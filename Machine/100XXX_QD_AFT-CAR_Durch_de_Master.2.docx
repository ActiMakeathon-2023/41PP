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9BF26" w14:textId="77777777" w:rsidR="00155659" w:rsidRPr="009F08DB" w:rsidRDefault="00155659" w:rsidP="00155659">
      <w:pPr>
        <w:pStyle w:val="hervorgehfett"/>
        <w:rPr>
          <w:rStyle w:val="18PktHervorgehoben"/>
          <w:lang w:val="de-DE"/>
        </w:rPr>
      </w:pPr>
    </w:p>
    <w:p w14:paraId="5056C8A8" w14:textId="74EEB08A" w:rsidR="00155659" w:rsidRPr="009F08DB" w:rsidRDefault="00155659" w:rsidP="00155659">
      <w:pPr>
        <w:pStyle w:val="hervorgehfett"/>
        <w:rPr>
          <w:rStyle w:val="18PktHervorgehoben"/>
          <w:lang w:val="de-DE"/>
        </w:rPr>
      </w:pPr>
    </w:p>
    <w:p w14:paraId="03F7A11D" w14:textId="4D1C5E29" w:rsidR="00771895" w:rsidRPr="009F08DB" w:rsidRDefault="00771895" w:rsidP="00155659">
      <w:pPr>
        <w:pStyle w:val="hervorgehfett"/>
        <w:rPr>
          <w:rStyle w:val="18PktHervorgehoben"/>
          <w:lang w:val="de-DE"/>
        </w:rPr>
      </w:pPr>
    </w:p>
    <w:p w14:paraId="5455246F" w14:textId="0957FB6E" w:rsidR="00771895" w:rsidRPr="009F08DB" w:rsidRDefault="00771895" w:rsidP="00155659">
      <w:pPr>
        <w:pStyle w:val="hervorgehfett"/>
        <w:rPr>
          <w:rStyle w:val="18PktHervorgehoben"/>
          <w:lang w:val="de-DE"/>
        </w:rPr>
      </w:pPr>
    </w:p>
    <w:p w14:paraId="0F555DFE" w14:textId="2E7ED0FF" w:rsidR="00771895" w:rsidRPr="009F08DB" w:rsidRDefault="00771895" w:rsidP="00155659">
      <w:pPr>
        <w:pStyle w:val="hervorgehfett"/>
        <w:rPr>
          <w:rStyle w:val="18PktHervorgehoben"/>
          <w:lang w:val="de-DE"/>
        </w:rPr>
      </w:pPr>
    </w:p>
    <w:p w14:paraId="52249409" w14:textId="2FB7F867" w:rsidR="00771895" w:rsidRPr="009F08DB" w:rsidRDefault="00771895" w:rsidP="00155659">
      <w:pPr>
        <w:pStyle w:val="hervorgehfett"/>
        <w:rPr>
          <w:rStyle w:val="18PktHervorgehoben"/>
          <w:lang w:val="de-DE"/>
        </w:rPr>
      </w:pPr>
    </w:p>
    <w:p w14:paraId="2C5CA32F" w14:textId="18CC315A" w:rsidR="004B0E17" w:rsidRPr="009F08DB" w:rsidRDefault="004B0E17" w:rsidP="0011325D">
      <w:pPr>
        <w:pStyle w:val="hervorgehfett"/>
        <w:rPr>
          <w:sz w:val="48"/>
          <w:szCs w:val="48"/>
          <w:lang w:val="de-DE"/>
        </w:rPr>
      </w:pPr>
      <w:r w:rsidRPr="009F08DB">
        <w:rPr>
          <w:sz w:val="48"/>
          <w:szCs w:val="48"/>
          <w:lang w:val="de-DE"/>
        </w:rPr>
        <w:fldChar w:fldCharType="begin"/>
      </w:r>
      <w:r w:rsidRPr="009F08DB">
        <w:rPr>
          <w:sz w:val="48"/>
          <w:szCs w:val="48"/>
          <w:lang w:val="de-DE"/>
        </w:rPr>
        <w:instrText xml:space="preserve"> DOCPROPERTY  </w:instrText>
      </w:r>
      <w:r w:rsidR="00B04851" w:rsidRPr="009F08DB">
        <w:rPr>
          <w:sz w:val="48"/>
          <w:szCs w:val="48"/>
          <w:lang w:val="de-DE"/>
        </w:rPr>
        <w:instrText>11-Dokumentenart</w:instrText>
      </w:r>
      <w:r w:rsidRPr="009F08DB">
        <w:rPr>
          <w:sz w:val="48"/>
          <w:szCs w:val="48"/>
          <w:lang w:val="de-DE"/>
        </w:rPr>
        <w:instrText xml:space="preserve">  \* MERGEFORMAT </w:instrText>
      </w:r>
      <w:r w:rsidRPr="009F08DB">
        <w:rPr>
          <w:sz w:val="48"/>
          <w:szCs w:val="48"/>
          <w:lang w:val="de-DE"/>
        </w:rPr>
        <w:fldChar w:fldCharType="separate"/>
      </w:r>
      <w:r w:rsidR="00AE451D" w:rsidRPr="009F08DB">
        <w:rPr>
          <w:bCs/>
          <w:sz w:val="48"/>
          <w:szCs w:val="48"/>
          <w:lang w:val="de-DE"/>
        </w:rPr>
        <w:t>Alarm-</w:t>
      </w:r>
      <w:r w:rsidR="00AE451D" w:rsidRPr="009F08DB">
        <w:rPr>
          <w:sz w:val="48"/>
          <w:szCs w:val="48"/>
          <w:lang w:val="de-DE"/>
        </w:rPr>
        <w:t xml:space="preserve"> und Funktionstests</w:t>
      </w:r>
      <w:r w:rsidRPr="009F08DB">
        <w:rPr>
          <w:sz w:val="48"/>
          <w:szCs w:val="48"/>
          <w:lang w:val="de-DE"/>
        </w:rPr>
        <w:fldChar w:fldCharType="end"/>
      </w:r>
      <w:r w:rsidR="00CB57A4" w:rsidRPr="009F08DB">
        <w:rPr>
          <w:sz w:val="48"/>
          <w:szCs w:val="48"/>
          <w:lang w:val="de-DE"/>
        </w:rPr>
        <w:t xml:space="preserve"> </w:t>
      </w:r>
      <w:r w:rsidR="00132A2A" w:rsidRPr="009F08DB">
        <w:rPr>
          <w:sz w:val="48"/>
          <w:szCs w:val="48"/>
          <w:lang w:val="de-DE"/>
        </w:rPr>
        <w:fldChar w:fldCharType="begin"/>
      </w:r>
      <w:r w:rsidR="00132A2A" w:rsidRPr="009F08DB">
        <w:rPr>
          <w:sz w:val="48"/>
          <w:szCs w:val="48"/>
          <w:lang w:val="de-DE"/>
        </w:rPr>
        <w:instrText xml:space="preserve"> DOCPROPERTY  11-Dokumentenart-Detail  \* MERGEFORMAT </w:instrText>
      </w:r>
      <w:r w:rsidR="00132A2A" w:rsidRPr="009F08DB">
        <w:rPr>
          <w:sz w:val="48"/>
          <w:szCs w:val="48"/>
          <w:lang w:val="de-DE"/>
        </w:rPr>
        <w:fldChar w:fldCharType="separate"/>
      </w:r>
      <w:r w:rsidR="00AE451D" w:rsidRPr="009F08DB">
        <w:rPr>
          <w:sz w:val="48"/>
          <w:szCs w:val="48"/>
          <w:lang w:val="de-DE"/>
        </w:rPr>
        <w:t>-Durchführung</w:t>
      </w:r>
      <w:r w:rsidR="00132A2A" w:rsidRPr="009F08DB">
        <w:rPr>
          <w:sz w:val="48"/>
          <w:szCs w:val="48"/>
          <w:lang w:val="de-DE"/>
        </w:rPr>
        <w:fldChar w:fldCharType="end"/>
      </w:r>
    </w:p>
    <w:p w14:paraId="78ED06DB" w14:textId="77777777" w:rsidR="00155659" w:rsidRPr="009F08DB" w:rsidRDefault="00155659" w:rsidP="00155659">
      <w:pPr>
        <w:pStyle w:val="hervorgehfett"/>
        <w:rPr>
          <w:rStyle w:val="18PktHervorgehoben"/>
          <w:lang w:val="de-DE"/>
        </w:rPr>
      </w:pPr>
    </w:p>
    <w:p w14:paraId="382CF605" w14:textId="28A0539E" w:rsidR="0023432A" w:rsidRPr="009F08DB" w:rsidRDefault="0023432A" w:rsidP="00155659">
      <w:pPr>
        <w:pStyle w:val="hervorgehfett"/>
        <w:rPr>
          <w:rStyle w:val="18PktHervorgehoben"/>
          <w:lang w:val="de-DE"/>
        </w:rPr>
      </w:pPr>
      <w:r w:rsidRPr="009F08DB">
        <w:rPr>
          <w:rStyle w:val="18PktHervorgehoben"/>
          <w:lang w:val="de-DE"/>
        </w:rPr>
        <w:fldChar w:fldCharType="begin"/>
      </w:r>
      <w:r w:rsidRPr="009F08DB">
        <w:rPr>
          <w:rStyle w:val="18PktHervorgehoben"/>
          <w:lang w:val="de-DE"/>
        </w:rPr>
        <w:instrText xml:space="preserve"> DOCPROPERTY  "21-Maschinenbezeichnung A"  \* MERGEFORMAT </w:instrText>
      </w:r>
      <w:r w:rsidRPr="009F08DB">
        <w:rPr>
          <w:rStyle w:val="18PktHervorgehoben"/>
          <w:lang w:val="de-DE"/>
        </w:rPr>
        <w:fldChar w:fldCharType="separate"/>
      </w:r>
      <w:r w:rsidR="00AE451D" w:rsidRPr="009F08DB">
        <w:rPr>
          <w:rStyle w:val="18PktHervorgehoben"/>
          <w:lang w:val="de-DE"/>
        </w:rPr>
        <w:t>CUK/CUT/CUC</w:t>
      </w:r>
      <w:r w:rsidRPr="009F08DB">
        <w:rPr>
          <w:rStyle w:val="18PktHervorgehoben"/>
          <w:lang w:val="de-DE"/>
        </w:rPr>
        <w:fldChar w:fldCharType="end"/>
      </w:r>
      <w:r w:rsidRPr="009F08DB">
        <w:rPr>
          <w:rStyle w:val="18PktHervorgehoben"/>
          <w:lang w:val="de-DE"/>
        </w:rPr>
        <w:br/>
      </w:r>
      <w:r w:rsidRPr="009F08DB">
        <w:rPr>
          <w:rStyle w:val="18PktHervorgehoben"/>
          <w:lang w:val="de-DE"/>
        </w:rPr>
        <w:fldChar w:fldCharType="begin"/>
      </w:r>
      <w:r w:rsidRPr="009F08DB">
        <w:rPr>
          <w:rStyle w:val="18PktHervorgehoben"/>
          <w:lang w:val="de-DE"/>
        </w:rPr>
        <w:instrText xml:space="preserve"> DOCPROPERTY  "21-Maschinenbezeichnung B"  \* MERGEFORMAT </w:instrText>
      </w:r>
      <w:r w:rsidRPr="009F08DB">
        <w:rPr>
          <w:rStyle w:val="18PktHervorgehoben"/>
          <w:lang w:val="de-DE"/>
        </w:rPr>
        <w:fldChar w:fldCharType="separate"/>
      </w:r>
      <w:r w:rsidR="00AE451D" w:rsidRPr="009F08DB">
        <w:rPr>
          <w:rStyle w:val="18PktHervorgehoben"/>
          <w:lang w:val="de-DE"/>
        </w:rPr>
        <w:t xml:space="preserve"> </w:t>
      </w:r>
      <w:r w:rsidRPr="009F08DB">
        <w:rPr>
          <w:rStyle w:val="18PktHervorgehoben"/>
          <w:lang w:val="de-DE"/>
        </w:rPr>
        <w:fldChar w:fldCharType="end"/>
      </w:r>
      <w:r w:rsidRPr="009F08DB">
        <w:rPr>
          <w:rStyle w:val="18PktHervorgehoben"/>
          <w:lang w:val="de-DE"/>
        </w:rPr>
        <w:br/>
      </w:r>
      <w:r w:rsidRPr="009F08DB">
        <w:rPr>
          <w:rStyle w:val="18PktHervorgehoben"/>
          <w:lang w:val="de-DE"/>
        </w:rPr>
        <w:fldChar w:fldCharType="begin"/>
      </w:r>
      <w:r w:rsidRPr="009F08DB">
        <w:rPr>
          <w:rStyle w:val="18PktHervorgehoben"/>
          <w:lang w:val="de-DE"/>
        </w:rPr>
        <w:instrText xml:space="preserve"> DOCPROPERTY  "21-Maschinenbezeichnung C"  \* MERGEFORMAT </w:instrText>
      </w:r>
      <w:r w:rsidRPr="009F08DB">
        <w:rPr>
          <w:rStyle w:val="18PktHervorgehoben"/>
          <w:lang w:val="de-DE"/>
        </w:rPr>
        <w:fldChar w:fldCharType="separate"/>
      </w:r>
      <w:r w:rsidR="00AE451D" w:rsidRPr="009F08DB">
        <w:rPr>
          <w:rStyle w:val="18PktHervorgehoben"/>
          <w:lang w:val="de-DE"/>
        </w:rPr>
        <w:t xml:space="preserve"> </w:t>
      </w:r>
      <w:r w:rsidRPr="009F08DB">
        <w:rPr>
          <w:rStyle w:val="18PktHervorgehoben"/>
          <w:lang w:val="de-DE"/>
        </w:rPr>
        <w:fldChar w:fldCharType="end"/>
      </w:r>
    </w:p>
    <w:p w14:paraId="2FE6FE66" w14:textId="052506BD" w:rsidR="004B0E17" w:rsidRPr="009F08DB" w:rsidRDefault="00CB57A4" w:rsidP="00155659">
      <w:pPr>
        <w:pStyle w:val="hervorgehfett"/>
        <w:rPr>
          <w:rStyle w:val="18PktHervorgehoben"/>
          <w:lang w:val="de-DE"/>
        </w:rPr>
      </w:pPr>
      <w:r w:rsidRPr="009F08DB">
        <w:rPr>
          <w:rStyle w:val="18PktHervorgehoben"/>
          <w:lang w:val="de-DE"/>
        </w:rPr>
        <w:fldChar w:fldCharType="begin"/>
      </w:r>
      <w:r w:rsidRPr="009F08DB">
        <w:rPr>
          <w:rStyle w:val="18PktHervorgehoben"/>
          <w:lang w:val="de-DE"/>
        </w:rPr>
        <w:instrText xml:space="preserve"> DOCPROPERTY  "22-Maschinentyp A"  \* MERGEFORMAT </w:instrText>
      </w:r>
      <w:r w:rsidRPr="009F08DB">
        <w:rPr>
          <w:rStyle w:val="18PktHervorgehoben"/>
          <w:lang w:val="de-DE"/>
        </w:rPr>
        <w:fldChar w:fldCharType="separate"/>
      </w:r>
      <w:r w:rsidR="00AE451D" w:rsidRPr="009F08DB">
        <w:rPr>
          <w:rStyle w:val="18PktHervorgehoben"/>
          <w:lang w:val="de-DE"/>
        </w:rPr>
        <w:t>Kartonierer</w:t>
      </w:r>
      <w:r w:rsidRPr="009F08DB">
        <w:rPr>
          <w:rStyle w:val="18PktHervorgehoben"/>
          <w:lang w:val="de-DE"/>
        </w:rPr>
        <w:fldChar w:fldCharType="end"/>
      </w:r>
      <w:r w:rsidRPr="009F08DB">
        <w:rPr>
          <w:rStyle w:val="18PktHervorgehoben"/>
          <w:lang w:val="de-DE"/>
        </w:rPr>
        <w:t xml:space="preserve"> </w:t>
      </w:r>
      <w:r w:rsidRPr="009F08DB">
        <w:rPr>
          <w:rStyle w:val="18PktHervorgehoben"/>
          <w:lang w:val="de-DE"/>
        </w:rPr>
        <w:br/>
      </w:r>
      <w:r w:rsidRPr="009F08DB">
        <w:rPr>
          <w:rStyle w:val="18PktHervorgehoben"/>
          <w:lang w:val="de-DE"/>
        </w:rPr>
        <w:fldChar w:fldCharType="begin"/>
      </w:r>
      <w:r w:rsidRPr="009F08DB">
        <w:rPr>
          <w:rStyle w:val="18PktHervorgehoben"/>
          <w:lang w:val="de-DE"/>
        </w:rPr>
        <w:instrText xml:space="preserve"> DOCPROPERTY  "22-Maschinentyp B"  \* MERGEFORMAT </w:instrText>
      </w:r>
      <w:r w:rsidRPr="009F08DB">
        <w:rPr>
          <w:rStyle w:val="18PktHervorgehoben"/>
          <w:lang w:val="de-DE"/>
        </w:rPr>
        <w:fldChar w:fldCharType="separate"/>
      </w:r>
      <w:r w:rsidR="00AE451D" w:rsidRPr="009F08DB">
        <w:rPr>
          <w:rStyle w:val="18PktHervorgehoben"/>
          <w:lang w:val="de-DE"/>
        </w:rPr>
        <w:t xml:space="preserve"> </w:t>
      </w:r>
      <w:r w:rsidRPr="009F08DB">
        <w:rPr>
          <w:rStyle w:val="18PktHervorgehoben"/>
          <w:lang w:val="de-DE"/>
        </w:rPr>
        <w:fldChar w:fldCharType="end"/>
      </w:r>
    </w:p>
    <w:p w14:paraId="4BBA6E10" w14:textId="6C0ED559" w:rsidR="005772FD" w:rsidRPr="009F08DB" w:rsidRDefault="004B0E17" w:rsidP="0023432A">
      <w:pPr>
        <w:pStyle w:val="hervorgehfett"/>
        <w:spacing w:after="400"/>
        <w:rPr>
          <w:rStyle w:val="18PktHervorgehoben"/>
          <w:lang w:val="de-DE"/>
        </w:rPr>
      </w:pPr>
      <w:r w:rsidRPr="009F08DB">
        <w:rPr>
          <w:rStyle w:val="18PktHervorgehoben"/>
          <w:lang w:val="de-DE"/>
        </w:rPr>
        <w:fldChar w:fldCharType="begin"/>
      </w:r>
      <w:r w:rsidRPr="009F08DB">
        <w:rPr>
          <w:rStyle w:val="18PktHervorgehoben"/>
          <w:lang w:val="de-DE"/>
        </w:rPr>
        <w:instrText xml:space="preserve"> DOCPROPERTY  "</w:instrText>
      </w:r>
      <w:r w:rsidR="001504BA" w:rsidRPr="009F08DB">
        <w:rPr>
          <w:rStyle w:val="18PktHervorgehoben"/>
          <w:lang w:val="de-DE"/>
        </w:rPr>
        <w:instrText>26-Masch.Nr.1</w:instrText>
      </w:r>
      <w:r w:rsidRPr="009F08DB">
        <w:rPr>
          <w:rStyle w:val="18PktHervorgehoben"/>
          <w:lang w:val="de-DE"/>
        </w:rPr>
        <w:instrText xml:space="preserve">"  \* MERGEFORMAT </w:instrText>
      </w:r>
      <w:r w:rsidRPr="009F08DB">
        <w:rPr>
          <w:rStyle w:val="18PktHervorgehoben"/>
          <w:lang w:val="de-DE"/>
        </w:rPr>
        <w:fldChar w:fldCharType="separate"/>
      </w:r>
      <w:r w:rsidR="00AE451D" w:rsidRPr="009F08DB">
        <w:rPr>
          <w:rStyle w:val="18PktHervorgehoben"/>
          <w:bCs/>
          <w:lang w:val="de-DE"/>
        </w:rPr>
        <w:t>74xxxx</w:t>
      </w:r>
      <w:r w:rsidRPr="009F08DB">
        <w:rPr>
          <w:rStyle w:val="18PktHervorgehoben"/>
          <w:lang w:val="de-DE"/>
        </w:rPr>
        <w:fldChar w:fldCharType="end"/>
      </w:r>
    </w:p>
    <w:p w14:paraId="4A1D41F1" w14:textId="0DD388C4" w:rsidR="004B0E17" w:rsidRPr="009F08DB" w:rsidRDefault="004B0E17" w:rsidP="0023432A">
      <w:pPr>
        <w:pStyle w:val="hervorgehfett"/>
        <w:spacing w:after="400"/>
        <w:rPr>
          <w:rStyle w:val="18PktHervorgehoben"/>
          <w:lang w:val="de-DE"/>
        </w:rPr>
      </w:pPr>
      <w:r w:rsidRPr="009F08DB">
        <w:rPr>
          <w:rStyle w:val="18PktHervorgehoben"/>
          <w:lang w:val="de-DE"/>
        </w:rPr>
        <w:fldChar w:fldCharType="begin"/>
      </w:r>
      <w:r w:rsidRPr="009F08DB">
        <w:rPr>
          <w:rStyle w:val="18PktHervorgehoben"/>
          <w:lang w:val="de-DE"/>
        </w:rPr>
        <w:instrText xml:space="preserve"> DOCPROPERTY  </w:instrText>
      </w:r>
      <w:r w:rsidR="00C171C2" w:rsidRPr="009F08DB">
        <w:rPr>
          <w:rStyle w:val="18PktHervorgehoben"/>
          <w:lang w:val="de-DE"/>
        </w:rPr>
        <w:instrText>02-</w:instrText>
      </w:r>
      <w:r w:rsidRPr="009F08DB">
        <w:rPr>
          <w:rStyle w:val="18PktHervorgehoben"/>
          <w:lang w:val="de-DE"/>
        </w:rPr>
        <w:instrText xml:space="preserve">Kdname  \* MERGEFORMAT </w:instrText>
      </w:r>
      <w:r w:rsidRPr="009F08DB">
        <w:rPr>
          <w:rStyle w:val="18PktHervorgehoben"/>
          <w:lang w:val="de-DE"/>
        </w:rPr>
        <w:fldChar w:fldCharType="separate"/>
      </w:r>
      <w:r w:rsidR="00AE451D" w:rsidRPr="009F08DB">
        <w:rPr>
          <w:rStyle w:val="18PktHervorgehoben"/>
          <w:lang w:val="de-DE"/>
        </w:rPr>
        <w:t>Kunde</w:t>
      </w:r>
      <w:r w:rsidRPr="009F08DB">
        <w:rPr>
          <w:rStyle w:val="18PktHervorgehoben"/>
          <w:lang w:val="de-DE"/>
        </w:rPr>
        <w:fldChar w:fldCharType="end"/>
      </w:r>
    </w:p>
    <w:p w14:paraId="5F778421" w14:textId="39DDB140" w:rsidR="004B0E17" w:rsidRPr="009F08DB" w:rsidRDefault="004B0E17" w:rsidP="00155659">
      <w:pPr>
        <w:pStyle w:val="hervorgehfett"/>
        <w:rPr>
          <w:rStyle w:val="18PktHervorgehoben"/>
          <w:lang w:val="de-DE"/>
        </w:rPr>
      </w:pPr>
      <w:r w:rsidRPr="009F08DB">
        <w:rPr>
          <w:rStyle w:val="18PktHervorgehoben"/>
          <w:lang w:val="de-DE"/>
        </w:rPr>
        <w:fldChar w:fldCharType="begin"/>
      </w:r>
      <w:r w:rsidRPr="009F08DB">
        <w:rPr>
          <w:rStyle w:val="18PktHervorgehoben"/>
          <w:lang w:val="de-DE"/>
        </w:rPr>
        <w:instrText xml:space="preserve"> DOCPROPERTY  </w:instrText>
      </w:r>
      <w:r w:rsidR="00C171C2" w:rsidRPr="009F08DB">
        <w:rPr>
          <w:rStyle w:val="18PktHervorgehoben"/>
          <w:lang w:val="de-DE"/>
        </w:rPr>
        <w:instrText>04-</w:instrText>
      </w:r>
      <w:r w:rsidRPr="009F08DB">
        <w:rPr>
          <w:rStyle w:val="18PktHervorgehoben"/>
          <w:lang w:val="de-DE"/>
        </w:rPr>
        <w:instrText xml:space="preserve">Land  \* MERGEFORMAT </w:instrText>
      </w:r>
      <w:r w:rsidRPr="009F08DB">
        <w:rPr>
          <w:rStyle w:val="18PktHervorgehoben"/>
          <w:lang w:val="de-DE"/>
        </w:rPr>
        <w:fldChar w:fldCharType="separate"/>
      </w:r>
      <w:r w:rsidR="00AE451D" w:rsidRPr="009F08DB">
        <w:rPr>
          <w:rStyle w:val="18PktHervorgehoben"/>
          <w:lang w:val="de-DE"/>
        </w:rPr>
        <w:t>Land</w:t>
      </w:r>
      <w:r w:rsidRPr="009F08DB">
        <w:rPr>
          <w:rStyle w:val="18PktHervorgehoben"/>
          <w:lang w:val="de-DE"/>
        </w:rPr>
        <w:fldChar w:fldCharType="end"/>
      </w:r>
    </w:p>
    <w:p w14:paraId="0714CE11" w14:textId="77777777" w:rsidR="00E938F8" w:rsidRPr="009F08DB" w:rsidRDefault="00E938F8" w:rsidP="00155659">
      <w:pPr>
        <w:pStyle w:val="hervorgehfett"/>
        <w:rPr>
          <w:rStyle w:val="18PktHervorgehoben"/>
          <w:lang w:val="de-DE"/>
        </w:rPr>
      </w:pPr>
    </w:p>
    <w:p w14:paraId="4432211E" w14:textId="77777777" w:rsidR="0023432A" w:rsidRPr="009F08DB" w:rsidRDefault="0023432A">
      <w:pPr>
        <w:rPr>
          <w:rFonts w:ascii="Arial" w:hAnsi="Arial"/>
          <w:lang w:val="de-DE"/>
        </w:rPr>
      </w:pPr>
      <w:r w:rsidRPr="009F08DB">
        <w:rPr>
          <w:lang w:val="de-DE"/>
        </w:rPr>
        <w:br w:type="page"/>
      </w:r>
    </w:p>
    <w:sdt>
      <w:sdtPr>
        <w:rPr>
          <w:rFonts w:asciiTheme="minorHAnsi" w:eastAsiaTheme="minorHAnsi" w:hAnsiTheme="minorHAnsi" w:cstheme="minorBidi"/>
          <w:b w:val="0"/>
          <w:sz w:val="20"/>
          <w:szCs w:val="20"/>
          <w:lang w:val="de-DE"/>
        </w:rPr>
        <w:id w:val="496854641"/>
        <w:docPartObj>
          <w:docPartGallery w:val="Table of Contents"/>
          <w:docPartUnique/>
        </w:docPartObj>
      </w:sdtPr>
      <w:sdtEndPr>
        <w:rPr>
          <w:bCs/>
        </w:rPr>
      </w:sdtEndPr>
      <w:sdtContent>
        <w:p w14:paraId="522D458D" w14:textId="0A656FF1" w:rsidR="00F805B3" w:rsidRPr="009F08DB" w:rsidRDefault="00AE451D">
          <w:pPr>
            <w:pStyle w:val="Inhaltsverzeichnisberschrift"/>
            <w:rPr>
              <w:lang w:val="de-DE"/>
            </w:rPr>
          </w:pPr>
          <w:r w:rsidRPr="009F08DB">
            <w:rPr>
              <w:lang w:val="de-DE"/>
            </w:rPr>
            <w:t>Inhaltsverzeichnis</w:t>
          </w:r>
        </w:p>
        <w:p w14:paraId="7963BDEE" w14:textId="546370B3" w:rsidR="00D27512" w:rsidRDefault="00F805B3">
          <w:pPr>
            <w:pStyle w:val="Verzeichnis1"/>
            <w:rPr>
              <w:rFonts w:eastAsiaTheme="minorEastAsia"/>
              <w:b w:val="0"/>
              <w:bCs w:val="0"/>
              <w:sz w:val="22"/>
              <w:szCs w:val="22"/>
              <w:lang w:val="de-DE" w:eastAsia="de-DE"/>
            </w:rPr>
          </w:pPr>
          <w:r w:rsidRPr="009F08DB">
            <w:rPr>
              <w:lang w:val="de-DE"/>
            </w:rPr>
            <w:fldChar w:fldCharType="begin"/>
          </w:r>
          <w:r w:rsidRPr="009F08DB">
            <w:rPr>
              <w:lang w:val="de-DE"/>
            </w:rPr>
            <w:instrText xml:space="preserve"> TOC \o "1-3" \u </w:instrText>
          </w:r>
          <w:r w:rsidRPr="009F08DB">
            <w:rPr>
              <w:lang w:val="de-DE"/>
            </w:rPr>
            <w:fldChar w:fldCharType="separate"/>
          </w:r>
          <w:r w:rsidR="00D27512" w:rsidRPr="002D6D59">
            <w:rPr>
              <w:lang w:val="de-DE"/>
            </w:rPr>
            <w:t>1</w:t>
          </w:r>
          <w:r w:rsidR="00D27512">
            <w:rPr>
              <w:rFonts w:eastAsiaTheme="minorEastAsia"/>
              <w:b w:val="0"/>
              <w:bCs w:val="0"/>
              <w:sz w:val="22"/>
              <w:szCs w:val="22"/>
              <w:lang w:val="de-DE" w:eastAsia="de-DE"/>
            </w:rPr>
            <w:tab/>
          </w:r>
          <w:r w:rsidR="00D27512" w:rsidRPr="002D6D59">
            <w:rPr>
              <w:lang w:val="de-DE"/>
            </w:rPr>
            <w:t>Softwareversion</w:t>
          </w:r>
          <w:r w:rsidR="00D27512">
            <w:tab/>
          </w:r>
          <w:r w:rsidR="00D27512">
            <w:fldChar w:fldCharType="begin"/>
          </w:r>
          <w:r w:rsidR="00D27512">
            <w:instrText xml:space="preserve"> PAGEREF _Toc118817386 \h </w:instrText>
          </w:r>
          <w:r w:rsidR="00D27512">
            <w:fldChar w:fldCharType="separate"/>
          </w:r>
          <w:r w:rsidR="00D27512">
            <w:t>14</w:t>
          </w:r>
          <w:r w:rsidR="00D27512">
            <w:fldChar w:fldCharType="end"/>
          </w:r>
        </w:p>
        <w:p w14:paraId="027A4E0C" w14:textId="08FC6B20" w:rsidR="00D27512" w:rsidRDefault="00D27512">
          <w:pPr>
            <w:pStyle w:val="Verzeichnis1"/>
            <w:rPr>
              <w:rFonts w:eastAsiaTheme="minorEastAsia"/>
              <w:b w:val="0"/>
              <w:bCs w:val="0"/>
              <w:sz w:val="22"/>
              <w:szCs w:val="22"/>
              <w:lang w:val="de-DE" w:eastAsia="de-DE"/>
            </w:rPr>
          </w:pPr>
          <w:r w:rsidRPr="002D6D59">
            <w:rPr>
              <w:lang w:val="de-DE"/>
            </w:rPr>
            <w:t>2</w:t>
          </w:r>
          <w:r>
            <w:rPr>
              <w:rFonts w:eastAsiaTheme="minorEastAsia"/>
              <w:b w:val="0"/>
              <w:bCs w:val="0"/>
              <w:sz w:val="22"/>
              <w:szCs w:val="22"/>
              <w:lang w:val="de-DE" w:eastAsia="de-DE"/>
            </w:rPr>
            <w:tab/>
          </w:r>
          <w:r w:rsidRPr="002D6D59">
            <w:rPr>
              <w:lang w:val="de-DE"/>
            </w:rPr>
            <w:t>Kontrolle von HMI-Menü, Tastern und Schaltern</w:t>
          </w:r>
          <w:r w:rsidRPr="00B8714B">
            <w:rPr>
              <w:lang w:val="de-DE"/>
            </w:rPr>
            <w:tab/>
          </w:r>
          <w:r>
            <w:fldChar w:fldCharType="begin"/>
          </w:r>
          <w:r w:rsidRPr="00B8714B">
            <w:rPr>
              <w:lang w:val="de-DE"/>
            </w:rPr>
            <w:instrText xml:space="preserve"> PAGEREF _Toc118817387 \h </w:instrText>
          </w:r>
          <w:r>
            <w:fldChar w:fldCharType="separate"/>
          </w:r>
          <w:r w:rsidRPr="00B8714B">
            <w:rPr>
              <w:lang w:val="de-DE"/>
            </w:rPr>
            <w:t>15</w:t>
          </w:r>
          <w:r>
            <w:fldChar w:fldCharType="end"/>
          </w:r>
        </w:p>
        <w:p w14:paraId="2910DC21" w14:textId="3E6401EC" w:rsidR="00D27512" w:rsidRDefault="00D27512">
          <w:pPr>
            <w:pStyle w:val="Verzeichnis2"/>
            <w:rPr>
              <w:rFonts w:eastAsiaTheme="minorEastAsia"/>
              <w:noProof/>
              <w:sz w:val="22"/>
              <w:szCs w:val="22"/>
              <w:lang w:val="de-DE" w:eastAsia="de-DE"/>
            </w:rPr>
          </w:pPr>
          <w:r w:rsidRPr="002D6D59">
            <w:rPr>
              <w:noProof/>
              <w:lang w:val="de-DE"/>
            </w:rPr>
            <w:t>2.1</w:t>
          </w:r>
          <w:r>
            <w:rPr>
              <w:rFonts w:eastAsiaTheme="minorEastAsia"/>
              <w:noProof/>
              <w:sz w:val="22"/>
              <w:szCs w:val="22"/>
              <w:lang w:val="de-DE" w:eastAsia="de-DE"/>
            </w:rPr>
            <w:tab/>
          </w:r>
          <w:r w:rsidRPr="002D6D59">
            <w:rPr>
              <w:noProof/>
              <w:lang w:val="de-DE"/>
            </w:rPr>
            <w:t>Stichprobenkontrolle HMI</w:t>
          </w:r>
          <w:r w:rsidRPr="00B8714B">
            <w:rPr>
              <w:noProof/>
              <w:lang w:val="de-DE"/>
            </w:rPr>
            <w:tab/>
          </w:r>
          <w:r>
            <w:rPr>
              <w:noProof/>
            </w:rPr>
            <w:fldChar w:fldCharType="begin"/>
          </w:r>
          <w:r w:rsidRPr="00B8714B">
            <w:rPr>
              <w:noProof/>
              <w:lang w:val="de-DE"/>
            </w:rPr>
            <w:instrText xml:space="preserve"> PAGEREF _Toc118817388 \h </w:instrText>
          </w:r>
          <w:r>
            <w:rPr>
              <w:noProof/>
            </w:rPr>
          </w:r>
          <w:r>
            <w:rPr>
              <w:noProof/>
            </w:rPr>
            <w:fldChar w:fldCharType="separate"/>
          </w:r>
          <w:r w:rsidRPr="00B8714B">
            <w:rPr>
              <w:noProof/>
              <w:lang w:val="de-DE"/>
            </w:rPr>
            <w:t>15</w:t>
          </w:r>
          <w:r>
            <w:rPr>
              <w:noProof/>
            </w:rPr>
            <w:fldChar w:fldCharType="end"/>
          </w:r>
        </w:p>
        <w:p w14:paraId="06D9B98F" w14:textId="47781171" w:rsidR="00D27512" w:rsidRDefault="00D27512">
          <w:pPr>
            <w:pStyle w:val="Verzeichnis1"/>
            <w:rPr>
              <w:rFonts w:eastAsiaTheme="minorEastAsia"/>
              <w:b w:val="0"/>
              <w:bCs w:val="0"/>
              <w:sz w:val="22"/>
              <w:szCs w:val="22"/>
              <w:lang w:val="de-DE" w:eastAsia="de-DE"/>
            </w:rPr>
          </w:pPr>
          <w:r w:rsidRPr="002D6D59">
            <w:rPr>
              <w:lang w:val="de-DE"/>
            </w:rPr>
            <w:t>3</w:t>
          </w:r>
          <w:r>
            <w:rPr>
              <w:rFonts w:eastAsiaTheme="minorEastAsia"/>
              <w:b w:val="0"/>
              <w:bCs w:val="0"/>
              <w:sz w:val="22"/>
              <w:szCs w:val="22"/>
              <w:lang w:val="de-DE" w:eastAsia="de-DE"/>
            </w:rPr>
            <w:tab/>
          </w:r>
          <w:r w:rsidRPr="002D6D59">
            <w:rPr>
              <w:lang w:val="de-DE"/>
            </w:rPr>
            <w:t>Zugriffsschutz</w:t>
          </w:r>
          <w:r w:rsidRPr="00B8714B">
            <w:rPr>
              <w:lang w:val="de-DE"/>
            </w:rPr>
            <w:tab/>
          </w:r>
          <w:r>
            <w:fldChar w:fldCharType="begin"/>
          </w:r>
          <w:r w:rsidRPr="00B8714B">
            <w:rPr>
              <w:lang w:val="de-DE"/>
            </w:rPr>
            <w:instrText xml:space="preserve"> PAGEREF _Toc118817389 \h </w:instrText>
          </w:r>
          <w:r>
            <w:fldChar w:fldCharType="separate"/>
          </w:r>
          <w:r w:rsidRPr="00B8714B">
            <w:rPr>
              <w:lang w:val="de-DE"/>
            </w:rPr>
            <w:t>16</w:t>
          </w:r>
          <w:r>
            <w:fldChar w:fldCharType="end"/>
          </w:r>
        </w:p>
        <w:p w14:paraId="69B045B7" w14:textId="75FE129F" w:rsidR="00D27512" w:rsidRDefault="00D27512">
          <w:pPr>
            <w:pStyle w:val="Verzeichnis2"/>
            <w:rPr>
              <w:rFonts w:eastAsiaTheme="minorEastAsia"/>
              <w:noProof/>
              <w:sz w:val="22"/>
              <w:szCs w:val="22"/>
              <w:lang w:val="de-DE" w:eastAsia="de-DE"/>
            </w:rPr>
          </w:pPr>
          <w:r w:rsidRPr="002D6D59">
            <w:rPr>
              <w:noProof/>
              <w:lang w:val="de-DE"/>
            </w:rPr>
            <w:t>3.1</w:t>
          </w:r>
          <w:r>
            <w:rPr>
              <w:rFonts w:eastAsiaTheme="minorEastAsia"/>
              <w:noProof/>
              <w:sz w:val="22"/>
              <w:szCs w:val="22"/>
              <w:lang w:val="de-DE" w:eastAsia="de-DE"/>
            </w:rPr>
            <w:tab/>
          </w:r>
          <w:r w:rsidRPr="002D6D59">
            <w:rPr>
              <w:noProof/>
              <w:lang w:val="de-DE"/>
            </w:rPr>
            <w:t>Anlegen eines neuen Benutzers</w:t>
          </w:r>
          <w:r w:rsidRPr="00B8714B">
            <w:rPr>
              <w:noProof/>
              <w:lang w:val="de-DE"/>
            </w:rPr>
            <w:tab/>
          </w:r>
          <w:r>
            <w:rPr>
              <w:noProof/>
            </w:rPr>
            <w:fldChar w:fldCharType="begin"/>
          </w:r>
          <w:r w:rsidRPr="00B8714B">
            <w:rPr>
              <w:noProof/>
              <w:lang w:val="de-DE"/>
            </w:rPr>
            <w:instrText xml:space="preserve"> PAGEREF _Toc118817390 \h </w:instrText>
          </w:r>
          <w:r>
            <w:rPr>
              <w:noProof/>
            </w:rPr>
          </w:r>
          <w:r>
            <w:rPr>
              <w:noProof/>
            </w:rPr>
            <w:fldChar w:fldCharType="separate"/>
          </w:r>
          <w:r w:rsidRPr="00B8714B">
            <w:rPr>
              <w:noProof/>
              <w:lang w:val="de-DE"/>
            </w:rPr>
            <w:t>16</w:t>
          </w:r>
          <w:r>
            <w:rPr>
              <w:noProof/>
            </w:rPr>
            <w:fldChar w:fldCharType="end"/>
          </w:r>
        </w:p>
        <w:p w14:paraId="2A6F621C" w14:textId="2B8F1A4E" w:rsidR="00D27512" w:rsidRDefault="00D27512">
          <w:pPr>
            <w:pStyle w:val="Verzeichnis2"/>
            <w:rPr>
              <w:rFonts w:eastAsiaTheme="minorEastAsia"/>
              <w:noProof/>
              <w:sz w:val="22"/>
              <w:szCs w:val="22"/>
              <w:lang w:val="de-DE" w:eastAsia="de-DE"/>
            </w:rPr>
          </w:pPr>
          <w:r w:rsidRPr="002D6D59">
            <w:rPr>
              <w:noProof/>
              <w:lang w:val="de-DE"/>
            </w:rPr>
            <w:t>3.2</w:t>
          </w:r>
          <w:r>
            <w:rPr>
              <w:rFonts w:eastAsiaTheme="minorEastAsia"/>
              <w:noProof/>
              <w:sz w:val="22"/>
              <w:szCs w:val="22"/>
              <w:lang w:val="de-DE" w:eastAsia="de-DE"/>
            </w:rPr>
            <w:tab/>
          </w:r>
          <w:r w:rsidRPr="002D6D59">
            <w:rPr>
              <w:noProof/>
              <w:lang w:val="de-DE"/>
            </w:rPr>
            <w:t>Log-in</w:t>
          </w:r>
          <w:r w:rsidRPr="00B8714B">
            <w:rPr>
              <w:noProof/>
              <w:lang w:val="de-DE"/>
            </w:rPr>
            <w:tab/>
          </w:r>
          <w:r>
            <w:rPr>
              <w:noProof/>
            </w:rPr>
            <w:fldChar w:fldCharType="begin"/>
          </w:r>
          <w:r w:rsidRPr="00B8714B">
            <w:rPr>
              <w:noProof/>
              <w:lang w:val="de-DE"/>
            </w:rPr>
            <w:instrText xml:space="preserve"> PAGEREF _Toc118817391 \h </w:instrText>
          </w:r>
          <w:r>
            <w:rPr>
              <w:noProof/>
            </w:rPr>
          </w:r>
          <w:r>
            <w:rPr>
              <w:noProof/>
            </w:rPr>
            <w:fldChar w:fldCharType="separate"/>
          </w:r>
          <w:r w:rsidRPr="00B8714B">
            <w:rPr>
              <w:noProof/>
              <w:lang w:val="de-DE"/>
            </w:rPr>
            <w:t>19</w:t>
          </w:r>
          <w:r>
            <w:rPr>
              <w:noProof/>
            </w:rPr>
            <w:fldChar w:fldCharType="end"/>
          </w:r>
        </w:p>
        <w:p w14:paraId="0E13A3D7" w14:textId="780AA24C" w:rsidR="00D27512" w:rsidRDefault="00D27512">
          <w:pPr>
            <w:pStyle w:val="Verzeichnis2"/>
            <w:rPr>
              <w:rFonts w:eastAsiaTheme="minorEastAsia"/>
              <w:noProof/>
              <w:sz w:val="22"/>
              <w:szCs w:val="22"/>
              <w:lang w:val="de-DE" w:eastAsia="de-DE"/>
            </w:rPr>
          </w:pPr>
          <w:r w:rsidRPr="002D6D59">
            <w:rPr>
              <w:noProof/>
              <w:lang w:val="de-DE"/>
            </w:rPr>
            <w:t>3.3</w:t>
          </w:r>
          <w:r>
            <w:rPr>
              <w:rFonts w:eastAsiaTheme="minorEastAsia"/>
              <w:noProof/>
              <w:sz w:val="22"/>
              <w:szCs w:val="22"/>
              <w:lang w:val="de-DE" w:eastAsia="de-DE"/>
            </w:rPr>
            <w:tab/>
          </w:r>
          <w:r w:rsidRPr="002D6D59">
            <w:rPr>
              <w:noProof/>
              <w:lang w:val="de-DE"/>
            </w:rPr>
            <w:t>Passwort-Regeln</w:t>
          </w:r>
          <w:r w:rsidRPr="00B8714B">
            <w:rPr>
              <w:noProof/>
              <w:lang w:val="de-DE"/>
            </w:rPr>
            <w:tab/>
          </w:r>
          <w:r>
            <w:rPr>
              <w:noProof/>
            </w:rPr>
            <w:fldChar w:fldCharType="begin"/>
          </w:r>
          <w:r w:rsidRPr="00B8714B">
            <w:rPr>
              <w:noProof/>
              <w:lang w:val="de-DE"/>
            </w:rPr>
            <w:instrText xml:space="preserve"> PAGEREF _Toc118817392 \h </w:instrText>
          </w:r>
          <w:r>
            <w:rPr>
              <w:noProof/>
            </w:rPr>
          </w:r>
          <w:r>
            <w:rPr>
              <w:noProof/>
            </w:rPr>
            <w:fldChar w:fldCharType="separate"/>
          </w:r>
          <w:r w:rsidRPr="00B8714B">
            <w:rPr>
              <w:noProof/>
              <w:lang w:val="de-DE"/>
            </w:rPr>
            <w:t>21</w:t>
          </w:r>
          <w:r>
            <w:rPr>
              <w:noProof/>
            </w:rPr>
            <w:fldChar w:fldCharType="end"/>
          </w:r>
        </w:p>
        <w:p w14:paraId="22813684" w14:textId="04439958" w:rsidR="00D27512" w:rsidRDefault="00D27512">
          <w:pPr>
            <w:pStyle w:val="Verzeichnis2"/>
            <w:rPr>
              <w:rFonts w:eastAsiaTheme="minorEastAsia"/>
              <w:noProof/>
              <w:sz w:val="22"/>
              <w:szCs w:val="22"/>
              <w:lang w:val="de-DE" w:eastAsia="de-DE"/>
            </w:rPr>
          </w:pPr>
          <w:r w:rsidRPr="002D6D59">
            <w:rPr>
              <w:noProof/>
              <w:lang w:val="de-DE"/>
            </w:rPr>
            <w:t>3.4</w:t>
          </w:r>
          <w:r>
            <w:rPr>
              <w:rFonts w:eastAsiaTheme="minorEastAsia"/>
              <w:noProof/>
              <w:sz w:val="22"/>
              <w:szCs w:val="22"/>
              <w:lang w:val="de-DE" w:eastAsia="de-DE"/>
            </w:rPr>
            <w:tab/>
          </w:r>
          <w:r w:rsidRPr="002D6D59">
            <w:rPr>
              <w:noProof/>
              <w:lang w:val="de-DE"/>
            </w:rPr>
            <w:t>Gültigkeit des Passworts</w:t>
          </w:r>
          <w:r w:rsidRPr="00B8714B">
            <w:rPr>
              <w:noProof/>
              <w:lang w:val="de-DE"/>
            </w:rPr>
            <w:tab/>
          </w:r>
          <w:r>
            <w:rPr>
              <w:noProof/>
            </w:rPr>
            <w:fldChar w:fldCharType="begin"/>
          </w:r>
          <w:r w:rsidRPr="00B8714B">
            <w:rPr>
              <w:noProof/>
              <w:lang w:val="de-DE"/>
            </w:rPr>
            <w:instrText xml:space="preserve"> PAGEREF _Toc118817393 \h </w:instrText>
          </w:r>
          <w:r>
            <w:rPr>
              <w:noProof/>
            </w:rPr>
          </w:r>
          <w:r>
            <w:rPr>
              <w:noProof/>
            </w:rPr>
            <w:fldChar w:fldCharType="separate"/>
          </w:r>
          <w:r w:rsidRPr="00B8714B">
            <w:rPr>
              <w:noProof/>
              <w:lang w:val="de-DE"/>
            </w:rPr>
            <w:t>25</w:t>
          </w:r>
          <w:r>
            <w:rPr>
              <w:noProof/>
            </w:rPr>
            <w:fldChar w:fldCharType="end"/>
          </w:r>
        </w:p>
        <w:p w14:paraId="52151D66" w14:textId="1DA5097D" w:rsidR="00D27512" w:rsidRDefault="00D27512">
          <w:pPr>
            <w:pStyle w:val="Verzeichnis2"/>
            <w:rPr>
              <w:rFonts w:eastAsiaTheme="minorEastAsia"/>
              <w:noProof/>
              <w:sz w:val="22"/>
              <w:szCs w:val="22"/>
              <w:lang w:val="de-DE" w:eastAsia="de-DE"/>
            </w:rPr>
          </w:pPr>
          <w:r w:rsidRPr="002D6D59">
            <w:rPr>
              <w:noProof/>
              <w:lang w:val="de-DE"/>
            </w:rPr>
            <w:t>3.5</w:t>
          </w:r>
          <w:r>
            <w:rPr>
              <w:rFonts w:eastAsiaTheme="minorEastAsia"/>
              <w:noProof/>
              <w:sz w:val="22"/>
              <w:szCs w:val="22"/>
              <w:lang w:val="de-DE" w:eastAsia="de-DE"/>
            </w:rPr>
            <w:tab/>
          </w:r>
          <w:r w:rsidRPr="002D6D59">
            <w:rPr>
              <w:noProof/>
              <w:lang w:val="de-DE"/>
            </w:rPr>
            <w:t>Identischer Name: Benutzer und Passwort</w:t>
          </w:r>
          <w:r w:rsidRPr="00B8714B">
            <w:rPr>
              <w:noProof/>
              <w:lang w:val="de-DE"/>
            </w:rPr>
            <w:tab/>
          </w:r>
          <w:r>
            <w:rPr>
              <w:noProof/>
            </w:rPr>
            <w:fldChar w:fldCharType="begin"/>
          </w:r>
          <w:r w:rsidRPr="00B8714B">
            <w:rPr>
              <w:noProof/>
              <w:lang w:val="de-DE"/>
            </w:rPr>
            <w:instrText xml:space="preserve"> PAGEREF _Toc118817394 \h </w:instrText>
          </w:r>
          <w:r>
            <w:rPr>
              <w:noProof/>
            </w:rPr>
          </w:r>
          <w:r>
            <w:rPr>
              <w:noProof/>
            </w:rPr>
            <w:fldChar w:fldCharType="separate"/>
          </w:r>
          <w:r w:rsidRPr="00B8714B">
            <w:rPr>
              <w:noProof/>
              <w:lang w:val="de-DE"/>
            </w:rPr>
            <w:t>27</w:t>
          </w:r>
          <w:r>
            <w:rPr>
              <w:noProof/>
            </w:rPr>
            <w:fldChar w:fldCharType="end"/>
          </w:r>
        </w:p>
        <w:p w14:paraId="0F15BBC8" w14:textId="67057987" w:rsidR="00D27512" w:rsidRDefault="00D27512">
          <w:pPr>
            <w:pStyle w:val="Verzeichnis2"/>
            <w:rPr>
              <w:rFonts w:eastAsiaTheme="minorEastAsia"/>
              <w:noProof/>
              <w:sz w:val="22"/>
              <w:szCs w:val="22"/>
              <w:lang w:val="de-DE" w:eastAsia="de-DE"/>
            </w:rPr>
          </w:pPr>
          <w:r w:rsidRPr="002D6D59">
            <w:rPr>
              <w:noProof/>
              <w:lang w:val="de-DE"/>
            </w:rPr>
            <w:t>3.6</w:t>
          </w:r>
          <w:r>
            <w:rPr>
              <w:rFonts w:eastAsiaTheme="minorEastAsia"/>
              <w:noProof/>
              <w:sz w:val="22"/>
              <w:szCs w:val="22"/>
              <w:lang w:val="de-DE" w:eastAsia="de-DE"/>
            </w:rPr>
            <w:tab/>
          </w:r>
          <w:r w:rsidRPr="002D6D59">
            <w:rPr>
              <w:noProof/>
              <w:lang w:val="de-DE"/>
            </w:rPr>
            <w:t>Neues Passwort</w:t>
          </w:r>
          <w:r w:rsidRPr="00B8714B">
            <w:rPr>
              <w:noProof/>
              <w:lang w:val="de-DE"/>
            </w:rPr>
            <w:tab/>
          </w:r>
          <w:r>
            <w:rPr>
              <w:noProof/>
            </w:rPr>
            <w:fldChar w:fldCharType="begin"/>
          </w:r>
          <w:r w:rsidRPr="00B8714B">
            <w:rPr>
              <w:noProof/>
              <w:lang w:val="de-DE"/>
            </w:rPr>
            <w:instrText xml:space="preserve"> PAGEREF _Toc118817395 \h </w:instrText>
          </w:r>
          <w:r>
            <w:rPr>
              <w:noProof/>
            </w:rPr>
          </w:r>
          <w:r>
            <w:rPr>
              <w:noProof/>
            </w:rPr>
            <w:fldChar w:fldCharType="separate"/>
          </w:r>
          <w:r w:rsidRPr="00B8714B">
            <w:rPr>
              <w:noProof/>
              <w:lang w:val="de-DE"/>
            </w:rPr>
            <w:t>29</w:t>
          </w:r>
          <w:r>
            <w:rPr>
              <w:noProof/>
            </w:rPr>
            <w:fldChar w:fldCharType="end"/>
          </w:r>
        </w:p>
        <w:p w14:paraId="4FD1A672" w14:textId="25FB8663" w:rsidR="00D27512" w:rsidRDefault="00D27512">
          <w:pPr>
            <w:pStyle w:val="Verzeichnis2"/>
            <w:rPr>
              <w:rFonts w:eastAsiaTheme="minorEastAsia"/>
              <w:noProof/>
              <w:sz w:val="22"/>
              <w:szCs w:val="22"/>
              <w:lang w:val="de-DE" w:eastAsia="de-DE"/>
            </w:rPr>
          </w:pPr>
          <w:r w:rsidRPr="002D6D59">
            <w:rPr>
              <w:noProof/>
              <w:lang w:val="de-DE"/>
            </w:rPr>
            <w:t>3.7</w:t>
          </w:r>
          <w:r>
            <w:rPr>
              <w:rFonts w:eastAsiaTheme="minorEastAsia"/>
              <w:noProof/>
              <w:sz w:val="22"/>
              <w:szCs w:val="22"/>
              <w:lang w:val="de-DE" w:eastAsia="de-DE"/>
            </w:rPr>
            <w:tab/>
          </w:r>
          <w:r w:rsidRPr="002D6D59">
            <w:rPr>
              <w:noProof/>
              <w:lang w:val="de-DE"/>
            </w:rPr>
            <w:t>Passwortänderung</w:t>
          </w:r>
          <w:r w:rsidRPr="00B8714B">
            <w:rPr>
              <w:noProof/>
              <w:lang w:val="de-DE"/>
            </w:rPr>
            <w:tab/>
          </w:r>
          <w:r>
            <w:rPr>
              <w:noProof/>
            </w:rPr>
            <w:fldChar w:fldCharType="begin"/>
          </w:r>
          <w:r w:rsidRPr="00B8714B">
            <w:rPr>
              <w:noProof/>
              <w:lang w:val="de-DE"/>
            </w:rPr>
            <w:instrText xml:space="preserve"> PAGEREF _Toc118817396 \h </w:instrText>
          </w:r>
          <w:r>
            <w:rPr>
              <w:noProof/>
            </w:rPr>
          </w:r>
          <w:r>
            <w:rPr>
              <w:noProof/>
            </w:rPr>
            <w:fldChar w:fldCharType="separate"/>
          </w:r>
          <w:r w:rsidRPr="00B8714B">
            <w:rPr>
              <w:noProof/>
              <w:lang w:val="de-DE"/>
            </w:rPr>
            <w:t>31</w:t>
          </w:r>
          <w:r>
            <w:rPr>
              <w:noProof/>
            </w:rPr>
            <w:fldChar w:fldCharType="end"/>
          </w:r>
        </w:p>
        <w:p w14:paraId="38EB457F" w14:textId="00B935E1" w:rsidR="00D27512" w:rsidRDefault="00D27512">
          <w:pPr>
            <w:pStyle w:val="Verzeichnis2"/>
            <w:rPr>
              <w:rFonts w:eastAsiaTheme="minorEastAsia"/>
              <w:noProof/>
              <w:sz w:val="22"/>
              <w:szCs w:val="22"/>
              <w:lang w:val="de-DE" w:eastAsia="de-DE"/>
            </w:rPr>
          </w:pPr>
          <w:r w:rsidRPr="002D6D59">
            <w:rPr>
              <w:noProof/>
              <w:lang w:val="de-DE"/>
            </w:rPr>
            <w:t>3.8</w:t>
          </w:r>
          <w:r>
            <w:rPr>
              <w:rFonts w:eastAsiaTheme="minorEastAsia"/>
              <w:noProof/>
              <w:sz w:val="22"/>
              <w:szCs w:val="22"/>
              <w:lang w:val="de-DE" w:eastAsia="de-DE"/>
            </w:rPr>
            <w:tab/>
          </w:r>
          <w:r w:rsidRPr="002D6D59">
            <w:rPr>
              <w:noProof/>
              <w:lang w:val="de-DE"/>
            </w:rPr>
            <w:t>Benutzerkonto sperren</w:t>
          </w:r>
          <w:r w:rsidRPr="00B8714B">
            <w:rPr>
              <w:noProof/>
              <w:lang w:val="de-DE"/>
            </w:rPr>
            <w:tab/>
          </w:r>
          <w:r>
            <w:rPr>
              <w:noProof/>
            </w:rPr>
            <w:fldChar w:fldCharType="begin"/>
          </w:r>
          <w:r w:rsidRPr="00B8714B">
            <w:rPr>
              <w:noProof/>
              <w:lang w:val="de-DE"/>
            </w:rPr>
            <w:instrText xml:space="preserve"> PAGEREF _Toc118817397 \h </w:instrText>
          </w:r>
          <w:r>
            <w:rPr>
              <w:noProof/>
            </w:rPr>
          </w:r>
          <w:r>
            <w:rPr>
              <w:noProof/>
            </w:rPr>
            <w:fldChar w:fldCharType="separate"/>
          </w:r>
          <w:r w:rsidRPr="00B8714B">
            <w:rPr>
              <w:noProof/>
              <w:lang w:val="de-DE"/>
            </w:rPr>
            <w:t>33</w:t>
          </w:r>
          <w:r>
            <w:rPr>
              <w:noProof/>
            </w:rPr>
            <w:fldChar w:fldCharType="end"/>
          </w:r>
        </w:p>
        <w:p w14:paraId="34D5EA0F" w14:textId="0CD77ACF" w:rsidR="00D27512" w:rsidRDefault="00D27512">
          <w:pPr>
            <w:pStyle w:val="Verzeichnis2"/>
            <w:rPr>
              <w:rFonts w:eastAsiaTheme="minorEastAsia"/>
              <w:noProof/>
              <w:sz w:val="22"/>
              <w:szCs w:val="22"/>
              <w:lang w:val="de-DE" w:eastAsia="de-DE"/>
            </w:rPr>
          </w:pPr>
          <w:r w:rsidRPr="002D6D59">
            <w:rPr>
              <w:noProof/>
              <w:lang w:val="de-DE"/>
            </w:rPr>
            <w:t>3.9</w:t>
          </w:r>
          <w:r>
            <w:rPr>
              <w:rFonts w:eastAsiaTheme="minorEastAsia"/>
              <w:noProof/>
              <w:sz w:val="22"/>
              <w:szCs w:val="22"/>
              <w:lang w:val="de-DE" w:eastAsia="de-DE"/>
            </w:rPr>
            <w:tab/>
          </w:r>
          <w:r w:rsidRPr="002D6D59">
            <w:rPr>
              <w:noProof/>
              <w:lang w:val="de-DE"/>
            </w:rPr>
            <w:t>Sperrzeit</w:t>
          </w:r>
          <w:r w:rsidRPr="00B8714B">
            <w:rPr>
              <w:noProof/>
              <w:lang w:val="de-DE"/>
            </w:rPr>
            <w:tab/>
          </w:r>
          <w:r>
            <w:rPr>
              <w:noProof/>
            </w:rPr>
            <w:fldChar w:fldCharType="begin"/>
          </w:r>
          <w:r w:rsidRPr="00B8714B">
            <w:rPr>
              <w:noProof/>
              <w:lang w:val="de-DE"/>
            </w:rPr>
            <w:instrText xml:space="preserve"> PAGEREF _Toc118817398 \h </w:instrText>
          </w:r>
          <w:r>
            <w:rPr>
              <w:noProof/>
            </w:rPr>
          </w:r>
          <w:r>
            <w:rPr>
              <w:noProof/>
            </w:rPr>
            <w:fldChar w:fldCharType="separate"/>
          </w:r>
          <w:r w:rsidRPr="00B8714B">
            <w:rPr>
              <w:noProof/>
              <w:lang w:val="de-DE"/>
            </w:rPr>
            <w:t>35</w:t>
          </w:r>
          <w:r>
            <w:rPr>
              <w:noProof/>
            </w:rPr>
            <w:fldChar w:fldCharType="end"/>
          </w:r>
        </w:p>
        <w:p w14:paraId="0D8121E3" w14:textId="20CA99C4" w:rsidR="00D27512" w:rsidRDefault="00D27512">
          <w:pPr>
            <w:pStyle w:val="Verzeichnis2"/>
            <w:rPr>
              <w:rFonts w:eastAsiaTheme="minorEastAsia"/>
              <w:noProof/>
              <w:sz w:val="22"/>
              <w:szCs w:val="22"/>
              <w:lang w:val="de-DE" w:eastAsia="de-DE"/>
            </w:rPr>
          </w:pPr>
          <w:r w:rsidRPr="002D6D59">
            <w:rPr>
              <w:noProof/>
              <w:lang w:val="de-DE"/>
            </w:rPr>
            <w:t>3.10</w:t>
          </w:r>
          <w:r>
            <w:rPr>
              <w:rFonts w:eastAsiaTheme="minorEastAsia"/>
              <w:noProof/>
              <w:sz w:val="22"/>
              <w:szCs w:val="22"/>
              <w:lang w:val="de-DE" w:eastAsia="de-DE"/>
            </w:rPr>
            <w:tab/>
          </w:r>
          <w:r w:rsidRPr="002D6D59">
            <w:rPr>
              <w:noProof/>
              <w:lang w:val="de-DE"/>
            </w:rPr>
            <w:t>Automatisches Abmelden / Erneutes Einloggen eines Benutzers</w:t>
          </w:r>
          <w:r w:rsidRPr="00B8714B">
            <w:rPr>
              <w:noProof/>
              <w:lang w:val="de-DE"/>
            </w:rPr>
            <w:tab/>
          </w:r>
          <w:r>
            <w:rPr>
              <w:noProof/>
            </w:rPr>
            <w:fldChar w:fldCharType="begin"/>
          </w:r>
          <w:r w:rsidRPr="00B8714B">
            <w:rPr>
              <w:noProof/>
              <w:lang w:val="de-DE"/>
            </w:rPr>
            <w:instrText xml:space="preserve"> PAGEREF _Toc118817399 \h </w:instrText>
          </w:r>
          <w:r>
            <w:rPr>
              <w:noProof/>
            </w:rPr>
          </w:r>
          <w:r>
            <w:rPr>
              <w:noProof/>
            </w:rPr>
            <w:fldChar w:fldCharType="separate"/>
          </w:r>
          <w:r w:rsidRPr="00B8714B">
            <w:rPr>
              <w:noProof/>
              <w:lang w:val="de-DE"/>
            </w:rPr>
            <w:t>37</w:t>
          </w:r>
          <w:r>
            <w:rPr>
              <w:noProof/>
            </w:rPr>
            <w:fldChar w:fldCharType="end"/>
          </w:r>
        </w:p>
        <w:p w14:paraId="2DFDAC2D" w14:textId="4475D7C6" w:rsidR="00D27512" w:rsidRDefault="00D27512">
          <w:pPr>
            <w:pStyle w:val="Verzeichnis1"/>
            <w:rPr>
              <w:rFonts w:eastAsiaTheme="minorEastAsia"/>
              <w:b w:val="0"/>
              <w:bCs w:val="0"/>
              <w:sz w:val="22"/>
              <w:szCs w:val="22"/>
              <w:lang w:val="de-DE" w:eastAsia="de-DE"/>
            </w:rPr>
          </w:pPr>
          <w:r w:rsidRPr="002D6D59">
            <w:rPr>
              <w:lang w:val="de-DE"/>
            </w:rPr>
            <w:t>4</w:t>
          </w:r>
          <w:r>
            <w:rPr>
              <w:rFonts w:eastAsiaTheme="minorEastAsia"/>
              <w:b w:val="0"/>
              <w:bCs w:val="0"/>
              <w:sz w:val="22"/>
              <w:szCs w:val="22"/>
              <w:lang w:val="de-DE" w:eastAsia="de-DE"/>
            </w:rPr>
            <w:tab/>
          </w:r>
          <w:r w:rsidRPr="002D6D59">
            <w:rPr>
              <w:lang w:val="de-DE"/>
            </w:rPr>
            <w:t>Zugriffsschutz</w:t>
          </w:r>
          <w:r w:rsidRPr="00B8714B">
            <w:rPr>
              <w:lang w:val="de-DE"/>
            </w:rPr>
            <w:tab/>
          </w:r>
          <w:r>
            <w:fldChar w:fldCharType="begin"/>
          </w:r>
          <w:r w:rsidRPr="00B8714B">
            <w:rPr>
              <w:lang w:val="de-DE"/>
            </w:rPr>
            <w:instrText xml:space="preserve"> PAGEREF _Toc118817400 \h </w:instrText>
          </w:r>
          <w:r>
            <w:fldChar w:fldCharType="separate"/>
          </w:r>
          <w:r w:rsidRPr="00B8714B">
            <w:rPr>
              <w:lang w:val="de-DE"/>
            </w:rPr>
            <w:t>39</w:t>
          </w:r>
          <w:r>
            <w:fldChar w:fldCharType="end"/>
          </w:r>
        </w:p>
        <w:p w14:paraId="77C3025A" w14:textId="41C4DDD3" w:rsidR="00D27512" w:rsidRDefault="00D27512">
          <w:pPr>
            <w:pStyle w:val="Verzeichnis2"/>
            <w:rPr>
              <w:rFonts w:eastAsiaTheme="minorEastAsia"/>
              <w:noProof/>
              <w:sz w:val="22"/>
              <w:szCs w:val="22"/>
              <w:lang w:val="de-DE" w:eastAsia="de-DE"/>
            </w:rPr>
          </w:pPr>
          <w:r w:rsidRPr="002D6D59">
            <w:rPr>
              <w:noProof/>
              <w:lang w:val="de-DE"/>
            </w:rPr>
            <w:t>4.1</w:t>
          </w:r>
          <w:r>
            <w:rPr>
              <w:rFonts w:eastAsiaTheme="minorEastAsia"/>
              <w:noProof/>
              <w:sz w:val="22"/>
              <w:szCs w:val="22"/>
              <w:lang w:val="de-DE" w:eastAsia="de-DE"/>
            </w:rPr>
            <w:tab/>
          </w:r>
          <w:r w:rsidRPr="002D6D59">
            <w:rPr>
              <w:noProof/>
              <w:lang w:val="de-DE"/>
            </w:rPr>
            <w:t>Benutzerkonfiguration für die Validierung</w:t>
          </w:r>
          <w:r w:rsidRPr="00B8714B">
            <w:rPr>
              <w:noProof/>
              <w:lang w:val="de-DE"/>
            </w:rPr>
            <w:tab/>
          </w:r>
          <w:r>
            <w:rPr>
              <w:noProof/>
            </w:rPr>
            <w:fldChar w:fldCharType="begin"/>
          </w:r>
          <w:r w:rsidRPr="00B8714B">
            <w:rPr>
              <w:noProof/>
              <w:lang w:val="de-DE"/>
            </w:rPr>
            <w:instrText xml:space="preserve"> PAGEREF _Toc118817401 \h </w:instrText>
          </w:r>
          <w:r>
            <w:rPr>
              <w:noProof/>
            </w:rPr>
          </w:r>
          <w:r>
            <w:rPr>
              <w:noProof/>
            </w:rPr>
            <w:fldChar w:fldCharType="separate"/>
          </w:r>
          <w:r w:rsidRPr="00B8714B">
            <w:rPr>
              <w:noProof/>
              <w:lang w:val="de-DE"/>
            </w:rPr>
            <w:t>39</w:t>
          </w:r>
          <w:r>
            <w:rPr>
              <w:noProof/>
            </w:rPr>
            <w:fldChar w:fldCharType="end"/>
          </w:r>
        </w:p>
        <w:p w14:paraId="0F3E25E4" w14:textId="0F37960F" w:rsidR="00D27512" w:rsidRDefault="00D27512">
          <w:pPr>
            <w:pStyle w:val="Verzeichnis2"/>
            <w:rPr>
              <w:rFonts w:eastAsiaTheme="minorEastAsia"/>
              <w:noProof/>
              <w:sz w:val="22"/>
              <w:szCs w:val="22"/>
              <w:lang w:val="de-DE" w:eastAsia="de-DE"/>
            </w:rPr>
          </w:pPr>
          <w:r w:rsidRPr="002D6D59">
            <w:rPr>
              <w:noProof/>
              <w:lang w:val="de-DE"/>
            </w:rPr>
            <w:t>4.2</w:t>
          </w:r>
          <w:r>
            <w:rPr>
              <w:rFonts w:eastAsiaTheme="minorEastAsia"/>
              <w:noProof/>
              <w:sz w:val="22"/>
              <w:szCs w:val="22"/>
              <w:lang w:val="de-DE" w:eastAsia="de-DE"/>
            </w:rPr>
            <w:tab/>
          </w:r>
          <w:r w:rsidRPr="002D6D59">
            <w:rPr>
              <w:noProof/>
              <w:lang w:val="de-DE"/>
            </w:rPr>
            <w:t>(Domain) Anmelden</w:t>
          </w:r>
          <w:r w:rsidRPr="00B8714B">
            <w:rPr>
              <w:noProof/>
              <w:lang w:val="de-DE"/>
            </w:rPr>
            <w:tab/>
          </w:r>
          <w:r>
            <w:rPr>
              <w:noProof/>
            </w:rPr>
            <w:fldChar w:fldCharType="begin"/>
          </w:r>
          <w:r w:rsidRPr="00B8714B">
            <w:rPr>
              <w:noProof/>
              <w:lang w:val="de-DE"/>
            </w:rPr>
            <w:instrText xml:space="preserve"> PAGEREF _Toc118817402 \h </w:instrText>
          </w:r>
          <w:r>
            <w:rPr>
              <w:noProof/>
            </w:rPr>
          </w:r>
          <w:r>
            <w:rPr>
              <w:noProof/>
            </w:rPr>
            <w:fldChar w:fldCharType="separate"/>
          </w:r>
          <w:r w:rsidRPr="00B8714B">
            <w:rPr>
              <w:noProof/>
              <w:lang w:val="de-DE"/>
            </w:rPr>
            <w:t>40</w:t>
          </w:r>
          <w:r>
            <w:rPr>
              <w:noProof/>
            </w:rPr>
            <w:fldChar w:fldCharType="end"/>
          </w:r>
        </w:p>
        <w:p w14:paraId="5E406495" w14:textId="50ACF10F" w:rsidR="00D27512" w:rsidRDefault="00D27512">
          <w:pPr>
            <w:pStyle w:val="Verzeichnis2"/>
            <w:rPr>
              <w:rFonts w:eastAsiaTheme="minorEastAsia"/>
              <w:noProof/>
              <w:sz w:val="22"/>
              <w:szCs w:val="22"/>
              <w:lang w:val="de-DE" w:eastAsia="de-DE"/>
            </w:rPr>
          </w:pPr>
          <w:r w:rsidRPr="002D6D59">
            <w:rPr>
              <w:noProof/>
              <w:lang w:val="de-DE"/>
            </w:rPr>
            <w:t>4.3</w:t>
          </w:r>
          <w:r>
            <w:rPr>
              <w:rFonts w:eastAsiaTheme="minorEastAsia"/>
              <w:noProof/>
              <w:sz w:val="22"/>
              <w:szCs w:val="22"/>
              <w:lang w:val="de-DE" w:eastAsia="de-DE"/>
            </w:rPr>
            <w:tab/>
          </w:r>
          <w:r w:rsidRPr="002D6D59">
            <w:rPr>
              <w:noProof/>
              <w:lang w:val="de-DE"/>
            </w:rPr>
            <w:t>(Domain) Automatische Abmeldung</w:t>
          </w:r>
          <w:r w:rsidRPr="00B8714B">
            <w:rPr>
              <w:noProof/>
              <w:lang w:val="de-DE"/>
            </w:rPr>
            <w:tab/>
          </w:r>
          <w:r>
            <w:rPr>
              <w:noProof/>
            </w:rPr>
            <w:fldChar w:fldCharType="begin"/>
          </w:r>
          <w:r w:rsidRPr="00B8714B">
            <w:rPr>
              <w:noProof/>
              <w:lang w:val="de-DE"/>
            </w:rPr>
            <w:instrText xml:space="preserve"> PAGEREF _Toc118817403 \h </w:instrText>
          </w:r>
          <w:r>
            <w:rPr>
              <w:noProof/>
            </w:rPr>
          </w:r>
          <w:r>
            <w:rPr>
              <w:noProof/>
            </w:rPr>
            <w:fldChar w:fldCharType="separate"/>
          </w:r>
          <w:r w:rsidRPr="00B8714B">
            <w:rPr>
              <w:noProof/>
              <w:lang w:val="de-DE"/>
            </w:rPr>
            <w:t>42</w:t>
          </w:r>
          <w:r>
            <w:rPr>
              <w:noProof/>
            </w:rPr>
            <w:fldChar w:fldCharType="end"/>
          </w:r>
        </w:p>
        <w:p w14:paraId="675F9047" w14:textId="5540D766" w:rsidR="00D27512" w:rsidRPr="00B8714B" w:rsidRDefault="00D27512">
          <w:pPr>
            <w:pStyle w:val="Verzeichnis2"/>
            <w:rPr>
              <w:rFonts w:eastAsiaTheme="minorEastAsia"/>
              <w:noProof/>
              <w:sz w:val="22"/>
              <w:szCs w:val="22"/>
              <w:lang w:val="fr-FR" w:eastAsia="de-DE"/>
            </w:rPr>
          </w:pPr>
          <w:r w:rsidRPr="00B8714B">
            <w:rPr>
              <w:noProof/>
              <w:lang w:val="fr-FR"/>
            </w:rPr>
            <w:t>4.4</w:t>
          </w:r>
          <w:r w:rsidRPr="00B8714B">
            <w:rPr>
              <w:rFonts w:eastAsiaTheme="minorEastAsia"/>
              <w:noProof/>
              <w:sz w:val="22"/>
              <w:szCs w:val="22"/>
              <w:lang w:val="fr-FR" w:eastAsia="de-DE"/>
            </w:rPr>
            <w:tab/>
          </w:r>
          <w:r w:rsidRPr="00B8714B">
            <w:rPr>
              <w:noProof/>
              <w:lang w:val="fr-FR"/>
            </w:rPr>
            <w:t>(Domain) Abmelden</w:t>
          </w:r>
          <w:r w:rsidRPr="00B8714B">
            <w:rPr>
              <w:noProof/>
              <w:lang w:val="fr-FR"/>
            </w:rPr>
            <w:tab/>
          </w:r>
          <w:r>
            <w:rPr>
              <w:noProof/>
            </w:rPr>
            <w:fldChar w:fldCharType="begin"/>
          </w:r>
          <w:r w:rsidRPr="00B8714B">
            <w:rPr>
              <w:noProof/>
              <w:lang w:val="fr-FR"/>
            </w:rPr>
            <w:instrText xml:space="preserve"> PAGEREF _Toc118817404 \h </w:instrText>
          </w:r>
          <w:r>
            <w:rPr>
              <w:noProof/>
            </w:rPr>
          </w:r>
          <w:r>
            <w:rPr>
              <w:noProof/>
            </w:rPr>
            <w:fldChar w:fldCharType="separate"/>
          </w:r>
          <w:r w:rsidRPr="00B8714B">
            <w:rPr>
              <w:noProof/>
              <w:lang w:val="fr-FR"/>
            </w:rPr>
            <w:t>43</w:t>
          </w:r>
          <w:r>
            <w:rPr>
              <w:noProof/>
            </w:rPr>
            <w:fldChar w:fldCharType="end"/>
          </w:r>
        </w:p>
        <w:p w14:paraId="582EE010" w14:textId="04BA0C0B" w:rsidR="00D27512" w:rsidRPr="00B8714B" w:rsidRDefault="00D27512">
          <w:pPr>
            <w:pStyle w:val="Verzeichnis1"/>
            <w:rPr>
              <w:rFonts w:eastAsiaTheme="minorEastAsia"/>
              <w:b w:val="0"/>
              <w:bCs w:val="0"/>
              <w:sz w:val="22"/>
              <w:szCs w:val="22"/>
              <w:lang w:val="fr-FR" w:eastAsia="de-DE"/>
            </w:rPr>
          </w:pPr>
          <w:r w:rsidRPr="00B8714B">
            <w:rPr>
              <w:lang w:val="fr-FR"/>
            </w:rPr>
            <w:t>5</w:t>
          </w:r>
          <w:r w:rsidRPr="00B8714B">
            <w:rPr>
              <w:rFonts w:eastAsiaTheme="minorEastAsia"/>
              <w:b w:val="0"/>
              <w:bCs w:val="0"/>
              <w:sz w:val="22"/>
              <w:szCs w:val="22"/>
              <w:lang w:val="fr-FR" w:eastAsia="de-DE"/>
            </w:rPr>
            <w:tab/>
          </w:r>
          <w:r w:rsidRPr="00B8714B">
            <w:rPr>
              <w:lang w:val="fr-FR"/>
            </w:rPr>
            <w:t>Audit Trail</w:t>
          </w:r>
          <w:r w:rsidRPr="00B8714B">
            <w:rPr>
              <w:lang w:val="fr-FR"/>
            </w:rPr>
            <w:tab/>
          </w:r>
          <w:r>
            <w:fldChar w:fldCharType="begin"/>
          </w:r>
          <w:r w:rsidRPr="00B8714B">
            <w:rPr>
              <w:lang w:val="fr-FR"/>
            </w:rPr>
            <w:instrText xml:space="preserve"> PAGEREF _Toc118817405 \h </w:instrText>
          </w:r>
          <w:r>
            <w:fldChar w:fldCharType="separate"/>
          </w:r>
          <w:r w:rsidRPr="00B8714B">
            <w:rPr>
              <w:lang w:val="fr-FR"/>
            </w:rPr>
            <w:t>44</w:t>
          </w:r>
          <w:r>
            <w:fldChar w:fldCharType="end"/>
          </w:r>
        </w:p>
        <w:p w14:paraId="1956B1B6" w14:textId="6C87D715" w:rsidR="00D27512" w:rsidRPr="00B8714B" w:rsidRDefault="00D27512">
          <w:pPr>
            <w:pStyle w:val="Verzeichnis2"/>
            <w:rPr>
              <w:rFonts w:eastAsiaTheme="minorEastAsia"/>
              <w:noProof/>
              <w:sz w:val="22"/>
              <w:szCs w:val="22"/>
              <w:lang w:val="fr-FR" w:eastAsia="de-DE"/>
            </w:rPr>
          </w:pPr>
          <w:r w:rsidRPr="00B8714B">
            <w:rPr>
              <w:noProof/>
              <w:lang w:val="fr-FR"/>
            </w:rPr>
            <w:t>5.1</w:t>
          </w:r>
          <w:r w:rsidRPr="00B8714B">
            <w:rPr>
              <w:rFonts w:eastAsiaTheme="minorEastAsia"/>
              <w:noProof/>
              <w:sz w:val="22"/>
              <w:szCs w:val="22"/>
              <w:lang w:val="fr-FR" w:eastAsia="de-DE"/>
            </w:rPr>
            <w:tab/>
          </w:r>
          <w:r w:rsidRPr="00B8714B">
            <w:rPr>
              <w:noProof/>
              <w:lang w:val="fr-FR"/>
            </w:rPr>
            <w:t>Audit Trail Einträge (Parameter)</w:t>
          </w:r>
          <w:r w:rsidRPr="00B8714B">
            <w:rPr>
              <w:noProof/>
              <w:lang w:val="fr-FR"/>
            </w:rPr>
            <w:tab/>
          </w:r>
          <w:r>
            <w:rPr>
              <w:noProof/>
            </w:rPr>
            <w:fldChar w:fldCharType="begin"/>
          </w:r>
          <w:r w:rsidRPr="00B8714B">
            <w:rPr>
              <w:noProof/>
              <w:lang w:val="fr-FR"/>
            </w:rPr>
            <w:instrText xml:space="preserve"> PAGEREF _Toc118817406 \h </w:instrText>
          </w:r>
          <w:r>
            <w:rPr>
              <w:noProof/>
            </w:rPr>
          </w:r>
          <w:r>
            <w:rPr>
              <w:noProof/>
            </w:rPr>
            <w:fldChar w:fldCharType="separate"/>
          </w:r>
          <w:r w:rsidRPr="00B8714B">
            <w:rPr>
              <w:noProof/>
              <w:lang w:val="fr-FR"/>
            </w:rPr>
            <w:t>44</w:t>
          </w:r>
          <w:r>
            <w:rPr>
              <w:noProof/>
            </w:rPr>
            <w:fldChar w:fldCharType="end"/>
          </w:r>
        </w:p>
        <w:p w14:paraId="2DEC5C2C" w14:textId="40D06CC4" w:rsidR="00D27512" w:rsidRPr="00B8714B" w:rsidRDefault="00D27512">
          <w:pPr>
            <w:pStyle w:val="Verzeichnis2"/>
            <w:rPr>
              <w:rFonts w:eastAsiaTheme="minorEastAsia"/>
              <w:noProof/>
              <w:sz w:val="22"/>
              <w:szCs w:val="22"/>
              <w:lang w:val="fr-FR" w:eastAsia="de-DE"/>
            </w:rPr>
          </w:pPr>
          <w:r w:rsidRPr="00B8714B">
            <w:rPr>
              <w:noProof/>
              <w:lang w:val="fr-FR"/>
            </w:rPr>
            <w:t>5.2</w:t>
          </w:r>
          <w:r w:rsidRPr="00B8714B">
            <w:rPr>
              <w:rFonts w:eastAsiaTheme="minorEastAsia"/>
              <w:noProof/>
              <w:sz w:val="22"/>
              <w:szCs w:val="22"/>
              <w:lang w:val="fr-FR" w:eastAsia="de-DE"/>
            </w:rPr>
            <w:tab/>
          </w:r>
          <w:r w:rsidRPr="00B8714B">
            <w:rPr>
              <w:noProof/>
              <w:lang w:val="fr-FR"/>
            </w:rPr>
            <w:t>Audit Trail-Einträge</w:t>
          </w:r>
          <w:r w:rsidRPr="00B8714B">
            <w:rPr>
              <w:noProof/>
              <w:lang w:val="fr-FR"/>
            </w:rPr>
            <w:tab/>
          </w:r>
          <w:r>
            <w:rPr>
              <w:noProof/>
            </w:rPr>
            <w:fldChar w:fldCharType="begin"/>
          </w:r>
          <w:r w:rsidRPr="00B8714B">
            <w:rPr>
              <w:noProof/>
              <w:lang w:val="fr-FR"/>
            </w:rPr>
            <w:instrText xml:space="preserve"> PAGEREF _Toc118817407 \h </w:instrText>
          </w:r>
          <w:r>
            <w:rPr>
              <w:noProof/>
            </w:rPr>
          </w:r>
          <w:r>
            <w:rPr>
              <w:noProof/>
            </w:rPr>
            <w:fldChar w:fldCharType="separate"/>
          </w:r>
          <w:r w:rsidRPr="00B8714B">
            <w:rPr>
              <w:noProof/>
              <w:lang w:val="fr-FR"/>
            </w:rPr>
            <w:t>46</w:t>
          </w:r>
          <w:r>
            <w:rPr>
              <w:noProof/>
            </w:rPr>
            <w:fldChar w:fldCharType="end"/>
          </w:r>
        </w:p>
        <w:p w14:paraId="5F98E1A5" w14:textId="4467241C" w:rsidR="00D27512" w:rsidRDefault="00D27512">
          <w:pPr>
            <w:pStyle w:val="Verzeichnis1"/>
            <w:rPr>
              <w:rFonts w:eastAsiaTheme="minorEastAsia"/>
              <w:b w:val="0"/>
              <w:bCs w:val="0"/>
              <w:sz w:val="22"/>
              <w:szCs w:val="22"/>
              <w:lang w:val="de-DE" w:eastAsia="de-DE"/>
            </w:rPr>
          </w:pPr>
          <w:r w:rsidRPr="002D6D59">
            <w:rPr>
              <w:lang w:val="de-DE"/>
            </w:rPr>
            <w:t>6</w:t>
          </w:r>
          <w:r>
            <w:rPr>
              <w:rFonts w:eastAsiaTheme="minorEastAsia"/>
              <w:b w:val="0"/>
              <w:bCs w:val="0"/>
              <w:sz w:val="22"/>
              <w:szCs w:val="22"/>
              <w:lang w:val="de-DE" w:eastAsia="de-DE"/>
            </w:rPr>
            <w:tab/>
          </w:r>
          <w:r w:rsidRPr="002D6D59">
            <w:rPr>
              <w:lang w:val="de-DE"/>
            </w:rPr>
            <w:t>Versionsverwaltung für Rezepte</w:t>
          </w:r>
          <w:r w:rsidRPr="00B8714B">
            <w:rPr>
              <w:lang w:val="de-DE"/>
            </w:rPr>
            <w:tab/>
          </w:r>
          <w:r>
            <w:fldChar w:fldCharType="begin"/>
          </w:r>
          <w:r w:rsidRPr="00B8714B">
            <w:rPr>
              <w:lang w:val="de-DE"/>
            </w:rPr>
            <w:instrText xml:space="preserve"> PAGEREF _Toc118817408 \h </w:instrText>
          </w:r>
          <w:r>
            <w:fldChar w:fldCharType="separate"/>
          </w:r>
          <w:r w:rsidRPr="00B8714B">
            <w:rPr>
              <w:lang w:val="de-DE"/>
            </w:rPr>
            <w:t>48</w:t>
          </w:r>
          <w:r>
            <w:fldChar w:fldCharType="end"/>
          </w:r>
        </w:p>
        <w:p w14:paraId="071552BB" w14:textId="3045DE25" w:rsidR="00D27512" w:rsidRDefault="00D27512">
          <w:pPr>
            <w:pStyle w:val="Verzeichnis2"/>
            <w:rPr>
              <w:rFonts w:eastAsiaTheme="minorEastAsia"/>
              <w:noProof/>
              <w:sz w:val="22"/>
              <w:szCs w:val="22"/>
              <w:lang w:val="de-DE" w:eastAsia="de-DE"/>
            </w:rPr>
          </w:pPr>
          <w:r w:rsidRPr="002D6D59">
            <w:rPr>
              <w:noProof/>
              <w:lang w:val="de-DE"/>
            </w:rPr>
            <w:t>6.1</w:t>
          </w:r>
          <w:r>
            <w:rPr>
              <w:rFonts w:eastAsiaTheme="minorEastAsia"/>
              <w:noProof/>
              <w:sz w:val="22"/>
              <w:szCs w:val="22"/>
              <w:lang w:val="de-DE" w:eastAsia="de-DE"/>
            </w:rPr>
            <w:tab/>
          </w:r>
          <w:r w:rsidRPr="002D6D59">
            <w:rPr>
              <w:noProof/>
              <w:lang w:val="de-DE"/>
            </w:rPr>
            <w:t>Versionsverwaltung im Falle eines neuen Rezepts (Produktversion)</w:t>
          </w:r>
          <w:r w:rsidRPr="00B8714B">
            <w:rPr>
              <w:noProof/>
              <w:lang w:val="de-DE"/>
            </w:rPr>
            <w:tab/>
          </w:r>
          <w:r>
            <w:rPr>
              <w:noProof/>
            </w:rPr>
            <w:fldChar w:fldCharType="begin"/>
          </w:r>
          <w:r w:rsidRPr="00B8714B">
            <w:rPr>
              <w:noProof/>
              <w:lang w:val="de-DE"/>
            </w:rPr>
            <w:instrText xml:space="preserve"> PAGEREF _Toc118817409 \h </w:instrText>
          </w:r>
          <w:r>
            <w:rPr>
              <w:noProof/>
            </w:rPr>
          </w:r>
          <w:r>
            <w:rPr>
              <w:noProof/>
            </w:rPr>
            <w:fldChar w:fldCharType="separate"/>
          </w:r>
          <w:r w:rsidRPr="00B8714B">
            <w:rPr>
              <w:noProof/>
              <w:lang w:val="de-DE"/>
            </w:rPr>
            <w:t>48</w:t>
          </w:r>
          <w:r>
            <w:rPr>
              <w:noProof/>
            </w:rPr>
            <w:fldChar w:fldCharType="end"/>
          </w:r>
        </w:p>
        <w:p w14:paraId="581396F7" w14:textId="06A6DAF6" w:rsidR="00D27512" w:rsidRDefault="00D27512">
          <w:pPr>
            <w:pStyle w:val="Verzeichnis2"/>
            <w:rPr>
              <w:rFonts w:eastAsiaTheme="minorEastAsia"/>
              <w:noProof/>
              <w:sz w:val="22"/>
              <w:szCs w:val="22"/>
              <w:lang w:val="de-DE" w:eastAsia="de-DE"/>
            </w:rPr>
          </w:pPr>
          <w:r w:rsidRPr="002D6D59">
            <w:rPr>
              <w:noProof/>
              <w:lang w:val="de-DE"/>
            </w:rPr>
            <w:t>6.2</w:t>
          </w:r>
          <w:r>
            <w:rPr>
              <w:rFonts w:eastAsiaTheme="minorEastAsia"/>
              <w:noProof/>
              <w:sz w:val="22"/>
              <w:szCs w:val="22"/>
              <w:lang w:val="de-DE" w:eastAsia="de-DE"/>
            </w:rPr>
            <w:tab/>
          </w:r>
          <w:r w:rsidRPr="002D6D59">
            <w:rPr>
              <w:noProof/>
              <w:lang w:val="de-DE"/>
            </w:rPr>
            <w:t>Version sperren (Produktdaten)</w:t>
          </w:r>
          <w:r w:rsidRPr="00B8714B">
            <w:rPr>
              <w:noProof/>
              <w:lang w:val="de-DE"/>
            </w:rPr>
            <w:tab/>
          </w:r>
          <w:r>
            <w:rPr>
              <w:noProof/>
            </w:rPr>
            <w:fldChar w:fldCharType="begin"/>
          </w:r>
          <w:r w:rsidRPr="00B8714B">
            <w:rPr>
              <w:noProof/>
              <w:lang w:val="de-DE"/>
            </w:rPr>
            <w:instrText xml:space="preserve"> PAGEREF _Toc118817410 \h </w:instrText>
          </w:r>
          <w:r>
            <w:rPr>
              <w:noProof/>
            </w:rPr>
          </w:r>
          <w:r>
            <w:rPr>
              <w:noProof/>
            </w:rPr>
            <w:fldChar w:fldCharType="separate"/>
          </w:r>
          <w:r w:rsidRPr="00B8714B">
            <w:rPr>
              <w:noProof/>
              <w:lang w:val="de-DE"/>
            </w:rPr>
            <w:t>50</w:t>
          </w:r>
          <w:r>
            <w:rPr>
              <w:noProof/>
            </w:rPr>
            <w:fldChar w:fldCharType="end"/>
          </w:r>
        </w:p>
        <w:p w14:paraId="02936311" w14:textId="01ACB03B" w:rsidR="00D27512" w:rsidRDefault="00D27512">
          <w:pPr>
            <w:pStyle w:val="Verzeichnis2"/>
            <w:rPr>
              <w:rFonts w:eastAsiaTheme="minorEastAsia"/>
              <w:noProof/>
              <w:sz w:val="22"/>
              <w:szCs w:val="22"/>
              <w:lang w:val="de-DE" w:eastAsia="de-DE"/>
            </w:rPr>
          </w:pPr>
          <w:r w:rsidRPr="002D6D59">
            <w:rPr>
              <w:noProof/>
              <w:lang w:val="de-DE"/>
            </w:rPr>
            <w:t>6.3</w:t>
          </w:r>
          <w:r>
            <w:rPr>
              <w:rFonts w:eastAsiaTheme="minorEastAsia"/>
              <w:noProof/>
              <w:sz w:val="22"/>
              <w:szCs w:val="22"/>
              <w:lang w:val="de-DE" w:eastAsia="de-DE"/>
            </w:rPr>
            <w:tab/>
          </w:r>
          <w:r w:rsidRPr="002D6D59">
            <w:rPr>
              <w:noProof/>
              <w:lang w:val="de-DE"/>
            </w:rPr>
            <w:t>Version/Chargen freigeben für Produktion</w:t>
          </w:r>
          <w:r w:rsidRPr="00B8714B">
            <w:rPr>
              <w:noProof/>
              <w:lang w:val="de-DE"/>
            </w:rPr>
            <w:tab/>
          </w:r>
          <w:r>
            <w:rPr>
              <w:noProof/>
            </w:rPr>
            <w:fldChar w:fldCharType="begin"/>
          </w:r>
          <w:r w:rsidRPr="00B8714B">
            <w:rPr>
              <w:noProof/>
              <w:lang w:val="de-DE"/>
            </w:rPr>
            <w:instrText xml:space="preserve"> PAGEREF _Toc118817411 \h </w:instrText>
          </w:r>
          <w:r>
            <w:rPr>
              <w:noProof/>
            </w:rPr>
          </w:r>
          <w:r>
            <w:rPr>
              <w:noProof/>
            </w:rPr>
            <w:fldChar w:fldCharType="separate"/>
          </w:r>
          <w:r w:rsidRPr="00B8714B">
            <w:rPr>
              <w:noProof/>
              <w:lang w:val="de-DE"/>
            </w:rPr>
            <w:t>52</w:t>
          </w:r>
          <w:r>
            <w:rPr>
              <w:noProof/>
            </w:rPr>
            <w:fldChar w:fldCharType="end"/>
          </w:r>
        </w:p>
        <w:p w14:paraId="6B4C34C7" w14:textId="6D5B0B98" w:rsidR="00D27512" w:rsidRDefault="00D27512">
          <w:pPr>
            <w:pStyle w:val="Verzeichnis2"/>
            <w:rPr>
              <w:rFonts w:eastAsiaTheme="minorEastAsia"/>
              <w:noProof/>
              <w:sz w:val="22"/>
              <w:szCs w:val="22"/>
              <w:lang w:val="de-DE" w:eastAsia="de-DE"/>
            </w:rPr>
          </w:pPr>
          <w:r w:rsidRPr="002D6D59">
            <w:rPr>
              <w:noProof/>
              <w:lang w:val="de-DE"/>
            </w:rPr>
            <w:t>6.4</w:t>
          </w:r>
          <w:r>
            <w:rPr>
              <w:rFonts w:eastAsiaTheme="minorEastAsia"/>
              <w:noProof/>
              <w:sz w:val="22"/>
              <w:szCs w:val="22"/>
              <w:lang w:val="de-DE" w:eastAsia="de-DE"/>
            </w:rPr>
            <w:tab/>
          </w:r>
          <w:r w:rsidRPr="002D6D59">
            <w:rPr>
              <w:noProof/>
              <w:lang w:val="de-DE"/>
            </w:rPr>
            <w:t>Neues Rezept erstellen</w:t>
          </w:r>
          <w:r w:rsidRPr="00B8714B">
            <w:rPr>
              <w:noProof/>
              <w:lang w:val="de-DE"/>
            </w:rPr>
            <w:tab/>
          </w:r>
          <w:r>
            <w:rPr>
              <w:noProof/>
            </w:rPr>
            <w:fldChar w:fldCharType="begin"/>
          </w:r>
          <w:r w:rsidRPr="00B8714B">
            <w:rPr>
              <w:noProof/>
              <w:lang w:val="de-DE"/>
            </w:rPr>
            <w:instrText xml:space="preserve"> PAGEREF _Toc118817412 \h </w:instrText>
          </w:r>
          <w:r>
            <w:rPr>
              <w:noProof/>
            </w:rPr>
          </w:r>
          <w:r>
            <w:rPr>
              <w:noProof/>
            </w:rPr>
            <w:fldChar w:fldCharType="separate"/>
          </w:r>
          <w:r w:rsidRPr="00B8714B">
            <w:rPr>
              <w:noProof/>
              <w:lang w:val="de-DE"/>
            </w:rPr>
            <w:t>54</w:t>
          </w:r>
          <w:r>
            <w:rPr>
              <w:noProof/>
            </w:rPr>
            <w:fldChar w:fldCharType="end"/>
          </w:r>
        </w:p>
        <w:p w14:paraId="65919993" w14:textId="10BDFAA0" w:rsidR="00D27512" w:rsidRDefault="00D27512">
          <w:pPr>
            <w:pStyle w:val="Verzeichnis2"/>
            <w:rPr>
              <w:rFonts w:eastAsiaTheme="minorEastAsia"/>
              <w:noProof/>
              <w:sz w:val="22"/>
              <w:szCs w:val="22"/>
              <w:lang w:val="de-DE" w:eastAsia="de-DE"/>
            </w:rPr>
          </w:pPr>
          <w:r w:rsidRPr="002D6D59">
            <w:rPr>
              <w:noProof/>
              <w:lang w:val="de-DE"/>
            </w:rPr>
            <w:t>6.5</w:t>
          </w:r>
          <w:r>
            <w:rPr>
              <w:rFonts w:eastAsiaTheme="minorEastAsia"/>
              <w:noProof/>
              <w:sz w:val="22"/>
              <w:szCs w:val="22"/>
              <w:lang w:val="de-DE" w:eastAsia="de-DE"/>
            </w:rPr>
            <w:tab/>
          </w:r>
          <w:r w:rsidRPr="002D6D59">
            <w:rPr>
              <w:noProof/>
              <w:lang w:val="de-DE"/>
            </w:rPr>
            <w:t>Rezeptversion freigeben</w:t>
          </w:r>
          <w:r w:rsidRPr="00B8714B">
            <w:rPr>
              <w:noProof/>
              <w:lang w:val="de-DE"/>
            </w:rPr>
            <w:tab/>
          </w:r>
          <w:r>
            <w:rPr>
              <w:noProof/>
            </w:rPr>
            <w:fldChar w:fldCharType="begin"/>
          </w:r>
          <w:r w:rsidRPr="00B8714B">
            <w:rPr>
              <w:noProof/>
              <w:lang w:val="de-DE"/>
            </w:rPr>
            <w:instrText xml:space="preserve"> PAGEREF _Toc118817413 \h </w:instrText>
          </w:r>
          <w:r>
            <w:rPr>
              <w:noProof/>
            </w:rPr>
          </w:r>
          <w:r>
            <w:rPr>
              <w:noProof/>
            </w:rPr>
            <w:fldChar w:fldCharType="separate"/>
          </w:r>
          <w:r w:rsidRPr="00B8714B">
            <w:rPr>
              <w:noProof/>
              <w:lang w:val="de-DE"/>
            </w:rPr>
            <w:t>56</w:t>
          </w:r>
          <w:r>
            <w:rPr>
              <w:noProof/>
            </w:rPr>
            <w:fldChar w:fldCharType="end"/>
          </w:r>
        </w:p>
        <w:p w14:paraId="1DBD80BC" w14:textId="3268D539" w:rsidR="00D27512" w:rsidRDefault="00D27512">
          <w:pPr>
            <w:pStyle w:val="Verzeichnis2"/>
            <w:rPr>
              <w:rFonts w:eastAsiaTheme="minorEastAsia"/>
              <w:noProof/>
              <w:sz w:val="22"/>
              <w:szCs w:val="22"/>
              <w:lang w:val="de-DE" w:eastAsia="de-DE"/>
            </w:rPr>
          </w:pPr>
          <w:r w:rsidRPr="002D6D59">
            <w:rPr>
              <w:noProof/>
              <w:lang w:val="de-DE"/>
            </w:rPr>
            <w:t>6.6</w:t>
          </w:r>
          <w:r>
            <w:rPr>
              <w:rFonts w:eastAsiaTheme="minorEastAsia"/>
              <w:noProof/>
              <w:sz w:val="22"/>
              <w:szCs w:val="22"/>
              <w:lang w:val="de-DE" w:eastAsia="de-DE"/>
            </w:rPr>
            <w:tab/>
          </w:r>
          <w:r w:rsidRPr="002D6D59">
            <w:rPr>
              <w:noProof/>
              <w:lang w:val="de-DE"/>
            </w:rPr>
            <w:t>Rezept aktivieren</w:t>
          </w:r>
          <w:r w:rsidRPr="00B8714B">
            <w:rPr>
              <w:noProof/>
              <w:lang w:val="de-DE"/>
            </w:rPr>
            <w:tab/>
          </w:r>
          <w:r>
            <w:rPr>
              <w:noProof/>
            </w:rPr>
            <w:fldChar w:fldCharType="begin"/>
          </w:r>
          <w:r w:rsidRPr="00B8714B">
            <w:rPr>
              <w:noProof/>
              <w:lang w:val="de-DE"/>
            </w:rPr>
            <w:instrText xml:space="preserve"> PAGEREF _Toc118817414 \h </w:instrText>
          </w:r>
          <w:r>
            <w:rPr>
              <w:noProof/>
            </w:rPr>
          </w:r>
          <w:r>
            <w:rPr>
              <w:noProof/>
            </w:rPr>
            <w:fldChar w:fldCharType="separate"/>
          </w:r>
          <w:r w:rsidRPr="00B8714B">
            <w:rPr>
              <w:noProof/>
              <w:lang w:val="de-DE"/>
            </w:rPr>
            <w:t>58</w:t>
          </w:r>
          <w:r>
            <w:rPr>
              <w:noProof/>
            </w:rPr>
            <w:fldChar w:fldCharType="end"/>
          </w:r>
        </w:p>
        <w:p w14:paraId="0A006818" w14:textId="116CAF01" w:rsidR="00D27512" w:rsidRDefault="00D27512">
          <w:pPr>
            <w:pStyle w:val="Verzeichnis2"/>
            <w:rPr>
              <w:rFonts w:eastAsiaTheme="minorEastAsia"/>
              <w:noProof/>
              <w:sz w:val="22"/>
              <w:szCs w:val="22"/>
              <w:lang w:val="de-DE" w:eastAsia="de-DE"/>
            </w:rPr>
          </w:pPr>
          <w:r w:rsidRPr="002D6D59">
            <w:rPr>
              <w:noProof/>
              <w:lang w:val="de-DE"/>
            </w:rPr>
            <w:t>6.7</w:t>
          </w:r>
          <w:r>
            <w:rPr>
              <w:rFonts w:eastAsiaTheme="minorEastAsia"/>
              <w:noProof/>
              <w:sz w:val="22"/>
              <w:szCs w:val="22"/>
              <w:lang w:val="de-DE" w:eastAsia="de-DE"/>
            </w:rPr>
            <w:tab/>
          </w:r>
          <w:r w:rsidRPr="002D6D59">
            <w:rPr>
              <w:noProof/>
              <w:lang w:val="de-DE"/>
            </w:rPr>
            <w:t>Rezeptversion sperren</w:t>
          </w:r>
          <w:r w:rsidRPr="00B8714B">
            <w:rPr>
              <w:noProof/>
              <w:lang w:val="de-DE"/>
            </w:rPr>
            <w:tab/>
          </w:r>
          <w:r>
            <w:rPr>
              <w:noProof/>
            </w:rPr>
            <w:fldChar w:fldCharType="begin"/>
          </w:r>
          <w:r w:rsidRPr="00B8714B">
            <w:rPr>
              <w:noProof/>
              <w:lang w:val="de-DE"/>
            </w:rPr>
            <w:instrText xml:space="preserve"> PAGEREF _Toc118817415 \h </w:instrText>
          </w:r>
          <w:r>
            <w:rPr>
              <w:noProof/>
            </w:rPr>
          </w:r>
          <w:r>
            <w:rPr>
              <w:noProof/>
            </w:rPr>
            <w:fldChar w:fldCharType="separate"/>
          </w:r>
          <w:r w:rsidRPr="00B8714B">
            <w:rPr>
              <w:noProof/>
              <w:lang w:val="de-DE"/>
            </w:rPr>
            <w:t>60</w:t>
          </w:r>
          <w:r>
            <w:rPr>
              <w:noProof/>
            </w:rPr>
            <w:fldChar w:fldCharType="end"/>
          </w:r>
        </w:p>
        <w:p w14:paraId="4CA6123F" w14:textId="0BFF310F" w:rsidR="00D27512" w:rsidRDefault="00D27512">
          <w:pPr>
            <w:pStyle w:val="Verzeichnis2"/>
            <w:rPr>
              <w:rFonts w:eastAsiaTheme="minorEastAsia"/>
              <w:noProof/>
              <w:sz w:val="22"/>
              <w:szCs w:val="22"/>
              <w:lang w:val="de-DE" w:eastAsia="de-DE"/>
            </w:rPr>
          </w:pPr>
          <w:r w:rsidRPr="002D6D59">
            <w:rPr>
              <w:noProof/>
              <w:lang w:val="de-DE"/>
            </w:rPr>
            <w:t>6.8</w:t>
          </w:r>
          <w:r>
            <w:rPr>
              <w:rFonts w:eastAsiaTheme="minorEastAsia"/>
              <w:noProof/>
              <w:sz w:val="22"/>
              <w:szCs w:val="22"/>
              <w:lang w:val="de-DE" w:eastAsia="de-DE"/>
            </w:rPr>
            <w:tab/>
          </w:r>
          <w:r w:rsidRPr="002D6D59">
            <w:rPr>
              <w:noProof/>
              <w:lang w:val="de-DE"/>
            </w:rPr>
            <w:t>Rezeptversion löschen</w:t>
          </w:r>
          <w:r w:rsidRPr="00B8714B">
            <w:rPr>
              <w:noProof/>
              <w:lang w:val="de-DE"/>
            </w:rPr>
            <w:tab/>
          </w:r>
          <w:r>
            <w:rPr>
              <w:noProof/>
            </w:rPr>
            <w:fldChar w:fldCharType="begin"/>
          </w:r>
          <w:r w:rsidRPr="00B8714B">
            <w:rPr>
              <w:noProof/>
              <w:lang w:val="de-DE"/>
            </w:rPr>
            <w:instrText xml:space="preserve"> PAGEREF _Toc118817416 \h </w:instrText>
          </w:r>
          <w:r>
            <w:rPr>
              <w:noProof/>
            </w:rPr>
          </w:r>
          <w:r>
            <w:rPr>
              <w:noProof/>
            </w:rPr>
            <w:fldChar w:fldCharType="separate"/>
          </w:r>
          <w:r w:rsidRPr="00B8714B">
            <w:rPr>
              <w:noProof/>
              <w:lang w:val="de-DE"/>
            </w:rPr>
            <w:t>61</w:t>
          </w:r>
          <w:r>
            <w:rPr>
              <w:noProof/>
            </w:rPr>
            <w:fldChar w:fldCharType="end"/>
          </w:r>
        </w:p>
        <w:p w14:paraId="1A16D733" w14:textId="1C3027CB" w:rsidR="00D27512" w:rsidRDefault="00D27512">
          <w:pPr>
            <w:pStyle w:val="Verzeichnis1"/>
            <w:rPr>
              <w:rFonts w:eastAsiaTheme="minorEastAsia"/>
              <w:b w:val="0"/>
              <w:bCs w:val="0"/>
              <w:sz w:val="22"/>
              <w:szCs w:val="22"/>
              <w:lang w:val="de-DE" w:eastAsia="de-DE"/>
            </w:rPr>
          </w:pPr>
          <w:r w:rsidRPr="002D6D59">
            <w:rPr>
              <w:lang w:val="de-DE"/>
            </w:rPr>
            <w:t>7</w:t>
          </w:r>
          <w:r>
            <w:rPr>
              <w:rFonts w:eastAsiaTheme="minorEastAsia"/>
              <w:b w:val="0"/>
              <w:bCs w:val="0"/>
              <w:sz w:val="22"/>
              <w:szCs w:val="22"/>
              <w:lang w:val="de-DE" w:eastAsia="de-DE"/>
            </w:rPr>
            <w:tab/>
          </w:r>
          <w:r w:rsidRPr="002D6D59">
            <w:rPr>
              <w:lang w:val="de-DE"/>
            </w:rPr>
            <w:t>Chargenverwaltung</w:t>
          </w:r>
          <w:r w:rsidRPr="00B8714B">
            <w:rPr>
              <w:lang w:val="de-DE"/>
            </w:rPr>
            <w:tab/>
          </w:r>
          <w:r>
            <w:fldChar w:fldCharType="begin"/>
          </w:r>
          <w:r w:rsidRPr="00B8714B">
            <w:rPr>
              <w:lang w:val="de-DE"/>
            </w:rPr>
            <w:instrText xml:space="preserve"> PAGEREF _Toc118817417 \h </w:instrText>
          </w:r>
          <w:r>
            <w:fldChar w:fldCharType="separate"/>
          </w:r>
          <w:r w:rsidRPr="00B8714B">
            <w:rPr>
              <w:lang w:val="de-DE"/>
            </w:rPr>
            <w:t>63</w:t>
          </w:r>
          <w:r>
            <w:fldChar w:fldCharType="end"/>
          </w:r>
        </w:p>
        <w:p w14:paraId="794A90F9" w14:textId="0E21B7BB" w:rsidR="00D27512" w:rsidRDefault="00D27512">
          <w:pPr>
            <w:pStyle w:val="Verzeichnis3"/>
            <w:rPr>
              <w:rFonts w:eastAsiaTheme="minorEastAsia"/>
              <w:noProof/>
              <w:sz w:val="22"/>
              <w:szCs w:val="22"/>
              <w:lang w:val="de-DE" w:eastAsia="de-DE"/>
            </w:rPr>
          </w:pPr>
          <w:r w:rsidRPr="002D6D59">
            <w:rPr>
              <w:noProof/>
              <w:lang w:val="de-DE"/>
            </w:rPr>
            <w:t>7.1.1</w:t>
          </w:r>
          <w:r>
            <w:rPr>
              <w:rFonts w:eastAsiaTheme="minorEastAsia"/>
              <w:noProof/>
              <w:sz w:val="22"/>
              <w:szCs w:val="22"/>
              <w:lang w:val="de-DE" w:eastAsia="de-DE"/>
            </w:rPr>
            <w:tab/>
          </w:r>
          <w:r w:rsidRPr="002D6D59">
            <w:rPr>
              <w:noProof/>
              <w:lang w:val="de-DE"/>
            </w:rPr>
            <w:t>Neue Charge erzeugen</w:t>
          </w:r>
          <w:r w:rsidRPr="00B8714B">
            <w:rPr>
              <w:noProof/>
              <w:lang w:val="de-DE"/>
            </w:rPr>
            <w:tab/>
          </w:r>
          <w:r>
            <w:rPr>
              <w:noProof/>
            </w:rPr>
            <w:fldChar w:fldCharType="begin"/>
          </w:r>
          <w:r w:rsidRPr="00B8714B">
            <w:rPr>
              <w:noProof/>
              <w:lang w:val="de-DE"/>
            </w:rPr>
            <w:instrText xml:space="preserve"> PAGEREF _Toc118817418 \h </w:instrText>
          </w:r>
          <w:r>
            <w:rPr>
              <w:noProof/>
            </w:rPr>
          </w:r>
          <w:r>
            <w:rPr>
              <w:noProof/>
            </w:rPr>
            <w:fldChar w:fldCharType="separate"/>
          </w:r>
          <w:r w:rsidRPr="00B8714B">
            <w:rPr>
              <w:noProof/>
              <w:lang w:val="de-DE"/>
            </w:rPr>
            <w:t>63</w:t>
          </w:r>
          <w:r>
            <w:rPr>
              <w:noProof/>
            </w:rPr>
            <w:fldChar w:fldCharType="end"/>
          </w:r>
        </w:p>
        <w:p w14:paraId="3CA88B4E" w14:textId="637A5EBB" w:rsidR="00D27512" w:rsidRDefault="00D27512">
          <w:pPr>
            <w:pStyle w:val="Verzeichnis3"/>
            <w:rPr>
              <w:rFonts w:eastAsiaTheme="minorEastAsia"/>
              <w:noProof/>
              <w:sz w:val="22"/>
              <w:szCs w:val="22"/>
              <w:lang w:val="de-DE" w:eastAsia="de-DE"/>
            </w:rPr>
          </w:pPr>
          <w:r w:rsidRPr="002D6D59">
            <w:rPr>
              <w:noProof/>
              <w:lang w:val="de-DE"/>
            </w:rPr>
            <w:t>7.1.2</w:t>
          </w:r>
          <w:r>
            <w:rPr>
              <w:rFonts w:eastAsiaTheme="minorEastAsia"/>
              <w:noProof/>
              <w:sz w:val="22"/>
              <w:szCs w:val="22"/>
              <w:lang w:val="de-DE" w:eastAsia="de-DE"/>
            </w:rPr>
            <w:tab/>
          </w:r>
          <w:r w:rsidRPr="002D6D59">
            <w:rPr>
              <w:noProof/>
              <w:lang w:val="de-DE"/>
            </w:rPr>
            <w:t>Charge starten</w:t>
          </w:r>
          <w:r w:rsidRPr="00B8714B">
            <w:rPr>
              <w:noProof/>
              <w:lang w:val="de-DE"/>
            </w:rPr>
            <w:tab/>
          </w:r>
          <w:r>
            <w:rPr>
              <w:noProof/>
            </w:rPr>
            <w:fldChar w:fldCharType="begin"/>
          </w:r>
          <w:r w:rsidRPr="00B8714B">
            <w:rPr>
              <w:noProof/>
              <w:lang w:val="de-DE"/>
            </w:rPr>
            <w:instrText xml:space="preserve"> PAGEREF _Toc118817419 \h </w:instrText>
          </w:r>
          <w:r>
            <w:rPr>
              <w:noProof/>
            </w:rPr>
          </w:r>
          <w:r>
            <w:rPr>
              <w:noProof/>
            </w:rPr>
            <w:fldChar w:fldCharType="separate"/>
          </w:r>
          <w:r w:rsidRPr="00B8714B">
            <w:rPr>
              <w:noProof/>
              <w:lang w:val="de-DE"/>
            </w:rPr>
            <w:t>65</w:t>
          </w:r>
          <w:r>
            <w:rPr>
              <w:noProof/>
            </w:rPr>
            <w:fldChar w:fldCharType="end"/>
          </w:r>
        </w:p>
        <w:p w14:paraId="28F50A13" w14:textId="2ACF766B" w:rsidR="00D27512" w:rsidRDefault="00D27512">
          <w:pPr>
            <w:pStyle w:val="Verzeichnis3"/>
            <w:rPr>
              <w:rFonts w:eastAsiaTheme="minorEastAsia"/>
              <w:noProof/>
              <w:sz w:val="22"/>
              <w:szCs w:val="22"/>
              <w:lang w:val="de-DE" w:eastAsia="de-DE"/>
            </w:rPr>
          </w:pPr>
          <w:r w:rsidRPr="002D6D59">
            <w:rPr>
              <w:noProof/>
              <w:lang w:val="de-DE"/>
            </w:rPr>
            <w:lastRenderedPageBreak/>
            <w:t>7.1.3</w:t>
          </w:r>
          <w:r>
            <w:rPr>
              <w:rFonts w:eastAsiaTheme="minorEastAsia"/>
              <w:noProof/>
              <w:sz w:val="22"/>
              <w:szCs w:val="22"/>
              <w:lang w:val="de-DE" w:eastAsia="de-DE"/>
            </w:rPr>
            <w:tab/>
          </w:r>
          <w:r w:rsidRPr="002D6D59">
            <w:rPr>
              <w:noProof/>
              <w:lang w:val="de-DE"/>
            </w:rPr>
            <w:t>Charge unterbrechen und fortsetzen</w:t>
          </w:r>
          <w:r w:rsidRPr="00B8714B">
            <w:rPr>
              <w:noProof/>
              <w:lang w:val="de-DE"/>
            </w:rPr>
            <w:tab/>
          </w:r>
          <w:r>
            <w:rPr>
              <w:noProof/>
            </w:rPr>
            <w:fldChar w:fldCharType="begin"/>
          </w:r>
          <w:r w:rsidRPr="00B8714B">
            <w:rPr>
              <w:noProof/>
              <w:lang w:val="de-DE"/>
            </w:rPr>
            <w:instrText xml:space="preserve"> PAGEREF _Toc118817420 \h </w:instrText>
          </w:r>
          <w:r>
            <w:rPr>
              <w:noProof/>
            </w:rPr>
          </w:r>
          <w:r>
            <w:rPr>
              <w:noProof/>
            </w:rPr>
            <w:fldChar w:fldCharType="separate"/>
          </w:r>
          <w:r w:rsidRPr="00B8714B">
            <w:rPr>
              <w:noProof/>
              <w:lang w:val="de-DE"/>
            </w:rPr>
            <w:t>66</w:t>
          </w:r>
          <w:r>
            <w:rPr>
              <w:noProof/>
            </w:rPr>
            <w:fldChar w:fldCharType="end"/>
          </w:r>
        </w:p>
        <w:p w14:paraId="5B905377" w14:textId="3FC6341A" w:rsidR="00D27512" w:rsidRDefault="00D27512">
          <w:pPr>
            <w:pStyle w:val="Verzeichnis3"/>
            <w:rPr>
              <w:rFonts w:eastAsiaTheme="minorEastAsia"/>
              <w:noProof/>
              <w:sz w:val="22"/>
              <w:szCs w:val="22"/>
              <w:lang w:val="de-DE" w:eastAsia="de-DE"/>
            </w:rPr>
          </w:pPr>
          <w:r w:rsidRPr="002D6D59">
            <w:rPr>
              <w:noProof/>
              <w:lang w:val="de-DE"/>
            </w:rPr>
            <w:t>7.1.4</w:t>
          </w:r>
          <w:r>
            <w:rPr>
              <w:rFonts w:eastAsiaTheme="minorEastAsia"/>
              <w:noProof/>
              <w:sz w:val="22"/>
              <w:szCs w:val="22"/>
              <w:lang w:val="de-DE" w:eastAsia="de-DE"/>
            </w:rPr>
            <w:tab/>
          </w:r>
          <w:r w:rsidRPr="002D6D59">
            <w:rPr>
              <w:noProof/>
              <w:lang w:val="de-DE"/>
            </w:rPr>
            <w:t>Charge beenden</w:t>
          </w:r>
          <w:r w:rsidRPr="00B8714B">
            <w:rPr>
              <w:noProof/>
              <w:lang w:val="de-DE"/>
            </w:rPr>
            <w:tab/>
          </w:r>
          <w:r>
            <w:rPr>
              <w:noProof/>
            </w:rPr>
            <w:fldChar w:fldCharType="begin"/>
          </w:r>
          <w:r w:rsidRPr="00B8714B">
            <w:rPr>
              <w:noProof/>
              <w:lang w:val="de-DE"/>
            </w:rPr>
            <w:instrText xml:space="preserve"> PAGEREF _Toc118817421 \h </w:instrText>
          </w:r>
          <w:r>
            <w:rPr>
              <w:noProof/>
            </w:rPr>
          </w:r>
          <w:r>
            <w:rPr>
              <w:noProof/>
            </w:rPr>
            <w:fldChar w:fldCharType="separate"/>
          </w:r>
          <w:r w:rsidRPr="00B8714B">
            <w:rPr>
              <w:noProof/>
              <w:lang w:val="de-DE"/>
            </w:rPr>
            <w:t>67</w:t>
          </w:r>
          <w:r>
            <w:rPr>
              <w:noProof/>
            </w:rPr>
            <w:fldChar w:fldCharType="end"/>
          </w:r>
        </w:p>
        <w:p w14:paraId="4ADEF0E5" w14:textId="1CE33C4D" w:rsidR="00D27512" w:rsidRDefault="00D27512">
          <w:pPr>
            <w:pStyle w:val="Verzeichnis3"/>
            <w:rPr>
              <w:rFonts w:eastAsiaTheme="minorEastAsia"/>
              <w:noProof/>
              <w:sz w:val="22"/>
              <w:szCs w:val="22"/>
              <w:lang w:val="de-DE" w:eastAsia="de-DE"/>
            </w:rPr>
          </w:pPr>
          <w:r w:rsidRPr="002D6D59">
            <w:rPr>
              <w:noProof/>
              <w:lang w:val="de-DE"/>
            </w:rPr>
            <w:t>7.1.5</w:t>
          </w:r>
          <w:r>
            <w:rPr>
              <w:rFonts w:eastAsiaTheme="minorEastAsia"/>
              <w:noProof/>
              <w:sz w:val="22"/>
              <w:szCs w:val="22"/>
              <w:lang w:val="de-DE" w:eastAsia="de-DE"/>
            </w:rPr>
            <w:tab/>
          </w:r>
          <w:r w:rsidRPr="002D6D59">
            <w:rPr>
              <w:noProof/>
              <w:lang w:val="de-DE"/>
            </w:rPr>
            <w:t>Chargenverlauf anzeigen</w:t>
          </w:r>
          <w:r w:rsidRPr="00B8714B">
            <w:rPr>
              <w:noProof/>
              <w:lang w:val="de-DE"/>
            </w:rPr>
            <w:tab/>
          </w:r>
          <w:r>
            <w:rPr>
              <w:noProof/>
            </w:rPr>
            <w:fldChar w:fldCharType="begin"/>
          </w:r>
          <w:r w:rsidRPr="00B8714B">
            <w:rPr>
              <w:noProof/>
              <w:lang w:val="de-DE"/>
            </w:rPr>
            <w:instrText xml:space="preserve"> PAGEREF _Toc118817422 \h </w:instrText>
          </w:r>
          <w:r>
            <w:rPr>
              <w:noProof/>
            </w:rPr>
          </w:r>
          <w:r>
            <w:rPr>
              <w:noProof/>
            </w:rPr>
            <w:fldChar w:fldCharType="separate"/>
          </w:r>
          <w:r w:rsidRPr="00B8714B">
            <w:rPr>
              <w:noProof/>
              <w:lang w:val="de-DE"/>
            </w:rPr>
            <w:t>68</w:t>
          </w:r>
          <w:r>
            <w:rPr>
              <w:noProof/>
            </w:rPr>
            <w:fldChar w:fldCharType="end"/>
          </w:r>
        </w:p>
        <w:p w14:paraId="65CC53E9" w14:textId="452978AE" w:rsidR="00D27512" w:rsidRDefault="00D27512">
          <w:pPr>
            <w:pStyle w:val="Verzeichnis3"/>
            <w:rPr>
              <w:rFonts w:eastAsiaTheme="minorEastAsia"/>
              <w:noProof/>
              <w:sz w:val="22"/>
              <w:szCs w:val="22"/>
              <w:lang w:val="de-DE" w:eastAsia="de-DE"/>
            </w:rPr>
          </w:pPr>
          <w:r w:rsidRPr="002D6D59">
            <w:rPr>
              <w:noProof/>
              <w:lang w:val="de-DE"/>
            </w:rPr>
            <w:t>7.1.6</w:t>
          </w:r>
          <w:r>
            <w:rPr>
              <w:rFonts w:eastAsiaTheme="minorEastAsia"/>
              <w:noProof/>
              <w:sz w:val="22"/>
              <w:szCs w:val="22"/>
              <w:lang w:val="de-DE" w:eastAsia="de-DE"/>
            </w:rPr>
            <w:tab/>
          </w:r>
          <w:r w:rsidRPr="002D6D59">
            <w:rPr>
              <w:noProof/>
              <w:lang w:val="de-DE"/>
            </w:rPr>
            <w:t>Chargendaten sichern</w:t>
          </w:r>
          <w:r w:rsidRPr="00B8714B">
            <w:rPr>
              <w:noProof/>
              <w:lang w:val="de-DE"/>
            </w:rPr>
            <w:tab/>
          </w:r>
          <w:r>
            <w:rPr>
              <w:noProof/>
            </w:rPr>
            <w:fldChar w:fldCharType="begin"/>
          </w:r>
          <w:r w:rsidRPr="00B8714B">
            <w:rPr>
              <w:noProof/>
              <w:lang w:val="de-DE"/>
            </w:rPr>
            <w:instrText xml:space="preserve"> PAGEREF _Toc118817423 \h </w:instrText>
          </w:r>
          <w:r>
            <w:rPr>
              <w:noProof/>
            </w:rPr>
          </w:r>
          <w:r>
            <w:rPr>
              <w:noProof/>
            </w:rPr>
            <w:fldChar w:fldCharType="separate"/>
          </w:r>
          <w:r w:rsidRPr="00B8714B">
            <w:rPr>
              <w:noProof/>
              <w:lang w:val="de-DE"/>
            </w:rPr>
            <w:t>69</w:t>
          </w:r>
          <w:r>
            <w:rPr>
              <w:noProof/>
            </w:rPr>
            <w:fldChar w:fldCharType="end"/>
          </w:r>
        </w:p>
        <w:p w14:paraId="6ABBFFDD" w14:textId="62A42789" w:rsidR="00D27512" w:rsidRDefault="00D27512">
          <w:pPr>
            <w:pStyle w:val="Verzeichnis3"/>
            <w:rPr>
              <w:rFonts w:eastAsiaTheme="minorEastAsia"/>
              <w:noProof/>
              <w:sz w:val="22"/>
              <w:szCs w:val="22"/>
              <w:lang w:val="de-DE" w:eastAsia="de-DE"/>
            </w:rPr>
          </w:pPr>
          <w:r w:rsidRPr="002D6D59">
            <w:rPr>
              <w:noProof/>
              <w:lang w:val="de-DE"/>
            </w:rPr>
            <w:t>7.1.7</w:t>
          </w:r>
          <w:r>
            <w:rPr>
              <w:rFonts w:eastAsiaTheme="minorEastAsia"/>
              <w:noProof/>
              <w:sz w:val="22"/>
              <w:szCs w:val="22"/>
              <w:lang w:val="de-DE" w:eastAsia="de-DE"/>
            </w:rPr>
            <w:tab/>
          </w:r>
          <w:r w:rsidRPr="002D6D59">
            <w:rPr>
              <w:noProof/>
              <w:lang w:val="de-DE"/>
            </w:rPr>
            <w:t>Chargendaten wiederherstellen</w:t>
          </w:r>
          <w:r w:rsidRPr="00B8714B">
            <w:rPr>
              <w:noProof/>
              <w:lang w:val="de-DE"/>
            </w:rPr>
            <w:tab/>
          </w:r>
          <w:r>
            <w:rPr>
              <w:noProof/>
            </w:rPr>
            <w:fldChar w:fldCharType="begin"/>
          </w:r>
          <w:r w:rsidRPr="00B8714B">
            <w:rPr>
              <w:noProof/>
              <w:lang w:val="de-DE"/>
            </w:rPr>
            <w:instrText xml:space="preserve"> PAGEREF _Toc118817424 \h </w:instrText>
          </w:r>
          <w:r>
            <w:rPr>
              <w:noProof/>
            </w:rPr>
          </w:r>
          <w:r>
            <w:rPr>
              <w:noProof/>
            </w:rPr>
            <w:fldChar w:fldCharType="separate"/>
          </w:r>
          <w:r w:rsidRPr="00B8714B">
            <w:rPr>
              <w:noProof/>
              <w:lang w:val="de-DE"/>
            </w:rPr>
            <w:t>71</w:t>
          </w:r>
          <w:r>
            <w:rPr>
              <w:noProof/>
            </w:rPr>
            <w:fldChar w:fldCharType="end"/>
          </w:r>
        </w:p>
        <w:p w14:paraId="4953A28B" w14:textId="506DB695" w:rsidR="00D27512" w:rsidRDefault="00D27512">
          <w:pPr>
            <w:pStyle w:val="Verzeichnis3"/>
            <w:rPr>
              <w:rFonts w:eastAsiaTheme="minorEastAsia"/>
              <w:noProof/>
              <w:sz w:val="22"/>
              <w:szCs w:val="22"/>
              <w:lang w:val="de-DE" w:eastAsia="de-DE"/>
            </w:rPr>
          </w:pPr>
          <w:r w:rsidRPr="002D6D59">
            <w:rPr>
              <w:noProof/>
              <w:lang w:val="de-DE"/>
            </w:rPr>
            <w:t>7.1.8</w:t>
          </w:r>
          <w:r>
            <w:rPr>
              <w:rFonts w:eastAsiaTheme="minorEastAsia"/>
              <w:noProof/>
              <w:sz w:val="22"/>
              <w:szCs w:val="22"/>
              <w:lang w:val="de-DE" w:eastAsia="de-DE"/>
            </w:rPr>
            <w:tab/>
          </w:r>
          <w:r w:rsidRPr="002D6D59">
            <w:rPr>
              <w:noProof/>
              <w:lang w:val="de-DE"/>
            </w:rPr>
            <w:t>Chargendaten löschen</w:t>
          </w:r>
          <w:r w:rsidRPr="00B8714B">
            <w:rPr>
              <w:noProof/>
              <w:lang w:val="de-DE"/>
            </w:rPr>
            <w:tab/>
          </w:r>
          <w:r>
            <w:rPr>
              <w:noProof/>
            </w:rPr>
            <w:fldChar w:fldCharType="begin"/>
          </w:r>
          <w:r w:rsidRPr="00B8714B">
            <w:rPr>
              <w:noProof/>
              <w:lang w:val="de-DE"/>
            </w:rPr>
            <w:instrText xml:space="preserve"> PAGEREF _Toc118817425 \h </w:instrText>
          </w:r>
          <w:r>
            <w:rPr>
              <w:noProof/>
            </w:rPr>
          </w:r>
          <w:r>
            <w:rPr>
              <w:noProof/>
            </w:rPr>
            <w:fldChar w:fldCharType="separate"/>
          </w:r>
          <w:r w:rsidRPr="00B8714B">
            <w:rPr>
              <w:noProof/>
              <w:lang w:val="de-DE"/>
            </w:rPr>
            <w:t>73</w:t>
          </w:r>
          <w:r>
            <w:rPr>
              <w:noProof/>
            </w:rPr>
            <w:fldChar w:fldCharType="end"/>
          </w:r>
        </w:p>
        <w:p w14:paraId="288F7F7F" w14:textId="739759A6" w:rsidR="00D27512" w:rsidRDefault="00D27512">
          <w:pPr>
            <w:pStyle w:val="Verzeichnis3"/>
            <w:rPr>
              <w:rFonts w:eastAsiaTheme="minorEastAsia"/>
              <w:noProof/>
              <w:sz w:val="22"/>
              <w:szCs w:val="22"/>
              <w:lang w:val="de-DE" w:eastAsia="de-DE"/>
            </w:rPr>
          </w:pPr>
          <w:r w:rsidRPr="002D6D59">
            <w:rPr>
              <w:noProof/>
              <w:lang w:val="de-DE"/>
            </w:rPr>
            <w:t>7.1.9</w:t>
          </w:r>
          <w:r>
            <w:rPr>
              <w:rFonts w:eastAsiaTheme="minorEastAsia"/>
              <w:noProof/>
              <w:sz w:val="22"/>
              <w:szCs w:val="22"/>
              <w:lang w:val="de-DE" w:eastAsia="de-DE"/>
            </w:rPr>
            <w:tab/>
          </w:r>
          <w:r w:rsidRPr="002D6D59">
            <w:rPr>
              <w:noProof/>
              <w:lang w:val="de-DE"/>
            </w:rPr>
            <w:t>Rekalkulation der Chargendaten</w:t>
          </w:r>
          <w:r w:rsidRPr="00B8714B">
            <w:rPr>
              <w:noProof/>
              <w:lang w:val="de-DE"/>
            </w:rPr>
            <w:tab/>
          </w:r>
          <w:r>
            <w:rPr>
              <w:noProof/>
            </w:rPr>
            <w:fldChar w:fldCharType="begin"/>
          </w:r>
          <w:r w:rsidRPr="00B8714B">
            <w:rPr>
              <w:noProof/>
              <w:lang w:val="de-DE"/>
            </w:rPr>
            <w:instrText xml:space="preserve"> PAGEREF _Toc118817426 \h </w:instrText>
          </w:r>
          <w:r>
            <w:rPr>
              <w:noProof/>
            </w:rPr>
          </w:r>
          <w:r>
            <w:rPr>
              <w:noProof/>
            </w:rPr>
            <w:fldChar w:fldCharType="separate"/>
          </w:r>
          <w:r w:rsidRPr="00B8714B">
            <w:rPr>
              <w:noProof/>
              <w:lang w:val="de-DE"/>
            </w:rPr>
            <w:t>75</w:t>
          </w:r>
          <w:r>
            <w:rPr>
              <w:noProof/>
            </w:rPr>
            <w:fldChar w:fldCharType="end"/>
          </w:r>
        </w:p>
        <w:p w14:paraId="241AEC2D" w14:textId="1EE53FFF" w:rsidR="00D27512" w:rsidRDefault="00D27512">
          <w:pPr>
            <w:pStyle w:val="Verzeichnis3"/>
            <w:rPr>
              <w:rFonts w:eastAsiaTheme="minorEastAsia"/>
              <w:noProof/>
              <w:sz w:val="22"/>
              <w:szCs w:val="22"/>
              <w:lang w:val="de-DE" w:eastAsia="de-DE"/>
            </w:rPr>
          </w:pPr>
          <w:r w:rsidRPr="002D6D59">
            <w:rPr>
              <w:noProof/>
              <w:lang w:val="de-DE"/>
            </w:rPr>
            <w:t>7.1.10</w:t>
          </w:r>
          <w:r>
            <w:rPr>
              <w:rFonts w:eastAsiaTheme="minorEastAsia"/>
              <w:noProof/>
              <w:sz w:val="22"/>
              <w:szCs w:val="22"/>
              <w:lang w:val="de-DE" w:eastAsia="de-DE"/>
            </w:rPr>
            <w:tab/>
          </w:r>
          <w:r w:rsidRPr="002D6D59">
            <w:rPr>
              <w:noProof/>
              <w:lang w:val="de-DE"/>
            </w:rPr>
            <w:t>Historie der Chargendaten</w:t>
          </w:r>
          <w:r w:rsidRPr="00B8714B">
            <w:rPr>
              <w:noProof/>
              <w:lang w:val="de-DE"/>
            </w:rPr>
            <w:tab/>
          </w:r>
          <w:r>
            <w:rPr>
              <w:noProof/>
            </w:rPr>
            <w:fldChar w:fldCharType="begin"/>
          </w:r>
          <w:r w:rsidRPr="00B8714B">
            <w:rPr>
              <w:noProof/>
              <w:lang w:val="de-DE"/>
            </w:rPr>
            <w:instrText xml:space="preserve"> PAGEREF _Toc118817427 \h </w:instrText>
          </w:r>
          <w:r>
            <w:rPr>
              <w:noProof/>
            </w:rPr>
          </w:r>
          <w:r>
            <w:rPr>
              <w:noProof/>
            </w:rPr>
            <w:fldChar w:fldCharType="separate"/>
          </w:r>
          <w:r w:rsidRPr="00B8714B">
            <w:rPr>
              <w:noProof/>
              <w:lang w:val="de-DE"/>
            </w:rPr>
            <w:t>77</w:t>
          </w:r>
          <w:r>
            <w:rPr>
              <w:noProof/>
            </w:rPr>
            <w:fldChar w:fldCharType="end"/>
          </w:r>
        </w:p>
        <w:p w14:paraId="37E3474D" w14:textId="3EAD7F54" w:rsidR="00D27512" w:rsidRDefault="00D27512">
          <w:pPr>
            <w:pStyle w:val="Verzeichnis3"/>
            <w:rPr>
              <w:rFonts w:eastAsiaTheme="minorEastAsia"/>
              <w:noProof/>
              <w:sz w:val="22"/>
              <w:szCs w:val="22"/>
              <w:lang w:val="de-DE" w:eastAsia="de-DE"/>
            </w:rPr>
          </w:pPr>
          <w:r w:rsidRPr="002D6D59">
            <w:rPr>
              <w:noProof/>
              <w:lang w:val="de-DE"/>
            </w:rPr>
            <w:t>7.1.11</w:t>
          </w:r>
          <w:r>
            <w:rPr>
              <w:rFonts w:eastAsiaTheme="minorEastAsia"/>
              <w:noProof/>
              <w:sz w:val="22"/>
              <w:szCs w:val="22"/>
              <w:lang w:val="de-DE" w:eastAsia="de-DE"/>
            </w:rPr>
            <w:tab/>
          </w:r>
          <w:r w:rsidRPr="002D6D59">
            <w:rPr>
              <w:noProof/>
              <w:lang w:val="de-DE"/>
            </w:rPr>
            <w:t>Rezeptdaten drucken</w:t>
          </w:r>
          <w:r w:rsidRPr="00B8714B">
            <w:rPr>
              <w:noProof/>
              <w:lang w:val="de-DE"/>
            </w:rPr>
            <w:tab/>
          </w:r>
          <w:r>
            <w:rPr>
              <w:noProof/>
            </w:rPr>
            <w:fldChar w:fldCharType="begin"/>
          </w:r>
          <w:r w:rsidRPr="00B8714B">
            <w:rPr>
              <w:noProof/>
              <w:lang w:val="de-DE"/>
            </w:rPr>
            <w:instrText xml:space="preserve"> PAGEREF _Toc118817428 \h </w:instrText>
          </w:r>
          <w:r>
            <w:rPr>
              <w:noProof/>
            </w:rPr>
          </w:r>
          <w:r>
            <w:rPr>
              <w:noProof/>
            </w:rPr>
            <w:fldChar w:fldCharType="separate"/>
          </w:r>
          <w:r w:rsidRPr="00B8714B">
            <w:rPr>
              <w:noProof/>
              <w:lang w:val="de-DE"/>
            </w:rPr>
            <w:t>79</w:t>
          </w:r>
          <w:r>
            <w:rPr>
              <w:noProof/>
            </w:rPr>
            <w:fldChar w:fldCharType="end"/>
          </w:r>
        </w:p>
        <w:p w14:paraId="25331D5B" w14:textId="39EF8DB8" w:rsidR="00D27512" w:rsidRDefault="00D27512">
          <w:pPr>
            <w:pStyle w:val="Verzeichnis3"/>
            <w:rPr>
              <w:rFonts w:eastAsiaTheme="minorEastAsia"/>
              <w:noProof/>
              <w:sz w:val="22"/>
              <w:szCs w:val="22"/>
              <w:lang w:val="de-DE" w:eastAsia="de-DE"/>
            </w:rPr>
          </w:pPr>
          <w:r w:rsidRPr="002D6D59">
            <w:rPr>
              <w:noProof/>
              <w:lang w:val="de-DE"/>
            </w:rPr>
            <w:t>7.1.12</w:t>
          </w:r>
          <w:r>
            <w:rPr>
              <w:rFonts w:eastAsiaTheme="minorEastAsia"/>
              <w:noProof/>
              <w:sz w:val="22"/>
              <w:szCs w:val="22"/>
              <w:lang w:val="de-DE" w:eastAsia="de-DE"/>
            </w:rPr>
            <w:tab/>
          </w:r>
          <w:r w:rsidRPr="002D6D59">
            <w:rPr>
              <w:noProof/>
              <w:lang w:val="de-DE"/>
            </w:rPr>
            <w:t>Chargendaten drucken</w:t>
          </w:r>
          <w:r w:rsidRPr="00B8714B">
            <w:rPr>
              <w:noProof/>
              <w:lang w:val="de-DE"/>
            </w:rPr>
            <w:tab/>
          </w:r>
          <w:r>
            <w:rPr>
              <w:noProof/>
            </w:rPr>
            <w:fldChar w:fldCharType="begin"/>
          </w:r>
          <w:r w:rsidRPr="00B8714B">
            <w:rPr>
              <w:noProof/>
              <w:lang w:val="de-DE"/>
            </w:rPr>
            <w:instrText xml:space="preserve"> PAGEREF _Toc118817429 \h </w:instrText>
          </w:r>
          <w:r>
            <w:rPr>
              <w:noProof/>
            </w:rPr>
          </w:r>
          <w:r>
            <w:rPr>
              <w:noProof/>
            </w:rPr>
            <w:fldChar w:fldCharType="separate"/>
          </w:r>
          <w:r w:rsidRPr="00B8714B">
            <w:rPr>
              <w:noProof/>
              <w:lang w:val="de-DE"/>
            </w:rPr>
            <w:t>81</w:t>
          </w:r>
          <w:r>
            <w:rPr>
              <w:noProof/>
            </w:rPr>
            <w:fldChar w:fldCharType="end"/>
          </w:r>
        </w:p>
        <w:p w14:paraId="34F9F15E" w14:textId="1B268E2E" w:rsidR="00D27512" w:rsidRDefault="00D27512">
          <w:pPr>
            <w:pStyle w:val="Verzeichnis1"/>
            <w:rPr>
              <w:rFonts w:eastAsiaTheme="minorEastAsia"/>
              <w:b w:val="0"/>
              <w:bCs w:val="0"/>
              <w:sz w:val="22"/>
              <w:szCs w:val="22"/>
              <w:lang w:val="de-DE" w:eastAsia="de-DE"/>
            </w:rPr>
          </w:pPr>
          <w:r w:rsidRPr="002D6D59">
            <w:rPr>
              <w:lang w:val="de-DE"/>
            </w:rPr>
            <w:t>8</w:t>
          </w:r>
          <w:r>
            <w:rPr>
              <w:rFonts w:eastAsiaTheme="minorEastAsia"/>
              <w:b w:val="0"/>
              <w:bCs w:val="0"/>
              <w:sz w:val="22"/>
              <w:szCs w:val="22"/>
              <w:lang w:val="de-DE" w:eastAsia="de-DE"/>
            </w:rPr>
            <w:tab/>
          </w:r>
          <w:r w:rsidRPr="002D6D59">
            <w:rPr>
              <w:lang w:val="de-DE"/>
            </w:rPr>
            <w:t>Reports und Ausdrucke</w:t>
          </w:r>
          <w:r w:rsidRPr="00B8714B">
            <w:rPr>
              <w:lang w:val="de-DE"/>
            </w:rPr>
            <w:tab/>
          </w:r>
          <w:r>
            <w:fldChar w:fldCharType="begin"/>
          </w:r>
          <w:r w:rsidRPr="00B8714B">
            <w:rPr>
              <w:lang w:val="de-DE"/>
            </w:rPr>
            <w:instrText xml:space="preserve"> PAGEREF _Toc118817430 \h </w:instrText>
          </w:r>
          <w:r>
            <w:fldChar w:fldCharType="separate"/>
          </w:r>
          <w:r w:rsidRPr="00B8714B">
            <w:rPr>
              <w:lang w:val="de-DE"/>
            </w:rPr>
            <w:t>84</w:t>
          </w:r>
          <w:r>
            <w:fldChar w:fldCharType="end"/>
          </w:r>
        </w:p>
        <w:p w14:paraId="73AD7DA9" w14:textId="163EC358" w:rsidR="00D27512" w:rsidRDefault="00D27512">
          <w:pPr>
            <w:pStyle w:val="Verzeichnis2"/>
            <w:rPr>
              <w:rFonts w:eastAsiaTheme="minorEastAsia"/>
              <w:noProof/>
              <w:sz w:val="22"/>
              <w:szCs w:val="22"/>
              <w:lang w:val="de-DE" w:eastAsia="de-DE"/>
            </w:rPr>
          </w:pPr>
          <w:r w:rsidRPr="002D6D59">
            <w:rPr>
              <w:noProof/>
              <w:lang w:val="de-DE"/>
            </w:rPr>
            <w:t>8.1</w:t>
          </w:r>
          <w:r>
            <w:rPr>
              <w:rFonts w:eastAsiaTheme="minorEastAsia"/>
              <w:noProof/>
              <w:sz w:val="22"/>
              <w:szCs w:val="22"/>
              <w:lang w:val="de-DE" w:eastAsia="de-DE"/>
            </w:rPr>
            <w:tab/>
          </w:r>
          <w:r w:rsidRPr="002D6D59">
            <w:rPr>
              <w:noProof/>
              <w:lang w:val="de-DE"/>
            </w:rPr>
            <w:t>Rezeptausdruck</w:t>
          </w:r>
          <w:r w:rsidRPr="00B8714B">
            <w:rPr>
              <w:noProof/>
              <w:lang w:val="de-DE"/>
            </w:rPr>
            <w:tab/>
          </w:r>
          <w:r>
            <w:rPr>
              <w:noProof/>
            </w:rPr>
            <w:fldChar w:fldCharType="begin"/>
          </w:r>
          <w:r w:rsidRPr="00B8714B">
            <w:rPr>
              <w:noProof/>
              <w:lang w:val="de-DE"/>
            </w:rPr>
            <w:instrText xml:space="preserve"> PAGEREF _Toc118817431 \h </w:instrText>
          </w:r>
          <w:r>
            <w:rPr>
              <w:noProof/>
            </w:rPr>
          </w:r>
          <w:r>
            <w:rPr>
              <w:noProof/>
            </w:rPr>
            <w:fldChar w:fldCharType="separate"/>
          </w:r>
          <w:r w:rsidRPr="00B8714B">
            <w:rPr>
              <w:noProof/>
              <w:lang w:val="de-DE"/>
            </w:rPr>
            <w:t>84</w:t>
          </w:r>
          <w:r>
            <w:rPr>
              <w:noProof/>
            </w:rPr>
            <w:fldChar w:fldCharType="end"/>
          </w:r>
        </w:p>
        <w:p w14:paraId="61BAA66B" w14:textId="0D888690" w:rsidR="00D27512" w:rsidRDefault="00D27512">
          <w:pPr>
            <w:pStyle w:val="Verzeichnis2"/>
            <w:rPr>
              <w:rFonts w:eastAsiaTheme="minorEastAsia"/>
              <w:noProof/>
              <w:sz w:val="22"/>
              <w:szCs w:val="22"/>
              <w:lang w:val="de-DE" w:eastAsia="de-DE"/>
            </w:rPr>
          </w:pPr>
          <w:r w:rsidRPr="002D6D59">
            <w:rPr>
              <w:noProof/>
              <w:lang w:val="de-DE"/>
            </w:rPr>
            <w:t>8.2</w:t>
          </w:r>
          <w:r>
            <w:rPr>
              <w:rFonts w:eastAsiaTheme="minorEastAsia"/>
              <w:noProof/>
              <w:sz w:val="22"/>
              <w:szCs w:val="22"/>
              <w:lang w:val="de-DE" w:eastAsia="de-DE"/>
            </w:rPr>
            <w:tab/>
          </w:r>
          <w:r w:rsidRPr="002D6D59">
            <w:rPr>
              <w:noProof/>
              <w:lang w:val="de-DE"/>
            </w:rPr>
            <w:t>Parameter: Maschineneinstellungen</w:t>
          </w:r>
          <w:r w:rsidRPr="00B8714B">
            <w:rPr>
              <w:noProof/>
              <w:lang w:val="de-DE"/>
            </w:rPr>
            <w:tab/>
          </w:r>
          <w:r>
            <w:rPr>
              <w:noProof/>
            </w:rPr>
            <w:fldChar w:fldCharType="begin"/>
          </w:r>
          <w:r w:rsidRPr="00B8714B">
            <w:rPr>
              <w:noProof/>
              <w:lang w:val="de-DE"/>
            </w:rPr>
            <w:instrText xml:space="preserve"> PAGEREF _Toc118817432 \h </w:instrText>
          </w:r>
          <w:r>
            <w:rPr>
              <w:noProof/>
            </w:rPr>
          </w:r>
          <w:r>
            <w:rPr>
              <w:noProof/>
            </w:rPr>
            <w:fldChar w:fldCharType="separate"/>
          </w:r>
          <w:r w:rsidRPr="00B8714B">
            <w:rPr>
              <w:noProof/>
              <w:lang w:val="de-DE"/>
            </w:rPr>
            <w:t>85</w:t>
          </w:r>
          <w:r>
            <w:rPr>
              <w:noProof/>
            </w:rPr>
            <w:fldChar w:fldCharType="end"/>
          </w:r>
        </w:p>
        <w:p w14:paraId="508F319C" w14:textId="32BD6079" w:rsidR="00D27512" w:rsidRDefault="00D27512">
          <w:pPr>
            <w:pStyle w:val="Verzeichnis2"/>
            <w:rPr>
              <w:rFonts w:eastAsiaTheme="minorEastAsia"/>
              <w:noProof/>
              <w:sz w:val="22"/>
              <w:szCs w:val="22"/>
              <w:lang w:val="de-DE" w:eastAsia="de-DE"/>
            </w:rPr>
          </w:pPr>
          <w:r w:rsidRPr="002D6D59">
            <w:rPr>
              <w:noProof/>
              <w:lang w:val="de-DE"/>
            </w:rPr>
            <w:t>8.3</w:t>
          </w:r>
          <w:r>
            <w:rPr>
              <w:rFonts w:eastAsiaTheme="minorEastAsia"/>
              <w:noProof/>
              <w:sz w:val="22"/>
              <w:szCs w:val="22"/>
              <w:lang w:val="de-DE" w:eastAsia="de-DE"/>
            </w:rPr>
            <w:tab/>
          </w:r>
          <w:r w:rsidRPr="002D6D59">
            <w:rPr>
              <w:noProof/>
              <w:lang w:val="de-DE"/>
            </w:rPr>
            <w:t>Ausdruck der Benutzerrechte</w:t>
          </w:r>
          <w:r w:rsidRPr="00B8714B">
            <w:rPr>
              <w:noProof/>
              <w:lang w:val="de-DE"/>
            </w:rPr>
            <w:tab/>
          </w:r>
          <w:r>
            <w:rPr>
              <w:noProof/>
            </w:rPr>
            <w:fldChar w:fldCharType="begin"/>
          </w:r>
          <w:r w:rsidRPr="00B8714B">
            <w:rPr>
              <w:noProof/>
              <w:lang w:val="de-DE"/>
            </w:rPr>
            <w:instrText xml:space="preserve"> PAGEREF _Toc118817433 \h </w:instrText>
          </w:r>
          <w:r>
            <w:rPr>
              <w:noProof/>
            </w:rPr>
          </w:r>
          <w:r>
            <w:rPr>
              <w:noProof/>
            </w:rPr>
            <w:fldChar w:fldCharType="separate"/>
          </w:r>
          <w:r w:rsidRPr="00B8714B">
            <w:rPr>
              <w:noProof/>
              <w:lang w:val="de-DE"/>
            </w:rPr>
            <w:t>86</w:t>
          </w:r>
          <w:r>
            <w:rPr>
              <w:noProof/>
            </w:rPr>
            <w:fldChar w:fldCharType="end"/>
          </w:r>
        </w:p>
        <w:p w14:paraId="206F063D" w14:textId="7AA850FB" w:rsidR="00D27512" w:rsidRDefault="00D27512">
          <w:pPr>
            <w:pStyle w:val="Verzeichnis1"/>
            <w:rPr>
              <w:rFonts w:eastAsiaTheme="minorEastAsia"/>
              <w:b w:val="0"/>
              <w:bCs w:val="0"/>
              <w:sz w:val="22"/>
              <w:szCs w:val="22"/>
              <w:lang w:val="de-DE" w:eastAsia="de-DE"/>
            </w:rPr>
          </w:pPr>
          <w:r w:rsidRPr="002D6D59">
            <w:rPr>
              <w:lang w:val="de-DE"/>
            </w:rPr>
            <w:t>9</w:t>
          </w:r>
          <w:r>
            <w:rPr>
              <w:rFonts w:eastAsiaTheme="minorEastAsia"/>
              <w:b w:val="0"/>
              <w:bCs w:val="0"/>
              <w:sz w:val="22"/>
              <w:szCs w:val="22"/>
              <w:lang w:val="de-DE" w:eastAsia="de-DE"/>
            </w:rPr>
            <w:tab/>
          </w:r>
          <w:r w:rsidRPr="002D6D59">
            <w:rPr>
              <w:lang w:val="de-DE"/>
            </w:rPr>
            <w:t>Grundfunktionen</w:t>
          </w:r>
          <w:r w:rsidRPr="00B8714B">
            <w:rPr>
              <w:lang w:val="de-DE"/>
            </w:rPr>
            <w:tab/>
          </w:r>
          <w:r>
            <w:fldChar w:fldCharType="begin"/>
          </w:r>
          <w:r w:rsidRPr="00B8714B">
            <w:rPr>
              <w:lang w:val="de-DE"/>
            </w:rPr>
            <w:instrText xml:space="preserve"> PAGEREF _Toc118817434 \h </w:instrText>
          </w:r>
          <w:r>
            <w:fldChar w:fldCharType="separate"/>
          </w:r>
          <w:r w:rsidRPr="00B8714B">
            <w:rPr>
              <w:lang w:val="de-DE"/>
            </w:rPr>
            <w:t>87</w:t>
          </w:r>
          <w:r>
            <w:fldChar w:fldCharType="end"/>
          </w:r>
        </w:p>
        <w:p w14:paraId="5E4F2075" w14:textId="484A923F" w:rsidR="00D27512" w:rsidRDefault="00D27512">
          <w:pPr>
            <w:pStyle w:val="Verzeichnis2"/>
            <w:rPr>
              <w:rFonts w:eastAsiaTheme="minorEastAsia"/>
              <w:noProof/>
              <w:sz w:val="22"/>
              <w:szCs w:val="22"/>
              <w:lang w:val="de-DE" w:eastAsia="de-DE"/>
            </w:rPr>
          </w:pPr>
          <w:r w:rsidRPr="002D6D59">
            <w:rPr>
              <w:noProof/>
              <w:lang w:val="de-DE"/>
            </w:rPr>
            <w:t>9.1</w:t>
          </w:r>
          <w:r>
            <w:rPr>
              <w:rFonts w:eastAsiaTheme="minorEastAsia"/>
              <w:noProof/>
              <w:sz w:val="22"/>
              <w:szCs w:val="22"/>
              <w:lang w:val="de-DE" w:eastAsia="de-DE"/>
            </w:rPr>
            <w:tab/>
          </w:r>
          <w:r w:rsidRPr="002D6D59">
            <w:rPr>
              <w:noProof/>
              <w:lang w:val="de-DE"/>
            </w:rPr>
            <w:t>Booten des IPC</w:t>
          </w:r>
          <w:r w:rsidRPr="00B8714B">
            <w:rPr>
              <w:noProof/>
              <w:lang w:val="de-DE"/>
            </w:rPr>
            <w:tab/>
          </w:r>
          <w:r>
            <w:rPr>
              <w:noProof/>
            </w:rPr>
            <w:fldChar w:fldCharType="begin"/>
          </w:r>
          <w:r w:rsidRPr="00B8714B">
            <w:rPr>
              <w:noProof/>
              <w:lang w:val="de-DE"/>
            </w:rPr>
            <w:instrText xml:space="preserve"> PAGEREF _Toc118817435 \h </w:instrText>
          </w:r>
          <w:r>
            <w:rPr>
              <w:noProof/>
            </w:rPr>
          </w:r>
          <w:r>
            <w:rPr>
              <w:noProof/>
            </w:rPr>
            <w:fldChar w:fldCharType="separate"/>
          </w:r>
          <w:r w:rsidRPr="00B8714B">
            <w:rPr>
              <w:noProof/>
              <w:lang w:val="de-DE"/>
            </w:rPr>
            <w:t>87</w:t>
          </w:r>
          <w:r>
            <w:rPr>
              <w:noProof/>
            </w:rPr>
            <w:fldChar w:fldCharType="end"/>
          </w:r>
        </w:p>
        <w:p w14:paraId="1C9D2197" w14:textId="6088420F" w:rsidR="00D27512" w:rsidRDefault="00D27512">
          <w:pPr>
            <w:pStyle w:val="Verzeichnis2"/>
            <w:rPr>
              <w:rFonts w:eastAsiaTheme="minorEastAsia"/>
              <w:noProof/>
              <w:sz w:val="22"/>
              <w:szCs w:val="22"/>
              <w:lang w:val="de-DE" w:eastAsia="de-DE"/>
            </w:rPr>
          </w:pPr>
          <w:r w:rsidRPr="002D6D59">
            <w:rPr>
              <w:noProof/>
              <w:lang w:val="de-DE"/>
            </w:rPr>
            <w:t>9.2</w:t>
          </w:r>
          <w:r>
            <w:rPr>
              <w:rFonts w:eastAsiaTheme="minorEastAsia"/>
              <w:noProof/>
              <w:sz w:val="22"/>
              <w:szCs w:val="22"/>
              <w:lang w:val="de-DE" w:eastAsia="de-DE"/>
            </w:rPr>
            <w:tab/>
          </w:r>
          <w:r w:rsidRPr="002D6D59">
            <w:rPr>
              <w:noProof/>
              <w:lang w:val="de-DE"/>
            </w:rPr>
            <w:t>Service: Bildschirm reinigen</w:t>
          </w:r>
          <w:r w:rsidRPr="00B8714B">
            <w:rPr>
              <w:noProof/>
              <w:lang w:val="de-DE"/>
            </w:rPr>
            <w:tab/>
          </w:r>
          <w:r>
            <w:rPr>
              <w:noProof/>
            </w:rPr>
            <w:fldChar w:fldCharType="begin"/>
          </w:r>
          <w:r w:rsidRPr="00B8714B">
            <w:rPr>
              <w:noProof/>
              <w:lang w:val="de-DE"/>
            </w:rPr>
            <w:instrText xml:space="preserve"> PAGEREF _Toc118817436 \h </w:instrText>
          </w:r>
          <w:r>
            <w:rPr>
              <w:noProof/>
            </w:rPr>
          </w:r>
          <w:r>
            <w:rPr>
              <w:noProof/>
            </w:rPr>
            <w:fldChar w:fldCharType="separate"/>
          </w:r>
          <w:r w:rsidRPr="00B8714B">
            <w:rPr>
              <w:noProof/>
              <w:lang w:val="de-DE"/>
            </w:rPr>
            <w:t>89</w:t>
          </w:r>
          <w:r>
            <w:rPr>
              <w:noProof/>
            </w:rPr>
            <w:fldChar w:fldCharType="end"/>
          </w:r>
        </w:p>
        <w:p w14:paraId="531E65B6" w14:textId="369A4A9C" w:rsidR="00D27512" w:rsidRDefault="00D27512">
          <w:pPr>
            <w:pStyle w:val="Verzeichnis2"/>
            <w:rPr>
              <w:rFonts w:eastAsiaTheme="minorEastAsia"/>
              <w:noProof/>
              <w:sz w:val="22"/>
              <w:szCs w:val="22"/>
              <w:lang w:val="de-DE" w:eastAsia="de-DE"/>
            </w:rPr>
          </w:pPr>
          <w:r w:rsidRPr="002D6D59">
            <w:rPr>
              <w:noProof/>
              <w:lang w:val="de-DE"/>
            </w:rPr>
            <w:t>9.3</w:t>
          </w:r>
          <w:r>
            <w:rPr>
              <w:rFonts w:eastAsiaTheme="minorEastAsia"/>
              <w:noProof/>
              <w:sz w:val="22"/>
              <w:szCs w:val="22"/>
              <w:lang w:val="de-DE" w:eastAsia="de-DE"/>
            </w:rPr>
            <w:tab/>
          </w:r>
          <w:r w:rsidRPr="002D6D59">
            <w:rPr>
              <w:noProof/>
              <w:lang w:val="de-DE"/>
            </w:rPr>
            <w:t>Service: Systemzeit ändern</w:t>
          </w:r>
          <w:r w:rsidRPr="00B8714B">
            <w:rPr>
              <w:noProof/>
              <w:lang w:val="de-DE"/>
            </w:rPr>
            <w:tab/>
          </w:r>
          <w:r>
            <w:rPr>
              <w:noProof/>
            </w:rPr>
            <w:fldChar w:fldCharType="begin"/>
          </w:r>
          <w:r w:rsidRPr="00B8714B">
            <w:rPr>
              <w:noProof/>
              <w:lang w:val="de-DE"/>
            </w:rPr>
            <w:instrText xml:space="preserve"> PAGEREF _Toc118817437 \h </w:instrText>
          </w:r>
          <w:r>
            <w:rPr>
              <w:noProof/>
            </w:rPr>
          </w:r>
          <w:r>
            <w:rPr>
              <w:noProof/>
            </w:rPr>
            <w:fldChar w:fldCharType="separate"/>
          </w:r>
          <w:r w:rsidRPr="00B8714B">
            <w:rPr>
              <w:noProof/>
              <w:lang w:val="de-DE"/>
            </w:rPr>
            <w:t>90</w:t>
          </w:r>
          <w:r>
            <w:rPr>
              <w:noProof/>
            </w:rPr>
            <w:fldChar w:fldCharType="end"/>
          </w:r>
        </w:p>
        <w:p w14:paraId="5030D860" w14:textId="04CFCAD0" w:rsidR="00D27512" w:rsidRDefault="00D27512">
          <w:pPr>
            <w:pStyle w:val="Verzeichnis2"/>
            <w:rPr>
              <w:rFonts w:eastAsiaTheme="minorEastAsia"/>
              <w:noProof/>
              <w:sz w:val="22"/>
              <w:szCs w:val="22"/>
              <w:lang w:val="de-DE" w:eastAsia="de-DE"/>
            </w:rPr>
          </w:pPr>
          <w:r w:rsidRPr="002D6D59">
            <w:rPr>
              <w:noProof/>
              <w:lang w:val="de-DE"/>
            </w:rPr>
            <w:t>9.4</w:t>
          </w:r>
          <w:r>
            <w:rPr>
              <w:rFonts w:eastAsiaTheme="minorEastAsia"/>
              <w:noProof/>
              <w:sz w:val="22"/>
              <w:szCs w:val="22"/>
              <w:lang w:val="de-DE" w:eastAsia="de-DE"/>
            </w:rPr>
            <w:tab/>
          </w:r>
          <w:r w:rsidRPr="002D6D59">
            <w:rPr>
              <w:noProof/>
              <w:lang w:val="de-DE"/>
            </w:rPr>
            <w:t>Alarmlisten</w:t>
          </w:r>
          <w:r w:rsidRPr="00B8714B">
            <w:rPr>
              <w:noProof/>
              <w:lang w:val="de-DE"/>
            </w:rPr>
            <w:tab/>
          </w:r>
          <w:r>
            <w:rPr>
              <w:noProof/>
            </w:rPr>
            <w:fldChar w:fldCharType="begin"/>
          </w:r>
          <w:r w:rsidRPr="00B8714B">
            <w:rPr>
              <w:noProof/>
              <w:lang w:val="de-DE"/>
            </w:rPr>
            <w:instrText xml:space="preserve"> PAGEREF _Toc118817438 \h </w:instrText>
          </w:r>
          <w:r>
            <w:rPr>
              <w:noProof/>
            </w:rPr>
          </w:r>
          <w:r>
            <w:rPr>
              <w:noProof/>
            </w:rPr>
            <w:fldChar w:fldCharType="separate"/>
          </w:r>
          <w:r w:rsidRPr="00B8714B">
            <w:rPr>
              <w:noProof/>
              <w:lang w:val="de-DE"/>
            </w:rPr>
            <w:t>91</w:t>
          </w:r>
          <w:r>
            <w:rPr>
              <w:noProof/>
            </w:rPr>
            <w:fldChar w:fldCharType="end"/>
          </w:r>
        </w:p>
        <w:p w14:paraId="7CE9ABDE" w14:textId="6482970F" w:rsidR="00D27512" w:rsidRDefault="00D27512">
          <w:pPr>
            <w:pStyle w:val="Verzeichnis2"/>
            <w:rPr>
              <w:rFonts w:eastAsiaTheme="minorEastAsia"/>
              <w:noProof/>
              <w:sz w:val="22"/>
              <w:szCs w:val="22"/>
              <w:lang w:val="de-DE" w:eastAsia="de-DE"/>
            </w:rPr>
          </w:pPr>
          <w:r w:rsidRPr="002D6D59">
            <w:rPr>
              <w:noProof/>
              <w:lang w:val="de-DE"/>
            </w:rPr>
            <w:t>9.5</w:t>
          </w:r>
          <w:r>
            <w:rPr>
              <w:rFonts w:eastAsiaTheme="minorEastAsia"/>
              <w:noProof/>
              <w:sz w:val="22"/>
              <w:szCs w:val="22"/>
              <w:lang w:val="de-DE" w:eastAsia="de-DE"/>
            </w:rPr>
            <w:tab/>
          </w:r>
          <w:r w:rsidRPr="002D6D59">
            <w:rPr>
              <w:noProof/>
              <w:lang w:val="de-DE"/>
            </w:rPr>
            <w:t>Betriebsstundenzähler</w:t>
          </w:r>
          <w:r w:rsidRPr="00B8714B">
            <w:rPr>
              <w:noProof/>
              <w:lang w:val="de-DE"/>
            </w:rPr>
            <w:tab/>
          </w:r>
          <w:r>
            <w:rPr>
              <w:noProof/>
            </w:rPr>
            <w:fldChar w:fldCharType="begin"/>
          </w:r>
          <w:r w:rsidRPr="00B8714B">
            <w:rPr>
              <w:noProof/>
              <w:lang w:val="de-DE"/>
            </w:rPr>
            <w:instrText xml:space="preserve"> PAGEREF _Toc118817439 \h </w:instrText>
          </w:r>
          <w:r>
            <w:rPr>
              <w:noProof/>
            </w:rPr>
          </w:r>
          <w:r>
            <w:rPr>
              <w:noProof/>
            </w:rPr>
            <w:fldChar w:fldCharType="separate"/>
          </w:r>
          <w:r w:rsidRPr="00B8714B">
            <w:rPr>
              <w:noProof/>
              <w:lang w:val="de-DE"/>
            </w:rPr>
            <w:t>92</w:t>
          </w:r>
          <w:r>
            <w:rPr>
              <w:noProof/>
            </w:rPr>
            <w:fldChar w:fldCharType="end"/>
          </w:r>
        </w:p>
        <w:p w14:paraId="2B73716A" w14:textId="6A1E2CA7" w:rsidR="00D27512" w:rsidRDefault="00D27512">
          <w:pPr>
            <w:pStyle w:val="Verzeichnis2"/>
            <w:rPr>
              <w:rFonts w:eastAsiaTheme="minorEastAsia"/>
              <w:noProof/>
              <w:sz w:val="22"/>
              <w:szCs w:val="22"/>
              <w:lang w:val="de-DE" w:eastAsia="de-DE"/>
            </w:rPr>
          </w:pPr>
          <w:r w:rsidRPr="002D6D59">
            <w:rPr>
              <w:noProof/>
              <w:lang w:val="de-DE"/>
            </w:rPr>
            <w:t>9.6</w:t>
          </w:r>
          <w:r>
            <w:rPr>
              <w:rFonts w:eastAsiaTheme="minorEastAsia"/>
              <w:noProof/>
              <w:sz w:val="22"/>
              <w:szCs w:val="22"/>
              <w:lang w:val="de-DE" w:eastAsia="de-DE"/>
            </w:rPr>
            <w:tab/>
          </w:r>
          <w:r w:rsidRPr="002D6D59">
            <w:rPr>
              <w:noProof/>
              <w:lang w:val="de-DE"/>
            </w:rPr>
            <w:t>Betriebsstundenzähler (</w:t>
          </w:r>
          <w:r w:rsidRPr="002D6D59">
            <w:rPr>
              <w:noProof/>
              <w:color w:val="FF0000"/>
              <w:lang w:val="de-DE"/>
            </w:rPr>
            <w:t>V. 08.01</w:t>
          </w:r>
          <w:r w:rsidRPr="002D6D59">
            <w:rPr>
              <w:noProof/>
              <w:lang w:val="de-DE"/>
            </w:rPr>
            <w:t>) (</w:t>
          </w:r>
          <w:r w:rsidRPr="002D6D59">
            <w:rPr>
              <w:noProof/>
              <w:color w:val="FF0000"/>
              <w:lang w:val="de-DE"/>
            </w:rPr>
            <w:t>Working V. 08.01</w:t>
          </w:r>
          <w:r w:rsidRPr="002D6D59">
            <w:rPr>
              <w:noProof/>
              <w:lang w:val="de-DE"/>
            </w:rPr>
            <w:t>)</w:t>
          </w:r>
          <w:r w:rsidRPr="00B8714B">
            <w:rPr>
              <w:noProof/>
              <w:lang w:val="de-DE"/>
            </w:rPr>
            <w:tab/>
          </w:r>
          <w:r>
            <w:rPr>
              <w:noProof/>
            </w:rPr>
            <w:fldChar w:fldCharType="begin"/>
          </w:r>
          <w:r w:rsidRPr="00B8714B">
            <w:rPr>
              <w:noProof/>
              <w:lang w:val="de-DE"/>
            </w:rPr>
            <w:instrText xml:space="preserve"> PAGEREF _Toc118817440 \h </w:instrText>
          </w:r>
          <w:r>
            <w:rPr>
              <w:noProof/>
            </w:rPr>
          </w:r>
          <w:r>
            <w:rPr>
              <w:noProof/>
            </w:rPr>
            <w:fldChar w:fldCharType="separate"/>
          </w:r>
          <w:r w:rsidRPr="00B8714B">
            <w:rPr>
              <w:noProof/>
              <w:lang w:val="de-DE"/>
            </w:rPr>
            <w:t>93</w:t>
          </w:r>
          <w:r>
            <w:rPr>
              <w:noProof/>
            </w:rPr>
            <w:fldChar w:fldCharType="end"/>
          </w:r>
        </w:p>
        <w:p w14:paraId="06D2BC77" w14:textId="0533A06A" w:rsidR="00D27512" w:rsidRDefault="00D27512">
          <w:pPr>
            <w:pStyle w:val="Verzeichnis2"/>
            <w:rPr>
              <w:rFonts w:eastAsiaTheme="minorEastAsia"/>
              <w:noProof/>
              <w:sz w:val="22"/>
              <w:szCs w:val="22"/>
              <w:lang w:val="de-DE" w:eastAsia="de-DE"/>
            </w:rPr>
          </w:pPr>
          <w:r w:rsidRPr="002D6D59">
            <w:rPr>
              <w:noProof/>
              <w:lang w:val="de-DE"/>
            </w:rPr>
            <w:t>9.7</w:t>
          </w:r>
          <w:r>
            <w:rPr>
              <w:rFonts w:eastAsiaTheme="minorEastAsia"/>
              <w:noProof/>
              <w:sz w:val="22"/>
              <w:szCs w:val="22"/>
              <w:lang w:val="de-DE" w:eastAsia="de-DE"/>
            </w:rPr>
            <w:tab/>
          </w:r>
          <w:r w:rsidRPr="002D6D59">
            <w:rPr>
              <w:noProof/>
              <w:lang w:val="de-DE"/>
            </w:rPr>
            <w:t>Parametergrenzen</w:t>
          </w:r>
          <w:r w:rsidRPr="00B8714B">
            <w:rPr>
              <w:noProof/>
              <w:lang w:val="de-DE"/>
            </w:rPr>
            <w:tab/>
          </w:r>
          <w:r>
            <w:rPr>
              <w:noProof/>
            </w:rPr>
            <w:fldChar w:fldCharType="begin"/>
          </w:r>
          <w:r w:rsidRPr="00B8714B">
            <w:rPr>
              <w:noProof/>
              <w:lang w:val="de-DE"/>
            </w:rPr>
            <w:instrText xml:space="preserve"> PAGEREF _Toc118817441 \h </w:instrText>
          </w:r>
          <w:r>
            <w:rPr>
              <w:noProof/>
            </w:rPr>
          </w:r>
          <w:r>
            <w:rPr>
              <w:noProof/>
            </w:rPr>
            <w:fldChar w:fldCharType="separate"/>
          </w:r>
          <w:r w:rsidRPr="00B8714B">
            <w:rPr>
              <w:noProof/>
              <w:lang w:val="de-DE"/>
            </w:rPr>
            <w:t>94</w:t>
          </w:r>
          <w:r>
            <w:rPr>
              <w:noProof/>
            </w:rPr>
            <w:fldChar w:fldCharType="end"/>
          </w:r>
        </w:p>
        <w:p w14:paraId="5D94C33F" w14:textId="2F30F84E" w:rsidR="00D27512" w:rsidRDefault="00D27512">
          <w:pPr>
            <w:pStyle w:val="Verzeichnis2"/>
            <w:rPr>
              <w:rFonts w:eastAsiaTheme="minorEastAsia"/>
              <w:noProof/>
              <w:sz w:val="22"/>
              <w:szCs w:val="22"/>
              <w:lang w:val="de-DE" w:eastAsia="de-DE"/>
            </w:rPr>
          </w:pPr>
          <w:r w:rsidRPr="002D6D59">
            <w:rPr>
              <w:noProof/>
              <w:lang w:val="de-DE"/>
            </w:rPr>
            <w:t>9.8</w:t>
          </w:r>
          <w:r>
            <w:rPr>
              <w:rFonts w:eastAsiaTheme="minorEastAsia"/>
              <w:noProof/>
              <w:sz w:val="22"/>
              <w:szCs w:val="22"/>
              <w:lang w:val="de-DE" w:eastAsia="de-DE"/>
            </w:rPr>
            <w:tab/>
          </w:r>
          <w:r w:rsidRPr="002D6D59">
            <w:rPr>
              <w:noProof/>
              <w:lang w:val="de-DE"/>
            </w:rPr>
            <w:t>Parametergrenzen</w:t>
          </w:r>
          <w:r w:rsidRPr="00B8714B">
            <w:rPr>
              <w:noProof/>
              <w:lang w:val="de-DE"/>
            </w:rPr>
            <w:tab/>
          </w:r>
          <w:r>
            <w:rPr>
              <w:noProof/>
            </w:rPr>
            <w:fldChar w:fldCharType="begin"/>
          </w:r>
          <w:r w:rsidRPr="00B8714B">
            <w:rPr>
              <w:noProof/>
              <w:lang w:val="de-DE"/>
            </w:rPr>
            <w:instrText xml:space="preserve"> PAGEREF _Toc118817442 \h </w:instrText>
          </w:r>
          <w:r>
            <w:rPr>
              <w:noProof/>
            </w:rPr>
          </w:r>
          <w:r>
            <w:rPr>
              <w:noProof/>
            </w:rPr>
            <w:fldChar w:fldCharType="separate"/>
          </w:r>
          <w:r w:rsidRPr="00B8714B">
            <w:rPr>
              <w:noProof/>
              <w:lang w:val="de-DE"/>
            </w:rPr>
            <w:t>96</w:t>
          </w:r>
          <w:r>
            <w:rPr>
              <w:noProof/>
            </w:rPr>
            <w:fldChar w:fldCharType="end"/>
          </w:r>
        </w:p>
        <w:p w14:paraId="2F13338F" w14:textId="3D38FD09" w:rsidR="00D27512" w:rsidRDefault="00D27512">
          <w:pPr>
            <w:pStyle w:val="Verzeichnis2"/>
            <w:rPr>
              <w:rFonts w:eastAsiaTheme="minorEastAsia"/>
              <w:noProof/>
              <w:sz w:val="22"/>
              <w:szCs w:val="22"/>
              <w:lang w:val="de-DE" w:eastAsia="de-DE"/>
            </w:rPr>
          </w:pPr>
          <w:r w:rsidRPr="002D6D59">
            <w:rPr>
              <w:noProof/>
              <w:lang w:val="de-DE"/>
            </w:rPr>
            <w:t>9.9</w:t>
          </w:r>
          <w:r>
            <w:rPr>
              <w:rFonts w:eastAsiaTheme="minorEastAsia"/>
              <w:noProof/>
              <w:sz w:val="22"/>
              <w:szCs w:val="22"/>
              <w:lang w:val="de-DE" w:eastAsia="de-DE"/>
            </w:rPr>
            <w:tab/>
          </w:r>
          <w:r w:rsidRPr="002D6D59">
            <w:rPr>
              <w:noProof/>
              <w:lang w:val="de-DE"/>
            </w:rPr>
            <w:t>HMI-Sprache</w:t>
          </w:r>
          <w:r w:rsidRPr="00B8714B">
            <w:rPr>
              <w:noProof/>
              <w:lang w:val="de-DE"/>
            </w:rPr>
            <w:tab/>
          </w:r>
          <w:r>
            <w:rPr>
              <w:noProof/>
            </w:rPr>
            <w:fldChar w:fldCharType="begin"/>
          </w:r>
          <w:r w:rsidRPr="00B8714B">
            <w:rPr>
              <w:noProof/>
              <w:lang w:val="de-DE"/>
            </w:rPr>
            <w:instrText xml:space="preserve"> PAGEREF _Toc118817443 \h </w:instrText>
          </w:r>
          <w:r>
            <w:rPr>
              <w:noProof/>
            </w:rPr>
          </w:r>
          <w:r>
            <w:rPr>
              <w:noProof/>
            </w:rPr>
            <w:fldChar w:fldCharType="separate"/>
          </w:r>
          <w:r w:rsidRPr="00B8714B">
            <w:rPr>
              <w:noProof/>
              <w:lang w:val="de-DE"/>
            </w:rPr>
            <w:t>98</w:t>
          </w:r>
          <w:r>
            <w:rPr>
              <w:noProof/>
            </w:rPr>
            <w:fldChar w:fldCharType="end"/>
          </w:r>
        </w:p>
        <w:p w14:paraId="0EADCF77" w14:textId="3334B70A" w:rsidR="00D27512" w:rsidRDefault="00D27512">
          <w:pPr>
            <w:pStyle w:val="Verzeichnis1"/>
            <w:rPr>
              <w:rFonts w:eastAsiaTheme="minorEastAsia"/>
              <w:b w:val="0"/>
              <w:bCs w:val="0"/>
              <w:sz w:val="22"/>
              <w:szCs w:val="22"/>
              <w:lang w:val="de-DE" w:eastAsia="de-DE"/>
            </w:rPr>
          </w:pPr>
          <w:r w:rsidRPr="002D6D59">
            <w:rPr>
              <w:lang w:val="de-DE"/>
            </w:rPr>
            <w:t>10</w:t>
          </w:r>
          <w:r>
            <w:rPr>
              <w:rFonts w:eastAsiaTheme="minorEastAsia"/>
              <w:b w:val="0"/>
              <w:bCs w:val="0"/>
              <w:sz w:val="22"/>
              <w:szCs w:val="22"/>
              <w:lang w:val="de-DE" w:eastAsia="de-DE"/>
            </w:rPr>
            <w:tab/>
          </w:r>
          <w:r w:rsidRPr="002D6D59">
            <w:rPr>
              <w:lang w:val="de-DE"/>
            </w:rPr>
            <w:t>Alarmtests</w:t>
          </w:r>
          <w:r w:rsidRPr="00B8714B">
            <w:rPr>
              <w:lang w:val="de-DE"/>
            </w:rPr>
            <w:tab/>
          </w:r>
          <w:r>
            <w:fldChar w:fldCharType="begin"/>
          </w:r>
          <w:r w:rsidRPr="00B8714B">
            <w:rPr>
              <w:lang w:val="de-DE"/>
            </w:rPr>
            <w:instrText xml:space="preserve"> PAGEREF _Toc118817444 \h </w:instrText>
          </w:r>
          <w:r>
            <w:fldChar w:fldCharType="separate"/>
          </w:r>
          <w:r w:rsidRPr="00B8714B">
            <w:rPr>
              <w:lang w:val="de-DE"/>
            </w:rPr>
            <w:t>99</w:t>
          </w:r>
          <w:r>
            <w:fldChar w:fldCharType="end"/>
          </w:r>
        </w:p>
        <w:p w14:paraId="3CFCCBE4" w14:textId="024F24AE" w:rsidR="00D27512" w:rsidRDefault="00D27512">
          <w:pPr>
            <w:pStyle w:val="Verzeichnis2"/>
            <w:rPr>
              <w:rFonts w:eastAsiaTheme="minorEastAsia"/>
              <w:noProof/>
              <w:sz w:val="22"/>
              <w:szCs w:val="22"/>
              <w:lang w:val="de-DE" w:eastAsia="de-DE"/>
            </w:rPr>
          </w:pPr>
          <w:r w:rsidRPr="002D6D59">
            <w:rPr>
              <w:noProof/>
              <w:lang w:val="de-DE"/>
            </w:rPr>
            <w:t>10.1</w:t>
          </w:r>
          <w:r>
            <w:rPr>
              <w:rFonts w:eastAsiaTheme="minorEastAsia"/>
              <w:noProof/>
              <w:sz w:val="22"/>
              <w:szCs w:val="22"/>
              <w:lang w:val="de-DE" w:eastAsia="de-DE"/>
            </w:rPr>
            <w:tab/>
          </w:r>
          <w:r w:rsidRPr="002D6D59">
            <w:rPr>
              <w:noProof/>
              <w:lang w:val="de-DE"/>
            </w:rPr>
            <w:t>Wichtige Informationen</w:t>
          </w:r>
          <w:r w:rsidRPr="00B8714B">
            <w:rPr>
              <w:noProof/>
              <w:lang w:val="de-DE"/>
            </w:rPr>
            <w:tab/>
          </w:r>
          <w:r>
            <w:rPr>
              <w:noProof/>
            </w:rPr>
            <w:fldChar w:fldCharType="begin"/>
          </w:r>
          <w:r w:rsidRPr="00B8714B">
            <w:rPr>
              <w:noProof/>
              <w:lang w:val="de-DE"/>
            </w:rPr>
            <w:instrText xml:space="preserve"> PAGEREF _Toc118817445 \h </w:instrText>
          </w:r>
          <w:r>
            <w:rPr>
              <w:noProof/>
            </w:rPr>
          </w:r>
          <w:r>
            <w:rPr>
              <w:noProof/>
            </w:rPr>
            <w:fldChar w:fldCharType="separate"/>
          </w:r>
          <w:r w:rsidRPr="00B8714B">
            <w:rPr>
              <w:noProof/>
              <w:lang w:val="de-DE"/>
            </w:rPr>
            <w:t>99</w:t>
          </w:r>
          <w:r>
            <w:rPr>
              <w:noProof/>
            </w:rPr>
            <w:fldChar w:fldCharType="end"/>
          </w:r>
        </w:p>
        <w:p w14:paraId="4926C47E" w14:textId="73067A14" w:rsidR="00D27512" w:rsidRDefault="00D27512">
          <w:pPr>
            <w:pStyle w:val="Verzeichnis2"/>
            <w:rPr>
              <w:rFonts w:eastAsiaTheme="minorEastAsia"/>
              <w:noProof/>
              <w:sz w:val="22"/>
              <w:szCs w:val="22"/>
              <w:lang w:val="de-DE" w:eastAsia="de-DE"/>
            </w:rPr>
          </w:pPr>
          <w:r w:rsidRPr="002D6D59">
            <w:rPr>
              <w:noProof/>
              <w:lang w:val="de-DE"/>
            </w:rPr>
            <w:t>10.2</w:t>
          </w:r>
          <w:r>
            <w:rPr>
              <w:rFonts w:eastAsiaTheme="minorEastAsia"/>
              <w:noProof/>
              <w:sz w:val="22"/>
              <w:szCs w:val="22"/>
              <w:lang w:val="de-DE" w:eastAsia="de-DE"/>
            </w:rPr>
            <w:tab/>
          </w:r>
          <w:r w:rsidRPr="002D6D59">
            <w:rPr>
              <w:noProof/>
              <w:lang w:val="de-DE"/>
            </w:rPr>
            <w:t>Testprotokolle - Funktionstests Betriebsartenschalter</w:t>
          </w:r>
          <w:r w:rsidRPr="00B8714B">
            <w:rPr>
              <w:noProof/>
              <w:lang w:val="de-DE"/>
            </w:rPr>
            <w:tab/>
          </w:r>
          <w:r>
            <w:rPr>
              <w:noProof/>
            </w:rPr>
            <w:fldChar w:fldCharType="begin"/>
          </w:r>
          <w:r w:rsidRPr="00B8714B">
            <w:rPr>
              <w:noProof/>
              <w:lang w:val="de-DE"/>
            </w:rPr>
            <w:instrText xml:space="preserve"> PAGEREF _Toc118817446 \h </w:instrText>
          </w:r>
          <w:r>
            <w:rPr>
              <w:noProof/>
            </w:rPr>
          </w:r>
          <w:r>
            <w:rPr>
              <w:noProof/>
            </w:rPr>
            <w:fldChar w:fldCharType="separate"/>
          </w:r>
          <w:r w:rsidRPr="00B8714B">
            <w:rPr>
              <w:noProof/>
              <w:lang w:val="de-DE"/>
            </w:rPr>
            <w:t>100</w:t>
          </w:r>
          <w:r>
            <w:rPr>
              <w:noProof/>
            </w:rPr>
            <w:fldChar w:fldCharType="end"/>
          </w:r>
        </w:p>
        <w:p w14:paraId="6F4CE75E" w14:textId="0A72EC5D" w:rsidR="00D27512" w:rsidRDefault="00D27512">
          <w:pPr>
            <w:pStyle w:val="Verzeichnis3"/>
            <w:rPr>
              <w:rFonts w:eastAsiaTheme="minorEastAsia"/>
              <w:noProof/>
              <w:sz w:val="22"/>
              <w:szCs w:val="22"/>
              <w:lang w:val="de-DE" w:eastAsia="de-DE"/>
            </w:rPr>
          </w:pPr>
          <w:r w:rsidRPr="002D6D59">
            <w:rPr>
              <w:noProof/>
              <w:lang w:val="de-DE"/>
            </w:rPr>
            <w:t>10.2.1</w:t>
          </w:r>
          <w:r>
            <w:rPr>
              <w:rFonts w:eastAsiaTheme="minorEastAsia"/>
              <w:noProof/>
              <w:sz w:val="22"/>
              <w:szCs w:val="22"/>
              <w:lang w:val="de-DE" w:eastAsia="de-DE"/>
            </w:rPr>
            <w:tab/>
          </w:r>
          <w:r w:rsidRPr="002D6D59">
            <w:rPr>
              <w:noProof/>
              <w:lang w:val="de-DE"/>
            </w:rPr>
            <w:t>SWS 1: AUTOMATIK</w:t>
          </w:r>
          <w:r w:rsidRPr="00B8714B">
            <w:rPr>
              <w:noProof/>
              <w:lang w:val="de-DE"/>
            </w:rPr>
            <w:tab/>
          </w:r>
          <w:r>
            <w:rPr>
              <w:noProof/>
            </w:rPr>
            <w:fldChar w:fldCharType="begin"/>
          </w:r>
          <w:r w:rsidRPr="00B8714B">
            <w:rPr>
              <w:noProof/>
              <w:lang w:val="de-DE"/>
            </w:rPr>
            <w:instrText xml:space="preserve"> PAGEREF _Toc118817447 \h </w:instrText>
          </w:r>
          <w:r>
            <w:rPr>
              <w:noProof/>
            </w:rPr>
          </w:r>
          <w:r>
            <w:rPr>
              <w:noProof/>
            </w:rPr>
            <w:fldChar w:fldCharType="separate"/>
          </w:r>
          <w:r w:rsidRPr="00B8714B">
            <w:rPr>
              <w:noProof/>
              <w:lang w:val="de-DE"/>
            </w:rPr>
            <w:t>100</w:t>
          </w:r>
          <w:r>
            <w:rPr>
              <w:noProof/>
            </w:rPr>
            <w:fldChar w:fldCharType="end"/>
          </w:r>
        </w:p>
        <w:p w14:paraId="7454F9EE" w14:textId="2F3397B4" w:rsidR="00D27512" w:rsidRDefault="00D27512">
          <w:pPr>
            <w:pStyle w:val="Verzeichnis3"/>
            <w:rPr>
              <w:rFonts w:eastAsiaTheme="minorEastAsia"/>
              <w:noProof/>
              <w:sz w:val="22"/>
              <w:szCs w:val="22"/>
              <w:lang w:val="de-DE" w:eastAsia="de-DE"/>
            </w:rPr>
          </w:pPr>
          <w:r w:rsidRPr="002D6D59">
            <w:rPr>
              <w:noProof/>
              <w:lang w:val="de-DE"/>
            </w:rPr>
            <w:t>10.2.2</w:t>
          </w:r>
          <w:r>
            <w:rPr>
              <w:rFonts w:eastAsiaTheme="minorEastAsia"/>
              <w:noProof/>
              <w:sz w:val="22"/>
              <w:szCs w:val="22"/>
              <w:lang w:val="de-DE" w:eastAsia="de-DE"/>
            </w:rPr>
            <w:tab/>
          </w:r>
          <w:r w:rsidRPr="002D6D59">
            <w:rPr>
              <w:noProof/>
              <w:lang w:val="de-DE"/>
            </w:rPr>
            <w:t>SWS 2: EINRICHTEN</w:t>
          </w:r>
          <w:r w:rsidRPr="00B8714B">
            <w:rPr>
              <w:noProof/>
              <w:lang w:val="de-DE"/>
            </w:rPr>
            <w:tab/>
          </w:r>
          <w:r>
            <w:rPr>
              <w:noProof/>
            </w:rPr>
            <w:fldChar w:fldCharType="begin"/>
          </w:r>
          <w:r w:rsidRPr="00B8714B">
            <w:rPr>
              <w:noProof/>
              <w:lang w:val="de-DE"/>
            </w:rPr>
            <w:instrText xml:space="preserve"> PAGEREF _Toc118817448 \h </w:instrText>
          </w:r>
          <w:r>
            <w:rPr>
              <w:noProof/>
            </w:rPr>
          </w:r>
          <w:r>
            <w:rPr>
              <w:noProof/>
            </w:rPr>
            <w:fldChar w:fldCharType="separate"/>
          </w:r>
          <w:r w:rsidRPr="00B8714B">
            <w:rPr>
              <w:noProof/>
              <w:lang w:val="de-DE"/>
            </w:rPr>
            <w:t>102</w:t>
          </w:r>
          <w:r>
            <w:rPr>
              <w:noProof/>
            </w:rPr>
            <w:fldChar w:fldCharType="end"/>
          </w:r>
        </w:p>
        <w:p w14:paraId="7B05182B" w14:textId="1BAA4B1F" w:rsidR="00D27512" w:rsidRDefault="00D27512">
          <w:pPr>
            <w:pStyle w:val="Verzeichnis3"/>
            <w:rPr>
              <w:rFonts w:eastAsiaTheme="minorEastAsia"/>
              <w:noProof/>
              <w:sz w:val="22"/>
              <w:szCs w:val="22"/>
              <w:lang w:val="de-DE" w:eastAsia="de-DE"/>
            </w:rPr>
          </w:pPr>
          <w:r w:rsidRPr="002D6D59">
            <w:rPr>
              <w:noProof/>
              <w:lang w:val="de-DE"/>
            </w:rPr>
            <w:t>10.2.3</w:t>
          </w:r>
          <w:r>
            <w:rPr>
              <w:rFonts w:eastAsiaTheme="minorEastAsia"/>
              <w:noProof/>
              <w:sz w:val="22"/>
              <w:szCs w:val="22"/>
              <w:lang w:val="de-DE" w:eastAsia="de-DE"/>
            </w:rPr>
            <w:tab/>
          </w:r>
          <w:r w:rsidRPr="002D6D59">
            <w:rPr>
              <w:noProof/>
              <w:lang w:val="de-DE"/>
            </w:rPr>
            <w:t>SWS 3: TIPPEN PANEL</w:t>
          </w:r>
          <w:r w:rsidRPr="00B8714B">
            <w:rPr>
              <w:noProof/>
              <w:lang w:val="de-DE"/>
            </w:rPr>
            <w:tab/>
          </w:r>
          <w:r>
            <w:rPr>
              <w:noProof/>
            </w:rPr>
            <w:fldChar w:fldCharType="begin"/>
          </w:r>
          <w:r w:rsidRPr="00B8714B">
            <w:rPr>
              <w:noProof/>
              <w:lang w:val="de-DE"/>
            </w:rPr>
            <w:instrText xml:space="preserve"> PAGEREF _Toc118817449 \h </w:instrText>
          </w:r>
          <w:r>
            <w:rPr>
              <w:noProof/>
            </w:rPr>
          </w:r>
          <w:r>
            <w:rPr>
              <w:noProof/>
            </w:rPr>
            <w:fldChar w:fldCharType="separate"/>
          </w:r>
          <w:r w:rsidRPr="00B8714B">
            <w:rPr>
              <w:noProof/>
              <w:lang w:val="de-DE"/>
            </w:rPr>
            <w:t>104</w:t>
          </w:r>
          <w:r>
            <w:rPr>
              <w:noProof/>
            </w:rPr>
            <w:fldChar w:fldCharType="end"/>
          </w:r>
        </w:p>
        <w:p w14:paraId="0D7D1B71" w14:textId="0D33D2FD" w:rsidR="00D27512" w:rsidRDefault="00D27512">
          <w:pPr>
            <w:pStyle w:val="Verzeichnis3"/>
            <w:rPr>
              <w:rFonts w:eastAsiaTheme="minorEastAsia"/>
              <w:noProof/>
              <w:sz w:val="22"/>
              <w:szCs w:val="22"/>
              <w:lang w:val="de-DE" w:eastAsia="de-DE"/>
            </w:rPr>
          </w:pPr>
          <w:r w:rsidRPr="002D6D59">
            <w:rPr>
              <w:noProof/>
              <w:lang w:val="de-DE"/>
            </w:rPr>
            <w:t>10.2.4</w:t>
          </w:r>
          <w:r>
            <w:rPr>
              <w:rFonts w:eastAsiaTheme="minorEastAsia"/>
              <w:noProof/>
              <w:sz w:val="22"/>
              <w:szCs w:val="22"/>
              <w:lang w:val="de-DE" w:eastAsia="de-DE"/>
            </w:rPr>
            <w:tab/>
          </w:r>
          <w:r w:rsidRPr="002D6D59">
            <w:rPr>
              <w:noProof/>
              <w:lang w:val="de-DE"/>
            </w:rPr>
            <w:t>SWS 4: TIPPEN KABEL</w:t>
          </w:r>
          <w:r w:rsidRPr="00B8714B">
            <w:rPr>
              <w:noProof/>
              <w:lang w:val="de-DE"/>
            </w:rPr>
            <w:tab/>
          </w:r>
          <w:r>
            <w:rPr>
              <w:noProof/>
            </w:rPr>
            <w:fldChar w:fldCharType="begin"/>
          </w:r>
          <w:r w:rsidRPr="00B8714B">
            <w:rPr>
              <w:noProof/>
              <w:lang w:val="de-DE"/>
            </w:rPr>
            <w:instrText xml:space="preserve"> PAGEREF _Toc118817450 \h </w:instrText>
          </w:r>
          <w:r>
            <w:rPr>
              <w:noProof/>
            </w:rPr>
          </w:r>
          <w:r>
            <w:rPr>
              <w:noProof/>
            </w:rPr>
            <w:fldChar w:fldCharType="separate"/>
          </w:r>
          <w:r w:rsidRPr="00B8714B">
            <w:rPr>
              <w:noProof/>
              <w:lang w:val="de-DE"/>
            </w:rPr>
            <w:t>106</w:t>
          </w:r>
          <w:r>
            <w:rPr>
              <w:noProof/>
            </w:rPr>
            <w:fldChar w:fldCharType="end"/>
          </w:r>
        </w:p>
        <w:p w14:paraId="13926E3C" w14:textId="4836C4EC" w:rsidR="00D27512" w:rsidRDefault="00D27512">
          <w:pPr>
            <w:pStyle w:val="Verzeichnis3"/>
            <w:rPr>
              <w:rFonts w:eastAsiaTheme="minorEastAsia"/>
              <w:noProof/>
              <w:sz w:val="22"/>
              <w:szCs w:val="22"/>
              <w:lang w:val="de-DE" w:eastAsia="de-DE"/>
            </w:rPr>
          </w:pPr>
          <w:r w:rsidRPr="002D6D59">
            <w:rPr>
              <w:noProof/>
              <w:lang w:val="de-DE"/>
            </w:rPr>
            <w:t>10.2.5</w:t>
          </w:r>
          <w:r>
            <w:rPr>
              <w:rFonts w:eastAsiaTheme="minorEastAsia"/>
              <w:noProof/>
              <w:sz w:val="22"/>
              <w:szCs w:val="22"/>
              <w:lang w:val="de-DE" w:eastAsia="de-DE"/>
            </w:rPr>
            <w:tab/>
          </w:r>
          <w:r w:rsidRPr="002D6D59">
            <w:rPr>
              <w:noProof/>
              <w:lang w:val="de-DE"/>
            </w:rPr>
            <w:t>SWS 6: HALTEBREMSE ÖFFNEN</w:t>
          </w:r>
          <w:r w:rsidRPr="00B8714B">
            <w:rPr>
              <w:noProof/>
              <w:lang w:val="de-DE"/>
            </w:rPr>
            <w:tab/>
          </w:r>
          <w:r>
            <w:rPr>
              <w:noProof/>
            </w:rPr>
            <w:fldChar w:fldCharType="begin"/>
          </w:r>
          <w:r w:rsidRPr="00B8714B">
            <w:rPr>
              <w:noProof/>
              <w:lang w:val="de-DE"/>
            </w:rPr>
            <w:instrText xml:space="preserve"> PAGEREF _Toc118817451 \h </w:instrText>
          </w:r>
          <w:r>
            <w:rPr>
              <w:noProof/>
            </w:rPr>
          </w:r>
          <w:r>
            <w:rPr>
              <w:noProof/>
            </w:rPr>
            <w:fldChar w:fldCharType="separate"/>
          </w:r>
          <w:r w:rsidRPr="00B8714B">
            <w:rPr>
              <w:noProof/>
              <w:lang w:val="de-DE"/>
            </w:rPr>
            <w:t>108</w:t>
          </w:r>
          <w:r>
            <w:rPr>
              <w:noProof/>
            </w:rPr>
            <w:fldChar w:fldCharType="end"/>
          </w:r>
        </w:p>
        <w:p w14:paraId="739B9F67" w14:textId="39ACEAE4" w:rsidR="00D27512" w:rsidRDefault="00D27512">
          <w:pPr>
            <w:pStyle w:val="Verzeichnis3"/>
            <w:rPr>
              <w:rFonts w:eastAsiaTheme="minorEastAsia"/>
              <w:noProof/>
              <w:sz w:val="22"/>
              <w:szCs w:val="22"/>
              <w:lang w:val="de-DE" w:eastAsia="de-DE"/>
            </w:rPr>
          </w:pPr>
          <w:r w:rsidRPr="002D6D59">
            <w:rPr>
              <w:noProof/>
              <w:lang w:val="de-DE"/>
            </w:rPr>
            <w:t>10.2.6</w:t>
          </w:r>
          <w:r>
            <w:rPr>
              <w:rFonts w:eastAsiaTheme="minorEastAsia"/>
              <w:noProof/>
              <w:sz w:val="22"/>
              <w:szCs w:val="22"/>
              <w:lang w:val="de-DE" w:eastAsia="de-DE"/>
            </w:rPr>
            <w:tab/>
          </w:r>
          <w:r w:rsidRPr="002D6D59">
            <w:rPr>
              <w:noProof/>
              <w:lang w:val="de-DE"/>
            </w:rPr>
            <w:t>SWS 7: ANTRIEBE NULLEN</w:t>
          </w:r>
          <w:r w:rsidRPr="00B8714B">
            <w:rPr>
              <w:noProof/>
              <w:lang w:val="de-DE"/>
            </w:rPr>
            <w:tab/>
          </w:r>
          <w:r>
            <w:rPr>
              <w:noProof/>
            </w:rPr>
            <w:fldChar w:fldCharType="begin"/>
          </w:r>
          <w:r w:rsidRPr="00B8714B">
            <w:rPr>
              <w:noProof/>
              <w:lang w:val="de-DE"/>
            </w:rPr>
            <w:instrText xml:space="preserve"> PAGEREF _Toc118817452 \h </w:instrText>
          </w:r>
          <w:r>
            <w:rPr>
              <w:noProof/>
            </w:rPr>
          </w:r>
          <w:r>
            <w:rPr>
              <w:noProof/>
            </w:rPr>
            <w:fldChar w:fldCharType="separate"/>
          </w:r>
          <w:r w:rsidRPr="00B8714B">
            <w:rPr>
              <w:noProof/>
              <w:lang w:val="de-DE"/>
            </w:rPr>
            <w:t>109</w:t>
          </w:r>
          <w:r>
            <w:rPr>
              <w:noProof/>
            </w:rPr>
            <w:fldChar w:fldCharType="end"/>
          </w:r>
        </w:p>
        <w:p w14:paraId="343F27AF" w14:textId="53B1B57F" w:rsidR="00D27512" w:rsidRDefault="00D27512">
          <w:pPr>
            <w:pStyle w:val="Verzeichnis3"/>
            <w:rPr>
              <w:rFonts w:eastAsiaTheme="minorEastAsia"/>
              <w:noProof/>
              <w:sz w:val="22"/>
              <w:szCs w:val="22"/>
              <w:lang w:val="de-DE" w:eastAsia="de-DE"/>
            </w:rPr>
          </w:pPr>
          <w:r w:rsidRPr="002D6D59">
            <w:rPr>
              <w:noProof/>
              <w:lang w:val="de-DE"/>
            </w:rPr>
            <w:t>10.2.7</w:t>
          </w:r>
          <w:r>
            <w:rPr>
              <w:rFonts w:eastAsiaTheme="minorEastAsia"/>
              <w:noProof/>
              <w:sz w:val="22"/>
              <w:szCs w:val="22"/>
              <w:lang w:val="de-DE" w:eastAsia="de-DE"/>
            </w:rPr>
            <w:tab/>
          </w:r>
          <w:r w:rsidRPr="002D6D59">
            <w:rPr>
              <w:noProof/>
              <w:lang w:val="de-DE"/>
            </w:rPr>
            <w:t>SWS 8: TIPPEN EINZELACHSEN</w:t>
          </w:r>
          <w:r w:rsidRPr="00B8714B">
            <w:rPr>
              <w:noProof/>
              <w:lang w:val="de-DE"/>
            </w:rPr>
            <w:tab/>
          </w:r>
          <w:r>
            <w:rPr>
              <w:noProof/>
            </w:rPr>
            <w:fldChar w:fldCharType="begin"/>
          </w:r>
          <w:r w:rsidRPr="00B8714B">
            <w:rPr>
              <w:noProof/>
              <w:lang w:val="de-DE"/>
            </w:rPr>
            <w:instrText xml:space="preserve"> PAGEREF _Toc118817453 \h </w:instrText>
          </w:r>
          <w:r>
            <w:rPr>
              <w:noProof/>
            </w:rPr>
          </w:r>
          <w:r>
            <w:rPr>
              <w:noProof/>
            </w:rPr>
            <w:fldChar w:fldCharType="separate"/>
          </w:r>
          <w:r w:rsidRPr="00B8714B">
            <w:rPr>
              <w:noProof/>
              <w:lang w:val="de-DE"/>
            </w:rPr>
            <w:t>110</w:t>
          </w:r>
          <w:r>
            <w:rPr>
              <w:noProof/>
            </w:rPr>
            <w:fldChar w:fldCharType="end"/>
          </w:r>
        </w:p>
        <w:p w14:paraId="75E22263" w14:textId="301C5AEC" w:rsidR="00D27512" w:rsidRPr="00B8714B" w:rsidRDefault="00D27512">
          <w:pPr>
            <w:pStyle w:val="Verzeichnis3"/>
            <w:rPr>
              <w:rFonts w:eastAsiaTheme="minorEastAsia"/>
              <w:noProof/>
              <w:sz w:val="22"/>
              <w:szCs w:val="22"/>
              <w:lang w:eastAsia="de-DE"/>
            </w:rPr>
          </w:pPr>
          <w:r w:rsidRPr="00B8714B">
            <w:rPr>
              <w:noProof/>
            </w:rPr>
            <w:t>10.2.8</w:t>
          </w:r>
          <w:r w:rsidRPr="00B8714B">
            <w:rPr>
              <w:rFonts w:eastAsiaTheme="minorEastAsia"/>
              <w:noProof/>
              <w:sz w:val="22"/>
              <w:szCs w:val="22"/>
              <w:lang w:eastAsia="de-DE"/>
            </w:rPr>
            <w:tab/>
          </w:r>
          <w:r w:rsidRPr="00B8714B">
            <w:rPr>
              <w:noProof/>
            </w:rPr>
            <w:t>SWS 9: ROBOTER: REFERENZFAHRT</w:t>
          </w:r>
          <w:r>
            <w:rPr>
              <w:noProof/>
            </w:rPr>
            <w:tab/>
          </w:r>
          <w:r>
            <w:rPr>
              <w:noProof/>
            </w:rPr>
            <w:fldChar w:fldCharType="begin"/>
          </w:r>
          <w:r>
            <w:rPr>
              <w:noProof/>
            </w:rPr>
            <w:instrText xml:space="preserve"> PAGEREF _Toc118817454 \h </w:instrText>
          </w:r>
          <w:r>
            <w:rPr>
              <w:noProof/>
            </w:rPr>
          </w:r>
          <w:r>
            <w:rPr>
              <w:noProof/>
            </w:rPr>
            <w:fldChar w:fldCharType="separate"/>
          </w:r>
          <w:r>
            <w:rPr>
              <w:noProof/>
            </w:rPr>
            <w:t>112</w:t>
          </w:r>
          <w:r>
            <w:rPr>
              <w:noProof/>
            </w:rPr>
            <w:fldChar w:fldCharType="end"/>
          </w:r>
        </w:p>
        <w:p w14:paraId="7F4E2A8B" w14:textId="6E0927FE" w:rsidR="00D27512" w:rsidRPr="00B8714B" w:rsidRDefault="00D27512">
          <w:pPr>
            <w:pStyle w:val="Verzeichnis3"/>
            <w:rPr>
              <w:rFonts w:eastAsiaTheme="minorEastAsia"/>
              <w:noProof/>
              <w:sz w:val="22"/>
              <w:szCs w:val="22"/>
              <w:lang w:eastAsia="de-DE"/>
            </w:rPr>
          </w:pPr>
          <w:r>
            <w:rPr>
              <w:noProof/>
            </w:rPr>
            <w:t>10.2.9</w:t>
          </w:r>
          <w:r w:rsidRPr="00B8714B">
            <w:rPr>
              <w:rFonts w:eastAsiaTheme="minorEastAsia"/>
              <w:noProof/>
              <w:sz w:val="22"/>
              <w:szCs w:val="22"/>
              <w:lang w:eastAsia="de-DE"/>
            </w:rPr>
            <w:tab/>
          </w:r>
          <w:r>
            <w:rPr>
              <w:noProof/>
            </w:rPr>
            <w:t>SWS 60: LINE MODE DOWNSTREAM EQUIPMENT</w:t>
          </w:r>
          <w:r>
            <w:rPr>
              <w:noProof/>
            </w:rPr>
            <w:tab/>
          </w:r>
          <w:r>
            <w:rPr>
              <w:noProof/>
            </w:rPr>
            <w:fldChar w:fldCharType="begin"/>
          </w:r>
          <w:r>
            <w:rPr>
              <w:noProof/>
            </w:rPr>
            <w:instrText xml:space="preserve"> PAGEREF _Toc118817455 \h </w:instrText>
          </w:r>
          <w:r>
            <w:rPr>
              <w:noProof/>
            </w:rPr>
          </w:r>
          <w:r>
            <w:rPr>
              <w:noProof/>
            </w:rPr>
            <w:fldChar w:fldCharType="separate"/>
          </w:r>
          <w:r>
            <w:rPr>
              <w:noProof/>
            </w:rPr>
            <w:t>113</w:t>
          </w:r>
          <w:r>
            <w:rPr>
              <w:noProof/>
            </w:rPr>
            <w:fldChar w:fldCharType="end"/>
          </w:r>
        </w:p>
        <w:p w14:paraId="74C31CFD" w14:textId="559156DB" w:rsidR="00D27512" w:rsidRDefault="00D27512">
          <w:pPr>
            <w:pStyle w:val="Verzeichnis3"/>
            <w:rPr>
              <w:rFonts w:eastAsiaTheme="minorEastAsia"/>
              <w:noProof/>
              <w:sz w:val="22"/>
              <w:szCs w:val="22"/>
              <w:lang w:val="de-DE" w:eastAsia="de-DE"/>
            </w:rPr>
          </w:pPr>
          <w:r w:rsidRPr="002D6D59">
            <w:rPr>
              <w:noProof/>
              <w:lang w:val="de-DE"/>
            </w:rPr>
            <w:t>10.2.10</w:t>
          </w:r>
          <w:r>
            <w:rPr>
              <w:rFonts w:eastAsiaTheme="minorEastAsia"/>
              <w:noProof/>
              <w:sz w:val="22"/>
              <w:szCs w:val="22"/>
              <w:lang w:val="de-DE" w:eastAsia="de-DE"/>
            </w:rPr>
            <w:tab/>
          </w:r>
          <w:r w:rsidRPr="002D6D59">
            <w:rPr>
              <w:noProof/>
              <w:lang w:val="de-DE"/>
            </w:rPr>
            <w:t>SWS 62: AUTOMATISCHER WIEDERANLAUF</w:t>
          </w:r>
          <w:r w:rsidRPr="00B8714B">
            <w:rPr>
              <w:noProof/>
              <w:lang w:val="de-DE"/>
            </w:rPr>
            <w:tab/>
          </w:r>
          <w:r>
            <w:rPr>
              <w:noProof/>
            </w:rPr>
            <w:fldChar w:fldCharType="begin"/>
          </w:r>
          <w:r w:rsidRPr="00B8714B">
            <w:rPr>
              <w:noProof/>
              <w:lang w:val="de-DE"/>
            </w:rPr>
            <w:instrText xml:space="preserve"> PAGEREF _Toc118817456 \h </w:instrText>
          </w:r>
          <w:r>
            <w:rPr>
              <w:noProof/>
            </w:rPr>
          </w:r>
          <w:r>
            <w:rPr>
              <w:noProof/>
            </w:rPr>
            <w:fldChar w:fldCharType="separate"/>
          </w:r>
          <w:r w:rsidRPr="00B8714B">
            <w:rPr>
              <w:noProof/>
              <w:lang w:val="de-DE"/>
            </w:rPr>
            <w:t>115</w:t>
          </w:r>
          <w:r>
            <w:rPr>
              <w:noProof/>
            </w:rPr>
            <w:fldChar w:fldCharType="end"/>
          </w:r>
        </w:p>
        <w:p w14:paraId="7C3C17E8" w14:textId="20FD3904" w:rsidR="00D27512" w:rsidRDefault="00D27512">
          <w:pPr>
            <w:pStyle w:val="Verzeichnis3"/>
            <w:rPr>
              <w:rFonts w:eastAsiaTheme="minorEastAsia"/>
              <w:noProof/>
              <w:sz w:val="22"/>
              <w:szCs w:val="22"/>
              <w:lang w:val="de-DE" w:eastAsia="de-DE"/>
            </w:rPr>
          </w:pPr>
          <w:r w:rsidRPr="002D6D59">
            <w:rPr>
              <w:noProof/>
              <w:lang w:val="de-DE"/>
            </w:rPr>
            <w:t>10.2.11</w:t>
          </w:r>
          <w:r>
            <w:rPr>
              <w:rFonts w:eastAsiaTheme="minorEastAsia"/>
              <w:noProof/>
              <w:sz w:val="22"/>
              <w:szCs w:val="22"/>
              <w:lang w:val="de-DE" w:eastAsia="de-DE"/>
            </w:rPr>
            <w:tab/>
          </w:r>
          <w:r w:rsidRPr="002D6D59">
            <w:rPr>
              <w:noProof/>
              <w:lang w:val="de-DE"/>
            </w:rPr>
            <w:t>SWS 63: LINIENBETRIEB VORGESCHALTETE MASCHINEN</w:t>
          </w:r>
          <w:r w:rsidRPr="00B8714B">
            <w:rPr>
              <w:noProof/>
              <w:lang w:val="de-DE"/>
            </w:rPr>
            <w:tab/>
          </w:r>
          <w:r>
            <w:rPr>
              <w:noProof/>
            </w:rPr>
            <w:fldChar w:fldCharType="begin"/>
          </w:r>
          <w:r w:rsidRPr="00B8714B">
            <w:rPr>
              <w:noProof/>
              <w:lang w:val="de-DE"/>
            </w:rPr>
            <w:instrText xml:space="preserve"> PAGEREF _Toc118817457 \h </w:instrText>
          </w:r>
          <w:r>
            <w:rPr>
              <w:noProof/>
            </w:rPr>
          </w:r>
          <w:r>
            <w:rPr>
              <w:noProof/>
            </w:rPr>
            <w:fldChar w:fldCharType="separate"/>
          </w:r>
          <w:r w:rsidRPr="00B8714B">
            <w:rPr>
              <w:noProof/>
              <w:lang w:val="de-DE"/>
            </w:rPr>
            <w:t>117</w:t>
          </w:r>
          <w:r>
            <w:rPr>
              <w:noProof/>
            </w:rPr>
            <w:fldChar w:fldCharType="end"/>
          </w:r>
        </w:p>
        <w:p w14:paraId="286E252E" w14:textId="6AD272EE" w:rsidR="00D27512" w:rsidRDefault="00D27512">
          <w:pPr>
            <w:pStyle w:val="Verzeichnis3"/>
            <w:rPr>
              <w:rFonts w:eastAsiaTheme="minorEastAsia"/>
              <w:noProof/>
              <w:sz w:val="22"/>
              <w:szCs w:val="22"/>
              <w:lang w:val="de-DE" w:eastAsia="de-DE"/>
            </w:rPr>
          </w:pPr>
          <w:r w:rsidRPr="002D6D59">
            <w:rPr>
              <w:noProof/>
              <w:lang w:val="de-DE"/>
            </w:rPr>
            <w:t>10.2.12</w:t>
          </w:r>
          <w:r>
            <w:rPr>
              <w:rFonts w:eastAsiaTheme="minorEastAsia"/>
              <w:noProof/>
              <w:sz w:val="22"/>
              <w:szCs w:val="22"/>
              <w:lang w:val="de-DE" w:eastAsia="de-DE"/>
            </w:rPr>
            <w:tab/>
          </w:r>
          <w:r w:rsidRPr="002D6D59">
            <w:rPr>
              <w:noProof/>
              <w:lang w:val="de-DE"/>
            </w:rPr>
            <w:t>SWS 70: BYPASSBETRIEB</w:t>
          </w:r>
          <w:r w:rsidRPr="00B8714B">
            <w:rPr>
              <w:noProof/>
              <w:lang w:val="de-DE"/>
            </w:rPr>
            <w:tab/>
          </w:r>
          <w:r>
            <w:rPr>
              <w:noProof/>
            </w:rPr>
            <w:fldChar w:fldCharType="begin"/>
          </w:r>
          <w:r w:rsidRPr="00B8714B">
            <w:rPr>
              <w:noProof/>
              <w:lang w:val="de-DE"/>
            </w:rPr>
            <w:instrText xml:space="preserve"> PAGEREF _Toc118817458 \h </w:instrText>
          </w:r>
          <w:r>
            <w:rPr>
              <w:noProof/>
            </w:rPr>
          </w:r>
          <w:r>
            <w:rPr>
              <w:noProof/>
            </w:rPr>
            <w:fldChar w:fldCharType="separate"/>
          </w:r>
          <w:r w:rsidRPr="00B8714B">
            <w:rPr>
              <w:noProof/>
              <w:lang w:val="de-DE"/>
            </w:rPr>
            <w:t>119</w:t>
          </w:r>
          <w:r>
            <w:rPr>
              <w:noProof/>
            </w:rPr>
            <w:fldChar w:fldCharType="end"/>
          </w:r>
        </w:p>
        <w:p w14:paraId="24951FF8" w14:textId="041DC03D" w:rsidR="00D27512" w:rsidRDefault="00D27512">
          <w:pPr>
            <w:pStyle w:val="Verzeichnis2"/>
            <w:rPr>
              <w:rFonts w:eastAsiaTheme="minorEastAsia"/>
              <w:noProof/>
              <w:sz w:val="22"/>
              <w:szCs w:val="22"/>
              <w:lang w:val="de-DE" w:eastAsia="de-DE"/>
            </w:rPr>
          </w:pPr>
          <w:r w:rsidRPr="002D6D59">
            <w:rPr>
              <w:noProof/>
              <w:lang w:val="de-DE"/>
            </w:rPr>
            <w:lastRenderedPageBreak/>
            <w:t>10.3</w:t>
          </w:r>
          <w:r>
            <w:rPr>
              <w:rFonts w:eastAsiaTheme="minorEastAsia"/>
              <w:noProof/>
              <w:sz w:val="22"/>
              <w:szCs w:val="22"/>
              <w:lang w:val="de-DE" w:eastAsia="de-DE"/>
            </w:rPr>
            <w:tab/>
          </w:r>
          <w:r w:rsidRPr="002D6D59">
            <w:rPr>
              <w:noProof/>
              <w:lang w:val="de-DE"/>
            </w:rPr>
            <w:t>Testprotokolle – Funktionstests Antriebs-Schalter</w:t>
          </w:r>
          <w:r w:rsidRPr="00B8714B">
            <w:rPr>
              <w:noProof/>
              <w:lang w:val="de-DE"/>
            </w:rPr>
            <w:tab/>
          </w:r>
          <w:r>
            <w:rPr>
              <w:noProof/>
            </w:rPr>
            <w:fldChar w:fldCharType="begin"/>
          </w:r>
          <w:r w:rsidRPr="00B8714B">
            <w:rPr>
              <w:noProof/>
              <w:lang w:val="de-DE"/>
            </w:rPr>
            <w:instrText xml:space="preserve"> PAGEREF _Toc118817459 \h </w:instrText>
          </w:r>
          <w:r>
            <w:rPr>
              <w:noProof/>
            </w:rPr>
          </w:r>
          <w:r>
            <w:rPr>
              <w:noProof/>
            </w:rPr>
            <w:fldChar w:fldCharType="separate"/>
          </w:r>
          <w:r w:rsidRPr="00B8714B">
            <w:rPr>
              <w:noProof/>
              <w:lang w:val="de-DE"/>
            </w:rPr>
            <w:t>120</w:t>
          </w:r>
          <w:r>
            <w:rPr>
              <w:noProof/>
            </w:rPr>
            <w:fldChar w:fldCharType="end"/>
          </w:r>
        </w:p>
        <w:p w14:paraId="07F820CC" w14:textId="0749910E" w:rsidR="00D27512" w:rsidRDefault="00D27512">
          <w:pPr>
            <w:pStyle w:val="Verzeichnis3"/>
            <w:rPr>
              <w:rFonts w:eastAsiaTheme="minorEastAsia"/>
              <w:noProof/>
              <w:sz w:val="22"/>
              <w:szCs w:val="22"/>
              <w:lang w:val="de-DE" w:eastAsia="de-DE"/>
            </w:rPr>
          </w:pPr>
          <w:r w:rsidRPr="002D6D59">
            <w:rPr>
              <w:noProof/>
              <w:lang w:val="de-DE"/>
            </w:rPr>
            <w:t>10.3.1</w:t>
          </w:r>
          <w:r>
            <w:rPr>
              <w:rFonts w:eastAsiaTheme="minorEastAsia"/>
              <w:noProof/>
              <w:sz w:val="22"/>
              <w:szCs w:val="22"/>
              <w:lang w:val="de-DE" w:eastAsia="de-DE"/>
            </w:rPr>
            <w:tab/>
          </w:r>
          <w:r w:rsidRPr="002D6D59">
            <w:rPr>
              <w:noProof/>
              <w:lang w:val="de-DE"/>
            </w:rPr>
            <w:t>SWS 1: PACKGUTKETTE</w:t>
          </w:r>
          <w:r w:rsidRPr="00B8714B">
            <w:rPr>
              <w:noProof/>
              <w:lang w:val="de-DE"/>
            </w:rPr>
            <w:tab/>
          </w:r>
          <w:r>
            <w:rPr>
              <w:noProof/>
            </w:rPr>
            <w:fldChar w:fldCharType="begin"/>
          </w:r>
          <w:r w:rsidRPr="00B8714B">
            <w:rPr>
              <w:noProof/>
              <w:lang w:val="de-DE"/>
            </w:rPr>
            <w:instrText xml:space="preserve"> PAGEREF _Toc118817460 \h </w:instrText>
          </w:r>
          <w:r>
            <w:rPr>
              <w:noProof/>
            </w:rPr>
          </w:r>
          <w:r>
            <w:rPr>
              <w:noProof/>
            </w:rPr>
            <w:fldChar w:fldCharType="separate"/>
          </w:r>
          <w:r w:rsidRPr="00B8714B">
            <w:rPr>
              <w:noProof/>
              <w:lang w:val="de-DE"/>
            </w:rPr>
            <w:t>120</w:t>
          </w:r>
          <w:r>
            <w:rPr>
              <w:noProof/>
            </w:rPr>
            <w:fldChar w:fldCharType="end"/>
          </w:r>
        </w:p>
        <w:p w14:paraId="550EF252" w14:textId="7FE7B8D3" w:rsidR="00D27512" w:rsidRDefault="00D27512">
          <w:pPr>
            <w:pStyle w:val="Verzeichnis3"/>
            <w:rPr>
              <w:rFonts w:eastAsiaTheme="minorEastAsia"/>
              <w:noProof/>
              <w:sz w:val="22"/>
              <w:szCs w:val="22"/>
              <w:lang w:val="de-DE" w:eastAsia="de-DE"/>
            </w:rPr>
          </w:pPr>
          <w:r w:rsidRPr="002D6D59">
            <w:rPr>
              <w:noProof/>
              <w:lang w:val="de-DE"/>
            </w:rPr>
            <w:t>10.3.2</w:t>
          </w:r>
          <w:r>
            <w:rPr>
              <w:rFonts w:eastAsiaTheme="minorEastAsia"/>
              <w:noProof/>
              <w:sz w:val="22"/>
              <w:szCs w:val="22"/>
              <w:lang w:val="de-DE" w:eastAsia="de-DE"/>
            </w:rPr>
            <w:tab/>
          </w:r>
          <w:r w:rsidRPr="002D6D59">
            <w:rPr>
              <w:noProof/>
              <w:lang w:val="de-DE"/>
            </w:rPr>
            <w:t>SWS 2: EINSCHUB</w:t>
          </w:r>
          <w:r w:rsidRPr="00B8714B">
            <w:rPr>
              <w:noProof/>
              <w:lang w:val="de-DE"/>
            </w:rPr>
            <w:tab/>
          </w:r>
          <w:r>
            <w:rPr>
              <w:noProof/>
            </w:rPr>
            <w:fldChar w:fldCharType="begin"/>
          </w:r>
          <w:r w:rsidRPr="00B8714B">
            <w:rPr>
              <w:noProof/>
              <w:lang w:val="de-DE"/>
            </w:rPr>
            <w:instrText xml:space="preserve"> PAGEREF _Toc118817461 \h </w:instrText>
          </w:r>
          <w:r>
            <w:rPr>
              <w:noProof/>
            </w:rPr>
          </w:r>
          <w:r>
            <w:rPr>
              <w:noProof/>
            </w:rPr>
            <w:fldChar w:fldCharType="separate"/>
          </w:r>
          <w:r w:rsidRPr="00B8714B">
            <w:rPr>
              <w:noProof/>
              <w:lang w:val="de-DE"/>
            </w:rPr>
            <w:t>121</w:t>
          </w:r>
          <w:r>
            <w:rPr>
              <w:noProof/>
            </w:rPr>
            <w:fldChar w:fldCharType="end"/>
          </w:r>
        </w:p>
        <w:p w14:paraId="3973272E" w14:textId="7B91622A" w:rsidR="00D27512" w:rsidRDefault="00D27512">
          <w:pPr>
            <w:pStyle w:val="Verzeichnis3"/>
            <w:rPr>
              <w:rFonts w:eastAsiaTheme="minorEastAsia"/>
              <w:noProof/>
              <w:sz w:val="22"/>
              <w:szCs w:val="22"/>
              <w:lang w:val="de-DE" w:eastAsia="de-DE"/>
            </w:rPr>
          </w:pPr>
          <w:r w:rsidRPr="002D6D59">
            <w:rPr>
              <w:noProof/>
              <w:lang w:val="de-DE"/>
            </w:rPr>
            <w:t>10.3.3</w:t>
          </w:r>
          <w:r>
            <w:rPr>
              <w:rFonts w:eastAsiaTheme="minorEastAsia"/>
              <w:noProof/>
              <w:sz w:val="22"/>
              <w:szCs w:val="22"/>
              <w:lang w:val="de-DE" w:eastAsia="de-DE"/>
            </w:rPr>
            <w:tab/>
          </w:r>
          <w:r w:rsidRPr="002D6D59">
            <w:rPr>
              <w:noProof/>
              <w:lang w:val="de-DE"/>
            </w:rPr>
            <w:t>SWS 3: EINSCHUB HORIZONTAL</w:t>
          </w:r>
          <w:r w:rsidRPr="00B8714B">
            <w:rPr>
              <w:noProof/>
              <w:lang w:val="de-DE"/>
            </w:rPr>
            <w:tab/>
          </w:r>
          <w:r>
            <w:rPr>
              <w:noProof/>
            </w:rPr>
            <w:fldChar w:fldCharType="begin"/>
          </w:r>
          <w:r w:rsidRPr="00B8714B">
            <w:rPr>
              <w:noProof/>
              <w:lang w:val="de-DE"/>
            </w:rPr>
            <w:instrText xml:space="preserve"> PAGEREF _Toc118817462 \h </w:instrText>
          </w:r>
          <w:r>
            <w:rPr>
              <w:noProof/>
            </w:rPr>
          </w:r>
          <w:r>
            <w:rPr>
              <w:noProof/>
            </w:rPr>
            <w:fldChar w:fldCharType="separate"/>
          </w:r>
          <w:r w:rsidRPr="00B8714B">
            <w:rPr>
              <w:noProof/>
              <w:lang w:val="de-DE"/>
            </w:rPr>
            <w:t>122</w:t>
          </w:r>
          <w:r>
            <w:rPr>
              <w:noProof/>
            </w:rPr>
            <w:fldChar w:fldCharType="end"/>
          </w:r>
        </w:p>
        <w:p w14:paraId="11B2DF10" w14:textId="5750C55B" w:rsidR="00D27512" w:rsidRDefault="00D27512">
          <w:pPr>
            <w:pStyle w:val="Verzeichnis3"/>
            <w:rPr>
              <w:rFonts w:eastAsiaTheme="minorEastAsia"/>
              <w:noProof/>
              <w:sz w:val="22"/>
              <w:szCs w:val="22"/>
              <w:lang w:val="de-DE" w:eastAsia="de-DE"/>
            </w:rPr>
          </w:pPr>
          <w:r w:rsidRPr="002D6D59">
            <w:rPr>
              <w:noProof/>
              <w:lang w:val="de-DE"/>
            </w:rPr>
            <w:t>10.3.4</w:t>
          </w:r>
          <w:r>
            <w:rPr>
              <w:rFonts w:eastAsiaTheme="minorEastAsia"/>
              <w:noProof/>
              <w:sz w:val="22"/>
              <w:szCs w:val="22"/>
              <w:lang w:val="de-DE" w:eastAsia="de-DE"/>
            </w:rPr>
            <w:tab/>
          </w:r>
          <w:r w:rsidRPr="002D6D59">
            <w:rPr>
              <w:noProof/>
              <w:lang w:val="de-DE"/>
            </w:rPr>
            <w:t>SWS 4: EINSCHUBZUNGE VERTIKAL</w:t>
          </w:r>
          <w:r w:rsidRPr="00B8714B">
            <w:rPr>
              <w:noProof/>
              <w:lang w:val="de-DE"/>
            </w:rPr>
            <w:tab/>
          </w:r>
          <w:r>
            <w:rPr>
              <w:noProof/>
            </w:rPr>
            <w:fldChar w:fldCharType="begin"/>
          </w:r>
          <w:r w:rsidRPr="00B8714B">
            <w:rPr>
              <w:noProof/>
              <w:lang w:val="de-DE"/>
            </w:rPr>
            <w:instrText xml:space="preserve"> PAGEREF _Toc118817463 \h </w:instrText>
          </w:r>
          <w:r>
            <w:rPr>
              <w:noProof/>
            </w:rPr>
          </w:r>
          <w:r>
            <w:rPr>
              <w:noProof/>
            </w:rPr>
            <w:fldChar w:fldCharType="separate"/>
          </w:r>
          <w:r w:rsidRPr="00B8714B">
            <w:rPr>
              <w:noProof/>
              <w:lang w:val="de-DE"/>
            </w:rPr>
            <w:t>123</w:t>
          </w:r>
          <w:r>
            <w:rPr>
              <w:noProof/>
            </w:rPr>
            <w:fldChar w:fldCharType="end"/>
          </w:r>
        </w:p>
        <w:p w14:paraId="16242A01" w14:textId="5B61138F" w:rsidR="00D27512" w:rsidRDefault="00D27512">
          <w:pPr>
            <w:pStyle w:val="Verzeichnis3"/>
            <w:rPr>
              <w:rFonts w:eastAsiaTheme="minorEastAsia"/>
              <w:noProof/>
              <w:sz w:val="22"/>
              <w:szCs w:val="22"/>
              <w:lang w:val="de-DE" w:eastAsia="de-DE"/>
            </w:rPr>
          </w:pPr>
          <w:r w:rsidRPr="002D6D59">
            <w:rPr>
              <w:noProof/>
              <w:lang w:val="de-DE"/>
            </w:rPr>
            <w:t>10.3.5</w:t>
          </w:r>
          <w:r>
            <w:rPr>
              <w:rFonts w:eastAsiaTheme="minorEastAsia"/>
              <w:noProof/>
              <w:sz w:val="22"/>
              <w:szCs w:val="22"/>
              <w:lang w:val="de-DE" w:eastAsia="de-DE"/>
            </w:rPr>
            <w:tab/>
          </w:r>
          <w:r w:rsidRPr="002D6D59">
            <w:rPr>
              <w:noProof/>
              <w:lang w:val="de-DE"/>
            </w:rPr>
            <w:t>SWS 5: FALTSCHACHTELTRANSPORT</w:t>
          </w:r>
          <w:r w:rsidRPr="00B8714B">
            <w:rPr>
              <w:noProof/>
              <w:lang w:val="de-DE"/>
            </w:rPr>
            <w:tab/>
          </w:r>
          <w:r>
            <w:rPr>
              <w:noProof/>
            </w:rPr>
            <w:fldChar w:fldCharType="begin"/>
          </w:r>
          <w:r w:rsidRPr="00B8714B">
            <w:rPr>
              <w:noProof/>
              <w:lang w:val="de-DE"/>
            </w:rPr>
            <w:instrText xml:space="preserve"> PAGEREF _Toc118817464 \h </w:instrText>
          </w:r>
          <w:r>
            <w:rPr>
              <w:noProof/>
            </w:rPr>
          </w:r>
          <w:r>
            <w:rPr>
              <w:noProof/>
            </w:rPr>
            <w:fldChar w:fldCharType="separate"/>
          </w:r>
          <w:r w:rsidRPr="00B8714B">
            <w:rPr>
              <w:noProof/>
              <w:lang w:val="de-DE"/>
            </w:rPr>
            <w:t>124</w:t>
          </w:r>
          <w:r>
            <w:rPr>
              <w:noProof/>
            </w:rPr>
            <w:fldChar w:fldCharType="end"/>
          </w:r>
        </w:p>
        <w:p w14:paraId="046C1CE4" w14:textId="120491E6" w:rsidR="00D27512" w:rsidRDefault="00D27512">
          <w:pPr>
            <w:pStyle w:val="Verzeichnis3"/>
            <w:rPr>
              <w:rFonts w:eastAsiaTheme="minorEastAsia"/>
              <w:noProof/>
              <w:sz w:val="22"/>
              <w:szCs w:val="22"/>
              <w:lang w:val="de-DE" w:eastAsia="de-DE"/>
            </w:rPr>
          </w:pPr>
          <w:r w:rsidRPr="002D6D59">
            <w:rPr>
              <w:noProof/>
              <w:lang w:val="de-DE"/>
            </w:rPr>
            <w:t>10.3.6</w:t>
          </w:r>
          <w:r>
            <w:rPr>
              <w:rFonts w:eastAsiaTheme="minorEastAsia"/>
              <w:noProof/>
              <w:sz w:val="22"/>
              <w:szCs w:val="22"/>
              <w:lang w:val="de-DE" w:eastAsia="de-DE"/>
            </w:rPr>
            <w:tab/>
          </w:r>
          <w:r w:rsidRPr="002D6D59">
            <w:rPr>
              <w:noProof/>
              <w:lang w:val="de-DE"/>
            </w:rPr>
            <w:t>SWS 6: FALTSCHACHTEL VERSCHLUSS</w:t>
          </w:r>
          <w:r w:rsidRPr="00B8714B">
            <w:rPr>
              <w:noProof/>
              <w:lang w:val="de-DE"/>
            </w:rPr>
            <w:tab/>
          </w:r>
          <w:r>
            <w:rPr>
              <w:noProof/>
            </w:rPr>
            <w:fldChar w:fldCharType="begin"/>
          </w:r>
          <w:r w:rsidRPr="00B8714B">
            <w:rPr>
              <w:noProof/>
              <w:lang w:val="de-DE"/>
            </w:rPr>
            <w:instrText xml:space="preserve"> PAGEREF _Toc118817465 \h </w:instrText>
          </w:r>
          <w:r>
            <w:rPr>
              <w:noProof/>
            </w:rPr>
          </w:r>
          <w:r>
            <w:rPr>
              <w:noProof/>
            </w:rPr>
            <w:fldChar w:fldCharType="separate"/>
          </w:r>
          <w:r w:rsidRPr="00B8714B">
            <w:rPr>
              <w:noProof/>
              <w:lang w:val="de-DE"/>
            </w:rPr>
            <w:t>125</w:t>
          </w:r>
          <w:r>
            <w:rPr>
              <w:noProof/>
            </w:rPr>
            <w:fldChar w:fldCharType="end"/>
          </w:r>
        </w:p>
        <w:p w14:paraId="429D16F8" w14:textId="22457E38" w:rsidR="00D27512" w:rsidRDefault="00D27512">
          <w:pPr>
            <w:pStyle w:val="Verzeichnis3"/>
            <w:rPr>
              <w:rFonts w:eastAsiaTheme="minorEastAsia"/>
              <w:noProof/>
              <w:sz w:val="22"/>
              <w:szCs w:val="22"/>
              <w:lang w:val="de-DE" w:eastAsia="de-DE"/>
            </w:rPr>
          </w:pPr>
          <w:r w:rsidRPr="002D6D59">
            <w:rPr>
              <w:noProof/>
              <w:lang w:val="de-DE"/>
            </w:rPr>
            <w:t>10.3.7</w:t>
          </w:r>
          <w:r>
            <w:rPr>
              <w:rFonts w:eastAsiaTheme="minorEastAsia"/>
              <w:noProof/>
              <w:sz w:val="22"/>
              <w:szCs w:val="22"/>
              <w:lang w:val="de-DE" w:eastAsia="de-DE"/>
            </w:rPr>
            <w:tab/>
          </w:r>
          <w:r w:rsidRPr="002D6D59">
            <w:rPr>
              <w:noProof/>
              <w:lang w:val="de-DE"/>
            </w:rPr>
            <w:t>SWS 7: FALTSCHACHTEL AUFRICHTEN</w:t>
          </w:r>
          <w:r w:rsidRPr="00B8714B">
            <w:rPr>
              <w:noProof/>
              <w:lang w:val="de-DE"/>
            </w:rPr>
            <w:tab/>
          </w:r>
          <w:r>
            <w:rPr>
              <w:noProof/>
            </w:rPr>
            <w:fldChar w:fldCharType="begin"/>
          </w:r>
          <w:r w:rsidRPr="00B8714B">
            <w:rPr>
              <w:noProof/>
              <w:lang w:val="de-DE"/>
            </w:rPr>
            <w:instrText xml:space="preserve"> PAGEREF _Toc118817466 \h </w:instrText>
          </w:r>
          <w:r>
            <w:rPr>
              <w:noProof/>
            </w:rPr>
          </w:r>
          <w:r>
            <w:rPr>
              <w:noProof/>
            </w:rPr>
            <w:fldChar w:fldCharType="separate"/>
          </w:r>
          <w:r w:rsidRPr="00B8714B">
            <w:rPr>
              <w:noProof/>
              <w:lang w:val="de-DE"/>
            </w:rPr>
            <w:t>126</w:t>
          </w:r>
          <w:r>
            <w:rPr>
              <w:noProof/>
            </w:rPr>
            <w:fldChar w:fldCharType="end"/>
          </w:r>
        </w:p>
        <w:p w14:paraId="1F86EE27" w14:textId="55238308" w:rsidR="00D27512" w:rsidRDefault="00D27512">
          <w:pPr>
            <w:pStyle w:val="Verzeichnis3"/>
            <w:rPr>
              <w:rFonts w:eastAsiaTheme="minorEastAsia"/>
              <w:noProof/>
              <w:sz w:val="22"/>
              <w:szCs w:val="22"/>
              <w:lang w:val="de-DE" w:eastAsia="de-DE"/>
            </w:rPr>
          </w:pPr>
          <w:r w:rsidRPr="002D6D59">
            <w:rPr>
              <w:noProof/>
              <w:lang w:val="de-DE"/>
            </w:rPr>
            <w:t>10.3.8</w:t>
          </w:r>
          <w:r>
            <w:rPr>
              <w:rFonts w:eastAsiaTheme="minorEastAsia"/>
              <w:noProof/>
              <w:sz w:val="22"/>
              <w:szCs w:val="22"/>
              <w:lang w:val="de-DE" w:eastAsia="de-DE"/>
            </w:rPr>
            <w:tab/>
          </w:r>
          <w:r w:rsidRPr="002D6D59">
            <w:rPr>
              <w:noProof/>
              <w:lang w:val="de-DE"/>
            </w:rPr>
            <w:t>SWS 8: PROSPEKTAPPARAT</w:t>
          </w:r>
          <w:r w:rsidRPr="00B8714B">
            <w:rPr>
              <w:noProof/>
              <w:lang w:val="de-DE"/>
            </w:rPr>
            <w:tab/>
          </w:r>
          <w:r>
            <w:rPr>
              <w:noProof/>
            </w:rPr>
            <w:fldChar w:fldCharType="begin"/>
          </w:r>
          <w:r w:rsidRPr="00B8714B">
            <w:rPr>
              <w:noProof/>
              <w:lang w:val="de-DE"/>
            </w:rPr>
            <w:instrText xml:space="preserve"> PAGEREF _Toc118817467 \h </w:instrText>
          </w:r>
          <w:r>
            <w:rPr>
              <w:noProof/>
            </w:rPr>
          </w:r>
          <w:r>
            <w:rPr>
              <w:noProof/>
            </w:rPr>
            <w:fldChar w:fldCharType="separate"/>
          </w:r>
          <w:r w:rsidRPr="00B8714B">
            <w:rPr>
              <w:noProof/>
              <w:lang w:val="de-DE"/>
            </w:rPr>
            <w:t>127</w:t>
          </w:r>
          <w:r>
            <w:rPr>
              <w:noProof/>
            </w:rPr>
            <w:fldChar w:fldCharType="end"/>
          </w:r>
        </w:p>
        <w:p w14:paraId="166B21A4" w14:textId="13F53F1F" w:rsidR="00D27512" w:rsidRDefault="00D27512">
          <w:pPr>
            <w:pStyle w:val="Verzeichnis3"/>
            <w:rPr>
              <w:rFonts w:eastAsiaTheme="minorEastAsia"/>
              <w:noProof/>
              <w:sz w:val="22"/>
              <w:szCs w:val="22"/>
              <w:lang w:val="de-DE" w:eastAsia="de-DE"/>
            </w:rPr>
          </w:pPr>
          <w:r w:rsidRPr="002D6D59">
            <w:rPr>
              <w:noProof/>
              <w:lang w:val="de-DE"/>
            </w:rPr>
            <w:t>10.3.9</w:t>
          </w:r>
          <w:r>
            <w:rPr>
              <w:rFonts w:eastAsiaTheme="minorEastAsia"/>
              <w:noProof/>
              <w:sz w:val="22"/>
              <w:szCs w:val="22"/>
              <w:lang w:val="de-DE" w:eastAsia="de-DE"/>
            </w:rPr>
            <w:tab/>
          </w:r>
          <w:r w:rsidRPr="002D6D59">
            <w:rPr>
              <w:noProof/>
              <w:lang w:val="de-DE"/>
            </w:rPr>
            <w:t>SWS 9: PROSPEKTZANGE</w:t>
          </w:r>
          <w:r w:rsidRPr="00B8714B">
            <w:rPr>
              <w:noProof/>
              <w:lang w:val="de-DE"/>
            </w:rPr>
            <w:tab/>
          </w:r>
          <w:r>
            <w:rPr>
              <w:noProof/>
            </w:rPr>
            <w:fldChar w:fldCharType="begin"/>
          </w:r>
          <w:r w:rsidRPr="00B8714B">
            <w:rPr>
              <w:noProof/>
              <w:lang w:val="de-DE"/>
            </w:rPr>
            <w:instrText xml:space="preserve"> PAGEREF _Toc118817468 \h </w:instrText>
          </w:r>
          <w:r>
            <w:rPr>
              <w:noProof/>
            </w:rPr>
          </w:r>
          <w:r>
            <w:rPr>
              <w:noProof/>
            </w:rPr>
            <w:fldChar w:fldCharType="separate"/>
          </w:r>
          <w:r w:rsidRPr="00B8714B">
            <w:rPr>
              <w:noProof/>
              <w:lang w:val="de-DE"/>
            </w:rPr>
            <w:t>128</w:t>
          </w:r>
          <w:r>
            <w:rPr>
              <w:noProof/>
            </w:rPr>
            <w:fldChar w:fldCharType="end"/>
          </w:r>
        </w:p>
        <w:p w14:paraId="26F65165" w14:textId="07E73FA1" w:rsidR="00D27512" w:rsidRDefault="00D27512">
          <w:pPr>
            <w:pStyle w:val="Verzeichnis3"/>
            <w:rPr>
              <w:rFonts w:eastAsiaTheme="minorEastAsia"/>
              <w:noProof/>
              <w:sz w:val="22"/>
              <w:szCs w:val="22"/>
              <w:lang w:val="de-DE" w:eastAsia="de-DE"/>
            </w:rPr>
          </w:pPr>
          <w:r w:rsidRPr="002D6D59">
            <w:rPr>
              <w:noProof/>
              <w:lang w:val="de-DE"/>
            </w:rPr>
            <w:t>10.3.10</w:t>
          </w:r>
          <w:r>
            <w:rPr>
              <w:rFonts w:eastAsiaTheme="minorEastAsia"/>
              <w:noProof/>
              <w:sz w:val="22"/>
              <w:szCs w:val="22"/>
              <w:lang w:val="de-DE" w:eastAsia="de-DE"/>
            </w:rPr>
            <w:tab/>
          </w:r>
          <w:r w:rsidRPr="002D6D59">
            <w:rPr>
              <w:noProof/>
              <w:lang w:val="de-DE"/>
            </w:rPr>
            <w:t xml:space="preserve">SWS 10: </w:t>
          </w:r>
          <w:r w:rsidRPr="002D6D59">
            <w:rPr>
              <w:noProof/>
              <w:color w:val="FF0000"/>
              <w:lang w:val="de-DE"/>
            </w:rPr>
            <w:t>BEILEGER</w:t>
          </w:r>
          <w:r w:rsidRPr="00B8714B">
            <w:rPr>
              <w:noProof/>
              <w:lang w:val="de-DE"/>
            </w:rPr>
            <w:tab/>
          </w:r>
          <w:r>
            <w:rPr>
              <w:noProof/>
            </w:rPr>
            <w:fldChar w:fldCharType="begin"/>
          </w:r>
          <w:r w:rsidRPr="00B8714B">
            <w:rPr>
              <w:noProof/>
              <w:lang w:val="de-DE"/>
            </w:rPr>
            <w:instrText xml:space="preserve"> PAGEREF _Toc118817469 \h </w:instrText>
          </w:r>
          <w:r>
            <w:rPr>
              <w:noProof/>
            </w:rPr>
          </w:r>
          <w:r>
            <w:rPr>
              <w:noProof/>
            </w:rPr>
            <w:fldChar w:fldCharType="separate"/>
          </w:r>
          <w:r w:rsidRPr="00B8714B">
            <w:rPr>
              <w:noProof/>
              <w:lang w:val="de-DE"/>
            </w:rPr>
            <w:t>129</w:t>
          </w:r>
          <w:r>
            <w:rPr>
              <w:noProof/>
            </w:rPr>
            <w:fldChar w:fldCharType="end"/>
          </w:r>
        </w:p>
        <w:p w14:paraId="529D47BD" w14:textId="730B868C" w:rsidR="00D27512" w:rsidRDefault="00D27512">
          <w:pPr>
            <w:pStyle w:val="Verzeichnis3"/>
            <w:rPr>
              <w:rFonts w:eastAsiaTheme="minorEastAsia"/>
              <w:noProof/>
              <w:sz w:val="22"/>
              <w:szCs w:val="22"/>
              <w:lang w:val="de-DE" w:eastAsia="de-DE"/>
            </w:rPr>
          </w:pPr>
          <w:r w:rsidRPr="002D6D59">
            <w:rPr>
              <w:noProof/>
              <w:lang w:val="de-DE"/>
            </w:rPr>
            <w:t>10.3.11</w:t>
          </w:r>
          <w:r>
            <w:rPr>
              <w:rFonts w:eastAsiaTheme="minorEastAsia"/>
              <w:noProof/>
              <w:sz w:val="22"/>
              <w:szCs w:val="22"/>
              <w:lang w:val="de-DE" w:eastAsia="de-DE"/>
            </w:rPr>
            <w:tab/>
          </w:r>
          <w:r w:rsidRPr="002D6D59">
            <w:rPr>
              <w:noProof/>
              <w:lang w:val="de-DE"/>
            </w:rPr>
            <w:t>SWS 11: ZUFÜHRUNG</w:t>
          </w:r>
          <w:r w:rsidRPr="00B8714B">
            <w:rPr>
              <w:noProof/>
              <w:lang w:val="de-DE"/>
            </w:rPr>
            <w:tab/>
          </w:r>
          <w:r>
            <w:rPr>
              <w:noProof/>
            </w:rPr>
            <w:fldChar w:fldCharType="begin"/>
          </w:r>
          <w:r w:rsidRPr="00B8714B">
            <w:rPr>
              <w:noProof/>
              <w:lang w:val="de-DE"/>
            </w:rPr>
            <w:instrText xml:space="preserve"> PAGEREF _Toc118817470 \h </w:instrText>
          </w:r>
          <w:r>
            <w:rPr>
              <w:noProof/>
            </w:rPr>
          </w:r>
          <w:r>
            <w:rPr>
              <w:noProof/>
            </w:rPr>
            <w:fldChar w:fldCharType="separate"/>
          </w:r>
          <w:r w:rsidRPr="00B8714B">
            <w:rPr>
              <w:noProof/>
              <w:lang w:val="de-DE"/>
            </w:rPr>
            <w:t>130</w:t>
          </w:r>
          <w:r>
            <w:rPr>
              <w:noProof/>
            </w:rPr>
            <w:fldChar w:fldCharType="end"/>
          </w:r>
        </w:p>
        <w:p w14:paraId="76D5F267" w14:textId="63AE5F22" w:rsidR="00D27512" w:rsidRDefault="00D27512">
          <w:pPr>
            <w:pStyle w:val="Verzeichnis3"/>
            <w:rPr>
              <w:rFonts w:eastAsiaTheme="minorEastAsia"/>
              <w:noProof/>
              <w:sz w:val="22"/>
              <w:szCs w:val="22"/>
              <w:lang w:val="de-DE" w:eastAsia="de-DE"/>
            </w:rPr>
          </w:pPr>
          <w:r w:rsidRPr="002D6D59">
            <w:rPr>
              <w:noProof/>
              <w:lang w:val="de-DE"/>
            </w:rPr>
            <w:t>10.3.12</w:t>
          </w:r>
          <w:r>
            <w:rPr>
              <w:rFonts w:eastAsiaTheme="minorEastAsia"/>
              <w:noProof/>
              <w:sz w:val="22"/>
              <w:szCs w:val="22"/>
              <w:lang w:val="de-DE" w:eastAsia="de-DE"/>
            </w:rPr>
            <w:tab/>
          </w:r>
          <w:r w:rsidRPr="002D6D59">
            <w:rPr>
              <w:noProof/>
              <w:lang w:val="de-DE"/>
            </w:rPr>
            <w:t>SWS 12: ROBOTER</w:t>
          </w:r>
          <w:r w:rsidRPr="00B8714B">
            <w:rPr>
              <w:noProof/>
              <w:lang w:val="de-DE"/>
            </w:rPr>
            <w:tab/>
          </w:r>
          <w:r>
            <w:rPr>
              <w:noProof/>
            </w:rPr>
            <w:fldChar w:fldCharType="begin"/>
          </w:r>
          <w:r w:rsidRPr="00B8714B">
            <w:rPr>
              <w:noProof/>
              <w:lang w:val="de-DE"/>
            </w:rPr>
            <w:instrText xml:space="preserve"> PAGEREF _Toc118817471 \h </w:instrText>
          </w:r>
          <w:r>
            <w:rPr>
              <w:noProof/>
            </w:rPr>
          </w:r>
          <w:r>
            <w:rPr>
              <w:noProof/>
            </w:rPr>
            <w:fldChar w:fldCharType="separate"/>
          </w:r>
          <w:r w:rsidRPr="00B8714B">
            <w:rPr>
              <w:noProof/>
              <w:lang w:val="de-DE"/>
            </w:rPr>
            <w:t>131</w:t>
          </w:r>
          <w:r>
            <w:rPr>
              <w:noProof/>
            </w:rPr>
            <w:fldChar w:fldCharType="end"/>
          </w:r>
        </w:p>
        <w:p w14:paraId="08C143F8" w14:textId="7FC287D0" w:rsidR="00D27512" w:rsidRDefault="00D27512">
          <w:pPr>
            <w:pStyle w:val="Verzeichnis3"/>
            <w:rPr>
              <w:rFonts w:eastAsiaTheme="minorEastAsia"/>
              <w:noProof/>
              <w:sz w:val="22"/>
              <w:szCs w:val="22"/>
              <w:lang w:val="de-DE" w:eastAsia="de-DE"/>
            </w:rPr>
          </w:pPr>
          <w:r w:rsidRPr="002D6D59">
            <w:rPr>
              <w:noProof/>
              <w:lang w:val="de-DE"/>
            </w:rPr>
            <w:t>10.3.13</w:t>
          </w:r>
          <w:r>
            <w:rPr>
              <w:rFonts w:eastAsiaTheme="minorEastAsia"/>
              <w:noProof/>
              <w:sz w:val="22"/>
              <w:szCs w:val="22"/>
              <w:lang w:val="de-DE" w:eastAsia="de-DE"/>
            </w:rPr>
            <w:tab/>
          </w:r>
          <w:r w:rsidRPr="002D6D59">
            <w:rPr>
              <w:noProof/>
              <w:lang w:val="de-DE"/>
            </w:rPr>
            <w:t>SWS 13: FLASCHENZUFÜHRUNG</w:t>
          </w:r>
          <w:r w:rsidRPr="00B8714B">
            <w:rPr>
              <w:noProof/>
              <w:lang w:val="de-DE"/>
            </w:rPr>
            <w:tab/>
          </w:r>
          <w:r>
            <w:rPr>
              <w:noProof/>
            </w:rPr>
            <w:fldChar w:fldCharType="begin"/>
          </w:r>
          <w:r w:rsidRPr="00B8714B">
            <w:rPr>
              <w:noProof/>
              <w:lang w:val="de-DE"/>
            </w:rPr>
            <w:instrText xml:space="preserve"> PAGEREF _Toc118817472 \h </w:instrText>
          </w:r>
          <w:r>
            <w:rPr>
              <w:noProof/>
            </w:rPr>
          </w:r>
          <w:r>
            <w:rPr>
              <w:noProof/>
            </w:rPr>
            <w:fldChar w:fldCharType="separate"/>
          </w:r>
          <w:r w:rsidRPr="00B8714B">
            <w:rPr>
              <w:noProof/>
              <w:lang w:val="de-DE"/>
            </w:rPr>
            <w:t>132</w:t>
          </w:r>
          <w:r>
            <w:rPr>
              <w:noProof/>
            </w:rPr>
            <w:fldChar w:fldCharType="end"/>
          </w:r>
        </w:p>
        <w:p w14:paraId="79593FF5" w14:textId="513B61D2" w:rsidR="00D27512" w:rsidRDefault="00D27512">
          <w:pPr>
            <w:pStyle w:val="Verzeichnis3"/>
            <w:rPr>
              <w:rFonts w:eastAsiaTheme="minorEastAsia"/>
              <w:noProof/>
              <w:sz w:val="22"/>
              <w:szCs w:val="22"/>
              <w:lang w:val="de-DE" w:eastAsia="de-DE"/>
            </w:rPr>
          </w:pPr>
          <w:r w:rsidRPr="002D6D59">
            <w:rPr>
              <w:noProof/>
              <w:lang w:val="de-DE"/>
            </w:rPr>
            <w:t>10.3.14</w:t>
          </w:r>
          <w:r>
            <w:rPr>
              <w:rFonts w:eastAsiaTheme="minorEastAsia"/>
              <w:noProof/>
              <w:sz w:val="22"/>
              <w:szCs w:val="22"/>
              <w:lang w:val="de-DE" w:eastAsia="de-DE"/>
            </w:rPr>
            <w:tab/>
          </w:r>
          <w:r w:rsidRPr="002D6D59">
            <w:rPr>
              <w:noProof/>
              <w:lang w:val="de-DE"/>
            </w:rPr>
            <w:t>SWS 14: TASTSTEMPEL</w:t>
          </w:r>
          <w:r w:rsidRPr="00B8714B">
            <w:rPr>
              <w:noProof/>
              <w:lang w:val="de-DE"/>
            </w:rPr>
            <w:tab/>
          </w:r>
          <w:r>
            <w:rPr>
              <w:noProof/>
            </w:rPr>
            <w:fldChar w:fldCharType="begin"/>
          </w:r>
          <w:r w:rsidRPr="00B8714B">
            <w:rPr>
              <w:noProof/>
              <w:lang w:val="de-DE"/>
            </w:rPr>
            <w:instrText xml:space="preserve"> PAGEREF _Toc118817473 \h </w:instrText>
          </w:r>
          <w:r>
            <w:rPr>
              <w:noProof/>
            </w:rPr>
          </w:r>
          <w:r>
            <w:rPr>
              <w:noProof/>
            </w:rPr>
            <w:fldChar w:fldCharType="separate"/>
          </w:r>
          <w:r w:rsidRPr="00B8714B">
            <w:rPr>
              <w:noProof/>
              <w:lang w:val="de-DE"/>
            </w:rPr>
            <w:t>133</w:t>
          </w:r>
          <w:r>
            <w:rPr>
              <w:noProof/>
            </w:rPr>
            <w:fldChar w:fldCharType="end"/>
          </w:r>
        </w:p>
        <w:p w14:paraId="6FF7830D" w14:textId="685E7BAF" w:rsidR="00D27512" w:rsidRDefault="00D27512">
          <w:pPr>
            <w:pStyle w:val="Verzeichnis3"/>
            <w:rPr>
              <w:rFonts w:eastAsiaTheme="minorEastAsia"/>
              <w:noProof/>
              <w:sz w:val="22"/>
              <w:szCs w:val="22"/>
              <w:lang w:val="de-DE" w:eastAsia="de-DE"/>
            </w:rPr>
          </w:pPr>
          <w:r w:rsidRPr="002D6D59">
            <w:rPr>
              <w:noProof/>
              <w:lang w:val="de-DE"/>
            </w:rPr>
            <w:t>10.3.15</w:t>
          </w:r>
          <w:r>
            <w:rPr>
              <w:rFonts w:eastAsiaTheme="minorEastAsia"/>
              <w:noProof/>
              <w:sz w:val="22"/>
              <w:szCs w:val="22"/>
              <w:lang w:val="de-DE" w:eastAsia="de-DE"/>
            </w:rPr>
            <w:tab/>
          </w:r>
          <w:r w:rsidRPr="002D6D59">
            <w:rPr>
              <w:noProof/>
              <w:lang w:val="de-DE"/>
            </w:rPr>
            <w:t>SWS 15: HAUPTANTRIEB</w:t>
          </w:r>
          <w:r w:rsidRPr="00B8714B">
            <w:rPr>
              <w:noProof/>
              <w:lang w:val="de-DE"/>
            </w:rPr>
            <w:tab/>
          </w:r>
          <w:r>
            <w:rPr>
              <w:noProof/>
            </w:rPr>
            <w:fldChar w:fldCharType="begin"/>
          </w:r>
          <w:r w:rsidRPr="00B8714B">
            <w:rPr>
              <w:noProof/>
              <w:lang w:val="de-DE"/>
            </w:rPr>
            <w:instrText xml:space="preserve"> PAGEREF _Toc118817474 \h </w:instrText>
          </w:r>
          <w:r>
            <w:rPr>
              <w:noProof/>
            </w:rPr>
          </w:r>
          <w:r>
            <w:rPr>
              <w:noProof/>
            </w:rPr>
            <w:fldChar w:fldCharType="separate"/>
          </w:r>
          <w:r w:rsidRPr="00B8714B">
            <w:rPr>
              <w:noProof/>
              <w:lang w:val="de-DE"/>
            </w:rPr>
            <w:t>134</w:t>
          </w:r>
          <w:r>
            <w:rPr>
              <w:noProof/>
            </w:rPr>
            <w:fldChar w:fldCharType="end"/>
          </w:r>
        </w:p>
        <w:p w14:paraId="056B7D0B" w14:textId="789BDB98" w:rsidR="00D27512" w:rsidRDefault="00D27512">
          <w:pPr>
            <w:pStyle w:val="Verzeichnis3"/>
            <w:rPr>
              <w:rFonts w:eastAsiaTheme="minorEastAsia"/>
              <w:noProof/>
              <w:sz w:val="22"/>
              <w:szCs w:val="22"/>
              <w:lang w:val="de-DE" w:eastAsia="de-DE"/>
            </w:rPr>
          </w:pPr>
          <w:r w:rsidRPr="002D6D59">
            <w:rPr>
              <w:noProof/>
              <w:lang w:val="de-DE"/>
            </w:rPr>
            <w:t>10.3.16</w:t>
          </w:r>
          <w:r>
            <w:rPr>
              <w:rFonts w:eastAsiaTheme="minorEastAsia"/>
              <w:noProof/>
              <w:sz w:val="22"/>
              <w:szCs w:val="22"/>
              <w:lang w:val="de-DE" w:eastAsia="de-DE"/>
            </w:rPr>
            <w:tab/>
          </w:r>
          <w:r w:rsidRPr="002D6D59">
            <w:rPr>
              <w:noProof/>
              <w:lang w:val="de-DE"/>
            </w:rPr>
            <w:t>SWS 16: INSERTION TABLE</w:t>
          </w:r>
          <w:r w:rsidRPr="00B8714B">
            <w:rPr>
              <w:noProof/>
              <w:lang w:val="de-DE"/>
            </w:rPr>
            <w:tab/>
          </w:r>
          <w:r>
            <w:rPr>
              <w:noProof/>
            </w:rPr>
            <w:fldChar w:fldCharType="begin"/>
          </w:r>
          <w:r w:rsidRPr="00B8714B">
            <w:rPr>
              <w:noProof/>
              <w:lang w:val="de-DE"/>
            </w:rPr>
            <w:instrText xml:space="preserve"> PAGEREF _Toc118817475 \h </w:instrText>
          </w:r>
          <w:r>
            <w:rPr>
              <w:noProof/>
            </w:rPr>
          </w:r>
          <w:r>
            <w:rPr>
              <w:noProof/>
            </w:rPr>
            <w:fldChar w:fldCharType="separate"/>
          </w:r>
          <w:r w:rsidRPr="00B8714B">
            <w:rPr>
              <w:noProof/>
              <w:lang w:val="de-DE"/>
            </w:rPr>
            <w:t>135</w:t>
          </w:r>
          <w:r>
            <w:rPr>
              <w:noProof/>
            </w:rPr>
            <w:fldChar w:fldCharType="end"/>
          </w:r>
        </w:p>
        <w:p w14:paraId="07A8B118" w14:textId="127693E9" w:rsidR="00D27512" w:rsidRDefault="00D27512">
          <w:pPr>
            <w:pStyle w:val="Verzeichnis3"/>
            <w:rPr>
              <w:rFonts w:eastAsiaTheme="minorEastAsia"/>
              <w:noProof/>
              <w:sz w:val="22"/>
              <w:szCs w:val="22"/>
              <w:lang w:val="de-DE" w:eastAsia="de-DE"/>
            </w:rPr>
          </w:pPr>
          <w:r w:rsidRPr="002D6D59">
            <w:rPr>
              <w:noProof/>
              <w:lang w:val="de-DE"/>
            </w:rPr>
            <w:t>10.3.17</w:t>
          </w:r>
          <w:r>
            <w:rPr>
              <w:rFonts w:eastAsiaTheme="minorEastAsia"/>
              <w:noProof/>
              <w:sz w:val="22"/>
              <w:szCs w:val="22"/>
              <w:lang w:val="de-DE" w:eastAsia="de-DE"/>
            </w:rPr>
            <w:tab/>
          </w:r>
          <w:r w:rsidRPr="002D6D59">
            <w:rPr>
              <w:noProof/>
              <w:lang w:val="de-DE"/>
            </w:rPr>
            <w:t>SWS 17: CARTON ALIGNMENT</w:t>
          </w:r>
          <w:r w:rsidRPr="00B8714B">
            <w:rPr>
              <w:noProof/>
              <w:lang w:val="de-DE"/>
            </w:rPr>
            <w:tab/>
          </w:r>
          <w:r>
            <w:rPr>
              <w:noProof/>
            </w:rPr>
            <w:fldChar w:fldCharType="begin"/>
          </w:r>
          <w:r w:rsidRPr="00B8714B">
            <w:rPr>
              <w:noProof/>
              <w:lang w:val="de-DE"/>
            </w:rPr>
            <w:instrText xml:space="preserve"> PAGEREF _Toc118817476 \h </w:instrText>
          </w:r>
          <w:r>
            <w:rPr>
              <w:noProof/>
            </w:rPr>
          </w:r>
          <w:r>
            <w:rPr>
              <w:noProof/>
            </w:rPr>
            <w:fldChar w:fldCharType="separate"/>
          </w:r>
          <w:r w:rsidRPr="00B8714B">
            <w:rPr>
              <w:noProof/>
              <w:lang w:val="de-DE"/>
            </w:rPr>
            <w:t>136</w:t>
          </w:r>
          <w:r>
            <w:rPr>
              <w:noProof/>
            </w:rPr>
            <w:fldChar w:fldCharType="end"/>
          </w:r>
        </w:p>
        <w:p w14:paraId="6D9E8BA1" w14:textId="186F95D6" w:rsidR="00D27512" w:rsidRDefault="00D27512">
          <w:pPr>
            <w:pStyle w:val="Verzeichnis3"/>
            <w:rPr>
              <w:rFonts w:eastAsiaTheme="minorEastAsia"/>
              <w:noProof/>
              <w:sz w:val="22"/>
              <w:szCs w:val="22"/>
              <w:lang w:val="de-DE" w:eastAsia="de-DE"/>
            </w:rPr>
          </w:pPr>
          <w:r w:rsidRPr="002D6D59">
            <w:rPr>
              <w:noProof/>
              <w:lang w:val="de-DE"/>
            </w:rPr>
            <w:t>10.3.18</w:t>
          </w:r>
          <w:r>
            <w:rPr>
              <w:rFonts w:eastAsiaTheme="minorEastAsia"/>
              <w:noProof/>
              <w:sz w:val="22"/>
              <w:szCs w:val="22"/>
              <w:lang w:val="de-DE" w:eastAsia="de-DE"/>
            </w:rPr>
            <w:tab/>
          </w:r>
          <w:r w:rsidRPr="002D6D59">
            <w:rPr>
              <w:noProof/>
              <w:lang w:val="de-DE"/>
            </w:rPr>
            <w:t>SWS 21: FLASCHENZUFÜHRUNG: SEPARIERRAD</w:t>
          </w:r>
          <w:r w:rsidRPr="00B8714B">
            <w:rPr>
              <w:noProof/>
              <w:lang w:val="de-DE"/>
            </w:rPr>
            <w:tab/>
          </w:r>
          <w:r>
            <w:rPr>
              <w:noProof/>
            </w:rPr>
            <w:fldChar w:fldCharType="begin"/>
          </w:r>
          <w:r w:rsidRPr="00B8714B">
            <w:rPr>
              <w:noProof/>
              <w:lang w:val="de-DE"/>
            </w:rPr>
            <w:instrText xml:space="preserve"> PAGEREF _Toc118817477 \h </w:instrText>
          </w:r>
          <w:r>
            <w:rPr>
              <w:noProof/>
            </w:rPr>
          </w:r>
          <w:r>
            <w:rPr>
              <w:noProof/>
            </w:rPr>
            <w:fldChar w:fldCharType="separate"/>
          </w:r>
          <w:r w:rsidRPr="00B8714B">
            <w:rPr>
              <w:noProof/>
              <w:lang w:val="de-DE"/>
            </w:rPr>
            <w:t>137</w:t>
          </w:r>
          <w:r>
            <w:rPr>
              <w:noProof/>
            </w:rPr>
            <w:fldChar w:fldCharType="end"/>
          </w:r>
        </w:p>
        <w:p w14:paraId="765F9C3E" w14:textId="5FEEBCEC" w:rsidR="00D27512" w:rsidRDefault="00D27512">
          <w:pPr>
            <w:pStyle w:val="Verzeichnis3"/>
            <w:rPr>
              <w:rFonts w:eastAsiaTheme="minorEastAsia"/>
              <w:noProof/>
              <w:sz w:val="22"/>
              <w:szCs w:val="22"/>
              <w:lang w:val="de-DE" w:eastAsia="de-DE"/>
            </w:rPr>
          </w:pPr>
          <w:r w:rsidRPr="002D6D59">
            <w:rPr>
              <w:noProof/>
              <w:lang w:val="de-DE"/>
            </w:rPr>
            <w:t>10.3.19</w:t>
          </w:r>
          <w:r>
            <w:rPr>
              <w:rFonts w:eastAsiaTheme="minorEastAsia"/>
              <w:noProof/>
              <w:sz w:val="22"/>
              <w:szCs w:val="22"/>
              <w:lang w:val="de-DE" w:eastAsia="de-DE"/>
            </w:rPr>
            <w:tab/>
          </w:r>
          <w:r w:rsidRPr="002D6D59">
            <w:rPr>
              <w:noProof/>
              <w:lang w:val="de-DE"/>
            </w:rPr>
            <w:t>SWS 22: FLASCHENZUFÜHRUNG: SCHALTRAD</w:t>
          </w:r>
          <w:r w:rsidRPr="00B8714B">
            <w:rPr>
              <w:noProof/>
              <w:lang w:val="de-DE"/>
            </w:rPr>
            <w:tab/>
          </w:r>
          <w:r>
            <w:rPr>
              <w:noProof/>
            </w:rPr>
            <w:fldChar w:fldCharType="begin"/>
          </w:r>
          <w:r w:rsidRPr="00B8714B">
            <w:rPr>
              <w:noProof/>
              <w:lang w:val="de-DE"/>
            </w:rPr>
            <w:instrText xml:space="preserve"> PAGEREF _Toc118817478 \h </w:instrText>
          </w:r>
          <w:r>
            <w:rPr>
              <w:noProof/>
            </w:rPr>
          </w:r>
          <w:r>
            <w:rPr>
              <w:noProof/>
            </w:rPr>
            <w:fldChar w:fldCharType="separate"/>
          </w:r>
          <w:r w:rsidRPr="00B8714B">
            <w:rPr>
              <w:noProof/>
              <w:lang w:val="de-DE"/>
            </w:rPr>
            <w:t>138</w:t>
          </w:r>
          <w:r>
            <w:rPr>
              <w:noProof/>
            </w:rPr>
            <w:fldChar w:fldCharType="end"/>
          </w:r>
        </w:p>
        <w:p w14:paraId="4CF9E0FF" w14:textId="7333B3A6" w:rsidR="00D27512" w:rsidRDefault="00D27512">
          <w:pPr>
            <w:pStyle w:val="Verzeichnis3"/>
            <w:rPr>
              <w:rFonts w:eastAsiaTheme="minorEastAsia"/>
              <w:noProof/>
              <w:sz w:val="22"/>
              <w:szCs w:val="22"/>
              <w:lang w:val="de-DE" w:eastAsia="de-DE"/>
            </w:rPr>
          </w:pPr>
          <w:r w:rsidRPr="002D6D59">
            <w:rPr>
              <w:noProof/>
              <w:lang w:val="de-DE"/>
            </w:rPr>
            <w:t>10.3.20</w:t>
          </w:r>
          <w:r>
            <w:rPr>
              <w:rFonts w:eastAsiaTheme="minorEastAsia"/>
              <w:noProof/>
              <w:sz w:val="22"/>
              <w:szCs w:val="22"/>
              <w:lang w:val="de-DE" w:eastAsia="de-DE"/>
            </w:rPr>
            <w:tab/>
          </w:r>
          <w:r w:rsidRPr="002D6D59">
            <w:rPr>
              <w:noProof/>
              <w:lang w:val="de-DE"/>
            </w:rPr>
            <w:t>SWS 23: FLASCHENZUFÜHRUNG: EINSCHUB</w:t>
          </w:r>
          <w:r w:rsidRPr="00B8714B">
            <w:rPr>
              <w:noProof/>
              <w:lang w:val="de-DE"/>
            </w:rPr>
            <w:tab/>
          </w:r>
          <w:r>
            <w:rPr>
              <w:noProof/>
            </w:rPr>
            <w:fldChar w:fldCharType="begin"/>
          </w:r>
          <w:r w:rsidRPr="00B8714B">
            <w:rPr>
              <w:noProof/>
              <w:lang w:val="de-DE"/>
            </w:rPr>
            <w:instrText xml:space="preserve"> PAGEREF _Toc118817479 \h </w:instrText>
          </w:r>
          <w:r>
            <w:rPr>
              <w:noProof/>
            </w:rPr>
          </w:r>
          <w:r>
            <w:rPr>
              <w:noProof/>
            </w:rPr>
            <w:fldChar w:fldCharType="separate"/>
          </w:r>
          <w:r w:rsidRPr="00B8714B">
            <w:rPr>
              <w:noProof/>
              <w:lang w:val="de-DE"/>
            </w:rPr>
            <w:t>139</w:t>
          </w:r>
          <w:r>
            <w:rPr>
              <w:noProof/>
            </w:rPr>
            <w:fldChar w:fldCharType="end"/>
          </w:r>
        </w:p>
        <w:p w14:paraId="293974D3" w14:textId="47DCEF5E" w:rsidR="00D27512" w:rsidRDefault="00D27512">
          <w:pPr>
            <w:pStyle w:val="Verzeichnis3"/>
            <w:rPr>
              <w:rFonts w:eastAsiaTheme="minorEastAsia"/>
              <w:noProof/>
              <w:sz w:val="22"/>
              <w:szCs w:val="22"/>
              <w:lang w:val="de-DE" w:eastAsia="de-DE"/>
            </w:rPr>
          </w:pPr>
          <w:r w:rsidRPr="002D6D59">
            <w:rPr>
              <w:noProof/>
              <w:lang w:val="de-DE"/>
            </w:rPr>
            <w:t>10.3.21</w:t>
          </w:r>
          <w:r>
            <w:rPr>
              <w:rFonts w:eastAsiaTheme="minorEastAsia"/>
              <w:noProof/>
              <w:sz w:val="22"/>
              <w:szCs w:val="22"/>
              <w:lang w:val="de-DE" w:eastAsia="de-DE"/>
            </w:rPr>
            <w:tab/>
          </w:r>
          <w:r w:rsidRPr="002D6D59">
            <w:rPr>
              <w:noProof/>
              <w:lang w:val="de-DE"/>
            </w:rPr>
            <w:t>SWS 25: ZUFÜHRUNG: OBERLÄUFER</w:t>
          </w:r>
          <w:r w:rsidRPr="00B8714B">
            <w:rPr>
              <w:noProof/>
              <w:lang w:val="de-DE"/>
            </w:rPr>
            <w:tab/>
          </w:r>
          <w:r>
            <w:rPr>
              <w:noProof/>
            </w:rPr>
            <w:fldChar w:fldCharType="begin"/>
          </w:r>
          <w:r w:rsidRPr="00B8714B">
            <w:rPr>
              <w:noProof/>
              <w:lang w:val="de-DE"/>
            </w:rPr>
            <w:instrText xml:space="preserve"> PAGEREF _Toc118817480 \h </w:instrText>
          </w:r>
          <w:r>
            <w:rPr>
              <w:noProof/>
            </w:rPr>
          </w:r>
          <w:r>
            <w:rPr>
              <w:noProof/>
            </w:rPr>
            <w:fldChar w:fldCharType="separate"/>
          </w:r>
          <w:r w:rsidRPr="00B8714B">
            <w:rPr>
              <w:noProof/>
              <w:lang w:val="de-DE"/>
            </w:rPr>
            <w:t>140</w:t>
          </w:r>
          <w:r>
            <w:rPr>
              <w:noProof/>
            </w:rPr>
            <w:fldChar w:fldCharType="end"/>
          </w:r>
        </w:p>
        <w:p w14:paraId="1C43827E" w14:textId="6D1BBB4D" w:rsidR="00D27512" w:rsidRDefault="00D27512">
          <w:pPr>
            <w:pStyle w:val="Verzeichnis3"/>
            <w:rPr>
              <w:rFonts w:eastAsiaTheme="minorEastAsia"/>
              <w:noProof/>
              <w:sz w:val="22"/>
              <w:szCs w:val="22"/>
              <w:lang w:val="de-DE" w:eastAsia="de-DE"/>
            </w:rPr>
          </w:pPr>
          <w:r w:rsidRPr="002D6D59">
            <w:rPr>
              <w:noProof/>
              <w:lang w:val="de-DE"/>
            </w:rPr>
            <w:t>10.3.22</w:t>
          </w:r>
          <w:r>
            <w:rPr>
              <w:rFonts w:eastAsiaTheme="minorEastAsia"/>
              <w:noProof/>
              <w:sz w:val="22"/>
              <w:szCs w:val="22"/>
              <w:lang w:val="de-DE" w:eastAsia="de-DE"/>
            </w:rPr>
            <w:tab/>
          </w:r>
          <w:r w:rsidRPr="002D6D59">
            <w:rPr>
              <w:noProof/>
              <w:lang w:val="de-DE"/>
            </w:rPr>
            <w:t>SWS 54: ROBOTER: DREHACHSE</w:t>
          </w:r>
          <w:r w:rsidRPr="00B8714B">
            <w:rPr>
              <w:noProof/>
              <w:lang w:val="de-DE"/>
            </w:rPr>
            <w:tab/>
          </w:r>
          <w:r>
            <w:rPr>
              <w:noProof/>
            </w:rPr>
            <w:fldChar w:fldCharType="begin"/>
          </w:r>
          <w:r w:rsidRPr="00B8714B">
            <w:rPr>
              <w:noProof/>
              <w:lang w:val="de-DE"/>
            </w:rPr>
            <w:instrText xml:space="preserve"> PAGEREF _Toc118817481 \h </w:instrText>
          </w:r>
          <w:r>
            <w:rPr>
              <w:noProof/>
            </w:rPr>
          </w:r>
          <w:r>
            <w:rPr>
              <w:noProof/>
            </w:rPr>
            <w:fldChar w:fldCharType="separate"/>
          </w:r>
          <w:r w:rsidRPr="00B8714B">
            <w:rPr>
              <w:noProof/>
              <w:lang w:val="de-DE"/>
            </w:rPr>
            <w:t>141</w:t>
          </w:r>
          <w:r>
            <w:rPr>
              <w:noProof/>
            </w:rPr>
            <w:fldChar w:fldCharType="end"/>
          </w:r>
        </w:p>
        <w:p w14:paraId="64F1EC52" w14:textId="3314615C" w:rsidR="00D27512" w:rsidRDefault="00D27512">
          <w:pPr>
            <w:pStyle w:val="Verzeichnis3"/>
            <w:rPr>
              <w:rFonts w:eastAsiaTheme="minorEastAsia"/>
              <w:noProof/>
              <w:sz w:val="22"/>
              <w:szCs w:val="22"/>
              <w:lang w:val="de-DE" w:eastAsia="de-DE"/>
            </w:rPr>
          </w:pPr>
          <w:r w:rsidRPr="002D6D59">
            <w:rPr>
              <w:noProof/>
              <w:lang w:val="de-DE"/>
            </w:rPr>
            <w:t>10.3.23</w:t>
          </w:r>
          <w:r>
            <w:rPr>
              <w:rFonts w:eastAsiaTheme="minorEastAsia"/>
              <w:noProof/>
              <w:sz w:val="22"/>
              <w:szCs w:val="22"/>
              <w:lang w:val="de-DE" w:eastAsia="de-DE"/>
            </w:rPr>
            <w:tab/>
          </w:r>
          <w:r w:rsidRPr="002D6D59">
            <w:rPr>
              <w:noProof/>
              <w:lang w:val="de-DE"/>
            </w:rPr>
            <w:t xml:space="preserve">SWS 55: </w:t>
          </w:r>
          <w:r w:rsidRPr="002D6D59">
            <w:rPr>
              <w:noProof/>
              <w:color w:val="FC1921" w:themeColor="accent6"/>
              <w:lang w:val="de-DE"/>
            </w:rPr>
            <w:t>ROBOTER</w:t>
          </w:r>
          <w:r w:rsidRPr="00B8714B">
            <w:rPr>
              <w:noProof/>
              <w:lang w:val="de-DE"/>
            </w:rPr>
            <w:tab/>
          </w:r>
          <w:r>
            <w:rPr>
              <w:noProof/>
            </w:rPr>
            <w:fldChar w:fldCharType="begin"/>
          </w:r>
          <w:r w:rsidRPr="00B8714B">
            <w:rPr>
              <w:noProof/>
              <w:lang w:val="de-DE"/>
            </w:rPr>
            <w:instrText xml:space="preserve"> PAGEREF _Toc118817482 \h </w:instrText>
          </w:r>
          <w:r>
            <w:rPr>
              <w:noProof/>
            </w:rPr>
          </w:r>
          <w:r>
            <w:rPr>
              <w:noProof/>
            </w:rPr>
            <w:fldChar w:fldCharType="separate"/>
          </w:r>
          <w:r w:rsidRPr="00B8714B">
            <w:rPr>
              <w:noProof/>
              <w:lang w:val="de-DE"/>
            </w:rPr>
            <w:t>142</w:t>
          </w:r>
          <w:r>
            <w:rPr>
              <w:noProof/>
            </w:rPr>
            <w:fldChar w:fldCharType="end"/>
          </w:r>
        </w:p>
        <w:p w14:paraId="3003E9BF" w14:textId="316D2FD7" w:rsidR="00D27512" w:rsidRDefault="00D27512">
          <w:pPr>
            <w:pStyle w:val="Verzeichnis3"/>
            <w:rPr>
              <w:rFonts w:eastAsiaTheme="minorEastAsia"/>
              <w:noProof/>
              <w:sz w:val="22"/>
              <w:szCs w:val="22"/>
              <w:lang w:val="de-DE" w:eastAsia="de-DE"/>
            </w:rPr>
          </w:pPr>
          <w:r w:rsidRPr="002D6D59">
            <w:rPr>
              <w:noProof/>
              <w:lang w:val="de-DE"/>
            </w:rPr>
            <w:t>10.3.24</w:t>
          </w:r>
          <w:r>
            <w:rPr>
              <w:rFonts w:eastAsiaTheme="minorEastAsia"/>
              <w:noProof/>
              <w:sz w:val="22"/>
              <w:szCs w:val="22"/>
              <w:lang w:val="de-DE" w:eastAsia="de-DE"/>
            </w:rPr>
            <w:tab/>
          </w:r>
          <w:r w:rsidRPr="002D6D59">
            <w:rPr>
              <w:noProof/>
              <w:lang w:val="de-DE"/>
            </w:rPr>
            <w:t>DRIVE 63: ROBOTER: EINLAUFBAND</w:t>
          </w:r>
          <w:r w:rsidRPr="00B8714B">
            <w:rPr>
              <w:noProof/>
              <w:lang w:val="de-DE"/>
            </w:rPr>
            <w:tab/>
          </w:r>
          <w:r>
            <w:rPr>
              <w:noProof/>
            </w:rPr>
            <w:fldChar w:fldCharType="begin"/>
          </w:r>
          <w:r w:rsidRPr="00B8714B">
            <w:rPr>
              <w:noProof/>
              <w:lang w:val="de-DE"/>
            </w:rPr>
            <w:instrText xml:space="preserve"> PAGEREF _Toc118817483 \h </w:instrText>
          </w:r>
          <w:r>
            <w:rPr>
              <w:noProof/>
            </w:rPr>
          </w:r>
          <w:r>
            <w:rPr>
              <w:noProof/>
            </w:rPr>
            <w:fldChar w:fldCharType="separate"/>
          </w:r>
          <w:r w:rsidRPr="00B8714B">
            <w:rPr>
              <w:noProof/>
              <w:lang w:val="de-DE"/>
            </w:rPr>
            <w:t>143</w:t>
          </w:r>
          <w:r>
            <w:rPr>
              <w:noProof/>
            </w:rPr>
            <w:fldChar w:fldCharType="end"/>
          </w:r>
        </w:p>
        <w:p w14:paraId="212B03B4" w14:textId="2073B0B7" w:rsidR="00D27512" w:rsidRDefault="00D27512">
          <w:pPr>
            <w:pStyle w:val="Verzeichnis2"/>
            <w:rPr>
              <w:rFonts w:eastAsiaTheme="minorEastAsia"/>
              <w:noProof/>
              <w:sz w:val="22"/>
              <w:szCs w:val="22"/>
              <w:lang w:val="de-DE" w:eastAsia="de-DE"/>
            </w:rPr>
          </w:pPr>
          <w:r w:rsidRPr="002D6D59">
            <w:rPr>
              <w:noProof/>
              <w:lang w:val="de-DE"/>
            </w:rPr>
            <w:t>10.4</w:t>
          </w:r>
          <w:r>
            <w:rPr>
              <w:rFonts w:eastAsiaTheme="minorEastAsia"/>
              <w:noProof/>
              <w:sz w:val="22"/>
              <w:szCs w:val="22"/>
              <w:lang w:val="de-DE" w:eastAsia="de-DE"/>
            </w:rPr>
            <w:tab/>
          </w:r>
          <w:r w:rsidRPr="002D6D59">
            <w:rPr>
              <w:noProof/>
              <w:lang w:val="de-DE"/>
            </w:rPr>
            <w:t>Testprotokolle - Funktionstests Softwareschalter</w:t>
          </w:r>
          <w:r w:rsidRPr="00B8714B">
            <w:rPr>
              <w:noProof/>
              <w:lang w:val="de-DE"/>
            </w:rPr>
            <w:tab/>
          </w:r>
          <w:r>
            <w:rPr>
              <w:noProof/>
            </w:rPr>
            <w:fldChar w:fldCharType="begin"/>
          </w:r>
          <w:r w:rsidRPr="00B8714B">
            <w:rPr>
              <w:noProof/>
              <w:lang w:val="de-DE"/>
            </w:rPr>
            <w:instrText xml:space="preserve"> PAGEREF _Toc118817484 \h </w:instrText>
          </w:r>
          <w:r>
            <w:rPr>
              <w:noProof/>
            </w:rPr>
          </w:r>
          <w:r>
            <w:rPr>
              <w:noProof/>
            </w:rPr>
            <w:fldChar w:fldCharType="separate"/>
          </w:r>
          <w:r w:rsidRPr="00B8714B">
            <w:rPr>
              <w:noProof/>
              <w:lang w:val="de-DE"/>
            </w:rPr>
            <w:t>144</w:t>
          </w:r>
          <w:r>
            <w:rPr>
              <w:noProof/>
            </w:rPr>
            <w:fldChar w:fldCharType="end"/>
          </w:r>
        </w:p>
        <w:p w14:paraId="0A39D687" w14:textId="05BF2F59" w:rsidR="00D27512" w:rsidRDefault="00D27512">
          <w:pPr>
            <w:pStyle w:val="Verzeichnis3"/>
            <w:rPr>
              <w:rFonts w:eastAsiaTheme="minorEastAsia"/>
              <w:noProof/>
              <w:sz w:val="22"/>
              <w:szCs w:val="22"/>
              <w:lang w:val="de-DE" w:eastAsia="de-DE"/>
            </w:rPr>
          </w:pPr>
          <w:r w:rsidRPr="002D6D59">
            <w:rPr>
              <w:noProof/>
              <w:lang w:val="de-DE"/>
            </w:rPr>
            <w:t>10.4.1</w:t>
          </w:r>
          <w:r>
            <w:rPr>
              <w:rFonts w:eastAsiaTheme="minorEastAsia"/>
              <w:noProof/>
              <w:sz w:val="22"/>
              <w:szCs w:val="22"/>
              <w:lang w:val="de-DE" w:eastAsia="de-DE"/>
            </w:rPr>
            <w:tab/>
          </w:r>
          <w:r w:rsidRPr="002D6D59">
            <w:rPr>
              <w:noProof/>
              <w:lang w:val="de-DE"/>
            </w:rPr>
            <w:t>SWS 50: DECKSCHIENE</w:t>
          </w:r>
          <w:r w:rsidRPr="00B8714B">
            <w:rPr>
              <w:noProof/>
              <w:lang w:val="de-DE"/>
            </w:rPr>
            <w:tab/>
          </w:r>
          <w:r>
            <w:rPr>
              <w:noProof/>
            </w:rPr>
            <w:fldChar w:fldCharType="begin"/>
          </w:r>
          <w:r w:rsidRPr="00B8714B">
            <w:rPr>
              <w:noProof/>
              <w:lang w:val="de-DE"/>
            </w:rPr>
            <w:instrText xml:space="preserve"> PAGEREF _Toc118817485 \h </w:instrText>
          </w:r>
          <w:r>
            <w:rPr>
              <w:noProof/>
            </w:rPr>
          </w:r>
          <w:r>
            <w:rPr>
              <w:noProof/>
            </w:rPr>
            <w:fldChar w:fldCharType="separate"/>
          </w:r>
          <w:r w:rsidRPr="00B8714B">
            <w:rPr>
              <w:noProof/>
              <w:lang w:val="de-DE"/>
            </w:rPr>
            <w:t>144</w:t>
          </w:r>
          <w:r>
            <w:rPr>
              <w:noProof/>
            </w:rPr>
            <w:fldChar w:fldCharType="end"/>
          </w:r>
        </w:p>
        <w:p w14:paraId="67E7AD1E" w14:textId="2CA0ABD2" w:rsidR="00D27512" w:rsidRDefault="00D27512">
          <w:pPr>
            <w:pStyle w:val="Verzeichnis3"/>
            <w:rPr>
              <w:rFonts w:eastAsiaTheme="minorEastAsia"/>
              <w:noProof/>
              <w:sz w:val="22"/>
              <w:szCs w:val="22"/>
              <w:lang w:val="de-DE" w:eastAsia="de-DE"/>
            </w:rPr>
          </w:pPr>
          <w:r w:rsidRPr="002D6D59">
            <w:rPr>
              <w:noProof/>
              <w:lang w:val="de-DE"/>
            </w:rPr>
            <w:t>10.4.2</w:t>
          </w:r>
          <w:r>
            <w:rPr>
              <w:rFonts w:eastAsiaTheme="minorEastAsia"/>
              <w:noProof/>
              <w:sz w:val="22"/>
              <w:szCs w:val="22"/>
              <w:lang w:val="de-DE" w:eastAsia="de-DE"/>
            </w:rPr>
            <w:tab/>
          </w:r>
          <w:r w:rsidRPr="002D6D59">
            <w:rPr>
              <w:noProof/>
              <w:lang w:val="de-DE"/>
            </w:rPr>
            <w:t>SWS 52: DRUCKLUFT</w:t>
          </w:r>
          <w:r w:rsidRPr="00B8714B">
            <w:rPr>
              <w:noProof/>
              <w:lang w:val="de-DE"/>
            </w:rPr>
            <w:tab/>
          </w:r>
          <w:r>
            <w:rPr>
              <w:noProof/>
            </w:rPr>
            <w:fldChar w:fldCharType="begin"/>
          </w:r>
          <w:r w:rsidRPr="00B8714B">
            <w:rPr>
              <w:noProof/>
              <w:lang w:val="de-DE"/>
            </w:rPr>
            <w:instrText xml:space="preserve"> PAGEREF _Toc118817486 \h </w:instrText>
          </w:r>
          <w:r>
            <w:rPr>
              <w:noProof/>
            </w:rPr>
          </w:r>
          <w:r>
            <w:rPr>
              <w:noProof/>
            </w:rPr>
            <w:fldChar w:fldCharType="separate"/>
          </w:r>
          <w:r w:rsidRPr="00B8714B">
            <w:rPr>
              <w:noProof/>
              <w:lang w:val="de-DE"/>
            </w:rPr>
            <w:t>146</w:t>
          </w:r>
          <w:r>
            <w:rPr>
              <w:noProof/>
            </w:rPr>
            <w:fldChar w:fldCharType="end"/>
          </w:r>
        </w:p>
        <w:p w14:paraId="3DE93AF4" w14:textId="3DE5CAD5" w:rsidR="00D27512" w:rsidRDefault="00D27512">
          <w:pPr>
            <w:pStyle w:val="Verzeichnis3"/>
            <w:rPr>
              <w:rFonts w:eastAsiaTheme="minorEastAsia"/>
              <w:noProof/>
              <w:sz w:val="22"/>
              <w:szCs w:val="22"/>
              <w:lang w:val="de-DE" w:eastAsia="de-DE"/>
            </w:rPr>
          </w:pPr>
          <w:r w:rsidRPr="002D6D59">
            <w:rPr>
              <w:noProof/>
              <w:lang w:val="de-DE"/>
            </w:rPr>
            <w:t>10.4.3</w:t>
          </w:r>
          <w:r>
            <w:rPr>
              <w:rFonts w:eastAsiaTheme="minorEastAsia"/>
              <w:noProof/>
              <w:sz w:val="22"/>
              <w:szCs w:val="22"/>
              <w:lang w:val="de-DE" w:eastAsia="de-DE"/>
            </w:rPr>
            <w:tab/>
          </w:r>
          <w:r w:rsidRPr="002D6D59">
            <w:rPr>
              <w:noProof/>
              <w:lang w:val="de-DE"/>
            </w:rPr>
            <w:t>SWS 53: DAUERLESEN CODELESUNG</w:t>
          </w:r>
          <w:r w:rsidRPr="00B8714B">
            <w:rPr>
              <w:noProof/>
              <w:lang w:val="de-DE"/>
            </w:rPr>
            <w:tab/>
          </w:r>
          <w:r>
            <w:rPr>
              <w:noProof/>
            </w:rPr>
            <w:fldChar w:fldCharType="begin"/>
          </w:r>
          <w:r w:rsidRPr="00B8714B">
            <w:rPr>
              <w:noProof/>
              <w:lang w:val="de-DE"/>
            </w:rPr>
            <w:instrText xml:space="preserve"> PAGEREF _Toc118817487 \h </w:instrText>
          </w:r>
          <w:r>
            <w:rPr>
              <w:noProof/>
            </w:rPr>
          </w:r>
          <w:r>
            <w:rPr>
              <w:noProof/>
            </w:rPr>
            <w:fldChar w:fldCharType="separate"/>
          </w:r>
          <w:r w:rsidRPr="00B8714B">
            <w:rPr>
              <w:noProof/>
              <w:lang w:val="de-DE"/>
            </w:rPr>
            <w:t>147</w:t>
          </w:r>
          <w:r>
            <w:rPr>
              <w:noProof/>
            </w:rPr>
            <w:fldChar w:fldCharType="end"/>
          </w:r>
        </w:p>
        <w:p w14:paraId="3787816D" w14:textId="17BFF91E" w:rsidR="00D27512" w:rsidRDefault="00D27512">
          <w:pPr>
            <w:pStyle w:val="Verzeichnis3"/>
            <w:rPr>
              <w:rFonts w:eastAsiaTheme="minorEastAsia"/>
              <w:noProof/>
              <w:sz w:val="22"/>
              <w:szCs w:val="22"/>
              <w:lang w:val="de-DE" w:eastAsia="de-DE"/>
            </w:rPr>
          </w:pPr>
          <w:r w:rsidRPr="002D6D59">
            <w:rPr>
              <w:noProof/>
              <w:lang w:val="de-DE"/>
            </w:rPr>
            <w:t>10.4.4</w:t>
          </w:r>
          <w:r>
            <w:rPr>
              <w:rFonts w:eastAsiaTheme="minorEastAsia"/>
              <w:noProof/>
              <w:sz w:val="22"/>
              <w:szCs w:val="22"/>
              <w:lang w:val="de-DE" w:eastAsia="de-DE"/>
            </w:rPr>
            <w:tab/>
          </w:r>
          <w:r w:rsidRPr="002D6D59">
            <w:rPr>
              <w:noProof/>
              <w:lang w:val="de-DE"/>
            </w:rPr>
            <w:t>SWS 54: VAKUUM</w:t>
          </w:r>
          <w:r w:rsidRPr="00B8714B">
            <w:rPr>
              <w:noProof/>
              <w:lang w:val="de-DE"/>
            </w:rPr>
            <w:tab/>
          </w:r>
          <w:r>
            <w:rPr>
              <w:noProof/>
            </w:rPr>
            <w:fldChar w:fldCharType="begin"/>
          </w:r>
          <w:r w:rsidRPr="00B8714B">
            <w:rPr>
              <w:noProof/>
              <w:lang w:val="de-DE"/>
            </w:rPr>
            <w:instrText xml:space="preserve"> PAGEREF _Toc118817488 \h </w:instrText>
          </w:r>
          <w:r>
            <w:rPr>
              <w:noProof/>
            </w:rPr>
          </w:r>
          <w:r>
            <w:rPr>
              <w:noProof/>
            </w:rPr>
            <w:fldChar w:fldCharType="separate"/>
          </w:r>
          <w:r w:rsidRPr="00B8714B">
            <w:rPr>
              <w:noProof/>
              <w:lang w:val="de-DE"/>
            </w:rPr>
            <w:t>149</w:t>
          </w:r>
          <w:r>
            <w:rPr>
              <w:noProof/>
            </w:rPr>
            <w:fldChar w:fldCharType="end"/>
          </w:r>
        </w:p>
        <w:p w14:paraId="647D03D1" w14:textId="21626089" w:rsidR="00D27512" w:rsidRDefault="00D27512">
          <w:pPr>
            <w:pStyle w:val="Verzeichnis3"/>
            <w:rPr>
              <w:rFonts w:eastAsiaTheme="minorEastAsia"/>
              <w:noProof/>
              <w:sz w:val="22"/>
              <w:szCs w:val="22"/>
              <w:lang w:val="de-DE" w:eastAsia="de-DE"/>
            </w:rPr>
          </w:pPr>
          <w:r w:rsidRPr="002D6D59">
            <w:rPr>
              <w:noProof/>
              <w:lang w:val="de-DE"/>
            </w:rPr>
            <w:t>10.4.5</w:t>
          </w:r>
          <w:r>
            <w:rPr>
              <w:rFonts w:eastAsiaTheme="minorEastAsia"/>
              <w:noProof/>
              <w:sz w:val="22"/>
              <w:szCs w:val="22"/>
              <w:lang w:val="de-DE" w:eastAsia="de-DE"/>
            </w:rPr>
            <w:tab/>
          </w:r>
          <w:r w:rsidRPr="002D6D59">
            <w:rPr>
              <w:noProof/>
              <w:lang w:val="de-DE"/>
            </w:rPr>
            <w:t>SWS 56: ABSCHALTUNG MASCHINENBELEUCHTUNG</w:t>
          </w:r>
          <w:r w:rsidRPr="00B8714B">
            <w:rPr>
              <w:noProof/>
              <w:lang w:val="de-DE"/>
            </w:rPr>
            <w:tab/>
          </w:r>
          <w:r>
            <w:rPr>
              <w:noProof/>
            </w:rPr>
            <w:fldChar w:fldCharType="begin"/>
          </w:r>
          <w:r w:rsidRPr="00B8714B">
            <w:rPr>
              <w:noProof/>
              <w:lang w:val="de-DE"/>
            </w:rPr>
            <w:instrText xml:space="preserve"> PAGEREF _Toc118817489 \h </w:instrText>
          </w:r>
          <w:r>
            <w:rPr>
              <w:noProof/>
            </w:rPr>
          </w:r>
          <w:r>
            <w:rPr>
              <w:noProof/>
            </w:rPr>
            <w:fldChar w:fldCharType="separate"/>
          </w:r>
          <w:r w:rsidRPr="00B8714B">
            <w:rPr>
              <w:noProof/>
              <w:lang w:val="de-DE"/>
            </w:rPr>
            <w:t>150</w:t>
          </w:r>
          <w:r>
            <w:rPr>
              <w:noProof/>
            </w:rPr>
            <w:fldChar w:fldCharType="end"/>
          </w:r>
        </w:p>
        <w:p w14:paraId="2B08653C" w14:textId="0ABB05B7" w:rsidR="00D27512" w:rsidRDefault="00D27512">
          <w:pPr>
            <w:pStyle w:val="Verzeichnis3"/>
            <w:rPr>
              <w:rFonts w:eastAsiaTheme="minorEastAsia"/>
              <w:noProof/>
              <w:sz w:val="22"/>
              <w:szCs w:val="22"/>
              <w:lang w:val="de-DE" w:eastAsia="de-DE"/>
            </w:rPr>
          </w:pPr>
          <w:r w:rsidRPr="002D6D59">
            <w:rPr>
              <w:noProof/>
              <w:lang w:val="de-DE"/>
            </w:rPr>
            <w:t>10.4.6</w:t>
          </w:r>
          <w:r>
            <w:rPr>
              <w:rFonts w:eastAsiaTheme="minorEastAsia"/>
              <w:noProof/>
              <w:sz w:val="22"/>
              <w:szCs w:val="22"/>
              <w:lang w:val="de-DE" w:eastAsia="de-DE"/>
            </w:rPr>
            <w:tab/>
          </w:r>
          <w:r w:rsidRPr="002D6D59">
            <w:rPr>
              <w:noProof/>
              <w:lang w:val="de-DE"/>
            </w:rPr>
            <w:t>SWS 100: FEHLERHAFTES PACKGUT EINSCHIEBEN</w:t>
          </w:r>
          <w:r w:rsidRPr="00B8714B">
            <w:rPr>
              <w:noProof/>
              <w:lang w:val="de-DE"/>
            </w:rPr>
            <w:tab/>
          </w:r>
          <w:r>
            <w:rPr>
              <w:noProof/>
            </w:rPr>
            <w:fldChar w:fldCharType="begin"/>
          </w:r>
          <w:r w:rsidRPr="00B8714B">
            <w:rPr>
              <w:noProof/>
              <w:lang w:val="de-DE"/>
            </w:rPr>
            <w:instrText xml:space="preserve"> PAGEREF _Toc118817490 \h </w:instrText>
          </w:r>
          <w:r>
            <w:rPr>
              <w:noProof/>
            </w:rPr>
          </w:r>
          <w:r>
            <w:rPr>
              <w:noProof/>
            </w:rPr>
            <w:fldChar w:fldCharType="separate"/>
          </w:r>
          <w:r w:rsidRPr="00B8714B">
            <w:rPr>
              <w:noProof/>
              <w:lang w:val="de-DE"/>
            </w:rPr>
            <w:t>151</w:t>
          </w:r>
          <w:r>
            <w:rPr>
              <w:noProof/>
            </w:rPr>
            <w:fldChar w:fldCharType="end"/>
          </w:r>
        </w:p>
        <w:p w14:paraId="7C206F62" w14:textId="74E0FFFC" w:rsidR="00D27512" w:rsidRDefault="00D27512">
          <w:pPr>
            <w:pStyle w:val="Verzeichnis3"/>
            <w:rPr>
              <w:rFonts w:eastAsiaTheme="minorEastAsia"/>
              <w:noProof/>
              <w:sz w:val="22"/>
              <w:szCs w:val="22"/>
              <w:lang w:val="de-DE" w:eastAsia="de-DE"/>
            </w:rPr>
          </w:pPr>
          <w:r w:rsidRPr="002D6D59">
            <w:rPr>
              <w:noProof/>
              <w:lang w:val="de-DE"/>
            </w:rPr>
            <w:t>10.4.7</w:t>
          </w:r>
          <w:r>
            <w:rPr>
              <w:rFonts w:eastAsiaTheme="minorEastAsia"/>
              <w:noProof/>
              <w:sz w:val="22"/>
              <w:szCs w:val="22"/>
              <w:lang w:val="de-DE" w:eastAsia="de-DE"/>
            </w:rPr>
            <w:tab/>
          </w:r>
          <w:r w:rsidRPr="002D6D59">
            <w:rPr>
              <w:noProof/>
              <w:lang w:val="de-DE"/>
            </w:rPr>
            <w:t>SWS 100: FEHLERHAFTES PACKGUT EINSCHIEBEN</w:t>
          </w:r>
          <w:r w:rsidRPr="00B8714B">
            <w:rPr>
              <w:noProof/>
              <w:lang w:val="de-DE"/>
            </w:rPr>
            <w:tab/>
          </w:r>
          <w:r>
            <w:rPr>
              <w:noProof/>
            </w:rPr>
            <w:fldChar w:fldCharType="begin"/>
          </w:r>
          <w:r w:rsidRPr="00B8714B">
            <w:rPr>
              <w:noProof/>
              <w:lang w:val="de-DE"/>
            </w:rPr>
            <w:instrText xml:space="preserve"> PAGEREF _Toc118817491 \h </w:instrText>
          </w:r>
          <w:r>
            <w:rPr>
              <w:noProof/>
            </w:rPr>
          </w:r>
          <w:r>
            <w:rPr>
              <w:noProof/>
            </w:rPr>
            <w:fldChar w:fldCharType="separate"/>
          </w:r>
          <w:r w:rsidRPr="00B8714B">
            <w:rPr>
              <w:noProof/>
              <w:lang w:val="de-DE"/>
            </w:rPr>
            <w:t>153</w:t>
          </w:r>
          <w:r>
            <w:rPr>
              <w:noProof/>
            </w:rPr>
            <w:fldChar w:fldCharType="end"/>
          </w:r>
        </w:p>
        <w:p w14:paraId="035DF279" w14:textId="796EC564" w:rsidR="00D27512" w:rsidRDefault="00D27512">
          <w:pPr>
            <w:pStyle w:val="Verzeichnis3"/>
            <w:rPr>
              <w:rFonts w:eastAsiaTheme="minorEastAsia"/>
              <w:noProof/>
              <w:sz w:val="22"/>
              <w:szCs w:val="22"/>
              <w:lang w:val="de-DE" w:eastAsia="de-DE"/>
            </w:rPr>
          </w:pPr>
          <w:r w:rsidRPr="002D6D59">
            <w:rPr>
              <w:noProof/>
              <w:lang w:val="de-DE"/>
            </w:rPr>
            <w:t>10.4.8</w:t>
          </w:r>
          <w:r>
            <w:rPr>
              <w:rFonts w:eastAsiaTheme="minorEastAsia"/>
              <w:noProof/>
              <w:sz w:val="22"/>
              <w:szCs w:val="22"/>
              <w:lang w:val="de-DE" w:eastAsia="de-DE"/>
            </w:rPr>
            <w:tab/>
          </w:r>
          <w:r w:rsidRPr="002D6D59">
            <w:rPr>
              <w:noProof/>
              <w:lang w:val="de-DE"/>
            </w:rPr>
            <w:t>SWS 101: KONTROLLE PACKGUT ÜBERHÖHE</w:t>
          </w:r>
          <w:r w:rsidRPr="00B8714B">
            <w:rPr>
              <w:noProof/>
              <w:lang w:val="de-DE"/>
            </w:rPr>
            <w:tab/>
          </w:r>
          <w:r>
            <w:rPr>
              <w:noProof/>
            </w:rPr>
            <w:fldChar w:fldCharType="begin"/>
          </w:r>
          <w:r w:rsidRPr="00B8714B">
            <w:rPr>
              <w:noProof/>
              <w:lang w:val="de-DE"/>
            </w:rPr>
            <w:instrText xml:space="preserve"> PAGEREF _Toc118817492 \h </w:instrText>
          </w:r>
          <w:r>
            <w:rPr>
              <w:noProof/>
            </w:rPr>
          </w:r>
          <w:r>
            <w:rPr>
              <w:noProof/>
            </w:rPr>
            <w:fldChar w:fldCharType="separate"/>
          </w:r>
          <w:r w:rsidRPr="00B8714B">
            <w:rPr>
              <w:noProof/>
              <w:lang w:val="de-DE"/>
            </w:rPr>
            <w:t>155</w:t>
          </w:r>
          <w:r>
            <w:rPr>
              <w:noProof/>
            </w:rPr>
            <w:fldChar w:fldCharType="end"/>
          </w:r>
        </w:p>
        <w:p w14:paraId="462BC6C7" w14:textId="6137B9AF" w:rsidR="00D27512" w:rsidRDefault="00D27512">
          <w:pPr>
            <w:pStyle w:val="Verzeichnis3"/>
            <w:rPr>
              <w:rFonts w:eastAsiaTheme="minorEastAsia"/>
              <w:noProof/>
              <w:sz w:val="22"/>
              <w:szCs w:val="22"/>
              <w:lang w:val="de-DE" w:eastAsia="de-DE"/>
            </w:rPr>
          </w:pPr>
          <w:r w:rsidRPr="002D6D59">
            <w:rPr>
              <w:noProof/>
              <w:lang w:val="de-DE"/>
            </w:rPr>
            <w:t>10.4.9</w:t>
          </w:r>
          <w:r>
            <w:rPr>
              <w:rFonts w:eastAsiaTheme="minorEastAsia"/>
              <w:noProof/>
              <w:sz w:val="22"/>
              <w:szCs w:val="22"/>
              <w:lang w:val="de-DE" w:eastAsia="de-DE"/>
            </w:rPr>
            <w:tab/>
          </w:r>
          <w:r w:rsidRPr="002D6D59">
            <w:rPr>
              <w:noProof/>
              <w:lang w:val="de-DE"/>
            </w:rPr>
            <w:t>SWS 102: FEHLERHAFTES PACKGUT STOPP BEI EINSCHUB</w:t>
          </w:r>
          <w:r w:rsidRPr="00B8714B">
            <w:rPr>
              <w:noProof/>
              <w:lang w:val="de-DE"/>
            </w:rPr>
            <w:tab/>
          </w:r>
          <w:r>
            <w:rPr>
              <w:noProof/>
            </w:rPr>
            <w:fldChar w:fldCharType="begin"/>
          </w:r>
          <w:r w:rsidRPr="00B8714B">
            <w:rPr>
              <w:noProof/>
              <w:lang w:val="de-DE"/>
            </w:rPr>
            <w:instrText xml:space="preserve"> PAGEREF _Toc118817493 \h </w:instrText>
          </w:r>
          <w:r>
            <w:rPr>
              <w:noProof/>
            </w:rPr>
          </w:r>
          <w:r>
            <w:rPr>
              <w:noProof/>
            </w:rPr>
            <w:fldChar w:fldCharType="separate"/>
          </w:r>
          <w:r w:rsidRPr="00B8714B">
            <w:rPr>
              <w:noProof/>
              <w:lang w:val="de-DE"/>
            </w:rPr>
            <w:t>157</w:t>
          </w:r>
          <w:r>
            <w:rPr>
              <w:noProof/>
            </w:rPr>
            <w:fldChar w:fldCharType="end"/>
          </w:r>
        </w:p>
        <w:p w14:paraId="18758A53" w14:textId="3535DF94" w:rsidR="00D27512" w:rsidRDefault="00D27512">
          <w:pPr>
            <w:pStyle w:val="Verzeichnis3"/>
            <w:rPr>
              <w:rFonts w:eastAsiaTheme="minorEastAsia"/>
              <w:noProof/>
              <w:sz w:val="22"/>
              <w:szCs w:val="22"/>
              <w:lang w:val="de-DE" w:eastAsia="de-DE"/>
            </w:rPr>
          </w:pPr>
          <w:r w:rsidRPr="002D6D59">
            <w:rPr>
              <w:noProof/>
              <w:lang w:val="de-DE"/>
            </w:rPr>
            <w:t>10.4.10</w:t>
          </w:r>
          <w:r>
            <w:rPr>
              <w:rFonts w:eastAsiaTheme="minorEastAsia"/>
              <w:noProof/>
              <w:sz w:val="22"/>
              <w:szCs w:val="22"/>
              <w:lang w:val="de-DE" w:eastAsia="de-DE"/>
            </w:rPr>
            <w:tab/>
          </w:r>
          <w:r w:rsidRPr="002D6D59">
            <w:rPr>
              <w:noProof/>
              <w:lang w:val="de-DE"/>
            </w:rPr>
            <w:t>SWS 105: PACKGUT: HANDEINLAGE</w:t>
          </w:r>
          <w:r w:rsidRPr="00B8714B">
            <w:rPr>
              <w:noProof/>
              <w:lang w:val="de-DE"/>
            </w:rPr>
            <w:tab/>
          </w:r>
          <w:r>
            <w:rPr>
              <w:noProof/>
            </w:rPr>
            <w:fldChar w:fldCharType="begin"/>
          </w:r>
          <w:r w:rsidRPr="00B8714B">
            <w:rPr>
              <w:noProof/>
              <w:lang w:val="de-DE"/>
            </w:rPr>
            <w:instrText xml:space="preserve"> PAGEREF _Toc118817494 \h </w:instrText>
          </w:r>
          <w:r>
            <w:rPr>
              <w:noProof/>
            </w:rPr>
          </w:r>
          <w:r>
            <w:rPr>
              <w:noProof/>
            </w:rPr>
            <w:fldChar w:fldCharType="separate"/>
          </w:r>
          <w:r w:rsidRPr="00B8714B">
            <w:rPr>
              <w:noProof/>
              <w:lang w:val="de-DE"/>
            </w:rPr>
            <w:t>159</w:t>
          </w:r>
          <w:r>
            <w:rPr>
              <w:noProof/>
            </w:rPr>
            <w:fldChar w:fldCharType="end"/>
          </w:r>
        </w:p>
        <w:p w14:paraId="7048574F" w14:textId="72E1ADF0" w:rsidR="00D27512" w:rsidRDefault="00D27512">
          <w:pPr>
            <w:pStyle w:val="Verzeichnis3"/>
            <w:rPr>
              <w:rFonts w:eastAsiaTheme="minorEastAsia"/>
              <w:noProof/>
              <w:sz w:val="22"/>
              <w:szCs w:val="22"/>
              <w:lang w:val="de-DE" w:eastAsia="de-DE"/>
            </w:rPr>
          </w:pPr>
          <w:r w:rsidRPr="002D6D59">
            <w:rPr>
              <w:noProof/>
              <w:lang w:val="de-DE"/>
            </w:rPr>
            <w:t>10.4.11</w:t>
          </w:r>
          <w:r>
            <w:rPr>
              <w:rFonts w:eastAsiaTheme="minorEastAsia"/>
              <w:noProof/>
              <w:sz w:val="22"/>
              <w:szCs w:val="22"/>
              <w:lang w:val="de-DE" w:eastAsia="de-DE"/>
            </w:rPr>
            <w:tab/>
          </w:r>
          <w:r w:rsidRPr="002D6D59">
            <w:rPr>
              <w:noProof/>
              <w:lang w:val="de-DE"/>
            </w:rPr>
            <w:t>SWS 106: EINSCHUB: DAUERBETRIEB</w:t>
          </w:r>
          <w:r w:rsidRPr="00B8714B">
            <w:rPr>
              <w:noProof/>
              <w:lang w:val="de-DE"/>
            </w:rPr>
            <w:tab/>
          </w:r>
          <w:r>
            <w:rPr>
              <w:noProof/>
            </w:rPr>
            <w:fldChar w:fldCharType="begin"/>
          </w:r>
          <w:r w:rsidRPr="00B8714B">
            <w:rPr>
              <w:noProof/>
              <w:lang w:val="de-DE"/>
            </w:rPr>
            <w:instrText xml:space="preserve"> PAGEREF _Toc118817495 \h </w:instrText>
          </w:r>
          <w:r>
            <w:rPr>
              <w:noProof/>
            </w:rPr>
          </w:r>
          <w:r>
            <w:rPr>
              <w:noProof/>
            </w:rPr>
            <w:fldChar w:fldCharType="separate"/>
          </w:r>
          <w:r w:rsidRPr="00B8714B">
            <w:rPr>
              <w:noProof/>
              <w:lang w:val="de-DE"/>
            </w:rPr>
            <w:t>161</w:t>
          </w:r>
          <w:r>
            <w:rPr>
              <w:noProof/>
            </w:rPr>
            <w:fldChar w:fldCharType="end"/>
          </w:r>
        </w:p>
        <w:p w14:paraId="224A64A4" w14:textId="6EF3F9A4" w:rsidR="00D27512" w:rsidRDefault="00D27512">
          <w:pPr>
            <w:pStyle w:val="Verzeichnis3"/>
            <w:rPr>
              <w:rFonts w:eastAsiaTheme="minorEastAsia"/>
              <w:noProof/>
              <w:sz w:val="22"/>
              <w:szCs w:val="22"/>
              <w:lang w:val="de-DE" w:eastAsia="de-DE"/>
            </w:rPr>
          </w:pPr>
          <w:r w:rsidRPr="002D6D59">
            <w:rPr>
              <w:noProof/>
              <w:lang w:val="de-DE"/>
            </w:rPr>
            <w:t>10.4.12</w:t>
          </w:r>
          <w:r>
            <w:rPr>
              <w:rFonts w:eastAsiaTheme="minorEastAsia"/>
              <w:noProof/>
              <w:sz w:val="22"/>
              <w:szCs w:val="22"/>
              <w:lang w:val="de-DE" w:eastAsia="de-DE"/>
            </w:rPr>
            <w:tab/>
          </w:r>
          <w:r w:rsidRPr="002D6D59">
            <w:rPr>
              <w:noProof/>
              <w:lang w:val="de-DE"/>
            </w:rPr>
            <w:t>SWS 107: EINSCHUB: WEICHENENTLASTUNG</w:t>
          </w:r>
          <w:r w:rsidRPr="00B8714B">
            <w:rPr>
              <w:noProof/>
              <w:lang w:val="de-DE"/>
            </w:rPr>
            <w:tab/>
          </w:r>
          <w:r>
            <w:rPr>
              <w:noProof/>
            </w:rPr>
            <w:fldChar w:fldCharType="begin"/>
          </w:r>
          <w:r w:rsidRPr="00B8714B">
            <w:rPr>
              <w:noProof/>
              <w:lang w:val="de-DE"/>
            </w:rPr>
            <w:instrText xml:space="preserve"> PAGEREF _Toc118817496 \h </w:instrText>
          </w:r>
          <w:r>
            <w:rPr>
              <w:noProof/>
            </w:rPr>
          </w:r>
          <w:r>
            <w:rPr>
              <w:noProof/>
            </w:rPr>
            <w:fldChar w:fldCharType="separate"/>
          </w:r>
          <w:r w:rsidRPr="00B8714B">
            <w:rPr>
              <w:noProof/>
              <w:lang w:val="de-DE"/>
            </w:rPr>
            <w:t>163</w:t>
          </w:r>
          <w:r>
            <w:rPr>
              <w:noProof/>
            </w:rPr>
            <w:fldChar w:fldCharType="end"/>
          </w:r>
        </w:p>
        <w:p w14:paraId="1B03B3A2" w14:textId="111C180E" w:rsidR="00D27512" w:rsidRDefault="00D27512">
          <w:pPr>
            <w:pStyle w:val="Verzeichnis3"/>
            <w:rPr>
              <w:rFonts w:eastAsiaTheme="minorEastAsia"/>
              <w:noProof/>
              <w:sz w:val="22"/>
              <w:szCs w:val="22"/>
              <w:lang w:val="de-DE" w:eastAsia="de-DE"/>
            </w:rPr>
          </w:pPr>
          <w:r w:rsidRPr="002D6D59">
            <w:rPr>
              <w:noProof/>
              <w:lang w:val="de-DE"/>
            </w:rPr>
            <w:t>10.4.13</w:t>
          </w:r>
          <w:r>
            <w:rPr>
              <w:rFonts w:eastAsiaTheme="minorEastAsia"/>
              <w:noProof/>
              <w:sz w:val="22"/>
              <w:szCs w:val="22"/>
              <w:lang w:val="de-DE" w:eastAsia="de-DE"/>
            </w:rPr>
            <w:tab/>
          </w:r>
          <w:r w:rsidRPr="002D6D59">
            <w:rPr>
              <w:noProof/>
              <w:lang w:val="de-DE"/>
            </w:rPr>
            <w:t>SWS 108: PACKGUT: TASTUNG MIT KAMERA</w:t>
          </w:r>
          <w:r w:rsidRPr="00B8714B">
            <w:rPr>
              <w:noProof/>
              <w:lang w:val="de-DE"/>
            </w:rPr>
            <w:tab/>
          </w:r>
          <w:r>
            <w:rPr>
              <w:noProof/>
            </w:rPr>
            <w:fldChar w:fldCharType="begin"/>
          </w:r>
          <w:r w:rsidRPr="00B8714B">
            <w:rPr>
              <w:noProof/>
              <w:lang w:val="de-DE"/>
            </w:rPr>
            <w:instrText xml:space="preserve"> PAGEREF _Toc118817497 \h </w:instrText>
          </w:r>
          <w:r>
            <w:rPr>
              <w:noProof/>
            </w:rPr>
          </w:r>
          <w:r>
            <w:rPr>
              <w:noProof/>
            </w:rPr>
            <w:fldChar w:fldCharType="separate"/>
          </w:r>
          <w:r w:rsidRPr="00B8714B">
            <w:rPr>
              <w:noProof/>
              <w:lang w:val="de-DE"/>
            </w:rPr>
            <w:t>165</w:t>
          </w:r>
          <w:r>
            <w:rPr>
              <w:noProof/>
            </w:rPr>
            <w:fldChar w:fldCharType="end"/>
          </w:r>
        </w:p>
        <w:p w14:paraId="780F0F56" w14:textId="2FD43C7A" w:rsidR="00D27512" w:rsidRDefault="00D27512">
          <w:pPr>
            <w:pStyle w:val="Verzeichnis3"/>
            <w:rPr>
              <w:rFonts w:eastAsiaTheme="minorEastAsia"/>
              <w:noProof/>
              <w:sz w:val="22"/>
              <w:szCs w:val="22"/>
              <w:lang w:val="de-DE" w:eastAsia="de-DE"/>
            </w:rPr>
          </w:pPr>
          <w:r w:rsidRPr="002D6D59">
            <w:rPr>
              <w:noProof/>
              <w:lang w:val="de-DE"/>
            </w:rPr>
            <w:t>10.4.14</w:t>
          </w:r>
          <w:r>
            <w:rPr>
              <w:rFonts w:eastAsiaTheme="minorEastAsia"/>
              <w:noProof/>
              <w:sz w:val="22"/>
              <w:szCs w:val="22"/>
              <w:lang w:val="de-DE" w:eastAsia="de-DE"/>
            </w:rPr>
            <w:tab/>
          </w:r>
          <w:r w:rsidRPr="002D6D59">
            <w:rPr>
              <w:noProof/>
              <w:lang w:val="de-DE"/>
            </w:rPr>
            <w:t>SWS 113: PACKGUT: STOP BEI ÜBERHÖHE</w:t>
          </w:r>
          <w:r w:rsidRPr="00B8714B">
            <w:rPr>
              <w:noProof/>
              <w:lang w:val="de-DE"/>
            </w:rPr>
            <w:tab/>
          </w:r>
          <w:r>
            <w:rPr>
              <w:noProof/>
            </w:rPr>
            <w:fldChar w:fldCharType="begin"/>
          </w:r>
          <w:r w:rsidRPr="00B8714B">
            <w:rPr>
              <w:noProof/>
              <w:lang w:val="de-DE"/>
            </w:rPr>
            <w:instrText xml:space="preserve"> PAGEREF _Toc118817498 \h </w:instrText>
          </w:r>
          <w:r>
            <w:rPr>
              <w:noProof/>
            </w:rPr>
          </w:r>
          <w:r>
            <w:rPr>
              <w:noProof/>
            </w:rPr>
            <w:fldChar w:fldCharType="separate"/>
          </w:r>
          <w:r w:rsidRPr="00B8714B">
            <w:rPr>
              <w:noProof/>
              <w:lang w:val="de-DE"/>
            </w:rPr>
            <w:t>167</w:t>
          </w:r>
          <w:r>
            <w:rPr>
              <w:noProof/>
            </w:rPr>
            <w:fldChar w:fldCharType="end"/>
          </w:r>
        </w:p>
        <w:p w14:paraId="74CC4D00" w14:textId="2969F69D" w:rsidR="00D27512" w:rsidRDefault="00D27512">
          <w:pPr>
            <w:pStyle w:val="Verzeichnis3"/>
            <w:rPr>
              <w:rFonts w:eastAsiaTheme="minorEastAsia"/>
              <w:noProof/>
              <w:sz w:val="22"/>
              <w:szCs w:val="22"/>
              <w:lang w:val="de-DE" w:eastAsia="de-DE"/>
            </w:rPr>
          </w:pPr>
          <w:r w:rsidRPr="002D6D59">
            <w:rPr>
              <w:noProof/>
              <w:lang w:val="de-DE"/>
            </w:rPr>
            <w:t>10.4.15</w:t>
          </w:r>
          <w:r>
            <w:rPr>
              <w:rFonts w:eastAsiaTheme="minorEastAsia"/>
              <w:noProof/>
              <w:sz w:val="22"/>
              <w:szCs w:val="22"/>
              <w:lang w:val="de-DE" w:eastAsia="de-DE"/>
            </w:rPr>
            <w:tab/>
          </w:r>
          <w:r w:rsidRPr="002D6D59">
            <w:rPr>
              <w:noProof/>
              <w:lang w:val="de-DE"/>
            </w:rPr>
            <w:t>SWS 118: PACKGUT: EINSCHUB UNVOLLSTÄNDIGES PACKGUT</w:t>
          </w:r>
          <w:r w:rsidRPr="00B8714B">
            <w:rPr>
              <w:noProof/>
              <w:lang w:val="de-DE"/>
            </w:rPr>
            <w:tab/>
          </w:r>
          <w:r>
            <w:rPr>
              <w:noProof/>
            </w:rPr>
            <w:fldChar w:fldCharType="begin"/>
          </w:r>
          <w:r w:rsidRPr="00B8714B">
            <w:rPr>
              <w:noProof/>
              <w:lang w:val="de-DE"/>
            </w:rPr>
            <w:instrText xml:space="preserve"> PAGEREF _Toc118817499 \h </w:instrText>
          </w:r>
          <w:r>
            <w:rPr>
              <w:noProof/>
            </w:rPr>
          </w:r>
          <w:r>
            <w:rPr>
              <w:noProof/>
            </w:rPr>
            <w:fldChar w:fldCharType="separate"/>
          </w:r>
          <w:r w:rsidRPr="00B8714B">
            <w:rPr>
              <w:noProof/>
              <w:lang w:val="de-DE"/>
            </w:rPr>
            <w:t>169</w:t>
          </w:r>
          <w:r>
            <w:rPr>
              <w:noProof/>
            </w:rPr>
            <w:fldChar w:fldCharType="end"/>
          </w:r>
        </w:p>
        <w:p w14:paraId="5CB2F574" w14:textId="44453DF4" w:rsidR="00D27512" w:rsidRDefault="00D27512">
          <w:pPr>
            <w:pStyle w:val="Verzeichnis3"/>
            <w:rPr>
              <w:rFonts w:eastAsiaTheme="minorEastAsia"/>
              <w:noProof/>
              <w:sz w:val="22"/>
              <w:szCs w:val="22"/>
              <w:lang w:val="de-DE" w:eastAsia="de-DE"/>
            </w:rPr>
          </w:pPr>
          <w:r w:rsidRPr="002D6D59">
            <w:rPr>
              <w:noProof/>
              <w:lang w:val="de-DE"/>
            </w:rPr>
            <w:t>10.4.16</w:t>
          </w:r>
          <w:r>
            <w:rPr>
              <w:rFonts w:eastAsiaTheme="minorEastAsia"/>
              <w:noProof/>
              <w:sz w:val="22"/>
              <w:szCs w:val="22"/>
              <w:lang w:val="de-DE" w:eastAsia="de-DE"/>
            </w:rPr>
            <w:tab/>
          </w:r>
          <w:r w:rsidRPr="002D6D59">
            <w:rPr>
              <w:noProof/>
              <w:lang w:val="de-DE"/>
            </w:rPr>
            <w:t>SWS 119: DAUERBETRIEB VOREINSCHUB</w:t>
          </w:r>
          <w:r w:rsidRPr="00B8714B">
            <w:rPr>
              <w:noProof/>
              <w:lang w:val="de-DE"/>
            </w:rPr>
            <w:tab/>
          </w:r>
          <w:r>
            <w:rPr>
              <w:noProof/>
            </w:rPr>
            <w:fldChar w:fldCharType="begin"/>
          </w:r>
          <w:r w:rsidRPr="00B8714B">
            <w:rPr>
              <w:noProof/>
              <w:lang w:val="de-DE"/>
            </w:rPr>
            <w:instrText xml:space="preserve"> PAGEREF _Toc118817500 \h </w:instrText>
          </w:r>
          <w:r>
            <w:rPr>
              <w:noProof/>
            </w:rPr>
          </w:r>
          <w:r>
            <w:rPr>
              <w:noProof/>
            </w:rPr>
            <w:fldChar w:fldCharType="separate"/>
          </w:r>
          <w:r w:rsidRPr="00B8714B">
            <w:rPr>
              <w:noProof/>
              <w:lang w:val="de-DE"/>
            </w:rPr>
            <w:t>171</w:t>
          </w:r>
          <w:r>
            <w:rPr>
              <w:noProof/>
            </w:rPr>
            <w:fldChar w:fldCharType="end"/>
          </w:r>
        </w:p>
        <w:p w14:paraId="587F581A" w14:textId="42424A69" w:rsidR="00D27512" w:rsidRDefault="00D27512">
          <w:pPr>
            <w:pStyle w:val="Verzeichnis3"/>
            <w:rPr>
              <w:rFonts w:eastAsiaTheme="minorEastAsia"/>
              <w:noProof/>
              <w:sz w:val="22"/>
              <w:szCs w:val="22"/>
              <w:lang w:val="de-DE" w:eastAsia="de-DE"/>
            </w:rPr>
          </w:pPr>
          <w:r w:rsidRPr="002D6D59">
            <w:rPr>
              <w:noProof/>
              <w:lang w:val="de-DE"/>
            </w:rPr>
            <w:t>10.4.17</w:t>
          </w:r>
          <w:r>
            <w:rPr>
              <w:rFonts w:eastAsiaTheme="minorEastAsia"/>
              <w:noProof/>
              <w:sz w:val="22"/>
              <w:szCs w:val="22"/>
              <w:lang w:val="de-DE" w:eastAsia="de-DE"/>
            </w:rPr>
            <w:tab/>
          </w:r>
          <w:r w:rsidRPr="002D6D59">
            <w:rPr>
              <w:noProof/>
              <w:lang w:val="de-DE"/>
            </w:rPr>
            <w:t>SWS 120: PREINSERTION UPPER FRONT POSITION</w:t>
          </w:r>
          <w:r w:rsidRPr="00B8714B">
            <w:rPr>
              <w:noProof/>
              <w:lang w:val="de-DE"/>
            </w:rPr>
            <w:tab/>
          </w:r>
          <w:r>
            <w:rPr>
              <w:noProof/>
            </w:rPr>
            <w:fldChar w:fldCharType="begin"/>
          </w:r>
          <w:r w:rsidRPr="00B8714B">
            <w:rPr>
              <w:noProof/>
              <w:lang w:val="de-DE"/>
            </w:rPr>
            <w:instrText xml:space="preserve"> PAGEREF _Toc118817501 \h </w:instrText>
          </w:r>
          <w:r>
            <w:rPr>
              <w:noProof/>
            </w:rPr>
          </w:r>
          <w:r>
            <w:rPr>
              <w:noProof/>
            </w:rPr>
            <w:fldChar w:fldCharType="separate"/>
          </w:r>
          <w:r w:rsidRPr="00B8714B">
            <w:rPr>
              <w:noProof/>
              <w:lang w:val="de-DE"/>
            </w:rPr>
            <w:t>173</w:t>
          </w:r>
          <w:r>
            <w:rPr>
              <w:noProof/>
            </w:rPr>
            <w:fldChar w:fldCharType="end"/>
          </w:r>
        </w:p>
        <w:p w14:paraId="2863CC0B" w14:textId="2857EF86" w:rsidR="00D27512" w:rsidRDefault="00D27512">
          <w:pPr>
            <w:pStyle w:val="Verzeichnis3"/>
            <w:rPr>
              <w:rFonts w:eastAsiaTheme="minorEastAsia"/>
              <w:noProof/>
              <w:sz w:val="22"/>
              <w:szCs w:val="22"/>
              <w:lang w:val="de-DE" w:eastAsia="de-DE"/>
            </w:rPr>
          </w:pPr>
          <w:r w:rsidRPr="002D6D59">
            <w:rPr>
              <w:noProof/>
              <w:lang w:val="de-DE"/>
            </w:rPr>
            <w:lastRenderedPageBreak/>
            <w:t>10.4.18</w:t>
          </w:r>
          <w:r>
            <w:rPr>
              <w:rFonts w:eastAsiaTheme="minorEastAsia"/>
              <w:noProof/>
              <w:sz w:val="22"/>
              <w:szCs w:val="22"/>
              <w:lang w:val="de-DE" w:eastAsia="de-DE"/>
            </w:rPr>
            <w:tab/>
          </w:r>
          <w:r w:rsidRPr="002D6D59">
            <w:rPr>
              <w:noProof/>
              <w:lang w:val="de-DE"/>
            </w:rPr>
            <w:t>SWS 121: VOREINSCHUB: ZUNGE 1 AB</w:t>
          </w:r>
          <w:r w:rsidRPr="00B8714B">
            <w:rPr>
              <w:noProof/>
              <w:lang w:val="de-DE"/>
            </w:rPr>
            <w:tab/>
          </w:r>
          <w:r>
            <w:rPr>
              <w:noProof/>
            </w:rPr>
            <w:fldChar w:fldCharType="begin"/>
          </w:r>
          <w:r w:rsidRPr="00B8714B">
            <w:rPr>
              <w:noProof/>
              <w:lang w:val="de-DE"/>
            </w:rPr>
            <w:instrText xml:space="preserve"> PAGEREF _Toc118817502 \h </w:instrText>
          </w:r>
          <w:r>
            <w:rPr>
              <w:noProof/>
            </w:rPr>
          </w:r>
          <w:r>
            <w:rPr>
              <w:noProof/>
            </w:rPr>
            <w:fldChar w:fldCharType="separate"/>
          </w:r>
          <w:r w:rsidRPr="00B8714B">
            <w:rPr>
              <w:noProof/>
              <w:lang w:val="de-DE"/>
            </w:rPr>
            <w:t>174</w:t>
          </w:r>
          <w:r>
            <w:rPr>
              <w:noProof/>
            </w:rPr>
            <w:fldChar w:fldCharType="end"/>
          </w:r>
        </w:p>
        <w:p w14:paraId="1797795F" w14:textId="788BCB3C" w:rsidR="00D27512" w:rsidRDefault="00D27512">
          <w:pPr>
            <w:pStyle w:val="Verzeichnis3"/>
            <w:rPr>
              <w:rFonts w:eastAsiaTheme="minorEastAsia"/>
              <w:noProof/>
              <w:sz w:val="22"/>
              <w:szCs w:val="22"/>
              <w:lang w:val="de-DE" w:eastAsia="de-DE"/>
            </w:rPr>
          </w:pPr>
          <w:r w:rsidRPr="002D6D59">
            <w:rPr>
              <w:noProof/>
              <w:lang w:val="de-DE"/>
            </w:rPr>
            <w:t>10.4.19</w:t>
          </w:r>
          <w:r>
            <w:rPr>
              <w:rFonts w:eastAsiaTheme="minorEastAsia"/>
              <w:noProof/>
              <w:sz w:val="22"/>
              <w:szCs w:val="22"/>
              <w:lang w:val="de-DE" w:eastAsia="de-DE"/>
            </w:rPr>
            <w:tab/>
          </w:r>
          <w:r w:rsidRPr="002D6D59">
            <w:rPr>
              <w:noProof/>
              <w:lang w:val="de-DE"/>
            </w:rPr>
            <w:t>SWS 122: VOREINSCHUB: ZUNGE 2 AB</w:t>
          </w:r>
          <w:r w:rsidRPr="00B8714B">
            <w:rPr>
              <w:noProof/>
              <w:lang w:val="de-DE"/>
            </w:rPr>
            <w:tab/>
          </w:r>
          <w:r>
            <w:rPr>
              <w:noProof/>
            </w:rPr>
            <w:fldChar w:fldCharType="begin"/>
          </w:r>
          <w:r w:rsidRPr="00B8714B">
            <w:rPr>
              <w:noProof/>
              <w:lang w:val="de-DE"/>
            </w:rPr>
            <w:instrText xml:space="preserve"> PAGEREF _Toc118817503 \h </w:instrText>
          </w:r>
          <w:r>
            <w:rPr>
              <w:noProof/>
            </w:rPr>
          </w:r>
          <w:r>
            <w:rPr>
              <w:noProof/>
            </w:rPr>
            <w:fldChar w:fldCharType="separate"/>
          </w:r>
          <w:r w:rsidRPr="00B8714B">
            <w:rPr>
              <w:noProof/>
              <w:lang w:val="de-DE"/>
            </w:rPr>
            <w:t>176</w:t>
          </w:r>
          <w:r>
            <w:rPr>
              <w:noProof/>
            </w:rPr>
            <w:fldChar w:fldCharType="end"/>
          </w:r>
        </w:p>
        <w:p w14:paraId="2917EDE8" w14:textId="6CCD6080" w:rsidR="00D27512" w:rsidRDefault="00D27512">
          <w:pPr>
            <w:pStyle w:val="Verzeichnis3"/>
            <w:rPr>
              <w:rFonts w:eastAsiaTheme="minorEastAsia"/>
              <w:noProof/>
              <w:sz w:val="22"/>
              <w:szCs w:val="22"/>
              <w:lang w:val="de-DE" w:eastAsia="de-DE"/>
            </w:rPr>
          </w:pPr>
          <w:r w:rsidRPr="002D6D59">
            <w:rPr>
              <w:noProof/>
              <w:lang w:val="de-DE"/>
            </w:rPr>
            <w:t>10.4.20</w:t>
          </w:r>
          <w:r>
            <w:rPr>
              <w:rFonts w:eastAsiaTheme="minorEastAsia"/>
              <w:noProof/>
              <w:sz w:val="22"/>
              <w:szCs w:val="22"/>
              <w:lang w:val="de-DE" w:eastAsia="de-DE"/>
            </w:rPr>
            <w:tab/>
          </w:r>
          <w:r w:rsidRPr="002D6D59">
            <w:rPr>
              <w:noProof/>
              <w:lang w:val="de-DE"/>
            </w:rPr>
            <w:t>SWS 123: VOREINSCHUB: ZUNGE 3 AB</w:t>
          </w:r>
          <w:r w:rsidRPr="00B8714B">
            <w:rPr>
              <w:noProof/>
              <w:lang w:val="de-DE"/>
            </w:rPr>
            <w:tab/>
          </w:r>
          <w:r>
            <w:rPr>
              <w:noProof/>
            </w:rPr>
            <w:fldChar w:fldCharType="begin"/>
          </w:r>
          <w:r w:rsidRPr="00B8714B">
            <w:rPr>
              <w:noProof/>
              <w:lang w:val="de-DE"/>
            </w:rPr>
            <w:instrText xml:space="preserve"> PAGEREF _Toc118817504 \h </w:instrText>
          </w:r>
          <w:r>
            <w:rPr>
              <w:noProof/>
            </w:rPr>
          </w:r>
          <w:r>
            <w:rPr>
              <w:noProof/>
            </w:rPr>
            <w:fldChar w:fldCharType="separate"/>
          </w:r>
          <w:r w:rsidRPr="00B8714B">
            <w:rPr>
              <w:noProof/>
              <w:lang w:val="de-DE"/>
            </w:rPr>
            <w:t>178</w:t>
          </w:r>
          <w:r>
            <w:rPr>
              <w:noProof/>
            </w:rPr>
            <w:fldChar w:fldCharType="end"/>
          </w:r>
        </w:p>
        <w:p w14:paraId="160EA032" w14:textId="50C2EC4D" w:rsidR="00D27512" w:rsidRDefault="00D27512">
          <w:pPr>
            <w:pStyle w:val="Verzeichnis3"/>
            <w:rPr>
              <w:rFonts w:eastAsiaTheme="minorEastAsia"/>
              <w:noProof/>
              <w:sz w:val="22"/>
              <w:szCs w:val="22"/>
              <w:lang w:val="de-DE" w:eastAsia="de-DE"/>
            </w:rPr>
          </w:pPr>
          <w:r w:rsidRPr="002D6D59">
            <w:rPr>
              <w:noProof/>
              <w:lang w:val="de-DE"/>
            </w:rPr>
            <w:t>10.4.21</w:t>
          </w:r>
          <w:r>
            <w:rPr>
              <w:rFonts w:eastAsiaTheme="minorEastAsia"/>
              <w:noProof/>
              <w:sz w:val="22"/>
              <w:szCs w:val="22"/>
              <w:lang w:val="de-DE" w:eastAsia="de-DE"/>
            </w:rPr>
            <w:tab/>
          </w:r>
          <w:r w:rsidRPr="002D6D59">
            <w:rPr>
              <w:noProof/>
              <w:lang w:val="de-DE"/>
            </w:rPr>
            <w:t>SWS 124: VOREINSCHUB: ZUNGE 4 AB</w:t>
          </w:r>
          <w:r w:rsidRPr="00B8714B">
            <w:rPr>
              <w:noProof/>
              <w:lang w:val="de-DE"/>
            </w:rPr>
            <w:tab/>
          </w:r>
          <w:r>
            <w:rPr>
              <w:noProof/>
            </w:rPr>
            <w:fldChar w:fldCharType="begin"/>
          </w:r>
          <w:r w:rsidRPr="00B8714B">
            <w:rPr>
              <w:noProof/>
              <w:lang w:val="de-DE"/>
            </w:rPr>
            <w:instrText xml:space="preserve"> PAGEREF _Toc118817505 \h </w:instrText>
          </w:r>
          <w:r>
            <w:rPr>
              <w:noProof/>
            </w:rPr>
          </w:r>
          <w:r>
            <w:rPr>
              <w:noProof/>
            </w:rPr>
            <w:fldChar w:fldCharType="separate"/>
          </w:r>
          <w:r w:rsidRPr="00B8714B">
            <w:rPr>
              <w:noProof/>
              <w:lang w:val="de-DE"/>
            </w:rPr>
            <w:t>180</w:t>
          </w:r>
          <w:r>
            <w:rPr>
              <w:noProof/>
            </w:rPr>
            <w:fldChar w:fldCharType="end"/>
          </w:r>
        </w:p>
        <w:p w14:paraId="4A245982" w14:textId="4ACB5158" w:rsidR="00D27512" w:rsidRDefault="00D27512">
          <w:pPr>
            <w:pStyle w:val="Verzeichnis3"/>
            <w:rPr>
              <w:rFonts w:eastAsiaTheme="minorEastAsia"/>
              <w:noProof/>
              <w:sz w:val="22"/>
              <w:szCs w:val="22"/>
              <w:lang w:val="de-DE" w:eastAsia="de-DE"/>
            </w:rPr>
          </w:pPr>
          <w:r w:rsidRPr="002D6D59">
            <w:rPr>
              <w:noProof/>
              <w:lang w:val="de-DE"/>
            </w:rPr>
            <w:t>10.4.22</w:t>
          </w:r>
          <w:r>
            <w:rPr>
              <w:rFonts w:eastAsiaTheme="minorEastAsia"/>
              <w:noProof/>
              <w:sz w:val="22"/>
              <w:szCs w:val="22"/>
              <w:lang w:val="de-DE" w:eastAsia="de-DE"/>
            </w:rPr>
            <w:tab/>
          </w:r>
          <w:r w:rsidRPr="002D6D59">
            <w:rPr>
              <w:noProof/>
              <w:lang w:val="de-DE"/>
            </w:rPr>
            <w:t>SWS 125: VOREINSCHUB: ZUNGE 5 AB</w:t>
          </w:r>
          <w:r w:rsidRPr="00B8714B">
            <w:rPr>
              <w:noProof/>
              <w:lang w:val="de-DE"/>
            </w:rPr>
            <w:tab/>
          </w:r>
          <w:r>
            <w:rPr>
              <w:noProof/>
            </w:rPr>
            <w:fldChar w:fldCharType="begin"/>
          </w:r>
          <w:r w:rsidRPr="00B8714B">
            <w:rPr>
              <w:noProof/>
              <w:lang w:val="de-DE"/>
            </w:rPr>
            <w:instrText xml:space="preserve"> PAGEREF _Toc118817506 \h </w:instrText>
          </w:r>
          <w:r>
            <w:rPr>
              <w:noProof/>
            </w:rPr>
          </w:r>
          <w:r>
            <w:rPr>
              <w:noProof/>
            </w:rPr>
            <w:fldChar w:fldCharType="separate"/>
          </w:r>
          <w:r w:rsidRPr="00B8714B">
            <w:rPr>
              <w:noProof/>
              <w:lang w:val="de-DE"/>
            </w:rPr>
            <w:t>182</w:t>
          </w:r>
          <w:r>
            <w:rPr>
              <w:noProof/>
            </w:rPr>
            <w:fldChar w:fldCharType="end"/>
          </w:r>
        </w:p>
        <w:p w14:paraId="6F8AA4AB" w14:textId="44A01830" w:rsidR="00D27512" w:rsidRDefault="00D27512">
          <w:pPr>
            <w:pStyle w:val="Verzeichnis3"/>
            <w:rPr>
              <w:rFonts w:eastAsiaTheme="minorEastAsia"/>
              <w:noProof/>
              <w:sz w:val="22"/>
              <w:szCs w:val="22"/>
              <w:lang w:val="de-DE" w:eastAsia="de-DE"/>
            </w:rPr>
          </w:pPr>
          <w:r w:rsidRPr="002D6D59">
            <w:rPr>
              <w:noProof/>
              <w:lang w:val="de-DE"/>
            </w:rPr>
            <w:t>10.4.23</w:t>
          </w:r>
          <w:r>
            <w:rPr>
              <w:rFonts w:eastAsiaTheme="minorEastAsia"/>
              <w:noProof/>
              <w:sz w:val="22"/>
              <w:szCs w:val="22"/>
              <w:lang w:val="de-DE" w:eastAsia="de-DE"/>
            </w:rPr>
            <w:tab/>
          </w:r>
          <w:r w:rsidRPr="002D6D59">
            <w:rPr>
              <w:noProof/>
              <w:lang w:val="de-DE"/>
            </w:rPr>
            <w:t>SWS 126: EINSCHUB: TEST PROSPEKT FREIGEBEN</w:t>
          </w:r>
          <w:r w:rsidRPr="00B8714B">
            <w:rPr>
              <w:noProof/>
              <w:lang w:val="de-DE"/>
            </w:rPr>
            <w:tab/>
          </w:r>
          <w:r>
            <w:rPr>
              <w:noProof/>
            </w:rPr>
            <w:fldChar w:fldCharType="begin"/>
          </w:r>
          <w:r w:rsidRPr="00B8714B">
            <w:rPr>
              <w:noProof/>
              <w:lang w:val="de-DE"/>
            </w:rPr>
            <w:instrText xml:space="preserve"> PAGEREF _Toc118817507 \h </w:instrText>
          </w:r>
          <w:r>
            <w:rPr>
              <w:noProof/>
            </w:rPr>
          </w:r>
          <w:r>
            <w:rPr>
              <w:noProof/>
            </w:rPr>
            <w:fldChar w:fldCharType="separate"/>
          </w:r>
          <w:r w:rsidRPr="00B8714B">
            <w:rPr>
              <w:noProof/>
              <w:lang w:val="de-DE"/>
            </w:rPr>
            <w:t>184</w:t>
          </w:r>
          <w:r>
            <w:rPr>
              <w:noProof/>
            </w:rPr>
            <w:fldChar w:fldCharType="end"/>
          </w:r>
        </w:p>
        <w:p w14:paraId="34DC2929" w14:textId="1EDDF35B" w:rsidR="00D27512" w:rsidRDefault="00D27512">
          <w:pPr>
            <w:pStyle w:val="Verzeichnis3"/>
            <w:rPr>
              <w:rFonts w:eastAsiaTheme="minorEastAsia"/>
              <w:noProof/>
              <w:sz w:val="22"/>
              <w:szCs w:val="22"/>
              <w:lang w:val="de-DE" w:eastAsia="de-DE"/>
            </w:rPr>
          </w:pPr>
          <w:r w:rsidRPr="002D6D59">
            <w:rPr>
              <w:noProof/>
              <w:lang w:val="de-DE"/>
            </w:rPr>
            <w:t>10.4.24</w:t>
          </w:r>
          <w:r>
            <w:rPr>
              <w:rFonts w:eastAsiaTheme="minorEastAsia"/>
              <w:noProof/>
              <w:sz w:val="22"/>
              <w:szCs w:val="22"/>
              <w:lang w:val="de-DE" w:eastAsia="de-DE"/>
            </w:rPr>
            <w:tab/>
          </w:r>
          <w:r w:rsidRPr="002D6D59">
            <w:rPr>
              <w:noProof/>
              <w:lang w:val="de-DE"/>
            </w:rPr>
            <w:t>SWS 127: VOREINSCHUB</w:t>
          </w:r>
          <w:r w:rsidRPr="00B8714B">
            <w:rPr>
              <w:noProof/>
              <w:lang w:val="de-DE"/>
            </w:rPr>
            <w:tab/>
          </w:r>
          <w:r>
            <w:rPr>
              <w:noProof/>
            </w:rPr>
            <w:fldChar w:fldCharType="begin"/>
          </w:r>
          <w:r w:rsidRPr="00B8714B">
            <w:rPr>
              <w:noProof/>
              <w:lang w:val="de-DE"/>
            </w:rPr>
            <w:instrText xml:space="preserve"> PAGEREF _Toc118817508 \h </w:instrText>
          </w:r>
          <w:r>
            <w:rPr>
              <w:noProof/>
            </w:rPr>
          </w:r>
          <w:r>
            <w:rPr>
              <w:noProof/>
            </w:rPr>
            <w:fldChar w:fldCharType="separate"/>
          </w:r>
          <w:r w:rsidRPr="00B8714B">
            <w:rPr>
              <w:noProof/>
              <w:lang w:val="de-DE"/>
            </w:rPr>
            <w:t>186</w:t>
          </w:r>
          <w:r>
            <w:rPr>
              <w:noProof/>
            </w:rPr>
            <w:fldChar w:fldCharType="end"/>
          </w:r>
        </w:p>
        <w:p w14:paraId="7D23D93D" w14:textId="059A5914" w:rsidR="00D27512" w:rsidRDefault="00D27512">
          <w:pPr>
            <w:pStyle w:val="Verzeichnis3"/>
            <w:rPr>
              <w:rFonts w:eastAsiaTheme="minorEastAsia"/>
              <w:noProof/>
              <w:sz w:val="22"/>
              <w:szCs w:val="22"/>
              <w:lang w:val="de-DE" w:eastAsia="de-DE"/>
            </w:rPr>
          </w:pPr>
          <w:r w:rsidRPr="002D6D59">
            <w:rPr>
              <w:noProof/>
              <w:lang w:val="de-DE"/>
            </w:rPr>
            <w:t>10.4.25</w:t>
          </w:r>
          <w:r>
            <w:rPr>
              <w:rFonts w:eastAsiaTheme="minorEastAsia"/>
              <w:noProof/>
              <w:sz w:val="22"/>
              <w:szCs w:val="22"/>
              <w:lang w:val="de-DE" w:eastAsia="de-DE"/>
            </w:rPr>
            <w:tab/>
          </w:r>
          <w:r w:rsidRPr="002D6D59">
            <w:rPr>
              <w:noProof/>
              <w:lang w:val="de-DE"/>
            </w:rPr>
            <w:t>SWS 200: FALTSCHACHTEL: CODELESER</w:t>
          </w:r>
          <w:r w:rsidRPr="00B8714B">
            <w:rPr>
              <w:noProof/>
              <w:lang w:val="de-DE"/>
            </w:rPr>
            <w:tab/>
          </w:r>
          <w:r>
            <w:rPr>
              <w:noProof/>
            </w:rPr>
            <w:fldChar w:fldCharType="begin"/>
          </w:r>
          <w:r w:rsidRPr="00B8714B">
            <w:rPr>
              <w:noProof/>
              <w:lang w:val="de-DE"/>
            </w:rPr>
            <w:instrText xml:space="preserve"> PAGEREF _Toc118817509 \h </w:instrText>
          </w:r>
          <w:r>
            <w:rPr>
              <w:noProof/>
            </w:rPr>
          </w:r>
          <w:r>
            <w:rPr>
              <w:noProof/>
            </w:rPr>
            <w:fldChar w:fldCharType="separate"/>
          </w:r>
          <w:r w:rsidRPr="00B8714B">
            <w:rPr>
              <w:noProof/>
              <w:lang w:val="de-DE"/>
            </w:rPr>
            <w:t>188</w:t>
          </w:r>
          <w:r>
            <w:rPr>
              <w:noProof/>
            </w:rPr>
            <w:fldChar w:fldCharType="end"/>
          </w:r>
        </w:p>
        <w:p w14:paraId="63520713" w14:textId="1B320B22" w:rsidR="00D27512" w:rsidRDefault="00D27512">
          <w:pPr>
            <w:pStyle w:val="Verzeichnis3"/>
            <w:rPr>
              <w:rFonts w:eastAsiaTheme="minorEastAsia"/>
              <w:noProof/>
              <w:sz w:val="22"/>
              <w:szCs w:val="22"/>
              <w:lang w:val="de-DE" w:eastAsia="de-DE"/>
            </w:rPr>
          </w:pPr>
          <w:r w:rsidRPr="002D6D59">
            <w:rPr>
              <w:noProof/>
              <w:lang w:val="de-DE"/>
            </w:rPr>
            <w:t>10.4.26</w:t>
          </w:r>
          <w:r>
            <w:rPr>
              <w:rFonts w:eastAsiaTheme="minorEastAsia"/>
              <w:noProof/>
              <w:sz w:val="22"/>
              <w:szCs w:val="22"/>
              <w:lang w:val="de-DE" w:eastAsia="de-DE"/>
            </w:rPr>
            <w:tab/>
          </w:r>
          <w:r w:rsidRPr="002D6D59">
            <w:rPr>
              <w:noProof/>
              <w:lang w:val="de-DE"/>
            </w:rPr>
            <w:t>SWS 203: DAUER-BLASLUFTUNTERSTÜTZUNG SEITENLASCHE</w:t>
          </w:r>
          <w:r w:rsidRPr="00B8714B">
            <w:rPr>
              <w:noProof/>
              <w:lang w:val="de-DE"/>
            </w:rPr>
            <w:tab/>
          </w:r>
          <w:r>
            <w:rPr>
              <w:noProof/>
            </w:rPr>
            <w:fldChar w:fldCharType="begin"/>
          </w:r>
          <w:r w:rsidRPr="00B8714B">
            <w:rPr>
              <w:noProof/>
              <w:lang w:val="de-DE"/>
            </w:rPr>
            <w:instrText xml:space="preserve"> PAGEREF _Toc118817510 \h </w:instrText>
          </w:r>
          <w:r>
            <w:rPr>
              <w:noProof/>
            </w:rPr>
          </w:r>
          <w:r>
            <w:rPr>
              <w:noProof/>
            </w:rPr>
            <w:fldChar w:fldCharType="separate"/>
          </w:r>
          <w:r w:rsidRPr="00B8714B">
            <w:rPr>
              <w:noProof/>
              <w:lang w:val="de-DE"/>
            </w:rPr>
            <w:t>190</w:t>
          </w:r>
          <w:r>
            <w:rPr>
              <w:noProof/>
            </w:rPr>
            <w:fldChar w:fldCharType="end"/>
          </w:r>
        </w:p>
        <w:p w14:paraId="5CE63EF0" w14:textId="7F17B0AD" w:rsidR="00D27512" w:rsidRDefault="00D27512">
          <w:pPr>
            <w:pStyle w:val="Verzeichnis3"/>
            <w:rPr>
              <w:rFonts w:eastAsiaTheme="minorEastAsia"/>
              <w:noProof/>
              <w:sz w:val="22"/>
              <w:szCs w:val="22"/>
              <w:lang w:val="de-DE" w:eastAsia="de-DE"/>
            </w:rPr>
          </w:pPr>
          <w:r w:rsidRPr="002D6D59">
            <w:rPr>
              <w:noProof/>
              <w:lang w:val="de-DE"/>
            </w:rPr>
            <w:t>10.4.27</w:t>
          </w:r>
          <w:r>
            <w:rPr>
              <w:rFonts w:eastAsiaTheme="minorEastAsia"/>
              <w:noProof/>
              <w:sz w:val="22"/>
              <w:szCs w:val="22"/>
              <w:lang w:val="de-DE" w:eastAsia="de-DE"/>
            </w:rPr>
            <w:tab/>
          </w:r>
          <w:r w:rsidRPr="002D6D59">
            <w:rPr>
              <w:noProof/>
              <w:lang w:val="de-DE"/>
            </w:rPr>
            <w:t>SWS 204: LEIMUNG</w:t>
          </w:r>
          <w:r w:rsidRPr="00B8714B">
            <w:rPr>
              <w:noProof/>
              <w:lang w:val="de-DE"/>
            </w:rPr>
            <w:tab/>
          </w:r>
          <w:r>
            <w:rPr>
              <w:noProof/>
            </w:rPr>
            <w:fldChar w:fldCharType="begin"/>
          </w:r>
          <w:r w:rsidRPr="00B8714B">
            <w:rPr>
              <w:noProof/>
              <w:lang w:val="de-DE"/>
            </w:rPr>
            <w:instrText xml:space="preserve"> PAGEREF _Toc118817511 \h </w:instrText>
          </w:r>
          <w:r>
            <w:rPr>
              <w:noProof/>
            </w:rPr>
          </w:r>
          <w:r>
            <w:rPr>
              <w:noProof/>
            </w:rPr>
            <w:fldChar w:fldCharType="separate"/>
          </w:r>
          <w:r w:rsidRPr="00B8714B">
            <w:rPr>
              <w:noProof/>
              <w:lang w:val="de-DE"/>
            </w:rPr>
            <w:t>192</w:t>
          </w:r>
          <w:r>
            <w:rPr>
              <w:noProof/>
            </w:rPr>
            <w:fldChar w:fldCharType="end"/>
          </w:r>
        </w:p>
        <w:p w14:paraId="080971A1" w14:textId="7D1EA47F" w:rsidR="00D27512" w:rsidRPr="00B8714B" w:rsidRDefault="00D27512">
          <w:pPr>
            <w:pStyle w:val="Verzeichnis3"/>
            <w:rPr>
              <w:rFonts w:eastAsiaTheme="minorEastAsia"/>
              <w:noProof/>
              <w:sz w:val="22"/>
              <w:szCs w:val="22"/>
              <w:lang w:eastAsia="de-DE"/>
            </w:rPr>
          </w:pPr>
          <w:r w:rsidRPr="00B8714B">
            <w:rPr>
              <w:noProof/>
            </w:rPr>
            <w:t>10.4.28</w:t>
          </w:r>
          <w:r w:rsidRPr="00B8714B">
            <w:rPr>
              <w:rFonts w:eastAsiaTheme="minorEastAsia"/>
              <w:noProof/>
              <w:sz w:val="22"/>
              <w:szCs w:val="22"/>
              <w:lang w:eastAsia="de-DE"/>
            </w:rPr>
            <w:tab/>
          </w:r>
          <w:r w:rsidRPr="00B8714B">
            <w:rPr>
              <w:noProof/>
            </w:rPr>
            <w:t>SWS 208: FALTSCHACHTEL: DAUERABRUF</w:t>
          </w:r>
          <w:r>
            <w:rPr>
              <w:noProof/>
            </w:rPr>
            <w:tab/>
          </w:r>
          <w:r>
            <w:rPr>
              <w:noProof/>
            </w:rPr>
            <w:fldChar w:fldCharType="begin"/>
          </w:r>
          <w:r>
            <w:rPr>
              <w:noProof/>
            </w:rPr>
            <w:instrText xml:space="preserve"> PAGEREF _Toc118817512 \h </w:instrText>
          </w:r>
          <w:r>
            <w:rPr>
              <w:noProof/>
            </w:rPr>
          </w:r>
          <w:r>
            <w:rPr>
              <w:noProof/>
            </w:rPr>
            <w:fldChar w:fldCharType="separate"/>
          </w:r>
          <w:r>
            <w:rPr>
              <w:noProof/>
            </w:rPr>
            <w:t>194</w:t>
          </w:r>
          <w:r>
            <w:rPr>
              <w:noProof/>
            </w:rPr>
            <w:fldChar w:fldCharType="end"/>
          </w:r>
        </w:p>
        <w:p w14:paraId="6D58EB4D" w14:textId="3439F165" w:rsidR="00D27512" w:rsidRPr="00B8714B" w:rsidRDefault="00D27512">
          <w:pPr>
            <w:pStyle w:val="Verzeichnis3"/>
            <w:rPr>
              <w:rFonts w:eastAsiaTheme="minorEastAsia"/>
              <w:noProof/>
              <w:sz w:val="22"/>
              <w:szCs w:val="22"/>
              <w:lang w:eastAsia="de-DE"/>
            </w:rPr>
          </w:pPr>
          <w:r w:rsidRPr="00B8714B">
            <w:rPr>
              <w:noProof/>
            </w:rPr>
            <w:t>10.4.29</w:t>
          </w:r>
          <w:r w:rsidRPr="00B8714B">
            <w:rPr>
              <w:rFonts w:eastAsiaTheme="minorEastAsia"/>
              <w:noProof/>
              <w:sz w:val="22"/>
              <w:szCs w:val="22"/>
              <w:lang w:eastAsia="de-DE"/>
            </w:rPr>
            <w:tab/>
          </w:r>
          <w:r w:rsidRPr="00B8714B">
            <w:rPr>
              <w:noProof/>
            </w:rPr>
            <w:t>SWS 230: OUTFEED BELT: CONTINUOUS RUN</w:t>
          </w:r>
          <w:r>
            <w:rPr>
              <w:noProof/>
            </w:rPr>
            <w:tab/>
          </w:r>
          <w:r>
            <w:rPr>
              <w:noProof/>
            </w:rPr>
            <w:fldChar w:fldCharType="begin"/>
          </w:r>
          <w:r>
            <w:rPr>
              <w:noProof/>
            </w:rPr>
            <w:instrText xml:space="preserve"> PAGEREF _Toc118817513 \h </w:instrText>
          </w:r>
          <w:r>
            <w:rPr>
              <w:noProof/>
            </w:rPr>
          </w:r>
          <w:r>
            <w:rPr>
              <w:noProof/>
            </w:rPr>
            <w:fldChar w:fldCharType="separate"/>
          </w:r>
          <w:r>
            <w:rPr>
              <w:noProof/>
            </w:rPr>
            <w:t>196</w:t>
          </w:r>
          <w:r>
            <w:rPr>
              <w:noProof/>
            </w:rPr>
            <w:fldChar w:fldCharType="end"/>
          </w:r>
        </w:p>
        <w:p w14:paraId="0747E38F" w14:textId="19688A55" w:rsidR="00D27512" w:rsidRDefault="00D27512">
          <w:pPr>
            <w:pStyle w:val="Verzeichnis3"/>
            <w:rPr>
              <w:rFonts w:eastAsiaTheme="minorEastAsia"/>
              <w:noProof/>
              <w:sz w:val="22"/>
              <w:szCs w:val="22"/>
              <w:lang w:val="de-DE" w:eastAsia="de-DE"/>
            </w:rPr>
          </w:pPr>
          <w:r w:rsidRPr="002D6D59">
            <w:rPr>
              <w:noProof/>
              <w:lang w:val="de-DE"/>
            </w:rPr>
            <w:t>10.4.30</w:t>
          </w:r>
          <w:r>
            <w:rPr>
              <w:rFonts w:eastAsiaTheme="minorEastAsia"/>
              <w:noProof/>
              <w:sz w:val="22"/>
              <w:szCs w:val="22"/>
              <w:lang w:val="de-DE" w:eastAsia="de-DE"/>
            </w:rPr>
            <w:tab/>
          </w:r>
          <w:r w:rsidRPr="002D6D59">
            <w:rPr>
              <w:noProof/>
              <w:lang w:val="de-DE"/>
            </w:rPr>
            <w:t>SWS 256: FALTSCHACHTEL: KONTROLLE OFFENE DECKLASCHEN</w:t>
          </w:r>
          <w:r w:rsidRPr="00B8714B">
            <w:rPr>
              <w:noProof/>
              <w:lang w:val="de-DE"/>
            </w:rPr>
            <w:tab/>
          </w:r>
          <w:r>
            <w:rPr>
              <w:noProof/>
            </w:rPr>
            <w:fldChar w:fldCharType="begin"/>
          </w:r>
          <w:r w:rsidRPr="00B8714B">
            <w:rPr>
              <w:noProof/>
              <w:lang w:val="de-DE"/>
            </w:rPr>
            <w:instrText xml:space="preserve"> PAGEREF _Toc118817514 \h </w:instrText>
          </w:r>
          <w:r>
            <w:rPr>
              <w:noProof/>
            </w:rPr>
          </w:r>
          <w:r>
            <w:rPr>
              <w:noProof/>
            </w:rPr>
            <w:fldChar w:fldCharType="separate"/>
          </w:r>
          <w:r w:rsidRPr="00B8714B">
            <w:rPr>
              <w:noProof/>
              <w:lang w:val="de-DE"/>
            </w:rPr>
            <w:t>197</w:t>
          </w:r>
          <w:r>
            <w:rPr>
              <w:noProof/>
            </w:rPr>
            <w:fldChar w:fldCharType="end"/>
          </w:r>
        </w:p>
        <w:p w14:paraId="6BF19EB7" w14:textId="7798A8B9" w:rsidR="00D27512" w:rsidRDefault="00D27512">
          <w:pPr>
            <w:pStyle w:val="Verzeichnis3"/>
            <w:rPr>
              <w:rFonts w:eastAsiaTheme="minorEastAsia"/>
              <w:noProof/>
              <w:sz w:val="22"/>
              <w:szCs w:val="22"/>
              <w:lang w:val="de-DE" w:eastAsia="de-DE"/>
            </w:rPr>
          </w:pPr>
          <w:r w:rsidRPr="002D6D59">
            <w:rPr>
              <w:noProof/>
              <w:lang w:val="de-DE"/>
            </w:rPr>
            <w:t>10.4.31</w:t>
          </w:r>
          <w:r>
            <w:rPr>
              <w:rFonts w:eastAsiaTheme="minorEastAsia"/>
              <w:noProof/>
              <w:sz w:val="22"/>
              <w:szCs w:val="22"/>
              <w:lang w:val="de-DE" w:eastAsia="de-DE"/>
            </w:rPr>
            <w:tab/>
          </w:r>
          <w:r w:rsidRPr="002D6D59">
            <w:rPr>
              <w:noProof/>
              <w:lang w:val="de-DE"/>
            </w:rPr>
            <w:t>SWS 257: KONTROLLE FALTSCHACHTEL OFFENE SEITENLASCHE</w:t>
          </w:r>
          <w:r w:rsidRPr="00B8714B">
            <w:rPr>
              <w:noProof/>
              <w:lang w:val="de-DE"/>
            </w:rPr>
            <w:tab/>
          </w:r>
          <w:r>
            <w:rPr>
              <w:noProof/>
            </w:rPr>
            <w:fldChar w:fldCharType="begin"/>
          </w:r>
          <w:r w:rsidRPr="00B8714B">
            <w:rPr>
              <w:noProof/>
              <w:lang w:val="de-DE"/>
            </w:rPr>
            <w:instrText xml:space="preserve"> PAGEREF _Toc118817515 \h </w:instrText>
          </w:r>
          <w:r>
            <w:rPr>
              <w:noProof/>
            </w:rPr>
          </w:r>
          <w:r>
            <w:rPr>
              <w:noProof/>
            </w:rPr>
            <w:fldChar w:fldCharType="separate"/>
          </w:r>
          <w:r w:rsidRPr="00B8714B">
            <w:rPr>
              <w:noProof/>
              <w:lang w:val="de-DE"/>
            </w:rPr>
            <w:t>199</w:t>
          </w:r>
          <w:r>
            <w:rPr>
              <w:noProof/>
            </w:rPr>
            <w:fldChar w:fldCharType="end"/>
          </w:r>
        </w:p>
        <w:p w14:paraId="2F62D468" w14:textId="0DA06919" w:rsidR="00D27512" w:rsidRDefault="00D27512">
          <w:pPr>
            <w:pStyle w:val="Verzeichnis3"/>
            <w:rPr>
              <w:rFonts w:eastAsiaTheme="minorEastAsia"/>
              <w:noProof/>
              <w:sz w:val="22"/>
              <w:szCs w:val="22"/>
              <w:lang w:val="de-DE" w:eastAsia="de-DE"/>
            </w:rPr>
          </w:pPr>
          <w:r w:rsidRPr="002D6D59">
            <w:rPr>
              <w:noProof/>
              <w:lang w:val="de-DE"/>
            </w:rPr>
            <w:t>10.4.32</w:t>
          </w:r>
          <w:r>
            <w:rPr>
              <w:rFonts w:eastAsiaTheme="minorEastAsia"/>
              <w:noProof/>
              <w:sz w:val="22"/>
              <w:szCs w:val="22"/>
              <w:lang w:val="de-DE" w:eastAsia="de-DE"/>
            </w:rPr>
            <w:tab/>
          </w:r>
          <w:r w:rsidRPr="002D6D59">
            <w:rPr>
              <w:noProof/>
              <w:lang w:val="de-DE"/>
            </w:rPr>
            <w:t>SWS 300: PROSPEKTAPPARAT</w:t>
          </w:r>
          <w:r w:rsidRPr="00B8714B">
            <w:rPr>
              <w:noProof/>
              <w:lang w:val="de-DE"/>
            </w:rPr>
            <w:tab/>
          </w:r>
          <w:r>
            <w:rPr>
              <w:noProof/>
            </w:rPr>
            <w:fldChar w:fldCharType="begin"/>
          </w:r>
          <w:r w:rsidRPr="00B8714B">
            <w:rPr>
              <w:noProof/>
              <w:lang w:val="de-DE"/>
            </w:rPr>
            <w:instrText xml:space="preserve"> PAGEREF _Toc118817516 \h </w:instrText>
          </w:r>
          <w:r>
            <w:rPr>
              <w:noProof/>
            </w:rPr>
          </w:r>
          <w:r>
            <w:rPr>
              <w:noProof/>
            </w:rPr>
            <w:fldChar w:fldCharType="separate"/>
          </w:r>
          <w:r w:rsidRPr="00B8714B">
            <w:rPr>
              <w:noProof/>
              <w:lang w:val="de-DE"/>
            </w:rPr>
            <w:t>201</w:t>
          </w:r>
          <w:r>
            <w:rPr>
              <w:noProof/>
            </w:rPr>
            <w:fldChar w:fldCharType="end"/>
          </w:r>
        </w:p>
        <w:p w14:paraId="7D7B726B" w14:textId="0B2F4DA9" w:rsidR="00D27512" w:rsidRDefault="00D27512">
          <w:pPr>
            <w:pStyle w:val="Verzeichnis3"/>
            <w:rPr>
              <w:rFonts w:eastAsiaTheme="minorEastAsia"/>
              <w:noProof/>
              <w:sz w:val="22"/>
              <w:szCs w:val="22"/>
              <w:lang w:val="de-DE" w:eastAsia="de-DE"/>
            </w:rPr>
          </w:pPr>
          <w:r w:rsidRPr="002D6D59">
            <w:rPr>
              <w:noProof/>
              <w:lang w:val="de-DE"/>
            </w:rPr>
            <w:t>10.4.33</w:t>
          </w:r>
          <w:r>
            <w:rPr>
              <w:rFonts w:eastAsiaTheme="minorEastAsia"/>
              <w:noProof/>
              <w:sz w:val="22"/>
              <w:szCs w:val="22"/>
              <w:lang w:val="de-DE" w:eastAsia="de-DE"/>
            </w:rPr>
            <w:tab/>
          </w:r>
          <w:r w:rsidRPr="002D6D59">
            <w:rPr>
              <w:noProof/>
              <w:lang w:val="de-DE"/>
            </w:rPr>
            <w:t>SWS 301: KONTROLLE CODE PROSPEKT VORNE</w:t>
          </w:r>
          <w:r w:rsidRPr="00B8714B">
            <w:rPr>
              <w:noProof/>
              <w:lang w:val="de-DE"/>
            </w:rPr>
            <w:tab/>
          </w:r>
          <w:r>
            <w:rPr>
              <w:noProof/>
            </w:rPr>
            <w:fldChar w:fldCharType="begin"/>
          </w:r>
          <w:r w:rsidRPr="00B8714B">
            <w:rPr>
              <w:noProof/>
              <w:lang w:val="de-DE"/>
            </w:rPr>
            <w:instrText xml:space="preserve"> PAGEREF _Toc118817517 \h </w:instrText>
          </w:r>
          <w:r>
            <w:rPr>
              <w:noProof/>
            </w:rPr>
          </w:r>
          <w:r>
            <w:rPr>
              <w:noProof/>
            </w:rPr>
            <w:fldChar w:fldCharType="separate"/>
          </w:r>
          <w:r w:rsidRPr="00B8714B">
            <w:rPr>
              <w:noProof/>
              <w:lang w:val="de-DE"/>
            </w:rPr>
            <w:t>203</w:t>
          </w:r>
          <w:r>
            <w:rPr>
              <w:noProof/>
            </w:rPr>
            <w:fldChar w:fldCharType="end"/>
          </w:r>
        </w:p>
        <w:p w14:paraId="03E16E82" w14:textId="22CD196D" w:rsidR="00D27512" w:rsidRDefault="00D27512">
          <w:pPr>
            <w:pStyle w:val="Verzeichnis3"/>
            <w:rPr>
              <w:rFonts w:eastAsiaTheme="minorEastAsia"/>
              <w:noProof/>
              <w:sz w:val="22"/>
              <w:szCs w:val="22"/>
              <w:lang w:val="de-DE" w:eastAsia="de-DE"/>
            </w:rPr>
          </w:pPr>
          <w:r w:rsidRPr="002D6D59">
            <w:rPr>
              <w:noProof/>
              <w:lang w:val="de-DE"/>
            </w:rPr>
            <w:t>10.4.34</w:t>
          </w:r>
          <w:r>
            <w:rPr>
              <w:rFonts w:eastAsiaTheme="minorEastAsia"/>
              <w:noProof/>
              <w:sz w:val="22"/>
              <w:szCs w:val="22"/>
              <w:lang w:val="de-DE" w:eastAsia="de-DE"/>
            </w:rPr>
            <w:tab/>
          </w:r>
          <w:r w:rsidRPr="002D6D59">
            <w:rPr>
              <w:noProof/>
              <w:lang w:val="de-DE"/>
            </w:rPr>
            <w:t>SWS 302: KONTROLLE CODE PROSPEKT HINTEN</w:t>
          </w:r>
          <w:r w:rsidRPr="00B8714B">
            <w:rPr>
              <w:noProof/>
              <w:lang w:val="de-DE"/>
            </w:rPr>
            <w:tab/>
          </w:r>
          <w:r>
            <w:rPr>
              <w:noProof/>
            </w:rPr>
            <w:fldChar w:fldCharType="begin"/>
          </w:r>
          <w:r w:rsidRPr="00B8714B">
            <w:rPr>
              <w:noProof/>
              <w:lang w:val="de-DE"/>
            </w:rPr>
            <w:instrText xml:space="preserve"> PAGEREF _Toc118817518 \h </w:instrText>
          </w:r>
          <w:r>
            <w:rPr>
              <w:noProof/>
            </w:rPr>
          </w:r>
          <w:r>
            <w:rPr>
              <w:noProof/>
            </w:rPr>
            <w:fldChar w:fldCharType="separate"/>
          </w:r>
          <w:r w:rsidRPr="00B8714B">
            <w:rPr>
              <w:noProof/>
              <w:lang w:val="de-DE"/>
            </w:rPr>
            <w:t>205</w:t>
          </w:r>
          <w:r>
            <w:rPr>
              <w:noProof/>
            </w:rPr>
            <w:fldChar w:fldCharType="end"/>
          </w:r>
        </w:p>
        <w:p w14:paraId="7A59199C" w14:textId="5B7D5D02" w:rsidR="00D27512" w:rsidRDefault="00D27512">
          <w:pPr>
            <w:pStyle w:val="Verzeichnis3"/>
            <w:rPr>
              <w:rFonts w:eastAsiaTheme="minorEastAsia"/>
              <w:noProof/>
              <w:sz w:val="22"/>
              <w:szCs w:val="22"/>
              <w:lang w:val="de-DE" w:eastAsia="de-DE"/>
            </w:rPr>
          </w:pPr>
          <w:r w:rsidRPr="002D6D59">
            <w:rPr>
              <w:noProof/>
              <w:lang w:val="de-DE"/>
            </w:rPr>
            <w:t>10.4.35</w:t>
          </w:r>
          <w:r>
            <w:rPr>
              <w:rFonts w:eastAsiaTheme="minorEastAsia"/>
              <w:noProof/>
              <w:sz w:val="22"/>
              <w:szCs w:val="22"/>
              <w:lang w:val="de-DE" w:eastAsia="de-DE"/>
            </w:rPr>
            <w:tab/>
          </w:r>
          <w:r w:rsidRPr="002D6D59">
            <w:rPr>
              <w:noProof/>
              <w:lang w:val="de-DE"/>
            </w:rPr>
            <w:t>SWS 303: KONTROLLE PROSPEKT IN FALTSCHACHTEL</w:t>
          </w:r>
          <w:r w:rsidRPr="00B8714B">
            <w:rPr>
              <w:noProof/>
              <w:lang w:val="de-DE"/>
            </w:rPr>
            <w:tab/>
          </w:r>
          <w:r>
            <w:rPr>
              <w:noProof/>
            </w:rPr>
            <w:fldChar w:fldCharType="begin"/>
          </w:r>
          <w:r w:rsidRPr="00B8714B">
            <w:rPr>
              <w:noProof/>
              <w:lang w:val="de-DE"/>
            </w:rPr>
            <w:instrText xml:space="preserve"> PAGEREF _Toc118817519 \h </w:instrText>
          </w:r>
          <w:r>
            <w:rPr>
              <w:noProof/>
            </w:rPr>
          </w:r>
          <w:r>
            <w:rPr>
              <w:noProof/>
            </w:rPr>
            <w:fldChar w:fldCharType="separate"/>
          </w:r>
          <w:r w:rsidRPr="00B8714B">
            <w:rPr>
              <w:noProof/>
              <w:lang w:val="de-DE"/>
            </w:rPr>
            <w:t>207</w:t>
          </w:r>
          <w:r>
            <w:rPr>
              <w:noProof/>
            </w:rPr>
            <w:fldChar w:fldCharType="end"/>
          </w:r>
        </w:p>
        <w:p w14:paraId="47387234" w14:textId="3E5C3ADB" w:rsidR="00D27512" w:rsidRDefault="00D27512">
          <w:pPr>
            <w:pStyle w:val="Verzeichnis3"/>
            <w:rPr>
              <w:rFonts w:eastAsiaTheme="minorEastAsia"/>
              <w:noProof/>
              <w:sz w:val="22"/>
              <w:szCs w:val="22"/>
              <w:lang w:val="de-DE" w:eastAsia="de-DE"/>
            </w:rPr>
          </w:pPr>
          <w:r w:rsidRPr="002D6D59">
            <w:rPr>
              <w:noProof/>
              <w:lang w:val="de-DE"/>
            </w:rPr>
            <w:t>10.4.36</w:t>
          </w:r>
          <w:r>
            <w:rPr>
              <w:rFonts w:eastAsiaTheme="minorEastAsia"/>
              <w:noProof/>
              <w:sz w:val="22"/>
              <w:szCs w:val="22"/>
              <w:lang w:val="de-DE" w:eastAsia="de-DE"/>
            </w:rPr>
            <w:tab/>
          </w:r>
          <w:r w:rsidRPr="002D6D59">
            <w:rPr>
              <w:noProof/>
              <w:lang w:val="de-DE"/>
            </w:rPr>
            <w:t>SWS 307: DAUERABRUF PROSPEKT</w:t>
          </w:r>
          <w:r w:rsidRPr="00B8714B">
            <w:rPr>
              <w:noProof/>
              <w:lang w:val="de-DE"/>
            </w:rPr>
            <w:tab/>
          </w:r>
          <w:r>
            <w:rPr>
              <w:noProof/>
            </w:rPr>
            <w:fldChar w:fldCharType="begin"/>
          </w:r>
          <w:r w:rsidRPr="00B8714B">
            <w:rPr>
              <w:noProof/>
              <w:lang w:val="de-DE"/>
            </w:rPr>
            <w:instrText xml:space="preserve"> PAGEREF _Toc118817520 \h </w:instrText>
          </w:r>
          <w:r>
            <w:rPr>
              <w:noProof/>
            </w:rPr>
          </w:r>
          <w:r>
            <w:rPr>
              <w:noProof/>
            </w:rPr>
            <w:fldChar w:fldCharType="separate"/>
          </w:r>
          <w:r w:rsidRPr="00B8714B">
            <w:rPr>
              <w:noProof/>
              <w:lang w:val="de-DE"/>
            </w:rPr>
            <w:t>209</w:t>
          </w:r>
          <w:r>
            <w:rPr>
              <w:noProof/>
            </w:rPr>
            <w:fldChar w:fldCharType="end"/>
          </w:r>
        </w:p>
        <w:p w14:paraId="5B820A88" w14:textId="5A203B0E" w:rsidR="00D27512" w:rsidRDefault="00D27512">
          <w:pPr>
            <w:pStyle w:val="Verzeichnis3"/>
            <w:rPr>
              <w:rFonts w:eastAsiaTheme="minorEastAsia"/>
              <w:noProof/>
              <w:sz w:val="22"/>
              <w:szCs w:val="22"/>
              <w:lang w:val="de-DE" w:eastAsia="de-DE"/>
            </w:rPr>
          </w:pPr>
          <w:r w:rsidRPr="002D6D59">
            <w:rPr>
              <w:noProof/>
              <w:lang w:val="de-DE"/>
            </w:rPr>
            <w:t>10.4.37</w:t>
          </w:r>
          <w:r>
            <w:rPr>
              <w:rFonts w:eastAsiaTheme="minorEastAsia"/>
              <w:noProof/>
              <w:sz w:val="22"/>
              <w:szCs w:val="22"/>
              <w:lang w:val="de-DE" w:eastAsia="de-DE"/>
            </w:rPr>
            <w:tab/>
          </w:r>
          <w:r w:rsidRPr="002D6D59">
            <w:rPr>
              <w:noProof/>
              <w:lang w:val="de-DE"/>
            </w:rPr>
            <w:t>SWS 320: PROSPEKTAPPARAT: MESSLAUF PROSPEKT</w:t>
          </w:r>
          <w:r w:rsidRPr="00B8714B">
            <w:rPr>
              <w:noProof/>
              <w:lang w:val="de-DE"/>
            </w:rPr>
            <w:tab/>
          </w:r>
          <w:r>
            <w:rPr>
              <w:noProof/>
            </w:rPr>
            <w:fldChar w:fldCharType="begin"/>
          </w:r>
          <w:r w:rsidRPr="00B8714B">
            <w:rPr>
              <w:noProof/>
              <w:lang w:val="de-DE"/>
            </w:rPr>
            <w:instrText xml:space="preserve"> PAGEREF _Toc118817521 \h </w:instrText>
          </w:r>
          <w:r>
            <w:rPr>
              <w:noProof/>
            </w:rPr>
          </w:r>
          <w:r>
            <w:rPr>
              <w:noProof/>
            </w:rPr>
            <w:fldChar w:fldCharType="separate"/>
          </w:r>
          <w:r w:rsidRPr="00B8714B">
            <w:rPr>
              <w:noProof/>
              <w:lang w:val="de-DE"/>
            </w:rPr>
            <w:t>211</w:t>
          </w:r>
          <w:r>
            <w:rPr>
              <w:noProof/>
            </w:rPr>
            <w:fldChar w:fldCharType="end"/>
          </w:r>
        </w:p>
        <w:p w14:paraId="26DAF4D9" w14:textId="5FFE52D1" w:rsidR="00D27512" w:rsidRDefault="00D27512">
          <w:pPr>
            <w:pStyle w:val="Verzeichnis3"/>
            <w:rPr>
              <w:rFonts w:eastAsiaTheme="minorEastAsia"/>
              <w:noProof/>
              <w:sz w:val="22"/>
              <w:szCs w:val="22"/>
              <w:lang w:val="de-DE" w:eastAsia="de-DE"/>
            </w:rPr>
          </w:pPr>
          <w:r w:rsidRPr="002D6D59">
            <w:rPr>
              <w:noProof/>
              <w:lang w:val="de-DE"/>
            </w:rPr>
            <w:t>10.4.38</w:t>
          </w:r>
          <w:r>
            <w:rPr>
              <w:rFonts w:eastAsiaTheme="minorEastAsia"/>
              <w:noProof/>
              <w:sz w:val="22"/>
              <w:szCs w:val="22"/>
              <w:lang w:val="de-DE" w:eastAsia="de-DE"/>
            </w:rPr>
            <w:tab/>
          </w:r>
          <w:r w:rsidRPr="002D6D59">
            <w:rPr>
              <w:noProof/>
              <w:lang w:val="de-DE"/>
            </w:rPr>
            <w:t>SWS 400: ZUFÜHRUNG1</w:t>
          </w:r>
          <w:r w:rsidRPr="00B8714B">
            <w:rPr>
              <w:noProof/>
              <w:lang w:val="de-DE"/>
            </w:rPr>
            <w:tab/>
          </w:r>
          <w:r>
            <w:rPr>
              <w:noProof/>
            </w:rPr>
            <w:fldChar w:fldCharType="begin"/>
          </w:r>
          <w:r w:rsidRPr="00B8714B">
            <w:rPr>
              <w:noProof/>
              <w:lang w:val="de-DE"/>
            </w:rPr>
            <w:instrText xml:space="preserve"> PAGEREF _Toc118817522 \h </w:instrText>
          </w:r>
          <w:r>
            <w:rPr>
              <w:noProof/>
            </w:rPr>
          </w:r>
          <w:r>
            <w:rPr>
              <w:noProof/>
            </w:rPr>
            <w:fldChar w:fldCharType="separate"/>
          </w:r>
          <w:r w:rsidRPr="00B8714B">
            <w:rPr>
              <w:noProof/>
              <w:lang w:val="de-DE"/>
            </w:rPr>
            <w:t>213</w:t>
          </w:r>
          <w:r>
            <w:rPr>
              <w:noProof/>
            </w:rPr>
            <w:fldChar w:fldCharType="end"/>
          </w:r>
        </w:p>
        <w:p w14:paraId="38F002D2" w14:textId="371BAC08" w:rsidR="00D27512" w:rsidRDefault="00D27512">
          <w:pPr>
            <w:pStyle w:val="Verzeichnis3"/>
            <w:rPr>
              <w:rFonts w:eastAsiaTheme="minorEastAsia"/>
              <w:noProof/>
              <w:sz w:val="22"/>
              <w:szCs w:val="22"/>
              <w:lang w:val="de-DE" w:eastAsia="de-DE"/>
            </w:rPr>
          </w:pPr>
          <w:r w:rsidRPr="002D6D59">
            <w:rPr>
              <w:noProof/>
              <w:lang w:val="de-DE"/>
            </w:rPr>
            <w:t>10.4.39</w:t>
          </w:r>
          <w:r>
            <w:rPr>
              <w:rFonts w:eastAsiaTheme="minorEastAsia"/>
              <w:noProof/>
              <w:sz w:val="22"/>
              <w:szCs w:val="22"/>
              <w:lang w:val="de-DE" w:eastAsia="de-DE"/>
            </w:rPr>
            <w:tab/>
          </w:r>
          <w:r w:rsidRPr="002D6D59">
            <w:rPr>
              <w:noProof/>
              <w:lang w:val="de-DE"/>
            </w:rPr>
            <w:t>SWS 401: ZUFÜHRUNG: LEERFAHREN</w:t>
          </w:r>
          <w:r w:rsidRPr="00B8714B">
            <w:rPr>
              <w:noProof/>
              <w:lang w:val="de-DE"/>
            </w:rPr>
            <w:tab/>
          </w:r>
          <w:r>
            <w:rPr>
              <w:noProof/>
            </w:rPr>
            <w:fldChar w:fldCharType="begin"/>
          </w:r>
          <w:r w:rsidRPr="00B8714B">
            <w:rPr>
              <w:noProof/>
              <w:lang w:val="de-DE"/>
            </w:rPr>
            <w:instrText xml:space="preserve"> PAGEREF _Toc118817523 \h </w:instrText>
          </w:r>
          <w:r>
            <w:rPr>
              <w:noProof/>
            </w:rPr>
          </w:r>
          <w:r>
            <w:rPr>
              <w:noProof/>
            </w:rPr>
            <w:fldChar w:fldCharType="separate"/>
          </w:r>
          <w:r w:rsidRPr="00B8714B">
            <w:rPr>
              <w:noProof/>
              <w:lang w:val="de-DE"/>
            </w:rPr>
            <w:t>215</w:t>
          </w:r>
          <w:r>
            <w:rPr>
              <w:noProof/>
            </w:rPr>
            <w:fldChar w:fldCharType="end"/>
          </w:r>
        </w:p>
        <w:p w14:paraId="6AA911E5" w14:textId="34DAF609" w:rsidR="00D27512" w:rsidRPr="00B8714B" w:rsidRDefault="00D27512">
          <w:pPr>
            <w:pStyle w:val="Verzeichnis3"/>
            <w:rPr>
              <w:rFonts w:eastAsiaTheme="minorEastAsia"/>
              <w:noProof/>
              <w:sz w:val="22"/>
              <w:szCs w:val="22"/>
              <w:lang w:eastAsia="de-DE"/>
            </w:rPr>
          </w:pPr>
          <w:r>
            <w:rPr>
              <w:noProof/>
            </w:rPr>
            <w:t>10.4.40</w:t>
          </w:r>
          <w:r w:rsidRPr="00B8714B">
            <w:rPr>
              <w:rFonts w:eastAsiaTheme="minorEastAsia"/>
              <w:noProof/>
              <w:sz w:val="22"/>
              <w:szCs w:val="22"/>
              <w:lang w:eastAsia="de-DE"/>
            </w:rPr>
            <w:tab/>
          </w:r>
          <w:r>
            <w:rPr>
              <w:noProof/>
            </w:rPr>
            <w:t>SWS 402: INFEED 1: CHANGING DIRECTION ROTARY TABLE</w:t>
          </w:r>
          <w:r>
            <w:rPr>
              <w:noProof/>
            </w:rPr>
            <w:tab/>
          </w:r>
          <w:r>
            <w:rPr>
              <w:noProof/>
            </w:rPr>
            <w:fldChar w:fldCharType="begin"/>
          </w:r>
          <w:r>
            <w:rPr>
              <w:noProof/>
            </w:rPr>
            <w:instrText xml:space="preserve"> PAGEREF _Toc118817524 \h </w:instrText>
          </w:r>
          <w:r>
            <w:rPr>
              <w:noProof/>
            </w:rPr>
          </w:r>
          <w:r>
            <w:rPr>
              <w:noProof/>
            </w:rPr>
            <w:fldChar w:fldCharType="separate"/>
          </w:r>
          <w:r>
            <w:rPr>
              <w:noProof/>
            </w:rPr>
            <w:t>217</w:t>
          </w:r>
          <w:r>
            <w:rPr>
              <w:noProof/>
            </w:rPr>
            <w:fldChar w:fldCharType="end"/>
          </w:r>
        </w:p>
        <w:p w14:paraId="732075B3" w14:textId="33E8C3D3" w:rsidR="00D27512" w:rsidRPr="00B8714B" w:rsidRDefault="00D27512">
          <w:pPr>
            <w:pStyle w:val="Verzeichnis3"/>
            <w:rPr>
              <w:rFonts w:eastAsiaTheme="minorEastAsia"/>
              <w:noProof/>
              <w:sz w:val="22"/>
              <w:szCs w:val="22"/>
              <w:lang w:eastAsia="de-DE"/>
            </w:rPr>
          </w:pPr>
          <w:r w:rsidRPr="00B8714B">
            <w:rPr>
              <w:noProof/>
            </w:rPr>
            <w:t>10.4.41</w:t>
          </w:r>
          <w:r w:rsidRPr="00B8714B">
            <w:rPr>
              <w:rFonts w:eastAsiaTheme="minorEastAsia"/>
              <w:noProof/>
              <w:sz w:val="22"/>
              <w:szCs w:val="22"/>
              <w:lang w:eastAsia="de-DE"/>
            </w:rPr>
            <w:tab/>
          </w:r>
          <w:r w:rsidRPr="00B8714B">
            <w:rPr>
              <w:noProof/>
            </w:rPr>
            <w:t>SWS 404: BOTTLE INFEED: ROTARY TABLE</w:t>
          </w:r>
          <w:r>
            <w:rPr>
              <w:noProof/>
            </w:rPr>
            <w:tab/>
          </w:r>
          <w:r>
            <w:rPr>
              <w:noProof/>
            </w:rPr>
            <w:fldChar w:fldCharType="begin"/>
          </w:r>
          <w:r>
            <w:rPr>
              <w:noProof/>
            </w:rPr>
            <w:instrText xml:space="preserve"> PAGEREF _Toc118817525 \h </w:instrText>
          </w:r>
          <w:r>
            <w:rPr>
              <w:noProof/>
            </w:rPr>
          </w:r>
          <w:r>
            <w:rPr>
              <w:noProof/>
            </w:rPr>
            <w:fldChar w:fldCharType="separate"/>
          </w:r>
          <w:r>
            <w:rPr>
              <w:noProof/>
            </w:rPr>
            <w:t>219</w:t>
          </w:r>
          <w:r>
            <w:rPr>
              <w:noProof/>
            </w:rPr>
            <w:fldChar w:fldCharType="end"/>
          </w:r>
        </w:p>
        <w:p w14:paraId="3F50495E" w14:textId="4501B396" w:rsidR="00D27512" w:rsidRDefault="00D27512">
          <w:pPr>
            <w:pStyle w:val="Verzeichnis3"/>
            <w:rPr>
              <w:rFonts w:eastAsiaTheme="minorEastAsia"/>
              <w:noProof/>
              <w:sz w:val="22"/>
              <w:szCs w:val="22"/>
              <w:lang w:val="de-DE" w:eastAsia="de-DE"/>
            </w:rPr>
          </w:pPr>
          <w:r w:rsidRPr="002D6D59">
            <w:rPr>
              <w:noProof/>
              <w:lang w:val="de-DE"/>
            </w:rPr>
            <w:t>10.4.42</w:t>
          </w:r>
          <w:r>
            <w:rPr>
              <w:rFonts w:eastAsiaTheme="minorEastAsia"/>
              <w:noProof/>
              <w:sz w:val="22"/>
              <w:szCs w:val="22"/>
              <w:lang w:val="de-DE" w:eastAsia="de-DE"/>
            </w:rPr>
            <w:tab/>
          </w:r>
          <w:r w:rsidRPr="002D6D59">
            <w:rPr>
              <w:noProof/>
              <w:lang w:val="de-DE"/>
            </w:rPr>
            <w:t>SWS 405: ZUFÜHRUNG: PACKGUTABRUF</w:t>
          </w:r>
          <w:r w:rsidRPr="00B8714B">
            <w:rPr>
              <w:noProof/>
              <w:lang w:val="de-DE"/>
            </w:rPr>
            <w:tab/>
          </w:r>
          <w:r>
            <w:rPr>
              <w:noProof/>
            </w:rPr>
            <w:fldChar w:fldCharType="begin"/>
          </w:r>
          <w:r w:rsidRPr="00B8714B">
            <w:rPr>
              <w:noProof/>
              <w:lang w:val="de-DE"/>
            </w:rPr>
            <w:instrText xml:space="preserve"> PAGEREF _Toc118817526 \h </w:instrText>
          </w:r>
          <w:r>
            <w:rPr>
              <w:noProof/>
            </w:rPr>
          </w:r>
          <w:r>
            <w:rPr>
              <w:noProof/>
            </w:rPr>
            <w:fldChar w:fldCharType="separate"/>
          </w:r>
          <w:r w:rsidRPr="00B8714B">
            <w:rPr>
              <w:noProof/>
              <w:lang w:val="de-DE"/>
            </w:rPr>
            <w:t>221</w:t>
          </w:r>
          <w:r>
            <w:rPr>
              <w:noProof/>
            </w:rPr>
            <w:fldChar w:fldCharType="end"/>
          </w:r>
        </w:p>
        <w:p w14:paraId="061B6003" w14:textId="13D398B4" w:rsidR="00D27512" w:rsidRDefault="00D27512">
          <w:pPr>
            <w:pStyle w:val="Verzeichnis3"/>
            <w:rPr>
              <w:rFonts w:eastAsiaTheme="minorEastAsia"/>
              <w:noProof/>
              <w:sz w:val="22"/>
              <w:szCs w:val="22"/>
              <w:lang w:val="de-DE" w:eastAsia="de-DE"/>
            </w:rPr>
          </w:pPr>
          <w:r w:rsidRPr="002D6D59">
            <w:rPr>
              <w:noProof/>
              <w:lang w:val="de-DE"/>
            </w:rPr>
            <w:t>10.4.43</w:t>
          </w:r>
          <w:r>
            <w:rPr>
              <w:rFonts w:eastAsiaTheme="minorEastAsia"/>
              <w:noProof/>
              <w:sz w:val="22"/>
              <w:szCs w:val="22"/>
              <w:lang w:val="de-DE" w:eastAsia="de-DE"/>
            </w:rPr>
            <w:tab/>
          </w:r>
          <w:r w:rsidRPr="002D6D59">
            <w:rPr>
              <w:noProof/>
              <w:lang w:val="de-DE"/>
            </w:rPr>
            <w:t>SWS 410: ROBOTER: JOG</w:t>
          </w:r>
          <w:r w:rsidRPr="00B8714B">
            <w:rPr>
              <w:noProof/>
              <w:lang w:val="de-DE"/>
            </w:rPr>
            <w:tab/>
          </w:r>
          <w:r>
            <w:rPr>
              <w:noProof/>
            </w:rPr>
            <w:fldChar w:fldCharType="begin"/>
          </w:r>
          <w:r w:rsidRPr="00B8714B">
            <w:rPr>
              <w:noProof/>
              <w:lang w:val="de-DE"/>
            </w:rPr>
            <w:instrText xml:space="preserve"> PAGEREF _Toc118817527 \h </w:instrText>
          </w:r>
          <w:r>
            <w:rPr>
              <w:noProof/>
            </w:rPr>
          </w:r>
          <w:r>
            <w:rPr>
              <w:noProof/>
            </w:rPr>
            <w:fldChar w:fldCharType="separate"/>
          </w:r>
          <w:r w:rsidRPr="00B8714B">
            <w:rPr>
              <w:noProof/>
              <w:lang w:val="de-DE"/>
            </w:rPr>
            <w:t>223</w:t>
          </w:r>
          <w:r>
            <w:rPr>
              <w:noProof/>
            </w:rPr>
            <w:fldChar w:fldCharType="end"/>
          </w:r>
        </w:p>
        <w:p w14:paraId="633F03CB" w14:textId="6527E07B" w:rsidR="00D27512" w:rsidRPr="00B8714B" w:rsidRDefault="00D27512">
          <w:pPr>
            <w:pStyle w:val="Verzeichnis3"/>
            <w:rPr>
              <w:rFonts w:eastAsiaTheme="minorEastAsia"/>
              <w:noProof/>
              <w:sz w:val="22"/>
              <w:szCs w:val="22"/>
              <w:lang w:eastAsia="de-DE"/>
            </w:rPr>
          </w:pPr>
          <w:r w:rsidRPr="00B8714B">
            <w:rPr>
              <w:noProof/>
            </w:rPr>
            <w:t>10.4.44</w:t>
          </w:r>
          <w:r w:rsidRPr="00B8714B">
            <w:rPr>
              <w:rFonts w:eastAsiaTheme="minorEastAsia"/>
              <w:noProof/>
              <w:sz w:val="22"/>
              <w:szCs w:val="22"/>
              <w:lang w:eastAsia="de-DE"/>
            </w:rPr>
            <w:tab/>
          </w:r>
          <w:r w:rsidRPr="00B8714B">
            <w:rPr>
              <w:noProof/>
            </w:rPr>
            <w:t xml:space="preserve">SWS 411: ROBOTER: </w:t>
          </w:r>
          <w:r w:rsidRPr="00B8714B">
            <w:rPr>
              <w:noProof/>
              <w:color w:val="FF0000"/>
            </w:rPr>
            <w:t>JOG FORWARD</w:t>
          </w:r>
          <w:r>
            <w:rPr>
              <w:noProof/>
            </w:rPr>
            <w:tab/>
          </w:r>
          <w:r>
            <w:rPr>
              <w:noProof/>
            </w:rPr>
            <w:fldChar w:fldCharType="begin"/>
          </w:r>
          <w:r>
            <w:rPr>
              <w:noProof/>
            </w:rPr>
            <w:instrText xml:space="preserve"> PAGEREF _Toc118817528 \h </w:instrText>
          </w:r>
          <w:r>
            <w:rPr>
              <w:noProof/>
            </w:rPr>
          </w:r>
          <w:r>
            <w:rPr>
              <w:noProof/>
            </w:rPr>
            <w:fldChar w:fldCharType="separate"/>
          </w:r>
          <w:r>
            <w:rPr>
              <w:noProof/>
            </w:rPr>
            <w:t>224</w:t>
          </w:r>
          <w:r>
            <w:rPr>
              <w:noProof/>
            </w:rPr>
            <w:fldChar w:fldCharType="end"/>
          </w:r>
        </w:p>
        <w:p w14:paraId="03815F23" w14:textId="30668F88" w:rsidR="00D27512" w:rsidRPr="00B8714B" w:rsidRDefault="00D27512">
          <w:pPr>
            <w:pStyle w:val="Verzeichnis3"/>
            <w:rPr>
              <w:rFonts w:eastAsiaTheme="minorEastAsia"/>
              <w:noProof/>
              <w:sz w:val="22"/>
              <w:szCs w:val="22"/>
              <w:lang w:eastAsia="de-DE"/>
            </w:rPr>
          </w:pPr>
          <w:r w:rsidRPr="00B8714B">
            <w:rPr>
              <w:noProof/>
            </w:rPr>
            <w:t>10.4.45</w:t>
          </w:r>
          <w:r w:rsidRPr="00B8714B">
            <w:rPr>
              <w:rFonts w:eastAsiaTheme="minorEastAsia"/>
              <w:noProof/>
              <w:sz w:val="22"/>
              <w:szCs w:val="22"/>
              <w:lang w:eastAsia="de-DE"/>
            </w:rPr>
            <w:tab/>
          </w:r>
          <w:r w:rsidRPr="00B8714B">
            <w:rPr>
              <w:noProof/>
            </w:rPr>
            <w:t>SWS 412: ROBOTER: JOG BACKWARD</w:t>
          </w:r>
          <w:r>
            <w:rPr>
              <w:noProof/>
            </w:rPr>
            <w:tab/>
          </w:r>
          <w:r>
            <w:rPr>
              <w:noProof/>
            </w:rPr>
            <w:fldChar w:fldCharType="begin"/>
          </w:r>
          <w:r>
            <w:rPr>
              <w:noProof/>
            </w:rPr>
            <w:instrText xml:space="preserve"> PAGEREF _Toc118817529 \h </w:instrText>
          </w:r>
          <w:r>
            <w:rPr>
              <w:noProof/>
            </w:rPr>
          </w:r>
          <w:r>
            <w:rPr>
              <w:noProof/>
            </w:rPr>
            <w:fldChar w:fldCharType="separate"/>
          </w:r>
          <w:r>
            <w:rPr>
              <w:noProof/>
            </w:rPr>
            <w:t>225</w:t>
          </w:r>
          <w:r>
            <w:rPr>
              <w:noProof/>
            </w:rPr>
            <w:fldChar w:fldCharType="end"/>
          </w:r>
        </w:p>
        <w:p w14:paraId="152B73C5" w14:textId="15A68379" w:rsidR="00D27512" w:rsidRPr="00B8714B" w:rsidRDefault="00D27512">
          <w:pPr>
            <w:pStyle w:val="Verzeichnis3"/>
            <w:rPr>
              <w:rFonts w:eastAsiaTheme="minorEastAsia"/>
              <w:noProof/>
              <w:sz w:val="22"/>
              <w:szCs w:val="22"/>
              <w:lang w:eastAsia="de-DE"/>
            </w:rPr>
          </w:pPr>
          <w:r w:rsidRPr="00B8714B">
            <w:rPr>
              <w:noProof/>
            </w:rPr>
            <w:t>10.4.46</w:t>
          </w:r>
          <w:r w:rsidRPr="00B8714B">
            <w:rPr>
              <w:rFonts w:eastAsiaTheme="minorEastAsia"/>
              <w:noProof/>
              <w:sz w:val="22"/>
              <w:szCs w:val="22"/>
              <w:lang w:eastAsia="de-DE"/>
            </w:rPr>
            <w:tab/>
          </w:r>
          <w:r w:rsidRPr="00B8714B">
            <w:rPr>
              <w:noProof/>
            </w:rPr>
            <w:t>SWS 413: ROBOTER: SET POSITION</w:t>
          </w:r>
          <w:r>
            <w:rPr>
              <w:noProof/>
            </w:rPr>
            <w:tab/>
          </w:r>
          <w:r>
            <w:rPr>
              <w:noProof/>
            </w:rPr>
            <w:fldChar w:fldCharType="begin"/>
          </w:r>
          <w:r>
            <w:rPr>
              <w:noProof/>
            </w:rPr>
            <w:instrText xml:space="preserve"> PAGEREF _Toc118817530 \h </w:instrText>
          </w:r>
          <w:r>
            <w:rPr>
              <w:noProof/>
            </w:rPr>
          </w:r>
          <w:r>
            <w:rPr>
              <w:noProof/>
            </w:rPr>
            <w:fldChar w:fldCharType="separate"/>
          </w:r>
          <w:r>
            <w:rPr>
              <w:noProof/>
            </w:rPr>
            <w:t>226</w:t>
          </w:r>
          <w:r>
            <w:rPr>
              <w:noProof/>
            </w:rPr>
            <w:fldChar w:fldCharType="end"/>
          </w:r>
        </w:p>
        <w:p w14:paraId="3F050CEE" w14:textId="682F92B0" w:rsidR="00D27512" w:rsidRPr="00B8714B" w:rsidRDefault="00D27512">
          <w:pPr>
            <w:pStyle w:val="Verzeichnis3"/>
            <w:rPr>
              <w:rFonts w:eastAsiaTheme="minorEastAsia"/>
              <w:noProof/>
              <w:sz w:val="22"/>
              <w:szCs w:val="22"/>
              <w:lang w:eastAsia="de-DE"/>
            </w:rPr>
          </w:pPr>
          <w:r w:rsidRPr="00B8714B">
            <w:rPr>
              <w:noProof/>
            </w:rPr>
            <w:t>10.4.47</w:t>
          </w:r>
          <w:r w:rsidRPr="00B8714B">
            <w:rPr>
              <w:rFonts w:eastAsiaTheme="minorEastAsia"/>
              <w:noProof/>
              <w:sz w:val="22"/>
              <w:szCs w:val="22"/>
              <w:lang w:eastAsia="de-DE"/>
            </w:rPr>
            <w:tab/>
          </w:r>
          <w:r w:rsidRPr="00B8714B">
            <w:rPr>
              <w:noProof/>
            </w:rPr>
            <w:t>SWS 900: BEILEGER</w:t>
          </w:r>
          <w:r>
            <w:rPr>
              <w:noProof/>
            </w:rPr>
            <w:tab/>
          </w:r>
          <w:r>
            <w:rPr>
              <w:noProof/>
            </w:rPr>
            <w:fldChar w:fldCharType="begin"/>
          </w:r>
          <w:r>
            <w:rPr>
              <w:noProof/>
            </w:rPr>
            <w:instrText xml:space="preserve"> PAGEREF _Toc118817531 \h </w:instrText>
          </w:r>
          <w:r>
            <w:rPr>
              <w:noProof/>
            </w:rPr>
          </w:r>
          <w:r>
            <w:rPr>
              <w:noProof/>
            </w:rPr>
            <w:fldChar w:fldCharType="separate"/>
          </w:r>
          <w:r>
            <w:rPr>
              <w:noProof/>
            </w:rPr>
            <w:t>227</w:t>
          </w:r>
          <w:r>
            <w:rPr>
              <w:noProof/>
            </w:rPr>
            <w:fldChar w:fldCharType="end"/>
          </w:r>
        </w:p>
        <w:p w14:paraId="3FCDE16D" w14:textId="6F16785D" w:rsidR="00D27512" w:rsidRDefault="00D27512">
          <w:pPr>
            <w:pStyle w:val="Verzeichnis3"/>
            <w:rPr>
              <w:rFonts w:eastAsiaTheme="minorEastAsia"/>
              <w:noProof/>
              <w:sz w:val="22"/>
              <w:szCs w:val="22"/>
              <w:lang w:val="de-DE" w:eastAsia="de-DE"/>
            </w:rPr>
          </w:pPr>
          <w:r w:rsidRPr="002D6D59">
            <w:rPr>
              <w:noProof/>
              <w:lang w:val="de-DE"/>
            </w:rPr>
            <w:t>10.4.48</w:t>
          </w:r>
          <w:r>
            <w:rPr>
              <w:rFonts w:eastAsiaTheme="minorEastAsia"/>
              <w:noProof/>
              <w:sz w:val="22"/>
              <w:szCs w:val="22"/>
              <w:lang w:val="de-DE" w:eastAsia="de-DE"/>
            </w:rPr>
            <w:tab/>
          </w:r>
          <w:r w:rsidRPr="002D6D59">
            <w:rPr>
              <w:noProof/>
              <w:lang w:val="de-DE"/>
            </w:rPr>
            <w:t>SWS 901: BEILEGER: FEHLER CODELESUNG</w:t>
          </w:r>
          <w:r w:rsidRPr="00B8714B">
            <w:rPr>
              <w:noProof/>
              <w:lang w:val="de-DE"/>
            </w:rPr>
            <w:tab/>
          </w:r>
          <w:r>
            <w:rPr>
              <w:noProof/>
            </w:rPr>
            <w:fldChar w:fldCharType="begin"/>
          </w:r>
          <w:r w:rsidRPr="00B8714B">
            <w:rPr>
              <w:noProof/>
              <w:lang w:val="de-DE"/>
            </w:rPr>
            <w:instrText xml:space="preserve"> PAGEREF _Toc118817532 \h </w:instrText>
          </w:r>
          <w:r>
            <w:rPr>
              <w:noProof/>
            </w:rPr>
          </w:r>
          <w:r>
            <w:rPr>
              <w:noProof/>
            </w:rPr>
            <w:fldChar w:fldCharType="separate"/>
          </w:r>
          <w:r w:rsidRPr="00B8714B">
            <w:rPr>
              <w:noProof/>
              <w:lang w:val="de-DE"/>
            </w:rPr>
            <w:t>229</w:t>
          </w:r>
          <w:r>
            <w:rPr>
              <w:noProof/>
            </w:rPr>
            <w:fldChar w:fldCharType="end"/>
          </w:r>
        </w:p>
        <w:p w14:paraId="584DD9B4" w14:textId="29B37480" w:rsidR="00D27512" w:rsidRDefault="00D27512">
          <w:pPr>
            <w:pStyle w:val="Verzeichnis3"/>
            <w:rPr>
              <w:rFonts w:eastAsiaTheme="minorEastAsia"/>
              <w:noProof/>
              <w:sz w:val="22"/>
              <w:szCs w:val="22"/>
              <w:lang w:val="de-DE" w:eastAsia="de-DE"/>
            </w:rPr>
          </w:pPr>
          <w:r w:rsidRPr="002D6D59">
            <w:rPr>
              <w:noProof/>
              <w:lang w:val="de-DE"/>
            </w:rPr>
            <w:t>10.4.49</w:t>
          </w:r>
          <w:r>
            <w:rPr>
              <w:rFonts w:eastAsiaTheme="minorEastAsia"/>
              <w:noProof/>
              <w:sz w:val="22"/>
              <w:szCs w:val="22"/>
              <w:lang w:val="de-DE" w:eastAsia="de-DE"/>
            </w:rPr>
            <w:tab/>
          </w:r>
          <w:r w:rsidRPr="002D6D59">
            <w:rPr>
              <w:noProof/>
              <w:lang w:val="de-DE"/>
            </w:rPr>
            <w:t>SWS 902: BEILEGER: DAUERABRUF</w:t>
          </w:r>
          <w:r w:rsidRPr="00B8714B">
            <w:rPr>
              <w:noProof/>
              <w:lang w:val="de-DE"/>
            </w:rPr>
            <w:tab/>
          </w:r>
          <w:r>
            <w:rPr>
              <w:noProof/>
            </w:rPr>
            <w:fldChar w:fldCharType="begin"/>
          </w:r>
          <w:r w:rsidRPr="00B8714B">
            <w:rPr>
              <w:noProof/>
              <w:lang w:val="de-DE"/>
            </w:rPr>
            <w:instrText xml:space="preserve"> PAGEREF _Toc118817533 \h </w:instrText>
          </w:r>
          <w:r>
            <w:rPr>
              <w:noProof/>
            </w:rPr>
          </w:r>
          <w:r>
            <w:rPr>
              <w:noProof/>
            </w:rPr>
            <w:fldChar w:fldCharType="separate"/>
          </w:r>
          <w:r w:rsidRPr="00B8714B">
            <w:rPr>
              <w:noProof/>
              <w:lang w:val="de-DE"/>
            </w:rPr>
            <w:t>231</w:t>
          </w:r>
          <w:r>
            <w:rPr>
              <w:noProof/>
            </w:rPr>
            <w:fldChar w:fldCharType="end"/>
          </w:r>
        </w:p>
        <w:p w14:paraId="3DA5B6B1" w14:textId="3BA038C6" w:rsidR="00D27512" w:rsidRPr="00B8714B" w:rsidRDefault="00D27512">
          <w:pPr>
            <w:pStyle w:val="Verzeichnis3"/>
            <w:rPr>
              <w:rFonts w:eastAsiaTheme="minorEastAsia"/>
              <w:noProof/>
              <w:sz w:val="22"/>
              <w:szCs w:val="22"/>
              <w:lang w:eastAsia="de-DE"/>
            </w:rPr>
          </w:pPr>
          <w:r w:rsidRPr="00B8714B">
            <w:rPr>
              <w:noProof/>
            </w:rPr>
            <w:t>10.4.50</w:t>
          </w:r>
          <w:r w:rsidRPr="00B8714B">
            <w:rPr>
              <w:rFonts w:eastAsiaTheme="minorEastAsia"/>
              <w:noProof/>
              <w:sz w:val="22"/>
              <w:szCs w:val="22"/>
              <w:lang w:eastAsia="de-DE"/>
            </w:rPr>
            <w:tab/>
          </w:r>
          <w:r w:rsidRPr="00B8714B">
            <w:rPr>
              <w:noProof/>
            </w:rPr>
            <w:t xml:space="preserve">SWS 2001: </w:t>
          </w:r>
          <w:r w:rsidRPr="00B8714B">
            <w:rPr>
              <w:noProof/>
              <w:color w:val="FF0000"/>
            </w:rPr>
            <w:t>HIGH CARTON</w:t>
          </w:r>
          <w:r>
            <w:rPr>
              <w:noProof/>
            </w:rPr>
            <w:tab/>
          </w:r>
          <w:r>
            <w:rPr>
              <w:noProof/>
            </w:rPr>
            <w:fldChar w:fldCharType="begin"/>
          </w:r>
          <w:r>
            <w:rPr>
              <w:noProof/>
            </w:rPr>
            <w:instrText xml:space="preserve"> PAGEREF _Toc118817534 \h </w:instrText>
          </w:r>
          <w:r>
            <w:rPr>
              <w:noProof/>
            </w:rPr>
          </w:r>
          <w:r>
            <w:rPr>
              <w:noProof/>
            </w:rPr>
            <w:fldChar w:fldCharType="separate"/>
          </w:r>
          <w:r>
            <w:rPr>
              <w:noProof/>
            </w:rPr>
            <w:t>233</w:t>
          </w:r>
          <w:r>
            <w:rPr>
              <w:noProof/>
            </w:rPr>
            <w:fldChar w:fldCharType="end"/>
          </w:r>
        </w:p>
        <w:p w14:paraId="195E7826" w14:textId="748B555D" w:rsidR="00D27512" w:rsidRPr="00B8714B" w:rsidRDefault="00D27512">
          <w:pPr>
            <w:pStyle w:val="Verzeichnis3"/>
            <w:rPr>
              <w:rFonts w:eastAsiaTheme="minorEastAsia"/>
              <w:noProof/>
              <w:sz w:val="22"/>
              <w:szCs w:val="22"/>
              <w:lang w:eastAsia="de-DE"/>
            </w:rPr>
          </w:pPr>
          <w:r w:rsidRPr="00B8714B">
            <w:rPr>
              <w:noProof/>
            </w:rPr>
            <w:t>10.4.51</w:t>
          </w:r>
          <w:r w:rsidRPr="00B8714B">
            <w:rPr>
              <w:rFonts w:eastAsiaTheme="minorEastAsia"/>
              <w:noProof/>
              <w:sz w:val="22"/>
              <w:szCs w:val="22"/>
              <w:lang w:eastAsia="de-DE"/>
            </w:rPr>
            <w:tab/>
          </w:r>
          <w:r w:rsidRPr="00B8714B">
            <w:rPr>
              <w:noProof/>
            </w:rPr>
            <w:t>SWS 2001: INFEED: CHECK LABEL INHALER</w:t>
          </w:r>
          <w:r>
            <w:rPr>
              <w:noProof/>
            </w:rPr>
            <w:tab/>
          </w:r>
          <w:r>
            <w:rPr>
              <w:noProof/>
            </w:rPr>
            <w:fldChar w:fldCharType="begin"/>
          </w:r>
          <w:r>
            <w:rPr>
              <w:noProof/>
            </w:rPr>
            <w:instrText xml:space="preserve"> PAGEREF _Toc118817535 \h </w:instrText>
          </w:r>
          <w:r>
            <w:rPr>
              <w:noProof/>
            </w:rPr>
          </w:r>
          <w:r>
            <w:rPr>
              <w:noProof/>
            </w:rPr>
            <w:fldChar w:fldCharType="separate"/>
          </w:r>
          <w:r>
            <w:rPr>
              <w:noProof/>
            </w:rPr>
            <w:t>235</w:t>
          </w:r>
          <w:r>
            <w:rPr>
              <w:noProof/>
            </w:rPr>
            <w:fldChar w:fldCharType="end"/>
          </w:r>
        </w:p>
        <w:p w14:paraId="58340718" w14:textId="22209E8A" w:rsidR="00D27512" w:rsidRPr="00B8714B" w:rsidRDefault="00D27512">
          <w:pPr>
            <w:pStyle w:val="Verzeichnis3"/>
            <w:rPr>
              <w:rFonts w:eastAsiaTheme="minorEastAsia"/>
              <w:noProof/>
              <w:sz w:val="22"/>
              <w:szCs w:val="22"/>
              <w:lang w:eastAsia="de-DE"/>
            </w:rPr>
          </w:pPr>
          <w:r w:rsidRPr="00B8714B">
            <w:rPr>
              <w:noProof/>
            </w:rPr>
            <w:t>10.4.52</w:t>
          </w:r>
          <w:r w:rsidRPr="00B8714B">
            <w:rPr>
              <w:rFonts w:eastAsiaTheme="minorEastAsia"/>
              <w:noProof/>
              <w:sz w:val="22"/>
              <w:szCs w:val="22"/>
              <w:lang w:eastAsia="de-DE"/>
            </w:rPr>
            <w:tab/>
          </w:r>
          <w:r w:rsidRPr="00B8714B">
            <w:rPr>
              <w:noProof/>
            </w:rPr>
            <w:t>SWS 2002: INFEED: CHECK CAP INHALER</w:t>
          </w:r>
          <w:r>
            <w:rPr>
              <w:noProof/>
            </w:rPr>
            <w:tab/>
          </w:r>
          <w:r>
            <w:rPr>
              <w:noProof/>
            </w:rPr>
            <w:fldChar w:fldCharType="begin"/>
          </w:r>
          <w:r>
            <w:rPr>
              <w:noProof/>
            </w:rPr>
            <w:instrText xml:space="preserve"> PAGEREF _Toc118817536 \h </w:instrText>
          </w:r>
          <w:r>
            <w:rPr>
              <w:noProof/>
            </w:rPr>
          </w:r>
          <w:r>
            <w:rPr>
              <w:noProof/>
            </w:rPr>
            <w:fldChar w:fldCharType="separate"/>
          </w:r>
          <w:r>
            <w:rPr>
              <w:noProof/>
            </w:rPr>
            <w:t>237</w:t>
          </w:r>
          <w:r>
            <w:rPr>
              <w:noProof/>
            </w:rPr>
            <w:fldChar w:fldCharType="end"/>
          </w:r>
        </w:p>
        <w:p w14:paraId="5F0113E3" w14:textId="7D544F65" w:rsidR="00D27512" w:rsidRPr="00B8714B" w:rsidRDefault="00D27512">
          <w:pPr>
            <w:pStyle w:val="Verzeichnis3"/>
            <w:rPr>
              <w:rFonts w:eastAsiaTheme="minorEastAsia"/>
              <w:noProof/>
              <w:sz w:val="22"/>
              <w:szCs w:val="22"/>
              <w:lang w:eastAsia="de-DE"/>
            </w:rPr>
          </w:pPr>
          <w:r>
            <w:rPr>
              <w:noProof/>
            </w:rPr>
            <w:t>10.4.53</w:t>
          </w:r>
          <w:r w:rsidRPr="00B8714B">
            <w:rPr>
              <w:rFonts w:eastAsiaTheme="minorEastAsia"/>
              <w:noProof/>
              <w:sz w:val="22"/>
              <w:szCs w:val="22"/>
              <w:lang w:eastAsia="de-DE"/>
            </w:rPr>
            <w:tab/>
          </w:r>
          <w:r>
            <w:rPr>
              <w:noProof/>
            </w:rPr>
            <w:t>SWS 2003: INFEED: CHECK CAP INHALER - TEACH</w:t>
          </w:r>
          <w:r>
            <w:rPr>
              <w:noProof/>
            </w:rPr>
            <w:tab/>
          </w:r>
          <w:r>
            <w:rPr>
              <w:noProof/>
            </w:rPr>
            <w:fldChar w:fldCharType="begin"/>
          </w:r>
          <w:r>
            <w:rPr>
              <w:noProof/>
            </w:rPr>
            <w:instrText xml:space="preserve"> PAGEREF _Toc118817537 \h </w:instrText>
          </w:r>
          <w:r>
            <w:rPr>
              <w:noProof/>
            </w:rPr>
          </w:r>
          <w:r>
            <w:rPr>
              <w:noProof/>
            </w:rPr>
            <w:fldChar w:fldCharType="separate"/>
          </w:r>
          <w:r>
            <w:rPr>
              <w:noProof/>
            </w:rPr>
            <w:t>239</w:t>
          </w:r>
          <w:r>
            <w:rPr>
              <w:noProof/>
            </w:rPr>
            <w:fldChar w:fldCharType="end"/>
          </w:r>
        </w:p>
        <w:p w14:paraId="4764C215" w14:textId="4271F285" w:rsidR="00D27512" w:rsidRPr="00B8714B" w:rsidRDefault="00D27512">
          <w:pPr>
            <w:pStyle w:val="Verzeichnis3"/>
            <w:rPr>
              <w:rFonts w:eastAsiaTheme="minorEastAsia"/>
              <w:noProof/>
              <w:sz w:val="22"/>
              <w:szCs w:val="22"/>
              <w:lang w:eastAsia="de-DE"/>
            </w:rPr>
          </w:pPr>
          <w:r>
            <w:rPr>
              <w:noProof/>
            </w:rPr>
            <w:t>10.4.54</w:t>
          </w:r>
          <w:r w:rsidRPr="00B8714B">
            <w:rPr>
              <w:rFonts w:eastAsiaTheme="minorEastAsia"/>
              <w:noProof/>
              <w:sz w:val="22"/>
              <w:szCs w:val="22"/>
              <w:lang w:eastAsia="de-DE"/>
            </w:rPr>
            <w:tab/>
          </w:r>
          <w:r>
            <w:rPr>
              <w:noProof/>
            </w:rPr>
            <w:t>SWS 2004: INFEED: CHECK CAP INHALER - CALIBRATION</w:t>
          </w:r>
          <w:r>
            <w:rPr>
              <w:noProof/>
            </w:rPr>
            <w:tab/>
          </w:r>
          <w:r>
            <w:rPr>
              <w:noProof/>
            </w:rPr>
            <w:fldChar w:fldCharType="begin"/>
          </w:r>
          <w:r>
            <w:rPr>
              <w:noProof/>
            </w:rPr>
            <w:instrText xml:space="preserve"> PAGEREF _Toc118817538 \h </w:instrText>
          </w:r>
          <w:r>
            <w:rPr>
              <w:noProof/>
            </w:rPr>
          </w:r>
          <w:r>
            <w:rPr>
              <w:noProof/>
            </w:rPr>
            <w:fldChar w:fldCharType="separate"/>
          </w:r>
          <w:r>
            <w:rPr>
              <w:noProof/>
            </w:rPr>
            <w:t>240</w:t>
          </w:r>
          <w:r>
            <w:rPr>
              <w:noProof/>
            </w:rPr>
            <w:fldChar w:fldCharType="end"/>
          </w:r>
        </w:p>
        <w:p w14:paraId="7F767891" w14:textId="56D41DD1" w:rsidR="00D27512" w:rsidRPr="00B8714B" w:rsidRDefault="00D27512">
          <w:pPr>
            <w:pStyle w:val="Verzeichnis3"/>
            <w:rPr>
              <w:rFonts w:eastAsiaTheme="minorEastAsia"/>
              <w:noProof/>
              <w:sz w:val="22"/>
              <w:szCs w:val="22"/>
              <w:lang w:eastAsia="de-DE"/>
            </w:rPr>
          </w:pPr>
          <w:r w:rsidRPr="00B8714B">
            <w:rPr>
              <w:noProof/>
            </w:rPr>
            <w:t>10.4.55</w:t>
          </w:r>
          <w:r w:rsidRPr="00B8714B">
            <w:rPr>
              <w:rFonts w:eastAsiaTheme="minorEastAsia"/>
              <w:noProof/>
              <w:sz w:val="22"/>
              <w:szCs w:val="22"/>
              <w:lang w:eastAsia="de-DE"/>
            </w:rPr>
            <w:tab/>
          </w:r>
          <w:r w:rsidRPr="00B8714B">
            <w:rPr>
              <w:noProof/>
            </w:rPr>
            <w:t>SWS 2005: INFEED: CHECK POSITION INHALER</w:t>
          </w:r>
          <w:r>
            <w:rPr>
              <w:noProof/>
            </w:rPr>
            <w:tab/>
          </w:r>
          <w:r>
            <w:rPr>
              <w:noProof/>
            </w:rPr>
            <w:fldChar w:fldCharType="begin"/>
          </w:r>
          <w:r>
            <w:rPr>
              <w:noProof/>
            </w:rPr>
            <w:instrText xml:space="preserve"> PAGEREF _Toc118817539 \h </w:instrText>
          </w:r>
          <w:r>
            <w:rPr>
              <w:noProof/>
            </w:rPr>
          </w:r>
          <w:r>
            <w:rPr>
              <w:noProof/>
            </w:rPr>
            <w:fldChar w:fldCharType="separate"/>
          </w:r>
          <w:r>
            <w:rPr>
              <w:noProof/>
            </w:rPr>
            <w:t>241</w:t>
          </w:r>
          <w:r>
            <w:rPr>
              <w:noProof/>
            </w:rPr>
            <w:fldChar w:fldCharType="end"/>
          </w:r>
        </w:p>
        <w:p w14:paraId="7EFC43D0" w14:textId="4A2D0F5F" w:rsidR="00D27512" w:rsidRDefault="00D27512">
          <w:pPr>
            <w:pStyle w:val="Verzeichnis2"/>
            <w:rPr>
              <w:rFonts w:eastAsiaTheme="minorEastAsia"/>
              <w:noProof/>
              <w:sz w:val="22"/>
              <w:szCs w:val="22"/>
              <w:lang w:val="de-DE" w:eastAsia="de-DE"/>
            </w:rPr>
          </w:pPr>
          <w:r w:rsidRPr="002D6D59">
            <w:rPr>
              <w:noProof/>
              <w:lang w:val="de-DE"/>
            </w:rPr>
            <w:t>10.5</w:t>
          </w:r>
          <w:r>
            <w:rPr>
              <w:rFonts w:eastAsiaTheme="minorEastAsia"/>
              <w:noProof/>
              <w:sz w:val="22"/>
              <w:szCs w:val="22"/>
              <w:lang w:val="de-DE" w:eastAsia="de-DE"/>
            </w:rPr>
            <w:tab/>
          </w:r>
          <w:r w:rsidRPr="002D6D59">
            <w:rPr>
              <w:noProof/>
              <w:lang w:val="de-DE"/>
            </w:rPr>
            <w:t>Testprotokolle - Meldungen (ME)</w:t>
          </w:r>
          <w:r w:rsidRPr="00B8714B">
            <w:rPr>
              <w:noProof/>
              <w:lang w:val="de-DE"/>
            </w:rPr>
            <w:tab/>
          </w:r>
          <w:r>
            <w:rPr>
              <w:noProof/>
            </w:rPr>
            <w:fldChar w:fldCharType="begin"/>
          </w:r>
          <w:r w:rsidRPr="00B8714B">
            <w:rPr>
              <w:noProof/>
              <w:lang w:val="de-DE"/>
            </w:rPr>
            <w:instrText xml:space="preserve"> PAGEREF _Toc118817540 \h </w:instrText>
          </w:r>
          <w:r>
            <w:rPr>
              <w:noProof/>
            </w:rPr>
          </w:r>
          <w:r>
            <w:rPr>
              <w:noProof/>
            </w:rPr>
            <w:fldChar w:fldCharType="separate"/>
          </w:r>
          <w:r w:rsidRPr="00B8714B">
            <w:rPr>
              <w:noProof/>
              <w:lang w:val="de-DE"/>
            </w:rPr>
            <w:t>243</w:t>
          </w:r>
          <w:r>
            <w:rPr>
              <w:noProof/>
            </w:rPr>
            <w:fldChar w:fldCharType="end"/>
          </w:r>
        </w:p>
        <w:p w14:paraId="2EC28D8E" w14:textId="6D23E488" w:rsidR="00D27512" w:rsidRDefault="00D27512">
          <w:pPr>
            <w:pStyle w:val="Verzeichnis3"/>
            <w:rPr>
              <w:rFonts w:eastAsiaTheme="minorEastAsia"/>
              <w:noProof/>
              <w:sz w:val="22"/>
              <w:szCs w:val="22"/>
              <w:lang w:val="de-DE" w:eastAsia="de-DE"/>
            </w:rPr>
          </w:pPr>
          <w:r w:rsidRPr="002D6D59">
            <w:rPr>
              <w:noProof/>
              <w:lang w:val="de-DE"/>
            </w:rPr>
            <w:t>10.5.1</w:t>
          </w:r>
          <w:r>
            <w:rPr>
              <w:rFonts w:eastAsiaTheme="minorEastAsia"/>
              <w:noProof/>
              <w:sz w:val="22"/>
              <w:szCs w:val="22"/>
              <w:lang w:val="de-DE" w:eastAsia="de-DE"/>
            </w:rPr>
            <w:tab/>
          </w:r>
          <w:r w:rsidRPr="002D6D59">
            <w:rPr>
              <w:noProof/>
              <w:lang w:val="de-DE"/>
            </w:rPr>
            <w:t>ME 40: BETRIEBSART : AUTOMATIK</w:t>
          </w:r>
          <w:r w:rsidRPr="00B8714B">
            <w:rPr>
              <w:noProof/>
              <w:lang w:val="de-DE"/>
            </w:rPr>
            <w:tab/>
          </w:r>
          <w:r>
            <w:rPr>
              <w:noProof/>
            </w:rPr>
            <w:fldChar w:fldCharType="begin"/>
          </w:r>
          <w:r w:rsidRPr="00B8714B">
            <w:rPr>
              <w:noProof/>
              <w:lang w:val="de-DE"/>
            </w:rPr>
            <w:instrText xml:space="preserve"> PAGEREF _Toc118817541 \h </w:instrText>
          </w:r>
          <w:r>
            <w:rPr>
              <w:noProof/>
            </w:rPr>
          </w:r>
          <w:r>
            <w:rPr>
              <w:noProof/>
            </w:rPr>
            <w:fldChar w:fldCharType="separate"/>
          </w:r>
          <w:r w:rsidRPr="00B8714B">
            <w:rPr>
              <w:noProof/>
              <w:lang w:val="de-DE"/>
            </w:rPr>
            <w:t>243</w:t>
          </w:r>
          <w:r>
            <w:rPr>
              <w:noProof/>
            </w:rPr>
            <w:fldChar w:fldCharType="end"/>
          </w:r>
        </w:p>
        <w:p w14:paraId="78BD5853" w14:textId="577AC14D" w:rsidR="00D27512" w:rsidRDefault="00D27512">
          <w:pPr>
            <w:pStyle w:val="Verzeichnis3"/>
            <w:rPr>
              <w:rFonts w:eastAsiaTheme="minorEastAsia"/>
              <w:noProof/>
              <w:sz w:val="22"/>
              <w:szCs w:val="22"/>
              <w:lang w:val="de-DE" w:eastAsia="de-DE"/>
            </w:rPr>
          </w:pPr>
          <w:r w:rsidRPr="002D6D59">
            <w:rPr>
              <w:noProof/>
              <w:lang w:val="de-DE"/>
            </w:rPr>
            <w:t>10.5.2</w:t>
          </w:r>
          <w:r>
            <w:rPr>
              <w:rFonts w:eastAsiaTheme="minorEastAsia"/>
              <w:noProof/>
              <w:sz w:val="22"/>
              <w:szCs w:val="22"/>
              <w:lang w:val="de-DE" w:eastAsia="de-DE"/>
            </w:rPr>
            <w:tab/>
          </w:r>
          <w:r w:rsidRPr="002D6D59">
            <w:rPr>
              <w:noProof/>
              <w:lang w:val="de-DE"/>
            </w:rPr>
            <w:t>ME 41: BETRIEBSART : EINRICHTEN</w:t>
          </w:r>
          <w:r w:rsidRPr="00B8714B">
            <w:rPr>
              <w:noProof/>
              <w:lang w:val="de-DE"/>
            </w:rPr>
            <w:tab/>
          </w:r>
          <w:r>
            <w:rPr>
              <w:noProof/>
            </w:rPr>
            <w:fldChar w:fldCharType="begin"/>
          </w:r>
          <w:r w:rsidRPr="00B8714B">
            <w:rPr>
              <w:noProof/>
              <w:lang w:val="de-DE"/>
            </w:rPr>
            <w:instrText xml:space="preserve"> PAGEREF _Toc118817542 \h </w:instrText>
          </w:r>
          <w:r>
            <w:rPr>
              <w:noProof/>
            </w:rPr>
          </w:r>
          <w:r>
            <w:rPr>
              <w:noProof/>
            </w:rPr>
            <w:fldChar w:fldCharType="separate"/>
          </w:r>
          <w:r w:rsidRPr="00B8714B">
            <w:rPr>
              <w:noProof/>
              <w:lang w:val="de-DE"/>
            </w:rPr>
            <w:t>244</w:t>
          </w:r>
          <w:r>
            <w:rPr>
              <w:noProof/>
            </w:rPr>
            <w:fldChar w:fldCharType="end"/>
          </w:r>
        </w:p>
        <w:p w14:paraId="12F25CE5" w14:textId="2FAF2FE8" w:rsidR="00D27512" w:rsidRDefault="00D27512">
          <w:pPr>
            <w:pStyle w:val="Verzeichnis3"/>
            <w:rPr>
              <w:rFonts w:eastAsiaTheme="minorEastAsia"/>
              <w:noProof/>
              <w:sz w:val="22"/>
              <w:szCs w:val="22"/>
              <w:lang w:val="de-DE" w:eastAsia="de-DE"/>
            </w:rPr>
          </w:pPr>
          <w:r w:rsidRPr="002D6D59">
            <w:rPr>
              <w:noProof/>
              <w:lang w:val="de-DE"/>
            </w:rPr>
            <w:t>10.5.3</w:t>
          </w:r>
          <w:r>
            <w:rPr>
              <w:rFonts w:eastAsiaTheme="minorEastAsia"/>
              <w:noProof/>
              <w:sz w:val="22"/>
              <w:szCs w:val="22"/>
              <w:lang w:val="de-DE" w:eastAsia="de-DE"/>
            </w:rPr>
            <w:tab/>
          </w:r>
          <w:r w:rsidRPr="002D6D59">
            <w:rPr>
              <w:noProof/>
              <w:lang w:val="de-DE"/>
            </w:rPr>
            <w:t>ME 42: BETRIEBSART : TIPPBETRIEB PANEL</w:t>
          </w:r>
          <w:r w:rsidRPr="00B8714B">
            <w:rPr>
              <w:noProof/>
              <w:lang w:val="de-DE"/>
            </w:rPr>
            <w:tab/>
          </w:r>
          <w:r>
            <w:rPr>
              <w:noProof/>
            </w:rPr>
            <w:fldChar w:fldCharType="begin"/>
          </w:r>
          <w:r w:rsidRPr="00B8714B">
            <w:rPr>
              <w:noProof/>
              <w:lang w:val="de-DE"/>
            </w:rPr>
            <w:instrText xml:space="preserve"> PAGEREF _Toc118817543 \h </w:instrText>
          </w:r>
          <w:r>
            <w:rPr>
              <w:noProof/>
            </w:rPr>
          </w:r>
          <w:r>
            <w:rPr>
              <w:noProof/>
            </w:rPr>
            <w:fldChar w:fldCharType="separate"/>
          </w:r>
          <w:r w:rsidRPr="00B8714B">
            <w:rPr>
              <w:noProof/>
              <w:lang w:val="de-DE"/>
            </w:rPr>
            <w:t>245</w:t>
          </w:r>
          <w:r>
            <w:rPr>
              <w:noProof/>
            </w:rPr>
            <w:fldChar w:fldCharType="end"/>
          </w:r>
        </w:p>
        <w:p w14:paraId="76E270AA" w14:textId="72D512D2" w:rsidR="00D27512" w:rsidRDefault="00D27512">
          <w:pPr>
            <w:pStyle w:val="Verzeichnis3"/>
            <w:rPr>
              <w:rFonts w:eastAsiaTheme="minorEastAsia"/>
              <w:noProof/>
              <w:sz w:val="22"/>
              <w:szCs w:val="22"/>
              <w:lang w:val="de-DE" w:eastAsia="de-DE"/>
            </w:rPr>
          </w:pPr>
          <w:r w:rsidRPr="002D6D59">
            <w:rPr>
              <w:noProof/>
              <w:lang w:val="de-DE"/>
            </w:rPr>
            <w:t>10.5.4</w:t>
          </w:r>
          <w:r>
            <w:rPr>
              <w:rFonts w:eastAsiaTheme="minorEastAsia"/>
              <w:noProof/>
              <w:sz w:val="22"/>
              <w:szCs w:val="22"/>
              <w:lang w:val="de-DE" w:eastAsia="de-DE"/>
            </w:rPr>
            <w:tab/>
          </w:r>
          <w:r w:rsidRPr="002D6D59">
            <w:rPr>
              <w:noProof/>
              <w:lang w:val="de-DE"/>
            </w:rPr>
            <w:t>ME 43: BETRIEBSART : TIPPBETRIEB KABEL VORNE</w:t>
          </w:r>
          <w:r w:rsidRPr="00B8714B">
            <w:rPr>
              <w:noProof/>
              <w:lang w:val="de-DE"/>
            </w:rPr>
            <w:tab/>
          </w:r>
          <w:r>
            <w:rPr>
              <w:noProof/>
            </w:rPr>
            <w:fldChar w:fldCharType="begin"/>
          </w:r>
          <w:r w:rsidRPr="00B8714B">
            <w:rPr>
              <w:noProof/>
              <w:lang w:val="de-DE"/>
            </w:rPr>
            <w:instrText xml:space="preserve"> PAGEREF _Toc118817544 \h </w:instrText>
          </w:r>
          <w:r>
            <w:rPr>
              <w:noProof/>
            </w:rPr>
          </w:r>
          <w:r>
            <w:rPr>
              <w:noProof/>
            </w:rPr>
            <w:fldChar w:fldCharType="separate"/>
          </w:r>
          <w:r w:rsidRPr="00B8714B">
            <w:rPr>
              <w:noProof/>
              <w:lang w:val="de-DE"/>
            </w:rPr>
            <w:t>246</w:t>
          </w:r>
          <w:r>
            <w:rPr>
              <w:noProof/>
            </w:rPr>
            <w:fldChar w:fldCharType="end"/>
          </w:r>
        </w:p>
        <w:p w14:paraId="680921CA" w14:textId="5B671263" w:rsidR="00D27512" w:rsidRDefault="00D27512">
          <w:pPr>
            <w:pStyle w:val="Verzeichnis3"/>
            <w:rPr>
              <w:rFonts w:eastAsiaTheme="minorEastAsia"/>
              <w:noProof/>
              <w:sz w:val="22"/>
              <w:szCs w:val="22"/>
              <w:lang w:val="de-DE" w:eastAsia="de-DE"/>
            </w:rPr>
          </w:pPr>
          <w:r w:rsidRPr="002D6D59">
            <w:rPr>
              <w:noProof/>
              <w:lang w:val="de-DE"/>
            </w:rPr>
            <w:lastRenderedPageBreak/>
            <w:t>10.5.5</w:t>
          </w:r>
          <w:r>
            <w:rPr>
              <w:rFonts w:eastAsiaTheme="minorEastAsia"/>
              <w:noProof/>
              <w:sz w:val="22"/>
              <w:szCs w:val="22"/>
              <w:lang w:val="de-DE" w:eastAsia="de-DE"/>
            </w:rPr>
            <w:tab/>
          </w:r>
          <w:r w:rsidRPr="002D6D59">
            <w:rPr>
              <w:noProof/>
              <w:lang w:val="de-DE"/>
            </w:rPr>
            <w:t>ME 44: MASCHINE: REFERENZFAHRT</w:t>
          </w:r>
          <w:r w:rsidRPr="00B8714B">
            <w:rPr>
              <w:noProof/>
              <w:lang w:val="de-DE"/>
            </w:rPr>
            <w:tab/>
          </w:r>
          <w:r>
            <w:rPr>
              <w:noProof/>
            </w:rPr>
            <w:fldChar w:fldCharType="begin"/>
          </w:r>
          <w:r w:rsidRPr="00B8714B">
            <w:rPr>
              <w:noProof/>
              <w:lang w:val="de-DE"/>
            </w:rPr>
            <w:instrText xml:space="preserve"> PAGEREF _Toc118817545 \h </w:instrText>
          </w:r>
          <w:r>
            <w:rPr>
              <w:noProof/>
            </w:rPr>
          </w:r>
          <w:r>
            <w:rPr>
              <w:noProof/>
            </w:rPr>
            <w:fldChar w:fldCharType="separate"/>
          </w:r>
          <w:r w:rsidRPr="00B8714B">
            <w:rPr>
              <w:noProof/>
              <w:lang w:val="de-DE"/>
            </w:rPr>
            <w:t>247</w:t>
          </w:r>
          <w:r>
            <w:rPr>
              <w:noProof/>
            </w:rPr>
            <w:fldChar w:fldCharType="end"/>
          </w:r>
        </w:p>
        <w:p w14:paraId="41624249" w14:textId="7E580EDF" w:rsidR="00D27512" w:rsidRDefault="00D27512">
          <w:pPr>
            <w:pStyle w:val="Verzeichnis3"/>
            <w:rPr>
              <w:rFonts w:eastAsiaTheme="minorEastAsia"/>
              <w:noProof/>
              <w:sz w:val="22"/>
              <w:szCs w:val="22"/>
              <w:lang w:val="de-DE" w:eastAsia="de-DE"/>
            </w:rPr>
          </w:pPr>
          <w:r w:rsidRPr="002D6D59">
            <w:rPr>
              <w:noProof/>
              <w:lang w:val="de-DE"/>
            </w:rPr>
            <w:t>10.5.6</w:t>
          </w:r>
          <w:r>
            <w:rPr>
              <w:rFonts w:eastAsiaTheme="minorEastAsia"/>
              <w:noProof/>
              <w:sz w:val="22"/>
              <w:szCs w:val="22"/>
              <w:lang w:val="de-DE" w:eastAsia="de-DE"/>
            </w:rPr>
            <w:tab/>
          </w:r>
          <w:r w:rsidRPr="002D6D59">
            <w:rPr>
              <w:noProof/>
              <w:lang w:val="de-DE"/>
            </w:rPr>
            <w:t>ME 47: BETRIEBSART : TIPPBETRIEB EINZELACHSEN</w:t>
          </w:r>
          <w:r w:rsidRPr="00B8714B">
            <w:rPr>
              <w:noProof/>
              <w:lang w:val="de-DE"/>
            </w:rPr>
            <w:tab/>
          </w:r>
          <w:r>
            <w:rPr>
              <w:noProof/>
            </w:rPr>
            <w:fldChar w:fldCharType="begin"/>
          </w:r>
          <w:r w:rsidRPr="00B8714B">
            <w:rPr>
              <w:noProof/>
              <w:lang w:val="de-DE"/>
            </w:rPr>
            <w:instrText xml:space="preserve"> PAGEREF _Toc118817546 \h </w:instrText>
          </w:r>
          <w:r>
            <w:rPr>
              <w:noProof/>
            </w:rPr>
          </w:r>
          <w:r>
            <w:rPr>
              <w:noProof/>
            </w:rPr>
            <w:fldChar w:fldCharType="separate"/>
          </w:r>
          <w:r w:rsidRPr="00B8714B">
            <w:rPr>
              <w:noProof/>
              <w:lang w:val="de-DE"/>
            </w:rPr>
            <w:t>248</w:t>
          </w:r>
          <w:r>
            <w:rPr>
              <w:noProof/>
            </w:rPr>
            <w:fldChar w:fldCharType="end"/>
          </w:r>
        </w:p>
        <w:p w14:paraId="7195C6AE" w14:textId="6FE41D41" w:rsidR="00D27512" w:rsidRDefault="00D27512">
          <w:pPr>
            <w:pStyle w:val="Verzeichnis3"/>
            <w:rPr>
              <w:rFonts w:eastAsiaTheme="minorEastAsia"/>
              <w:noProof/>
              <w:sz w:val="22"/>
              <w:szCs w:val="22"/>
              <w:lang w:val="de-DE" w:eastAsia="de-DE"/>
            </w:rPr>
          </w:pPr>
          <w:r w:rsidRPr="002D6D59">
            <w:rPr>
              <w:noProof/>
              <w:lang w:val="de-DE"/>
            </w:rPr>
            <w:t>10.5.7</w:t>
          </w:r>
          <w:r>
            <w:rPr>
              <w:rFonts w:eastAsiaTheme="minorEastAsia"/>
              <w:noProof/>
              <w:sz w:val="22"/>
              <w:szCs w:val="22"/>
              <w:lang w:val="de-DE" w:eastAsia="de-DE"/>
            </w:rPr>
            <w:tab/>
          </w:r>
          <w:r w:rsidRPr="002D6D59">
            <w:rPr>
              <w:noProof/>
              <w:lang w:val="de-DE"/>
            </w:rPr>
            <w:t>ME 48: BETRIEBSART : TIPPBETRIEB KABEL HINTEN</w:t>
          </w:r>
          <w:r w:rsidRPr="00B8714B">
            <w:rPr>
              <w:noProof/>
              <w:lang w:val="de-DE"/>
            </w:rPr>
            <w:tab/>
          </w:r>
          <w:r>
            <w:rPr>
              <w:noProof/>
            </w:rPr>
            <w:fldChar w:fldCharType="begin"/>
          </w:r>
          <w:r w:rsidRPr="00B8714B">
            <w:rPr>
              <w:noProof/>
              <w:lang w:val="de-DE"/>
            </w:rPr>
            <w:instrText xml:space="preserve"> PAGEREF _Toc118817547 \h </w:instrText>
          </w:r>
          <w:r>
            <w:rPr>
              <w:noProof/>
            </w:rPr>
          </w:r>
          <w:r>
            <w:rPr>
              <w:noProof/>
            </w:rPr>
            <w:fldChar w:fldCharType="separate"/>
          </w:r>
          <w:r w:rsidRPr="00B8714B">
            <w:rPr>
              <w:noProof/>
              <w:lang w:val="de-DE"/>
            </w:rPr>
            <w:t>249</w:t>
          </w:r>
          <w:r>
            <w:rPr>
              <w:noProof/>
            </w:rPr>
            <w:fldChar w:fldCharType="end"/>
          </w:r>
        </w:p>
        <w:p w14:paraId="19F3EB16" w14:textId="4CE984CC" w:rsidR="00D27512" w:rsidRDefault="00D27512">
          <w:pPr>
            <w:pStyle w:val="Verzeichnis3"/>
            <w:rPr>
              <w:rFonts w:eastAsiaTheme="minorEastAsia"/>
              <w:noProof/>
              <w:sz w:val="22"/>
              <w:szCs w:val="22"/>
              <w:lang w:val="de-DE" w:eastAsia="de-DE"/>
            </w:rPr>
          </w:pPr>
          <w:r w:rsidRPr="002D6D59">
            <w:rPr>
              <w:noProof/>
              <w:lang w:val="de-DE"/>
            </w:rPr>
            <w:t>10.5.8</w:t>
          </w:r>
          <w:r>
            <w:rPr>
              <w:rFonts w:eastAsiaTheme="minorEastAsia"/>
              <w:noProof/>
              <w:sz w:val="22"/>
              <w:szCs w:val="22"/>
              <w:lang w:val="de-DE" w:eastAsia="de-DE"/>
            </w:rPr>
            <w:tab/>
          </w:r>
          <w:r w:rsidRPr="002D6D59">
            <w:rPr>
              <w:noProof/>
              <w:lang w:val="de-DE"/>
            </w:rPr>
            <w:t>ME 105: MASCHINE: HANDEINLAGE AKTIVIERT</w:t>
          </w:r>
          <w:r w:rsidRPr="00B8714B">
            <w:rPr>
              <w:noProof/>
              <w:lang w:val="de-DE"/>
            </w:rPr>
            <w:tab/>
          </w:r>
          <w:r>
            <w:rPr>
              <w:noProof/>
            </w:rPr>
            <w:fldChar w:fldCharType="begin"/>
          </w:r>
          <w:r w:rsidRPr="00B8714B">
            <w:rPr>
              <w:noProof/>
              <w:lang w:val="de-DE"/>
            </w:rPr>
            <w:instrText xml:space="preserve"> PAGEREF _Toc118817548 \h </w:instrText>
          </w:r>
          <w:r>
            <w:rPr>
              <w:noProof/>
            </w:rPr>
          </w:r>
          <w:r>
            <w:rPr>
              <w:noProof/>
            </w:rPr>
            <w:fldChar w:fldCharType="separate"/>
          </w:r>
          <w:r w:rsidRPr="00B8714B">
            <w:rPr>
              <w:noProof/>
              <w:lang w:val="de-DE"/>
            </w:rPr>
            <w:t>250</w:t>
          </w:r>
          <w:r>
            <w:rPr>
              <w:noProof/>
            </w:rPr>
            <w:fldChar w:fldCharType="end"/>
          </w:r>
        </w:p>
        <w:p w14:paraId="3D8E77CB" w14:textId="7F50817B" w:rsidR="00D27512" w:rsidRDefault="00D27512">
          <w:pPr>
            <w:pStyle w:val="Verzeichnis3"/>
            <w:rPr>
              <w:rFonts w:eastAsiaTheme="minorEastAsia"/>
              <w:noProof/>
              <w:sz w:val="22"/>
              <w:szCs w:val="22"/>
              <w:lang w:val="de-DE" w:eastAsia="de-DE"/>
            </w:rPr>
          </w:pPr>
          <w:r w:rsidRPr="002D6D59">
            <w:rPr>
              <w:noProof/>
              <w:lang w:val="de-DE"/>
            </w:rPr>
            <w:t>10.5.9</w:t>
          </w:r>
          <w:r>
            <w:rPr>
              <w:rFonts w:eastAsiaTheme="minorEastAsia"/>
              <w:noProof/>
              <w:sz w:val="22"/>
              <w:szCs w:val="22"/>
              <w:lang w:val="de-DE" w:eastAsia="de-DE"/>
            </w:rPr>
            <w:tab/>
          </w:r>
          <w:r w:rsidRPr="002D6D59">
            <w:rPr>
              <w:noProof/>
              <w:lang w:val="de-DE"/>
            </w:rPr>
            <w:t>ME 106: MASCHINE: GESCHWINDIGKEIT WURDE REDUZIERT</w:t>
          </w:r>
          <w:r w:rsidRPr="00B8714B">
            <w:rPr>
              <w:noProof/>
              <w:lang w:val="de-DE"/>
            </w:rPr>
            <w:tab/>
          </w:r>
          <w:r>
            <w:rPr>
              <w:noProof/>
            </w:rPr>
            <w:fldChar w:fldCharType="begin"/>
          </w:r>
          <w:r w:rsidRPr="00B8714B">
            <w:rPr>
              <w:noProof/>
              <w:lang w:val="de-DE"/>
            </w:rPr>
            <w:instrText xml:space="preserve"> PAGEREF _Toc118817549 \h </w:instrText>
          </w:r>
          <w:r>
            <w:rPr>
              <w:noProof/>
            </w:rPr>
          </w:r>
          <w:r>
            <w:rPr>
              <w:noProof/>
            </w:rPr>
            <w:fldChar w:fldCharType="separate"/>
          </w:r>
          <w:r w:rsidRPr="00B8714B">
            <w:rPr>
              <w:noProof/>
              <w:lang w:val="de-DE"/>
            </w:rPr>
            <w:t>251</w:t>
          </w:r>
          <w:r>
            <w:rPr>
              <w:noProof/>
            </w:rPr>
            <w:fldChar w:fldCharType="end"/>
          </w:r>
        </w:p>
        <w:p w14:paraId="1D96878E" w14:textId="272BEB20" w:rsidR="00D27512" w:rsidRDefault="00D27512">
          <w:pPr>
            <w:pStyle w:val="Verzeichnis3"/>
            <w:rPr>
              <w:rFonts w:eastAsiaTheme="minorEastAsia"/>
              <w:noProof/>
              <w:sz w:val="22"/>
              <w:szCs w:val="22"/>
              <w:lang w:val="de-DE" w:eastAsia="de-DE"/>
            </w:rPr>
          </w:pPr>
          <w:r w:rsidRPr="002D6D59">
            <w:rPr>
              <w:noProof/>
              <w:lang w:val="de-DE"/>
            </w:rPr>
            <w:t>10.5.10</w:t>
          </w:r>
          <w:r>
            <w:rPr>
              <w:rFonts w:eastAsiaTheme="minorEastAsia"/>
              <w:noProof/>
              <w:sz w:val="22"/>
              <w:szCs w:val="22"/>
              <w:lang w:val="de-DE" w:eastAsia="de-DE"/>
            </w:rPr>
            <w:tab/>
          </w:r>
          <w:r w:rsidRPr="002D6D59">
            <w:rPr>
              <w:noProof/>
              <w:lang w:val="de-DE"/>
            </w:rPr>
            <w:t>ME 160: MASCHINE: BETRIEBSART</w:t>
          </w:r>
          <w:r w:rsidRPr="00B8714B">
            <w:rPr>
              <w:noProof/>
              <w:lang w:val="de-DE"/>
            </w:rPr>
            <w:tab/>
          </w:r>
          <w:r>
            <w:rPr>
              <w:noProof/>
            </w:rPr>
            <w:fldChar w:fldCharType="begin"/>
          </w:r>
          <w:r w:rsidRPr="00B8714B">
            <w:rPr>
              <w:noProof/>
              <w:lang w:val="de-DE"/>
            </w:rPr>
            <w:instrText xml:space="preserve"> PAGEREF _Toc118817550 \h </w:instrText>
          </w:r>
          <w:r>
            <w:rPr>
              <w:noProof/>
            </w:rPr>
          </w:r>
          <w:r>
            <w:rPr>
              <w:noProof/>
            </w:rPr>
            <w:fldChar w:fldCharType="separate"/>
          </w:r>
          <w:r w:rsidRPr="00B8714B">
            <w:rPr>
              <w:noProof/>
              <w:lang w:val="de-DE"/>
            </w:rPr>
            <w:t>252</w:t>
          </w:r>
          <w:r>
            <w:rPr>
              <w:noProof/>
            </w:rPr>
            <w:fldChar w:fldCharType="end"/>
          </w:r>
        </w:p>
        <w:p w14:paraId="32DB2023" w14:textId="1203FE55" w:rsidR="00D27512" w:rsidRDefault="00D27512">
          <w:pPr>
            <w:pStyle w:val="Verzeichnis3"/>
            <w:rPr>
              <w:rFonts w:eastAsiaTheme="minorEastAsia"/>
              <w:noProof/>
              <w:sz w:val="22"/>
              <w:szCs w:val="22"/>
              <w:lang w:val="de-DE" w:eastAsia="de-DE"/>
            </w:rPr>
          </w:pPr>
          <w:r w:rsidRPr="002D6D59">
            <w:rPr>
              <w:noProof/>
              <w:lang w:val="de-DE"/>
            </w:rPr>
            <w:t>10.5.11</w:t>
          </w:r>
          <w:r>
            <w:rPr>
              <w:rFonts w:eastAsiaTheme="minorEastAsia"/>
              <w:noProof/>
              <w:sz w:val="22"/>
              <w:szCs w:val="22"/>
              <w:lang w:val="de-DE" w:eastAsia="de-DE"/>
            </w:rPr>
            <w:tab/>
          </w:r>
          <w:r w:rsidRPr="002D6D59">
            <w:rPr>
              <w:noProof/>
              <w:lang w:val="de-DE"/>
            </w:rPr>
            <w:t>ME 161: SERVOSTEUERUNG: WARTE AUF BETRIEBSBEREIT</w:t>
          </w:r>
          <w:r w:rsidRPr="00B8714B">
            <w:rPr>
              <w:noProof/>
              <w:lang w:val="de-DE"/>
            </w:rPr>
            <w:tab/>
          </w:r>
          <w:r>
            <w:rPr>
              <w:noProof/>
            </w:rPr>
            <w:fldChar w:fldCharType="begin"/>
          </w:r>
          <w:r w:rsidRPr="00B8714B">
            <w:rPr>
              <w:noProof/>
              <w:lang w:val="de-DE"/>
            </w:rPr>
            <w:instrText xml:space="preserve"> PAGEREF _Toc118817551 \h </w:instrText>
          </w:r>
          <w:r>
            <w:rPr>
              <w:noProof/>
            </w:rPr>
          </w:r>
          <w:r>
            <w:rPr>
              <w:noProof/>
            </w:rPr>
            <w:fldChar w:fldCharType="separate"/>
          </w:r>
          <w:r w:rsidRPr="00B8714B">
            <w:rPr>
              <w:noProof/>
              <w:lang w:val="de-DE"/>
            </w:rPr>
            <w:t>253</w:t>
          </w:r>
          <w:r>
            <w:rPr>
              <w:noProof/>
            </w:rPr>
            <w:fldChar w:fldCharType="end"/>
          </w:r>
        </w:p>
        <w:p w14:paraId="1B6CB87B" w14:textId="40AE8D6E" w:rsidR="00D27512" w:rsidRDefault="00D27512">
          <w:pPr>
            <w:pStyle w:val="Verzeichnis3"/>
            <w:rPr>
              <w:rFonts w:eastAsiaTheme="minorEastAsia"/>
              <w:noProof/>
              <w:sz w:val="22"/>
              <w:szCs w:val="22"/>
              <w:lang w:val="de-DE" w:eastAsia="de-DE"/>
            </w:rPr>
          </w:pPr>
          <w:r w:rsidRPr="002D6D59">
            <w:rPr>
              <w:noProof/>
              <w:lang w:val="de-DE"/>
            </w:rPr>
            <w:t>10.5.12</w:t>
          </w:r>
          <w:r>
            <w:rPr>
              <w:rFonts w:eastAsiaTheme="minorEastAsia"/>
              <w:noProof/>
              <w:sz w:val="22"/>
              <w:szCs w:val="22"/>
              <w:lang w:val="de-DE" w:eastAsia="de-DE"/>
            </w:rPr>
            <w:tab/>
          </w:r>
          <w:r w:rsidRPr="002D6D59">
            <w:rPr>
              <w:noProof/>
              <w:lang w:val="de-DE"/>
            </w:rPr>
            <w:t>ME 362: PROSPEKT: MESSLAUF AKTIV</w:t>
          </w:r>
          <w:r w:rsidRPr="00B8714B">
            <w:rPr>
              <w:noProof/>
              <w:lang w:val="de-DE"/>
            </w:rPr>
            <w:tab/>
          </w:r>
          <w:r>
            <w:rPr>
              <w:noProof/>
            </w:rPr>
            <w:fldChar w:fldCharType="begin"/>
          </w:r>
          <w:r w:rsidRPr="00B8714B">
            <w:rPr>
              <w:noProof/>
              <w:lang w:val="de-DE"/>
            </w:rPr>
            <w:instrText xml:space="preserve"> PAGEREF _Toc118817552 \h </w:instrText>
          </w:r>
          <w:r>
            <w:rPr>
              <w:noProof/>
            </w:rPr>
          </w:r>
          <w:r>
            <w:rPr>
              <w:noProof/>
            </w:rPr>
            <w:fldChar w:fldCharType="separate"/>
          </w:r>
          <w:r w:rsidRPr="00B8714B">
            <w:rPr>
              <w:noProof/>
              <w:lang w:val="de-DE"/>
            </w:rPr>
            <w:t>254</w:t>
          </w:r>
          <w:r>
            <w:rPr>
              <w:noProof/>
            </w:rPr>
            <w:fldChar w:fldCharType="end"/>
          </w:r>
        </w:p>
        <w:p w14:paraId="34EE1163" w14:textId="1681E453" w:rsidR="00D27512" w:rsidRDefault="00D27512">
          <w:pPr>
            <w:pStyle w:val="Verzeichnis3"/>
            <w:rPr>
              <w:rFonts w:eastAsiaTheme="minorEastAsia"/>
              <w:noProof/>
              <w:sz w:val="22"/>
              <w:szCs w:val="22"/>
              <w:lang w:val="de-DE" w:eastAsia="de-DE"/>
            </w:rPr>
          </w:pPr>
          <w:r w:rsidRPr="002D6D59">
            <w:rPr>
              <w:noProof/>
              <w:lang w:val="de-DE"/>
            </w:rPr>
            <w:t>10.5.13</w:t>
          </w:r>
          <w:r>
            <w:rPr>
              <w:rFonts w:eastAsiaTheme="minorEastAsia"/>
              <w:noProof/>
              <w:sz w:val="22"/>
              <w:szCs w:val="22"/>
              <w:lang w:val="de-DE" w:eastAsia="de-DE"/>
            </w:rPr>
            <w:tab/>
          </w:r>
          <w:r w:rsidRPr="002D6D59">
            <w:rPr>
              <w:noProof/>
              <w:lang w:val="de-DE"/>
            </w:rPr>
            <w:t>ME 363: PROSPEKT: VORBEREITUNG MESSLAUF</w:t>
          </w:r>
          <w:r w:rsidRPr="00B8714B">
            <w:rPr>
              <w:noProof/>
              <w:lang w:val="de-DE"/>
            </w:rPr>
            <w:tab/>
          </w:r>
          <w:r>
            <w:rPr>
              <w:noProof/>
            </w:rPr>
            <w:fldChar w:fldCharType="begin"/>
          </w:r>
          <w:r w:rsidRPr="00B8714B">
            <w:rPr>
              <w:noProof/>
              <w:lang w:val="de-DE"/>
            </w:rPr>
            <w:instrText xml:space="preserve"> PAGEREF _Toc118817553 \h </w:instrText>
          </w:r>
          <w:r>
            <w:rPr>
              <w:noProof/>
            </w:rPr>
          </w:r>
          <w:r>
            <w:rPr>
              <w:noProof/>
            </w:rPr>
            <w:fldChar w:fldCharType="separate"/>
          </w:r>
          <w:r w:rsidRPr="00B8714B">
            <w:rPr>
              <w:noProof/>
              <w:lang w:val="de-DE"/>
            </w:rPr>
            <w:t>255</w:t>
          </w:r>
          <w:r>
            <w:rPr>
              <w:noProof/>
            </w:rPr>
            <w:fldChar w:fldCharType="end"/>
          </w:r>
        </w:p>
        <w:p w14:paraId="2C1DE07A" w14:textId="526D6FBC" w:rsidR="00D27512" w:rsidRDefault="00D27512">
          <w:pPr>
            <w:pStyle w:val="Verzeichnis3"/>
            <w:rPr>
              <w:rFonts w:eastAsiaTheme="minorEastAsia"/>
              <w:noProof/>
              <w:sz w:val="22"/>
              <w:szCs w:val="22"/>
              <w:lang w:val="de-DE" w:eastAsia="de-DE"/>
            </w:rPr>
          </w:pPr>
          <w:r w:rsidRPr="002D6D59">
            <w:rPr>
              <w:noProof/>
              <w:lang w:val="de-DE"/>
            </w:rPr>
            <w:t>10.5.14</w:t>
          </w:r>
          <w:r>
            <w:rPr>
              <w:rFonts w:eastAsiaTheme="minorEastAsia"/>
              <w:noProof/>
              <w:sz w:val="22"/>
              <w:szCs w:val="22"/>
              <w:lang w:val="de-DE" w:eastAsia="de-DE"/>
            </w:rPr>
            <w:tab/>
          </w:r>
          <w:r w:rsidRPr="002D6D59">
            <w:rPr>
              <w:noProof/>
              <w:lang w:val="de-DE"/>
            </w:rPr>
            <w:t>ME 447: ZUFÜHRUNG 1: LEERFAHREN</w:t>
          </w:r>
          <w:r w:rsidRPr="00B8714B">
            <w:rPr>
              <w:noProof/>
              <w:lang w:val="de-DE"/>
            </w:rPr>
            <w:tab/>
          </w:r>
          <w:r>
            <w:rPr>
              <w:noProof/>
            </w:rPr>
            <w:fldChar w:fldCharType="begin"/>
          </w:r>
          <w:r w:rsidRPr="00B8714B">
            <w:rPr>
              <w:noProof/>
              <w:lang w:val="de-DE"/>
            </w:rPr>
            <w:instrText xml:space="preserve"> PAGEREF _Toc118817554 \h </w:instrText>
          </w:r>
          <w:r>
            <w:rPr>
              <w:noProof/>
            </w:rPr>
          </w:r>
          <w:r>
            <w:rPr>
              <w:noProof/>
            </w:rPr>
            <w:fldChar w:fldCharType="separate"/>
          </w:r>
          <w:r w:rsidRPr="00B8714B">
            <w:rPr>
              <w:noProof/>
              <w:lang w:val="de-DE"/>
            </w:rPr>
            <w:t>256</w:t>
          </w:r>
          <w:r>
            <w:rPr>
              <w:noProof/>
            </w:rPr>
            <w:fldChar w:fldCharType="end"/>
          </w:r>
        </w:p>
        <w:p w14:paraId="1139762D" w14:textId="02980594" w:rsidR="00D27512" w:rsidRDefault="00D27512">
          <w:pPr>
            <w:pStyle w:val="Verzeichnis3"/>
            <w:rPr>
              <w:rFonts w:eastAsiaTheme="minorEastAsia"/>
              <w:noProof/>
              <w:sz w:val="22"/>
              <w:szCs w:val="22"/>
              <w:lang w:val="de-DE" w:eastAsia="de-DE"/>
            </w:rPr>
          </w:pPr>
          <w:r w:rsidRPr="002D6D59">
            <w:rPr>
              <w:noProof/>
              <w:lang w:val="de-DE"/>
            </w:rPr>
            <w:t>10.5.15</w:t>
          </w:r>
          <w:r>
            <w:rPr>
              <w:rFonts w:eastAsiaTheme="minorEastAsia"/>
              <w:noProof/>
              <w:sz w:val="22"/>
              <w:szCs w:val="22"/>
              <w:lang w:val="de-DE" w:eastAsia="de-DE"/>
            </w:rPr>
            <w:tab/>
          </w:r>
          <w:r w:rsidRPr="002D6D59">
            <w:rPr>
              <w:noProof/>
              <w:lang w:val="de-DE"/>
            </w:rPr>
            <w:t>ME 447: FLASCHENZUFÜHRUNG: LEERFAHREN</w:t>
          </w:r>
          <w:r w:rsidRPr="00B8714B">
            <w:rPr>
              <w:noProof/>
              <w:lang w:val="de-DE"/>
            </w:rPr>
            <w:tab/>
          </w:r>
          <w:r>
            <w:rPr>
              <w:noProof/>
            </w:rPr>
            <w:fldChar w:fldCharType="begin"/>
          </w:r>
          <w:r w:rsidRPr="00B8714B">
            <w:rPr>
              <w:noProof/>
              <w:lang w:val="de-DE"/>
            </w:rPr>
            <w:instrText xml:space="preserve"> PAGEREF _Toc118817555 \h </w:instrText>
          </w:r>
          <w:r>
            <w:rPr>
              <w:noProof/>
            </w:rPr>
          </w:r>
          <w:r>
            <w:rPr>
              <w:noProof/>
            </w:rPr>
            <w:fldChar w:fldCharType="separate"/>
          </w:r>
          <w:r w:rsidRPr="00B8714B">
            <w:rPr>
              <w:noProof/>
              <w:lang w:val="de-DE"/>
            </w:rPr>
            <w:t>257</w:t>
          </w:r>
          <w:r>
            <w:rPr>
              <w:noProof/>
            </w:rPr>
            <w:fldChar w:fldCharType="end"/>
          </w:r>
        </w:p>
        <w:p w14:paraId="64774542" w14:textId="5C46799C" w:rsidR="00D27512" w:rsidRDefault="00D27512">
          <w:pPr>
            <w:pStyle w:val="Verzeichnis3"/>
            <w:rPr>
              <w:rFonts w:eastAsiaTheme="minorEastAsia"/>
              <w:noProof/>
              <w:sz w:val="22"/>
              <w:szCs w:val="22"/>
              <w:lang w:val="de-DE" w:eastAsia="de-DE"/>
            </w:rPr>
          </w:pPr>
          <w:r w:rsidRPr="002D6D59">
            <w:rPr>
              <w:noProof/>
              <w:lang w:val="de-DE"/>
            </w:rPr>
            <w:t>10.5.16</w:t>
          </w:r>
          <w:r>
            <w:rPr>
              <w:rFonts w:eastAsiaTheme="minorEastAsia"/>
              <w:noProof/>
              <w:sz w:val="22"/>
              <w:szCs w:val="22"/>
              <w:lang w:val="de-DE" w:eastAsia="de-DE"/>
            </w:rPr>
            <w:tab/>
          </w:r>
          <w:r w:rsidRPr="002D6D59">
            <w:rPr>
              <w:noProof/>
              <w:lang w:val="de-DE"/>
            </w:rPr>
            <w:t>ME 447: VIALZUFÜHRUNG: LEERFAHREN</w:t>
          </w:r>
          <w:r w:rsidRPr="00B8714B">
            <w:rPr>
              <w:noProof/>
              <w:lang w:val="de-DE"/>
            </w:rPr>
            <w:tab/>
          </w:r>
          <w:r>
            <w:rPr>
              <w:noProof/>
            </w:rPr>
            <w:fldChar w:fldCharType="begin"/>
          </w:r>
          <w:r w:rsidRPr="00B8714B">
            <w:rPr>
              <w:noProof/>
              <w:lang w:val="de-DE"/>
            </w:rPr>
            <w:instrText xml:space="preserve"> PAGEREF _Toc118817556 \h </w:instrText>
          </w:r>
          <w:r>
            <w:rPr>
              <w:noProof/>
            </w:rPr>
          </w:r>
          <w:r>
            <w:rPr>
              <w:noProof/>
            </w:rPr>
            <w:fldChar w:fldCharType="separate"/>
          </w:r>
          <w:r w:rsidRPr="00B8714B">
            <w:rPr>
              <w:noProof/>
              <w:lang w:val="de-DE"/>
            </w:rPr>
            <w:t>258</w:t>
          </w:r>
          <w:r>
            <w:rPr>
              <w:noProof/>
            </w:rPr>
            <w:fldChar w:fldCharType="end"/>
          </w:r>
        </w:p>
        <w:p w14:paraId="4EA8D58F" w14:textId="188B3127" w:rsidR="00D27512" w:rsidRDefault="00D27512">
          <w:pPr>
            <w:pStyle w:val="Verzeichnis3"/>
            <w:rPr>
              <w:rFonts w:eastAsiaTheme="minorEastAsia"/>
              <w:noProof/>
              <w:sz w:val="22"/>
              <w:szCs w:val="22"/>
              <w:lang w:val="de-DE" w:eastAsia="de-DE"/>
            </w:rPr>
          </w:pPr>
          <w:r w:rsidRPr="002D6D59">
            <w:rPr>
              <w:noProof/>
              <w:lang w:val="de-DE"/>
            </w:rPr>
            <w:t>10.5.17</w:t>
          </w:r>
          <w:r>
            <w:rPr>
              <w:rFonts w:eastAsiaTheme="minorEastAsia"/>
              <w:noProof/>
              <w:sz w:val="22"/>
              <w:szCs w:val="22"/>
              <w:lang w:val="de-DE" w:eastAsia="de-DE"/>
            </w:rPr>
            <w:tab/>
          </w:r>
          <w:r w:rsidRPr="002D6D59">
            <w:rPr>
              <w:noProof/>
              <w:lang w:val="de-DE"/>
            </w:rPr>
            <w:t>ME 547: ZUFÜHRUNG 2: LEERFAHREN</w:t>
          </w:r>
          <w:r w:rsidRPr="00B8714B">
            <w:rPr>
              <w:noProof/>
              <w:lang w:val="de-DE"/>
            </w:rPr>
            <w:tab/>
          </w:r>
          <w:r>
            <w:rPr>
              <w:noProof/>
            </w:rPr>
            <w:fldChar w:fldCharType="begin"/>
          </w:r>
          <w:r w:rsidRPr="00B8714B">
            <w:rPr>
              <w:noProof/>
              <w:lang w:val="de-DE"/>
            </w:rPr>
            <w:instrText xml:space="preserve"> PAGEREF _Toc118817557 \h </w:instrText>
          </w:r>
          <w:r>
            <w:rPr>
              <w:noProof/>
            </w:rPr>
          </w:r>
          <w:r>
            <w:rPr>
              <w:noProof/>
            </w:rPr>
            <w:fldChar w:fldCharType="separate"/>
          </w:r>
          <w:r w:rsidRPr="00B8714B">
            <w:rPr>
              <w:noProof/>
              <w:lang w:val="de-DE"/>
            </w:rPr>
            <w:t>259</w:t>
          </w:r>
          <w:r>
            <w:rPr>
              <w:noProof/>
            </w:rPr>
            <w:fldChar w:fldCharType="end"/>
          </w:r>
        </w:p>
        <w:p w14:paraId="3E15ADF5" w14:textId="15E8BF80" w:rsidR="00D27512" w:rsidRDefault="00D27512">
          <w:pPr>
            <w:pStyle w:val="Verzeichnis3"/>
            <w:rPr>
              <w:rFonts w:eastAsiaTheme="minorEastAsia"/>
              <w:noProof/>
              <w:sz w:val="22"/>
              <w:szCs w:val="22"/>
              <w:lang w:val="de-DE" w:eastAsia="de-DE"/>
            </w:rPr>
          </w:pPr>
          <w:r w:rsidRPr="002D6D59">
            <w:rPr>
              <w:noProof/>
              <w:lang w:val="de-DE"/>
            </w:rPr>
            <w:t>10.5.18</w:t>
          </w:r>
          <w:r>
            <w:rPr>
              <w:rFonts w:eastAsiaTheme="minorEastAsia"/>
              <w:noProof/>
              <w:sz w:val="22"/>
              <w:szCs w:val="22"/>
              <w:lang w:val="de-DE" w:eastAsia="de-DE"/>
            </w:rPr>
            <w:tab/>
          </w:r>
          <w:r w:rsidRPr="002D6D59">
            <w:rPr>
              <w:noProof/>
              <w:lang w:val="de-DE"/>
            </w:rPr>
            <w:t>ME 551: ZUFÜHRUNG: VORMASCHINE: NICHT BEREIT</w:t>
          </w:r>
          <w:r w:rsidRPr="00B8714B">
            <w:rPr>
              <w:noProof/>
              <w:lang w:val="de-DE"/>
            </w:rPr>
            <w:tab/>
          </w:r>
          <w:r>
            <w:rPr>
              <w:noProof/>
            </w:rPr>
            <w:fldChar w:fldCharType="begin"/>
          </w:r>
          <w:r w:rsidRPr="00B8714B">
            <w:rPr>
              <w:noProof/>
              <w:lang w:val="de-DE"/>
            </w:rPr>
            <w:instrText xml:space="preserve"> PAGEREF _Toc118817558 \h </w:instrText>
          </w:r>
          <w:r>
            <w:rPr>
              <w:noProof/>
            </w:rPr>
          </w:r>
          <w:r>
            <w:rPr>
              <w:noProof/>
            </w:rPr>
            <w:fldChar w:fldCharType="separate"/>
          </w:r>
          <w:r w:rsidRPr="00B8714B">
            <w:rPr>
              <w:noProof/>
              <w:lang w:val="de-DE"/>
            </w:rPr>
            <w:t>260</w:t>
          </w:r>
          <w:r>
            <w:rPr>
              <w:noProof/>
            </w:rPr>
            <w:fldChar w:fldCharType="end"/>
          </w:r>
        </w:p>
        <w:p w14:paraId="60BF7621" w14:textId="62468270" w:rsidR="00D27512" w:rsidRDefault="00D27512">
          <w:pPr>
            <w:pStyle w:val="Verzeichnis3"/>
            <w:rPr>
              <w:rFonts w:eastAsiaTheme="minorEastAsia"/>
              <w:noProof/>
              <w:sz w:val="22"/>
              <w:szCs w:val="22"/>
              <w:lang w:val="de-DE" w:eastAsia="de-DE"/>
            </w:rPr>
          </w:pPr>
          <w:r w:rsidRPr="002D6D59">
            <w:rPr>
              <w:noProof/>
              <w:lang w:val="de-DE"/>
            </w:rPr>
            <w:t>10.5.19</w:t>
          </w:r>
          <w:r>
            <w:rPr>
              <w:rFonts w:eastAsiaTheme="minorEastAsia"/>
              <w:noProof/>
              <w:sz w:val="22"/>
              <w:szCs w:val="22"/>
              <w:lang w:val="de-DE" w:eastAsia="de-DE"/>
            </w:rPr>
            <w:tab/>
          </w:r>
          <w:r w:rsidRPr="002D6D59">
            <w:rPr>
              <w:noProof/>
              <w:lang w:val="de-DE"/>
            </w:rPr>
            <w:t>ME 647: ZUFÜHRUNG 3: LEERFAHREN</w:t>
          </w:r>
          <w:r w:rsidRPr="00B8714B">
            <w:rPr>
              <w:noProof/>
              <w:lang w:val="de-DE"/>
            </w:rPr>
            <w:tab/>
          </w:r>
          <w:r>
            <w:rPr>
              <w:noProof/>
            </w:rPr>
            <w:fldChar w:fldCharType="begin"/>
          </w:r>
          <w:r w:rsidRPr="00B8714B">
            <w:rPr>
              <w:noProof/>
              <w:lang w:val="de-DE"/>
            </w:rPr>
            <w:instrText xml:space="preserve"> PAGEREF _Toc118817559 \h </w:instrText>
          </w:r>
          <w:r>
            <w:rPr>
              <w:noProof/>
            </w:rPr>
          </w:r>
          <w:r>
            <w:rPr>
              <w:noProof/>
            </w:rPr>
            <w:fldChar w:fldCharType="separate"/>
          </w:r>
          <w:r w:rsidRPr="00B8714B">
            <w:rPr>
              <w:noProof/>
              <w:lang w:val="de-DE"/>
            </w:rPr>
            <w:t>261</w:t>
          </w:r>
          <w:r>
            <w:rPr>
              <w:noProof/>
            </w:rPr>
            <w:fldChar w:fldCharType="end"/>
          </w:r>
        </w:p>
        <w:p w14:paraId="2C23BFEF" w14:textId="67E9D928" w:rsidR="00D27512" w:rsidRDefault="00D27512">
          <w:pPr>
            <w:pStyle w:val="Verzeichnis3"/>
            <w:rPr>
              <w:rFonts w:eastAsiaTheme="minorEastAsia"/>
              <w:noProof/>
              <w:sz w:val="22"/>
              <w:szCs w:val="22"/>
              <w:lang w:val="de-DE" w:eastAsia="de-DE"/>
            </w:rPr>
          </w:pPr>
          <w:r w:rsidRPr="002D6D59">
            <w:rPr>
              <w:noProof/>
              <w:lang w:val="de-DE"/>
            </w:rPr>
            <w:t>10.5.20</w:t>
          </w:r>
          <w:r>
            <w:rPr>
              <w:rFonts w:eastAsiaTheme="minorEastAsia"/>
              <w:noProof/>
              <w:sz w:val="22"/>
              <w:szCs w:val="22"/>
              <w:lang w:val="de-DE" w:eastAsia="de-DE"/>
            </w:rPr>
            <w:tab/>
          </w:r>
          <w:r w:rsidRPr="002D6D59">
            <w:rPr>
              <w:noProof/>
              <w:lang w:val="de-DE"/>
            </w:rPr>
            <w:t>ME 2010: ZUFÜHRUNG: KONTROLLE KAPPE INHALER: TEACH-VORGANG ERFOLGREICH</w:t>
          </w:r>
          <w:r w:rsidRPr="00B8714B">
            <w:rPr>
              <w:noProof/>
              <w:lang w:val="de-DE"/>
            </w:rPr>
            <w:tab/>
          </w:r>
          <w:r>
            <w:rPr>
              <w:noProof/>
            </w:rPr>
            <w:fldChar w:fldCharType="begin"/>
          </w:r>
          <w:r w:rsidRPr="00B8714B">
            <w:rPr>
              <w:noProof/>
              <w:lang w:val="de-DE"/>
            </w:rPr>
            <w:instrText xml:space="preserve"> PAGEREF _Toc118817560 \h </w:instrText>
          </w:r>
          <w:r>
            <w:rPr>
              <w:noProof/>
            </w:rPr>
          </w:r>
          <w:r>
            <w:rPr>
              <w:noProof/>
            </w:rPr>
            <w:fldChar w:fldCharType="separate"/>
          </w:r>
          <w:r w:rsidRPr="00B8714B">
            <w:rPr>
              <w:noProof/>
              <w:lang w:val="de-DE"/>
            </w:rPr>
            <w:t>262</w:t>
          </w:r>
          <w:r>
            <w:rPr>
              <w:noProof/>
            </w:rPr>
            <w:fldChar w:fldCharType="end"/>
          </w:r>
        </w:p>
        <w:p w14:paraId="7286F589" w14:textId="50B252D7" w:rsidR="00D27512" w:rsidRDefault="00D27512">
          <w:pPr>
            <w:pStyle w:val="Verzeichnis3"/>
            <w:rPr>
              <w:rFonts w:eastAsiaTheme="minorEastAsia"/>
              <w:noProof/>
              <w:sz w:val="22"/>
              <w:szCs w:val="22"/>
              <w:lang w:val="de-DE" w:eastAsia="de-DE"/>
            </w:rPr>
          </w:pPr>
          <w:r w:rsidRPr="002D6D59">
            <w:rPr>
              <w:noProof/>
              <w:lang w:val="de-DE"/>
            </w:rPr>
            <w:t>10.5.21</w:t>
          </w:r>
          <w:r>
            <w:rPr>
              <w:rFonts w:eastAsiaTheme="minorEastAsia"/>
              <w:noProof/>
              <w:sz w:val="22"/>
              <w:szCs w:val="22"/>
              <w:lang w:val="de-DE" w:eastAsia="de-DE"/>
            </w:rPr>
            <w:tab/>
          </w:r>
          <w:r w:rsidRPr="002D6D59">
            <w:rPr>
              <w:noProof/>
              <w:lang w:val="de-DE"/>
            </w:rPr>
            <w:t>ME 2011: ZUFÜHRUNG: KONTROLLE KAPPE INHALER: KALIBRIERUNGS-VORGANG ERFOLGREICH</w:t>
          </w:r>
          <w:r w:rsidRPr="00B8714B">
            <w:rPr>
              <w:noProof/>
              <w:lang w:val="de-DE"/>
            </w:rPr>
            <w:tab/>
          </w:r>
          <w:r>
            <w:rPr>
              <w:noProof/>
            </w:rPr>
            <w:fldChar w:fldCharType="begin"/>
          </w:r>
          <w:r w:rsidRPr="00B8714B">
            <w:rPr>
              <w:noProof/>
              <w:lang w:val="de-DE"/>
            </w:rPr>
            <w:instrText xml:space="preserve"> PAGEREF _Toc118817561 \h </w:instrText>
          </w:r>
          <w:r>
            <w:rPr>
              <w:noProof/>
            </w:rPr>
          </w:r>
          <w:r>
            <w:rPr>
              <w:noProof/>
            </w:rPr>
            <w:fldChar w:fldCharType="separate"/>
          </w:r>
          <w:r w:rsidRPr="00B8714B">
            <w:rPr>
              <w:noProof/>
              <w:lang w:val="de-DE"/>
            </w:rPr>
            <w:t>263</w:t>
          </w:r>
          <w:r>
            <w:rPr>
              <w:noProof/>
            </w:rPr>
            <w:fldChar w:fldCharType="end"/>
          </w:r>
        </w:p>
        <w:p w14:paraId="3E866E13" w14:textId="485F3BA3" w:rsidR="00D27512" w:rsidRDefault="00D27512">
          <w:pPr>
            <w:pStyle w:val="Verzeichnis2"/>
            <w:rPr>
              <w:rFonts w:eastAsiaTheme="minorEastAsia"/>
              <w:noProof/>
              <w:sz w:val="22"/>
              <w:szCs w:val="22"/>
              <w:lang w:val="de-DE" w:eastAsia="de-DE"/>
            </w:rPr>
          </w:pPr>
          <w:r w:rsidRPr="002D6D59">
            <w:rPr>
              <w:noProof/>
              <w:lang w:val="de-DE"/>
            </w:rPr>
            <w:t>10.6</w:t>
          </w:r>
          <w:r>
            <w:rPr>
              <w:rFonts w:eastAsiaTheme="minorEastAsia"/>
              <w:noProof/>
              <w:sz w:val="22"/>
              <w:szCs w:val="22"/>
              <w:lang w:val="de-DE" w:eastAsia="de-DE"/>
            </w:rPr>
            <w:tab/>
          </w:r>
          <w:r w:rsidRPr="002D6D59">
            <w:rPr>
              <w:noProof/>
              <w:lang w:val="de-DE"/>
            </w:rPr>
            <w:t>Testprotokolle - Warnmeldungen (WA)</w:t>
          </w:r>
          <w:r w:rsidRPr="00B8714B">
            <w:rPr>
              <w:noProof/>
              <w:lang w:val="de-DE"/>
            </w:rPr>
            <w:tab/>
          </w:r>
          <w:r>
            <w:rPr>
              <w:noProof/>
            </w:rPr>
            <w:fldChar w:fldCharType="begin"/>
          </w:r>
          <w:r w:rsidRPr="00B8714B">
            <w:rPr>
              <w:noProof/>
              <w:lang w:val="de-DE"/>
            </w:rPr>
            <w:instrText xml:space="preserve"> PAGEREF _Toc118817562 \h </w:instrText>
          </w:r>
          <w:r>
            <w:rPr>
              <w:noProof/>
            </w:rPr>
          </w:r>
          <w:r>
            <w:rPr>
              <w:noProof/>
            </w:rPr>
            <w:fldChar w:fldCharType="separate"/>
          </w:r>
          <w:r w:rsidRPr="00B8714B">
            <w:rPr>
              <w:noProof/>
              <w:lang w:val="de-DE"/>
            </w:rPr>
            <w:t>264</w:t>
          </w:r>
          <w:r>
            <w:rPr>
              <w:noProof/>
            </w:rPr>
            <w:fldChar w:fldCharType="end"/>
          </w:r>
        </w:p>
        <w:p w14:paraId="4639988F" w14:textId="4E869191" w:rsidR="00D27512" w:rsidRDefault="00D27512">
          <w:pPr>
            <w:pStyle w:val="Verzeichnis3"/>
            <w:rPr>
              <w:rFonts w:eastAsiaTheme="minorEastAsia"/>
              <w:noProof/>
              <w:sz w:val="22"/>
              <w:szCs w:val="22"/>
              <w:lang w:val="de-DE" w:eastAsia="de-DE"/>
            </w:rPr>
          </w:pPr>
          <w:r w:rsidRPr="002D6D59">
            <w:rPr>
              <w:noProof/>
              <w:lang w:val="de-DE"/>
            </w:rPr>
            <w:t>10.6.1</w:t>
          </w:r>
          <w:r>
            <w:rPr>
              <w:rFonts w:eastAsiaTheme="minorEastAsia"/>
              <w:noProof/>
              <w:sz w:val="22"/>
              <w:szCs w:val="22"/>
              <w:lang w:val="de-DE" w:eastAsia="de-DE"/>
            </w:rPr>
            <w:tab/>
          </w:r>
          <w:r w:rsidRPr="002D6D59">
            <w:rPr>
              <w:noProof/>
              <w:lang w:val="de-DE"/>
            </w:rPr>
            <w:t>WA 5: MASCHINE: DRUCKLUFT AUSGESCHALTET</w:t>
          </w:r>
          <w:r w:rsidRPr="00B8714B">
            <w:rPr>
              <w:noProof/>
              <w:lang w:val="de-DE"/>
            </w:rPr>
            <w:tab/>
          </w:r>
          <w:r>
            <w:rPr>
              <w:noProof/>
            </w:rPr>
            <w:fldChar w:fldCharType="begin"/>
          </w:r>
          <w:r w:rsidRPr="00B8714B">
            <w:rPr>
              <w:noProof/>
              <w:lang w:val="de-DE"/>
            </w:rPr>
            <w:instrText xml:space="preserve"> PAGEREF _Toc118817563 \h </w:instrText>
          </w:r>
          <w:r>
            <w:rPr>
              <w:noProof/>
            </w:rPr>
          </w:r>
          <w:r>
            <w:rPr>
              <w:noProof/>
            </w:rPr>
            <w:fldChar w:fldCharType="separate"/>
          </w:r>
          <w:r w:rsidRPr="00B8714B">
            <w:rPr>
              <w:noProof/>
              <w:lang w:val="de-DE"/>
            </w:rPr>
            <w:t>264</w:t>
          </w:r>
          <w:r>
            <w:rPr>
              <w:noProof/>
            </w:rPr>
            <w:fldChar w:fldCharType="end"/>
          </w:r>
        </w:p>
        <w:p w14:paraId="2A9E6EA2" w14:textId="0E0FD0FB" w:rsidR="00D27512" w:rsidRDefault="00D27512">
          <w:pPr>
            <w:pStyle w:val="Verzeichnis3"/>
            <w:rPr>
              <w:rFonts w:eastAsiaTheme="minorEastAsia"/>
              <w:noProof/>
              <w:sz w:val="22"/>
              <w:szCs w:val="22"/>
              <w:lang w:val="de-DE" w:eastAsia="de-DE"/>
            </w:rPr>
          </w:pPr>
          <w:r w:rsidRPr="002D6D59">
            <w:rPr>
              <w:noProof/>
              <w:lang w:val="de-DE"/>
            </w:rPr>
            <w:t>10.6.2</w:t>
          </w:r>
          <w:r>
            <w:rPr>
              <w:rFonts w:eastAsiaTheme="minorEastAsia"/>
              <w:noProof/>
              <w:sz w:val="22"/>
              <w:szCs w:val="22"/>
              <w:lang w:val="de-DE" w:eastAsia="de-DE"/>
            </w:rPr>
            <w:tab/>
          </w:r>
          <w:r w:rsidRPr="002D6D59">
            <w:rPr>
              <w:noProof/>
              <w:lang w:val="de-DE"/>
            </w:rPr>
            <w:t>WA 27: STEUERUNGS-PC: M-BESCHUTZUNG AKTIVIERT</w:t>
          </w:r>
          <w:r w:rsidRPr="00B8714B">
            <w:rPr>
              <w:noProof/>
              <w:lang w:val="de-DE"/>
            </w:rPr>
            <w:tab/>
          </w:r>
          <w:r>
            <w:rPr>
              <w:noProof/>
            </w:rPr>
            <w:fldChar w:fldCharType="begin"/>
          </w:r>
          <w:r w:rsidRPr="00B8714B">
            <w:rPr>
              <w:noProof/>
              <w:lang w:val="de-DE"/>
            </w:rPr>
            <w:instrText xml:space="preserve"> PAGEREF _Toc118817564 \h </w:instrText>
          </w:r>
          <w:r>
            <w:rPr>
              <w:noProof/>
            </w:rPr>
          </w:r>
          <w:r>
            <w:rPr>
              <w:noProof/>
            </w:rPr>
            <w:fldChar w:fldCharType="separate"/>
          </w:r>
          <w:r w:rsidRPr="00B8714B">
            <w:rPr>
              <w:noProof/>
              <w:lang w:val="de-DE"/>
            </w:rPr>
            <w:t>265</w:t>
          </w:r>
          <w:r>
            <w:rPr>
              <w:noProof/>
            </w:rPr>
            <w:fldChar w:fldCharType="end"/>
          </w:r>
        </w:p>
        <w:p w14:paraId="1B06F7AC" w14:textId="560206DC" w:rsidR="00D27512" w:rsidRDefault="00D27512">
          <w:pPr>
            <w:pStyle w:val="Verzeichnis3"/>
            <w:rPr>
              <w:rFonts w:eastAsiaTheme="minorEastAsia"/>
              <w:noProof/>
              <w:sz w:val="22"/>
              <w:szCs w:val="22"/>
              <w:lang w:val="de-DE" w:eastAsia="de-DE"/>
            </w:rPr>
          </w:pPr>
          <w:r w:rsidRPr="002D6D59">
            <w:rPr>
              <w:noProof/>
              <w:lang w:val="de-DE"/>
            </w:rPr>
            <w:t>10.6.3</w:t>
          </w:r>
          <w:r>
            <w:rPr>
              <w:rFonts w:eastAsiaTheme="minorEastAsia"/>
              <w:noProof/>
              <w:sz w:val="22"/>
              <w:szCs w:val="22"/>
              <w:lang w:val="de-DE" w:eastAsia="de-DE"/>
            </w:rPr>
            <w:tab/>
          </w:r>
          <w:r w:rsidRPr="002D6D59">
            <w:rPr>
              <w:noProof/>
              <w:lang w:val="de-DE"/>
            </w:rPr>
            <w:t>WA 28: STEUERUNGS-PC: FERNWARTUNG AKTIVIERT</w:t>
          </w:r>
          <w:r>
            <w:rPr>
              <w:noProof/>
            </w:rPr>
            <w:tab/>
          </w:r>
          <w:r>
            <w:rPr>
              <w:noProof/>
            </w:rPr>
            <w:fldChar w:fldCharType="begin"/>
          </w:r>
          <w:r>
            <w:rPr>
              <w:noProof/>
            </w:rPr>
            <w:instrText xml:space="preserve"> PAGEREF _Toc118817565 \h </w:instrText>
          </w:r>
          <w:r>
            <w:rPr>
              <w:noProof/>
            </w:rPr>
          </w:r>
          <w:r>
            <w:rPr>
              <w:noProof/>
            </w:rPr>
            <w:fldChar w:fldCharType="separate"/>
          </w:r>
          <w:r>
            <w:rPr>
              <w:noProof/>
            </w:rPr>
            <w:t>266</w:t>
          </w:r>
          <w:r>
            <w:rPr>
              <w:noProof/>
            </w:rPr>
            <w:fldChar w:fldCharType="end"/>
          </w:r>
        </w:p>
        <w:p w14:paraId="75584B83" w14:textId="1232906E" w:rsidR="00D27512" w:rsidRDefault="00D27512">
          <w:pPr>
            <w:pStyle w:val="Verzeichnis3"/>
            <w:rPr>
              <w:rFonts w:eastAsiaTheme="minorEastAsia"/>
              <w:noProof/>
              <w:sz w:val="22"/>
              <w:szCs w:val="22"/>
              <w:lang w:val="de-DE" w:eastAsia="de-DE"/>
            </w:rPr>
          </w:pPr>
          <w:r w:rsidRPr="002D6D59">
            <w:rPr>
              <w:noProof/>
              <w:lang w:val="de-DE"/>
            </w:rPr>
            <w:t>10.6.4</w:t>
          </w:r>
          <w:r>
            <w:rPr>
              <w:rFonts w:eastAsiaTheme="minorEastAsia"/>
              <w:noProof/>
              <w:sz w:val="22"/>
              <w:szCs w:val="22"/>
              <w:lang w:val="de-DE" w:eastAsia="de-DE"/>
            </w:rPr>
            <w:tab/>
          </w:r>
          <w:r w:rsidRPr="002D6D59">
            <w:rPr>
              <w:noProof/>
              <w:lang w:val="de-DE"/>
            </w:rPr>
            <w:t>WA 29: BEDIENER: KEIN BENUTZER ANGEMELDET</w:t>
          </w:r>
          <w:r>
            <w:rPr>
              <w:noProof/>
            </w:rPr>
            <w:tab/>
          </w:r>
          <w:r>
            <w:rPr>
              <w:noProof/>
            </w:rPr>
            <w:fldChar w:fldCharType="begin"/>
          </w:r>
          <w:r>
            <w:rPr>
              <w:noProof/>
            </w:rPr>
            <w:instrText xml:space="preserve"> PAGEREF _Toc118817566 \h </w:instrText>
          </w:r>
          <w:r>
            <w:rPr>
              <w:noProof/>
            </w:rPr>
          </w:r>
          <w:r>
            <w:rPr>
              <w:noProof/>
            </w:rPr>
            <w:fldChar w:fldCharType="separate"/>
          </w:r>
          <w:r>
            <w:rPr>
              <w:noProof/>
            </w:rPr>
            <w:t>267</w:t>
          </w:r>
          <w:r>
            <w:rPr>
              <w:noProof/>
            </w:rPr>
            <w:fldChar w:fldCharType="end"/>
          </w:r>
        </w:p>
        <w:p w14:paraId="5755CC1C" w14:textId="3018CCF5" w:rsidR="00D27512" w:rsidRDefault="00D27512">
          <w:pPr>
            <w:pStyle w:val="Verzeichnis3"/>
            <w:rPr>
              <w:rFonts w:eastAsiaTheme="minorEastAsia"/>
              <w:noProof/>
              <w:sz w:val="22"/>
              <w:szCs w:val="22"/>
              <w:lang w:val="de-DE" w:eastAsia="de-DE"/>
            </w:rPr>
          </w:pPr>
          <w:r w:rsidRPr="002D6D59">
            <w:rPr>
              <w:noProof/>
              <w:lang w:val="de-DE"/>
            </w:rPr>
            <w:t>10.6.5</w:t>
          </w:r>
          <w:r>
            <w:rPr>
              <w:rFonts w:eastAsiaTheme="minorEastAsia"/>
              <w:noProof/>
              <w:sz w:val="22"/>
              <w:szCs w:val="22"/>
              <w:lang w:val="de-DE" w:eastAsia="de-DE"/>
            </w:rPr>
            <w:tab/>
          </w:r>
          <w:r w:rsidRPr="002D6D59">
            <w:rPr>
              <w:noProof/>
              <w:lang w:val="de-DE"/>
            </w:rPr>
            <w:t>WA 198: MASCHINE: BREMSE(N) ANTRIEB GELÖST</w:t>
          </w:r>
          <w:r>
            <w:rPr>
              <w:noProof/>
            </w:rPr>
            <w:tab/>
          </w:r>
          <w:r>
            <w:rPr>
              <w:noProof/>
            </w:rPr>
            <w:fldChar w:fldCharType="begin"/>
          </w:r>
          <w:r>
            <w:rPr>
              <w:noProof/>
            </w:rPr>
            <w:instrText xml:space="preserve"> PAGEREF _Toc118817567 \h </w:instrText>
          </w:r>
          <w:r>
            <w:rPr>
              <w:noProof/>
            </w:rPr>
          </w:r>
          <w:r>
            <w:rPr>
              <w:noProof/>
            </w:rPr>
            <w:fldChar w:fldCharType="separate"/>
          </w:r>
          <w:r>
            <w:rPr>
              <w:noProof/>
            </w:rPr>
            <w:t>268</w:t>
          </w:r>
          <w:r>
            <w:rPr>
              <w:noProof/>
            </w:rPr>
            <w:fldChar w:fldCharType="end"/>
          </w:r>
        </w:p>
        <w:p w14:paraId="11844131" w14:textId="28A25B1E" w:rsidR="00D27512" w:rsidRDefault="00D27512">
          <w:pPr>
            <w:pStyle w:val="Verzeichnis3"/>
            <w:rPr>
              <w:rFonts w:eastAsiaTheme="minorEastAsia"/>
              <w:noProof/>
              <w:sz w:val="22"/>
              <w:szCs w:val="22"/>
              <w:lang w:val="de-DE" w:eastAsia="de-DE"/>
            </w:rPr>
          </w:pPr>
          <w:r w:rsidRPr="002D6D59">
            <w:rPr>
              <w:noProof/>
              <w:lang w:val="de-DE"/>
            </w:rPr>
            <w:t>10.6.6</w:t>
          </w:r>
          <w:r>
            <w:rPr>
              <w:rFonts w:eastAsiaTheme="minorEastAsia"/>
              <w:noProof/>
              <w:sz w:val="22"/>
              <w:szCs w:val="22"/>
              <w:lang w:val="de-DE" w:eastAsia="de-DE"/>
            </w:rPr>
            <w:tab/>
          </w:r>
          <w:r w:rsidRPr="002D6D59">
            <w:rPr>
              <w:noProof/>
              <w:lang w:val="de-DE"/>
            </w:rPr>
            <w:t>WA 220: FALTSCHACHTEL: VORWARNUNG VORRAT NIEDRIG</w:t>
          </w:r>
          <w:r>
            <w:rPr>
              <w:noProof/>
            </w:rPr>
            <w:tab/>
          </w:r>
          <w:r>
            <w:rPr>
              <w:noProof/>
            </w:rPr>
            <w:fldChar w:fldCharType="begin"/>
          </w:r>
          <w:r>
            <w:rPr>
              <w:noProof/>
            </w:rPr>
            <w:instrText xml:space="preserve"> PAGEREF _Toc118817568 \h </w:instrText>
          </w:r>
          <w:r>
            <w:rPr>
              <w:noProof/>
            </w:rPr>
          </w:r>
          <w:r>
            <w:rPr>
              <w:noProof/>
            </w:rPr>
            <w:fldChar w:fldCharType="separate"/>
          </w:r>
          <w:r>
            <w:rPr>
              <w:noProof/>
            </w:rPr>
            <w:t>269</w:t>
          </w:r>
          <w:r>
            <w:rPr>
              <w:noProof/>
            </w:rPr>
            <w:fldChar w:fldCharType="end"/>
          </w:r>
        </w:p>
        <w:p w14:paraId="19C5A150" w14:textId="76F11F8F" w:rsidR="00D27512" w:rsidRDefault="00D27512">
          <w:pPr>
            <w:pStyle w:val="Verzeichnis3"/>
            <w:rPr>
              <w:rFonts w:eastAsiaTheme="minorEastAsia"/>
              <w:noProof/>
              <w:sz w:val="22"/>
              <w:szCs w:val="22"/>
              <w:lang w:val="de-DE" w:eastAsia="de-DE"/>
            </w:rPr>
          </w:pPr>
          <w:r w:rsidRPr="002D6D59">
            <w:rPr>
              <w:noProof/>
              <w:lang w:val="de-DE"/>
            </w:rPr>
            <w:t>10.6.7</w:t>
          </w:r>
          <w:r>
            <w:rPr>
              <w:rFonts w:eastAsiaTheme="minorEastAsia"/>
              <w:noProof/>
              <w:sz w:val="22"/>
              <w:szCs w:val="22"/>
              <w:lang w:val="de-DE" w:eastAsia="de-DE"/>
            </w:rPr>
            <w:tab/>
          </w:r>
          <w:r w:rsidRPr="002D6D59">
            <w:rPr>
              <w:noProof/>
              <w:lang w:val="de-DE"/>
            </w:rPr>
            <w:t>WA 232: LEIMGERÄT: VORWARNUNG FÜLLSTAND LEIM NIEDRIG</w:t>
          </w:r>
          <w:r>
            <w:rPr>
              <w:noProof/>
            </w:rPr>
            <w:tab/>
          </w:r>
          <w:r>
            <w:rPr>
              <w:noProof/>
            </w:rPr>
            <w:fldChar w:fldCharType="begin"/>
          </w:r>
          <w:r>
            <w:rPr>
              <w:noProof/>
            </w:rPr>
            <w:instrText xml:space="preserve"> PAGEREF _Toc118817569 \h </w:instrText>
          </w:r>
          <w:r>
            <w:rPr>
              <w:noProof/>
            </w:rPr>
          </w:r>
          <w:r>
            <w:rPr>
              <w:noProof/>
            </w:rPr>
            <w:fldChar w:fldCharType="separate"/>
          </w:r>
          <w:r>
            <w:rPr>
              <w:noProof/>
            </w:rPr>
            <w:t>270</w:t>
          </w:r>
          <w:r>
            <w:rPr>
              <w:noProof/>
            </w:rPr>
            <w:fldChar w:fldCharType="end"/>
          </w:r>
        </w:p>
        <w:p w14:paraId="4DCA297E" w14:textId="6AF9D970" w:rsidR="00D27512" w:rsidRDefault="00D27512">
          <w:pPr>
            <w:pStyle w:val="Verzeichnis3"/>
            <w:rPr>
              <w:rFonts w:eastAsiaTheme="minorEastAsia"/>
              <w:noProof/>
              <w:sz w:val="22"/>
              <w:szCs w:val="22"/>
              <w:lang w:val="de-DE" w:eastAsia="de-DE"/>
            </w:rPr>
          </w:pPr>
          <w:r w:rsidRPr="002D6D59">
            <w:rPr>
              <w:noProof/>
              <w:lang w:val="de-DE"/>
            </w:rPr>
            <w:t>10.6.8</w:t>
          </w:r>
          <w:r>
            <w:rPr>
              <w:rFonts w:eastAsiaTheme="minorEastAsia"/>
              <w:noProof/>
              <w:sz w:val="22"/>
              <w:szCs w:val="22"/>
              <w:lang w:val="de-DE" w:eastAsia="de-DE"/>
            </w:rPr>
            <w:tab/>
          </w:r>
          <w:r w:rsidRPr="002D6D59">
            <w:rPr>
              <w:noProof/>
              <w:lang w:val="de-DE"/>
            </w:rPr>
            <w:t>WA 300: PROSPEKT: VORWARNUNG VORRAT NIEDRIG</w:t>
          </w:r>
          <w:r>
            <w:rPr>
              <w:noProof/>
            </w:rPr>
            <w:tab/>
          </w:r>
          <w:r>
            <w:rPr>
              <w:noProof/>
            </w:rPr>
            <w:fldChar w:fldCharType="begin"/>
          </w:r>
          <w:r>
            <w:rPr>
              <w:noProof/>
            </w:rPr>
            <w:instrText xml:space="preserve"> PAGEREF _Toc118817570 \h </w:instrText>
          </w:r>
          <w:r>
            <w:rPr>
              <w:noProof/>
            </w:rPr>
          </w:r>
          <w:r>
            <w:rPr>
              <w:noProof/>
            </w:rPr>
            <w:fldChar w:fldCharType="separate"/>
          </w:r>
          <w:r>
            <w:rPr>
              <w:noProof/>
            </w:rPr>
            <w:t>271</w:t>
          </w:r>
          <w:r>
            <w:rPr>
              <w:noProof/>
            </w:rPr>
            <w:fldChar w:fldCharType="end"/>
          </w:r>
        </w:p>
        <w:p w14:paraId="5FA69FC9" w14:textId="3CE63D79" w:rsidR="00D27512" w:rsidRDefault="00D27512">
          <w:pPr>
            <w:pStyle w:val="Verzeichnis3"/>
            <w:rPr>
              <w:rFonts w:eastAsiaTheme="minorEastAsia"/>
              <w:noProof/>
              <w:sz w:val="22"/>
              <w:szCs w:val="22"/>
              <w:lang w:val="de-DE" w:eastAsia="de-DE"/>
            </w:rPr>
          </w:pPr>
          <w:r w:rsidRPr="002D6D59">
            <w:rPr>
              <w:noProof/>
              <w:lang w:val="de-DE"/>
            </w:rPr>
            <w:t>10.6.9</w:t>
          </w:r>
          <w:r>
            <w:rPr>
              <w:rFonts w:eastAsiaTheme="minorEastAsia"/>
              <w:noProof/>
              <w:sz w:val="22"/>
              <w:szCs w:val="22"/>
              <w:lang w:val="de-DE" w:eastAsia="de-DE"/>
            </w:rPr>
            <w:tab/>
          </w:r>
          <w:r w:rsidRPr="002D6D59">
            <w:rPr>
              <w:noProof/>
              <w:lang w:val="de-DE"/>
            </w:rPr>
            <w:t>WA 380: PROSPEKT: REVOLVERMAGAZIN: MINIMALBEFÜLLUNG</w:t>
          </w:r>
          <w:r>
            <w:rPr>
              <w:noProof/>
            </w:rPr>
            <w:tab/>
          </w:r>
          <w:r>
            <w:rPr>
              <w:noProof/>
            </w:rPr>
            <w:fldChar w:fldCharType="begin"/>
          </w:r>
          <w:r>
            <w:rPr>
              <w:noProof/>
            </w:rPr>
            <w:instrText xml:space="preserve"> PAGEREF _Toc118817571 \h </w:instrText>
          </w:r>
          <w:r>
            <w:rPr>
              <w:noProof/>
            </w:rPr>
          </w:r>
          <w:r>
            <w:rPr>
              <w:noProof/>
            </w:rPr>
            <w:fldChar w:fldCharType="separate"/>
          </w:r>
          <w:r>
            <w:rPr>
              <w:noProof/>
            </w:rPr>
            <w:t>272</w:t>
          </w:r>
          <w:r>
            <w:rPr>
              <w:noProof/>
            </w:rPr>
            <w:fldChar w:fldCharType="end"/>
          </w:r>
        </w:p>
        <w:p w14:paraId="164CDA22" w14:textId="127E5799" w:rsidR="00D27512" w:rsidRDefault="00D27512">
          <w:pPr>
            <w:pStyle w:val="Verzeichnis3"/>
            <w:rPr>
              <w:rFonts w:eastAsiaTheme="minorEastAsia"/>
              <w:noProof/>
              <w:sz w:val="22"/>
              <w:szCs w:val="22"/>
              <w:lang w:val="de-DE" w:eastAsia="de-DE"/>
            </w:rPr>
          </w:pPr>
          <w:r w:rsidRPr="002D6D59">
            <w:rPr>
              <w:noProof/>
              <w:lang w:val="de-DE"/>
            </w:rPr>
            <w:t>10.6.10</w:t>
          </w:r>
          <w:r>
            <w:rPr>
              <w:rFonts w:eastAsiaTheme="minorEastAsia"/>
              <w:noProof/>
              <w:sz w:val="22"/>
              <w:szCs w:val="22"/>
              <w:lang w:val="de-DE" w:eastAsia="de-DE"/>
            </w:rPr>
            <w:tab/>
          </w:r>
          <w:r w:rsidRPr="002D6D59">
            <w:rPr>
              <w:noProof/>
              <w:lang w:val="de-DE"/>
            </w:rPr>
            <w:t>WA 381: PROSPEKT: REVOLVERMAGAZIN: NICHT BETRIEBSBEREIT</w:t>
          </w:r>
          <w:r>
            <w:rPr>
              <w:noProof/>
            </w:rPr>
            <w:tab/>
          </w:r>
          <w:r>
            <w:rPr>
              <w:noProof/>
            </w:rPr>
            <w:fldChar w:fldCharType="begin"/>
          </w:r>
          <w:r>
            <w:rPr>
              <w:noProof/>
            </w:rPr>
            <w:instrText xml:space="preserve"> PAGEREF _Toc118817572 \h </w:instrText>
          </w:r>
          <w:r>
            <w:rPr>
              <w:noProof/>
            </w:rPr>
          </w:r>
          <w:r>
            <w:rPr>
              <w:noProof/>
            </w:rPr>
            <w:fldChar w:fldCharType="separate"/>
          </w:r>
          <w:r>
            <w:rPr>
              <w:noProof/>
            </w:rPr>
            <w:t>273</w:t>
          </w:r>
          <w:r>
            <w:rPr>
              <w:noProof/>
            </w:rPr>
            <w:fldChar w:fldCharType="end"/>
          </w:r>
        </w:p>
        <w:p w14:paraId="1D590459" w14:textId="016E3F6F" w:rsidR="00D27512" w:rsidRDefault="00D27512">
          <w:pPr>
            <w:pStyle w:val="Verzeichnis3"/>
            <w:rPr>
              <w:rFonts w:eastAsiaTheme="minorEastAsia"/>
              <w:noProof/>
              <w:sz w:val="22"/>
              <w:szCs w:val="22"/>
              <w:lang w:val="de-DE" w:eastAsia="de-DE"/>
            </w:rPr>
          </w:pPr>
          <w:r w:rsidRPr="002D6D59">
            <w:rPr>
              <w:noProof/>
              <w:lang w:val="de-DE"/>
            </w:rPr>
            <w:t>10.6.11</w:t>
          </w:r>
          <w:r>
            <w:rPr>
              <w:rFonts w:eastAsiaTheme="minorEastAsia"/>
              <w:noProof/>
              <w:sz w:val="22"/>
              <w:szCs w:val="22"/>
              <w:lang w:val="de-DE" w:eastAsia="de-DE"/>
            </w:rPr>
            <w:tab/>
          </w:r>
          <w:r w:rsidRPr="002D6D59">
            <w:rPr>
              <w:noProof/>
              <w:lang w:val="de-DE"/>
            </w:rPr>
            <w:t>WA 400: ZUFÜHRUNG 1: MINIMALBEFÜLLUNG</w:t>
          </w:r>
          <w:r>
            <w:rPr>
              <w:noProof/>
            </w:rPr>
            <w:tab/>
          </w:r>
          <w:r>
            <w:rPr>
              <w:noProof/>
            </w:rPr>
            <w:fldChar w:fldCharType="begin"/>
          </w:r>
          <w:r>
            <w:rPr>
              <w:noProof/>
            </w:rPr>
            <w:instrText xml:space="preserve"> PAGEREF _Toc118817573 \h </w:instrText>
          </w:r>
          <w:r>
            <w:rPr>
              <w:noProof/>
            </w:rPr>
          </w:r>
          <w:r>
            <w:rPr>
              <w:noProof/>
            </w:rPr>
            <w:fldChar w:fldCharType="separate"/>
          </w:r>
          <w:r>
            <w:rPr>
              <w:noProof/>
            </w:rPr>
            <w:t>274</w:t>
          </w:r>
          <w:r>
            <w:rPr>
              <w:noProof/>
            </w:rPr>
            <w:fldChar w:fldCharType="end"/>
          </w:r>
        </w:p>
        <w:p w14:paraId="7B08946F" w14:textId="786C3FED" w:rsidR="00D27512" w:rsidRDefault="00D27512">
          <w:pPr>
            <w:pStyle w:val="Verzeichnis3"/>
            <w:rPr>
              <w:rFonts w:eastAsiaTheme="minorEastAsia"/>
              <w:noProof/>
              <w:sz w:val="22"/>
              <w:szCs w:val="22"/>
              <w:lang w:val="de-DE" w:eastAsia="de-DE"/>
            </w:rPr>
          </w:pPr>
          <w:r w:rsidRPr="002D6D59">
            <w:rPr>
              <w:noProof/>
              <w:lang w:val="de-DE"/>
            </w:rPr>
            <w:t>10.6.12</w:t>
          </w:r>
          <w:r>
            <w:rPr>
              <w:rFonts w:eastAsiaTheme="minorEastAsia"/>
              <w:noProof/>
              <w:sz w:val="22"/>
              <w:szCs w:val="22"/>
              <w:lang w:val="de-DE" w:eastAsia="de-DE"/>
            </w:rPr>
            <w:tab/>
          </w:r>
          <w:r w:rsidRPr="002D6D59">
            <w:rPr>
              <w:noProof/>
              <w:lang w:val="de-DE"/>
            </w:rPr>
            <w:t>WA 400: VIALZUFÜHRUNG: MINIMAL BEFÜLLUNG</w:t>
          </w:r>
          <w:r>
            <w:rPr>
              <w:noProof/>
            </w:rPr>
            <w:tab/>
          </w:r>
          <w:r>
            <w:rPr>
              <w:noProof/>
            </w:rPr>
            <w:fldChar w:fldCharType="begin"/>
          </w:r>
          <w:r>
            <w:rPr>
              <w:noProof/>
            </w:rPr>
            <w:instrText xml:space="preserve"> PAGEREF _Toc118817574 \h </w:instrText>
          </w:r>
          <w:r>
            <w:rPr>
              <w:noProof/>
            </w:rPr>
          </w:r>
          <w:r>
            <w:rPr>
              <w:noProof/>
            </w:rPr>
            <w:fldChar w:fldCharType="separate"/>
          </w:r>
          <w:r>
            <w:rPr>
              <w:noProof/>
            </w:rPr>
            <w:t>275</w:t>
          </w:r>
          <w:r>
            <w:rPr>
              <w:noProof/>
            </w:rPr>
            <w:fldChar w:fldCharType="end"/>
          </w:r>
        </w:p>
        <w:p w14:paraId="133358D1" w14:textId="3D36AD6F" w:rsidR="00D27512" w:rsidRDefault="00D27512">
          <w:pPr>
            <w:pStyle w:val="Verzeichnis3"/>
            <w:rPr>
              <w:rFonts w:eastAsiaTheme="minorEastAsia"/>
              <w:noProof/>
              <w:sz w:val="22"/>
              <w:szCs w:val="22"/>
              <w:lang w:val="de-DE" w:eastAsia="de-DE"/>
            </w:rPr>
          </w:pPr>
          <w:r w:rsidRPr="002D6D59">
            <w:rPr>
              <w:noProof/>
              <w:lang w:val="de-DE"/>
            </w:rPr>
            <w:t>10.6.13</w:t>
          </w:r>
          <w:r>
            <w:rPr>
              <w:rFonts w:eastAsiaTheme="minorEastAsia"/>
              <w:noProof/>
              <w:sz w:val="22"/>
              <w:szCs w:val="22"/>
              <w:lang w:val="de-DE" w:eastAsia="de-DE"/>
            </w:rPr>
            <w:tab/>
          </w:r>
          <w:r w:rsidRPr="002D6D59">
            <w:rPr>
              <w:noProof/>
              <w:lang w:val="de-DE"/>
            </w:rPr>
            <w:t>WA 480: ROBOTER: ANTRIEB ACHSE X POSITION LIMIT +</w:t>
          </w:r>
          <w:r>
            <w:rPr>
              <w:noProof/>
            </w:rPr>
            <w:tab/>
          </w:r>
          <w:r>
            <w:rPr>
              <w:noProof/>
            </w:rPr>
            <w:fldChar w:fldCharType="begin"/>
          </w:r>
          <w:r>
            <w:rPr>
              <w:noProof/>
            </w:rPr>
            <w:instrText xml:space="preserve"> PAGEREF _Toc118817575 \h </w:instrText>
          </w:r>
          <w:r>
            <w:rPr>
              <w:noProof/>
            </w:rPr>
          </w:r>
          <w:r>
            <w:rPr>
              <w:noProof/>
            </w:rPr>
            <w:fldChar w:fldCharType="separate"/>
          </w:r>
          <w:r>
            <w:rPr>
              <w:noProof/>
            </w:rPr>
            <w:t>276</w:t>
          </w:r>
          <w:r>
            <w:rPr>
              <w:noProof/>
            </w:rPr>
            <w:fldChar w:fldCharType="end"/>
          </w:r>
        </w:p>
        <w:p w14:paraId="33E31262" w14:textId="4E6EBD39" w:rsidR="00D27512" w:rsidRDefault="00D27512">
          <w:pPr>
            <w:pStyle w:val="Verzeichnis3"/>
            <w:rPr>
              <w:rFonts w:eastAsiaTheme="minorEastAsia"/>
              <w:noProof/>
              <w:sz w:val="22"/>
              <w:szCs w:val="22"/>
              <w:lang w:val="de-DE" w:eastAsia="de-DE"/>
            </w:rPr>
          </w:pPr>
          <w:r w:rsidRPr="002D6D59">
            <w:rPr>
              <w:noProof/>
              <w:lang w:val="de-DE"/>
            </w:rPr>
            <w:t>10.6.14</w:t>
          </w:r>
          <w:r>
            <w:rPr>
              <w:rFonts w:eastAsiaTheme="minorEastAsia"/>
              <w:noProof/>
              <w:sz w:val="22"/>
              <w:szCs w:val="22"/>
              <w:lang w:val="de-DE" w:eastAsia="de-DE"/>
            </w:rPr>
            <w:tab/>
          </w:r>
          <w:r w:rsidRPr="002D6D59">
            <w:rPr>
              <w:noProof/>
              <w:lang w:val="de-DE"/>
            </w:rPr>
            <w:t>WA 481: ROBOTER: ANTRIEB ACHSE X POSITION LIMIT -</w:t>
          </w:r>
          <w:r>
            <w:rPr>
              <w:noProof/>
            </w:rPr>
            <w:tab/>
          </w:r>
          <w:r>
            <w:rPr>
              <w:noProof/>
            </w:rPr>
            <w:fldChar w:fldCharType="begin"/>
          </w:r>
          <w:r>
            <w:rPr>
              <w:noProof/>
            </w:rPr>
            <w:instrText xml:space="preserve"> PAGEREF _Toc118817576 \h </w:instrText>
          </w:r>
          <w:r>
            <w:rPr>
              <w:noProof/>
            </w:rPr>
          </w:r>
          <w:r>
            <w:rPr>
              <w:noProof/>
            </w:rPr>
            <w:fldChar w:fldCharType="separate"/>
          </w:r>
          <w:r>
            <w:rPr>
              <w:noProof/>
            </w:rPr>
            <w:t>277</w:t>
          </w:r>
          <w:r>
            <w:rPr>
              <w:noProof/>
            </w:rPr>
            <w:fldChar w:fldCharType="end"/>
          </w:r>
        </w:p>
        <w:p w14:paraId="294505E1" w14:textId="0832780F" w:rsidR="00D27512" w:rsidRDefault="00D27512">
          <w:pPr>
            <w:pStyle w:val="Verzeichnis3"/>
            <w:rPr>
              <w:rFonts w:eastAsiaTheme="minorEastAsia"/>
              <w:noProof/>
              <w:sz w:val="22"/>
              <w:szCs w:val="22"/>
              <w:lang w:val="de-DE" w:eastAsia="de-DE"/>
            </w:rPr>
          </w:pPr>
          <w:r w:rsidRPr="002D6D59">
            <w:rPr>
              <w:noProof/>
              <w:lang w:val="fr-FR"/>
            </w:rPr>
            <w:t>10.6.15</w:t>
          </w:r>
          <w:r>
            <w:rPr>
              <w:rFonts w:eastAsiaTheme="minorEastAsia"/>
              <w:noProof/>
              <w:sz w:val="22"/>
              <w:szCs w:val="22"/>
              <w:lang w:val="de-DE" w:eastAsia="de-DE"/>
            </w:rPr>
            <w:tab/>
          </w:r>
          <w:r w:rsidRPr="002D6D59">
            <w:rPr>
              <w:noProof/>
              <w:lang w:val="fr-FR"/>
            </w:rPr>
            <w:t>WA 482: ROBOTER: ANTRIEB ACHSE Y POSITION LIMIT +</w:t>
          </w:r>
          <w:r>
            <w:rPr>
              <w:noProof/>
            </w:rPr>
            <w:tab/>
          </w:r>
          <w:r>
            <w:rPr>
              <w:noProof/>
            </w:rPr>
            <w:fldChar w:fldCharType="begin"/>
          </w:r>
          <w:r>
            <w:rPr>
              <w:noProof/>
            </w:rPr>
            <w:instrText xml:space="preserve"> PAGEREF _Toc118817577 \h </w:instrText>
          </w:r>
          <w:r>
            <w:rPr>
              <w:noProof/>
            </w:rPr>
          </w:r>
          <w:r>
            <w:rPr>
              <w:noProof/>
            </w:rPr>
            <w:fldChar w:fldCharType="separate"/>
          </w:r>
          <w:r>
            <w:rPr>
              <w:noProof/>
            </w:rPr>
            <w:t>278</w:t>
          </w:r>
          <w:r>
            <w:rPr>
              <w:noProof/>
            </w:rPr>
            <w:fldChar w:fldCharType="end"/>
          </w:r>
        </w:p>
        <w:p w14:paraId="57FF5F21" w14:textId="7E607E04" w:rsidR="00D27512" w:rsidRDefault="00D27512">
          <w:pPr>
            <w:pStyle w:val="Verzeichnis3"/>
            <w:rPr>
              <w:rFonts w:eastAsiaTheme="minorEastAsia"/>
              <w:noProof/>
              <w:sz w:val="22"/>
              <w:szCs w:val="22"/>
              <w:lang w:val="de-DE" w:eastAsia="de-DE"/>
            </w:rPr>
          </w:pPr>
          <w:r w:rsidRPr="002D6D59">
            <w:rPr>
              <w:noProof/>
              <w:lang w:val="fr-FR"/>
            </w:rPr>
            <w:t>10.6.16</w:t>
          </w:r>
          <w:r>
            <w:rPr>
              <w:rFonts w:eastAsiaTheme="minorEastAsia"/>
              <w:noProof/>
              <w:sz w:val="22"/>
              <w:szCs w:val="22"/>
              <w:lang w:val="de-DE" w:eastAsia="de-DE"/>
            </w:rPr>
            <w:tab/>
          </w:r>
          <w:r w:rsidRPr="002D6D59">
            <w:rPr>
              <w:noProof/>
              <w:lang w:val="fr-FR"/>
            </w:rPr>
            <w:t>WA 483: ROBOTER: ANTRIEB ACHSE Y POSITION LIMIT -</w:t>
          </w:r>
          <w:r>
            <w:rPr>
              <w:noProof/>
            </w:rPr>
            <w:tab/>
          </w:r>
          <w:r>
            <w:rPr>
              <w:noProof/>
            </w:rPr>
            <w:fldChar w:fldCharType="begin"/>
          </w:r>
          <w:r>
            <w:rPr>
              <w:noProof/>
            </w:rPr>
            <w:instrText xml:space="preserve"> PAGEREF _Toc118817578 \h </w:instrText>
          </w:r>
          <w:r>
            <w:rPr>
              <w:noProof/>
            </w:rPr>
          </w:r>
          <w:r>
            <w:rPr>
              <w:noProof/>
            </w:rPr>
            <w:fldChar w:fldCharType="separate"/>
          </w:r>
          <w:r>
            <w:rPr>
              <w:noProof/>
            </w:rPr>
            <w:t>279</w:t>
          </w:r>
          <w:r>
            <w:rPr>
              <w:noProof/>
            </w:rPr>
            <w:fldChar w:fldCharType="end"/>
          </w:r>
        </w:p>
        <w:p w14:paraId="7AF15F62" w14:textId="037E070D" w:rsidR="00D27512" w:rsidRDefault="00D27512">
          <w:pPr>
            <w:pStyle w:val="Verzeichnis3"/>
            <w:rPr>
              <w:rFonts w:eastAsiaTheme="minorEastAsia"/>
              <w:noProof/>
              <w:sz w:val="22"/>
              <w:szCs w:val="22"/>
              <w:lang w:val="de-DE" w:eastAsia="de-DE"/>
            </w:rPr>
          </w:pPr>
          <w:r w:rsidRPr="002D6D59">
            <w:rPr>
              <w:noProof/>
              <w:lang w:val="de-DE"/>
            </w:rPr>
            <w:t>10.6.17</w:t>
          </w:r>
          <w:r>
            <w:rPr>
              <w:rFonts w:eastAsiaTheme="minorEastAsia"/>
              <w:noProof/>
              <w:sz w:val="22"/>
              <w:szCs w:val="22"/>
              <w:lang w:val="de-DE" w:eastAsia="de-DE"/>
            </w:rPr>
            <w:tab/>
          </w:r>
          <w:r w:rsidRPr="002D6D59">
            <w:rPr>
              <w:noProof/>
              <w:lang w:val="de-DE"/>
            </w:rPr>
            <w:t>WA 484: ROBOTER: ANTRIEB ACHSE Z POSITION LIMIT +</w:t>
          </w:r>
          <w:r>
            <w:rPr>
              <w:noProof/>
            </w:rPr>
            <w:tab/>
          </w:r>
          <w:r>
            <w:rPr>
              <w:noProof/>
            </w:rPr>
            <w:fldChar w:fldCharType="begin"/>
          </w:r>
          <w:r>
            <w:rPr>
              <w:noProof/>
            </w:rPr>
            <w:instrText xml:space="preserve"> PAGEREF _Toc118817579 \h </w:instrText>
          </w:r>
          <w:r>
            <w:rPr>
              <w:noProof/>
            </w:rPr>
          </w:r>
          <w:r>
            <w:rPr>
              <w:noProof/>
            </w:rPr>
            <w:fldChar w:fldCharType="separate"/>
          </w:r>
          <w:r>
            <w:rPr>
              <w:noProof/>
            </w:rPr>
            <w:t>280</w:t>
          </w:r>
          <w:r>
            <w:rPr>
              <w:noProof/>
            </w:rPr>
            <w:fldChar w:fldCharType="end"/>
          </w:r>
        </w:p>
        <w:p w14:paraId="18E5301C" w14:textId="20503FFB" w:rsidR="00D27512" w:rsidRDefault="00D27512">
          <w:pPr>
            <w:pStyle w:val="Verzeichnis3"/>
            <w:rPr>
              <w:rFonts w:eastAsiaTheme="minorEastAsia"/>
              <w:noProof/>
              <w:sz w:val="22"/>
              <w:szCs w:val="22"/>
              <w:lang w:val="de-DE" w:eastAsia="de-DE"/>
            </w:rPr>
          </w:pPr>
          <w:r w:rsidRPr="002D6D59">
            <w:rPr>
              <w:noProof/>
              <w:lang w:val="de-DE"/>
            </w:rPr>
            <w:t>10.6.18</w:t>
          </w:r>
          <w:r>
            <w:rPr>
              <w:rFonts w:eastAsiaTheme="minorEastAsia"/>
              <w:noProof/>
              <w:sz w:val="22"/>
              <w:szCs w:val="22"/>
              <w:lang w:val="de-DE" w:eastAsia="de-DE"/>
            </w:rPr>
            <w:tab/>
          </w:r>
          <w:r w:rsidRPr="002D6D59">
            <w:rPr>
              <w:noProof/>
              <w:lang w:val="de-DE"/>
            </w:rPr>
            <w:t>WA 485: ROBOTER: ANTRIEB ACHSE Z POSITION LIMIT -</w:t>
          </w:r>
          <w:r>
            <w:rPr>
              <w:noProof/>
            </w:rPr>
            <w:tab/>
          </w:r>
          <w:r>
            <w:rPr>
              <w:noProof/>
            </w:rPr>
            <w:fldChar w:fldCharType="begin"/>
          </w:r>
          <w:r>
            <w:rPr>
              <w:noProof/>
            </w:rPr>
            <w:instrText xml:space="preserve"> PAGEREF _Toc118817580 \h </w:instrText>
          </w:r>
          <w:r>
            <w:rPr>
              <w:noProof/>
            </w:rPr>
          </w:r>
          <w:r>
            <w:rPr>
              <w:noProof/>
            </w:rPr>
            <w:fldChar w:fldCharType="separate"/>
          </w:r>
          <w:r>
            <w:rPr>
              <w:noProof/>
            </w:rPr>
            <w:t>281</w:t>
          </w:r>
          <w:r>
            <w:rPr>
              <w:noProof/>
            </w:rPr>
            <w:fldChar w:fldCharType="end"/>
          </w:r>
        </w:p>
        <w:p w14:paraId="2B735F3D" w14:textId="0A72A3D8" w:rsidR="00D27512" w:rsidRDefault="00D27512">
          <w:pPr>
            <w:pStyle w:val="Verzeichnis3"/>
            <w:rPr>
              <w:rFonts w:eastAsiaTheme="minorEastAsia"/>
              <w:noProof/>
              <w:sz w:val="22"/>
              <w:szCs w:val="22"/>
              <w:lang w:val="de-DE" w:eastAsia="de-DE"/>
            </w:rPr>
          </w:pPr>
          <w:r w:rsidRPr="002D6D59">
            <w:rPr>
              <w:noProof/>
              <w:lang w:val="de-DE"/>
            </w:rPr>
            <w:t>10.6.19</w:t>
          </w:r>
          <w:r>
            <w:rPr>
              <w:rFonts w:eastAsiaTheme="minorEastAsia"/>
              <w:noProof/>
              <w:sz w:val="22"/>
              <w:szCs w:val="22"/>
              <w:lang w:val="de-DE" w:eastAsia="de-DE"/>
            </w:rPr>
            <w:tab/>
          </w:r>
          <w:r w:rsidRPr="002D6D59">
            <w:rPr>
              <w:noProof/>
              <w:lang w:val="de-DE"/>
            </w:rPr>
            <w:t>WA 500: ZUFÜHRUNG 2: MINIMALBEFÜLLUNG</w:t>
          </w:r>
          <w:r>
            <w:rPr>
              <w:noProof/>
            </w:rPr>
            <w:tab/>
          </w:r>
          <w:r>
            <w:rPr>
              <w:noProof/>
            </w:rPr>
            <w:fldChar w:fldCharType="begin"/>
          </w:r>
          <w:r>
            <w:rPr>
              <w:noProof/>
            </w:rPr>
            <w:instrText xml:space="preserve"> PAGEREF _Toc118817581 \h </w:instrText>
          </w:r>
          <w:r>
            <w:rPr>
              <w:noProof/>
            </w:rPr>
          </w:r>
          <w:r>
            <w:rPr>
              <w:noProof/>
            </w:rPr>
            <w:fldChar w:fldCharType="separate"/>
          </w:r>
          <w:r>
            <w:rPr>
              <w:noProof/>
            </w:rPr>
            <w:t>282</w:t>
          </w:r>
          <w:r>
            <w:rPr>
              <w:noProof/>
            </w:rPr>
            <w:fldChar w:fldCharType="end"/>
          </w:r>
        </w:p>
        <w:p w14:paraId="0419826D" w14:textId="2EBF9B29" w:rsidR="00D27512" w:rsidRDefault="00D27512">
          <w:pPr>
            <w:pStyle w:val="Verzeichnis3"/>
            <w:rPr>
              <w:rFonts w:eastAsiaTheme="minorEastAsia"/>
              <w:noProof/>
              <w:sz w:val="22"/>
              <w:szCs w:val="22"/>
              <w:lang w:val="de-DE" w:eastAsia="de-DE"/>
            </w:rPr>
          </w:pPr>
          <w:r w:rsidRPr="002D6D59">
            <w:rPr>
              <w:noProof/>
              <w:lang w:val="de-DE"/>
            </w:rPr>
            <w:t>10.6.20</w:t>
          </w:r>
          <w:r>
            <w:rPr>
              <w:rFonts w:eastAsiaTheme="minorEastAsia"/>
              <w:noProof/>
              <w:sz w:val="22"/>
              <w:szCs w:val="22"/>
              <w:lang w:val="de-DE" w:eastAsia="de-DE"/>
            </w:rPr>
            <w:tab/>
          </w:r>
          <w:r w:rsidRPr="002D6D59">
            <w:rPr>
              <w:noProof/>
              <w:lang w:val="de-DE"/>
            </w:rPr>
            <w:t>WA 600: ZUFÜHRUNG 3: MINIMALBEFÜLLUNG</w:t>
          </w:r>
          <w:r>
            <w:rPr>
              <w:noProof/>
            </w:rPr>
            <w:tab/>
          </w:r>
          <w:r>
            <w:rPr>
              <w:noProof/>
            </w:rPr>
            <w:fldChar w:fldCharType="begin"/>
          </w:r>
          <w:r>
            <w:rPr>
              <w:noProof/>
            </w:rPr>
            <w:instrText xml:space="preserve"> PAGEREF _Toc118817582 \h </w:instrText>
          </w:r>
          <w:r>
            <w:rPr>
              <w:noProof/>
            </w:rPr>
          </w:r>
          <w:r>
            <w:rPr>
              <w:noProof/>
            </w:rPr>
            <w:fldChar w:fldCharType="separate"/>
          </w:r>
          <w:r>
            <w:rPr>
              <w:noProof/>
            </w:rPr>
            <w:t>283</w:t>
          </w:r>
          <w:r>
            <w:rPr>
              <w:noProof/>
            </w:rPr>
            <w:fldChar w:fldCharType="end"/>
          </w:r>
        </w:p>
        <w:p w14:paraId="61AD4C37" w14:textId="06D4A3D8" w:rsidR="00D27512" w:rsidRDefault="00D27512">
          <w:pPr>
            <w:pStyle w:val="Verzeichnis3"/>
            <w:rPr>
              <w:rFonts w:eastAsiaTheme="minorEastAsia"/>
              <w:noProof/>
              <w:sz w:val="22"/>
              <w:szCs w:val="22"/>
              <w:lang w:val="de-DE" w:eastAsia="de-DE"/>
            </w:rPr>
          </w:pPr>
          <w:r w:rsidRPr="002D6D59">
            <w:rPr>
              <w:noProof/>
              <w:lang w:val="de-DE"/>
            </w:rPr>
            <w:t>10.6.21</w:t>
          </w:r>
          <w:r>
            <w:rPr>
              <w:rFonts w:eastAsiaTheme="minorEastAsia"/>
              <w:noProof/>
              <w:sz w:val="22"/>
              <w:szCs w:val="22"/>
              <w:lang w:val="de-DE" w:eastAsia="de-DE"/>
            </w:rPr>
            <w:tab/>
          </w:r>
          <w:r w:rsidRPr="002D6D59">
            <w:rPr>
              <w:noProof/>
              <w:lang w:val="de-DE"/>
            </w:rPr>
            <w:t>WA 980: BEILEGER: REVOLVERMAGAZIN: MINIMALBEFÜLLUNG</w:t>
          </w:r>
          <w:r>
            <w:rPr>
              <w:noProof/>
            </w:rPr>
            <w:tab/>
          </w:r>
          <w:r>
            <w:rPr>
              <w:noProof/>
            </w:rPr>
            <w:fldChar w:fldCharType="begin"/>
          </w:r>
          <w:r>
            <w:rPr>
              <w:noProof/>
            </w:rPr>
            <w:instrText xml:space="preserve"> PAGEREF _Toc118817583 \h </w:instrText>
          </w:r>
          <w:r>
            <w:rPr>
              <w:noProof/>
            </w:rPr>
          </w:r>
          <w:r>
            <w:rPr>
              <w:noProof/>
            </w:rPr>
            <w:fldChar w:fldCharType="separate"/>
          </w:r>
          <w:r>
            <w:rPr>
              <w:noProof/>
            </w:rPr>
            <w:t>284</w:t>
          </w:r>
          <w:r>
            <w:rPr>
              <w:noProof/>
            </w:rPr>
            <w:fldChar w:fldCharType="end"/>
          </w:r>
        </w:p>
        <w:p w14:paraId="5051B1CC" w14:textId="114E73A0" w:rsidR="00D27512" w:rsidRDefault="00D27512">
          <w:pPr>
            <w:pStyle w:val="Verzeichnis3"/>
            <w:rPr>
              <w:rFonts w:eastAsiaTheme="minorEastAsia"/>
              <w:noProof/>
              <w:sz w:val="22"/>
              <w:szCs w:val="22"/>
              <w:lang w:val="de-DE" w:eastAsia="de-DE"/>
            </w:rPr>
          </w:pPr>
          <w:r w:rsidRPr="002D6D59">
            <w:rPr>
              <w:noProof/>
              <w:lang w:val="de-DE"/>
            </w:rPr>
            <w:t>10.6.22</w:t>
          </w:r>
          <w:r>
            <w:rPr>
              <w:rFonts w:eastAsiaTheme="minorEastAsia"/>
              <w:noProof/>
              <w:sz w:val="22"/>
              <w:szCs w:val="22"/>
              <w:lang w:val="de-DE" w:eastAsia="de-DE"/>
            </w:rPr>
            <w:tab/>
          </w:r>
          <w:r w:rsidRPr="002D6D59">
            <w:rPr>
              <w:noProof/>
              <w:lang w:val="de-DE"/>
            </w:rPr>
            <w:t>WA 981: BEILEGER: REVOLVERMAGAZIN: NICHT BETRIEBSBEREIT</w:t>
          </w:r>
          <w:r>
            <w:rPr>
              <w:noProof/>
            </w:rPr>
            <w:tab/>
          </w:r>
          <w:r>
            <w:rPr>
              <w:noProof/>
            </w:rPr>
            <w:fldChar w:fldCharType="begin"/>
          </w:r>
          <w:r>
            <w:rPr>
              <w:noProof/>
            </w:rPr>
            <w:instrText xml:space="preserve"> PAGEREF _Toc118817584 \h </w:instrText>
          </w:r>
          <w:r>
            <w:rPr>
              <w:noProof/>
            </w:rPr>
          </w:r>
          <w:r>
            <w:rPr>
              <w:noProof/>
            </w:rPr>
            <w:fldChar w:fldCharType="separate"/>
          </w:r>
          <w:r>
            <w:rPr>
              <w:noProof/>
            </w:rPr>
            <w:t>285</w:t>
          </w:r>
          <w:r>
            <w:rPr>
              <w:noProof/>
            </w:rPr>
            <w:fldChar w:fldCharType="end"/>
          </w:r>
        </w:p>
        <w:p w14:paraId="691EB473" w14:textId="0EDCD882" w:rsidR="00D27512" w:rsidRDefault="00D27512">
          <w:pPr>
            <w:pStyle w:val="Verzeichnis2"/>
            <w:rPr>
              <w:rFonts w:eastAsiaTheme="minorEastAsia"/>
              <w:noProof/>
              <w:sz w:val="22"/>
              <w:szCs w:val="22"/>
              <w:lang w:val="de-DE" w:eastAsia="de-DE"/>
            </w:rPr>
          </w:pPr>
          <w:r w:rsidRPr="002D6D59">
            <w:rPr>
              <w:noProof/>
              <w:lang w:val="de-DE"/>
            </w:rPr>
            <w:t>10.7</w:t>
          </w:r>
          <w:r>
            <w:rPr>
              <w:rFonts w:eastAsiaTheme="minorEastAsia"/>
              <w:noProof/>
              <w:sz w:val="22"/>
              <w:szCs w:val="22"/>
              <w:lang w:val="de-DE" w:eastAsia="de-DE"/>
            </w:rPr>
            <w:tab/>
          </w:r>
          <w:r w:rsidRPr="002D6D59">
            <w:rPr>
              <w:noProof/>
              <w:lang w:val="de-DE"/>
            </w:rPr>
            <w:t>Testprotokolle - Störungen (FLT)</w:t>
          </w:r>
          <w:r>
            <w:rPr>
              <w:noProof/>
            </w:rPr>
            <w:tab/>
          </w:r>
          <w:r>
            <w:rPr>
              <w:noProof/>
            </w:rPr>
            <w:fldChar w:fldCharType="begin"/>
          </w:r>
          <w:r>
            <w:rPr>
              <w:noProof/>
            </w:rPr>
            <w:instrText xml:space="preserve"> PAGEREF _Toc118817585 \h </w:instrText>
          </w:r>
          <w:r>
            <w:rPr>
              <w:noProof/>
            </w:rPr>
          </w:r>
          <w:r>
            <w:rPr>
              <w:noProof/>
            </w:rPr>
            <w:fldChar w:fldCharType="separate"/>
          </w:r>
          <w:r>
            <w:rPr>
              <w:noProof/>
            </w:rPr>
            <w:t>286</w:t>
          </w:r>
          <w:r>
            <w:rPr>
              <w:noProof/>
            </w:rPr>
            <w:fldChar w:fldCharType="end"/>
          </w:r>
        </w:p>
        <w:p w14:paraId="59FD9BB5" w14:textId="23CA1EAC" w:rsidR="00D27512" w:rsidRDefault="00D27512">
          <w:pPr>
            <w:pStyle w:val="Verzeichnis3"/>
            <w:rPr>
              <w:rFonts w:eastAsiaTheme="minorEastAsia"/>
              <w:noProof/>
              <w:sz w:val="22"/>
              <w:szCs w:val="22"/>
              <w:lang w:val="de-DE" w:eastAsia="de-DE"/>
            </w:rPr>
          </w:pPr>
          <w:r w:rsidRPr="002D6D59">
            <w:rPr>
              <w:noProof/>
              <w:lang w:val="de-DE"/>
            </w:rPr>
            <w:lastRenderedPageBreak/>
            <w:t>10.7.1</w:t>
          </w:r>
          <w:r>
            <w:rPr>
              <w:rFonts w:eastAsiaTheme="minorEastAsia"/>
              <w:noProof/>
              <w:sz w:val="22"/>
              <w:szCs w:val="22"/>
              <w:lang w:val="de-DE" w:eastAsia="de-DE"/>
            </w:rPr>
            <w:tab/>
          </w:r>
          <w:r w:rsidRPr="002D6D59">
            <w:rPr>
              <w:noProof/>
              <w:lang w:val="de-DE"/>
            </w:rPr>
            <w:t>FLT 3: BEDIENER: NORMAL-HALT BETÄTIGT</w:t>
          </w:r>
          <w:r>
            <w:rPr>
              <w:noProof/>
            </w:rPr>
            <w:tab/>
          </w:r>
          <w:r>
            <w:rPr>
              <w:noProof/>
            </w:rPr>
            <w:fldChar w:fldCharType="begin"/>
          </w:r>
          <w:r>
            <w:rPr>
              <w:noProof/>
            </w:rPr>
            <w:instrText xml:space="preserve"> PAGEREF _Toc118817586 \h </w:instrText>
          </w:r>
          <w:r>
            <w:rPr>
              <w:noProof/>
            </w:rPr>
          </w:r>
          <w:r>
            <w:rPr>
              <w:noProof/>
            </w:rPr>
            <w:fldChar w:fldCharType="separate"/>
          </w:r>
          <w:r>
            <w:rPr>
              <w:noProof/>
            </w:rPr>
            <w:t>286</w:t>
          </w:r>
          <w:r>
            <w:rPr>
              <w:noProof/>
            </w:rPr>
            <w:fldChar w:fldCharType="end"/>
          </w:r>
        </w:p>
        <w:p w14:paraId="714B5939" w14:textId="1F742256" w:rsidR="00D27512" w:rsidRDefault="00D27512">
          <w:pPr>
            <w:pStyle w:val="Verzeichnis3"/>
            <w:rPr>
              <w:rFonts w:eastAsiaTheme="minorEastAsia"/>
              <w:noProof/>
              <w:sz w:val="22"/>
              <w:szCs w:val="22"/>
              <w:lang w:val="de-DE" w:eastAsia="de-DE"/>
            </w:rPr>
          </w:pPr>
          <w:r w:rsidRPr="002D6D59">
            <w:rPr>
              <w:noProof/>
              <w:lang w:val="de-DE"/>
            </w:rPr>
            <w:t>10.7.2</w:t>
          </w:r>
          <w:r>
            <w:rPr>
              <w:rFonts w:eastAsiaTheme="minorEastAsia"/>
              <w:noProof/>
              <w:sz w:val="22"/>
              <w:szCs w:val="22"/>
              <w:lang w:val="de-DE" w:eastAsia="de-DE"/>
            </w:rPr>
            <w:tab/>
          </w:r>
          <w:r w:rsidRPr="002D6D59">
            <w:rPr>
              <w:noProof/>
              <w:lang w:val="de-DE"/>
            </w:rPr>
            <w:t>FLT 4: BEDIENER: FALSCHE BETRIEBSART GEWÄHLT</w:t>
          </w:r>
          <w:r>
            <w:rPr>
              <w:noProof/>
            </w:rPr>
            <w:tab/>
          </w:r>
          <w:r>
            <w:rPr>
              <w:noProof/>
            </w:rPr>
            <w:fldChar w:fldCharType="begin"/>
          </w:r>
          <w:r>
            <w:rPr>
              <w:noProof/>
            </w:rPr>
            <w:instrText xml:space="preserve"> PAGEREF _Toc118817587 \h </w:instrText>
          </w:r>
          <w:r>
            <w:rPr>
              <w:noProof/>
            </w:rPr>
          </w:r>
          <w:r>
            <w:rPr>
              <w:noProof/>
            </w:rPr>
            <w:fldChar w:fldCharType="separate"/>
          </w:r>
          <w:r>
            <w:rPr>
              <w:noProof/>
            </w:rPr>
            <w:t>287</w:t>
          </w:r>
          <w:r>
            <w:rPr>
              <w:noProof/>
            </w:rPr>
            <w:fldChar w:fldCharType="end"/>
          </w:r>
        </w:p>
        <w:p w14:paraId="72AAE42D" w14:textId="2C6E0CCC" w:rsidR="00D27512" w:rsidRDefault="00D27512">
          <w:pPr>
            <w:pStyle w:val="Verzeichnis3"/>
            <w:rPr>
              <w:rFonts w:eastAsiaTheme="minorEastAsia"/>
              <w:noProof/>
              <w:sz w:val="22"/>
              <w:szCs w:val="22"/>
              <w:lang w:val="de-DE" w:eastAsia="de-DE"/>
            </w:rPr>
          </w:pPr>
          <w:r w:rsidRPr="002D6D59">
            <w:rPr>
              <w:noProof/>
              <w:lang w:val="de-DE"/>
            </w:rPr>
            <w:t>10.7.3</w:t>
          </w:r>
          <w:r>
            <w:rPr>
              <w:rFonts w:eastAsiaTheme="minorEastAsia"/>
              <w:noProof/>
              <w:sz w:val="22"/>
              <w:szCs w:val="22"/>
              <w:lang w:val="de-DE" w:eastAsia="de-DE"/>
            </w:rPr>
            <w:tab/>
          </w:r>
          <w:r w:rsidRPr="002D6D59">
            <w:rPr>
              <w:noProof/>
              <w:lang w:val="de-DE"/>
            </w:rPr>
            <w:t>FLT 5: DRUCKLUFT: ÜBERWACHUNG EINGANGSDRUCK</w:t>
          </w:r>
          <w:r>
            <w:rPr>
              <w:noProof/>
            </w:rPr>
            <w:tab/>
          </w:r>
          <w:r>
            <w:rPr>
              <w:noProof/>
            </w:rPr>
            <w:fldChar w:fldCharType="begin"/>
          </w:r>
          <w:r>
            <w:rPr>
              <w:noProof/>
            </w:rPr>
            <w:instrText xml:space="preserve"> PAGEREF _Toc118817588 \h </w:instrText>
          </w:r>
          <w:r>
            <w:rPr>
              <w:noProof/>
            </w:rPr>
          </w:r>
          <w:r>
            <w:rPr>
              <w:noProof/>
            </w:rPr>
            <w:fldChar w:fldCharType="separate"/>
          </w:r>
          <w:r>
            <w:rPr>
              <w:noProof/>
            </w:rPr>
            <w:t>288</w:t>
          </w:r>
          <w:r>
            <w:rPr>
              <w:noProof/>
            </w:rPr>
            <w:fldChar w:fldCharType="end"/>
          </w:r>
        </w:p>
        <w:p w14:paraId="210097F2" w14:textId="111EF9D0" w:rsidR="00D27512" w:rsidRDefault="00D27512">
          <w:pPr>
            <w:pStyle w:val="Verzeichnis3"/>
            <w:rPr>
              <w:rFonts w:eastAsiaTheme="minorEastAsia"/>
              <w:noProof/>
              <w:sz w:val="22"/>
              <w:szCs w:val="22"/>
              <w:lang w:val="de-DE" w:eastAsia="de-DE"/>
            </w:rPr>
          </w:pPr>
          <w:r w:rsidRPr="002D6D59">
            <w:rPr>
              <w:noProof/>
              <w:lang w:val="de-DE"/>
            </w:rPr>
            <w:t>10.7.4</w:t>
          </w:r>
          <w:r>
            <w:rPr>
              <w:rFonts w:eastAsiaTheme="minorEastAsia"/>
              <w:noProof/>
              <w:sz w:val="22"/>
              <w:szCs w:val="22"/>
              <w:lang w:val="de-DE" w:eastAsia="de-DE"/>
            </w:rPr>
            <w:tab/>
          </w:r>
          <w:r w:rsidRPr="002D6D59">
            <w:rPr>
              <w:noProof/>
              <w:lang w:val="de-DE"/>
            </w:rPr>
            <w:t>FLT 6: ETHERCAT: STÖRUNG + VARIABLE</w:t>
          </w:r>
          <w:r>
            <w:rPr>
              <w:noProof/>
            </w:rPr>
            <w:tab/>
          </w:r>
          <w:r>
            <w:rPr>
              <w:noProof/>
            </w:rPr>
            <w:fldChar w:fldCharType="begin"/>
          </w:r>
          <w:r>
            <w:rPr>
              <w:noProof/>
            </w:rPr>
            <w:instrText xml:space="preserve"> PAGEREF _Toc118817589 \h </w:instrText>
          </w:r>
          <w:r>
            <w:rPr>
              <w:noProof/>
            </w:rPr>
          </w:r>
          <w:r>
            <w:rPr>
              <w:noProof/>
            </w:rPr>
            <w:fldChar w:fldCharType="separate"/>
          </w:r>
          <w:r>
            <w:rPr>
              <w:noProof/>
            </w:rPr>
            <w:t>289</w:t>
          </w:r>
          <w:r>
            <w:rPr>
              <w:noProof/>
            </w:rPr>
            <w:fldChar w:fldCharType="end"/>
          </w:r>
        </w:p>
        <w:p w14:paraId="2ED1F3A9" w14:textId="47023291" w:rsidR="00D27512" w:rsidRDefault="00D27512">
          <w:pPr>
            <w:pStyle w:val="Verzeichnis3"/>
            <w:rPr>
              <w:rFonts w:eastAsiaTheme="minorEastAsia"/>
              <w:noProof/>
              <w:sz w:val="22"/>
              <w:szCs w:val="22"/>
              <w:lang w:val="de-DE" w:eastAsia="de-DE"/>
            </w:rPr>
          </w:pPr>
          <w:r w:rsidRPr="002D6D59">
            <w:rPr>
              <w:noProof/>
              <w:lang w:val="de-DE"/>
            </w:rPr>
            <w:t>10.7.5</w:t>
          </w:r>
          <w:r>
            <w:rPr>
              <w:rFonts w:eastAsiaTheme="minorEastAsia"/>
              <w:noProof/>
              <w:sz w:val="22"/>
              <w:szCs w:val="22"/>
              <w:lang w:val="de-DE" w:eastAsia="de-DE"/>
            </w:rPr>
            <w:tab/>
          </w:r>
          <w:r w:rsidRPr="002D6D59">
            <w:rPr>
              <w:noProof/>
              <w:lang w:val="de-DE"/>
            </w:rPr>
            <w:t>FLT 7: DRUCKLUFT: ÜBERWACHUNG SICHERE ABSCHALTUNG</w:t>
          </w:r>
          <w:r>
            <w:rPr>
              <w:noProof/>
            </w:rPr>
            <w:tab/>
          </w:r>
          <w:r>
            <w:rPr>
              <w:noProof/>
            </w:rPr>
            <w:fldChar w:fldCharType="begin"/>
          </w:r>
          <w:r>
            <w:rPr>
              <w:noProof/>
            </w:rPr>
            <w:instrText xml:space="preserve"> PAGEREF _Toc118817590 \h </w:instrText>
          </w:r>
          <w:r>
            <w:rPr>
              <w:noProof/>
            </w:rPr>
          </w:r>
          <w:r>
            <w:rPr>
              <w:noProof/>
            </w:rPr>
            <w:fldChar w:fldCharType="separate"/>
          </w:r>
          <w:r>
            <w:rPr>
              <w:noProof/>
            </w:rPr>
            <w:t>291</w:t>
          </w:r>
          <w:r>
            <w:rPr>
              <w:noProof/>
            </w:rPr>
            <w:fldChar w:fldCharType="end"/>
          </w:r>
        </w:p>
        <w:p w14:paraId="477D5E94" w14:textId="02081A0F" w:rsidR="00D27512" w:rsidRDefault="00D27512">
          <w:pPr>
            <w:pStyle w:val="Verzeichnis3"/>
            <w:rPr>
              <w:rFonts w:eastAsiaTheme="minorEastAsia"/>
              <w:noProof/>
              <w:sz w:val="22"/>
              <w:szCs w:val="22"/>
              <w:lang w:val="de-DE" w:eastAsia="de-DE"/>
            </w:rPr>
          </w:pPr>
          <w:r w:rsidRPr="002D6D59">
            <w:rPr>
              <w:noProof/>
              <w:lang w:val="de-DE"/>
            </w:rPr>
            <w:t>10.7.6</w:t>
          </w:r>
          <w:r>
            <w:rPr>
              <w:rFonts w:eastAsiaTheme="minorEastAsia"/>
              <w:noProof/>
              <w:sz w:val="22"/>
              <w:szCs w:val="22"/>
              <w:lang w:val="de-DE" w:eastAsia="de-DE"/>
            </w:rPr>
            <w:tab/>
          </w:r>
          <w:r w:rsidRPr="002D6D59">
            <w:rPr>
              <w:noProof/>
              <w:lang w:val="de-DE"/>
            </w:rPr>
            <w:t>FLT 9: PROFIBUS STÖRUNG + VARIABLE</w:t>
          </w:r>
          <w:r>
            <w:rPr>
              <w:noProof/>
            </w:rPr>
            <w:tab/>
          </w:r>
          <w:r>
            <w:rPr>
              <w:noProof/>
            </w:rPr>
            <w:fldChar w:fldCharType="begin"/>
          </w:r>
          <w:r>
            <w:rPr>
              <w:noProof/>
            </w:rPr>
            <w:instrText xml:space="preserve"> PAGEREF _Toc118817591 \h </w:instrText>
          </w:r>
          <w:r>
            <w:rPr>
              <w:noProof/>
            </w:rPr>
          </w:r>
          <w:r>
            <w:rPr>
              <w:noProof/>
            </w:rPr>
            <w:fldChar w:fldCharType="separate"/>
          </w:r>
          <w:r>
            <w:rPr>
              <w:noProof/>
            </w:rPr>
            <w:t>292</w:t>
          </w:r>
          <w:r>
            <w:rPr>
              <w:noProof/>
            </w:rPr>
            <w:fldChar w:fldCharType="end"/>
          </w:r>
        </w:p>
        <w:p w14:paraId="2FA238D8" w14:textId="524DDFA2" w:rsidR="00D27512" w:rsidRDefault="00D27512">
          <w:pPr>
            <w:pStyle w:val="Verzeichnis3"/>
            <w:rPr>
              <w:rFonts w:eastAsiaTheme="minorEastAsia"/>
              <w:noProof/>
              <w:sz w:val="22"/>
              <w:szCs w:val="22"/>
              <w:lang w:val="de-DE" w:eastAsia="de-DE"/>
            </w:rPr>
          </w:pPr>
          <w:r w:rsidRPr="002D6D59">
            <w:rPr>
              <w:noProof/>
              <w:lang w:val="de-DE"/>
            </w:rPr>
            <w:t>10.7.7</w:t>
          </w:r>
          <w:r>
            <w:rPr>
              <w:rFonts w:eastAsiaTheme="minorEastAsia"/>
              <w:noProof/>
              <w:sz w:val="22"/>
              <w:szCs w:val="22"/>
              <w:lang w:val="de-DE" w:eastAsia="de-DE"/>
            </w:rPr>
            <w:tab/>
          </w:r>
          <w:r w:rsidRPr="002D6D59">
            <w:rPr>
              <w:noProof/>
              <w:lang w:val="de-DE"/>
            </w:rPr>
            <w:t>FLT 11: ÜBERLAST STROMVERSORGUNG SERVOANTRIEBE</w:t>
          </w:r>
          <w:r>
            <w:rPr>
              <w:noProof/>
            </w:rPr>
            <w:tab/>
          </w:r>
          <w:r>
            <w:rPr>
              <w:noProof/>
            </w:rPr>
            <w:fldChar w:fldCharType="begin"/>
          </w:r>
          <w:r>
            <w:rPr>
              <w:noProof/>
            </w:rPr>
            <w:instrText xml:space="preserve"> PAGEREF _Toc118817592 \h </w:instrText>
          </w:r>
          <w:r>
            <w:rPr>
              <w:noProof/>
            </w:rPr>
          </w:r>
          <w:r>
            <w:rPr>
              <w:noProof/>
            </w:rPr>
            <w:fldChar w:fldCharType="separate"/>
          </w:r>
          <w:r>
            <w:rPr>
              <w:noProof/>
            </w:rPr>
            <w:t>293</w:t>
          </w:r>
          <w:r>
            <w:rPr>
              <w:noProof/>
            </w:rPr>
            <w:fldChar w:fldCharType="end"/>
          </w:r>
        </w:p>
        <w:p w14:paraId="7D6B9194" w14:textId="5C2520CB" w:rsidR="00D27512" w:rsidRDefault="00D27512">
          <w:pPr>
            <w:pStyle w:val="Verzeichnis3"/>
            <w:rPr>
              <w:rFonts w:eastAsiaTheme="minorEastAsia"/>
              <w:noProof/>
              <w:sz w:val="22"/>
              <w:szCs w:val="22"/>
              <w:lang w:val="de-DE" w:eastAsia="de-DE"/>
            </w:rPr>
          </w:pPr>
          <w:r w:rsidRPr="002D6D59">
            <w:rPr>
              <w:noProof/>
              <w:lang w:val="de-DE"/>
            </w:rPr>
            <w:t>10.7.8</w:t>
          </w:r>
          <w:r>
            <w:rPr>
              <w:rFonts w:eastAsiaTheme="minorEastAsia"/>
              <w:noProof/>
              <w:sz w:val="22"/>
              <w:szCs w:val="22"/>
              <w:lang w:val="de-DE" w:eastAsia="de-DE"/>
            </w:rPr>
            <w:tab/>
          </w:r>
          <w:r w:rsidRPr="002D6D59">
            <w:rPr>
              <w:noProof/>
              <w:lang w:val="de-DE"/>
            </w:rPr>
            <w:t>FLT 16: HANDWHEEL IS ENGAGED</w:t>
          </w:r>
          <w:r>
            <w:rPr>
              <w:noProof/>
            </w:rPr>
            <w:tab/>
          </w:r>
          <w:r>
            <w:rPr>
              <w:noProof/>
            </w:rPr>
            <w:fldChar w:fldCharType="begin"/>
          </w:r>
          <w:r>
            <w:rPr>
              <w:noProof/>
            </w:rPr>
            <w:instrText xml:space="preserve"> PAGEREF _Toc118817593 \h </w:instrText>
          </w:r>
          <w:r>
            <w:rPr>
              <w:noProof/>
            </w:rPr>
          </w:r>
          <w:r>
            <w:rPr>
              <w:noProof/>
            </w:rPr>
            <w:fldChar w:fldCharType="separate"/>
          </w:r>
          <w:r>
            <w:rPr>
              <w:noProof/>
            </w:rPr>
            <w:t>294</w:t>
          </w:r>
          <w:r>
            <w:rPr>
              <w:noProof/>
            </w:rPr>
            <w:fldChar w:fldCharType="end"/>
          </w:r>
        </w:p>
        <w:p w14:paraId="22BCD62D" w14:textId="769DB2E4" w:rsidR="00D27512" w:rsidRDefault="00D27512">
          <w:pPr>
            <w:pStyle w:val="Verzeichnis3"/>
            <w:rPr>
              <w:rFonts w:eastAsiaTheme="minorEastAsia"/>
              <w:noProof/>
              <w:sz w:val="22"/>
              <w:szCs w:val="22"/>
              <w:lang w:val="de-DE" w:eastAsia="de-DE"/>
            </w:rPr>
          </w:pPr>
          <w:r w:rsidRPr="002D6D59">
            <w:rPr>
              <w:noProof/>
              <w:lang w:val="de-DE"/>
            </w:rPr>
            <w:t>10.7.9</w:t>
          </w:r>
          <w:r>
            <w:rPr>
              <w:rFonts w:eastAsiaTheme="minorEastAsia"/>
              <w:noProof/>
              <w:sz w:val="22"/>
              <w:szCs w:val="22"/>
              <w:lang w:val="de-DE" w:eastAsia="de-DE"/>
            </w:rPr>
            <w:tab/>
          </w:r>
          <w:r w:rsidRPr="002D6D59">
            <w:rPr>
              <w:noProof/>
              <w:lang w:val="de-DE"/>
            </w:rPr>
            <w:t>FLT 17: BEDIENER: BETRIEBSARTENWECHSEL</w:t>
          </w:r>
          <w:r>
            <w:rPr>
              <w:noProof/>
            </w:rPr>
            <w:tab/>
          </w:r>
          <w:r>
            <w:rPr>
              <w:noProof/>
            </w:rPr>
            <w:fldChar w:fldCharType="begin"/>
          </w:r>
          <w:r>
            <w:rPr>
              <w:noProof/>
            </w:rPr>
            <w:instrText xml:space="preserve"> PAGEREF _Toc118817594 \h </w:instrText>
          </w:r>
          <w:r>
            <w:rPr>
              <w:noProof/>
            </w:rPr>
          </w:r>
          <w:r>
            <w:rPr>
              <w:noProof/>
            </w:rPr>
            <w:fldChar w:fldCharType="separate"/>
          </w:r>
          <w:r>
            <w:rPr>
              <w:noProof/>
            </w:rPr>
            <w:t>295</w:t>
          </w:r>
          <w:r>
            <w:rPr>
              <w:noProof/>
            </w:rPr>
            <w:fldChar w:fldCharType="end"/>
          </w:r>
        </w:p>
        <w:p w14:paraId="4171361E" w14:textId="63ED1D5C" w:rsidR="00D27512" w:rsidRDefault="00D27512">
          <w:pPr>
            <w:pStyle w:val="Verzeichnis3"/>
            <w:rPr>
              <w:rFonts w:eastAsiaTheme="minorEastAsia"/>
              <w:noProof/>
              <w:sz w:val="22"/>
              <w:szCs w:val="22"/>
              <w:lang w:val="de-DE" w:eastAsia="de-DE"/>
            </w:rPr>
          </w:pPr>
          <w:r>
            <w:rPr>
              <w:noProof/>
            </w:rPr>
            <w:t>10.7.10</w:t>
          </w:r>
          <w:r>
            <w:rPr>
              <w:rFonts w:eastAsiaTheme="minorEastAsia"/>
              <w:noProof/>
              <w:sz w:val="22"/>
              <w:szCs w:val="22"/>
              <w:lang w:val="de-DE" w:eastAsia="de-DE"/>
            </w:rPr>
            <w:tab/>
          </w:r>
          <w:r>
            <w:rPr>
              <w:noProof/>
            </w:rPr>
            <w:t>FLT 20: BATCH CONTROL: PARTIAL BATCH OBTAINED</w:t>
          </w:r>
          <w:r>
            <w:rPr>
              <w:noProof/>
            </w:rPr>
            <w:tab/>
          </w:r>
          <w:r>
            <w:rPr>
              <w:noProof/>
            </w:rPr>
            <w:fldChar w:fldCharType="begin"/>
          </w:r>
          <w:r>
            <w:rPr>
              <w:noProof/>
            </w:rPr>
            <w:instrText xml:space="preserve"> PAGEREF _Toc118817595 \h </w:instrText>
          </w:r>
          <w:r>
            <w:rPr>
              <w:noProof/>
            </w:rPr>
          </w:r>
          <w:r>
            <w:rPr>
              <w:noProof/>
            </w:rPr>
            <w:fldChar w:fldCharType="separate"/>
          </w:r>
          <w:r>
            <w:rPr>
              <w:noProof/>
            </w:rPr>
            <w:t>296</w:t>
          </w:r>
          <w:r>
            <w:rPr>
              <w:noProof/>
            </w:rPr>
            <w:fldChar w:fldCharType="end"/>
          </w:r>
        </w:p>
        <w:p w14:paraId="2F35F876" w14:textId="39D3A177" w:rsidR="00D27512" w:rsidRDefault="00D27512">
          <w:pPr>
            <w:pStyle w:val="Verzeichnis3"/>
            <w:rPr>
              <w:rFonts w:eastAsiaTheme="minorEastAsia"/>
              <w:noProof/>
              <w:sz w:val="22"/>
              <w:szCs w:val="22"/>
              <w:lang w:val="de-DE" w:eastAsia="de-DE"/>
            </w:rPr>
          </w:pPr>
          <w:r>
            <w:rPr>
              <w:noProof/>
            </w:rPr>
            <w:t>10.7.11</w:t>
          </w:r>
          <w:r>
            <w:rPr>
              <w:rFonts w:eastAsiaTheme="minorEastAsia"/>
              <w:noProof/>
              <w:sz w:val="22"/>
              <w:szCs w:val="22"/>
              <w:lang w:val="de-DE" w:eastAsia="de-DE"/>
            </w:rPr>
            <w:tab/>
          </w:r>
          <w:r>
            <w:rPr>
              <w:noProof/>
            </w:rPr>
            <w:t>FLT 21: BATCH CONTROL: COMPLETE BATCH OBTAINED</w:t>
          </w:r>
          <w:r>
            <w:rPr>
              <w:noProof/>
            </w:rPr>
            <w:tab/>
          </w:r>
          <w:r>
            <w:rPr>
              <w:noProof/>
            </w:rPr>
            <w:fldChar w:fldCharType="begin"/>
          </w:r>
          <w:r>
            <w:rPr>
              <w:noProof/>
            </w:rPr>
            <w:instrText xml:space="preserve"> PAGEREF _Toc118817596 \h </w:instrText>
          </w:r>
          <w:r>
            <w:rPr>
              <w:noProof/>
            </w:rPr>
          </w:r>
          <w:r>
            <w:rPr>
              <w:noProof/>
            </w:rPr>
            <w:fldChar w:fldCharType="separate"/>
          </w:r>
          <w:r>
            <w:rPr>
              <w:noProof/>
            </w:rPr>
            <w:t>297</w:t>
          </w:r>
          <w:r>
            <w:rPr>
              <w:noProof/>
            </w:rPr>
            <w:fldChar w:fldCharType="end"/>
          </w:r>
        </w:p>
        <w:p w14:paraId="44899F5C" w14:textId="15F084CE" w:rsidR="00D27512" w:rsidRDefault="00D27512">
          <w:pPr>
            <w:pStyle w:val="Verzeichnis3"/>
            <w:rPr>
              <w:rFonts w:eastAsiaTheme="minorEastAsia"/>
              <w:noProof/>
              <w:sz w:val="22"/>
              <w:szCs w:val="22"/>
              <w:lang w:val="de-DE" w:eastAsia="de-DE"/>
            </w:rPr>
          </w:pPr>
          <w:r w:rsidRPr="002D6D59">
            <w:rPr>
              <w:noProof/>
              <w:lang w:val="de-DE"/>
            </w:rPr>
            <w:t>10.7.12</w:t>
          </w:r>
          <w:r>
            <w:rPr>
              <w:rFonts w:eastAsiaTheme="minorEastAsia"/>
              <w:noProof/>
              <w:sz w:val="22"/>
              <w:szCs w:val="22"/>
              <w:lang w:val="de-DE" w:eastAsia="de-DE"/>
            </w:rPr>
            <w:tab/>
          </w:r>
          <w:r w:rsidRPr="002D6D59">
            <w:rPr>
              <w:noProof/>
              <w:lang w:val="de-DE"/>
            </w:rPr>
            <w:t>FLT 22: VAKUUM: ÜBERLAST PUMPE</w:t>
          </w:r>
          <w:r>
            <w:rPr>
              <w:noProof/>
            </w:rPr>
            <w:tab/>
          </w:r>
          <w:r>
            <w:rPr>
              <w:noProof/>
            </w:rPr>
            <w:fldChar w:fldCharType="begin"/>
          </w:r>
          <w:r>
            <w:rPr>
              <w:noProof/>
            </w:rPr>
            <w:instrText xml:space="preserve"> PAGEREF _Toc118817597 \h </w:instrText>
          </w:r>
          <w:r>
            <w:rPr>
              <w:noProof/>
            </w:rPr>
          </w:r>
          <w:r>
            <w:rPr>
              <w:noProof/>
            </w:rPr>
            <w:fldChar w:fldCharType="separate"/>
          </w:r>
          <w:r>
            <w:rPr>
              <w:noProof/>
            </w:rPr>
            <w:t>298</w:t>
          </w:r>
          <w:r>
            <w:rPr>
              <w:noProof/>
            </w:rPr>
            <w:fldChar w:fldCharType="end"/>
          </w:r>
        </w:p>
        <w:p w14:paraId="6EB353C0" w14:textId="51E01FA0" w:rsidR="00D27512" w:rsidRDefault="00D27512">
          <w:pPr>
            <w:pStyle w:val="Verzeichnis3"/>
            <w:rPr>
              <w:rFonts w:eastAsiaTheme="minorEastAsia"/>
              <w:noProof/>
              <w:sz w:val="22"/>
              <w:szCs w:val="22"/>
              <w:lang w:val="de-DE" w:eastAsia="de-DE"/>
            </w:rPr>
          </w:pPr>
          <w:r w:rsidRPr="002D6D59">
            <w:rPr>
              <w:noProof/>
              <w:lang w:val="de-DE"/>
            </w:rPr>
            <w:t>10.7.13</w:t>
          </w:r>
          <w:r>
            <w:rPr>
              <w:rFonts w:eastAsiaTheme="minorEastAsia"/>
              <w:noProof/>
              <w:sz w:val="22"/>
              <w:szCs w:val="22"/>
              <w:lang w:val="de-DE" w:eastAsia="de-DE"/>
            </w:rPr>
            <w:tab/>
          </w:r>
          <w:r w:rsidRPr="002D6D59">
            <w:rPr>
              <w:noProof/>
              <w:lang w:val="de-DE"/>
            </w:rPr>
            <w:t>FLT 23: VACUUM: MONITORING NEGATIVE PRESSURE</w:t>
          </w:r>
          <w:r>
            <w:rPr>
              <w:noProof/>
            </w:rPr>
            <w:tab/>
          </w:r>
          <w:r>
            <w:rPr>
              <w:noProof/>
            </w:rPr>
            <w:fldChar w:fldCharType="begin"/>
          </w:r>
          <w:r>
            <w:rPr>
              <w:noProof/>
            </w:rPr>
            <w:instrText xml:space="preserve"> PAGEREF _Toc118817598 \h </w:instrText>
          </w:r>
          <w:r>
            <w:rPr>
              <w:noProof/>
            </w:rPr>
          </w:r>
          <w:r>
            <w:rPr>
              <w:noProof/>
            </w:rPr>
            <w:fldChar w:fldCharType="separate"/>
          </w:r>
          <w:r>
            <w:rPr>
              <w:noProof/>
            </w:rPr>
            <w:t>299</w:t>
          </w:r>
          <w:r>
            <w:rPr>
              <w:noProof/>
            </w:rPr>
            <w:fldChar w:fldCharType="end"/>
          </w:r>
        </w:p>
        <w:p w14:paraId="70A0E9F4" w14:textId="6F021875" w:rsidR="00D27512" w:rsidRDefault="00D27512">
          <w:pPr>
            <w:pStyle w:val="Verzeichnis3"/>
            <w:rPr>
              <w:rFonts w:eastAsiaTheme="minorEastAsia"/>
              <w:noProof/>
              <w:sz w:val="22"/>
              <w:szCs w:val="22"/>
              <w:lang w:val="de-DE" w:eastAsia="de-DE"/>
            </w:rPr>
          </w:pPr>
          <w:r w:rsidRPr="002D6D59">
            <w:rPr>
              <w:noProof/>
              <w:lang w:val="de-DE"/>
            </w:rPr>
            <w:t>10.7.14</w:t>
          </w:r>
          <w:r>
            <w:rPr>
              <w:rFonts w:eastAsiaTheme="minorEastAsia"/>
              <w:noProof/>
              <w:sz w:val="22"/>
              <w:szCs w:val="22"/>
              <w:lang w:val="de-DE" w:eastAsia="de-DE"/>
            </w:rPr>
            <w:tab/>
          </w:r>
          <w:r w:rsidRPr="002D6D59">
            <w:rPr>
              <w:noProof/>
              <w:lang w:val="de-DE"/>
            </w:rPr>
            <w:t>FLT 26: SCHALTSCHRANK: STÖRUNG SICHERHEITS-SPS</w:t>
          </w:r>
          <w:r>
            <w:rPr>
              <w:noProof/>
            </w:rPr>
            <w:tab/>
          </w:r>
          <w:r>
            <w:rPr>
              <w:noProof/>
            </w:rPr>
            <w:fldChar w:fldCharType="begin"/>
          </w:r>
          <w:r>
            <w:rPr>
              <w:noProof/>
            </w:rPr>
            <w:instrText xml:space="preserve"> PAGEREF _Toc118817599 \h </w:instrText>
          </w:r>
          <w:r>
            <w:rPr>
              <w:noProof/>
            </w:rPr>
          </w:r>
          <w:r>
            <w:rPr>
              <w:noProof/>
            </w:rPr>
            <w:fldChar w:fldCharType="separate"/>
          </w:r>
          <w:r>
            <w:rPr>
              <w:noProof/>
            </w:rPr>
            <w:t>300</w:t>
          </w:r>
          <w:r>
            <w:rPr>
              <w:noProof/>
            </w:rPr>
            <w:fldChar w:fldCharType="end"/>
          </w:r>
        </w:p>
        <w:p w14:paraId="683C238F" w14:textId="47EB3202" w:rsidR="00D27512" w:rsidRDefault="00D27512">
          <w:pPr>
            <w:pStyle w:val="Verzeichnis3"/>
            <w:rPr>
              <w:rFonts w:eastAsiaTheme="minorEastAsia"/>
              <w:noProof/>
              <w:sz w:val="22"/>
              <w:szCs w:val="22"/>
              <w:lang w:val="de-DE" w:eastAsia="de-DE"/>
            </w:rPr>
          </w:pPr>
          <w:r w:rsidRPr="002D6D59">
            <w:rPr>
              <w:noProof/>
              <w:lang w:val="de-DE"/>
            </w:rPr>
            <w:t>10.7.15</w:t>
          </w:r>
          <w:r>
            <w:rPr>
              <w:rFonts w:eastAsiaTheme="minorEastAsia"/>
              <w:noProof/>
              <w:sz w:val="22"/>
              <w:szCs w:val="22"/>
              <w:lang w:val="de-DE" w:eastAsia="de-DE"/>
            </w:rPr>
            <w:tab/>
          </w:r>
          <w:r w:rsidRPr="002D6D59">
            <w:rPr>
              <w:noProof/>
              <w:lang w:val="de-DE"/>
            </w:rPr>
            <w:t>FLT 30: MASCHINE: WURDE RÜCKWÄRTS GEDREHT</w:t>
          </w:r>
          <w:r>
            <w:rPr>
              <w:noProof/>
            </w:rPr>
            <w:tab/>
          </w:r>
          <w:r>
            <w:rPr>
              <w:noProof/>
            </w:rPr>
            <w:fldChar w:fldCharType="begin"/>
          </w:r>
          <w:r>
            <w:rPr>
              <w:noProof/>
            </w:rPr>
            <w:instrText xml:space="preserve"> PAGEREF _Toc118817600 \h </w:instrText>
          </w:r>
          <w:r>
            <w:rPr>
              <w:noProof/>
            </w:rPr>
          </w:r>
          <w:r>
            <w:rPr>
              <w:noProof/>
            </w:rPr>
            <w:fldChar w:fldCharType="separate"/>
          </w:r>
          <w:r>
            <w:rPr>
              <w:noProof/>
            </w:rPr>
            <w:t>301</w:t>
          </w:r>
          <w:r>
            <w:rPr>
              <w:noProof/>
            </w:rPr>
            <w:fldChar w:fldCharType="end"/>
          </w:r>
        </w:p>
        <w:p w14:paraId="662D10C5" w14:textId="5C113D78" w:rsidR="00D27512" w:rsidRDefault="00D27512">
          <w:pPr>
            <w:pStyle w:val="Verzeichnis3"/>
            <w:rPr>
              <w:rFonts w:eastAsiaTheme="minorEastAsia"/>
              <w:noProof/>
              <w:sz w:val="22"/>
              <w:szCs w:val="22"/>
              <w:lang w:val="de-DE" w:eastAsia="de-DE"/>
            </w:rPr>
          </w:pPr>
          <w:r w:rsidRPr="002D6D59">
            <w:rPr>
              <w:noProof/>
              <w:lang w:val="de-DE"/>
            </w:rPr>
            <w:t>10.7.16</w:t>
          </w:r>
          <w:r>
            <w:rPr>
              <w:rFonts w:eastAsiaTheme="minorEastAsia"/>
              <w:noProof/>
              <w:sz w:val="22"/>
              <w:szCs w:val="22"/>
              <w:lang w:val="de-DE" w:eastAsia="de-DE"/>
            </w:rPr>
            <w:tab/>
          </w:r>
          <w:r w:rsidRPr="002D6D59">
            <w:rPr>
              <w:noProof/>
              <w:lang w:val="de-DE"/>
            </w:rPr>
            <w:t>FLT 35: SCHALTSCHRANK: ÜBERWACHUNG HAUPTSCHALTER</w:t>
          </w:r>
          <w:r>
            <w:rPr>
              <w:noProof/>
            </w:rPr>
            <w:tab/>
          </w:r>
          <w:r>
            <w:rPr>
              <w:noProof/>
            </w:rPr>
            <w:fldChar w:fldCharType="begin"/>
          </w:r>
          <w:r>
            <w:rPr>
              <w:noProof/>
            </w:rPr>
            <w:instrText xml:space="preserve"> PAGEREF _Toc118817601 \h </w:instrText>
          </w:r>
          <w:r>
            <w:rPr>
              <w:noProof/>
            </w:rPr>
          </w:r>
          <w:r>
            <w:rPr>
              <w:noProof/>
            </w:rPr>
            <w:fldChar w:fldCharType="separate"/>
          </w:r>
          <w:r>
            <w:rPr>
              <w:noProof/>
            </w:rPr>
            <w:t>302</w:t>
          </w:r>
          <w:r>
            <w:rPr>
              <w:noProof/>
            </w:rPr>
            <w:fldChar w:fldCharType="end"/>
          </w:r>
        </w:p>
        <w:p w14:paraId="69E93E04" w14:textId="2A9CD8BE" w:rsidR="00D27512" w:rsidRDefault="00D27512">
          <w:pPr>
            <w:pStyle w:val="Verzeichnis3"/>
            <w:rPr>
              <w:rFonts w:eastAsiaTheme="minorEastAsia"/>
              <w:noProof/>
              <w:sz w:val="22"/>
              <w:szCs w:val="22"/>
              <w:lang w:val="de-DE" w:eastAsia="de-DE"/>
            </w:rPr>
          </w:pPr>
          <w:r w:rsidRPr="002D6D59">
            <w:rPr>
              <w:noProof/>
              <w:lang w:val="de-DE"/>
            </w:rPr>
            <w:t>10.7.17</w:t>
          </w:r>
          <w:r>
            <w:rPr>
              <w:rFonts w:eastAsiaTheme="minorEastAsia"/>
              <w:noProof/>
              <w:sz w:val="22"/>
              <w:szCs w:val="22"/>
              <w:lang w:val="de-DE" w:eastAsia="de-DE"/>
            </w:rPr>
            <w:tab/>
          </w:r>
          <w:r w:rsidRPr="002D6D59">
            <w:rPr>
              <w:noProof/>
              <w:lang w:val="de-DE"/>
            </w:rPr>
            <w:t>FLT 41: SCHALTSCHRANK LINKS: ÜBERTEMPERATUR</w:t>
          </w:r>
          <w:r>
            <w:rPr>
              <w:noProof/>
            </w:rPr>
            <w:tab/>
          </w:r>
          <w:r>
            <w:rPr>
              <w:noProof/>
            </w:rPr>
            <w:fldChar w:fldCharType="begin"/>
          </w:r>
          <w:r>
            <w:rPr>
              <w:noProof/>
            </w:rPr>
            <w:instrText xml:space="preserve"> PAGEREF _Toc118817602 \h </w:instrText>
          </w:r>
          <w:r>
            <w:rPr>
              <w:noProof/>
            </w:rPr>
          </w:r>
          <w:r>
            <w:rPr>
              <w:noProof/>
            </w:rPr>
            <w:fldChar w:fldCharType="separate"/>
          </w:r>
          <w:r>
            <w:rPr>
              <w:noProof/>
            </w:rPr>
            <w:t>303</w:t>
          </w:r>
          <w:r>
            <w:rPr>
              <w:noProof/>
            </w:rPr>
            <w:fldChar w:fldCharType="end"/>
          </w:r>
        </w:p>
        <w:p w14:paraId="33FD013C" w14:textId="64FC6AD9" w:rsidR="00D27512" w:rsidRDefault="00D27512">
          <w:pPr>
            <w:pStyle w:val="Verzeichnis3"/>
            <w:rPr>
              <w:rFonts w:eastAsiaTheme="minorEastAsia"/>
              <w:noProof/>
              <w:sz w:val="22"/>
              <w:szCs w:val="22"/>
              <w:lang w:val="de-DE" w:eastAsia="de-DE"/>
            </w:rPr>
          </w:pPr>
          <w:r w:rsidRPr="002D6D59">
            <w:rPr>
              <w:noProof/>
              <w:lang w:val="de-DE"/>
            </w:rPr>
            <w:t>10.7.18</w:t>
          </w:r>
          <w:r>
            <w:rPr>
              <w:rFonts w:eastAsiaTheme="minorEastAsia"/>
              <w:noProof/>
              <w:sz w:val="22"/>
              <w:szCs w:val="22"/>
              <w:lang w:val="de-DE" w:eastAsia="de-DE"/>
            </w:rPr>
            <w:tab/>
          </w:r>
          <w:r w:rsidRPr="002D6D59">
            <w:rPr>
              <w:noProof/>
              <w:lang w:val="de-DE"/>
            </w:rPr>
            <w:t>FLT 42: SCHALTSCHRANK RECHTS: ÜBERTEMPERATUR</w:t>
          </w:r>
          <w:r>
            <w:rPr>
              <w:noProof/>
            </w:rPr>
            <w:tab/>
          </w:r>
          <w:r>
            <w:rPr>
              <w:noProof/>
            </w:rPr>
            <w:fldChar w:fldCharType="begin"/>
          </w:r>
          <w:r>
            <w:rPr>
              <w:noProof/>
            </w:rPr>
            <w:instrText xml:space="preserve"> PAGEREF _Toc118817603 \h </w:instrText>
          </w:r>
          <w:r>
            <w:rPr>
              <w:noProof/>
            </w:rPr>
          </w:r>
          <w:r>
            <w:rPr>
              <w:noProof/>
            </w:rPr>
            <w:fldChar w:fldCharType="separate"/>
          </w:r>
          <w:r>
            <w:rPr>
              <w:noProof/>
            </w:rPr>
            <w:t>304</w:t>
          </w:r>
          <w:r>
            <w:rPr>
              <w:noProof/>
            </w:rPr>
            <w:fldChar w:fldCharType="end"/>
          </w:r>
        </w:p>
        <w:p w14:paraId="0C253636" w14:textId="12FAE273" w:rsidR="00D27512" w:rsidRDefault="00D27512">
          <w:pPr>
            <w:pStyle w:val="Verzeichnis3"/>
            <w:rPr>
              <w:rFonts w:eastAsiaTheme="minorEastAsia"/>
              <w:noProof/>
              <w:sz w:val="22"/>
              <w:szCs w:val="22"/>
              <w:lang w:val="de-DE" w:eastAsia="de-DE"/>
            </w:rPr>
          </w:pPr>
          <w:r w:rsidRPr="002D6D59">
            <w:rPr>
              <w:noProof/>
              <w:lang w:val="de-DE"/>
            </w:rPr>
            <w:t>10.7.19</w:t>
          </w:r>
          <w:r>
            <w:rPr>
              <w:rFonts w:eastAsiaTheme="minorEastAsia"/>
              <w:noProof/>
              <w:sz w:val="22"/>
              <w:szCs w:val="22"/>
              <w:lang w:val="de-DE" w:eastAsia="de-DE"/>
            </w:rPr>
            <w:tab/>
          </w:r>
          <w:r w:rsidRPr="002D6D59">
            <w:rPr>
              <w:noProof/>
              <w:lang w:val="de-DE"/>
            </w:rPr>
            <w:t>FLT 43: SCHALTSCHRANK: SPANNUNGSÜBERWACHUNG</w:t>
          </w:r>
          <w:r>
            <w:rPr>
              <w:noProof/>
            </w:rPr>
            <w:tab/>
          </w:r>
          <w:r>
            <w:rPr>
              <w:noProof/>
            </w:rPr>
            <w:fldChar w:fldCharType="begin"/>
          </w:r>
          <w:r>
            <w:rPr>
              <w:noProof/>
            </w:rPr>
            <w:instrText xml:space="preserve"> PAGEREF _Toc118817604 \h </w:instrText>
          </w:r>
          <w:r>
            <w:rPr>
              <w:noProof/>
            </w:rPr>
          </w:r>
          <w:r>
            <w:rPr>
              <w:noProof/>
            </w:rPr>
            <w:fldChar w:fldCharType="separate"/>
          </w:r>
          <w:r>
            <w:rPr>
              <w:noProof/>
            </w:rPr>
            <w:t>305</w:t>
          </w:r>
          <w:r>
            <w:rPr>
              <w:noProof/>
            </w:rPr>
            <w:fldChar w:fldCharType="end"/>
          </w:r>
        </w:p>
        <w:p w14:paraId="0A9D802D" w14:textId="6EF9449F" w:rsidR="00D27512" w:rsidRDefault="00D27512">
          <w:pPr>
            <w:pStyle w:val="Verzeichnis3"/>
            <w:rPr>
              <w:rFonts w:eastAsiaTheme="minorEastAsia"/>
              <w:noProof/>
              <w:sz w:val="22"/>
              <w:szCs w:val="22"/>
              <w:lang w:val="de-DE" w:eastAsia="de-DE"/>
            </w:rPr>
          </w:pPr>
          <w:r w:rsidRPr="002D6D59">
            <w:rPr>
              <w:noProof/>
              <w:lang w:val="de-DE"/>
            </w:rPr>
            <w:t>10.7.20</w:t>
          </w:r>
          <w:r>
            <w:rPr>
              <w:rFonts w:eastAsiaTheme="minorEastAsia"/>
              <w:noProof/>
              <w:sz w:val="22"/>
              <w:szCs w:val="22"/>
              <w:lang w:val="de-DE" w:eastAsia="de-DE"/>
            </w:rPr>
            <w:tab/>
          </w:r>
          <w:r w:rsidRPr="002D6D59">
            <w:rPr>
              <w:noProof/>
              <w:lang w:val="de-DE"/>
            </w:rPr>
            <w:t>FLT 78: NOT-HALT: SICHERHEITSRELAIS NICHT AKTIV</w:t>
          </w:r>
          <w:r>
            <w:rPr>
              <w:noProof/>
            </w:rPr>
            <w:tab/>
          </w:r>
          <w:r>
            <w:rPr>
              <w:noProof/>
            </w:rPr>
            <w:fldChar w:fldCharType="begin"/>
          </w:r>
          <w:r>
            <w:rPr>
              <w:noProof/>
            </w:rPr>
            <w:instrText xml:space="preserve"> PAGEREF _Toc118817605 \h </w:instrText>
          </w:r>
          <w:r>
            <w:rPr>
              <w:noProof/>
            </w:rPr>
          </w:r>
          <w:r>
            <w:rPr>
              <w:noProof/>
            </w:rPr>
            <w:fldChar w:fldCharType="separate"/>
          </w:r>
          <w:r>
            <w:rPr>
              <w:noProof/>
            </w:rPr>
            <w:t>306</w:t>
          </w:r>
          <w:r>
            <w:rPr>
              <w:noProof/>
            </w:rPr>
            <w:fldChar w:fldCharType="end"/>
          </w:r>
        </w:p>
        <w:p w14:paraId="574AE78F" w14:textId="77F4652A" w:rsidR="00D27512" w:rsidRDefault="00D27512">
          <w:pPr>
            <w:pStyle w:val="Verzeichnis3"/>
            <w:rPr>
              <w:rFonts w:eastAsiaTheme="minorEastAsia"/>
              <w:noProof/>
              <w:sz w:val="22"/>
              <w:szCs w:val="22"/>
              <w:lang w:val="de-DE" w:eastAsia="de-DE"/>
            </w:rPr>
          </w:pPr>
          <w:r w:rsidRPr="002D6D59">
            <w:rPr>
              <w:noProof/>
              <w:lang w:val="de-DE"/>
            </w:rPr>
            <w:t>10.7.21</w:t>
          </w:r>
          <w:r>
            <w:rPr>
              <w:rFonts w:eastAsiaTheme="minorEastAsia"/>
              <w:noProof/>
              <w:sz w:val="22"/>
              <w:szCs w:val="22"/>
              <w:lang w:val="de-DE" w:eastAsia="de-DE"/>
            </w:rPr>
            <w:tab/>
          </w:r>
          <w:r w:rsidRPr="002D6D59">
            <w:rPr>
              <w:noProof/>
              <w:lang w:val="de-DE"/>
            </w:rPr>
            <w:t>FLT 79: LINIEN-NOT-HALT BETÄTIGT</w:t>
          </w:r>
          <w:r>
            <w:rPr>
              <w:noProof/>
            </w:rPr>
            <w:tab/>
          </w:r>
          <w:r>
            <w:rPr>
              <w:noProof/>
            </w:rPr>
            <w:fldChar w:fldCharType="begin"/>
          </w:r>
          <w:r>
            <w:rPr>
              <w:noProof/>
            </w:rPr>
            <w:instrText xml:space="preserve"> PAGEREF _Toc118817606 \h </w:instrText>
          </w:r>
          <w:r>
            <w:rPr>
              <w:noProof/>
            </w:rPr>
          </w:r>
          <w:r>
            <w:rPr>
              <w:noProof/>
            </w:rPr>
            <w:fldChar w:fldCharType="separate"/>
          </w:r>
          <w:r>
            <w:rPr>
              <w:noProof/>
            </w:rPr>
            <w:t>307</w:t>
          </w:r>
          <w:r>
            <w:rPr>
              <w:noProof/>
            </w:rPr>
            <w:fldChar w:fldCharType="end"/>
          </w:r>
        </w:p>
        <w:p w14:paraId="6FA22F0A" w14:textId="780A34DF" w:rsidR="00D27512" w:rsidRDefault="00D27512">
          <w:pPr>
            <w:pStyle w:val="Verzeichnis3"/>
            <w:rPr>
              <w:rFonts w:eastAsiaTheme="minorEastAsia"/>
              <w:noProof/>
              <w:sz w:val="22"/>
              <w:szCs w:val="22"/>
              <w:lang w:val="de-DE" w:eastAsia="de-DE"/>
            </w:rPr>
          </w:pPr>
          <w:r w:rsidRPr="002D6D59">
            <w:rPr>
              <w:noProof/>
              <w:lang w:val="de-DE"/>
            </w:rPr>
            <w:t>10.7.22</w:t>
          </w:r>
          <w:r>
            <w:rPr>
              <w:rFonts w:eastAsiaTheme="minorEastAsia"/>
              <w:noProof/>
              <w:sz w:val="22"/>
              <w:szCs w:val="22"/>
              <w:lang w:val="de-DE" w:eastAsia="de-DE"/>
            </w:rPr>
            <w:tab/>
          </w:r>
          <w:r w:rsidRPr="002D6D59">
            <w:rPr>
              <w:noProof/>
              <w:lang w:val="de-DE"/>
            </w:rPr>
            <w:t>FLT 81: NOT-HALT BETÄTIGT: BEDIENPULT</w:t>
          </w:r>
          <w:r>
            <w:rPr>
              <w:noProof/>
            </w:rPr>
            <w:tab/>
          </w:r>
          <w:r>
            <w:rPr>
              <w:noProof/>
            </w:rPr>
            <w:fldChar w:fldCharType="begin"/>
          </w:r>
          <w:r>
            <w:rPr>
              <w:noProof/>
            </w:rPr>
            <w:instrText xml:space="preserve"> PAGEREF _Toc118817607 \h </w:instrText>
          </w:r>
          <w:r>
            <w:rPr>
              <w:noProof/>
            </w:rPr>
          </w:r>
          <w:r>
            <w:rPr>
              <w:noProof/>
            </w:rPr>
            <w:fldChar w:fldCharType="separate"/>
          </w:r>
          <w:r>
            <w:rPr>
              <w:noProof/>
            </w:rPr>
            <w:t>308</w:t>
          </w:r>
          <w:r>
            <w:rPr>
              <w:noProof/>
            </w:rPr>
            <w:fldChar w:fldCharType="end"/>
          </w:r>
        </w:p>
        <w:p w14:paraId="3BF38786" w14:textId="42862456" w:rsidR="00D27512" w:rsidRDefault="00D27512">
          <w:pPr>
            <w:pStyle w:val="Verzeichnis3"/>
            <w:rPr>
              <w:rFonts w:eastAsiaTheme="minorEastAsia"/>
              <w:noProof/>
              <w:sz w:val="22"/>
              <w:szCs w:val="22"/>
              <w:lang w:val="de-DE" w:eastAsia="de-DE"/>
            </w:rPr>
          </w:pPr>
          <w:r w:rsidRPr="002D6D59">
            <w:rPr>
              <w:noProof/>
              <w:lang w:val="de-DE"/>
            </w:rPr>
            <w:t>10.7.23</w:t>
          </w:r>
          <w:r>
            <w:rPr>
              <w:rFonts w:eastAsiaTheme="minorEastAsia"/>
              <w:noProof/>
              <w:sz w:val="22"/>
              <w:szCs w:val="22"/>
              <w:lang w:val="de-DE" w:eastAsia="de-DE"/>
            </w:rPr>
            <w:tab/>
          </w:r>
          <w:r w:rsidRPr="002D6D59">
            <w:rPr>
              <w:noProof/>
              <w:lang w:val="de-DE"/>
            </w:rPr>
            <w:t>FLT 83: BESCHUTZUNG GRUNDMASCHINE: SICHERHEITSRELAIS NICHT AKTIV</w:t>
          </w:r>
          <w:r>
            <w:rPr>
              <w:noProof/>
            </w:rPr>
            <w:tab/>
          </w:r>
          <w:r>
            <w:rPr>
              <w:noProof/>
            </w:rPr>
            <w:fldChar w:fldCharType="begin"/>
          </w:r>
          <w:r>
            <w:rPr>
              <w:noProof/>
            </w:rPr>
            <w:instrText xml:space="preserve"> PAGEREF _Toc118817608 \h </w:instrText>
          </w:r>
          <w:r>
            <w:rPr>
              <w:noProof/>
            </w:rPr>
          </w:r>
          <w:r>
            <w:rPr>
              <w:noProof/>
            </w:rPr>
            <w:fldChar w:fldCharType="separate"/>
          </w:r>
          <w:r>
            <w:rPr>
              <w:noProof/>
            </w:rPr>
            <w:t>309</w:t>
          </w:r>
          <w:r>
            <w:rPr>
              <w:noProof/>
            </w:rPr>
            <w:fldChar w:fldCharType="end"/>
          </w:r>
        </w:p>
        <w:p w14:paraId="08A2E0F2" w14:textId="153EFADD" w:rsidR="00D27512" w:rsidRDefault="00D27512">
          <w:pPr>
            <w:pStyle w:val="Verzeichnis3"/>
            <w:rPr>
              <w:rFonts w:eastAsiaTheme="minorEastAsia"/>
              <w:noProof/>
              <w:sz w:val="22"/>
              <w:szCs w:val="22"/>
              <w:lang w:val="de-DE" w:eastAsia="de-DE"/>
            </w:rPr>
          </w:pPr>
          <w:r w:rsidRPr="002D6D59">
            <w:rPr>
              <w:noProof/>
              <w:lang w:val="de-DE"/>
            </w:rPr>
            <w:t>10.7.24</w:t>
          </w:r>
          <w:r>
            <w:rPr>
              <w:rFonts w:eastAsiaTheme="minorEastAsia"/>
              <w:noProof/>
              <w:sz w:val="22"/>
              <w:szCs w:val="22"/>
              <w:lang w:val="de-DE" w:eastAsia="de-DE"/>
            </w:rPr>
            <w:tab/>
          </w:r>
          <w:r w:rsidRPr="002D6D59">
            <w:rPr>
              <w:noProof/>
              <w:lang w:val="de-DE"/>
            </w:rPr>
            <w:t>FLT 86: BESCHUTZUNG OFFEN: UNTEN</w:t>
          </w:r>
          <w:r>
            <w:rPr>
              <w:noProof/>
            </w:rPr>
            <w:tab/>
          </w:r>
          <w:r>
            <w:rPr>
              <w:noProof/>
            </w:rPr>
            <w:fldChar w:fldCharType="begin"/>
          </w:r>
          <w:r>
            <w:rPr>
              <w:noProof/>
            </w:rPr>
            <w:instrText xml:space="preserve"> PAGEREF _Toc118817609 \h </w:instrText>
          </w:r>
          <w:r>
            <w:rPr>
              <w:noProof/>
            </w:rPr>
          </w:r>
          <w:r>
            <w:rPr>
              <w:noProof/>
            </w:rPr>
            <w:fldChar w:fldCharType="separate"/>
          </w:r>
          <w:r>
            <w:rPr>
              <w:noProof/>
            </w:rPr>
            <w:t>309</w:t>
          </w:r>
          <w:r>
            <w:rPr>
              <w:noProof/>
            </w:rPr>
            <w:fldChar w:fldCharType="end"/>
          </w:r>
        </w:p>
        <w:p w14:paraId="6B9C5F68" w14:textId="57E29470" w:rsidR="00D27512" w:rsidRDefault="00D27512">
          <w:pPr>
            <w:pStyle w:val="Verzeichnis3"/>
            <w:rPr>
              <w:rFonts w:eastAsiaTheme="minorEastAsia"/>
              <w:noProof/>
              <w:sz w:val="22"/>
              <w:szCs w:val="22"/>
              <w:lang w:val="de-DE" w:eastAsia="de-DE"/>
            </w:rPr>
          </w:pPr>
          <w:r w:rsidRPr="002D6D59">
            <w:rPr>
              <w:noProof/>
              <w:lang w:val="de-DE"/>
            </w:rPr>
            <w:t>10.7.25</w:t>
          </w:r>
          <w:r>
            <w:rPr>
              <w:rFonts w:eastAsiaTheme="minorEastAsia"/>
              <w:noProof/>
              <w:sz w:val="22"/>
              <w:szCs w:val="22"/>
              <w:lang w:val="de-DE" w:eastAsia="de-DE"/>
            </w:rPr>
            <w:tab/>
          </w:r>
          <w:r w:rsidRPr="002D6D59">
            <w:rPr>
              <w:noProof/>
              <w:lang w:val="de-DE"/>
            </w:rPr>
            <w:t>FLT 86: BESCHUTZUNG 8 OFFEN</w:t>
          </w:r>
          <w:r>
            <w:rPr>
              <w:noProof/>
            </w:rPr>
            <w:tab/>
          </w:r>
          <w:r>
            <w:rPr>
              <w:noProof/>
            </w:rPr>
            <w:fldChar w:fldCharType="begin"/>
          </w:r>
          <w:r>
            <w:rPr>
              <w:noProof/>
            </w:rPr>
            <w:instrText xml:space="preserve"> PAGEREF _Toc118817610 \h </w:instrText>
          </w:r>
          <w:r>
            <w:rPr>
              <w:noProof/>
            </w:rPr>
          </w:r>
          <w:r>
            <w:rPr>
              <w:noProof/>
            </w:rPr>
            <w:fldChar w:fldCharType="separate"/>
          </w:r>
          <w:r>
            <w:rPr>
              <w:noProof/>
            </w:rPr>
            <w:t>311</w:t>
          </w:r>
          <w:r>
            <w:rPr>
              <w:noProof/>
            </w:rPr>
            <w:fldChar w:fldCharType="end"/>
          </w:r>
        </w:p>
        <w:p w14:paraId="6904FB29" w14:textId="75E114E1" w:rsidR="00D27512" w:rsidRDefault="00D27512">
          <w:pPr>
            <w:pStyle w:val="Verzeichnis3"/>
            <w:rPr>
              <w:rFonts w:eastAsiaTheme="minorEastAsia"/>
              <w:noProof/>
              <w:sz w:val="22"/>
              <w:szCs w:val="22"/>
              <w:lang w:val="de-DE" w:eastAsia="de-DE"/>
            </w:rPr>
          </w:pPr>
          <w:r w:rsidRPr="002D6D59">
            <w:rPr>
              <w:noProof/>
              <w:lang w:val="de-DE"/>
            </w:rPr>
            <w:t>10.7.26</w:t>
          </w:r>
          <w:r>
            <w:rPr>
              <w:rFonts w:eastAsiaTheme="minorEastAsia"/>
              <w:noProof/>
              <w:sz w:val="22"/>
              <w:szCs w:val="22"/>
              <w:lang w:val="de-DE" w:eastAsia="de-DE"/>
            </w:rPr>
            <w:tab/>
          </w:r>
          <w:r w:rsidRPr="002D6D59">
            <w:rPr>
              <w:noProof/>
              <w:lang w:val="de-DE"/>
            </w:rPr>
            <w:t>FLT 87: BESCHUTZUNG OFFEN: FALTSCHACHTELBAND</w:t>
          </w:r>
          <w:r>
            <w:rPr>
              <w:noProof/>
            </w:rPr>
            <w:tab/>
          </w:r>
          <w:r>
            <w:rPr>
              <w:noProof/>
            </w:rPr>
            <w:fldChar w:fldCharType="begin"/>
          </w:r>
          <w:r>
            <w:rPr>
              <w:noProof/>
            </w:rPr>
            <w:instrText xml:space="preserve"> PAGEREF _Toc118817611 \h </w:instrText>
          </w:r>
          <w:r>
            <w:rPr>
              <w:noProof/>
            </w:rPr>
          </w:r>
          <w:r>
            <w:rPr>
              <w:noProof/>
            </w:rPr>
            <w:fldChar w:fldCharType="separate"/>
          </w:r>
          <w:r>
            <w:rPr>
              <w:noProof/>
            </w:rPr>
            <w:t>312</w:t>
          </w:r>
          <w:r>
            <w:rPr>
              <w:noProof/>
            </w:rPr>
            <w:fldChar w:fldCharType="end"/>
          </w:r>
        </w:p>
        <w:p w14:paraId="7F2440C3" w14:textId="0B1CA60D" w:rsidR="00D27512" w:rsidRDefault="00D27512">
          <w:pPr>
            <w:pStyle w:val="Verzeichnis3"/>
            <w:rPr>
              <w:rFonts w:eastAsiaTheme="minorEastAsia"/>
              <w:noProof/>
              <w:sz w:val="22"/>
              <w:szCs w:val="22"/>
              <w:lang w:val="de-DE" w:eastAsia="de-DE"/>
            </w:rPr>
          </w:pPr>
          <w:r w:rsidRPr="002D6D59">
            <w:rPr>
              <w:noProof/>
              <w:lang w:val="de-DE"/>
            </w:rPr>
            <w:t>10.7.27</w:t>
          </w:r>
          <w:r>
            <w:rPr>
              <w:rFonts w:eastAsiaTheme="minorEastAsia"/>
              <w:noProof/>
              <w:sz w:val="22"/>
              <w:szCs w:val="22"/>
              <w:lang w:val="de-DE" w:eastAsia="de-DE"/>
            </w:rPr>
            <w:tab/>
          </w:r>
          <w:r w:rsidRPr="002D6D59">
            <w:rPr>
              <w:noProof/>
              <w:lang w:val="de-DE"/>
            </w:rPr>
            <w:t>FLT 87: BESCHUTZUNG 7 OFFEN</w:t>
          </w:r>
          <w:r>
            <w:rPr>
              <w:noProof/>
            </w:rPr>
            <w:tab/>
          </w:r>
          <w:r>
            <w:rPr>
              <w:noProof/>
            </w:rPr>
            <w:fldChar w:fldCharType="begin"/>
          </w:r>
          <w:r>
            <w:rPr>
              <w:noProof/>
            </w:rPr>
            <w:instrText xml:space="preserve"> PAGEREF _Toc118817612 \h </w:instrText>
          </w:r>
          <w:r>
            <w:rPr>
              <w:noProof/>
            </w:rPr>
          </w:r>
          <w:r>
            <w:rPr>
              <w:noProof/>
            </w:rPr>
            <w:fldChar w:fldCharType="separate"/>
          </w:r>
          <w:r>
            <w:rPr>
              <w:noProof/>
            </w:rPr>
            <w:t>313</w:t>
          </w:r>
          <w:r>
            <w:rPr>
              <w:noProof/>
            </w:rPr>
            <w:fldChar w:fldCharType="end"/>
          </w:r>
        </w:p>
        <w:p w14:paraId="2CD5761F" w14:textId="186066A2" w:rsidR="00D27512" w:rsidRDefault="00D27512">
          <w:pPr>
            <w:pStyle w:val="Verzeichnis3"/>
            <w:rPr>
              <w:rFonts w:eastAsiaTheme="minorEastAsia"/>
              <w:noProof/>
              <w:sz w:val="22"/>
              <w:szCs w:val="22"/>
              <w:lang w:val="de-DE" w:eastAsia="de-DE"/>
            </w:rPr>
          </w:pPr>
          <w:r w:rsidRPr="002D6D59">
            <w:rPr>
              <w:noProof/>
              <w:lang w:val="de-DE"/>
            </w:rPr>
            <w:t>10.7.28</w:t>
          </w:r>
          <w:r>
            <w:rPr>
              <w:rFonts w:eastAsiaTheme="minorEastAsia"/>
              <w:noProof/>
              <w:sz w:val="22"/>
              <w:szCs w:val="22"/>
              <w:lang w:val="de-DE" w:eastAsia="de-DE"/>
            </w:rPr>
            <w:tab/>
          </w:r>
          <w:r w:rsidRPr="002D6D59">
            <w:rPr>
              <w:noProof/>
              <w:lang w:val="de-DE"/>
            </w:rPr>
            <w:t>FLT 88: BESCHUTZUNG OFFEN: EINSCHUB HINTEN</w:t>
          </w:r>
          <w:r>
            <w:rPr>
              <w:noProof/>
            </w:rPr>
            <w:tab/>
          </w:r>
          <w:r>
            <w:rPr>
              <w:noProof/>
            </w:rPr>
            <w:fldChar w:fldCharType="begin"/>
          </w:r>
          <w:r>
            <w:rPr>
              <w:noProof/>
            </w:rPr>
            <w:instrText xml:space="preserve"> PAGEREF _Toc118817613 \h </w:instrText>
          </w:r>
          <w:r>
            <w:rPr>
              <w:noProof/>
            </w:rPr>
          </w:r>
          <w:r>
            <w:rPr>
              <w:noProof/>
            </w:rPr>
            <w:fldChar w:fldCharType="separate"/>
          </w:r>
          <w:r>
            <w:rPr>
              <w:noProof/>
            </w:rPr>
            <w:t>314</w:t>
          </w:r>
          <w:r>
            <w:rPr>
              <w:noProof/>
            </w:rPr>
            <w:fldChar w:fldCharType="end"/>
          </w:r>
        </w:p>
        <w:p w14:paraId="142151B7" w14:textId="7929DF63" w:rsidR="00D27512" w:rsidRDefault="00D27512">
          <w:pPr>
            <w:pStyle w:val="Verzeichnis3"/>
            <w:rPr>
              <w:rFonts w:eastAsiaTheme="minorEastAsia"/>
              <w:noProof/>
              <w:sz w:val="22"/>
              <w:szCs w:val="22"/>
              <w:lang w:val="de-DE" w:eastAsia="de-DE"/>
            </w:rPr>
          </w:pPr>
          <w:r w:rsidRPr="002D6D59">
            <w:rPr>
              <w:noProof/>
              <w:lang w:val="de-DE"/>
            </w:rPr>
            <w:t>10.7.29</w:t>
          </w:r>
          <w:r>
            <w:rPr>
              <w:rFonts w:eastAsiaTheme="minorEastAsia"/>
              <w:noProof/>
              <w:sz w:val="22"/>
              <w:szCs w:val="22"/>
              <w:lang w:val="de-DE" w:eastAsia="de-DE"/>
            </w:rPr>
            <w:tab/>
          </w:r>
          <w:r w:rsidRPr="002D6D59">
            <w:rPr>
              <w:noProof/>
              <w:lang w:val="de-DE"/>
            </w:rPr>
            <w:t>FLT 89: BESCHUTZUNG OFFEN: AUSLAUF VORNE</w:t>
          </w:r>
          <w:r>
            <w:rPr>
              <w:noProof/>
            </w:rPr>
            <w:tab/>
          </w:r>
          <w:r>
            <w:rPr>
              <w:noProof/>
            </w:rPr>
            <w:fldChar w:fldCharType="begin"/>
          </w:r>
          <w:r>
            <w:rPr>
              <w:noProof/>
            </w:rPr>
            <w:instrText xml:space="preserve"> PAGEREF _Toc118817614 \h </w:instrText>
          </w:r>
          <w:r>
            <w:rPr>
              <w:noProof/>
            </w:rPr>
          </w:r>
          <w:r>
            <w:rPr>
              <w:noProof/>
            </w:rPr>
            <w:fldChar w:fldCharType="separate"/>
          </w:r>
          <w:r>
            <w:rPr>
              <w:noProof/>
            </w:rPr>
            <w:t>315</w:t>
          </w:r>
          <w:r>
            <w:rPr>
              <w:noProof/>
            </w:rPr>
            <w:fldChar w:fldCharType="end"/>
          </w:r>
        </w:p>
        <w:p w14:paraId="5D4893C6" w14:textId="01374830" w:rsidR="00D27512" w:rsidRDefault="00D27512">
          <w:pPr>
            <w:pStyle w:val="Verzeichnis3"/>
            <w:rPr>
              <w:rFonts w:eastAsiaTheme="minorEastAsia"/>
              <w:noProof/>
              <w:sz w:val="22"/>
              <w:szCs w:val="22"/>
              <w:lang w:val="de-DE" w:eastAsia="de-DE"/>
            </w:rPr>
          </w:pPr>
          <w:r w:rsidRPr="002D6D59">
            <w:rPr>
              <w:noProof/>
              <w:lang w:val="de-DE"/>
            </w:rPr>
            <w:t>10.7.30</w:t>
          </w:r>
          <w:r>
            <w:rPr>
              <w:rFonts w:eastAsiaTheme="minorEastAsia"/>
              <w:noProof/>
              <w:sz w:val="22"/>
              <w:szCs w:val="22"/>
              <w:lang w:val="de-DE" w:eastAsia="de-DE"/>
            </w:rPr>
            <w:tab/>
          </w:r>
          <w:r w:rsidRPr="002D6D59">
            <w:rPr>
              <w:noProof/>
              <w:lang w:val="de-DE"/>
            </w:rPr>
            <w:t>FLT 90: BESCHUTZUNG OFFEN: SCHALTSCHRANK LINKS ABGESCHWENKT</w:t>
          </w:r>
          <w:r>
            <w:rPr>
              <w:noProof/>
            </w:rPr>
            <w:tab/>
          </w:r>
          <w:r>
            <w:rPr>
              <w:noProof/>
            </w:rPr>
            <w:fldChar w:fldCharType="begin"/>
          </w:r>
          <w:r>
            <w:rPr>
              <w:noProof/>
            </w:rPr>
            <w:instrText xml:space="preserve"> PAGEREF _Toc118817615 \h </w:instrText>
          </w:r>
          <w:r>
            <w:rPr>
              <w:noProof/>
            </w:rPr>
          </w:r>
          <w:r>
            <w:rPr>
              <w:noProof/>
            </w:rPr>
            <w:fldChar w:fldCharType="separate"/>
          </w:r>
          <w:r>
            <w:rPr>
              <w:noProof/>
            </w:rPr>
            <w:t>316</w:t>
          </w:r>
          <w:r>
            <w:rPr>
              <w:noProof/>
            </w:rPr>
            <w:fldChar w:fldCharType="end"/>
          </w:r>
        </w:p>
        <w:p w14:paraId="4459F8E8" w14:textId="610ECD3E" w:rsidR="00D27512" w:rsidRDefault="00D27512">
          <w:pPr>
            <w:pStyle w:val="Verzeichnis3"/>
            <w:rPr>
              <w:rFonts w:eastAsiaTheme="minorEastAsia"/>
              <w:noProof/>
              <w:sz w:val="22"/>
              <w:szCs w:val="22"/>
              <w:lang w:val="de-DE" w:eastAsia="de-DE"/>
            </w:rPr>
          </w:pPr>
          <w:r w:rsidRPr="002D6D59">
            <w:rPr>
              <w:noProof/>
              <w:lang w:val="de-DE"/>
            </w:rPr>
            <w:t>10.7.31</w:t>
          </w:r>
          <w:r>
            <w:rPr>
              <w:rFonts w:eastAsiaTheme="minorEastAsia"/>
              <w:noProof/>
              <w:sz w:val="22"/>
              <w:szCs w:val="22"/>
              <w:lang w:val="de-DE" w:eastAsia="de-DE"/>
            </w:rPr>
            <w:tab/>
          </w:r>
          <w:r w:rsidRPr="002D6D59">
            <w:rPr>
              <w:noProof/>
              <w:lang w:val="de-DE"/>
            </w:rPr>
            <w:t>FLT 91: BESCHUTZUNG OFFEN: SCHALTSCHRANK RECHTS ABGESCHWENKT</w:t>
          </w:r>
          <w:r>
            <w:rPr>
              <w:noProof/>
            </w:rPr>
            <w:tab/>
          </w:r>
          <w:r>
            <w:rPr>
              <w:noProof/>
            </w:rPr>
            <w:fldChar w:fldCharType="begin"/>
          </w:r>
          <w:r>
            <w:rPr>
              <w:noProof/>
            </w:rPr>
            <w:instrText xml:space="preserve"> PAGEREF _Toc118817616 \h </w:instrText>
          </w:r>
          <w:r>
            <w:rPr>
              <w:noProof/>
            </w:rPr>
          </w:r>
          <w:r>
            <w:rPr>
              <w:noProof/>
            </w:rPr>
            <w:fldChar w:fldCharType="separate"/>
          </w:r>
          <w:r>
            <w:rPr>
              <w:noProof/>
            </w:rPr>
            <w:t>317</w:t>
          </w:r>
          <w:r>
            <w:rPr>
              <w:noProof/>
            </w:rPr>
            <w:fldChar w:fldCharType="end"/>
          </w:r>
        </w:p>
        <w:p w14:paraId="4AAEBE4A" w14:textId="00C14880" w:rsidR="00D27512" w:rsidRDefault="00D27512">
          <w:pPr>
            <w:pStyle w:val="Verzeichnis3"/>
            <w:rPr>
              <w:rFonts w:eastAsiaTheme="minorEastAsia"/>
              <w:noProof/>
              <w:sz w:val="22"/>
              <w:szCs w:val="22"/>
              <w:lang w:val="de-DE" w:eastAsia="de-DE"/>
            </w:rPr>
          </w:pPr>
          <w:r w:rsidRPr="002D6D59">
            <w:rPr>
              <w:noProof/>
              <w:lang w:val="de-DE"/>
            </w:rPr>
            <w:t>10.7.32</w:t>
          </w:r>
          <w:r>
            <w:rPr>
              <w:rFonts w:eastAsiaTheme="minorEastAsia"/>
              <w:noProof/>
              <w:sz w:val="22"/>
              <w:szCs w:val="22"/>
              <w:lang w:val="de-DE" w:eastAsia="de-DE"/>
            </w:rPr>
            <w:tab/>
          </w:r>
          <w:r w:rsidRPr="002D6D59">
            <w:rPr>
              <w:noProof/>
              <w:lang w:val="de-DE"/>
            </w:rPr>
            <w:t>FLT 96: BESCHUTZUNG OFFEN: HANDRAD</w:t>
          </w:r>
          <w:r>
            <w:rPr>
              <w:noProof/>
            </w:rPr>
            <w:tab/>
          </w:r>
          <w:r>
            <w:rPr>
              <w:noProof/>
            </w:rPr>
            <w:fldChar w:fldCharType="begin"/>
          </w:r>
          <w:r>
            <w:rPr>
              <w:noProof/>
            </w:rPr>
            <w:instrText xml:space="preserve"> PAGEREF _Toc118817617 \h </w:instrText>
          </w:r>
          <w:r>
            <w:rPr>
              <w:noProof/>
            </w:rPr>
          </w:r>
          <w:r>
            <w:rPr>
              <w:noProof/>
            </w:rPr>
            <w:fldChar w:fldCharType="separate"/>
          </w:r>
          <w:r>
            <w:rPr>
              <w:noProof/>
            </w:rPr>
            <w:t>318</w:t>
          </w:r>
          <w:r>
            <w:rPr>
              <w:noProof/>
            </w:rPr>
            <w:fldChar w:fldCharType="end"/>
          </w:r>
        </w:p>
        <w:p w14:paraId="2CC6E6D7" w14:textId="0F43E996" w:rsidR="00D27512" w:rsidRDefault="00D27512">
          <w:pPr>
            <w:pStyle w:val="Verzeichnis3"/>
            <w:rPr>
              <w:rFonts w:eastAsiaTheme="minorEastAsia"/>
              <w:noProof/>
              <w:sz w:val="22"/>
              <w:szCs w:val="22"/>
              <w:lang w:val="de-DE" w:eastAsia="de-DE"/>
            </w:rPr>
          </w:pPr>
          <w:r w:rsidRPr="002D6D59">
            <w:rPr>
              <w:noProof/>
              <w:lang w:val="de-DE"/>
            </w:rPr>
            <w:t>10.7.33</w:t>
          </w:r>
          <w:r>
            <w:rPr>
              <w:rFonts w:eastAsiaTheme="minorEastAsia"/>
              <w:noProof/>
              <w:sz w:val="22"/>
              <w:szCs w:val="22"/>
              <w:lang w:val="de-DE" w:eastAsia="de-DE"/>
            </w:rPr>
            <w:tab/>
          </w:r>
          <w:r w:rsidRPr="002D6D59">
            <w:rPr>
              <w:noProof/>
              <w:lang w:val="de-DE"/>
            </w:rPr>
            <w:t>FLT 100: BESCHUTZUNG OFFEN: PACKGUTKETTE 1</w:t>
          </w:r>
          <w:r>
            <w:rPr>
              <w:noProof/>
            </w:rPr>
            <w:tab/>
          </w:r>
          <w:r>
            <w:rPr>
              <w:noProof/>
            </w:rPr>
            <w:fldChar w:fldCharType="begin"/>
          </w:r>
          <w:r>
            <w:rPr>
              <w:noProof/>
            </w:rPr>
            <w:instrText xml:space="preserve"> PAGEREF _Toc118817618 \h </w:instrText>
          </w:r>
          <w:r>
            <w:rPr>
              <w:noProof/>
            </w:rPr>
          </w:r>
          <w:r>
            <w:rPr>
              <w:noProof/>
            </w:rPr>
            <w:fldChar w:fldCharType="separate"/>
          </w:r>
          <w:r>
            <w:rPr>
              <w:noProof/>
            </w:rPr>
            <w:t>319</w:t>
          </w:r>
          <w:r>
            <w:rPr>
              <w:noProof/>
            </w:rPr>
            <w:fldChar w:fldCharType="end"/>
          </w:r>
        </w:p>
        <w:p w14:paraId="6592844B" w14:textId="61D763BC" w:rsidR="00D27512" w:rsidRDefault="00D27512">
          <w:pPr>
            <w:pStyle w:val="Verzeichnis3"/>
            <w:rPr>
              <w:rFonts w:eastAsiaTheme="minorEastAsia"/>
              <w:noProof/>
              <w:sz w:val="22"/>
              <w:szCs w:val="22"/>
              <w:lang w:val="de-DE" w:eastAsia="de-DE"/>
            </w:rPr>
          </w:pPr>
          <w:r w:rsidRPr="002D6D59">
            <w:rPr>
              <w:noProof/>
              <w:lang w:val="de-DE"/>
            </w:rPr>
            <w:t>10.7.34</w:t>
          </w:r>
          <w:r>
            <w:rPr>
              <w:rFonts w:eastAsiaTheme="minorEastAsia"/>
              <w:noProof/>
              <w:sz w:val="22"/>
              <w:szCs w:val="22"/>
              <w:lang w:val="de-DE" w:eastAsia="de-DE"/>
            </w:rPr>
            <w:tab/>
          </w:r>
          <w:r w:rsidRPr="002D6D59">
            <w:rPr>
              <w:noProof/>
              <w:lang w:val="de-DE"/>
            </w:rPr>
            <w:t>FLT 100: BESCHUTZUNG 3 OFFEN</w:t>
          </w:r>
          <w:r>
            <w:rPr>
              <w:noProof/>
            </w:rPr>
            <w:tab/>
          </w:r>
          <w:r>
            <w:rPr>
              <w:noProof/>
            </w:rPr>
            <w:fldChar w:fldCharType="begin"/>
          </w:r>
          <w:r>
            <w:rPr>
              <w:noProof/>
            </w:rPr>
            <w:instrText xml:space="preserve"> PAGEREF _Toc118817619 \h </w:instrText>
          </w:r>
          <w:r>
            <w:rPr>
              <w:noProof/>
            </w:rPr>
          </w:r>
          <w:r>
            <w:rPr>
              <w:noProof/>
            </w:rPr>
            <w:fldChar w:fldCharType="separate"/>
          </w:r>
          <w:r>
            <w:rPr>
              <w:noProof/>
            </w:rPr>
            <w:t>320</w:t>
          </w:r>
          <w:r>
            <w:rPr>
              <w:noProof/>
            </w:rPr>
            <w:fldChar w:fldCharType="end"/>
          </w:r>
        </w:p>
        <w:p w14:paraId="40EA284F" w14:textId="1E8A324C" w:rsidR="00D27512" w:rsidRDefault="00D27512">
          <w:pPr>
            <w:pStyle w:val="Verzeichnis3"/>
            <w:rPr>
              <w:rFonts w:eastAsiaTheme="minorEastAsia"/>
              <w:noProof/>
              <w:sz w:val="22"/>
              <w:szCs w:val="22"/>
              <w:lang w:val="de-DE" w:eastAsia="de-DE"/>
            </w:rPr>
          </w:pPr>
          <w:r w:rsidRPr="002D6D59">
            <w:rPr>
              <w:noProof/>
              <w:lang w:val="de-DE"/>
            </w:rPr>
            <w:t>10.7.35</w:t>
          </w:r>
          <w:r>
            <w:rPr>
              <w:rFonts w:eastAsiaTheme="minorEastAsia"/>
              <w:noProof/>
              <w:sz w:val="22"/>
              <w:szCs w:val="22"/>
              <w:lang w:val="de-DE" w:eastAsia="de-DE"/>
            </w:rPr>
            <w:tab/>
          </w:r>
          <w:r w:rsidRPr="002D6D59">
            <w:rPr>
              <w:noProof/>
              <w:lang w:val="de-DE"/>
            </w:rPr>
            <w:t>FLT 104: BESCHUTZUNG OFFEN: EINLAUF</w:t>
          </w:r>
          <w:r>
            <w:rPr>
              <w:noProof/>
            </w:rPr>
            <w:tab/>
          </w:r>
          <w:r>
            <w:rPr>
              <w:noProof/>
            </w:rPr>
            <w:fldChar w:fldCharType="begin"/>
          </w:r>
          <w:r>
            <w:rPr>
              <w:noProof/>
            </w:rPr>
            <w:instrText xml:space="preserve"> PAGEREF _Toc118817620 \h </w:instrText>
          </w:r>
          <w:r>
            <w:rPr>
              <w:noProof/>
            </w:rPr>
          </w:r>
          <w:r>
            <w:rPr>
              <w:noProof/>
            </w:rPr>
            <w:fldChar w:fldCharType="separate"/>
          </w:r>
          <w:r>
            <w:rPr>
              <w:noProof/>
            </w:rPr>
            <w:t>321</w:t>
          </w:r>
          <w:r>
            <w:rPr>
              <w:noProof/>
            </w:rPr>
            <w:fldChar w:fldCharType="end"/>
          </w:r>
        </w:p>
        <w:p w14:paraId="72192A39" w14:textId="33DB0DCD" w:rsidR="00D27512" w:rsidRDefault="00D27512">
          <w:pPr>
            <w:pStyle w:val="Verzeichnis3"/>
            <w:rPr>
              <w:rFonts w:eastAsiaTheme="minorEastAsia"/>
              <w:noProof/>
              <w:sz w:val="22"/>
              <w:szCs w:val="22"/>
              <w:lang w:val="de-DE" w:eastAsia="de-DE"/>
            </w:rPr>
          </w:pPr>
          <w:r w:rsidRPr="002D6D59">
            <w:rPr>
              <w:noProof/>
              <w:lang w:val="de-DE"/>
            </w:rPr>
            <w:t>10.7.36</w:t>
          </w:r>
          <w:r>
            <w:rPr>
              <w:rFonts w:eastAsiaTheme="minorEastAsia"/>
              <w:noProof/>
              <w:sz w:val="22"/>
              <w:szCs w:val="22"/>
              <w:lang w:val="de-DE" w:eastAsia="de-DE"/>
            </w:rPr>
            <w:tab/>
          </w:r>
          <w:r w:rsidRPr="002D6D59">
            <w:rPr>
              <w:noProof/>
              <w:lang w:val="de-DE"/>
            </w:rPr>
            <w:t>FLT 110: PACKGUT-TASTUNG: SUMMENFEHLER ÜBERHÖHE</w:t>
          </w:r>
          <w:r>
            <w:rPr>
              <w:noProof/>
            </w:rPr>
            <w:tab/>
          </w:r>
          <w:r>
            <w:rPr>
              <w:noProof/>
            </w:rPr>
            <w:fldChar w:fldCharType="begin"/>
          </w:r>
          <w:r>
            <w:rPr>
              <w:noProof/>
            </w:rPr>
            <w:instrText xml:space="preserve"> PAGEREF _Toc118817621 \h </w:instrText>
          </w:r>
          <w:r>
            <w:rPr>
              <w:noProof/>
            </w:rPr>
          </w:r>
          <w:r>
            <w:rPr>
              <w:noProof/>
            </w:rPr>
            <w:fldChar w:fldCharType="separate"/>
          </w:r>
          <w:r>
            <w:rPr>
              <w:noProof/>
            </w:rPr>
            <w:t>322</w:t>
          </w:r>
          <w:r>
            <w:rPr>
              <w:noProof/>
            </w:rPr>
            <w:fldChar w:fldCharType="end"/>
          </w:r>
        </w:p>
        <w:p w14:paraId="4A75D081" w14:textId="6A8614D5" w:rsidR="00D27512" w:rsidRDefault="00D27512">
          <w:pPr>
            <w:pStyle w:val="Verzeichnis3"/>
            <w:rPr>
              <w:rFonts w:eastAsiaTheme="minorEastAsia"/>
              <w:noProof/>
              <w:sz w:val="22"/>
              <w:szCs w:val="22"/>
              <w:lang w:val="de-DE" w:eastAsia="de-DE"/>
            </w:rPr>
          </w:pPr>
          <w:r w:rsidRPr="002D6D59">
            <w:rPr>
              <w:noProof/>
              <w:lang w:val="de-DE"/>
            </w:rPr>
            <w:t>10.7.37</w:t>
          </w:r>
          <w:r>
            <w:rPr>
              <w:rFonts w:eastAsiaTheme="minorEastAsia"/>
              <w:noProof/>
              <w:sz w:val="22"/>
              <w:szCs w:val="22"/>
              <w:lang w:val="de-DE" w:eastAsia="de-DE"/>
            </w:rPr>
            <w:tab/>
          </w:r>
          <w:r w:rsidRPr="002D6D59">
            <w:rPr>
              <w:noProof/>
              <w:lang w:val="de-DE"/>
            </w:rPr>
            <w:t>FLT 111: PACKGUT-TASTUNG: SUMMENFEHLER</w:t>
          </w:r>
          <w:r>
            <w:rPr>
              <w:noProof/>
            </w:rPr>
            <w:tab/>
          </w:r>
          <w:r>
            <w:rPr>
              <w:noProof/>
            </w:rPr>
            <w:fldChar w:fldCharType="begin"/>
          </w:r>
          <w:r>
            <w:rPr>
              <w:noProof/>
            </w:rPr>
            <w:instrText xml:space="preserve"> PAGEREF _Toc118817622 \h </w:instrText>
          </w:r>
          <w:r>
            <w:rPr>
              <w:noProof/>
            </w:rPr>
          </w:r>
          <w:r>
            <w:rPr>
              <w:noProof/>
            </w:rPr>
            <w:fldChar w:fldCharType="separate"/>
          </w:r>
          <w:r>
            <w:rPr>
              <w:noProof/>
            </w:rPr>
            <w:t>324</w:t>
          </w:r>
          <w:r>
            <w:rPr>
              <w:noProof/>
            </w:rPr>
            <w:fldChar w:fldCharType="end"/>
          </w:r>
        </w:p>
        <w:p w14:paraId="24CCD230" w14:textId="202A0B9A" w:rsidR="00D27512" w:rsidRDefault="00D27512">
          <w:pPr>
            <w:pStyle w:val="Verzeichnis3"/>
            <w:rPr>
              <w:rFonts w:eastAsiaTheme="minorEastAsia"/>
              <w:noProof/>
              <w:sz w:val="22"/>
              <w:szCs w:val="22"/>
              <w:lang w:val="de-DE" w:eastAsia="de-DE"/>
            </w:rPr>
          </w:pPr>
          <w:r w:rsidRPr="002D6D59">
            <w:rPr>
              <w:noProof/>
              <w:lang w:val="de-DE"/>
            </w:rPr>
            <w:t>10.7.38</w:t>
          </w:r>
          <w:r>
            <w:rPr>
              <w:rFonts w:eastAsiaTheme="minorEastAsia"/>
              <w:noProof/>
              <w:sz w:val="22"/>
              <w:szCs w:val="22"/>
              <w:lang w:val="de-DE" w:eastAsia="de-DE"/>
            </w:rPr>
            <w:tab/>
          </w:r>
          <w:r w:rsidRPr="002D6D59">
            <w:rPr>
              <w:noProof/>
              <w:lang w:val="de-DE"/>
            </w:rPr>
            <w:t>FLT 112: PACKGUT-TASTUNG: SENSORÜBERWACHUNG</w:t>
          </w:r>
          <w:r>
            <w:rPr>
              <w:noProof/>
            </w:rPr>
            <w:tab/>
          </w:r>
          <w:r>
            <w:rPr>
              <w:noProof/>
            </w:rPr>
            <w:fldChar w:fldCharType="begin"/>
          </w:r>
          <w:r>
            <w:rPr>
              <w:noProof/>
            </w:rPr>
            <w:instrText xml:space="preserve"> PAGEREF _Toc118817623 \h </w:instrText>
          </w:r>
          <w:r>
            <w:rPr>
              <w:noProof/>
            </w:rPr>
          </w:r>
          <w:r>
            <w:rPr>
              <w:noProof/>
            </w:rPr>
            <w:fldChar w:fldCharType="separate"/>
          </w:r>
          <w:r>
            <w:rPr>
              <w:noProof/>
            </w:rPr>
            <w:t>326</w:t>
          </w:r>
          <w:r>
            <w:rPr>
              <w:noProof/>
            </w:rPr>
            <w:fldChar w:fldCharType="end"/>
          </w:r>
        </w:p>
        <w:p w14:paraId="60A82F70" w14:textId="3A259F4C" w:rsidR="00D27512" w:rsidRDefault="00D27512">
          <w:pPr>
            <w:pStyle w:val="Verzeichnis3"/>
            <w:rPr>
              <w:rFonts w:eastAsiaTheme="minorEastAsia"/>
              <w:noProof/>
              <w:sz w:val="22"/>
              <w:szCs w:val="22"/>
              <w:lang w:val="de-DE" w:eastAsia="de-DE"/>
            </w:rPr>
          </w:pPr>
          <w:r w:rsidRPr="002D6D59">
            <w:rPr>
              <w:noProof/>
              <w:lang w:val="de-DE"/>
            </w:rPr>
            <w:t>10.7.39</w:t>
          </w:r>
          <w:r>
            <w:rPr>
              <w:rFonts w:eastAsiaTheme="minorEastAsia"/>
              <w:noProof/>
              <w:sz w:val="22"/>
              <w:szCs w:val="22"/>
              <w:lang w:val="de-DE" w:eastAsia="de-DE"/>
            </w:rPr>
            <w:tab/>
          </w:r>
          <w:r w:rsidRPr="002D6D59">
            <w:rPr>
              <w:noProof/>
              <w:lang w:val="de-DE"/>
            </w:rPr>
            <w:t>FLT 113: PACKGUT-TASTUNG: SENSORÜBERWACHUNG ÜBERHÖHE</w:t>
          </w:r>
          <w:r>
            <w:rPr>
              <w:noProof/>
            </w:rPr>
            <w:tab/>
          </w:r>
          <w:r>
            <w:rPr>
              <w:noProof/>
            </w:rPr>
            <w:fldChar w:fldCharType="begin"/>
          </w:r>
          <w:r>
            <w:rPr>
              <w:noProof/>
            </w:rPr>
            <w:instrText xml:space="preserve"> PAGEREF _Toc118817624 \h </w:instrText>
          </w:r>
          <w:r>
            <w:rPr>
              <w:noProof/>
            </w:rPr>
          </w:r>
          <w:r>
            <w:rPr>
              <w:noProof/>
            </w:rPr>
            <w:fldChar w:fldCharType="separate"/>
          </w:r>
          <w:r>
            <w:rPr>
              <w:noProof/>
            </w:rPr>
            <w:t>327</w:t>
          </w:r>
          <w:r>
            <w:rPr>
              <w:noProof/>
            </w:rPr>
            <w:fldChar w:fldCharType="end"/>
          </w:r>
        </w:p>
        <w:p w14:paraId="2F30B7C7" w14:textId="0F5C6B40" w:rsidR="00D27512" w:rsidRDefault="00D27512">
          <w:pPr>
            <w:pStyle w:val="Verzeichnis3"/>
            <w:rPr>
              <w:rFonts w:eastAsiaTheme="minorEastAsia"/>
              <w:noProof/>
              <w:sz w:val="22"/>
              <w:szCs w:val="22"/>
              <w:lang w:val="de-DE" w:eastAsia="de-DE"/>
            </w:rPr>
          </w:pPr>
          <w:r w:rsidRPr="002D6D59">
            <w:rPr>
              <w:noProof/>
              <w:lang w:val="de-DE"/>
            </w:rPr>
            <w:t>10.7.40</w:t>
          </w:r>
          <w:r>
            <w:rPr>
              <w:rFonts w:eastAsiaTheme="minorEastAsia"/>
              <w:noProof/>
              <w:sz w:val="22"/>
              <w:szCs w:val="22"/>
              <w:lang w:val="de-DE" w:eastAsia="de-DE"/>
            </w:rPr>
            <w:tab/>
          </w:r>
          <w:r w:rsidRPr="002D6D59">
            <w:rPr>
              <w:noProof/>
              <w:lang w:val="de-DE"/>
            </w:rPr>
            <w:t>FLT 120: INSERTION: SICHERHEITSTASTUNG</w:t>
          </w:r>
          <w:r>
            <w:rPr>
              <w:noProof/>
            </w:rPr>
            <w:tab/>
          </w:r>
          <w:r>
            <w:rPr>
              <w:noProof/>
            </w:rPr>
            <w:fldChar w:fldCharType="begin"/>
          </w:r>
          <w:r>
            <w:rPr>
              <w:noProof/>
            </w:rPr>
            <w:instrText xml:space="preserve"> PAGEREF _Toc118817625 \h </w:instrText>
          </w:r>
          <w:r>
            <w:rPr>
              <w:noProof/>
            </w:rPr>
          </w:r>
          <w:r>
            <w:rPr>
              <w:noProof/>
            </w:rPr>
            <w:fldChar w:fldCharType="separate"/>
          </w:r>
          <w:r>
            <w:rPr>
              <w:noProof/>
            </w:rPr>
            <w:t>328</w:t>
          </w:r>
          <w:r>
            <w:rPr>
              <w:noProof/>
            </w:rPr>
            <w:fldChar w:fldCharType="end"/>
          </w:r>
        </w:p>
        <w:p w14:paraId="7B0709D5" w14:textId="4AED9642" w:rsidR="00D27512" w:rsidRDefault="00D27512">
          <w:pPr>
            <w:pStyle w:val="Verzeichnis3"/>
            <w:rPr>
              <w:rFonts w:eastAsiaTheme="minorEastAsia"/>
              <w:noProof/>
              <w:sz w:val="22"/>
              <w:szCs w:val="22"/>
              <w:lang w:val="de-DE" w:eastAsia="de-DE"/>
            </w:rPr>
          </w:pPr>
          <w:r w:rsidRPr="002D6D59">
            <w:rPr>
              <w:noProof/>
              <w:lang w:val="de-DE"/>
            </w:rPr>
            <w:lastRenderedPageBreak/>
            <w:t>10.7.41</w:t>
          </w:r>
          <w:r>
            <w:rPr>
              <w:rFonts w:eastAsiaTheme="minorEastAsia"/>
              <w:noProof/>
              <w:sz w:val="22"/>
              <w:szCs w:val="22"/>
              <w:lang w:val="de-DE" w:eastAsia="de-DE"/>
            </w:rPr>
            <w:tab/>
          </w:r>
          <w:r w:rsidRPr="002D6D59">
            <w:rPr>
              <w:noProof/>
              <w:lang w:val="de-DE"/>
            </w:rPr>
            <w:t>FLT 121: EINSCHUB: FEHLERHAFTES PACKGUT GESTOPPT, BITTE ENTNEHMEN</w:t>
          </w:r>
          <w:r>
            <w:rPr>
              <w:noProof/>
            </w:rPr>
            <w:tab/>
          </w:r>
          <w:r>
            <w:rPr>
              <w:noProof/>
            </w:rPr>
            <w:fldChar w:fldCharType="begin"/>
          </w:r>
          <w:r>
            <w:rPr>
              <w:noProof/>
            </w:rPr>
            <w:instrText xml:space="preserve"> PAGEREF _Toc118817626 \h </w:instrText>
          </w:r>
          <w:r>
            <w:rPr>
              <w:noProof/>
            </w:rPr>
          </w:r>
          <w:r>
            <w:rPr>
              <w:noProof/>
            </w:rPr>
            <w:fldChar w:fldCharType="separate"/>
          </w:r>
          <w:r>
            <w:rPr>
              <w:noProof/>
            </w:rPr>
            <w:t>329</w:t>
          </w:r>
          <w:r>
            <w:rPr>
              <w:noProof/>
            </w:rPr>
            <w:fldChar w:fldCharType="end"/>
          </w:r>
        </w:p>
        <w:p w14:paraId="58112797" w14:textId="4E3879A6" w:rsidR="00D27512" w:rsidRDefault="00D27512">
          <w:pPr>
            <w:pStyle w:val="Verzeichnis3"/>
            <w:rPr>
              <w:rFonts w:eastAsiaTheme="minorEastAsia"/>
              <w:noProof/>
              <w:sz w:val="22"/>
              <w:szCs w:val="22"/>
              <w:lang w:val="de-DE" w:eastAsia="de-DE"/>
            </w:rPr>
          </w:pPr>
          <w:r w:rsidRPr="002D6D59">
            <w:rPr>
              <w:noProof/>
              <w:lang w:val="de-DE"/>
            </w:rPr>
            <w:t>10.7.42</w:t>
          </w:r>
          <w:r>
            <w:rPr>
              <w:rFonts w:eastAsiaTheme="minorEastAsia"/>
              <w:noProof/>
              <w:sz w:val="22"/>
              <w:szCs w:val="22"/>
              <w:lang w:val="de-DE" w:eastAsia="de-DE"/>
            </w:rPr>
            <w:tab/>
          </w:r>
          <w:r w:rsidRPr="002D6D59">
            <w:rPr>
              <w:noProof/>
              <w:lang w:val="de-DE"/>
            </w:rPr>
            <w:t>FLT 123: EINSCHUB: ÜBERLAST</w:t>
          </w:r>
          <w:r>
            <w:rPr>
              <w:noProof/>
            </w:rPr>
            <w:tab/>
          </w:r>
          <w:r>
            <w:rPr>
              <w:noProof/>
            </w:rPr>
            <w:fldChar w:fldCharType="begin"/>
          </w:r>
          <w:r>
            <w:rPr>
              <w:noProof/>
            </w:rPr>
            <w:instrText xml:space="preserve"> PAGEREF _Toc118817627 \h </w:instrText>
          </w:r>
          <w:r>
            <w:rPr>
              <w:noProof/>
            </w:rPr>
          </w:r>
          <w:r>
            <w:rPr>
              <w:noProof/>
            </w:rPr>
            <w:fldChar w:fldCharType="separate"/>
          </w:r>
          <w:r>
            <w:rPr>
              <w:noProof/>
            </w:rPr>
            <w:t>331</w:t>
          </w:r>
          <w:r>
            <w:rPr>
              <w:noProof/>
            </w:rPr>
            <w:fldChar w:fldCharType="end"/>
          </w:r>
        </w:p>
        <w:p w14:paraId="2528A566" w14:textId="28D5C840" w:rsidR="00D27512" w:rsidRDefault="00D27512">
          <w:pPr>
            <w:pStyle w:val="Verzeichnis3"/>
            <w:rPr>
              <w:rFonts w:eastAsiaTheme="minorEastAsia"/>
              <w:noProof/>
              <w:sz w:val="22"/>
              <w:szCs w:val="22"/>
              <w:lang w:val="de-DE" w:eastAsia="de-DE"/>
            </w:rPr>
          </w:pPr>
          <w:r w:rsidRPr="002D6D59">
            <w:rPr>
              <w:noProof/>
              <w:lang w:val="de-DE"/>
            </w:rPr>
            <w:t>10.7.43</w:t>
          </w:r>
          <w:r>
            <w:rPr>
              <w:rFonts w:eastAsiaTheme="minorEastAsia"/>
              <w:noProof/>
              <w:sz w:val="22"/>
              <w:szCs w:val="22"/>
              <w:lang w:val="de-DE" w:eastAsia="de-DE"/>
            </w:rPr>
            <w:tab/>
          </w:r>
          <w:r w:rsidRPr="002D6D59">
            <w:rPr>
              <w:noProof/>
              <w:lang w:val="de-DE"/>
            </w:rPr>
            <w:t>FLT 124: BESCHUTZUNG OFFEN: EINSCHUB</w:t>
          </w:r>
          <w:r>
            <w:rPr>
              <w:noProof/>
            </w:rPr>
            <w:tab/>
          </w:r>
          <w:r>
            <w:rPr>
              <w:noProof/>
            </w:rPr>
            <w:fldChar w:fldCharType="begin"/>
          </w:r>
          <w:r>
            <w:rPr>
              <w:noProof/>
            </w:rPr>
            <w:instrText xml:space="preserve"> PAGEREF _Toc118817628 \h </w:instrText>
          </w:r>
          <w:r>
            <w:rPr>
              <w:noProof/>
            </w:rPr>
          </w:r>
          <w:r>
            <w:rPr>
              <w:noProof/>
            </w:rPr>
            <w:fldChar w:fldCharType="separate"/>
          </w:r>
          <w:r>
            <w:rPr>
              <w:noProof/>
            </w:rPr>
            <w:t>332</w:t>
          </w:r>
          <w:r>
            <w:rPr>
              <w:noProof/>
            </w:rPr>
            <w:fldChar w:fldCharType="end"/>
          </w:r>
        </w:p>
        <w:p w14:paraId="235DEFDB" w14:textId="0A452F56" w:rsidR="00D27512" w:rsidRDefault="00D27512">
          <w:pPr>
            <w:pStyle w:val="Verzeichnis3"/>
            <w:rPr>
              <w:rFonts w:eastAsiaTheme="minorEastAsia"/>
              <w:noProof/>
              <w:sz w:val="22"/>
              <w:szCs w:val="22"/>
              <w:lang w:val="de-DE" w:eastAsia="de-DE"/>
            </w:rPr>
          </w:pPr>
          <w:r w:rsidRPr="002D6D59">
            <w:rPr>
              <w:noProof/>
              <w:lang w:val="de-DE"/>
            </w:rPr>
            <w:t>10.7.44</w:t>
          </w:r>
          <w:r>
            <w:rPr>
              <w:rFonts w:eastAsiaTheme="minorEastAsia"/>
              <w:noProof/>
              <w:sz w:val="22"/>
              <w:szCs w:val="22"/>
              <w:lang w:val="de-DE" w:eastAsia="de-DE"/>
            </w:rPr>
            <w:tab/>
          </w:r>
          <w:r w:rsidRPr="002D6D59">
            <w:rPr>
              <w:noProof/>
              <w:lang w:val="de-DE"/>
            </w:rPr>
            <w:t>FLT 126: EINSCHUB: ÜBERLAST VOREINSCHUB</w:t>
          </w:r>
          <w:r>
            <w:rPr>
              <w:noProof/>
            </w:rPr>
            <w:tab/>
          </w:r>
          <w:r>
            <w:rPr>
              <w:noProof/>
            </w:rPr>
            <w:fldChar w:fldCharType="begin"/>
          </w:r>
          <w:r>
            <w:rPr>
              <w:noProof/>
            </w:rPr>
            <w:instrText xml:space="preserve"> PAGEREF _Toc118817629 \h </w:instrText>
          </w:r>
          <w:r>
            <w:rPr>
              <w:noProof/>
            </w:rPr>
          </w:r>
          <w:r>
            <w:rPr>
              <w:noProof/>
            </w:rPr>
            <w:fldChar w:fldCharType="separate"/>
          </w:r>
          <w:r>
            <w:rPr>
              <w:noProof/>
            </w:rPr>
            <w:t>333</w:t>
          </w:r>
          <w:r>
            <w:rPr>
              <w:noProof/>
            </w:rPr>
            <w:fldChar w:fldCharType="end"/>
          </w:r>
        </w:p>
        <w:p w14:paraId="65C76811" w14:textId="4C46DF55" w:rsidR="00D27512" w:rsidRDefault="00D27512">
          <w:pPr>
            <w:pStyle w:val="Verzeichnis3"/>
            <w:rPr>
              <w:rFonts w:eastAsiaTheme="minorEastAsia"/>
              <w:noProof/>
              <w:sz w:val="22"/>
              <w:szCs w:val="22"/>
              <w:lang w:val="de-DE" w:eastAsia="de-DE"/>
            </w:rPr>
          </w:pPr>
          <w:r w:rsidRPr="002D6D59">
            <w:rPr>
              <w:noProof/>
              <w:lang w:val="de-DE"/>
            </w:rPr>
            <w:t>10.7.45</w:t>
          </w:r>
          <w:r>
            <w:rPr>
              <w:rFonts w:eastAsiaTheme="minorEastAsia"/>
              <w:noProof/>
              <w:sz w:val="22"/>
              <w:szCs w:val="22"/>
              <w:lang w:val="de-DE" w:eastAsia="de-DE"/>
            </w:rPr>
            <w:tab/>
          </w:r>
          <w:r w:rsidRPr="002D6D59">
            <w:rPr>
              <w:noProof/>
              <w:lang w:val="de-DE"/>
            </w:rPr>
            <w:t>FLT 173: EINSCHUB: EINSCHUBSTÖSSEL 1 NICHT IN POSITION</w:t>
          </w:r>
          <w:r>
            <w:rPr>
              <w:noProof/>
            </w:rPr>
            <w:tab/>
          </w:r>
          <w:r>
            <w:rPr>
              <w:noProof/>
            </w:rPr>
            <w:fldChar w:fldCharType="begin"/>
          </w:r>
          <w:r>
            <w:rPr>
              <w:noProof/>
            </w:rPr>
            <w:instrText xml:space="preserve"> PAGEREF _Toc118817630 \h </w:instrText>
          </w:r>
          <w:r>
            <w:rPr>
              <w:noProof/>
            </w:rPr>
          </w:r>
          <w:r>
            <w:rPr>
              <w:noProof/>
            </w:rPr>
            <w:fldChar w:fldCharType="separate"/>
          </w:r>
          <w:r>
            <w:rPr>
              <w:noProof/>
            </w:rPr>
            <w:t>334</w:t>
          </w:r>
          <w:r>
            <w:rPr>
              <w:noProof/>
            </w:rPr>
            <w:fldChar w:fldCharType="end"/>
          </w:r>
        </w:p>
        <w:p w14:paraId="2DF04744" w14:textId="31464E37" w:rsidR="00D27512" w:rsidRDefault="00D27512">
          <w:pPr>
            <w:pStyle w:val="Verzeichnis3"/>
            <w:rPr>
              <w:rFonts w:eastAsiaTheme="minorEastAsia"/>
              <w:noProof/>
              <w:sz w:val="22"/>
              <w:szCs w:val="22"/>
              <w:lang w:val="de-DE" w:eastAsia="de-DE"/>
            </w:rPr>
          </w:pPr>
          <w:r w:rsidRPr="002D6D59">
            <w:rPr>
              <w:noProof/>
              <w:lang w:val="de-DE"/>
            </w:rPr>
            <w:t>10.7.46</w:t>
          </w:r>
          <w:r>
            <w:rPr>
              <w:rFonts w:eastAsiaTheme="minorEastAsia"/>
              <w:noProof/>
              <w:sz w:val="22"/>
              <w:szCs w:val="22"/>
              <w:lang w:val="de-DE" w:eastAsia="de-DE"/>
            </w:rPr>
            <w:tab/>
          </w:r>
          <w:r w:rsidRPr="002D6D59">
            <w:rPr>
              <w:noProof/>
              <w:lang w:val="de-DE"/>
            </w:rPr>
            <w:t>FLT 174: EINSCHUBSTÖSSEL 2 NICHT IN POSITION</w:t>
          </w:r>
          <w:r>
            <w:rPr>
              <w:noProof/>
            </w:rPr>
            <w:tab/>
          </w:r>
          <w:r>
            <w:rPr>
              <w:noProof/>
            </w:rPr>
            <w:fldChar w:fldCharType="begin"/>
          </w:r>
          <w:r>
            <w:rPr>
              <w:noProof/>
            </w:rPr>
            <w:instrText xml:space="preserve"> PAGEREF _Toc118817631 \h </w:instrText>
          </w:r>
          <w:r>
            <w:rPr>
              <w:noProof/>
            </w:rPr>
          </w:r>
          <w:r>
            <w:rPr>
              <w:noProof/>
            </w:rPr>
            <w:fldChar w:fldCharType="separate"/>
          </w:r>
          <w:r>
            <w:rPr>
              <w:noProof/>
            </w:rPr>
            <w:t>335</w:t>
          </w:r>
          <w:r>
            <w:rPr>
              <w:noProof/>
            </w:rPr>
            <w:fldChar w:fldCharType="end"/>
          </w:r>
        </w:p>
        <w:p w14:paraId="75EAD58A" w14:textId="6E249328" w:rsidR="00D27512" w:rsidRDefault="00D27512">
          <w:pPr>
            <w:pStyle w:val="Verzeichnis3"/>
            <w:rPr>
              <w:rFonts w:eastAsiaTheme="minorEastAsia"/>
              <w:noProof/>
              <w:sz w:val="22"/>
              <w:szCs w:val="22"/>
              <w:lang w:val="de-DE" w:eastAsia="de-DE"/>
            </w:rPr>
          </w:pPr>
          <w:r w:rsidRPr="002D6D59">
            <w:rPr>
              <w:noProof/>
              <w:lang w:val="de-DE"/>
            </w:rPr>
            <w:t>10.7.47</w:t>
          </w:r>
          <w:r>
            <w:rPr>
              <w:rFonts w:eastAsiaTheme="minorEastAsia"/>
              <w:noProof/>
              <w:sz w:val="22"/>
              <w:szCs w:val="22"/>
              <w:lang w:val="de-DE" w:eastAsia="de-DE"/>
            </w:rPr>
            <w:tab/>
          </w:r>
          <w:r w:rsidRPr="002D6D59">
            <w:rPr>
              <w:noProof/>
              <w:lang w:val="de-DE"/>
            </w:rPr>
            <w:t>FLT 175: EINSCHUB: EINSCHUBSTÖSSEL 3 NICHT IN POSITION</w:t>
          </w:r>
          <w:r>
            <w:rPr>
              <w:noProof/>
            </w:rPr>
            <w:tab/>
          </w:r>
          <w:r>
            <w:rPr>
              <w:noProof/>
            </w:rPr>
            <w:fldChar w:fldCharType="begin"/>
          </w:r>
          <w:r>
            <w:rPr>
              <w:noProof/>
            </w:rPr>
            <w:instrText xml:space="preserve"> PAGEREF _Toc118817632 \h </w:instrText>
          </w:r>
          <w:r>
            <w:rPr>
              <w:noProof/>
            </w:rPr>
          </w:r>
          <w:r>
            <w:rPr>
              <w:noProof/>
            </w:rPr>
            <w:fldChar w:fldCharType="separate"/>
          </w:r>
          <w:r>
            <w:rPr>
              <w:noProof/>
            </w:rPr>
            <w:t>336</w:t>
          </w:r>
          <w:r>
            <w:rPr>
              <w:noProof/>
            </w:rPr>
            <w:fldChar w:fldCharType="end"/>
          </w:r>
        </w:p>
        <w:p w14:paraId="4D0F072B" w14:textId="0F7A1FA6" w:rsidR="00D27512" w:rsidRDefault="00D27512">
          <w:pPr>
            <w:pStyle w:val="Verzeichnis3"/>
            <w:rPr>
              <w:rFonts w:eastAsiaTheme="minorEastAsia"/>
              <w:noProof/>
              <w:sz w:val="22"/>
              <w:szCs w:val="22"/>
              <w:lang w:val="de-DE" w:eastAsia="de-DE"/>
            </w:rPr>
          </w:pPr>
          <w:r w:rsidRPr="002D6D59">
            <w:rPr>
              <w:noProof/>
              <w:lang w:val="de-DE"/>
            </w:rPr>
            <w:t>10.7.48</w:t>
          </w:r>
          <w:r>
            <w:rPr>
              <w:rFonts w:eastAsiaTheme="minorEastAsia"/>
              <w:noProof/>
              <w:sz w:val="22"/>
              <w:szCs w:val="22"/>
              <w:lang w:val="de-DE" w:eastAsia="de-DE"/>
            </w:rPr>
            <w:tab/>
          </w:r>
          <w:r w:rsidRPr="002D6D59">
            <w:rPr>
              <w:noProof/>
              <w:lang w:val="de-DE"/>
            </w:rPr>
            <w:t>FLT 176: EINSCHUB: EINSCHUBSTÖSSEL 4 NICHT IN POSITION</w:t>
          </w:r>
          <w:r>
            <w:rPr>
              <w:noProof/>
            </w:rPr>
            <w:tab/>
          </w:r>
          <w:r>
            <w:rPr>
              <w:noProof/>
            </w:rPr>
            <w:fldChar w:fldCharType="begin"/>
          </w:r>
          <w:r>
            <w:rPr>
              <w:noProof/>
            </w:rPr>
            <w:instrText xml:space="preserve"> PAGEREF _Toc118817633 \h </w:instrText>
          </w:r>
          <w:r>
            <w:rPr>
              <w:noProof/>
            </w:rPr>
          </w:r>
          <w:r>
            <w:rPr>
              <w:noProof/>
            </w:rPr>
            <w:fldChar w:fldCharType="separate"/>
          </w:r>
          <w:r>
            <w:rPr>
              <w:noProof/>
            </w:rPr>
            <w:t>337</w:t>
          </w:r>
          <w:r>
            <w:rPr>
              <w:noProof/>
            </w:rPr>
            <w:fldChar w:fldCharType="end"/>
          </w:r>
        </w:p>
        <w:p w14:paraId="5492D629" w14:textId="5F4DC2FE" w:rsidR="00D27512" w:rsidRDefault="00D27512">
          <w:pPr>
            <w:pStyle w:val="Verzeichnis3"/>
            <w:rPr>
              <w:rFonts w:eastAsiaTheme="minorEastAsia"/>
              <w:noProof/>
              <w:sz w:val="22"/>
              <w:szCs w:val="22"/>
              <w:lang w:val="de-DE" w:eastAsia="de-DE"/>
            </w:rPr>
          </w:pPr>
          <w:r w:rsidRPr="002D6D59">
            <w:rPr>
              <w:noProof/>
              <w:lang w:val="de-DE"/>
            </w:rPr>
            <w:t>10.7.49</w:t>
          </w:r>
          <w:r>
            <w:rPr>
              <w:rFonts w:eastAsiaTheme="minorEastAsia"/>
              <w:noProof/>
              <w:sz w:val="22"/>
              <w:szCs w:val="22"/>
              <w:lang w:val="de-DE" w:eastAsia="de-DE"/>
            </w:rPr>
            <w:tab/>
          </w:r>
          <w:r w:rsidRPr="002D6D59">
            <w:rPr>
              <w:noProof/>
              <w:lang w:val="de-DE"/>
            </w:rPr>
            <w:t>FLT 177: EINSCHUB: EINSCHUBSTÖSSEL 5 NICHT IN POSITION</w:t>
          </w:r>
          <w:r>
            <w:rPr>
              <w:noProof/>
            </w:rPr>
            <w:tab/>
          </w:r>
          <w:r>
            <w:rPr>
              <w:noProof/>
            </w:rPr>
            <w:fldChar w:fldCharType="begin"/>
          </w:r>
          <w:r>
            <w:rPr>
              <w:noProof/>
            </w:rPr>
            <w:instrText xml:space="preserve"> PAGEREF _Toc118817634 \h </w:instrText>
          </w:r>
          <w:r>
            <w:rPr>
              <w:noProof/>
            </w:rPr>
          </w:r>
          <w:r>
            <w:rPr>
              <w:noProof/>
            </w:rPr>
            <w:fldChar w:fldCharType="separate"/>
          </w:r>
          <w:r>
            <w:rPr>
              <w:noProof/>
            </w:rPr>
            <w:t>338</w:t>
          </w:r>
          <w:r>
            <w:rPr>
              <w:noProof/>
            </w:rPr>
            <w:fldChar w:fldCharType="end"/>
          </w:r>
        </w:p>
        <w:p w14:paraId="202EBF0F" w14:textId="0FE004F7" w:rsidR="00D27512" w:rsidRDefault="00D27512">
          <w:pPr>
            <w:pStyle w:val="Verzeichnis3"/>
            <w:rPr>
              <w:rFonts w:eastAsiaTheme="minorEastAsia"/>
              <w:noProof/>
              <w:sz w:val="22"/>
              <w:szCs w:val="22"/>
              <w:lang w:val="de-DE" w:eastAsia="de-DE"/>
            </w:rPr>
          </w:pPr>
          <w:r w:rsidRPr="002D6D59">
            <w:rPr>
              <w:noProof/>
              <w:lang w:val="de-DE"/>
            </w:rPr>
            <w:t>10.7.50</w:t>
          </w:r>
          <w:r>
            <w:rPr>
              <w:rFonts w:eastAsiaTheme="minorEastAsia"/>
              <w:noProof/>
              <w:sz w:val="22"/>
              <w:szCs w:val="22"/>
              <w:lang w:val="de-DE" w:eastAsia="de-DE"/>
            </w:rPr>
            <w:tab/>
          </w:r>
          <w:r w:rsidRPr="002D6D59">
            <w:rPr>
              <w:noProof/>
              <w:lang w:val="de-DE"/>
            </w:rPr>
            <w:t>FLT 178: SERVOANTRIEB EINSCHUBTISCH: STÖRUNG FLT 179: SERVOANTRIEB EINSCHUBTISCH + VARIABLE</w:t>
          </w:r>
          <w:r>
            <w:rPr>
              <w:noProof/>
            </w:rPr>
            <w:tab/>
          </w:r>
          <w:r>
            <w:rPr>
              <w:noProof/>
            </w:rPr>
            <w:fldChar w:fldCharType="begin"/>
          </w:r>
          <w:r>
            <w:rPr>
              <w:noProof/>
            </w:rPr>
            <w:instrText xml:space="preserve"> PAGEREF _Toc118817635 \h </w:instrText>
          </w:r>
          <w:r>
            <w:rPr>
              <w:noProof/>
            </w:rPr>
          </w:r>
          <w:r>
            <w:rPr>
              <w:noProof/>
            </w:rPr>
            <w:fldChar w:fldCharType="separate"/>
          </w:r>
          <w:r>
            <w:rPr>
              <w:noProof/>
            </w:rPr>
            <w:t>339</w:t>
          </w:r>
          <w:r>
            <w:rPr>
              <w:noProof/>
            </w:rPr>
            <w:fldChar w:fldCharType="end"/>
          </w:r>
        </w:p>
        <w:p w14:paraId="3C6465F6" w14:textId="1A40FB04" w:rsidR="00D27512" w:rsidRDefault="00D27512">
          <w:pPr>
            <w:pStyle w:val="Verzeichnis3"/>
            <w:rPr>
              <w:rFonts w:eastAsiaTheme="minorEastAsia"/>
              <w:noProof/>
              <w:sz w:val="22"/>
              <w:szCs w:val="22"/>
              <w:lang w:val="de-DE" w:eastAsia="de-DE"/>
            </w:rPr>
          </w:pPr>
          <w:r w:rsidRPr="002D6D59">
            <w:rPr>
              <w:noProof/>
              <w:lang w:val="de-DE"/>
            </w:rPr>
            <w:t>10.7.51</w:t>
          </w:r>
          <w:r>
            <w:rPr>
              <w:rFonts w:eastAsiaTheme="minorEastAsia"/>
              <w:noProof/>
              <w:sz w:val="22"/>
              <w:szCs w:val="22"/>
              <w:lang w:val="de-DE" w:eastAsia="de-DE"/>
            </w:rPr>
            <w:tab/>
          </w:r>
          <w:r w:rsidRPr="002D6D59">
            <w:rPr>
              <w:noProof/>
              <w:lang w:val="de-DE"/>
            </w:rPr>
            <w:t>FLT 186: SERVOANTRIEB EINSCHUBZUNGE HORIZONTAL: STÖRUNG FLT 192: SERVOANTRIEB EINSCHUBZUNGE HORIZONTAL + VARIABLE</w:t>
          </w:r>
          <w:r>
            <w:rPr>
              <w:noProof/>
            </w:rPr>
            <w:tab/>
          </w:r>
          <w:r>
            <w:rPr>
              <w:noProof/>
            </w:rPr>
            <w:fldChar w:fldCharType="begin"/>
          </w:r>
          <w:r>
            <w:rPr>
              <w:noProof/>
            </w:rPr>
            <w:instrText xml:space="preserve"> PAGEREF _Toc118817636 \h </w:instrText>
          </w:r>
          <w:r>
            <w:rPr>
              <w:noProof/>
            </w:rPr>
          </w:r>
          <w:r>
            <w:rPr>
              <w:noProof/>
            </w:rPr>
            <w:fldChar w:fldCharType="separate"/>
          </w:r>
          <w:r>
            <w:rPr>
              <w:noProof/>
            </w:rPr>
            <w:t>341</w:t>
          </w:r>
          <w:r>
            <w:rPr>
              <w:noProof/>
            </w:rPr>
            <w:fldChar w:fldCharType="end"/>
          </w:r>
        </w:p>
        <w:p w14:paraId="72A85B17" w14:textId="1126C646" w:rsidR="00D27512" w:rsidRDefault="00D27512">
          <w:pPr>
            <w:pStyle w:val="Verzeichnis3"/>
            <w:rPr>
              <w:rFonts w:eastAsiaTheme="minorEastAsia"/>
              <w:noProof/>
              <w:sz w:val="22"/>
              <w:szCs w:val="22"/>
              <w:lang w:val="de-DE" w:eastAsia="de-DE"/>
            </w:rPr>
          </w:pPr>
          <w:r w:rsidRPr="002D6D59">
            <w:rPr>
              <w:noProof/>
              <w:lang w:val="de-DE"/>
            </w:rPr>
            <w:t>10.7.52</w:t>
          </w:r>
          <w:r>
            <w:rPr>
              <w:rFonts w:eastAsiaTheme="minorEastAsia"/>
              <w:noProof/>
              <w:sz w:val="22"/>
              <w:szCs w:val="22"/>
              <w:lang w:val="de-DE" w:eastAsia="de-DE"/>
            </w:rPr>
            <w:tab/>
          </w:r>
          <w:r w:rsidRPr="002D6D59">
            <w:rPr>
              <w:noProof/>
              <w:lang w:val="de-DE"/>
            </w:rPr>
            <w:t>FLT 187: SERVOANTRIEB EINSCHUBZUNGE VERTIKAL: STÖRUNG FLT 193: SERVOANTRIEB EINSCHUBZUNGE VERTIKAL + VARIABLE</w:t>
          </w:r>
          <w:r>
            <w:rPr>
              <w:noProof/>
            </w:rPr>
            <w:tab/>
          </w:r>
          <w:r>
            <w:rPr>
              <w:noProof/>
            </w:rPr>
            <w:fldChar w:fldCharType="begin"/>
          </w:r>
          <w:r>
            <w:rPr>
              <w:noProof/>
            </w:rPr>
            <w:instrText xml:space="preserve"> PAGEREF _Toc118817637 \h </w:instrText>
          </w:r>
          <w:r>
            <w:rPr>
              <w:noProof/>
            </w:rPr>
          </w:r>
          <w:r>
            <w:rPr>
              <w:noProof/>
            </w:rPr>
            <w:fldChar w:fldCharType="separate"/>
          </w:r>
          <w:r>
            <w:rPr>
              <w:noProof/>
            </w:rPr>
            <w:t>343</w:t>
          </w:r>
          <w:r>
            <w:rPr>
              <w:noProof/>
            </w:rPr>
            <w:fldChar w:fldCharType="end"/>
          </w:r>
        </w:p>
        <w:p w14:paraId="3FBB818F" w14:textId="329FCFA7" w:rsidR="00D27512" w:rsidRDefault="00D27512">
          <w:pPr>
            <w:pStyle w:val="Verzeichnis3"/>
            <w:rPr>
              <w:rFonts w:eastAsiaTheme="minorEastAsia"/>
              <w:noProof/>
              <w:sz w:val="22"/>
              <w:szCs w:val="22"/>
              <w:lang w:val="de-DE" w:eastAsia="de-DE"/>
            </w:rPr>
          </w:pPr>
          <w:r w:rsidRPr="002D6D59">
            <w:rPr>
              <w:noProof/>
              <w:lang w:val="de-DE"/>
            </w:rPr>
            <w:t>10.7.53</w:t>
          </w:r>
          <w:r>
            <w:rPr>
              <w:rFonts w:eastAsiaTheme="minorEastAsia"/>
              <w:noProof/>
              <w:sz w:val="22"/>
              <w:szCs w:val="22"/>
              <w:lang w:val="de-DE" w:eastAsia="de-DE"/>
            </w:rPr>
            <w:tab/>
          </w:r>
          <w:r w:rsidRPr="002D6D59">
            <w:rPr>
              <w:noProof/>
              <w:lang w:val="de-DE"/>
            </w:rPr>
            <w:t>FLT 188: SERVOANTRIEB EINSCHUB: STÖRUNG FLT 191: SERVOANTRIEB EINSCHUB + VARIABLE</w:t>
          </w:r>
          <w:r>
            <w:rPr>
              <w:noProof/>
            </w:rPr>
            <w:tab/>
          </w:r>
          <w:r>
            <w:rPr>
              <w:noProof/>
            </w:rPr>
            <w:fldChar w:fldCharType="begin"/>
          </w:r>
          <w:r>
            <w:rPr>
              <w:noProof/>
            </w:rPr>
            <w:instrText xml:space="preserve"> PAGEREF _Toc118817638 \h </w:instrText>
          </w:r>
          <w:r>
            <w:rPr>
              <w:noProof/>
            </w:rPr>
          </w:r>
          <w:r>
            <w:rPr>
              <w:noProof/>
            </w:rPr>
            <w:fldChar w:fldCharType="separate"/>
          </w:r>
          <w:r>
            <w:rPr>
              <w:noProof/>
            </w:rPr>
            <w:t>345</w:t>
          </w:r>
          <w:r>
            <w:rPr>
              <w:noProof/>
            </w:rPr>
            <w:fldChar w:fldCharType="end"/>
          </w:r>
        </w:p>
        <w:p w14:paraId="17661CB3" w14:textId="55BCF3EF" w:rsidR="00D27512" w:rsidRDefault="00D27512">
          <w:pPr>
            <w:pStyle w:val="Verzeichnis3"/>
            <w:rPr>
              <w:rFonts w:eastAsiaTheme="minorEastAsia"/>
              <w:noProof/>
              <w:sz w:val="22"/>
              <w:szCs w:val="22"/>
              <w:lang w:val="de-DE" w:eastAsia="de-DE"/>
            </w:rPr>
          </w:pPr>
          <w:r w:rsidRPr="002D6D59">
            <w:rPr>
              <w:noProof/>
              <w:lang w:val="de-DE"/>
            </w:rPr>
            <w:t>10.7.54</w:t>
          </w:r>
          <w:r>
            <w:rPr>
              <w:rFonts w:eastAsiaTheme="minorEastAsia"/>
              <w:noProof/>
              <w:sz w:val="22"/>
              <w:szCs w:val="22"/>
              <w:lang w:val="de-DE" w:eastAsia="de-DE"/>
            </w:rPr>
            <w:tab/>
          </w:r>
          <w:r w:rsidRPr="002D6D59">
            <w:rPr>
              <w:noProof/>
              <w:lang w:val="de-DE"/>
            </w:rPr>
            <w:t>FLT 196: SERVOANTRIEB HAUPTANTRIEB: STÖRUNG FLT 198: SERVOANTRIEB HAUPTANTRIEB + VARIABLE</w:t>
          </w:r>
          <w:r>
            <w:rPr>
              <w:noProof/>
            </w:rPr>
            <w:tab/>
          </w:r>
          <w:r>
            <w:rPr>
              <w:noProof/>
            </w:rPr>
            <w:fldChar w:fldCharType="begin"/>
          </w:r>
          <w:r>
            <w:rPr>
              <w:noProof/>
            </w:rPr>
            <w:instrText xml:space="preserve"> PAGEREF _Toc118817639 \h </w:instrText>
          </w:r>
          <w:r>
            <w:rPr>
              <w:noProof/>
            </w:rPr>
          </w:r>
          <w:r>
            <w:rPr>
              <w:noProof/>
            </w:rPr>
            <w:fldChar w:fldCharType="separate"/>
          </w:r>
          <w:r>
            <w:rPr>
              <w:noProof/>
            </w:rPr>
            <w:t>347</w:t>
          </w:r>
          <w:r>
            <w:rPr>
              <w:noProof/>
            </w:rPr>
            <w:fldChar w:fldCharType="end"/>
          </w:r>
        </w:p>
        <w:p w14:paraId="4367B906" w14:textId="5930944E" w:rsidR="00D27512" w:rsidRDefault="00D27512">
          <w:pPr>
            <w:pStyle w:val="Verzeichnis3"/>
            <w:rPr>
              <w:rFonts w:eastAsiaTheme="minorEastAsia"/>
              <w:noProof/>
              <w:sz w:val="22"/>
              <w:szCs w:val="22"/>
              <w:lang w:val="de-DE" w:eastAsia="de-DE"/>
            </w:rPr>
          </w:pPr>
          <w:r w:rsidRPr="002D6D59">
            <w:rPr>
              <w:noProof/>
              <w:lang w:val="de-DE"/>
            </w:rPr>
            <w:t>10.7.55</w:t>
          </w:r>
          <w:r>
            <w:rPr>
              <w:rFonts w:eastAsiaTheme="minorEastAsia"/>
              <w:noProof/>
              <w:sz w:val="22"/>
              <w:szCs w:val="22"/>
              <w:lang w:val="de-DE" w:eastAsia="de-DE"/>
            </w:rPr>
            <w:tab/>
          </w:r>
          <w:r w:rsidRPr="002D6D59">
            <w:rPr>
              <w:noProof/>
              <w:lang w:val="de-DE"/>
            </w:rPr>
            <w:t>FLT 200: MASCHINE: STAU AM AUSLAUF</w:t>
          </w:r>
          <w:r>
            <w:rPr>
              <w:noProof/>
            </w:rPr>
            <w:tab/>
          </w:r>
          <w:r>
            <w:rPr>
              <w:noProof/>
            </w:rPr>
            <w:fldChar w:fldCharType="begin"/>
          </w:r>
          <w:r>
            <w:rPr>
              <w:noProof/>
            </w:rPr>
            <w:instrText xml:space="preserve"> PAGEREF _Toc118817640 \h </w:instrText>
          </w:r>
          <w:r>
            <w:rPr>
              <w:noProof/>
            </w:rPr>
          </w:r>
          <w:r>
            <w:rPr>
              <w:noProof/>
            </w:rPr>
            <w:fldChar w:fldCharType="separate"/>
          </w:r>
          <w:r>
            <w:rPr>
              <w:noProof/>
            </w:rPr>
            <w:t>349</w:t>
          </w:r>
          <w:r>
            <w:rPr>
              <w:noProof/>
            </w:rPr>
            <w:fldChar w:fldCharType="end"/>
          </w:r>
        </w:p>
        <w:p w14:paraId="7D31E548" w14:textId="2486ECF1" w:rsidR="00D27512" w:rsidRDefault="00D27512">
          <w:pPr>
            <w:pStyle w:val="Verzeichnis3"/>
            <w:rPr>
              <w:rFonts w:eastAsiaTheme="minorEastAsia"/>
              <w:noProof/>
              <w:sz w:val="22"/>
              <w:szCs w:val="22"/>
              <w:lang w:val="de-DE" w:eastAsia="de-DE"/>
            </w:rPr>
          </w:pPr>
          <w:r w:rsidRPr="002D6D59">
            <w:rPr>
              <w:noProof/>
              <w:lang w:val="de-DE"/>
            </w:rPr>
            <w:t>10.7.56</w:t>
          </w:r>
          <w:r>
            <w:rPr>
              <w:rFonts w:eastAsiaTheme="minorEastAsia"/>
              <w:noProof/>
              <w:sz w:val="22"/>
              <w:szCs w:val="22"/>
              <w:lang w:val="de-DE" w:eastAsia="de-DE"/>
            </w:rPr>
            <w:tab/>
          </w:r>
          <w:r w:rsidRPr="002D6D59">
            <w:rPr>
              <w:noProof/>
              <w:lang w:val="de-DE"/>
            </w:rPr>
            <w:t>FLT 201: NACHGESCHALTETE MASCHINE: STOPP VON MASCHINE 1</w:t>
          </w:r>
          <w:r>
            <w:rPr>
              <w:noProof/>
            </w:rPr>
            <w:tab/>
          </w:r>
          <w:r>
            <w:rPr>
              <w:noProof/>
            </w:rPr>
            <w:fldChar w:fldCharType="begin"/>
          </w:r>
          <w:r>
            <w:rPr>
              <w:noProof/>
            </w:rPr>
            <w:instrText xml:space="preserve"> PAGEREF _Toc118817641 \h </w:instrText>
          </w:r>
          <w:r>
            <w:rPr>
              <w:noProof/>
            </w:rPr>
          </w:r>
          <w:r>
            <w:rPr>
              <w:noProof/>
            </w:rPr>
            <w:fldChar w:fldCharType="separate"/>
          </w:r>
          <w:r>
            <w:rPr>
              <w:noProof/>
            </w:rPr>
            <w:t>350</w:t>
          </w:r>
          <w:r>
            <w:rPr>
              <w:noProof/>
            </w:rPr>
            <w:fldChar w:fldCharType="end"/>
          </w:r>
        </w:p>
        <w:p w14:paraId="7E35EDA5" w14:textId="4C3743CF" w:rsidR="00D27512" w:rsidRDefault="00D27512">
          <w:pPr>
            <w:pStyle w:val="Verzeichnis3"/>
            <w:rPr>
              <w:rFonts w:eastAsiaTheme="minorEastAsia"/>
              <w:noProof/>
              <w:sz w:val="22"/>
              <w:szCs w:val="22"/>
              <w:lang w:val="de-DE" w:eastAsia="de-DE"/>
            </w:rPr>
          </w:pPr>
          <w:r w:rsidRPr="002D6D59">
            <w:rPr>
              <w:noProof/>
              <w:lang w:val="de-DE"/>
            </w:rPr>
            <w:t>10.7.57</w:t>
          </w:r>
          <w:r>
            <w:rPr>
              <w:rFonts w:eastAsiaTheme="minorEastAsia"/>
              <w:noProof/>
              <w:sz w:val="22"/>
              <w:szCs w:val="22"/>
              <w:lang w:val="de-DE" w:eastAsia="de-DE"/>
            </w:rPr>
            <w:tab/>
          </w:r>
          <w:r w:rsidRPr="002D6D59">
            <w:rPr>
              <w:noProof/>
              <w:lang w:val="de-DE"/>
            </w:rPr>
            <w:t>FLT 203: NACHGESCHALTETE MASCHINE: STOPP VON MASCHINE 2</w:t>
          </w:r>
          <w:r>
            <w:rPr>
              <w:noProof/>
            </w:rPr>
            <w:tab/>
          </w:r>
          <w:r>
            <w:rPr>
              <w:noProof/>
            </w:rPr>
            <w:fldChar w:fldCharType="begin"/>
          </w:r>
          <w:r>
            <w:rPr>
              <w:noProof/>
            </w:rPr>
            <w:instrText xml:space="preserve"> PAGEREF _Toc118817642 \h </w:instrText>
          </w:r>
          <w:r>
            <w:rPr>
              <w:noProof/>
            </w:rPr>
          </w:r>
          <w:r>
            <w:rPr>
              <w:noProof/>
            </w:rPr>
            <w:fldChar w:fldCharType="separate"/>
          </w:r>
          <w:r>
            <w:rPr>
              <w:noProof/>
            </w:rPr>
            <w:t>352</w:t>
          </w:r>
          <w:r>
            <w:rPr>
              <w:noProof/>
            </w:rPr>
            <w:fldChar w:fldCharType="end"/>
          </w:r>
        </w:p>
        <w:p w14:paraId="75EAC1C2" w14:textId="01B556F3" w:rsidR="00D27512" w:rsidRDefault="00D27512">
          <w:pPr>
            <w:pStyle w:val="Verzeichnis3"/>
            <w:rPr>
              <w:rFonts w:eastAsiaTheme="minorEastAsia"/>
              <w:noProof/>
              <w:sz w:val="22"/>
              <w:szCs w:val="22"/>
              <w:lang w:val="de-DE" w:eastAsia="de-DE"/>
            </w:rPr>
          </w:pPr>
          <w:r w:rsidRPr="002D6D59">
            <w:rPr>
              <w:noProof/>
              <w:lang w:val="de-DE"/>
            </w:rPr>
            <w:t>10.7.58</w:t>
          </w:r>
          <w:r>
            <w:rPr>
              <w:rFonts w:eastAsiaTheme="minorEastAsia"/>
              <w:noProof/>
              <w:sz w:val="22"/>
              <w:szCs w:val="22"/>
              <w:lang w:val="de-DE" w:eastAsia="de-DE"/>
            </w:rPr>
            <w:tab/>
          </w:r>
          <w:r w:rsidRPr="002D6D59">
            <w:rPr>
              <w:noProof/>
              <w:lang w:val="de-DE"/>
            </w:rPr>
            <w:t>FLT 210: BESCHUTZUNG OFFEN: FALTSCHACHTELMAGAZIN</w:t>
          </w:r>
          <w:r>
            <w:rPr>
              <w:noProof/>
            </w:rPr>
            <w:tab/>
          </w:r>
          <w:r>
            <w:rPr>
              <w:noProof/>
            </w:rPr>
            <w:fldChar w:fldCharType="begin"/>
          </w:r>
          <w:r>
            <w:rPr>
              <w:noProof/>
            </w:rPr>
            <w:instrText xml:space="preserve"> PAGEREF _Toc118817643 \h </w:instrText>
          </w:r>
          <w:r>
            <w:rPr>
              <w:noProof/>
            </w:rPr>
          </w:r>
          <w:r>
            <w:rPr>
              <w:noProof/>
            </w:rPr>
            <w:fldChar w:fldCharType="separate"/>
          </w:r>
          <w:r>
            <w:rPr>
              <w:noProof/>
            </w:rPr>
            <w:t>354</w:t>
          </w:r>
          <w:r>
            <w:rPr>
              <w:noProof/>
            </w:rPr>
            <w:fldChar w:fldCharType="end"/>
          </w:r>
        </w:p>
        <w:p w14:paraId="4A182231" w14:textId="0B9EA0E8" w:rsidR="00D27512" w:rsidRDefault="00D27512">
          <w:pPr>
            <w:pStyle w:val="Verzeichnis3"/>
            <w:rPr>
              <w:rFonts w:eastAsiaTheme="minorEastAsia"/>
              <w:noProof/>
              <w:sz w:val="22"/>
              <w:szCs w:val="22"/>
              <w:lang w:val="de-DE" w:eastAsia="de-DE"/>
            </w:rPr>
          </w:pPr>
          <w:r w:rsidRPr="002D6D59">
            <w:rPr>
              <w:noProof/>
              <w:lang w:val="de-DE"/>
            </w:rPr>
            <w:t>10.7.59</w:t>
          </w:r>
          <w:r>
            <w:rPr>
              <w:rFonts w:eastAsiaTheme="minorEastAsia"/>
              <w:noProof/>
              <w:sz w:val="22"/>
              <w:szCs w:val="22"/>
              <w:lang w:val="de-DE" w:eastAsia="de-DE"/>
            </w:rPr>
            <w:tab/>
          </w:r>
          <w:r w:rsidRPr="002D6D59">
            <w:rPr>
              <w:noProof/>
              <w:lang w:val="de-DE"/>
            </w:rPr>
            <w:t>FLT 210: BESCHUTZUNG 6 OFFEN</w:t>
          </w:r>
          <w:r>
            <w:rPr>
              <w:noProof/>
            </w:rPr>
            <w:tab/>
          </w:r>
          <w:r>
            <w:rPr>
              <w:noProof/>
            </w:rPr>
            <w:fldChar w:fldCharType="begin"/>
          </w:r>
          <w:r>
            <w:rPr>
              <w:noProof/>
            </w:rPr>
            <w:instrText xml:space="preserve"> PAGEREF _Toc118817644 \h </w:instrText>
          </w:r>
          <w:r>
            <w:rPr>
              <w:noProof/>
            </w:rPr>
          </w:r>
          <w:r>
            <w:rPr>
              <w:noProof/>
            </w:rPr>
            <w:fldChar w:fldCharType="separate"/>
          </w:r>
          <w:r>
            <w:rPr>
              <w:noProof/>
            </w:rPr>
            <w:t>355</w:t>
          </w:r>
          <w:r>
            <w:rPr>
              <w:noProof/>
            </w:rPr>
            <w:fldChar w:fldCharType="end"/>
          </w:r>
        </w:p>
        <w:p w14:paraId="1AE48F3D" w14:textId="2D4747CE" w:rsidR="00D27512" w:rsidRDefault="00D27512">
          <w:pPr>
            <w:pStyle w:val="Verzeichnis3"/>
            <w:rPr>
              <w:rFonts w:eastAsiaTheme="minorEastAsia"/>
              <w:noProof/>
              <w:sz w:val="22"/>
              <w:szCs w:val="22"/>
              <w:lang w:val="de-DE" w:eastAsia="de-DE"/>
            </w:rPr>
          </w:pPr>
          <w:r w:rsidRPr="002D6D59">
            <w:rPr>
              <w:noProof/>
              <w:lang w:val="de-DE"/>
            </w:rPr>
            <w:t>10.7.60</w:t>
          </w:r>
          <w:r>
            <w:rPr>
              <w:rFonts w:eastAsiaTheme="minorEastAsia"/>
              <w:noProof/>
              <w:sz w:val="22"/>
              <w:szCs w:val="22"/>
              <w:lang w:val="de-DE" w:eastAsia="de-DE"/>
            </w:rPr>
            <w:tab/>
          </w:r>
          <w:r w:rsidRPr="002D6D59">
            <w:rPr>
              <w:noProof/>
              <w:lang w:val="de-DE"/>
            </w:rPr>
            <w:t>FLT 212: BESCHUTZUNG OFFEN: AUSTRAGEBÄNDER OBEN</w:t>
          </w:r>
          <w:r>
            <w:rPr>
              <w:noProof/>
            </w:rPr>
            <w:tab/>
          </w:r>
          <w:r>
            <w:rPr>
              <w:noProof/>
            </w:rPr>
            <w:fldChar w:fldCharType="begin"/>
          </w:r>
          <w:r>
            <w:rPr>
              <w:noProof/>
            </w:rPr>
            <w:instrText xml:space="preserve"> PAGEREF _Toc118817645 \h </w:instrText>
          </w:r>
          <w:r>
            <w:rPr>
              <w:noProof/>
            </w:rPr>
          </w:r>
          <w:r>
            <w:rPr>
              <w:noProof/>
            </w:rPr>
            <w:fldChar w:fldCharType="separate"/>
          </w:r>
          <w:r>
            <w:rPr>
              <w:noProof/>
            </w:rPr>
            <w:t>356</w:t>
          </w:r>
          <w:r>
            <w:rPr>
              <w:noProof/>
            </w:rPr>
            <w:fldChar w:fldCharType="end"/>
          </w:r>
        </w:p>
        <w:p w14:paraId="4D57DE0B" w14:textId="5B6B4BB1" w:rsidR="00D27512" w:rsidRDefault="00D27512">
          <w:pPr>
            <w:pStyle w:val="Verzeichnis3"/>
            <w:rPr>
              <w:rFonts w:eastAsiaTheme="minorEastAsia"/>
              <w:noProof/>
              <w:sz w:val="22"/>
              <w:szCs w:val="22"/>
              <w:lang w:val="de-DE" w:eastAsia="de-DE"/>
            </w:rPr>
          </w:pPr>
          <w:r w:rsidRPr="002D6D59">
            <w:rPr>
              <w:noProof/>
              <w:lang w:val="de-DE"/>
            </w:rPr>
            <w:t>10.7.61</w:t>
          </w:r>
          <w:r>
            <w:rPr>
              <w:rFonts w:eastAsiaTheme="minorEastAsia"/>
              <w:noProof/>
              <w:sz w:val="22"/>
              <w:szCs w:val="22"/>
              <w:lang w:val="de-DE" w:eastAsia="de-DE"/>
            </w:rPr>
            <w:tab/>
          </w:r>
          <w:r w:rsidRPr="002D6D59">
            <w:rPr>
              <w:noProof/>
              <w:lang w:val="de-DE"/>
            </w:rPr>
            <w:t>FLT 212: BESCHUTZUNG 9 OFFEN</w:t>
          </w:r>
          <w:r>
            <w:rPr>
              <w:noProof/>
            </w:rPr>
            <w:tab/>
          </w:r>
          <w:r>
            <w:rPr>
              <w:noProof/>
            </w:rPr>
            <w:fldChar w:fldCharType="begin"/>
          </w:r>
          <w:r>
            <w:rPr>
              <w:noProof/>
            </w:rPr>
            <w:instrText xml:space="preserve"> PAGEREF _Toc118817646 \h </w:instrText>
          </w:r>
          <w:r>
            <w:rPr>
              <w:noProof/>
            </w:rPr>
          </w:r>
          <w:r>
            <w:rPr>
              <w:noProof/>
            </w:rPr>
            <w:fldChar w:fldCharType="separate"/>
          </w:r>
          <w:r>
            <w:rPr>
              <w:noProof/>
            </w:rPr>
            <w:t>357</w:t>
          </w:r>
          <w:r>
            <w:rPr>
              <w:noProof/>
            </w:rPr>
            <w:fldChar w:fldCharType="end"/>
          </w:r>
        </w:p>
        <w:p w14:paraId="3EEE1F64" w14:textId="4BDD461A" w:rsidR="00D27512" w:rsidRDefault="00D27512">
          <w:pPr>
            <w:pStyle w:val="Verzeichnis3"/>
            <w:rPr>
              <w:rFonts w:eastAsiaTheme="minorEastAsia"/>
              <w:noProof/>
              <w:sz w:val="22"/>
              <w:szCs w:val="22"/>
              <w:lang w:val="de-DE" w:eastAsia="de-DE"/>
            </w:rPr>
          </w:pPr>
          <w:r w:rsidRPr="002D6D59">
            <w:rPr>
              <w:noProof/>
              <w:lang w:val="de-DE"/>
            </w:rPr>
            <w:t>10.7.62</w:t>
          </w:r>
          <w:r>
            <w:rPr>
              <w:rFonts w:eastAsiaTheme="minorEastAsia"/>
              <w:noProof/>
              <w:sz w:val="22"/>
              <w:szCs w:val="22"/>
              <w:lang w:val="de-DE" w:eastAsia="de-DE"/>
            </w:rPr>
            <w:tab/>
          </w:r>
          <w:r w:rsidRPr="002D6D59">
            <w:rPr>
              <w:noProof/>
              <w:lang w:val="de-DE"/>
            </w:rPr>
            <w:t>FLT 213: CARTON: ÜBERLAST SEITENFALTER</w:t>
          </w:r>
          <w:r>
            <w:rPr>
              <w:noProof/>
            </w:rPr>
            <w:tab/>
          </w:r>
          <w:r>
            <w:rPr>
              <w:noProof/>
            </w:rPr>
            <w:fldChar w:fldCharType="begin"/>
          </w:r>
          <w:r>
            <w:rPr>
              <w:noProof/>
            </w:rPr>
            <w:instrText xml:space="preserve"> PAGEREF _Toc118817647 \h </w:instrText>
          </w:r>
          <w:r>
            <w:rPr>
              <w:noProof/>
            </w:rPr>
          </w:r>
          <w:r>
            <w:rPr>
              <w:noProof/>
            </w:rPr>
            <w:fldChar w:fldCharType="separate"/>
          </w:r>
          <w:r>
            <w:rPr>
              <w:noProof/>
            </w:rPr>
            <w:t>358</w:t>
          </w:r>
          <w:r>
            <w:rPr>
              <w:noProof/>
            </w:rPr>
            <w:fldChar w:fldCharType="end"/>
          </w:r>
        </w:p>
        <w:p w14:paraId="50371F89" w14:textId="56574CEC" w:rsidR="00D27512" w:rsidRDefault="00D27512">
          <w:pPr>
            <w:pStyle w:val="Verzeichnis3"/>
            <w:rPr>
              <w:rFonts w:eastAsiaTheme="minorEastAsia"/>
              <w:noProof/>
              <w:sz w:val="22"/>
              <w:szCs w:val="22"/>
              <w:lang w:val="de-DE" w:eastAsia="de-DE"/>
            </w:rPr>
          </w:pPr>
          <w:r w:rsidRPr="002D6D59">
            <w:rPr>
              <w:noProof/>
              <w:lang w:val="de-DE"/>
            </w:rPr>
            <w:t>10.7.63</w:t>
          </w:r>
          <w:r>
            <w:rPr>
              <w:rFonts w:eastAsiaTheme="minorEastAsia"/>
              <w:noProof/>
              <w:sz w:val="22"/>
              <w:szCs w:val="22"/>
              <w:lang w:val="de-DE" w:eastAsia="de-DE"/>
            </w:rPr>
            <w:tab/>
          </w:r>
          <w:r w:rsidRPr="002D6D59">
            <w:rPr>
              <w:noProof/>
              <w:lang w:val="de-DE"/>
            </w:rPr>
            <w:t>FLT 219: FALTSCHACHTELBAND: UNTERE ENDLAGE NICHT ERREICHT</w:t>
          </w:r>
          <w:r>
            <w:rPr>
              <w:noProof/>
            </w:rPr>
            <w:tab/>
          </w:r>
          <w:r>
            <w:rPr>
              <w:noProof/>
            </w:rPr>
            <w:fldChar w:fldCharType="begin"/>
          </w:r>
          <w:r>
            <w:rPr>
              <w:noProof/>
            </w:rPr>
            <w:instrText xml:space="preserve"> PAGEREF _Toc118817648 \h </w:instrText>
          </w:r>
          <w:r>
            <w:rPr>
              <w:noProof/>
            </w:rPr>
          </w:r>
          <w:r>
            <w:rPr>
              <w:noProof/>
            </w:rPr>
            <w:fldChar w:fldCharType="separate"/>
          </w:r>
          <w:r>
            <w:rPr>
              <w:noProof/>
            </w:rPr>
            <w:t>359</w:t>
          </w:r>
          <w:r>
            <w:rPr>
              <w:noProof/>
            </w:rPr>
            <w:fldChar w:fldCharType="end"/>
          </w:r>
        </w:p>
        <w:p w14:paraId="6DC1AD4C" w14:textId="75203942" w:rsidR="00D27512" w:rsidRDefault="00D27512">
          <w:pPr>
            <w:pStyle w:val="Verzeichnis3"/>
            <w:rPr>
              <w:rFonts w:eastAsiaTheme="minorEastAsia"/>
              <w:noProof/>
              <w:sz w:val="22"/>
              <w:szCs w:val="22"/>
              <w:lang w:val="de-DE" w:eastAsia="de-DE"/>
            </w:rPr>
          </w:pPr>
          <w:r w:rsidRPr="002D6D59">
            <w:rPr>
              <w:noProof/>
              <w:lang w:val="de-DE"/>
            </w:rPr>
            <w:t>10.7.64</w:t>
          </w:r>
          <w:r>
            <w:rPr>
              <w:rFonts w:eastAsiaTheme="minorEastAsia"/>
              <w:noProof/>
              <w:sz w:val="22"/>
              <w:szCs w:val="22"/>
              <w:lang w:val="de-DE" w:eastAsia="de-DE"/>
            </w:rPr>
            <w:tab/>
          </w:r>
          <w:r w:rsidRPr="002D6D59">
            <w:rPr>
              <w:noProof/>
              <w:lang w:val="de-DE"/>
            </w:rPr>
            <w:t>FLT 220: FALTSCHACHTEL: VORRAT ZU ENDE</w:t>
          </w:r>
          <w:r>
            <w:rPr>
              <w:noProof/>
            </w:rPr>
            <w:tab/>
          </w:r>
          <w:r>
            <w:rPr>
              <w:noProof/>
            </w:rPr>
            <w:fldChar w:fldCharType="begin"/>
          </w:r>
          <w:r>
            <w:rPr>
              <w:noProof/>
            </w:rPr>
            <w:instrText xml:space="preserve"> PAGEREF _Toc118817649 \h </w:instrText>
          </w:r>
          <w:r>
            <w:rPr>
              <w:noProof/>
            </w:rPr>
          </w:r>
          <w:r>
            <w:rPr>
              <w:noProof/>
            </w:rPr>
            <w:fldChar w:fldCharType="separate"/>
          </w:r>
          <w:r>
            <w:rPr>
              <w:noProof/>
            </w:rPr>
            <w:t>360</w:t>
          </w:r>
          <w:r>
            <w:rPr>
              <w:noProof/>
            </w:rPr>
            <w:fldChar w:fldCharType="end"/>
          </w:r>
        </w:p>
        <w:p w14:paraId="3A223758" w14:textId="65658D9B" w:rsidR="00D27512" w:rsidRDefault="00D27512">
          <w:pPr>
            <w:pStyle w:val="Verzeichnis3"/>
            <w:rPr>
              <w:rFonts w:eastAsiaTheme="minorEastAsia"/>
              <w:noProof/>
              <w:sz w:val="22"/>
              <w:szCs w:val="22"/>
              <w:lang w:val="de-DE" w:eastAsia="de-DE"/>
            </w:rPr>
          </w:pPr>
          <w:r w:rsidRPr="002D6D59">
            <w:rPr>
              <w:noProof/>
              <w:lang w:val="de-DE"/>
            </w:rPr>
            <w:t>10.7.65</w:t>
          </w:r>
          <w:r>
            <w:rPr>
              <w:rFonts w:eastAsiaTheme="minorEastAsia"/>
              <w:noProof/>
              <w:sz w:val="22"/>
              <w:szCs w:val="22"/>
              <w:lang w:val="de-DE" w:eastAsia="de-DE"/>
            </w:rPr>
            <w:tab/>
          </w:r>
          <w:r w:rsidRPr="002D6D59">
            <w:rPr>
              <w:noProof/>
              <w:lang w:val="de-DE"/>
            </w:rPr>
            <w:t>FLT 221: MASCHINE: DECKSCHIENE GEÖFFNET</w:t>
          </w:r>
          <w:r>
            <w:rPr>
              <w:noProof/>
            </w:rPr>
            <w:tab/>
          </w:r>
          <w:r>
            <w:rPr>
              <w:noProof/>
            </w:rPr>
            <w:fldChar w:fldCharType="begin"/>
          </w:r>
          <w:r>
            <w:rPr>
              <w:noProof/>
            </w:rPr>
            <w:instrText xml:space="preserve"> PAGEREF _Toc118817650 \h </w:instrText>
          </w:r>
          <w:r>
            <w:rPr>
              <w:noProof/>
            </w:rPr>
          </w:r>
          <w:r>
            <w:rPr>
              <w:noProof/>
            </w:rPr>
            <w:fldChar w:fldCharType="separate"/>
          </w:r>
          <w:r>
            <w:rPr>
              <w:noProof/>
            </w:rPr>
            <w:t>361</w:t>
          </w:r>
          <w:r>
            <w:rPr>
              <w:noProof/>
            </w:rPr>
            <w:fldChar w:fldCharType="end"/>
          </w:r>
        </w:p>
        <w:p w14:paraId="4DB1F2D3" w14:textId="085C2585" w:rsidR="00D27512" w:rsidRDefault="00D27512">
          <w:pPr>
            <w:pStyle w:val="Verzeichnis3"/>
            <w:rPr>
              <w:rFonts w:eastAsiaTheme="minorEastAsia"/>
              <w:noProof/>
              <w:sz w:val="22"/>
              <w:szCs w:val="22"/>
              <w:lang w:val="de-DE" w:eastAsia="de-DE"/>
            </w:rPr>
          </w:pPr>
          <w:r w:rsidRPr="002D6D59">
            <w:rPr>
              <w:noProof/>
              <w:lang w:val="de-DE"/>
            </w:rPr>
            <w:t>10.7.66</w:t>
          </w:r>
          <w:r>
            <w:rPr>
              <w:rFonts w:eastAsiaTheme="minorEastAsia"/>
              <w:noProof/>
              <w:sz w:val="22"/>
              <w:szCs w:val="22"/>
              <w:lang w:val="de-DE" w:eastAsia="de-DE"/>
            </w:rPr>
            <w:tab/>
          </w:r>
          <w:r w:rsidRPr="002D6D59">
            <w:rPr>
              <w:noProof/>
              <w:lang w:val="de-DE"/>
            </w:rPr>
            <w:t>FLT 222: CARTON: FALTSCHACHTEL: SUMMENFEHLER GEGENKONTROLLE</w:t>
          </w:r>
          <w:r>
            <w:rPr>
              <w:noProof/>
            </w:rPr>
            <w:tab/>
          </w:r>
          <w:r>
            <w:rPr>
              <w:noProof/>
            </w:rPr>
            <w:fldChar w:fldCharType="begin"/>
          </w:r>
          <w:r>
            <w:rPr>
              <w:noProof/>
            </w:rPr>
            <w:instrText xml:space="preserve"> PAGEREF _Toc118817651 \h </w:instrText>
          </w:r>
          <w:r>
            <w:rPr>
              <w:noProof/>
            </w:rPr>
          </w:r>
          <w:r>
            <w:rPr>
              <w:noProof/>
            </w:rPr>
            <w:fldChar w:fldCharType="separate"/>
          </w:r>
          <w:r>
            <w:rPr>
              <w:noProof/>
            </w:rPr>
            <w:t>362</w:t>
          </w:r>
          <w:r>
            <w:rPr>
              <w:noProof/>
            </w:rPr>
            <w:fldChar w:fldCharType="end"/>
          </w:r>
        </w:p>
        <w:p w14:paraId="3EBD69E9" w14:textId="67F45731" w:rsidR="00D27512" w:rsidRDefault="00D27512">
          <w:pPr>
            <w:pStyle w:val="Verzeichnis3"/>
            <w:rPr>
              <w:rFonts w:eastAsiaTheme="minorEastAsia"/>
              <w:noProof/>
              <w:sz w:val="22"/>
              <w:szCs w:val="22"/>
              <w:lang w:val="de-DE" w:eastAsia="de-DE"/>
            </w:rPr>
          </w:pPr>
          <w:r w:rsidRPr="002D6D59">
            <w:rPr>
              <w:noProof/>
              <w:lang w:val="de-DE"/>
            </w:rPr>
            <w:t>10.7.67</w:t>
          </w:r>
          <w:r>
            <w:rPr>
              <w:rFonts w:eastAsiaTheme="minorEastAsia"/>
              <w:noProof/>
              <w:sz w:val="22"/>
              <w:szCs w:val="22"/>
              <w:lang w:val="de-DE" w:eastAsia="de-DE"/>
            </w:rPr>
            <w:tab/>
          </w:r>
          <w:r w:rsidRPr="002D6D59">
            <w:rPr>
              <w:noProof/>
              <w:lang w:val="de-DE"/>
            </w:rPr>
            <w:t>FLT 223: FALTSCHACHTEL: ENTNAHMEKONTROLLE</w:t>
          </w:r>
          <w:r>
            <w:rPr>
              <w:noProof/>
            </w:rPr>
            <w:tab/>
          </w:r>
          <w:r>
            <w:rPr>
              <w:noProof/>
            </w:rPr>
            <w:fldChar w:fldCharType="begin"/>
          </w:r>
          <w:r>
            <w:rPr>
              <w:noProof/>
            </w:rPr>
            <w:instrText xml:space="preserve"> PAGEREF _Toc118817652 \h </w:instrText>
          </w:r>
          <w:r>
            <w:rPr>
              <w:noProof/>
            </w:rPr>
          </w:r>
          <w:r>
            <w:rPr>
              <w:noProof/>
            </w:rPr>
            <w:fldChar w:fldCharType="separate"/>
          </w:r>
          <w:r>
            <w:rPr>
              <w:noProof/>
            </w:rPr>
            <w:t>364</w:t>
          </w:r>
          <w:r>
            <w:rPr>
              <w:noProof/>
            </w:rPr>
            <w:fldChar w:fldCharType="end"/>
          </w:r>
        </w:p>
        <w:p w14:paraId="0394E0A5" w14:textId="692FFC2C" w:rsidR="00D27512" w:rsidRDefault="00D27512">
          <w:pPr>
            <w:pStyle w:val="Verzeichnis3"/>
            <w:rPr>
              <w:rFonts w:eastAsiaTheme="minorEastAsia"/>
              <w:noProof/>
              <w:sz w:val="22"/>
              <w:szCs w:val="22"/>
              <w:lang w:val="de-DE" w:eastAsia="de-DE"/>
            </w:rPr>
          </w:pPr>
          <w:r w:rsidRPr="002D6D59">
            <w:rPr>
              <w:noProof/>
              <w:lang w:val="de-DE"/>
            </w:rPr>
            <w:t>10.7.68</w:t>
          </w:r>
          <w:r>
            <w:rPr>
              <w:rFonts w:eastAsiaTheme="minorEastAsia"/>
              <w:noProof/>
              <w:sz w:val="22"/>
              <w:szCs w:val="22"/>
              <w:lang w:val="de-DE" w:eastAsia="de-DE"/>
            </w:rPr>
            <w:tab/>
          </w:r>
          <w:r w:rsidRPr="002D6D59">
            <w:rPr>
              <w:noProof/>
              <w:lang w:val="de-DE"/>
            </w:rPr>
            <w:t>FLT 224: FALTSCHACHTELBAND: ÜBERLAST</w:t>
          </w:r>
          <w:r>
            <w:rPr>
              <w:noProof/>
            </w:rPr>
            <w:tab/>
          </w:r>
          <w:r>
            <w:rPr>
              <w:noProof/>
            </w:rPr>
            <w:fldChar w:fldCharType="begin"/>
          </w:r>
          <w:r>
            <w:rPr>
              <w:noProof/>
            </w:rPr>
            <w:instrText xml:space="preserve"> PAGEREF _Toc118817653 \h </w:instrText>
          </w:r>
          <w:r>
            <w:rPr>
              <w:noProof/>
            </w:rPr>
          </w:r>
          <w:r>
            <w:rPr>
              <w:noProof/>
            </w:rPr>
            <w:fldChar w:fldCharType="separate"/>
          </w:r>
          <w:r>
            <w:rPr>
              <w:noProof/>
            </w:rPr>
            <w:t>365</w:t>
          </w:r>
          <w:r>
            <w:rPr>
              <w:noProof/>
            </w:rPr>
            <w:fldChar w:fldCharType="end"/>
          </w:r>
        </w:p>
        <w:p w14:paraId="017ADAFC" w14:textId="297FEA3B" w:rsidR="00D27512" w:rsidRDefault="00D27512">
          <w:pPr>
            <w:pStyle w:val="Verzeichnis3"/>
            <w:rPr>
              <w:rFonts w:eastAsiaTheme="minorEastAsia"/>
              <w:noProof/>
              <w:sz w:val="22"/>
              <w:szCs w:val="22"/>
              <w:lang w:val="de-DE" w:eastAsia="de-DE"/>
            </w:rPr>
          </w:pPr>
          <w:r w:rsidRPr="002D6D59">
            <w:rPr>
              <w:noProof/>
              <w:lang w:val="de-DE"/>
            </w:rPr>
            <w:t>10.7.69</w:t>
          </w:r>
          <w:r>
            <w:rPr>
              <w:rFonts w:eastAsiaTheme="minorEastAsia"/>
              <w:noProof/>
              <w:sz w:val="22"/>
              <w:szCs w:val="22"/>
              <w:lang w:val="de-DE" w:eastAsia="de-DE"/>
            </w:rPr>
            <w:tab/>
          </w:r>
          <w:r w:rsidRPr="002D6D59">
            <w:rPr>
              <w:noProof/>
              <w:lang w:val="de-DE"/>
            </w:rPr>
            <w:t>FLT 225: FALTSCHACHTEL: SUMMENFEHLER CODELESER</w:t>
          </w:r>
          <w:r>
            <w:rPr>
              <w:noProof/>
            </w:rPr>
            <w:tab/>
          </w:r>
          <w:r>
            <w:rPr>
              <w:noProof/>
            </w:rPr>
            <w:fldChar w:fldCharType="begin"/>
          </w:r>
          <w:r>
            <w:rPr>
              <w:noProof/>
            </w:rPr>
            <w:instrText xml:space="preserve"> PAGEREF _Toc118817654 \h </w:instrText>
          </w:r>
          <w:r>
            <w:rPr>
              <w:noProof/>
            </w:rPr>
          </w:r>
          <w:r>
            <w:rPr>
              <w:noProof/>
            </w:rPr>
            <w:fldChar w:fldCharType="separate"/>
          </w:r>
          <w:r>
            <w:rPr>
              <w:noProof/>
            </w:rPr>
            <w:t>366</w:t>
          </w:r>
          <w:r>
            <w:rPr>
              <w:noProof/>
            </w:rPr>
            <w:fldChar w:fldCharType="end"/>
          </w:r>
        </w:p>
        <w:p w14:paraId="612F9C22" w14:textId="360C09A9" w:rsidR="00D27512" w:rsidRDefault="00D27512">
          <w:pPr>
            <w:pStyle w:val="Verzeichnis3"/>
            <w:rPr>
              <w:rFonts w:eastAsiaTheme="minorEastAsia"/>
              <w:noProof/>
              <w:sz w:val="22"/>
              <w:szCs w:val="22"/>
              <w:lang w:val="de-DE" w:eastAsia="de-DE"/>
            </w:rPr>
          </w:pPr>
          <w:r w:rsidRPr="002D6D59">
            <w:rPr>
              <w:noProof/>
              <w:lang w:val="de-DE"/>
            </w:rPr>
            <w:t>10.7.70</w:t>
          </w:r>
          <w:r>
            <w:rPr>
              <w:rFonts w:eastAsiaTheme="minorEastAsia"/>
              <w:noProof/>
              <w:sz w:val="22"/>
              <w:szCs w:val="22"/>
              <w:lang w:val="de-DE" w:eastAsia="de-DE"/>
            </w:rPr>
            <w:tab/>
          </w:r>
          <w:r w:rsidRPr="002D6D59">
            <w:rPr>
              <w:noProof/>
              <w:lang w:val="de-DE"/>
            </w:rPr>
            <w:t>FLT 226: FALTSCHACHTEL: STÖRUNG CODELESER</w:t>
          </w:r>
          <w:r>
            <w:rPr>
              <w:noProof/>
            </w:rPr>
            <w:tab/>
          </w:r>
          <w:r>
            <w:rPr>
              <w:noProof/>
            </w:rPr>
            <w:fldChar w:fldCharType="begin"/>
          </w:r>
          <w:r>
            <w:rPr>
              <w:noProof/>
            </w:rPr>
            <w:instrText xml:space="preserve"> PAGEREF _Toc118817655 \h </w:instrText>
          </w:r>
          <w:r>
            <w:rPr>
              <w:noProof/>
            </w:rPr>
          </w:r>
          <w:r>
            <w:rPr>
              <w:noProof/>
            </w:rPr>
            <w:fldChar w:fldCharType="separate"/>
          </w:r>
          <w:r>
            <w:rPr>
              <w:noProof/>
            </w:rPr>
            <w:t>368</w:t>
          </w:r>
          <w:r>
            <w:rPr>
              <w:noProof/>
            </w:rPr>
            <w:fldChar w:fldCharType="end"/>
          </w:r>
        </w:p>
        <w:p w14:paraId="7A85B318" w14:textId="30467513" w:rsidR="00D27512" w:rsidRDefault="00D27512">
          <w:pPr>
            <w:pStyle w:val="Verzeichnis3"/>
            <w:rPr>
              <w:rFonts w:eastAsiaTheme="minorEastAsia"/>
              <w:noProof/>
              <w:sz w:val="22"/>
              <w:szCs w:val="22"/>
              <w:lang w:val="de-DE" w:eastAsia="de-DE"/>
            </w:rPr>
          </w:pPr>
          <w:r w:rsidRPr="002D6D59">
            <w:rPr>
              <w:noProof/>
              <w:lang w:val="de-DE"/>
            </w:rPr>
            <w:t>10.7.71</w:t>
          </w:r>
          <w:r>
            <w:rPr>
              <w:rFonts w:eastAsiaTheme="minorEastAsia"/>
              <w:noProof/>
              <w:sz w:val="22"/>
              <w:szCs w:val="22"/>
              <w:lang w:val="de-DE" w:eastAsia="de-DE"/>
            </w:rPr>
            <w:tab/>
          </w:r>
          <w:r w:rsidRPr="002D6D59">
            <w:rPr>
              <w:noProof/>
              <w:lang w:val="de-DE"/>
            </w:rPr>
            <w:t>FLT 227: FALTSCHACHTEL: SENSORÜBERWACHUNG GEGENKONTROLLE</w:t>
          </w:r>
          <w:r>
            <w:rPr>
              <w:noProof/>
            </w:rPr>
            <w:tab/>
          </w:r>
          <w:r>
            <w:rPr>
              <w:noProof/>
            </w:rPr>
            <w:fldChar w:fldCharType="begin"/>
          </w:r>
          <w:r>
            <w:rPr>
              <w:noProof/>
            </w:rPr>
            <w:instrText xml:space="preserve"> PAGEREF _Toc118817656 \h </w:instrText>
          </w:r>
          <w:r>
            <w:rPr>
              <w:noProof/>
            </w:rPr>
          </w:r>
          <w:r>
            <w:rPr>
              <w:noProof/>
            </w:rPr>
            <w:fldChar w:fldCharType="separate"/>
          </w:r>
          <w:r>
            <w:rPr>
              <w:noProof/>
            </w:rPr>
            <w:t>369</w:t>
          </w:r>
          <w:r>
            <w:rPr>
              <w:noProof/>
            </w:rPr>
            <w:fldChar w:fldCharType="end"/>
          </w:r>
        </w:p>
        <w:p w14:paraId="763496DA" w14:textId="3810B577" w:rsidR="00D27512" w:rsidRDefault="00D27512">
          <w:pPr>
            <w:pStyle w:val="Verzeichnis3"/>
            <w:rPr>
              <w:rFonts w:eastAsiaTheme="minorEastAsia"/>
              <w:noProof/>
              <w:sz w:val="22"/>
              <w:szCs w:val="22"/>
              <w:lang w:val="de-DE" w:eastAsia="de-DE"/>
            </w:rPr>
          </w:pPr>
          <w:r w:rsidRPr="002D6D59">
            <w:rPr>
              <w:noProof/>
              <w:lang w:val="de-DE"/>
            </w:rPr>
            <w:t>10.7.72</w:t>
          </w:r>
          <w:r>
            <w:rPr>
              <w:rFonts w:eastAsiaTheme="minorEastAsia"/>
              <w:noProof/>
              <w:sz w:val="22"/>
              <w:szCs w:val="22"/>
              <w:lang w:val="de-DE" w:eastAsia="de-DE"/>
            </w:rPr>
            <w:tab/>
          </w:r>
          <w:r w:rsidRPr="002D6D59">
            <w:rPr>
              <w:noProof/>
              <w:lang w:val="de-DE"/>
            </w:rPr>
            <w:t>FLT 230: LEIMGERÄT: BETRIEBSTEMPERATUR NICHT ERREICHT</w:t>
          </w:r>
          <w:r>
            <w:rPr>
              <w:noProof/>
            </w:rPr>
            <w:tab/>
          </w:r>
          <w:r>
            <w:rPr>
              <w:noProof/>
            </w:rPr>
            <w:fldChar w:fldCharType="begin"/>
          </w:r>
          <w:r>
            <w:rPr>
              <w:noProof/>
            </w:rPr>
            <w:instrText xml:space="preserve"> PAGEREF _Toc118817657 \h </w:instrText>
          </w:r>
          <w:r>
            <w:rPr>
              <w:noProof/>
            </w:rPr>
          </w:r>
          <w:r>
            <w:rPr>
              <w:noProof/>
            </w:rPr>
            <w:fldChar w:fldCharType="separate"/>
          </w:r>
          <w:r>
            <w:rPr>
              <w:noProof/>
            </w:rPr>
            <w:t>370</w:t>
          </w:r>
          <w:r>
            <w:rPr>
              <w:noProof/>
            </w:rPr>
            <w:fldChar w:fldCharType="end"/>
          </w:r>
        </w:p>
        <w:p w14:paraId="5A8C2234" w14:textId="3F385C35" w:rsidR="00D27512" w:rsidRDefault="00D27512">
          <w:pPr>
            <w:pStyle w:val="Verzeichnis3"/>
            <w:rPr>
              <w:rFonts w:eastAsiaTheme="minorEastAsia"/>
              <w:noProof/>
              <w:sz w:val="22"/>
              <w:szCs w:val="22"/>
              <w:lang w:val="de-DE" w:eastAsia="de-DE"/>
            </w:rPr>
          </w:pPr>
          <w:r w:rsidRPr="002D6D59">
            <w:rPr>
              <w:noProof/>
              <w:lang w:val="de-DE"/>
            </w:rPr>
            <w:t>10.7.73</w:t>
          </w:r>
          <w:r>
            <w:rPr>
              <w:rFonts w:eastAsiaTheme="minorEastAsia"/>
              <w:noProof/>
              <w:sz w:val="22"/>
              <w:szCs w:val="22"/>
              <w:lang w:val="de-DE" w:eastAsia="de-DE"/>
            </w:rPr>
            <w:tab/>
          </w:r>
          <w:r w:rsidRPr="002D6D59">
            <w:rPr>
              <w:noProof/>
              <w:lang w:val="de-DE"/>
            </w:rPr>
            <w:t>FLT 231: LEIMGERÄT: GERÄT NICHT BEREIT</w:t>
          </w:r>
          <w:r>
            <w:rPr>
              <w:noProof/>
            </w:rPr>
            <w:tab/>
          </w:r>
          <w:r>
            <w:rPr>
              <w:noProof/>
            </w:rPr>
            <w:fldChar w:fldCharType="begin"/>
          </w:r>
          <w:r>
            <w:rPr>
              <w:noProof/>
            </w:rPr>
            <w:instrText xml:space="preserve"> PAGEREF _Toc118817658 \h </w:instrText>
          </w:r>
          <w:r>
            <w:rPr>
              <w:noProof/>
            </w:rPr>
          </w:r>
          <w:r>
            <w:rPr>
              <w:noProof/>
            </w:rPr>
            <w:fldChar w:fldCharType="separate"/>
          </w:r>
          <w:r>
            <w:rPr>
              <w:noProof/>
            </w:rPr>
            <w:t>371</w:t>
          </w:r>
          <w:r>
            <w:rPr>
              <w:noProof/>
            </w:rPr>
            <w:fldChar w:fldCharType="end"/>
          </w:r>
        </w:p>
        <w:p w14:paraId="4D090C37" w14:textId="5C6954B8" w:rsidR="00D27512" w:rsidRDefault="00D27512">
          <w:pPr>
            <w:pStyle w:val="Verzeichnis3"/>
            <w:rPr>
              <w:rFonts w:eastAsiaTheme="minorEastAsia"/>
              <w:noProof/>
              <w:sz w:val="22"/>
              <w:szCs w:val="22"/>
              <w:lang w:val="de-DE" w:eastAsia="de-DE"/>
            </w:rPr>
          </w:pPr>
          <w:r w:rsidRPr="002D6D59">
            <w:rPr>
              <w:noProof/>
              <w:lang w:val="de-DE"/>
            </w:rPr>
            <w:t>10.7.74</w:t>
          </w:r>
          <w:r>
            <w:rPr>
              <w:rFonts w:eastAsiaTheme="minorEastAsia"/>
              <w:noProof/>
              <w:sz w:val="22"/>
              <w:szCs w:val="22"/>
              <w:lang w:val="de-DE" w:eastAsia="de-DE"/>
            </w:rPr>
            <w:tab/>
          </w:r>
          <w:r w:rsidRPr="002D6D59">
            <w:rPr>
              <w:noProof/>
              <w:lang w:val="de-DE"/>
            </w:rPr>
            <w:t>FLT 232: LEIMGERÄT: FÜLLSTAND LEIM ZU NIEDRIG</w:t>
          </w:r>
          <w:r>
            <w:rPr>
              <w:noProof/>
            </w:rPr>
            <w:tab/>
          </w:r>
          <w:r>
            <w:rPr>
              <w:noProof/>
            </w:rPr>
            <w:fldChar w:fldCharType="begin"/>
          </w:r>
          <w:r>
            <w:rPr>
              <w:noProof/>
            </w:rPr>
            <w:instrText xml:space="preserve"> PAGEREF _Toc118817659 \h </w:instrText>
          </w:r>
          <w:r>
            <w:rPr>
              <w:noProof/>
            </w:rPr>
          </w:r>
          <w:r>
            <w:rPr>
              <w:noProof/>
            </w:rPr>
            <w:fldChar w:fldCharType="separate"/>
          </w:r>
          <w:r>
            <w:rPr>
              <w:noProof/>
            </w:rPr>
            <w:t>372</w:t>
          </w:r>
          <w:r>
            <w:rPr>
              <w:noProof/>
            </w:rPr>
            <w:fldChar w:fldCharType="end"/>
          </w:r>
        </w:p>
        <w:p w14:paraId="6F268653" w14:textId="1E9DBB91" w:rsidR="00D27512" w:rsidRDefault="00D27512">
          <w:pPr>
            <w:pStyle w:val="Verzeichnis3"/>
            <w:rPr>
              <w:rFonts w:eastAsiaTheme="minorEastAsia"/>
              <w:noProof/>
              <w:sz w:val="22"/>
              <w:szCs w:val="22"/>
              <w:lang w:val="de-DE" w:eastAsia="de-DE"/>
            </w:rPr>
          </w:pPr>
          <w:r w:rsidRPr="002D6D59">
            <w:rPr>
              <w:noProof/>
              <w:lang w:val="de-DE"/>
            </w:rPr>
            <w:t>10.7.75</w:t>
          </w:r>
          <w:r>
            <w:rPr>
              <w:rFonts w:eastAsiaTheme="minorEastAsia"/>
              <w:noProof/>
              <w:sz w:val="22"/>
              <w:szCs w:val="22"/>
              <w:lang w:val="de-DE" w:eastAsia="de-DE"/>
            </w:rPr>
            <w:tab/>
          </w:r>
          <w:r w:rsidRPr="002D6D59">
            <w:rPr>
              <w:noProof/>
              <w:lang w:val="de-DE"/>
            </w:rPr>
            <w:t>FLT 235: LEIMSTATION 1: SENSORÜBERWACHUNG FALTSCHACHTELTASTUNG</w:t>
          </w:r>
          <w:r>
            <w:rPr>
              <w:noProof/>
            </w:rPr>
            <w:tab/>
          </w:r>
          <w:r>
            <w:rPr>
              <w:noProof/>
            </w:rPr>
            <w:fldChar w:fldCharType="begin"/>
          </w:r>
          <w:r>
            <w:rPr>
              <w:noProof/>
            </w:rPr>
            <w:instrText xml:space="preserve"> PAGEREF _Toc118817660 \h </w:instrText>
          </w:r>
          <w:r>
            <w:rPr>
              <w:noProof/>
            </w:rPr>
          </w:r>
          <w:r>
            <w:rPr>
              <w:noProof/>
            </w:rPr>
            <w:fldChar w:fldCharType="separate"/>
          </w:r>
          <w:r>
            <w:rPr>
              <w:noProof/>
            </w:rPr>
            <w:t>373</w:t>
          </w:r>
          <w:r>
            <w:rPr>
              <w:noProof/>
            </w:rPr>
            <w:fldChar w:fldCharType="end"/>
          </w:r>
        </w:p>
        <w:p w14:paraId="33FC1105" w14:textId="7D110BBF" w:rsidR="00D27512" w:rsidRDefault="00D27512">
          <w:pPr>
            <w:pStyle w:val="Verzeichnis3"/>
            <w:rPr>
              <w:rFonts w:eastAsiaTheme="minorEastAsia"/>
              <w:noProof/>
              <w:sz w:val="22"/>
              <w:szCs w:val="22"/>
              <w:lang w:val="de-DE" w:eastAsia="de-DE"/>
            </w:rPr>
          </w:pPr>
          <w:r w:rsidRPr="002D6D59">
            <w:rPr>
              <w:noProof/>
              <w:lang w:val="de-DE"/>
            </w:rPr>
            <w:t>10.7.76</w:t>
          </w:r>
          <w:r>
            <w:rPr>
              <w:rFonts w:eastAsiaTheme="minorEastAsia"/>
              <w:noProof/>
              <w:sz w:val="22"/>
              <w:szCs w:val="22"/>
              <w:lang w:val="de-DE" w:eastAsia="de-DE"/>
            </w:rPr>
            <w:tab/>
          </w:r>
          <w:r w:rsidRPr="002D6D59">
            <w:rPr>
              <w:noProof/>
              <w:lang w:val="de-DE"/>
            </w:rPr>
            <w:t>FLT 250: FALTSCHACHTEL AUSSCHEIDUNG 1: ÜBERFÜLLUNG BEHÄLTER</w:t>
          </w:r>
          <w:r>
            <w:rPr>
              <w:noProof/>
            </w:rPr>
            <w:tab/>
          </w:r>
          <w:r>
            <w:rPr>
              <w:noProof/>
            </w:rPr>
            <w:fldChar w:fldCharType="begin"/>
          </w:r>
          <w:r>
            <w:rPr>
              <w:noProof/>
            </w:rPr>
            <w:instrText xml:space="preserve"> PAGEREF _Toc118817661 \h </w:instrText>
          </w:r>
          <w:r>
            <w:rPr>
              <w:noProof/>
            </w:rPr>
          </w:r>
          <w:r>
            <w:rPr>
              <w:noProof/>
            </w:rPr>
            <w:fldChar w:fldCharType="separate"/>
          </w:r>
          <w:r>
            <w:rPr>
              <w:noProof/>
            </w:rPr>
            <w:t>374</w:t>
          </w:r>
          <w:r>
            <w:rPr>
              <w:noProof/>
            </w:rPr>
            <w:fldChar w:fldCharType="end"/>
          </w:r>
        </w:p>
        <w:p w14:paraId="6825B1D3" w14:textId="107F78A4" w:rsidR="00D27512" w:rsidRDefault="00D27512">
          <w:pPr>
            <w:pStyle w:val="Verzeichnis3"/>
            <w:rPr>
              <w:rFonts w:eastAsiaTheme="minorEastAsia"/>
              <w:noProof/>
              <w:sz w:val="22"/>
              <w:szCs w:val="22"/>
              <w:lang w:val="de-DE" w:eastAsia="de-DE"/>
            </w:rPr>
          </w:pPr>
          <w:r w:rsidRPr="002D6D59">
            <w:rPr>
              <w:noProof/>
              <w:lang w:val="de-DE"/>
            </w:rPr>
            <w:t>10.7.77</w:t>
          </w:r>
          <w:r>
            <w:rPr>
              <w:rFonts w:eastAsiaTheme="minorEastAsia"/>
              <w:noProof/>
              <w:sz w:val="22"/>
              <w:szCs w:val="22"/>
              <w:lang w:val="de-DE" w:eastAsia="de-DE"/>
            </w:rPr>
            <w:tab/>
          </w:r>
          <w:r w:rsidRPr="002D6D59">
            <w:rPr>
              <w:noProof/>
              <w:lang w:val="de-DE"/>
            </w:rPr>
            <w:t>FLT 251: FALTSCHACHTEL AUSSCHEIDUNG 1: GEGENKONTROLLE</w:t>
          </w:r>
          <w:r>
            <w:rPr>
              <w:noProof/>
            </w:rPr>
            <w:tab/>
          </w:r>
          <w:r>
            <w:rPr>
              <w:noProof/>
            </w:rPr>
            <w:fldChar w:fldCharType="begin"/>
          </w:r>
          <w:r>
            <w:rPr>
              <w:noProof/>
            </w:rPr>
            <w:instrText xml:space="preserve"> PAGEREF _Toc118817662 \h </w:instrText>
          </w:r>
          <w:r>
            <w:rPr>
              <w:noProof/>
            </w:rPr>
          </w:r>
          <w:r>
            <w:rPr>
              <w:noProof/>
            </w:rPr>
            <w:fldChar w:fldCharType="separate"/>
          </w:r>
          <w:r>
            <w:rPr>
              <w:noProof/>
            </w:rPr>
            <w:t>375</w:t>
          </w:r>
          <w:r>
            <w:rPr>
              <w:noProof/>
            </w:rPr>
            <w:fldChar w:fldCharType="end"/>
          </w:r>
        </w:p>
        <w:p w14:paraId="0923D0A9" w14:textId="277F84D7" w:rsidR="00D27512" w:rsidRDefault="00D27512">
          <w:pPr>
            <w:pStyle w:val="Verzeichnis3"/>
            <w:rPr>
              <w:rFonts w:eastAsiaTheme="minorEastAsia"/>
              <w:noProof/>
              <w:sz w:val="22"/>
              <w:szCs w:val="22"/>
              <w:lang w:val="de-DE" w:eastAsia="de-DE"/>
            </w:rPr>
          </w:pPr>
          <w:r w:rsidRPr="002D6D59">
            <w:rPr>
              <w:noProof/>
              <w:lang w:val="de-DE"/>
            </w:rPr>
            <w:lastRenderedPageBreak/>
            <w:t>10.7.78</w:t>
          </w:r>
          <w:r>
            <w:rPr>
              <w:rFonts w:eastAsiaTheme="minorEastAsia"/>
              <w:noProof/>
              <w:sz w:val="22"/>
              <w:szCs w:val="22"/>
              <w:lang w:val="de-DE" w:eastAsia="de-DE"/>
            </w:rPr>
            <w:tab/>
          </w:r>
          <w:r w:rsidRPr="002D6D59">
            <w:rPr>
              <w:noProof/>
              <w:lang w:val="de-DE"/>
            </w:rPr>
            <w:t>FLT 254: FALTSCHACHTEL AUSSCHEIDUNG 1: SENSORÜBERWACHUNG GEGENKONTROLLE</w:t>
          </w:r>
          <w:r>
            <w:rPr>
              <w:noProof/>
            </w:rPr>
            <w:tab/>
          </w:r>
          <w:r>
            <w:rPr>
              <w:noProof/>
            </w:rPr>
            <w:fldChar w:fldCharType="begin"/>
          </w:r>
          <w:r>
            <w:rPr>
              <w:noProof/>
            </w:rPr>
            <w:instrText xml:space="preserve"> PAGEREF _Toc118817663 \h </w:instrText>
          </w:r>
          <w:r>
            <w:rPr>
              <w:noProof/>
            </w:rPr>
          </w:r>
          <w:r>
            <w:rPr>
              <w:noProof/>
            </w:rPr>
            <w:fldChar w:fldCharType="separate"/>
          </w:r>
          <w:r>
            <w:rPr>
              <w:noProof/>
            </w:rPr>
            <w:t>376</w:t>
          </w:r>
          <w:r>
            <w:rPr>
              <w:noProof/>
            </w:rPr>
            <w:fldChar w:fldCharType="end"/>
          </w:r>
        </w:p>
        <w:p w14:paraId="3E08912D" w14:textId="5A747CAC" w:rsidR="00D27512" w:rsidRDefault="00D27512">
          <w:pPr>
            <w:pStyle w:val="Verzeichnis3"/>
            <w:rPr>
              <w:rFonts w:eastAsiaTheme="minorEastAsia"/>
              <w:noProof/>
              <w:sz w:val="22"/>
              <w:szCs w:val="22"/>
              <w:lang w:val="de-DE" w:eastAsia="de-DE"/>
            </w:rPr>
          </w:pPr>
          <w:r w:rsidRPr="002D6D59">
            <w:rPr>
              <w:noProof/>
              <w:lang w:val="de-DE"/>
            </w:rPr>
            <w:t>10.7.79</w:t>
          </w:r>
          <w:r>
            <w:rPr>
              <w:rFonts w:eastAsiaTheme="minorEastAsia"/>
              <w:noProof/>
              <w:sz w:val="22"/>
              <w:szCs w:val="22"/>
              <w:lang w:val="de-DE" w:eastAsia="de-DE"/>
            </w:rPr>
            <w:tab/>
          </w:r>
          <w:r w:rsidRPr="002D6D59">
            <w:rPr>
              <w:noProof/>
              <w:lang w:val="de-DE"/>
            </w:rPr>
            <w:t>FLT 256: PACKGUTKETTE: ÜBERFÜLLUNG AUSSCHEIDERUTSCHE</w:t>
          </w:r>
          <w:r>
            <w:rPr>
              <w:noProof/>
            </w:rPr>
            <w:tab/>
          </w:r>
          <w:r>
            <w:rPr>
              <w:noProof/>
            </w:rPr>
            <w:fldChar w:fldCharType="begin"/>
          </w:r>
          <w:r>
            <w:rPr>
              <w:noProof/>
            </w:rPr>
            <w:instrText xml:space="preserve"> PAGEREF _Toc118817664 \h </w:instrText>
          </w:r>
          <w:r>
            <w:rPr>
              <w:noProof/>
            </w:rPr>
          </w:r>
          <w:r>
            <w:rPr>
              <w:noProof/>
            </w:rPr>
            <w:fldChar w:fldCharType="separate"/>
          </w:r>
          <w:r>
            <w:rPr>
              <w:noProof/>
            </w:rPr>
            <w:t>378</w:t>
          </w:r>
          <w:r>
            <w:rPr>
              <w:noProof/>
            </w:rPr>
            <w:fldChar w:fldCharType="end"/>
          </w:r>
        </w:p>
        <w:p w14:paraId="69B64483" w14:textId="37B699FE" w:rsidR="00D27512" w:rsidRDefault="00D27512">
          <w:pPr>
            <w:pStyle w:val="Verzeichnis3"/>
            <w:rPr>
              <w:rFonts w:eastAsiaTheme="minorEastAsia"/>
              <w:noProof/>
              <w:sz w:val="22"/>
              <w:szCs w:val="22"/>
              <w:lang w:val="de-DE" w:eastAsia="de-DE"/>
            </w:rPr>
          </w:pPr>
          <w:r>
            <w:rPr>
              <w:noProof/>
            </w:rPr>
            <w:t>10.7.80</w:t>
          </w:r>
          <w:r>
            <w:rPr>
              <w:rFonts w:eastAsiaTheme="minorEastAsia"/>
              <w:noProof/>
              <w:sz w:val="22"/>
              <w:szCs w:val="22"/>
              <w:lang w:val="de-DE" w:eastAsia="de-DE"/>
            </w:rPr>
            <w:tab/>
          </w:r>
          <w:r>
            <w:rPr>
              <w:noProof/>
            </w:rPr>
            <w:t>FLT 270: CARTON: OFFEN FLAP: SENSOR MONITORING COVER FLAP REAR</w:t>
          </w:r>
          <w:r>
            <w:rPr>
              <w:noProof/>
            </w:rPr>
            <w:tab/>
          </w:r>
          <w:r>
            <w:rPr>
              <w:noProof/>
            </w:rPr>
            <w:fldChar w:fldCharType="begin"/>
          </w:r>
          <w:r>
            <w:rPr>
              <w:noProof/>
            </w:rPr>
            <w:instrText xml:space="preserve"> PAGEREF _Toc118817665 \h </w:instrText>
          </w:r>
          <w:r>
            <w:rPr>
              <w:noProof/>
            </w:rPr>
          </w:r>
          <w:r>
            <w:rPr>
              <w:noProof/>
            </w:rPr>
            <w:fldChar w:fldCharType="separate"/>
          </w:r>
          <w:r>
            <w:rPr>
              <w:noProof/>
            </w:rPr>
            <w:t>379</w:t>
          </w:r>
          <w:r>
            <w:rPr>
              <w:noProof/>
            </w:rPr>
            <w:fldChar w:fldCharType="end"/>
          </w:r>
        </w:p>
        <w:p w14:paraId="106F3547" w14:textId="20D7AB5A" w:rsidR="00D27512" w:rsidRDefault="00D27512">
          <w:pPr>
            <w:pStyle w:val="Verzeichnis3"/>
            <w:rPr>
              <w:rFonts w:eastAsiaTheme="minorEastAsia"/>
              <w:noProof/>
              <w:sz w:val="22"/>
              <w:szCs w:val="22"/>
              <w:lang w:val="de-DE" w:eastAsia="de-DE"/>
            </w:rPr>
          </w:pPr>
          <w:r>
            <w:rPr>
              <w:noProof/>
            </w:rPr>
            <w:t>10.7.81</w:t>
          </w:r>
          <w:r>
            <w:rPr>
              <w:rFonts w:eastAsiaTheme="minorEastAsia"/>
              <w:noProof/>
              <w:sz w:val="22"/>
              <w:szCs w:val="22"/>
              <w:lang w:val="de-DE" w:eastAsia="de-DE"/>
            </w:rPr>
            <w:tab/>
          </w:r>
          <w:r>
            <w:rPr>
              <w:noProof/>
            </w:rPr>
            <w:t>FLT 271: CARTON: OFFEN FLAP: SENSOR MONITORING COVER FLAP FRONT</w:t>
          </w:r>
          <w:r>
            <w:rPr>
              <w:noProof/>
            </w:rPr>
            <w:tab/>
          </w:r>
          <w:r>
            <w:rPr>
              <w:noProof/>
            </w:rPr>
            <w:fldChar w:fldCharType="begin"/>
          </w:r>
          <w:r>
            <w:rPr>
              <w:noProof/>
            </w:rPr>
            <w:instrText xml:space="preserve"> PAGEREF _Toc118817666 \h </w:instrText>
          </w:r>
          <w:r>
            <w:rPr>
              <w:noProof/>
            </w:rPr>
          </w:r>
          <w:r>
            <w:rPr>
              <w:noProof/>
            </w:rPr>
            <w:fldChar w:fldCharType="separate"/>
          </w:r>
          <w:r>
            <w:rPr>
              <w:noProof/>
            </w:rPr>
            <w:t>379</w:t>
          </w:r>
          <w:r>
            <w:rPr>
              <w:noProof/>
            </w:rPr>
            <w:fldChar w:fldCharType="end"/>
          </w:r>
        </w:p>
        <w:p w14:paraId="155B968C" w14:textId="15526B6A" w:rsidR="00D27512" w:rsidRDefault="00D27512">
          <w:pPr>
            <w:pStyle w:val="Verzeichnis3"/>
            <w:rPr>
              <w:rFonts w:eastAsiaTheme="minorEastAsia"/>
              <w:noProof/>
              <w:sz w:val="22"/>
              <w:szCs w:val="22"/>
              <w:lang w:val="de-DE" w:eastAsia="de-DE"/>
            </w:rPr>
          </w:pPr>
          <w:r w:rsidRPr="002D6D59">
            <w:rPr>
              <w:noProof/>
              <w:lang w:val="de-DE"/>
            </w:rPr>
            <w:t>10.7.82</w:t>
          </w:r>
          <w:r>
            <w:rPr>
              <w:rFonts w:eastAsiaTheme="minorEastAsia"/>
              <w:noProof/>
              <w:sz w:val="22"/>
              <w:szCs w:val="22"/>
              <w:lang w:val="de-DE" w:eastAsia="de-DE"/>
            </w:rPr>
            <w:tab/>
          </w:r>
          <w:r w:rsidRPr="002D6D59">
            <w:rPr>
              <w:noProof/>
              <w:lang w:val="de-DE"/>
            </w:rPr>
            <w:t>FLT 272: FALTSCHACHTEL: OFFENE LASCHE: SENSORÜBERWACHUNG SEITENLASCHE GEGENÜBER EINSCHUBSEITE</w:t>
          </w:r>
          <w:r>
            <w:rPr>
              <w:noProof/>
            </w:rPr>
            <w:tab/>
          </w:r>
          <w:r>
            <w:rPr>
              <w:noProof/>
            </w:rPr>
            <w:fldChar w:fldCharType="begin"/>
          </w:r>
          <w:r>
            <w:rPr>
              <w:noProof/>
            </w:rPr>
            <w:instrText xml:space="preserve"> PAGEREF _Toc118817667 \h </w:instrText>
          </w:r>
          <w:r>
            <w:rPr>
              <w:noProof/>
            </w:rPr>
          </w:r>
          <w:r>
            <w:rPr>
              <w:noProof/>
            </w:rPr>
            <w:fldChar w:fldCharType="separate"/>
          </w:r>
          <w:r>
            <w:rPr>
              <w:noProof/>
            </w:rPr>
            <w:t>381</w:t>
          </w:r>
          <w:r>
            <w:rPr>
              <w:noProof/>
            </w:rPr>
            <w:fldChar w:fldCharType="end"/>
          </w:r>
        </w:p>
        <w:p w14:paraId="75AB43B6" w14:textId="086BAA9C" w:rsidR="00D27512" w:rsidRDefault="00D27512">
          <w:pPr>
            <w:pStyle w:val="Verzeichnis3"/>
            <w:rPr>
              <w:rFonts w:eastAsiaTheme="minorEastAsia"/>
              <w:noProof/>
              <w:sz w:val="22"/>
              <w:szCs w:val="22"/>
              <w:lang w:val="de-DE" w:eastAsia="de-DE"/>
            </w:rPr>
          </w:pPr>
          <w:r w:rsidRPr="002D6D59">
            <w:rPr>
              <w:noProof/>
              <w:lang w:val="de-DE"/>
            </w:rPr>
            <w:t>10.7.83</w:t>
          </w:r>
          <w:r>
            <w:rPr>
              <w:rFonts w:eastAsiaTheme="minorEastAsia"/>
              <w:noProof/>
              <w:sz w:val="22"/>
              <w:szCs w:val="22"/>
              <w:lang w:val="de-DE" w:eastAsia="de-DE"/>
            </w:rPr>
            <w:tab/>
          </w:r>
          <w:r w:rsidRPr="002D6D59">
            <w:rPr>
              <w:noProof/>
              <w:lang w:val="de-DE"/>
            </w:rPr>
            <w:t>FLT 273: FALTSCHACHTEL: OFFENE LASCHE: SENSORÜBERWACHUNG SEITENLASCHE EINSCHUBSEITE</w:t>
          </w:r>
          <w:r>
            <w:rPr>
              <w:noProof/>
            </w:rPr>
            <w:tab/>
          </w:r>
          <w:r>
            <w:rPr>
              <w:noProof/>
            </w:rPr>
            <w:fldChar w:fldCharType="begin"/>
          </w:r>
          <w:r>
            <w:rPr>
              <w:noProof/>
            </w:rPr>
            <w:instrText xml:space="preserve"> PAGEREF _Toc118817668 \h </w:instrText>
          </w:r>
          <w:r>
            <w:rPr>
              <w:noProof/>
            </w:rPr>
          </w:r>
          <w:r>
            <w:rPr>
              <w:noProof/>
            </w:rPr>
            <w:fldChar w:fldCharType="separate"/>
          </w:r>
          <w:r>
            <w:rPr>
              <w:noProof/>
            </w:rPr>
            <w:t>382</w:t>
          </w:r>
          <w:r>
            <w:rPr>
              <w:noProof/>
            </w:rPr>
            <w:fldChar w:fldCharType="end"/>
          </w:r>
        </w:p>
        <w:p w14:paraId="46518890" w14:textId="2879810A" w:rsidR="00D27512" w:rsidRDefault="00D27512">
          <w:pPr>
            <w:pStyle w:val="Verzeichnis3"/>
            <w:rPr>
              <w:rFonts w:eastAsiaTheme="minorEastAsia"/>
              <w:noProof/>
              <w:sz w:val="22"/>
              <w:szCs w:val="22"/>
              <w:lang w:val="de-DE" w:eastAsia="de-DE"/>
            </w:rPr>
          </w:pPr>
          <w:r w:rsidRPr="002D6D59">
            <w:rPr>
              <w:noProof/>
              <w:lang w:val="de-DE"/>
            </w:rPr>
            <w:t>10.7.84</w:t>
          </w:r>
          <w:r>
            <w:rPr>
              <w:rFonts w:eastAsiaTheme="minorEastAsia"/>
              <w:noProof/>
              <w:sz w:val="22"/>
              <w:szCs w:val="22"/>
              <w:lang w:val="de-DE" w:eastAsia="de-DE"/>
            </w:rPr>
            <w:tab/>
          </w:r>
          <w:r w:rsidRPr="002D6D59">
            <w:rPr>
              <w:noProof/>
              <w:lang w:val="de-DE"/>
            </w:rPr>
            <w:t>FLT 277: AUSTRAGEBAND 1: ÜBERLAST</w:t>
          </w:r>
          <w:r>
            <w:rPr>
              <w:noProof/>
            </w:rPr>
            <w:tab/>
          </w:r>
          <w:r>
            <w:rPr>
              <w:noProof/>
            </w:rPr>
            <w:fldChar w:fldCharType="begin"/>
          </w:r>
          <w:r>
            <w:rPr>
              <w:noProof/>
            </w:rPr>
            <w:instrText xml:space="preserve"> PAGEREF _Toc118817669 \h </w:instrText>
          </w:r>
          <w:r>
            <w:rPr>
              <w:noProof/>
            </w:rPr>
          </w:r>
          <w:r>
            <w:rPr>
              <w:noProof/>
            </w:rPr>
            <w:fldChar w:fldCharType="separate"/>
          </w:r>
          <w:r>
            <w:rPr>
              <w:noProof/>
            </w:rPr>
            <w:t>383</w:t>
          </w:r>
          <w:r>
            <w:rPr>
              <w:noProof/>
            </w:rPr>
            <w:fldChar w:fldCharType="end"/>
          </w:r>
        </w:p>
        <w:p w14:paraId="40F0E86F" w14:textId="19D35578" w:rsidR="00D27512" w:rsidRDefault="00D27512">
          <w:pPr>
            <w:pStyle w:val="Verzeichnis3"/>
            <w:rPr>
              <w:rFonts w:eastAsiaTheme="minorEastAsia"/>
              <w:noProof/>
              <w:sz w:val="22"/>
              <w:szCs w:val="22"/>
              <w:lang w:val="de-DE" w:eastAsia="de-DE"/>
            </w:rPr>
          </w:pPr>
          <w:r w:rsidRPr="002D6D59">
            <w:rPr>
              <w:noProof/>
              <w:lang w:val="de-DE"/>
            </w:rPr>
            <w:t>10.7.85</w:t>
          </w:r>
          <w:r>
            <w:rPr>
              <w:rFonts w:eastAsiaTheme="minorEastAsia"/>
              <w:noProof/>
              <w:sz w:val="22"/>
              <w:szCs w:val="22"/>
              <w:lang w:val="de-DE" w:eastAsia="de-DE"/>
            </w:rPr>
            <w:tab/>
          </w:r>
          <w:r w:rsidRPr="002D6D59">
            <w:rPr>
              <w:noProof/>
              <w:lang w:val="de-DE"/>
            </w:rPr>
            <w:t>FLT 285: SERVOANTRIEB FALTSCHACHTELAUFRICHTEN: STÖRUNG  FLT 288: SERVOANTRIEB FALTSCHACHTEL AUFRICHTEN + VARIABLE</w:t>
          </w:r>
          <w:r>
            <w:rPr>
              <w:noProof/>
            </w:rPr>
            <w:tab/>
          </w:r>
          <w:r>
            <w:rPr>
              <w:noProof/>
            </w:rPr>
            <w:fldChar w:fldCharType="begin"/>
          </w:r>
          <w:r>
            <w:rPr>
              <w:noProof/>
            </w:rPr>
            <w:instrText xml:space="preserve"> PAGEREF _Toc118817670 \h </w:instrText>
          </w:r>
          <w:r>
            <w:rPr>
              <w:noProof/>
            </w:rPr>
          </w:r>
          <w:r>
            <w:rPr>
              <w:noProof/>
            </w:rPr>
            <w:fldChar w:fldCharType="separate"/>
          </w:r>
          <w:r>
            <w:rPr>
              <w:noProof/>
            </w:rPr>
            <w:t>384</w:t>
          </w:r>
          <w:r>
            <w:rPr>
              <w:noProof/>
            </w:rPr>
            <w:fldChar w:fldCharType="end"/>
          </w:r>
        </w:p>
        <w:p w14:paraId="7511C848" w14:textId="1A5CD0EF" w:rsidR="00D27512" w:rsidRDefault="00D27512">
          <w:pPr>
            <w:pStyle w:val="Verzeichnis3"/>
            <w:rPr>
              <w:rFonts w:eastAsiaTheme="minorEastAsia"/>
              <w:noProof/>
              <w:sz w:val="22"/>
              <w:szCs w:val="22"/>
              <w:lang w:val="de-DE" w:eastAsia="de-DE"/>
            </w:rPr>
          </w:pPr>
          <w:r w:rsidRPr="002D6D59">
            <w:rPr>
              <w:noProof/>
              <w:lang w:val="de-DE"/>
            </w:rPr>
            <w:t>10.7.86</w:t>
          </w:r>
          <w:r>
            <w:rPr>
              <w:rFonts w:eastAsiaTheme="minorEastAsia"/>
              <w:noProof/>
              <w:sz w:val="22"/>
              <w:szCs w:val="22"/>
              <w:lang w:val="de-DE" w:eastAsia="de-DE"/>
            </w:rPr>
            <w:tab/>
          </w:r>
          <w:r w:rsidRPr="002D6D59">
            <w:rPr>
              <w:noProof/>
              <w:lang w:val="de-DE"/>
            </w:rPr>
            <w:t>FLT 289: FALTSCHACHTEL: OFFENE LASCHE: SUMMENFEHLER DECKLASCHE</w:t>
          </w:r>
          <w:r>
            <w:rPr>
              <w:noProof/>
            </w:rPr>
            <w:tab/>
          </w:r>
          <w:r>
            <w:rPr>
              <w:noProof/>
            </w:rPr>
            <w:fldChar w:fldCharType="begin"/>
          </w:r>
          <w:r>
            <w:rPr>
              <w:noProof/>
            </w:rPr>
            <w:instrText xml:space="preserve"> PAGEREF _Toc118817671 \h </w:instrText>
          </w:r>
          <w:r>
            <w:rPr>
              <w:noProof/>
            </w:rPr>
          </w:r>
          <w:r>
            <w:rPr>
              <w:noProof/>
            </w:rPr>
            <w:fldChar w:fldCharType="separate"/>
          </w:r>
          <w:r>
            <w:rPr>
              <w:noProof/>
            </w:rPr>
            <w:t>386</w:t>
          </w:r>
          <w:r>
            <w:rPr>
              <w:noProof/>
            </w:rPr>
            <w:fldChar w:fldCharType="end"/>
          </w:r>
        </w:p>
        <w:p w14:paraId="463D69D1" w14:textId="54DB850A" w:rsidR="00D27512" w:rsidRDefault="00D27512">
          <w:pPr>
            <w:pStyle w:val="Verzeichnis3"/>
            <w:rPr>
              <w:rFonts w:eastAsiaTheme="minorEastAsia"/>
              <w:noProof/>
              <w:sz w:val="22"/>
              <w:szCs w:val="22"/>
              <w:lang w:val="de-DE" w:eastAsia="de-DE"/>
            </w:rPr>
          </w:pPr>
          <w:r w:rsidRPr="002D6D59">
            <w:rPr>
              <w:noProof/>
              <w:lang w:val="de-DE"/>
            </w:rPr>
            <w:t>10.7.87</w:t>
          </w:r>
          <w:r>
            <w:rPr>
              <w:rFonts w:eastAsiaTheme="minorEastAsia"/>
              <w:noProof/>
              <w:sz w:val="22"/>
              <w:szCs w:val="22"/>
              <w:lang w:val="de-DE" w:eastAsia="de-DE"/>
            </w:rPr>
            <w:tab/>
          </w:r>
          <w:r w:rsidRPr="002D6D59">
            <w:rPr>
              <w:noProof/>
              <w:lang w:val="de-DE"/>
            </w:rPr>
            <w:t>FLT 294: FALTSCHACHTEL: OFFENE LASCHE: SUMMENFEHLER SEITENLASCHE</w:t>
          </w:r>
          <w:r>
            <w:rPr>
              <w:noProof/>
            </w:rPr>
            <w:tab/>
          </w:r>
          <w:r>
            <w:rPr>
              <w:noProof/>
            </w:rPr>
            <w:fldChar w:fldCharType="begin"/>
          </w:r>
          <w:r>
            <w:rPr>
              <w:noProof/>
            </w:rPr>
            <w:instrText xml:space="preserve"> PAGEREF _Toc118817672 \h </w:instrText>
          </w:r>
          <w:r>
            <w:rPr>
              <w:noProof/>
            </w:rPr>
          </w:r>
          <w:r>
            <w:rPr>
              <w:noProof/>
            </w:rPr>
            <w:fldChar w:fldCharType="separate"/>
          </w:r>
          <w:r>
            <w:rPr>
              <w:noProof/>
            </w:rPr>
            <w:t>388</w:t>
          </w:r>
          <w:r>
            <w:rPr>
              <w:noProof/>
            </w:rPr>
            <w:fldChar w:fldCharType="end"/>
          </w:r>
        </w:p>
        <w:p w14:paraId="3D1153EA" w14:textId="3E763E4F" w:rsidR="00D27512" w:rsidRDefault="00D27512">
          <w:pPr>
            <w:pStyle w:val="Verzeichnis3"/>
            <w:rPr>
              <w:rFonts w:eastAsiaTheme="minorEastAsia"/>
              <w:noProof/>
              <w:sz w:val="22"/>
              <w:szCs w:val="22"/>
              <w:lang w:val="de-DE" w:eastAsia="de-DE"/>
            </w:rPr>
          </w:pPr>
          <w:r w:rsidRPr="002D6D59">
            <w:rPr>
              <w:noProof/>
              <w:lang w:val="de-DE"/>
            </w:rPr>
            <w:t>10.7.88</w:t>
          </w:r>
          <w:r>
            <w:rPr>
              <w:rFonts w:eastAsiaTheme="minorEastAsia"/>
              <w:noProof/>
              <w:sz w:val="22"/>
              <w:szCs w:val="22"/>
              <w:lang w:val="de-DE" w:eastAsia="de-DE"/>
            </w:rPr>
            <w:tab/>
          </w:r>
          <w:r w:rsidRPr="002D6D59">
            <w:rPr>
              <w:noProof/>
              <w:lang w:val="de-DE"/>
            </w:rPr>
            <w:t>FLT 300: PROSPEKT: VORRAT ZU ENDE</w:t>
          </w:r>
          <w:r>
            <w:rPr>
              <w:noProof/>
            </w:rPr>
            <w:tab/>
          </w:r>
          <w:r>
            <w:rPr>
              <w:noProof/>
            </w:rPr>
            <w:fldChar w:fldCharType="begin"/>
          </w:r>
          <w:r>
            <w:rPr>
              <w:noProof/>
            </w:rPr>
            <w:instrText xml:space="preserve"> PAGEREF _Toc118817673 \h </w:instrText>
          </w:r>
          <w:r>
            <w:rPr>
              <w:noProof/>
            </w:rPr>
          </w:r>
          <w:r>
            <w:rPr>
              <w:noProof/>
            </w:rPr>
            <w:fldChar w:fldCharType="separate"/>
          </w:r>
          <w:r>
            <w:rPr>
              <w:noProof/>
            </w:rPr>
            <w:t>389</w:t>
          </w:r>
          <w:r>
            <w:rPr>
              <w:noProof/>
            </w:rPr>
            <w:fldChar w:fldCharType="end"/>
          </w:r>
        </w:p>
        <w:p w14:paraId="5CCCFB71" w14:textId="74292549" w:rsidR="00D27512" w:rsidRDefault="00D27512">
          <w:pPr>
            <w:pStyle w:val="Verzeichnis3"/>
            <w:rPr>
              <w:rFonts w:eastAsiaTheme="minorEastAsia"/>
              <w:noProof/>
              <w:sz w:val="22"/>
              <w:szCs w:val="22"/>
              <w:lang w:val="de-DE" w:eastAsia="de-DE"/>
            </w:rPr>
          </w:pPr>
          <w:r w:rsidRPr="002D6D59">
            <w:rPr>
              <w:noProof/>
              <w:lang w:val="de-DE"/>
            </w:rPr>
            <w:t>10.7.89</w:t>
          </w:r>
          <w:r>
            <w:rPr>
              <w:rFonts w:eastAsiaTheme="minorEastAsia"/>
              <w:noProof/>
              <w:sz w:val="22"/>
              <w:szCs w:val="22"/>
              <w:lang w:val="de-DE" w:eastAsia="de-DE"/>
            </w:rPr>
            <w:tab/>
          </w:r>
          <w:r w:rsidRPr="002D6D59">
            <w:rPr>
              <w:noProof/>
              <w:lang w:val="de-DE"/>
            </w:rPr>
            <w:t>FLT 301: PROSPEKT: GEGENKONTROLLE IN PACKGUTKETTE</w:t>
          </w:r>
          <w:r>
            <w:rPr>
              <w:noProof/>
            </w:rPr>
            <w:tab/>
          </w:r>
          <w:r>
            <w:rPr>
              <w:noProof/>
            </w:rPr>
            <w:fldChar w:fldCharType="begin"/>
          </w:r>
          <w:r>
            <w:rPr>
              <w:noProof/>
            </w:rPr>
            <w:instrText xml:space="preserve"> PAGEREF _Toc118817674 \h </w:instrText>
          </w:r>
          <w:r>
            <w:rPr>
              <w:noProof/>
            </w:rPr>
          </w:r>
          <w:r>
            <w:rPr>
              <w:noProof/>
            </w:rPr>
            <w:fldChar w:fldCharType="separate"/>
          </w:r>
          <w:r>
            <w:rPr>
              <w:noProof/>
            </w:rPr>
            <w:t>390</w:t>
          </w:r>
          <w:r>
            <w:rPr>
              <w:noProof/>
            </w:rPr>
            <w:fldChar w:fldCharType="end"/>
          </w:r>
        </w:p>
        <w:p w14:paraId="3ED70A2C" w14:textId="2CF63365" w:rsidR="00D27512" w:rsidRDefault="00D27512">
          <w:pPr>
            <w:pStyle w:val="Verzeichnis3"/>
            <w:rPr>
              <w:rFonts w:eastAsiaTheme="minorEastAsia"/>
              <w:noProof/>
              <w:sz w:val="22"/>
              <w:szCs w:val="22"/>
              <w:lang w:val="de-DE" w:eastAsia="de-DE"/>
            </w:rPr>
          </w:pPr>
          <w:r w:rsidRPr="002D6D59">
            <w:rPr>
              <w:noProof/>
              <w:lang w:val="de-DE"/>
            </w:rPr>
            <w:t>10.7.90</w:t>
          </w:r>
          <w:r>
            <w:rPr>
              <w:rFonts w:eastAsiaTheme="minorEastAsia"/>
              <w:noProof/>
              <w:sz w:val="22"/>
              <w:szCs w:val="22"/>
              <w:lang w:val="de-DE" w:eastAsia="de-DE"/>
            </w:rPr>
            <w:tab/>
          </w:r>
          <w:r w:rsidRPr="002D6D59">
            <w:rPr>
              <w:noProof/>
              <w:lang w:val="de-DE"/>
            </w:rPr>
            <w:t>FLT 302: PROSPEKT: GEGENKONTROLLE AUSWURF</w:t>
          </w:r>
          <w:r>
            <w:rPr>
              <w:noProof/>
            </w:rPr>
            <w:tab/>
          </w:r>
          <w:r>
            <w:rPr>
              <w:noProof/>
            </w:rPr>
            <w:fldChar w:fldCharType="begin"/>
          </w:r>
          <w:r>
            <w:rPr>
              <w:noProof/>
            </w:rPr>
            <w:instrText xml:space="preserve"> PAGEREF _Toc118817675 \h </w:instrText>
          </w:r>
          <w:r>
            <w:rPr>
              <w:noProof/>
            </w:rPr>
          </w:r>
          <w:r>
            <w:rPr>
              <w:noProof/>
            </w:rPr>
            <w:fldChar w:fldCharType="separate"/>
          </w:r>
          <w:r>
            <w:rPr>
              <w:noProof/>
            </w:rPr>
            <w:t>392</w:t>
          </w:r>
          <w:r>
            <w:rPr>
              <w:noProof/>
            </w:rPr>
            <w:fldChar w:fldCharType="end"/>
          </w:r>
        </w:p>
        <w:p w14:paraId="5AAE17F1" w14:textId="2F1CD1F0" w:rsidR="00D27512" w:rsidRDefault="00D27512">
          <w:pPr>
            <w:pStyle w:val="Verzeichnis3"/>
            <w:rPr>
              <w:rFonts w:eastAsiaTheme="minorEastAsia"/>
              <w:noProof/>
              <w:sz w:val="22"/>
              <w:szCs w:val="22"/>
              <w:lang w:val="de-DE" w:eastAsia="de-DE"/>
            </w:rPr>
          </w:pPr>
          <w:r w:rsidRPr="002D6D59">
            <w:rPr>
              <w:noProof/>
              <w:lang w:val="de-DE"/>
            </w:rPr>
            <w:t>10.7.91</w:t>
          </w:r>
          <w:r>
            <w:rPr>
              <w:rFonts w:eastAsiaTheme="minorEastAsia"/>
              <w:noProof/>
              <w:sz w:val="22"/>
              <w:szCs w:val="22"/>
              <w:lang w:val="de-DE" w:eastAsia="de-DE"/>
            </w:rPr>
            <w:tab/>
          </w:r>
          <w:r w:rsidRPr="002D6D59">
            <w:rPr>
              <w:noProof/>
              <w:lang w:val="de-DE"/>
            </w:rPr>
            <w:t>FLT 304: PROSPEKT: SUMMENFEHLER GEGENKONTROLLE IN PROSPEKTAPPARAT</w:t>
          </w:r>
          <w:r>
            <w:rPr>
              <w:noProof/>
            </w:rPr>
            <w:tab/>
          </w:r>
          <w:r>
            <w:rPr>
              <w:noProof/>
            </w:rPr>
            <w:fldChar w:fldCharType="begin"/>
          </w:r>
          <w:r>
            <w:rPr>
              <w:noProof/>
            </w:rPr>
            <w:instrText xml:space="preserve"> PAGEREF _Toc118817676 \h </w:instrText>
          </w:r>
          <w:r>
            <w:rPr>
              <w:noProof/>
            </w:rPr>
          </w:r>
          <w:r>
            <w:rPr>
              <w:noProof/>
            </w:rPr>
            <w:fldChar w:fldCharType="separate"/>
          </w:r>
          <w:r>
            <w:rPr>
              <w:noProof/>
            </w:rPr>
            <w:t>393</w:t>
          </w:r>
          <w:r>
            <w:rPr>
              <w:noProof/>
            </w:rPr>
            <w:fldChar w:fldCharType="end"/>
          </w:r>
        </w:p>
        <w:p w14:paraId="63D97036" w14:textId="20A7C2CB" w:rsidR="00D27512" w:rsidRDefault="00D27512">
          <w:pPr>
            <w:pStyle w:val="Verzeichnis3"/>
            <w:rPr>
              <w:rFonts w:eastAsiaTheme="minorEastAsia"/>
              <w:noProof/>
              <w:sz w:val="22"/>
              <w:szCs w:val="22"/>
              <w:lang w:val="de-DE" w:eastAsia="de-DE"/>
            </w:rPr>
          </w:pPr>
          <w:r w:rsidRPr="002D6D59">
            <w:rPr>
              <w:noProof/>
              <w:lang w:val="de-DE"/>
            </w:rPr>
            <w:t>10.7.92</w:t>
          </w:r>
          <w:r>
            <w:rPr>
              <w:rFonts w:eastAsiaTheme="minorEastAsia"/>
              <w:noProof/>
              <w:sz w:val="22"/>
              <w:szCs w:val="22"/>
              <w:lang w:val="de-DE" w:eastAsia="de-DE"/>
            </w:rPr>
            <w:tab/>
          </w:r>
          <w:r w:rsidRPr="002D6D59">
            <w:rPr>
              <w:noProof/>
              <w:lang w:val="de-DE"/>
            </w:rPr>
            <w:t>FLT 305: PROSPEKT: STOPP NACH MESSLAUF</w:t>
          </w:r>
          <w:r>
            <w:rPr>
              <w:noProof/>
            </w:rPr>
            <w:tab/>
          </w:r>
          <w:r>
            <w:rPr>
              <w:noProof/>
            </w:rPr>
            <w:fldChar w:fldCharType="begin"/>
          </w:r>
          <w:r>
            <w:rPr>
              <w:noProof/>
            </w:rPr>
            <w:instrText xml:space="preserve"> PAGEREF _Toc118817677 \h </w:instrText>
          </w:r>
          <w:r>
            <w:rPr>
              <w:noProof/>
            </w:rPr>
          </w:r>
          <w:r>
            <w:rPr>
              <w:noProof/>
            </w:rPr>
            <w:fldChar w:fldCharType="separate"/>
          </w:r>
          <w:r>
            <w:rPr>
              <w:noProof/>
            </w:rPr>
            <w:t>395</w:t>
          </w:r>
          <w:r>
            <w:rPr>
              <w:noProof/>
            </w:rPr>
            <w:fldChar w:fldCharType="end"/>
          </w:r>
        </w:p>
        <w:p w14:paraId="27B2A488" w14:textId="16E79F3A" w:rsidR="00D27512" w:rsidRDefault="00D27512">
          <w:pPr>
            <w:pStyle w:val="Verzeichnis3"/>
            <w:rPr>
              <w:rFonts w:eastAsiaTheme="minorEastAsia"/>
              <w:noProof/>
              <w:sz w:val="22"/>
              <w:szCs w:val="22"/>
              <w:lang w:val="de-DE" w:eastAsia="de-DE"/>
            </w:rPr>
          </w:pPr>
          <w:r>
            <w:rPr>
              <w:noProof/>
            </w:rPr>
            <w:t>10.7.93</w:t>
          </w:r>
          <w:r>
            <w:rPr>
              <w:rFonts w:eastAsiaTheme="minorEastAsia"/>
              <w:noProof/>
              <w:sz w:val="22"/>
              <w:szCs w:val="22"/>
              <w:lang w:val="de-DE" w:eastAsia="de-DE"/>
            </w:rPr>
            <w:tab/>
          </w:r>
          <w:r>
            <w:rPr>
              <w:noProof/>
            </w:rPr>
            <w:t>FLT 307: LEAFLET: SENSOR MONITORING STOCK AT THE END</w:t>
          </w:r>
          <w:r>
            <w:rPr>
              <w:noProof/>
            </w:rPr>
            <w:tab/>
          </w:r>
          <w:r>
            <w:rPr>
              <w:noProof/>
            </w:rPr>
            <w:fldChar w:fldCharType="begin"/>
          </w:r>
          <w:r>
            <w:rPr>
              <w:noProof/>
            </w:rPr>
            <w:instrText xml:space="preserve"> PAGEREF _Toc118817678 \h </w:instrText>
          </w:r>
          <w:r>
            <w:rPr>
              <w:noProof/>
            </w:rPr>
          </w:r>
          <w:r>
            <w:rPr>
              <w:noProof/>
            </w:rPr>
            <w:fldChar w:fldCharType="separate"/>
          </w:r>
          <w:r>
            <w:rPr>
              <w:noProof/>
            </w:rPr>
            <w:t>396</w:t>
          </w:r>
          <w:r>
            <w:rPr>
              <w:noProof/>
            </w:rPr>
            <w:fldChar w:fldCharType="end"/>
          </w:r>
        </w:p>
        <w:p w14:paraId="0B5EB1E0" w14:textId="091C26A6" w:rsidR="00D27512" w:rsidRDefault="00D27512">
          <w:pPr>
            <w:pStyle w:val="Verzeichnis3"/>
            <w:rPr>
              <w:rFonts w:eastAsiaTheme="minorEastAsia"/>
              <w:noProof/>
              <w:sz w:val="22"/>
              <w:szCs w:val="22"/>
              <w:lang w:val="de-DE" w:eastAsia="de-DE"/>
            </w:rPr>
          </w:pPr>
          <w:r w:rsidRPr="002D6D59">
            <w:rPr>
              <w:noProof/>
              <w:lang w:val="de-DE"/>
            </w:rPr>
            <w:t>10.7.94</w:t>
          </w:r>
          <w:r>
            <w:rPr>
              <w:rFonts w:eastAsiaTheme="minorEastAsia"/>
              <w:noProof/>
              <w:sz w:val="22"/>
              <w:szCs w:val="22"/>
              <w:lang w:val="de-DE" w:eastAsia="de-DE"/>
            </w:rPr>
            <w:tab/>
          </w:r>
          <w:r w:rsidRPr="002D6D59">
            <w:rPr>
              <w:noProof/>
              <w:lang w:val="de-DE"/>
            </w:rPr>
            <w:t>FLT 310: BESCHUTZUNG OFFEN: PROSPEKTAPPARAT VORNE</w:t>
          </w:r>
          <w:r>
            <w:rPr>
              <w:noProof/>
            </w:rPr>
            <w:tab/>
          </w:r>
          <w:r>
            <w:rPr>
              <w:noProof/>
            </w:rPr>
            <w:fldChar w:fldCharType="begin"/>
          </w:r>
          <w:r>
            <w:rPr>
              <w:noProof/>
            </w:rPr>
            <w:instrText xml:space="preserve"> PAGEREF _Toc118817679 \h </w:instrText>
          </w:r>
          <w:r>
            <w:rPr>
              <w:noProof/>
            </w:rPr>
          </w:r>
          <w:r>
            <w:rPr>
              <w:noProof/>
            </w:rPr>
            <w:fldChar w:fldCharType="separate"/>
          </w:r>
          <w:r>
            <w:rPr>
              <w:noProof/>
            </w:rPr>
            <w:t>397</w:t>
          </w:r>
          <w:r>
            <w:rPr>
              <w:noProof/>
            </w:rPr>
            <w:fldChar w:fldCharType="end"/>
          </w:r>
        </w:p>
        <w:p w14:paraId="4ADAA841" w14:textId="6AB60A12" w:rsidR="00D27512" w:rsidRDefault="00D27512">
          <w:pPr>
            <w:pStyle w:val="Verzeichnis3"/>
            <w:rPr>
              <w:rFonts w:eastAsiaTheme="minorEastAsia"/>
              <w:noProof/>
              <w:sz w:val="22"/>
              <w:szCs w:val="22"/>
              <w:lang w:val="de-DE" w:eastAsia="de-DE"/>
            </w:rPr>
          </w:pPr>
          <w:r w:rsidRPr="002D6D59">
            <w:rPr>
              <w:noProof/>
              <w:lang w:val="de-DE"/>
            </w:rPr>
            <w:t>10.7.95</w:t>
          </w:r>
          <w:r>
            <w:rPr>
              <w:rFonts w:eastAsiaTheme="minorEastAsia"/>
              <w:noProof/>
              <w:sz w:val="22"/>
              <w:szCs w:val="22"/>
              <w:lang w:val="de-DE" w:eastAsia="de-DE"/>
            </w:rPr>
            <w:tab/>
          </w:r>
          <w:r w:rsidRPr="002D6D59">
            <w:rPr>
              <w:noProof/>
              <w:lang w:val="de-DE"/>
            </w:rPr>
            <w:t>FLT 311: BESCHUTZUNG OFFEN: PROSPEKTAPPARAT OBEN</w:t>
          </w:r>
          <w:r>
            <w:rPr>
              <w:noProof/>
            </w:rPr>
            <w:tab/>
          </w:r>
          <w:r>
            <w:rPr>
              <w:noProof/>
            </w:rPr>
            <w:fldChar w:fldCharType="begin"/>
          </w:r>
          <w:r>
            <w:rPr>
              <w:noProof/>
            </w:rPr>
            <w:instrText xml:space="preserve"> PAGEREF _Toc118817680 \h </w:instrText>
          </w:r>
          <w:r>
            <w:rPr>
              <w:noProof/>
            </w:rPr>
          </w:r>
          <w:r>
            <w:rPr>
              <w:noProof/>
            </w:rPr>
            <w:fldChar w:fldCharType="separate"/>
          </w:r>
          <w:r>
            <w:rPr>
              <w:noProof/>
            </w:rPr>
            <w:t>398</w:t>
          </w:r>
          <w:r>
            <w:rPr>
              <w:noProof/>
            </w:rPr>
            <w:fldChar w:fldCharType="end"/>
          </w:r>
        </w:p>
        <w:p w14:paraId="4175A333" w14:textId="6B8552D9" w:rsidR="00D27512" w:rsidRDefault="00D27512">
          <w:pPr>
            <w:pStyle w:val="Verzeichnis3"/>
            <w:rPr>
              <w:rFonts w:eastAsiaTheme="minorEastAsia"/>
              <w:noProof/>
              <w:sz w:val="22"/>
              <w:szCs w:val="22"/>
              <w:lang w:val="de-DE" w:eastAsia="de-DE"/>
            </w:rPr>
          </w:pPr>
          <w:r w:rsidRPr="002D6D59">
            <w:rPr>
              <w:noProof/>
              <w:lang w:val="de-DE"/>
            </w:rPr>
            <w:t>10.7.96</w:t>
          </w:r>
          <w:r>
            <w:rPr>
              <w:rFonts w:eastAsiaTheme="minorEastAsia"/>
              <w:noProof/>
              <w:sz w:val="22"/>
              <w:szCs w:val="22"/>
              <w:lang w:val="de-DE" w:eastAsia="de-DE"/>
            </w:rPr>
            <w:tab/>
          </w:r>
          <w:r w:rsidRPr="002D6D59">
            <w:rPr>
              <w:noProof/>
              <w:lang w:val="de-DE"/>
            </w:rPr>
            <w:t>FLT 312: BESCHUTZUNG OFFEN: PROSPEKTAPPARAT HINTEN</w:t>
          </w:r>
          <w:r>
            <w:rPr>
              <w:noProof/>
            </w:rPr>
            <w:tab/>
          </w:r>
          <w:r>
            <w:rPr>
              <w:noProof/>
            </w:rPr>
            <w:fldChar w:fldCharType="begin"/>
          </w:r>
          <w:r>
            <w:rPr>
              <w:noProof/>
            </w:rPr>
            <w:instrText xml:space="preserve"> PAGEREF _Toc118817681 \h </w:instrText>
          </w:r>
          <w:r>
            <w:rPr>
              <w:noProof/>
            </w:rPr>
          </w:r>
          <w:r>
            <w:rPr>
              <w:noProof/>
            </w:rPr>
            <w:fldChar w:fldCharType="separate"/>
          </w:r>
          <w:r>
            <w:rPr>
              <w:noProof/>
            </w:rPr>
            <w:t>399</w:t>
          </w:r>
          <w:r>
            <w:rPr>
              <w:noProof/>
            </w:rPr>
            <w:fldChar w:fldCharType="end"/>
          </w:r>
        </w:p>
        <w:p w14:paraId="5902B058" w14:textId="283B1506" w:rsidR="00D27512" w:rsidRDefault="00D27512">
          <w:pPr>
            <w:pStyle w:val="Verzeichnis3"/>
            <w:rPr>
              <w:rFonts w:eastAsiaTheme="minorEastAsia"/>
              <w:noProof/>
              <w:sz w:val="22"/>
              <w:szCs w:val="22"/>
              <w:lang w:val="de-DE" w:eastAsia="de-DE"/>
            </w:rPr>
          </w:pPr>
          <w:r w:rsidRPr="002D6D59">
            <w:rPr>
              <w:noProof/>
              <w:lang w:val="de-DE"/>
            </w:rPr>
            <w:t>10.7.97</w:t>
          </w:r>
          <w:r>
            <w:rPr>
              <w:rFonts w:eastAsiaTheme="minorEastAsia"/>
              <w:noProof/>
              <w:sz w:val="22"/>
              <w:szCs w:val="22"/>
              <w:lang w:val="de-DE" w:eastAsia="de-DE"/>
            </w:rPr>
            <w:tab/>
          </w:r>
          <w:r w:rsidRPr="002D6D59">
            <w:rPr>
              <w:noProof/>
              <w:lang w:val="de-DE"/>
            </w:rPr>
            <w:t>FLT 315: BESCHUTZUNG OFFEN: PROSPEKTAPPARAT UNTEN LINKS</w:t>
          </w:r>
          <w:r>
            <w:rPr>
              <w:noProof/>
            </w:rPr>
            <w:tab/>
          </w:r>
          <w:r>
            <w:rPr>
              <w:noProof/>
            </w:rPr>
            <w:fldChar w:fldCharType="begin"/>
          </w:r>
          <w:r>
            <w:rPr>
              <w:noProof/>
            </w:rPr>
            <w:instrText xml:space="preserve"> PAGEREF _Toc118817682 \h </w:instrText>
          </w:r>
          <w:r>
            <w:rPr>
              <w:noProof/>
            </w:rPr>
          </w:r>
          <w:r>
            <w:rPr>
              <w:noProof/>
            </w:rPr>
            <w:fldChar w:fldCharType="separate"/>
          </w:r>
          <w:r>
            <w:rPr>
              <w:noProof/>
            </w:rPr>
            <w:t>400</w:t>
          </w:r>
          <w:r>
            <w:rPr>
              <w:noProof/>
            </w:rPr>
            <w:fldChar w:fldCharType="end"/>
          </w:r>
        </w:p>
        <w:p w14:paraId="5734117C" w14:textId="3E977EB9" w:rsidR="00D27512" w:rsidRDefault="00D27512">
          <w:pPr>
            <w:pStyle w:val="Verzeichnis3"/>
            <w:rPr>
              <w:rFonts w:eastAsiaTheme="minorEastAsia"/>
              <w:noProof/>
              <w:sz w:val="22"/>
              <w:szCs w:val="22"/>
              <w:lang w:val="de-DE" w:eastAsia="de-DE"/>
            </w:rPr>
          </w:pPr>
          <w:r w:rsidRPr="002D6D59">
            <w:rPr>
              <w:noProof/>
              <w:lang w:val="de-DE"/>
            </w:rPr>
            <w:t>10.7.98</w:t>
          </w:r>
          <w:r>
            <w:rPr>
              <w:rFonts w:eastAsiaTheme="minorEastAsia"/>
              <w:noProof/>
              <w:sz w:val="22"/>
              <w:szCs w:val="22"/>
              <w:lang w:val="de-DE" w:eastAsia="de-DE"/>
            </w:rPr>
            <w:tab/>
          </w:r>
          <w:r w:rsidRPr="002D6D59">
            <w:rPr>
              <w:noProof/>
              <w:lang w:val="de-DE"/>
            </w:rPr>
            <w:t>FLT 315: BESCHUTZUNG 4 OFFEN</w:t>
          </w:r>
          <w:r>
            <w:rPr>
              <w:noProof/>
            </w:rPr>
            <w:tab/>
          </w:r>
          <w:r>
            <w:rPr>
              <w:noProof/>
            </w:rPr>
            <w:fldChar w:fldCharType="begin"/>
          </w:r>
          <w:r>
            <w:rPr>
              <w:noProof/>
            </w:rPr>
            <w:instrText xml:space="preserve"> PAGEREF _Toc118817683 \h </w:instrText>
          </w:r>
          <w:r>
            <w:rPr>
              <w:noProof/>
            </w:rPr>
          </w:r>
          <w:r>
            <w:rPr>
              <w:noProof/>
            </w:rPr>
            <w:fldChar w:fldCharType="separate"/>
          </w:r>
          <w:r>
            <w:rPr>
              <w:noProof/>
            </w:rPr>
            <w:t>401</w:t>
          </w:r>
          <w:r>
            <w:rPr>
              <w:noProof/>
            </w:rPr>
            <w:fldChar w:fldCharType="end"/>
          </w:r>
        </w:p>
        <w:p w14:paraId="038FA302" w14:textId="70946960" w:rsidR="00D27512" w:rsidRDefault="00D27512">
          <w:pPr>
            <w:pStyle w:val="Verzeichnis3"/>
            <w:rPr>
              <w:rFonts w:eastAsiaTheme="minorEastAsia"/>
              <w:noProof/>
              <w:sz w:val="22"/>
              <w:szCs w:val="22"/>
              <w:lang w:val="de-DE" w:eastAsia="de-DE"/>
            </w:rPr>
          </w:pPr>
          <w:r w:rsidRPr="002D6D59">
            <w:rPr>
              <w:noProof/>
              <w:lang w:val="de-DE"/>
            </w:rPr>
            <w:t>10.7.99</w:t>
          </w:r>
          <w:r>
            <w:rPr>
              <w:rFonts w:eastAsiaTheme="minorEastAsia"/>
              <w:noProof/>
              <w:sz w:val="22"/>
              <w:szCs w:val="22"/>
              <w:lang w:val="de-DE" w:eastAsia="de-DE"/>
            </w:rPr>
            <w:tab/>
          </w:r>
          <w:r w:rsidRPr="002D6D59">
            <w:rPr>
              <w:noProof/>
              <w:lang w:val="de-DE"/>
            </w:rPr>
            <w:t>FLT 316: BESCHUTZUNG OFFEN: PROSPEKTAPPARAT UNTEN RECHTS</w:t>
          </w:r>
          <w:r>
            <w:rPr>
              <w:noProof/>
            </w:rPr>
            <w:tab/>
          </w:r>
          <w:r>
            <w:rPr>
              <w:noProof/>
            </w:rPr>
            <w:fldChar w:fldCharType="begin"/>
          </w:r>
          <w:r>
            <w:rPr>
              <w:noProof/>
            </w:rPr>
            <w:instrText xml:space="preserve"> PAGEREF _Toc118817684 \h </w:instrText>
          </w:r>
          <w:r>
            <w:rPr>
              <w:noProof/>
            </w:rPr>
          </w:r>
          <w:r>
            <w:rPr>
              <w:noProof/>
            </w:rPr>
            <w:fldChar w:fldCharType="separate"/>
          </w:r>
          <w:r>
            <w:rPr>
              <w:noProof/>
            </w:rPr>
            <w:t>402</w:t>
          </w:r>
          <w:r>
            <w:rPr>
              <w:noProof/>
            </w:rPr>
            <w:fldChar w:fldCharType="end"/>
          </w:r>
        </w:p>
        <w:p w14:paraId="386D38DA" w14:textId="25566592" w:rsidR="00D27512" w:rsidRDefault="00D27512">
          <w:pPr>
            <w:pStyle w:val="Verzeichnis3"/>
            <w:rPr>
              <w:rFonts w:eastAsiaTheme="minorEastAsia"/>
              <w:noProof/>
              <w:sz w:val="22"/>
              <w:szCs w:val="22"/>
              <w:lang w:val="de-DE" w:eastAsia="de-DE"/>
            </w:rPr>
          </w:pPr>
          <w:r w:rsidRPr="002D6D59">
            <w:rPr>
              <w:noProof/>
              <w:lang w:val="de-DE"/>
            </w:rPr>
            <w:t>10.7.100</w:t>
          </w:r>
          <w:r>
            <w:rPr>
              <w:rFonts w:eastAsiaTheme="minorEastAsia"/>
              <w:noProof/>
              <w:sz w:val="22"/>
              <w:szCs w:val="22"/>
              <w:lang w:val="de-DE" w:eastAsia="de-DE"/>
            </w:rPr>
            <w:tab/>
          </w:r>
          <w:r w:rsidRPr="002D6D59">
            <w:rPr>
              <w:noProof/>
              <w:lang w:val="de-DE"/>
            </w:rPr>
            <w:t>FLT 316: BESCHUTZUNG 5 OFFEN</w:t>
          </w:r>
          <w:r>
            <w:rPr>
              <w:noProof/>
            </w:rPr>
            <w:tab/>
          </w:r>
          <w:r>
            <w:rPr>
              <w:noProof/>
            </w:rPr>
            <w:fldChar w:fldCharType="begin"/>
          </w:r>
          <w:r>
            <w:rPr>
              <w:noProof/>
            </w:rPr>
            <w:instrText xml:space="preserve"> PAGEREF _Toc118817685 \h </w:instrText>
          </w:r>
          <w:r>
            <w:rPr>
              <w:noProof/>
            </w:rPr>
          </w:r>
          <w:r>
            <w:rPr>
              <w:noProof/>
            </w:rPr>
            <w:fldChar w:fldCharType="separate"/>
          </w:r>
          <w:r>
            <w:rPr>
              <w:noProof/>
            </w:rPr>
            <w:t>403</w:t>
          </w:r>
          <w:r>
            <w:rPr>
              <w:noProof/>
            </w:rPr>
            <w:fldChar w:fldCharType="end"/>
          </w:r>
        </w:p>
        <w:p w14:paraId="512AD4B7" w14:textId="35911A1E" w:rsidR="00D27512" w:rsidRDefault="00D27512">
          <w:pPr>
            <w:pStyle w:val="Verzeichnis3"/>
            <w:rPr>
              <w:rFonts w:eastAsiaTheme="minorEastAsia"/>
              <w:noProof/>
              <w:sz w:val="22"/>
              <w:szCs w:val="22"/>
              <w:lang w:val="de-DE" w:eastAsia="de-DE"/>
            </w:rPr>
          </w:pPr>
          <w:r w:rsidRPr="002D6D59">
            <w:rPr>
              <w:noProof/>
              <w:lang w:val="de-DE"/>
            </w:rPr>
            <w:t>10.7.101</w:t>
          </w:r>
          <w:r>
            <w:rPr>
              <w:rFonts w:eastAsiaTheme="minorEastAsia"/>
              <w:noProof/>
              <w:sz w:val="22"/>
              <w:szCs w:val="22"/>
              <w:lang w:val="de-DE" w:eastAsia="de-DE"/>
            </w:rPr>
            <w:tab/>
          </w:r>
          <w:r w:rsidRPr="002D6D59">
            <w:rPr>
              <w:noProof/>
              <w:lang w:val="de-DE"/>
            </w:rPr>
            <w:t>FLT 317: BESCHUTZUNG PROSPEKTAPPARAT: SICHERHEITSRELAIS NICHT AKTIV</w:t>
          </w:r>
          <w:r>
            <w:rPr>
              <w:noProof/>
            </w:rPr>
            <w:tab/>
          </w:r>
          <w:r>
            <w:rPr>
              <w:noProof/>
            </w:rPr>
            <w:fldChar w:fldCharType="begin"/>
          </w:r>
          <w:r>
            <w:rPr>
              <w:noProof/>
            </w:rPr>
            <w:instrText xml:space="preserve"> PAGEREF _Toc118817686 \h </w:instrText>
          </w:r>
          <w:r>
            <w:rPr>
              <w:noProof/>
            </w:rPr>
          </w:r>
          <w:r>
            <w:rPr>
              <w:noProof/>
            </w:rPr>
            <w:fldChar w:fldCharType="separate"/>
          </w:r>
          <w:r>
            <w:rPr>
              <w:noProof/>
            </w:rPr>
            <w:t>404</w:t>
          </w:r>
          <w:r>
            <w:rPr>
              <w:noProof/>
            </w:rPr>
            <w:fldChar w:fldCharType="end"/>
          </w:r>
        </w:p>
        <w:p w14:paraId="732F624B" w14:textId="2D242E30" w:rsidR="00D27512" w:rsidRDefault="00D27512">
          <w:pPr>
            <w:pStyle w:val="Verzeichnis3"/>
            <w:rPr>
              <w:rFonts w:eastAsiaTheme="minorEastAsia"/>
              <w:noProof/>
              <w:sz w:val="22"/>
              <w:szCs w:val="22"/>
              <w:lang w:val="de-DE" w:eastAsia="de-DE"/>
            </w:rPr>
          </w:pPr>
          <w:r w:rsidRPr="002D6D59">
            <w:rPr>
              <w:noProof/>
              <w:lang w:val="de-DE"/>
            </w:rPr>
            <w:t>10.7.102</w:t>
          </w:r>
          <w:r>
            <w:rPr>
              <w:rFonts w:eastAsiaTheme="minorEastAsia"/>
              <w:noProof/>
              <w:sz w:val="22"/>
              <w:szCs w:val="22"/>
              <w:lang w:val="de-DE" w:eastAsia="de-DE"/>
            </w:rPr>
            <w:tab/>
          </w:r>
          <w:r w:rsidRPr="002D6D59">
            <w:rPr>
              <w:noProof/>
              <w:lang w:val="de-DE"/>
            </w:rPr>
            <w:t>FLT 320: PROSPEKT: SUMMENFEHLER CODELESER VORNE</w:t>
          </w:r>
          <w:r>
            <w:rPr>
              <w:noProof/>
            </w:rPr>
            <w:tab/>
          </w:r>
          <w:r>
            <w:rPr>
              <w:noProof/>
            </w:rPr>
            <w:fldChar w:fldCharType="begin"/>
          </w:r>
          <w:r>
            <w:rPr>
              <w:noProof/>
            </w:rPr>
            <w:instrText xml:space="preserve"> PAGEREF _Toc118817687 \h </w:instrText>
          </w:r>
          <w:r>
            <w:rPr>
              <w:noProof/>
            </w:rPr>
          </w:r>
          <w:r>
            <w:rPr>
              <w:noProof/>
            </w:rPr>
            <w:fldChar w:fldCharType="separate"/>
          </w:r>
          <w:r>
            <w:rPr>
              <w:noProof/>
            </w:rPr>
            <w:t>405</w:t>
          </w:r>
          <w:r>
            <w:rPr>
              <w:noProof/>
            </w:rPr>
            <w:fldChar w:fldCharType="end"/>
          </w:r>
        </w:p>
        <w:p w14:paraId="7BDAD413" w14:textId="45CCF52D" w:rsidR="00D27512" w:rsidRDefault="00D27512">
          <w:pPr>
            <w:pStyle w:val="Verzeichnis3"/>
            <w:rPr>
              <w:rFonts w:eastAsiaTheme="minorEastAsia"/>
              <w:noProof/>
              <w:sz w:val="22"/>
              <w:szCs w:val="22"/>
              <w:lang w:val="de-DE" w:eastAsia="de-DE"/>
            </w:rPr>
          </w:pPr>
          <w:r w:rsidRPr="002D6D59">
            <w:rPr>
              <w:noProof/>
              <w:lang w:val="de-DE"/>
            </w:rPr>
            <w:t>10.7.103</w:t>
          </w:r>
          <w:r>
            <w:rPr>
              <w:rFonts w:eastAsiaTheme="minorEastAsia"/>
              <w:noProof/>
              <w:sz w:val="22"/>
              <w:szCs w:val="22"/>
              <w:lang w:val="de-DE" w:eastAsia="de-DE"/>
            </w:rPr>
            <w:tab/>
          </w:r>
          <w:r w:rsidRPr="002D6D59">
            <w:rPr>
              <w:noProof/>
              <w:lang w:val="de-DE"/>
            </w:rPr>
            <w:t>FLT 321: PROSPEKT: SUMMENFEHLER CODELESER HINTEN</w:t>
          </w:r>
          <w:r>
            <w:rPr>
              <w:noProof/>
            </w:rPr>
            <w:tab/>
          </w:r>
          <w:r>
            <w:rPr>
              <w:noProof/>
            </w:rPr>
            <w:fldChar w:fldCharType="begin"/>
          </w:r>
          <w:r>
            <w:rPr>
              <w:noProof/>
            </w:rPr>
            <w:instrText xml:space="preserve"> PAGEREF _Toc118817688 \h </w:instrText>
          </w:r>
          <w:r>
            <w:rPr>
              <w:noProof/>
            </w:rPr>
          </w:r>
          <w:r>
            <w:rPr>
              <w:noProof/>
            </w:rPr>
            <w:fldChar w:fldCharType="separate"/>
          </w:r>
          <w:r>
            <w:rPr>
              <w:noProof/>
            </w:rPr>
            <w:t>407</w:t>
          </w:r>
          <w:r>
            <w:rPr>
              <w:noProof/>
            </w:rPr>
            <w:fldChar w:fldCharType="end"/>
          </w:r>
        </w:p>
        <w:p w14:paraId="1506CE6C" w14:textId="6143E553" w:rsidR="00D27512" w:rsidRDefault="00D27512">
          <w:pPr>
            <w:pStyle w:val="Verzeichnis3"/>
            <w:rPr>
              <w:rFonts w:eastAsiaTheme="minorEastAsia"/>
              <w:noProof/>
              <w:sz w:val="22"/>
              <w:szCs w:val="22"/>
              <w:lang w:val="de-DE" w:eastAsia="de-DE"/>
            </w:rPr>
          </w:pPr>
          <w:r w:rsidRPr="002D6D59">
            <w:rPr>
              <w:noProof/>
              <w:lang w:val="de-DE"/>
            </w:rPr>
            <w:t>10.7.104</w:t>
          </w:r>
          <w:r>
            <w:rPr>
              <w:rFonts w:eastAsiaTheme="minorEastAsia"/>
              <w:noProof/>
              <w:sz w:val="22"/>
              <w:szCs w:val="22"/>
              <w:lang w:val="de-DE" w:eastAsia="de-DE"/>
            </w:rPr>
            <w:tab/>
          </w:r>
          <w:r w:rsidRPr="002D6D59">
            <w:rPr>
              <w:noProof/>
              <w:lang w:val="de-DE"/>
            </w:rPr>
            <w:t>FLT 322: PROSPEKT: SUMMENFEHLER GEGENKONTROLLE IN FALTSCHACHTEL</w:t>
          </w:r>
          <w:r>
            <w:rPr>
              <w:noProof/>
            </w:rPr>
            <w:tab/>
          </w:r>
          <w:r>
            <w:rPr>
              <w:noProof/>
            </w:rPr>
            <w:fldChar w:fldCharType="begin"/>
          </w:r>
          <w:r>
            <w:rPr>
              <w:noProof/>
            </w:rPr>
            <w:instrText xml:space="preserve"> PAGEREF _Toc118817689 \h </w:instrText>
          </w:r>
          <w:r>
            <w:rPr>
              <w:noProof/>
            </w:rPr>
          </w:r>
          <w:r>
            <w:rPr>
              <w:noProof/>
            </w:rPr>
            <w:fldChar w:fldCharType="separate"/>
          </w:r>
          <w:r>
            <w:rPr>
              <w:noProof/>
            </w:rPr>
            <w:t>409</w:t>
          </w:r>
          <w:r>
            <w:rPr>
              <w:noProof/>
            </w:rPr>
            <w:fldChar w:fldCharType="end"/>
          </w:r>
        </w:p>
        <w:p w14:paraId="4129BFE7" w14:textId="7F9A7815" w:rsidR="00D27512" w:rsidRDefault="00D27512">
          <w:pPr>
            <w:pStyle w:val="Verzeichnis3"/>
            <w:rPr>
              <w:rFonts w:eastAsiaTheme="minorEastAsia"/>
              <w:noProof/>
              <w:sz w:val="22"/>
              <w:szCs w:val="22"/>
              <w:lang w:val="de-DE" w:eastAsia="de-DE"/>
            </w:rPr>
          </w:pPr>
          <w:r w:rsidRPr="002D6D59">
            <w:rPr>
              <w:noProof/>
              <w:lang w:val="de-DE"/>
            </w:rPr>
            <w:t>10.7.105</w:t>
          </w:r>
          <w:r>
            <w:rPr>
              <w:rFonts w:eastAsiaTheme="minorEastAsia"/>
              <w:noProof/>
              <w:sz w:val="22"/>
              <w:szCs w:val="22"/>
              <w:lang w:val="de-DE" w:eastAsia="de-DE"/>
            </w:rPr>
            <w:tab/>
          </w:r>
          <w:r w:rsidRPr="002D6D59">
            <w:rPr>
              <w:noProof/>
              <w:lang w:val="de-DE"/>
            </w:rPr>
            <w:t>FLT 324: PROSPEKT: STÖRUNG CODELESER HINTEN</w:t>
          </w:r>
          <w:r>
            <w:rPr>
              <w:noProof/>
            </w:rPr>
            <w:tab/>
          </w:r>
          <w:r>
            <w:rPr>
              <w:noProof/>
            </w:rPr>
            <w:fldChar w:fldCharType="begin"/>
          </w:r>
          <w:r>
            <w:rPr>
              <w:noProof/>
            </w:rPr>
            <w:instrText xml:space="preserve"> PAGEREF _Toc118817690 \h </w:instrText>
          </w:r>
          <w:r>
            <w:rPr>
              <w:noProof/>
            </w:rPr>
          </w:r>
          <w:r>
            <w:rPr>
              <w:noProof/>
            </w:rPr>
            <w:fldChar w:fldCharType="separate"/>
          </w:r>
          <w:r>
            <w:rPr>
              <w:noProof/>
            </w:rPr>
            <w:t>411</w:t>
          </w:r>
          <w:r>
            <w:rPr>
              <w:noProof/>
            </w:rPr>
            <w:fldChar w:fldCharType="end"/>
          </w:r>
        </w:p>
        <w:p w14:paraId="79B3E35F" w14:textId="02439FB6" w:rsidR="00D27512" w:rsidRDefault="00D27512">
          <w:pPr>
            <w:pStyle w:val="Verzeichnis3"/>
            <w:rPr>
              <w:rFonts w:eastAsiaTheme="minorEastAsia"/>
              <w:noProof/>
              <w:sz w:val="22"/>
              <w:szCs w:val="22"/>
              <w:lang w:val="de-DE" w:eastAsia="de-DE"/>
            </w:rPr>
          </w:pPr>
          <w:r w:rsidRPr="002D6D59">
            <w:rPr>
              <w:noProof/>
              <w:lang w:val="de-DE"/>
            </w:rPr>
            <w:t>10.7.106</w:t>
          </w:r>
          <w:r>
            <w:rPr>
              <w:rFonts w:eastAsiaTheme="minorEastAsia"/>
              <w:noProof/>
              <w:sz w:val="22"/>
              <w:szCs w:val="22"/>
              <w:lang w:val="de-DE" w:eastAsia="de-DE"/>
            </w:rPr>
            <w:tab/>
          </w:r>
          <w:r w:rsidRPr="002D6D59">
            <w:rPr>
              <w:noProof/>
              <w:lang w:val="de-DE"/>
            </w:rPr>
            <w:t>FLT 325: LEAFLET: PROSPEKT: SENSORÜBERWACHUNG GEGENKONTROLLE IN FALTSCHACHTEL</w:t>
          </w:r>
          <w:r>
            <w:rPr>
              <w:noProof/>
            </w:rPr>
            <w:tab/>
          </w:r>
          <w:r>
            <w:rPr>
              <w:noProof/>
            </w:rPr>
            <w:fldChar w:fldCharType="begin"/>
          </w:r>
          <w:r>
            <w:rPr>
              <w:noProof/>
            </w:rPr>
            <w:instrText xml:space="preserve"> PAGEREF _Toc118817691 \h </w:instrText>
          </w:r>
          <w:r>
            <w:rPr>
              <w:noProof/>
            </w:rPr>
          </w:r>
          <w:r>
            <w:rPr>
              <w:noProof/>
            </w:rPr>
            <w:fldChar w:fldCharType="separate"/>
          </w:r>
          <w:r>
            <w:rPr>
              <w:noProof/>
            </w:rPr>
            <w:t>412</w:t>
          </w:r>
          <w:r>
            <w:rPr>
              <w:noProof/>
            </w:rPr>
            <w:fldChar w:fldCharType="end"/>
          </w:r>
        </w:p>
        <w:p w14:paraId="0526A748" w14:textId="6DC8FF93" w:rsidR="00D27512" w:rsidRDefault="00D27512">
          <w:pPr>
            <w:pStyle w:val="Verzeichnis3"/>
            <w:rPr>
              <w:rFonts w:eastAsiaTheme="minorEastAsia"/>
              <w:noProof/>
              <w:sz w:val="22"/>
              <w:szCs w:val="22"/>
              <w:lang w:val="de-DE" w:eastAsia="de-DE"/>
            </w:rPr>
          </w:pPr>
          <w:r w:rsidRPr="002D6D59">
            <w:rPr>
              <w:noProof/>
              <w:lang w:val="de-DE"/>
            </w:rPr>
            <w:t>10.7.107</w:t>
          </w:r>
          <w:r>
            <w:rPr>
              <w:rFonts w:eastAsiaTheme="minorEastAsia"/>
              <w:noProof/>
              <w:sz w:val="22"/>
              <w:szCs w:val="22"/>
              <w:lang w:val="de-DE" w:eastAsia="de-DE"/>
            </w:rPr>
            <w:tab/>
          </w:r>
          <w:r w:rsidRPr="002D6D59">
            <w:rPr>
              <w:noProof/>
              <w:lang w:val="de-DE"/>
            </w:rPr>
            <w:t>FLT 326: PROSPEKT: SENSORÜBERWACHUNG GEGENKONTROLLE IN PACKGUTKETTE</w:t>
          </w:r>
          <w:r>
            <w:rPr>
              <w:noProof/>
            </w:rPr>
            <w:tab/>
          </w:r>
          <w:r>
            <w:rPr>
              <w:noProof/>
            </w:rPr>
            <w:fldChar w:fldCharType="begin"/>
          </w:r>
          <w:r>
            <w:rPr>
              <w:noProof/>
            </w:rPr>
            <w:instrText xml:space="preserve"> PAGEREF _Toc118817692 \h </w:instrText>
          </w:r>
          <w:r>
            <w:rPr>
              <w:noProof/>
            </w:rPr>
          </w:r>
          <w:r>
            <w:rPr>
              <w:noProof/>
            </w:rPr>
            <w:fldChar w:fldCharType="separate"/>
          </w:r>
          <w:r>
            <w:rPr>
              <w:noProof/>
            </w:rPr>
            <w:t>413</w:t>
          </w:r>
          <w:r>
            <w:rPr>
              <w:noProof/>
            </w:rPr>
            <w:fldChar w:fldCharType="end"/>
          </w:r>
        </w:p>
        <w:p w14:paraId="36EC1AB2" w14:textId="742F4EBC" w:rsidR="00D27512" w:rsidRDefault="00D27512">
          <w:pPr>
            <w:pStyle w:val="Verzeichnis3"/>
            <w:rPr>
              <w:rFonts w:eastAsiaTheme="minorEastAsia"/>
              <w:noProof/>
              <w:sz w:val="22"/>
              <w:szCs w:val="22"/>
              <w:lang w:val="de-DE" w:eastAsia="de-DE"/>
            </w:rPr>
          </w:pPr>
          <w:r w:rsidRPr="002D6D59">
            <w:rPr>
              <w:noProof/>
              <w:lang w:val="de-DE"/>
            </w:rPr>
            <w:t>10.7.108</w:t>
          </w:r>
          <w:r>
            <w:rPr>
              <w:rFonts w:eastAsiaTheme="minorEastAsia"/>
              <w:noProof/>
              <w:sz w:val="22"/>
              <w:szCs w:val="22"/>
              <w:lang w:val="de-DE" w:eastAsia="de-DE"/>
            </w:rPr>
            <w:tab/>
          </w:r>
          <w:r w:rsidRPr="002D6D59">
            <w:rPr>
              <w:noProof/>
              <w:lang w:val="de-DE"/>
            </w:rPr>
            <w:t>FLT 327: PROSPEKT: SENSORÜBERWACHUNG GEGENKONTROLLE IN PACKGUTKETTE</w:t>
          </w:r>
          <w:r>
            <w:rPr>
              <w:noProof/>
            </w:rPr>
            <w:tab/>
          </w:r>
          <w:r>
            <w:rPr>
              <w:noProof/>
            </w:rPr>
            <w:fldChar w:fldCharType="begin"/>
          </w:r>
          <w:r>
            <w:rPr>
              <w:noProof/>
            </w:rPr>
            <w:instrText xml:space="preserve"> PAGEREF _Toc118817693 \h </w:instrText>
          </w:r>
          <w:r>
            <w:rPr>
              <w:noProof/>
            </w:rPr>
          </w:r>
          <w:r>
            <w:rPr>
              <w:noProof/>
            </w:rPr>
            <w:fldChar w:fldCharType="separate"/>
          </w:r>
          <w:r>
            <w:rPr>
              <w:noProof/>
            </w:rPr>
            <w:t>414</w:t>
          </w:r>
          <w:r>
            <w:rPr>
              <w:noProof/>
            </w:rPr>
            <w:fldChar w:fldCharType="end"/>
          </w:r>
        </w:p>
        <w:p w14:paraId="1AC8F895" w14:textId="230D7BC1" w:rsidR="00D27512" w:rsidRDefault="00D27512">
          <w:pPr>
            <w:pStyle w:val="Verzeichnis3"/>
            <w:rPr>
              <w:rFonts w:eastAsiaTheme="minorEastAsia"/>
              <w:noProof/>
              <w:sz w:val="22"/>
              <w:szCs w:val="22"/>
              <w:lang w:val="de-DE" w:eastAsia="de-DE"/>
            </w:rPr>
          </w:pPr>
          <w:r w:rsidRPr="002D6D59">
            <w:rPr>
              <w:noProof/>
              <w:lang w:val="de-DE"/>
            </w:rPr>
            <w:t>10.7.109</w:t>
          </w:r>
          <w:r>
            <w:rPr>
              <w:rFonts w:eastAsiaTheme="minorEastAsia"/>
              <w:noProof/>
              <w:sz w:val="22"/>
              <w:szCs w:val="22"/>
              <w:lang w:val="de-DE" w:eastAsia="de-DE"/>
            </w:rPr>
            <w:tab/>
          </w:r>
          <w:r w:rsidRPr="002D6D59">
            <w:rPr>
              <w:noProof/>
              <w:lang w:val="de-DE"/>
            </w:rPr>
            <w:t>FLT 328: PROSPEKTAPPARAT: UNTERE ENDLAGE NICHT ERREICHT</w:t>
          </w:r>
          <w:r>
            <w:rPr>
              <w:noProof/>
            </w:rPr>
            <w:tab/>
          </w:r>
          <w:r>
            <w:rPr>
              <w:noProof/>
            </w:rPr>
            <w:fldChar w:fldCharType="begin"/>
          </w:r>
          <w:r>
            <w:rPr>
              <w:noProof/>
            </w:rPr>
            <w:instrText xml:space="preserve"> PAGEREF _Toc118817694 \h </w:instrText>
          </w:r>
          <w:r>
            <w:rPr>
              <w:noProof/>
            </w:rPr>
          </w:r>
          <w:r>
            <w:rPr>
              <w:noProof/>
            </w:rPr>
            <w:fldChar w:fldCharType="separate"/>
          </w:r>
          <w:r>
            <w:rPr>
              <w:noProof/>
            </w:rPr>
            <w:t>415</w:t>
          </w:r>
          <w:r>
            <w:rPr>
              <w:noProof/>
            </w:rPr>
            <w:fldChar w:fldCharType="end"/>
          </w:r>
        </w:p>
        <w:p w14:paraId="2AF51E68" w14:textId="6B36CCA9" w:rsidR="00D27512" w:rsidRDefault="00D27512">
          <w:pPr>
            <w:pStyle w:val="Verzeichnis3"/>
            <w:rPr>
              <w:rFonts w:eastAsiaTheme="minorEastAsia"/>
              <w:noProof/>
              <w:sz w:val="22"/>
              <w:szCs w:val="22"/>
              <w:lang w:val="de-DE" w:eastAsia="de-DE"/>
            </w:rPr>
          </w:pPr>
          <w:r w:rsidRPr="002D6D59">
            <w:rPr>
              <w:noProof/>
              <w:lang w:val="de-DE"/>
            </w:rPr>
            <w:lastRenderedPageBreak/>
            <w:t>10.7.110</w:t>
          </w:r>
          <w:r>
            <w:rPr>
              <w:rFonts w:eastAsiaTheme="minorEastAsia"/>
              <w:noProof/>
              <w:sz w:val="22"/>
              <w:szCs w:val="22"/>
              <w:lang w:val="de-DE" w:eastAsia="de-DE"/>
            </w:rPr>
            <w:tab/>
          </w:r>
          <w:r w:rsidRPr="002D6D59">
            <w:rPr>
              <w:noProof/>
              <w:lang w:val="de-DE"/>
            </w:rPr>
            <w:t>FLT 329: PROSPEKTAPPARAT: ANTRIEBS-KUPPLUNG NICHT IN EINER ENDLAGE</w:t>
          </w:r>
          <w:r>
            <w:rPr>
              <w:noProof/>
            </w:rPr>
            <w:tab/>
          </w:r>
          <w:r>
            <w:rPr>
              <w:noProof/>
            </w:rPr>
            <w:fldChar w:fldCharType="begin"/>
          </w:r>
          <w:r>
            <w:rPr>
              <w:noProof/>
            </w:rPr>
            <w:instrText xml:space="preserve"> PAGEREF _Toc118817695 \h </w:instrText>
          </w:r>
          <w:r>
            <w:rPr>
              <w:noProof/>
            </w:rPr>
          </w:r>
          <w:r>
            <w:rPr>
              <w:noProof/>
            </w:rPr>
            <w:fldChar w:fldCharType="separate"/>
          </w:r>
          <w:r>
            <w:rPr>
              <w:noProof/>
            </w:rPr>
            <w:t>416</w:t>
          </w:r>
          <w:r>
            <w:rPr>
              <w:noProof/>
            </w:rPr>
            <w:fldChar w:fldCharType="end"/>
          </w:r>
        </w:p>
        <w:p w14:paraId="189C510D" w14:textId="0076BCC7" w:rsidR="00D27512" w:rsidRDefault="00D27512">
          <w:pPr>
            <w:pStyle w:val="Verzeichnis3"/>
            <w:rPr>
              <w:rFonts w:eastAsiaTheme="minorEastAsia"/>
              <w:noProof/>
              <w:sz w:val="22"/>
              <w:szCs w:val="22"/>
              <w:lang w:val="de-DE" w:eastAsia="de-DE"/>
            </w:rPr>
          </w:pPr>
          <w:r w:rsidRPr="002D6D59">
            <w:rPr>
              <w:noProof/>
              <w:lang w:val="de-DE"/>
            </w:rPr>
            <w:t>10.7.111</w:t>
          </w:r>
          <w:r>
            <w:rPr>
              <w:rFonts w:eastAsiaTheme="minorEastAsia"/>
              <w:noProof/>
              <w:sz w:val="22"/>
              <w:szCs w:val="22"/>
              <w:lang w:val="de-DE" w:eastAsia="de-DE"/>
            </w:rPr>
            <w:tab/>
          </w:r>
          <w:r w:rsidRPr="002D6D59">
            <w:rPr>
              <w:noProof/>
              <w:lang w:val="de-DE"/>
            </w:rPr>
            <w:t>FLT 330: PROSPEKTAPPARAT: OBERE ENDLAGE NICHT ERREICHT</w:t>
          </w:r>
          <w:r>
            <w:rPr>
              <w:noProof/>
            </w:rPr>
            <w:tab/>
          </w:r>
          <w:r>
            <w:rPr>
              <w:noProof/>
            </w:rPr>
            <w:fldChar w:fldCharType="begin"/>
          </w:r>
          <w:r>
            <w:rPr>
              <w:noProof/>
            </w:rPr>
            <w:instrText xml:space="preserve"> PAGEREF _Toc118817696 \h </w:instrText>
          </w:r>
          <w:r>
            <w:rPr>
              <w:noProof/>
            </w:rPr>
          </w:r>
          <w:r>
            <w:rPr>
              <w:noProof/>
            </w:rPr>
            <w:fldChar w:fldCharType="separate"/>
          </w:r>
          <w:r>
            <w:rPr>
              <w:noProof/>
            </w:rPr>
            <w:t>417</w:t>
          </w:r>
          <w:r>
            <w:rPr>
              <w:noProof/>
            </w:rPr>
            <w:fldChar w:fldCharType="end"/>
          </w:r>
        </w:p>
        <w:p w14:paraId="3FDE2E53" w14:textId="23F62806" w:rsidR="00D27512" w:rsidRDefault="00D27512">
          <w:pPr>
            <w:pStyle w:val="Verzeichnis3"/>
            <w:rPr>
              <w:rFonts w:eastAsiaTheme="minorEastAsia"/>
              <w:noProof/>
              <w:sz w:val="22"/>
              <w:szCs w:val="22"/>
              <w:lang w:val="de-DE" w:eastAsia="de-DE"/>
            </w:rPr>
          </w:pPr>
          <w:r w:rsidRPr="002D6D59">
            <w:rPr>
              <w:noProof/>
              <w:lang w:val="de-DE"/>
            </w:rPr>
            <w:t>10.7.112</w:t>
          </w:r>
          <w:r>
            <w:rPr>
              <w:rFonts w:eastAsiaTheme="minorEastAsia"/>
              <w:noProof/>
              <w:sz w:val="22"/>
              <w:szCs w:val="22"/>
              <w:lang w:val="de-DE" w:eastAsia="de-DE"/>
            </w:rPr>
            <w:tab/>
          </w:r>
          <w:r w:rsidRPr="002D6D59">
            <w:rPr>
              <w:noProof/>
              <w:lang w:val="de-DE"/>
            </w:rPr>
            <w:t>FLT 331: PROSPEKTAPPARAT: NICHT EINGESCHWENKT</w:t>
          </w:r>
          <w:r>
            <w:rPr>
              <w:noProof/>
            </w:rPr>
            <w:tab/>
          </w:r>
          <w:r>
            <w:rPr>
              <w:noProof/>
            </w:rPr>
            <w:fldChar w:fldCharType="begin"/>
          </w:r>
          <w:r>
            <w:rPr>
              <w:noProof/>
            </w:rPr>
            <w:instrText xml:space="preserve"> PAGEREF _Toc118817697 \h </w:instrText>
          </w:r>
          <w:r>
            <w:rPr>
              <w:noProof/>
            </w:rPr>
          </w:r>
          <w:r>
            <w:rPr>
              <w:noProof/>
            </w:rPr>
            <w:fldChar w:fldCharType="separate"/>
          </w:r>
          <w:r>
            <w:rPr>
              <w:noProof/>
            </w:rPr>
            <w:t>418</w:t>
          </w:r>
          <w:r>
            <w:rPr>
              <w:noProof/>
            </w:rPr>
            <w:fldChar w:fldCharType="end"/>
          </w:r>
        </w:p>
        <w:p w14:paraId="49A3EE62" w14:textId="2482F172" w:rsidR="00D27512" w:rsidRDefault="00D27512">
          <w:pPr>
            <w:pStyle w:val="Verzeichnis3"/>
            <w:rPr>
              <w:rFonts w:eastAsiaTheme="minorEastAsia"/>
              <w:noProof/>
              <w:sz w:val="22"/>
              <w:szCs w:val="22"/>
              <w:lang w:val="de-DE" w:eastAsia="de-DE"/>
            </w:rPr>
          </w:pPr>
          <w:r w:rsidRPr="002D6D59">
            <w:rPr>
              <w:noProof/>
              <w:lang w:val="de-DE"/>
            </w:rPr>
            <w:t>10.7.113</w:t>
          </w:r>
          <w:r>
            <w:rPr>
              <w:rFonts w:eastAsiaTheme="minorEastAsia"/>
              <w:noProof/>
              <w:sz w:val="22"/>
              <w:szCs w:val="22"/>
              <w:lang w:val="de-DE" w:eastAsia="de-DE"/>
            </w:rPr>
            <w:tab/>
          </w:r>
          <w:r w:rsidRPr="002D6D59">
            <w:rPr>
              <w:noProof/>
              <w:lang w:val="de-DE"/>
            </w:rPr>
            <w:t>FLT 347: PROSPEKT: SENSORÜBERWACHUNG CODELESER HINTEN</w:t>
          </w:r>
          <w:r>
            <w:rPr>
              <w:noProof/>
            </w:rPr>
            <w:tab/>
          </w:r>
          <w:r>
            <w:rPr>
              <w:noProof/>
            </w:rPr>
            <w:fldChar w:fldCharType="begin"/>
          </w:r>
          <w:r>
            <w:rPr>
              <w:noProof/>
            </w:rPr>
            <w:instrText xml:space="preserve"> PAGEREF _Toc118817698 \h </w:instrText>
          </w:r>
          <w:r>
            <w:rPr>
              <w:noProof/>
            </w:rPr>
          </w:r>
          <w:r>
            <w:rPr>
              <w:noProof/>
            </w:rPr>
            <w:fldChar w:fldCharType="separate"/>
          </w:r>
          <w:r>
            <w:rPr>
              <w:noProof/>
            </w:rPr>
            <w:t>419</w:t>
          </w:r>
          <w:r>
            <w:rPr>
              <w:noProof/>
            </w:rPr>
            <w:fldChar w:fldCharType="end"/>
          </w:r>
        </w:p>
        <w:p w14:paraId="30FD0357" w14:textId="63D11A22" w:rsidR="00D27512" w:rsidRDefault="00D27512">
          <w:pPr>
            <w:pStyle w:val="Verzeichnis3"/>
            <w:rPr>
              <w:rFonts w:eastAsiaTheme="minorEastAsia"/>
              <w:noProof/>
              <w:sz w:val="22"/>
              <w:szCs w:val="22"/>
              <w:lang w:val="de-DE" w:eastAsia="de-DE"/>
            </w:rPr>
          </w:pPr>
          <w:r w:rsidRPr="002D6D59">
            <w:rPr>
              <w:noProof/>
              <w:lang w:val="de-DE"/>
            </w:rPr>
            <w:t>10.7.114</w:t>
          </w:r>
          <w:r>
            <w:rPr>
              <w:rFonts w:eastAsiaTheme="minorEastAsia"/>
              <w:noProof/>
              <w:sz w:val="22"/>
              <w:szCs w:val="22"/>
              <w:lang w:val="de-DE" w:eastAsia="de-DE"/>
            </w:rPr>
            <w:tab/>
          </w:r>
          <w:r w:rsidRPr="002D6D59">
            <w:rPr>
              <w:noProof/>
              <w:lang w:val="de-DE"/>
            </w:rPr>
            <w:t>FLT 382: SERVOANTRIEB PROSPEKTAPPARAT: STÖRUNG FLT 380: SERVOANTRIEB PROSPEKTAPPARAT + VARIABLE</w:t>
          </w:r>
          <w:r>
            <w:rPr>
              <w:noProof/>
            </w:rPr>
            <w:tab/>
          </w:r>
          <w:r>
            <w:rPr>
              <w:noProof/>
            </w:rPr>
            <w:fldChar w:fldCharType="begin"/>
          </w:r>
          <w:r>
            <w:rPr>
              <w:noProof/>
            </w:rPr>
            <w:instrText xml:space="preserve"> PAGEREF _Toc118817699 \h </w:instrText>
          </w:r>
          <w:r>
            <w:rPr>
              <w:noProof/>
            </w:rPr>
          </w:r>
          <w:r>
            <w:rPr>
              <w:noProof/>
            </w:rPr>
            <w:fldChar w:fldCharType="separate"/>
          </w:r>
          <w:r>
            <w:rPr>
              <w:noProof/>
            </w:rPr>
            <w:t>420</w:t>
          </w:r>
          <w:r>
            <w:rPr>
              <w:noProof/>
            </w:rPr>
            <w:fldChar w:fldCharType="end"/>
          </w:r>
        </w:p>
        <w:p w14:paraId="7575DCFF" w14:textId="5116A57A" w:rsidR="00D27512" w:rsidRDefault="00D27512">
          <w:pPr>
            <w:pStyle w:val="Verzeichnis3"/>
            <w:rPr>
              <w:rFonts w:eastAsiaTheme="minorEastAsia"/>
              <w:noProof/>
              <w:sz w:val="22"/>
              <w:szCs w:val="22"/>
              <w:lang w:val="de-DE" w:eastAsia="de-DE"/>
            </w:rPr>
          </w:pPr>
          <w:r w:rsidRPr="002D6D59">
            <w:rPr>
              <w:noProof/>
              <w:lang w:val="de-DE"/>
            </w:rPr>
            <w:t>10.7.115</w:t>
          </w:r>
          <w:r>
            <w:rPr>
              <w:rFonts w:eastAsiaTheme="minorEastAsia"/>
              <w:noProof/>
              <w:sz w:val="22"/>
              <w:szCs w:val="22"/>
              <w:lang w:val="de-DE" w:eastAsia="de-DE"/>
            </w:rPr>
            <w:tab/>
          </w:r>
          <w:r w:rsidRPr="002D6D59">
            <w:rPr>
              <w:noProof/>
              <w:lang w:val="de-DE"/>
            </w:rPr>
            <w:t>FLT 390: PROSPEKTAPPARAT: NICHT BEREIT</w:t>
          </w:r>
          <w:r>
            <w:rPr>
              <w:noProof/>
            </w:rPr>
            <w:tab/>
          </w:r>
          <w:r>
            <w:rPr>
              <w:noProof/>
            </w:rPr>
            <w:fldChar w:fldCharType="begin"/>
          </w:r>
          <w:r>
            <w:rPr>
              <w:noProof/>
            </w:rPr>
            <w:instrText xml:space="preserve"> PAGEREF _Toc118817700 \h </w:instrText>
          </w:r>
          <w:r>
            <w:rPr>
              <w:noProof/>
            </w:rPr>
          </w:r>
          <w:r>
            <w:rPr>
              <w:noProof/>
            </w:rPr>
            <w:fldChar w:fldCharType="separate"/>
          </w:r>
          <w:r>
            <w:rPr>
              <w:noProof/>
            </w:rPr>
            <w:t>422</w:t>
          </w:r>
          <w:r>
            <w:rPr>
              <w:noProof/>
            </w:rPr>
            <w:fldChar w:fldCharType="end"/>
          </w:r>
        </w:p>
        <w:p w14:paraId="45AC0BE9" w14:textId="46023DB8" w:rsidR="00D27512" w:rsidRDefault="00D27512">
          <w:pPr>
            <w:pStyle w:val="Verzeichnis3"/>
            <w:rPr>
              <w:rFonts w:eastAsiaTheme="minorEastAsia"/>
              <w:noProof/>
              <w:sz w:val="22"/>
              <w:szCs w:val="22"/>
              <w:lang w:val="de-DE" w:eastAsia="de-DE"/>
            </w:rPr>
          </w:pPr>
          <w:r w:rsidRPr="002D6D59">
            <w:rPr>
              <w:noProof/>
              <w:lang w:val="de-DE"/>
            </w:rPr>
            <w:t>10.7.116</w:t>
          </w:r>
          <w:r>
            <w:rPr>
              <w:rFonts w:eastAsiaTheme="minorEastAsia"/>
              <w:noProof/>
              <w:sz w:val="22"/>
              <w:szCs w:val="22"/>
              <w:lang w:val="de-DE" w:eastAsia="de-DE"/>
            </w:rPr>
            <w:tab/>
          </w:r>
          <w:r w:rsidRPr="002D6D59">
            <w:rPr>
              <w:noProof/>
              <w:lang w:val="de-DE"/>
            </w:rPr>
            <w:t>FLT 391: PROSPEKTAPPARAT: ÜBERLAST ANTRIEB AUSWURF</w:t>
          </w:r>
          <w:r>
            <w:rPr>
              <w:noProof/>
            </w:rPr>
            <w:tab/>
          </w:r>
          <w:r>
            <w:rPr>
              <w:noProof/>
            </w:rPr>
            <w:fldChar w:fldCharType="begin"/>
          </w:r>
          <w:r>
            <w:rPr>
              <w:noProof/>
            </w:rPr>
            <w:instrText xml:space="preserve"> PAGEREF _Toc118817701 \h </w:instrText>
          </w:r>
          <w:r>
            <w:rPr>
              <w:noProof/>
            </w:rPr>
          </w:r>
          <w:r>
            <w:rPr>
              <w:noProof/>
            </w:rPr>
            <w:fldChar w:fldCharType="separate"/>
          </w:r>
          <w:r>
            <w:rPr>
              <w:noProof/>
            </w:rPr>
            <w:t>423</w:t>
          </w:r>
          <w:r>
            <w:rPr>
              <w:noProof/>
            </w:rPr>
            <w:fldChar w:fldCharType="end"/>
          </w:r>
        </w:p>
        <w:p w14:paraId="7451CB6C" w14:textId="31E683F3" w:rsidR="00D27512" w:rsidRDefault="00D27512">
          <w:pPr>
            <w:pStyle w:val="Verzeichnis3"/>
            <w:rPr>
              <w:rFonts w:eastAsiaTheme="minorEastAsia"/>
              <w:noProof/>
              <w:sz w:val="22"/>
              <w:szCs w:val="22"/>
              <w:lang w:val="de-DE" w:eastAsia="de-DE"/>
            </w:rPr>
          </w:pPr>
          <w:r w:rsidRPr="002D6D59">
            <w:rPr>
              <w:noProof/>
              <w:lang w:val="de-DE"/>
            </w:rPr>
            <w:t>10.7.117</w:t>
          </w:r>
          <w:r>
            <w:rPr>
              <w:rFonts w:eastAsiaTheme="minorEastAsia"/>
              <w:noProof/>
              <w:sz w:val="22"/>
              <w:szCs w:val="22"/>
              <w:lang w:val="de-DE" w:eastAsia="de-DE"/>
            </w:rPr>
            <w:tab/>
          </w:r>
          <w:r w:rsidRPr="002D6D59">
            <w:rPr>
              <w:noProof/>
              <w:lang w:val="de-DE"/>
            </w:rPr>
            <w:t>FLT 410: ROBOTER: BESCHUTZUNG OFFEN: BAND 1</w:t>
          </w:r>
          <w:r>
            <w:rPr>
              <w:noProof/>
            </w:rPr>
            <w:tab/>
          </w:r>
          <w:r>
            <w:rPr>
              <w:noProof/>
            </w:rPr>
            <w:fldChar w:fldCharType="begin"/>
          </w:r>
          <w:r>
            <w:rPr>
              <w:noProof/>
            </w:rPr>
            <w:instrText xml:space="preserve"> PAGEREF _Toc118817702 \h </w:instrText>
          </w:r>
          <w:r>
            <w:rPr>
              <w:noProof/>
            </w:rPr>
          </w:r>
          <w:r>
            <w:rPr>
              <w:noProof/>
            </w:rPr>
            <w:fldChar w:fldCharType="separate"/>
          </w:r>
          <w:r>
            <w:rPr>
              <w:noProof/>
            </w:rPr>
            <w:t>424</w:t>
          </w:r>
          <w:r>
            <w:rPr>
              <w:noProof/>
            </w:rPr>
            <w:fldChar w:fldCharType="end"/>
          </w:r>
        </w:p>
        <w:p w14:paraId="00F5F004" w14:textId="3185D4E3" w:rsidR="00D27512" w:rsidRDefault="00D27512">
          <w:pPr>
            <w:pStyle w:val="Verzeichnis3"/>
            <w:rPr>
              <w:rFonts w:eastAsiaTheme="minorEastAsia"/>
              <w:noProof/>
              <w:sz w:val="22"/>
              <w:szCs w:val="22"/>
              <w:lang w:val="de-DE" w:eastAsia="de-DE"/>
            </w:rPr>
          </w:pPr>
          <w:r w:rsidRPr="002D6D59">
            <w:rPr>
              <w:noProof/>
              <w:lang w:val="de-DE"/>
            </w:rPr>
            <w:t>10.7.118</w:t>
          </w:r>
          <w:r>
            <w:rPr>
              <w:rFonts w:eastAsiaTheme="minorEastAsia"/>
              <w:noProof/>
              <w:sz w:val="22"/>
              <w:szCs w:val="22"/>
              <w:lang w:val="de-DE" w:eastAsia="de-DE"/>
            </w:rPr>
            <w:tab/>
          </w:r>
          <w:r w:rsidRPr="002D6D59">
            <w:rPr>
              <w:noProof/>
              <w:lang w:val="de-DE"/>
            </w:rPr>
            <w:t>FLT 412: ROBOTER: NOT-HALT BETÄTIGT</w:t>
          </w:r>
          <w:r>
            <w:rPr>
              <w:noProof/>
            </w:rPr>
            <w:tab/>
          </w:r>
          <w:r>
            <w:rPr>
              <w:noProof/>
            </w:rPr>
            <w:fldChar w:fldCharType="begin"/>
          </w:r>
          <w:r>
            <w:rPr>
              <w:noProof/>
            </w:rPr>
            <w:instrText xml:space="preserve"> PAGEREF _Toc118817703 \h </w:instrText>
          </w:r>
          <w:r>
            <w:rPr>
              <w:noProof/>
            </w:rPr>
          </w:r>
          <w:r>
            <w:rPr>
              <w:noProof/>
            </w:rPr>
            <w:fldChar w:fldCharType="separate"/>
          </w:r>
          <w:r>
            <w:rPr>
              <w:noProof/>
            </w:rPr>
            <w:t>425</w:t>
          </w:r>
          <w:r>
            <w:rPr>
              <w:noProof/>
            </w:rPr>
            <w:fldChar w:fldCharType="end"/>
          </w:r>
        </w:p>
        <w:p w14:paraId="76056DA4" w14:textId="4A00E15B" w:rsidR="00D27512" w:rsidRDefault="00D27512">
          <w:pPr>
            <w:pStyle w:val="Verzeichnis3"/>
            <w:rPr>
              <w:rFonts w:eastAsiaTheme="minorEastAsia"/>
              <w:noProof/>
              <w:sz w:val="22"/>
              <w:szCs w:val="22"/>
              <w:lang w:val="de-DE" w:eastAsia="de-DE"/>
            </w:rPr>
          </w:pPr>
          <w:r w:rsidRPr="002D6D59">
            <w:rPr>
              <w:noProof/>
              <w:lang w:val="de-DE"/>
            </w:rPr>
            <w:t>10.7.119</w:t>
          </w:r>
          <w:r>
            <w:rPr>
              <w:rFonts w:eastAsiaTheme="minorEastAsia"/>
              <w:noProof/>
              <w:sz w:val="22"/>
              <w:szCs w:val="22"/>
              <w:lang w:val="de-DE" w:eastAsia="de-DE"/>
            </w:rPr>
            <w:tab/>
          </w:r>
          <w:r w:rsidRPr="002D6D59">
            <w:rPr>
              <w:noProof/>
              <w:lang w:val="de-DE"/>
            </w:rPr>
            <w:t>FLT 412: TLT: NOT-HALT BETÄTIGT</w:t>
          </w:r>
          <w:r>
            <w:rPr>
              <w:noProof/>
            </w:rPr>
            <w:tab/>
          </w:r>
          <w:r>
            <w:rPr>
              <w:noProof/>
            </w:rPr>
            <w:fldChar w:fldCharType="begin"/>
          </w:r>
          <w:r>
            <w:rPr>
              <w:noProof/>
            </w:rPr>
            <w:instrText xml:space="preserve"> PAGEREF _Toc118817704 \h </w:instrText>
          </w:r>
          <w:r>
            <w:rPr>
              <w:noProof/>
            </w:rPr>
          </w:r>
          <w:r>
            <w:rPr>
              <w:noProof/>
            </w:rPr>
            <w:fldChar w:fldCharType="separate"/>
          </w:r>
          <w:r>
            <w:rPr>
              <w:noProof/>
            </w:rPr>
            <w:t>426</w:t>
          </w:r>
          <w:r>
            <w:rPr>
              <w:noProof/>
            </w:rPr>
            <w:fldChar w:fldCharType="end"/>
          </w:r>
        </w:p>
        <w:p w14:paraId="494C2284" w14:textId="2CEC071C" w:rsidR="00D27512" w:rsidRDefault="00D27512">
          <w:pPr>
            <w:pStyle w:val="Verzeichnis3"/>
            <w:rPr>
              <w:rFonts w:eastAsiaTheme="minorEastAsia"/>
              <w:noProof/>
              <w:sz w:val="22"/>
              <w:szCs w:val="22"/>
              <w:lang w:val="de-DE" w:eastAsia="de-DE"/>
            </w:rPr>
          </w:pPr>
          <w:r w:rsidRPr="002D6D59">
            <w:rPr>
              <w:noProof/>
              <w:lang w:val="de-DE"/>
            </w:rPr>
            <w:t>10.7.120</w:t>
          </w:r>
          <w:r>
            <w:rPr>
              <w:rFonts w:eastAsiaTheme="minorEastAsia"/>
              <w:noProof/>
              <w:sz w:val="22"/>
              <w:szCs w:val="22"/>
              <w:lang w:val="de-DE" w:eastAsia="de-DE"/>
            </w:rPr>
            <w:tab/>
          </w:r>
          <w:r w:rsidRPr="002D6D59">
            <w:rPr>
              <w:noProof/>
              <w:lang w:val="de-DE"/>
            </w:rPr>
            <w:t>FLT 413: VIALZUFÜHRUNG: BESCHUTZUNG: SICHERHEITSRELAIS NICHT AKTIV</w:t>
          </w:r>
          <w:r>
            <w:rPr>
              <w:noProof/>
            </w:rPr>
            <w:tab/>
          </w:r>
          <w:r>
            <w:rPr>
              <w:noProof/>
            </w:rPr>
            <w:fldChar w:fldCharType="begin"/>
          </w:r>
          <w:r>
            <w:rPr>
              <w:noProof/>
            </w:rPr>
            <w:instrText xml:space="preserve"> PAGEREF _Toc118817705 \h </w:instrText>
          </w:r>
          <w:r>
            <w:rPr>
              <w:noProof/>
            </w:rPr>
          </w:r>
          <w:r>
            <w:rPr>
              <w:noProof/>
            </w:rPr>
            <w:fldChar w:fldCharType="separate"/>
          </w:r>
          <w:r>
            <w:rPr>
              <w:noProof/>
            </w:rPr>
            <w:t>427</w:t>
          </w:r>
          <w:r>
            <w:rPr>
              <w:noProof/>
            </w:rPr>
            <w:fldChar w:fldCharType="end"/>
          </w:r>
        </w:p>
        <w:p w14:paraId="08D50397" w14:textId="1788B961" w:rsidR="00D27512" w:rsidRDefault="00D27512">
          <w:pPr>
            <w:pStyle w:val="Verzeichnis3"/>
            <w:rPr>
              <w:rFonts w:eastAsiaTheme="minorEastAsia"/>
              <w:noProof/>
              <w:sz w:val="22"/>
              <w:szCs w:val="22"/>
              <w:lang w:val="de-DE" w:eastAsia="de-DE"/>
            </w:rPr>
          </w:pPr>
          <w:r w:rsidRPr="002D6D59">
            <w:rPr>
              <w:noProof/>
              <w:lang w:val="de-DE"/>
            </w:rPr>
            <w:t>10.7.121</w:t>
          </w:r>
          <w:r>
            <w:rPr>
              <w:rFonts w:eastAsiaTheme="minorEastAsia"/>
              <w:noProof/>
              <w:sz w:val="22"/>
              <w:szCs w:val="22"/>
              <w:lang w:val="de-DE" w:eastAsia="de-DE"/>
            </w:rPr>
            <w:tab/>
          </w:r>
          <w:r w:rsidRPr="002D6D59">
            <w:rPr>
              <w:noProof/>
              <w:lang w:val="de-DE"/>
            </w:rPr>
            <w:t>FLT 413: TLT: BESCHUTZUNG: SICHERHEITSRELAIS NICHT AKTIV</w:t>
          </w:r>
          <w:r>
            <w:rPr>
              <w:noProof/>
            </w:rPr>
            <w:tab/>
          </w:r>
          <w:r>
            <w:rPr>
              <w:noProof/>
            </w:rPr>
            <w:fldChar w:fldCharType="begin"/>
          </w:r>
          <w:r>
            <w:rPr>
              <w:noProof/>
            </w:rPr>
            <w:instrText xml:space="preserve"> PAGEREF _Toc118817706 \h </w:instrText>
          </w:r>
          <w:r>
            <w:rPr>
              <w:noProof/>
            </w:rPr>
          </w:r>
          <w:r>
            <w:rPr>
              <w:noProof/>
            </w:rPr>
            <w:fldChar w:fldCharType="separate"/>
          </w:r>
          <w:r>
            <w:rPr>
              <w:noProof/>
            </w:rPr>
            <w:t>428</w:t>
          </w:r>
          <w:r>
            <w:rPr>
              <w:noProof/>
            </w:rPr>
            <w:fldChar w:fldCharType="end"/>
          </w:r>
        </w:p>
        <w:p w14:paraId="6EF75EF7" w14:textId="044C205E" w:rsidR="00D27512" w:rsidRDefault="00D27512">
          <w:pPr>
            <w:pStyle w:val="Verzeichnis3"/>
            <w:rPr>
              <w:rFonts w:eastAsiaTheme="minorEastAsia"/>
              <w:noProof/>
              <w:sz w:val="22"/>
              <w:szCs w:val="22"/>
              <w:lang w:val="de-DE" w:eastAsia="de-DE"/>
            </w:rPr>
          </w:pPr>
          <w:r w:rsidRPr="002D6D59">
            <w:rPr>
              <w:noProof/>
              <w:lang w:val="de-DE"/>
            </w:rPr>
            <w:t>10.7.122</w:t>
          </w:r>
          <w:r>
            <w:rPr>
              <w:rFonts w:eastAsiaTheme="minorEastAsia"/>
              <w:noProof/>
              <w:sz w:val="22"/>
              <w:szCs w:val="22"/>
              <w:lang w:val="de-DE" w:eastAsia="de-DE"/>
            </w:rPr>
            <w:tab/>
          </w:r>
          <w:r w:rsidRPr="002D6D59">
            <w:rPr>
              <w:noProof/>
              <w:lang w:val="de-DE"/>
            </w:rPr>
            <w:t>FLT 417: VIALZUFÜHRUNG: BESCHUTZUNG OFFEN</w:t>
          </w:r>
          <w:r>
            <w:rPr>
              <w:noProof/>
            </w:rPr>
            <w:tab/>
          </w:r>
          <w:r>
            <w:rPr>
              <w:noProof/>
            </w:rPr>
            <w:fldChar w:fldCharType="begin"/>
          </w:r>
          <w:r>
            <w:rPr>
              <w:noProof/>
            </w:rPr>
            <w:instrText xml:space="preserve"> PAGEREF _Toc118817707 \h </w:instrText>
          </w:r>
          <w:r>
            <w:rPr>
              <w:noProof/>
            </w:rPr>
          </w:r>
          <w:r>
            <w:rPr>
              <w:noProof/>
            </w:rPr>
            <w:fldChar w:fldCharType="separate"/>
          </w:r>
          <w:r>
            <w:rPr>
              <w:noProof/>
            </w:rPr>
            <w:t>429</w:t>
          </w:r>
          <w:r>
            <w:rPr>
              <w:noProof/>
            </w:rPr>
            <w:fldChar w:fldCharType="end"/>
          </w:r>
        </w:p>
        <w:p w14:paraId="230322E4" w14:textId="773B16D7" w:rsidR="00D27512" w:rsidRDefault="00D27512">
          <w:pPr>
            <w:pStyle w:val="Verzeichnis3"/>
            <w:rPr>
              <w:rFonts w:eastAsiaTheme="minorEastAsia"/>
              <w:noProof/>
              <w:sz w:val="22"/>
              <w:szCs w:val="22"/>
              <w:lang w:val="de-DE" w:eastAsia="de-DE"/>
            </w:rPr>
          </w:pPr>
          <w:r w:rsidRPr="002D6D59">
            <w:rPr>
              <w:noProof/>
              <w:lang w:val="de-DE"/>
            </w:rPr>
            <w:t>10.7.123</w:t>
          </w:r>
          <w:r>
            <w:rPr>
              <w:rFonts w:eastAsiaTheme="minorEastAsia"/>
              <w:noProof/>
              <w:sz w:val="22"/>
              <w:szCs w:val="22"/>
              <w:lang w:val="de-DE" w:eastAsia="de-DE"/>
            </w:rPr>
            <w:tab/>
          </w:r>
          <w:r w:rsidRPr="002D6D59">
            <w:rPr>
              <w:noProof/>
              <w:lang w:val="de-DE"/>
            </w:rPr>
            <w:t>FLT 418: VIALZUFÜHRUNG: BESCHUTZUNG OFFEN: VORNE</w:t>
          </w:r>
          <w:r>
            <w:rPr>
              <w:noProof/>
            </w:rPr>
            <w:tab/>
          </w:r>
          <w:r>
            <w:rPr>
              <w:noProof/>
            </w:rPr>
            <w:fldChar w:fldCharType="begin"/>
          </w:r>
          <w:r>
            <w:rPr>
              <w:noProof/>
            </w:rPr>
            <w:instrText xml:space="preserve"> PAGEREF _Toc118817708 \h </w:instrText>
          </w:r>
          <w:r>
            <w:rPr>
              <w:noProof/>
            </w:rPr>
          </w:r>
          <w:r>
            <w:rPr>
              <w:noProof/>
            </w:rPr>
            <w:fldChar w:fldCharType="separate"/>
          </w:r>
          <w:r>
            <w:rPr>
              <w:noProof/>
            </w:rPr>
            <w:t>430</w:t>
          </w:r>
          <w:r>
            <w:rPr>
              <w:noProof/>
            </w:rPr>
            <w:fldChar w:fldCharType="end"/>
          </w:r>
        </w:p>
        <w:p w14:paraId="4A5E53BA" w14:textId="63D48F4F" w:rsidR="00D27512" w:rsidRDefault="00D27512">
          <w:pPr>
            <w:pStyle w:val="Verzeichnis3"/>
            <w:rPr>
              <w:rFonts w:eastAsiaTheme="minorEastAsia"/>
              <w:noProof/>
              <w:sz w:val="22"/>
              <w:szCs w:val="22"/>
              <w:lang w:val="de-DE" w:eastAsia="de-DE"/>
            </w:rPr>
          </w:pPr>
          <w:r w:rsidRPr="002D6D59">
            <w:rPr>
              <w:noProof/>
              <w:lang w:val="de-DE"/>
            </w:rPr>
            <w:t>10.7.124</w:t>
          </w:r>
          <w:r>
            <w:rPr>
              <w:rFonts w:eastAsiaTheme="minorEastAsia"/>
              <w:noProof/>
              <w:sz w:val="22"/>
              <w:szCs w:val="22"/>
              <w:lang w:val="de-DE" w:eastAsia="de-DE"/>
            </w:rPr>
            <w:tab/>
          </w:r>
          <w:r w:rsidRPr="002D6D59">
            <w:rPr>
              <w:noProof/>
              <w:lang w:val="de-DE"/>
            </w:rPr>
            <w:t>FLT 421: ROBOTER: BESCHUTZUNG OFFEN: VORNE LINKS</w:t>
          </w:r>
          <w:r>
            <w:rPr>
              <w:noProof/>
            </w:rPr>
            <w:tab/>
          </w:r>
          <w:r>
            <w:rPr>
              <w:noProof/>
            </w:rPr>
            <w:fldChar w:fldCharType="begin"/>
          </w:r>
          <w:r>
            <w:rPr>
              <w:noProof/>
            </w:rPr>
            <w:instrText xml:space="preserve"> PAGEREF _Toc118817709 \h </w:instrText>
          </w:r>
          <w:r>
            <w:rPr>
              <w:noProof/>
            </w:rPr>
          </w:r>
          <w:r>
            <w:rPr>
              <w:noProof/>
            </w:rPr>
            <w:fldChar w:fldCharType="separate"/>
          </w:r>
          <w:r>
            <w:rPr>
              <w:noProof/>
            </w:rPr>
            <w:t>431</w:t>
          </w:r>
          <w:r>
            <w:rPr>
              <w:noProof/>
            </w:rPr>
            <w:fldChar w:fldCharType="end"/>
          </w:r>
        </w:p>
        <w:p w14:paraId="1FBEEAAD" w14:textId="583D4393" w:rsidR="00D27512" w:rsidRDefault="00D27512">
          <w:pPr>
            <w:pStyle w:val="Verzeichnis3"/>
            <w:rPr>
              <w:rFonts w:eastAsiaTheme="minorEastAsia"/>
              <w:noProof/>
              <w:sz w:val="22"/>
              <w:szCs w:val="22"/>
              <w:lang w:val="de-DE" w:eastAsia="de-DE"/>
            </w:rPr>
          </w:pPr>
          <w:r w:rsidRPr="002D6D59">
            <w:rPr>
              <w:noProof/>
              <w:lang w:val="de-DE"/>
            </w:rPr>
            <w:t>10.7.125</w:t>
          </w:r>
          <w:r>
            <w:rPr>
              <w:rFonts w:eastAsiaTheme="minorEastAsia"/>
              <w:noProof/>
              <w:sz w:val="22"/>
              <w:szCs w:val="22"/>
              <w:lang w:val="de-DE" w:eastAsia="de-DE"/>
            </w:rPr>
            <w:tab/>
          </w:r>
          <w:r w:rsidRPr="002D6D59">
            <w:rPr>
              <w:noProof/>
              <w:lang w:val="de-DE"/>
            </w:rPr>
            <w:t>FLT 422: ROBOTER: BESCHUTZUNG OFFEN: VORNE RECHTS</w:t>
          </w:r>
          <w:r>
            <w:rPr>
              <w:noProof/>
            </w:rPr>
            <w:tab/>
          </w:r>
          <w:r>
            <w:rPr>
              <w:noProof/>
            </w:rPr>
            <w:fldChar w:fldCharType="begin"/>
          </w:r>
          <w:r>
            <w:rPr>
              <w:noProof/>
            </w:rPr>
            <w:instrText xml:space="preserve"> PAGEREF _Toc118817710 \h </w:instrText>
          </w:r>
          <w:r>
            <w:rPr>
              <w:noProof/>
            </w:rPr>
          </w:r>
          <w:r>
            <w:rPr>
              <w:noProof/>
            </w:rPr>
            <w:fldChar w:fldCharType="separate"/>
          </w:r>
          <w:r>
            <w:rPr>
              <w:noProof/>
            </w:rPr>
            <w:t>432</w:t>
          </w:r>
          <w:r>
            <w:rPr>
              <w:noProof/>
            </w:rPr>
            <w:fldChar w:fldCharType="end"/>
          </w:r>
        </w:p>
        <w:p w14:paraId="7A3DBC18" w14:textId="4121B93A" w:rsidR="00D27512" w:rsidRDefault="00D27512">
          <w:pPr>
            <w:pStyle w:val="Verzeichnis3"/>
            <w:rPr>
              <w:rFonts w:eastAsiaTheme="minorEastAsia"/>
              <w:noProof/>
              <w:sz w:val="22"/>
              <w:szCs w:val="22"/>
              <w:lang w:val="de-DE" w:eastAsia="de-DE"/>
            </w:rPr>
          </w:pPr>
          <w:r w:rsidRPr="002D6D59">
            <w:rPr>
              <w:noProof/>
              <w:lang w:val="de-DE"/>
            </w:rPr>
            <w:t>10.7.126</w:t>
          </w:r>
          <w:r>
            <w:rPr>
              <w:rFonts w:eastAsiaTheme="minorEastAsia"/>
              <w:noProof/>
              <w:sz w:val="22"/>
              <w:szCs w:val="22"/>
              <w:lang w:val="de-DE" w:eastAsia="de-DE"/>
            </w:rPr>
            <w:tab/>
          </w:r>
          <w:r w:rsidRPr="002D6D59">
            <w:rPr>
              <w:noProof/>
              <w:lang w:val="de-DE"/>
            </w:rPr>
            <w:t>FLT 423: VIALZUFÜHRUNG: NOT-HALT: SICHERHEITSRELAIS NICHT AKTIV</w:t>
          </w:r>
          <w:r>
            <w:rPr>
              <w:noProof/>
            </w:rPr>
            <w:tab/>
          </w:r>
          <w:r>
            <w:rPr>
              <w:noProof/>
            </w:rPr>
            <w:fldChar w:fldCharType="begin"/>
          </w:r>
          <w:r>
            <w:rPr>
              <w:noProof/>
            </w:rPr>
            <w:instrText xml:space="preserve"> PAGEREF _Toc118817711 \h </w:instrText>
          </w:r>
          <w:r>
            <w:rPr>
              <w:noProof/>
            </w:rPr>
          </w:r>
          <w:r>
            <w:rPr>
              <w:noProof/>
            </w:rPr>
            <w:fldChar w:fldCharType="separate"/>
          </w:r>
          <w:r>
            <w:rPr>
              <w:noProof/>
            </w:rPr>
            <w:t>433</w:t>
          </w:r>
          <w:r>
            <w:rPr>
              <w:noProof/>
            </w:rPr>
            <w:fldChar w:fldCharType="end"/>
          </w:r>
        </w:p>
        <w:p w14:paraId="2D65EF56" w14:textId="7CD2571E" w:rsidR="00D27512" w:rsidRDefault="00D27512">
          <w:pPr>
            <w:pStyle w:val="Verzeichnis3"/>
            <w:rPr>
              <w:rFonts w:eastAsiaTheme="minorEastAsia"/>
              <w:noProof/>
              <w:sz w:val="22"/>
              <w:szCs w:val="22"/>
              <w:lang w:val="de-DE" w:eastAsia="de-DE"/>
            </w:rPr>
          </w:pPr>
          <w:r w:rsidRPr="002D6D59">
            <w:rPr>
              <w:noProof/>
              <w:lang w:val="de-DE"/>
            </w:rPr>
            <w:t>10.7.127</w:t>
          </w:r>
          <w:r>
            <w:rPr>
              <w:rFonts w:eastAsiaTheme="minorEastAsia"/>
              <w:noProof/>
              <w:sz w:val="22"/>
              <w:szCs w:val="22"/>
              <w:lang w:val="de-DE" w:eastAsia="de-DE"/>
            </w:rPr>
            <w:tab/>
          </w:r>
          <w:r w:rsidRPr="002D6D59">
            <w:rPr>
              <w:noProof/>
              <w:lang w:val="de-DE"/>
            </w:rPr>
            <w:t>FLT 430: VIALZUFÜHRUNG: BAND 1: ÜBERLAST</w:t>
          </w:r>
          <w:r>
            <w:rPr>
              <w:noProof/>
            </w:rPr>
            <w:tab/>
          </w:r>
          <w:r>
            <w:rPr>
              <w:noProof/>
            </w:rPr>
            <w:fldChar w:fldCharType="begin"/>
          </w:r>
          <w:r>
            <w:rPr>
              <w:noProof/>
            </w:rPr>
            <w:instrText xml:space="preserve"> PAGEREF _Toc118817712 \h </w:instrText>
          </w:r>
          <w:r>
            <w:rPr>
              <w:noProof/>
            </w:rPr>
          </w:r>
          <w:r>
            <w:rPr>
              <w:noProof/>
            </w:rPr>
            <w:fldChar w:fldCharType="separate"/>
          </w:r>
          <w:r>
            <w:rPr>
              <w:noProof/>
            </w:rPr>
            <w:t>434</w:t>
          </w:r>
          <w:r>
            <w:rPr>
              <w:noProof/>
            </w:rPr>
            <w:fldChar w:fldCharType="end"/>
          </w:r>
        </w:p>
        <w:p w14:paraId="3A9B9195" w14:textId="1D5D24D0" w:rsidR="00D27512" w:rsidRDefault="00D27512">
          <w:pPr>
            <w:pStyle w:val="Verzeichnis3"/>
            <w:rPr>
              <w:rFonts w:eastAsiaTheme="minorEastAsia"/>
              <w:noProof/>
              <w:sz w:val="22"/>
              <w:szCs w:val="22"/>
              <w:lang w:val="de-DE" w:eastAsia="de-DE"/>
            </w:rPr>
          </w:pPr>
          <w:r>
            <w:rPr>
              <w:noProof/>
            </w:rPr>
            <w:t>10.7.128</w:t>
          </w:r>
          <w:r>
            <w:rPr>
              <w:rFonts w:eastAsiaTheme="minorEastAsia"/>
              <w:noProof/>
              <w:sz w:val="22"/>
              <w:szCs w:val="22"/>
              <w:lang w:val="de-DE" w:eastAsia="de-DE"/>
            </w:rPr>
            <w:tab/>
          </w:r>
          <w:r>
            <w:rPr>
              <w:noProof/>
            </w:rPr>
            <w:t>FLT 431: BOTTLE INFEED: ROTARY TABLE: ÜBERLAST</w:t>
          </w:r>
          <w:r>
            <w:rPr>
              <w:noProof/>
            </w:rPr>
            <w:tab/>
          </w:r>
          <w:r>
            <w:rPr>
              <w:noProof/>
            </w:rPr>
            <w:fldChar w:fldCharType="begin"/>
          </w:r>
          <w:r>
            <w:rPr>
              <w:noProof/>
            </w:rPr>
            <w:instrText xml:space="preserve"> PAGEREF _Toc118817713 \h </w:instrText>
          </w:r>
          <w:r>
            <w:rPr>
              <w:noProof/>
            </w:rPr>
          </w:r>
          <w:r>
            <w:rPr>
              <w:noProof/>
            </w:rPr>
            <w:fldChar w:fldCharType="separate"/>
          </w:r>
          <w:r>
            <w:rPr>
              <w:noProof/>
            </w:rPr>
            <w:t>435</w:t>
          </w:r>
          <w:r>
            <w:rPr>
              <w:noProof/>
            </w:rPr>
            <w:fldChar w:fldCharType="end"/>
          </w:r>
        </w:p>
        <w:p w14:paraId="7D2CC4B6" w14:textId="594E6243" w:rsidR="00D27512" w:rsidRDefault="00D27512">
          <w:pPr>
            <w:pStyle w:val="Verzeichnis3"/>
            <w:rPr>
              <w:rFonts w:eastAsiaTheme="minorEastAsia"/>
              <w:noProof/>
              <w:sz w:val="22"/>
              <w:szCs w:val="22"/>
              <w:lang w:val="de-DE" w:eastAsia="de-DE"/>
            </w:rPr>
          </w:pPr>
          <w:r w:rsidRPr="002D6D59">
            <w:rPr>
              <w:noProof/>
              <w:lang w:val="de-DE"/>
            </w:rPr>
            <w:t>10.7.129</w:t>
          </w:r>
          <w:r>
            <w:rPr>
              <w:rFonts w:eastAsiaTheme="minorEastAsia"/>
              <w:noProof/>
              <w:sz w:val="22"/>
              <w:szCs w:val="22"/>
              <w:lang w:val="de-DE" w:eastAsia="de-DE"/>
            </w:rPr>
            <w:tab/>
          </w:r>
          <w:r w:rsidRPr="002D6D59">
            <w:rPr>
              <w:noProof/>
              <w:lang w:val="de-DE"/>
            </w:rPr>
            <w:t>FLT 433: BOTTLE INFEED: INLET: ÜBERLAST</w:t>
          </w:r>
          <w:r>
            <w:rPr>
              <w:noProof/>
            </w:rPr>
            <w:tab/>
          </w:r>
          <w:r>
            <w:rPr>
              <w:noProof/>
            </w:rPr>
            <w:fldChar w:fldCharType="begin"/>
          </w:r>
          <w:r>
            <w:rPr>
              <w:noProof/>
            </w:rPr>
            <w:instrText xml:space="preserve"> PAGEREF _Toc118817714 \h </w:instrText>
          </w:r>
          <w:r>
            <w:rPr>
              <w:noProof/>
            </w:rPr>
          </w:r>
          <w:r>
            <w:rPr>
              <w:noProof/>
            </w:rPr>
            <w:fldChar w:fldCharType="separate"/>
          </w:r>
          <w:r>
            <w:rPr>
              <w:noProof/>
            </w:rPr>
            <w:t>436</w:t>
          </w:r>
          <w:r>
            <w:rPr>
              <w:noProof/>
            </w:rPr>
            <w:fldChar w:fldCharType="end"/>
          </w:r>
        </w:p>
        <w:p w14:paraId="3983742D" w14:textId="7603D29B" w:rsidR="00D27512" w:rsidRDefault="00D27512">
          <w:pPr>
            <w:pStyle w:val="Verzeichnis3"/>
            <w:rPr>
              <w:rFonts w:eastAsiaTheme="minorEastAsia"/>
              <w:noProof/>
              <w:sz w:val="22"/>
              <w:szCs w:val="22"/>
              <w:lang w:val="de-DE" w:eastAsia="de-DE"/>
            </w:rPr>
          </w:pPr>
          <w:r>
            <w:rPr>
              <w:noProof/>
            </w:rPr>
            <w:t>10.7.130</w:t>
          </w:r>
          <w:r>
            <w:rPr>
              <w:rFonts w:eastAsiaTheme="minorEastAsia"/>
              <w:noProof/>
              <w:sz w:val="22"/>
              <w:szCs w:val="22"/>
              <w:lang w:val="de-DE" w:eastAsia="de-DE"/>
            </w:rPr>
            <w:tab/>
          </w:r>
          <w:r>
            <w:rPr>
              <w:noProof/>
            </w:rPr>
            <w:t>FLT 439: BOTTLE INFEED: ROTARY TABLE: FAULT</w:t>
          </w:r>
          <w:r>
            <w:rPr>
              <w:noProof/>
            </w:rPr>
            <w:tab/>
          </w:r>
          <w:r>
            <w:rPr>
              <w:noProof/>
            </w:rPr>
            <w:fldChar w:fldCharType="begin"/>
          </w:r>
          <w:r>
            <w:rPr>
              <w:noProof/>
            </w:rPr>
            <w:instrText xml:space="preserve"> PAGEREF _Toc118817715 \h </w:instrText>
          </w:r>
          <w:r>
            <w:rPr>
              <w:noProof/>
            </w:rPr>
          </w:r>
          <w:r>
            <w:rPr>
              <w:noProof/>
            </w:rPr>
            <w:fldChar w:fldCharType="separate"/>
          </w:r>
          <w:r>
            <w:rPr>
              <w:noProof/>
            </w:rPr>
            <w:t>437</w:t>
          </w:r>
          <w:r>
            <w:rPr>
              <w:noProof/>
            </w:rPr>
            <w:fldChar w:fldCharType="end"/>
          </w:r>
        </w:p>
        <w:p w14:paraId="030CB825" w14:textId="69C1B598" w:rsidR="00D27512" w:rsidRDefault="00D27512">
          <w:pPr>
            <w:pStyle w:val="Verzeichnis3"/>
            <w:rPr>
              <w:rFonts w:eastAsiaTheme="minorEastAsia"/>
              <w:noProof/>
              <w:sz w:val="22"/>
              <w:szCs w:val="22"/>
              <w:lang w:val="de-DE" w:eastAsia="de-DE"/>
            </w:rPr>
          </w:pPr>
          <w:r w:rsidRPr="002D6D59">
            <w:rPr>
              <w:noProof/>
              <w:lang w:val="de-DE"/>
            </w:rPr>
            <w:t>10.7.131</w:t>
          </w:r>
          <w:r>
            <w:rPr>
              <w:rFonts w:eastAsiaTheme="minorEastAsia"/>
              <w:noProof/>
              <w:sz w:val="22"/>
              <w:szCs w:val="22"/>
              <w:lang w:val="de-DE" w:eastAsia="de-DE"/>
            </w:rPr>
            <w:tab/>
          </w:r>
          <w:r w:rsidRPr="002D6D59">
            <w:rPr>
              <w:noProof/>
              <w:lang w:val="de-DE"/>
            </w:rPr>
            <w:t>FLT 441: VIALZUFÜHRUNG: BAND 1: STÖRUNG</w:t>
          </w:r>
          <w:r>
            <w:rPr>
              <w:noProof/>
            </w:rPr>
            <w:tab/>
          </w:r>
          <w:r>
            <w:rPr>
              <w:noProof/>
            </w:rPr>
            <w:fldChar w:fldCharType="begin"/>
          </w:r>
          <w:r>
            <w:rPr>
              <w:noProof/>
            </w:rPr>
            <w:instrText xml:space="preserve"> PAGEREF _Toc118817716 \h </w:instrText>
          </w:r>
          <w:r>
            <w:rPr>
              <w:noProof/>
            </w:rPr>
          </w:r>
          <w:r>
            <w:rPr>
              <w:noProof/>
            </w:rPr>
            <w:fldChar w:fldCharType="separate"/>
          </w:r>
          <w:r>
            <w:rPr>
              <w:noProof/>
            </w:rPr>
            <w:t>439</w:t>
          </w:r>
          <w:r>
            <w:rPr>
              <w:noProof/>
            </w:rPr>
            <w:fldChar w:fldCharType="end"/>
          </w:r>
        </w:p>
        <w:p w14:paraId="1A011618" w14:textId="4B1FDACF" w:rsidR="00D27512" w:rsidRDefault="00D27512">
          <w:pPr>
            <w:pStyle w:val="Verzeichnis3"/>
            <w:rPr>
              <w:rFonts w:eastAsiaTheme="minorEastAsia"/>
              <w:noProof/>
              <w:sz w:val="22"/>
              <w:szCs w:val="22"/>
              <w:lang w:val="de-DE" w:eastAsia="de-DE"/>
            </w:rPr>
          </w:pPr>
          <w:r w:rsidRPr="002D6D59">
            <w:rPr>
              <w:noProof/>
              <w:lang w:val="de-DE"/>
            </w:rPr>
            <w:t>10.7.132</w:t>
          </w:r>
          <w:r>
            <w:rPr>
              <w:rFonts w:eastAsiaTheme="minorEastAsia"/>
              <w:noProof/>
              <w:sz w:val="22"/>
              <w:szCs w:val="22"/>
              <w:lang w:val="de-DE" w:eastAsia="de-DE"/>
            </w:rPr>
            <w:tab/>
          </w:r>
          <w:r w:rsidRPr="002D6D59">
            <w:rPr>
              <w:noProof/>
              <w:lang w:val="de-DE"/>
            </w:rPr>
            <w:t>FLT 443: VIALZUFÜHRUNG: PACKGUT UMGEKIPPT</w:t>
          </w:r>
          <w:r>
            <w:rPr>
              <w:noProof/>
            </w:rPr>
            <w:tab/>
          </w:r>
          <w:r>
            <w:rPr>
              <w:noProof/>
            </w:rPr>
            <w:fldChar w:fldCharType="begin"/>
          </w:r>
          <w:r>
            <w:rPr>
              <w:noProof/>
            </w:rPr>
            <w:instrText xml:space="preserve"> PAGEREF _Toc118817717 \h </w:instrText>
          </w:r>
          <w:r>
            <w:rPr>
              <w:noProof/>
            </w:rPr>
          </w:r>
          <w:r>
            <w:rPr>
              <w:noProof/>
            </w:rPr>
            <w:fldChar w:fldCharType="separate"/>
          </w:r>
          <w:r>
            <w:rPr>
              <w:noProof/>
            </w:rPr>
            <w:t>440</w:t>
          </w:r>
          <w:r>
            <w:rPr>
              <w:noProof/>
            </w:rPr>
            <w:fldChar w:fldCharType="end"/>
          </w:r>
        </w:p>
        <w:p w14:paraId="36B96878" w14:textId="5CC26385" w:rsidR="00D27512" w:rsidRDefault="00D27512">
          <w:pPr>
            <w:pStyle w:val="Verzeichnis3"/>
            <w:rPr>
              <w:rFonts w:eastAsiaTheme="minorEastAsia"/>
              <w:noProof/>
              <w:sz w:val="22"/>
              <w:szCs w:val="22"/>
              <w:lang w:val="de-DE" w:eastAsia="de-DE"/>
            </w:rPr>
          </w:pPr>
          <w:r w:rsidRPr="002D6D59">
            <w:rPr>
              <w:noProof/>
              <w:lang w:val="de-DE"/>
            </w:rPr>
            <w:t>10.7.133</w:t>
          </w:r>
          <w:r>
            <w:rPr>
              <w:rFonts w:eastAsiaTheme="minorEastAsia"/>
              <w:noProof/>
              <w:sz w:val="22"/>
              <w:szCs w:val="22"/>
              <w:lang w:val="de-DE" w:eastAsia="de-DE"/>
            </w:rPr>
            <w:tab/>
          </w:r>
          <w:r w:rsidRPr="002D6D59">
            <w:rPr>
              <w:noProof/>
              <w:lang w:val="de-DE"/>
            </w:rPr>
            <w:t>FLT 443: FLASCHENZUFÜHRUNG: PACKGUT UMGEKIPPT</w:t>
          </w:r>
          <w:r>
            <w:rPr>
              <w:noProof/>
            </w:rPr>
            <w:tab/>
          </w:r>
          <w:r>
            <w:rPr>
              <w:noProof/>
            </w:rPr>
            <w:fldChar w:fldCharType="begin"/>
          </w:r>
          <w:r>
            <w:rPr>
              <w:noProof/>
            </w:rPr>
            <w:instrText xml:space="preserve"> PAGEREF _Toc118817718 \h </w:instrText>
          </w:r>
          <w:r>
            <w:rPr>
              <w:noProof/>
            </w:rPr>
          </w:r>
          <w:r>
            <w:rPr>
              <w:noProof/>
            </w:rPr>
            <w:fldChar w:fldCharType="separate"/>
          </w:r>
          <w:r>
            <w:rPr>
              <w:noProof/>
            </w:rPr>
            <w:t>441</w:t>
          </w:r>
          <w:r>
            <w:rPr>
              <w:noProof/>
            </w:rPr>
            <w:fldChar w:fldCharType="end"/>
          </w:r>
        </w:p>
        <w:p w14:paraId="01E99498" w14:textId="5BA13938" w:rsidR="00D27512" w:rsidRDefault="00D27512">
          <w:pPr>
            <w:pStyle w:val="Verzeichnis3"/>
            <w:rPr>
              <w:rFonts w:eastAsiaTheme="minorEastAsia"/>
              <w:noProof/>
              <w:sz w:val="22"/>
              <w:szCs w:val="22"/>
              <w:lang w:val="de-DE" w:eastAsia="de-DE"/>
            </w:rPr>
          </w:pPr>
          <w:r w:rsidRPr="002D6D59">
            <w:rPr>
              <w:noProof/>
              <w:lang w:val="de-DE"/>
            </w:rPr>
            <w:t>10.7.134</w:t>
          </w:r>
          <w:r>
            <w:rPr>
              <w:rFonts w:eastAsiaTheme="minorEastAsia"/>
              <w:noProof/>
              <w:sz w:val="22"/>
              <w:szCs w:val="22"/>
              <w:lang w:val="de-DE" w:eastAsia="de-DE"/>
            </w:rPr>
            <w:tab/>
          </w:r>
          <w:r w:rsidRPr="002D6D59">
            <w:rPr>
              <w:noProof/>
              <w:lang w:val="de-DE"/>
            </w:rPr>
            <w:t>FLT 444: VIALZUFÜHRUNG: PACKGUTTASTUNG: SUMMENFEHLER</w:t>
          </w:r>
          <w:r>
            <w:rPr>
              <w:noProof/>
            </w:rPr>
            <w:tab/>
          </w:r>
          <w:r>
            <w:rPr>
              <w:noProof/>
            </w:rPr>
            <w:fldChar w:fldCharType="begin"/>
          </w:r>
          <w:r>
            <w:rPr>
              <w:noProof/>
            </w:rPr>
            <w:instrText xml:space="preserve"> PAGEREF _Toc118817719 \h </w:instrText>
          </w:r>
          <w:r>
            <w:rPr>
              <w:noProof/>
            </w:rPr>
          </w:r>
          <w:r>
            <w:rPr>
              <w:noProof/>
            </w:rPr>
            <w:fldChar w:fldCharType="separate"/>
          </w:r>
          <w:r>
            <w:rPr>
              <w:noProof/>
            </w:rPr>
            <w:t>442</w:t>
          </w:r>
          <w:r>
            <w:rPr>
              <w:noProof/>
            </w:rPr>
            <w:fldChar w:fldCharType="end"/>
          </w:r>
        </w:p>
        <w:p w14:paraId="78F64C41" w14:textId="340E586E" w:rsidR="00D27512" w:rsidRDefault="00D27512">
          <w:pPr>
            <w:pStyle w:val="Verzeichnis3"/>
            <w:rPr>
              <w:rFonts w:eastAsiaTheme="minorEastAsia"/>
              <w:noProof/>
              <w:sz w:val="22"/>
              <w:szCs w:val="22"/>
              <w:lang w:val="de-DE" w:eastAsia="de-DE"/>
            </w:rPr>
          </w:pPr>
          <w:r w:rsidRPr="002D6D59">
            <w:rPr>
              <w:noProof/>
              <w:lang w:val="de-DE"/>
            </w:rPr>
            <w:t>10.7.135</w:t>
          </w:r>
          <w:r>
            <w:rPr>
              <w:rFonts w:eastAsiaTheme="minorEastAsia"/>
              <w:noProof/>
              <w:sz w:val="22"/>
              <w:szCs w:val="22"/>
              <w:lang w:val="de-DE" w:eastAsia="de-DE"/>
            </w:rPr>
            <w:tab/>
          </w:r>
          <w:r w:rsidRPr="002D6D59">
            <w:rPr>
              <w:noProof/>
              <w:lang w:val="de-DE"/>
            </w:rPr>
            <w:t>FLT 446: VIALZUFÜHRUNG: PACKGUT NICHT UMGEKIPPT</w:t>
          </w:r>
          <w:r>
            <w:rPr>
              <w:noProof/>
            </w:rPr>
            <w:tab/>
          </w:r>
          <w:r>
            <w:rPr>
              <w:noProof/>
            </w:rPr>
            <w:fldChar w:fldCharType="begin"/>
          </w:r>
          <w:r>
            <w:rPr>
              <w:noProof/>
            </w:rPr>
            <w:instrText xml:space="preserve"> PAGEREF _Toc118817720 \h </w:instrText>
          </w:r>
          <w:r>
            <w:rPr>
              <w:noProof/>
            </w:rPr>
          </w:r>
          <w:r>
            <w:rPr>
              <w:noProof/>
            </w:rPr>
            <w:fldChar w:fldCharType="separate"/>
          </w:r>
          <w:r>
            <w:rPr>
              <w:noProof/>
            </w:rPr>
            <w:t>444</w:t>
          </w:r>
          <w:r>
            <w:rPr>
              <w:noProof/>
            </w:rPr>
            <w:fldChar w:fldCharType="end"/>
          </w:r>
        </w:p>
        <w:p w14:paraId="1BD84CEF" w14:textId="0C8751FC" w:rsidR="00D27512" w:rsidRDefault="00D27512">
          <w:pPr>
            <w:pStyle w:val="Verzeichnis3"/>
            <w:rPr>
              <w:rFonts w:eastAsiaTheme="minorEastAsia"/>
              <w:noProof/>
              <w:sz w:val="22"/>
              <w:szCs w:val="22"/>
              <w:lang w:val="de-DE" w:eastAsia="de-DE"/>
            </w:rPr>
          </w:pPr>
          <w:r w:rsidRPr="002D6D59">
            <w:rPr>
              <w:noProof/>
              <w:lang w:val="de-DE"/>
            </w:rPr>
            <w:t>10.7.136</w:t>
          </w:r>
          <w:r>
            <w:rPr>
              <w:rFonts w:eastAsiaTheme="minorEastAsia"/>
              <w:noProof/>
              <w:sz w:val="22"/>
              <w:szCs w:val="22"/>
              <w:lang w:val="de-DE" w:eastAsia="de-DE"/>
            </w:rPr>
            <w:tab/>
          </w:r>
          <w:r w:rsidRPr="002D6D59">
            <w:rPr>
              <w:noProof/>
              <w:lang w:val="de-DE"/>
            </w:rPr>
            <w:t>FLT 456: ROBOTER: PACKGUT NICHT ENTNOMMEN</w:t>
          </w:r>
          <w:r>
            <w:rPr>
              <w:noProof/>
            </w:rPr>
            <w:tab/>
          </w:r>
          <w:r>
            <w:rPr>
              <w:noProof/>
            </w:rPr>
            <w:fldChar w:fldCharType="begin"/>
          </w:r>
          <w:r>
            <w:rPr>
              <w:noProof/>
            </w:rPr>
            <w:instrText xml:space="preserve"> PAGEREF _Toc118817721 \h </w:instrText>
          </w:r>
          <w:r>
            <w:rPr>
              <w:noProof/>
            </w:rPr>
          </w:r>
          <w:r>
            <w:rPr>
              <w:noProof/>
            </w:rPr>
            <w:fldChar w:fldCharType="separate"/>
          </w:r>
          <w:r>
            <w:rPr>
              <w:noProof/>
            </w:rPr>
            <w:t>446</w:t>
          </w:r>
          <w:r>
            <w:rPr>
              <w:noProof/>
            </w:rPr>
            <w:fldChar w:fldCharType="end"/>
          </w:r>
        </w:p>
        <w:p w14:paraId="540C25D8" w14:textId="51BA8F36" w:rsidR="00D27512" w:rsidRDefault="00D27512">
          <w:pPr>
            <w:pStyle w:val="Verzeichnis3"/>
            <w:rPr>
              <w:rFonts w:eastAsiaTheme="minorEastAsia"/>
              <w:noProof/>
              <w:sz w:val="22"/>
              <w:szCs w:val="22"/>
              <w:lang w:val="de-DE" w:eastAsia="de-DE"/>
            </w:rPr>
          </w:pPr>
          <w:r w:rsidRPr="002D6D59">
            <w:rPr>
              <w:noProof/>
              <w:lang w:val="de-DE"/>
            </w:rPr>
            <w:t>10.7.137</w:t>
          </w:r>
          <w:r>
            <w:rPr>
              <w:rFonts w:eastAsiaTheme="minorEastAsia"/>
              <w:noProof/>
              <w:sz w:val="22"/>
              <w:szCs w:val="22"/>
              <w:lang w:val="de-DE" w:eastAsia="de-DE"/>
            </w:rPr>
            <w:tab/>
          </w:r>
          <w:r w:rsidRPr="002D6D59">
            <w:rPr>
              <w:noProof/>
              <w:lang w:val="de-DE"/>
            </w:rPr>
            <w:t>FLT 457: ROBOTER: VAKUUM: STÖRUNG</w:t>
          </w:r>
          <w:r>
            <w:rPr>
              <w:noProof/>
            </w:rPr>
            <w:tab/>
          </w:r>
          <w:r>
            <w:rPr>
              <w:noProof/>
            </w:rPr>
            <w:fldChar w:fldCharType="begin"/>
          </w:r>
          <w:r>
            <w:rPr>
              <w:noProof/>
            </w:rPr>
            <w:instrText xml:space="preserve"> PAGEREF _Toc118817722 \h </w:instrText>
          </w:r>
          <w:r>
            <w:rPr>
              <w:noProof/>
            </w:rPr>
          </w:r>
          <w:r>
            <w:rPr>
              <w:noProof/>
            </w:rPr>
            <w:fldChar w:fldCharType="separate"/>
          </w:r>
          <w:r>
            <w:rPr>
              <w:noProof/>
            </w:rPr>
            <w:t>447</w:t>
          </w:r>
          <w:r>
            <w:rPr>
              <w:noProof/>
            </w:rPr>
            <w:fldChar w:fldCharType="end"/>
          </w:r>
        </w:p>
        <w:p w14:paraId="7114B212" w14:textId="1691EAE5" w:rsidR="00D27512" w:rsidRDefault="00D27512">
          <w:pPr>
            <w:pStyle w:val="Verzeichnis3"/>
            <w:rPr>
              <w:rFonts w:eastAsiaTheme="minorEastAsia"/>
              <w:noProof/>
              <w:sz w:val="22"/>
              <w:szCs w:val="22"/>
              <w:lang w:val="de-DE" w:eastAsia="de-DE"/>
            </w:rPr>
          </w:pPr>
          <w:r w:rsidRPr="002D6D59">
            <w:rPr>
              <w:noProof/>
              <w:lang w:val="de-DE"/>
            </w:rPr>
            <w:t>10.7.138</w:t>
          </w:r>
          <w:r>
            <w:rPr>
              <w:rFonts w:eastAsiaTheme="minorEastAsia"/>
              <w:noProof/>
              <w:sz w:val="22"/>
              <w:szCs w:val="22"/>
              <w:lang w:val="de-DE" w:eastAsia="de-DE"/>
            </w:rPr>
            <w:tab/>
          </w:r>
          <w:r w:rsidRPr="002D6D59">
            <w:rPr>
              <w:noProof/>
              <w:lang w:val="de-DE"/>
            </w:rPr>
            <w:t>FLT 460: TLT: NICHT BEREIT</w:t>
          </w:r>
          <w:r>
            <w:rPr>
              <w:noProof/>
            </w:rPr>
            <w:tab/>
          </w:r>
          <w:r>
            <w:rPr>
              <w:noProof/>
            </w:rPr>
            <w:fldChar w:fldCharType="begin"/>
          </w:r>
          <w:r>
            <w:rPr>
              <w:noProof/>
            </w:rPr>
            <w:instrText xml:space="preserve"> PAGEREF _Toc118817723 \h </w:instrText>
          </w:r>
          <w:r>
            <w:rPr>
              <w:noProof/>
            </w:rPr>
          </w:r>
          <w:r>
            <w:rPr>
              <w:noProof/>
            </w:rPr>
            <w:fldChar w:fldCharType="separate"/>
          </w:r>
          <w:r>
            <w:rPr>
              <w:noProof/>
            </w:rPr>
            <w:t>449</w:t>
          </w:r>
          <w:r>
            <w:rPr>
              <w:noProof/>
            </w:rPr>
            <w:fldChar w:fldCharType="end"/>
          </w:r>
        </w:p>
        <w:p w14:paraId="42005E3D" w14:textId="3B457464" w:rsidR="00D27512" w:rsidRDefault="00D27512">
          <w:pPr>
            <w:pStyle w:val="Verzeichnis3"/>
            <w:rPr>
              <w:rFonts w:eastAsiaTheme="minorEastAsia"/>
              <w:noProof/>
              <w:sz w:val="22"/>
              <w:szCs w:val="22"/>
              <w:lang w:val="de-DE" w:eastAsia="de-DE"/>
            </w:rPr>
          </w:pPr>
          <w:r w:rsidRPr="002D6D59">
            <w:rPr>
              <w:noProof/>
              <w:lang w:val="de-DE"/>
            </w:rPr>
            <w:t>10.7.139</w:t>
          </w:r>
          <w:r>
            <w:rPr>
              <w:rFonts w:eastAsiaTheme="minorEastAsia"/>
              <w:noProof/>
              <w:sz w:val="22"/>
              <w:szCs w:val="22"/>
              <w:lang w:val="de-DE" w:eastAsia="de-DE"/>
            </w:rPr>
            <w:tab/>
          </w:r>
          <w:r w:rsidRPr="002D6D59">
            <w:rPr>
              <w:noProof/>
              <w:lang w:val="de-DE"/>
            </w:rPr>
            <w:t>FLT 461: TLT: SCHUTZTÜR OFFEN: ÜBERGABE/TLT STÖRUNGSBESEITIGUNG</w:t>
          </w:r>
          <w:r>
            <w:rPr>
              <w:noProof/>
            </w:rPr>
            <w:tab/>
          </w:r>
          <w:r>
            <w:rPr>
              <w:noProof/>
            </w:rPr>
            <w:fldChar w:fldCharType="begin"/>
          </w:r>
          <w:r>
            <w:rPr>
              <w:noProof/>
            </w:rPr>
            <w:instrText xml:space="preserve"> PAGEREF _Toc118817724 \h </w:instrText>
          </w:r>
          <w:r>
            <w:rPr>
              <w:noProof/>
            </w:rPr>
          </w:r>
          <w:r>
            <w:rPr>
              <w:noProof/>
            </w:rPr>
            <w:fldChar w:fldCharType="separate"/>
          </w:r>
          <w:r>
            <w:rPr>
              <w:noProof/>
            </w:rPr>
            <w:t>450</w:t>
          </w:r>
          <w:r>
            <w:rPr>
              <w:noProof/>
            </w:rPr>
            <w:fldChar w:fldCharType="end"/>
          </w:r>
        </w:p>
        <w:p w14:paraId="232C3430" w14:textId="059A0929" w:rsidR="00D27512" w:rsidRDefault="00D27512">
          <w:pPr>
            <w:pStyle w:val="Verzeichnis3"/>
            <w:rPr>
              <w:rFonts w:eastAsiaTheme="minorEastAsia"/>
              <w:noProof/>
              <w:sz w:val="22"/>
              <w:szCs w:val="22"/>
              <w:lang w:val="de-DE" w:eastAsia="de-DE"/>
            </w:rPr>
          </w:pPr>
          <w:r w:rsidRPr="002D6D59">
            <w:rPr>
              <w:noProof/>
              <w:lang w:val="de-DE"/>
            </w:rPr>
            <w:t>10.7.140</w:t>
          </w:r>
          <w:r>
            <w:rPr>
              <w:rFonts w:eastAsiaTheme="minorEastAsia"/>
              <w:noProof/>
              <w:sz w:val="22"/>
              <w:szCs w:val="22"/>
              <w:lang w:val="de-DE" w:eastAsia="de-DE"/>
            </w:rPr>
            <w:tab/>
          </w:r>
          <w:r w:rsidRPr="002D6D59">
            <w:rPr>
              <w:noProof/>
              <w:lang w:val="de-DE"/>
            </w:rPr>
            <w:t>FLT 463: TLT: FALSCHE BETRIEBSART</w:t>
          </w:r>
          <w:r>
            <w:rPr>
              <w:noProof/>
            </w:rPr>
            <w:tab/>
          </w:r>
          <w:r>
            <w:rPr>
              <w:noProof/>
            </w:rPr>
            <w:fldChar w:fldCharType="begin"/>
          </w:r>
          <w:r>
            <w:rPr>
              <w:noProof/>
            </w:rPr>
            <w:instrText xml:space="preserve"> PAGEREF _Toc118817725 \h </w:instrText>
          </w:r>
          <w:r>
            <w:rPr>
              <w:noProof/>
            </w:rPr>
          </w:r>
          <w:r>
            <w:rPr>
              <w:noProof/>
            </w:rPr>
            <w:fldChar w:fldCharType="separate"/>
          </w:r>
          <w:r>
            <w:rPr>
              <w:noProof/>
            </w:rPr>
            <w:t>451</w:t>
          </w:r>
          <w:r>
            <w:rPr>
              <w:noProof/>
            </w:rPr>
            <w:fldChar w:fldCharType="end"/>
          </w:r>
        </w:p>
        <w:p w14:paraId="71DAC9BC" w14:textId="7216FBF7" w:rsidR="00D27512" w:rsidRDefault="00D27512">
          <w:pPr>
            <w:pStyle w:val="Verzeichnis3"/>
            <w:rPr>
              <w:rFonts w:eastAsiaTheme="minorEastAsia"/>
              <w:noProof/>
              <w:sz w:val="22"/>
              <w:szCs w:val="22"/>
              <w:lang w:val="de-DE" w:eastAsia="de-DE"/>
            </w:rPr>
          </w:pPr>
          <w:r w:rsidRPr="002D6D59">
            <w:rPr>
              <w:noProof/>
              <w:lang w:val="de-DE"/>
            </w:rPr>
            <w:t>10.7.141</w:t>
          </w:r>
          <w:r>
            <w:rPr>
              <w:rFonts w:eastAsiaTheme="minorEastAsia"/>
              <w:noProof/>
              <w:sz w:val="22"/>
              <w:szCs w:val="22"/>
              <w:lang w:val="de-DE" w:eastAsia="de-DE"/>
            </w:rPr>
            <w:tab/>
          </w:r>
          <w:r w:rsidRPr="002D6D59">
            <w:rPr>
              <w:noProof/>
              <w:lang w:val="de-DE"/>
            </w:rPr>
            <w:t>FLT 464: TLT: STÖRUNG GESCHWINDIGKEIT ZU HOCH</w:t>
          </w:r>
          <w:r>
            <w:rPr>
              <w:noProof/>
            </w:rPr>
            <w:tab/>
          </w:r>
          <w:r>
            <w:rPr>
              <w:noProof/>
            </w:rPr>
            <w:fldChar w:fldCharType="begin"/>
          </w:r>
          <w:r>
            <w:rPr>
              <w:noProof/>
            </w:rPr>
            <w:instrText xml:space="preserve"> PAGEREF _Toc118817726 \h </w:instrText>
          </w:r>
          <w:r>
            <w:rPr>
              <w:noProof/>
            </w:rPr>
          </w:r>
          <w:r>
            <w:rPr>
              <w:noProof/>
            </w:rPr>
            <w:fldChar w:fldCharType="separate"/>
          </w:r>
          <w:r>
            <w:rPr>
              <w:noProof/>
            </w:rPr>
            <w:t>452</w:t>
          </w:r>
          <w:r>
            <w:rPr>
              <w:noProof/>
            </w:rPr>
            <w:fldChar w:fldCharType="end"/>
          </w:r>
        </w:p>
        <w:p w14:paraId="717A2941" w14:textId="00A33531" w:rsidR="00D27512" w:rsidRDefault="00D27512">
          <w:pPr>
            <w:pStyle w:val="Verzeichnis3"/>
            <w:rPr>
              <w:rFonts w:eastAsiaTheme="minorEastAsia"/>
              <w:noProof/>
              <w:sz w:val="22"/>
              <w:szCs w:val="22"/>
              <w:lang w:val="de-DE" w:eastAsia="de-DE"/>
            </w:rPr>
          </w:pPr>
          <w:r w:rsidRPr="002D6D59">
            <w:rPr>
              <w:noProof/>
              <w:lang w:val="de-DE"/>
            </w:rPr>
            <w:t>10.7.142</w:t>
          </w:r>
          <w:r>
            <w:rPr>
              <w:rFonts w:eastAsiaTheme="minorEastAsia"/>
              <w:noProof/>
              <w:sz w:val="22"/>
              <w:szCs w:val="22"/>
              <w:lang w:val="de-DE" w:eastAsia="de-DE"/>
            </w:rPr>
            <w:tab/>
          </w:r>
          <w:r w:rsidRPr="002D6D59">
            <w:rPr>
              <w:noProof/>
              <w:lang w:val="de-DE"/>
            </w:rPr>
            <w:t>FLT 472: VIALZUFÜHRUNG: ÜBERGABERAD: ÜBERLAST</w:t>
          </w:r>
          <w:r>
            <w:rPr>
              <w:noProof/>
            </w:rPr>
            <w:tab/>
          </w:r>
          <w:r>
            <w:rPr>
              <w:noProof/>
            </w:rPr>
            <w:fldChar w:fldCharType="begin"/>
          </w:r>
          <w:r>
            <w:rPr>
              <w:noProof/>
            </w:rPr>
            <w:instrText xml:space="preserve"> PAGEREF _Toc118817727 \h </w:instrText>
          </w:r>
          <w:r>
            <w:rPr>
              <w:noProof/>
            </w:rPr>
          </w:r>
          <w:r>
            <w:rPr>
              <w:noProof/>
            </w:rPr>
            <w:fldChar w:fldCharType="separate"/>
          </w:r>
          <w:r>
            <w:rPr>
              <w:noProof/>
            </w:rPr>
            <w:t>453</w:t>
          </w:r>
          <w:r>
            <w:rPr>
              <w:noProof/>
            </w:rPr>
            <w:fldChar w:fldCharType="end"/>
          </w:r>
        </w:p>
        <w:p w14:paraId="768D9B78" w14:textId="6595043A" w:rsidR="00D27512" w:rsidRDefault="00D27512">
          <w:pPr>
            <w:pStyle w:val="Verzeichnis3"/>
            <w:rPr>
              <w:rFonts w:eastAsiaTheme="minorEastAsia"/>
              <w:noProof/>
              <w:sz w:val="22"/>
              <w:szCs w:val="22"/>
              <w:lang w:val="de-DE" w:eastAsia="de-DE"/>
            </w:rPr>
          </w:pPr>
          <w:r w:rsidRPr="002D6D59">
            <w:rPr>
              <w:noProof/>
              <w:lang w:val="de-DE"/>
            </w:rPr>
            <w:t>10.7.143</w:t>
          </w:r>
          <w:r>
            <w:rPr>
              <w:rFonts w:eastAsiaTheme="minorEastAsia"/>
              <w:noProof/>
              <w:sz w:val="22"/>
              <w:szCs w:val="22"/>
              <w:lang w:val="de-DE" w:eastAsia="de-DE"/>
            </w:rPr>
            <w:tab/>
          </w:r>
          <w:r w:rsidRPr="002D6D59">
            <w:rPr>
              <w:noProof/>
              <w:lang w:val="de-DE"/>
            </w:rPr>
            <w:t>FLT 473: ROBOTER: KEIN PACKGUT</w:t>
          </w:r>
          <w:r>
            <w:rPr>
              <w:noProof/>
            </w:rPr>
            <w:tab/>
          </w:r>
          <w:r>
            <w:rPr>
              <w:noProof/>
            </w:rPr>
            <w:fldChar w:fldCharType="begin"/>
          </w:r>
          <w:r>
            <w:rPr>
              <w:noProof/>
            </w:rPr>
            <w:instrText xml:space="preserve"> PAGEREF _Toc118817728 \h </w:instrText>
          </w:r>
          <w:r>
            <w:rPr>
              <w:noProof/>
            </w:rPr>
          </w:r>
          <w:r>
            <w:rPr>
              <w:noProof/>
            </w:rPr>
            <w:fldChar w:fldCharType="separate"/>
          </w:r>
          <w:r>
            <w:rPr>
              <w:noProof/>
            </w:rPr>
            <w:t>454</w:t>
          </w:r>
          <w:r>
            <w:rPr>
              <w:noProof/>
            </w:rPr>
            <w:fldChar w:fldCharType="end"/>
          </w:r>
        </w:p>
        <w:p w14:paraId="31924A59" w14:textId="1BE305E4" w:rsidR="00D27512" w:rsidRDefault="00D27512">
          <w:pPr>
            <w:pStyle w:val="Verzeichnis3"/>
            <w:rPr>
              <w:rFonts w:eastAsiaTheme="minorEastAsia"/>
              <w:noProof/>
              <w:sz w:val="22"/>
              <w:szCs w:val="22"/>
              <w:lang w:val="de-DE" w:eastAsia="de-DE"/>
            </w:rPr>
          </w:pPr>
          <w:r>
            <w:rPr>
              <w:noProof/>
            </w:rPr>
            <w:t>10.7.144</w:t>
          </w:r>
          <w:r>
            <w:rPr>
              <w:rFonts w:eastAsiaTheme="minorEastAsia"/>
              <w:noProof/>
              <w:sz w:val="22"/>
              <w:szCs w:val="22"/>
              <w:lang w:val="de-DE" w:eastAsia="de-DE"/>
            </w:rPr>
            <w:tab/>
          </w:r>
          <w:r>
            <w:rPr>
              <w:noProof/>
            </w:rPr>
            <w:t>FLT 474: BOTTLE INFEED: SENSOR MONITORING PRODUCT TIPPED OVER</w:t>
          </w:r>
          <w:r>
            <w:rPr>
              <w:noProof/>
            </w:rPr>
            <w:tab/>
          </w:r>
          <w:r>
            <w:rPr>
              <w:noProof/>
            </w:rPr>
            <w:fldChar w:fldCharType="begin"/>
          </w:r>
          <w:r>
            <w:rPr>
              <w:noProof/>
            </w:rPr>
            <w:instrText xml:space="preserve"> PAGEREF _Toc118817729 \h </w:instrText>
          </w:r>
          <w:r>
            <w:rPr>
              <w:noProof/>
            </w:rPr>
          </w:r>
          <w:r>
            <w:rPr>
              <w:noProof/>
            </w:rPr>
            <w:fldChar w:fldCharType="separate"/>
          </w:r>
          <w:r>
            <w:rPr>
              <w:noProof/>
            </w:rPr>
            <w:t>456</w:t>
          </w:r>
          <w:r>
            <w:rPr>
              <w:noProof/>
            </w:rPr>
            <w:fldChar w:fldCharType="end"/>
          </w:r>
        </w:p>
        <w:p w14:paraId="543B06A2" w14:textId="638FA574" w:rsidR="00D27512" w:rsidRDefault="00D27512">
          <w:pPr>
            <w:pStyle w:val="Verzeichnis3"/>
            <w:rPr>
              <w:rFonts w:eastAsiaTheme="minorEastAsia"/>
              <w:noProof/>
              <w:sz w:val="22"/>
              <w:szCs w:val="22"/>
              <w:lang w:val="de-DE" w:eastAsia="de-DE"/>
            </w:rPr>
          </w:pPr>
          <w:r w:rsidRPr="002D6D59">
            <w:rPr>
              <w:noProof/>
              <w:lang w:val="de-DE"/>
            </w:rPr>
            <w:t>10.7.145</w:t>
          </w:r>
          <w:r>
            <w:rPr>
              <w:rFonts w:eastAsiaTheme="minorEastAsia"/>
              <w:noProof/>
              <w:sz w:val="22"/>
              <w:szCs w:val="22"/>
              <w:lang w:val="de-DE" w:eastAsia="de-DE"/>
            </w:rPr>
            <w:tab/>
          </w:r>
          <w:r w:rsidRPr="002D6D59">
            <w:rPr>
              <w:noProof/>
              <w:lang w:val="de-DE"/>
            </w:rPr>
            <w:t>FLT 476: TLT: PACKGUTKETTE NICHT LEER</w:t>
          </w:r>
          <w:r>
            <w:rPr>
              <w:noProof/>
            </w:rPr>
            <w:tab/>
          </w:r>
          <w:r>
            <w:rPr>
              <w:noProof/>
            </w:rPr>
            <w:fldChar w:fldCharType="begin"/>
          </w:r>
          <w:r>
            <w:rPr>
              <w:noProof/>
            </w:rPr>
            <w:instrText xml:space="preserve"> PAGEREF _Toc118817730 \h </w:instrText>
          </w:r>
          <w:r>
            <w:rPr>
              <w:noProof/>
            </w:rPr>
          </w:r>
          <w:r>
            <w:rPr>
              <w:noProof/>
            </w:rPr>
            <w:fldChar w:fldCharType="separate"/>
          </w:r>
          <w:r>
            <w:rPr>
              <w:noProof/>
            </w:rPr>
            <w:t>458</w:t>
          </w:r>
          <w:r>
            <w:rPr>
              <w:noProof/>
            </w:rPr>
            <w:fldChar w:fldCharType="end"/>
          </w:r>
        </w:p>
        <w:p w14:paraId="777A4792" w14:textId="1BF8A712" w:rsidR="00D27512" w:rsidRDefault="00D27512">
          <w:pPr>
            <w:pStyle w:val="Verzeichnis3"/>
            <w:rPr>
              <w:rFonts w:eastAsiaTheme="minorEastAsia"/>
              <w:noProof/>
              <w:sz w:val="22"/>
              <w:szCs w:val="22"/>
              <w:lang w:val="de-DE" w:eastAsia="de-DE"/>
            </w:rPr>
          </w:pPr>
          <w:r w:rsidRPr="002D6D59">
            <w:rPr>
              <w:noProof/>
              <w:lang w:val="de-DE"/>
            </w:rPr>
            <w:t>10.7.146</w:t>
          </w:r>
          <w:r>
            <w:rPr>
              <w:rFonts w:eastAsiaTheme="minorEastAsia"/>
              <w:noProof/>
              <w:sz w:val="22"/>
              <w:szCs w:val="22"/>
              <w:lang w:val="de-DE" w:eastAsia="de-DE"/>
            </w:rPr>
            <w:tab/>
          </w:r>
          <w:r w:rsidRPr="002D6D59">
            <w:rPr>
              <w:noProof/>
              <w:lang w:val="de-DE"/>
            </w:rPr>
            <w:t>FLT 512: ZUFÜHRUNG: NOT-HALT BETÄTIGT</w:t>
          </w:r>
          <w:r>
            <w:rPr>
              <w:noProof/>
            </w:rPr>
            <w:tab/>
          </w:r>
          <w:r>
            <w:rPr>
              <w:noProof/>
            </w:rPr>
            <w:fldChar w:fldCharType="begin"/>
          </w:r>
          <w:r>
            <w:rPr>
              <w:noProof/>
            </w:rPr>
            <w:instrText xml:space="preserve"> PAGEREF _Toc118817731 \h </w:instrText>
          </w:r>
          <w:r>
            <w:rPr>
              <w:noProof/>
            </w:rPr>
          </w:r>
          <w:r>
            <w:rPr>
              <w:noProof/>
            </w:rPr>
            <w:fldChar w:fldCharType="separate"/>
          </w:r>
          <w:r>
            <w:rPr>
              <w:noProof/>
            </w:rPr>
            <w:t>459</w:t>
          </w:r>
          <w:r>
            <w:rPr>
              <w:noProof/>
            </w:rPr>
            <w:fldChar w:fldCharType="end"/>
          </w:r>
        </w:p>
        <w:p w14:paraId="29189A43" w14:textId="71F39284" w:rsidR="00D27512" w:rsidRDefault="00D27512">
          <w:pPr>
            <w:pStyle w:val="Verzeichnis3"/>
            <w:rPr>
              <w:rFonts w:eastAsiaTheme="minorEastAsia"/>
              <w:noProof/>
              <w:sz w:val="22"/>
              <w:szCs w:val="22"/>
              <w:lang w:val="de-DE" w:eastAsia="de-DE"/>
            </w:rPr>
          </w:pPr>
          <w:r w:rsidRPr="002D6D59">
            <w:rPr>
              <w:noProof/>
              <w:lang w:val="de-DE"/>
            </w:rPr>
            <w:t>10.7.147</w:t>
          </w:r>
          <w:r>
            <w:rPr>
              <w:rFonts w:eastAsiaTheme="minorEastAsia"/>
              <w:noProof/>
              <w:sz w:val="22"/>
              <w:szCs w:val="22"/>
              <w:lang w:val="de-DE" w:eastAsia="de-DE"/>
            </w:rPr>
            <w:tab/>
          </w:r>
          <w:r w:rsidRPr="002D6D59">
            <w:rPr>
              <w:noProof/>
              <w:lang w:val="de-DE"/>
            </w:rPr>
            <w:t>FLT 514: ZUFÜHRUNG: BESCHUTZUG OFFEN: PACKGUTKETTE 1</w:t>
          </w:r>
          <w:r>
            <w:rPr>
              <w:noProof/>
            </w:rPr>
            <w:tab/>
          </w:r>
          <w:r>
            <w:rPr>
              <w:noProof/>
            </w:rPr>
            <w:fldChar w:fldCharType="begin"/>
          </w:r>
          <w:r>
            <w:rPr>
              <w:noProof/>
            </w:rPr>
            <w:instrText xml:space="preserve"> PAGEREF _Toc118817732 \h </w:instrText>
          </w:r>
          <w:r>
            <w:rPr>
              <w:noProof/>
            </w:rPr>
          </w:r>
          <w:r>
            <w:rPr>
              <w:noProof/>
            </w:rPr>
            <w:fldChar w:fldCharType="separate"/>
          </w:r>
          <w:r>
            <w:rPr>
              <w:noProof/>
            </w:rPr>
            <w:t>460</w:t>
          </w:r>
          <w:r>
            <w:rPr>
              <w:noProof/>
            </w:rPr>
            <w:fldChar w:fldCharType="end"/>
          </w:r>
        </w:p>
        <w:p w14:paraId="2FE2B74F" w14:textId="4091BCBA" w:rsidR="00D27512" w:rsidRDefault="00D27512">
          <w:pPr>
            <w:pStyle w:val="Verzeichnis3"/>
            <w:rPr>
              <w:rFonts w:eastAsiaTheme="minorEastAsia"/>
              <w:noProof/>
              <w:sz w:val="22"/>
              <w:szCs w:val="22"/>
              <w:lang w:val="de-DE" w:eastAsia="de-DE"/>
            </w:rPr>
          </w:pPr>
          <w:r w:rsidRPr="002D6D59">
            <w:rPr>
              <w:noProof/>
              <w:lang w:val="de-DE"/>
            </w:rPr>
            <w:t>10.7.148</w:t>
          </w:r>
          <w:r>
            <w:rPr>
              <w:rFonts w:eastAsiaTheme="minorEastAsia"/>
              <w:noProof/>
              <w:sz w:val="22"/>
              <w:szCs w:val="22"/>
              <w:lang w:val="de-DE" w:eastAsia="de-DE"/>
            </w:rPr>
            <w:tab/>
          </w:r>
          <w:r w:rsidRPr="002D6D59">
            <w:rPr>
              <w:noProof/>
              <w:lang w:val="de-DE"/>
            </w:rPr>
            <w:t>FLT 517: ZUFÜHRUNG: BESCHUTZUNG OFFEN</w:t>
          </w:r>
          <w:r>
            <w:rPr>
              <w:noProof/>
            </w:rPr>
            <w:tab/>
          </w:r>
          <w:r>
            <w:rPr>
              <w:noProof/>
            </w:rPr>
            <w:fldChar w:fldCharType="begin"/>
          </w:r>
          <w:r>
            <w:rPr>
              <w:noProof/>
            </w:rPr>
            <w:instrText xml:space="preserve"> PAGEREF _Toc118817733 \h </w:instrText>
          </w:r>
          <w:r>
            <w:rPr>
              <w:noProof/>
            </w:rPr>
          </w:r>
          <w:r>
            <w:rPr>
              <w:noProof/>
            </w:rPr>
            <w:fldChar w:fldCharType="separate"/>
          </w:r>
          <w:r>
            <w:rPr>
              <w:noProof/>
            </w:rPr>
            <w:t>461</w:t>
          </w:r>
          <w:r>
            <w:rPr>
              <w:noProof/>
            </w:rPr>
            <w:fldChar w:fldCharType="end"/>
          </w:r>
        </w:p>
        <w:p w14:paraId="279F29AB" w14:textId="3F990488" w:rsidR="00D27512" w:rsidRDefault="00D27512">
          <w:pPr>
            <w:pStyle w:val="Verzeichnis3"/>
            <w:rPr>
              <w:rFonts w:eastAsiaTheme="minorEastAsia"/>
              <w:noProof/>
              <w:sz w:val="22"/>
              <w:szCs w:val="22"/>
              <w:lang w:val="de-DE" w:eastAsia="de-DE"/>
            </w:rPr>
          </w:pPr>
          <w:r w:rsidRPr="002D6D59">
            <w:rPr>
              <w:noProof/>
              <w:lang w:val="de-DE"/>
            </w:rPr>
            <w:t>10.7.149</w:t>
          </w:r>
          <w:r>
            <w:rPr>
              <w:rFonts w:eastAsiaTheme="minorEastAsia"/>
              <w:noProof/>
              <w:sz w:val="22"/>
              <w:szCs w:val="22"/>
              <w:lang w:val="de-DE" w:eastAsia="de-DE"/>
            </w:rPr>
            <w:tab/>
          </w:r>
          <w:r w:rsidRPr="002D6D59">
            <w:rPr>
              <w:noProof/>
              <w:lang w:val="de-DE"/>
            </w:rPr>
            <w:t>FLT 530: ZUFÜHRUNG: BAND 1: ÜBERLAST</w:t>
          </w:r>
          <w:r>
            <w:rPr>
              <w:noProof/>
            </w:rPr>
            <w:tab/>
          </w:r>
          <w:r>
            <w:rPr>
              <w:noProof/>
            </w:rPr>
            <w:fldChar w:fldCharType="begin"/>
          </w:r>
          <w:r>
            <w:rPr>
              <w:noProof/>
            </w:rPr>
            <w:instrText xml:space="preserve"> PAGEREF _Toc118817734 \h </w:instrText>
          </w:r>
          <w:r>
            <w:rPr>
              <w:noProof/>
            </w:rPr>
          </w:r>
          <w:r>
            <w:rPr>
              <w:noProof/>
            </w:rPr>
            <w:fldChar w:fldCharType="separate"/>
          </w:r>
          <w:r>
            <w:rPr>
              <w:noProof/>
            </w:rPr>
            <w:t>462</w:t>
          </w:r>
          <w:r>
            <w:rPr>
              <w:noProof/>
            </w:rPr>
            <w:fldChar w:fldCharType="end"/>
          </w:r>
        </w:p>
        <w:p w14:paraId="200E420A" w14:textId="5134D376" w:rsidR="00D27512" w:rsidRDefault="00D27512">
          <w:pPr>
            <w:pStyle w:val="Verzeichnis3"/>
            <w:rPr>
              <w:rFonts w:eastAsiaTheme="minorEastAsia"/>
              <w:noProof/>
              <w:sz w:val="22"/>
              <w:szCs w:val="22"/>
              <w:lang w:val="de-DE" w:eastAsia="de-DE"/>
            </w:rPr>
          </w:pPr>
          <w:r w:rsidRPr="002D6D59">
            <w:rPr>
              <w:noProof/>
              <w:lang w:val="de-DE"/>
            </w:rPr>
            <w:lastRenderedPageBreak/>
            <w:t>10.7.150</w:t>
          </w:r>
          <w:r>
            <w:rPr>
              <w:rFonts w:eastAsiaTheme="minorEastAsia"/>
              <w:noProof/>
              <w:sz w:val="22"/>
              <w:szCs w:val="22"/>
              <w:lang w:val="de-DE" w:eastAsia="de-DE"/>
            </w:rPr>
            <w:tab/>
          </w:r>
          <w:r w:rsidRPr="002D6D59">
            <w:rPr>
              <w:noProof/>
              <w:lang w:val="de-DE"/>
            </w:rPr>
            <w:t>FLT 532: ZUFÜHRUNG: BAND 2: ÜBERLAST</w:t>
          </w:r>
          <w:r>
            <w:rPr>
              <w:noProof/>
            </w:rPr>
            <w:tab/>
          </w:r>
          <w:r>
            <w:rPr>
              <w:noProof/>
            </w:rPr>
            <w:fldChar w:fldCharType="begin"/>
          </w:r>
          <w:r>
            <w:rPr>
              <w:noProof/>
            </w:rPr>
            <w:instrText xml:space="preserve"> PAGEREF _Toc118817735 \h </w:instrText>
          </w:r>
          <w:r>
            <w:rPr>
              <w:noProof/>
            </w:rPr>
          </w:r>
          <w:r>
            <w:rPr>
              <w:noProof/>
            </w:rPr>
            <w:fldChar w:fldCharType="separate"/>
          </w:r>
          <w:r>
            <w:rPr>
              <w:noProof/>
            </w:rPr>
            <w:t>463</w:t>
          </w:r>
          <w:r>
            <w:rPr>
              <w:noProof/>
            </w:rPr>
            <w:fldChar w:fldCharType="end"/>
          </w:r>
        </w:p>
        <w:p w14:paraId="5E0846F5" w14:textId="69BAD514" w:rsidR="00D27512" w:rsidRDefault="00D27512">
          <w:pPr>
            <w:pStyle w:val="Verzeichnis3"/>
            <w:rPr>
              <w:rFonts w:eastAsiaTheme="minorEastAsia"/>
              <w:noProof/>
              <w:sz w:val="22"/>
              <w:szCs w:val="22"/>
              <w:lang w:val="de-DE" w:eastAsia="de-DE"/>
            </w:rPr>
          </w:pPr>
          <w:r w:rsidRPr="002D6D59">
            <w:rPr>
              <w:noProof/>
              <w:lang w:val="de-DE"/>
            </w:rPr>
            <w:t>10.7.151</w:t>
          </w:r>
          <w:r>
            <w:rPr>
              <w:rFonts w:eastAsiaTheme="minorEastAsia"/>
              <w:noProof/>
              <w:sz w:val="22"/>
              <w:szCs w:val="22"/>
              <w:lang w:val="de-DE" w:eastAsia="de-DE"/>
            </w:rPr>
            <w:tab/>
          </w:r>
          <w:r w:rsidRPr="002D6D59">
            <w:rPr>
              <w:noProof/>
              <w:lang w:val="de-DE"/>
            </w:rPr>
            <w:t>FLT 541: ZUFÜHRUNG: BAND 1: STÖRUNG</w:t>
          </w:r>
          <w:r>
            <w:rPr>
              <w:noProof/>
            </w:rPr>
            <w:tab/>
          </w:r>
          <w:r>
            <w:rPr>
              <w:noProof/>
            </w:rPr>
            <w:fldChar w:fldCharType="begin"/>
          </w:r>
          <w:r>
            <w:rPr>
              <w:noProof/>
            </w:rPr>
            <w:instrText xml:space="preserve"> PAGEREF _Toc118817736 \h </w:instrText>
          </w:r>
          <w:r>
            <w:rPr>
              <w:noProof/>
            </w:rPr>
          </w:r>
          <w:r>
            <w:rPr>
              <w:noProof/>
            </w:rPr>
            <w:fldChar w:fldCharType="separate"/>
          </w:r>
          <w:r>
            <w:rPr>
              <w:noProof/>
            </w:rPr>
            <w:t>464</w:t>
          </w:r>
          <w:r>
            <w:rPr>
              <w:noProof/>
            </w:rPr>
            <w:fldChar w:fldCharType="end"/>
          </w:r>
        </w:p>
        <w:p w14:paraId="7E971039" w14:textId="66196FF1" w:rsidR="00D27512" w:rsidRDefault="00D27512">
          <w:pPr>
            <w:pStyle w:val="Verzeichnis3"/>
            <w:rPr>
              <w:rFonts w:eastAsiaTheme="minorEastAsia"/>
              <w:noProof/>
              <w:sz w:val="22"/>
              <w:szCs w:val="22"/>
              <w:lang w:val="de-DE" w:eastAsia="de-DE"/>
            </w:rPr>
          </w:pPr>
          <w:r w:rsidRPr="002D6D59">
            <w:rPr>
              <w:noProof/>
              <w:lang w:val="de-DE"/>
            </w:rPr>
            <w:t>10.7.152</w:t>
          </w:r>
          <w:r>
            <w:rPr>
              <w:rFonts w:eastAsiaTheme="minorEastAsia"/>
              <w:noProof/>
              <w:sz w:val="22"/>
              <w:szCs w:val="22"/>
              <w:lang w:val="de-DE" w:eastAsia="de-DE"/>
            </w:rPr>
            <w:tab/>
          </w:r>
          <w:r w:rsidRPr="002D6D59">
            <w:rPr>
              <w:noProof/>
              <w:lang w:val="de-DE"/>
            </w:rPr>
            <w:t>FLT 542: ZUFÜHRUNG: BAND 2: STÖRUNG</w:t>
          </w:r>
          <w:r>
            <w:rPr>
              <w:noProof/>
            </w:rPr>
            <w:tab/>
          </w:r>
          <w:r>
            <w:rPr>
              <w:noProof/>
            </w:rPr>
            <w:fldChar w:fldCharType="begin"/>
          </w:r>
          <w:r>
            <w:rPr>
              <w:noProof/>
            </w:rPr>
            <w:instrText xml:space="preserve"> PAGEREF _Toc118817737 \h </w:instrText>
          </w:r>
          <w:r>
            <w:rPr>
              <w:noProof/>
            </w:rPr>
          </w:r>
          <w:r>
            <w:rPr>
              <w:noProof/>
            </w:rPr>
            <w:fldChar w:fldCharType="separate"/>
          </w:r>
          <w:r>
            <w:rPr>
              <w:noProof/>
            </w:rPr>
            <w:t>466</w:t>
          </w:r>
          <w:r>
            <w:rPr>
              <w:noProof/>
            </w:rPr>
            <w:fldChar w:fldCharType="end"/>
          </w:r>
        </w:p>
        <w:p w14:paraId="04565824" w14:textId="7429C4CD" w:rsidR="00D27512" w:rsidRDefault="00D27512">
          <w:pPr>
            <w:pStyle w:val="Verzeichnis3"/>
            <w:rPr>
              <w:rFonts w:eastAsiaTheme="minorEastAsia"/>
              <w:noProof/>
              <w:sz w:val="22"/>
              <w:szCs w:val="22"/>
              <w:lang w:val="de-DE" w:eastAsia="de-DE"/>
            </w:rPr>
          </w:pPr>
          <w:r w:rsidRPr="002D6D59">
            <w:rPr>
              <w:noProof/>
              <w:lang w:val="de-DE"/>
            </w:rPr>
            <w:t>10.7.153</w:t>
          </w:r>
          <w:r>
            <w:rPr>
              <w:rFonts w:eastAsiaTheme="minorEastAsia"/>
              <w:noProof/>
              <w:sz w:val="22"/>
              <w:szCs w:val="22"/>
              <w:lang w:val="de-DE" w:eastAsia="de-DE"/>
            </w:rPr>
            <w:tab/>
          </w:r>
          <w:r w:rsidRPr="002D6D59">
            <w:rPr>
              <w:noProof/>
              <w:lang w:val="de-DE"/>
            </w:rPr>
            <w:t>FLT 551: ZUFÜHRUNG: STAU PACKGUT BAND 1 (INHALER)</w:t>
          </w:r>
          <w:r>
            <w:rPr>
              <w:noProof/>
            </w:rPr>
            <w:tab/>
          </w:r>
          <w:r>
            <w:rPr>
              <w:noProof/>
            </w:rPr>
            <w:fldChar w:fldCharType="begin"/>
          </w:r>
          <w:r>
            <w:rPr>
              <w:noProof/>
            </w:rPr>
            <w:instrText xml:space="preserve"> PAGEREF _Toc118817738 \h </w:instrText>
          </w:r>
          <w:r>
            <w:rPr>
              <w:noProof/>
            </w:rPr>
          </w:r>
          <w:r>
            <w:rPr>
              <w:noProof/>
            </w:rPr>
            <w:fldChar w:fldCharType="separate"/>
          </w:r>
          <w:r>
            <w:rPr>
              <w:noProof/>
            </w:rPr>
            <w:t>468</w:t>
          </w:r>
          <w:r>
            <w:rPr>
              <w:noProof/>
            </w:rPr>
            <w:fldChar w:fldCharType="end"/>
          </w:r>
        </w:p>
        <w:p w14:paraId="7F80133F" w14:textId="63D8744B" w:rsidR="00D27512" w:rsidRDefault="00D27512">
          <w:pPr>
            <w:pStyle w:val="Verzeichnis3"/>
            <w:rPr>
              <w:rFonts w:eastAsiaTheme="minorEastAsia"/>
              <w:noProof/>
              <w:sz w:val="22"/>
              <w:szCs w:val="22"/>
              <w:lang w:val="de-DE" w:eastAsia="de-DE"/>
            </w:rPr>
          </w:pPr>
          <w:r w:rsidRPr="002D6D59">
            <w:rPr>
              <w:noProof/>
              <w:lang w:val="de-DE"/>
            </w:rPr>
            <w:t>10.7.154</w:t>
          </w:r>
          <w:r>
            <w:rPr>
              <w:rFonts w:eastAsiaTheme="minorEastAsia"/>
              <w:noProof/>
              <w:sz w:val="22"/>
              <w:szCs w:val="22"/>
              <w:lang w:val="de-DE" w:eastAsia="de-DE"/>
            </w:rPr>
            <w:tab/>
          </w:r>
          <w:r w:rsidRPr="002D6D59">
            <w:rPr>
              <w:noProof/>
              <w:lang w:val="de-DE"/>
            </w:rPr>
            <w:t>FLT 554: ZUFÜHRUNG 2: FALSCHE POSITION PACKGUT</w:t>
          </w:r>
          <w:r>
            <w:rPr>
              <w:noProof/>
            </w:rPr>
            <w:tab/>
          </w:r>
          <w:r>
            <w:rPr>
              <w:noProof/>
            </w:rPr>
            <w:fldChar w:fldCharType="begin"/>
          </w:r>
          <w:r>
            <w:rPr>
              <w:noProof/>
            </w:rPr>
            <w:instrText xml:space="preserve"> PAGEREF _Toc118817739 \h </w:instrText>
          </w:r>
          <w:r>
            <w:rPr>
              <w:noProof/>
            </w:rPr>
          </w:r>
          <w:r>
            <w:rPr>
              <w:noProof/>
            </w:rPr>
            <w:fldChar w:fldCharType="separate"/>
          </w:r>
          <w:r>
            <w:rPr>
              <w:noProof/>
            </w:rPr>
            <w:t>470</w:t>
          </w:r>
          <w:r>
            <w:rPr>
              <w:noProof/>
            </w:rPr>
            <w:fldChar w:fldCharType="end"/>
          </w:r>
        </w:p>
        <w:p w14:paraId="6F6F6499" w14:textId="551801B5" w:rsidR="00D27512" w:rsidRDefault="00D27512">
          <w:pPr>
            <w:pStyle w:val="Verzeichnis3"/>
            <w:rPr>
              <w:rFonts w:eastAsiaTheme="minorEastAsia"/>
              <w:noProof/>
              <w:sz w:val="22"/>
              <w:szCs w:val="22"/>
              <w:lang w:val="de-DE" w:eastAsia="de-DE"/>
            </w:rPr>
          </w:pPr>
          <w:r w:rsidRPr="002D6D59">
            <w:rPr>
              <w:noProof/>
              <w:lang w:val="de-DE"/>
            </w:rPr>
            <w:t>10.7.155</w:t>
          </w:r>
          <w:r>
            <w:rPr>
              <w:rFonts w:eastAsiaTheme="minorEastAsia"/>
              <w:noProof/>
              <w:sz w:val="22"/>
              <w:szCs w:val="22"/>
              <w:lang w:val="de-DE" w:eastAsia="de-DE"/>
            </w:rPr>
            <w:tab/>
          </w:r>
          <w:r w:rsidRPr="002D6D59">
            <w:rPr>
              <w:noProof/>
              <w:lang w:val="de-DE"/>
            </w:rPr>
            <w:t>FLT654: ZUFÜHRUNG 3: FALSCHE POSITION PACKGUT</w:t>
          </w:r>
          <w:r>
            <w:rPr>
              <w:noProof/>
            </w:rPr>
            <w:tab/>
          </w:r>
          <w:r>
            <w:rPr>
              <w:noProof/>
            </w:rPr>
            <w:fldChar w:fldCharType="begin"/>
          </w:r>
          <w:r>
            <w:rPr>
              <w:noProof/>
            </w:rPr>
            <w:instrText xml:space="preserve"> PAGEREF _Toc118817740 \h </w:instrText>
          </w:r>
          <w:r>
            <w:rPr>
              <w:noProof/>
            </w:rPr>
          </w:r>
          <w:r>
            <w:rPr>
              <w:noProof/>
            </w:rPr>
            <w:fldChar w:fldCharType="separate"/>
          </w:r>
          <w:r>
            <w:rPr>
              <w:noProof/>
            </w:rPr>
            <w:t>471</w:t>
          </w:r>
          <w:r>
            <w:rPr>
              <w:noProof/>
            </w:rPr>
            <w:fldChar w:fldCharType="end"/>
          </w:r>
        </w:p>
        <w:p w14:paraId="1F734695" w14:textId="07A96653" w:rsidR="00D27512" w:rsidRDefault="00D27512">
          <w:pPr>
            <w:pStyle w:val="Verzeichnis3"/>
            <w:rPr>
              <w:rFonts w:eastAsiaTheme="minorEastAsia"/>
              <w:noProof/>
              <w:sz w:val="22"/>
              <w:szCs w:val="22"/>
              <w:lang w:val="de-DE" w:eastAsia="de-DE"/>
            </w:rPr>
          </w:pPr>
          <w:r w:rsidRPr="002D6D59">
            <w:rPr>
              <w:noProof/>
              <w:lang w:val="de-DE"/>
            </w:rPr>
            <w:t>10.7.156</w:t>
          </w:r>
          <w:r>
            <w:rPr>
              <w:rFonts w:eastAsiaTheme="minorEastAsia"/>
              <w:noProof/>
              <w:sz w:val="22"/>
              <w:szCs w:val="22"/>
              <w:lang w:val="de-DE" w:eastAsia="de-DE"/>
            </w:rPr>
            <w:tab/>
          </w:r>
          <w:r w:rsidRPr="002D6D59">
            <w:rPr>
              <w:noProof/>
              <w:lang w:val="de-DE"/>
            </w:rPr>
            <w:t>FLT 902: BEILEGER: SUMMENFEHLER CODELESER</w:t>
          </w:r>
          <w:r>
            <w:rPr>
              <w:noProof/>
            </w:rPr>
            <w:tab/>
          </w:r>
          <w:r>
            <w:rPr>
              <w:noProof/>
            </w:rPr>
            <w:fldChar w:fldCharType="begin"/>
          </w:r>
          <w:r>
            <w:rPr>
              <w:noProof/>
            </w:rPr>
            <w:instrText xml:space="preserve"> PAGEREF _Toc118817741 \h </w:instrText>
          </w:r>
          <w:r>
            <w:rPr>
              <w:noProof/>
            </w:rPr>
          </w:r>
          <w:r>
            <w:rPr>
              <w:noProof/>
            </w:rPr>
            <w:fldChar w:fldCharType="separate"/>
          </w:r>
          <w:r>
            <w:rPr>
              <w:noProof/>
            </w:rPr>
            <w:t>472</w:t>
          </w:r>
          <w:r>
            <w:rPr>
              <w:noProof/>
            </w:rPr>
            <w:fldChar w:fldCharType="end"/>
          </w:r>
        </w:p>
        <w:p w14:paraId="2467857E" w14:textId="739A08CA" w:rsidR="00D27512" w:rsidRDefault="00D27512">
          <w:pPr>
            <w:pStyle w:val="Verzeichnis3"/>
            <w:rPr>
              <w:rFonts w:eastAsiaTheme="minorEastAsia"/>
              <w:noProof/>
              <w:sz w:val="22"/>
              <w:szCs w:val="22"/>
              <w:lang w:val="de-DE" w:eastAsia="de-DE"/>
            </w:rPr>
          </w:pPr>
          <w:r w:rsidRPr="002D6D59">
            <w:rPr>
              <w:noProof/>
              <w:lang w:val="de-DE"/>
            </w:rPr>
            <w:t>10.7.157</w:t>
          </w:r>
          <w:r>
            <w:rPr>
              <w:rFonts w:eastAsiaTheme="minorEastAsia"/>
              <w:noProof/>
              <w:sz w:val="22"/>
              <w:szCs w:val="22"/>
              <w:lang w:val="de-DE" w:eastAsia="de-DE"/>
            </w:rPr>
            <w:tab/>
          </w:r>
          <w:r w:rsidRPr="002D6D59">
            <w:rPr>
              <w:noProof/>
              <w:lang w:val="de-DE"/>
            </w:rPr>
            <w:t>FLT 903: BEILEGER: SUMMENFEHLER GEGENKONTROLLE</w:t>
          </w:r>
          <w:r>
            <w:rPr>
              <w:noProof/>
            </w:rPr>
            <w:tab/>
          </w:r>
          <w:r>
            <w:rPr>
              <w:noProof/>
            </w:rPr>
            <w:fldChar w:fldCharType="begin"/>
          </w:r>
          <w:r>
            <w:rPr>
              <w:noProof/>
            </w:rPr>
            <w:instrText xml:space="preserve"> PAGEREF _Toc118817742 \h </w:instrText>
          </w:r>
          <w:r>
            <w:rPr>
              <w:noProof/>
            </w:rPr>
          </w:r>
          <w:r>
            <w:rPr>
              <w:noProof/>
            </w:rPr>
            <w:fldChar w:fldCharType="separate"/>
          </w:r>
          <w:r>
            <w:rPr>
              <w:noProof/>
            </w:rPr>
            <w:t>473</w:t>
          </w:r>
          <w:r>
            <w:rPr>
              <w:noProof/>
            </w:rPr>
            <w:fldChar w:fldCharType="end"/>
          </w:r>
        </w:p>
        <w:p w14:paraId="3278F191" w14:textId="3C1FAE2C" w:rsidR="00D27512" w:rsidRDefault="00D27512">
          <w:pPr>
            <w:pStyle w:val="Verzeichnis3"/>
            <w:rPr>
              <w:rFonts w:eastAsiaTheme="minorEastAsia"/>
              <w:noProof/>
              <w:sz w:val="22"/>
              <w:szCs w:val="22"/>
              <w:lang w:val="de-DE" w:eastAsia="de-DE"/>
            </w:rPr>
          </w:pPr>
          <w:r w:rsidRPr="002D6D59">
            <w:rPr>
              <w:noProof/>
              <w:lang w:val="de-DE"/>
            </w:rPr>
            <w:t>10.7.158</w:t>
          </w:r>
          <w:r>
            <w:rPr>
              <w:rFonts w:eastAsiaTheme="minorEastAsia"/>
              <w:noProof/>
              <w:sz w:val="22"/>
              <w:szCs w:val="22"/>
              <w:lang w:val="de-DE" w:eastAsia="de-DE"/>
            </w:rPr>
            <w:tab/>
          </w:r>
          <w:r w:rsidRPr="002D6D59">
            <w:rPr>
              <w:noProof/>
              <w:lang w:val="de-DE"/>
            </w:rPr>
            <w:t>FLT 904: BEILEGER: BESCHUTZUNG OFFEN: ÜBERGABE</w:t>
          </w:r>
          <w:r>
            <w:rPr>
              <w:noProof/>
            </w:rPr>
            <w:tab/>
          </w:r>
          <w:r>
            <w:rPr>
              <w:noProof/>
            </w:rPr>
            <w:fldChar w:fldCharType="begin"/>
          </w:r>
          <w:r>
            <w:rPr>
              <w:noProof/>
            </w:rPr>
            <w:instrText xml:space="preserve"> PAGEREF _Toc118817743 \h </w:instrText>
          </w:r>
          <w:r>
            <w:rPr>
              <w:noProof/>
            </w:rPr>
          </w:r>
          <w:r>
            <w:rPr>
              <w:noProof/>
            </w:rPr>
            <w:fldChar w:fldCharType="separate"/>
          </w:r>
          <w:r>
            <w:rPr>
              <w:noProof/>
            </w:rPr>
            <w:t>475</w:t>
          </w:r>
          <w:r>
            <w:rPr>
              <w:noProof/>
            </w:rPr>
            <w:fldChar w:fldCharType="end"/>
          </w:r>
        </w:p>
        <w:p w14:paraId="64D80364" w14:textId="19BF3599" w:rsidR="00D27512" w:rsidRDefault="00D27512">
          <w:pPr>
            <w:pStyle w:val="Verzeichnis3"/>
            <w:rPr>
              <w:rFonts w:eastAsiaTheme="minorEastAsia"/>
              <w:noProof/>
              <w:sz w:val="22"/>
              <w:szCs w:val="22"/>
              <w:lang w:val="de-DE" w:eastAsia="de-DE"/>
            </w:rPr>
          </w:pPr>
          <w:r w:rsidRPr="002D6D59">
            <w:rPr>
              <w:noProof/>
              <w:lang w:val="de-DE"/>
            </w:rPr>
            <w:t>10.7.159</w:t>
          </w:r>
          <w:r>
            <w:rPr>
              <w:rFonts w:eastAsiaTheme="minorEastAsia"/>
              <w:noProof/>
              <w:sz w:val="22"/>
              <w:szCs w:val="22"/>
              <w:lang w:val="de-DE" w:eastAsia="de-DE"/>
            </w:rPr>
            <w:tab/>
          </w:r>
          <w:r w:rsidRPr="002D6D59">
            <w:rPr>
              <w:noProof/>
              <w:lang w:val="de-DE"/>
            </w:rPr>
            <w:t>FLT 907: BEILEGER: NICHT BETRIEBSBEREIT</w:t>
          </w:r>
          <w:r>
            <w:rPr>
              <w:noProof/>
            </w:rPr>
            <w:tab/>
          </w:r>
          <w:r>
            <w:rPr>
              <w:noProof/>
            </w:rPr>
            <w:fldChar w:fldCharType="begin"/>
          </w:r>
          <w:r>
            <w:rPr>
              <w:noProof/>
            </w:rPr>
            <w:instrText xml:space="preserve"> PAGEREF _Toc118817744 \h </w:instrText>
          </w:r>
          <w:r>
            <w:rPr>
              <w:noProof/>
            </w:rPr>
          </w:r>
          <w:r>
            <w:rPr>
              <w:noProof/>
            </w:rPr>
            <w:fldChar w:fldCharType="separate"/>
          </w:r>
          <w:r>
            <w:rPr>
              <w:noProof/>
            </w:rPr>
            <w:t>476</w:t>
          </w:r>
          <w:r>
            <w:rPr>
              <w:noProof/>
            </w:rPr>
            <w:fldChar w:fldCharType="end"/>
          </w:r>
        </w:p>
        <w:p w14:paraId="4E070A9D" w14:textId="7EBFC9D7" w:rsidR="00D27512" w:rsidRDefault="00D27512">
          <w:pPr>
            <w:pStyle w:val="Verzeichnis3"/>
            <w:rPr>
              <w:rFonts w:eastAsiaTheme="minorEastAsia"/>
              <w:noProof/>
              <w:sz w:val="22"/>
              <w:szCs w:val="22"/>
              <w:lang w:val="de-DE" w:eastAsia="de-DE"/>
            </w:rPr>
          </w:pPr>
          <w:r w:rsidRPr="002D6D59">
            <w:rPr>
              <w:noProof/>
              <w:lang w:val="de-DE"/>
            </w:rPr>
            <w:t>10.7.160</w:t>
          </w:r>
          <w:r>
            <w:rPr>
              <w:rFonts w:eastAsiaTheme="minorEastAsia"/>
              <w:noProof/>
              <w:sz w:val="22"/>
              <w:szCs w:val="22"/>
              <w:lang w:val="de-DE" w:eastAsia="de-DE"/>
            </w:rPr>
            <w:tab/>
          </w:r>
          <w:r w:rsidRPr="002D6D59">
            <w:rPr>
              <w:noProof/>
              <w:lang w:val="de-DE"/>
            </w:rPr>
            <w:t>FLT 922: BEILEGER: NOT-HALT BETÄTIGT</w:t>
          </w:r>
          <w:r>
            <w:rPr>
              <w:noProof/>
            </w:rPr>
            <w:tab/>
          </w:r>
          <w:r>
            <w:rPr>
              <w:noProof/>
            </w:rPr>
            <w:fldChar w:fldCharType="begin"/>
          </w:r>
          <w:r>
            <w:rPr>
              <w:noProof/>
            </w:rPr>
            <w:instrText xml:space="preserve"> PAGEREF _Toc118817745 \h </w:instrText>
          </w:r>
          <w:r>
            <w:rPr>
              <w:noProof/>
            </w:rPr>
          </w:r>
          <w:r>
            <w:rPr>
              <w:noProof/>
            </w:rPr>
            <w:fldChar w:fldCharType="separate"/>
          </w:r>
          <w:r>
            <w:rPr>
              <w:noProof/>
            </w:rPr>
            <w:t>477</w:t>
          </w:r>
          <w:r>
            <w:rPr>
              <w:noProof/>
            </w:rPr>
            <w:fldChar w:fldCharType="end"/>
          </w:r>
        </w:p>
        <w:p w14:paraId="7F2F0977" w14:textId="61B17AC9" w:rsidR="00D27512" w:rsidRDefault="00D27512">
          <w:pPr>
            <w:pStyle w:val="Verzeichnis3"/>
            <w:rPr>
              <w:rFonts w:eastAsiaTheme="minorEastAsia"/>
              <w:noProof/>
              <w:sz w:val="22"/>
              <w:szCs w:val="22"/>
              <w:lang w:val="de-DE" w:eastAsia="de-DE"/>
            </w:rPr>
          </w:pPr>
          <w:r w:rsidRPr="002D6D59">
            <w:rPr>
              <w:noProof/>
              <w:lang w:val="de-DE"/>
            </w:rPr>
            <w:t>10.7.161</w:t>
          </w:r>
          <w:r>
            <w:rPr>
              <w:rFonts w:eastAsiaTheme="minorEastAsia"/>
              <w:noProof/>
              <w:sz w:val="22"/>
              <w:szCs w:val="22"/>
              <w:lang w:val="de-DE" w:eastAsia="de-DE"/>
            </w:rPr>
            <w:tab/>
          </w:r>
          <w:r w:rsidRPr="002D6D59">
            <w:rPr>
              <w:noProof/>
              <w:lang w:val="de-DE"/>
            </w:rPr>
            <w:t>FLT 943: BEILEGER: CABINET: VOLTAGE MONITORING</w:t>
          </w:r>
          <w:r>
            <w:rPr>
              <w:noProof/>
            </w:rPr>
            <w:tab/>
          </w:r>
          <w:r>
            <w:rPr>
              <w:noProof/>
            </w:rPr>
            <w:fldChar w:fldCharType="begin"/>
          </w:r>
          <w:r>
            <w:rPr>
              <w:noProof/>
            </w:rPr>
            <w:instrText xml:space="preserve"> PAGEREF _Toc118817746 \h </w:instrText>
          </w:r>
          <w:r>
            <w:rPr>
              <w:noProof/>
            </w:rPr>
          </w:r>
          <w:r>
            <w:rPr>
              <w:noProof/>
            </w:rPr>
            <w:fldChar w:fldCharType="separate"/>
          </w:r>
          <w:r>
            <w:rPr>
              <w:noProof/>
            </w:rPr>
            <w:t>478</w:t>
          </w:r>
          <w:r>
            <w:rPr>
              <w:noProof/>
            </w:rPr>
            <w:fldChar w:fldCharType="end"/>
          </w:r>
        </w:p>
        <w:p w14:paraId="4A8B11AA" w14:textId="46948A06" w:rsidR="00D27512" w:rsidRDefault="00D27512">
          <w:pPr>
            <w:pStyle w:val="Verzeichnis3"/>
            <w:rPr>
              <w:rFonts w:eastAsiaTheme="minorEastAsia"/>
              <w:noProof/>
              <w:sz w:val="22"/>
              <w:szCs w:val="22"/>
              <w:lang w:val="de-DE" w:eastAsia="de-DE"/>
            </w:rPr>
          </w:pPr>
          <w:r w:rsidRPr="002D6D59">
            <w:rPr>
              <w:noProof/>
              <w:lang w:val="de-DE"/>
            </w:rPr>
            <w:t>10.7.162</w:t>
          </w:r>
          <w:r>
            <w:rPr>
              <w:rFonts w:eastAsiaTheme="minorEastAsia"/>
              <w:noProof/>
              <w:sz w:val="22"/>
              <w:szCs w:val="22"/>
              <w:lang w:val="de-DE" w:eastAsia="de-DE"/>
            </w:rPr>
            <w:tab/>
          </w:r>
          <w:r w:rsidRPr="002D6D59">
            <w:rPr>
              <w:noProof/>
              <w:lang w:val="de-DE"/>
            </w:rPr>
            <w:t>FLT 947: BEILEGER: SENSORÜBERWACHUNG CODELESER</w:t>
          </w:r>
          <w:r>
            <w:rPr>
              <w:noProof/>
            </w:rPr>
            <w:tab/>
          </w:r>
          <w:r>
            <w:rPr>
              <w:noProof/>
            </w:rPr>
            <w:fldChar w:fldCharType="begin"/>
          </w:r>
          <w:r>
            <w:rPr>
              <w:noProof/>
            </w:rPr>
            <w:instrText xml:space="preserve"> PAGEREF _Toc118817747 \h </w:instrText>
          </w:r>
          <w:r>
            <w:rPr>
              <w:noProof/>
            </w:rPr>
          </w:r>
          <w:r>
            <w:rPr>
              <w:noProof/>
            </w:rPr>
            <w:fldChar w:fldCharType="separate"/>
          </w:r>
          <w:r>
            <w:rPr>
              <w:noProof/>
            </w:rPr>
            <w:t>479</w:t>
          </w:r>
          <w:r>
            <w:rPr>
              <w:noProof/>
            </w:rPr>
            <w:fldChar w:fldCharType="end"/>
          </w:r>
        </w:p>
        <w:p w14:paraId="54319547" w14:textId="615BFAC8" w:rsidR="00D27512" w:rsidRDefault="00D27512">
          <w:pPr>
            <w:pStyle w:val="Verzeichnis3"/>
            <w:rPr>
              <w:rFonts w:eastAsiaTheme="minorEastAsia"/>
              <w:noProof/>
              <w:sz w:val="22"/>
              <w:szCs w:val="22"/>
              <w:lang w:val="de-DE" w:eastAsia="de-DE"/>
            </w:rPr>
          </w:pPr>
          <w:r w:rsidRPr="002D6D59">
            <w:rPr>
              <w:noProof/>
              <w:lang w:val="de-DE"/>
            </w:rPr>
            <w:t>10.7.163</w:t>
          </w:r>
          <w:r>
            <w:rPr>
              <w:rFonts w:eastAsiaTheme="minorEastAsia"/>
              <w:noProof/>
              <w:sz w:val="22"/>
              <w:szCs w:val="22"/>
              <w:lang w:val="de-DE" w:eastAsia="de-DE"/>
            </w:rPr>
            <w:tab/>
          </w:r>
          <w:r w:rsidRPr="002D6D59">
            <w:rPr>
              <w:noProof/>
              <w:lang w:val="de-DE"/>
            </w:rPr>
            <w:t>FLT 1242: SERVOANTRIEB FALTSCHACHTEL AUSRICHTEN: STÖRUNG  FLT 1243: SERVOANTRIEB FALSTSCHACHTEL AUSRICHTEN + VARIABLE</w:t>
          </w:r>
          <w:r>
            <w:rPr>
              <w:noProof/>
            </w:rPr>
            <w:tab/>
          </w:r>
          <w:r>
            <w:rPr>
              <w:noProof/>
            </w:rPr>
            <w:fldChar w:fldCharType="begin"/>
          </w:r>
          <w:r>
            <w:rPr>
              <w:noProof/>
            </w:rPr>
            <w:instrText xml:space="preserve"> PAGEREF _Toc118817748 \h </w:instrText>
          </w:r>
          <w:r>
            <w:rPr>
              <w:noProof/>
            </w:rPr>
          </w:r>
          <w:r>
            <w:rPr>
              <w:noProof/>
            </w:rPr>
            <w:fldChar w:fldCharType="separate"/>
          </w:r>
          <w:r>
            <w:rPr>
              <w:noProof/>
            </w:rPr>
            <w:t>480</w:t>
          </w:r>
          <w:r>
            <w:rPr>
              <w:noProof/>
            </w:rPr>
            <w:fldChar w:fldCharType="end"/>
          </w:r>
        </w:p>
        <w:p w14:paraId="0D389B90" w14:textId="0589857B" w:rsidR="00D27512" w:rsidRDefault="00D27512">
          <w:pPr>
            <w:pStyle w:val="Verzeichnis3"/>
            <w:rPr>
              <w:rFonts w:eastAsiaTheme="minorEastAsia"/>
              <w:noProof/>
              <w:sz w:val="22"/>
              <w:szCs w:val="22"/>
              <w:lang w:val="de-DE" w:eastAsia="de-DE"/>
            </w:rPr>
          </w:pPr>
          <w:r w:rsidRPr="002D6D59">
            <w:rPr>
              <w:noProof/>
              <w:lang w:val="de-DE"/>
            </w:rPr>
            <w:t>10.7.164</w:t>
          </w:r>
          <w:r>
            <w:rPr>
              <w:rFonts w:eastAsiaTheme="minorEastAsia"/>
              <w:noProof/>
              <w:sz w:val="22"/>
              <w:szCs w:val="22"/>
              <w:lang w:val="de-DE" w:eastAsia="de-DE"/>
            </w:rPr>
            <w:tab/>
          </w:r>
          <w:r w:rsidRPr="002D6D59">
            <w:rPr>
              <w:noProof/>
              <w:lang w:val="de-DE"/>
            </w:rPr>
            <w:t>FLT 1246: FALTSCHACHEL: SENSORÜBERWACHUNG ÜBERPRÜFUNG CODE</w:t>
          </w:r>
          <w:r>
            <w:rPr>
              <w:noProof/>
            </w:rPr>
            <w:tab/>
          </w:r>
          <w:r>
            <w:rPr>
              <w:noProof/>
            </w:rPr>
            <w:fldChar w:fldCharType="begin"/>
          </w:r>
          <w:r>
            <w:rPr>
              <w:noProof/>
            </w:rPr>
            <w:instrText xml:space="preserve"> PAGEREF _Toc118817749 \h </w:instrText>
          </w:r>
          <w:r>
            <w:rPr>
              <w:noProof/>
            </w:rPr>
          </w:r>
          <w:r>
            <w:rPr>
              <w:noProof/>
            </w:rPr>
            <w:fldChar w:fldCharType="separate"/>
          </w:r>
          <w:r>
            <w:rPr>
              <w:noProof/>
            </w:rPr>
            <w:t>482</w:t>
          </w:r>
          <w:r>
            <w:rPr>
              <w:noProof/>
            </w:rPr>
            <w:fldChar w:fldCharType="end"/>
          </w:r>
        </w:p>
        <w:p w14:paraId="4FB4A3D3" w14:textId="23A50D64" w:rsidR="00D27512" w:rsidRDefault="00D27512">
          <w:pPr>
            <w:pStyle w:val="Verzeichnis3"/>
            <w:rPr>
              <w:rFonts w:eastAsiaTheme="minorEastAsia"/>
              <w:noProof/>
              <w:sz w:val="22"/>
              <w:szCs w:val="22"/>
              <w:lang w:val="de-DE" w:eastAsia="de-DE"/>
            </w:rPr>
          </w:pPr>
          <w:r w:rsidRPr="002D6D59">
            <w:rPr>
              <w:noProof/>
              <w:lang w:val="de-DE"/>
            </w:rPr>
            <w:t>10.7.165</w:t>
          </w:r>
          <w:r>
            <w:rPr>
              <w:rFonts w:eastAsiaTheme="minorEastAsia"/>
              <w:noProof/>
              <w:sz w:val="22"/>
              <w:szCs w:val="22"/>
              <w:lang w:val="de-DE" w:eastAsia="de-DE"/>
            </w:rPr>
            <w:tab/>
          </w:r>
          <w:r w:rsidRPr="002D6D59">
            <w:rPr>
              <w:noProof/>
              <w:lang w:val="de-DE"/>
            </w:rPr>
            <w:t>FLT 1247: EINSCHUB: SENSORÜBERWACHUNG SICHERHEITSSENSOR</w:t>
          </w:r>
          <w:r>
            <w:rPr>
              <w:noProof/>
            </w:rPr>
            <w:tab/>
          </w:r>
          <w:r>
            <w:rPr>
              <w:noProof/>
            </w:rPr>
            <w:fldChar w:fldCharType="begin"/>
          </w:r>
          <w:r>
            <w:rPr>
              <w:noProof/>
            </w:rPr>
            <w:instrText xml:space="preserve"> PAGEREF _Toc118817750 \h </w:instrText>
          </w:r>
          <w:r>
            <w:rPr>
              <w:noProof/>
            </w:rPr>
          </w:r>
          <w:r>
            <w:rPr>
              <w:noProof/>
            </w:rPr>
            <w:fldChar w:fldCharType="separate"/>
          </w:r>
          <w:r>
            <w:rPr>
              <w:noProof/>
            </w:rPr>
            <w:t>483</w:t>
          </w:r>
          <w:r>
            <w:rPr>
              <w:noProof/>
            </w:rPr>
            <w:fldChar w:fldCharType="end"/>
          </w:r>
        </w:p>
        <w:p w14:paraId="5FFDBE8D" w14:textId="4A4C7138" w:rsidR="00D27512" w:rsidRDefault="00D27512">
          <w:pPr>
            <w:pStyle w:val="Verzeichnis3"/>
            <w:rPr>
              <w:rFonts w:eastAsiaTheme="minorEastAsia"/>
              <w:noProof/>
              <w:sz w:val="22"/>
              <w:szCs w:val="22"/>
              <w:lang w:val="de-DE" w:eastAsia="de-DE"/>
            </w:rPr>
          </w:pPr>
          <w:r w:rsidRPr="002D6D59">
            <w:rPr>
              <w:noProof/>
              <w:lang w:val="de-DE"/>
            </w:rPr>
            <w:t>10.7.166</w:t>
          </w:r>
          <w:r>
            <w:rPr>
              <w:rFonts w:eastAsiaTheme="minorEastAsia"/>
              <w:noProof/>
              <w:sz w:val="22"/>
              <w:szCs w:val="22"/>
              <w:lang w:val="de-DE" w:eastAsia="de-DE"/>
            </w:rPr>
            <w:tab/>
          </w:r>
          <w:r w:rsidRPr="002D6D59">
            <w:rPr>
              <w:noProof/>
              <w:lang w:val="de-DE"/>
            </w:rPr>
            <w:t>FLT 1250: AUSTRAGEBAND EINSCHUBSEITE: STÖRUNG</w:t>
          </w:r>
          <w:r>
            <w:rPr>
              <w:noProof/>
            </w:rPr>
            <w:tab/>
          </w:r>
          <w:r>
            <w:rPr>
              <w:noProof/>
            </w:rPr>
            <w:fldChar w:fldCharType="begin"/>
          </w:r>
          <w:r>
            <w:rPr>
              <w:noProof/>
            </w:rPr>
            <w:instrText xml:space="preserve"> PAGEREF _Toc118817751 \h </w:instrText>
          </w:r>
          <w:r>
            <w:rPr>
              <w:noProof/>
            </w:rPr>
          </w:r>
          <w:r>
            <w:rPr>
              <w:noProof/>
            </w:rPr>
            <w:fldChar w:fldCharType="separate"/>
          </w:r>
          <w:r>
            <w:rPr>
              <w:noProof/>
            </w:rPr>
            <w:t>484</w:t>
          </w:r>
          <w:r>
            <w:rPr>
              <w:noProof/>
            </w:rPr>
            <w:fldChar w:fldCharType="end"/>
          </w:r>
        </w:p>
        <w:p w14:paraId="24840C74" w14:textId="734731C4" w:rsidR="00D27512" w:rsidRDefault="00D27512">
          <w:pPr>
            <w:pStyle w:val="Verzeichnis3"/>
            <w:rPr>
              <w:rFonts w:eastAsiaTheme="minorEastAsia"/>
              <w:noProof/>
              <w:sz w:val="22"/>
              <w:szCs w:val="22"/>
              <w:lang w:val="de-DE" w:eastAsia="de-DE"/>
            </w:rPr>
          </w:pPr>
          <w:r w:rsidRPr="002D6D59">
            <w:rPr>
              <w:noProof/>
              <w:lang w:val="de-DE"/>
            </w:rPr>
            <w:t>10.7.167</w:t>
          </w:r>
          <w:r>
            <w:rPr>
              <w:rFonts w:eastAsiaTheme="minorEastAsia"/>
              <w:noProof/>
              <w:sz w:val="22"/>
              <w:szCs w:val="22"/>
              <w:lang w:val="de-DE" w:eastAsia="de-DE"/>
            </w:rPr>
            <w:tab/>
          </w:r>
          <w:r w:rsidRPr="002D6D59">
            <w:rPr>
              <w:noProof/>
              <w:lang w:val="de-DE"/>
            </w:rPr>
            <w:t>FLT 1251: AUSTRAGEBAND GEGENÜBER EINSCHUBSEITE: STÖRUNG</w:t>
          </w:r>
          <w:r>
            <w:rPr>
              <w:noProof/>
            </w:rPr>
            <w:tab/>
          </w:r>
          <w:r>
            <w:rPr>
              <w:noProof/>
            </w:rPr>
            <w:fldChar w:fldCharType="begin"/>
          </w:r>
          <w:r>
            <w:rPr>
              <w:noProof/>
            </w:rPr>
            <w:instrText xml:space="preserve"> PAGEREF _Toc118817752 \h </w:instrText>
          </w:r>
          <w:r>
            <w:rPr>
              <w:noProof/>
            </w:rPr>
          </w:r>
          <w:r>
            <w:rPr>
              <w:noProof/>
            </w:rPr>
            <w:fldChar w:fldCharType="separate"/>
          </w:r>
          <w:r>
            <w:rPr>
              <w:noProof/>
            </w:rPr>
            <w:t>485</w:t>
          </w:r>
          <w:r>
            <w:rPr>
              <w:noProof/>
            </w:rPr>
            <w:fldChar w:fldCharType="end"/>
          </w:r>
        </w:p>
        <w:p w14:paraId="78DE80D3" w14:textId="7EABE6EA" w:rsidR="00D27512" w:rsidRDefault="00D27512">
          <w:pPr>
            <w:pStyle w:val="Verzeichnis3"/>
            <w:rPr>
              <w:rFonts w:eastAsiaTheme="minorEastAsia"/>
              <w:noProof/>
              <w:sz w:val="22"/>
              <w:szCs w:val="22"/>
              <w:lang w:val="de-DE" w:eastAsia="de-DE"/>
            </w:rPr>
          </w:pPr>
          <w:r w:rsidRPr="002D6D59">
            <w:rPr>
              <w:noProof/>
              <w:lang w:val="de-DE"/>
            </w:rPr>
            <w:t>10.7.168</w:t>
          </w:r>
          <w:r>
            <w:rPr>
              <w:rFonts w:eastAsiaTheme="minorEastAsia"/>
              <w:noProof/>
              <w:sz w:val="22"/>
              <w:szCs w:val="22"/>
              <w:lang w:val="de-DE" w:eastAsia="de-DE"/>
            </w:rPr>
            <w:tab/>
          </w:r>
          <w:r w:rsidRPr="002D6D59">
            <w:rPr>
              <w:noProof/>
              <w:lang w:val="de-DE"/>
            </w:rPr>
            <w:t>FLT 1443: ROBOTER: SCHALTSCHRANK: SPANNUNGÜBERWACHUNG</w:t>
          </w:r>
          <w:r>
            <w:rPr>
              <w:noProof/>
            </w:rPr>
            <w:tab/>
          </w:r>
          <w:r>
            <w:rPr>
              <w:noProof/>
            </w:rPr>
            <w:fldChar w:fldCharType="begin"/>
          </w:r>
          <w:r>
            <w:rPr>
              <w:noProof/>
            </w:rPr>
            <w:instrText xml:space="preserve"> PAGEREF _Toc118817753 \h </w:instrText>
          </w:r>
          <w:r>
            <w:rPr>
              <w:noProof/>
            </w:rPr>
          </w:r>
          <w:r>
            <w:rPr>
              <w:noProof/>
            </w:rPr>
            <w:fldChar w:fldCharType="separate"/>
          </w:r>
          <w:r>
            <w:rPr>
              <w:noProof/>
            </w:rPr>
            <w:t>486</w:t>
          </w:r>
          <w:r>
            <w:rPr>
              <w:noProof/>
            </w:rPr>
            <w:fldChar w:fldCharType="end"/>
          </w:r>
        </w:p>
        <w:p w14:paraId="0B0111D2" w14:textId="132A7D0C" w:rsidR="00D27512" w:rsidRDefault="00D27512">
          <w:pPr>
            <w:pStyle w:val="Verzeichnis3"/>
            <w:rPr>
              <w:rFonts w:eastAsiaTheme="minorEastAsia"/>
              <w:noProof/>
              <w:sz w:val="22"/>
              <w:szCs w:val="22"/>
              <w:lang w:val="de-DE" w:eastAsia="de-DE"/>
            </w:rPr>
          </w:pPr>
          <w:r w:rsidRPr="002D6D59">
            <w:rPr>
              <w:noProof/>
              <w:lang w:val="de-DE"/>
            </w:rPr>
            <w:t>10.7.169</w:t>
          </w:r>
          <w:r>
            <w:rPr>
              <w:rFonts w:eastAsiaTheme="minorEastAsia"/>
              <w:noProof/>
              <w:sz w:val="22"/>
              <w:szCs w:val="22"/>
              <w:lang w:val="de-DE" w:eastAsia="de-DE"/>
            </w:rPr>
            <w:tab/>
          </w:r>
          <w:r w:rsidRPr="002D6D59">
            <w:rPr>
              <w:noProof/>
              <w:lang w:val="de-DE"/>
            </w:rPr>
            <w:t>FLT 1515: ZUFÜHRUNG: STAU PACKGUT BAND 2 (FLOWPACK)</w:t>
          </w:r>
          <w:r>
            <w:rPr>
              <w:noProof/>
            </w:rPr>
            <w:tab/>
          </w:r>
          <w:r>
            <w:rPr>
              <w:noProof/>
            </w:rPr>
            <w:fldChar w:fldCharType="begin"/>
          </w:r>
          <w:r>
            <w:rPr>
              <w:noProof/>
            </w:rPr>
            <w:instrText xml:space="preserve"> PAGEREF _Toc118817754 \h </w:instrText>
          </w:r>
          <w:r>
            <w:rPr>
              <w:noProof/>
            </w:rPr>
          </w:r>
          <w:r>
            <w:rPr>
              <w:noProof/>
            </w:rPr>
            <w:fldChar w:fldCharType="separate"/>
          </w:r>
          <w:r>
            <w:rPr>
              <w:noProof/>
            </w:rPr>
            <w:t>487</w:t>
          </w:r>
          <w:r>
            <w:rPr>
              <w:noProof/>
            </w:rPr>
            <w:fldChar w:fldCharType="end"/>
          </w:r>
        </w:p>
        <w:p w14:paraId="43155FCF" w14:textId="6D5B0267" w:rsidR="00D27512" w:rsidRDefault="00D27512">
          <w:pPr>
            <w:pStyle w:val="Verzeichnis3"/>
            <w:rPr>
              <w:rFonts w:eastAsiaTheme="minorEastAsia"/>
              <w:noProof/>
              <w:sz w:val="22"/>
              <w:szCs w:val="22"/>
              <w:lang w:val="de-DE" w:eastAsia="de-DE"/>
            </w:rPr>
          </w:pPr>
          <w:r w:rsidRPr="002D6D59">
            <w:rPr>
              <w:noProof/>
              <w:lang w:val="de-DE"/>
            </w:rPr>
            <w:t>10.7.170</w:t>
          </w:r>
          <w:r>
            <w:rPr>
              <w:rFonts w:eastAsiaTheme="minorEastAsia"/>
              <w:noProof/>
              <w:sz w:val="22"/>
              <w:szCs w:val="22"/>
              <w:lang w:val="de-DE" w:eastAsia="de-DE"/>
            </w:rPr>
            <w:tab/>
          </w:r>
          <w:r w:rsidRPr="002D6D59">
            <w:rPr>
              <w:noProof/>
              <w:lang w:val="de-DE"/>
            </w:rPr>
            <w:t>FLT 1516: ZUFÜHRUNG: PACKGUT AUSSCHEIDUNG BAND 1 (INHALER): ÜBERFÜLLUNG BEHÄLTER</w:t>
          </w:r>
          <w:r>
            <w:rPr>
              <w:noProof/>
            </w:rPr>
            <w:tab/>
          </w:r>
          <w:r>
            <w:rPr>
              <w:noProof/>
            </w:rPr>
            <w:fldChar w:fldCharType="begin"/>
          </w:r>
          <w:r>
            <w:rPr>
              <w:noProof/>
            </w:rPr>
            <w:instrText xml:space="preserve"> PAGEREF _Toc118817755 \h </w:instrText>
          </w:r>
          <w:r>
            <w:rPr>
              <w:noProof/>
            </w:rPr>
          </w:r>
          <w:r>
            <w:rPr>
              <w:noProof/>
            </w:rPr>
            <w:fldChar w:fldCharType="separate"/>
          </w:r>
          <w:r>
            <w:rPr>
              <w:noProof/>
            </w:rPr>
            <w:t>489</w:t>
          </w:r>
          <w:r>
            <w:rPr>
              <w:noProof/>
            </w:rPr>
            <w:fldChar w:fldCharType="end"/>
          </w:r>
        </w:p>
        <w:p w14:paraId="26095CB8" w14:textId="784E3629" w:rsidR="00D27512" w:rsidRDefault="00D27512">
          <w:pPr>
            <w:pStyle w:val="Verzeichnis3"/>
            <w:rPr>
              <w:rFonts w:eastAsiaTheme="minorEastAsia"/>
              <w:noProof/>
              <w:sz w:val="22"/>
              <w:szCs w:val="22"/>
              <w:lang w:val="de-DE" w:eastAsia="de-DE"/>
            </w:rPr>
          </w:pPr>
          <w:r w:rsidRPr="002D6D59">
            <w:rPr>
              <w:noProof/>
              <w:lang w:val="de-DE"/>
            </w:rPr>
            <w:t>10.7.171</w:t>
          </w:r>
          <w:r>
            <w:rPr>
              <w:rFonts w:eastAsiaTheme="minorEastAsia"/>
              <w:noProof/>
              <w:sz w:val="22"/>
              <w:szCs w:val="22"/>
              <w:lang w:val="de-DE" w:eastAsia="de-DE"/>
            </w:rPr>
            <w:tab/>
          </w:r>
          <w:r w:rsidRPr="002D6D59">
            <w:rPr>
              <w:noProof/>
              <w:lang w:val="de-DE"/>
            </w:rPr>
            <w:t>FLT 1517: ZUFÜHRUNG: PACKGUT AUSSCHEIDUNG BAND 2 (FLOWPACK): ÜBERFÜLLUNG BEHÄLTER</w:t>
          </w:r>
          <w:r>
            <w:rPr>
              <w:noProof/>
            </w:rPr>
            <w:tab/>
          </w:r>
          <w:r>
            <w:rPr>
              <w:noProof/>
            </w:rPr>
            <w:fldChar w:fldCharType="begin"/>
          </w:r>
          <w:r>
            <w:rPr>
              <w:noProof/>
            </w:rPr>
            <w:instrText xml:space="preserve"> PAGEREF _Toc118817756 \h </w:instrText>
          </w:r>
          <w:r>
            <w:rPr>
              <w:noProof/>
            </w:rPr>
          </w:r>
          <w:r>
            <w:rPr>
              <w:noProof/>
            </w:rPr>
            <w:fldChar w:fldCharType="separate"/>
          </w:r>
          <w:r>
            <w:rPr>
              <w:noProof/>
            </w:rPr>
            <w:t>491</w:t>
          </w:r>
          <w:r>
            <w:rPr>
              <w:noProof/>
            </w:rPr>
            <w:fldChar w:fldCharType="end"/>
          </w:r>
        </w:p>
        <w:p w14:paraId="5036D47C" w14:textId="0FAEB5AC" w:rsidR="00D27512" w:rsidRDefault="00D27512">
          <w:pPr>
            <w:pStyle w:val="Verzeichnis3"/>
            <w:rPr>
              <w:rFonts w:eastAsiaTheme="minorEastAsia"/>
              <w:noProof/>
              <w:sz w:val="22"/>
              <w:szCs w:val="22"/>
              <w:lang w:val="de-DE" w:eastAsia="de-DE"/>
            </w:rPr>
          </w:pPr>
          <w:r w:rsidRPr="002D6D59">
            <w:rPr>
              <w:noProof/>
              <w:lang w:val="de-DE"/>
            </w:rPr>
            <w:t>10.7.172</w:t>
          </w:r>
          <w:r>
            <w:rPr>
              <w:rFonts w:eastAsiaTheme="minorEastAsia"/>
              <w:noProof/>
              <w:sz w:val="22"/>
              <w:szCs w:val="22"/>
              <w:lang w:val="de-DE" w:eastAsia="de-DE"/>
            </w:rPr>
            <w:tab/>
          </w:r>
          <w:r w:rsidRPr="002D6D59">
            <w:rPr>
              <w:noProof/>
              <w:lang w:val="de-DE"/>
            </w:rPr>
            <w:t>FLT 1518: ZUFÜHRUNG: PACKGUT AUSSCHEIDUNG BAND 1 (INHALER): GEGENKONTROLLE</w:t>
          </w:r>
          <w:r>
            <w:rPr>
              <w:noProof/>
            </w:rPr>
            <w:tab/>
          </w:r>
          <w:r>
            <w:rPr>
              <w:noProof/>
            </w:rPr>
            <w:fldChar w:fldCharType="begin"/>
          </w:r>
          <w:r>
            <w:rPr>
              <w:noProof/>
            </w:rPr>
            <w:instrText xml:space="preserve"> PAGEREF _Toc118817757 \h </w:instrText>
          </w:r>
          <w:r>
            <w:rPr>
              <w:noProof/>
            </w:rPr>
          </w:r>
          <w:r>
            <w:rPr>
              <w:noProof/>
            </w:rPr>
            <w:fldChar w:fldCharType="separate"/>
          </w:r>
          <w:r>
            <w:rPr>
              <w:noProof/>
            </w:rPr>
            <w:t>493</w:t>
          </w:r>
          <w:r>
            <w:rPr>
              <w:noProof/>
            </w:rPr>
            <w:fldChar w:fldCharType="end"/>
          </w:r>
        </w:p>
        <w:p w14:paraId="62828A7D" w14:textId="79864AEB" w:rsidR="00D27512" w:rsidRDefault="00D27512">
          <w:pPr>
            <w:pStyle w:val="Verzeichnis3"/>
            <w:rPr>
              <w:rFonts w:eastAsiaTheme="minorEastAsia"/>
              <w:noProof/>
              <w:sz w:val="22"/>
              <w:szCs w:val="22"/>
              <w:lang w:val="de-DE" w:eastAsia="de-DE"/>
            </w:rPr>
          </w:pPr>
          <w:r w:rsidRPr="002D6D59">
            <w:rPr>
              <w:noProof/>
              <w:lang w:val="de-DE"/>
            </w:rPr>
            <w:t>10.7.173</w:t>
          </w:r>
          <w:r>
            <w:rPr>
              <w:rFonts w:eastAsiaTheme="minorEastAsia"/>
              <w:noProof/>
              <w:sz w:val="22"/>
              <w:szCs w:val="22"/>
              <w:lang w:val="de-DE" w:eastAsia="de-DE"/>
            </w:rPr>
            <w:tab/>
          </w:r>
          <w:r w:rsidRPr="002D6D59">
            <w:rPr>
              <w:noProof/>
              <w:lang w:val="de-DE"/>
            </w:rPr>
            <w:t>FLT 1519: ZUFÜHRUNG: PACKGUT AUSSCHEIDUNG BAND 2: (FLOWPACK) GEGENKONTROLLE</w:t>
          </w:r>
          <w:r>
            <w:rPr>
              <w:noProof/>
            </w:rPr>
            <w:tab/>
          </w:r>
          <w:r>
            <w:rPr>
              <w:noProof/>
            </w:rPr>
            <w:fldChar w:fldCharType="begin"/>
          </w:r>
          <w:r>
            <w:rPr>
              <w:noProof/>
            </w:rPr>
            <w:instrText xml:space="preserve"> PAGEREF _Toc118817758 \h </w:instrText>
          </w:r>
          <w:r>
            <w:rPr>
              <w:noProof/>
            </w:rPr>
          </w:r>
          <w:r>
            <w:rPr>
              <w:noProof/>
            </w:rPr>
            <w:fldChar w:fldCharType="separate"/>
          </w:r>
          <w:r>
            <w:rPr>
              <w:noProof/>
            </w:rPr>
            <w:t>495</w:t>
          </w:r>
          <w:r>
            <w:rPr>
              <w:noProof/>
            </w:rPr>
            <w:fldChar w:fldCharType="end"/>
          </w:r>
        </w:p>
        <w:p w14:paraId="4507B766" w14:textId="35FA8390" w:rsidR="00D27512" w:rsidRDefault="00D27512">
          <w:pPr>
            <w:pStyle w:val="Verzeichnis3"/>
            <w:rPr>
              <w:rFonts w:eastAsiaTheme="minorEastAsia"/>
              <w:noProof/>
              <w:sz w:val="22"/>
              <w:szCs w:val="22"/>
              <w:lang w:val="de-DE" w:eastAsia="de-DE"/>
            </w:rPr>
          </w:pPr>
          <w:r w:rsidRPr="002D6D59">
            <w:rPr>
              <w:noProof/>
              <w:lang w:val="de-DE"/>
            </w:rPr>
            <w:t>10.7.174</w:t>
          </w:r>
          <w:r>
            <w:rPr>
              <w:rFonts w:eastAsiaTheme="minorEastAsia"/>
              <w:noProof/>
              <w:sz w:val="22"/>
              <w:szCs w:val="22"/>
              <w:lang w:val="de-DE" w:eastAsia="de-DE"/>
            </w:rPr>
            <w:tab/>
          </w:r>
          <w:r w:rsidRPr="002D6D59">
            <w:rPr>
              <w:noProof/>
              <w:lang w:val="de-DE"/>
            </w:rPr>
            <w:t>FLT 1543: ZUFÜHRUNG: SCHALTSCHRANK: SPANNUNGSÜBERWACHUNG</w:t>
          </w:r>
          <w:r>
            <w:rPr>
              <w:noProof/>
            </w:rPr>
            <w:tab/>
          </w:r>
          <w:r>
            <w:rPr>
              <w:noProof/>
            </w:rPr>
            <w:fldChar w:fldCharType="begin"/>
          </w:r>
          <w:r>
            <w:rPr>
              <w:noProof/>
            </w:rPr>
            <w:instrText xml:space="preserve"> PAGEREF _Toc118817759 \h </w:instrText>
          </w:r>
          <w:r>
            <w:rPr>
              <w:noProof/>
            </w:rPr>
          </w:r>
          <w:r>
            <w:rPr>
              <w:noProof/>
            </w:rPr>
            <w:fldChar w:fldCharType="separate"/>
          </w:r>
          <w:r>
            <w:rPr>
              <w:noProof/>
            </w:rPr>
            <w:t>497</w:t>
          </w:r>
          <w:r>
            <w:rPr>
              <w:noProof/>
            </w:rPr>
            <w:fldChar w:fldCharType="end"/>
          </w:r>
        </w:p>
        <w:p w14:paraId="5413A3AA" w14:textId="781B7F7B" w:rsidR="00D27512" w:rsidRDefault="00D27512">
          <w:pPr>
            <w:pStyle w:val="Verzeichnis3"/>
            <w:rPr>
              <w:rFonts w:eastAsiaTheme="minorEastAsia"/>
              <w:noProof/>
              <w:sz w:val="22"/>
              <w:szCs w:val="22"/>
              <w:lang w:val="de-DE" w:eastAsia="de-DE"/>
            </w:rPr>
          </w:pPr>
          <w:r w:rsidRPr="002D6D59">
            <w:rPr>
              <w:noProof/>
              <w:lang w:val="de-DE"/>
            </w:rPr>
            <w:t>10.7.175</w:t>
          </w:r>
          <w:r>
            <w:rPr>
              <w:rFonts w:eastAsiaTheme="minorEastAsia"/>
              <w:noProof/>
              <w:sz w:val="22"/>
              <w:szCs w:val="22"/>
              <w:lang w:val="de-DE" w:eastAsia="de-DE"/>
            </w:rPr>
            <w:tab/>
          </w:r>
          <w:r w:rsidRPr="002D6D59">
            <w:rPr>
              <w:noProof/>
              <w:lang w:val="de-DE"/>
            </w:rPr>
            <w:t>FLT 2001: BESCHUTZUNG OFFEN: AUSWURFBEHÄLTER</w:t>
          </w:r>
          <w:r>
            <w:rPr>
              <w:noProof/>
            </w:rPr>
            <w:tab/>
          </w:r>
          <w:r>
            <w:rPr>
              <w:noProof/>
            </w:rPr>
            <w:fldChar w:fldCharType="begin"/>
          </w:r>
          <w:r>
            <w:rPr>
              <w:noProof/>
            </w:rPr>
            <w:instrText xml:space="preserve"> PAGEREF _Toc118817760 \h </w:instrText>
          </w:r>
          <w:r>
            <w:rPr>
              <w:noProof/>
            </w:rPr>
          </w:r>
          <w:r>
            <w:rPr>
              <w:noProof/>
            </w:rPr>
            <w:fldChar w:fldCharType="separate"/>
          </w:r>
          <w:r>
            <w:rPr>
              <w:noProof/>
            </w:rPr>
            <w:t>498</w:t>
          </w:r>
          <w:r>
            <w:rPr>
              <w:noProof/>
            </w:rPr>
            <w:fldChar w:fldCharType="end"/>
          </w:r>
        </w:p>
        <w:p w14:paraId="107A81E9" w14:textId="03467611" w:rsidR="00D27512" w:rsidRDefault="00D27512">
          <w:pPr>
            <w:pStyle w:val="Verzeichnis3"/>
            <w:rPr>
              <w:rFonts w:eastAsiaTheme="minorEastAsia"/>
              <w:noProof/>
              <w:sz w:val="22"/>
              <w:szCs w:val="22"/>
              <w:lang w:val="de-DE" w:eastAsia="de-DE"/>
            </w:rPr>
          </w:pPr>
          <w:r w:rsidRPr="002D6D59">
            <w:rPr>
              <w:noProof/>
              <w:lang w:val="de-DE"/>
            </w:rPr>
            <w:t>10.7.176</w:t>
          </w:r>
          <w:r>
            <w:rPr>
              <w:rFonts w:eastAsiaTheme="minorEastAsia"/>
              <w:noProof/>
              <w:sz w:val="22"/>
              <w:szCs w:val="22"/>
              <w:lang w:val="de-DE" w:eastAsia="de-DE"/>
            </w:rPr>
            <w:tab/>
          </w:r>
          <w:r w:rsidRPr="002D6D59">
            <w:rPr>
              <w:noProof/>
              <w:lang w:val="de-DE"/>
            </w:rPr>
            <w:t>FLT 2001: BESCHUTZUNG OFFEN: EINSCHUB OBEN</w:t>
          </w:r>
          <w:r>
            <w:rPr>
              <w:noProof/>
            </w:rPr>
            <w:tab/>
          </w:r>
          <w:r>
            <w:rPr>
              <w:noProof/>
            </w:rPr>
            <w:fldChar w:fldCharType="begin"/>
          </w:r>
          <w:r>
            <w:rPr>
              <w:noProof/>
            </w:rPr>
            <w:instrText xml:space="preserve"> PAGEREF _Toc118817761 \h </w:instrText>
          </w:r>
          <w:r>
            <w:rPr>
              <w:noProof/>
            </w:rPr>
          </w:r>
          <w:r>
            <w:rPr>
              <w:noProof/>
            </w:rPr>
            <w:fldChar w:fldCharType="separate"/>
          </w:r>
          <w:r>
            <w:rPr>
              <w:noProof/>
            </w:rPr>
            <w:t>499</w:t>
          </w:r>
          <w:r>
            <w:rPr>
              <w:noProof/>
            </w:rPr>
            <w:fldChar w:fldCharType="end"/>
          </w:r>
        </w:p>
        <w:p w14:paraId="46D67041" w14:textId="09F3087F" w:rsidR="00D27512" w:rsidRDefault="00D27512">
          <w:pPr>
            <w:pStyle w:val="Verzeichnis3"/>
            <w:rPr>
              <w:rFonts w:eastAsiaTheme="minorEastAsia"/>
              <w:noProof/>
              <w:sz w:val="22"/>
              <w:szCs w:val="22"/>
              <w:lang w:val="de-DE" w:eastAsia="de-DE"/>
            </w:rPr>
          </w:pPr>
          <w:r>
            <w:rPr>
              <w:noProof/>
            </w:rPr>
            <w:t>10.7.177</w:t>
          </w:r>
          <w:r>
            <w:rPr>
              <w:rFonts w:eastAsiaTheme="minorEastAsia"/>
              <w:noProof/>
              <w:sz w:val="22"/>
              <w:szCs w:val="22"/>
              <w:lang w:val="de-DE" w:eastAsia="de-DE"/>
            </w:rPr>
            <w:tab/>
          </w:r>
          <w:r>
            <w:rPr>
              <w:noProof/>
            </w:rPr>
            <w:t>FLT 2002: PRODUCT CHAIN BESCHUTZUNG: SAFETY RELAY NOT ACTIVE</w:t>
          </w:r>
          <w:r>
            <w:rPr>
              <w:noProof/>
            </w:rPr>
            <w:tab/>
          </w:r>
          <w:r>
            <w:rPr>
              <w:noProof/>
            </w:rPr>
            <w:fldChar w:fldCharType="begin"/>
          </w:r>
          <w:r>
            <w:rPr>
              <w:noProof/>
            </w:rPr>
            <w:instrText xml:space="preserve"> PAGEREF _Toc118817762 \h </w:instrText>
          </w:r>
          <w:r>
            <w:rPr>
              <w:noProof/>
            </w:rPr>
          </w:r>
          <w:r>
            <w:rPr>
              <w:noProof/>
            </w:rPr>
            <w:fldChar w:fldCharType="separate"/>
          </w:r>
          <w:r>
            <w:rPr>
              <w:noProof/>
            </w:rPr>
            <w:t>500</w:t>
          </w:r>
          <w:r>
            <w:rPr>
              <w:noProof/>
            </w:rPr>
            <w:fldChar w:fldCharType="end"/>
          </w:r>
        </w:p>
        <w:p w14:paraId="2B9D58B0" w14:textId="5C1669D4" w:rsidR="00D27512" w:rsidRDefault="00D27512">
          <w:pPr>
            <w:pStyle w:val="Verzeichnis3"/>
            <w:rPr>
              <w:rFonts w:eastAsiaTheme="minorEastAsia"/>
              <w:noProof/>
              <w:sz w:val="22"/>
              <w:szCs w:val="22"/>
              <w:lang w:val="de-DE" w:eastAsia="de-DE"/>
            </w:rPr>
          </w:pPr>
          <w:r w:rsidRPr="002D6D59">
            <w:rPr>
              <w:noProof/>
              <w:lang w:val="de-DE"/>
            </w:rPr>
            <w:t>10.7.178</w:t>
          </w:r>
          <w:r>
            <w:rPr>
              <w:rFonts w:eastAsiaTheme="minorEastAsia"/>
              <w:noProof/>
              <w:sz w:val="22"/>
              <w:szCs w:val="22"/>
              <w:lang w:val="de-DE" w:eastAsia="de-DE"/>
            </w:rPr>
            <w:tab/>
          </w:r>
          <w:r w:rsidRPr="002D6D59">
            <w:rPr>
              <w:noProof/>
              <w:lang w:val="de-DE"/>
            </w:rPr>
            <w:t>FLT 2002: ZUFÜHRUNG: SUMMENFEHLER KONTROLLE ETIKETT INHALER</w:t>
          </w:r>
          <w:r>
            <w:rPr>
              <w:noProof/>
            </w:rPr>
            <w:tab/>
          </w:r>
          <w:r>
            <w:rPr>
              <w:noProof/>
            </w:rPr>
            <w:fldChar w:fldCharType="begin"/>
          </w:r>
          <w:r>
            <w:rPr>
              <w:noProof/>
            </w:rPr>
            <w:instrText xml:space="preserve"> PAGEREF _Toc118817763 \h </w:instrText>
          </w:r>
          <w:r>
            <w:rPr>
              <w:noProof/>
            </w:rPr>
          </w:r>
          <w:r>
            <w:rPr>
              <w:noProof/>
            </w:rPr>
            <w:fldChar w:fldCharType="separate"/>
          </w:r>
          <w:r>
            <w:rPr>
              <w:noProof/>
            </w:rPr>
            <w:t>501</w:t>
          </w:r>
          <w:r>
            <w:rPr>
              <w:noProof/>
            </w:rPr>
            <w:fldChar w:fldCharType="end"/>
          </w:r>
        </w:p>
        <w:p w14:paraId="4E602111" w14:textId="0BB02239" w:rsidR="00D27512" w:rsidRDefault="00D27512">
          <w:pPr>
            <w:pStyle w:val="Verzeichnis3"/>
            <w:rPr>
              <w:rFonts w:eastAsiaTheme="minorEastAsia"/>
              <w:noProof/>
              <w:sz w:val="22"/>
              <w:szCs w:val="22"/>
              <w:lang w:val="de-DE" w:eastAsia="de-DE"/>
            </w:rPr>
          </w:pPr>
          <w:r w:rsidRPr="002D6D59">
            <w:rPr>
              <w:noProof/>
              <w:lang w:val="de-DE"/>
            </w:rPr>
            <w:t>10.7.179</w:t>
          </w:r>
          <w:r>
            <w:rPr>
              <w:rFonts w:eastAsiaTheme="minorEastAsia"/>
              <w:noProof/>
              <w:sz w:val="22"/>
              <w:szCs w:val="22"/>
              <w:lang w:val="de-DE" w:eastAsia="de-DE"/>
            </w:rPr>
            <w:tab/>
          </w:r>
          <w:r w:rsidRPr="002D6D59">
            <w:rPr>
              <w:noProof/>
              <w:lang w:val="de-DE"/>
            </w:rPr>
            <w:t>FLT 2003: BESCHUTZUNG OFFEN: EINSCHUB HINTEN</w:t>
          </w:r>
          <w:r>
            <w:rPr>
              <w:noProof/>
            </w:rPr>
            <w:tab/>
          </w:r>
          <w:r>
            <w:rPr>
              <w:noProof/>
            </w:rPr>
            <w:fldChar w:fldCharType="begin"/>
          </w:r>
          <w:r>
            <w:rPr>
              <w:noProof/>
            </w:rPr>
            <w:instrText xml:space="preserve"> PAGEREF _Toc118817764 \h </w:instrText>
          </w:r>
          <w:r>
            <w:rPr>
              <w:noProof/>
            </w:rPr>
          </w:r>
          <w:r>
            <w:rPr>
              <w:noProof/>
            </w:rPr>
            <w:fldChar w:fldCharType="separate"/>
          </w:r>
          <w:r>
            <w:rPr>
              <w:noProof/>
            </w:rPr>
            <w:t>503</w:t>
          </w:r>
          <w:r>
            <w:rPr>
              <w:noProof/>
            </w:rPr>
            <w:fldChar w:fldCharType="end"/>
          </w:r>
        </w:p>
        <w:p w14:paraId="58E16DCE" w14:textId="0D6D74AE" w:rsidR="00D27512" w:rsidRDefault="00D27512">
          <w:pPr>
            <w:pStyle w:val="Verzeichnis3"/>
            <w:rPr>
              <w:rFonts w:eastAsiaTheme="minorEastAsia"/>
              <w:noProof/>
              <w:sz w:val="22"/>
              <w:szCs w:val="22"/>
              <w:lang w:val="de-DE" w:eastAsia="de-DE"/>
            </w:rPr>
          </w:pPr>
          <w:r w:rsidRPr="002D6D59">
            <w:rPr>
              <w:noProof/>
              <w:lang w:val="de-DE"/>
            </w:rPr>
            <w:t>10.7.180</w:t>
          </w:r>
          <w:r>
            <w:rPr>
              <w:rFonts w:eastAsiaTheme="minorEastAsia"/>
              <w:noProof/>
              <w:sz w:val="22"/>
              <w:szCs w:val="22"/>
              <w:lang w:val="de-DE" w:eastAsia="de-DE"/>
            </w:rPr>
            <w:tab/>
          </w:r>
          <w:r w:rsidRPr="002D6D59">
            <w:rPr>
              <w:noProof/>
              <w:lang w:val="de-DE"/>
            </w:rPr>
            <w:t>FLT 2004: ZUFÜHRUNG: OBERLÄUFER NICHT IN UNTERER ENDLAGE</w:t>
          </w:r>
          <w:r>
            <w:rPr>
              <w:noProof/>
            </w:rPr>
            <w:tab/>
          </w:r>
          <w:r>
            <w:rPr>
              <w:noProof/>
            </w:rPr>
            <w:fldChar w:fldCharType="begin"/>
          </w:r>
          <w:r>
            <w:rPr>
              <w:noProof/>
            </w:rPr>
            <w:instrText xml:space="preserve"> PAGEREF _Toc118817765 \h </w:instrText>
          </w:r>
          <w:r>
            <w:rPr>
              <w:noProof/>
            </w:rPr>
          </w:r>
          <w:r>
            <w:rPr>
              <w:noProof/>
            </w:rPr>
            <w:fldChar w:fldCharType="separate"/>
          </w:r>
          <w:r>
            <w:rPr>
              <w:noProof/>
            </w:rPr>
            <w:t>504</w:t>
          </w:r>
          <w:r>
            <w:rPr>
              <w:noProof/>
            </w:rPr>
            <w:fldChar w:fldCharType="end"/>
          </w:r>
        </w:p>
        <w:p w14:paraId="5B3E4F80" w14:textId="2DC2CB8C" w:rsidR="00D27512" w:rsidRDefault="00D27512">
          <w:pPr>
            <w:pStyle w:val="Verzeichnis3"/>
            <w:rPr>
              <w:rFonts w:eastAsiaTheme="minorEastAsia"/>
              <w:noProof/>
              <w:sz w:val="22"/>
              <w:szCs w:val="22"/>
              <w:lang w:val="de-DE" w:eastAsia="de-DE"/>
            </w:rPr>
          </w:pPr>
          <w:r w:rsidRPr="002D6D59">
            <w:rPr>
              <w:noProof/>
              <w:lang w:val="de-DE"/>
            </w:rPr>
            <w:t>10.7.181</w:t>
          </w:r>
          <w:r>
            <w:rPr>
              <w:rFonts w:eastAsiaTheme="minorEastAsia"/>
              <w:noProof/>
              <w:sz w:val="22"/>
              <w:szCs w:val="22"/>
              <w:lang w:val="de-DE" w:eastAsia="de-DE"/>
            </w:rPr>
            <w:tab/>
          </w:r>
          <w:r w:rsidRPr="002D6D59">
            <w:rPr>
              <w:noProof/>
              <w:lang w:val="de-DE"/>
            </w:rPr>
            <w:t>FLT 2005: FALTSCHACHTEL AUSSCHEIDUNG 1: GEGENKONTROLLE FALTSCHACHTEL AUSGESCHIEDEN</w:t>
          </w:r>
          <w:r>
            <w:rPr>
              <w:noProof/>
            </w:rPr>
            <w:tab/>
          </w:r>
          <w:r>
            <w:rPr>
              <w:noProof/>
            </w:rPr>
            <w:fldChar w:fldCharType="begin"/>
          </w:r>
          <w:r>
            <w:rPr>
              <w:noProof/>
            </w:rPr>
            <w:instrText xml:space="preserve"> PAGEREF _Toc118817766 \h </w:instrText>
          </w:r>
          <w:r>
            <w:rPr>
              <w:noProof/>
            </w:rPr>
          </w:r>
          <w:r>
            <w:rPr>
              <w:noProof/>
            </w:rPr>
            <w:fldChar w:fldCharType="separate"/>
          </w:r>
          <w:r>
            <w:rPr>
              <w:noProof/>
            </w:rPr>
            <w:t>505</w:t>
          </w:r>
          <w:r>
            <w:rPr>
              <w:noProof/>
            </w:rPr>
            <w:fldChar w:fldCharType="end"/>
          </w:r>
        </w:p>
        <w:p w14:paraId="007CCF46" w14:textId="1F5AC2C8" w:rsidR="00D27512" w:rsidRDefault="00D27512">
          <w:pPr>
            <w:pStyle w:val="Verzeichnis3"/>
            <w:rPr>
              <w:rFonts w:eastAsiaTheme="minorEastAsia"/>
              <w:noProof/>
              <w:sz w:val="22"/>
              <w:szCs w:val="22"/>
              <w:lang w:val="de-DE" w:eastAsia="de-DE"/>
            </w:rPr>
          </w:pPr>
          <w:r w:rsidRPr="002D6D59">
            <w:rPr>
              <w:noProof/>
              <w:lang w:val="de-DE"/>
            </w:rPr>
            <w:t>10.7.182</w:t>
          </w:r>
          <w:r>
            <w:rPr>
              <w:rFonts w:eastAsiaTheme="minorEastAsia"/>
              <w:noProof/>
              <w:sz w:val="22"/>
              <w:szCs w:val="22"/>
              <w:lang w:val="de-DE" w:eastAsia="de-DE"/>
            </w:rPr>
            <w:tab/>
          </w:r>
          <w:r w:rsidRPr="002D6D59">
            <w:rPr>
              <w:noProof/>
              <w:lang w:val="de-DE"/>
            </w:rPr>
            <w:t>FLT 2006: FALTSCHACHTEL AUSSCHEIDUNG 1: SENSORÜBERWACHUNG GEGENKONTROLLE FALTSCHACHTEL AUSGESCHIEDEN</w:t>
          </w:r>
          <w:r>
            <w:rPr>
              <w:noProof/>
            </w:rPr>
            <w:tab/>
          </w:r>
          <w:r>
            <w:rPr>
              <w:noProof/>
            </w:rPr>
            <w:fldChar w:fldCharType="begin"/>
          </w:r>
          <w:r>
            <w:rPr>
              <w:noProof/>
            </w:rPr>
            <w:instrText xml:space="preserve"> PAGEREF _Toc118817767 \h </w:instrText>
          </w:r>
          <w:r>
            <w:rPr>
              <w:noProof/>
            </w:rPr>
          </w:r>
          <w:r>
            <w:rPr>
              <w:noProof/>
            </w:rPr>
            <w:fldChar w:fldCharType="separate"/>
          </w:r>
          <w:r>
            <w:rPr>
              <w:noProof/>
            </w:rPr>
            <w:t>507</w:t>
          </w:r>
          <w:r>
            <w:rPr>
              <w:noProof/>
            </w:rPr>
            <w:fldChar w:fldCharType="end"/>
          </w:r>
        </w:p>
        <w:p w14:paraId="4F2867E0" w14:textId="3CB30F7A" w:rsidR="00D27512" w:rsidRDefault="00D27512">
          <w:pPr>
            <w:pStyle w:val="Verzeichnis3"/>
            <w:rPr>
              <w:rFonts w:eastAsiaTheme="minorEastAsia"/>
              <w:noProof/>
              <w:sz w:val="22"/>
              <w:szCs w:val="22"/>
              <w:lang w:val="de-DE" w:eastAsia="de-DE"/>
            </w:rPr>
          </w:pPr>
          <w:r w:rsidRPr="002D6D59">
            <w:rPr>
              <w:noProof/>
              <w:lang w:val="de-DE"/>
            </w:rPr>
            <w:t>10.7.183</w:t>
          </w:r>
          <w:r>
            <w:rPr>
              <w:rFonts w:eastAsiaTheme="minorEastAsia"/>
              <w:noProof/>
              <w:sz w:val="22"/>
              <w:szCs w:val="22"/>
              <w:lang w:val="de-DE" w:eastAsia="de-DE"/>
            </w:rPr>
            <w:tab/>
          </w:r>
          <w:r w:rsidRPr="002D6D59">
            <w:rPr>
              <w:noProof/>
              <w:lang w:val="de-DE"/>
            </w:rPr>
            <w:t>FLT 2007: ZUFÜHRUNG: SUMMENFEHLER KONTROLLE LAGE INHALER</w:t>
          </w:r>
          <w:r>
            <w:rPr>
              <w:noProof/>
            </w:rPr>
            <w:tab/>
          </w:r>
          <w:r>
            <w:rPr>
              <w:noProof/>
            </w:rPr>
            <w:fldChar w:fldCharType="begin"/>
          </w:r>
          <w:r>
            <w:rPr>
              <w:noProof/>
            </w:rPr>
            <w:instrText xml:space="preserve"> PAGEREF _Toc118817768 \h </w:instrText>
          </w:r>
          <w:r>
            <w:rPr>
              <w:noProof/>
            </w:rPr>
          </w:r>
          <w:r>
            <w:rPr>
              <w:noProof/>
            </w:rPr>
            <w:fldChar w:fldCharType="separate"/>
          </w:r>
          <w:r>
            <w:rPr>
              <w:noProof/>
            </w:rPr>
            <w:t>508</w:t>
          </w:r>
          <w:r>
            <w:rPr>
              <w:noProof/>
            </w:rPr>
            <w:fldChar w:fldCharType="end"/>
          </w:r>
        </w:p>
        <w:p w14:paraId="5C25E619" w14:textId="6351D8FB" w:rsidR="00D27512" w:rsidRDefault="00D27512">
          <w:pPr>
            <w:pStyle w:val="Verzeichnis3"/>
            <w:rPr>
              <w:rFonts w:eastAsiaTheme="minorEastAsia"/>
              <w:noProof/>
              <w:sz w:val="22"/>
              <w:szCs w:val="22"/>
              <w:lang w:val="de-DE" w:eastAsia="de-DE"/>
            </w:rPr>
          </w:pPr>
          <w:r w:rsidRPr="002D6D59">
            <w:rPr>
              <w:noProof/>
              <w:lang w:val="de-DE"/>
            </w:rPr>
            <w:t>10.7.184</w:t>
          </w:r>
          <w:r>
            <w:rPr>
              <w:rFonts w:eastAsiaTheme="minorEastAsia"/>
              <w:noProof/>
              <w:sz w:val="22"/>
              <w:szCs w:val="22"/>
              <w:lang w:val="de-DE" w:eastAsia="de-DE"/>
            </w:rPr>
            <w:tab/>
          </w:r>
          <w:r w:rsidRPr="002D6D59">
            <w:rPr>
              <w:noProof/>
              <w:lang w:val="de-DE"/>
            </w:rPr>
            <w:t>FLT 2008: ZUFÜHRUNG: KONTROLLE LAGE INHALER: GERÄT NICHT BEREIT</w:t>
          </w:r>
          <w:r>
            <w:rPr>
              <w:noProof/>
            </w:rPr>
            <w:tab/>
          </w:r>
          <w:r>
            <w:rPr>
              <w:noProof/>
            </w:rPr>
            <w:fldChar w:fldCharType="begin"/>
          </w:r>
          <w:r>
            <w:rPr>
              <w:noProof/>
            </w:rPr>
            <w:instrText xml:space="preserve"> PAGEREF _Toc118817769 \h </w:instrText>
          </w:r>
          <w:r>
            <w:rPr>
              <w:noProof/>
            </w:rPr>
          </w:r>
          <w:r>
            <w:rPr>
              <w:noProof/>
            </w:rPr>
            <w:fldChar w:fldCharType="separate"/>
          </w:r>
          <w:r>
            <w:rPr>
              <w:noProof/>
            </w:rPr>
            <w:t>510</w:t>
          </w:r>
          <w:r>
            <w:rPr>
              <w:noProof/>
            </w:rPr>
            <w:fldChar w:fldCharType="end"/>
          </w:r>
        </w:p>
        <w:p w14:paraId="34F93DB3" w14:textId="5844AB29" w:rsidR="00D27512" w:rsidRDefault="00D27512">
          <w:pPr>
            <w:pStyle w:val="Verzeichnis3"/>
            <w:rPr>
              <w:rFonts w:eastAsiaTheme="minorEastAsia"/>
              <w:noProof/>
              <w:sz w:val="22"/>
              <w:szCs w:val="22"/>
              <w:lang w:val="de-DE" w:eastAsia="de-DE"/>
            </w:rPr>
          </w:pPr>
          <w:r w:rsidRPr="002D6D59">
            <w:rPr>
              <w:noProof/>
              <w:lang w:val="de-DE"/>
            </w:rPr>
            <w:t>10.7.185</w:t>
          </w:r>
          <w:r>
            <w:rPr>
              <w:rFonts w:eastAsiaTheme="minorEastAsia"/>
              <w:noProof/>
              <w:sz w:val="22"/>
              <w:szCs w:val="22"/>
              <w:lang w:val="de-DE" w:eastAsia="de-DE"/>
            </w:rPr>
            <w:tab/>
          </w:r>
          <w:r w:rsidRPr="002D6D59">
            <w:rPr>
              <w:noProof/>
              <w:lang w:val="de-DE"/>
            </w:rPr>
            <w:t>FLT 2009: ZUFÜHRUNG: KONTROLLE LAGE INHALER: SENSORÜBERWACHUNG</w:t>
          </w:r>
          <w:r>
            <w:rPr>
              <w:noProof/>
            </w:rPr>
            <w:tab/>
          </w:r>
          <w:r>
            <w:rPr>
              <w:noProof/>
            </w:rPr>
            <w:fldChar w:fldCharType="begin"/>
          </w:r>
          <w:r>
            <w:rPr>
              <w:noProof/>
            </w:rPr>
            <w:instrText xml:space="preserve"> PAGEREF _Toc118817770 \h </w:instrText>
          </w:r>
          <w:r>
            <w:rPr>
              <w:noProof/>
            </w:rPr>
          </w:r>
          <w:r>
            <w:rPr>
              <w:noProof/>
            </w:rPr>
            <w:fldChar w:fldCharType="separate"/>
          </w:r>
          <w:r>
            <w:rPr>
              <w:noProof/>
            </w:rPr>
            <w:t>511</w:t>
          </w:r>
          <w:r>
            <w:rPr>
              <w:noProof/>
            </w:rPr>
            <w:fldChar w:fldCharType="end"/>
          </w:r>
        </w:p>
        <w:p w14:paraId="58C0D617" w14:textId="127B5340" w:rsidR="00D27512" w:rsidRDefault="00D27512">
          <w:pPr>
            <w:pStyle w:val="Verzeichnis3"/>
            <w:rPr>
              <w:rFonts w:eastAsiaTheme="minorEastAsia"/>
              <w:noProof/>
              <w:sz w:val="22"/>
              <w:szCs w:val="22"/>
              <w:lang w:val="de-DE" w:eastAsia="de-DE"/>
            </w:rPr>
          </w:pPr>
          <w:r w:rsidRPr="002D6D59">
            <w:rPr>
              <w:noProof/>
              <w:lang w:val="de-DE"/>
            </w:rPr>
            <w:lastRenderedPageBreak/>
            <w:t>10.7.186</w:t>
          </w:r>
          <w:r>
            <w:rPr>
              <w:rFonts w:eastAsiaTheme="minorEastAsia"/>
              <w:noProof/>
              <w:sz w:val="22"/>
              <w:szCs w:val="22"/>
              <w:lang w:val="de-DE" w:eastAsia="de-DE"/>
            </w:rPr>
            <w:tab/>
          </w:r>
          <w:r w:rsidRPr="002D6D59">
            <w:rPr>
              <w:noProof/>
              <w:lang w:val="de-DE"/>
            </w:rPr>
            <w:t>FLT 2010: ZUFÜHRUNG: KONTROLLE KAPPE INHALER: GERÄT NICHT BEREIT</w:t>
          </w:r>
          <w:r>
            <w:rPr>
              <w:noProof/>
            </w:rPr>
            <w:tab/>
          </w:r>
          <w:r>
            <w:rPr>
              <w:noProof/>
            </w:rPr>
            <w:fldChar w:fldCharType="begin"/>
          </w:r>
          <w:r>
            <w:rPr>
              <w:noProof/>
            </w:rPr>
            <w:instrText xml:space="preserve"> PAGEREF _Toc118817771 \h </w:instrText>
          </w:r>
          <w:r>
            <w:rPr>
              <w:noProof/>
            </w:rPr>
          </w:r>
          <w:r>
            <w:rPr>
              <w:noProof/>
            </w:rPr>
            <w:fldChar w:fldCharType="separate"/>
          </w:r>
          <w:r>
            <w:rPr>
              <w:noProof/>
            </w:rPr>
            <w:t>512</w:t>
          </w:r>
          <w:r>
            <w:rPr>
              <w:noProof/>
            </w:rPr>
            <w:fldChar w:fldCharType="end"/>
          </w:r>
        </w:p>
        <w:p w14:paraId="78E216EE" w14:textId="6D13FDB1" w:rsidR="00D27512" w:rsidRDefault="00D27512">
          <w:pPr>
            <w:pStyle w:val="Verzeichnis3"/>
            <w:rPr>
              <w:rFonts w:eastAsiaTheme="minorEastAsia"/>
              <w:noProof/>
              <w:sz w:val="22"/>
              <w:szCs w:val="22"/>
              <w:lang w:val="de-DE" w:eastAsia="de-DE"/>
            </w:rPr>
          </w:pPr>
          <w:r w:rsidRPr="002D6D59">
            <w:rPr>
              <w:noProof/>
              <w:lang w:val="de-DE"/>
            </w:rPr>
            <w:t>10.7.187</w:t>
          </w:r>
          <w:r>
            <w:rPr>
              <w:rFonts w:eastAsiaTheme="minorEastAsia"/>
              <w:noProof/>
              <w:sz w:val="22"/>
              <w:szCs w:val="22"/>
              <w:lang w:val="de-DE" w:eastAsia="de-DE"/>
            </w:rPr>
            <w:tab/>
          </w:r>
          <w:r w:rsidRPr="002D6D59">
            <w:rPr>
              <w:noProof/>
              <w:lang w:val="de-DE"/>
            </w:rPr>
            <w:t>FLT 2011: ZUFÜHRUNG: KONTROLLE KAPPE INHALER: TEACH-VORGANG NICHT ERFOLGREICH</w:t>
          </w:r>
          <w:r>
            <w:rPr>
              <w:noProof/>
            </w:rPr>
            <w:tab/>
          </w:r>
          <w:r>
            <w:rPr>
              <w:noProof/>
            </w:rPr>
            <w:fldChar w:fldCharType="begin"/>
          </w:r>
          <w:r>
            <w:rPr>
              <w:noProof/>
            </w:rPr>
            <w:instrText xml:space="preserve"> PAGEREF _Toc118817772 \h </w:instrText>
          </w:r>
          <w:r>
            <w:rPr>
              <w:noProof/>
            </w:rPr>
          </w:r>
          <w:r>
            <w:rPr>
              <w:noProof/>
            </w:rPr>
            <w:fldChar w:fldCharType="separate"/>
          </w:r>
          <w:r>
            <w:rPr>
              <w:noProof/>
            </w:rPr>
            <w:t>513</w:t>
          </w:r>
          <w:r>
            <w:rPr>
              <w:noProof/>
            </w:rPr>
            <w:fldChar w:fldCharType="end"/>
          </w:r>
        </w:p>
        <w:p w14:paraId="14969BDA" w14:textId="05991BC2" w:rsidR="00D27512" w:rsidRDefault="00D27512">
          <w:pPr>
            <w:pStyle w:val="Verzeichnis3"/>
            <w:rPr>
              <w:rFonts w:eastAsiaTheme="minorEastAsia"/>
              <w:noProof/>
              <w:sz w:val="22"/>
              <w:szCs w:val="22"/>
              <w:lang w:val="de-DE" w:eastAsia="de-DE"/>
            </w:rPr>
          </w:pPr>
          <w:r w:rsidRPr="002D6D59">
            <w:rPr>
              <w:noProof/>
              <w:lang w:val="de-DE"/>
            </w:rPr>
            <w:t>10.7.188</w:t>
          </w:r>
          <w:r>
            <w:rPr>
              <w:rFonts w:eastAsiaTheme="minorEastAsia"/>
              <w:noProof/>
              <w:sz w:val="22"/>
              <w:szCs w:val="22"/>
              <w:lang w:val="de-DE" w:eastAsia="de-DE"/>
            </w:rPr>
            <w:tab/>
          </w:r>
          <w:r w:rsidRPr="002D6D59">
            <w:rPr>
              <w:noProof/>
              <w:lang w:val="de-DE"/>
            </w:rPr>
            <w:t>FLT 2012: ZUFÜHRUNG: KONTROLLE KAPPE INHALER: KALIBRIERUNGSVORGANG NICHT ERFOLGREICH</w:t>
          </w:r>
          <w:r>
            <w:rPr>
              <w:noProof/>
            </w:rPr>
            <w:tab/>
          </w:r>
          <w:r>
            <w:rPr>
              <w:noProof/>
            </w:rPr>
            <w:fldChar w:fldCharType="begin"/>
          </w:r>
          <w:r>
            <w:rPr>
              <w:noProof/>
            </w:rPr>
            <w:instrText xml:space="preserve"> PAGEREF _Toc118817773 \h </w:instrText>
          </w:r>
          <w:r>
            <w:rPr>
              <w:noProof/>
            </w:rPr>
          </w:r>
          <w:r>
            <w:rPr>
              <w:noProof/>
            </w:rPr>
            <w:fldChar w:fldCharType="separate"/>
          </w:r>
          <w:r>
            <w:rPr>
              <w:noProof/>
            </w:rPr>
            <w:t>514</w:t>
          </w:r>
          <w:r>
            <w:rPr>
              <w:noProof/>
            </w:rPr>
            <w:fldChar w:fldCharType="end"/>
          </w:r>
        </w:p>
        <w:p w14:paraId="70E5C98B" w14:textId="71CE8883" w:rsidR="00D27512" w:rsidRDefault="00D27512">
          <w:pPr>
            <w:pStyle w:val="Verzeichnis3"/>
            <w:rPr>
              <w:rFonts w:eastAsiaTheme="minorEastAsia"/>
              <w:noProof/>
              <w:sz w:val="22"/>
              <w:szCs w:val="22"/>
              <w:lang w:val="de-DE" w:eastAsia="de-DE"/>
            </w:rPr>
          </w:pPr>
          <w:r w:rsidRPr="002D6D59">
            <w:rPr>
              <w:noProof/>
              <w:lang w:val="de-DE"/>
            </w:rPr>
            <w:t>10.7.189</w:t>
          </w:r>
          <w:r>
            <w:rPr>
              <w:rFonts w:eastAsiaTheme="minorEastAsia"/>
              <w:noProof/>
              <w:sz w:val="22"/>
              <w:szCs w:val="22"/>
              <w:lang w:val="de-DE" w:eastAsia="de-DE"/>
            </w:rPr>
            <w:tab/>
          </w:r>
          <w:r w:rsidRPr="002D6D59">
            <w:rPr>
              <w:noProof/>
              <w:lang w:val="de-DE"/>
            </w:rPr>
            <w:t>FLT 2013: INFEED: CHECK CAP INHALER: SENSOR MONITORING ZUFÜRHUNG: KONTROLLE KAPPE INHALER: SENSORÜBERWACHUNG</w:t>
          </w:r>
          <w:r>
            <w:rPr>
              <w:noProof/>
            </w:rPr>
            <w:tab/>
          </w:r>
          <w:r>
            <w:rPr>
              <w:noProof/>
            </w:rPr>
            <w:fldChar w:fldCharType="begin"/>
          </w:r>
          <w:r>
            <w:rPr>
              <w:noProof/>
            </w:rPr>
            <w:instrText xml:space="preserve"> PAGEREF _Toc118817774 \h </w:instrText>
          </w:r>
          <w:r>
            <w:rPr>
              <w:noProof/>
            </w:rPr>
          </w:r>
          <w:r>
            <w:rPr>
              <w:noProof/>
            </w:rPr>
            <w:fldChar w:fldCharType="separate"/>
          </w:r>
          <w:r>
            <w:rPr>
              <w:noProof/>
            </w:rPr>
            <w:t>515</w:t>
          </w:r>
          <w:r>
            <w:rPr>
              <w:noProof/>
            </w:rPr>
            <w:fldChar w:fldCharType="end"/>
          </w:r>
        </w:p>
        <w:p w14:paraId="3A71C10C" w14:textId="57847387" w:rsidR="00D27512" w:rsidRDefault="00D27512">
          <w:pPr>
            <w:pStyle w:val="Verzeichnis3"/>
            <w:rPr>
              <w:rFonts w:eastAsiaTheme="minorEastAsia"/>
              <w:noProof/>
              <w:sz w:val="22"/>
              <w:szCs w:val="22"/>
              <w:lang w:val="de-DE" w:eastAsia="de-DE"/>
            </w:rPr>
          </w:pPr>
          <w:r w:rsidRPr="002D6D59">
            <w:rPr>
              <w:noProof/>
              <w:lang w:val="de-DE"/>
            </w:rPr>
            <w:t>10.7.190</w:t>
          </w:r>
          <w:r>
            <w:rPr>
              <w:rFonts w:eastAsiaTheme="minorEastAsia"/>
              <w:noProof/>
              <w:sz w:val="22"/>
              <w:szCs w:val="22"/>
              <w:lang w:val="de-DE" w:eastAsia="de-DE"/>
            </w:rPr>
            <w:tab/>
          </w:r>
          <w:r w:rsidRPr="002D6D59">
            <w:rPr>
              <w:noProof/>
              <w:lang w:val="de-DE"/>
            </w:rPr>
            <w:t>FLT 2016: ZUFÜHRUNG: GEGENKONTROLLE AUSWURF BAND 1 (INHALER): SENSORÜBERWACHUNG</w:t>
          </w:r>
          <w:r>
            <w:rPr>
              <w:noProof/>
            </w:rPr>
            <w:tab/>
          </w:r>
          <w:r>
            <w:rPr>
              <w:noProof/>
            </w:rPr>
            <w:fldChar w:fldCharType="begin"/>
          </w:r>
          <w:r>
            <w:rPr>
              <w:noProof/>
            </w:rPr>
            <w:instrText xml:space="preserve"> PAGEREF _Toc118817775 \h </w:instrText>
          </w:r>
          <w:r>
            <w:rPr>
              <w:noProof/>
            </w:rPr>
          </w:r>
          <w:r>
            <w:rPr>
              <w:noProof/>
            </w:rPr>
            <w:fldChar w:fldCharType="separate"/>
          </w:r>
          <w:r>
            <w:rPr>
              <w:noProof/>
            </w:rPr>
            <w:t>516</w:t>
          </w:r>
          <w:r>
            <w:rPr>
              <w:noProof/>
            </w:rPr>
            <w:fldChar w:fldCharType="end"/>
          </w:r>
        </w:p>
        <w:p w14:paraId="3907C466" w14:textId="1A04A29A" w:rsidR="00D27512" w:rsidRDefault="00D27512">
          <w:pPr>
            <w:pStyle w:val="Verzeichnis3"/>
            <w:rPr>
              <w:rFonts w:eastAsiaTheme="minorEastAsia"/>
              <w:noProof/>
              <w:sz w:val="22"/>
              <w:szCs w:val="22"/>
              <w:lang w:val="de-DE" w:eastAsia="de-DE"/>
            </w:rPr>
          </w:pPr>
          <w:r w:rsidRPr="002D6D59">
            <w:rPr>
              <w:noProof/>
              <w:lang w:val="de-DE"/>
            </w:rPr>
            <w:t>10.7.191</w:t>
          </w:r>
          <w:r>
            <w:rPr>
              <w:rFonts w:eastAsiaTheme="minorEastAsia"/>
              <w:noProof/>
              <w:sz w:val="22"/>
              <w:szCs w:val="22"/>
              <w:lang w:val="de-DE" w:eastAsia="de-DE"/>
            </w:rPr>
            <w:tab/>
          </w:r>
          <w:r w:rsidRPr="002D6D59">
            <w:rPr>
              <w:noProof/>
              <w:lang w:val="de-DE"/>
            </w:rPr>
            <w:t>FLT 2017: ZUFÜHRUNG GEGENKOTROLLE AUSWURF BAND 2 (FLOWPACK): SENSORÜBERWACHUNG</w:t>
          </w:r>
          <w:r>
            <w:rPr>
              <w:noProof/>
            </w:rPr>
            <w:tab/>
          </w:r>
          <w:r>
            <w:rPr>
              <w:noProof/>
            </w:rPr>
            <w:fldChar w:fldCharType="begin"/>
          </w:r>
          <w:r>
            <w:rPr>
              <w:noProof/>
            </w:rPr>
            <w:instrText xml:space="preserve"> PAGEREF _Toc118817776 \h </w:instrText>
          </w:r>
          <w:r>
            <w:rPr>
              <w:noProof/>
            </w:rPr>
          </w:r>
          <w:r>
            <w:rPr>
              <w:noProof/>
            </w:rPr>
            <w:fldChar w:fldCharType="separate"/>
          </w:r>
          <w:r>
            <w:rPr>
              <w:noProof/>
            </w:rPr>
            <w:t>517</w:t>
          </w:r>
          <w:r>
            <w:rPr>
              <w:noProof/>
            </w:rPr>
            <w:fldChar w:fldCharType="end"/>
          </w:r>
        </w:p>
        <w:p w14:paraId="7A064B20" w14:textId="4651A60A" w:rsidR="00D27512" w:rsidRDefault="00D27512">
          <w:pPr>
            <w:pStyle w:val="Verzeichnis3"/>
            <w:rPr>
              <w:rFonts w:eastAsiaTheme="minorEastAsia"/>
              <w:noProof/>
              <w:sz w:val="22"/>
              <w:szCs w:val="22"/>
              <w:lang w:val="de-DE" w:eastAsia="de-DE"/>
            </w:rPr>
          </w:pPr>
          <w:r w:rsidRPr="002D6D59">
            <w:rPr>
              <w:noProof/>
              <w:lang w:val="de-DE"/>
            </w:rPr>
            <w:t>10.7.192</w:t>
          </w:r>
          <w:r>
            <w:rPr>
              <w:rFonts w:eastAsiaTheme="minorEastAsia"/>
              <w:noProof/>
              <w:sz w:val="22"/>
              <w:szCs w:val="22"/>
              <w:lang w:val="de-DE" w:eastAsia="de-DE"/>
            </w:rPr>
            <w:tab/>
          </w:r>
          <w:r w:rsidRPr="002D6D59">
            <w:rPr>
              <w:noProof/>
              <w:lang w:val="de-DE"/>
            </w:rPr>
            <w:t>FLT 2025: EINGREIFSCHUTZ ZUFÜHRUNG 1 (67B16)</w:t>
          </w:r>
          <w:r>
            <w:rPr>
              <w:noProof/>
            </w:rPr>
            <w:tab/>
          </w:r>
          <w:r>
            <w:rPr>
              <w:noProof/>
            </w:rPr>
            <w:fldChar w:fldCharType="begin"/>
          </w:r>
          <w:r>
            <w:rPr>
              <w:noProof/>
            </w:rPr>
            <w:instrText xml:space="preserve"> PAGEREF _Toc118817777 \h </w:instrText>
          </w:r>
          <w:r>
            <w:rPr>
              <w:noProof/>
            </w:rPr>
          </w:r>
          <w:r>
            <w:rPr>
              <w:noProof/>
            </w:rPr>
            <w:fldChar w:fldCharType="separate"/>
          </w:r>
          <w:r>
            <w:rPr>
              <w:noProof/>
            </w:rPr>
            <w:t>518</w:t>
          </w:r>
          <w:r>
            <w:rPr>
              <w:noProof/>
            </w:rPr>
            <w:fldChar w:fldCharType="end"/>
          </w:r>
        </w:p>
        <w:p w14:paraId="5E7D152A" w14:textId="4042B6CB" w:rsidR="00D27512" w:rsidRDefault="00D27512">
          <w:pPr>
            <w:pStyle w:val="Verzeichnis3"/>
            <w:rPr>
              <w:rFonts w:eastAsiaTheme="minorEastAsia"/>
              <w:noProof/>
              <w:sz w:val="22"/>
              <w:szCs w:val="22"/>
              <w:lang w:val="de-DE" w:eastAsia="de-DE"/>
            </w:rPr>
          </w:pPr>
          <w:r w:rsidRPr="002D6D59">
            <w:rPr>
              <w:noProof/>
              <w:lang w:val="de-DE"/>
            </w:rPr>
            <w:t>10.7.193</w:t>
          </w:r>
          <w:r>
            <w:rPr>
              <w:rFonts w:eastAsiaTheme="minorEastAsia"/>
              <w:noProof/>
              <w:sz w:val="22"/>
              <w:szCs w:val="22"/>
              <w:lang w:val="de-DE" w:eastAsia="de-DE"/>
            </w:rPr>
            <w:tab/>
          </w:r>
          <w:r w:rsidRPr="002D6D59">
            <w:rPr>
              <w:noProof/>
              <w:lang w:val="de-DE"/>
            </w:rPr>
            <w:t>FLT 2026: SCHRITTNUMMER NICHT ERREICHT ZUFÜHRUNG 1 (67M12) FLT 2030: GRUNDSTELLUNG ZUFÜHRUNG 1 (67M12)</w:t>
          </w:r>
          <w:r>
            <w:rPr>
              <w:noProof/>
            </w:rPr>
            <w:tab/>
          </w:r>
          <w:r>
            <w:rPr>
              <w:noProof/>
            </w:rPr>
            <w:fldChar w:fldCharType="begin"/>
          </w:r>
          <w:r>
            <w:rPr>
              <w:noProof/>
            </w:rPr>
            <w:instrText xml:space="preserve"> PAGEREF _Toc118817778 \h </w:instrText>
          </w:r>
          <w:r>
            <w:rPr>
              <w:noProof/>
            </w:rPr>
          </w:r>
          <w:r>
            <w:rPr>
              <w:noProof/>
            </w:rPr>
            <w:fldChar w:fldCharType="separate"/>
          </w:r>
          <w:r>
            <w:rPr>
              <w:noProof/>
            </w:rPr>
            <w:t>519</w:t>
          </w:r>
          <w:r>
            <w:rPr>
              <w:noProof/>
            </w:rPr>
            <w:fldChar w:fldCharType="end"/>
          </w:r>
        </w:p>
        <w:p w14:paraId="7FA1E6E9" w14:textId="2E8CC058" w:rsidR="00D27512" w:rsidRDefault="00D27512">
          <w:pPr>
            <w:pStyle w:val="Verzeichnis3"/>
            <w:rPr>
              <w:rFonts w:eastAsiaTheme="minorEastAsia"/>
              <w:noProof/>
              <w:sz w:val="22"/>
              <w:szCs w:val="22"/>
              <w:lang w:val="de-DE" w:eastAsia="de-DE"/>
            </w:rPr>
          </w:pPr>
          <w:r w:rsidRPr="002D6D59">
            <w:rPr>
              <w:noProof/>
              <w:lang w:val="de-DE"/>
            </w:rPr>
            <w:t>10.7.194</w:t>
          </w:r>
          <w:r>
            <w:rPr>
              <w:rFonts w:eastAsiaTheme="minorEastAsia"/>
              <w:noProof/>
              <w:sz w:val="22"/>
              <w:szCs w:val="22"/>
              <w:lang w:val="de-DE" w:eastAsia="de-DE"/>
            </w:rPr>
            <w:tab/>
          </w:r>
          <w:r w:rsidRPr="002D6D59">
            <w:rPr>
              <w:noProof/>
              <w:lang w:val="de-DE"/>
            </w:rPr>
            <w:t>FLT 2027: SCHRITTNUMMER NICHT ERREICHT ZUFÜHRUNG 1 (67M13) FLT 2031: GRUNDSTELLUNG ZUFÜHRUNG 1 (67M13)</w:t>
          </w:r>
          <w:r>
            <w:rPr>
              <w:noProof/>
            </w:rPr>
            <w:tab/>
          </w:r>
          <w:r>
            <w:rPr>
              <w:noProof/>
            </w:rPr>
            <w:fldChar w:fldCharType="begin"/>
          </w:r>
          <w:r>
            <w:rPr>
              <w:noProof/>
            </w:rPr>
            <w:instrText xml:space="preserve"> PAGEREF _Toc118817779 \h </w:instrText>
          </w:r>
          <w:r>
            <w:rPr>
              <w:noProof/>
            </w:rPr>
          </w:r>
          <w:r>
            <w:rPr>
              <w:noProof/>
            </w:rPr>
            <w:fldChar w:fldCharType="separate"/>
          </w:r>
          <w:r>
            <w:rPr>
              <w:noProof/>
            </w:rPr>
            <w:t>521</w:t>
          </w:r>
          <w:r>
            <w:rPr>
              <w:noProof/>
            </w:rPr>
            <w:fldChar w:fldCharType="end"/>
          </w:r>
        </w:p>
        <w:p w14:paraId="0124861D" w14:textId="598E9DDF" w:rsidR="00D27512" w:rsidRDefault="00D27512">
          <w:pPr>
            <w:pStyle w:val="Verzeichnis3"/>
            <w:rPr>
              <w:rFonts w:eastAsiaTheme="minorEastAsia"/>
              <w:noProof/>
              <w:sz w:val="22"/>
              <w:szCs w:val="22"/>
              <w:lang w:val="de-DE" w:eastAsia="de-DE"/>
            </w:rPr>
          </w:pPr>
          <w:r w:rsidRPr="002D6D59">
            <w:rPr>
              <w:noProof/>
              <w:lang w:val="de-DE"/>
            </w:rPr>
            <w:t>10.7.195</w:t>
          </w:r>
          <w:r>
            <w:rPr>
              <w:rFonts w:eastAsiaTheme="minorEastAsia"/>
              <w:noProof/>
              <w:sz w:val="22"/>
              <w:szCs w:val="22"/>
              <w:lang w:val="de-DE" w:eastAsia="de-DE"/>
            </w:rPr>
            <w:tab/>
          </w:r>
          <w:r w:rsidRPr="002D6D59">
            <w:rPr>
              <w:noProof/>
              <w:lang w:val="de-DE"/>
            </w:rPr>
            <w:t>FLT 2028: SCHRITTNUMMER NICHT ERREICHT ZUFÜHRUNG 1 (67M14) FLT 2032: GRUNDSTELLUNG ZUFÜHRUNG 1 (67M14)</w:t>
          </w:r>
          <w:r>
            <w:rPr>
              <w:noProof/>
            </w:rPr>
            <w:tab/>
          </w:r>
          <w:r>
            <w:rPr>
              <w:noProof/>
            </w:rPr>
            <w:fldChar w:fldCharType="begin"/>
          </w:r>
          <w:r>
            <w:rPr>
              <w:noProof/>
            </w:rPr>
            <w:instrText xml:space="preserve"> PAGEREF _Toc118817780 \h </w:instrText>
          </w:r>
          <w:r>
            <w:rPr>
              <w:noProof/>
            </w:rPr>
          </w:r>
          <w:r>
            <w:rPr>
              <w:noProof/>
            </w:rPr>
            <w:fldChar w:fldCharType="separate"/>
          </w:r>
          <w:r>
            <w:rPr>
              <w:noProof/>
            </w:rPr>
            <w:t>523</w:t>
          </w:r>
          <w:r>
            <w:rPr>
              <w:noProof/>
            </w:rPr>
            <w:fldChar w:fldCharType="end"/>
          </w:r>
        </w:p>
        <w:p w14:paraId="7139B79C" w14:textId="6AB37654" w:rsidR="00D27512" w:rsidRDefault="00D27512">
          <w:pPr>
            <w:pStyle w:val="Verzeichnis3"/>
            <w:rPr>
              <w:rFonts w:eastAsiaTheme="minorEastAsia"/>
              <w:noProof/>
              <w:sz w:val="22"/>
              <w:szCs w:val="22"/>
              <w:lang w:val="de-DE" w:eastAsia="de-DE"/>
            </w:rPr>
          </w:pPr>
          <w:r w:rsidRPr="002D6D59">
            <w:rPr>
              <w:noProof/>
              <w:lang w:val="de-DE"/>
            </w:rPr>
            <w:t>10.7.196</w:t>
          </w:r>
          <w:r>
            <w:rPr>
              <w:rFonts w:eastAsiaTheme="minorEastAsia"/>
              <w:noProof/>
              <w:sz w:val="22"/>
              <w:szCs w:val="22"/>
              <w:lang w:val="de-DE" w:eastAsia="de-DE"/>
            </w:rPr>
            <w:tab/>
          </w:r>
          <w:r w:rsidRPr="002D6D59">
            <w:rPr>
              <w:noProof/>
              <w:lang w:val="de-DE"/>
            </w:rPr>
            <w:t>FLT 2029: SCHRITTNUMMER NICHT ERREICHT ZUFÜHRUNG 1 (67M15) FLT 2033: GRUNDSTELLUNG ZUFÜHRUNG 1 (67M15)</w:t>
          </w:r>
          <w:r>
            <w:rPr>
              <w:noProof/>
            </w:rPr>
            <w:tab/>
          </w:r>
          <w:r>
            <w:rPr>
              <w:noProof/>
            </w:rPr>
            <w:fldChar w:fldCharType="begin"/>
          </w:r>
          <w:r>
            <w:rPr>
              <w:noProof/>
            </w:rPr>
            <w:instrText xml:space="preserve"> PAGEREF _Toc118817781 \h </w:instrText>
          </w:r>
          <w:r>
            <w:rPr>
              <w:noProof/>
            </w:rPr>
          </w:r>
          <w:r>
            <w:rPr>
              <w:noProof/>
            </w:rPr>
            <w:fldChar w:fldCharType="separate"/>
          </w:r>
          <w:r>
            <w:rPr>
              <w:noProof/>
            </w:rPr>
            <w:t>525</w:t>
          </w:r>
          <w:r>
            <w:rPr>
              <w:noProof/>
            </w:rPr>
            <w:fldChar w:fldCharType="end"/>
          </w:r>
        </w:p>
        <w:p w14:paraId="4E45DAE7" w14:textId="4D76E8C8" w:rsidR="00D27512" w:rsidRDefault="00D27512">
          <w:pPr>
            <w:pStyle w:val="Verzeichnis3"/>
            <w:rPr>
              <w:rFonts w:eastAsiaTheme="minorEastAsia"/>
              <w:noProof/>
              <w:sz w:val="22"/>
              <w:szCs w:val="22"/>
              <w:lang w:val="de-DE" w:eastAsia="de-DE"/>
            </w:rPr>
          </w:pPr>
          <w:r w:rsidRPr="002D6D59">
            <w:rPr>
              <w:noProof/>
              <w:lang w:val="de-DE"/>
            </w:rPr>
            <w:t>10.7.197</w:t>
          </w:r>
          <w:r>
            <w:rPr>
              <w:rFonts w:eastAsiaTheme="minorEastAsia"/>
              <w:noProof/>
              <w:sz w:val="22"/>
              <w:szCs w:val="22"/>
              <w:lang w:val="de-DE" w:eastAsia="de-DE"/>
            </w:rPr>
            <w:tab/>
          </w:r>
          <w:r w:rsidRPr="002D6D59">
            <w:rPr>
              <w:noProof/>
              <w:lang w:val="de-DE"/>
            </w:rPr>
            <w:t xml:space="preserve">FLT 2034: BESCHUTZUNG ZUFÜHRUNG - </w:t>
          </w:r>
          <w:r w:rsidRPr="002D6D59">
            <w:rPr>
              <w:noProof/>
              <w:color w:val="FC1921" w:themeColor="accent6"/>
              <w:lang w:val="de-DE"/>
            </w:rPr>
            <w:t>RUNNING IN TOP</w:t>
          </w:r>
          <w:r w:rsidRPr="002D6D59">
            <w:rPr>
              <w:noProof/>
              <w:lang w:val="de-DE"/>
            </w:rPr>
            <w:t xml:space="preserve"> - OFFEN</w:t>
          </w:r>
          <w:r>
            <w:rPr>
              <w:noProof/>
            </w:rPr>
            <w:tab/>
          </w:r>
          <w:r>
            <w:rPr>
              <w:noProof/>
            </w:rPr>
            <w:fldChar w:fldCharType="begin"/>
          </w:r>
          <w:r>
            <w:rPr>
              <w:noProof/>
            </w:rPr>
            <w:instrText xml:space="preserve"> PAGEREF _Toc118817782 \h </w:instrText>
          </w:r>
          <w:r>
            <w:rPr>
              <w:noProof/>
            </w:rPr>
          </w:r>
          <w:r>
            <w:rPr>
              <w:noProof/>
            </w:rPr>
            <w:fldChar w:fldCharType="separate"/>
          </w:r>
          <w:r>
            <w:rPr>
              <w:noProof/>
            </w:rPr>
            <w:t>527</w:t>
          </w:r>
          <w:r>
            <w:rPr>
              <w:noProof/>
            </w:rPr>
            <w:fldChar w:fldCharType="end"/>
          </w:r>
        </w:p>
        <w:p w14:paraId="68EB9F44" w14:textId="74795A24" w:rsidR="00D27512" w:rsidRDefault="00D27512">
          <w:pPr>
            <w:pStyle w:val="Verzeichnis3"/>
            <w:rPr>
              <w:rFonts w:eastAsiaTheme="minorEastAsia"/>
              <w:noProof/>
              <w:sz w:val="22"/>
              <w:szCs w:val="22"/>
              <w:lang w:val="de-DE" w:eastAsia="de-DE"/>
            </w:rPr>
          </w:pPr>
          <w:r w:rsidRPr="002D6D59">
            <w:rPr>
              <w:noProof/>
              <w:lang w:val="de-DE"/>
            </w:rPr>
            <w:t>10.7.198</w:t>
          </w:r>
          <w:r>
            <w:rPr>
              <w:rFonts w:eastAsiaTheme="minorEastAsia"/>
              <w:noProof/>
              <w:sz w:val="22"/>
              <w:szCs w:val="22"/>
              <w:lang w:val="de-DE" w:eastAsia="de-DE"/>
            </w:rPr>
            <w:tab/>
          </w:r>
          <w:r w:rsidRPr="002D6D59">
            <w:rPr>
              <w:noProof/>
              <w:lang w:val="de-DE"/>
            </w:rPr>
            <w:t xml:space="preserve">FLT 2035: BESCHUTZUNG ZUFÜHRUNG - </w:t>
          </w:r>
          <w:r w:rsidRPr="002D6D59">
            <w:rPr>
              <w:noProof/>
              <w:color w:val="FC1921" w:themeColor="accent6"/>
              <w:lang w:val="de-DE"/>
            </w:rPr>
            <w:t>RUNNING IN BOTTOM</w:t>
          </w:r>
          <w:r w:rsidRPr="002D6D59">
            <w:rPr>
              <w:noProof/>
              <w:lang w:val="de-DE"/>
            </w:rPr>
            <w:t xml:space="preserve"> - OFFEN</w:t>
          </w:r>
          <w:r>
            <w:rPr>
              <w:noProof/>
            </w:rPr>
            <w:tab/>
          </w:r>
          <w:r>
            <w:rPr>
              <w:noProof/>
            </w:rPr>
            <w:fldChar w:fldCharType="begin"/>
          </w:r>
          <w:r>
            <w:rPr>
              <w:noProof/>
            </w:rPr>
            <w:instrText xml:space="preserve"> PAGEREF _Toc118817783 \h </w:instrText>
          </w:r>
          <w:r>
            <w:rPr>
              <w:noProof/>
            </w:rPr>
          </w:r>
          <w:r>
            <w:rPr>
              <w:noProof/>
            </w:rPr>
            <w:fldChar w:fldCharType="separate"/>
          </w:r>
          <w:r>
            <w:rPr>
              <w:noProof/>
            </w:rPr>
            <w:t>528</w:t>
          </w:r>
          <w:r>
            <w:rPr>
              <w:noProof/>
            </w:rPr>
            <w:fldChar w:fldCharType="end"/>
          </w:r>
        </w:p>
        <w:p w14:paraId="3249DB41" w14:textId="51EB9E3E" w:rsidR="00D27512" w:rsidRDefault="00D27512">
          <w:pPr>
            <w:pStyle w:val="Verzeichnis3"/>
            <w:rPr>
              <w:rFonts w:eastAsiaTheme="minorEastAsia"/>
              <w:noProof/>
              <w:sz w:val="22"/>
              <w:szCs w:val="22"/>
              <w:lang w:val="de-DE" w:eastAsia="de-DE"/>
            </w:rPr>
          </w:pPr>
          <w:r w:rsidRPr="002D6D59">
            <w:rPr>
              <w:noProof/>
              <w:lang w:val="de-DE"/>
            </w:rPr>
            <w:t>10.7.199</w:t>
          </w:r>
          <w:r>
            <w:rPr>
              <w:rFonts w:eastAsiaTheme="minorEastAsia"/>
              <w:noProof/>
              <w:sz w:val="22"/>
              <w:szCs w:val="22"/>
              <w:lang w:val="de-DE" w:eastAsia="de-DE"/>
            </w:rPr>
            <w:tab/>
          </w:r>
          <w:r w:rsidRPr="002D6D59">
            <w:rPr>
              <w:noProof/>
              <w:lang w:val="de-DE"/>
            </w:rPr>
            <w:t>FLT 2036: BESCHUTZUNG ZUFÜHRUNG - VORNE LINKS - OFFEN (67S202)</w:t>
          </w:r>
          <w:r>
            <w:rPr>
              <w:noProof/>
            </w:rPr>
            <w:tab/>
          </w:r>
          <w:r>
            <w:rPr>
              <w:noProof/>
            </w:rPr>
            <w:fldChar w:fldCharType="begin"/>
          </w:r>
          <w:r>
            <w:rPr>
              <w:noProof/>
            </w:rPr>
            <w:instrText xml:space="preserve"> PAGEREF _Toc118817784 \h </w:instrText>
          </w:r>
          <w:r>
            <w:rPr>
              <w:noProof/>
            </w:rPr>
          </w:r>
          <w:r>
            <w:rPr>
              <w:noProof/>
            </w:rPr>
            <w:fldChar w:fldCharType="separate"/>
          </w:r>
          <w:r>
            <w:rPr>
              <w:noProof/>
            </w:rPr>
            <w:t>529</w:t>
          </w:r>
          <w:r>
            <w:rPr>
              <w:noProof/>
            </w:rPr>
            <w:fldChar w:fldCharType="end"/>
          </w:r>
        </w:p>
        <w:p w14:paraId="566D2780" w14:textId="389E2482" w:rsidR="00D27512" w:rsidRDefault="00D27512">
          <w:pPr>
            <w:pStyle w:val="Verzeichnis3"/>
            <w:rPr>
              <w:rFonts w:eastAsiaTheme="minorEastAsia"/>
              <w:noProof/>
              <w:sz w:val="22"/>
              <w:szCs w:val="22"/>
              <w:lang w:val="de-DE" w:eastAsia="de-DE"/>
            </w:rPr>
          </w:pPr>
          <w:r w:rsidRPr="002D6D59">
            <w:rPr>
              <w:noProof/>
              <w:lang w:val="de-DE"/>
            </w:rPr>
            <w:t>10.7.200</w:t>
          </w:r>
          <w:r>
            <w:rPr>
              <w:rFonts w:eastAsiaTheme="minorEastAsia"/>
              <w:noProof/>
              <w:sz w:val="22"/>
              <w:szCs w:val="22"/>
              <w:lang w:val="de-DE" w:eastAsia="de-DE"/>
            </w:rPr>
            <w:tab/>
          </w:r>
          <w:r w:rsidRPr="002D6D59">
            <w:rPr>
              <w:noProof/>
              <w:lang w:val="de-DE"/>
            </w:rPr>
            <w:t>FLT 2037: BESCHUTZUNG ZUFÜHRUNG - VORNE MITTE - OFFEN (67S203)</w:t>
          </w:r>
          <w:r>
            <w:rPr>
              <w:noProof/>
            </w:rPr>
            <w:tab/>
          </w:r>
          <w:r>
            <w:rPr>
              <w:noProof/>
            </w:rPr>
            <w:fldChar w:fldCharType="begin"/>
          </w:r>
          <w:r>
            <w:rPr>
              <w:noProof/>
            </w:rPr>
            <w:instrText xml:space="preserve"> PAGEREF _Toc118817785 \h </w:instrText>
          </w:r>
          <w:r>
            <w:rPr>
              <w:noProof/>
            </w:rPr>
          </w:r>
          <w:r>
            <w:rPr>
              <w:noProof/>
            </w:rPr>
            <w:fldChar w:fldCharType="separate"/>
          </w:r>
          <w:r>
            <w:rPr>
              <w:noProof/>
            </w:rPr>
            <w:t>530</w:t>
          </w:r>
          <w:r>
            <w:rPr>
              <w:noProof/>
            </w:rPr>
            <w:fldChar w:fldCharType="end"/>
          </w:r>
        </w:p>
        <w:p w14:paraId="34914001" w14:textId="6C1B2D36" w:rsidR="00D27512" w:rsidRDefault="00D27512">
          <w:pPr>
            <w:pStyle w:val="Verzeichnis3"/>
            <w:rPr>
              <w:rFonts w:eastAsiaTheme="minorEastAsia"/>
              <w:noProof/>
              <w:sz w:val="22"/>
              <w:szCs w:val="22"/>
              <w:lang w:val="de-DE" w:eastAsia="de-DE"/>
            </w:rPr>
          </w:pPr>
          <w:r w:rsidRPr="002D6D59">
            <w:rPr>
              <w:noProof/>
              <w:lang w:val="de-DE"/>
            </w:rPr>
            <w:t>10.7.201</w:t>
          </w:r>
          <w:r>
            <w:rPr>
              <w:rFonts w:eastAsiaTheme="minorEastAsia"/>
              <w:noProof/>
              <w:sz w:val="22"/>
              <w:szCs w:val="22"/>
              <w:lang w:val="de-DE" w:eastAsia="de-DE"/>
            </w:rPr>
            <w:tab/>
          </w:r>
          <w:r w:rsidRPr="002D6D59">
            <w:rPr>
              <w:noProof/>
              <w:lang w:val="de-DE"/>
            </w:rPr>
            <w:t>FLT 2038: BESCHUTZUNG ZUFÜHRUNG - VORNE RECHTS - OFFEN (67S204)</w:t>
          </w:r>
          <w:r>
            <w:rPr>
              <w:noProof/>
            </w:rPr>
            <w:tab/>
          </w:r>
          <w:r>
            <w:rPr>
              <w:noProof/>
            </w:rPr>
            <w:fldChar w:fldCharType="begin"/>
          </w:r>
          <w:r>
            <w:rPr>
              <w:noProof/>
            </w:rPr>
            <w:instrText xml:space="preserve"> PAGEREF _Toc118817786 \h </w:instrText>
          </w:r>
          <w:r>
            <w:rPr>
              <w:noProof/>
            </w:rPr>
          </w:r>
          <w:r>
            <w:rPr>
              <w:noProof/>
            </w:rPr>
            <w:fldChar w:fldCharType="separate"/>
          </w:r>
          <w:r>
            <w:rPr>
              <w:noProof/>
            </w:rPr>
            <w:t>531</w:t>
          </w:r>
          <w:r>
            <w:rPr>
              <w:noProof/>
            </w:rPr>
            <w:fldChar w:fldCharType="end"/>
          </w:r>
        </w:p>
        <w:p w14:paraId="43512C6C" w14:textId="475087B5" w:rsidR="00D27512" w:rsidRDefault="00D27512">
          <w:pPr>
            <w:pStyle w:val="Verzeichnis3"/>
            <w:rPr>
              <w:rFonts w:eastAsiaTheme="minorEastAsia"/>
              <w:noProof/>
              <w:sz w:val="22"/>
              <w:szCs w:val="22"/>
              <w:lang w:val="de-DE" w:eastAsia="de-DE"/>
            </w:rPr>
          </w:pPr>
          <w:r w:rsidRPr="002D6D59">
            <w:rPr>
              <w:noProof/>
              <w:lang w:val="de-DE"/>
            </w:rPr>
            <w:t>10.7.202</w:t>
          </w:r>
          <w:r>
            <w:rPr>
              <w:rFonts w:eastAsiaTheme="minorEastAsia"/>
              <w:noProof/>
              <w:sz w:val="22"/>
              <w:szCs w:val="22"/>
              <w:lang w:val="de-DE" w:eastAsia="de-DE"/>
            </w:rPr>
            <w:tab/>
          </w:r>
          <w:r w:rsidRPr="002D6D59">
            <w:rPr>
              <w:noProof/>
              <w:lang w:val="de-DE"/>
            </w:rPr>
            <w:t>FLT 2039: BESCHUTZUNG ZUFÜHRUNG - HINTEN RECHTS - OFFEN (67S206)</w:t>
          </w:r>
          <w:r>
            <w:rPr>
              <w:noProof/>
            </w:rPr>
            <w:tab/>
          </w:r>
          <w:r>
            <w:rPr>
              <w:noProof/>
            </w:rPr>
            <w:fldChar w:fldCharType="begin"/>
          </w:r>
          <w:r>
            <w:rPr>
              <w:noProof/>
            </w:rPr>
            <w:instrText xml:space="preserve"> PAGEREF _Toc118817787 \h </w:instrText>
          </w:r>
          <w:r>
            <w:rPr>
              <w:noProof/>
            </w:rPr>
          </w:r>
          <w:r>
            <w:rPr>
              <w:noProof/>
            </w:rPr>
            <w:fldChar w:fldCharType="separate"/>
          </w:r>
          <w:r>
            <w:rPr>
              <w:noProof/>
            </w:rPr>
            <w:t>532</w:t>
          </w:r>
          <w:r>
            <w:rPr>
              <w:noProof/>
            </w:rPr>
            <w:fldChar w:fldCharType="end"/>
          </w:r>
        </w:p>
        <w:p w14:paraId="1C21FEB5" w14:textId="37FAD6EF" w:rsidR="00D27512" w:rsidRDefault="00D27512">
          <w:pPr>
            <w:pStyle w:val="Verzeichnis3"/>
            <w:rPr>
              <w:rFonts w:eastAsiaTheme="minorEastAsia"/>
              <w:noProof/>
              <w:sz w:val="22"/>
              <w:szCs w:val="22"/>
              <w:lang w:val="de-DE" w:eastAsia="de-DE"/>
            </w:rPr>
          </w:pPr>
          <w:r w:rsidRPr="002D6D59">
            <w:rPr>
              <w:noProof/>
              <w:lang w:val="de-DE"/>
            </w:rPr>
            <w:t>10.7.203</w:t>
          </w:r>
          <w:r>
            <w:rPr>
              <w:rFonts w:eastAsiaTheme="minorEastAsia"/>
              <w:noProof/>
              <w:sz w:val="22"/>
              <w:szCs w:val="22"/>
              <w:lang w:val="de-DE" w:eastAsia="de-DE"/>
            </w:rPr>
            <w:tab/>
          </w:r>
          <w:r w:rsidRPr="002D6D59">
            <w:rPr>
              <w:noProof/>
              <w:lang w:val="de-DE"/>
            </w:rPr>
            <w:t>FLT 2040: BESCHUTZUNG ZUFÜHRUNG - HINTEN LINKS - OFFEN (67S205)</w:t>
          </w:r>
          <w:r>
            <w:rPr>
              <w:noProof/>
            </w:rPr>
            <w:tab/>
          </w:r>
          <w:r>
            <w:rPr>
              <w:noProof/>
            </w:rPr>
            <w:fldChar w:fldCharType="begin"/>
          </w:r>
          <w:r>
            <w:rPr>
              <w:noProof/>
            </w:rPr>
            <w:instrText xml:space="preserve"> PAGEREF _Toc118817788 \h </w:instrText>
          </w:r>
          <w:r>
            <w:rPr>
              <w:noProof/>
            </w:rPr>
          </w:r>
          <w:r>
            <w:rPr>
              <w:noProof/>
            </w:rPr>
            <w:fldChar w:fldCharType="separate"/>
          </w:r>
          <w:r>
            <w:rPr>
              <w:noProof/>
            </w:rPr>
            <w:t>533</w:t>
          </w:r>
          <w:r>
            <w:rPr>
              <w:noProof/>
            </w:rPr>
            <w:fldChar w:fldCharType="end"/>
          </w:r>
        </w:p>
        <w:p w14:paraId="5F352691" w14:textId="6A6138E4" w:rsidR="00D27512" w:rsidRDefault="00D27512">
          <w:pPr>
            <w:pStyle w:val="Verzeichnis3"/>
            <w:rPr>
              <w:rFonts w:eastAsiaTheme="minorEastAsia"/>
              <w:noProof/>
              <w:sz w:val="22"/>
              <w:szCs w:val="22"/>
              <w:lang w:val="de-DE" w:eastAsia="de-DE"/>
            </w:rPr>
          </w:pPr>
          <w:r w:rsidRPr="002D6D59">
            <w:rPr>
              <w:noProof/>
              <w:lang w:val="de-DE"/>
            </w:rPr>
            <w:t>10.7.204</w:t>
          </w:r>
          <w:r>
            <w:rPr>
              <w:rFonts w:eastAsiaTheme="minorEastAsia"/>
              <w:noProof/>
              <w:sz w:val="22"/>
              <w:szCs w:val="22"/>
              <w:lang w:val="de-DE" w:eastAsia="de-DE"/>
            </w:rPr>
            <w:tab/>
          </w:r>
          <w:r w:rsidRPr="002D6D59">
            <w:rPr>
              <w:noProof/>
              <w:lang w:val="de-DE"/>
            </w:rPr>
            <w:t>FLT 2044: PACKGUTSTAU AN ZUFÜHRUNG ZUFUHR 2</w:t>
          </w:r>
          <w:r>
            <w:rPr>
              <w:noProof/>
            </w:rPr>
            <w:tab/>
          </w:r>
          <w:r>
            <w:rPr>
              <w:noProof/>
            </w:rPr>
            <w:fldChar w:fldCharType="begin"/>
          </w:r>
          <w:r>
            <w:rPr>
              <w:noProof/>
            </w:rPr>
            <w:instrText xml:space="preserve"> PAGEREF _Toc118817789 \h </w:instrText>
          </w:r>
          <w:r>
            <w:rPr>
              <w:noProof/>
            </w:rPr>
          </w:r>
          <w:r>
            <w:rPr>
              <w:noProof/>
            </w:rPr>
            <w:fldChar w:fldCharType="separate"/>
          </w:r>
          <w:r>
            <w:rPr>
              <w:noProof/>
            </w:rPr>
            <w:t>534</w:t>
          </w:r>
          <w:r>
            <w:rPr>
              <w:noProof/>
            </w:rPr>
            <w:fldChar w:fldCharType="end"/>
          </w:r>
        </w:p>
        <w:p w14:paraId="15156717" w14:textId="4840BC0B" w:rsidR="00D27512" w:rsidRDefault="00D27512">
          <w:pPr>
            <w:pStyle w:val="Verzeichnis3"/>
            <w:rPr>
              <w:rFonts w:eastAsiaTheme="minorEastAsia"/>
              <w:noProof/>
              <w:sz w:val="22"/>
              <w:szCs w:val="22"/>
              <w:lang w:val="de-DE" w:eastAsia="de-DE"/>
            </w:rPr>
          </w:pPr>
          <w:r w:rsidRPr="002D6D59">
            <w:rPr>
              <w:noProof/>
              <w:lang w:val="de-DE"/>
            </w:rPr>
            <w:t>10.7.205</w:t>
          </w:r>
          <w:r>
            <w:rPr>
              <w:rFonts w:eastAsiaTheme="minorEastAsia"/>
              <w:noProof/>
              <w:sz w:val="22"/>
              <w:szCs w:val="22"/>
              <w:lang w:val="de-DE" w:eastAsia="de-DE"/>
            </w:rPr>
            <w:tab/>
          </w:r>
          <w:r w:rsidRPr="002D6D59">
            <w:rPr>
              <w:noProof/>
              <w:lang w:val="de-DE"/>
            </w:rPr>
            <w:t>FLT 2045: BESCHLEUNIGUNGSBAND 2 NICHT VERRIEGELT (67B290)</w:t>
          </w:r>
          <w:r>
            <w:rPr>
              <w:noProof/>
            </w:rPr>
            <w:tab/>
          </w:r>
          <w:r>
            <w:rPr>
              <w:noProof/>
            </w:rPr>
            <w:fldChar w:fldCharType="begin"/>
          </w:r>
          <w:r>
            <w:rPr>
              <w:noProof/>
            </w:rPr>
            <w:instrText xml:space="preserve"> PAGEREF _Toc118817790 \h </w:instrText>
          </w:r>
          <w:r>
            <w:rPr>
              <w:noProof/>
            </w:rPr>
          </w:r>
          <w:r>
            <w:rPr>
              <w:noProof/>
            </w:rPr>
            <w:fldChar w:fldCharType="separate"/>
          </w:r>
          <w:r>
            <w:rPr>
              <w:noProof/>
            </w:rPr>
            <w:t>535</w:t>
          </w:r>
          <w:r>
            <w:rPr>
              <w:noProof/>
            </w:rPr>
            <w:fldChar w:fldCharType="end"/>
          </w:r>
        </w:p>
        <w:p w14:paraId="71208BBC" w14:textId="47275BAF" w:rsidR="00D27512" w:rsidRDefault="00D27512">
          <w:pPr>
            <w:pStyle w:val="Verzeichnis3"/>
            <w:rPr>
              <w:rFonts w:eastAsiaTheme="minorEastAsia"/>
              <w:noProof/>
              <w:sz w:val="22"/>
              <w:szCs w:val="22"/>
              <w:lang w:val="de-DE" w:eastAsia="de-DE"/>
            </w:rPr>
          </w:pPr>
          <w:r w:rsidRPr="002D6D59">
            <w:rPr>
              <w:noProof/>
              <w:lang w:val="de-DE"/>
            </w:rPr>
            <w:t>10.7.206</w:t>
          </w:r>
          <w:r>
            <w:rPr>
              <w:rFonts w:eastAsiaTheme="minorEastAsia"/>
              <w:noProof/>
              <w:sz w:val="22"/>
              <w:szCs w:val="22"/>
              <w:lang w:val="de-DE" w:eastAsia="de-DE"/>
            </w:rPr>
            <w:tab/>
          </w:r>
          <w:r w:rsidRPr="002D6D59">
            <w:rPr>
              <w:noProof/>
              <w:lang w:val="de-DE"/>
            </w:rPr>
            <w:t>FLT 2046: SCHRITTNUMMER NICHT ERREICHT ZUFÜHRUNG 2 (67M22) FLT 2050: GRUNDSTELLUNG ZUFÜHRUNG 2 (67M22)</w:t>
          </w:r>
          <w:r>
            <w:rPr>
              <w:noProof/>
            </w:rPr>
            <w:tab/>
          </w:r>
          <w:r>
            <w:rPr>
              <w:noProof/>
            </w:rPr>
            <w:fldChar w:fldCharType="begin"/>
          </w:r>
          <w:r>
            <w:rPr>
              <w:noProof/>
            </w:rPr>
            <w:instrText xml:space="preserve"> PAGEREF _Toc118817791 \h </w:instrText>
          </w:r>
          <w:r>
            <w:rPr>
              <w:noProof/>
            </w:rPr>
          </w:r>
          <w:r>
            <w:rPr>
              <w:noProof/>
            </w:rPr>
            <w:fldChar w:fldCharType="separate"/>
          </w:r>
          <w:r>
            <w:rPr>
              <w:noProof/>
            </w:rPr>
            <w:t>536</w:t>
          </w:r>
          <w:r>
            <w:rPr>
              <w:noProof/>
            </w:rPr>
            <w:fldChar w:fldCharType="end"/>
          </w:r>
        </w:p>
        <w:p w14:paraId="089D95D9" w14:textId="601DCBF5" w:rsidR="00D27512" w:rsidRDefault="00D27512">
          <w:pPr>
            <w:pStyle w:val="Verzeichnis3"/>
            <w:rPr>
              <w:rFonts w:eastAsiaTheme="minorEastAsia"/>
              <w:noProof/>
              <w:sz w:val="22"/>
              <w:szCs w:val="22"/>
              <w:lang w:val="de-DE" w:eastAsia="de-DE"/>
            </w:rPr>
          </w:pPr>
          <w:r w:rsidRPr="002D6D59">
            <w:rPr>
              <w:noProof/>
              <w:lang w:val="de-DE"/>
            </w:rPr>
            <w:t>10.7.207</w:t>
          </w:r>
          <w:r>
            <w:rPr>
              <w:rFonts w:eastAsiaTheme="minorEastAsia"/>
              <w:noProof/>
              <w:sz w:val="22"/>
              <w:szCs w:val="22"/>
              <w:lang w:val="de-DE" w:eastAsia="de-DE"/>
            </w:rPr>
            <w:tab/>
          </w:r>
          <w:r w:rsidRPr="002D6D59">
            <w:rPr>
              <w:noProof/>
              <w:lang w:val="de-DE"/>
            </w:rPr>
            <w:t>FLT 2047: SCHRITTNUMMER NICHT ERREICHT ZUFÜHRUNG 2 (67M23) FLT 2051: GRUNDSTELLUNG ZUFÜHRUNG 2 2 (67M23)</w:t>
          </w:r>
          <w:r>
            <w:rPr>
              <w:noProof/>
            </w:rPr>
            <w:tab/>
          </w:r>
          <w:r>
            <w:rPr>
              <w:noProof/>
            </w:rPr>
            <w:fldChar w:fldCharType="begin"/>
          </w:r>
          <w:r>
            <w:rPr>
              <w:noProof/>
            </w:rPr>
            <w:instrText xml:space="preserve"> PAGEREF _Toc118817792 \h </w:instrText>
          </w:r>
          <w:r>
            <w:rPr>
              <w:noProof/>
            </w:rPr>
          </w:r>
          <w:r>
            <w:rPr>
              <w:noProof/>
            </w:rPr>
            <w:fldChar w:fldCharType="separate"/>
          </w:r>
          <w:r>
            <w:rPr>
              <w:noProof/>
            </w:rPr>
            <w:t>538</w:t>
          </w:r>
          <w:r>
            <w:rPr>
              <w:noProof/>
            </w:rPr>
            <w:fldChar w:fldCharType="end"/>
          </w:r>
        </w:p>
        <w:p w14:paraId="208A64B3" w14:textId="33D437E1" w:rsidR="00D27512" w:rsidRDefault="00D27512">
          <w:pPr>
            <w:pStyle w:val="Verzeichnis3"/>
            <w:rPr>
              <w:rFonts w:eastAsiaTheme="minorEastAsia"/>
              <w:noProof/>
              <w:sz w:val="22"/>
              <w:szCs w:val="22"/>
              <w:lang w:val="de-DE" w:eastAsia="de-DE"/>
            </w:rPr>
          </w:pPr>
          <w:r w:rsidRPr="002D6D59">
            <w:rPr>
              <w:noProof/>
              <w:lang w:val="de-DE"/>
            </w:rPr>
            <w:t>10.7.208</w:t>
          </w:r>
          <w:r>
            <w:rPr>
              <w:rFonts w:eastAsiaTheme="minorEastAsia"/>
              <w:noProof/>
              <w:sz w:val="22"/>
              <w:szCs w:val="22"/>
              <w:lang w:val="de-DE" w:eastAsia="de-DE"/>
            </w:rPr>
            <w:tab/>
          </w:r>
          <w:r w:rsidRPr="002D6D59">
            <w:rPr>
              <w:noProof/>
              <w:lang w:val="de-DE"/>
            </w:rPr>
            <w:t>FLT 2048: SCHRITTNUMMER NICHT ERREICHT ZUFÜHRUNG 2 (67M24) FLT 2052: GRUNDSTELLUNG ZUFÜHRUNG 2 (67M24)</w:t>
          </w:r>
          <w:r>
            <w:rPr>
              <w:noProof/>
            </w:rPr>
            <w:tab/>
          </w:r>
          <w:r>
            <w:rPr>
              <w:noProof/>
            </w:rPr>
            <w:fldChar w:fldCharType="begin"/>
          </w:r>
          <w:r>
            <w:rPr>
              <w:noProof/>
            </w:rPr>
            <w:instrText xml:space="preserve"> PAGEREF _Toc118817793 \h </w:instrText>
          </w:r>
          <w:r>
            <w:rPr>
              <w:noProof/>
            </w:rPr>
          </w:r>
          <w:r>
            <w:rPr>
              <w:noProof/>
            </w:rPr>
            <w:fldChar w:fldCharType="separate"/>
          </w:r>
          <w:r>
            <w:rPr>
              <w:noProof/>
            </w:rPr>
            <w:t>540</w:t>
          </w:r>
          <w:r>
            <w:rPr>
              <w:noProof/>
            </w:rPr>
            <w:fldChar w:fldCharType="end"/>
          </w:r>
        </w:p>
        <w:p w14:paraId="7845E9B6" w14:textId="3D863702" w:rsidR="00D27512" w:rsidRDefault="00D27512">
          <w:pPr>
            <w:pStyle w:val="Verzeichnis3"/>
            <w:rPr>
              <w:rFonts w:eastAsiaTheme="minorEastAsia"/>
              <w:noProof/>
              <w:sz w:val="22"/>
              <w:szCs w:val="22"/>
              <w:lang w:val="de-DE" w:eastAsia="de-DE"/>
            </w:rPr>
          </w:pPr>
          <w:r w:rsidRPr="002D6D59">
            <w:rPr>
              <w:noProof/>
              <w:lang w:val="de-DE"/>
            </w:rPr>
            <w:t>10.7.209</w:t>
          </w:r>
          <w:r>
            <w:rPr>
              <w:rFonts w:eastAsiaTheme="minorEastAsia"/>
              <w:noProof/>
              <w:sz w:val="22"/>
              <w:szCs w:val="22"/>
              <w:lang w:val="de-DE" w:eastAsia="de-DE"/>
            </w:rPr>
            <w:tab/>
          </w:r>
          <w:r w:rsidRPr="002D6D59">
            <w:rPr>
              <w:noProof/>
              <w:lang w:val="de-DE"/>
            </w:rPr>
            <w:t>FLT 2049: SCHRITTNUMMER NICHT ERREICHT ZUFÜHRUNG 2 (67M25) FLT 2053: GRUNDSTELLUNG ZUFÜHRUNG 2 (67M25)</w:t>
          </w:r>
          <w:r>
            <w:rPr>
              <w:noProof/>
            </w:rPr>
            <w:tab/>
          </w:r>
          <w:r>
            <w:rPr>
              <w:noProof/>
            </w:rPr>
            <w:fldChar w:fldCharType="begin"/>
          </w:r>
          <w:r>
            <w:rPr>
              <w:noProof/>
            </w:rPr>
            <w:instrText xml:space="preserve"> PAGEREF _Toc118817794 \h </w:instrText>
          </w:r>
          <w:r>
            <w:rPr>
              <w:noProof/>
            </w:rPr>
          </w:r>
          <w:r>
            <w:rPr>
              <w:noProof/>
            </w:rPr>
            <w:fldChar w:fldCharType="separate"/>
          </w:r>
          <w:r>
            <w:rPr>
              <w:noProof/>
            </w:rPr>
            <w:t>542</w:t>
          </w:r>
          <w:r>
            <w:rPr>
              <w:noProof/>
            </w:rPr>
            <w:fldChar w:fldCharType="end"/>
          </w:r>
        </w:p>
        <w:p w14:paraId="2D23DE49" w14:textId="51C334CA" w:rsidR="00D27512" w:rsidRDefault="00D27512">
          <w:pPr>
            <w:pStyle w:val="Verzeichnis3"/>
            <w:rPr>
              <w:rFonts w:eastAsiaTheme="minorEastAsia"/>
              <w:noProof/>
              <w:sz w:val="22"/>
              <w:szCs w:val="22"/>
              <w:lang w:val="de-DE" w:eastAsia="de-DE"/>
            </w:rPr>
          </w:pPr>
          <w:r w:rsidRPr="002D6D59">
            <w:rPr>
              <w:noProof/>
              <w:lang w:val="de-DE"/>
            </w:rPr>
            <w:t>10.7.210</w:t>
          </w:r>
          <w:r>
            <w:rPr>
              <w:rFonts w:eastAsiaTheme="minorEastAsia"/>
              <w:noProof/>
              <w:sz w:val="22"/>
              <w:szCs w:val="22"/>
              <w:lang w:val="de-DE" w:eastAsia="de-DE"/>
            </w:rPr>
            <w:tab/>
          </w:r>
          <w:r w:rsidRPr="002D6D59">
            <w:rPr>
              <w:noProof/>
              <w:lang w:val="de-DE"/>
            </w:rPr>
            <w:t>FLT 2055: PACKGUTSTAU AN ZUFÜHRUNG ZUFUHR 3</w:t>
          </w:r>
          <w:r>
            <w:rPr>
              <w:noProof/>
            </w:rPr>
            <w:tab/>
          </w:r>
          <w:r>
            <w:rPr>
              <w:noProof/>
            </w:rPr>
            <w:fldChar w:fldCharType="begin"/>
          </w:r>
          <w:r>
            <w:rPr>
              <w:noProof/>
            </w:rPr>
            <w:instrText xml:space="preserve"> PAGEREF _Toc118817795 \h </w:instrText>
          </w:r>
          <w:r>
            <w:rPr>
              <w:noProof/>
            </w:rPr>
          </w:r>
          <w:r>
            <w:rPr>
              <w:noProof/>
            </w:rPr>
            <w:fldChar w:fldCharType="separate"/>
          </w:r>
          <w:r>
            <w:rPr>
              <w:noProof/>
            </w:rPr>
            <w:t>544</w:t>
          </w:r>
          <w:r>
            <w:rPr>
              <w:noProof/>
            </w:rPr>
            <w:fldChar w:fldCharType="end"/>
          </w:r>
        </w:p>
        <w:p w14:paraId="5413510A" w14:textId="745AA4F8" w:rsidR="00D27512" w:rsidRDefault="00D27512">
          <w:pPr>
            <w:pStyle w:val="Verzeichnis3"/>
            <w:rPr>
              <w:rFonts w:eastAsiaTheme="minorEastAsia"/>
              <w:noProof/>
              <w:sz w:val="22"/>
              <w:szCs w:val="22"/>
              <w:lang w:val="de-DE" w:eastAsia="de-DE"/>
            </w:rPr>
          </w:pPr>
          <w:r w:rsidRPr="002D6D59">
            <w:rPr>
              <w:noProof/>
              <w:lang w:val="de-DE"/>
            </w:rPr>
            <w:t>10.7.211</w:t>
          </w:r>
          <w:r>
            <w:rPr>
              <w:rFonts w:eastAsiaTheme="minorEastAsia"/>
              <w:noProof/>
              <w:sz w:val="22"/>
              <w:szCs w:val="22"/>
              <w:lang w:val="de-DE" w:eastAsia="de-DE"/>
            </w:rPr>
            <w:tab/>
          </w:r>
          <w:r w:rsidRPr="002D6D59">
            <w:rPr>
              <w:noProof/>
              <w:lang w:val="de-DE"/>
            </w:rPr>
            <w:t>FLT 2056: BESCHLEUNIGUNGSBAND 3 NICHT VERRIEGELT (67B390)</w:t>
          </w:r>
          <w:r>
            <w:rPr>
              <w:noProof/>
            </w:rPr>
            <w:tab/>
          </w:r>
          <w:r>
            <w:rPr>
              <w:noProof/>
            </w:rPr>
            <w:fldChar w:fldCharType="begin"/>
          </w:r>
          <w:r>
            <w:rPr>
              <w:noProof/>
            </w:rPr>
            <w:instrText xml:space="preserve"> PAGEREF _Toc118817796 \h </w:instrText>
          </w:r>
          <w:r>
            <w:rPr>
              <w:noProof/>
            </w:rPr>
          </w:r>
          <w:r>
            <w:rPr>
              <w:noProof/>
            </w:rPr>
            <w:fldChar w:fldCharType="separate"/>
          </w:r>
          <w:r>
            <w:rPr>
              <w:noProof/>
            </w:rPr>
            <w:t>545</w:t>
          </w:r>
          <w:r>
            <w:rPr>
              <w:noProof/>
            </w:rPr>
            <w:fldChar w:fldCharType="end"/>
          </w:r>
        </w:p>
        <w:p w14:paraId="0418C128" w14:textId="1BF2A7FA" w:rsidR="00D27512" w:rsidRDefault="00D27512">
          <w:pPr>
            <w:pStyle w:val="Verzeichnis3"/>
            <w:rPr>
              <w:rFonts w:eastAsiaTheme="minorEastAsia"/>
              <w:noProof/>
              <w:sz w:val="22"/>
              <w:szCs w:val="22"/>
              <w:lang w:val="de-DE" w:eastAsia="de-DE"/>
            </w:rPr>
          </w:pPr>
          <w:r w:rsidRPr="002D6D59">
            <w:rPr>
              <w:noProof/>
              <w:lang w:val="de-DE"/>
            </w:rPr>
            <w:t>10.7.212</w:t>
          </w:r>
          <w:r>
            <w:rPr>
              <w:rFonts w:eastAsiaTheme="minorEastAsia"/>
              <w:noProof/>
              <w:sz w:val="22"/>
              <w:szCs w:val="22"/>
              <w:lang w:val="de-DE" w:eastAsia="de-DE"/>
            </w:rPr>
            <w:tab/>
          </w:r>
          <w:r w:rsidRPr="002D6D59">
            <w:rPr>
              <w:noProof/>
              <w:lang w:val="de-DE"/>
            </w:rPr>
            <w:t>FLT 2057: SCHRITTNUMMER NICHT ERREICHT ZUFÜHRUNG 3 (67M32) FLT 2061: GRUNDSTELLUNG ZUFÜHRUNG 3 (67M32)</w:t>
          </w:r>
          <w:r>
            <w:rPr>
              <w:noProof/>
            </w:rPr>
            <w:tab/>
          </w:r>
          <w:r>
            <w:rPr>
              <w:noProof/>
            </w:rPr>
            <w:fldChar w:fldCharType="begin"/>
          </w:r>
          <w:r>
            <w:rPr>
              <w:noProof/>
            </w:rPr>
            <w:instrText xml:space="preserve"> PAGEREF _Toc118817797 \h </w:instrText>
          </w:r>
          <w:r>
            <w:rPr>
              <w:noProof/>
            </w:rPr>
          </w:r>
          <w:r>
            <w:rPr>
              <w:noProof/>
            </w:rPr>
            <w:fldChar w:fldCharType="separate"/>
          </w:r>
          <w:r>
            <w:rPr>
              <w:noProof/>
            </w:rPr>
            <w:t>546</w:t>
          </w:r>
          <w:r>
            <w:rPr>
              <w:noProof/>
            </w:rPr>
            <w:fldChar w:fldCharType="end"/>
          </w:r>
        </w:p>
        <w:p w14:paraId="44B6CAD0" w14:textId="18B76056" w:rsidR="00D27512" w:rsidRDefault="00D27512">
          <w:pPr>
            <w:pStyle w:val="Verzeichnis3"/>
            <w:rPr>
              <w:rFonts w:eastAsiaTheme="minorEastAsia"/>
              <w:noProof/>
              <w:sz w:val="22"/>
              <w:szCs w:val="22"/>
              <w:lang w:val="de-DE" w:eastAsia="de-DE"/>
            </w:rPr>
          </w:pPr>
          <w:r w:rsidRPr="002D6D59">
            <w:rPr>
              <w:noProof/>
              <w:lang w:val="de-DE"/>
            </w:rPr>
            <w:t>10.7.213</w:t>
          </w:r>
          <w:r>
            <w:rPr>
              <w:rFonts w:eastAsiaTheme="minorEastAsia"/>
              <w:noProof/>
              <w:sz w:val="22"/>
              <w:szCs w:val="22"/>
              <w:lang w:val="de-DE" w:eastAsia="de-DE"/>
            </w:rPr>
            <w:tab/>
          </w:r>
          <w:r w:rsidRPr="002D6D59">
            <w:rPr>
              <w:noProof/>
              <w:lang w:val="de-DE"/>
            </w:rPr>
            <w:t>FLT 2058: SCHRITTNUMMER NICHT ERREICHT ZUFÜHRUNG 3 (67M33) FLT 2062: GRUNDSTELLUNG ZUFÜHRUNG 3 (67M33)</w:t>
          </w:r>
          <w:r>
            <w:rPr>
              <w:noProof/>
            </w:rPr>
            <w:tab/>
          </w:r>
          <w:r>
            <w:rPr>
              <w:noProof/>
            </w:rPr>
            <w:fldChar w:fldCharType="begin"/>
          </w:r>
          <w:r>
            <w:rPr>
              <w:noProof/>
            </w:rPr>
            <w:instrText xml:space="preserve"> PAGEREF _Toc118817798 \h </w:instrText>
          </w:r>
          <w:r>
            <w:rPr>
              <w:noProof/>
            </w:rPr>
          </w:r>
          <w:r>
            <w:rPr>
              <w:noProof/>
            </w:rPr>
            <w:fldChar w:fldCharType="separate"/>
          </w:r>
          <w:r>
            <w:rPr>
              <w:noProof/>
            </w:rPr>
            <w:t>548</w:t>
          </w:r>
          <w:r>
            <w:rPr>
              <w:noProof/>
            </w:rPr>
            <w:fldChar w:fldCharType="end"/>
          </w:r>
        </w:p>
        <w:p w14:paraId="338F58A4" w14:textId="7065F036" w:rsidR="00D27512" w:rsidRDefault="00D27512">
          <w:pPr>
            <w:pStyle w:val="Verzeichnis3"/>
            <w:rPr>
              <w:rFonts w:eastAsiaTheme="minorEastAsia"/>
              <w:noProof/>
              <w:sz w:val="22"/>
              <w:szCs w:val="22"/>
              <w:lang w:val="de-DE" w:eastAsia="de-DE"/>
            </w:rPr>
          </w:pPr>
          <w:r w:rsidRPr="002D6D59">
            <w:rPr>
              <w:noProof/>
              <w:lang w:val="de-DE"/>
            </w:rPr>
            <w:t>10.7.214</w:t>
          </w:r>
          <w:r>
            <w:rPr>
              <w:rFonts w:eastAsiaTheme="minorEastAsia"/>
              <w:noProof/>
              <w:sz w:val="22"/>
              <w:szCs w:val="22"/>
              <w:lang w:val="de-DE" w:eastAsia="de-DE"/>
            </w:rPr>
            <w:tab/>
          </w:r>
          <w:r w:rsidRPr="002D6D59">
            <w:rPr>
              <w:noProof/>
              <w:lang w:val="de-DE"/>
            </w:rPr>
            <w:t>FLT 2059: SCHRITTNUMMER NICHT ERREICHT ZUFÜHRUNG 3 (67M34) FLT 2063: GRUNDSTELLUNG ZUFÜHRUNG 3 (67M34)</w:t>
          </w:r>
          <w:r>
            <w:rPr>
              <w:noProof/>
            </w:rPr>
            <w:tab/>
          </w:r>
          <w:r>
            <w:rPr>
              <w:noProof/>
            </w:rPr>
            <w:fldChar w:fldCharType="begin"/>
          </w:r>
          <w:r>
            <w:rPr>
              <w:noProof/>
            </w:rPr>
            <w:instrText xml:space="preserve"> PAGEREF _Toc118817799 \h </w:instrText>
          </w:r>
          <w:r>
            <w:rPr>
              <w:noProof/>
            </w:rPr>
          </w:r>
          <w:r>
            <w:rPr>
              <w:noProof/>
            </w:rPr>
            <w:fldChar w:fldCharType="separate"/>
          </w:r>
          <w:r>
            <w:rPr>
              <w:noProof/>
            </w:rPr>
            <w:t>550</w:t>
          </w:r>
          <w:r>
            <w:rPr>
              <w:noProof/>
            </w:rPr>
            <w:fldChar w:fldCharType="end"/>
          </w:r>
        </w:p>
        <w:p w14:paraId="1D486592" w14:textId="60C00DDE" w:rsidR="00D27512" w:rsidRDefault="00D27512">
          <w:pPr>
            <w:pStyle w:val="Verzeichnis3"/>
            <w:rPr>
              <w:rFonts w:eastAsiaTheme="minorEastAsia"/>
              <w:noProof/>
              <w:sz w:val="22"/>
              <w:szCs w:val="22"/>
              <w:lang w:val="de-DE" w:eastAsia="de-DE"/>
            </w:rPr>
          </w:pPr>
          <w:r w:rsidRPr="002D6D59">
            <w:rPr>
              <w:noProof/>
              <w:lang w:val="de-DE"/>
            </w:rPr>
            <w:lastRenderedPageBreak/>
            <w:t>10.7.215</w:t>
          </w:r>
          <w:r>
            <w:rPr>
              <w:rFonts w:eastAsiaTheme="minorEastAsia"/>
              <w:noProof/>
              <w:sz w:val="22"/>
              <w:szCs w:val="22"/>
              <w:lang w:val="de-DE" w:eastAsia="de-DE"/>
            </w:rPr>
            <w:tab/>
          </w:r>
          <w:r w:rsidRPr="002D6D59">
            <w:rPr>
              <w:noProof/>
              <w:lang w:val="de-DE"/>
            </w:rPr>
            <w:t>FLT 2060: SCHRITTNUMMER NICHT ERREICHT ZUFÜHRUNG 3 (67M35) FLT 2064: GRUNDSTELLUNG ZUFÜHRUNG 3 (67M35)</w:t>
          </w:r>
          <w:r>
            <w:rPr>
              <w:noProof/>
            </w:rPr>
            <w:tab/>
          </w:r>
          <w:r>
            <w:rPr>
              <w:noProof/>
            </w:rPr>
            <w:fldChar w:fldCharType="begin"/>
          </w:r>
          <w:r>
            <w:rPr>
              <w:noProof/>
            </w:rPr>
            <w:instrText xml:space="preserve"> PAGEREF _Toc118817800 \h </w:instrText>
          </w:r>
          <w:r>
            <w:rPr>
              <w:noProof/>
            </w:rPr>
          </w:r>
          <w:r>
            <w:rPr>
              <w:noProof/>
            </w:rPr>
            <w:fldChar w:fldCharType="separate"/>
          </w:r>
          <w:r>
            <w:rPr>
              <w:noProof/>
            </w:rPr>
            <w:t>552</w:t>
          </w:r>
          <w:r>
            <w:rPr>
              <w:noProof/>
            </w:rPr>
            <w:fldChar w:fldCharType="end"/>
          </w:r>
        </w:p>
        <w:p w14:paraId="7D6D4B48" w14:textId="2D648241" w:rsidR="00D27512" w:rsidRDefault="00D27512">
          <w:pPr>
            <w:pStyle w:val="Verzeichnis1"/>
            <w:rPr>
              <w:rFonts w:eastAsiaTheme="minorEastAsia"/>
              <w:b w:val="0"/>
              <w:bCs w:val="0"/>
              <w:sz w:val="22"/>
              <w:szCs w:val="22"/>
              <w:lang w:val="de-DE" w:eastAsia="de-DE"/>
            </w:rPr>
          </w:pPr>
          <w:r w:rsidRPr="002D6D59">
            <w:rPr>
              <w:lang w:val="de-DE"/>
            </w:rPr>
            <w:t>11</w:t>
          </w:r>
          <w:r>
            <w:rPr>
              <w:rFonts w:eastAsiaTheme="minorEastAsia"/>
              <w:b w:val="0"/>
              <w:bCs w:val="0"/>
              <w:sz w:val="22"/>
              <w:szCs w:val="22"/>
              <w:lang w:val="de-DE" w:eastAsia="de-DE"/>
            </w:rPr>
            <w:tab/>
          </w:r>
          <w:r w:rsidRPr="002D6D59">
            <w:rPr>
              <w:lang w:val="de-DE"/>
            </w:rPr>
            <w:t>Notizen</w:t>
          </w:r>
          <w:r>
            <w:tab/>
          </w:r>
          <w:r>
            <w:fldChar w:fldCharType="begin"/>
          </w:r>
          <w:r>
            <w:instrText xml:space="preserve"> PAGEREF _Toc118817801 \h </w:instrText>
          </w:r>
          <w:r>
            <w:fldChar w:fldCharType="separate"/>
          </w:r>
          <w:r>
            <w:t>554</w:t>
          </w:r>
          <w:r>
            <w:fldChar w:fldCharType="end"/>
          </w:r>
        </w:p>
        <w:p w14:paraId="17D9A639" w14:textId="64EE00AA" w:rsidR="00F805B3" w:rsidRPr="009F08DB" w:rsidRDefault="00F805B3">
          <w:pPr>
            <w:rPr>
              <w:lang w:val="de-DE"/>
            </w:rPr>
          </w:pPr>
          <w:r w:rsidRPr="009F08DB">
            <w:rPr>
              <w:b/>
              <w:bCs/>
              <w:noProof/>
              <w:lang w:val="de-DE"/>
            </w:rPr>
            <w:fldChar w:fldCharType="end"/>
          </w:r>
        </w:p>
      </w:sdtContent>
    </w:sdt>
    <w:p w14:paraId="13CA9A59" w14:textId="77777777" w:rsidR="0011325D" w:rsidRPr="009F08DB" w:rsidRDefault="0011325D" w:rsidP="00E308A1">
      <w:pPr>
        <w:pStyle w:val="Textkrper"/>
        <w:rPr>
          <w:lang w:val="de-DE"/>
        </w:rPr>
      </w:pPr>
    </w:p>
    <w:p w14:paraId="5E90004D" w14:textId="77777777" w:rsidR="0011325D" w:rsidRPr="009F08DB" w:rsidRDefault="0011325D">
      <w:pPr>
        <w:rPr>
          <w:rFonts w:ascii="Arial" w:hAnsi="Arial"/>
          <w:lang w:val="de-DE"/>
        </w:rPr>
      </w:pPr>
      <w:r w:rsidRPr="009F08DB">
        <w:rPr>
          <w:lang w:val="de-DE"/>
        </w:rPr>
        <w:br w:type="page"/>
      </w:r>
    </w:p>
    <w:p w14:paraId="7C447B2C" w14:textId="7B0AE0F7" w:rsidR="00897659" w:rsidRDefault="00897659" w:rsidP="00E67D31">
      <w:pPr>
        <w:pStyle w:val="berschrift1nummeriert"/>
        <w:rPr>
          <w:lang w:val="de-DE"/>
        </w:rPr>
      </w:pPr>
      <w:bookmarkStart w:id="0" w:name="_Toc118817444"/>
      <w:r>
        <w:rPr>
          <w:lang w:val="de-DE"/>
        </w:rPr>
        <w:lastRenderedPageBreak/>
        <w:t>Alarmtests</w:t>
      </w:r>
      <w:bookmarkEnd w:id="0"/>
    </w:p>
    <w:p w14:paraId="6425D089" w14:textId="633CBA04" w:rsidR="0097351E" w:rsidRPr="009F08DB" w:rsidRDefault="00567D28" w:rsidP="00897659">
      <w:pPr>
        <w:pStyle w:val="berschrift2nummeriert"/>
        <w:rPr>
          <w:lang w:val="de-DE"/>
        </w:rPr>
      </w:pPr>
      <w:bookmarkStart w:id="1" w:name="_Toc118817445"/>
      <w:r w:rsidRPr="009F08DB">
        <w:rPr>
          <w:lang w:val="de-DE"/>
        </w:rPr>
        <w:t>Wichtige Informationen</w:t>
      </w:r>
      <w:bookmarkEnd w:id="1"/>
    </w:p>
    <w:p w14:paraId="6099AFA4" w14:textId="5697C648" w:rsidR="0097351E" w:rsidRPr="009F08DB" w:rsidRDefault="00567D28" w:rsidP="0097351E">
      <w:pPr>
        <w:pStyle w:val="Textkrper"/>
        <w:rPr>
          <w:lang w:val="de-DE"/>
        </w:rPr>
      </w:pPr>
      <w:r w:rsidRPr="009F08DB">
        <w:rPr>
          <w:lang w:val="de-DE"/>
        </w:rPr>
        <w:t>Die folgende Tabelle führt die Störmeldungen, Warnmeldungen und Meldungen auf, die zwar im Bedienfeld erscheinen, aber nur durch Programmänderungen simuliert werden können und deshalb nicht getestet werden.</w:t>
      </w:r>
    </w:p>
    <w:p w14:paraId="595AE23C" w14:textId="77777777" w:rsidR="00A02B46" w:rsidRPr="009F08DB" w:rsidRDefault="00A02B46" w:rsidP="0097351E">
      <w:pPr>
        <w:pStyle w:val="Textkrper"/>
        <w:rPr>
          <w:lang w:val="de-DE"/>
        </w:rPr>
      </w:pPr>
    </w:p>
    <w:tbl>
      <w:tblPr>
        <w:tblStyle w:val="Tabellen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138"/>
      </w:tblGrid>
      <w:tr w:rsidR="0097351E" w:rsidRPr="009F08DB" w14:paraId="716AA06E" w14:textId="77777777" w:rsidTr="00DC2CEE">
        <w:trPr>
          <w:trHeight w:val="830"/>
        </w:trPr>
        <w:tc>
          <w:tcPr>
            <w:tcW w:w="2263" w:type="dxa"/>
            <w:vAlign w:val="center"/>
          </w:tcPr>
          <w:p w14:paraId="16992C2B" w14:textId="27CA6D30" w:rsidR="0097351E" w:rsidRPr="009F08DB" w:rsidRDefault="0097351E" w:rsidP="00A02B46">
            <w:pPr>
              <w:pStyle w:val="Textkrper"/>
              <w:jc w:val="center"/>
              <w:rPr>
                <w:lang w:val="de-DE"/>
              </w:rPr>
            </w:pPr>
            <w:r w:rsidRPr="009F08DB">
              <w:rPr>
                <w:noProof/>
                <w:lang w:val="de-DE"/>
              </w:rPr>
              <w:drawing>
                <wp:inline distT="0" distB="0" distL="0" distR="0" wp14:anchorId="4E86F4F0" wp14:editId="634C91D4">
                  <wp:extent cx="522515" cy="456358"/>
                  <wp:effectExtent l="0" t="0" r="0" b="1270"/>
                  <wp:docPr id="293274100" name="Grafik 29327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300" cy="464904"/>
                          </a:xfrm>
                          <a:prstGeom prst="rect">
                            <a:avLst/>
                          </a:prstGeom>
                          <a:noFill/>
                          <a:ln>
                            <a:noFill/>
                          </a:ln>
                        </pic:spPr>
                      </pic:pic>
                    </a:graphicData>
                  </a:graphic>
                </wp:inline>
              </w:drawing>
            </w:r>
          </w:p>
        </w:tc>
        <w:tc>
          <w:tcPr>
            <w:tcW w:w="7138" w:type="dxa"/>
            <w:shd w:val="clear" w:color="auto" w:fill="F85C1E"/>
            <w:vAlign w:val="center"/>
          </w:tcPr>
          <w:p w14:paraId="0D4028D1" w14:textId="2C26113C" w:rsidR="0097351E" w:rsidRPr="009F08DB" w:rsidRDefault="00A02B46" w:rsidP="006861ED">
            <w:pPr>
              <w:pStyle w:val="Textkrper"/>
              <w:jc w:val="left"/>
              <w:rPr>
                <w:b/>
                <w:bCs/>
                <w:lang w:val="de-DE"/>
              </w:rPr>
            </w:pPr>
            <w:r w:rsidRPr="009F08DB">
              <w:rPr>
                <w:noProof/>
                <w:lang w:val="de-DE"/>
              </w:rPr>
              <w:drawing>
                <wp:anchor distT="0" distB="0" distL="114300" distR="114300" simplePos="0" relativeHeight="256408576" behindDoc="0" locked="0" layoutInCell="1" allowOverlap="1" wp14:anchorId="052F2E42" wp14:editId="5965C920">
                  <wp:simplePos x="0" y="0"/>
                  <wp:positionH relativeFrom="column">
                    <wp:posOffset>43815</wp:posOffset>
                  </wp:positionH>
                  <wp:positionV relativeFrom="paragraph">
                    <wp:posOffset>52705</wp:posOffset>
                  </wp:positionV>
                  <wp:extent cx="237490" cy="207010"/>
                  <wp:effectExtent l="0" t="0" r="0" b="2540"/>
                  <wp:wrapSquare wrapText="bothSides"/>
                  <wp:docPr id="293274101" name="Grafik 29327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biLevel thresh="75000"/>
                            <a:extLst>
                              <a:ext uri="{BEBA8EAE-BF5A-486C-A8C5-ECC9F3942E4B}">
                                <a14:imgProps xmlns:a14="http://schemas.microsoft.com/office/drawing/2010/main">
                                  <a14:imgLayer r:embed="rId13">
                                    <a14:imgEffect>
                                      <a14:backgroundRemoval t="9821" b="91964" l="9375" r="89844">
                                        <a14:foregroundMark x1="16406" y1="91964" x2="82031" y2="90179"/>
                                        <a14:backgroundMark x1="47656" y1="43750" x2="47656" y2="43750"/>
                                        <a14:backgroundMark x1="50781" y1="81250" x2="50781" y2="81250"/>
                                      </a14:backgroundRemoval>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37490" cy="20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51E" w:rsidRPr="009F08DB">
              <w:rPr>
                <w:b/>
                <w:bCs/>
                <w:lang w:val="de-DE"/>
              </w:rPr>
              <w:t>WARNING</w:t>
            </w:r>
          </w:p>
        </w:tc>
      </w:tr>
      <w:tr w:rsidR="00567D28" w:rsidRPr="00897659" w14:paraId="71570A1D" w14:textId="77777777" w:rsidTr="00A02B46">
        <w:trPr>
          <w:trHeight w:val="2568"/>
        </w:trPr>
        <w:tc>
          <w:tcPr>
            <w:tcW w:w="2263" w:type="dxa"/>
          </w:tcPr>
          <w:p w14:paraId="2299993E" w14:textId="77777777" w:rsidR="00567D28" w:rsidRPr="009F08DB" w:rsidRDefault="00567D28" w:rsidP="00567D28">
            <w:pPr>
              <w:pStyle w:val="Textkrper"/>
              <w:rPr>
                <w:lang w:val="de-DE"/>
              </w:rPr>
            </w:pPr>
          </w:p>
        </w:tc>
        <w:tc>
          <w:tcPr>
            <w:tcW w:w="7138" w:type="dxa"/>
          </w:tcPr>
          <w:p w14:paraId="560BE459" w14:textId="77777777" w:rsidR="00567D28" w:rsidRPr="009F08DB" w:rsidRDefault="00567D28" w:rsidP="00567D28">
            <w:pPr>
              <w:pStyle w:val="Textkrper"/>
              <w:ind w:left="454"/>
              <w:rPr>
                <w:b/>
                <w:bCs/>
                <w:lang w:val="de-DE"/>
              </w:rPr>
            </w:pPr>
            <w:r w:rsidRPr="009F08DB">
              <w:rPr>
                <w:b/>
                <w:bCs/>
                <w:lang w:val="de-DE"/>
              </w:rPr>
              <w:t>Um manche Testabläufe durchführen zu können, muss die Maschine bei geöffneten Schutztüren und überbrückten Türkontakten gestartet werden.</w:t>
            </w:r>
          </w:p>
          <w:p w14:paraId="2144096B" w14:textId="77777777" w:rsidR="00567D28" w:rsidRPr="009F08DB" w:rsidRDefault="00567D28" w:rsidP="00567D28">
            <w:pPr>
              <w:pStyle w:val="Textkrper"/>
              <w:ind w:left="454"/>
              <w:rPr>
                <w:b/>
                <w:bCs/>
                <w:lang w:val="de-DE"/>
              </w:rPr>
            </w:pPr>
            <w:r w:rsidRPr="009F08DB">
              <w:rPr>
                <w:b/>
                <w:bCs/>
                <w:lang w:val="de-DE"/>
              </w:rPr>
              <w:t>Sicherheitsfunktionen sind nicht aktiv.</w:t>
            </w:r>
          </w:p>
          <w:p w14:paraId="4A2A149A" w14:textId="77777777" w:rsidR="00567D28" w:rsidRPr="009F08DB" w:rsidRDefault="00567D28" w:rsidP="00567D28">
            <w:pPr>
              <w:pStyle w:val="Textkrper"/>
              <w:ind w:left="454"/>
              <w:rPr>
                <w:b/>
                <w:bCs/>
                <w:lang w:val="de-DE"/>
              </w:rPr>
            </w:pPr>
            <w:r w:rsidRPr="009F08DB">
              <w:rPr>
                <w:b/>
                <w:bCs/>
                <w:lang w:val="de-DE"/>
              </w:rPr>
              <w:t>Schwere Körperverletzung kann die Folge sein.</w:t>
            </w:r>
          </w:p>
          <w:p w14:paraId="4B6543C4" w14:textId="77777777" w:rsidR="00567D28" w:rsidRPr="009F08DB" w:rsidRDefault="00567D28" w:rsidP="00567D28">
            <w:pPr>
              <w:pStyle w:val="Textkrper"/>
              <w:rPr>
                <w:lang w:val="de-DE"/>
              </w:rPr>
            </w:pPr>
            <w:r w:rsidRPr="009F08DB">
              <w:rPr>
                <w:lang w:val="de-DE"/>
              </w:rPr>
              <w:tab/>
            </w:r>
            <w:r w:rsidRPr="009F08DB">
              <w:rPr>
                <w:rFonts w:cs="Arial"/>
                <w:lang w:val="de-DE"/>
              </w:rPr>
              <w:t>►</w:t>
            </w:r>
            <w:r w:rsidRPr="009F08DB">
              <w:rPr>
                <w:rFonts w:cs="Arial"/>
                <w:lang w:val="de-DE"/>
              </w:rPr>
              <w:tab/>
            </w:r>
            <w:r w:rsidRPr="009F08DB">
              <w:rPr>
                <w:lang w:val="de-DE"/>
              </w:rPr>
              <w:t>Maschine nur von eingewiesenen Personen bedienen lassen.</w:t>
            </w:r>
          </w:p>
          <w:p w14:paraId="7998ADF8" w14:textId="06E59EA8" w:rsidR="00567D28" w:rsidRPr="009F08DB" w:rsidRDefault="00567D28" w:rsidP="00567D28">
            <w:pPr>
              <w:pStyle w:val="Textkrper"/>
              <w:rPr>
                <w:lang w:val="de-DE"/>
              </w:rPr>
            </w:pPr>
            <w:r w:rsidRPr="009F08DB">
              <w:rPr>
                <w:lang w:val="de-DE"/>
              </w:rPr>
              <w:tab/>
            </w:r>
            <w:r w:rsidRPr="009F08DB">
              <w:rPr>
                <w:rFonts w:cs="Arial"/>
                <w:lang w:val="de-DE"/>
              </w:rPr>
              <w:t>►</w:t>
            </w:r>
            <w:r w:rsidRPr="009F08DB">
              <w:rPr>
                <w:rFonts w:cs="Arial"/>
                <w:lang w:val="de-DE"/>
              </w:rPr>
              <w:tab/>
            </w:r>
            <w:r w:rsidRPr="009F08DB">
              <w:rPr>
                <w:lang w:val="de-DE"/>
              </w:rPr>
              <w:t>Besondere Aufmerksamkeit und Vorsicht bei Arbeiten im Gefahren-</w:t>
            </w:r>
            <w:r w:rsidRPr="009F08DB">
              <w:rPr>
                <w:lang w:val="de-DE"/>
              </w:rPr>
              <w:br/>
            </w:r>
            <w:r w:rsidRPr="009F08DB">
              <w:rPr>
                <w:lang w:val="de-DE"/>
              </w:rPr>
              <w:tab/>
            </w:r>
            <w:r w:rsidRPr="009F08DB">
              <w:rPr>
                <w:lang w:val="de-DE"/>
              </w:rPr>
              <w:tab/>
              <w:t>bereich ohne Schutz.</w:t>
            </w:r>
          </w:p>
        </w:tc>
      </w:tr>
    </w:tbl>
    <w:p w14:paraId="64BC1E12" w14:textId="77777777" w:rsidR="0097351E" w:rsidRPr="009F08DB" w:rsidRDefault="0097351E" w:rsidP="0097351E">
      <w:pPr>
        <w:pStyle w:val="Textkrper"/>
        <w:rPr>
          <w:lang w:val="de-DE"/>
        </w:rPr>
      </w:pPr>
    </w:p>
    <w:p w14:paraId="05FBE324" w14:textId="40986ABE" w:rsidR="006861ED" w:rsidRPr="009F08DB" w:rsidRDefault="00567D28" w:rsidP="00546790">
      <w:pPr>
        <w:spacing w:line="360" w:lineRule="atLeast"/>
        <w:ind w:left="454" w:hanging="454"/>
        <w:rPr>
          <w:lang w:val="de-DE"/>
        </w:rPr>
      </w:pPr>
      <w:r w:rsidRPr="009F08DB">
        <w:rPr>
          <w:sz w:val="52"/>
          <w:szCs w:val="52"/>
          <w:vertAlign w:val="subscript"/>
          <w:lang w:val="de-DE"/>
        </w:rPr>
        <w:sym w:font="Wingdings" w:char="F046"/>
      </w:r>
      <w:r w:rsidRPr="009F08DB">
        <w:rPr>
          <w:lang w:val="de-DE"/>
        </w:rPr>
        <w:tab/>
        <w:t>Bitte darauf achten, dass manche Störmeldungen, Warnmeldungen oder Meldungen Variablen enthalten können, die z. B. vom Servomotor oder Profibus erzeugt werden und zusätzliche Informationen über das Gerät liefern. Die Variable hängt von der aktuellen Störung ab und kann sich deshalb ändern.</w:t>
      </w:r>
    </w:p>
    <w:p w14:paraId="257071DA" w14:textId="262930B8" w:rsidR="006861ED" w:rsidRDefault="006861ED" w:rsidP="00D27512">
      <w:pPr>
        <w:pStyle w:val="Textkrper"/>
        <w:rPr>
          <w:lang w:val="de-DE"/>
        </w:rPr>
      </w:pPr>
    </w:p>
    <w:tbl>
      <w:tblPr>
        <w:tblStyle w:val="Tabellenraster"/>
        <w:tblW w:w="0" w:type="auto"/>
        <w:tblLook w:val="04A0" w:firstRow="1" w:lastRow="0" w:firstColumn="1" w:lastColumn="0" w:noHBand="0" w:noVBand="1"/>
      </w:tblPr>
      <w:tblGrid>
        <w:gridCol w:w="2263"/>
        <w:gridCol w:w="7138"/>
      </w:tblGrid>
      <w:tr w:rsidR="00D27512" w:rsidRPr="009F08DB" w14:paraId="3AEA848C" w14:textId="77777777" w:rsidTr="004821C8">
        <w:tc>
          <w:tcPr>
            <w:tcW w:w="2263" w:type="dxa"/>
          </w:tcPr>
          <w:p w14:paraId="772E7CB0" w14:textId="77777777" w:rsidR="00D27512" w:rsidRPr="009F08DB" w:rsidRDefault="00D27512" w:rsidP="004821C8">
            <w:pPr>
              <w:rPr>
                <w:b/>
                <w:bCs/>
                <w:lang w:val="de-DE"/>
              </w:rPr>
            </w:pPr>
            <w:r w:rsidRPr="009F08DB">
              <w:rPr>
                <w:b/>
                <w:bCs/>
                <w:lang w:val="de-DE"/>
              </w:rPr>
              <w:t>Meldenummer</w:t>
            </w:r>
          </w:p>
        </w:tc>
        <w:tc>
          <w:tcPr>
            <w:tcW w:w="7138" w:type="dxa"/>
          </w:tcPr>
          <w:p w14:paraId="4D727475" w14:textId="77777777" w:rsidR="00D27512" w:rsidRPr="009F08DB" w:rsidRDefault="00D27512" w:rsidP="004821C8">
            <w:pPr>
              <w:rPr>
                <w:b/>
                <w:bCs/>
                <w:lang w:val="de-DE"/>
              </w:rPr>
            </w:pPr>
            <w:r w:rsidRPr="009F08DB">
              <w:rPr>
                <w:b/>
                <w:bCs/>
                <w:lang w:val="de-DE"/>
              </w:rPr>
              <w:t>Meldetext</w:t>
            </w:r>
          </w:p>
        </w:tc>
      </w:tr>
      <w:tr w:rsidR="00D27512" w:rsidRPr="009F08DB" w14:paraId="41171674" w14:textId="77777777" w:rsidTr="004821C8">
        <w:tc>
          <w:tcPr>
            <w:tcW w:w="2263" w:type="dxa"/>
          </w:tcPr>
          <w:p w14:paraId="51EBB2BE" w14:textId="2CFA6C2C" w:rsidR="00D27512" w:rsidRPr="009F08DB" w:rsidRDefault="00D27512" w:rsidP="004821C8">
            <w:pPr>
              <w:rPr>
                <w:lang w:val="de-DE"/>
              </w:rPr>
            </w:pPr>
            <w:r w:rsidRPr="009F08DB">
              <w:rPr>
                <w:lang w:val="de-DE"/>
              </w:rPr>
              <w:t>ME</w:t>
            </w:r>
            <w:r>
              <w:rPr>
                <w:lang w:val="de-DE"/>
              </w:rPr>
              <w:t xml:space="preserve"> </w:t>
            </w:r>
            <w:r w:rsidRPr="009F08DB">
              <w:rPr>
                <w:lang w:val="de-DE"/>
              </w:rPr>
              <w:t>0162</w:t>
            </w:r>
          </w:p>
        </w:tc>
        <w:tc>
          <w:tcPr>
            <w:tcW w:w="7138" w:type="dxa"/>
          </w:tcPr>
          <w:p w14:paraId="5A351297" w14:textId="77777777" w:rsidR="00D27512" w:rsidRPr="00C678D7" w:rsidRDefault="00D27512" w:rsidP="004821C8">
            <w:r w:rsidRPr="00C678D7">
              <w:rPr>
                <w:color w:val="FF0000"/>
              </w:rPr>
              <w:t>MOTION CONTROL: DATA TRANSMISSION TO MOTION DRIVES</w:t>
            </w:r>
          </w:p>
        </w:tc>
      </w:tr>
    </w:tbl>
    <w:p w14:paraId="50407FAD" w14:textId="77777777" w:rsidR="00D27512" w:rsidRPr="009F08DB" w:rsidRDefault="00D27512" w:rsidP="00D27512">
      <w:pPr>
        <w:pStyle w:val="Textkrper"/>
        <w:rPr>
          <w:lang w:val="de-DE"/>
        </w:rPr>
      </w:pPr>
    </w:p>
    <w:tbl>
      <w:tblPr>
        <w:tblStyle w:val="Tabellenraster"/>
        <w:tblW w:w="0" w:type="auto"/>
        <w:tblLook w:val="04A0" w:firstRow="1" w:lastRow="0" w:firstColumn="1" w:lastColumn="0" w:noHBand="0" w:noVBand="1"/>
      </w:tblPr>
      <w:tblGrid>
        <w:gridCol w:w="2263"/>
        <w:gridCol w:w="7138"/>
      </w:tblGrid>
      <w:tr w:rsidR="00546790" w:rsidRPr="009F08DB" w14:paraId="1C32DF93" w14:textId="77777777" w:rsidTr="00E15EEC">
        <w:tc>
          <w:tcPr>
            <w:tcW w:w="2263" w:type="dxa"/>
          </w:tcPr>
          <w:p w14:paraId="2D56540C" w14:textId="5AB07B77" w:rsidR="00546790" w:rsidRPr="009F08DB" w:rsidRDefault="00546790" w:rsidP="00546790">
            <w:pPr>
              <w:rPr>
                <w:b/>
                <w:bCs/>
                <w:lang w:val="de-DE"/>
              </w:rPr>
            </w:pPr>
            <w:r w:rsidRPr="009F08DB">
              <w:rPr>
                <w:b/>
                <w:bCs/>
                <w:lang w:val="de-DE"/>
              </w:rPr>
              <w:t>Warnnummer</w:t>
            </w:r>
          </w:p>
        </w:tc>
        <w:tc>
          <w:tcPr>
            <w:tcW w:w="7138" w:type="dxa"/>
          </w:tcPr>
          <w:p w14:paraId="63E325ED" w14:textId="48DEFB14" w:rsidR="00546790" w:rsidRPr="009F08DB" w:rsidRDefault="00546790" w:rsidP="00546790">
            <w:pPr>
              <w:rPr>
                <w:b/>
                <w:bCs/>
                <w:lang w:val="de-DE"/>
              </w:rPr>
            </w:pPr>
            <w:r w:rsidRPr="009F08DB">
              <w:rPr>
                <w:b/>
                <w:bCs/>
                <w:lang w:val="de-DE"/>
              </w:rPr>
              <w:t>Warntext</w:t>
            </w:r>
          </w:p>
        </w:tc>
      </w:tr>
      <w:tr w:rsidR="00D27512" w:rsidRPr="009F08DB" w14:paraId="786B8C05" w14:textId="77777777" w:rsidTr="004821C8">
        <w:tc>
          <w:tcPr>
            <w:tcW w:w="2263" w:type="dxa"/>
          </w:tcPr>
          <w:p w14:paraId="3D69E275" w14:textId="41E0783A" w:rsidR="00D27512" w:rsidRPr="009F08DB" w:rsidRDefault="00D27512" w:rsidP="004821C8">
            <w:pPr>
              <w:rPr>
                <w:lang w:val="de-DE"/>
              </w:rPr>
            </w:pPr>
            <w:r w:rsidRPr="009F08DB">
              <w:rPr>
                <w:lang w:val="de-DE"/>
              </w:rPr>
              <w:t>WA</w:t>
            </w:r>
            <w:r>
              <w:rPr>
                <w:lang w:val="de-DE"/>
              </w:rPr>
              <w:t xml:space="preserve"> </w:t>
            </w:r>
            <w:r w:rsidRPr="009F08DB">
              <w:rPr>
                <w:lang w:val="de-DE"/>
              </w:rPr>
              <w:t>0015</w:t>
            </w:r>
          </w:p>
        </w:tc>
        <w:tc>
          <w:tcPr>
            <w:tcW w:w="7138" w:type="dxa"/>
          </w:tcPr>
          <w:p w14:paraId="222173FE" w14:textId="77777777" w:rsidR="00D27512" w:rsidRPr="00C678D7" w:rsidRDefault="00D27512" w:rsidP="004821C8">
            <w:r w:rsidRPr="00C678D7">
              <w:rPr>
                <w:color w:val="FF0000"/>
              </w:rPr>
              <w:t>CONTROL-PC: USED DISK SPACES EXCEEDS 80 %</w:t>
            </w:r>
          </w:p>
        </w:tc>
      </w:tr>
      <w:tr w:rsidR="006861ED" w:rsidRPr="009F08DB" w14:paraId="40D4534D" w14:textId="77777777" w:rsidTr="00E15EEC">
        <w:tc>
          <w:tcPr>
            <w:tcW w:w="2263" w:type="dxa"/>
          </w:tcPr>
          <w:p w14:paraId="66B7C226" w14:textId="29D2590C" w:rsidR="006861ED" w:rsidRPr="009F08DB" w:rsidRDefault="00E15EEC" w:rsidP="006861ED">
            <w:pPr>
              <w:rPr>
                <w:lang w:val="de-DE"/>
              </w:rPr>
            </w:pPr>
            <w:r w:rsidRPr="009F08DB">
              <w:rPr>
                <w:lang w:val="de-DE"/>
              </w:rPr>
              <w:t>WA 1024</w:t>
            </w:r>
          </w:p>
        </w:tc>
        <w:tc>
          <w:tcPr>
            <w:tcW w:w="7138" w:type="dxa"/>
          </w:tcPr>
          <w:p w14:paraId="32A00B0A" w14:textId="66CC9A25" w:rsidR="006861ED" w:rsidRPr="009F08DB" w:rsidRDefault="00E15EEC" w:rsidP="006861ED">
            <w:pPr>
              <w:rPr>
                <w:lang w:val="de-DE"/>
              </w:rPr>
            </w:pPr>
            <w:r w:rsidRPr="009F08DB">
              <w:rPr>
                <w:lang w:val="de-DE"/>
              </w:rPr>
              <w:t>HARD DRIVE CAPACITY 80%</w:t>
            </w:r>
          </w:p>
        </w:tc>
      </w:tr>
    </w:tbl>
    <w:p w14:paraId="0B416883" w14:textId="77777777" w:rsidR="006861ED" w:rsidRPr="009F08DB" w:rsidRDefault="006861ED" w:rsidP="006861ED">
      <w:pPr>
        <w:rPr>
          <w:lang w:val="de-DE"/>
        </w:rPr>
      </w:pPr>
    </w:p>
    <w:tbl>
      <w:tblPr>
        <w:tblStyle w:val="Tabellenraster"/>
        <w:tblW w:w="0" w:type="auto"/>
        <w:tblLook w:val="04A0" w:firstRow="1" w:lastRow="0" w:firstColumn="1" w:lastColumn="0" w:noHBand="0" w:noVBand="1"/>
      </w:tblPr>
      <w:tblGrid>
        <w:gridCol w:w="2263"/>
        <w:gridCol w:w="7138"/>
      </w:tblGrid>
      <w:tr w:rsidR="00546790" w:rsidRPr="009F08DB" w14:paraId="6FD3A5E3" w14:textId="77777777" w:rsidTr="00E15EEC">
        <w:tc>
          <w:tcPr>
            <w:tcW w:w="2263" w:type="dxa"/>
          </w:tcPr>
          <w:p w14:paraId="3E604ED7" w14:textId="523BF2EE" w:rsidR="00546790" w:rsidRPr="009F08DB" w:rsidRDefault="00546790" w:rsidP="00546790">
            <w:pPr>
              <w:rPr>
                <w:b/>
                <w:bCs/>
                <w:lang w:val="de-DE"/>
              </w:rPr>
            </w:pPr>
            <w:r w:rsidRPr="009F08DB">
              <w:rPr>
                <w:b/>
                <w:bCs/>
                <w:lang w:val="de-DE"/>
              </w:rPr>
              <w:t>Störmeldenummer</w:t>
            </w:r>
          </w:p>
        </w:tc>
        <w:tc>
          <w:tcPr>
            <w:tcW w:w="7138" w:type="dxa"/>
          </w:tcPr>
          <w:p w14:paraId="0FBD64E0" w14:textId="0F3F3AD4" w:rsidR="00546790" w:rsidRPr="009F08DB" w:rsidRDefault="00546790" w:rsidP="00546790">
            <w:pPr>
              <w:rPr>
                <w:b/>
                <w:bCs/>
                <w:lang w:val="de-DE"/>
              </w:rPr>
            </w:pPr>
            <w:r w:rsidRPr="009F08DB">
              <w:rPr>
                <w:b/>
                <w:bCs/>
                <w:lang w:val="de-DE"/>
              </w:rPr>
              <w:t>Störmeldetext</w:t>
            </w:r>
          </w:p>
        </w:tc>
      </w:tr>
      <w:tr w:rsidR="00D27512" w:rsidRPr="009F08DB" w14:paraId="7C2FAEA5" w14:textId="77777777" w:rsidTr="004821C8">
        <w:tc>
          <w:tcPr>
            <w:tcW w:w="2263" w:type="dxa"/>
          </w:tcPr>
          <w:p w14:paraId="28215775" w14:textId="5467AD20" w:rsidR="00D27512" w:rsidRPr="009F08DB" w:rsidRDefault="00D27512" w:rsidP="004821C8">
            <w:pPr>
              <w:rPr>
                <w:lang w:val="de-DE"/>
              </w:rPr>
            </w:pPr>
            <w:r w:rsidRPr="009F08DB">
              <w:rPr>
                <w:lang w:val="de-DE"/>
              </w:rPr>
              <w:t>FLT</w:t>
            </w:r>
            <w:r>
              <w:rPr>
                <w:lang w:val="de-DE"/>
              </w:rPr>
              <w:t xml:space="preserve"> </w:t>
            </w:r>
            <w:r w:rsidRPr="009F08DB">
              <w:rPr>
                <w:lang w:val="de-DE"/>
              </w:rPr>
              <w:t xml:space="preserve">0008 </w:t>
            </w:r>
          </w:p>
        </w:tc>
        <w:tc>
          <w:tcPr>
            <w:tcW w:w="7138" w:type="dxa"/>
          </w:tcPr>
          <w:p w14:paraId="2224E346" w14:textId="77777777" w:rsidR="00D27512" w:rsidRPr="00C678D7" w:rsidRDefault="00D27512" w:rsidP="004821C8">
            <w:pPr>
              <w:rPr>
                <w:color w:val="FF0000"/>
              </w:rPr>
            </w:pPr>
            <w:r w:rsidRPr="00C678D7">
              <w:rPr>
                <w:color w:val="FF0000"/>
              </w:rPr>
              <w:t>HMI: FAULT COMMUNICATION TO CONTROL</w:t>
            </w:r>
          </w:p>
        </w:tc>
      </w:tr>
      <w:tr w:rsidR="00D27512" w:rsidRPr="009F08DB" w14:paraId="6B54F561" w14:textId="77777777" w:rsidTr="004821C8">
        <w:tc>
          <w:tcPr>
            <w:tcW w:w="2263" w:type="dxa"/>
          </w:tcPr>
          <w:p w14:paraId="4C4BF550" w14:textId="7B52B387" w:rsidR="00D27512" w:rsidRPr="009F08DB" w:rsidRDefault="00D27512" w:rsidP="004821C8">
            <w:pPr>
              <w:rPr>
                <w:lang w:val="de-DE"/>
              </w:rPr>
            </w:pPr>
            <w:r w:rsidRPr="009F08DB">
              <w:rPr>
                <w:lang w:val="de-DE"/>
              </w:rPr>
              <w:t>FLT</w:t>
            </w:r>
            <w:r>
              <w:rPr>
                <w:lang w:val="de-DE"/>
              </w:rPr>
              <w:t xml:space="preserve"> </w:t>
            </w:r>
            <w:r w:rsidRPr="009F08DB">
              <w:rPr>
                <w:lang w:val="de-DE"/>
              </w:rPr>
              <w:t xml:space="preserve">0012 </w:t>
            </w:r>
          </w:p>
        </w:tc>
        <w:tc>
          <w:tcPr>
            <w:tcW w:w="7138" w:type="dxa"/>
          </w:tcPr>
          <w:p w14:paraId="190EE431" w14:textId="77777777" w:rsidR="00D27512" w:rsidRPr="009F08DB" w:rsidRDefault="00D27512" w:rsidP="004821C8">
            <w:pPr>
              <w:rPr>
                <w:color w:val="FF0000"/>
                <w:lang w:val="de-DE"/>
              </w:rPr>
            </w:pPr>
            <w:r w:rsidRPr="009F08DB">
              <w:rPr>
                <w:color w:val="FF0000"/>
                <w:lang w:val="de-DE"/>
              </w:rPr>
              <w:t>MOTION CONTROLLER: -400: COMMUNICATION ERROR</w:t>
            </w:r>
          </w:p>
        </w:tc>
      </w:tr>
      <w:tr w:rsidR="00D27512" w:rsidRPr="009F08DB" w14:paraId="65BD5BAC" w14:textId="77777777" w:rsidTr="004821C8">
        <w:tc>
          <w:tcPr>
            <w:tcW w:w="2263" w:type="dxa"/>
          </w:tcPr>
          <w:p w14:paraId="35567251" w14:textId="38EDE351" w:rsidR="00D27512" w:rsidRPr="009F08DB" w:rsidRDefault="00D27512" w:rsidP="004821C8">
            <w:pPr>
              <w:rPr>
                <w:lang w:val="de-DE"/>
              </w:rPr>
            </w:pPr>
            <w:r w:rsidRPr="009F08DB">
              <w:rPr>
                <w:lang w:val="de-DE"/>
              </w:rPr>
              <w:t>FLT</w:t>
            </w:r>
            <w:r>
              <w:rPr>
                <w:lang w:val="de-DE"/>
              </w:rPr>
              <w:t xml:space="preserve"> </w:t>
            </w:r>
            <w:r w:rsidRPr="009F08DB">
              <w:rPr>
                <w:lang w:val="de-DE"/>
              </w:rPr>
              <w:t xml:space="preserve">0013 </w:t>
            </w:r>
          </w:p>
        </w:tc>
        <w:tc>
          <w:tcPr>
            <w:tcW w:w="7138" w:type="dxa"/>
          </w:tcPr>
          <w:p w14:paraId="506C4C71" w14:textId="77777777" w:rsidR="00D27512" w:rsidRPr="00C678D7" w:rsidRDefault="00D27512" w:rsidP="004821C8">
            <w:pPr>
              <w:rPr>
                <w:color w:val="FF0000"/>
              </w:rPr>
            </w:pPr>
            <w:r w:rsidRPr="00C678D7">
              <w:rPr>
                <w:color w:val="FF0000"/>
              </w:rPr>
              <w:t>MACHINE: REFERENCE NOT SET TO ZERO</w:t>
            </w:r>
          </w:p>
        </w:tc>
      </w:tr>
      <w:tr w:rsidR="00D27512" w:rsidRPr="009F08DB" w14:paraId="0BF3CB1E" w14:textId="77777777" w:rsidTr="004821C8">
        <w:tc>
          <w:tcPr>
            <w:tcW w:w="2263" w:type="dxa"/>
          </w:tcPr>
          <w:p w14:paraId="2C72C069" w14:textId="28CD954C" w:rsidR="00D27512" w:rsidRPr="009F08DB" w:rsidRDefault="00D27512" w:rsidP="004821C8">
            <w:pPr>
              <w:rPr>
                <w:lang w:val="de-DE"/>
              </w:rPr>
            </w:pPr>
            <w:r w:rsidRPr="009F08DB">
              <w:rPr>
                <w:lang w:val="de-DE"/>
              </w:rPr>
              <w:t>FLT</w:t>
            </w:r>
            <w:r>
              <w:rPr>
                <w:lang w:val="de-DE"/>
              </w:rPr>
              <w:t xml:space="preserve"> </w:t>
            </w:r>
            <w:r w:rsidRPr="009F08DB">
              <w:rPr>
                <w:lang w:val="de-DE"/>
              </w:rPr>
              <w:t xml:space="preserve">0015 </w:t>
            </w:r>
          </w:p>
        </w:tc>
        <w:tc>
          <w:tcPr>
            <w:tcW w:w="7138" w:type="dxa"/>
          </w:tcPr>
          <w:p w14:paraId="494C3756" w14:textId="77777777" w:rsidR="00D27512" w:rsidRPr="00C678D7" w:rsidRDefault="00D27512" w:rsidP="004821C8">
            <w:pPr>
              <w:rPr>
                <w:color w:val="FF0000"/>
              </w:rPr>
            </w:pPr>
            <w:r w:rsidRPr="00C678D7">
              <w:rPr>
                <w:color w:val="FF0000"/>
              </w:rPr>
              <w:t>CONTROL PC:USED DISK SPACE EXCEEDS 90%</w:t>
            </w:r>
          </w:p>
        </w:tc>
      </w:tr>
      <w:tr w:rsidR="006861ED" w:rsidRPr="009F08DB" w14:paraId="46460B24" w14:textId="77777777" w:rsidTr="00E15EEC">
        <w:tc>
          <w:tcPr>
            <w:tcW w:w="2263" w:type="dxa"/>
          </w:tcPr>
          <w:p w14:paraId="258FDE5E" w14:textId="4E5E743F" w:rsidR="006861ED" w:rsidRPr="009F08DB" w:rsidRDefault="00E15EEC" w:rsidP="006861ED">
            <w:pPr>
              <w:rPr>
                <w:lang w:val="de-DE"/>
              </w:rPr>
            </w:pPr>
            <w:r w:rsidRPr="009F08DB">
              <w:rPr>
                <w:lang w:val="de-DE"/>
              </w:rPr>
              <w:t>FLT 0070</w:t>
            </w:r>
          </w:p>
        </w:tc>
        <w:tc>
          <w:tcPr>
            <w:tcW w:w="7138" w:type="dxa"/>
          </w:tcPr>
          <w:p w14:paraId="1B527B04" w14:textId="21BCDAE4" w:rsidR="006861ED" w:rsidRPr="00C678D7" w:rsidRDefault="00E15EEC" w:rsidP="006861ED">
            <w:r w:rsidRPr="00C678D7">
              <w:t>FAULT ABSOLUTE TRANSMITTER SUN WHEEL ROTOR</w:t>
            </w:r>
          </w:p>
        </w:tc>
      </w:tr>
      <w:tr w:rsidR="00D27512" w:rsidRPr="009F08DB" w14:paraId="28EDC4C6" w14:textId="77777777" w:rsidTr="004821C8">
        <w:tc>
          <w:tcPr>
            <w:tcW w:w="2263" w:type="dxa"/>
          </w:tcPr>
          <w:p w14:paraId="20922F4F" w14:textId="7EBC0A1E" w:rsidR="00D27512" w:rsidRPr="009F08DB" w:rsidRDefault="00D27512" w:rsidP="004821C8">
            <w:pPr>
              <w:rPr>
                <w:lang w:val="de-DE"/>
              </w:rPr>
            </w:pPr>
            <w:r w:rsidRPr="009F08DB">
              <w:rPr>
                <w:lang w:val="de-DE"/>
              </w:rPr>
              <w:t>FLT</w:t>
            </w:r>
            <w:r>
              <w:rPr>
                <w:lang w:val="de-DE"/>
              </w:rPr>
              <w:t xml:space="preserve"> </w:t>
            </w:r>
            <w:r w:rsidRPr="009F08DB">
              <w:rPr>
                <w:lang w:val="de-DE"/>
              </w:rPr>
              <w:t xml:space="preserve">0462 </w:t>
            </w:r>
          </w:p>
        </w:tc>
        <w:tc>
          <w:tcPr>
            <w:tcW w:w="7138" w:type="dxa"/>
          </w:tcPr>
          <w:p w14:paraId="232DA3B3" w14:textId="77777777" w:rsidR="00D27512" w:rsidRPr="009F08DB" w:rsidRDefault="00D27512" w:rsidP="004821C8">
            <w:pPr>
              <w:rPr>
                <w:color w:val="FF0000"/>
                <w:lang w:val="de-DE"/>
              </w:rPr>
            </w:pPr>
            <w:r w:rsidRPr="009F08DB">
              <w:rPr>
                <w:color w:val="FF0000"/>
                <w:lang w:val="de-DE"/>
              </w:rPr>
              <w:t>TLT: SERIAL COMMUNICATION ERROR</w:t>
            </w:r>
          </w:p>
        </w:tc>
      </w:tr>
      <w:tr w:rsidR="006861ED" w:rsidRPr="009F08DB" w14:paraId="4D0AB069" w14:textId="77777777" w:rsidTr="00E15EEC">
        <w:tc>
          <w:tcPr>
            <w:tcW w:w="2263" w:type="dxa"/>
          </w:tcPr>
          <w:p w14:paraId="082630E2" w14:textId="1FD9449C" w:rsidR="006861ED" w:rsidRPr="009F08DB" w:rsidRDefault="00E15EEC" w:rsidP="006861ED">
            <w:pPr>
              <w:rPr>
                <w:lang w:val="de-DE"/>
              </w:rPr>
            </w:pPr>
            <w:r w:rsidRPr="009F08DB">
              <w:rPr>
                <w:lang w:val="de-DE"/>
              </w:rPr>
              <w:t>FLT 0733</w:t>
            </w:r>
          </w:p>
        </w:tc>
        <w:tc>
          <w:tcPr>
            <w:tcW w:w="7138" w:type="dxa"/>
          </w:tcPr>
          <w:p w14:paraId="3C2E088C" w14:textId="4FF1551D" w:rsidR="006861ED" w:rsidRPr="009F08DB" w:rsidRDefault="00E15EEC" w:rsidP="006861ED">
            <w:pPr>
              <w:rPr>
                <w:lang w:val="de-DE"/>
              </w:rPr>
            </w:pPr>
            <w:r w:rsidRPr="009F08DB">
              <w:rPr>
                <w:lang w:val="de-DE"/>
              </w:rPr>
              <w:t>FAULT SYNCHRONIZATION TRANSFER UNIT</w:t>
            </w:r>
          </w:p>
        </w:tc>
      </w:tr>
      <w:tr w:rsidR="006861ED" w:rsidRPr="009F08DB" w14:paraId="097461D9" w14:textId="77777777" w:rsidTr="00E15EEC">
        <w:tc>
          <w:tcPr>
            <w:tcW w:w="2263" w:type="dxa"/>
          </w:tcPr>
          <w:p w14:paraId="2E1E85E9" w14:textId="52912411" w:rsidR="006861ED" w:rsidRPr="009F08DB" w:rsidRDefault="00E15EEC" w:rsidP="006861ED">
            <w:pPr>
              <w:rPr>
                <w:lang w:val="de-DE"/>
              </w:rPr>
            </w:pPr>
            <w:r w:rsidRPr="009F08DB">
              <w:rPr>
                <w:lang w:val="de-DE"/>
              </w:rPr>
              <w:t>FLT 1024</w:t>
            </w:r>
          </w:p>
        </w:tc>
        <w:tc>
          <w:tcPr>
            <w:tcW w:w="7138" w:type="dxa"/>
          </w:tcPr>
          <w:p w14:paraId="64040659" w14:textId="09902071" w:rsidR="006861ED" w:rsidRPr="009F08DB" w:rsidRDefault="00E15EEC" w:rsidP="006861ED">
            <w:pPr>
              <w:rPr>
                <w:lang w:val="de-DE"/>
              </w:rPr>
            </w:pPr>
            <w:r w:rsidRPr="009F08DB">
              <w:rPr>
                <w:lang w:val="de-DE"/>
              </w:rPr>
              <w:t>HARD DRIVE CAPACITY 90%</w:t>
            </w:r>
          </w:p>
        </w:tc>
      </w:tr>
    </w:tbl>
    <w:p w14:paraId="135BE388" w14:textId="39EB1996" w:rsidR="006861ED" w:rsidRPr="009F08DB" w:rsidRDefault="006861ED" w:rsidP="006861ED">
      <w:pPr>
        <w:rPr>
          <w:lang w:val="de-DE"/>
        </w:rPr>
      </w:pPr>
      <w:r w:rsidRPr="009F08DB">
        <w:rPr>
          <w:lang w:val="de-DE"/>
        </w:rPr>
        <w:br/>
      </w:r>
    </w:p>
    <w:p w14:paraId="31490D0B" w14:textId="38A57751" w:rsidR="0097351E" w:rsidRPr="009F08DB" w:rsidRDefault="0097351E" w:rsidP="006861ED">
      <w:pPr>
        <w:rPr>
          <w:rFonts w:asciiTheme="majorHAnsi" w:eastAsiaTheme="majorEastAsia" w:hAnsiTheme="majorHAnsi" w:cstheme="majorBidi"/>
          <w:b/>
          <w:bCs/>
          <w:sz w:val="28"/>
          <w:szCs w:val="28"/>
          <w:lang w:val="de-DE"/>
        </w:rPr>
      </w:pPr>
      <w:r w:rsidRPr="009F08DB">
        <w:rPr>
          <w:lang w:val="de-DE"/>
        </w:rPr>
        <w:br w:type="page"/>
      </w:r>
    </w:p>
    <w:p w14:paraId="7834D078" w14:textId="3C9CA069" w:rsidR="005721B8" w:rsidRPr="009F08DB" w:rsidRDefault="00B34805" w:rsidP="00897659">
      <w:pPr>
        <w:pStyle w:val="berschrift2nummeriert"/>
        <w:rPr>
          <w:lang w:val="de-DE"/>
        </w:rPr>
      </w:pPr>
      <w:bookmarkStart w:id="2" w:name="_Toc118817540"/>
      <w:r w:rsidRPr="009F08DB">
        <w:rPr>
          <w:lang w:val="de-DE"/>
        </w:rPr>
        <w:lastRenderedPageBreak/>
        <w:t>Testprotokolle</w:t>
      </w:r>
      <w:r w:rsidR="00894954" w:rsidRPr="009F08DB">
        <w:rPr>
          <w:lang w:val="de-DE"/>
        </w:rPr>
        <w:t xml:space="preserve"> - Me</w:t>
      </w:r>
      <w:r w:rsidRPr="009F08DB">
        <w:rPr>
          <w:lang w:val="de-DE"/>
        </w:rPr>
        <w:t>ldungen</w:t>
      </w:r>
      <w:r w:rsidR="00894954" w:rsidRPr="009F08DB">
        <w:rPr>
          <w:lang w:val="de-DE"/>
        </w:rPr>
        <w:t xml:space="preserve"> (ME)</w:t>
      </w:r>
      <w:bookmarkEnd w:id="2"/>
    </w:p>
    <w:p w14:paraId="06B7FC82" w14:textId="0E03D57E" w:rsidR="00894954" w:rsidRPr="009F08DB" w:rsidRDefault="00894954" w:rsidP="00897659">
      <w:pPr>
        <w:pStyle w:val="berschrift3nummeriert"/>
        <w:rPr>
          <w:lang w:val="de-DE"/>
        </w:rPr>
      </w:pPr>
      <w:bookmarkStart w:id="3" w:name="_Toc118817541"/>
      <w:r w:rsidRPr="009F08DB">
        <w:rPr>
          <w:lang w:val="de-DE"/>
        </w:rPr>
        <w:t xml:space="preserve">ME 40: </w:t>
      </w:r>
      <w:r w:rsidR="006706B9" w:rsidRPr="009F08DB">
        <w:rPr>
          <w:lang w:val="de-DE"/>
        </w:rPr>
        <w:t xml:space="preserve">BETRIEBSART </w:t>
      </w:r>
      <w:r w:rsidRPr="009F08DB">
        <w:rPr>
          <w:lang w:val="de-DE"/>
        </w:rPr>
        <w:t>: AUTOMATI</w:t>
      </w:r>
      <w:r w:rsidR="00AB0BAB" w:rsidRPr="009F08DB">
        <w:rPr>
          <w:lang w:val="de-DE"/>
        </w:rPr>
        <w:t>K</w:t>
      </w:r>
      <w:bookmarkEnd w:id="3"/>
    </w:p>
    <w:p w14:paraId="1D2E73D2"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B87CBD" w14:paraId="5D537F97" w14:textId="77777777" w:rsidTr="00894954">
        <w:trPr>
          <w:trHeight w:val="375"/>
        </w:trPr>
        <w:tc>
          <w:tcPr>
            <w:tcW w:w="2154" w:type="dxa"/>
            <w:shd w:val="clear" w:color="auto" w:fill="F2F2F2" w:themeFill="background1" w:themeFillShade="F2"/>
          </w:tcPr>
          <w:p w14:paraId="1A1E0C3E" w14:textId="73797198" w:rsidR="005721B8" w:rsidRPr="009F08DB" w:rsidRDefault="00D8280B" w:rsidP="00190981">
            <w:pPr>
              <w:pStyle w:val="Textkrper"/>
              <w:spacing w:after="0"/>
              <w:rPr>
                <w:b/>
                <w:lang w:val="de-DE"/>
              </w:rPr>
            </w:pPr>
            <w:r w:rsidRPr="009F08DB">
              <w:rPr>
                <w:b/>
                <w:lang w:val="de-DE"/>
              </w:rPr>
              <w:t>Testziel</w:t>
            </w:r>
          </w:p>
        </w:tc>
        <w:tc>
          <w:tcPr>
            <w:tcW w:w="7257" w:type="dxa"/>
          </w:tcPr>
          <w:p w14:paraId="3551FC6C" w14:textId="53201867" w:rsidR="005721B8" w:rsidRPr="009F08DB" w:rsidRDefault="00AB0BAB" w:rsidP="00190981">
            <w:pPr>
              <w:pStyle w:val="BulletTabtext"/>
              <w:rPr>
                <w:lang w:val="de-DE"/>
              </w:rPr>
            </w:pPr>
            <w:r w:rsidRPr="009F08DB">
              <w:rPr>
                <w:lang w:val="de-DE"/>
              </w:rPr>
              <w:t>Test, ob die richtige Meldung im Bedienfeld erscheint</w:t>
            </w:r>
          </w:p>
          <w:p w14:paraId="0DC86EE8" w14:textId="7A51F5DC" w:rsidR="00894954" w:rsidRPr="009F08DB" w:rsidRDefault="00894954" w:rsidP="00894954">
            <w:pPr>
              <w:pStyle w:val="Abstandshalter"/>
              <w:rPr>
                <w:lang w:val="de-DE"/>
              </w:rPr>
            </w:pPr>
          </w:p>
        </w:tc>
      </w:tr>
      <w:tr w:rsidR="005721B8" w:rsidRPr="00B87CBD" w14:paraId="766680A5" w14:textId="77777777" w:rsidTr="00190981">
        <w:trPr>
          <w:trHeight w:val="170"/>
        </w:trPr>
        <w:tc>
          <w:tcPr>
            <w:tcW w:w="2154" w:type="dxa"/>
          </w:tcPr>
          <w:p w14:paraId="67529E5E" w14:textId="77777777" w:rsidR="005721B8" w:rsidRPr="009F08DB" w:rsidRDefault="005721B8" w:rsidP="00190981">
            <w:pPr>
              <w:pStyle w:val="Textkrper"/>
              <w:spacing w:before="0" w:after="0"/>
              <w:rPr>
                <w:sz w:val="8"/>
                <w:szCs w:val="8"/>
                <w:lang w:val="de-DE"/>
              </w:rPr>
            </w:pPr>
          </w:p>
        </w:tc>
        <w:tc>
          <w:tcPr>
            <w:tcW w:w="7257" w:type="dxa"/>
          </w:tcPr>
          <w:p w14:paraId="6792662B" w14:textId="77777777" w:rsidR="005721B8" w:rsidRPr="009F08DB" w:rsidRDefault="005721B8" w:rsidP="00190981">
            <w:pPr>
              <w:pStyle w:val="Textkrper"/>
              <w:spacing w:before="0" w:after="0"/>
              <w:rPr>
                <w:sz w:val="8"/>
                <w:szCs w:val="8"/>
                <w:lang w:val="de-DE"/>
              </w:rPr>
            </w:pPr>
          </w:p>
        </w:tc>
      </w:tr>
      <w:tr w:rsidR="005721B8" w:rsidRPr="009F08DB" w14:paraId="1D3DE4D3" w14:textId="77777777" w:rsidTr="00190981">
        <w:trPr>
          <w:trHeight w:val="471"/>
        </w:trPr>
        <w:tc>
          <w:tcPr>
            <w:tcW w:w="2154" w:type="dxa"/>
            <w:shd w:val="clear" w:color="auto" w:fill="F2F2F2" w:themeFill="background1" w:themeFillShade="F2"/>
          </w:tcPr>
          <w:p w14:paraId="556231E7" w14:textId="39C87308" w:rsidR="005721B8" w:rsidRPr="009F08DB" w:rsidRDefault="00D8280B" w:rsidP="00190981">
            <w:pPr>
              <w:pStyle w:val="Textkrper"/>
              <w:spacing w:after="0"/>
              <w:rPr>
                <w:b/>
                <w:lang w:val="de-DE"/>
              </w:rPr>
            </w:pPr>
            <w:r w:rsidRPr="009F08DB">
              <w:rPr>
                <w:b/>
                <w:lang w:val="de-DE"/>
              </w:rPr>
              <w:t>Testdurchführung</w:t>
            </w:r>
          </w:p>
        </w:tc>
        <w:tc>
          <w:tcPr>
            <w:tcW w:w="7257" w:type="dxa"/>
          </w:tcPr>
          <w:p w14:paraId="33213D6A" w14:textId="77777777" w:rsidR="005721B8" w:rsidRPr="009F08DB" w:rsidRDefault="005721B8" w:rsidP="00190981">
            <w:pPr>
              <w:pStyle w:val="Textkrper"/>
              <w:spacing w:after="0"/>
              <w:rPr>
                <w:lang w:val="de-DE"/>
              </w:rPr>
            </w:pPr>
          </w:p>
        </w:tc>
      </w:tr>
      <w:tr w:rsidR="005721B8" w:rsidRPr="009F08DB" w14:paraId="63E1D0CF" w14:textId="77777777" w:rsidTr="00BC3B65">
        <w:trPr>
          <w:trHeight w:val="306"/>
        </w:trPr>
        <w:tc>
          <w:tcPr>
            <w:tcW w:w="2154" w:type="dxa"/>
            <w:shd w:val="clear" w:color="auto" w:fill="F2F2F2" w:themeFill="background1" w:themeFillShade="F2"/>
          </w:tcPr>
          <w:p w14:paraId="685D77C6" w14:textId="43EDDA76" w:rsidR="005721B8" w:rsidRPr="009F08DB" w:rsidRDefault="00D41D58" w:rsidP="00190981">
            <w:pPr>
              <w:pStyle w:val="Textkrper"/>
              <w:spacing w:after="0"/>
              <w:rPr>
                <w:lang w:val="de-DE"/>
              </w:rPr>
            </w:pPr>
            <w:r w:rsidRPr="009F08DB">
              <w:rPr>
                <w:lang w:val="de-DE"/>
              </w:rPr>
              <w:t>Testvoraussetzungen</w:t>
            </w:r>
          </w:p>
        </w:tc>
        <w:tc>
          <w:tcPr>
            <w:tcW w:w="7257" w:type="dxa"/>
          </w:tcPr>
          <w:p w14:paraId="06E27CDC" w14:textId="4D3588DD" w:rsidR="005721B8" w:rsidRPr="009F08DB" w:rsidRDefault="00560C62" w:rsidP="00190981">
            <w:pPr>
              <w:pStyle w:val="BulletTabtext"/>
              <w:rPr>
                <w:lang w:val="de-DE"/>
              </w:rPr>
            </w:pPr>
            <w:r w:rsidRPr="009F08DB">
              <w:rPr>
                <w:lang w:val="de-DE"/>
              </w:rPr>
              <w:t>Maschine ist im Einrichtbetrieb bereit</w:t>
            </w:r>
            <w:r w:rsidR="005721B8" w:rsidRPr="009F08DB">
              <w:rPr>
                <w:lang w:val="de-DE"/>
              </w:rPr>
              <w:t xml:space="preserve"> </w:t>
            </w:r>
          </w:p>
          <w:p w14:paraId="39DCBA3F" w14:textId="77777777" w:rsidR="005721B8" w:rsidRPr="009F08DB" w:rsidRDefault="005721B8" w:rsidP="00190981">
            <w:pPr>
              <w:pStyle w:val="Abstandshalter"/>
              <w:rPr>
                <w:lang w:val="de-DE"/>
              </w:rPr>
            </w:pPr>
          </w:p>
        </w:tc>
      </w:tr>
      <w:tr w:rsidR="005721B8" w:rsidRPr="009F08DB" w14:paraId="46D8480A" w14:textId="77777777" w:rsidTr="00190981">
        <w:trPr>
          <w:trHeight w:val="697"/>
        </w:trPr>
        <w:tc>
          <w:tcPr>
            <w:tcW w:w="2154" w:type="dxa"/>
            <w:shd w:val="clear" w:color="auto" w:fill="F2F2F2" w:themeFill="background1" w:themeFillShade="F2"/>
          </w:tcPr>
          <w:p w14:paraId="691491CE" w14:textId="6820AA28" w:rsidR="005721B8" w:rsidRPr="009F08DB" w:rsidRDefault="00D8280B" w:rsidP="00190981">
            <w:pPr>
              <w:pStyle w:val="Textkrper"/>
              <w:spacing w:after="0"/>
              <w:rPr>
                <w:lang w:val="de-DE"/>
              </w:rPr>
            </w:pPr>
            <w:r w:rsidRPr="009F08DB">
              <w:rPr>
                <w:lang w:val="de-DE"/>
              </w:rPr>
              <w:t>Erforderliche Tätigkeit</w:t>
            </w:r>
          </w:p>
        </w:tc>
        <w:tc>
          <w:tcPr>
            <w:tcW w:w="7257" w:type="dxa"/>
          </w:tcPr>
          <w:p w14:paraId="21E20338" w14:textId="07251B66" w:rsidR="00BC3B65" w:rsidRPr="009F08DB" w:rsidRDefault="00762C1A" w:rsidP="00BC3B65">
            <w:pPr>
              <w:pStyle w:val="BulletTabtext"/>
              <w:rPr>
                <w:lang w:val="de-DE"/>
              </w:rPr>
            </w:pPr>
            <w:r w:rsidRPr="009F08DB">
              <w:rPr>
                <w:lang w:val="de-DE"/>
              </w:rPr>
              <w:t>Aktiviere SWS</w:t>
            </w:r>
            <w:r w:rsidR="00BC3B65" w:rsidRPr="009F08DB">
              <w:rPr>
                <w:lang w:val="de-DE"/>
              </w:rPr>
              <w:t xml:space="preserve"> 1 </w:t>
            </w:r>
            <w:r w:rsidR="00792679" w:rsidRPr="009F08DB">
              <w:rPr>
                <w:lang w:val="de-DE"/>
              </w:rPr>
              <w:t>„</w:t>
            </w:r>
            <w:r w:rsidR="00BC3B65" w:rsidRPr="009F08DB">
              <w:rPr>
                <w:lang w:val="de-DE"/>
              </w:rPr>
              <w:t>Automati</w:t>
            </w:r>
            <w:r w:rsidR="004B32C1" w:rsidRPr="009F08DB">
              <w:rPr>
                <w:lang w:val="de-DE"/>
              </w:rPr>
              <w:t>k</w:t>
            </w:r>
            <w:r w:rsidR="00BC3B65" w:rsidRPr="009F08DB">
              <w:rPr>
                <w:lang w:val="de-DE"/>
              </w:rPr>
              <w:t>”</w:t>
            </w:r>
          </w:p>
          <w:p w14:paraId="76A23BC7" w14:textId="724C8E76" w:rsidR="00BC3B65" w:rsidRPr="009F08DB" w:rsidRDefault="00762C1A" w:rsidP="00BC3B6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8F7F8D0" w14:textId="7F55EB64" w:rsidR="005721B8" w:rsidRPr="009F08DB" w:rsidRDefault="005B2D3C" w:rsidP="00BC3B65">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62F75DD9" w14:textId="3E10E397" w:rsidR="00BC3B65" w:rsidRPr="009F08DB" w:rsidRDefault="00BC3B65" w:rsidP="00BC3B65">
            <w:pPr>
              <w:pStyle w:val="Abstandshalter"/>
              <w:rPr>
                <w:lang w:val="de-DE"/>
              </w:rPr>
            </w:pPr>
          </w:p>
        </w:tc>
      </w:tr>
      <w:tr w:rsidR="005721B8" w:rsidRPr="009F08DB" w14:paraId="6E5A50B6" w14:textId="77777777" w:rsidTr="00BC3B65">
        <w:trPr>
          <w:trHeight w:val="431"/>
        </w:trPr>
        <w:tc>
          <w:tcPr>
            <w:tcW w:w="2154" w:type="dxa"/>
            <w:shd w:val="clear" w:color="auto" w:fill="F2F2F2" w:themeFill="background1" w:themeFillShade="F2"/>
          </w:tcPr>
          <w:p w14:paraId="72508B49" w14:textId="53388E22" w:rsidR="005721B8" w:rsidRPr="009F08DB" w:rsidRDefault="008C23D6" w:rsidP="00190981">
            <w:pPr>
              <w:pStyle w:val="Textkrper"/>
              <w:spacing w:after="0"/>
              <w:rPr>
                <w:lang w:val="de-DE"/>
              </w:rPr>
            </w:pPr>
            <w:r w:rsidRPr="009F08DB">
              <w:rPr>
                <w:lang w:val="de-DE"/>
              </w:rPr>
              <w:t>Folge</w:t>
            </w:r>
          </w:p>
        </w:tc>
        <w:tc>
          <w:tcPr>
            <w:tcW w:w="7257" w:type="dxa"/>
          </w:tcPr>
          <w:p w14:paraId="6AEFB9A1" w14:textId="3F0D194F" w:rsidR="005721B8" w:rsidRPr="009F08DB" w:rsidRDefault="000C690F" w:rsidP="00BC3B65">
            <w:pPr>
              <w:pStyle w:val="BulletTabtext"/>
              <w:rPr>
                <w:lang w:val="de-DE"/>
              </w:rPr>
            </w:pPr>
            <w:r w:rsidRPr="009F08DB">
              <w:rPr>
                <w:lang w:val="de-DE"/>
              </w:rPr>
              <w:t>Meldung erscheint im Bedienfeld</w:t>
            </w:r>
          </w:p>
          <w:p w14:paraId="09B13566" w14:textId="77777777" w:rsidR="005721B8" w:rsidRPr="009F08DB" w:rsidRDefault="005721B8" w:rsidP="00190981">
            <w:pPr>
              <w:pStyle w:val="Abstandshalter"/>
              <w:rPr>
                <w:lang w:val="de-DE"/>
              </w:rPr>
            </w:pPr>
          </w:p>
        </w:tc>
      </w:tr>
      <w:tr w:rsidR="005721B8" w:rsidRPr="009F08DB" w14:paraId="39267520" w14:textId="77777777" w:rsidTr="00BC3B65">
        <w:trPr>
          <w:trHeight w:val="425"/>
        </w:trPr>
        <w:tc>
          <w:tcPr>
            <w:tcW w:w="2154" w:type="dxa"/>
            <w:shd w:val="clear" w:color="auto" w:fill="F2F2F2" w:themeFill="background1" w:themeFillShade="F2"/>
          </w:tcPr>
          <w:p w14:paraId="19D73AF9" w14:textId="3EB8CD15" w:rsidR="005721B8" w:rsidRPr="009F08DB" w:rsidRDefault="00D8280B" w:rsidP="00190981">
            <w:pPr>
              <w:pStyle w:val="Textkrper"/>
              <w:spacing w:after="0"/>
              <w:rPr>
                <w:lang w:val="de-DE"/>
              </w:rPr>
            </w:pPr>
            <w:r w:rsidRPr="009F08DB">
              <w:rPr>
                <w:lang w:val="de-DE"/>
              </w:rPr>
              <w:t>Kommentare</w:t>
            </w:r>
          </w:p>
        </w:tc>
        <w:tc>
          <w:tcPr>
            <w:tcW w:w="7257" w:type="dxa"/>
          </w:tcPr>
          <w:p w14:paraId="70FE28D0" w14:textId="33CD915E" w:rsidR="005721B8" w:rsidRPr="009F08DB" w:rsidRDefault="00AE36C0" w:rsidP="00190981">
            <w:pPr>
              <w:pStyle w:val="BulletTabtext"/>
              <w:rPr>
                <w:lang w:val="de-DE"/>
              </w:rPr>
            </w:pPr>
            <w:r w:rsidRPr="009F08DB">
              <w:rPr>
                <w:lang w:val="de-DE"/>
              </w:rPr>
              <w:t>Keine</w:t>
            </w:r>
          </w:p>
          <w:p w14:paraId="6170A2E7" w14:textId="77777777" w:rsidR="005721B8" w:rsidRPr="009F08DB" w:rsidRDefault="005721B8" w:rsidP="00190981">
            <w:pPr>
              <w:pStyle w:val="Abstandshalter"/>
              <w:rPr>
                <w:lang w:val="de-DE"/>
              </w:rPr>
            </w:pPr>
          </w:p>
        </w:tc>
      </w:tr>
      <w:tr w:rsidR="005721B8" w:rsidRPr="009F08DB" w14:paraId="663A31B0" w14:textId="77777777" w:rsidTr="00BC3B65">
        <w:trPr>
          <w:trHeight w:val="462"/>
        </w:trPr>
        <w:tc>
          <w:tcPr>
            <w:tcW w:w="2154" w:type="dxa"/>
            <w:shd w:val="clear" w:color="auto" w:fill="F2F2F2" w:themeFill="background1" w:themeFillShade="F2"/>
          </w:tcPr>
          <w:p w14:paraId="4A80816F" w14:textId="7CE9AC36" w:rsidR="005721B8" w:rsidRPr="009F08DB" w:rsidRDefault="00D41D58" w:rsidP="00190981">
            <w:pPr>
              <w:pStyle w:val="Textkrper"/>
              <w:spacing w:after="0"/>
              <w:rPr>
                <w:lang w:val="de-DE"/>
              </w:rPr>
            </w:pPr>
            <w:r w:rsidRPr="009F08DB">
              <w:rPr>
                <w:lang w:val="de-DE"/>
              </w:rPr>
              <w:t>Quittierung</w:t>
            </w:r>
          </w:p>
        </w:tc>
        <w:tc>
          <w:tcPr>
            <w:tcW w:w="7257" w:type="dxa"/>
          </w:tcPr>
          <w:p w14:paraId="7061DB4A" w14:textId="0F0C9413" w:rsidR="005721B8" w:rsidRPr="009F08DB" w:rsidRDefault="00AE36C0" w:rsidP="00190981">
            <w:pPr>
              <w:pStyle w:val="BulletTabtext"/>
              <w:rPr>
                <w:lang w:val="de-DE"/>
              </w:rPr>
            </w:pPr>
            <w:r w:rsidRPr="009F08DB">
              <w:rPr>
                <w:lang w:val="de-DE"/>
              </w:rPr>
              <w:t>Keine</w:t>
            </w:r>
          </w:p>
          <w:p w14:paraId="7526A2A3" w14:textId="77777777" w:rsidR="005721B8" w:rsidRPr="009F08DB" w:rsidRDefault="005721B8" w:rsidP="00BC3B65">
            <w:pPr>
              <w:pStyle w:val="Abstandshalter"/>
              <w:rPr>
                <w:lang w:val="de-DE"/>
              </w:rPr>
            </w:pPr>
          </w:p>
        </w:tc>
      </w:tr>
    </w:tbl>
    <w:p w14:paraId="61910B1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645B3B8"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4648A78" w14:textId="07986D4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020C7C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49D0140" w14:textId="60EA527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E74AE97" w14:textId="77777777" w:rsidTr="00190981">
        <w:trPr>
          <w:trHeight w:val="697"/>
        </w:trPr>
        <w:tc>
          <w:tcPr>
            <w:tcW w:w="2154" w:type="dxa"/>
            <w:tcBorders>
              <w:bottom w:val="nil"/>
            </w:tcBorders>
            <w:shd w:val="clear" w:color="auto" w:fill="F2F2F2" w:themeFill="background1" w:themeFillShade="F2"/>
          </w:tcPr>
          <w:p w14:paraId="3B0C478D" w14:textId="10F7F17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121BE6B" w14:textId="6DAFB691"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6692F2A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23232" behindDoc="0" locked="0" layoutInCell="1" allowOverlap="1" wp14:anchorId="7BD544DC" wp14:editId="3FBFA3A8">
                      <wp:simplePos x="0" y="0"/>
                      <wp:positionH relativeFrom="column">
                        <wp:posOffset>-36195</wp:posOffset>
                      </wp:positionH>
                      <wp:positionV relativeFrom="line">
                        <wp:posOffset>36195</wp:posOffset>
                      </wp:positionV>
                      <wp:extent cx="820800" cy="320400"/>
                      <wp:effectExtent l="0" t="0" r="17780" b="22860"/>
                      <wp:wrapNone/>
                      <wp:docPr id="293274426" name="Rechteck: abgerundete Ecken 29327442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35CA1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D544DC" id="Rechteck: abgerundete Ecken 293274426" o:spid="_x0000_s1936" style="position:absolute;left:0;text-align:left;margin-left:-2.85pt;margin-top:2.85pt;width:64.65pt;height:25.25pt;z-index:253023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KCXxb0C&#10;AADHBQAADgAAAAAAAAAAAAAAAAAuAgAAZHJzL2Uyb0RvYy54bWxQSwECLQAUAAYACAAAACEANZNe&#10;dtoAAAAHAQAADwAAAAAAAAAAAAAAAAAXBQAAZHJzL2Rvd25yZXYueG1sUEsFBgAAAAAEAAQA8wAA&#10;AB4GAAAAAA==&#10;" filled="f" strokecolor="black [3213]" strokeweight=".5pt">
                      <v:textbox>
                        <w:txbxContent>
                          <w:p w14:paraId="1C35CA15" w14:textId="77777777" w:rsidR="00BD5E17" w:rsidRDefault="00BD5E17" w:rsidP="005721B8">
                            <w:pPr>
                              <w:jc w:val="center"/>
                            </w:pPr>
                            <w:r>
                              <w:t>x</w:t>
                            </w:r>
                          </w:p>
                        </w:txbxContent>
                      </v:textbox>
                      <w10:wrap anchory="line"/>
                    </v:roundrect>
                  </w:pict>
                </mc:Fallback>
              </mc:AlternateContent>
            </w:r>
          </w:p>
        </w:tc>
      </w:tr>
      <w:tr w:rsidR="005721B8" w:rsidRPr="009F08DB" w14:paraId="6F3F8C24" w14:textId="77777777" w:rsidTr="00190981">
        <w:trPr>
          <w:trHeight w:val="1701"/>
        </w:trPr>
        <w:tc>
          <w:tcPr>
            <w:tcW w:w="2154" w:type="dxa"/>
            <w:shd w:val="clear" w:color="auto" w:fill="F2F2F2" w:themeFill="background1" w:themeFillShade="F2"/>
          </w:tcPr>
          <w:p w14:paraId="1ED9EB8D" w14:textId="7062CEF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92E45F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27328" behindDoc="0" locked="0" layoutInCell="1" allowOverlap="1" wp14:anchorId="3F0837E6" wp14:editId="39555922">
                      <wp:simplePos x="0" y="0"/>
                      <wp:positionH relativeFrom="column">
                        <wp:posOffset>-5715</wp:posOffset>
                      </wp:positionH>
                      <wp:positionV relativeFrom="line">
                        <wp:posOffset>72390</wp:posOffset>
                      </wp:positionV>
                      <wp:extent cx="4500000" cy="942975"/>
                      <wp:effectExtent l="0" t="0" r="15240" b="28575"/>
                      <wp:wrapNone/>
                      <wp:docPr id="293274430" name="Rechteck: abgerundete Ecken 29327443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D05E0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0837E6" id="Rechteck: abgerundete Ecken 293274430" o:spid="_x0000_s1937" style="position:absolute;left:0;text-align:left;margin-left:-.45pt;margin-top:5.7pt;width:354.35pt;height:74.25pt;z-index:253027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ao6vAIAAMg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Elhqjq8&#10;AgAAyAUAAA4AAAAAAAAAAAAAAAAALgIAAGRycy9lMm9Eb2MueG1sUEsBAi0AFAAGAAgAAAAhAO8y&#10;f+7cAAAACAEAAA8AAAAAAAAAAAAAAAAAFgUAAGRycy9kb3ducmV2LnhtbFBLBQYAAAAABAAEAPMA&#10;AAAfBgAAAAA=&#10;" filled="f" strokecolor="black [3213]" strokeweight=".5pt">
                      <v:textbox>
                        <w:txbxContent>
                          <w:p w14:paraId="17D05E02" w14:textId="77777777" w:rsidR="00BD5E17" w:rsidRDefault="00BD5E17" w:rsidP="005721B8">
                            <w:pPr>
                              <w:jc w:val="center"/>
                            </w:pPr>
                            <w:r>
                              <w:t>x</w:t>
                            </w:r>
                          </w:p>
                        </w:txbxContent>
                      </v:textbox>
                      <w10:wrap anchory="line"/>
                    </v:roundrect>
                  </w:pict>
                </mc:Fallback>
              </mc:AlternateContent>
            </w:r>
          </w:p>
        </w:tc>
      </w:tr>
    </w:tbl>
    <w:p w14:paraId="73F038BC" w14:textId="3996C6FF" w:rsidR="005721B8" w:rsidRPr="009F08DB" w:rsidRDefault="005721B8" w:rsidP="005721B8">
      <w:pPr>
        <w:pStyle w:val="Textkrper"/>
        <w:rPr>
          <w:lang w:val="de-DE"/>
        </w:rPr>
      </w:pPr>
    </w:p>
    <w:p w14:paraId="05D2062B" w14:textId="77777777" w:rsidR="00C4597A" w:rsidRDefault="00C4597A" w:rsidP="005721B8">
      <w:pPr>
        <w:pStyle w:val="Textkrper"/>
        <w:rPr>
          <w:lang w:val="de-DE"/>
        </w:rPr>
      </w:pPr>
    </w:p>
    <w:p w14:paraId="0E2AF94A" w14:textId="7D677A76" w:rsidR="00BC3B65" w:rsidRPr="009F08DB" w:rsidRDefault="00163076" w:rsidP="005721B8">
      <w:pPr>
        <w:pStyle w:val="Textkrper"/>
        <w:rPr>
          <w:lang w:val="de-DE"/>
        </w:rPr>
      </w:pPr>
      <w:r w:rsidRPr="009F08DB">
        <w:rPr>
          <w:lang w:val="de-DE"/>
        </w:rPr>
        <w:br/>
      </w:r>
    </w:p>
    <w:p w14:paraId="13F863C0" w14:textId="77777777" w:rsidR="00BC3B65" w:rsidRPr="009F08DB" w:rsidRDefault="00BC3B65" w:rsidP="005721B8">
      <w:pPr>
        <w:pStyle w:val="Textkrper"/>
        <w:rPr>
          <w:lang w:val="de-DE"/>
        </w:rPr>
      </w:pPr>
    </w:p>
    <w:p w14:paraId="61BD87A5" w14:textId="77777777" w:rsidR="005721B8" w:rsidRPr="009F08DB" w:rsidRDefault="005721B8" w:rsidP="005721B8">
      <w:pPr>
        <w:pStyle w:val="Textkrper"/>
        <w:rPr>
          <w:lang w:val="de-DE"/>
        </w:rPr>
      </w:pPr>
    </w:p>
    <w:p w14:paraId="3F09AED1"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7996513" w14:textId="77777777" w:rsidTr="00626664">
        <w:trPr>
          <w:trHeight w:val="1020"/>
        </w:trPr>
        <w:tc>
          <w:tcPr>
            <w:tcW w:w="2154" w:type="dxa"/>
            <w:shd w:val="clear" w:color="auto" w:fill="F2F2F2" w:themeFill="background1" w:themeFillShade="F2"/>
          </w:tcPr>
          <w:p w14:paraId="718454A6" w14:textId="47E3930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CB06481" w14:textId="3D36B200" w:rsidR="00626664" w:rsidRPr="009F08DB" w:rsidRDefault="00745279" w:rsidP="00190981">
            <w:pPr>
              <w:pStyle w:val="Textkrper"/>
              <w:tabs>
                <w:tab w:val="left" w:pos="284"/>
              </w:tabs>
              <w:spacing w:after="0"/>
              <w:rPr>
                <w:lang w:val="de-DE"/>
              </w:rPr>
            </w:pPr>
            <w:r w:rsidRPr="009F08DB">
              <w:rPr>
                <w:lang w:val="de-DE"/>
              </w:rPr>
              <w:t>ja/nein</w:t>
            </w:r>
          </w:p>
          <w:p w14:paraId="160CA0F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58496" behindDoc="0" locked="0" layoutInCell="1" allowOverlap="1" wp14:anchorId="1A493A61" wp14:editId="06516A97">
                      <wp:simplePos x="0" y="0"/>
                      <wp:positionH relativeFrom="column">
                        <wp:posOffset>635</wp:posOffset>
                      </wp:positionH>
                      <wp:positionV relativeFrom="paragraph">
                        <wp:posOffset>36195</wp:posOffset>
                      </wp:positionV>
                      <wp:extent cx="820800" cy="320400"/>
                      <wp:effectExtent l="0" t="0" r="17780" b="22860"/>
                      <wp:wrapNone/>
                      <wp:docPr id="293274431" name="Rechteck: abgerundete Ecken 2932744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3203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93A61" id="Rechteck: abgerundete Ecken 293274431" o:spid="_x0000_s1938" style="position:absolute;left:0;text-align:left;margin-left:.05pt;margin-top:2.85pt;width:64.65pt;height:25.25pt;z-index:2572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JVKKvS9AgAA&#10;xwUAAA4AAAAAAAAAAAAAAAAALgIAAGRycy9lMm9Eb2MueG1sUEsBAi0AFAAGAAgAAAAhAJuuU8LY&#10;AAAABQEAAA8AAAAAAAAAAAAAAAAAFwUAAGRycy9kb3ducmV2LnhtbFBLBQYAAAAABAAEAPMAAAAc&#10;BgAAAAA=&#10;" filled="f" strokecolor="black [3213]" strokeweight=".5pt">
                      <v:textbox>
                        <w:txbxContent>
                          <w:p w14:paraId="2FB32036" w14:textId="77777777" w:rsidR="00BD5E17" w:rsidRDefault="00BD5E17" w:rsidP="005721B8">
                            <w:pPr>
                              <w:jc w:val="center"/>
                            </w:pPr>
                            <w:r>
                              <w:t>x</w:t>
                            </w:r>
                          </w:p>
                        </w:txbxContent>
                      </v:textbox>
                    </v:roundrect>
                  </w:pict>
                </mc:Fallback>
              </mc:AlternateContent>
            </w:r>
          </w:p>
        </w:tc>
        <w:tc>
          <w:tcPr>
            <w:tcW w:w="5839" w:type="dxa"/>
            <w:shd w:val="clear" w:color="auto" w:fill="auto"/>
          </w:tcPr>
          <w:p w14:paraId="7D8850E3" w14:textId="25956326" w:rsidR="00626664" w:rsidRPr="009F08DB" w:rsidRDefault="00745279" w:rsidP="00190981">
            <w:pPr>
              <w:pStyle w:val="Textkrper"/>
              <w:tabs>
                <w:tab w:val="left" w:pos="284"/>
              </w:tabs>
              <w:spacing w:after="0"/>
              <w:rPr>
                <w:lang w:val="de-DE"/>
              </w:rPr>
            </w:pPr>
            <w:r w:rsidRPr="009F08DB">
              <w:rPr>
                <w:lang w:val="de-DE"/>
              </w:rPr>
              <w:t>Datum/Kurzzeichen</w:t>
            </w:r>
          </w:p>
          <w:p w14:paraId="71940BE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59520" behindDoc="0" locked="0" layoutInCell="1" allowOverlap="1" wp14:anchorId="7C72E40A" wp14:editId="5EA354E2">
                      <wp:simplePos x="0" y="0"/>
                      <wp:positionH relativeFrom="column">
                        <wp:posOffset>1746</wp:posOffset>
                      </wp:positionH>
                      <wp:positionV relativeFrom="line">
                        <wp:posOffset>32703</wp:posOffset>
                      </wp:positionV>
                      <wp:extent cx="3592354" cy="320400"/>
                      <wp:effectExtent l="0" t="0" r="27305" b="22860"/>
                      <wp:wrapNone/>
                      <wp:docPr id="293274432" name="Rechteck: abgerundete Ecken 29327443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E774E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72E40A" id="Rechteck: abgerundete Ecken 293274432" o:spid="_x0000_s1939" style="position:absolute;left:0;text-align:left;margin-left:.15pt;margin-top:2.6pt;width:282.85pt;height:25.25pt;z-index:257259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aowAIAAMg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EL3W&#10;qMACAADIBQAADgAAAAAAAAAAAAAAAAAuAgAAZHJzL2Uyb0RvYy54bWxQSwECLQAUAAYACAAAACEA&#10;EJF9vtoAAAAFAQAADwAAAAAAAAAAAAAAAAAaBQAAZHJzL2Rvd25yZXYueG1sUEsFBgAAAAAEAAQA&#10;8wAAACEGAAAAAA==&#10;" filled="f" strokecolor="black [3213]" strokeweight=".5pt">
                      <v:textbox>
                        <w:txbxContent>
                          <w:p w14:paraId="05E774EA" w14:textId="77777777" w:rsidR="00BD5E17" w:rsidRDefault="00BD5E17" w:rsidP="005721B8">
                            <w:pPr>
                              <w:jc w:val="center"/>
                            </w:pPr>
                            <w:r>
                              <w:t>x</w:t>
                            </w:r>
                          </w:p>
                        </w:txbxContent>
                      </v:textbox>
                      <w10:wrap anchory="line"/>
                    </v:roundrect>
                  </w:pict>
                </mc:Fallback>
              </mc:AlternateContent>
            </w:r>
          </w:p>
        </w:tc>
      </w:tr>
      <w:tr w:rsidR="00626664" w:rsidRPr="009F08DB" w14:paraId="6BDC880E" w14:textId="77777777" w:rsidTr="00626664">
        <w:trPr>
          <w:trHeight w:val="1020"/>
        </w:trPr>
        <w:tc>
          <w:tcPr>
            <w:tcW w:w="2154" w:type="dxa"/>
            <w:shd w:val="clear" w:color="auto" w:fill="F2F2F2" w:themeFill="background1" w:themeFillShade="F2"/>
          </w:tcPr>
          <w:p w14:paraId="32C760BF" w14:textId="04F0D93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5D746DF" w14:textId="588740E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60544" behindDoc="0" locked="0" layoutInCell="1" allowOverlap="1" wp14:anchorId="3AFC48AE" wp14:editId="7B7D083C">
                      <wp:simplePos x="0" y="0"/>
                      <wp:positionH relativeFrom="column">
                        <wp:posOffset>-5715</wp:posOffset>
                      </wp:positionH>
                      <wp:positionV relativeFrom="line">
                        <wp:posOffset>252095</wp:posOffset>
                      </wp:positionV>
                      <wp:extent cx="4500000" cy="320400"/>
                      <wp:effectExtent l="0" t="0" r="15240" b="22860"/>
                      <wp:wrapNone/>
                      <wp:docPr id="293274433" name="Rechteck: abgerundete Ecken 29327443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7CD87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C48AE" id="Rechteck: abgerundete Ecken 293274433" o:spid="_x0000_s1940" style="position:absolute;left:0;text-align:left;margin-left:-.45pt;margin-top:19.85pt;width:354.35pt;height:25.25pt;z-index:257260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DyTzK+ugIA&#10;AMgFAAAOAAAAAAAAAAAAAAAAAC4CAABkcnMvZTJvRG9jLnhtbFBLAQItABQABgAIAAAAIQB4R0y9&#10;3AAAAAcBAAAPAAAAAAAAAAAAAAAAABQFAABkcnMvZG93bnJldi54bWxQSwUGAAAAAAQABADzAAAA&#10;HQYAAAAA&#10;" filled="f" strokecolor="black [3213]" strokeweight=".5pt">
                      <v:textbox>
                        <w:txbxContent>
                          <w:p w14:paraId="1B7CD87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EC6976D" w14:textId="77777777" w:rsidR="00626664" w:rsidRPr="009F08DB" w:rsidRDefault="00626664" w:rsidP="00190981">
            <w:pPr>
              <w:pStyle w:val="Textkrper"/>
              <w:tabs>
                <w:tab w:val="left" w:pos="284"/>
              </w:tabs>
              <w:spacing w:after="0"/>
              <w:rPr>
                <w:lang w:val="de-DE"/>
              </w:rPr>
            </w:pPr>
          </w:p>
        </w:tc>
      </w:tr>
    </w:tbl>
    <w:p w14:paraId="75166227" w14:textId="1B7C49CE" w:rsidR="005721B8" w:rsidRPr="009F08DB" w:rsidRDefault="00BC3B65" w:rsidP="00897659">
      <w:pPr>
        <w:pStyle w:val="berschrift3nummeriert"/>
        <w:rPr>
          <w:lang w:val="de-DE"/>
        </w:rPr>
      </w:pPr>
      <w:bookmarkStart w:id="4" w:name="_Toc118817542"/>
      <w:r w:rsidRPr="009F08DB">
        <w:rPr>
          <w:lang w:val="de-DE"/>
        </w:rPr>
        <w:lastRenderedPageBreak/>
        <w:t xml:space="preserve">ME 41: </w:t>
      </w:r>
      <w:r w:rsidR="006706B9" w:rsidRPr="009F08DB">
        <w:rPr>
          <w:lang w:val="de-DE"/>
        </w:rPr>
        <w:t xml:space="preserve">BETRIEBSART </w:t>
      </w:r>
      <w:r w:rsidRPr="009F08DB">
        <w:rPr>
          <w:lang w:val="de-DE"/>
        </w:rPr>
        <w:t xml:space="preserve">: </w:t>
      </w:r>
      <w:r w:rsidR="004B32C1" w:rsidRPr="009F08DB">
        <w:rPr>
          <w:lang w:val="de-DE"/>
        </w:rPr>
        <w:t>EINRICHTEN</w:t>
      </w:r>
      <w:bookmarkEnd w:id="4"/>
    </w:p>
    <w:p w14:paraId="76C059F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B87CBD" w14:paraId="74B1D71D" w14:textId="77777777" w:rsidTr="00BC3B65">
        <w:trPr>
          <w:trHeight w:val="353"/>
        </w:trPr>
        <w:tc>
          <w:tcPr>
            <w:tcW w:w="2154" w:type="dxa"/>
            <w:shd w:val="clear" w:color="auto" w:fill="F2F2F2" w:themeFill="background1" w:themeFillShade="F2"/>
          </w:tcPr>
          <w:p w14:paraId="4C47626B" w14:textId="65A4250D" w:rsidR="005721B8" w:rsidRPr="009F08DB" w:rsidRDefault="00D8280B" w:rsidP="00190981">
            <w:pPr>
              <w:pStyle w:val="Textkrper"/>
              <w:spacing w:after="0"/>
              <w:rPr>
                <w:b/>
                <w:lang w:val="de-DE"/>
              </w:rPr>
            </w:pPr>
            <w:r w:rsidRPr="009F08DB">
              <w:rPr>
                <w:b/>
                <w:lang w:val="de-DE"/>
              </w:rPr>
              <w:t>Testziel</w:t>
            </w:r>
          </w:p>
        </w:tc>
        <w:tc>
          <w:tcPr>
            <w:tcW w:w="7257" w:type="dxa"/>
          </w:tcPr>
          <w:p w14:paraId="3A241E3A" w14:textId="047A3A06" w:rsidR="005721B8" w:rsidRPr="009F08DB" w:rsidRDefault="00AB0BAB" w:rsidP="00190981">
            <w:pPr>
              <w:pStyle w:val="BulletTabtext"/>
              <w:rPr>
                <w:lang w:val="de-DE"/>
              </w:rPr>
            </w:pPr>
            <w:r w:rsidRPr="009F08DB">
              <w:rPr>
                <w:lang w:val="de-DE"/>
              </w:rPr>
              <w:t>Test, ob die richtige Meldung im Bedienfeld erscheint</w:t>
            </w:r>
          </w:p>
          <w:p w14:paraId="6997840D" w14:textId="5E7B4572" w:rsidR="00BC3B65" w:rsidRPr="009F08DB" w:rsidRDefault="00BC3B65" w:rsidP="00BC3B65">
            <w:pPr>
              <w:pStyle w:val="Abstandshalter"/>
              <w:rPr>
                <w:lang w:val="de-DE"/>
              </w:rPr>
            </w:pPr>
          </w:p>
        </w:tc>
      </w:tr>
      <w:tr w:rsidR="005721B8" w:rsidRPr="00B87CBD" w14:paraId="5383AB51" w14:textId="77777777" w:rsidTr="00190981">
        <w:trPr>
          <w:trHeight w:val="170"/>
        </w:trPr>
        <w:tc>
          <w:tcPr>
            <w:tcW w:w="2154" w:type="dxa"/>
          </w:tcPr>
          <w:p w14:paraId="65965F0E" w14:textId="77777777" w:rsidR="005721B8" w:rsidRPr="009F08DB" w:rsidRDefault="005721B8" w:rsidP="00190981">
            <w:pPr>
              <w:pStyle w:val="Textkrper"/>
              <w:spacing w:before="0" w:after="0"/>
              <w:rPr>
                <w:sz w:val="8"/>
                <w:szCs w:val="8"/>
                <w:lang w:val="de-DE"/>
              </w:rPr>
            </w:pPr>
          </w:p>
        </w:tc>
        <w:tc>
          <w:tcPr>
            <w:tcW w:w="7257" w:type="dxa"/>
          </w:tcPr>
          <w:p w14:paraId="54C98F1A" w14:textId="77777777" w:rsidR="005721B8" w:rsidRPr="009F08DB" w:rsidRDefault="005721B8" w:rsidP="00190981">
            <w:pPr>
              <w:pStyle w:val="Textkrper"/>
              <w:spacing w:before="0" w:after="0"/>
              <w:rPr>
                <w:sz w:val="8"/>
                <w:szCs w:val="8"/>
                <w:lang w:val="de-DE"/>
              </w:rPr>
            </w:pPr>
          </w:p>
        </w:tc>
      </w:tr>
      <w:tr w:rsidR="005721B8" w:rsidRPr="009F08DB" w14:paraId="067A9C2C" w14:textId="77777777" w:rsidTr="00190981">
        <w:trPr>
          <w:trHeight w:val="471"/>
        </w:trPr>
        <w:tc>
          <w:tcPr>
            <w:tcW w:w="2154" w:type="dxa"/>
            <w:shd w:val="clear" w:color="auto" w:fill="F2F2F2" w:themeFill="background1" w:themeFillShade="F2"/>
          </w:tcPr>
          <w:p w14:paraId="7D501837" w14:textId="2C035738" w:rsidR="005721B8" w:rsidRPr="009F08DB" w:rsidRDefault="00D8280B" w:rsidP="00190981">
            <w:pPr>
              <w:pStyle w:val="Textkrper"/>
              <w:spacing w:after="0"/>
              <w:rPr>
                <w:b/>
                <w:lang w:val="de-DE"/>
              </w:rPr>
            </w:pPr>
            <w:r w:rsidRPr="009F08DB">
              <w:rPr>
                <w:b/>
                <w:lang w:val="de-DE"/>
              </w:rPr>
              <w:t>Testdurchführung</w:t>
            </w:r>
          </w:p>
        </w:tc>
        <w:tc>
          <w:tcPr>
            <w:tcW w:w="7257" w:type="dxa"/>
          </w:tcPr>
          <w:p w14:paraId="04BDF55D" w14:textId="77777777" w:rsidR="005721B8" w:rsidRPr="009F08DB" w:rsidRDefault="005721B8" w:rsidP="00190981">
            <w:pPr>
              <w:pStyle w:val="Textkrper"/>
              <w:spacing w:after="0"/>
              <w:rPr>
                <w:lang w:val="de-DE"/>
              </w:rPr>
            </w:pPr>
          </w:p>
        </w:tc>
      </w:tr>
      <w:tr w:rsidR="005721B8" w:rsidRPr="009F08DB" w14:paraId="6CDEA865" w14:textId="77777777" w:rsidTr="00BC3B65">
        <w:trPr>
          <w:trHeight w:val="413"/>
        </w:trPr>
        <w:tc>
          <w:tcPr>
            <w:tcW w:w="2154" w:type="dxa"/>
            <w:shd w:val="clear" w:color="auto" w:fill="F2F2F2" w:themeFill="background1" w:themeFillShade="F2"/>
          </w:tcPr>
          <w:p w14:paraId="6890828B" w14:textId="117AF671" w:rsidR="005721B8" w:rsidRPr="009F08DB" w:rsidRDefault="00D41D58" w:rsidP="00190981">
            <w:pPr>
              <w:pStyle w:val="Textkrper"/>
              <w:spacing w:after="0"/>
              <w:rPr>
                <w:lang w:val="de-DE"/>
              </w:rPr>
            </w:pPr>
            <w:r w:rsidRPr="009F08DB">
              <w:rPr>
                <w:lang w:val="de-DE"/>
              </w:rPr>
              <w:t>Testvoraussetzungen</w:t>
            </w:r>
          </w:p>
        </w:tc>
        <w:tc>
          <w:tcPr>
            <w:tcW w:w="7257" w:type="dxa"/>
          </w:tcPr>
          <w:p w14:paraId="4151721B" w14:textId="0D5806A3" w:rsidR="005721B8" w:rsidRPr="009F08DB" w:rsidRDefault="00AE36C0" w:rsidP="00190981">
            <w:pPr>
              <w:pStyle w:val="BulletTabtext"/>
              <w:rPr>
                <w:lang w:val="de-DE"/>
              </w:rPr>
            </w:pPr>
            <w:r w:rsidRPr="009F08DB">
              <w:rPr>
                <w:lang w:val="de-DE"/>
              </w:rPr>
              <w:t>Maschine ist im Automatikbetrieb bereit</w:t>
            </w:r>
          </w:p>
          <w:p w14:paraId="6C936034" w14:textId="77777777" w:rsidR="005721B8" w:rsidRPr="009F08DB" w:rsidRDefault="005721B8" w:rsidP="00190981">
            <w:pPr>
              <w:pStyle w:val="Abstandshalter"/>
              <w:rPr>
                <w:lang w:val="de-DE"/>
              </w:rPr>
            </w:pPr>
          </w:p>
        </w:tc>
      </w:tr>
      <w:tr w:rsidR="005721B8" w:rsidRPr="009F08DB" w14:paraId="18475048" w14:textId="77777777" w:rsidTr="00190981">
        <w:trPr>
          <w:trHeight w:val="697"/>
        </w:trPr>
        <w:tc>
          <w:tcPr>
            <w:tcW w:w="2154" w:type="dxa"/>
            <w:shd w:val="clear" w:color="auto" w:fill="F2F2F2" w:themeFill="background1" w:themeFillShade="F2"/>
          </w:tcPr>
          <w:p w14:paraId="34EF0E1F" w14:textId="760213F3" w:rsidR="005721B8" w:rsidRPr="009F08DB" w:rsidRDefault="00D8280B" w:rsidP="00190981">
            <w:pPr>
              <w:pStyle w:val="Textkrper"/>
              <w:spacing w:after="0"/>
              <w:rPr>
                <w:lang w:val="de-DE"/>
              </w:rPr>
            </w:pPr>
            <w:r w:rsidRPr="009F08DB">
              <w:rPr>
                <w:lang w:val="de-DE"/>
              </w:rPr>
              <w:t>Erforderliche Tätigkeit</w:t>
            </w:r>
          </w:p>
        </w:tc>
        <w:tc>
          <w:tcPr>
            <w:tcW w:w="7257" w:type="dxa"/>
          </w:tcPr>
          <w:p w14:paraId="15BAE11F" w14:textId="60979D9B" w:rsidR="00BC3B65" w:rsidRPr="009F08DB" w:rsidRDefault="00762C1A" w:rsidP="00BC3B65">
            <w:pPr>
              <w:pStyle w:val="BulletTabtext"/>
              <w:rPr>
                <w:lang w:val="de-DE"/>
              </w:rPr>
            </w:pPr>
            <w:r w:rsidRPr="009F08DB">
              <w:rPr>
                <w:lang w:val="de-DE"/>
              </w:rPr>
              <w:t>Aktiviere SWS</w:t>
            </w:r>
            <w:r w:rsidR="00BC3B65" w:rsidRPr="009F08DB">
              <w:rPr>
                <w:lang w:val="de-DE"/>
              </w:rPr>
              <w:t xml:space="preserve"> 2 </w:t>
            </w:r>
            <w:r w:rsidR="00792679" w:rsidRPr="009F08DB">
              <w:rPr>
                <w:lang w:val="de-DE"/>
              </w:rPr>
              <w:t>„</w:t>
            </w:r>
            <w:r w:rsidR="004B32C1" w:rsidRPr="009F08DB">
              <w:rPr>
                <w:lang w:val="de-DE"/>
              </w:rPr>
              <w:t>Einrichten</w:t>
            </w:r>
            <w:r w:rsidR="00BC3B65" w:rsidRPr="009F08DB">
              <w:rPr>
                <w:lang w:val="de-DE"/>
              </w:rPr>
              <w:t>”</w:t>
            </w:r>
          </w:p>
          <w:p w14:paraId="3D5B2AB8" w14:textId="3E82FAB8" w:rsidR="00BC3B65" w:rsidRPr="009F08DB" w:rsidRDefault="00762C1A" w:rsidP="00BC3B6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3B30142" w14:textId="53AFC6EF" w:rsidR="005721B8" w:rsidRPr="009F08DB" w:rsidRDefault="005B2D3C" w:rsidP="00BC3B65">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3C29524E" w14:textId="6D16EDF0" w:rsidR="00BC3B65" w:rsidRPr="009F08DB" w:rsidRDefault="00BC3B65" w:rsidP="00BC3B65">
            <w:pPr>
              <w:pStyle w:val="Abstandshalter"/>
              <w:rPr>
                <w:lang w:val="de-DE"/>
              </w:rPr>
            </w:pPr>
          </w:p>
        </w:tc>
      </w:tr>
      <w:tr w:rsidR="005721B8" w:rsidRPr="009F08DB" w14:paraId="2B78CFD4" w14:textId="77777777" w:rsidTr="00BC3B65">
        <w:trPr>
          <w:trHeight w:val="268"/>
        </w:trPr>
        <w:tc>
          <w:tcPr>
            <w:tcW w:w="2154" w:type="dxa"/>
            <w:shd w:val="clear" w:color="auto" w:fill="F2F2F2" w:themeFill="background1" w:themeFillShade="F2"/>
          </w:tcPr>
          <w:p w14:paraId="02DF9AC0" w14:textId="23BA1D5F" w:rsidR="005721B8" w:rsidRPr="009F08DB" w:rsidRDefault="008C23D6" w:rsidP="00190981">
            <w:pPr>
              <w:pStyle w:val="Textkrper"/>
              <w:spacing w:after="0"/>
              <w:rPr>
                <w:lang w:val="de-DE"/>
              </w:rPr>
            </w:pPr>
            <w:r w:rsidRPr="009F08DB">
              <w:rPr>
                <w:lang w:val="de-DE"/>
              </w:rPr>
              <w:t>Folge</w:t>
            </w:r>
          </w:p>
        </w:tc>
        <w:tc>
          <w:tcPr>
            <w:tcW w:w="7257" w:type="dxa"/>
          </w:tcPr>
          <w:p w14:paraId="5AEBBDF0" w14:textId="467AE761" w:rsidR="005721B8" w:rsidRPr="009F08DB" w:rsidRDefault="000C690F" w:rsidP="00190981">
            <w:pPr>
              <w:pStyle w:val="BulletTabtext"/>
              <w:rPr>
                <w:lang w:val="de-DE"/>
              </w:rPr>
            </w:pPr>
            <w:r w:rsidRPr="009F08DB">
              <w:rPr>
                <w:lang w:val="de-DE"/>
              </w:rPr>
              <w:t>Meldung erscheint im Bedienfeld</w:t>
            </w:r>
          </w:p>
          <w:p w14:paraId="20E27A41" w14:textId="77777777" w:rsidR="005721B8" w:rsidRPr="009F08DB" w:rsidRDefault="005721B8" w:rsidP="00190981">
            <w:pPr>
              <w:pStyle w:val="Abstandshalter"/>
              <w:rPr>
                <w:lang w:val="de-DE"/>
              </w:rPr>
            </w:pPr>
          </w:p>
        </w:tc>
      </w:tr>
      <w:tr w:rsidR="005721B8" w:rsidRPr="009F08DB" w14:paraId="3198DA35" w14:textId="77777777" w:rsidTr="00BC3B65">
        <w:trPr>
          <w:trHeight w:val="290"/>
        </w:trPr>
        <w:tc>
          <w:tcPr>
            <w:tcW w:w="2154" w:type="dxa"/>
            <w:shd w:val="clear" w:color="auto" w:fill="F2F2F2" w:themeFill="background1" w:themeFillShade="F2"/>
          </w:tcPr>
          <w:p w14:paraId="54C9C50A" w14:textId="44F9D6E3" w:rsidR="005721B8" w:rsidRPr="009F08DB" w:rsidRDefault="00D8280B" w:rsidP="00190981">
            <w:pPr>
              <w:pStyle w:val="Textkrper"/>
              <w:spacing w:after="0"/>
              <w:rPr>
                <w:lang w:val="de-DE"/>
              </w:rPr>
            </w:pPr>
            <w:r w:rsidRPr="009F08DB">
              <w:rPr>
                <w:lang w:val="de-DE"/>
              </w:rPr>
              <w:t>Kommentare</w:t>
            </w:r>
          </w:p>
        </w:tc>
        <w:tc>
          <w:tcPr>
            <w:tcW w:w="7257" w:type="dxa"/>
          </w:tcPr>
          <w:p w14:paraId="5B990658" w14:textId="445CEE88" w:rsidR="005721B8" w:rsidRPr="009F08DB" w:rsidRDefault="00AE36C0" w:rsidP="00190981">
            <w:pPr>
              <w:pStyle w:val="BulletTabtext"/>
              <w:rPr>
                <w:lang w:val="de-DE"/>
              </w:rPr>
            </w:pPr>
            <w:r w:rsidRPr="009F08DB">
              <w:rPr>
                <w:lang w:val="de-DE"/>
              </w:rPr>
              <w:t>Keine</w:t>
            </w:r>
          </w:p>
          <w:p w14:paraId="18954586" w14:textId="77777777" w:rsidR="005721B8" w:rsidRPr="009F08DB" w:rsidRDefault="005721B8" w:rsidP="00190981">
            <w:pPr>
              <w:pStyle w:val="Abstandshalter"/>
              <w:rPr>
                <w:lang w:val="de-DE"/>
              </w:rPr>
            </w:pPr>
          </w:p>
        </w:tc>
      </w:tr>
      <w:tr w:rsidR="005721B8" w:rsidRPr="009F08DB" w14:paraId="29C7DA76" w14:textId="77777777" w:rsidTr="00BC3B65">
        <w:trPr>
          <w:trHeight w:val="439"/>
        </w:trPr>
        <w:tc>
          <w:tcPr>
            <w:tcW w:w="2154" w:type="dxa"/>
            <w:shd w:val="clear" w:color="auto" w:fill="F2F2F2" w:themeFill="background1" w:themeFillShade="F2"/>
          </w:tcPr>
          <w:p w14:paraId="1A8B4487" w14:textId="7EFB8DB9" w:rsidR="005721B8" w:rsidRPr="009F08DB" w:rsidRDefault="00D41D58" w:rsidP="00190981">
            <w:pPr>
              <w:pStyle w:val="Textkrper"/>
              <w:spacing w:after="0"/>
              <w:rPr>
                <w:lang w:val="de-DE"/>
              </w:rPr>
            </w:pPr>
            <w:r w:rsidRPr="009F08DB">
              <w:rPr>
                <w:lang w:val="de-DE"/>
              </w:rPr>
              <w:t>Quittierung</w:t>
            </w:r>
          </w:p>
        </w:tc>
        <w:tc>
          <w:tcPr>
            <w:tcW w:w="7257" w:type="dxa"/>
          </w:tcPr>
          <w:p w14:paraId="3F16D72D" w14:textId="3F978F8F" w:rsidR="005721B8" w:rsidRPr="009F08DB" w:rsidRDefault="00AE36C0" w:rsidP="00BC3B65">
            <w:pPr>
              <w:pStyle w:val="BulletTabtext"/>
              <w:rPr>
                <w:lang w:val="de-DE"/>
              </w:rPr>
            </w:pPr>
            <w:r w:rsidRPr="009F08DB">
              <w:rPr>
                <w:lang w:val="de-DE"/>
              </w:rPr>
              <w:t>Keine</w:t>
            </w:r>
          </w:p>
          <w:p w14:paraId="6A49BC40" w14:textId="77777777" w:rsidR="005721B8" w:rsidRPr="009F08DB" w:rsidRDefault="005721B8" w:rsidP="00BC3B65">
            <w:pPr>
              <w:pStyle w:val="Abstandshalter"/>
              <w:rPr>
                <w:lang w:val="de-DE"/>
              </w:rPr>
            </w:pPr>
          </w:p>
        </w:tc>
      </w:tr>
    </w:tbl>
    <w:p w14:paraId="7314BA5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1A4A46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D3D2412" w14:textId="682A97D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D9DB49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6269812" w14:textId="18410B9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9346E53" w14:textId="77777777" w:rsidTr="00190981">
        <w:trPr>
          <w:trHeight w:val="697"/>
        </w:trPr>
        <w:tc>
          <w:tcPr>
            <w:tcW w:w="2154" w:type="dxa"/>
            <w:tcBorders>
              <w:bottom w:val="nil"/>
            </w:tcBorders>
            <w:shd w:val="clear" w:color="auto" w:fill="F2F2F2" w:themeFill="background1" w:themeFillShade="F2"/>
          </w:tcPr>
          <w:p w14:paraId="04432623" w14:textId="0D62A36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F1ABAB9" w14:textId="6F52175C"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5F7A12E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39616" behindDoc="0" locked="0" layoutInCell="1" allowOverlap="1" wp14:anchorId="7FEDF8E0" wp14:editId="6771B7A9">
                      <wp:simplePos x="0" y="0"/>
                      <wp:positionH relativeFrom="column">
                        <wp:posOffset>-36195</wp:posOffset>
                      </wp:positionH>
                      <wp:positionV relativeFrom="line">
                        <wp:posOffset>36195</wp:posOffset>
                      </wp:positionV>
                      <wp:extent cx="820800" cy="320400"/>
                      <wp:effectExtent l="0" t="0" r="17780" b="22860"/>
                      <wp:wrapNone/>
                      <wp:docPr id="293274442" name="Rechteck: abgerundete Ecken 29327444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BC8B7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DF8E0" id="Rechteck: abgerundete Ecken 293274442" o:spid="_x0000_s1941" style="position:absolute;left:0;text-align:left;margin-left:-2.85pt;margin-top:2.85pt;width:64.65pt;height:25.25pt;z-index:253039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9DvgIAAMc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YiL0O+&#10;AgAAxwUAAA4AAAAAAAAAAAAAAAAALgIAAGRycy9lMm9Eb2MueG1sUEsBAi0AFAAGAAgAAAAhADWT&#10;XnbaAAAABwEAAA8AAAAAAAAAAAAAAAAAGAUAAGRycy9kb3ducmV2LnhtbFBLBQYAAAAABAAEAPMA&#10;AAAfBgAAAAA=&#10;" filled="f" strokecolor="black [3213]" strokeweight=".5pt">
                      <v:textbox>
                        <w:txbxContent>
                          <w:p w14:paraId="40BC8B7D" w14:textId="77777777" w:rsidR="00BD5E17" w:rsidRDefault="00BD5E17" w:rsidP="005721B8">
                            <w:pPr>
                              <w:jc w:val="center"/>
                            </w:pPr>
                            <w:r>
                              <w:t>x</w:t>
                            </w:r>
                          </w:p>
                        </w:txbxContent>
                      </v:textbox>
                      <w10:wrap anchory="line"/>
                    </v:roundrect>
                  </w:pict>
                </mc:Fallback>
              </mc:AlternateContent>
            </w:r>
          </w:p>
        </w:tc>
      </w:tr>
      <w:tr w:rsidR="005721B8" w:rsidRPr="009F08DB" w14:paraId="59317E70" w14:textId="77777777" w:rsidTr="00190981">
        <w:trPr>
          <w:trHeight w:val="1701"/>
        </w:trPr>
        <w:tc>
          <w:tcPr>
            <w:tcW w:w="2154" w:type="dxa"/>
            <w:shd w:val="clear" w:color="auto" w:fill="F2F2F2" w:themeFill="background1" w:themeFillShade="F2"/>
          </w:tcPr>
          <w:p w14:paraId="1B938BE9" w14:textId="348AD5E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66B308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43712" behindDoc="0" locked="0" layoutInCell="1" allowOverlap="1" wp14:anchorId="022F8040" wp14:editId="7357B96A">
                      <wp:simplePos x="0" y="0"/>
                      <wp:positionH relativeFrom="column">
                        <wp:posOffset>-5715</wp:posOffset>
                      </wp:positionH>
                      <wp:positionV relativeFrom="line">
                        <wp:posOffset>72390</wp:posOffset>
                      </wp:positionV>
                      <wp:extent cx="4500000" cy="942975"/>
                      <wp:effectExtent l="0" t="0" r="15240" b="28575"/>
                      <wp:wrapNone/>
                      <wp:docPr id="293274446" name="Rechteck: abgerundete Ecken 29327444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6337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2F8040" id="Rechteck: abgerundete Ecken 293274446" o:spid="_x0000_s1942" style="position:absolute;left:0;text-align:left;margin-left:-.45pt;margin-top:5.7pt;width:354.35pt;height:74.25pt;z-index:253043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cbG4c&#10;vQIAAMgFAAAOAAAAAAAAAAAAAAAAAC4CAABkcnMvZTJvRG9jLnhtbFBLAQItABQABgAIAAAAIQDv&#10;Mn/u3AAAAAgBAAAPAAAAAAAAAAAAAAAAABcFAABkcnMvZG93bnJldi54bWxQSwUGAAAAAAQABADz&#10;AAAAIAYAAAAA&#10;" filled="f" strokecolor="black [3213]" strokeweight=".5pt">
                      <v:textbox>
                        <w:txbxContent>
                          <w:p w14:paraId="45C63373" w14:textId="77777777" w:rsidR="00BD5E17" w:rsidRDefault="00BD5E17" w:rsidP="005721B8">
                            <w:pPr>
                              <w:jc w:val="center"/>
                            </w:pPr>
                            <w:r>
                              <w:t>x</w:t>
                            </w:r>
                          </w:p>
                        </w:txbxContent>
                      </v:textbox>
                      <w10:wrap anchory="line"/>
                    </v:roundrect>
                  </w:pict>
                </mc:Fallback>
              </mc:AlternateContent>
            </w:r>
          </w:p>
        </w:tc>
      </w:tr>
    </w:tbl>
    <w:p w14:paraId="5ACC6EE5" w14:textId="3F5ABA99" w:rsidR="005721B8" w:rsidRPr="009F08DB" w:rsidRDefault="005721B8" w:rsidP="005721B8">
      <w:pPr>
        <w:pStyle w:val="Textkrper"/>
        <w:rPr>
          <w:lang w:val="de-DE"/>
        </w:rPr>
      </w:pPr>
    </w:p>
    <w:p w14:paraId="16B5657D" w14:textId="3976B9A4" w:rsidR="00BC3B65" w:rsidRPr="009F08DB" w:rsidRDefault="00BC3B65" w:rsidP="005721B8">
      <w:pPr>
        <w:pStyle w:val="Textkrper"/>
        <w:rPr>
          <w:lang w:val="de-DE"/>
        </w:rPr>
      </w:pPr>
    </w:p>
    <w:p w14:paraId="1ABC9B9A" w14:textId="48E7130A" w:rsidR="00BC3B65" w:rsidRPr="009F08DB" w:rsidRDefault="00BC3B65" w:rsidP="005721B8">
      <w:pPr>
        <w:pStyle w:val="Textkrper"/>
        <w:rPr>
          <w:lang w:val="de-DE"/>
        </w:rPr>
      </w:pPr>
    </w:p>
    <w:p w14:paraId="63D244F7" w14:textId="6C535B24" w:rsidR="00BC3B65" w:rsidRDefault="00BC3B65" w:rsidP="005721B8">
      <w:pPr>
        <w:pStyle w:val="Textkrper"/>
        <w:rPr>
          <w:lang w:val="de-DE"/>
        </w:rPr>
      </w:pPr>
    </w:p>
    <w:p w14:paraId="54DC6598" w14:textId="77777777" w:rsidR="00C4597A" w:rsidRPr="009F08DB" w:rsidRDefault="00C4597A" w:rsidP="005721B8">
      <w:pPr>
        <w:pStyle w:val="Textkrper"/>
        <w:rPr>
          <w:lang w:val="de-DE"/>
        </w:rPr>
      </w:pPr>
    </w:p>
    <w:p w14:paraId="28BFA213" w14:textId="77777777" w:rsidR="00BC3B65" w:rsidRPr="009F08DB" w:rsidRDefault="00BC3B65" w:rsidP="005721B8">
      <w:pPr>
        <w:pStyle w:val="Textkrper"/>
        <w:rPr>
          <w:lang w:val="de-DE"/>
        </w:rPr>
      </w:pPr>
    </w:p>
    <w:p w14:paraId="6FC729B8" w14:textId="77777777" w:rsidR="005721B8" w:rsidRPr="009F08DB" w:rsidRDefault="005721B8" w:rsidP="005721B8">
      <w:pPr>
        <w:pStyle w:val="Textkrper"/>
        <w:rPr>
          <w:lang w:val="de-DE"/>
        </w:rPr>
      </w:pPr>
    </w:p>
    <w:p w14:paraId="46987294"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85E3BF4" w14:textId="77777777" w:rsidTr="00626664">
        <w:trPr>
          <w:trHeight w:val="1020"/>
        </w:trPr>
        <w:tc>
          <w:tcPr>
            <w:tcW w:w="2154" w:type="dxa"/>
            <w:shd w:val="clear" w:color="auto" w:fill="F2F2F2" w:themeFill="background1" w:themeFillShade="F2"/>
          </w:tcPr>
          <w:p w14:paraId="61705F9F" w14:textId="39DF21A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F113805" w14:textId="6000E7CB" w:rsidR="00626664" w:rsidRPr="009F08DB" w:rsidRDefault="00745279" w:rsidP="00190981">
            <w:pPr>
              <w:pStyle w:val="Textkrper"/>
              <w:tabs>
                <w:tab w:val="left" w:pos="284"/>
              </w:tabs>
              <w:spacing w:after="0"/>
              <w:rPr>
                <w:lang w:val="de-DE"/>
              </w:rPr>
            </w:pPr>
            <w:r w:rsidRPr="009F08DB">
              <w:rPr>
                <w:lang w:val="de-DE"/>
              </w:rPr>
              <w:t>ja/nein</w:t>
            </w:r>
          </w:p>
          <w:p w14:paraId="429EE8D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62592" behindDoc="0" locked="0" layoutInCell="1" allowOverlap="1" wp14:anchorId="0771111F" wp14:editId="17AA952D">
                      <wp:simplePos x="0" y="0"/>
                      <wp:positionH relativeFrom="column">
                        <wp:posOffset>635</wp:posOffset>
                      </wp:positionH>
                      <wp:positionV relativeFrom="paragraph">
                        <wp:posOffset>36195</wp:posOffset>
                      </wp:positionV>
                      <wp:extent cx="820800" cy="320400"/>
                      <wp:effectExtent l="0" t="0" r="17780" b="22860"/>
                      <wp:wrapNone/>
                      <wp:docPr id="293274447" name="Rechteck: abgerundete Ecken 2932744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B09A7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1111F" id="Rechteck: abgerundete Ecken 293274447" o:spid="_x0000_s1943" style="position:absolute;left:0;text-align:left;margin-left:.05pt;margin-top:2.85pt;width:64.65pt;height:25.25pt;z-index:2572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2M/MSvgIA&#10;AMcFAAAOAAAAAAAAAAAAAAAAAC4CAABkcnMvZTJvRG9jLnhtbFBLAQItABQABgAIAAAAIQCbrlPC&#10;2AAAAAUBAAAPAAAAAAAAAAAAAAAAABgFAABkcnMvZG93bnJldi54bWxQSwUGAAAAAAQABADzAAAA&#10;HQYAAAAA&#10;" filled="f" strokecolor="black [3213]" strokeweight=".5pt">
                      <v:textbox>
                        <w:txbxContent>
                          <w:p w14:paraId="5FB09A71" w14:textId="77777777" w:rsidR="00BD5E17" w:rsidRDefault="00BD5E17" w:rsidP="005721B8">
                            <w:pPr>
                              <w:jc w:val="center"/>
                            </w:pPr>
                            <w:r>
                              <w:t>x</w:t>
                            </w:r>
                          </w:p>
                        </w:txbxContent>
                      </v:textbox>
                    </v:roundrect>
                  </w:pict>
                </mc:Fallback>
              </mc:AlternateContent>
            </w:r>
          </w:p>
        </w:tc>
        <w:tc>
          <w:tcPr>
            <w:tcW w:w="5839" w:type="dxa"/>
            <w:shd w:val="clear" w:color="auto" w:fill="auto"/>
          </w:tcPr>
          <w:p w14:paraId="65565AF6" w14:textId="218975E9" w:rsidR="00626664" w:rsidRPr="009F08DB" w:rsidRDefault="00745279" w:rsidP="00190981">
            <w:pPr>
              <w:pStyle w:val="Textkrper"/>
              <w:tabs>
                <w:tab w:val="left" w:pos="284"/>
              </w:tabs>
              <w:spacing w:after="0"/>
              <w:rPr>
                <w:lang w:val="de-DE"/>
              </w:rPr>
            </w:pPr>
            <w:r w:rsidRPr="009F08DB">
              <w:rPr>
                <w:lang w:val="de-DE"/>
              </w:rPr>
              <w:t>Datum/Kurzzeichen</w:t>
            </w:r>
          </w:p>
          <w:p w14:paraId="3CEC82A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63616" behindDoc="0" locked="0" layoutInCell="1" allowOverlap="1" wp14:anchorId="06299AB2" wp14:editId="05204CC0">
                      <wp:simplePos x="0" y="0"/>
                      <wp:positionH relativeFrom="column">
                        <wp:posOffset>1746</wp:posOffset>
                      </wp:positionH>
                      <wp:positionV relativeFrom="line">
                        <wp:posOffset>32703</wp:posOffset>
                      </wp:positionV>
                      <wp:extent cx="3592354" cy="320400"/>
                      <wp:effectExtent l="0" t="0" r="27305" b="22860"/>
                      <wp:wrapNone/>
                      <wp:docPr id="293274448" name="Rechteck: abgerundete Ecken 29327444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1CED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99AB2" id="Rechteck: abgerundete Ecken 293274448" o:spid="_x0000_s1944" style="position:absolute;left:0;text-align:left;margin-left:.15pt;margin-top:2.6pt;width:282.85pt;height:25.25pt;z-index:257263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FKN&#10;tgnBAgAAyAUAAA4AAAAAAAAAAAAAAAAALgIAAGRycy9lMm9Eb2MueG1sUEsBAi0AFAAGAAgAAAAh&#10;ABCRfb7aAAAABQEAAA8AAAAAAAAAAAAAAAAAGwUAAGRycy9kb3ducmV2LnhtbFBLBQYAAAAABAAE&#10;APMAAAAiBgAAAAA=&#10;" filled="f" strokecolor="black [3213]" strokeweight=".5pt">
                      <v:textbox>
                        <w:txbxContent>
                          <w:p w14:paraId="1521CED3" w14:textId="77777777" w:rsidR="00BD5E17" w:rsidRDefault="00BD5E17" w:rsidP="005721B8">
                            <w:pPr>
                              <w:jc w:val="center"/>
                            </w:pPr>
                            <w:r>
                              <w:t>x</w:t>
                            </w:r>
                          </w:p>
                        </w:txbxContent>
                      </v:textbox>
                      <w10:wrap anchory="line"/>
                    </v:roundrect>
                  </w:pict>
                </mc:Fallback>
              </mc:AlternateContent>
            </w:r>
          </w:p>
        </w:tc>
      </w:tr>
      <w:tr w:rsidR="00626664" w:rsidRPr="009F08DB" w14:paraId="107C92F1" w14:textId="77777777" w:rsidTr="00626664">
        <w:trPr>
          <w:trHeight w:val="1020"/>
        </w:trPr>
        <w:tc>
          <w:tcPr>
            <w:tcW w:w="2154" w:type="dxa"/>
            <w:shd w:val="clear" w:color="auto" w:fill="F2F2F2" w:themeFill="background1" w:themeFillShade="F2"/>
          </w:tcPr>
          <w:p w14:paraId="322EEB50" w14:textId="7B9A0E4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D063693" w14:textId="2D443EB4"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64640" behindDoc="0" locked="0" layoutInCell="1" allowOverlap="1" wp14:anchorId="432D0A10" wp14:editId="31E7D703">
                      <wp:simplePos x="0" y="0"/>
                      <wp:positionH relativeFrom="column">
                        <wp:posOffset>-5715</wp:posOffset>
                      </wp:positionH>
                      <wp:positionV relativeFrom="line">
                        <wp:posOffset>252095</wp:posOffset>
                      </wp:positionV>
                      <wp:extent cx="4500000" cy="320400"/>
                      <wp:effectExtent l="0" t="0" r="15240" b="22860"/>
                      <wp:wrapNone/>
                      <wp:docPr id="293274449" name="Rechteck: abgerundete Ecken 29327444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82C1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D0A10" id="Rechteck: abgerundete Ecken 293274449" o:spid="_x0000_s1945" style="position:absolute;left:0;text-align:left;margin-left:-.45pt;margin-top:19.85pt;width:354.35pt;height:25.25pt;z-index:257264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xj0BhbsC&#10;AADIBQAADgAAAAAAAAAAAAAAAAAuAgAAZHJzL2Uyb0RvYy54bWxQSwECLQAUAAYACAAAACEAeEdM&#10;vdwAAAAHAQAADwAAAAAAAAAAAAAAAAAVBQAAZHJzL2Rvd25yZXYueG1sUEsFBgAAAAAEAAQA8wAA&#10;AB4GAAAAAA==&#10;" filled="f" strokecolor="black [3213]" strokeweight=".5pt">
                      <v:textbox>
                        <w:txbxContent>
                          <w:p w14:paraId="4D082C1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2688F6E" w14:textId="77777777" w:rsidR="00626664" w:rsidRPr="009F08DB" w:rsidRDefault="00626664" w:rsidP="00190981">
            <w:pPr>
              <w:pStyle w:val="Textkrper"/>
              <w:tabs>
                <w:tab w:val="left" w:pos="284"/>
              </w:tabs>
              <w:spacing w:after="0"/>
              <w:rPr>
                <w:lang w:val="de-DE"/>
              </w:rPr>
            </w:pPr>
          </w:p>
        </w:tc>
      </w:tr>
    </w:tbl>
    <w:p w14:paraId="161DEA9C" w14:textId="77777777" w:rsidR="005721B8" w:rsidRPr="009F08DB" w:rsidRDefault="005721B8" w:rsidP="005721B8">
      <w:pPr>
        <w:rPr>
          <w:rFonts w:ascii="Arial" w:hAnsi="Arial"/>
          <w:lang w:val="de-DE"/>
        </w:rPr>
      </w:pPr>
      <w:r w:rsidRPr="009F08DB">
        <w:rPr>
          <w:lang w:val="de-DE"/>
        </w:rPr>
        <w:br w:type="page"/>
      </w:r>
    </w:p>
    <w:p w14:paraId="14BE1BB2" w14:textId="56DA7452" w:rsidR="005721B8" w:rsidRPr="009F08DB" w:rsidRDefault="00BC3B65" w:rsidP="00897659">
      <w:pPr>
        <w:pStyle w:val="berschrift3nummeriert"/>
        <w:rPr>
          <w:lang w:val="de-DE"/>
        </w:rPr>
      </w:pPr>
      <w:bookmarkStart w:id="5" w:name="_Toc118817543"/>
      <w:r w:rsidRPr="009F08DB">
        <w:rPr>
          <w:lang w:val="de-DE"/>
        </w:rPr>
        <w:lastRenderedPageBreak/>
        <w:t xml:space="preserve">ME 42: </w:t>
      </w:r>
      <w:r w:rsidR="006706B9" w:rsidRPr="009F08DB">
        <w:rPr>
          <w:lang w:val="de-DE"/>
        </w:rPr>
        <w:t xml:space="preserve">BETRIEBSART </w:t>
      </w:r>
      <w:r w:rsidRPr="009F08DB">
        <w:rPr>
          <w:lang w:val="de-DE"/>
        </w:rPr>
        <w:t xml:space="preserve">: </w:t>
      </w:r>
      <w:r w:rsidR="005A0C9F" w:rsidRPr="009F08DB">
        <w:rPr>
          <w:lang w:val="de-DE"/>
        </w:rPr>
        <w:t>TIPPBETRIEB PANEL</w:t>
      </w:r>
      <w:bookmarkEnd w:id="5"/>
    </w:p>
    <w:p w14:paraId="5C3937E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B87CBD" w14:paraId="5CABEF07" w14:textId="77777777" w:rsidTr="00BC3B65">
        <w:trPr>
          <w:trHeight w:val="353"/>
        </w:trPr>
        <w:tc>
          <w:tcPr>
            <w:tcW w:w="2154" w:type="dxa"/>
            <w:shd w:val="clear" w:color="auto" w:fill="F2F2F2" w:themeFill="background1" w:themeFillShade="F2"/>
          </w:tcPr>
          <w:p w14:paraId="1A229A9F" w14:textId="3EA57951" w:rsidR="005721B8" w:rsidRPr="009F08DB" w:rsidRDefault="00D8280B" w:rsidP="00190981">
            <w:pPr>
              <w:pStyle w:val="Textkrper"/>
              <w:spacing w:after="0"/>
              <w:rPr>
                <w:b/>
                <w:lang w:val="de-DE"/>
              </w:rPr>
            </w:pPr>
            <w:r w:rsidRPr="009F08DB">
              <w:rPr>
                <w:b/>
                <w:lang w:val="de-DE"/>
              </w:rPr>
              <w:t>Testziel</w:t>
            </w:r>
          </w:p>
        </w:tc>
        <w:tc>
          <w:tcPr>
            <w:tcW w:w="7257" w:type="dxa"/>
          </w:tcPr>
          <w:p w14:paraId="530F9AE9" w14:textId="7B39F654" w:rsidR="005721B8" w:rsidRPr="009F08DB" w:rsidRDefault="00AB0BAB" w:rsidP="00190981">
            <w:pPr>
              <w:pStyle w:val="BulletTabtext"/>
              <w:rPr>
                <w:lang w:val="de-DE"/>
              </w:rPr>
            </w:pPr>
            <w:r w:rsidRPr="009F08DB">
              <w:rPr>
                <w:lang w:val="de-DE"/>
              </w:rPr>
              <w:t>Test, ob die richtige Meldung im Bedienfeld erscheint</w:t>
            </w:r>
          </w:p>
          <w:p w14:paraId="3C928959" w14:textId="103B6EA0" w:rsidR="00BC3B65" w:rsidRPr="009F08DB" w:rsidRDefault="00BC3B65" w:rsidP="00BC3B65">
            <w:pPr>
              <w:pStyle w:val="Abstandshalter"/>
              <w:rPr>
                <w:lang w:val="de-DE"/>
              </w:rPr>
            </w:pPr>
          </w:p>
        </w:tc>
      </w:tr>
      <w:tr w:rsidR="005721B8" w:rsidRPr="00B87CBD" w14:paraId="11E5B4D6" w14:textId="77777777" w:rsidTr="00190981">
        <w:trPr>
          <w:trHeight w:val="170"/>
        </w:trPr>
        <w:tc>
          <w:tcPr>
            <w:tcW w:w="2154" w:type="dxa"/>
          </w:tcPr>
          <w:p w14:paraId="4AFDB543" w14:textId="77777777" w:rsidR="005721B8" w:rsidRPr="009F08DB" w:rsidRDefault="005721B8" w:rsidP="00190981">
            <w:pPr>
              <w:pStyle w:val="Textkrper"/>
              <w:spacing w:before="0" w:after="0"/>
              <w:rPr>
                <w:sz w:val="8"/>
                <w:szCs w:val="8"/>
                <w:lang w:val="de-DE"/>
              </w:rPr>
            </w:pPr>
          </w:p>
        </w:tc>
        <w:tc>
          <w:tcPr>
            <w:tcW w:w="7257" w:type="dxa"/>
          </w:tcPr>
          <w:p w14:paraId="021F9D64" w14:textId="77777777" w:rsidR="005721B8" w:rsidRPr="009F08DB" w:rsidRDefault="005721B8" w:rsidP="00190981">
            <w:pPr>
              <w:pStyle w:val="Textkrper"/>
              <w:spacing w:before="0" w:after="0"/>
              <w:rPr>
                <w:sz w:val="8"/>
                <w:szCs w:val="8"/>
                <w:lang w:val="de-DE"/>
              </w:rPr>
            </w:pPr>
          </w:p>
        </w:tc>
      </w:tr>
      <w:tr w:rsidR="005721B8" w:rsidRPr="009F08DB" w14:paraId="767AA52C" w14:textId="77777777" w:rsidTr="00190981">
        <w:trPr>
          <w:trHeight w:val="471"/>
        </w:trPr>
        <w:tc>
          <w:tcPr>
            <w:tcW w:w="2154" w:type="dxa"/>
            <w:shd w:val="clear" w:color="auto" w:fill="F2F2F2" w:themeFill="background1" w:themeFillShade="F2"/>
          </w:tcPr>
          <w:p w14:paraId="34572F5E" w14:textId="05169190" w:rsidR="005721B8" w:rsidRPr="009F08DB" w:rsidRDefault="00D8280B" w:rsidP="00190981">
            <w:pPr>
              <w:pStyle w:val="Textkrper"/>
              <w:spacing w:after="0"/>
              <w:rPr>
                <w:b/>
                <w:lang w:val="de-DE"/>
              </w:rPr>
            </w:pPr>
            <w:r w:rsidRPr="009F08DB">
              <w:rPr>
                <w:b/>
                <w:lang w:val="de-DE"/>
              </w:rPr>
              <w:t>Testdurchführung</w:t>
            </w:r>
          </w:p>
        </w:tc>
        <w:tc>
          <w:tcPr>
            <w:tcW w:w="7257" w:type="dxa"/>
          </w:tcPr>
          <w:p w14:paraId="0FC0E76B" w14:textId="77777777" w:rsidR="005721B8" w:rsidRPr="009F08DB" w:rsidRDefault="005721B8" w:rsidP="00190981">
            <w:pPr>
              <w:pStyle w:val="Textkrper"/>
              <w:spacing w:after="0"/>
              <w:rPr>
                <w:lang w:val="de-DE"/>
              </w:rPr>
            </w:pPr>
          </w:p>
        </w:tc>
      </w:tr>
      <w:tr w:rsidR="005721B8" w:rsidRPr="009F08DB" w14:paraId="1BE0D36B" w14:textId="77777777" w:rsidTr="00BC3B65">
        <w:trPr>
          <w:trHeight w:val="271"/>
        </w:trPr>
        <w:tc>
          <w:tcPr>
            <w:tcW w:w="2154" w:type="dxa"/>
            <w:shd w:val="clear" w:color="auto" w:fill="F2F2F2" w:themeFill="background1" w:themeFillShade="F2"/>
          </w:tcPr>
          <w:p w14:paraId="5179C18C" w14:textId="64D53B54" w:rsidR="005721B8" w:rsidRPr="009F08DB" w:rsidRDefault="00D41D58" w:rsidP="00190981">
            <w:pPr>
              <w:pStyle w:val="Textkrper"/>
              <w:spacing w:after="0"/>
              <w:rPr>
                <w:lang w:val="de-DE"/>
              </w:rPr>
            </w:pPr>
            <w:r w:rsidRPr="009F08DB">
              <w:rPr>
                <w:lang w:val="de-DE"/>
              </w:rPr>
              <w:t>Testvoraussetzungen</w:t>
            </w:r>
          </w:p>
        </w:tc>
        <w:tc>
          <w:tcPr>
            <w:tcW w:w="7257" w:type="dxa"/>
          </w:tcPr>
          <w:p w14:paraId="5849C2D3" w14:textId="6DC8CD1F"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20C40AD8" w14:textId="77777777" w:rsidR="005721B8" w:rsidRPr="009F08DB" w:rsidRDefault="005721B8" w:rsidP="00190981">
            <w:pPr>
              <w:pStyle w:val="Abstandshalter"/>
              <w:rPr>
                <w:lang w:val="de-DE"/>
              </w:rPr>
            </w:pPr>
          </w:p>
        </w:tc>
      </w:tr>
      <w:tr w:rsidR="005721B8" w:rsidRPr="00B87CBD" w14:paraId="49E4BBDA" w14:textId="77777777" w:rsidTr="00190981">
        <w:trPr>
          <w:trHeight w:val="697"/>
        </w:trPr>
        <w:tc>
          <w:tcPr>
            <w:tcW w:w="2154" w:type="dxa"/>
            <w:shd w:val="clear" w:color="auto" w:fill="F2F2F2" w:themeFill="background1" w:themeFillShade="F2"/>
          </w:tcPr>
          <w:p w14:paraId="1B1B6646" w14:textId="2FE69CE1" w:rsidR="005721B8" w:rsidRPr="009F08DB" w:rsidRDefault="00D8280B" w:rsidP="00190981">
            <w:pPr>
              <w:pStyle w:val="Textkrper"/>
              <w:spacing w:after="0"/>
              <w:rPr>
                <w:lang w:val="de-DE"/>
              </w:rPr>
            </w:pPr>
            <w:r w:rsidRPr="009F08DB">
              <w:rPr>
                <w:lang w:val="de-DE"/>
              </w:rPr>
              <w:t>Erforderliche Tätigkeit</w:t>
            </w:r>
          </w:p>
        </w:tc>
        <w:tc>
          <w:tcPr>
            <w:tcW w:w="7257" w:type="dxa"/>
          </w:tcPr>
          <w:p w14:paraId="49D66BDB" w14:textId="09D89AF8" w:rsidR="00BC3B65" w:rsidRPr="009F08DB" w:rsidRDefault="00762C1A" w:rsidP="00BC3B65">
            <w:pPr>
              <w:pStyle w:val="BulletTabtext"/>
              <w:rPr>
                <w:lang w:val="de-DE"/>
              </w:rPr>
            </w:pPr>
            <w:r w:rsidRPr="009F08DB">
              <w:rPr>
                <w:lang w:val="de-DE"/>
              </w:rPr>
              <w:t>Aktiviere SWS</w:t>
            </w:r>
            <w:r w:rsidR="00BC3B65" w:rsidRPr="009F08DB">
              <w:rPr>
                <w:lang w:val="de-DE"/>
              </w:rPr>
              <w:t xml:space="preserve"> 3 </w:t>
            </w:r>
            <w:r w:rsidR="00792679" w:rsidRPr="009F08DB">
              <w:rPr>
                <w:lang w:val="de-DE"/>
              </w:rPr>
              <w:t>„</w:t>
            </w:r>
            <w:r w:rsidR="004B32C1" w:rsidRPr="009F08DB">
              <w:rPr>
                <w:lang w:val="de-DE"/>
              </w:rPr>
              <w:t xml:space="preserve">Tippen Panel </w:t>
            </w:r>
            <w:r w:rsidR="00792679" w:rsidRPr="009F08DB">
              <w:rPr>
                <w:lang w:val="de-DE"/>
              </w:rPr>
              <w:t>„</w:t>
            </w:r>
          </w:p>
          <w:p w14:paraId="41F497E3" w14:textId="03F4BF80" w:rsidR="00BC3B65" w:rsidRPr="009F08DB" w:rsidRDefault="00762C1A" w:rsidP="00BC3B6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AC2DA28" w14:textId="49552C8A" w:rsidR="005721B8" w:rsidRPr="009F08DB" w:rsidRDefault="004B32C1" w:rsidP="00BC3B65">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und gedrückt halten</w:t>
            </w:r>
          </w:p>
          <w:p w14:paraId="39C15B9F" w14:textId="60D5F272" w:rsidR="00BC3B65" w:rsidRPr="009F08DB" w:rsidRDefault="00BC3B65" w:rsidP="00BC3B65">
            <w:pPr>
              <w:pStyle w:val="Abstandshalter"/>
              <w:rPr>
                <w:lang w:val="de-DE"/>
              </w:rPr>
            </w:pPr>
          </w:p>
        </w:tc>
      </w:tr>
      <w:tr w:rsidR="005721B8" w:rsidRPr="00B87CBD" w14:paraId="374D0A83" w14:textId="77777777" w:rsidTr="00190981">
        <w:trPr>
          <w:trHeight w:val="697"/>
        </w:trPr>
        <w:tc>
          <w:tcPr>
            <w:tcW w:w="2154" w:type="dxa"/>
            <w:shd w:val="clear" w:color="auto" w:fill="F2F2F2" w:themeFill="background1" w:themeFillShade="F2"/>
          </w:tcPr>
          <w:p w14:paraId="670772E9" w14:textId="100159E8" w:rsidR="005721B8" w:rsidRPr="009F08DB" w:rsidRDefault="008C23D6" w:rsidP="00190981">
            <w:pPr>
              <w:pStyle w:val="Textkrper"/>
              <w:spacing w:after="0"/>
              <w:rPr>
                <w:lang w:val="de-DE"/>
              </w:rPr>
            </w:pPr>
            <w:r w:rsidRPr="009F08DB">
              <w:rPr>
                <w:lang w:val="de-DE"/>
              </w:rPr>
              <w:t>Folge</w:t>
            </w:r>
          </w:p>
        </w:tc>
        <w:tc>
          <w:tcPr>
            <w:tcW w:w="7257" w:type="dxa"/>
          </w:tcPr>
          <w:p w14:paraId="04F01896" w14:textId="7B633355" w:rsidR="005721B8" w:rsidRPr="009F08DB" w:rsidRDefault="000C690F" w:rsidP="00190981">
            <w:pPr>
              <w:pStyle w:val="BulletTabtext"/>
              <w:rPr>
                <w:lang w:val="de-DE"/>
              </w:rPr>
            </w:pPr>
            <w:r w:rsidRPr="009F08DB">
              <w:rPr>
                <w:lang w:val="de-DE"/>
              </w:rPr>
              <w:t>Meldung erscheint im Bedienfeld</w:t>
            </w:r>
            <w:r w:rsidR="004B32C1" w:rsidRPr="009F08DB">
              <w:rPr>
                <w:lang w:val="de-DE"/>
              </w:rPr>
              <w:t>,</w:t>
            </w:r>
            <w:r w:rsidR="00BC3B65" w:rsidRPr="009F08DB">
              <w:rPr>
                <w:lang w:val="de-DE"/>
              </w:rPr>
              <w:t xml:space="preserve"> </w:t>
            </w:r>
            <w:r w:rsidR="004B32C1" w:rsidRPr="009F08DB">
              <w:rPr>
                <w:lang w:val="de-DE"/>
              </w:rPr>
              <w:t xml:space="preserve">solange Taster </w:t>
            </w:r>
            <w:r w:rsidR="00792679" w:rsidRPr="009F08DB">
              <w:rPr>
                <w:lang w:val="de-DE"/>
              </w:rPr>
              <w:t>„</w:t>
            </w:r>
            <w:r w:rsidR="004B32C1" w:rsidRPr="009F08DB">
              <w:rPr>
                <w:lang w:val="de-DE"/>
              </w:rPr>
              <w:t>Start</w:t>
            </w:r>
            <w:r w:rsidR="00792679" w:rsidRPr="009F08DB">
              <w:rPr>
                <w:lang w:val="de-DE"/>
              </w:rPr>
              <w:t>“</w:t>
            </w:r>
            <w:r w:rsidR="004B32C1" w:rsidRPr="009F08DB">
              <w:rPr>
                <w:lang w:val="de-DE"/>
              </w:rPr>
              <w:t xml:space="preserve"> gedrückt ist</w:t>
            </w:r>
          </w:p>
          <w:p w14:paraId="09EBD4BD" w14:textId="77777777" w:rsidR="005721B8" w:rsidRPr="009F08DB" w:rsidRDefault="005721B8" w:rsidP="00190981">
            <w:pPr>
              <w:pStyle w:val="Abstandshalter"/>
              <w:rPr>
                <w:lang w:val="de-DE"/>
              </w:rPr>
            </w:pPr>
          </w:p>
        </w:tc>
      </w:tr>
      <w:tr w:rsidR="005721B8" w:rsidRPr="00B87CBD" w14:paraId="0451DF1F" w14:textId="77777777" w:rsidTr="00BC3B65">
        <w:trPr>
          <w:trHeight w:val="478"/>
        </w:trPr>
        <w:tc>
          <w:tcPr>
            <w:tcW w:w="2154" w:type="dxa"/>
            <w:shd w:val="clear" w:color="auto" w:fill="F2F2F2" w:themeFill="background1" w:themeFillShade="F2"/>
          </w:tcPr>
          <w:p w14:paraId="219911BE" w14:textId="29F11CC2" w:rsidR="005721B8" w:rsidRPr="009F08DB" w:rsidRDefault="00D8280B" w:rsidP="00190981">
            <w:pPr>
              <w:pStyle w:val="Textkrper"/>
              <w:spacing w:after="0"/>
              <w:rPr>
                <w:lang w:val="de-DE"/>
              </w:rPr>
            </w:pPr>
            <w:r w:rsidRPr="009F08DB">
              <w:rPr>
                <w:lang w:val="de-DE"/>
              </w:rPr>
              <w:t>Kommentare</w:t>
            </w:r>
          </w:p>
        </w:tc>
        <w:tc>
          <w:tcPr>
            <w:tcW w:w="7257" w:type="dxa"/>
          </w:tcPr>
          <w:p w14:paraId="29F0574D" w14:textId="7F3D5649" w:rsidR="005721B8" w:rsidRPr="009F08DB" w:rsidRDefault="004B32C1" w:rsidP="00BC3B65">
            <w:pPr>
              <w:pStyle w:val="BulletTabtext"/>
              <w:rPr>
                <w:lang w:val="de-DE"/>
              </w:rPr>
            </w:pPr>
            <w:r w:rsidRPr="009F08DB">
              <w:rPr>
                <w:lang w:val="de-DE"/>
              </w:rPr>
              <w:t>Tippbetrieb ist nur mit geschlossenen Schutztüren möglich</w:t>
            </w:r>
          </w:p>
        </w:tc>
      </w:tr>
      <w:tr w:rsidR="005721B8" w:rsidRPr="009F08DB" w14:paraId="423520B1" w14:textId="77777777" w:rsidTr="00BC3B65">
        <w:trPr>
          <w:trHeight w:val="472"/>
        </w:trPr>
        <w:tc>
          <w:tcPr>
            <w:tcW w:w="2154" w:type="dxa"/>
            <w:shd w:val="clear" w:color="auto" w:fill="F2F2F2" w:themeFill="background1" w:themeFillShade="F2"/>
          </w:tcPr>
          <w:p w14:paraId="72D15007" w14:textId="23B603EC" w:rsidR="005721B8" w:rsidRPr="009F08DB" w:rsidRDefault="00D41D58" w:rsidP="00190981">
            <w:pPr>
              <w:pStyle w:val="Textkrper"/>
              <w:spacing w:after="0"/>
              <w:rPr>
                <w:lang w:val="de-DE"/>
              </w:rPr>
            </w:pPr>
            <w:r w:rsidRPr="009F08DB">
              <w:rPr>
                <w:lang w:val="de-DE"/>
              </w:rPr>
              <w:t>Quittierung</w:t>
            </w:r>
          </w:p>
        </w:tc>
        <w:tc>
          <w:tcPr>
            <w:tcW w:w="7257" w:type="dxa"/>
          </w:tcPr>
          <w:p w14:paraId="1353B59F" w14:textId="10A9E9D5" w:rsidR="00BC3B65" w:rsidRPr="009F08DB" w:rsidRDefault="00AE36C0" w:rsidP="00BC3B65">
            <w:pPr>
              <w:pStyle w:val="BulletTabtext"/>
              <w:rPr>
                <w:lang w:val="de-DE"/>
              </w:rPr>
            </w:pPr>
            <w:r w:rsidRPr="009F08DB">
              <w:rPr>
                <w:lang w:val="de-DE"/>
              </w:rPr>
              <w:t>Keine</w:t>
            </w:r>
          </w:p>
          <w:p w14:paraId="7E55F216" w14:textId="77777777" w:rsidR="005721B8" w:rsidRPr="009F08DB" w:rsidRDefault="005721B8" w:rsidP="00BC3B65">
            <w:pPr>
              <w:pStyle w:val="Abstandshalter"/>
              <w:rPr>
                <w:lang w:val="de-DE"/>
              </w:rPr>
            </w:pPr>
          </w:p>
        </w:tc>
      </w:tr>
    </w:tbl>
    <w:p w14:paraId="0B33F2F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9C2D72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2FC4D82" w14:textId="033D5920"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436706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782389E" w14:textId="4C70641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2833EA7" w14:textId="77777777" w:rsidTr="00190981">
        <w:trPr>
          <w:trHeight w:val="697"/>
        </w:trPr>
        <w:tc>
          <w:tcPr>
            <w:tcW w:w="2154" w:type="dxa"/>
            <w:tcBorders>
              <w:bottom w:val="nil"/>
            </w:tcBorders>
            <w:shd w:val="clear" w:color="auto" w:fill="F2F2F2" w:themeFill="background1" w:themeFillShade="F2"/>
          </w:tcPr>
          <w:p w14:paraId="62C486CC" w14:textId="33FBEEA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8743094" w14:textId="2C361217"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0C7869E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47808" behindDoc="0" locked="0" layoutInCell="1" allowOverlap="1" wp14:anchorId="263067B5" wp14:editId="2A074786">
                      <wp:simplePos x="0" y="0"/>
                      <wp:positionH relativeFrom="column">
                        <wp:posOffset>-36195</wp:posOffset>
                      </wp:positionH>
                      <wp:positionV relativeFrom="line">
                        <wp:posOffset>36195</wp:posOffset>
                      </wp:positionV>
                      <wp:extent cx="820800" cy="320400"/>
                      <wp:effectExtent l="0" t="0" r="17780" b="22860"/>
                      <wp:wrapNone/>
                      <wp:docPr id="293274450" name="Rechteck: abgerundete Ecken 29327445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0A4C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067B5" id="Rechteck: abgerundete Ecken 293274450" o:spid="_x0000_s1946" style="position:absolute;left:0;text-align:left;margin-left:-2.85pt;margin-top:2.85pt;width:64.65pt;height:25.2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" filled="f" strokecolor="black [3213]" strokeweight=".5pt">
                      <v:textbox>
                        <w:txbxContent>
                          <w:p w14:paraId="4D90A4CE" w14:textId="77777777" w:rsidR="00BD5E17" w:rsidRDefault="00BD5E17" w:rsidP="005721B8">
                            <w:pPr>
                              <w:jc w:val="center"/>
                            </w:pPr>
                            <w:r>
                              <w:t>x</w:t>
                            </w:r>
                          </w:p>
                        </w:txbxContent>
                      </v:textbox>
                      <w10:wrap anchory="line"/>
                    </v:roundrect>
                  </w:pict>
                </mc:Fallback>
              </mc:AlternateContent>
            </w:r>
          </w:p>
        </w:tc>
      </w:tr>
      <w:tr w:rsidR="005721B8" w:rsidRPr="009F08DB" w14:paraId="5A9AD887" w14:textId="77777777" w:rsidTr="00190981">
        <w:trPr>
          <w:trHeight w:val="1701"/>
        </w:trPr>
        <w:tc>
          <w:tcPr>
            <w:tcW w:w="2154" w:type="dxa"/>
            <w:shd w:val="clear" w:color="auto" w:fill="F2F2F2" w:themeFill="background1" w:themeFillShade="F2"/>
          </w:tcPr>
          <w:p w14:paraId="655F427E" w14:textId="01ECFFED"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286DB6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51904" behindDoc="0" locked="0" layoutInCell="1" allowOverlap="1" wp14:anchorId="7B77F6F2" wp14:editId="4449AB42">
                      <wp:simplePos x="0" y="0"/>
                      <wp:positionH relativeFrom="column">
                        <wp:posOffset>-5715</wp:posOffset>
                      </wp:positionH>
                      <wp:positionV relativeFrom="line">
                        <wp:posOffset>72390</wp:posOffset>
                      </wp:positionV>
                      <wp:extent cx="4500000" cy="942975"/>
                      <wp:effectExtent l="0" t="0" r="15240" b="28575"/>
                      <wp:wrapNone/>
                      <wp:docPr id="293274454" name="Rechteck: abgerundete Ecken 29327445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B319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7F6F2" id="Rechteck: abgerundete Ecken 293274454" o:spid="_x0000_s1947" style="position:absolute;left:0;text-align:left;margin-left:-.45pt;margin-top:5.7pt;width:354.35pt;height:74.25pt;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MPgZ5S8&#10;AgAAyAUAAA4AAAAAAAAAAAAAAAAALgIAAGRycy9lMm9Eb2MueG1sUEsBAi0AFAAGAAgAAAAhAO8y&#10;f+7cAAAACAEAAA8AAAAAAAAAAAAAAAAAFgUAAGRycy9kb3ducmV2LnhtbFBLBQYAAAAABAAEAPMA&#10;AAAfBgAAAAA=&#10;" filled="f" strokecolor="black [3213]" strokeweight=".5pt">
                      <v:textbox>
                        <w:txbxContent>
                          <w:p w14:paraId="4FFB3199" w14:textId="77777777" w:rsidR="00BD5E17" w:rsidRDefault="00BD5E17" w:rsidP="005721B8">
                            <w:pPr>
                              <w:jc w:val="center"/>
                            </w:pPr>
                            <w:r>
                              <w:t>x</w:t>
                            </w:r>
                          </w:p>
                        </w:txbxContent>
                      </v:textbox>
                      <w10:wrap anchory="line"/>
                    </v:roundrect>
                  </w:pict>
                </mc:Fallback>
              </mc:AlternateContent>
            </w:r>
          </w:p>
        </w:tc>
      </w:tr>
    </w:tbl>
    <w:p w14:paraId="0171870B" w14:textId="77777777" w:rsidR="005721B8" w:rsidRPr="009F08DB" w:rsidRDefault="005721B8" w:rsidP="005721B8">
      <w:pPr>
        <w:pStyle w:val="Textkrper"/>
        <w:rPr>
          <w:lang w:val="de-DE"/>
        </w:rPr>
      </w:pPr>
    </w:p>
    <w:p w14:paraId="7B5655DC" w14:textId="7AA3BA33" w:rsidR="005721B8" w:rsidRPr="009F08DB" w:rsidRDefault="005721B8" w:rsidP="005721B8">
      <w:pPr>
        <w:pStyle w:val="Textkrper"/>
        <w:rPr>
          <w:lang w:val="de-DE"/>
        </w:rPr>
      </w:pPr>
    </w:p>
    <w:p w14:paraId="762B24BE" w14:textId="770CD816" w:rsidR="00BC3B65" w:rsidRPr="009F08DB" w:rsidRDefault="00BC3B65" w:rsidP="005721B8">
      <w:pPr>
        <w:pStyle w:val="Textkrper"/>
        <w:rPr>
          <w:lang w:val="de-DE"/>
        </w:rPr>
      </w:pPr>
    </w:p>
    <w:p w14:paraId="42CAC7B7" w14:textId="6A023879" w:rsidR="00BC3B65" w:rsidRPr="009F08DB" w:rsidRDefault="00BC3B65" w:rsidP="005721B8">
      <w:pPr>
        <w:pStyle w:val="Textkrper"/>
        <w:rPr>
          <w:lang w:val="de-DE"/>
        </w:rPr>
      </w:pPr>
    </w:p>
    <w:p w14:paraId="224CF1D3" w14:textId="172DA230" w:rsidR="00BC3B65" w:rsidRDefault="00BC3B65" w:rsidP="005721B8">
      <w:pPr>
        <w:pStyle w:val="Textkrper"/>
        <w:rPr>
          <w:lang w:val="de-DE"/>
        </w:rPr>
      </w:pPr>
    </w:p>
    <w:p w14:paraId="4CB3BEC3" w14:textId="6E580532" w:rsidR="00C4597A" w:rsidRDefault="00C4597A" w:rsidP="005721B8">
      <w:pPr>
        <w:pStyle w:val="Textkrper"/>
        <w:rPr>
          <w:lang w:val="de-DE"/>
        </w:rPr>
      </w:pPr>
    </w:p>
    <w:p w14:paraId="41CC4A0C" w14:textId="77777777" w:rsidR="00C4597A" w:rsidRPr="009F08DB" w:rsidRDefault="00C4597A" w:rsidP="005721B8">
      <w:pPr>
        <w:pStyle w:val="Textkrper"/>
        <w:rPr>
          <w:lang w:val="de-DE"/>
        </w:rPr>
      </w:pPr>
    </w:p>
    <w:p w14:paraId="3A28C0D9"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7874C90" w14:textId="77777777" w:rsidTr="00626664">
        <w:trPr>
          <w:trHeight w:val="1020"/>
        </w:trPr>
        <w:tc>
          <w:tcPr>
            <w:tcW w:w="2154" w:type="dxa"/>
            <w:shd w:val="clear" w:color="auto" w:fill="F2F2F2" w:themeFill="background1" w:themeFillShade="F2"/>
          </w:tcPr>
          <w:p w14:paraId="487B27D0" w14:textId="4A0531F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7B32E61" w14:textId="1224A43F" w:rsidR="00626664" w:rsidRPr="009F08DB" w:rsidRDefault="00745279" w:rsidP="00190981">
            <w:pPr>
              <w:pStyle w:val="Textkrper"/>
              <w:tabs>
                <w:tab w:val="left" w:pos="284"/>
              </w:tabs>
              <w:spacing w:after="0"/>
              <w:rPr>
                <w:lang w:val="de-DE"/>
              </w:rPr>
            </w:pPr>
            <w:r w:rsidRPr="009F08DB">
              <w:rPr>
                <w:lang w:val="de-DE"/>
              </w:rPr>
              <w:t>ja/nein</w:t>
            </w:r>
          </w:p>
          <w:p w14:paraId="7007149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66688" behindDoc="0" locked="0" layoutInCell="1" allowOverlap="1" wp14:anchorId="593BDADE" wp14:editId="684852F5">
                      <wp:simplePos x="0" y="0"/>
                      <wp:positionH relativeFrom="column">
                        <wp:posOffset>635</wp:posOffset>
                      </wp:positionH>
                      <wp:positionV relativeFrom="paragraph">
                        <wp:posOffset>36195</wp:posOffset>
                      </wp:positionV>
                      <wp:extent cx="820800" cy="320400"/>
                      <wp:effectExtent l="0" t="0" r="17780" b="22860"/>
                      <wp:wrapNone/>
                      <wp:docPr id="293274455" name="Rechteck: abgerundete Ecken 2932744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A8BA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3BDADE" id="Rechteck: abgerundete Ecken 293274455" o:spid="_x0000_s1948" style="position:absolute;left:0;text-align:left;margin-left:.05pt;margin-top:2.85pt;width:64.65pt;height:25.25pt;z-index:25726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64UvgIAAMc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D664UvgIA&#10;AMcFAAAOAAAAAAAAAAAAAAAAAC4CAABkcnMvZTJvRG9jLnhtbFBLAQItABQABgAIAAAAIQCbrlPC&#10;2AAAAAUBAAAPAAAAAAAAAAAAAAAAABgFAABkcnMvZG93bnJldi54bWxQSwUGAAAAAAQABADzAAAA&#10;HQYAAAAA&#10;" filled="f" strokecolor="black [3213]" strokeweight=".5pt">
                      <v:textbox>
                        <w:txbxContent>
                          <w:p w14:paraId="72AA8BA7" w14:textId="77777777" w:rsidR="00BD5E17" w:rsidRDefault="00BD5E17" w:rsidP="005721B8">
                            <w:pPr>
                              <w:jc w:val="center"/>
                            </w:pPr>
                            <w:r>
                              <w:t>x</w:t>
                            </w:r>
                          </w:p>
                        </w:txbxContent>
                      </v:textbox>
                    </v:roundrect>
                  </w:pict>
                </mc:Fallback>
              </mc:AlternateContent>
            </w:r>
          </w:p>
        </w:tc>
        <w:tc>
          <w:tcPr>
            <w:tcW w:w="5839" w:type="dxa"/>
            <w:shd w:val="clear" w:color="auto" w:fill="auto"/>
          </w:tcPr>
          <w:p w14:paraId="5AAD6DB2" w14:textId="0F038C13" w:rsidR="00626664" w:rsidRPr="009F08DB" w:rsidRDefault="00745279" w:rsidP="00190981">
            <w:pPr>
              <w:pStyle w:val="Textkrper"/>
              <w:tabs>
                <w:tab w:val="left" w:pos="284"/>
              </w:tabs>
              <w:spacing w:after="0"/>
              <w:rPr>
                <w:lang w:val="de-DE"/>
              </w:rPr>
            </w:pPr>
            <w:r w:rsidRPr="009F08DB">
              <w:rPr>
                <w:lang w:val="de-DE"/>
              </w:rPr>
              <w:t>Datum/Kurzzeichen</w:t>
            </w:r>
          </w:p>
          <w:p w14:paraId="4A56304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67712" behindDoc="0" locked="0" layoutInCell="1" allowOverlap="1" wp14:anchorId="39A378D1" wp14:editId="4F5EAE69">
                      <wp:simplePos x="0" y="0"/>
                      <wp:positionH relativeFrom="column">
                        <wp:posOffset>1746</wp:posOffset>
                      </wp:positionH>
                      <wp:positionV relativeFrom="line">
                        <wp:posOffset>32703</wp:posOffset>
                      </wp:positionV>
                      <wp:extent cx="3592354" cy="320400"/>
                      <wp:effectExtent l="0" t="0" r="27305" b="22860"/>
                      <wp:wrapNone/>
                      <wp:docPr id="293274456" name="Rechteck: abgerundete Ecken 29327445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C740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378D1" id="Rechteck: abgerundete Ecken 293274456" o:spid="_x0000_s1949" style="position:absolute;left:0;text-align:left;margin-left:.15pt;margin-top:2.6pt;width:282.85pt;height:25.25pt;z-index:257267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sGwAIAAMg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mjwb&#10;BsACAADIBQAADgAAAAAAAAAAAAAAAAAuAgAAZHJzL2Uyb0RvYy54bWxQSwECLQAUAAYACAAAACEA&#10;EJF9vtoAAAAFAQAADwAAAAAAAAAAAAAAAAAaBQAAZHJzL2Rvd25yZXYueG1sUEsFBgAAAAAEAAQA&#10;8wAAACEGAAAAAA==&#10;" filled="f" strokecolor="black [3213]" strokeweight=".5pt">
                      <v:textbox>
                        <w:txbxContent>
                          <w:p w14:paraId="13BC740A" w14:textId="77777777" w:rsidR="00BD5E17" w:rsidRDefault="00BD5E17" w:rsidP="005721B8">
                            <w:pPr>
                              <w:jc w:val="center"/>
                            </w:pPr>
                            <w:r>
                              <w:t>x</w:t>
                            </w:r>
                          </w:p>
                        </w:txbxContent>
                      </v:textbox>
                      <w10:wrap anchory="line"/>
                    </v:roundrect>
                  </w:pict>
                </mc:Fallback>
              </mc:AlternateContent>
            </w:r>
          </w:p>
        </w:tc>
      </w:tr>
      <w:tr w:rsidR="00626664" w:rsidRPr="009F08DB" w14:paraId="4404EE50" w14:textId="77777777" w:rsidTr="00626664">
        <w:trPr>
          <w:trHeight w:val="1020"/>
        </w:trPr>
        <w:tc>
          <w:tcPr>
            <w:tcW w:w="2154" w:type="dxa"/>
            <w:shd w:val="clear" w:color="auto" w:fill="F2F2F2" w:themeFill="background1" w:themeFillShade="F2"/>
          </w:tcPr>
          <w:p w14:paraId="4C912DAB" w14:textId="5C0AD9D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891CE89" w14:textId="1E123BD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68736" behindDoc="0" locked="0" layoutInCell="1" allowOverlap="1" wp14:anchorId="7E55CCBB" wp14:editId="3C9C12ED">
                      <wp:simplePos x="0" y="0"/>
                      <wp:positionH relativeFrom="column">
                        <wp:posOffset>-5715</wp:posOffset>
                      </wp:positionH>
                      <wp:positionV relativeFrom="line">
                        <wp:posOffset>252095</wp:posOffset>
                      </wp:positionV>
                      <wp:extent cx="4500000" cy="320400"/>
                      <wp:effectExtent l="0" t="0" r="15240" b="22860"/>
                      <wp:wrapNone/>
                      <wp:docPr id="293274457" name="Rechteck: abgerundete Ecken 29327445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6C8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5CCBB" id="Rechteck: abgerundete Ecken 293274457" o:spid="_x0000_s1950" style="position:absolute;left:0;text-align:left;margin-left:-.45pt;margin-top:19.85pt;width:354.35pt;height:25.25pt;z-index:257268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eM7/ELsC&#10;AADIBQAADgAAAAAAAAAAAAAAAAAuAgAAZHJzL2Uyb0RvYy54bWxQSwECLQAUAAYACAAAACEAeEdM&#10;vdwAAAAHAQAADwAAAAAAAAAAAAAAAAAVBQAAZHJzL2Rvd25yZXYueG1sUEsFBgAAAAAEAAQA8wAA&#10;AB4GAAAAAA==&#10;" filled="f" strokecolor="black [3213]" strokeweight=".5pt">
                      <v:textbox>
                        <w:txbxContent>
                          <w:p w14:paraId="3FBC6C8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CAD60AC" w14:textId="77777777" w:rsidR="00626664" w:rsidRPr="009F08DB" w:rsidRDefault="00626664" w:rsidP="00190981">
            <w:pPr>
              <w:pStyle w:val="Textkrper"/>
              <w:tabs>
                <w:tab w:val="left" w:pos="284"/>
              </w:tabs>
              <w:spacing w:after="0"/>
              <w:rPr>
                <w:lang w:val="de-DE"/>
              </w:rPr>
            </w:pPr>
          </w:p>
        </w:tc>
      </w:tr>
    </w:tbl>
    <w:p w14:paraId="403D8F36" w14:textId="1D9254B6" w:rsidR="005721B8" w:rsidRPr="009F08DB" w:rsidRDefault="00BC3B65" w:rsidP="00897659">
      <w:pPr>
        <w:pStyle w:val="berschrift3nummeriert"/>
        <w:rPr>
          <w:lang w:val="de-DE"/>
        </w:rPr>
      </w:pPr>
      <w:bookmarkStart w:id="6" w:name="_Toc118817544"/>
      <w:r w:rsidRPr="009F08DB">
        <w:rPr>
          <w:lang w:val="de-DE"/>
        </w:rPr>
        <w:lastRenderedPageBreak/>
        <w:t xml:space="preserve">ME 43: </w:t>
      </w:r>
      <w:r w:rsidR="006706B9" w:rsidRPr="009F08DB">
        <w:rPr>
          <w:lang w:val="de-DE"/>
        </w:rPr>
        <w:t xml:space="preserve">BETRIEBSART </w:t>
      </w:r>
      <w:r w:rsidRPr="009F08DB">
        <w:rPr>
          <w:lang w:val="de-DE"/>
        </w:rPr>
        <w:t xml:space="preserve">: </w:t>
      </w:r>
      <w:r w:rsidR="004B32C1" w:rsidRPr="009F08DB">
        <w:rPr>
          <w:lang w:val="de-DE"/>
        </w:rPr>
        <w:t>TIPPBETRIEB KABEL VORNE</w:t>
      </w:r>
      <w:bookmarkEnd w:id="6"/>
    </w:p>
    <w:p w14:paraId="14ABE44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B87CBD" w14:paraId="49DA797B" w14:textId="77777777" w:rsidTr="00BC3B65">
        <w:trPr>
          <w:trHeight w:val="211"/>
        </w:trPr>
        <w:tc>
          <w:tcPr>
            <w:tcW w:w="2154" w:type="dxa"/>
            <w:shd w:val="clear" w:color="auto" w:fill="F2F2F2" w:themeFill="background1" w:themeFillShade="F2"/>
          </w:tcPr>
          <w:p w14:paraId="21626E70" w14:textId="4692F390" w:rsidR="005721B8" w:rsidRPr="009F08DB" w:rsidRDefault="00D8280B" w:rsidP="00190981">
            <w:pPr>
              <w:pStyle w:val="Textkrper"/>
              <w:spacing w:after="0"/>
              <w:rPr>
                <w:b/>
                <w:lang w:val="de-DE"/>
              </w:rPr>
            </w:pPr>
            <w:r w:rsidRPr="009F08DB">
              <w:rPr>
                <w:b/>
                <w:lang w:val="de-DE"/>
              </w:rPr>
              <w:t>Testziel</w:t>
            </w:r>
          </w:p>
        </w:tc>
        <w:tc>
          <w:tcPr>
            <w:tcW w:w="7257" w:type="dxa"/>
          </w:tcPr>
          <w:p w14:paraId="2652473E" w14:textId="5411B197" w:rsidR="005721B8" w:rsidRPr="009F08DB" w:rsidRDefault="00AB0BAB" w:rsidP="00190981">
            <w:pPr>
              <w:pStyle w:val="BulletTabtext"/>
              <w:rPr>
                <w:lang w:val="de-DE"/>
              </w:rPr>
            </w:pPr>
            <w:r w:rsidRPr="009F08DB">
              <w:rPr>
                <w:lang w:val="de-DE"/>
              </w:rPr>
              <w:t>Test, ob die richtige Meldung im Bedienfeld erscheint</w:t>
            </w:r>
          </w:p>
          <w:p w14:paraId="583379F4" w14:textId="7EFF61A7" w:rsidR="00BC3B65" w:rsidRPr="009F08DB" w:rsidRDefault="00BC3B65" w:rsidP="00BC3B65">
            <w:pPr>
              <w:pStyle w:val="Abstandshalter"/>
              <w:rPr>
                <w:lang w:val="de-DE"/>
              </w:rPr>
            </w:pPr>
          </w:p>
        </w:tc>
      </w:tr>
      <w:tr w:rsidR="005721B8" w:rsidRPr="00B87CBD" w14:paraId="50DAE75D" w14:textId="77777777" w:rsidTr="00190981">
        <w:trPr>
          <w:trHeight w:val="170"/>
        </w:trPr>
        <w:tc>
          <w:tcPr>
            <w:tcW w:w="2154" w:type="dxa"/>
          </w:tcPr>
          <w:p w14:paraId="5D73367A" w14:textId="77777777" w:rsidR="005721B8" w:rsidRPr="009F08DB" w:rsidRDefault="005721B8" w:rsidP="00190981">
            <w:pPr>
              <w:pStyle w:val="Textkrper"/>
              <w:spacing w:before="0" w:after="0"/>
              <w:rPr>
                <w:sz w:val="8"/>
                <w:szCs w:val="8"/>
                <w:lang w:val="de-DE"/>
              </w:rPr>
            </w:pPr>
          </w:p>
        </w:tc>
        <w:tc>
          <w:tcPr>
            <w:tcW w:w="7257" w:type="dxa"/>
          </w:tcPr>
          <w:p w14:paraId="27FDDB83" w14:textId="77777777" w:rsidR="005721B8" w:rsidRPr="009F08DB" w:rsidRDefault="005721B8" w:rsidP="00190981">
            <w:pPr>
              <w:pStyle w:val="Textkrper"/>
              <w:spacing w:before="0" w:after="0"/>
              <w:rPr>
                <w:sz w:val="8"/>
                <w:szCs w:val="8"/>
                <w:lang w:val="de-DE"/>
              </w:rPr>
            </w:pPr>
          </w:p>
        </w:tc>
      </w:tr>
      <w:tr w:rsidR="005721B8" w:rsidRPr="009F08DB" w14:paraId="43C1C0EE" w14:textId="77777777" w:rsidTr="00190981">
        <w:trPr>
          <w:trHeight w:val="471"/>
        </w:trPr>
        <w:tc>
          <w:tcPr>
            <w:tcW w:w="2154" w:type="dxa"/>
            <w:shd w:val="clear" w:color="auto" w:fill="F2F2F2" w:themeFill="background1" w:themeFillShade="F2"/>
          </w:tcPr>
          <w:p w14:paraId="78EAAC27" w14:textId="664F1FA3" w:rsidR="005721B8" w:rsidRPr="009F08DB" w:rsidRDefault="00D8280B" w:rsidP="00190981">
            <w:pPr>
              <w:pStyle w:val="Textkrper"/>
              <w:spacing w:after="0"/>
              <w:rPr>
                <w:b/>
                <w:lang w:val="de-DE"/>
              </w:rPr>
            </w:pPr>
            <w:r w:rsidRPr="009F08DB">
              <w:rPr>
                <w:b/>
                <w:lang w:val="de-DE"/>
              </w:rPr>
              <w:t>Testdurchführung</w:t>
            </w:r>
          </w:p>
        </w:tc>
        <w:tc>
          <w:tcPr>
            <w:tcW w:w="7257" w:type="dxa"/>
          </w:tcPr>
          <w:p w14:paraId="5DDB5E69" w14:textId="77777777" w:rsidR="005721B8" w:rsidRPr="009F08DB" w:rsidRDefault="005721B8" w:rsidP="00190981">
            <w:pPr>
              <w:pStyle w:val="Textkrper"/>
              <w:spacing w:after="0"/>
              <w:rPr>
                <w:lang w:val="de-DE"/>
              </w:rPr>
            </w:pPr>
          </w:p>
        </w:tc>
      </w:tr>
      <w:tr w:rsidR="005721B8" w:rsidRPr="009F08DB" w14:paraId="70741F8B" w14:textId="77777777" w:rsidTr="00BC3B65">
        <w:trPr>
          <w:trHeight w:val="413"/>
        </w:trPr>
        <w:tc>
          <w:tcPr>
            <w:tcW w:w="2154" w:type="dxa"/>
            <w:shd w:val="clear" w:color="auto" w:fill="F2F2F2" w:themeFill="background1" w:themeFillShade="F2"/>
          </w:tcPr>
          <w:p w14:paraId="371B91A8" w14:textId="57AD4F53" w:rsidR="005721B8" w:rsidRPr="009F08DB" w:rsidRDefault="00D41D58" w:rsidP="00190981">
            <w:pPr>
              <w:pStyle w:val="Textkrper"/>
              <w:spacing w:after="0"/>
              <w:rPr>
                <w:lang w:val="de-DE"/>
              </w:rPr>
            </w:pPr>
            <w:r w:rsidRPr="009F08DB">
              <w:rPr>
                <w:lang w:val="de-DE"/>
              </w:rPr>
              <w:t>Testvoraussetzungen</w:t>
            </w:r>
          </w:p>
        </w:tc>
        <w:tc>
          <w:tcPr>
            <w:tcW w:w="7257" w:type="dxa"/>
          </w:tcPr>
          <w:p w14:paraId="6B0CFE40" w14:textId="7252A0A2"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6C82C95E" w14:textId="77777777" w:rsidR="005721B8" w:rsidRPr="009F08DB" w:rsidRDefault="005721B8" w:rsidP="00190981">
            <w:pPr>
              <w:pStyle w:val="Abstandshalter"/>
              <w:rPr>
                <w:lang w:val="de-DE"/>
              </w:rPr>
            </w:pPr>
          </w:p>
        </w:tc>
      </w:tr>
      <w:tr w:rsidR="005721B8" w:rsidRPr="009F08DB" w14:paraId="2DD0088B" w14:textId="77777777" w:rsidTr="00190981">
        <w:trPr>
          <w:trHeight w:val="697"/>
        </w:trPr>
        <w:tc>
          <w:tcPr>
            <w:tcW w:w="2154" w:type="dxa"/>
            <w:shd w:val="clear" w:color="auto" w:fill="F2F2F2" w:themeFill="background1" w:themeFillShade="F2"/>
          </w:tcPr>
          <w:p w14:paraId="31EB1633" w14:textId="227A6ED9" w:rsidR="005721B8" w:rsidRPr="009F08DB" w:rsidRDefault="00D8280B" w:rsidP="00190981">
            <w:pPr>
              <w:pStyle w:val="Textkrper"/>
              <w:spacing w:after="0"/>
              <w:rPr>
                <w:lang w:val="de-DE"/>
              </w:rPr>
            </w:pPr>
            <w:r w:rsidRPr="009F08DB">
              <w:rPr>
                <w:lang w:val="de-DE"/>
              </w:rPr>
              <w:t>Erforderliche Tätigkeit</w:t>
            </w:r>
          </w:p>
        </w:tc>
        <w:tc>
          <w:tcPr>
            <w:tcW w:w="7257" w:type="dxa"/>
          </w:tcPr>
          <w:p w14:paraId="301E1354" w14:textId="193EF476" w:rsidR="00BC3B65" w:rsidRPr="009F08DB" w:rsidRDefault="004B32C1" w:rsidP="00BC3B65">
            <w:pPr>
              <w:pStyle w:val="BulletTabtext"/>
              <w:rPr>
                <w:lang w:val="de-DE"/>
              </w:rPr>
            </w:pPr>
            <w:r w:rsidRPr="009F08DB">
              <w:rPr>
                <w:lang w:val="de-DE"/>
              </w:rPr>
              <w:t>Tippkabel vorne einstecken</w:t>
            </w:r>
          </w:p>
          <w:p w14:paraId="189AF13C" w14:textId="252B5B71" w:rsidR="005721B8" w:rsidRPr="009F08DB" w:rsidRDefault="00762C1A" w:rsidP="00BC3B65">
            <w:pPr>
              <w:pStyle w:val="BulletTabtext"/>
              <w:rPr>
                <w:lang w:val="de-DE"/>
              </w:rPr>
            </w:pPr>
            <w:r w:rsidRPr="009F08DB">
              <w:rPr>
                <w:lang w:val="de-DE"/>
              </w:rPr>
              <w:t>Aktiviere SWS</w:t>
            </w:r>
            <w:r w:rsidR="00BC3B65" w:rsidRPr="009F08DB">
              <w:rPr>
                <w:lang w:val="de-DE"/>
              </w:rPr>
              <w:t xml:space="preserve"> 4 </w:t>
            </w:r>
            <w:r w:rsidR="00792679" w:rsidRPr="009F08DB">
              <w:rPr>
                <w:lang w:val="de-DE"/>
              </w:rPr>
              <w:t>„</w:t>
            </w:r>
            <w:r w:rsidR="004B32C1" w:rsidRPr="009F08DB">
              <w:rPr>
                <w:lang w:val="de-DE"/>
              </w:rPr>
              <w:t>Tippen Kabel</w:t>
            </w:r>
            <w:r w:rsidR="00BC3B65" w:rsidRPr="009F08DB">
              <w:rPr>
                <w:lang w:val="de-DE"/>
              </w:rPr>
              <w:t>”</w:t>
            </w:r>
          </w:p>
          <w:p w14:paraId="26B5F6F6" w14:textId="5ECA7943" w:rsidR="00BC3B65" w:rsidRPr="009F08DB" w:rsidRDefault="00BC3B65" w:rsidP="00BC3B65">
            <w:pPr>
              <w:pStyle w:val="Abstandshalter"/>
              <w:rPr>
                <w:lang w:val="de-DE"/>
              </w:rPr>
            </w:pPr>
          </w:p>
        </w:tc>
      </w:tr>
      <w:tr w:rsidR="005721B8" w:rsidRPr="009F08DB" w14:paraId="2A1937C1" w14:textId="77777777" w:rsidTr="00BC3B65">
        <w:trPr>
          <w:trHeight w:val="362"/>
        </w:trPr>
        <w:tc>
          <w:tcPr>
            <w:tcW w:w="2154" w:type="dxa"/>
            <w:shd w:val="clear" w:color="auto" w:fill="F2F2F2" w:themeFill="background1" w:themeFillShade="F2"/>
          </w:tcPr>
          <w:p w14:paraId="20E499C9" w14:textId="7E48FAF9" w:rsidR="005721B8" w:rsidRPr="009F08DB" w:rsidRDefault="008C23D6" w:rsidP="00190981">
            <w:pPr>
              <w:pStyle w:val="Textkrper"/>
              <w:spacing w:after="0"/>
              <w:rPr>
                <w:lang w:val="de-DE"/>
              </w:rPr>
            </w:pPr>
            <w:r w:rsidRPr="009F08DB">
              <w:rPr>
                <w:lang w:val="de-DE"/>
              </w:rPr>
              <w:t>Folge</w:t>
            </w:r>
          </w:p>
        </w:tc>
        <w:tc>
          <w:tcPr>
            <w:tcW w:w="7257" w:type="dxa"/>
          </w:tcPr>
          <w:p w14:paraId="1A8EF850" w14:textId="533CF338" w:rsidR="005721B8" w:rsidRPr="009F08DB" w:rsidRDefault="000C690F" w:rsidP="00BC3B65">
            <w:pPr>
              <w:pStyle w:val="BulletTabtext"/>
              <w:rPr>
                <w:lang w:val="de-DE"/>
              </w:rPr>
            </w:pPr>
            <w:r w:rsidRPr="009F08DB">
              <w:rPr>
                <w:lang w:val="de-DE"/>
              </w:rPr>
              <w:t>Meldung erscheint im Bedienfeld</w:t>
            </w:r>
          </w:p>
          <w:p w14:paraId="18AFC4AF" w14:textId="0DD409F7" w:rsidR="00BC3B65" w:rsidRPr="009F08DB" w:rsidRDefault="00BC3B65" w:rsidP="00BC3B65">
            <w:pPr>
              <w:pStyle w:val="Abstandshalter"/>
              <w:rPr>
                <w:lang w:val="de-DE"/>
              </w:rPr>
            </w:pPr>
          </w:p>
        </w:tc>
      </w:tr>
      <w:tr w:rsidR="005721B8" w:rsidRPr="009F08DB" w14:paraId="53A36E1E" w14:textId="77777777" w:rsidTr="00BC3B65">
        <w:trPr>
          <w:trHeight w:val="356"/>
        </w:trPr>
        <w:tc>
          <w:tcPr>
            <w:tcW w:w="2154" w:type="dxa"/>
            <w:shd w:val="clear" w:color="auto" w:fill="F2F2F2" w:themeFill="background1" w:themeFillShade="F2"/>
          </w:tcPr>
          <w:p w14:paraId="247CBA36" w14:textId="6155DD7F" w:rsidR="005721B8" w:rsidRPr="009F08DB" w:rsidRDefault="00D8280B" w:rsidP="00190981">
            <w:pPr>
              <w:pStyle w:val="Textkrper"/>
              <w:spacing w:after="0"/>
              <w:rPr>
                <w:lang w:val="de-DE"/>
              </w:rPr>
            </w:pPr>
            <w:r w:rsidRPr="009F08DB">
              <w:rPr>
                <w:lang w:val="de-DE"/>
              </w:rPr>
              <w:t>Kommentare</w:t>
            </w:r>
          </w:p>
        </w:tc>
        <w:tc>
          <w:tcPr>
            <w:tcW w:w="7257" w:type="dxa"/>
          </w:tcPr>
          <w:p w14:paraId="60006DF3" w14:textId="7AE75053" w:rsidR="005721B8" w:rsidRPr="009F08DB" w:rsidRDefault="00AE36C0" w:rsidP="00190981">
            <w:pPr>
              <w:pStyle w:val="BulletTabtext"/>
              <w:rPr>
                <w:lang w:val="de-DE"/>
              </w:rPr>
            </w:pPr>
            <w:r w:rsidRPr="009F08DB">
              <w:rPr>
                <w:lang w:val="de-DE"/>
              </w:rPr>
              <w:t>Keine</w:t>
            </w:r>
          </w:p>
          <w:p w14:paraId="0B86F64C" w14:textId="77777777" w:rsidR="005721B8" w:rsidRPr="009F08DB" w:rsidRDefault="005721B8" w:rsidP="00190981">
            <w:pPr>
              <w:pStyle w:val="Abstandshalter"/>
              <w:rPr>
                <w:lang w:val="de-DE"/>
              </w:rPr>
            </w:pPr>
          </w:p>
        </w:tc>
      </w:tr>
      <w:tr w:rsidR="005721B8" w:rsidRPr="009F08DB" w14:paraId="1E7DBC3A" w14:textId="77777777" w:rsidTr="00BC3B65">
        <w:trPr>
          <w:trHeight w:val="222"/>
        </w:trPr>
        <w:tc>
          <w:tcPr>
            <w:tcW w:w="2154" w:type="dxa"/>
            <w:shd w:val="clear" w:color="auto" w:fill="F2F2F2" w:themeFill="background1" w:themeFillShade="F2"/>
          </w:tcPr>
          <w:p w14:paraId="597AA3C6" w14:textId="493862DC" w:rsidR="005721B8" w:rsidRPr="009F08DB" w:rsidRDefault="00D41D58" w:rsidP="00190981">
            <w:pPr>
              <w:pStyle w:val="Textkrper"/>
              <w:spacing w:after="0"/>
              <w:rPr>
                <w:lang w:val="de-DE"/>
              </w:rPr>
            </w:pPr>
            <w:r w:rsidRPr="009F08DB">
              <w:rPr>
                <w:lang w:val="de-DE"/>
              </w:rPr>
              <w:t>Quittierung</w:t>
            </w:r>
          </w:p>
        </w:tc>
        <w:tc>
          <w:tcPr>
            <w:tcW w:w="7257" w:type="dxa"/>
          </w:tcPr>
          <w:p w14:paraId="07510A91" w14:textId="30B428A6" w:rsidR="005721B8" w:rsidRPr="009F08DB" w:rsidRDefault="00AE36C0" w:rsidP="00190981">
            <w:pPr>
              <w:pStyle w:val="BulletTabtext"/>
              <w:rPr>
                <w:lang w:val="de-DE"/>
              </w:rPr>
            </w:pPr>
            <w:r w:rsidRPr="009F08DB">
              <w:rPr>
                <w:lang w:val="de-DE"/>
              </w:rPr>
              <w:t>Keine</w:t>
            </w:r>
          </w:p>
          <w:p w14:paraId="4B0F214F" w14:textId="77777777" w:rsidR="005721B8" w:rsidRPr="009F08DB" w:rsidRDefault="005721B8" w:rsidP="00BC3B65">
            <w:pPr>
              <w:pStyle w:val="Abstandshalter"/>
              <w:rPr>
                <w:lang w:val="de-DE"/>
              </w:rPr>
            </w:pPr>
          </w:p>
        </w:tc>
      </w:tr>
    </w:tbl>
    <w:p w14:paraId="58AABF7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F3E2F6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97FC2CC" w14:textId="43A797D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560D70A"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F2666B0" w14:textId="668CB47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B3C8E50" w14:textId="77777777" w:rsidTr="00190981">
        <w:trPr>
          <w:trHeight w:val="697"/>
        </w:trPr>
        <w:tc>
          <w:tcPr>
            <w:tcW w:w="2154" w:type="dxa"/>
            <w:tcBorders>
              <w:bottom w:val="nil"/>
            </w:tcBorders>
            <w:shd w:val="clear" w:color="auto" w:fill="F2F2F2" w:themeFill="background1" w:themeFillShade="F2"/>
          </w:tcPr>
          <w:p w14:paraId="1FAE38FF" w14:textId="27BF9C7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9CD64A7" w14:textId="443D9FD6"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579B489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56000" behindDoc="0" locked="0" layoutInCell="1" allowOverlap="1" wp14:anchorId="4A8EE4A4" wp14:editId="66E6398C">
                      <wp:simplePos x="0" y="0"/>
                      <wp:positionH relativeFrom="column">
                        <wp:posOffset>-36195</wp:posOffset>
                      </wp:positionH>
                      <wp:positionV relativeFrom="line">
                        <wp:posOffset>36195</wp:posOffset>
                      </wp:positionV>
                      <wp:extent cx="820800" cy="320400"/>
                      <wp:effectExtent l="0" t="0" r="17780" b="22860"/>
                      <wp:wrapNone/>
                      <wp:docPr id="293274458" name="Rechteck: abgerundete Ecken 29327445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CB9D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8EE4A4" id="Rechteck: abgerundete Ecken 293274458" o:spid="_x0000_s1951" style="position:absolute;left:0;text-align:left;margin-left:-2.85pt;margin-top:2.85pt;width:64.65pt;height:25.25pt;z-index:253056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Jl/1m+&#10;AgAAxwUAAA4AAAAAAAAAAAAAAAAALgIAAGRycy9lMm9Eb2MueG1sUEsBAi0AFAAGAAgAAAAhADWT&#10;XnbaAAAABwEAAA8AAAAAAAAAAAAAAAAAGAUAAGRycy9kb3ducmV2LnhtbFBLBQYAAAAABAAEAPMA&#10;AAAfBgAAAAA=&#10;" filled="f" strokecolor="black [3213]" strokeweight=".5pt">
                      <v:textbox>
                        <w:txbxContent>
                          <w:p w14:paraId="3A9CB9DB" w14:textId="77777777" w:rsidR="00BD5E17" w:rsidRDefault="00BD5E17" w:rsidP="005721B8">
                            <w:pPr>
                              <w:jc w:val="center"/>
                            </w:pPr>
                            <w:r>
                              <w:t>x</w:t>
                            </w:r>
                          </w:p>
                        </w:txbxContent>
                      </v:textbox>
                      <w10:wrap anchory="line"/>
                    </v:roundrect>
                  </w:pict>
                </mc:Fallback>
              </mc:AlternateContent>
            </w:r>
          </w:p>
        </w:tc>
      </w:tr>
      <w:tr w:rsidR="005721B8" w:rsidRPr="009F08DB" w14:paraId="384160A7" w14:textId="77777777" w:rsidTr="00190981">
        <w:trPr>
          <w:trHeight w:val="1701"/>
        </w:trPr>
        <w:tc>
          <w:tcPr>
            <w:tcW w:w="2154" w:type="dxa"/>
            <w:shd w:val="clear" w:color="auto" w:fill="F2F2F2" w:themeFill="background1" w:themeFillShade="F2"/>
          </w:tcPr>
          <w:p w14:paraId="2B52F768" w14:textId="6686B60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8EA1C0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60096" behindDoc="0" locked="0" layoutInCell="1" allowOverlap="1" wp14:anchorId="68188320" wp14:editId="0F6B59D7">
                      <wp:simplePos x="0" y="0"/>
                      <wp:positionH relativeFrom="column">
                        <wp:posOffset>-5715</wp:posOffset>
                      </wp:positionH>
                      <wp:positionV relativeFrom="line">
                        <wp:posOffset>72390</wp:posOffset>
                      </wp:positionV>
                      <wp:extent cx="4500000" cy="942975"/>
                      <wp:effectExtent l="0" t="0" r="15240" b="28575"/>
                      <wp:wrapNone/>
                      <wp:docPr id="293274462" name="Rechteck: abgerundete Ecken 29327446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7E92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88320" id="Rechteck: abgerundete Ecken 293274462" o:spid="_x0000_s1952" style="position:absolute;left:0;text-align:left;margin-left:-.45pt;margin-top:5.7pt;width:354.35pt;height:74.25pt;z-index:253060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tdIDw&#10;vQIAAMgFAAAOAAAAAAAAAAAAAAAAAC4CAABkcnMvZTJvRG9jLnhtbFBLAQItABQABgAIAAAAIQDv&#10;Mn/u3AAAAAgBAAAPAAAAAAAAAAAAAAAAABcFAABkcnMvZG93bnJldi54bWxQSwUGAAAAAAQABADz&#10;AAAAIAYAAAAA&#10;" filled="f" strokecolor="black [3213]" strokeweight=".5pt">
                      <v:textbox>
                        <w:txbxContent>
                          <w:p w14:paraId="61F7E92B" w14:textId="77777777" w:rsidR="00BD5E17" w:rsidRDefault="00BD5E17" w:rsidP="005721B8">
                            <w:pPr>
                              <w:jc w:val="center"/>
                            </w:pPr>
                            <w:r>
                              <w:t>x</w:t>
                            </w:r>
                          </w:p>
                        </w:txbxContent>
                      </v:textbox>
                      <w10:wrap anchory="line"/>
                    </v:roundrect>
                  </w:pict>
                </mc:Fallback>
              </mc:AlternateContent>
            </w:r>
          </w:p>
        </w:tc>
      </w:tr>
    </w:tbl>
    <w:p w14:paraId="3F25BE09" w14:textId="1202A723" w:rsidR="005721B8" w:rsidRPr="009F08DB" w:rsidRDefault="005721B8" w:rsidP="005721B8">
      <w:pPr>
        <w:pStyle w:val="Textkrper"/>
        <w:rPr>
          <w:lang w:val="de-DE"/>
        </w:rPr>
      </w:pPr>
    </w:p>
    <w:p w14:paraId="0AD29A1F" w14:textId="36CFAAE0" w:rsidR="00BC3B65" w:rsidRPr="009F08DB" w:rsidRDefault="00BC3B65" w:rsidP="005721B8">
      <w:pPr>
        <w:pStyle w:val="Textkrper"/>
        <w:rPr>
          <w:lang w:val="de-DE"/>
        </w:rPr>
      </w:pPr>
    </w:p>
    <w:p w14:paraId="57DB1EAD" w14:textId="35EE1579" w:rsidR="00BC3B65" w:rsidRPr="009F08DB" w:rsidRDefault="00BC3B65" w:rsidP="005721B8">
      <w:pPr>
        <w:pStyle w:val="Textkrper"/>
        <w:rPr>
          <w:lang w:val="de-DE"/>
        </w:rPr>
      </w:pPr>
    </w:p>
    <w:p w14:paraId="09BA8666" w14:textId="1309EAFC" w:rsidR="00BC3B65" w:rsidRPr="009F08DB" w:rsidRDefault="00BC3B65" w:rsidP="005721B8">
      <w:pPr>
        <w:pStyle w:val="Textkrper"/>
        <w:rPr>
          <w:lang w:val="de-DE"/>
        </w:rPr>
      </w:pPr>
    </w:p>
    <w:p w14:paraId="7E887353" w14:textId="448682E9" w:rsidR="00BC3B65" w:rsidRPr="009F08DB" w:rsidRDefault="00BC3B65" w:rsidP="005721B8">
      <w:pPr>
        <w:pStyle w:val="Textkrper"/>
        <w:rPr>
          <w:lang w:val="de-DE"/>
        </w:rPr>
      </w:pPr>
    </w:p>
    <w:p w14:paraId="1ACA4671" w14:textId="2B0649B1" w:rsidR="00BC3B65" w:rsidRDefault="00BC3B65" w:rsidP="005721B8">
      <w:pPr>
        <w:pStyle w:val="Textkrper"/>
        <w:rPr>
          <w:lang w:val="de-DE"/>
        </w:rPr>
      </w:pPr>
    </w:p>
    <w:p w14:paraId="2B45D961" w14:textId="77777777" w:rsidR="00C4597A" w:rsidRPr="009F08DB" w:rsidRDefault="00C4597A" w:rsidP="005721B8">
      <w:pPr>
        <w:pStyle w:val="Textkrper"/>
        <w:rPr>
          <w:lang w:val="de-DE"/>
        </w:rPr>
      </w:pPr>
    </w:p>
    <w:p w14:paraId="25F8312B" w14:textId="77777777" w:rsidR="005721B8" w:rsidRPr="009F08DB" w:rsidRDefault="005721B8" w:rsidP="005721B8">
      <w:pPr>
        <w:pStyle w:val="Textkrper"/>
        <w:rPr>
          <w:lang w:val="de-DE"/>
        </w:rPr>
      </w:pPr>
    </w:p>
    <w:p w14:paraId="3D83068D"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66EE6DC" w14:textId="77777777" w:rsidTr="00626664">
        <w:trPr>
          <w:trHeight w:val="1020"/>
        </w:trPr>
        <w:tc>
          <w:tcPr>
            <w:tcW w:w="2154" w:type="dxa"/>
            <w:shd w:val="clear" w:color="auto" w:fill="F2F2F2" w:themeFill="background1" w:themeFillShade="F2"/>
          </w:tcPr>
          <w:p w14:paraId="669F3772" w14:textId="7D97FCF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51F03A8" w14:textId="3BD31769" w:rsidR="00626664" w:rsidRPr="009F08DB" w:rsidRDefault="00745279" w:rsidP="00190981">
            <w:pPr>
              <w:pStyle w:val="Textkrper"/>
              <w:tabs>
                <w:tab w:val="left" w:pos="284"/>
              </w:tabs>
              <w:spacing w:after="0"/>
              <w:rPr>
                <w:lang w:val="de-DE"/>
              </w:rPr>
            </w:pPr>
            <w:r w:rsidRPr="009F08DB">
              <w:rPr>
                <w:lang w:val="de-DE"/>
              </w:rPr>
              <w:t>ja/nein</w:t>
            </w:r>
          </w:p>
          <w:p w14:paraId="11DC057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70784" behindDoc="0" locked="0" layoutInCell="1" allowOverlap="1" wp14:anchorId="24624035" wp14:editId="68460672">
                      <wp:simplePos x="0" y="0"/>
                      <wp:positionH relativeFrom="column">
                        <wp:posOffset>635</wp:posOffset>
                      </wp:positionH>
                      <wp:positionV relativeFrom="paragraph">
                        <wp:posOffset>36195</wp:posOffset>
                      </wp:positionV>
                      <wp:extent cx="820800" cy="320400"/>
                      <wp:effectExtent l="0" t="0" r="17780" b="22860"/>
                      <wp:wrapNone/>
                      <wp:docPr id="293274463" name="Rechteck: abgerundete Ecken 2932744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8F62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24035" id="Rechteck: abgerundete Ecken 293274463" o:spid="_x0000_s1953" style="position:absolute;left:0;text-align:left;margin-left:.05pt;margin-top:2.85pt;width:64.65pt;height:25.25pt;z-index:2572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JBXZjvgIA&#10;AMcFAAAOAAAAAAAAAAAAAAAAAC4CAABkcnMvZTJvRG9jLnhtbFBLAQItABQABgAIAAAAIQCbrlPC&#10;2AAAAAUBAAAPAAAAAAAAAAAAAAAAABgFAABkcnMvZG93bnJldi54bWxQSwUGAAAAAAQABADzAAAA&#10;HQYAAAAA&#10;" filled="f" strokecolor="black [3213]" strokeweight=".5pt">
                      <v:textbox>
                        <w:txbxContent>
                          <w:p w14:paraId="7EB8F627" w14:textId="77777777" w:rsidR="00BD5E17" w:rsidRDefault="00BD5E17" w:rsidP="005721B8">
                            <w:pPr>
                              <w:jc w:val="center"/>
                            </w:pPr>
                            <w:r>
                              <w:t>x</w:t>
                            </w:r>
                          </w:p>
                        </w:txbxContent>
                      </v:textbox>
                    </v:roundrect>
                  </w:pict>
                </mc:Fallback>
              </mc:AlternateContent>
            </w:r>
          </w:p>
        </w:tc>
        <w:tc>
          <w:tcPr>
            <w:tcW w:w="5839" w:type="dxa"/>
            <w:shd w:val="clear" w:color="auto" w:fill="auto"/>
          </w:tcPr>
          <w:p w14:paraId="40C9AFD8" w14:textId="5659AABB" w:rsidR="00626664" w:rsidRPr="009F08DB" w:rsidRDefault="00745279" w:rsidP="00190981">
            <w:pPr>
              <w:pStyle w:val="Textkrper"/>
              <w:tabs>
                <w:tab w:val="left" w:pos="284"/>
              </w:tabs>
              <w:spacing w:after="0"/>
              <w:rPr>
                <w:lang w:val="de-DE"/>
              </w:rPr>
            </w:pPr>
            <w:r w:rsidRPr="009F08DB">
              <w:rPr>
                <w:lang w:val="de-DE"/>
              </w:rPr>
              <w:t>Datum/Kurzzeichen</w:t>
            </w:r>
          </w:p>
          <w:p w14:paraId="146BCB9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71808" behindDoc="0" locked="0" layoutInCell="1" allowOverlap="1" wp14:anchorId="61723168" wp14:editId="74DE557E">
                      <wp:simplePos x="0" y="0"/>
                      <wp:positionH relativeFrom="column">
                        <wp:posOffset>1746</wp:posOffset>
                      </wp:positionH>
                      <wp:positionV relativeFrom="line">
                        <wp:posOffset>32703</wp:posOffset>
                      </wp:positionV>
                      <wp:extent cx="3592354" cy="320400"/>
                      <wp:effectExtent l="0" t="0" r="27305" b="22860"/>
                      <wp:wrapNone/>
                      <wp:docPr id="293274464" name="Rechteck: abgerundete Ecken 29327446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C826B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723168" id="Rechteck: abgerundete Ecken 293274464" o:spid="_x0000_s1954" style="position:absolute;left:0;text-align:left;margin-left:.15pt;margin-top:2.6pt;width:282.85pt;height:25.25pt;z-index:257271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ocwAIAAMg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ML0q&#10;HMACAADIBQAADgAAAAAAAAAAAAAAAAAuAgAAZHJzL2Uyb0RvYy54bWxQSwECLQAUAAYACAAAACEA&#10;EJF9vtoAAAAFAQAADwAAAAAAAAAAAAAAAAAaBQAAZHJzL2Rvd25yZXYueG1sUEsFBgAAAAAEAAQA&#10;8wAAACEGAAAAAA==&#10;" filled="f" strokecolor="black [3213]" strokeweight=".5pt">
                      <v:textbox>
                        <w:txbxContent>
                          <w:p w14:paraId="18C826B7" w14:textId="77777777" w:rsidR="00BD5E17" w:rsidRDefault="00BD5E17" w:rsidP="005721B8">
                            <w:pPr>
                              <w:jc w:val="center"/>
                            </w:pPr>
                            <w:r>
                              <w:t>x</w:t>
                            </w:r>
                          </w:p>
                        </w:txbxContent>
                      </v:textbox>
                      <w10:wrap anchory="line"/>
                    </v:roundrect>
                  </w:pict>
                </mc:Fallback>
              </mc:AlternateContent>
            </w:r>
          </w:p>
        </w:tc>
      </w:tr>
      <w:tr w:rsidR="00626664" w:rsidRPr="009F08DB" w14:paraId="3FE81394" w14:textId="77777777" w:rsidTr="00626664">
        <w:trPr>
          <w:trHeight w:val="1020"/>
        </w:trPr>
        <w:tc>
          <w:tcPr>
            <w:tcW w:w="2154" w:type="dxa"/>
            <w:shd w:val="clear" w:color="auto" w:fill="F2F2F2" w:themeFill="background1" w:themeFillShade="F2"/>
          </w:tcPr>
          <w:p w14:paraId="679B2876" w14:textId="536901C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66C2CF4" w14:textId="5E81C08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72832" behindDoc="0" locked="0" layoutInCell="1" allowOverlap="1" wp14:anchorId="1082C680" wp14:editId="0405DC91">
                      <wp:simplePos x="0" y="0"/>
                      <wp:positionH relativeFrom="column">
                        <wp:posOffset>-5715</wp:posOffset>
                      </wp:positionH>
                      <wp:positionV relativeFrom="line">
                        <wp:posOffset>252095</wp:posOffset>
                      </wp:positionV>
                      <wp:extent cx="4500000" cy="320400"/>
                      <wp:effectExtent l="0" t="0" r="15240" b="22860"/>
                      <wp:wrapNone/>
                      <wp:docPr id="293274465" name="Rechteck: abgerundete Ecken 29327446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1E75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82C680" id="Rechteck: abgerundete Ecken 293274465" o:spid="_x0000_s1955" style="position:absolute;left:0;text-align:left;margin-left:-.45pt;margin-top:19.85pt;width:354.35pt;height:25.25pt;z-index:257272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KQNnZC8&#10;AgAAyAUAAA4AAAAAAAAAAAAAAAAALgIAAGRycy9lMm9Eb2MueG1sUEsBAi0AFAAGAAgAAAAhAHhH&#10;TL3cAAAABwEAAA8AAAAAAAAAAAAAAAAAFgUAAGRycy9kb3ducmV2LnhtbFBLBQYAAAAABAAEAPMA&#10;AAAfBgAAAAA=&#10;" filled="f" strokecolor="black [3213]" strokeweight=".5pt">
                      <v:textbox>
                        <w:txbxContent>
                          <w:p w14:paraId="5181E75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F0570AC" w14:textId="77777777" w:rsidR="00626664" w:rsidRPr="009F08DB" w:rsidRDefault="00626664" w:rsidP="00190981">
            <w:pPr>
              <w:pStyle w:val="Textkrper"/>
              <w:tabs>
                <w:tab w:val="left" w:pos="284"/>
              </w:tabs>
              <w:spacing w:after="0"/>
              <w:rPr>
                <w:lang w:val="de-DE"/>
              </w:rPr>
            </w:pPr>
          </w:p>
        </w:tc>
      </w:tr>
    </w:tbl>
    <w:p w14:paraId="4543EF94" w14:textId="77777777" w:rsidR="005721B8" w:rsidRPr="009F08DB" w:rsidRDefault="005721B8" w:rsidP="005721B8">
      <w:pPr>
        <w:rPr>
          <w:rFonts w:ascii="Arial" w:hAnsi="Arial"/>
          <w:lang w:val="de-DE"/>
        </w:rPr>
      </w:pPr>
      <w:r w:rsidRPr="009F08DB">
        <w:rPr>
          <w:lang w:val="de-DE"/>
        </w:rPr>
        <w:br w:type="page"/>
      </w:r>
    </w:p>
    <w:p w14:paraId="5A4AE04C" w14:textId="251E157F" w:rsidR="005721B8" w:rsidRPr="009F08DB" w:rsidRDefault="00BC3B65" w:rsidP="00897659">
      <w:pPr>
        <w:pStyle w:val="berschrift3nummeriert"/>
        <w:rPr>
          <w:lang w:val="de-DE"/>
        </w:rPr>
      </w:pPr>
      <w:bookmarkStart w:id="7" w:name="_Toc118817545"/>
      <w:r w:rsidRPr="009F08DB">
        <w:rPr>
          <w:lang w:val="de-DE"/>
        </w:rPr>
        <w:lastRenderedPageBreak/>
        <w:t>ME 44: MA</w:t>
      </w:r>
      <w:r w:rsidR="004B32C1" w:rsidRPr="009F08DB">
        <w:rPr>
          <w:lang w:val="de-DE"/>
        </w:rPr>
        <w:t>S</w:t>
      </w:r>
      <w:r w:rsidRPr="009F08DB">
        <w:rPr>
          <w:lang w:val="de-DE"/>
        </w:rPr>
        <w:t>CHINE: REFEREN</w:t>
      </w:r>
      <w:r w:rsidR="004B32C1" w:rsidRPr="009F08DB">
        <w:rPr>
          <w:lang w:val="de-DE"/>
        </w:rPr>
        <w:t>ZFAHRT</w:t>
      </w:r>
      <w:bookmarkEnd w:id="7"/>
    </w:p>
    <w:p w14:paraId="058BB42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B87CBD" w14:paraId="1605144A" w14:textId="77777777" w:rsidTr="00BC3B65">
        <w:trPr>
          <w:trHeight w:val="353"/>
        </w:trPr>
        <w:tc>
          <w:tcPr>
            <w:tcW w:w="2154" w:type="dxa"/>
            <w:shd w:val="clear" w:color="auto" w:fill="F2F2F2" w:themeFill="background1" w:themeFillShade="F2"/>
          </w:tcPr>
          <w:p w14:paraId="5B8B0F43" w14:textId="440A095C" w:rsidR="005721B8" w:rsidRPr="009F08DB" w:rsidRDefault="00D8280B" w:rsidP="00190981">
            <w:pPr>
              <w:pStyle w:val="Textkrper"/>
              <w:spacing w:after="0"/>
              <w:rPr>
                <w:b/>
                <w:lang w:val="de-DE"/>
              </w:rPr>
            </w:pPr>
            <w:r w:rsidRPr="009F08DB">
              <w:rPr>
                <w:b/>
                <w:lang w:val="de-DE"/>
              </w:rPr>
              <w:t>Testziel</w:t>
            </w:r>
          </w:p>
        </w:tc>
        <w:tc>
          <w:tcPr>
            <w:tcW w:w="7257" w:type="dxa"/>
          </w:tcPr>
          <w:p w14:paraId="30592F94" w14:textId="5A5ED8DB" w:rsidR="005721B8" w:rsidRPr="009F08DB" w:rsidRDefault="00AB0BAB" w:rsidP="00190981">
            <w:pPr>
              <w:pStyle w:val="BulletTabtext"/>
              <w:rPr>
                <w:lang w:val="de-DE"/>
              </w:rPr>
            </w:pPr>
            <w:r w:rsidRPr="009F08DB">
              <w:rPr>
                <w:lang w:val="de-DE"/>
              </w:rPr>
              <w:t>Test, ob die richtige Meldung im Bedienfeld erscheint</w:t>
            </w:r>
          </w:p>
          <w:p w14:paraId="00D5680B" w14:textId="069229C5" w:rsidR="00BC3B65" w:rsidRPr="009F08DB" w:rsidRDefault="00BC3B65" w:rsidP="00BC3B65">
            <w:pPr>
              <w:pStyle w:val="Abstandshalter"/>
              <w:rPr>
                <w:lang w:val="de-DE"/>
              </w:rPr>
            </w:pPr>
          </w:p>
        </w:tc>
      </w:tr>
      <w:tr w:rsidR="005721B8" w:rsidRPr="00B87CBD" w14:paraId="466A8376" w14:textId="77777777" w:rsidTr="00190981">
        <w:trPr>
          <w:trHeight w:val="170"/>
        </w:trPr>
        <w:tc>
          <w:tcPr>
            <w:tcW w:w="2154" w:type="dxa"/>
          </w:tcPr>
          <w:p w14:paraId="5BE80764" w14:textId="77777777" w:rsidR="005721B8" w:rsidRPr="009F08DB" w:rsidRDefault="005721B8" w:rsidP="00190981">
            <w:pPr>
              <w:pStyle w:val="Textkrper"/>
              <w:spacing w:before="0" w:after="0"/>
              <w:rPr>
                <w:sz w:val="8"/>
                <w:szCs w:val="8"/>
                <w:lang w:val="de-DE"/>
              </w:rPr>
            </w:pPr>
          </w:p>
        </w:tc>
        <w:tc>
          <w:tcPr>
            <w:tcW w:w="7257" w:type="dxa"/>
          </w:tcPr>
          <w:p w14:paraId="6F70689F" w14:textId="77777777" w:rsidR="005721B8" w:rsidRPr="009F08DB" w:rsidRDefault="005721B8" w:rsidP="00190981">
            <w:pPr>
              <w:pStyle w:val="Textkrper"/>
              <w:spacing w:before="0" w:after="0"/>
              <w:rPr>
                <w:sz w:val="8"/>
                <w:szCs w:val="8"/>
                <w:lang w:val="de-DE"/>
              </w:rPr>
            </w:pPr>
          </w:p>
        </w:tc>
      </w:tr>
      <w:tr w:rsidR="005721B8" w:rsidRPr="009F08DB" w14:paraId="6A35CD44" w14:textId="77777777" w:rsidTr="00190981">
        <w:trPr>
          <w:trHeight w:val="471"/>
        </w:trPr>
        <w:tc>
          <w:tcPr>
            <w:tcW w:w="2154" w:type="dxa"/>
            <w:shd w:val="clear" w:color="auto" w:fill="F2F2F2" w:themeFill="background1" w:themeFillShade="F2"/>
          </w:tcPr>
          <w:p w14:paraId="7F422EB0" w14:textId="60623E88" w:rsidR="005721B8" w:rsidRPr="009F08DB" w:rsidRDefault="00D8280B" w:rsidP="00190981">
            <w:pPr>
              <w:pStyle w:val="Textkrper"/>
              <w:spacing w:after="0"/>
              <w:rPr>
                <w:b/>
                <w:lang w:val="de-DE"/>
              </w:rPr>
            </w:pPr>
            <w:r w:rsidRPr="009F08DB">
              <w:rPr>
                <w:b/>
                <w:lang w:val="de-DE"/>
              </w:rPr>
              <w:t>Testdurchführung</w:t>
            </w:r>
          </w:p>
        </w:tc>
        <w:tc>
          <w:tcPr>
            <w:tcW w:w="7257" w:type="dxa"/>
          </w:tcPr>
          <w:p w14:paraId="29061A90" w14:textId="77777777" w:rsidR="005721B8" w:rsidRPr="009F08DB" w:rsidRDefault="005721B8" w:rsidP="00190981">
            <w:pPr>
              <w:pStyle w:val="Textkrper"/>
              <w:spacing w:after="0"/>
              <w:rPr>
                <w:lang w:val="de-DE"/>
              </w:rPr>
            </w:pPr>
          </w:p>
        </w:tc>
      </w:tr>
      <w:tr w:rsidR="005721B8" w:rsidRPr="009F08DB" w14:paraId="5A2A6FE6" w14:textId="77777777" w:rsidTr="00190981">
        <w:trPr>
          <w:trHeight w:val="697"/>
        </w:trPr>
        <w:tc>
          <w:tcPr>
            <w:tcW w:w="2154" w:type="dxa"/>
            <w:shd w:val="clear" w:color="auto" w:fill="F2F2F2" w:themeFill="background1" w:themeFillShade="F2"/>
          </w:tcPr>
          <w:p w14:paraId="3D8BFE8D" w14:textId="6FA70D8E" w:rsidR="005721B8" w:rsidRPr="009F08DB" w:rsidRDefault="00D41D58" w:rsidP="00190981">
            <w:pPr>
              <w:pStyle w:val="Textkrper"/>
              <w:spacing w:after="0"/>
              <w:rPr>
                <w:lang w:val="de-DE"/>
              </w:rPr>
            </w:pPr>
            <w:r w:rsidRPr="009F08DB">
              <w:rPr>
                <w:lang w:val="de-DE"/>
              </w:rPr>
              <w:t>Testvoraussetzungen</w:t>
            </w:r>
          </w:p>
        </w:tc>
        <w:tc>
          <w:tcPr>
            <w:tcW w:w="7257" w:type="dxa"/>
          </w:tcPr>
          <w:p w14:paraId="7389C845" w14:textId="20409726" w:rsidR="00BC3B65" w:rsidRPr="009F08DB" w:rsidRDefault="00AE36C0" w:rsidP="00BC3B65">
            <w:pPr>
              <w:pStyle w:val="BulletTabtext"/>
              <w:rPr>
                <w:lang w:val="de-DE"/>
              </w:rPr>
            </w:pPr>
            <w:r w:rsidRPr="009F08DB">
              <w:rPr>
                <w:lang w:val="de-DE"/>
              </w:rPr>
              <w:t>Maschine ist im Automatikbetrieb bereit</w:t>
            </w:r>
          </w:p>
          <w:p w14:paraId="26D55239" w14:textId="3259116B" w:rsidR="005721B8" w:rsidRPr="009F08DB" w:rsidRDefault="004B32C1" w:rsidP="00BC3B65">
            <w:pPr>
              <w:pStyle w:val="BulletTabtext"/>
              <w:rPr>
                <w:lang w:val="de-DE"/>
              </w:rPr>
            </w:pPr>
            <w:r w:rsidRPr="009F08DB">
              <w:rPr>
                <w:lang w:val="de-DE"/>
              </w:rPr>
              <w:t>Roboterarm ist nicht eingebaut</w:t>
            </w:r>
          </w:p>
          <w:p w14:paraId="1F9960FC" w14:textId="464D8432" w:rsidR="00BC3B65" w:rsidRPr="009F08DB" w:rsidRDefault="00BC3B65" w:rsidP="00BC3B65">
            <w:pPr>
              <w:pStyle w:val="Abstandshalter"/>
              <w:rPr>
                <w:lang w:val="de-DE"/>
              </w:rPr>
            </w:pPr>
          </w:p>
        </w:tc>
      </w:tr>
      <w:tr w:rsidR="005721B8" w:rsidRPr="009F08DB" w14:paraId="0FDED76A" w14:textId="77777777" w:rsidTr="00190981">
        <w:trPr>
          <w:trHeight w:val="697"/>
        </w:trPr>
        <w:tc>
          <w:tcPr>
            <w:tcW w:w="2154" w:type="dxa"/>
            <w:shd w:val="clear" w:color="auto" w:fill="F2F2F2" w:themeFill="background1" w:themeFillShade="F2"/>
          </w:tcPr>
          <w:p w14:paraId="2913A7EB" w14:textId="3D4E0345" w:rsidR="005721B8" w:rsidRPr="009F08DB" w:rsidRDefault="00D8280B" w:rsidP="00190981">
            <w:pPr>
              <w:pStyle w:val="Textkrper"/>
              <w:spacing w:after="0"/>
              <w:rPr>
                <w:lang w:val="de-DE"/>
              </w:rPr>
            </w:pPr>
            <w:r w:rsidRPr="009F08DB">
              <w:rPr>
                <w:lang w:val="de-DE"/>
              </w:rPr>
              <w:t>Erforderliche Tätigkeit</w:t>
            </w:r>
          </w:p>
        </w:tc>
        <w:tc>
          <w:tcPr>
            <w:tcW w:w="7257" w:type="dxa"/>
          </w:tcPr>
          <w:p w14:paraId="363E28F9" w14:textId="7F2640ED" w:rsidR="00BC3B65" w:rsidRPr="009F08DB" w:rsidRDefault="00762C1A" w:rsidP="00BC3B65">
            <w:pPr>
              <w:pStyle w:val="BulletTabtext"/>
              <w:rPr>
                <w:lang w:val="de-DE"/>
              </w:rPr>
            </w:pPr>
            <w:r w:rsidRPr="009F08DB">
              <w:rPr>
                <w:lang w:val="de-DE"/>
              </w:rPr>
              <w:t>Aktiviere SWS</w:t>
            </w:r>
            <w:r w:rsidR="00BC3B65" w:rsidRPr="009F08DB">
              <w:rPr>
                <w:lang w:val="de-DE"/>
              </w:rPr>
              <w:t xml:space="preserve"> 9 </w:t>
            </w:r>
            <w:r w:rsidR="00792679" w:rsidRPr="009F08DB">
              <w:rPr>
                <w:lang w:val="de-DE"/>
              </w:rPr>
              <w:t>„</w:t>
            </w:r>
            <w:r w:rsidR="004B32C1" w:rsidRPr="009F08DB">
              <w:rPr>
                <w:lang w:val="de-DE"/>
              </w:rPr>
              <w:t>Maschine: Referenzfahrt</w:t>
            </w:r>
            <w:r w:rsidR="00BC3B65" w:rsidRPr="009F08DB">
              <w:rPr>
                <w:lang w:val="de-DE"/>
              </w:rPr>
              <w:t>”</w:t>
            </w:r>
          </w:p>
          <w:p w14:paraId="09B6A6E9" w14:textId="1261EFE7" w:rsidR="00BC3B65" w:rsidRPr="009F08DB" w:rsidRDefault="00F82021" w:rsidP="00BC3B65">
            <w:pPr>
              <w:pStyle w:val="BulletTabtext"/>
              <w:rPr>
                <w:lang w:val="de-DE"/>
              </w:rPr>
            </w:pPr>
            <w:r w:rsidRPr="009F08DB">
              <w:rPr>
                <w:lang w:val="de-DE"/>
              </w:rPr>
              <w:t>Bestätige angezeigte Meldung</w:t>
            </w:r>
          </w:p>
          <w:p w14:paraId="42D2A715" w14:textId="0D517360" w:rsidR="005721B8" w:rsidRPr="009F08DB" w:rsidRDefault="005B2D3C" w:rsidP="00BC3B65">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7DB47AFA" w14:textId="354F6B43" w:rsidR="00BC3B65" w:rsidRPr="009F08DB" w:rsidRDefault="00BC3B65" w:rsidP="00BC3B65">
            <w:pPr>
              <w:pStyle w:val="Abstandshalter"/>
              <w:rPr>
                <w:lang w:val="de-DE"/>
              </w:rPr>
            </w:pPr>
          </w:p>
        </w:tc>
      </w:tr>
      <w:tr w:rsidR="005721B8" w:rsidRPr="009F08DB" w14:paraId="023050C0" w14:textId="77777777" w:rsidTr="00190981">
        <w:trPr>
          <w:trHeight w:val="697"/>
        </w:trPr>
        <w:tc>
          <w:tcPr>
            <w:tcW w:w="2154" w:type="dxa"/>
            <w:shd w:val="clear" w:color="auto" w:fill="F2F2F2" w:themeFill="background1" w:themeFillShade="F2"/>
          </w:tcPr>
          <w:p w14:paraId="72FAA418" w14:textId="00655394" w:rsidR="005721B8" w:rsidRPr="009F08DB" w:rsidRDefault="008C23D6" w:rsidP="00190981">
            <w:pPr>
              <w:pStyle w:val="Textkrper"/>
              <w:spacing w:after="0"/>
              <w:rPr>
                <w:lang w:val="de-DE"/>
              </w:rPr>
            </w:pPr>
            <w:r w:rsidRPr="009F08DB">
              <w:rPr>
                <w:lang w:val="de-DE"/>
              </w:rPr>
              <w:t>Folge</w:t>
            </w:r>
          </w:p>
        </w:tc>
        <w:tc>
          <w:tcPr>
            <w:tcW w:w="7257" w:type="dxa"/>
          </w:tcPr>
          <w:p w14:paraId="5521AC0E" w14:textId="07D58D4E" w:rsidR="00BC3B65" w:rsidRPr="009F08DB" w:rsidRDefault="000C690F" w:rsidP="00BC3B65">
            <w:pPr>
              <w:pStyle w:val="BulletTabtext"/>
              <w:rPr>
                <w:lang w:val="de-DE"/>
              </w:rPr>
            </w:pPr>
            <w:r w:rsidRPr="009F08DB">
              <w:rPr>
                <w:lang w:val="de-DE"/>
              </w:rPr>
              <w:t>Meldung erscheint im Bedienfeld</w:t>
            </w:r>
          </w:p>
          <w:p w14:paraId="7825EE33" w14:textId="15C9F0DF" w:rsidR="005721B8" w:rsidRPr="009F08DB" w:rsidRDefault="00BC3B65" w:rsidP="00BC3B65">
            <w:pPr>
              <w:pStyle w:val="BulletTabtext"/>
              <w:rPr>
                <w:lang w:val="de-DE"/>
              </w:rPr>
            </w:pPr>
            <w:r w:rsidRPr="009F08DB">
              <w:rPr>
                <w:lang w:val="de-DE"/>
              </w:rPr>
              <w:t>Referen</w:t>
            </w:r>
            <w:r w:rsidR="004B32C1" w:rsidRPr="009F08DB">
              <w:rPr>
                <w:lang w:val="de-DE"/>
              </w:rPr>
              <w:t>zfahrt des Roboters wird ausgeführt</w:t>
            </w:r>
          </w:p>
          <w:p w14:paraId="67CB6D63" w14:textId="77CC6AB1" w:rsidR="00BC3B65" w:rsidRPr="009F08DB" w:rsidRDefault="00BC3B65" w:rsidP="00BC3B65">
            <w:pPr>
              <w:pStyle w:val="Abstandshalter"/>
              <w:rPr>
                <w:lang w:val="de-DE"/>
              </w:rPr>
            </w:pPr>
          </w:p>
        </w:tc>
      </w:tr>
      <w:tr w:rsidR="005721B8" w:rsidRPr="009F08DB" w14:paraId="69D64649" w14:textId="77777777" w:rsidTr="00BC3B65">
        <w:trPr>
          <w:trHeight w:val="414"/>
        </w:trPr>
        <w:tc>
          <w:tcPr>
            <w:tcW w:w="2154" w:type="dxa"/>
            <w:shd w:val="clear" w:color="auto" w:fill="F2F2F2" w:themeFill="background1" w:themeFillShade="F2"/>
          </w:tcPr>
          <w:p w14:paraId="12968ACD" w14:textId="6B83E285" w:rsidR="005721B8" w:rsidRPr="009F08DB" w:rsidRDefault="00D8280B" w:rsidP="00190981">
            <w:pPr>
              <w:pStyle w:val="Textkrper"/>
              <w:spacing w:after="0"/>
              <w:rPr>
                <w:lang w:val="de-DE"/>
              </w:rPr>
            </w:pPr>
            <w:r w:rsidRPr="009F08DB">
              <w:rPr>
                <w:lang w:val="de-DE"/>
              </w:rPr>
              <w:t>Kommentare</w:t>
            </w:r>
          </w:p>
        </w:tc>
        <w:tc>
          <w:tcPr>
            <w:tcW w:w="7257" w:type="dxa"/>
          </w:tcPr>
          <w:p w14:paraId="3457A508" w14:textId="28C8B254" w:rsidR="005721B8" w:rsidRPr="009F08DB" w:rsidRDefault="00AE36C0" w:rsidP="00190981">
            <w:pPr>
              <w:pStyle w:val="BulletTabtext"/>
              <w:rPr>
                <w:lang w:val="de-DE"/>
              </w:rPr>
            </w:pPr>
            <w:r w:rsidRPr="009F08DB">
              <w:rPr>
                <w:lang w:val="de-DE"/>
              </w:rPr>
              <w:t>Keine</w:t>
            </w:r>
          </w:p>
          <w:p w14:paraId="2162E41F" w14:textId="77777777" w:rsidR="005721B8" w:rsidRPr="009F08DB" w:rsidRDefault="005721B8" w:rsidP="00190981">
            <w:pPr>
              <w:pStyle w:val="Abstandshalter"/>
              <w:rPr>
                <w:lang w:val="de-DE"/>
              </w:rPr>
            </w:pPr>
          </w:p>
        </w:tc>
      </w:tr>
      <w:tr w:rsidR="005721B8" w:rsidRPr="009F08DB" w14:paraId="0306A152" w14:textId="77777777" w:rsidTr="00BC3B65">
        <w:trPr>
          <w:trHeight w:val="422"/>
        </w:trPr>
        <w:tc>
          <w:tcPr>
            <w:tcW w:w="2154" w:type="dxa"/>
            <w:shd w:val="clear" w:color="auto" w:fill="F2F2F2" w:themeFill="background1" w:themeFillShade="F2"/>
          </w:tcPr>
          <w:p w14:paraId="070BE33D" w14:textId="05E3AD74" w:rsidR="005721B8" w:rsidRPr="009F08DB" w:rsidRDefault="00D41D58" w:rsidP="00190981">
            <w:pPr>
              <w:pStyle w:val="Textkrper"/>
              <w:spacing w:after="0"/>
              <w:rPr>
                <w:lang w:val="de-DE"/>
              </w:rPr>
            </w:pPr>
            <w:r w:rsidRPr="009F08DB">
              <w:rPr>
                <w:lang w:val="de-DE"/>
              </w:rPr>
              <w:t>Quittierung</w:t>
            </w:r>
          </w:p>
        </w:tc>
        <w:tc>
          <w:tcPr>
            <w:tcW w:w="7257" w:type="dxa"/>
          </w:tcPr>
          <w:p w14:paraId="418BEFE2" w14:textId="204A36CC" w:rsidR="005721B8" w:rsidRPr="009F08DB" w:rsidRDefault="00BC3B65" w:rsidP="00190981">
            <w:pPr>
              <w:pStyle w:val="BulletTabtext"/>
              <w:rPr>
                <w:lang w:val="de-DE"/>
              </w:rPr>
            </w:pPr>
            <w:r w:rsidRPr="009F08DB">
              <w:rPr>
                <w:lang w:val="de-DE"/>
              </w:rPr>
              <w:t>Referen</w:t>
            </w:r>
            <w:r w:rsidR="004B32C1" w:rsidRPr="009F08DB">
              <w:rPr>
                <w:lang w:val="de-DE"/>
              </w:rPr>
              <w:t>zfahrt muss bestätigt werden</w:t>
            </w:r>
          </w:p>
          <w:p w14:paraId="307E9428" w14:textId="77777777" w:rsidR="005721B8" w:rsidRPr="009F08DB" w:rsidRDefault="005721B8" w:rsidP="00BC3B65">
            <w:pPr>
              <w:pStyle w:val="Abstandshalter"/>
              <w:rPr>
                <w:lang w:val="de-DE"/>
              </w:rPr>
            </w:pPr>
          </w:p>
        </w:tc>
      </w:tr>
    </w:tbl>
    <w:p w14:paraId="306771A6"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5B0B93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B7FC341" w14:textId="1E689B6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F7245D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DEE2FE9" w14:textId="28D8AE5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4161DBB" w14:textId="77777777" w:rsidTr="00190981">
        <w:trPr>
          <w:trHeight w:val="697"/>
        </w:trPr>
        <w:tc>
          <w:tcPr>
            <w:tcW w:w="2154" w:type="dxa"/>
            <w:tcBorders>
              <w:bottom w:val="nil"/>
            </w:tcBorders>
            <w:shd w:val="clear" w:color="auto" w:fill="F2F2F2" w:themeFill="background1" w:themeFillShade="F2"/>
          </w:tcPr>
          <w:p w14:paraId="77BE35F7" w14:textId="6FC70693"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7292D67" w14:textId="177866F7"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61BFBF2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64192" behindDoc="0" locked="0" layoutInCell="1" allowOverlap="1" wp14:anchorId="6FEB65C3" wp14:editId="34ABE7CC">
                      <wp:simplePos x="0" y="0"/>
                      <wp:positionH relativeFrom="column">
                        <wp:posOffset>-36195</wp:posOffset>
                      </wp:positionH>
                      <wp:positionV relativeFrom="line">
                        <wp:posOffset>36195</wp:posOffset>
                      </wp:positionV>
                      <wp:extent cx="820800" cy="320400"/>
                      <wp:effectExtent l="0" t="0" r="17780" b="22860"/>
                      <wp:wrapNone/>
                      <wp:docPr id="293274466" name="Rechteck: abgerundete Ecken 29327446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95AD0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EB65C3" id="Rechteck: abgerundete Ecken 293274466" o:spid="_x0000_s1956" style="position:absolute;left:0;text-align:left;margin-left:-2.85pt;margin-top:2.85pt;width:64.65pt;height:25.25pt;z-index:253064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10jtir0C&#10;AADHBQAADgAAAAAAAAAAAAAAAAAuAgAAZHJzL2Uyb0RvYy54bWxQSwECLQAUAAYACAAAACEANZNe&#10;dtoAAAAHAQAADwAAAAAAAAAAAAAAAAAXBQAAZHJzL2Rvd25yZXYueG1sUEsFBgAAAAAEAAQA8wAA&#10;AB4GAAAAAA==&#10;" filled="f" strokecolor="black [3213]" strokeweight=".5pt">
                      <v:textbox>
                        <w:txbxContent>
                          <w:p w14:paraId="7F95AD0E" w14:textId="77777777" w:rsidR="00BD5E17" w:rsidRDefault="00BD5E17" w:rsidP="005721B8">
                            <w:pPr>
                              <w:jc w:val="center"/>
                            </w:pPr>
                            <w:r>
                              <w:t>x</w:t>
                            </w:r>
                          </w:p>
                        </w:txbxContent>
                      </v:textbox>
                      <w10:wrap anchory="line"/>
                    </v:roundrect>
                  </w:pict>
                </mc:Fallback>
              </mc:AlternateContent>
            </w:r>
          </w:p>
        </w:tc>
      </w:tr>
      <w:tr w:rsidR="005721B8" w:rsidRPr="009F08DB" w14:paraId="38A34C00" w14:textId="77777777" w:rsidTr="00190981">
        <w:trPr>
          <w:trHeight w:val="1701"/>
        </w:trPr>
        <w:tc>
          <w:tcPr>
            <w:tcW w:w="2154" w:type="dxa"/>
            <w:shd w:val="clear" w:color="auto" w:fill="F2F2F2" w:themeFill="background1" w:themeFillShade="F2"/>
          </w:tcPr>
          <w:p w14:paraId="1753B137" w14:textId="3ACFA1B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0C24A2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68288" behindDoc="0" locked="0" layoutInCell="1" allowOverlap="1" wp14:anchorId="310241C5" wp14:editId="3EA1FC55">
                      <wp:simplePos x="0" y="0"/>
                      <wp:positionH relativeFrom="column">
                        <wp:posOffset>-5715</wp:posOffset>
                      </wp:positionH>
                      <wp:positionV relativeFrom="line">
                        <wp:posOffset>72390</wp:posOffset>
                      </wp:positionV>
                      <wp:extent cx="4500000" cy="942975"/>
                      <wp:effectExtent l="0" t="0" r="15240" b="28575"/>
                      <wp:wrapNone/>
                      <wp:docPr id="293274470" name="Rechteck: abgerundete Ecken 29327447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0A96F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241C5" id="Rechteck: abgerundete Ecken 293274470" o:spid="_x0000_s1957" style="position:absolute;left:0;text-align:left;margin-left:-.45pt;margin-top:5.7pt;width:354.35pt;height:74.2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LSH8qa8&#10;AgAAyAUAAA4AAAAAAAAAAAAAAAAALgIAAGRycy9lMm9Eb2MueG1sUEsBAi0AFAAGAAgAAAAhAO8y&#10;f+7cAAAACAEAAA8AAAAAAAAAAAAAAAAAFgUAAGRycy9kb3ducmV2LnhtbFBLBQYAAAAABAAEAPMA&#10;AAAfBgAAAAA=&#10;" filled="f" strokecolor="black [3213]" strokeweight=".5pt">
                      <v:textbox>
                        <w:txbxContent>
                          <w:p w14:paraId="3A0A96F2" w14:textId="77777777" w:rsidR="00BD5E17" w:rsidRDefault="00BD5E17" w:rsidP="005721B8">
                            <w:pPr>
                              <w:jc w:val="center"/>
                            </w:pPr>
                            <w:r>
                              <w:t>x</w:t>
                            </w:r>
                          </w:p>
                        </w:txbxContent>
                      </v:textbox>
                      <w10:wrap anchory="line"/>
                    </v:roundrect>
                  </w:pict>
                </mc:Fallback>
              </mc:AlternateContent>
            </w:r>
          </w:p>
        </w:tc>
      </w:tr>
    </w:tbl>
    <w:p w14:paraId="6BA77EAE" w14:textId="77777777" w:rsidR="005721B8" w:rsidRPr="009F08DB" w:rsidRDefault="005721B8" w:rsidP="005721B8">
      <w:pPr>
        <w:pStyle w:val="Textkrper"/>
        <w:rPr>
          <w:lang w:val="de-DE"/>
        </w:rPr>
      </w:pPr>
    </w:p>
    <w:p w14:paraId="13B3C6FC" w14:textId="273D74F8" w:rsidR="005721B8" w:rsidRPr="009F08DB" w:rsidRDefault="005721B8" w:rsidP="005721B8">
      <w:pPr>
        <w:pStyle w:val="Textkrper"/>
        <w:rPr>
          <w:lang w:val="de-DE"/>
        </w:rPr>
      </w:pPr>
    </w:p>
    <w:p w14:paraId="7BBD0C0E" w14:textId="6EDC9B07" w:rsidR="00BC3B65" w:rsidRDefault="00BC3B65" w:rsidP="005721B8">
      <w:pPr>
        <w:pStyle w:val="Textkrper"/>
        <w:rPr>
          <w:lang w:val="de-DE"/>
        </w:rPr>
      </w:pPr>
    </w:p>
    <w:p w14:paraId="20345B00" w14:textId="77777777" w:rsidR="00C4597A" w:rsidRPr="009F08DB" w:rsidRDefault="00C4597A" w:rsidP="005721B8">
      <w:pPr>
        <w:pStyle w:val="Textkrper"/>
        <w:rPr>
          <w:lang w:val="de-DE"/>
        </w:rPr>
      </w:pPr>
    </w:p>
    <w:p w14:paraId="7953D94C" w14:textId="77777777" w:rsidR="00BC3B65" w:rsidRPr="009F08DB" w:rsidRDefault="00BC3B65" w:rsidP="005721B8">
      <w:pPr>
        <w:pStyle w:val="Textkrper"/>
        <w:rPr>
          <w:lang w:val="de-DE"/>
        </w:rPr>
      </w:pPr>
    </w:p>
    <w:p w14:paraId="72E56911"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0CD4E2D" w14:textId="77777777" w:rsidTr="00626664">
        <w:trPr>
          <w:trHeight w:val="1020"/>
        </w:trPr>
        <w:tc>
          <w:tcPr>
            <w:tcW w:w="2154" w:type="dxa"/>
            <w:shd w:val="clear" w:color="auto" w:fill="F2F2F2" w:themeFill="background1" w:themeFillShade="F2"/>
          </w:tcPr>
          <w:p w14:paraId="65FCA1DE" w14:textId="2C6342A7"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7DAA2AF" w14:textId="2E68300B" w:rsidR="00626664" w:rsidRPr="009F08DB" w:rsidRDefault="00745279" w:rsidP="00190981">
            <w:pPr>
              <w:pStyle w:val="Textkrper"/>
              <w:tabs>
                <w:tab w:val="left" w:pos="284"/>
              </w:tabs>
              <w:spacing w:after="0"/>
              <w:rPr>
                <w:lang w:val="de-DE"/>
              </w:rPr>
            </w:pPr>
            <w:r w:rsidRPr="009F08DB">
              <w:rPr>
                <w:lang w:val="de-DE"/>
              </w:rPr>
              <w:t>ja/nein</w:t>
            </w:r>
          </w:p>
          <w:p w14:paraId="099FCFA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74880" behindDoc="0" locked="0" layoutInCell="1" allowOverlap="1" wp14:anchorId="675A1395" wp14:editId="05AE18A5">
                      <wp:simplePos x="0" y="0"/>
                      <wp:positionH relativeFrom="column">
                        <wp:posOffset>635</wp:posOffset>
                      </wp:positionH>
                      <wp:positionV relativeFrom="paragraph">
                        <wp:posOffset>36195</wp:posOffset>
                      </wp:positionV>
                      <wp:extent cx="820800" cy="320400"/>
                      <wp:effectExtent l="0" t="0" r="17780" b="22860"/>
                      <wp:wrapNone/>
                      <wp:docPr id="293274471" name="Rechteck: abgerundete Ecken 2932744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D97C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A1395" id="Rechteck: abgerundete Ecken 293274471" o:spid="_x0000_s1958" style="position:absolute;left:0;text-align:left;margin-left:.05pt;margin-top:2.85pt;width:64.65pt;height:25.25pt;z-index:2572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" filled="f" strokecolor="black [3213]" strokeweight=".5pt">
                      <v:textbox>
                        <w:txbxContent>
                          <w:p w14:paraId="434D97C8" w14:textId="77777777" w:rsidR="00BD5E17" w:rsidRDefault="00BD5E17" w:rsidP="005721B8">
                            <w:pPr>
                              <w:jc w:val="center"/>
                            </w:pPr>
                            <w:r>
                              <w:t>x</w:t>
                            </w:r>
                          </w:p>
                        </w:txbxContent>
                      </v:textbox>
                    </v:roundrect>
                  </w:pict>
                </mc:Fallback>
              </mc:AlternateContent>
            </w:r>
          </w:p>
        </w:tc>
        <w:tc>
          <w:tcPr>
            <w:tcW w:w="5839" w:type="dxa"/>
            <w:shd w:val="clear" w:color="auto" w:fill="auto"/>
          </w:tcPr>
          <w:p w14:paraId="52EEA085" w14:textId="3FE1AB24" w:rsidR="00626664" w:rsidRPr="009F08DB" w:rsidRDefault="00745279" w:rsidP="00190981">
            <w:pPr>
              <w:pStyle w:val="Textkrper"/>
              <w:tabs>
                <w:tab w:val="left" w:pos="284"/>
              </w:tabs>
              <w:spacing w:after="0"/>
              <w:rPr>
                <w:lang w:val="de-DE"/>
              </w:rPr>
            </w:pPr>
            <w:r w:rsidRPr="009F08DB">
              <w:rPr>
                <w:lang w:val="de-DE"/>
              </w:rPr>
              <w:t>Datum/Kurzzeichen</w:t>
            </w:r>
          </w:p>
          <w:p w14:paraId="2791008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75904" behindDoc="0" locked="0" layoutInCell="1" allowOverlap="1" wp14:anchorId="02F4196F" wp14:editId="6980603C">
                      <wp:simplePos x="0" y="0"/>
                      <wp:positionH relativeFrom="column">
                        <wp:posOffset>1746</wp:posOffset>
                      </wp:positionH>
                      <wp:positionV relativeFrom="line">
                        <wp:posOffset>32703</wp:posOffset>
                      </wp:positionV>
                      <wp:extent cx="3592354" cy="320400"/>
                      <wp:effectExtent l="0" t="0" r="27305" b="22860"/>
                      <wp:wrapNone/>
                      <wp:docPr id="293274472" name="Rechteck: abgerundete Ecken 29327447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4B3A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F4196F" id="Rechteck: abgerundete Ecken 293274472" o:spid="_x0000_s1959" style="position:absolute;left:0;text-align:left;margin-left:.15pt;margin-top:2.6pt;width:282.85pt;height:25.25pt;z-index:257275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440wQIAAMgFAAAOAAAAZHJzL2Uyb0RvYy54bWysVE1v2zAMvQ/YfxB0X+04SbsE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O1b&#10;jjTBAgAAyAUAAA4AAAAAAAAAAAAAAAAALgIAAGRycy9lMm9Eb2MueG1sUEsBAi0AFAAGAAgAAAAh&#10;ABCRfb7aAAAABQEAAA8AAAAAAAAAAAAAAAAAGwUAAGRycy9kb3ducmV2LnhtbFBLBQYAAAAABAAE&#10;APMAAAAiBgAAAAA=&#10;" filled="f" strokecolor="black [3213]" strokeweight=".5pt">
                      <v:textbox>
                        <w:txbxContent>
                          <w:p w14:paraId="12C4B3A4" w14:textId="77777777" w:rsidR="00BD5E17" w:rsidRDefault="00BD5E17" w:rsidP="005721B8">
                            <w:pPr>
                              <w:jc w:val="center"/>
                            </w:pPr>
                            <w:r>
                              <w:t>x</w:t>
                            </w:r>
                          </w:p>
                        </w:txbxContent>
                      </v:textbox>
                      <w10:wrap anchory="line"/>
                    </v:roundrect>
                  </w:pict>
                </mc:Fallback>
              </mc:AlternateContent>
            </w:r>
          </w:p>
        </w:tc>
      </w:tr>
      <w:tr w:rsidR="00626664" w:rsidRPr="009F08DB" w14:paraId="6BCF6F9F" w14:textId="77777777" w:rsidTr="00626664">
        <w:trPr>
          <w:trHeight w:val="1020"/>
        </w:trPr>
        <w:tc>
          <w:tcPr>
            <w:tcW w:w="2154" w:type="dxa"/>
            <w:shd w:val="clear" w:color="auto" w:fill="F2F2F2" w:themeFill="background1" w:themeFillShade="F2"/>
          </w:tcPr>
          <w:p w14:paraId="5F3CCABE" w14:textId="26511CC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A3AD648" w14:textId="7D9E1B9C"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76928" behindDoc="0" locked="0" layoutInCell="1" allowOverlap="1" wp14:anchorId="7CF8BE61" wp14:editId="6DAC853F">
                      <wp:simplePos x="0" y="0"/>
                      <wp:positionH relativeFrom="column">
                        <wp:posOffset>-5715</wp:posOffset>
                      </wp:positionH>
                      <wp:positionV relativeFrom="line">
                        <wp:posOffset>252095</wp:posOffset>
                      </wp:positionV>
                      <wp:extent cx="4500000" cy="320400"/>
                      <wp:effectExtent l="0" t="0" r="15240" b="22860"/>
                      <wp:wrapNone/>
                      <wp:docPr id="293274473" name="Rechteck: abgerundete Ecken 29327447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C683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8BE61" id="Rechteck: abgerundete Ecken 293274473" o:spid="_x0000_s1960" style="position:absolute;left:0;text-align:left;margin-left:-.45pt;margin-top:19.85pt;width:354.35pt;height:25.25pt;z-index:257276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D6lqIrsC&#10;AADIBQAADgAAAAAAAAAAAAAAAAAuAgAAZHJzL2Uyb0RvYy54bWxQSwECLQAUAAYACAAAACEAeEdM&#10;vdwAAAAHAQAADwAAAAAAAAAAAAAAAAAVBQAAZHJzL2Rvd25yZXYueG1sUEsFBgAAAAAEAAQA8wAA&#10;AB4GAAAAAA==&#10;" filled="f" strokecolor="black [3213]" strokeweight=".5pt">
                      <v:textbox>
                        <w:txbxContent>
                          <w:p w14:paraId="1F2C683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E3B65BD" w14:textId="77777777" w:rsidR="00626664" w:rsidRPr="009F08DB" w:rsidRDefault="00626664" w:rsidP="00190981">
            <w:pPr>
              <w:pStyle w:val="Textkrper"/>
              <w:tabs>
                <w:tab w:val="left" w:pos="284"/>
              </w:tabs>
              <w:spacing w:after="0"/>
              <w:rPr>
                <w:lang w:val="de-DE"/>
              </w:rPr>
            </w:pPr>
          </w:p>
        </w:tc>
      </w:tr>
    </w:tbl>
    <w:p w14:paraId="0FFA07B9" w14:textId="77777777" w:rsidR="005721B8" w:rsidRPr="009F08DB" w:rsidRDefault="005721B8" w:rsidP="005721B8">
      <w:pPr>
        <w:rPr>
          <w:rFonts w:ascii="Arial" w:hAnsi="Arial"/>
          <w:lang w:val="de-DE"/>
        </w:rPr>
      </w:pPr>
      <w:r w:rsidRPr="009F08DB">
        <w:rPr>
          <w:lang w:val="de-DE"/>
        </w:rPr>
        <w:br w:type="page"/>
      </w:r>
    </w:p>
    <w:p w14:paraId="0606F97C" w14:textId="4230CA5F" w:rsidR="005721B8" w:rsidRPr="009F08DB" w:rsidRDefault="00BC3B65" w:rsidP="00897659">
      <w:pPr>
        <w:pStyle w:val="berschrift3nummeriert"/>
        <w:rPr>
          <w:lang w:val="de-DE"/>
        </w:rPr>
      </w:pPr>
      <w:bookmarkStart w:id="8" w:name="_Toc118817546"/>
      <w:r w:rsidRPr="009F08DB">
        <w:rPr>
          <w:lang w:val="de-DE"/>
        </w:rPr>
        <w:lastRenderedPageBreak/>
        <w:t xml:space="preserve">ME 47: </w:t>
      </w:r>
      <w:r w:rsidR="006706B9" w:rsidRPr="009F08DB">
        <w:rPr>
          <w:lang w:val="de-DE"/>
        </w:rPr>
        <w:t xml:space="preserve">BETRIEBSART </w:t>
      </w:r>
      <w:r w:rsidRPr="009F08DB">
        <w:rPr>
          <w:lang w:val="de-DE"/>
        </w:rPr>
        <w:t xml:space="preserve">: </w:t>
      </w:r>
      <w:r w:rsidR="00F8717D" w:rsidRPr="009F08DB">
        <w:rPr>
          <w:lang w:val="de-DE"/>
        </w:rPr>
        <w:t>TIPPBETRIEB EINZELACHSEN</w:t>
      </w:r>
      <w:bookmarkEnd w:id="8"/>
    </w:p>
    <w:p w14:paraId="549DC324"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B87CBD" w14:paraId="2E201E6D" w14:textId="77777777" w:rsidTr="00BC3B65">
        <w:trPr>
          <w:trHeight w:val="353"/>
        </w:trPr>
        <w:tc>
          <w:tcPr>
            <w:tcW w:w="2154" w:type="dxa"/>
            <w:shd w:val="clear" w:color="auto" w:fill="F2F2F2" w:themeFill="background1" w:themeFillShade="F2"/>
          </w:tcPr>
          <w:p w14:paraId="435425A7" w14:textId="75704D82" w:rsidR="005721B8" w:rsidRPr="009F08DB" w:rsidRDefault="00D8280B" w:rsidP="00190981">
            <w:pPr>
              <w:pStyle w:val="Textkrper"/>
              <w:spacing w:after="0"/>
              <w:rPr>
                <w:b/>
                <w:lang w:val="de-DE"/>
              </w:rPr>
            </w:pPr>
            <w:r w:rsidRPr="009F08DB">
              <w:rPr>
                <w:b/>
                <w:lang w:val="de-DE"/>
              </w:rPr>
              <w:t>Testziel</w:t>
            </w:r>
          </w:p>
        </w:tc>
        <w:tc>
          <w:tcPr>
            <w:tcW w:w="7257" w:type="dxa"/>
          </w:tcPr>
          <w:p w14:paraId="61726CF9" w14:textId="635299BE" w:rsidR="005721B8" w:rsidRPr="009F08DB" w:rsidRDefault="00AB0BAB" w:rsidP="00190981">
            <w:pPr>
              <w:pStyle w:val="BulletTabtext"/>
              <w:rPr>
                <w:lang w:val="de-DE"/>
              </w:rPr>
            </w:pPr>
            <w:r w:rsidRPr="009F08DB">
              <w:rPr>
                <w:lang w:val="de-DE"/>
              </w:rPr>
              <w:t>Test, ob die richtige Meldung im Bedienfeld erscheint</w:t>
            </w:r>
          </w:p>
          <w:p w14:paraId="0E354EE3" w14:textId="63377438" w:rsidR="00BC3B65" w:rsidRPr="009F08DB" w:rsidRDefault="00BC3B65" w:rsidP="00BC3B65">
            <w:pPr>
              <w:pStyle w:val="Abstandshalter"/>
              <w:rPr>
                <w:lang w:val="de-DE"/>
              </w:rPr>
            </w:pPr>
          </w:p>
        </w:tc>
      </w:tr>
      <w:tr w:rsidR="005721B8" w:rsidRPr="00B87CBD" w14:paraId="66E9B5EA" w14:textId="77777777" w:rsidTr="00190981">
        <w:trPr>
          <w:trHeight w:val="170"/>
        </w:trPr>
        <w:tc>
          <w:tcPr>
            <w:tcW w:w="2154" w:type="dxa"/>
          </w:tcPr>
          <w:p w14:paraId="213C0BC6" w14:textId="77777777" w:rsidR="005721B8" w:rsidRPr="009F08DB" w:rsidRDefault="005721B8" w:rsidP="00190981">
            <w:pPr>
              <w:pStyle w:val="Textkrper"/>
              <w:spacing w:before="0" w:after="0"/>
              <w:rPr>
                <w:sz w:val="8"/>
                <w:szCs w:val="8"/>
                <w:lang w:val="de-DE"/>
              </w:rPr>
            </w:pPr>
          </w:p>
        </w:tc>
        <w:tc>
          <w:tcPr>
            <w:tcW w:w="7257" w:type="dxa"/>
          </w:tcPr>
          <w:p w14:paraId="179C6C0C" w14:textId="77777777" w:rsidR="005721B8" w:rsidRPr="009F08DB" w:rsidRDefault="005721B8" w:rsidP="00190981">
            <w:pPr>
              <w:pStyle w:val="Textkrper"/>
              <w:spacing w:before="0" w:after="0"/>
              <w:rPr>
                <w:sz w:val="8"/>
                <w:szCs w:val="8"/>
                <w:lang w:val="de-DE"/>
              </w:rPr>
            </w:pPr>
          </w:p>
        </w:tc>
      </w:tr>
      <w:tr w:rsidR="005721B8" w:rsidRPr="009F08DB" w14:paraId="485256C3" w14:textId="77777777" w:rsidTr="00190981">
        <w:trPr>
          <w:trHeight w:val="471"/>
        </w:trPr>
        <w:tc>
          <w:tcPr>
            <w:tcW w:w="2154" w:type="dxa"/>
            <w:shd w:val="clear" w:color="auto" w:fill="F2F2F2" w:themeFill="background1" w:themeFillShade="F2"/>
          </w:tcPr>
          <w:p w14:paraId="2EF4BCA2" w14:textId="5CD0542D" w:rsidR="005721B8" w:rsidRPr="009F08DB" w:rsidRDefault="00D8280B" w:rsidP="00190981">
            <w:pPr>
              <w:pStyle w:val="Textkrper"/>
              <w:spacing w:after="0"/>
              <w:rPr>
                <w:b/>
                <w:lang w:val="de-DE"/>
              </w:rPr>
            </w:pPr>
            <w:r w:rsidRPr="009F08DB">
              <w:rPr>
                <w:b/>
                <w:lang w:val="de-DE"/>
              </w:rPr>
              <w:t>Testdurchführung</w:t>
            </w:r>
          </w:p>
        </w:tc>
        <w:tc>
          <w:tcPr>
            <w:tcW w:w="7257" w:type="dxa"/>
          </w:tcPr>
          <w:p w14:paraId="7DF55888" w14:textId="77777777" w:rsidR="005721B8" w:rsidRPr="009F08DB" w:rsidRDefault="005721B8" w:rsidP="00190981">
            <w:pPr>
              <w:pStyle w:val="Textkrper"/>
              <w:spacing w:after="0"/>
              <w:rPr>
                <w:lang w:val="de-DE"/>
              </w:rPr>
            </w:pPr>
          </w:p>
        </w:tc>
      </w:tr>
      <w:tr w:rsidR="005721B8" w:rsidRPr="009F08DB" w14:paraId="011FFB72" w14:textId="77777777" w:rsidTr="00BC3B65">
        <w:trPr>
          <w:trHeight w:val="271"/>
        </w:trPr>
        <w:tc>
          <w:tcPr>
            <w:tcW w:w="2154" w:type="dxa"/>
            <w:shd w:val="clear" w:color="auto" w:fill="F2F2F2" w:themeFill="background1" w:themeFillShade="F2"/>
          </w:tcPr>
          <w:p w14:paraId="7689934F" w14:textId="3CFF8D2B" w:rsidR="005721B8" w:rsidRPr="009F08DB" w:rsidRDefault="00D41D58" w:rsidP="00190981">
            <w:pPr>
              <w:pStyle w:val="Textkrper"/>
              <w:spacing w:after="0"/>
              <w:rPr>
                <w:lang w:val="de-DE"/>
              </w:rPr>
            </w:pPr>
            <w:r w:rsidRPr="009F08DB">
              <w:rPr>
                <w:lang w:val="de-DE"/>
              </w:rPr>
              <w:t>Testvoraussetzungen</w:t>
            </w:r>
          </w:p>
        </w:tc>
        <w:tc>
          <w:tcPr>
            <w:tcW w:w="7257" w:type="dxa"/>
          </w:tcPr>
          <w:p w14:paraId="41C4FEEA" w14:textId="56E9A40E" w:rsidR="005721B8" w:rsidRPr="009F08DB" w:rsidRDefault="004E408E" w:rsidP="00BC3B65">
            <w:pPr>
              <w:pStyle w:val="BulletTabtext"/>
              <w:rPr>
                <w:lang w:val="de-DE"/>
              </w:rPr>
            </w:pPr>
            <w:r w:rsidRPr="009F08DB">
              <w:rPr>
                <w:lang w:val="de-DE"/>
              </w:rPr>
              <w:t>Maschine ist im Tippbetrieb bereit</w:t>
            </w:r>
          </w:p>
          <w:p w14:paraId="566BD039" w14:textId="4AA1F1C5" w:rsidR="00BC3B65" w:rsidRPr="009F08DB" w:rsidRDefault="00BC3B65" w:rsidP="00BC3B65">
            <w:pPr>
              <w:pStyle w:val="Abstandshalter"/>
              <w:rPr>
                <w:lang w:val="de-DE"/>
              </w:rPr>
            </w:pPr>
          </w:p>
        </w:tc>
      </w:tr>
      <w:tr w:rsidR="005721B8" w:rsidRPr="009F08DB" w14:paraId="6FC94D45" w14:textId="77777777" w:rsidTr="00190981">
        <w:trPr>
          <w:trHeight w:val="697"/>
        </w:trPr>
        <w:tc>
          <w:tcPr>
            <w:tcW w:w="2154" w:type="dxa"/>
            <w:shd w:val="clear" w:color="auto" w:fill="F2F2F2" w:themeFill="background1" w:themeFillShade="F2"/>
          </w:tcPr>
          <w:p w14:paraId="42FDE4A2" w14:textId="5A9B07CE" w:rsidR="005721B8" w:rsidRPr="009F08DB" w:rsidRDefault="00D8280B" w:rsidP="00190981">
            <w:pPr>
              <w:pStyle w:val="Textkrper"/>
              <w:spacing w:after="0"/>
              <w:rPr>
                <w:lang w:val="de-DE"/>
              </w:rPr>
            </w:pPr>
            <w:r w:rsidRPr="009F08DB">
              <w:rPr>
                <w:lang w:val="de-DE"/>
              </w:rPr>
              <w:t>Erforderliche Tätigkeit</w:t>
            </w:r>
          </w:p>
        </w:tc>
        <w:tc>
          <w:tcPr>
            <w:tcW w:w="7257" w:type="dxa"/>
          </w:tcPr>
          <w:p w14:paraId="2AC23A79" w14:textId="5B5AAB06" w:rsidR="00BC3B65" w:rsidRPr="009F08DB" w:rsidRDefault="00762C1A" w:rsidP="00BC3B65">
            <w:pPr>
              <w:pStyle w:val="BulletTabtext"/>
              <w:rPr>
                <w:lang w:val="de-DE"/>
              </w:rPr>
            </w:pPr>
            <w:r w:rsidRPr="009F08DB">
              <w:rPr>
                <w:lang w:val="de-DE"/>
              </w:rPr>
              <w:t>Aktiviere SWS</w:t>
            </w:r>
            <w:r w:rsidR="00BC3B65" w:rsidRPr="009F08DB">
              <w:rPr>
                <w:lang w:val="de-DE"/>
              </w:rPr>
              <w:t xml:space="preserve"> 400 </w:t>
            </w:r>
            <w:r w:rsidR="00792679" w:rsidRPr="009F08DB">
              <w:rPr>
                <w:lang w:val="de-DE"/>
              </w:rPr>
              <w:t>„</w:t>
            </w:r>
            <w:r w:rsidR="00BC3B65" w:rsidRPr="009F08DB">
              <w:rPr>
                <w:lang w:val="de-DE"/>
              </w:rPr>
              <w:t>Robot</w:t>
            </w:r>
            <w:r w:rsidR="00F8717D" w:rsidRPr="009F08DB">
              <w:rPr>
                <w:lang w:val="de-DE"/>
              </w:rPr>
              <w:t>er</w:t>
            </w:r>
            <w:r w:rsidR="00BC3B65" w:rsidRPr="009F08DB">
              <w:rPr>
                <w:lang w:val="de-DE"/>
              </w:rPr>
              <w:t>”</w:t>
            </w:r>
          </w:p>
          <w:p w14:paraId="7849F9A3" w14:textId="3ACD3F8A" w:rsidR="00BC3B65" w:rsidRPr="009F08DB" w:rsidRDefault="00762C1A" w:rsidP="00BC3B65">
            <w:pPr>
              <w:pStyle w:val="BulletTabtext"/>
              <w:rPr>
                <w:lang w:val="de-DE"/>
              </w:rPr>
            </w:pPr>
            <w:r w:rsidRPr="009F08DB">
              <w:rPr>
                <w:lang w:val="de-DE"/>
              </w:rPr>
              <w:t>Aktiviere SWS</w:t>
            </w:r>
            <w:r w:rsidR="00BC3B65" w:rsidRPr="009F08DB">
              <w:rPr>
                <w:lang w:val="de-DE"/>
              </w:rPr>
              <w:t xml:space="preserve"> 411 </w:t>
            </w:r>
            <w:r w:rsidR="00792679" w:rsidRPr="009F08DB">
              <w:rPr>
                <w:lang w:val="de-DE"/>
              </w:rPr>
              <w:t>„</w:t>
            </w:r>
            <w:r w:rsidR="00BC3B65" w:rsidRPr="009F08DB">
              <w:rPr>
                <w:lang w:val="de-DE"/>
              </w:rPr>
              <w:t>Robot</w:t>
            </w:r>
            <w:r w:rsidR="00F8717D" w:rsidRPr="009F08DB">
              <w:rPr>
                <w:lang w:val="de-DE"/>
              </w:rPr>
              <w:t>er</w:t>
            </w:r>
            <w:r w:rsidR="00BC3B65" w:rsidRPr="009F08DB">
              <w:rPr>
                <w:lang w:val="de-DE"/>
              </w:rPr>
              <w:t xml:space="preserve">: </w:t>
            </w:r>
            <w:r w:rsidR="00F8717D" w:rsidRPr="009F08DB">
              <w:rPr>
                <w:lang w:val="de-DE"/>
              </w:rPr>
              <w:t>Tippen vorwärts</w:t>
            </w:r>
            <w:r w:rsidR="00BC3B65" w:rsidRPr="009F08DB">
              <w:rPr>
                <w:lang w:val="de-DE"/>
              </w:rPr>
              <w:t>”</w:t>
            </w:r>
          </w:p>
          <w:p w14:paraId="2472DE45" w14:textId="09072F39" w:rsidR="005721B8" w:rsidRPr="009F08DB" w:rsidRDefault="005B2D3C" w:rsidP="00BC3B65">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0F70A727" w14:textId="672F80F3" w:rsidR="00BC3B65" w:rsidRPr="009F08DB" w:rsidRDefault="00BC3B65" w:rsidP="00BC3B65">
            <w:pPr>
              <w:pStyle w:val="Abstandshalter"/>
              <w:rPr>
                <w:lang w:val="de-DE"/>
              </w:rPr>
            </w:pPr>
          </w:p>
        </w:tc>
      </w:tr>
      <w:tr w:rsidR="005721B8" w:rsidRPr="009F08DB" w14:paraId="108DA582" w14:textId="77777777" w:rsidTr="00190981">
        <w:trPr>
          <w:trHeight w:val="697"/>
        </w:trPr>
        <w:tc>
          <w:tcPr>
            <w:tcW w:w="2154" w:type="dxa"/>
            <w:shd w:val="clear" w:color="auto" w:fill="F2F2F2" w:themeFill="background1" w:themeFillShade="F2"/>
          </w:tcPr>
          <w:p w14:paraId="18A6428F" w14:textId="2FCEDAC2" w:rsidR="005721B8" w:rsidRPr="009F08DB" w:rsidRDefault="008C23D6" w:rsidP="00190981">
            <w:pPr>
              <w:pStyle w:val="Textkrper"/>
              <w:spacing w:after="0"/>
              <w:rPr>
                <w:lang w:val="de-DE"/>
              </w:rPr>
            </w:pPr>
            <w:r w:rsidRPr="009F08DB">
              <w:rPr>
                <w:lang w:val="de-DE"/>
              </w:rPr>
              <w:t>Folge</w:t>
            </w:r>
          </w:p>
        </w:tc>
        <w:tc>
          <w:tcPr>
            <w:tcW w:w="7257" w:type="dxa"/>
          </w:tcPr>
          <w:p w14:paraId="506CB5EC" w14:textId="3D4C0847" w:rsidR="00BC3B65" w:rsidRPr="009F08DB" w:rsidRDefault="00BC3B65" w:rsidP="00BC3B65">
            <w:pPr>
              <w:pStyle w:val="BulletTabtext"/>
              <w:rPr>
                <w:lang w:val="de-DE"/>
              </w:rPr>
            </w:pPr>
            <w:r w:rsidRPr="009F08DB">
              <w:rPr>
                <w:lang w:val="de-DE"/>
              </w:rPr>
              <w:t>Robot</w:t>
            </w:r>
            <w:r w:rsidR="00F8717D" w:rsidRPr="009F08DB">
              <w:rPr>
                <w:lang w:val="de-DE"/>
              </w:rPr>
              <w:t>er</w:t>
            </w:r>
            <w:r w:rsidRPr="009F08DB">
              <w:rPr>
                <w:lang w:val="de-DE"/>
              </w:rPr>
              <w:t xml:space="preserve"> start</w:t>
            </w:r>
            <w:r w:rsidR="00F8717D" w:rsidRPr="009F08DB">
              <w:rPr>
                <w:lang w:val="de-DE"/>
              </w:rPr>
              <w:t>et schrittweise vorwärts</w:t>
            </w:r>
          </w:p>
          <w:p w14:paraId="4FE15372" w14:textId="7CE32F3C" w:rsidR="005721B8" w:rsidRPr="009F08DB" w:rsidRDefault="000C690F" w:rsidP="00BC3B65">
            <w:pPr>
              <w:pStyle w:val="BulletTabtext"/>
              <w:rPr>
                <w:lang w:val="de-DE"/>
              </w:rPr>
            </w:pPr>
            <w:r w:rsidRPr="009F08DB">
              <w:rPr>
                <w:lang w:val="de-DE"/>
              </w:rPr>
              <w:t>Meldung erscheint im Bedienfeld</w:t>
            </w:r>
          </w:p>
          <w:p w14:paraId="49745FD7" w14:textId="6D32C5F6" w:rsidR="00BC3B65" w:rsidRPr="009F08DB" w:rsidRDefault="00BC3B65" w:rsidP="00BC3B65">
            <w:pPr>
              <w:pStyle w:val="Abstandshalter"/>
              <w:rPr>
                <w:lang w:val="de-DE"/>
              </w:rPr>
            </w:pPr>
          </w:p>
        </w:tc>
      </w:tr>
      <w:tr w:rsidR="005721B8" w:rsidRPr="009F08DB" w14:paraId="1AF232D2" w14:textId="77777777" w:rsidTr="00BC3B65">
        <w:trPr>
          <w:trHeight w:val="480"/>
        </w:trPr>
        <w:tc>
          <w:tcPr>
            <w:tcW w:w="2154" w:type="dxa"/>
            <w:shd w:val="clear" w:color="auto" w:fill="F2F2F2" w:themeFill="background1" w:themeFillShade="F2"/>
          </w:tcPr>
          <w:p w14:paraId="25131D02" w14:textId="31B4FDA8" w:rsidR="005721B8" w:rsidRPr="009F08DB" w:rsidRDefault="00D8280B" w:rsidP="00190981">
            <w:pPr>
              <w:pStyle w:val="Textkrper"/>
              <w:spacing w:after="0"/>
              <w:rPr>
                <w:lang w:val="de-DE"/>
              </w:rPr>
            </w:pPr>
            <w:r w:rsidRPr="009F08DB">
              <w:rPr>
                <w:lang w:val="de-DE"/>
              </w:rPr>
              <w:t>Kommentare</w:t>
            </w:r>
          </w:p>
        </w:tc>
        <w:tc>
          <w:tcPr>
            <w:tcW w:w="7257" w:type="dxa"/>
          </w:tcPr>
          <w:p w14:paraId="694C92B7" w14:textId="390A05D3" w:rsidR="005721B8" w:rsidRPr="009F08DB" w:rsidRDefault="00AE36C0" w:rsidP="00190981">
            <w:pPr>
              <w:pStyle w:val="BulletTabtext"/>
              <w:rPr>
                <w:lang w:val="de-DE"/>
              </w:rPr>
            </w:pPr>
            <w:r w:rsidRPr="009F08DB">
              <w:rPr>
                <w:lang w:val="de-DE"/>
              </w:rPr>
              <w:t>Keine</w:t>
            </w:r>
          </w:p>
          <w:p w14:paraId="39A57124" w14:textId="77777777" w:rsidR="005721B8" w:rsidRPr="009F08DB" w:rsidRDefault="005721B8" w:rsidP="00190981">
            <w:pPr>
              <w:pStyle w:val="Abstandshalter"/>
              <w:rPr>
                <w:lang w:val="de-DE"/>
              </w:rPr>
            </w:pPr>
          </w:p>
        </w:tc>
      </w:tr>
      <w:tr w:rsidR="005721B8" w:rsidRPr="009F08DB" w14:paraId="1BBEDE4E" w14:textId="77777777" w:rsidTr="00190981">
        <w:trPr>
          <w:trHeight w:val="697"/>
        </w:trPr>
        <w:tc>
          <w:tcPr>
            <w:tcW w:w="2154" w:type="dxa"/>
            <w:shd w:val="clear" w:color="auto" w:fill="F2F2F2" w:themeFill="background1" w:themeFillShade="F2"/>
          </w:tcPr>
          <w:p w14:paraId="7A3BC7BD" w14:textId="33D1AA69" w:rsidR="005721B8" w:rsidRPr="009F08DB" w:rsidRDefault="00D41D58" w:rsidP="00190981">
            <w:pPr>
              <w:pStyle w:val="Textkrper"/>
              <w:spacing w:after="0"/>
              <w:rPr>
                <w:lang w:val="de-DE"/>
              </w:rPr>
            </w:pPr>
            <w:r w:rsidRPr="009F08DB">
              <w:rPr>
                <w:lang w:val="de-DE"/>
              </w:rPr>
              <w:t>Quittierung</w:t>
            </w:r>
          </w:p>
        </w:tc>
        <w:tc>
          <w:tcPr>
            <w:tcW w:w="7257" w:type="dxa"/>
          </w:tcPr>
          <w:p w14:paraId="076B65DC" w14:textId="41341CF2" w:rsidR="00BC3B65" w:rsidRPr="009F08DB" w:rsidRDefault="001B16F1" w:rsidP="00BC3B65">
            <w:pPr>
              <w:pStyle w:val="BulletTabtext"/>
              <w:rPr>
                <w:lang w:val="de-DE"/>
              </w:rPr>
            </w:pPr>
            <w:r w:rsidRPr="009F08DB">
              <w:rPr>
                <w:lang w:val="de-DE"/>
              </w:rPr>
              <w:t xml:space="preserve">Taster </w:t>
            </w:r>
            <w:r w:rsidR="00792679" w:rsidRPr="009F08DB">
              <w:rPr>
                <w:lang w:val="de-DE"/>
              </w:rPr>
              <w:t>„</w:t>
            </w:r>
            <w:r w:rsidRPr="009F08DB">
              <w:rPr>
                <w:lang w:val="de-DE"/>
              </w:rPr>
              <w:t>Stop</w:t>
            </w:r>
            <w:r w:rsidR="00792679" w:rsidRPr="009F08DB">
              <w:rPr>
                <w:lang w:val="de-DE"/>
              </w:rPr>
              <w:t>“</w:t>
            </w:r>
            <w:r w:rsidRPr="009F08DB">
              <w:rPr>
                <w:lang w:val="de-DE"/>
              </w:rPr>
              <w:t xml:space="preserve"> drücken</w:t>
            </w:r>
          </w:p>
          <w:p w14:paraId="78354BE5" w14:textId="25BF7608" w:rsidR="005721B8" w:rsidRPr="009F08DB" w:rsidRDefault="00762C1A" w:rsidP="00BC3B6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3944F9B" w14:textId="2E5B1B5B" w:rsidR="00BC3B65" w:rsidRPr="009F08DB" w:rsidRDefault="00BC3B65" w:rsidP="00BC3B65">
            <w:pPr>
              <w:pStyle w:val="Abstandshalter"/>
              <w:rPr>
                <w:lang w:val="de-DE"/>
              </w:rPr>
            </w:pPr>
          </w:p>
        </w:tc>
      </w:tr>
    </w:tbl>
    <w:p w14:paraId="0463068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C7CFD4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5FDC7EC" w14:textId="55B59218"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3EB9DF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11923BE" w14:textId="4086020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9F3F122" w14:textId="77777777" w:rsidTr="00190981">
        <w:trPr>
          <w:trHeight w:val="697"/>
        </w:trPr>
        <w:tc>
          <w:tcPr>
            <w:tcW w:w="2154" w:type="dxa"/>
            <w:tcBorders>
              <w:bottom w:val="nil"/>
            </w:tcBorders>
            <w:shd w:val="clear" w:color="auto" w:fill="F2F2F2" w:themeFill="background1" w:themeFillShade="F2"/>
          </w:tcPr>
          <w:p w14:paraId="320D4AAF" w14:textId="56D2CA7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2F6F6C3" w14:textId="0E528471"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176572D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72384" behindDoc="0" locked="0" layoutInCell="1" allowOverlap="1" wp14:anchorId="0E80C564" wp14:editId="7D213869">
                      <wp:simplePos x="0" y="0"/>
                      <wp:positionH relativeFrom="column">
                        <wp:posOffset>-36195</wp:posOffset>
                      </wp:positionH>
                      <wp:positionV relativeFrom="line">
                        <wp:posOffset>36195</wp:posOffset>
                      </wp:positionV>
                      <wp:extent cx="820800" cy="320400"/>
                      <wp:effectExtent l="0" t="0" r="17780" b="22860"/>
                      <wp:wrapNone/>
                      <wp:docPr id="293274474" name="Rechteck: abgerundete Ecken 29327447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673A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80C564" id="Rechteck: abgerundete Ecken 293274474" o:spid="_x0000_s1961" style="position:absolute;left:0;text-align:left;margin-left:-2.85pt;margin-top:2.85pt;width:64.65pt;height:25.25pt;z-index:253072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dQ9j2+&#10;AgAAxwUAAA4AAAAAAAAAAAAAAAAALgIAAGRycy9lMm9Eb2MueG1sUEsBAi0AFAAGAAgAAAAhADWT&#10;XnbaAAAABwEAAA8AAAAAAAAAAAAAAAAAGAUAAGRycy9kb3ducmV2LnhtbFBLBQYAAAAABAAEAPMA&#10;AAAfBgAAAAA=&#10;" filled="f" strokecolor="black [3213]" strokeweight=".5pt">
                      <v:textbox>
                        <w:txbxContent>
                          <w:p w14:paraId="05A673A0" w14:textId="77777777" w:rsidR="00BD5E17" w:rsidRDefault="00BD5E17" w:rsidP="005721B8">
                            <w:pPr>
                              <w:jc w:val="center"/>
                            </w:pPr>
                            <w:r>
                              <w:t>x</w:t>
                            </w:r>
                          </w:p>
                        </w:txbxContent>
                      </v:textbox>
                      <w10:wrap anchory="line"/>
                    </v:roundrect>
                  </w:pict>
                </mc:Fallback>
              </mc:AlternateContent>
            </w:r>
          </w:p>
        </w:tc>
      </w:tr>
      <w:tr w:rsidR="005721B8" w:rsidRPr="009F08DB" w14:paraId="2CA551E2" w14:textId="77777777" w:rsidTr="00190981">
        <w:trPr>
          <w:trHeight w:val="1701"/>
        </w:trPr>
        <w:tc>
          <w:tcPr>
            <w:tcW w:w="2154" w:type="dxa"/>
            <w:shd w:val="clear" w:color="auto" w:fill="F2F2F2" w:themeFill="background1" w:themeFillShade="F2"/>
          </w:tcPr>
          <w:p w14:paraId="14B7CD56" w14:textId="0361CB3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A4D258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76480" behindDoc="0" locked="0" layoutInCell="1" allowOverlap="1" wp14:anchorId="063EA5F9" wp14:editId="2C71F9BB">
                      <wp:simplePos x="0" y="0"/>
                      <wp:positionH relativeFrom="column">
                        <wp:posOffset>-5715</wp:posOffset>
                      </wp:positionH>
                      <wp:positionV relativeFrom="line">
                        <wp:posOffset>72390</wp:posOffset>
                      </wp:positionV>
                      <wp:extent cx="4500000" cy="942975"/>
                      <wp:effectExtent l="0" t="0" r="15240" b="28575"/>
                      <wp:wrapNone/>
                      <wp:docPr id="293274478" name="Rechteck: abgerundete Ecken 29327447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FB65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EA5F9" id="Rechteck: abgerundete Ecken 293274478" o:spid="_x0000_s1962" style="position:absolute;left:0;text-align:left;margin-left:-.45pt;margin-top:5.7pt;width:354.35pt;height:74.25pt;z-index:253076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tIvQIAAMg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HjxtI&#10;vQIAAMgFAAAOAAAAAAAAAAAAAAAAAC4CAABkcnMvZTJvRG9jLnhtbFBLAQItABQABgAIAAAAIQDv&#10;Mn/u3AAAAAgBAAAPAAAAAAAAAAAAAAAAABcFAABkcnMvZG93bnJldi54bWxQSwUGAAAAAAQABADz&#10;AAAAIAYAAAAA&#10;" filled="f" strokecolor="black [3213]" strokeweight=".5pt">
                      <v:textbox>
                        <w:txbxContent>
                          <w:p w14:paraId="119FB651" w14:textId="77777777" w:rsidR="00BD5E17" w:rsidRDefault="00BD5E17" w:rsidP="005721B8">
                            <w:pPr>
                              <w:jc w:val="center"/>
                            </w:pPr>
                            <w:r>
                              <w:t>x</w:t>
                            </w:r>
                          </w:p>
                        </w:txbxContent>
                      </v:textbox>
                      <w10:wrap anchory="line"/>
                    </v:roundrect>
                  </w:pict>
                </mc:Fallback>
              </mc:AlternateContent>
            </w:r>
          </w:p>
        </w:tc>
      </w:tr>
    </w:tbl>
    <w:p w14:paraId="5D431A86" w14:textId="77777777" w:rsidR="005721B8" w:rsidRPr="009F08DB" w:rsidRDefault="005721B8" w:rsidP="005721B8">
      <w:pPr>
        <w:pStyle w:val="Textkrper"/>
        <w:rPr>
          <w:lang w:val="de-DE"/>
        </w:rPr>
      </w:pPr>
    </w:p>
    <w:p w14:paraId="725D7532" w14:textId="78E6232D" w:rsidR="005721B8" w:rsidRDefault="005721B8" w:rsidP="005721B8">
      <w:pPr>
        <w:pStyle w:val="Textkrper"/>
        <w:rPr>
          <w:lang w:val="de-DE"/>
        </w:rPr>
      </w:pPr>
    </w:p>
    <w:p w14:paraId="2FE07FF7" w14:textId="77777777" w:rsidR="00C4597A" w:rsidRPr="009F08DB" w:rsidRDefault="00C4597A" w:rsidP="005721B8">
      <w:pPr>
        <w:pStyle w:val="Textkrper"/>
        <w:rPr>
          <w:lang w:val="de-DE"/>
        </w:rPr>
      </w:pPr>
    </w:p>
    <w:p w14:paraId="465F32D9" w14:textId="6CCDC241" w:rsidR="00BC3B65" w:rsidRPr="009F08DB" w:rsidRDefault="00BC3B65" w:rsidP="005721B8">
      <w:pPr>
        <w:pStyle w:val="Textkrper"/>
        <w:rPr>
          <w:lang w:val="de-DE"/>
        </w:rPr>
      </w:pPr>
    </w:p>
    <w:p w14:paraId="1438A466" w14:textId="77777777" w:rsidR="00BC3B65" w:rsidRPr="009F08DB" w:rsidRDefault="00BC3B65" w:rsidP="005721B8">
      <w:pPr>
        <w:pStyle w:val="Textkrper"/>
        <w:rPr>
          <w:lang w:val="de-DE"/>
        </w:rPr>
      </w:pPr>
    </w:p>
    <w:p w14:paraId="0665FC4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99517E8" w14:textId="77777777" w:rsidTr="00626664">
        <w:trPr>
          <w:trHeight w:val="1020"/>
        </w:trPr>
        <w:tc>
          <w:tcPr>
            <w:tcW w:w="2154" w:type="dxa"/>
            <w:shd w:val="clear" w:color="auto" w:fill="F2F2F2" w:themeFill="background1" w:themeFillShade="F2"/>
          </w:tcPr>
          <w:p w14:paraId="118CB047" w14:textId="73D264C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D533DE7" w14:textId="3C41E888" w:rsidR="00626664" w:rsidRPr="009F08DB" w:rsidRDefault="00745279" w:rsidP="00190981">
            <w:pPr>
              <w:pStyle w:val="Textkrper"/>
              <w:tabs>
                <w:tab w:val="left" w:pos="284"/>
              </w:tabs>
              <w:spacing w:after="0"/>
              <w:rPr>
                <w:lang w:val="de-DE"/>
              </w:rPr>
            </w:pPr>
            <w:r w:rsidRPr="009F08DB">
              <w:rPr>
                <w:lang w:val="de-DE"/>
              </w:rPr>
              <w:t>ja/nein</w:t>
            </w:r>
          </w:p>
          <w:p w14:paraId="5D7AA3E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78976" behindDoc="0" locked="0" layoutInCell="1" allowOverlap="1" wp14:anchorId="2B863E39" wp14:editId="580DC887">
                      <wp:simplePos x="0" y="0"/>
                      <wp:positionH relativeFrom="column">
                        <wp:posOffset>635</wp:posOffset>
                      </wp:positionH>
                      <wp:positionV relativeFrom="paragraph">
                        <wp:posOffset>36195</wp:posOffset>
                      </wp:positionV>
                      <wp:extent cx="820800" cy="320400"/>
                      <wp:effectExtent l="0" t="0" r="17780" b="22860"/>
                      <wp:wrapNone/>
                      <wp:docPr id="293274479" name="Rechteck: abgerundete Ecken 2932744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1FD8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863E39" id="Rechteck: abgerundete Ecken 293274479" o:spid="_x0000_s1963" style="position:absolute;left:0;text-align:left;margin-left:.05pt;margin-top:2.85pt;width:64.65pt;height:25.25pt;z-index:2572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rPd2nvgIA&#10;AMcFAAAOAAAAAAAAAAAAAAAAAC4CAABkcnMvZTJvRG9jLnhtbFBLAQItABQABgAIAAAAIQCbrlPC&#10;2AAAAAUBAAAPAAAAAAAAAAAAAAAAABgFAABkcnMvZG93bnJldi54bWxQSwUGAAAAAAQABADzAAAA&#10;HQYAAAAA&#10;" filled="f" strokecolor="black [3213]" strokeweight=".5pt">
                      <v:textbox>
                        <w:txbxContent>
                          <w:p w14:paraId="3721FD85" w14:textId="77777777" w:rsidR="00BD5E17" w:rsidRDefault="00BD5E17" w:rsidP="005721B8">
                            <w:pPr>
                              <w:jc w:val="center"/>
                            </w:pPr>
                            <w:r>
                              <w:t>x</w:t>
                            </w:r>
                          </w:p>
                        </w:txbxContent>
                      </v:textbox>
                    </v:roundrect>
                  </w:pict>
                </mc:Fallback>
              </mc:AlternateContent>
            </w:r>
          </w:p>
        </w:tc>
        <w:tc>
          <w:tcPr>
            <w:tcW w:w="5839" w:type="dxa"/>
            <w:shd w:val="clear" w:color="auto" w:fill="auto"/>
          </w:tcPr>
          <w:p w14:paraId="44EEBEB7" w14:textId="5D5B7A42" w:rsidR="00626664" w:rsidRPr="009F08DB" w:rsidRDefault="00745279" w:rsidP="00190981">
            <w:pPr>
              <w:pStyle w:val="Textkrper"/>
              <w:tabs>
                <w:tab w:val="left" w:pos="284"/>
              </w:tabs>
              <w:spacing w:after="0"/>
              <w:rPr>
                <w:lang w:val="de-DE"/>
              </w:rPr>
            </w:pPr>
            <w:r w:rsidRPr="009F08DB">
              <w:rPr>
                <w:lang w:val="de-DE"/>
              </w:rPr>
              <w:t>Datum/Kurzzeichen</w:t>
            </w:r>
          </w:p>
          <w:p w14:paraId="16175E9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80000" behindDoc="0" locked="0" layoutInCell="1" allowOverlap="1" wp14:anchorId="23D2C93F" wp14:editId="687F466F">
                      <wp:simplePos x="0" y="0"/>
                      <wp:positionH relativeFrom="column">
                        <wp:posOffset>1746</wp:posOffset>
                      </wp:positionH>
                      <wp:positionV relativeFrom="line">
                        <wp:posOffset>32703</wp:posOffset>
                      </wp:positionV>
                      <wp:extent cx="3592354" cy="320400"/>
                      <wp:effectExtent l="0" t="0" r="27305" b="22860"/>
                      <wp:wrapNone/>
                      <wp:docPr id="293274480" name="Rechteck: abgerundete Ecken 29327448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7A4B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2C93F" id="Rechteck: abgerundete Ecken 293274480" o:spid="_x0000_s1964" style="position:absolute;left:0;text-align:left;margin-left:.15pt;margin-top:2.6pt;width:282.85pt;height:25.25pt;z-index:257280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Epw&#10;2+jBAgAAyAUAAA4AAAAAAAAAAAAAAAAALgIAAGRycy9lMm9Eb2MueG1sUEsBAi0AFAAGAAgAAAAh&#10;ABCRfb7aAAAABQEAAA8AAAAAAAAAAAAAAAAAGwUAAGRycy9kb3ducmV2LnhtbFBLBQYAAAAABAAE&#10;APMAAAAiBgAAAAA=&#10;" filled="f" strokecolor="black [3213]" strokeweight=".5pt">
                      <v:textbox>
                        <w:txbxContent>
                          <w:p w14:paraId="2E07A4B8" w14:textId="77777777" w:rsidR="00BD5E17" w:rsidRDefault="00BD5E17" w:rsidP="005721B8">
                            <w:pPr>
                              <w:jc w:val="center"/>
                            </w:pPr>
                            <w:r>
                              <w:t>x</w:t>
                            </w:r>
                          </w:p>
                        </w:txbxContent>
                      </v:textbox>
                      <w10:wrap anchory="line"/>
                    </v:roundrect>
                  </w:pict>
                </mc:Fallback>
              </mc:AlternateContent>
            </w:r>
          </w:p>
        </w:tc>
      </w:tr>
      <w:tr w:rsidR="00626664" w:rsidRPr="009F08DB" w14:paraId="107D41F2" w14:textId="77777777" w:rsidTr="00626664">
        <w:trPr>
          <w:trHeight w:val="1020"/>
        </w:trPr>
        <w:tc>
          <w:tcPr>
            <w:tcW w:w="2154" w:type="dxa"/>
            <w:shd w:val="clear" w:color="auto" w:fill="F2F2F2" w:themeFill="background1" w:themeFillShade="F2"/>
          </w:tcPr>
          <w:p w14:paraId="07C2F095" w14:textId="45FDA4E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C943AAD" w14:textId="31DF8E6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81024" behindDoc="0" locked="0" layoutInCell="1" allowOverlap="1" wp14:anchorId="75BDF447" wp14:editId="13512D79">
                      <wp:simplePos x="0" y="0"/>
                      <wp:positionH relativeFrom="column">
                        <wp:posOffset>-5715</wp:posOffset>
                      </wp:positionH>
                      <wp:positionV relativeFrom="line">
                        <wp:posOffset>252095</wp:posOffset>
                      </wp:positionV>
                      <wp:extent cx="4500000" cy="320400"/>
                      <wp:effectExtent l="0" t="0" r="15240" b="22860"/>
                      <wp:wrapNone/>
                      <wp:docPr id="293274481" name="Rechteck: abgerundete Ecken 29327448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46F2A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DF447" id="Rechteck: abgerundete Ecken 293274481" o:spid="_x0000_s1965" style="position:absolute;left:0;text-align:left;margin-left:-.45pt;margin-top:19.85pt;width:354.35pt;height:25.25pt;z-index:257281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3sBsZLsC&#10;AADIBQAADgAAAAAAAAAAAAAAAAAuAgAAZHJzL2Uyb0RvYy54bWxQSwECLQAUAAYACAAAACEAeEdM&#10;vdwAAAAHAQAADwAAAAAAAAAAAAAAAAAVBQAAZHJzL2Rvd25yZXYueG1sUEsFBgAAAAAEAAQA8wAA&#10;AB4GAAAAAA==&#10;" filled="f" strokecolor="black [3213]" strokeweight=".5pt">
                      <v:textbox>
                        <w:txbxContent>
                          <w:p w14:paraId="7646F2A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D9BE1AE" w14:textId="77777777" w:rsidR="00626664" w:rsidRPr="009F08DB" w:rsidRDefault="00626664" w:rsidP="00190981">
            <w:pPr>
              <w:pStyle w:val="Textkrper"/>
              <w:tabs>
                <w:tab w:val="left" w:pos="284"/>
              </w:tabs>
              <w:spacing w:after="0"/>
              <w:rPr>
                <w:lang w:val="de-DE"/>
              </w:rPr>
            </w:pPr>
          </w:p>
        </w:tc>
      </w:tr>
    </w:tbl>
    <w:p w14:paraId="30578F5F" w14:textId="77777777" w:rsidR="005721B8" w:rsidRPr="009F08DB" w:rsidRDefault="005721B8" w:rsidP="005721B8">
      <w:pPr>
        <w:rPr>
          <w:rFonts w:ascii="Arial" w:hAnsi="Arial"/>
          <w:lang w:val="de-DE"/>
        </w:rPr>
      </w:pPr>
      <w:r w:rsidRPr="009F08DB">
        <w:rPr>
          <w:lang w:val="de-DE"/>
        </w:rPr>
        <w:br w:type="page"/>
      </w:r>
    </w:p>
    <w:p w14:paraId="2A23FAAB" w14:textId="7CF43AC7" w:rsidR="005721B8" w:rsidRPr="009F08DB" w:rsidRDefault="00BC3B65" w:rsidP="00897659">
      <w:pPr>
        <w:pStyle w:val="berschrift3nummeriert"/>
        <w:rPr>
          <w:lang w:val="de-DE"/>
        </w:rPr>
      </w:pPr>
      <w:bookmarkStart w:id="9" w:name="_Toc118817547"/>
      <w:r w:rsidRPr="009F08DB">
        <w:rPr>
          <w:lang w:val="de-DE"/>
        </w:rPr>
        <w:lastRenderedPageBreak/>
        <w:t xml:space="preserve">ME 48: </w:t>
      </w:r>
      <w:r w:rsidR="006706B9" w:rsidRPr="009F08DB">
        <w:rPr>
          <w:lang w:val="de-DE"/>
        </w:rPr>
        <w:t xml:space="preserve">BETRIEBSART </w:t>
      </w:r>
      <w:r w:rsidRPr="009F08DB">
        <w:rPr>
          <w:lang w:val="de-DE"/>
        </w:rPr>
        <w:t xml:space="preserve">: </w:t>
      </w:r>
      <w:r w:rsidR="00A27848" w:rsidRPr="009F08DB">
        <w:rPr>
          <w:lang w:val="de-DE"/>
        </w:rPr>
        <w:t>TIPPBETRIEB KABEL HINTEN</w:t>
      </w:r>
      <w:bookmarkEnd w:id="9"/>
    </w:p>
    <w:p w14:paraId="41542CB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B87CBD" w14:paraId="3C9E42DA" w14:textId="77777777" w:rsidTr="00190981">
        <w:trPr>
          <w:trHeight w:val="680"/>
        </w:trPr>
        <w:tc>
          <w:tcPr>
            <w:tcW w:w="2154" w:type="dxa"/>
            <w:shd w:val="clear" w:color="auto" w:fill="F2F2F2" w:themeFill="background1" w:themeFillShade="F2"/>
          </w:tcPr>
          <w:p w14:paraId="554443F8" w14:textId="5526A044" w:rsidR="005721B8" w:rsidRPr="009F08DB" w:rsidRDefault="00D8280B" w:rsidP="00190981">
            <w:pPr>
              <w:pStyle w:val="Textkrper"/>
              <w:spacing w:after="0"/>
              <w:rPr>
                <w:b/>
                <w:lang w:val="de-DE"/>
              </w:rPr>
            </w:pPr>
            <w:r w:rsidRPr="009F08DB">
              <w:rPr>
                <w:b/>
                <w:lang w:val="de-DE"/>
              </w:rPr>
              <w:t>Testziel</w:t>
            </w:r>
          </w:p>
        </w:tc>
        <w:tc>
          <w:tcPr>
            <w:tcW w:w="7257" w:type="dxa"/>
          </w:tcPr>
          <w:p w14:paraId="2A9545DA" w14:textId="3CE63005" w:rsidR="005721B8" w:rsidRPr="009F08DB" w:rsidRDefault="00AB0BAB" w:rsidP="00190981">
            <w:pPr>
              <w:pStyle w:val="BulletTabtext"/>
              <w:rPr>
                <w:lang w:val="de-DE"/>
              </w:rPr>
            </w:pPr>
            <w:r w:rsidRPr="009F08DB">
              <w:rPr>
                <w:lang w:val="de-DE"/>
              </w:rPr>
              <w:t>Test, ob die richtige Meldung im Bedienfeld erscheint</w:t>
            </w:r>
          </w:p>
          <w:p w14:paraId="36F0529E" w14:textId="3FC60407" w:rsidR="00BC3B65" w:rsidRPr="009F08DB" w:rsidRDefault="00BC3B65" w:rsidP="00BC3B65">
            <w:pPr>
              <w:pStyle w:val="Abstandshalter"/>
              <w:rPr>
                <w:lang w:val="de-DE"/>
              </w:rPr>
            </w:pPr>
          </w:p>
        </w:tc>
      </w:tr>
      <w:tr w:rsidR="005721B8" w:rsidRPr="00B87CBD" w14:paraId="0CC752DD" w14:textId="77777777" w:rsidTr="00190981">
        <w:trPr>
          <w:trHeight w:val="170"/>
        </w:trPr>
        <w:tc>
          <w:tcPr>
            <w:tcW w:w="2154" w:type="dxa"/>
          </w:tcPr>
          <w:p w14:paraId="1E777BAA" w14:textId="77777777" w:rsidR="005721B8" w:rsidRPr="009F08DB" w:rsidRDefault="005721B8" w:rsidP="00190981">
            <w:pPr>
              <w:pStyle w:val="Textkrper"/>
              <w:spacing w:before="0" w:after="0"/>
              <w:rPr>
                <w:sz w:val="8"/>
                <w:szCs w:val="8"/>
                <w:lang w:val="de-DE"/>
              </w:rPr>
            </w:pPr>
          </w:p>
        </w:tc>
        <w:tc>
          <w:tcPr>
            <w:tcW w:w="7257" w:type="dxa"/>
          </w:tcPr>
          <w:p w14:paraId="68CFF3C2" w14:textId="77777777" w:rsidR="005721B8" w:rsidRPr="009F08DB" w:rsidRDefault="005721B8" w:rsidP="00190981">
            <w:pPr>
              <w:pStyle w:val="Textkrper"/>
              <w:spacing w:before="0" w:after="0"/>
              <w:rPr>
                <w:sz w:val="8"/>
                <w:szCs w:val="8"/>
                <w:lang w:val="de-DE"/>
              </w:rPr>
            </w:pPr>
          </w:p>
        </w:tc>
      </w:tr>
      <w:tr w:rsidR="005721B8" w:rsidRPr="009F08DB" w14:paraId="3A6B698C" w14:textId="77777777" w:rsidTr="00190981">
        <w:trPr>
          <w:trHeight w:val="471"/>
        </w:trPr>
        <w:tc>
          <w:tcPr>
            <w:tcW w:w="2154" w:type="dxa"/>
            <w:shd w:val="clear" w:color="auto" w:fill="F2F2F2" w:themeFill="background1" w:themeFillShade="F2"/>
          </w:tcPr>
          <w:p w14:paraId="55C2A5A7" w14:textId="366BCBAD" w:rsidR="005721B8" w:rsidRPr="009F08DB" w:rsidRDefault="00D8280B" w:rsidP="00190981">
            <w:pPr>
              <w:pStyle w:val="Textkrper"/>
              <w:spacing w:after="0"/>
              <w:rPr>
                <w:b/>
                <w:lang w:val="de-DE"/>
              </w:rPr>
            </w:pPr>
            <w:r w:rsidRPr="009F08DB">
              <w:rPr>
                <w:b/>
                <w:lang w:val="de-DE"/>
              </w:rPr>
              <w:t>Testdurchführung</w:t>
            </w:r>
          </w:p>
        </w:tc>
        <w:tc>
          <w:tcPr>
            <w:tcW w:w="7257" w:type="dxa"/>
          </w:tcPr>
          <w:p w14:paraId="2759C871" w14:textId="77777777" w:rsidR="005721B8" w:rsidRPr="009F08DB" w:rsidRDefault="005721B8" w:rsidP="00190981">
            <w:pPr>
              <w:pStyle w:val="Textkrper"/>
              <w:spacing w:after="0"/>
              <w:rPr>
                <w:lang w:val="de-DE"/>
              </w:rPr>
            </w:pPr>
          </w:p>
        </w:tc>
      </w:tr>
      <w:tr w:rsidR="005721B8" w:rsidRPr="009F08DB" w14:paraId="445FAE26" w14:textId="77777777" w:rsidTr="00BC3B65">
        <w:trPr>
          <w:trHeight w:val="428"/>
        </w:trPr>
        <w:tc>
          <w:tcPr>
            <w:tcW w:w="2154" w:type="dxa"/>
            <w:shd w:val="clear" w:color="auto" w:fill="F2F2F2" w:themeFill="background1" w:themeFillShade="F2"/>
          </w:tcPr>
          <w:p w14:paraId="7164C2D3" w14:textId="13125CBF" w:rsidR="005721B8" w:rsidRPr="009F08DB" w:rsidRDefault="00D41D58" w:rsidP="00190981">
            <w:pPr>
              <w:pStyle w:val="Textkrper"/>
              <w:spacing w:after="0"/>
              <w:rPr>
                <w:lang w:val="de-DE"/>
              </w:rPr>
            </w:pPr>
            <w:r w:rsidRPr="009F08DB">
              <w:rPr>
                <w:lang w:val="de-DE"/>
              </w:rPr>
              <w:t>Testvoraussetzungen</w:t>
            </w:r>
          </w:p>
        </w:tc>
        <w:tc>
          <w:tcPr>
            <w:tcW w:w="7257" w:type="dxa"/>
          </w:tcPr>
          <w:p w14:paraId="4119934E" w14:textId="56B97E8B"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0D34F9CC" w14:textId="77777777" w:rsidR="005721B8" w:rsidRPr="009F08DB" w:rsidRDefault="005721B8" w:rsidP="00190981">
            <w:pPr>
              <w:pStyle w:val="Abstandshalter"/>
              <w:rPr>
                <w:lang w:val="de-DE"/>
              </w:rPr>
            </w:pPr>
          </w:p>
        </w:tc>
      </w:tr>
      <w:tr w:rsidR="005721B8" w:rsidRPr="009F08DB" w14:paraId="2534A48D" w14:textId="77777777" w:rsidTr="00190981">
        <w:trPr>
          <w:trHeight w:val="697"/>
        </w:trPr>
        <w:tc>
          <w:tcPr>
            <w:tcW w:w="2154" w:type="dxa"/>
            <w:shd w:val="clear" w:color="auto" w:fill="F2F2F2" w:themeFill="background1" w:themeFillShade="F2"/>
          </w:tcPr>
          <w:p w14:paraId="25A8B3A2" w14:textId="4C2A2841" w:rsidR="005721B8" w:rsidRPr="009F08DB" w:rsidRDefault="00D8280B" w:rsidP="00190981">
            <w:pPr>
              <w:pStyle w:val="Textkrper"/>
              <w:spacing w:after="0"/>
              <w:rPr>
                <w:lang w:val="de-DE"/>
              </w:rPr>
            </w:pPr>
            <w:r w:rsidRPr="009F08DB">
              <w:rPr>
                <w:lang w:val="de-DE"/>
              </w:rPr>
              <w:t>Erforderliche Tätigkeit</w:t>
            </w:r>
          </w:p>
        </w:tc>
        <w:tc>
          <w:tcPr>
            <w:tcW w:w="7257" w:type="dxa"/>
          </w:tcPr>
          <w:p w14:paraId="2EC2C75B" w14:textId="52BEF18E" w:rsidR="00BC3B65" w:rsidRPr="009F08DB" w:rsidRDefault="00A27848" w:rsidP="00BC3B65">
            <w:pPr>
              <w:pStyle w:val="BulletTabtext"/>
              <w:rPr>
                <w:lang w:val="de-DE"/>
              </w:rPr>
            </w:pPr>
            <w:r w:rsidRPr="009F08DB">
              <w:rPr>
                <w:lang w:val="de-DE"/>
              </w:rPr>
              <w:t>Tippkabel hinten einstecken</w:t>
            </w:r>
          </w:p>
          <w:p w14:paraId="6A5654C4" w14:textId="0B88C361" w:rsidR="005721B8" w:rsidRPr="009F08DB" w:rsidRDefault="00762C1A" w:rsidP="00BC3B65">
            <w:pPr>
              <w:pStyle w:val="BulletTabtext"/>
              <w:rPr>
                <w:lang w:val="de-DE"/>
              </w:rPr>
            </w:pPr>
            <w:r w:rsidRPr="009F08DB">
              <w:rPr>
                <w:lang w:val="de-DE"/>
              </w:rPr>
              <w:t>Aktiviere SWS</w:t>
            </w:r>
            <w:r w:rsidR="00BC3B65" w:rsidRPr="009F08DB">
              <w:rPr>
                <w:lang w:val="de-DE"/>
              </w:rPr>
              <w:t xml:space="preserve"> 4 </w:t>
            </w:r>
            <w:r w:rsidR="00792679" w:rsidRPr="009F08DB">
              <w:rPr>
                <w:lang w:val="de-DE"/>
              </w:rPr>
              <w:t>„</w:t>
            </w:r>
            <w:r w:rsidR="00E17D83" w:rsidRPr="009F08DB">
              <w:rPr>
                <w:lang w:val="de-DE"/>
              </w:rPr>
              <w:t>Tippen Kabel</w:t>
            </w:r>
            <w:r w:rsidR="00BC3B65" w:rsidRPr="009F08DB">
              <w:rPr>
                <w:lang w:val="de-DE"/>
              </w:rPr>
              <w:t>”</w:t>
            </w:r>
          </w:p>
          <w:p w14:paraId="493F8741" w14:textId="0301779C" w:rsidR="00BC3B65" w:rsidRPr="009F08DB" w:rsidRDefault="00BC3B65" w:rsidP="00BC3B65">
            <w:pPr>
              <w:pStyle w:val="Abstandshalter"/>
              <w:rPr>
                <w:lang w:val="de-DE"/>
              </w:rPr>
            </w:pPr>
          </w:p>
        </w:tc>
      </w:tr>
      <w:tr w:rsidR="005721B8" w:rsidRPr="009F08DB" w14:paraId="2EB4258A" w14:textId="77777777" w:rsidTr="00BC3B65">
        <w:trPr>
          <w:trHeight w:val="364"/>
        </w:trPr>
        <w:tc>
          <w:tcPr>
            <w:tcW w:w="2154" w:type="dxa"/>
            <w:shd w:val="clear" w:color="auto" w:fill="F2F2F2" w:themeFill="background1" w:themeFillShade="F2"/>
          </w:tcPr>
          <w:p w14:paraId="6F998A30" w14:textId="15F69AC9" w:rsidR="005721B8" w:rsidRPr="009F08DB" w:rsidRDefault="008C23D6" w:rsidP="00190981">
            <w:pPr>
              <w:pStyle w:val="Textkrper"/>
              <w:spacing w:after="0"/>
              <w:rPr>
                <w:lang w:val="de-DE"/>
              </w:rPr>
            </w:pPr>
            <w:r w:rsidRPr="009F08DB">
              <w:rPr>
                <w:lang w:val="de-DE"/>
              </w:rPr>
              <w:t>Folge</w:t>
            </w:r>
          </w:p>
        </w:tc>
        <w:tc>
          <w:tcPr>
            <w:tcW w:w="7257" w:type="dxa"/>
          </w:tcPr>
          <w:p w14:paraId="6113CD9E" w14:textId="03AD097F" w:rsidR="005721B8" w:rsidRPr="009F08DB" w:rsidRDefault="000C690F" w:rsidP="00190981">
            <w:pPr>
              <w:pStyle w:val="BulletTabtext"/>
              <w:rPr>
                <w:lang w:val="de-DE"/>
              </w:rPr>
            </w:pPr>
            <w:r w:rsidRPr="009F08DB">
              <w:rPr>
                <w:lang w:val="de-DE"/>
              </w:rPr>
              <w:t>Meldung erscheint im Bedienfeld</w:t>
            </w:r>
          </w:p>
          <w:p w14:paraId="4FC409AE" w14:textId="77777777" w:rsidR="005721B8" w:rsidRPr="009F08DB" w:rsidRDefault="005721B8" w:rsidP="00190981">
            <w:pPr>
              <w:pStyle w:val="Abstandshalter"/>
              <w:rPr>
                <w:lang w:val="de-DE"/>
              </w:rPr>
            </w:pPr>
          </w:p>
        </w:tc>
      </w:tr>
      <w:tr w:rsidR="005721B8" w:rsidRPr="009F08DB" w14:paraId="6EC7E7B0" w14:textId="77777777" w:rsidTr="00BC3B65">
        <w:trPr>
          <w:trHeight w:val="372"/>
        </w:trPr>
        <w:tc>
          <w:tcPr>
            <w:tcW w:w="2154" w:type="dxa"/>
            <w:shd w:val="clear" w:color="auto" w:fill="F2F2F2" w:themeFill="background1" w:themeFillShade="F2"/>
          </w:tcPr>
          <w:p w14:paraId="5010E3FE" w14:textId="792567C3" w:rsidR="005721B8" w:rsidRPr="009F08DB" w:rsidRDefault="00D8280B" w:rsidP="00190981">
            <w:pPr>
              <w:pStyle w:val="Textkrper"/>
              <w:spacing w:after="0"/>
              <w:rPr>
                <w:lang w:val="de-DE"/>
              </w:rPr>
            </w:pPr>
            <w:r w:rsidRPr="009F08DB">
              <w:rPr>
                <w:lang w:val="de-DE"/>
              </w:rPr>
              <w:t>Kommentare</w:t>
            </w:r>
          </w:p>
        </w:tc>
        <w:tc>
          <w:tcPr>
            <w:tcW w:w="7257" w:type="dxa"/>
          </w:tcPr>
          <w:p w14:paraId="33075E57" w14:textId="7F0208CB" w:rsidR="005721B8" w:rsidRPr="009F08DB" w:rsidRDefault="00AE36C0" w:rsidP="00190981">
            <w:pPr>
              <w:pStyle w:val="BulletTabtext"/>
              <w:rPr>
                <w:lang w:val="de-DE"/>
              </w:rPr>
            </w:pPr>
            <w:r w:rsidRPr="009F08DB">
              <w:rPr>
                <w:lang w:val="de-DE"/>
              </w:rPr>
              <w:t>Keine</w:t>
            </w:r>
          </w:p>
          <w:p w14:paraId="3CBB0BFE" w14:textId="77777777" w:rsidR="005721B8" w:rsidRPr="009F08DB" w:rsidRDefault="005721B8" w:rsidP="00190981">
            <w:pPr>
              <w:pStyle w:val="Abstandshalter"/>
              <w:rPr>
                <w:lang w:val="de-DE"/>
              </w:rPr>
            </w:pPr>
          </w:p>
        </w:tc>
      </w:tr>
      <w:tr w:rsidR="005721B8" w:rsidRPr="009F08DB" w14:paraId="50344498" w14:textId="77777777" w:rsidTr="00BC3B65">
        <w:trPr>
          <w:trHeight w:val="380"/>
        </w:trPr>
        <w:tc>
          <w:tcPr>
            <w:tcW w:w="2154" w:type="dxa"/>
            <w:shd w:val="clear" w:color="auto" w:fill="F2F2F2" w:themeFill="background1" w:themeFillShade="F2"/>
          </w:tcPr>
          <w:p w14:paraId="4FD6A983" w14:textId="012CA33C" w:rsidR="005721B8" w:rsidRPr="009F08DB" w:rsidRDefault="00D41D58" w:rsidP="00190981">
            <w:pPr>
              <w:pStyle w:val="Textkrper"/>
              <w:spacing w:after="0"/>
              <w:rPr>
                <w:lang w:val="de-DE"/>
              </w:rPr>
            </w:pPr>
            <w:r w:rsidRPr="009F08DB">
              <w:rPr>
                <w:lang w:val="de-DE"/>
              </w:rPr>
              <w:t>Quittierung</w:t>
            </w:r>
          </w:p>
        </w:tc>
        <w:tc>
          <w:tcPr>
            <w:tcW w:w="7257" w:type="dxa"/>
          </w:tcPr>
          <w:p w14:paraId="34D285BB" w14:textId="1C4B03C0" w:rsidR="00BC3B65" w:rsidRPr="009F08DB" w:rsidRDefault="00AE36C0" w:rsidP="00BC3B65">
            <w:pPr>
              <w:pStyle w:val="BulletTabtext"/>
              <w:rPr>
                <w:lang w:val="de-DE"/>
              </w:rPr>
            </w:pPr>
            <w:r w:rsidRPr="009F08DB">
              <w:rPr>
                <w:lang w:val="de-DE"/>
              </w:rPr>
              <w:t>Keine</w:t>
            </w:r>
          </w:p>
          <w:p w14:paraId="23495AFC" w14:textId="77777777" w:rsidR="005721B8" w:rsidRPr="009F08DB" w:rsidRDefault="005721B8" w:rsidP="00BC3B65">
            <w:pPr>
              <w:pStyle w:val="Abstandshalter"/>
              <w:rPr>
                <w:lang w:val="de-DE"/>
              </w:rPr>
            </w:pPr>
          </w:p>
        </w:tc>
      </w:tr>
    </w:tbl>
    <w:p w14:paraId="00386D4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901B45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FC4685A" w14:textId="284FE0E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CE4035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260DCC1" w14:textId="745C604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5EABA2B" w14:textId="77777777" w:rsidTr="00190981">
        <w:trPr>
          <w:trHeight w:val="697"/>
        </w:trPr>
        <w:tc>
          <w:tcPr>
            <w:tcW w:w="2154" w:type="dxa"/>
            <w:tcBorders>
              <w:bottom w:val="nil"/>
            </w:tcBorders>
            <w:shd w:val="clear" w:color="auto" w:fill="F2F2F2" w:themeFill="background1" w:themeFillShade="F2"/>
          </w:tcPr>
          <w:p w14:paraId="0170AB2E" w14:textId="09B10D9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A63A5F4" w14:textId="03C4D619"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3BE25BD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80576" behindDoc="0" locked="0" layoutInCell="1" allowOverlap="1" wp14:anchorId="2C4A412B" wp14:editId="37B2C9AA">
                      <wp:simplePos x="0" y="0"/>
                      <wp:positionH relativeFrom="column">
                        <wp:posOffset>-36195</wp:posOffset>
                      </wp:positionH>
                      <wp:positionV relativeFrom="line">
                        <wp:posOffset>36195</wp:posOffset>
                      </wp:positionV>
                      <wp:extent cx="820800" cy="320400"/>
                      <wp:effectExtent l="0" t="0" r="17780" b="22860"/>
                      <wp:wrapNone/>
                      <wp:docPr id="293274482" name="Rechteck: abgerundete Ecken 29327448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8836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4A412B" id="Rechteck: abgerundete Ecken 293274482" o:spid="_x0000_s1966" style="position:absolute;left:0;text-align:left;margin-left:-2.85pt;margin-top:2.85pt;width:64.65pt;height:25.2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3zmc9L0C&#10;AADHBQAADgAAAAAAAAAAAAAAAAAuAgAAZHJzL2Uyb0RvYy54bWxQSwECLQAUAAYACAAAACEANZNe&#10;dtoAAAAHAQAADwAAAAAAAAAAAAAAAAAXBQAAZHJzL2Rvd25yZXYueG1sUEsFBgAAAAAEAAQA8wAA&#10;AB4GAAAAAA==&#10;" filled="f" strokecolor="black [3213]" strokeweight=".5pt">
                      <v:textbox>
                        <w:txbxContent>
                          <w:p w14:paraId="1AD8836F" w14:textId="77777777" w:rsidR="00BD5E17" w:rsidRDefault="00BD5E17" w:rsidP="005721B8">
                            <w:pPr>
                              <w:jc w:val="center"/>
                            </w:pPr>
                            <w:r>
                              <w:t>x</w:t>
                            </w:r>
                          </w:p>
                        </w:txbxContent>
                      </v:textbox>
                      <w10:wrap anchory="line"/>
                    </v:roundrect>
                  </w:pict>
                </mc:Fallback>
              </mc:AlternateContent>
            </w:r>
          </w:p>
        </w:tc>
      </w:tr>
      <w:tr w:rsidR="005721B8" w:rsidRPr="009F08DB" w14:paraId="40F34564" w14:textId="77777777" w:rsidTr="00190981">
        <w:trPr>
          <w:trHeight w:val="1701"/>
        </w:trPr>
        <w:tc>
          <w:tcPr>
            <w:tcW w:w="2154" w:type="dxa"/>
            <w:shd w:val="clear" w:color="auto" w:fill="F2F2F2" w:themeFill="background1" w:themeFillShade="F2"/>
          </w:tcPr>
          <w:p w14:paraId="3C863B4F" w14:textId="53551F8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49E1E0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84672" behindDoc="0" locked="0" layoutInCell="1" allowOverlap="1" wp14:anchorId="402F09B1" wp14:editId="679397BA">
                      <wp:simplePos x="0" y="0"/>
                      <wp:positionH relativeFrom="column">
                        <wp:posOffset>-5715</wp:posOffset>
                      </wp:positionH>
                      <wp:positionV relativeFrom="line">
                        <wp:posOffset>72390</wp:posOffset>
                      </wp:positionV>
                      <wp:extent cx="4500000" cy="942975"/>
                      <wp:effectExtent l="0" t="0" r="15240" b="28575"/>
                      <wp:wrapNone/>
                      <wp:docPr id="293274486" name="Rechteck: abgerundete Ecken 29327448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94B8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F09B1" id="Rechteck: abgerundete Ecken 293274486" o:spid="_x0000_s1967" style="position:absolute;left:0;text-align:left;margin-left:-.45pt;margin-top:5.7pt;width:354.35pt;height:74.25pt;z-index:253084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P+hK8W8&#10;AgAAyAUAAA4AAAAAAAAAAAAAAAAALgIAAGRycy9lMm9Eb2MueG1sUEsBAi0AFAAGAAgAAAAhAO8y&#10;f+7cAAAACAEAAA8AAAAAAAAAAAAAAAAAFgUAAGRycy9kb3ducmV2LnhtbFBLBQYAAAAABAAEAPMA&#10;AAAfBgAAAAA=&#10;" filled="f" strokecolor="black [3213]" strokeweight=".5pt">
                      <v:textbox>
                        <w:txbxContent>
                          <w:p w14:paraId="08294B89" w14:textId="77777777" w:rsidR="00BD5E17" w:rsidRDefault="00BD5E17" w:rsidP="005721B8">
                            <w:pPr>
                              <w:jc w:val="center"/>
                            </w:pPr>
                            <w:r>
                              <w:t>x</w:t>
                            </w:r>
                          </w:p>
                        </w:txbxContent>
                      </v:textbox>
                      <w10:wrap anchory="line"/>
                    </v:roundrect>
                  </w:pict>
                </mc:Fallback>
              </mc:AlternateContent>
            </w:r>
          </w:p>
        </w:tc>
      </w:tr>
    </w:tbl>
    <w:p w14:paraId="4FB9EC69" w14:textId="48EE9411" w:rsidR="005721B8" w:rsidRPr="009F08DB" w:rsidRDefault="005721B8" w:rsidP="005721B8">
      <w:pPr>
        <w:pStyle w:val="Textkrper"/>
        <w:rPr>
          <w:lang w:val="de-DE"/>
        </w:rPr>
      </w:pPr>
    </w:p>
    <w:p w14:paraId="03B31F9B" w14:textId="079DB1E6" w:rsidR="00BC3B65" w:rsidRPr="009F08DB" w:rsidRDefault="00BC3B65" w:rsidP="005721B8">
      <w:pPr>
        <w:pStyle w:val="Textkrper"/>
        <w:rPr>
          <w:lang w:val="de-DE"/>
        </w:rPr>
      </w:pPr>
    </w:p>
    <w:p w14:paraId="47BE7AF4" w14:textId="49E4921C" w:rsidR="00BC3B65" w:rsidRPr="009F08DB" w:rsidRDefault="00BC3B65" w:rsidP="005721B8">
      <w:pPr>
        <w:pStyle w:val="Textkrper"/>
        <w:rPr>
          <w:lang w:val="de-DE"/>
        </w:rPr>
      </w:pPr>
    </w:p>
    <w:p w14:paraId="60C60DC4" w14:textId="0F52216E" w:rsidR="00BC3B65" w:rsidRPr="009F08DB" w:rsidRDefault="00BC3B65" w:rsidP="005721B8">
      <w:pPr>
        <w:pStyle w:val="Textkrper"/>
        <w:rPr>
          <w:lang w:val="de-DE"/>
        </w:rPr>
      </w:pPr>
    </w:p>
    <w:p w14:paraId="5CD9240B" w14:textId="39996930" w:rsidR="00BC3B65" w:rsidRPr="009F08DB" w:rsidRDefault="00BC3B65" w:rsidP="005721B8">
      <w:pPr>
        <w:pStyle w:val="Textkrper"/>
        <w:rPr>
          <w:lang w:val="de-DE"/>
        </w:rPr>
      </w:pPr>
    </w:p>
    <w:p w14:paraId="4C81AFFE" w14:textId="77777777" w:rsidR="00BC3B65" w:rsidRPr="009F08DB" w:rsidRDefault="00BC3B65" w:rsidP="005721B8">
      <w:pPr>
        <w:pStyle w:val="Textkrper"/>
        <w:rPr>
          <w:lang w:val="de-DE"/>
        </w:rPr>
      </w:pPr>
    </w:p>
    <w:p w14:paraId="2AAF653E" w14:textId="658D6A31" w:rsidR="005721B8" w:rsidRDefault="005721B8" w:rsidP="005721B8">
      <w:pPr>
        <w:pStyle w:val="Textkrper"/>
        <w:rPr>
          <w:lang w:val="de-DE"/>
        </w:rPr>
      </w:pPr>
    </w:p>
    <w:p w14:paraId="7D2FC4B8" w14:textId="77777777" w:rsidR="00C4597A" w:rsidRPr="009F08DB" w:rsidRDefault="00C4597A" w:rsidP="005721B8">
      <w:pPr>
        <w:pStyle w:val="Textkrper"/>
        <w:rPr>
          <w:lang w:val="de-DE"/>
        </w:rPr>
      </w:pPr>
    </w:p>
    <w:p w14:paraId="25CBC0F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95B4451" w14:textId="77777777" w:rsidTr="00626664">
        <w:trPr>
          <w:trHeight w:val="1020"/>
        </w:trPr>
        <w:tc>
          <w:tcPr>
            <w:tcW w:w="2154" w:type="dxa"/>
            <w:shd w:val="clear" w:color="auto" w:fill="F2F2F2" w:themeFill="background1" w:themeFillShade="F2"/>
          </w:tcPr>
          <w:p w14:paraId="14B745A3" w14:textId="50754A0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5F739A2" w14:textId="27AFB95D" w:rsidR="00626664" w:rsidRPr="009F08DB" w:rsidRDefault="00745279" w:rsidP="00190981">
            <w:pPr>
              <w:pStyle w:val="Textkrper"/>
              <w:tabs>
                <w:tab w:val="left" w:pos="284"/>
              </w:tabs>
              <w:spacing w:after="0"/>
              <w:rPr>
                <w:lang w:val="de-DE"/>
              </w:rPr>
            </w:pPr>
            <w:r w:rsidRPr="009F08DB">
              <w:rPr>
                <w:lang w:val="de-DE"/>
              </w:rPr>
              <w:t>ja/nein</w:t>
            </w:r>
          </w:p>
          <w:p w14:paraId="086AD74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83072" behindDoc="0" locked="0" layoutInCell="1" allowOverlap="1" wp14:anchorId="24309EE7" wp14:editId="784CBFB5">
                      <wp:simplePos x="0" y="0"/>
                      <wp:positionH relativeFrom="column">
                        <wp:posOffset>635</wp:posOffset>
                      </wp:positionH>
                      <wp:positionV relativeFrom="paragraph">
                        <wp:posOffset>36195</wp:posOffset>
                      </wp:positionV>
                      <wp:extent cx="820800" cy="320400"/>
                      <wp:effectExtent l="0" t="0" r="17780" b="22860"/>
                      <wp:wrapNone/>
                      <wp:docPr id="293274487" name="Rechteck: abgerundete Ecken 2932744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3777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09EE7" id="Rechteck: abgerundete Ecken 293274487" o:spid="_x0000_s1968" style="position:absolute;left:0;text-align:left;margin-left:.05pt;margin-top:2.85pt;width:64.65pt;height:25.25pt;z-index:2572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PKEClvgIA&#10;AMcFAAAOAAAAAAAAAAAAAAAAAC4CAABkcnMvZTJvRG9jLnhtbFBLAQItABQABgAIAAAAIQCbrlPC&#10;2AAAAAUBAAAPAAAAAAAAAAAAAAAAABgFAABkcnMvZG93bnJldi54bWxQSwUGAAAAAAQABADzAAAA&#10;HQYAAAAA&#10;" filled="f" strokecolor="black [3213]" strokeweight=".5pt">
                      <v:textbox>
                        <w:txbxContent>
                          <w:p w14:paraId="33437779" w14:textId="77777777" w:rsidR="00BD5E17" w:rsidRDefault="00BD5E17" w:rsidP="005721B8">
                            <w:pPr>
                              <w:jc w:val="center"/>
                            </w:pPr>
                            <w:r>
                              <w:t>x</w:t>
                            </w:r>
                          </w:p>
                        </w:txbxContent>
                      </v:textbox>
                    </v:roundrect>
                  </w:pict>
                </mc:Fallback>
              </mc:AlternateContent>
            </w:r>
          </w:p>
        </w:tc>
        <w:tc>
          <w:tcPr>
            <w:tcW w:w="5839" w:type="dxa"/>
            <w:shd w:val="clear" w:color="auto" w:fill="auto"/>
          </w:tcPr>
          <w:p w14:paraId="05D11643" w14:textId="28A741BF" w:rsidR="00626664" w:rsidRPr="009F08DB" w:rsidRDefault="00745279" w:rsidP="00190981">
            <w:pPr>
              <w:pStyle w:val="Textkrper"/>
              <w:tabs>
                <w:tab w:val="left" w:pos="284"/>
              </w:tabs>
              <w:spacing w:after="0"/>
              <w:rPr>
                <w:lang w:val="de-DE"/>
              </w:rPr>
            </w:pPr>
            <w:r w:rsidRPr="009F08DB">
              <w:rPr>
                <w:lang w:val="de-DE"/>
              </w:rPr>
              <w:t>Datum/Kurzzeichen</w:t>
            </w:r>
          </w:p>
          <w:p w14:paraId="414FB18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84096" behindDoc="0" locked="0" layoutInCell="1" allowOverlap="1" wp14:anchorId="33638102" wp14:editId="0B59061E">
                      <wp:simplePos x="0" y="0"/>
                      <wp:positionH relativeFrom="column">
                        <wp:posOffset>1746</wp:posOffset>
                      </wp:positionH>
                      <wp:positionV relativeFrom="line">
                        <wp:posOffset>32703</wp:posOffset>
                      </wp:positionV>
                      <wp:extent cx="3592354" cy="320400"/>
                      <wp:effectExtent l="0" t="0" r="27305" b="22860"/>
                      <wp:wrapNone/>
                      <wp:docPr id="293274488" name="Rechteck: abgerundete Ecken 29327448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B395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638102" id="Rechteck: abgerundete Ecken 293274488" o:spid="_x0000_s1969" style="position:absolute;left:0;text-align:left;margin-left:.15pt;margin-top:2.6pt;width:282.85pt;height:25.25pt;z-index:257284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JzC&#10;JD/BAgAAyAUAAA4AAAAAAAAAAAAAAAAALgIAAGRycy9lMm9Eb2MueG1sUEsBAi0AFAAGAAgAAAAh&#10;ABCRfb7aAAAABQEAAA8AAAAAAAAAAAAAAAAAGwUAAGRycy9kb3ducmV2LnhtbFBLBQYAAAAABAAE&#10;APMAAAAiBgAAAAA=&#10;" filled="f" strokecolor="black [3213]" strokeweight=".5pt">
                      <v:textbox>
                        <w:txbxContent>
                          <w:p w14:paraId="3E4B3958" w14:textId="77777777" w:rsidR="00BD5E17" w:rsidRDefault="00BD5E17" w:rsidP="005721B8">
                            <w:pPr>
                              <w:jc w:val="center"/>
                            </w:pPr>
                            <w:r>
                              <w:t>x</w:t>
                            </w:r>
                          </w:p>
                        </w:txbxContent>
                      </v:textbox>
                      <w10:wrap anchory="line"/>
                    </v:roundrect>
                  </w:pict>
                </mc:Fallback>
              </mc:AlternateContent>
            </w:r>
          </w:p>
        </w:tc>
      </w:tr>
      <w:tr w:rsidR="00626664" w:rsidRPr="009F08DB" w14:paraId="16B05A93" w14:textId="77777777" w:rsidTr="00626664">
        <w:trPr>
          <w:trHeight w:val="1020"/>
        </w:trPr>
        <w:tc>
          <w:tcPr>
            <w:tcW w:w="2154" w:type="dxa"/>
            <w:shd w:val="clear" w:color="auto" w:fill="F2F2F2" w:themeFill="background1" w:themeFillShade="F2"/>
          </w:tcPr>
          <w:p w14:paraId="2D58A5F4" w14:textId="2DEF357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CE342E7" w14:textId="01275D6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85120" behindDoc="0" locked="0" layoutInCell="1" allowOverlap="1" wp14:anchorId="714C5EF3" wp14:editId="19E37702">
                      <wp:simplePos x="0" y="0"/>
                      <wp:positionH relativeFrom="column">
                        <wp:posOffset>-5715</wp:posOffset>
                      </wp:positionH>
                      <wp:positionV relativeFrom="line">
                        <wp:posOffset>252095</wp:posOffset>
                      </wp:positionV>
                      <wp:extent cx="4500000" cy="320400"/>
                      <wp:effectExtent l="0" t="0" r="15240" b="22860"/>
                      <wp:wrapNone/>
                      <wp:docPr id="293274489" name="Rechteck: abgerundete Ecken 29327448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E3BD6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C5EF3" id="Rechteck: abgerundete Ecken 293274489" o:spid="_x0000_s1970" style="position:absolute;left:0;text-align:left;margin-left:-.45pt;margin-top:19.85pt;width:354.35pt;height:25.25pt;z-index:257285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H4wwCm8&#10;AgAAyAUAAA4AAAAAAAAAAAAAAAAALgIAAGRycy9lMm9Eb2MueG1sUEsBAi0AFAAGAAgAAAAhAHhH&#10;TL3cAAAABwEAAA8AAAAAAAAAAAAAAAAAFgUAAGRycy9kb3ducmV2LnhtbFBLBQYAAAAABAAEAPMA&#10;AAAfBgAAAAA=&#10;" filled="f" strokecolor="black [3213]" strokeweight=".5pt">
                      <v:textbox>
                        <w:txbxContent>
                          <w:p w14:paraId="66E3BD62"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58A79C5" w14:textId="77777777" w:rsidR="00626664" w:rsidRPr="009F08DB" w:rsidRDefault="00626664" w:rsidP="00190981">
            <w:pPr>
              <w:pStyle w:val="Textkrper"/>
              <w:tabs>
                <w:tab w:val="left" w:pos="284"/>
              </w:tabs>
              <w:spacing w:after="0"/>
              <w:rPr>
                <w:lang w:val="de-DE"/>
              </w:rPr>
            </w:pPr>
          </w:p>
        </w:tc>
      </w:tr>
    </w:tbl>
    <w:p w14:paraId="46E0AA74" w14:textId="6B95B335" w:rsidR="005721B8" w:rsidRPr="009F08DB" w:rsidRDefault="00BC3B65" w:rsidP="00897659">
      <w:pPr>
        <w:pStyle w:val="berschrift3nummeriert"/>
        <w:rPr>
          <w:lang w:val="de-DE"/>
        </w:rPr>
      </w:pPr>
      <w:bookmarkStart w:id="10" w:name="_Toc118817548"/>
      <w:r w:rsidRPr="009F08DB">
        <w:rPr>
          <w:lang w:val="de-DE"/>
        </w:rPr>
        <w:lastRenderedPageBreak/>
        <w:t>ME 105: MA</w:t>
      </w:r>
      <w:r w:rsidR="00A27848" w:rsidRPr="009F08DB">
        <w:rPr>
          <w:lang w:val="de-DE"/>
        </w:rPr>
        <w:t>S</w:t>
      </w:r>
      <w:r w:rsidRPr="009F08DB">
        <w:rPr>
          <w:lang w:val="de-DE"/>
        </w:rPr>
        <w:t xml:space="preserve">CHINE: </w:t>
      </w:r>
      <w:r w:rsidR="00A27848" w:rsidRPr="009F08DB">
        <w:rPr>
          <w:lang w:val="de-DE"/>
        </w:rPr>
        <w:t>HANDEINLAGE AKTIVIERT</w:t>
      </w:r>
      <w:bookmarkEnd w:id="10"/>
    </w:p>
    <w:p w14:paraId="33F804C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B87CBD" w14:paraId="5E72CBF4" w14:textId="77777777" w:rsidTr="00BC3B65">
        <w:trPr>
          <w:trHeight w:val="353"/>
        </w:trPr>
        <w:tc>
          <w:tcPr>
            <w:tcW w:w="2154" w:type="dxa"/>
            <w:shd w:val="clear" w:color="auto" w:fill="F2F2F2" w:themeFill="background1" w:themeFillShade="F2"/>
          </w:tcPr>
          <w:p w14:paraId="4CDCEC16" w14:textId="1C89F284" w:rsidR="005721B8" w:rsidRPr="009F08DB" w:rsidRDefault="00D8280B" w:rsidP="00190981">
            <w:pPr>
              <w:pStyle w:val="Textkrper"/>
              <w:spacing w:after="0"/>
              <w:rPr>
                <w:b/>
                <w:lang w:val="de-DE"/>
              </w:rPr>
            </w:pPr>
            <w:r w:rsidRPr="009F08DB">
              <w:rPr>
                <w:b/>
                <w:lang w:val="de-DE"/>
              </w:rPr>
              <w:t>Testziel</w:t>
            </w:r>
          </w:p>
        </w:tc>
        <w:tc>
          <w:tcPr>
            <w:tcW w:w="7257" w:type="dxa"/>
          </w:tcPr>
          <w:p w14:paraId="763A249C" w14:textId="07DB2DFB" w:rsidR="005721B8" w:rsidRPr="009F08DB" w:rsidRDefault="00AB0BAB" w:rsidP="00190981">
            <w:pPr>
              <w:pStyle w:val="BulletTabtext"/>
              <w:rPr>
                <w:lang w:val="de-DE"/>
              </w:rPr>
            </w:pPr>
            <w:r w:rsidRPr="009F08DB">
              <w:rPr>
                <w:lang w:val="de-DE"/>
              </w:rPr>
              <w:t>Test, ob die richtige Meldung im Bedienfeld erscheint</w:t>
            </w:r>
          </w:p>
          <w:p w14:paraId="5259E9FF" w14:textId="72EFD7E3" w:rsidR="00BC3B65" w:rsidRPr="009F08DB" w:rsidRDefault="00BC3B65" w:rsidP="00BC3B65">
            <w:pPr>
              <w:pStyle w:val="Abstandshalter"/>
              <w:rPr>
                <w:lang w:val="de-DE"/>
              </w:rPr>
            </w:pPr>
          </w:p>
        </w:tc>
      </w:tr>
      <w:tr w:rsidR="005721B8" w:rsidRPr="00B87CBD" w14:paraId="752E13E3" w14:textId="77777777" w:rsidTr="00190981">
        <w:trPr>
          <w:trHeight w:val="170"/>
        </w:trPr>
        <w:tc>
          <w:tcPr>
            <w:tcW w:w="2154" w:type="dxa"/>
          </w:tcPr>
          <w:p w14:paraId="75073431" w14:textId="77777777" w:rsidR="005721B8" w:rsidRPr="009F08DB" w:rsidRDefault="005721B8" w:rsidP="00190981">
            <w:pPr>
              <w:pStyle w:val="Textkrper"/>
              <w:spacing w:before="0" w:after="0"/>
              <w:rPr>
                <w:sz w:val="8"/>
                <w:szCs w:val="8"/>
                <w:lang w:val="de-DE"/>
              </w:rPr>
            </w:pPr>
          </w:p>
        </w:tc>
        <w:tc>
          <w:tcPr>
            <w:tcW w:w="7257" w:type="dxa"/>
          </w:tcPr>
          <w:p w14:paraId="306A32DD" w14:textId="77777777" w:rsidR="005721B8" w:rsidRPr="009F08DB" w:rsidRDefault="005721B8" w:rsidP="00190981">
            <w:pPr>
              <w:pStyle w:val="Textkrper"/>
              <w:spacing w:before="0" w:after="0"/>
              <w:rPr>
                <w:sz w:val="8"/>
                <w:szCs w:val="8"/>
                <w:lang w:val="de-DE"/>
              </w:rPr>
            </w:pPr>
          </w:p>
        </w:tc>
      </w:tr>
      <w:tr w:rsidR="005721B8" w:rsidRPr="009F08DB" w14:paraId="58795FB3" w14:textId="77777777" w:rsidTr="00190981">
        <w:trPr>
          <w:trHeight w:val="471"/>
        </w:trPr>
        <w:tc>
          <w:tcPr>
            <w:tcW w:w="2154" w:type="dxa"/>
            <w:shd w:val="clear" w:color="auto" w:fill="F2F2F2" w:themeFill="background1" w:themeFillShade="F2"/>
          </w:tcPr>
          <w:p w14:paraId="03BDCFDF" w14:textId="7B932018" w:rsidR="005721B8" w:rsidRPr="009F08DB" w:rsidRDefault="00D8280B" w:rsidP="00190981">
            <w:pPr>
              <w:pStyle w:val="Textkrper"/>
              <w:spacing w:after="0"/>
              <w:rPr>
                <w:b/>
                <w:lang w:val="de-DE"/>
              </w:rPr>
            </w:pPr>
            <w:r w:rsidRPr="009F08DB">
              <w:rPr>
                <w:b/>
                <w:lang w:val="de-DE"/>
              </w:rPr>
              <w:t>Testdurchführung</w:t>
            </w:r>
          </w:p>
        </w:tc>
        <w:tc>
          <w:tcPr>
            <w:tcW w:w="7257" w:type="dxa"/>
          </w:tcPr>
          <w:p w14:paraId="23DC60C6" w14:textId="77777777" w:rsidR="005721B8" w:rsidRPr="009F08DB" w:rsidRDefault="005721B8" w:rsidP="00190981">
            <w:pPr>
              <w:pStyle w:val="Textkrper"/>
              <w:spacing w:after="0"/>
              <w:rPr>
                <w:lang w:val="de-DE"/>
              </w:rPr>
            </w:pPr>
          </w:p>
        </w:tc>
      </w:tr>
      <w:tr w:rsidR="005721B8" w:rsidRPr="009F08DB" w14:paraId="0DF2E81B" w14:textId="77777777" w:rsidTr="00190981">
        <w:trPr>
          <w:trHeight w:val="697"/>
        </w:trPr>
        <w:tc>
          <w:tcPr>
            <w:tcW w:w="2154" w:type="dxa"/>
            <w:shd w:val="clear" w:color="auto" w:fill="F2F2F2" w:themeFill="background1" w:themeFillShade="F2"/>
          </w:tcPr>
          <w:p w14:paraId="2D9E82A5" w14:textId="47FAA737" w:rsidR="005721B8" w:rsidRPr="009F08DB" w:rsidRDefault="00D41D58" w:rsidP="00190981">
            <w:pPr>
              <w:pStyle w:val="Textkrper"/>
              <w:spacing w:after="0"/>
              <w:rPr>
                <w:lang w:val="de-DE"/>
              </w:rPr>
            </w:pPr>
            <w:r w:rsidRPr="009F08DB">
              <w:rPr>
                <w:lang w:val="de-DE"/>
              </w:rPr>
              <w:t>Testvoraussetzungen</w:t>
            </w:r>
          </w:p>
        </w:tc>
        <w:tc>
          <w:tcPr>
            <w:tcW w:w="7257" w:type="dxa"/>
          </w:tcPr>
          <w:p w14:paraId="78DBC6F8" w14:textId="033B28C1" w:rsidR="00BC3B65" w:rsidRPr="009F08DB" w:rsidRDefault="00AE36C0" w:rsidP="00BC3B65">
            <w:pPr>
              <w:pStyle w:val="BulletTabtext"/>
              <w:rPr>
                <w:lang w:val="de-DE"/>
              </w:rPr>
            </w:pPr>
            <w:r w:rsidRPr="009F08DB">
              <w:rPr>
                <w:lang w:val="de-DE"/>
              </w:rPr>
              <w:t>Maschine ist im Automatikbetrieb bereit</w:t>
            </w:r>
          </w:p>
          <w:p w14:paraId="5C2BFBB6" w14:textId="4A37A93E" w:rsidR="005721B8" w:rsidRPr="009F08DB" w:rsidRDefault="00A27848" w:rsidP="00BC3B65">
            <w:pPr>
              <w:pStyle w:val="BulletTabtext"/>
              <w:rPr>
                <w:lang w:val="de-DE"/>
              </w:rPr>
            </w:pPr>
            <w:r w:rsidRPr="009F08DB">
              <w:rPr>
                <w:lang w:val="de-DE"/>
              </w:rPr>
              <w:t>Es liegen keine Störmeldungen an</w:t>
            </w:r>
            <w:r w:rsidR="005721B8" w:rsidRPr="009F08DB">
              <w:rPr>
                <w:lang w:val="de-DE"/>
              </w:rPr>
              <w:t xml:space="preserve"> </w:t>
            </w:r>
          </w:p>
          <w:p w14:paraId="1E646E94" w14:textId="77777777" w:rsidR="005721B8" w:rsidRPr="009F08DB" w:rsidRDefault="005721B8" w:rsidP="00190981">
            <w:pPr>
              <w:pStyle w:val="Abstandshalter"/>
              <w:rPr>
                <w:lang w:val="de-DE"/>
              </w:rPr>
            </w:pPr>
          </w:p>
        </w:tc>
      </w:tr>
      <w:tr w:rsidR="005721B8" w:rsidRPr="009F08DB" w14:paraId="750EF330" w14:textId="77777777" w:rsidTr="00BC3B65">
        <w:trPr>
          <w:trHeight w:val="354"/>
        </w:trPr>
        <w:tc>
          <w:tcPr>
            <w:tcW w:w="2154" w:type="dxa"/>
            <w:shd w:val="clear" w:color="auto" w:fill="F2F2F2" w:themeFill="background1" w:themeFillShade="F2"/>
          </w:tcPr>
          <w:p w14:paraId="3ABEFA19" w14:textId="139D5CF3" w:rsidR="005721B8" w:rsidRPr="009F08DB" w:rsidRDefault="00D8280B" w:rsidP="00190981">
            <w:pPr>
              <w:pStyle w:val="Textkrper"/>
              <w:spacing w:after="0"/>
              <w:rPr>
                <w:lang w:val="de-DE"/>
              </w:rPr>
            </w:pPr>
            <w:r w:rsidRPr="009F08DB">
              <w:rPr>
                <w:lang w:val="de-DE"/>
              </w:rPr>
              <w:t>Erforderliche Tätigkeit</w:t>
            </w:r>
          </w:p>
        </w:tc>
        <w:tc>
          <w:tcPr>
            <w:tcW w:w="7257" w:type="dxa"/>
          </w:tcPr>
          <w:p w14:paraId="6C8ABA25" w14:textId="56160CB8" w:rsidR="005721B8" w:rsidRPr="009F08DB" w:rsidRDefault="00762C1A" w:rsidP="00BC3B65">
            <w:pPr>
              <w:pStyle w:val="BulletTabtext"/>
              <w:rPr>
                <w:lang w:val="de-DE"/>
              </w:rPr>
            </w:pPr>
            <w:r w:rsidRPr="009F08DB">
              <w:rPr>
                <w:lang w:val="de-DE"/>
              </w:rPr>
              <w:t>Aktiviere SWS</w:t>
            </w:r>
            <w:r w:rsidR="00BC3B65" w:rsidRPr="009F08DB">
              <w:rPr>
                <w:lang w:val="de-DE"/>
              </w:rPr>
              <w:t xml:space="preserve"> 105 </w:t>
            </w:r>
            <w:r w:rsidR="00792679" w:rsidRPr="009F08DB">
              <w:rPr>
                <w:lang w:val="de-DE"/>
              </w:rPr>
              <w:t>„</w:t>
            </w:r>
            <w:r w:rsidR="00A27848" w:rsidRPr="009F08DB">
              <w:rPr>
                <w:lang w:val="de-DE"/>
              </w:rPr>
              <w:t xml:space="preserve"> Packgut: Handeinlage</w:t>
            </w:r>
            <w:r w:rsidR="00792679" w:rsidRPr="009F08DB">
              <w:rPr>
                <w:lang w:val="de-DE"/>
              </w:rPr>
              <w:t>“</w:t>
            </w:r>
          </w:p>
          <w:p w14:paraId="3FDF500E" w14:textId="06EDD17F" w:rsidR="00BC3B65" w:rsidRPr="009F08DB" w:rsidRDefault="00BC3B65" w:rsidP="00BC3B65">
            <w:pPr>
              <w:pStyle w:val="Abstandshalter"/>
              <w:rPr>
                <w:lang w:val="de-DE"/>
              </w:rPr>
            </w:pPr>
          </w:p>
        </w:tc>
      </w:tr>
      <w:tr w:rsidR="005721B8" w:rsidRPr="009F08DB" w14:paraId="089AD411" w14:textId="77777777" w:rsidTr="00BC3B65">
        <w:trPr>
          <w:trHeight w:val="220"/>
        </w:trPr>
        <w:tc>
          <w:tcPr>
            <w:tcW w:w="2154" w:type="dxa"/>
            <w:shd w:val="clear" w:color="auto" w:fill="F2F2F2" w:themeFill="background1" w:themeFillShade="F2"/>
          </w:tcPr>
          <w:p w14:paraId="59946AED" w14:textId="0AEE5982" w:rsidR="005721B8" w:rsidRPr="009F08DB" w:rsidRDefault="008C23D6" w:rsidP="00190981">
            <w:pPr>
              <w:pStyle w:val="Textkrper"/>
              <w:spacing w:after="0"/>
              <w:rPr>
                <w:lang w:val="de-DE"/>
              </w:rPr>
            </w:pPr>
            <w:r w:rsidRPr="009F08DB">
              <w:rPr>
                <w:lang w:val="de-DE"/>
              </w:rPr>
              <w:t>Folge</w:t>
            </w:r>
          </w:p>
        </w:tc>
        <w:tc>
          <w:tcPr>
            <w:tcW w:w="7257" w:type="dxa"/>
          </w:tcPr>
          <w:p w14:paraId="2A7EA7A6" w14:textId="0417C581" w:rsidR="005721B8" w:rsidRPr="009F08DB" w:rsidRDefault="000C690F" w:rsidP="00190981">
            <w:pPr>
              <w:pStyle w:val="BulletTabtext"/>
              <w:rPr>
                <w:lang w:val="de-DE"/>
              </w:rPr>
            </w:pPr>
            <w:r w:rsidRPr="009F08DB">
              <w:rPr>
                <w:lang w:val="de-DE"/>
              </w:rPr>
              <w:t>Meldung erscheint im Bedienfeld</w:t>
            </w:r>
          </w:p>
          <w:p w14:paraId="57F261B2" w14:textId="77777777" w:rsidR="005721B8" w:rsidRPr="009F08DB" w:rsidRDefault="005721B8" w:rsidP="00190981">
            <w:pPr>
              <w:pStyle w:val="Abstandshalter"/>
              <w:rPr>
                <w:lang w:val="de-DE"/>
              </w:rPr>
            </w:pPr>
          </w:p>
        </w:tc>
      </w:tr>
      <w:tr w:rsidR="005721B8" w:rsidRPr="009F08DB" w14:paraId="6CD0BEA3" w14:textId="77777777" w:rsidTr="00BC3B65">
        <w:trPr>
          <w:trHeight w:val="214"/>
        </w:trPr>
        <w:tc>
          <w:tcPr>
            <w:tcW w:w="2154" w:type="dxa"/>
            <w:shd w:val="clear" w:color="auto" w:fill="F2F2F2" w:themeFill="background1" w:themeFillShade="F2"/>
          </w:tcPr>
          <w:p w14:paraId="36C640F4" w14:textId="4C7A9EDC" w:rsidR="005721B8" w:rsidRPr="009F08DB" w:rsidRDefault="00D8280B" w:rsidP="00190981">
            <w:pPr>
              <w:pStyle w:val="Textkrper"/>
              <w:spacing w:after="0"/>
              <w:rPr>
                <w:lang w:val="de-DE"/>
              </w:rPr>
            </w:pPr>
            <w:r w:rsidRPr="009F08DB">
              <w:rPr>
                <w:lang w:val="de-DE"/>
              </w:rPr>
              <w:t>Kommentare</w:t>
            </w:r>
          </w:p>
        </w:tc>
        <w:tc>
          <w:tcPr>
            <w:tcW w:w="7257" w:type="dxa"/>
          </w:tcPr>
          <w:p w14:paraId="6EB6B3FE" w14:textId="7594FA1C" w:rsidR="005721B8" w:rsidRPr="009F08DB" w:rsidRDefault="00AE36C0" w:rsidP="00190981">
            <w:pPr>
              <w:pStyle w:val="BulletTabtext"/>
              <w:rPr>
                <w:lang w:val="de-DE"/>
              </w:rPr>
            </w:pPr>
            <w:r w:rsidRPr="009F08DB">
              <w:rPr>
                <w:lang w:val="de-DE"/>
              </w:rPr>
              <w:t>Keine</w:t>
            </w:r>
          </w:p>
          <w:p w14:paraId="722411EE" w14:textId="77777777" w:rsidR="005721B8" w:rsidRPr="009F08DB" w:rsidRDefault="005721B8" w:rsidP="00190981">
            <w:pPr>
              <w:pStyle w:val="Abstandshalter"/>
              <w:rPr>
                <w:lang w:val="de-DE"/>
              </w:rPr>
            </w:pPr>
          </w:p>
        </w:tc>
      </w:tr>
      <w:tr w:rsidR="005721B8" w:rsidRPr="009F08DB" w14:paraId="24D2D295" w14:textId="77777777" w:rsidTr="00BC3B65">
        <w:trPr>
          <w:trHeight w:val="222"/>
        </w:trPr>
        <w:tc>
          <w:tcPr>
            <w:tcW w:w="2154" w:type="dxa"/>
            <w:shd w:val="clear" w:color="auto" w:fill="F2F2F2" w:themeFill="background1" w:themeFillShade="F2"/>
          </w:tcPr>
          <w:p w14:paraId="252E6F8D" w14:textId="265CC5B8" w:rsidR="005721B8" w:rsidRPr="009F08DB" w:rsidRDefault="00D41D58" w:rsidP="00190981">
            <w:pPr>
              <w:pStyle w:val="Textkrper"/>
              <w:spacing w:after="0"/>
              <w:rPr>
                <w:lang w:val="de-DE"/>
              </w:rPr>
            </w:pPr>
            <w:r w:rsidRPr="009F08DB">
              <w:rPr>
                <w:lang w:val="de-DE"/>
              </w:rPr>
              <w:t>Quittierung</w:t>
            </w:r>
          </w:p>
        </w:tc>
        <w:tc>
          <w:tcPr>
            <w:tcW w:w="7257" w:type="dxa"/>
          </w:tcPr>
          <w:p w14:paraId="70D4D297" w14:textId="52F4812D" w:rsidR="005721B8" w:rsidRPr="009F08DB" w:rsidRDefault="00AE36C0" w:rsidP="00190981">
            <w:pPr>
              <w:pStyle w:val="BulletTabtext"/>
              <w:rPr>
                <w:lang w:val="de-DE"/>
              </w:rPr>
            </w:pPr>
            <w:r w:rsidRPr="009F08DB">
              <w:rPr>
                <w:lang w:val="de-DE"/>
              </w:rPr>
              <w:t>Keine</w:t>
            </w:r>
          </w:p>
          <w:p w14:paraId="2F9FE9A3" w14:textId="77777777" w:rsidR="005721B8" w:rsidRPr="009F08DB" w:rsidRDefault="005721B8" w:rsidP="00BC3B65">
            <w:pPr>
              <w:pStyle w:val="Abstandshalter"/>
              <w:rPr>
                <w:lang w:val="de-DE"/>
              </w:rPr>
            </w:pPr>
          </w:p>
        </w:tc>
      </w:tr>
    </w:tbl>
    <w:p w14:paraId="46E552B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1ADE9C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6A3970A" w14:textId="2F946339"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CE642E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8A29EAC" w14:textId="56E48D1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27255E0" w14:textId="77777777" w:rsidTr="00190981">
        <w:trPr>
          <w:trHeight w:val="697"/>
        </w:trPr>
        <w:tc>
          <w:tcPr>
            <w:tcW w:w="2154" w:type="dxa"/>
            <w:tcBorders>
              <w:bottom w:val="nil"/>
            </w:tcBorders>
            <w:shd w:val="clear" w:color="auto" w:fill="F2F2F2" w:themeFill="background1" w:themeFillShade="F2"/>
          </w:tcPr>
          <w:p w14:paraId="77EE4118" w14:textId="28AA5AD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A4432B4" w14:textId="72610ECC"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7559D5F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88768" behindDoc="0" locked="0" layoutInCell="1" allowOverlap="1" wp14:anchorId="46593C67" wp14:editId="686F097E">
                      <wp:simplePos x="0" y="0"/>
                      <wp:positionH relativeFrom="column">
                        <wp:posOffset>-36195</wp:posOffset>
                      </wp:positionH>
                      <wp:positionV relativeFrom="line">
                        <wp:posOffset>36195</wp:posOffset>
                      </wp:positionV>
                      <wp:extent cx="820800" cy="320400"/>
                      <wp:effectExtent l="0" t="0" r="17780" b="22860"/>
                      <wp:wrapNone/>
                      <wp:docPr id="293274490" name="Rechteck: abgerundete Ecken 29327449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53F5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93C67" id="Rechteck: abgerundete Ecken 293274490" o:spid="_x0000_s1971" style="position:absolute;left:0;text-align:left;margin-left:-2.85pt;margin-top:2.85pt;width:64.65pt;height:25.25pt;z-index:253088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7yGHQ70C&#10;AADHBQAADgAAAAAAAAAAAAAAAAAuAgAAZHJzL2Uyb0RvYy54bWxQSwECLQAUAAYACAAAACEANZNe&#10;dtoAAAAHAQAADwAAAAAAAAAAAAAAAAAXBQAAZHJzL2Rvd25yZXYueG1sUEsFBgAAAAAEAAQA8wAA&#10;AB4GAAAAAA==&#10;" filled="f" strokecolor="black [3213]" strokeweight=".5pt">
                      <v:textbox>
                        <w:txbxContent>
                          <w:p w14:paraId="49E53F54" w14:textId="77777777" w:rsidR="00BD5E17" w:rsidRDefault="00BD5E17" w:rsidP="005721B8">
                            <w:pPr>
                              <w:jc w:val="center"/>
                            </w:pPr>
                            <w:r>
                              <w:t>x</w:t>
                            </w:r>
                          </w:p>
                        </w:txbxContent>
                      </v:textbox>
                      <w10:wrap anchory="line"/>
                    </v:roundrect>
                  </w:pict>
                </mc:Fallback>
              </mc:AlternateContent>
            </w:r>
          </w:p>
        </w:tc>
      </w:tr>
      <w:tr w:rsidR="005721B8" w:rsidRPr="009F08DB" w14:paraId="4351A440" w14:textId="77777777" w:rsidTr="00190981">
        <w:trPr>
          <w:trHeight w:val="1701"/>
        </w:trPr>
        <w:tc>
          <w:tcPr>
            <w:tcW w:w="2154" w:type="dxa"/>
            <w:shd w:val="clear" w:color="auto" w:fill="F2F2F2" w:themeFill="background1" w:themeFillShade="F2"/>
          </w:tcPr>
          <w:p w14:paraId="55DDCDA9" w14:textId="3C5C6A0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927B4D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92864" behindDoc="0" locked="0" layoutInCell="1" allowOverlap="1" wp14:anchorId="5D021CD6" wp14:editId="35192E6F">
                      <wp:simplePos x="0" y="0"/>
                      <wp:positionH relativeFrom="column">
                        <wp:posOffset>-5715</wp:posOffset>
                      </wp:positionH>
                      <wp:positionV relativeFrom="line">
                        <wp:posOffset>72390</wp:posOffset>
                      </wp:positionV>
                      <wp:extent cx="4500000" cy="942975"/>
                      <wp:effectExtent l="0" t="0" r="15240" b="28575"/>
                      <wp:wrapNone/>
                      <wp:docPr id="293274494" name="Rechteck: abgerundete Ecken 29327449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1875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021CD6" id="Rechteck: abgerundete Ecken 293274494" o:spid="_x0000_s1972" style="position:absolute;left:0;text-align:left;margin-left:-.45pt;margin-top:5.7pt;width:354.35pt;height:74.25pt;z-index:253092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l7WT8&#10;vQIAAMgFAAAOAAAAAAAAAAAAAAAAAC4CAABkcnMvZTJvRG9jLnhtbFBLAQItABQABgAIAAAAIQDv&#10;Mn/u3AAAAAgBAAAPAAAAAAAAAAAAAAAAABcFAABkcnMvZG93bnJldi54bWxQSwUGAAAAAAQABADz&#10;AAAAIAYAAAAA&#10;" filled="f" strokecolor="black [3213]" strokeweight=".5pt">
                      <v:textbox>
                        <w:txbxContent>
                          <w:p w14:paraId="3E71875D" w14:textId="77777777" w:rsidR="00BD5E17" w:rsidRDefault="00BD5E17" w:rsidP="005721B8">
                            <w:pPr>
                              <w:jc w:val="center"/>
                            </w:pPr>
                            <w:r>
                              <w:t>x</w:t>
                            </w:r>
                          </w:p>
                        </w:txbxContent>
                      </v:textbox>
                      <w10:wrap anchory="line"/>
                    </v:roundrect>
                  </w:pict>
                </mc:Fallback>
              </mc:AlternateContent>
            </w:r>
          </w:p>
        </w:tc>
      </w:tr>
    </w:tbl>
    <w:p w14:paraId="2E1706AA" w14:textId="77777777" w:rsidR="005721B8" w:rsidRPr="009F08DB" w:rsidRDefault="005721B8" w:rsidP="005721B8">
      <w:pPr>
        <w:pStyle w:val="Textkrper"/>
        <w:rPr>
          <w:lang w:val="de-DE"/>
        </w:rPr>
      </w:pPr>
    </w:p>
    <w:p w14:paraId="44677250" w14:textId="77777777" w:rsidR="005721B8" w:rsidRPr="009F08DB" w:rsidRDefault="005721B8" w:rsidP="005721B8">
      <w:pPr>
        <w:pStyle w:val="Textkrper"/>
        <w:rPr>
          <w:lang w:val="de-DE"/>
        </w:rPr>
      </w:pPr>
    </w:p>
    <w:p w14:paraId="4F9936A3" w14:textId="7D89BF0B" w:rsidR="005721B8" w:rsidRPr="009F08DB" w:rsidRDefault="005721B8" w:rsidP="005721B8">
      <w:pPr>
        <w:pStyle w:val="Textkrper"/>
        <w:rPr>
          <w:lang w:val="de-DE"/>
        </w:rPr>
      </w:pPr>
    </w:p>
    <w:p w14:paraId="28730D9F" w14:textId="6D6AB8BE" w:rsidR="00BC3B65" w:rsidRPr="009F08DB" w:rsidRDefault="00BC3B65" w:rsidP="005721B8">
      <w:pPr>
        <w:pStyle w:val="Textkrper"/>
        <w:rPr>
          <w:lang w:val="de-DE"/>
        </w:rPr>
      </w:pPr>
    </w:p>
    <w:p w14:paraId="323E4F34" w14:textId="467E192D" w:rsidR="00BC3B65" w:rsidRPr="009F08DB" w:rsidRDefault="00BC3B65" w:rsidP="005721B8">
      <w:pPr>
        <w:pStyle w:val="Textkrper"/>
        <w:rPr>
          <w:lang w:val="de-DE"/>
        </w:rPr>
      </w:pPr>
    </w:p>
    <w:p w14:paraId="6E98AFCF" w14:textId="57B92B09" w:rsidR="00BC3B65" w:rsidRDefault="00BC3B65" w:rsidP="005721B8">
      <w:pPr>
        <w:pStyle w:val="Textkrper"/>
        <w:rPr>
          <w:lang w:val="de-DE"/>
        </w:rPr>
      </w:pPr>
    </w:p>
    <w:p w14:paraId="75B4DE3E" w14:textId="77777777" w:rsidR="00C4597A" w:rsidRPr="009F08DB" w:rsidRDefault="00C4597A" w:rsidP="005721B8">
      <w:pPr>
        <w:pStyle w:val="Textkrper"/>
        <w:rPr>
          <w:lang w:val="de-DE"/>
        </w:rPr>
      </w:pPr>
    </w:p>
    <w:p w14:paraId="0DCC6ABB" w14:textId="09979F00" w:rsidR="00BC3B65" w:rsidRPr="009F08DB" w:rsidRDefault="00BC3B65" w:rsidP="005721B8">
      <w:pPr>
        <w:pStyle w:val="Textkrper"/>
        <w:rPr>
          <w:lang w:val="de-DE"/>
        </w:rPr>
      </w:pPr>
    </w:p>
    <w:p w14:paraId="3BE8B023" w14:textId="77777777" w:rsidR="00BC3B65" w:rsidRPr="009F08DB" w:rsidRDefault="00BC3B65"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46E39B7" w14:textId="77777777" w:rsidTr="00626664">
        <w:trPr>
          <w:trHeight w:val="1020"/>
        </w:trPr>
        <w:tc>
          <w:tcPr>
            <w:tcW w:w="2154" w:type="dxa"/>
            <w:shd w:val="clear" w:color="auto" w:fill="F2F2F2" w:themeFill="background1" w:themeFillShade="F2"/>
          </w:tcPr>
          <w:p w14:paraId="43D1E14F" w14:textId="2190F64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5BD6239" w14:textId="7C1719F0" w:rsidR="00626664" w:rsidRPr="009F08DB" w:rsidRDefault="00745279" w:rsidP="00190981">
            <w:pPr>
              <w:pStyle w:val="Textkrper"/>
              <w:tabs>
                <w:tab w:val="left" w:pos="284"/>
              </w:tabs>
              <w:spacing w:after="0"/>
              <w:rPr>
                <w:lang w:val="de-DE"/>
              </w:rPr>
            </w:pPr>
            <w:r w:rsidRPr="009F08DB">
              <w:rPr>
                <w:lang w:val="de-DE"/>
              </w:rPr>
              <w:t>ja/nein</w:t>
            </w:r>
          </w:p>
          <w:p w14:paraId="2D6E0C5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87168" behindDoc="0" locked="0" layoutInCell="1" allowOverlap="1" wp14:anchorId="2217395C" wp14:editId="70003A83">
                      <wp:simplePos x="0" y="0"/>
                      <wp:positionH relativeFrom="column">
                        <wp:posOffset>635</wp:posOffset>
                      </wp:positionH>
                      <wp:positionV relativeFrom="paragraph">
                        <wp:posOffset>36195</wp:posOffset>
                      </wp:positionV>
                      <wp:extent cx="820800" cy="320400"/>
                      <wp:effectExtent l="0" t="0" r="17780" b="22860"/>
                      <wp:wrapNone/>
                      <wp:docPr id="293274495" name="Rechteck: abgerundete Ecken 2932744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62E15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7395C" id="Rechteck: abgerundete Ecken 293274495" o:spid="_x0000_s1973" style="position:absolute;left:0;text-align:left;margin-left:.05pt;margin-top:2.85pt;width:64.65pt;height:25.25pt;z-index:2572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MFsSvgIA&#10;AMcFAAAOAAAAAAAAAAAAAAAAAC4CAABkcnMvZTJvRG9jLnhtbFBLAQItABQABgAIAAAAIQCbrlPC&#10;2AAAAAUBAAAPAAAAAAAAAAAAAAAAABgFAABkcnMvZG93bnJldi54bWxQSwUGAAAAAAQABADzAAAA&#10;HQYAAAAA&#10;" filled="f" strokecolor="black [3213]" strokeweight=".5pt">
                      <v:textbox>
                        <w:txbxContent>
                          <w:p w14:paraId="2462E15D" w14:textId="77777777" w:rsidR="00BD5E17" w:rsidRDefault="00BD5E17" w:rsidP="005721B8">
                            <w:pPr>
                              <w:jc w:val="center"/>
                            </w:pPr>
                            <w:r>
                              <w:t>x</w:t>
                            </w:r>
                          </w:p>
                        </w:txbxContent>
                      </v:textbox>
                    </v:roundrect>
                  </w:pict>
                </mc:Fallback>
              </mc:AlternateContent>
            </w:r>
          </w:p>
        </w:tc>
        <w:tc>
          <w:tcPr>
            <w:tcW w:w="5839" w:type="dxa"/>
            <w:shd w:val="clear" w:color="auto" w:fill="auto"/>
          </w:tcPr>
          <w:p w14:paraId="71DBFABC" w14:textId="78640BA2" w:rsidR="00626664" w:rsidRPr="009F08DB" w:rsidRDefault="00745279" w:rsidP="00190981">
            <w:pPr>
              <w:pStyle w:val="Textkrper"/>
              <w:tabs>
                <w:tab w:val="left" w:pos="284"/>
              </w:tabs>
              <w:spacing w:after="0"/>
              <w:rPr>
                <w:lang w:val="de-DE"/>
              </w:rPr>
            </w:pPr>
            <w:r w:rsidRPr="009F08DB">
              <w:rPr>
                <w:lang w:val="de-DE"/>
              </w:rPr>
              <w:t>Datum/Kurzzeichen</w:t>
            </w:r>
          </w:p>
          <w:p w14:paraId="1F2EE0A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88192" behindDoc="0" locked="0" layoutInCell="1" allowOverlap="1" wp14:anchorId="53D1A75A" wp14:editId="2D0E19F6">
                      <wp:simplePos x="0" y="0"/>
                      <wp:positionH relativeFrom="column">
                        <wp:posOffset>1746</wp:posOffset>
                      </wp:positionH>
                      <wp:positionV relativeFrom="line">
                        <wp:posOffset>32703</wp:posOffset>
                      </wp:positionV>
                      <wp:extent cx="3592354" cy="320400"/>
                      <wp:effectExtent l="0" t="0" r="27305" b="22860"/>
                      <wp:wrapNone/>
                      <wp:docPr id="293274496" name="Rechteck: abgerundete Ecken 29327449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C79D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1A75A" id="Rechteck: abgerundete Ecken 293274496" o:spid="_x0000_s1974" style="position:absolute;left:0;text-align:left;margin-left:.15pt;margin-top:2.6pt;width:282.85pt;height:25.25pt;z-index:257288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NGz&#10;z4HBAgAAyAUAAA4AAAAAAAAAAAAAAAAALgIAAGRycy9lMm9Eb2MueG1sUEsBAi0AFAAGAAgAAAAh&#10;ABCRfb7aAAAABQEAAA8AAAAAAAAAAAAAAAAAGwUAAGRycy9kb3ducmV2LnhtbFBLBQYAAAAABAAE&#10;APMAAAAiBgAAAAA=&#10;" filled="f" strokecolor="black [3213]" strokeweight=".5pt">
                      <v:textbox>
                        <w:txbxContent>
                          <w:p w14:paraId="006C79D1" w14:textId="77777777" w:rsidR="00BD5E17" w:rsidRDefault="00BD5E17" w:rsidP="005721B8">
                            <w:pPr>
                              <w:jc w:val="center"/>
                            </w:pPr>
                            <w:r>
                              <w:t>x</w:t>
                            </w:r>
                          </w:p>
                        </w:txbxContent>
                      </v:textbox>
                      <w10:wrap anchory="line"/>
                    </v:roundrect>
                  </w:pict>
                </mc:Fallback>
              </mc:AlternateContent>
            </w:r>
          </w:p>
        </w:tc>
      </w:tr>
      <w:tr w:rsidR="00626664" w:rsidRPr="009F08DB" w14:paraId="7B1BD211" w14:textId="77777777" w:rsidTr="00626664">
        <w:trPr>
          <w:trHeight w:val="1020"/>
        </w:trPr>
        <w:tc>
          <w:tcPr>
            <w:tcW w:w="2154" w:type="dxa"/>
            <w:shd w:val="clear" w:color="auto" w:fill="F2F2F2" w:themeFill="background1" w:themeFillShade="F2"/>
          </w:tcPr>
          <w:p w14:paraId="73A91EC2" w14:textId="1F86DB1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A0DED4A" w14:textId="17B859D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89216" behindDoc="0" locked="0" layoutInCell="1" allowOverlap="1" wp14:anchorId="1106CC49" wp14:editId="4CD7BECC">
                      <wp:simplePos x="0" y="0"/>
                      <wp:positionH relativeFrom="column">
                        <wp:posOffset>-5715</wp:posOffset>
                      </wp:positionH>
                      <wp:positionV relativeFrom="line">
                        <wp:posOffset>252095</wp:posOffset>
                      </wp:positionV>
                      <wp:extent cx="4500000" cy="320400"/>
                      <wp:effectExtent l="0" t="0" r="15240" b="22860"/>
                      <wp:wrapNone/>
                      <wp:docPr id="293274497" name="Rechteck: abgerundete Ecken 29327449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9EFE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6CC49" id="Rechteck: abgerundete Ecken 293274497" o:spid="_x0000_s1975" style="position:absolute;left:0;text-align:left;margin-left:-.45pt;margin-top:19.85pt;width:354.35pt;height:25.25pt;z-index:257289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RQN4DbsC&#10;AADIBQAADgAAAAAAAAAAAAAAAAAuAgAAZHJzL2Uyb0RvYy54bWxQSwECLQAUAAYACAAAACEAeEdM&#10;vdwAAAAHAQAADwAAAAAAAAAAAAAAAAAVBQAAZHJzL2Rvd25yZXYueG1sUEsFBgAAAAAEAAQA8wAA&#10;AB4GAAAAAA==&#10;" filled="f" strokecolor="black [3213]" strokeweight=".5pt">
                      <v:textbox>
                        <w:txbxContent>
                          <w:p w14:paraId="5C89EFE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355109E" w14:textId="77777777" w:rsidR="00626664" w:rsidRPr="009F08DB" w:rsidRDefault="00626664" w:rsidP="00190981">
            <w:pPr>
              <w:pStyle w:val="Textkrper"/>
              <w:tabs>
                <w:tab w:val="left" w:pos="284"/>
              </w:tabs>
              <w:spacing w:after="0"/>
              <w:rPr>
                <w:lang w:val="de-DE"/>
              </w:rPr>
            </w:pPr>
          </w:p>
        </w:tc>
      </w:tr>
    </w:tbl>
    <w:p w14:paraId="7556C6DD" w14:textId="77777777" w:rsidR="005721B8" w:rsidRPr="009F08DB" w:rsidRDefault="005721B8" w:rsidP="005721B8">
      <w:pPr>
        <w:rPr>
          <w:rFonts w:ascii="Arial" w:hAnsi="Arial"/>
          <w:lang w:val="de-DE"/>
        </w:rPr>
      </w:pPr>
      <w:r w:rsidRPr="009F08DB">
        <w:rPr>
          <w:lang w:val="de-DE"/>
        </w:rPr>
        <w:br w:type="page"/>
      </w:r>
    </w:p>
    <w:p w14:paraId="5B81219A" w14:textId="28449116" w:rsidR="005721B8" w:rsidRPr="009F08DB" w:rsidRDefault="00BC3B65" w:rsidP="00897659">
      <w:pPr>
        <w:pStyle w:val="berschrift3nummeriert"/>
        <w:rPr>
          <w:lang w:val="de-DE"/>
        </w:rPr>
      </w:pPr>
      <w:bookmarkStart w:id="11" w:name="_Toc118817549"/>
      <w:r w:rsidRPr="009F08DB">
        <w:rPr>
          <w:lang w:val="de-DE"/>
        </w:rPr>
        <w:lastRenderedPageBreak/>
        <w:t xml:space="preserve">ME 106: </w:t>
      </w:r>
      <w:r w:rsidR="00A27848" w:rsidRPr="009F08DB">
        <w:rPr>
          <w:lang w:val="de-DE"/>
        </w:rPr>
        <w:t>MASCHINE: GESCHWINDIGKEIT WURDE REDUZIERT</w:t>
      </w:r>
      <w:bookmarkEnd w:id="11"/>
    </w:p>
    <w:p w14:paraId="03F301D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8D457FB" w14:textId="77777777" w:rsidTr="00BC3B65">
        <w:trPr>
          <w:trHeight w:val="495"/>
        </w:trPr>
        <w:tc>
          <w:tcPr>
            <w:tcW w:w="2154" w:type="dxa"/>
            <w:shd w:val="clear" w:color="auto" w:fill="F2F2F2" w:themeFill="background1" w:themeFillShade="F2"/>
          </w:tcPr>
          <w:p w14:paraId="1C9B4ADD" w14:textId="197D9819" w:rsidR="005721B8" w:rsidRPr="009F08DB" w:rsidRDefault="00D8280B" w:rsidP="00190981">
            <w:pPr>
              <w:pStyle w:val="Textkrper"/>
              <w:spacing w:after="0"/>
              <w:rPr>
                <w:b/>
                <w:lang w:val="de-DE"/>
              </w:rPr>
            </w:pPr>
            <w:r w:rsidRPr="009F08DB">
              <w:rPr>
                <w:b/>
                <w:lang w:val="de-DE"/>
              </w:rPr>
              <w:t>Testziel</w:t>
            </w:r>
          </w:p>
        </w:tc>
        <w:tc>
          <w:tcPr>
            <w:tcW w:w="7257" w:type="dxa"/>
          </w:tcPr>
          <w:p w14:paraId="2D67F874" w14:textId="02464DF3" w:rsidR="005721B8" w:rsidRPr="009F08DB" w:rsidRDefault="00AB0BAB" w:rsidP="00190981">
            <w:pPr>
              <w:pStyle w:val="BulletTabtext"/>
              <w:rPr>
                <w:lang w:val="de-DE"/>
              </w:rPr>
            </w:pPr>
            <w:r w:rsidRPr="009F08DB">
              <w:rPr>
                <w:lang w:val="de-DE"/>
              </w:rPr>
              <w:t>Test, ob die richtige Meldung im Bedienfeld erscheint</w:t>
            </w:r>
          </w:p>
          <w:p w14:paraId="0C93B005" w14:textId="5C831FCE" w:rsidR="00BC3B65" w:rsidRPr="009F08DB" w:rsidRDefault="00BC3B65" w:rsidP="00BC3B65">
            <w:pPr>
              <w:pStyle w:val="Abstandshalter"/>
              <w:rPr>
                <w:lang w:val="de-DE"/>
              </w:rPr>
            </w:pPr>
          </w:p>
        </w:tc>
      </w:tr>
      <w:tr w:rsidR="005721B8" w:rsidRPr="00897659" w14:paraId="28B37573" w14:textId="77777777" w:rsidTr="00190981">
        <w:trPr>
          <w:trHeight w:val="170"/>
        </w:trPr>
        <w:tc>
          <w:tcPr>
            <w:tcW w:w="2154" w:type="dxa"/>
          </w:tcPr>
          <w:p w14:paraId="253FF973" w14:textId="77777777" w:rsidR="005721B8" w:rsidRPr="009F08DB" w:rsidRDefault="005721B8" w:rsidP="00190981">
            <w:pPr>
              <w:pStyle w:val="Textkrper"/>
              <w:spacing w:before="0" w:after="0"/>
              <w:rPr>
                <w:sz w:val="8"/>
                <w:szCs w:val="8"/>
                <w:lang w:val="de-DE"/>
              </w:rPr>
            </w:pPr>
          </w:p>
        </w:tc>
        <w:tc>
          <w:tcPr>
            <w:tcW w:w="7257" w:type="dxa"/>
          </w:tcPr>
          <w:p w14:paraId="22516C46" w14:textId="77777777" w:rsidR="005721B8" w:rsidRPr="009F08DB" w:rsidRDefault="005721B8" w:rsidP="00190981">
            <w:pPr>
              <w:pStyle w:val="Textkrper"/>
              <w:spacing w:before="0" w:after="0"/>
              <w:rPr>
                <w:sz w:val="8"/>
                <w:szCs w:val="8"/>
                <w:lang w:val="de-DE"/>
              </w:rPr>
            </w:pPr>
          </w:p>
        </w:tc>
      </w:tr>
      <w:tr w:rsidR="005721B8" w:rsidRPr="009F08DB" w14:paraId="69F7533F" w14:textId="77777777" w:rsidTr="00190981">
        <w:trPr>
          <w:trHeight w:val="471"/>
        </w:trPr>
        <w:tc>
          <w:tcPr>
            <w:tcW w:w="2154" w:type="dxa"/>
            <w:shd w:val="clear" w:color="auto" w:fill="F2F2F2" w:themeFill="background1" w:themeFillShade="F2"/>
          </w:tcPr>
          <w:p w14:paraId="07AD8337" w14:textId="68EEE9E1" w:rsidR="005721B8" w:rsidRPr="009F08DB" w:rsidRDefault="00D8280B" w:rsidP="00190981">
            <w:pPr>
              <w:pStyle w:val="Textkrper"/>
              <w:spacing w:after="0"/>
              <w:rPr>
                <w:b/>
                <w:lang w:val="de-DE"/>
              </w:rPr>
            </w:pPr>
            <w:r w:rsidRPr="009F08DB">
              <w:rPr>
                <w:b/>
                <w:lang w:val="de-DE"/>
              </w:rPr>
              <w:t>Testdurchführung</w:t>
            </w:r>
          </w:p>
        </w:tc>
        <w:tc>
          <w:tcPr>
            <w:tcW w:w="7257" w:type="dxa"/>
          </w:tcPr>
          <w:p w14:paraId="268F7E91" w14:textId="77777777" w:rsidR="005721B8" w:rsidRPr="009F08DB" w:rsidRDefault="005721B8" w:rsidP="00190981">
            <w:pPr>
              <w:pStyle w:val="Textkrper"/>
              <w:spacing w:after="0"/>
              <w:rPr>
                <w:lang w:val="de-DE"/>
              </w:rPr>
            </w:pPr>
          </w:p>
        </w:tc>
      </w:tr>
      <w:tr w:rsidR="005721B8" w:rsidRPr="009F08DB" w14:paraId="064BD66D" w14:textId="77777777" w:rsidTr="00BC3B65">
        <w:trPr>
          <w:trHeight w:val="271"/>
        </w:trPr>
        <w:tc>
          <w:tcPr>
            <w:tcW w:w="2154" w:type="dxa"/>
            <w:shd w:val="clear" w:color="auto" w:fill="F2F2F2" w:themeFill="background1" w:themeFillShade="F2"/>
          </w:tcPr>
          <w:p w14:paraId="183EB5C0" w14:textId="3BDC5508" w:rsidR="005721B8" w:rsidRPr="009F08DB" w:rsidRDefault="00D41D58" w:rsidP="00190981">
            <w:pPr>
              <w:pStyle w:val="Textkrper"/>
              <w:spacing w:after="0"/>
              <w:rPr>
                <w:lang w:val="de-DE"/>
              </w:rPr>
            </w:pPr>
            <w:r w:rsidRPr="009F08DB">
              <w:rPr>
                <w:lang w:val="de-DE"/>
              </w:rPr>
              <w:t>Testvoraussetzungen</w:t>
            </w:r>
          </w:p>
        </w:tc>
        <w:tc>
          <w:tcPr>
            <w:tcW w:w="7257" w:type="dxa"/>
          </w:tcPr>
          <w:p w14:paraId="0083BA0C" w14:textId="324FDAA1"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588520E5" w14:textId="77777777" w:rsidR="005721B8" w:rsidRPr="009F08DB" w:rsidRDefault="005721B8" w:rsidP="00190981">
            <w:pPr>
              <w:pStyle w:val="Abstandshalter"/>
              <w:rPr>
                <w:lang w:val="de-DE"/>
              </w:rPr>
            </w:pPr>
          </w:p>
        </w:tc>
      </w:tr>
      <w:tr w:rsidR="005721B8" w:rsidRPr="00897659" w14:paraId="2E84D102" w14:textId="77777777" w:rsidTr="00190981">
        <w:trPr>
          <w:trHeight w:val="697"/>
        </w:trPr>
        <w:tc>
          <w:tcPr>
            <w:tcW w:w="2154" w:type="dxa"/>
            <w:shd w:val="clear" w:color="auto" w:fill="F2F2F2" w:themeFill="background1" w:themeFillShade="F2"/>
          </w:tcPr>
          <w:p w14:paraId="266DBB63" w14:textId="00AE216C" w:rsidR="005721B8" w:rsidRPr="009F08DB" w:rsidRDefault="00D8280B" w:rsidP="00190981">
            <w:pPr>
              <w:pStyle w:val="Textkrper"/>
              <w:spacing w:after="0"/>
              <w:rPr>
                <w:lang w:val="de-DE"/>
              </w:rPr>
            </w:pPr>
            <w:r w:rsidRPr="009F08DB">
              <w:rPr>
                <w:lang w:val="de-DE"/>
              </w:rPr>
              <w:t>Erforderliche Tätigkeit</w:t>
            </w:r>
          </w:p>
        </w:tc>
        <w:tc>
          <w:tcPr>
            <w:tcW w:w="7257" w:type="dxa"/>
          </w:tcPr>
          <w:p w14:paraId="06A17143" w14:textId="7013C038" w:rsidR="005721B8" w:rsidRPr="009F08DB" w:rsidRDefault="00A27848" w:rsidP="00EA276C">
            <w:pPr>
              <w:pStyle w:val="BulletTabtext"/>
              <w:rPr>
                <w:lang w:val="de-DE"/>
              </w:rPr>
            </w:pPr>
            <w:r w:rsidRPr="009F08DB">
              <w:rPr>
                <w:lang w:val="de-DE"/>
              </w:rPr>
              <w:t>Vorgewählte Taktzahl im Automatikbetrieb ist größer als Taktzahllimit für Handeilage</w:t>
            </w:r>
          </w:p>
          <w:p w14:paraId="12C87031" w14:textId="6FCC2B2E" w:rsidR="00BC3B65" w:rsidRPr="009F08DB" w:rsidRDefault="00BC3B65" w:rsidP="00BC3B65">
            <w:pPr>
              <w:pStyle w:val="Abstandshalter"/>
              <w:rPr>
                <w:lang w:val="de-DE"/>
              </w:rPr>
            </w:pPr>
          </w:p>
        </w:tc>
      </w:tr>
      <w:tr w:rsidR="005721B8" w:rsidRPr="009F08DB" w14:paraId="3CDF449A" w14:textId="77777777" w:rsidTr="00BC3B65">
        <w:trPr>
          <w:trHeight w:val="345"/>
        </w:trPr>
        <w:tc>
          <w:tcPr>
            <w:tcW w:w="2154" w:type="dxa"/>
            <w:shd w:val="clear" w:color="auto" w:fill="F2F2F2" w:themeFill="background1" w:themeFillShade="F2"/>
          </w:tcPr>
          <w:p w14:paraId="3852FEF6" w14:textId="313A79EB" w:rsidR="005721B8" w:rsidRPr="009F08DB" w:rsidRDefault="008C23D6" w:rsidP="00190981">
            <w:pPr>
              <w:pStyle w:val="Textkrper"/>
              <w:spacing w:after="0"/>
              <w:rPr>
                <w:lang w:val="de-DE"/>
              </w:rPr>
            </w:pPr>
            <w:r w:rsidRPr="009F08DB">
              <w:rPr>
                <w:lang w:val="de-DE"/>
              </w:rPr>
              <w:t>Folge</w:t>
            </w:r>
          </w:p>
        </w:tc>
        <w:tc>
          <w:tcPr>
            <w:tcW w:w="7257" w:type="dxa"/>
          </w:tcPr>
          <w:p w14:paraId="5D0C36CA" w14:textId="01A88A86" w:rsidR="005721B8" w:rsidRPr="009F08DB" w:rsidRDefault="000C690F" w:rsidP="00190981">
            <w:pPr>
              <w:pStyle w:val="BulletTabtext"/>
              <w:rPr>
                <w:lang w:val="de-DE"/>
              </w:rPr>
            </w:pPr>
            <w:r w:rsidRPr="009F08DB">
              <w:rPr>
                <w:lang w:val="de-DE"/>
              </w:rPr>
              <w:t>Meldung erscheint im Bedienfeld</w:t>
            </w:r>
          </w:p>
          <w:p w14:paraId="389EBDAC" w14:textId="77777777" w:rsidR="005721B8" w:rsidRPr="009F08DB" w:rsidRDefault="005721B8" w:rsidP="00BC3B65">
            <w:pPr>
              <w:pStyle w:val="Abstandshalter"/>
              <w:rPr>
                <w:lang w:val="de-DE"/>
              </w:rPr>
            </w:pPr>
          </w:p>
        </w:tc>
      </w:tr>
      <w:tr w:rsidR="005721B8" w:rsidRPr="009F08DB" w14:paraId="236A9037" w14:textId="77777777" w:rsidTr="00BC3B65">
        <w:trPr>
          <w:trHeight w:val="212"/>
        </w:trPr>
        <w:tc>
          <w:tcPr>
            <w:tcW w:w="2154" w:type="dxa"/>
            <w:shd w:val="clear" w:color="auto" w:fill="F2F2F2" w:themeFill="background1" w:themeFillShade="F2"/>
          </w:tcPr>
          <w:p w14:paraId="5C57AEF8" w14:textId="43E9B350" w:rsidR="005721B8" w:rsidRPr="009F08DB" w:rsidRDefault="00D8280B" w:rsidP="00190981">
            <w:pPr>
              <w:pStyle w:val="Textkrper"/>
              <w:spacing w:after="0"/>
              <w:rPr>
                <w:lang w:val="de-DE"/>
              </w:rPr>
            </w:pPr>
            <w:r w:rsidRPr="009F08DB">
              <w:rPr>
                <w:lang w:val="de-DE"/>
              </w:rPr>
              <w:t>Kommentare</w:t>
            </w:r>
          </w:p>
        </w:tc>
        <w:tc>
          <w:tcPr>
            <w:tcW w:w="7257" w:type="dxa"/>
          </w:tcPr>
          <w:p w14:paraId="2AE056EE" w14:textId="3D350CE7" w:rsidR="005721B8" w:rsidRPr="009F08DB" w:rsidRDefault="00AE36C0" w:rsidP="00190981">
            <w:pPr>
              <w:pStyle w:val="BulletTabtext"/>
              <w:rPr>
                <w:lang w:val="de-DE"/>
              </w:rPr>
            </w:pPr>
            <w:r w:rsidRPr="009F08DB">
              <w:rPr>
                <w:lang w:val="de-DE"/>
              </w:rPr>
              <w:t>Keine</w:t>
            </w:r>
          </w:p>
          <w:p w14:paraId="7B73C572" w14:textId="77777777" w:rsidR="005721B8" w:rsidRPr="009F08DB" w:rsidRDefault="005721B8" w:rsidP="00190981">
            <w:pPr>
              <w:pStyle w:val="Abstandshalter"/>
              <w:rPr>
                <w:lang w:val="de-DE"/>
              </w:rPr>
            </w:pPr>
          </w:p>
        </w:tc>
      </w:tr>
      <w:tr w:rsidR="005721B8" w:rsidRPr="009F08DB" w14:paraId="2B6667CA" w14:textId="77777777" w:rsidTr="00BC3B65">
        <w:trPr>
          <w:trHeight w:val="361"/>
        </w:trPr>
        <w:tc>
          <w:tcPr>
            <w:tcW w:w="2154" w:type="dxa"/>
            <w:shd w:val="clear" w:color="auto" w:fill="F2F2F2" w:themeFill="background1" w:themeFillShade="F2"/>
          </w:tcPr>
          <w:p w14:paraId="365E6929" w14:textId="0CDA4A35" w:rsidR="005721B8" w:rsidRPr="009F08DB" w:rsidRDefault="00D41D58" w:rsidP="00190981">
            <w:pPr>
              <w:pStyle w:val="Textkrper"/>
              <w:spacing w:after="0"/>
              <w:rPr>
                <w:lang w:val="de-DE"/>
              </w:rPr>
            </w:pPr>
            <w:r w:rsidRPr="009F08DB">
              <w:rPr>
                <w:lang w:val="de-DE"/>
              </w:rPr>
              <w:t>Quittierung</w:t>
            </w:r>
          </w:p>
        </w:tc>
        <w:tc>
          <w:tcPr>
            <w:tcW w:w="7257" w:type="dxa"/>
          </w:tcPr>
          <w:p w14:paraId="1FE87DAD" w14:textId="3543B7C0" w:rsidR="005721B8" w:rsidRPr="009F08DB" w:rsidRDefault="00AE36C0" w:rsidP="00190981">
            <w:pPr>
              <w:pStyle w:val="BulletTabtext"/>
              <w:rPr>
                <w:lang w:val="de-DE"/>
              </w:rPr>
            </w:pPr>
            <w:r w:rsidRPr="009F08DB">
              <w:rPr>
                <w:lang w:val="de-DE"/>
              </w:rPr>
              <w:t>Keine</w:t>
            </w:r>
          </w:p>
          <w:p w14:paraId="352A1B4F" w14:textId="77777777" w:rsidR="005721B8" w:rsidRPr="009F08DB" w:rsidRDefault="005721B8" w:rsidP="00BC3B65">
            <w:pPr>
              <w:pStyle w:val="Abstandshalter"/>
              <w:rPr>
                <w:lang w:val="de-DE"/>
              </w:rPr>
            </w:pPr>
          </w:p>
        </w:tc>
      </w:tr>
    </w:tbl>
    <w:p w14:paraId="12A86BC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414866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23C72E2" w14:textId="646BFAA0"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410390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D684464" w14:textId="632A09D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0266F6F" w14:textId="77777777" w:rsidTr="00190981">
        <w:trPr>
          <w:trHeight w:val="697"/>
        </w:trPr>
        <w:tc>
          <w:tcPr>
            <w:tcW w:w="2154" w:type="dxa"/>
            <w:tcBorders>
              <w:bottom w:val="nil"/>
            </w:tcBorders>
            <w:shd w:val="clear" w:color="auto" w:fill="F2F2F2" w:themeFill="background1" w:themeFillShade="F2"/>
          </w:tcPr>
          <w:p w14:paraId="0275ABC3" w14:textId="2E7DFAF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74B1919" w14:textId="02FC0810"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170EDC4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097984" behindDoc="0" locked="0" layoutInCell="1" allowOverlap="1" wp14:anchorId="305114AD" wp14:editId="3192EC1E">
                      <wp:simplePos x="0" y="0"/>
                      <wp:positionH relativeFrom="column">
                        <wp:posOffset>-36195</wp:posOffset>
                      </wp:positionH>
                      <wp:positionV relativeFrom="line">
                        <wp:posOffset>36195</wp:posOffset>
                      </wp:positionV>
                      <wp:extent cx="820800" cy="320400"/>
                      <wp:effectExtent l="0" t="0" r="17780" b="22860"/>
                      <wp:wrapNone/>
                      <wp:docPr id="293274498" name="Rechteck: abgerundete Ecken 29327449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BF6D6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114AD" id="Rechteck: abgerundete Ecken 293274498" o:spid="_x0000_s1976" style="position:absolute;left:0;text-align:left;margin-left:-2.85pt;margin-top:2.85pt;width:64.65pt;height:25.25pt;z-index:253097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0BNzC+&#10;AgAAxwUAAA4AAAAAAAAAAAAAAAAALgIAAGRycy9lMm9Eb2MueG1sUEsBAi0AFAAGAAgAAAAhADWT&#10;XnbaAAAABwEAAA8AAAAAAAAAAAAAAAAAGAUAAGRycy9kb3ducmV2LnhtbFBLBQYAAAAABAAEAPMA&#10;AAAfBgAAAAA=&#10;" filled="f" strokecolor="black [3213]" strokeweight=".5pt">
                      <v:textbox>
                        <w:txbxContent>
                          <w:p w14:paraId="0BBF6D62" w14:textId="77777777" w:rsidR="00BD5E17" w:rsidRDefault="00BD5E17" w:rsidP="005721B8">
                            <w:pPr>
                              <w:jc w:val="center"/>
                            </w:pPr>
                            <w:r>
                              <w:t>x</w:t>
                            </w:r>
                          </w:p>
                        </w:txbxContent>
                      </v:textbox>
                      <w10:wrap anchory="line"/>
                    </v:roundrect>
                  </w:pict>
                </mc:Fallback>
              </mc:AlternateContent>
            </w:r>
          </w:p>
        </w:tc>
      </w:tr>
      <w:tr w:rsidR="005721B8" w:rsidRPr="009F08DB" w14:paraId="21090323" w14:textId="77777777" w:rsidTr="00190981">
        <w:trPr>
          <w:trHeight w:val="1701"/>
        </w:trPr>
        <w:tc>
          <w:tcPr>
            <w:tcW w:w="2154" w:type="dxa"/>
            <w:shd w:val="clear" w:color="auto" w:fill="F2F2F2" w:themeFill="background1" w:themeFillShade="F2"/>
          </w:tcPr>
          <w:p w14:paraId="59A09256" w14:textId="0ABAA2C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01AD92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02080" behindDoc="0" locked="0" layoutInCell="1" allowOverlap="1" wp14:anchorId="2A8456AE" wp14:editId="31FE2A14">
                      <wp:simplePos x="0" y="0"/>
                      <wp:positionH relativeFrom="column">
                        <wp:posOffset>-5715</wp:posOffset>
                      </wp:positionH>
                      <wp:positionV relativeFrom="line">
                        <wp:posOffset>72390</wp:posOffset>
                      </wp:positionV>
                      <wp:extent cx="4500000" cy="942975"/>
                      <wp:effectExtent l="0" t="0" r="15240" b="28575"/>
                      <wp:wrapNone/>
                      <wp:docPr id="293274502" name="Rechteck: abgerundete Ecken 29327450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5C99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456AE" id="Rechteck: abgerundete Ecken 293274502" o:spid="_x0000_s1977" style="position:absolute;left:0;text-align:left;margin-left:-.45pt;margin-top:5.7pt;width:354.35pt;height:74.25pt;z-index:253102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fDuwIAAMg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" filled="f" strokecolor="black [3213]" strokeweight=".5pt">
                      <v:textbox>
                        <w:txbxContent>
                          <w:p w14:paraId="2A05C994" w14:textId="77777777" w:rsidR="00BD5E17" w:rsidRDefault="00BD5E17" w:rsidP="005721B8">
                            <w:pPr>
                              <w:jc w:val="center"/>
                            </w:pPr>
                            <w:r>
                              <w:t>x</w:t>
                            </w:r>
                          </w:p>
                        </w:txbxContent>
                      </v:textbox>
                      <w10:wrap anchory="line"/>
                    </v:roundrect>
                  </w:pict>
                </mc:Fallback>
              </mc:AlternateContent>
            </w:r>
          </w:p>
        </w:tc>
      </w:tr>
    </w:tbl>
    <w:p w14:paraId="71CA0D03" w14:textId="77777777" w:rsidR="005721B8" w:rsidRPr="009F08DB" w:rsidRDefault="005721B8" w:rsidP="005721B8">
      <w:pPr>
        <w:pStyle w:val="Textkrper"/>
        <w:rPr>
          <w:lang w:val="de-DE"/>
        </w:rPr>
      </w:pPr>
    </w:p>
    <w:p w14:paraId="6F621643" w14:textId="77777777" w:rsidR="005721B8" w:rsidRPr="009F08DB" w:rsidRDefault="005721B8" w:rsidP="005721B8">
      <w:pPr>
        <w:pStyle w:val="Textkrper"/>
        <w:rPr>
          <w:lang w:val="de-DE"/>
        </w:rPr>
      </w:pPr>
    </w:p>
    <w:p w14:paraId="20FCF104" w14:textId="4DED6DA4" w:rsidR="005721B8" w:rsidRPr="009F08DB" w:rsidRDefault="005721B8" w:rsidP="005721B8">
      <w:pPr>
        <w:pStyle w:val="Textkrper"/>
        <w:rPr>
          <w:lang w:val="de-DE"/>
        </w:rPr>
      </w:pPr>
    </w:p>
    <w:p w14:paraId="59FC6274" w14:textId="34A9B88A" w:rsidR="00BC3B65" w:rsidRPr="009F08DB" w:rsidRDefault="00163076" w:rsidP="005721B8">
      <w:pPr>
        <w:pStyle w:val="Textkrper"/>
        <w:rPr>
          <w:lang w:val="de-DE"/>
        </w:rPr>
      </w:pPr>
      <w:r w:rsidRPr="009F08DB">
        <w:rPr>
          <w:lang w:val="de-DE"/>
        </w:rPr>
        <w:br/>
      </w:r>
    </w:p>
    <w:p w14:paraId="3C295BA7" w14:textId="1F8A4FC2" w:rsidR="00BC3B65" w:rsidRDefault="00BC3B65" w:rsidP="005721B8">
      <w:pPr>
        <w:pStyle w:val="Textkrper"/>
        <w:rPr>
          <w:lang w:val="de-DE"/>
        </w:rPr>
      </w:pPr>
    </w:p>
    <w:p w14:paraId="182281A6" w14:textId="77777777" w:rsidR="00C4597A" w:rsidRPr="009F08DB" w:rsidRDefault="00C4597A" w:rsidP="005721B8">
      <w:pPr>
        <w:pStyle w:val="Textkrper"/>
        <w:rPr>
          <w:lang w:val="de-DE"/>
        </w:rPr>
      </w:pPr>
    </w:p>
    <w:p w14:paraId="76239F50" w14:textId="603E8E3F" w:rsidR="00BC3B65" w:rsidRPr="009F08DB" w:rsidRDefault="00BC3B65" w:rsidP="005721B8">
      <w:pPr>
        <w:pStyle w:val="Textkrper"/>
        <w:rPr>
          <w:lang w:val="de-DE"/>
        </w:rPr>
      </w:pPr>
    </w:p>
    <w:p w14:paraId="5AE3E419" w14:textId="0862C15E" w:rsidR="00BC3B65" w:rsidRPr="009F08DB" w:rsidRDefault="00BC3B65" w:rsidP="005721B8">
      <w:pPr>
        <w:pStyle w:val="Textkrper"/>
        <w:rPr>
          <w:lang w:val="de-DE"/>
        </w:rPr>
      </w:pPr>
    </w:p>
    <w:p w14:paraId="4FA0F4A3" w14:textId="77777777" w:rsidR="00BC3B65" w:rsidRPr="009F08DB" w:rsidRDefault="00BC3B65"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0A3603B" w14:textId="77777777" w:rsidTr="00626664">
        <w:trPr>
          <w:trHeight w:val="1020"/>
        </w:trPr>
        <w:tc>
          <w:tcPr>
            <w:tcW w:w="2154" w:type="dxa"/>
            <w:shd w:val="clear" w:color="auto" w:fill="F2F2F2" w:themeFill="background1" w:themeFillShade="F2"/>
          </w:tcPr>
          <w:p w14:paraId="22B6F6DA" w14:textId="5A2C01B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028DF36" w14:textId="740AE9C1" w:rsidR="00626664" w:rsidRPr="009F08DB" w:rsidRDefault="00745279" w:rsidP="00190981">
            <w:pPr>
              <w:pStyle w:val="Textkrper"/>
              <w:tabs>
                <w:tab w:val="left" w:pos="284"/>
              </w:tabs>
              <w:spacing w:after="0"/>
              <w:rPr>
                <w:lang w:val="de-DE"/>
              </w:rPr>
            </w:pPr>
            <w:r w:rsidRPr="009F08DB">
              <w:rPr>
                <w:lang w:val="de-DE"/>
              </w:rPr>
              <w:t>ja/nein</w:t>
            </w:r>
          </w:p>
          <w:p w14:paraId="1B08088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91264" behindDoc="0" locked="0" layoutInCell="1" allowOverlap="1" wp14:anchorId="7EA10512" wp14:editId="024C9282">
                      <wp:simplePos x="0" y="0"/>
                      <wp:positionH relativeFrom="column">
                        <wp:posOffset>635</wp:posOffset>
                      </wp:positionH>
                      <wp:positionV relativeFrom="paragraph">
                        <wp:posOffset>36195</wp:posOffset>
                      </wp:positionV>
                      <wp:extent cx="820800" cy="320400"/>
                      <wp:effectExtent l="0" t="0" r="17780" b="22860"/>
                      <wp:wrapNone/>
                      <wp:docPr id="293274503" name="Rechteck: abgerundete Ecken 2932745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2F5A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A10512" id="Rechteck: abgerundete Ecken 293274503" o:spid="_x0000_s1978" style="position:absolute;left:0;text-align:left;margin-left:.05pt;margin-top:2.85pt;width:64.65pt;height:25.25pt;z-index:2572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fJRjdvgIA&#10;AMcFAAAOAAAAAAAAAAAAAAAAAC4CAABkcnMvZTJvRG9jLnhtbFBLAQItABQABgAIAAAAIQCbrlPC&#10;2AAAAAUBAAAPAAAAAAAAAAAAAAAAABgFAABkcnMvZG93bnJldi54bWxQSwUGAAAAAAQABADzAAAA&#10;HQYAAAAA&#10;" filled="f" strokecolor="black [3213]" strokeweight=".5pt">
                      <v:textbox>
                        <w:txbxContent>
                          <w:p w14:paraId="3B12F5AD" w14:textId="77777777" w:rsidR="00BD5E17" w:rsidRDefault="00BD5E17" w:rsidP="005721B8">
                            <w:pPr>
                              <w:jc w:val="center"/>
                            </w:pPr>
                            <w:r>
                              <w:t>x</w:t>
                            </w:r>
                          </w:p>
                        </w:txbxContent>
                      </v:textbox>
                    </v:roundrect>
                  </w:pict>
                </mc:Fallback>
              </mc:AlternateContent>
            </w:r>
          </w:p>
        </w:tc>
        <w:tc>
          <w:tcPr>
            <w:tcW w:w="5839" w:type="dxa"/>
            <w:shd w:val="clear" w:color="auto" w:fill="auto"/>
          </w:tcPr>
          <w:p w14:paraId="1E3C5B85" w14:textId="73F27224" w:rsidR="00626664" w:rsidRPr="009F08DB" w:rsidRDefault="00745279" w:rsidP="00190981">
            <w:pPr>
              <w:pStyle w:val="Textkrper"/>
              <w:tabs>
                <w:tab w:val="left" w:pos="284"/>
              </w:tabs>
              <w:spacing w:after="0"/>
              <w:rPr>
                <w:lang w:val="de-DE"/>
              </w:rPr>
            </w:pPr>
            <w:r w:rsidRPr="009F08DB">
              <w:rPr>
                <w:lang w:val="de-DE"/>
              </w:rPr>
              <w:t>Datum/Kurzzeichen</w:t>
            </w:r>
          </w:p>
          <w:p w14:paraId="0C8FB87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92288" behindDoc="0" locked="0" layoutInCell="1" allowOverlap="1" wp14:anchorId="4E9D2838" wp14:editId="7E1CBF83">
                      <wp:simplePos x="0" y="0"/>
                      <wp:positionH relativeFrom="column">
                        <wp:posOffset>1746</wp:posOffset>
                      </wp:positionH>
                      <wp:positionV relativeFrom="line">
                        <wp:posOffset>32703</wp:posOffset>
                      </wp:positionV>
                      <wp:extent cx="3592354" cy="320400"/>
                      <wp:effectExtent l="0" t="0" r="27305" b="22860"/>
                      <wp:wrapNone/>
                      <wp:docPr id="293274504" name="Rechteck: abgerundete Ecken 29327450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7CF8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D2838" id="Rechteck: abgerundete Ecken 293274504" o:spid="_x0000_s1979" style="position:absolute;left:0;text-align:left;margin-left:.15pt;margin-top:2.6pt;width:282.85pt;height:25.25pt;z-index:257292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nrAwAIAAMg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QPJ6&#10;wMACAADIBQAADgAAAAAAAAAAAAAAAAAuAgAAZHJzL2Uyb0RvYy54bWxQSwECLQAUAAYACAAAACEA&#10;EJF9vtoAAAAFAQAADwAAAAAAAAAAAAAAAAAaBQAAZHJzL2Rvd25yZXYueG1sUEsFBgAAAAAEAAQA&#10;8wAAACEGAAAAAA==&#10;" filled="f" strokecolor="black [3213]" strokeweight=".5pt">
                      <v:textbox>
                        <w:txbxContent>
                          <w:p w14:paraId="6167CF8D" w14:textId="77777777" w:rsidR="00BD5E17" w:rsidRDefault="00BD5E17" w:rsidP="005721B8">
                            <w:pPr>
                              <w:jc w:val="center"/>
                            </w:pPr>
                            <w:r>
                              <w:t>x</w:t>
                            </w:r>
                          </w:p>
                        </w:txbxContent>
                      </v:textbox>
                      <w10:wrap anchory="line"/>
                    </v:roundrect>
                  </w:pict>
                </mc:Fallback>
              </mc:AlternateContent>
            </w:r>
          </w:p>
        </w:tc>
      </w:tr>
      <w:tr w:rsidR="00626664" w:rsidRPr="009F08DB" w14:paraId="6C75B9F9" w14:textId="77777777" w:rsidTr="00626664">
        <w:trPr>
          <w:trHeight w:val="1020"/>
        </w:trPr>
        <w:tc>
          <w:tcPr>
            <w:tcW w:w="2154" w:type="dxa"/>
            <w:shd w:val="clear" w:color="auto" w:fill="F2F2F2" w:themeFill="background1" w:themeFillShade="F2"/>
          </w:tcPr>
          <w:p w14:paraId="16AF6C1C" w14:textId="7955ADA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2D33C3F" w14:textId="3DB4D81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93312" behindDoc="0" locked="0" layoutInCell="1" allowOverlap="1" wp14:anchorId="2FEC0D43" wp14:editId="0DC582CF">
                      <wp:simplePos x="0" y="0"/>
                      <wp:positionH relativeFrom="column">
                        <wp:posOffset>-5715</wp:posOffset>
                      </wp:positionH>
                      <wp:positionV relativeFrom="line">
                        <wp:posOffset>252095</wp:posOffset>
                      </wp:positionV>
                      <wp:extent cx="4500000" cy="320400"/>
                      <wp:effectExtent l="0" t="0" r="15240" b="22860"/>
                      <wp:wrapNone/>
                      <wp:docPr id="293274505" name="Rechteck: abgerundete Ecken 29327450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24F0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EC0D43" id="Rechteck: abgerundete Ecken 293274505" o:spid="_x0000_s1980" style="position:absolute;left:0;text-align:left;margin-left:-.45pt;margin-top:19.85pt;width:354.35pt;height:25.25pt;z-index:257293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ogCe1rsC&#10;AADIBQAADgAAAAAAAAAAAAAAAAAuAgAAZHJzL2Uyb0RvYy54bWxQSwECLQAUAAYACAAAACEAeEdM&#10;vdwAAAAHAQAADwAAAAAAAAAAAAAAAAAVBQAAZHJzL2Rvd25yZXYueG1sUEsFBgAAAAAEAAQA8wAA&#10;AB4GAAAAAA==&#10;" filled="f" strokecolor="black [3213]" strokeweight=".5pt">
                      <v:textbox>
                        <w:txbxContent>
                          <w:p w14:paraId="66924F0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CBB2C91" w14:textId="77777777" w:rsidR="00626664" w:rsidRPr="009F08DB" w:rsidRDefault="00626664" w:rsidP="00190981">
            <w:pPr>
              <w:pStyle w:val="Textkrper"/>
              <w:tabs>
                <w:tab w:val="left" w:pos="284"/>
              </w:tabs>
              <w:spacing w:after="0"/>
              <w:rPr>
                <w:lang w:val="de-DE"/>
              </w:rPr>
            </w:pPr>
          </w:p>
        </w:tc>
      </w:tr>
    </w:tbl>
    <w:p w14:paraId="3B73F1EE" w14:textId="102F7E1C" w:rsidR="005721B8" w:rsidRPr="009F08DB" w:rsidRDefault="003B11CD" w:rsidP="00897659">
      <w:pPr>
        <w:pStyle w:val="berschrift3nummeriert"/>
        <w:rPr>
          <w:lang w:val="de-DE"/>
        </w:rPr>
      </w:pPr>
      <w:bookmarkStart w:id="12" w:name="_Toc118817550"/>
      <w:r w:rsidRPr="009F08DB">
        <w:rPr>
          <w:lang w:val="de-DE"/>
        </w:rPr>
        <w:lastRenderedPageBreak/>
        <w:t>ME 160: MA</w:t>
      </w:r>
      <w:r w:rsidR="00E34602" w:rsidRPr="009F08DB">
        <w:rPr>
          <w:lang w:val="de-DE"/>
        </w:rPr>
        <w:t>S</w:t>
      </w:r>
      <w:r w:rsidRPr="009F08DB">
        <w:rPr>
          <w:lang w:val="de-DE"/>
        </w:rPr>
        <w:t xml:space="preserve">CHINE: </w:t>
      </w:r>
      <w:r w:rsidR="00E34602" w:rsidRPr="009F08DB">
        <w:rPr>
          <w:lang w:val="de-DE"/>
        </w:rPr>
        <w:t>BETRIEBSART</w:t>
      </w:r>
      <w:bookmarkEnd w:id="12"/>
    </w:p>
    <w:p w14:paraId="6A15028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2D80229" w14:textId="77777777" w:rsidTr="003B11CD">
        <w:trPr>
          <w:trHeight w:val="85"/>
        </w:trPr>
        <w:tc>
          <w:tcPr>
            <w:tcW w:w="2154" w:type="dxa"/>
            <w:shd w:val="clear" w:color="auto" w:fill="F2F2F2" w:themeFill="background1" w:themeFillShade="F2"/>
          </w:tcPr>
          <w:p w14:paraId="430F421F" w14:textId="05B9832D" w:rsidR="005721B8" w:rsidRPr="009F08DB" w:rsidRDefault="00D8280B" w:rsidP="00190981">
            <w:pPr>
              <w:pStyle w:val="Textkrper"/>
              <w:spacing w:after="0"/>
              <w:rPr>
                <w:b/>
                <w:lang w:val="de-DE"/>
              </w:rPr>
            </w:pPr>
            <w:r w:rsidRPr="009F08DB">
              <w:rPr>
                <w:b/>
                <w:lang w:val="de-DE"/>
              </w:rPr>
              <w:t>Testziel</w:t>
            </w:r>
          </w:p>
        </w:tc>
        <w:tc>
          <w:tcPr>
            <w:tcW w:w="7257" w:type="dxa"/>
          </w:tcPr>
          <w:p w14:paraId="63FEEF59" w14:textId="6A912DD1" w:rsidR="005721B8" w:rsidRPr="009F08DB" w:rsidRDefault="00AB0BAB" w:rsidP="00190981">
            <w:pPr>
              <w:pStyle w:val="BulletTabtext"/>
              <w:rPr>
                <w:lang w:val="de-DE"/>
              </w:rPr>
            </w:pPr>
            <w:r w:rsidRPr="009F08DB">
              <w:rPr>
                <w:lang w:val="de-DE"/>
              </w:rPr>
              <w:t>Test, ob die richtige Meldung im Bedienfeld erscheint</w:t>
            </w:r>
          </w:p>
          <w:p w14:paraId="3B687EDF" w14:textId="69F480D2" w:rsidR="003B11CD" w:rsidRPr="009F08DB" w:rsidRDefault="003B11CD" w:rsidP="003B11CD">
            <w:pPr>
              <w:pStyle w:val="Abstandshalter"/>
              <w:rPr>
                <w:lang w:val="de-DE"/>
              </w:rPr>
            </w:pPr>
          </w:p>
        </w:tc>
      </w:tr>
      <w:tr w:rsidR="005721B8" w:rsidRPr="00897659" w14:paraId="47F96A56" w14:textId="77777777" w:rsidTr="00190981">
        <w:trPr>
          <w:trHeight w:val="170"/>
        </w:trPr>
        <w:tc>
          <w:tcPr>
            <w:tcW w:w="2154" w:type="dxa"/>
          </w:tcPr>
          <w:p w14:paraId="23D7ADDF" w14:textId="77777777" w:rsidR="005721B8" w:rsidRPr="009F08DB" w:rsidRDefault="005721B8" w:rsidP="00190981">
            <w:pPr>
              <w:pStyle w:val="Textkrper"/>
              <w:spacing w:before="0" w:after="0"/>
              <w:rPr>
                <w:sz w:val="8"/>
                <w:szCs w:val="8"/>
                <w:lang w:val="de-DE"/>
              </w:rPr>
            </w:pPr>
          </w:p>
        </w:tc>
        <w:tc>
          <w:tcPr>
            <w:tcW w:w="7257" w:type="dxa"/>
          </w:tcPr>
          <w:p w14:paraId="243608B9" w14:textId="77777777" w:rsidR="005721B8" w:rsidRPr="009F08DB" w:rsidRDefault="005721B8" w:rsidP="00190981">
            <w:pPr>
              <w:pStyle w:val="Textkrper"/>
              <w:spacing w:before="0" w:after="0"/>
              <w:rPr>
                <w:sz w:val="8"/>
                <w:szCs w:val="8"/>
                <w:lang w:val="de-DE"/>
              </w:rPr>
            </w:pPr>
          </w:p>
        </w:tc>
      </w:tr>
      <w:tr w:rsidR="005721B8" w:rsidRPr="009F08DB" w14:paraId="4198259E" w14:textId="77777777" w:rsidTr="00190981">
        <w:trPr>
          <w:trHeight w:val="471"/>
        </w:trPr>
        <w:tc>
          <w:tcPr>
            <w:tcW w:w="2154" w:type="dxa"/>
            <w:shd w:val="clear" w:color="auto" w:fill="F2F2F2" w:themeFill="background1" w:themeFillShade="F2"/>
          </w:tcPr>
          <w:p w14:paraId="467149DF" w14:textId="0574CC2B" w:rsidR="005721B8" w:rsidRPr="009F08DB" w:rsidRDefault="00D8280B" w:rsidP="00190981">
            <w:pPr>
              <w:pStyle w:val="Textkrper"/>
              <w:spacing w:after="0"/>
              <w:rPr>
                <w:b/>
                <w:lang w:val="de-DE"/>
              </w:rPr>
            </w:pPr>
            <w:r w:rsidRPr="009F08DB">
              <w:rPr>
                <w:b/>
                <w:lang w:val="de-DE"/>
              </w:rPr>
              <w:t>Testdurchführung</w:t>
            </w:r>
          </w:p>
        </w:tc>
        <w:tc>
          <w:tcPr>
            <w:tcW w:w="7257" w:type="dxa"/>
          </w:tcPr>
          <w:p w14:paraId="032BC7AF" w14:textId="77777777" w:rsidR="005721B8" w:rsidRPr="009F08DB" w:rsidRDefault="005721B8" w:rsidP="00190981">
            <w:pPr>
              <w:pStyle w:val="Textkrper"/>
              <w:spacing w:after="0"/>
              <w:rPr>
                <w:lang w:val="de-DE"/>
              </w:rPr>
            </w:pPr>
          </w:p>
        </w:tc>
      </w:tr>
      <w:tr w:rsidR="005721B8" w:rsidRPr="009F08DB" w14:paraId="5E3399C0" w14:textId="77777777" w:rsidTr="00190981">
        <w:trPr>
          <w:trHeight w:val="697"/>
        </w:trPr>
        <w:tc>
          <w:tcPr>
            <w:tcW w:w="2154" w:type="dxa"/>
            <w:shd w:val="clear" w:color="auto" w:fill="F2F2F2" w:themeFill="background1" w:themeFillShade="F2"/>
          </w:tcPr>
          <w:p w14:paraId="0C2953FA" w14:textId="1BC87EAE" w:rsidR="005721B8" w:rsidRPr="009F08DB" w:rsidRDefault="00D41D58" w:rsidP="00190981">
            <w:pPr>
              <w:pStyle w:val="Textkrper"/>
              <w:spacing w:after="0"/>
              <w:rPr>
                <w:lang w:val="de-DE"/>
              </w:rPr>
            </w:pPr>
            <w:r w:rsidRPr="009F08DB">
              <w:rPr>
                <w:lang w:val="de-DE"/>
              </w:rPr>
              <w:t>Testvoraussetzungen</w:t>
            </w:r>
          </w:p>
        </w:tc>
        <w:tc>
          <w:tcPr>
            <w:tcW w:w="7257" w:type="dxa"/>
          </w:tcPr>
          <w:p w14:paraId="5197B226" w14:textId="0DE3F43A" w:rsidR="00997AB7" w:rsidRPr="009F08DB" w:rsidRDefault="00AE36C0" w:rsidP="00997AB7">
            <w:pPr>
              <w:pStyle w:val="BulletTabtext"/>
              <w:rPr>
                <w:lang w:val="de-DE"/>
              </w:rPr>
            </w:pPr>
            <w:r w:rsidRPr="009F08DB">
              <w:rPr>
                <w:lang w:val="de-DE"/>
              </w:rPr>
              <w:t>Maschine ist im Automatikbetrieb bereit</w:t>
            </w:r>
          </w:p>
          <w:p w14:paraId="6F32978B" w14:textId="319193F7" w:rsidR="005721B8" w:rsidRPr="009F08DB" w:rsidRDefault="00A27848" w:rsidP="00997AB7">
            <w:pPr>
              <w:pStyle w:val="BulletTabtext"/>
              <w:rPr>
                <w:lang w:val="de-DE"/>
              </w:rPr>
            </w:pPr>
            <w:r w:rsidRPr="009F08DB">
              <w:rPr>
                <w:lang w:val="de-DE"/>
              </w:rPr>
              <w:t>Es liegen keine Störmeldungen an</w:t>
            </w:r>
          </w:p>
          <w:p w14:paraId="01CADAAC" w14:textId="0C7E954E" w:rsidR="00997AB7" w:rsidRPr="009F08DB" w:rsidRDefault="00997AB7" w:rsidP="00997AB7">
            <w:pPr>
              <w:pStyle w:val="Abstandshalter"/>
              <w:rPr>
                <w:lang w:val="de-DE"/>
              </w:rPr>
            </w:pPr>
          </w:p>
        </w:tc>
      </w:tr>
      <w:tr w:rsidR="005721B8" w:rsidRPr="00897659" w14:paraId="00A021EC" w14:textId="77777777" w:rsidTr="00997AB7">
        <w:trPr>
          <w:trHeight w:val="354"/>
        </w:trPr>
        <w:tc>
          <w:tcPr>
            <w:tcW w:w="2154" w:type="dxa"/>
            <w:shd w:val="clear" w:color="auto" w:fill="F2F2F2" w:themeFill="background1" w:themeFillShade="F2"/>
          </w:tcPr>
          <w:p w14:paraId="7C9E4D77" w14:textId="75D988AE" w:rsidR="005721B8" w:rsidRPr="009F08DB" w:rsidRDefault="00D8280B" w:rsidP="00190981">
            <w:pPr>
              <w:pStyle w:val="Textkrper"/>
              <w:spacing w:after="0"/>
              <w:rPr>
                <w:lang w:val="de-DE"/>
              </w:rPr>
            </w:pPr>
            <w:r w:rsidRPr="009F08DB">
              <w:rPr>
                <w:lang w:val="de-DE"/>
              </w:rPr>
              <w:t>Erforderliche Tätigkeit</w:t>
            </w:r>
          </w:p>
        </w:tc>
        <w:tc>
          <w:tcPr>
            <w:tcW w:w="7257" w:type="dxa"/>
          </w:tcPr>
          <w:p w14:paraId="1F10E2F3" w14:textId="08B930E2" w:rsidR="005721B8" w:rsidRPr="009F08DB" w:rsidRDefault="00762C1A" w:rsidP="00997AB7">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997AB7" w:rsidRPr="009F08DB">
              <w:rPr>
                <w:lang w:val="de-DE"/>
              </w:rPr>
              <w:t xml:space="preserve"> </w:t>
            </w:r>
            <w:r w:rsidR="00E34602" w:rsidRPr="009F08DB">
              <w:rPr>
                <w:lang w:val="de-DE"/>
              </w:rPr>
              <w:t>im Falle von anliegenden Fehlermeldungen</w:t>
            </w:r>
          </w:p>
          <w:p w14:paraId="5AE0E438" w14:textId="77875D3D" w:rsidR="00997AB7" w:rsidRPr="009F08DB" w:rsidRDefault="00997AB7" w:rsidP="00997AB7">
            <w:pPr>
              <w:pStyle w:val="Abstandshalter"/>
              <w:rPr>
                <w:lang w:val="de-DE"/>
              </w:rPr>
            </w:pPr>
          </w:p>
        </w:tc>
      </w:tr>
      <w:tr w:rsidR="005721B8" w:rsidRPr="009F08DB" w14:paraId="4CF61F05" w14:textId="77777777" w:rsidTr="00997AB7">
        <w:trPr>
          <w:trHeight w:val="504"/>
        </w:trPr>
        <w:tc>
          <w:tcPr>
            <w:tcW w:w="2154" w:type="dxa"/>
            <w:shd w:val="clear" w:color="auto" w:fill="F2F2F2" w:themeFill="background1" w:themeFillShade="F2"/>
          </w:tcPr>
          <w:p w14:paraId="1A420B97" w14:textId="32D70AC3" w:rsidR="005721B8" w:rsidRPr="009F08DB" w:rsidRDefault="008C23D6" w:rsidP="00190981">
            <w:pPr>
              <w:pStyle w:val="Textkrper"/>
              <w:spacing w:after="0"/>
              <w:rPr>
                <w:lang w:val="de-DE"/>
              </w:rPr>
            </w:pPr>
            <w:r w:rsidRPr="009F08DB">
              <w:rPr>
                <w:lang w:val="de-DE"/>
              </w:rPr>
              <w:t>Folge</w:t>
            </w:r>
          </w:p>
        </w:tc>
        <w:tc>
          <w:tcPr>
            <w:tcW w:w="7257" w:type="dxa"/>
          </w:tcPr>
          <w:p w14:paraId="4CD9249A" w14:textId="3D04582B" w:rsidR="005721B8" w:rsidRPr="009F08DB" w:rsidRDefault="000C690F" w:rsidP="00190981">
            <w:pPr>
              <w:pStyle w:val="BulletTabtext"/>
              <w:rPr>
                <w:lang w:val="de-DE"/>
              </w:rPr>
            </w:pPr>
            <w:r w:rsidRPr="009F08DB">
              <w:rPr>
                <w:lang w:val="de-DE"/>
              </w:rPr>
              <w:t>Meldung erscheint im Bedienfeld</w:t>
            </w:r>
          </w:p>
          <w:p w14:paraId="415DF7BF" w14:textId="77777777" w:rsidR="005721B8" w:rsidRPr="009F08DB" w:rsidRDefault="005721B8" w:rsidP="00190981">
            <w:pPr>
              <w:pStyle w:val="Abstandshalter"/>
              <w:rPr>
                <w:lang w:val="de-DE"/>
              </w:rPr>
            </w:pPr>
          </w:p>
        </w:tc>
      </w:tr>
      <w:tr w:rsidR="005721B8" w:rsidRPr="009F08DB" w14:paraId="44CA32A0" w14:textId="77777777" w:rsidTr="00997AB7">
        <w:trPr>
          <w:trHeight w:val="356"/>
        </w:trPr>
        <w:tc>
          <w:tcPr>
            <w:tcW w:w="2154" w:type="dxa"/>
            <w:shd w:val="clear" w:color="auto" w:fill="F2F2F2" w:themeFill="background1" w:themeFillShade="F2"/>
          </w:tcPr>
          <w:p w14:paraId="1910EB58" w14:textId="0E3928F8" w:rsidR="005721B8" w:rsidRPr="009F08DB" w:rsidRDefault="00D8280B" w:rsidP="00190981">
            <w:pPr>
              <w:pStyle w:val="Textkrper"/>
              <w:spacing w:after="0"/>
              <w:rPr>
                <w:lang w:val="de-DE"/>
              </w:rPr>
            </w:pPr>
            <w:r w:rsidRPr="009F08DB">
              <w:rPr>
                <w:lang w:val="de-DE"/>
              </w:rPr>
              <w:t>Kommentare</w:t>
            </w:r>
          </w:p>
        </w:tc>
        <w:tc>
          <w:tcPr>
            <w:tcW w:w="7257" w:type="dxa"/>
          </w:tcPr>
          <w:p w14:paraId="3921515B" w14:textId="7F69ECCD" w:rsidR="005721B8" w:rsidRPr="009F08DB" w:rsidRDefault="00AE36C0" w:rsidP="00190981">
            <w:pPr>
              <w:pStyle w:val="BulletTabtext"/>
              <w:rPr>
                <w:lang w:val="de-DE"/>
              </w:rPr>
            </w:pPr>
            <w:r w:rsidRPr="009F08DB">
              <w:rPr>
                <w:lang w:val="de-DE"/>
              </w:rPr>
              <w:t>Keine</w:t>
            </w:r>
          </w:p>
          <w:p w14:paraId="4E3AE759" w14:textId="77777777" w:rsidR="005721B8" w:rsidRPr="009F08DB" w:rsidRDefault="005721B8" w:rsidP="00190981">
            <w:pPr>
              <w:pStyle w:val="Abstandshalter"/>
              <w:rPr>
                <w:lang w:val="de-DE"/>
              </w:rPr>
            </w:pPr>
          </w:p>
        </w:tc>
      </w:tr>
      <w:tr w:rsidR="005721B8" w:rsidRPr="009F08DB" w14:paraId="16035B75" w14:textId="77777777" w:rsidTr="00997AB7">
        <w:trPr>
          <w:trHeight w:val="222"/>
        </w:trPr>
        <w:tc>
          <w:tcPr>
            <w:tcW w:w="2154" w:type="dxa"/>
            <w:shd w:val="clear" w:color="auto" w:fill="F2F2F2" w:themeFill="background1" w:themeFillShade="F2"/>
          </w:tcPr>
          <w:p w14:paraId="16178BE8" w14:textId="78206470" w:rsidR="005721B8" w:rsidRPr="009F08DB" w:rsidRDefault="00D41D58" w:rsidP="00190981">
            <w:pPr>
              <w:pStyle w:val="Textkrper"/>
              <w:spacing w:after="0"/>
              <w:rPr>
                <w:lang w:val="de-DE"/>
              </w:rPr>
            </w:pPr>
            <w:r w:rsidRPr="009F08DB">
              <w:rPr>
                <w:lang w:val="de-DE"/>
              </w:rPr>
              <w:t>Quittierung</w:t>
            </w:r>
          </w:p>
        </w:tc>
        <w:tc>
          <w:tcPr>
            <w:tcW w:w="7257" w:type="dxa"/>
          </w:tcPr>
          <w:p w14:paraId="55286EA8" w14:textId="47F5C293" w:rsidR="00997AB7" w:rsidRPr="009F08DB" w:rsidRDefault="00AE36C0" w:rsidP="00997AB7">
            <w:pPr>
              <w:pStyle w:val="BulletTabtext"/>
              <w:rPr>
                <w:lang w:val="de-DE"/>
              </w:rPr>
            </w:pPr>
            <w:r w:rsidRPr="009F08DB">
              <w:rPr>
                <w:lang w:val="de-DE"/>
              </w:rPr>
              <w:t>Keine</w:t>
            </w:r>
          </w:p>
          <w:p w14:paraId="183074F3" w14:textId="77777777" w:rsidR="005721B8" w:rsidRPr="009F08DB" w:rsidRDefault="005721B8" w:rsidP="00997AB7">
            <w:pPr>
              <w:pStyle w:val="Abstandshalter"/>
              <w:rPr>
                <w:lang w:val="de-DE"/>
              </w:rPr>
            </w:pPr>
          </w:p>
        </w:tc>
      </w:tr>
    </w:tbl>
    <w:p w14:paraId="19D84E6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5DB35B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A458AE9" w14:textId="069996C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8EEC1EA"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A9233D4" w14:textId="314E207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5D7FDEC" w14:textId="77777777" w:rsidTr="00190981">
        <w:trPr>
          <w:trHeight w:val="697"/>
        </w:trPr>
        <w:tc>
          <w:tcPr>
            <w:tcW w:w="2154" w:type="dxa"/>
            <w:tcBorders>
              <w:bottom w:val="nil"/>
            </w:tcBorders>
            <w:shd w:val="clear" w:color="auto" w:fill="F2F2F2" w:themeFill="background1" w:themeFillShade="F2"/>
          </w:tcPr>
          <w:p w14:paraId="55A978E3" w14:textId="46E8AB9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18F8583" w14:textId="131F9D7E"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5A01E5C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06176" behindDoc="0" locked="0" layoutInCell="1" allowOverlap="1" wp14:anchorId="6D37ECE7" wp14:editId="1588527B">
                      <wp:simplePos x="0" y="0"/>
                      <wp:positionH relativeFrom="column">
                        <wp:posOffset>-36195</wp:posOffset>
                      </wp:positionH>
                      <wp:positionV relativeFrom="line">
                        <wp:posOffset>36195</wp:posOffset>
                      </wp:positionV>
                      <wp:extent cx="820800" cy="320400"/>
                      <wp:effectExtent l="0" t="0" r="17780" b="22860"/>
                      <wp:wrapNone/>
                      <wp:docPr id="293274506" name="Rechteck: abgerundete Ecken 29327450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EB49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7ECE7" id="Rechteck: abgerundete Ecken 293274506" o:spid="_x0000_s1981" style="position:absolute;left:0;text-align:left;margin-left:-2.85pt;margin-top:2.85pt;width:64.65pt;height:25.25pt;z-index:253106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75bvgIAAMc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LXvlu+&#10;AgAAxwUAAA4AAAAAAAAAAAAAAAAALgIAAGRycy9lMm9Eb2MueG1sUEsBAi0AFAAGAAgAAAAhADWT&#10;XnbaAAAABwEAAA8AAAAAAAAAAAAAAAAAGAUAAGRycy9kb3ducmV2LnhtbFBLBQYAAAAABAAEAPMA&#10;AAAfBgAAAAA=&#10;" filled="f" strokecolor="black [3213]" strokeweight=".5pt">
                      <v:textbox>
                        <w:txbxContent>
                          <w:p w14:paraId="15EEB495" w14:textId="77777777" w:rsidR="00BD5E17" w:rsidRDefault="00BD5E17" w:rsidP="005721B8">
                            <w:pPr>
                              <w:jc w:val="center"/>
                            </w:pPr>
                            <w:r>
                              <w:t>x</w:t>
                            </w:r>
                          </w:p>
                        </w:txbxContent>
                      </v:textbox>
                      <w10:wrap anchory="line"/>
                    </v:roundrect>
                  </w:pict>
                </mc:Fallback>
              </mc:AlternateContent>
            </w:r>
          </w:p>
        </w:tc>
      </w:tr>
      <w:tr w:rsidR="005721B8" w:rsidRPr="009F08DB" w14:paraId="517B79A8" w14:textId="77777777" w:rsidTr="00190981">
        <w:trPr>
          <w:trHeight w:val="1701"/>
        </w:trPr>
        <w:tc>
          <w:tcPr>
            <w:tcW w:w="2154" w:type="dxa"/>
            <w:shd w:val="clear" w:color="auto" w:fill="F2F2F2" w:themeFill="background1" w:themeFillShade="F2"/>
          </w:tcPr>
          <w:p w14:paraId="3B0C2093" w14:textId="172EB27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B4A6E6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10272" behindDoc="0" locked="0" layoutInCell="1" allowOverlap="1" wp14:anchorId="4B44FCF2" wp14:editId="30A8B777">
                      <wp:simplePos x="0" y="0"/>
                      <wp:positionH relativeFrom="column">
                        <wp:posOffset>-5715</wp:posOffset>
                      </wp:positionH>
                      <wp:positionV relativeFrom="line">
                        <wp:posOffset>72390</wp:posOffset>
                      </wp:positionV>
                      <wp:extent cx="4500000" cy="942975"/>
                      <wp:effectExtent l="0" t="0" r="15240" b="28575"/>
                      <wp:wrapNone/>
                      <wp:docPr id="293274510" name="Rechteck: abgerundete Ecken 29327451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644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4FCF2" id="Rechteck: abgerundete Ecken 293274510" o:spid="_x0000_s1982" style="position:absolute;left:0;text-align:left;margin-left:-.45pt;margin-top:5.7pt;width:354.35pt;height:74.25pt;z-index:253110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q9Uj6&#10;vQIAAMgFAAAOAAAAAAAAAAAAAAAAAC4CAABkcnMvZTJvRG9jLnhtbFBLAQItABQABgAIAAAAIQDv&#10;Mn/u3AAAAAgBAAAPAAAAAAAAAAAAAAAAABcFAABkcnMvZG93bnJldi54bWxQSwUGAAAAAAQABADz&#10;AAAAIAYAAAAA&#10;" filled="f" strokecolor="black [3213]" strokeweight=".5pt">
                      <v:textbox>
                        <w:txbxContent>
                          <w:p w14:paraId="7B276443" w14:textId="77777777" w:rsidR="00BD5E17" w:rsidRDefault="00BD5E17" w:rsidP="005721B8">
                            <w:pPr>
                              <w:jc w:val="center"/>
                            </w:pPr>
                            <w:r>
                              <w:t>x</w:t>
                            </w:r>
                          </w:p>
                        </w:txbxContent>
                      </v:textbox>
                      <w10:wrap anchory="line"/>
                    </v:roundrect>
                  </w:pict>
                </mc:Fallback>
              </mc:AlternateContent>
            </w:r>
          </w:p>
        </w:tc>
      </w:tr>
    </w:tbl>
    <w:p w14:paraId="08F6FA00" w14:textId="1192DDDF" w:rsidR="005721B8" w:rsidRPr="009F08DB" w:rsidRDefault="005721B8" w:rsidP="005721B8">
      <w:pPr>
        <w:pStyle w:val="Textkrper"/>
        <w:rPr>
          <w:lang w:val="de-DE"/>
        </w:rPr>
      </w:pPr>
    </w:p>
    <w:p w14:paraId="4A567CD7" w14:textId="38D8277B" w:rsidR="00997AB7" w:rsidRPr="009F08DB" w:rsidRDefault="00997AB7" w:rsidP="005721B8">
      <w:pPr>
        <w:pStyle w:val="Textkrper"/>
        <w:rPr>
          <w:lang w:val="de-DE"/>
        </w:rPr>
      </w:pPr>
    </w:p>
    <w:p w14:paraId="576F78B1" w14:textId="48EBB50B" w:rsidR="00997AB7" w:rsidRDefault="00997AB7" w:rsidP="005721B8">
      <w:pPr>
        <w:pStyle w:val="Textkrper"/>
        <w:rPr>
          <w:lang w:val="de-DE"/>
        </w:rPr>
      </w:pPr>
    </w:p>
    <w:p w14:paraId="158D482E" w14:textId="77777777" w:rsidR="00C4597A" w:rsidRPr="009F08DB" w:rsidRDefault="00C4597A" w:rsidP="005721B8">
      <w:pPr>
        <w:pStyle w:val="Textkrper"/>
        <w:rPr>
          <w:lang w:val="de-DE"/>
        </w:rPr>
      </w:pPr>
    </w:p>
    <w:p w14:paraId="7C2D3F8E" w14:textId="5CD561D2" w:rsidR="00997AB7" w:rsidRPr="009F08DB" w:rsidRDefault="00997AB7" w:rsidP="005721B8">
      <w:pPr>
        <w:pStyle w:val="Textkrper"/>
        <w:rPr>
          <w:lang w:val="de-DE"/>
        </w:rPr>
      </w:pPr>
    </w:p>
    <w:p w14:paraId="0116938E" w14:textId="31FB1D01" w:rsidR="00997AB7" w:rsidRPr="009F08DB" w:rsidRDefault="00997AB7" w:rsidP="005721B8">
      <w:pPr>
        <w:pStyle w:val="Textkrper"/>
        <w:rPr>
          <w:lang w:val="de-DE"/>
        </w:rPr>
      </w:pPr>
    </w:p>
    <w:p w14:paraId="12296665" w14:textId="77777777" w:rsidR="00997AB7" w:rsidRPr="009F08DB" w:rsidRDefault="00997AB7" w:rsidP="005721B8">
      <w:pPr>
        <w:pStyle w:val="Textkrper"/>
        <w:rPr>
          <w:lang w:val="de-DE"/>
        </w:rPr>
      </w:pPr>
    </w:p>
    <w:p w14:paraId="05E18EEC" w14:textId="77777777" w:rsidR="005721B8" w:rsidRPr="009F08DB" w:rsidRDefault="005721B8" w:rsidP="005721B8">
      <w:pPr>
        <w:pStyle w:val="Textkrper"/>
        <w:rPr>
          <w:lang w:val="de-DE"/>
        </w:rPr>
      </w:pPr>
    </w:p>
    <w:p w14:paraId="39349AB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49E4C9E" w14:textId="77777777" w:rsidTr="00626664">
        <w:trPr>
          <w:trHeight w:val="1020"/>
        </w:trPr>
        <w:tc>
          <w:tcPr>
            <w:tcW w:w="2154" w:type="dxa"/>
            <w:shd w:val="clear" w:color="auto" w:fill="F2F2F2" w:themeFill="background1" w:themeFillShade="F2"/>
          </w:tcPr>
          <w:p w14:paraId="321F89E3" w14:textId="6B0C2EE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EF9A087" w14:textId="6AFABA88" w:rsidR="00626664" w:rsidRPr="009F08DB" w:rsidRDefault="00745279" w:rsidP="00190981">
            <w:pPr>
              <w:pStyle w:val="Textkrper"/>
              <w:tabs>
                <w:tab w:val="left" w:pos="284"/>
              </w:tabs>
              <w:spacing w:after="0"/>
              <w:rPr>
                <w:lang w:val="de-DE"/>
              </w:rPr>
            </w:pPr>
            <w:r w:rsidRPr="009F08DB">
              <w:rPr>
                <w:lang w:val="de-DE"/>
              </w:rPr>
              <w:t>ja/nein</w:t>
            </w:r>
          </w:p>
          <w:p w14:paraId="49905DC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95360" behindDoc="0" locked="0" layoutInCell="1" allowOverlap="1" wp14:anchorId="53932B1E" wp14:editId="4FEA0466">
                      <wp:simplePos x="0" y="0"/>
                      <wp:positionH relativeFrom="column">
                        <wp:posOffset>635</wp:posOffset>
                      </wp:positionH>
                      <wp:positionV relativeFrom="paragraph">
                        <wp:posOffset>36195</wp:posOffset>
                      </wp:positionV>
                      <wp:extent cx="820800" cy="320400"/>
                      <wp:effectExtent l="0" t="0" r="17780" b="22860"/>
                      <wp:wrapNone/>
                      <wp:docPr id="293274511" name="Rechteck: abgerundete Ecken 2932745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E57B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932B1E" id="Rechteck: abgerundete Ecken 293274511" o:spid="_x0000_s1983" style="position:absolute;left:0;text-align:left;margin-left:.05pt;margin-top:2.85pt;width:64.65pt;height:25.25pt;z-index:2572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NqvQIAAMc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O89A2q9AgAA&#10;xwUAAA4AAAAAAAAAAAAAAAAALgIAAGRycy9lMm9Eb2MueG1sUEsBAi0AFAAGAAgAAAAhAJuuU8LY&#10;AAAABQEAAA8AAAAAAAAAAAAAAAAAFwUAAGRycy9kb3ducmV2LnhtbFBLBQYAAAAABAAEAPMAAAAc&#10;BgAAAAA=&#10;" filled="f" strokecolor="black [3213]" strokeweight=".5pt">
                      <v:textbox>
                        <w:txbxContent>
                          <w:p w14:paraId="313E57BA" w14:textId="77777777" w:rsidR="00BD5E17" w:rsidRDefault="00BD5E17" w:rsidP="005721B8">
                            <w:pPr>
                              <w:jc w:val="center"/>
                            </w:pPr>
                            <w:r>
                              <w:t>x</w:t>
                            </w:r>
                          </w:p>
                        </w:txbxContent>
                      </v:textbox>
                    </v:roundrect>
                  </w:pict>
                </mc:Fallback>
              </mc:AlternateContent>
            </w:r>
          </w:p>
        </w:tc>
        <w:tc>
          <w:tcPr>
            <w:tcW w:w="5839" w:type="dxa"/>
            <w:shd w:val="clear" w:color="auto" w:fill="auto"/>
          </w:tcPr>
          <w:p w14:paraId="426B0D3D" w14:textId="6FB69752" w:rsidR="00626664" w:rsidRPr="009F08DB" w:rsidRDefault="00745279" w:rsidP="00190981">
            <w:pPr>
              <w:pStyle w:val="Textkrper"/>
              <w:tabs>
                <w:tab w:val="left" w:pos="284"/>
              </w:tabs>
              <w:spacing w:after="0"/>
              <w:rPr>
                <w:lang w:val="de-DE"/>
              </w:rPr>
            </w:pPr>
            <w:r w:rsidRPr="009F08DB">
              <w:rPr>
                <w:lang w:val="de-DE"/>
              </w:rPr>
              <w:t>Datum/Kurzzeichen</w:t>
            </w:r>
          </w:p>
          <w:p w14:paraId="1FE7A47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96384" behindDoc="0" locked="0" layoutInCell="1" allowOverlap="1" wp14:anchorId="5FB7A979" wp14:editId="23ED80CB">
                      <wp:simplePos x="0" y="0"/>
                      <wp:positionH relativeFrom="column">
                        <wp:posOffset>1746</wp:posOffset>
                      </wp:positionH>
                      <wp:positionV relativeFrom="line">
                        <wp:posOffset>32703</wp:posOffset>
                      </wp:positionV>
                      <wp:extent cx="3592354" cy="320400"/>
                      <wp:effectExtent l="0" t="0" r="27305" b="22860"/>
                      <wp:wrapNone/>
                      <wp:docPr id="293274512" name="Rechteck: abgerundete Ecken 29327451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837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B7A979" id="Rechteck: abgerundete Ecken 293274512" o:spid="_x0000_s1984" style="position:absolute;left:0;text-align:left;margin-left:.15pt;margin-top:2.6pt;width:282.85pt;height:25.25pt;z-index:257296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HwQIAAMg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B6r&#10;44fBAgAAyAUAAA4AAAAAAAAAAAAAAAAALgIAAGRycy9lMm9Eb2MueG1sUEsBAi0AFAAGAAgAAAAh&#10;ABCRfb7aAAAABQEAAA8AAAAAAAAAAAAAAAAAGwUAAGRycy9kb3ducmV2LnhtbFBLBQYAAAAABAAE&#10;APMAAAAiBgAAAAA=&#10;" filled="f" strokecolor="black [3213]" strokeweight=".5pt">
                      <v:textbox>
                        <w:txbxContent>
                          <w:p w14:paraId="3FB837F0" w14:textId="77777777" w:rsidR="00BD5E17" w:rsidRDefault="00BD5E17" w:rsidP="005721B8">
                            <w:pPr>
                              <w:jc w:val="center"/>
                            </w:pPr>
                            <w:r>
                              <w:t>x</w:t>
                            </w:r>
                          </w:p>
                        </w:txbxContent>
                      </v:textbox>
                      <w10:wrap anchory="line"/>
                    </v:roundrect>
                  </w:pict>
                </mc:Fallback>
              </mc:AlternateContent>
            </w:r>
          </w:p>
        </w:tc>
      </w:tr>
      <w:tr w:rsidR="00626664" w:rsidRPr="009F08DB" w14:paraId="601E8118" w14:textId="77777777" w:rsidTr="00626664">
        <w:trPr>
          <w:trHeight w:val="1020"/>
        </w:trPr>
        <w:tc>
          <w:tcPr>
            <w:tcW w:w="2154" w:type="dxa"/>
            <w:shd w:val="clear" w:color="auto" w:fill="F2F2F2" w:themeFill="background1" w:themeFillShade="F2"/>
          </w:tcPr>
          <w:p w14:paraId="17EE10E2" w14:textId="23398B1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30A6C85" w14:textId="60945B8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97408" behindDoc="0" locked="0" layoutInCell="1" allowOverlap="1" wp14:anchorId="6972AC8F" wp14:editId="6F52C85B">
                      <wp:simplePos x="0" y="0"/>
                      <wp:positionH relativeFrom="column">
                        <wp:posOffset>-5715</wp:posOffset>
                      </wp:positionH>
                      <wp:positionV relativeFrom="line">
                        <wp:posOffset>252095</wp:posOffset>
                      </wp:positionV>
                      <wp:extent cx="4500000" cy="320400"/>
                      <wp:effectExtent l="0" t="0" r="15240" b="22860"/>
                      <wp:wrapNone/>
                      <wp:docPr id="293274513" name="Rechteck: abgerundete Ecken 29327451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6C2F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72AC8F" id="Rechteck: abgerundete Ecken 293274513" o:spid="_x0000_s1985" style="position:absolute;left:0;text-align:left;margin-left:-.45pt;margin-top:19.85pt;width:354.35pt;height:25.25pt;z-index:257297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ihtUC7sC&#10;AADIBQAADgAAAAAAAAAAAAAAAAAuAgAAZHJzL2Uyb0RvYy54bWxQSwECLQAUAAYACAAAACEAeEdM&#10;vdwAAAAHAQAADwAAAAAAAAAAAAAAAAAVBQAAZHJzL2Rvd25yZXYueG1sUEsFBgAAAAAEAAQA8wAA&#10;AB4GAAAAAA==&#10;" filled="f" strokecolor="black [3213]" strokeweight=".5pt">
                      <v:textbox>
                        <w:txbxContent>
                          <w:p w14:paraId="1946C2F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1F1E98E" w14:textId="77777777" w:rsidR="00626664" w:rsidRPr="009F08DB" w:rsidRDefault="00626664" w:rsidP="00190981">
            <w:pPr>
              <w:pStyle w:val="Textkrper"/>
              <w:tabs>
                <w:tab w:val="left" w:pos="284"/>
              </w:tabs>
              <w:spacing w:after="0"/>
              <w:rPr>
                <w:lang w:val="de-DE"/>
              </w:rPr>
            </w:pPr>
          </w:p>
        </w:tc>
      </w:tr>
    </w:tbl>
    <w:p w14:paraId="0D4B5867" w14:textId="77777777" w:rsidR="005721B8" w:rsidRPr="009F08DB" w:rsidRDefault="005721B8" w:rsidP="005721B8">
      <w:pPr>
        <w:rPr>
          <w:rFonts w:ascii="Arial" w:hAnsi="Arial"/>
          <w:lang w:val="de-DE"/>
        </w:rPr>
      </w:pPr>
      <w:r w:rsidRPr="009F08DB">
        <w:rPr>
          <w:lang w:val="de-DE"/>
        </w:rPr>
        <w:br w:type="page"/>
      </w:r>
    </w:p>
    <w:p w14:paraId="1E8B235D" w14:textId="4962BB33" w:rsidR="005721B8" w:rsidRPr="009F08DB" w:rsidRDefault="00997AB7" w:rsidP="00897659">
      <w:pPr>
        <w:pStyle w:val="berschrift3nummeriert"/>
        <w:rPr>
          <w:lang w:val="de-DE"/>
        </w:rPr>
      </w:pPr>
      <w:bookmarkStart w:id="13" w:name="_Toc118817551"/>
      <w:r w:rsidRPr="009F08DB">
        <w:rPr>
          <w:lang w:val="de-DE"/>
        </w:rPr>
        <w:lastRenderedPageBreak/>
        <w:t xml:space="preserve">ME 161: </w:t>
      </w:r>
      <w:r w:rsidR="002306DF" w:rsidRPr="009F08DB">
        <w:rPr>
          <w:lang w:val="de-DE"/>
        </w:rPr>
        <w:t>SERVOSTEUERUNG: WARTE AUF BETRIEBSBEREIT</w:t>
      </w:r>
      <w:bookmarkEnd w:id="13"/>
    </w:p>
    <w:p w14:paraId="5AD8664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BD6775A" w14:textId="77777777" w:rsidTr="00997AB7">
        <w:trPr>
          <w:trHeight w:val="353"/>
        </w:trPr>
        <w:tc>
          <w:tcPr>
            <w:tcW w:w="2154" w:type="dxa"/>
            <w:shd w:val="clear" w:color="auto" w:fill="F2F2F2" w:themeFill="background1" w:themeFillShade="F2"/>
          </w:tcPr>
          <w:p w14:paraId="3AD77952" w14:textId="06F99CF5" w:rsidR="005721B8" w:rsidRPr="009F08DB" w:rsidRDefault="00D8280B" w:rsidP="00190981">
            <w:pPr>
              <w:pStyle w:val="Textkrper"/>
              <w:spacing w:after="0"/>
              <w:rPr>
                <w:b/>
                <w:lang w:val="de-DE"/>
              </w:rPr>
            </w:pPr>
            <w:r w:rsidRPr="009F08DB">
              <w:rPr>
                <w:b/>
                <w:lang w:val="de-DE"/>
              </w:rPr>
              <w:t>Testziel</w:t>
            </w:r>
          </w:p>
        </w:tc>
        <w:tc>
          <w:tcPr>
            <w:tcW w:w="7257" w:type="dxa"/>
          </w:tcPr>
          <w:p w14:paraId="0E9B4289" w14:textId="7B78C390" w:rsidR="005721B8" w:rsidRPr="009F08DB" w:rsidRDefault="00AB0BAB" w:rsidP="00190981">
            <w:pPr>
              <w:pStyle w:val="BulletTabtext"/>
              <w:rPr>
                <w:lang w:val="de-DE"/>
              </w:rPr>
            </w:pPr>
            <w:r w:rsidRPr="009F08DB">
              <w:rPr>
                <w:lang w:val="de-DE"/>
              </w:rPr>
              <w:t>Test, ob die richtige Meldung im Bedienfeld erscheint</w:t>
            </w:r>
          </w:p>
          <w:p w14:paraId="775610FB" w14:textId="3B9CEF75" w:rsidR="00997AB7" w:rsidRPr="009F08DB" w:rsidRDefault="00997AB7" w:rsidP="00997AB7">
            <w:pPr>
              <w:pStyle w:val="Abstandshalter"/>
              <w:rPr>
                <w:lang w:val="de-DE"/>
              </w:rPr>
            </w:pPr>
          </w:p>
        </w:tc>
      </w:tr>
      <w:tr w:rsidR="005721B8" w:rsidRPr="00897659" w14:paraId="0A116181" w14:textId="77777777" w:rsidTr="00190981">
        <w:trPr>
          <w:trHeight w:val="170"/>
        </w:trPr>
        <w:tc>
          <w:tcPr>
            <w:tcW w:w="2154" w:type="dxa"/>
          </w:tcPr>
          <w:p w14:paraId="2DAD8F70" w14:textId="77777777" w:rsidR="005721B8" w:rsidRPr="009F08DB" w:rsidRDefault="005721B8" w:rsidP="00190981">
            <w:pPr>
              <w:pStyle w:val="Textkrper"/>
              <w:spacing w:before="0" w:after="0"/>
              <w:rPr>
                <w:sz w:val="8"/>
                <w:szCs w:val="8"/>
                <w:lang w:val="de-DE"/>
              </w:rPr>
            </w:pPr>
          </w:p>
        </w:tc>
        <w:tc>
          <w:tcPr>
            <w:tcW w:w="7257" w:type="dxa"/>
          </w:tcPr>
          <w:p w14:paraId="76648A0F" w14:textId="77777777" w:rsidR="005721B8" w:rsidRPr="009F08DB" w:rsidRDefault="005721B8" w:rsidP="00190981">
            <w:pPr>
              <w:pStyle w:val="Textkrper"/>
              <w:spacing w:before="0" w:after="0"/>
              <w:rPr>
                <w:sz w:val="8"/>
                <w:szCs w:val="8"/>
                <w:lang w:val="de-DE"/>
              </w:rPr>
            </w:pPr>
          </w:p>
        </w:tc>
      </w:tr>
      <w:tr w:rsidR="005721B8" w:rsidRPr="009F08DB" w14:paraId="55216559" w14:textId="77777777" w:rsidTr="00190981">
        <w:trPr>
          <w:trHeight w:val="471"/>
        </w:trPr>
        <w:tc>
          <w:tcPr>
            <w:tcW w:w="2154" w:type="dxa"/>
            <w:shd w:val="clear" w:color="auto" w:fill="F2F2F2" w:themeFill="background1" w:themeFillShade="F2"/>
          </w:tcPr>
          <w:p w14:paraId="57D655AC" w14:textId="002C49C0" w:rsidR="005721B8" w:rsidRPr="009F08DB" w:rsidRDefault="00D8280B" w:rsidP="00190981">
            <w:pPr>
              <w:pStyle w:val="Textkrper"/>
              <w:spacing w:after="0"/>
              <w:rPr>
                <w:b/>
                <w:lang w:val="de-DE"/>
              </w:rPr>
            </w:pPr>
            <w:r w:rsidRPr="009F08DB">
              <w:rPr>
                <w:b/>
                <w:lang w:val="de-DE"/>
              </w:rPr>
              <w:t>Testdurchführung</w:t>
            </w:r>
          </w:p>
        </w:tc>
        <w:tc>
          <w:tcPr>
            <w:tcW w:w="7257" w:type="dxa"/>
          </w:tcPr>
          <w:p w14:paraId="54A19015" w14:textId="77777777" w:rsidR="005721B8" w:rsidRPr="009F08DB" w:rsidRDefault="005721B8" w:rsidP="00190981">
            <w:pPr>
              <w:pStyle w:val="Textkrper"/>
              <w:spacing w:after="0"/>
              <w:rPr>
                <w:lang w:val="de-DE"/>
              </w:rPr>
            </w:pPr>
          </w:p>
        </w:tc>
      </w:tr>
      <w:tr w:rsidR="005721B8" w:rsidRPr="009F08DB" w14:paraId="5191D710" w14:textId="77777777" w:rsidTr="00997AB7">
        <w:trPr>
          <w:trHeight w:val="413"/>
        </w:trPr>
        <w:tc>
          <w:tcPr>
            <w:tcW w:w="2154" w:type="dxa"/>
            <w:shd w:val="clear" w:color="auto" w:fill="F2F2F2" w:themeFill="background1" w:themeFillShade="F2"/>
          </w:tcPr>
          <w:p w14:paraId="01F7FF4A" w14:textId="1425AA2D" w:rsidR="005721B8" w:rsidRPr="009F08DB" w:rsidRDefault="00D41D58" w:rsidP="00190981">
            <w:pPr>
              <w:pStyle w:val="Textkrper"/>
              <w:spacing w:after="0"/>
              <w:rPr>
                <w:lang w:val="de-DE"/>
              </w:rPr>
            </w:pPr>
            <w:r w:rsidRPr="009F08DB">
              <w:rPr>
                <w:lang w:val="de-DE"/>
              </w:rPr>
              <w:t>Testvoraussetzungen</w:t>
            </w:r>
          </w:p>
        </w:tc>
        <w:tc>
          <w:tcPr>
            <w:tcW w:w="7257" w:type="dxa"/>
          </w:tcPr>
          <w:p w14:paraId="5CF4C845" w14:textId="5FA3E019"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35B3E62B" w14:textId="77777777" w:rsidR="005721B8" w:rsidRPr="009F08DB" w:rsidRDefault="005721B8" w:rsidP="00190981">
            <w:pPr>
              <w:pStyle w:val="Abstandshalter"/>
              <w:rPr>
                <w:lang w:val="de-DE"/>
              </w:rPr>
            </w:pPr>
          </w:p>
        </w:tc>
      </w:tr>
      <w:tr w:rsidR="005721B8" w:rsidRPr="00897659" w14:paraId="4C0CD08C" w14:textId="77777777" w:rsidTr="00997AB7">
        <w:trPr>
          <w:trHeight w:val="420"/>
        </w:trPr>
        <w:tc>
          <w:tcPr>
            <w:tcW w:w="2154" w:type="dxa"/>
            <w:shd w:val="clear" w:color="auto" w:fill="F2F2F2" w:themeFill="background1" w:themeFillShade="F2"/>
          </w:tcPr>
          <w:p w14:paraId="62F459AD" w14:textId="5FC2E2CD" w:rsidR="005721B8" w:rsidRPr="009F08DB" w:rsidRDefault="00D8280B" w:rsidP="00190981">
            <w:pPr>
              <w:pStyle w:val="Textkrper"/>
              <w:spacing w:after="0"/>
              <w:rPr>
                <w:lang w:val="de-DE"/>
              </w:rPr>
            </w:pPr>
            <w:r w:rsidRPr="009F08DB">
              <w:rPr>
                <w:lang w:val="de-DE"/>
              </w:rPr>
              <w:t>Erforderliche Tätigkeit</w:t>
            </w:r>
          </w:p>
        </w:tc>
        <w:tc>
          <w:tcPr>
            <w:tcW w:w="7257" w:type="dxa"/>
          </w:tcPr>
          <w:p w14:paraId="3480923E" w14:textId="05D482F8" w:rsidR="005721B8" w:rsidRPr="009F08DB" w:rsidRDefault="002306DF" w:rsidP="002306DF">
            <w:pPr>
              <w:pStyle w:val="BulletTabtext"/>
              <w:rPr>
                <w:lang w:val="de-DE"/>
              </w:rPr>
            </w:pPr>
            <w:r w:rsidRPr="009F08DB">
              <w:rPr>
                <w:lang w:val="de-DE"/>
              </w:rPr>
              <w:t>Wähle ein neues Produkt und lade die Formatdaten</w:t>
            </w:r>
          </w:p>
          <w:p w14:paraId="43771FD4" w14:textId="77777777" w:rsidR="005721B8" w:rsidRPr="009F08DB" w:rsidRDefault="005721B8" w:rsidP="00997AB7">
            <w:pPr>
              <w:pStyle w:val="Abstandshalter"/>
              <w:rPr>
                <w:lang w:val="de-DE"/>
              </w:rPr>
            </w:pPr>
          </w:p>
        </w:tc>
      </w:tr>
      <w:tr w:rsidR="005721B8" w:rsidRPr="00897659" w14:paraId="04B9815E" w14:textId="77777777" w:rsidTr="00997AB7">
        <w:trPr>
          <w:trHeight w:val="428"/>
        </w:trPr>
        <w:tc>
          <w:tcPr>
            <w:tcW w:w="2154" w:type="dxa"/>
            <w:shd w:val="clear" w:color="auto" w:fill="F2F2F2" w:themeFill="background1" w:themeFillShade="F2"/>
          </w:tcPr>
          <w:p w14:paraId="22A95E1B" w14:textId="59D8D9F4" w:rsidR="005721B8" w:rsidRPr="009F08DB" w:rsidRDefault="008C23D6" w:rsidP="00190981">
            <w:pPr>
              <w:pStyle w:val="Textkrper"/>
              <w:spacing w:after="0"/>
              <w:rPr>
                <w:lang w:val="de-DE"/>
              </w:rPr>
            </w:pPr>
            <w:r w:rsidRPr="009F08DB">
              <w:rPr>
                <w:lang w:val="de-DE"/>
              </w:rPr>
              <w:t>Folge</w:t>
            </w:r>
          </w:p>
        </w:tc>
        <w:tc>
          <w:tcPr>
            <w:tcW w:w="7257" w:type="dxa"/>
          </w:tcPr>
          <w:p w14:paraId="54855E0A" w14:textId="793202BF" w:rsidR="005721B8" w:rsidRPr="009F08DB" w:rsidRDefault="000C690F" w:rsidP="00190981">
            <w:pPr>
              <w:pStyle w:val="BulletTabtext"/>
              <w:rPr>
                <w:lang w:val="de-DE"/>
              </w:rPr>
            </w:pPr>
            <w:r w:rsidRPr="009F08DB">
              <w:rPr>
                <w:lang w:val="de-DE"/>
              </w:rPr>
              <w:t>Meldung erscheint im Bedienfeld</w:t>
            </w:r>
            <w:r w:rsidR="00997AB7" w:rsidRPr="009F08DB">
              <w:rPr>
                <w:lang w:val="de-DE"/>
              </w:rPr>
              <w:t xml:space="preserve"> f</w:t>
            </w:r>
            <w:r w:rsidR="002306DF" w:rsidRPr="009F08DB">
              <w:rPr>
                <w:lang w:val="de-DE"/>
              </w:rPr>
              <w:t>ü</w:t>
            </w:r>
            <w:r w:rsidR="00997AB7" w:rsidRPr="009F08DB">
              <w:rPr>
                <w:lang w:val="de-DE"/>
              </w:rPr>
              <w:t xml:space="preserve">r </w:t>
            </w:r>
            <w:r w:rsidR="002306DF" w:rsidRPr="009F08DB">
              <w:rPr>
                <w:lang w:val="de-DE"/>
              </w:rPr>
              <w:t>kurze Zeit</w:t>
            </w:r>
          </w:p>
          <w:p w14:paraId="1B757941" w14:textId="77777777" w:rsidR="005721B8" w:rsidRPr="009F08DB" w:rsidRDefault="005721B8" w:rsidP="00190981">
            <w:pPr>
              <w:pStyle w:val="Abstandshalter"/>
              <w:rPr>
                <w:lang w:val="de-DE"/>
              </w:rPr>
            </w:pPr>
          </w:p>
        </w:tc>
      </w:tr>
      <w:tr w:rsidR="005721B8" w:rsidRPr="009F08DB" w14:paraId="76D622C9" w14:textId="77777777" w:rsidTr="00190981">
        <w:trPr>
          <w:trHeight w:val="697"/>
        </w:trPr>
        <w:tc>
          <w:tcPr>
            <w:tcW w:w="2154" w:type="dxa"/>
            <w:shd w:val="clear" w:color="auto" w:fill="F2F2F2" w:themeFill="background1" w:themeFillShade="F2"/>
          </w:tcPr>
          <w:p w14:paraId="5BA4A2F4" w14:textId="6E5C9055" w:rsidR="005721B8" w:rsidRPr="009F08DB" w:rsidRDefault="00D8280B" w:rsidP="00190981">
            <w:pPr>
              <w:pStyle w:val="Textkrper"/>
              <w:spacing w:after="0"/>
              <w:rPr>
                <w:lang w:val="de-DE"/>
              </w:rPr>
            </w:pPr>
            <w:r w:rsidRPr="009F08DB">
              <w:rPr>
                <w:lang w:val="de-DE"/>
              </w:rPr>
              <w:t>Kommentare</w:t>
            </w:r>
          </w:p>
        </w:tc>
        <w:tc>
          <w:tcPr>
            <w:tcW w:w="7257" w:type="dxa"/>
          </w:tcPr>
          <w:p w14:paraId="1A7D3D64" w14:textId="614C15E8" w:rsidR="005721B8" w:rsidRPr="009F08DB" w:rsidRDefault="002306DF" w:rsidP="00EA276C">
            <w:pPr>
              <w:pStyle w:val="BulletTabtext"/>
              <w:rPr>
                <w:lang w:val="de-DE"/>
              </w:rPr>
            </w:pPr>
            <w:r w:rsidRPr="009F08DB">
              <w:rPr>
                <w:lang w:val="de-DE"/>
              </w:rPr>
              <w:t>Abhängig von der Datenmenge kann es sein, dass die Meldung weniger als eine Sekunde lang angezeigt wird. Die Meldung kann über den Audit Trail nachvollzogen werden</w:t>
            </w:r>
          </w:p>
          <w:p w14:paraId="2F053BDC" w14:textId="74F5F321" w:rsidR="00997AB7" w:rsidRPr="009F08DB" w:rsidRDefault="00997AB7" w:rsidP="00997AB7">
            <w:pPr>
              <w:pStyle w:val="Abstandshalter"/>
              <w:rPr>
                <w:lang w:val="de-DE"/>
              </w:rPr>
            </w:pPr>
          </w:p>
        </w:tc>
      </w:tr>
      <w:tr w:rsidR="005721B8" w:rsidRPr="009F08DB" w14:paraId="5D848850" w14:textId="77777777" w:rsidTr="00997AB7">
        <w:trPr>
          <w:trHeight w:val="361"/>
        </w:trPr>
        <w:tc>
          <w:tcPr>
            <w:tcW w:w="2154" w:type="dxa"/>
            <w:shd w:val="clear" w:color="auto" w:fill="F2F2F2" w:themeFill="background1" w:themeFillShade="F2"/>
          </w:tcPr>
          <w:p w14:paraId="72DB81C1" w14:textId="3812C73A" w:rsidR="005721B8" w:rsidRPr="009F08DB" w:rsidRDefault="00D41D58" w:rsidP="00190981">
            <w:pPr>
              <w:pStyle w:val="Textkrper"/>
              <w:spacing w:after="0"/>
              <w:rPr>
                <w:lang w:val="de-DE"/>
              </w:rPr>
            </w:pPr>
            <w:r w:rsidRPr="009F08DB">
              <w:rPr>
                <w:lang w:val="de-DE"/>
              </w:rPr>
              <w:t>Quittierung</w:t>
            </w:r>
          </w:p>
        </w:tc>
        <w:tc>
          <w:tcPr>
            <w:tcW w:w="7257" w:type="dxa"/>
          </w:tcPr>
          <w:p w14:paraId="6F11C4F3" w14:textId="53E6B938" w:rsidR="005721B8" w:rsidRPr="009F08DB" w:rsidRDefault="00AE36C0" w:rsidP="00190981">
            <w:pPr>
              <w:pStyle w:val="BulletTabtext"/>
              <w:rPr>
                <w:lang w:val="de-DE"/>
              </w:rPr>
            </w:pPr>
            <w:r w:rsidRPr="009F08DB">
              <w:rPr>
                <w:lang w:val="de-DE"/>
              </w:rPr>
              <w:t>Keine</w:t>
            </w:r>
          </w:p>
          <w:p w14:paraId="17BD8ADA" w14:textId="77777777" w:rsidR="005721B8" w:rsidRPr="009F08DB" w:rsidRDefault="005721B8" w:rsidP="00997AB7">
            <w:pPr>
              <w:pStyle w:val="Abstandshalter"/>
              <w:rPr>
                <w:lang w:val="de-DE"/>
              </w:rPr>
            </w:pPr>
          </w:p>
        </w:tc>
      </w:tr>
    </w:tbl>
    <w:p w14:paraId="406E4AF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92C0CB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23EC0C4" w14:textId="28E259F6"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C7613A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8DC5EC1" w14:textId="46468DF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22EC127" w14:textId="77777777" w:rsidTr="00190981">
        <w:trPr>
          <w:trHeight w:val="697"/>
        </w:trPr>
        <w:tc>
          <w:tcPr>
            <w:tcW w:w="2154" w:type="dxa"/>
            <w:tcBorders>
              <w:bottom w:val="nil"/>
            </w:tcBorders>
            <w:shd w:val="clear" w:color="auto" w:fill="F2F2F2" w:themeFill="background1" w:themeFillShade="F2"/>
          </w:tcPr>
          <w:p w14:paraId="69EFE8CB" w14:textId="289FC40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3C2B5AC" w14:textId="4CF90D9F"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4FC05FF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14368" behindDoc="0" locked="0" layoutInCell="1" allowOverlap="1" wp14:anchorId="55DD462A" wp14:editId="24D9A3E2">
                      <wp:simplePos x="0" y="0"/>
                      <wp:positionH relativeFrom="column">
                        <wp:posOffset>-36195</wp:posOffset>
                      </wp:positionH>
                      <wp:positionV relativeFrom="line">
                        <wp:posOffset>36195</wp:posOffset>
                      </wp:positionV>
                      <wp:extent cx="820800" cy="320400"/>
                      <wp:effectExtent l="0" t="0" r="17780" b="22860"/>
                      <wp:wrapNone/>
                      <wp:docPr id="293274514" name="Rechteck: abgerundete Ecken 29327451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229D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DD462A" id="Rechteck: abgerundete Ecken 293274514" o:spid="_x0000_s1986" style="position:absolute;left:0;text-align:left;margin-left:-2.85pt;margin-top:2.85pt;width:64.65pt;height:25.25pt;z-index:253114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Nw/jXb0C&#10;AADHBQAADgAAAAAAAAAAAAAAAAAuAgAAZHJzL2Uyb0RvYy54bWxQSwECLQAUAAYACAAAACEANZNe&#10;dtoAAAAHAQAADwAAAAAAAAAAAAAAAAAXBQAAZHJzL2Rvd25yZXYueG1sUEsFBgAAAAAEAAQA8wAA&#10;AB4GAAAAAA==&#10;" filled="f" strokecolor="black [3213]" strokeweight=".5pt">
                      <v:textbox>
                        <w:txbxContent>
                          <w:p w14:paraId="4AB229DD" w14:textId="77777777" w:rsidR="00BD5E17" w:rsidRDefault="00BD5E17" w:rsidP="005721B8">
                            <w:pPr>
                              <w:jc w:val="center"/>
                            </w:pPr>
                            <w:r>
                              <w:t>x</w:t>
                            </w:r>
                          </w:p>
                        </w:txbxContent>
                      </v:textbox>
                      <w10:wrap anchory="line"/>
                    </v:roundrect>
                  </w:pict>
                </mc:Fallback>
              </mc:AlternateContent>
            </w:r>
          </w:p>
        </w:tc>
      </w:tr>
      <w:tr w:rsidR="005721B8" w:rsidRPr="009F08DB" w14:paraId="20A15B17" w14:textId="77777777" w:rsidTr="00190981">
        <w:trPr>
          <w:trHeight w:val="1701"/>
        </w:trPr>
        <w:tc>
          <w:tcPr>
            <w:tcW w:w="2154" w:type="dxa"/>
            <w:shd w:val="clear" w:color="auto" w:fill="F2F2F2" w:themeFill="background1" w:themeFillShade="F2"/>
          </w:tcPr>
          <w:p w14:paraId="02E2F440" w14:textId="330A29A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7C0F5C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18464" behindDoc="0" locked="0" layoutInCell="1" allowOverlap="1" wp14:anchorId="3F65444F" wp14:editId="2AFA51BC">
                      <wp:simplePos x="0" y="0"/>
                      <wp:positionH relativeFrom="column">
                        <wp:posOffset>-5715</wp:posOffset>
                      </wp:positionH>
                      <wp:positionV relativeFrom="line">
                        <wp:posOffset>72390</wp:posOffset>
                      </wp:positionV>
                      <wp:extent cx="4500000" cy="942975"/>
                      <wp:effectExtent l="0" t="0" r="15240" b="28575"/>
                      <wp:wrapNone/>
                      <wp:docPr id="293274518" name="Rechteck: abgerundete Ecken 29327451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5BC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5444F" id="Rechteck: abgerundete Ecken 293274518" o:spid="_x0000_s1987" style="position:absolute;left:0;text-align:left;margin-left:-.45pt;margin-top:5.7pt;width:354.35pt;height:74.25pt;z-index:253118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Nw956W8&#10;AgAAyAUAAA4AAAAAAAAAAAAAAAAALgIAAGRycy9lMm9Eb2MueG1sUEsBAi0AFAAGAAgAAAAhAO8y&#10;f+7cAAAACAEAAA8AAAAAAAAAAAAAAAAAFgUAAGRycy9kb3ducmV2LnhtbFBLBQYAAAAABAAEAPMA&#10;AAAfBgAAAAA=&#10;" filled="f" strokecolor="black [3213]" strokeweight=".5pt">
                      <v:textbox>
                        <w:txbxContent>
                          <w:p w14:paraId="7D285BCD" w14:textId="77777777" w:rsidR="00BD5E17" w:rsidRDefault="00BD5E17" w:rsidP="005721B8">
                            <w:pPr>
                              <w:jc w:val="center"/>
                            </w:pPr>
                            <w:r>
                              <w:t>x</w:t>
                            </w:r>
                          </w:p>
                        </w:txbxContent>
                      </v:textbox>
                      <w10:wrap anchory="line"/>
                    </v:roundrect>
                  </w:pict>
                </mc:Fallback>
              </mc:AlternateContent>
            </w:r>
          </w:p>
        </w:tc>
      </w:tr>
    </w:tbl>
    <w:p w14:paraId="72A50877" w14:textId="147C1C67" w:rsidR="00997AB7" w:rsidRPr="009F08DB" w:rsidRDefault="00163076" w:rsidP="005721B8">
      <w:pPr>
        <w:pStyle w:val="Textkrper"/>
        <w:rPr>
          <w:lang w:val="de-DE"/>
        </w:rPr>
      </w:pPr>
      <w:r w:rsidRPr="009F08DB">
        <w:rPr>
          <w:lang w:val="de-DE"/>
        </w:rPr>
        <w:br/>
      </w:r>
    </w:p>
    <w:p w14:paraId="2E12650C" w14:textId="6B74B5FB" w:rsidR="00997AB7" w:rsidRPr="009F08DB" w:rsidRDefault="00997AB7" w:rsidP="005721B8">
      <w:pPr>
        <w:pStyle w:val="Textkrper"/>
        <w:rPr>
          <w:lang w:val="de-DE"/>
        </w:rPr>
      </w:pPr>
    </w:p>
    <w:p w14:paraId="1BDD5BF4" w14:textId="4D31A0B0" w:rsidR="00997AB7" w:rsidRDefault="00997AB7" w:rsidP="005721B8">
      <w:pPr>
        <w:pStyle w:val="Textkrper"/>
        <w:rPr>
          <w:lang w:val="de-DE"/>
        </w:rPr>
      </w:pPr>
    </w:p>
    <w:p w14:paraId="1CEB9825" w14:textId="77777777" w:rsidR="00C4597A" w:rsidRPr="009F08DB" w:rsidRDefault="00C4597A" w:rsidP="005721B8">
      <w:pPr>
        <w:pStyle w:val="Textkrper"/>
        <w:rPr>
          <w:lang w:val="de-DE"/>
        </w:rPr>
      </w:pPr>
    </w:p>
    <w:p w14:paraId="14A4DD20" w14:textId="2FEC91D7" w:rsidR="00997AB7" w:rsidRPr="009F08DB" w:rsidRDefault="00997AB7" w:rsidP="005721B8">
      <w:pPr>
        <w:pStyle w:val="Textkrper"/>
        <w:rPr>
          <w:lang w:val="de-DE"/>
        </w:rPr>
      </w:pPr>
    </w:p>
    <w:p w14:paraId="21A3C0BF" w14:textId="4CE40311" w:rsidR="00997AB7" w:rsidRPr="009F08DB" w:rsidRDefault="00997AB7" w:rsidP="005721B8">
      <w:pPr>
        <w:pStyle w:val="Textkrper"/>
        <w:rPr>
          <w:lang w:val="de-DE"/>
        </w:rPr>
      </w:pPr>
    </w:p>
    <w:p w14:paraId="7C392096" w14:textId="77777777" w:rsidR="005721B8" w:rsidRPr="009F08DB" w:rsidRDefault="005721B8" w:rsidP="005721B8">
      <w:pPr>
        <w:pStyle w:val="Textkrper"/>
        <w:rPr>
          <w:lang w:val="de-DE"/>
        </w:rPr>
      </w:pPr>
    </w:p>
    <w:p w14:paraId="36A41BA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E1205B6" w14:textId="77777777" w:rsidTr="00626664">
        <w:trPr>
          <w:trHeight w:val="1020"/>
        </w:trPr>
        <w:tc>
          <w:tcPr>
            <w:tcW w:w="2154" w:type="dxa"/>
            <w:shd w:val="clear" w:color="auto" w:fill="F2F2F2" w:themeFill="background1" w:themeFillShade="F2"/>
          </w:tcPr>
          <w:p w14:paraId="50C64EA7" w14:textId="4F7C04C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2C44D35" w14:textId="6EDE5B1E" w:rsidR="00626664" w:rsidRPr="009F08DB" w:rsidRDefault="00745279" w:rsidP="00190981">
            <w:pPr>
              <w:pStyle w:val="Textkrper"/>
              <w:tabs>
                <w:tab w:val="left" w:pos="284"/>
              </w:tabs>
              <w:spacing w:after="0"/>
              <w:rPr>
                <w:lang w:val="de-DE"/>
              </w:rPr>
            </w:pPr>
            <w:r w:rsidRPr="009F08DB">
              <w:rPr>
                <w:lang w:val="de-DE"/>
              </w:rPr>
              <w:t>ja/nein</w:t>
            </w:r>
          </w:p>
          <w:p w14:paraId="1FD2E3B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299456" behindDoc="0" locked="0" layoutInCell="1" allowOverlap="1" wp14:anchorId="601E5444" wp14:editId="06938CAC">
                      <wp:simplePos x="0" y="0"/>
                      <wp:positionH relativeFrom="column">
                        <wp:posOffset>635</wp:posOffset>
                      </wp:positionH>
                      <wp:positionV relativeFrom="paragraph">
                        <wp:posOffset>36195</wp:posOffset>
                      </wp:positionV>
                      <wp:extent cx="820800" cy="320400"/>
                      <wp:effectExtent l="0" t="0" r="17780" b="22860"/>
                      <wp:wrapNone/>
                      <wp:docPr id="293274519" name="Rechteck: abgerundete Ecken 2932745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6D23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1E5444" id="Rechteck: abgerundete Ecken 293274519" o:spid="_x0000_s1988" style="position:absolute;left:0;text-align:left;margin-left:.05pt;margin-top:2.85pt;width:64.65pt;height:25.25pt;z-index:2572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7YsjHvgIA&#10;AMcFAAAOAAAAAAAAAAAAAAAAAC4CAABkcnMvZTJvRG9jLnhtbFBLAQItABQABgAIAAAAIQCbrlPC&#10;2AAAAAUBAAAPAAAAAAAAAAAAAAAAABgFAABkcnMvZG93bnJldi54bWxQSwUGAAAAAAQABADzAAAA&#10;HQYAAAAA&#10;" filled="f" strokecolor="black [3213]" strokeweight=".5pt">
                      <v:textbox>
                        <w:txbxContent>
                          <w:p w14:paraId="1056D23E" w14:textId="77777777" w:rsidR="00BD5E17" w:rsidRDefault="00BD5E17" w:rsidP="005721B8">
                            <w:pPr>
                              <w:jc w:val="center"/>
                            </w:pPr>
                            <w:r>
                              <w:t>x</w:t>
                            </w:r>
                          </w:p>
                        </w:txbxContent>
                      </v:textbox>
                    </v:roundrect>
                  </w:pict>
                </mc:Fallback>
              </mc:AlternateContent>
            </w:r>
          </w:p>
        </w:tc>
        <w:tc>
          <w:tcPr>
            <w:tcW w:w="5839" w:type="dxa"/>
            <w:shd w:val="clear" w:color="auto" w:fill="auto"/>
          </w:tcPr>
          <w:p w14:paraId="7876A7D0" w14:textId="00D4EBD9" w:rsidR="00626664" w:rsidRPr="009F08DB" w:rsidRDefault="00745279" w:rsidP="00190981">
            <w:pPr>
              <w:pStyle w:val="Textkrper"/>
              <w:tabs>
                <w:tab w:val="left" w:pos="284"/>
              </w:tabs>
              <w:spacing w:after="0"/>
              <w:rPr>
                <w:lang w:val="de-DE"/>
              </w:rPr>
            </w:pPr>
            <w:r w:rsidRPr="009F08DB">
              <w:rPr>
                <w:lang w:val="de-DE"/>
              </w:rPr>
              <w:t>Datum/Kurzzeichen</w:t>
            </w:r>
          </w:p>
          <w:p w14:paraId="7B10C99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00480" behindDoc="0" locked="0" layoutInCell="1" allowOverlap="1" wp14:anchorId="65885F66" wp14:editId="3BC0BFBF">
                      <wp:simplePos x="0" y="0"/>
                      <wp:positionH relativeFrom="column">
                        <wp:posOffset>1746</wp:posOffset>
                      </wp:positionH>
                      <wp:positionV relativeFrom="line">
                        <wp:posOffset>32703</wp:posOffset>
                      </wp:positionV>
                      <wp:extent cx="3592354" cy="320400"/>
                      <wp:effectExtent l="0" t="0" r="27305" b="22860"/>
                      <wp:wrapNone/>
                      <wp:docPr id="293274520" name="Rechteck: abgerundete Ecken 29327452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CC574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885F66" id="Rechteck: abgerundete Ecken 293274520" o:spid="_x0000_s1989" style="position:absolute;left:0;text-align:left;margin-left:.15pt;margin-top:2.6pt;width:282.85pt;height:25.25pt;z-index:257300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MeqU&#10;LMACAADIBQAADgAAAAAAAAAAAAAAAAAuAgAAZHJzL2Uyb0RvYy54bWxQSwECLQAUAAYACAAAACEA&#10;EJF9vtoAAAAFAQAADwAAAAAAAAAAAAAAAAAaBQAAZHJzL2Rvd25yZXYueG1sUEsFBgAAAAAEAAQA&#10;8wAAACEGAAAAAA==&#10;" filled="f" strokecolor="black [3213]" strokeweight=".5pt">
                      <v:textbox>
                        <w:txbxContent>
                          <w:p w14:paraId="6DCC5748" w14:textId="77777777" w:rsidR="00BD5E17" w:rsidRDefault="00BD5E17" w:rsidP="005721B8">
                            <w:pPr>
                              <w:jc w:val="center"/>
                            </w:pPr>
                            <w:r>
                              <w:t>x</w:t>
                            </w:r>
                          </w:p>
                        </w:txbxContent>
                      </v:textbox>
                      <w10:wrap anchory="line"/>
                    </v:roundrect>
                  </w:pict>
                </mc:Fallback>
              </mc:AlternateContent>
            </w:r>
          </w:p>
        </w:tc>
      </w:tr>
      <w:tr w:rsidR="00626664" w:rsidRPr="009F08DB" w14:paraId="538E407A" w14:textId="77777777" w:rsidTr="00626664">
        <w:trPr>
          <w:trHeight w:val="1020"/>
        </w:trPr>
        <w:tc>
          <w:tcPr>
            <w:tcW w:w="2154" w:type="dxa"/>
            <w:shd w:val="clear" w:color="auto" w:fill="F2F2F2" w:themeFill="background1" w:themeFillShade="F2"/>
          </w:tcPr>
          <w:p w14:paraId="2471F3F5" w14:textId="064DBE1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2A8B381" w14:textId="5C177F2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01504" behindDoc="0" locked="0" layoutInCell="1" allowOverlap="1" wp14:anchorId="6C88C73E" wp14:editId="565092F4">
                      <wp:simplePos x="0" y="0"/>
                      <wp:positionH relativeFrom="column">
                        <wp:posOffset>-5715</wp:posOffset>
                      </wp:positionH>
                      <wp:positionV relativeFrom="line">
                        <wp:posOffset>252095</wp:posOffset>
                      </wp:positionV>
                      <wp:extent cx="4500000" cy="320400"/>
                      <wp:effectExtent l="0" t="0" r="15240" b="22860"/>
                      <wp:wrapNone/>
                      <wp:docPr id="293274521" name="Rechteck: abgerundete Ecken 29327452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D5F4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8C73E" id="Rechteck: abgerundete Ecken 293274521" o:spid="_x0000_s1990" style="position:absolute;left:0;text-align:left;margin-left:-.45pt;margin-top:19.85pt;width:354.35pt;height:25.25pt;z-index:257301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0xhwOrsC&#10;AADIBQAADgAAAAAAAAAAAAAAAAAuAgAAZHJzL2Uyb0RvYy54bWxQSwECLQAUAAYACAAAACEAeEdM&#10;vdwAAAAHAQAADwAAAAAAAAAAAAAAAAAVBQAAZHJzL2Rvd25yZXYueG1sUEsFBgAAAAAEAAQA8wAA&#10;AB4GAAAAAA==&#10;" filled="f" strokecolor="black [3213]" strokeweight=".5pt">
                      <v:textbox>
                        <w:txbxContent>
                          <w:p w14:paraId="533D5F4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CFB29DD" w14:textId="77777777" w:rsidR="00626664" w:rsidRPr="009F08DB" w:rsidRDefault="00626664" w:rsidP="00190981">
            <w:pPr>
              <w:pStyle w:val="Textkrper"/>
              <w:tabs>
                <w:tab w:val="left" w:pos="284"/>
              </w:tabs>
              <w:spacing w:after="0"/>
              <w:rPr>
                <w:lang w:val="de-DE"/>
              </w:rPr>
            </w:pPr>
          </w:p>
        </w:tc>
      </w:tr>
    </w:tbl>
    <w:p w14:paraId="7541A659" w14:textId="2A90B466" w:rsidR="005721B8" w:rsidRPr="009F08DB" w:rsidRDefault="00997AB7" w:rsidP="00897659">
      <w:pPr>
        <w:pStyle w:val="berschrift3nummeriert"/>
        <w:rPr>
          <w:lang w:val="de-DE"/>
        </w:rPr>
      </w:pPr>
      <w:bookmarkStart w:id="14" w:name="_Toc118817552"/>
      <w:r w:rsidRPr="009F08DB">
        <w:rPr>
          <w:lang w:val="de-DE"/>
        </w:rPr>
        <w:lastRenderedPageBreak/>
        <w:t xml:space="preserve">ME 362: </w:t>
      </w:r>
      <w:r w:rsidR="00C46CA9" w:rsidRPr="009F08DB">
        <w:rPr>
          <w:lang w:val="de-DE"/>
        </w:rPr>
        <w:t>PROSPEKT: MESSLAUF AKTIV</w:t>
      </w:r>
      <w:bookmarkEnd w:id="14"/>
    </w:p>
    <w:p w14:paraId="7297916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B987671" w14:textId="77777777" w:rsidTr="00997AB7">
        <w:trPr>
          <w:trHeight w:val="353"/>
        </w:trPr>
        <w:tc>
          <w:tcPr>
            <w:tcW w:w="2154" w:type="dxa"/>
            <w:shd w:val="clear" w:color="auto" w:fill="F2F2F2" w:themeFill="background1" w:themeFillShade="F2"/>
          </w:tcPr>
          <w:p w14:paraId="3BB2EE6C" w14:textId="7888D7C2" w:rsidR="005721B8" w:rsidRPr="009F08DB" w:rsidRDefault="00D8280B" w:rsidP="00190981">
            <w:pPr>
              <w:pStyle w:val="Textkrper"/>
              <w:spacing w:after="0"/>
              <w:rPr>
                <w:b/>
                <w:lang w:val="de-DE"/>
              </w:rPr>
            </w:pPr>
            <w:r w:rsidRPr="009F08DB">
              <w:rPr>
                <w:b/>
                <w:lang w:val="de-DE"/>
              </w:rPr>
              <w:t>Testziel</w:t>
            </w:r>
          </w:p>
        </w:tc>
        <w:tc>
          <w:tcPr>
            <w:tcW w:w="7257" w:type="dxa"/>
          </w:tcPr>
          <w:p w14:paraId="1153E00E" w14:textId="2DF229FA" w:rsidR="005721B8" w:rsidRPr="009F08DB" w:rsidRDefault="00AB0BAB" w:rsidP="00190981">
            <w:pPr>
              <w:pStyle w:val="BulletTabtext"/>
              <w:rPr>
                <w:lang w:val="de-DE"/>
              </w:rPr>
            </w:pPr>
            <w:r w:rsidRPr="009F08DB">
              <w:rPr>
                <w:lang w:val="de-DE"/>
              </w:rPr>
              <w:t>Test, ob die richtige Meldung im Bedienfeld erscheint</w:t>
            </w:r>
          </w:p>
          <w:p w14:paraId="5A716765" w14:textId="69E1AA6C" w:rsidR="00997AB7" w:rsidRPr="009F08DB" w:rsidRDefault="00997AB7" w:rsidP="00997AB7">
            <w:pPr>
              <w:pStyle w:val="Abstandshalter"/>
              <w:rPr>
                <w:lang w:val="de-DE"/>
              </w:rPr>
            </w:pPr>
          </w:p>
        </w:tc>
      </w:tr>
      <w:tr w:rsidR="005721B8" w:rsidRPr="00897659" w14:paraId="2673D99C" w14:textId="77777777" w:rsidTr="00190981">
        <w:trPr>
          <w:trHeight w:val="170"/>
        </w:trPr>
        <w:tc>
          <w:tcPr>
            <w:tcW w:w="2154" w:type="dxa"/>
          </w:tcPr>
          <w:p w14:paraId="3304A458" w14:textId="77777777" w:rsidR="005721B8" w:rsidRPr="009F08DB" w:rsidRDefault="005721B8" w:rsidP="00190981">
            <w:pPr>
              <w:pStyle w:val="Textkrper"/>
              <w:spacing w:before="0" w:after="0"/>
              <w:rPr>
                <w:sz w:val="8"/>
                <w:szCs w:val="8"/>
                <w:lang w:val="de-DE"/>
              </w:rPr>
            </w:pPr>
          </w:p>
        </w:tc>
        <w:tc>
          <w:tcPr>
            <w:tcW w:w="7257" w:type="dxa"/>
          </w:tcPr>
          <w:p w14:paraId="54218EE5" w14:textId="77777777" w:rsidR="005721B8" w:rsidRPr="009F08DB" w:rsidRDefault="005721B8" w:rsidP="00190981">
            <w:pPr>
              <w:pStyle w:val="Textkrper"/>
              <w:spacing w:before="0" w:after="0"/>
              <w:rPr>
                <w:sz w:val="8"/>
                <w:szCs w:val="8"/>
                <w:lang w:val="de-DE"/>
              </w:rPr>
            </w:pPr>
          </w:p>
        </w:tc>
      </w:tr>
      <w:tr w:rsidR="005721B8" w:rsidRPr="009F08DB" w14:paraId="389D0344" w14:textId="77777777" w:rsidTr="00190981">
        <w:trPr>
          <w:trHeight w:val="471"/>
        </w:trPr>
        <w:tc>
          <w:tcPr>
            <w:tcW w:w="2154" w:type="dxa"/>
            <w:shd w:val="clear" w:color="auto" w:fill="F2F2F2" w:themeFill="background1" w:themeFillShade="F2"/>
          </w:tcPr>
          <w:p w14:paraId="456FF729" w14:textId="6AD29F3E" w:rsidR="005721B8" w:rsidRPr="009F08DB" w:rsidRDefault="00D8280B" w:rsidP="00190981">
            <w:pPr>
              <w:pStyle w:val="Textkrper"/>
              <w:spacing w:after="0"/>
              <w:rPr>
                <w:b/>
                <w:lang w:val="de-DE"/>
              </w:rPr>
            </w:pPr>
            <w:r w:rsidRPr="009F08DB">
              <w:rPr>
                <w:b/>
                <w:lang w:val="de-DE"/>
              </w:rPr>
              <w:t>Testdurchführung</w:t>
            </w:r>
          </w:p>
        </w:tc>
        <w:tc>
          <w:tcPr>
            <w:tcW w:w="7257" w:type="dxa"/>
          </w:tcPr>
          <w:p w14:paraId="7369B04A" w14:textId="77777777" w:rsidR="005721B8" w:rsidRPr="009F08DB" w:rsidRDefault="005721B8" w:rsidP="00190981">
            <w:pPr>
              <w:pStyle w:val="Textkrper"/>
              <w:spacing w:after="0"/>
              <w:rPr>
                <w:lang w:val="de-DE"/>
              </w:rPr>
            </w:pPr>
          </w:p>
        </w:tc>
      </w:tr>
      <w:tr w:rsidR="005721B8" w:rsidRPr="009F08DB" w14:paraId="645B3EB2" w14:textId="77777777" w:rsidTr="00997AB7">
        <w:trPr>
          <w:trHeight w:val="271"/>
        </w:trPr>
        <w:tc>
          <w:tcPr>
            <w:tcW w:w="2154" w:type="dxa"/>
            <w:shd w:val="clear" w:color="auto" w:fill="F2F2F2" w:themeFill="background1" w:themeFillShade="F2"/>
          </w:tcPr>
          <w:p w14:paraId="321BC9A8" w14:textId="4D475298" w:rsidR="005721B8" w:rsidRPr="009F08DB" w:rsidRDefault="00D41D58" w:rsidP="00190981">
            <w:pPr>
              <w:pStyle w:val="Textkrper"/>
              <w:spacing w:after="0"/>
              <w:rPr>
                <w:lang w:val="de-DE"/>
              </w:rPr>
            </w:pPr>
            <w:r w:rsidRPr="009F08DB">
              <w:rPr>
                <w:lang w:val="de-DE"/>
              </w:rPr>
              <w:t>Testvoraussetzungen</w:t>
            </w:r>
          </w:p>
        </w:tc>
        <w:tc>
          <w:tcPr>
            <w:tcW w:w="7257" w:type="dxa"/>
          </w:tcPr>
          <w:p w14:paraId="6F155BCF" w14:textId="6C578286" w:rsidR="005721B8" w:rsidRPr="009F08DB" w:rsidRDefault="00560C62" w:rsidP="00190981">
            <w:pPr>
              <w:pStyle w:val="BulletTabtext"/>
              <w:rPr>
                <w:lang w:val="de-DE"/>
              </w:rPr>
            </w:pPr>
            <w:r w:rsidRPr="009F08DB">
              <w:rPr>
                <w:lang w:val="de-DE"/>
              </w:rPr>
              <w:t>Maschine ist im Einrichtbetrieb bereit</w:t>
            </w:r>
            <w:r w:rsidR="005721B8" w:rsidRPr="009F08DB">
              <w:rPr>
                <w:lang w:val="de-DE"/>
              </w:rPr>
              <w:t xml:space="preserve"> </w:t>
            </w:r>
          </w:p>
          <w:p w14:paraId="21701826" w14:textId="77777777" w:rsidR="005721B8" w:rsidRPr="009F08DB" w:rsidRDefault="005721B8" w:rsidP="00190981">
            <w:pPr>
              <w:pStyle w:val="Abstandshalter"/>
              <w:rPr>
                <w:lang w:val="de-DE"/>
              </w:rPr>
            </w:pPr>
          </w:p>
        </w:tc>
      </w:tr>
      <w:tr w:rsidR="005721B8" w:rsidRPr="009F08DB" w14:paraId="24C21005" w14:textId="77777777" w:rsidTr="00190981">
        <w:trPr>
          <w:trHeight w:val="697"/>
        </w:trPr>
        <w:tc>
          <w:tcPr>
            <w:tcW w:w="2154" w:type="dxa"/>
            <w:shd w:val="clear" w:color="auto" w:fill="F2F2F2" w:themeFill="background1" w:themeFillShade="F2"/>
          </w:tcPr>
          <w:p w14:paraId="1B812B27" w14:textId="23B5055C" w:rsidR="005721B8" w:rsidRPr="009F08DB" w:rsidRDefault="00D8280B" w:rsidP="00190981">
            <w:pPr>
              <w:pStyle w:val="Textkrper"/>
              <w:spacing w:after="0"/>
              <w:rPr>
                <w:lang w:val="de-DE"/>
              </w:rPr>
            </w:pPr>
            <w:r w:rsidRPr="009F08DB">
              <w:rPr>
                <w:lang w:val="de-DE"/>
              </w:rPr>
              <w:t>Erforderliche Tätigkeit</w:t>
            </w:r>
          </w:p>
        </w:tc>
        <w:tc>
          <w:tcPr>
            <w:tcW w:w="7257" w:type="dxa"/>
          </w:tcPr>
          <w:p w14:paraId="3345F617" w14:textId="4D8272EB" w:rsidR="00997AB7" w:rsidRPr="009F08DB" w:rsidRDefault="00762C1A" w:rsidP="00997AB7">
            <w:pPr>
              <w:pStyle w:val="BulletTabtext"/>
              <w:rPr>
                <w:lang w:val="de-DE"/>
              </w:rPr>
            </w:pPr>
            <w:r w:rsidRPr="009F08DB">
              <w:rPr>
                <w:lang w:val="de-DE"/>
              </w:rPr>
              <w:t>Aktiviere SWS</w:t>
            </w:r>
            <w:r w:rsidR="00997AB7" w:rsidRPr="009F08DB">
              <w:rPr>
                <w:lang w:val="de-DE"/>
              </w:rPr>
              <w:t xml:space="preserve"> 300 </w:t>
            </w:r>
            <w:r w:rsidR="00792679" w:rsidRPr="009F08DB">
              <w:rPr>
                <w:lang w:val="de-DE"/>
              </w:rPr>
              <w:t>„</w:t>
            </w:r>
            <w:r w:rsidR="00C46CA9" w:rsidRPr="009F08DB">
              <w:rPr>
                <w:lang w:val="de-DE"/>
              </w:rPr>
              <w:t>Prospektapparat</w:t>
            </w:r>
            <w:r w:rsidR="00792679" w:rsidRPr="009F08DB">
              <w:rPr>
                <w:lang w:val="de-DE"/>
              </w:rPr>
              <w:t>“</w:t>
            </w:r>
          </w:p>
          <w:p w14:paraId="1DFE94B1" w14:textId="5123ADA0" w:rsidR="00997AB7" w:rsidRPr="009F08DB" w:rsidRDefault="00762C1A" w:rsidP="00997AB7">
            <w:pPr>
              <w:pStyle w:val="BulletTabtext"/>
              <w:rPr>
                <w:lang w:val="de-DE"/>
              </w:rPr>
            </w:pPr>
            <w:r w:rsidRPr="009F08DB">
              <w:rPr>
                <w:lang w:val="de-DE"/>
              </w:rPr>
              <w:t>Aktiviere SWS</w:t>
            </w:r>
            <w:r w:rsidR="00997AB7" w:rsidRPr="009F08DB">
              <w:rPr>
                <w:lang w:val="de-DE"/>
              </w:rPr>
              <w:t xml:space="preserve"> 320 </w:t>
            </w:r>
            <w:r w:rsidR="00792679" w:rsidRPr="009F08DB">
              <w:rPr>
                <w:lang w:val="de-DE"/>
              </w:rPr>
              <w:t>„</w:t>
            </w:r>
            <w:r w:rsidR="00997AB7" w:rsidRPr="009F08DB">
              <w:rPr>
                <w:lang w:val="de-DE"/>
              </w:rPr>
              <w:t>Me</w:t>
            </w:r>
            <w:r w:rsidR="00C46CA9" w:rsidRPr="009F08DB">
              <w:rPr>
                <w:lang w:val="de-DE"/>
              </w:rPr>
              <w:t>sslauf Prospekt</w:t>
            </w:r>
            <w:r w:rsidR="00792679" w:rsidRPr="009F08DB">
              <w:rPr>
                <w:lang w:val="de-DE"/>
              </w:rPr>
              <w:t>“</w:t>
            </w:r>
          </w:p>
          <w:p w14:paraId="14A1E65D" w14:textId="4E17C5EB" w:rsidR="005721B8" w:rsidRPr="009F08DB" w:rsidRDefault="005B2D3C" w:rsidP="00997AB7">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0512292B" w14:textId="635D7D6F" w:rsidR="00997AB7" w:rsidRPr="009F08DB" w:rsidRDefault="00997AB7" w:rsidP="00997AB7">
            <w:pPr>
              <w:pStyle w:val="Abstandshalter"/>
              <w:rPr>
                <w:lang w:val="de-DE"/>
              </w:rPr>
            </w:pPr>
          </w:p>
        </w:tc>
      </w:tr>
      <w:tr w:rsidR="005721B8" w:rsidRPr="009F08DB" w14:paraId="28483529" w14:textId="77777777" w:rsidTr="00997AB7">
        <w:trPr>
          <w:trHeight w:val="409"/>
        </w:trPr>
        <w:tc>
          <w:tcPr>
            <w:tcW w:w="2154" w:type="dxa"/>
            <w:shd w:val="clear" w:color="auto" w:fill="F2F2F2" w:themeFill="background1" w:themeFillShade="F2"/>
          </w:tcPr>
          <w:p w14:paraId="43ED56E9" w14:textId="5D4317F9" w:rsidR="005721B8" w:rsidRPr="009F08DB" w:rsidRDefault="008C23D6" w:rsidP="00190981">
            <w:pPr>
              <w:pStyle w:val="Textkrper"/>
              <w:spacing w:after="0"/>
              <w:rPr>
                <w:lang w:val="de-DE"/>
              </w:rPr>
            </w:pPr>
            <w:r w:rsidRPr="009F08DB">
              <w:rPr>
                <w:lang w:val="de-DE"/>
              </w:rPr>
              <w:t>Folge</w:t>
            </w:r>
          </w:p>
        </w:tc>
        <w:tc>
          <w:tcPr>
            <w:tcW w:w="7257" w:type="dxa"/>
          </w:tcPr>
          <w:p w14:paraId="4924BF4E" w14:textId="5496794A" w:rsidR="005721B8" w:rsidRPr="009F08DB" w:rsidRDefault="000C690F" w:rsidP="00190981">
            <w:pPr>
              <w:pStyle w:val="BulletTabtext"/>
              <w:rPr>
                <w:lang w:val="de-DE"/>
              </w:rPr>
            </w:pPr>
            <w:r w:rsidRPr="009F08DB">
              <w:rPr>
                <w:lang w:val="de-DE"/>
              </w:rPr>
              <w:t>Meldung erscheint im Bedienfeld</w:t>
            </w:r>
          </w:p>
          <w:p w14:paraId="21CBF379" w14:textId="77777777" w:rsidR="005721B8" w:rsidRPr="009F08DB" w:rsidRDefault="005721B8" w:rsidP="00190981">
            <w:pPr>
              <w:pStyle w:val="Abstandshalter"/>
              <w:rPr>
                <w:lang w:val="de-DE"/>
              </w:rPr>
            </w:pPr>
          </w:p>
        </w:tc>
      </w:tr>
      <w:tr w:rsidR="005721B8" w:rsidRPr="009F08DB" w14:paraId="3F5CADF5" w14:textId="77777777" w:rsidTr="00997AB7">
        <w:trPr>
          <w:trHeight w:val="431"/>
        </w:trPr>
        <w:tc>
          <w:tcPr>
            <w:tcW w:w="2154" w:type="dxa"/>
            <w:shd w:val="clear" w:color="auto" w:fill="F2F2F2" w:themeFill="background1" w:themeFillShade="F2"/>
          </w:tcPr>
          <w:p w14:paraId="752C3551" w14:textId="3F007951" w:rsidR="005721B8" w:rsidRPr="009F08DB" w:rsidRDefault="00D8280B" w:rsidP="00190981">
            <w:pPr>
              <w:pStyle w:val="Textkrper"/>
              <w:spacing w:after="0"/>
              <w:rPr>
                <w:lang w:val="de-DE"/>
              </w:rPr>
            </w:pPr>
            <w:r w:rsidRPr="009F08DB">
              <w:rPr>
                <w:lang w:val="de-DE"/>
              </w:rPr>
              <w:t>Kommentare</w:t>
            </w:r>
          </w:p>
        </w:tc>
        <w:tc>
          <w:tcPr>
            <w:tcW w:w="7257" w:type="dxa"/>
          </w:tcPr>
          <w:p w14:paraId="3C0652F2" w14:textId="570EFFFF" w:rsidR="005721B8" w:rsidRPr="009F08DB" w:rsidRDefault="00AE36C0" w:rsidP="00190981">
            <w:pPr>
              <w:pStyle w:val="BulletTabtext"/>
              <w:rPr>
                <w:lang w:val="de-DE"/>
              </w:rPr>
            </w:pPr>
            <w:r w:rsidRPr="009F08DB">
              <w:rPr>
                <w:lang w:val="de-DE"/>
              </w:rPr>
              <w:t>Keine</w:t>
            </w:r>
          </w:p>
          <w:p w14:paraId="59A8E4C1" w14:textId="77777777" w:rsidR="005721B8" w:rsidRPr="009F08DB" w:rsidRDefault="005721B8" w:rsidP="00190981">
            <w:pPr>
              <w:pStyle w:val="Abstandshalter"/>
              <w:rPr>
                <w:lang w:val="de-DE"/>
              </w:rPr>
            </w:pPr>
          </w:p>
        </w:tc>
      </w:tr>
      <w:tr w:rsidR="005721B8" w:rsidRPr="009F08DB" w14:paraId="772EED4D" w14:textId="77777777" w:rsidTr="00997AB7">
        <w:trPr>
          <w:trHeight w:val="440"/>
        </w:trPr>
        <w:tc>
          <w:tcPr>
            <w:tcW w:w="2154" w:type="dxa"/>
            <w:shd w:val="clear" w:color="auto" w:fill="F2F2F2" w:themeFill="background1" w:themeFillShade="F2"/>
          </w:tcPr>
          <w:p w14:paraId="4F56FD4F" w14:textId="02223212" w:rsidR="005721B8" w:rsidRPr="009F08DB" w:rsidRDefault="00D41D58" w:rsidP="00190981">
            <w:pPr>
              <w:pStyle w:val="Textkrper"/>
              <w:spacing w:after="0"/>
              <w:rPr>
                <w:lang w:val="de-DE"/>
              </w:rPr>
            </w:pPr>
            <w:r w:rsidRPr="009F08DB">
              <w:rPr>
                <w:lang w:val="de-DE"/>
              </w:rPr>
              <w:t>Quittierung</w:t>
            </w:r>
          </w:p>
        </w:tc>
        <w:tc>
          <w:tcPr>
            <w:tcW w:w="7257" w:type="dxa"/>
          </w:tcPr>
          <w:p w14:paraId="0BD76F6E" w14:textId="3E5A4966" w:rsidR="005721B8" w:rsidRPr="009F08DB" w:rsidRDefault="00AE36C0" w:rsidP="00190981">
            <w:pPr>
              <w:pStyle w:val="BulletTabtext"/>
              <w:rPr>
                <w:lang w:val="de-DE"/>
              </w:rPr>
            </w:pPr>
            <w:r w:rsidRPr="009F08DB">
              <w:rPr>
                <w:lang w:val="de-DE"/>
              </w:rPr>
              <w:t>Keine</w:t>
            </w:r>
          </w:p>
          <w:p w14:paraId="62DA9910" w14:textId="77777777" w:rsidR="005721B8" w:rsidRPr="009F08DB" w:rsidRDefault="005721B8" w:rsidP="00997AB7">
            <w:pPr>
              <w:pStyle w:val="Abstandshalter"/>
              <w:rPr>
                <w:lang w:val="de-DE"/>
              </w:rPr>
            </w:pPr>
          </w:p>
        </w:tc>
      </w:tr>
    </w:tbl>
    <w:p w14:paraId="5E5291C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71BC40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0AFE51A" w14:textId="77009E59"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6F4CD7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87A4E54" w14:textId="2401AD8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E35C78D" w14:textId="77777777" w:rsidTr="00190981">
        <w:trPr>
          <w:trHeight w:val="697"/>
        </w:trPr>
        <w:tc>
          <w:tcPr>
            <w:tcW w:w="2154" w:type="dxa"/>
            <w:tcBorders>
              <w:bottom w:val="nil"/>
            </w:tcBorders>
            <w:shd w:val="clear" w:color="auto" w:fill="F2F2F2" w:themeFill="background1" w:themeFillShade="F2"/>
          </w:tcPr>
          <w:p w14:paraId="1F3C46BE" w14:textId="14DE2E5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672A6B6" w14:textId="4C83F2E2"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57727D1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22560" behindDoc="0" locked="0" layoutInCell="1" allowOverlap="1" wp14:anchorId="6C22772D" wp14:editId="0142DFB4">
                      <wp:simplePos x="0" y="0"/>
                      <wp:positionH relativeFrom="column">
                        <wp:posOffset>-36195</wp:posOffset>
                      </wp:positionH>
                      <wp:positionV relativeFrom="line">
                        <wp:posOffset>36195</wp:posOffset>
                      </wp:positionV>
                      <wp:extent cx="820800" cy="320400"/>
                      <wp:effectExtent l="0" t="0" r="17780" b="22860"/>
                      <wp:wrapNone/>
                      <wp:docPr id="293274522" name="Rechteck: abgerundete Ecken 29327452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D76B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22772D" id="Rechteck: abgerundete Ecken 293274522" o:spid="_x0000_s1991" style="position:absolute;left:0;text-align:left;margin-left:-2.85pt;margin-top:2.85pt;width:64.65pt;height:25.25pt;z-index:253122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TsqvgIAAMc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3hOyq+&#10;AgAAxwUAAA4AAAAAAAAAAAAAAAAALgIAAGRycy9lMm9Eb2MueG1sUEsBAi0AFAAGAAgAAAAhADWT&#10;XnbaAAAABwEAAA8AAAAAAAAAAAAAAAAAGAUAAGRycy9kb3ducmV2LnhtbFBLBQYAAAAABAAEAPMA&#10;AAAfBgAAAAA=&#10;" filled="f" strokecolor="black [3213]" strokeweight=".5pt">
                      <v:textbox>
                        <w:txbxContent>
                          <w:p w14:paraId="747D76B7" w14:textId="77777777" w:rsidR="00BD5E17" w:rsidRDefault="00BD5E17" w:rsidP="005721B8">
                            <w:pPr>
                              <w:jc w:val="center"/>
                            </w:pPr>
                            <w:r>
                              <w:t>x</w:t>
                            </w:r>
                          </w:p>
                        </w:txbxContent>
                      </v:textbox>
                      <w10:wrap anchory="line"/>
                    </v:roundrect>
                  </w:pict>
                </mc:Fallback>
              </mc:AlternateContent>
            </w:r>
          </w:p>
        </w:tc>
      </w:tr>
      <w:tr w:rsidR="005721B8" w:rsidRPr="009F08DB" w14:paraId="7D1EF6C0" w14:textId="77777777" w:rsidTr="00190981">
        <w:trPr>
          <w:trHeight w:val="1701"/>
        </w:trPr>
        <w:tc>
          <w:tcPr>
            <w:tcW w:w="2154" w:type="dxa"/>
            <w:shd w:val="clear" w:color="auto" w:fill="F2F2F2" w:themeFill="background1" w:themeFillShade="F2"/>
          </w:tcPr>
          <w:p w14:paraId="163E12F3" w14:textId="3F0E3C2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6699FA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26656" behindDoc="0" locked="0" layoutInCell="1" allowOverlap="1" wp14:anchorId="45BC2DA3" wp14:editId="5F2F9749">
                      <wp:simplePos x="0" y="0"/>
                      <wp:positionH relativeFrom="column">
                        <wp:posOffset>-5715</wp:posOffset>
                      </wp:positionH>
                      <wp:positionV relativeFrom="line">
                        <wp:posOffset>72390</wp:posOffset>
                      </wp:positionV>
                      <wp:extent cx="4500000" cy="942975"/>
                      <wp:effectExtent l="0" t="0" r="15240" b="28575"/>
                      <wp:wrapNone/>
                      <wp:docPr id="293274526" name="Rechteck: abgerundete Ecken 29327452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DB24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C2DA3" id="Rechteck: abgerundete Ecken 293274526" o:spid="_x0000_s1992" style="position:absolute;left:0;text-align:left;margin-left:-.45pt;margin-top:5.7pt;width:354.35pt;height:74.25pt;z-index:253126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hgXI4&#10;vQIAAMgFAAAOAAAAAAAAAAAAAAAAAC4CAABkcnMvZTJvRG9jLnhtbFBLAQItABQABgAIAAAAIQDv&#10;Mn/u3AAAAAgBAAAPAAAAAAAAAAAAAAAAABcFAABkcnMvZG93bnJldi54bWxQSwUGAAAAAAQABADz&#10;AAAAIAYAAAAA&#10;" filled="f" strokecolor="black [3213]" strokeweight=".5pt">
                      <v:textbox>
                        <w:txbxContent>
                          <w:p w14:paraId="459DB246" w14:textId="77777777" w:rsidR="00BD5E17" w:rsidRDefault="00BD5E17" w:rsidP="005721B8">
                            <w:pPr>
                              <w:jc w:val="center"/>
                            </w:pPr>
                            <w:r>
                              <w:t>x</w:t>
                            </w:r>
                          </w:p>
                        </w:txbxContent>
                      </v:textbox>
                      <w10:wrap anchory="line"/>
                    </v:roundrect>
                  </w:pict>
                </mc:Fallback>
              </mc:AlternateContent>
            </w:r>
          </w:p>
        </w:tc>
      </w:tr>
    </w:tbl>
    <w:p w14:paraId="27ED1438" w14:textId="4310796D" w:rsidR="005721B8" w:rsidRPr="009F08DB" w:rsidRDefault="005721B8" w:rsidP="005721B8">
      <w:pPr>
        <w:pStyle w:val="Textkrper"/>
        <w:rPr>
          <w:lang w:val="de-DE"/>
        </w:rPr>
      </w:pPr>
    </w:p>
    <w:p w14:paraId="6A0F1227" w14:textId="7E1AB6E5" w:rsidR="00C75FB0" w:rsidRDefault="00C75FB0" w:rsidP="005721B8">
      <w:pPr>
        <w:pStyle w:val="Textkrper"/>
        <w:rPr>
          <w:lang w:val="de-DE"/>
        </w:rPr>
      </w:pPr>
    </w:p>
    <w:p w14:paraId="61E76760" w14:textId="77777777" w:rsidR="00C4597A" w:rsidRPr="009F08DB" w:rsidRDefault="00C4597A" w:rsidP="005721B8">
      <w:pPr>
        <w:pStyle w:val="Textkrper"/>
        <w:rPr>
          <w:lang w:val="de-DE"/>
        </w:rPr>
      </w:pPr>
    </w:p>
    <w:p w14:paraId="0FD04F47" w14:textId="42D9755E" w:rsidR="00C75FB0" w:rsidRPr="009F08DB" w:rsidRDefault="00C75FB0" w:rsidP="005721B8">
      <w:pPr>
        <w:pStyle w:val="Textkrper"/>
        <w:rPr>
          <w:lang w:val="de-DE"/>
        </w:rPr>
      </w:pPr>
    </w:p>
    <w:p w14:paraId="2B786C91" w14:textId="2B407AD3" w:rsidR="00C75FB0" w:rsidRPr="009F08DB" w:rsidRDefault="00C75FB0" w:rsidP="005721B8">
      <w:pPr>
        <w:pStyle w:val="Textkrper"/>
        <w:rPr>
          <w:lang w:val="de-DE"/>
        </w:rPr>
      </w:pPr>
    </w:p>
    <w:p w14:paraId="5EF15704" w14:textId="77777777" w:rsidR="00C75FB0" w:rsidRPr="009F08DB" w:rsidRDefault="00C75FB0" w:rsidP="005721B8">
      <w:pPr>
        <w:pStyle w:val="Textkrper"/>
        <w:rPr>
          <w:lang w:val="de-DE"/>
        </w:rPr>
      </w:pPr>
    </w:p>
    <w:p w14:paraId="4D2D748C" w14:textId="77777777" w:rsidR="005721B8" w:rsidRPr="009F08DB" w:rsidRDefault="005721B8" w:rsidP="005721B8">
      <w:pPr>
        <w:pStyle w:val="Textkrper"/>
        <w:rPr>
          <w:lang w:val="de-DE"/>
        </w:rPr>
      </w:pPr>
    </w:p>
    <w:p w14:paraId="63DCEE48"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B3377C1" w14:textId="77777777" w:rsidTr="00626664">
        <w:trPr>
          <w:trHeight w:val="1020"/>
        </w:trPr>
        <w:tc>
          <w:tcPr>
            <w:tcW w:w="2154" w:type="dxa"/>
            <w:shd w:val="clear" w:color="auto" w:fill="F2F2F2" w:themeFill="background1" w:themeFillShade="F2"/>
          </w:tcPr>
          <w:p w14:paraId="2DAE2EAD" w14:textId="391E953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E41799E" w14:textId="537F6180" w:rsidR="00626664" w:rsidRPr="009F08DB" w:rsidRDefault="00745279" w:rsidP="00190981">
            <w:pPr>
              <w:pStyle w:val="Textkrper"/>
              <w:tabs>
                <w:tab w:val="left" w:pos="284"/>
              </w:tabs>
              <w:spacing w:after="0"/>
              <w:rPr>
                <w:lang w:val="de-DE"/>
              </w:rPr>
            </w:pPr>
            <w:r w:rsidRPr="009F08DB">
              <w:rPr>
                <w:lang w:val="de-DE"/>
              </w:rPr>
              <w:t>ja/nein</w:t>
            </w:r>
          </w:p>
          <w:p w14:paraId="00E362E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03552" behindDoc="0" locked="0" layoutInCell="1" allowOverlap="1" wp14:anchorId="3FCBB9E4" wp14:editId="05A728AA">
                      <wp:simplePos x="0" y="0"/>
                      <wp:positionH relativeFrom="column">
                        <wp:posOffset>635</wp:posOffset>
                      </wp:positionH>
                      <wp:positionV relativeFrom="paragraph">
                        <wp:posOffset>36195</wp:posOffset>
                      </wp:positionV>
                      <wp:extent cx="820800" cy="320400"/>
                      <wp:effectExtent l="0" t="0" r="17780" b="22860"/>
                      <wp:wrapNone/>
                      <wp:docPr id="293274527" name="Rechteck: abgerundete Ecken 2932745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D07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BB9E4" id="Rechteck: abgerundete Ecken 293274527" o:spid="_x0000_s1993" style="position:absolute;left:0;text-align:left;margin-left:.05pt;margin-top:2.85pt;width:64.65pt;height:25.25pt;z-index:2573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t8Od7vgIA&#10;AMcFAAAOAAAAAAAAAAAAAAAAAC4CAABkcnMvZTJvRG9jLnhtbFBLAQItABQABgAIAAAAIQCbrlPC&#10;2AAAAAUBAAAPAAAAAAAAAAAAAAAAABgFAABkcnMvZG93bnJldi54bWxQSwUGAAAAAAQABADzAAAA&#10;HQYAAAAA&#10;" filled="f" strokecolor="black [3213]" strokeweight=".5pt">
                      <v:textbox>
                        <w:txbxContent>
                          <w:p w14:paraId="4DCD07F0" w14:textId="77777777" w:rsidR="00BD5E17" w:rsidRDefault="00BD5E17" w:rsidP="005721B8">
                            <w:pPr>
                              <w:jc w:val="center"/>
                            </w:pPr>
                            <w:r>
                              <w:t>x</w:t>
                            </w:r>
                          </w:p>
                        </w:txbxContent>
                      </v:textbox>
                    </v:roundrect>
                  </w:pict>
                </mc:Fallback>
              </mc:AlternateContent>
            </w:r>
          </w:p>
        </w:tc>
        <w:tc>
          <w:tcPr>
            <w:tcW w:w="5839" w:type="dxa"/>
            <w:shd w:val="clear" w:color="auto" w:fill="auto"/>
          </w:tcPr>
          <w:p w14:paraId="2E566D8C" w14:textId="442C9ABA" w:rsidR="00626664" w:rsidRPr="009F08DB" w:rsidRDefault="00745279" w:rsidP="00190981">
            <w:pPr>
              <w:pStyle w:val="Textkrper"/>
              <w:tabs>
                <w:tab w:val="left" w:pos="284"/>
              </w:tabs>
              <w:spacing w:after="0"/>
              <w:rPr>
                <w:lang w:val="de-DE"/>
              </w:rPr>
            </w:pPr>
            <w:r w:rsidRPr="009F08DB">
              <w:rPr>
                <w:lang w:val="de-DE"/>
              </w:rPr>
              <w:t>Datum/Kurzzeichen</w:t>
            </w:r>
          </w:p>
          <w:p w14:paraId="44B552B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04576" behindDoc="0" locked="0" layoutInCell="1" allowOverlap="1" wp14:anchorId="78CFA426" wp14:editId="50D92DF4">
                      <wp:simplePos x="0" y="0"/>
                      <wp:positionH relativeFrom="column">
                        <wp:posOffset>1746</wp:posOffset>
                      </wp:positionH>
                      <wp:positionV relativeFrom="line">
                        <wp:posOffset>32703</wp:posOffset>
                      </wp:positionV>
                      <wp:extent cx="3592354" cy="320400"/>
                      <wp:effectExtent l="0" t="0" r="27305" b="22860"/>
                      <wp:wrapNone/>
                      <wp:docPr id="293274528" name="Rechteck: abgerundete Ecken 29327452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B65A3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CFA426" id="Rechteck: abgerundete Ecken 293274528" o:spid="_x0000_s1994" style="position:absolute;left:0;text-align:left;margin-left:.15pt;margin-top:2.6pt;width:282.85pt;height:25.25pt;z-index:257304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otwQIAAMg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9g&#10;qi3BAgAAyAUAAA4AAAAAAAAAAAAAAAAALgIAAGRycy9lMm9Eb2MueG1sUEsBAi0AFAAGAAgAAAAh&#10;ABCRfb7aAAAABQEAAA8AAAAAAAAAAAAAAAAAGwUAAGRycy9kb3ducmV2LnhtbFBLBQYAAAAABAAE&#10;APMAAAAiBgAAAAA=&#10;" filled="f" strokecolor="black [3213]" strokeweight=".5pt">
                      <v:textbox>
                        <w:txbxContent>
                          <w:p w14:paraId="4DB65A3A" w14:textId="77777777" w:rsidR="00BD5E17" w:rsidRDefault="00BD5E17" w:rsidP="005721B8">
                            <w:pPr>
                              <w:jc w:val="center"/>
                            </w:pPr>
                            <w:r>
                              <w:t>x</w:t>
                            </w:r>
                          </w:p>
                        </w:txbxContent>
                      </v:textbox>
                      <w10:wrap anchory="line"/>
                    </v:roundrect>
                  </w:pict>
                </mc:Fallback>
              </mc:AlternateContent>
            </w:r>
          </w:p>
        </w:tc>
      </w:tr>
      <w:tr w:rsidR="00626664" w:rsidRPr="009F08DB" w14:paraId="3F3575CA" w14:textId="77777777" w:rsidTr="00626664">
        <w:trPr>
          <w:trHeight w:val="1020"/>
        </w:trPr>
        <w:tc>
          <w:tcPr>
            <w:tcW w:w="2154" w:type="dxa"/>
            <w:shd w:val="clear" w:color="auto" w:fill="F2F2F2" w:themeFill="background1" w:themeFillShade="F2"/>
          </w:tcPr>
          <w:p w14:paraId="008628E5" w14:textId="00CCD8C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5DB7D62" w14:textId="61A12F7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05600" behindDoc="0" locked="0" layoutInCell="1" allowOverlap="1" wp14:anchorId="36C4D610" wp14:editId="3854F749">
                      <wp:simplePos x="0" y="0"/>
                      <wp:positionH relativeFrom="column">
                        <wp:posOffset>-5715</wp:posOffset>
                      </wp:positionH>
                      <wp:positionV relativeFrom="line">
                        <wp:posOffset>252095</wp:posOffset>
                      </wp:positionV>
                      <wp:extent cx="4500000" cy="320400"/>
                      <wp:effectExtent l="0" t="0" r="15240" b="22860"/>
                      <wp:wrapNone/>
                      <wp:docPr id="293274529" name="Rechteck: abgerundete Ecken 29327452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04D5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C4D610" id="Rechteck: abgerundete Ecken 293274529" o:spid="_x0000_s1995" style="position:absolute;left:0;text-align:left;margin-left:-.45pt;margin-top:19.85pt;width:354.35pt;height:25.25pt;z-index:257305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LvQHaG8&#10;AgAAyAUAAA4AAAAAAAAAAAAAAAAALgIAAGRycy9lMm9Eb2MueG1sUEsBAi0AFAAGAAgAAAAhAHhH&#10;TL3cAAAABwEAAA8AAAAAAAAAAAAAAAAAFgUAAGRycy9kb3ducmV2LnhtbFBLBQYAAAAABAAEAPMA&#10;AAAfBgAAAAA=&#10;" filled="f" strokecolor="black [3213]" strokeweight=".5pt">
                      <v:textbox>
                        <w:txbxContent>
                          <w:p w14:paraId="67B04D5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065E82D" w14:textId="77777777" w:rsidR="00626664" w:rsidRPr="009F08DB" w:rsidRDefault="00626664" w:rsidP="00190981">
            <w:pPr>
              <w:pStyle w:val="Textkrper"/>
              <w:tabs>
                <w:tab w:val="left" w:pos="284"/>
              </w:tabs>
              <w:spacing w:after="0"/>
              <w:rPr>
                <w:lang w:val="de-DE"/>
              </w:rPr>
            </w:pPr>
          </w:p>
        </w:tc>
      </w:tr>
    </w:tbl>
    <w:p w14:paraId="00F49D4E" w14:textId="77777777" w:rsidR="005721B8" w:rsidRPr="009F08DB" w:rsidRDefault="005721B8" w:rsidP="005721B8">
      <w:pPr>
        <w:rPr>
          <w:rFonts w:ascii="Arial" w:hAnsi="Arial"/>
          <w:lang w:val="de-DE"/>
        </w:rPr>
      </w:pPr>
      <w:r w:rsidRPr="009F08DB">
        <w:rPr>
          <w:lang w:val="de-DE"/>
        </w:rPr>
        <w:br w:type="page"/>
      </w:r>
    </w:p>
    <w:p w14:paraId="4343616C" w14:textId="42346CC1" w:rsidR="005721B8" w:rsidRPr="009F08DB" w:rsidRDefault="00C75FB0" w:rsidP="00897659">
      <w:pPr>
        <w:pStyle w:val="berschrift3nummeriert"/>
        <w:rPr>
          <w:lang w:val="de-DE"/>
        </w:rPr>
      </w:pPr>
      <w:bookmarkStart w:id="15" w:name="_Toc118817553"/>
      <w:r w:rsidRPr="009F08DB">
        <w:rPr>
          <w:lang w:val="de-DE"/>
        </w:rPr>
        <w:lastRenderedPageBreak/>
        <w:t xml:space="preserve">ME 363: </w:t>
      </w:r>
      <w:r w:rsidR="00C46CA9" w:rsidRPr="009F08DB">
        <w:rPr>
          <w:lang w:val="de-DE"/>
        </w:rPr>
        <w:t>PROSPEKT: VORBEREITUNG MESSLAUF</w:t>
      </w:r>
      <w:bookmarkEnd w:id="15"/>
    </w:p>
    <w:p w14:paraId="0AFD4CE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5BD3DB2" w14:textId="77777777" w:rsidTr="00C75FB0">
        <w:trPr>
          <w:trHeight w:val="353"/>
        </w:trPr>
        <w:tc>
          <w:tcPr>
            <w:tcW w:w="2154" w:type="dxa"/>
            <w:shd w:val="clear" w:color="auto" w:fill="F2F2F2" w:themeFill="background1" w:themeFillShade="F2"/>
          </w:tcPr>
          <w:p w14:paraId="327BB845" w14:textId="4875BE58" w:rsidR="005721B8" w:rsidRPr="009F08DB" w:rsidRDefault="00D8280B" w:rsidP="00190981">
            <w:pPr>
              <w:pStyle w:val="Textkrper"/>
              <w:spacing w:after="0"/>
              <w:rPr>
                <w:b/>
                <w:lang w:val="de-DE"/>
              </w:rPr>
            </w:pPr>
            <w:r w:rsidRPr="009F08DB">
              <w:rPr>
                <w:b/>
                <w:lang w:val="de-DE"/>
              </w:rPr>
              <w:t>Testziel</w:t>
            </w:r>
          </w:p>
        </w:tc>
        <w:tc>
          <w:tcPr>
            <w:tcW w:w="7257" w:type="dxa"/>
          </w:tcPr>
          <w:p w14:paraId="4EA0C99E" w14:textId="64A09DFD" w:rsidR="005721B8" w:rsidRPr="009F08DB" w:rsidRDefault="00AB0BAB" w:rsidP="00190981">
            <w:pPr>
              <w:pStyle w:val="BulletTabtext"/>
              <w:rPr>
                <w:lang w:val="de-DE"/>
              </w:rPr>
            </w:pPr>
            <w:r w:rsidRPr="009F08DB">
              <w:rPr>
                <w:lang w:val="de-DE"/>
              </w:rPr>
              <w:t>Test, ob die richtige Meldung im Bedienfeld erscheint</w:t>
            </w:r>
          </w:p>
          <w:p w14:paraId="4F59090E" w14:textId="0F0F0789" w:rsidR="00C75FB0" w:rsidRPr="009F08DB" w:rsidRDefault="00C75FB0" w:rsidP="00C75FB0">
            <w:pPr>
              <w:pStyle w:val="Abstandshalter"/>
              <w:rPr>
                <w:lang w:val="de-DE"/>
              </w:rPr>
            </w:pPr>
          </w:p>
        </w:tc>
      </w:tr>
      <w:tr w:rsidR="005721B8" w:rsidRPr="00897659" w14:paraId="18DB9AD8" w14:textId="77777777" w:rsidTr="00190981">
        <w:trPr>
          <w:trHeight w:val="170"/>
        </w:trPr>
        <w:tc>
          <w:tcPr>
            <w:tcW w:w="2154" w:type="dxa"/>
          </w:tcPr>
          <w:p w14:paraId="67F4A6CF" w14:textId="77777777" w:rsidR="005721B8" w:rsidRPr="009F08DB" w:rsidRDefault="005721B8" w:rsidP="00190981">
            <w:pPr>
              <w:pStyle w:val="Textkrper"/>
              <w:spacing w:before="0" w:after="0"/>
              <w:rPr>
                <w:sz w:val="8"/>
                <w:szCs w:val="8"/>
                <w:lang w:val="de-DE"/>
              </w:rPr>
            </w:pPr>
          </w:p>
        </w:tc>
        <w:tc>
          <w:tcPr>
            <w:tcW w:w="7257" w:type="dxa"/>
          </w:tcPr>
          <w:p w14:paraId="2FB0488A" w14:textId="77777777" w:rsidR="005721B8" w:rsidRPr="009F08DB" w:rsidRDefault="005721B8" w:rsidP="00190981">
            <w:pPr>
              <w:pStyle w:val="Textkrper"/>
              <w:spacing w:before="0" w:after="0"/>
              <w:rPr>
                <w:sz w:val="8"/>
                <w:szCs w:val="8"/>
                <w:lang w:val="de-DE"/>
              </w:rPr>
            </w:pPr>
          </w:p>
        </w:tc>
      </w:tr>
      <w:tr w:rsidR="005721B8" w:rsidRPr="009F08DB" w14:paraId="081CDA49" w14:textId="77777777" w:rsidTr="00190981">
        <w:trPr>
          <w:trHeight w:val="471"/>
        </w:trPr>
        <w:tc>
          <w:tcPr>
            <w:tcW w:w="2154" w:type="dxa"/>
            <w:shd w:val="clear" w:color="auto" w:fill="F2F2F2" w:themeFill="background1" w:themeFillShade="F2"/>
          </w:tcPr>
          <w:p w14:paraId="3BD01999" w14:textId="414FE6B2" w:rsidR="005721B8" w:rsidRPr="009F08DB" w:rsidRDefault="00D8280B" w:rsidP="00190981">
            <w:pPr>
              <w:pStyle w:val="Textkrper"/>
              <w:spacing w:after="0"/>
              <w:rPr>
                <w:b/>
                <w:lang w:val="de-DE"/>
              </w:rPr>
            </w:pPr>
            <w:r w:rsidRPr="009F08DB">
              <w:rPr>
                <w:b/>
                <w:lang w:val="de-DE"/>
              </w:rPr>
              <w:t>Testdurchführung</w:t>
            </w:r>
          </w:p>
        </w:tc>
        <w:tc>
          <w:tcPr>
            <w:tcW w:w="7257" w:type="dxa"/>
          </w:tcPr>
          <w:p w14:paraId="3972E736" w14:textId="77777777" w:rsidR="005721B8" w:rsidRPr="009F08DB" w:rsidRDefault="005721B8" w:rsidP="00190981">
            <w:pPr>
              <w:pStyle w:val="Textkrper"/>
              <w:spacing w:after="0"/>
              <w:rPr>
                <w:lang w:val="de-DE"/>
              </w:rPr>
            </w:pPr>
          </w:p>
        </w:tc>
      </w:tr>
      <w:tr w:rsidR="005721B8" w:rsidRPr="009F08DB" w14:paraId="6F5B19DE" w14:textId="77777777" w:rsidTr="00C75FB0">
        <w:trPr>
          <w:trHeight w:val="413"/>
        </w:trPr>
        <w:tc>
          <w:tcPr>
            <w:tcW w:w="2154" w:type="dxa"/>
            <w:shd w:val="clear" w:color="auto" w:fill="F2F2F2" w:themeFill="background1" w:themeFillShade="F2"/>
          </w:tcPr>
          <w:p w14:paraId="5D7EF784" w14:textId="4633104F" w:rsidR="005721B8" w:rsidRPr="009F08DB" w:rsidRDefault="00D41D58" w:rsidP="00190981">
            <w:pPr>
              <w:pStyle w:val="Textkrper"/>
              <w:spacing w:after="0"/>
              <w:rPr>
                <w:lang w:val="de-DE"/>
              </w:rPr>
            </w:pPr>
            <w:r w:rsidRPr="009F08DB">
              <w:rPr>
                <w:lang w:val="de-DE"/>
              </w:rPr>
              <w:t>Testvoraussetzungen</w:t>
            </w:r>
          </w:p>
        </w:tc>
        <w:tc>
          <w:tcPr>
            <w:tcW w:w="7257" w:type="dxa"/>
          </w:tcPr>
          <w:p w14:paraId="6C47DD2C" w14:textId="076CF634" w:rsidR="005721B8" w:rsidRPr="009F08DB" w:rsidRDefault="00560C62" w:rsidP="00C75FB0">
            <w:pPr>
              <w:pStyle w:val="BulletTabtext"/>
              <w:rPr>
                <w:lang w:val="de-DE"/>
              </w:rPr>
            </w:pPr>
            <w:r w:rsidRPr="009F08DB">
              <w:rPr>
                <w:lang w:val="de-DE"/>
              </w:rPr>
              <w:t>Maschine ist im Einrichtbetrieb bereit</w:t>
            </w:r>
          </w:p>
          <w:p w14:paraId="630FC73B" w14:textId="24D3CC0D" w:rsidR="00C75FB0" w:rsidRPr="009F08DB" w:rsidRDefault="00C75FB0" w:rsidP="00C75FB0">
            <w:pPr>
              <w:pStyle w:val="Abstandshalter"/>
              <w:rPr>
                <w:lang w:val="de-DE"/>
              </w:rPr>
            </w:pPr>
          </w:p>
        </w:tc>
      </w:tr>
      <w:tr w:rsidR="005721B8" w:rsidRPr="009F08DB" w14:paraId="02D68CAF" w14:textId="77777777" w:rsidTr="00190981">
        <w:trPr>
          <w:trHeight w:val="697"/>
        </w:trPr>
        <w:tc>
          <w:tcPr>
            <w:tcW w:w="2154" w:type="dxa"/>
            <w:shd w:val="clear" w:color="auto" w:fill="F2F2F2" w:themeFill="background1" w:themeFillShade="F2"/>
          </w:tcPr>
          <w:p w14:paraId="14FC4805" w14:textId="5074A3C3" w:rsidR="005721B8" w:rsidRPr="009F08DB" w:rsidRDefault="00D8280B" w:rsidP="00190981">
            <w:pPr>
              <w:pStyle w:val="Textkrper"/>
              <w:spacing w:after="0"/>
              <w:rPr>
                <w:lang w:val="de-DE"/>
              </w:rPr>
            </w:pPr>
            <w:r w:rsidRPr="009F08DB">
              <w:rPr>
                <w:lang w:val="de-DE"/>
              </w:rPr>
              <w:t>Erforderliche Tätigkeit</w:t>
            </w:r>
          </w:p>
        </w:tc>
        <w:tc>
          <w:tcPr>
            <w:tcW w:w="7257" w:type="dxa"/>
          </w:tcPr>
          <w:p w14:paraId="665A9243" w14:textId="7A5A20A5" w:rsidR="00C75FB0" w:rsidRPr="009F08DB" w:rsidRDefault="00762C1A" w:rsidP="00C75FB0">
            <w:pPr>
              <w:pStyle w:val="BulletTabtext"/>
              <w:rPr>
                <w:lang w:val="de-DE"/>
              </w:rPr>
            </w:pPr>
            <w:r w:rsidRPr="009F08DB">
              <w:rPr>
                <w:lang w:val="de-DE"/>
              </w:rPr>
              <w:t>Aktiviere SWS</w:t>
            </w:r>
            <w:r w:rsidR="00C75FB0" w:rsidRPr="009F08DB">
              <w:rPr>
                <w:lang w:val="de-DE"/>
              </w:rPr>
              <w:t xml:space="preserve"> 300 </w:t>
            </w:r>
            <w:r w:rsidR="00792679" w:rsidRPr="009F08DB">
              <w:rPr>
                <w:lang w:val="de-DE"/>
              </w:rPr>
              <w:t>„</w:t>
            </w:r>
            <w:r w:rsidR="00C46CA9" w:rsidRPr="009F08DB">
              <w:rPr>
                <w:lang w:val="de-DE"/>
              </w:rPr>
              <w:t>Prospektapparat</w:t>
            </w:r>
            <w:r w:rsidR="00792679" w:rsidRPr="009F08DB">
              <w:rPr>
                <w:lang w:val="de-DE"/>
              </w:rPr>
              <w:t>“</w:t>
            </w:r>
          </w:p>
          <w:p w14:paraId="3BAA0F86" w14:textId="5AD0D84C" w:rsidR="00C75FB0" w:rsidRPr="009F08DB" w:rsidRDefault="00762C1A" w:rsidP="00C75FB0">
            <w:pPr>
              <w:pStyle w:val="BulletTabtext"/>
              <w:rPr>
                <w:lang w:val="de-DE"/>
              </w:rPr>
            </w:pPr>
            <w:r w:rsidRPr="009F08DB">
              <w:rPr>
                <w:lang w:val="de-DE"/>
              </w:rPr>
              <w:t>Aktiviere SWS</w:t>
            </w:r>
            <w:r w:rsidR="00C75FB0" w:rsidRPr="009F08DB">
              <w:rPr>
                <w:lang w:val="de-DE"/>
              </w:rPr>
              <w:t xml:space="preserve"> 320 </w:t>
            </w:r>
            <w:r w:rsidR="00792679" w:rsidRPr="009F08DB">
              <w:rPr>
                <w:lang w:val="de-DE"/>
              </w:rPr>
              <w:t>„</w:t>
            </w:r>
            <w:r w:rsidR="00C46CA9" w:rsidRPr="009F08DB">
              <w:rPr>
                <w:lang w:val="de-DE"/>
              </w:rPr>
              <w:t xml:space="preserve"> Messlauf Prospekt </w:t>
            </w:r>
            <w:r w:rsidR="00792679" w:rsidRPr="009F08DB">
              <w:rPr>
                <w:lang w:val="de-DE"/>
              </w:rPr>
              <w:t>„</w:t>
            </w:r>
          </w:p>
          <w:p w14:paraId="7A1BD3BC" w14:textId="3E37427F" w:rsidR="005721B8" w:rsidRPr="009F08DB" w:rsidRDefault="005B2D3C" w:rsidP="00C75FB0">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40B1DF76" w14:textId="3C6497AE" w:rsidR="00C75FB0" w:rsidRPr="009F08DB" w:rsidRDefault="00C75FB0" w:rsidP="00C75FB0">
            <w:pPr>
              <w:pStyle w:val="Abstandshalter"/>
              <w:rPr>
                <w:lang w:val="de-DE"/>
              </w:rPr>
            </w:pPr>
          </w:p>
        </w:tc>
      </w:tr>
      <w:tr w:rsidR="005721B8" w:rsidRPr="009F08DB" w14:paraId="508303AE" w14:textId="77777777" w:rsidTr="00C75FB0">
        <w:trPr>
          <w:trHeight w:val="410"/>
        </w:trPr>
        <w:tc>
          <w:tcPr>
            <w:tcW w:w="2154" w:type="dxa"/>
            <w:shd w:val="clear" w:color="auto" w:fill="F2F2F2" w:themeFill="background1" w:themeFillShade="F2"/>
          </w:tcPr>
          <w:p w14:paraId="7BDFCEBE" w14:textId="5C4EE296" w:rsidR="005721B8" w:rsidRPr="009F08DB" w:rsidRDefault="008C23D6" w:rsidP="00190981">
            <w:pPr>
              <w:pStyle w:val="Textkrper"/>
              <w:spacing w:after="0"/>
              <w:rPr>
                <w:lang w:val="de-DE"/>
              </w:rPr>
            </w:pPr>
            <w:r w:rsidRPr="009F08DB">
              <w:rPr>
                <w:lang w:val="de-DE"/>
              </w:rPr>
              <w:t>Folge</w:t>
            </w:r>
          </w:p>
        </w:tc>
        <w:tc>
          <w:tcPr>
            <w:tcW w:w="7257" w:type="dxa"/>
          </w:tcPr>
          <w:p w14:paraId="62DE63F8" w14:textId="26B13690" w:rsidR="005721B8" w:rsidRPr="009F08DB" w:rsidRDefault="000C690F" w:rsidP="00C75FB0">
            <w:pPr>
              <w:pStyle w:val="BulletTabtext"/>
              <w:rPr>
                <w:lang w:val="de-DE"/>
              </w:rPr>
            </w:pPr>
            <w:r w:rsidRPr="009F08DB">
              <w:rPr>
                <w:lang w:val="de-DE"/>
              </w:rPr>
              <w:t>Meldung erscheint im Bedienfeld</w:t>
            </w:r>
          </w:p>
          <w:p w14:paraId="6672786E" w14:textId="3AF4F817" w:rsidR="00C75FB0" w:rsidRPr="009F08DB" w:rsidRDefault="00C75FB0" w:rsidP="00C75FB0">
            <w:pPr>
              <w:pStyle w:val="Abstandshalter"/>
              <w:rPr>
                <w:lang w:val="de-DE"/>
              </w:rPr>
            </w:pPr>
          </w:p>
        </w:tc>
      </w:tr>
      <w:tr w:rsidR="005721B8" w:rsidRPr="009F08DB" w14:paraId="707B95CE" w14:textId="77777777" w:rsidTr="00C75FB0">
        <w:trPr>
          <w:trHeight w:val="432"/>
        </w:trPr>
        <w:tc>
          <w:tcPr>
            <w:tcW w:w="2154" w:type="dxa"/>
            <w:shd w:val="clear" w:color="auto" w:fill="F2F2F2" w:themeFill="background1" w:themeFillShade="F2"/>
          </w:tcPr>
          <w:p w14:paraId="4D30FD62" w14:textId="0046DE32" w:rsidR="005721B8" w:rsidRPr="009F08DB" w:rsidRDefault="00D8280B" w:rsidP="00190981">
            <w:pPr>
              <w:pStyle w:val="Textkrper"/>
              <w:spacing w:after="0"/>
              <w:rPr>
                <w:lang w:val="de-DE"/>
              </w:rPr>
            </w:pPr>
            <w:r w:rsidRPr="009F08DB">
              <w:rPr>
                <w:lang w:val="de-DE"/>
              </w:rPr>
              <w:t>Kommentare</w:t>
            </w:r>
          </w:p>
        </w:tc>
        <w:tc>
          <w:tcPr>
            <w:tcW w:w="7257" w:type="dxa"/>
          </w:tcPr>
          <w:p w14:paraId="6B7563E7" w14:textId="35138FAD" w:rsidR="005721B8" w:rsidRPr="009F08DB" w:rsidRDefault="00AE36C0" w:rsidP="00190981">
            <w:pPr>
              <w:pStyle w:val="BulletTabtext"/>
              <w:rPr>
                <w:lang w:val="de-DE"/>
              </w:rPr>
            </w:pPr>
            <w:r w:rsidRPr="009F08DB">
              <w:rPr>
                <w:lang w:val="de-DE"/>
              </w:rPr>
              <w:t>Keine</w:t>
            </w:r>
          </w:p>
          <w:p w14:paraId="118683D1" w14:textId="77777777" w:rsidR="005721B8" w:rsidRPr="009F08DB" w:rsidRDefault="005721B8" w:rsidP="00190981">
            <w:pPr>
              <w:pStyle w:val="Abstandshalter"/>
              <w:rPr>
                <w:lang w:val="de-DE"/>
              </w:rPr>
            </w:pPr>
          </w:p>
        </w:tc>
      </w:tr>
      <w:tr w:rsidR="005721B8" w:rsidRPr="009F08DB" w14:paraId="3C30DCC3" w14:textId="77777777" w:rsidTr="00C75FB0">
        <w:trPr>
          <w:trHeight w:val="298"/>
        </w:trPr>
        <w:tc>
          <w:tcPr>
            <w:tcW w:w="2154" w:type="dxa"/>
            <w:shd w:val="clear" w:color="auto" w:fill="F2F2F2" w:themeFill="background1" w:themeFillShade="F2"/>
          </w:tcPr>
          <w:p w14:paraId="529FDBEB" w14:textId="707EB2CB" w:rsidR="005721B8" w:rsidRPr="009F08DB" w:rsidRDefault="00D41D58" w:rsidP="00190981">
            <w:pPr>
              <w:pStyle w:val="Textkrper"/>
              <w:spacing w:after="0"/>
              <w:rPr>
                <w:lang w:val="de-DE"/>
              </w:rPr>
            </w:pPr>
            <w:r w:rsidRPr="009F08DB">
              <w:rPr>
                <w:lang w:val="de-DE"/>
              </w:rPr>
              <w:t>Quittierung</w:t>
            </w:r>
          </w:p>
        </w:tc>
        <w:tc>
          <w:tcPr>
            <w:tcW w:w="7257" w:type="dxa"/>
          </w:tcPr>
          <w:p w14:paraId="58487812" w14:textId="04A4083D" w:rsidR="005721B8" w:rsidRPr="009F08DB" w:rsidRDefault="00AE36C0" w:rsidP="00C75FB0">
            <w:pPr>
              <w:pStyle w:val="BulletTabtext"/>
              <w:rPr>
                <w:lang w:val="de-DE"/>
              </w:rPr>
            </w:pPr>
            <w:r w:rsidRPr="009F08DB">
              <w:rPr>
                <w:lang w:val="de-DE"/>
              </w:rPr>
              <w:t>Keine</w:t>
            </w:r>
          </w:p>
          <w:p w14:paraId="4B5CA4F3" w14:textId="3058C348" w:rsidR="00C75FB0" w:rsidRPr="009F08DB" w:rsidRDefault="00C75FB0" w:rsidP="00C75FB0">
            <w:pPr>
              <w:pStyle w:val="Abstandshalter"/>
              <w:rPr>
                <w:lang w:val="de-DE"/>
              </w:rPr>
            </w:pPr>
          </w:p>
        </w:tc>
      </w:tr>
    </w:tbl>
    <w:p w14:paraId="3992008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07244F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12C07A7" w14:textId="231FBF8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12E50C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8DCFA11" w14:textId="2F08B23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9A2EC09" w14:textId="77777777" w:rsidTr="00190981">
        <w:trPr>
          <w:trHeight w:val="697"/>
        </w:trPr>
        <w:tc>
          <w:tcPr>
            <w:tcW w:w="2154" w:type="dxa"/>
            <w:tcBorders>
              <w:bottom w:val="nil"/>
            </w:tcBorders>
            <w:shd w:val="clear" w:color="auto" w:fill="F2F2F2" w:themeFill="background1" w:themeFillShade="F2"/>
          </w:tcPr>
          <w:p w14:paraId="3ACD1837" w14:textId="23D4373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926D750" w14:textId="1168D72C"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121EFB7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30752" behindDoc="0" locked="0" layoutInCell="1" allowOverlap="1" wp14:anchorId="2E9F6C55" wp14:editId="350BD74A">
                      <wp:simplePos x="0" y="0"/>
                      <wp:positionH relativeFrom="column">
                        <wp:posOffset>-36195</wp:posOffset>
                      </wp:positionH>
                      <wp:positionV relativeFrom="line">
                        <wp:posOffset>36195</wp:posOffset>
                      </wp:positionV>
                      <wp:extent cx="820800" cy="320400"/>
                      <wp:effectExtent l="0" t="0" r="17780" b="22860"/>
                      <wp:wrapNone/>
                      <wp:docPr id="293274530" name="Rechteck: abgerundete Ecken 29327453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30BF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F6C55" id="Rechteck: abgerundete Ecken 293274530" o:spid="_x0000_s1996" style="position:absolute;left:0;text-align:left;margin-left:-2.85pt;margin-top:2.85pt;width:64.65pt;height:25.25pt;z-index:253130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TkYd8r0C&#10;AADHBQAADgAAAAAAAAAAAAAAAAAuAgAAZHJzL2Uyb0RvYy54bWxQSwECLQAUAAYACAAAACEANZNe&#10;dtoAAAAHAQAADwAAAAAAAAAAAAAAAAAXBQAAZHJzL2Rvd25yZXYueG1sUEsFBgAAAAAEAAQA8wAA&#10;AB4GAAAAAA==&#10;" filled="f" strokecolor="black [3213]" strokeweight=".5pt">
                      <v:textbox>
                        <w:txbxContent>
                          <w:p w14:paraId="71930BFE" w14:textId="77777777" w:rsidR="00BD5E17" w:rsidRDefault="00BD5E17" w:rsidP="005721B8">
                            <w:pPr>
                              <w:jc w:val="center"/>
                            </w:pPr>
                            <w:r>
                              <w:t>x</w:t>
                            </w:r>
                          </w:p>
                        </w:txbxContent>
                      </v:textbox>
                      <w10:wrap anchory="line"/>
                    </v:roundrect>
                  </w:pict>
                </mc:Fallback>
              </mc:AlternateContent>
            </w:r>
          </w:p>
        </w:tc>
      </w:tr>
      <w:tr w:rsidR="005721B8" w:rsidRPr="009F08DB" w14:paraId="0E5C69FF" w14:textId="77777777" w:rsidTr="00190981">
        <w:trPr>
          <w:trHeight w:val="1701"/>
        </w:trPr>
        <w:tc>
          <w:tcPr>
            <w:tcW w:w="2154" w:type="dxa"/>
            <w:shd w:val="clear" w:color="auto" w:fill="F2F2F2" w:themeFill="background1" w:themeFillShade="F2"/>
          </w:tcPr>
          <w:p w14:paraId="6D7E951B" w14:textId="1B544B6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C2B25F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34848" behindDoc="0" locked="0" layoutInCell="1" allowOverlap="1" wp14:anchorId="10AB72D0" wp14:editId="1C604BD0">
                      <wp:simplePos x="0" y="0"/>
                      <wp:positionH relativeFrom="column">
                        <wp:posOffset>-5715</wp:posOffset>
                      </wp:positionH>
                      <wp:positionV relativeFrom="line">
                        <wp:posOffset>72390</wp:posOffset>
                      </wp:positionV>
                      <wp:extent cx="4500000" cy="942975"/>
                      <wp:effectExtent l="0" t="0" r="15240" b="28575"/>
                      <wp:wrapNone/>
                      <wp:docPr id="293274534" name="Rechteck: abgerundete Ecken 29327453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18B15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AB72D0" id="Rechteck: abgerundete Ecken 293274534" o:spid="_x0000_s1997" style="position:absolute;left:0;text-align:left;margin-left:-.45pt;margin-top:5.7pt;width:354.35pt;height:74.25pt;z-index:253134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LhyAG68&#10;AgAAyAUAAA4AAAAAAAAAAAAAAAAALgIAAGRycy9lMm9Eb2MueG1sUEsBAi0AFAAGAAgAAAAhAO8y&#10;f+7cAAAACAEAAA8AAAAAAAAAAAAAAAAAFgUAAGRycy9kb3ducmV2LnhtbFBLBQYAAAAABAAEAPMA&#10;AAAfBgAAAAA=&#10;" filled="f" strokecolor="black [3213]" strokeweight=".5pt">
                      <v:textbox>
                        <w:txbxContent>
                          <w:p w14:paraId="4718B15F" w14:textId="77777777" w:rsidR="00BD5E17" w:rsidRDefault="00BD5E17" w:rsidP="005721B8">
                            <w:pPr>
                              <w:jc w:val="center"/>
                            </w:pPr>
                            <w:r>
                              <w:t>x</w:t>
                            </w:r>
                          </w:p>
                        </w:txbxContent>
                      </v:textbox>
                      <w10:wrap anchory="line"/>
                    </v:roundrect>
                  </w:pict>
                </mc:Fallback>
              </mc:AlternateContent>
            </w:r>
          </w:p>
        </w:tc>
      </w:tr>
    </w:tbl>
    <w:p w14:paraId="0A5B1962" w14:textId="75EC0AFB" w:rsidR="005721B8" w:rsidRPr="009F08DB" w:rsidRDefault="005721B8" w:rsidP="005721B8">
      <w:pPr>
        <w:pStyle w:val="Textkrper"/>
        <w:rPr>
          <w:lang w:val="de-DE"/>
        </w:rPr>
      </w:pPr>
    </w:p>
    <w:p w14:paraId="7B6E2C6D" w14:textId="30E6E369" w:rsidR="00C75FB0" w:rsidRPr="009F08DB" w:rsidRDefault="00C75FB0" w:rsidP="005721B8">
      <w:pPr>
        <w:pStyle w:val="Textkrper"/>
        <w:rPr>
          <w:lang w:val="de-DE"/>
        </w:rPr>
      </w:pPr>
    </w:p>
    <w:p w14:paraId="24AF117B" w14:textId="685E68B3" w:rsidR="00C75FB0" w:rsidRPr="009F08DB" w:rsidRDefault="00C75FB0" w:rsidP="005721B8">
      <w:pPr>
        <w:pStyle w:val="Textkrper"/>
        <w:rPr>
          <w:lang w:val="de-DE"/>
        </w:rPr>
      </w:pPr>
    </w:p>
    <w:p w14:paraId="08E38594" w14:textId="5E82166C" w:rsidR="00C75FB0" w:rsidRPr="009F08DB" w:rsidRDefault="00C75FB0" w:rsidP="005721B8">
      <w:pPr>
        <w:pStyle w:val="Textkrper"/>
        <w:rPr>
          <w:lang w:val="de-DE"/>
        </w:rPr>
      </w:pPr>
    </w:p>
    <w:p w14:paraId="7A467C36" w14:textId="753BBE4D" w:rsidR="00C75FB0" w:rsidRDefault="00C75FB0" w:rsidP="005721B8">
      <w:pPr>
        <w:pStyle w:val="Textkrper"/>
        <w:rPr>
          <w:lang w:val="de-DE"/>
        </w:rPr>
      </w:pPr>
    </w:p>
    <w:p w14:paraId="10009593" w14:textId="77777777" w:rsidR="00C4597A" w:rsidRPr="009F08DB" w:rsidRDefault="00C4597A" w:rsidP="005721B8">
      <w:pPr>
        <w:pStyle w:val="Textkrper"/>
        <w:rPr>
          <w:lang w:val="de-DE"/>
        </w:rPr>
      </w:pPr>
    </w:p>
    <w:p w14:paraId="63E96B7D" w14:textId="77777777" w:rsidR="005721B8" w:rsidRPr="009F08DB" w:rsidRDefault="005721B8" w:rsidP="005721B8">
      <w:pPr>
        <w:pStyle w:val="Textkrper"/>
        <w:rPr>
          <w:lang w:val="de-DE"/>
        </w:rPr>
      </w:pPr>
    </w:p>
    <w:p w14:paraId="0CCD7EA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2222202" w14:textId="77777777" w:rsidTr="00626664">
        <w:trPr>
          <w:trHeight w:val="1020"/>
        </w:trPr>
        <w:tc>
          <w:tcPr>
            <w:tcW w:w="2154" w:type="dxa"/>
            <w:shd w:val="clear" w:color="auto" w:fill="F2F2F2" w:themeFill="background1" w:themeFillShade="F2"/>
          </w:tcPr>
          <w:p w14:paraId="42811AF2" w14:textId="483EB42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DF391EC" w14:textId="4B5524F9" w:rsidR="00626664" w:rsidRPr="009F08DB" w:rsidRDefault="00745279" w:rsidP="00190981">
            <w:pPr>
              <w:pStyle w:val="Textkrper"/>
              <w:tabs>
                <w:tab w:val="left" w:pos="284"/>
              </w:tabs>
              <w:spacing w:after="0"/>
              <w:rPr>
                <w:lang w:val="de-DE"/>
              </w:rPr>
            </w:pPr>
            <w:r w:rsidRPr="009F08DB">
              <w:rPr>
                <w:lang w:val="de-DE"/>
              </w:rPr>
              <w:t>ja/nein</w:t>
            </w:r>
          </w:p>
          <w:p w14:paraId="34320D0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07648" behindDoc="0" locked="0" layoutInCell="1" allowOverlap="1" wp14:anchorId="35493185" wp14:editId="53FD95AE">
                      <wp:simplePos x="0" y="0"/>
                      <wp:positionH relativeFrom="column">
                        <wp:posOffset>635</wp:posOffset>
                      </wp:positionH>
                      <wp:positionV relativeFrom="paragraph">
                        <wp:posOffset>36195</wp:posOffset>
                      </wp:positionV>
                      <wp:extent cx="820800" cy="320400"/>
                      <wp:effectExtent l="0" t="0" r="17780" b="22860"/>
                      <wp:wrapNone/>
                      <wp:docPr id="293274535" name="Rechteck: abgerundete Ecken 2932745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96C9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93185" id="Rechteck: abgerundete Ecken 293274535" o:spid="_x0000_s1998" style="position:absolute;left:0;text-align:left;margin-left:.05pt;margin-top:2.85pt;width:64.65pt;height:25.25pt;z-index:2573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eV8GjvgIA&#10;AMcFAAAOAAAAAAAAAAAAAAAAAC4CAABkcnMvZTJvRG9jLnhtbFBLAQItABQABgAIAAAAIQCbrlPC&#10;2AAAAAUBAAAPAAAAAAAAAAAAAAAAABgFAABkcnMvZG93bnJldi54bWxQSwUGAAAAAAQABADzAAAA&#10;HQYAAAAA&#10;" filled="f" strokecolor="black [3213]" strokeweight=".5pt">
                      <v:textbox>
                        <w:txbxContent>
                          <w:p w14:paraId="19596C92" w14:textId="77777777" w:rsidR="00BD5E17" w:rsidRDefault="00BD5E17" w:rsidP="005721B8">
                            <w:pPr>
                              <w:jc w:val="center"/>
                            </w:pPr>
                            <w:r>
                              <w:t>x</w:t>
                            </w:r>
                          </w:p>
                        </w:txbxContent>
                      </v:textbox>
                    </v:roundrect>
                  </w:pict>
                </mc:Fallback>
              </mc:AlternateContent>
            </w:r>
          </w:p>
        </w:tc>
        <w:tc>
          <w:tcPr>
            <w:tcW w:w="5839" w:type="dxa"/>
            <w:shd w:val="clear" w:color="auto" w:fill="auto"/>
          </w:tcPr>
          <w:p w14:paraId="7F2AE74F" w14:textId="336B9A8D" w:rsidR="00626664" w:rsidRPr="009F08DB" w:rsidRDefault="00745279" w:rsidP="00190981">
            <w:pPr>
              <w:pStyle w:val="Textkrper"/>
              <w:tabs>
                <w:tab w:val="left" w:pos="284"/>
              </w:tabs>
              <w:spacing w:after="0"/>
              <w:rPr>
                <w:lang w:val="de-DE"/>
              </w:rPr>
            </w:pPr>
            <w:r w:rsidRPr="009F08DB">
              <w:rPr>
                <w:lang w:val="de-DE"/>
              </w:rPr>
              <w:t>Datum/Kurzzeichen</w:t>
            </w:r>
          </w:p>
          <w:p w14:paraId="2BF8C81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08672" behindDoc="0" locked="0" layoutInCell="1" allowOverlap="1" wp14:anchorId="4264104C" wp14:editId="13D21685">
                      <wp:simplePos x="0" y="0"/>
                      <wp:positionH relativeFrom="column">
                        <wp:posOffset>1746</wp:posOffset>
                      </wp:positionH>
                      <wp:positionV relativeFrom="line">
                        <wp:posOffset>32703</wp:posOffset>
                      </wp:positionV>
                      <wp:extent cx="3592354" cy="320400"/>
                      <wp:effectExtent l="0" t="0" r="27305" b="22860"/>
                      <wp:wrapNone/>
                      <wp:docPr id="293274536" name="Rechteck: abgerundete Ecken 29327453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6D57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4104C" id="Rechteck: abgerundete Ecken 293274536" o:spid="_x0000_s1999" style="position:absolute;left:0;text-align:left;margin-left:.15pt;margin-top:2.6pt;width:282.85pt;height:25.25pt;z-index:257308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nz8wQIAAMgFAAAOAAAAZHJzL2Uyb0RvYy54bWysVE1v2zAMvQ/YfxB0X+04SbsE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OGu&#10;fPzBAgAAyAUAAA4AAAAAAAAAAAAAAAAALgIAAGRycy9lMm9Eb2MueG1sUEsBAi0AFAAGAAgAAAAh&#10;ABCRfb7aAAAABQEAAA8AAAAAAAAAAAAAAAAAGwUAAGRycy9kb3ducmV2LnhtbFBLBQYAAAAABAAE&#10;APMAAAAiBgAAAAA=&#10;" filled="f" strokecolor="black [3213]" strokeweight=".5pt">
                      <v:textbox>
                        <w:txbxContent>
                          <w:p w14:paraId="16A6D577" w14:textId="77777777" w:rsidR="00BD5E17" w:rsidRDefault="00BD5E17" w:rsidP="005721B8">
                            <w:pPr>
                              <w:jc w:val="center"/>
                            </w:pPr>
                            <w:r>
                              <w:t>x</w:t>
                            </w:r>
                          </w:p>
                        </w:txbxContent>
                      </v:textbox>
                      <w10:wrap anchory="line"/>
                    </v:roundrect>
                  </w:pict>
                </mc:Fallback>
              </mc:AlternateContent>
            </w:r>
          </w:p>
        </w:tc>
      </w:tr>
      <w:tr w:rsidR="00626664" w:rsidRPr="009F08DB" w14:paraId="1CA476DF" w14:textId="77777777" w:rsidTr="00626664">
        <w:trPr>
          <w:trHeight w:val="1020"/>
        </w:trPr>
        <w:tc>
          <w:tcPr>
            <w:tcW w:w="2154" w:type="dxa"/>
            <w:shd w:val="clear" w:color="auto" w:fill="F2F2F2" w:themeFill="background1" w:themeFillShade="F2"/>
          </w:tcPr>
          <w:p w14:paraId="727F6AE9" w14:textId="46A690F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D3551BA" w14:textId="360B652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09696" behindDoc="0" locked="0" layoutInCell="1" allowOverlap="1" wp14:anchorId="7DB696CC" wp14:editId="60C40FEF">
                      <wp:simplePos x="0" y="0"/>
                      <wp:positionH relativeFrom="column">
                        <wp:posOffset>-5715</wp:posOffset>
                      </wp:positionH>
                      <wp:positionV relativeFrom="line">
                        <wp:posOffset>252095</wp:posOffset>
                      </wp:positionV>
                      <wp:extent cx="4500000" cy="320400"/>
                      <wp:effectExtent l="0" t="0" r="15240" b="22860"/>
                      <wp:wrapNone/>
                      <wp:docPr id="293274537" name="Rechteck: abgerundete Ecken 29327453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7E1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696CC" id="Rechteck: abgerundete Ecken 293274537" o:spid="_x0000_s2000" style="position:absolute;left:0;text-align:left;margin-left:-.45pt;margin-top:19.85pt;width:354.35pt;height:25.25pt;z-index:257309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A1yY6rsC&#10;AADIBQAADgAAAAAAAAAAAAAAAAAuAgAAZHJzL2Uyb0RvYy54bWxQSwECLQAUAAYACAAAACEAeEdM&#10;vdwAAAAHAQAADwAAAAAAAAAAAAAAAAAVBQAAZHJzL2Rvd25yZXYueG1sUEsFBgAAAAAEAAQA8wAA&#10;AB4GAAAAAA==&#10;" filled="f" strokecolor="black [3213]" strokeweight=".5pt">
                      <v:textbox>
                        <w:txbxContent>
                          <w:p w14:paraId="1957E118"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18D1853" w14:textId="77777777" w:rsidR="00626664" w:rsidRPr="009F08DB" w:rsidRDefault="00626664" w:rsidP="00190981">
            <w:pPr>
              <w:pStyle w:val="Textkrper"/>
              <w:tabs>
                <w:tab w:val="left" w:pos="284"/>
              </w:tabs>
              <w:spacing w:after="0"/>
              <w:rPr>
                <w:lang w:val="de-DE"/>
              </w:rPr>
            </w:pPr>
          </w:p>
        </w:tc>
      </w:tr>
    </w:tbl>
    <w:p w14:paraId="6C711D87" w14:textId="77777777" w:rsidR="005721B8" w:rsidRPr="009F08DB" w:rsidRDefault="005721B8" w:rsidP="005721B8">
      <w:pPr>
        <w:rPr>
          <w:rFonts w:ascii="Arial" w:hAnsi="Arial"/>
          <w:lang w:val="de-DE"/>
        </w:rPr>
      </w:pPr>
      <w:r w:rsidRPr="009F08DB">
        <w:rPr>
          <w:lang w:val="de-DE"/>
        </w:rPr>
        <w:br w:type="page"/>
      </w:r>
    </w:p>
    <w:p w14:paraId="4A86C00D" w14:textId="4D3E0A43" w:rsidR="005721B8" w:rsidRPr="009F08DB" w:rsidRDefault="00C75FB0" w:rsidP="00897659">
      <w:pPr>
        <w:pStyle w:val="berschrift3nummeriert"/>
        <w:rPr>
          <w:lang w:val="de-DE"/>
        </w:rPr>
      </w:pPr>
      <w:bookmarkStart w:id="16" w:name="_Toc118817554"/>
      <w:r w:rsidRPr="009F08DB">
        <w:rPr>
          <w:lang w:val="de-DE"/>
        </w:rPr>
        <w:lastRenderedPageBreak/>
        <w:t xml:space="preserve">ME 447: </w:t>
      </w:r>
      <w:r w:rsidR="00C46CA9" w:rsidRPr="009F08DB">
        <w:rPr>
          <w:lang w:val="de-DE"/>
        </w:rPr>
        <w:t>ZUFÜHRUNG 1: LEERFAHREN</w:t>
      </w:r>
      <w:bookmarkEnd w:id="16"/>
    </w:p>
    <w:p w14:paraId="2E827DE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0CD12AB" w14:textId="77777777" w:rsidTr="00C75FB0">
        <w:trPr>
          <w:trHeight w:val="495"/>
        </w:trPr>
        <w:tc>
          <w:tcPr>
            <w:tcW w:w="2154" w:type="dxa"/>
            <w:shd w:val="clear" w:color="auto" w:fill="F2F2F2" w:themeFill="background1" w:themeFillShade="F2"/>
          </w:tcPr>
          <w:p w14:paraId="5F23DB55" w14:textId="64676D1A" w:rsidR="005721B8" w:rsidRPr="009F08DB" w:rsidRDefault="00D8280B" w:rsidP="00190981">
            <w:pPr>
              <w:pStyle w:val="Textkrper"/>
              <w:spacing w:after="0"/>
              <w:rPr>
                <w:b/>
                <w:lang w:val="de-DE"/>
              </w:rPr>
            </w:pPr>
            <w:r w:rsidRPr="009F08DB">
              <w:rPr>
                <w:b/>
                <w:lang w:val="de-DE"/>
              </w:rPr>
              <w:t>Testziel</w:t>
            </w:r>
          </w:p>
        </w:tc>
        <w:tc>
          <w:tcPr>
            <w:tcW w:w="7257" w:type="dxa"/>
          </w:tcPr>
          <w:p w14:paraId="47A3CE99" w14:textId="43845A64" w:rsidR="005721B8" w:rsidRPr="009F08DB" w:rsidRDefault="00AB0BAB" w:rsidP="00190981">
            <w:pPr>
              <w:pStyle w:val="BulletTabtext"/>
              <w:rPr>
                <w:lang w:val="de-DE"/>
              </w:rPr>
            </w:pPr>
            <w:r w:rsidRPr="009F08DB">
              <w:rPr>
                <w:lang w:val="de-DE"/>
              </w:rPr>
              <w:t>Test, ob die richtige Meldung im Bedienfeld erscheint</w:t>
            </w:r>
          </w:p>
          <w:p w14:paraId="7DA2275D" w14:textId="1E629967" w:rsidR="00C75FB0" w:rsidRPr="009F08DB" w:rsidRDefault="00C75FB0" w:rsidP="00C75FB0">
            <w:pPr>
              <w:pStyle w:val="Abstandshalter"/>
              <w:rPr>
                <w:lang w:val="de-DE"/>
              </w:rPr>
            </w:pPr>
          </w:p>
        </w:tc>
      </w:tr>
      <w:tr w:rsidR="005721B8" w:rsidRPr="00897659" w14:paraId="53B4A409" w14:textId="77777777" w:rsidTr="00190981">
        <w:trPr>
          <w:trHeight w:val="170"/>
        </w:trPr>
        <w:tc>
          <w:tcPr>
            <w:tcW w:w="2154" w:type="dxa"/>
          </w:tcPr>
          <w:p w14:paraId="66521BEF" w14:textId="77777777" w:rsidR="005721B8" w:rsidRPr="009F08DB" w:rsidRDefault="005721B8" w:rsidP="00190981">
            <w:pPr>
              <w:pStyle w:val="Textkrper"/>
              <w:spacing w:before="0" w:after="0"/>
              <w:rPr>
                <w:sz w:val="8"/>
                <w:szCs w:val="8"/>
                <w:lang w:val="de-DE"/>
              </w:rPr>
            </w:pPr>
          </w:p>
        </w:tc>
        <w:tc>
          <w:tcPr>
            <w:tcW w:w="7257" w:type="dxa"/>
          </w:tcPr>
          <w:p w14:paraId="77069CA7" w14:textId="77777777" w:rsidR="005721B8" w:rsidRPr="009F08DB" w:rsidRDefault="005721B8" w:rsidP="00190981">
            <w:pPr>
              <w:pStyle w:val="Textkrper"/>
              <w:spacing w:before="0" w:after="0"/>
              <w:rPr>
                <w:sz w:val="8"/>
                <w:szCs w:val="8"/>
                <w:lang w:val="de-DE"/>
              </w:rPr>
            </w:pPr>
          </w:p>
        </w:tc>
      </w:tr>
      <w:tr w:rsidR="005721B8" w:rsidRPr="009F08DB" w14:paraId="678053B2" w14:textId="77777777" w:rsidTr="00190981">
        <w:trPr>
          <w:trHeight w:val="471"/>
        </w:trPr>
        <w:tc>
          <w:tcPr>
            <w:tcW w:w="2154" w:type="dxa"/>
            <w:shd w:val="clear" w:color="auto" w:fill="F2F2F2" w:themeFill="background1" w:themeFillShade="F2"/>
          </w:tcPr>
          <w:p w14:paraId="5405C05D" w14:textId="35D7FFCD" w:rsidR="005721B8" w:rsidRPr="009F08DB" w:rsidRDefault="00D8280B" w:rsidP="00190981">
            <w:pPr>
              <w:pStyle w:val="Textkrper"/>
              <w:spacing w:after="0"/>
              <w:rPr>
                <w:b/>
                <w:lang w:val="de-DE"/>
              </w:rPr>
            </w:pPr>
            <w:r w:rsidRPr="009F08DB">
              <w:rPr>
                <w:b/>
                <w:lang w:val="de-DE"/>
              </w:rPr>
              <w:t>Testdurchführung</w:t>
            </w:r>
          </w:p>
        </w:tc>
        <w:tc>
          <w:tcPr>
            <w:tcW w:w="7257" w:type="dxa"/>
          </w:tcPr>
          <w:p w14:paraId="7BB19A7B" w14:textId="77777777" w:rsidR="005721B8" w:rsidRPr="009F08DB" w:rsidRDefault="005721B8" w:rsidP="00190981">
            <w:pPr>
              <w:pStyle w:val="Textkrper"/>
              <w:spacing w:after="0"/>
              <w:rPr>
                <w:lang w:val="de-DE"/>
              </w:rPr>
            </w:pPr>
          </w:p>
        </w:tc>
      </w:tr>
      <w:tr w:rsidR="005721B8" w:rsidRPr="009F08DB" w14:paraId="0EA3EBC5" w14:textId="77777777" w:rsidTr="00C75FB0">
        <w:trPr>
          <w:trHeight w:val="271"/>
        </w:trPr>
        <w:tc>
          <w:tcPr>
            <w:tcW w:w="2154" w:type="dxa"/>
            <w:shd w:val="clear" w:color="auto" w:fill="F2F2F2" w:themeFill="background1" w:themeFillShade="F2"/>
          </w:tcPr>
          <w:p w14:paraId="11B6FC49" w14:textId="5B9D1CC6" w:rsidR="005721B8" w:rsidRPr="009F08DB" w:rsidRDefault="00D41D58" w:rsidP="00190981">
            <w:pPr>
              <w:pStyle w:val="Textkrper"/>
              <w:spacing w:after="0"/>
              <w:rPr>
                <w:lang w:val="de-DE"/>
              </w:rPr>
            </w:pPr>
            <w:r w:rsidRPr="009F08DB">
              <w:rPr>
                <w:lang w:val="de-DE"/>
              </w:rPr>
              <w:t>Testvoraussetzungen</w:t>
            </w:r>
          </w:p>
        </w:tc>
        <w:tc>
          <w:tcPr>
            <w:tcW w:w="7257" w:type="dxa"/>
          </w:tcPr>
          <w:p w14:paraId="7A261622" w14:textId="1AE94660"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222C0AB8" w14:textId="77777777" w:rsidR="005721B8" w:rsidRPr="009F08DB" w:rsidRDefault="005721B8" w:rsidP="00190981">
            <w:pPr>
              <w:pStyle w:val="Abstandshalter"/>
              <w:rPr>
                <w:lang w:val="de-DE"/>
              </w:rPr>
            </w:pPr>
          </w:p>
        </w:tc>
      </w:tr>
      <w:tr w:rsidR="005721B8" w:rsidRPr="009F08DB" w14:paraId="69E49C98" w14:textId="77777777" w:rsidTr="00190981">
        <w:trPr>
          <w:trHeight w:val="697"/>
        </w:trPr>
        <w:tc>
          <w:tcPr>
            <w:tcW w:w="2154" w:type="dxa"/>
            <w:shd w:val="clear" w:color="auto" w:fill="F2F2F2" w:themeFill="background1" w:themeFillShade="F2"/>
          </w:tcPr>
          <w:p w14:paraId="41989D83" w14:textId="1DA1A2E7" w:rsidR="005721B8" w:rsidRPr="009F08DB" w:rsidRDefault="00D8280B" w:rsidP="00190981">
            <w:pPr>
              <w:pStyle w:val="Textkrper"/>
              <w:spacing w:after="0"/>
              <w:rPr>
                <w:lang w:val="de-DE"/>
              </w:rPr>
            </w:pPr>
            <w:r w:rsidRPr="009F08DB">
              <w:rPr>
                <w:lang w:val="de-DE"/>
              </w:rPr>
              <w:t>Erforderliche Tätigkeit</w:t>
            </w:r>
          </w:p>
        </w:tc>
        <w:tc>
          <w:tcPr>
            <w:tcW w:w="7257" w:type="dxa"/>
          </w:tcPr>
          <w:p w14:paraId="357E16B8" w14:textId="6515B574" w:rsidR="00C75FB0" w:rsidRPr="009F08DB" w:rsidRDefault="00762C1A" w:rsidP="00C75FB0">
            <w:pPr>
              <w:pStyle w:val="BulletTabtext"/>
              <w:rPr>
                <w:lang w:val="de-DE"/>
              </w:rPr>
            </w:pPr>
            <w:r w:rsidRPr="009F08DB">
              <w:rPr>
                <w:lang w:val="de-DE"/>
              </w:rPr>
              <w:t>Aktiviere SWS</w:t>
            </w:r>
            <w:r w:rsidR="00C75FB0" w:rsidRPr="009F08DB">
              <w:rPr>
                <w:lang w:val="de-DE"/>
              </w:rPr>
              <w:t xml:space="preserve"> 400 </w:t>
            </w:r>
            <w:r w:rsidR="00792679" w:rsidRPr="009F08DB">
              <w:rPr>
                <w:lang w:val="de-DE"/>
              </w:rPr>
              <w:t>„</w:t>
            </w:r>
            <w:r w:rsidR="00C46CA9" w:rsidRPr="009F08DB">
              <w:rPr>
                <w:lang w:val="de-DE"/>
              </w:rPr>
              <w:t>Zuführung 1</w:t>
            </w:r>
            <w:r w:rsidR="00792679" w:rsidRPr="009F08DB">
              <w:rPr>
                <w:lang w:val="de-DE"/>
              </w:rPr>
              <w:t>“</w:t>
            </w:r>
          </w:p>
          <w:p w14:paraId="3DB98871" w14:textId="351D9DAF" w:rsidR="005721B8" w:rsidRPr="009F08DB" w:rsidRDefault="00762C1A" w:rsidP="00C75FB0">
            <w:pPr>
              <w:pStyle w:val="BulletTabtext"/>
              <w:rPr>
                <w:lang w:val="de-DE"/>
              </w:rPr>
            </w:pPr>
            <w:r w:rsidRPr="009F08DB">
              <w:rPr>
                <w:lang w:val="de-DE"/>
              </w:rPr>
              <w:t>Aktiviere SWS</w:t>
            </w:r>
            <w:r w:rsidR="00C75FB0" w:rsidRPr="009F08DB">
              <w:rPr>
                <w:lang w:val="de-DE"/>
              </w:rPr>
              <w:t xml:space="preserve"> 401 </w:t>
            </w:r>
            <w:r w:rsidR="00792679" w:rsidRPr="009F08DB">
              <w:rPr>
                <w:lang w:val="de-DE"/>
              </w:rPr>
              <w:t>„</w:t>
            </w:r>
            <w:r w:rsidR="00C46CA9" w:rsidRPr="009F08DB">
              <w:rPr>
                <w:lang w:val="de-DE"/>
              </w:rPr>
              <w:t>Zuführung 1: Leerfahren</w:t>
            </w:r>
            <w:r w:rsidR="00792679" w:rsidRPr="009F08DB">
              <w:rPr>
                <w:lang w:val="de-DE"/>
              </w:rPr>
              <w:t>“</w:t>
            </w:r>
          </w:p>
          <w:p w14:paraId="6EEBDF5B" w14:textId="0D34CD6D" w:rsidR="00C75FB0" w:rsidRPr="009F08DB" w:rsidRDefault="00C75FB0" w:rsidP="00C75FB0">
            <w:pPr>
              <w:pStyle w:val="Abstandshalter"/>
              <w:rPr>
                <w:lang w:val="de-DE"/>
              </w:rPr>
            </w:pPr>
          </w:p>
        </w:tc>
      </w:tr>
      <w:tr w:rsidR="005721B8" w:rsidRPr="009F08DB" w14:paraId="69D98522" w14:textId="77777777" w:rsidTr="00C75FB0">
        <w:trPr>
          <w:trHeight w:val="362"/>
        </w:trPr>
        <w:tc>
          <w:tcPr>
            <w:tcW w:w="2154" w:type="dxa"/>
            <w:shd w:val="clear" w:color="auto" w:fill="F2F2F2" w:themeFill="background1" w:themeFillShade="F2"/>
          </w:tcPr>
          <w:p w14:paraId="02585AD9" w14:textId="0C2A6DCB" w:rsidR="005721B8" w:rsidRPr="009F08DB" w:rsidRDefault="008C23D6" w:rsidP="00190981">
            <w:pPr>
              <w:pStyle w:val="Textkrper"/>
              <w:spacing w:after="0"/>
              <w:rPr>
                <w:lang w:val="de-DE"/>
              </w:rPr>
            </w:pPr>
            <w:r w:rsidRPr="009F08DB">
              <w:rPr>
                <w:lang w:val="de-DE"/>
              </w:rPr>
              <w:t>Folge</w:t>
            </w:r>
          </w:p>
        </w:tc>
        <w:tc>
          <w:tcPr>
            <w:tcW w:w="7257" w:type="dxa"/>
          </w:tcPr>
          <w:p w14:paraId="12FCBB6E" w14:textId="764F9363" w:rsidR="005721B8" w:rsidRPr="009F08DB" w:rsidRDefault="000C690F" w:rsidP="00C75FB0">
            <w:pPr>
              <w:pStyle w:val="BulletTabtext"/>
              <w:rPr>
                <w:lang w:val="de-DE"/>
              </w:rPr>
            </w:pPr>
            <w:r w:rsidRPr="009F08DB">
              <w:rPr>
                <w:lang w:val="de-DE"/>
              </w:rPr>
              <w:t>Meldung erscheint im Bedienfeld</w:t>
            </w:r>
          </w:p>
          <w:p w14:paraId="74513134" w14:textId="1C4B6209" w:rsidR="00C75FB0" w:rsidRPr="009F08DB" w:rsidRDefault="00C75FB0" w:rsidP="00C75FB0">
            <w:pPr>
              <w:pStyle w:val="Abstandshalter"/>
              <w:rPr>
                <w:lang w:val="de-DE"/>
              </w:rPr>
            </w:pPr>
          </w:p>
        </w:tc>
      </w:tr>
      <w:tr w:rsidR="005721B8" w:rsidRPr="009F08DB" w14:paraId="5FCEEA57" w14:textId="77777777" w:rsidTr="00C75FB0">
        <w:trPr>
          <w:trHeight w:val="356"/>
        </w:trPr>
        <w:tc>
          <w:tcPr>
            <w:tcW w:w="2154" w:type="dxa"/>
            <w:shd w:val="clear" w:color="auto" w:fill="F2F2F2" w:themeFill="background1" w:themeFillShade="F2"/>
          </w:tcPr>
          <w:p w14:paraId="58D56342" w14:textId="22388789" w:rsidR="005721B8" w:rsidRPr="009F08DB" w:rsidRDefault="00D8280B" w:rsidP="00190981">
            <w:pPr>
              <w:pStyle w:val="Textkrper"/>
              <w:spacing w:after="0"/>
              <w:rPr>
                <w:lang w:val="de-DE"/>
              </w:rPr>
            </w:pPr>
            <w:r w:rsidRPr="009F08DB">
              <w:rPr>
                <w:lang w:val="de-DE"/>
              </w:rPr>
              <w:t>Kommentare</w:t>
            </w:r>
          </w:p>
        </w:tc>
        <w:tc>
          <w:tcPr>
            <w:tcW w:w="7257" w:type="dxa"/>
          </w:tcPr>
          <w:p w14:paraId="0D4DC920" w14:textId="6637E751" w:rsidR="005721B8" w:rsidRPr="009F08DB" w:rsidRDefault="00AE36C0" w:rsidP="00190981">
            <w:pPr>
              <w:pStyle w:val="BulletTabtext"/>
              <w:rPr>
                <w:lang w:val="de-DE"/>
              </w:rPr>
            </w:pPr>
            <w:r w:rsidRPr="009F08DB">
              <w:rPr>
                <w:lang w:val="de-DE"/>
              </w:rPr>
              <w:t>Keine</w:t>
            </w:r>
          </w:p>
          <w:p w14:paraId="7C29848C" w14:textId="77777777" w:rsidR="005721B8" w:rsidRPr="009F08DB" w:rsidRDefault="005721B8" w:rsidP="00190981">
            <w:pPr>
              <w:pStyle w:val="Abstandshalter"/>
              <w:rPr>
                <w:lang w:val="de-DE"/>
              </w:rPr>
            </w:pPr>
          </w:p>
        </w:tc>
      </w:tr>
      <w:tr w:rsidR="005721B8" w:rsidRPr="009F08DB" w14:paraId="1F9C7CAB" w14:textId="77777777" w:rsidTr="00C75FB0">
        <w:trPr>
          <w:trHeight w:val="364"/>
        </w:trPr>
        <w:tc>
          <w:tcPr>
            <w:tcW w:w="2154" w:type="dxa"/>
            <w:shd w:val="clear" w:color="auto" w:fill="F2F2F2" w:themeFill="background1" w:themeFillShade="F2"/>
          </w:tcPr>
          <w:p w14:paraId="190354AD" w14:textId="12674EF2" w:rsidR="005721B8" w:rsidRPr="009F08DB" w:rsidRDefault="00D41D58" w:rsidP="00190981">
            <w:pPr>
              <w:pStyle w:val="Textkrper"/>
              <w:spacing w:after="0"/>
              <w:rPr>
                <w:lang w:val="de-DE"/>
              </w:rPr>
            </w:pPr>
            <w:r w:rsidRPr="009F08DB">
              <w:rPr>
                <w:lang w:val="de-DE"/>
              </w:rPr>
              <w:t>Quittierung</w:t>
            </w:r>
          </w:p>
        </w:tc>
        <w:tc>
          <w:tcPr>
            <w:tcW w:w="7257" w:type="dxa"/>
          </w:tcPr>
          <w:p w14:paraId="61185430" w14:textId="0C082945" w:rsidR="00C75FB0" w:rsidRPr="009F08DB" w:rsidRDefault="00AE36C0" w:rsidP="00C75FB0">
            <w:pPr>
              <w:pStyle w:val="BulletTabtext"/>
              <w:rPr>
                <w:lang w:val="de-DE"/>
              </w:rPr>
            </w:pPr>
            <w:r w:rsidRPr="009F08DB">
              <w:rPr>
                <w:lang w:val="de-DE"/>
              </w:rPr>
              <w:t>Keine</w:t>
            </w:r>
          </w:p>
          <w:p w14:paraId="24A31655" w14:textId="77777777" w:rsidR="005721B8" w:rsidRPr="009F08DB" w:rsidRDefault="005721B8" w:rsidP="00C75FB0">
            <w:pPr>
              <w:pStyle w:val="Abstandshalter"/>
              <w:rPr>
                <w:lang w:val="de-DE"/>
              </w:rPr>
            </w:pPr>
          </w:p>
        </w:tc>
      </w:tr>
    </w:tbl>
    <w:p w14:paraId="5167720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35EDE6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88E6272" w14:textId="4EDC5F7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963521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251B378" w14:textId="4B2BC49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52CCE11" w14:textId="77777777" w:rsidTr="00190981">
        <w:trPr>
          <w:trHeight w:val="697"/>
        </w:trPr>
        <w:tc>
          <w:tcPr>
            <w:tcW w:w="2154" w:type="dxa"/>
            <w:tcBorders>
              <w:bottom w:val="nil"/>
            </w:tcBorders>
            <w:shd w:val="clear" w:color="auto" w:fill="F2F2F2" w:themeFill="background1" w:themeFillShade="F2"/>
          </w:tcPr>
          <w:p w14:paraId="09861CA3" w14:textId="710E482C"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905542E" w14:textId="63A85263"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5C7B670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38944" behindDoc="0" locked="0" layoutInCell="1" allowOverlap="1" wp14:anchorId="5CA43F88" wp14:editId="242619FA">
                      <wp:simplePos x="0" y="0"/>
                      <wp:positionH relativeFrom="column">
                        <wp:posOffset>-36195</wp:posOffset>
                      </wp:positionH>
                      <wp:positionV relativeFrom="line">
                        <wp:posOffset>36195</wp:posOffset>
                      </wp:positionV>
                      <wp:extent cx="820800" cy="320400"/>
                      <wp:effectExtent l="0" t="0" r="17780" b="22860"/>
                      <wp:wrapNone/>
                      <wp:docPr id="293274538" name="Rechteck: abgerundete Ecken 29327453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3054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A43F88" id="Rechteck: abgerundete Ecken 293274538" o:spid="_x0000_s2001" style="position:absolute;left:0;text-align:left;margin-left:-2.85pt;margin-top:2.85pt;width:64.65pt;height:25.25pt;z-index:253138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ZkO6+&#10;AgAAxwUAAA4AAAAAAAAAAAAAAAAALgIAAGRycy9lMm9Eb2MueG1sUEsBAi0AFAAGAAgAAAAhADWT&#10;XnbaAAAABwEAAA8AAAAAAAAAAAAAAAAAGAUAAGRycy9kb3ducmV2LnhtbFBLBQYAAAAABAAEAPMA&#10;AAAfBgAAAAA=&#10;" filled="f" strokecolor="black [3213]" strokeweight=".5pt">
                      <v:textbox>
                        <w:txbxContent>
                          <w:p w14:paraId="5B63054C" w14:textId="77777777" w:rsidR="00BD5E17" w:rsidRDefault="00BD5E17" w:rsidP="005721B8">
                            <w:pPr>
                              <w:jc w:val="center"/>
                            </w:pPr>
                            <w:r>
                              <w:t>x</w:t>
                            </w:r>
                          </w:p>
                        </w:txbxContent>
                      </v:textbox>
                      <w10:wrap anchory="line"/>
                    </v:roundrect>
                  </w:pict>
                </mc:Fallback>
              </mc:AlternateContent>
            </w:r>
          </w:p>
        </w:tc>
      </w:tr>
      <w:tr w:rsidR="005721B8" w:rsidRPr="009F08DB" w14:paraId="4CBECBEB" w14:textId="77777777" w:rsidTr="00190981">
        <w:trPr>
          <w:trHeight w:val="1701"/>
        </w:trPr>
        <w:tc>
          <w:tcPr>
            <w:tcW w:w="2154" w:type="dxa"/>
            <w:shd w:val="clear" w:color="auto" w:fill="F2F2F2" w:themeFill="background1" w:themeFillShade="F2"/>
          </w:tcPr>
          <w:p w14:paraId="6A820AAC" w14:textId="3D27B4C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9E04B8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43040" behindDoc="0" locked="0" layoutInCell="1" allowOverlap="1" wp14:anchorId="70F56CBC" wp14:editId="125967FA">
                      <wp:simplePos x="0" y="0"/>
                      <wp:positionH relativeFrom="column">
                        <wp:posOffset>-5715</wp:posOffset>
                      </wp:positionH>
                      <wp:positionV relativeFrom="line">
                        <wp:posOffset>72390</wp:posOffset>
                      </wp:positionV>
                      <wp:extent cx="4500000" cy="942975"/>
                      <wp:effectExtent l="0" t="0" r="15240" b="28575"/>
                      <wp:wrapNone/>
                      <wp:docPr id="293274542" name="Rechteck: abgerundete Ecken 29327454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763AD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56CBC" id="Rechteck: abgerundete Ecken 293274542" o:spid="_x0000_s2002" style="position:absolute;left:0;text-align:left;margin-left:-.45pt;margin-top:5.7pt;width:354.35pt;height:74.25pt;z-index:253143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8RIvQIAAMg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tf8RI&#10;vQIAAMgFAAAOAAAAAAAAAAAAAAAAAC4CAABkcnMvZTJvRG9jLnhtbFBLAQItABQABgAIAAAAIQDv&#10;Mn/u3AAAAAgBAAAPAAAAAAAAAAAAAAAAABcFAABkcnMvZG93bnJldi54bWxQSwUGAAAAAAQABADz&#10;AAAAIAYAAAAA&#10;" filled="f" strokecolor="black [3213]" strokeweight=".5pt">
                      <v:textbox>
                        <w:txbxContent>
                          <w:p w14:paraId="2B763AD5" w14:textId="77777777" w:rsidR="00BD5E17" w:rsidRDefault="00BD5E17" w:rsidP="005721B8">
                            <w:pPr>
                              <w:jc w:val="center"/>
                            </w:pPr>
                            <w:r>
                              <w:t>x</w:t>
                            </w:r>
                          </w:p>
                        </w:txbxContent>
                      </v:textbox>
                      <w10:wrap anchory="line"/>
                    </v:roundrect>
                  </w:pict>
                </mc:Fallback>
              </mc:AlternateContent>
            </w:r>
          </w:p>
        </w:tc>
      </w:tr>
    </w:tbl>
    <w:p w14:paraId="4EA1C798" w14:textId="667A7CDF" w:rsidR="005721B8" w:rsidRPr="009F08DB" w:rsidRDefault="005721B8" w:rsidP="005721B8">
      <w:pPr>
        <w:pStyle w:val="Textkrper"/>
        <w:rPr>
          <w:lang w:val="de-DE"/>
        </w:rPr>
      </w:pPr>
    </w:p>
    <w:p w14:paraId="04157785" w14:textId="735A3991" w:rsidR="00C75FB0" w:rsidRPr="009F08DB" w:rsidRDefault="00C75FB0" w:rsidP="005721B8">
      <w:pPr>
        <w:pStyle w:val="Textkrper"/>
        <w:rPr>
          <w:lang w:val="de-DE"/>
        </w:rPr>
      </w:pPr>
    </w:p>
    <w:p w14:paraId="675F775E" w14:textId="64DAE1CB" w:rsidR="00C75FB0" w:rsidRPr="009F08DB" w:rsidRDefault="00C75FB0" w:rsidP="005721B8">
      <w:pPr>
        <w:pStyle w:val="Textkrper"/>
        <w:rPr>
          <w:lang w:val="de-DE"/>
        </w:rPr>
      </w:pPr>
    </w:p>
    <w:p w14:paraId="3C151CD0" w14:textId="622BD288" w:rsidR="00C75FB0" w:rsidRPr="009F08DB" w:rsidRDefault="00C75FB0" w:rsidP="005721B8">
      <w:pPr>
        <w:pStyle w:val="Textkrper"/>
        <w:rPr>
          <w:lang w:val="de-DE"/>
        </w:rPr>
      </w:pPr>
    </w:p>
    <w:p w14:paraId="46388F96" w14:textId="679AF858" w:rsidR="00C75FB0" w:rsidRDefault="00C75FB0" w:rsidP="005721B8">
      <w:pPr>
        <w:pStyle w:val="Textkrper"/>
        <w:rPr>
          <w:lang w:val="de-DE"/>
        </w:rPr>
      </w:pPr>
    </w:p>
    <w:p w14:paraId="369F6C0A" w14:textId="77777777" w:rsidR="00C4597A" w:rsidRPr="009F08DB" w:rsidRDefault="00C4597A" w:rsidP="005721B8">
      <w:pPr>
        <w:pStyle w:val="Textkrper"/>
        <w:rPr>
          <w:lang w:val="de-DE"/>
        </w:rPr>
      </w:pPr>
    </w:p>
    <w:p w14:paraId="2B4B6673" w14:textId="77777777" w:rsidR="00C75FB0" w:rsidRPr="009F08DB" w:rsidRDefault="00C75FB0" w:rsidP="005721B8">
      <w:pPr>
        <w:pStyle w:val="Textkrper"/>
        <w:rPr>
          <w:lang w:val="de-DE"/>
        </w:rPr>
      </w:pPr>
    </w:p>
    <w:p w14:paraId="2F72E82A" w14:textId="77777777" w:rsidR="005721B8" w:rsidRPr="009F08DB" w:rsidRDefault="005721B8" w:rsidP="005721B8">
      <w:pPr>
        <w:pStyle w:val="Textkrper"/>
        <w:rPr>
          <w:lang w:val="de-DE"/>
        </w:rPr>
      </w:pPr>
    </w:p>
    <w:p w14:paraId="664153D8"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4870BA2" w14:textId="77777777" w:rsidTr="00626664">
        <w:trPr>
          <w:trHeight w:val="1020"/>
        </w:trPr>
        <w:tc>
          <w:tcPr>
            <w:tcW w:w="2154" w:type="dxa"/>
            <w:shd w:val="clear" w:color="auto" w:fill="F2F2F2" w:themeFill="background1" w:themeFillShade="F2"/>
          </w:tcPr>
          <w:p w14:paraId="733A7555" w14:textId="2298030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4B4455A" w14:textId="505F447C" w:rsidR="00626664" w:rsidRPr="009F08DB" w:rsidRDefault="00745279" w:rsidP="00190981">
            <w:pPr>
              <w:pStyle w:val="Textkrper"/>
              <w:tabs>
                <w:tab w:val="left" w:pos="284"/>
              </w:tabs>
              <w:spacing w:after="0"/>
              <w:rPr>
                <w:lang w:val="de-DE"/>
              </w:rPr>
            </w:pPr>
            <w:r w:rsidRPr="009F08DB">
              <w:rPr>
                <w:lang w:val="de-DE"/>
              </w:rPr>
              <w:t>ja/nein</w:t>
            </w:r>
          </w:p>
          <w:p w14:paraId="32D550C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11744" behindDoc="0" locked="0" layoutInCell="1" allowOverlap="1" wp14:anchorId="0AF6A915" wp14:editId="33C13424">
                      <wp:simplePos x="0" y="0"/>
                      <wp:positionH relativeFrom="column">
                        <wp:posOffset>635</wp:posOffset>
                      </wp:positionH>
                      <wp:positionV relativeFrom="paragraph">
                        <wp:posOffset>36195</wp:posOffset>
                      </wp:positionV>
                      <wp:extent cx="820800" cy="320400"/>
                      <wp:effectExtent l="0" t="0" r="17780" b="22860"/>
                      <wp:wrapNone/>
                      <wp:docPr id="293274543" name="Rechteck: abgerundete Ecken 2932745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BD55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6A915" id="Rechteck: abgerundete Ecken 293274543" o:spid="_x0000_s2003" style="position:absolute;left:0;text-align:left;margin-left:.05pt;margin-top:2.85pt;width:64.65pt;height:25.25pt;z-index:2573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9LhhFvgIA&#10;AMcFAAAOAAAAAAAAAAAAAAAAAC4CAABkcnMvZTJvRG9jLnhtbFBLAQItABQABgAIAAAAIQCbrlPC&#10;2AAAAAUBAAAPAAAAAAAAAAAAAAAAABgFAABkcnMvZG93bnJldi54bWxQSwUGAAAAAAQABADzAAAA&#10;HQYAAAAA&#10;" filled="f" strokecolor="black [3213]" strokeweight=".5pt">
                      <v:textbox>
                        <w:txbxContent>
                          <w:p w14:paraId="71BBD558" w14:textId="77777777" w:rsidR="00BD5E17" w:rsidRDefault="00BD5E17" w:rsidP="005721B8">
                            <w:pPr>
                              <w:jc w:val="center"/>
                            </w:pPr>
                            <w:r>
                              <w:t>x</w:t>
                            </w:r>
                          </w:p>
                        </w:txbxContent>
                      </v:textbox>
                    </v:roundrect>
                  </w:pict>
                </mc:Fallback>
              </mc:AlternateContent>
            </w:r>
          </w:p>
        </w:tc>
        <w:tc>
          <w:tcPr>
            <w:tcW w:w="5839" w:type="dxa"/>
            <w:shd w:val="clear" w:color="auto" w:fill="auto"/>
          </w:tcPr>
          <w:p w14:paraId="3C87EBC2" w14:textId="0E483C79" w:rsidR="00626664" w:rsidRPr="009F08DB" w:rsidRDefault="00745279" w:rsidP="00190981">
            <w:pPr>
              <w:pStyle w:val="Textkrper"/>
              <w:tabs>
                <w:tab w:val="left" w:pos="284"/>
              </w:tabs>
              <w:spacing w:after="0"/>
              <w:rPr>
                <w:lang w:val="de-DE"/>
              </w:rPr>
            </w:pPr>
            <w:r w:rsidRPr="009F08DB">
              <w:rPr>
                <w:lang w:val="de-DE"/>
              </w:rPr>
              <w:t>Datum/Kurzzeichen</w:t>
            </w:r>
          </w:p>
          <w:p w14:paraId="456C3DA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12768" behindDoc="0" locked="0" layoutInCell="1" allowOverlap="1" wp14:anchorId="15FA14AF" wp14:editId="35F83B9E">
                      <wp:simplePos x="0" y="0"/>
                      <wp:positionH relativeFrom="column">
                        <wp:posOffset>1746</wp:posOffset>
                      </wp:positionH>
                      <wp:positionV relativeFrom="line">
                        <wp:posOffset>32703</wp:posOffset>
                      </wp:positionV>
                      <wp:extent cx="3592354" cy="320400"/>
                      <wp:effectExtent l="0" t="0" r="27305" b="22860"/>
                      <wp:wrapNone/>
                      <wp:docPr id="293274544" name="Rechteck: abgerundete Ecken 29327454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4744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A14AF" id="Rechteck: abgerundete Ecken 293274544" o:spid="_x0000_s2004" style="position:absolute;left:0;text-align:left;margin-left:.15pt;margin-top:2.6pt;width:282.85pt;height:25.25pt;z-index:257312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6kwAIAAMg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sLZu&#10;pMACAADIBQAADgAAAAAAAAAAAAAAAAAuAgAAZHJzL2Uyb0RvYy54bWxQSwECLQAUAAYACAAAACEA&#10;EJF9vtoAAAAFAQAADwAAAAAAAAAAAAAAAAAaBQAAZHJzL2Rvd25yZXYueG1sUEsFBgAAAAAEAAQA&#10;8wAAACEGAAAAAA==&#10;" filled="f" strokecolor="black [3213]" strokeweight=".5pt">
                      <v:textbox>
                        <w:txbxContent>
                          <w:p w14:paraId="4DF47440" w14:textId="77777777" w:rsidR="00BD5E17" w:rsidRDefault="00BD5E17" w:rsidP="005721B8">
                            <w:pPr>
                              <w:jc w:val="center"/>
                            </w:pPr>
                            <w:r>
                              <w:t>x</w:t>
                            </w:r>
                          </w:p>
                        </w:txbxContent>
                      </v:textbox>
                      <w10:wrap anchory="line"/>
                    </v:roundrect>
                  </w:pict>
                </mc:Fallback>
              </mc:AlternateContent>
            </w:r>
          </w:p>
        </w:tc>
      </w:tr>
      <w:tr w:rsidR="00626664" w:rsidRPr="009F08DB" w14:paraId="1CEC970C" w14:textId="77777777" w:rsidTr="00626664">
        <w:trPr>
          <w:trHeight w:val="1020"/>
        </w:trPr>
        <w:tc>
          <w:tcPr>
            <w:tcW w:w="2154" w:type="dxa"/>
            <w:shd w:val="clear" w:color="auto" w:fill="F2F2F2" w:themeFill="background1" w:themeFillShade="F2"/>
          </w:tcPr>
          <w:p w14:paraId="2BD6345F" w14:textId="1DBB662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3A3F747" w14:textId="59C95BC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13792" behindDoc="0" locked="0" layoutInCell="1" allowOverlap="1" wp14:anchorId="0F13DF2A" wp14:editId="0864FBAB">
                      <wp:simplePos x="0" y="0"/>
                      <wp:positionH relativeFrom="column">
                        <wp:posOffset>-5715</wp:posOffset>
                      </wp:positionH>
                      <wp:positionV relativeFrom="line">
                        <wp:posOffset>252095</wp:posOffset>
                      </wp:positionV>
                      <wp:extent cx="4500000" cy="320400"/>
                      <wp:effectExtent l="0" t="0" r="15240" b="22860"/>
                      <wp:wrapNone/>
                      <wp:docPr id="293274545" name="Rechteck: abgerundete Ecken 29327454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C88A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3DF2A" id="Rechteck: abgerundete Ecken 293274545" o:spid="_x0000_s2005" style="position:absolute;left:0;text-align:left;margin-left:-.45pt;margin-top:19.85pt;width:354.35pt;height:25.25pt;z-index:257313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QG2Si8&#10;AgAAyAUAAA4AAAAAAAAAAAAAAAAALgIAAGRycy9lMm9Eb2MueG1sUEsBAi0AFAAGAAgAAAAhAHhH&#10;TL3cAAAABwEAAA8AAAAAAAAAAAAAAAAAFgUAAGRycy9kb3ducmV2LnhtbFBLBQYAAAAABAAEAPMA&#10;AAAfBgAAAAA=&#10;" filled="f" strokecolor="black [3213]" strokeweight=".5pt">
                      <v:textbox>
                        <w:txbxContent>
                          <w:p w14:paraId="361C88A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45245AB" w14:textId="77777777" w:rsidR="00626664" w:rsidRPr="009F08DB" w:rsidRDefault="00626664" w:rsidP="00190981">
            <w:pPr>
              <w:pStyle w:val="Textkrper"/>
              <w:tabs>
                <w:tab w:val="left" w:pos="284"/>
              </w:tabs>
              <w:spacing w:after="0"/>
              <w:rPr>
                <w:lang w:val="de-DE"/>
              </w:rPr>
            </w:pPr>
          </w:p>
        </w:tc>
      </w:tr>
    </w:tbl>
    <w:p w14:paraId="1F3FEF1B" w14:textId="77777777" w:rsidR="000056B8" w:rsidRDefault="000056B8" w:rsidP="005721B8">
      <w:pPr>
        <w:rPr>
          <w:lang w:val="de-DE"/>
        </w:rPr>
      </w:pPr>
    </w:p>
    <w:p w14:paraId="5315E8E6" w14:textId="099F49A4" w:rsidR="000056B8" w:rsidRPr="009F08DB" w:rsidRDefault="000056B8" w:rsidP="00897659">
      <w:pPr>
        <w:pStyle w:val="berschrift3nummeriert"/>
        <w:rPr>
          <w:lang w:val="de-DE"/>
        </w:rPr>
      </w:pPr>
      <w:bookmarkStart w:id="17" w:name="_Toc118817555"/>
      <w:r w:rsidRPr="009F08DB">
        <w:rPr>
          <w:lang w:val="de-DE"/>
        </w:rPr>
        <w:lastRenderedPageBreak/>
        <w:t xml:space="preserve">ME 447: </w:t>
      </w:r>
      <w:r w:rsidR="00387A0C">
        <w:rPr>
          <w:lang w:val="de-DE"/>
        </w:rPr>
        <w:t>F</w:t>
      </w:r>
      <w:r w:rsidR="00387A0C" w:rsidRPr="009F08DB">
        <w:rPr>
          <w:lang w:val="de-DE"/>
        </w:rPr>
        <w:t>L</w:t>
      </w:r>
      <w:r w:rsidR="00387A0C">
        <w:rPr>
          <w:lang w:val="de-DE"/>
        </w:rPr>
        <w:t>ASCHEN</w:t>
      </w:r>
      <w:r w:rsidR="00387A0C" w:rsidRPr="009F08DB">
        <w:rPr>
          <w:lang w:val="de-DE"/>
        </w:rPr>
        <w:t>ZUFÜHRUNG</w:t>
      </w:r>
      <w:r w:rsidRPr="009F08DB">
        <w:rPr>
          <w:lang w:val="de-DE"/>
        </w:rPr>
        <w:t>: LEERFAHREN</w:t>
      </w:r>
      <w:bookmarkEnd w:id="17"/>
    </w:p>
    <w:p w14:paraId="0A94ADDA" w14:textId="77777777" w:rsidR="000056B8" w:rsidRPr="009F08DB" w:rsidRDefault="000056B8" w:rsidP="000056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0056B8" w:rsidRPr="00897659" w14:paraId="7602D8E3" w14:textId="77777777" w:rsidTr="00210D14">
        <w:trPr>
          <w:trHeight w:val="353"/>
        </w:trPr>
        <w:tc>
          <w:tcPr>
            <w:tcW w:w="2154" w:type="dxa"/>
            <w:shd w:val="clear" w:color="auto" w:fill="F2F2F2" w:themeFill="background1" w:themeFillShade="F2"/>
          </w:tcPr>
          <w:p w14:paraId="04DE4610" w14:textId="77777777" w:rsidR="000056B8" w:rsidRPr="009F08DB" w:rsidRDefault="000056B8" w:rsidP="00210D14">
            <w:pPr>
              <w:pStyle w:val="Textkrper"/>
              <w:spacing w:after="0"/>
              <w:rPr>
                <w:b/>
                <w:lang w:val="de-DE"/>
              </w:rPr>
            </w:pPr>
            <w:r w:rsidRPr="009F08DB">
              <w:rPr>
                <w:b/>
                <w:lang w:val="de-DE"/>
              </w:rPr>
              <w:t>Testziel</w:t>
            </w:r>
          </w:p>
        </w:tc>
        <w:tc>
          <w:tcPr>
            <w:tcW w:w="7257" w:type="dxa"/>
          </w:tcPr>
          <w:p w14:paraId="5E327A53" w14:textId="77777777" w:rsidR="000056B8" w:rsidRPr="009F08DB" w:rsidRDefault="000056B8" w:rsidP="00210D14">
            <w:pPr>
              <w:pStyle w:val="BulletTabtext"/>
              <w:rPr>
                <w:lang w:val="de-DE"/>
              </w:rPr>
            </w:pPr>
            <w:r w:rsidRPr="009F08DB">
              <w:rPr>
                <w:lang w:val="de-DE"/>
              </w:rPr>
              <w:t>Test, ob die richtige Meldung im Bedienfeld erscheint</w:t>
            </w:r>
          </w:p>
          <w:p w14:paraId="518BA9ED" w14:textId="77777777" w:rsidR="000056B8" w:rsidRPr="009F08DB" w:rsidRDefault="000056B8" w:rsidP="00210D14">
            <w:pPr>
              <w:pStyle w:val="Abstandshalter"/>
              <w:rPr>
                <w:lang w:val="de-DE"/>
              </w:rPr>
            </w:pPr>
          </w:p>
        </w:tc>
      </w:tr>
      <w:tr w:rsidR="000056B8" w:rsidRPr="00897659" w14:paraId="7EB13591" w14:textId="77777777" w:rsidTr="00210D14">
        <w:trPr>
          <w:trHeight w:val="170"/>
        </w:trPr>
        <w:tc>
          <w:tcPr>
            <w:tcW w:w="2154" w:type="dxa"/>
          </w:tcPr>
          <w:p w14:paraId="66477CF7" w14:textId="77777777" w:rsidR="000056B8" w:rsidRPr="009F08DB" w:rsidRDefault="000056B8" w:rsidP="00210D14">
            <w:pPr>
              <w:pStyle w:val="Textkrper"/>
              <w:spacing w:before="0" w:after="0"/>
              <w:rPr>
                <w:sz w:val="8"/>
                <w:szCs w:val="8"/>
                <w:lang w:val="de-DE"/>
              </w:rPr>
            </w:pPr>
          </w:p>
        </w:tc>
        <w:tc>
          <w:tcPr>
            <w:tcW w:w="7257" w:type="dxa"/>
          </w:tcPr>
          <w:p w14:paraId="5F91FD59" w14:textId="77777777" w:rsidR="000056B8" w:rsidRPr="009F08DB" w:rsidRDefault="000056B8" w:rsidP="00210D14">
            <w:pPr>
              <w:pStyle w:val="Textkrper"/>
              <w:spacing w:before="0" w:after="0"/>
              <w:rPr>
                <w:sz w:val="8"/>
                <w:szCs w:val="8"/>
                <w:lang w:val="de-DE"/>
              </w:rPr>
            </w:pPr>
          </w:p>
        </w:tc>
      </w:tr>
      <w:tr w:rsidR="000056B8" w:rsidRPr="009F08DB" w14:paraId="5C8EB641" w14:textId="77777777" w:rsidTr="00210D14">
        <w:trPr>
          <w:trHeight w:val="471"/>
        </w:trPr>
        <w:tc>
          <w:tcPr>
            <w:tcW w:w="2154" w:type="dxa"/>
            <w:shd w:val="clear" w:color="auto" w:fill="F2F2F2" w:themeFill="background1" w:themeFillShade="F2"/>
          </w:tcPr>
          <w:p w14:paraId="6F60EDA4" w14:textId="77777777" w:rsidR="000056B8" w:rsidRPr="009F08DB" w:rsidRDefault="000056B8" w:rsidP="00210D14">
            <w:pPr>
              <w:pStyle w:val="Textkrper"/>
              <w:spacing w:after="0"/>
              <w:rPr>
                <w:b/>
                <w:lang w:val="de-DE"/>
              </w:rPr>
            </w:pPr>
            <w:r w:rsidRPr="009F08DB">
              <w:rPr>
                <w:b/>
                <w:lang w:val="de-DE"/>
              </w:rPr>
              <w:t>Testdurchführung</w:t>
            </w:r>
          </w:p>
        </w:tc>
        <w:tc>
          <w:tcPr>
            <w:tcW w:w="7257" w:type="dxa"/>
          </w:tcPr>
          <w:p w14:paraId="7489910E" w14:textId="77777777" w:rsidR="000056B8" w:rsidRPr="009F08DB" w:rsidRDefault="000056B8" w:rsidP="00210D14">
            <w:pPr>
              <w:pStyle w:val="Textkrper"/>
              <w:spacing w:after="0"/>
              <w:rPr>
                <w:lang w:val="de-DE"/>
              </w:rPr>
            </w:pPr>
          </w:p>
        </w:tc>
      </w:tr>
      <w:tr w:rsidR="000056B8" w:rsidRPr="009F08DB" w14:paraId="79C43E59" w14:textId="77777777" w:rsidTr="00210D14">
        <w:trPr>
          <w:trHeight w:val="697"/>
        </w:trPr>
        <w:tc>
          <w:tcPr>
            <w:tcW w:w="2154" w:type="dxa"/>
            <w:shd w:val="clear" w:color="auto" w:fill="F2F2F2" w:themeFill="background1" w:themeFillShade="F2"/>
          </w:tcPr>
          <w:p w14:paraId="69F2B24E" w14:textId="77777777" w:rsidR="000056B8" w:rsidRPr="009F08DB" w:rsidRDefault="000056B8" w:rsidP="00210D14">
            <w:pPr>
              <w:pStyle w:val="Textkrper"/>
              <w:spacing w:after="0"/>
              <w:rPr>
                <w:lang w:val="de-DE"/>
              </w:rPr>
            </w:pPr>
            <w:r w:rsidRPr="009F08DB">
              <w:rPr>
                <w:lang w:val="de-DE"/>
              </w:rPr>
              <w:t>Testvoraussetzungen</w:t>
            </w:r>
          </w:p>
        </w:tc>
        <w:tc>
          <w:tcPr>
            <w:tcW w:w="7257" w:type="dxa"/>
          </w:tcPr>
          <w:p w14:paraId="1EAF3A3F" w14:textId="77777777" w:rsidR="000056B8" w:rsidRPr="009F08DB" w:rsidRDefault="000056B8" w:rsidP="00210D14">
            <w:pPr>
              <w:pStyle w:val="BulletTabtext"/>
              <w:rPr>
                <w:lang w:val="de-DE"/>
              </w:rPr>
            </w:pPr>
            <w:r w:rsidRPr="009F08DB">
              <w:rPr>
                <w:lang w:val="de-DE"/>
              </w:rPr>
              <w:t xml:space="preserve">Maschine ist im Automatikbetrieb bereit </w:t>
            </w:r>
          </w:p>
          <w:p w14:paraId="435A498B" w14:textId="77777777" w:rsidR="000056B8" w:rsidRPr="009F08DB" w:rsidRDefault="000056B8" w:rsidP="00210D14">
            <w:pPr>
              <w:pStyle w:val="Abstandshalter"/>
              <w:rPr>
                <w:lang w:val="de-DE"/>
              </w:rPr>
            </w:pPr>
          </w:p>
        </w:tc>
      </w:tr>
      <w:tr w:rsidR="000056B8" w:rsidRPr="00897659" w14:paraId="117E5499" w14:textId="77777777" w:rsidTr="00210D14">
        <w:trPr>
          <w:trHeight w:val="697"/>
        </w:trPr>
        <w:tc>
          <w:tcPr>
            <w:tcW w:w="2154" w:type="dxa"/>
            <w:shd w:val="clear" w:color="auto" w:fill="F2F2F2" w:themeFill="background1" w:themeFillShade="F2"/>
          </w:tcPr>
          <w:p w14:paraId="7898C8E6" w14:textId="77777777" w:rsidR="000056B8" w:rsidRPr="009F08DB" w:rsidRDefault="000056B8" w:rsidP="00210D14">
            <w:pPr>
              <w:pStyle w:val="Textkrper"/>
              <w:spacing w:after="0"/>
              <w:rPr>
                <w:lang w:val="de-DE"/>
              </w:rPr>
            </w:pPr>
            <w:r w:rsidRPr="009F08DB">
              <w:rPr>
                <w:lang w:val="de-DE"/>
              </w:rPr>
              <w:t>Erforderliche Tätigkeit</w:t>
            </w:r>
          </w:p>
        </w:tc>
        <w:tc>
          <w:tcPr>
            <w:tcW w:w="7257" w:type="dxa"/>
          </w:tcPr>
          <w:p w14:paraId="18602767" w14:textId="222CAE86" w:rsidR="000056B8" w:rsidRPr="009F08DB" w:rsidRDefault="000056B8" w:rsidP="00210D14">
            <w:pPr>
              <w:pStyle w:val="BulletTabtext"/>
              <w:rPr>
                <w:lang w:val="de-DE"/>
              </w:rPr>
            </w:pPr>
            <w:r w:rsidRPr="009F08DB">
              <w:rPr>
                <w:lang w:val="de-DE"/>
              </w:rPr>
              <w:t>Aktiviere SWS 400 „</w:t>
            </w:r>
            <w:r w:rsidR="00387A0C">
              <w:rPr>
                <w:lang w:val="de-DE"/>
              </w:rPr>
              <w:t>Flaschen</w:t>
            </w:r>
            <w:r w:rsidRPr="009F08DB">
              <w:rPr>
                <w:lang w:val="de-DE"/>
              </w:rPr>
              <w:t>zuführung”</w:t>
            </w:r>
          </w:p>
          <w:p w14:paraId="3BD45A08" w14:textId="78F961E5" w:rsidR="000056B8" w:rsidRPr="009F08DB" w:rsidRDefault="000056B8" w:rsidP="00210D14">
            <w:pPr>
              <w:pStyle w:val="BulletTabtext"/>
              <w:rPr>
                <w:lang w:val="de-DE"/>
              </w:rPr>
            </w:pPr>
            <w:r w:rsidRPr="009F08DB">
              <w:rPr>
                <w:lang w:val="de-DE"/>
              </w:rPr>
              <w:t>Aktiviere SWS 401 „</w:t>
            </w:r>
            <w:r w:rsidR="00387A0C">
              <w:rPr>
                <w:lang w:val="de-DE"/>
              </w:rPr>
              <w:t>Flaschen</w:t>
            </w:r>
            <w:r w:rsidRPr="009F08DB">
              <w:rPr>
                <w:lang w:val="de-DE"/>
              </w:rPr>
              <w:t>zuführung: Leerfahren”</w:t>
            </w:r>
          </w:p>
          <w:p w14:paraId="5C8EC6E9" w14:textId="7971A25D" w:rsidR="000056B8" w:rsidRPr="009F08DB" w:rsidRDefault="000056B8" w:rsidP="00210D14">
            <w:pPr>
              <w:pStyle w:val="BulletTabtext"/>
              <w:rPr>
                <w:lang w:val="de-DE"/>
              </w:rPr>
            </w:pPr>
            <w:r w:rsidRPr="009F08DB">
              <w:rPr>
                <w:lang w:val="de-DE"/>
              </w:rPr>
              <w:t>Aktiviere SWS 405 „</w:t>
            </w:r>
            <w:r w:rsidR="00387A0C">
              <w:rPr>
                <w:lang w:val="de-DE"/>
              </w:rPr>
              <w:t>Flaschen</w:t>
            </w:r>
            <w:r w:rsidRPr="009F08DB">
              <w:rPr>
                <w:lang w:val="de-DE"/>
              </w:rPr>
              <w:t>zuführung: Produktanforderung”</w:t>
            </w:r>
          </w:p>
          <w:p w14:paraId="6C71C8F6" w14:textId="77777777" w:rsidR="000056B8" w:rsidRPr="009F08DB" w:rsidRDefault="000056B8" w:rsidP="00210D14">
            <w:pPr>
              <w:pStyle w:val="BulletTabtext"/>
              <w:rPr>
                <w:lang w:val="de-DE"/>
              </w:rPr>
            </w:pPr>
            <w:r w:rsidRPr="009F08DB">
              <w:rPr>
                <w:lang w:val="de-DE"/>
              </w:rPr>
              <w:t>Taster „Start“ drücken</w:t>
            </w:r>
          </w:p>
          <w:p w14:paraId="643769EB" w14:textId="1A23E8E8" w:rsidR="000056B8" w:rsidRPr="00387A0C" w:rsidRDefault="000056B8" w:rsidP="00210D14">
            <w:pPr>
              <w:pStyle w:val="BulletTabtext"/>
              <w:rPr>
                <w:lang w:val="de-DE"/>
              </w:rPr>
            </w:pPr>
            <w:r w:rsidRPr="00387A0C">
              <w:rPr>
                <w:lang w:val="de-DE"/>
              </w:rPr>
              <w:t xml:space="preserve">Simuliere Minimum-Stau an der </w:t>
            </w:r>
            <w:r w:rsidR="00387A0C" w:rsidRPr="00387A0C">
              <w:rPr>
                <w:lang w:val="de-DE"/>
              </w:rPr>
              <w:t>Flaschen</w:t>
            </w:r>
            <w:r w:rsidRPr="00387A0C">
              <w:rPr>
                <w:lang w:val="de-DE"/>
              </w:rPr>
              <w:t>zuführung</w:t>
            </w:r>
          </w:p>
          <w:p w14:paraId="3CE75395" w14:textId="77777777" w:rsidR="000056B8" w:rsidRPr="009F08DB" w:rsidRDefault="000056B8" w:rsidP="00210D14">
            <w:pPr>
              <w:pStyle w:val="Abstandshalter"/>
              <w:rPr>
                <w:lang w:val="de-DE"/>
              </w:rPr>
            </w:pPr>
          </w:p>
        </w:tc>
      </w:tr>
      <w:tr w:rsidR="000056B8" w:rsidRPr="009F08DB" w14:paraId="76834065" w14:textId="77777777" w:rsidTr="00210D14">
        <w:trPr>
          <w:trHeight w:val="312"/>
        </w:trPr>
        <w:tc>
          <w:tcPr>
            <w:tcW w:w="2154" w:type="dxa"/>
            <w:shd w:val="clear" w:color="auto" w:fill="F2F2F2" w:themeFill="background1" w:themeFillShade="F2"/>
          </w:tcPr>
          <w:p w14:paraId="3680206A" w14:textId="77777777" w:rsidR="000056B8" w:rsidRPr="009F08DB" w:rsidRDefault="000056B8" w:rsidP="00210D14">
            <w:pPr>
              <w:pStyle w:val="Textkrper"/>
              <w:spacing w:after="0"/>
              <w:rPr>
                <w:lang w:val="de-DE"/>
              </w:rPr>
            </w:pPr>
            <w:r w:rsidRPr="009F08DB">
              <w:rPr>
                <w:lang w:val="de-DE"/>
              </w:rPr>
              <w:t>Folge</w:t>
            </w:r>
          </w:p>
        </w:tc>
        <w:tc>
          <w:tcPr>
            <w:tcW w:w="7257" w:type="dxa"/>
          </w:tcPr>
          <w:p w14:paraId="6C684A23" w14:textId="77777777" w:rsidR="000056B8" w:rsidRPr="009F08DB" w:rsidRDefault="000056B8" w:rsidP="00210D14">
            <w:pPr>
              <w:pStyle w:val="BulletTabtext"/>
              <w:rPr>
                <w:lang w:val="de-DE"/>
              </w:rPr>
            </w:pPr>
            <w:r w:rsidRPr="009F08DB">
              <w:rPr>
                <w:lang w:val="de-DE"/>
              </w:rPr>
              <w:t>Meldung erscheint im Bedienfeld</w:t>
            </w:r>
          </w:p>
          <w:p w14:paraId="77F1136D" w14:textId="77777777" w:rsidR="000056B8" w:rsidRPr="009F08DB" w:rsidRDefault="000056B8" w:rsidP="00210D14">
            <w:pPr>
              <w:pStyle w:val="Abstandshalter"/>
              <w:rPr>
                <w:lang w:val="de-DE"/>
              </w:rPr>
            </w:pPr>
          </w:p>
        </w:tc>
      </w:tr>
      <w:tr w:rsidR="000056B8" w:rsidRPr="00897659" w14:paraId="16CA88DF" w14:textId="77777777" w:rsidTr="00210D14">
        <w:trPr>
          <w:trHeight w:val="462"/>
        </w:trPr>
        <w:tc>
          <w:tcPr>
            <w:tcW w:w="2154" w:type="dxa"/>
            <w:shd w:val="clear" w:color="auto" w:fill="F2F2F2" w:themeFill="background1" w:themeFillShade="F2"/>
          </w:tcPr>
          <w:p w14:paraId="244A5004" w14:textId="77777777" w:rsidR="000056B8" w:rsidRPr="009F08DB" w:rsidRDefault="000056B8" w:rsidP="00210D14">
            <w:pPr>
              <w:pStyle w:val="Textkrper"/>
              <w:spacing w:after="0"/>
              <w:rPr>
                <w:lang w:val="de-DE"/>
              </w:rPr>
            </w:pPr>
            <w:r w:rsidRPr="009F08DB">
              <w:rPr>
                <w:lang w:val="de-DE"/>
              </w:rPr>
              <w:t>Kommentare</w:t>
            </w:r>
          </w:p>
        </w:tc>
        <w:tc>
          <w:tcPr>
            <w:tcW w:w="7257" w:type="dxa"/>
          </w:tcPr>
          <w:p w14:paraId="51EC5D87" w14:textId="77777777" w:rsidR="000056B8" w:rsidRPr="009F08DB" w:rsidRDefault="000056B8" w:rsidP="00210D14">
            <w:pPr>
              <w:pStyle w:val="BulletTabtext"/>
              <w:rPr>
                <w:lang w:val="de-DE"/>
              </w:rPr>
            </w:pPr>
            <w:r w:rsidRPr="009F08DB">
              <w:rPr>
                <w:lang w:val="de-DE"/>
              </w:rPr>
              <w:t>Nach dem Leerfahren erlischt die Meldung</w:t>
            </w:r>
          </w:p>
          <w:p w14:paraId="73CCE718" w14:textId="77777777" w:rsidR="000056B8" w:rsidRPr="009F08DB" w:rsidRDefault="000056B8" w:rsidP="00210D14">
            <w:pPr>
              <w:pStyle w:val="Abstandshalter"/>
              <w:rPr>
                <w:lang w:val="de-DE"/>
              </w:rPr>
            </w:pPr>
          </w:p>
        </w:tc>
      </w:tr>
      <w:tr w:rsidR="000056B8" w:rsidRPr="009F08DB" w14:paraId="0301CCEE" w14:textId="77777777" w:rsidTr="00210D14">
        <w:trPr>
          <w:trHeight w:val="328"/>
        </w:trPr>
        <w:tc>
          <w:tcPr>
            <w:tcW w:w="2154" w:type="dxa"/>
            <w:shd w:val="clear" w:color="auto" w:fill="F2F2F2" w:themeFill="background1" w:themeFillShade="F2"/>
          </w:tcPr>
          <w:p w14:paraId="72F17DF1" w14:textId="77777777" w:rsidR="000056B8" w:rsidRPr="009F08DB" w:rsidRDefault="000056B8" w:rsidP="00210D14">
            <w:pPr>
              <w:pStyle w:val="Textkrper"/>
              <w:spacing w:after="0"/>
              <w:rPr>
                <w:lang w:val="de-DE"/>
              </w:rPr>
            </w:pPr>
            <w:r w:rsidRPr="009F08DB">
              <w:rPr>
                <w:lang w:val="de-DE"/>
              </w:rPr>
              <w:t>Quittierung</w:t>
            </w:r>
          </w:p>
        </w:tc>
        <w:tc>
          <w:tcPr>
            <w:tcW w:w="7257" w:type="dxa"/>
          </w:tcPr>
          <w:p w14:paraId="357989D3" w14:textId="77777777" w:rsidR="000056B8" w:rsidRPr="009F08DB" w:rsidRDefault="000056B8" w:rsidP="00210D14">
            <w:pPr>
              <w:pStyle w:val="BulletTabtext"/>
              <w:rPr>
                <w:lang w:val="de-DE"/>
              </w:rPr>
            </w:pPr>
            <w:r w:rsidRPr="009F08DB">
              <w:rPr>
                <w:lang w:val="de-DE"/>
              </w:rPr>
              <w:t>Keine</w:t>
            </w:r>
          </w:p>
          <w:p w14:paraId="12A9467C" w14:textId="77777777" w:rsidR="000056B8" w:rsidRPr="009F08DB" w:rsidRDefault="000056B8" w:rsidP="00210D14">
            <w:pPr>
              <w:pStyle w:val="Abstandshalter"/>
              <w:rPr>
                <w:lang w:val="de-DE"/>
              </w:rPr>
            </w:pPr>
          </w:p>
        </w:tc>
      </w:tr>
    </w:tbl>
    <w:p w14:paraId="771F7DAE" w14:textId="77777777" w:rsidR="000056B8" w:rsidRPr="009F08DB" w:rsidRDefault="000056B8" w:rsidP="000056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0056B8" w:rsidRPr="009F08DB" w14:paraId="3937E269" w14:textId="77777777" w:rsidTr="00210D14">
        <w:trPr>
          <w:trHeight w:val="680"/>
        </w:trPr>
        <w:tc>
          <w:tcPr>
            <w:tcW w:w="2154" w:type="dxa"/>
            <w:tcBorders>
              <w:bottom w:val="single" w:sz="4" w:space="0" w:color="D9D9D9" w:themeColor="background1" w:themeShade="D9"/>
            </w:tcBorders>
            <w:shd w:val="clear" w:color="auto" w:fill="F2F2F2" w:themeFill="background1" w:themeFillShade="F2"/>
          </w:tcPr>
          <w:p w14:paraId="0E257766" w14:textId="77777777" w:rsidR="000056B8" w:rsidRPr="009F08DB" w:rsidRDefault="000056B8" w:rsidP="00210D14">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E623FEC" w14:textId="77777777" w:rsidR="000056B8" w:rsidRPr="009F08DB" w:rsidRDefault="000056B8" w:rsidP="00210D14">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A3B1F98" w14:textId="77777777" w:rsidR="000056B8" w:rsidRPr="009F08DB" w:rsidRDefault="000056B8" w:rsidP="00210D14">
            <w:pPr>
              <w:pStyle w:val="Textkrper"/>
              <w:tabs>
                <w:tab w:val="left" w:pos="284"/>
              </w:tabs>
              <w:spacing w:after="0"/>
              <w:jc w:val="center"/>
              <w:rPr>
                <w:b/>
                <w:lang w:val="de-DE"/>
              </w:rPr>
            </w:pPr>
            <w:r w:rsidRPr="009F08DB">
              <w:rPr>
                <w:b/>
                <w:lang w:val="de-DE"/>
              </w:rPr>
              <w:t>ja/nein</w:t>
            </w:r>
          </w:p>
        </w:tc>
      </w:tr>
      <w:tr w:rsidR="000056B8" w:rsidRPr="009F08DB" w14:paraId="334505FA" w14:textId="77777777" w:rsidTr="00210D14">
        <w:trPr>
          <w:trHeight w:val="697"/>
        </w:trPr>
        <w:tc>
          <w:tcPr>
            <w:tcW w:w="2154" w:type="dxa"/>
            <w:tcBorders>
              <w:bottom w:val="nil"/>
            </w:tcBorders>
            <w:shd w:val="clear" w:color="auto" w:fill="F2F2F2" w:themeFill="background1" w:themeFillShade="F2"/>
          </w:tcPr>
          <w:p w14:paraId="2FF5A7F8" w14:textId="77777777" w:rsidR="000056B8" w:rsidRPr="009F08DB" w:rsidRDefault="000056B8" w:rsidP="00210D14">
            <w:pPr>
              <w:pStyle w:val="Textkrper"/>
              <w:spacing w:after="0"/>
              <w:rPr>
                <w:lang w:val="de-DE"/>
              </w:rPr>
            </w:pPr>
            <w:r w:rsidRPr="009F08DB">
              <w:rPr>
                <w:lang w:val="de-DE"/>
              </w:rPr>
              <w:t>Akzeptanzkriterien</w:t>
            </w:r>
          </w:p>
        </w:tc>
        <w:tc>
          <w:tcPr>
            <w:tcW w:w="5839" w:type="dxa"/>
            <w:tcBorders>
              <w:bottom w:val="nil"/>
            </w:tcBorders>
          </w:tcPr>
          <w:p w14:paraId="7E39960E" w14:textId="77777777" w:rsidR="000056B8" w:rsidRPr="009F08DB" w:rsidRDefault="000056B8" w:rsidP="00210D14">
            <w:pPr>
              <w:pStyle w:val="BulletTabtext"/>
              <w:rPr>
                <w:lang w:val="de-DE"/>
              </w:rPr>
            </w:pPr>
            <w:r w:rsidRPr="009F08DB">
              <w:rPr>
                <w:lang w:val="de-DE"/>
              </w:rPr>
              <w:t>Meldung erscheint im Bedienfeld</w:t>
            </w:r>
          </w:p>
        </w:tc>
        <w:tc>
          <w:tcPr>
            <w:tcW w:w="1417" w:type="dxa"/>
            <w:tcBorders>
              <w:bottom w:val="nil"/>
            </w:tcBorders>
          </w:tcPr>
          <w:p w14:paraId="023E8370" w14:textId="77777777" w:rsidR="000056B8" w:rsidRPr="009F08DB" w:rsidRDefault="000056B8" w:rsidP="00210D14">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19776" behindDoc="0" locked="0" layoutInCell="1" allowOverlap="1" wp14:anchorId="254FBE68" wp14:editId="7F48576C">
                      <wp:simplePos x="0" y="0"/>
                      <wp:positionH relativeFrom="column">
                        <wp:posOffset>-36195</wp:posOffset>
                      </wp:positionH>
                      <wp:positionV relativeFrom="line">
                        <wp:posOffset>36195</wp:posOffset>
                      </wp:positionV>
                      <wp:extent cx="820800" cy="320400"/>
                      <wp:effectExtent l="0" t="0" r="17780" b="22860"/>
                      <wp:wrapNone/>
                      <wp:docPr id="293274594" name="Rechteck: abgerundete Ecken 29327459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BE3A9" w14:textId="77777777" w:rsidR="000056B8" w:rsidRDefault="000056B8" w:rsidP="000056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FBE68" id="Rechteck: abgerundete Ecken 293274594" o:spid="_x0000_s2006" style="position:absolute;left:0;text-align:left;margin-left:-2.85pt;margin-top:2.85pt;width:64.65pt;height:25.25pt;z-index:259019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9VBi0r0C&#10;AADHBQAADgAAAAAAAAAAAAAAAAAuAgAAZHJzL2Uyb0RvYy54bWxQSwECLQAUAAYACAAAACEANZNe&#10;dtoAAAAHAQAADwAAAAAAAAAAAAAAAAAXBQAAZHJzL2Rvd25yZXYueG1sUEsFBgAAAAAEAAQA8wAA&#10;AB4GAAAAAA==&#10;" filled="f" strokecolor="black [3213]" strokeweight=".5pt">
                      <v:textbox>
                        <w:txbxContent>
                          <w:p w14:paraId="56FBE3A9" w14:textId="77777777" w:rsidR="000056B8" w:rsidRDefault="000056B8" w:rsidP="000056B8">
                            <w:pPr>
                              <w:jc w:val="center"/>
                            </w:pPr>
                            <w:r>
                              <w:t>x</w:t>
                            </w:r>
                          </w:p>
                        </w:txbxContent>
                      </v:textbox>
                      <w10:wrap anchory="line"/>
                    </v:roundrect>
                  </w:pict>
                </mc:Fallback>
              </mc:AlternateContent>
            </w:r>
          </w:p>
        </w:tc>
      </w:tr>
      <w:tr w:rsidR="000056B8" w:rsidRPr="009F08DB" w14:paraId="5018C008" w14:textId="77777777" w:rsidTr="00210D14">
        <w:trPr>
          <w:trHeight w:val="1701"/>
        </w:trPr>
        <w:tc>
          <w:tcPr>
            <w:tcW w:w="2154" w:type="dxa"/>
            <w:shd w:val="clear" w:color="auto" w:fill="F2F2F2" w:themeFill="background1" w:themeFillShade="F2"/>
          </w:tcPr>
          <w:p w14:paraId="7A031AB1" w14:textId="77777777" w:rsidR="000056B8" w:rsidRPr="009F08DB" w:rsidRDefault="000056B8" w:rsidP="00210D14">
            <w:pPr>
              <w:pStyle w:val="Textkrper"/>
              <w:spacing w:after="0"/>
              <w:rPr>
                <w:lang w:val="de-DE"/>
              </w:rPr>
            </w:pPr>
            <w:r w:rsidRPr="009F08DB">
              <w:rPr>
                <w:lang w:val="de-DE"/>
              </w:rPr>
              <w:t>Kommentare</w:t>
            </w:r>
          </w:p>
        </w:tc>
        <w:tc>
          <w:tcPr>
            <w:tcW w:w="7256" w:type="dxa"/>
            <w:gridSpan w:val="2"/>
          </w:tcPr>
          <w:p w14:paraId="6423E518" w14:textId="77777777" w:rsidR="000056B8" w:rsidRPr="009F08DB" w:rsidRDefault="000056B8" w:rsidP="00210D14">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20800" behindDoc="0" locked="0" layoutInCell="1" allowOverlap="1" wp14:anchorId="154EBA8E" wp14:editId="085797DB">
                      <wp:simplePos x="0" y="0"/>
                      <wp:positionH relativeFrom="column">
                        <wp:posOffset>-5715</wp:posOffset>
                      </wp:positionH>
                      <wp:positionV relativeFrom="line">
                        <wp:posOffset>72390</wp:posOffset>
                      </wp:positionV>
                      <wp:extent cx="4500000" cy="942975"/>
                      <wp:effectExtent l="0" t="0" r="15240" b="28575"/>
                      <wp:wrapNone/>
                      <wp:docPr id="293274598" name="Rechteck: abgerundete Ecken 29327459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99E64" w14:textId="77777777" w:rsidR="000056B8" w:rsidRDefault="000056B8" w:rsidP="000056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EBA8E" id="Rechteck: abgerundete Ecken 293274598" o:spid="_x0000_s2007" style="position:absolute;left:0;text-align:left;margin-left:-.45pt;margin-top:5.7pt;width:354.35pt;height:74.25pt;z-index:259020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Pt5U1e8&#10;AgAAyAUAAA4AAAAAAAAAAAAAAAAALgIAAGRycy9lMm9Eb2MueG1sUEsBAi0AFAAGAAgAAAAhAO8y&#10;f+7cAAAACAEAAA8AAAAAAAAAAAAAAAAAFgUAAGRycy9kb3ducmV2LnhtbFBLBQYAAAAABAAEAPMA&#10;AAAfBgAAAAA=&#10;" filled="f" strokecolor="black [3213]" strokeweight=".5pt">
                      <v:textbox>
                        <w:txbxContent>
                          <w:p w14:paraId="18599E64" w14:textId="77777777" w:rsidR="000056B8" w:rsidRDefault="000056B8" w:rsidP="000056B8">
                            <w:pPr>
                              <w:jc w:val="center"/>
                            </w:pPr>
                            <w:r>
                              <w:t>x</w:t>
                            </w:r>
                          </w:p>
                        </w:txbxContent>
                      </v:textbox>
                      <w10:wrap anchory="line"/>
                    </v:roundrect>
                  </w:pict>
                </mc:Fallback>
              </mc:AlternateContent>
            </w:r>
          </w:p>
        </w:tc>
      </w:tr>
    </w:tbl>
    <w:p w14:paraId="608BC57A" w14:textId="77777777" w:rsidR="000056B8" w:rsidRPr="009F08DB" w:rsidRDefault="000056B8" w:rsidP="000056B8">
      <w:pPr>
        <w:pStyle w:val="Textkrper"/>
        <w:rPr>
          <w:lang w:val="de-DE"/>
        </w:rPr>
      </w:pPr>
    </w:p>
    <w:p w14:paraId="6D23B99A" w14:textId="77777777" w:rsidR="000056B8" w:rsidRPr="009F08DB" w:rsidRDefault="000056B8" w:rsidP="000056B8">
      <w:pPr>
        <w:pStyle w:val="Textkrper"/>
        <w:rPr>
          <w:lang w:val="de-DE"/>
        </w:rPr>
      </w:pPr>
    </w:p>
    <w:p w14:paraId="0E943273" w14:textId="77777777" w:rsidR="000056B8" w:rsidRDefault="000056B8" w:rsidP="000056B8">
      <w:pPr>
        <w:pStyle w:val="Textkrper"/>
        <w:rPr>
          <w:lang w:val="de-DE"/>
        </w:rPr>
      </w:pPr>
    </w:p>
    <w:p w14:paraId="66600FA9" w14:textId="77777777" w:rsidR="000056B8" w:rsidRPr="009F08DB" w:rsidRDefault="000056B8" w:rsidP="000056B8">
      <w:pPr>
        <w:pStyle w:val="Textkrper"/>
        <w:rPr>
          <w:lang w:val="de-DE"/>
        </w:rPr>
      </w:pPr>
    </w:p>
    <w:p w14:paraId="0E45B4D8" w14:textId="77777777" w:rsidR="000056B8" w:rsidRPr="009F08DB" w:rsidRDefault="000056B8" w:rsidP="000056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0056B8" w:rsidRPr="009F08DB" w14:paraId="694C9852" w14:textId="77777777" w:rsidTr="00210D14">
        <w:trPr>
          <w:trHeight w:val="1020"/>
        </w:trPr>
        <w:tc>
          <w:tcPr>
            <w:tcW w:w="2154" w:type="dxa"/>
            <w:shd w:val="clear" w:color="auto" w:fill="F2F2F2" w:themeFill="background1" w:themeFillShade="F2"/>
          </w:tcPr>
          <w:p w14:paraId="23376BE8" w14:textId="77777777" w:rsidR="000056B8" w:rsidRPr="009F08DB" w:rsidRDefault="000056B8" w:rsidP="00210D14">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03367EB" w14:textId="77777777" w:rsidR="000056B8" w:rsidRPr="009F08DB" w:rsidRDefault="000056B8" w:rsidP="00210D14">
            <w:pPr>
              <w:pStyle w:val="Textkrper"/>
              <w:tabs>
                <w:tab w:val="left" w:pos="284"/>
              </w:tabs>
              <w:spacing w:after="0"/>
              <w:rPr>
                <w:lang w:val="de-DE"/>
              </w:rPr>
            </w:pPr>
            <w:r w:rsidRPr="009F08DB">
              <w:rPr>
                <w:lang w:val="de-DE"/>
              </w:rPr>
              <w:t>ja/nein</w:t>
            </w:r>
          </w:p>
          <w:p w14:paraId="6F266488" w14:textId="77777777" w:rsidR="000056B8" w:rsidRPr="009F08DB" w:rsidRDefault="000056B8" w:rsidP="00210D14">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21824" behindDoc="0" locked="0" layoutInCell="1" allowOverlap="1" wp14:anchorId="23695DDD" wp14:editId="1C42AEB2">
                      <wp:simplePos x="0" y="0"/>
                      <wp:positionH relativeFrom="column">
                        <wp:posOffset>635</wp:posOffset>
                      </wp:positionH>
                      <wp:positionV relativeFrom="paragraph">
                        <wp:posOffset>36195</wp:posOffset>
                      </wp:positionV>
                      <wp:extent cx="820800" cy="320400"/>
                      <wp:effectExtent l="0" t="0" r="17780" b="22860"/>
                      <wp:wrapNone/>
                      <wp:docPr id="293274599" name="Rechteck: abgerundete Ecken 2932745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E2D8E" w14:textId="77777777" w:rsidR="000056B8" w:rsidRDefault="000056B8" w:rsidP="000056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95DDD" id="Rechteck: abgerundete Ecken 293274599" o:spid="_x0000_s2008" style="position:absolute;left:0;text-align:left;margin-left:.05pt;margin-top:2.85pt;width:64.65pt;height:25.25pt;z-index:2590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5PUlIvgIA&#10;AMcFAAAOAAAAAAAAAAAAAAAAAC4CAABkcnMvZTJvRG9jLnhtbFBLAQItABQABgAIAAAAIQCbrlPC&#10;2AAAAAUBAAAPAAAAAAAAAAAAAAAAABgFAABkcnMvZG93bnJldi54bWxQSwUGAAAAAAQABADzAAAA&#10;HQYAAAAA&#10;" filled="f" strokecolor="black [3213]" strokeweight=".5pt">
                      <v:textbox>
                        <w:txbxContent>
                          <w:p w14:paraId="411E2D8E" w14:textId="77777777" w:rsidR="000056B8" w:rsidRDefault="000056B8" w:rsidP="000056B8">
                            <w:pPr>
                              <w:jc w:val="center"/>
                            </w:pPr>
                            <w:r>
                              <w:t>x</w:t>
                            </w:r>
                          </w:p>
                        </w:txbxContent>
                      </v:textbox>
                    </v:roundrect>
                  </w:pict>
                </mc:Fallback>
              </mc:AlternateContent>
            </w:r>
          </w:p>
        </w:tc>
        <w:tc>
          <w:tcPr>
            <w:tcW w:w="5839" w:type="dxa"/>
            <w:shd w:val="clear" w:color="auto" w:fill="auto"/>
          </w:tcPr>
          <w:p w14:paraId="2EEB9E28" w14:textId="77777777" w:rsidR="000056B8" w:rsidRPr="009F08DB" w:rsidRDefault="000056B8" w:rsidP="00210D14">
            <w:pPr>
              <w:pStyle w:val="Textkrper"/>
              <w:tabs>
                <w:tab w:val="left" w:pos="284"/>
              </w:tabs>
              <w:spacing w:after="0"/>
              <w:rPr>
                <w:lang w:val="de-DE"/>
              </w:rPr>
            </w:pPr>
            <w:r w:rsidRPr="009F08DB">
              <w:rPr>
                <w:lang w:val="de-DE"/>
              </w:rPr>
              <w:t>Datum/Kurzzeichen</w:t>
            </w:r>
          </w:p>
          <w:p w14:paraId="201F3BFA" w14:textId="77777777" w:rsidR="000056B8" w:rsidRPr="009F08DB" w:rsidRDefault="000056B8" w:rsidP="00210D14">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22848" behindDoc="0" locked="0" layoutInCell="1" allowOverlap="1" wp14:anchorId="45349A1C" wp14:editId="0E090DE6">
                      <wp:simplePos x="0" y="0"/>
                      <wp:positionH relativeFrom="column">
                        <wp:posOffset>1746</wp:posOffset>
                      </wp:positionH>
                      <wp:positionV relativeFrom="line">
                        <wp:posOffset>32703</wp:posOffset>
                      </wp:positionV>
                      <wp:extent cx="3592354" cy="320400"/>
                      <wp:effectExtent l="0" t="0" r="27305" b="22860"/>
                      <wp:wrapNone/>
                      <wp:docPr id="293274600" name="Rechteck: abgerundete Ecken 29327460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68883" w14:textId="77777777" w:rsidR="000056B8" w:rsidRDefault="000056B8" w:rsidP="000056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49A1C" id="Rechteck: abgerundete Ecken 293274600" o:spid="_x0000_s2009" style="position:absolute;left:0;text-align:left;margin-left:.15pt;margin-top:2.6pt;width:282.85pt;height:25.25pt;z-index:259022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CI1jcS&#10;vwIAAMgFAAAOAAAAAAAAAAAAAAAAAC4CAABkcnMvZTJvRG9jLnhtbFBLAQItABQABgAIAAAAIQAQ&#10;kX2+2gAAAAUBAAAPAAAAAAAAAAAAAAAAABkFAABkcnMvZG93bnJldi54bWxQSwUGAAAAAAQABADz&#10;AAAAIAYAAAAA&#10;" filled="f" strokecolor="black [3213]" strokeweight=".5pt">
                      <v:textbox>
                        <w:txbxContent>
                          <w:p w14:paraId="3DC68883" w14:textId="77777777" w:rsidR="000056B8" w:rsidRDefault="000056B8" w:rsidP="000056B8">
                            <w:pPr>
                              <w:jc w:val="center"/>
                            </w:pPr>
                            <w:r>
                              <w:t>x</w:t>
                            </w:r>
                          </w:p>
                        </w:txbxContent>
                      </v:textbox>
                      <w10:wrap anchory="line"/>
                    </v:roundrect>
                  </w:pict>
                </mc:Fallback>
              </mc:AlternateContent>
            </w:r>
          </w:p>
        </w:tc>
      </w:tr>
      <w:tr w:rsidR="000056B8" w:rsidRPr="009F08DB" w14:paraId="02E019F4" w14:textId="77777777" w:rsidTr="00210D14">
        <w:trPr>
          <w:trHeight w:val="1020"/>
        </w:trPr>
        <w:tc>
          <w:tcPr>
            <w:tcW w:w="2154" w:type="dxa"/>
            <w:shd w:val="clear" w:color="auto" w:fill="F2F2F2" w:themeFill="background1" w:themeFillShade="F2"/>
          </w:tcPr>
          <w:p w14:paraId="3A7C6BF7" w14:textId="77777777" w:rsidR="000056B8" w:rsidRPr="009F08DB" w:rsidRDefault="000056B8" w:rsidP="00210D14">
            <w:pPr>
              <w:pStyle w:val="Textkrper"/>
              <w:spacing w:after="0"/>
              <w:rPr>
                <w:lang w:val="de-DE"/>
              </w:rPr>
            </w:pPr>
            <w:r w:rsidRPr="009F08DB">
              <w:rPr>
                <w:b/>
                <w:lang w:val="de-DE"/>
              </w:rPr>
              <w:t>Ergebnisse genehmigt</w:t>
            </w:r>
          </w:p>
        </w:tc>
        <w:tc>
          <w:tcPr>
            <w:tcW w:w="7256" w:type="dxa"/>
            <w:gridSpan w:val="2"/>
          </w:tcPr>
          <w:p w14:paraId="5246A4F7" w14:textId="77777777" w:rsidR="000056B8" w:rsidRPr="009F08DB" w:rsidRDefault="000056B8" w:rsidP="00210D14">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23872" behindDoc="0" locked="0" layoutInCell="1" allowOverlap="1" wp14:anchorId="0C66EF59" wp14:editId="63F8E50C">
                      <wp:simplePos x="0" y="0"/>
                      <wp:positionH relativeFrom="column">
                        <wp:posOffset>-5715</wp:posOffset>
                      </wp:positionH>
                      <wp:positionV relativeFrom="line">
                        <wp:posOffset>252095</wp:posOffset>
                      </wp:positionV>
                      <wp:extent cx="4500000" cy="320400"/>
                      <wp:effectExtent l="0" t="0" r="15240" b="22860"/>
                      <wp:wrapNone/>
                      <wp:docPr id="293274601" name="Rechteck: abgerundete Ecken 29327460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FE0F6" w14:textId="77777777" w:rsidR="000056B8" w:rsidRDefault="000056B8" w:rsidP="000056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6EF59" id="Rechteck: abgerundete Ecken 293274601" o:spid="_x0000_s2010" style="position:absolute;left:0;text-align:left;margin-left:-.45pt;margin-top:19.85pt;width:354.35pt;height:25.25pt;z-index:259023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aiTTBLsC&#10;AADIBQAADgAAAAAAAAAAAAAAAAAuAgAAZHJzL2Uyb0RvYy54bWxQSwECLQAUAAYACAAAACEAeEdM&#10;vdwAAAAHAQAADwAAAAAAAAAAAAAAAAAVBQAAZHJzL2Rvd25yZXYueG1sUEsFBgAAAAAEAAQA8wAA&#10;AB4GAAAAAA==&#10;" filled="f" strokecolor="black [3213]" strokeweight=".5pt">
                      <v:textbox>
                        <w:txbxContent>
                          <w:p w14:paraId="046FE0F6" w14:textId="77777777" w:rsidR="000056B8" w:rsidRDefault="000056B8" w:rsidP="000056B8">
                            <w:pPr>
                              <w:jc w:val="center"/>
                            </w:pPr>
                            <w:r>
                              <w:t>x</w:t>
                            </w:r>
                          </w:p>
                        </w:txbxContent>
                      </v:textbox>
                      <w10:wrap anchory="line"/>
                    </v:roundrect>
                  </w:pict>
                </mc:Fallback>
              </mc:AlternateContent>
            </w:r>
            <w:r w:rsidRPr="009F08DB">
              <w:rPr>
                <w:lang w:val="de-DE"/>
              </w:rPr>
              <w:t>Datum/Kurzzeichen</w:t>
            </w:r>
          </w:p>
          <w:p w14:paraId="7B338772" w14:textId="77777777" w:rsidR="000056B8" w:rsidRPr="009F08DB" w:rsidRDefault="000056B8" w:rsidP="00210D14">
            <w:pPr>
              <w:pStyle w:val="Textkrper"/>
              <w:tabs>
                <w:tab w:val="left" w:pos="284"/>
              </w:tabs>
              <w:spacing w:after="0"/>
              <w:rPr>
                <w:lang w:val="de-DE"/>
              </w:rPr>
            </w:pPr>
          </w:p>
        </w:tc>
      </w:tr>
    </w:tbl>
    <w:p w14:paraId="6A504ABA" w14:textId="77777777" w:rsidR="000056B8" w:rsidRPr="009F08DB" w:rsidRDefault="000056B8" w:rsidP="000056B8">
      <w:pPr>
        <w:rPr>
          <w:rFonts w:ascii="Arial" w:hAnsi="Arial"/>
          <w:lang w:val="de-DE"/>
        </w:rPr>
      </w:pPr>
      <w:r w:rsidRPr="009F08DB">
        <w:rPr>
          <w:lang w:val="de-DE"/>
        </w:rPr>
        <w:br w:type="page"/>
      </w:r>
    </w:p>
    <w:p w14:paraId="2F7B6A1B" w14:textId="77777777" w:rsidR="00387A0C" w:rsidRPr="009F08DB" w:rsidRDefault="00387A0C" w:rsidP="00897659">
      <w:pPr>
        <w:pStyle w:val="berschrift3nummeriert"/>
        <w:rPr>
          <w:lang w:val="de-DE"/>
        </w:rPr>
      </w:pPr>
      <w:bookmarkStart w:id="18" w:name="_Toc118817556"/>
      <w:r w:rsidRPr="009F08DB">
        <w:rPr>
          <w:lang w:val="de-DE"/>
        </w:rPr>
        <w:lastRenderedPageBreak/>
        <w:t>ME 447: VIALZUFÜHRUNG: LEERFAHREN</w:t>
      </w:r>
      <w:bookmarkEnd w:id="18"/>
    </w:p>
    <w:p w14:paraId="2CA255E4" w14:textId="77777777" w:rsidR="00387A0C" w:rsidRPr="009F08DB" w:rsidRDefault="00387A0C" w:rsidP="00387A0C">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387A0C" w:rsidRPr="00897659" w14:paraId="1D7754C6" w14:textId="77777777" w:rsidTr="00210D14">
        <w:trPr>
          <w:trHeight w:val="353"/>
        </w:trPr>
        <w:tc>
          <w:tcPr>
            <w:tcW w:w="2154" w:type="dxa"/>
            <w:shd w:val="clear" w:color="auto" w:fill="F2F2F2" w:themeFill="background1" w:themeFillShade="F2"/>
          </w:tcPr>
          <w:p w14:paraId="6AC5DBA0" w14:textId="77777777" w:rsidR="00387A0C" w:rsidRPr="009F08DB" w:rsidRDefault="00387A0C" w:rsidP="00210D14">
            <w:pPr>
              <w:pStyle w:val="Textkrper"/>
              <w:spacing w:after="0"/>
              <w:rPr>
                <w:b/>
                <w:lang w:val="de-DE"/>
              </w:rPr>
            </w:pPr>
            <w:r w:rsidRPr="009F08DB">
              <w:rPr>
                <w:b/>
                <w:lang w:val="de-DE"/>
              </w:rPr>
              <w:t>Testziel</w:t>
            </w:r>
          </w:p>
        </w:tc>
        <w:tc>
          <w:tcPr>
            <w:tcW w:w="7257" w:type="dxa"/>
          </w:tcPr>
          <w:p w14:paraId="4387741F" w14:textId="77777777" w:rsidR="00387A0C" w:rsidRPr="009F08DB" w:rsidRDefault="00387A0C" w:rsidP="00210D14">
            <w:pPr>
              <w:pStyle w:val="BulletTabtext"/>
              <w:rPr>
                <w:lang w:val="de-DE"/>
              </w:rPr>
            </w:pPr>
            <w:r w:rsidRPr="009F08DB">
              <w:rPr>
                <w:lang w:val="de-DE"/>
              </w:rPr>
              <w:t>Test, ob die richtige Meldung im Bedienfeld erscheint</w:t>
            </w:r>
          </w:p>
          <w:p w14:paraId="3E7EB1C9" w14:textId="77777777" w:rsidR="00387A0C" w:rsidRPr="009F08DB" w:rsidRDefault="00387A0C" w:rsidP="00210D14">
            <w:pPr>
              <w:pStyle w:val="Abstandshalter"/>
              <w:rPr>
                <w:lang w:val="de-DE"/>
              </w:rPr>
            </w:pPr>
          </w:p>
        </w:tc>
      </w:tr>
      <w:tr w:rsidR="00387A0C" w:rsidRPr="00897659" w14:paraId="0CBBD140" w14:textId="77777777" w:rsidTr="00210D14">
        <w:trPr>
          <w:trHeight w:val="170"/>
        </w:trPr>
        <w:tc>
          <w:tcPr>
            <w:tcW w:w="2154" w:type="dxa"/>
          </w:tcPr>
          <w:p w14:paraId="05FBE0DD" w14:textId="77777777" w:rsidR="00387A0C" w:rsidRPr="009F08DB" w:rsidRDefault="00387A0C" w:rsidP="00210D14">
            <w:pPr>
              <w:pStyle w:val="Textkrper"/>
              <w:spacing w:before="0" w:after="0"/>
              <w:rPr>
                <w:sz w:val="8"/>
                <w:szCs w:val="8"/>
                <w:lang w:val="de-DE"/>
              </w:rPr>
            </w:pPr>
          </w:p>
        </w:tc>
        <w:tc>
          <w:tcPr>
            <w:tcW w:w="7257" w:type="dxa"/>
          </w:tcPr>
          <w:p w14:paraId="2AEE22DA" w14:textId="77777777" w:rsidR="00387A0C" w:rsidRPr="009F08DB" w:rsidRDefault="00387A0C" w:rsidP="00210D14">
            <w:pPr>
              <w:pStyle w:val="Textkrper"/>
              <w:spacing w:before="0" w:after="0"/>
              <w:rPr>
                <w:sz w:val="8"/>
                <w:szCs w:val="8"/>
                <w:lang w:val="de-DE"/>
              </w:rPr>
            </w:pPr>
          </w:p>
        </w:tc>
      </w:tr>
      <w:tr w:rsidR="00387A0C" w:rsidRPr="009F08DB" w14:paraId="3DA8F978" w14:textId="77777777" w:rsidTr="00210D14">
        <w:trPr>
          <w:trHeight w:val="471"/>
        </w:trPr>
        <w:tc>
          <w:tcPr>
            <w:tcW w:w="2154" w:type="dxa"/>
            <w:shd w:val="clear" w:color="auto" w:fill="F2F2F2" w:themeFill="background1" w:themeFillShade="F2"/>
          </w:tcPr>
          <w:p w14:paraId="1C5745BD" w14:textId="77777777" w:rsidR="00387A0C" w:rsidRPr="009F08DB" w:rsidRDefault="00387A0C" w:rsidP="00210D14">
            <w:pPr>
              <w:pStyle w:val="Textkrper"/>
              <w:spacing w:after="0"/>
              <w:rPr>
                <w:b/>
                <w:lang w:val="de-DE"/>
              </w:rPr>
            </w:pPr>
            <w:r w:rsidRPr="009F08DB">
              <w:rPr>
                <w:b/>
                <w:lang w:val="de-DE"/>
              </w:rPr>
              <w:t>Testdurchführung</w:t>
            </w:r>
          </w:p>
        </w:tc>
        <w:tc>
          <w:tcPr>
            <w:tcW w:w="7257" w:type="dxa"/>
          </w:tcPr>
          <w:p w14:paraId="5B1B340F" w14:textId="77777777" w:rsidR="00387A0C" w:rsidRPr="009F08DB" w:rsidRDefault="00387A0C" w:rsidP="00210D14">
            <w:pPr>
              <w:pStyle w:val="Textkrper"/>
              <w:spacing w:after="0"/>
              <w:rPr>
                <w:lang w:val="de-DE"/>
              </w:rPr>
            </w:pPr>
          </w:p>
        </w:tc>
      </w:tr>
      <w:tr w:rsidR="00387A0C" w:rsidRPr="009F08DB" w14:paraId="6168F65E" w14:textId="77777777" w:rsidTr="00210D14">
        <w:trPr>
          <w:trHeight w:val="697"/>
        </w:trPr>
        <w:tc>
          <w:tcPr>
            <w:tcW w:w="2154" w:type="dxa"/>
            <w:shd w:val="clear" w:color="auto" w:fill="F2F2F2" w:themeFill="background1" w:themeFillShade="F2"/>
          </w:tcPr>
          <w:p w14:paraId="16773827" w14:textId="77777777" w:rsidR="00387A0C" w:rsidRPr="009F08DB" w:rsidRDefault="00387A0C" w:rsidP="00210D14">
            <w:pPr>
              <w:pStyle w:val="Textkrper"/>
              <w:spacing w:after="0"/>
              <w:rPr>
                <w:lang w:val="de-DE"/>
              </w:rPr>
            </w:pPr>
            <w:r w:rsidRPr="009F08DB">
              <w:rPr>
                <w:lang w:val="de-DE"/>
              </w:rPr>
              <w:t>Testvoraussetzungen</w:t>
            </w:r>
          </w:p>
        </w:tc>
        <w:tc>
          <w:tcPr>
            <w:tcW w:w="7257" w:type="dxa"/>
          </w:tcPr>
          <w:p w14:paraId="76B1F58C" w14:textId="77777777" w:rsidR="00387A0C" w:rsidRPr="009F08DB" w:rsidRDefault="00387A0C" w:rsidP="00210D14">
            <w:pPr>
              <w:pStyle w:val="BulletTabtext"/>
              <w:rPr>
                <w:lang w:val="de-DE"/>
              </w:rPr>
            </w:pPr>
            <w:r w:rsidRPr="009F08DB">
              <w:rPr>
                <w:lang w:val="de-DE"/>
              </w:rPr>
              <w:t xml:space="preserve">Maschine ist im Automatikbetrieb bereit </w:t>
            </w:r>
          </w:p>
          <w:p w14:paraId="242603B5" w14:textId="77777777" w:rsidR="00387A0C" w:rsidRPr="009F08DB" w:rsidRDefault="00387A0C" w:rsidP="00210D14">
            <w:pPr>
              <w:pStyle w:val="Abstandshalter"/>
              <w:rPr>
                <w:lang w:val="de-DE"/>
              </w:rPr>
            </w:pPr>
          </w:p>
        </w:tc>
      </w:tr>
      <w:tr w:rsidR="00387A0C" w:rsidRPr="00387A0C" w14:paraId="1EC2C94D" w14:textId="77777777" w:rsidTr="00210D14">
        <w:trPr>
          <w:trHeight w:val="697"/>
        </w:trPr>
        <w:tc>
          <w:tcPr>
            <w:tcW w:w="2154" w:type="dxa"/>
            <w:shd w:val="clear" w:color="auto" w:fill="F2F2F2" w:themeFill="background1" w:themeFillShade="F2"/>
          </w:tcPr>
          <w:p w14:paraId="12C05628" w14:textId="77777777" w:rsidR="00387A0C" w:rsidRPr="009F08DB" w:rsidRDefault="00387A0C" w:rsidP="00210D14">
            <w:pPr>
              <w:pStyle w:val="Textkrper"/>
              <w:spacing w:after="0"/>
              <w:rPr>
                <w:lang w:val="de-DE"/>
              </w:rPr>
            </w:pPr>
            <w:r w:rsidRPr="009F08DB">
              <w:rPr>
                <w:lang w:val="de-DE"/>
              </w:rPr>
              <w:t>Erforderliche Tätigkeit</w:t>
            </w:r>
          </w:p>
        </w:tc>
        <w:tc>
          <w:tcPr>
            <w:tcW w:w="7257" w:type="dxa"/>
          </w:tcPr>
          <w:p w14:paraId="77B6067B" w14:textId="77777777" w:rsidR="00387A0C" w:rsidRPr="009F08DB" w:rsidRDefault="00387A0C" w:rsidP="00210D14">
            <w:pPr>
              <w:pStyle w:val="BulletTabtext"/>
              <w:rPr>
                <w:lang w:val="de-DE"/>
              </w:rPr>
            </w:pPr>
            <w:r w:rsidRPr="009F08DB">
              <w:rPr>
                <w:lang w:val="de-DE"/>
              </w:rPr>
              <w:t>Aktiviere SWS 400 „Vialzuführung”</w:t>
            </w:r>
          </w:p>
          <w:p w14:paraId="1D23A79A" w14:textId="77777777" w:rsidR="00387A0C" w:rsidRPr="009F08DB" w:rsidRDefault="00387A0C" w:rsidP="00210D14">
            <w:pPr>
              <w:pStyle w:val="BulletTabtext"/>
              <w:rPr>
                <w:lang w:val="de-DE"/>
              </w:rPr>
            </w:pPr>
            <w:r w:rsidRPr="009F08DB">
              <w:rPr>
                <w:lang w:val="de-DE"/>
              </w:rPr>
              <w:t>Aktiviere SWS 401 „Vialzuführung: Leerfahren”</w:t>
            </w:r>
          </w:p>
          <w:p w14:paraId="7BE18FCA" w14:textId="77777777" w:rsidR="00387A0C" w:rsidRPr="009F08DB" w:rsidRDefault="00387A0C" w:rsidP="00210D14">
            <w:pPr>
              <w:pStyle w:val="BulletTabtext"/>
              <w:rPr>
                <w:lang w:val="de-DE"/>
              </w:rPr>
            </w:pPr>
            <w:r w:rsidRPr="009F08DB">
              <w:rPr>
                <w:lang w:val="de-DE"/>
              </w:rPr>
              <w:t>Aktiviere SWS 405 „Vialzuführung: Produktanforderung”</w:t>
            </w:r>
          </w:p>
          <w:p w14:paraId="17563837" w14:textId="77777777" w:rsidR="00387A0C" w:rsidRPr="009F08DB" w:rsidRDefault="00387A0C" w:rsidP="00210D14">
            <w:pPr>
              <w:pStyle w:val="BulletTabtext"/>
              <w:rPr>
                <w:lang w:val="de-DE"/>
              </w:rPr>
            </w:pPr>
            <w:r w:rsidRPr="009F08DB">
              <w:rPr>
                <w:lang w:val="de-DE"/>
              </w:rPr>
              <w:t>Taster „Start“ drücken</w:t>
            </w:r>
          </w:p>
          <w:p w14:paraId="61B744F5" w14:textId="160A8884" w:rsidR="00387A0C" w:rsidRPr="00387A0C" w:rsidRDefault="00387A0C" w:rsidP="00210D14">
            <w:pPr>
              <w:pStyle w:val="BulletTabtext"/>
              <w:rPr>
                <w:lang w:val="de-DE"/>
              </w:rPr>
            </w:pPr>
            <w:r w:rsidRPr="00387A0C">
              <w:rPr>
                <w:lang w:val="de-DE"/>
              </w:rPr>
              <w:t>Simuliere Vialzuführung nach Minimum-Stau</w:t>
            </w:r>
          </w:p>
          <w:p w14:paraId="4EDD66EF" w14:textId="77777777" w:rsidR="00387A0C" w:rsidRPr="009F08DB" w:rsidRDefault="00387A0C" w:rsidP="00210D14">
            <w:pPr>
              <w:pStyle w:val="Abstandshalter"/>
              <w:rPr>
                <w:lang w:val="de-DE"/>
              </w:rPr>
            </w:pPr>
          </w:p>
        </w:tc>
      </w:tr>
      <w:tr w:rsidR="00387A0C" w:rsidRPr="009F08DB" w14:paraId="2F543B8E" w14:textId="77777777" w:rsidTr="00210D14">
        <w:trPr>
          <w:trHeight w:val="312"/>
        </w:trPr>
        <w:tc>
          <w:tcPr>
            <w:tcW w:w="2154" w:type="dxa"/>
            <w:shd w:val="clear" w:color="auto" w:fill="F2F2F2" w:themeFill="background1" w:themeFillShade="F2"/>
          </w:tcPr>
          <w:p w14:paraId="31B146B8" w14:textId="77777777" w:rsidR="00387A0C" w:rsidRPr="009F08DB" w:rsidRDefault="00387A0C" w:rsidP="00210D14">
            <w:pPr>
              <w:pStyle w:val="Textkrper"/>
              <w:spacing w:after="0"/>
              <w:rPr>
                <w:lang w:val="de-DE"/>
              </w:rPr>
            </w:pPr>
            <w:r w:rsidRPr="009F08DB">
              <w:rPr>
                <w:lang w:val="de-DE"/>
              </w:rPr>
              <w:t>Folge</w:t>
            </w:r>
          </w:p>
        </w:tc>
        <w:tc>
          <w:tcPr>
            <w:tcW w:w="7257" w:type="dxa"/>
          </w:tcPr>
          <w:p w14:paraId="78F2E013" w14:textId="77777777" w:rsidR="00387A0C" w:rsidRPr="009F08DB" w:rsidRDefault="00387A0C" w:rsidP="00210D14">
            <w:pPr>
              <w:pStyle w:val="BulletTabtext"/>
              <w:rPr>
                <w:lang w:val="de-DE"/>
              </w:rPr>
            </w:pPr>
            <w:r w:rsidRPr="009F08DB">
              <w:rPr>
                <w:lang w:val="de-DE"/>
              </w:rPr>
              <w:t>Meldung erscheint im Bedienfeld</w:t>
            </w:r>
          </w:p>
          <w:p w14:paraId="188B33F0" w14:textId="77777777" w:rsidR="00387A0C" w:rsidRPr="009F08DB" w:rsidRDefault="00387A0C" w:rsidP="00210D14">
            <w:pPr>
              <w:pStyle w:val="Abstandshalter"/>
              <w:rPr>
                <w:lang w:val="de-DE"/>
              </w:rPr>
            </w:pPr>
          </w:p>
        </w:tc>
      </w:tr>
      <w:tr w:rsidR="00387A0C" w:rsidRPr="00897659" w14:paraId="093B4D33" w14:textId="77777777" w:rsidTr="00210D14">
        <w:trPr>
          <w:trHeight w:val="462"/>
        </w:trPr>
        <w:tc>
          <w:tcPr>
            <w:tcW w:w="2154" w:type="dxa"/>
            <w:shd w:val="clear" w:color="auto" w:fill="F2F2F2" w:themeFill="background1" w:themeFillShade="F2"/>
          </w:tcPr>
          <w:p w14:paraId="4D7D875C" w14:textId="77777777" w:rsidR="00387A0C" w:rsidRPr="009F08DB" w:rsidRDefault="00387A0C" w:rsidP="00210D14">
            <w:pPr>
              <w:pStyle w:val="Textkrper"/>
              <w:spacing w:after="0"/>
              <w:rPr>
                <w:lang w:val="de-DE"/>
              </w:rPr>
            </w:pPr>
            <w:r w:rsidRPr="009F08DB">
              <w:rPr>
                <w:lang w:val="de-DE"/>
              </w:rPr>
              <w:t>Kommentare</w:t>
            </w:r>
          </w:p>
        </w:tc>
        <w:tc>
          <w:tcPr>
            <w:tcW w:w="7257" w:type="dxa"/>
          </w:tcPr>
          <w:p w14:paraId="63BEA6EB" w14:textId="77777777" w:rsidR="00387A0C" w:rsidRPr="009F08DB" w:rsidRDefault="00387A0C" w:rsidP="00210D14">
            <w:pPr>
              <w:pStyle w:val="BulletTabtext"/>
              <w:rPr>
                <w:lang w:val="de-DE"/>
              </w:rPr>
            </w:pPr>
            <w:r w:rsidRPr="009F08DB">
              <w:rPr>
                <w:lang w:val="de-DE"/>
              </w:rPr>
              <w:t>Nach dem Leerfahren erlischt die Meldung</w:t>
            </w:r>
          </w:p>
          <w:p w14:paraId="24165EB0" w14:textId="77777777" w:rsidR="00387A0C" w:rsidRPr="009F08DB" w:rsidRDefault="00387A0C" w:rsidP="00210D14">
            <w:pPr>
              <w:pStyle w:val="Abstandshalter"/>
              <w:rPr>
                <w:lang w:val="de-DE"/>
              </w:rPr>
            </w:pPr>
          </w:p>
        </w:tc>
      </w:tr>
      <w:tr w:rsidR="00387A0C" w:rsidRPr="009F08DB" w14:paraId="25E5EDA7" w14:textId="77777777" w:rsidTr="00210D14">
        <w:trPr>
          <w:trHeight w:val="328"/>
        </w:trPr>
        <w:tc>
          <w:tcPr>
            <w:tcW w:w="2154" w:type="dxa"/>
            <w:shd w:val="clear" w:color="auto" w:fill="F2F2F2" w:themeFill="background1" w:themeFillShade="F2"/>
          </w:tcPr>
          <w:p w14:paraId="430D470A" w14:textId="77777777" w:rsidR="00387A0C" w:rsidRPr="009F08DB" w:rsidRDefault="00387A0C" w:rsidP="00210D14">
            <w:pPr>
              <w:pStyle w:val="Textkrper"/>
              <w:spacing w:after="0"/>
              <w:rPr>
                <w:lang w:val="de-DE"/>
              </w:rPr>
            </w:pPr>
            <w:r w:rsidRPr="009F08DB">
              <w:rPr>
                <w:lang w:val="de-DE"/>
              </w:rPr>
              <w:t>Quittierung</w:t>
            </w:r>
          </w:p>
        </w:tc>
        <w:tc>
          <w:tcPr>
            <w:tcW w:w="7257" w:type="dxa"/>
          </w:tcPr>
          <w:p w14:paraId="6F6B163C" w14:textId="77777777" w:rsidR="00387A0C" w:rsidRPr="009F08DB" w:rsidRDefault="00387A0C" w:rsidP="00210D14">
            <w:pPr>
              <w:pStyle w:val="BulletTabtext"/>
              <w:rPr>
                <w:lang w:val="de-DE"/>
              </w:rPr>
            </w:pPr>
            <w:r w:rsidRPr="009F08DB">
              <w:rPr>
                <w:lang w:val="de-DE"/>
              </w:rPr>
              <w:t>Keine</w:t>
            </w:r>
          </w:p>
          <w:p w14:paraId="7A40E033" w14:textId="77777777" w:rsidR="00387A0C" w:rsidRPr="009F08DB" w:rsidRDefault="00387A0C" w:rsidP="00210D14">
            <w:pPr>
              <w:pStyle w:val="Abstandshalter"/>
              <w:rPr>
                <w:lang w:val="de-DE"/>
              </w:rPr>
            </w:pPr>
          </w:p>
        </w:tc>
      </w:tr>
    </w:tbl>
    <w:p w14:paraId="00DAF384" w14:textId="77777777" w:rsidR="00387A0C" w:rsidRPr="009F08DB" w:rsidRDefault="00387A0C" w:rsidP="00387A0C">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387A0C" w:rsidRPr="009F08DB" w14:paraId="7E31CE85" w14:textId="77777777" w:rsidTr="00210D14">
        <w:trPr>
          <w:trHeight w:val="680"/>
        </w:trPr>
        <w:tc>
          <w:tcPr>
            <w:tcW w:w="2154" w:type="dxa"/>
            <w:tcBorders>
              <w:bottom w:val="single" w:sz="4" w:space="0" w:color="D9D9D9" w:themeColor="background1" w:themeShade="D9"/>
            </w:tcBorders>
            <w:shd w:val="clear" w:color="auto" w:fill="F2F2F2" w:themeFill="background1" w:themeFillShade="F2"/>
          </w:tcPr>
          <w:p w14:paraId="6ABCCC3E" w14:textId="77777777" w:rsidR="00387A0C" w:rsidRPr="009F08DB" w:rsidRDefault="00387A0C" w:rsidP="00210D14">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7F456B1" w14:textId="77777777" w:rsidR="00387A0C" w:rsidRPr="009F08DB" w:rsidRDefault="00387A0C" w:rsidP="00210D14">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3AEA662" w14:textId="77777777" w:rsidR="00387A0C" w:rsidRPr="009F08DB" w:rsidRDefault="00387A0C" w:rsidP="00210D14">
            <w:pPr>
              <w:pStyle w:val="Textkrper"/>
              <w:tabs>
                <w:tab w:val="left" w:pos="284"/>
              </w:tabs>
              <w:spacing w:after="0"/>
              <w:jc w:val="center"/>
              <w:rPr>
                <w:b/>
                <w:lang w:val="de-DE"/>
              </w:rPr>
            </w:pPr>
            <w:r w:rsidRPr="009F08DB">
              <w:rPr>
                <w:b/>
                <w:lang w:val="de-DE"/>
              </w:rPr>
              <w:t>ja/nein</w:t>
            </w:r>
          </w:p>
        </w:tc>
      </w:tr>
      <w:tr w:rsidR="00387A0C" w:rsidRPr="009F08DB" w14:paraId="4CD5F5EE" w14:textId="77777777" w:rsidTr="00210D14">
        <w:trPr>
          <w:trHeight w:val="697"/>
        </w:trPr>
        <w:tc>
          <w:tcPr>
            <w:tcW w:w="2154" w:type="dxa"/>
            <w:tcBorders>
              <w:bottom w:val="nil"/>
            </w:tcBorders>
            <w:shd w:val="clear" w:color="auto" w:fill="F2F2F2" w:themeFill="background1" w:themeFillShade="F2"/>
          </w:tcPr>
          <w:p w14:paraId="57CCCB1C" w14:textId="77777777" w:rsidR="00387A0C" w:rsidRPr="009F08DB" w:rsidRDefault="00387A0C" w:rsidP="00210D14">
            <w:pPr>
              <w:pStyle w:val="Textkrper"/>
              <w:spacing w:after="0"/>
              <w:rPr>
                <w:lang w:val="de-DE"/>
              </w:rPr>
            </w:pPr>
            <w:r w:rsidRPr="009F08DB">
              <w:rPr>
                <w:lang w:val="de-DE"/>
              </w:rPr>
              <w:t>Akzeptanzkriterien</w:t>
            </w:r>
          </w:p>
        </w:tc>
        <w:tc>
          <w:tcPr>
            <w:tcW w:w="5839" w:type="dxa"/>
            <w:tcBorders>
              <w:bottom w:val="nil"/>
            </w:tcBorders>
          </w:tcPr>
          <w:p w14:paraId="6698E8AE" w14:textId="77777777" w:rsidR="00387A0C" w:rsidRPr="009F08DB" w:rsidRDefault="00387A0C" w:rsidP="00210D14">
            <w:pPr>
              <w:pStyle w:val="BulletTabtext"/>
              <w:rPr>
                <w:lang w:val="de-DE"/>
              </w:rPr>
            </w:pPr>
            <w:r w:rsidRPr="009F08DB">
              <w:rPr>
                <w:lang w:val="de-DE"/>
              </w:rPr>
              <w:t>Meldung erscheint im Bedienfeld</w:t>
            </w:r>
          </w:p>
        </w:tc>
        <w:tc>
          <w:tcPr>
            <w:tcW w:w="1417" w:type="dxa"/>
            <w:tcBorders>
              <w:bottom w:val="nil"/>
            </w:tcBorders>
          </w:tcPr>
          <w:p w14:paraId="1323508D" w14:textId="77777777" w:rsidR="00387A0C" w:rsidRPr="009F08DB" w:rsidRDefault="00387A0C" w:rsidP="00210D14">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25920" behindDoc="0" locked="0" layoutInCell="1" allowOverlap="1" wp14:anchorId="4B8F3316" wp14:editId="4FA7A869">
                      <wp:simplePos x="0" y="0"/>
                      <wp:positionH relativeFrom="column">
                        <wp:posOffset>-36195</wp:posOffset>
                      </wp:positionH>
                      <wp:positionV relativeFrom="line">
                        <wp:posOffset>36195</wp:posOffset>
                      </wp:positionV>
                      <wp:extent cx="820800" cy="320400"/>
                      <wp:effectExtent l="0" t="0" r="17780" b="22860"/>
                      <wp:wrapNone/>
                      <wp:docPr id="293267018" name="Rechteck: abgerundete Ecken 29326701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FC8DC" w14:textId="77777777" w:rsidR="00387A0C" w:rsidRDefault="00387A0C" w:rsidP="00387A0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8F3316" id="Rechteck: abgerundete Ecken 293267018" o:spid="_x0000_s2011" style="position:absolute;left:0;text-align:left;margin-left:-2.85pt;margin-top:2.85pt;width:64.65pt;height:25.25pt;z-index:259025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R1Kna+&#10;AgAAxwUAAA4AAAAAAAAAAAAAAAAALgIAAGRycy9lMm9Eb2MueG1sUEsBAi0AFAAGAAgAAAAhADWT&#10;XnbaAAAABwEAAA8AAAAAAAAAAAAAAAAAGAUAAGRycy9kb3ducmV2LnhtbFBLBQYAAAAABAAEAPMA&#10;AAAfBgAAAAA=&#10;" filled="f" strokecolor="black [3213]" strokeweight=".5pt">
                      <v:textbox>
                        <w:txbxContent>
                          <w:p w14:paraId="4C1FC8DC" w14:textId="77777777" w:rsidR="00387A0C" w:rsidRDefault="00387A0C" w:rsidP="00387A0C">
                            <w:pPr>
                              <w:jc w:val="center"/>
                            </w:pPr>
                            <w:r>
                              <w:t>x</w:t>
                            </w:r>
                          </w:p>
                        </w:txbxContent>
                      </v:textbox>
                      <w10:wrap anchory="line"/>
                    </v:roundrect>
                  </w:pict>
                </mc:Fallback>
              </mc:AlternateContent>
            </w:r>
          </w:p>
        </w:tc>
      </w:tr>
      <w:tr w:rsidR="00387A0C" w:rsidRPr="009F08DB" w14:paraId="4B1F99BB" w14:textId="77777777" w:rsidTr="00210D14">
        <w:trPr>
          <w:trHeight w:val="1701"/>
        </w:trPr>
        <w:tc>
          <w:tcPr>
            <w:tcW w:w="2154" w:type="dxa"/>
            <w:shd w:val="clear" w:color="auto" w:fill="F2F2F2" w:themeFill="background1" w:themeFillShade="F2"/>
          </w:tcPr>
          <w:p w14:paraId="47489AF4" w14:textId="77777777" w:rsidR="00387A0C" w:rsidRPr="009F08DB" w:rsidRDefault="00387A0C" w:rsidP="00210D14">
            <w:pPr>
              <w:pStyle w:val="Textkrper"/>
              <w:spacing w:after="0"/>
              <w:rPr>
                <w:lang w:val="de-DE"/>
              </w:rPr>
            </w:pPr>
            <w:r w:rsidRPr="009F08DB">
              <w:rPr>
                <w:lang w:val="de-DE"/>
              </w:rPr>
              <w:t>Kommentare</w:t>
            </w:r>
          </w:p>
        </w:tc>
        <w:tc>
          <w:tcPr>
            <w:tcW w:w="7256" w:type="dxa"/>
            <w:gridSpan w:val="2"/>
          </w:tcPr>
          <w:p w14:paraId="476D6745" w14:textId="77777777" w:rsidR="00387A0C" w:rsidRPr="009F08DB" w:rsidRDefault="00387A0C" w:rsidP="00210D14">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26944" behindDoc="0" locked="0" layoutInCell="1" allowOverlap="1" wp14:anchorId="6DF4A0AE" wp14:editId="5CC51990">
                      <wp:simplePos x="0" y="0"/>
                      <wp:positionH relativeFrom="column">
                        <wp:posOffset>-5715</wp:posOffset>
                      </wp:positionH>
                      <wp:positionV relativeFrom="line">
                        <wp:posOffset>72390</wp:posOffset>
                      </wp:positionV>
                      <wp:extent cx="4500000" cy="942975"/>
                      <wp:effectExtent l="0" t="0" r="15240" b="28575"/>
                      <wp:wrapNone/>
                      <wp:docPr id="293267030" name="Rechteck: abgerundete Ecken 29326703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98EE3" w14:textId="77777777" w:rsidR="00387A0C" w:rsidRDefault="00387A0C" w:rsidP="00387A0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F4A0AE" id="Rechteck: abgerundete Ecken 293267030" o:spid="_x0000_s2012" style="position:absolute;left:0;text-align:left;margin-left:-.45pt;margin-top:5.7pt;width:354.35pt;height:74.25pt;z-index:259026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OTMTf&#10;vQIAAMgFAAAOAAAAAAAAAAAAAAAAAC4CAABkcnMvZTJvRG9jLnhtbFBLAQItABQABgAIAAAAIQDv&#10;Mn/u3AAAAAgBAAAPAAAAAAAAAAAAAAAAABcFAABkcnMvZG93bnJldi54bWxQSwUGAAAAAAQABADz&#10;AAAAIAYAAAAA&#10;" filled="f" strokecolor="black [3213]" strokeweight=".5pt">
                      <v:textbox>
                        <w:txbxContent>
                          <w:p w14:paraId="7A698EE3" w14:textId="77777777" w:rsidR="00387A0C" w:rsidRDefault="00387A0C" w:rsidP="00387A0C">
                            <w:pPr>
                              <w:jc w:val="center"/>
                            </w:pPr>
                            <w:r>
                              <w:t>x</w:t>
                            </w:r>
                          </w:p>
                        </w:txbxContent>
                      </v:textbox>
                      <w10:wrap anchory="line"/>
                    </v:roundrect>
                  </w:pict>
                </mc:Fallback>
              </mc:AlternateContent>
            </w:r>
          </w:p>
        </w:tc>
      </w:tr>
    </w:tbl>
    <w:p w14:paraId="165988B5" w14:textId="77777777" w:rsidR="00387A0C" w:rsidRPr="009F08DB" w:rsidRDefault="00387A0C" w:rsidP="00387A0C">
      <w:pPr>
        <w:pStyle w:val="Textkrper"/>
        <w:rPr>
          <w:lang w:val="de-DE"/>
        </w:rPr>
      </w:pPr>
    </w:p>
    <w:p w14:paraId="03DE3F34" w14:textId="77777777" w:rsidR="00387A0C" w:rsidRPr="009F08DB" w:rsidRDefault="00387A0C" w:rsidP="00387A0C">
      <w:pPr>
        <w:pStyle w:val="Textkrper"/>
        <w:rPr>
          <w:lang w:val="de-DE"/>
        </w:rPr>
      </w:pPr>
    </w:p>
    <w:p w14:paraId="002B7141" w14:textId="77777777" w:rsidR="00387A0C" w:rsidRDefault="00387A0C" w:rsidP="00387A0C">
      <w:pPr>
        <w:pStyle w:val="Textkrper"/>
        <w:rPr>
          <w:lang w:val="de-DE"/>
        </w:rPr>
      </w:pPr>
    </w:p>
    <w:p w14:paraId="1DA48968" w14:textId="77777777" w:rsidR="00387A0C" w:rsidRPr="009F08DB" w:rsidRDefault="00387A0C" w:rsidP="00387A0C">
      <w:pPr>
        <w:pStyle w:val="Textkrper"/>
        <w:rPr>
          <w:lang w:val="de-DE"/>
        </w:rPr>
      </w:pPr>
    </w:p>
    <w:p w14:paraId="4C381680" w14:textId="77777777" w:rsidR="00387A0C" w:rsidRPr="009F08DB" w:rsidRDefault="00387A0C" w:rsidP="00387A0C">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387A0C" w:rsidRPr="009F08DB" w14:paraId="58C8CBB7" w14:textId="77777777" w:rsidTr="00210D14">
        <w:trPr>
          <w:trHeight w:val="1020"/>
        </w:trPr>
        <w:tc>
          <w:tcPr>
            <w:tcW w:w="2154" w:type="dxa"/>
            <w:shd w:val="clear" w:color="auto" w:fill="F2F2F2" w:themeFill="background1" w:themeFillShade="F2"/>
          </w:tcPr>
          <w:p w14:paraId="1EC40BD0" w14:textId="77777777" w:rsidR="00387A0C" w:rsidRPr="009F08DB" w:rsidRDefault="00387A0C" w:rsidP="00210D14">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205DFD6" w14:textId="77777777" w:rsidR="00387A0C" w:rsidRPr="009F08DB" w:rsidRDefault="00387A0C" w:rsidP="00210D14">
            <w:pPr>
              <w:pStyle w:val="Textkrper"/>
              <w:tabs>
                <w:tab w:val="left" w:pos="284"/>
              </w:tabs>
              <w:spacing w:after="0"/>
              <w:rPr>
                <w:lang w:val="de-DE"/>
              </w:rPr>
            </w:pPr>
            <w:r w:rsidRPr="009F08DB">
              <w:rPr>
                <w:lang w:val="de-DE"/>
              </w:rPr>
              <w:t>ja/nein</w:t>
            </w:r>
          </w:p>
          <w:p w14:paraId="1668F434" w14:textId="77777777" w:rsidR="00387A0C" w:rsidRPr="009F08DB" w:rsidRDefault="00387A0C" w:rsidP="00210D14">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27968" behindDoc="0" locked="0" layoutInCell="1" allowOverlap="1" wp14:anchorId="107287F3" wp14:editId="14D63891">
                      <wp:simplePos x="0" y="0"/>
                      <wp:positionH relativeFrom="column">
                        <wp:posOffset>635</wp:posOffset>
                      </wp:positionH>
                      <wp:positionV relativeFrom="paragraph">
                        <wp:posOffset>36195</wp:posOffset>
                      </wp:positionV>
                      <wp:extent cx="820800" cy="320400"/>
                      <wp:effectExtent l="0" t="0" r="17780" b="22860"/>
                      <wp:wrapNone/>
                      <wp:docPr id="293267033" name="Rechteck: abgerundete Ecken 29326703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B9B0B" w14:textId="77777777" w:rsidR="00387A0C" w:rsidRDefault="00387A0C" w:rsidP="00387A0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287F3" id="Rechteck: abgerundete Ecken 293267033" o:spid="_x0000_s2013" style="position:absolute;left:0;text-align:left;margin-left:.05pt;margin-top:2.85pt;width:64.65pt;height:25.25pt;z-index:2590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VMT8evgIA&#10;AMcFAAAOAAAAAAAAAAAAAAAAAC4CAABkcnMvZTJvRG9jLnhtbFBLAQItABQABgAIAAAAIQCbrlPC&#10;2AAAAAUBAAAPAAAAAAAAAAAAAAAAABgFAABkcnMvZG93bnJldi54bWxQSwUGAAAAAAQABADzAAAA&#10;HQYAAAAA&#10;" filled="f" strokecolor="black [3213]" strokeweight=".5pt">
                      <v:textbox>
                        <w:txbxContent>
                          <w:p w14:paraId="3E9B9B0B" w14:textId="77777777" w:rsidR="00387A0C" w:rsidRDefault="00387A0C" w:rsidP="00387A0C">
                            <w:pPr>
                              <w:jc w:val="center"/>
                            </w:pPr>
                            <w:r>
                              <w:t>x</w:t>
                            </w:r>
                          </w:p>
                        </w:txbxContent>
                      </v:textbox>
                    </v:roundrect>
                  </w:pict>
                </mc:Fallback>
              </mc:AlternateContent>
            </w:r>
          </w:p>
        </w:tc>
        <w:tc>
          <w:tcPr>
            <w:tcW w:w="5839" w:type="dxa"/>
            <w:shd w:val="clear" w:color="auto" w:fill="auto"/>
          </w:tcPr>
          <w:p w14:paraId="536D321A" w14:textId="77777777" w:rsidR="00387A0C" w:rsidRPr="009F08DB" w:rsidRDefault="00387A0C" w:rsidP="00210D14">
            <w:pPr>
              <w:pStyle w:val="Textkrper"/>
              <w:tabs>
                <w:tab w:val="left" w:pos="284"/>
              </w:tabs>
              <w:spacing w:after="0"/>
              <w:rPr>
                <w:lang w:val="de-DE"/>
              </w:rPr>
            </w:pPr>
            <w:r w:rsidRPr="009F08DB">
              <w:rPr>
                <w:lang w:val="de-DE"/>
              </w:rPr>
              <w:t>Datum/Kurzzeichen</w:t>
            </w:r>
          </w:p>
          <w:p w14:paraId="1F27E6AA" w14:textId="77777777" w:rsidR="00387A0C" w:rsidRPr="009F08DB" w:rsidRDefault="00387A0C" w:rsidP="00210D14">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28992" behindDoc="0" locked="0" layoutInCell="1" allowOverlap="1" wp14:anchorId="7944CA7F" wp14:editId="5F195056">
                      <wp:simplePos x="0" y="0"/>
                      <wp:positionH relativeFrom="column">
                        <wp:posOffset>1746</wp:posOffset>
                      </wp:positionH>
                      <wp:positionV relativeFrom="line">
                        <wp:posOffset>32703</wp:posOffset>
                      </wp:positionV>
                      <wp:extent cx="3592354" cy="320400"/>
                      <wp:effectExtent l="0" t="0" r="27305" b="22860"/>
                      <wp:wrapNone/>
                      <wp:docPr id="293267034" name="Rechteck: abgerundete Ecken 29326703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7C325" w14:textId="77777777" w:rsidR="00387A0C" w:rsidRDefault="00387A0C" w:rsidP="00387A0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4CA7F" id="Rechteck: abgerundete Ecken 293267034" o:spid="_x0000_s2014" style="position:absolute;left:0;text-align:left;margin-left:.15pt;margin-top:2.6pt;width:282.85pt;height:25.25pt;z-index:259028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aWwAIAAMg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p81W&#10;lsACAADIBQAADgAAAAAAAAAAAAAAAAAuAgAAZHJzL2Uyb0RvYy54bWxQSwECLQAUAAYACAAAACEA&#10;EJF9vtoAAAAFAQAADwAAAAAAAAAAAAAAAAAaBQAAZHJzL2Rvd25yZXYueG1sUEsFBgAAAAAEAAQA&#10;8wAAACEGAAAAAA==&#10;" filled="f" strokecolor="black [3213]" strokeweight=".5pt">
                      <v:textbox>
                        <w:txbxContent>
                          <w:p w14:paraId="7297C325" w14:textId="77777777" w:rsidR="00387A0C" w:rsidRDefault="00387A0C" w:rsidP="00387A0C">
                            <w:pPr>
                              <w:jc w:val="center"/>
                            </w:pPr>
                            <w:r>
                              <w:t>x</w:t>
                            </w:r>
                          </w:p>
                        </w:txbxContent>
                      </v:textbox>
                      <w10:wrap anchory="line"/>
                    </v:roundrect>
                  </w:pict>
                </mc:Fallback>
              </mc:AlternateContent>
            </w:r>
          </w:p>
        </w:tc>
      </w:tr>
      <w:tr w:rsidR="00387A0C" w:rsidRPr="009F08DB" w14:paraId="374363DD" w14:textId="77777777" w:rsidTr="00210D14">
        <w:trPr>
          <w:trHeight w:val="1020"/>
        </w:trPr>
        <w:tc>
          <w:tcPr>
            <w:tcW w:w="2154" w:type="dxa"/>
            <w:shd w:val="clear" w:color="auto" w:fill="F2F2F2" w:themeFill="background1" w:themeFillShade="F2"/>
          </w:tcPr>
          <w:p w14:paraId="2A3C2205" w14:textId="77777777" w:rsidR="00387A0C" w:rsidRPr="009F08DB" w:rsidRDefault="00387A0C" w:rsidP="00210D14">
            <w:pPr>
              <w:pStyle w:val="Textkrper"/>
              <w:spacing w:after="0"/>
              <w:rPr>
                <w:lang w:val="de-DE"/>
              </w:rPr>
            </w:pPr>
            <w:r w:rsidRPr="009F08DB">
              <w:rPr>
                <w:b/>
                <w:lang w:val="de-DE"/>
              </w:rPr>
              <w:t>Ergebnisse genehmigt</w:t>
            </w:r>
          </w:p>
        </w:tc>
        <w:tc>
          <w:tcPr>
            <w:tcW w:w="7256" w:type="dxa"/>
            <w:gridSpan w:val="2"/>
          </w:tcPr>
          <w:p w14:paraId="5FF1DAED" w14:textId="77777777" w:rsidR="00387A0C" w:rsidRPr="009F08DB" w:rsidRDefault="00387A0C" w:rsidP="00210D14">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30016" behindDoc="0" locked="0" layoutInCell="1" allowOverlap="1" wp14:anchorId="692BEA27" wp14:editId="54C2BE1F">
                      <wp:simplePos x="0" y="0"/>
                      <wp:positionH relativeFrom="column">
                        <wp:posOffset>-5715</wp:posOffset>
                      </wp:positionH>
                      <wp:positionV relativeFrom="line">
                        <wp:posOffset>252095</wp:posOffset>
                      </wp:positionV>
                      <wp:extent cx="4500000" cy="320400"/>
                      <wp:effectExtent l="0" t="0" r="15240" b="22860"/>
                      <wp:wrapNone/>
                      <wp:docPr id="293267037" name="Rechteck: abgerundete Ecken 29326703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264D97" w14:textId="77777777" w:rsidR="00387A0C" w:rsidRDefault="00387A0C" w:rsidP="00387A0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2BEA27" id="Rechteck: abgerundete Ecken 293267037" o:spid="_x0000_s2015" style="position:absolute;left:0;text-align:left;margin-left:-.45pt;margin-top:19.85pt;width:354.35pt;height:25.25pt;z-index:259030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Ic12b+8&#10;AgAAyAUAAA4AAAAAAAAAAAAAAAAALgIAAGRycy9lMm9Eb2MueG1sUEsBAi0AFAAGAAgAAAAhAHhH&#10;TL3cAAAABwEAAA8AAAAAAAAAAAAAAAAAFgUAAGRycy9kb3ducmV2LnhtbFBLBQYAAAAABAAEAPMA&#10;AAAfBgAAAAA=&#10;" filled="f" strokecolor="black [3213]" strokeweight=".5pt">
                      <v:textbox>
                        <w:txbxContent>
                          <w:p w14:paraId="43264D97" w14:textId="77777777" w:rsidR="00387A0C" w:rsidRDefault="00387A0C" w:rsidP="00387A0C">
                            <w:pPr>
                              <w:jc w:val="center"/>
                            </w:pPr>
                            <w:r>
                              <w:t>x</w:t>
                            </w:r>
                          </w:p>
                        </w:txbxContent>
                      </v:textbox>
                      <w10:wrap anchory="line"/>
                    </v:roundrect>
                  </w:pict>
                </mc:Fallback>
              </mc:AlternateContent>
            </w:r>
            <w:r w:rsidRPr="009F08DB">
              <w:rPr>
                <w:lang w:val="de-DE"/>
              </w:rPr>
              <w:t>Datum/Kurzzeichen</w:t>
            </w:r>
          </w:p>
          <w:p w14:paraId="5C68B061" w14:textId="77777777" w:rsidR="00387A0C" w:rsidRPr="009F08DB" w:rsidRDefault="00387A0C" w:rsidP="00210D14">
            <w:pPr>
              <w:pStyle w:val="Textkrper"/>
              <w:tabs>
                <w:tab w:val="left" w:pos="284"/>
              </w:tabs>
              <w:spacing w:after="0"/>
              <w:rPr>
                <w:lang w:val="de-DE"/>
              </w:rPr>
            </w:pPr>
          </w:p>
        </w:tc>
      </w:tr>
    </w:tbl>
    <w:p w14:paraId="2F5ADAF8" w14:textId="77777777" w:rsidR="00387A0C" w:rsidRPr="009F08DB" w:rsidRDefault="00387A0C" w:rsidP="00387A0C">
      <w:pPr>
        <w:rPr>
          <w:rFonts w:ascii="Arial" w:hAnsi="Arial"/>
          <w:lang w:val="de-DE"/>
        </w:rPr>
      </w:pPr>
      <w:r w:rsidRPr="009F08DB">
        <w:rPr>
          <w:lang w:val="de-DE"/>
        </w:rPr>
        <w:br w:type="page"/>
      </w:r>
    </w:p>
    <w:p w14:paraId="40A53CF5" w14:textId="07E7041E" w:rsidR="005721B8" w:rsidRPr="009F08DB" w:rsidRDefault="00C75FB0" w:rsidP="00897659">
      <w:pPr>
        <w:pStyle w:val="berschrift3nummeriert"/>
        <w:rPr>
          <w:lang w:val="de-DE"/>
        </w:rPr>
      </w:pPr>
      <w:bookmarkStart w:id="19" w:name="_Toc118817557"/>
      <w:r w:rsidRPr="009F08DB">
        <w:rPr>
          <w:lang w:val="de-DE"/>
        </w:rPr>
        <w:lastRenderedPageBreak/>
        <w:t xml:space="preserve">ME 547: </w:t>
      </w:r>
      <w:r w:rsidR="00C46CA9" w:rsidRPr="009F08DB">
        <w:rPr>
          <w:lang w:val="de-DE"/>
        </w:rPr>
        <w:t>ZUFÜHRUNG 2: LEERFAHREN</w:t>
      </w:r>
      <w:bookmarkEnd w:id="19"/>
    </w:p>
    <w:p w14:paraId="1E2048D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AC825AE" w14:textId="77777777" w:rsidTr="00C75FB0">
        <w:trPr>
          <w:trHeight w:val="353"/>
        </w:trPr>
        <w:tc>
          <w:tcPr>
            <w:tcW w:w="2154" w:type="dxa"/>
            <w:shd w:val="clear" w:color="auto" w:fill="F2F2F2" w:themeFill="background1" w:themeFillShade="F2"/>
          </w:tcPr>
          <w:p w14:paraId="57971EAB" w14:textId="2F42F2ED" w:rsidR="005721B8" w:rsidRPr="009F08DB" w:rsidRDefault="00D8280B" w:rsidP="00190981">
            <w:pPr>
              <w:pStyle w:val="Textkrper"/>
              <w:spacing w:after="0"/>
              <w:rPr>
                <w:b/>
                <w:lang w:val="de-DE"/>
              </w:rPr>
            </w:pPr>
            <w:r w:rsidRPr="009F08DB">
              <w:rPr>
                <w:b/>
                <w:lang w:val="de-DE"/>
              </w:rPr>
              <w:t>Testziel</w:t>
            </w:r>
          </w:p>
        </w:tc>
        <w:tc>
          <w:tcPr>
            <w:tcW w:w="7257" w:type="dxa"/>
          </w:tcPr>
          <w:p w14:paraId="66095EC2" w14:textId="241A0DD8" w:rsidR="005721B8" w:rsidRPr="009F08DB" w:rsidRDefault="00AB0BAB" w:rsidP="00190981">
            <w:pPr>
              <w:pStyle w:val="BulletTabtext"/>
              <w:rPr>
                <w:lang w:val="de-DE"/>
              </w:rPr>
            </w:pPr>
            <w:r w:rsidRPr="009F08DB">
              <w:rPr>
                <w:lang w:val="de-DE"/>
              </w:rPr>
              <w:t>Test, ob die richtige Meldung im Bedienfeld erscheint</w:t>
            </w:r>
          </w:p>
          <w:p w14:paraId="5B8079A9" w14:textId="6E5C4D2B" w:rsidR="00C75FB0" w:rsidRPr="009F08DB" w:rsidRDefault="00C75FB0" w:rsidP="00C75FB0">
            <w:pPr>
              <w:pStyle w:val="Abstandshalter"/>
              <w:rPr>
                <w:lang w:val="de-DE"/>
              </w:rPr>
            </w:pPr>
          </w:p>
        </w:tc>
      </w:tr>
      <w:tr w:rsidR="005721B8" w:rsidRPr="00897659" w14:paraId="65FF3019" w14:textId="77777777" w:rsidTr="00190981">
        <w:trPr>
          <w:trHeight w:val="170"/>
        </w:trPr>
        <w:tc>
          <w:tcPr>
            <w:tcW w:w="2154" w:type="dxa"/>
          </w:tcPr>
          <w:p w14:paraId="1B5A6386" w14:textId="77777777" w:rsidR="005721B8" w:rsidRPr="009F08DB" w:rsidRDefault="005721B8" w:rsidP="00190981">
            <w:pPr>
              <w:pStyle w:val="Textkrper"/>
              <w:spacing w:before="0" w:after="0"/>
              <w:rPr>
                <w:sz w:val="8"/>
                <w:szCs w:val="8"/>
                <w:lang w:val="de-DE"/>
              </w:rPr>
            </w:pPr>
          </w:p>
        </w:tc>
        <w:tc>
          <w:tcPr>
            <w:tcW w:w="7257" w:type="dxa"/>
          </w:tcPr>
          <w:p w14:paraId="75A8C0F3" w14:textId="77777777" w:rsidR="005721B8" w:rsidRPr="009F08DB" w:rsidRDefault="005721B8" w:rsidP="00190981">
            <w:pPr>
              <w:pStyle w:val="Textkrper"/>
              <w:spacing w:before="0" w:after="0"/>
              <w:rPr>
                <w:sz w:val="8"/>
                <w:szCs w:val="8"/>
                <w:lang w:val="de-DE"/>
              </w:rPr>
            </w:pPr>
          </w:p>
        </w:tc>
      </w:tr>
      <w:tr w:rsidR="005721B8" w:rsidRPr="009F08DB" w14:paraId="48A27AFE" w14:textId="77777777" w:rsidTr="00190981">
        <w:trPr>
          <w:trHeight w:val="471"/>
        </w:trPr>
        <w:tc>
          <w:tcPr>
            <w:tcW w:w="2154" w:type="dxa"/>
            <w:shd w:val="clear" w:color="auto" w:fill="F2F2F2" w:themeFill="background1" w:themeFillShade="F2"/>
          </w:tcPr>
          <w:p w14:paraId="09E518CF" w14:textId="773D5DD0" w:rsidR="005721B8" w:rsidRPr="009F08DB" w:rsidRDefault="00D8280B" w:rsidP="00190981">
            <w:pPr>
              <w:pStyle w:val="Textkrper"/>
              <w:spacing w:after="0"/>
              <w:rPr>
                <w:b/>
                <w:lang w:val="de-DE"/>
              </w:rPr>
            </w:pPr>
            <w:r w:rsidRPr="009F08DB">
              <w:rPr>
                <w:b/>
                <w:lang w:val="de-DE"/>
              </w:rPr>
              <w:t>Testdurchführung</w:t>
            </w:r>
          </w:p>
        </w:tc>
        <w:tc>
          <w:tcPr>
            <w:tcW w:w="7257" w:type="dxa"/>
          </w:tcPr>
          <w:p w14:paraId="34F57BFD" w14:textId="77777777" w:rsidR="005721B8" w:rsidRPr="009F08DB" w:rsidRDefault="005721B8" w:rsidP="00190981">
            <w:pPr>
              <w:pStyle w:val="Textkrper"/>
              <w:spacing w:after="0"/>
              <w:rPr>
                <w:lang w:val="de-DE"/>
              </w:rPr>
            </w:pPr>
          </w:p>
        </w:tc>
      </w:tr>
      <w:tr w:rsidR="005721B8" w:rsidRPr="009F08DB" w14:paraId="49B1ACEF" w14:textId="77777777" w:rsidTr="00C75FB0">
        <w:trPr>
          <w:trHeight w:val="413"/>
        </w:trPr>
        <w:tc>
          <w:tcPr>
            <w:tcW w:w="2154" w:type="dxa"/>
            <w:shd w:val="clear" w:color="auto" w:fill="F2F2F2" w:themeFill="background1" w:themeFillShade="F2"/>
          </w:tcPr>
          <w:p w14:paraId="5A3BC809" w14:textId="6B2AC1B8" w:rsidR="005721B8" w:rsidRPr="009F08DB" w:rsidRDefault="00D41D58" w:rsidP="00190981">
            <w:pPr>
              <w:pStyle w:val="Textkrper"/>
              <w:spacing w:after="0"/>
              <w:rPr>
                <w:lang w:val="de-DE"/>
              </w:rPr>
            </w:pPr>
            <w:r w:rsidRPr="009F08DB">
              <w:rPr>
                <w:lang w:val="de-DE"/>
              </w:rPr>
              <w:t>Testvoraussetzungen</w:t>
            </w:r>
          </w:p>
        </w:tc>
        <w:tc>
          <w:tcPr>
            <w:tcW w:w="7257" w:type="dxa"/>
          </w:tcPr>
          <w:p w14:paraId="6318BEA6" w14:textId="18A1E5BF" w:rsidR="005721B8" w:rsidRPr="009F08DB" w:rsidRDefault="00AE36C0" w:rsidP="00C75FB0">
            <w:pPr>
              <w:pStyle w:val="BulletTabtext"/>
              <w:rPr>
                <w:lang w:val="de-DE"/>
              </w:rPr>
            </w:pPr>
            <w:r w:rsidRPr="009F08DB">
              <w:rPr>
                <w:lang w:val="de-DE"/>
              </w:rPr>
              <w:t>Maschine ist im Automatikbetrieb bereit</w:t>
            </w:r>
          </w:p>
          <w:p w14:paraId="516924B2" w14:textId="23CF4F0F" w:rsidR="00C75FB0" w:rsidRPr="009F08DB" w:rsidRDefault="00C75FB0" w:rsidP="00C75FB0">
            <w:pPr>
              <w:pStyle w:val="Abstandshalter"/>
              <w:rPr>
                <w:lang w:val="de-DE"/>
              </w:rPr>
            </w:pPr>
          </w:p>
        </w:tc>
      </w:tr>
      <w:tr w:rsidR="005721B8" w:rsidRPr="009F08DB" w14:paraId="3EBFD412" w14:textId="77777777" w:rsidTr="00190981">
        <w:trPr>
          <w:trHeight w:val="697"/>
        </w:trPr>
        <w:tc>
          <w:tcPr>
            <w:tcW w:w="2154" w:type="dxa"/>
            <w:shd w:val="clear" w:color="auto" w:fill="F2F2F2" w:themeFill="background1" w:themeFillShade="F2"/>
          </w:tcPr>
          <w:p w14:paraId="404438B9" w14:textId="5DB1101D" w:rsidR="005721B8" w:rsidRPr="009F08DB" w:rsidRDefault="00D8280B" w:rsidP="00190981">
            <w:pPr>
              <w:pStyle w:val="Textkrper"/>
              <w:spacing w:after="0"/>
              <w:rPr>
                <w:lang w:val="de-DE"/>
              </w:rPr>
            </w:pPr>
            <w:r w:rsidRPr="009F08DB">
              <w:rPr>
                <w:lang w:val="de-DE"/>
              </w:rPr>
              <w:t>Erforderliche Tätigkeit</w:t>
            </w:r>
          </w:p>
        </w:tc>
        <w:tc>
          <w:tcPr>
            <w:tcW w:w="7257" w:type="dxa"/>
          </w:tcPr>
          <w:p w14:paraId="1FDE03E3" w14:textId="1810DF63" w:rsidR="00C75FB0" w:rsidRPr="009F08DB" w:rsidRDefault="00762C1A" w:rsidP="00C75FB0">
            <w:pPr>
              <w:pStyle w:val="BulletTabtext"/>
              <w:rPr>
                <w:lang w:val="de-DE"/>
              </w:rPr>
            </w:pPr>
            <w:r w:rsidRPr="009F08DB">
              <w:rPr>
                <w:lang w:val="de-DE"/>
              </w:rPr>
              <w:t>Aktiviere SWS</w:t>
            </w:r>
            <w:r w:rsidR="00C75FB0" w:rsidRPr="009F08DB">
              <w:rPr>
                <w:lang w:val="de-DE"/>
              </w:rPr>
              <w:t xml:space="preserve"> 500 </w:t>
            </w:r>
            <w:r w:rsidR="00792679" w:rsidRPr="009F08DB">
              <w:rPr>
                <w:lang w:val="de-DE"/>
              </w:rPr>
              <w:t>„</w:t>
            </w:r>
            <w:r w:rsidR="00CF0D59" w:rsidRPr="009F08DB">
              <w:rPr>
                <w:lang w:val="de-DE"/>
              </w:rPr>
              <w:t>Zuführung</w:t>
            </w:r>
            <w:r w:rsidR="00C75FB0" w:rsidRPr="009F08DB">
              <w:rPr>
                <w:lang w:val="de-DE"/>
              </w:rPr>
              <w:t xml:space="preserve"> 2</w:t>
            </w:r>
            <w:r w:rsidR="00792679" w:rsidRPr="009F08DB">
              <w:rPr>
                <w:lang w:val="de-DE"/>
              </w:rPr>
              <w:t>“</w:t>
            </w:r>
          </w:p>
          <w:p w14:paraId="26507B13" w14:textId="33E53F78" w:rsidR="005721B8" w:rsidRPr="009F08DB" w:rsidRDefault="00762C1A" w:rsidP="00C75FB0">
            <w:pPr>
              <w:pStyle w:val="BulletTabtext"/>
              <w:rPr>
                <w:lang w:val="de-DE"/>
              </w:rPr>
            </w:pPr>
            <w:r w:rsidRPr="009F08DB">
              <w:rPr>
                <w:lang w:val="de-DE"/>
              </w:rPr>
              <w:t>Aktiviere SWS</w:t>
            </w:r>
            <w:r w:rsidR="00C75FB0" w:rsidRPr="009F08DB">
              <w:rPr>
                <w:lang w:val="de-DE"/>
              </w:rPr>
              <w:t xml:space="preserve"> 501 </w:t>
            </w:r>
            <w:r w:rsidR="00792679" w:rsidRPr="009F08DB">
              <w:rPr>
                <w:lang w:val="de-DE"/>
              </w:rPr>
              <w:t>„</w:t>
            </w:r>
            <w:r w:rsidR="00CF0D59" w:rsidRPr="009F08DB">
              <w:rPr>
                <w:lang w:val="de-DE"/>
              </w:rPr>
              <w:t xml:space="preserve">Zuführung </w:t>
            </w:r>
            <w:r w:rsidR="00C75FB0" w:rsidRPr="009F08DB">
              <w:rPr>
                <w:lang w:val="de-DE"/>
              </w:rPr>
              <w:t xml:space="preserve">2: </w:t>
            </w:r>
            <w:r w:rsidR="00CF0D59" w:rsidRPr="009F08DB">
              <w:rPr>
                <w:lang w:val="de-DE"/>
              </w:rPr>
              <w:t>Leerfahren</w:t>
            </w:r>
            <w:r w:rsidR="00792679" w:rsidRPr="009F08DB">
              <w:rPr>
                <w:lang w:val="de-DE"/>
              </w:rPr>
              <w:t>“</w:t>
            </w:r>
          </w:p>
          <w:p w14:paraId="02A994D8" w14:textId="782B0AF6" w:rsidR="00C75FB0" w:rsidRPr="009F08DB" w:rsidRDefault="00C75FB0" w:rsidP="00C75FB0">
            <w:pPr>
              <w:pStyle w:val="Abstandshalter"/>
              <w:rPr>
                <w:lang w:val="de-DE"/>
              </w:rPr>
            </w:pPr>
          </w:p>
        </w:tc>
      </w:tr>
      <w:tr w:rsidR="005721B8" w:rsidRPr="009F08DB" w14:paraId="151663A3" w14:textId="77777777" w:rsidTr="00C75FB0">
        <w:trPr>
          <w:trHeight w:val="504"/>
        </w:trPr>
        <w:tc>
          <w:tcPr>
            <w:tcW w:w="2154" w:type="dxa"/>
            <w:shd w:val="clear" w:color="auto" w:fill="F2F2F2" w:themeFill="background1" w:themeFillShade="F2"/>
          </w:tcPr>
          <w:p w14:paraId="603799D2" w14:textId="2167853B" w:rsidR="005721B8" w:rsidRPr="009F08DB" w:rsidRDefault="008C23D6" w:rsidP="00190981">
            <w:pPr>
              <w:pStyle w:val="Textkrper"/>
              <w:spacing w:after="0"/>
              <w:rPr>
                <w:lang w:val="de-DE"/>
              </w:rPr>
            </w:pPr>
            <w:r w:rsidRPr="009F08DB">
              <w:rPr>
                <w:lang w:val="de-DE"/>
              </w:rPr>
              <w:t>Folge</w:t>
            </w:r>
          </w:p>
        </w:tc>
        <w:tc>
          <w:tcPr>
            <w:tcW w:w="7257" w:type="dxa"/>
          </w:tcPr>
          <w:p w14:paraId="4FAB30AA" w14:textId="64CDA14B" w:rsidR="005721B8" w:rsidRPr="009F08DB" w:rsidRDefault="000C690F" w:rsidP="00C75FB0">
            <w:pPr>
              <w:pStyle w:val="BulletTabtext"/>
              <w:rPr>
                <w:lang w:val="de-DE"/>
              </w:rPr>
            </w:pPr>
            <w:r w:rsidRPr="009F08DB">
              <w:rPr>
                <w:lang w:val="de-DE"/>
              </w:rPr>
              <w:t>Meldung erscheint im Bedienfeld</w:t>
            </w:r>
          </w:p>
          <w:p w14:paraId="0A024B7B" w14:textId="544E01E2" w:rsidR="00C75FB0" w:rsidRPr="009F08DB" w:rsidRDefault="00C75FB0" w:rsidP="00C75FB0">
            <w:pPr>
              <w:pStyle w:val="Abstandshalter"/>
              <w:rPr>
                <w:lang w:val="de-DE"/>
              </w:rPr>
            </w:pPr>
          </w:p>
        </w:tc>
      </w:tr>
      <w:tr w:rsidR="005721B8" w:rsidRPr="009F08DB" w14:paraId="450CE36C" w14:textId="77777777" w:rsidTr="00C75FB0">
        <w:trPr>
          <w:trHeight w:val="356"/>
        </w:trPr>
        <w:tc>
          <w:tcPr>
            <w:tcW w:w="2154" w:type="dxa"/>
            <w:shd w:val="clear" w:color="auto" w:fill="F2F2F2" w:themeFill="background1" w:themeFillShade="F2"/>
          </w:tcPr>
          <w:p w14:paraId="16F90F4D" w14:textId="2831740D" w:rsidR="005721B8" w:rsidRPr="009F08DB" w:rsidRDefault="00D8280B" w:rsidP="00190981">
            <w:pPr>
              <w:pStyle w:val="Textkrper"/>
              <w:spacing w:after="0"/>
              <w:rPr>
                <w:lang w:val="de-DE"/>
              </w:rPr>
            </w:pPr>
            <w:r w:rsidRPr="009F08DB">
              <w:rPr>
                <w:lang w:val="de-DE"/>
              </w:rPr>
              <w:t>Kommentare</w:t>
            </w:r>
          </w:p>
        </w:tc>
        <w:tc>
          <w:tcPr>
            <w:tcW w:w="7257" w:type="dxa"/>
          </w:tcPr>
          <w:p w14:paraId="6BCCC174" w14:textId="061CD416" w:rsidR="005721B8" w:rsidRPr="009F08DB" w:rsidRDefault="00AE36C0" w:rsidP="00190981">
            <w:pPr>
              <w:pStyle w:val="BulletTabtext"/>
              <w:rPr>
                <w:lang w:val="de-DE"/>
              </w:rPr>
            </w:pPr>
            <w:r w:rsidRPr="009F08DB">
              <w:rPr>
                <w:lang w:val="de-DE"/>
              </w:rPr>
              <w:t>Keine</w:t>
            </w:r>
          </w:p>
          <w:p w14:paraId="29268018" w14:textId="77777777" w:rsidR="005721B8" w:rsidRPr="009F08DB" w:rsidRDefault="005721B8" w:rsidP="00190981">
            <w:pPr>
              <w:pStyle w:val="Abstandshalter"/>
              <w:rPr>
                <w:lang w:val="de-DE"/>
              </w:rPr>
            </w:pPr>
          </w:p>
        </w:tc>
      </w:tr>
      <w:tr w:rsidR="005721B8" w:rsidRPr="009F08DB" w14:paraId="22E90069" w14:textId="77777777" w:rsidTr="00C75FB0">
        <w:trPr>
          <w:trHeight w:val="364"/>
        </w:trPr>
        <w:tc>
          <w:tcPr>
            <w:tcW w:w="2154" w:type="dxa"/>
            <w:shd w:val="clear" w:color="auto" w:fill="F2F2F2" w:themeFill="background1" w:themeFillShade="F2"/>
          </w:tcPr>
          <w:p w14:paraId="0CC1C354" w14:textId="3D6EB074" w:rsidR="005721B8" w:rsidRPr="009F08DB" w:rsidRDefault="00D41D58" w:rsidP="00190981">
            <w:pPr>
              <w:pStyle w:val="Textkrper"/>
              <w:spacing w:after="0"/>
              <w:rPr>
                <w:lang w:val="de-DE"/>
              </w:rPr>
            </w:pPr>
            <w:r w:rsidRPr="009F08DB">
              <w:rPr>
                <w:lang w:val="de-DE"/>
              </w:rPr>
              <w:t>Quittierung</w:t>
            </w:r>
          </w:p>
        </w:tc>
        <w:tc>
          <w:tcPr>
            <w:tcW w:w="7257" w:type="dxa"/>
          </w:tcPr>
          <w:p w14:paraId="67ED9F40" w14:textId="10288D31" w:rsidR="00C75FB0" w:rsidRPr="009F08DB" w:rsidRDefault="00AE36C0" w:rsidP="00C75FB0">
            <w:pPr>
              <w:pStyle w:val="BulletTabtext"/>
              <w:rPr>
                <w:lang w:val="de-DE"/>
              </w:rPr>
            </w:pPr>
            <w:r w:rsidRPr="009F08DB">
              <w:rPr>
                <w:lang w:val="de-DE"/>
              </w:rPr>
              <w:t>Keine</w:t>
            </w:r>
          </w:p>
          <w:p w14:paraId="45A3405D" w14:textId="77777777" w:rsidR="005721B8" w:rsidRPr="009F08DB" w:rsidRDefault="005721B8" w:rsidP="00C75FB0">
            <w:pPr>
              <w:pStyle w:val="Abstandshalter"/>
              <w:rPr>
                <w:lang w:val="de-DE"/>
              </w:rPr>
            </w:pPr>
          </w:p>
        </w:tc>
      </w:tr>
    </w:tbl>
    <w:p w14:paraId="5FC180B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3C938A3"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D735AF3" w14:textId="3A716E5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D74E2C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82D0FF0" w14:textId="3CE2BDB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EE3C954" w14:textId="77777777" w:rsidTr="00190981">
        <w:trPr>
          <w:trHeight w:val="697"/>
        </w:trPr>
        <w:tc>
          <w:tcPr>
            <w:tcW w:w="2154" w:type="dxa"/>
            <w:tcBorders>
              <w:bottom w:val="nil"/>
            </w:tcBorders>
            <w:shd w:val="clear" w:color="auto" w:fill="F2F2F2" w:themeFill="background1" w:themeFillShade="F2"/>
          </w:tcPr>
          <w:p w14:paraId="498EA5DF" w14:textId="17E22A7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07E41FE" w14:textId="1D2E6346"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06B668E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55328" behindDoc="0" locked="0" layoutInCell="1" allowOverlap="1" wp14:anchorId="77C36734" wp14:editId="1E5B3964">
                      <wp:simplePos x="0" y="0"/>
                      <wp:positionH relativeFrom="column">
                        <wp:posOffset>-36195</wp:posOffset>
                      </wp:positionH>
                      <wp:positionV relativeFrom="line">
                        <wp:posOffset>36195</wp:posOffset>
                      </wp:positionV>
                      <wp:extent cx="820800" cy="320400"/>
                      <wp:effectExtent l="0" t="0" r="17780" b="22860"/>
                      <wp:wrapNone/>
                      <wp:docPr id="293274554" name="Rechteck: abgerundete Ecken 29327455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3F22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36734" id="Rechteck: abgerundete Ecken 293274554" o:spid="_x0000_s2006" style="position:absolute;left:0;text-align:left;margin-left:-2.85pt;margin-top:2.85pt;width:64.65pt;height:25.25pt;z-index:253155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z+8Rur0C&#10;AADHBQAADgAAAAAAAAAAAAAAAAAuAgAAZHJzL2Uyb0RvYy54bWxQSwECLQAUAAYACAAAACEANZNe&#10;dtoAAAAHAQAADwAAAAAAAAAAAAAAAAAXBQAAZHJzL2Rvd25yZXYueG1sUEsFBgAAAAAEAAQA8wAA&#10;AB4GAAAAAA==&#10;" filled="f" strokecolor="black [3213]" strokeweight=".5pt">
                      <v:textbox>
                        <w:txbxContent>
                          <w:p w14:paraId="2563F225" w14:textId="77777777" w:rsidR="00BD5E17" w:rsidRDefault="00BD5E17" w:rsidP="005721B8">
                            <w:pPr>
                              <w:jc w:val="center"/>
                            </w:pPr>
                            <w:r>
                              <w:t>x</w:t>
                            </w:r>
                          </w:p>
                        </w:txbxContent>
                      </v:textbox>
                      <w10:wrap anchory="line"/>
                    </v:roundrect>
                  </w:pict>
                </mc:Fallback>
              </mc:AlternateContent>
            </w:r>
          </w:p>
        </w:tc>
      </w:tr>
      <w:tr w:rsidR="005721B8" w:rsidRPr="009F08DB" w14:paraId="29C1AC7A" w14:textId="77777777" w:rsidTr="00190981">
        <w:trPr>
          <w:trHeight w:val="1701"/>
        </w:trPr>
        <w:tc>
          <w:tcPr>
            <w:tcW w:w="2154" w:type="dxa"/>
            <w:shd w:val="clear" w:color="auto" w:fill="F2F2F2" w:themeFill="background1" w:themeFillShade="F2"/>
          </w:tcPr>
          <w:p w14:paraId="0CAEB68B" w14:textId="3A7A0D1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59D974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59424" behindDoc="0" locked="0" layoutInCell="1" allowOverlap="1" wp14:anchorId="42E37E25" wp14:editId="2C6B358C">
                      <wp:simplePos x="0" y="0"/>
                      <wp:positionH relativeFrom="column">
                        <wp:posOffset>-5715</wp:posOffset>
                      </wp:positionH>
                      <wp:positionV relativeFrom="line">
                        <wp:posOffset>72390</wp:posOffset>
                      </wp:positionV>
                      <wp:extent cx="4500000" cy="942975"/>
                      <wp:effectExtent l="0" t="0" r="15240" b="28575"/>
                      <wp:wrapNone/>
                      <wp:docPr id="293274558" name="Rechteck: abgerundete Ecken 29327455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F4244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37E25" id="Rechteck: abgerundete Ecken 293274558" o:spid="_x0000_s2007" style="position:absolute;left:0;text-align:left;margin-left:-.45pt;margin-top:5.7pt;width:354.35pt;height:74.25pt;z-index:253159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PbTN5G8&#10;AgAAyAUAAA4AAAAAAAAAAAAAAAAALgIAAGRycy9lMm9Eb2MueG1sUEsBAi0AFAAGAAgAAAAhAO8y&#10;f+7cAAAACAEAAA8AAAAAAAAAAAAAAAAAFgUAAGRycy9kb3ducmV2LnhtbFBLBQYAAAAABAAEAPMA&#10;AAAfBgAAAAA=&#10;" filled="f" strokecolor="black [3213]" strokeweight=".5pt">
                      <v:textbox>
                        <w:txbxContent>
                          <w:p w14:paraId="4AF4244D" w14:textId="77777777" w:rsidR="00BD5E17" w:rsidRDefault="00BD5E17" w:rsidP="005721B8">
                            <w:pPr>
                              <w:jc w:val="center"/>
                            </w:pPr>
                            <w:r>
                              <w:t>x</w:t>
                            </w:r>
                          </w:p>
                        </w:txbxContent>
                      </v:textbox>
                      <w10:wrap anchory="line"/>
                    </v:roundrect>
                  </w:pict>
                </mc:Fallback>
              </mc:AlternateContent>
            </w:r>
          </w:p>
        </w:tc>
      </w:tr>
    </w:tbl>
    <w:p w14:paraId="06029FD0" w14:textId="77777777" w:rsidR="005721B8" w:rsidRPr="009F08DB" w:rsidRDefault="005721B8" w:rsidP="005721B8">
      <w:pPr>
        <w:pStyle w:val="Textkrper"/>
        <w:rPr>
          <w:lang w:val="de-DE"/>
        </w:rPr>
      </w:pPr>
    </w:p>
    <w:p w14:paraId="2DB999B9" w14:textId="1E0638F1" w:rsidR="005721B8" w:rsidRPr="009F08DB" w:rsidRDefault="005721B8" w:rsidP="005721B8">
      <w:pPr>
        <w:pStyle w:val="Textkrper"/>
        <w:rPr>
          <w:lang w:val="de-DE"/>
        </w:rPr>
      </w:pPr>
    </w:p>
    <w:p w14:paraId="6FC349C5" w14:textId="1FB8738D" w:rsidR="00C75FB0" w:rsidRDefault="00C75FB0" w:rsidP="005721B8">
      <w:pPr>
        <w:pStyle w:val="Textkrper"/>
        <w:rPr>
          <w:lang w:val="de-DE"/>
        </w:rPr>
      </w:pPr>
    </w:p>
    <w:p w14:paraId="0235B8A0" w14:textId="77777777" w:rsidR="00C4597A" w:rsidRPr="009F08DB" w:rsidRDefault="00C4597A" w:rsidP="005721B8">
      <w:pPr>
        <w:pStyle w:val="Textkrper"/>
        <w:rPr>
          <w:lang w:val="de-DE"/>
        </w:rPr>
      </w:pPr>
    </w:p>
    <w:p w14:paraId="313324D4" w14:textId="6C2C427B" w:rsidR="00C75FB0" w:rsidRPr="009F08DB" w:rsidRDefault="00C75FB0" w:rsidP="005721B8">
      <w:pPr>
        <w:pStyle w:val="Textkrper"/>
        <w:rPr>
          <w:lang w:val="de-DE"/>
        </w:rPr>
      </w:pPr>
    </w:p>
    <w:p w14:paraId="78FF4B23" w14:textId="41A0B318" w:rsidR="00C75FB0" w:rsidRPr="009F08DB" w:rsidRDefault="00C75FB0" w:rsidP="005721B8">
      <w:pPr>
        <w:pStyle w:val="Textkrper"/>
        <w:rPr>
          <w:lang w:val="de-DE"/>
        </w:rPr>
      </w:pPr>
    </w:p>
    <w:p w14:paraId="4D036F5E" w14:textId="06F877F2" w:rsidR="00C75FB0" w:rsidRPr="009F08DB" w:rsidRDefault="00C75FB0" w:rsidP="005721B8">
      <w:pPr>
        <w:pStyle w:val="Textkrper"/>
        <w:rPr>
          <w:lang w:val="de-DE"/>
        </w:rPr>
      </w:pPr>
    </w:p>
    <w:p w14:paraId="0883B04E" w14:textId="77777777" w:rsidR="00C75FB0" w:rsidRPr="009F08DB" w:rsidRDefault="00C75FB0" w:rsidP="005721B8">
      <w:pPr>
        <w:pStyle w:val="Textkrper"/>
        <w:rPr>
          <w:lang w:val="de-DE"/>
        </w:rPr>
      </w:pPr>
    </w:p>
    <w:p w14:paraId="444B19A9"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66273A1" w14:textId="77777777" w:rsidTr="00626664">
        <w:trPr>
          <w:trHeight w:val="1020"/>
        </w:trPr>
        <w:tc>
          <w:tcPr>
            <w:tcW w:w="2154" w:type="dxa"/>
            <w:shd w:val="clear" w:color="auto" w:fill="F2F2F2" w:themeFill="background1" w:themeFillShade="F2"/>
          </w:tcPr>
          <w:p w14:paraId="10243EDD" w14:textId="6C030F29"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98C6F4A" w14:textId="193C3BE6" w:rsidR="00626664" w:rsidRPr="009F08DB" w:rsidRDefault="00745279" w:rsidP="00190981">
            <w:pPr>
              <w:pStyle w:val="Textkrper"/>
              <w:tabs>
                <w:tab w:val="left" w:pos="284"/>
              </w:tabs>
              <w:spacing w:after="0"/>
              <w:rPr>
                <w:lang w:val="de-DE"/>
              </w:rPr>
            </w:pPr>
            <w:r w:rsidRPr="009F08DB">
              <w:rPr>
                <w:lang w:val="de-DE"/>
              </w:rPr>
              <w:t>ja/nein</w:t>
            </w:r>
          </w:p>
          <w:p w14:paraId="7B963CE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19936" behindDoc="0" locked="0" layoutInCell="1" allowOverlap="1" wp14:anchorId="27F2091D" wp14:editId="0B545B6E">
                      <wp:simplePos x="0" y="0"/>
                      <wp:positionH relativeFrom="column">
                        <wp:posOffset>635</wp:posOffset>
                      </wp:positionH>
                      <wp:positionV relativeFrom="paragraph">
                        <wp:posOffset>36195</wp:posOffset>
                      </wp:positionV>
                      <wp:extent cx="820800" cy="320400"/>
                      <wp:effectExtent l="0" t="0" r="17780" b="22860"/>
                      <wp:wrapNone/>
                      <wp:docPr id="293274559" name="Rechteck: abgerundete Ecken 2932745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1796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2091D" id="Rechteck: abgerundete Ecken 293274559" o:spid="_x0000_s2008" style="position:absolute;left:0;text-align:left;margin-left:.05pt;margin-top:2.85pt;width:64.65pt;height:25.25pt;z-index:25731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DgjogvgIA&#10;AMcFAAAOAAAAAAAAAAAAAAAAAC4CAABkcnMvZTJvRG9jLnhtbFBLAQItABQABgAIAAAAIQCbrlPC&#10;2AAAAAUBAAAPAAAAAAAAAAAAAAAAABgFAABkcnMvZG93bnJldi54bWxQSwUGAAAAAAQABADzAAAA&#10;HQYAAAAA&#10;" filled="f" strokecolor="black [3213]" strokeweight=".5pt">
                      <v:textbox>
                        <w:txbxContent>
                          <w:p w14:paraId="13217963" w14:textId="77777777" w:rsidR="00BD5E17" w:rsidRDefault="00BD5E17" w:rsidP="005721B8">
                            <w:pPr>
                              <w:jc w:val="center"/>
                            </w:pPr>
                            <w:r>
                              <w:t>x</w:t>
                            </w:r>
                          </w:p>
                        </w:txbxContent>
                      </v:textbox>
                    </v:roundrect>
                  </w:pict>
                </mc:Fallback>
              </mc:AlternateContent>
            </w:r>
          </w:p>
        </w:tc>
        <w:tc>
          <w:tcPr>
            <w:tcW w:w="5839" w:type="dxa"/>
            <w:shd w:val="clear" w:color="auto" w:fill="auto"/>
          </w:tcPr>
          <w:p w14:paraId="4DAB4DA6" w14:textId="75ED73E6" w:rsidR="00626664" w:rsidRPr="009F08DB" w:rsidRDefault="00745279" w:rsidP="00190981">
            <w:pPr>
              <w:pStyle w:val="Textkrper"/>
              <w:tabs>
                <w:tab w:val="left" w:pos="284"/>
              </w:tabs>
              <w:spacing w:after="0"/>
              <w:rPr>
                <w:lang w:val="de-DE"/>
              </w:rPr>
            </w:pPr>
            <w:r w:rsidRPr="009F08DB">
              <w:rPr>
                <w:lang w:val="de-DE"/>
              </w:rPr>
              <w:t>Datum/Kurzzeichen</w:t>
            </w:r>
          </w:p>
          <w:p w14:paraId="3FCEAA2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20960" behindDoc="0" locked="0" layoutInCell="1" allowOverlap="1" wp14:anchorId="3E443FC9" wp14:editId="5B4FDE08">
                      <wp:simplePos x="0" y="0"/>
                      <wp:positionH relativeFrom="column">
                        <wp:posOffset>1746</wp:posOffset>
                      </wp:positionH>
                      <wp:positionV relativeFrom="line">
                        <wp:posOffset>32703</wp:posOffset>
                      </wp:positionV>
                      <wp:extent cx="3592354" cy="320400"/>
                      <wp:effectExtent l="0" t="0" r="27305" b="22860"/>
                      <wp:wrapNone/>
                      <wp:docPr id="293274560" name="Rechteck: abgerundete Ecken 29327456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A958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43FC9" id="Rechteck: abgerundete Ecken 293274560" o:spid="_x0000_s2009" style="position:absolute;left:0;text-align:left;margin-left:.15pt;margin-top:2.6pt;width:282.85pt;height:25.25pt;z-index:257320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BsE&#10;RBjBAgAAyAUAAA4AAAAAAAAAAAAAAAAALgIAAGRycy9lMm9Eb2MueG1sUEsBAi0AFAAGAAgAAAAh&#10;ABCRfb7aAAAABQEAAA8AAAAAAAAAAAAAAAAAGwUAAGRycy9kb3ducmV2LnhtbFBLBQYAAAAABAAE&#10;APMAAAAiBgAAAAA=&#10;" filled="f" strokecolor="black [3213]" strokeweight=".5pt">
                      <v:textbox>
                        <w:txbxContent>
                          <w:p w14:paraId="063A9586" w14:textId="77777777" w:rsidR="00BD5E17" w:rsidRDefault="00BD5E17" w:rsidP="005721B8">
                            <w:pPr>
                              <w:jc w:val="center"/>
                            </w:pPr>
                            <w:r>
                              <w:t>x</w:t>
                            </w:r>
                          </w:p>
                        </w:txbxContent>
                      </v:textbox>
                      <w10:wrap anchory="line"/>
                    </v:roundrect>
                  </w:pict>
                </mc:Fallback>
              </mc:AlternateContent>
            </w:r>
          </w:p>
        </w:tc>
      </w:tr>
      <w:tr w:rsidR="00626664" w:rsidRPr="009F08DB" w14:paraId="385BD487" w14:textId="77777777" w:rsidTr="00626664">
        <w:trPr>
          <w:trHeight w:val="1020"/>
        </w:trPr>
        <w:tc>
          <w:tcPr>
            <w:tcW w:w="2154" w:type="dxa"/>
            <w:shd w:val="clear" w:color="auto" w:fill="F2F2F2" w:themeFill="background1" w:themeFillShade="F2"/>
          </w:tcPr>
          <w:p w14:paraId="39FAE30C" w14:textId="647D967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8E50B10" w14:textId="38081C1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21984" behindDoc="0" locked="0" layoutInCell="1" allowOverlap="1" wp14:anchorId="2205B4D8" wp14:editId="4FF79770">
                      <wp:simplePos x="0" y="0"/>
                      <wp:positionH relativeFrom="column">
                        <wp:posOffset>-5715</wp:posOffset>
                      </wp:positionH>
                      <wp:positionV relativeFrom="line">
                        <wp:posOffset>252095</wp:posOffset>
                      </wp:positionV>
                      <wp:extent cx="4500000" cy="320400"/>
                      <wp:effectExtent l="0" t="0" r="15240" b="22860"/>
                      <wp:wrapNone/>
                      <wp:docPr id="293274561" name="Rechteck: abgerundete Ecken 29327456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86DEE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05B4D8" id="Rechteck: abgerundete Ecken 293274561" o:spid="_x0000_s2010" style="position:absolute;left:0;text-align:left;margin-left:-.45pt;margin-top:19.85pt;width:354.35pt;height:25.25pt;z-index:257321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fagDrsC&#10;AADIBQAADgAAAAAAAAAAAAAAAAAuAgAAZHJzL2Uyb0RvYy54bWxQSwECLQAUAAYACAAAACEAeEdM&#10;vdwAAAAHAQAADwAAAAAAAAAAAAAAAAAVBQAAZHJzL2Rvd25yZXYueG1sUEsFBgAAAAAEAAQA8wAA&#10;AB4GAAAAAA==&#10;" filled="f" strokecolor="black [3213]" strokeweight=".5pt">
                      <v:textbox>
                        <w:txbxContent>
                          <w:p w14:paraId="1086DEE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5E65E7F" w14:textId="77777777" w:rsidR="00626664" w:rsidRPr="009F08DB" w:rsidRDefault="00626664" w:rsidP="00190981">
            <w:pPr>
              <w:pStyle w:val="Textkrper"/>
              <w:tabs>
                <w:tab w:val="left" w:pos="284"/>
              </w:tabs>
              <w:spacing w:after="0"/>
              <w:rPr>
                <w:lang w:val="de-DE"/>
              </w:rPr>
            </w:pPr>
          </w:p>
        </w:tc>
      </w:tr>
    </w:tbl>
    <w:p w14:paraId="35F5130A" w14:textId="77777777" w:rsidR="005721B8" w:rsidRPr="009F08DB" w:rsidRDefault="005721B8" w:rsidP="005721B8">
      <w:pPr>
        <w:rPr>
          <w:rFonts w:ascii="Arial" w:hAnsi="Arial"/>
          <w:lang w:val="de-DE"/>
        </w:rPr>
      </w:pPr>
      <w:r w:rsidRPr="009F08DB">
        <w:rPr>
          <w:lang w:val="de-DE"/>
        </w:rPr>
        <w:br w:type="page"/>
      </w:r>
    </w:p>
    <w:p w14:paraId="15E831DD" w14:textId="06ADDCC2" w:rsidR="005721B8" w:rsidRPr="009F08DB" w:rsidRDefault="00C75FB0" w:rsidP="00897659">
      <w:pPr>
        <w:pStyle w:val="berschrift3nummeriert"/>
        <w:rPr>
          <w:lang w:val="de-DE"/>
        </w:rPr>
      </w:pPr>
      <w:bookmarkStart w:id="20" w:name="_Toc118817558"/>
      <w:r w:rsidRPr="009F08DB">
        <w:rPr>
          <w:lang w:val="de-DE"/>
        </w:rPr>
        <w:lastRenderedPageBreak/>
        <w:t xml:space="preserve">ME 551: </w:t>
      </w:r>
      <w:r w:rsidR="00FC5AA5" w:rsidRPr="009F08DB">
        <w:rPr>
          <w:lang w:val="de-DE"/>
        </w:rPr>
        <w:t>ZUFÜHRUNG: VORMASCHINE: NICHT BEREIT</w:t>
      </w:r>
      <w:bookmarkEnd w:id="20"/>
    </w:p>
    <w:p w14:paraId="07CDACD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BFD939B" w14:textId="77777777" w:rsidTr="00C75FB0">
        <w:trPr>
          <w:trHeight w:val="353"/>
        </w:trPr>
        <w:tc>
          <w:tcPr>
            <w:tcW w:w="2154" w:type="dxa"/>
            <w:shd w:val="clear" w:color="auto" w:fill="F2F2F2" w:themeFill="background1" w:themeFillShade="F2"/>
          </w:tcPr>
          <w:p w14:paraId="786CD832" w14:textId="40013167" w:rsidR="005721B8" w:rsidRPr="009F08DB" w:rsidRDefault="00D8280B" w:rsidP="00190981">
            <w:pPr>
              <w:pStyle w:val="Textkrper"/>
              <w:spacing w:after="0"/>
              <w:rPr>
                <w:b/>
                <w:lang w:val="de-DE"/>
              </w:rPr>
            </w:pPr>
            <w:r w:rsidRPr="009F08DB">
              <w:rPr>
                <w:b/>
                <w:lang w:val="de-DE"/>
              </w:rPr>
              <w:t>Testziel</w:t>
            </w:r>
          </w:p>
        </w:tc>
        <w:tc>
          <w:tcPr>
            <w:tcW w:w="7257" w:type="dxa"/>
          </w:tcPr>
          <w:p w14:paraId="2EBC5CD3" w14:textId="74653D97" w:rsidR="005721B8" w:rsidRPr="009F08DB" w:rsidRDefault="00AB0BAB" w:rsidP="00190981">
            <w:pPr>
              <w:pStyle w:val="BulletTabtext"/>
              <w:rPr>
                <w:lang w:val="de-DE"/>
              </w:rPr>
            </w:pPr>
            <w:r w:rsidRPr="009F08DB">
              <w:rPr>
                <w:lang w:val="de-DE"/>
              </w:rPr>
              <w:t>Test, ob die richtige Meldung im Bedienfeld erscheint</w:t>
            </w:r>
          </w:p>
          <w:p w14:paraId="02AEEE6E" w14:textId="3A036166" w:rsidR="00C75FB0" w:rsidRPr="009F08DB" w:rsidRDefault="00C75FB0" w:rsidP="00C75FB0">
            <w:pPr>
              <w:pStyle w:val="Abstandshalter"/>
              <w:rPr>
                <w:lang w:val="de-DE"/>
              </w:rPr>
            </w:pPr>
          </w:p>
        </w:tc>
      </w:tr>
      <w:tr w:rsidR="005721B8" w:rsidRPr="00897659" w14:paraId="493082DA" w14:textId="77777777" w:rsidTr="00190981">
        <w:trPr>
          <w:trHeight w:val="170"/>
        </w:trPr>
        <w:tc>
          <w:tcPr>
            <w:tcW w:w="2154" w:type="dxa"/>
          </w:tcPr>
          <w:p w14:paraId="1A146A25" w14:textId="77777777" w:rsidR="005721B8" w:rsidRPr="009F08DB" w:rsidRDefault="005721B8" w:rsidP="00190981">
            <w:pPr>
              <w:pStyle w:val="Textkrper"/>
              <w:spacing w:before="0" w:after="0"/>
              <w:rPr>
                <w:sz w:val="8"/>
                <w:szCs w:val="8"/>
                <w:lang w:val="de-DE"/>
              </w:rPr>
            </w:pPr>
          </w:p>
        </w:tc>
        <w:tc>
          <w:tcPr>
            <w:tcW w:w="7257" w:type="dxa"/>
          </w:tcPr>
          <w:p w14:paraId="1C38C6D4" w14:textId="77777777" w:rsidR="005721B8" w:rsidRPr="009F08DB" w:rsidRDefault="005721B8" w:rsidP="00190981">
            <w:pPr>
              <w:pStyle w:val="Textkrper"/>
              <w:spacing w:before="0" w:after="0"/>
              <w:rPr>
                <w:sz w:val="8"/>
                <w:szCs w:val="8"/>
                <w:lang w:val="de-DE"/>
              </w:rPr>
            </w:pPr>
          </w:p>
        </w:tc>
      </w:tr>
      <w:tr w:rsidR="005721B8" w:rsidRPr="009F08DB" w14:paraId="1661B0BF" w14:textId="77777777" w:rsidTr="00190981">
        <w:trPr>
          <w:trHeight w:val="471"/>
        </w:trPr>
        <w:tc>
          <w:tcPr>
            <w:tcW w:w="2154" w:type="dxa"/>
            <w:shd w:val="clear" w:color="auto" w:fill="F2F2F2" w:themeFill="background1" w:themeFillShade="F2"/>
          </w:tcPr>
          <w:p w14:paraId="6518C07E" w14:textId="56246F55" w:rsidR="005721B8" w:rsidRPr="009F08DB" w:rsidRDefault="00D8280B" w:rsidP="00190981">
            <w:pPr>
              <w:pStyle w:val="Textkrper"/>
              <w:spacing w:after="0"/>
              <w:rPr>
                <w:b/>
                <w:lang w:val="de-DE"/>
              </w:rPr>
            </w:pPr>
            <w:r w:rsidRPr="009F08DB">
              <w:rPr>
                <w:b/>
                <w:lang w:val="de-DE"/>
              </w:rPr>
              <w:t>Testdurchführung</w:t>
            </w:r>
          </w:p>
        </w:tc>
        <w:tc>
          <w:tcPr>
            <w:tcW w:w="7257" w:type="dxa"/>
          </w:tcPr>
          <w:p w14:paraId="019D9B76" w14:textId="77777777" w:rsidR="005721B8" w:rsidRPr="009F08DB" w:rsidRDefault="005721B8" w:rsidP="00190981">
            <w:pPr>
              <w:pStyle w:val="Textkrper"/>
              <w:spacing w:after="0"/>
              <w:rPr>
                <w:lang w:val="de-DE"/>
              </w:rPr>
            </w:pPr>
          </w:p>
        </w:tc>
      </w:tr>
      <w:tr w:rsidR="005721B8" w:rsidRPr="009F08DB" w14:paraId="6CF2B78C" w14:textId="77777777" w:rsidTr="00190981">
        <w:trPr>
          <w:trHeight w:val="697"/>
        </w:trPr>
        <w:tc>
          <w:tcPr>
            <w:tcW w:w="2154" w:type="dxa"/>
            <w:shd w:val="clear" w:color="auto" w:fill="F2F2F2" w:themeFill="background1" w:themeFillShade="F2"/>
          </w:tcPr>
          <w:p w14:paraId="35A3B2BE" w14:textId="2E570007" w:rsidR="005721B8" w:rsidRPr="009F08DB" w:rsidRDefault="00D41D58" w:rsidP="00190981">
            <w:pPr>
              <w:pStyle w:val="Textkrper"/>
              <w:spacing w:after="0"/>
              <w:rPr>
                <w:lang w:val="de-DE"/>
              </w:rPr>
            </w:pPr>
            <w:r w:rsidRPr="009F08DB">
              <w:rPr>
                <w:lang w:val="de-DE"/>
              </w:rPr>
              <w:t>Testvoraussetzungen</w:t>
            </w:r>
          </w:p>
        </w:tc>
        <w:tc>
          <w:tcPr>
            <w:tcW w:w="7257" w:type="dxa"/>
          </w:tcPr>
          <w:p w14:paraId="3105D2DD" w14:textId="557EB074" w:rsidR="00C75FB0" w:rsidRPr="009F08DB" w:rsidRDefault="00AE36C0" w:rsidP="00C75FB0">
            <w:pPr>
              <w:pStyle w:val="BulletTabtext"/>
              <w:rPr>
                <w:lang w:val="de-DE"/>
              </w:rPr>
            </w:pPr>
            <w:r w:rsidRPr="009F08DB">
              <w:rPr>
                <w:lang w:val="de-DE"/>
              </w:rPr>
              <w:t>Maschine ist im Automatikbetrieb bereit</w:t>
            </w:r>
          </w:p>
          <w:p w14:paraId="609E23D8" w14:textId="67DE422C" w:rsidR="005721B8" w:rsidRPr="009F08DB" w:rsidRDefault="00FC5AA5" w:rsidP="00C75FB0">
            <w:pPr>
              <w:pStyle w:val="BulletTabtext"/>
              <w:rPr>
                <w:lang w:val="de-DE"/>
              </w:rPr>
            </w:pPr>
            <w:r w:rsidRPr="009F08DB">
              <w:rPr>
                <w:lang w:val="de-DE"/>
              </w:rPr>
              <w:t>Charge</w:t>
            </w:r>
            <w:r w:rsidR="00C75FB0" w:rsidRPr="009F08DB">
              <w:rPr>
                <w:lang w:val="de-DE"/>
              </w:rPr>
              <w:t xml:space="preserve"> </w:t>
            </w:r>
            <w:r w:rsidR="006706B9" w:rsidRPr="009F08DB">
              <w:rPr>
                <w:lang w:val="de-DE"/>
              </w:rPr>
              <w:t>ist aktiv</w:t>
            </w:r>
          </w:p>
          <w:p w14:paraId="2DD20410" w14:textId="77777777" w:rsidR="005721B8" w:rsidRPr="009F08DB" w:rsidRDefault="005721B8" w:rsidP="00190981">
            <w:pPr>
              <w:pStyle w:val="Abstandshalter"/>
              <w:rPr>
                <w:lang w:val="de-DE"/>
              </w:rPr>
            </w:pPr>
          </w:p>
        </w:tc>
      </w:tr>
      <w:tr w:rsidR="005721B8" w:rsidRPr="00897659" w14:paraId="11C518EC" w14:textId="77777777" w:rsidTr="00190981">
        <w:trPr>
          <w:trHeight w:val="697"/>
        </w:trPr>
        <w:tc>
          <w:tcPr>
            <w:tcW w:w="2154" w:type="dxa"/>
            <w:shd w:val="clear" w:color="auto" w:fill="F2F2F2" w:themeFill="background1" w:themeFillShade="F2"/>
          </w:tcPr>
          <w:p w14:paraId="3678589E" w14:textId="369ECE6B" w:rsidR="005721B8" w:rsidRPr="009F08DB" w:rsidRDefault="00D8280B" w:rsidP="00190981">
            <w:pPr>
              <w:pStyle w:val="Textkrper"/>
              <w:spacing w:after="0"/>
              <w:rPr>
                <w:lang w:val="de-DE"/>
              </w:rPr>
            </w:pPr>
            <w:r w:rsidRPr="009F08DB">
              <w:rPr>
                <w:lang w:val="de-DE"/>
              </w:rPr>
              <w:t>Erforderliche Tätigkeit</w:t>
            </w:r>
          </w:p>
        </w:tc>
        <w:tc>
          <w:tcPr>
            <w:tcW w:w="7257" w:type="dxa"/>
          </w:tcPr>
          <w:p w14:paraId="58FDF1EC" w14:textId="16572719" w:rsidR="00FC5AA5" w:rsidRPr="009F08DB" w:rsidRDefault="00FC5AA5" w:rsidP="00FC5AA5">
            <w:pPr>
              <w:pStyle w:val="BulletTabtext"/>
              <w:rPr>
                <w:lang w:val="de-DE"/>
              </w:rPr>
            </w:pPr>
            <w:r w:rsidRPr="009F08DB">
              <w:rPr>
                <w:lang w:val="de-DE"/>
              </w:rPr>
              <w:t xml:space="preserve">Aktiviere SWS 505 </w:t>
            </w:r>
            <w:r w:rsidR="00792679" w:rsidRPr="009F08DB">
              <w:rPr>
                <w:lang w:val="de-DE"/>
              </w:rPr>
              <w:t>„</w:t>
            </w:r>
            <w:r w:rsidRPr="009F08DB">
              <w:rPr>
                <w:lang w:val="de-DE"/>
              </w:rPr>
              <w:t>Zuführung: Produktanforderung</w:t>
            </w:r>
            <w:r w:rsidR="00792679" w:rsidRPr="009F08DB">
              <w:rPr>
                <w:lang w:val="de-DE"/>
              </w:rPr>
              <w:t>“</w:t>
            </w:r>
          </w:p>
          <w:p w14:paraId="2136BE6E" w14:textId="60114FA0" w:rsidR="00FC5AA5" w:rsidRPr="009F08DB" w:rsidRDefault="00FC5AA5" w:rsidP="00FC5AA5">
            <w:pPr>
              <w:pStyle w:val="BulletTabtext"/>
              <w:rPr>
                <w:lang w:val="de-DE"/>
              </w:rPr>
            </w:pPr>
            <w:r w:rsidRPr="009F08DB">
              <w:rPr>
                <w:lang w:val="de-DE"/>
              </w:rPr>
              <w:t xml:space="preserve">Wenn Inhaler angewählt: Eingang </w:t>
            </w:r>
            <w:r w:rsidR="00792679" w:rsidRPr="009F08DB">
              <w:rPr>
                <w:lang w:val="de-DE"/>
              </w:rPr>
              <w:t>„</w:t>
            </w:r>
            <w:r w:rsidRPr="009F08DB">
              <w:rPr>
                <w:lang w:val="de-DE"/>
              </w:rPr>
              <w:t>=.W257-KI00:16”</w:t>
            </w:r>
            <w:r w:rsidR="0065611C" w:rsidRPr="009F08DB">
              <w:rPr>
                <w:lang w:val="de-DE"/>
              </w:rPr>
              <w:t xml:space="preserve"> ausstecken</w:t>
            </w:r>
          </w:p>
          <w:p w14:paraId="07F8B81B" w14:textId="69E9EDD1" w:rsidR="005721B8" w:rsidRPr="009F08DB" w:rsidRDefault="00FC5AA5" w:rsidP="00FC5AA5">
            <w:pPr>
              <w:pStyle w:val="BulletTabtext"/>
              <w:rPr>
                <w:lang w:val="de-DE"/>
              </w:rPr>
            </w:pPr>
            <w:r w:rsidRPr="009F08DB">
              <w:rPr>
                <w:lang w:val="de-DE"/>
              </w:rPr>
              <w:t>Wenn Flowpack angewählt:</w:t>
            </w:r>
            <w:r w:rsidR="00E17D83" w:rsidRPr="009F08DB">
              <w:rPr>
                <w:lang w:val="de-DE"/>
              </w:rPr>
              <w:t xml:space="preserve"> </w:t>
            </w:r>
            <w:r w:rsidRPr="009F08DB">
              <w:rPr>
                <w:lang w:val="de-DE"/>
              </w:rPr>
              <w:t xml:space="preserve">Eingang </w:t>
            </w:r>
            <w:r w:rsidR="00792679" w:rsidRPr="009F08DB">
              <w:rPr>
                <w:lang w:val="de-DE"/>
              </w:rPr>
              <w:t>„</w:t>
            </w:r>
            <w:r w:rsidRPr="009F08DB">
              <w:rPr>
                <w:lang w:val="de-DE"/>
              </w:rPr>
              <w:t>=.W257-KI02:2”</w:t>
            </w:r>
            <w:r w:rsidR="00E17D83" w:rsidRPr="009F08DB">
              <w:rPr>
                <w:lang w:val="de-DE"/>
              </w:rPr>
              <w:t xml:space="preserve"> ausstecken</w:t>
            </w:r>
          </w:p>
          <w:p w14:paraId="78B9FA52" w14:textId="3B996D09" w:rsidR="00C75FB0" w:rsidRPr="009F08DB" w:rsidRDefault="00C75FB0" w:rsidP="00C75FB0">
            <w:pPr>
              <w:pStyle w:val="Abstandshalter"/>
              <w:rPr>
                <w:lang w:val="de-DE"/>
              </w:rPr>
            </w:pPr>
          </w:p>
        </w:tc>
      </w:tr>
      <w:tr w:rsidR="005721B8" w:rsidRPr="009F08DB" w14:paraId="0AED3EAD" w14:textId="77777777" w:rsidTr="00C75FB0">
        <w:trPr>
          <w:trHeight w:val="472"/>
        </w:trPr>
        <w:tc>
          <w:tcPr>
            <w:tcW w:w="2154" w:type="dxa"/>
            <w:shd w:val="clear" w:color="auto" w:fill="F2F2F2" w:themeFill="background1" w:themeFillShade="F2"/>
          </w:tcPr>
          <w:p w14:paraId="5159D666" w14:textId="0B6F57D9" w:rsidR="005721B8" w:rsidRPr="009F08DB" w:rsidRDefault="008C23D6" w:rsidP="00190981">
            <w:pPr>
              <w:pStyle w:val="Textkrper"/>
              <w:spacing w:after="0"/>
              <w:rPr>
                <w:lang w:val="de-DE"/>
              </w:rPr>
            </w:pPr>
            <w:r w:rsidRPr="009F08DB">
              <w:rPr>
                <w:lang w:val="de-DE"/>
              </w:rPr>
              <w:t>Folge</w:t>
            </w:r>
          </w:p>
        </w:tc>
        <w:tc>
          <w:tcPr>
            <w:tcW w:w="7257" w:type="dxa"/>
          </w:tcPr>
          <w:p w14:paraId="3B246690" w14:textId="7055A088" w:rsidR="005721B8" w:rsidRPr="009F08DB" w:rsidRDefault="000C690F" w:rsidP="00C75FB0">
            <w:pPr>
              <w:pStyle w:val="BulletTabtext"/>
              <w:rPr>
                <w:lang w:val="de-DE"/>
              </w:rPr>
            </w:pPr>
            <w:r w:rsidRPr="009F08DB">
              <w:rPr>
                <w:lang w:val="de-DE"/>
              </w:rPr>
              <w:t>Meldung erscheint im Bedienfeld</w:t>
            </w:r>
          </w:p>
          <w:p w14:paraId="36197D6B" w14:textId="379A726C" w:rsidR="00C75FB0" w:rsidRPr="009F08DB" w:rsidRDefault="00C75FB0" w:rsidP="00C75FB0">
            <w:pPr>
              <w:pStyle w:val="Abstandshalter"/>
              <w:rPr>
                <w:lang w:val="de-DE"/>
              </w:rPr>
            </w:pPr>
          </w:p>
        </w:tc>
      </w:tr>
      <w:tr w:rsidR="005721B8" w:rsidRPr="009F08DB" w14:paraId="65F2F614" w14:textId="77777777" w:rsidTr="00C75FB0">
        <w:trPr>
          <w:trHeight w:val="338"/>
        </w:trPr>
        <w:tc>
          <w:tcPr>
            <w:tcW w:w="2154" w:type="dxa"/>
            <w:shd w:val="clear" w:color="auto" w:fill="F2F2F2" w:themeFill="background1" w:themeFillShade="F2"/>
          </w:tcPr>
          <w:p w14:paraId="4A8A2D4B" w14:textId="0105F80A" w:rsidR="005721B8" w:rsidRPr="009F08DB" w:rsidRDefault="00D8280B" w:rsidP="00190981">
            <w:pPr>
              <w:pStyle w:val="Textkrper"/>
              <w:spacing w:after="0"/>
              <w:rPr>
                <w:lang w:val="de-DE"/>
              </w:rPr>
            </w:pPr>
            <w:r w:rsidRPr="009F08DB">
              <w:rPr>
                <w:lang w:val="de-DE"/>
              </w:rPr>
              <w:t>Kommentare</w:t>
            </w:r>
          </w:p>
        </w:tc>
        <w:tc>
          <w:tcPr>
            <w:tcW w:w="7257" w:type="dxa"/>
          </w:tcPr>
          <w:p w14:paraId="31F863CC" w14:textId="403E6EF4" w:rsidR="005721B8" w:rsidRPr="009F08DB" w:rsidRDefault="00AE36C0" w:rsidP="00190981">
            <w:pPr>
              <w:pStyle w:val="BulletTabtext"/>
              <w:rPr>
                <w:lang w:val="de-DE"/>
              </w:rPr>
            </w:pPr>
            <w:r w:rsidRPr="009F08DB">
              <w:rPr>
                <w:lang w:val="de-DE"/>
              </w:rPr>
              <w:t>Keine</w:t>
            </w:r>
          </w:p>
          <w:p w14:paraId="211962E0" w14:textId="77777777" w:rsidR="005721B8" w:rsidRPr="009F08DB" w:rsidRDefault="005721B8" w:rsidP="00190981">
            <w:pPr>
              <w:pStyle w:val="Abstandshalter"/>
              <w:rPr>
                <w:lang w:val="de-DE"/>
              </w:rPr>
            </w:pPr>
          </w:p>
        </w:tc>
      </w:tr>
      <w:tr w:rsidR="005721B8" w:rsidRPr="009F08DB" w14:paraId="15B60FCD" w14:textId="77777777" w:rsidTr="00C75FB0">
        <w:trPr>
          <w:trHeight w:val="346"/>
        </w:trPr>
        <w:tc>
          <w:tcPr>
            <w:tcW w:w="2154" w:type="dxa"/>
            <w:shd w:val="clear" w:color="auto" w:fill="F2F2F2" w:themeFill="background1" w:themeFillShade="F2"/>
          </w:tcPr>
          <w:p w14:paraId="51D8C331" w14:textId="349FFB2D" w:rsidR="005721B8" w:rsidRPr="009F08DB" w:rsidRDefault="00D41D58" w:rsidP="00190981">
            <w:pPr>
              <w:pStyle w:val="Textkrper"/>
              <w:spacing w:after="0"/>
              <w:rPr>
                <w:lang w:val="de-DE"/>
              </w:rPr>
            </w:pPr>
            <w:r w:rsidRPr="009F08DB">
              <w:rPr>
                <w:lang w:val="de-DE"/>
              </w:rPr>
              <w:t>Quittierung</w:t>
            </w:r>
          </w:p>
        </w:tc>
        <w:tc>
          <w:tcPr>
            <w:tcW w:w="7257" w:type="dxa"/>
          </w:tcPr>
          <w:p w14:paraId="2E06A3CD" w14:textId="6BDB226C" w:rsidR="005721B8" w:rsidRPr="009F08DB" w:rsidRDefault="00AE36C0" w:rsidP="00C75FB0">
            <w:pPr>
              <w:pStyle w:val="BulletTabtext"/>
              <w:rPr>
                <w:lang w:val="de-DE"/>
              </w:rPr>
            </w:pPr>
            <w:r w:rsidRPr="009F08DB">
              <w:rPr>
                <w:lang w:val="de-DE"/>
              </w:rPr>
              <w:t>Keine</w:t>
            </w:r>
          </w:p>
          <w:p w14:paraId="4FC6B90D" w14:textId="77777777" w:rsidR="005721B8" w:rsidRPr="009F08DB" w:rsidRDefault="005721B8" w:rsidP="00C75FB0">
            <w:pPr>
              <w:pStyle w:val="Abstandshalter"/>
              <w:rPr>
                <w:lang w:val="de-DE"/>
              </w:rPr>
            </w:pPr>
          </w:p>
        </w:tc>
      </w:tr>
    </w:tbl>
    <w:p w14:paraId="0488EA6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BC6CF9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395AE2A" w14:textId="61A7083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04749F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9EC5D5E" w14:textId="4AB65C3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B6FEBC8" w14:textId="77777777" w:rsidTr="00190981">
        <w:trPr>
          <w:trHeight w:val="697"/>
        </w:trPr>
        <w:tc>
          <w:tcPr>
            <w:tcW w:w="2154" w:type="dxa"/>
            <w:tcBorders>
              <w:bottom w:val="nil"/>
            </w:tcBorders>
            <w:shd w:val="clear" w:color="auto" w:fill="F2F2F2" w:themeFill="background1" w:themeFillShade="F2"/>
          </w:tcPr>
          <w:p w14:paraId="1517AC9A" w14:textId="2E6632F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8455F72" w14:textId="3524AE12"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286B678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63520" behindDoc="0" locked="0" layoutInCell="1" allowOverlap="1" wp14:anchorId="68797CC6" wp14:editId="17B4B703">
                      <wp:simplePos x="0" y="0"/>
                      <wp:positionH relativeFrom="column">
                        <wp:posOffset>-36195</wp:posOffset>
                      </wp:positionH>
                      <wp:positionV relativeFrom="line">
                        <wp:posOffset>36195</wp:posOffset>
                      </wp:positionV>
                      <wp:extent cx="820800" cy="320400"/>
                      <wp:effectExtent l="0" t="0" r="17780" b="22860"/>
                      <wp:wrapNone/>
                      <wp:docPr id="293274562" name="Rechteck: abgerundete Ecken 2932745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1A6E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797CC6" id="Rechteck: abgerundete Ecken 293274562" o:spid="_x0000_s2011" style="position:absolute;left:0;text-align:left;margin-left:-2.85pt;margin-top:2.85pt;width:64.65pt;height:25.25pt;z-index:253163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UByc2+&#10;AgAAxwUAAA4AAAAAAAAAAAAAAAAALgIAAGRycy9lMm9Eb2MueG1sUEsBAi0AFAAGAAgAAAAhADWT&#10;XnbaAAAABwEAAA8AAAAAAAAAAAAAAAAAGAUAAGRycy9kb3ducmV2LnhtbFBLBQYAAAAABAAEAPMA&#10;AAAfBgAAAAA=&#10;" filled="f" strokecolor="black [3213]" strokeweight=".5pt">
                      <v:textbox>
                        <w:txbxContent>
                          <w:p w14:paraId="2121A6EC" w14:textId="77777777" w:rsidR="00BD5E17" w:rsidRDefault="00BD5E17" w:rsidP="005721B8">
                            <w:pPr>
                              <w:jc w:val="center"/>
                            </w:pPr>
                            <w:r>
                              <w:t>x</w:t>
                            </w:r>
                          </w:p>
                        </w:txbxContent>
                      </v:textbox>
                      <w10:wrap anchory="line"/>
                    </v:roundrect>
                  </w:pict>
                </mc:Fallback>
              </mc:AlternateContent>
            </w:r>
          </w:p>
        </w:tc>
      </w:tr>
      <w:tr w:rsidR="005721B8" w:rsidRPr="009F08DB" w14:paraId="53245D79" w14:textId="77777777" w:rsidTr="00190981">
        <w:trPr>
          <w:trHeight w:val="1701"/>
        </w:trPr>
        <w:tc>
          <w:tcPr>
            <w:tcW w:w="2154" w:type="dxa"/>
            <w:shd w:val="clear" w:color="auto" w:fill="F2F2F2" w:themeFill="background1" w:themeFillShade="F2"/>
          </w:tcPr>
          <w:p w14:paraId="2839E203" w14:textId="4717D3E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FA0492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67616" behindDoc="0" locked="0" layoutInCell="1" allowOverlap="1" wp14:anchorId="30F6F48D" wp14:editId="0D10A236">
                      <wp:simplePos x="0" y="0"/>
                      <wp:positionH relativeFrom="column">
                        <wp:posOffset>-5715</wp:posOffset>
                      </wp:positionH>
                      <wp:positionV relativeFrom="line">
                        <wp:posOffset>72390</wp:posOffset>
                      </wp:positionV>
                      <wp:extent cx="4500000" cy="942975"/>
                      <wp:effectExtent l="0" t="0" r="15240" b="28575"/>
                      <wp:wrapNone/>
                      <wp:docPr id="293274566" name="Rechteck: abgerundete Ecken 29327456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60D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6F48D" id="Rechteck: abgerundete Ecken 293274566" o:spid="_x0000_s2012" style="position:absolute;left:0;text-align:left;margin-left:-.45pt;margin-top:5.7pt;width:354.35pt;height:74.25pt;z-index:253167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Lb6IM&#10;vQIAAMgFAAAOAAAAAAAAAAAAAAAAAC4CAABkcnMvZTJvRG9jLnhtbFBLAQItABQABgAIAAAAIQDv&#10;Mn/u3AAAAAgBAAAPAAAAAAAAAAAAAAAAABcFAABkcnMvZG93bnJldi54bWxQSwUGAAAAAAQABADz&#10;AAAAIAYAAAAA&#10;" filled="f" strokecolor="black [3213]" strokeweight=".5pt">
                      <v:textbox>
                        <w:txbxContent>
                          <w:p w14:paraId="1FF160DB" w14:textId="77777777" w:rsidR="00BD5E17" w:rsidRDefault="00BD5E17" w:rsidP="005721B8">
                            <w:pPr>
                              <w:jc w:val="center"/>
                            </w:pPr>
                            <w:r>
                              <w:t>x</w:t>
                            </w:r>
                          </w:p>
                        </w:txbxContent>
                      </v:textbox>
                      <w10:wrap anchory="line"/>
                    </v:roundrect>
                  </w:pict>
                </mc:Fallback>
              </mc:AlternateContent>
            </w:r>
          </w:p>
        </w:tc>
      </w:tr>
    </w:tbl>
    <w:p w14:paraId="3522DD26" w14:textId="77777777" w:rsidR="005721B8" w:rsidRPr="009F08DB" w:rsidRDefault="005721B8" w:rsidP="005721B8">
      <w:pPr>
        <w:pStyle w:val="Textkrper"/>
        <w:rPr>
          <w:lang w:val="de-DE"/>
        </w:rPr>
      </w:pPr>
    </w:p>
    <w:p w14:paraId="158ACDC1" w14:textId="77777777" w:rsidR="005721B8" w:rsidRPr="009F08DB" w:rsidRDefault="005721B8" w:rsidP="005721B8">
      <w:pPr>
        <w:pStyle w:val="Textkrper"/>
        <w:rPr>
          <w:lang w:val="de-DE"/>
        </w:rPr>
      </w:pPr>
    </w:p>
    <w:p w14:paraId="09041B84" w14:textId="2C8BAE3B" w:rsidR="005721B8" w:rsidRPr="009F08DB" w:rsidRDefault="005721B8" w:rsidP="005721B8">
      <w:pPr>
        <w:pStyle w:val="Textkrper"/>
        <w:rPr>
          <w:lang w:val="de-DE"/>
        </w:rPr>
      </w:pPr>
    </w:p>
    <w:p w14:paraId="05A7CE66" w14:textId="3364E1E8" w:rsidR="00C75FB0" w:rsidRDefault="00C75FB0" w:rsidP="005721B8">
      <w:pPr>
        <w:pStyle w:val="Textkrper"/>
        <w:rPr>
          <w:lang w:val="de-DE"/>
        </w:rPr>
      </w:pPr>
    </w:p>
    <w:p w14:paraId="403B49F6" w14:textId="77777777" w:rsidR="00C4597A" w:rsidRPr="009F08DB" w:rsidRDefault="00C4597A" w:rsidP="005721B8">
      <w:pPr>
        <w:pStyle w:val="Textkrper"/>
        <w:rPr>
          <w:lang w:val="de-DE"/>
        </w:rPr>
      </w:pPr>
    </w:p>
    <w:p w14:paraId="1818C291" w14:textId="58371692" w:rsidR="00C75FB0" w:rsidRPr="009F08DB" w:rsidRDefault="00C75FB0" w:rsidP="005721B8">
      <w:pPr>
        <w:pStyle w:val="Textkrper"/>
        <w:rPr>
          <w:lang w:val="de-DE"/>
        </w:rPr>
      </w:pPr>
    </w:p>
    <w:p w14:paraId="142A0110" w14:textId="77777777" w:rsidR="00C75FB0" w:rsidRPr="009F08DB" w:rsidRDefault="00C75FB0"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BD06504" w14:textId="77777777" w:rsidTr="00626664">
        <w:trPr>
          <w:trHeight w:val="1020"/>
        </w:trPr>
        <w:tc>
          <w:tcPr>
            <w:tcW w:w="2154" w:type="dxa"/>
            <w:shd w:val="clear" w:color="auto" w:fill="F2F2F2" w:themeFill="background1" w:themeFillShade="F2"/>
          </w:tcPr>
          <w:p w14:paraId="7DA0457B" w14:textId="07144A41"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896782C" w14:textId="6608671E" w:rsidR="00626664" w:rsidRPr="009F08DB" w:rsidRDefault="00745279" w:rsidP="00190981">
            <w:pPr>
              <w:pStyle w:val="Textkrper"/>
              <w:tabs>
                <w:tab w:val="left" w:pos="284"/>
              </w:tabs>
              <w:spacing w:after="0"/>
              <w:rPr>
                <w:lang w:val="de-DE"/>
              </w:rPr>
            </w:pPr>
            <w:r w:rsidRPr="009F08DB">
              <w:rPr>
                <w:lang w:val="de-DE"/>
              </w:rPr>
              <w:t>ja/nein</w:t>
            </w:r>
          </w:p>
          <w:p w14:paraId="0F8CE67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24032" behindDoc="0" locked="0" layoutInCell="1" allowOverlap="1" wp14:anchorId="522BB50D" wp14:editId="71CD9FD7">
                      <wp:simplePos x="0" y="0"/>
                      <wp:positionH relativeFrom="column">
                        <wp:posOffset>635</wp:posOffset>
                      </wp:positionH>
                      <wp:positionV relativeFrom="paragraph">
                        <wp:posOffset>36195</wp:posOffset>
                      </wp:positionV>
                      <wp:extent cx="820800" cy="320400"/>
                      <wp:effectExtent l="0" t="0" r="17780" b="22860"/>
                      <wp:wrapNone/>
                      <wp:docPr id="293274567" name="Rechteck: abgerundete Ecken 2932745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D77F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BB50D" id="Rechteck: abgerundete Ecken 293274567" o:spid="_x0000_s2013" style="position:absolute;left:0;text-align:left;margin-left:.05pt;margin-top:2.85pt;width:64.65pt;height:25.25pt;z-index:25732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VEBWcvgIA&#10;AMcFAAAOAAAAAAAAAAAAAAAAAC4CAABkcnMvZTJvRG9jLnhtbFBLAQItABQABgAIAAAAIQCbrlPC&#10;2AAAAAUBAAAPAAAAAAAAAAAAAAAAABgFAABkcnMvZG93bnJldi54bWxQSwUGAAAAAAQABADzAAAA&#10;HQYAAAAA&#10;" filled="f" strokecolor="black [3213]" strokeweight=".5pt">
                      <v:textbox>
                        <w:txbxContent>
                          <w:p w14:paraId="0A1D77FF" w14:textId="77777777" w:rsidR="00BD5E17" w:rsidRDefault="00BD5E17" w:rsidP="005721B8">
                            <w:pPr>
                              <w:jc w:val="center"/>
                            </w:pPr>
                            <w:r>
                              <w:t>x</w:t>
                            </w:r>
                          </w:p>
                        </w:txbxContent>
                      </v:textbox>
                    </v:roundrect>
                  </w:pict>
                </mc:Fallback>
              </mc:AlternateContent>
            </w:r>
          </w:p>
        </w:tc>
        <w:tc>
          <w:tcPr>
            <w:tcW w:w="5839" w:type="dxa"/>
            <w:shd w:val="clear" w:color="auto" w:fill="auto"/>
          </w:tcPr>
          <w:p w14:paraId="2B71F25E" w14:textId="45334A85" w:rsidR="00626664" w:rsidRPr="009F08DB" w:rsidRDefault="00745279" w:rsidP="00190981">
            <w:pPr>
              <w:pStyle w:val="Textkrper"/>
              <w:tabs>
                <w:tab w:val="left" w:pos="284"/>
              </w:tabs>
              <w:spacing w:after="0"/>
              <w:rPr>
                <w:lang w:val="de-DE"/>
              </w:rPr>
            </w:pPr>
            <w:r w:rsidRPr="009F08DB">
              <w:rPr>
                <w:lang w:val="de-DE"/>
              </w:rPr>
              <w:t>Datum/Kurzzeichen</w:t>
            </w:r>
          </w:p>
          <w:p w14:paraId="4D6BCE2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25056" behindDoc="0" locked="0" layoutInCell="1" allowOverlap="1" wp14:anchorId="7879FF6D" wp14:editId="7B48F068">
                      <wp:simplePos x="0" y="0"/>
                      <wp:positionH relativeFrom="column">
                        <wp:posOffset>1746</wp:posOffset>
                      </wp:positionH>
                      <wp:positionV relativeFrom="line">
                        <wp:posOffset>32703</wp:posOffset>
                      </wp:positionV>
                      <wp:extent cx="3592354" cy="320400"/>
                      <wp:effectExtent l="0" t="0" r="27305" b="22860"/>
                      <wp:wrapNone/>
                      <wp:docPr id="293274568" name="Rechteck: abgerundete Ecken 29327456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11B3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79FF6D" id="Rechteck: abgerundete Ecken 293274568" o:spid="_x0000_s2014" style="position:absolute;left:0;text-align:left;margin-left:.15pt;margin-top:2.6pt;width:282.85pt;height:25.25pt;z-index:257325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oZwQIAAMg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AWO&#10;ehnBAgAAyAUAAA4AAAAAAAAAAAAAAAAALgIAAGRycy9lMm9Eb2MueG1sUEsBAi0AFAAGAAgAAAAh&#10;ABCRfb7aAAAABQEAAA8AAAAAAAAAAAAAAAAAGwUAAGRycy9kb3ducmV2LnhtbFBLBQYAAAAABAAE&#10;APMAAAAiBgAAAAA=&#10;" filled="f" strokecolor="black [3213]" strokeweight=".5pt">
                      <v:textbox>
                        <w:txbxContent>
                          <w:p w14:paraId="27911B39" w14:textId="77777777" w:rsidR="00BD5E17" w:rsidRDefault="00BD5E17" w:rsidP="005721B8">
                            <w:pPr>
                              <w:jc w:val="center"/>
                            </w:pPr>
                            <w:r>
                              <w:t>x</w:t>
                            </w:r>
                          </w:p>
                        </w:txbxContent>
                      </v:textbox>
                      <w10:wrap anchory="line"/>
                    </v:roundrect>
                  </w:pict>
                </mc:Fallback>
              </mc:AlternateContent>
            </w:r>
          </w:p>
        </w:tc>
      </w:tr>
      <w:tr w:rsidR="00626664" w:rsidRPr="009F08DB" w14:paraId="421B498C" w14:textId="77777777" w:rsidTr="00626664">
        <w:trPr>
          <w:trHeight w:val="1020"/>
        </w:trPr>
        <w:tc>
          <w:tcPr>
            <w:tcW w:w="2154" w:type="dxa"/>
            <w:shd w:val="clear" w:color="auto" w:fill="F2F2F2" w:themeFill="background1" w:themeFillShade="F2"/>
          </w:tcPr>
          <w:p w14:paraId="44C022CB" w14:textId="6394695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A03A582" w14:textId="3BFA390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26080" behindDoc="0" locked="0" layoutInCell="1" allowOverlap="1" wp14:anchorId="383BB0B4" wp14:editId="64F6CB05">
                      <wp:simplePos x="0" y="0"/>
                      <wp:positionH relativeFrom="column">
                        <wp:posOffset>-5715</wp:posOffset>
                      </wp:positionH>
                      <wp:positionV relativeFrom="line">
                        <wp:posOffset>252095</wp:posOffset>
                      </wp:positionV>
                      <wp:extent cx="4500000" cy="320400"/>
                      <wp:effectExtent l="0" t="0" r="15240" b="22860"/>
                      <wp:wrapNone/>
                      <wp:docPr id="293274569" name="Rechteck: abgerundete Ecken 29327456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E2C4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BB0B4" id="Rechteck: abgerundete Ecken 293274569" o:spid="_x0000_s2015" style="position:absolute;left:0;text-align:left;margin-left:-.45pt;margin-top:19.85pt;width:354.35pt;height:25.25pt;z-index:257326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JE+zZW8&#10;AgAAyAUAAA4AAAAAAAAAAAAAAAAALgIAAGRycy9lMm9Eb2MueG1sUEsBAi0AFAAGAAgAAAAhAHhH&#10;TL3cAAAABwEAAA8AAAAAAAAAAAAAAAAAFgUAAGRycy9kb3ducmV2LnhtbFBLBQYAAAAABAAEAPMA&#10;AAAfBgAAAAA=&#10;" filled="f" strokecolor="black [3213]" strokeweight=".5pt">
                      <v:textbox>
                        <w:txbxContent>
                          <w:p w14:paraId="04CE2C48"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8F124F3" w14:textId="77777777" w:rsidR="00626664" w:rsidRPr="009F08DB" w:rsidRDefault="00626664" w:rsidP="00190981">
            <w:pPr>
              <w:pStyle w:val="Textkrper"/>
              <w:tabs>
                <w:tab w:val="left" w:pos="284"/>
              </w:tabs>
              <w:spacing w:after="0"/>
              <w:rPr>
                <w:lang w:val="de-DE"/>
              </w:rPr>
            </w:pPr>
          </w:p>
        </w:tc>
      </w:tr>
    </w:tbl>
    <w:p w14:paraId="2BE16863" w14:textId="77777777" w:rsidR="005721B8" w:rsidRPr="009F08DB" w:rsidRDefault="005721B8" w:rsidP="005721B8">
      <w:pPr>
        <w:rPr>
          <w:rFonts w:ascii="Arial" w:hAnsi="Arial"/>
          <w:lang w:val="de-DE"/>
        </w:rPr>
      </w:pPr>
      <w:r w:rsidRPr="009F08DB">
        <w:rPr>
          <w:lang w:val="de-DE"/>
        </w:rPr>
        <w:br w:type="page"/>
      </w:r>
    </w:p>
    <w:p w14:paraId="016E605B" w14:textId="15BEFADC" w:rsidR="005721B8" w:rsidRPr="009F08DB" w:rsidRDefault="008C229C" w:rsidP="00897659">
      <w:pPr>
        <w:pStyle w:val="berschrift3nummeriert"/>
        <w:rPr>
          <w:lang w:val="de-DE"/>
        </w:rPr>
      </w:pPr>
      <w:bookmarkStart w:id="21" w:name="_Toc118817559"/>
      <w:r w:rsidRPr="009F08DB">
        <w:rPr>
          <w:lang w:val="de-DE"/>
        </w:rPr>
        <w:lastRenderedPageBreak/>
        <w:t xml:space="preserve">ME 647: </w:t>
      </w:r>
      <w:r w:rsidR="00FC5AA5" w:rsidRPr="009F08DB">
        <w:rPr>
          <w:lang w:val="de-DE"/>
        </w:rPr>
        <w:t>ZUFÜHRUNG 3: LEERFAHREN</w:t>
      </w:r>
      <w:bookmarkEnd w:id="21"/>
    </w:p>
    <w:p w14:paraId="027333F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589D287" w14:textId="77777777" w:rsidTr="008C229C">
        <w:trPr>
          <w:trHeight w:val="495"/>
        </w:trPr>
        <w:tc>
          <w:tcPr>
            <w:tcW w:w="2154" w:type="dxa"/>
            <w:shd w:val="clear" w:color="auto" w:fill="F2F2F2" w:themeFill="background1" w:themeFillShade="F2"/>
          </w:tcPr>
          <w:p w14:paraId="189E3BD8" w14:textId="58021724" w:rsidR="005721B8" w:rsidRPr="009F08DB" w:rsidRDefault="00D8280B" w:rsidP="00190981">
            <w:pPr>
              <w:pStyle w:val="Textkrper"/>
              <w:spacing w:after="0"/>
              <w:rPr>
                <w:b/>
                <w:lang w:val="de-DE"/>
              </w:rPr>
            </w:pPr>
            <w:r w:rsidRPr="009F08DB">
              <w:rPr>
                <w:b/>
                <w:lang w:val="de-DE"/>
              </w:rPr>
              <w:t>Testziel</w:t>
            </w:r>
          </w:p>
        </w:tc>
        <w:tc>
          <w:tcPr>
            <w:tcW w:w="7257" w:type="dxa"/>
          </w:tcPr>
          <w:p w14:paraId="61C0D06B" w14:textId="61F43B3B" w:rsidR="005721B8" w:rsidRPr="009F08DB" w:rsidRDefault="00AB0BAB" w:rsidP="00190981">
            <w:pPr>
              <w:pStyle w:val="BulletTabtext"/>
              <w:rPr>
                <w:lang w:val="de-DE"/>
              </w:rPr>
            </w:pPr>
            <w:r w:rsidRPr="009F08DB">
              <w:rPr>
                <w:lang w:val="de-DE"/>
              </w:rPr>
              <w:t>Test, ob die richtige Meldung im Bedienfeld erscheint</w:t>
            </w:r>
          </w:p>
          <w:p w14:paraId="096A7EA9" w14:textId="4504BC83" w:rsidR="008C229C" w:rsidRPr="009F08DB" w:rsidRDefault="008C229C" w:rsidP="008C229C">
            <w:pPr>
              <w:pStyle w:val="Abstandshalter"/>
              <w:rPr>
                <w:lang w:val="de-DE"/>
              </w:rPr>
            </w:pPr>
          </w:p>
        </w:tc>
      </w:tr>
      <w:tr w:rsidR="005721B8" w:rsidRPr="00897659" w14:paraId="32B9AB55" w14:textId="77777777" w:rsidTr="00190981">
        <w:trPr>
          <w:trHeight w:val="170"/>
        </w:trPr>
        <w:tc>
          <w:tcPr>
            <w:tcW w:w="2154" w:type="dxa"/>
          </w:tcPr>
          <w:p w14:paraId="235E5EEC" w14:textId="77777777" w:rsidR="005721B8" w:rsidRPr="009F08DB" w:rsidRDefault="005721B8" w:rsidP="00190981">
            <w:pPr>
              <w:pStyle w:val="Textkrper"/>
              <w:spacing w:before="0" w:after="0"/>
              <w:rPr>
                <w:sz w:val="8"/>
                <w:szCs w:val="8"/>
                <w:lang w:val="de-DE"/>
              </w:rPr>
            </w:pPr>
          </w:p>
        </w:tc>
        <w:tc>
          <w:tcPr>
            <w:tcW w:w="7257" w:type="dxa"/>
          </w:tcPr>
          <w:p w14:paraId="766C45AB" w14:textId="77777777" w:rsidR="005721B8" w:rsidRPr="009F08DB" w:rsidRDefault="005721B8" w:rsidP="00190981">
            <w:pPr>
              <w:pStyle w:val="Textkrper"/>
              <w:spacing w:before="0" w:after="0"/>
              <w:rPr>
                <w:sz w:val="8"/>
                <w:szCs w:val="8"/>
                <w:lang w:val="de-DE"/>
              </w:rPr>
            </w:pPr>
          </w:p>
        </w:tc>
      </w:tr>
      <w:tr w:rsidR="005721B8" w:rsidRPr="009F08DB" w14:paraId="582CE3E4" w14:textId="77777777" w:rsidTr="00190981">
        <w:trPr>
          <w:trHeight w:val="471"/>
        </w:trPr>
        <w:tc>
          <w:tcPr>
            <w:tcW w:w="2154" w:type="dxa"/>
            <w:shd w:val="clear" w:color="auto" w:fill="F2F2F2" w:themeFill="background1" w:themeFillShade="F2"/>
          </w:tcPr>
          <w:p w14:paraId="17EE993F" w14:textId="19C1A3F5" w:rsidR="005721B8" w:rsidRPr="009F08DB" w:rsidRDefault="00D8280B" w:rsidP="00190981">
            <w:pPr>
              <w:pStyle w:val="Textkrper"/>
              <w:spacing w:after="0"/>
              <w:rPr>
                <w:b/>
                <w:lang w:val="de-DE"/>
              </w:rPr>
            </w:pPr>
            <w:r w:rsidRPr="009F08DB">
              <w:rPr>
                <w:b/>
                <w:lang w:val="de-DE"/>
              </w:rPr>
              <w:t>Testdurchführung</w:t>
            </w:r>
          </w:p>
        </w:tc>
        <w:tc>
          <w:tcPr>
            <w:tcW w:w="7257" w:type="dxa"/>
          </w:tcPr>
          <w:p w14:paraId="3779D6A9" w14:textId="77777777" w:rsidR="005721B8" w:rsidRPr="009F08DB" w:rsidRDefault="005721B8" w:rsidP="00190981">
            <w:pPr>
              <w:pStyle w:val="Textkrper"/>
              <w:spacing w:after="0"/>
              <w:rPr>
                <w:lang w:val="de-DE"/>
              </w:rPr>
            </w:pPr>
          </w:p>
        </w:tc>
      </w:tr>
      <w:tr w:rsidR="005721B8" w:rsidRPr="009F08DB" w14:paraId="01115CFA" w14:textId="77777777" w:rsidTr="008C229C">
        <w:trPr>
          <w:trHeight w:val="413"/>
        </w:trPr>
        <w:tc>
          <w:tcPr>
            <w:tcW w:w="2154" w:type="dxa"/>
            <w:shd w:val="clear" w:color="auto" w:fill="F2F2F2" w:themeFill="background1" w:themeFillShade="F2"/>
          </w:tcPr>
          <w:p w14:paraId="4B930C85" w14:textId="1A818776" w:rsidR="005721B8" w:rsidRPr="009F08DB" w:rsidRDefault="00D41D58" w:rsidP="00190981">
            <w:pPr>
              <w:pStyle w:val="Textkrper"/>
              <w:spacing w:after="0"/>
              <w:rPr>
                <w:lang w:val="de-DE"/>
              </w:rPr>
            </w:pPr>
            <w:r w:rsidRPr="009F08DB">
              <w:rPr>
                <w:lang w:val="de-DE"/>
              </w:rPr>
              <w:t>Testvoraussetzungen</w:t>
            </w:r>
          </w:p>
        </w:tc>
        <w:tc>
          <w:tcPr>
            <w:tcW w:w="7257" w:type="dxa"/>
          </w:tcPr>
          <w:p w14:paraId="2F9131F8" w14:textId="6C0CFA32"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7036CADC" w14:textId="77777777" w:rsidR="005721B8" w:rsidRPr="009F08DB" w:rsidRDefault="005721B8" w:rsidP="00190981">
            <w:pPr>
              <w:pStyle w:val="Abstandshalter"/>
              <w:rPr>
                <w:lang w:val="de-DE"/>
              </w:rPr>
            </w:pPr>
          </w:p>
        </w:tc>
      </w:tr>
      <w:tr w:rsidR="005721B8" w:rsidRPr="009F08DB" w14:paraId="55AC2881" w14:textId="77777777" w:rsidTr="00190981">
        <w:trPr>
          <w:trHeight w:val="697"/>
        </w:trPr>
        <w:tc>
          <w:tcPr>
            <w:tcW w:w="2154" w:type="dxa"/>
            <w:shd w:val="clear" w:color="auto" w:fill="F2F2F2" w:themeFill="background1" w:themeFillShade="F2"/>
          </w:tcPr>
          <w:p w14:paraId="12288A76" w14:textId="104B778D" w:rsidR="005721B8" w:rsidRPr="009F08DB" w:rsidRDefault="00D8280B" w:rsidP="00190981">
            <w:pPr>
              <w:pStyle w:val="Textkrper"/>
              <w:spacing w:after="0"/>
              <w:rPr>
                <w:lang w:val="de-DE"/>
              </w:rPr>
            </w:pPr>
            <w:r w:rsidRPr="009F08DB">
              <w:rPr>
                <w:lang w:val="de-DE"/>
              </w:rPr>
              <w:t>Erforderliche Tätigkeit</w:t>
            </w:r>
          </w:p>
        </w:tc>
        <w:tc>
          <w:tcPr>
            <w:tcW w:w="7257" w:type="dxa"/>
          </w:tcPr>
          <w:p w14:paraId="4D45EE8E" w14:textId="3E002C49" w:rsidR="008C229C" w:rsidRPr="009F08DB" w:rsidRDefault="00762C1A" w:rsidP="008C229C">
            <w:pPr>
              <w:pStyle w:val="BulletTabtext"/>
              <w:rPr>
                <w:lang w:val="de-DE"/>
              </w:rPr>
            </w:pPr>
            <w:r w:rsidRPr="009F08DB">
              <w:rPr>
                <w:lang w:val="de-DE"/>
              </w:rPr>
              <w:t>Aktiviere SWS</w:t>
            </w:r>
            <w:r w:rsidR="008C229C" w:rsidRPr="009F08DB">
              <w:rPr>
                <w:lang w:val="de-DE"/>
              </w:rPr>
              <w:t xml:space="preserve"> 600 </w:t>
            </w:r>
            <w:r w:rsidR="00792679" w:rsidRPr="009F08DB">
              <w:rPr>
                <w:lang w:val="de-DE"/>
              </w:rPr>
              <w:t>„</w:t>
            </w:r>
            <w:r w:rsidR="00FC5AA5" w:rsidRPr="009F08DB">
              <w:rPr>
                <w:lang w:val="de-DE"/>
              </w:rPr>
              <w:t>Zuführung 3</w:t>
            </w:r>
            <w:r w:rsidR="00792679" w:rsidRPr="009F08DB">
              <w:rPr>
                <w:lang w:val="de-DE"/>
              </w:rPr>
              <w:t>“</w:t>
            </w:r>
          </w:p>
          <w:p w14:paraId="5F649898" w14:textId="5131DC9D" w:rsidR="005721B8" w:rsidRPr="009F08DB" w:rsidRDefault="00762C1A" w:rsidP="00190981">
            <w:pPr>
              <w:pStyle w:val="BulletTabtext"/>
              <w:rPr>
                <w:lang w:val="de-DE"/>
              </w:rPr>
            </w:pPr>
            <w:r w:rsidRPr="009F08DB">
              <w:rPr>
                <w:lang w:val="de-DE"/>
              </w:rPr>
              <w:t>Aktiviere SWS</w:t>
            </w:r>
            <w:r w:rsidR="008C229C" w:rsidRPr="009F08DB">
              <w:rPr>
                <w:lang w:val="de-DE"/>
              </w:rPr>
              <w:t xml:space="preserve"> 601 </w:t>
            </w:r>
            <w:r w:rsidR="00792679" w:rsidRPr="009F08DB">
              <w:rPr>
                <w:lang w:val="de-DE"/>
              </w:rPr>
              <w:t>„</w:t>
            </w:r>
            <w:r w:rsidR="00FC5AA5" w:rsidRPr="009F08DB">
              <w:rPr>
                <w:lang w:val="de-DE"/>
              </w:rPr>
              <w:t xml:space="preserve">Zuführung </w:t>
            </w:r>
            <w:r w:rsidR="008C229C" w:rsidRPr="009F08DB">
              <w:rPr>
                <w:lang w:val="de-DE"/>
              </w:rPr>
              <w:t xml:space="preserve">3: </w:t>
            </w:r>
            <w:r w:rsidR="00FC5AA5" w:rsidRPr="009F08DB">
              <w:rPr>
                <w:lang w:val="de-DE"/>
              </w:rPr>
              <w:t>Leerfahren</w:t>
            </w:r>
            <w:r w:rsidR="00792679" w:rsidRPr="009F08DB">
              <w:rPr>
                <w:lang w:val="de-DE"/>
              </w:rPr>
              <w:t>“</w:t>
            </w:r>
          </w:p>
          <w:p w14:paraId="313EEA38" w14:textId="77777777" w:rsidR="005721B8" w:rsidRPr="009F08DB" w:rsidRDefault="005721B8" w:rsidP="008C229C">
            <w:pPr>
              <w:pStyle w:val="Abstandshalter"/>
              <w:rPr>
                <w:lang w:val="de-DE"/>
              </w:rPr>
            </w:pPr>
          </w:p>
        </w:tc>
      </w:tr>
      <w:tr w:rsidR="005721B8" w:rsidRPr="009F08DB" w14:paraId="5DAD4E14" w14:textId="77777777" w:rsidTr="008C229C">
        <w:trPr>
          <w:trHeight w:val="362"/>
        </w:trPr>
        <w:tc>
          <w:tcPr>
            <w:tcW w:w="2154" w:type="dxa"/>
            <w:shd w:val="clear" w:color="auto" w:fill="F2F2F2" w:themeFill="background1" w:themeFillShade="F2"/>
          </w:tcPr>
          <w:p w14:paraId="489AC59D" w14:textId="48D53FDA" w:rsidR="005721B8" w:rsidRPr="009F08DB" w:rsidRDefault="008C23D6" w:rsidP="00190981">
            <w:pPr>
              <w:pStyle w:val="Textkrper"/>
              <w:spacing w:after="0"/>
              <w:rPr>
                <w:lang w:val="de-DE"/>
              </w:rPr>
            </w:pPr>
            <w:r w:rsidRPr="009F08DB">
              <w:rPr>
                <w:lang w:val="de-DE"/>
              </w:rPr>
              <w:t>Folge</w:t>
            </w:r>
          </w:p>
        </w:tc>
        <w:tc>
          <w:tcPr>
            <w:tcW w:w="7257" w:type="dxa"/>
          </w:tcPr>
          <w:p w14:paraId="1D393472" w14:textId="46FD1123" w:rsidR="005721B8" w:rsidRPr="009F08DB" w:rsidRDefault="000C690F" w:rsidP="00190981">
            <w:pPr>
              <w:pStyle w:val="BulletTabtext"/>
              <w:rPr>
                <w:lang w:val="de-DE"/>
              </w:rPr>
            </w:pPr>
            <w:r w:rsidRPr="009F08DB">
              <w:rPr>
                <w:lang w:val="de-DE"/>
              </w:rPr>
              <w:t>Meldung erscheint im Bedienfeld</w:t>
            </w:r>
          </w:p>
          <w:p w14:paraId="369DC578" w14:textId="77777777" w:rsidR="005721B8" w:rsidRPr="009F08DB" w:rsidRDefault="005721B8" w:rsidP="00190981">
            <w:pPr>
              <w:pStyle w:val="Abstandshalter"/>
              <w:rPr>
                <w:lang w:val="de-DE"/>
              </w:rPr>
            </w:pPr>
          </w:p>
        </w:tc>
      </w:tr>
      <w:tr w:rsidR="005721B8" w:rsidRPr="009F08DB" w14:paraId="624A2D65" w14:textId="77777777" w:rsidTr="008C229C">
        <w:trPr>
          <w:trHeight w:val="356"/>
        </w:trPr>
        <w:tc>
          <w:tcPr>
            <w:tcW w:w="2154" w:type="dxa"/>
            <w:shd w:val="clear" w:color="auto" w:fill="F2F2F2" w:themeFill="background1" w:themeFillShade="F2"/>
          </w:tcPr>
          <w:p w14:paraId="5C994C07" w14:textId="707C0498" w:rsidR="005721B8" w:rsidRPr="009F08DB" w:rsidRDefault="00D8280B" w:rsidP="00190981">
            <w:pPr>
              <w:pStyle w:val="Textkrper"/>
              <w:spacing w:after="0"/>
              <w:rPr>
                <w:lang w:val="de-DE"/>
              </w:rPr>
            </w:pPr>
            <w:r w:rsidRPr="009F08DB">
              <w:rPr>
                <w:lang w:val="de-DE"/>
              </w:rPr>
              <w:t>Kommentare</w:t>
            </w:r>
          </w:p>
        </w:tc>
        <w:tc>
          <w:tcPr>
            <w:tcW w:w="7257" w:type="dxa"/>
          </w:tcPr>
          <w:p w14:paraId="00067E91" w14:textId="1D2A32D6" w:rsidR="005721B8" w:rsidRPr="009F08DB" w:rsidRDefault="00AE36C0" w:rsidP="00190981">
            <w:pPr>
              <w:pStyle w:val="BulletTabtext"/>
              <w:rPr>
                <w:lang w:val="de-DE"/>
              </w:rPr>
            </w:pPr>
            <w:r w:rsidRPr="009F08DB">
              <w:rPr>
                <w:lang w:val="de-DE"/>
              </w:rPr>
              <w:t>Keine</w:t>
            </w:r>
          </w:p>
          <w:p w14:paraId="143221DF" w14:textId="77777777" w:rsidR="005721B8" w:rsidRPr="009F08DB" w:rsidRDefault="005721B8" w:rsidP="00190981">
            <w:pPr>
              <w:pStyle w:val="Abstandshalter"/>
              <w:rPr>
                <w:lang w:val="de-DE"/>
              </w:rPr>
            </w:pPr>
          </w:p>
        </w:tc>
      </w:tr>
      <w:tr w:rsidR="005721B8" w:rsidRPr="009F08DB" w14:paraId="24307972" w14:textId="77777777" w:rsidTr="008C229C">
        <w:trPr>
          <w:trHeight w:val="506"/>
        </w:trPr>
        <w:tc>
          <w:tcPr>
            <w:tcW w:w="2154" w:type="dxa"/>
            <w:shd w:val="clear" w:color="auto" w:fill="F2F2F2" w:themeFill="background1" w:themeFillShade="F2"/>
          </w:tcPr>
          <w:p w14:paraId="30108CA4" w14:textId="0CFAEA9F" w:rsidR="005721B8" w:rsidRPr="009F08DB" w:rsidRDefault="00D41D58" w:rsidP="00190981">
            <w:pPr>
              <w:pStyle w:val="Textkrper"/>
              <w:spacing w:after="0"/>
              <w:rPr>
                <w:lang w:val="de-DE"/>
              </w:rPr>
            </w:pPr>
            <w:r w:rsidRPr="009F08DB">
              <w:rPr>
                <w:lang w:val="de-DE"/>
              </w:rPr>
              <w:t>Quittierung</w:t>
            </w:r>
          </w:p>
        </w:tc>
        <w:tc>
          <w:tcPr>
            <w:tcW w:w="7257" w:type="dxa"/>
          </w:tcPr>
          <w:p w14:paraId="39884824" w14:textId="7C42D643" w:rsidR="005721B8" w:rsidRPr="009F08DB" w:rsidRDefault="00AE36C0" w:rsidP="00190981">
            <w:pPr>
              <w:pStyle w:val="BulletTabtext"/>
              <w:rPr>
                <w:lang w:val="de-DE"/>
              </w:rPr>
            </w:pPr>
            <w:r w:rsidRPr="009F08DB">
              <w:rPr>
                <w:lang w:val="de-DE"/>
              </w:rPr>
              <w:t>Keine</w:t>
            </w:r>
          </w:p>
          <w:p w14:paraId="3C4452FD" w14:textId="77777777" w:rsidR="005721B8" w:rsidRPr="009F08DB" w:rsidRDefault="005721B8" w:rsidP="008C229C">
            <w:pPr>
              <w:pStyle w:val="Abstandshalter"/>
              <w:rPr>
                <w:lang w:val="de-DE"/>
              </w:rPr>
            </w:pPr>
          </w:p>
        </w:tc>
      </w:tr>
    </w:tbl>
    <w:p w14:paraId="72AFD37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7342FE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E508041" w14:textId="6AAE021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155198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8C20B31" w14:textId="325FBF5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5B996E6" w14:textId="77777777" w:rsidTr="00190981">
        <w:trPr>
          <w:trHeight w:val="697"/>
        </w:trPr>
        <w:tc>
          <w:tcPr>
            <w:tcW w:w="2154" w:type="dxa"/>
            <w:tcBorders>
              <w:bottom w:val="nil"/>
            </w:tcBorders>
            <w:shd w:val="clear" w:color="auto" w:fill="F2F2F2" w:themeFill="background1" w:themeFillShade="F2"/>
          </w:tcPr>
          <w:p w14:paraId="081E168C" w14:textId="6D8C03F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553AEBD" w14:textId="5F7BE1AA"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76632CC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71712" behindDoc="0" locked="0" layoutInCell="1" allowOverlap="1" wp14:anchorId="6AD772A7" wp14:editId="665669D3">
                      <wp:simplePos x="0" y="0"/>
                      <wp:positionH relativeFrom="column">
                        <wp:posOffset>-36195</wp:posOffset>
                      </wp:positionH>
                      <wp:positionV relativeFrom="line">
                        <wp:posOffset>36195</wp:posOffset>
                      </wp:positionV>
                      <wp:extent cx="820800" cy="320400"/>
                      <wp:effectExtent l="0" t="0" r="17780" b="22860"/>
                      <wp:wrapNone/>
                      <wp:docPr id="293274570" name="Rechteck: abgerundete Ecken 2932745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5801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772A7" id="Rechteck: abgerundete Ecken 293274570" o:spid="_x0000_s2016" style="position:absolute;left:0;text-align:left;margin-left:-2.85pt;margin-top:2.85pt;width:64.65pt;height:25.25pt;z-index:253171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C2pu8VvAIA&#10;AMcFAAAOAAAAAAAAAAAAAAAAAC4CAABkcnMvZTJvRG9jLnhtbFBLAQItABQABgAIAAAAIQA1k152&#10;2gAAAAcBAAAPAAAAAAAAAAAAAAAAABYFAABkcnMvZG93bnJldi54bWxQSwUGAAAAAAQABADzAAAA&#10;HQYAAAAA&#10;" filled="f" strokecolor="black [3213]" strokeweight=".5pt">
                      <v:textbox>
                        <w:txbxContent>
                          <w:p w14:paraId="74858013" w14:textId="77777777" w:rsidR="00BD5E17" w:rsidRDefault="00BD5E17" w:rsidP="005721B8">
                            <w:pPr>
                              <w:jc w:val="center"/>
                            </w:pPr>
                            <w:r>
                              <w:t>x</w:t>
                            </w:r>
                          </w:p>
                        </w:txbxContent>
                      </v:textbox>
                      <w10:wrap anchory="line"/>
                    </v:roundrect>
                  </w:pict>
                </mc:Fallback>
              </mc:AlternateContent>
            </w:r>
          </w:p>
        </w:tc>
      </w:tr>
      <w:tr w:rsidR="005721B8" w:rsidRPr="009F08DB" w14:paraId="2BA98662" w14:textId="77777777" w:rsidTr="00190981">
        <w:trPr>
          <w:trHeight w:val="1701"/>
        </w:trPr>
        <w:tc>
          <w:tcPr>
            <w:tcW w:w="2154" w:type="dxa"/>
            <w:shd w:val="clear" w:color="auto" w:fill="F2F2F2" w:themeFill="background1" w:themeFillShade="F2"/>
          </w:tcPr>
          <w:p w14:paraId="38B7CFFC" w14:textId="1F0B5D3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EB2C7D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75808" behindDoc="0" locked="0" layoutInCell="1" allowOverlap="1" wp14:anchorId="7DB261F3" wp14:editId="3F649E7D">
                      <wp:simplePos x="0" y="0"/>
                      <wp:positionH relativeFrom="column">
                        <wp:posOffset>-5715</wp:posOffset>
                      </wp:positionH>
                      <wp:positionV relativeFrom="line">
                        <wp:posOffset>72390</wp:posOffset>
                      </wp:positionV>
                      <wp:extent cx="4500000" cy="942975"/>
                      <wp:effectExtent l="0" t="0" r="15240" b="28575"/>
                      <wp:wrapNone/>
                      <wp:docPr id="293274574" name="Rechteck: abgerundete Ecken 29327457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523B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261F3" id="Rechteck: abgerundete Ecken 293274574" o:spid="_x0000_s2017" style="position:absolute;left:0;text-align:left;margin-left:-.45pt;margin-top:5.7pt;width:354.35pt;height:74.25pt;z-index:253175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" filled="f" strokecolor="black [3213]" strokeweight=".5pt">
                      <v:textbox>
                        <w:txbxContent>
                          <w:p w14:paraId="648523B0" w14:textId="77777777" w:rsidR="00BD5E17" w:rsidRDefault="00BD5E17" w:rsidP="005721B8">
                            <w:pPr>
                              <w:jc w:val="center"/>
                            </w:pPr>
                            <w:r>
                              <w:t>x</w:t>
                            </w:r>
                          </w:p>
                        </w:txbxContent>
                      </v:textbox>
                      <w10:wrap anchory="line"/>
                    </v:roundrect>
                  </w:pict>
                </mc:Fallback>
              </mc:AlternateContent>
            </w:r>
          </w:p>
        </w:tc>
      </w:tr>
    </w:tbl>
    <w:p w14:paraId="21951A12" w14:textId="77777777" w:rsidR="005721B8" w:rsidRPr="009F08DB" w:rsidRDefault="005721B8" w:rsidP="005721B8">
      <w:pPr>
        <w:pStyle w:val="Textkrper"/>
        <w:rPr>
          <w:lang w:val="de-DE"/>
        </w:rPr>
      </w:pPr>
    </w:p>
    <w:p w14:paraId="7015EE6A" w14:textId="3F371FBC" w:rsidR="005721B8" w:rsidRPr="009F08DB" w:rsidRDefault="005721B8" w:rsidP="005721B8">
      <w:pPr>
        <w:pStyle w:val="Textkrper"/>
        <w:rPr>
          <w:lang w:val="de-DE"/>
        </w:rPr>
      </w:pPr>
    </w:p>
    <w:p w14:paraId="40C95653" w14:textId="005A4A50" w:rsidR="008C229C" w:rsidRDefault="008C229C" w:rsidP="005721B8">
      <w:pPr>
        <w:pStyle w:val="Textkrper"/>
        <w:rPr>
          <w:lang w:val="de-DE"/>
        </w:rPr>
      </w:pPr>
    </w:p>
    <w:p w14:paraId="22E19623" w14:textId="77777777" w:rsidR="00C4597A" w:rsidRPr="009F08DB" w:rsidRDefault="00C4597A" w:rsidP="005721B8">
      <w:pPr>
        <w:pStyle w:val="Textkrper"/>
        <w:rPr>
          <w:lang w:val="de-DE"/>
        </w:rPr>
      </w:pPr>
    </w:p>
    <w:p w14:paraId="0FBE9A45" w14:textId="443C8D64" w:rsidR="008C229C" w:rsidRPr="009F08DB" w:rsidRDefault="008C229C" w:rsidP="005721B8">
      <w:pPr>
        <w:pStyle w:val="Textkrper"/>
        <w:rPr>
          <w:lang w:val="de-DE"/>
        </w:rPr>
      </w:pPr>
    </w:p>
    <w:p w14:paraId="62091084" w14:textId="11BBAC2D" w:rsidR="008C229C" w:rsidRPr="009F08DB" w:rsidRDefault="008C229C" w:rsidP="005721B8">
      <w:pPr>
        <w:pStyle w:val="Textkrper"/>
        <w:rPr>
          <w:lang w:val="de-DE"/>
        </w:rPr>
      </w:pPr>
    </w:p>
    <w:p w14:paraId="67C90460" w14:textId="3597A2C9" w:rsidR="008C229C" w:rsidRPr="009F08DB" w:rsidRDefault="008C229C" w:rsidP="005721B8">
      <w:pPr>
        <w:pStyle w:val="Textkrper"/>
        <w:rPr>
          <w:lang w:val="de-DE"/>
        </w:rPr>
      </w:pPr>
    </w:p>
    <w:p w14:paraId="5C2DF82E" w14:textId="77777777" w:rsidR="008C229C" w:rsidRPr="009F08DB" w:rsidRDefault="008C229C" w:rsidP="005721B8">
      <w:pPr>
        <w:pStyle w:val="Textkrper"/>
        <w:rPr>
          <w:lang w:val="de-DE"/>
        </w:rPr>
      </w:pPr>
    </w:p>
    <w:p w14:paraId="14685C76"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18D38F4" w14:textId="77777777" w:rsidTr="00626664">
        <w:trPr>
          <w:trHeight w:val="1020"/>
        </w:trPr>
        <w:tc>
          <w:tcPr>
            <w:tcW w:w="2154" w:type="dxa"/>
            <w:shd w:val="clear" w:color="auto" w:fill="F2F2F2" w:themeFill="background1" w:themeFillShade="F2"/>
          </w:tcPr>
          <w:p w14:paraId="02AFC967" w14:textId="0576979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CCE202D" w14:textId="7342D41D" w:rsidR="00626664" w:rsidRPr="009F08DB" w:rsidRDefault="00745279" w:rsidP="00190981">
            <w:pPr>
              <w:pStyle w:val="Textkrper"/>
              <w:tabs>
                <w:tab w:val="left" w:pos="284"/>
              </w:tabs>
              <w:spacing w:after="0"/>
              <w:rPr>
                <w:lang w:val="de-DE"/>
              </w:rPr>
            </w:pPr>
            <w:r w:rsidRPr="009F08DB">
              <w:rPr>
                <w:lang w:val="de-DE"/>
              </w:rPr>
              <w:t>ja/nein</w:t>
            </w:r>
          </w:p>
          <w:p w14:paraId="7AB53B2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28128" behindDoc="0" locked="0" layoutInCell="1" allowOverlap="1" wp14:anchorId="1220FAF4" wp14:editId="16481871">
                      <wp:simplePos x="0" y="0"/>
                      <wp:positionH relativeFrom="column">
                        <wp:posOffset>635</wp:posOffset>
                      </wp:positionH>
                      <wp:positionV relativeFrom="paragraph">
                        <wp:posOffset>36195</wp:posOffset>
                      </wp:positionV>
                      <wp:extent cx="820800" cy="320400"/>
                      <wp:effectExtent l="0" t="0" r="17780" b="22860"/>
                      <wp:wrapNone/>
                      <wp:docPr id="293274575" name="Rechteck: abgerundete Ecken 2932745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701E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20FAF4" id="Rechteck: abgerundete Ecken 293274575" o:spid="_x0000_s2018" style="position:absolute;left:0;text-align:left;margin-left:.05pt;margin-top:2.85pt;width:64.65pt;height:25.25pt;z-index:25732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Ka3M0S9AgAA&#10;xwUAAA4AAAAAAAAAAAAAAAAALgIAAGRycy9lMm9Eb2MueG1sUEsBAi0AFAAGAAgAAAAhAJuuU8LY&#10;AAAABQEAAA8AAAAAAAAAAAAAAAAAFwUAAGRycy9kb3ducmV2LnhtbFBLBQYAAAAABAAEAPMAAAAc&#10;BgAAAAA=&#10;" filled="f" strokecolor="black [3213]" strokeweight=".5pt">
                      <v:textbox>
                        <w:txbxContent>
                          <w:p w14:paraId="62B701EF" w14:textId="77777777" w:rsidR="00BD5E17" w:rsidRDefault="00BD5E17" w:rsidP="005721B8">
                            <w:pPr>
                              <w:jc w:val="center"/>
                            </w:pPr>
                            <w:r>
                              <w:t>x</w:t>
                            </w:r>
                          </w:p>
                        </w:txbxContent>
                      </v:textbox>
                    </v:roundrect>
                  </w:pict>
                </mc:Fallback>
              </mc:AlternateContent>
            </w:r>
          </w:p>
        </w:tc>
        <w:tc>
          <w:tcPr>
            <w:tcW w:w="5839" w:type="dxa"/>
            <w:shd w:val="clear" w:color="auto" w:fill="auto"/>
          </w:tcPr>
          <w:p w14:paraId="15AC6CF1" w14:textId="060133A3" w:rsidR="00626664" w:rsidRPr="009F08DB" w:rsidRDefault="00745279" w:rsidP="00190981">
            <w:pPr>
              <w:pStyle w:val="Textkrper"/>
              <w:tabs>
                <w:tab w:val="left" w:pos="284"/>
              </w:tabs>
              <w:spacing w:after="0"/>
              <w:rPr>
                <w:lang w:val="de-DE"/>
              </w:rPr>
            </w:pPr>
            <w:r w:rsidRPr="009F08DB">
              <w:rPr>
                <w:lang w:val="de-DE"/>
              </w:rPr>
              <w:t>Datum/Kurzzeichen</w:t>
            </w:r>
          </w:p>
          <w:p w14:paraId="12DC1E9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29152" behindDoc="0" locked="0" layoutInCell="1" allowOverlap="1" wp14:anchorId="66DE6A8F" wp14:editId="7DAAE309">
                      <wp:simplePos x="0" y="0"/>
                      <wp:positionH relativeFrom="column">
                        <wp:posOffset>1746</wp:posOffset>
                      </wp:positionH>
                      <wp:positionV relativeFrom="line">
                        <wp:posOffset>32703</wp:posOffset>
                      </wp:positionV>
                      <wp:extent cx="3592354" cy="320400"/>
                      <wp:effectExtent l="0" t="0" r="27305" b="22860"/>
                      <wp:wrapNone/>
                      <wp:docPr id="293274576" name="Rechteck: abgerundete Ecken 29327457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2165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E6A8F" id="Rechteck: abgerundete Ecken 293274576" o:spid="_x0000_s2019" style="position:absolute;left:0;text-align:left;margin-left:.15pt;margin-top:2.6pt;width:282.85pt;height:25.25pt;z-index:257329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KzIwAIAAMg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y0Cs&#10;yMACAADIBQAADgAAAAAAAAAAAAAAAAAuAgAAZHJzL2Uyb0RvYy54bWxQSwECLQAUAAYACAAAACEA&#10;EJF9vtoAAAAFAQAADwAAAAAAAAAAAAAAAAAaBQAAZHJzL2Rvd25yZXYueG1sUEsFBgAAAAAEAAQA&#10;8wAAACEGAAAAAA==&#10;" filled="f" strokecolor="black [3213]" strokeweight=".5pt">
                      <v:textbox>
                        <w:txbxContent>
                          <w:p w14:paraId="21D2165A" w14:textId="77777777" w:rsidR="00BD5E17" w:rsidRDefault="00BD5E17" w:rsidP="005721B8">
                            <w:pPr>
                              <w:jc w:val="center"/>
                            </w:pPr>
                            <w:r>
                              <w:t>x</w:t>
                            </w:r>
                          </w:p>
                        </w:txbxContent>
                      </v:textbox>
                      <w10:wrap anchory="line"/>
                    </v:roundrect>
                  </w:pict>
                </mc:Fallback>
              </mc:AlternateContent>
            </w:r>
          </w:p>
        </w:tc>
      </w:tr>
      <w:tr w:rsidR="00626664" w:rsidRPr="009F08DB" w14:paraId="2780A213" w14:textId="77777777" w:rsidTr="00626664">
        <w:trPr>
          <w:trHeight w:val="1020"/>
        </w:trPr>
        <w:tc>
          <w:tcPr>
            <w:tcW w:w="2154" w:type="dxa"/>
            <w:shd w:val="clear" w:color="auto" w:fill="F2F2F2" w:themeFill="background1" w:themeFillShade="F2"/>
          </w:tcPr>
          <w:p w14:paraId="41CEBCC9" w14:textId="75A17B8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32D442F" w14:textId="23D901F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30176" behindDoc="0" locked="0" layoutInCell="1" allowOverlap="1" wp14:anchorId="1FD4D079" wp14:editId="424E83B4">
                      <wp:simplePos x="0" y="0"/>
                      <wp:positionH relativeFrom="column">
                        <wp:posOffset>-5715</wp:posOffset>
                      </wp:positionH>
                      <wp:positionV relativeFrom="line">
                        <wp:posOffset>252095</wp:posOffset>
                      </wp:positionV>
                      <wp:extent cx="4500000" cy="320400"/>
                      <wp:effectExtent l="0" t="0" r="15240" b="22860"/>
                      <wp:wrapNone/>
                      <wp:docPr id="293274577" name="Rechteck: abgerundete Ecken 29327457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03D1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D4D079" id="Rechteck: abgerundete Ecken 293274577" o:spid="_x0000_s2020" style="position:absolute;left:0;text-align:left;margin-left:-.45pt;margin-top:19.85pt;width:354.35pt;height:25.25pt;z-index:257330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KbJI3rsC&#10;AADIBQAADgAAAAAAAAAAAAAAAAAuAgAAZHJzL2Uyb0RvYy54bWxQSwECLQAUAAYACAAAACEAeEdM&#10;vdwAAAAHAQAADwAAAAAAAAAAAAAAAAAVBQAAZHJzL2Rvd25yZXYueG1sUEsFBgAAAAAEAAQA8wAA&#10;AB4GAAAAAA==&#10;" filled="f" strokecolor="black [3213]" strokeweight=".5pt">
                      <v:textbox>
                        <w:txbxContent>
                          <w:p w14:paraId="13B03D1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A9D9EC1" w14:textId="77777777" w:rsidR="00626664" w:rsidRPr="009F08DB" w:rsidRDefault="00626664" w:rsidP="00190981">
            <w:pPr>
              <w:pStyle w:val="Textkrper"/>
              <w:tabs>
                <w:tab w:val="left" w:pos="284"/>
              </w:tabs>
              <w:spacing w:after="0"/>
              <w:rPr>
                <w:lang w:val="de-DE"/>
              </w:rPr>
            </w:pPr>
          </w:p>
        </w:tc>
      </w:tr>
    </w:tbl>
    <w:p w14:paraId="0CD677FD" w14:textId="77777777" w:rsidR="005721B8" w:rsidRPr="009F08DB" w:rsidRDefault="005721B8" w:rsidP="005721B8">
      <w:pPr>
        <w:rPr>
          <w:rFonts w:ascii="Arial" w:hAnsi="Arial"/>
          <w:lang w:val="de-DE"/>
        </w:rPr>
      </w:pPr>
      <w:r w:rsidRPr="009F08DB">
        <w:rPr>
          <w:lang w:val="de-DE"/>
        </w:rPr>
        <w:br w:type="page"/>
      </w:r>
    </w:p>
    <w:p w14:paraId="1AC5EA85" w14:textId="5D310663" w:rsidR="005721B8" w:rsidRPr="009F08DB" w:rsidRDefault="008C229C" w:rsidP="00897659">
      <w:pPr>
        <w:pStyle w:val="berschrift3nummeriert"/>
        <w:rPr>
          <w:lang w:val="de-DE"/>
        </w:rPr>
      </w:pPr>
      <w:bookmarkStart w:id="22" w:name="_Toc118817560"/>
      <w:r w:rsidRPr="009F08DB">
        <w:rPr>
          <w:lang w:val="de-DE"/>
        </w:rPr>
        <w:lastRenderedPageBreak/>
        <w:t xml:space="preserve">ME 2010: </w:t>
      </w:r>
      <w:r w:rsidR="00C419C4" w:rsidRPr="009F08DB">
        <w:rPr>
          <w:lang w:val="de-DE"/>
        </w:rPr>
        <w:t>ZUFÜHRUNG: KONTROLLE KAPPE INHALER: TEACH-VORGANG ERFOLGREICH</w:t>
      </w:r>
      <w:bookmarkEnd w:id="22"/>
    </w:p>
    <w:p w14:paraId="35C2C05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FD563D1" w14:textId="77777777" w:rsidTr="008C229C">
        <w:trPr>
          <w:trHeight w:val="484"/>
        </w:trPr>
        <w:tc>
          <w:tcPr>
            <w:tcW w:w="2154" w:type="dxa"/>
            <w:shd w:val="clear" w:color="auto" w:fill="F2F2F2" w:themeFill="background1" w:themeFillShade="F2"/>
          </w:tcPr>
          <w:p w14:paraId="0B59A326" w14:textId="72FFC569" w:rsidR="005721B8" w:rsidRPr="009F08DB" w:rsidRDefault="00D8280B" w:rsidP="00190981">
            <w:pPr>
              <w:pStyle w:val="Textkrper"/>
              <w:spacing w:after="0"/>
              <w:rPr>
                <w:b/>
                <w:lang w:val="de-DE"/>
              </w:rPr>
            </w:pPr>
            <w:r w:rsidRPr="009F08DB">
              <w:rPr>
                <w:b/>
                <w:lang w:val="de-DE"/>
              </w:rPr>
              <w:t>Testziel</w:t>
            </w:r>
          </w:p>
        </w:tc>
        <w:tc>
          <w:tcPr>
            <w:tcW w:w="7257" w:type="dxa"/>
          </w:tcPr>
          <w:p w14:paraId="6A519A66" w14:textId="6AB4CAE3" w:rsidR="005721B8" w:rsidRPr="009F08DB" w:rsidRDefault="00AB0BAB" w:rsidP="00190981">
            <w:pPr>
              <w:pStyle w:val="BulletTabtext"/>
              <w:rPr>
                <w:lang w:val="de-DE"/>
              </w:rPr>
            </w:pPr>
            <w:r w:rsidRPr="009F08DB">
              <w:rPr>
                <w:lang w:val="de-DE"/>
              </w:rPr>
              <w:t>Test, ob die richtige Meldung im Bedienfeld erscheint</w:t>
            </w:r>
          </w:p>
          <w:p w14:paraId="08D49E9B" w14:textId="5E2FC97D" w:rsidR="008C229C" w:rsidRPr="009F08DB" w:rsidRDefault="008C229C" w:rsidP="008C229C">
            <w:pPr>
              <w:pStyle w:val="Abstandshalter"/>
              <w:rPr>
                <w:lang w:val="de-DE"/>
              </w:rPr>
            </w:pPr>
          </w:p>
        </w:tc>
      </w:tr>
      <w:tr w:rsidR="005721B8" w:rsidRPr="00897659" w14:paraId="1B42F1EC" w14:textId="77777777" w:rsidTr="00190981">
        <w:trPr>
          <w:trHeight w:val="170"/>
        </w:trPr>
        <w:tc>
          <w:tcPr>
            <w:tcW w:w="2154" w:type="dxa"/>
          </w:tcPr>
          <w:p w14:paraId="18633C05" w14:textId="77777777" w:rsidR="005721B8" w:rsidRPr="009F08DB" w:rsidRDefault="005721B8" w:rsidP="00190981">
            <w:pPr>
              <w:pStyle w:val="Textkrper"/>
              <w:spacing w:before="0" w:after="0"/>
              <w:rPr>
                <w:sz w:val="8"/>
                <w:szCs w:val="8"/>
                <w:lang w:val="de-DE"/>
              </w:rPr>
            </w:pPr>
          </w:p>
        </w:tc>
        <w:tc>
          <w:tcPr>
            <w:tcW w:w="7257" w:type="dxa"/>
          </w:tcPr>
          <w:p w14:paraId="32023F4B" w14:textId="77777777" w:rsidR="005721B8" w:rsidRPr="009F08DB" w:rsidRDefault="005721B8" w:rsidP="00190981">
            <w:pPr>
              <w:pStyle w:val="Textkrper"/>
              <w:spacing w:before="0" w:after="0"/>
              <w:rPr>
                <w:sz w:val="8"/>
                <w:szCs w:val="8"/>
                <w:lang w:val="de-DE"/>
              </w:rPr>
            </w:pPr>
          </w:p>
        </w:tc>
      </w:tr>
      <w:tr w:rsidR="005721B8" w:rsidRPr="009F08DB" w14:paraId="728127ED" w14:textId="77777777" w:rsidTr="00190981">
        <w:trPr>
          <w:trHeight w:val="471"/>
        </w:trPr>
        <w:tc>
          <w:tcPr>
            <w:tcW w:w="2154" w:type="dxa"/>
            <w:shd w:val="clear" w:color="auto" w:fill="F2F2F2" w:themeFill="background1" w:themeFillShade="F2"/>
          </w:tcPr>
          <w:p w14:paraId="72479DC2" w14:textId="1F4E04EA" w:rsidR="005721B8" w:rsidRPr="009F08DB" w:rsidRDefault="00D8280B" w:rsidP="00190981">
            <w:pPr>
              <w:pStyle w:val="Textkrper"/>
              <w:spacing w:after="0"/>
              <w:rPr>
                <w:b/>
                <w:lang w:val="de-DE"/>
              </w:rPr>
            </w:pPr>
            <w:r w:rsidRPr="009F08DB">
              <w:rPr>
                <w:b/>
                <w:lang w:val="de-DE"/>
              </w:rPr>
              <w:t>Testdurchführung</w:t>
            </w:r>
          </w:p>
        </w:tc>
        <w:tc>
          <w:tcPr>
            <w:tcW w:w="7257" w:type="dxa"/>
          </w:tcPr>
          <w:p w14:paraId="407C1011" w14:textId="77777777" w:rsidR="005721B8" w:rsidRPr="009F08DB" w:rsidRDefault="005721B8" w:rsidP="00190981">
            <w:pPr>
              <w:pStyle w:val="Textkrper"/>
              <w:spacing w:after="0"/>
              <w:rPr>
                <w:lang w:val="de-DE"/>
              </w:rPr>
            </w:pPr>
          </w:p>
        </w:tc>
      </w:tr>
      <w:tr w:rsidR="005721B8" w:rsidRPr="009F08DB" w14:paraId="4C35DB42" w14:textId="77777777" w:rsidTr="008C229C">
        <w:trPr>
          <w:trHeight w:val="261"/>
        </w:trPr>
        <w:tc>
          <w:tcPr>
            <w:tcW w:w="2154" w:type="dxa"/>
            <w:shd w:val="clear" w:color="auto" w:fill="F2F2F2" w:themeFill="background1" w:themeFillShade="F2"/>
          </w:tcPr>
          <w:p w14:paraId="397BAE60" w14:textId="217DB599" w:rsidR="005721B8" w:rsidRPr="009F08DB" w:rsidRDefault="00D41D58" w:rsidP="00190981">
            <w:pPr>
              <w:pStyle w:val="Textkrper"/>
              <w:spacing w:after="0"/>
              <w:rPr>
                <w:lang w:val="de-DE"/>
              </w:rPr>
            </w:pPr>
            <w:r w:rsidRPr="009F08DB">
              <w:rPr>
                <w:lang w:val="de-DE"/>
              </w:rPr>
              <w:t>Testvoraussetzungen</w:t>
            </w:r>
          </w:p>
        </w:tc>
        <w:tc>
          <w:tcPr>
            <w:tcW w:w="7257" w:type="dxa"/>
          </w:tcPr>
          <w:p w14:paraId="406D2056" w14:textId="6B148E23"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357E6001" w14:textId="77777777" w:rsidR="005721B8" w:rsidRPr="009F08DB" w:rsidRDefault="005721B8" w:rsidP="00190981">
            <w:pPr>
              <w:pStyle w:val="Abstandshalter"/>
              <w:rPr>
                <w:lang w:val="de-DE"/>
              </w:rPr>
            </w:pPr>
          </w:p>
        </w:tc>
      </w:tr>
      <w:tr w:rsidR="005721B8" w:rsidRPr="00897659" w14:paraId="4E8108BF" w14:textId="77777777" w:rsidTr="00190981">
        <w:trPr>
          <w:trHeight w:val="697"/>
        </w:trPr>
        <w:tc>
          <w:tcPr>
            <w:tcW w:w="2154" w:type="dxa"/>
            <w:shd w:val="clear" w:color="auto" w:fill="F2F2F2" w:themeFill="background1" w:themeFillShade="F2"/>
          </w:tcPr>
          <w:p w14:paraId="49294519" w14:textId="49833AFD" w:rsidR="005721B8" w:rsidRPr="009F08DB" w:rsidRDefault="00D8280B" w:rsidP="00190981">
            <w:pPr>
              <w:pStyle w:val="Textkrper"/>
              <w:spacing w:after="0"/>
              <w:rPr>
                <w:lang w:val="de-DE"/>
              </w:rPr>
            </w:pPr>
            <w:r w:rsidRPr="009F08DB">
              <w:rPr>
                <w:lang w:val="de-DE"/>
              </w:rPr>
              <w:t>Erforderliche Tätigkeit</w:t>
            </w:r>
          </w:p>
        </w:tc>
        <w:tc>
          <w:tcPr>
            <w:tcW w:w="7257" w:type="dxa"/>
          </w:tcPr>
          <w:p w14:paraId="6A89BC0A" w14:textId="05EFEFFF" w:rsidR="00B55A38" w:rsidRPr="009F08DB" w:rsidRDefault="00B55A38" w:rsidP="00B55A38">
            <w:pPr>
              <w:pStyle w:val="BulletTabtext"/>
              <w:rPr>
                <w:lang w:val="de-DE"/>
              </w:rPr>
            </w:pPr>
            <w:r w:rsidRPr="009F08DB">
              <w:rPr>
                <w:lang w:val="de-DE"/>
              </w:rPr>
              <w:t xml:space="preserve">Kappe von aktuellem Produkt unter Farbsensor </w:t>
            </w:r>
            <w:r w:rsidR="00792679" w:rsidRPr="009F08DB">
              <w:rPr>
                <w:lang w:val="de-DE"/>
              </w:rPr>
              <w:t>„</w:t>
            </w:r>
            <w:r w:rsidRPr="009F08DB">
              <w:rPr>
                <w:lang w:val="de-DE"/>
              </w:rPr>
              <w:t>B75-B07</w:t>
            </w:r>
            <w:r w:rsidR="00792679" w:rsidRPr="009F08DB">
              <w:rPr>
                <w:lang w:val="de-DE"/>
              </w:rPr>
              <w:t>“</w:t>
            </w:r>
            <w:r w:rsidRPr="009F08DB">
              <w:rPr>
                <w:lang w:val="de-DE"/>
              </w:rPr>
              <w:t xml:space="preserve"> bringen</w:t>
            </w:r>
          </w:p>
          <w:p w14:paraId="68DD7551" w14:textId="05CEADC3" w:rsidR="005721B8" w:rsidRPr="009F08DB" w:rsidRDefault="00B55A38" w:rsidP="00B55A38">
            <w:pPr>
              <w:pStyle w:val="BulletTabtext"/>
              <w:rPr>
                <w:lang w:val="de-DE"/>
              </w:rPr>
            </w:pPr>
            <w:r w:rsidRPr="009F08DB">
              <w:rPr>
                <w:lang w:val="de-DE"/>
              </w:rPr>
              <w:t xml:space="preserve">Aktiviere SWS 2003 </w:t>
            </w:r>
            <w:r w:rsidR="00792679" w:rsidRPr="009F08DB">
              <w:rPr>
                <w:lang w:val="de-DE"/>
              </w:rPr>
              <w:t>„</w:t>
            </w:r>
            <w:r w:rsidRPr="009F08DB">
              <w:rPr>
                <w:lang w:val="de-DE"/>
              </w:rPr>
              <w:t>Zuführung: Kontrolle Kappe Inhaler - Teach</w:t>
            </w:r>
            <w:r w:rsidR="00792679" w:rsidRPr="009F08DB">
              <w:rPr>
                <w:lang w:val="de-DE"/>
              </w:rPr>
              <w:t>“</w:t>
            </w:r>
          </w:p>
          <w:p w14:paraId="12EAA322" w14:textId="77777777" w:rsidR="005721B8" w:rsidRPr="009F08DB" w:rsidRDefault="005721B8" w:rsidP="008C229C">
            <w:pPr>
              <w:pStyle w:val="Abstandshalter"/>
              <w:rPr>
                <w:lang w:val="de-DE"/>
              </w:rPr>
            </w:pPr>
          </w:p>
        </w:tc>
      </w:tr>
      <w:tr w:rsidR="005721B8" w:rsidRPr="009F08DB" w14:paraId="6085F743" w14:textId="77777777" w:rsidTr="00190981">
        <w:trPr>
          <w:trHeight w:val="697"/>
        </w:trPr>
        <w:tc>
          <w:tcPr>
            <w:tcW w:w="2154" w:type="dxa"/>
            <w:shd w:val="clear" w:color="auto" w:fill="F2F2F2" w:themeFill="background1" w:themeFillShade="F2"/>
          </w:tcPr>
          <w:p w14:paraId="47396678" w14:textId="5CD6AC79" w:rsidR="005721B8" w:rsidRPr="009F08DB" w:rsidRDefault="008C23D6" w:rsidP="00190981">
            <w:pPr>
              <w:pStyle w:val="Textkrper"/>
              <w:spacing w:after="0"/>
              <w:rPr>
                <w:lang w:val="de-DE"/>
              </w:rPr>
            </w:pPr>
            <w:r w:rsidRPr="009F08DB">
              <w:rPr>
                <w:lang w:val="de-DE"/>
              </w:rPr>
              <w:t>Folge</w:t>
            </w:r>
          </w:p>
        </w:tc>
        <w:tc>
          <w:tcPr>
            <w:tcW w:w="7257" w:type="dxa"/>
          </w:tcPr>
          <w:p w14:paraId="1291DC1F" w14:textId="5362C85C" w:rsidR="008C229C" w:rsidRPr="009F08DB" w:rsidRDefault="001C74E4" w:rsidP="008C229C">
            <w:pPr>
              <w:pStyle w:val="BulletTabtext"/>
              <w:rPr>
                <w:lang w:val="de-DE"/>
              </w:rPr>
            </w:pPr>
            <w:r w:rsidRPr="009F08DB">
              <w:rPr>
                <w:lang w:val="de-DE"/>
              </w:rPr>
              <w:t>Sensor ist eingelernt</w:t>
            </w:r>
          </w:p>
          <w:p w14:paraId="7230A9C2" w14:textId="2A2EA3AE" w:rsidR="005721B8" w:rsidRPr="009F08DB" w:rsidRDefault="000C690F" w:rsidP="008C229C">
            <w:pPr>
              <w:pStyle w:val="BulletTabtext"/>
              <w:rPr>
                <w:lang w:val="de-DE"/>
              </w:rPr>
            </w:pPr>
            <w:r w:rsidRPr="009F08DB">
              <w:rPr>
                <w:lang w:val="de-DE"/>
              </w:rPr>
              <w:t>Meldung erscheint im Bedienfeld</w:t>
            </w:r>
          </w:p>
          <w:p w14:paraId="4FED5FED" w14:textId="77777777" w:rsidR="005721B8" w:rsidRPr="009F08DB" w:rsidRDefault="005721B8" w:rsidP="00190981">
            <w:pPr>
              <w:pStyle w:val="Abstandshalter"/>
              <w:rPr>
                <w:lang w:val="de-DE"/>
              </w:rPr>
            </w:pPr>
          </w:p>
        </w:tc>
      </w:tr>
      <w:tr w:rsidR="005721B8" w:rsidRPr="009F08DB" w14:paraId="185C3699" w14:textId="77777777" w:rsidTr="008C229C">
        <w:trPr>
          <w:trHeight w:val="422"/>
        </w:trPr>
        <w:tc>
          <w:tcPr>
            <w:tcW w:w="2154" w:type="dxa"/>
            <w:shd w:val="clear" w:color="auto" w:fill="F2F2F2" w:themeFill="background1" w:themeFillShade="F2"/>
          </w:tcPr>
          <w:p w14:paraId="0E6BC253" w14:textId="667C87A1" w:rsidR="005721B8" w:rsidRPr="009F08DB" w:rsidRDefault="00D8280B" w:rsidP="00190981">
            <w:pPr>
              <w:pStyle w:val="Textkrper"/>
              <w:spacing w:after="0"/>
              <w:rPr>
                <w:lang w:val="de-DE"/>
              </w:rPr>
            </w:pPr>
            <w:r w:rsidRPr="009F08DB">
              <w:rPr>
                <w:lang w:val="de-DE"/>
              </w:rPr>
              <w:t>Kommentare</w:t>
            </w:r>
          </w:p>
        </w:tc>
        <w:tc>
          <w:tcPr>
            <w:tcW w:w="7257" w:type="dxa"/>
          </w:tcPr>
          <w:p w14:paraId="570A9CBA" w14:textId="6D15F50A" w:rsidR="005721B8" w:rsidRPr="009F08DB" w:rsidRDefault="00AE36C0" w:rsidP="00190981">
            <w:pPr>
              <w:pStyle w:val="BulletTabtext"/>
              <w:rPr>
                <w:lang w:val="de-DE"/>
              </w:rPr>
            </w:pPr>
            <w:r w:rsidRPr="009F08DB">
              <w:rPr>
                <w:lang w:val="de-DE"/>
              </w:rPr>
              <w:t>Keine</w:t>
            </w:r>
          </w:p>
          <w:p w14:paraId="4D2B7CB6" w14:textId="77777777" w:rsidR="005721B8" w:rsidRPr="009F08DB" w:rsidRDefault="005721B8" w:rsidP="00190981">
            <w:pPr>
              <w:pStyle w:val="Abstandshalter"/>
              <w:rPr>
                <w:lang w:val="de-DE"/>
              </w:rPr>
            </w:pPr>
          </w:p>
        </w:tc>
      </w:tr>
      <w:tr w:rsidR="005721B8" w:rsidRPr="009F08DB" w14:paraId="34DD96B8" w14:textId="77777777" w:rsidTr="008C229C">
        <w:trPr>
          <w:trHeight w:val="274"/>
        </w:trPr>
        <w:tc>
          <w:tcPr>
            <w:tcW w:w="2154" w:type="dxa"/>
            <w:shd w:val="clear" w:color="auto" w:fill="F2F2F2" w:themeFill="background1" w:themeFillShade="F2"/>
          </w:tcPr>
          <w:p w14:paraId="7B261DCB" w14:textId="69ACF4E1" w:rsidR="005721B8" w:rsidRPr="009F08DB" w:rsidRDefault="00D41D58" w:rsidP="00190981">
            <w:pPr>
              <w:pStyle w:val="Textkrper"/>
              <w:spacing w:after="0"/>
              <w:rPr>
                <w:lang w:val="de-DE"/>
              </w:rPr>
            </w:pPr>
            <w:r w:rsidRPr="009F08DB">
              <w:rPr>
                <w:lang w:val="de-DE"/>
              </w:rPr>
              <w:t>Quittierung</w:t>
            </w:r>
          </w:p>
        </w:tc>
        <w:tc>
          <w:tcPr>
            <w:tcW w:w="7257" w:type="dxa"/>
          </w:tcPr>
          <w:p w14:paraId="3BC852C2" w14:textId="39F12B87" w:rsidR="005721B8" w:rsidRPr="009F08DB" w:rsidRDefault="00AE36C0" w:rsidP="00190981">
            <w:pPr>
              <w:pStyle w:val="BulletTabtext"/>
              <w:rPr>
                <w:lang w:val="de-DE"/>
              </w:rPr>
            </w:pPr>
            <w:r w:rsidRPr="009F08DB">
              <w:rPr>
                <w:lang w:val="de-DE"/>
              </w:rPr>
              <w:t>Keine</w:t>
            </w:r>
          </w:p>
          <w:p w14:paraId="0F1BB439" w14:textId="77777777" w:rsidR="005721B8" w:rsidRPr="009F08DB" w:rsidRDefault="005721B8" w:rsidP="008C229C">
            <w:pPr>
              <w:pStyle w:val="Abstandshalter"/>
              <w:rPr>
                <w:lang w:val="de-DE"/>
              </w:rPr>
            </w:pPr>
          </w:p>
        </w:tc>
      </w:tr>
    </w:tbl>
    <w:p w14:paraId="33EBEA8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77C81C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C914D80" w14:textId="437BD3C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D572F7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4C5E8B0" w14:textId="047FDC0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62106D0" w14:textId="77777777" w:rsidTr="00190981">
        <w:trPr>
          <w:trHeight w:val="697"/>
        </w:trPr>
        <w:tc>
          <w:tcPr>
            <w:tcW w:w="2154" w:type="dxa"/>
            <w:tcBorders>
              <w:bottom w:val="nil"/>
            </w:tcBorders>
            <w:shd w:val="clear" w:color="auto" w:fill="F2F2F2" w:themeFill="background1" w:themeFillShade="F2"/>
          </w:tcPr>
          <w:p w14:paraId="7E8B80F6" w14:textId="79D88B6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8DF5D45" w14:textId="66171DC5"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3C09FC4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79904" behindDoc="0" locked="0" layoutInCell="1" allowOverlap="1" wp14:anchorId="591F70BF" wp14:editId="26353FDB">
                      <wp:simplePos x="0" y="0"/>
                      <wp:positionH relativeFrom="column">
                        <wp:posOffset>-36195</wp:posOffset>
                      </wp:positionH>
                      <wp:positionV relativeFrom="line">
                        <wp:posOffset>36195</wp:posOffset>
                      </wp:positionV>
                      <wp:extent cx="820800" cy="320400"/>
                      <wp:effectExtent l="0" t="0" r="17780" b="22860"/>
                      <wp:wrapNone/>
                      <wp:docPr id="293274578" name="Rechteck: abgerundete Ecken 29327457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425E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F70BF" id="Rechteck: abgerundete Ecken 293274578" o:spid="_x0000_s2021" style="position:absolute;left:0;text-align:left;margin-left:-2.85pt;margin-top:2.85pt;width:64.65pt;height:25.25pt;z-index:253179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ZzliCb0C&#10;AADHBQAADgAAAAAAAAAAAAAAAAAuAgAAZHJzL2Uyb0RvYy54bWxQSwECLQAUAAYACAAAACEANZNe&#10;dtoAAAAHAQAADwAAAAAAAAAAAAAAAAAXBQAAZHJzL2Rvd25yZXYueG1sUEsFBgAAAAAEAAQA8wAA&#10;AB4GAAAAAA==&#10;" filled="f" strokecolor="black [3213]" strokeweight=".5pt">
                      <v:textbox>
                        <w:txbxContent>
                          <w:p w14:paraId="6B2425EB" w14:textId="77777777" w:rsidR="00BD5E17" w:rsidRDefault="00BD5E17" w:rsidP="005721B8">
                            <w:pPr>
                              <w:jc w:val="center"/>
                            </w:pPr>
                            <w:r>
                              <w:t>x</w:t>
                            </w:r>
                          </w:p>
                        </w:txbxContent>
                      </v:textbox>
                      <w10:wrap anchory="line"/>
                    </v:roundrect>
                  </w:pict>
                </mc:Fallback>
              </mc:AlternateContent>
            </w:r>
          </w:p>
        </w:tc>
      </w:tr>
      <w:tr w:rsidR="005721B8" w:rsidRPr="009F08DB" w14:paraId="18CF9794" w14:textId="77777777" w:rsidTr="00190981">
        <w:trPr>
          <w:trHeight w:val="1701"/>
        </w:trPr>
        <w:tc>
          <w:tcPr>
            <w:tcW w:w="2154" w:type="dxa"/>
            <w:shd w:val="clear" w:color="auto" w:fill="F2F2F2" w:themeFill="background1" w:themeFillShade="F2"/>
          </w:tcPr>
          <w:p w14:paraId="3A248AA4" w14:textId="1984A61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6E7771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84000" behindDoc="0" locked="0" layoutInCell="1" allowOverlap="1" wp14:anchorId="57837404" wp14:editId="690698CA">
                      <wp:simplePos x="0" y="0"/>
                      <wp:positionH relativeFrom="column">
                        <wp:posOffset>-5715</wp:posOffset>
                      </wp:positionH>
                      <wp:positionV relativeFrom="line">
                        <wp:posOffset>72390</wp:posOffset>
                      </wp:positionV>
                      <wp:extent cx="4500000" cy="942975"/>
                      <wp:effectExtent l="0" t="0" r="15240" b="28575"/>
                      <wp:wrapNone/>
                      <wp:docPr id="293274582" name="Rechteck: abgerundete Ecken 29327458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5061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837404" id="Rechteck: abgerundete Ecken 293274582" o:spid="_x0000_s2022" style="position:absolute;left:0;text-align:left;margin-left:-.45pt;margin-top:5.7pt;width:354.35pt;height:74.25pt;z-index:253184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P4vQIAAMg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xolP4&#10;vQIAAMgFAAAOAAAAAAAAAAAAAAAAAC4CAABkcnMvZTJvRG9jLnhtbFBLAQItABQABgAIAAAAIQDv&#10;Mn/u3AAAAAgBAAAPAAAAAAAAAAAAAAAAABcFAABkcnMvZG93bnJldi54bWxQSwUGAAAAAAQABADz&#10;AAAAIAYAAAAA&#10;" filled="f" strokecolor="black [3213]" strokeweight=".5pt">
                      <v:textbox>
                        <w:txbxContent>
                          <w:p w14:paraId="4EC5061F" w14:textId="77777777" w:rsidR="00BD5E17" w:rsidRDefault="00BD5E17" w:rsidP="005721B8">
                            <w:pPr>
                              <w:jc w:val="center"/>
                            </w:pPr>
                            <w:r>
                              <w:t>x</w:t>
                            </w:r>
                          </w:p>
                        </w:txbxContent>
                      </v:textbox>
                      <w10:wrap anchory="line"/>
                    </v:roundrect>
                  </w:pict>
                </mc:Fallback>
              </mc:AlternateContent>
            </w:r>
          </w:p>
        </w:tc>
      </w:tr>
    </w:tbl>
    <w:p w14:paraId="6EF6B86B" w14:textId="15F11586" w:rsidR="005721B8" w:rsidRPr="009F08DB" w:rsidRDefault="005721B8" w:rsidP="005721B8">
      <w:pPr>
        <w:pStyle w:val="Textkrper"/>
        <w:rPr>
          <w:lang w:val="de-DE"/>
        </w:rPr>
      </w:pPr>
    </w:p>
    <w:p w14:paraId="5CD36841" w14:textId="17B76E12" w:rsidR="008C229C" w:rsidRPr="009F08DB" w:rsidRDefault="008C229C" w:rsidP="005721B8">
      <w:pPr>
        <w:pStyle w:val="Textkrper"/>
        <w:rPr>
          <w:lang w:val="de-DE"/>
        </w:rPr>
      </w:pPr>
    </w:p>
    <w:p w14:paraId="73065891" w14:textId="13D31FB2" w:rsidR="008C229C" w:rsidRPr="009F08DB" w:rsidRDefault="008C229C" w:rsidP="005721B8">
      <w:pPr>
        <w:pStyle w:val="Textkrper"/>
        <w:rPr>
          <w:lang w:val="de-DE"/>
        </w:rPr>
      </w:pPr>
    </w:p>
    <w:p w14:paraId="52181E12" w14:textId="77777777" w:rsidR="008C229C" w:rsidRPr="009F08DB" w:rsidRDefault="008C229C" w:rsidP="005721B8">
      <w:pPr>
        <w:pStyle w:val="Textkrper"/>
        <w:rPr>
          <w:lang w:val="de-DE"/>
        </w:rPr>
      </w:pPr>
    </w:p>
    <w:p w14:paraId="0A0DCECB" w14:textId="7C58293E" w:rsidR="005721B8" w:rsidRDefault="005721B8" w:rsidP="005721B8">
      <w:pPr>
        <w:pStyle w:val="Textkrper"/>
        <w:rPr>
          <w:lang w:val="de-DE"/>
        </w:rPr>
      </w:pPr>
    </w:p>
    <w:p w14:paraId="5D3336D8" w14:textId="77777777" w:rsidR="00C4597A" w:rsidRPr="009F08DB" w:rsidRDefault="00C4597A" w:rsidP="005721B8">
      <w:pPr>
        <w:pStyle w:val="Textkrper"/>
        <w:rPr>
          <w:lang w:val="de-DE"/>
        </w:rPr>
      </w:pPr>
    </w:p>
    <w:p w14:paraId="4EC30734"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A2C6FE1" w14:textId="77777777" w:rsidTr="00626664">
        <w:trPr>
          <w:trHeight w:val="1020"/>
        </w:trPr>
        <w:tc>
          <w:tcPr>
            <w:tcW w:w="2154" w:type="dxa"/>
            <w:shd w:val="clear" w:color="auto" w:fill="F2F2F2" w:themeFill="background1" w:themeFillShade="F2"/>
          </w:tcPr>
          <w:p w14:paraId="2AF83E58" w14:textId="21586F6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07C7164" w14:textId="2CEBEAEF" w:rsidR="00626664" w:rsidRPr="009F08DB" w:rsidRDefault="00745279" w:rsidP="00190981">
            <w:pPr>
              <w:pStyle w:val="Textkrper"/>
              <w:tabs>
                <w:tab w:val="left" w:pos="284"/>
              </w:tabs>
              <w:spacing w:after="0"/>
              <w:rPr>
                <w:lang w:val="de-DE"/>
              </w:rPr>
            </w:pPr>
            <w:r w:rsidRPr="009F08DB">
              <w:rPr>
                <w:lang w:val="de-DE"/>
              </w:rPr>
              <w:t>ja/nein</w:t>
            </w:r>
          </w:p>
          <w:p w14:paraId="1116BE6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32224" behindDoc="0" locked="0" layoutInCell="1" allowOverlap="1" wp14:anchorId="3D206755" wp14:editId="1F28FB93">
                      <wp:simplePos x="0" y="0"/>
                      <wp:positionH relativeFrom="column">
                        <wp:posOffset>635</wp:posOffset>
                      </wp:positionH>
                      <wp:positionV relativeFrom="paragraph">
                        <wp:posOffset>36195</wp:posOffset>
                      </wp:positionV>
                      <wp:extent cx="820800" cy="320400"/>
                      <wp:effectExtent l="0" t="0" r="17780" b="22860"/>
                      <wp:wrapNone/>
                      <wp:docPr id="293274583" name="Rechteck: abgerundete Ecken 2932745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8A94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206755" id="Rechteck: abgerundete Ecken 293274583" o:spid="_x0000_s2023" style="position:absolute;left:0;text-align:left;margin-left:.05pt;margin-top:2.85pt;width:64.65pt;height:25.25pt;z-index:2573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W5phbvgIA&#10;AMcFAAAOAAAAAAAAAAAAAAAAAC4CAABkcnMvZTJvRG9jLnhtbFBLAQItABQABgAIAAAAIQCbrlPC&#10;2AAAAAUBAAAPAAAAAAAAAAAAAAAAABgFAABkcnMvZG93bnJldi54bWxQSwUGAAAAAAQABADzAAAA&#10;HQYAAAAA&#10;" filled="f" strokecolor="black [3213]" strokeweight=".5pt">
                      <v:textbox>
                        <w:txbxContent>
                          <w:p w14:paraId="7788A947" w14:textId="77777777" w:rsidR="00BD5E17" w:rsidRDefault="00BD5E17" w:rsidP="005721B8">
                            <w:pPr>
                              <w:jc w:val="center"/>
                            </w:pPr>
                            <w:r>
                              <w:t>x</w:t>
                            </w:r>
                          </w:p>
                        </w:txbxContent>
                      </v:textbox>
                    </v:roundrect>
                  </w:pict>
                </mc:Fallback>
              </mc:AlternateContent>
            </w:r>
          </w:p>
        </w:tc>
        <w:tc>
          <w:tcPr>
            <w:tcW w:w="5839" w:type="dxa"/>
            <w:shd w:val="clear" w:color="auto" w:fill="auto"/>
          </w:tcPr>
          <w:p w14:paraId="309259CB" w14:textId="28DA8DA3" w:rsidR="00626664" w:rsidRPr="009F08DB" w:rsidRDefault="00745279" w:rsidP="00190981">
            <w:pPr>
              <w:pStyle w:val="Textkrper"/>
              <w:tabs>
                <w:tab w:val="left" w:pos="284"/>
              </w:tabs>
              <w:spacing w:after="0"/>
              <w:rPr>
                <w:lang w:val="de-DE"/>
              </w:rPr>
            </w:pPr>
            <w:r w:rsidRPr="009F08DB">
              <w:rPr>
                <w:lang w:val="de-DE"/>
              </w:rPr>
              <w:t>Datum/Kurzzeichen</w:t>
            </w:r>
          </w:p>
          <w:p w14:paraId="798B905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33248" behindDoc="0" locked="0" layoutInCell="1" allowOverlap="1" wp14:anchorId="02480C20" wp14:editId="2105D34F">
                      <wp:simplePos x="0" y="0"/>
                      <wp:positionH relativeFrom="column">
                        <wp:posOffset>1746</wp:posOffset>
                      </wp:positionH>
                      <wp:positionV relativeFrom="line">
                        <wp:posOffset>32703</wp:posOffset>
                      </wp:positionV>
                      <wp:extent cx="3592354" cy="320400"/>
                      <wp:effectExtent l="0" t="0" r="27305" b="22860"/>
                      <wp:wrapNone/>
                      <wp:docPr id="293274584" name="Rechteck: abgerundete Ecken 29327458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2F6B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0C20" id="Rechteck: abgerundete Ecken 293274584" o:spid="_x0000_s2024" style="position:absolute;left:0;text-align:left;margin-left:.15pt;margin-top:2.6pt;width:282.85pt;height:25.25pt;z-index:257333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UwAIAAMg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bGv5&#10;FMACAADIBQAADgAAAAAAAAAAAAAAAAAuAgAAZHJzL2Uyb0RvYy54bWxQSwECLQAUAAYACAAAACEA&#10;EJF9vtoAAAAFAQAADwAAAAAAAAAAAAAAAAAaBQAAZHJzL2Rvd25yZXYueG1sUEsFBgAAAAAEAAQA&#10;8wAAACEGAAAAAA==&#10;" filled="f" strokecolor="black [3213]" strokeweight=".5pt">
                      <v:textbox>
                        <w:txbxContent>
                          <w:p w14:paraId="50D2F6B6" w14:textId="77777777" w:rsidR="00BD5E17" w:rsidRDefault="00BD5E17" w:rsidP="005721B8">
                            <w:pPr>
                              <w:jc w:val="center"/>
                            </w:pPr>
                            <w:r>
                              <w:t>x</w:t>
                            </w:r>
                          </w:p>
                        </w:txbxContent>
                      </v:textbox>
                      <w10:wrap anchory="line"/>
                    </v:roundrect>
                  </w:pict>
                </mc:Fallback>
              </mc:AlternateContent>
            </w:r>
          </w:p>
        </w:tc>
      </w:tr>
      <w:tr w:rsidR="00626664" w:rsidRPr="009F08DB" w14:paraId="7BCF534D" w14:textId="77777777" w:rsidTr="00626664">
        <w:trPr>
          <w:trHeight w:val="1020"/>
        </w:trPr>
        <w:tc>
          <w:tcPr>
            <w:tcW w:w="2154" w:type="dxa"/>
            <w:shd w:val="clear" w:color="auto" w:fill="F2F2F2" w:themeFill="background1" w:themeFillShade="F2"/>
          </w:tcPr>
          <w:p w14:paraId="15CCFFB4" w14:textId="1C6F01A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47A64B2" w14:textId="1BC2253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34272" behindDoc="0" locked="0" layoutInCell="1" allowOverlap="1" wp14:anchorId="77885391" wp14:editId="43FAD8A9">
                      <wp:simplePos x="0" y="0"/>
                      <wp:positionH relativeFrom="column">
                        <wp:posOffset>-5715</wp:posOffset>
                      </wp:positionH>
                      <wp:positionV relativeFrom="line">
                        <wp:posOffset>252095</wp:posOffset>
                      </wp:positionV>
                      <wp:extent cx="4500000" cy="320400"/>
                      <wp:effectExtent l="0" t="0" r="15240" b="22860"/>
                      <wp:wrapNone/>
                      <wp:docPr id="293274585" name="Rechteck: abgerundete Ecken 29327458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4F8F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85391" id="Rechteck: abgerundete Ecken 293274585" o:spid="_x0000_s2025" style="position:absolute;left:0;text-align:left;margin-left:-.45pt;margin-top:19.85pt;width:354.35pt;height:25.25pt;z-index:257334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PjbTpi8&#10;AgAAyAUAAA4AAAAAAAAAAAAAAAAALgIAAGRycy9lMm9Eb2MueG1sUEsBAi0AFAAGAAgAAAAhAHhH&#10;TL3cAAAABwEAAA8AAAAAAAAAAAAAAAAAFgUAAGRycy9kb3ducmV2LnhtbFBLBQYAAAAABAAEAPMA&#10;AAAfBgAAAAA=&#10;" filled="f" strokecolor="black [3213]" strokeweight=".5pt">
                      <v:textbox>
                        <w:txbxContent>
                          <w:p w14:paraId="484F8FF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675E55F" w14:textId="77777777" w:rsidR="00626664" w:rsidRPr="009F08DB" w:rsidRDefault="00626664" w:rsidP="00190981">
            <w:pPr>
              <w:pStyle w:val="Textkrper"/>
              <w:tabs>
                <w:tab w:val="left" w:pos="284"/>
              </w:tabs>
              <w:spacing w:after="0"/>
              <w:rPr>
                <w:lang w:val="de-DE"/>
              </w:rPr>
            </w:pPr>
          </w:p>
        </w:tc>
      </w:tr>
    </w:tbl>
    <w:p w14:paraId="5BBBB585" w14:textId="77777777" w:rsidR="005721B8" w:rsidRPr="009F08DB" w:rsidRDefault="005721B8" w:rsidP="005721B8">
      <w:pPr>
        <w:rPr>
          <w:rFonts w:ascii="Arial" w:hAnsi="Arial"/>
          <w:lang w:val="de-DE"/>
        </w:rPr>
      </w:pPr>
      <w:r w:rsidRPr="009F08DB">
        <w:rPr>
          <w:lang w:val="de-DE"/>
        </w:rPr>
        <w:br w:type="page"/>
      </w:r>
    </w:p>
    <w:p w14:paraId="4B2F9598" w14:textId="06AB419A" w:rsidR="005721B8" w:rsidRPr="009F08DB" w:rsidRDefault="008C229C" w:rsidP="00897659">
      <w:pPr>
        <w:pStyle w:val="berschrift3nummeriert"/>
        <w:rPr>
          <w:lang w:val="de-DE"/>
        </w:rPr>
      </w:pPr>
      <w:bookmarkStart w:id="23" w:name="_Toc118817561"/>
      <w:r w:rsidRPr="009F08DB">
        <w:rPr>
          <w:lang w:val="de-DE"/>
        </w:rPr>
        <w:lastRenderedPageBreak/>
        <w:t xml:space="preserve">ME 2011: </w:t>
      </w:r>
      <w:r w:rsidR="001C74E4" w:rsidRPr="009F08DB">
        <w:rPr>
          <w:lang w:val="de-DE"/>
        </w:rPr>
        <w:t>ZUFÜHRUNG: KONTROLLE KAPPE INHALER: KALIBRIERUNGS-VORGANG ERFOLGREICH</w:t>
      </w:r>
      <w:bookmarkEnd w:id="23"/>
    </w:p>
    <w:p w14:paraId="7B8ABFB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7A0E77A" w14:textId="77777777" w:rsidTr="008C229C">
        <w:trPr>
          <w:trHeight w:val="343"/>
        </w:trPr>
        <w:tc>
          <w:tcPr>
            <w:tcW w:w="2154" w:type="dxa"/>
            <w:shd w:val="clear" w:color="auto" w:fill="F2F2F2" w:themeFill="background1" w:themeFillShade="F2"/>
          </w:tcPr>
          <w:p w14:paraId="14EA6F22" w14:textId="5358F9A2" w:rsidR="005721B8" w:rsidRPr="009F08DB" w:rsidRDefault="00D8280B" w:rsidP="00190981">
            <w:pPr>
              <w:pStyle w:val="Textkrper"/>
              <w:spacing w:after="0"/>
              <w:rPr>
                <w:b/>
                <w:lang w:val="de-DE"/>
              </w:rPr>
            </w:pPr>
            <w:r w:rsidRPr="009F08DB">
              <w:rPr>
                <w:b/>
                <w:lang w:val="de-DE"/>
              </w:rPr>
              <w:t>Testziel</w:t>
            </w:r>
          </w:p>
        </w:tc>
        <w:tc>
          <w:tcPr>
            <w:tcW w:w="7257" w:type="dxa"/>
          </w:tcPr>
          <w:p w14:paraId="0BBACDDB" w14:textId="6C69057B" w:rsidR="005721B8" w:rsidRPr="009F08DB" w:rsidRDefault="00AB0BAB" w:rsidP="00190981">
            <w:pPr>
              <w:pStyle w:val="BulletTabtext"/>
              <w:rPr>
                <w:lang w:val="de-DE"/>
              </w:rPr>
            </w:pPr>
            <w:r w:rsidRPr="009F08DB">
              <w:rPr>
                <w:lang w:val="de-DE"/>
              </w:rPr>
              <w:t>Test, ob die richtige Meldung im Bedienfeld erscheint</w:t>
            </w:r>
          </w:p>
          <w:p w14:paraId="00B62B1F" w14:textId="395BA44C" w:rsidR="008C229C" w:rsidRPr="009F08DB" w:rsidRDefault="008C229C" w:rsidP="008C229C">
            <w:pPr>
              <w:pStyle w:val="Abstandshalter"/>
              <w:rPr>
                <w:lang w:val="de-DE"/>
              </w:rPr>
            </w:pPr>
          </w:p>
        </w:tc>
      </w:tr>
      <w:tr w:rsidR="005721B8" w:rsidRPr="00897659" w14:paraId="60AC8A81" w14:textId="77777777" w:rsidTr="00190981">
        <w:trPr>
          <w:trHeight w:val="170"/>
        </w:trPr>
        <w:tc>
          <w:tcPr>
            <w:tcW w:w="2154" w:type="dxa"/>
          </w:tcPr>
          <w:p w14:paraId="22DD1B66" w14:textId="77777777" w:rsidR="005721B8" w:rsidRPr="009F08DB" w:rsidRDefault="005721B8" w:rsidP="00190981">
            <w:pPr>
              <w:pStyle w:val="Textkrper"/>
              <w:spacing w:before="0" w:after="0"/>
              <w:rPr>
                <w:sz w:val="8"/>
                <w:szCs w:val="8"/>
                <w:lang w:val="de-DE"/>
              </w:rPr>
            </w:pPr>
          </w:p>
        </w:tc>
        <w:tc>
          <w:tcPr>
            <w:tcW w:w="7257" w:type="dxa"/>
          </w:tcPr>
          <w:p w14:paraId="1770E276" w14:textId="77777777" w:rsidR="005721B8" w:rsidRPr="009F08DB" w:rsidRDefault="005721B8" w:rsidP="00190981">
            <w:pPr>
              <w:pStyle w:val="Textkrper"/>
              <w:spacing w:before="0" w:after="0"/>
              <w:rPr>
                <w:sz w:val="8"/>
                <w:szCs w:val="8"/>
                <w:lang w:val="de-DE"/>
              </w:rPr>
            </w:pPr>
          </w:p>
        </w:tc>
      </w:tr>
      <w:tr w:rsidR="005721B8" w:rsidRPr="009F08DB" w14:paraId="068F9FA5" w14:textId="77777777" w:rsidTr="00190981">
        <w:trPr>
          <w:trHeight w:val="471"/>
        </w:trPr>
        <w:tc>
          <w:tcPr>
            <w:tcW w:w="2154" w:type="dxa"/>
            <w:shd w:val="clear" w:color="auto" w:fill="F2F2F2" w:themeFill="background1" w:themeFillShade="F2"/>
          </w:tcPr>
          <w:p w14:paraId="564A5532" w14:textId="3FB7B153" w:rsidR="005721B8" w:rsidRPr="009F08DB" w:rsidRDefault="00D8280B" w:rsidP="00190981">
            <w:pPr>
              <w:pStyle w:val="Textkrper"/>
              <w:spacing w:after="0"/>
              <w:rPr>
                <w:b/>
                <w:lang w:val="de-DE"/>
              </w:rPr>
            </w:pPr>
            <w:r w:rsidRPr="009F08DB">
              <w:rPr>
                <w:b/>
                <w:lang w:val="de-DE"/>
              </w:rPr>
              <w:t>Testdurchführung</w:t>
            </w:r>
          </w:p>
        </w:tc>
        <w:tc>
          <w:tcPr>
            <w:tcW w:w="7257" w:type="dxa"/>
          </w:tcPr>
          <w:p w14:paraId="7CB3534D" w14:textId="77777777" w:rsidR="005721B8" w:rsidRPr="009F08DB" w:rsidRDefault="005721B8" w:rsidP="00190981">
            <w:pPr>
              <w:pStyle w:val="Textkrper"/>
              <w:spacing w:after="0"/>
              <w:rPr>
                <w:lang w:val="de-DE"/>
              </w:rPr>
            </w:pPr>
          </w:p>
        </w:tc>
      </w:tr>
      <w:tr w:rsidR="005721B8" w:rsidRPr="009F08DB" w14:paraId="5DB1C9F4" w14:textId="77777777" w:rsidTr="008C229C">
        <w:trPr>
          <w:trHeight w:val="276"/>
        </w:trPr>
        <w:tc>
          <w:tcPr>
            <w:tcW w:w="2154" w:type="dxa"/>
            <w:shd w:val="clear" w:color="auto" w:fill="F2F2F2" w:themeFill="background1" w:themeFillShade="F2"/>
          </w:tcPr>
          <w:p w14:paraId="3454834B" w14:textId="6AD53618" w:rsidR="005721B8" w:rsidRPr="009F08DB" w:rsidRDefault="00D41D58" w:rsidP="00190981">
            <w:pPr>
              <w:pStyle w:val="Textkrper"/>
              <w:spacing w:after="0"/>
              <w:rPr>
                <w:lang w:val="de-DE"/>
              </w:rPr>
            </w:pPr>
            <w:r w:rsidRPr="009F08DB">
              <w:rPr>
                <w:lang w:val="de-DE"/>
              </w:rPr>
              <w:t>Testvoraussetzungen</w:t>
            </w:r>
          </w:p>
        </w:tc>
        <w:tc>
          <w:tcPr>
            <w:tcW w:w="7257" w:type="dxa"/>
          </w:tcPr>
          <w:p w14:paraId="3F9F8467" w14:textId="55F5C49A"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65A7493E" w14:textId="77777777" w:rsidR="005721B8" w:rsidRPr="009F08DB" w:rsidRDefault="005721B8" w:rsidP="00190981">
            <w:pPr>
              <w:pStyle w:val="Abstandshalter"/>
              <w:rPr>
                <w:lang w:val="de-DE"/>
              </w:rPr>
            </w:pPr>
          </w:p>
        </w:tc>
      </w:tr>
      <w:tr w:rsidR="005721B8" w:rsidRPr="00897659" w14:paraId="7BEC7A74" w14:textId="77777777" w:rsidTr="00190981">
        <w:trPr>
          <w:trHeight w:val="697"/>
        </w:trPr>
        <w:tc>
          <w:tcPr>
            <w:tcW w:w="2154" w:type="dxa"/>
            <w:shd w:val="clear" w:color="auto" w:fill="F2F2F2" w:themeFill="background1" w:themeFillShade="F2"/>
          </w:tcPr>
          <w:p w14:paraId="089D8E34" w14:textId="6635EF1C" w:rsidR="005721B8" w:rsidRPr="009F08DB" w:rsidRDefault="00D8280B" w:rsidP="00190981">
            <w:pPr>
              <w:pStyle w:val="Textkrper"/>
              <w:spacing w:after="0"/>
              <w:rPr>
                <w:lang w:val="de-DE"/>
              </w:rPr>
            </w:pPr>
            <w:r w:rsidRPr="009F08DB">
              <w:rPr>
                <w:lang w:val="de-DE"/>
              </w:rPr>
              <w:t>Erforderliche Tätigkeit</w:t>
            </w:r>
          </w:p>
        </w:tc>
        <w:tc>
          <w:tcPr>
            <w:tcW w:w="7257" w:type="dxa"/>
          </w:tcPr>
          <w:p w14:paraId="2BB998C0" w14:textId="44B40F91" w:rsidR="001C74E4" w:rsidRPr="009F08DB" w:rsidRDefault="001C74E4" w:rsidP="001C74E4">
            <w:pPr>
              <w:pStyle w:val="BulletTabtext"/>
              <w:rPr>
                <w:lang w:val="de-DE"/>
              </w:rPr>
            </w:pPr>
            <w:r w:rsidRPr="009F08DB">
              <w:rPr>
                <w:lang w:val="de-DE"/>
              </w:rPr>
              <w:t xml:space="preserve">Lege Referenzweiß unter den Farbsensor </w:t>
            </w:r>
            <w:r w:rsidR="00792679" w:rsidRPr="009F08DB">
              <w:rPr>
                <w:lang w:val="de-DE"/>
              </w:rPr>
              <w:t>„</w:t>
            </w:r>
            <w:r w:rsidRPr="009F08DB">
              <w:rPr>
                <w:lang w:val="de-DE"/>
              </w:rPr>
              <w:t>B75-B07</w:t>
            </w:r>
            <w:r w:rsidR="00792679" w:rsidRPr="009F08DB">
              <w:rPr>
                <w:lang w:val="de-DE"/>
              </w:rPr>
              <w:t>“</w:t>
            </w:r>
          </w:p>
          <w:p w14:paraId="532FBC67" w14:textId="2732A61F" w:rsidR="005721B8" w:rsidRPr="009F08DB" w:rsidRDefault="001C74E4" w:rsidP="001C74E4">
            <w:pPr>
              <w:pStyle w:val="BulletTabtext"/>
              <w:rPr>
                <w:lang w:val="de-DE"/>
              </w:rPr>
            </w:pPr>
            <w:r w:rsidRPr="009F08DB">
              <w:rPr>
                <w:lang w:val="de-DE"/>
              </w:rPr>
              <w:t xml:space="preserve">Aktiviere SWS 2004 </w:t>
            </w:r>
            <w:r w:rsidR="00792679" w:rsidRPr="009F08DB">
              <w:rPr>
                <w:lang w:val="de-DE"/>
              </w:rPr>
              <w:t>„</w:t>
            </w:r>
            <w:r w:rsidRPr="009F08DB">
              <w:rPr>
                <w:lang w:val="de-DE"/>
              </w:rPr>
              <w:t>Zuführung: Kontrolle Kappe Inhaler - Kalibrierung”</w:t>
            </w:r>
          </w:p>
          <w:p w14:paraId="695BA597" w14:textId="77777777" w:rsidR="005721B8" w:rsidRPr="009F08DB" w:rsidRDefault="005721B8" w:rsidP="008C229C">
            <w:pPr>
              <w:pStyle w:val="Abstandshalter"/>
              <w:rPr>
                <w:lang w:val="de-DE"/>
              </w:rPr>
            </w:pPr>
          </w:p>
        </w:tc>
      </w:tr>
      <w:tr w:rsidR="005721B8" w:rsidRPr="009F08DB" w14:paraId="554C2D90" w14:textId="77777777" w:rsidTr="00190981">
        <w:trPr>
          <w:trHeight w:val="697"/>
        </w:trPr>
        <w:tc>
          <w:tcPr>
            <w:tcW w:w="2154" w:type="dxa"/>
            <w:shd w:val="clear" w:color="auto" w:fill="F2F2F2" w:themeFill="background1" w:themeFillShade="F2"/>
          </w:tcPr>
          <w:p w14:paraId="3A22A3DC" w14:textId="47C3F5EA" w:rsidR="005721B8" w:rsidRPr="009F08DB" w:rsidRDefault="008C23D6" w:rsidP="00190981">
            <w:pPr>
              <w:pStyle w:val="Textkrper"/>
              <w:spacing w:after="0"/>
              <w:rPr>
                <w:lang w:val="de-DE"/>
              </w:rPr>
            </w:pPr>
            <w:r w:rsidRPr="009F08DB">
              <w:rPr>
                <w:lang w:val="de-DE"/>
              </w:rPr>
              <w:t>Folge</w:t>
            </w:r>
          </w:p>
        </w:tc>
        <w:tc>
          <w:tcPr>
            <w:tcW w:w="7257" w:type="dxa"/>
          </w:tcPr>
          <w:p w14:paraId="60D4A548" w14:textId="5634C760" w:rsidR="008C229C" w:rsidRPr="009F08DB" w:rsidRDefault="001C74E4" w:rsidP="008C229C">
            <w:pPr>
              <w:pStyle w:val="BulletTabtext"/>
              <w:rPr>
                <w:lang w:val="de-DE"/>
              </w:rPr>
            </w:pPr>
            <w:r w:rsidRPr="009F08DB">
              <w:rPr>
                <w:lang w:val="de-DE"/>
              </w:rPr>
              <w:t>Sensor ist k</w:t>
            </w:r>
            <w:r w:rsidR="008C229C" w:rsidRPr="009F08DB">
              <w:rPr>
                <w:lang w:val="de-DE"/>
              </w:rPr>
              <w:t>alibr</w:t>
            </w:r>
            <w:r w:rsidRPr="009F08DB">
              <w:rPr>
                <w:lang w:val="de-DE"/>
              </w:rPr>
              <w:t>iert</w:t>
            </w:r>
          </w:p>
          <w:p w14:paraId="1B60FDE5" w14:textId="78DD5913" w:rsidR="005721B8" w:rsidRPr="009F08DB" w:rsidRDefault="000C690F" w:rsidP="008C229C">
            <w:pPr>
              <w:pStyle w:val="BulletTabtext"/>
              <w:rPr>
                <w:lang w:val="de-DE"/>
              </w:rPr>
            </w:pPr>
            <w:r w:rsidRPr="009F08DB">
              <w:rPr>
                <w:lang w:val="de-DE"/>
              </w:rPr>
              <w:t>Meldung erscheint im Bedienfeld</w:t>
            </w:r>
          </w:p>
          <w:p w14:paraId="72F8FE99" w14:textId="77777777" w:rsidR="005721B8" w:rsidRPr="009F08DB" w:rsidRDefault="005721B8" w:rsidP="00190981">
            <w:pPr>
              <w:pStyle w:val="Abstandshalter"/>
              <w:rPr>
                <w:lang w:val="de-DE"/>
              </w:rPr>
            </w:pPr>
          </w:p>
        </w:tc>
      </w:tr>
      <w:tr w:rsidR="005721B8" w:rsidRPr="009F08DB" w14:paraId="7BDAA12A" w14:textId="77777777" w:rsidTr="008C229C">
        <w:trPr>
          <w:trHeight w:val="422"/>
        </w:trPr>
        <w:tc>
          <w:tcPr>
            <w:tcW w:w="2154" w:type="dxa"/>
            <w:shd w:val="clear" w:color="auto" w:fill="F2F2F2" w:themeFill="background1" w:themeFillShade="F2"/>
          </w:tcPr>
          <w:p w14:paraId="667CE26C" w14:textId="416EB655" w:rsidR="005721B8" w:rsidRPr="009F08DB" w:rsidRDefault="00D8280B" w:rsidP="00190981">
            <w:pPr>
              <w:pStyle w:val="Textkrper"/>
              <w:spacing w:after="0"/>
              <w:rPr>
                <w:lang w:val="de-DE"/>
              </w:rPr>
            </w:pPr>
            <w:r w:rsidRPr="009F08DB">
              <w:rPr>
                <w:lang w:val="de-DE"/>
              </w:rPr>
              <w:t>Kommentare</w:t>
            </w:r>
          </w:p>
        </w:tc>
        <w:tc>
          <w:tcPr>
            <w:tcW w:w="7257" w:type="dxa"/>
          </w:tcPr>
          <w:p w14:paraId="600745C3" w14:textId="7CA9D4C6" w:rsidR="005721B8" w:rsidRPr="009F08DB" w:rsidRDefault="00AE36C0" w:rsidP="00190981">
            <w:pPr>
              <w:pStyle w:val="BulletTabtext"/>
              <w:rPr>
                <w:lang w:val="de-DE"/>
              </w:rPr>
            </w:pPr>
            <w:r w:rsidRPr="009F08DB">
              <w:rPr>
                <w:lang w:val="de-DE"/>
              </w:rPr>
              <w:t>Keine</w:t>
            </w:r>
          </w:p>
          <w:p w14:paraId="120C45B3" w14:textId="77777777" w:rsidR="005721B8" w:rsidRPr="009F08DB" w:rsidRDefault="005721B8" w:rsidP="00190981">
            <w:pPr>
              <w:pStyle w:val="Abstandshalter"/>
              <w:rPr>
                <w:lang w:val="de-DE"/>
              </w:rPr>
            </w:pPr>
          </w:p>
        </w:tc>
      </w:tr>
      <w:tr w:rsidR="005721B8" w:rsidRPr="009F08DB" w14:paraId="6643CF53" w14:textId="77777777" w:rsidTr="008C229C">
        <w:trPr>
          <w:trHeight w:val="274"/>
        </w:trPr>
        <w:tc>
          <w:tcPr>
            <w:tcW w:w="2154" w:type="dxa"/>
            <w:shd w:val="clear" w:color="auto" w:fill="F2F2F2" w:themeFill="background1" w:themeFillShade="F2"/>
          </w:tcPr>
          <w:p w14:paraId="33F3282A" w14:textId="1F87FB1F" w:rsidR="005721B8" w:rsidRPr="009F08DB" w:rsidRDefault="00D41D58" w:rsidP="00190981">
            <w:pPr>
              <w:pStyle w:val="Textkrper"/>
              <w:spacing w:after="0"/>
              <w:rPr>
                <w:lang w:val="de-DE"/>
              </w:rPr>
            </w:pPr>
            <w:r w:rsidRPr="009F08DB">
              <w:rPr>
                <w:lang w:val="de-DE"/>
              </w:rPr>
              <w:t>Quittierung</w:t>
            </w:r>
          </w:p>
        </w:tc>
        <w:tc>
          <w:tcPr>
            <w:tcW w:w="7257" w:type="dxa"/>
          </w:tcPr>
          <w:p w14:paraId="547679B2" w14:textId="3D775FCA" w:rsidR="005721B8" w:rsidRPr="009F08DB" w:rsidRDefault="00AE36C0" w:rsidP="00190981">
            <w:pPr>
              <w:pStyle w:val="BulletTabtext"/>
              <w:rPr>
                <w:lang w:val="de-DE"/>
              </w:rPr>
            </w:pPr>
            <w:r w:rsidRPr="009F08DB">
              <w:rPr>
                <w:lang w:val="de-DE"/>
              </w:rPr>
              <w:t>Keine</w:t>
            </w:r>
          </w:p>
          <w:p w14:paraId="60277F19" w14:textId="77777777" w:rsidR="005721B8" w:rsidRPr="009F08DB" w:rsidRDefault="005721B8" w:rsidP="008C229C">
            <w:pPr>
              <w:pStyle w:val="Abstandshalter"/>
              <w:rPr>
                <w:lang w:val="de-DE"/>
              </w:rPr>
            </w:pPr>
          </w:p>
        </w:tc>
      </w:tr>
    </w:tbl>
    <w:p w14:paraId="52759CE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DEFEF4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51176DB" w14:textId="4A278F3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A096BB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67692F1" w14:textId="3B7FEDC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C49160B" w14:textId="77777777" w:rsidTr="00190981">
        <w:trPr>
          <w:trHeight w:val="697"/>
        </w:trPr>
        <w:tc>
          <w:tcPr>
            <w:tcW w:w="2154" w:type="dxa"/>
            <w:tcBorders>
              <w:bottom w:val="nil"/>
            </w:tcBorders>
            <w:shd w:val="clear" w:color="auto" w:fill="F2F2F2" w:themeFill="background1" w:themeFillShade="F2"/>
          </w:tcPr>
          <w:p w14:paraId="68BA8A4B" w14:textId="7ED8DDC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7585ED9" w14:textId="01F5CEA5" w:rsidR="005721B8" w:rsidRPr="009F08DB" w:rsidRDefault="000C690F" w:rsidP="00190981">
            <w:pPr>
              <w:pStyle w:val="BulletTabtext"/>
              <w:rPr>
                <w:lang w:val="de-DE"/>
              </w:rPr>
            </w:pPr>
            <w:r w:rsidRPr="009F08DB">
              <w:rPr>
                <w:lang w:val="de-DE"/>
              </w:rPr>
              <w:t>Meldung erscheint im Bedienfeld</w:t>
            </w:r>
          </w:p>
        </w:tc>
        <w:tc>
          <w:tcPr>
            <w:tcW w:w="1417" w:type="dxa"/>
            <w:tcBorders>
              <w:bottom w:val="nil"/>
            </w:tcBorders>
          </w:tcPr>
          <w:p w14:paraId="743B917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88096" behindDoc="0" locked="0" layoutInCell="1" allowOverlap="1" wp14:anchorId="0956B652" wp14:editId="5E9D22FB">
                      <wp:simplePos x="0" y="0"/>
                      <wp:positionH relativeFrom="column">
                        <wp:posOffset>-36195</wp:posOffset>
                      </wp:positionH>
                      <wp:positionV relativeFrom="line">
                        <wp:posOffset>36195</wp:posOffset>
                      </wp:positionV>
                      <wp:extent cx="820800" cy="320400"/>
                      <wp:effectExtent l="0" t="0" r="17780" b="22860"/>
                      <wp:wrapNone/>
                      <wp:docPr id="293274586" name="Rechteck: abgerundete Ecken 29327458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1D2A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56B652" id="Rechteck: abgerundete Ecken 293274586" o:spid="_x0000_s2026" style="position:absolute;left:0;text-align:left;margin-left:-2.85pt;margin-top:2.85pt;width:64.65pt;height:25.25pt;z-index:253188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BQ3KfTvAIA&#10;AMgFAAAOAAAAAAAAAAAAAAAAAC4CAABkcnMvZTJvRG9jLnhtbFBLAQItABQABgAIAAAAIQA1k152&#10;2gAAAAcBAAAPAAAAAAAAAAAAAAAAABYFAABkcnMvZG93bnJldi54bWxQSwUGAAAAAAQABADzAAAA&#10;HQYAAAAA&#10;" filled="f" strokecolor="black [3213]" strokeweight=".5pt">
                      <v:textbox>
                        <w:txbxContent>
                          <w:p w14:paraId="2F51D2A4" w14:textId="77777777" w:rsidR="00BD5E17" w:rsidRDefault="00BD5E17" w:rsidP="005721B8">
                            <w:pPr>
                              <w:jc w:val="center"/>
                            </w:pPr>
                            <w:r>
                              <w:t>x</w:t>
                            </w:r>
                          </w:p>
                        </w:txbxContent>
                      </v:textbox>
                      <w10:wrap anchory="line"/>
                    </v:roundrect>
                  </w:pict>
                </mc:Fallback>
              </mc:AlternateContent>
            </w:r>
          </w:p>
        </w:tc>
      </w:tr>
      <w:tr w:rsidR="005721B8" w:rsidRPr="009F08DB" w14:paraId="7DE71D40" w14:textId="77777777" w:rsidTr="00190981">
        <w:trPr>
          <w:trHeight w:val="1701"/>
        </w:trPr>
        <w:tc>
          <w:tcPr>
            <w:tcW w:w="2154" w:type="dxa"/>
            <w:shd w:val="clear" w:color="auto" w:fill="F2F2F2" w:themeFill="background1" w:themeFillShade="F2"/>
          </w:tcPr>
          <w:p w14:paraId="2A011DBC" w14:textId="2827CFD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7DE802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192192" behindDoc="0" locked="0" layoutInCell="1" allowOverlap="1" wp14:anchorId="518BF910" wp14:editId="01DEBF72">
                      <wp:simplePos x="0" y="0"/>
                      <wp:positionH relativeFrom="column">
                        <wp:posOffset>-5715</wp:posOffset>
                      </wp:positionH>
                      <wp:positionV relativeFrom="line">
                        <wp:posOffset>72390</wp:posOffset>
                      </wp:positionV>
                      <wp:extent cx="4500000" cy="942975"/>
                      <wp:effectExtent l="0" t="0" r="15240" b="28575"/>
                      <wp:wrapNone/>
                      <wp:docPr id="293274590" name="Rechteck: abgerundete Ecken 29327459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8365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BF910" id="Rechteck: abgerundete Ecken 293274590" o:spid="_x0000_s2027" style="position:absolute;left:0;text-align:left;margin-left:-.45pt;margin-top:5.7pt;width:354.35pt;height:74.25pt;z-index:253192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KdC/Hy8&#10;AgAAyQUAAA4AAAAAAAAAAAAAAAAALgIAAGRycy9lMm9Eb2MueG1sUEsBAi0AFAAGAAgAAAAhAO8y&#10;f+7cAAAACAEAAA8AAAAAAAAAAAAAAAAAFgUAAGRycy9kb3ducmV2LnhtbFBLBQYAAAAABAAEAPMA&#10;AAAfBgAAAAA=&#10;" filled="f" strokecolor="black [3213]" strokeweight=".5pt">
                      <v:textbox>
                        <w:txbxContent>
                          <w:p w14:paraId="60D8365D" w14:textId="77777777" w:rsidR="00BD5E17" w:rsidRDefault="00BD5E17" w:rsidP="005721B8">
                            <w:pPr>
                              <w:jc w:val="center"/>
                            </w:pPr>
                            <w:r>
                              <w:t>x</w:t>
                            </w:r>
                          </w:p>
                        </w:txbxContent>
                      </v:textbox>
                      <w10:wrap anchory="line"/>
                    </v:roundrect>
                  </w:pict>
                </mc:Fallback>
              </mc:AlternateContent>
            </w:r>
          </w:p>
        </w:tc>
      </w:tr>
    </w:tbl>
    <w:p w14:paraId="265A0C39" w14:textId="426390EE" w:rsidR="005721B8" w:rsidRPr="009F08DB" w:rsidRDefault="005721B8" w:rsidP="005721B8">
      <w:pPr>
        <w:pStyle w:val="Textkrper"/>
        <w:rPr>
          <w:lang w:val="de-DE"/>
        </w:rPr>
      </w:pPr>
    </w:p>
    <w:p w14:paraId="00BBDA99" w14:textId="50793E10" w:rsidR="008C229C" w:rsidRPr="009F08DB" w:rsidRDefault="008C229C" w:rsidP="005721B8">
      <w:pPr>
        <w:pStyle w:val="Textkrper"/>
        <w:rPr>
          <w:lang w:val="de-DE"/>
        </w:rPr>
      </w:pPr>
    </w:p>
    <w:p w14:paraId="564ED1B7" w14:textId="24CAB7F9" w:rsidR="008C229C" w:rsidRDefault="008C229C" w:rsidP="005721B8">
      <w:pPr>
        <w:pStyle w:val="Textkrper"/>
        <w:rPr>
          <w:lang w:val="de-DE"/>
        </w:rPr>
      </w:pPr>
    </w:p>
    <w:p w14:paraId="10009FFB" w14:textId="77777777" w:rsidR="00C4597A" w:rsidRPr="009F08DB" w:rsidRDefault="00C4597A" w:rsidP="005721B8">
      <w:pPr>
        <w:pStyle w:val="Textkrper"/>
        <w:rPr>
          <w:lang w:val="de-DE"/>
        </w:rPr>
      </w:pPr>
    </w:p>
    <w:p w14:paraId="61DFA1F4" w14:textId="77777777" w:rsidR="008C229C" w:rsidRPr="009F08DB" w:rsidRDefault="008C229C" w:rsidP="005721B8">
      <w:pPr>
        <w:pStyle w:val="Textkrper"/>
        <w:rPr>
          <w:lang w:val="de-DE"/>
        </w:rPr>
      </w:pPr>
    </w:p>
    <w:p w14:paraId="6793B6CE" w14:textId="77777777" w:rsidR="005721B8" w:rsidRPr="009F08DB" w:rsidRDefault="005721B8" w:rsidP="005721B8">
      <w:pPr>
        <w:pStyle w:val="Textkrper"/>
        <w:rPr>
          <w:lang w:val="de-DE"/>
        </w:rPr>
      </w:pPr>
    </w:p>
    <w:p w14:paraId="28D8DD58"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5845CE4" w14:textId="77777777" w:rsidTr="00626664">
        <w:trPr>
          <w:trHeight w:val="1020"/>
        </w:trPr>
        <w:tc>
          <w:tcPr>
            <w:tcW w:w="2154" w:type="dxa"/>
            <w:shd w:val="clear" w:color="auto" w:fill="F2F2F2" w:themeFill="background1" w:themeFillShade="F2"/>
          </w:tcPr>
          <w:p w14:paraId="22B05103" w14:textId="512D6B5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120A3F9" w14:textId="3BBAF0DB" w:rsidR="00626664" w:rsidRPr="009F08DB" w:rsidRDefault="00745279" w:rsidP="00190981">
            <w:pPr>
              <w:pStyle w:val="Textkrper"/>
              <w:tabs>
                <w:tab w:val="left" w:pos="284"/>
              </w:tabs>
              <w:spacing w:after="0"/>
              <w:rPr>
                <w:lang w:val="de-DE"/>
              </w:rPr>
            </w:pPr>
            <w:r w:rsidRPr="009F08DB">
              <w:rPr>
                <w:lang w:val="de-DE"/>
              </w:rPr>
              <w:t>ja/nein</w:t>
            </w:r>
          </w:p>
          <w:p w14:paraId="3C3F770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36320" behindDoc="0" locked="0" layoutInCell="1" allowOverlap="1" wp14:anchorId="596329B7" wp14:editId="4C443F41">
                      <wp:simplePos x="0" y="0"/>
                      <wp:positionH relativeFrom="column">
                        <wp:posOffset>635</wp:posOffset>
                      </wp:positionH>
                      <wp:positionV relativeFrom="paragraph">
                        <wp:posOffset>36195</wp:posOffset>
                      </wp:positionV>
                      <wp:extent cx="820800" cy="320400"/>
                      <wp:effectExtent l="0" t="0" r="17780" b="22860"/>
                      <wp:wrapNone/>
                      <wp:docPr id="293274591" name="Rechteck: abgerundete Ecken 2932745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A8A3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329B7" id="Rechteck: abgerundete Ecken 293274591" o:spid="_x0000_s2028" style="position:absolute;left:0;text-align:left;margin-left:.05pt;margin-top:2.85pt;width:64.65pt;height:25.25pt;z-index:2573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A/+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0wA/+vgIA&#10;AMgFAAAOAAAAAAAAAAAAAAAAAC4CAABkcnMvZTJvRG9jLnhtbFBLAQItABQABgAIAAAAIQCbrlPC&#10;2AAAAAUBAAAPAAAAAAAAAAAAAAAAABgFAABkcnMvZG93bnJldi54bWxQSwUGAAAAAAQABADzAAAA&#10;HQYAAAAA&#10;" filled="f" strokecolor="black [3213]" strokeweight=".5pt">
                      <v:textbox>
                        <w:txbxContent>
                          <w:p w14:paraId="61AA8A3D" w14:textId="77777777" w:rsidR="00BD5E17" w:rsidRDefault="00BD5E17" w:rsidP="005721B8">
                            <w:pPr>
                              <w:jc w:val="center"/>
                            </w:pPr>
                            <w:r>
                              <w:t>x</w:t>
                            </w:r>
                          </w:p>
                        </w:txbxContent>
                      </v:textbox>
                    </v:roundrect>
                  </w:pict>
                </mc:Fallback>
              </mc:AlternateContent>
            </w:r>
          </w:p>
        </w:tc>
        <w:tc>
          <w:tcPr>
            <w:tcW w:w="5839" w:type="dxa"/>
            <w:shd w:val="clear" w:color="auto" w:fill="auto"/>
          </w:tcPr>
          <w:p w14:paraId="69C60CC6" w14:textId="4C5F1039" w:rsidR="00626664" w:rsidRPr="009F08DB" w:rsidRDefault="00745279" w:rsidP="00190981">
            <w:pPr>
              <w:pStyle w:val="Textkrper"/>
              <w:tabs>
                <w:tab w:val="left" w:pos="284"/>
              </w:tabs>
              <w:spacing w:after="0"/>
              <w:rPr>
                <w:lang w:val="de-DE"/>
              </w:rPr>
            </w:pPr>
            <w:r w:rsidRPr="009F08DB">
              <w:rPr>
                <w:lang w:val="de-DE"/>
              </w:rPr>
              <w:t>Datum/Kurzzeichen</w:t>
            </w:r>
          </w:p>
          <w:p w14:paraId="6DE501D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37344" behindDoc="0" locked="0" layoutInCell="1" allowOverlap="1" wp14:anchorId="713B6F0F" wp14:editId="10209979">
                      <wp:simplePos x="0" y="0"/>
                      <wp:positionH relativeFrom="column">
                        <wp:posOffset>1746</wp:posOffset>
                      </wp:positionH>
                      <wp:positionV relativeFrom="line">
                        <wp:posOffset>32703</wp:posOffset>
                      </wp:positionV>
                      <wp:extent cx="3592354" cy="320400"/>
                      <wp:effectExtent l="0" t="0" r="27305" b="22860"/>
                      <wp:wrapNone/>
                      <wp:docPr id="293274592" name="Rechteck: abgerundete Ecken 29327459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63B0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B6F0F" id="Rechteck: abgerundete Ecken 293274592" o:spid="_x0000_s2029" style="position:absolute;left:0;text-align:left;margin-left:.15pt;margin-top:2.6pt;width:282.85pt;height:25.25pt;z-index:257337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0NwwA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wGtD&#10;cMACAADJBQAADgAAAAAAAAAAAAAAAAAuAgAAZHJzL2Uyb0RvYy54bWxQSwECLQAUAAYACAAAACEA&#10;EJF9vtoAAAAFAQAADwAAAAAAAAAAAAAAAAAaBQAAZHJzL2Rvd25yZXYueG1sUEsFBgAAAAAEAAQA&#10;8wAAACEGAAAAAA==&#10;" filled="f" strokecolor="black [3213]" strokeweight=".5pt">
                      <v:textbox>
                        <w:txbxContent>
                          <w:p w14:paraId="66863B0C" w14:textId="77777777" w:rsidR="00BD5E17" w:rsidRDefault="00BD5E17" w:rsidP="005721B8">
                            <w:pPr>
                              <w:jc w:val="center"/>
                            </w:pPr>
                            <w:r>
                              <w:t>x</w:t>
                            </w:r>
                          </w:p>
                        </w:txbxContent>
                      </v:textbox>
                      <w10:wrap anchory="line"/>
                    </v:roundrect>
                  </w:pict>
                </mc:Fallback>
              </mc:AlternateContent>
            </w:r>
          </w:p>
        </w:tc>
      </w:tr>
      <w:tr w:rsidR="00626664" w:rsidRPr="009F08DB" w14:paraId="79E91554" w14:textId="77777777" w:rsidTr="00626664">
        <w:trPr>
          <w:trHeight w:val="1020"/>
        </w:trPr>
        <w:tc>
          <w:tcPr>
            <w:tcW w:w="2154" w:type="dxa"/>
            <w:shd w:val="clear" w:color="auto" w:fill="F2F2F2" w:themeFill="background1" w:themeFillShade="F2"/>
          </w:tcPr>
          <w:p w14:paraId="41EC4AE7" w14:textId="786F7B5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10262FA" w14:textId="34EABF4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38368" behindDoc="0" locked="0" layoutInCell="1" allowOverlap="1" wp14:anchorId="4DAC76B8" wp14:editId="6C5360C9">
                      <wp:simplePos x="0" y="0"/>
                      <wp:positionH relativeFrom="column">
                        <wp:posOffset>-5715</wp:posOffset>
                      </wp:positionH>
                      <wp:positionV relativeFrom="line">
                        <wp:posOffset>252095</wp:posOffset>
                      </wp:positionV>
                      <wp:extent cx="4500000" cy="320400"/>
                      <wp:effectExtent l="0" t="0" r="15240" b="22860"/>
                      <wp:wrapNone/>
                      <wp:docPr id="293274593" name="Rechteck: abgerundete Ecken 29327459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9422F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C76B8" id="Rechteck: abgerundete Ecken 293274593" o:spid="_x0000_s2030" style="position:absolute;left:0;text-align:left;margin-left:-.45pt;margin-top:19.85pt;width:354.35pt;height:25.25pt;z-index:257338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A4UC/+8&#10;AgAAyQUAAA4AAAAAAAAAAAAAAAAALgIAAGRycy9lMm9Eb2MueG1sUEsBAi0AFAAGAAgAAAAhAHhH&#10;TL3cAAAABwEAAA8AAAAAAAAAAAAAAAAAFgUAAGRycy9kb3ducmV2LnhtbFBLBQYAAAAABAAEAPMA&#10;AAAfBgAAAAA=&#10;" filled="f" strokecolor="black [3213]" strokeweight=".5pt">
                      <v:textbox>
                        <w:txbxContent>
                          <w:p w14:paraId="469422FC"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39BC93D" w14:textId="77777777" w:rsidR="00626664" w:rsidRPr="009F08DB" w:rsidRDefault="00626664" w:rsidP="00190981">
            <w:pPr>
              <w:pStyle w:val="Textkrper"/>
              <w:tabs>
                <w:tab w:val="left" w:pos="284"/>
              </w:tabs>
              <w:spacing w:after="0"/>
              <w:rPr>
                <w:lang w:val="de-DE"/>
              </w:rPr>
            </w:pPr>
          </w:p>
        </w:tc>
      </w:tr>
    </w:tbl>
    <w:p w14:paraId="7DE41E77" w14:textId="77777777" w:rsidR="005721B8" w:rsidRPr="009F08DB" w:rsidRDefault="005721B8" w:rsidP="005721B8">
      <w:pPr>
        <w:rPr>
          <w:rFonts w:ascii="Arial" w:hAnsi="Arial"/>
          <w:lang w:val="de-DE"/>
        </w:rPr>
      </w:pPr>
      <w:r w:rsidRPr="009F08DB">
        <w:rPr>
          <w:lang w:val="de-DE"/>
        </w:rPr>
        <w:br w:type="page"/>
      </w:r>
    </w:p>
    <w:p w14:paraId="120C5B19" w14:textId="557558BE" w:rsidR="005721B8" w:rsidRPr="009F08DB" w:rsidRDefault="00B34805" w:rsidP="00897659">
      <w:pPr>
        <w:pStyle w:val="berschrift2nummeriert"/>
        <w:rPr>
          <w:lang w:val="de-DE"/>
        </w:rPr>
      </w:pPr>
      <w:bookmarkStart w:id="24" w:name="_Toc118817562"/>
      <w:r w:rsidRPr="009F08DB">
        <w:rPr>
          <w:lang w:val="de-DE"/>
        </w:rPr>
        <w:lastRenderedPageBreak/>
        <w:t>Testprotokolle</w:t>
      </w:r>
      <w:r w:rsidR="008C229C" w:rsidRPr="009F08DB">
        <w:rPr>
          <w:lang w:val="de-DE"/>
        </w:rPr>
        <w:t xml:space="preserve"> - Warn</w:t>
      </w:r>
      <w:r w:rsidR="00A64712" w:rsidRPr="009F08DB">
        <w:rPr>
          <w:lang w:val="de-DE"/>
        </w:rPr>
        <w:t>meldungen</w:t>
      </w:r>
      <w:r w:rsidR="008C229C" w:rsidRPr="009F08DB">
        <w:rPr>
          <w:lang w:val="de-DE"/>
        </w:rPr>
        <w:t xml:space="preserve"> (WA)</w:t>
      </w:r>
      <w:bookmarkEnd w:id="24"/>
    </w:p>
    <w:p w14:paraId="7E93906F" w14:textId="4815CFBB" w:rsidR="008C229C" w:rsidRPr="009F08DB" w:rsidRDefault="008C229C" w:rsidP="00897659">
      <w:pPr>
        <w:pStyle w:val="berschrift3nummeriert"/>
        <w:rPr>
          <w:lang w:val="de-DE"/>
        </w:rPr>
      </w:pPr>
      <w:bookmarkStart w:id="25" w:name="_Toc118817563"/>
      <w:r w:rsidRPr="009F08DB">
        <w:rPr>
          <w:lang w:val="de-DE"/>
        </w:rPr>
        <w:t xml:space="preserve">WA 5: </w:t>
      </w:r>
      <w:r w:rsidR="00A64712" w:rsidRPr="009F08DB">
        <w:rPr>
          <w:lang w:val="de-DE"/>
        </w:rPr>
        <w:t>MASCHINE: DRUCKLUFT AUSGESCHALTET</w:t>
      </w:r>
      <w:bookmarkEnd w:id="25"/>
    </w:p>
    <w:p w14:paraId="6466169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807D851" w14:textId="77777777" w:rsidTr="008C229C">
        <w:trPr>
          <w:trHeight w:val="375"/>
        </w:trPr>
        <w:tc>
          <w:tcPr>
            <w:tcW w:w="2154" w:type="dxa"/>
            <w:shd w:val="clear" w:color="auto" w:fill="F2F2F2" w:themeFill="background1" w:themeFillShade="F2"/>
          </w:tcPr>
          <w:p w14:paraId="3B7E26FA" w14:textId="3194D211" w:rsidR="005721B8" w:rsidRPr="009F08DB" w:rsidRDefault="00D8280B" w:rsidP="00190981">
            <w:pPr>
              <w:pStyle w:val="Textkrper"/>
              <w:spacing w:after="0"/>
              <w:rPr>
                <w:b/>
                <w:lang w:val="de-DE"/>
              </w:rPr>
            </w:pPr>
            <w:r w:rsidRPr="009F08DB">
              <w:rPr>
                <w:b/>
                <w:lang w:val="de-DE"/>
              </w:rPr>
              <w:t>Testziel</w:t>
            </w:r>
          </w:p>
        </w:tc>
        <w:tc>
          <w:tcPr>
            <w:tcW w:w="7257" w:type="dxa"/>
          </w:tcPr>
          <w:p w14:paraId="3C7C1C96" w14:textId="119D1F0A" w:rsidR="005721B8" w:rsidRPr="009F08DB" w:rsidRDefault="00A64712" w:rsidP="00190981">
            <w:pPr>
              <w:pStyle w:val="BulletTabtext"/>
              <w:rPr>
                <w:lang w:val="de-DE"/>
              </w:rPr>
            </w:pPr>
            <w:r w:rsidRPr="009F08DB">
              <w:rPr>
                <w:lang w:val="de-DE"/>
              </w:rPr>
              <w:t>Test, ob die richtige Warnmeldung im Bedienfeld erscheint</w:t>
            </w:r>
          </w:p>
          <w:p w14:paraId="71AA2985" w14:textId="6667F057" w:rsidR="008C229C" w:rsidRPr="009F08DB" w:rsidRDefault="008C229C" w:rsidP="008C229C">
            <w:pPr>
              <w:pStyle w:val="Abstandshalter"/>
              <w:rPr>
                <w:lang w:val="de-DE"/>
              </w:rPr>
            </w:pPr>
          </w:p>
        </w:tc>
      </w:tr>
      <w:tr w:rsidR="005721B8" w:rsidRPr="00897659" w14:paraId="0F8DBC12" w14:textId="77777777" w:rsidTr="00190981">
        <w:trPr>
          <w:trHeight w:val="170"/>
        </w:trPr>
        <w:tc>
          <w:tcPr>
            <w:tcW w:w="2154" w:type="dxa"/>
          </w:tcPr>
          <w:p w14:paraId="50025EC9" w14:textId="77777777" w:rsidR="005721B8" w:rsidRPr="009F08DB" w:rsidRDefault="005721B8" w:rsidP="00190981">
            <w:pPr>
              <w:pStyle w:val="Textkrper"/>
              <w:spacing w:before="0" w:after="0"/>
              <w:rPr>
                <w:sz w:val="8"/>
                <w:szCs w:val="8"/>
                <w:lang w:val="de-DE"/>
              </w:rPr>
            </w:pPr>
          </w:p>
        </w:tc>
        <w:tc>
          <w:tcPr>
            <w:tcW w:w="7257" w:type="dxa"/>
          </w:tcPr>
          <w:p w14:paraId="05FB2A2D" w14:textId="77777777" w:rsidR="005721B8" w:rsidRPr="009F08DB" w:rsidRDefault="005721B8" w:rsidP="00190981">
            <w:pPr>
              <w:pStyle w:val="Textkrper"/>
              <w:spacing w:before="0" w:after="0"/>
              <w:rPr>
                <w:sz w:val="8"/>
                <w:szCs w:val="8"/>
                <w:lang w:val="de-DE"/>
              </w:rPr>
            </w:pPr>
          </w:p>
        </w:tc>
      </w:tr>
      <w:tr w:rsidR="005721B8" w:rsidRPr="009F08DB" w14:paraId="5E220D06" w14:textId="77777777" w:rsidTr="00190981">
        <w:trPr>
          <w:trHeight w:val="471"/>
        </w:trPr>
        <w:tc>
          <w:tcPr>
            <w:tcW w:w="2154" w:type="dxa"/>
            <w:shd w:val="clear" w:color="auto" w:fill="F2F2F2" w:themeFill="background1" w:themeFillShade="F2"/>
          </w:tcPr>
          <w:p w14:paraId="4B74A919" w14:textId="6F3C0BF6" w:rsidR="005721B8" w:rsidRPr="009F08DB" w:rsidRDefault="00D8280B" w:rsidP="00190981">
            <w:pPr>
              <w:pStyle w:val="Textkrper"/>
              <w:spacing w:after="0"/>
              <w:rPr>
                <w:b/>
                <w:lang w:val="de-DE"/>
              </w:rPr>
            </w:pPr>
            <w:r w:rsidRPr="009F08DB">
              <w:rPr>
                <w:b/>
                <w:lang w:val="de-DE"/>
              </w:rPr>
              <w:t>Testdurchführung</w:t>
            </w:r>
          </w:p>
        </w:tc>
        <w:tc>
          <w:tcPr>
            <w:tcW w:w="7257" w:type="dxa"/>
          </w:tcPr>
          <w:p w14:paraId="55880484" w14:textId="77777777" w:rsidR="005721B8" w:rsidRPr="009F08DB" w:rsidRDefault="005721B8" w:rsidP="00190981">
            <w:pPr>
              <w:pStyle w:val="Textkrper"/>
              <w:spacing w:after="0"/>
              <w:rPr>
                <w:lang w:val="de-DE"/>
              </w:rPr>
            </w:pPr>
          </w:p>
        </w:tc>
      </w:tr>
      <w:tr w:rsidR="005721B8" w:rsidRPr="009F08DB" w14:paraId="69FBBABE" w14:textId="77777777" w:rsidTr="008C229C">
        <w:trPr>
          <w:trHeight w:val="306"/>
        </w:trPr>
        <w:tc>
          <w:tcPr>
            <w:tcW w:w="2154" w:type="dxa"/>
            <w:shd w:val="clear" w:color="auto" w:fill="F2F2F2" w:themeFill="background1" w:themeFillShade="F2"/>
          </w:tcPr>
          <w:p w14:paraId="504A5841" w14:textId="42355293" w:rsidR="005721B8" w:rsidRPr="009F08DB" w:rsidRDefault="00D41D58" w:rsidP="00190981">
            <w:pPr>
              <w:pStyle w:val="Textkrper"/>
              <w:spacing w:after="0"/>
              <w:rPr>
                <w:lang w:val="de-DE"/>
              </w:rPr>
            </w:pPr>
            <w:r w:rsidRPr="009F08DB">
              <w:rPr>
                <w:lang w:val="de-DE"/>
              </w:rPr>
              <w:t>Testvoraussetzungen</w:t>
            </w:r>
          </w:p>
        </w:tc>
        <w:tc>
          <w:tcPr>
            <w:tcW w:w="7257" w:type="dxa"/>
          </w:tcPr>
          <w:p w14:paraId="2A2E262E" w14:textId="0D85073D" w:rsidR="005721B8" w:rsidRPr="009F08DB" w:rsidRDefault="00AE36C0" w:rsidP="008C229C">
            <w:pPr>
              <w:pStyle w:val="BulletTabtext"/>
              <w:rPr>
                <w:lang w:val="de-DE"/>
              </w:rPr>
            </w:pPr>
            <w:r w:rsidRPr="009F08DB">
              <w:rPr>
                <w:lang w:val="de-DE"/>
              </w:rPr>
              <w:t>Maschine ist im Automatikbetrieb bereit</w:t>
            </w:r>
          </w:p>
          <w:p w14:paraId="31CB940E" w14:textId="20A30CC8" w:rsidR="008C229C" w:rsidRPr="009F08DB" w:rsidRDefault="008C229C" w:rsidP="008C229C">
            <w:pPr>
              <w:pStyle w:val="Abstandshalter"/>
              <w:rPr>
                <w:lang w:val="de-DE"/>
              </w:rPr>
            </w:pPr>
          </w:p>
        </w:tc>
      </w:tr>
      <w:tr w:rsidR="005721B8" w:rsidRPr="009F08DB" w14:paraId="1BF51521" w14:textId="77777777" w:rsidTr="008C229C">
        <w:trPr>
          <w:trHeight w:val="442"/>
        </w:trPr>
        <w:tc>
          <w:tcPr>
            <w:tcW w:w="2154" w:type="dxa"/>
            <w:shd w:val="clear" w:color="auto" w:fill="F2F2F2" w:themeFill="background1" w:themeFillShade="F2"/>
          </w:tcPr>
          <w:p w14:paraId="79380D2C" w14:textId="6B4FA904" w:rsidR="005721B8" w:rsidRPr="009F08DB" w:rsidRDefault="00D8280B" w:rsidP="00190981">
            <w:pPr>
              <w:pStyle w:val="Textkrper"/>
              <w:spacing w:after="0"/>
              <w:rPr>
                <w:lang w:val="de-DE"/>
              </w:rPr>
            </w:pPr>
            <w:r w:rsidRPr="009F08DB">
              <w:rPr>
                <w:lang w:val="de-DE"/>
              </w:rPr>
              <w:t>Erforderliche Tätigkeit</w:t>
            </w:r>
          </w:p>
        </w:tc>
        <w:tc>
          <w:tcPr>
            <w:tcW w:w="7257" w:type="dxa"/>
          </w:tcPr>
          <w:p w14:paraId="44328E84" w14:textId="623EA956" w:rsidR="005721B8" w:rsidRPr="009F08DB" w:rsidRDefault="00762C1A" w:rsidP="00190981">
            <w:pPr>
              <w:pStyle w:val="BulletTabtext"/>
              <w:rPr>
                <w:lang w:val="de-DE"/>
              </w:rPr>
            </w:pPr>
            <w:r w:rsidRPr="009F08DB">
              <w:rPr>
                <w:lang w:val="de-DE"/>
              </w:rPr>
              <w:t>Deaktiviere SWS</w:t>
            </w:r>
            <w:r w:rsidR="008C229C" w:rsidRPr="009F08DB">
              <w:rPr>
                <w:lang w:val="de-DE"/>
              </w:rPr>
              <w:t xml:space="preserve"> 52 </w:t>
            </w:r>
            <w:r w:rsidR="00792679" w:rsidRPr="009F08DB">
              <w:rPr>
                <w:lang w:val="de-DE"/>
              </w:rPr>
              <w:t>„</w:t>
            </w:r>
            <w:r w:rsidR="00A64712" w:rsidRPr="009F08DB">
              <w:rPr>
                <w:lang w:val="de-DE"/>
              </w:rPr>
              <w:t>Druckluft</w:t>
            </w:r>
            <w:r w:rsidR="00792679" w:rsidRPr="009F08DB">
              <w:rPr>
                <w:lang w:val="de-DE"/>
              </w:rPr>
              <w:t>“</w:t>
            </w:r>
          </w:p>
          <w:p w14:paraId="62922728" w14:textId="77777777" w:rsidR="005721B8" w:rsidRPr="009F08DB" w:rsidRDefault="005721B8" w:rsidP="008C229C">
            <w:pPr>
              <w:pStyle w:val="Abstandshalter"/>
              <w:rPr>
                <w:lang w:val="de-DE"/>
              </w:rPr>
            </w:pPr>
          </w:p>
        </w:tc>
      </w:tr>
      <w:tr w:rsidR="005721B8" w:rsidRPr="009F08DB" w14:paraId="1DE7C8C8" w14:textId="77777777" w:rsidTr="008C229C">
        <w:trPr>
          <w:trHeight w:val="450"/>
        </w:trPr>
        <w:tc>
          <w:tcPr>
            <w:tcW w:w="2154" w:type="dxa"/>
            <w:shd w:val="clear" w:color="auto" w:fill="F2F2F2" w:themeFill="background1" w:themeFillShade="F2"/>
          </w:tcPr>
          <w:p w14:paraId="24386689" w14:textId="618E434C" w:rsidR="005721B8" w:rsidRPr="009F08DB" w:rsidRDefault="008C23D6" w:rsidP="00190981">
            <w:pPr>
              <w:pStyle w:val="Textkrper"/>
              <w:spacing w:after="0"/>
              <w:rPr>
                <w:lang w:val="de-DE"/>
              </w:rPr>
            </w:pPr>
            <w:r w:rsidRPr="009F08DB">
              <w:rPr>
                <w:lang w:val="de-DE"/>
              </w:rPr>
              <w:t>Folge</w:t>
            </w:r>
          </w:p>
        </w:tc>
        <w:tc>
          <w:tcPr>
            <w:tcW w:w="7257" w:type="dxa"/>
          </w:tcPr>
          <w:p w14:paraId="158BC484" w14:textId="3C60B20B" w:rsidR="005721B8" w:rsidRPr="009F08DB" w:rsidRDefault="00A64712" w:rsidP="00190981">
            <w:pPr>
              <w:pStyle w:val="BulletTabtext"/>
              <w:rPr>
                <w:lang w:val="de-DE"/>
              </w:rPr>
            </w:pPr>
            <w:r w:rsidRPr="009F08DB">
              <w:rPr>
                <w:lang w:val="de-DE"/>
              </w:rPr>
              <w:t>Warnmeldung erscheint im Bedienfeld</w:t>
            </w:r>
          </w:p>
          <w:p w14:paraId="2DFEAAB6" w14:textId="77777777" w:rsidR="005721B8" w:rsidRPr="009F08DB" w:rsidRDefault="005721B8" w:rsidP="00190981">
            <w:pPr>
              <w:pStyle w:val="Abstandshalter"/>
              <w:rPr>
                <w:lang w:val="de-DE"/>
              </w:rPr>
            </w:pPr>
          </w:p>
        </w:tc>
      </w:tr>
      <w:tr w:rsidR="005721B8" w:rsidRPr="009F08DB" w14:paraId="5492AEBC" w14:textId="77777777" w:rsidTr="00171917">
        <w:trPr>
          <w:trHeight w:val="302"/>
        </w:trPr>
        <w:tc>
          <w:tcPr>
            <w:tcW w:w="2154" w:type="dxa"/>
            <w:shd w:val="clear" w:color="auto" w:fill="F2F2F2" w:themeFill="background1" w:themeFillShade="F2"/>
          </w:tcPr>
          <w:p w14:paraId="600E7121" w14:textId="236ECCD0" w:rsidR="005721B8" w:rsidRPr="009F08DB" w:rsidRDefault="00D8280B" w:rsidP="00190981">
            <w:pPr>
              <w:pStyle w:val="Textkrper"/>
              <w:spacing w:after="0"/>
              <w:rPr>
                <w:lang w:val="de-DE"/>
              </w:rPr>
            </w:pPr>
            <w:r w:rsidRPr="009F08DB">
              <w:rPr>
                <w:lang w:val="de-DE"/>
              </w:rPr>
              <w:t>Kommentare</w:t>
            </w:r>
          </w:p>
        </w:tc>
        <w:tc>
          <w:tcPr>
            <w:tcW w:w="7257" w:type="dxa"/>
          </w:tcPr>
          <w:p w14:paraId="2516DBFA" w14:textId="5D4553F7" w:rsidR="005721B8" w:rsidRPr="009F08DB" w:rsidRDefault="00AE36C0" w:rsidP="00190981">
            <w:pPr>
              <w:pStyle w:val="BulletTabtext"/>
              <w:rPr>
                <w:lang w:val="de-DE"/>
              </w:rPr>
            </w:pPr>
            <w:r w:rsidRPr="009F08DB">
              <w:rPr>
                <w:lang w:val="de-DE"/>
              </w:rPr>
              <w:t>Keine</w:t>
            </w:r>
          </w:p>
          <w:p w14:paraId="7901C941" w14:textId="77777777" w:rsidR="005721B8" w:rsidRPr="009F08DB" w:rsidRDefault="005721B8" w:rsidP="00190981">
            <w:pPr>
              <w:pStyle w:val="Abstandshalter"/>
              <w:rPr>
                <w:lang w:val="de-DE"/>
              </w:rPr>
            </w:pPr>
          </w:p>
        </w:tc>
      </w:tr>
      <w:tr w:rsidR="005721B8" w:rsidRPr="009F08DB" w14:paraId="1B8869E8" w14:textId="77777777" w:rsidTr="008C229C">
        <w:trPr>
          <w:trHeight w:val="340"/>
        </w:trPr>
        <w:tc>
          <w:tcPr>
            <w:tcW w:w="2154" w:type="dxa"/>
            <w:shd w:val="clear" w:color="auto" w:fill="F2F2F2" w:themeFill="background1" w:themeFillShade="F2"/>
          </w:tcPr>
          <w:p w14:paraId="4CA723D3" w14:textId="733954F2" w:rsidR="005721B8" w:rsidRPr="009F08DB" w:rsidRDefault="00D41D58" w:rsidP="00190981">
            <w:pPr>
              <w:pStyle w:val="Textkrper"/>
              <w:spacing w:after="0"/>
              <w:rPr>
                <w:lang w:val="de-DE"/>
              </w:rPr>
            </w:pPr>
            <w:r w:rsidRPr="009F08DB">
              <w:rPr>
                <w:lang w:val="de-DE"/>
              </w:rPr>
              <w:t>Quittierung</w:t>
            </w:r>
          </w:p>
        </w:tc>
        <w:tc>
          <w:tcPr>
            <w:tcW w:w="7257" w:type="dxa"/>
          </w:tcPr>
          <w:p w14:paraId="79346293" w14:textId="476813C3" w:rsidR="005721B8" w:rsidRPr="009F08DB" w:rsidRDefault="00762C1A" w:rsidP="00190981">
            <w:pPr>
              <w:pStyle w:val="BulletTabtext"/>
              <w:rPr>
                <w:lang w:val="de-DE"/>
              </w:rPr>
            </w:pPr>
            <w:r w:rsidRPr="009F08DB">
              <w:rPr>
                <w:lang w:val="de-DE"/>
              </w:rPr>
              <w:t>Aktiviere SWS</w:t>
            </w:r>
            <w:r w:rsidR="008C229C" w:rsidRPr="009F08DB">
              <w:rPr>
                <w:lang w:val="de-DE"/>
              </w:rPr>
              <w:t xml:space="preserve"> 52 </w:t>
            </w:r>
            <w:r w:rsidR="00792679" w:rsidRPr="009F08DB">
              <w:rPr>
                <w:lang w:val="de-DE"/>
              </w:rPr>
              <w:t>„</w:t>
            </w:r>
            <w:r w:rsidR="00A64712" w:rsidRPr="009F08DB">
              <w:rPr>
                <w:lang w:val="de-DE"/>
              </w:rPr>
              <w:t>Druckluft</w:t>
            </w:r>
            <w:r w:rsidR="00792679" w:rsidRPr="009F08DB">
              <w:rPr>
                <w:lang w:val="de-DE"/>
              </w:rPr>
              <w:t>“</w:t>
            </w:r>
          </w:p>
          <w:p w14:paraId="69B68E92" w14:textId="77777777" w:rsidR="005721B8" w:rsidRPr="009F08DB" w:rsidRDefault="005721B8" w:rsidP="008C229C">
            <w:pPr>
              <w:pStyle w:val="Abstandshalter"/>
              <w:rPr>
                <w:lang w:val="de-DE"/>
              </w:rPr>
            </w:pPr>
          </w:p>
        </w:tc>
      </w:tr>
    </w:tbl>
    <w:p w14:paraId="5B53AE3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54D5C0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44F5204" w14:textId="5250295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20A3BB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DA1DAA2" w14:textId="42E31D5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3E33154" w14:textId="77777777" w:rsidTr="00190981">
        <w:trPr>
          <w:trHeight w:val="697"/>
        </w:trPr>
        <w:tc>
          <w:tcPr>
            <w:tcW w:w="2154" w:type="dxa"/>
            <w:tcBorders>
              <w:bottom w:val="nil"/>
            </w:tcBorders>
            <w:shd w:val="clear" w:color="auto" w:fill="F2F2F2" w:themeFill="background1" w:themeFillShade="F2"/>
          </w:tcPr>
          <w:p w14:paraId="03D171D0" w14:textId="12B05D6C"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507DB2F" w14:textId="2F3C2CF1"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69704A6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04480" behindDoc="0" locked="0" layoutInCell="1" allowOverlap="1" wp14:anchorId="37A043C3" wp14:editId="1A5452D4">
                      <wp:simplePos x="0" y="0"/>
                      <wp:positionH relativeFrom="column">
                        <wp:posOffset>-36195</wp:posOffset>
                      </wp:positionH>
                      <wp:positionV relativeFrom="line">
                        <wp:posOffset>36195</wp:posOffset>
                      </wp:positionV>
                      <wp:extent cx="820800" cy="320400"/>
                      <wp:effectExtent l="0" t="0" r="17780" b="22860"/>
                      <wp:wrapNone/>
                      <wp:docPr id="293274602" name="Rechteck: abgerundete Ecken 29327460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EEE0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A043C3" id="Rechteck: abgerundete Ecken 293274602" o:spid="_x0000_s2036" style="position:absolute;left:0;text-align:left;margin-left:-2.85pt;margin-top:2.85pt;width:64.65pt;height:25.25pt;z-index:253204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ucMlLb0C&#10;AADIBQAADgAAAAAAAAAAAAAAAAAuAgAAZHJzL2Uyb0RvYy54bWxQSwECLQAUAAYACAAAACEANZNe&#10;dtoAAAAHAQAADwAAAAAAAAAAAAAAAAAXBQAAZHJzL2Rvd25yZXYueG1sUEsFBgAAAAAEAAQA8wAA&#10;AB4GAAAAAA==&#10;" filled="f" strokecolor="black [3213]" strokeweight=".5pt">
                      <v:textbox>
                        <w:txbxContent>
                          <w:p w14:paraId="016EEE0F" w14:textId="77777777" w:rsidR="00BD5E17" w:rsidRDefault="00BD5E17" w:rsidP="005721B8">
                            <w:pPr>
                              <w:jc w:val="center"/>
                            </w:pPr>
                            <w:r>
                              <w:t>x</w:t>
                            </w:r>
                          </w:p>
                        </w:txbxContent>
                      </v:textbox>
                      <w10:wrap anchory="line"/>
                    </v:roundrect>
                  </w:pict>
                </mc:Fallback>
              </mc:AlternateContent>
            </w:r>
          </w:p>
        </w:tc>
      </w:tr>
      <w:tr w:rsidR="005721B8" w:rsidRPr="009F08DB" w14:paraId="5D2900FC" w14:textId="77777777" w:rsidTr="00190981">
        <w:trPr>
          <w:trHeight w:val="1701"/>
        </w:trPr>
        <w:tc>
          <w:tcPr>
            <w:tcW w:w="2154" w:type="dxa"/>
            <w:shd w:val="clear" w:color="auto" w:fill="F2F2F2" w:themeFill="background1" w:themeFillShade="F2"/>
          </w:tcPr>
          <w:p w14:paraId="4FA19B5B" w14:textId="552A6152"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5D1D01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08576" behindDoc="0" locked="0" layoutInCell="1" allowOverlap="1" wp14:anchorId="56CC8522" wp14:editId="7F1C4283">
                      <wp:simplePos x="0" y="0"/>
                      <wp:positionH relativeFrom="column">
                        <wp:posOffset>-5715</wp:posOffset>
                      </wp:positionH>
                      <wp:positionV relativeFrom="line">
                        <wp:posOffset>72390</wp:posOffset>
                      </wp:positionV>
                      <wp:extent cx="4500000" cy="942975"/>
                      <wp:effectExtent l="0" t="0" r="15240" b="28575"/>
                      <wp:wrapNone/>
                      <wp:docPr id="293274606" name="Rechteck: abgerundete Ecken 29327460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B1B13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C8522" id="Rechteck: abgerundete Ecken 293274606" o:spid="_x0000_s2037" style="position:absolute;left:0;text-align:left;margin-left:-.45pt;margin-top:5.7pt;width:354.35pt;height:74.25pt;z-index:253208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MhskO&#10;vQIAAMkFAAAOAAAAAAAAAAAAAAAAAC4CAABkcnMvZTJvRG9jLnhtbFBLAQItABQABgAIAAAAIQDv&#10;Mn/u3AAAAAgBAAAPAAAAAAAAAAAAAAAAABcFAABkcnMvZG93bnJldi54bWxQSwUGAAAAAAQABADz&#10;AAAAIAYAAAAA&#10;" filled="f" strokecolor="black [3213]" strokeweight=".5pt">
                      <v:textbox>
                        <w:txbxContent>
                          <w:p w14:paraId="35B1B13F" w14:textId="77777777" w:rsidR="00BD5E17" w:rsidRDefault="00BD5E17" w:rsidP="005721B8">
                            <w:pPr>
                              <w:jc w:val="center"/>
                            </w:pPr>
                            <w:r>
                              <w:t>x</w:t>
                            </w:r>
                          </w:p>
                        </w:txbxContent>
                      </v:textbox>
                      <w10:wrap anchory="line"/>
                    </v:roundrect>
                  </w:pict>
                </mc:Fallback>
              </mc:AlternateContent>
            </w:r>
          </w:p>
        </w:tc>
      </w:tr>
    </w:tbl>
    <w:p w14:paraId="09179C57" w14:textId="77777777" w:rsidR="005721B8" w:rsidRPr="009F08DB" w:rsidRDefault="005721B8" w:rsidP="005721B8">
      <w:pPr>
        <w:pStyle w:val="Textkrper"/>
        <w:rPr>
          <w:lang w:val="de-DE"/>
        </w:rPr>
      </w:pPr>
    </w:p>
    <w:p w14:paraId="69D57272" w14:textId="5E34B7E1" w:rsidR="005721B8" w:rsidRPr="009F08DB" w:rsidRDefault="005721B8" w:rsidP="005721B8">
      <w:pPr>
        <w:pStyle w:val="Textkrper"/>
        <w:rPr>
          <w:lang w:val="de-DE"/>
        </w:rPr>
      </w:pPr>
    </w:p>
    <w:p w14:paraId="277F19C4" w14:textId="6794C9AC" w:rsidR="008C229C" w:rsidRDefault="008C229C" w:rsidP="005721B8">
      <w:pPr>
        <w:pStyle w:val="Textkrper"/>
        <w:rPr>
          <w:lang w:val="de-DE"/>
        </w:rPr>
      </w:pPr>
    </w:p>
    <w:p w14:paraId="5209BAC1" w14:textId="77777777" w:rsidR="00C4597A" w:rsidRPr="009F08DB" w:rsidRDefault="00C4597A" w:rsidP="005721B8">
      <w:pPr>
        <w:pStyle w:val="Textkrper"/>
        <w:rPr>
          <w:lang w:val="de-DE"/>
        </w:rPr>
      </w:pPr>
    </w:p>
    <w:p w14:paraId="45EDA53C" w14:textId="67075639" w:rsidR="008C229C" w:rsidRPr="009F08DB" w:rsidRDefault="008C229C" w:rsidP="005721B8">
      <w:pPr>
        <w:pStyle w:val="Textkrper"/>
        <w:rPr>
          <w:lang w:val="de-DE"/>
        </w:rPr>
      </w:pPr>
    </w:p>
    <w:p w14:paraId="50DF82C6" w14:textId="5D1C9499" w:rsidR="008C229C" w:rsidRPr="009F08DB" w:rsidRDefault="008C229C" w:rsidP="005721B8">
      <w:pPr>
        <w:pStyle w:val="Textkrper"/>
        <w:rPr>
          <w:lang w:val="de-DE"/>
        </w:rPr>
      </w:pPr>
    </w:p>
    <w:p w14:paraId="4F6EFD93" w14:textId="77777777" w:rsidR="008C229C" w:rsidRPr="009F08DB" w:rsidRDefault="008C229C" w:rsidP="005721B8">
      <w:pPr>
        <w:pStyle w:val="Textkrper"/>
        <w:rPr>
          <w:lang w:val="de-DE"/>
        </w:rPr>
      </w:pPr>
    </w:p>
    <w:p w14:paraId="3C946C2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206B684" w14:textId="77777777" w:rsidTr="00626664">
        <w:trPr>
          <w:trHeight w:val="1020"/>
        </w:trPr>
        <w:tc>
          <w:tcPr>
            <w:tcW w:w="2154" w:type="dxa"/>
            <w:shd w:val="clear" w:color="auto" w:fill="F2F2F2" w:themeFill="background1" w:themeFillShade="F2"/>
          </w:tcPr>
          <w:p w14:paraId="250543B2" w14:textId="0ABE14C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602DA5B" w14:textId="7560C1D9" w:rsidR="00626664" w:rsidRPr="009F08DB" w:rsidRDefault="00745279" w:rsidP="00190981">
            <w:pPr>
              <w:pStyle w:val="Textkrper"/>
              <w:tabs>
                <w:tab w:val="left" w:pos="284"/>
              </w:tabs>
              <w:spacing w:after="0"/>
              <w:rPr>
                <w:lang w:val="de-DE"/>
              </w:rPr>
            </w:pPr>
            <w:r w:rsidRPr="009F08DB">
              <w:rPr>
                <w:lang w:val="de-DE"/>
              </w:rPr>
              <w:t>ja/nein</w:t>
            </w:r>
          </w:p>
          <w:p w14:paraId="467FB4F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44512" behindDoc="0" locked="0" layoutInCell="1" allowOverlap="1" wp14:anchorId="7A30A1A2" wp14:editId="36B5C268">
                      <wp:simplePos x="0" y="0"/>
                      <wp:positionH relativeFrom="column">
                        <wp:posOffset>635</wp:posOffset>
                      </wp:positionH>
                      <wp:positionV relativeFrom="paragraph">
                        <wp:posOffset>36195</wp:posOffset>
                      </wp:positionV>
                      <wp:extent cx="820800" cy="320400"/>
                      <wp:effectExtent l="0" t="0" r="17780" b="22860"/>
                      <wp:wrapNone/>
                      <wp:docPr id="293274607" name="Rechteck: abgerundete Ecken 2932746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985E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0A1A2" id="Rechteck: abgerundete Ecken 293274607" o:spid="_x0000_s2038" style="position:absolute;left:0;text-align:left;margin-left:.05pt;margin-top:2.85pt;width:64.65pt;height:25.25pt;z-index:2573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ns1kuvgIA&#10;AMgFAAAOAAAAAAAAAAAAAAAAAC4CAABkcnMvZTJvRG9jLnhtbFBLAQItABQABgAIAAAAIQCbrlPC&#10;2AAAAAUBAAAPAAAAAAAAAAAAAAAAABgFAABkcnMvZG93bnJldi54bWxQSwUGAAAAAAQABADzAAAA&#10;HQYAAAAA&#10;" filled="f" strokecolor="black [3213]" strokeweight=".5pt">
                      <v:textbox>
                        <w:txbxContent>
                          <w:p w14:paraId="7CE985E4" w14:textId="77777777" w:rsidR="00BD5E17" w:rsidRDefault="00BD5E17" w:rsidP="005721B8">
                            <w:pPr>
                              <w:jc w:val="center"/>
                            </w:pPr>
                            <w:r>
                              <w:t>x</w:t>
                            </w:r>
                          </w:p>
                        </w:txbxContent>
                      </v:textbox>
                    </v:roundrect>
                  </w:pict>
                </mc:Fallback>
              </mc:AlternateContent>
            </w:r>
          </w:p>
        </w:tc>
        <w:tc>
          <w:tcPr>
            <w:tcW w:w="5839" w:type="dxa"/>
            <w:shd w:val="clear" w:color="auto" w:fill="auto"/>
          </w:tcPr>
          <w:p w14:paraId="2C4E54C1" w14:textId="52359E4B" w:rsidR="00626664" w:rsidRPr="009F08DB" w:rsidRDefault="00745279" w:rsidP="00190981">
            <w:pPr>
              <w:pStyle w:val="Textkrper"/>
              <w:tabs>
                <w:tab w:val="left" w:pos="284"/>
              </w:tabs>
              <w:spacing w:after="0"/>
              <w:rPr>
                <w:lang w:val="de-DE"/>
              </w:rPr>
            </w:pPr>
            <w:r w:rsidRPr="009F08DB">
              <w:rPr>
                <w:lang w:val="de-DE"/>
              </w:rPr>
              <w:t>Datum/Kurzzeichen</w:t>
            </w:r>
          </w:p>
          <w:p w14:paraId="54162E9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45536" behindDoc="0" locked="0" layoutInCell="1" allowOverlap="1" wp14:anchorId="75EFE1AD" wp14:editId="0EB19825">
                      <wp:simplePos x="0" y="0"/>
                      <wp:positionH relativeFrom="column">
                        <wp:posOffset>1746</wp:posOffset>
                      </wp:positionH>
                      <wp:positionV relativeFrom="line">
                        <wp:posOffset>32703</wp:posOffset>
                      </wp:positionV>
                      <wp:extent cx="3592354" cy="320400"/>
                      <wp:effectExtent l="0" t="0" r="27305" b="22860"/>
                      <wp:wrapNone/>
                      <wp:docPr id="293274608" name="Rechteck: abgerundete Ecken 29327460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C26B0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FE1AD" id="Rechteck: abgerundete Ecken 293274608" o:spid="_x0000_s2039" style="position:absolute;left:0;text-align:left;margin-left:.15pt;margin-top:2.6pt;width:282.85pt;height:25.25pt;z-index:257345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OYF&#10;EsTBAgAAyQUAAA4AAAAAAAAAAAAAAAAALgIAAGRycy9lMm9Eb2MueG1sUEsBAi0AFAAGAAgAAAAh&#10;ABCRfb7aAAAABQEAAA8AAAAAAAAAAAAAAAAAGwUAAGRycy9kb3ducmV2LnhtbFBLBQYAAAAABAAE&#10;APMAAAAiBgAAAAA=&#10;" filled="f" strokecolor="black [3213]" strokeweight=".5pt">
                      <v:textbox>
                        <w:txbxContent>
                          <w:p w14:paraId="25C26B06" w14:textId="77777777" w:rsidR="00BD5E17" w:rsidRDefault="00BD5E17" w:rsidP="005721B8">
                            <w:pPr>
                              <w:jc w:val="center"/>
                            </w:pPr>
                            <w:r>
                              <w:t>x</w:t>
                            </w:r>
                          </w:p>
                        </w:txbxContent>
                      </v:textbox>
                      <w10:wrap anchory="line"/>
                    </v:roundrect>
                  </w:pict>
                </mc:Fallback>
              </mc:AlternateContent>
            </w:r>
          </w:p>
        </w:tc>
      </w:tr>
      <w:tr w:rsidR="00626664" w:rsidRPr="009F08DB" w14:paraId="5D4488B2" w14:textId="77777777" w:rsidTr="00626664">
        <w:trPr>
          <w:trHeight w:val="1020"/>
        </w:trPr>
        <w:tc>
          <w:tcPr>
            <w:tcW w:w="2154" w:type="dxa"/>
            <w:shd w:val="clear" w:color="auto" w:fill="F2F2F2" w:themeFill="background1" w:themeFillShade="F2"/>
          </w:tcPr>
          <w:p w14:paraId="0694C75D" w14:textId="1606720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4B0F35C" w14:textId="0ADF7C5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46560" behindDoc="0" locked="0" layoutInCell="1" allowOverlap="1" wp14:anchorId="4E26854E" wp14:editId="36D4CE37">
                      <wp:simplePos x="0" y="0"/>
                      <wp:positionH relativeFrom="column">
                        <wp:posOffset>-5715</wp:posOffset>
                      </wp:positionH>
                      <wp:positionV relativeFrom="line">
                        <wp:posOffset>252095</wp:posOffset>
                      </wp:positionV>
                      <wp:extent cx="4500000" cy="320400"/>
                      <wp:effectExtent l="0" t="0" r="15240" b="22860"/>
                      <wp:wrapNone/>
                      <wp:docPr id="293274609" name="Rechteck: abgerundete Ecken 29327460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908D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26854E" id="Rechteck: abgerundete Ecken 293274609" o:spid="_x0000_s2040" style="position:absolute;left:0;text-align:left;margin-left:-.45pt;margin-top:19.85pt;width:354.35pt;height:25.25pt;z-index:257346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h6Wku8&#10;AgAAyQUAAA4AAAAAAAAAAAAAAAAALgIAAGRycy9lMm9Eb2MueG1sUEsBAi0AFAAGAAgAAAAhAHhH&#10;TL3cAAAABwEAAA8AAAAAAAAAAAAAAAAAFgUAAGRycy9kb3ducmV2LnhtbFBLBQYAAAAABAAEAPMA&#10;AAAfBgAAAAA=&#10;" filled="f" strokecolor="black [3213]" strokeweight=".5pt">
                      <v:textbox>
                        <w:txbxContent>
                          <w:p w14:paraId="2E908DF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374C937" w14:textId="77777777" w:rsidR="00626664" w:rsidRPr="009F08DB" w:rsidRDefault="00626664" w:rsidP="00190981">
            <w:pPr>
              <w:pStyle w:val="Textkrper"/>
              <w:tabs>
                <w:tab w:val="left" w:pos="284"/>
              </w:tabs>
              <w:spacing w:after="0"/>
              <w:rPr>
                <w:lang w:val="de-DE"/>
              </w:rPr>
            </w:pPr>
          </w:p>
        </w:tc>
      </w:tr>
    </w:tbl>
    <w:p w14:paraId="293CFD7E" w14:textId="77777777" w:rsidR="005721B8" w:rsidRPr="009F08DB" w:rsidRDefault="005721B8" w:rsidP="005721B8">
      <w:pPr>
        <w:rPr>
          <w:rFonts w:ascii="Arial" w:hAnsi="Arial"/>
          <w:lang w:val="de-DE"/>
        </w:rPr>
      </w:pPr>
      <w:r w:rsidRPr="009F08DB">
        <w:rPr>
          <w:lang w:val="de-DE"/>
        </w:rPr>
        <w:br w:type="page"/>
      </w:r>
    </w:p>
    <w:p w14:paraId="23D582AC" w14:textId="698577EC" w:rsidR="005721B8" w:rsidRPr="009F08DB" w:rsidRDefault="008C229C" w:rsidP="00897659">
      <w:pPr>
        <w:pStyle w:val="berschrift3nummeriert"/>
        <w:rPr>
          <w:lang w:val="de-DE"/>
        </w:rPr>
      </w:pPr>
      <w:bookmarkStart w:id="26" w:name="_Toc118817564"/>
      <w:r w:rsidRPr="009F08DB">
        <w:rPr>
          <w:lang w:val="de-DE"/>
        </w:rPr>
        <w:lastRenderedPageBreak/>
        <w:t xml:space="preserve">WA 27: </w:t>
      </w:r>
      <w:r w:rsidR="00A64712" w:rsidRPr="009F08DB">
        <w:rPr>
          <w:lang w:val="de-DE"/>
        </w:rPr>
        <w:t>STEUERUNGS-PC: M-</w:t>
      </w:r>
      <w:r w:rsidR="0089525A" w:rsidRPr="009F08DB">
        <w:rPr>
          <w:lang w:val="de-DE"/>
        </w:rPr>
        <w:t>BESCHUTZUNG</w:t>
      </w:r>
      <w:r w:rsidR="00A64712" w:rsidRPr="009F08DB">
        <w:rPr>
          <w:lang w:val="de-DE"/>
        </w:rPr>
        <w:t xml:space="preserve"> AKTIVIERT</w:t>
      </w:r>
      <w:bookmarkEnd w:id="26"/>
    </w:p>
    <w:p w14:paraId="5102C74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67DC3CB" w14:textId="77777777" w:rsidTr="008C229C">
        <w:trPr>
          <w:trHeight w:val="495"/>
        </w:trPr>
        <w:tc>
          <w:tcPr>
            <w:tcW w:w="2154" w:type="dxa"/>
            <w:shd w:val="clear" w:color="auto" w:fill="F2F2F2" w:themeFill="background1" w:themeFillShade="F2"/>
          </w:tcPr>
          <w:p w14:paraId="72A454AC" w14:textId="337B7D53" w:rsidR="005721B8" w:rsidRPr="009F08DB" w:rsidRDefault="00D8280B" w:rsidP="00190981">
            <w:pPr>
              <w:pStyle w:val="Textkrper"/>
              <w:spacing w:after="0"/>
              <w:rPr>
                <w:b/>
                <w:lang w:val="de-DE"/>
              </w:rPr>
            </w:pPr>
            <w:r w:rsidRPr="009F08DB">
              <w:rPr>
                <w:b/>
                <w:lang w:val="de-DE"/>
              </w:rPr>
              <w:t>Testziel</w:t>
            </w:r>
          </w:p>
        </w:tc>
        <w:tc>
          <w:tcPr>
            <w:tcW w:w="7257" w:type="dxa"/>
          </w:tcPr>
          <w:p w14:paraId="07D10117" w14:textId="0236A8E3" w:rsidR="005721B8" w:rsidRPr="009F08DB" w:rsidRDefault="00A64712" w:rsidP="00190981">
            <w:pPr>
              <w:pStyle w:val="BulletTabtext"/>
              <w:rPr>
                <w:lang w:val="de-DE"/>
              </w:rPr>
            </w:pPr>
            <w:r w:rsidRPr="009F08DB">
              <w:rPr>
                <w:lang w:val="de-DE"/>
              </w:rPr>
              <w:t>Test, ob die richtige Warnmeldung im Bedienfeld erscheint</w:t>
            </w:r>
          </w:p>
          <w:p w14:paraId="25512ED1" w14:textId="5CF39611" w:rsidR="008C229C" w:rsidRPr="009F08DB" w:rsidRDefault="008C229C" w:rsidP="008C229C">
            <w:pPr>
              <w:pStyle w:val="Abstandshalter"/>
              <w:rPr>
                <w:lang w:val="de-DE"/>
              </w:rPr>
            </w:pPr>
          </w:p>
        </w:tc>
      </w:tr>
      <w:tr w:rsidR="005721B8" w:rsidRPr="00897659" w14:paraId="5C527352" w14:textId="77777777" w:rsidTr="00190981">
        <w:trPr>
          <w:trHeight w:val="170"/>
        </w:trPr>
        <w:tc>
          <w:tcPr>
            <w:tcW w:w="2154" w:type="dxa"/>
          </w:tcPr>
          <w:p w14:paraId="11CD219C" w14:textId="77777777" w:rsidR="005721B8" w:rsidRPr="009F08DB" w:rsidRDefault="005721B8" w:rsidP="00190981">
            <w:pPr>
              <w:pStyle w:val="Textkrper"/>
              <w:spacing w:before="0" w:after="0"/>
              <w:rPr>
                <w:sz w:val="8"/>
                <w:szCs w:val="8"/>
                <w:lang w:val="de-DE"/>
              </w:rPr>
            </w:pPr>
          </w:p>
        </w:tc>
        <w:tc>
          <w:tcPr>
            <w:tcW w:w="7257" w:type="dxa"/>
          </w:tcPr>
          <w:p w14:paraId="058F0F81" w14:textId="77777777" w:rsidR="005721B8" w:rsidRPr="009F08DB" w:rsidRDefault="005721B8" w:rsidP="00190981">
            <w:pPr>
              <w:pStyle w:val="Textkrper"/>
              <w:spacing w:before="0" w:after="0"/>
              <w:rPr>
                <w:sz w:val="8"/>
                <w:szCs w:val="8"/>
                <w:lang w:val="de-DE"/>
              </w:rPr>
            </w:pPr>
          </w:p>
        </w:tc>
      </w:tr>
      <w:tr w:rsidR="005721B8" w:rsidRPr="009F08DB" w14:paraId="6FF5169A" w14:textId="77777777" w:rsidTr="00190981">
        <w:trPr>
          <w:trHeight w:val="471"/>
        </w:trPr>
        <w:tc>
          <w:tcPr>
            <w:tcW w:w="2154" w:type="dxa"/>
            <w:shd w:val="clear" w:color="auto" w:fill="F2F2F2" w:themeFill="background1" w:themeFillShade="F2"/>
          </w:tcPr>
          <w:p w14:paraId="621EF81D" w14:textId="3E6C2B96" w:rsidR="005721B8" w:rsidRPr="009F08DB" w:rsidRDefault="00D8280B" w:rsidP="00190981">
            <w:pPr>
              <w:pStyle w:val="Textkrper"/>
              <w:spacing w:after="0"/>
              <w:rPr>
                <w:b/>
                <w:lang w:val="de-DE"/>
              </w:rPr>
            </w:pPr>
            <w:r w:rsidRPr="009F08DB">
              <w:rPr>
                <w:b/>
                <w:lang w:val="de-DE"/>
              </w:rPr>
              <w:t>Testdurchführung</w:t>
            </w:r>
          </w:p>
        </w:tc>
        <w:tc>
          <w:tcPr>
            <w:tcW w:w="7257" w:type="dxa"/>
          </w:tcPr>
          <w:p w14:paraId="59215CE1" w14:textId="77777777" w:rsidR="005721B8" w:rsidRPr="009F08DB" w:rsidRDefault="005721B8" w:rsidP="00190981">
            <w:pPr>
              <w:pStyle w:val="Textkrper"/>
              <w:spacing w:after="0"/>
              <w:rPr>
                <w:lang w:val="de-DE"/>
              </w:rPr>
            </w:pPr>
          </w:p>
        </w:tc>
      </w:tr>
      <w:tr w:rsidR="005721B8" w:rsidRPr="009F08DB" w14:paraId="6ABAEF20" w14:textId="77777777" w:rsidTr="008C229C">
        <w:trPr>
          <w:trHeight w:val="413"/>
        </w:trPr>
        <w:tc>
          <w:tcPr>
            <w:tcW w:w="2154" w:type="dxa"/>
            <w:shd w:val="clear" w:color="auto" w:fill="F2F2F2" w:themeFill="background1" w:themeFillShade="F2"/>
          </w:tcPr>
          <w:p w14:paraId="1BB6DDC6" w14:textId="291F7743" w:rsidR="005721B8" w:rsidRPr="009F08DB" w:rsidRDefault="00D41D58" w:rsidP="00190981">
            <w:pPr>
              <w:pStyle w:val="Textkrper"/>
              <w:spacing w:after="0"/>
              <w:rPr>
                <w:lang w:val="de-DE"/>
              </w:rPr>
            </w:pPr>
            <w:r w:rsidRPr="009F08DB">
              <w:rPr>
                <w:lang w:val="de-DE"/>
              </w:rPr>
              <w:t>Testvoraussetzungen</w:t>
            </w:r>
          </w:p>
        </w:tc>
        <w:tc>
          <w:tcPr>
            <w:tcW w:w="7257" w:type="dxa"/>
          </w:tcPr>
          <w:p w14:paraId="6BBEBF49" w14:textId="3E2B726A"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0FBD42DE" w14:textId="77777777" w:rsidR="005721B8" w:rsidRPr="009F08DB" w:rsidRDefault="005721B8" w:rsidP="00190981">
            <w:pPr>
              <w:pStyle w:val="Abstandshalter"/>
              <w:rPr>
                <w:lang w:val="de-DE"/>
              </w:rPr>
            </w:pPr>
          </w:p>
        </w:tc>
      </w:tr>
      <w:tr w:rsidR="005721B8" w:rsidRPr="00897659" w14:paraId="418AE51B" w14:textId="77777777" w:rsidTr="008C229C">
        <w:trPr>
          <w:trHeight w:val="420"/>
        </w:trPr>
        <w:tc>
          <w:tcPr>
            <w:tcW w:w="2154" w:type="dxa"/>
            <w:shd w:val="clear" w:color="auto" w:fill="F2F2F2" w:themeFill="background1" w:themeFillShade="F2"/>
          </w:tcPr>
          <w:p w14:paraId="20748C79" w14:textId="1A6298B2" w:rsidR="005721B8" w:rsidRPr="009F08DB" w:rsidRDefault="00D8280B" w:rsidP="00190981">
            <w:pPr>
              <w:pStyle w:val="Textkrper"/>
              <w:spacing w:after="0"/>
              <w:rPr>
                <w:lang w:val="de-DE"/>
              </w:rPr>
            </w:pPr>
            <w:r w:rsidRPr="009F08DB">
              <w:rPr>
                <w:lang w:val="de-DE"/>
              </w:rPr>
              <w:t>Erforderliche Tätigkeit</w:t>
            </w:r>
          </w:p>
        </w:tc>
        <w:tc>
          <w:tcPr>
            <w:tcW w:w="7257" w:type="dxa"/>
          </w:tcPr>
          <w:p w14:paraId="5803285F" w14:textId="31FC916B" w:rsidR="005721B8" w:rsidRPr="009F08DB" w:rsidRDefault="00A64712" w:rsidP="00190981">
            <w:pPr>
              <w:pStyle w:val="BulletTabtext"/>
              <w:rPr>
                <w:lang w:val="de-DE"/>
              </w:rPr>
            </w:pPr>
            <w:r w:rsidRPr="009F08DB">
              <w:rPr>
                <w:lang w:val="de-DE"/>
              </w:rPr>
              <w:t xml:space="preserve">Schlüsselschalter am Schaltschrank auf </w:t>
            </w:r>
            <w:r w:rsidR="00792679" w:rsidRPr="009F08DB">
              <w:rPr>
                <w:lang w:val="de-DE"/>
              </w:rPr>
              <w:t>„</w:t>
            </w:r>
            <w:r w:rsidRPr="009F08DB">
              <w:rPr>
                <w:lang w:val="de-DE"/>
              </w:rPr>
              <w:t>l</w:t>
            </w:r>
            <w:r w:rsidR="00792679" w:rsidRPr="009F08DB">
              <w:rPr>
                <w:lang w:val="de-DE"/>
              </w:rPr>
              <w:t>“</w:t>
            </w:r>
            <w:r w:rsidRPr="009F08DB">
              <w:rPr>
                <w:lang w:val="de-DE"/>
              </w:rPr>
              <w:t xml:space="preserve"> drehen, um MGuard zu entsperren</w:t>
            </w:r>
          </w:p>
          <w:p w14:paraId="0C30A732" w14:textId="77777777" w:rsidR="005721B8" w:rsidRPr="009F08DB" w:rsidRDefault="005721B8" w:rsidP="008C229C">
            <w:pPr>
              <w:pStyle w:val="Abstandshalter"/>
              <w:rPr>
                <w:lang w:val="de-DE"/>
              </w:rPr>
            </w:pPr>
          </w:p>
        </w:tc>
      </w:tr>
      <w:tr w:rsidR="005721B8" w:rsidRPr="009F08DB" w14:paraId="158E3143" w14:textId="77777777" w:rsidTr="008C229C">
        <w:trPr>
          <w:trHeight w:val="428"/>
        </w:trPr>
        <w:tc>
          <w:tcPr>
            <w:tcW w:w="2154" w:type="dxa"/>
            <w:shd w:val="clear" w:color="auto" w:fill="F2F2F2" w:themeFill="background1" w:themeFillShade="F2"/>
          </w:tcPr>
          <w:p w14:paraId="088422A4" w14:textId="2CB02895" w:rsidR="005721B8" w:rsidRPr="009F08DB" w:rsidRDefault="008C23D6" w:rsidP="00190981">
            <w:pPr>
              <w:pStyle w:val="Textkrper"/>
              <w:spacing w:after="0"/>
              <w:rPr>
                <w:lang w:val="de-DE"/>
              </w:rPr>
            </w:pPr>
            <w:r w:rsidRPr="009F08DB">
              <w:rPr>
                <w:lang w:val="de-DE"/>
              </w:rPr>
              <w:t>Folge</w:t>
            </w:r>
          </w:p>
        </w:tc>
        <w:tc>
          <w:tcPr>
            <w:tcW w:w="7257" w:type="dxa"/>
          </w:tcPr>
          <w:p w14:paraId="1A1F11B8" w14:textId="15D745B0" w:rsidR="005721B8" w:rsidRPr="009F08DB" w:rsidRDefault="00A64712" w:rsidP="00190981">
            <w:pPr>
              <w:pStyle w:val="BulletTabtext"/>
              <w:rPr>
                <w:lang w:val="de-DE"/>
              </w:rPr>
            </w:pPr>
            <w:r w:rsidRPr="009F08DB">
              <w:rPr>
                <w:lang w:val="de-DE"/>
              </w:rPr>
              <w:t>Warnmeldung erscheint im Bedienfeld</w:t>
            </w:r>
          </w:p>
          <w:p w14:paraId="34F77D49" w14:textId="77777777" w:rsidR="005721B8" w:rsidRPr="009F08DB" w:rsidRDefault="005721B8" w:rsidP="00190981">
            <w:pPr>
              <w:pStyle w:val="Abstandshalter"/>
              <w:rPr>
                <w:lang w:val="de-DE"/>
              </w:rPr>
            </w:pPr>
          </w:p>
        </w:tc>
      </w:tr>
      <w:tr w:rsidR="005721B8" w:rsidRPr="009F08DB" w14:paraId="6FFEB279" w14:textId="77777777" w:rsidTr="008C229C">
        <w:trPr>
          <w:trHeight w:val="436"/>
        </w:trPr>
        <w:tc>
          <w:tcPr>
            <w:tcW w:w="2154" w:type="dxa"/>
            <w:shd w:val="clear" w:color="auto" w:fill="F2F2F2" w:themeFill="background1" w:themeFillShade="F2"/>
          </w:tcPr>
          <w:p w14:paraId="0B04A5B8" w14:textId="393E656A" w:rsidR="005721B8" w:rsidRPr="009F08DB" w:rsidRDefault="00D8280B" w:rsidP="00190981">
            <w:pPr>
              <w:pStyle w:val="Textkrper"/>
              <w:spacing w:after="0"/>
              <w:rPr>
                <w:lang w:val="de-DE"/>
              </w:rPr>
            </w:pPr>
            <w:r w:rsidRPr="009F08DB">
              <w:rPr>
                <w:lang w:val="de-DE"/>
              </w:rPr>
              <w:t>Kommentare</w:t>
            </w:r>
          </w:p>
        </w:tc>
        <w:tc>
          <w:tcPr>
            <w:tcW w:w="7257" w:type="dxa"/>
          </w:tcPr>
          <w:p w14:paraId="4C56372B" w14:textId="3CA025BC" w:rsidR="005721B8" w:rsidRPr="009F08DB" w:rsidRDefault="00AE36C0" w:rsidP="00190981">
            <w:pPr>
              <w:pStyle w:val="BulletTabtext"/>
              <w:rPr>
                <w:lang w:val="de-DE"/>
              </w:rPr>
            </w:pPr>
            <w:r w:rsidRPr="009F08DB">
              <w:rPr>
                <w:lang w:val="de-DE"/>
              </w:rPr>
              <w:t>Keine</w:t>
            </w:r>
          </w:p>
          <w:p w14:paraId="228F56B9" w14:textId="77777777" w:rsidR="005721B8" w:rsidRPr="009F08DB" w:rsidRDefault="005721B8" w:rsidP="00190981">
            <w:pPr>
              <w:pStyle w:val="Abstandshalter"/>
              <w:rPr>
                <w:lang w:val="de-DE"/>
              </w:rPr>
            </w:pPr>
          </w:p>
        </w:tc>
      </w:tr>
      <w:tr w:rsidR="005721B8" w:rsidRPr="009F08DB" w14:paraId="70CE4C74" w14:textId="77777777" w:rsidTr="008C229C">
        <w:trPr>
          <w:trHeight w:val="316"/>
        </w:trPr>
        <w:tc>
          <w:tcPr>
            <w:tcW w:w="2154" w:type="dxa"/>
            <w:shd w:val="clear" w:color="auto" w:fill="F2F2F2" w:themeFill="background1" w:themeFillShade="F2"/>
          </w:tcPr>
          <w:p w14:paraId="5E0F3EC5" w14:textId="406F972B" w:rsidR="005721B8" w:rsidRPr="009F08DB" w:rsidRDefault="00D41D58" w:rsidP="00190981">
            <w:pPr>
              <w:pStyle w:val="Textkrper"/>
              <w:spacing w:after="0"/>
              <w:rPr>
                <w:lang w:val="de-DE"/>
              </w:rPr>
            </w:pPr>
            <w:r w:rsidRPr="009F08DB">
              <w:rPr>
                <w:lang w:val="de-DE"/>
              </w:rPr>
              <w:t>Quittierung</w:t>
            </w:r>
          </w:p>
        </w:tc>
        <w:tc>
          <w:tcPr>
            <w:tcW w:w="7257" w:type="dxa"/>
          </w:tcPr>
          <w:p w14:paraId="4DD0644A" w14:textId="13009B84" w:rsidR="005721B8" w:rsidRPr="009F08DB" w:rsidRDefault="00A64712" w:rsidP="008C229C">
            <w:pPr>
              <w:pStyle w:val="BulletTabtext"/>
              <w:rPr>
                <w:lang w:val="de-DE"/>
              </w:rPr>
            </w:pPr>
            <w:r w:rsidRPr="009F08DB">
              <w:rPr>
                <w:lang w:val="de-DE"/>
              </w:rPr>
              <w:t>Schlüsselschalter ausschalten</w:t>
            </w:r>
          </w:p>
          <w:p w14:paraId="0BD7CC89" w14:textId="51CA028B" w:rsidR="008C229C" w:rsidRPr="009F08DB" w:rsidRDefault="008C229C" w:rsidP="008C229C">
            <w:pPr>
              <w:pStyle w:val="Abstandshalter"/>
              <w:rPr>
                <w:lang w:val="de-DE"/>
              </w:rPr>
            </w:pPr>
          </w:p>
        </w:tc>
      </w:tr>
    </w:tbl>
    <w:p w14:paraId="3557F02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D59FC3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9A6003D" w14:textId="458E873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063CA6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F5790C7" w14:textId="50DB9B4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56415B7" w14:textId="77777777" w:rsidTr="00190981">
        <w:trPr>
          <w:trHeight w:val="697"/>
        </w:trPr>
        <w:tc>
          <w:tcPr>
            <w:tcW w:w="2154" w:type="dxa"/>
            <w:tcBorders>
              <w:bottom w:val="nil"/>
            </w:tcBorders>
            <w:shd w:val="clear" w:color="auto" w:fill="F2F2F2" w:themeFill="background1" w:themeFillShade="F2"/>
          </w:tcPr>
          <w:p w14:paraId="302D55E5" w14:textId="03AA476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6450789" w14:textId="5333B265"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313EE85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12672" behindDoc="0" locked="0" layoutInCell="1" allowOverlap="1" wp14:anchorId="1CF7D565" wp14:editId="6AC24D1E">
                      <wp:simplePos x="0" y="0"/>
                      <wp:positionH relativeFrom="column">
                        <wp:posOffset>-36195</wp:posOffset>
                      </wp:positionH>
                      <wp:positionV relativeFrom="line">
                        <wp:posOffset>36195</wp:posOffset>
                      </wp:positionV>
                      <wp:extent cx="820800" cy="320400"/>
                      <wp:effectExtent l="0" t="0" r="17780" b="22860"/>
                      <wp:wrapNone/>
                      <wp:docPr id="293274610" name="Rechteck: abgerundete Ecken 29327461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F1F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7D565" id="Rechteck: abgerundete Ecken 293274610" o:spid="_x0000_s2041" style="position:absolute;left:0;text-align:left;margin-left:-2.85pt;margin-top:2.85pt;width:64.65pt;height:25.25pt;z-index:253212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5Mi9S+&#10;AgAAyAUAAA4AAAAAAAAAAAAAAAAALgIAAGRycy9lMm9Eb2MueG1sUEsBAi0AFAAGAAgAAAAhADWT&#10;XnbaAAAABwEAAA8AAAAAAAAAAAAAAAAAGAUAAGRycy9kb3ducmV2LnhtbFBLBQYAAAAABAAEAPMA&#10;AAAfBgAAAAA=&#10;" filled="f" strokecolor="black [3213]" strokeweight=".5pt">
                      <v:textbox>
                        <w:txbxContent>
                          <w:p w14:paraId="7AA1F1F9" w14:textId="77777777" w:rsidR="00BD5E17" w:rsidRDefault="00BD5E17" w:rsidP="005721B8">
                            <w:pPr>
                              <w:jc w:val="center"/>
                            </w:pPr>
                            <w:r>
                              <w:t>x</w:t>
                            </w:r>
                          </w:p>
                        </w:txbxContent>
                      </v:textbox>
                      <w10:wrap anchory="line"/>
                    </v:roundrect>
                  </w:pict>
                </mc:Fallback>
              </mc:AlternateContent>
            </w:r>
          </w:p>
        </w:tc>
      </w:tr>
      <w:tr w:rsidR="005721B8" w:rsidRPr="009F08DB" w14:paraId="0DCBBDB1" w14:textId="77777777" w:rsidTr="00190981">
        <w:trPr>
          <w:trHeight w:val="1701"/>
        </w:trPr>
        <w:tc>
          <w:tcPr>
            <w:tcW w:w="2154" w:type="dxa"/>
            <w:shd w:val="clear" w:color="auto" w:fill="F2F2F2" w:themeFill="background1" w:themeFillShade="F2"/>
          </w:tcPr>
          <w:p w14:paraId="619244D9" w14:textId="14F84CE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36827C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16768" behindDoc="0" locked="0" layoutInCell="1" allowOverlap="1" wp14:anchorId="6C55E366" wp14:editId="3601C13B">
                      <wp:simplePos x="0" y="0"/>
                      <wp:positionH relativeFrom="column">
                        <wp:posOffset>-5715</wp:posOffset>
                      </wp:positionH>
                      <wp:positionV relativeFrom="line">
                        <wp:posOffset>72390</wp:posOffset>
                      </wp:positionV>
                      <wp:extent cx="4500000" cy="942975"/>
                      <wp:effectExtent l="0" t="0" r="15240" b="28575"/>
                      <wp:wrapNone/>
                      <wp:docPr id="293274614" name="Rechteck: abgerundete Ecken 29327461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FAB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55E366" id="Rechteck: abgerundete Ecken 293274614" o:spid="_x0000_s2042" style="position:absolute;left:0;text-align:left;margin-left:-.45pt;margin-top:5.7pt;width:354.35pt;height:74.25pt;z-index:253216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i6qyp&#10;vQIAAMkFAAAOAAAAAAAAAAAAAAAAAC4CAABkcnMvZTJvRG9jLnhtbFBLAQItABQABgAIAAAAIQDv&#10;Mn/u3AAAAAgBAAAPAAAAAAAAAAAAAAAAABcFAABkcnMvZG93bnJldi54bWxQSwUGAAAAAAQABADz&#10;AAAAIAYAAAAA&#10;" filled="f" strokecolor="black [3213]" strokeweight=".5pt">
                      <v:textbox>
                        <w:txbxContent>
                          <w:p w14:paraId="7B9FABDA" w14:textId="77777777" w:rsidR="00BD5E17" w:rsidRDefault="00BD5E17" w:rsidP="005721B8">
                            <w:pPr>
                              <w:jc w:val="center"/>
                            </w:pPr>
                            <w:r>
                              <w:t>x</w:t>
                            </w:r>
                          </w:p>
                        </w:txbxContent>
                      </v:textbox>
                      <w10:wrap anchory="line"/>
                    </v:roundrect>
                  </w:pict>
                </mc:Fallback>
              </mc:AlternateContent>
            </w:r>
          </w:p>
        </w:tc>
      </w:tr>
    </w:tbl>
    <w:p w14:paraId="5C38D716" w14:textId="321EA978" w:rsidR="005721B8" w:rsidRPr="009F08DB" w:rsidRDefault="005721B8" w:rsidP="005721B8">
      <w:pPr>
        <w:pStyle w:val="Textkrper"/>
        <w:rPr>
          <w:lang w:val="de-DE"/>
        </w:rPr>
      </w:pPr>
    </w:p>
    <w:p w14:paraId="5D5826CD" w14:textId="7F3C0F87" w:rsidR="008C229C" w:rsidRPr="009F08DB" w:rsidRDefault="008C229C" w:rsidP="005721B8">
      <w:pPr>
        <w:pStyle w:val="Textkrper"/>
        <w:rPr>
          <w:lang w:val="de-DE"/>
        </w:rPr>
      </w:pPr>
    </w:p>
    <w:p w14:paraId="3E2CAD7F" w14:textId="6E923C2E" w:rsidR="008C229C" w:rsidRPr="009F08DB" w:rsidRDefault="008C229C" w:rsidP="005721B8">
      <w:pPr>
        <w:pStyle w:val="Textkrper"/>
        <w:rPr>
          <w:lang w:val="de-DE"/>
        </w:rPr>
      </w:pPr>
    </w:p>
    <w:p w14:paraId="59F9B7AC" w14:textId="0C08C158" w:rsidR="008C229C" w:rsidRPr="009F08DB" w:rsidRDefault="008C229C" w:rsidP="005721B8">
      <w:pPr>
        <w:pStyle w:val="Textkrper"/>
        <w:rPr>
          <w:lang w:val="de-DE"/>
        </w:rPr>
      </w:pPr>
    </w:p>
    <w:p w14:paraId="46EDFB20" w14:textId="7D22FA1C" w:rsidR="008C229C" w:rsidRPr="009F08DB" w:rsidRDefault="008C229C" w:rsidP="005721B8">
      <w:pPr>
        <w:pStyle w:val="Textkrper"/>
        <w:rPr>
          <w:lang w:val="de-DE"/>
        </w:rPr>
      </w:pPr>
    </w:p>
    <w:p w14:paraId="3C035E8C" w14:textId="354C686A" w:rsidR="008C229C" w:rsidRDefault="008C229C" w:rsidP="005721B8">
      <w:pPr>
        <w:pStyle w:val="Textkrper"/>
        <w:rPr>
          <w:lang w:val="de-DE"/>
        </w:rPr>
      </w:pPr>
    </w:p>
    <w:p w14:paraId="4F4E83E6" w14:textId="77777777" w:rsidR="00C4597A" w:rsidRPr="009F08DB" w:rsidRDefault="00C4597A" w:rsidP="005721B8">
      <w:pPr>
        <w:pStyle w:val="Textkrper"/>
        <w:rPr>
          <w:lang w:val="de-DE"/>
        </w:rPr>
      </w:pPr>
    </w:p>
    <w:p w14:paraId="0BA05225" w14:textId="77777777" w:rsidR="005721B8" w:rsidRPr="009F08DB" w:rsidRDefault="005721B8" w:rsidP="005721B8">
      <w:pPr>
        <w:pStyle w:val="Textkrper"/>
        <w:rPr>
          <w:lang w:val="de-DE"/>
        </w:rPr>
      </w:pPr>
    </w:p>
    <w:p w14:paraId="207BFF2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4BC431F" w14:textId="77777777" w:rsidTr="00626664">
        <w:trPr>
          <w:trHeight w:val="1020"/>
        </w:trPr>
        <w:tc>
          <w:tcPr>
            <w:tcW w:w="2154" w:type="dxa"/>
            <w:shd w:val="clear" w:color="auto" w:fill="F2F2F2" w:themeFill="background1" w:themeFillShade="F2"/>
          </w:tcPr>
          <w:p w14:paraId="4FF941DB" w14:textId="13E1EAC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860469A" w14:textId="190FF4CB" w:rsidR="00626664" w:rsidRPr="009F08DB" w:rsidRDefault="00745279" w:rsidP="00190981">
            <w:pPr>
              <w:pStyle w:val="Textkrper"/>
              <w:tabs>
                <w:tab w:val="left" w:pos="284"/>
              </w:tabs>
              <w:spacing w:after="0"/>
              <w:rPr>
                <w:lang w:val="de-DE"/>
              </w:rPr>
            </w:pPr>
            <w:r w:rsidRPr="009F08DB">
              <w:rPr>
                <w:lang w:val="de-DE"/>
              </w:rPr>
              <w:t>ja/nein</w:t>
            </w:r>
          </w:p>
          <w:p w14:paraId="108145D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48608" behindDoc="0" locked="0" layoutInCell="1" allowOverlap="1" wp14:anchorId="7C5ED3F7" wp14:editId="5CF69B45">
                      <wp:simplePos x="0" y="0"/>
                      <wp:positionH relativeFrom="column">
                        <wp:posOffset>635</wp:posOffset>
                      </wp:positionH>
                      <wp:positionV relativeFrom="paragraph">
                        <wp:posOffset>36195</wp:posOffset>
                      </wp:positionV>
                      <wp:extent cx="820800" cy="320400"/>
                      <wp:effectExtent l="0" t="0" r="17780" b="22860"/>
                      <wp:wrapNone/>
                      <wp:docPr id="293274615" name="Rechteck: abgerundete Ecken 2932746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0CCB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5ED3F7" id="Rechteck: abgerundete Ecken 293274615" o:spid="_x0000_s2043" style="position:absolute;left:0;text-align:left;margin-left:.05pt;margin-top:2.85pt;width:64.65pt;height:25.25pt;z-index:2573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fX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QPPfXvgIA&#10;AMgFAAAOAAAAAAAAAAAAAAAAAC4CAABkcnMvZTJvRG9jLnhtbFBLAQItABQABgAIAAAAIQCbrlPC&#10;2AAAAAUBAAAPAAAAAAAAAAAAAAAAABgFAABkcnMvZG93bnJldi54bWxQSwUGAAAAAAQABADzAAAA&#10;HQYAAAAA&#10;" filled="f" strokecolor="black [3213]" strokeweight=".5pt">
                      <v:textbox>
                        <w:txbxContent>
                          <w:p w14:paraId="3790CCB9" w14:textId="77777777" w:rsidR="00BD5E17" w:rsidRDefault="00BD5E17" w:rsidP="005721B8">
                            <w:pPr>
                              <w:jc w:val="center"/>
                            </w:pPr>
                            <w:r>
                              <w:t>x</w:t>
                            </w:r>
                          </w:p>
                        </w:txbxContent>
                      </v:textbox>
                    </v:roundrect>
                  </w:pict>
                </mc:Fallback>
              </mc:AlternateContent>
            </w:r>
          </w:p>
        </w:tc>
        <w:tc>
          <w:tcPr>
            <w:tcW w:w="5839" w:type="dxa"/>
            <w:shd w:val="clear" w:color="auto" w:fill="auto"/>
          </w:tcPr>
          <w:p w14:paraId="4A60C595" w14:textId="3707ACFE" w:rsidR="00626664" w:rsidRPr="009F08DB" w:rsidRDefault="00745279" w:rsidP="00190981">
            <w:pPr>
              <w:pStyle w:val="Textkrper"/>
              <w:tabs>
                <w:tab w:val="left" w:pos="284"/>
              </w:tabs>
              <w:spacing w:after="0"/>
              <w:rPr>
                <w:lang w:val="de-DE"/>
              </w:rPr>
            </w:pPr>
            <w:r w:rsidRPr="009F08DB">
              <w:rPr>
                <w:lang w:val="de-DE"/>
              </w:rPr>
              <w:t>Datum/Kurzzeichen</w:t>
            </w:r>
          </w:p>
          <w:p w14:paraId="7D88D0B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49632" behindDoc="0" locked="0" layoutInCell="1" allowOverlap="1" wp14:anchorId="7BAF9FAC" wp14:editId="1B8D821F">
                      <wp:simplePos x="0" y="0"/>
                      <wp:positionH relativeFrom="column">
                        <wp:posOffset>1746</wp:posOffset>
                      </wp:positionH>
                      <wp:positionV relativeFrom="line">
                        <wp:posOffset>32703</wp:posOffset>
                      </wp:positionV>
                      <wp:extent cx="3592354" cy="320400"/>
                      <wp:effectExtent l="0" t="0" r="27305" b="22860"/>
                      <wp:wrapNone/>
                      <wp:docPr id="293274616" name="Rechteck: abgerundete Ecken 29327461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A98D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AF9FAC" id="Rechteck: abgerundete Ecken 293274616" o:spid="_x0000_s2044" style="position:absolute;left:0;text-align:left;margin-left:.15pt;margin-top:2.6pt;width:282.85pt;height:25.25pt;z-index:257349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KhB&#10;xErBAgAAyQUAAA4AAAAAAAAAAAAAAAAALgIAAGRycy9lMm9Eb2MueG1sUEsBAi0AFAAGAAgAAAAh&#10;ABCRfb7aAAAABQEAAA8AAAAAAAAAAAAAAAAAGwUAAGRycy9kb3ducmV2LnhtbFBLBQYAAAAABAAE&#10;APMAAAAiBgAAAAA=&#10;" filled="f" strokecolor="black [3213]" strokeweight=".5pt">
                      <v:textbox>
                        <w:txbxContent>
                          <w:p w14:paraId="490A98DE" w14:textId="77777777" w:rsidR="00BD5E17" w:rsidRDefault="00BD5E17" w:rsidP="005721B8">
                            <w:pPr>
                              <w:jc w:val="center"/>
                            </w:pPr>
                            <w:r>
                              <w:t>x</w:t>
                            </w:r>
                          </w:p>
                        </w:txbxContent>
                      </v:textbox>
                      <w10:wrap anchory="line"/>
                    </v:roundrect>
                  </w:pict>
                </mc:Fallback>
              </mc:AlternateContent>
            </w:r>
          </w:p>
        </w:tc>
      </w:tr>
      <w:tr w:rsidR="00626664" w:rsidRPr="009F08DB" w14:paraId="5905EA70" w14:textId="77777777" w:rsidTr="00626664">
        <w:trPr>
          <w:trHeight w:val="1020"/>
        </w:trPr>
        <w:tc>
          <w:tcPr>
            <w:tcW w:w="2154" w:type="dxa"/>
            <w:shd w:val="clear" w:color="auto" w:fill="F2F2F2" w:themeFill="background1" w:themeFillShade="F2"/>
          </w:tcPr>
          <w:p w14:paraId="45679DC1" w14:textId="37AEA16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31BD65F" w14:textId="3EBB734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50656" behindDoc="0" locked="0" layoutInCell="1" allowOverlap="1" wp14:anchorId="1EC5A3D3" wp14:editId="1F2A90D9">
                      <wp:simplePos x="0" y="0"/>
                      <wp:positionH relativeFrom="column">
                        <wp:posOffset>-5715</wp:posOffset>
                      </wp:positionH>
                      <wp:positionV relativeFrom="line">
                        <wp:posOffset>252095</wp:posOffset>
                      </wp:positionV>
                      <wp:extent cx="4500000" cy="320400"/>
                      <wp:effectExtent l="0" t="0" r="15240" b="22860"/>
                      <wp:wrapNone/>
                      <wp:docPr id="293274617" name="Rechteck: abgerundete Ecken 29327461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7575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C5A3D3" id="Rechteck: abgerundete Ecken 293274617" o:spid="_x0000_s2045" style="position:absolute;left:0;text-align:left;margin-left:-.45pt;margin-top:19.85pt;width:354.35pt;height:25.25pt;z-index:257350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BB831+8&#10;AgAAyQUAAA4AAAAAAAAAAAAAAAAALgIAAGRycy9lMm9Eb2MueG1sUEsBAi0AFAAGAAgAAAAhAHhH&#10;TL3cAAAABwEAAA8AAAAAAAAAAAAAAAAAFgUAAGRycy9kb3ducmV2LnhtbFBLBQYAAAAABAAEAPMA&#10;AAAfBgAAAAA=&#10;" filled="f" strokecolor="black [3213]" strokeweight=".5pt">
                      <v:textbox>
                        <w:txbxContent>
                          <w:p w14:paraId="3697575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DFBCB82" w14:textId="77777777" w:rsidR="00626664" w:rsidRPr="009F08DB" w:rsidRDefault="00626664" w:rsidP="00190981">
            <w:pPr>
              <w:pStyle w:val="Textkrper"/>
              <w:tabs>
                <w:tab w:val="left" w:pos="284"/>
              </w:tabs>
              <w:spacing w:after="0"/>
              <w:rPr>
                <w:lang w:val="de-DE"/>
              </w:rPr>
            </w:pPr>
          </w:p>
        </w:tc>
      </w:tr>
    </w:tbl>
    <w:p w14:paraId="52FFB96E" w14:textId="77777777" w:rsidR="005721B8" w:rsidRPr="009F08DB" w:rsidRDefault="005721B8" w:rsidP="005721B8">
      <w:pPr>
        <w:rPr>
          <w:rFonts w:ascii="Arial" w:hAnsi="Arial"/>
          <w:lang w:val="de-DE"/>
        </w:rPr>
      </w:pPr>
      <w:r w:rsidRPr="009F08DB">
        <w:rPr>
          <w:lang w:val="de-DE"/>
        </w:rPr>
        <w:br w:type="page"/>
      </w:r>
    </w:p>
    <w:p w14:paraId="37799CA2" w14:textId="1D1204C8" w:rsidR="005721B8" w:rsidRPr="009F08DB" w:rsidRDefault="008C229C" w:rsidP="00897659">
      <w:pPr>
        <w:pStyle w:val="berschrift3nummeriert"/>
        <w:rPr>
          <w:lang w:val="de-DE"/>
        </w:rPr>
      </w:pPr>
      <w:bookmarkStart w:id="27" w:name="_Toc96539558"/>
      <w:bookmarkStart w:id="28" w:name="_Toc96587327"/>
      <w:bookmarkStart w:id="29" w:name="_Toc99375416"/>
      <w:bookmarkStart w:id="30" w:name="_Toc104840041"/>
      <w:bookmarkStart w:id="31" w:name="_Toc118817565"/>
      <w:bookmarkEnd w:id="27"/>
      <w:bookmarkEnd w:id="28"/>
      <w:bookmarkEnd w:id="29"/>
      <w:bookmarkEnd w:id="30"/>
      <w:r w:rsidRPr="009F08DB">
        <w:rPr>
          <w:lang w:val="de-DE"/>
        </w:rPr>
        <w:lastRenderedPageBreak/>
        <w:t xml:space="preserve">WA 28: </w:t>
      </w:r>
      <w:r w:rsidR="007B1635" w:rsidRPr="009F08DB">
        <w:rPr>
          <w:lang w:val="de-DE"/>
        </w:rPr>
        <w:t>STEUERUNGS-PC: FERNWARTUNG AKTIVIERT</w:t>
      </w:r>
      <w:bookmarkEnd w:id="31"/>
    </w:p>
    <w:p w14:paraId="4F7ACD5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30F54E1" w14:textId="77777777" w:rsidTr="008C229C">
        <w:trPr>
          <w:trHeight w:val="399"/>
        </w:trPr>
        <w:tc>
          <w:tcPr>
            <w:tcW w:w="2154" w:type="dxa"/>
            <w:shd w:val="clear" w:color="auto" w:fill="F2F2F2" w:themeFill="background1" w:themeFillShade="F2"/>
          </w:tcPr>
          <w:p w14:paraId="352552CF" w14:textId="0D65783C" w:rsidR="005721B8" w:rsidRPr="009F08DB" w:rsidRDefault="00D8280B" w:rsidP="00190981">
            <w:pPr>
              <w:pStyle w:val="Textkrper"/>
              <w:spacing w:after="0"/>
              <w:rPr>
                <w:b/>
                <w:lang w:val="de-DE"/>
              </w:rPr>
            </w:pPr>
            <w:r w:rsidRPr="009F08DB">
              <w:rPr>
                <w:b/>
                <w:lang w:val="de-DE"/>
              </w:rPr>
              <w:t>Testziel</w:t>
            </w:r>
          </w:p>
        </w:tc>
        <w:tc>
          <w:tcPr>
            <w:tcW w:w="7257" w:type="dxa"/>
          </w:tcPr>
          <w:p w14:paraId="13BC9076" w14:textId="5ABDE148" w:rsidR="005721B8" w:rsidRPr="009F08DB" w:rsidRDefault="00A64712" w:rsidP="00190981">
            <w:pPr>
              <w:pStyle w:val="BulletTabtext"/>
              <w:rPr>
                <w:lang w:val="de-DE"/>
              </w:rPr>
            </w:pPr>
            <w:r w:rsidRPr="009F08DB">
              <w:rPr>
                <w:lang w:val="de-DE"/>
              </w:rPr>
              <w:t>Test, ob die richtige Warnmeldung im Bedienfeld erscheint</w:t>
            </w:r>
          </w:p>
          <w:p w14:paraId="73E6A9DC" w14:textId="3641C202" w:rsidR="008C229C" w:rsidRPr="009F08DB" w:rsidRDefault="008C229C" w:rsidP="008C229C">
            <w:pPr>
              <w:pStyle w:val="Abstandshalter"/>
              <w:rPr>
                <w:lang w:val="de-DE"/>
              </w:rPr>
            </w:pPr>
          </w:p>
        </w:tc>
      </w:tr>
      <w:tr w:rsidR="005721B8" w:rsidRPr="00897659" w14:paraId="5B19E0AE" w14:textId="77777777" w:rsidTr="00190981">
        <w:trPr>
          <w:trHeight w:val="170"/>
        </w:trPr>
        <w:tc>
          <w:tcPr>
            <w:tcW w:w="2154" w:type="dxa"/>
          </w:tcPr>
          <w:p w14:paraId="2E383499" w14:textId="77777777" w:rsidR="005721B8" w:rsidRPr="009F08DB" w:rsidRDefault="005721B8" w:rsidP="00190981">
            <w:pPr>
              <w:pStyle w:val="Textkrper"/>
              <w:spacing w:before="0" w:after="0"/>
              <w:rPr>
                <w:sz w:val="8"/>
                <w:szCs w:val="8"/>
                <w:lang w:val="de-DE"/>
              </w:rPr>
            </w:pPr>
          </w:p>
        </w:tc>
        <w:tc>
          <w:tcPr>
            <w:tcW w:w="7257" w:type="dxa"/>
          </w:tcPr>
          <w:p w14:paraId="3D46AAF9" w14:textId="77777777" w:rsidR="005721B8" w:rsidRPr="009F08DB" w:rsidRDefault="005721B8" w:rsidP="00190981">
            <w:pPr>
              <w:pStyle w:val="Textkrper"/>
              <w:spacing w:before="0" w:after="0"/>
              <w:rPr>
                <w:sz w:val="8"/>
                <w:szCs w:val="8"/>
                <w:lang w:val="de-DE"/>
              </w:rPr>
            </w:pPr>
          </w:p>
        </w:tc>
      </w:tr>
      <w:tr w:rsidR="005721B8" w:rsidRPr="009F08DB" w14:paraId="31B9A9A8" w14:textId="77777777" w:rsidTr="00190981">
        <w:trPr>
          <w:trHeight w:val="471"/>
        </w:trPr>
        <w:tc>
          <w:tcPr>
            <w:tcW w:w="2154" w:type="dxa"/>
            <w:shd w:val="clear" w:color="auto" w:fill="F2F2F2" w:themeFill="background1" w:themeFillShade="F2"/>
          </w:tcPr>
          <w:p w14:paraId="0ACD6555" w14:textId="2A9AC3F7" w:rsidR="005721B8" w:rsidRPr="009F08DB" w:rsidRDefault="00D8280B" w:rsidP="00190981">
            <w:pPr>
              <w:pStyle w:val="Textkrper"/>
              <w:spacing w:after="0"/>
              <w:rPr>
                <w:b/>
                <w:lang w:val="de-DE"/>
              </w:rPr>
            </w:pPr>
            <w:r w:rsidRPr="009F08DB">
              <w:rPr>
                <w:b/>
                <w:lang w:val="de-DE"/>
              </w:rPr>
              <w:t>Testdurchführung</w:t>
            </w:r>
          </w:p>
        </w:tc>
        <w:tc>
          <w:tcPr>
            <w:tcW w:w="7257" w:type="dxa"/>
          </w:tcPr>
          <w:p w14:paraId="04B5137F" w14:textId="77777777" w:rsidR="005721B8" w:rsidRPr="009F08DB" w:rsidRDefault="005721B8" w:rsidP="00190981">
            <w:pPr>
              <w:pStyle w:val="Textkrper"/>
              <w:spacing w:after="0"/>
              <w:rPr>
                <w:lang w:val="de-DE"/>
              </w:rPr>
            </w:pPr>
          </w:p>
        </w:tc>
      </w:tr>
      <w:tr w:rsidR="005721B8" w:rsidRPr="009F08DB" w14:paraId="55FC325C" w14:textId="77777777" w:rsidTr="008C229C">
        <w:trPr>
          <w:trHeight w:val="316"/>
        </w:trPr>
        <w:tc>
          <w:tcPr>
            <w:tcW w:w="2154" w:type="dxa"/>
            <w:shd w:val="clear" w:color="auto" w:fill="F2F2F2" w:themeFill="background1" w:themeFillShade="F2"/>
          </w:tcPr>
          <w:p w14:paraId="327E508F" w14:textId="21C407D0" w:rsidR="005721B8" w:rsidRPr="009F08DB" w:rsidRDefault="00D41D58" w:rsidP="00190981">
            <w:pPr>
              <w:pStyle w:val="Textkrper"/>
              <w:spacing w:after="0"/>
              <w:rPr>
                <w:lang w:val="de-DE"/>
              </w:rPr>
            </w:pPr>
            <w:r w:rsidRPr="009F08DB">
              <w:rPr>
                <w:lang w:val="de-DE"/>
              </w:rPr>
              <w:t>Testvoraussetzungen</w:t>
            </w:r>
          </w:p>
        </w:tc>
        <w:tc>
          <w:tcPr>
            <w:tcW w:w="7257" w:type="dxa"/>
          </w:tcPr>
          <w:p w14:paraId="2445E7F8" w14:textId="267FFB1F"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28E0DFF3" w14:textId="77777777" w:rsidR="005721B8" w:rsidRPr="009F08DB" w:rsidRDefault="005721B8" w:rsidP="00190981">
            <w:pPr>
              <w:pStyle w:val="Abstandshalter"/>
              <w:rPr>
                <w:lang w:val="de-DE"/>
              </w:rPr>
            </w:pPr>
          </w:p>
        </w:tc>
      </w:tr>
      <w:tr w:rsidR="005721B8" w:rsidRPr="009F08DB" w14:paraId="69EA795E" w14:textId="77777777" w:rsidTr="00190981">
        <w:trPr>
          <w:trHeight w:val="697"/>
        </w:trPr>
        <w:tc>
          <w:tcPr>
            <w:tcW w:w="2154" w:type="dxa"/>
            <w:shd w:val="clear" w:color="auto" w:fill="F2F2F2" w:themeFill="background1" w:themeFillShade="F2"/>
          </w:tcPr>
          <w:p w14:paraId="4724DF65" w14:textId="3E5A9F8C" w:rsidR="005721B8" w:rsidRPr="009F08DB" w:rsidRDefault="00D8280B" w:rsidP="00190981">
            <w:pPr>
              <w:pStyle w:val="Textkrper"/>
              <w:spacing w:after="0"/>
              <w:rPr>
                <w:lang w:val="de-DE"/>
              </w:rPr>
            </w:pPr>
            <w:r w:rsidRPr="009F08DB">
              <w:rPr>
                <w:lang w:val="de-DE"/>
              </w:rPr>
              <w:t>Erforderliche Tätigkeit</w:t>
            </w:r>
          </w:p>
        </w:tc>
        <w:tc>
          <w:tcPr>
            <w:tcW w:w="7257" w:type="dxa"/>
          </w:tcPr>
          <w:p w14:paraId="609C8063" w14:textId="77777777" w:rsidR="007B1635" w:rsidRPr="009F08DB" w:rsidRDefault="007B1635" w:rsidP="007B1635">
            <w:pPr>
              <w:pStyle w:val="BulletTabtext"/>
              <w:rPr>
                <w:lang w:val="de-DE"/>
              </w:rPr>
            </w:pPr>
            <w:r w:rsidRPr="009F08DB">
              <w:rPr>
                <w:lang w:val="de-DE"/>
              </w:rPr>
              <w:t>M-Guard mit Schlüssel am Schaltschrank freigeben</w:t>
            </w:r>
          </w:p>
          <w:p w14:paraId="78D93DDF" w14:textId="5F7C6695" w:rsidR="007B1635" w:rsidRPr="009F08DB" w:rsidRDefault="007B1635" w:rsidP="0065611C">
            <w:pPr>
              <w:pStyle w:val="BulletTabtext"/>
              <w:rPr>
                <w:lang w:val="de-DE"/>
              </w:rPr>
            </w:pPr>
            <w:r w:rsidRPr="009F08DB">
              <w:rPr>
                <w:lang w:val="de-DE"/>
              </w:rPr>
              <w:t>Im Menü „Einrichten” Taster „Service” und anschließend „Fernwartung” aktivieren</w:t>
            </w:r>
          </w:p>
          <w:p w14:paraId="3D5387FA" w14:textId="7D456EAC" w:rsidR="005721B8" w:rsidRPr="009F08DB" w:rsidRDefault="007B1635" w:rsidP="0065611C">
            <w:pPr>
              <w:pStyle w:val="BulletTabtext"/>
              <w:rPr>
                <w:lang w:val="de-DE"/>
              </w:rPr>
            </w:pPr>
            <w:r w:rsidRPr="009F08DB">
              <w:rPr>
                <w:lang w:val="de-DE"/>
              </w:rPr>
              <w:t>„Fernwartung“ aktivieren</w:t>
            </w:r>
          </w:p>
          <w:p w14:paraId="26A6D948" w14:textId="0A7172F3" w:rsidR="008C229C" w:rsidRPr="009F08DB" w:rsidRDefault="008C229C" w:rsidP="008C229C">
            <w:pPr>
              <w:pStyle w:val="Abstandshalter"/>
              <w:rPr>
                <w:lang w:val="de-DE"/>
              </w:rPr>
            </w:pPr>
          </w:p>
        </w:tc>
      </w:tr>
      <w:tr w:rsidR="005721B8" w:rsidRPr="00897659" w14:paraId="029AA29E" w14:textId="77777777" w:rsidTr="008C229C">
        <w:trPr>
          <w:trHeight w:val="442"/>
        </w:trPr>
        <w:tc>
          <w:tcPr>
            <w:tcW w:w="2154" w:type="dxa"/>
            <w:shd w:val="clear" w:color="auto" w:fill="F2F2F2" w:themeFill="background1" w:themeFillShade="F2"/>
          </w:tcPr>
          <w:p w14:paraId="633EFFA9" w14:textId="2BBDF9EC" w:rsidR="005721B8" w:rsidRPr="009F08DB" w:rsidRDefault="008C23D6" w:rsidP="00190981">
            <w:pPr>
              <w:pStyle w:val="Textkrper"/>
              <w:spacing w:after="0"/>
              <w:rPr>
                <w:lang w:val="de-DE"/>
              </w:rPr>
            </w:pPr>
            <w:r w:rsidRPr="009F08DB">
              <w:rPr>
                <w:lang w:val="de-DE"/>
              </w:rPr>
              <w:t>Folge</w:t>
            </w:r>
          </w:p>
        </w:tc>
        <w:tc>
          <w:tcPr>
            <w:tcW w:w="7257" w:type="dxa"/>
          </w:tcPr>
          <w:p w14:paraId="54F36198" w14:textId="4E71329F" w:rsidR="005721B8" w:rsidRPr="009F08DB" w:rsidRDefault="007B1635" w:rsidP="00190981">
            <w:pPr>
              <w:pStyle w:val="BulletTabtext"/>
              <w:rPr>
                <w:lang w:val="de-DE"/>
              </w:rPr>
            </w:pPr>
            <w:r w:rsidRPr="009F08DB">
              <w:rPr>
                <w:lang w:val="de-DE"/>
              </w:rPr>
              <w:t>Ein Fenster mit „Fernwartung Software erfolgreich gestartet“ erscheint</w:t>
            </w:r>
          </w:p>
          <w:p w14:paraId="17F3E4BB" w14:textId="77777777" w:rsidR="005721B8" w:rsidRPr="009F08DB" w:rsidRDefault="005721B8" w:rsidP="00190981">
            <w:pPr>
              <w:pStyle w:val="Abstandshalter"/>
              <w:rPr>
                <w:lang w:val="de-DE"/>
              </w:rPr>
            </w:pPr>
          </w:p>
        </w:tc>
      </w:tr>
      <w:tr w:rsidR="005721B8" w:rsidRPr="009F08DB" w14:paraId="004754C1" w14:textId="77777777" w:rsidTr="008C229C">
        <w:trPr>
          <w:trHeight w:val="478"/>
        </w:trPr>
        <w:tc>
          <w:tcPr>
            <w:tcW w:w="2154" w:type="dxa"/>
            <w:shd w:val="clear" w:color="auto" w:fill="F2F2F2" w:themeFill="background1" w:themeFillShade="F2"/>
          </w:tcPr>
          <w:p w14:paraId="015D4239" w14:textId="016413B0" w:rsidR="005721B8" w:rsidRPr="009F08DB" w:rsidRDefault="00D8280B" w:rsidP="00190981">
            <w:pPr>
              <w:pStyle w:val="Textkrper"/>
              <w:spacing w:after="0"/>
              <w:rPr>
                <w:lang w:val="de-DE"/>
              </w:rPr>
            </w:pPr>
            <w:r w:rsidRPr="009F08DB">
              <w:rPr>
                <w:lang w:val="de-DE"/>
              </w:rPr>
              <w:t>Kommentare</w:t>
            </w:r>
          </w:p>
        </w:tc>
        <w:tc>
          <w:tcPr>
            <w:tcW w:w="7257" w:type="dxa"/>
          </w:tcPr>
          <w:p w14:paraId="71C2285F" w14:textId="7D984627" w:rsidR="005721B8" w:rsidRPr="009F08DB" w:rsidRDefault="00AE36C0" w:rsidP="00190981">
            <w:pPr>
              <w:pStyle w:val="BulletTabtext"/>
              <w:rPr>
                <w:lang w:val="de-DE"/>
              </w:rPr>
            </w:pPr>
            <w:r w:rsidRPr="009F08DB">
              <w:rPr>
                <w:lang w:val="de-DE"/>
              </w:rPr>
              <w:t>Keine</w:t>
            </w:r>
          </w:p>
          <w:p w14:paraId="4093C708" w14:textId="77777777" w:rsidR="005721B8" w:rsidRPr="009F08DB" w:rsidRDefault="005721B8" w:rsidP="00190981">
            <w:pPr>
              <w:pStyle w:val="Abstandshalter"/>
              <w:rPr>
                <w:lang w:val="de-DE"/>
              </w:rPr>
            </w:pPr>
          </w:p>
        </w:tc>
      </w:tr>
      <w:tr w:rsidR="005721B8" w:rsidRPr="00897659" w14:paraId="256448BC" w14:textId="77777777" w:rsidTr="00190981">
        <w:trPr>
          <w:trHeight w:val="697"/>
        </w:trPr>
        <w:tc>
          <w:tcPr>
            <w:tcW w:w="2154" w:type="dxa"/>
            <w:shd w:val="clear" w:color="auto" w:fill="F2F2F2" w:themeFill="background1" w:themeFillShade="F2"/>
          </w:tcPr>
          <w:p w14:paraId="08863966" w14:textId="6E9DEE18" w:rsidR="005721B8" w:rsidRPr="009F08DB" w:rsidRDefault="00D41D58" w:rsidP="00190981">
            <w:pPr>
              <w:pStyle w:val="Textkrper"/>
              <w:spacing w:after="0"/>
              <w:rPr>
                <w:lang w:val="de-DE"/>
              </w:rPr>
            </w:pPr>
            <w:r w:rsidRPr="009F08DB">
              <w:rPr>
                <w:lang w:val="de-DE"/>
              </w:rPr>
              <w:t>Quittierung</w:t>
            </w:r>
          </w:p>
        </w:tc>
        <w:tc>
          <w:tcPr>
            <w:tcW w:w="7257" w:type="dxa"/>
          </w:tcPr>
          <w:p w14:paraId="0F21997C" w14:textId="77777777" w:rsidR="007B1635" w:rsidRPr="009F08DB" w:rsidRDefault="007B1635" w:rsidP="007B1635">
            <w:pPr>
              <w:pStyle w:val="BulletTabtext"/>
              <w:rPr>
                <w:lang w:val="de-DE"/>
              </w:rPr>
            </w:pPr>
            <w:r w:rsidRPr="009F08DB">
              <w:rPr>
                <w:lang w:val="de-DE"/>
              </w:rPr>
              <w:t>„Fernwartung“ deaktivieren</w:t>
            </w:r>
          </w:p>
          <w:p w14:paraId="694CB235" w14:textId="52420455" w:rsidR="005721B8" w:rsidRPr="009F08DB" w:rsidRDefault="007B1635" w:rsidP="007B1635">
            <w:pPr>
              <w:pStyle w:val="BulletTabtext"/>
              <w:rPr>
                <w:lang w:val="de-DE"/>
              </w:rPr>
            </w:pPr>
            <w:r w:rsidRPr="009F08DB">
              <w:rPr>
                <w:lang w:val="de-DE"/>
              </w:rPr>
              <w:t>M-Guard mit Schlüssel am Schaltschrank deaktivieren</w:t>
            </w:r>
          </w:p>
          <w:p w14:paraId="3E5D892D" w14:textId="77777777" w:rsidR="005721B8" w:rsidRPr="009F08DB" w:rsidRDefault="005721B8" w:rsidP="008C229C">
            <w:pPr>
              <w:pStyle w:val="Abstandshalter"/>
              <w:rPr>
                <w:lang w:val="de-DE"/>
              </w:rPr>
            </w:pPr>
          </w:p>
        </w:tc>
      </w:tr>
    </w:tbl>
    <w:p w14:paraId="13470F6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14820F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8273B69" w14:textId="13C3F16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41F063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53D0727" w14:textId="637F76C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0D7138A" w14:textId="77777777" w:rsidTr="00190981">
        <w:trPr>
          <w:trHeight w:val="697"/>
        </w:trPr>
        <w:tc>
          <w:tcPr>
            <w:tcW w:w="2154" w:type="dxa"/>
            <w:tcBorders>
              <w:bottom w:val="nil"/>
            </w:tcBorders>
            <w:shd w:val="clear" w:color="auto" w:fill="F2F2F2" w:themeFill="background1" w:themeFillShade="F2"/>
          </w:tcPr>
          <w:p w14:paraId="472637C4" w14:textId="32BE0E4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0363A57" w14:textId="6A71E185"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5B68DC4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20864" behindDoc="0" locked="0" layoutInCell="1" allowOverlap="1" wp14:anchorId="3F039B57" wp14:editId="086B2F87">
                      <wp:simplePos x="0" y="0"/>
                      <wp:positionH relativeFrom="column">
                        <wp:posOffset>-36195</wp:posOffset>
                      </wp:positionH>
                      <wp:positionV relativeFrom="line">
                        <wp:posOffset>36195</wp:posOffset>
                      </wp:positionV>
                      <wp:extent cx="820800" cy="320400"/>
                      <wp:effectExtent l="0" t="0" r="17780" b="22860"/>
                      <wp:wrapNone/>
                      <wp:docPr id="293274618" name="Rechteck: abgerundete Ecken 29327461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D69A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039B57" id="Rechteck: abgerundete Ecken 293274618" o:spid="_x0000_s2046" style="position:absolute;left:0;text-align:left;margin-left:-2.85pt;margin-top:2.85pt;width:64.65pt;height:25.25pt;z-index:253220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VUfFS70C&#10;AADIBQAADgAAAAAAAAAAAAAAAAAuAgAAZHJzL2Uyb0RvYy54bWxQSwECLQAUAAYACAAAACEANZNe&#10;dtoAAAAHAQAADwAAAAAAAAAAAAAAAAAXBQAAZHJzL2Rvd25yZXYueG1sUEsFBgAAAAAEAAQA8wAA&#10;AB4GAAAAAA==&#10;" filled="f" strokecolor="black [3213]" strokeweight=".5pt">
                      <v:textbox>
                        <w:txbxContent>
                          <w:p w14:paraId="66FD69A8" w14:textId="77777777" w:rsidR="00BD5E17" w:rsidRDefault="00BD5E17" w:rsidP="005721B8">
                            <w:pPr>
                              <w:jc w:val="center"/>
                            </w:pPr>
                            <w:r>
                              <w:t>x</w:t>
                            </w:r>
                          </w:p>
                        </w:txbxContent>
                      </v:textbox>
                      <w10:wrap anchory="line"/>
                    </v:roundrect>
                  </w:pict>
                </mc:Fallback>
              </mc:AlternateContent>
            </w:r>
          </w:p>
        </w:tc>
      </w:tr>
      <w:tr w:rsidR="005721B8" w:rsidRPr="009F08DB" w14:paraId="6EC81360" w14:textId="77777777" w:rsidTr="00190981">
        <w:trPr>
          <w:trHeight w:val="1701"/>
        </w:trPr>
        <w:tc>
          <w:tcPr>
            <w:tcW w:w="2154" w:type="dxa"/>
            <w:shd w:val="clear" w:color="auto" w:fill="F2F2F2" w:themeFill="background1" w:themeFillShade="F2"/>
          </w:tcPr>
          <w:p w14:paraId="1C41E4B9" w14:textId="6C2D810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6F0610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24960" behindDoc="0" locked="0" layoutInCell="1" allowOverlap="1" wp14:anchorId="2AE926C2" wp14:editId="4D80AC01">
                      <wp:simplePos x="0" y="0"/>
                      <wp:positionH relativeFrom="column">
                        <wp:posOffset>-5715</wp:posOffset>
                      </wp:positionH>
                      <wp:positionV relativeFrom="line">
                        <wp:posOffset>72390</wp:posOffset>
                      </wp:positionV>
                      <wp:extent cx="4500000" cy="942975"/>
                      <wp:effectExtent l="0" t="0" r="15240" b="28575"/>
                      <wp:wrapNone/>
                      <wp:docPr id="293274622" name="Rechteck: abgerundete Ecken 29327462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55B2D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E926C2" id="Rechteck: abgerundete Ecken 293274622" o:spid="_x0000_s2047" style="position:absolute;left:0;text-align:left;margin-left:-.45pt;margin-top:5.7pt;width:354.35pt;height:74.25pt;z-index:253224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AIFvA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NTYAgW8&#10;AgAAyQUAAA4AAAAAAAAAAAAAAAAALgIAAGRycy9lMm9Eb2MueG1sUEsBAi0AFAAGAAgAAAAhAO8y&#10;f+7cAAAACAEAAA8AAAAAAAAAAAAAAAAAFgUAAGRycy9kb3ducmV2LnhtbFBLBQYAAAAABAAEAPMA&#10;AAAfBgAAAAA=&#10;" filled="f" strokecolor="black [3213]" strokeweight=".5pt">
                      <v:textbox>
                        <w:txbxContent>
                          <w:p w14:paraId="2D55B2D9" w14:textId="77777777" w:rsidR="00BD5E17" w:rsidRDefault="00BD5E17" w:rsidP="005721B8">
                            <w:pPr>
                              <w:jc w:val="center"/>
                            </w:pPr>
                            <w:r>
                              <w:t>x</w:t>
                            </w:r>
                          </w:p>
                        </w:txbxContent>
                      </v:textbox>
                      <w10:wrap anchory="line"/>
                    </v:roundrect>
                  </w:pict>
                </mc:Fallback>
              </mc:AlternateContent>
            </w:r>
          </w:p>
        </w:tc>
      </w:tr>
    </w:tbl>
    <w:p w14:paraId="0C9C3A0C" w14:textId="41CFED14" w:rsidR="005721B8" w:rsidRPr="009F08DB" w:rsidRDefault="005721B8" w:rsidP="005721B8">
      <w:pPr>
        <w:pStyle w:val="Textkrper"/>
        <w:rPr>
          <w:lang w:val="de-DE"/>
        </w:rPr>
      </w:pPr>
    </w:p>
    <w:p w14:paraId="62CA0897" w14:textId="7609027B" w:rsidR="008C229C" w:rsidRDefault="008C229C" w:rsidP="005721B8">
      <w:pPr>
        <w:pStyle w:val="Textkrper"/>
        <w:rPr>
          <w:lang w:val="de-DE"/>
        </w:rPr>
      </w:pPr>
    </w:p>
    <w:p w14:paraId="52B118ED" w14:textId="77777777" w:rsidR="00C4597A" w:rsidRPr="009F08DB" w:rsidRDefault="00C4597A" w:rsidP="005721B8">
      <w:pPr>
        <w:pStyle w:val="Textkrper"/>
        <w:rPr>
          <w:lang w:val="de-DE"/>
        </w:rPr>
      </w:pPr>
    </w:p>
    <w:p w14:paraId="3ED7DEBC" w14:textId="77777777" w:rsidR="008C229C" w:rsidRPr="009F08DB" w:rsidRDefault="008C229C" w:rsidP="005721B8">
      <w:pPr>
        <w:pStyle w:val="Textkrper"/>
        <w:rPr>
          <w:lang w:val="de-DE"/>
        </w:rPr>
      </w:pPr>
    </w:p>
    <w:p w14:paraId="606B8EB0" w14:textId="77777777" w:rsidR="005721B8" w:rsidRPr="009F08DB" w:rsidRDefault="005721B8" w:rsidP="005721B8">
      <w:pPr>
        <w:pStyle w:val="Textkrper"/>
        <w:rPr>
          <w:lang w:val="de-DE"/>
        </w:rPr>
      </w:pPr>
    </w:p>
    <w:p w14:paraId="194DD5D9"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3783915" w14:textId="77777777" w:rsidTr="00626664">
        <w:trPr>
          <w:trHeight w:val="1020"/>
        </w:trPr>
        <w:tc>
          <w:tcPr>
            <w:tcW w:w="2154" w:type="dxa"/>
            <w:shd w:val="clear" w:color="auto" w:fill="F2F2F2" w:themeFill="background1" w:themeFillShade="F2"/>
          </w:tcPr>
          <w:p w14:paraId="5A11AC7D" w14:textId="4139136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3131C43" w14:textId="3077D087" w:rsidR="00626664" w:rsidRPr="009F08DB" w:rsidRDefault="00745279" w:rsidP="00190981">
            <w:pPr>
              <w:pStyle w:val="Textkrper"/>
              <w:tabs>
                <w:tab w:val="left" w:pos="284"/>
              </w:tabs>
              <w:spacing w:after="0"/>
              <w:rPr>
                <w:lang w:val="de-DE"/>
              </w:rPr>
            </w:pPr>
            <w:r w:rsidRPr="009F08DB">
              <w:rPr>
                <w:lang w:val="de-DE"/>
              </w:rPr>
              <w:t>ja/nein</w:t>
            </w:r>
          </w:p>
          <w:p w14:paraId="3F3022E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52704" behindDoc="0" locked="0" layoutInCell="1" allowOverlap="1" wp14:anchorId="5C537FCC" wp14:editId="0A5AA25C">
                      <wp:simplePos x="0" y="0"/>
                      <wp:positionH relativeFrom="column">
                        <wp:posOffset>635</wp:posOffset>
                      </wp:positionH>
                      <wp:positionV relativeFrom="paragraph">
                        <wp:posOffset>36195</wp:posOffset>
                      </wp:positionV>
                      <wp:extent cx="820800" cy="320400"/>
                      <wp:effectExtent l="0" t="0" r="17780" b="22860"/>
                      <wp:wrapNone/>
                      <wp:docPr id="293274623" name="Rechteck: abgerundete Ecken 2932746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BB0BE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37FCC" id="Rechteck: abgerundete Ecken 293274623" o:spid="_x0000_s2048" style="position:absolute;left:0;text-align:left;margin-left:.05pt;margin-top:2.85pt;width:64.65pt;height:25.25pt;z-index:2573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Wq7fCvgIA&#10;AMgFAAAOAAAAAAAAAAAAAAAAAC4CAABkcnMvZTJvRG9jLnhtbFBLAQItABQABgAIAAAAIQCbrlPC&#10;2AAAAAUBAAAPAAAAAAAAAAAAAAAAABgFAABkcnMvZG93bnJldi54bWxQSwUGAAAAAAQABADzAAAA&#10;HQYAAAAA&#10;" filled="f" strokecolor="black [3213]" strokeweight=".5pt">
                      <v:textbox>
                        <w:txbxContent>
                          <w:p w14:paraId="4BBB0BE5" w14:textId="77777777" w:rsidR="00BD5E17" w:rsidRDefault="00BD5E17" w:rsidP="005721B8">
                            <w:pPr>
                              <w:jc w:val="center"/>
                            </w:pPr>
                            <w:r>
                              <w:t>x</w:t>
                            </w:r>
                          </w:p>
                        </w:txbxContent>
                      </v:textbox>
                    </v:roundrect>
                  </w:pict>
                </mc:Fallback>
              </mc:AlternateContent>
            </w:r>
          </w:p>
        </w:tc>
        <w:tc>
          <w:tcPr>
            <w:tcW w:w="5839" w:type="dxa"/>
            <w:shd w:val="clear" w:color="auto" w:fill="auto"/>
          </w:tcPr>
          <w:p w14:paraId="34B82621" w14:textId="77C4C9DE" w:rsidR="00626664" w:rsidRPr="009F08DB" w:rsidRDefault="00745279" w:rsidP="00190981">
            <w:pPr>
              <w:pStyle w:val="Textkrper"/>
              <w:tabs>
                <w:tab w:val="left" w:pos="284"/>
              </w:tabs>
              <w:spacing w:after="0"/>
              <w:rPr>
                <w:lang w:val="de-DE"/>
              </w:rPr>
            </w:pPr>
            <w:r w:rsidRPr="009F08DB">
              <w:rPr>
                <w:lang w:val="de-DE"/>
              </w:rPr>
              <w:t>Datum/Kurzzeichen</w:t>
            </w:r>
          </w:p>
          <w:p w14:paraId="179B7F8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53728" behindDoc="0" locked="0" layoutInCell="1" allowOverlap="1" wp14:anchorId="52135074" wp14:editId="4A025259">
                      <wp:simplePos x="0" y="0"/>
                      <wp:positionH relativeFrom="column">
                        <wp:posOffset>1746</wp:posOffset>
                      </wp:positionH>
                      <wp:positionV relativeFrom="line">
                        <wp:posOffset>32703</wp:posOffset>
                      </wp:positionV>
                      <wp:extent cx="3592354" cy="320400"/>
                      <wp:effectExtent l="0" t="0" r="27305" b="22860"/>
                      <wp:wrapNone/>
                      <wp:docPr id="293274624" name="Rechteck: abgerundete Ecken 29327462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41A9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135074" id="Rechteck: abgerundete Ecken 293274624" o:spid="_x0000_s2049" style="position:absolute;left:0;text-align:left;margin-left:.15pt;margin-top:2.6pt;width:282.85pt;height:25.25pt;z-index:257353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5LwQ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Eho&#10;nkvBAgAAyQUAAA4AAAAAAAAAAAAAAAAALgIAAGRycy9lMm9Eb2MueG1sUEsBAi0AFAAGAAgAAAAh&#10;ABCRfb7aAAAABQEAAA8AAAAAAAAAAAAAAAAAGwUAAGRycy9kb3ducmV2LnhtbFBLBQYAAAAABAAE&#10;APMAAAAiBgAAAAA=&#10;" filled="f" strokecolor="black [3213]" strokeweight=".5pt">
                      <v:textbox>
                        <w:txbxContent>
                          <w:p w14:paraId="61C41A98" w14:textId="77777777" w:rsidR="00BD5E17" w:rsidRDefault="00BD5E17" w:rsidP="005721B8">
                            <w:pPr>
                              <w:jc w:val="center"/>
                            </w:pPr>
                            <w:r>
                              <w:t>x</w:t>
                            </w:r>
                          </w:p>
                        </w:txbxContent>
                      </v:textbox>
                      <w10:wrap anchory="line"/>
                    </v:roundrect>
                  </w:pict>
                </mc:Fallback>
              </mc:AlternateContent>
            </w:r>
          </w:p>
        </w:tc>
      </w:tr>
      <w:tr w:rsidR="00626664" w:rsidRPr="009F08DB" w14:paraId="6EF8419F" w14:textId="77777777" w:rsidTr="00626664">
        <w:trPr>
          <w:trHeight w:val="1020"/>
        </w:trPr>
        <w:tc>
          <w:tcPr>
            <w:tcW w:w="2154" w:type="dxa"/>
            <w:shd w:val="clear" w:color="auto" w:fill="F2F2F2" w:themeFill="background1" w:themeFillShade="F2"/>
          </w:tcPr>
          <w:p w14:paraId="7632A8B4" w14:textId="7C7FFC1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07EE593" w14:textId="22CFB86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54752" behindDoc="0" locked="0" layoutInCell="1" allowOverlap="1" wp14:anchorId="561E02DD" wp14:editId="5860ACA7">
                      <wp:simplePos x="0" y="0"/>
                      <wp:positionH relativeFrom="column">
                        <wp:posOffset>-5715</wp:posOffset>
                      </wp:positionH>
                      <wp:positionV relativeFrom="line">
                        <wp:posOffset>252095</wp:posOffset>
                      </wp:positionV>
                      <wp:extent cx="4500000" cy="320400"/>
                      <wp:effectExtent l="0" t="0" r="15240" b="22860"/>
                      <wp:wrapNone/>
                      <wp:docPr id="293274625" name="Rechteck: abgerundete Ecken 29327462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D213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E02DD" id="Rechteck: abgerundete Ecken 293274625" o:spid="_x0000_s2050" style="position:absolute;left:0;text-align:left;margin-left:-.45pt;margin-top:19.85pt;width:354.35pt;height:25.25pt;z-index:257354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IYX1sS8&#10;AgAAyQUAAA4AAAAAAAAAAAAAAAAALgIAAGRycy9lMm9Eb2MueG1sUEsBAi0AFAAGAAgAAAAhAHhH&#10;TL3cAAAABwEAAA8AAAAAAAAAAAAAAAAAFgUAAGRycy9kb3ducmV2LnhtbFBLBQYAAAAABAAEAPMA&#10;AAAfBgAAAAA=&#10;" filled="f" strokecolor="black [3213]" strokeweight=".5pt">
                      <v:textbox>
                        <w:txbxContent>
                          <w:p w14:paraId="3B3D2138"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F39E655" w14:textId="77777777" w:rsidR="00626664" w:rsidRPr="009F08DB" w:rsidRDefault="00626664" w:rsidP="00190981">
            <w:pPr>
              <w:pStyle w:val="Textkrper"/>
              <w:tabs>
                <w:tab w:val="left" w:pos="284"/>
              </w:tabs>
              <w:spacing w:after="0"/>
              <w:rPr>
                <w:lang w:val="de-DE"/>
              </w:rPr>
            </w:pPr>
          </w:p>
        </w:tc>
      </w:tr>
    </w:tbl>
    <w:p w14:paraId="56A7273B" w14:textId="1E27C5AF" w:rsidR="005721B8" w:rsidRPr="009F08DB" w:rsidRDefault="008C229C" w:rsidP="00897659">
      <w:pPr>
        <w:pStyle w:val="berschrift3nummeriert"/>
        <w:rPr>
          <w:lang w:val="de-DE"/>
        </w:rPr>
      </w:pPr>
      <w:bookmarkStart w:id="32" w:name="_Toc118817566"/>
      <w:r w:rsidRPr="009F08DB">
        <w:rPr>
          <w:lang w:val="de-DE"/>
        </w:rPr>
        <w:lastRenderedPageBreak/>
        <w:t xml:space="preserve">WA 29: </w:t>
      </w:r>
      <w:r w:rsidR="000B7407" w:rsidRPr="009F08DB">
        <w:rPr>
          <w:lang w:val="de-DE"/>
        </w:rPr>
        <w:t>BEDIENER: KEIN BENUTZER ANGEMELDET</w:t>
      </w:r>
      <w:bookmarkEnd w:id="32"/>
    </w:p>
    <w:p w14:paraId="6598F8F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31E36A2" w14:textId="77777777" w:rsidTr="008C229C">
        <w:trPr>
          <w:trHeight w:val="495"/>
        </w:trPr>
        <w:tc>
          <w:tcPr>
            <w:tcW w:w="2154" w:type="dxa"/>
            <w:shd w:val="clear" w:color="auto" w:fill="F2F2F2" w:themeFill="background1" w:themeFillShade="F2"/>
          </w:tcPr>
          <w:p w14:paraId="38942992" w14:textId="219E674D" w:rsidR="005721B8" w:rsidRPr="009F08DB" w:rsidRDefault="00D8280B" w:rsidP="00190981">
            <w:pPr>
              <w:pStyle w:val="Textkrper"/>
              <w:spacing w:after="0"/>
              <w:rPr>
                <w:b/>
                <w:lang w:val="de-DE"/>
              </w:rPr>
            </w:pPr>
            <w:r w:rsidRPr="009F08DB">
              <w:rPr>
                <w:b/>
                <w:lang w:val="de-DE"/>
              </w:rPr>
              <w:t>Testziel</w:t>
            </w:r>
          </w:p>
        </w:tc>
        <w:tc>
          <w:tcPr>
            <w:tcW w:w="7257" w:type="dxa"/>
          </w:tcPr>
          <w:p w14:paraId="38242CA1" w14:textId="45246A28" w:rsidR="005721B8" w:rsidRPr="009F08DB" w:rsidRDefault="00A64712" w:rsidP="00190981">
            <w:pPr>
              <w:pStyle w:val="BulletTabtext"/>
              <w:rPr>
                <w:lang w:val="de-DE"/>
              </w:rPr>
            </w:pPr>
            <w:r w:rsidRPr="009F08DB">
              <w:rPr>
                <w:lang w:val="de-DE"/>
              </w:rPr>
              <w:t>Test, ob die richtige Warnmeldung im Bedienfeld erscheint</w:t>
            </w:r>
          </w:p>
          <w:p w14:paraId="270B99F6" w14:textId="7EF27FF7" w:rsidR="008C229C" w:rsidRPr="009F08DB" w:rsidRDefault="008C229C" w:rsidP="008C229C">
            <w:pPr>
              <w:pStyle w:val="Abstandshalter"/>
              <w:rPr>
                <w:lang w:val="de-DE"/>
              </w:rPr>
            </w:pPr>
          </w:p>
        </w:tc>
      </w:tr>
      <w:tr w:rsidR="005721B8" w:rsidRPr="00897659" w14:paraId="2722FD3E" w14:textId="77777777" w:rsidTr="00190981">
        <w:trPr>
          <w:trHeight w:val="170"/>
        </w:trPr>
        <w:tc>
          <w:tcPr>
            <w:tcW w:w="2154" w:type="dxa"/>
          </w:tcPr>
          <w:p w14:paraId="3922842C" w14:textId="77777777" w:rsidR="005721B8" w:rsidRPr="009F08DB" w:rsidRDefault="005721B8" w:rsidP="00190981">
            <w:pPr>
              <w:pStyle w:val="Textkrper"/>
              <w:spacing w:before="0" w:after="0"/>
              <w:rPr>
                <w:sz w:val="8"/>
                <w:szCs w:val="8"/>
                <w:lang w:val="de-DE"/>
              </w:rPr>
            </w:pPr>
          </w:p>
        </w:tc>
        <w:tc>
          <w:tcPr>
            <w:tcW w:w="7257" w:type="dxa"/>
          </w:tcPr>
          <w:p w14:paraId="7C3562FA" w14:textId="77777777" w:rsidR="005721B8" w:rsidRPr="009F08DB" w:rsidRDefault="005721B8" w:rsidP="00190981">
            <w:pPr>
              <w:pStyle w:val="Textkrper"/>
              <w:spacing w:before="0" w:after="0"/>
              <w:rPr>
                <w:sz w:val="8"/>
                <w:szCs w:val="8"/>
                <w:lang w:val="de-DE"/>
              </w:rPr>
            </w:pPr>
          </w:p>
        </w:tc>
      </w:tr>
      <w:tr w:rsidR="005721B8" w:rsidRPr="009F08DB" w14:paraId="56AEF514" w14:textId="77777777" w:rsidTr="00190981">
        <w:trPr>
          <w:trHeight w:val="471"/>
        </w:trPr>
        <w:tc>
          <w:tcPr>
            <w:tcW w:w="2154" w:type="dxa"/>
            <w:shd w:val="clear" w:color="auto" w:fill="F2F2F2" w:themeFill="background1" w:themeFillShade="F2"/>
          </w:tcPr>
          <w:p w14:paraId="045A0713" w14:textId="11F5FFD7" w:rsidR="005721B8" w:rsidRPr="009F08DB" w:rsidRDefault="00D8280B" w:rsidP="00190981">
            <w:pPr>
              <w:pStyle w:val="Textkrper"/>
              <w:spacing w:after="0"/>
              <w:rPr>
                <w:b/>
                <w:lang w:val="de-DE"/>
              </w:rPr>
            </w:pPr>
            <w:r w:rsidRPr="009F08DB">
              <w:rPr>
                <w:b/>
                <w:lang w:val="de-DE"/>
              </w:rPr>
              <w:t>Testdurchführung</w:t>
            </w:r>
          </w:p>
        </w:tc>
        <w:tc>
          <w:tcPr>
            <w:tcW w:w="7257" w:type="dxa"/>
          </w:tcPr>
          <w:p w14:paraId="0CCE0553" w14:textId="77777777" w:rsidR="005721B8" w:rsidRPr="009F08DB" w:rsidRDefault="005721B8" w:rsidP="00190981">
            <w:pPr>
              <w:pStyle w:val="Textkrper"/>
              <w:spacing w:after="0"/>
              <w:rPr>
                <w:lang w:val="de-DE"/>
              </w:rPr>
            </w:pPr>
          </w:p>
        </w:tc>
      </w:tr>
      <w:tr w:rsidR="005721B8" w:rsidRPr="009F08DB" w14:paraId="1F36726E" w14:textId="77777777" w:rsidTr="008C229C">
        <w:trPr>
          <w:trHeight w:val="413"/>
        </w:trPr>
        <w:tc>
          <w:tcPr>
            <w:tcW w:w="2154" w:type="dxa"/>
            <w:shd w:val="clear" w:color="auto" w:fill="F2F2F2" w:themeFill="background1" w:themeFillShade="F2"/>
          </w:tcPr>
          <w:p w14:paraId="6DFBD95A" w14:textId="755A4EB4" w:rsidR="005721B8" w:rsidRPr="009F08DB" w:rsidRDefault="00D41D58" w:rsidP="00190981">
            <w:pPr>
              <w:pStyle w:val="Textkrper"/>
              <w:spacing w:after="0"/>
              <w:rPr>
                <w:lang w:val="de-DE"/>
              </w:rPr>
            </w:pPr>
            <w:r w:rsidRPr="009F08DB">
              <w:rPr>
                <w:lang w:val="de-DE"/>
              </w:rPr>
              <w:t>Testvoraussetzungen</w:t>
            </w:r>
          </w:p>
        </w:tc>
        <w:tc>
          <w:tcPr>
            <w:tcW w:w="7257" w:type="dxa"/>
          </w:tcPr>
          <w:p w14:paraId="0FD01CD8" w14:textId="02D8A879" w:rsidR="005721B8" w:rsidRPr="009F08DB" w:rsidRDefault="003B19D4" w:rsidP="00190981">
            <w:pPr>
              <w:pStyle w:val="BulletTabtext"/>
              <w:rPr>
                <w:lang w:val="de-DE"/>
              </w:rPr>
            </w:pPr>
            <w:r w:rsidRPr="009F08DB">
              <w:rPr>
                <w:lang w:val="de-DE"/>
              </w:rPr>
              <w:t>Benutzer ist angemeldet</w:t>
            </w:r>
            <w:r w:rsidR="005721B8" w:rsidRPr="009F08DB">
              <w:rPr>
                <w:lang w:val="de-DE"/>
              </w:rPr>
              <w:t xml:space="preserve"> </w:t>
            </w:r>
          </w:p>
          <w:p w14:paraId="3DEF44FD" w14:textId="77777777" w:rsidR="005721B8" w:rsidRPr="009F08DB" w:rsidRDefault="005721B8" w:rsidP="00190981">
            <w:pPr>
              <w:pStyle w:val="Abstandshalter"/>
              <w:rPr>
                <w:lang w:val="de-DE"/>
              </w:rPr>
            </w:pPr>
          </w:p>
        </w:tc>
      </w:tr>
      <w:tr w:rsidR="005721B8" w:rsidRPr="009F08DB" w14:paraId="07034A9F" w14:textId="77777777" w:rsidTr="00190981">
        <w:trPr>
          <w:trHeight w:val="697"/>
        </w:trPr>
        <w:tc>
          <w:tcPr>
            <w:tcW w:w="2154" w:type="dxa"/>
            <w:shd w:val="clear" w:color="auto" w:fill="F2F2F2" w:themeFill="background1" w:themeFillShade="F2"/>
          </w:tcPr>
          <w:p w14:paraId="06D0BB9C" w14:textId="782EAE4F" w:rsidR="005721B8" w:rsidRPr="009F08DB" w:rsidRDefault="00D8280B" w:rsidP="00190981">
            <w:pPr>
              <w:pStyle w:val="Textkrper"/>
              <w:spacing w:after="0"/>
              <w:rPr>
                <w:lang w:val="de-DE"/>
              </w:rPr>
            </w:pPr>
            <w:r w:rsidRPr="009F08DB">
              <w:rPr>
                <w:lang w:val="de-DE"/>
              </w:rPr>
              <w:t>Erforderliche Tätigkeit</w:t>
            </w:r>
          </w:p>
        </w:tc>
        <w:tc>
          <w:tcPr>
            <w:tcW w:w="7257" w:type="dxa"/>
          </w:tcPr>
          <w:p w14:paraId="2D8D2D54" w14:textId="71BEBA6C" w:rsidR="008C229C" w:rsidRPr="009F08DB" w:rsidRDefault="000B7407" w:rsidP="008C229C">
            <w:pPr>
              <w:pStyle w:val="BulletTabtext"/>
              <w:rPr>
                <w:lang w:val="de-DE"/>
              </w:rPr>
            </w:pPr>
            <w:r w:rsidRPr="009F08DB">
              <w:rPr>
                <w:lang w:val="de-DE"/>
              </w:rPr>
              <w:t>Benutzer abmelden</w:t>
            </w:r>
          </w:p>
          <w:p w14:paraId="4C766108" w14:textId="71B14B41" w:rsidR="005721B8" w:rsidRPr="009F08DB" w:rsidRDefault="005B2D3C" w:rsidP="008C229C">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0D6F6F08" w14:textId="270D8364" w:rsidR="008C229C" w:rsidRPr="009F08DB" w:rsidRDefault="008C229C" w:rsidP="008C229C">
            <w:pPr>
              <w:pStyle w:val="Abstandshalter"/>
              <w:rPr>
                <w:lang w:val="de-DE"/>
              </w:rPr>
            </w:pPr>
          </w:p>
        </w:tc>
      </w:tr>
      <w:tr w:rsidR="005721B8" w:rsidRPr="009F08DB" w14:paraId="27F82937" w14:textId="77777777" w:rsidTr="008C229C">
        <w:trPr>
          <w:trHeight w:val="504"/>
        </w:trPr>
        <w:tc>
          <w:tcPr>
            <w:tcW w:w="2154" w:type="dxa"/>
            <w:shd w:val="clear" w:color="auto" w:fill="F2F2F2" w:themeFill="background1" w:themeFillShade="F2"/>
          </w:tcPr>
          <w:p w14:paraId="24525888" w14:textId="01A66DE9" w:rsidR="005721B8" w:rsidRPr="009F08DB" w:rsidRDefault="008C23D6" w:rsidP="00190981">
            <w:pPr>
              <w:pStyle w:val="Textkrper"/>
              <w:spacing w:after="0"/>
              <w:rPr>
                <w:lang w:val="de-DE"/>
              </w:rPr>
            </w:pPr>
            <w:r w:rsidRPr="009F08DB">
              <w:rPr>
                <w:lang w:val="de-DE"/>
              </w:rPr>
              <w:t>Folge</w:t>
            </w:r>
          </w:p>
        </w:tc>
        <w:tc>
          <w:tcPr>
            <w:tcW w:w="7257" w:type="dxa"/>
          </w:tcPr>
          <w:p w14:paraId="5867F926" w14:textId="5DAA3932" w:rsidR="005721B8" w:rsidRPr="009F08DB" w:rsidRDefault="00A64712" w:rsidP="00190981">
            <w:pPr>
              <w:pStyle w:val="BulletTabtext"/>
              <w:rPr>
                <w:lang w:val="de-DE"/>
              </w:rPr>
            </w:pPr>
            <w:r w:rsidRPr="009F08DB">
              <w:rPr>
                <w:lang w:val="de-DE"/>
              </w:rPr>
              <w:t>Warnmeldung erscheint im Bedienfeld</w:t>
            </w:r>
          </w:p>
          <w:p w14:paraId="27CE1494" w14:textId="77777777" w:rsidR="005721B8" w:rsidRPr="009F08DB" w:rsidRDefault="005721B8" w:rsidP="00190981">
            <w:pPr>
              <w:pStyle w:val="Abstandshalter"/>
              <w:rPr>
                <w:lang w:val="de-DE"/>
              </w:rPr>
            </w:pPr>
          </w:p>
        </w:tc>
      </w:tr>
      <w:tr w:rsidR="005721B8" w:rsidRPr="00897659" w14:paraId="0EF8FE9E" w14:textId="77777777" w:rsidTr="008C229C">
        <w:trPr>
          <w:trHeight w:val="356"/>
        </w:trPr>
        <w:tc>
          <w:tcPr>
            <w:tcW w:w="2154" w:type="dxa"/>
            <w:shd w:val="clear" w:color="auto" w:fill="F2F2F2" w:themeFill="background1" w:themeFillShade="F2"/>
          </w:tcPr>
          <w:p w14:paraId="7651E657" w14:textId="297923F1" w:rsidR="005721B8" w:rsidRPr="009F08DB" w:rsidRDefault="00D8280B" w:rsidP="00190981">
            <w:pPr>
              <w:pStyle w:val="Textkrper"/>
              <w:spacing w:after="0"/>
              <w:rPr>
                <w:lang w:val="de-DE"/>
              </w:rPr>
            </w:pPr>
            <w:r w:rsidRPr="009F08DB">
              <w:rPr>
                <w:lang w:val="de-DE"/>
              </w:rPr>
              <w:t>Kommentare</w:t>
            </w:r>
          </w:p>
        </w:tc>
        <w:tc>
          <w:tcPr>
            <w:tcW w:w="7257" w:type="dxa"/>
          </w:tcPr>
          <w:p w14:paraId="21931DB3" w14:textId="5D22B6CA" w:rsidR="005721B8" w:rsidRPr="009F08DB" w:rsidRDefault="000B7407" w:rsidP="008C229C">
            <w:pPr>
              <w:pStyle w:val="BulletTabtext"/>
              <w:rPr>
                <w:lang w:val="de-DE"/>
              </w:rPr>
            </w:pPr>
            <w:r w:rsidRPr="009F08DB">
              <w:rPr>
                <w:lang w:val="de-DE"/>
              </w:rPr>
              <w:t xml:space="preserve">Fenster </w:t>
            </w:r>
            <w:r w:rsidR="00792679" w:rsidRPr="009F08DB">
              <w:rPr>
                <w:lang w:val="de-DE"/>
              </w:rPr>
              <w:t>„</w:t>
            </w:r>
            <w:r w:rsidRPr="009F08DB">
              <w:rPr>
                <w:lang w:val="de-DE"/>
              </w:rPr>
              <w:t>Bitte zuerst anmelden</w:t>
            </w:r>
            <w:r w:rsidR="00792679" w:rsidRPr="009F08DB">
              <w:rPr>
                <w:lang w:val="de-DE"/>
              </w:rPr>
              <w:t>“</w:t>
            </w:r>
            <w:r w:rsidRPr="009F08DB">
              <w:rPr>
                <w:lang w:val="de-DE"/>
              </w:rPr>
              <w:t xml:space="preserve"> erscheint im Bedienfeld</w:t>
            </w:r>
          </w:p>
          <w:p w14:paraId="440500B5" w14:textId="68D72AD5" w:rsidR="008C229C" w:rsidRPr="009F08DB" w:rsidRDefault="008C229C" w:rsidP="008C229C">
            <w:pPr>
              <w:pStyle w:val="Abstandshalter"/>
              <w:rPr>
                <w:lang w:val="de-DE"/>
              </w:rPr>
            </w:pPr>
          </w:p>
        </w:tc>
      </w:tr>
      <w:tr w:rsidR="005721B8" w:rsidRPr="009F08DB" w14:paraId="6D78A92C" w14:textId="77777777" w:rsidTr="00190981">
        <w:trPr>
          <w:trHeight w:val="697"/>
        </w:trPr>
        <w:tc>
          <w:tcPr>
            <w:tcW w:w="2154" w:type="dxa"/>
            <w:shd w:val="clear" w:color="auto" w:fill="F2F2F2" w:themeFill="background1" w:themeFillShade="F2"/>
          </w:tcPr>
          <w:p w14:paraId="6F374257" w14:textId="66E2BA81" w:rsidR="005721B8" w:rsidRPr="009F08DB" w:rsidRDefault="00D41D58" w:rsidP="00190981">
            <w:pPr>
              <w:pStyle w:val="Textkrper"/>
              <w:spacing w:after="0"/>
              <w:rPr>
                <w:lang w:val="de-DE"/>
              </w:rPr>
            </w:pPr>
            <w:r w:rsidRPr="009F08DB">
              <w:rPr>
                <w:lang w:val="de-DE"/>
              </w:rPr>
              <w:t>Quittierung</w:t>
            </w:r>
          </w:p>
        </w:tc>
        <w:tc>
          <w:tcPr>
            <w:tcW w:w="7257" w:type="dxa"/>
          </w:tcPr>
          <w:p w14:paraId="7987BBCA" w14:textId="1B0A42CB" w:rsidR="008C229C" w:rsidRPr="009F08DB" w:rsidRDefault="00867F58" w:rsidP="008C229C">
            <w:pPr>
              <w:pStyle w:val="BulletTabtext"/>
              <w:rPr>
                <w:lang w:val="de-DE"/>
              </w:rPr>
            </w:pPr>
            <w:r w:rsidRPr="009F08DB">
              <w:rPr>
                <w:lang w:val="de-DE"/>
              </w:rPr>
              <w:t>Benutzer anmelden</w:t>
            </w:r>
          </w:p>
          <w:p w14:paraId="506018F2" w14:textId="638A777C" w:rsidR="005721B8" w:rsidRPr="009F08DB" w:rsidRDefault="00762C1A" w:rsidP="008C229C">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A258BFF" w14:textId="1DC958CB" w:rsidR="008C229C" w:rsidRPr="009F08DB" w:rsidRDefault="008C229C" w:rsidP="008C229C">
            <w:pPr>
              <w:pStyle w:val="Abstandshalter"/>
              <w:rPr>
                <w:lang w:val="de-DE"/>
              </w:rPr>
            </w:pPr>
          </w:p>
        </w:tc>
      </w:tr>
    </w:tbl>
    <w:p w14:paraId="48FF00A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292561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9C8263B" w14:textId="0D35D9C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E6FAE6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D8280C1" w14:textId="0E0A4F1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4122EA6" w14:textId="77777777" w:rsidTr="00190981">
        <w:trPr>
          <w:trHeight w:val="697"/>
        </w:trPr>
        <w:tc>
          <w:tcPr>
            <w:tcW w:w="2154" w:type="dxa"/>
            <w:tcBorders>
              <w:bottom w:val="nil"/>
            </w:tcBorders>
            <w:shd w:val="clear" w:color="auto" w:fill="F2F2F2" w:themeFill="background1" w:themeFillShade="F2"/>
          </w:tcPr>
          <w:p w14:paraId="02FC77A9" w14:textId="129DAE5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A874BB0" w14:textId="34620F5B"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236F68B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29056" behindDoc="0" locked="0" layoutInCell="1" allowOverlap="1" wp14:anchorId="0FCC70BE" wp14:editId="310DD5FB">
                      <wp:simplePos x="0" y="0"/>
                      <wp:positionH relativeFrom="column">
                        <wp:posOffset>-36195</wp:posOffset>
                      </wp:positionH>
                      <wp:positionV relativeFrom="line">
                        <wp:posOffset>36195</wp:posOffset>
                      </wp:positionV>
                      <wp:extent cx="820800" cy="320400"/>
                      <wp:effectExtent l="0" t="0" r="17780" b="22860"/>
                      <wp:wrapNone/>
                      <wp:docPr id="293274626" name="Rechteck: abgerundete Ecken 29327462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303FA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C70BE" id="Rechteck: abgerundete Ecken 293274626" o:spid="_x0000_s2051" style="position:absolute;left:0;text-align:left;margin-left:-2.85pt;margin-top:2.85pt;width:64.65pt;height:25.25pt;z-index:253229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U4sRa+&#10;AgAAyAUAAA4AAAAAAAAAAAAAAAAALgIAAGRycy9lMm9Eb2MueG1sUEsBAi0AFAAGAAgAAAAhADWT&#10;XnbaAAAABwEAAA8AAAAAAAAAAAAAAAAAGAUAAGRycy9kb3ducmV2LnhtbFBLBQYAAAAABAAEAPMA&#10;AAAfBgAAAAA=&#10;" filled="f" strokecolor="black [3213]" strokeweight=".5pt">
                      <v:textbox>
                        <w:txbxContent>
                          <w:p w14:paraId="33303FAE" w14:textId="77777777" w:rsidR="00BD5E17" w:rsidRDefault="00BD5E17" w:rsidP="005721B8">
                            <w:pPr>
                              <w:jc w:val="center"/>
                            </w:pPr>
                            <w:r>
                              <w:t>x</w:t>
                            </w:r>
                          </w:p>
                        </w:txbxContent>
                      </v:textbox>
                      <w10:wrap anchory="line"/>
                    </v:roundrect>
                  </w:pict>
                </mc:Fallback>
              </mc:AlternateContent>
            </w:r>
          </w:p>
        </w:tc>
      </w:tr>
      <w:tr w:rsidR="005721B8" w:rsidRPr="00897659" w14:paraId="13E9418B" w14:textId="77777777" w:rsidTr="00190981">
        <w:trPr>
          <w:trHeight w:val="697"/>
        </w:trPr>
        <w:tc>
          <w:tcPr>
            <w:tcW w:w="2154" w:type="dxa"/>
            <w:tcBorders>
              <w:top w:val="nil"/>
              <w:bottom w:val="nil"/>
            </w:tcBorders>
            <w:shd w:val="clear" w:color="auto" w:fill="F2F2F2" w:themeFill="background1" w:themeFillShade="F2"/>
          </w:tcPr>
          <w:p w14:paraId="48943FD1" w14:textId="77777777" w:rsidR="005721B8" w:rsidRPr="009F08DB" w:rsidRDefault="005721B8" w:rsidP="00190981">
            <w:pPr>
              <w:pStyle w:val="Textkrper"/>
              <w:spacing w:after="0"/>
              <w:rPr>
                <w:lang w:val="de-DE"/>
              </w:rPr>
            </w:pPr>
          </w:p>
        </w:tc>
        <w:tc>
          <w:tcPr>
            <w:tcW w:w="5839" w:type="dxa"/>
            <w:tcBorders>
              <w:top w:val="nil"/>
              <w:bottom w:val="nil"/>
            </w:tcBorders>
          </w:tcPr>
          <w:p w14:paraId="7A610086" w14:textId="72285148"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65E1F7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236224" behindDoc="0" locked="0" layoutInCell="1" allowOverlap="1" wp14:anchorId="7AD6D76C" wp14:editId="1F1330E3">
                      <wp:simplePos x="0" y="0"/>
                      <wp:positionH relativeFrom="column">
                        <wp:posOffset>-36195</wp:posOffset>
                      </wp:positionH>
                      <wp:positionV relativeFrom="line">
                        <wp:posOffset>36195</wp:posOffset>
                      </wp:positionV>
                      <wp:extent cx="820800" cy="320400"/>
                      <wp:effectExtent l="0" t="0" r="17780" b="22860"/>
                      <wp:wrapNone/>
                      <wp:docPr id="293274627" name="Rechteck: abgerundete Ecken 2932746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7C3F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D6D76C" id="Rechteck: abgerundete Ecken 293274627" o:spid="_x0000_s2052" style="position:absolute;left:0;text-align:left;margin-left:-2.85pt;margin-top:2.85pt;width:64.65pt;height:25.25pt;z-index:253236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S9BAm+&#10;AgAAyAUAAA4AAAAAAAAAAAAAAAAALgIAAGRycy9lMm9Eb2MueG1sUEsBAi0AFAAGAAgAAAAhADWT&#10;XnbaAAAABwEAAA8AAAAAAAAAAAAAAAAAGAUAAGRycy9kb3ducmV2LnhtbFBLBQYAAAAABAAEAPMA&#10;AAAfBgAAAAA=&#10;" filled="f" strokecolor="black [3213]" strokeweight=".5pt">
                      <v:textbox>
                        <w:txbxContent>
                          <w:p w14:paraId="5D07C3FC" w14:textId="77777777" w:rsidR="00BD5E17" w:rsidRDefault="00BD5E17" w:rsidP="005721B8">
                            <w:pPr>
                              <w:jc w:val="center"/>
                            </w:pPr>
                            <w:r>
                              <w:t>x</w:t>
                            </w:r>
                          </w:p>
                        </w:txbxContent>
                      </v:textbox>
                      <w10:wrap anchory="line"/>
                    </v:roundrect>
                  </w:pict>
                </mc:Fallback>
              </mc:AlternateContent>
            </w:r>
          </w:p>
        </w:tc>
      </w:tr>
      <w:tr w:rsidR="005721B8" w:rsidRPr="009F08DB" w14:paraId="37BF02D6" w14:textId="77777777" w:rsidTr="00190981">
        <w:trPr>
          <w:trHeight w:val="1701"/>
        </w:trPr>
        <w:tc>
          <w:tcPr>
            <w:tcW w:w="2154" w:type="dxa"/>
            <w:shd w:val="clear" w:color="auto" w:fill="F2F2F2" w:themeFill="background1" w:themeFillShade="F2"/>
          </w:tcPr>
          <w:p w14:paraId="4661C584" w14:textId="5A35BE8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FE322E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33152" behindDoc="0" locked="0" layoutInCell="1" allowOverlap="1" wp14:anchorId="720CAE55" wp14:editId="6B88DE66">
                      <wp:simplePos x="0" y="0"/>
                      <wp:positionH relativeFrom="column">
                        <wp:posOffset>-5715</wp:posOffset>
                      </wp:positionH>
                      <wp:positionV relativeFrom="line">
                        <wp:posOffset>72390</wp:posOffset>
                      </wp:positionV>
                      <wp:extent cx="4500000" cy="942975"/>
                      <wp:effectExtent l="0" t="0" r="15240" b="28575"/>
                      <wp:wrapNone/>
                      <wp:docPr id="293274630" name="Rechteck: abgerundete Ecken 29327463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7033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CAE55" id="Rechteck: abgerundete Ecken 293274630" o:spid="_x0000_s2053" style="position:absolute;left:0;text-align:left;margin-left:-.45pt;margin-top:5.7pt;width:354.35pt;height:74.25pt;z-index:253233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q8vvQIAAMk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s1q8v&#10;vQIAAMkFAAAOAAAAAAAAAAAAAAAAAC4CAABkcnMvZTJvRG9jLnhtbFBLAQItABQABgAIAAAAIQDv&#10;Mn/u3AAAAAgBAAAPAAAAAAAAAAAAAAAAABcFAABkcnMvZG93bnJldi54bWxQSwUGAAAAAAQABADz&#10;AAAAIAYAAAAA&#10;" filled="f" strokecolor="black [3213]" strokeweight=".5pt">
                      <v:textbox>
                        <w:txbxContent>
                          <w:p w14:paraId="45970335" w14:textId="77777777" w:rsidR="00BD5E17" w:rsidRDefault="00BD5E17" w:rsidP="005721B8">
                            <w:pPr>
                              <w:jc w:val="center"/>
                            </w:pPr>
                            <w:r>
                              <w:t>x</w:t>
                            </w:r>
                          </w:p>
                        </w:txbxContent>
                      </v:textbox>
                      <w10:wrap anchory="line"/>
                    </v:roundrect>
                  </w:pict>
                </mc:Fallback>
              </mc:AlternateContent>
            </w:r>
          </w:p>
        </w:tc>
      </w:tr>
    </w:tbl>
    <w:p w14:paraId="35DC9C71" w14:textId="77777777" w:rsidR="005721B8" w:rsidRPr="009F08DB" w:rsidRDefault="005721B8" w:rsidP="005721B8">
      <w:pPr>
        <w:pStyle w:val="Textkrper"/>
        <w:rPr>
          <w:lang w:val="de-DE"/>
        </w:rPr>
      </w:pPr>
    </w:p>
    <w:p w14:paraId="6B6A6694" w14:textId="793B606B" w:rsidR="005721B8" w:rsidRPr="009F08DB" w:rsidRDefault="005721B8" w:rsidP="005721B8">
      <w:pPr>
        <w:pStyle w:val="Textkrper"/>
        <w:rPr>
          <w:lang w:val="de-DE"/>
        </w:rPr>
      </w:pPr>
    </w:p>
    <w:p w14:paraId="75EED06B" w14:textId="727734CE" w:rsidR="008C229C" w:rsidRPr="009F08DB" w:rsidRDefault="008C229C" w:rsidP="005721B8">
      <w:pPr>
        <w:pStyle w:val="Textkrper"/>
        <w:rPr>
          <w:lang w:val="de-DE"/>
        </w:rPr>
      </w:pPr>
    </w:p>
    <w:p w14:paraId="3799115F" w14:textId="0D56240D" w:rsidR="008C229C" w:rsidRDefault="008C229C" w:rsidP="005721B8">
      <w:pPr>
        <w:pStyle w:val="Textkrper"/>
        <w:rPr>
          <w:lang w:val="de-DE"/>
        </w:rPr>
      </w:pPr>
    </w:p>
    <w:p w14:paraId="3CB1BBC6" w14:textId="77777777" w:rsidR="00C4597A" w:rsidRPr="009F08DB" w:rsidRDefault="00C4597A" w:rsidP="005721B8">
      <w:pPr>
        <w:pStyle w:val="Textkrper"/>
        <w:rPr>
          <w:lang w:val="de-DE"/>
        </w:rPr>
      </w:pPr>
    </w:p>
    <w:p w14:paraId="6BEE193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8133612" w14:textId="77777777" w:rsidTr="00626664">
        <w:trPr>
          <w:trHeight w:val="1020"/>
        </w:trPr>
        <w:tc>
          <w:tcPr>
            <w:tcW w:w="2154" w:type="dxa"/>
            <w:shd w:val="clear" w:color="auto" w:fill="F2F2F2" w:themeFill="background1" w:themeFillShade="F2"/>
          </w:tcPr>
          <w:p w14:paraId="2849A6D9" w14:textId="0F31BD6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C92AD46" w14:textId="7A0FEFF4" w:rsidR="00626664" w:rsidRPr="009F08DB" w:rsidRDefault="00745279" w:rsidP="00190981">
            <w:pPr>
              <w:pStyle w:val="Textkrper"/>
              <w:tabs>
                <w:tab w:val="left" w:pos="284"/>
              </w:tabs>
              <w:spacing w:after="0"/>
              <w:rPr>
                <w:lang w:val="de-DE"/>
              </w:rPr>
            </w:pPr>
            <w:r w:rsidRPr="009F08DB">
              <w:rPr>
                <w:lang w:val="de-DE"/>
              </w:rPr>
              <w:t>ja/nein</w:t>
            </w:r>
          </w:p>
          <w:p w14:paraId="120E132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56800" behindDoc="0" locked="0" layoutInCell="1" allowOverlap="1" wp14:anchorId="7CC8E211" wp14:editId="41959F7C">
                      <wp:simplePos x="0" y="0"/>
                      <wp:positionH relativeFrom="column">
                        <wp:posOffset>635</wp:posOffset>
                      </wp:positionH>
                      <wp:positionV relativeFrom="paragraph">
                        <wp:posOffset>36195</wp:posOffset>
                      </wp:positionV>
                      <wp:extent cx="820800" cy="320400"/>
                      <wp:effectExtent l="0" t="0" r="17780" b="22860"/>
                      <wp:wrapNone/>
                      <wp:docPr id="293274631" name="Rechteck: abgerundete Ecken 2932746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2F1E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C8E211" id="Rechteck: abgerundete Ecken 293274631" o:spid="_x0000_s2054" style="position:absolute;left:0;text-align:left;margin-left:.05pt;margin-top:2.85pt;width:64.65pt;height:25.25pt;z-index:2573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eZvgIAAMgFAAAOAAAAZHJzL2Uyb0RvYy54bWysVEtv2zAMvg/YfxB0X/1I2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3B+eZvgIA&#10;AMgFAAAOAAAAAAAAAAAAAAAAAC4CAABkcnMvZTJvRG9jLnhtbFBLAQItABQABgAIAAAAIQCbrlPC&#10;2AAAAAUBAAAPAAAAAAAAAAAAAAAAABgFAABkcnMvZG93bnJldi54bWxQSwUGAAAAAAQABADzAAAA&#10;HQYAAAAA&#10;" filled="f" strokecolor="black [3213]" strokeweight=".5pt">
                      <v:textbox>
                        <w:txbxContent>
                          <w:p w14:paraId="4D62F1E7" w14:textId="77777777" w:rsidR="00BD5E17" w:rsidRDefault="00BD5E17" w:rsidP="005721B8">
                            <w:pPr>
                              <w:jc w:val="center"/>
                            </w:pPr>
                            <w:r>
                              <w:t>x</w:t>
                            </w:r>
                          </w:p>
                        </w:txbxContent>
                      </v:textbox>
                    </v:roundrect>
                  </w:pict>
                </mc:Fallback>
              </mc:AlternateContent>
            </w:r>
          </w:p>
        </w:tc>
        <w:tc>
          <w:tcPr>
            <w:tcW w:w="5839" w:type="dxa"/>
            <w:shd w:val="clear" w:color="auto" w:fill="auto"/>
          </w:tcPr>
          <w:p w14:paraId="41006B0C" w14:textId="726995C0" w:rsidR="00626664" w:rsidRPr="009F08DB" w:rsidRDefault="00745279" w:rsidP="00190981">
            <w:pPr>
              <w:pStyle w:val="Textkrper"/>
              <w:tabs>
                <w:tab w:val="left" w:pos="284"/>
              </w:tabs>
              <w:spacing w:after="0"/>
              <w:rPr>
                <w:lang w:val="de-DE"/>
              </w:rPr>
            </w:pPr>
            <w:r w:rsidRPr="009F08DB">
              <w:rPr>
                <w:lang w:val="de-DE"/>
              </w:rPr>
              <w:t>Datum/Kurzzeichen</w:t>
            </w:r>
          </w:p>
          <w:p w14:paraId="48177C9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57824" behindDoc="0" locked="0" layoutInCell="1" allowOverlap="1" wp14:anchorId="241434E3" wp14:editId="363D9DF7">
                      <wp:simplePos x="0" y="0"/>
                      <wp:positionH relativeFrom="column">
                        <wp:posOffset>1746</wp:posOffset>
                      </wp:positionH>
                      <wp:positionV relativeFrom="line">
                        <wp:posOffset>32703</wp:posOffset>
                      </wp:positionV>
                      <wp:extent cx="3592354" cy="320400"/>
                      <wp:effectExtent l="0" t="0" r="27305" b="22860"/>
                      <wp:wrapNone/>
                      <wp:docPr id="293274632" name="Rechteck: abgerundete Ecken 29327463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E7091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1434E3" id="Rechteck: abgerundete Ecken 293274632" o:spid="_x0000_s2055" style="position:absolute;left:0;text-align:left;margin-left:.15pt;margin-top:2.6pt;width:282.85pt;height:25.25pt;z-index:257357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cfMwQ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Z9&#10;x8zBAgAAyQUAAA4AAAAAAAAAAAAAAAAALgIAAGRycy9lMm9Eb2MueG1sUEsBAi0AFAAGAAgAAAAh&#10;ABCRfb7aAAAABQEAAA8AAAAAAAAAAAAAAAAAGwUAAGRycy9kb3ducmV2LnhtbFBLBQYAAAAABAAE&#10;APMAAAAiBgAAAAA=&#10;" filled="f" strokecolor="black [3213]" strokeweight=".5pt">
                      <v:textbox>
                        <w:txbxContent>
                          <w:p w14:paraId="67E7091A" w14:textId="77777777" w:rsidR="00BD5E17" w:rsidRDefault="00BD5E17" w:rsidP="005721B8">
                            <w:pPr>
                              <w:jc w:val="center"/>
                            </w:pPr>
                            <w:r>
                              <w:t>x</w:t>
                            </w:r>
                          </w:p>
                        </w:txbxContent>
                      </v:textbox>
                      <w10:wrap anchory="line"/>
                    </v:roundrect>
                  </w:pict>
                </mc:Fallback>
              </mc:AlternateContent>
            </w:r>
          </w:p>
        </w:tc>
      </w:tr>
      <w:tr w:rsidR="00626664" w:rsidRPr="009F08DB" w14:paraId="5F852889" w14:textId="77777777" w:rsidTr="00626664">
        <w:trPr>
          <w:trHeight w:val="1020"/>
        </w:trPr>
        <w:tc>
          <w:tcPr>
            <w:tcW w:w="2154" w:type="dxa"/>
            <w:shd w:val="clear" w:color="auto" w:fill="F2F2F2" w:themeFill="background1" w:themeFillShade="F2"/>
          </w:tcPr>
          <w:p w14:paraId="240E377E" w14:textId="29AC13C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073A647" w14:textId="1EA59A6C"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58848" behindDoc="0" locked="0" layoutInCell="1" allowOverlap="1" wp14:anchorId="74E1DABA" wp14:editId="17911526">
                      <wp:simplePos x="0" y="0"/>
                      <wp:positionH relativeFrom="column">
                        <wp:posOffset>-5715</wp:posOffset>
                      </wp:positionH>
                      <wp:positionV relativeFrom="line">
                        <wp:posOffset>252095</wp:posOffset>
                      </wp:positionV>
                      <wp:extent cx="4500000" cy="320400"/>
                      <wp:effectExtent l="0" t="0" r="15240" b="22860"/>
                      <wp:wrapNone/>
                      <wp:docPr id="293274633" name="Rechteck: abgerundete Ecken 29327463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5510A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E1DABA" id="Rechteck: abgerundete Ecken 293274633" o:spid="_x0000_s2056" style="position:absolute;left:0;text-align:left;margin-left:-.45pt;margin-top:19.85pt;width:354.35pt;height:25.25pt;z-index:257358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v8hAO8&#10;AgAAyQUAAA4AAAAAAAAAAAAAAAAALgIAAGRycy9lMm9Eb2MueG1sUEsBAi0AFAAGAAgAAAAhAHhH&#10;TL3cAAAABwEAAA8AAAAAAAAAAAAAAAAAFgUAAGRycy9kb3ducmV2LnhtbFBLBQYAAAAABAAEAPMA&#10;AAAfBgAAAAA=&#10;" filled="f" strokecolor="black [3213]" strokeweight=".5pt">
                      <v:textbox>
                        <w:txbxContent>
                          <w:p w14:paraId="255510A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FBED2E5" w14:textId="77777777" w:rsidR="00626664" w:rsidRPr="009F08DB" w:rsidRDefault="00626664" w:rsidP="00190981">
            <w:pPr>
              <w:pStyle w:val="Textkrper"/>
              <w:tabs>
                <w:tab w:val="left" w:pos="284"/>
              </w:tabs>
              <w:spacing w:after="0"/>
              <w:rPr>
                <w:lang w:val="de-DE"/>
              </w:rPr>
            </w:pPr>
          </w:p>
        </w:tc>
      </w:tr>
    </w:tbl>
    <w:p w14:paraId="1271094E" w14:textId="77777777" w:rsidR="005721B8" w:rsidRPr="009F08DB" w:rsidRDefault="005721B8" w:rsidP="005721B8">
      <w:pPr>
        <w:rPr>
          <w:rFonts w:ascii="Arial" w:hAnsi="Arial"/>
          <w:lang w:val="de-DE"/>
        </w:rPr>
      </w:pPr>
      <w:r w:rsidRPr="009F08DB">
        <w:rPr>
          <w:lang w:val="de-DE"/>
        </w:rPr>
        <w:br w:type="page"/>
      </w:r>
    </w:p>
    <w:p w14:paraId="157EC0A4" w14:textId="48B03460" w:rsidR="005721B8" w:rsidRPr="009F08DB" w:rsidRDefault="008C229C" w:rsidP="00897659">
      <w:pPr>
        <w:pStyle w:val="berschrift3nummeriert"/>
        <w:rPr>
          <w:lang w:val="de-DE"/>
        </w:rPr>
      </w:pPr>
      <w:bookmarkStart w:id="33" w:name="_Toc118817567"/>
      <w:r w:rsidRPr="009F08DB">
        <w:rPr>
          <w:lang w:val="de-DE"/>
        </w:rPr>
        <w:lastRenderedPageBreak/>
        <w:t xml:space="preserve">WA 198: </w:t>
      </w:r>
      <w:r w:rsidR="000B7407" w:rsidRPr="009F08DB">
        <w:rPr>
          <w:lang w:val="de-DE"/>
        </w:rPr>
        <w:t>MASCHINE: BREMSE(N) ANTRIEB GELÖST</w:t>
      </w:r>
      <w:bookmarkEnd w:id="33"/>
    </w:p>
    <w:p w14:paraId="3AB11C1C"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07357D9" w14:textId="77777777" w:rsidTr="008C229C">
        <w:trPr>
          <w:trHeight w:val="495"/>
        </w:trPr>
        <w:tc>
          <w:tcPr>
            <w:tcW w:w="2154" w:type="dxa"/>
            <w:shd w:val="clear" w:color="auto" w:fill="F2F2F2" w:themeFill="background1" w:themeFillShade="F2"/>
          </w:tcPr>
          <w:p w14:paraId="3790316B" w14:textId="3E6C5E0B" w:rsidR="005721B8" w:rsidRPr="009F08DB" w:rsidRDefault="00D8280B" w:rsidP="00190981">
            <w:pPr>
              <w:pStyle w:val="Textkrper"/>
              <w:spacing w:after="0"/>
              <w:rPr>
                <w:b/>
                <w:lang w:val="de-DE"/>
              </w:rPr>
            </w:pPr>
            <w:r w:rsidRPr="009F08DB">
              <w:rPr>
                <w:b/>
                <w:lang w:val="de-DE"/>
              </w:rPr>
              <w:t>Testziel</w:t>
            </w:r>
          </w:p>
        </w:tc>
        <w:tc>
          <w:tcPr>
            <w:tcW w:w="7257" w:type="dxa"/>
          </w:tcPr>
          <w:p w14:paraId="4B26A08F" w14:textId="7C6A1C60" w:rsidR="005721B8" w:rsidRPr="009F08DB" w:rsidRDefault="00A64712" w:rsidP="00190981">
            <w:pPr>
              <w:pStyle w:val="BulletTabtext"/>
              <w:rPr>
                <w:lang w:val="de-DE"/>
              </w:rPr>
            </w:pPr>
            <w:r w:rsidRPr="009F08DB">
              <w:rPr>
                <w:lang w:val="de-DE"/>
              </w:rPr>
              <w:t>Test, ob die richtige Warnmeldung im Bedienfeld erscheint</w:t>
            </w:r>
          </w:p>
          <w:p w14:paraId="31C4A825" w14:textId="33B1E839" w:rsidR="008C229C" w:rsidRPr="009F08DB" w:rsidRDefault="008C229C" w:rsidP="008C229C">
            <w:pPr>
              <w:pStyle w:val="Abstandshalter"/>
              <w:rPr>
                <w:lang w:val="de-DE"/>
              </w:rPr>
            </w:pPr>
          </w:p>
        </w:tc>
      </w:tr>
      <w:tr w:rsidR="005721B8" w:rsidRPr="00897659" w14:paraId="28E50404" w14:textId="77777777" w:rsidTr="00190981">
        <w:trPr>
          <w:trHeight w:val="170"/>
        </w:trPr>
        <w:tc>
          <w:tcPr>
            <w:tcW w:w="2154" w:type="dxa"/>
          </w:tcPr>
          <w:p w14:paraId="43FE19D1" w14:textId="77777777" w:rsidR="005721B8" w:rsidRPr="009F08DB" w:rsidRDefault="005721B8" w:rsidP="00190981">
            <w:pPr>
              <w:pStyle w:val="Textkrper"/>
              <w:spacing w:before="0" w:after="0"/>
              <w:rPr>
                <w:sz w:val="8"/>
                <w:szCs w:val="8"/>
                <w:lang w:val="de-DE"/>
              </w:rPr>
            </w:pPr>
          </w:p>
        </w:tc>
        <w:tc>
          <w:tcPr>
            <w:tcW w:w="7257" w:type="dxa"/>
          </w:tcPr>
          <w:p w14:paraId="063135AE" w14:textId="77777777" w:rsidR="005721B8" w:rsidRPr="009F08DB" w:rsidRDefault="005721B8" w:rsidP="00190981">
            <w:pPr>
              <w:pStyle w:val="Textkrper"/>
              <w:spacing w:before="0" w:after="0"/>
              <w:rPr>
                <w:sz w:val="8"/>
                <w:szCs w:val="8"/>
                <w:lang w:val="de-DE"/>
              </w:rPr>
            </w:pPr>
          </w:p>
        </w:tc>
      </w:tr>
      <w:tr w:rsidR="005721B8" w:rsidRPr="009F08DB" w14:paraId="051C881B" w14:textId="77777777" w:rsidTr="00190981">
        <w:trPr>
          <w:trHeight w:val="471"/>
        </w:trPr>
        <w:tc>
          <w:tcPr>
            <w:tcW w:w="2154" w:type="dxa"/>
            <w:shd w:val="clear" w:color="auto" w:fill="F2F2F2" w:themeFill="background1" w:themeFillShade="F2"/>
          </w:tcPr>
          <w:p w14:paraId="74D7E2F2" w14:textId="1E9931F9" w:rsidR="005721B8" w:rsidRPr="009F08DB" w:rsidRDefault="00D8280B" w:rsidP="00190981">
            <w:pPr>
              <w:pStyle w:val="Textkrper"/>
              <w:spacing w:after="0"/>
              <w:rPr>
                <w:b/>
                <w:lang w:val="de-DE"/>
              </w:rPr>
            </w:pPr>
            <w:r w:rsidRPr="009F08DB">
              <w:rPr>
                <w:b/>
                <w:lang w:val="de-DE"/>
              </w:rPr>
              <w:t>Testdurchführung</w:t>
            </w:r>
          </w:p>
        </w:tc>
        <w:tc>
          <w:tcPr>
            <w:tcW w:w="7257" w:type="dxa"/>
          </w:tcPr>
          <w:p w14:paraId="192A416C" w14:textId="77777777" w:rsidR="005721B8" w:rsidRPr="009F08DB" w:rsidRDefault="005721B8" w:rsidP="00190981">
            <w:pPr>
              <w:pStyle w:val="Textkrper"/>
              <w:spacing w:after="0"/>
              <w:rPr>
                <w:lang w:val="de-DE"/>
              </w:rPr>
            </w:pPr>
          </w:p>
        </w:tc>
      </w:tr>
      <w:tr w:rsidR="005721B8" w:rsidRPr="009F08DB" w14:paraId="4CEF7F72" w14:textId="77777777" w:rsidTr="008C229C">
        <w:trPr>
          <w:trHeight w:val="413"/>
        </w:trPr>
        <w:tc>
          <w:tcPr>
            <w:tcW w:w="2154" w:type="dxa"/>
            <w:shd w:val="clear" w:color="auto" w:fill="F2F2F2" w:themeFill="background1" w:themeFillShade="F2"/>
          </w:tcPr>
          <w:p w14:paraId="0C19059D" w14:textId="66C0A71F" w:rsidR="005721B8" w:rsidRPr="009F08DB" w:rsidRDefault="00D41D58" w:rsidP="00190981">
            <w:pPr>
              <w:pStyle w:val="Textkrper"/>
              <w:spacing w:after="0"/>
              <w:rPr>
                <w:lang w:val="de-DE"/>
              </w:rPr>
            </w:pPr>
            <w:r w:rsidRPr="009F08DB">
              <w:rPr>
                <w:lang w:val="de-DE"/>
              </w:rPr>
              <w:t>Testvoraussetzungen</w:t>
            </w:r>
          </w:p>
        </w:tc>
        <w:tc>
          <w:tcPr>
            <w:tcW w:w="7257" w:type="dxa"/>
          </w:tcPr>
          <w:p w14:paraId="0E045231" w14:textId="04059926"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56D1E29D" w14:textId="77777777" w:rsidR="005721B8" w:rsidRPr="009F08DB" w:rsidRDefault="005721B8" w:rsidP="00190981">
            <w:pPr>
              <w:pStyle w:val="Abstandshalter"/>
              <w:rPr>
                <w:lang w:val="de-DE"/>
              </w:rPr>
            </w:pPr>
          </w:p>
        </w:tc>
      </w:tr>
      <w:tr w:rsidR="005721B8" w:rsidRPr="00897659" w14:paraId="433C9617" w14:textId="77777777" w:rsidTr="00190981">
        <w:trPr>
          <w:trHeight w:val="697"/>
        </w:trPr>
        <w:tc>
          <w:tcPr>
            <w:tcW w:w="2154" w:type="dxa"/>
            <w:shd w:val="clear" w:color="auto" w:fill="F2F2F2" w:themeFill="background1" w:themeFillShade="F2"/>
          </w:tcPr>
          <w:p w14:paraId="1AF90D29" w14:textId="48D0A32F" w:rsidR="005721B8" w:rsidRPr="009F08DB" w:rsidRDefault="00D8280B" w:rsidP="00190981">
            <w:pPr>
              <w:pStyle w:val="Textkrper"/>
              <w:spacing w:after="0"/>
              <w:rPr>
                <w:lang w:val="de-DE"/>
              </w:rPr>
            </w:pPr>
            <w:r w:rsidRPr="009F08DB">
              <w:rPr>
                <w:lang w:val="de-DE"/>
              </w:rPr>
              <w:t>Erforderliche Tätigkeit</w:t>
            </w:r>
          </w:p>
        </w:tc>
        <w:tc>
          <w:tcPr>
            <w:tcW w:w="7257" w:type="dxa"/>
          </w:tcPr>
          <w:p w14:paraId="36739154" w14:textId="6D98B2C4" w:rsidR="008C229C" w:rsidRPr="009F08DB" w:rsidRDefault="00762C1A" w:rsidP="008C229C">
            <w:pPr>
              <w:pStyle w:val="BulletTabtext"/>
              <w:rPr>
                <w:lang w:val="de-DE"/>
              </w:rPr>
            </w:pPr>
            <w:r w:rsidRPr="009F08DB">
              <w:rPr>
                <w:lang w:val="de-DE"/>
              </w:rPr>
              <w:t>Aktiviere SWS</w:t>
            </w:r>
            <w:r w:rsidR="008C229C" w:rsidRPr="009F08DB">
              <w:rPr>
                <w:lang w:val="de-DE"/>
              </w:rPr>
              <w:t xml:space="preserve"> 6 </w:t>
            </w:r>
            <w:r w:rsidR="00792679" w:rsidRPr="009F08DB">
              <w:rPr>
                <w:lang w:val="de-DE"/>
              </w:rPr>
              <w:t>„</w:t>
            </w:r>
            <w:r w:rsidR="00A116EE" w:rsidRPr="009F08DB">
              <w:rPr>
                <w:lang w:val="de-DE"/>
              </w:rPr>
              <w:t>Haltebremse öffnen</w:t>
            </w:r>
            <w:r w:rsidR="008C229C" w:rsidRPr="009F08DB">
              <w:rPr>
                <w:lang w:val="de-DE"/>
              </w:rPr>
              <w:t>”</w:t>
            </w:r>
          </w:p>
          <w:p w14:paraId="19EB27AD" w14:textId="5B91DE9A" w:rsidR="005721B8" w:rsidRPr="009F08DB" w:rsidRDefault="000B7407" w:rsidP="008C229C">
            <w:pPr>
              <w:pStyle w:val="BulletTabtext"/>
              <w:rPr>
                <w:lang w:val="de-DE"/>
              </w:rPr>
            </w:pPr>
            <w:r w:rsidRPr="009F08DB">
              <w:rPr>
                <w:lang w:val="de-DE"/>
              </w:rPr>
              <w:t>Einen der Antriebe auswählen</w:t>
            </w:r>
            <w:r w:rsidR="008C229C" w:rsidRPr="009F08DB">
              <w:rPr>
                <w:lang w:val="de-DE"/>
              </w:rPr>
              <w:t xml:space="preserve"> (</w:t>
            </w:r>
            <w:r w:rsidRPr="009F08DB">
              <w:rPr>
                <w:lang w:val="de-DE"/>
              </w:rPr>
              <w:t>z.B.</w:t>
            </w:r>
            <w:r w:rsidR="008C229C" w:rsidRPr="009F08DB">
              <w:rPr>
                <w:lang w:val="de-DE"/>
              </w:rPr>
              <w:t xml:space="preserve"> 7 </w:t>
            </w:r>
            <w:r w:rsidR="00792679" w:rsidRPr="009F08DB">
              <w:rPr>
                <w:lang w:val="de-DE"/>
              </w:rPr>
              <w:t>„</w:t>
            </w:r>
            <w:r w:rsidRPr="009F08DB">
              <w:rPr>
                <w:lang w:val="de-DE"/>
              </w:rPr>
              <w:t>Faltschachtel aufrichten</w:t>
            </w:r>
            <w:r w:rsidR="00792679" w:rsidRPr="009F08DB">
              <w:rPr>
                <w:lang w:val="de-DE"/>
              </w:rPr>
              <w:t>“</w:t>
            </w:r>
            <w:r w:rsidR="008C229C" w:rsidRPr="009F08DB">
              <w:rPr>
                <w:lang w:val="de-DE"/>
              </w:rPr>
              <w:t>)</w:t>
            </w:r>
          </w:p>
          <w:p w14:paraId="6D5DD18A" w14:textId="77777777" w:rsidR="005721B8" w:rsidRPr="009F08DB" w:rsidRDefault="005721B8" w:rsidP="008C229C">
            <w:pPr>
              <w:pStyle w:val="Abstandshalter"/>
              <w:rPr>
                <w:lang w:val="de-DE"/>
              </w:rPr>
            </w:pPr>
          </w:p>
        </w:tc>
      </w:tr>
      <w:tr w:rsidR="005721B8" w:rsidRPr="009F08DB" w14:paraId="43A9778A" w14:textId="77777777" w:rsidTr="00190981">
        <w:trPr>
          <w:trHeight w:val="697"/>
        </w:trPr>
        <w:tc>
          <w:tcPr>
            <w:tcW w:w="2154" w:type="dxa"/>
            <w:shd w:val="clear" w:color="auto" w:fill="F2F2F2" w:themeFill="background1" w:themeFillShade="F2"/>
          </w:tcPr>
          <w:p w14:paraId="0656CD0C" w14:textId="07BD4B8C" w:rsidR="005721B8" w:rsidRPr="009F08DB" w:rsidRDefault="008C23D6" w:rsidP="00190981">
            <w:pPr>
              <w:pStyle w:val="Textkrper"/>
              <w:spacing w:after="0"/>
              <w:rPr>
                <w:lang w:val="de-DE"/>
              </w:rPr>
            </w:pPr>
            <w:r w:rsidRPr="009F08DB">
              <w:rPr>
                <w:lang w:val="de-DE"/>
              </w:rPr>
              <w:t>Folge</w:t>
            </w:r>
          </w:p>
        </w:tc>
        <w:tc>
          <w:tcPr>
            <w:tcW w:w="7257" w:type="dxa"/>
          </w:tcPr>
          <w:p w14:paraId="4000B7F2" w14:textId="77F247F4" w:rsidR="008C229C" w:rsidRPr="009F08DB" w:rsidRDefault="000B7407" w:rsidP="008C229C">
            <w:pPr>
              <w:pStyle w:val="BulletTabtext"/>
              <w:rPr>
                <w:lang w:val="de-DE"/>
              </w:rPr>
            </w:pPr>
            <w:r w:rsidRPr="009F08DB">
              <w:rPr>
                <w:lang w:val="de-DE"/>
              </w:rPr>
              <w:t>Ausgewählter Antrieb</w:t>
            </w:r>
            <w:r w:rsidR="008C229C" w:rsidRPr="009F08DB">
              <w:rPr>
                <w:lang w:val="de-DE"/>
              </w:rPr>
              <w:t xml:space="preserve"> </w:t>
            </w:r>
            <w:r w:rsidR="00DD6D94" w:rsidRPr="009F08DB">
              <w:rPr>
                <w:lang w:val="de-DE"/>
              </w:rPr>
              <w:t>lässt sich von Hand bewegen</w:t>
            </w:r>
          </w:p>
          <w:p w14:paraId="1701EFFB" w14:textId="16EE5742" w:rsidR="005721B8" w:rsidRPr="009F08DB" w:rsidRDefault="00A64712" w:rsidP="008C229C">
            <w:pPr>
              <w:pStyle w:val="BulletTabtext"/>
              <w:rPr>
                <w:lang w:val="de-DE"/>
              </w:rPr>
            </w:pPr>
            <w:r w:rsidRPr="009F08DB">
              <w:rPr>
                <w:lang w:val="de-DE"/>
              </w:rPr>
              <w:t>Warnmeldung erscheint im Bedienfeld</w:t>
            </w:r>
          </w:p>
          <w:p w14:paraId="40602648" w14:textId="77777777" w:rsidR="005721B8" w:rsidRPr="009F08DB" w:rsidRDefault="005721B8" w:rsidP="00190981">
            <w:pPr>
              <w:pStyle w:val="Abstandshalter"/>
              <w:rPr>
                <w:lang w:val="de-DE"/>
              </w:rPr>
            </w:pPr>
          </w:p>
        </w:tc>
      </w:tr>
      <w:tr w:rsidR="005721B8" w:rsidRPr="00897659" w14:paraId="1C663A57" w14:textId="77777777" w:rsidTr="008C229C">
        <w:trPr>
          <w:trHeight w:val="431"/>
        </w:trPr>
        <w:tc>
          <w:tcPr>
            <w:tcW w:w="2154" w:type="dxa"/>
            <w:shd w:val="clear" w:color="auto" w:fill="F2F2F2" w:themeFill="background1" w:themeFillShade="F2"/>
          </w:tcPr>
          <w:p w14:paraId="575BCBBD" w14:textId="0BB289FD" w:rsidR="005721B8" w:rsidRPr="009F08DB" w:rsidRDefault="00D8280B" w:rsidP="00190981">
            <w:pPr>
              <w:pStyle w:val="Textkrper"/>
              <w:spacing w:after="0"/>
              <w:rPr>
                <w:lang w:val="de-DE"/>
              </w:rPr>
            </w:pPr>
            <w:r w:rsidRPr="009F08DB">
              <w:rPr>
                <w:lang w:val="de-DE"/>
              </w:rPr>
              <w:t>Kommentare</w:t>
            </w:r>
          </w:p>
        </w:tc>
        <w:tc>
          <w:tcPr>
            <w:tcW w:w="7257" w:type="dxa"/>
          </w:tcPr>
          <w:p w14:paraId="3D45AFB1" w14:textId="0C0B66EE" w:rsidR="005721B8" w:rsidRPr="009F08DB" w:rsidRDefault="000C690F" w:rsidP="008C229C">
            <w:pPr>
              <w:pStyle w:val="BulletTabtext"/>
              <w:rPr>
                <w:lang w:val="de-DE"/>
              </w:rPr>
            </w:pPr>
            <w:r w:rsidRPr="009F08DB">
              <w:rPr>
                <w:lang w:val="de-DE"/>
              </w:rPr>
              <w:t xml:space="preserve">Test kann zusammen mit </w:t>
            </w:r>
            <w:r w:rsidR="008C229C" w:rsidRPr="009F08DB">
              <w:rPr>
                <w:lang w:val="de-DE"/>
              </w:rPr>
              <w:t xml:space="preserve">SWS </w:t>
            </w:r>
            <w:r w:rsidR="000B7407" w:rsidRPr="009F08DB">
              <w:rPr>
                <w:lang w:val="de-DE"/>
              </w:rPr>
              <w:t>7</w:t>
            </w:r>
            <w:r w:rsidR="00867F58" w:rsidRPr="009F08DB">
              <w:rPr>
                <w:lang w:val="de-DE"/>
              </w:rPr>
              <w:t xml:space="preserve"> durchgeführt werden</w:t>
            </w:r>
          </w:p>
          <w:p w14:paraId="66C7DC95" w14:textId="502BD98C" w:rsidR="008C229C" w:rsidRPr="009F08DB" w:rsidRDefault="008C229C" w:rsidP="008C229C">
            <w:pPr>
              <w:pStyle w:val="Abstandshalter"/>
              <w:rPr>
                <w:lang w:val="de-DE"/>
              </w:rPr>
            </w:pPr>
          </w:p>
        </w:tc>
      </w:tr>
      <w:tr w:rsidR="005721B8" w:rsidRPr="00897659" w14:paraId="15A0B8D5" w14:textId="77777777" w:rsidTr="00190981">
        <w:trPr>
          <w:trHeight w:val="697"/>
        </w:trPr>
        <w:tc>
          <w:tcPr>
            <w:tcW w:w="2154" w:type="dxa"/>
            <w:shd w:val="clear" w:color="auto" w:fill="F2F2F2" w:themeFill="background1" w:themeFillShade="F2"/>
          </w:tcPr>
          <w:p w14:paraId="4ADC8683" w14:textId="2F3BDCF8" w:rsidR="005721B8" w:rsidRPr="009F08DB" w:rsidRDefault="00D41D58" w:rsidP="00190981">
            <w:pPr>
              <w:pStyle w:val="Textkrper"/>
              <w:spacing w:after="0"/>
              <w:rPr>
                <w:lang w:val="de-DE"/>
              </w:rPr>
            </w:pPr>
            <w:r w:rsidRPr="009F08DB">
              <w:rPr>
                <w:lang w:val="de-DE"/>
              </w:rPr>
              <w:t>Quittierung</w:t>
            </w:r>
          </w:p>
        </w:tc>
        <w:tc>
          <w:tcPr>
            <w:tcW w:w="7257" w:type="dxa"/>
          </w:tcPr>
          <w:p w14:paraId="017098F9" w14:textId="413DDCBC" w:rsidR="008C229C" w:rsidRPr="009F08DB" w:rsidRDefault="00762C1A" w:rsidP="008C229C">
            <w:pPr>
              <w:pStyle w:val="BulletTabtext"/>
              <w:rPr>
                <w:lang w:val="de-DE"/>
              </w:rPr>
            </w:pPr>
            <w:r w:rsidRPr="009F08DB">
              <w:rPr>
                <w:lang w:val="de-DE"/>
              </w:rPr>
              <w:t>Aktiviere SWS</w:t>
            </w:r>
            <w:r w:rsidR="008C229C" w:rsidRPr="009F08DB">
              <w:rPr>
                <w:lang w:val="de-DE"/>
              </w:rPr>
              <w:t xml:space="preserve"> 3 </w:t>
            </w:r>
            <w:r w:rsidR="00792679" w:rsidRPr="009F08DB">
              <w:rPr>
                <w:lang w:val="de-DE"/>
              </w:rPr>
              <w:t>„</w:t>
            </w:r>
            <w:r w:rsidR="000E0B83" w:rsidRPr="009F08DB">
              <w:rPr>
                <w:lang w:val="de-DE"/>
              </w:rPr>
              <w:t>Tippen Panel</w:t>
            </w:r>
            <w:r w:rsidR="00792679" w:rsidRPr="009F08DB">
              <w:rPr>
                <w:lang w:val="de-DE"/>
              </w:rPr>
              <w:t>“</w:t>
            </w:r>
          </w:p>
          <w:p w14:paraId="2DF8A020" w14:textId="2FA16866" w:rsidR="005721B8" w:rsidRPr="009F08DB" w:rsidRDefault="000F714F" w:rsidP="008C229C">
            <w:pPr>
              <w:pStyle w:val="BulletTabtext"/>
              <w:rPr>
                <w:lang w:val="de-DE"/>
              </w:rPr>
            </w:pPr>
            <w:r w:rsidRPr="009F08DB">
              <w:rPr>
                <w:lang w:val="de-DE"/>
              </w:rPr>
              <w:t>Antrieb ist gesperrt; Maschine kann gestartet werden</w:t>
            </w:r>
          </w:p>
          <w:p w14:paraId="7498667D" w14:textId="0D37BA74" w:rsidR="008C229C" w:rsidRPr="009F08DB" w:rsidRDefault="008C229C" w:rsidP="008C229C">
            <w:pPr>
              <w:pStyle w:val="Abstandshalter"/>
              <w:rPr>
                <w:lang w:val="de-DE"/>
              </w:rPr>
            </w:pPr>
          </w:p>
        </w:tc>
      </w:tr>
    </w:tbl>
    <w:p w14:paraId="51DF7AC0"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A2233A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574FA82" w14:textId="6C0BEFE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3BB102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A66F06B" w14:textId="441C54D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1DEF9A4" w14:textId="77777777" w:rsidTr="00190981">
        <w:trPr>
          <w:trHeight w:val="697"/>
        </w:trPr>
        <w:tc>
          <w:tcPr>
            <w:tcW w:w="2154" w:type="dxa"/>
            <w:tcBorders>
              <w:bottom w:val="nil"/>
            </w:tcBorders>
            <w:shd w:val="clear" w:color="auto" w:fill="F2F2F2" w:themeFill="background1" w:themeFillShade="F2"/>
          </w:tcPr>
          <w:p w14:paraId="5D2568E2" w14:textId="46F0CF2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F359BA9" w14:textId="2FA120B7"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46A1A25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37248" behindDoc="0" locked="0" layoutInCell="1" allowOverlap="1" wp14:anchorId="33E504C8" wp14:editId="73F54C69">
                      <wp:simplePos x="0" y="0"/>
                      <wp:positionH relativeFrom="column">
                        <wp:posOffset>-36195</wp:posOffset>
                      </wp:positionH>
                      <wp:positionV relativeFrom="line">
                        <wp:posOffset>36195</wp:posOffset>
                      </wp:positionV>
                      <wp:extent cx="820800" cy="320400"/>
                      <wp:effectExtent l="0" t="0" r="17780" b="22860"/>
                      <wp:wrapNone/>
                      <wp:docPr id="293274634" name="Rechteck: abgerundete Ecken 29327463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C80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504C8" id="Rechteck: abgerundete Ecken 293274634" o:spid="_x0000_s2057" style="position:absolute;left:0;text-align:left;margin-left:-2.85pt;margin-top:2.85pt;width:64.65pt;height:25.25pt;z-index:253237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52rqDb0C&#10;AADIBQAADgAAAAAAAAAAAAAAAAAuAgAAZHJzL2Uyb0RvYy54bWxQSwECLQAUAAYACAAAACEANZNe&#10;dtoAAAAHAQAADwAAAAAAAAAAAAAAAAAXBQAAZHJzL2Rvd25yZXYueG1sUEsFBgAAAAAEAAQA8wAA&#10;AB4GAAAAAA==&#10;" filled="f" strokecolor="black [3213]" strokeweight=".5pt">
                      <v:textbox>
                        <w:txbxContent>
                          <w:p w14:paraId="4B6C80DA" w14:textId="77777777" w:rsidR="00BD5E17" w:rsidRDefault="00BD5E17" w:rsidP="005721B8">
                            <w:pPr>
                              <w:jc w:val="center"/>
                            </w:pPr>
                            <w:r>
                              <w:t>x</w:t>
                            </w:r>
                          </w:p>
                        </w:txbxContent>
                      </v:textbox>
                      <w10:wrap anchory="line"/>
                    </v:roundrect>
                  </w:pict>
                </mc:Fallback>
              </mc:AlternateContent>
            </w:r>
          </w:p>
        </w:tc>
      </w:tr>
      <w:tr w:rsidR="005721B8" w:rsidRPr="009F08DB" w14:paraId="080C8B09" w14:textId="77777777" w:rsidTr="00190981">
        <w:trPr>
          <w:trHeight w:val="1701"/>
        </w:trPr>
        <w:tc>
          <w:tcPr>
            <w:tcW w:w="2154" w:type="dxa"/>
            <w:shd w:val="clear" w:color="auto" w:fill="F2F2F2" w:themeFill="background1" w:themeFillShade="F2"/>
          </w:tcPr>
          <w:p w14:paraId="0EFD89E1" w14:textId="37B743C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F9F299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41344" behindDoc="0" locked="0" layoutInCell="1" allowOverlap="1" wp14:anchorId="16928666" wp14:editId="0E3AC043">
                      <wp:simplePos x="0" y="0"/>
                      <wp:positionH relativeFrom="column">
                        <wp:posOffset>-5715</wp:posOffset>
                      </wp:positionH>
                      <wp:positionV relativeFrom="line">
                        <wp:posOffset>72390</wp:posOffset>
                      </wp:positionV>
                      <wp:extent cx="4500000" cy="942975"/>
                      <wp:effectExtent l="0" t="0" r="15240" b="28575"/>
                      <wp:wrapNone/>
                      <wp:docPr id="293274638" name="Rechteck: abgerundete Ecken 29327463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DA82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928666" id="Rechteck: abgerundete Ecken 293274638" o:spid="_x0000_s2058" style="position:absolute;left:0;text-align:left;margin-left:-.45pt;margin-top:5.7pt;width:354.35pt;height:74.25pt;z-index:253241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1Lmv&#10;E74CAADJBQAADgAAAAAAAAAAAAAAAAAuAgAAZHJzL2Uyb0RvYy54bWxQSwECLQAUAAYACAAAACEA&#10;7zJ/7twAAAAIAQAADwAAAAAAAAAAAAAAAAAYBQAAZHJzL2Rvd25yZXYueG1sUEsFBgAAAAAEAAQA&#10;8wAAACEGAAAAAA==&#10;" filled="f" strokecolor="black [3213]" strokeweight=".5pt">
                      <v:textbox>
                        <w:txbxContent>
                          <w:p w14:paraId="78BDA825" w14:textId="77777777" w:rsidR="00BD5E17" w:rsidRDefault="00BD5E17" w:rsidP="005721B8">
                            <w:pPr>
                              <w:jc w:val="center"/>
                            </w:pPr>
                            <w:r>
                              <w:t>x</w:t>
                            </w:r>
                          </w:p>
                        </w:txbxContent>
                      </v:textbox>
                      <w10:wrap anchory="line"/>
                    </v:roundrect>
                  </w:pict>
                </mc:Fallback>
              </mc:AlternateContent>
            </w:r>
          </w:p>
        </w:tc>
      </w:tr>
    </w:tbl>
    <w:p w14:paraId="643E9CAD" w14:textId="77777777" w:rsidR="005721B8" w:rsidRPr="009F08DB" w:rsidRDefault="005721B8" w:rsidP="005721B8">
      <w:pPr>
        <w:pStyle w:val="Textkrper"/>
        <w:rPr>
          <w:lang w:val="de-DE"/>
        </w:rPr>
      </w:pPr>
    </w:p>
    <w:p w14:paraId="510D92D5" w14:textId="77777777" w:rsidR="005721B8" w:rsidRPr="009F08DB" w:rsidRDefault="005721B8" w:rsidP="005721B8">
      <w:pPr>
        <w:pStyle w:val="Textkrper"/>
        <w:rPr>
          <w:lang w:val="de-DE"/>
        </w:rPr>
      </w:pPr>
    </w:p>
    <w:p w14:paraId="10C6C422" w14:textId="30B7F5C1" w:rsidR="005721B8" w:rsidRPr="009F08DB" w:rsidRDefault="005721B8" w:rsidP="005721B8">
      <w:pPr>
        <w:pStyle w:val="Textkrper"/>
        <w:rPr>
          <w:lang w:val="de-DE"/>
        </w:rPr>
      </w:pPr>
    </w:p>
    <w:p w14:paraId="30722E1E" w14:textId="778D9BAB" w:rsidR="00B62CDA" w:rsidRDefault="00B62CDA" w:rsidP="005721B8">
      <w:pPr>
        <w:pStyle w:val="Textkrper"/>
        <w:rPr>
          <w:lang w:val="de-DE"/>
        </w:rPr>
      </w:pPr>
    </w:p>
    <w:p w14:paraId="0E99F924" w14:textId="77777777" w:rsidR="00C4597A" w:rsidRPr="009F08DB" w:rsidRDefault="00C4597A" w:rsidP="005721B8">
      <w:pPr>
        <w:pStyle w:val="Textkrper"/>
        <w:rPr>
          <w:lang w:val="de-DE"/>
        </w:rPr>
      </w:pPr>
    </w:p>
    <w:p w14:paraId="1C4B90E3" w14:textId="79E04D34" w:rsidR="008C229C" w:rsidRPr="009F08DB" w:rsidRDefault="008C229C" w:rsidP="005721B8">
      <w:pPr>
        <w:pStyle w:val="Textkrper"/>
        <w:rPr>
          <w:lang w:val="de-DE"/>
        </w:rPr>
      </w:pPr>
    </w:p>
    <w:p w14:paraId="78101CB8" w14:textId="77777777" w:rsidR="008C229C" w:rsidRPr="009F08DB" w:rsidRDefault="008C229C"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7B68DB9" w14:textId="77777777" w:rsidTr="00626664">
        <w:trPr>
          <w:trHeight w:val="1020"/>
        </w:trPr>
        <w:tc>
          <w:tcPr>
            <w:tcW w:w="2154" w:type="dxa"/>
            <w:shd w:val="clear" w:color="auto" w:fill="F2F2F2" w:themeFill="background1" w:themeFillShade="F2"/>
          </w:tcPr>
          <w:p w14:paraId="345EFC28" w14:textId="484101F0"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AFC6006" w14:textId="4C1BD581" w:rsidR="00626664" w:rsidRPr="009F08DB" w:rsidRDefault="00745279" w:rsidP="00190981">
            <w:pPr>
              <w:pStyle w:val="Textkrper"/>
              <w:tabs>
                <w:tab w:val="left" w:pos="284"/>
              </w:tabs>
              <w:spacing w:after="0"/>
              <w:rPr>
                <w:lang w:val="de-DE"/>
              </w:rPr>
            </w:pPr>
            <w:r w:rsidRPr="009F08DB">
              <w:rPr>
                <w:lang w:val="de-DE"/>
              </w:rPr>
              <w:t>ja/nein</w:t>
            </w:r>
          </w:p>
          <w:p w14:paraId="7EFCA9A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60896" behindDoc="0" locked="0" layoutInCell="1" allowOverlap="1" wp14:anchorId="7EEE8F92" wp14:editId="2106CDF3">
                      <wp:simplePos x="0" y="0"/>
                      <wp:positionH relativeFrom="column">
                        <wp:posOffset>635</wp:posOffset>
                      </wp:positionH>
                      <wp:positionV relativeFrom="paragraph">
                        <wp:posOffset>36195</wp:posOffset>
                      </wp:positionV>
                      <wp:extent cx="820800" cy="320400"/>
                      <wp:effectExtent l="0" t="0" r="17780" b="22860"/>
                      <wp:wrapNone/>
                      <wp:docPr id="293274639" name="Rechteck: abgerundete Ecken 2932746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89CD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E8F92" id="Rechteck: abgerundete Ecken 293274639" o:spid="_x0000_s2059" style="position:absolute;left:0;text-align:left;margin-left:.05pt;margin-top:2.85pt;width:64.65pt;height:25.25pt;z-index:2573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qMuT3vgIA&#10;AMgFAAAOAAAAAAAAAAAAAAAAAC4CAABkcnMvZTJvRG9jLnhtbFBLAQItABQABgAIAAAAIQCbrlPC&#10;2AAAAAUBAAAPAAAAAAAAAAAAAAAAABgFAABkcnMvZG93bnJldi54bWxQSwUGAAAAAAQABADzAAAA&#10;HQYAAAAA&#10;" filled="f" strokecolor="black [3213]" strokeweight=".5pt">
                      <v:textbox>
                        <w:txbxContent>
                          <w:p w14:paraId="1EE89CDD" w14:textId="77777777" w:rsidR="00BD5E17" w:rsidRDefault="00BD5E17" w:rsidP="005721B8">
                            <w:pPr>
                              <w:jc w:val="center"/>
                            </w:pPr>
                            <w:r>
                              <w:t>x</w:t>
                            </w:r>
                          </w:p>
                        </w:txbxContent>
                      </v:textbox>
                    </v:roundrect>
                  </w:pict>
                </mc:Fallback>
              </mc:AlternateContent>
            </w:r>
          </w:p>
        </w:tc>
        <w:tc>
          <w:tcPr>
            <w:tcW w:w="5839" w:type="dxa"/>
            <w:shd w:val="clear" w:color="auto" w:fill="auto"/>
          </w:tcPr>
          <w:p w14:paraId="3E0680CE" w14:textId="7A7F1288" w:rsidR="00626664" w:rsidRPr="009F08DB" w:rsidRDefault="00745279" w:rsidP="00190981">
            <w:pPr>
              <w:pStyle w:val="Textkrper"/>
              <w:tabs>
                <w:tab w:val="left" w:pos="284"/>
              </w:tabs>
              <w:spacing w:after="0"/>
              <w:rPr>
                <w:lang w:val="de-DE"/>
              </w:rPr>
            </w:pPr>
            <w:r w:rsidRPr="009F08DB">
              <w:rPr>
                <w:lang w:val="de-DE"/>
              </w:rPr>
              <w:t>Datum/Kurzzeichen</w:t>
            </w:r>
          </w:p>
          <w:p w14:paraId="1A883DC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61920" behindDoc="0" locked="0" layoutInCell="1" allowOverlap="1" wp14:anchorId="1D17AB23" wp14:editId="300D189C">
                      <wp:simplePos x="0" y="0"/>
                      <wp:positionH relativeFrom="column">
                        <wp:posOffset>1746</wp:posOffset>
                      </wp:positionH>
                      <wp:positionV relativeFrom="line">
                        <wp:posOffset>32703</wp:posOffset>
                      </wp:positionV>
                      <wp:extent cx="3592354" cy="320400"/>
                      <wp:effectExtent l="0" t="0" r="27305" b="22860"/>
                      <wp:wrapNone/>
                      <wp:docPr id="293274640" name="Rechteck: abgerundete Ecken 29327464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682D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7AB23" id="Rechteck: abgerundete Ecken 293274640" o:spid="_x0000_s2060" style="position:absolute;left:0;text-align:left;margin-left:.15pt;margin-top:2.6pt;width:282.85pt;height:25.25pt;z-index:257361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Lth&#10;mKPBAgAAyQUAAA4AAAAAAAAAAAAAAAAALgIAAGRycy9lMm9Eb2MueG1sUEsBAi0AFAAGAAgAAAAh&#10;ABCRfb7aAAAABQEAAA8AAAAAAAAAAAAAAAAAGwUAAGRycy9kb3ducmV2LnhtbFBLBQYAAAAABAAE&#10;APMAAAAiBgAAAAA=&#10;" filled="f" strokecolor="black [3213]" strokeweight=".5pt">
                      <v:textbox>
                        <w:txbxContent>
                          <w:p w14:paraId="5CD682DB" w14:textId="77777777" w:rsidR="00BD5E17" w:rsidRDefault="00BD5E17" w:rsidP="005721B8">
                            <w:pPr>
                              <w:jc w:val="center"/>
                            </w:pPr>
                            <w:r>
                              <w:t>x</w:t>
                            </w:r>
                          </w:p>
                        </w:txbxContent>
                      </v:textbox>
                      <w10:wrap anchory="line"/>
                    </v:roundrect>
                  </w:pict>
                </mc:Fallback>
              </mc:AlternateContent>
            </w:r>
          </w:p>
        </w:tc>
      </w:tr>
      <w:tr w:rsidR="00626664" w:rsidRPr="009F08DB" w14:paraId="73DD7BEB" w14:textId="77777777" w:rsidTr="00626664">
        <w:trPr>
          <w:trHeight w:val="1020"/>
        </w:trPr>
        <w:tc>
          <w:tcPr>
            <w:tcW w:w="2154" w:type="dxa"/>
            <w:shd w:val="clear" w:color="auto" w:fill="F2F2F2" w:themeFill="background1" w:themeFillShade="F2"/>
          </w:tcPr>
          <w:p w14:paraId="3167E646" w14:textId="216F3CB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9F9CCD7" w14:textId="551E83D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62944" behindDoc="0" locked="0" layoutInCell="1" allowOverlap="1" wp14:anchorId="0175E9AC" wp14:editId="23922C86">
                      <wp:simplePos x="0" y="0"/>
                      <wp:positionH relativeFrom="column">
                        <wp:posOffset>-5715</wp:posOffset>
                      </wp:positionH>
                      <wp:positionV relativeFrom="line">
                        <wp:posOffset>252095</wp:posOffset>
                      </wp:positionV>
                      <wp:extent cx="4500000" cy="320400"/>
                      <wp:effectExtent l="0" t="0" r="15240" b="22860"/>
                      <wp:wrapNone/>
                      <wp:docPr id="293274641" name="Rechteck: abgerundete Ecken 29327464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6EAB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5E9AC" id="Rechteck: abgerundete Ecken 293274641" o:spid="_x0000_s2061" style="position:absolute;left:0;text-align:left;margin-left:-.45pt;margin-top:19.85pt;width:354.35pt;height:25.25pt;z-index:257362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ANcg7a8&#10;AgAAyQUAAA4AAAAAAAAAAAAAAAAALgIAAGRycy9lMm9Eb2MueG1sUEsBAi0AFAAGAAgAAAAhAHhH&#10;TL3cAAAABwEAAA8AAAAAAAAAAAAAAAAAFgUAAGRycy9kb3ducmV2LnhtbFBLBQYAAAAABAAEAPMA&#10;AAAfBgAAAAA=&#10;" filled="f" strokecolor="black [3213]" strokeweight=".5pt">
                      <v:textbox>
                        <w:txbxContent>
                          <w:p w14:paraId="2C66EAB8"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F3443E5" w14:textId="77777777" w:rsidR="00626664" w:rsidRPr="009F08DB" w:rsidRDefault="00626664" w:rsidP="00190981">
            <w:pPr>
              <w:pStyle w:val="Textkrper"/>
              <w:tabs>
                <w:tab w:val="left" w:pos="284"/>
              </w:tabs>
              <w:spacing w:after="0"/>
              <w:rPr>
                <w:lang w:val="de-DE"/>
              </w:rPr>
            </w:pPr>
          </w:p>
        </w:tc>
      </w:tr>
    </w:tbl>
    <w:p w14:paraId="12E7DC9C" w14:textId="77777777" w:rsidR="005721B8" w:rsidRPr="009F08DB" w:rsidRDefault="005721B8" w:rsidP="005721B8">
      <w:pPr>
        <w:rPr>
          <w:rFonts w:ascii="Arial" w:hAnsi="Arial"/>
          <w:lang w:val="de-DE"/>
        </w:rPr>
      </w:pPr>
      <w:r w:rsidRPr="009F08DB">
        <w:rPr>
          <w:lang w:val="de-DE"/>
        </w:rPr>
        <w:br w:type="page"/>
      </w:r>
    </w:p>
    <w:p w14:paraId="6407186C" w14:textId="31732138" w:rsidR="005721B8" w:rsidRPr="009F08DB" w:rsidRDefault="00B62CDA" w:rsidP="00897659">
      <w:pPr>
        <w:pStyle w:val="berschrift3nummeriert"/>
        <w:rPr>
          <w:lang w:val="de-DE"/>
        </w:rPr>
      </w:pPr>
      <w:bookmarkStart w:id="34" w:name="_Toc118817568"/>
      <w:r w:rsidRPr="009F08DB">
        <w:rPr>
          <w:lang w:val="de-DE"/>
        </w:rPr>
        <w:lastRenderedPageBreak/>
        <w:t xml:space="preserve">WA 220: </w:t>
      </w:r>
      <w:r w:rsidR="006E13F7" w:rsidRPr="009F08DB">
        <w:rPr>
          <w:lang w:val="de-DE"/>
        </w:rPr>
        <w:t>FALTSCHACHTEL: VORWARNUNG VORRAT NIEDRIG</w:t>
      </w:r>
      <w:bookmarkEnd w:id="34"/>
    </w:p>
    <w:p w14:paraId="7F40D992"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66E2B39" w14:textId="77777777" w:rsidTr="00B62CDA">
        <w:trPr>
          <w:trHeight w:val="353"/>
        </w:trPr>
        <w:tc>
          <w:tcPr>
            <w:tcW w:w="2154" w:type="dxa"/>
            <w:shd w:val="clear" w:color="auto" w:fill="F2F2F2" w:themeFill="background1" w:themeFillShade="F2"/>
          </w:tcPr>
          <w:p w14:paraId="75E7BD48" w14:textId="3A29128C" w:rsidR="005721B8" w:rsidRPr="009F08DB" w:rsidRDefault="00D8280B" w:rsidP="00190981">
            <w:pPr>
              <w:pStyle w:val="Textkrper"/>
              <w:spacing w:after="0"/>
              <w:rPr>
                <w:b/>
                <w:lang w:val="de-DE"/>
              </w:rPr>
            </w:pPr>
            <w:r w:rsidRPr="009F08DB">
              <w:rPr>
                <w:b/>
                <w:lang w:val="de-DE"/>
              </w:rPr>
              <w:t>Testziel</w:t>
            </w:r>
          </w:p>
        </w:tc>
        <w:tc>
          <w:tcPr>
            <w:tcW w:w="7257" w:type="dxa"/>
          </w:tcPr>
          <w:p w14:paraId="1DA2F118" w14:textId="6B46EB53" w:rsidR="005721B8" w:rsidRPr="009F08DB" w:rsidRDefault="00A64712" w:rsidP="00190981">
            <w:pPr>
              <w:pStyle w:val="BulletTabtext"/>
              <w:rPr>
                <w:lang w:val="de-DE"/>
              </w:rPr>
            </w:pPr>
            <w:r w:rsidRPr="009F08DB">
              <w:rPr>
                <w:lang w:val="de-DE"/>
              </w:rPr>
              <w:t>Test, ob die richtige Warnmeldung im Bedienfeld erscheint</w:t>
            </w:r>
          </w:p>
          <w:p w14:paraId="56556E1D" w14:textId="11A5B87B" w:rsidR="00B62CDA" w:rsidRPr="009F08DB" w:rsidRDefault="00B62CDA" w:rsidP="00B62CDA">
            <w:pPr>
              <w:pStyle w:val="Abstandshalter"/>
              <w:rPr>
                <w:lang w:val="de-DE"/>
              </w:rPr>
            </w:pPr>
          </w:p>
        </w:tc>
      </w:tr>
      <w:tr w:rsidR="005721B8" w:rsidRPr="00897659" w14:paraId="6A52ED41" w14:textId="77777777" w:rsidTr="00190981">
        <w:trPr>
          <w:trHeight w:val="170"/>
        </w:trPr>
        <w:tc>
          <w:tcPr>
            <w:tcW w:w="2154" w:type="dxa"/>
          </w:tcPr>
          <w:p w14:paraId="6B7CF7A1" w14:textId="77777777" w:rsidR="005721B8" w:rsidRPr="009F08DB" w:rsidRDefault="005721B8" w:rsidP="00190981">
            <w:pPr>
              <w:pStyle w:val="Textkrper"/>
              <w:spacing w:before="0" w:after="0"/>
              <w:rPr>
                <w:sz w:val="8"/>
                <w:szCs w:val="8"/>
                <w:lang w:val="de-DE"/>
              </w:rPr>
            </w:pPr>
          </w:p>
        </w:tc>
        <w:tc>
          <w:tcPr>
            <w:tcW w:w="7257" w:type="dxa"/>
          </w:tcPr>
          <w:p w14:paraId="3434D818" w14:textId="77777777" w:rsidR="005721B8" w:rsidRPr="009F08DB" w:rsidRDefault="005721B8" w:rsidP="00190981">
            <w:pPr>
              <w:pStyle w:val="Textkrper"/>
              <w:spacing w:before="0" w:after="0"/>
              <w:rPr>
                <w:sz w:val="8"/>
                <w:szCs w:val="8"/>
                <w:lang w:val="de-DE"/>
              </w:rPr>
            </w:pPr>
          </w:p>
        </w:tc>
      </w:tr>
      <w:tr w:rsidR="005721B8" w:rsidRPr="009F08DB" w14:paraId="2FA3CFB2" w14:textId="77777777" w:rsidTr="00190981">
        <w:trPr>
          <w:trHeight w:val="471"/>
        </w:trPr>
        <w:tc>
          <w:tcPr>
            <w:tcW w:w="2154" w:type="dxa"/>
            <w:shd w:val="clear" w:color="auto" w:fill="F2F2F2" w:themeFill="background1" w:themeFillShade="F2"/>
          </w:tcPr>
          <w:p w14:paraId="0A64BCF8" w14:textId="1BFF3BEC" w:rsidR="005721B8" w:rsidRPr="009F08DB" w:rsidRDefault="00D8280B" w:rsidP="00190981">
            <w:pPr>
              <w:pStyle w:val="Textkrper"/>
              <w:spacing w:after="0"/>
              <w:rPr>
                <w:b/>
                <w:lang w:val="de-DE"/>
              </w:rPr>
            </w:pPr>
            <w:r w:rsidRPr="009F08DB">
              <w:rPr>
                <w:b/>
                <w:lang w:val="de-DE"/>
              </w:rPr>
              <w:t>Testdurchführung</w:t>
            </w:r>
          </w:p>
        </w:tc>
        <w:tc>
          <w:tcPr>
            <w:tcW w:w="7257" w:type="dxa"/>
          </w:tcPr>
          <w:p w14:paraId="55B22E37" w14:textId="77777777" w:rsidR="005721B8" w:rsidRPr="009F08DB" w:rsidRDefault="005721B8" w:rsidP="00190981">
            <w:pPr>
              <w:pStyle w:val="Textkrper"/>
              <w:spacing w:after="0"/>
              <w:rPr>
                <w:lang w:val="de-DE"/>
              </w:rPr>
            </w:pPr>
          </w:p>
        </w:tc>
      </w:tr>
      <w:tr w:rsidR="005721B8" w:rsidRPr="009F08DB" w14:paraId="76CCD670" w14:textId="77777777" w:rsidTr="00B62CDA">
        <w:trPr>
          <w:trHeight w:val="413"/>
        </w:trPr>
        <w:tc>
          <w:tcPr>
            <w:tcW w:w="2154" w:type="dxa"/>
            <w:shd w:val="clear" w:color="auto" w:fill="F2F2F2" w:themeFill="background1" w:themeFillShade="F2"/>
          </w:tcPr>
          <w:p w14:paraId="65D3DD5E" w14:textId="0F0428E2" w:rsidR="005721B8" w:rsidRPr="009F08DB" w:rsidRDefault="00D41D58" w:rsidP="00190981">
            <w:pPr>
              <w:pStyle w:val="Textkrper"/>
              <w:spacing w:after="0"/>
              <w:rPr>
                <w:lang w:val="de-DE"/>
              </w:rPr>
            </w:pPr>
            <w:r w:rsidRPr="009F08DB">
              <w:rPr>
                <w:lang w:val="de-DE"/>
              </w:rPr>
              <w:t>Testvoraussetzungen</w:t>
            </w:r>
          </w:p>
        </w:tc>
        <w:tc>
          <w:tcPr>
            <w:tcW w:w="7257" w:type="dxa"/>
          </w:tcPr>
          <w:p w14:paraId="352D859E" w14:textId="1CFECF41"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2E6BC0B6" w14:textId="77777777" w:rsidR="005721B8" w:rsidRPr="009F08DB" w:rsidRDefault="005721B8" w:rsidP="00190981">
            <w:pPr>
              <w:pStyle w:val="Abstandshalter"/>
              <w:rPr>
                <w:lang w:val="de-DE"/>
              </w:rPr>
            </w:pPr>
          </w:p>
        </w:tc>
      </w:tr>
      <w:tr w:rsidR="005721B8" w:rsidRPr="00897659" w14:paraId="14FAA12E" w14:textId="77777777" w:rsidTr="00190981">
        <w:trPr>
          <w:trHeight w:val="697"/>
        </w:trPr>
        <w:tc>
          <w:tcPr>
            <w:tcW w:w="2154" w:type="dxa"/>
            <w:shd w:val="clear" w:color="auto" w:fill="F2F2F2" w:themeFill="background1" w:themeFillShade="F2"/>
          </w:tcPr>
          <w:p w14:paraId="2B4B7C1A" w14:textId="3671514B" w:rsidR="005721B8" w:rsidRPr="009F08DB" w:rsidRDefault="00D8280B" w:rsidP="00190981">
            <w:pPr>
              <w:pStyle w:val="Textkrper"/>
              <w:spacing w:after="0"/>
              <w:rPr>
                <w:lang w:val="de-DE"/>
              </w:rPr>
            </w:pPr>
            <w:r w:rsidRPr="009F08DB">
              <w:rPr>
                <w:lang w:val="de-DE"/>
              </w:rPr>
              <w:t>Erforderliche Tätigkeit</w:t>
            </w:r>
          </w:p>
        </w:tc>
        <w:tc>
          <w:tcPr>
            <w:tcW w:w="7257" w:type="dxa"/>
          </w:tcPr>
          <w:p w14:paraId="539655E8" w14:textId="7509E1F8" w:rsidR="005721B8" w:rsidRPr="009F08DB" w:rsidRDefault="006E13F7" w:rsidP="00190981">
            <w:pPr>
              <w:pStyle w:val="BulletTabtext"/>
              <w:rPr>
                <w:lang w:val="de-DE"/>
              </w:rPr>
            </w:pPr>
            <w:r w:rsidRPr="009F08DB">
              <w:rPr>
                <w:lang w:val="de-DE"/>
              </w:rPr>
              <w:t>Faltschachteln aus dem Magazin entfernen, bis Sensor</w:t>
            </w:r>
            <w:r w:rsidR="00B62CDA" w:rsidRPr="009F08DB">
              <w:rPr>
                <w:lang w:val="de-DE"/>
              </w:rPr>
              <w:t xml:space="preserve"> </w:t>
            </w:r>
            <w:r w:rsidR="00792679" w:rsidRPr="009F08DB">
              <w:rPr>
                <w:lang w:val="de-DE"/>
              </w:rPr>
              <w:t>„</w:t>
            </w:r>
            <w:commentRangeStart w:id="35"/>
            <w:r w:rsidR="00B62CDA" w:rsidRPr="009F08DB">
              <w:rPr>
                <w:lang w:val="de-DE"/>
              </w:rPr>
              <w:t>=CAR1.B32-B01</w:t>
            </w:r>
            <w:commentRangeEnd w:id="35"/>
            <w:r w:rsidR="006F122B" w:rsidRPr="009F08DB">
              <w:rPr>
                <w:rStyle w:val="Kommentarzeichen"/>
                <w:rFonts w:asciiTheme="minorHAnsi" w:hAnsiTheme="minorHAnsi"/>
                <w:lang w:val="de-DE"/>
              </w:rPr>
              <w:commentReference w:id="35"/>
            </w:r>
            <w:r w:rsidR="00792679" w:rsidRPr="009F08DB">
              <w:rPr>
                <w:lang w:val="de-DE"/>
              </w:rPr>
              <w:t>„</w:t>
            </w:r>
            <w:r w:rsidR="00B62CDA" w:rsidRPr="009F08DB">
              <w:rPr>
                <w:lang w:val="de-DE"/>
              </w:rPr>
              <w:t xml:space="preserve"> </w:t>
            </w:r>
            <w:r w:rsidRPr="009F08DB">
              <w:rPr>
                <w:lang w:val="de-DE"/>
              </w:rPr>
              <w:t>nicht mehr bedämpft ist</w:t>
            </w:r>
          </w:p>
          <w:p w14:paraId="496A7AED" w14:textId="77777777" w:rsidR="005721B8" w:rsidRPr="009F08DB" w:rsidRDefault="005721B8" w:rsidP="00B62CDA">
            <w:pPr>
              <w:pStyle w:val="Abstandshalter"/>
              <w:rPr>
                <w:lang w:val="de-DE"/>
              </w:rPr>
            </w:pPr>
          </w:p>
        </w:tc>
      </w:tr>
      <w:tr w:rsidR="005721B8" w:rsidRPr="009F08DB" w14:paraId="3116797F" w14:textId="77777777" w:rsidTr="00B62CDA">
        <w:trPr>
          <w:trHeight w:val="345"/>
        </w:trPr>
        <w:tc>
          <w:tcPr>
            <w:tcW w:w="2154" w:type="dxa"/>
            <w:shd w:val="clear" w:color="auto" w:fill="F2F2F2" w:themeFill="background1" w:themeFillShade="F2"/>
          </w:tcPr>
          <w:p w14:paraId="6E061556" w14:textId="3C9C4B46" w:rsidR="005721B8" w:rsidRPr="009F08DB" w:rsidRDefault="008C23D6" w:rsidP="00190981">
            <w:pPr>
              <w:pStyle w:val="Textkrper"/>
              <w:spacing w:after="0"/>
              <w:rPr>
                <w:lang w:val="de-DE"/>
              </w:rPr>
            </w:pPr>
            <w:r w:rsidRPr="009F08DB">
              <w:rPr>
                <w:lang w:val="de-DE"/>
              </w:rPr>
              <w:t>Folge</w:t>
            </w:r>
          </w:p>
        </w:tc>
        <w:tc>
          <w:tcPr>
            <w:tcW w:w="7257" w:type="dxa"/>
          </w:tcPr>
          <w:p w14:paraId="519C7358" w14:textId="2C35557D" w:rsidR="005721B8" w:rsidRPr="009F08DB" w:rsidRDefault="00A64712" w:rsidP="00190981">
            <w:pPr>
              <w:pStyle w:val="BulletTabtext"/>
              <w:rPr>
                <w:lang w:val="de-DE"/>
              </w:rPr>
            </w:pPr>
            <w:r w:rsidRPr="009F08DB">
              <w:rPr>
                <w:lang w:val="de-DE"/>
              </w:rPr>
              <w:t>Warnmeldung erscheint im Bedienfeld</w:t>
            </w:r>
          </w:p>
          <w:p w14:paraId="7A01C604" w14:textId="77777777" w:rsidR="005721B8" w:rsidRPr="009F08DB" w:rsidRDefault="005721B8" w:rsidP="00190981">
            <w:pPr>
              <w:pStyle w:val="Abstandshalter"/>
              <w:rPr>
                <w:lang w:val="de-DE"/>
              </w:rPr>
            </w:pPr>
          </w:p>
        </w:tc>
      </w:tr>
      <w:tr w:rsidR="005721B8" w:rsidRPr="009F08DB" w14:paraId="6F274684" w14:textId="77777777" w:rsidTr="00B62CDA">
        <w:trPr>
          <w:trHeight w:val="353"/>
        </w:trPr>
        <w:tc>
          <w:tcPr>
            <w:tcW w:w="2154" w:type="dxa"/>
            <w:shd w:val="clear" w:color="auto" w:fill="F2F2F2" w:themeFill="background1" w:themeFillShade="F2"/>
          </w:tcPr>
          <w:p w14:paraId="463FC24C" w14:textId="4175DE5F" w:rsidR="005721B8" w:rsidRPr="009F08DB" w:rsidRDefault="00D8280B" w:rsidP="00190981">
            <w:pPr>
              <w:pStyle w:val="Textkrper"/>
              <w:spacing w:after="0"/>
              <w:rPr>
                <w:lang w:val="de-DE"/>
              </w:rPr>
            </w:pPr>
            <w:r w:rsidRPr="009F08DB">
              <w:rPr>
                <w:lang w:val="de-DE"/>
              </w:rPr>
              <w:t>Kommentare</w:t>
            </w:r>
          </w:p>
        </w:tc>
        <w:tc>
          <w:tcPr>
            <w:tcW w:w="7257" w:type="dxa"/>
          </w:tcPr>
          <w:p w14:paraId="170DAA30" w14:textId="008B0D77" w:rsidR="005721B8" w:rsidRPr="009F08DB" w:rsidRDefault="00AE36C0" w:rsidP="00190981">
            <w:pPr>
              <w:pStyle w:val="BulletTabtext"/>
              <w:rPr>
                <w:lang w:val="de-DE"/>
              </w:rPr>
            </w:pPr>
            <w:r w:rsidRPr="009F08DB">
              <w:rPr>
                <w:lang w:val="de-DE"/>
              </w:rPr>
              <w:t>Keine</w:t>
            </w:r>
          </w:p>
          <w:p w14:paraId="0246BF58" w14:textId="77777777" w:rsidR="005721B8" w:rsidRPr="009F08DB" w:rsidRDefault="005721B8" w:rsidP="00190981">
            <w:pPr>
              <w:pStyle w:val="Abstandshalter"/>
              <w:rPr>
                <w:lang w:val="de-DE"/>
              </w:rPr>
            </w:pPr>
          </w:p>
        </w:tc>
      </w:tr>
      <w:tr w:rsidR="005721B8" w:rsidRPr="009F08DB" w14:paraId="73EE9529" w14:textId="77777777" w:rsidTr="00B62CDA">
        <w:tc>
          <w:tcPr>
            <w:tcW w:w="2154" w:type="dxa"/>
            <w:shd w:val="clear" w:color="auto" w:fill="F2F2F2" w:themeFill="background1" w:themeFillShade="F2"/>
          </w:tcPr>
          <w:p w14:paraId="25AF2E03" w14:textId="5014C537" w:rsidR="005721B8" w:rsidRPr="009F08DB" w:rsidRDefault="00D41D58" w:rsidP="00190981">
            <w:pPr>
              <w:pStyle w:val="Textkrper"/>
              <w:spacing w:after="0"/>
              <w:rPr>
                <w:lang w:val="de-DE"/>
              </w:rPr>
            </w:pPr>
            <w:r w:rsidRPr="009F08DB">
              <w:rPr>
                <w:lang w:val="de-DE"/>
              </w:rPr>
              <w:t>Quittierung</w:t>
            </w:r>
          </w:p>
        </w:tc>
        <w:tc>
          <w:tcPr>
            <w:tcW w:w="7257" w:type="dxa"/>
          </w:tcPr>
          <w:p w14:paraId="79B3658A" w14:textId="23BB3891" w:rsidR="00B62CDA" w:rsidRPr="009F08DB" w:rsidRDefault="006E13F7" w:rsidP="00B62CDA">
            <w:pPr>
              <w:pStyle w:val="BulletTabtext"/>
              <w:rPr>
                <w:lang w:val="de-DE"/>
              </w:rPr>
            </w:pPr>
            <w:r w:rsidRPr="009F08DB">
              <w:rPr>
                <w:lang w:val="de-DE"/>
              </w:rPr>
              <w:t>Faltschachteln in das Magazin einlegen</w:t>
            </w:r>
          </w:p>
          <w:p w14:paraId="2BB25834" w14:textId="2B51BC59" w:rsidR="00B62CDA" w:rsidRPr="009F08DB" w:rsidRDefault="00B62CDA" w:rsidP="00B62CDA">
            <w:pPr>
              <w:pStyle w:val="Abstandshalter"/>
              <w:rPr>
                <w:lang w:val="de-DE"/>
              </w:rPr>
            </w:pPr>
          </w:p>
        </w:tc>
      </w:tr>
    </w:tbl>
    <w:p w14:paraId="22DD30A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16A4CC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AA0E3D2" w14:textId="5E7304C0"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9509EA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4E2F1FE" w14:textId="7385F80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750E4F8" w14:textId="77777777" w:rsidTr="00190981">
        <w:trPr>
          <w:trHeight w:val="697"/>
        </w:trPr>
        <w:tc>
          <w:tcPr>
            <w:tcW w:w="2154" w:type="dxa"/>
            <w:tcBorders>
              <w:bottom w:val="nil"/>
            </w:tcBorders>
            <w:shd w:val="clear" w:color="auto" w:fill="F2F2F2" w:themeFill="background1" w:themeFillShade="F2"/>
          </w:tcPr>
          <w:p w14:paraId="46104E47" w14:textId="53F0491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A97C76A" w14:textId="262EA859"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2BCA349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45440" behindDoc="0" locked="0" layoutInCell="1" allowOverlap="1" wp14:anchorId="39C2DDA2" wp14:editId="03BD63BD">
                      <wp:simplePos x="0" y="0"/>
                      <wp:positionH relativeFrom="column">
                        <wp:posOffset>-36195</wp:posOffset>
                      </wp:positionH>
                      <wp:positionV relativeFrom="line">
                        <wp:posOffset>36195</wp:posOffset>
                      </wp:positionV>
                      <wp:extent cx="820800" cy="320400"/>
                      <wp:effectExtent l="0" t="0" r="17780" b="22860"/>
                      <wp:wrapNone/>
                      <wp:docPr id="293274642" name="Rechteck: abgerundete Ecken 29327464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7628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2DDA2" id="Rechteck: abgerundete Ecken 293274642" o:spid="_x0000_s2062" style="position:absolute;left:0;text-align:left;margin-left:-2.85pt;margin-top:2.85pt;width:64.65pt;height:25.25pt;z-index:253245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JnLiu+&#10;AgAAyAUAAA4AAAAAAAAAAAAAAAAALgIAAGRycy9lMm9Eb2MueG1sUEsBAi0AFAAGAAgAAAAhADWT&#10;XnbaAAAABwEAAA8AAAAAAAAAAAAAAAAAGAUAAGRycy9kb3ducmV2LnhtbFBLBQYAAAAABAAEAPMA&#10;AAAfBgAAAAA=&#10;" filled="f" strokecolor="black [3213]" strokeweight=".5pt">
                      <v:textbox>
                        <w:txbxContent>
                          <w:p w14:paraId="0347628C" w14:textId="77777777" w:rsidR="00BD5E17" w:rsidRDefault="00BD5E17" w:rsidP="005721B8">
                            <w:pPr>
                              <w:jc w:val="center"/>
                            </w:pPr>
                            <w:r>
                              <w:t>x</w:t>
                            </w:r>
                          </w:p>
                        </w:txbxContent>
                      </v:textbox>
                      <w10:wrap anchory="line"/>
                    </v:roundrect>
                  </w:pict>
                </mc:Fallback>
              </mc:AlternateContent>
            </w:r>
          </w:p>
        </w:tc>
      </w:tr>
      <w:tr w:rsidR="005721B8" w:rsidRPr="009F08DB" w14:paraId="767DCC63" w14:textId="77777777" w:rsidTr="00190981">
        <w:trPr>
          <w:trHeight w:val="1701"/>
        </w:trPr>
        <w:tc>
          <w:tcPr>
            <w:tcW w:w="2154" w:type="dxa"/>
            <w:shd w:val="clear" w:color="auto" w:fill="F2F2F2" w:themeFill="background1" w:themeFillShade="F2"/>
          </w:tcPr>
          <w:p w14:paraId="0A8381CB" w14:textId="081C1E0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216F9E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49536" behindDoc="0" locked="0" layoutInCell="1" allowOverlap="1" wp14:anchorId="00AEE477" wp14:editId="507F615A">
                      <wp:simplePos x="0" y="0"/>
                      <wp:positionH relativeFrom="column">
                        <wp:posOffset>-5715</wp:posOffset>
                      </wp:positionH>
                      <wp:positionV relativeFrom="line">
                        <wp:posOffset>72390</wp:posOffset>
                      </wp:positionV>
                      <wp:extent cx="4500000" cy="942975"/>
                      <wp:effectExtent l="0" t="0" r="15240" b="28575"/>
                      <wp:wrapNone/>
                      <wp:docPr id="293274646" name="Rechteck: abgerundete Ecken 29327464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38431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AEE477" id="Rechteck: abgerundete Ecken 293274646" o:spid="_x0000_s2063" style="position:absolute;left:0;text-align:left;margin-left:-.45pt;margin-top:5.7pt;width:354.35pt;height:74.25pt;z-index:253249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8bPM&#10;YL4CAADJBQAADgAAAAAAAAAAAAAAAAAuAgAAZHJzL2Uyb0RvYy54bWxQSwECLQAUAAYACAAAACEA&#10;7zJ/7twAAAAIAQAADwAAAAAAAAAAAAAAAAAYBQAAZHJzL2Rvd25yZXYueG1sUEsFBgAAAAAEAAQA&#10;8wAAACEGAAAAAA==&#10;" filled="f" strokecolor="black [3213]" strokeweight=".5pt">
                      <v:textbox>
                        <w:txbxContent>
                          <w:p w14:paraId="72384316" w14:textId="77777777" w:rsidR="00BD5E17" w:rsidRDefault="00BD5E17" w:rsidP="005721B8">
                            <w:pPr>
                              <w:jc w:val="center"/>
                            </w:pPr>
                            <w:r>
                              <w:t>x</w:t>
                            </w:r>
                          </w:p>
                        </w:txbxContent>
                      </v:textbox>
                      <w10:wrap anchory="line"/>
                    </v:roundrect>
                  </w:pict>
                </mc:Fallback>
              </mc:AlternateContent>
            </w:r>
          </w:p>
        </w:tc>
      </w:tr>
    </w:tbl>
    <w:p w14:paraId="5316D817" w14:textId="77777777" w:rsidR="005721B8" w:rsidRPr="009F08DB" w:rsidRDefault="005721B8" w:rsidP="005721B8">
      <w:pPr>
        <w:pStyle w:val="Textkrper"/>
        <w:rPr>
          <w:lang w:val="de-DE"/>
        </w:rPr>
      </w:pPr>
    </w:p>
    <w:p w14:paraId="2E6CDA60" w14:textId="77777777" w:rsidR="005721B8" w:rsidRPr="009F08DB" w:rsidRDefault="005721B8" w:rsidP="005721B8">
      <w:pPr>
        <w:pStyle w:val="Textkrper"/>
        <w:rPr>
          <w:lang w:val="de-DE"/>
        </w:rPr>
      </w:pPr>
    </w:p>
    <w:p w14:paraId="7E7A9341" w14:textId="49FFF0F4" w:rsidR="00B62CDA" w:rsidRPr="009F08DB" w:rsidRDefault="00163076" w:rsidP="005721B8">
      <w:pPr>
        <w:pStyle w:val="Textkrper"/>
        <w:rPr>
          <w:lang w:val="de-DE"/>
        </w:rPr>
      </w:pPr>
      <w:r w:rsidRPr="009F08DB">
        <w:rPr>
          <w:lang w:val="de-DE"/>
        </w:rPr>
        <w:br/>
      </w:r>
    </w:p>
    <w:p w14:paraId="0A27A047" w14:textId="4A3D8666" w:rsidR="00B62CDA" w:rsidRPr="009F08DB" w:rsidRDefault="00B62CDA" w:rsidP="005721B8">
      <w:pPr>
        <w:pStyle w:val="Textkrper"/>
        <w:rPr>
          <w:lang w:val="de-DE"/>
        </w:rPr>
      </w:pPr>
    </w:p>
    <w:p w14:paraId="3559CF2C" w14:textId="59294F26" w:rsidR="00B62CDA" w:rsidRDefault="00B62CDA" w:rsidP="005721B8">
      <w:pPr>
        <w:pStyle w:val="Textkrper"/>
        <w:rPr>
          <w:lang w:val="de-DE"/>
        </w:rPr>
      </w:pPr>
    </w:p>
    <w:p w14:paraId="20CE4683" w14:textId="77777777" w:rsidR="00C4597A" w:rsidRPr="009F08DB" w:rsidRDefault="00C4597A" w:rsidP="005721B8">
      <w:pPr>
        <w:pStyle w:val="Textkrper"/>
        <w:rPr>
          <w:lang w:val="de-DE"/>
        </w:rPr>
      </w:pPr>
    </w:p>
    <w:p w14:paraId="39BECB61" w14:textId="14BB6C02" w:rsidR="00B62CDA" w:rsidRPr="009F08DB" w:rsidRDefault="00B62CDA" w:rsidP="005721B8">
      <w:pPr>
        <w:pStyle w:val="Textkrper"/>
        <w:rPr>
          <w:lang w:val="de-DE"/>
        </w:rPr>
      </w:pPr>
    </w:p>
    <w:p w14:paraId="4F71D865" w14:textId="4A0F6BA1" w:rsidR="00B62CDA" w:rsidRPr="009F08DB" w:rsidRDefault="00B62CDA" w:rsidP="005721B8">
      <w:pPr>
        <w:pStyle w:val="Textkrper"/>
        <w:rPr>
          <w:lang w:val="de-DE"/>
        </w:rPr>
      </w:pPr>
    </w:p>
    <w:p w14:paraId="4CA0D129" w14:textId="77777777" w:rsidR="00B62CDA" w:rsidRPr="009F08DB" w:rsidRDefault="00B62CD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E87A4D3" w14:textId="77777777" w:rsidTr="00626664">
        <w:trPr>
          <w:trHeight w:val="1020"/>
        </w:trPr>
        <w:tc>
          <w:tcPr>
            <w:tcW w:w="2154" w:type="dxa"/>
            <w:shd w:val="clear" w:color="auto" w:fill="F2F2F2" w:themeFill="background1" w:themeFillShade="F2"/>
          </w:tcPr>
          <w:p w14:paraId="72CBF1C4" w14:textId="307483C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506DC99" w14:textId="4F27B15C" w:rsidR="00626664" w:rsidRPr="009F08DB" w:rsidRDefault="00745279" w:rsidP="00190981">
            <w:pPr>
              <w:pStyle w:val="Textkrper"/>
              <w:tabs>
                <w:tab w:val="left" w:pos="284"/>
              </w:tabs>
              <w:spacing w:after="0"/>
              <w:rPr>
                <w:lang w:val="de-DE"/>
              </w:rPr>
            </w:pPr>
            <w:r w:rsidRPr="009F08DB">
              <w:rPr>
                <w:lang w:val="de-DE"/>
              </w:rPr>
              <w:t>ja/nein</w:t>
            </w:r>
          </w:p>
          <w:p w14:paraId="43499EB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64992" behindDoc="0" locked="0" layoutInCell="1" allowOverlap="1" wp14:anchorId="41C69569" wp14:editId="7A5EA8AB">
                      <wp:simplePos x="0" y="0"/>
                      <wp:positionH relativeFrom="column">
                        <wp:posOffset>635</wp:posOffset>
                      </wp:positionH>
                      <wp:positionV relativeFrom="paragraph">
                        <wp:posOffset>36195</wp:posOffset>
                      </wp:positionV>
                      <wp:extent cx="820800" cy="320400"/>
                      <wp:effectExtent l="0" t="0" r="17780" b="22860"/>
                      <wp:wrapNone/>
                      <wp:docPr id="293274647" name="Rechteck: abgerundete Ecken 2932746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2969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69569" id="Rechteck: abgerundete Ecken 293274647" o:spid="_x0000_s2064" style="position:absolute;left:0;text-align:left;margin-left:.05pt;margin-top:2.85pt;width:64.65pt;height:25.25pt;z-index:2573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XHvwIAAMgFAAAOAAAAZHJzL2Uyb0RvYy54bWysVEtv2zAMvg/YfxB0X/1I2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AZWFx78C&#10;AADIBQAADgAAAAAAAAAAAAAAAAAuAgAAZHJzL2Uyb0RvYy54bWxQSwECLQAUAAYACAAAACEAm65T&#10;wtgAAAAFAQAADwAAAAAAAAAAAAAAAAAZBQAAZHJzL2Rvd25yZXYueG1sUEsFBgAAAAAEAAQA8wAA&#10;AB4GAAAAAA==&#10;" filled="f" strokecolor="black [3213]" strokeweight=".5pt">
                      <v:textbox>
                        <w:txbxContent>
                          <w:p w14:paraId="7372969B" w14:textId="77777777" w:rsidR="00BD5E17" w:rsidRDefault="00BD5E17" w:rsidP="005721B8">
                            <w:pPr>
                              <w:jc w:val="center"/>
                            </w:pPr>
                            <w:r>
                              <w:t>x</w:t>
                            </w:r>
                          </w:p>
                        </w:txbxContent>
                      </v:textbox>
                    </v:roundrect>
                  </w:pict>
                </mc:Fallback>
              </mc:AlternateContent>
            </w:r>
          </w:p>
        </w:tc>
        <w:tc>
          <w:tcPr>
            <w:tcW w:w="5839" w:type="dxa"/>
            <w:shd w:val="clear" w:color="auto" w:fill="auto"/>
          </w:tcPr>
          <w:p w14:paraId="7A5BAB99" w14:textId="4007C886" w:rsidR="00626664" w:rsidRPr="009F08DB" w:rsidRDefault="00745279" w:rsidP="00190981">
            <w:pPr>
              <w:pStyle w:val="Textkrper"/>
              <w:tabs>
                <w:tab w:val="left" w:pos="284"/>
              </w:tabs>
              <w:spacing w:after="0"/>
              <w:rPr>
                <w:lang w:val="de-DE"/>
              </w:rPr>
            </w:pPr>
            <w:r w:rsidRPr="009F08DB">
              <w:rPr>
                <w:lang w:val="de-DE"/>
              </w:rPr>
              <w:t>Datum/Kurzzeichen</w:t>
            </w:r>
          </w:p>
          <w:p w14:paraId="29D2FED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66016" behindDoc="0" locked="0" layoutInCell="1" allowOverlap="1" wp14:anchorId="1C79ABEC" wp14:editId="02C543B2">
                      <wp:simplePos x="0" y="0"/>
                      <wp:positionH relativeFrom="column">
                        <wp:posOffset>1746</wp:posOffset>
                      </wp:positionH>
                      <wp:positionV relativeFrom="line">
                        <wp:posOffset>32703</wp:posOffset>
                      </wp:positionV>
                      <wp:extent cx="3592354" cy="320400"/>
                      <wp:effectExtent l="0" t="0" r="27305" b="22860"/>
                      <wp:wrapNone/>
                      <wp:docPr id="293274648" name="Rechteck: abgerundete Ecken 29327464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89CA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9ABEC" id="Rechteck: abgerundete Ecken 293274648" o:spid="_x0000_s2065" style="position:absolute;left:0;text-align:left;margin-left:.15pt;margin-top:2.6pt;width:282.85pt;height:25.25pt;z-index:257366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sBFwQ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Day&#10;wEXBAgAAyQUAAA4AAAAAAAAAAAAAAAAALgIAAGRycy9lMm9Eb2MueG1sUEsBAi0AFAAGAAgAAAAh&#10;ABCRfb7aAAAABQEAAA8AAAAAAAAAAAAAAAAAGwUAAGRycy9kb3ducmV2LnhtbFBLBQYAAAAABAAE&#10;APMAAAAiBgAAAAA=&#10;" filled="f" strokecolor="black [3213]" strokeweight=".5pt">
                      <v:textbox>
                        <w:txbxContent>
                          <w:p w14:paraId="0E089CA4" w14:textId="77777777" w:rsidR="00BD5E17" w:rsidRDefault="00BD5E17" w:rsidP="005721B8">
                            <w:pPr>
                              <w:jc w:val="center"/>
                            </w:pPr>
                            <w:r>
                              <w:t>x</w:t>
                            </w:r>
                          </w:p>
                        </w:txbxContent>
                      </v:textbox>
                      <w10:wrap anchory="line"/>
                    </v:roundrect>
                  </w:pict>
                </mc:Fallback>
              </mc:AlternateContent>
            </w:r>
          </w:p>
        </w:tc>
      </w:tr>
      <w:tr w:rsidR="00626664" w:rsidRPr="009F08DB" w14:paraId="67923E0D" w14:textId="77777777" w:rsidTr="00626664">
        <w:trPr>
          <w:trHeight w:val="1020"/>
        </w:trPr>
        <w:tc>
          <w:tcPr>
            <w:tcW w:w="2154" w:type="dxa"/>
            <w:shd w:val="clear" w:color="auto" w:fill="F2F2F2" w:themeFill="background1" w:themeFillShade="F2"/>
          </w:tcPr>
          <w:p w14:paraId="54CAEBE6" w14:textId="4204132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7C8A7B5" w14:textId="142F950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67040" behindDoc="0" locked="0" layoutInCell="1" allowOverlap="1" wp14:anchorId="64C2B7AA" wp14:editId="1D0CD0D9">
                      <wp:simplePos x="0" y="0"/>
                      <wp:positionH relativeFrom="column">
                        <wp:posOffset>-5715</wp:posOffset>
                      </wp:positionH>
                      <wp:positionV relativeFrom="line">
                        <wp:posOffset>252095</wp:posOffset>
                      </wp:positionV>
                      <wp:extent cx="4500000" cy="320400"/>
                      <wp:effectExtent l="0" t="0" r="15240" b="22860"/>
                      <wp:wrapNone/>
                      <wp:docPr id="293274649" name="Rechteck: abgerundete Ecken 29327464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DFB7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C2B7AA" id="Rechteck: abgerundete Ecken 293274649" o:spid="_x0000_s2066" style="position:absolute;left:0;text-align:left;margin-left:-.45pt;margin-top:19.85pt;width:354.35pt;height:25.25pt;z-index:257367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HC0fzO8&#10;AgAAyQUAAA4AAAAAAAAAAAAAAAAALgIAAGRycy9lMm9Eb2MueG1sUEsBAi0AFAAGAAgAAAAhAHhH&#10;TL3cAAAABwEAAA8AAAAAAAAAAAAAAAAAFgUAAGRycy9kb3ducmV2LnhtbFBLBQYAAAAABAAEAPMA&#10;AAAfBgAAAAA=&#10;" filled="f" strokecolor="black [3213]" strokeweight=".5pt">
                      <v:textbox>
                        <w:txbxContent>
                          <w:p w14:paraId="7B6DFB7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7D6735E" w14:textId="77777777" w:rsidR="00626664" w:rsidRPr="009F08DB" w:rsidRDefault="00626664" w:rsidP="00190981">
            <w:pPr>
              <w:pStyle w:val="Textkrper"/>
              <w:tabs>
                <w:tab w:val="left" w:pos="284"/>
              </w:tabs>
              <w:spacing w:after="0"/>
              <w:rPr>
                <w:lang w:val="de-DE"/>
              </w:rPr>
            </w:pPr>
          </w:p>
        </w:tc>
      </w:tr>
    </w:tbl>
    <w:p w14:paraId="6DC541F2" w14:textId="5D134658" w:rsidR="005721B8" w:rsidRPr="009F08DB" w:rsidRDefault="00733121" w:rsidP="00897659">
      <w:pPr>
        <w:pStyle w:val="berschrift3nummeriert"/>
        <w:rPr>
          <w:lang w:val="de-DE"/>
        </w:rPr>
      </w:pPr>
      <w:bookmarkStart w:id="36" w:name="_Toc118817569"/>
      <w:r w:rsidRPr="009F08DB">
        <w:rPr>
          <w:lang w:val="de-DE"/>
        </w:rPr>
        <w:lastRenderedPageBreak/>
        <w:t>WA 232:</w:t>
      </w:r>
      <w:r w:rsidR="006E13F7" w:rsidRPr="009F08DB">
        <w:rPr>
          <w:lang w:val="de-DE"/>
        </w:rPr>
        <w:t xml:space="preserve"> LEIMGERÄT: VORWARNUNG FÜLLSTAND LEIM NIEDRIG</w:t>
      </w:r>
      <w:bookmarkEnd w:id="36"/>
    </w:p>
    <w:p w14:paraId="437FD8C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52F4AAF" w14:textId="77777777" w:rsidTr="00733121">
        <w:trPr>
          <w:trHeight w:val="353"/>
        </w:trPr>
        <w:tc>
          <w:tcPr>
            <w:tcW w:w="2154" w:type="dxa"/>
            <w:shd w:val="clear" w:color="auto" w:fill="F2F2F2" w:themeFill="background1" w:themeFillShade="F2"/>
          </w:tcPr>
          <w:p w14:paraId="1AACFBEE" w14:textId="668CA989" w:rsidR="005721B8" w:rsidRPr="009F08DB" w:rsidRDefault="00D8280B" w:rsidP="00190981">
            <w:pPr>
              <w:pStyle w:val="Textkrper"/>
              <w:spacing w:after="0"/>
              <w:rPr>
                <w:b/>
                <w:lang w:val="de-DE"/>
              </w:rPr>
            </w:pPr>
            <w:r w:rsidRPr="009F08DB">
              <w:rPr>
                <w:b/>
                <w:lang w:val="de-DE"/>
              </w:rPr>
              <w:t>Testziel</w:t>
            </w:r>
          </w:p>
        </w:tc>
        <w:tc>
          <w:tcPr>
            <w:tcW w:w="7257" w:type="dxa"/>
          </w:tcPr>
          <w:p w14:paraId="1FFB4D26" w14:textId="2425D364" w:rsidR="005721B8" w:rsidRPr="009F08DB" w:rsidRDefault="00A64712" w:rsidP="00190981">
            <w:pPr>
              <w:pStyle w:val="BulletTabtext"/>
              <w:rPr>
                <w:lang w:val="de-DE"/>
              </w:rPr>
            </w:pPr>
            <w:r w:rsidRPr="009F08DB">
              <w:rPr>
                <w:lang w:val="de-DE"/>
              </w:rPr>
              <w:t>Test, ob die richtige Warnmeldung im Bedienfeld erscheint</w:t>
            </w:r>
          </w:p>
          <w:p w14:paraId="79498990" w14:textId="7D6B7F30" w:rsidR="00733121" w:rsidRPr="009F08DB" w:rsidRDefault="00733121" w:rsidP="00733121">
            <w:pPr>
              <w:pStyle w:val="Abstandshalter"/>
              <w:rPr>
                <w:lang w:val="de-DE"/>
              </w:rPr>
            </w:pPr>
          </w:p>
        </w:tc>
      </w:tr>
      <w:tr w:rsidR="005721B8" w:rsidRPr="00897659" w14:paraId="17157CED" w14:textId="77777777" w:rsidTr="00190981">
        <w:trPr>
          <w:trHeight w:val="170"/>
        </w:trPr>
        <w:tc>
          <w:tcPr>
            <w:tcW w:w="2154" w:type="dxa"/>
          </w:tcPr>
          <w:p w14:paraId="5250C84E" w14:textId="77777777" w:rsidR="005721B8" w:rsidRPr="009F08DB" w:rsidRDefault="005721B8" w:rsidP="00190981">
            <w:pPr>
              <w:pStyle w:val="Textkrper"/>
              <w:spacing w:before="0" w:after="0"/>
              <w:rPr>
                <w:sz w:val="8"/>
                <w:szCs w:val="8"/>
                <w:lang w:val="de-DE"/>
              </w:rPr>
            </w:pPr>
          </w:p>
        </w:tc>
        <w:tc>
          <w:tcPr>
            <w:tcW w:w="7257" w:type="dxa"/>
          </w:tcPr>
          <w:p w14:paraId="0021430A" w14:textId="77777777" w:rsidR="005721B8" w:rsidRPr="009F08DB" w:rsidRDefault="005721B8" w:rsidP="00190981">
            <w:pPr>
              <w:pStyle w:val="Textkrper"/>
              <w:spacing w:before="0" w:after="0"/>
              <w:rPr>
                <w:sz w:val="8"/>
                <w:szCs w:val="8"/>
                <w:lang w:val="de-DE"/>
              </w:rPr>
            </w:pPr>
          </w:p>
        </w:tc>
      </w:tr>
      <w:tr w:rsidR="005721B8" w:rsidRPr="009F08DB" w14:paraId="0042D9AF" w14:textId="77777777" w:rsidTr="00190981">
        <w:trPr>
          <w:trHeight w:val="471"/>
        </w:trPr>
        <w:tc>
          <w:tcPr>
            <w:tcW w:w="2154" w:type="dxa"/>
            <w:shd w:val="clear" w:color="auto" w:fill="F2F2F2" w:themeFill="background1" w:themeFillShade="F2"/>
          </w:tcPr>
          <w:p w14:paraId="2E663C9C" w14:textId="10CB3DD7" w:rsidR="005721B8" w:rsidRPr="009F08DB" w:rsidRDefault="00D8280B" w:rsidP="00190981">
            <w:pPr>
              <w:pStyle w:val="Textkrper"/>
              <w:spacing w:after="0"/>
              <w:rPr>
                <w:b/>
                <w:lang w:val="de-DE"/>
              </w:rPr>
            </w:pPr>
            <w:r w:rsidRPr="009F08DB">
              <w:rPr>
                <w:b/>
                <w:lang w:val="de-DE"/>
              </w:rPr>
              <w:t>Testdurchführung</w:t>
            </w:r>
          </w:p>
        </w:tc>
        <w:tc>
          <w:tcPr>
            <w:tcW w:w="7257" w:type="dxa"/>
          </w:tcPr>
          <w:p w14:paraId="232FEA79" w14:textId="77777777" w:rsidR="005721B8" w:rsidRPr="009F08DB" w:rsidRDefault="005721B8" w:rsidP="00190981">
            <w:pPr>
              <w:pStyle w:val="Textkrper"/>
              <w:spacing w:after="0"/>
              <w:rPr>
                <w:lang w:val="de-DE"/>
              </w:rPr>
            </w:pPr>
          </w:p>
        </w:tc>
      </w:tr>
      <w:tr w:rsidR="005721B8" w:rsidRPr="009F08DB" w14:paraId="7C08E512" w14:textId="77777777" w:rsidTr="00190981">
        <w:trPr>
          <w:trHeight w:val="697"/>
        </w:trPr>
        <w:tc>
          <w:tcPr>
            <w:tcW w:w="2154" w:type="dxa"/>
            <w:shd w:val="clear" w:color="auto" w:fill="F2F2F2" w:themeFill="background1" w:themeFillShade="F2"/>
          </w:tcPr>
          <w:p w14:paraId="11F4FD90" w14:textId="17E939BE" w:rsidR="005721B8" w:rsidRPr="009F08DB" w:rsidRDefault="00D41D58" w:rsidP="00190981">
            <w:pPr>
              <w:pStyle w:val="Textkrper"/>
              <w:spacing w:after="0"/>
              <w:rPr>
                <w:lang w:val="de-DE"/>
              </w:rPr>
            </w:pPr>
            <w:r w:rsidRPr="009F08DB">
              <w:rPr>
                <w:lang w:val="de-DE"/>
              </w:rPr>
              <w:t>Testvoraussetzungen</w:t>
            </w:r>
          </w:p>
        </w:tc>
        <w:tc>
          <w:tcPr>
            <w:tcW w:w="7257" w:type="dxa"/>
          </w:tcPr>
          <w:p w14:paraId="7AC9EE4F" w14:textId="1BDAECC7" w:rsidR="00733121" w:rsidRPr="009F08DB" w:rsidRDefault="00AE36C0" w:rsidP="00733121">
            <w:pPr>
              <w:pStyle w:val="BulletTabtext"/>
              <w:rPr>
                <w:lang w:val="de-DE"/>
              </w:rPr>
            </w:pPr>
            <w:r w:rsidRPr="009F08DB">
              <w:rPr>
                <w:lang w:val="de-DE"/>
              </w:rPr>
              <w:t>Maschine ist im Automatikbetrieb bereit</w:t>
            </w:r>
          </w:p>
          <w:p w14:paraId="18BC8D4C" w14:textId="7997EC87" w:rsidR="005721B8" w:rsidRPr="009F08DB" w:rsidRDefault="00733121" w:rsidP="00733121">
            <w:pPr>
              <w:pStyle w:val="BulletTabtext"/>
              <w:rPr>
                <w:lang w:val="de-DE"/>
              </w:rPr>
            </w:pPr>
            <w:r w:rsidRPr="009F08DB">
              <w:rPr>
                <w:lang w:val="de-DE"/>
              </w:rPr>
              <w:t xml:space="preserve">SWS 204 </w:t>
            </w:r>
            <w:r w:rsidR="00792679" w:rsidRPr="009F08DB">
              <w:rPr>
                <w:lang w:val="de-DE"/>
              </w:rPr>
              <w:t>„</w:t>
            </w:r>
            <w:r w:rsidR="006E13F7" w:rsidRPr="009F08DB">
              <w:rPr>
                <w:lang w:val="de-DE"/>
              </w:rPr>
              <w:t>Leimung</w:t>
            </w:r>
            <w:r w:rsidRPr="009F08DB">
              <w:rPr>
                <w:lang w:val="de-DE"/>
              </w:rPr>
              <w:t xml:space="preserve">” </w:t>
            </w:r>
            <w:r w:rsidR="00BB1ECE" w:rsidRPr="009F08DB">
              <w:rPr>
                <w:lang w:val="de-DE"/>
              </w:rPr>
              <w:t>ist aktiviert</w:t>
            </w:r>
          </w:p>
          <w:p w14:paraId="42DEE520" w14:textId="778086B4" w:rsidR="00733121" w:rsidRPr="009F08DB" w:rsidRDefault="00733121" w:rsidP="00733121">
            <w:pPr>
              <w:pStyle w:val="Abstandshalter"/>
              <w:rPr>
                <w:lang w:val="de-DE"/>
              </w:rPr>
            </w:pPr>
          </w:p>
        </w:tc>
      </w:tr>
      <w:tr w:rsidR="005721B8" w:rsidRPr="00897659" w14:paraId="07505074" w14:textId="77777777" w:rsidTr="00733121">
        <w:trPr>
          <w:trHeight w:val="290"/>
        </w:trPr>
        <w:tc>
          <w:tcPr>
            <w:tcW w:w="2154" w:type="dxa"/>
            <w:shd w:val="clear" w:color="auto" w:fill="F2F2F2" w:themeFill="background1" w:themeFillShade="F2"/>
          </w:tcPr>
          <w:p w14:paraId="7C48EBAE" w14:textId="5B1487C7" w:rsidR="005721B8" w:rsidRPr="009F08DB" w:rsidRDefault="00D8280B" w:rsidP="00190981">
            <w:pPr>
              <w:pStyle w:val="Textkrper"/>
              <w:spacing w:after="0"/>
              <w:rPr>
                <w:lang w:val="de-DE"/>
              </w:rPr>
            </w:pPr>
            <w:r w:rsidRPr="009F08DB">
              <w:rPr>
                <w:lang w:val="de-DE"/>
              </w:rPr>
              <w:t>Erforderliche Tätigkeit</w:t>
            </w:r>
          </w:p>
        </w:tc>
        <w:tc>
          <w:tcPr>
            <w:tcW w:w="7257" w:type="dxa"/>
          </w:tcPr>
          <w:p w14:paraId="42639606" w14:textId="74B9215F" w:rsidR="005721B8" w:rsidRPr="009F08DB" w:rsidRDefault="006E13F7" w:rsidP="00190981">
            <w:pPr>
              <w:pStyle w:val="BulletTabtext"/>
              <w:rPr>
                <w:lang w:val="de-DE"/>
              </w:rPr>
            </w:pPr>
            <w:r w:rsidRPr="009F08DB">
              <w:rPr>
                <w:lang w:val="de-DE"/>
              </w:rPr>
              <w:t xml:space="preserve">Niedrigen Füllstand an Leimgerät simulieren (Eingang </w:t>
            </w:r>
            <w:r w:rsidR="00792679" w:rsidRPr="009F08DB">
              <w:rPr>
                <w:lang w:val="de-DE"/>
              </w:rPr>
              <w:t>„</w:t>
            </w:r>
            <w:r w:rsidR="00733121" w:rsidRPr="009F08DB">
              <w:rPr>
                <w:lang w:val="de-DE"/>
              </w:rPr>
              <w:t>=.K00-KI02:11</w:t>
            </w:r>
            <w:r w:rsidR="00792679" w:rsidRPr="009F08DB">
              <w:rPr>
                <w:lang w:val="de-DE"/>
              </w:rPr>
              <w:t>“</w:t>
            </w:r>
            <w:r w:rsidR="006A3567" w:rsidRPr="009F08DB">
              <w:rPr>
                <w:lang w:val="de-DE"/>
              </w:rPr>
              <w:t xml:space="preserve"> ausstecken</w:t>
            </w:r>
            <w:r w:rsidR="00733121" w:rsidRPr="009F08DB">
              <w:rPr>
                <w:lang w:val="de-DE"/>
              </w:rPr>
              <w:t>)</w:t>
            </w:r>
          </w:p>
          <w:p w14:paraId="017F2F90" w14:textId="77777777" w:rsidR="005721B8" w:rsidRPr="009F08DB" w:rsidRDefault="005721B8" w:rsidP="00733121">
            <w:pPr>
              <w:pStyle w:val="Abstandshalter"/>
              <w:rPr>
                <w:lang w:val="de-DE"/>
              </w:rPr>
            </w:pPr>
          </w:p>
        </w:tc>
      </w:tr>
      <w:tr w:rsidR="005721B8" w:rsidRPr="009F08DB" w14:paraId="57DA6016" w14:textId="77777777" w:rsidTr="00733121">
        <w:trPr>
          <w:trHeight w:val="299"/>
        </w:trPr>
        <w:tc>
          <w:tcPr>
            <w:tcW w:w="2154" w:type="dxa"/>
            <w:shd w:val="clear" w:color="auto" w:fill="F2F2F2" w:themeFill="background1" w:themeFillShade="F2"/>
          </w:tcPr>
          <w:p w14:paraId="2F2B1AE7" w14:textId="54F6F040" w:rsidR="005721B8" w:rsidRPr="009F08DB" w:rsidRDefault="008C23D6" w:rsidP="00190981">
            <w:pPr>
              <w:pStyle w:val="Textkrper"/>
              <w:spacing w:after="0"/>
              <w:rPr>
                <w:lang w:val="de-DE"/>
              </w:rPr>
            </w:pPr>
            <w:r w:rsidRPr="009F08DB">
              <w:rPr>
                <w:lang w:val="de-DE"/>
              </w:rPr>
              <w:t>Folge</w:t>
            </w:r>
          </w:p>
        </w:tc>
        <w:tc>
          <w:tcPr>
            <w:tcW w:w="7257" w:type="dxa"/>
          </w:tcPr>
          <w:p w14:paraId="48C0D1B6" w14:textId="169B189F" w:rsidR="005721B8" w:rsidRPr="009F08DB" w:rsidRDefault="00A64712" w:rsidP="00190981">
            <w:pPr>
              <w:pStyle w:val="BulletTabtext"/>
              <w:rPr>
                <w:lang w:val="de-DE"/>
              </w:rPr>
            </w:pPr>
            <w:r w:rsidRPr="009F08DB">
              <w:rPr>
                <w:lang w:val="de-DE"/>
              </w:rPr>
              <w:t>Warnmeldung erscheint im Bedienfeld</w:t>
            </w:r>
          </w:p>
          <w:p w14:paraId="283A18E9" w14:textId="77777777" w:rsidR="005721B8" w:rsidRPr="009F08DB" w:rsidRDefault="005721B8" w:rsidP="00190981">
            <w:pPr>
              <w:pStyle w:val="Abstandshalter"/>
              <w:rPr>
                <w:lang w:val="de-DE"/>
              </w:rPr>
            </w:pPr>
          </w:p>
        </w:tc>
      </w:tr>
      <w:tr w:rsidR="005721B8" w:rsidRPr="009F08DB" w14:paraId="5F30BAD3" w14:textId="77777777" w:rsidTr="00733121">
        <w:trPr>
          <w:trHeight w:val="165"/>
        </w:trPr>
        <w:tc>
          <w:tcPr>
            <w:tcW w:w="2154" w:type="dxa"/>
            <w:shd w:val="clear" w:color="auto" w:fill="F2F2F2" w:themeFill="background1" w:themeFillShade="F2"/>
          </w:tcPr>
          <w:p w14:paraId="6FA503BB" w14:textId="1B2DD5C4" w:rsidR="005721B8" w:rsidRPr="009F08DB" w:rsidRDefault="00D8280B" w:rsidP="00190981">
            <w:pPr>
              <w:pStyle w:val="Textkrper"/>
              <w:spacing w:after="0"/>
              <w:rPr>
                <w:lang w:val="de-DE"/>
              </w:rPr>
            </w:pPr>
            <w:r w:rsidRPr="009F08DB">
              <w:rPr>
                <w:lang w:val="de-DE"/>
              </w:rPr>
              <w:t>Kommentare</w:t>
            </w:r>
          </w:p>
        </w:tc>
        <w:tc>
          <w:tcPr>
            <w:tcW w:w="7257" w:type="dxa"/>
          </w:tcPr>
          <w:p w14:paraId="288D11AC" w14:textId="4632AE8E" w:rsidR="005721B8" w:rsidRPr="009F08DB" w:rsidRDefault="00AE36C0" w:rsidP="00190981">
            <w:pPr>
              <w:pStyle w:val="BulletTabtext"/>
              <w:rPr>
                <w:lang w:val="de-DE"/>
              </w:rPr>
            </w:pPr>
            <w:r w:rsidRPr="009F08DB">
              <w:rPr>
                <w:lang w:val="de-DE"/>
              </w:rPr>
              <w:t>Keine</w:t>
            </w:r>
          </w:p>
          <w:p w14:paraId="46EBCD53" w14:textId="77777777" w:rsidR="005721B8" w:rsidRPr="009F08DB" w:rsidRDefault="005721B8" w:rsidP="00190981">
            <w:pPr>
              <w:pStyle w:val="Abstandshalter"/>
              <w:rPr>
                <w:lang w:val="de-DE"/>
              </w:rPr>
            </w:pPr>
          </w:p>
        </w:tc>
      </w:tr>
      <w:tr w:rsidR="005721B8" w:rsidRPr="009F08DB" w14:paraId="2AEB8ECC" w14:textId="77777777" w:rsidTr="00733121">
        <w:trPr>
          <w:trHeight w:val="300"/>
        </w:trPr>
        <w:tc>
          <w:tcPr>
            <w:tcW w:w="2154" w:type="dxa"/>
            <w:shd w:val="clear" w:color="auto" w:fill="F2F2F2" w:themeFill="background1" w:themeFillShade="F2"/>
          </w:tcPr>
          <w:p w14:paraId="77BE1230" w14:textId="479A0872" w:rsidR="005721B8" w:rsidRPr="009F08DB" w:rsidRDefault="00D41D58" w:rsidP="00190981">
            <w:pPr>
              <w:pStyle w:val="Textkrper"/>
              <w:spacing w:after="0"/>
              <w:rPr>
                <w:lang w:val="de-DE"/>
              </w:rPr>
            </w:pPr>
            <w:r w:rsidRPr="009F08DB">
              <w:rPr>
                <w:lang w:val="de-DE"/>
              </w:rPr>
              <w:t>Quittierung</w:t>
            </w:r>
          </w:p>
        </w:tc>
        <w:tc>
          <w:tcPr>
            <w:tcW w:w="7257" w:type="dxa"/>
          </w:tcPr>
          <w:p w14:paraId="7D3A6BC9" w14:textId="62CAAEDB" w:rsidR="005721B8" w:rsidRPr="009F08DB" w:rsidRDefault="006E13F7" w:rsidP="00190981">
            <w:pPr>
              <w:pStyle w:val="BulletTabtext"/>
              <w:rPr>
                <w:lang w:val="de-DE"/>
              </w:rPr>
            </w:pPr>
            <w:r w:rsidRPr="009F08DB">
              <w:rPr>
                <w:lang w:val="de-DE"/>
              </w:rPr>
              <w:t xml:space="preserve">Eingang </w:t>
            </w:r>
            <w:r w:rsidR="00792679" w:rsidRPr="009F08DB">
              <w:rPr>
                <w:lang w:val="de-DE"/>
              </w:rPr>
              <w:t>„</w:t>
            </w:r>
            <w:r w:rsidR="00733121" w:rsidRPr="009F08DB">
              <w:rPr>
                <w:lang w:val="de-DE"/>
              </w:rPr>
              <w:t>=.K00-KI02:11</w:t>
            </w:r>
            <w:r w:rsidR="00792679" w:rsidRPr="009F08DB">
              <w:rPr>
                <w:lang w:val="de-DE"/>
              </w:rPr>
              <w:t>“</w:t>
            </w:r>
            <w:r w:rsidR="006A3567" w:rsidRPr="009F08DB">
              <w:rPr>
                <w:lang w:val="de-DE"/>
              </w:rPr>
              <w:t xml:space="preserve"> wieder einstecken</w:t>
            </w:r>
          </w:p>
          <w:p w14:paraId="4546099C" w14:textId="77777777" w:rsidR="005721B8" w:rsidRPr="009F08DB" w:rsidRDefault="005721B8" w:rsidP="00733121">
            <w:pPr>
              <w:pStyle w:val="Abstandshalter"/>
              <w:rPr>
                <w:lang w:val="de-DE"/>
              </w:rPr>
            </w:pPr>
          </w:p>
        </w:tc>
      </w:tr>
    </w:tbl>
    <w:p w14:paraId="29D1FBE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A8C8633"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7B8C36C" w14:textId="3651EBB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62DFA8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CF0BCEC" w14:textId="6B4B865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1D950A0" w14:textId="77777777" w:rsidTr="00190981">
        <w:trPr>
          <w:trHeight w:val="697"/>
        </w:trPr>
        <w:tc>
          <w:tcPr>
            <w:tcW w:w="2154" w:type="dxa"/>
            <w:tcBorders>
              <w:bottom w:val="nil"/>
            </w:tcBorders>
            <w:shd w:val="clear" w:color="auto" w:fill="F2F2F2" w:themeFill="background1" w:themeFillShade="F2"/>
          </w:tcPr>
          <w:p w14:paraId="6C050B8C" w14:textId="478D536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898DC78" w14:textId="0F948E49"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3B4E9C9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62848" behindDoc="0" locked="0" layoutInCell="1" allowOverlap="1" wp14:anchorId="76E37420" wp14:editId="0EEAF54D">
                      <wp:simplePos x="0" y="0"/>
                      <wp:positionH relativeFrom="column">
                        <wp:posOffset>-36195</wp:posOffset>
                      </wp:positionH>
                      <wp:positionV relativeFrom="line">
                        <wp:posOffset>36195</wp:posOffset>
                      </wp:positionV>
                      <wp:extent cx="820800" cy="320400"/>
                      <wp:effectExtent l="0" t="0" r="17780" b="22860"/>
                      <wp:wrapNone/>
                      <wp:docPr id="293274658" name="Rechteck: abgerundete Ecken 29327465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BFE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E37420" id="Rechteck: abgerundete Ecken 293274658" o:spid="_x0000_s2067" style="position:absolute;left:0;text-align:left;margin-left:-2.85pt;margin-top:2.85pt;width:64.65pt;height:25.25pt;z-index:253262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M70j2+&#10;AgAAyAUAAA4AAAAAAAAAAAAAAAAALgIAAGRycy9lMm9Eb2MueG1sUEsBAi0AFAAGAAgAAAAhADWT&#10;XnbaAAAABwEAAA8AAAAAAAAAAAAAAAAAGAUAAGRycy9kb3ducmV2LnhtbFBLBQYAAAAABAAEAPMA&#10;AAAfBgAAAAA=&#10;" filled="f" strokecolor="black [3213]" strokeweight=".5pt">
                      <v:textbox>
                        <w:txbxContent>
                          <w:p w14:paraId="2E13BFE5" w14:textId="77777777" w:rsidR="00BD5E17" w:rsidRDefault="00BD5E17" w:rsidP="005721B8">
                            <w:pPr>
                              <w:jc w:val="center"/>
                            </w:pPr>
                            <w:r>
                              <w:t>x</w:t>
                            </w:r>
                          </w:p>
                        </w:txbxContent>
                      </v:textbox>
                      <w10:wrap anchory="line"/>
                    </v:roundrect>
                  </w:pict>
                </mc:Fallback>
              </mc:AlternateContent>
            </w:r>
          </w:p>
        </w:tc>
      </w:tr>
      <w:tr w:rsidR="005721B8" w:rsidRPr="009F08DB" w14:paraId="58314B02" w14:textId="77777777" w:rsidTr="00190981">
        <w:trPr>
          <w:trHeight w:val="1701"/>
        </w:trPr>
        <w:tc>
          <w:tcPr>
            <w:tcW w:w="2154" w:type="dxa"/>
            <w:shd w:val="clear" w:color="auto" w:fill="F2F2F2" w:themeFill="background1" w:themeFillShade="F2"/>
          </w:tcPr>
          <w:p w14:paraId="560269AB" w14:textId="5363A8D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59CB75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66944" behindDoc="0" locked="0" layoutInCell="1" allowOverlap="1" wp14:anchorId="58B3750D" wp14:editId="779E69E2">
                      <wp:simplePos x="0" y="0"/>
                      <wp:positionH relativeFrom="column">
                        <wp:posOffset>-5715</wp:posOffset>
                      </wp:positionH>
                      <wp:positionV relativeFrom="line">
                        <wp:posOffset>72390</wp:posOffset>
                      </wp:positionV>
                      <wp:extent cx="4500000" cy="942975"/>
                      <wp:effectExtent l="0" t="0" r="15240" b="28575"/>
                      <wp:wrapNone/>
                      <wp:docPr id="293274662" name="Rechteck: abgerundete Ecken 29327466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89D3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B3750D" id="Rechteck: abgerundete Ecken 293274662" o:spid="_x0000_s2068" style="position:absolute;left:0;text-align:left;margin-left:-.45pt;margin-top:5.7pt;width:354.35pt;height:74.25pt;z-index:253266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p9vrb&#10;vQIAAMkFAAAOAAAAAAAAAAAAAAAAAC4CAABkcnMvZTJvRG9jLnhtbFBLAQItABQABgAIAAAAIQDv&#10;Mn/u3AAAAAgBAAAPAAAAAAAAAAAAAAAAABcFAABkcnMvZG93bnJldi54bWxQSwUGAAAAAAQABADz&#10;AAAAIAYAAAAA&#10;" filled="f" strokecolor="black [3213]" strokeweight=".5pt">
                      <v:textbox>
                        <w:txbxContent>
                          <w:p w14:paraId="1FF89D34" w14:textId="77777777" w:rsidR="00BD5E17" w:rsidRDefault="00BD5E17" w:rsidP="005721B8">
                            <w:pPr>
                              <w:jc w:val="center"/>
                            </w:pPr>
                            <w:r>
                              <w:t>x</w:t>
                            </w:r>
                          </w:p>
                        </w:txbxContent>
                      </v:textbox>
                      <w10:wrap anchory="line"/>
                    </v:roundrect>
                  </w:pict>
                </mc:Fallback>
              </mc:AlternateContent>
            </w:r>
          </w:p>
        </w:tc>
      </w:tr>
    </w:tbl>
    <w:p w14:paraId="7617687C" w14:textId="77777777" w:rsidR="005721B8" w:rsidRPr="009F08DB" w:rsidRDefault="005721B8" w:rsidP="005721B8">
      <w:pPr>
        <w:pStyle w:val="Textkrper"/>
        <w:rPr>
          <w:lang w:val="de-DE"/>
        </w:rPr>
      </w:pPr>
    </w:p>
    <w:p w14:paraId="7B10584D" w14:textId="16B86B78" w:rsidR="005721B8" w:rsidRPr="009F08DB" w:rsidRDefault="005721B8" w:rsidP="005721B8">
      <w:pPr>
        <w:pStyle w:val="Textkrper"/>
        <w:rPr>
          <w:lang w:val="de-DE"/>
        </w:rPr>
      </w:pPr>
    </w:p>
    <w:p w14:paraId="3BFF96B0" w14:textId="03056C3D" w:rsidR="00733121" w:rsidRPr="009F08DB" w:rsidRDefault="00733121" w:rsidP="005721B8">
      <w:pPr>
        <w:pStyle w:val="Textkrper"/>
        <w:rPr>
          <w:lang w:val="de-DE"/>
        </w:rPr>
      </w:pPr>
    </w:p>
    <w:p w14:paraId="021616B6" w14:textId="66F84ED1" w:rsidR="00F42BAA" w:rsidRDefault="00F42BAA" w:rsidP="005721B8">
      <w:pPr>
        <w:pStyle w:val="Textkrper"/>
        <w:rPr>
          <w:lang w:val="de-DE"/>
        </w:rPr>
      </w:pPr>
    </w:p>
    <w:p w14:paraId="5EF48489" w14:textId="77777777" w:rsidR="00C4597A" w:rsidRPr="009F08DB" w:rsidRDefault="00C4597A" w:rsidP="005721B8">
      <w:pPr>
        <w:pStyle w:val="Textkrper"/>
        <w:rPr>
          <w:lang w:val="de-DE"/>
        </w:rPr>
      </w:pPr>
    </w:p>
    <w:p w14:paraId="0FE93EFD" w14:textId="458A6806" w:rsidR="00733121" w:rsidRPr="009F08DB" w:rsidRDefault="00733121" w:rsidP="005721B8">
      <w:pPr>
        <w:pStyle w:val="Textkrper"/>
        <w:rPr>
          <w:lang w:val="de-DE"/>
        </w:rPr>
      </w:pPr>
    </w:p>
    <w:p w14:paraId="69C57609" w14:textId="33ECD0D9" w:rsidR="00733121" w:rsidRPr="009F08DB" w:rsidRDefault="00733121" w:rsidP="005721B8">
      <w:pPr>
        <w:pStyle w:val="Textkrper"/>
        <w:rPr>
          <w:lang w:val="de-DE"/>
        </w:rPr>
      </w:pPr>
    </w:p>
    <w:p w14:paraId="1F14EB27" w14:textId="77777777" w:rsidR="00733121" w:rsidRPr="009F08DB" w:rsidRDefault="00733121" w:rsidP="005721B8">
      <w:pPr>
        <w:pStyle w:val="Textkrper"/>
        <w:rPr>
          <w:lang w:val="de-DE"/>
        </w:rPr>
      </w:pPr>
    </w:p>
    <w:p w14:paraId="3D187A88"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6C56BAF" w14:textId="77777777" w:rsidTr="00626664">
        <w:trPr>
          <w:trHeight w:val="1020"/>
        </w:trPr>
        <w:tc>
          <w:tcPr>
            <w:tcW w:w="2154" w:type="dxa"/>
            <w:shd w:val="clear" w:color="auto" w:fill="F2F2F2" w:themeFill="background1" w:themeFillShade="F2"/>
          </w:tcPr>
          <w:p w14:paraId="6F219748" w14:textId="2E7A1B2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6B5AA3A" w14:textId="2A340DE8" w:rsidR="00626664" w:rsidRPr="009F08DB" w:rsidRDefault="00745279" w:rsidP="00190981">
            <w:pPr>
              <w:pStyle w:val="Textkrper"/>
              <w:tabs>
                <w:tab w:val="left" w:pos="284"/>
              </w:tabs>
              <w:spacing w:after="0"/>
              <w:rPr>
                <w:lang w:val="de-DE"/>
              </w:rPr>
            </w:pPr>
            <w:r w:rsidRPr="009F08DB">
              <w:rPr>
                <w:lang w:val="de-DE"/>
              </w:rPr>
              <w:t>ja/nein</w:t>
            </w:r>
          </w:p>
          <w:p w14:paraId="325063B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69088" behindDoc="0" locked="0" layoutInCell="1" allowOverlap="1" wp14:anchorId="1350EE1A" wp14:editId="22CB1D9C">
                      <wp:simplePos x="0" y="0"/>
                      <wp:positionH relativeFrom="column">
                        <wp:posOffset>635</wp:posOffset>
                      </wp:positionH>
                      <wp:positionV relativeFrom="paragraph">
                        <wp:posOffset>36195</wp:posOffset>
                      </wp:positionV>
                      <wp:extent cx="820800" cy="320400"/>
                      <wp:effectExtent l="0" t="0" r="17780" b="22860"/>
                      <wp:wrapNone/>
                      <wp:docPr id="293274663" name="Rechteck: abgerundete Ecken 2932746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3AA5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0EE1A" id="Rechteck: abgerundete Ecken 293274663" o:spid="_x0000_s2069" style="position:absolute;left:0;text-align:left;margin-left:.05pt;margin-top:2.85pt;width:64.65pt;height:25.25pt;z-index:2573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w16C0vgIA&#10;AMgFAAAOAAAAAAAAAAAAAAAAAC4CAABkcnMvZTJvRG9jLnhtbFBLAQItABQABgAIAAAAIQCbrlPC&#10;2AAAAAUBAAAPAAAAAAAAAAAAAAAAABgFAABkcnMvZG93bnJldi54bWxQSwUGAAAAAAQABADzAAAA&#10;HQYAAAAA&#10;" filled="f" strokecolor="black [3213]" strokeweight=".5pt">
                      <v:textbox>
                        <w:txbxContent>
                          <w:p w14:paraId="1FB3AA5C" w14:textId="77777777" w:rsidR="00BD5E17" w:rsidRDefault="00BD5E17" w:rsidP="005721B8">
                            <w:pPr>
                              <w:jc w:val="center"/>
                            </w:pPr>
                            <w:r>
                              <w:t>x</w:t>
                            </w:r>
                          </w:p>
                        </w:txbxContent>
                      </v:textbox>
                    </v:roundrect>
                  </w:pict>
                </mc:Fallback>
              </mc:AlternateContent>
            </w:r>
          </w:p>
        </w:tc>
        <w:tc>
          <w:tcPr>
            <w:tcW w:w="5839" w:type="dxa"/>
            <w:shd w:val="clear" w:color="auto" w:fill="auto"/>
          </w:tcPr>
          <w:p w14:paraId="510D3113" w14:textId="088B501C" w:rsidR="00626664" w:rsidRPr="009F08DB" w:rsidRDefault="00745279" w:rsidP="00190981">
            <w:pPr>
              <w:pStyle w:val="Textkrper"/>
              <w:tabs>
                <w:tab w:val="left" w:pos="284"/>
              </w:tabs>
              <w:spacing w:after="0"/>
              <w:rPr>
                <w:lang w:val="de-DE"/>
              </w:rPr>
            </w:pPr>
            <w:r w:rsidRPr="009F08DB">
              <w:rPr>
                <w:lang w:val="de-DE"/>
              </w:rPr>
              <w:t>Datum/Kurzzeichen</w:t>
            </w:r>
          </w:p>
          <w:p w14:paraId="0220937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70112" behindDoc="0" locked="0" layoutInCell="1" allowOverlap="1" wp14:anchorId="653BAC0E" wp14:editId="3D4492BE">
                      <wp:simplePos x="0" y="0"/>
                      <wp:positionH relativeFrom="column">
                        <wp:posOffset>1746</wp:posOffset>
                      </wp:positionH>
                      <wp:positionV relativeFrom="line">
                        <wp:posOffset>32703</wp:posOffset>
                      </wp:positionV>
                      <wp:extent cx="3592354" cy="320400"/>
                      <wp:effectExtent l="0" t="0" r="27305" b="22860"/>
                      <wp:wrapNone/>
                      <wp:docPr id="293274664" name="Rechteck: abgerundete Ecken 29327466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9B566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BAC0E" id="Rechteck: abgerundete Ecken 293274664" o:spid="_x0000_s2070" style="position:absolute;left:0;text-align:left;margin-left:.15pt;margin-top:2.6pt;width:282.85pt;height:25.25pt;z-index:257370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K7H&#10;1M/BAgAAyQUAAA4AAAAAAAAAAAAAAAAALgIAAGRycy9lMm9Eb2MueG1sUEsBAi0AFAAGAAgAAAAh&#10;ABCRfb7aAAAABQEAAA8AAAAAAAAAAAAAAAAAGwUAAGRycy9kb3ducmV2LnhtbFBLBQYAAAAABAAE&#10;APMAAAAiBgAAAAA=&#10;" filled="f" strokecolor="black [3213]" strokeweight=".5pt">
                      <v:textbox>
                        <w:txbxContent>
                          <w:p w14:paraId="4A9B566D" w14:textId="77777777" w:rsidR="00BD5E17" w:rsidRDefault="00BD5E17" w:rsidP="005721B8">
                            <w:pPr>
                              <w:jc w:val="center"/>
                            </w:pPr>
                            <w:r>
                              <w:t>x</w:t>
                            </w:r>
                          </w:p>
                        </w:txbxContent>
                      </v:textbox>
                      <w10:wrap anchory="line"/>
                    </v:roundrect>
                  </w:pict>
                </mc:Fallback>
              </mc:AlternateContent>
            </w:r>
          </w:p>
        </w:tc>
      </w:tr>
      <w:tr w:rsidR="00626664" w:rsidRPr="009F08DB" w14:paraId="755578AB" w14:textId="77777777" w:rsidTr="00626664">
        <w:trPr>
          <w:trHeight w:val="1020"/>
        </w:trPr>
        <w:tc>
          <w:tcPr>
            <w:tcW w:w="2154" w:type="dxa"/>
            <w:shd w:val="clear" w:color="auto" w:fill="F2F2F2" w:themeFill="background1" w:themeFillShade="F2"/>
          </w:tcPr>
          <w:p w14:paraId="4EC0E84D" w14:textId="5303C47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99CA6A4" w14:textId="3190804A"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71136" behindDoc="0" locked="0" layoutInCell="1" allowOverlap="1" wp14:anchorId="0ABE4DF5" wp14:editId="41C155B1">
                      <wp:simplePos x="0" y="0"/>
                      <wp:positionH relativeFrom="column">
                        <wp:posOffset>-5715</wp:posOffset>
                      </wp:positionH>
                      <wp:positionV relativeFrom="line">
                        <wp:posOffset>252095</wp:posOffset>
                      </wp:positionV>
                      <wp:extent cx="4500000" cy="320400"/>
                      <wp:effectExtent l="0" t="0" r="15240" b="22860"/>
                      <wp:wrapNone/>
                      <wp:docPr id="293274665" name="Rechteck: abgerundete Ecken 29327466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F669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E4DF5" id="Rechteck: abgerundete Ecken 293274665" o:spid="_x0000_s2071" style="position:absolute;left:0;text-align:left;margin-left:-.45pt;margin-top:19.85pt;width:354.35pt;height:25.25pt;z-index:257371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Bb6z9q8&#10;AgAAyQUAAA4AAAAAAAAAAAAAAAAALgIAAGRycy9lMm9Eb2MueG1sUEsBAi0AFAAGAAgAAAAhAHhH&#10;TL3cAAAABwEAAA8AAAAAAAAAAAAAAAAAFgUAAGRycy9kb3ducmV2LnhtbFBLBQYAAAAABAAEAPMA&#10;AAAfBgAAAAA=&#10;" filled="f" strokecolor="black [3213]" strokeweight=".5pt">
                      <v:textbox>
                        <w:txbxContent>
                          <w:p w14:paraId="444F669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9B1C528" w14:textId="77777777" w:rsidR="00626664" w:rsidRPr="009F08DB" w:rsidRDefault="00626664" w:rsidP="00190981">
            <w:pPr>
              <w:pStyle w:val="Textkrper"/>
              <w:tabs>
                <w:tab w:val="left" w:pos="284"/>
              </w:tabs>
              <w:spacing w:after="0"/>
              <w:rPr>
                <w:lang w:val="de-DE"/>
              </w:rPr>
            </w:pPr>
          </w:p>
        </w:tc>
      </w:tr>
    </w:tbl>
    <w:p w14:paraId="0E36C4B8" w14:textId="721FA69C" w:rsidR="005721B8" w:rsidRPr="009F08DB" w:rsidRDefault="00733121" w:rsidP="00897659">
      <w:pPr>
        <w:pStyle w:val="berschrift3nummeriert"/>
        <w:rPr>
          <w:lang w:val="de-DE"/>
        </w:rPr>
      </w:pPr>
      <w:bookmarkStart w:id="37" w:name="_Toc118817570"/>
      <w:r w:rsidRPr="009F08DB">
        <w:rPr>
          <w:lang w:val="de-DE"/>
        </w:rPr>
        <w:lastRenderedPageBreak/>
        <w:t xml:space="preserve">WA 300: </w:t>
      </w:r>
      <w:r w:rsidR="00EA276C" w:rsidRPr="009F08DB">
        <w:rPr>
          <w:lang w:val="de-DE"/>
        </w:rPr>
        <w:t>PROSPEKT: VORWARNUNG VORRAT NIEDRIG</w:t>
      </w:r>
      <w:bookmarkEnd w:id="37"/>
    </w:p>
    <w:p w14:paraId="66258D8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25EE31D" w14:textId="77777777" w:rsidTr="00733121">
        <w:trPr>
          <w:trHeight w:val="353"/>
        </w:trPr>
        <w:tc>
          <w:tcPr>
            <w:tcW w:w="2154" w:type="dxa"/>
            <w:shd w:val="clear" w:color="auto" w:fill="F2F2F2" w:themeFill="background1" w:themeFillShade="F2"/>
          </w:tcPr>
          <w:p w14:paraId="49B24C5A" w14:textId="5EFFBEEB" w:rsidR="005721B8" w:rsidRPr="009F08DB" w:rsidRDefault="00D8280B" w:rsidP="00190981">
            <w:pPr>
              <w:pStyle w:val="Textkrper"/>
              <w:spacing w:after="0"/>
              <w:rPr>
                <w:b/>
                <w:lang w:val="de-DE"/>
              </w:rPr>
            </w:pPr>
            <w:r w:rsidRPr="009F08DB">
              <w:rPr>
                <w:b/>
                <w:lang w:val="de-DE"/>
              </w:rPr>
              <w:t>Testziel</w:t>
            </w:r>
          </w:p>
        </w:tc>
        <w:tc>
          <w:tcPr>
            <w:tcW w:w="7257" w:type="dxa"/>
          </w:tcPr>
          <w:p w14:paraId="5703886C" w14:textId="50EC521D" w:rsidR="005721B8" w:rsidRPr="009F08DB" w:rsidRDefault="00A64712" w:rsidP="00190981">
            <w:pPr>
              <w:pStyle w:val="BulletTabtext"/>
              <w:rPr>
                <w:lang w:val="de-DE"/>
              </w:rPr>
            </w:pPr>
            <w:r w:rsidRPr="009F08DB">
              <w:rPr>
                <w:lang w:val="de-DE"/>
              </w:rPr>
              <w:t>Test, ob die richtige Warnmeldung im Bedienfeld erscheint</w:t>
            </w:r>
          </w:p>
          <w:p w14:paraId="58280544" w14:textId="0566E248" w:rsidR="00733121" w:rsidRPr="009F08DB" w:rsidRDefault="00733121" w:rsidP="00733121">
            <w:pPr>
              <w:pStyle w:val="Abstandshalter"/>
              <w:rPr>
                <w:lang w:val="de-DE"/>
              </w:rPr>
            </w:pPr>
          </w:p>
        </w:tc>
      </w:tr>
      <w:tr w:rsidR="005721B8" w:rsidRPr="00897659" w14:paraId="1238C1CC" w14:textId="77777777" w:rsidTr="00190981">
        <w:trPr>
          <w:trHeight w:val="170"/>
        </w:trPr>
        <w:tc>
          <w:tcPr>
            <w:tcW w:w="2154" w:type="dxa"/>
          </w:tcPr>
          <w:p w14:paraId="5D3B881B" w14:textId="77777777" w:rsidR="005721B8" w:rsidRPr="009F08DB" w:rsidRDefault="005721B8" w:rsidP="00190981">
            <w:pPr>
              <w:pStyle w:val="Textkrper"/>
              <w:spacing w:before="0" w:after="0"/>
              <w:rPr>
                <w:sz w:val="8"/>
                <w:szCs w:val="8"/>
                <w:lang w:val="de-DE"/>
              </w:rPr>
            </w:pPr>
          </w:p>
        </w:tc>
        <w:tc>
          <w:tcPr>
            <w:tcW w:w="7257" w:type="dxa"/>
          </w:tcPr>
          <w:p w14:paraId="4FE152F8" w14:textId="77777777" w:rsidR="005721B8" w:rsidRPr="009F08DB" w:rsidRDefault="005721B8" w:rsidP="00190981">
            <w:pPr>
              <w:pStyle w:val="Textkrper"/>
              <w:spacing w:before="0" w:after="0"/>
              <w:rPr>
                <w:sz w:val="8"/>
                <w:szCs w:val="8"/>
                <w:lang w:val="de-DE"/>
              </w:rPr>
            </w:pPr>
          </w:p>
        </w:tc>
      </w:tr>
      <w:tr w:rsidR="005721B8" w:rsidRPr="009F08DB" w14:paraId="6BDE386B" w14:textId="77777777" w:rsidTr="00190981">
        <w:trPr>
          <w:trHeight w:val="471"/>
        </w:trPr>
        <w:tc>
          <w:tcPr>
            <w:tcW w:w="2154" w:type="dxa"/>
            <w:shd w:val="clear" w:color="auto" w:fill="F2F2F2" w:themeFill="background1" w:themeFillShade="F2"/>
          </w:tcPr>
          <w:p w14:paraId="266F7073" w14:textId="635730C8" w:rsidR="005721B8" w:rsidRPr="009F08DB" w:rsidRDefault="00D8280B" w:rsidP="00190981">
            <w:pPr>
              <w:pStyle w:val="Textkrper"/>
              <w:spacing w:after="0"/>
              <w:rPr>
                <w:b/>
                <w:lang w:val="de-DE"/>
              </w:rPr>
            </w:pPr>
            <w:r w:rsidRPr="009F08DB">
              <w:rPr>
                <w:b/>
                <w:lang w:val="de-DE"/>
              </w:rPr>
              <w:t>Testdurchführung</w:t>
            </w:r>
          </w:p>
        </w:tc>
        <w:tc>
          <w:tcPr>
            <w:tcW w:w="7257" w:type="dxa"/>
          </w:tcPr>
          <w:p w14:paraId="1C39AE3E" w14:textId="77777777" w:rsidR="005721B8" w:rsidRPr="009F08DB" w:rsidRDefault="005721B8" w:rsidP="00190981">
            <w:pPr>
              <w:pStyle w:val="Textkrper"/>
              <w:spacing w:after="0"/>
              <w:rPr>
                <w:lang w:val="de-DE"/>
              </w:rPr>
            </w:pPr>
          </w:p>
        </w:tc>
      </w:tr>
      <w:tr w:rsidR="005721B8" w:rsidRPr="009F08DB" w14:paraId="6D2A0E85" w14:textId="77777777" w:rsidTr="00190981">
        <w:trPr>
          <w:trHeight w:val="697"/>
        </w:trPr>
        <w:tc>
          <w:tcPr>
            <w:tcW w:w="2154" w:type="dxa"/>
            <w:shd w:val="clear" w:color="auto" w:fill="F2F2F2" w:themeFill="background1" w:themeFillShade="F2"/>
          </w:tcPr>
          <w:p w14:paraId="0D00CF5D" w14:textId="1411832E" w:rsidR="005721B8" w:rsidRPr="009F08DB" w:rsidRDefault="00D41D58" w:rsidP="00190981">
            <w:pPr>
              <w:pStyle w:val="Textkrper"/>
              <w:spacing w:after="0"/>
              <w:rPr>
                <w:lang w:val="de-DE"/>
              </w:rPr>
            </w:pPr>
            <w:r w:rsidRPr="009F08DB">
              <w:rPr>
                <w:lang w:val="de-DE"/>
              </w:rPr>
              <w:t>Testvoraussetzungen</w:t>
            </w:r>
          </w:p>
        </w:tc>
        <w:tc>
          <w:tcPr>
            <w:tcW w:w="7257" w:type="dxa"/>
          </w:tcPr>
          <w:p w14:paraId="6424B15B" w14:textId="602E898F" w:rsidR="00733121" w:rsidRPr="009F08DB" w:rsidRDefault="00AE36C0" w:rsidP="00733121">
            <w:pPr>
              <w:pStyle w:val="BulletTabtext"/>
              <w:rPr>
                <w:lang w:val="de-DE"/>
              </w:rPr>
            </w:pPr>
            <w:r w:rsidRPr="009F08DB">
              <w:rPr>
                <w:lang w:val="de-DE"/>
              </w:rPr>
              <w:t>Maschine ist im Automatikbetrieb bereit</w:t>
            </w:r>
          </w:p>
          <w:p w14:paraId="3268279D" w14:textId="4CCBE29D" w:rsidR="005721B8" w:rsidRPr="009F08DB" w:rsidRDefault="00733121" w:rsidP="00733121">
            <w:pPr>
              <w:pStyle w:val="BulletTabtext"/>
              <w:rPr>
                <w:lang w:val="de-DE"/>
              </w:rPr>
            </w:pPr>
            <w:r w:rsidRPr="009F08DB">
              <w:rPr>
                <w:lang w:val="de-DE"/>
              </w:rPr>
              <w:t xml:space="preserve">SWS 300 </w:t>
            </w:r>
            <w:r w:rsidR="00792679" w:rsidRPr="009F08DB">
              <w:rPr>
                <w:lang w:val="de-DE"/>
              </w:rPr>
              <w:t>„</w:t>
            </w:r>
            <w:r w:rsidR="00C46CA9" w:rsidRPr="009F08DB">
              <w:rPr>
                <w:lang w:val="de-DE"/>
              </w:rPr>
              <w:t>Prospektapparat</w:t>
            </w:r>
            <w:r w:rsidR="00792679" w:rsidRPr="009F08DB">
              <w:rPr>
                <w:lang w:val="de-DE"/>
              </w:rPr>
              <w:t>“</w:t>
            </w:r>
            <w:r w:rsidRPr="009F08DB">
              <w:rPr>
                <w:lang w:val="de-DE"/>
              </w:rPr>
              <w:t xml:space="preserve"> </w:t>
            </w:r>
            <w:r w:rsidR="00BB1ECE" w:rsidRPr="009F08DB">
              <w:rPr>
                <w:lang w:val="de-DE"/>
              </w:rPr>
              <w:t>ist aktiviert</w:t>
            </w:r>
          </w:p>
          <w:p w14:paraId="5A398ED9" w14:textId="7FF69968" w:rsidR="00733121" w:rsidRPr="009F08DB" w:rsidRDefault="00733121" w:rsidP="00733121">
            <w:pPr>
              <w:pStyle w:val="Abstandshalter"/>
              <w:rPr>
                <w:lang w:val="de-DE"/>
              </w:rPr>
            </w:pPr>
          </w:p>
        </w:tc>
      </w:tr>
      <w:tr w:rsidR="005721B8" w:rsidRPr="00897659" w14:paraId="731456DA" w14:textId="77777777" w:rsidTr="00733121">
        <w:trPr>
          <w:trHeight w:val="354"/>
        </w:trPr>
        <w:tc>
          <w:tcPr>
            <w:tcW w:w="2154" w:type="dxa"/>
            <w:shd w:val="clear" w:color="auto" w:fill="F2F2F2" w:themeFill="background1" w:themeFillShade="F2"/>
          </w:tcPr>
          <w:p w14:paraId="017BEF8B" w14:textId="34F16D5C" w:rsidR="005721B8" w:rsidRPr="009F08DB" w:rsidRDefault="00D8280B" w:rsidP="00190981">
            <w:pPr>
              <w:pStyle w:val="Textkrper"/>
              <w:spacing w:after="0"/>
              <w:rPr>
                <w:lang w:val="de-DE"/>
              </w:rPr>
            </w:pPr>
            <w:r w:rsidRPr="009F08DB">
              <w:rPr>
                <w:lang w:val="de-DE"/>
              </w:rPr>
              <w:t>Erforderliche Tätigkeit</w:t>
            </w:r>
          </w:p>
        </w:tc>
        <w:tc>
          <w:tcPr>
            <w:tcW w:w="7257" w:type="dxa"/>
          </w:tcPr>
          <w:p w14:paraId="0AA15847" w14:textId="50F2B1CA" w:rsidR="005721B8" w:rsidRPr="009F08DB" w:rsidRDefault="00EA276C" w:rsidP="00190981">
            <w:pPr>
              <w:pStyle w:val="BulletTabtext"/>
              <w:rPr>
                <w:lang w:val="de-DE"/>
              </w:rPr>
            </w:pPr>
            <w:r w:rsidRPr="009F08DB">
              <w:rPr>
                <w:lang w:val="de-DE"/>
              </w:rPr>
              <w:t>Prospekte entnehmen, bis Sensor</w:t>
            </w:r>
            <w:r w:rsidR="00733121" w:rsidRPr="009F08DB">
              <w:rPr>
                <w:lang w:val="de-DE"/>
              </w:rPr>
              <w:t xml:space="preserve"> -12B2 </w:t>
            </w:r>
            <w:r w:rsidRPr="009F08DB">
              <w:rPr>
                <w:lang w:val="de-DE"/>
              </w:rPr>
              <w:t>nicht mehr bedämpft ist</w:t>
            </w:r>
          </w:p>
          <w:p w14:paraId="1DE847B9" w14:textId="77777777" w:rsidR="005721B8" w:rsidRPr="009F08DB" w:rsidRDefault="005721B8" w:rsidP="00733121">
            <w:pPr>
              <w:pStyle w:val="Abstandshalter"/>
              <w:rPr>
                <w:lang w:val="de-DE"/>
              </w:rPr>
            </w:pPr>
          </w:p>
        </w:tc>
      </w:tr>
      <w:tr w:rsidR="005721B8" w:rsidRPr="009F08DB" w14:paraId="22F5C965" w14:textId="77777777" w:rsidTr="00733121">
        <w:trPr>
          <w:trHeight w:val="85"/>
        </w:trPr>
        <w:tc>
          <w:tcPr>
            <w:tcW w:w="2154" w:type="dxa"/>
            <w:shd w:val="clear" w:color="auto" w:fill="F2F2F2" w:themeFill="background1" w:themeFillShade="F2"/>
          </w:tcPr>
          <w:p w14:paraId="6E54D072" w14:textId="5EC481DC" w:rsidR="005721B8" w:rsidRPr="009F08DB" w:rsidRDefault="008C23D6" w:rsidP="00190981">
            <w:pPr>
              <w:pStyle w:val="Textkrper"/>
              <w:spacing w:after="0"/>
              <w:rPr>
                <w:lang w:val="de-DE"/>
              </w:rPr>
            </w:pPr>
            <w:r w:rsidRPr="009F08DB">
              <w:rPr>
                <w:lang w:val="de-DE"/>
              </w:rPr>
              <w:t>Folge</w:t>
            </w:r>
          </w:p>
        </w:tc>
        <w:tc>
          <w:tcPr>
            <w:tcW w:w="7257" w:type="dxa"/>
          </w:tcPr>
          <w:p w14:paraId="0BBD3160" w14:textId="532C3280" w:rsidR="005721B8" w:rsidRPr="009F08DB" w:rsidRDefault="00A64712" w:rsidP="00733121">
            <w:pPr>
              <w:pStyle w:val="BulletTabtext"/>
              <w:rPr>
                <w:lang w:val="de-DE"/>
              </w:rPr>
            </w:pPr>
            <w:r w:rsidRPr="009F08DB">
              <w:rPr>
                <w:lang w:val="de-DE"/>
              </w:rPr>
              <w:t>Warnmeldung erscheint im Bedienfeld</w:t>
            </w:r>
          </w:p>
          <w:p w14:paraId="0D8ADABA" w14:textId="625C5888" w:rsidR="00733121" w:rsidRPr="009F08DB" w:rsidRDefault="00733121" w:rsidP="00733121">
            <w:pPr>
              <w:pStyle w:val="Abstandshalter"/>
              <w:rPr>
                <w:lang w:val="de-DE"/>
              </w:rPr>
            </w:pPr>
          </w:p>
        </w:tc>
      </w:tr>
      <w:tr w:rsidR="005721B8" w:rsidRPr="00897659" w14:paraId="5532CD0C" w14:textId="77777777" w:rsidTr="00733121">
        <w:trPr>
          <w:trHeight w:val="85"/>
        </w:trPr>
        <w:tc>
          <w:tcPr>
            <w:tcW w:w="2154" w:type="dxa"/>
            <w:shd w:val="clear" w:color="auto" w:fill="F2F2F2" w:themeFill="background1" w:themeFillShade="F2"/>
          </w:tcPr>
          <w:p w14:paraId="4A3BE788" w14:textId="08E854F4" w:rsidR="005721B8" w:rsidRPr="009F08DB" w:rsidRDefault="00D8280B" w:rsidP="00190981">
            <w:pPr>
              <w:pStyle w:val="Textkrper"/>
              <w:spacing w:after="0"/>
              <w:rPr>
                <w:lang w:val="de-DE"/>
              </w:rPr>
            </w:pPr>
            <w:r w:rsidRPr="009F08DB">
              <w:rPr>
                <w:lang w:val="de-DE"/>
              </w:rPr>
              <w:t>Kommentare</w:t>
            </w:r>
          </w:p>
        </w:tc>
        <w:tc>
          <w:tcPr>
            <w:tcW w:w="7257" w:type="dxa"/>
          </w:tcPr>
          <w:p w14:paraId="30FBB420" w14:textId="2C073DFD" w:rsidR="00EA3973" w:rsidRPr="009F08DB" w:rsidRDefault="00EA3973" w:rsidP="00EA3973">
            <w:pPr>
              <w:pStyle w:val="BulletTabtext"/>
              <w:rPr>
                <w:lang w:val="de-DE"/>
              </w:rPr>
            </w:pPr>
            <w:r w:rsidRPr="009F08DB">
              <w:rPr>
                <w:lang w:val="de-DE"/>
              </w:rPr>
              <w:t xml:space="preserve">Eingang </w:t>
            </w:r>
            <w:r w:rsidR="00792679" w:rsidRPr="009F08DB">
              <w:rPr>
                <w:lang w:val="de-DE"/>
              </w:rPr>
              <w:t>„</w:t>
            </w:r>
            <w:commentRangeStart w:id="38"/>
            <w:r w:rsidR="00733121" w:rsidRPr="009F08DB">
              <w:rPr>
                <w:lang w:val="de-DE"/>
              </w:rPr>
              <w:t>=.K00-KI18:1</w:t>
            </w:r>
            <w:r w:rsidR="00792679" w:rsidRPr="009F08DB">
              <w:rPr>
                <w:lang w:val="de-DE"/>
              </w:rPr>
              <w:t>“</w:t>
            </w:r>
            <w:commentRangeEnd w:id="38"/>
            <w:r w:rsidRPr="009F08DB">
              <w:rPr>
                <w:rStyle w:val="Kommentarzeichen"/>
                <w:rFonts w:asciiTheme="minorHAnsi" w:hAnsiTheme="minorHAnsi"/>
                <w:lang w:val="de-DE"/>
              </w:rPr>
              <w:commentReference w:id="38"/>
            </w:r>
            <w:r w:rsidR="00733121" w:rsidRPr="009F08DB">
              <w:rPr>
                <w:lang w:val="de-DE"/>
              </w:rPr>
              <w:t xml:space="preserve"> </w:t>
            </w:r>
            <w:r w:rsidR="006A3567" w:rsidRPr="009F08DB">
              <w:rPr>
                <w:lang w:val="de-DE"/>
              </w:rPr>
              <w:t>ausstecken</w:t>
            </w:r>
            <w:r w:rsidR="0065611C" w:rsidRPr="009F08DB">
              <w:rPr>
                <w:lang w:val="de-DE"/>
              </w:rPr>
              <w:t>,</w:t>
            </w:r>
            <w:r w:rsidR="006A3567" w:rsidRPr="009F08DB">
              <w:rPr>
                <w:lang w:val="de-DE"/>
              </w:rPr>
              <w:t xml:space="preserve"> </w:t>
            </w:r>
            <w:r w:rsidRPr="009F08DB">
              <w:rPr>
                <w:lang w:val="de-DE"/>
              </w:rPr>
              <w:t>falls der Sensor nicht deaktiviert werden kann, um die Warnmeldung zu simulieren</w:t>
            </w:r>
          </w:p>
          <w:p w14:paraId="3F19A098" w14:textId="0FFA6DBD" w:rsidR="00733121" w:rsidRPr="009F08DB" w:rsidRDefault="00733121" w:rsidP="00733121">
            <w:pPr>
              <w:pStyle w:val="Abstandshalter"/>
              <w:rPr>
                <w:lang w:val="de-DE"/>
              </w:rPr>
            </w:pPr>
          </w:p>
        </w:tc>
      </w:tr>
      <w:tr w:rsidR="005721B8" w:rsidRPr="009F08DB" w14:paraId="4AAED628" w14:textId="77777777" w:rsidTr="00733121">
        <w:trPr>
          <w:trHeight w:val="282"/>
        </w:trPr>
        <w:tc>
          <w:tcPr>
            <w:tcW w:w="2154" w:type="dxa"/>
            <w:shd w:val="clear" w:color="auto" w:fill="F2F2F2" w:themeFill="background1" w:themeFillShade="F2"/>
          </w:tcPr>
          <w:p w14:paraId="3B76FD29" w14:textId="513128CA" w:rsidR="005721B8" w:rsidRPr="009F08DB" w:rsidRDefault="00D41D58" w:rsidP="00190981">
            <w:pPr>
              <w:pStyle w:val="Textkrper"/>
              <w:spacing w:after="0"/>
              <w:rPr>
                <w:lang w:val="de-DE"/>
              </w:rPr>
            </w:pPr>
            <w:r w:rsidRPr="009F08DB">
              <w:rPr>
                <w:lang w:val="de-DE"/>
              </w:rPr>
              <w:t>Quittierung</w:t>
            </w:r>
          </w:p>
        </w:tc>
        <w:tc>
          <w:tcPr>
            <w:tcW w:w="7257" w:type="dxa"/>
          </w:tcPr>
          <w:p w14:paraId="5EDAEB2E" w14:textId="018DDA96" w:rsidR="005721B8" w:rsidRPr="009F08DB" w:rsidRDefault="00EA3973" w:rsidP="00190981">
            <w:pPr>
              <w:pStyle w:val="BulletTabtext"/>
              <w:rPr>
                <w:lang w:val="de-DE"/>
              </w:rPr>
            </w:pPr>
            <w:r w:rsidRPr="009F08DB">
              <w:rPr>
                <w:lang w:val="de-DE"/>
              </w:rPr>
              <w:t>Prospekte in Prospektmagazin einlegen</w:t>
            </w:r>
          </w:p>
          <w:p w14:paraId="1D290B9A" w14:textId="77777777" w:rsidR="005721B8" w:rsidRPr="009F08DB" w:rsidRDefault="005721B8" w:rsidP="00733121">
            <w:pPr>
              <w:pStyle w:val="Abstandshalter"/>
              <w:rPr>
                <w:lang w:val="de-DE"/>
              </w:rPr>
            </w:pPr>
          </w:p>
        </w:tc>
      </w:tr>
    </w:tbl>
    <w:p w14:paraId="305A93C0"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82BD958"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DE2F0B6" w14:textId="438AFB1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639464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E4A6C5B" w14:textId="4EFE80C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9371352" w14:textId="77777777" w:rsidTr="00190981">
        <w:trPr>
          <w:trHeight w:val="697"/>
        </w:trPr>
        <w:tc>
          <w:tcPr>
            <w:tcW w:w="2154" w:type="dxa"/>
            <w:tcBorders>
              <w:bottom w:val="nil"/>
            </w:tcBorders>
            <w:shd w:val="clear" w:color="auto" w:fill="F2F2F2" w:themeFill="background1" w:themeFillShade="F2"/>
          </w:tcPr>
          <w:p w14:paraId="153DC93B" w14:textId="24267EC3"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E5DA21D" w14:textId="760548B1"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69212FE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71040" behindDoc="0" locked="0" layoutInCell="1" allowOverlap="1" wp14:anchorId="31014F27" wp14:editId="1A465B92">
                      <wp:simplePos x="0" y="0"/>
                      <wp:positionH relativeFrom="column">
                        <wp:posOffset>-36195</wp:posOffset>
                      </wp:positionH>
                      <wp:positionV relativeFrom="line">
                        <wp:posOffset>36195</wp:posOffset>
                      </wp:positionV>
                      <wp:extent cx="820800" cy="320400"/>
                      <wp:effectExtent l="0" t="0" r="17780" b="22860"/>
                      <wp:wrapNone/>
                      <wp:docPr id="293274666" name="Rechteck: abgerundete Ecken 29327466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209F2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14F27" id="Rechteck: abgerundete Ecken 293274666" o:spid="_x0000_s2072" style="position:absolute;left:0;text-align:left;margin-left:-2.85pt;margin-top:2.85pt;width:64.65pt;height:25.25pt;z-index:253271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6HR6C+&#10;AgAAyAUAAA4AAAAAAAAAAAAAAAAALgIAAGRycy9lMm9Eb2MueG1sUEsBAi0AFAAGAAgAAAAhADWT&#10;XnbaAAAABwEAAA8AAAAAAAAAAAAAAAAAGAUAAGRycy9kb3ducmV2LnhtbFBLBQYAAAAABAAEAPMA&#10;AAAfBgAAAAA=&#10;" filled="f" strokecolor="black [3213]" strokeweight=".5pt">
                      <v:textbox>
                        <w:txbxContent>
                          <w:p w14:paraId="35209F21" w14:textId="77777777" w:rsidR="00BD5E17" w:rsidRDefault="00BD5E17" w:rsidP="005721B8">
                            <w:pPr>
                              <w:jc w:val="center"/>
                            </w:pPr>
                            <w:r>
                              <w:t>x</w:t>
                            </w:r>
                          </w:p>
                        </w:txbxContent>
                      </v:textbox>
                      <w10:wrap anchory="line"/>
                    </v:roundrect>
                  </w:pict>
                </mc:Fallback>
              </mc:AlternateContent>
            </w:r>
          </w:p>
        </w:tc>
      </w:tr>
      <w:tr w:rsidR="005721B8" w:rsidRPr="009F08DB" w14:paraId="29E9E863" w14:textId="77777777" w:rsidTr="00190981">
        <w:trPr>
          <w:trHeight w:val="1701"/>
        </w:trPr>
        <w:tc>
          <w:tcPr>
            <w:tcW w:w="2154" w:type="dxa"/>
            <w:shd w:val="clear" w:color="auto" w:fill="F2F2F2" w:themeFill="background1" w:themeFillShade="F2"/>
          </w:tcPr>
          <w:p w14:paraId="137C6C05" w14:textId="7B15A8B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748AB8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75136" behindDoc="0" locked="0" layoutInCell="1" allowOverlap="1" wp14:anchorId="1C2AF843" wp14:editId="3782E04E">
                      <wp:simplePos x="0" y="0"/>
                      <wp:positionH relativeFrom="column">
                        <wp:posOffset>-5715</wp:posOffset>
                      </wp:positionH>
                      <wp:positionV relativeFrom="line">
                        <wp:posOffset>72390</wp:posOffset>
                      </wp:positionV>
                      <wp:extent cx="4500000" cy="942975"/>
                      <wp:effectExtent l="0" t="0" r="15240" b="28575"/>
                      <wp:wrapNone/>
                      <wp:docPr id="293274670" name="Rechteck: abgerundete Ecken 29327467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8BD3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2AF843" id="Rechteck: abgerundete Ecken 293274670" o:spid="_x0000_s2073" style="position:absolute;left:0;text-align:left;margin-left:-.45pt;margin-top:5.7pt;width:354.35pt;height:74.25pt;z-index:253275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qWX68&#10;vQIAAMkFAAAOAAAAAAAAAAAAAAAAAC4CAABkcnMvZTJvRG9jLnhtbFBLAQItABQABgAIAAAAIQDv&#10;Mn/u3AAAAAgBAAAPAAAAAAAAAAAAAAAAABcFAABkcnMvZG93bnJldi54bWxQSwUGAAAAAAQABADz&#10;AAAAIAYAAAAA&#10;" filled="f" strokecolor="black [3213]" strokeweight=".5pt">
                      <v:textbox>
                        <w:txbxContent>
                          <w:p w14:paraId="0508BD36" w14:textId="77777777" w:rsidR="00BD5E17" w:rsidRDefault="00BD5E17" w:rsidP="005721B8">
                            <w:pPr>
                              <w:jc w:val="center"/>
                            </w:pPr>
                            <w:r>
                              <w:t>x</w:t>
                            </w:r>
                          </w:p>
                        </w:txbxContent>
                      </v:textbox>
                      <w10:wrap anchory="line"/>
                    </v:roundrect>
                  </w:pict>
                </mc:Fallback>
              </mc:AlternateContent>
            </w:r>
          </w:p>
        </w:tc>
      </w:tr>
    </w:tbl>
    <w:p w14:paraId="0D84DF3B" w14:textId="77777777" w:rsidR="005721B8" w:rsidRPr="009F08DB" w:rsidRDefault="005721B8" w:rsidP="005721B8">
      <w:pPr>
        <w:pStyle w:val="Textkrper"/>
        <w:rPr>
          <w:lang w:val="de-DE"/>
        </w:rPr>
      </w:pPr>
    </w:p>
    <w:p w14:paraId="1FB2F812" w14:textId="0911DA89" w:rsidR="00733121" w:rsidRDefault="00733121" w:rsidP="005721B8">
      <w:pPr>
        <w:pStyle w:val="Textkrper"/>
        <w:rPr>
          <w:lang w:val="de-DE"/>
        </w:rPr>
      </w:pPr>
    </w:p>
    <w:p w14:paraId="0CF95E90" w14:textId="77777777" w:rsidR="00C4597A" w:rsidRPr="009F08DB" w:rsidRDefault="00C4597A" w:rsidP="005721B8">
      <w:pPr>
        <w:pStyle w:val="Textkrper"/>
        <w:rPr>
          <w:lang w:val="de-DE"/>
        </w:rPr>
      </w:pPr>
    </w:p>
    <w:p w14:paraId="65E1C5E3" w14:textId="016B3B16" w:rsidR="00733121" w:rsidRPr="009F08DB" w:rsidRDefault="00733121" w:rsidP="005721B8">
      <w:pPr>
        <w:pStyle w:val="Textkrper"/>
        <w:rPr>
          <w:lang w:val="de-DE"/>
        </w:rPr>
      </w:pPr>
    </w:p>
    <w:p w14:paraId="09C66016" w14:textId="012C0585" w:rsidR="00733121" w:rsidRPr="009F08DB" w:rsidRDefault="00733121" w:rsidP="005721B8">
      <w:pPr>
        <w:pStyle w:val="Textkrper"/>
        <w:rPr>
          <w:lang w:val="de-DE"/>
        </w:rPr>
      </w:pPr>
    </w:p>
    <w:p w14:paraId="10DC73B2" w14:textId="42652C9A" w:rsidR="00733121" w:rsidRPr="009F08DB" w:rsidRDefault="00733121" w:rsidP="005721B8">
      <w:pPr>
        <w:pStyle w:val="Textkrper"/>
        <w:rPr>
          <w:lang w:val="de-DE"/>
        </w:rPr>
      </w:pPr>
    </w:p>
    <w:p w14:paraId="3E6CD7A7" w14:textId="77777777" w:rsidR="00733121" w:rsidRPr="009F08DB" w:rsidRDefault="00733121" w:rsidP="005721B8">
      <w:pPr>
        <w:pStyle w:val="Textkrper"/>
        <w:rPr>
          <w:lang w:val="de-DE"/>
        </w:rPr>
      </w:pPr>
    </w:p>
    <w:p w14:paraId="3CA8877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1580AC2" w14:textId="77777777" w:rsidTr="00626664">
        <w:trPr>
          <w:trHeight w:val="1020"/>
        </w:trPr>
        <w:tc>
          <w:tcPr>
            <w:tcW w:w="2154" w:type="dxa"/>
            <w:shd w:val="clear" w:color="auto" w:fill="F2F2F2" w:themeFill="background1" w:themeFillShade="F2"/>
          </w:tcPr>
          <w:p w14:paraId="2862401E" w14:textId="772EDD4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C428ED8" w14:textId="63A21FE3" w:rsidR="00626664" w:rsidRPr="009F08DB" w:rsidRDefault="00745279" w:rsidP="00190981">
            <w:pPr>
              <w:pStyle w:val="Textkrper"/>
              <w:tabs>
                <w:tab w:val="left" w:pos="284"/>
              </w:tabs>
              <w:spacing w:after="0"/>
              <w:rPr>
                <w:lang w:val="de-DE"/>
              </w:rPr>
            </w:pPr>
            <w:r w:rsidRPr="009F08DB">
              <w:rPr>
                <w:lang w:val="de-DE"/>
              </w:rPr>
              <w:t>ja/nein</w:t>
            </w:r>
          </w:p>
          <w:p w14:paraId="006EED6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73184" behindDoc="0" locked="0" layoutInCell="1" allowOverlap="1" wp14:anchorId="32E3F27E" wp14:editId="6DDAA3A9">
                      <wp:simplePos x="0" y="0"/>
                      <wp:positionH relativeFrom="column">
                        <wp:posOffset>635</wp:posOffset>
                      </wp:positionH>
                      <wp:positionV relativeFrom="paragraph">
                        <wp:posOffset>36195</wp:posOffset>
                      </wp:positionV>
                      <wp:extent cx="820800" cy="320400"/>
                      <wp:effectExtent l="0" t="0" r="17780" b="22860"/>
                      <wp:wrapNone/>
                      <wp:docPr id="293274671" name="Rechteck: abgerundete Ecken 2932746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F788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3F27E" id="Rechteck: abgerundete Ecken 293274671" o:spid="_x0000_s2074" style="position:absolute;left:0;text-align:left;margin-left:.05pt;margin-top:2.85pt;width:64.65pt;height:25.25pt;z-index:2573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HGThivgIA&#10;AMgFAAAOAAAAAAAAAAAAAAAAAC4CAABkcnMvZTJvRG9jLnhtbFBLAQItABQABgAIAAAAIQCbrlPC&#10;2AAAAAUBAAAPAAAAAAAAAAAAAAAAABgFAABkcnMvZG93bnJldi54bWxQSwUGAAAAAAQABADzAAAA&#10;HQYAAAAA&#10;" filled="f" strokecolor="black [3213]" strokeweight=".5pt">
                      <v:textbox>
                        <w:txbxContent>
                          <w:p w14:paraId="3B4F7884" w14:textId="77777777" w:rsidR="00BD5E17" w:rsidRDefault="00BD5E17" w:rsidP="005721B8">
                            <w:pPr>
                              <w:jc w:val="center"/>
                            </w:pPr>
                            <w:r>
                              <w:t>x</w:t>
                            </w:r>
                          </w:p>
                        </w:txbxContent>
                      </v:textbox>
                    </v:roundrect>
                  </w:pict>
                </mc:Fallback>
              </mc:AlternateContent>
            </w:r>
          </w:p>
        </w:tc>
        <w:tc>
          <w:tcPr>
            <w:tcW w:w="5839" w:type="dxa"/>
            <w:shd w:val="clear" w:color="auto" w:fill="auto"/>
          </w:tcPr>
          <w:p w14:paraId="3A9668B4" w14:textId="18B4634A" w:rsidR="00626664" w:rsidRPr="009F08DB" w:rsidRDefault="00745279" w:rsidP="00190981">
            <w:pPr>
              <w:pStyle w:val="Textkrper"/>
              <w:tabs>
                <w:tab w:val="left" w:pos="284"/>
              </w:tabs>
              <w:spacing w:after="0"/>
              <w:rPr>
                <w:lang w:val="de-DE"/>
              </w:rPr>
            </w:pPr>
            <w:r w:rsidRPr="009F08DB">
              <w:rPr>
                <w:lang w:val="de-DE"/>
              </w:rPr>
              <w:t>Datum/Kurzzeichen</w:t>
            </w:r>
          </w:p>
          <w:p w14:paraId="373B848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74208" behindDoc="0" locked="0" layoutInCell="1" allowOverlap="1" wp14:anchorId="77C58D11" wp14:editId="70C1BCFC">
                      <wp:simplePos x="0" y="0"/>
                      <wp:positionH relativeFrom="column">
                        <wp:posOffset>1746</wp:posOffset>
                      </wp:positionH>
                      <wp:positionV relativeFrom="line">
                        <wp:posOffset>32703</wp:posOffset>
                      </wp:positionV>
                      <wp:extent cx="3592354" cy="320400"/>
                      <wp:effectExtent l="0" t="0" r="27305" b="22860"/>
                      <wp:wrapNone/>
                      <wp:docPr id="293274672" name="Rechteck: abgerundete Ecken 29327467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CF26C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58D11" id="Rechteck: abgerundete Ecken 293274672" o:spid="_x0000_s2075" style="position:absolute;left:0;text-align:left;margin-left:.15pt;margin-top:2.6pt;width:282.85pt;height:25.25pt;z-index:257374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hZfwQIAAMkFAAAOAAAAZHJzL2Uyb0RvYy54bWysVE1v2zAMvQ/YfxB0X+04SbsE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GDy&#10;Fl/BAgAAyQUAAA4AAAAAAAAAAAAAAAAALgIAAGRycy9lMm9Eb2MueG1sUEsBAi0AFAAGAAgAAAAh&#10;ABCRfb7aAAAABQEAAA8AAAAAAAAAAAAAAAAAGwUAAGRycy9kb3ducmV2LnhtbFBLBQYAAAAABAAE&#10;APMAAAAiBgAAAAA=&#10;" filled="f" strokecolor="black [3213]" strokeweight=".5pt">
                      <v:textbox>
                        <w:txbxContent>
                          <w:p w14:paraId="72CF26C2" w14:textId="77777777" w:rsidR="00BD5E17" w:rsidRDefault="00BD5E17" w:rsidP="005721B8">
                            <w:pPr>
                              <w:jc w:val="center"/>
                            </w:pPr>
                            <w:r>
                              <w:t>x</w:t>
                            </w:r>
                          </w:p>
                        </w:txbxContent>
                      </v:textbox>
                      <w10:wrap anchory="line"/>
                    </v:roundrect>
                  </w:pict>
                </mc:Fallback>
              </mc:AlternateContent>
            </w:r>
          </w:p>
        </w:tc>
      </w:tr>
      <w:tr w:rsidR="00626664" w:rsidRPr="009F08DB" w14:paraId="5F332D12" w14:textId="77777777" w:rsidTr="00626664">
        <w:trPr>
          <w:trHeight w:val="1020"/>
        </w:trPr>
        <w:tc>
          <w:tcPr>
            <w:tcW w:w="2154" w:type="dxa"/>
            <w:shd w:val="clear" w:color="auto" w:fill="F2F2F2" w:themeFill="background1" w:themeFillShade="F2"/>
          </w:tcPr>
          <w:p w14:paraId="29A1748B" w14:textId="2EBF217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200B797" w14:textId="6A489A0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75232" behindDoc="0" locked="0" layoutInCell="1" allowOverlap="1" wp14:anchorId="537BFA78" wp14:editId="5644AF39">
                      <wp:simplePos x="0" y="0"/>
                      <wp:positionH relativeFrom="column">
                        <wp:posOffset>-5715</wp:posOffset>
                      </wp:positionH>
                      <wp:positionV relativeFrom="line">
                        <wp:posOffset>252095</wp:posOffset>
                      </wp:positionV>
                      <wp:extent cx="4500000" cy="320400"/>
                      <wp:effectExtent l="0" t="0" r="15240" b="22860"/>
                      <wp:wrapNone/>
                      <wp:docPr id="293274673" name="Rechteck: abgerundete Ecken 29327467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ED34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BFA78" id="Rechteck: abgerundete Ecken 293274673" o:spid="_x0000_s2076" style="position:absolute;left:0;text-align:left;margin-left:-.45pt;margin-top:19.85pt;width:354.35pt;height:25.25pt;z-index:257375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G1zVZC8&#10;AgAAyQUAAA4AAAAAAAAAAAAAAAAALgIAAGRycy9lMm9Eb2MueG1sUEsBAi0AFAAGAAgAAAAhAHhH&#10;TL3cAAAABwEAAA8AAAAAAAAAAAAAAAAAFgUAAGRycy9kb3ducmV2LnhtbFBLBQYAAAAABAAEAPMA&#10;AAAfBgAAAAA=&#10;" filled="f" strokecolor="black [3213]" strokeweight=".5pt">
                      <v:textbox>
                        <w:txbxContent>
                          <w:p w14:paraId="100ED34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08FD895" w14:textId="77777777" w:rsidR="00626664" w:rsidRPr="009F08DB" w:rsidRDefault="00626664" w:rsidP="00190981">
            <w:pPr>
              <w:pStyle w:val="Textkrper"/>
              <w:tabs>
                <w:tab w:val="left" w:pos="284"/>
              </w:tabs>
              <w:spacing w:after="0"/>
              <w:rPr>
                <w:lang w:val="de-DE"/>
              </w:rPr>
            </w:pPr>
          </w:p>
        </w:tc>
      </w:tr>
    </w:tbl>
    <w:p w14:paraId="5C0A5350" w14:textId="7417A8A7" w:rsidR="005721B8" w:rsidRPr="009F08DB" w:rsidRDefault="007C005D" w:rsidP="00897659">
      <w:pPr>
        <w:pStyle w:val="berschrift3nummeriert"/>
        <w:rPr>
          <w:lang w:val="de-DE"/>
        </w:rPr>
      </w:pPr>
      <w:bookmarkStart w:id="39" w:name="_Toc118817571"/>
      <w:r w:rsidRPr="009F08DB">
        <w:rPr>
          <w:lang w:val="de-DE"/>
        </w:rPr>
        <w:lastRenderedPageBreak/>
        <w:t xml:space="preserve">WA 380: </w:t>
      </w:r>
      <w:r w:rsidR="006E587E" w:rsidRPr="009F08DB">
        <w:rPr>
          <w:lang w:val="de-DE"/>
        </w:rPr>
        <w:t>PROSPEKT: REVOLVERMAGAZIN: MINIMALBEFÜLLUNG</w:t>
      </w:r>
      <w:bookmarkEnd w:id="39"/>
    </w:p>
    <w:p w14:paraId="132B0C7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59A7086" w14:textId="77777777" w:rsidTr="007C005D">
        <w:trPr>
          <w:trHeight w:val="353"/>
        </w:trPr>
        <w:tc>
          <w:tcPr>
            <w:tcW w:w="2154" w:type="dxa"/>
            <w:shd w:val="clear" w:color="auto" w:fill="F2F2F2" w:themeFill="background1" w:themeFillShade="F2"/>
          </w:tcPr>
          <w:p w14:paraId="7588FF7F" w14:textId="296B4366" w:rsidR="005721B8" w:rsidRPr="009F08DB" w:rsidRDefault="00D8280B" w:rsidP="00190981">
            <w:pPr>
              <w:pStyle w:val="Textkrper"/>
              <w:spacing w:after="0"/>
              <w:rPr>
                <w:b/>
                <w:lang w:val="de-DE"/>
              </w:rPr>
            </w:pPr>
            <w:r w:rsidRPr="009F08DB">
              <w:rPr>
                <w:b/>
                <w:lang w:val="de-DE"/>
              </w:rPr>
              <w:t>Testziel</w:t>
            </w:r>
          </w:p>
        </w:tc>
        <w:tc>
          <w:tcPr>
            <w:tcW w:w="7257" w:type="dxa"/>
          </w:tcPr>
          <w:p w14:paraId="35A98F48" w14:textId="0BCAA707" w:rsidR="005721B8" w:rsidRPr="009F08DB" w:rsidRDefault="00A64712" w:rsidP="00190981">
            <w:pPr>
              <w:pStyle w:val="BulletTabtext"/>
              <w:rPr>
                <w:lang w:val="de-DE"/>
              </w:rPr>
            </w:pPr>
            <w:r w:rsidRPr="009F08DB">
              <w:rPr>
                <w:lang w:val="de-DE"/>
              </w:rPr>
              <w:t>Test, ob die richtige Warnmeldung im Bedienfeld erscheint</w:t>
            </w:r>
          </w:p>
          <w:p w14:paraId="23BEB109" w14:textId="6B91063F" w:rsidR="007C005D" w:rsidRPr="009F08DB" w:rsidRDefault="007C005D" w:rsidP="007C005D">
            <w:pPr>
              <w:pStyle w:val="Abstandshalter"/>
              <w:rPr>
                <w:lang w:val="de-DE"/>
              </w:rPr>
            </w:pPr>
          </w:p>
        </w:tc>
      </w:tr>
      <w:tr w:rsidR="005721B8" w:rsidRPr="00897659" w14:paraId="3F5A720C" w14:textId="77777777" w:rsidTr="00190981">
        <w:trPr>
          <w:trHeight w:val="170"/>
        </w:trPr>
        <w:tc>
          <w:tcPr>
            <w:tcW w:w="2154" w:type="dxa"/>
          </w:tcPr>
          <w:p w14:paraId="70DB9EBE" w14:textId="77777777" w:rsidR="005721B8" w:rsidRPr="009F08DB" w:rsidRDefault="005721B8" w:rsidP="00190981">
            <w:pPr>
              <w:pStyle w:val="Textkrper"/>
              <w:spacing w:before="0" w:after="0"/>
              <w:rPr>
                <w:sz w:val="8"/>
                <w:szCs w:val="8"/>
                <w:lang w:val="de-DE"/>
              </w:rPr>
            </w:pPr>
          </w:p>
        </w:tc>
        <w:tc>
          <w:tcPr>
            <w:tcW w:w="7257" w:type="dxa"/>
          </w:tcPr>
          <w:p w14:paraId="3465C59A" w14:textId="77777777" w:rsidR="005721B8" w:rsidRPr="009F08DB" w:rsidRDefault="005721B8" w:rsidP="00190981">
            <w:pPr>
              <w:pStyle w:val="Textkrper"/>
              <w:spacing w:before="0" w:after="0"/>
              <w:rPr>
                <w:sz w:val="8"/>
                <w:szCs w:val="8"/>
                <w:lang w:val="de-DE"/>
              </w:rPr>
            </w:pPr>
          </w:p>
        </w:tc>
      </w:tr>
      <w:tr w:rsidR="005721B8" w:rsidRPr="009F08DB" w14:paraId="00FC7B0F" w14:textId="77777777" w:rsidTr="00190981">
        <w:trPr>
          <w:trHeight w:val="471"/>
        </w:trPr>
        <w:tc>
          <w:tcPr>
            <w:tcW w:w="2154" w:type="dxa"/>
            <w:shd w:val="clear" w:color="auto" w:fill="F2F2F2" w:themeFill="background1" w:themeFillShade="F2"/>
          </w:tcPr>
          <w:p w14:paraId="0BD60CAE" w14:textId="28105200" w:rsidR="005721B8" w:rsidRPr="009F08DB" w:rsidRDefault="00D8280B" w:rsidP="00190981">
            <w:pPr>
              <w:pStyle w:val="Textkrper"/>
              <w:spacing w:after="0"/>
              <w:rPr>
                <w:b/>
                <w:lang w:val="de-DE"/>
              </w:rPr>
            </w:pPr>
            <w:r w:rsidRPr="009F08DB">
              <w:rPr>
                <w:b/>
                <w:lang w:val="de-DE"/>
              </w:rPr>
              <w:t>Testdurchführung</w:t>
            </w:r>
          </w:p>
        </w:tc>
        <w:tc>
          <w:tcPr>
            <w:tcW w:w="7257" w:type="dxa"/>
          </w:tcPr>
          <w:p w14:paraId="2DB12C47" w14:textId="77777777" w:rsidR="005721B8" w:rsidRPr="009F08DB" w:rsidRDefault="005721B8" w:rsidP="00190981">
            <w:pPr>
              <w:pStyle w:val="Textkrper"/>
              <w:spacing w:after="0"/>
              <w:rPr>
                <w:lang w:val="de-DE"/>
              </w:rPr>
            </w:pPr>
          </w:p>
        </w:tc>
      </w:tr>
      <w:tr w:rsidR="005721B8" w:rsidRPr="009F08DB" w14:paraId="572F410E" w14:textId="77777777" w:rsidTr="00190981">
        <w:trPr>
          <w:trHeight w:val="697"/>
        </w:trPr>
        <w:tc>
          <w:tcPr>
            <w:tcW w:w="2154" w:type="dxa"/>
            <w:shd w:val="clear" w:color="auto" w:fill="F2F2F2" w:themeFill="background1" w:themeFillShade="F2"/>
          </w:tcPr>
          <w:p w14:paraId="384E720D" w14:textId="478C2092" w:rsidR="005721B8" w:rsidRPr="009F08DB" w:rsidRDefault="00D41D58" w:rsidP="00190981">
            <w:pPr>
              <w:pStyle w:val="Textkrper"/>
              <w:spacing w:after="0"/>
              <w:rPr>
                <w:lang w:val="de-DE"/>
              </w:rPr>
            </w:pPr>
            <w:r w:rsidRPr="009F08DB">
              <w:rPr>
                <w:lang w:val="de-DE"/>
              </w:rPr>
              <w:t>Testvoraussetzungen</w:t>
            </w:r>
          </w:p>
        </w:tc>
        <w:tc>
          <w:tcPr>
            <w:tcW w:w="7257" w:type="dxa"/>
          </w:tcPr>
          <w:p w14:paraId="0FC72B09" w14:textId="36D58340" w:rsidR="007C005D" w:rsidRPr="009F08DB" w:rsidRDefault="00AE36C0" w:rsidP="007C005D">
            <w:pPr>
              <w:pStyle w:val="BulletTabtext"/>
              <w:rPr>
                <w:lang w:val="de-DE"/>
              </w:rPr>
            </w:pPr>
            <w:r w:rsidRPr="009F08DB">
              <w:rPr>
                <w:lang w:val="de-DE"/>
              </w:rPr>
              <w:t>Maschine ist im Automatikbetrieb bereit</w:t>
            </w:r>
          </w:p>
          <w:p w14:paraId="2168E269" w14:textId="3F989D58" w:rsidR="005721B8" w:rsidRPr="009F08DB" w:rsidRDefault="007C005D" w:rsidP="007C005D">
            <w:pPr>
              <w:pStyle w:val="BulletTabtext"/>
              <w:rPr>
                <w:lang w:val="de-DE"/>
              </w:rPr>
            </w:pPr>
            <w:r w:rsidRPr="009F08DB">
              <w:rPr>
                <w:lang w:val="de-DE"/>
              </w:rPr>
              <w:t xml:space="preserve">SWS 300 </w:t>
            </w:r>
            <w:r w:rsidR="00792679" w:rsidRPr="009F08DB">
              <w:rPr>
                <w:lang w:val="de-DE"/>
              </w:rPr>
              <w:t>„</w:t>
            </w:r>
            <w:r w:rsidR="00C46CA9" w:rsidRPr="009F08DB">
              <w:rPr>
                <w:lang w:val="de-DE"/>
              </w:rPr>
              <w:t>Prospektapparat</w:t>
            </w:r>
            <w:r w:rsidR="00792679" w:rsidRPr="009F08DB">
              <w:rPr>
                <w:lang w:val="de-DE"/>
              </w:rPr>
              <w:t>“</w:t>
            </w:r>
            <w:r w:rsidRPr="009F08DB">
              <w:rPr>
                <w:lang w:val="de-DE"/>
              </w:rPr>
              <w:t xml:space="preserve"> </w:t>
            </w:r>
            <w:r w:rsidR="00BB1ECE" w:rsidRPr="009F08DB">
              <w:rPr>
                <w:lang w:val="de-DE"/>
              </w:rPr>
              <w:t>ist aktiviert</w:t>
            </w:r>
          </w:p>
          <w:p w14:paraId="2A1A8A10" w14:textId="44B9A7D8" w:rsidR="007C005D" w:rsidRPr="009F08DB" w:rsidRDefault="007C005D" w:rsidP="007C005D">
            <w:pPr>
              <w:pStyle w:val="Abstandshalter"/>
              <w:rPr>
                <w:lang w:val="de-DE"/>
              </w:rPr>
            </w:pPr>
          </w:p>
        </w:tc>
      </w:tr>
      <w:tr w:rsidR="005721B8" w:rsidRPr="00897659" w14:paraId="6543DFFD" w14:textId="77777777" w:rsidTr="00190981">
        <w:trPr>
          <w:trHeight w:val="697"/>
        </w:trPr>
        <w:tc>
          <w:tcPr>
            <w:tcW w:w="2154" w:type="dxa"/>
            <w:shd w:val="clear" w:color="auto" w:fill="F2F2F2" w:themeFill="background1" w:themeFillShade="F2"/>
          </w:tcPr>
          <w:p w14:paraId="4ADFAD99" w14:textId="722D4B5B" w:rsidR="005721B8" w:rsidRPr="009F08DB" w:rsidRDefault="00D8280B" w:rsidP="00190981">
            <w:pPr>
              <w:pStyle w:val="Textkrper"/>
              <w:spacing w:after="0"/>
              <w:rPr>
                <w:lang w:val="de-DE"/>
              </w:rPr>
            </w:pPr>
            <w:r w:rsidRPr="009F08DB">
              <w:rPr>
                <w:lang w:val="de-DE"/>
              </w:rPr>
              <w:t>Erforderliche Tätigkeit</w:t>
            </w:r>
          </w:p>
        </w:tc>
        <w:tc>
          <w:tcPr>
            <w:tcW w:w="7257" w:type="dxa"/>
          </w:tcPr>
          <w:p w14:paraId="7844CF2F" w14:textId="23C5336E" w:rsidR="005721B8" w:rsidRPr="009F08DB" w:rsidRDefault="00B7734D" w:rsidP="007C005D">
            <w:pPr>
              <w:pStyle w:val="BulletTabtext"/>
              <w:rPr>
                <w:lang w:val="de-DE"/>
              </w:rPr>
            </w:pPr>
            <w:r w:rsidRPr="009F08DB">
              <w:rPr>
                <w:lang w:val="de-DE"/>
              </w:rPr>
              <w:t>Entferne Prospekte vor den Sensoren</w:t>
            </w:r>
            <w:r w:rsidR="007C005D" w:rsidRPr="009F08DB">
              <w:rPr>
                <w:lang w:val="de-DE"/>
              </w:rPr>
              <w:t xml:space="preserve"> -12B3 </w:t>
            </w:r>
            <w:r w:rsidRPr="009F08DB">
              <w:rPr>
                <w:lang w:val="de-DE"/>
              </w:rPr>
              <w:t>u</w:t>
            </w:r>
            <w:r w:rsidR="007C005D" w:rsidRPr="009F08DB">
              <w:rPr>
                <w:lang w:val="de-DE"/>
              </w:rPr>
              <w:t xml:space="preserve">nd -13B7 </w:t>
            </w:r>
            <w:r w:rsidRPr="009F08DB">
              <w:rPr>
                <w:lang w:val="de-DE"/>
              </w:rPr>
              <w:t>des R</w:t>
            </w:r>
            <w:r w:rsidR="007C005D" w:rsidRPr="009F08DB">
              <w:rPr>
                <w:lang w:val="de-DE"/>
              </w:rPr>
              <w:t>ontech</w:t>
            </w:r>
            <w:r w:rsidRPr="009F08DB">
              <w:rPr>
                <w:lang w:val="de-DE"/>
              </w:rPr>
              <w:t>-Revolver</w:t>
            </w:r>
            <w:r w:rsidR="007C005D" w:rsidRPr="009F08DB">
              <w:rPr>
                <w:lang w:val="de-DE"/>
              </w:rPr>
              <w:t>magazin</w:t>
            </w:r>
            <w:r w:rsidRPr="009F08DB">
              <w:rPr>
                <w:lang w:val="de-DE"/>
              </w:rPr>
              <w:t xml:space="preserve">s </w:t>
            </w:r>
          </w:p>
          <w:p w14:paraId="5DBE36A9" w14:textId="22AD9549" w:rsidR="007C005D" w:rsidRPr="009F08DB" w:rsidRDefault="007C005D" w:rsidP="007C005D">
            <w:pPr>
              <w:pStyle w:val="Abstandshalter"/>
              <w:rPr>
                <w:lang w:val="de-DE"/>
              </w:rPr>
            </w:pPr>
          </w:p>
        </w:tc>
      </w:tr>
      <w:tr w:rsidR="005721B8" w:rsidRPr="009F08DB" w14:paraId="785A646A" w14:textId="77777777" w:rsidTr="007C005D">
        <w:trPr>
          <w:trHeight w:val="394"/>
        </w:trPr>
        <w:tc>
          <w:tcPr>
            <w:tcW w:w="2154" w:type="dxa"/>
            <w:shd w:val="clear" w:color="auto" w:fill="F2F2F2" w:themeFill="background1" w:themeFillShade="F2"/>
          </w:tcPr>
          <w:p w14:paraId="77F4CAA4" w14:textId="6833F7C0" w:rsidR="005721B8" w:rsidRPr="009F08DB" w:rsidRDefault="008C23D6" w:rsidP="00190981">
            <w:pPr>
              <w:pStyle w:val="Textkrper"/>
              <w:spacing w:after="0"/>
              <w:rPr>
                <w:lang w:val="de-DE"/>
              </w:rPr>
            </w:pPr>
            <w:r w:rsidRPr="009F08DB">
              <w:rPr>
                <w:lang w:val="de-DE"/>
              </w:rPr>
              <w:t>Folge</w:t>
            </w:r>
          </w:p>
        </w:tc>
        <w:tc>
          <w:tcPr>
            <w:tcW w:w="7257" w:type="dxa"/>
          </w:tcPr>
          <w:p w14:paraId="77779BBB" w14:textId="65691E49" w:rsidR="005721B8" w:rsidRPr="009F08DB" w:rsidRDefault="00A64712" w:rsidP="007C005D">
            <w:pPr>
              <w:pStyle w:val="BulletTabtext"/>
              <w:rPr>
                <w:lang w:val="de-DE"/>
              </w:rPr>
            </w:pPr>
            <w:r w:rsidRPr="009F08DB">
              <w:rPr>
                <w:lang w:val="de-DE"/>
              </w:rPr>
              <w:t>Warnmeldung erscheint im Bedienfeld</w:t>
            </w:r>
          </w:p>
          <w:p w14:paraId="650127A2" w14:textId="55D214DF" w:rsidR="007C005D" w:rsidRPr="009F08DB" w:rsidRDefault="007C005D" w:rsidP="007C005D">
            <w:pPr>
              <w:pStyle w:val="Abstandshalter"/>
              <w:rPr>
                <w:lang w:val="de-DE"/>
              </w:rPr>
            </w:pPr>
          </w:p>
        </w:tc>
      </w:tr>
      <w:tr w:rsidR="005721B8" w:rsidRPr="00897659" w14:paraId="2875F0F9" w14:textId="77777777" w:rsidTr="007C005D">
        <w:trPr>
          <w:trHeight w:val="274"/>
        </w:trPr>
        <w:tc>
          <w:tcPr>
            <w:tcW w:w="2154" w:type="dxa"/>
            <w:shd w:val="clear" w:color="auto" w:fill="F2F2F2" w:themeFill="background1" w:themeFillShade="F2"/>
          </w:tcPr>
          <w:p w14:paraId="3ECB2C4C" w14:textId="54556A7A" w:rsidR="005721B8" w:rsidRPr="009F08DB" w:rsidRDefault="00D8280B" w:rsidP="00190981">
            <w:pPr>
              <w:pStyle w:val="Textkrper"/>
              <w:spacing w:after="0"/>
              <w:rPr>
                <w:lang w:val="de-DE"/>
              </w:rPr>
            </w:pPr>
            <w:r w:rsidRPr="009F08DB">
              <w:rPr>
                <w:lang w:val="de-DE"/>
              </w:rPr>
              <w:t>Kommentare</w:t>
            </w:r>
          </w:p>
        </w:tc>
        <w:tc>
          <w:tcPr>
            <w:tcW w:w="7257" w:type="dxa"/>
          </w:tcPr>
          <w:p w14:paraId="45E5C8ED" w14:textId="4BEFD915" w:rsidR="005721B8" w:rsidRPr="009F08DB" w:rsidRDefault="00EA3973" w:rsidP="007C005D">
            <w:pPr>
              <w:pStyle w:val="BulletTabtext"/>
              <w:rPr>
                <w:lang w:val="de-DE"/>
              </w:rPr>
            </w:pPr>
            <w:r w:rsidRPr="009F08DB">
              <w:rPr>
                <w:lang w:val="de-DE"/>
              </w:rPr>
              <w:t xml:space="preserve">Eingang </w:t>
            </w:r>
            <w:r w:rsidR="00792679" w:rsidRPr="009F08DB">
              <w:rPr>
                <w:lang w:val="de-DE"/>
              </w:rPr>
              <w:t>„</w:t>
            </w:r>
            <w:r w:rsidR="007C005D" w:rsidRPr="009F08DB">
              <w:rPr>
                <w:lang w:val="de-DE"/>
              </w:rPr>
              <w:t>=.K00-KI20:2</w:t>
            </w:r>
            <w:r w:rsidR="00792679" w:rsidRPr="009F08DB">
              <w:rPr>
                <w:lang w:val="de-DE"/>
              </w:rPr>
              <w:t>“</w:t>
            </w:r>
            <w:r w:rsidR="007C005D" w:rsidRPr="009F08DB">
              <w:rPr>
                <w:lang w:val="de-DE"/>
              </w:rPr>
              <w:t xml:space="preserve"> </w:t>
            </w:r>
            <w:r w:rsidR="0065611C" w:rsidRPr="009F08DB">
              <w:rPr>
                <w:lang w:val="de-DE"/>
              </w:rPr>
              <w:t>u</w:t>
            </w:r>
            <w:r w:rsidR="007C005D" w:rsidRPr="009F08DB">
              <w:rPr>
                <w:lang w:val="de-DE"/>
              </w:rPr>
              <w:t xml:space="preserve">nd </w:t>
            </w:r>
            <w:r w:rsidR="00792679" w:rsidRPr="009F08DB">
              <w:rPr>
                <w:lang w:val="de-DE"/>
              </w:rPr>
              <w:t>„</w:t>
            </w:r>
            <w:r w:rsidR="007C005D" w:rsidRPr="009F08DB">
              <w:rPr>
                <w:lang w:val="de-DE"/>
              </w:rPr>
              <w:t>=.K00-KI20:4</w:t>
            </w:r>
            <w:r w:rsidR="00792679" w:rsidRPr="009F08DB">
              <w:rPr>
                <w:lang w:val="de-DE"/>
              </w:rPr>
              <w:t>“</w:t>
            </w:r>
            <w:r w:rsidR="007C005D" w:rsidRPr="009F08DB">
              <w:rPr>
                <w:lang w:val="de-DE"/>
              </w:rPr>
              <w:t xml:space="preserve"> </w:t>
            </w:r>
            <w:r w:rsidR="0065611C" w:rsidRPr="009F08DB">
              <w:rPr>
                <w:lang w:val="de-DE"/>
              </w:rPr>
              <w:t xml:space="preserve">ausstecken, </w:t>
            </w:r>
            <w:r w:rsidRPr="009F08DB">
              <w:rPr>
                <w:lang w:val="de-DE"/>
              </w:rPr>
              <w:t>falls Sensoren nicht deaktiviert we</w:t>
            </w:r>
            <w:r w:rsidR="00867F58" w:rsidRPr="009F08DB">
              <w:rPr>
                <w:lang w:val="de-DE"/>
              </w:rPr>
              <w:t>r</w:t>
            </w:r>
            <w:r w:rsidRPr="009F08DB">
              <w:rPr>
                <w:lang w:val="de-DE"/>
              </w:rPr>
              <w:t>den können</w:t>
            </w:r>
            <w:r w:rsidR="00B7734D" w:rsidRPr="009F08DB">
              <w:rPr>
                <w:lang w:val="de-DE"/>
              </w:rPr>
              <w:t>,</w:t>
            </w:r>
            <w:r w:rsidRPr="009F08DB">
              <w:rPr>
                <w:lang w:val="de-DE"/>
              </w:rPr>
              <w:t xml:space="preserve"> um Warnmeldung zu simulieren</w:t>
            </w:r>
          </w:p>
          <w:p w14:paraId="2A5560F9" w14:textId="585EBF82" w:rsidR="007C005D" w:rsidRPr="009F08DB" w:rsidRDefault="007C005D" w:rsidP="007C005D">
            <w:pPr>
              <w:pStyle w:val="Abstandshalter"/>
              <w:rPr>
                <w:lang w:val="de-DE"/>
              </w:rPr>
            </w:pPr>
          </w:p>
        </w:tc>
      </w:tr>
      <w:tr w:rsidR="005721B8" w:rsidRPr="009F08DB" w14:paraId="6F34A92C" w14:textId="77777777" w:rsidTr="007C005D">
        <w:trPr>
          <w:trHeight w:val="341"/>
        </w:trPr>
        <w:tc>
          <w:tcPr>
            <w:tcW w:w="2154" w:type="dxa"/>
            <w:shd w:val="clear" w:color="auto" w:fill="F2F2F2" w:themeFill="background1" w:themeFillShade="F2"/>
          </w:tcPr>
          <w:p w14:paraId="4898C19F" w14:textId="2240F927" w:rsidR="005721B8" w:rsidRPr="009F08DB" w:rsidRDefault="00D41D58" w:rsidP="00190981">
            <w:pPr>
              <w:pStyle w:val="Textkrper"/>
              <w:spacing w:after="0"/>
              <w:rPr>
                <w:lang w:val="de-DE"/>
              </w:rPr>
            </w:pPr>
            <w:r w:rsidRPr="009F08DB">
              <w:rPr>
                <w:lang w:val="de-DE"/>
              </w:rPr>
              <w:t>Quittierung</w:t>
            </w:r>
          </w:p>
        </w:tc>
        <w:tc>
          <w:tcPr>
            <w:tcW w:w="7257" w:type="dxa"/>
          </w:tcPr>
          <w:p w14:paraId="194DFF75" w14:textId="0E7D1883" w:rsidR="005721B8" w:rsidRPr="009F08DB" w:rsidRDefault="00B7734D" w:rsidP="007C005D">
            <w:pPr>
              <w:pStyle w:val="BulletTabtext"/>
              <w:rPr>
                <w:lang w:val="de-DE"/>
              </w:rPr>
            </w:pPr>
            <w:r w:rsidRPr="009F08DB">
              <w:rPr>
                <w:lang w:val="de-DE"/>
              </w:rPr>
              <w:t>Prospekte in Revolvermagazin einlegen</w:t>
            </w:r>
          </w:p>
          <w:p w14:paraId="5BD0AAC8" w14:textId="38867547" w:rsidR="007C005D" w:rsidRPr="009F08DB" w:rsidRDefault="007C005D" w:rsidP="007C005D">
            <w:pPr>
              <w:pStyle w:val="Abstandshalter"/>
              <w:rPr>
                <w:lang w:val="de-DE"/>
              </w:rPr>
            </w:pPr>
          </w:p>
        </w:tc>
      </w:tr>
    </w:tbl>
    <w:p w14:paraId="524AFA1D"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041753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16A1190" w14:textId="64C2EB78"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D3091C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B55A901" w14:textId="34563FE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063E31F" w14:textId="77777777" w:rsidTr="00190981">
        <w:trPr>
          <w:trHeight w:val="697"/>
        </w:trPr>
        <w:tc>
          <w:tcPr>
            <w:tcW w:w="2154" w:type="dxa"/>
            <w:tcBorders>
              <w:bottom w:val="nil"/>
            </w:tcBorders>
            <w:shd w:val="clear" w:color="auto" w:fill="F2F2F2" w:themeFill="background1" w:themeFillShade="F2"/>
          </w:tcPr>
          <w:p w14:paraId="5A3B71E3" w14:textId="3116D16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58CEB4E" w14:textId="19329689"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7A2BE10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87424" behindDoc="0" locked="0" layoutInCell="1" allowOverlap="1" wp14:anchorId="0E1E164A" wp14:editId="3349DE8A">
                      <wp:simplePos x="0" y="0"/>
                      <wp:positionH relativeFrom="column">
                        <wp:posOffset>-36195</wp:posOffset>
                      </wp:positionH>
                      <wp:positionV relativeFrom="line">
                        <wp:posOffset>36195</wp:posOffset>
                      </wp:positionV>
                      <wp:extent cx="820800" cy="320400"/>
                      <wp:effectExtent l="0" t="0" r="17780" b="22860"/>
                      <wp:wrapNone/>
                      <wp:docPr id="293274682" name="Rechteck: abgerundete Ecken 29327468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0347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E164A" id="Rechteck: abgerundete Ecken 293274682" o:spid="_x0000_s2077" style="position:absolute;left:0;text-align:left;margin-left:-2.85pt;margin-top:2.85pt;width:64.65pt;height:25.25pt;z-index:253287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i1DvQ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1GotQ70C&#10;AADIBQAADgAAAAAAAAAAAAAAAAAuAgAAZHJzL2Uyb0RvYy54bWxQSwECLQAUAAYACAAAACEANZNe&#10;dtoAAAAHAQAADwAAAAAAAAAAAAAAAAAXBQAAZHJzL2Rvd25yZXYueG1sUEsFBgAAAAAEAAQA8wAA&#10;AB4GAAAAAA==&#10;" filled="f" strokecolor="black [3213]" strokeweight=".5pt">
                      <v:textbox>
                        <w:txbxContent>
                          <w:p w14:paraId="0CA03479" w14:textId="77777777" w:rsidR="00BD5E17" w:rsidRDefault="00BD5E17" w:rsidP="005721B8">
                            <w:pPr>
                              <w:jc w:val="center"/>
                            </w:pPr>
                            <w:r>
                              <w:t>x</w:t>
                            </w:r>
                          </w:p>
                        </w:txbxContent>
                      </v:textbox>
                      <w10:wrap anchory="line"/>
                    </v:roundrect>
                  </w:pict>
                </mc:Fallback>
              </mc:AlternateContent>
            </w:r>
          </w:p>
        </w:tc>
      </w:tr>
      <w:tr w:rsidR="005721B8" w:rsidRPr="009F08DB" w14:paraId="320772FA" w14:textId="77777777" w:rsidTr="00190981">
        <w:trPr>
          <w:trHeight w:val="1701"/>
        </w:trPr>
        <w:tc>
          <w:tcPr>
            <w:tcW w:w="2154" w:type="dxa"/>
            <w:shd w:val="clear" w:color="auto" w:fill="F2F2F2" w:themeFill="background1" w:themeFillShade="F2"/>
          </w:tcPr>
          <w:p w14:paraId="4FE1A8E7" w14:textId="741EE3C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F198B7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91520" behindDoc="0" locked="0" layoutInCell="1" allowOverlap="1" wp14:anchorId="07F1F232" wp14:editId="67E51A70">
                      <wp:simplePos x="0" y="0"/>
                      <wp:positionH relativeFrom="column">
                        <wp:posOffset>-5715</wp:posOffset>
                      </wp:positionH>
                      <wp:positionV relativeFrom="line">
                        <wp:posOffset>72390</wp:posOffset>
                      </wp:positionV>
                      <wp:extent cx="4500000" cy="942975"/>
                      <wp:effectExtent l="0" t="0" r="15240" b="28575"/>
                      <wp:wrapNone/>
                      <wp:docPr id="293274686" name="Rechteck: abgerundete Ecken 29327468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CF5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F232" id="Rechteck: abgerundete Ecken 293274686" o:spid="_x0000_s2078" style="position:absolute;left:0;text-align:left;margin-left:-.45pt;margin-top:5.7pt;width:354.35pt;height:74.25pt;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4M89&#10;cL4CAADJBQAADgAAAAAAAAAAAAAAAAAuAgAAZHJzL2Uyb0RvYy54bWxQSwECLQAUAAYACAAAACEA&#10;7zJ/7twAAAAIAQAADwAAAAAAAAAAAAAAAAAYBQAAZHJzL2Rvd25yZXYueG1sUEsFBgAAAAAEAAQA&#10;8wAAACEGAAAAAA==&#10;" filled="f" strokecolor="black [3213]" strokeweight=".5pt">
                      <v:textbox>
                        <w:txbxContent>
                          <w:p w14:paraId="02DCF518" w14:textId="77777777" w:rsidR="00BD5E17" w:rsidRDefault="00BD5E17" w:rsidP="005721B8">
                            <w:pPr>
                              <w:jc w:val="center"/>
                            </w:pPr>
                            <w:r>
                              <w:t>x</w:t>
                            </w:r>
                          </w:p>
                        </w:txbxContent>
                      </v:textbox>
                      <w10:wrap anchory="line"/>
                    </v:roundrect>
                  </w:pict>
                </mc:Fallback>
              </mc:AlternateContent>
            </w:r>
          </w:p>
        </w:tc>
      </w:tr>
    </w:tbl>
    <w:p w14:paraId="62D29D23" w14:textId="77777777" w:rsidR="005721B8" w:rsidRPr="009F08DB" w:rsidRDefault="005721B8" w:rsidP="005721B8">
      <w:pPr>
        <w:pStyle w:val="Textkrper"/>
        <w:rPr>
          <w:lang w:val="de-DE"/>
        </w:rPr>
      </w:pPr>
    </w:p>
    <w:p w14:paraId="44E32A05" w14:textId="6A98966D" w:rsidR="005721B8" w:rsidRPr="009F08DB" w:rsidRDefault="005721B8" w:rsidP="005721B8">
      <w:pPr>
        <w:pStyle w:val="Textkrper"/>
        <w:rPr>
          <w:lang w:val="de-DE"/>
        </w:rPr>
      </w:pPr>
    </w:p>
    <w:p w14:paraId="7ACFD119" w14:textId="5A190082" w:rsidR="007C005D" w:rsidRPr="009F08DB" w:rsidRDefault="007C005D" w:rsidP="005721B8">
      <w:pPr>
        <w:pStyle w:val="Textkrper"/>
        <w:rPr>
          <w:lang w:val="de-DE"/>
        </w:rPr>
      </w:pPr>
    </w:p>
    <w:p w14:paraId="7867C0CF" w14:textId="7FE0CD43" w:rsidR="007C005D" w:rsidRPr="009F08DB" w:rsidRDefault="007C005D" w:rsidP="005721B8">
      <w:pPr>
        <w:pStyle w:val="Textkrper"/>
        <w:rPr>
          <w:lang w:val="de-DE"/>
        </w:rPr>
      </w:pPr>
    </w:p>
    <w:p w14:paraId="6E2F8A49" w14:textId="6BEA9E01" w:rsidR="007C005D" w:rsidRDefault="007C005D" w:rsidP="005721B8">
      <w:pPr>
        <w:pStyle w:val="Textkrper"/>
        <w:rPr>
          <w:lang w:val="de-DE"/>
        </w:rPr>
      </w:pPr>
    </w:p>
    <w:p w14:paraId="22BC9064" w14:textId="4D9E7E86" w:rsidR="00C4597A" w:rsidRDefault="00C4597A" w:rsidP="005721B8">
      <w:pPr>
        <w:pStyle w:val="Textkrper"/>
        <w:rPr>
          <w:lang w:val="de-DE"/>
        </w:rPr>
      </w:pPr>
    </w:p>
    <w:p w14:paraId="5468C96C" w14:textId="77777777" w:rsidR="00C4597A" w:rsidRPr="009F08DB" w:rsidRDefault="00C4597A" w:rsidP="005721B8">
      <w:pPr>
        <w:pStyle w:val="Textkrper"/>
        <w:rPr>
          <w:lang w:val="de-DE"/>
        </w:rPr>
      </w:pPr>
    </w:p>
    <w:p w14:paraId="59CFE7A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EDAF43C" w14:textId="77777777" w:rsidTr="00626664">
        <w:trPr>
          <w:trHeight w:val="1020"/>
        </w:trPr>
        <w:tc>
          <w:tcPr>
            <w:tcW w:w="2154" w:type="dxa"/>
            <w:shd w:val="clear" w:color="auto" w:fill="F2F2F2" w:themeFill="background1" w:themeFillShade="F2"/>
          </w:tcPr>
          <w:p w14:paraId="17F67904" w14:textId="7E288C70"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58D3A49" w14:textId="68B22F15" w:rsidR="00626664" w:rsidRPr="009F08DB" w:rsidRDefault="00745279" w:rsidP="00190981">
            <w:pPr>
              <w:pStyle w:val="Textkrper"/>
              <w:tabs>
                <w:tab w:val="left" w:pos="284"/>
              </w:tabs>
              <w:spacing w:after="0"/>
              <w:rPr>
                <w:lang w:val="de-DE"/>
              </w:rPr>
            </w:pPr>
            <w:r w:rsidRPr="009F08DB">
              <w:rPr>
                <w:lang w:val="de-DE"/>
              </w:rPr>
              <w:t>ja/nein</w:t>
            </w:r>
          </w:p>
          <w:p w14:paraId="7601E65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81376" behindDoc="0" locked="0" layoutInCell="1" allowOverlap="1" wp14:anchorId="5B343651" wp14:editId="7D14B663">
                      <wp:simplePos x="0" y="0"/>
                      <wp:positionH relativeFrom="column">
                        <wp:posOffset>635</wp:posOffset>
                      </wp:positionH>
                      <wp:positionV relativeFrom="paragraph">
                        <wp:posOffset>36195</wp:posOffset>
                      </wp:positionV>
                      <wp:extent cx="820800" cy="320400"/>
                      <wp:effectExtent l="0" t="0" r="17780" b="22860"/>
                      <wp:wrapNone/>
                      <wp:docPr id="293274687" name="Rechteck: abgerundete Ecken 2932746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353C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343651" id="Rechteck: abgerundete Ecken 293274687" o:spid="_x0000_s2079" style="position:absolute;left:0;text-align:left;margin-left:.05pt;margin-top:2.85pt;width:64.65pt;height:25.25pt;z-index:2573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lFA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ShpRQL8C&#10;AADIBQAADgAAAAAAAAAAAAAAAAAuAgAAZHJzL2Uyb0RvYy54bWxQSwECLQAUAAYACAAAACEAm65T&#10;wtgAAAAFAQAADwAAAAAAAAAAAAAAAAAZBQAAZHJzL2Rvd25yZXYueG1sUEsFBgAAAAAEAAQA8wAA&#10;AB4GAAAAAA==&#10;" filled="f" strokecolor="black [3213]" strokeweight=".5pt">
                      <v:textbox>
                        <w:txbxContent>
                          <w:p w14:paraId="71B353C9" w14:textId="77777777" w:rsidR="00BD5E17" w:rsidRDefault="00BD5E17" w:rsidP="005721B8">
                            <w:pPr>
                              <w:jc w:val="center"/>
                            </w:pPr>
                            <w:r>
                              <w:t>x</w:t>
                            </w:r>
                          </w:p>
                        </w:txbxContent>
                      </v:textbox>
                    </v:roundrect>
                  </w:pict>
                </mc:Fallback>
              </mc:AlternateContent>
            </w:r>
          </w:p>
        </w:tc>
        <w:tc>
          <w:tcPr>
            <w:tcW w:w="5839" w:type="dxa"/>
            <w:shd w:val="clear" w:color="auto" w:fill="auto"/>
          </w:tcPr>
          <w:p w14:paraId="41EDD5E5" w14:textId="07F80634" w:rsidR="00626664" w:rsidRPr="009F08DB" w:rsidRDefault="00745279" w:rsidP="00190981">
            <w:pPr>
              <w:pStyle w:val="Textkrper"/>
              <w:tabs>
                <w:tab w:val="left" w:pos="284"/>
              </w:tabs>
              <w:spacing w:after="0"/>
              <w:rPr>
                <w:lang w:val="de-DE"/>
              </w:rPr>
            </w:pPr>
            <w:r w:rsidRPr="009F08DB">
              <w:rPr>
                <w:lang w:val="de-DE"/>
              </w:rPr>
              <w:t>Datum/Kurzzeichen</w:t>
            </w:r>
          </w:p>
          <w:p w14:paraId="5C3380A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82400" behindDoc="0" locked="0" layoutInCell="1" allowOverlap="1" wp14:anchorId="1EA5E290" wp14:editId="5CF165AF">
                      <wp:simplePos x="0" y="0"/>
                      <wp:positionH relativeFrom="column">
                        <wp:posOffset>1746</wp:posOffset>
                      </wp:positionH>
                      <wp:positionV relativeFrom="line">
                        <wp:posOffset>32703</wp:posOffset>
                      </wp:positionV>
                      <wp:extent cx="3592354" cy="320400"/>
                      <wp:effectExtent l="0" t="0" r="27305" b="22860"/>
                      <wp:wrapNone/>
                      <wp:docPr id="293274688" name="Rechteck: abgerundete Ecken 29327468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A23D7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A5E290" id="Rechteck: abgerundete Ecken 293274688" o:spid="_x0000_s2080" style="position:absolute;left:0;text-align:left;margin-left:.15pt;margin-top:2.6pt;width:282.85pt;height:25.25pt;z-index:257382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BHN&#10;VODBAgAAyQUAAA4AAAAAAAAAAAAAAAAALgIAAGRycy9lMm9Eb2MueG1sUEsBAi0AFAAGAAgAAAAh&#10;ABCRfb7aAAAABQEAAA8AAAAAAAAAAAAAAAAAGwUAAGRycy9kb3ducmV2LnhtbFBLBQYAAAAABAAE&#10;APMAAAAiBgAAAAA=&#10;" filled="f" strokecolor="black [3213]" strokeweight=".5pt">
                      <v:textbox>
                        <w:txbxContent>
                          <w:p w14:paraId="07A23D76" w14:textId="77777777" w:rsidR="00BD5E17" w:rsidRDefault="00BD5E17" w:rsidP="005721B8">
                            <w:pPr>
                              <w:jc w:val="center"/>
                            </w:pPr>
                            <w:r>
                              <w:t>x</w:t>
                            </w:r>
                          </w:p>
                        </w:txbxContent>
                      </v:textbox>
                      <w10:wrap anchory="line"/>
                    </v:roundrect>
                  </w:pict>
                </mc:Fallback>
              </mc:AlternateContent>
            </w:r>
          </w:p>
        </w:tc>
      </w:tr>
      <w:tr w:rsidR="00626664" w:rsidRPr="009F08DB" w14:paraId="1A781DB4" w14:textId="77777777" w:rsidTr="00626664">
        <w:trPr>
          <w:trHeight w:val="1020"/>
        </w:trPr>
        <w:tc>
          <w:tcPr>
            <w:tcW w:w="2154" w:type="dxa"/>
            <w:shd w:val="clear" w:color="auto" w:fill="F2F2F2" w:themeFill="background1" w:themeFillShade="F2"/>
          </w:tcPr>
          <w:p w14:paraId="70D887C6" w14:textId="7F4A5A5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DDD98F0" w14:textId="54F2893E"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83424" behindDoc="0" locked="0" layoutInCell="1" allowOverlap="1" wp14:anchorId="33D6CD55" wp14:editId="528FF8CA">
                      <wp:simplePos x="0" y="0"/>
                      <wp:positionH relativeFrom="column">
                        <wp:posOffset>-5715</wp:posOffset>
                      </wp:positionH>
                      <wp:positionV relativeFrom="line">
                        <wp:posOffset>252095</wp:posOffset>
                      </wp:positionV>
                      <wp:extent cx="4500000" cy="320400"/>
                      <wp:effectExtent l="0" t="0" r="15240" b="22860"/>
                      <wp:wrapNone/>
                      <wp:docPr id="293274689" name="Rechteck: abgerundete Ecken 29327468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C909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6CD55" id="Rechteck: abgerundete Ecken 293274689" o:spid="_x0000_s2081" style="position:absolute;left:0;text-align:left;margin-left:-.45pt;margin-top:19.85pt;width:354.35pt;height:25.25pt;z-index:257383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Cp8E/1&#10;vQIAAMkFAAAOAAAAAAAAAAAAAAAAAC4CAABkcnMvZTJvRG9jLnhtbFBLAQItABQABgAIAAAAIQB4&#10;R0y93AAAAAcBAAAPAAAAAAAAAAAAAAAAABcFAABkcnMvZG93bnJldi54bWxQSwUGAAAAAAQABADz&#10;AAAAIAYAAAAA&#10;" filled="f" strokecolor="black [3213]" strokeweight=".5pt">
                      <v:textbox>
                        <w:txbxContent>
                          <w:p w14:paraId="761C909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940F923" w14:textId="77777777" w:rsidR="00626664" w:rsidRPr="009F08DB" w:rsidRDefault="00626664" w:rsidP="00190981">
            <w:pPr>
              <w:pStyle w:val="Textkrper"/>
              <w:tabs>
                <w:tab w:val="left" w:pos="284"/>
              </w:tabs>
              <w:spacing w:after="0"/>
              <w:rPr>
                <w:lang w:val="de-DE"/>
              </w:rPr>
            </w:pPr>
          </w:p>
        </w:tc>
      </w:tr>
    </w:tbl>
    <w:p w14:paraId="74C8F7F7" w14:textId="58D0BD1F" w:rsidR="005721B8" w:rsidRPr="009F08DB" w:rsidRDefault="00041F70" w:rsidP="00897659">
      <w:pPr>
        <w:pStyle w:val="berschrift3nummeriert"/>
        <w:rPr>
          <w:lang w:val="de-DE"/>
        </w:rPr>
      </w:pPr>
      <w:bookmarkStart w:id="40" w:name="_Toc118817572"/>
      <w:r w:rsidRPr="009F08DB">
        <w:rPr>
          <w:lang w:val="de-DE"/>
        </w:rPr>
        <w:lastRenderedPageBreak/>
        <w:t xml:space="preserve">WA 381: </w:t>
      </w:r>
      <w:r w:rsidR="00B7734D" w:rsidRPr="009F08DB">
        <w:rPr>
          <w:lang w:val="de-DE"/>
        </w:rPr>
        <w:t>PROSPEKT: REVOLVERMAGAZIN: NICHT BETRIEBSBEREIT</w:t>
      </w:r>
      <w:bookmarkEnd w:id="40"/>
    </w:p>
    <w:p w14:paraId="5CDDACB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5398CFF" w14:textId="77777777" w:rsidTr="00041F70">
        <w:trPr>
          <w:trHeight w:val="353"/>
        </w:trPr>
        <w:tc>
          <w:tcPr>
            <w:tcW w:w="2154" w:type="dxa"/>
            <w:shd w:val="clear" w:color="auto" w:fill="F2F2F2" w:themeFill="background1" w:themeFillShade="F2"/>
          </w:tcPr>
          <w:p w14:paraId="3F3827EC" w14:textId="52870A5B" w:rsidR="005721B8" w:rsidRPr="009F08DB" w:rsidRDefault="00D8280B" w:rsidP="00190981">
            <w:pPr>
              <w:pStyle w:val="Textkrper"/>
              <w:spacing w:after="0"/>
              <w:rPr>
                <w:b/>
                <w:lang w:val="de-DE"/>
              </w:rPr>
            </w:pPr>
            <w:r w:rsidRPr="009F08DB">
              <w:rPr>
                <w:b/>
                <w:lang w:val="de-DE"/>
              </w:rPr>
              <w:t>Testziel</w:t>
            </w:r>
          </w:p>
        </w:tc>
        <w:tc>
          <w:tcPr>
            <w:tcW w:w="7257" w:type="dxa"/>
          </w:tcPr>
          <w:p w14:paraId="43AF1FC5" w14:textId="71E05164" w:rsidR="005721B8" w:rsidRPr="009F08DB" w:rsidRDefault="00A64712" w:rsidP="00190981">
            <w:pPr>
              <w:pStyle w:val="BulletTabtext"/>
              <w:rPr>
                <w:lang w:val="de-DE"/>
              </w:rPr>
            </w:pPr>
            <w:r w:rsidRPr="009F08DB">
              <w:rPr>
                <w:lang w:val="de-DE"/>
              </w:rPr>
              <w:t>Test, ob die richtige Warnmeldung im Bedienfeld erscheint</w:t>
            </w:r>
          </w:p>
          <w:p w14:paraId="68606618" w14:textId="304434EC" w:rsidR="00041F70" w:rsidRPr="009F08DB" w:rsidRDefault="00041F70" w:rsidP="00041F70">
            <w:pPr>
              <w:pStyle w:val="Abstandshalter"/>
              <w:rPr>
                <w:lang w:val="de-DE"/>
              </w:rPr>
            </w:pPr>
          </w:p>
        </w:tc>
      </w:tr>
      <w:tr w:rsidR="005721B8" w:rsidRPr="00897659" w14:paraId="3A15780E" w14:textId="77777777" w:rsidTr="00190981">
        <w:trPr>
          <w:trHeight w:val="170"/>
        </w:trPr>
        <w:tc>
          <w:tcPr>
            <w:tcW w:w="2154" w:type="dxa"/>
          </w:tcPr>
          <w:p w14:paraId="1BE2EA28" w14:textId="77777777" w:rsidR="005721B8" w:rsidRPr="009F08DB" w:rsidRDefault="005721B8" w:rsidP="00190981">
            <w:pPr>
              <w:pStyle w:val="Textkrper"/>
              <w:spacing w:before="0" w:after="0"/>
              <w:rPr>
                <w:sz w:val="8"/>
                <w:szCs w:val="8"/>
                <w:lang w:val="de-DE"/>
              </w:rPr>
            </w:pPr>
          </w:p>
        </w:tc>
        <w:tc>
          <w:tcPr>
            <w:tcW w:w="7257" w:type="dxa"/>
          </w:tcPr>
          <w:p w14:paraId="6B3DBA00" w14:textId="77777777" w:rsidR="005721B8" w:rsidRPr="009F08DB" w:rsidRDefault="005721B8" w:rsidP="00190981">
            <w:pPr>
              <w:pStyle w:val="Textkrper"/>
              <w:spacing w:before="0" w:after="0"/>
              <w:rPr>
                <w:sz w:val="8"/>
                <w:szCs w:val="8"/>
                <w:lang w:val="de-DE"/>
              </w:rPr>
            </w:pPr>
          </w:p>
        </w:tc>
      </w:tr>
      <w:tr w:rsidR="005721B8" w:rsidRPr="009F08DB" w14:paraId="213133A2" w14:textId="77777777" w:rsidTr="00190981">
        <w:trPr>
          <w:trHeight w:val="471"/>
        </w:trPr>
        <w:tc>
          <w:tcPr>
            <w:tcW w:w="2154" w:type="dxa"/>
            <w:shd w:val="clear" w:color="auto" w:fill="F2F2F2" w:themeFill="background1" w:themeFillShade="F2"/>
          </w:tcPr>
          <w:p w14:paraId="64AB73D8" w14:textId="03CD5EC9" w:rsidR="005721B8" w:rsidRPr="009F08DB" w:rsidRDefault="00D8280B" w:rsidP="00190981">
            <w:pPr>
              <w:pStyle w:val="Textkrper"/>
              <w:spacing w:after="0"/>
              <w:rPr>
                <w:b/>
                <w:lang w:val="de-DE"/>
              </w:rPr>
            </w:pPr>
            <w:r w:rsidRPr="009F08DB">
              <w:rPr>
                <w:b/>
                <w:lang w:val="de-DE"/>
              </w:rPr>
              <w:t>Testdurchführung</w:t>
            </w:r>
          </w:p>
        </w:tc>
        <w:tc>
          <w:tcPr>
            <w:tcW w:w="7257" w:type="dxa"/>
          </w:tcPr>
          <w:p w14:paraId="20881F9B" w14:textId="77777777" w:rsidR="005721B8" w:rsidRPr="009F08DB" w:rsidRDefault="005721B8" w:rsidP="00190981">
            <w:pPr>
              <w:pStyle w:val="Textkrper"/>
              <w:spacing w:after="0"/>
              <w:rPr>
                <w:lang w:val="de-DE"/>
              </w:rPr>
            </w:pPr>
          </w:p>
        </w:tc>
      </w:tr>
      <w:tr w:rsidR="005721B8" w:rsidRPr="009F08DB" w14:paraId="02356A10" w14:textId="77777777" w:rsidTr="00190981">
        <w:trPr>
          <w:trHeight w:val="697"/>
        </w:trPr>
        <w:tc>
          <w:tcPr>
            <w:tcW w:w="2154" w:type="dxa"/>
            <w:shd w:val="clear" w:color="auto" w:fill="F2F2F2" w:themeFill="background1" w:themeFillShade="F2"/>
          </w:tcPr>
          <w:p w14:paraId="55A0D9B0" w14:textId="1E6C42A8" w:rsidR="005721B8" w:rsidRPr="009F08DB" w:rsidRDefault="00D41D58" w:rsidP="00190981">
            <w:pPr>
              <w:pStyle w:val="Textkrper"/>
              <w:spacing w:after="0"/>
              <w:rPr>
                <w:lang w:val="de-DE"/>
              </w:rPr>
            </w:pPr>
            <w:r w:rsidRPr="009F08DB">
              <w:rPr>
                <w:lang w:val="de-DE"/>
              </w:rPr>
              <w:t>Testvoraussetzungen</w:t>
            </w:r>
          </w:p>
        </w:tc>
        <w:tc>
          <w:tcPr>
            <w:tcW w:w="7257" w:type="dxa"/>
          </w:tcPr>
          <w:p w14:paraId="1CCA3E86" w14:textId="33D6A657" w:rsidR="00041F70" w:rsidRPr="009F08DB" w:rsidRDefault="00AE36C0" w:rsidP="00041F70">
            <w:pPr>
              <w:pStyle w:val="BulletTabtext"/>
              <w:rPr>
                <w:lang w:val="de-DE"/>
              </w:rPr>
            </w:pPr>
            <w:r w:rsidRPr="009F08DB">
              <w:rPr>
                <w:lang w:val="de-DE"/>
              </w:rPr>
              <w:t>Maschine ist im Automatikbetrieb bereit</w:t>
            </w:r>
          </w:p>
          <w:p w14:paraId="05C39142" w14:textId="02F09F03" w:rsidR="005721B8" w:rsidRPr="009F08DB" w:rsidRDefault="00041F70" w:rsidP="00041F70">
            <w:pPr>
              <w:pStyle w:val="BulletTabtext"/>
              <w:rPr>
                <w:lang w:val="de-DE"/>
              </w:rPr>
            </w:pPr>
            <w:r w:rsidRPr="009F08DB">
              <w:rPr>
                <w:lang w:val="de-DE"/>
              </w:rPr>
              <w:t xml:space="preserve">SWS 300 </w:t>
            </w:r>
            <w:r w:rsidR="00792679" w:rsidRPr="009F08DB">
              <w:rPr>
                <w:lang w:val="de-DE"/>
              </w:rPr>
              <w:t>„</w:t>
            </w:r>
            <w:r w:rsidR="00C46CA9" w:rsidRPr="009F08DB">
              <w:rPr>
                <w:lang w:val="de-DE"/>
              </w:rPr>
              <w:t>Prospektapparat</w:t>
            </w:r>
            <w:r w:rsidR="00792679" w:rsidRPr="009F08DB">
              <w:rPr>
                <w:lang w:val="de-DE"/>
              </w:rPr>
              <w:t>“</w:t>
            </w:r>
            <w:r w:rsidRPr="009F08DB">
              <w:rPr>
                <w:lang w:val="de-DE"/>
              </w:rPr>
              <w:t xml:space="preserve"> </w:t>
            </w:r>
            <w:r w:rsidR="00BB1ECE" w:rsidRPr="009F08DB">
              <w:rPr>
                <w:lang w:val="de-DE"/>
              </w:rPr>
              <w:t>ist aktiviert</w:t>
            </w:r>
          </w:p>
          <w:p w14:paraId="017BB758" w14:textId="231207D7" w:rsidR="00041F70" w:rsidRPr="009F08DB" w:rsidRDefault="00041F70" w:rsidP="00041F70">
            <w:pPr>
              <w:pStyle w:val="Abstandshalter"/>
              <w:rPr>
                <w:lang w:val="de-DE"/>
              </w:rPr>
            </w:pPr>
          </w:p>
        </w:tc>
      </w:tr>
      <w:tr w:rsidR="005721B8" w:rsidRPr="009F08DB" w14:paraId="67B31161" w14:textId="77777777" w:rsidTr="00041F70">
        <w:trPr>
          <w:trHeight w:val="496"/>
        </w:trPr>
        <w:tc>
          <w:tcPr>
            <w:tcW w:w="2154" w:type="dxa"/>
            <w:shd w:val="clear" w:color="auto" w:fill="F2F2F2" w:themeFill="background1" w:themeFillShade="F2"/>
          </w:tcPr>
          <w:p w14:paraId="5632990A" w14:textId="73944E1F" w:rsidR="005721B8" w:rsidRPr="009F08DB" w:rsidRDefault="00D8280B" w:rsidP="00190981">
            <w:pPr>
              <w:pStyle w:val="Textkrper"/>
              <w:spacing w:after="0"/>
              <w:rPr>
                <w:lang w:val="de-DE"/>
              </w:rPr>
            </w:pPr>
            <w:r w:rsidRPr="009F08DB">
              <w:rPr>
                <w:lang w:val="de-DE"/>
              </w:rPr>
              <w:t>Erforderliche Tätigkeit</w:t>
            </w:r>
          </w:p>
        </w:tc>
        <w:tc>
          <w:tcPr>
            <w:tcW w:w="7257" w:type="dxa"/>
          </w:tcPr>
          <w:p w14:paraId="23F8311B" w14:textId="0BB594F8" w:rsidR="005721B8" w:rsidRPr="009F08DB" w:rsidRDefault="00EA3973" w:rsidP="00041F70">
            <w:pPr>
              <w:pStyle w:val="BulletTabtext"/>
              <w:rPr>
                <w:lang w:val="de-DE"/>
              </w:rPr>
            </w:pPr>
            <w:r w:rsidRPr="009F08DB">
              <w:rPr>
                <w:lang w:val="de-DE"/>
              </w:rPr>
              <w:t xml:space="preserve">Eingang </w:t>
            </w:r>
            <w:r w:rsidR="00792679" w:rsidRPr="009F08DB">
              <w:rPr>
                <w:lang w:val="de-DE"/>
              </w:rPr>
              <w:t>„</w:t>
            </w:r>
            <w:r w:rsidR="00041F70" w:rsidRPr="009F08DB">
              <w:rPr>
                <w:lang w:val="de-DE"/>
              </w:rPr>
              <w:t>=.K00-KI20:3”</w:t>
            </w:r>
            <w:r w:rsidR="0065611C" w:rsidRPr="009F08DB">
              <w:rPr>
                <w:lang w:val="de-DE"/>
              </w:rPr>
              <w:t xml:space="preserve"> ausstecken</w:t>
            </w:r>
          </w:p>
          <w:p w14:paraId="7523564F" w14:textId="63252B3A" w:rsidR="00041F70" w:rsidRPr="009F08DB" w:rsidRDefault="00041F70" w:rsidP="00041F70">
            <w:pPr>
              <w:pStyle w:val="Abstandshalter"/>
              <w:rPr>
                <w:lang w:val="de-DE"/>
              </w:rPr>
            </w:pPr>
          </w:p>
        </w:tc>
      </w:tr>
      <w:tr w:rsidR="005721B8" w:rsidRPr="009F08DB" w14:paraId="72BBAA41" w14:textId="77777777" w:rsidTr="00041F70">
        <w:trPr>
          <w:trHeight w:val="220"/>
        </w:trPr>
        <w:tc>
          <w:tcPr>
            <w:tcW w:w="2154" w:type="dxa"/>
            <w:shd w:val="clear" w:color="auto" w:fill="F2F2F2" w:themeFill="background1" w:themeFillShade="F2"/>
          </w:tcPr>
          <w:p w14:paraId="5BAE99AB" w14:textId="212EC00F" w:rsidR="005721B8" w:rsidRPr="009F08DB" w:rsidRDefault="008C23D6" w:rsidP="00190981">
            <w:pPr>
              <w:pStyle w:val="Textkrper"/>
              <w:spacing w:after="0"/>
              <w:rPr>
                <w:lang w:val="de-DE"/>
              </w:rPr>
            </w:pPr>
            <w:r w:rsidRPr="009F08DB">
              <w:rPr>
                <w:lang w:val="de-DE"/>
              </w:rPr>
              <w:t>Folge</w:t>
            </w:r>
          </w:p>
        </w:tc>
        <w:tc>
          <w:tcPr>
            <w:tcW w:w="7257" w:type="dxa"/>
          </w:tcPr>
          <w:p w14:paraId="38636295" w14:textId="6FD95DA2" w:rsidR="005721B8" w:rsidRPr="009F08DB" w:rsidRDefault="00A64712" w:rsidP="00190981">
            <w:pPr>
              <w:pStyle w:val="BulletTabtext"/>
              <w:rPr>
                <w:lang w:val="de-DE"/>
              </w:rPr>
            </w:pPr>
            <w:r w:rsidRPr="009F08DB">
              <w:rPr>
                <w:lang w:val="de-DE"/>
              </w:rPr>
              <w:t>Warnmeldung erscheint im Bedienfeld</w:t>
            </w:r>
          </w:p>
          <w:p w14:paraId="57C9C5F2" w14:textId="77777777" w:rsidR="005721B8" w:rsidRPr="009F08DB" w:rsidRDefault="005721B8" w:rsidP="00190981">
            <w:pPr>
              <w:pStyle w:val="Abstandshalter"/>
              <w:rPr>
                <w:lang w:val="de-DE"/>
              </w:rPr>
            </w:pPr>
          </w:p>
        </w:tc>
      </w:tr>
      <w:tr w:rsidR="005721B8" w:rsidRPr="009F08DB" w14:paraId="6E57FAE7" w14:textId="77777777" w:rsidTr="00041F70">
        <w:trPr>
          <w:trHeight w:val="356"/>
        </w:trPr>
        <w:tc>
          <w:tcPr>
            <w:tcW w:w="2154" w:type="dxa"/>
            <w:shd w:val="clear" w:color="auto" w:fill="F2F2F2" w:themeFill="background1" w:themeFillShade="F2"/>
          </w:tcPr>
          <w:p w14:paraId="247F7B8C" w14:textId="1919350D" w:rsidR="005721B8" w:rsidRPr="009F08DB" w:rsidRDefault="00D8280B" w:rsidP="00190981">
            <w:pPr>
              <w:pStyle w:val="Textkrper"/>
              <w:spacing w:after="0"/>
              <w:rPr>
                <w:lang w:val="de-DE"/>
              </w:rPr>
            </w:pPr>
            <w:r w:rsidRPr="009F08DB">
              <w:rPr>
                <w:lang w:val="de-DE"/>
              </w:rPr>
              <w:t>Kommentare</w:t>
            </w:r>
          </w:p>
        </w:tc>
        <w:tc>
          <w:tcPr>
            <w:tcW w:w="7257" w:type="dxa"/>
          </w:tcPr>
          <w:p w14:paraId="49B36E1E" w14:textId="44FE0218" w:rsidR="005721B8" w:rsidRPr="009F08DB" w:rsidRDefault="00AE36C0" w:rsidP="00190981">
            <w:pPr>
              <w:pStyle w:val="BulletTabtext"/>
              <w:rPr>
                <w:lang w:val="de-DE"/>
              </w:rPr>
            </w:pPr>
            <w:r w:rsidRPr="009F08DB">
              <w:rPr>
                <w:lang w:val="de-DE"/>
              </w:rPr>
              <w:t>Keine</w:t>
            </w:r>
          </w:p>
          <w:p w14:paraId="039460F3" w14:textId="77777777" w:rsidR="005721B8" w:rsidRPr="009F08DB" w:rsidRDefault="005721B8" w:rsidP="00041F70">
            <w:pPr>
              <w:pStyle w:val="Abstandshalter"/>
              <w:rPr>
                <w:lang w:val="de-DE"/>
              </w:rPr>
            </w:pPr>
          </w:p>
        </w:tc>
      </w:tr>
      <w:tr w:rsidR="005721B8" w:rsidRPr="00897659" w14:paraId="1F8636FA" w14:textId="77777777" w:rsidTr="00041F70">
        <w:trPr>
          <w:trHeight w:val="223"/>
        </w:trPr>
        <w:tc>
          <w:tcPr>
            <w:tcW w:w="2154" w:type="dxa"/>
            <w:shd w:val="clear" w:color="auto" w:fill="F2F2F2" w:themeFill="background1" w:themeFillShade="F2"/>
          </w:tcPr>
          <w:p w14:paraId="309ECDFF" w14:textId="599B1ABA" w:rsidR="005721B8" w:rsidRPr="009F08DB" w:rsidRDefault="00D41D58" w:rsidP="00190981">
            <w:pPr>
              <w:pStyle w:val="Textkrper"/>
              <w:spacing w:after="0"/>
              <w:rPr>
                <w:lang w:val="de-DE"/>
              </w:rPr>
            </w:pPr>
            <w:r w:rsidRPr="009F08DB">
              <w:rPr>
                <w:lang w:val="de-DE"/>
              </w:rPr>
              <w:t>Quittierung</w:t>
            </w:r>
          </w:p>
        </w:tc>
        <w:tc>
          <w:tcPr>
            <w:tcW w:w="7257" w:type="dxa"/>
          </w:tcPr>
          <w:p w14:paraId="6C716038" w14:textId="3DE63AB2" w:rsidR="005721B8" w:rsidRPr="009F08DB" w:rsidRDefault="006E13F7" w:rsidP="00041F70">
            <w:pPr>
              <w:pStyle w:val="BulletTabtext"/>
              <w:rPr>
                <w:lang w:val="de-DE"/>
              </w:rPr>
            </w:pPr>
            <w:r w:rsidRPr="009F08DB">
              <w:rPr>
                <w:lang w:val="de-DE"/>
              </w:rPr>
              <w:t>Eingang wieder einstecken</w:t>
            </w:r>
            <w:r w:rsidR="00041F70" w:rsidRPr="009F08DB">
              <w:rPr>
                <w:lang w:val="de-DE"/>
              </w:rPr>
              <w:t xml:space="preserve"> </w:t>
            </w:r>
            <w:r w:rsidR="00792679" w:rsidRPr="009F08DB">
              <w:rPr>
                <w:lang w:val="de-DE"/>
              </w:rPr>
              <w:t>„</w:t>
            </w:r>
            <w:r w:rsidR="00041F70" w:rsidRPr="009F08DB">
              <w:rPr>
                <w:lang w:val="de-DE"/>
              </w:rPr>
              <w:t>=.K00-KI20:3”</w:t>
            </w:r>
          </w:p>
          <w:p w14:paraId="0FE000AA" w14:textId="0B1980DD" w:rsidR="00041F70" w:rsidRPr="009F08DB" w:rsidRDefault="00041F70" w:rsidP="00041F70">
            <w:pPr>
              <w:pStyle w:val="Abstandshalter"/>
              <w:rPr>
                <w:lang w:val="de-DE"/>
              </w:rPr>
            </w:pPr>
          </w:p>
        </w:tc>
      </w:tr>
    </w:tbl>
    <w:p w14:paraId="7AF7D7A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2C84948"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11922C6" w14:textId="65D6B13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C57B83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C429E86" w14:textId="2339C20F"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8C4A0EF" w14:textId="77777777" w:rsidTr="00190981">
        <w:trPr>
          <w:trHeight w:val="697"/>
        </w:trPr>
        <w:tc>
          <w:tcPr>
            <w:tcW w:w="2154" w:type="dxa"/>
            <w:tcBorders>
              <w:bottom w:val="nil"/>
            </w:tcBorders>
            <w:shd w:val="clear" w:color="auto" w:fill="F2F2F2" w:themeFill="background1" w:themeFillShade="F2"/>
          </w:tcPr>
          <w:p w14:paraId="18B01764" w14:textId="6DF097D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67E0EB3" w14:textId="2EAD5874"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1D06CBC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95616" behindDoc="0" locked="0" layoutInCell="1" allowOverlap="1" wp14:anchorId="78483F16" wp14:editId="06A929CE">
                      <wp:simplePos x="0" y="0"/>
                      <wp:positionH relativeFrom="column">
                        <wp:posOffset>-36195</wp:posOffset>
                      </wp:positionH>
                      <wp:positionV relativeFrom="line">
                        <wp:posOffset>36195</wp:posOffset>
                      </wp:positionV>
                      <wp:extent cx="820800" cy="320400"/>
                      <wp:effectExtent l="0" t="0" r="17780" b="22860"/>
                      <wp:wrapNone/>
                      <wp:docPr id="293274690" name="Rechteck: abgerundete Ecken 29327469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3B79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483F16" id="Rechteck: abgerundete Ecken 293274690" o:spid="_x0000_s2082" style="position:absolute;left:0;text-align:left;margin-left:-2.85pt;margin-top:2.85pt;width:64.65pt;height:25.25pt;z-index:253295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4mYnq+&#10;AgAAyAUAAA4AAAAAAAAAAAAAAAAALgIAAGRycy9lMm9Eb2MueG1sUEsBAi0AFAAGAAgAAAAhADWT&#10;XnbaAAAABwEAAA8AAAAAAAAAAAAAAAAAGAUAAGRycy9kb3ducmV2LnhtbFBLBQYAAAAABAAEAPMA&#10;AAAfBgAAAAA=&#10;" filled="f" strokecolor="black [3213]" strokeweight=".5pt">
                      <v:textbox>
                        <w:txbxContent>
                          <w:p w14:paraId="40E3B797" w14:textId="77777777" w:rsidR="00BD5E17" w:rsidRDefault="00BD5E17" w:rsidP="005721B8">
                            <w:pPr>
                              <w:jc w:val="center"/>
                            </w:pPr>
                            <w:r>
                              <w:t>x</w:t>
                            </w:r>
                          </w:p>
                        </w:txbxContent>
                      </v:textbox>
                      <w10:wrap anchory="line"/>
                    </v:roundrect>
                  </w:pict>
                </mc:Fallback>
              </mc:AlternateContent>
            </w:r>
          </w:p>
        </w:tc>
      </w:tr>
      <w:tr w:rsidR="005721B8" w:rsidRPr="009F08DB" w14:paraId="3003219A" w14:textId="77777777" w:rsidTr="00190981">
        <w:trPr>
          <w:trHeight w:val="1701"/>
        </w:trPr>
        <w:tc>
          <w:tcPr>
            <w:tcW w:w="2154" w:type="dxa"/>
            <w:shd w:val="clear" w:color="auto" w:fill="F2F2F2" w:themeFill="background1" w:themeFillShade="F2"/>
          </w:tcPr>
          <w:p w14:paraId="65842A8F" w14:textId="784F7D3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A61ABA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299712" behindDoc="0" locked="0" layoutInCell="1" allowOverlap="1" wp14:anchorId="15107812" wp14:editId="33DB183E">
                      <wp:simplePos x="0" y="0"/>
                      <wp:positionH relativeFrom="column">
                        <wp:posOffset>-5715</wp:posOffset>
                      </wp:positionH>
                      <wp:positionV relativeFrom="line">
                        <wp:posOffset>72390</wp:posOffset>
                      </wp:positionV>
                      <wp:extent cx="4500000" cy="942975"/>
                      <wp:effectExtent l="0" t="0" r="15240" b="28575"/>
                      <wp:wrapNone/>
                      <wp:docPr id="293274694" name="Rechteck: abgerundete Ecken 29327469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E9A0A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107812" id="Rechteck: abgerundete Ecken 293274694" o:spid="_x0000_s2083" style="position:absolute;left:0;text-align:left;margin-left:-.45pt;margin-top:5.7pt;width:354.35pt;height:74.25pt;z-index:253299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42C5&#10;F74CAADJBQAADgAAAAAAAAAAAAAAAAAuAgAAZHJzL2Uyb0RvYy54bWxQSwECLQAUAAYACAAAACEA&#10;7zJ/7twAAAAIAQAADwAAAAAAAAAAAAAAAAAYBQAAZHJzL2Rvd25yZXYueG1sUEsFBgAAAAAEAAQA&#10;8wAAACEGAAAAAA==&#10;" filled="f" strokecolor="black [3213]" strokeweight=".5pt">
                      <v:textbox>
                        <w:txbxContent>
                          <w:p w14:paraId="05E9A0AB" w14:textId="77777777" w:rsidR="00BD5E17" w:rsidRDefault="00BD5E17" w:rsidP="005721B8">
                            <w:pPr>
                              <w:jc w:val="center"/>
                            </w:pPr>
                            <w:r>
                              <w:t>x</w:t>
                            </w:r>
                          </w:p>
                        </w:txbxContent>
                      </v:textbox>
                      <w10:wrap anchory="line"/>
                    </v:roundrect>
                  </w:pict>
                </mc:Fallback>
              </mc:AlternateContent>
            </w:r>
          </w:p>
        </w:tc>
      </w:tr>
    </w:tbl>
    <w:p w14:paraId="032CD50F" w14:textId="2D352354" w:rsidR="005721B8" w:rsidRPr="009F08DB" w:rsidRDefault="005721B8" w:rsidP="005721B8">
      <w:pPr>
        <w:pStyle w:val="Textkrper"/>
        <w:rPr>
          <w:lang w:val="de-DE"/>
        </w:rPr>
      </w:pPr>
    </w:p>
    <w:p w14:paraId="6A991B70" w14:textId="77790B8B" w:rsidR="00041F70" w:rsidRPr="009F08DB" w:rsidRDefault="00041F70" w:rsidP="005721B8">
      <w:pPr>
        <w:pStyle w:val="Textkrper"/>
        <w:rPr>
          <w:lang w:val="de-DE"/>
        </w:rPr>
      </w:pPr>
    </w:p>
    <w:p w14:paraId="79BCCDB1" w14:textId="6531AD3C" w:rsidR="00041F70" w:rsidRDefault="00041F70" w:rsidP="005721B8">
      <w:pPr>
        <w:pStyle w:val="Textkrper"/>
        <w:rPr>
          <w:lang w:val="de-DE"/>
        </w:rPr>
      </w:pPr>
    </w:p>
    <w:p w14:paraId="3DCFC5D7" w14:textId="77777777" w:rsidR="00C4597A" w:rsidRPr="009F08DB" w:rsidRDefault="00C4597A" w:rsidP="005721B8">
      <w:pPr>
        <w:pStyle w:val="Textkrper"/>
        <w:rPr>
          <w:lang w:val="de-DE"/>
        </w:rPr>
      </w:pPr>
    </w:p>
    <w:p w14:paraId="20A0AE92" w14:textId="388489C0" w:rsidR="00041F70" w:rsidRPr="009F08DB" w:rsidRDefault="00041F70" w:rsidP="005721B8">
      <w:pPr>
        <w:pStyle w:val="Textkrper"/>
        <w:rPr>
          <w:lang w:val="de-DE"/>
        </w:rPr>
      </w:pPr>
    </w:p>
    <w:p w14:paraId="67841510" w14:textId="77777777" w:rsidR="00041F70" w:rsidRPr="009F08DB" w:rsidRDefault="00041F70" w:rsidP="005721B8">
      <w:pPr>
        <w:pStyle w:val="Textkrper"/>
        <w:rPr>
          <w:lang w:val="de-DE"/>
        </w:rPr>
      </w:pPr>
    </w:p>
    <w:p w14:paraId="69F65832" w14:textId="77777777" w:rsidR="005721B8" w:rsidRPr="009F08DB" w:rsidRDefault="005721B8" w:rsidP="005721B8">
      <w:pPr>
        <w:pStyle w:val="Textkrper"/>
        <w:rPr>
          <w:lang w:val="de-DE"/>
        </w:rPr>
      </w:pPr>
    </w:p>
    <w:p w14:paraId="2AA2556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3AAEFBF" w14:textId="77777777" w:rsidTr="00626664">
        <w:trPr>
          <w:trHeight w:val="1020"/>
        </w:trPr>
        <w:tc>
          <w:tcPr>
            <w:tcW w:w="2154" w:type="dxa"/>
            <w:shd w:val="clear" w:color="auto" w:fill="F2F2F2" w:themeFill="background1" w:themeFillShade="F2"/>
          </w:tcPr>
          <w:p w14:paraId="30B315BA" w14:textId="4F982AF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1555B15" w14:textId="343FB933" w:rsidR="00626664" w:rsidRPr="009F08DB" w:rsidRDefault="00745279" w:rsidP="00190981">
            <w:pPr>
              <w:pStyle w:val="Textkrper"/>
              <w:tabs>
                <w:tab w:val="left" w:pos="284"/>
              </w:tabs>
              <w:spacing w:after="0"/>
              <w:rPr>
                <w:lang w:val="de-DE"/>
              </w:rPr>
            </w:pPr>
            <w:r w:rsidRPr="009F08DB">
              <w:rPr>
                <w:lang w:val="de-DE"/>
              </w:rPr>
              <w:t>ja/nein</w:t>
            </w:r>
          </w:p>
          <w:p w14:paraId="22941EA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85472" behindDoc="0" locked="0" layoutInCell="1" allowOverlap="1" wp14:anchorId="773DC3DC" wp14:editId="178FB7C0">
                      <wp:simplePos x="0" y="0"/>
                      <wp:positionH relativeFrom="column">
                        <wp:posOffset>635</wp:posOffset>
                      </wp:positionH>
                      <wp:positionV relativeFrom="paragraph">
                        <wp:posOffset>36195</wp:posOffset>
                      </wp:positionV>
                      <wp:extent cx="820800" cy="320400"/>
                      <wp:effectExtent l="0" t="0" r="17780" b="22860"/>
                      <wp:wrapNone/>
                      <wp:docPr id="293274695" name="Rechteck: abgerundete Ecken 2932746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C5826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DC3DC" id="Rechteck: abgerundete Ecken 293274695" o:spid="_x0000_s2084" style="position:absolute;left:0;text-align:left;margin-left:.05pt;margin-top:2.85pt;width:64.65pt;height:25.25pt;z-index:2573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mWvw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PdTJlr8C&#10;AADIBQAADgAAAAAAAAAAAAAAAAAuAgAAZHJzL2Uyb0RvYy54bWxQSwECLQAUAAYACAAAACEAm65T&#10;wtgAAAAFAQAADwAAAAAAAAAAAAAAAAAZBQAAZHJzL2Rvd25yZXYueG1sUEsFBgAAAAAEAAQA8wAA&#10;AB4GAAAAAA==&#10;" filled="f" strokecolor="black [3213]" strokeweight=".5pt">
                      <v:textbox>
                        <w:txbxContent>
                          <w:p w14:paraId="6EC5826E" w14:textId="77777777" w:rsidR="00BD5E17" w:rsidRDefault="00BD5E17" w:rsidP="005721B8">
                            <w:pPr>
                              <w:jc w:val="center"/>
                            </w:pPr>
                            <w:r>
                              <w:t>x</w:t>
                            </w:r>
                          </w:p>
                        </w:txbxContent>
                      </v:textbox>
                    </v:roundrect>
                  </w:pict>
                </mc:Fallback>
              </mc:AlternateContent>
            </w:r>
          </w:p>
        </w:tc>
        <w:tc>
          <w:tcPr>
            <w:tcW w:w="5839" w:type="dxa"/>
            <w:shd w:val="clear" w:color="auto" w:fill="auto"/>
          </w:tcPr>
          <w:p w14:paraId="2768C755" w14:textId="35EAB11F" w:rsidR="00626664" w:rsidRPr="009F08DB" w:rsidRDefault="00745279" w:rsidP="00190981">
            <w:pPr>
              <w:pStyle w:val="Textkrper"/>
              <w:tabs>
                <w:tab w:val="left" w:pos="284"/>
              </w:tabs>
              <w:spacing w:after="0"/>
              <w:rPr>
                <w:lang w:val="de-DE"/>
              </w:rPr>
            </w:pPr>
            <w:r w:rsidRPr="009F08DB">
              <w:rPr>
                <w:lang w:val="de-DE"/>
              </w:rPr>
              <w:t>Datum/Kurzzeichen</w:t>
            </w:r>
          </w:p>
          <w:p w14:paraId="79B3D97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86496" behindDoc="0" locked="0" layoutInCell="1" allowOverlap="1" wp14:anchorId="7F88F8B8" wp14:editId="44BA9EFC">
                      <wp:simplePos x="0" y="0"/>
                      <wp:positionH relativeFrom="column">
                        <wp:posOffset>1746</wp:posOffset>
                      </wp:positionH>
                      <wp:positionV relativeFrom="line">
                        <wp:posOffset>32703</wp:posOffset>
                      </wp:positionV>
                      <wp:extent cx="3592354" cy="320400"/>
                      <wp:effectExtent l="0" t="0" r="27305" b="22860"/>
                      <wp:wrapNone/>
                      <wp:docPr id="293274696" name="Rechteck: abgerundete Ecken 29327469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9ACA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8F8B8" id="Rechteck: abgerundete Ecken 293274696" o:spid="_x0000_s2085" style="position:absolute;left:0;text-align:left;margin-left:.15pt;margin-top:2.6pt;width:282.85pt;height:25.25pt;z-index:257386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nL&#10;0fTBAgAAyQUAAA4AAAAAAAAAAAAAAAAALgIAAGRycy9lMm9Eb2MueG1sUEsBAi0AFAAGAAgAAAAh&#10;ABCRfb7aAAAABQEAAA8AAAAAAAAAAAAAAAAAGwUAAGRycy9kb3ducmV2LnhtbFBLBQYAAAAABAAE&#10;APMAAAAiBgAAAAA=&#10;" filled="f" strokecolor="black [3213]" strokeweight=".5pt">
                      <v:textbox>
                        <w:txbxContent>
                          <w:p w14:paraId="2A29ACA6" w14:textId="77777777" w:rsidR="00BD5E17" w:rsidRDefault="00BD5E17" w:rsidP="005721B8">
                            <w:pPr>
                              <w:jc w:val="center"/>
                            </w:pPr>
                            <w:r>
                              <w:t>x</w:t>
                            </w:r>
                          </w:p>
                        </w:txbxContent>
                      </v:textbox>
                      <w10:wrap anchory="line"/>
                    </v:roundrect>
                  </w:pict>
                </mc:Fallback>
              </mc:AlternateContent>
            </w:r>
          </w:p>
        </w:tc>
      </w:tr>
      <w:tr w:rsidR="00626664" w:rsidRPr="009F08DB" w14:paraId="3779E218" w14:textId="77777777" w:rsidTr="00626664">
        <w:trPr>
          <w:trHeight w:val="1020"/>
        </w:trPr>
        <w:tc>
          <w:tcPr>
            <w:tcW w:w="2154" w:type="dxa"/>
            <w:shd w:val="clear" w:color="auto" w:fill="F2F2F2" w:themeFill="background1" w:themeFillShade="F2"/>
          </w:tcPr>
          <w:p w14:paraId="4FBC1E5E" w14:textId="4A45E2E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EE5EDE3" w14:textId="2DFF03B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87520" behindDoc="0" locked="0" layoutInCell="1" allowOverlap="1" wp14:anchorId="4671F201" wp14:editId="1C5DDCA5">
                      <wp:simplePos x="0" y="0"/>
                      <wp:positionH relativeFrom="column">
                        <wp:posOffset>-5715</wp:posOffset>
                      </wp:positionH>
                      <wp:positionV relativeFrom="line">
                        <wp:posOffset>252095</wp:posOffset>
                      </wp:positionV>
                      <wp:extent cx="4500000" cy="320400"/>
                      <wp:effectExtent l="0" t="0" r="15240" b="22860"/>
                      <wp:wrapNone/>
                      <wp:docPr id="293274697" name="Rechteck: abgerundete Ecken 29327469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12B5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71F201" id="Rechteck: abgerundete Ecken 293274697" o:spid="_x0000_s2086" style="position:absolute;left:0;text-align:left;margin-left:-.45pt;margin-top:19.85pt;width:354.35pt;height:25.25pt;z-index:257387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I16eW8&#10;AgAAyQUAAA4AAAAAAAAAAAAAAAAALgIAAGRycy9lMm9Eb2MueG1sUEsBAi0AFAAGAAgAAAAhAHhH&#10;TL3cAAAABwEAAA8AAAAAAAAAAAAAAAAAFgUAAGRycy9kb3ducmV2LnhtbFBLBQYAAAAABAAEAPMA&#10;AAAfBgAAAAA=&#10;" filled="f" strokecolor="black [3213]" strokeweight=".5pt">
                      <v:textbox>
                        <w:txbxContent>
                          <w:p w14:paraId="1BD12B5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5E41353" w14:textId="77777777" w:rsidR="00626664" w:rsidRPr="009F08DB" w:rsidRDefault="00626664" w:rsidP="00190981">
            <w:pPr>
              <w:pStyle w:val="Textkrper"/>
              <w:tabs>
                <w:tab w:val="left" w:pos="284"/>
              </w:tabs>
              <w:spacing w:after="0"/>
              <w:rPr>
                <w:lang w:val="de-DE"/>
              </w:rPr>
            </w:pPr>
          </w:p>
        </w:tc>
      </w:tr>
    </w:tbl>
    <w:p w14:paraId="59E395D9" w14:textId="77777777" w:rsidR="005721B8" w:rsidRPr="009F08DB" w:rsidRDefault="005721B8" w:rsidP="005721B8">
      <w:pPr>
        <w:rPr>
          <w:rFonts w:ascii="Arial" w:hAnsi="Arial"/>
          <w:lang w:val="de-DE"/>
        </w:rPr>
      </w:pPr>
      <w:r w:rsidRPr="009F08DB">
        <w:rPr>
          <w:lang w:val="de-DE"/>
        </w:rPr>
        <w:br w:type="page"/>
      </w:r>
    </w:p>
    <w:p w14:paraId="0AF88B97" w14:textId="16C958FE" w:rsidR="005721B8" w:rsidRPr="009F08DB" w:rsidRDefault="00041F70" w:rsidP="00897659">
      <w:pPr>
        <w:pStyle w:val="berschrift3nummeriert"/>
        <w:rPr>
          <w:lang w:val="de-DE"/>
        </w:rPr>
      </w:pPr>
      <w:bookmarkStart w:id="41" w:name="_Toc118817573"/>
      <w:r w:rsidRPr="009F08DB">
        <w:rPr>
          <w:lang w:val="de-DE"/>
        </w:rPr>
        <w:lastRenderedPageBreak/>
        <w:t>WA 400:</w:t>
      </w:r>
      <w:r w:rsidR="00B7734D" w:rsidRPr="009F08DB">
        <w:rPr>
          <w:lang w:val="de-DE"/>
        </w:rPr>
        <w:t xml:space="preserve"> ZUFÜHRUNG 1: MINIMALBEFÜLLUNG</w:t>
      </w:r>
      <w:bookmarkEnd w:id="41"/>
    </w:p>
    <w:p w14:paraId="7C0FC69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9F881CB" w14:textId="77777777" w:rsidTr="00041F70">
        <w:trPr>
          <w:trHeight w:val="353"/>
        </w:trPr>
        <w:tc>
          <w:tcPr>
            <w:tcW w:w="2154" w:type="dxa"/>
            <w:shd w:val="clear" w:color="auto" w:fill="F2F2F2" w:themeFill="background1" w:themeFillShade="F2"/>
          </w:tcPr>
          <w:p w14:paraId="04428B8A" w14:textId="58A1B813" w:rsidR="005721B8" w:rsidRPr="009F08DB" w:rsidRDefault="00D8280B" w:rsidP="00190981">
            <w:pPr>
              <w:pStyle w:val="Textkrper"/>
              <w:spacing w:after="0"/>
              <w:rPr>
                <w:b/>
                <w:lang w:val="de-DE"/>
              </w:rPr>
            </w:pPr>
            <w:r w:rsidRPr="009F08DB">
              <w:rPr>
                <w:b/>
                <w:lang w:val="de-DE"/>
              </w:rPr>
              <w:t>Testziel</w:t>
            </w:r>
          </w:p>
        </w:tc>
        <w:tc>
          <w:tcPr>
            <w:tcW w:w="7257" w:type="dxa"/>
          </w:tcPr>
          <w:p w14:paraId="34C76EEB" w14:textId="0E24E93A" w:rsidR="005721B8" w:rsidRPr="009F08DB" w:rsidRDefault="00A64712" w:rsidP="00190981">
            <w:pPr>
              <w:pStyle w:val="BulletTabtext"/>
              <w:rPr>
                <w:lang w:val="de-DE"/>
              </w:rPr>
            </w:pPr>
            <w:r w:rsidRPr="009F08DB">
              <w:rPr>
                <w:lang w:val="de-DE"/>
              </w:rPr>
              <w:t>Test, ob die richtige Warnmeldung im Bedienfeld erscheint</w:t>
            </w:r>
          </w:p>
          <w:p w14:paraId="07EFEA34" w14:textId="49FE1DBB" w:rsidR="00041F70" w:rsidRPr="009F08DB" w:rsidRDefault="00041F70" w:rsidP="00041F70">
            <w:pPr>
              <w:pStyle w:val="Abstandshalter"/>
              <w:rPr>
                <w:lang w:val="de-DE"/>
              </w:rPr>
            </w:pPr>
          </w:p>
        </w:tc>
      </w:tr>
      <w:tr w:rsidR="005721B8" w:rsidRPr="00897659" w14:paraId="70752149" w14:textId="77777777" w:rsidTr="00190981">
        <w:trPr>
          <w:trHeight w:val="170"/>
        </w:trPr>
        <w:tc>
          <w:tcPr>
            <w:tcW w:w="2154" w:type="dxa"/>
          </w:tcPr>
          <w:p w14:paraId="6D98055C" w14:textId="77777777" w:rsidR="005721B8" w:rsidRPr="009F08DB" w:rsidRDefault="005721B8" w:rsidP="00190981">
            <w:pPr>
              <w:pStyle w:val="Textkrper"/>
              <w:spacing w:before="0" w:after="0"/>
              <w:rPr>
                <w:sz w:val="8"/>
                <w:szCs w:val="8"/>
                <w:lang w:val="de-DE"/>
              </w:rPr>
            </w:pPr>
          </w:p>
        </w:tc>
        <w:tc>
          <w:tcPr>
            <w:tcW w:w="7257" w:type="dxa"/>
          </w:tcPr>
          <w:p w14:paraId="7C129899" w14:textId="77777777" w:rsidR="005721B8" w:rsidRPr="009F08DB" w:rsidRDefault="005721B8" w:rsidP="00190981">
            <w:pPr>
              <w:pStyle w:val="Textkrper"/>
              <w:spacing w:before="0" w:after="0"/>
              <w:rPr>
                <w:sz w:val="8"/>
                <w:szCs w:val="8"/>
                <w:lang w:val="de-DE"/>
              </w:rPr>
            </w:pPr>
          </w:p>
        </w:tc>
      </w:tr>
      <w:tr w:rsidR="005721B8" w:rsidRPr="009F08DB" w14:paraId="470D7E1F" w14:textId="77777777" w:rsidTr="00190981">
        <w:trPr>
          <w:trHeight w:val="471"/>
        </w:trPr>
        <w:tc>
          <w:tcPr>
            <w:tcW w:w="2154" w:type="dxa"/>
            <w:shd w:val="clear" w:color="auto" w:fill="F2F2F2" w:themeFill="background1" w:themeFillShade="F2"/>
          </w:tcPr>
          <w:p w14:paraId="588AE986" w14:textId="10FAB7C3" w:rsidR="005721B8" w:rsidRPr="009F08DB" w:rsidRDefault="00D8280B" w:rsidP="00190981">
            <w:pPr>
              <w:pStyle w:val="Textkrper"/>
              <w:spacing w:after="0"/>
              <w:rPr>
                <w:b/>
                <w:lang w:val="de-DE"/>
              </w:rPr>
            </w:pPr>
            <w:r w:rsidRPr="009F08DB">
              <w:rPr>
                <w:b/>
                <w:lang w:val="de-DE"/>
              </w:rPr>
              <w:t>Testdurchführung</w:t>
            </w:r>
          </w:p>
        </w:tc>
        <w:tc>
          <w:tcPr>
            <w:tcW w:w="7257" w:type="dxa"/>
          </w:tcPr>
          <w:p w14:paraId="642DAB32" w14:textId="77777777" w:rsidR="005721B8" w:rsidRPr="009F08DB" w:rsidRDefault="005721B8" w:rsidP="00190981">
            <w:pPr>
              <w:pStyle w:val="Textkrper"/>
              <w:spacing w:after="0"/>
              <w:rPr>
                <w:lang w:val="de-DE"/>
              </w:rPr>
            </w:pPr>
          </w:p>
        </w:tc>
      </w:tr>
      <w:tr w:rsidR="005721B8" w:rsidRPr="009F08DB" w14:paraId="710424BC" w14:textId="77777777" w:rsidTr="00041F70">
        <w:trPr>
          <w:trHeight w:val="413"/>
        </w:trPr>
        <w:tc>
          <w:tcPr>
            <w:tcW w:w="2154" w:type="dxa"/>
            <w:shd w:val="clear" w:color="auto" w:fill="F2F2F2" w:themeFill="background1" w:themeFillShade="F2"/>
          </w:tcPr>
          <w:p w14:paraId="7B83C991" w14:textId="24E23EA4" w:rsidR="005721B8" w:rsidRPr="009F08DB" w:rsidRDefault="00D41D58" w:rsidP="00190981">
            <w:pPr>
              <w:pStyle w:val="Textkrper"/>
              <w:spacing w:after="0"/>
              <w:rPr>
                <w:lang w:val="de-DE"/>
              </w:rPr>
            </w:pPr>
            <w:r w:rsidRPr="009F08DB">
              <w:rPr>
                <w:lang w:val="de-DE"/>
              </w:rPr>
              <w:t>Testvoraussetzungen</w:t>
            </w:r>
          </w:p>
        </w:tc>
        <w:tc>
          <w:tcPr>
            <w:tcW w:w="7257" w:type="dxa"/>
          </w:tcPr>
          <w:p w14:paraId="6C9F27A2" w14:textId="4D0F24F8" w:rsidR="005721B8" w:rsidRPr="009F08DB" w:rsidRDefault="00AE36C0" w:rsidP="00041F70">
            <w:pPr>
              <w:pStyle w:val="BulletTabtext"/>
              <w:rPr>
                <w:lang w:val="de-DE"/>
              </w:rPr>
            </w:pPr>
            <w:r w:rsidRPr="009F08DB">
              <w:rPr>
                <w:lang w:val="de-DE"/>
              </w:rPr>
              <w:t>Maschine ist im Automatikbetrieb bereit</w:t>
            </w:r>
          </w:p>
          <w:p w14:paraId="5A184B0D" w14:textId="681444C5" w:rsidR="00041F70" w:rsidRPr="009F08DB" w:rsidRDefault="00041F70" w:rsidP="00041F70">
            <w:pPr>
              <w:pStyle w:val="Abstandshalter"/>
              <w:rPr>
                <w:lang w:val="de-DE"/>
              </w:rPr>
            </w:pPr>
          </w:p>
        </w:tc>
      </w:tr>
      <w:tr w:rsidR="005721B8" w:rsidRPr="00897659" w14:paraId="4C360C45" w14:textId="77777777" w:rsidTr="00190981">
        <w:trPr>
          <w:trHeight w:val="697"/>
        </w:trPr>
        <w:tc>
          <w:tcPr>
            <w:tcW w:w="2154" w:type="dxa"/>
            <w:shd w:val="clear" w:color="auto" w:fill="F2F2F2" w:themeFill="background1" w:themeFillShade="F2"/>
          </w:tcPr>
          <w:p w14:paraId="47023988" w14:textId="7ACE1B6D" w:rsidR="005721B8" w:rsidRPr="009F08DB" w:rsidRDefault="00D8280B" w:rsidP="00190981">
            <w:pPr>
              <w:pStyle w:val="Textkrper"/>
              <w:spacing w:after="0"/>
              <w:rPr>
                <w:lang w:val="de-DE"/>
              </w:rPr>
            </w:pPr>
            <w:r w:rsidRPr="009F08DB">
              <w:rPr>
                <w:lang w:val="de-DE"/>
              </w:rPr>
              <w:t>Erforderliche Tätigkeit</w:t>
            </w:r>
          </w:p>
        </w:tc>
        <w:tc>
          <w:tcPr>
            <w:tcW w:w="7257" w:type="dxa"/>
          </w:tcPr>
          <w:p w14:paraId="79641EC4" w14:textId="7A649409" w:rsidR="00041F70" w:rsidRPr="009F08DB" w:rsidRDefault="00762C1A" w:rsidP="00041F70">
            <w:pPr>
              <w:pStyle w:val="BulletTabtext"/>
              <w:rPr>
                <w:lang w:val="de-DE"/>
              </w:rPr>
            </w:pPr>
            <w:r w:rsidRPr="009F08DB">
              <w:rPr>
                <w:lang w:val="de-DE"/>
              </w:rPr>
              <w:t>Aktiviere SWS</w:t>
            </w:r>
            <w:r w:rsidR="00041F70" w:rsidRPr="009F08DB">
              <w:rPr>
                <w:lang w:val="de-DE"/>
              </w:rPr>
              <w:t xml:space="preserve"> 400 </w:t>
            </w:r>
            <w:r w:rsidR="00792679" w:rsidRPr="009F08DB">
              <w:rPr>
                <w:lang w:val="de-DE"/>
              </w:rPr>
              <w:t>„</w:t>
            </w:r>
            <w:r w:rsidR="00C46CA9" w:rsidRPr="009F08DB">
              <w:rPr>
                <w:lang w:val="de-DE"/>
              </w:rPr>
              <w:t>Zuführung 1</w:t>
            </w:r>
            <w:r w:rsidR="00792679" w:rsidRPr="009F08DB">
              <w:rPr>
                <w:lang w:val="de-DE"/>
              </w:rPr>
              <w:t>“</w:t>
            </w:r>
          </w:p>
          <w:p w14:paraId="51A8A61D" w14:textId="39ED8343" w:rsidR="005721B8" w:rsidRPr="009F08DB" w:rsidRDefault="00B7734D" w:rsidP="00041F70">
            <w:pPr>
              <w:pStyle w:val="BulletTabtext"/>
              <w:rPr>
                <w:lang w:val="de-DE"/>
              </w:rPr>
            </w:pPr>
            <w:r w:rsidRPr="009F08DB">
              <w:rPr>
                <w:lang w:val="de-DE"/>
              </w:rPr>
              <w:t>Produkt aus Zuführung 1 entfernen, bis Sensor</w:t>
            </w:r>
            <w:r w:rsidR="00041F70" w:rsidRPr="009F08DB">
              <w:rPr>
                <w:lang w:val="de-DE"/>
              </w:rPr>
              <w:t xml:space="preserve"> </w:t>
            </w:r>
            <w:r w:rsidR="00792679" w:rsidRPr="009F08DB">
              <w:rPr>
                <w:lang w:val="de-DE"/>
              </w:rPr>
              <w:t>„</w:t>
            </w:r>
            <w:r w:rsidR="00041F70" w:rsidRPr="009F08DB">
              <w:rPr>
                <w:lang w:val="de-DE"/>
              </w:rPr>
              <w:t>67B11</w:t>
            </w:r>
            <w:r w:rsidR="00792679" w:rsidRPr="009F08DB">
              <w:rPr>
                <w:lang w:val="de-DE"/>
              </w:rPr>
              <w:t>“</w:t>
            </w:r>
            <w:r w:rsidR="00041F70" w:rsidRPr="009F08DB">
              <w:rPr>
                <w:lang w:val="de-DE"/>
              </w:rPr>
              <w:t xml:space="preserve"> </w:t>
            </w:r>
            <w:r w:rsidRPr="009F08DB">
              <w:rPr>
                <w:lang w:val="de-DE"/>
              </w:rPr>
              <w:t>nicht mehr bedämpft ist</w:t>
            </w:r>
          </w:p>
          <w:p w14:paraId="58EB0BF1" w14:textId="482F1796" w:rsidR="00041F70" w:rsidRPr="009F08DB" w:rsidRDefault="00041F70" w:rsidP="00041F70">
            <w:pPr>
              <w:pStyle w:val="Abstandshalter"/>
              <w:rPr>
                <w:lang w:val="de-DE"/>
              </w:rPr>
            </w:pPr>
          </w:p>
        </w:tc>
      </w:tr>
      <w:tr w:rsidR="005721B8" w:rsidRPr="009F08DB" w14:paraId="7CDED043" w14:textId="77777777" w:rsidTr="00041F70">
        <w:trPr>
          <w:trHeight w:val="362"/>
        </w:trPr>
        <w:tc>
          <w:tcPr>
            <w:tcW w:w="2154" w:type="dxa"/>
            <w:shd w:val="clear" w:color="auto" w:fill="F2F2F2" w:themeFill="background1" w:themeFillShade="F2"/>
          </w:tcPr>
          <w:p w14:paraId="5081863C" w14:textId="7CFE51BA" w:rsidR="005721B8" w:rsidRPr="009F08DB" w:rsidRDefault="008C23D6" w:rsidP="00190981">
            <w:pPr>
              <w:pStyle w:val="Textkrper"/>
              <w:spacing w:after="0"/>
              <w:rPr>
                <w:lang w:val="de-DE"/>
              </w:rPr>
            </w:pPr>
            <w:r w:rsidRPr="009F08DB">
              <w:rPr>
                <w:lang w:val="de-DE"/>
              </w:rPr>
              <w:t>Folge</w:t>
            </w:r>
          </w:p>
        </w:tc>
        <w:tc>
          <w:tcPr>
            <w:tcW w:w="7257" w:type="dxa"/>
          </w:tcPr>
          <w:p w14:paraId="0330A6C4" w14:textId="360B4F03" w:rsidR="005721B8" w:rsidRPr="009F08DB" w:rsidRDefault="00A64712" w:rsidP="00190981">
            <w:pPr>
              <w:pStyle w:val="BulletTabtext"/>
              <w:rPr>
                <w:lang w:val="de-DE"/>
              </w:rPr>
            </w:pPr>
            <w:r w:rsidRPr="009F08DB">
              <w:rPr>
                <w:lang w:val="de-DE"/>
              </w:rPr>
              <w:t>Warnmeldung erscheint im Bedienfeld</w:t>
            </w:r>
          </w:p>
          <w:p w14:paraId="7C7A5A15" w14:textId="77777777" w:rsidR="005721B8" w:rsidRPr="009F08DB" w:rsidRDefault="005721B8" w:rsidP="00190981">
            <w:pPr>
              <w:pStyle w:val="Abstandshalter"/>
              <w:rPr>
                <w:lang w:val="de-DE"/>
              </w:rPr>
            </w:pPr>
          </w:p>
        </w:tc>
      </w:tr>
      <w:tr w:rsidR="005721B8" w:rsidRPr="009F08DB" w14:paraId="60DB26AA" w14:textId="77777777" w:rsidTr="00041F70">
        <w:trPr>
          <w:trHeight w:val="214"/>
        </w:trPr>
        <w:tc>
          <w:tcPr>
            <w:tcW w:w="2154" w:type="dxa"/>
            <w:shd w:val="clear" w:color="auto" w:fill="F2F2F2" w:themeFill="background1" w:themeFillShade="F2"/>
          </w:tcPr>
          <w:p w14:paraId="0AE89C32" w14:textId="577F2DD4" w:rsidR="005721B8" w:rsidRPr="009F08DB" w:rsidRDefault="00D8280B" w:rsidP="00190981">
            <w:pPr>
              <w:pStyle w:val="Textkrper"/>
              <w:spacing w:after="0"/>
              <w:rPr>
                <w:lang w:val="de-DE"/>
              </w:rPr>
            </w:pPr>
            <w:r w:rsidRPr="009F08DB">
              <w:rPr>
                <w:lang w:val="de-DE"/>
              </w:rPr>
              <w:t>Kommentare</w:t>
            </w:r>
          </w:p>
        </w:tc>
        <w:tc>
          <w:tcPr>
            <w:tcW w:w="7257" w:type="dxa"/>
          </w:tcPr>
          <w:p w14:paraId="18BCD567" w14:textId="116741D5" w:rsidR="005721B8" w:rsidRPr="009F08DB" w:rsidRDefault="00AE36C0" w:rsidP="00190981">
            <w:pPr>
              <w:pStyle w:val="BulletTabtext"/>
              <w:rPr>
                <w:lang w:val="de-DE"/>
              </w:rPr>
            </w:pPr>
            <w:r w:rsidRPr="009F08DB">
              <w:rPr>
                <w:lang w:val="de-DE"/>
              </w:rPr>
              <w:t>Keine</w:t>
            </w:r>
          </w:p>
          <w:p w14:paraId="1F537C7A" w14:textId="77777777" w:rsidR="005721B8" w:rsidRPr="009F08DB" w:rsidRDefault="005721B8" w:rsidP="00190981">
            <w:pPr>
              <w:pStyle w:val="Abstandshalter"/>
              <w:rPr>
                <w:lang w:val="de-DE"/>
              </w:rPr>
            </w:pPr>
          </w:p>
        </w:tc>
      </w:tr>
      <w:tr w:rsidR="005721B8" w:rsidRPr="009F08DB" w14:paraId="566484EC" w14:textId="77777777" w:rsidTr="00041F70">
        <w:trPr>
          <w:trHeight w:val="222"/>
        </w:trPr>
        <w:tc>
          <w:tcPr>
            <w:tcW w:w="2154" w:type="dxa"/>
            <w:shd w:val="clear" w:color="auto" w:fill="F2F2F2" w:themeFill="background1" w:themeFillShade="F2"/>
          </w:tcPr>
          <w:p w14:paraId="78FD5E50" w14:textId="498A9378" w:rsidR="005721B8" w:rsidRPr="009F08DB" w:rsidRDefault="00D41D58" w:rsidP="00190981">
            <w:pPr>
              <w:pStyle w:val="Textkrper"/>
              <w:spacing w:after="0"/>
              <w:rPr>
                <w:lang w:val="de-DE"/>
              </w:rPr>
            </w:pPr>
            <w:r w:rsidRPr="009F08DB">
              <w:rPr>
                <w:lang w:val="de-DE"/>
              </w:rPr>
              <w:t>Quittierung</w:t>
            </w:r>
          </w:p>
        </w:tc>
        <w:tc>
          <w:tcPr>
            <w:tcW w:w="7257" w:type="dxa"/>
          </w:tcPr>
          <w:p w14:paraId="0AEF12D3" w14:textId="0351A71E" w:rsidR="005721B8" w:rsidRPr="009F08DB" w:rsidRDefault="00B7734D" w:rsidP="00041F70">
            <w:pPr>
              <w:pStyle w:val="BulletTabtext"/>
              <w:rPr>
                <w:lang w:val="de-DE"/>
              </w:rPr>
            </w:pPr>
            <w:r w:rsidRPr="009F08DB">
              <w:rPr>
                <w:lang w:val="de-DE"/>
              </w:rPr>
              <w:t>Produkt in Zuführung 1 einfüllen</w:t>
            </w:r>
          </w:p>
          <w:p w14:paraId="7FCF7FBD" w14:textId="6EB0AD23" w:rsidR="00041F70" w:rsidRPr="009F08DB" w:rsidRDefault="00041F70" w:rsidP="00041F70">
            <w:pPr>
              <w:pStyle w:val="Abstandshalter"/>
              <w:rPr>
                <w:lang w:val="de-DE"/>
              </w:rPr>
            </w:pPr>
          </w:p>
        </w:tc>
      </w:tr>
    </w:tbl>
    <w:p w14:paraId="694C36F6"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06BE6C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BE5646B" w14:textId="001FF69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A4A29A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A2D8C4B" w14:textId="12710AC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5F9A524" w14:textId="77777777" w:rsidTr="00190981">
        <w:trPr>
          <w:trHeight w:val="697"/>
        </w:trPr>
        <w:tc>
          <w:tcPr>
            <w:tcW w:w="2154" w:type="dxa"/>
            <w:tcBorders>
              <w:bottom w:val="nil"/>
            </w:tcBorders>
            <w:shd w:val="clear" w:color="auto" w:fill="F2F2F2" w:themeFill="background1" w:themeFillShade="F2"/>
          </w:tcPr>
          <w:p w14:paraId="3681F9E0" w14:textId="276BABB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35BD114" w14:textId="1D6DAE15"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6470C9C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03808" behindDoc="0" locked="0" layoutInCell="1" allowOverlap="1" wp14:anchorId="57E655F8" wp14:editId="3A7CF57E">
                      <wp:simplePos x="0" y="0"/>
                      <wp:positionH relativeFrom="column">
                        <wp:posOffset>-36195</wp:posOffset>
                      </wp:positionH>
                      <wp:positionV relativeFrom="line">
                        <wp:posOffset>36195</wp:posOffset>
                      </wp:positionV>
                      <wp:extent cx="820800" cy="320400"/>
                      <wp:effectExtent l="0" t="0" r="17780" b="22860"/>
                      <wp:wrapNone/>
                      <wp:docPr id="293274698" name="Rechteck: abgerundete Ecken 29327469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90DB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E655F8" id="Rechteck: abgerundete Ecken 293274698" o:spid="_x0000_s2087" style="position:absolute;left:0;text-align:left;margin-left:-2.85pt;margin-top:2.85pt;width:64.65pt;height:25.25pt;z-index:253303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juzSW+&#10;AgAAyAUAAA4AAAAAAAAAAAAAAAAALgIAAGRycy9lMm9Eb2MueG1sUEsBAi0AFAAGAAgAAAAhADWT&#10;XnbaAAAABwEAAA8AAAAAAAAAAAAAAAAAGAUAAGRycy9kb3ducmV2LnhtbFBLBQYAAAAABAAEAPMA&#10;AAAfBgAAAAA=&#10;" filled="f" strokecolor="black [3213]" strokeweight=".5pt">
                      <v:textbox>
                        <w:txbxContent>
                          <w:p w14:paraId="42790DBD" w14:textId="77777777" w:rsidR="00BD5E17" w:rsidRDefault="00BD5E17" w:rsidP="005721B8">
                            <w:pPr>
                              <w:jc w:val="center"/>
                            </w:pPr>
                            <w:r>
                              <w:t>x</w:t>
                            </w:r>
                          </w:p>
                        </w:txbxContent>
                      </v:textbox>
                      <w10:wrap anchory="line"/>
                    </v:roundrect>
                  </w:pict>
                </mc:Fallback>
              </mc:AlternateContent>
            </w:r>
          </w:p>
        </w:tc>
      </w:tr>
      <w:tr w:rsidR="005721B8" w:rsidRPr="009F08DB" w14:paraId="30940CE5" w14:textId="77777777" w:rsidTr="00190981">
        <w:trPr>
          <w:trHeight w:val="1701"/>
        </w:trPr>
        <w:tc>
          <w:tcPr>
            <w:tcW w:w="2154" w:type="dxa"/>
            <w:shd w:val="clear" w:color="auto" w:fill="F2F2F2" w:themeFill="background1" w:themeFillShade="F2"/>
          </w:tcPr>
          <w:p w14:paraId="155124C2" w14:textId="431E476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4FBF28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07904" behindDoc="0" locked="0" layoutInCell="1" allowOverlap="1" wp14:anchorId="3BDCFE05" wp14:editId="2809C80E">
                      <wp:simplePos x="0" y="0"/>
                      <wp:positionH relativeFrom="column">
                        <wp:posOffset>-5715</wp:posOffset>
                      </wp:positionH>
                      <wp:positionV relativeFrom="line">
                        <wp:posOffset>72390</wp:posOffset>
                      </wp:positionV>
                      <wp:extent cx="4500000" cy="942975"/>
                      <wp:effectExtent l="0" t="0" r="15240" b="28575"/>
                      <wp:wrapNone/>
                      <wp:docPr id="293274702" name="Rechteck: abgerundete Ecken 29327470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6E9EB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DCFE05" id="Rechteck: abgerundete Ecken 293274702" o:spid="_x0000_s2088" style="position:absolute;left:0;text-align:left;margin-left:-.45pt;margin-top:5.7pt;width:354.35pt;height:74.25pt;z-index:253307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5E3i+&#10;vQIAAMkFAAAOAAAAAAAAAAAAAAAAAC4CAABkcnMvZTJvRG9jLnhtbFBLAQItABQABgAIAAAAIQDv&#10;Mn/u3AAAAAgBAAAPAAAAAAAAAAAAAAAAABcFAABkcnMvZG93bnJldi54bWxQSwUGAAAAAAQABADz&#10;AAAAIAYAAAAA&#10;" filled="f" strokecolor="black [3213]" strokeweight=".5pt">
                      <v:textbox>
                        <w:txbxContent>
                          <w:p w14:paraId="3A6E9EBB" w14:textId="77777777" w:rsidR="00BD5E17" w:rsidRDefault="00BD5E17" w:rsidP="005721B8">
                            <w:pPr>
                              <w:jc w:val="center"/>
                            </w:pPr>
                            <w:r>
                              <w:t>x</w:t>
                            </w:r>
                          </w:p>
                        </w:txbxContent>
                      </v:textbox>
                      <w10:wrap anchory="line"/>
                    </v:roundrect>
                  </w:pict>
                </mc:Fallback>
              </mc:AlternateContent>
            </w:r>
          </w:p>
        </w:tc>
      </w:tr>
    </w:tbl>
    <w:p w14:paraId="3ABF7D97" w14:textId="77777777" w:rsidR="005721B8" w:rsidRPr="009F08DB" w:rsidRDefault="005721B8" w:rsidP="005721B8">
      <w:pPr>
        <w:pStyle w:val="Textkrper"/>
        <w:rPr>
          <w:lang w:val="de-DE"/>
        </w:rPr>
      </w:pPr>
    </w:p>
    <w:p w14:paraId="5F41DFDF" w14:textId="1B6AB964" w:rsidR="005721B8" w:rsidRPr="009F08DB" w:rsidRDefault="005721B8" w:rsidP="005721B8">
      <w:pPr>
        <w:pStyle w:val="Textkrper"/>
        <w:rPr>
          <w:lang w:val="de-DE"/>
        </w:rPr>
      </w:pPr>
    </w:p>
    <w:p w14:paraId="7CE51311" w14:textId="77F0B852" w:rsidR="00041F70" w:rsidRPr="009F08DB" w:rsidRDefault="00041F70" w:rsidP="005721B8">
      <w:pPr>
        <w:pStyle w:val="Textkrper"/>
        <w:rPr>
          <w:lang w:val="de-DE"/>
        </w:rPr>
      </w:pPr>
    </w:p>
    <w:p w14:paraId="68DC1D58" w14:textId="6579A7EC" w:rsidR="00041F70" w:rsidRPr="009F08DB" w:rsidRDefault="00041F70" w:rsidP="005721B8">
      <w:pPr>
        <w:pStyle w:val="Textkrper"/>
        <w:rPr>
          <w:lang w:val="de-DE"/>
        </w:rPr>
      </w:pPr>
    </w:p>
    <w:p w14:paraId="072BF502" w14:textId="36682237" w:rsidR="00041F70" w:rsidRDefault="00041F70" w:rsidP="005721B8">
      <w:pPr>
        <w:pStyle w:val="Textkrper"/>
        <w:rPr>
          <w:lang w:val="de-DE"/>
        </w:rPr>
      </w:pPr>
    </w:p>
    <w:p w14:paraId="3BF86098" w14:textId="77777777" w:rsidR="00C4597A" w:rsidRPr="009F08DB" w:rsidRDefault="00C4597A" w:rsidP="005721B8">
      <w:pPr>
        <w:pStyle w:val="Textkrper"/>
        <w:rPr>
          <w:lang w:val="de-DE"/>
        </w:rPr>
      </w:pPr>
    </w:p>
    <w:p w14:paraId="734EFC3D" w14:textId="77777777" w:rsidR="00041F70" w:rsidRPr="009F08DB" w:rsidRDefault="00041F70" w:rsidP="005721B8">
      <w:pPr>
        <w:pStyle w:val="Textkrper"/>
        <w:rPr>
          <w:lang w:val="de-DE"/>
        </w:rPr>
      </w:pPr>
    </w:p>
    <w:p w14:paraId="7D365BE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3BE04AA" w14:textId="77777777" w:rsidTr="00626664">
        <w:trPr>
          <w:trHeight w:val="1020"/>
        </w:trPr>
        <w:tc>
          <w:tcPr>
            <w:tcW w:w="2154" w:type="dxa"/>
            <w:shd w:val="clear" w:color="auto" w:fill="F2F2F2" w:themeFill="background1" w:themeFillShade="F2"/>
          </w:tcPr>
          <w:p w14:paraId="2971A536" w14:textId="0387F47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7DBC3E4" w14:textId="12D880A4" w:rsidR="00626664" w:rsidRPr="009F08DB" w:rsidRDefault="00745279" w:rsidP="00190981">
            <w:pPr>
              <w:pStyle w:val="Textkrper"/>
              <w:tabs>
                <w:tab w:val="left" w:pos="284"/>
              </w:tabs>
              <w:spacing w:after="0"/>
              <w:rPr>
                <w:lang w:val="de-DE"/>
              </w:rPr>
            </w:pPr>
            <w:r w:rsidRPr="009F08DB">
              <w:rPr>
                <w:lang w:val="de-DE"/>
              </w:rPr>
              <w:t>ja/nein</w:t>
            </w:r>
          </w:p>
          <w:p w14:paraId="14F6A8F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89568" behindDoc="0" locked="0" layoutInCell="1" allowOverlap="1" wp14:anchorId="1A4C95E8" wp14:editId="071FB070">
                      <wp:simplePos x="0" y="0"/>
                      <wp:positionH relativeFrom="column">
                        <wp:posOffset>635</wp:posOffset>
                      </wp:positionH>
                      <wp:positionV relativeFrom="paragraph">
                        <wp:posOffset>36195</wp:posOffset>
                      </wp:positionV>
                      <wp:extent cx="820800" cy="320400"/>
                      <wp:effectExtent l="0" t="0" r="17780" b="22860"/>
                      <wp:wrapNone/>
                      <wp:docPr id="293274703" name="Rechteck: abgerundete Ecken 2932747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C4B9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C95E8" id="Rechteck: abgerundete Ecken 293274703" o:spid="_x0000_s2089" style="position:absolute;left:0;text-align:left;margin-left:.05pt;margin-top:2.85pt;width:64.65pt;height:25.25pt;z-index:25738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DfQaYvgIA&#10;AMgFAAAOAAAAAAAAAAAAAAAAAC4CAABkcnMvZTJvRG9jLnhtbFBLAQItABQABgAIAAAAIQCbrlPC&#10;2AAAAAUBAAAPAAAAAAAAAAAAAAAAABgFAABkcnMvZG93bnJldi54bWxQSwUGAAAAAAQABADzAAAA&#10;HQYAAAAA&#10;" filled="f" strokecolor="black [3213]" strokeweight=".5pt">
                      <v:textbox>
                        <w:txbxContent>
                          <w:p w14:paraId="40CC4B9E" w14:textId="77777777" w:rsidR="00BD5E17" w:rsidRDefault="00BD5E17" w:rsidP="005721B8">
                            <w:pPr>
                              <w:jc w:val="center"/>
                            </w:pPr>
                            <w:r>
                              <w:t>x</w:t>
                            </w:r>
                          </w:p>
                        </w:txbxContent>
                      </v:textbox>
                    </v:roundrect>
                  </w:pict>
                </mc:Fallback>
              </mc:AlternateContent>
            </w:r>
          </w:p>
        </w:tc>
        <w:tc>
          <w:tcPr>
            <w:tcW w:w="5839" w:type="dxa"/>
            <w:shd w:val="clear" w:color="auto" w:fill="auto"/>
          </w:tcPr>
          <w:p w14:paraId="55BBF858" w14:textId="3CFABBDE" w:rsidR="00626664" w:rsidRPr="009F08DB" w:rsidRDefault="00745279" w:rsidP="00190981">
            <w:pPr>
              <w:pStyle w:val="Textkrper"/>
              <w:tabs>
                <w:tab w:val="left" w:pos="284"/>
              </w:tabs>
              <w:spacing w:after="0"/>
              <w:rPr>
                <w:lang w:val="de-DE"/>
              </w:rPr>
            </w:pPr>
            <w:r w:rsidRPr="009F08DB">
              <w:rPr>
                <w:lang w:val="de-DE"/>
              </w:rPr>
              <w:t>Datum/Kurzzeichen</w:t>
            </w:r>
          </w:p>
          <w:p w14:paraId="27333D2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90592" behindDoc="0" locked="0" layoutInCell="1" allowOverlap="1" wp14:anchorId="65C07348" wp14:editId="23136CA5">
                      <wp:simplePos x="0" y="0"/>
                      <wp:positionH relativeFrom="column">
                        <wp:posOffset>1746</wp:posOffset>
                      </wp:positionH>
                      <wp:positionV relativeFrom="line">
                        <wp:posOffset>32703</wp:posOffset>
                      </wp:positionV>
                      <wp:extent cx="3592354" cy="320400"/>
                      <wp:effectExtent l="0" t="0" r="27305" b="22860"/>
                      <wp:wrapNone/>
                      <wp:docPr id="293274704" name="Rechteck: abgerundete Ecken 29327470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7DC48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C07348" id="Rechteck: abgerundete Ecken 293274704" o:spid="_x0000_s2090" style="position:absolute;left:0;text-align:left;margin-left:.15pt;margin-top:2.6pt;width:282.85pt;height:25.25pt;z-index:257390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qwQ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4i&#10;VqrBAgAAyQUAAA4AAAAAAAAAAAAAAAAALgIAAGRycy9lMm9Eb2MueG1sUEsBAi0AFAAGAAgAAAAh&#10;ABCRfb7aAAAABQEAAA8AAAAAAAAAAAAAAAAAGwUAAGRycy9kb3ducmV2LnhtbFBLBQYAAAAABAAE&#10;APMAAAAiBgAAAAA=&#10;" filled="f" strokecolor="black [3213]" strokeweight=".5pt">
                      <v:textbox>
                        <w:txbxContent>
                          <w:p w14:paraId="787DC483" w14:textId="77777777" w:rsidR="00BD5E17" w:rsidRDefault="00BD5E17" w:rsidP="005721B8">
                            <w:pPr>
                              <w:jc w:val="center"/>
                            </w:pPr>
                            <w:r>
                              <w:t>x</w:t>
                            </w:r>
                          </w:p>
                        </w:txbxContent>
                      </v:textbox>
                      <w10:wrap anchory="line"/>
                    </v:roundrect>
                  </w:pict>
                </mc:Fallback>
              </mc:AlternateContent>
            </w:r>
          </w:p>
        </w:tc>
      </w:tr>
      <w:tr w:rsidR="00626664" w:rsidRPr="009F08DB" w14:paraId="13031E3F" w14:textId="77777777" w:rsidTr="00626664">
        <w:trPr>
          <w:trHeight w:val="1020"/>
        </w:trPr>
        <w:tc>
          <w:tcPr>
            <w:tcW w:w="2154" w:type="dxa"/>
            <w:shd w:val="clear" w:color="auto" w:fill="F2F2F2" w:themeFill="background1" w:themeFillShade="F2"/>
          </w:tcPr>
          <w:p w14:paraId="5BC5E57E" w14:textId="205FDB1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201F6CD" w14:textId="561ABC4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91616" behindDoc="0" locked="0" layoutInCell="1" allowOverlap="1" wp14:anchorId="3B3BC777" wp14:editId="7F5FEBAE">
                      <wp:simplePos x="0" y="0"/>
                      <wp:positionH relativeFrom="column">
                        <wp:posOffset>-5715</wp:posOffset>
                      </wp:positionH>
                      <wp:positionV relativeFrom="line">
                        <wp:posOffset>252095</wp:posOffset>
                      </wp:positionV>
                      <wp:extent cx="4500000" cy="320400"/>
                      <wp:effectExtent l="0" t="0" r="15240" b="22860"/>
                      <wp:wrapNone/>
                      <wp:docPr id="293274705" name="Rechteck: abgerundete Ecken 29327470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8C6C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3BC777" id="Rechteck: abgerundete Ecken 293274705" o:spid="_x0000_s2091" style="position:absolute;left:0;text-align:left;margin-left:-.45pt;margin-top:19.85pt;width:354.35pt;height:25.25pt;z-index:257391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MYfTb+8&#10;AgAAyQUAAA4AAAAAAAAAAAAAAAAALgIAAGRycy9lMm9Eb2MueG1sUEsBAi0AFAAGAAgAAAAhAHhH&#10;TL3cAAAABwEAAA8AAAAAAAAAAAAAAAAAFgUAAGRycy9kb3ducmV2LnhtbFBLBQYAAAAABAAEAPMA&#10;AAAfBgAAAAA=&#10;" filled="f" strokecolor="black [3213]" strokeweight=".5pt">
                      <v:textbox>
                        <w:txbxContent>
                          <w:p w14:paraId="0BE8C6CF"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066031F" w14:textId="77777777" w:rsidR="00626664" w:rsidRPr="009F08DB" w:rsidRDefault="00626664" w:rsidP="00190981">
            <w:pPr>
              <w:pStyle w:val="Textkrper"/>
              <w:tabs>
                <w:tab w:val="left" w:pos="284"/>
              </w:tabs>
              <w:spacing w:after="0"/>
              <w:rPr>
                <w:lang w:val="de-DE"/>
              </w:rPr>
            </w:pPr>
          </w:p>
        </w:tc>
      </w:tr>
    </w:tbl>
    <w:p w14:paraId="79AC100E" w14:textId="77777777" w:rsidR="005721B8" w:rsidRPr="009F08DB" w:rsidRDefault="005721B8" w:rsidP="005721B8">
      <w:pPr>
        <w:rPr>
          <w:rFonts w:ascii="Arial" w:hAnsi="Arial"/>
          <w:lang w:val="de-DE"/>
        </w:rPr>
      </w:pPr>
      <w:r w:rsidRPr="009F08DB">
        <w:rPr>
          <w:lang w:val="de-DE"/>
        </w:rPr>
        <w:br w:type="page"/>
      </w:r>
    </w:p>
    <w:p w14:paraId="58F0D9A1" w14:textId="1EDF395A" w:rsidR="005721B8" w:rsidRPr="009F08DB" w:rsidRDefault="00041F70" w:rsidP="00897659">
      <w:pPr>
        <w:pStyle w:val="berschrift3nummeriert"/>
        <w:rPr>
          <w:lang w:val="de-DE"/>
        </w:rPr>
      </w:pPr>
      <w:bookmarkStart w:id="42" w:name="_Toc118817574"/>
      <w:r w:rsidRPr="009F08DB">
        <w:rPr>
          <w:lang w:val="de-DE"/>
        </w:rPr>
        <w:lastRenderedPageBreak/>
        <w:t xml:space="preserve">WA 400: </w:t>
      </w:r>
      <w:r w:rsidR="00B7734D" w:rsidRPr="009F08DB">
        <w:rPr>
          <w:lang w:val="de-DE"/>
        </w:rPr>
        <w:t>VIALZUFÜHRUNG: MINIMAL BEFÜLLUNG</w:t>
      </w:r>
      <w:bookmarkEnd w:id="42"/>
    </w:p>
    <w:p w14:paraId="2AD9C8BC"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668567A" w14:textId="77777777" w:rsidTr="00041F70">
        <w:trPr>
          <w:trHeight w:val="211"/>
        </w:trPr>
        <w:tc>
          <w:tcPr>
            <w:tcW w:w="2154" w:type="dxa"/>
            <w:shd w:val="clear" w:color="auto" w:fill="F2F2F2" w:themeFill="background1" w:themeFillShade="F2"/>
          </w:tcPr>
          <w:p w14:paraId="7FF6A691" w14:textId="0C789A64" w:rsidR="005721B8" w:rsidRPr="009F08DB" w:rsidRDefault="00D8280B" w:rsidP="00190981">
            <w:pPr>
              <w:pStyle w:val="Textkrper"/>
              <w:spacing w:after="0"/>
              <w:rPr>
                <w:b/>
                <w:lang w:val="de-DE"/>
              </w:rPr>
            </w:pPr>
            <w:r w:rsidRPr="009F08DB">
              <w:rPr>
                <w:b/>
                <w:lang w:val="de-DE"/>
              </w:rPr>
              <w:t>Testziel</w:t>
            </w:r>
          </w:p>
        </w:tc>
        <w:tc>
          <w:tcPr>
            <w:tcW w:w="7257" w:type="dxa"/>
          </w:tcPr>
          <w:p w14:paraId="7AE4BE81" w14:textId="52C19A62" w:rsidR="005721B8" w:rsidRPr="009F08DB" w:rsidRDefault="00A64712" w:rsidP="00190981">
            <w:pPr>
              <w:pStyle w:val="BulletTabtext"/>
              <w:rPr>
                <w:lang w:val="de-DE"/>
              </w:rPr>
            </w:pPr>
            <w:r w:rsidRPr="009F08DB">
              <w:rPr>
                <w:lang w:val="de-DE"/>
              </w:rPr>
              <w:t>Test, ob die richtige Warnmeldung im Bedienfeld erscheint</w:t>
            </w:r>
          </w:p>
          <w:p w14:paraId="3460F373" w14:textId="01281CC7" w:rsidR="00041F70" w:rsidRPr="009F08DB" w:rsidRDefault="00041F70" w:rsidP="00041F70">
            <w:pPr>
              <w:pStyle w:val="Abstandshalter"/>
              <w:rPr>
                <w:lang w:val="de-DE"/>
              </w:rPr>
            </w:pPr>
          </w:p>
        </w:tc>
      </w:tr>
      <w:tr w:rsidR="005721B8" w:rsidRPr="00897659" w14:paraId="2E5ACA23" w14:textId="77777777" w:rsidTr="00190981">
        <w:trPr>
          <w:trHeight w:val="170"/>
        </w:trPr>
        <w:tc>
          <w:tcPr>
            <w:tcW w:w="2154" w:type="dxa"/>
          </w:tcPr>
          <w:p w14:paraId="6BCA35AC" w14:textId="77777777" w:rsidR="005721B8" w:rsidRPr="009F08DB" w:rsidRDefault="005721B8" w:rsidP="00190981">
            <w:pPr>
              <w:pStyle w:val="Textkrper"/>
              <w:spacing w:before="0" w:after="0"/>
              <w:rPr>
                <w:sz w:val="8"/>
                <w:szCs w:val="8"/>
                <w:lang w:val="de-DE"/>
              </w:rPr>
            </w:pPr>
          </w:p>
        </w:tc>
        <w:tc>
          <w:tcPr>
            <w:tcW w:w="7257" w:type="dxa"/>
          </w:tcPr>
          <w:p w14:paraId="4779FFE5" w14:textId="77777777" w:rsidR="005721B8" w:rsidRPr="009F08DB" w:rsidRDefault="005721B8" w:rsidP="00190981">
            <w:pPr>
              <w:pStyle w:val="Textkrper"/>
              <w:spacing w:before="0" w:after="0"/>
              <w:rPr>
                <w:sz w:val="8"/>
                <w:szCs w:val="8"/>
                <w:lang w:val="de-DE"/>
              </w:rPr>
            </w:pPr>
          </w:p>
        </w:tc>
      </w:tr>
      <w:tr w:rsidR="005721B8" w:rsidRPr="009F08DB" w14:paraId="3401374A" w14:textId="77777777" w:rsidTr="00190981">
        <w:trPr>
          <w:trHeight w:val="471"/>
        </w:trPr>
        <w:tc>
          <w:tcPr>
            <w:tcW w:w="2154" w:type="dxa"/>
            <w:shd w:val="clear" w:color="auto" w:fill="F2F2F2" w:themeFill="background1" w:themeFillShade="F2"/>
          </w:tcPr>
          <w:p w14:paraId="6C09614D" w14:textId="28E8E4C1" w:rsidR="005721B8" w:rsidRPr="009F08DB" w:rsidRDefault="00D8280B" w:rsidP="00190981">
            <w:pPr>
              <w:pStyle w:val="Textkrper"/>
              <w:spacing w:after="0"/>
              <w:rPr>
                <w:b/>
                <w:lang w:val="de-DE"/>
              </w:rPr>
            </w:pPr>
            <w:r w:rsidRPr="009F08DB">
              <w:rPr>
                <w:b/>
                <w:lang w:val="de-DE"/>
              </w:rPr>
              <w:t>Testdurchführung</w:t>
            </w:r>
          </w:p>
        </w:tc>
        <w:tc>
          <w:tcPr>
            <w:tcW w:w="7257" w:type="dxa"/>
          </w:tcPr>
          <w:p w14:paraId="3EE6B6D7" w14:textId="77777777" w:rsidR="005721B8" w:rsidRPr="009F08DB" w:rsidRDefault="005721B8" w:rsidP="00190981">
            <w:pPr>
              <w:pStyle w:val="Textkrper"/>
              <w:spacing w:after="0"/>
              <w:rPr>
                <w:lang w:val="de-DE"/>
              </w:rPr>
            </w:pPr>
          </w:p>
        </w:tc>
      </w:tr>
      <w:tr w:rsidR="005721B8" w:rsidRPr="009F08DB" w14:paraId="6FF013CE" w14:textId="77777777" w:rsidTr="00190981">
        <w:trPr>
          <w:trHeight w:val="697"/>
        </w:trPr>
        <w:tc>
          <w:tcPr>
            <w:tcW w:w="2154" w:type="dxa"/>
            <w:shd w:val="clear" w:color="auto" w:fill="F2F2F2" w:themeFill="background1" w:themeFillShade="F2"/>
          </w:tcPr>
          <w:p w14:paraId="4069436E" w14:textId="43FEB08B" w:rsidR="005721B8" w:rsidRPr="009F08DB" w:rsidRDefault="00D41D58" w:rsidP="00190981">
            <w:pPr>
              <w:pStyle w:val="Textkrper"/>
              <w:spacing w:after="0"/>
              <w:rPr>
                <w:lang w:val="de-DE"/>
              </w:rPr>
            </w:pPr>
            <w:r w:rsidRPr="009F08DB">
              <w:rPr>
                <w:lang w:val="de-DE"/>
              </w:rPr>
              <w:t>Testvoraussetzungen</w:t>
            </w:r>
          </w:p>
        </w:tc>
        <w:tc>
          <w:tcPr>
            <w:tcW w:w="7257" w:type="dxa"/>
          </w:tcPr>
          <w:p w14:paraId="1180B95E" w14:textId="76AED62E" w:rsidR="00041F70" w:rsidRPr="009F08DB" w:rsidRDefault="00AE36C0" w:rsidP="00041F70">
            <w:pPr>
              <w:pStyle w:val="BulletTabtext"/>
              <w:rPr>
                <w:lang w:val="de-DE"/>
              </w:rPr>
            </w:pPr>
            <w:r w:rsidRPr="009F08DB">
              <w:rPr>
                <w:lang w:val="de-DE"/>
              </w:rPr>
              <w:t>Maschine ist im Automatikbetrieb bereit</w:t>
            </w:r>
          </w:p>
          <w:p w14:paraId="233331C6" w14:textId="7C48DCFE" w:rsidR="005721B8" w:rsidRPr="009F08DB" w:rsidRDefault="00041F70" w:rsidP="00041F70">
            <w:pPr>
              <w:pStyle w:val="BulletTabtext"/>
              <w:rPr>
                <w:lang w:val="de-DE"/>
              </w:rPr>
            </w:pPr>
            <w:r w:rsidRPr="009F08DB">
              <w:rPr>
                <w:lang w:val="de-DE"/>
              </w:rPr>
              <w:t xml:space="preserve">Vials </w:t>
            </w:r>
            <w:r w:rsidR="00B7734D" w:rsidRPr="009F08DB">
              <w:rPr>
                <w:lang w:val="de-DE"/>
              </w:rPr>
              <w:t>sind vorhanden</w:t>
            </w:r>
          </w:p>
          <w:p w14:paraId="72D4FCB8" w14:textId="356FF5BD" w:rsidR="00041F70" w:rsidRPr="009F08DB" w:rsidRDefault="00041F70" w:rsidP="00041F70">
            <w:pPr>
              <w:pStyle w:val="Abstandshalter"/>
              <w:rPr>
                <w:lang w:val="de-DE"/>
              </w:rPr>
            </w:pPr>
          </w:p>
        </w:tc>
      </w:tr>
      <w:tr w:rsidR="005721B8" w:rsidRPr="00897659" w14:paraId="5C831DFC" w14:textId="77777777" w:rsidTr="00190981">
        <w:trPr>
          <w:trHeight w:val="697"/>
        </w:trPr>
        <w:tc>
          <w:tcPr>
            <w:tcW w:w="2154" w:type="dxa"/>
            <w:shd w:val="clear" w:color="auto" w:fill="F2F2F2" w:themeFill="background1" w:themeFillShade="F2"/>
          </w:tcPr>
          <w:p w14:paraId="6834B481" w14:textId="06BB6643" w:rsidR="005721B8" w:rsidRPr="009F08DB" w:rsidRDefault="00D8280B" w:rsidP="00190981">
            <w:pPr>
              <w:pStyle w:val="Textkrper"/>
              <w:spacing w:after="0"/>
              <w:rPr>
                <w:lang w:val="de-DE"/>
              </w:rPr>
            </w:pPr>
            <w:r w:rsidRPr="009F08DB">
              <w:rPr>
                <w:lang w:val="de-DE"/>
              </w:rPr>
              <w:t>Erforderliche Tätigkeit</w:t>
            </w:r>
          </w:p>
        </w:tc>
        <w:tc>
          <w:tcPr>
            <w:tcW w:w="7257" w:type="dxa"/>
          </w:tcPr>
          <w:p w14:paraId="23B64A16" w14:textId="1754933C" w:rsidR="00041F70" w:rsidRPr="009F08DB" w:rsidRDefault="00762C1A" w:rsidP="00041F70">
            <w:pPr>
              <w:pStyle w:val="BulletTabtext"/>
              <w:rPr>
                <w:lang w:val="de-DE"/>
              </w:rPr>
            </w:pPr>
            <w:r w:rsidRPr="009F08DB">
              <w:rPr>
                <w:lang w:val="de-DE"/>
              </w:rPr>
              <w:t>Aktiviere SWS</w:t>
            </w:r>
            <w:r w:rsidR="00041F70" w:rsidRPr="009F08DB">
              <w:rPr>
                <w:lang w:val="de-DE"/>
              </w:rPr>
              <w:t xml:space="preserve"> 400 </w:t>
            </w:r>
            <w:r w:rsidR="00792679" w:rsidRPr="009F08DB">
              <w:rPr>
                <w:lang w:val="de-DE"/>
              </w:rPr>
              <w:t>„</w:t>
            </w:r>
            <w:r w:rsidR="00041F70" w:rsidRPr="009F08DB">
              <w:rPr>
                <w:lang w:val="de-DE"/>
              </w:rPr>
              <w:t>Vial</w:t>
            </w:r>
            <w:r w:rsidR="00867F58" w:rsidRPr="009F08DB">
              <w:rPr>
                <w:lang w:val="de-DE"/>
              </w:rPr>
              <w:t>zuführung</w:t>
            </w:r>
            <w:r w:rsidR="00041F70" w:rsidRPr="009F08DB">
              <w:rPr>
                <w:lang w:val="de-DE"/>
              </w:rPr>
              <w:t>”</w:t>
            </w:r>
          </w:p>
          <w:p w14:paraId="0D07E5BB" w14:textId="1753FB7E" w:rsidR="00B7734D" w:rsidRPr="009F08DB" w:rsidRDefault="00B7734D" w:rsidP="00B7734D">
            <w:pPr>
              <w:pStyle w:val="BulletTabtext"/>
              <w:rPr>
                <w:lang w:val="de-DE"/>
              </w:rPr>
            </w:pPr>
            <w:r w:rsidRPr="009F08DB">
              <w:rPr>
                <w:lang w:val="de-DE"/>
              </w:rPr>
              <w:t xml:space="preserve">Vials abrufen, bis diese unterhalb des Sensors </w:t>
            </w:r>
            <w:r w:rsidR="00792679" w:rsidRPr="009F08DB">
              <w:rPr>
                <w:lang w:val="de-DE"/>
              </w:rPr>
              <w:t>„</w:t>
            </w:r>
            <w:r w:rsidRPr="009F08DB">
              <w:rPr>
                <w:lang w:val="de-DE"/>
              </w:rPr>
              <w:t>54B10</w:t>
            </w:r>
            <w:r w:rsidR="00792679" w:rsidRPr="009F08DB">
              <w:rPr>
                <w:lang w:val="de-DE"/>
              </w:rPr>
              <w:t>“</w:t>
            </w:r>
            <w:r w:rsidRPr="009F08DB">
              <w:rPr>
                <w:lang w:val="de-DE"/>
              </w:rPr>
              <w:t xml:space="preserve"> für Min. Befüllung sind</w:t>
            </w:r>
          </w:p>
          <w:p w14:paraId="72EF2800" w14:textId="63A11FD9" w:rsidR="005721B8" w:rsidRPr="009F08DB" w:rsidRDefault="00B7734D" w:rsidP="00B7734D">
            <w:pPr>
              <w:pStyle w:val="BulletTabtext"/>
              <w:rPr>
                <w:lang w:val="de-DE"/>
              </w:rPr>
            </w:pPr>
            <w:r w:rsidRPr="009F08DB">
              <w:rPr>
                <w:lang w:val="de-DE"/>
              </w:rPr>
              <w:t>Vialzuführung ist geschlossen und kein weiteres Vial wird abgerufen</w:t>
            </w:r>
          </w:p>
          <w:p w14:paraId="159A5387" w14:textId="10930338" w:rsidR="00041F70" w:rsidRPr="009F08DB" w:rsidRDefault="00041F70" w:rsidP="00041F70">
            <w:pPr>
              <w:pStyle w:val="Abstandshalter"/>
              <w:rPr>
                <w:lang w:val="de-DE"/>
              </w:rPr>
            </w:pPr>
          </w:p>
        </w:tc>
      </w:tr>
      <w:tr w:rsidR="005721B8" w:rsidRPr="009F08DB" w14:paraId="210E1590" w14:textId="77777777" w:rsidTr="00041F70">
        <w:trPr>
          <w:trHeight w:val="390"/>
        </w:trPr>
        <w:tc>
          <w:tcPr>
            <w:tcW w:w="2154" w:type="dxa"/>
            <w:shd w:val="clear" w:color="auto" w:fill="F2F2F2" w:themeFill="background1" w:themeFillShade="F2"/>
          </w:tcPr>
          <w:p w14:paraId="2D223260" w14:textId="5D226A7D" w:rsidR="005721B8" w:rsidRPr="009F08DB" w:rsidRDefault="008C23D6" w:rsidP="00190981">
            <w:pPr>
              <w:pStyle w:val="Textkrper"/>
              <w:spacing w:after="0"/>
              <w:rPr>
                <w:lang w:val="de-DE"/>
              </w:rPr>
            </w:pPr>
            <w:r w:rsidRPr="009F08DB">
              <w:rPr>
                <w:lang w:val="de-DE"/>
              </w:rPr>
              <w:t>Folge</w:t>
            </w:r>
          </w:p>
        </w:tc>
        <w:tc>
          <w:tcPr>
            <w:tcW w:w="7257" w:type="dxa"/>
          </w:tcPr>
          <w:p w14:paraId="7ADAF61B" w14:textId="30855184" w:rsidR="005721B8" w:rsidRPr="009F08DB" w:rsidRDefault="00A64712" w:rsidP="00190981">
            <w:pPr>
              <w:pStyle w:val="BulletTabtext"/>
              <w:rPr>
                <w:lang w:val="de-DE"/>
              </w:rPr>
            </w:pPr>
            <w:r w:rsidRPr="009F08DB">
              <w:rPr>
                <w:lang w:val="de-DE"/>
              </w:rPr>
              <w:t>Warnmeldung erscheint im Bedienfeld</w:t>
            </w:r>
          </w:p>
          <w:p w14:paraId="3D2073FA" w14:textId="77777777" w:rsidR="005721B8" w:rsidRPr="009F08DB" w:rsidRDefault="005721B8" w:rsidP="00190981">
            <w:pPr>
              <w:pStyle w:val="Abstandshalter"/>
              <w:rPr>
                <w:lang w:val="de-DE"/>
              </w:rPr>
            </w:pPr>
          </w:p>
        </w:tc>
      </w:tr>
      <w:tr w:rsidR="005721B8" w:rsidRPr="009F08DB" w14:paraId="30631057" w14:textId="77777777" w:rsidTr="00041F70">
        <w:trPr>
          <w:trHeight w:val="256"/>
        </w:trPr>
        <w:tc>
          <w:tcPr>
            <w:tcW w:w="2154" w:type="dxa"/>
            <w:shd w:val="clear" w:color="auto" w:fill="F2F2F2" w:themeFill="background1" w:themeFillShade="F2"/>
          </w:tcPr>
          <w:p w14:paraId="345E03B0" w14:textId="3C6CEC7B" w:rsidR="005721B8" w:rsidRPr="009F08DB" w:rsidRDefault="00D8280B" w:rsidP="00190981">
            <w:pPr>
              <w:pStyle w:val="Textkrper"/>
              <w:spacing w:after="0"/>
              <w:rPr>
                <w:lang w:val="de-DE"/>
              </w:rPr>
            </w:pPr>
            <w:r w:rsidRPr="009F08DB">
              <w:rPr>
                <w:lang w:val="de-DE"/>
              </w:rPr>
              <w:t>Kommentare</w:t>
            </w:r>
          </w:p>
        </w:tc>
        <w:tc>
          <w:tcPr>
            <w:tcW w:w="7257" w:type="dxa"/>
          </w:tcPr>
          <w:p w14:paraId="548ECA5C" w14:textId="7EBAC8A8" w:rsidR="00041F70" w:rsidRPr="009F08DB" w:rsidRDefault="00AE36C0" w:rsidP="00041F70">
            <w:pPr>
              <w:pStyle w:val="BulletTabtext"/>
              <w:rPr>
                <w:lang w:val="de-DE"/>
              </w:rPr>
            </w:pPr>
            <w:r w:rsidRPr="009F08DB">
              <w:rPr>
                <w:lang w:val="de-DE"/>
              </w:rPr>
              <w:t>Keine</w:t>
            </w:r>
          </w:p>
          <w:p w14:paraId="0DE1F43A" w14:textId="77777777" w:rsidR="005721B8" w:rsidRPr="009F08DB" w:rsidRDefault="005721B8" w:rsidP="00041F70">
            <w:pPr>
              <w:pStyle w:val="Abstandshalter"/>
              <w:rPr>
                <w:lang w:val="de-DE"/>
              </w:rPr>
            </w:pPr>
          </w:p>
        </w:tc>
      </w:tr>
      <w:tr w:rsidR="005721B8" w:rsidRPr="009F08DB" w14:paraId="745BF700" w14:textId="77777777" w:rsidTr="00041F70">
        <w:trPr>
          <w:trHeight w:val="122"/>
        </w:trPr>
        <w:tc>
          <w:tcPr>
            <w:tcW w:w="2154" w:type="dxa"/>
            <w:shd w:val="clear" w:color="auto" w:fill="F2F2F2" w:themeFill="background1" w:themeFillShade="F2"/>
          </w:tcPr>
          <w:p w14:paraId="2A5EAC5D" w14:textId="41E18465" w:rsidR="005721B8" w:rsidRPr="009F08DB" w:rsidRDefault="00D41D58" w:rsidP="00190981">
            <w:pPr>
              <w:pStyle w:val="Textkrper"/>
              <w:spacing w:after="0"/>
              <w:rPr>
                <w:lang w:val="de-DE"/>
              </w:rPr>
            </w:pPr>
            <w:r w:rsidRPr="009F08DB">
              <w:rPr>
                <w:lang w:val="de-DE"/>
              </w:rPr>
              <w:t>Quittierung</w:t>
            </w:r>
          </w:p>
        </w:tc>
        <w:tc>
          <w:tcPr>
            <w:tcW w:w="7257" w:type="dxa"/>
          </w:tcPr>
          <w:p w14:paraId="73EA1933" w14:textId="412AADF5" w:rsidR="00041F70" w:rsidRPr="009F08DB" w:rsidRDefault="00AE36C0" w:rsidP="00041F70">
            <w:pPr>
              <w:pStyle w:val="BulletTabtext"/>
              <w:rPr>
                <w:lang w:val="de-DE"/>
              </w:rPr>
            </w:pPr>
            <w:r w:rsidRPr="009F08DB">
              <w:rPr>
                <w:lang w:val="de-DE"/>
              </w:rPr>
              <w:t>Keine</w:t>
            </w:r>
          </w:p>
          <w:p w14:paraId="0D1EDEF4" w14:textId="77777777" w:rsidR="005721B8" w:rsidRPr="009F08DB" w:rsidRDefault="005721B8" w:rsidP="00041F70">
            <w:pPr>
              <w:pStyle w:val="Abstandshalter"/>
              <w:rPr>
                <w:lang w:val="de-DE"/>
              </w:rPr>
            </w:pPr>
          </w:p>
        </w:tc>
      </w:tr>
    </w:tbl>
    <w:p w14:paraId="071FBC5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0134F1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788A9C5" w14:textId="02E66BB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0E5E0C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DEE0A71" w14:textId="2546973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FE6E077" w14:textId="77777777" w:rsidTr="00190981">
        <w:trPr>
          <w:trHeight w:val="697"/>
        </w:trPr>
        <w:tc>
          <w:tcPr>
            <w:tcW w:w="2154" w:type="dxa"/>
            <w:tcBorders>
              <w:bottom w:val="nil"/>
            </w:tcBorders>
            <w:shd w:val="clear" w:color="auto" w:fill="F2F2F2" w:themeFill="background1" w:themeFillShade="F2"/>
          </w:tcPr>
          <w:p w14:paraId="7FCE19FA" w14:textId="1945F79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0C7949B" w14:textId="41851D81"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239CC2B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12000" behindDoc="0" locked="0" layoutInCell="1" allowOverlap="1" wp14:anchorId="1DE16F0B" wp14:editId="6C6DC426">
                      <wp:simplePos x="0" y="0"/>
                      <wp:positionH relativeFrom="column">
                        <wp:posOffset>-36195</wp:posOffset>
                      </wp:positionH>
                      <wp:positionV relativeFrom="line">
                        <wp:posOffset>36195</wp:posOffset>
                      </wp:positionV>
                      <wp:extent cx="820800" cy="320400"/>
                      <wp:effectExtent l="0" t="0" r="17780" b="22860"/>
                      <wp:wrapNone/>
                      <wp:docPr id="293274706" name="Rechteck: abgerundete Ecken 29327470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1FB85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16F0B" id="Rechteck: abgerundete Ecken 293274706" o:spid="_x0000_s2092" style="position:absolute;left:0;text-align:left;margin-left:-2.85pt;margin-top:2.85pt;width:64.65pt;height:25.25pt;z-index:253312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0t4Yy+&#10;AgAAyAUAAA4AAAAAAAAAAAAAAAAALgIAAGRycy9lMm9Eb2MueG1sUEsBAi0AFAAGAAgAAAAhADWT&#10;XnbaAAAABwEAAA8AAAAAAAAAAAAAAAAAGAUAAGRycy9kb3ducmV2LnhtbFBLBQYAAAAABAAEAPMA&#10;AAAfBgAAAAA=&#10;" filled="f" strokecolor="black [3213]" strokeweight=".5pt">
                      <v:textbox>
                        <w:txbxContent>
                          <w:p w14:paraId="7C1FB85B" w14:textId="77777777" w:rsidR="00BD5E17" w:rsidRDefault="00BD5E17" w:rsidP="005721B8">
                            <w:pPr>
                              <w:jc w:val="center"/>
                            </w:pPr>
                            <w:r>
                              <w:t>x</w:t>
                            </w:r>
                          </w:p>
                        </w:txbxContent>
                      </v:textbox>
                      <w10:wrap anchory="line"/>
                    </v:roundrect>
                  </w:pict>
                </mc:Fallback>
              </mc:AlternateContent>
            </w:r>
          </w:p>
        </w:tc>
      </w:tr>
      <w:tr w:rsidR="005721B8" w:rsidRPr="009F08DB" w14:paraId="18A86477" w14:textId="77777777" w:rsidTr="00190981">
        <w:trPr>
          <w:trHeight w:val="1701"/>
        </w:trPr>
        <w:tc>
          <w:tcPr>
            <w:tcW w:w="2154" w:type="dxa"/>
            <w:shd w:val="clear" w:color="auto" w:fill="F2F2F2" w:themeFill="background1" w:themeFillShade="F2"/>
          </w:tcPr>
          <w:p w14:paraId="6399DE94" w14:textId="0ACF904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0FCADE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16096" behindDoc="0" locked="0" layoutInCell="1" allowOverlap="1" wp14:anchorId="6CCEA3D8" wp14:editId="4E707CF2">
                      <wp:simplePos x="0" y="0"/>
                      <wp:positionH relativeFrom="column">
                        <wp:posOffset>-5715</wp:posOffset>
                      </wp:positionH>
                      <wp:positionV relativeFrom="line">
                        <wp:posOffset>72390</wp:posOffset>
                      </wp:positionV>
                      <wp:extent cx="4500000" cy="942975"/>
                      <wp:effectExtent l="0" t="0" r="15240" b="28575"/>
                      <wp:wrapNone/>
                      <wp:docPr id="293274710" name="Rechteck: abgerundete Ecken 29327471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2E5BC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EA3D8" id="Rechteck: abgerundete Ecken 293274710" o:spid="_x0000_s2093" style="position:absolute;left:0;text-align:left;margin-left:-.45pt;margin-top:5.7pt;width:354.35pt;height:74.25pt;z-index:253316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6vPzZ&#10;vQIAAMkFAAAOAAAAAAAAAAAAAAAAAC4CAABkcnMvZTJvRG9jLnhtbFBLAQItABQABgAIAAAAIQDv&#10;Mn/u3AAAAAgBAAAPAAAAAAAAAAAAAAAAABcFAABkcnMvZG93bnJldi54bWxQSwUGAAAAAAQABADz&#10;AAAAIAYAAAAA&#10;" filled="f" strokecolor="black [3213]" strokeweight=".5pt">
                      <v:textbox>
                        <w:txbxContent>
                          <w:p w14:paraId="0F2E5BCE" w14:textId="77777777" w:rsidR="00BD5E17" w:rsidRDefault="00BD5E17" w:rsidP="005721B8">
                            <w:pPr>
                              <w:jc w:val="center"/>
                            </w:pPr>
                            <w:r>
                              <w:t>x</w:t>
                            </w:r>
                          </w:p>
                        </w:txbxContent>
                      </v:textbox>
                      <w10:wrap anchory="line"/>
                    </v:roundrect>
                  </w:pict>
                </mc:Fallback>
              </mc:AlternateContent>
            </w:r>
          </w:p>
        </w:tc>
      </w:tr>
    </w:tbl>
    <w:p w14:paraId="0F22F224" w14:textId="00CD9437" w:rsidR="005721B8" w:rsidRPr="009F08DB" w:rsidRDefault="005721B8" w:rsidP="005721B8">
      <w:pPr>
        <w:pStyle w:val="Textkrper"/>
        <w:rPr>
          <w:lang w:val="de-DE"/>
        </w:rPr>
      </w:pPr>
    </w:p>
    <w:p w14:paraId="69BBC3EA" w14:textId="6F0C0005" w:rsidR="00041F70" w:rsidRPr="009F08DB" w:rsidRDefault="00041F70" w:rsidP="005721B8">
      <w:pPr>
        <w:pStyle w:val="Textkrper"/>
        <w:rPr>
          <w:lang w:val="de-DE"/>
        </w:rPr>
      </w:pPr>
    </w:p>
    <w:p w14:paraId="42161EA2" w14:textId="1C65D92B" w:rsidR="00041F70" w:rsidRDefault="00041F70" w:rsidP="005721B8">
      <w:pPr>
        <w:pStyle w:val="Textkrper"/>
        <w:rPr>
          <w:lang w:val="de-DE"/>
        </w:rPr>
      </w:pPr>
    </w:p>
    <w:p w14:paraId="0A491657" w14:textId="44FFE02D" w:rsidR="00C4597A" w:rsidRDefault="00C4597A" w:rsidP="005721B8">
      <w:pPr>
        <w:pStyle w:val="Textkrper"/>
        <w:rPr>
          <w:lang w:val="de-DE"/>
        </w:rPr>
      </w:pPr>
    </w:p>
    <w:p w14:paraId="2747EA7A" w14:textId="77777777" w:rsidR="00C4597A" w:rsidRPr="009F08DB" w:rsidRDefault="00C4597A" w:rsidP="005721B8">
      <w:pPr>
        <w:pStyle w:val="Textkrper"/>
        <w:rPr>
          <w:lang w:val="de-DE"/>
        </w:rPr>
      </w:pPr>
    </w:p>
    <w:p w14:paraId="4AAFF870" w14:textId="77777777" w:rsidR="005721B8" w:rsidRPr="009F08DB" w:rsidRDefault="005721B8" w:rsidP="005721B8">
      <w:pPr>
        <w:pStyle w:val="Textkrper"/>
        <w:rPr>
          <w:lang w:val="de-DE"/>
        </w:rPr>
      </w:pPr>
    </w:p>
    <w:p w14:paraId="5BDAC4B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E3254A3" w14:textId="77777777" w:rsidTr="00626664">
        <w:trPr>
          <w:trHeight w:val="1020"/>
        </w:trPr>
        <w:tc>
          <w:tcPr>
            <w:tcW w:w="2154" w:type="dxa"/>
            <w:shd w:val="clear" w:color="auto" w:fill="F2F2F2" w:themeFill="background1" w:themeFillShade="F2"/>
          </w:tcPr>
          <w:p w14:paraId="72B98D20" w14:textId="1E93E2B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367ED00" w14:textId="3E8EFEBA" w:rsidR="00626664" w:rsidRPr="009F08DB" w:rsidRDefault="00745279" w:rsidP="00190981">
            <w:pPr>
              <w:pStyle w:val="Textkrper"/>
              <w:tabs>
                <w:tab w:val="left" w:pos="284"/>
              </w:tabs>
              <w:spacing w:after="0"/>
              <w:rPr>
                <w:lang w:val="de-DE"/>
              </w:rPr>
            </w:pPr>
            <w:r w:rsidRPr="009F08DB">
              <w:rPr>
                <w:lang w:val="de-DE"/>
              </w:rPr>
              <w:t>ja/nein</w:t>
            </w:r>
          </w:p>
          <w:p w14:paraId="54FBF3E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93664" behindDoc="0" locked="0" layoutInCell="1" allowOverlap="1" wp14:anchorId="4C7623E9" wp14:editId="6B4C6CDF">
                      <wp:simplePos x="0" y="0"/>
                      <wp:positionH relativeFrom="column">
                        <wp:posOffset>635</wp:posOffset>
                      </wp:positionH>
                      <wp:positionV relativeFrom="paragraph">
                        <wp:posOffset>36195</wp:posOffset>
                      </wp:positionV>
                      <wp:extent cx="820800" cy="320400"/>
                      <wp:effectExtent l="0" t="0" r="17780" b="22860"/>
                      <wp:wrapNone/>
                      <wp:docPr id="293274711" name="Rechteck: abgerundete Ecken 2932747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49D7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7623E9" id="Rechteck: abgerundete Ecken 293274711" o:spid="_x0000_s2094" style="position:absolute;left:0;text-align:left;margin-left:.05pt;margin-top:2.85pt;width:64.65pt;height:25.25pt;z-index:25739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0s55OvgIA&#10;AMgFAAAOAAAAAAAAAAAAAAAAAC4CAABkcnMvZTJvRG9jLnhtbFBLAQItABQABgAIAAAAIQCbrlPC&#10;2AAAAAUBAAAPAAAAAAAAAAAAAAAAABgFAABkcnMvZG93bnJldi54bWxQSwUGAAAAAAQABADzAAAA&#10;HQYAAAAA&#10;" filled="f" strokecolor="black [3213]" strokeweight=".5pt">
                      <v:textbox>
                        <w:txbxContent>
                          <w:p w14:paraId="00849D7F" w14:textId="77777777" w:rsidR="00BD5E17" w:rsidRDefault="00BD5E17" w:rsidP="005721B8">
                            <w:pPr>
                              <w:jc w:val="center"/>
                            </w:pPr>
                            <w:r>
                              <w:t>x</w:t>
                            </w:r>
                          </w:p>
                        </w:txbxContent>
                      </v:textbox>
                    </v:roundrect>
                  </w:pict>
                </mc:Fallback>
              </mc:AlternateContent>
            </w:r>
          </w:p>
        </w:tc>
        <w:tc>
          <w:tcPr>
            <w:tcW w:w="5839" w:type="dxa"/>
            <w:shd w:val="clear" w:color="auto" w:fill="auto"/>
          </w:tcPr>
          <w:p w14:paraId="60C831F7" w14:textId="6789B631" w:rsidR="00626664" w:rsidRPr="009F08DB" w:rsidRDefault="00745279" w:rsidP="00190981">
            <w:pPr>
              <w:pStyle w:val="Textkrper"/>
              <w:tabs>
                <w:tab w:val="left" w:pos="284"/>
              </w:tabs>
              <w:spacing w:after="0"/>
              <w:rPr>
                <w:lang w:val="de-DE"/>
              </w:rPr>
            </w:pPr>
            <w:r w:rsidRPr="009F08DB">
              <w:rPr>
                <w:lang w:val="de-DE"/>
              </w:rPr>
              <w:t>Datum/Kurzzeichen</w:t>
            </w:r>
          </w:p>
          <w:p w14:paraId="7B31BD2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94688" behindDoc="0" locked="0" layoutInCell="1" allowOverlap="1" wp14:anchorId="6DF98EEF" wp14:editId="19ED64A2">
                      <wp:simplePos x="0" y="0"/>
                      <wp:positionH relativeFrom="column">
                        <wp:posOffset>1746</wp:posOffset>
                      </wp:positionH>
                      <wp:positionV relativeFrom="line">
                        <wp:posOffset>32703</wp:posOffset>
                      </wp:positionV>
                      <wp:extent cx="3592354" cy="320400"/>
                      <wp:effectExtent l="0" t="0" r="27305" b="22860"/>
                      <wp:wrapNone/>
                      <wp:docPr id="293274712" name="Rechteck: abgerundete Ecken 29327471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AB25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F98EEF" id="Rechteck: abgerundete Ecken 293274712" o:spid="_x0000_s2095" style="position:absolute;left:0;text-align:left;margin-left:.15pt;margin-top:2.6pt;width:282.85pt;height:25.25pt;z-index:257394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LAX&#10;lDrBAgAAyQUAAA4AAAAAAAAAAAAAAAAALgIAAGRycy9lMm9Eb2MueG1sUEsBAi0AFAAGAAgAAAAh&#10;ABCRfb7aAAAABQEAAA8AAAAAAAAAAAAAAAAAGwUAAGRycy9kb3ducmV2LnhtbFBLBQYAAAAABAAE&#10;APMAAAAiBgAAAAA=&#10;" filled="f" strokecolor="black [3213]" strokeweight=".5pt">
                      <v:textbox>
                        <w:txbxContent>
                          <w:p w14:paraId="7A9AB254" w14:textId="77777777" w:rsidR="00BD5E17" w:rsidRDefault="00BD5E17" w:rsidP="005721B8">
                            <w:pPr>
                              <w:jc w:val="center"/>
                            </w:pPr>
                            <w:r>
                              <w:t>x</w:t>
                            </w:r>
                          </w:p>
                        </w:txbxContent>
                      </v:textbox>
                      <w10:wrap anchory="line"/>
                    </v:roundrect>
                  </w:pict>
                </mc:Fallback>
              </mc:AlternateContent>
            </w:r>
          </w:p>
        </w:tc>
      </w:tr>
      <w:tr w:rsidR="00626664" w:rsidRPr="009F08DB" w14:paraId="4D79258C" w14:textId="77777777" w:rsidTr="00626664">
        <w:trPr>
          <w:trHeight w:val="1020"/>
        </w:trPr>
        <w:tc>
          <w:tcPr>
            <w:tcW w:w="2154" w:type="dxa"/>
            <w:shd w:val="clear" w:color="auto" w:fill="F2F2F2" w:themeFill="background1" w:themeFillShade="F2"/>
          </w:tcPr>
          <w:p w14:paraId="2BE5D88B" w14:textId="13E903D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BB1127B" w14:textId="33C8BB0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95712" behindDoc="0" locked="0" layoutInCell="1" allowOverlap="1" wp14:anchorId="433A4D6E" wp14:editId="2EB93FBE">
                      <wp:simplePos x="0" y="0"/>
                      <wp:positionH relativeFrom="column">
                        <wp:posOffset>-5715</wp:posOffset>
                      </wp:positionH>
                      <wp:positionV relativeFrom="line">
                        <wp:posOffset>252095</wp:posOffset>
                      </wp:positionV>
                      <wp:extent cx="4500000" cy="320400"/>
                      <wp:effectExtent l="0" t="0" r="15240" b="22860"/>
                      <wp:wrapNone/>
                      <wp:docPr id="293274713" name="Rechteck: abgerundete Ecken 29327471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82C4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3A4D6E" id="Rechteck: abgerundete Ecken 293274713" o:spid="_x0000_s2096" style="position:absolute;left:0;text-align:left;margin-left:-.45pt;margin-top:19.85pt;width:354.35pt;height:25.25pt;z-index:257395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L2W1/W8&#10;AgAAyQUAAA4AAAAAAAAAAAAAAAAALgIAAGRycy9lMm9Eb2MueG1sUEsBAi0AFAAGAAgAAAAhAHhH&#10;TL3cAAAABwEAAA8AAAAAAAAAAAAAAAAAFgUAAGRycy9kb3ducmV2LnhtbFBLBQYAAAAABAAEAPMA&#10;AAAfBgAAAAA=&#10;" filled="f" strokecolor="black [3213]" strokeweight=".5pt">
                      <v:textbox>
                        <w:txbxContent>
                          <w:p w14:paraId="1BB82C4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31EC52F" w14:textId="77777777" w:rsidR="00626664" w:rsidRPr="009F08DB" w:rsidRDefault="00626664" w:rsidP="00190981">
            <w:pPr>
              <w:pStyle w:val="Textkrper"/>
              <w:tabs>
                <w:tab w:val="left" w:pos="284"/>
              </w:tabs>
              <w:spacing w:after="0"/>
              <w:rPr>
                <w:lang w:val="de-DE"/>
              </w:rPr>
            </w:pPr>
          </w:p>
        </w:tc>
      </w:tr>
    </w:tbl>
    <w:p w14:paraId="5B1C586A" w14:textId="409A7FA5" w:rsidR="005721B8" w:rsidRPr="009F08DB" w:rsidRDefault="00041F70" w:rsidP="00897659">
      <w:pPr>
        <w:pStyle w:val="berschrift3nummeriert"/>
        <w:rPr>
          <w:lang w:val="de-DE"/>
        </w:rPr>
      </w:pPr>
      <w:bookmarkStart w:id="43" w:name="_Toc118817575"/>
      <w:r w:rsidRPr="009F08DB">
        <w:rPr>
          <w:lang w:val="de-DE"/>
        </w:rPr>
        <w:lastRenderedPageBreak/>
        <w:t xml:space="preserve">WA 480: </w:t>
      </w:r>
      <w:r w:rsidR="000F085B" w:rsidRPr="009F08DB">
        <w:rPr>
          <w:lang w:val="de-DE"/>
        </w:rPr>
        <w:t>ROBOTER: ANTRIEB ACHSE X POSITION LIMIT +</w:t>
      </w:r>
      <w:bookmarkEnd w:id="43"/>
    </w:p>
    <w:p w14:paraId="6978BDB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00C72B0" w14:textId="77777777" w:rsidTr="00041F70">
        <w:trPr>
          <w:trHeight w:val="211"/>
        </w:trPr>
        <w:tc>
          <w:tcPr>
            <w:tcW w:w="2154" w:type="dxa"/>
            <w:shd w:val="clear" w:color="auto" w:fill="F2F2F2" w:themeFill="background1" w:themeFillShade="F2"/>
          </w:tcPr>
          <w:p w14:paraId="5812DBD6" w14:textId="4BBF4030" w:rsidR="005721B8" w:rsidRPr="009F08DB" w:rsidRDefault="00D8280B" w:rsidP="00190981">
            <w:pPr>
              <w:pStyle w:val="Textkrper"/>
              <w:spacing w:after="0"/>
              <w:rPr>
                <w:b/>
                <w:lang w:val="de-DE"/>
              </w:rPr>
            </w:pPr>
            <w:r w:rsidRPr="009F08DB">
              <w:rPr>
                <w:b/>
                <w:lang w:val="de-DE"/>
              </w:rPr>
              <w:t>Testziel</w:t>
            </w:r>
          </w:p>
        </w:tc>
        <w:tc>
          <w:tcPr>
            <w:tcW w:w="7257" w:type="dxa"/>
          </w:tcPr>
          <w:p w14:paraId="06107CF6" w14:textId="57C6DFA1" w:rsidR="005721B8" w:rsidRPr="009F08DB" w:rsidRDefault="00A64712" w:rsidP="00190981">
            <w:pPr>
              <w:pStyle w:val="BulletTabtext"/>
              <w:rPr>
                <w:lang w:val="de-DE"/>
              </w:rPr>
            </w:pPr>
            <w:r w:rsidRPr="009F08DB">
              <w:rPr>
                <w:lang w:val="de-DE"/>
              </w:rPr>
              <w:t>Test, ob die richtige Warnmeldung im Bedienfeld erscheint</w:t>
            </w:r>
          </w:p>
          <w:p w14:paraId="66889015" w14:textId="1E859777" w:rsidR="00041F70" w:rsidRPr="009F08DB" w:rsidRDefault="00041F70" w:rsidP="00041F70">
            <w:pPr>
              <w:pStyle w:val="Abstandshalter"/>
              <w:rPr>
                <w:lang w:val="de-DE"/>
              </w:rPr>
            </w:pPr>
          </w:p>
        </w:tc>
      </w:tr>
      <w:tr w:rsidR="005721B8" w:rsidRPr="00897659" w14:paraId="4283C83F" w14:textId="77777777" w:rsidTr="00190981">
        <w:trPr>
          <w:trHeight w:val="170"/>
        </w:trPr>
        <w:tc>
          <w:tcPr>
            <w:tcW w:w="2154" w:type="dxa"/>
          </w:tcPr>
          <w:p w14:paraId="1898837C" w14:textId="77777777" w:rsidR="005721B8" w:rsidRPr="009F08DB" w:rsidRDefault="005721B8" w:rsidP="00190981">
            <w:pPr>
              <w:pStyle w:val="Textkrper"/>
              <w:spacing w:before="0" w:after="0"/>
              <w:rPr>
                <w:sz w:val="8"/>
                <w:szCs w:val="8"/>
                <w:lang w:val="de-DE"/>
              </w:rPr>
            </w:pPr>
          </w:p>
        </w:tc>
        <w:tc>
          <w:tcPr>
            <w:tcW w:w="7257" w:type="dxa"/>
          </w:tcPr>
          <w:p w14:paraId="2DF8F2B5" w14:textId="77777777" w:rsidR="005721B8" w:rsidRPr="009F08DB" w:rsidRDefault="005721B8" w:rsidP="00190981">
            <w:pPr>
              <w:pStyle w:val="Textkrper"/>
              <w:spacing w:before="0" w:after="0"/>
              <w:rPr>
                <w:sz w:val="8"/>
                <w:szCs w:val="8"/>
                <w:lang w:val="de-DE"/>
              </w:rPr>
            </w:pPr>
          </w:p>
        </w:tc>
      </w:tr>
      <w:tr w:rsidR="005721B8" w:rsidRPr="009F08DB" w14:paraId="2F09138F" w14:textId="77777777" w:rsidTr="00190981">
        <w:trPr>
          <w:trHeight w:val="471"/>
        </w:trPr>
        <w:tc>
          <w:tcPr>
            <w:tcW w:w="2154" w:type="dxa"/>
            <w:shd w:val="clear" w:color="auto" w:fill="F2F2F2" w:themeFill="background1" w:themeFillShade="F2"/>
          </w:tcPr>
          <w:p w14:paraId="54A5DF18" w14:textId="56FC009F" w:rsidR="005721B8" w:rsidRPr="009F08DB" w:rsidRDefault="00D8280B" w:rsidP="00190981">
            <w:pPr>
              <w:pStyle w:val="Textkrper"/>
              <w:spacing w:after="0"/>
              <w:rPr>
                <w:b/>
                <w:lang w:val="de-DE"/>
              </w:rPr>
            </w:pPr>
            <w:r w:rsidRPr="009F08DB">
              <w:rPr>
                <w:b/>
                <w:lang w:val="de-DE"/>
              </w:rPr>
              <w:t>Testdurchführung</w:t>
            </w:r>
          </w:p>
        </w:tc>
        <w:tc>
          <w:tcPr>
            <w:tcW w:w="7257" w:type="dxa"/>
          </w:tcPr>
          <w:p w14:paraId="7A6C7D1F" w14:textId="77777777" w:rsidR="005721B8" w:rsidRPr="009F08DB" w:rsidRDefault="005721B8" w:rsidP="00190981">
            <w:pPr>
              <w:pStyle w:val="Textkrper"/>
              <w:spacing w:after="0"/>
              <w:rPr>
                <w:lang w:val="de-DE"/>
              </w:rPr>
            </w:pPr>
          </w:p>
        </w:tc>
      </w:tr>
      <w:tr w:rsidR="005721B8" w:rsidRPr="009F08DB" w14:paraId="5B0CFC83" w14:textId="77777777" w:rsidTr="00041F70">
        <w:trPr>
          <w:trHeight w:val="271"/>
        </w:trPr>
        <w:tc>
          <w:tcPr>
            <w:tcW w:w="2154" w:type="dxa"/>
            <w:shd w:val="clear" w:color="auto" w:fill="F2F2F2" w:themeFill="background1" w:themeFillShade="F2"/>
          </w:tcPr>
          <w:p w14:paraId="23F08426" w14:textId="33A73D2C" w:rsidR="005721B8" w:rsidRPr="009F08DB" w:rsidRDefault="00D41D58" w:rsidP="00190981">
            <w:pPr>
              <w:pStyle w:val="Textkrper"/>
              <w:spacing w:after="0"/>
              <w:rPr>
                <w:lang w:val="de-DE"/>
              </w:rPr>
            </w:pPr>
            <w:r w:rsidRPr="009F08DB">
              <w:rPr>
                <w:lang w:val="de-DE"/>
              </w:rPr>
              <w:t>Testvoraussetzungen</w:t>
            </w:r>
          </w:p>
        </w:tc>
        <w:tc>
          <w:tcPr>
            <w:tcW w:w="7257" w:type="dxa"/>
          </w:tcPr>
          <w:p w14:paraId="389A1845" w14:textId="42827C11" w:rsidR="005721B8" w:rsidRPr="009F08DB" w:rsidRDefault="004E408E" w:rsidP="00041F70">
            <w:pPr>
              <w:pStyle w:val="BulletTabtext"/>
              <w:rPr>
                <w:lang w:val="de-DE"/>
              </w:rPr>
            </w:pPr>
            <w:r w:rsidRPr="009F08DB">
              <w:rPr>
                <w:lang w:val="de-DE"/>
              </w:rPr>
              <w:t>Maschine ist im Tippbetrieb bereit</w:t>
            </w:r>
          </w:p>
          <w:p w14:paraId="36E3C518" w14:textId="1B697AD6" w:rsidR="00041F70" w:rsidRPr="009F08DB" w:rsidRDefault="00041F70" w:rsidP="00041F70">
            <w:pPr>
              <w:pStyle w:val="Abstandshalter"/>
              <w:rPr>
                <w:lang w:val="de-DE"/>
              </w:rPr>
            </w:pPr>
          </w:p>
        </w:tc>
      </w:tr>
      <w:tr w:rsidR="005721B8" w:rsidRPr="00897659" w14:paraId="74D91A5D" w14:textId="77777777" w:rsidTr="00190981">
        <w:trPr>
          <w:trHeight w:val="697"/>
        </w:trPr>
        <w:tc>
          <w:tcPr>
            <w:tcW w:w="2154" w:type="dxa"/>
            <w:shd w:val="clear" w:color="auto" w:fill="F2F2F2" w:themeFill="background1" w:themeFillShade="F2"/>
          </w:tcPr>
          <w:p w14:paraId="1C4022C8" w14:textId="0D5020BC" w:rsidR="005721B8" w:rsidRPr="009F08DB" w:rsidRDefault="00D8280B" w:rsidP="00190981">
            <w:pPr>
              <w:pStyle w:val="Textkrper"/>
              <w:spacing w:after="0"/>
              <w:rPr>
                <w:lang w:val="de-DE"/>
              </w:rPr>
            </w:pPr>
            <w:r w:rsidRPr="009F08DB">
              <w:rPr>
                <w:lang w:val="de-DE"/>
              </w:rPr>
              <w:t>Erforderliche Tätigkeit</w:t>
            </w:r>
          </w:p>
        </w:tc>
        <w:tc>
          <w:tcPr>
            <w:tcW w:w="7257" w:type="dxa"/>
          </w:tcPr>
          <w:p w14:paraId="7550ECB8" w14:textId="3DC407B6" w:rsidR="00041F70" w:rsidRPr="009F08DB" w:rsidRDefault="00762C1A" w:rsidP="00041F70">
            <w:pPr>
              <w:pStyle w:val="BulletTabtext"/>
              <w:rPr>
                <w:lang w:val="de-DE"/>
              </w:rPr>
            </w:pPr>
            <w:r w:rsidRPr="009F08DB">
              <w:rPr>
                <w:lang w:val="de-DE"/>
              </w:rPr>
              <w:t xml:space="preserve">Aktiviere </w:t>
            </w:r>
            <w:r w:rsidR="001B0394" w:rsidRPr="009F08DB">
              <w:rPr>
                <w:lang w:val="de-DE"/>
              </w:rPr>
              <w:t xml:space="preserve">SWS 400 </w:t>
            </w:r>
            <w:r w:rsidR="00792679" w:rsidRPr="009F08DB">
              <w:rPr>
                <w:lang w:val="de-DE"/>
              </w:rPr>
              <w:t>„</w:t>
            </w:r>
            <w:r w:rsidR="001B0394" w:rsidRPr="009F08DB">
              <w:rPr>
                <w:lang w:val="de-DE"/>
              </w:rPr>
              <w:t>Roboter”</w:t>
            </w:r>
          </w:p>
          <w:p w14:paraId="65D74353" w14:textId="285A80EA" w:rsidR="000F085B" w:rsidRPr="009F08DB" w:rsidRDefault="000F085B" w:rsidP="000F085B">
            <w:pPr>
              <w:pStyle w:val="BulletTabtext"/>
              <w:rPr>
                <w:lang w:val="de-DE"/>
              </w:rPr>
            </w:pPr>
            <w:r w:rsidRPr="009F08DB">
              <w:rPr>
                <w:color w:val="FC1921" w:themeColor="accent6"/>
                <w:lang w:val="de-DE"/>
              </w:rPr>
              <w:t xml:space="preserve">Richtung anwählen </w:t>
            </w:r>
            <w:r w:rsidR="00792679" w:rsidRPr="009F08DB">
              <w:rPr>
                <w:color w:val="FC1921" w:themeColor="accent6"/>
                <w:lang w:val="de-DE"/>
              </w:rPr>
              <w:t>„</w:t>
            </w:r>
            <w:r w:rsidRPr="009F08DB">
              <w:rPr>
                <w:color w:val="FC1921" w:themeColor="accent6"/>
                <w:lang w:val="de-DE"/>
              </w:rPr>
              <w:t>Achse X</w:t>
            </w:r>
            <w:r w:rsidR="00792679" w:rsidRPr="009F08DB">
              <w:rPr>
                <w:color w:val="FC1921" w:themeColor="accent6"/>
                <w:lang w:val="de-DE"/>
              </w:rPr>
              <w:t>“</w:t>
            </w:r>
          </w:p>
          <w:p w14:paraId="6B86EFC8" w14:textId="552408A2" w:rsidR="005721B8" w:rsidRPr="009F08DB" w:rsidRDefault="000F085B" w:rsidP="000F085B">
            <w:pPr>
              <w:pStyle w:val="BulletTabtext"/>
              <w:rPr>
                <w:lang w:val="de-DE"/>
              </w:rPr>
            </w:pPr>
            <w:r w:rsidRPr="009F08DB">
              <w:rPr>
                <w:lang w:val="de-DE"/>
              </w:rPr>
              <w:t xml:space="preserve">Aktiviere SWS 411 </w:t>
            </w:r>
            <w:r w:rsidR="00792679" w:rsidRPr="009F08DB">
              <w:rPr>
                <w:lang w:val="de-DE"/>
              </w:rPr>
              <w:t>„</w:t>
            </w:r>
            <w:r w:rsidRPr="009F08DB">
              <w:rPr>
                <w:lang w:val="de-DE"/>
              </w:rPr>
              <w:t xml:space="preserve">Roboter: Tippen vorwärts” </w:t>
            </w:r>
            <w:r w:rsidR="005B2D3C" w:rsidRPr="009F08DB">
              <w:rPr>
                <w:lang w:val="de-DE"/>
              </w:rPr>
              <w:t xml:space="preserve">Taster </w:t>
            </w:r>
            <w:r w:rsidR="00792679" w:rsidRPr="009F08DB">
              <w:rPr>
                <w:lang w:val="de-DE"/>
              </w:rPr>
              <w:t>„</w:t>
            </w:r>
            <w:r w:rsidR="005B2D3C" w:rsidRPr="009F08DB">
              <w:rPr>
                <w:lang w:val="de-DE"/>
              </w:rPr>
              <w:t>Start</w:t>
            </w:r>
            <w:r w:rsidR="00792679" w:rsidRPr="009F08DB">
              <w:rPr>
                <w:lang w:val="de-DE"/>
              </w:rPr>
              <w:t>“</w:t>
            </w:r>
            <w:r w:rsidR="005B2D3C" w:rsidRPr="009F08DB">
              <w:rPr>
                <w:lang w:val="de-DE"/>
              </w:rPr>
              <w:t xml:space="preserve"> drücken</w:t>
            </w:r>
          </w:p>
          <w:p w14:paraId="3EA902B1" w14:textId="5256EB1F" w:rsidR="00041F70" w:rsidRPr="009F08DB" w:rsidRDefault="00041F70" w:rsidP="00041F70">
            <w:pPr>
              <w:pStyle w:val="Abstandshalter"/>
              <w:rPr>
                <w:lang w:val="de-DE"/>
              </w:rPr>
            </w:pPr>
          </w:p>
        </w:tc>
      </w:tr>
      <w:tr w:rsidR="005721B8" w:rsidRPr="00897659" w14:paraId="3E82B142" w14:textId="77777777" w:rsidTr="00190981">
        <w:trPr>
          <w:trHeight w:val="697"/>
        </w:trPr>
        <w:tc>
          <w:tcPr>
            <w:tcW w:w="2154" w:type="dxa"/>
            <w:shd w:val="clear" w:color="auto" w:fill="F2F2F2" w:themeFill="background1" w:themeFillShade="F2"/>
          </w:tcPr>
          <w:p w14:paraId="47D5485D" w14:textId="44BB1B00" w:rsidR="005721B8" w:rsidRPr="009F08DB" w:rsidRDefault="008C23D6" w:rsidP="00190981">
            <w:pPr>
              <w:pStyle w:val="Textkrper"/>
              <w:spacing w:after="0"/>
              <w:rPr>
                <w:lang w:val="de-DE"/>
              </w:rPr>
            </w:pPr>
            <w:r w:rsidRPr="009F08DB">
              <w:rPr>
                <w:lang w:val="de-DE"/>
              </w:rPr>
              <w:t>Folge</w:t>
            </w:r>
          </w:p>
        </w:tc>
        <w:tc>
          <w:tcPr>
            <w:tcW w:w="7257" w:type="dxa"/>
          </w:tcPr>
          <w:p w14:paraId="43D6A6E8" w14:textId="4708E594" w:rsidR="00041F70" w:rsidRPr="009F08DB" w:rsidRDefault="000F085B" w:rsidP="00041F70">
            <w:pPr>
              <w:pStyle w:val="BulletTabtext"/>
              <w:rPr>
                <w:lang w:val="de-DE"/>
              </w:rPr>
            </w:pPr>
            <w:r w:rsidRPr="009F08DB">
              <w:rPr>
                <w:color w:val="FC1921" w:themeColor="accent6"/>
                <w:lang w:val="de-DE"/>
              </w:rPr>
              <w:t>Roboter startet schrittweise vorwärts in X-Richtung</w:t>
            </w:r>
          </w:p>
          <w:p w14:paraId="006AAEC9" w14:textId="17A08D87" w:rsidR="005721B8" w:rsidRPr="009F08DB" w:rsidRDefault="00A64712" w:rsidP="00041F70">
            <w:pPr>
              <w:pStyle w:val="BulletTabtext"/>
              <w:rPr>
                <w:lang w:val="de-DE"/>
              </w:rPr>
            </w:pPr>
            <w:r w:rsidRPr="009F08DB">
              <w:rPr>
                <w:lang w:val="de-DE"/>
              </w:rPr>
              <w:t>Warnmeldung erscheint im Bedienfeld</w:t>
            </w:r>
            <w:r w:rsidR="00867F58" w:rsidRPr="009F08DB">
              <w:rPr>
                <w:lang w:val="de-DE"/>
              </w:rPr>
              <w:t>,</w:t>
            </w:r>
            <w:r w:rsidR="00041F70" w:rsidRPr="009F08DB">
              <w:rPr>
                <w:lang w:val="de-DE"/>
              </w:rPr>
              <w:t xml:space="preserve"> </w:t>
            </w:r>
            <w:r w:rsidR="00867F58" w:rsidRPr="009F08DB">
              <w:rPr>
                <w:lang w:val="de-DE"/>
              </w:rPr>
              <w:t>sobald Endlage erreicht ist</w:t>
            </w:r>
          </w:p>
          <w:p w14:paraId="17C01217" w14:textId="77777777" w:rsidR="005721B8" w:rsidRPr="009F08DB" w:rsidRDefault="005721B8" w:rsidP="00190981">
            <w:pPr>
              <w:pStyle w:val="Abstandshalter"/>
              <w:rPr>
                <w:lang w:val="de-DE"/>
              </w:rPr>
            </w:pPr>
          </w:p>
        </w:tc>
      </w:tr>
      <w:tr w:rsidR="005721B8" w:rsidRPr="009F08DB" w14:paraId="0A39D6C0" w14:textId="77777777" w:rsidTr="00041F70">
        <w:trPr>
          <w:trHeight w:val="273"/>
        </w:trPr>
        <w:tc>
          <w:tcPr>
            <w:tcW w:w="2154" w:type="dxa"/>
            <w:shd w:val="clear" w:color="auto" w:fill="F2F2F2" w:themeFill="background1" w:themeFillShade="F2"/>
          </w:tcPr>
          <w:p w14:paraId="36D6F919" w14:textId="06057209" w:rsidR="005721B8" w:rsidRPr="009F08DB" w:rsidRDefault="00D8280B" w:rsidP="00190981">
            <w:pPr>
              <w:pStyle w:val="Textkrper"/>
              <w:spacing w:after="0"/>
              <w:rPr>
                <w:lang w:val="de-DE"/>
              </w:rPr>
            </w:pPr>
            <w:r w:rsidRPr="009F08DB">
              <w:rPr>
                <w:lang w:val="de-DE"/>
              </w:rPr>
              <w:t>Kommentare</w:t>
            </w:r>
          </w:p>
        </w:tc>
        <w:tc>
          <w:tcPr>
            <w:tcW w:w="7257" w:type="dxa"/>
          </w:tcPr>
          <w:p w14:paraId="701EF438" w14:textId="16E8F3B9" w:rsidR="005721B8" w:rsidRPr="009F08DB" w:rsidRDefault="00AE36C0" w:rsidP="00190981">
            <w:pPr>
              <w:pStyle w:val="BulletTabtext"/>
              <w:rPr>
                <w:lang w:val="de-DE"/>
              </w:rPr>
            </w:pPr>
            <w:r w:rsidRPr="009F08DB">
              <w:rPr>
                <w:lang w:val="de-DE"/>
              </w:rPr>
              <w:t>Keine</w:t>
            </w:r>
          </w:p>
          <w:p w14:paraId="6E8BF4C3" w14:textId="77777777" w:rsidR="005721B8" w:rsidRPr="009F08DB" w:rsidRDefault="005721B8" w:rsidP="00190981">
            <w:pPr>
              <w:pStyle w:val="Abstandshalter"/>
              <w:rPr>
                <w:lang w:val="de-DE"/>
              </w:rPr>
            </w:pPr>
          </w:p>
        </w:tc>
      </w:tr>
      <w:tr w:rsidR="005721B8" w:rsidRPr="009F08DB" w14:paraId="57A17B4A" w14:textId="77777777" w:rsidTr="00041F70">
        <w:trPr>
          <w:trHeight w:val="139"/>
        </w:trPr>
        <w:tc>
          <w:tcPr>
            <w:tcW w:w="2154" w:type="dxa"/>
            <w:shd w:val="clear" w:color="auto" w:fill="F2F2F2" w:themeFill="background1" w:themeFillShade="F2"/>
          </w:tcPr>
          <w:p w14:paraId="0DC783CB" w14:textId="4E277AE0" w:rsidR="005721B8" w:rsidRPr="009F08DB" w:rsidRDefault="00D41D58" w:rsidP="00190981">
            <w:pPr>
              <w:pStyle w:val="Textkrper"/>
              <w:spacing w:after="0"/>
              <w:rPr>
                <w:lang w:val="de-DE"/>
              </w:rPr>
            </w:pPr>
            <w:r w:rsidRPr="009F08DB">
              <w:rPr>
                <w:lang w:val="de-DE"/>
              </w:rPr>
              <w:t>Quittierung</w:t>
            </w:r>
          </w:p>
        </w:tc>
        <w:tc>
          <w:tcPr>
            <w:tcW w:w="7257" w:type="dxa"/>
          </w:tcPr>
          <w:p w14:paraId="67222736" w14:textId="6A31ABD0" w:rsidR="005721B8" w:rsidRPr="009F08DB" w:rsidRDefault="00762C1A" w:rsidP="00041F70">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9C6B883" w14:textId="2462389A" w:rsidR="00041F70" w:rsidRPr="009F08DB" w:rsidRDefault="00041F70" w:rsidP="00041F70">
            <w:pPr>
              <w:pStyle w:val="Abstandshalter"/>
              <w:rPr>
                <w:lang w:val="de-DE"/>
              </w:rPr>
            </w:pPr>
          </w:p>
        </w:tc>
      </w:tr>
    </w:tbl>
    <w:p w14:paraId="6903AFE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4E2DB7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D8031F2" w14:textId="1639479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A08E28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1E68E03" w14:textId="35FB32E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04C9341B" w14:textId="77777777" w:rsidTr="00190981">
        <w:trPr>
          <w:trHeight w:val="697"/>
        </w:trPr>
        <w:tc>
          <w:tcPr>
            <w:tcW w:w="2154" w:type="dxa"/>
            <w:tcBorders>
              <w:bottom w:val="nil"/>
            </w:tcBorders>
            <w:shd w:val="clear" w:color="auto" w:fill="F2F2F2" w:themeFill="background1" w:themeFillShade="F2"/>
          </w:tcPr>
          <w:p w14:paraId="5E092310" w14:textId="279B7EC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F9312AD" w14:textId="3B3ABB10" w:rsidR="005721B8" w:rsidRPr="009F08DB" w:rsidRDefault="006B2DCB" w:rsidP="00041F70">
            <w:pPr>
              <w:pStyle w:val="BulletTabtext"/>
              <w:rPr>
                <w:lang w:val="de-DE"/>
              </w:rPr>
            </w:pPr>
            <w:r w:rsidRPr="009F08DB">
              <w:rPr>
                <w:lang w:val="de-DE"/>
              </w:rPr>
              <w:t>Warnmeldung erscheint im Bedienfeld, sobald Endlage erreicht ist</w:t>
            </w:r>
          </w:p>
        </w:tc>
        <w:tc>
          <w:tcPr>
            <w:tcW w:w="1417" w:type="dxa"/>
            <w:tcBorders>
              <w:bottom w:val="nil"/>
            </w:tcBorders>
          </w:tcPr>
          <w:p w14:paraId="684045F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20192" behindDoc="0" locked="0" layoutInCell="1" allowOverlap="1" wp14:anchorId="13CF1A24" wp14:editId="0B2AA0D0">
                      <wp:simplePos x="0" y="0"/>
                      <wp:positionH relativeFrom="column">
                        <wp:posOffset>-36195</wp:posOffset>
                      </wp:positionH>
                      <wp:positionV relativeFrom="line">
                        <wp:posOffset>36195</wp:posOffset>
                      </wp:positionV>
                      <wp:extent cx="820800" cy="320400"/>
                      <wp:effectExtent l="0" t="0" r="17780" b="22860"/>
                      <wp:wrapNone/>
                      <wp:docPr id="293274714" name="Rechteck: abgerundete Ecken 29327471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6F35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CF1A24" id="Rechteck: abgerundete Ecken 293274714" o:spid="_x0000_s2097" style="position:absolute;left:0;text-align:left;margin-left:-2.85pt;margin-top:2.85pt;width:64.65pt;height:25.25pt;z-index:253320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5N6T2r0C&#10;AADIBQAADgAAAAAAAAAAAAAAAAAuAgAAZHJzL2Uyb0RvYy54bWxQSwECLQAUAAYACAAAACEANZNe&#10;dtoAAAAHAQAADwAAAAAAAAAAAAAAAAAXBQAAZHJzL2Rvd25yZXYueG1sUEsFBgAAAAAEAAQA8wAA&#10;AB4GAAAAAA==&#10;" filled="f" strokecolor="black [3213]" strokeweight=".5pt">
                      <v:textbox>
                        <w:txbxContent>
                          <w:p w14:paraId="0386F35D" w14:textId="77777777" w:rsidR="00BD5E17" w:rsidRDefault="00BD5E17" w:rsidP="005721B8">
                            <w:pPr>
                              <w:jc w:val="center"/>
                            </w:pPr>
                            <w:r>
                              <w:t>x</w:t>
                            </w:r>
                          </w:p>
                        </w:txbxContent>
                      </v:textbox>
                      <w10:wrap anchory="line"/>
                    </v:roundrect>
                  </w:pict>
                </mc:Fallback>
              </mc:AlternateContent>
            </w:r>
          </w:p>
        </w:tc>
      </w:tr>
      <w:tr w:rsidR="005721B8" w:rsidRPr="009F08DB" w14:paraId="3D9CE9D2" w14:textId="77777777" w:rsidTr="00190981">
        <w:trPr>
          <w:trHeight w:val="1701"/>
        </w:trPr>
        <w:tc>
          <w:tcPr>
            <w:tcW w:w="2154" w:type="dxa"/>
            <w:shd w:val="clear" w:color="auto" w:fill="F2F2F2" w:themeFill="background1" w:themeFillShade="F2"/>
          </w:tcPr>
          <w:p w14:paraId="71944BBE" w14:textId="5533EFC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12AAF8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24288" behindDoc="0" locked="0" layoutInCell="1" allowOverlap="1" wp14:anchorId="69305D9B" wp14:editId="7F83E1CA">
                      <wp:simplePos x="0" y="0"/>
                      <wp:positionH relativeFrom="column">
                        <wp:posOffset>-5715</wp:posOffset>
                      </wp:positionH>
                      <wp:positionV relativeFrom="line">
                        <wp:posOffset>72390</wp:posOffset>
                      </wp:positionV>
                      <wp:extent cx="4500000" cy="942975"/>
                      <wp:effectExtent l="0" t="0" r="15240" b="28575"/>
                      <wp:wrapNone/>
                      <wp:docPr id="293274718" name="Rechteck: abgerundete Ecken 29327471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E149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305D9B" id="Rechteck: abgerundete Ecken 293274718" o:spid="_x0000_s2098" style="position:absolute;left:0;text-align:left;margin-left:-.45pt;margin-top:5.7pt;width:354.35pt;height:74.25pt;z-index:253324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C0/zl&#10;vQIAAMkFAAAOAAAAAAAAAAAAAAAAAC4CAABkcnMvZTJvRG9jLnhtbFBLAQItABQABgAIAAAAIQDv&#10;Mn/u3AAAAAgBAAAPAAAAAAAAAAAAAAAAABcFAABkcnMvZG93bnJldi54bWxQSwUGAAAAAAQABADz&#10;AAAAIAYAAAAA&#10;" filled="f" strokecolor="black [3213]" strokeweight=".5pt">
                      <v:textbox>
                        <w:txbxContent>
                          <w:p w14:paraId="533E1496" w14:textId="77777777" w:rsidR="00BD5E17" w:rsidRDefault="00BD5E17" w:rsidP="005721B8">
                            <w:pPr>
                              <w:jc w:val="center"/>
                            </w:pPr>
                            <w:r>
                              <w:t>x</w:t>
                            </w:r>
                          </w:p>
                        </w:txbxContent>
                      </v:textbox>
                      <w10:wrap anchory="line"/>
                    </v:roundrect>
                  </w:pict>
                </mc:Fallback>
              </mc:AlternateContent>
            </w:r>
          </w:p>
        </w:tc>
      </w:tr>
    </w:tbl>
    <w:p w14:paraId="47C2E8F7" w14:textId="38712707" w:rsidR="005721B8" w:rsidRPr="009F08DB" w:rsidRDefault="005721B8" w:rsidP="005721B8">
      <w:pPr>
        <w:pStyle w:val="Textkrper"/>
        <w:rPr>
          <w:lang w:val="de-DE"/>
        </w:rPr>
      </w:pPr>
    </w:p>
    <w:p w14:paraId="67F30312" w14:textId="21359F52" w:rsidR="00CD3201" w:rsidRPr="009F08DB" w:rsidRDefault="00CD3201" w:rsidP="005721B8">
      <w:pPr>
        <w:pStyle w:val="Textkrper"/>
        <w:rPr>
          <w:lang w:val="de-DE"/>
        </w:rPr>
      </w:pPr>
    </w:p>
    <w:p w14:paraId="40D4CA8E" w14:textId="4F32C5B3" w:rsidR="00CD3201" w:rsidRDefault="00CD3201" w:rsidP="005721B8">
      <w:pPr>
        <w:pStyle w:val="Textkrper"/>
        <w:rPr>
          <w:lang w:val="de-DE"/>
        </w:rPr>
      </w:pPr>
    </w:p>
    <w:p w14:paraId="69D73506" w14:textId="77777777" w:rsidR="00C4597A" w:rsidRPr="009F08DB" w:rsidRDefault="00C4597A" w:rsidP="005721B8">
      <w:pPr>
        <w:pStyle w:val="Textkrper"/>
        <w:rPr>
          <w:lang w:val="de-DE"/>
        </w:rPr>
      </w:pPr>
    </w:p>
    <w:p w14:paraId="1B70371B" w14:textId="77777777" w:rsidR="005721B8" w:rsidRPr="009F08DB" w:rsidRDefault="005721B8" w:rsidP="005721B8">
      <w:pPr>
        <w:pStyle w:val="Textkrper"/>
        <w:rPr>
          <w:lang w:val="de-DE"/>
        </w:rPr>
      </w:pPr>
    </w:p>
    <w:p w14:paraId="3AFEC57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D0F6063" w14:textId="77777777" w:rsidTr="00626664">
        <w:trPr>
          <w:trHeight w:val="1020"/>
        </w:trPr>
        <w:tc>
          <w:tcPr>
            <w:tcW w:w="2154" w:type="dxa"/>
            <w:shd w:val="clear" w:color="auto" w:fill="F2F2F2" w:themeFill="background1" w:themeFillShade="F2"/>
          </w:tcPr>
          <w:p w14:paraId="5AE9A0EC" w14:textId="66FD46D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FCF56E6" w14:textId="12883D69" w:rsidR="00626664" w:rsidRPr="009F08DB" w:rsidRDefault="00745279" w:rsidP="00190981">
            <w:pPr>
              <w:pStyle w:val="Textkrper"/>
              <w:tabs>
                <w:tab w:val="left" w:pos="284"/>
              </w:tabs>
              <w:spacing w:after="0"/>
              <w:rPr>
                <w:lang w:val="de-DE"/>
              </w:rPr>
            </w:pPr>
            <w:r w:rsidRPr="009F08DB">
              <w:rPr>
                <w:lang w:val="de-DE"/>
              </w:rPr>
              <w:t>ja/nein</w:t>
            </w:r>
          </w:p>
          <w:p w14:paraId="6045953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97760" behindDoc="0" locked="0" layoutInCell="1" allowOverlap="1" wp14:anchorId="017A0476" wp14:editId="4109E2EE">
                      <wp:simplePos x="0" y="0"/>
                      <wp:positionH relativeFrom="column">
                        <wp:posOffset>635</wp:posOffset>
                      </wp:positionH>
                      <wp:positionV relativeFrom="paragraph">
                        <wp:posOffset>36195</wp:posOffset>
                      </wp:positionV>
                      <wp:extent cx="820800" cy="320400"/>
                      <wp:effectExtent l="0" t="0" r="17780" b="22860"/>
                      <wp:wrapNone/>
                      <wp:docPr id="293274719" name="Rechteck: abgerundete Ecken 2932747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8998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A0476" id="Rechteck: abgerundete Ecken 293274719" o:spid="_x0000_s2099" style="position:absolute;left:0;text-align:left;margin-left:.05pt;margin-top:2.85pt;width:64.65pt;height:25.25pt;z-index:2573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php0gvgIA&#10;AMgFAAAOAAAAAAAAAAAAAAAAAC4CAABkcnMvZTJvRG9jLnhtbFBLAQItABQABgAIAAAAIQCbrlPC&#10;2AAAAAUBAAAPAAAAAAAAAAAAAAAAABgFAABkcnMvZG93bnJldi54bWxQSwUGAAAAAAQABADzAAAA&#10;HQYAAAAA&#10;" filled="f" strokecolor="black [3213]" strokeweight=".5pt">
                      <v:textbox>
                        <w:txbxContent>
                          <w:p w14:paraId="0FA89989" w14:textId="77777777" w:rsidR="00BD5E17" w:rsidRDefault="00BD5E17" w:rsidP="005721B8">
                            <w:pPr>
                              <w:jc w:val="center"/>
                            </w:pPr>
                            <w:r>
                              <w:t>x</w:t>
                            </w:r>
                          </w:p>
                        </w:txbxContent>
                      </v:textbox>
                    </v:roundrect>
                  </w:pict>
                </mc:Fallback>
              </mc:AlternateContent>
            </w:r>
          </w:p>
        </w:tc>
        <w:tc>
          <w:tcPr>
            <w:tcW w:w="5839" w:type="dxa"/>
            <w:shd w:val="clear" w:color="auto" w:fill="auto"/>
          </w:tcPr>
          <w:p w14:paraId="687B1D46" w14:textId="578CB7A1" w:rsidR="00626664" w:rsidRPr="009F08DB" w:rsidRDefault="00745279" w:rsidP="00190981">
            <w:pPr>
              <w:pStyle w:val="Textkrper"/>
              <w:tabs>
                <w:tab w:val="left" w:pos="284"/>
              </w:tabs>
              <w:spacing w:after="0"/>
              <w:rPr>
                <w:lang w:val="de-DE"/>
              </w:rPr>
            </w:pPr>
            <w:r w:rsidRPr="009F08DB">
              <w:rPr>
                <w:lang w:val="de-DE"/>
              </w:rPr>
              <w:t>Datum/Kurzzeichen</w:t>
            </w:r>
          </w:p>
          <w:p w14:paraId="561EF7A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98784" behindDoc="0" locked="0" layoutInCell="1" allowOverlap="1" wp14:anchorId="3353A9EB" wp14:editId="2BAA5911">
                      <wp:simplePos x="0" y="0"/>
                      <wp:positionH relativeFrom="column">
                        <wp:posOffset>1746</wp:posOffset>
                      </wp:positionH>
                      <wp:positionV relativeFrom="line">
                        <wp:posOffset>32703</wp:posOffset>
                      </wp:positionV>
                      <wp:extent cx="3592354" cy="320400"/>
                      <wp:effectExtent l="0" t="0" r="27305" b="22860"/>
                      <wp:wrapNone/>
                      <wp:docPr id="293274720" name="Rechteck: abgerundete Ecken 29327472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6CFF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3A9EB" id="Rechteck: abgerundete Ecken 293274720" o:spid="_x0000_s2100" style="position:absolute;left:0;text-align:left;margin-left:.15pt;margin-top:2.6pt;width:282.85pt;height:25.25pt;z-index:257398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AD&#10;5n/BAgAAyQUAAA4AAAAAAAAAAAAAAAAALgIAAGRycy9lMm9Eb2MueG1sUEsBAi0AFAAGAAgAAAAh&#10;ABCRfb7aAAAABQEAAA8AAAAAAAAAAAAAAAAAGwUAAGRycy9kb3ducmV2LnhtbFBLBQYAAAAABAAE&#10;APMAAAAiBgAAAAA=&#10;" filled="f" strokecolor="black [3213]" strokeweight=".5pt">
                      <v:textbox>
                        <w:txbxContent>
                          <w:p w14:paraId="5216CFF2" w14:textId="77777777" w:rsidR="00BD5E17" w:rsidRDefault="00BD5E17" w:rsidP="005721B8">
                            <w:pPr>
                              <w:jc w:val="center"/>
                            </w:pPr>
                            <w:r>
                              <w:t>x</w:t>
                            </w:r>
                          </w:p>
                        </w:txbxContent>
                      </v:textbox>
                      <w10:wrap anchory="line"/>
                    </v:roundrect>
                  </w:pict>
                </mc:Fallback>
              </mc:AlternateContent>
            </w:r>
          </w:p>
        </w:tc>
      </w:tr>
      <w:tr w:rsidR="00626664" w:rsidRPr="009F08DB" w14:paraId="2F7E7F61" w14:textId="77777777" w:rsidTr="00626664">
        <w:trPr>
          <w:trHeight w:val="1020"/>
        </w:trPr>
        <w:tc>
          <w:tcPr>
            <w:tcW w:w="2154" w:type="dxa"/>
            <w:shd w:val="clear" w:color="auto" w:fill="F2F2F2" w:themeFill="background1" w:themeFillShade="F2"/>
          </w:tcPr>
          <w:p w14:paraId="51F1A1F0" w14:textId="0EF637F9"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DDE4449" w14:textId="1D9430B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399808" behindDoc="0" locked="0" layoutInCell="1" allowOverlap="1" wp14:anchorId="41279999" wp14:editId="273C53CE">
                      <wp:simplePos x="0" y="0"/>
                      <wp:positionH relativeFrom="column">
                        <wp:posOffset>-5715</wp:posOffset>
                      </wp:positionH>
                      <wp:positionV relativeFrom="line">
                        <wp:posOffset>252095</wp:posOffset>
                      </wp:positionV>
                      <wp:extent cx="4500000" cy="320400"/>
                      <wp:effectExtent l="0" t="0" r="15240" b="22860"/>
                      <wp:wrapNone/>
                      <wp:docPr id="293274721" name="Rechteck: abgerundete Ecken 29327472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34531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279999" id="Rechteck: abgerundete Ecken 293274721" o:spid="_x0000_s2101" style="position:absolute;left:0;text-align:left;margin-left:-.45pt;margin-top:19.85pt;width:354.35pt;height:25.25pt;z-index:257399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Jg+/Wq8&#10;AgAAyQUAAA4AAAAAAAAAAAAAAAAALgIAAGRycy9lMm9Eb2MueG1sUEsBAi0AFAAGAAgAAAAhAHhH&#10;TL3cAAAABwEAAA8AAAAAAAAAAAAAAAAAFgUAAGRycy9kb3ducmV2LnhtbFBLBQYAAAAABAAEAPMA&#10;AAAfBgAAAAA=&#10;" filled="f" strokecolor="black [3213]" strokeweight=".5pt">
                      <v:textbox>
                        <w:txbxContent>
                          <w:p w14:paraId="5034531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2EE8508" w14:textId="77777777" w:rsidR="00626664" w:rsidRPr="009F08DB" w:rsidRDefault="00626664" w:rsidP="00190981">
            <w:pPr>
              <w:pStyle w:val="Textkrper"/>
              <w:tabs>
                <w:tab w:val="left" w:pos="284"/>
              </w:tabs>
              <w:spacing w:after="0"/>
              <w:rPr>
                <w:lang w:val="de-DE"/>
              </w:rPr>
            </w:pPr>
          </w:p>
        </w:tc>
      </w:tr>
    </w:tbl>
    <w:p w14:paraId="22E97572" w14:textId="77777777" w:rsidR="005721B8" w:rsidRPr="009F08DB" w:rsidRDefault="005721B8" w:rsidP="005721B8">
      <w:pPr>
        <w:rPr>
          <w:rFonts w:ascii="Arial" w:hAnsi="Arial"/>
          <w:lang w:val="de-DE"/>
        </w:rPr>
      </w:pPr>
      <w:r w:rsidRPr="009F08DB">
        <w:rPr>
          <w:lang w:val="de-DE"/>
        </w:rPr>
        <w:br w:type="page"/>
      </w:r>
    </w:p>
    <w:p w14:paraId="714B5BA5" w14:textId="18BDC424" w:rsidR="005721B8" w:rsidRPr="009F08DB" w:rsidRDefault="00CD3201" w:rsidP="00897659">
      <w:pPr>
        <w:pStyle w:val="berschrift3nummeriert"/>
        <w:rPr>
          <w:lang w:val="de-DE"/>
        </w:rPr>
      </w:pPr>
      <w:bookmarkStart w:id="44" w:name="_Toc118817576"/>
      <w:r w:rsidRPr="009F08DB">
        <w:rPr>
          <w:lang w:val="de-DE"/>
        </w:rPr>
        <w:lastRenderedPageBreak/>
        <w:t xml:space="preserve">WA 481: </w:t>
      </w:r>
      <w:r w:rsidR="000F085B" w:rsidRPr="009F08DB">
        <w:rPr>
          <w:lang w:val="de-DE"/>
        </w:rPr>
        <w:t>ROBOTER: ANTRIEB ACHSE X POSITION LIMIT -</w:t>
      </w:r>
      <w:bookmarkEnd w:id="44"/>
    </w:p>
    <w:p w14:paraId="7307C2D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9370A0E" w14:textId="77777777" w:rsidTr="00CD3201">
        <w:trPr>
          <w:trHeight w:val="353"/>
        </w:trPr>
        <w:tc>
          <w:tcPr>
            <w:tcW w:w="2154" w:type="dxa"/>
            <w:shd w:val="clear" w:color="auto" w:fill="F2F2F2" w:themeFill="background1" w:themeFillShade="F2"/>
          </w:tcPr>
          <w:p w14:paraId="0BCAED0E" w14:textId="55FA9982" w:rsidR="005721B8" w:rsidRPr="009F08DB" w:rsidRDefault="00D8280B" w:rsidP="00190981">
            <w:pPr>
              <w:pStyle w:val="Textkrper"/>
              <w:spacing w:after="0"/>
              <w:rPr>
                <w:b/>
                <w:lang w:val="de-DE"/>
              </w:rPr>
            </w:pPr>
            <w:r w:rsidRPr="009F08DB">
              <w:rPr>
                <w:b/>
                <w:lang w:val="de-DE"/>
              </w:rPr>
              <w:t>Testziel</w:t>
            </w:r>
          </w:p>
        </w:tc>
        <w:tc>
          <w:tcPr>
            <w:tcW w:w="7257" w:type="dxa"/>
          </w:tcPr>
          <w:p w14:paraId="69F488F6" w14:textId="149463DF" w:rsidR="005721B8" w:rsidRPr="009F08DB" w:rsidRDefault="00A64712" w:rsidP="00190981">
            <w:pPr>
              <w:pStyle w:val="BulletTabtext"/>
              <w:rPr>
                <w:lang w:val="de-DE"/>
              </w:rPr>
            </w:pPr>
            <w:r w:rsidRPr="009F08DB">
              <w:rPr>
                <w:lang w:val="de-DE"/>
              </w:rPr>
              <w:t>Test, ob die richtige Warnmeldung im Bedienfeld erscheint</w:t>
            </w:r>
          </w:p>
          <w:p w14:paraId="02F4ED0F" w14:textId="392C0CD1" w:rsidR="00CD3201" w:rsidRPr="009F08DB" w:rsidRDefault="00CD3201" w:rsidP="00CD3201">
            <w:pPr>
              <w:pStyle w:val="Abstandshalter"/>
              <w:rPr>
                <w:lang w:val="de-DE"/>
              </w:rPr>
            </w:pPr>
          </w:p>
        </w:tc>
      </w:tr>
      <w:tr w:rsidR="005721B8" w:rsidRPr="00897659" w14:paraId="26E6E67C" w14:textId="77777777" w:rsidTr="00190981">
        <w:trPr>
          <w:trHeight w:val="170"/>
        </w:trPr>
        <w:tc>
          <w:tcPr>
            <w:tcW w:w="2154" w:type="dxa"/>
          </w:tcPr>
          <w:p w14:paraId="1F897802" w14:textId="77777777" w:rsidR="005721B8" w:rsidRPr="009F08DB" w:rsidRDefault="005721B8" w:rsidP="00190981">
            <w:pPr>
              <w:pStyle w:val="Textkrper"/>
              <w:spacing w:before="0" w:after="0"/>
              <w:rPr>
                <w:sz w:val="8"/>
                <w:szCs w:val="8"/>
                <w:lang w:val="de-DE"/>
              </w:rPr>
            </w:pPr>
          </w:p>
        </w:tc>
        <w:tc>
          <w:tcPr>
            <w:tcW w:w="7257" w:type="dxa"/>
          </w:tcPr>
          <w:p w14:paraId="77CDA2AE" w14:textId="77777777" w:rsidR="005721B8" w:rsidRPr="009F08DB" w:rsidRDefault="005721B8" w:rsidP="00190981">
            <w:pPr>
              <w:pStyle w:val="Textkrper"/>
              <w:spacing w:before="0" w:after="0"/>
              <w:rPr>
                <w:sz w:val="8"/>
                <w:szCs w:val="8"/>
                <w:lang w:val="de-DE"/>
              </w:rPr>
            </w:pPr>
          </w:p>
        </w:tc>
      </w:tr>
      <w:tr w:rsidR="005721B8" w:rsidRPr="009F08DB" w14:paraId="5CDF52C0" w14:textId="77777777" w:rsidTr="00190981">
        <w:trPr>
          <w:trHeight w:val="471"/>
        </w:trPr>
        <w:tc>
          <w:tcPr>
            <w:tcW w:w="2154" w:type="dxa"/>
            <w:shd w:val="clear" w:color="auto" w:fill="F2F2F2" w:themeFill="background1" w:themeFillShade="F2"/>
          </w:tcPr>
          <w:p w14:paraId="0324E942" w14:textId="45284EC4" w:rsidR="005721B8" w:rsidRPr="009F08DB" w:rsidRDefault="00D8280B" w:rsidP="00190981">
            <w:pPr>
              <w:pStyle w:val="Textkrper"/>
              <w:spacing w:after="0"/>
              <w:rPr>
                <w:b/>
                <w:lang w:val="de-DE"/>
              </w:rPr>
            </w:pPr>
            <w:r w:rsidRPr="009F08DB">
              <w:rPr>
                <w:b/>
                <w:lang w:val="de-DE"/>
              </w:rPr>
              <w:t>Testdurchführung</w:t>
            </w:r>
          </w:p>
        </w:tc>
        <w:tc>
          <w:tcPr>
            <w:tcW w:w="7257" w:type="dxa"/>
          </w:tcPr>
          <w:p w14:paraId="3A154405" w14:textId="77777777" w:rsidR="005721B8" w:rsidRPr="009F08DB" w:rsidRDefault="005721B8" w:rsidP="00190981">
            <w:pPr>
              <w:pStyle w:val="Textkrper"/>
              <w:spacing w:after="0"/>
              <w:rPr>
                <w:lang w:val="de-DE"/>
              </w:rPr>
            </w:pPr>
          </w:p>
        </w:tc>
      </w:tr>
      <w:tr w:rsidR="005721B8" w:rsidRPr="009F08DB" w14:paraId="13E1C4BB" w14:textId="77777777" w:rsidTr="00CD3201">
        <w:trPr>
          <w:trHeight w:val="413"/>
        </w:trPr>
        <w:tc>
          <w:tcPr>
            <w:tcW w:w="2154" w:type="dxa"/>
            <w:shd w:val="clear" w:color="auto" w:fill="F2F2F2" w:themeFill="background1" w:themeFillShade="F2"/>
          </w:tcPr>
          <w:p w14:paraId="4B1EB032" w14:textId="593891EA" w:rsidR="005721B8" w:rsidRPr="009F08DB" w:rsidRDefault="00D41D58" w:rsidP="00190981">
            <w:pPr>
              <w:pStyle w:val="Textkrper"/>
              <w:spacing w:after="0"/>
              <w:rPr>
                <w:lang w:val="de-DE"/>
              </w:rPr>
            </w:pPr>
            <w:r w:rsidRPr="009F08DB">
              <w:rPr>
                <w:lang w:val="de-DE"/>
              </w:rPr>
              <w:t>Testvoraussetzungen</w:t>
            </w:r>
          </w:p>
        </w:tc>
        <w:tc>
          <w:tcPr>
            <w:tcW w:w="7257" w:type="dxa"/>
          </w:tcPr>
          <w:p w14:paraId="69EC14AB" w14:textId="4AD7347A" w:rsidR="005721B8" w:rsidRPr="009F08DB" w:rsidRDefault="004E408E" w:rsidP="00CD3201">
            <w:pPr>
              <w:pStyle w:val="BulletTabtext"/>
              <w:rPr>
                <w:lang w:val="de-DE"/>
              </w:rPr>
            </w:pPr>
            <w:r w:rsidRPr="009F08DB">
              <w:rPr>
                <w:lang w:val="de-DE"/>
              </w:rPr>
              <w:t>Maschine ist im Tippbetrieb bereit</w:t>
            </w:r>
          </w:p>
          <w:p w14:paraId="2744C261" w14:textId="58705EA7" w:rsidR="00CD3201" w:rsidRPr="009F08DB" w:rsidRDefault="00CD3201" w:rsidP="00CD3201">
            <w:pPr>
              <w:pStyle w:val="Abstandshalter"/>
              <w:rPr>
                <w:lang w:val="de-DE"/>
              </w:rPr>
            </w:pPr>
          </w:p>
        </w:tc>
      </w:tr>
      <w:tr w:rsidR="005721B8" w:rsidRPr="009F08DB" w14:paraId="21C9F40A" w14:textId="77777777" w:rsidTr="00190981">
        <w:trPr>
          <w:trHeight w:val="697"/>
        </w:trPr>
        <w:tc>
          <w:tcPr>
            <w:tcW w:w="2154" w:type="dxa"/>
            <w:shd w:val="clear" w:color="auto" w:fill="F2F2F2" w:themeFill="background1" w:themeFillShade="F2"/>
          </w:tcPr>
          <w:p w14:paraId="5744E3F8" w14:textId="05C07F71" w:rsidR="005721B8" w:rsidRPr="009F08DB" w:rsidRDefault="00D8280B" w:rsidP="00190981">
            <w:pPr>
              <w:pStyle w:val="Textkrper"/>
              <w:spacing w:after="0"/>
              <w:rPr>
                <w:lang w:val="de-DE"/>
              </w:rPr>
            </w:pPr>
            <w:r w:rsidRPr="009F08DB">
              <w:rPr>
                <w:lang w:val="de-DE"/>
              </w:rPr>
              <w:t>Erforderliche Tätigkeit</w:t>
            </w:r>
          </w:p>
        </w:tc>
        <w:tc>
          <w:tcPr>
            <w:tcW w:w="7257" w:type="dxa"/>
          </w:tcPr>
          <w:p w14:paraId="68A13704" w14:textId="24ABCE5E" w:rsidR="00CD3201" w:rsidRPr="009F08DB" w:rsidRDefault="00762C1A" w:rsidP="00CD3201">
            <w:pPr>
              <w:pStyle w:val="BulletTabtext"/>
              <w:rPr>
                <w:lang w:val="de-DE"/>
              </w:rPr>
            </w:pPr>
            <w:r w:rsidRPr="009F08DB">
              <w:rPr>
                <w:lang w:val="de-DE"/>
              </w:rPr>
              <w:t xml:space="preserve">Aktiviere </w:t>
            </w:r>
            <w:r w:rsidR="001B0394" w:rsidRPr="009F08DB">
              <w:rPr>
                <w:lang w:val="de-DE"/>
              </w:rPr>
              <w:t xml:space="preserve">SWS 400 </w:t>
            </w:r>
            <w:r w:rsidR="00792679" w:rsidRPr="009F08DB">
              <w:rPr>
                <w:lang w:val="de-DE"/>
              </w:rPr>
              <w:t>„</w:t>
            </w:r>
            <w:r w:rsidR="001B0394" w:rsidRPr="009F08DB">
              <w:rPr>
                <w:lang w:val="de-DE"/>
              </w:rPr>
              <w:t>Roboter”</w:t>
            </w:r>
          </w:p>
          <w:p w14:paraId="38C4BD8A" w14:textId="71A5E37E" w:rsidR="000F085B" w:rsidRPr="009F08DB" w:rsidRDefault="000F085B" w:rsidP="000F085B">
            <w:pPr>
              <w:pStyle w:val="BulletTabtext"/>
              <w:rPr>
                <w:lang w:val="de-DE"/>
              </w:rPr>
            </w:pPr>
            <w:r w:rsidRPr="009F08DB">
              <w:rPr>
                <w:color w:val="FC1921" w:themeColor="accent6"/>
                <w:lang w:val="de-DE"/>
              </w:rPr>
              <w:t xml:space="preserve">Richtung anwählen </w:t>
            </w:r>
            <w:r w:rsidR="00792679" w:rsidRPr="009F08DB">
              <w:rPr>
                <w:color w:val="FC1921" w:themeColor="accent6"/>
                <w:lang w:val="de-DE"/>
              </w:rPr>
              <w:t>„</w:t>
            </w:r>
            <w:r w:rsidRPr="009F08DB">
              <w:rPr>
                <w:color w:val="FC1921" w:themeColor="accent6"/>
                <w:lang w:val="de-DE"/>
              </w:rPr>
              <w:t>Achse X</w:t>
            </w:r>
            <w:r w:rsidR="00792679" w:rsidRPr="009F08DB">
              <w:rPr>
                <w:color w:val="FC1921" w:themeColor="accent6"/>
                <w:lang w:val="de-DE"/>
              </w:rPr>
              <w:t>“</w:t>
            </w:r>
          </w:p>
          <w:p w14:paraId="2912C1AC" w14:textId="0CB2D6CD" w:rsidR="00CD3201" w:rsidRPr="009F08DB" w:rsidRDefault="000F085B" w:rsidP="000F085B">
            <w:pPr>
              <w:pStyle w:val="BulletTabtext"/>
              <w:rPr>
                <w:lang w:val="de-DE"/>
              </w:rPr>
            </w:pPr>
            <w:r w:rsidRPr="009F08DB">
              <w:rPr>
                <w:lang w:val="de-DE"/>
              </w:rPr>
              <w:t xml:space="preserve">Aktiviere SWS 412 </w:t>
            </w:r>
            <w:r w:rsidR="00792679" w:rsidRPr="009F08DB">
              <w:rPr>
                <w:lang w:val="de-DE"/>
              </w:rPr>
              <w:t>„</w:t>
            </w:r>
            <w:r w:rsidRPr="009F08DB">
              <w:rPr>
                <w:lang w:val="de-DE"/>
              </w:rPr>
              <w:t>Roboter: Tippen rückwärts”</w:t>
            </w:r>
          </w:p>
          <w:p w14:paraId="4824B825" w14:textId="244AA71B" w:rsidR="005721B8" w:rsidRPr="009F08DB" w:rsidRDefault="005B2D3C" w:rsidP="00CD3201">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2A8DED00" w14:textId="5CDDE846" w:rsidR="00CD3201" w:rsidRPr="009F08DB" w:rsidRDefault="00CD3201" w:rsidP="00CD3201">
            <w:pPr>
              <w:pStyle w:val="Abstandshalter"/>
              <w:rPr>
                <w:lang w:val="de-DE"/>
              </w:rPr>
            </w:pPr>
          </w:p>
        </w:tc>
      </w:tr>
      <w:tr w:rsidR="005721B8" w:rsidRPr="00897659" w14:paraId="1F2DD88E" w14:textId="77777777" w:rsidTr="00190981">
        <w:trPr>
          <w:trHeight w:val="697"/>
        </w:trPr>
        <w:tc>
          <w:tcPr>
            <w:tcW w:w="2154" w:type="dxa"/>
            <w:shd w:val="clear" w:color="auto" w:fill="F2F2F2" w:themeFill="background1" w:themeFillShade="F2"/>
          </w:tcPr>
          <w:p w14:paraId="5BA3F1B5" w14:textId="13754DD8" w:rsidR="005721B8" w:rsidRPr="009F08DB" w:rsidRDefault="008C23D6" w:rsidP="00190981">
            <w:pPr>
              <w:pStyle w:val="Textkrper"/>
              <w:spacing w:after="0"/>
              <w:rPr>
                <w:lang w:val="de-DE"/>
              </w:rPr>
            </w:pPr>
            <w:r w:rsidRPr="009F08DB">
              <w:rPr>
                <w:lang w:val="de-DE"/>
              </w:rPr>
              <w:t>Folge</w:t>
            </w:r>
          </w:p>
        </w:tc>
        <w:tc>
          <w:tcPr>
            <w:tcW w:w="7257" w:type="dxa"/>
          </w:tcPr>
          <w:p w14:paraId="554F1972" w14:textId="3E66A3A8" w:rsidR="00CD3201" w:rsidRPr="009F08DB" w:rsidRDefault="000F085B" w:rsidP="00CD3201">
            <w:pPr>
              <w:pStyle w:val="BulletTabtext"/>
              <w:rPr>
                <w:lang w:val="de-DE"/>
              </w:rPr>
            </w:pPr>
            <w:r w:rsidRPr="009F08DB">
              <w:rPr>
                <w:color w:val="FC1921" w:themeColor="accent6"/>
                <w:lang w:val="de-DE"/>
              </w:rPr>
              <w:t>Roboter startet schrittweise rückwärts in X-Richtung</w:t>
            </w:r>
          </w:p>
          <w:p w14:paraId="5BDCC88E" w14:textId="12D9E980" w:rsidR="005721B8" w:rsidRPr="009F08DB" w:rsidRDefault="006B2DCB" w:rsidP="00CD3201">
            <w:pPr>
              <w:pStyle w:val="BulletTabtext"/>
              <w:rPr>
                <w:lang w:val="de-DE"/>
              </w:rPr>
            </w:pPr>
            <w:r w:rsidRPr="009F08DB">
              <w:rPr>
                <w:lang w:val="de-DE"/>
              </w:rPr>
              <w:t>Warnmeldung erscheint im Bedienfeld, sobald Endlage erreicht ist</w:t>
            </w:r>
          </w:p>
          <w:p w14:paraId="4F558721" w14:textId="2890F391" w:rsidR="00CD3201" w:rsidRPr="009F08DB" w:rsidRDefault="00CD3201" w:rsidP="00CD3201">
            <w:pPr>
              <w:pStyle w:val="Abstandshalter"/>
              <w:rPr>
                <w:lang w:val="de-DE"/>
              </w:rPr>
            </w:pPr>
          </w:p>
        </w:tc>
      </w:tr>
      <w:tr w:rsidR="005721B8" w:rsidRPr="009F08DB" w14:paraId="43235757" w14:textId="77777777" w:rsidTr="00CD3201">
        <w:trPr>
          <w:trHeight w:val="414"/>
        </w:trPr>
        <w:tc>
          <w:tcPr>
            <w:tcW w:w="2154" w:type="dxa"/>
            <w:shd w:val="clear" w:color="auto" w:fill="F2F2F2" w:themeFill="background1" w:themeFillShade="F2"/>
          </w:tcPr>
          <w:p w14:paraId="3CD971B7" w14:textId="46499666" w:rsidR="005721B8" w:rsidRPr="009F08DB" w:rsidRDefault="00D8280B" w:rsidP="00190981">
            <w:pPr>
              <w:pStyle w:val="Textkrper"/>
              <w:spacing w:after="0"/>
              <w:rPr>
                <w:lang w:val="de-DE"/>
              </w:rPr>
            </w:pPr>
            <w:r w:rsidRPr="009F08DB">
              <w:rPr>
                <w:lang w:val="de-DE"/>
              </w:rPr>
              <w:t>Kommentare</w:t>
            </w:r>
          </w:p>
        </w:tc>
        <w:tc>
          <w:tcPr>
            <w:tcW w:w="7257" w:type="dxa"/>
          </w:tcPr>
          <w:p w14:paraId="7CEC40CF" w14:textId="3D0F7F0D" w:rsidR="005721B8" w:rsidRPr="009F08DB" w:rsidRDefault="00AE36C0" w:rsidP="00190981">
            <w:pPr>
              <w:pStyle w:val="BulletTabtext"/>
              <w:rPr>
                <w:lang w:val="de-DE"/>
              </w:rPr>
            </w:pPr>
            <w:r w:rsidRPr="009F08DB">
              <w:rPr>
                <w:lang w:val="de-DE"/>
              </w:rPr>
              <w:t>Keine</w:t>
            </w:r>
          </w:p>
          <w:p w14:paraId="0E7F4268" w14:textId="77777777" w:rsidR="005721B8" w:rsidRPr="009F08DB" w:rsidRDefault="005721B8" w:rsidP="00190981">
            <w:pPr>
              <w:pStyle w:val="Abstandshalter"/>
              <w:rPr>
                <w:lang w:val="de-DE"/>
              </w:rPr>
            </w:pPr>
          </w:p>
        </w:tc>
      </w:tr>
      <w:tr w:rsidR="005721B8" w:rsidRPr="009F08DB" w14:paraId="56C3FC37" w14:textId="77777777" w:rsidTr="00CD3201">
        <w:trPr>
          <w:trHeight w:val="139"/>
        </w:trPr>
        <w:tc>
          <w:tcPr>
            <w:tcW w:w="2154" w:type="dxa"/>
            <w:shd w:val="clear" w:color="auto" w:fill="F2F2F2" w:themeFill="background1" w:themeFillShade="F2"/>
          </w:tcPr>
          <w:p w14:paraId="02CE06DF" w14:textId="657A88F2" w:rsidR="005721B8" w:rsidRPr="009F08DB" w:rsidRDefault="00D41D58" w:rsidP="00190981">
            <w:pPr>
              <w:pStyle w:val="Textkrper"/>
              <w:spacing w:after="0"/>
              <w:rPr>
                <w:lang w:val="de-DE"/>
              </w:rPr>
            </w:pPr>
            <w:r w:rsidRPr="009F08DB">
              <w:rPr>
                <w:lang w:val="de-DE"/>
              </w:rPr>
              <w:t>Quittierung</w:t>
            </w:r>
          </w:p>
        </w:tc>
        <w:tc>
          <w:tcPr>
            <w:tcW w:w="7257" w:type="dxa"/>
          </w:tcPr>
          <w:p w14:paraId="150716A9" w14:textId="495B013D" w:rsidR="005721B8" w:rsidRPr="009F08DB" w:rsidRDefault="00762C1A" w:rsidP="00CD320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0F9B5E6" w14:textId="7D788EB1" w:rsidR="00CD3201" w:rsidRPr="009F08DB" w:rsidRDefault="00CD3201" w:rsidP="00CD3201">
            <w:pPr>
              <w:pStyle w:val="Abstandshalter"/>
              <w:rPr>
                <w:lang w:val="de-DE"/>
              </w:rPr>
            </w:pPr>
          </w:p>
        </w:tc>
      </w:tr>
    </w:tbl>
    <w:p w14:paraId="37AFA4A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DCBCC3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84C1F89" w14:textId="143114BB"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B62C38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6F4F0EF" w14:textId="5289623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13B9DB46" w14:textId="77777777" w:rsidTr="00190981">
        <w:trPr>
          <w:trHeight w:val="697"/>
        </w:trPr>
        <w:tc>
          <w:tcPr>
            <w:tcW w:w="2154" w:type="dxa"/>
            <w:tcBorders>
              <w:bottom w:val="nil"/>
            </w:tcBorders>
            <w:shd w:val="clear" w:color="auto" w:fill="F2F2F2" w:themeFill="background1" w:themeFillShade="F2"/>
          </w:tcPr>
          <w:p w14:paraId="2E65B664" w14:textId="361C753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F12E975" w14:textId="00080E60" w:rsidR="005721B8" w:rsidRPr="009F08DB" w:rsidRDefault="006B2DCB" w:rsidP="00CD3201">
            <w:pPr>
              <w:pStyle w:val="BulletTabtext"/>
              <w:rPr>
                <w:lang w:val="de-DE"/>
              </w:rPr>
            </w:pPr>
            <w:r w:rsidRPr="009F08DB">
              <w:rPr>
                <w:lang w:val="de-DE"/>
              </w:rPr>
              <w:t>Warnmeldung erscheint im Bedienfeld, sobald Endlage erreicht ist</w:t>
            </w:r>
          </w:p>
        </w:tc>
        <w:tc>
          <w:tcPr>
            <w:tcW w:w="1417" w:type="dxa"/>
            <w:tcBorders>
              <w:bottom w:val="nil"/>
            </w:tcBorders>
          </w:tcPr>
          <w:p w14:paraId="6392D9C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28384" behindDoc="0" locked="0" layoutInCell="1" allowOverlap="1" wp14:anchorId="5067DBC7" wp14:editId="3B67483F">
                      <wp:simplePos x="0" y="0"/>
                      <wp:positionH relativeFrom="column">
                        <wp:posOffset>-36195</wp:posOffset>
                      </wp:positionH>
                      <wp:positionV relativeFrom="line">
                        <wp:posOffset>36195</wp:posOffset>
                      </wp:positionV>
                      <wp:extent cx="820800" cy="320400"/>
                      <wp:effectExtent l="0" t="0" r="17780" b="22860"/>
                      <wp:wrapNone/>
                      <wp:docPr id="293274722" name="Rechteck: abgerundete Ecken 29327472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3E9C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67DBC7" id="Rechteck: abgerundete Ecken 293274722" o:spid="_x0000_s2102" style="position:absolute;left:0;text-align:left;margin-left:-2.85pt;margin-top:2.85pt;width:64.65pt;height:25.25pt;z-index:253328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pKdL6+&#10;AgAAyAUAAA4AAAAAAAAAAAAAAAAALgIAAGRycy9lMm9Eb2MueG1sUEsBAi0AFAAGAAgAAAAhADWT&#10;XnbaAAAABwEAAA8AAAAAAAAAAAAAAAAAGAUAAGRycy9kb3ducmV2LnhtbFBLBQYAAAAABAAEAPMA&#10;AAAfBgAAAAA=&#10;" filled="f" strokecolor="black [3213]" strokeweight=".5pt">
                      <v:textbox>
                        <w:txbxContent>
                          <w:p w14:paraId="0263E9C8" w14:textId="77777777" w:rsidR="00BD5E17" w:rsidRDefault="00BD5E17" w:rsidP="005721B8">
                            <w:pPr>
                              <w:jc w:val="center"/>
                            </w:pPr>
                            <w:r>
                              <w:t>x</w:t>
                            </w:r>
                          </w:p>
                        </w:txbxContent>
                      </v:textbox>
                      <w10:wrap anchory="line"/>
                    </v:roundrect>
                  </w:pict>
                </mc:Fallback>
              </mc:AlternateContent>
            </w:r>
          </w:p>
        </w:tc>
      </w:tr>
      <w:tr w:rsidR="005721B8" w:rsidRPr="009F08DB" w14:paraId="74363FFF" w14:textId="77777777" w:rsidTr="00190981">
        <w:trPr>
          <w:trHeight w:val="1701"/>
        </w:trPr>
        <w:tc>
          <w:tcPr>
            <w:tcW w:w="2154" w:type="dxa"/>
            <w:shd w:val="clear" w:color="auto" w:fill="F2F2F2" w:themeFill="background1" w:themeFillShade="F2"/>
          </w:tcPr>
          <w:p w14:paraId="7FE68059" w14:textId="115F673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8D6D1A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32480" behindDoc="0" locked="0" layoutInCell="1" allowOverlap="1" wp14:anchorId="675EBABC" wp14:editId="382EBB6E">
                      <wp:simplePos x="0" y="0"/>
                      <wp:positionH relativeFrom="column">
                        <wp:posOffset>-5715</wp:posOffset>
                      </wp:positionH>
                      <wp:positionV relativeFrom="line">
                        <wp:posOffset>72390</wp:posOffset>
                      </wp:positionV>
                      <wp:extent cx="4500000" cy="942975"/>
                      <wp:effectExtent l="0" t="0" r="15240" b="28575"/>
                      <wp:wrapNone/>
                      <wp:docPr id="293274726" name="Rechteck: abgerundete Ecken 29327472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B061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EBABC" id="Rechteck: abgerundete Ecken 293274726" o:spid="_x0000_s2103" style="position:absolute;left:0;text-align:left;margin-left:-.45pt;margin-top:5.7pt;width:354.35pt;height:74.25pt;z-index:253332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K8vgIAAMk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atGy&#10;vL4CAADJBQAADgAAAAAAAAAAAAAAAAAuAgAAZHJzL2Uyb0RvYy54bWxQSwECLQAUAAYACAAAACEA&#10;7zJ/7twAAAAIAQAADwAAAAAAAAAAAAAAAAAYBQAAZHJzL2Rvd25yZXYueG1sUEsFBgAAAAAEAAQA&#10;8wAAACEGAAAAAA==&#10;" filled="f" strokecolor="black [3213]" strokeweight=".5pt">
                      <v:textbox>
                        <w:txbxContent>
                          <w:p w14:paraId="351B0614" w14:textId="77777777" w:rsidR="00BD5E17" w:rsidRDefault="00BD5E17" w:rsidP="005721B8">
                            <w:pPr>
                              <w:jc w:val="center"/>
                            </w:pPr>
                            <w:r>
                              <w:t>x</w:t>
                            </w:r>
                          </w:p>
                        </w:txbxContent>
                      </v:textbox>
                      <w10:wrap anchory="line"/>
                    </v:roundrect>
                  </w:pict>
                </mc:Fallback>
              </mc:AlternateContent>
            </w:r>
          </w:p>
        </w:tc>
      </w:tr>
    </w:tbl>
    <w:p w14:paraId="60420049" w14:textId="16FFF8E5" w:rsidR="005721B8" w:rsidRPr="009F08DB" w:rsidRDefault="005721B8" w:rsidP="005721B8">
      <w:pPr>
        <w:pStyle w:val="Textkrper"/>
        <w:rPr>
          <w:lang w:val="de-DE"/>
        </w:rPr>
      </w:pPr>
    </w:p>
    <w:p w14:paraId="74FC3491" w14:textId="0FADB8C2" w:rsidR="00CD3201" w:rsidRDefault="00CD3201" w:rsidP="005721B8">
      <w:pPr>
        <w:pStyle w:val="Textkrper"/>
        <w:rPr>
          <w:lang w:val="de-DE"/>
        </w:rPr>
      </w:pPr>
    </w:p>
    <w:p w14:paraId="16959C75" w14:textId="77777777" w:rsidR="00C4597A" w:rsidRPr="009F08DB" w:rsidRDefault="00C4597A" w:rsidP="005721B8">
      <w:pPr>
        <w:pStyle w:val="Textkrper"/>
        <w:rPr>
          <w:lang w:val="de-DE"/>
        </w:rPr>
      </w:pPr>
    </w:p>
    <w:p w14:paraId="5F1263E6" w14:textId="77777777" w:rsidR="00CD3201" w:rsidRPr="009F08DB" w:rsidRDefault="00CD3201" w:rsidP="005721B8">
      <w:pPr>
        <w:pStyle w:val="Textkrper"/>
        <w:rPr>
          <w:lang w:val="de-DE"/>
        </w:rPr>
      </w:pPr>
    </w:p>
    <w:p w14:paraId="5F11EB07" w14:textId="77777777" w:rsidR="005721B8" w:rsidRPr="009F08DB" w:rsidRDefault="005721B8" w:rsidP="005721B8">
      <w:pPr>
        <w:pStyle w:val="Textkrper"/>
        <w:rPr>
          <w:lang w:val="de-DE"/>
        </w:rPr>
      </w:pPr>
    </w:p>
    <w:p w14:paraId="4D7244B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48AAD6D" w14:textId="77777777" w:rsidTr="00626664">
        <w:trPr>
          <w:trHeight w:val="1020"/>
        </w:trPr>
        <w:tc>
          <w:tcPr>
            <w:tcW w:w="2154" w:type="dxa"/>
            <w:shd w:val="clear" w:color="auto" w:fill="F2F2F2" w:themeFill="background1" w:themeFillShade="F2"/>
          </w:tcPr>
          <w:p w14:paraId="33C2B370" w14:textId="5787D9B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F6AA7CD" w14:textId="657A3780" w:rsidR="00626664" w:rsidRPr="009F08DB" w:rsidRDefault="00745279" w:rsidP="00190981">
            <w:pPr>
              <w:pStyle w:val="Textkrper"/>
              <w:tabs>
                <w:tab w:val="left" w:pos="284"/>
              </w:tabs>
              <w:spacing w:after="0"/>
              <w:rPr>
                <w:lang w:val="de-DE"/>
              </w:rPr>
            </w:pPr>
            <w:r w:rsidRPr="009F08DB">
              <w:rPr>
                <w:lang w:val="de-DE"/>
              </w:rPr>
              <w:t>ja/nein</w:t>
            </w:r>
          </w:p>
          <w:p w14:paraId="49B454B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01856" behindDoc="0" locked="0" layoutInCell="1" allowOverlap="1" wp14:anchorId="73D92B79" wp14:editId="6D65A9DB">
                      <wp:simplePos x="0" y="0"/>
                      <wp:positionH relativeFrom="column">
                        <wp:posOffset>635</wp:posOffset>
                      </wp:positionH>
                      <wp:positionV relativeFrom="paragraph">
                        <wp:posOffset>36195</wp:posOffset>
                      </wp:positionV>
                      <wp:extent cx="820800" cy="320400"/>
                      <wp:effectExtent l="0" t="0" r="17780" b="22860"/>
                      <wp:wrapNone/>
                      <wp:docPr id="293274727" name="Rechteck: abgerundete Ecken 2932747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C4FC5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D92B79" id="Rechteck: abgerundete Ecken 293274727" o:spid="_x0000_s2104" style="position:absolute;left:0;text-align:left;margin-left:.05pt;margin-top:2.85pt;width:64.65pt;height:25.25pt;z-index:2574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5uN9SvgIA&#10;AMgFAAAOAAAAAAAAAAAAAAAAAC4CAABkcnMvZTJvRG9jLnhtbFBLAQItABQABgAIAAAAIQCbrlPC&#10;2AAAAAUBAAAPAAAAAAAAAAAAAAAAABgFAABkcnMvZG93bnJldi54bWxQSwUGAAAAAAQABADzAAAA&#10;HQYAAAAA&#10;" filled="f" strokecolor="black [3213]" strokeweight=".5pt">
                      <v:textbox>
                        <w:txbxContent>
                          <w:p w14:paraId="68C4FC50" w14:textId="77777777" w:rsidR="00BD5E17" w:rsidRDefault="00BD5E17" w:rsidP="005721B8">
                            <w:pPr>
                              <w:jc w:val="center"/>
                            </w:pPr>
                            <w:r>
                              <w:t>x</w:t>
                            </w:r>
                          </w:p>
                        </w:txbxContent>
                      </v:textbox>
                    </v:roundrect>
                  </w:pict>
                </mc:Fallback>
              </mc:AlternateContent>
            </w:r>
          </w:p>
        </w:tc>
        <w:tc>
          <w:tcPr>
            <w:tcW w:w="5839" w:type="dxa"/>
            <w:shd w:val="clear" w:color="auto" w:fill="auto"/>
          </w:tcPr>
          <w:p w14:paraId="2621CF63" w14:textId="3CEBFA7B" w:rsidR="00626664" w:rsidRPr="009F08DB" w:rsidRDefault="00745279" w:rsidP="00190981">
            <w:pPr>
              <w:pStyle w:val="Textkrper"/>
              <w:tabs>
                <w:tab w:val="left" w:pos="284"/>
              </w:tabs>
              <w:spacing w:after="0"/>
              <w:rPr>
                <w:lang w:val="de-DE"/>
              </w:rPr>
            </w:pPr>
            <w:r w:rsidRPr="009F08DB">
              <w:rPr>
                <w:lang w:val="de-DE"/>
              </w:rPr>
              <w:t>Datum/Kurzzeichen</w:t>
            </w:r>
          </w:p>
          <w:p w14:paraId="7A1DCE9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02880" behindDoc="0" locked="0" layoutInCell="1" allowOverlap="1" wp14:anchorId="70321BC9" wp14:editId="4D60D725">
                      <wp:simplePos x="0" y="0"/>
                      <wp:positionH relativeFrom="column">
                        <wp:posOffset>1746</wp:posOffset>
                      </wp:positionH>
                      <wp:positionV relativeFrom="line">
                        <wp:posOffset>32703</wp:posOffset>
                      </wp:positionV>
                      <wp:extent cx="3592354" cy="320400"/>
                      <wp:effectExtent l="0" t="0" r="27305" b="22860"/>
                      <wp:wrapNone/>
                      <wp:docPr id="293274728" name="Rechteck: abgerundete Ecken 29327472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07B1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21BC9" id="Rechteck: abgerundete Ecken 293274728" o:spid="_x0000_s2105" style="position:absolute;left:0;text-align:left;margin-left:.15pt;margin-top:2.6pt;width:282.85pt;height:25.25pt;z-index:257402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L6ZwQIAAMkFAAAOAAAAZHJzL2Uyb0RvYy54bWysVE1v2zAMvQ/YfxB0X+04SbsE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K3Q&#10;vpnBAgAAyQUAAA4AAAAAAAAAAAAAAAAALgIAAGRycy9lMm9Eb2MueG1sUEsBAi0AFAAGAAgAAAAh&#10;ABCRfb7aAAAABQEAAA8AAAAAAAAAAAAAAAAAGwUAAGRycy9kb3ducmV2LnhtbFBLBQYAAAAABAAE&#10;APMAAAAiBgAAAAA=&#10;" filled="f" strokecolor="black [3213]" strokeweight=".5pt">
                      <v:textbox>
                        <w:txbxContent>
                          <w:p w14:paraId="68107B1A" w14:textId="77777777" w:rsidR="00BD5E17" w:rsidRDefault="00BD5E17" w:rsidP="005721B8">
                            <w:pPr>
                              <w:jc w:val="center"/>
                            </w:pPr>
                            <w:r>
                              <w:t>x</w:t>
                            </w:r>
                          </w:p>
                        </w:txbxContent>
                      </v:textbox>
                      <w10:wrap anchory="line"/>
                    </v:roundrect>
                  </w:pict>
                </mc:Fallback>
              </mc:AlternateContent>
            </w:r>
          </w:p>
        </w:tc>
      </w:tr>
      <w:tr w:rsidR="00626664" w:rsidRPr="009F08DB" w14:paraId="0E28E4AA" w14:textId="77777777" w:rsidTr="00626664">
        <w:trPr>
          <w:trHeight w:val="1020"/>
        </w:trPr>
        <w:tc>
          <w:tcPr>
            <w:tcW w:w="2154" w:type="dxa"/>
            <w:shd w:val="clear" w:color="auto" w:fill="F2F2F2" w:themeFill="background1" w:themeFillShade="F2"/>
          </w:tcPr>
          <w:p w14:paraId="372C0823" w14:textId="772FEEB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F4102E1" w14:textId="2CC81B3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03904" behindDoc="0" locked="0" layoutInCell="1" allowOverlap="1" wp14:anchorId="172A7A4A" wp14:editId="53A2262C">
                      <wp:simplePos x="0" y="0"/>
                      <wp:positionH relativeFrom="column">
                        <wp:posOffset>-5715</wp:posOffset>
                      </wp:positionH>
                      <wp:positionV relativeFrom="line">
                        <wp:posOffset>252095</wp:posOffset>
                      </wp:positionV>
                      <wp:extent cx="4500000" cy="320400"/>
                      <wp:effectExtent l="0" t="0" r="15240" b="22860"/>
                      <wp:wrapNone/>
                      <wp:docPr id="293274729" name="Rechteck: abgerundete Ecken 29327472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4F7FD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2A7A4A" id="Rechteck: abgerundete Ecken 293274729" o:spid="_x0000_s2106" style="position:absolute;left:0;text-align:left;margin-left:-.45pt;margin-top:19.85pt;width:354.35pt;height:25.25pt;z-index:257403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HEmDiC8&#10;AgAAyQUAAA4AAAAAAAAAAAAAAAAALgIAAGRycy9lMm9Eb2MueG1sUEsBAi0AFAAGAAgAAAAhAHhH&#10;TL3cAAAABwEAAA8AAAAAAAAAAAAAAAAAFgUAAGRycy9kb3ducmV2LnhtbFBLBQYAAAAABAAEAPMA&#10;AAAfBgAAAAA=&#10;" filled="f" strokecolor="black [3213]" strokeweight=".5pt">
                      <v:textbox>
                        <w:txbxContent>
                          <w:p w14:paraId="5B4F7FD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C18353F" w14:textId="77777777" w:rsidR="00626664" w:rsidRPr="009F08DB" w:rsidRDefault="00626664" w:rsidP="00190981">
            <w:pPr>
              <w:pStyle w:val="Textkrper"/>
              <w:tabs>
                <w:tab w:val="left" w:pos="284"/>
              </w:tabs>
              <w:spacing w:after="0"/>
              <w:rPr>
                <w:lang w:val="de-DE"/>
              </w:rPr>
            </w:pPr>
          </w:p>
        </w:tc>
      </w:tr>
    </w:tbl>
    <w:p w14:paraId="51D8F924" w14:textId="77777777" w:rsidR="005721B8" w:rsidRPr="009F08DB" w:rsidRDefault="005721B8" w:rsidP="005721B8">
      <w:pPr>
        <w:rPr>
          <w:rFonts w:ascii="Arial" w:hAnsi="Arial"/>
          <w:lang w:val="de-DE"/>
        </w:rPr>
      </w:pPr>
      <w:r w:rsidRPr="009F08DB">
        <w:rPr>
          <w:lang w:val="de-DE"/>
        </w:rPr>
        <w:br w:type="page"/>
      </w:r>
    </w:p>
    <w:p w14:paraId="0BDABA70" w14:textId="62492983" w:rsidR="005721B8" w:rsidRPr="00DC5E2F" w:rsidRDefault="00CD3201" w:rsidP="00897659">
      <w:pPr>
        <w:pStyle w:val="berschrift3nummeriert"/>
        <w:rPr>
          <w:lang w:val="fr-FR"/>
        </w:rPr>
      </w:pPr>
      <w:bookmarkStart w:id="45" w:name="_Toc118817577"/>
      <w:r w:rsidRPr="00DC5E2F">
        <w:rPr>
          <w:lang w:val="fr-FR"/>
        </w:rPr>
        <w:lastRenderedPageBreak/>
        <w:t xml:space="preserve">WA 482: </w:t>
      </w:r>
      <w:r w:rsidR="000F085B" w:rsidRPr="00DC5E2F">
        <w:rPr>
          <w:lang w:val="fr-FR"/>
        </w:rPr>
        <w:t>ROBOTER: ANTRIEB ACHSE Y POSITION LIMIT +</w:t>
      </w:r>
      <w:bookmarkEnd w:id="45"/>
    </w:p>
    <w:p w14:paraId="612F24CA" w14:textId="77777777" w:rsidR="005721B8" w:rsidRPr="00DC5E2F" w:rsidRDefault="005721B8" w:rsidP="005721B8">
      <w:pPr>
        <w:pStyle w:val="Abstandshalter"/>
        <w:rPr>
          <w:lang w:val="fr-FR"/>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7CDEFA9" w14:textId="77777777" w:rsidTr="00CD3201">
        <w:trPr>
          <w:trHeight w:val="353"/>
        </w:trPr>
        <w:tc>
          <w:tcPr>
            <w:tcW w:w="2154" w:type="dxa"/>
            <w:shd w:val="clear" w:color="auto" w:fill="F2F2F2" w:themeFill="background1" w:themeFillShade="F2"/>
          </w:tcPr>
          <w:p w14:paraId="68A34BDF" w14:textId="6F290B14" w:rsidR="005721B8" w:rsidRPr="009F08DB" w:rsidRDefault="00D8280B" w:rsidP="00190981">
            <w:pPr>
              <w:pStyle w:val="Textkrper"/>
              <w:spacing w:after="0"/>
              <w:rPr>
                <w:b/>
                <w:lang w:val="de-DE"/>
              </w:rPr>
            </w:pPr>
            <w:r w:rsidRPr="009F08DB">
              <w:rPr>
                <w:b/>
                <w:lang w:val="de-DE"/>
              </w:rPr>
              <w:t>Testziel</w:t>
            </w:r>
          </w:p>
        </w:tc>
        <w:tc>
          <w:tcPr>
            <w:tcW w:w="7257" w:type="dxa"/>
          </w:tcPr>
          <w:p w14:paraId="72FAA479" w14:textId="657D1320" w:rsidR="005721B8" w:rsidRPr="009F08DB" w:rsidRDefault="00A64712" w:rsidP="00190981">
            <w:pPr>
              <w:pStyle w:val="BulletTabtext"/>
              <w:rPr>
                <w:lang w:val="de-DE"/>
              </w:rPr>
            </w:pPr>
            <w:r w:rsidRPr="009F08DB">
              <w:rPr>
                <w:lang w:val="de-DE"/>
              </w:rPr>
              <w:t>Test, ob die richtige Warnmeldung im Bedienfeld erscheint</w:t>
            </w:r>
          </w:p>
          <w:p w14:paraId="5BA298D4" w14:textId="351B4A35" w:rsidR="00CD3201" w:rsidRPr="009F08DB" w:rsidRDefault="00CD3201" w:rsidP="00CD3201">
            <w:pPr>
              <w:pStyle w:val="Abstandshalter"/>
              <w:rPr>
                <w:lang w:val="de-DE"/>
              </w:rPr>
            </w:pPr>
          </w:p>
        </w:tc>
      </w:tr>
      <w:tr w:rsidR="005721B8" w:rsidRPr="00897659" w14:paraId="6B3A38FE" w14:textId="77777777" w:rsidTr="00190981">
        <w:trPr>
          <w:trHeight w:val="170"/>
        </w:trPr>
        <w:tc>
          <w:tcPr>
            <w:tcW w:w="2154" w:type="dxa"/>
          </w:tcPr>
          <w:p w14:paraId="026FD66D" w14:textId="77777777" w:rsidR="005721B8" w:rsidRPr="009F08DB" w:rsidRDefault="005721B8" w:rsidP="00190981">
            <w:pPr>
              <w:pStyle w:val="Textkrper"/>
              <w:spacing w:before="0" w:after="0"/>
              <w:rPr>
                <w:sz w:val="8"/>
                <w:szCs w:val="8"/>
                <w:lang w:val="de-DE"/>
              </w:rPr>
            </w:pPr>
          </w:p>
        </w:tc>
        <w:tc>
          <w:tcPr>
            <w:tcW w:w="7257" w:type="dxa"/>
          </w:tcPr>
          <w:p w14:paraId="1781D7A3" w14:textId="77777777" w:rsidR="005721B8" w:rsidRPr="009F08DB" w:rsidRDefault="005721B8" w:rsidP="00190981">
            <w:pPr>
              <w:pStyle w:val="Textkrper"/>
              <w:spacing w:before="0" w:after="0"/>
              <w:rPr>
                <w:sz w:val="8"/>
                <w:szCs w:val="8"/>
                <w:lang w:val="de-DE"/>
              </w:rPr>
            </w:pPr>
          </w:p>
        </w:tc>
      </w:tr>
      <w:tr w:rsidR="005721B8" w:rsidRPr="009F08DB" w14:paraId="338E4310" w14:textId="77777777" w:rsidTr="00190981">
        <w:trPr>
          <w:trHeight w:val="471"/>
        </w:trPr>
        <w:tc>
          <w:tcPr>
            <w:tcW w:w="2154" w:type="dxa"/>
            <w:shd w:val="clear" w:color="auto" w:fill="F2F2F2" w:themeFill="background1" w:themeFillShade="F2"/>
          </w:tcPr>
          <w:p w14:paraId="33A962A2" w14:textId="7F7ADAA1" w:rsidR="005721B8" w:rsidRPr="009F08DB" w:rsidRDefault="00D8280B" w:rsidP="00190981">
            <w:pPr>
              <w:pStyle w:val="Textkrper"/>
              <w:spacing w:after="0"/>
              <w:rPr>
                <w:b/>
                <w:lang w:val="de-DE"/>
              </w:rPr>
            </w:pPr>
            <w:r w:rsidRPr="009F08DB">
              <w:rPr>
                <w:b/>
                <w:lang w:val="de-DE"/>
              </w:rPr>
              <w:t>Testdurchführung</w:t>
            </w:r>
          </w:p>
        </w:tc>
        <w:tc>
          <w:tcPr>
            <w:tcW w:w="7257" w:type="dxa"/>
          </w:tcPr>
          <w:p w14:paraId="0439AC29" w14:textId="77777777" w:rsidR="005721B8" w:rsidRPr="009F08DB" w:rsidRDefault="005721B8" w:rsidP="00190981">
            <w:pPr>
              <w:pStyle w:val="Textkrper"/>
              <w:spacing w:after="0"/>
              <w:rPr>
                <w:lang w:val="de-DE"/>
              </w:rPr>
            </w:pPr>
          </w:p>
        </w:tc>
      </w:tr>
      <w:tr w:rsidR="005721B8" w:rsidRPr="009F08DB" w14:paraId="5CBE26AF" w14:textId="77777777" w:rsidTr="00CD3201">
        <w:trPr>
          <w:trHeight w:val="271"/>
        </w:trPr>
        <w:tc>
          <w:tcPr>
            <w:tcW w:w="2154" w:type="dxa"/>
            <w:shd w:val="clear" w:color="auto" w:fill="F2F2F2" w:themeFill="background1" w:themeFillShade="F2"/>
          </w:tcPr>
          <w:p w14:paraId="23BCD2C3" w14:textId="1AC4CF1B" w:rsidR="005721B8" w:rsidRPr="009F08DB" w:rsidRDefault="00D41D58" w:rsidP="00190981">
            <w:pPr>
              <w:pStyle w:val="Textkrper"/>
              <w:spacing w:after="0"/>
              <w:rPr>
                <w:lang w:val="de-DE"/>
              </w:rPr>
            </w:pPr>
            <w:r w:rsidRPr="009F08DB">
              <w:rPr>
                <w:lang w:val="de-DE"/>
              </w:rPr>
              <w:t>Testvoraussetzungen</w:t>
            </w:r>
          </w:p>
        </w:tc>
        <w:tc>
          <w:tcPr>
            <w:tcW w:w="7257" w:type="dxa"/>
          </w:tcPr>
          <w:p w14:paraId="0D996359" w14:textId="076226B2" w:rsidR="005721B8" w:rsidRPr="009F08DB" w:rsidRDefault="004E408E" w:rsidP="00CD3201">
            <w:pPr>
              <w:pStyle w:val="BulletTabtext"/>
              <w:rPr>
                <w:lang w:val="de-DE"/>
              </w:rPr>
            </w:pPr>
            <w:r w:rsidRPr="009F08DB">
              <w:rPr>
                <w:lang w:val="de-DE"/>
              </w:rPr>
              <w:t>Maschine ist im Tippbetrieb bereit</w:t>
            </w:r>
          </w:p>
          <w:p w14:paraId="39430FB3" w14:textId="78FC997E" w:rsidR="00CD3201" w:rsidRPr="009F08DB" w:rsidRDefault="00CD3201" w:rsidP="00CD3201">
            <w:pPr>
              <w:pStyle w:val="Abstandshalter"/>
              <w:rPr>
                <w:lang w:val="de-DE"/>
              </w:rPr>
            </w:pPr>
          </w:p>
        </w:tc>
      </w:tr>
      <w:tr w:rsidR="005721B8" w:rsidRPr="009F08DB" w14:paraId="4CF3A47D" w14:textId="77777777" w:rsidTr="00190981">
        <w:trPr>
          <w:trHeight w:val="697"/>
        </w:trPr>
        <w:tc>
          <w:tcPr>
            <w:tcW w:w="2154" w:type="dxa"/>
            <w:shd w:val="clear" w:color="auto" w:fill="F2F2F2" w:themeFill="background1" w:themeFillShade="F2"/>
          </w:tcPr>
          <w:p w14:paraId="05DEED8E" w14:textId="3DF73C4B" w:rsidR="005721B8" w:rsidRPr="009F08DB" w:rsidRDefault="00D8280B" w:rsidP="00190981">
            <w:pPr>
              <w:pStyle w:val="Textkrper"/>
              <w:spacing w:after="0"/>
              <w:rPr>
                <w:lang w:val="de-DE"/>
              </w:rPr>
            </w:pPr>
            <w:r w:rsidRPr="009F08DB">
              <w:rPr>
                <w:lang w:val="de-DE"/>
              </w:rPr>
              <w:t>Erforderliche Tätigkeit</w:t>
            </w:r>
          </w:p>
        </w:tc>
        <w:tc>
          <w:tcPr>
            <w:tcW w:w="7257" w:type="dxa"/>
          </w:tcPr>
          <w:p w14:paraId="03EE33FE" w14:textId="3D285E16" w:rsidR="00CD3201" w:rsidRPr="009F08DB" w:rsidRDefault="00762C1A" w:rsidP="00CD3201">
            <w:pPr>
              <w:pStyle w:val="BulletTabtext"/>
              <w:rPr>
                <w:lang w:val="de-DE"/>
              </w:rPr>
            </w:pPr>
            <w:r w:rsidRPr="009F08DB">
              <w:rPr>
                <w:lang w:val="de-DE"/>
              </w:rPr>
              <w:t xml:space="preserve">Aktiviere </w:t>
            </w:r>
            <w:r w:rsidR="001B0394" w:rsidRPr="009F08DB">
              <w:rPr>
                <w:lang w:val="de-DE"/>
              </w:rPr>
              <w:t xml:space="preserve">SWS 400 </w:t>
            </w:r>
            <w:r w:rsidR="00792679" w:rsidRPr="009F08DB">
              <w:rPr>
                <w:lang w:val="de-DE"/>
              </w:rPr>
              <w:t>„</w:t>
            </w:r>
            <w:r w:rsidR="001B0394" w:rsidRPr="009F08DB">
              <w:rPr>
                <w:lang w:val="de-DE"/>
              </w:rPr>
              <w:t>Roboter”</w:t>
            </w:r>
          </w:p>
          <w:p w14:paraId="644D52FD" w14:textId="48B446A8" w:rsidR="00CD3201" w:rsidRPr="009F08DB" w:rsidRDefault="000F085B" w:rsidP="00CD3201">
            <w:pPr>
              <w:pStyle w:val="BulletTabtext"/>
              <w:rPr>
                <w:lang w:val="de-DE"/>
              </w:rPr>
            </w:pPr>
            <w:r w:rsidRPr="009F08DB">
              <w:rPr>
                <w:color w:val="FC1921" w:themeColor="accent6"/>
                <w:lang w:val="de-DE"/>
              </w:rPr>
              <w:t xml:space="preserve">Richtung anwählen </w:t>
            </w:r>
            <w:r w:rsidR="00792679" w:rsidRPr="009F08DB">
              <w:rPr>
                <w:color w:val="FC1921" w:themeColor="accent6"/>
                <w:lang w:val="de-DE"/>
              </w:rPr>
              <w:t>„</w:t>
            </w:r>
            <w:r w:rsidRPr="009F08DB">
              <w:rPr>
                <w:color w:val="FC1921" w:themeColor="accent6"/>
                <w:lang w:val="de-DE"/>
              </w:rPr>
              <w:t>Achse</w:t>
            </w:r>
            <w:r w:rsidR="00CD3201" w:rsidRPr="009F08DB">
              <w:rPr>
                <w:color w:val="FC1921" w:themeColor="accent6"/>
                <w:lang w:val="de-DE"/>
              </w:rPr>
              <w:t xml:space="preserve"> Y”</w:t>
            </w:r>
          </w:p>
          <w:p w14:paraId="0575AB33" w14:textId="02F06E23" w:rsidR="00CD3201" w:rsidRPr="009F08DB" w:rsidRDefault="00762C1A" w:rsidP="00CD3201">
            <w:pPr>
              <w:pStyle w:val="BulletTabtext"/>
              <w:rPr>
                <w:lang w:val="de-DE"/>
              </w:rPr>
            </w:pPr>
            <w:r w:rsidRPr="009F08DB">
              <w:rPr>
                <w:lang w:val="de-DE"/>
              </w:rPr>
              <w:t>Aktiviere SWS</w:t>
            </w:r>
            <w:r w:rsidR="00CD3201" w:rsidRPr="009F08DB">
              <w:rPr>
                <w:lang w:val="de-DE"/>
              </w:rPr>
              <w:t xml:space="preserve"> 411 </w:t>
            </w:r>
            <w:r w:rsidR="00792679" w:rsidRPr="009F08DB">
              <w:rPr>
                <w:lang w:val="de-DE"/>
              </w:rPr>
              <w:t>„</w:t>
            </w:r>
            <w:r w:rsidR="00CD3201" w:rsidRPr="009F08DB">
              <w:rPr>
                <w:lang w:val="de-DE"/>
              </w:rPr>
              <w:t>Robot</w:t>
            </w:r>
            <w:r w:rsidR="000C5BA7" w:rsidRPr="009F08DB">
              <w:rPr>
                <w:lang w:val="de-DE"/>
              </w:rPr>
              <w:t>er</w:t>
            </w:r>
            <w:r w:rsidR="00CD3201" w:rsidRPr="009F08DB">
              <w:rPr>
                <w:lang w:val="de-DE"/>
              </w:rPr>
              <w:t xml:space="preserve">: </w:t>
            </w:r>
            <w:r w:rsidR="000C5BA7" w:rsidRPr="009F08DB">
              <w:rPr>
                <w:lang w:val="de-DE"/>
              </w:rPr>
              <w:t>Tippen vorwärts</w:t>
            </w:r>
            <w:r w:rsidR="00CD3201" w:rsidRPr="009F08DB">
              <w:rPr>
                <w:lang w:val="de-DE"/>
              </w:rPr>
              <w:t>”</w:t>
            </w:r>
          </w:p>
          <w:p w14:paraId="255B1A73" w14:textId="419035A2" w:rsidR="005721B8" w:rsidRPr="009F08DB" w:rsidRDefault="005B2D3C" w:rsidP="00CD3201">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6AFED30E" w14:textId="497EED1C" w:rsidR="00CD3201" w:rsidRPr="009F08DB" w:rsidRDefault="00CD3201" w:rsidP="00CD3201">
            <w:pPr>
              <w:pStyle w:val="Abstandshalter"/>
              <w:rPr>
                <w:lang w:val="de-DE"/>
              </w:rPr>
            </w:pPr>
          </w:p>
        </w:tc>
      </w:tr>
      <w:tr w:rsidR="005721B8" w:rsidRPr="00897659" w14:paraId="2C545B39" w14:textId="77777777" w:rsidTr="00190981">
        <w:trPr>
          <w:trHeight w:val="697"/>
        </w:trPr>
        <w:tc>
          <w:tcPr>
            <w:tcW w:w="2154" w:type="dxa"/>
            <w:shd w:val="clear" w:color="auto" w:fill="F2F2F2" w:themeFill="background1" w:themeFillShade="F2"/>
          </w:tcPr>
          <w:p w14:paraId="39FA3889" w14:textId="00C083CE" w:rsidR="005721B8" w:rsidRPr="009F08DB" w:rsidRDefault="008C23D6" w:rsidP="00190981">
            <w:pPr>
              <w:pStyle w:val="Textkrper"/>
              <w:spacing w:after="0"/>
              <w:rPr>
                <w:lang w:val="de-DE"/>
              </w:rPr>
            </w:pPr>
            <w:r w:rsidRPr="009F08DB">
              <w:rPr>
                <w:lang w:val="de-DE"/>
              </w:rPr>
              <w:t>Folge</w:t>
            </w:r>
          </w:p>
        </w:tc>
        <w:tc>
          <w:tcPr>
            <w:tcW w:w="7257" w:type="dxa"/>
          </w:tcPr>
          <w:p w14:paraId="618316F4" w14:textId="5E360126" w:rsidR="00CD3201" w:rsidRPr="009F08DB" w:rsidRDefault="000C5BA7" w:rsidP="00CD3201">
            <w:pPr>
              <w:pStyle w:val="BulletTabtext"/>
              <w:rPr>
                <w:lang w:val="de-DE"/>
              </w:rPr>
            </w:pPr>
            <w:r w:rsidRPr="009F08DB">
              <w:rPr>
                <w:color w:val="FC1921" w:themeColor="accent6"/>
                <w:lang w:val="de-DE"/>
              </w:rPr>
              <w:t>Roboter startet schrittweise vorwärts in Y-Richtung</w:t>
            </w:r>
          </w:p>
          <w:p w14:paraId="7CD3A6CC" w14:textId="62D01686" w:rsidR="005721B8" w:rsidRPr="009F08DB" w:rsidRDefault="006B2DCB" w:rsidP="00CD3201">
            <w:pPr>
              <w:pStyle w:val="BulletTabtext"/>
              <w:rPr>
                <w:lang w:val="de-DE"/>
              </w:rPr>
            </w:pPr>
            <w:r w:rsidRPr="009F08DB">
              <w:rPr>
                <w:lang w:val="de-DE"/>
              </w:rPr>
              <w:t>Warnmeldung erscheint im Bedienfeld, sobald Endlage erreicht ist</w:t>
            </w:r>
          </w:p>
          <w:p w14:paraId="08D9F338" w14:textId="5625A263" w:rsidR="00CD3201" w:rsidRPr="009F08DB" w:rsidRDefault="00CD3201" w:rsidP="00CD3201">
            <w:pPr>
              <w:pStyle w:val="Abstandshalter"/>
              <w:rPr>
                <w:lang w:val="de-DE"/>
              </w:rPr>
            </w:pPr>
          </w:p>
        </w:tc>
      </w:tr>
      <w:tr w:rsidR="005721B8" w:rsidRPr="009F08DB" w14:paraId="7873D46E" w14:textId="77777777" w:rsidTr="00CD3201">
        <w:trPr>
          <w:trHeight w:val="272"/>
        </w:trPr>
        <w:tc>
          <w:tcPr>
            <w:tcW w:w="2154" w:type="dxa"/>
            <w:shd w:val="clear" w:color="auto" w:fill="F2F2F2" w:themeFill="background1" w:themeFillShade="F2"/>
          </w:tcPr>
          <w:p w14:paraId="3B3C762B" w14:textId="56F45377" w:rsidR="005721B8" w:rsidRPr="009F08DB" w:rsidRDefault="00D8280B" w:rsidP="00190981">
            <w:pPr>
              <w:pStyle w:val="Textkrper"/>
              <w:spacing w:after="0"/>
              <w:rPr>
                <w:lang w:val="de-DE"/>
              </w:rPr>
            </w:pPr>
            <w:r w:rsidRPr="009F08DB">
              <w:rPr>
                <w:lang w:val="de-DE"/>
              </w:rPr>
              <w:t>Kommentare</w:t>
            </w:r>
          </w:p>
        </w:tc>
        <w:tc>
          <w:tcPr>
            <w:tcW w:w="7257" w:type="dxa"/>
          </w:tcPr>
          <w:p w14:paraId="198E2F02" w14:textId="428D88F3" w:rsidR="005721B8" w:rsidRPr="009F08DB" w:rsidRDefault="00AE36C0" w:rsidP="00190981">
            <w:pPr>
              <w:pStyle w:val="BulletTabtext"/>
              <w:rPr>
                <w:lang w:val="de-DE"/>
              </w:rPr>
            </w:pPr>
            <w:r w:rsidRPr="009F08DB">
              <w:rPr>
                <w:lang w:val="de-DE"/>
              </w:rPr>
              <w:t>Keine</w:t>
            </w:r>
          </w:p>
          <w:p w14:paraId="7EAE1BF7" w14:textId="77777777" w:rsidR="005721B8" w:rsidRPr="009F08DB" w:rsidRDefault="005721B8" w:rsidP="00190981">
            <w:pPr>
              <w:pStyle w:val="Abstandshalter"/>
              <w:rPr>
                <w:lang w:val="de-DE"/>
              </w:rPr>
            </w:pPr>
          </w:p>
        </w:tc>
      </w:tr>
      <w:tr w:rsidR="005721B8" w:rsidRPr="009F08DB" w14:paraId="51532318" w14:textId="77777777" w:rsidTr="00CD3201">
        <w:trPr>
          <w:trHeight w:val="280"/>
        </w:trPr>
        <w:tc>
          <w:tcPr>
            <w:tcW w:w="2154" w:type="dxa"/>
            <w:shd w:val="clear" w:color="auto" w:fill="F2F2F2" w:themeFill="background1" w:themeFillShade="F2"/>
          </w:tcPr>
          <w:p w14:paraId="678E9153" w14:textId="64EE6C20" w:rsidR="005721B8" w:rsidRPr="009F08DB" w:rsidRDefault="00D41D58" w:rsidP="00190981">
            <w:pPr>
              <w:pStyle w:val="Textkrper"/>
              <w:spacing w:after="0"/>
              <w:rPr>
                <w:lang w:val="de-DE"/>
              </w:rPr>
            </w:pPr>
            <w:r w:rsidRPr="009F08DB">
              <w:rPr>
                <w:lang w:val="de-DE"/>
              </w:rPr>
              <w:t>Quittierung</w:t>
            </w:r>
          </w:p>
        </w:tc>
        <w:tc>
          <w:tcPr>
            <w:tcW w:w="7257" w:type="dxa"/>
          </w:tcPr>
          <w:p w14:paraId="4A5F0B0C" w14:textId="6C94A722" w:rsidR="005721B8" w:rsidRPr="009F08DB" w:rsidRDefault="00762C1A" w:rsidP="00CD320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3D0838A" w14:textId="40279A81" w:rsidR="00CD3201" w:rsidRPr="009F08DB" w:rsidRDefault="00CD3201" w:rsidP="00CD3201">
            <w:pPr>
              <w:pStyle w:val="Abstandshalter"/>
              <w:rPr>
                <w:lang w:val="de-DE"/>
              </w:rPr>
            </w:pPr>
          </w:p>
        </w:tc>
      </w:tr>
    </w:tbl>
    <w:p w14:paraId="7D762103"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644DD6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7DD735D" w14:textId="063A5BD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59F999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6D50C48" w14:textId="2CF7B32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72C43A67" w14:textId="77777777" w:rsidTr="00190981">
        <w:trPr>
          <w:trHeight w:val="697"/>
        </w:trPr>
        <w:tc>
          <w:tcPr>
            <w:tcW w:w="2154" w:type="dxa"/>
            <w:tcBorders>
              <w:bottom w:val="nil"/>
            </w:tcBorders>
            <w:shd w:val="clear" w:color="auto" w:fill="F2F2F2" w:themeFill="background1" w:themeFillShade="F2"/>
          </w:tcPr>
          <w:p w14:paraId="1AEDA70F" w14:textId="3478347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A2EB59B" w14:textId="7B941EC2" w:rsidR="005721B8" w:rsidRPr="009F08DB" w:rsidRDefault="006B2DCB" w:rsidP="00CD3201">
            <w:pPr>
              <w:pStyle w:val="BulletTabtext"/>
              <w:rPr>
                <w:lang w:val="de-DE"/>
              </w:rPr>
            </w:pPr>
            <w:r w:rsidRPr="009F08DB">
              <w:rPr>
                <w:lang w:val="de-DE"/>
              </w:rPr>
              <w:t>Warnmeldung erscheint im Bedienfeld, sobald Endlage erreicht ist</w:t>
            </w:r>
          </w:p>
        </w:tc>
        <w:tc>
          <w:tcPr>
            <w:tcW w:w="1417" w:type="dxa"/>
            <w:tcBorders>
              <w:bottom w:val="nil"/>
            </w:tcBorders>
          </w:tcPr>
          <w:p w14:paraId="5CF9B5E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36576" behindDoc="0" locked="0" layoutInCell="1" allowOverlap="1" wp14:anchorId="0E9F5628" wp14:editId="11B8ECCA">
                      <wp:simplePos x="0" y="0"/>
                      <wp:positionH relativeFrom="column">
                        <wp:posOffset>-36195</wp:posOffset>
                      </wp:positionH>
                      <wp:positionV relativeFrom="line">
                        <wp:posOffset>36195</wp:posOffset>
                      </wp:positionV>
                      <wp:extent cx="820800" cy="320400"/>
                      <wp:effectExtent l="0" t="0" r="17780" b="22860"/>
                      <wp:wrapNone/>
                      <wp:docPr id="293274730" name="Rechteck: abgerundete Ecken 29327473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759E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F5628" id="Rechteck: abgerundete Ecken 293274730" o:spid="_x0000_s2107" style="position:absolute;left:0;text-align:left;margin-left:-2.85pt;margin-top:2.85pt;width:64.65pt;height:25.25pt;z-index:253336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Qs71nr0C&#10;AADIBQAADgAAAAAAAAAAAAAAAAAuAgAAZHJzL2Uyb0RvYy54bWxQSwECLQAUAAYACAAAACEANZNe&#10;dtoAAAAHAQAADwAAAAAAAAAAAAAAAAAXBQAAZHJzL2Rvd25yZXYueG1sUEsFBgAAAAAEAAQA8wAA&#10;AB4GAAAAAA==&#10;" filled="f" strokecolor="black [3213]" strokeweight=".5pt">
                      <v:textbox>
                        <w:txbxContent>
                          <w:p w14:paraId="13E759EF" w14:textId="77777777" w:rsidR="00BD5E17" w:rsidRDefault="00BD5E17" w:rsidP="005721B8">
                            <w:pPr>
                              <w:jc w:val="center"/>
                            </w:pPr>
                            <w:r>
                              <w:t>x</w:t>
                            </w:r>
                          </w:p>
                        </w:txbxContent>
                      </v:textbox>
                      <w10:wrap anchory="line"/>
                    </v:roundrect>
                  </w:pict>
                </mc:Fallback>
              </mc:AlternateContent>
            </w:r>
          </w:p>
        </w:tc>
      </w:tr>
      <w:tr w:rsidR="005721B8" w:rsidRPr="009F08DB" w14:paraId="2158BC8D" w14:textId="77777777" w:rsidTr="00190981">
        <w:trPr>
          <w:trHeight w:val="1701"/>
        </w:trPr>
        <w:tc>
          <w:tcPr>
            <w:tcW w:w="2154" w:type="dxa"/>
            <w:shd w:val="clear" w:color="auto" w:fill="F2F2F2" w:themeFill="background1" w:themeFillShade="F2"/>
          </w:tcPr>
          <w:p w14:paraId="20C7FAAE" w14:textId="173A02FD"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2E8A04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40672" behindDoc="0" locked="0" layoutInCell="1" allowOverlap="1" wp14:anchorId="24CC1E9E" wp14:editId="45BF5230">
                      <wp:simplePos x="0" y="0"/>
                      <wp:positionH relativeFrom="column">
                        <wp:posOffset>-5715</wp:posOffset>
                      </wp:positionH>
                      <wp:positionV relativeFrom="line">
                        <wp:posOffset>72390</wp:posOffset>
                      </wp:positionV>
                      <wp:extent cx="4500000" cy="942975"/>
                      <wp:effectExtent l="0" t="0" r="15240" b="28575"/>
                      <wp:wrapNone/>
                      <wp:docPr id="293274734" name="Rechteck: abgerundete Ecken 29327473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9D2B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C1E9E" id="Rechteck: abgerundete Ecken 293274734" o:spid="_x0000_s2108" style="position:absolute;left:0;text-align:left;margin-left:-.45pt;margin-top:5.7pt;width:354.35pt;height:74.25pt;z-index:253340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jCvg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O7b4&#10;wr4CAADJBQAADgAAAAAAAAAAAAAAAAAuAgAAZHJzL2Uyb0RvYy54bWxQSwECLQAUAAYACAAAACEA&#10;7zJ/7twAAAAIAQAADwAAAAAAAAAAAAAAAAAYBQAAZHJzL2Rvd25yZXYueG1sUEsFBgAAAAAEAAQA&#10;8wAAACEGAAAAAA==&#10;" filled="f" strokecolor="black [3213]" strokeweight=".5pt">
                      <v:textbox>
                        <w:txbxContent>
                          <w:p w14:paraId="66F9D2B2" w14:textId="77777777" w:rsidR="00BD5E17" w:rsidRDefault="00BD5E17" w:rsidP="005721B8">
                            <w:pPr>
                              <w:jc w:val="center"/>
                            </w:pPr>
                            <w:r>
                              <w:t>x</w:t>
                            </w:r>
                          </w:p>
                        </w:txbxContent>
                      </v:textbox>
                      <w10:wrap anchory="line"/>
                    </v:roundrect>
                  </w:pict>
                </mc:Fallback>
              </mc:AlternateContent>
            </w:r>
          </w:p>
        </w:tc>
      </w:tr>
    </w:tbl>
    <w:p w14:paraId="64462604" w14:textId="03979D03" w:rsidR="005721B8" w:rsidRDefault="005721B8" w:rsidP="005721B8">
      <w:pPr>
        <w:pStyle w:val="Textkrper"/>
        <w:rPr>
          <w:lang w:val="de-DE"/>
        </w:rPr>
      </w:pPr>
    </w:p>
    <w:p w14:paraId="6A6F3DA6" w14:textId="77777777" w:rsidR="00C4597A" w:rsidRPr="009F08DB" w:rsidRDefault="00C4597A" w:rsidP="005721B8">
      <w:pPr>
        <w:pStyle w:val="Textkrper"/>
        <w:rPr>
          <w:lang w:val="de-DE"/>
        </w:rPr>
      </w:pPr>
    </w:p>
    <w:p w14:paraId="15D25FC7" w14:textId="6505CCAC" w:rsidR="00CD3201" w:rsidRPr="009F08DB" w:rsidRDefault="00CD3201" w:rsidP="005721B8">
      <w:pPr>
        <w:pStyle w:val="Textkrper"/>
        <w:rPr>
          <w:lang w:val="de-DE"/>
        </w:rPr>
      </w:pPr>
    </w:p>
    <w:p w14:paraId="1C54D8C7" w14:textId="77777777" w:rsidR="00CD3201" w:rsidRPr="009F08DB" w:rsidRDefault="00CD3201" w:rsidP="005721B8">
      <w:pPr>
        <w:pStyle w:val="Textkrper"/>
        <w:rPr>
          <w:lang w:val="de-DE"/>
        </w:rPr>
      </w:pPr>
    </w:p>
    <w:p w14:paraId="722D5B84" w14:textId="77777777" w:rsidR="005721B8" w:rsidRPr="009F08DB" w:rsidRDefault="005721B8" w:rsidP="005721B8">
      <w:pPr>
        <w:pStyle w:val="Textkrper"/>
        <w:rPr>
          <w:lang w:val="de-DE"/>
        </w:rPr>
      </w:pPr>
    </w:p>
    <w:p w14:paraId="511CBEA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6BB18A4" w14:textId="77777777" w:rsidTr="00626664">
        <w:trPr>
          <w:trHeight w:val="1020"/>
        </w:trPr>
        <w:tc>
          <w:tcPr>
            <w:tcW w:w="2154" w:type="dxa"/>
            <w:shd w:val="clear" w:color="auto" w:fill="F2F2F2" w:themeFill="background1" w:themeFillShade="F2"/>
          </w:tcPr>
          <w:p w14:paraId="56CAF57E" w14:textId="05A8AD11"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338C109" w14:textId="06672741" w:rsidR="00626664" w:rsidRPr="009F08DB" w:rsidRDefault="00745279" w:rsidP="00190981">
            <w:pPr>
              <w:pStyle w:val="Textkrper"/>
              <w:tabs>
                <w:tab w:val="left" w:pos="284"/>
              </w:tabs>
              <w:spacing w:after="0"/>
              <w:rPr>
                <w:lang w:val="de-DE"/>
              </w:rPr>
            </w:pPr>
            <w:r w:rsidRPr="009F08DB">
              <w:rPr>
                <w:lang w:val="de-DE"/>
              </w:rPr>
              <w:t>ja/nein</w:t>
            </w:r>
          </w:p>
          <w:p w14:paraId="73523D1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05952" behindDoc="0" locked="0" layoutInCell="1" allowOverlap="1" wp14:anchorId="57C0DD84" wp14:editId="1CFF083E">
                      <wp:simplePos x="0" y="0"/>
                      <wp:positionH relativeFrom="column">
                        <wp:posOffset>635</wp:posOffset>
                      </wp:positionH>
                      <wp:positionV relativeFrom="paragraph">
                        <wp:posOffset>36195</wp:posOffset>
                      </wp:positionV>
                      <wp:extent cx="820800" cy="320400"/>
                      <wp:effectExtent l="0" t="0" r="17780" b="22860"/>
                      <wp:wrapNone/>
                      <wp:docPr id="293274735" name="Rechteck: abgerundete Ecken 2932747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14D89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C0DD84" id="Rechteck: abgerundete Ecken 293274735" o:spid="_x0000_s2109" style="position:absolute;left:0;text-align:left;margin-left:.05pt;margin-top:2.85pt;width:64.65pt;height:25.25pt;z-index:2574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md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3L6Jnb8C&#10;AADIBQAADgAAAAAAAAAAAAAAAAAuAgAAZHJzL2Uyb0RvYy54bWxQSwECLQAUAAYACAAAACEAm65T&#10;wtgAAAAFAQAADwAAAAAAAAAAAAAAAAAZBQAAZHJzL2Rvd25yZXYueG1sUEsFBgAAAAAEAAQA8wAA&#10;AB4GAAAAAA==&#10;" filled="f" strokecolor="black [3213]" strokeweight=".5pt">
                      <v:textbox>
                        <w:txbxContent>
                          <w:p w14:paraId="1914D899" w14:textId="77777777" w:rsidR="00BD5E17" w:rsidRDefault="00BD5E17" w:rsidP="005721B8">
                            <w:pPr>
                              <w:jc w:val="center"/>
                            </w:pPr>
                            <w:r>
                              <w:t>x</w:t>
                            </w:r>
                          </w:p>
                        </w:txbxContent>
                      </v:textbox>
                    </v:roundrect>
                  </w:pict>
                </mc:Fallback>
              </mc:AlternateContent>
            </w:r>
          </w:p>
        </w:tc>
        <w:tc>
          <w:tcPr>
            <w:tcW w:w="5839" w:type="dxa"/>
            <w:shd w:val="clear" w:color="auto" w:fill="auto"/>
          </w:tcPr>
          <w:p w14:paraId="34FDF4B2" w14:textId="02928BC3" w:rsidR="00626664" w:rsidRPr="009F08DB" w:rsidRDefault="00745279" w:rsidP="00190981">
            <w:pPr>
              <w:pStyle w:val="Textkrper"/>
              <w:tabs>
                <w:tab w:val="left" w:pos="284"/>
              </w:tabs>
              <w:spacing w:after="0"/>
              <w:rPr>
                <w:lang w:val="de-DE"/>
              </w:rPr>
            </w:pPr>
            <w:r w:rsidRPr="009F08DB">
              <w:rPr>
                <w:lang w:val="de-DE"/>
              </w:rPr>
              <w:t>Datum/Kurzzeichen</w:t>
            </w:r>
          </w:p>
          <w:p w14:paraId="0DA10EA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06976" behindDoc="0" locked="0" layoutInCell="1" allowOverlap="1" wp14:anchorId="7EEBEC97" wp14:editId="3BE0544B">
                      <wp:simplePos x="0" y="0"/>
                      <wp:positionH relativeFrom="column">
                        <wp:posOffset>1746</wp:posOffset>
                      </wp:positionH>
                      <wp:positionV relativeFrom="line">
                        <wp:posOffset>32703</wp:posOffset>
                      </wp:positionV>
                      <wp:extent cx="3592354" cy="320400"/>
                      <wp:effectExtent l="0" t="0" r="27305" b="22860"/>
                      <wp:wrapNone/>
                      <wp:docPr id="293274736" name="Rechteck: abgerundete Ecken 29327473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C6289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BEC97" id="Rechteck: abgerundete Ecken 293274736" o:spid="_x0000_s2110" style="position:absolute;left:0;text-align:left;margin-left:.15pt;margin-top:2.6pt;width:282.85pt;height:25.25pt;z-index:257406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vWUwg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DH&#10;HvWUwgIAAMkFAAAOAAAAAAAAAAAAAAAAAC4CAABkcnMvZTJvRG9jLnhtbFBLAQItABQABgAIAAAA&#10;IQAQkX2+2gAAAAUBAAAPAAAAAAAAAAAAAAAAABwFAABkcnMvZG93bnJldi54bWxQSwUGAAAAAAQA&#10;BADzAAAAIwYAAAAA&#10;" filled="f" strokecolor="black [3213]" strokeweight=".5pt">
                      <v:textbox>
                        <w:txbxContent>
                          <w:p w14:paraId="4FC62891" w14:textId="77777777" w:rsidR="00BD5E17" w:rsidRDefault="00BD5E17" w:rsidP="005721B8">
                            <w:pPr>
                              <w:jc w:val="center"/>
                            </w:pPr>
                            <w:r>
                              <w:t>x</w:t>
                            </w:r>
                          </w:p>
                        </w:txbxContent>
                      </v:textbox>
                      <w10:wrap anchory="line"/>
                    </v:roundrect>
                  </w:pict>
                </mc:Fallback>
              </mc:AlternateContent>
            </w:r>
          </w:p>
        </w:tc>
      </w:tr>
      <w:tr w:rsidR="00626664" w:rsidRPr="009F08DB" w14:paraId="00B58DE4" w14:textId="77777777" w:rsidTr="00626664">
        <w:trPr>
          <w:trHeight w:val="1020"/>
        </w:trPr>
        <w:tc>
          <w:tcPr>
            <w:tcW w:w="2154" w:type="dxa"/>
            <w:shd w:val="clear" w:color="auto" w:fill="F2F2F2" w:themeFill="background1" w:themeFillShade="F2"/>
          </w:tcPr>
          <w:p w14:paraId="02AD49D6" w14:textId="6C0BE49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CF64CC4" w14:textId="1B0A2B1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08000" behindDoc="0" locked="0" layoutInCell="1" allowOverlap="1" wp14:anchorId="280E8967" wp14:editId="50BA0B2F">
                      <wp:simplePos x="0" y="0"/>
                      <wp:positionH relativeFrom="column">
                        <wp:posOffset>-5715</wp:posOffset>
                      </wp:positionH>
                      <wp:positionV relativeFrom="line">
                        <wp:posOffset>252095</wp:posOffset>
                      </wp:positionV>
                      <wp:extent cx="4500000" cy="320400"/>
                      <wp:effectExtent l="0" t="0" r="15240" b="22860"/>
                      <wp:wrapNone/>
                      <wp:docPr id="293274737" name="Rechteck: abgerundete Ecken 29327473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F2B5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E8967" id="Rechteck: abgerundete Ecken 293274737" o:spid="_x0000_s2111" style="position:absolute;left:0;text-align:left;margin-left:-.45pt;margin-top:19.85pt;width:354.35pt;height:25.25pt;z-index:257408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H8j7oG8&#10;AgAAyQUAAA4AAAAAAAAAAAAAAAAALgIAAGRycy9lMm9Eb2MueG1sUEsBAi0AFAAGAAgAAAAhAHhH&#10;TL3cAAAABwEAAA8AAAAAAAAAAAAAAAAAFgUAAGRycy9kb3ducmV2LnhtbFBLBQYAAAAABAAEAPMA&#10;AAAfBgAAAAA=&#10;" filled="f" strokecolor="black [3213]" strokeweight=".5pt">
                      <v:textbox>
                        <w:txbxContent>
                          <w:p w14:paraId="000F2B5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FEBD3A0" w14:textId="77777777" w:rsidR="00626664" w:rsidRPr="009F08DB" w:rsidRDefault="00626664" w:rsidP="00190981">
            <w:pPr>
              <w:pStyle w:val="Textkrper"/>
              <w:tabs>
                <w:tab w:val="left" w:pos="284"/>
              </w:tabs>
              <w:spacing w:after="0"/>
              <w:rPr>
                <w:lang w:val="de-DE"/>
              </w:rPr>
            </w:pPr>
          </w:p>
        </w:tc>
      </w:tr>
    </w:tbl>
    <w:p w14:paraId="50110565" w14:textId="77777777" w:rsidR="005721B8" w:rsidRPr="009F08DB" w:rsidRDefault="005721B8" w:rsidP="005721B8">
      <w:pPr>
        <w:rPr>
          <w:rFonts w:ascii="Arial" w:hAnsi="Arial"/>
          <w:lang w:val="de-DE"/>
        </w:rPr>
      </w:pPr>
      <w:r w:rsidRPr="009F08DB">
        <w:rPr>
          <w:lang w:val="de-DE"/>
        </w:rPr>
        <w:br w:type="page"/>
      </w:r>
    </w:p>
    <w:p w14:paraId="3808DBEB" w14:textId="34FF35BC" w:rsidR="005721B8" w:rsidRPr="00DC5E2F" w:rsidRDefault="00CD3201" w:rsidP="00897659">
      <w:pPr>
        <w:pStyle w:val="berschrift3nummeriert"/>
        <w:rPr>
          <w:lang w:val="fr-FR"/>
        </w:rPr>
      </w:pPr>
      <w:bookmarkStart w:id="46" w:name="_Toc118817578"/>
      <w:r w:rsidRPr="00DC5E2F">
        <w:rPr>
          <w:lang w:val="fr-FR"/>
        </w:rPr>
        <w:lastRenderedPageBreak/>
        <w:t xml:space="preserve">WA 483: </w:t>
      </w:r>
      <w:r w:rsidR="001B0394" w:rsidRPr="00DC5E2F">
        <w:rPr>
          <w:lang w:val="fr-FR"/>
        </w:rPr>
        <w:t>ROBOTER: ANTRIEB ACHSE Y POSITION LIMIT -</w:t>
      </w:r>
      <w:bookmarkEnd w:id="46"/>
    </w:p>
    <w:p w14:paraId="46E99EB6" w14:textId="77777777" w:rsidR="005721B8" w:rsidRPr="00DC5E2F" w:rsidRDefault="005721B8" w:rsidP="005721B8">
      <w:pPr>
        <w:pStyle w:val="Abstandshalter"/>
        <w:rPr>
          <w:lang w:val="fr-FR"/>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073489A" w14:textId="77777777" w:rsidTr="00CD3201">
        <w:trPr>
          <w:trHeight w:val="353"/>
        </w:trPr>
        <w:tc>
          <w:tcPr>
            <w:tcW w:w="2154" w:type="dxa"/>
            <w:shd w:val="clear" w:color="auto" w:fill="F2F2F2" w:themeFill="background1" w:themeFillShade="F2"/>
          </w:tcPr>
          <w:p w14:paraId="0B7A8BE1" w14:textId="18FE94E5" w:rsidR="005721B8" w:rsidRPr="009F08DB" w:rsidRDefault="00D8280B" w:rsidP="00190981">
            <w:pPr>
              <w:pStyle w:val="Textkrper"/>
              <w:spacing w:after="0"/>
              <w:rPr>
                <w:b/>
                <w:lang w:val="de-DE"/>
              </w:rPr>
            </w:pPr>
            <w:r w:rsidRPr="009F08DB">
              <w:rPr>
                <w:b/>
                <w:lang w:val="de-DE"/>
              </w:rPr>
              <w:t>Testziel</w:t>
            </w:r>
          </w:p>
        </w:tc>
        <w:tc>
          <w:tcPr>
            <w:tcW w:w="7257" w:type="dxa"/>
          </w:tcPr>
          <w:p w14:paraId="49BB245A" w14:textId="43461722" w:rsidR="005721B8" w:rsidRPr="009F08DB" w:rsidRDefault="00A64712" w:rsidP="00190981">
            <w:pPr>
              <w:pStyle w:val="BulletTabtext"/>
              <w:rPr>
                <w:lang w:val="de-DE"/>
              </w:rPr>
            </w:pPr>
            <w:r w:rsidRPr="009F08DB">
              <w:rPr>
                <w:lang w:val="de-DE"/>
              </w:rPr>
              <w:t>Test, ob die richtige Warnmeldung im Bedienfeld erscheint</w:t>
            </w:r>
          </w:p>
          <w:p w14:paraId="7754EF75" w14:textId="5B403842" w:rsidR="00CD3201" w:rsidRPr="009F08DB" w:rsidRDefault="00CD3201" w:rsidP="00CD3201">
            <w:pPr>
              <w:pStyle w:val="Abstandshalter"/>
              <w:rPr>
                <w:lang w:val="de-DE"/>
              </w:rPr>
            </w:pPr>
          </w:p>
        </w:tc>
      </w:tr>
      <w:tr w:rsidR="005721B8" w:rsidRPr="00897659" w14:paraId="113E8A6F" w14:textId="77777777" w:rsidTr="00190981">
        <w:trPr>
          <w:trHeight w:val="170"/>
        </w:trPr>
        <w:tc>
          <w:tcPr>
            <w:tcW w:w="2154" w:type="dxa"/>
          </w:tcPr>
          <w:p w14:paraId="31B50168" w14:textId="77777777" w:rsidR="005721B8" w:rsidRPr="009F08DB" w:rsidRDefault="005721B8" w:rsidP="00190981">
            <w:pPr>
              <w:pStyle w:val="Textkrper"/>
              <w:spacing w:before="0" w:after="0"/>
              <w:rPr>
                <w:sz w:val="8"/>
                <w:szCs w:val="8"/>
                <w:lang w:val="de-DE"/>
              </w:rPr>
            </w:pPr>
          </w:p>
        </w:tc>
        <w:tc>
          <w:tcPr>
            <w:tcW w:w="7257" w:type="dxa"/>
          </w:tcPr>
          <w:p w14:paraId="0803B4DF" w14:textId="77777777" w:rsidR="005721B8" w:rsidRPr="009F08DB" w:rsidRDefault="005721B8" w:rsidP="00190981">
            <w:pPr>
              <w:pStyle w:val="Textkrper"/>
              <w:spacing w:before="0" w:after="0"/>
              <w:rPr>
                <w:sz w:val="8"/>
                <w:szCs w:val="8"/>
                <w:lang w:val="de-DE"/>
              </w:rPr>
            </w:pPr>
          </w:p>
        </w:tc>
      </w:tr>
      <w:tr w:rsidR="005721B8" w:rsidRPr="009F08DB" w14:paraId="48F7A589" w14:textId="77777777" w:rsidTr="00190981">
        <w:trPr>
          <w:trHeight w:val="471"/>
        </w:trPr>
        <w:tc>
          <w:tcPr>
            <w:tcW w:w="2154" w:type="dxa"/>
            <w:shd w:val="clear" w:color="auto" w:fill="F2F2F2" w:themeFill="background1" w:themeFillShade="F2"/>
          </w:tcPr>
          <w:p w14:paraId="27517960" w14:textId="68E27808" w:rsidR="005721B8" w:rsidRPr="009F08DB" w:rsidRDefault="00D8280B" w:rsidP="00190981">
            <w:pPr>
              <w:pStyle w:val="Textkrper"/>
              <w:spacing w:after="0"/>
              <w:rPr>
                <w:b/>
                <w:lang w:val="de-DE"/>
              </w:rPr>
            </w:pPr>
            <w:r w:rsidRPr="009F08DB">
              <w:rPr>
                <w:b/>
                <w:lang w:val="de-DE"/>
              </w:rPr>
              <w:t>Testdurchführung</w:t>
            </w:r>
          </w:p>
        </w:tc>
        <w:tc>
          <w:tcPr>
            <w:tcW w:w="7257" w:type="dxa"/>
          </w:tcPr>
          <w:p w14:paraId="7BAA226D" w14:textId="77777777" w:rsidR="005721B8" w:rsidRPr="009F08DB" w:rsidRDefault="005721B8" w:rsidP="00190981">
            <w:pPr>
              <w:pStyle w:val="Textkrper"/>
              <w:spacing w:after="0"/>
              <w:rPr>
                <w:lang w:val="de-DE"/>
              </w:rPr>
            </w:pPr>
          </w:p>
        </w:tc>
      </w:tr>
      <w:tr w:rsidR="005721B8" w:rsidRPr="009F08DB" w14:paraId="3A1915EF" w14:textId="77777777" w:rsidTr="00CD3201">
        <w:trPr>
          <w:trHeight w:val="413"/>
        </w:trPr>
        <w:tc>
          <w:tcPr>
            <w:tcW w:w="2154" w:type="dxa"/>
            <w:shd w:val="clear" w:color="auto" w:fill="F2F2F2" w:themeFill="background1" w:themeFillShade="F2"/>
          </w:tcPr>
          <w:p w14:paraId="6CEBAEE9" w14:textId="314210C7" w:rsidR="005721B8" w:rsidRPr="009F08DB" w:rsidRDefault="00D41D58" w:rsidP="00190981">
            <w:pPr>
              <w:pStyle w:val="Textkrper"/>
              <w:spacing w:after="0"/>
              <w:rPr>
                <w:lang w:val="de-DE"/>
              </w:rPr>
            </w:pPr>
            <w:r w:rsidRPr="009F08DB">
              <w:rPr>
                <w:lang w:val="de-DE"/>
              </w:rPr>
              <w:t>Testvoraussetzungen</w:t>
            </w:r>
          </w:p>
        </w:tc>
        <w:tc>
          <w:tcPr>
            <w:tcW w:w="7257" w:type="dxa"/>
          </w:tcPr>
          <w:p w14:paraId="6F0C73FD" w14:textId="6DBDC13D" w:rsidR="005721B8" w:rsidRPr="009F08DB" w:rsidRDefault="004E408E" w:rsidP="00190981">
            <w:pPr>
              <w:pStyle w:val="BulletTabtext"/>
              <w:rPr>
                <w:lang w:val="de-DE"/>
              </w:rPr>
            </w:pPr>
            <w:r w:rsidRPr="009F08DB">
              <w:rPr>
                <w:lang w:val="de-DE"/>
              </w:rPr>
              <w:t>Maschine ist im Tippbetrieb bereit</w:t>
            </w:r>
          </w:p>
          <w:p w14:paraId="4BCAB1F0" w14:textId="77777777" w:rsidR="005721B8" w:rsidRPr="009F08DB" w:rsidRDefault="005721B8" w:rsidP="00190981">
            <w:pPr>
              <w:pStyle w:val="Abstandshalter"/>
              <w:rPr>
                <w:lang w:val="de-DE"/>
              </w:rPr>
            </w:pPr>
          </w:p>
        </w:tc>
      </w:tr>
      <w:tr w:rsidR="005721B8" w:rsidRPr="009F08DB" w14:paraId="1B38AD17" w14:textId="77777777" w:rsidTr="00190981">
        <w:trPr>
          <w:trHeight w:val="697"/>
        </w:trPr>
        <w:tc>
          <w:tcPr>
            <w:tcW w:w="2154" w:type="dxa"/>
            <w:shd w:val="clear" w:color="auto" w:fill="F2F2F2" w:themeFill="background1" w:themeFillShade="F2"/>
          </w:tcPr>
          <w:p w14:paraId="6F6B522E" w14:textId="77880177" w:rsidR="005721B8" w:rsidRPr="009F08DB" w:rsidRDefault="00D8280B" w:rsidP="00190981">
            <w:pPr>
              <w:pStyle w:val="Textkrper"/>
              <w:spacing w:after="0"/>
              <w:rPr>
                <w:lang w:val="de-DE"/>
              </w:rPr>
            </w:pPr>
            <w:r w:rsidRPr="009F08DB">
              <w:rPr>
                <w:lang w:val="de-DE"/>
              </w:rPr>
              <w:t>Erforderliche Tätigkeit</w:t>
            </w:r>
          </w:p>
        </w:tc>
        <w:tc>
          <w:tcPr>
            <w:tcW w:w="7257" w:type="dxa"/>
          </w:tcPr>
          <w:p w14:paraId="4E712A9E" w14:textId="36EE2B70" w:rsidR="00CD3201" w:rsidRPr="009F08DB" w:rsidRDefault="00762C1A" w:rsidP="00CD3201">
            <w:pPr>
              <w:pStyle w:val="BulletTabtext"/>
              <w:rPr>
                <w:lang w:val="de-DE"/>
              </w:rPr>
            </w:pPr>
            <w:r w:rsidRPr="009F08DB">
              <w:rPr>
                <w:lang w:val="de-DE"/>
              </w:rPr>
              <w:t xml:space="preserve">Aktiviere </w:t>
            </w:r>
            <w:r w:rsidR="001B0394" w:rsidRPr="009F08DB">
              <w:rPr>
                <w:lang w:val="de-DE"/>
              </w:rPr>
              <w:t xml:space="preserve">SWS 400 </w:t>
            </w:r>
            <w:r w:rsidR="00792679" w:rsidRPr="009F08DB">
              <w:rPr>
                <w:lang w:val="de-DE"/>
              </w:rPr>
              <w:t>„</w:t>
            </w:r>
            <w:r w:rsidR="001B0394" w:rsidRPr="009F08DB">
              <w:rPr>
                <w:lang w:val="de-DE"/>
              </w:rPr>
              <w:t>Roboter”</w:t>
            </w:r>
          </w:p>
          <w:p w14:paraId="667CD8AC" w14:textId="658D56C6" w:rsidR="00CD3201" w:rsidRPr="009F08DB" w:rsidRDefault="000F085B" w:rsidP="00CD3201">
            <w:pPr>
              <w:pStyle w:val="BulletTabtext"/>
              <w:rPr>
                <w:lang w:val="de-DE"/>
              </w:rPr>
            </w:pPr>
            <w:r w:rsidRPr="009F08DB">
              <w:rPr>
                <w:color w:val="FC1921" w:themeColor="accent6"/>
                <w:lang w:val="de-DE"/>
              </w:rPr>
              <w:t xml:space="preserve">Richtung anwählen </w:t>
            </w:r>
            <w:r w:rsidR="00792679" w:rsidRPr="009F08DB">
              <w:rPr>
                <w:color w:val="FC1921" w:themeColor="accent6"/>
                <w:lang w:val="de-DE"/>
              </w:rPr>
              <w:t>„</w:t>
            </w:r>
            <w:r w:rsidRPr="009F08DB">
              <w:rPr>
                <w:color w:val="FC1921" w:themeColor="accent6"/>
                <w:lang w:val="de-DE"/>
              </w:rPr>
              <w:t>Achse</w:t>
            </w:r>
            <w:r w:rsidR="00CD3201" w:rsidRPr="009F08DB">
              <w:rPr>
                <w:color w:val="FC1921" w:themeColor="accent6"/>
                <w:lang w:val="de-DE"/>
              </w:rPr>
              <w:t xml:space="preserve"> Y”</w:t>
            </w:r>
          </w:p>
          <w:p w14:paraId="5E912030" w14:textId="0CA256C3" w:rsidR="00CD3201" w:rsidRPr="009F08DB" w:rsidRDefault="00762C1A" w:rsidP="00CD3201">
            <w:pPr>
              <w:pStyle w:val="BulletTabtext"/>
              <w:rPr>
                <w:lang w:val="de-DE"/>
              </w:rPr>
            </w:pPr>
            <w:r w:rsidRPr="009F08DB">
              <w:rPr>
                <w:lang w:val="de-DE"/>
              </w:rPr>
              <w:t xml:space="preserve">Aktiviere </w:t>
            </w:r>
            <w:r w:rsidR="001B0394" w:rsidRPr="009F08DB">
              <w:rPr>
                <w:lang w:val="de-DE"/>
              </w:rPr>
              <w:t xml:space="preserve">SWS 412 </w:t>
            </w:r>
            <w:r w:rsidR="00792679" w:rsidRPr="009F08DB">
              <w:rPr>
                <w:lang w:val="de-DE"/>
              </w:rPr>
              <w:t>„</w:t>
            </w:r>
            <w:r w:rsidR="001B0394" w:rsidRPr="009F08DB">
              <w:rPr>
                <w:lang w:val="de-DE"/>
              </w:rPr>
              <w:t>Roboter: Tippen rückwärts”</w:t>
            </w:r>
          </w:p>
          <w:p w14:paraId="5D58D34C" w14:textId="74344D72" w:rsidR="005721B8" w:rsidRPr="009F08DB" w:rsidRDefault="005B2D3C" w:rsidP="00CD3201">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084D5EC0" w14:textId="414A602F" w:rsidR="00CD3201" w:rsidRPr="009F08DB" w:rsidRDefault="00CD3201" w:rsidP="00CD3201">
            <w:pPr>
              <w:pStyle w:val="Abstandshalter"/>
              <w:rPr>
                <w:lang w:val="de-DE"/>
              </w:rPr>
            </w:pPr>
          </w:p>
        </w:tc>
      </w:tr>
      <w:tr w:rsidR="005721B8" w:rsidRPr="00897659" w14:paraId="6B084F64" w14:textId="77777777" w:rsidTr="00190981">
        <w:trPr>
          <w:trHeight w:val="697"/>
        </w:trPr>
        <w:tc>
          <w:tcPr>
            <w:tcW w:w="2154" w:type="dxa"/>
            <w:shd w:val="clear" w:color="auto" w:fill="F2F2F2" w:themeFill="background1" w:themeFillShade="F2"/>
          </w:tcPr>
          <w:p w14:paraId="68550DD1" w14:textId="63E47159" w:rsidR="005721B8" w:rsidRPr="009F08DB" w:rsidRDefault="008C23D6" w:rsidP="00190981">
            <w:pPr>
              <w:pStyle w:val="Textkrper"/>
              <w:spacing w:after="0"/>
              <w:rPr>
                <w:lang w:val="de-DE"/>
              </w:rPr>
            </w:pPr>
            <w:r w:rsidRPr="009F08DB">
              <w:rPr>
                <w:lang w:val="de-DE"/>
              </w:rPr>
              <w:t>Folge</w:t>
            </w:r>
          </w:p>
        </w:tc>
        <w:tc>
          <w:tcPr>
            <w:tcW w:w="7257" w:type="dxa"/>
          </w:tcPr>
          <w:p w14:paraId="5F889BF4" w14:textId="6978EAF6" w:rsidR="00CD3201" w:rsidRPr="009F08DB" w:rsidRDefault="001B0394" w:rsidP="00CD3201">
            <w:pPr>
              <w:pStyle w:val="BulletTabtext"/>
              <w:rPr>
                <w:lang w:val="de-DE"/>
              </w:rPr>
            </w:pPr>
            <w:r w:rsidRPr="009F08DB">
              <w:rPr>
                <w:color w:val="FC1921" w:themeColor="accent6"/>
                <w:lang w:val="de-DE"/>
              </w:rPr>
              <w:t>Roboter startet schrittweise rückwärts in Y-Richtung</w:t>
            </w:r>
          </w:p>
          <w:p w14:paraId="1BA5CC6D" w14:textId="79E39018" w:rsidR="005721B8" w:rsidRPr="009F08DB" w:rsidRDefault="006B2DCB" w:rsidP="00CD3201">
            <w:pPr>
              <w:pStyle w:val="BulletTabtext"/>
              <w:rPr>
                <w:lang w:val="de-DE"/>
              </w:rPr>
            </w:pPr>
            <w:r w:rsidRPr="009F08DB">
              <w:rPr>
                <w:lang w:val="de-DE"/>
              </w:rPr>
              <w:t>Warnmeldung erscheint im Bedienfeld, sobald Endlage erreicht ist</w:t>
            </w:r>
          </w:p>
          <w:p w14:paraId="601A4650" w14:textId="73E7B8B4" w:rsidR="00CD3201" w:rsidRPr="009F08DB" w:rsidRDefault="00CD3201" w:rsidP="00CD3201">
            <w:pPr>
              <w:pStyle w:val="Abstandshalter"/>
              <w:rPr>
                <w:lang w:val="de-DE"/>
              </w:rPr>
            </w:pPr>
          </w:p>
        </w:tc>
      </w:tr>
      <w:tr w:rsidR="005721B8" w:rsidRPr="009F08DB" w14:paraId="0AB01BBB" w14:textId="77777777" w:rsidTr="00CD3201">
        <w:trPr>
          <w:trHeight w:val="414"/>
        </w:trPr>
        <w:tc>
          <w:tcPr>
            <w:tcW w:w="2154" w:type="dxa"/>
            <w:shd w:val="clear" w:color="auto" w:fill="F2F2F2" w:themeFill="background1" w:themeFillShade="F2"/>
          </w:tcPr>
          <w:p w14:paraId="38DA917C" w14:textId="117598BD" w:rsidR="005721B8" w:rsidRPr="009F08DB" w:rsidRDefault="00D8280B" w:rsidP="00190981">
            <w:pPr>
              <w:pStyle w:val="Textkrper"/>
              <w:spacing w:after="0"/>
              <w:rPr>
                <w:lang w:val="de-DE"/>
              </w:rPr>
            </w:pPr>
            <w:r w:rsidRPr="009F08DB">
              <w:rPr>
                <w:lang w:val="de-DE"/>
              </w:rPr>
              <w:t>Kommentare</w:t>
            </w:r>
          </w:p>
        </w:tc>
        <w:tc>
          <w:tcPr>
            <w:tcW w:w="7257" w:type="dxa"/>
          </w:tcPr>
          <w:p w14:paraId="340C1A17" w14:textId="7F9FEEB5" w:rsidR="005721B8" w:rsidRPr="009F08DB" w:rsidRDefault="00AE36C0" w:rsidP="00190981">
            <w:pPr>
              <w:pStyle w:val="BulletTabtext"/>
              <w:rPr>
                <w:lang w:val="de-DE"/>
              </w:rPr>
            </w:pPr>
            <w:r w:rsidRPr="009F08DB">
              <w:rPr>
                <w:lang w:val="de-DE"/>
              </w:rPr>
              <w:t>Keine</w:t>
            </w:r>
          </w:p>
          <w:p w14:paraId="4F51A83D" w14:textId="77777777" w:rsidR="005721B8" w:rsidRPr="009F08DB" w:rsidRDefault="005721B8" w:rsidP="00190981">
            <w:pPr>
              <w:pStyle w:val="Abstandshalter"/>
              <w:rPr>
                <w:lang w:val="de-DE"/>
              </w:rPr>
            </w:pPr>
          </w:p>
        </w:tc>
      </w:tr>
      <w:tr w:rsidR="005721B8" w:rsidRPr="009F08DB" w14:paraId="41130F5D" w14:textId="77777777" w:rsidTr="00CD3201">
        <w:trPr>
          <w:trHeight w:val="281"/>
        </w:trPr>
        <w:tc>
          <w:tcPr>
            <w:tcW w:w="2154" w:type="dxa"/>
            <w:shd w:val="clear" w:color="auto" w:fill="F2F2F2" w:themeFill="background1" w:themeFillShade="F2"/>
          </w:tcPr>
          <w:p w14:paraId="293570F1" w14:textId="691996B5" w:rsidR="005721B8" w:rsidRPr="009F08DB" w:rsidRDefault="00D41D58" w:rsidP="00190981">
            <w:pPr>
              <w:pStyle w:val="Textkrper"/>
              <w:spacing w:after="0"/>
              <w:rPr>
                <w:lang w:val="de-DE"/>
              </w:rPr>
            </w:pPr>
            <w:r w:rsidRPr="009F08DB">
              <w:rPr>
                <w:lang w:val="de-DE"/>
              </w:rPr>
              <w:t>Quittierung</w:t>
            </w:r>
          </w:p>
        </w:tc>
        <w:tc>
          <w:tcPr>
            <w:tcW w:w="7257" w:type="dxa"/>
          </w:tcPr>
          <w:p w14:paraId="1E6C5454" w14:textId="51CBA2A2" w:rsidR="005721B8" w:rsidRPr="009F08DB" w:rsidRDefault="00762C1A" w:rsidP="001909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CEBE73E" w14:textId="77777777" w:rsidR="005721B8" w:rsidRPr="009F08DB" w:rsidRDefault="005721B8" w:rsidP="00CD3201">
            <w:pPr>
              <w:pStyle w:val="Abstandshalter"/>
              <w:rPr>
                <w:lang w:val="de-DE"/>
              </w:rPr>
            </w:pPr>
          </w:p>
        </w:tc>
      </w:tr>
    </w:tbl>
    <w:p w14:paraId="13413476"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97F7A1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78645E5" w14:textId="26DAFEB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534306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E3244A0" w14:textId="0DD47AE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294B0D16" w14:textId="77777777" w:rsidTr="00190981">
        <w:trPr>
          <w:trHeight w:val="697"/>
        </w:trPr>
        <w:tc>
          <w:tcPr>
            <w:tcW w:w="2154" w:type="dxa"/>
            <w:tcBorders>
              <w:bottom w:val="nil"/>
            </w:tcBorders>
            <w:shd w:val="clear" w:color="auto" w:fill="F2F2F2" w:themeFill="background1" w:themeFillShade="F2"/>
          </w:tcPr>
          <w:p w14:paraId="1A7C1855" w14:textId="1A5C1C3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5BE2309" w14:textId="0C2AF2D4" w:rsidR="005721B8" w:rsidRPr="009F08DB" w:rsidRDefault="006B2DCB" w:rsidP="00CD3201">
            <w:pPr>
              <w:pStyle w:val="BulletTabtext"/>
              <w:rPr>
                <w:lang w:val="de-DE"/>
              </w:rPr>
            </w:pPr>
            <w:r w:rsidRPr="009F08DB">
              <w:rPr>
                <w:lang w:val="de-DE"/>
              </w:rPr>
              <w:t>Warnmeldung erscheint im Bedienfeld, sobald Endlage erreicht ist</w:t>
            </w:r>
          </w:p>
        </w:tc>
        <w:tc>
          <w:tcPr>
            <w:tcW w:w="1417" w:type="dxa"/>
            <w:tcBorders>
              <w:bottom w:val="nil"/>
            </w:tcBorders>
          </w:tcPr>
          <w:p w14:paraId="0A52E5E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44768" behindDoc="0" locked="0" layoutInCell="1" allowOverlap="1" wp14:anchorId="0C4BF0F4" wp14:editId="5867832D">
                      <wp:simplePos x="0" y="0"/>
                      <wp:positionH relativeFrom="column">
                        <wp:posOffset>-36195</wp:posOffset>
                      </wp:positionH>
                      <wp:positionV relativeFrom="line">
                        <wp:posOffset>36195</wp:posOffset>
                      </wp:positionV>
                      <wp:extent cx="820800" cy="320400"/>
                      <wp:effectExtent l="0" t="0" r="17780" b="22860"/>
                      <wp:wrapNone/>
                      <wp:docPr id="293274738" name="Rechteck: abgerundete Ecken 29327473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FEEC0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4BF0F4" id="Rechteck: abgerundete Ecken 293274738" o:spid="_x0000_s2112" style="position:absolute;left:0;text-align:left;margin-left:-2.85pt;margin-top:2.85pt;width:64.65pt;height:25.25pt;z-index:253344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xxhxw&#10;vwIAAMgFAAAOAAAAAAAAAAAAAAAAAC4CAABkcnMvZTJvRG9jLnhtbFBLAQItABQABgAIAAAAIQA1&#10;k1522gAAAAcBAAAPAAAAAAAAAAAAAAAAABkFAABkcnMvZG93bnJldi54bWxQSwUGAAAAAAQABADz&#10;AAAAIAYAAAAA&#10;" filled="f" strokecolor="black [3213]" strokeweight=".5pt">
                      <v:textbox>
                        <w:txbxContent>
                          <w:p w14:paraId="60FEEC04" w14:textId="77777777" w:rsidR="00BD5E17" w:rsidRDefault="00BD5E17" w:rsidP="005721B8">
                            <w:pPr>
                              <w:jc w:val="center"/>
                            </w:pPr>
                            <w:r>
                              <w:t>x</w:t>
                            </w:r>
                          </w:p>
                        </w:txbxContent>
                      </v:textbox>
                      <w10:wrap anchory="line"/>
                    </v:roundrect>
                  </w:pict>
                </mc:Fallback>
              </mc:AlternateContent>
            </w:r>
          </w:p>
        </w:tc>
      </w:tr>
      <w:tr w:rsidR="005721B8" w:rsidRPr="009F08DB" w14:paraId="22094D69" w14:textId="77777777" w:rsidTr="00190981">
        <w:trPr>
          <w:trHeight w:val="1701"/>
        </w:trPr>
        <w:tc>
          <w:tcPr>
            <w:tcW w:w="2154" w:type="dxa"/>
            <w:shd w:val="clear" w:color="auto" w:fill="F2F2F2" w:themeFill="background1" w:themeFillShade="F2"/>
          </w:tcPr>
          <w:p w14:paraId="33D71CDA" w14:textId="7F77CA3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E7AA49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48864" behindDoc="0" locked="0" layoutInCell="1" allowOverlap="1" wp14:anchorId="56DD0B9D" wp14:editId="79136005">
                      <wp:simplePos x="0" y="0"/>
                      <wp:positionH relativeFrom="column">
                        <wp:posOffset>-5715</wp:posOffset>
                      </wp:positionH>
                      <wp:positionV relativeFrom="line">
                        <wp:posOffset>72390</wp:posOffset>
                      </wp:positionV>
                      <wp:extent cx="4500000" cy="942975"/>
                      <wp:effectExtent l="0" t="0" r="15240" b="28575"/>
                      <wp:wrapNone/>
                      <wp:docPr id="293274742" name="Rechteck: abgerundete Ecken 29327474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952C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D0B9D" id="Rechteck: abgerundete Ecken 293274742" o:spid="_x0000_s2113" style="position:absolute;left:0;text-align:left;margin-left:-.45pt;margin-top:5.7pt;width:354.35pt;height:74.25pt;z-index:253348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6I/c&#10;Nb4CAADJBQAADgAAAAAAAAAAAAAAAAAuAgAAZHJzL2Uyb0RvYy54bWxQSwECLQAUAAYACAAAACEA&#10;7zJ/7twAAAAIAQAADwAAAAAAAAAAAAAAAAAYBQAAZHJzL2Rvd25yZXYueG1sUEsFBgAAAAAEAAQA&#10;8wAAACEGAAAAAA==&#10;" filled="f" strokecolor="black [3213]" strokeweight=".5pt">
                      <v:textbox>
                        <w:txbxContent>
                          <w:p w14:paraId="4F2952C8" w14:textId="77777777" w:rsidR="00BD5E17" w:rsidRDefault="00BD5E17" w:rsidP="005721B8">
                            <w:pPr>
                              <w:jc w:val="center"/>
                            </w:pPr>
                            <w:r>
                              <w:t>x</w:t>
                            </w:r>
                          </w:p>
                        </w:txbxContent>
                      </v:textbox>
                      <w10:wrap anchory="line"/>
                    </v:roundrect>
                  </w:pict>
                </mc:Fallback>
              </mc:AlternateContent>
            </w:r>
          </w:p>
        </w:tc>
      </w:tr>
    </w:tbl>
    <w:p w14:paraId="59EB8817" w14:textId="1AA2EA99" w:rsidR="005721B8" w:rsidRPr="009F08DB" w:rsidRDefault="005721B8" w:rsidP="005721B8">
      <w:pPr>
        <w:pStyle w:val="Textkrper"/>
        <w:rPr>
          <w:lang w:val="de-DE"/>
        </w:rPr>
      </w:pPr>
    </w:p>
    <w:p w14:paraId="770EBAE2" w14:textId="67D2135C" w:rsidR="00CD3201" w:rsidRPr="009F08DB" w:rsidRDefault="00CD3201" w:rsidP="005721B8">
      <w:pPr>
        <w:pStyle w:val="Textkrper"/>
        <w:rPr>
          <w:lang w:val="de-DE"/>
        </w:rPr>
      </w:pPr>
    </w:p>
    <w:p w14:paraId="7D8098CC" w14:textId="77777777" w:rsidR="00CD3201" w:rsidRPr="009F08DB" w:rsidRDefault="00CD3201" w:rsidP="005721B8">
      <w:pPr>
        <w:pStyle w:val="Textkrper"/>
        <w:rPr>
          <w:lang w:val="de-DE"/>
        </w:rPr>
      </w:pPr>
    </w:p>
    <w:p w14:paraId="3BD0B71E" w14:textId="16421585" w:rsidR="005721B8" w:rsidRDefault="005721B8" w:rsidP="005721B8">
      <w:pPr>
        <w:pStyle w:val="Textkrper"/>
        <w:rPr>
          <w:lang w:val="de-DE"/>
        </w:rPr>
      </w:pPr>
    </w:p>
    <w:p w14:paraId="00404186" w14:textId="77777777" w:rsidR="00C4597A" w:rsidRPr="009F08DB" w:rsidRDefault="00C4597A" w:rsidP="005721B8">
      <w:pPr>
        <w:pStyle w:val="Textkrper"/>
        <w:rPr>
          <w:lang w:val="de-DE"/>
        </w:rPr>
      </w:pPr>
    </w:p>
    <w:p w14:paraId="510DCEC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09A8F4B" w14:textId="77777777" w:rsidTr="00626664">
        <w:trPr>
          <w:trHeight w:val="1020"/>
        </w:trPr>
        <w:tc>
          <w:tcPr>
            <w:tcW w:w="2154" w:type="dxa"/>
            <w:shd w:val="clear" w:color="auto" w:fill="F2F2F2" w:themeFill="background1" w:themeFillShade="F2"/>
          </w:tcPr>
          <w:p w14:paraId="19C313DF" w14:textId="3F5ACE8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BDE087B" w14:textId="35C9EF05" w:rsidR="00626664" w:rsidRPr="009F08DB" w:rsidRDefault="00745279" w:rsidP="00190981">
            <w:pPr>
              <w:pStyle w:val="Textkrper"/>
              <w:tabs>
                <w:tab w:val="left" w:pos="284"/>
              </w:tabs>
              <w:spacing w:after="0"/>
              <w:rPr>
                <w:lang w:val="de-DE"/>
              </w:rPr>
            </w:pPr>
            <w:r w:rsidRPr="009F08DB">
              <w:rPr>
                <w:lang w:val="de-DE"/>
              </w:rPr>
              <w:t>ja/nein</w:t>
            </w:r>
          </w:p>
          <w:p w14:paraId="3FF858E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10048" behindDoc="0" locked="0" layoutInCell="1" allowOverlap="1" wp14:anchorId="7757A5C9" wp14:editId="78800787">
                      <wp:simplePos x="0" y="0"/>
                      <wp:positionH relativeFrom="column">
                        <wp:posOffset>635</wp:posOffset>
                      </wp:positionH>
                      <wp:positionV relativeFrom="paragraph">
                        <wp:posOffset>36195</wp:posOffset>
                      </wp:positionV>
                      <wp:extent cx="820800" cy="320400"/>
                      <wp:effectExtent l="0" t="0" r="17780" b="22860"/>
                      <wp:wrapNone/>
                      <wp:docPr id="293274743" name="Rechteck: abgerundete Ecken 2932747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9B49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7A5C9" id="Rechteck: abgerundete Ecken 293274743" o:spid="_x0000_s2114" style="position:absolute;left:0;text-align:left;margin-left:.05pt;margin-top:2.85pt;width:64.65pt;height:25.25pt;z-index:2574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ZpUvgIAAMgFAAAOAAAAZHJzL2Uyb0RvYy54bWysVEtv2zAMvg/YfxB0X/1I2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kMZpUvgIA&#10;AMgFAAAOAAAAAAAAAAAAAAAAAC4CAABkcnMvZTJvRG9jLnhtbFBLAQItABQABgAIAAAAIQCbrlPC&#10;2AAAAAUBAAAPAAAAAAAAAAAAAAAAABgFAABkcnMvZG93bnJldi54bWxQSwUGAAAAAAQABADzAAAA&#10;HQYAAAAA&#10;" filled="f" strokecolor="black [3213]" strokeweight=".5pt">
                      <v:textbox>
                        <w:txbxContent>
                          <w:p w14:paraId="7F59B49E" w14:textId="77777777" w:rsidR="00BD5E17" w:rsidRDefault="00BD5E17" w:rsidP="005721B8">
                            <w:pPr>
                              <w:jc w:val="center"/>
                            </w:pPr>
                            <w:r>
                              <w:t>x</w:t>
                            </w:r>
                          </w:p>
                        </w:txbxContent>
                      </v:textbox>
                    </v:roundrect>
                  </w:pict>
                </mc:Fallback>
              </mc:AlternateContent>
            </w:r>
          </w:p>
        </w:tc>
        <w:tc>
          <w:tcPr>
            <w:tcW w:w="5839" w:type="dxa"/>
            <w:shd w:val="clear" w:color="auto" w:fill="auto"/>
          </w:tcPr>
          <w:p w14:paraId="3577B0CC" w14:textId="59545063" w:rsidR="00626664" w:rsidRPr="009F08DB" w:rsidRDefault="00745279" w:rsidP="00190981">
            <w:pPr>
              <w:pStyle w:val="Textkrper"/>
              <w:tabs>
                <w:tab w:val="left" w:pos="284"/>
              </w:tabs>
              <w:spacing w:after="0"/>
              <w:rPr>
                <w:lang w:val="de-DE"/>
              </w:rPr>
            </w:pPr>
            <w:r w:rsidRPr="009F08DB">
              <w:rPr>
                <w:lang w:val="de-DE"/>
              </w:rPr>
              <w:t>Datum/Kurzzeichen</w:t>
            </w:r>
          </w:p>
          <w:p w14:paraId="4BC646E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11072" behindDoc="0" locked="0" layoutInCell="1" allowOverlap="1" wp14:anchorId="62ADBB74" wp14:editId="3DFD4342">
                      <wp:simplePos x="0" y="0"/>
                      <wp:positionH relativeFrom="column">
                        <wp:posOffset>1746</wp:posOffset>
                      </wp:positionH>
                      <wp:positionV relativeFrom="line">
                        <wp:posOffset>32703</wp:posOffset>
                      </wp:positionV>
                      <wp:extent cx="3592354" cy="320400"/>
                      <wp:effectExtent l="0" t="0" r="27305" b="22860"/>
                      <wp:wrapNone/>
                      <wp:docPr id="293274744" name="Rechteck: abgerundete Ecken 29327474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731C2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DBB74" id="Rechteck: abgerundete Ecken 293274744" o:spid="_x0000_s2115" style="position:absolute;left:0;text-align:left;margin-left:.15pt;margin-top:2.6pt;width:282.85pt;height:25.25pt;z-index:257411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eUwQ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Nm9&#10;l5TBAgAAyQUAAA4AAAAAAAAAAAAAAAAALgIAAGRycy9lMm9Eb2MueG1sUEsBAi0AFAAGAAgAAAAh&#10;ABCRfb7aAAAABQEAAA8AAAAAAAAAAAAAAAAAGwUAAGRycy9kb3ducmV2LnhtbFBLBQYAAAAABAAE&#10;APMAAAAiBgAAAAA=&#10;" filled="f" strokecolor="black [3213]" strokeweight=".5pt">
                      <v:textbox>
                        <w:txbxContent>
                          <w:p w14:paraId="2F731C2B" w14:textId="77777777" w:rsidR="00BD5E17" w:rsidRDefault="00BD5E17" w:rsidP="005721B8">
                            <w:pPr>
                              <w:jc w:val="center"/>
                            </w:pPr>
                            <w:r>
                              <w:t>x</w:t>
                            </w:r>
                          </w:p>
                        </w:txbxContent>
                      </v:textbox>
                      <w10:wrap anchory="line"/>
                    </v:roundrect>
                  </w:pict>
                </mc:Fallback>
              </mc:AlternateContent>
            </w:r>
          </w:p>
        </w:tc>
      </w:tr>
      <w:tr w:rsidR="00626664" w:rsidRPr="009F08DB" w14:paraId="0C5F8794" w14:textId="77777777" w:rsidTr="00626664">
        <w:trPr>
          <w:trHeight w:val="1020"/>
        </w:trPr>
        <w:tc>
          <w:tcPr>
            <w:tcW w:w="2154" w:type="dxa"/>
            <w:shd w:val="clear" w:color="auto" w:fill="F2F2F2" w:themeFill="background1" w:themeFillShade="F2"/>
          </w:tcPr>
          <w:p w14:paraId="1477EA65" w14:textId="11D45AA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767D65E" w14:textId="227153C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12096" behindDoc="0" locked="0" layoutInCell="1" allowOverlap="1" wp14:anchorId="380A06F4" wp14:editId="73B99F85">
                      <wp:simplePos x="0" y="0"/>
                      <wp:positionH relativeFrom="column">
                        <wp:posOffset>-5715</wp:posOffset>
                      </wp:positionH>
                      <wp:positionV relativeFrom="line">
                        <wp:posOffset>252095</wp:posOffset>
                      </wp:positionV>
                      <wp:extent cx="4500000" cy="320400"/>
                      <wp:effectExtent l="0" t="0" r="15240" b="22860"/>
                      <wp:wrapNone/>
                      <wp:docPr id="293274745" name="Rechteck: abgerundete Ecken 29327474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C606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0A06F4" id="Rechteck: abgerundete Ecken 293274745" o:spid="_x0000_s2116" style="position:absolute;left:0;text-align:left;margin-left:-.45pt;margin-top:19.85pt;width:354.35pt;height:25.25pt;z-index:257412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NQ81Fu8&#10;AgAAyQUAAA4AAAAAAAAAAAAAAAAALgIAAGRycy9lMm9Eb2MueG1sUEsBAi0AFAAGAAgAAAAhAHhH&#10;TL3cAAAABwEAAA8AAAAAAAAAAAAAAAAAFgUAAGRycy9kb3ducmV2LnhtbFBLBQYAAAAABAAEAPMA&#10;AAAfBgAAAAA=&#10;" filled="f" strokecolor="black [3213]" strokeweight=".5pt">
                      <v:textbox>
                        <w:txbxContent>
                          <w:p w14:paraId="6E0C606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597BE66" w14:textId="77777777" w:rsidR="00626664" w:rsidRPr="009F08DB" w:rsidRDefault="00626664" w:rsidP="00190981">
            <w:pPr>
              <w:pStyle w:val="Textkrper"/>
              <w:tabs>
                <w:tab w:val="left" w:pos="284"/>
              </w:tabs>
              <w:spacing w:after="0"/>
              <w:rPr>
                <w:lang w:val="de-DE"/>
              </w:rPr>
            </w:pPr>
          </w:p>
        </w:tc>
      </w:tr>
    </w:tbl>
    <w:p w14:paraId="47E0E5F2" w14:textId="77777777" w:rsidR="005721B8" w:rsidRPr="009F08DB" w:rsidRDefault="005721B8" w:rsidP="005721B8">
      <w:pPr>
        <w:rPr>
          <w:rFonts w:ascii="Arial" w:hAnsi="Arial"/>
          <w:lang w:val="de-DE"/>
        </w:rPr>
      </w:pPr>
      <w:r w:rsidRPr="009F08DB">
        <w:rPr>
          <w:lang w:val="de-DE"/>
        </w:rPr>
        <w:br w:type="page"/>
      </w:r>
    </w:p>
    <w:p w14:paraId="19E26310" w14:textId="6F3AD902" w:rsidR="005721B8" w:rsidRPr="009F08DB" w:rsidRDefault="00CD3201" w:rsidP="00897659">
      <w:pPr>
        <w:pStyle w:val="berschrift3nummeriert"/>
        <w:rPr>
          <w:lang w:val="de-DE"/>
        </w:rPr>
      </w:pPr>
      <w:bookmarkStart w:id="47" w:name="_Toc118817579"/>
      <w:r w:rsidRPr="009F08DB">
        <w:rPr>
          <w:lang w:val="de-DE"/>
        </w:rPr>
        <w:lastRenderedPageBreak/>
        <w:t xml:space="preserve">WA 484: </w:t>
      </w:r>
      <w:r w:rsidR="001B0394" w:rsidRPr="009F08DB">
        <w:rPr>
          <w:lang w:val="de-DE"/>
        </w:rPr>
        <w:t>ROBOTER: ANTRIEB ACHSE Z POSITION LIMIT +</w:t>
      </w:r>
      <w:bookmarkEnd w:id="47"/>
    </w:p>
    <w:p w14:paraId="1CFF10B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4AA3E44" w14:textId="77777777" w:rsidTr="00CD3201">
        <w:trPr>
          <w:trHeight w:val="211"/>
        </w:trPr>
        <w:tc>
          <w:tcPr>
            <w:tcW w:w="2154" w:type="dxa"/>
            <w:shd w:val="clear" w:color="auto" w:fill="F2F2F2" w:themeFill="background1" w:themeFillShade="F2"/>
          </w:tcPr>
          <w:p w14:paraId="0031F7C8" w14:textId="779C9B66" w:rsidR="005721B8" w:rsidRPr="009F08DB" w:rsidRDefault="00D8280B" w:rsidP="00190981">
            <w:pPr>
              <w:pStyle w:val="Textkrper"/>
              <w:spacing w:after="0"/>
              <w:rPr>
                <w:b/>
                <w:lang w:val="de-DE"/>
              </w:rPr>
            </w:pPr>
            <w:r w:rsidRPr="009F08DB">
              <w:rPr>
                <w:b/>
                <w:lang w:val="de-DE"/>
              </w:rPr>
              <w:t>Testziel</w:t>
            </w:r>
          </w:p>
        </w:tc>
        <w:tc>
          <w:tcPr>
            <w:tcW w:w="7257" w:type="dxa"/>
          </w:tcPr>
          <w:p w14:paraId="69BB3789" w14:textId="55C17460" w:rsidR="005721B8" w:rsidRPr="009F08DB" w:rsidRDefault="00A64712" w:rsidP="00190981">
            <w:pPr>
              <w:pStyle w:val="BulletTabtext"/>
              <w:rPr>
                <w:lang w:val="de-DE"/>
              </w:rPr>
            </w:pPr>
            <w:r w:rsidRPr="009F08DB">
              <w:rPr>
                <w:lang w:val="de-DE"/>
              </w:rPr>
              <w:t>Test, ob die richtige Warnmeldung im Bedienfeld erscheint</w:t>
            </w:r>
          </w:p>
          <w:p w14:paraId="17FB7452" w14:textId="4136ADED" w:rsidR="00CD3201" w:rsidRPr="009F08DB" w:rsidRDefault="00CD3201" w:rsidP="00CD3201">
            <w:pPr>
              <w:pStyle w:val="Abstandshalter"/>
              <w:rPr>
                <w:lang w:val="de-DE"/>
              </w:rPr>
            </w:pPr>
          </w:p>
        </w:tc>
      </w:tr>
      <w:tr w:rsidR="005721B8" w:rsidRPr="00897659" w14:paraId="2824C8E7" w14:textId="77777777" w:rsidTr="00190981">
        <w:trPr>
          <w:trHeight w:val="170"/>
        </w:trPr>
        <w:tc>
          <w:tcPr>
            <w:tcW w:w="2154" w:type="dxa"/>
          </w:tcPr>
          <w:p w14:paraId="32237BB2" w14:textId="77777777" w:rsidR="005721B8" w:rsidRPr="009F08DB" w:rsidRDefault="005721B8" w:rsidP="00190981">
            <w:pPr>
              <w:pStyle w:val="Textkrper"/>
              <w:spacing w:before="0" w:after="0"/>
              <w:rPr>
                <w:sz w:val="8"/>
                <w:szCs w:val="8"/>
                <w:lang w:val="de-DE"/>
              </w:rPr>
            </w:pPr>
          </w:p>
        </w:tc>
        <w:tc>
          <w:tcPr>
            <w:tcW w:w="7257" w:type="dxa"/>
          </w:tcPr>
          <w:p w14:paraId="164D222D" w14:textId="77777777" w:rsidR="005721B8" w:rsidRPr="009F08DB" w:rsidRDefault="005721B8" w:rsidP="00190981">
            <w:pPr>
              <w:pStyle w:val="Textkrper"/>
              <w:spacing w:before="0" w:after="0"/>
              <w:rPr>
                <w:sz w:val="8"/>
                <w:szCs w:val="8"/>
                <w:lang w:val="de-DE"/>
              </w:rPr>
            </w:pPr>
          </w:p>
        </w:tc>
      </w:tr>
      <w:tr w:rsidR="005721B8" w:rsidRPr="009F08DB" w14:paraId="406AD6D0" w14:textId="77777777" w:rsidTr="00190981">
        <w:trPr>
          <w:trHeight w:val="471"/>
        </w:trPr>
        <w:tc>
          <w:tcPr>
            <w:tcW w:w="2154" w:type="dxa"/>
            <w:shd w:val="clear" w:color="auto" w:fill="F2F2F2" w:themeFill="background1" w:themeFillShade="F2"/>
          </w:tcPr>
          <w:p w14:paraId="263C145F" w14:textId="1BEF487B" w:rsidR="005721B8" w:rsidRPr="009F08DB" w:rsidRDefault="00D8280B" w:rsidP="00190981">
            <w:pPr>
              <w:pStyle w:val="Textkrper"/>
              <w:spacing w:after="0"/>
              <w:rPr>
                <w:b/>
                <w:lang w:val="de-DE"/>
              </w:rPr>
            </w:pPr>
            <w:r w:rsidRPr="009F08DB">
              <w:rPr>
                <w:b/>
                <w:lang w:val="de-DE"/>
              </w:rPr>
              <w:t>Testdurchführung</w:t>
            </w:r>
          </w:p>
        </w:tc>
        <w:tc>
          <w:tcPr>
            <w:tcW w:w="7257" w:type="dxa"/>
          </w:tcPr>
          <w:p w14:paraId="69E63ACE" w14:textId="77777777" w:rsidR="005721B8" w:rsidRPr="009F08DB" w:rsidRDefault="005721B8" w:rsidP="00190981">
            <w:pPr>
              <w:pStyle w:val="Textkrper"/>
              <w:spacing w:after="0"/>
              <w:rPr>
                <w:lang w:val="de-DE"/>
              </w:rPr>
            </w:pPr>
          </w:p>
        </w:tc>
      </w:tr>
      <w:tr w:rsidR="005721B8" w:rsidRPr="009F08DB" w14:paraId="60277E58" w14:textId="77777777" w:rsidTr="00CD3201">
        <w:trPr>
          <w:trHeight w:val="271"/>
        </w:trPr>
        <w:tc>
          <w:tcPr>
            <w:tcW w:w="2154" w:type="dxa"/>
            <w:shd w:val="clear" w:color="auto" w:fill="F2F2F2" w:themeFill="background1" w:themeFillShade="F2"/>
          </w:tcPr>
          <w:p w14:paraId="44F7AAB7" w14:textId="2D456A04" w:rsidR="005721B8" w:rsidRPr="009F08DB" w:rsidRDefault="00D41D58" w:rsidP="00190981">
            <w:pPr>
              <w:pStyle w:val="Textkrper"/>
              <w:spacing w:after="0"/>
              <w:rPr>
                <w:lang w:val="de-DE"/>
              </w:rPr>
            </w:pPr>
            <w:r w:rsidRPr="009F08DB">
              <w:rPr>
                <w:lang w:val="de-DE"/>
              </w:rPr>
              <w:t>Testvoraussetzungen</w:t>
            </w:r>
          </w:p>
        </w:tc>
        <w:tc>
          <w:tcPr>
            <w:tcW w:w="7257" w:type="dxa"/>
          </w:tcPr>
          <w:p w14:paraId="70C29819" w14:textId="78AD247F" w:rsidR="005721B8" w:rsidRPr="009F08DB" w:rsidRDefault="004E408E" w:rsidP="00CD3201">
            <w:pPr>
              <w:pStyle w:val="BulletTabtext"/>
              <w:rPr>
                <w:lang w:val="de-DE"/>
              </w:rPr>
            </w:pPr>
            <w:r w:rsidRPr="009F08DB">
              <w:rPr>
                <w:lang w:val="de-DE"/>
              </w:rPr>
              <w:t>Maschine ist im Tippbetrieb bereit</w:t>
            </w:r>
          </w:p>
          <w:p w14:paraId="22A99E38" w14:textId="55D8946A" w:rsidR="00CD3201" w:rsidRPr="009F08DB" w:rsidRDefault="00CD3201" w:rsidP="00CD3201">
            <w:pPr>
              <w:pStyle w:val="Abstandshalter"/>
              <w:rPr>
                <w:lang w:val="de-DE"/>
              </w:rPr>
            </w:pPr>
          </w:p>
        </w:tc>
      </w:tr>
      <w:tr w:rsidR="005721B8" w:rsidRPr="009F08DB" w14:paraId="08BB584D" w14:textId="77777777" w:rsidTr="00190981">
        <w:trPr>
          <w:trHeight w:val="697"/>
        </w:trPr>
        <w:tc>
          <w:tcPr>
            <w:tcW w:w="2154" w:type="dxa"/>
            <w:shd w:val="clear" w:color="auto" w:fill="F2F2F2" w:themeFill="background1" w:themeFillShade="F2"/>
          </w:tcPr>
          <w:p w14:paraId="6626D20E" w14:textId="0849D71C" w:rsidR="005721B8" w:rsidRPr="009F08DB" w:rsidRDefault="00D8280B" w:rsidP="00190981">
            <w:pPr>
              <w:pStyle w:val="Textkrper"/>
              <w:spacing w:after="0"/>
              <w:rPr>
                <w:lang w:val="de-DE"/>
              </w:rPr>
            </w:pPr>
            <w:r w:rsidRPr="009F08DB">
              <w:rPr>
                <w:lang w:val="de-DE"/>
              </w:rPr>
              <w:t>Erforderliche Tätigkeit</w:t>
            </w:r>
          </w:p>
        </w:tc>
        <w:tc>
          <w:tcPr>
            <w:tcW w:w="7257" w:type="dxa"/>
          </w:tcPr>
          <w:p w14:paraId="6D572BA0" w14:textId="66C396C6" w:rsidR="00CD3201" w:rsidRPr="009F08DB" w:rsidRDefault="00762C1A" w:rsidP="00CD3201">
            <w:pPr>
              <w:pStyle w:val="BulletTabtext"/>
              <w:rPr>
                <w:lang w:val="de-DE"/>
              </w:rPr>
            </w:pPr>
            <w:r w:rsidRPr="009F08DB">
              <w:rPr>
                <w:lang w:val="de-DE"/>
              </w:rPr>
              <w:t xml:space="preserve">Aktiviere </w:t>
            </w:r>
            <w:r w:rsidR="001B0394" w:rsidRPr="009F08DB">
              <w:rPr>
                <w:lang w:val="de-DE"/>
              </w:rPr>
              <w:t xml:space="preserve">SWS 400 </w:t>
            </w:r>
            <w:r w:rsidR="00792679" w:rsidRPr="009F08DB">
              <w:rPr>
                <w:lang w:val="de-DE"/>
              </w:rPr>
              <w:t>„</w:t>
            </w:r>
            <w:r w:rsidR="001B0394" w:rsidRPr="009F08DB">
              <w:rPr>
                <w:lang w:val="de-DE"/>
              </w:rPr>
              <w:t>Roboter”</w:t>
            </w:r>
          </w:p>
          <w:p w14:paraId="443198A7" w14:textId="4C3E64FC" w:rsidR="00CD3201" w:rsidRPr="009F08DB" w:rsidRDefault="000F085B" w:rsidP="00CD3201">
            <w:pPr>
              <w:pStyle w:val="BulletTabtext"/>
              <w:rPr>
                <w:lang w:val="de-DE"/>
              </w:rPr>
            </w:pPr>
            <w:r w:rsidRPr="009F08DB">
              <w:rPr>
                <w:color w:val="FC1921" w:themeColor="accent6"/>
                <w:lang w:val="de-DE"/>
              </w:rPr>
              <w:t xml:space="preserve">Richtung anwählen </w:t>
            </w:r>
            <w:r w:rsidR="00792679" w:rsidRPr="009F08DB">
              <w:rPr>
                <w:color w:val="FC1921" w:themeColor="accent6"/>
                <w:lang w:val="de-DE"/>
              </w:rPr>
              <w:t>„</w:t>
            </w:r>
            <w:r w:rsidRPr="009F08DB">
              <w:rPr>
                <w:color w:val="FC1921" w:themeColor="accent6"/>
                <w:lang w:val="de-DE"/>
              </w:rPr>
              <w:t>Achse</w:t>
            </w:r>
            <w:r w:rsidR="00CD3201" w:rsidRPr="009F08DB">
              <w:rPr>
                <w:color w:val="FC1921" w:themeColor="accent6"/>
                <w:lang w:val="de-DE"/>
              </w:rPr>
              <w:t xml:space="preserve"> Z”</w:t>
            </w:r>
          </w:p>
          <w:p w14:paraId="3DBA1E80" w14:textId="07050701" w:rsidR="00CD3201" w:rsidRPr="009F08DB" w:rsidRDefault="00762C1A" w:rsidP="00CD3201">
            <w:pPr>
              <w:pStyle w:val="BulletTabtext"/>
              <w:rPr>
                <w:lang w:val="de-DE"/>
              </w:rPr>
            </w:pPr>
            <w:r w:rsidRPr="009F08DB">
              <w:rPr>
                <w:lang w:val="de-DE"/>
              </w:rPr>
              <w:t>Aktiviere SWS</w:t>
            </w:r>
            <w:r w:rsidR="00CD3201" w:rsidRPr="009F08DB">
              <w:rPr>
                <w:lang w:val="de-DE"/>
              </w:rPr>
              <w:t xml:space="preserve"> 411 </w:t>
            </w:r>
            <w:r w:rsidR="00792679" w:rsidRPr="009F08DB">
              <w:rPr>
                <w:lang w:val="de-DE"/>
              </w:rPr>
              <w:t>„</w:t>
            </w:r>
            <w:r w:rsidR="00CD3201" w:rsidRPr="009F08DB">
              <w:rPr>
                <w:lang w:val="de-DE"/>
              </w:rPr>
              <w:t>Robot</w:t>
            </w:r>
            <w:r w:rsidR="001B0394" w:rsidRPr="009F08DB">
              <w:rPr>
                <w:lang w:val="de-DE"/>
              </w:rPr>
              <w:t>er</w:t>
            </w:r>
            <w:r w:rsidR="00CD3201" w:rsidRPr="009F08DB">
              <w:rPr>
                <w:lang w:val="de-DE"/>
              </w:rPr>
              <w:t xml:space="preserve">: </w:t>
            </w:r>
            <w:r w:rsidR="001B0394" w:rsidRPr="009F08DB">
              <w:rPr>
                <w:lang w:val="de-DE"/>
              </w:rPr>
              <w:t>Tippen vorwärts</w:t>
            </w:r>
            <w:r w:rsidR="00CD3201" w:rsidRPr="009F08DB">
              <w:rPr>
                <w:lang w:val="de-DE"/>
              </w:rPr>
              <w:t>”</w:t>
            </w:r>
          </w:p>
          <w:p w14:paraId="1E991516" w14:textId="41B504F1" w:rsidR="005721B8" w:rsidRPr="009F08DB" w:rsidRDefault="005B2D3C" w:rsidP="00CD3201">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27DA9CBA" w14:textId="296B90A7" w:rsidR="00CD3201" w:rsidRPr="009F08DB" w:rsidRDefault="00CD3201" w:rsidP="00CD3201">
            <w:pPr>
              <w:pStyle w:val="Abstandshalter"/>
              <w:rPr>
                <w:lang w:val="de-DE"/>
              </w:rPr>
            </w:pPr>
          </w:p>
        </w:tc>
      </w:tr>
      <w:tr w:rsidR="005721B8" w:rsidRPr="00897659" w14:paraId="29C83696" w14:textId="77777777" w:rsidTr="00190981">
        <w:trPr>
          <w:trHeight w:val="697"/>
        </w:trPr>
        <w:tc>
          <w:tcPr>
            <w:tcW w:w="2154" w:type="dxa"/>
            <w:shd w:val="clear" w:color="auto" w:fill="F2F2F2" w:themeFill="background1" w:themeFillShade="F2"/>
          </w:tcPr>
          <w:p w14:paraId="16373574" w14:textId="409F57AF" w:rsidR="005721B8" w:rsidRPr="009F08DB" w:rsidRDefault="008C23D6" w:rsidP="00190981">
            <w:pPr>
              <w:pStyle w:val="Textkrper"/>
              <w:spacing w:after="0"/>
              <w:rPr>
                <w:lang w:val="de-DE"/>
              </w:rPr>
            </w:pPr>
            <w:r w:rsidRPr="009F08DB">
              <w:rPr>
                <w:lang w:val="de-DE"/>
              </w:rPr>
              <w:t>Folge</w:t>
            </w:r>
          </w:p>
        </w:tc>
        <w:tc>
          <w:tcPr>
            <w:tcW w:w="7257" w:type="dxa"/>
          </w:tcPr>
          <w:p w14:paraId="3A61C910" w14:textId="621348EE" w:rsidR="00CD3201" w:rsidRPr="009F08DB" w:rsidRDefault="001B0394" w:rsidP="00CD3201">
            <w:pPr>
              <w:pStyle w:val="BulletTabtext"/>
              <w:rPr>
                <w:lang w:val="de-DE"/>
              </w:rPr>
            </w:pPr>
            <w:r w:rsidRPr="009F08DB">
              <w:rPr>
                <w:color w:val="FC1921" w:themeColor="accent6"/>
                <w:lang w:val="de-DE"/>
              </w:rPr>
              <w:t>Roboter startet schrittweise vorwärts in Z-Richtung</w:t>
            </w:r>
          </w:p>
          <w:p w14:paraId="2BBD665E" w14:textId="6636D966" w:rsidR="005721B8" w:rsidRPr="009F08DB" w:rsidRDefault="006B2DCB" w:rsidP="00CD3201">
            <w:pPr>
              <w:pStyle w:val="BulletTabtext"/>
              <w:rPr>
                <w:lang w:val="de-DE"/>
              </w:rPr>
            </w:pPr>
            <w:r w:rsidRPr="009F08DB">
              <w:rPr>
                <w:lang w:val="de-DE"/>
              </w:rPr>
              <w:t>Warnmeldung erscheint im Bedienfeld, sobald Endlage erreicht ist</w:t>
            </w:r>
          </w:p>
          <w:p w14:paraId="58CC1ED8" w14:textId="1621DA38" w:rsidR="00CD3201" w:rsidRPr="009F08DB" w:rsidRDefault="00CD3201" w:rsidP="00CD3201">
            <w:pPr>
              <w:pStyle w:val="Abstandshalter"/>
              <w:rPr>
                <w:lang w:val="de-DE"/>
              </w:rPr>
            </w:pPr>
          </w:p>
        </w:tc>
      </w:tr>
      <w:tr w:rsidR="005721B8" w:rsidRPr="009F08DB" w14:paraId="7DD7753F" w14:textId="77777777" w:rsidTr="00CD3201">
        <w:trPr>
          <w:trHeight w:val="273"/>
        </w:trPr>
        <w:tc>
          <w:tcPr>
            <w:tcW w:w="2154" w:type="dxa"/>
            <w:shd w:val="clear" w:color="auto" w:fill="F2F2F2" w:themeFill="background1" w:themeFillShade="F2"/>
          </w:tcPr>
          <w:p w14:paraId="00E2E479" w14:textId="64CD3D6B" w:rsidR="005721B8" w:rsidRPr="009F08DB" w:rsidRDefault="00D8280B" w:rsidP="00190981">
            <w:pPr>
              <w:pStyle w:val="Textkrper"/>
              <w:spacing w:after="0"/>
              <w:rPr>
                <w:lang w:val="de-DE"/>
              </w:rPr>
            </w:pPr>
            <w:r w:rsidRPr="009F08DB">
              <w:rPr>
                <w:lang w:val="de-DE"/>
              </w:rPr>
              <w:t>Kommentare</w:t>
            </w:r>
          </w:p>
        </w:tc>
        <w:tc>
          <w:tcPr>
            <w:tcW w:w="7257" w:type="dxa"/>
          </w:tcPr>
          <w:p w14:paraId="1B63B07B" w14:textId="48A652BB" w:rsidR="005721B8" w:rsidRPr="009F08DB" w:rsidRDefault="00AE36C0" w:rsidP="00190981">
            <w:pPr>
              <w:pStyle w:val="BulletTabtext"/>
              <w:rPr>
                <w:lang w:val="de-DE"/>
              </w:rPr>
            </w:pPr>
            <w:r w:rsidRPr="009F08DB">
              <w:rPr>
                <w:lang w:val="de-DE"/>
              </w:rPr>
              <w:t>Keine</w:t>
            </w:r>
          </w:p>
          <w:p w14:paraId="5A760CD7" w14:textId="77777777" w:rsidR="005721B8" w:rsidRPr="009F08DB" w:rsidRDefault="005721B8" w:rsidP="00190981">
            <w:pPr>
              <w:pStyle w:val="Abstandshalter"/>
              <w:rPr>
                <w:lang w:val="de-DE"/>
              </w:rPr>
            </w:pPr>
          </w:p>
        </w:tc>
      </w:tr>
      <w:tr w:rsidR="005721B8" w:rsidRPr="009F08DB" w14:paraId="3D727139" w14:textId="77777777" w:rsidTr="00CD3201">
        <w:trPr>
          <w:trHeight w:val="281"/>
        </w:trPr>
        <w:tc>
          <w:tcPr>
            <w:tcW w:w="2154" w:type="dxa"/>
            <w:shd w:val="clear" w:color="auto" w:fill="F2F2F2" w:themeFill="background1" w:themeFillShade="F2"/>
          </w:tcPr>
          <w:p w14:paraId="60DCDCE1" w14:textId="40618F9B" w:rsidR="005721B8" w:rsidRPr="009F08DB" w:rsidRDefault="00D41D58" w:rsidP="00190981">
            <w:pPr>
              <w:pStyle w:val="Textkrper"/>
              <w:spacing w:after="0"/>
              <w:rPr>
                <w:lang w:val="de-DE"/>
              </w:rPr>
            </w:pPr>
            <w:r w:rsidRPr="009F08DB">
              <w:rPr>
                <w:lang w:val="de-DE"/>
              </w:rPr>
              <w:t>Quittierung</w:t>
            </w:r>
          </w:p>
        </w:tc>
        <w:tc>
          <w:tcPr>
            <w:tcW w:w="7257" w:type="dxa"/>
          </w:tcPr>
          <w:p w14:paraId="39C26F63" w14:textId="56608E95" w:rsidR="005721B8" w:rsidRPr="009F08DB" w:rsidRDefault="00762C1A" w:rsidP="00CD320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250B668" w14:textId="0284BFE5" w:rsidR="00CD3201" w:rsidRPr="009F08DB" w:rsidRDefault="00CD3201" w:rsidP="00CD3201">
            <w:pPr>
              <w:pStyle w:val="Abstandshalter"/>
              <w:rPr>
                <w:lang w:val="de-DE"/>
              </w:rPr>
            </w:pPr>
          </w:p>
        </w:tc>
      </w:tr>
    </w:tbl>
    <w:p w14:paraId="6A6E7AF3"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D2E12E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B6F9957" w14:textId="4E0D79D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35A690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E7B59B9" w14:textId="1206662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55591BC3" w14:textId="77777777" w:rsidTr="00190981">
        <w:trPr>
          <w:trHeight w:val="697"/>
        </w:trPr>
        <w:tc>
          <w:tcPr>
            <w:tcW w:w="2154" w:type="dxa"/>
            <w:tcBorders>
              <w:bottom w:val="nil"/>
            </w:tcBorders>
            <w:shd w:val="clear" w:color="auto" w:fill="F2F2F2" w:themeFill="background1" w:themeFillShade="F2"/>
          </w:tcPr>
          <w:p w14:paraId="3B981C22" w14:textId="0B685B1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57C13A0" w14:textId="49AA277D" w:rsidR="005721B8" w:rsidRPr="009F08DB" w:rsidRDefault="006B2DCB" w:rsidP="00CD3201">
            <w:pPr>
              <w:pStyle w:val="BulletTabtext"/>
              <w:rPr>
                <w:lang w:val="de-DE"/>
              </w:rPr>
            </w:pPr>
            <w:r w:rsidRPr="009F08DB">
              <w:rPr>
                <w:lang w:val="de-DE"/>
              </w:rPr>
              <w:t>Warnmeldung erscheint im Bedienfeld, sobald Endlage erreicht ist</w:t>
            </w:r>
          </w:p>
        </w:tc>
        <w:tc>
          <w:tcPr>
            <w:tcW w:w="1417" w:type="dxa"/>
            <w:tcBorders>
              <w:bottom w:val="nil"/>
            </w:tcBorders>
          </w:tcPr>
          <w:p w14:paraId="1409C1B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52960" behindDoc="0" locked="0" layoutInCell="1" allowOverlap="1" wp14:anchorId="3329AC33" wp14:editId="60BFF62B">
                      <wp:simplePos x="0" y="0"/>
                      <wp:positionH relativeFrom="column">
                        <wp:posOffset>-36195</wp:posOffset>
                      </wp:positionH>
                      <wp:positionV relativeFrom="line">
                        <wp:posOffset>36195</wp:posOffset>
                      </wp:positionV>
                      <wp:extent cx="820800" cy="320400"/>
                      <wp:effectExtent l="0" t="0" r="17780" b="22860"/>
                      <wp:wrapNone/>
                      <wp:docPr id="293274746" name="Rechteck: abgerundete Ecken 29327474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A635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9AC33" id="Rechteck: abgerundete Ecken 293274746" o:spid="_x0000_s2117" style="position:absolute;left:0;text-align:left;margin-left:-2.85pt;margin-top:2.85pt;width:64.65pt;height:25.25pt;z-index:253352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tFyXwL0C&#10;AADIBQAADgAAAAAAAAAAAAAAAAAuAgAAZHJzL2Uyb0RvYy54bWxQSwECLQAUAAYACAAAACEANZNe&#10;dtoAAAAHAQAADwAAAAAAAAAAAAAAAAAXBQAAZHJzL2Rvd25yZXYueG1sUEsFBgAAAAAEAAQA8wAA&#10;AB4GAAAAAA==&#10;" filled="f" strokecolor="black [3213]" strokeweight=".5pt">
                      <v:textbox>
                        <w:txbxContent>
                          <w:p w14:paraId="6BDA635E" w14:textId="77777777" w:rsidR="00BD5E17" w:rsidRDefault="00BD5E17" w:rsidP="005721B8">
                            <w:pPr>
                              <w:jc w:val="center"/>
                            </w:pPr>
                            <w:r>
                              <w:t>x</w:t>
                            </w:r>
                          </w:p>
                        </w:txbxContent>
                      </v:textbox>
                      <w10:wrap anchory="line"/>
                    </v:roundrect>
                  </w:pict>
                </mc:Fallback>
              </mc:AlternateContent>
            </w:r>
          </w:p>
        </w:tc>
      </w:tr>
      <w:tr w:rsidR="005721B8" w:rsidRPr="009F08DB" w14:paraId="3762226B" w14:textId="77777777" w:rsidTr="00190981">
        <w:trPr>
          <w:trHeight w:val="1701"/>
        </w:trPr>
        <w:tc>
          <w:tcPr>
            <w:tcW w:w="2154" w:type="dxa"/>
            <w:shd w:val="clear" w:color="auto" w:fill="F2F2F2" w:themeFill="background1" w:themeFillShade="F2"/>
          </w:tcPr>
          <w:p w14:paraId="21D7A3B2" w14:textId="6D712A8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8AFB29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57056" behindDoc="0" locked="0" layoutInCell="1" allowOverlap="1" wp14:anchorId="5984E56C" wp14:editId="5A6244DD">
                      <wp:simplePos x="0" y="0"/>
                      <wp:positionH relativeFrom="column">
                        <wp:posOffset>-5715</wp:posOffset>
                      </wp:positionH>
                      <wp:positionV relativeFrom="line">
                        <wp:posOffset>72390</wp:posOffset>
                      </wp:positionV>
                      <wp:extent cx="4500000" cy="942975"/>
                      <wp:effectExtent l="0" t="0" r="15240" b="28575"/>
                      <wp:wrapNone/>
                      <wp:docPr id="293274750" name="Rechteck: abgerundete Ecken 29327475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ABC05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4E56C" id="Rechteck: abgerundete Ecken 293274750" o:spid="_x0000_s2118" style="position:absolute;left:0;text-align:left;margin-left:-.45pt;margin-top:5.7pt;width:354.35pt;height:74.25pt;z-index:253357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" filled="f" strokecolor="black [3213]" strokeweight=".5pt">
                      <v:textbox>
                        <w:txbxContent>
                          <w:p w14:paraId="68ABC05B" w14:textId="77777777" w:rsidR="00BD5E17" w:rsidRDefault="00BD5E17" w:rsidP="005721B8">
                            <w:pPr>
                              <w:jc w:val="center"/>
                            </w:pPr>
                            <w:r>
                              <w:t>x</w:t>
                            </w:r>
                          </w:p>
                        </w:txbxContent>
                      </v:textbox>
                      <w10:wrap anchory="line"/>
                    </v:roundrect>
                  </w:pict>
                </mc:Fallback>
              </mc:AlternateContent>
            </w:r>
          </w:p>
        </w:tc>
      </w:tr>
    </w:tbl>
    <w:p w14:paraId="4ACF301F" w14:textId="05B52754" w:rsidR="005721B8" w:rsidRDefault="005721B8" w:rsidP="005721B8">
      <w:pPr>
        <w:pStyle w:val="Textkrper"/>
        <w:rPr>
          <w:lang w:val="de-DE"/>
        </w:rPr>
      </w:pPr>
    </w:p>
    <w:p w14:paraId="11B26C61" w14:textId="77777777" w:rsidR="00C4597A" w:rsidRPr="009F08DB" w:rsidRDefault="00C4597A" w:rsidP="005721B8">
      <w:pPr>
        <w:pStyle w:val="Textkrper"/>
        <w:rPr>
          <w:lang w:val="de-DE"/>
        </w:rPr>
      </w:pPr>
    </w:p>
    <w:p w14:paraId="0975F985" w14:textId="42B2683C" w:rsidR="005721B8" w:rsidRPr="009F08DB" w:rsidRDefault="005721B8" w:rsidP="005721B8">
      <w:pPr>
        <w:pStyle w:val="Textkrper"/>
        <w:rPr>
          <w:lang w:val="de-DE"/>
        </w:rPr>
      </w:pPr>
    </w:p>
    <w:p w14:paraId="51559525" w14:textId="5748307A" w:rsidR="00CD3201" w:rsidRPr="009F08DB" w:rsidRDefault="00CD3201" w:rsidP="005721B8">
      <w:pPr>
        <w:pStyle w:val="Textkrper"/>
        <w:rPr>
          <w:lang w:val="de-DE"/>
        </w:rPr>
      </w:pPr>
    </w:p>
    <w:p w14:paraId="0040F745" w14:textId="77777777" w:rsidR="00CD3201" w:rsidRPr="009F08DB" w:rsidRDefault="00CD3201" w:rsidP="005721B8">
      <w:pPr>
        <w:pStyle w:val="Textkrper"/>
        <w:rPr>
          <w:lang w:val="de-DE"/>
        </w:rPr>
      </w:pPr>
    </w:p>
    <w:p w14:paraId="0DF2182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DE8B4D9" w14:textId="77777777" w:rsidTr="00626664">
        <w:trPr>
          <w:trHeight w:val="1020"/>
        </w:trPr>
        <w:tc>
          <w:tcPr>
            <w:tcW w:w="2154" w:type="dxa"/>
            <w:shd w:val="clear" w:color="auto" w:fill="F2F2F2" w:themeFill="background1" w:themeFillShade="F2"/>
          </w:tcPr>
          <w:p w14:paraId="1B94F918" w14:textId="5C5591B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D24C34B" w14:textId="37D056C1" w:rsidR="00626664" w:rsidRPr="009F08DB" w:rsidRDefault="00745279" w:rsidP="00190981">
            <w:pPr>
              <w:pStyle w:val="Textkrper"/>
              <w:tabs>
                <w:tab w:val="left" w:pos="284"/>
              </w:tabs>
              <w:spacing w:after="0"/>
              <w:rPr>
                <w:lang w:val="de-DE"/>
              </w:rPr>
            </w:pPr>
            <w:r w:rsidRPr="009F08DB">
              <w:rPr>
                <w:lang w:val="de-DE"/>
              </w:rPr>
              <w:t>ja/nein</w:t>
            </w:r>
          </w:p>
          <w:p w14:paraId="4664E93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14144" behindDoc="0" locked="0" layoutInCell="1" allowOverlap="1" wp14:anchorId="06F8A9F4" wp14:editId="0C9CBD0D">
                      <wp:simplePos x="0" y="0"/>
                      <wp:positionH relativeFrom="column">
                        <wp:posOffset>635</wp:posOffset>
                      </wp:positionH>
                      <wp:positionV relativeFrom="paragraph">
                        <wp:posOffset>36195</wp:posOffset>
                      </wp:positionV>
                      <wp:extent cx="820800" cy="320400"/>
                      <wp:effectExtent l="0" t="0" r="17780" b="22860"/>
                      <wp:wrapNone/>
                      <wp:docPr id="293274751" name="Rechteck: abgerundete Ecken 2932747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F622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8A9F4" id="Rechteck: abgerundete Ecken 293274751" o:spid="_x0000_s2119" style="position:absolute;left:0;text-align:left;margin-left:.05pt;margin-top:2.85pt;width:64.65pt;height:25.25pt;z-index:2574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t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2bny0S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XEFzMP9pdrKPbYcwb6YbSa39b4snfMukdmcPqwGXCjuAf8&#10;lBLw8WCQKKnA/Pro3uNxKFBLSYvTnFP7c8uMoER+VzguF8l87sc/HOaLsxQP5lizPtaobXMN2A84&#10;ChhdED3eyVEsDTSvuHhW3iuqmOLoO6fcmfFw7fotg6uLi9UqwHDkNXN36llzT+5L7Zv2pXtlRg/t&#10;7XAu7mGcfJa9a/Ae6y0VrLYOyjp0/6GuwyPgugjdNKw2v4+OzwF1WMDL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QQD/tvgIA&#10;AMgFAAAOAAAAAAAAAAAAAAAAAC4CAABkcnMvZTJvRG9jLnhtbFBLAQItABQABgAIAAAAIQCbrlPC&#10;2AAAAAUBAAAPAAAAAAAAAAAAAAAAABgFAABkcnMvZG93bnJldi54bWxQSwUGAAAAAAQABADzAAAA&#10;HQYAAAAA&#10;" filled="f" strokecolor="black [3213]" strokeweight=".5pt">
                      <v:textbox>
                        <w:txbxContent>
                          <w:p w14:paraId="1FFF6224" w14:textId="77777777" w:rsidR="00BD5E17" w:rsidRDefault="00BD5E17" w:rsidP="005721B8">
                            <w:pPr>
                              <w:jc w:val="center"/>
                            </w:pPr>
                            <w:r>
                              <w:t>x</w:t>
                            </w:r>
                          </w:p>
                        </w:txbxContent>
                      </v:textbox>
                    </v:roundrect>
                  </w:pict>
                </mc:Fallback>
              </mc:AlternateContent>
            </w:r>
          </w:p>
        </w:tc>
        <w:tc>
          <w:tcPr>
            <w:tcW w:w="5839" w:type="dxa"/>
            <w:shd w:val="clear" w:color="auto" w:fill="auto"/>
          </w:tcPr>
          <w:p w14:paraId="2853BC12" w14:textId="61474A37" w:rsidR="00626664" w:rsidRPr="009F08DB" w:rsidRDefault="00745279" w:rsidP="00190981">
            <w:pPr>
              <w:pStyle w:val="Textkrper"/>
              <w:tabs>
                <w:tab w:val="left" w:pos="284"/>
              </w:tabs>
              <w:spacing w:after="0"/>
              <w:rPr>
                <w:lang w:val="de-DE"/>
              </w:rPr>
            </w:pPr>
            <w:r w:rsidRPr="009F08DB">
              <w:rPr>
                <w:lang w:val="de-DE"/>
              </w:rPr>
              <w:t>Datum/Kurzzeichen</w:t>
            </w:r>
          </w:p>
          <w:p w14:paraId="2F62D74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15168" behindDoc="0" locked="0" layoutInCell="1" allowOverlap="1" wp14:anchorId="740D532B" wp14:editId="3E3C8258">
                      <wp:simplePos x="0" y="0"/>
                      <wp:positionH relativeFrom="column">
                        <wp:posOffset>1746</wp:posOffset>
                      </wp:positionH>
                      <wp:positionV relativeFrom="line">
                        <wp:posOffset>32703</wp:posOffset>
                      </wp:positionV>
                      <wp:extent cx="3592354" cy="320400"/>
                      <wp:effectExtent l="0" t="0" r="27305" b="22860"/>
                      <wp:wrapNone/>
                      <wp:docPr id="293274752" name="Rechteck: abgerundete Ecken 29327475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4B4F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0D532B" id="Rechteck: abgerundete Ecken 293274752" o:spid="_x0000_s2120" style="position:absolute;left:0;text-align:left;margin-left:.15pt;margin-top:2.6pt;width:282.85pt;height:25.25pt;z-index:257415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2hrwQIAAMkFAAAOAAAAZHJzL2Uyb0RvYy54bWysVE1v2zAMvQ/YfxB0X+04SbsE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JQ3&#10;aGvBAgAAyQUAAA4AAAAAAAAAAAAAAAAALgIAAGRycy9lMm9Eb2MueG1sUEsBAi0AFAAGAAgAAAAh&#10;ABCRfb7aAAAABQEAAA8AAAAAAAAAAAAAAAAAGwUAAGRycy9kb3ducmV2LnhtbFBLBQYAAAAABAAE&#10;APMAAAAiBgAAAAA=&#10;" filled="f" strokecolor="black [3213]" strokeweight=".5pt">
                      <v:textbox>
                        <w:txbxContent>
                          <w:p w14:paraId="2364B4F4" w14:textId="77777777" w:rsidR="00BD5E17" w:rsidRDefault="00BD5E17" w:rsidP="005721B8">
                            <w:pPr>
                              <w:jc w:val="center"/>
                            </w:pPr>
                            <w:r>
                              <w:t>x</w:t>
                            </w:r>
                          </w:p>
                        </w:txbxContent>
                      </v:textbox>
                      <w10:wrap anchory="line"/>
                    </v:roundrect>
                  </w:pict>
                </mc:Fallback>
              </mc:AlternateContent>
            </w:r>
          </w:p>
        </w:tc>
      </w:tr>
      <w:tr w:rsidR="00626664" w:rsidRPr="009F08DB" w14:paraId="230F57CF" w14:textId="77777777" w:rsidTr="00626664">
        <w:trPr>
          <w:trHeight w:val="1020"/>
        </w:trPr>
        <w:tc>
          <w:tcPr>
            <w:tcW w:w="2154" w:type="dxa"/>
            <w:shd w:val="clear" w:color="auto" w:fill="F2F2F2" w:themeFill="background1" w:themeFillShade="F2"/>
          </w:tcPr>
          <w:p w14:paraId="636ED9AC" w14:textId="7CB2431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EA18A9B" w14:textId="509208A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16192" behindDoc="0" locked="0" layoutInCell="1" allowOverlap="1" wp14:anchorId="32614F33" wp14:editId="5A281A36">
                      <wp:simplePos x="0" y="0"/>
                      <wp:positionH relativeFrom="column">
                        <wp:posOffset>-5715</wp:posOffset>
                      </wp:positionH>
                      <wp:positionV relativeFrom="line">
                        <wp:posOffset>252095</wp:posOffset>
                      </wp:positionV>
                      <wp:extent cx="4500000" cy="320400"/>
                      <wp:effectExtent l="0" t="0" r="15240" b="22860"/>
                      <wp:wrapNone/>
                      <wp:docPr id="293274753" name="Rechteck: abgerundete Ecken 29327475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7EBF1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614F33" id="Rechteck: abgerundete Ecken 293274753" o:spid="_x0000_s2121" style="position:absolute;left:0;text-align:left;margin-left:-.45pt;margin-top:19.85pt;width:354.35pt;height:25.25pt;z-index:257416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wKc368&#10;AgAAyQUAAA4AAAAAAAAAAAAAAAAALgIAAGRycy9lMm9Eb2MueG1sUEsBAi0AFAAGAAgAAAAhAHhH&#10;TL3cAAAABwEAAA8AAAAAAAAAAAAAAAAAFgUAAGRycy9kb3ducmV2LnhtbFBLBQYAAAAABAAEAPMA&#10;AAAfBgAAAAA=&#10;" filled="f" strokecolor="black [3213]" strokeweight=".5pt">
                      <v:textbox>
                        <w:txbxContent>
                          <w:p w14:paraId="697EBF1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64F1E19" w14:textId="77777777" w:rsidR="00626664" w:rsidRPr="009F08DB" w:rsidRDefault="00626664" w:rsidP="00190981">
            <w:pPr>
              <w:pStyle w:val="Textkrper"/>
              <w:tabs>
                <w:tab w:val="left" w:pos="284"/>
              </w:tabs>
              <w:spacing w:after="0"/>
              <w:rPr>
                <w:lang w:val="de-DE"/>
              </w:rPr>
            </w:pPr>
          </w:p>
        </w:tc>
      </w:tr>
    </w:tbl>
    <w:p w14:paraId="1EA86942" w14:textId="77777777" w:rsidR="005721B8" w:rsidRPr="009F08DB" w:rsidRDefault="005721B8" w:rsidP="005721B8">
      <w:pPr>
        <w:rPr>
          <w:rFonts w:ascii="Arial" w:hAnsi="Arial"/>
          <w:lang w:val="de-DE"/>
        </w:rPr>
      </w:pPr>
      <w:r w:rsidRPr="009F08DB">
        <w:rPr>
          <w:lang w:val="de-DE"/>
        </w:rPr>
        <w:br w:type="page"/>
      </w:r>
    </w:p>
    <w:p w14:paraId="3DDAC046" w14:textId="076D515C" w:rsidR="005721B8" w:rsidRPr="009F08DB" w:rsidRDefault="00CD3201" w:rsidP="00897659">
      <w:pPr>
        <w:pStyle w:val="berschrift3nummeriert"/>
        <w:rPr>
          <w:lang w:val="de-DE"/>
        </w:rPr>
      </w:pPr>
      <w:bookmarkStart w:id="48" w:name="_Toc118817580"/>
      <w:r w:rsidRPr="009F08DB">
        <w:rPr>
          <w:lang w:val="de-DE"/>
        </w:rPr>
        <w:lastRenderedPageBreak/>
        <w:t xml:space="preserve">WA 485: </w:t>
      </w:r>
      <w:r w:rsidR="001B0394" w:rsidRPr="009F08DB">
        <w:rPr>
          <w:lang w:val="de-DE"/>
        </w:rPr>
        <w:t>ROBOTER: ANTRIEB ACHSE Z POSITION LIMIT -</w:t>
      </w:r>
      <w:bookmarkEnd w:id="48"/>
    </w:p>
    <w:p w14:paraId="0C0F193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C45BD39" w14:textId="77777777" w:rsidTr="00CD3201">
        <w:trPr>
          <w:trHeight w:val="353"/>
        </w:trPr>
        <w:tc>
          <w:tcPr>
            <w:tcW w:w="2154" w:type="dxa"/>
            <w:shd w:val="clear" w:color="auto" w:fill="F2F2F2" w:themeFill="background1" w:themeFillShade="F2"/>
          </w:tcPr>
          <w:p w14:paraId="3A474060" w14:textId="53223E89" w:rsidR="005721B8" w:rsidRPr="009F08DB" w:rsidRDefault="00D8280B" w:rsidP="00190981">
            <w:pPr>
              <w:pStyle w:val="Textkrper"/>
              <w:spacing w:after="0"/>
              <w:rPr>
                <w:b/>
                <w:lang w:val="de-DE"/>
              </w:rPr>
            </w:pPr>
            <w:r w:rsidRPr="009F08DB">
              <w:rPr>
                <w:b/>
                <w:lang w:val="de-DE"/>
              </w:rPr>
              <w:t>Testziel</w:t>
            </w:r>
          </w:p>
        </w:tc>
        <w:tc>
          <w:tcPr>
            <w:tcW w:w="7257" w:type="dxa"/>
          </w:tcPr>
          <w:p w14:paraId="0623DFAA" w14:textId="341B0B88" w:rsidR="005721B8" w:rsidRPr="009F08DB" w:rsidRDefault="00A64712" w:rsidP="00190981">
            <w:pPr>
              <w:pStyle w:val="BulletTabtext"/>
              <w:rPr>
                <w:lang w:val="de-DE"/>
              </w:rPr>
            </w:pPr>
            <w:r w:rsidRPr="009F08DB">
              <w:rPr>
                <w:lang w:val="de-DE"/>
              </w:rPr>
              <w:t>Test, ob die richtige Warnmeldung im Bedienfeld erscheint</w:t>
            </w:r>
          </w:p>
          <w:p w14:paraId="5A7D8435" w14:textId="25B0AE85" w:rsidR="00CD3201" w:rsidRPr="009F08DB" w:rsidRDefault="00CD3201" w:rsidP="00CD3201">
            <w:pPr>
              <w:pStyle w:val="Abstandshalter"/>
              <w:rPr>
                <w:lang w:val="de-DE"/>
              </w:rPr>
            </w:pPr>
          </w:p>
        </w:tc>
      </w:tr>
      <w:tr w:rsidR="005721B8" w:rsidRPr="00897659" w14:paraId="2F28E200" w14:textId="77777777" w:rsidTr="00190981">
        <w:trPr>
          <w:trHeight w:val="170"/>
        </w:trPr>
        <w:tc>
          <w:tcPr>
            <w:tcW w:w="2154" w:type="dxa"/>
          </w:tcPr>
          <w:p w14:paraId="3A78F0A0" w14:textId="77777777" w:rsidR="005721B8" w:rsidRPr="009F08DB" w:rsidRDefault="005721B8" w:rsidP="00190981">
            <w:pPr>
              <w:pStyle w:val="Textkrper"/>
              <w:spacing w:before="0" w:after="0"/>
              <w:rPr>
                <w:sz w:val="8"/>
                <w:szCs w:val="8"/>
                <w:lang w:val="de-DE"/>
              </w:rPr>
            </w:pPr>
          </w:p>
        </w:tc>
        <w:tc>
          <w:tcPr>
            <w:tcW w:w="7257" w:type="dxa"/>
          </w:tcPr>
          <w:p w14:paraId="4CB3F773" w14:textId="77777777" w:rsidR="005721B8" w:rsidRPr="009F08DB" w:rsidRDefault="005721B8" w:rsidP="00190981">
            <w:pPr>
              <w:pStyle w:val="Textkrper"/>
              <w:spacing w:before="0" w:after="0"/>
              <w:rPr>
                <w:sz w:val="8"/>
                <w:szCs w:val="8"/>
                <w:lang w:val="de-DE"/>
              </w:rPr>
            </w:pPr>
          </w:p>
        </w:tc>
      </w:tr>
      <w:tr w:rsidR="005721B8" w:rsidRPr="009F08DB" w14:paraId="7C576DB9" w14:textId="77777777" w:rsidTr="00190981">
        <w:trPr>
          <w:trHeight w:val="471"/>
        </w:trPr>
        <w:tc>
          <w:tcPr>
            <w:tcW w:w="2154" w:type="dxa"/>
            <w:shd w:val="clear" w:color="auto" w:fill="F2F2F2" w:themeFill="background1" w:themeFillShade="F2"/>
          </w:tcPr>
          <w:p w14:paraId="4E72F111" w14:textId="64E2E824" w:rsidR="005721B8" w:rsidRPr="009F08DB" w:rsidRDefault="00D8280B" w:rsidP="00190981">
            <w:pPr>
              <w:pStyle w:val="Textkrper"/>
              <w:spacing w:after="0"/>
              <w:rPr>
                <w:b/>
                <w:lang w:val="de-DE"/>
              </w:rPr>
            </w:pPr>
            <w:r w:rsidRPr="009F08DB">
              <w:rPr>
                <w:b/>
                <w:lang w:val="de-DE"/>
              </w:rPr>
              <w:t>Testdurchführung</w:t>
            </w:r>
          </w:p>
        </w:tc>
        <w:tc>
          <w:tcPr>
            <w:tcW w:w="7257" w:type="dxa"/>
          </w:tcPr>
          <w:p w14:paraId="2A96F590" w14:textId="77777777" w:rsidR="005721B8" w:rsidRPr="009F08DB" w:rsidRDefault="005721B8" w:rsidP="00190981">
            <w:pPr>
              <w:pStyle w:val="Textkrper"/>
              <w:spacing w:after="0"/>
              <w:rPr>
                <w:lang w:val="de-DE"/>
              </w:rPr>
            </w:pPr>
          </w:p>
        </w:tc>
      </w:tr>
      <w:tr w:rsidR="005721B8" w:rsidRPr="009F08DB" w14:paraId="708F45F2" w14:textId="77777777" w:rsidTr="00CD3201">
        <w:trPr>
          <w:trHeight w:val="271"/>
        </w:trPr>
        <w:tc>
          <w:tcPr>
            <w:tcW w:w="2154" w:type="dxa"/>
            <w:shd w:val="clear" w:color="auto" w:fill="F2F2F2" w:themeFill="background1" w:themeFillShade="F2"/>
          </w:tcPr>
          <w:p w14:paraId="62252C6A" w14:textId="4A0C46C0" w:rsidR="005721B8" w:rsidRPr="009F08DB" w:rsidRDefault="00D41D58" w:rsidP="00190981">
            <w:pPr>
              <w:pStyle w:val="Textkrper"/>
              <w:spacing w:after="0"/>
              <w:rPr>
                <w:lang w:val="de-DE"/>
              </w:rPr>
            </w:pPr>
            <w:r w:rsidRPr="009F08DB">
              <w:rPr>
                <w:lang w:val="de-DE"/>
              </w:rPr>
              <w:t>Testvoraussetzungen</w:t>
            </w:r>
          </w:p>
        </w:tc>
        <w:tc>
          <w:tcPr>
            <w:tcW w:w="7257" w:type="dxa"/>
          </w:tcPr>
          <w:p w14:paraId="7285A64F" w14:textId="257232F0" w:rsidR="005721B8" w:rsidRPr="009F08DB" w:rsidRDefault="004E408E" w:rsidP="00CD3201">
            <w:pPr>
              <w:pStyle w:val="BulletTabtext"/>
              <w:rPr>
                <w:lang w:val="de-DE"/>
              </w:rPr>
            </w:pPr>
            <w:r w:rsidRPr="009F08DB">
              <w:rPr>
                <w:lang w:val="de-DE"/>
              </w:rPr>
              <w:t>Maschine ist im Tippbetrieb bereit</w:t>
            </w:r>
          </w:p>
          <w:p w14:paraId="1125C1FA" w14:textId="28E19E61" w:rsidR="00CD3201" w:rsidRPr="009F08DB" w:rsidRDefault="00CD3201" w:rsidP="00CD3201">
            <w:pPr>
              <w:pStyle w:val="Abstandshalter"/>
              <w:rPr>
                <w:lang w:val="de-DE"/>
              </w:rPr>
            </w:pPr>
          </w:p>
        </w:tc>
      </w:tr>
      <w:tr w:rsidR="005721B8" w:rsidRPr="009F08DB" w14:paraId="57975219" w14:textId="77777777" w:rsidTr="00190981">
        <w:trPr>
          <w:trHeight w:val="697"/>
        </w:trPr>
        <w:tc>
          <w:tcPr>
            <w:tcW w:w="2154" w:type="dxa"/>
            <w:shd w:val="clear" w:color="auto" w:fill="F2F2F2" w:themeFill="background1" w:themeFillShade="F2"/>
          </w:tcPr>
          <w:p w14:paraId="437B429C" w14:textId="61774C6A" w:rsidR="005721B8" w:rsidRPr="009F08DB" w:rsidRDefault="00D8280B" w:rsidP="00190981">
            <w:pPr>
              <w:pStyle w:val="Textkrper"/>
              <w:spacing w:after="0"/>
              <w:rPr>
                <w:lang w:val="de-DE"/>
              </w:rPr>
            </w:pPr>
            <w:r w:rsidRPr="009F08DB">
              <w:rPr>
                <w:lang w:val="de-DE"/>
              </w:rPr>
              <w:t>Erforderliche Tätigkeit</w:t>
            </w:r>
          </w:p>
        </w:tc>
        <w:tc>
          <w:tcPr>
            <w:tcW w:w="7257" w:type="dxa"/>
          </w:tcPr>
          <w:p w14:paraId="23E50F43" w14:textId="3CABBCE2" w:rsidR="00CD3201" w:rsidRPr="009F08DB" w:rsidRDefault="00762C1A" w:rsidP="00CD3201">
            <w:pPr>
              <w:pStyle w:val="BulletTabtext"/>
              <w:rPr>
                <w:lang w:val="de-DE"/>
              </w:rPr>
            </w:pPr>
            <w:r w:rsidRPr="009F08DB">
              <w:rPr>
                <w:lang w:val="de-DE"/>
              </w:rPr>
              <w:t xml:space="preserve">Aktiviere </w:t>
            </w:r>
            <w:r w:rsidR="001B0394" w:rsidRPr="009F08DB">
              <w:rPr>
                <w:lang w:val="de-DE"/>
              </w:rPr>
              <w:t xml:space="preserve">SWS 400 </w:t>
            </w:r>
            <w:r w:rsidR="00792679" w:rsidRPr="009F08DB">
              <w:rPr>
                <w:lang w:val="de-DE"/>
              </w:rPr>
              <w:t>„</w:t>
            </w:r>
            <w:r w:rsidR="001B0394" w:rsidRPr="009F08DB">
              <w:rPr>
                <w:lang w:val="de-DE"/>
              </w:rPr>
              <w:t>Roboter”</w:t>
            </w:r>
          </w:p>
          <w:p w14:paraId="258743A0" w14:textId="1CCA9125" w:rsidR="00CD3201" w:rsidRPr="009F08DB" w:rsidRDefault="000F085B" w:rsidP="00CD3201">
            <w:pPr>
              <w:pStyle w:val="BulletTabtext"/>
              <w:rPr>
                <w:lang w:val="de-DE"/>
              </w:rPr>
            </w:pPr>
            <w:r w:rsidRPr="009F08DB">
              <w:rPr>
                <w:color w:val="FC1921" w:themeColor="accent6"/>
                <w:lang w:val="de-DE"/>
              </w:rPr>
              <w:t xml:space="preserve">Richtung anwählen </w:t>
            </w:r>
            <w:r w:rsidR="00792679" w:rsidRPr="009F08DB">
              <w:rPr>
                <w:color w:val="FC1921" w:themeColor="accent6"/>
                <w:lang w:val="de-DE"/>
              </w:rPr>
              <w:t>„</w:t>
            </w:r>
            <w:r w:rsidRPr="009F08DB">
              <w:rPr>
                <w:color w:val="FC1921" w:themeColor="accent6"/>
                <w:lang w:val="de-DE"/>
              </w:rPr>
              <w:t>Achse</w:t>
            </w:r>
            <w:r w:rsidR="00CD3201" w:rsidRPr="009F08DB">
              <w:rPr>
                <w:color w:val="FC1921" w:themeColor="accent6"/>
                <w:lang w:val="de-DE"/>
              </w:rPr>
              <w:t xml:space="preserve"> Z”</w:t>
            </w:r>
          </w:p>
          <w:p w14:paraId="513A1323" w14:textId="7FDDA85B" w:rsidR="00CD3201" w:rsidRPr="009F08DB" w:rsidRDefault="00762C1A" w:rsidP="00CD3201">
            <w:pPr>
              <w:pStyle w:val="BulletTabtext"/>
              <w:rPr>
                <w:lang w:val="de-DE"/>
              </w:rPr>
            </w:pPr>
            <w:r w:rsidRPr="009F08DB">
              <w:rPr>
                <w:lang w:val="de-DE"/>
              </w:rPr>
              <w:t xml:space="preserve">Aktiviere </w:t>
            </w:r>
            <w:r w:rsidR="001B0394" w:rsidRPr="009F08DB">
              <w:rPr>
                <w:lang w:val="de-DE"/>
              </w:rPr>
              <w:t xml:space="preserve">SWS 412 </w:t>
            </w:r>
            <w:r w:rsidR="00792679" w:rsidRPr="009F08DB">
              <w:rPr>
                <w:lang w:val="de-DE"/>
              </w:rPr>
              <w:t>„</w:t>
            </w:r>
            <w:r w:rsidR="001B0394" w:rsidRPr="009F08DB">
              <w:rPr>
                <w:lang w:val="de-DE"/>
              </w:rPr>
              <w:t>Roboter: Tippen rückwärts”</w:t>
            </w:r>
          </w:p>
          <w:p w14:paraId="5C258AED" w14:textId="2334AD4C" w:rsidR="005721B8" w:rsidRPr="009F08DB" w:rsidRDefault="005B2D3C" w:rsidP="00CD3201">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06C53BE4" w14:textId="56A39204" w:rsidR="00CD3201" w:rsidRPr="009F08DB" w:rsidRDefault="00CD3201" w:rsidP="00CD3201">
            <w:pPr>
              <w:pStyle w:val="Abstandshalter"/>
              <w:rPr>
                <w:lang w:val="de-DE"/>
              </w:rPr>
            </w:pPr>
          </w:p>
        </w:tc>
      </w:tr>
      <w:tr w:rsidR="005721B8" w:rsidRPr="00897659" w14:paraId="03C8884F" w14:textId="77777777" w:rsidTr="00190981">
        <w:trPr>
          <w:trHeight w:val="697"/>
        </w:trPr>
        <w:tc>
          <w:tcPr>
            <w:tcW w:w="2154" w:type="dxa"/>
            <w:shd w:val="clear" w:color="auto" w:fill="F2F2F2" w:themeFill="background1" w:themeFillShade="F2"/>
          </w:tcPr>
          <w:p w14:paraId="633572BB" w14:textId="0E7CA9ED" w:rsidR="005721B8" w:rsidRPr="009F08DB" w:rsidRDefault="008C23D6" w:rsidP="00190981">
            <w:pPr>
              <w:pStyle w:val="Textkrper"/>
              <w:spacing w:after="0"/>
              <w:rPr>
                <w:lang w:val="de-DE"/>
              </w:rPr>
            </w:pPr>
            <w:r w:rsidRPr="009F08DB">
              <w:rPr>
                <w:lang w:val="de-DE"/>
              </w:rPr>
              <w:t>Folge</w:t>
            </w:r>
          </w:p>
        </w:tc>
        <w:tc>
          <w:tcPr>
            <w:tcW w:w="7257" w:type="dxa"/>
          </w:tcPr>
          <w:p w14:paraId="178BAD39" w14:textId="248E885C" w:rsidR="00CD3201" w:rsidRPr="009F08DB" w:rsidRDefault="001B0394" w:rsidP="00CD3201">
            <w:pPr>
              <w:pStyle w:val="BulletTabtext"/>
              <w:rPr>
                <w:lang w:val="de-DE"/>
              </w:rPr>
            </w:pPr>
            <w:r w:rsidRPr="009F08DB">
              <w:rPr>
                <w:color w:val="FC1921" w:themeColor="accent6"/>
                <w:lang w:val="de-DE"/>
              </w:rPr>
              <w:t>Roboter startet schrittweise rückwärts in Z-Richtung</w:t>
            </w:r>
          </w:p>
          <w:p w14:paraId="0A76FCC6" w14:textId="36642E27" w:rsidR="005721B8" w:rsidRPr="009F08DB" w:rsidRDefault="006B2DCB" w:rsidP="00CD3201">
            <w:pPr>
              <w:pStyle w:val="BulletTabtext"/>
              <w:rPr>
                <w:lang w:val="de-DE"/>
              </w:rPr>
            </w:pPr>
            <w:r w:rsidRPr="009F08DB">
              <w:rPr>
                <w:lang w:val="de-DE"/>
              </w:rPr>
              <w:t>Warnmeldung erscheint im Bedienfeld, sobald Endlage erreicht ist</w:t>
            </w:r>
          </w:p>
          <w:p w14:paraId="4BEAA4FE" w14:textId="3C8D0EA1" w:rsidR="00CD3201" w:rsidRPr="009F08DB" w:rsidRDefault="00CD3201" w:rsidP="00CD3201">
            <w:pPr>
              <w:pStyle w:val="Abstandshalter"/>
              <w:rPr>
                <w:lang w:val="de-DE"/>
              </w:rPr>
            </w:pPr>
          </w:p>
        </w:tc>
      </w:tr>
      <w:tr w:rsidR="005721B8" w:rsidRPr="009F08DB" w14:paraId="7153598E" w14:textId="77777777" w:rsidTr="00CD3201">
        <w:trPr>
          <w:trHeight w:val="273"/>
        </w:trPr>
        <w:tc>
          <w:tcPr>
            <w:tcW w:w="2154" w:type="dxa"/>
            <w:shd w:val="clear" w:color="auto" w:fill="F2F2F2" w:themeFill="background1" w:themeFillShade="F2"/>
          </w:tcPr>
          <w:p w14:paraId="3F21DE9E" w14:textId="0B49696C" w:rsidR="005721B8" w:rsidRPr="009F08DB" w:rsidRDefault="00D8280B" w:rsidP="00190981">
            <w:pPr>
              <w:pStyle w:val="Textkrper"/>
              <w:spacing w:after="0"/>
              <w:rPr>
                <w:lang w:val="de-DE"/>
              </w:rPr>
            </w:pPr>
            <w:r w:rsidRPr="009F08DB">
              <w:rPr>
                <w:lang w:val="de-DE"/>
              </w:rPr>
              <w:t>Kommentare</w:t>
            </w:r>
          </w:p>
        </w:tc>
        <w:tc>
          <w:tcPr>
            <w:tcW w:w="7257" w:type="dxa"/>
          </w:tcPr>
          <w:p w14:paraId="11663BC7" w14:textId="0D85BF5F" w:rsidR="005721B8" w:rsidRPr="009F08DB" w:rsidRDefault="00AE36C0" w:rsidP="00190981">
            <w:pPr>
              <w:pStyle w:val="BulletTabtext"/>
              <w:rPr>
                <w:lang w:val="de-DE"/>
              </w:rPr>
            </w:pPr>
            <w:r w:rsidRPr="009F08DB">
              <w:rPr>
                <w:lang w:val="de-DE"/>
              </w:rPr>
              <w:t>Keine</w:t>
            </w:r>
          </w:p>
          <w:p w14:paraId="1A0FF5BF" w14:textId="77777777" w:rsidR="005721B8" w:rsidRPr="009F08DB" w:rsidRDefault="005721B8" w:rsidP="00190981">
            <w:pPr>
              <w:pStyle w:val="Abstandshalter"/>
              <w:rPr>
                <w:lang w:val="de-DE"/>
              </w:rPr>
            </w:pPr>
          </w:p>
        </w:tc>
      </w:tr>
      <w:tr w:rsidR="005721B8" w:rsidRPr="009F08DB" w14:paraId="17494823" w14:textId="77777777" w:rsidTr="00CD3201">
        <w:trPr>
          <w:trHeight w:val="139"/>
        </w:trPr>
        <w:tc>
          <w:tcPr>
            <w:tcW w:w="2154" w:type="dxa"/>
            <w:shd w:val="clear" w:color="auto" w:fill="F2F2F2" w:themeFill="background1" w:themeFillShade="F2"/>
          </w:tcPr>
          <w:p w14:paraId="5F9B6268" w14:textId="17DEBCA2" w:rsidR="005721B8" w:rsidRPr="009F08DB" w:rsidRDefault="00D41D58" w:rsidP="00190981">
            <w:pPr>
              <w:pStyle w:val="Textkrper"/>
              <w:spacing w:after="0"/>
              <w:rPr>
                <w:lang w:val="de-DE"/>
              </w:rPr>
            </w:pPr>
            <w:r w:rsidRPr="009F08DB">
              <w:rPr>
                <w:lang w:val="de-DE"/>
              </w:rPr>
              <w:t>Quittierung</w:t>
            </w:r>
          </w:p>
        </w:tc>
        <w:tc>
          <w:tcPr>
            <w:tcW w:w="7257" w:type="dxa"/>
          </w:tcPr>
          <w:p w14:paraId="423557D5" w14:textId="315E821D" w:rsidR="005721B8" w:rsidRPr="009F08DB" w:rsidRDefault="00762C1A" w:rsidP="00CD320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5C23A74" w14:textId="6B73529E" w:rsidR="00CD3201" w:rsidRPr="009F08DB" w:rsidRDefault="00CD3201" w:rsidP="00CD3201">
            <w:pPr>
              <w:pStyle w:val="Abstandshalter"/>
              <w:rPr>
                <w:lang w:val="de-DE"/>
              </w:rPr>
            </w:pPr>
          </w:p>
        </w:tc>
      </w:tr>
    </w:tbl>
    <w:p w14:paraId="716131F1"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C35819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8C5D27A" w14:textId="4B59060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82869C4"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16E36B4" w14:textId="75AB1BF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5A5BE34E" w14:textId="77777777" w:rsidTr="00190981">
        <w:trPr>
          <w:trHeight w:val="697"/>
        </w:trPr>
        <w:tc>
          <w:tcPr>
            <w:tcW w:w="2154" w:type="dxa"/>
            <w:tcBorders>
              <w:bottom w:val="nil"/>
            </w:tcBorders>
            <w:shd w:val="clear" w:color="auto" w:fill="F2F2F2" w:themeFill="background1" w:themeFillShade="F2"/>
          </w:tcPr>
          <w:p w14:paraId="0BB859EA" w14:textId="449C4E5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A5E2F5D" w14:textId="3274D6D3" w:rsidR="005721B8" w:rsidRPr="009F08DB" w:rsidRDefault="006B2DCB" w:rsidP="00CD3201">
            <w:pPr>
              <w:pStyle w:val="BulletTabtext"/>
              <w:rPr>
                <w:lang w:val="de-DE"/>
              </w:rPr>
            </w:pPr>
            <w:r w:rsidRPr="009F08DB">
              <w:rPr>
                <w:lang w:val="de-DE"/>
              </w:rPr>
              <w:t>Warnmeldung erscheint im Bedienfeld, sobald Endlage erreicht ist</w:t>
            </w:r>
          </w:p>
        </w:tc>
        <w:tc>
          <w:tcPr>
            <w:tcW w:w="1417" w:type="dxa"/>
            <w:tcBorders>
              <w:bottom w:val="nil"/>
            </w:tcBorders>
          </w:tcPr>
          <w:p w14:paraId="4A4BD5F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61152" behindDoc="0" locked="0" layoutInCell="1" allowOverlap="1" wp14:anchorId="4F827CC8" wp14:editId="5BF9E576">
                      <wp:simplePos x="0" y="0"/>
                      <wp:positionH relativeFrom="column">
                        <wp:posOffset>-36195</wp:posOffset>
                      </wp:positionH>
                      <wp:positionV relativeFrom="line">
                        <wp:posOffset>36195</wp:posOffset>
                      </wp:positionV>
                      <wp:extent cx="820800" cy="320400"/>
                      <wp:effectExtent l="0" t="0" r="17780" b="22860"/>
                      <wp:wrapNone/>
                      <wp:docPr id="293274754" name="Rechteck: abgerundete Ecken 29327475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6D0D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27CC8" id="Rechteck: abgerundete Ecken 293274754" o:spid="_x0000_s2122" style="position:absolute;left:0;text-align:left;margin-left:-2.85pt;margin-top:2.85pt;width:64.65pt;height:25.25pt;z-index:253361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j5vw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uENj5&#10;vwIAAMgFAAAOAAAAAAAAAAAAAAAAAC4CAABkcnMvZTJvRG9jLnhtbFBLAQItABQABgAIAAAAIQA1&#10;k1522gAAAAcBAAAPAAAAAAAAAAAAAAAAABkFAABkcnMvZG93bnJldi54bWxQSwUGAAAAAAQABADz&#10;AAAAIAYAAAAA&#10;" filled="f" strokecolor="black [3213]" strokeweight=".5pt">
                      <v:textbox>
                        <w:txbxContent>
                          <w:p w14:paraId="3E76D0DE" w14:textId="77777777" w:rsidR="00BD5E17" w:rsidRDefault="00BD5E17" w:rsidP="005721B8">
                            <w:pPr>
                              <w:jc w:val="center"/>
                            </w:pPr>
                            <w:r>
                              <w:t>x</w:t>
                            </w:r>
                          </w:p>
                        </w:txbxContent>
                      </v:textbox>
                      <w10:wrap anchory="line"/>
                    </v:roundrect>
                  </w:pict>
                </mc:Fallback>
              </mc:AlternateContent>
            </w:r>
          </w:p>
        </w:tc>
      </w:tr>
      <w:tr w:rsidR="005721B8" w:rsidRPr="009F08DB" w14:paraId="033DD1B9" w14:textId="77777777" w:rsidTr="00190981">
        <w:trPr>
          <w:trHeight w:val="1701"/>
        </w:trPr>
        <w:tc>
          <w:tcPr>
            <w:tcW w:w="2154" w:type="dxa"/>
            <w:shd w:val="clear" w:color="auto" w:fill="F2F2F2" w:themeFill="background1" w:themeFillShade="F2"/>
          </w:tcPr>
          <w:p w14:paraId="3C9AC65D" w14:textId="23D9489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8B8C3D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65248" behindDoc="0" locked="0" layoutInCell="1" allowOverlap="1" wp14:anchorId="5C4A70AC" wp14:editId="2ED1557F">
                      <wp:simplePos x="0" y="0"/>
                      <wp:positionH relativeFrom="column">
                        <wp:posOffset>-5715</wp:posOffset>
                      </wp:positionH>
                      <wp:positionV relativeFrom="line">
                        <wp:posOffset>72390</wp:posOffset>
                      </wp:positionV>
                      <wp:extent cx="4500000" cy="942975"/>
                      <wp:effectExtent l="0" t="0" r="15240" b="28575"/>
                      <wp:wrapNone/>
                      <wp:docPr id="293274758" name="Rechteck: abgerundete Ecken 29327475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CBC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4A70AC" id="Rechteck: abgerundete Ecken 293274758" o:spid="_x0000_s2123" style="position:absolute;left:0;text-align:left;margin-left:-.45pt;margin-top:5.7pt;width:354.35pt;height:74.25pt;z-index:253365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TT1hu&#10;vQIAAMkFAAAOAAAAAAAAAAAAAAAAAC4CAABkcnMvZTJvRG9jLnhtbFBLAQItABQABgAIAAAAIQDv&#10;Mn/u3AAAAAgBAAAPAAAAAAAAAAAAAAAAABcFAABkcnMvZG93bnJldi54bWxQSwUGAAAAAAQABADz&#10;AAAAIAYAAAAA&#10;" filled="f" strokecolor="black [3213]" strokeweight=".5pt">
                      <v:textbox>
                        <w:txbxContent>
                          <w:p w14:paraId="401CBCED" w14:textId="77777777" w:rsidR="00BD5E17" w:rsidRDefault="00BD5E17" w:rsidP="005721B8">
                            <w:pPr>
                              <w:jc w:val="center"/>
                            </w:pPr>
                            <w:r>
                              <w:t>x</w:t>
                            </w:r>
                          </w:p>
                        </w:txbxContent>
                      </v:textbox>
                      <w10:wrap anchory="line"/>
                    </v:roundrect>
                  </w:pict>
                </mc:Fallback>
              </mc:AlternateContent>
            </w:r>
          </w:p>
        </w:tc>
      </w:tr>
    </w:tbl>
    <w:p w14:paraId="75A345AD" w14:textId="77777777" w:rsidR="005721B8" w:rsidRPr="009F08DB" w:rsidRDefault="005721B8" w:rsidP="005721B8">
      <w:pPr>
        <w:pStyle w:val="Textkrper"/>
        <w:rPr>
          <w:lang w:val="de-DE"/>
        </w:rPr>
      </w:pPr>
    </w:p>
    <w:p w14:paraId="13B4E2C8" w14:textId="77777777" w:rsidR="005721B8" w:rsidRPr="009F08DB" w:rsidRDefault="005721B8" w:rsidP="005721B8">
      <w:pPr>
        <w:pStyle w:val="Textkrper"/>
        <w:rPr>
          <w:lang w:val="de-DE"/>
        </w:rPr>
      </w:pPr>
    </w:p>
    <w:p w14:paraId="1D6CD079" w14:textId="46B6220C" w:rsidR="005721B8" w:rsidRDefault="005721B8" w:rsidP="005721B8">
      <w:pPr>
        <w:pStyle w:val="Textkrper"/>
        <w:rPr>
          <w:lang w:val="de-DE"/>
        </w:rPr>
      </w:pPr>
    </w:p>
    <w:p w14:paraId="5444F51C" w14:textId="77777777" w:rsidR="00C4597A" w:rsidRPr="009F08DB" w:rsidRDefault="00C4597A" w:rsidP="005721B8">
      <w:pPr>
        <w:pStyle w:val="Textkrper"/>
        <w:rPr>
          <w:lang w:val="de-DE"/>
        </w:rPr>
      </w:pPr>
    </w:p>
    <w:p w14:paraId="5981CA6E" w14:textId="53E820F5" w:rsidR="00CD3201" w:rsidRPr="009F08DB" w:rsidRDefault="00CD3201" w:rsidP="005721B8">
      <w:pPr>
        <w:pStyle w:val="Textkrper"/>
        <w:rPr>
          <w:lang w:val="de-DE"/>
        </w:rPr>
      </w:pPr>
    </w:p>
    <w:p w14:paraId="1BFB9AFD" w14:textId="77777777" w:rsidR="00CD3201" w:rsidRPr="009F08DB" w:rsidRDefault="00CD3201"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093E716" w14:textId="77777777" w:rsidTr="00626664">
        <w:trPr>
          <w:trHeight w:val="1020"/>
        </w:trPr>
        <w:tc>
          <w:tcPr>
            <w:tcW w:w="2154" w:type="dxa"/>
            <w:shd w:val="clear" w:color="auto" w:fill="F2F2F2" w:themeFill="background1" w:themeFillShade="F2"/>
          </w:tcPr>
          <w:p w14:paraId="7286862C" w14:textId="385B144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DD64C7B" w14:textId="488CF919" w:rsidR="00626664" w:rsidRPr="009F08DB" w:rsidRDefault="00745279" w:rsidP="00190981">
            <w:pPr>
              <w:pStyle w:val="Textkrper"/>
              <w:tabs>
                <w:tab w:val="left" w:pos="284"/>
              </w:tabs>
              <w:spacing w:after="0"/>
              <w:rPr>
                <w:lang w:val="de-DE"/>
              </w:rPr>
            </w:pPr>
            <w:r w:rsidRPr="009F08DB">
              <w:rPr>
                <w:lang w:val="de-DE"/>
              </w:rPr>
              <w:t>ja/nein</w:t>
            </w:r>
          </w:p>
          <w:p w14:paraId="1140E65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18240" behindDoc="0" locked="0" layoutInCell="1" allowOverlap="1" wp14:anchorId="2FC9A8E7" wp14:editId="66616F7F">
                      <wp:simplePos x="0" y="0"/>
                      <wp:positionH relativeFrom="column">
                        <wp:posOffset>635</wp:posOffset>
                      </wp:positionH>
                      <wp:positionV relativeFrom="paragraph">
                        <wp:posOffset>36195</wp:posOffset>
                      </wp:positionV>
                      <wp:extent cx="820800" cy="320400"/>
                      <wp:effectExtent l="0" t="0" r="17780" b="22860"/>
                      <wp:wrapNone/>
                      <wp:docPr id="293274759" name="Rechteck: abgerundete Ecken 2932747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88AC7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9A8E7" id="Rechteck: abgerundete Ecken 293274759" o:spid="_x0000_s2124" style="position:absolute;left:0;text-align:left;margin-left:.05pt;margin-top:2.85pt;width:64.65pt;height:25.25pt;z-index:25741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TsoB7L8C&#10;AADIBQAADgAAAAAAAAAAAAAAAAAuAgAAZHJzL2Uyb0RvYy54bWxQSwECLQAUAAYACAAAACEAm65T&#10;wtgAAAAFAQAADwAAAAAAAAAAAAAAAAAZBQAAZHJzL2Rvd25yZXYueG1sUEsFBgAAAAAEAAQA8wAA&#10;AB4GAAAAAA==&#10;" filled="f" strokecolor="black [3213]" strokeweight=".5pt">
                      <v:textbox>
                        <w:txbxContent>
                          <w:p w14:paraId="2988AC7C" w14:textId="77777777" w:rsidR="00BD5E17" w:rsidRDefault="00BD5E17" w:rsidP="005721B8">
                            <w:pPr>
                              <w:jc w:val="center"/>
                            </w:pPr>
                            <w:r>
                              <w:t>x</w:t>
                            </w:r>
                          </w:p>
                        </w:txbxContent>
                      </v:textbox>
                    </v:roundrect>
                  </w:pict>
                </mc:Fallback>
              </mc:AlternateContent>
            </w:r>
          </w:p>
        </w:tc>
        <w:tc>
          <w:tcPr>
            <w:tcW w:w="5839" w:type="dxa"/>
            <w:shd w:val="clear" w:color="auto" w:fill="auto"/>
          </w:tcPr>
          <w:p w14:paraId="01D0B740" w14:textId="1575C1DE" w:rsidR="00626664" w:rsidRPr="009F08DB" w:rsidRDefault="00745279" w:rsidP="00190981">
            <w:pPr>
              <w:pStyle w:val="Textkrper"/>
              <w:tabs>
                <w:tab w:val="left" w:pos="284"/>
              </w:tabs>
              <w:spacing w:after="0"/>
              <w:rPr>
                <w:lang w:val="de-DE"/>
              </w:rPr>
            </w:pPr>
            <w:r w:rsidRPr="009F08DB">
              <w:rPr>
                <w:lang w:val="de-DE"/>
              </w:rPr>
              <w:t>Datum/Kurzzeichen</w:t>
            </w:r>
          </w:p>
          <w:p w14:paraId="3F12D57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19264" behindDoc="0" locked="0" layoutInCell="1" allowOverlap="1" wp14:anchorId="42FF4336" wp14:editId="55C253EB">
                      <wp:simplePos x="0" y="0"/>
                      <wp:positionH relativeFrom="column">
                        <wp:posOffset>1746</wp:posOffset>
                      </wp:positionH>
                      <wp:positionV relativeFrom="line">
                        <wp:posOffset>32703</wp:posOffset>
                      </wp:positionV>
                      <wp:extent cx="3592354" cy="320400"/>
                      <wp:effectExtent l="0" t="0" r="27305" b="22860"/>
                      <wp:wrapNone/>
                      <wp:docPr id="293274760" name="Rechteck: abgerundete Ecken 29327476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4DE97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F4336" id="Rechteck: abgerundete Ecken 293274760" o:spid="_x0000_s2125" style="position:absolute;left:0;text-align:left;margin-left:.15pt;margin-top:2.6pt;width:282.85pt;height:25.25pt;z-index:25741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Iec&#10;J0HBAgAAyQUAAA4AAAAAAAAAAAAAAAAALgIAAGRycy9lMm9Eb2MueG1sUEsBAi0AFAAGAAgAAAAh&#10;ABCRfb7aAAAABQEAAA8AAAAAAAAAAAAAAAAAGwUAAGRycy9kb3ducmV2LnhtbFBLBQYAAAAABAAE&#10;APMAAAAiBgAAAAA=&#10;" filled="f" strokecolor="black [3213]" strokeweight=".5pt">
                      <v:textbox>
                        <w:txbxContent>
                          <w:p w14:paraId="7B4DE975" w14:textId="77777777" w:rsidR="00BD5E17" w:rsidRDefault="00BD5E17" w:rsidP="005721B8">
                            <w:pPr>
                              <w:jc w:val="center"/>
                            </w:pPr>
                            <w:r>
                              <w:t>x</w:t>
                            </w:r>
                          </w:p>
                        </w:txbxContent>
                      </v:textbox>
                      <w10:wrap anchory="line"/>
                    </v:roundrect>
                  </w:pict>
                </mc:Fallback>
              </mc:AlternateContent>
            </w:r>
          </w:p>
        </w:tc>
      </w:tr>
      <w:tr w:rsidR="00626664" w:rsidRPr="009F08DB" w14:paraId="70D95E20" w14:textId="77777777" w:rsidTr="00626664">
        <w:trPr>
          <w:trHeight w:val="1020"/>
        </w:trPr>
        <w:tc>
          <w:tcPr>
            <w:tcW w:w="2154" w:type="dxa"/>
            <w:shd w:val="clear" w:color="auto" w:fill="F2F2F2" w:themeFill="background1" w:themeFillShade="F2"/>
          </w:tcPr>
          <w:p w14:paraId="551511F4" w14:textId="407520B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45EAB1D" w14:textId="15F9392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20288" behindDoc="0" locked="0" layoutInCell="1" allowOverlap="1" wp14:anchorId="1B1A4E64" wp14:editId="5B3E1B02">
                      <wp:simplePos x="0" y="0"/>
                      <wp:positionH relativeFrom="column">
                        <wp:posOffset>-5715</wp:posOffset>
                      </wp:positionH>
                      <wp:positionV relativeFrom="line">
                        <wp:posOffset>252095</wp:posOffset>
                      </wp:positionV>
                      <wp:extent cx="4500000" cy="320400"/>
                      <wp:effectExtent l="0" t="0" r="15240" b="22860"/>
                      <wp:wrapNone/>
                      <wp:docPr id="293274761" name="Rechteck: abgerundete Ecken 29327476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23A9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A4E64" id="Rechteck: abgerundete Ecken 293274761" o:spid="_x0000_s2126" style="position:absolute;left:0;text-align:left;margin-left:-.45pt;margin-top:19.85pt;width:354.35pt;height:25.25pt;z-index:25742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NQK1NbsC&#10;AADJBQAADgAAAAAAAAAAAAAAAAAuAgAAZHJzL2Uyb0RvYy54bWxQSwECLQAUAAYACAAAACEAeEdM&#10;vdwAAAAHAQAADwAAAAAAAAAAAAAAAAAVBQAAZHJzL2Rvd25yZXYueG1sUEsFBgAAAAAEAAQA8wAA&#10;AB4GAAAAAA==&#10;" filled="f" strokecolor="black [3213]" strokeweight=".5pt">
                      <v:textbox>
                        <w:txbxContent>
                          <w:p w14:paraId="77023A9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ED73978" w14:textId="77777777" w:rsidR="00626664" w:rsidRPr="009F08DB" w:rsidRDefault="00626664" w:rsidP="00190981">
            <w:pPr>
              <w:pStyle w:val="Textkrper"/>
              <w:tabs>
                <w:tab w:val="left" w:pos="284"/>
              </w:tabs>
              <w:spacing w:after="0"/>
              <w:rPr>
                <w:lang w:val="de-DE"/>
              </w:rPr>
            </w:pPr>
          </w:p>
        </w:tc>
      </w:tr>
    </w:tbl>
    <w:p w14:paraId="5DFCE1CB" w14:textId="77777777" w:rsidR="005721B8" w:rsidRPr="009F08DB" w:rsidRDefault="005721B8" w:rsidP="005721B8">
      <w:pPr>
        <w:rPr>
          <w:rFonts w:ascii="Arial" w:hAnsi="Arial"/>
          <w:lang w:val="de-DE"/>
        </w:rPr>
      </w:pPr>
      <w:r w:rsidRPr="009F08DB">
        <w:rPr>
          <w:lang w:val="de-DE"/>
        </w:rPr>
        <w:br w:type="page"/>
      </w:r>
    </w:p>
    <w:p w14:paraId="496F165E" w14:textId="02715F07" w:rsidR="005721B8" w:rsidRPr="009F08DB" w:rsidRDefault="00CD3201" w:rsidP="00897659">
      <w:pPr>
        <w:pStyle w:val="berschrift3nummeriert"/>
        <w:rPr>
          <w:lang w:val="de-DE"/>
        </w:rPr>
      </w:pPr>
      <w:bookmarkStart w:id="49" w:name="_Toc118817581"/>
      <w:r w:rsidRPr="009F08DB">
        <w:rPr>
          <w:lang w:val="de-DE"/>
        </w:rPr>
        <w:lastRenderedPageBreak/>
        <w:t xml:space="preserve">WA 500: </w:t>
      </w:r>
      <w:r w:rsidR="001B0394" w:rsidRPr="009F08DB">
        <w:rPr>
          <w:lang w:val="de-DE"/>
        </w:rPr>
        <w:t>ZUFÜHRUNG 2: MINIMALBEFÜLLUNG</w:t>
      </w:r>
      <w:bookmarkEnd w:id="49"/>
    </w:p>
    <w:p w14:paraId="45B9E40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19DDE93" w14:textId="77777777" w:rsidTr="00CD3201">
        <w:trPr>
          <w:trHeight w:val="353"/>
        </w:trPr>
        <w:tc>
          <w:tcPr>
            <w:tcW w:w="2154" w:type="dxa"/>
            <w:shd w:val="clear" w:color="auto" w:fill="F2F2F2" w:themeFill="background1" w:themeFillShade="F2"/>
          </w:tcPr>
          <w:p w14:paraId="076D85C9" w14:textId="3B19746C" w:rsidR="005721B8" w:rsidRPr="009F08DB" w:rsidRDefault="00D8280B" w:rsidP="00190981">
            <w:pPr>
              <w:pStyle w:val="Textkrper"/>
              <w:spacing w:after="0"/>
              <w:rPr>
                <w:b/>
                <w:lang w:val="de-DE"/>
              </w:rPr>
            </w:pPr>
            <w:r w:rsidRPr="009F08DB">
              <w:rPr>
                <w:b/>
                <w:lang w:val="de-DE"/>
              </w:rPr>
              <w:t>Testziel</w:t>
            </w:r>
          </w:p>
        </w:tc>
        <w:tc>
          <w:tcPr>
            <w:tcW w:w="7257" w:type="dxa"/>
          </w:tcPr>
          <w:p w14:paraId="29142E81" w14:textId="7787F41C" w:rsidR="005721B8" w:rsidRPr="009F08DB" w:rsidRDefault="00A64712" w:rsidP="00190981">
            <w:pPr>
              <w:pStyle w:val="BulletTabtext"/>
              <w:rPr>
                <w:lang w:val="de-DE"/>
              </w:rPr>
            </w:pPr>
            <w:r w:rsidRPr="009F08DB">
              <w:rPr>
                <w:lang w:val="de-DE"/>
              </w:rPr>
              <w:t>Test, ob die richtige Warnmeldung im Bedienfeld erscheint</w:t>
            </w:r>
          </w:p>
          <w:p w14:paraId="0FB22E10" w14:textId="476FDA3D" w:rsidR="00CD3201" w:rsidRPr="009F08DB" w:rsidRDefault="00CD3201" w:rsidP="00CD3201">
            <w:pPr>
              <w:pStyle w:val="Abstandshalter"/>
              <w:rPr>
                <w:lang w:val="de-DE"/>
              </w:rPr>
            </w:pPr>
          </w:p>
        </w:tc>
      </w:tr>
      <w:tr w:rsidR="005721B8" w:rsidRPr="00897659" w14:paraId="5B020169" w14:textId="77777777" w:rsidTr="00190981">
        <w:trPr>
          <w:trHeight w:val="170"/>
        </w:trPr>
        <w:tc>
          <w:tcPr>
            <w:tcW w:w="2154" w:type="dxa"/>
          </w:tcPr>
          <w:p w14:paraId="6070812C" w14:textId="77777777" w:rsidR="005721B8" w:rsidRPr="009F08DB" w:rsidRDefault="005721B8" w:rsidP="00190981">
            <w:pPr>
              <w:pStyle w:val="Textkrper"/>
              <w:spacing w:before="0" w:after="0"/>
              <w:rPr>
                <w:sz w:val="8"/>
                <w:szCs w:val="8"/>
                <w:lang w:val="de-DE"/>
              </w:rPr>
            </w:pPr>
          </w:p>
        </w:tc>
        <w:tc>
          <w:tcPr>
            <w:tcW w:w="7257" w:type="dxa"/>
          </w:tcPr>
          <w:p w14:paraId="571851AB" w14:textId="77777777" w:rsidR="005721B8" w:rsidRPr="009F08DB" w:rsidRDefault="005721B8" w:rsidP="00190981">
            <w:pPr>
              <w:pStyle w:val="Textkrper"/>
              <w:spacing w:before="0" w:after="0"/>
              <w:rPr>
                <w:sz w:val="8"/>
                <w:szCs w:val="8"/>
                <w:lang w:val="de-DE"/>
              </w:rPr>
            </w:pPr>
          </w:p>
        </w:tc>
      </w:tr>
      <w:tr w:rsidR="005721B8" w:rsidRPr="009F08DB" w14:paraId="0AA38623" w14:textId="77777777" w:rsidTr="00190981">
        <w:trPr>
          <w:trHeight w:val="471"/>
        </w:trPr>
        <w:tc>
          <w:tcPr>
            <w:tcW w:w="2154" w:type="dxa"/>
            <w:shd w:val="clear" w:color="auto" w:fill="F2F2F2" w:themeFill="background1" w:themeFillShade="F2"/>
          </w:tcPr>
          <w:p w14:paraId="76FCEF62" w14:textId="7B718026" w:rsidR="005721B8" w:rsidRPr="009F08DB" w:rsidRDefault="00D8280B" w:rsidP="00190981">
            <w:pPr>
              <w:pStyle w:val="Textkrper"/>
              <w:spacing w:after="0"/>
              <w:rPr>
                <w:b/>
                <w:lang w:val="de-DE"/>
              </w:rPr>
            </w:pPr>
            <w:r w:rsidRPr="009F08DB">
              <w:rPr>
                <w:b/>
                <w:lang w:val="de-DE"/>
              </w:rPr>
              <w:t>Testdurchführung</w:t>
            </w:r>
          </w:p>
        </w:tc>
        <w:tc>
          <w:tcPr>
            <w:tcW w:w="7257" w:type="dxa"/>
          </w:tcPr>
          <w:p w14:paraId="6078856D" w14:textId="77777777" w:rsidR="005721B8" w:rsidRPr="009F08DB" w:rsidRDefault="005721B8" w:rsidP="00190981">
            <w:pPr>
              <w:pStyle w:val="Textkrper"/>
              <w:spacing w:after="0"/>
              <w:rPr>
                <w:lang w:val="de-DE"/>
              </w:rPr>
            </w:pPr>
          </w:p>
        </w:tc>
      </w:tr>
      <w:tr w:rsidR="005721B8" w:rsidRPr="009F08DB" w14:paraId="05C14380" w14:textId="77777777" w:rsidTr="00CD3201">
        <w:trPr>
          <w:trHeight w:val="129"/>
        </w:trPr>
        <w:tc>
          <w:tcPr>
            <w:tcW w:w="2154" w:type="dxa"/>
            <w:shd w:val="clear" w:color="auto" w:fill="F2F2F2" w:themeFill="background1" w:themeFillShade="F2"/>
          </w:tcPr>
          <w:p w14:paraId="563D2A2E" w14:textId="1740C818" w:rsidR="005721B8" w:rsidRPr="009F08DB" w:rsidRDefault="00D41D58" w:rsidP="00190981">
            <w:pPr>
              <w:pStyle w:val="Textkrper"/>
              <w:spacing w:after="0"/>
              <w:rPr>
                <w:lang w:val="de-DE"/>
              </w:rPr>
            </w:pPr>
            <w:r w:rsidRPr="009F08DB">
              <w:rPr>
                <w:lang w:val="de-DE"/>
              </w:rPr>
              <w:t>Testvoraussetzungen</w:t>
            </w:r>
          </w:p>
        </w:tc>
        <w:tc>
          <w:tcPr>
            <w:tcW w:w="7257" w:type="dxa"/>
          </w:tcPr>
          <w:p w14:paraId="39898237" w14:textId="4EAEA8FC" w:rsidR="005721B8" w:rsidRPr="009F08DB" w:rsidRDefault="00AE36C0" w:rsidP="00CD3201">
            <w:pPr>
              <w:pStyle w:val="BulletTabtext"/>
              <w:rPr>
                <w:lang w:val="de-DE"/>
              </w:rPr>
            </w:pPr>
            <w:r w:rsidRPr="009F08DB">
              <w:rPr>
                <w:lang w:val="de-DE"/>
              </w:rPr>
              <w:t>Maschine ist im Automatikbetrieb bereit</w:t>
            </w:r>
          </w:p>
          <w:p w14:paraId="1EA39CC0" w14:textId="0F9DF33F" w:rsidR="00CD3201" w:rsidRPr="009F08DB" w:rsidRDefault="00CD3201" w:rsidP="00CD3201">
            <w:pPr>
              <w:pStyle w:val="Abstandshalter"/>
              <w:rPr>
                <w:lang w:val="de-DE"/>
              </w:rPr>
            </w:pPr>
          </w:p>
        </w:tc>
      </w:tr>
      <w:tr w:rsidR="005721B8" w:rsidRPr="00897659" w14:paraId="37486FFD" w14:textId="77777777" w:rsidTr="00190981">
        <w:trPr>
          <w:trHeight w:val="697"/>
        </w:trPr>
        <w:tc>
          <w:tcPr>
            <w:tcW w:w="2154" w:type="dxa"/>
            <w:shd w:val="clear" w:color="auto" w:fill="F2F2F2" w:themeFill="background1" w:themeFillShade="F2"/>
          </w:tcPr>
          <w:p w14:paraId="62473F7E" w14:textId="08586791" w:rsidR="005721B8" w:rsidRPr="009F08DB" w:rsidRDefault="00D8280B" w:rsidP="00190981">
            <w:pPr>
              <w:pStyle w:val="Textkrper"/>
              <w:spacing w:after="0"/>
              <w:rPr>
                <w:lang w:val="de-DE"/>
              </w:rPr>
            </w:pPr>
            <w:r w:rsidRPr="009F08DB">
              <w:rPr>
                <w:lang w:val="de-DE"/>
              </w:rPr>
              <w:t>Erforderliche Tätigkeit</w:t>
            </w:r>
          </w:p>
        </w:tc>
        <w:tc>
          <w:tcPr>
            <w:tcW w:w="7257" w:type="dxa"/>
          </w:tcPr>
          <w:p w14:paraId="1CF926F1" w14:textId="19F8ECE8" w:rsidR="00CD3201" w:rsidRPr="009F08DB" w:rsidRDefault="00762C1A" w:rsidP="00CD3201">
            <w:pPr>
              <w:pStyle w:val="BulletTabtext"/>
              <w:rPr>
                <w:lang w:val="de-DE"/>
              </w:rPr>
            </w:pPr>
            <w:r w:rsidRPr="009F08DB">
              <w:rPr>
                <w:lang w:val="de-DE"/>
              </w:rPr>
              <w:t>Aktiviere SWS</w:t>
            </w:r>
            <w:r w:rsidR="00CD3201" w:rsidRPr="009F08DB">
              <w:rPr>
                <w:lang w:val="de-DE"/>
              </w:rPr>
              <w:t xml:space="preserve"> 500 </w:t>
            </w:r>
            <w:r w:rsidR="00792679" w:rsidRPr="009F08DB">
              <w:rPr>
                <w:lang w:val="de-DE"/>
              </w:rPr>
              <w:t>„</w:t>
            </w:r>
            <w:r w:rsidR="00C46CA9" w:rsidRPr="009F08DB">
              <w:rPr>
                <w:lang w:val="de-DE"/>
              </w:rPr>
              <w:t>Zuführung 2</w:t>
            </w:r>
            <w:r w:rsidR="00792679" w:rsidRPr="009F08DB">
              <w:rPr>
                <w:lang w:val="de-DE"/>
              </w:rPr>
              <w:t>“</w:t>
            </w:r>
          </w:p>
          <w:p w14:paraId="6E13C201" w14:textId="45D73032" w:rsidR="005721B8" w:rsidRPr="009F08DB" w:rsidRDefault="001B0394" w:rsidP="00A617C0">
            <w:pPr>
              <w:pStyle w:val="BulletTabtext"/>
              <w:rPr>
                <w:lang w:val="de-DE"/>
              </w:rPr>
            </w:pPr>
            <w:r w:rsidRPr="009F08DB">
              <w:rPr>
                <w:lang w:val="de-DE"/>
              </w:rPr>
              <w:t xml:space="preserve">Produkt aus Zuführung 2 entfernen, bis Sensor </w:t>
            </w:r>
            <w:r w:rsidR="00792679" w:rsidRPr="009F08DB">
              <w:rPr>
                <w:lang w:val="de-DE"/>
              </w:rPr>
              <w:t>„</w:t>
            </w:r>
            <w:r w:rsidRPr="009F08DB">
              <w:rPr>
                <w:lang w:val="de-DE"/>
              </w:rPr>
              <w:t>67B21</w:t>
            </w:r>
            <w:r w:rsidR="00792679" w:rsidRPr="009F08DB">
              <w:rPr>
                <w:lang w:val="de-DE"/>
              </w:rPr>
              <w:t>“</w:t>
            </w:r>
            <w:r w:rsidRPr="009F08DB">
              <w:rPr>
                <w:lang w:val="de-DE"/>
              </w:rPr>
              <w:t xml:space="preserve"> nicht mehr bedämpft ist</w:t>
            </w:r>
          </w:p>
          <w:p w14:paraId="75D2E92E" w14:textId="60F9E6AF" w:rsidR="00CD3201" w:rsidRPr="009F08DB" w:rsidRDefault="00CD3201" w:rsidP="00CD3201">
            <w:pPr>
              <w:pStyle w:val="Abstandshalter"/>
              <w:rPr>
                <w:lang w:val="de-DE"/>
              </w:rPr>
            </w:pPr>
          </w:p>
        </w:tc>
      </w:tr>
      <w:tr w:rsidR="005721B8" w:rsidRPr="009F08DB" w14:paraId="2441E461" w14:textId="77777777" w:rsidTr="00CD3201">
        <w:trPr>
          <w:trHeight w:val="362"/>
        </w:trPr>
        <w:tc>
          <w:tcPr>
            <w:tcW w:w="2154" w:type="dxa"/>
            <w:shd w:val="clear" w:color="auto" w:fill="F2F2F2" w:themeFill="background1" w:themeFillShade="F2"/>
          </w:tcPr>
          <w:p w14:paraId="70FD1480" w14:textId="22291414" w:rsidR="005721B8" w:rsidRPr="009F08DB" w:rsidRDefault="008C23D6" w:rsidP="00190981">
            <w:pPr>
              <w:pStyle w:val="Textkrper"/>
              <w:spacing w:after="0"/>
              <w:rPr>
                <w:lang w:val="de-DE"/>
              </w:rPr>
            </w:pPr>
            <w:r w:rsidRPr="009F08DB">
              <w:rPr>
                <w:lang w:val="de-DE"/>
              </w:rPr>
              <w:t>Folge</w:t>
            </w:r>
          </w:p>
        </w:tc>
        <w:tc>
          <w:tcPr>
            <w:tcW w:w="7257" w:type="dxa"/>
          </w:tcPr>
          <w:p w14:paraId="435ADC82" w14:textId="6F499337" w:rsidR="005721B8" w:rsidRPr="009F08DB" w:rsidRDefault="00A64712" w:rsidP="00CD3201">
            <w:pPr>
              <w:pStyle w:val="BulletTabtext"/>
              <w:rPr>
                <w:lang w:val="de-DE"/>
              </w:rPr>
            </w:pPr>
            <w:r w:rsidRPr="009F08DB">
              <w:rPr>
                <w:lang w:val="de-DE"/>
              </w:rPr>
              <w:t>Warnmeldung erscheint im Bedienfeld</w:t>
            </w:r>
          </w:p>
          <w:p w14:paraId="22334745" w14:textId="1556F0A6" w:rsidR="00CD3201" w:rsidRPr="009F08DB" w:rsidRDefault="00CD3201" w:rsidP="00CD3201">
            <w:pPr>
              <w:pStyle w:val="Abstandshalter"/>
              <w:rPr>
                <w:lang w:val="de-DE"/>
              </w:rPr>
            </w:pPr>
          </w:p>
        </w:tc>
      </w:tr>
      <w:tr w:rsidR="005721B8" w:rsidRPr="009F08DB" w14:paraId="5645253D" w14:textId="77777777" w:rsidTr="00CD3201">
        <w:trPr>
          <w:trHeight w:val="356"/>
        </w:trPr>
        <w:tc>
          <w:tcPr>
            <w:tcW w:w="2154" w:type="dxa"/>
            <w:shd w:val="clear" w:color="auto" w:fill="F2F2F2" w:themeFill="background1" w:themeFillShade="F2"/>
          </w:tcPr>
          <w:p w14:paraId="0EE32D91" w14:textId="1EA17908" w:rsidR="005721B8" w:rsidRPr="009F08DB" w:rsidRDefault="00D8280B" w:rsidP="00190981">
            <w:pPr>
              <w:pStyle w:val="Textkrper"/>
              <w:spacing w:after="0"/>
              <w:rPr>
                <w:lang w:val="de-DE"/>
              </w:rPr>
            </w:pPr>
            <w:r w:rsidRPr="009F08DB">
              <w:rPr>
                <w:lang w:val="de-DE"/>
              </w:rPr>
              <w:t>Kommentare</w:t>
            </w:r>
          </w:p>
        </w:tc>
        <w:tc>
          <w:tcPr>
            <w:tcW w:w="7257" w:type="dxa"/>
          </w:tcPr>
          <w:p w14:paraId="3C57BC5D" w14:textId="52391189" w:rsidR="005721B8" w:rsidRPr="009F08DB" w:rsidRDefault="00AE36C0" w:rsidP="00190981">
            <w:pPr>
              <w:pStyle w:val="BulletTabtext"/>
              <w:rPr>
                <w:lang w:val="de-DE"/>
              </w:rPr>
            </w:pPr>
            <w:r w:rsidRPr="009F08DB">
              <w:rPr>
                <w:lang w:val="de-DE"/>
              </w:rPr>
              <w:t>Keine</w:t>
            </w:r>
          </w:p>
          <w:p w14:paraId="0CE20777" w14:textId="77777777" w:rsidR="005721B8" w:rsidRPr="009F08DB" w:rsidRDefault="005721B8" w:rsidP="00190981">
            <w:pPr>
              <w:pStyle w:val="Abstandshalter"/>
              <w:rPr>
                <w:lang w:val="de-DE"/>
              </w:rPr>
            </w:pPr>
          </w:p>
        </w:tc>
      </w:tr>
      <w:tr w:rsidR="005721B8" w:rsidRPr="009F08DB" w14:paraId="790AF268" w14:textId="77777777" w:rsidTr="00CD3201">
        <w:trPr>
          <w:trHeight w:val="222"/>
        </w:trPr>
        <w:tc>
          <w:tcPr>
            <w:tcW w:w="2154" w:type="dxa"/>
            <w:shd w:val="clear" w:color="auto" w:fill="F2F2F2" w:themeFill="background1" w:themeFillShade="F2"/>
          </w:tcPr>
          <w:p w14:paraId="165E4F22" w14:textId="68434B52" w:rsidR="005721B8" w:rsidRPr="009F08DB" w:rsidRDefault="00D41D58" w:rsidP="00190981">
            <w:pPr>
              <w:pStyle w:val="Textkrper"/>
              <w:spacing w:after="0"/>
              <w:rPr>
                <w:lang w:val="de-DE"/>
              </w:rPr>
            </w:pPr>
            <w:r w:rsidRPr="009F08DB">
              <w:rPr>
                <w:lang w:val="de-DE"/>
              </w:rPr>
              <w:t>Quittierung</w:t>
            </w:r>
          </w:p>
        </w:tc>
        <w:tc>
          <w:tcPr>
            <w:tcW w:w="7257" w:type="dxa"/>
          </w:tcPr>
          <w:p w14:paraId="611BB474" w14:textId="036B0557" w:rsidR="005721B8" w:rsidRPr="009F08DB" w:rsidRDefault="00B7734D" w:rsidP="00CD3201">
            <w:pPr>
              <w:pStyle w:val="BulletTabtext"/>
              <w:rPr>
                <w:lang w:val="de-DE"/>
              </w:rPr>
            </w:pPr>
            <w:r w:rsidRPr="009F08DB">
              <w:rPr>
                <w:lang w:val="de-DE"/>
              </w:rPr>
              <w:t xml:space="preserve">Produkt in Zuführung </w:t>
            </w:r>
            <w:r w:rsidR="001B0394" w:rsidRPr="009F08DB">
              <w:rPr>
                <w:lang w:val="de-DE"/>
              </w:rPr>
              <w:t>2</w:t>
            </w:r>
            <w:r w:rsidRPr="009F08DB">
              <w:rPr>
                <w:lang w:val="de-DE"/>
              </w:rPr>
              <w:t xml:space="preserve"> einfüllen</w:t>
            </w:r>
          </w:p>
          <w:p w14:paraId="17783160" w14:textId="1F42CF69" w:rsidR="00CD3201" w:rsidRPr="009F08DB" w:rsidRDefault="00CD3201" w:rsidP="00CD3201">
            <w:pPr>
              <w:pStyle w:val="Abstandshalter"/>
              <w:rPr>
                <w:lang w:val="de-DE"/>
              </w:rPr>
            </w:pPr>
          </w:p>
        </w:tc>
      </w:tr>
    </w:tbl>
    <w:p w14:paraId="34028B60"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8295FB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0A9A4A2" w14:textId="4DFE2246"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71DD4F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E80A43B" w14:textId="3AB02CD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46E002E" w14:textId="77777777" w:rsidTr="00190981">
        <w:trPr>
          <w:trHeight w:val="697"/>
        </w:trPr>
        <w:tc>
          <w:tcPr>
            <w:tcW w:w="2154" w:type="dxa"/>
            <w:tcBorders>
              <w:bottom w:val="nil"/>
            </w:tcBorders>
            <w:shd w:val="clear" w:color="auto" w:fill="F2F2F2" w:themeFill="background1" w:themeFillShade="F2"/>
          </w:tcPr>
          <w:p w14:paraId="564A1273" w14:textId="3FD48F9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2B2A23C" w14:textId="791124D2"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4A06DD8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69344" behindDoc="0" locked="0" layoutInCell="1" allowOverlap="1" wp14:anchorId="789EFCE8" wp14:editId="065940AD">
                      <wp:simplePos x="0" y="0"/>
                      <wp:positionH relativeFrom="column">
                        <wp:posOffset>-36195</wp:posOffset>
                      </wp:positionH>
                      <wp:positionV relativeFrom="line">
                        <wp:posOffset>36195</wp:posOffset>
                      </wp:positionV>
                      <wp:extent cx="820800" cy="320400"/>
                      <wp:effectExtent l="0" t="0" r="17780" b="22860"/>
                      <wp:wrapNone/>
                      <wp:docPr id="293274762" name="Rechteck: abgerundete Ecken 2932747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8EB44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EFCE8" id="Rechteck: abgerundete Ecken 293274762" o:spid="_x0000_s2127" style="position:absolute;left:0;text-align:left;margin-left:-2.85pt;margin-top:2.85pt;width:64.65pt;height:25.25pt;z-index:253369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fCTTSb0C&#10;AADIBQAADgAAAAAAAAAAAAAAAAAuAgAAZHJzL2Uyb0RvYy54bWxQSwECLQAUAAYACAAAACEANZNe&#10;dtoAAAAHAQAADwAAAAAAAAAAAAAAAAAXBQAAZHJzL2Rvd25yZXYueG1sUEsFBgAAAAAEAAQA8wAA&#10;AB4GAAAAAA==&#10;" filled="f" strokecolor="black [3213]" strokeweight=".5pt">
                      <v:textbox>
                        <w:txbxContent>
                          <w:p w14:paraId="2B8EB442" w14:textId="77777777" w:rsidR="00BD5E17" w:rsidRDefault="00BD5E17" w:rsidP="005721B8">
                            <w:pPr>
                              <w:jc w:val="center"/>
                            </w:pPr>
                            <w:r>
                              <w:t>x</w:t>
                            </w:r>
                          </w:p>
                        </w:txbxContent>
                      </v:textbox>
                      <w10:wrap anchory="line"/>
                    </v:roundrect>
                  </w:pict>
                </mc:Fallback>
              </mc:AlternateContent>
            </w:r>
          </w:p>
        </w:tc>
      </w:tr>
      <w:tr w:rsidR="005721B8" w:rsidRPr="009F08DB" w14:paraId="774ED911" w14:textId="77777777" w:rsidTr="00190981">
        <w:trPr>
          <w:trHeight w:val="1701"/>
        </w:trPr>
        <w:tc>
          <w:tcPr>
            <w:tcW w:w="2154" w:type="dxa"/>
            <w:shd w:val="clear" w:color="auto" w:fill="F2F2F2" w:themeFill="background1" w:themeFillShade="F2"/>
          </w:tcPr>
          <w:p w14:paraId="733D88BC" w14:textId="0DCCFDB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AB39B0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73440" behindDoc="0" locked="0" layoutInCell="1" allowOverlap="1" wp14:anchorId="2B2E84CE" wp14:editId="32A99B11">
                      <wp:simplePos x="0" y="0"/>
                      <wp:positionH relativeFrom="column">
                        <wp:posOffset>-5715</wp:posOffset>
                      </wp:positionH>
                      <wp:positionV relativeFrom="line">
                        <wp:posOffset>72390</wp:posOffset>
                      </wp:positionV>
                      <wp:extent cx="4500000" cy="942975"/>
                      <wp:effectExtent l="0" t="0" r="15240" b="28575"/>
                      <wp:wrapNone/>
                      <wp:docPr id="293274766" name="Rechteck: abgerundete Ecken 29327476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94D0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E84CE" id="Rechteck: abgerundete Ecken 293274766" o:spid="_x0000_s2128" style="position:absolute;left:0;text-align:left;margin-left:-.45pt;margin-top:5.7pt;width:354.35pt;height:74.25pt;z-index:253373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x+36&#10;474CAADJBQAADgAAAAAAAAAAAAAAAAAuAgAAZHJzL2Uyb0RvYy54bWxQSwECLQAUAAYACAAAACEA&#10;7zJ/7twAAAAIAQAADwAAAAAAAAAAAAAAAAAYBQAAZHJzL2Rvd25yZXYueG1sUEsFBgAAAAAEAAQA&#10;8wAAACEGAAAAAA==&#10;" filled="f" strokecolor="black [3213]" strokeweight=".5pt">
                      <v:textbox>
                        <w:txbxContent>
                          <w:p w14:paraId="58994D0D" w14:textId="77777777" w:rsidR="00BD5E17" w:rsidRDefault="00BD5E17" w:rsidP="005721B8">
                            <w:pPr>
                              <w:jc w:val="center"/>
                            </w:pPr>
                            <w:r>
                              <w:t>x</w:t>
                            </w:r>
                          </w:p>
                        </w:txbxContent>
                      </v:textbox>
                      <w10:wrap anchory="line"/>
                    </v:roundrect>
                  </w:pict>
                </mc:Fallback>
              </mc:AlternateContent>
            </w:r>
          </w:p>
        </w:tc>
      </w:tr>
    </w:tbl>
    <w:p w14:paraId="26EA619B" w14:textId="77777777" w:rsidR="005721B8" w:rsidRPr="009F08DB" w:rsidRDefault="005721B8" w:rsidP="005721B8">
      <w:pPr>
        <w:pStyle w:val="Textkrper"/>
        <w:rPr>
          <w:lang w:val="de-DE"/>
        </w:rPr>
      </w:pPr>
    </w:p>
    <w:p w14:paraId="08AF37AD" w14:textId="07930EA5" w:rsidR="005721B8" w:rsidRPr="009F08DB" w:rsidRDefault="005721B8" w:rsidP="005721B8">
      <w:pPr>
        <w:pStyle w:val="Textkrper"/>
        <w:rPr>
          <w:lang w:val="de-DE"/>
        </w:rPr>
      </w:pPr>
    </w:p>
    <w:p w14:paraId="2FA58FC8" w14:textId="4BC0E996" w:rsidR="00CD3201" w:rsidRPr="009F08DB" w:rsidRDefault="00CD3201" w:rsidP="005721B8">
      <w:pPr>
        <w:pStyle w:val="Textkrper"/>
        <w:rPr>
          <w:lang w:val="de-DE"/>
        </w:rPr>
      </w:pPr>
    </w:p>
    <w:p w14:paraId="42CDFBF4" w14:textId="722DA103" w:rsidR="00CD3201" w:rsidRDefault="00CD3201" w:rsidP="005721B8">
      <w:pPr>
        <w:pStyle w:val="Textkrper"/>
        <w:rPr>
          <w:lang w:val="de-DE"/>
        </w:rPr>
      </w:pPr>
    </w:p>
    <w:p w14:paraId="5B86F683" w14:textId="77777777" w:rsidR="00C4597A" w:rsidRPr="009F08DB" w:rsidRDefault="00C4597A" w:rsidP="005721B8">
      <w:pPr>
        <w:pStyle w:val="Textkrper"/>
        <w:rPr>
          <w:lang w:val="de-DE"/>
        </w:rPr>
      </w:pPr>
    </w:p>
    <w:p w14:paraId="2839861C" w14:textId="3F12C2EC" w:rsidR="00CD3201" w:rsidRPr="009F08DB" w:rsidRDefault="00CD3201" w:rsidP="005721B8">
      <w:pPr>
        <w:pStyle w:val="Textkrper"/>
        <w:rPr>
          <w:lang w:val="de-DE"/>
        </w:rPr>
      </w:pPr>
    </w:p>
    <w:p w14:paraId="0DCC105B" w14:textId="77777777" w:rsidR="00CD3201" w:rsidRPr="009F08DB" w:rsidRDefault="00CD3201" w:rsidP="005721B8">
      <w:pPr>
        <w:pStyle w:val="Textkrper"/>
        <w:rPr>
          <w:lang w:val="de-DE"/>
        </w:rPr>
      </w:pPr>
    </w:p>
    <w:p w14:paraId="44F79C7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28AE5AC" w14:textId="77777777" w:rsidTr="00626664">
        <w:trPr>
          <w:trHeight w:val="1020"/>
        </w:trPr>
        <w:tc>
          <w:tcPr>
            <w:tcW w:w="2154" w:type="dxa"/>
            <w:shd w:val="clear" w:color="auto" w:fill="F2F2F2" w:themeFill="background1" w:themeFillShade="F2"/>
          </w:tcPr>
          <w:p w14:paraId="6A39AEE2" w14:textId="7A3D310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1F6FC67" w14:textId="41419C66" w:rsidR="00626664" w:rsidRPr="009F08DB" w:rsidRDefault="00745279" w:rsidP="00190981">
            <w:pPr>
              <w:pStyle w:val="Textkrper"/>
              <w:tabs>
                <w:tab w:val="left" w:pos="284"/>
              </w:tabs>
              <w:spacing w:after="0"/>
              <w:rPr>
                <w:lang w:val="de-DE"/>
              </w:rPr>
            </w:pPr>
            <w:r w:rsidRPr="009F08DB">
              <w:rPr>
                <w:lang w:val="de-DE"/>
              </w:rPr>
              <w:t>ja/nein</w:t>
            </w:r>
          </w:p>
          <w:p w14:paraId="3B3DCF4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22336" behindDoc="0" locked="0" layoutInCell="1" allowOverlap="1" wp14:anchorId="2FAEB8EA" wp14:editId="5CF8A566">
                      <wp:simplePos x="0" y="0"/>
                      <wp:positionH relativeFrom="column">
                        <wp:posOffset>635</wp:posOffset>
                      </wp:positionH>
                      <wp:positionV relativeFrom="paragraph">
                        <wp:posOffset>36195</wp:posOffset>
                      </wp:positionV>
                      <wp:extent cx="820800" cy="320400"/>
                      <wp:effectExtent l="0" t="0" r="17780" b="22860"/>
                      <wp:wrapNone/>
                      <wp:docPr id="293274767" name="Rechteck: abgerundete Ecken 2932747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2DC3C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EB8EA" id="Rechteck: abgerundete Ecken 293274767" o:spid="_x0000_s2129" style="position:absolute;left:0;text-align:left;margin-left:.05pt;margin-top:2.85pt;width:64.65pt;height:25.25pt;z-index:2574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iVK9KvgIA&#10;AMgFAAAOAAAAAAAAAAAAAAAAAC4CAABkcnMvZTJvRG9jLnhtbFBLAQItABQABgAIAAAAIQCbrlPC&#10;2AAAAAUBAAAPAAAAAAAAAAAAAAAAABgFAABkcnMvZG93bnJldi54bWxQSwUGAAAAAAQABADzAAAA&#10;HQYAAAAA&#10;" filled="f" strokecolor="black [3213]" strokeweight=".5pt">
                      <v:textbox>
                        <w:txbxContent>
                          <w:p w14:paraId="0C2DC3C4" w14:textId="77777777" w:rsidR="00BD5E17" w:rsidRDefault="00BD5E17" w:rsidP="005721B8">
                            <w:pPr>
                              <w:jc w:val="center"/>
                            </w:pPr>
                            <w:r>
                              <w:t>x</w:t>
                            </w:r>
                          </w:p>
                        </w:txbxContent>
                      </v:textbox>
                    </v:roundrect>
                  </w:pict>
                </mc:Fallback>
              </mc:AlternateContent>
            </w:r>
          </w:p>
        </w:tc>
        <w:tc>
          <w:tcPr>
            <w:tcW w:w="5839" w:type="dxa"/>
            <w:shd w:val="clear" w:color="auto" w:fill="auto"/>
          </w:tcPr>
          <w:p w14:paraId="4D4520FE" w14:textId="54022D56" w:rsidR="00626664" w:rsidRPr="009F08DB" w:rsidRDefault="00745279" w:rsidP="00190981">
            <w:pPr>
              <w:pStyle w:val="Textkrper"/>
              <w:tabs>
                <w:tab w:val="left" w:pos="284"/>
              </w:tabs>
              <w:spacing w:after="0"/>
              <w:rPr>
                <w:lang w:val="de-DE"/>
              </w:rPr>
            </w:pPr>
            <w:r w:rsidRPr="009F08DB">
              <w:rPr>
                <w:lang w:val="de-DE"/>
              </w:rPr>
              <w:t>Datum/Kurzzeichen</w:t>
            </w:r>
          </w:p>
          <w:p w14:paraId="700FA07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23360" behindDoc="0" locked="0" layoutInCell="1" allowOverlap="1" wp14:anchorId="49EE2354" wp14:editId="4FCE2F39">
                      <wp:simplePos x="0" y="0"/>
                      <wp:positionH relativeFrom="column">
                        <wp:posOffset>1746</wp:posOffset>
                      </wp:positionH>
                      <wp:positionV relativeFrom="line">
                        <wp:posOffset>32703</wp:posOffset>
                      </wp:positionV>
                      <wp:extent cx="3592354" cy="320400"/>
                      <wp:effectExtent l="0" t="0" r="27305" b="22860"/>
                      <wp:wrapNone/>
                      <wp:docPr id="293274768" name="Rechteck: abgerundete Ecken 29327476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BFA1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E2354" id="Rechteck: abgerundete Ecken 293274768" o:spid="_x0000_s2130" style="position:absolute;left:0;text-align:left;margin-left:.15pt;margin-top:2.6pt;width:282.85pt;height:25.25pt;z-index:25742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Dbv&#10;k3PBAgAAyQUAAA4AAAAAAAAAAAAAAAAALgIAAGRycy9lMm9Eb2MueG1sUEsBAi0AFAAGAAgAAAAh&#10;ABCRfb7aAAAABQEAAA8AAAAAAAAAAAAAAAAAGwUAAGRycy9kb3ducmV2LnhtbFBLBQYAAAAABAAE&#10;APMAAAAiBgAAAAA=&#10;" filled="f" strokecolor="black [3213]" strokeweight=".5pt">
                      <v:textbox>
                        <w:txbxContent>
                          <w:p w14:paraId="52BBFA16" w14:textId="77777777" w:rsidR="00BD5E17" w:rsidRDefault="00BD5E17" w:rsidP="005721B8">
                            <w:pPr>
                              <w:jc w:val="center"/>
                            </w:pPr>
                            <w:r>
                              <w:t>x</w:t>
                            </w:r>
                          </w:p>
                        </w:txbxContent>
                      </v:textbox>
                      <w10:wrap anchory="line"/>
                    </v:roundrect>
                  </w:pict>
                </mc:Fallback>
              </mc:AlternateContent>
            </w:r>
          </w:p>
        </w:tc>
      </w:tr>
      <w:tr w:rsidR="00626664" w:rsidRPr="009F08DB" w14:paraId="60C7C31B" w14:textId="77777777" w:rsidTr="00626664">
        <w:trPr>
          <w:trHeight w:val="1020"/>
        </w:trPr>
        <w:tc>
          <w:tcPr>
            <w:tcW w:w="2154" w:type="dxa"/>
            <w:shd w:val="clear" w:color="auto" w:fill="F2F2F2" w:themeFill="background1" w:themeFillShade="F2"/>
          </w:tcPr>
          <w:p w14:paraId="4599AA10" w14:textId="603D1F7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31DF298" w14:textId="692C77E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24384" behindDoc="0" locked="0" layoutInCell="1" allowOverlap="1" wp14:anchorId="33F67227" wp14:editId="108610D9">
                      <wp:simplePos x="0" y="0"/>
                      <wp:positionH relativeFrom="column">
                        <wp:posOffset>-5715</wp:posOffset>
                      </wp:positionH>
                      <wp:positionV relativeFrom="line">
                        <wp:posOffset>252095</wp:posOffset>
                      </wp:positionV>
                      <wp:extent cx="4500000" cy="320400"/>
                      <wp:effectExtent l="0" t="0" r="15240" b="22860"/>
                      <wp:wrapNone/>
                      <wp:docPr id="293274769" name="Rechteck: abgerundete Ecken 29327476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60D9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67227" id="Rechteck: abgerundete Ecken 293274769" o:spid="_x0000_s2131" style="position:absolute;left:0;text-align:left;margin-left:-.45pt;margin-top:19.85pt;width:354.35pt;height:25.25pt;z-index:25742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I7SiGa8&#10;AgAAyQUAAA4AAAAAAAAAAAAAAAAALgIAAGRycy9lMm9Eb2MueG1sUEsBAi0AFAAGAAgAAAAhAHhH&#10;TL3cAAAABwEAAA8AAAAAAAAAAAAAAAAAFgUAAGRycy9kb3ducmV2LnhtbFBLBQYAAAAABAAEAPMA&#10;AAAfBgAAAAA=&#10;" filled="f" strokecolor="black [3213]" strokeweight=".5pt">
                      <v:textbox>
                        <w:txbxContent>
                          <w:p w14:paraId="10760D9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EF06F56" w14:textId="77777777" w:rsidR="00626664" w:rsidRPr="009F08DB" w:rsidRDefault="00626664" w:rsidP="00190981">
            <w:pPr>
              <w:pStyle w:val="Textkrper"/>
              <w:tabs>
                <w:tab w:val="left" w:pos="284"/>
              </w:tabs>
              <w:spacing w:after="0"/>
              <w:rPr>
                <w:lang w:val="de-DE"/>
              </w:rPr>
            </w:pPr>
          </w:p>
        </w:tc>
      </w:tr>
    </w:tbl>
    <w:p w14:paraId="6A94BFDE" w14:textId="77777777" w:rsidR="005721B8" w:rsidRPr="009F08DB" w:rsidRDefault="005721B8" w:rsidP="005721B8">
      <w:pPr>
        <w:rPr>
          <w:rFonts w:ascii="Arial" w:hAnsi="Arial"/>
          <w:lang w:val="de-DE"/>
        </w:rPr>
      </w:pPr>
      <w:r w:rsidRPr="009F08DB">
        <w:rPr>
          <w:lang w:val="de-DE"/>
        </w:rPr>
        <w:br w:type="page"/>
      </w:r>
    </w:p>
    <w:p w14:paraId="6791986A" w14:textId="30E7AD36" w:rsidR="005721B8" w:rsidRPr="009F08DB" w:rsidRDefault="00CD3201" w:rsidP="00897659">
      <w:pPr>
        <w:pStyle w:val="berschrift3nummeriert"/>
        <w:rPr>
          <w:lang w:val="de-DE"/>
        </w:rPr>
      </w:pPr>
      <w:bookmarkStart w:id="50" w:name="_Toc118817582"/>
      <w:r w:rsidRPr="009F08DB">
        <w:rPr>
          <w:lang w:val="de-DE"/>
        </w:rPr>
        <w:lastRenderedPageBreak/>
        <w:t xml:space="preserve">WA 600: </w:t>
      </w:r>
      <w:r w:rsidR="00A7704C" w:rsidRPr="009F08DB">
        <w:rPr>
          <w:lang w:val="de-DE"/>
        </w:rPr>
        <w:t>ZUFÜHRUNG 3: MINIMALBEFÜLLUNG</w:t>
      </w:r>
      <w:bookmarkEnd w:id="50"/>
    </w:p>
    <w:p w14:paraId="57910282"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B99BFD0" w14:textId="77777777" w:rsidTr="00CD3201">
        <w:trPr>
          <w:trHeight w:val="211"/>
        </w:trPr>
        <w:tc>
          <w:tcPr>
            <w:tcW w:w="2154" w:type="dxa"/>
            <w:shd w:val="clear" w:color="auto" w:fill="F2F2F2" w:themeFill="background1" w:themeFillShade="F2"/>
          </w:tcPr>
          <w:p w14:paraId="711A138F" w14:textId="7F223FA2" w:rsidR="005721B8" w:rsidRPr="009F08DB" w:rsidRDefault="00D8280B" w:rsidP="00190981">
            <w:pPr>
              <w:pStyle w:val="Textkrper"/>
              <w:spacing w:after="0"/>
              <w:rPr>
                <w:b/>
                <w:lang w:val="de-DE"/>
              </w:rPr>
            </w:pPr>
            <w:r w:rsidRPr="009F08DB">
              <w:rPr>
                <w:b/>
                <w:lang w:val="de-DE"/>
              </w:rPr>
              <w:t>Testziel</w:t>
            </w:r>
          </w:p>
        </w:tc>
        <w:tc>
          <w:tcPr>
            <w:tcW w:w="7257" w:type="dxa"/>
          </w:tcPr>
          <w:p w14:paraId="12489E27" w14:textId="43CE256E" w:rsidR="005721B8" w:rsidRPr="009F08DB" w:rsidRDefault="00A64712" w:rsidP="00190981">
            <w:pPr>
              <w:pStyle w:val="BulletTabtext"/>
              <w:rPr>
                <w:lang w:val="de-DE"/>
              </w:rPr>
            </w:pPr>
            <w:r w:rsidRPr="009F08DB">
              <w:rPr>
                <w:lang w:val="de-DE"/>
              </w:rPr>
              <w:t>Test, ob die richtige Warnmeldung im Bedienfeld erscheint</w:t>
            </w:r>
          </w:p>
          <w:p w14:paraId="106D4917" w14:textId="31E0A5E2" w:rsidR="00CD3201" w:rsidRPr="009F08DB" w:rsidRDefault="00CD3201" w:rsidP="00CD3201">
            <w:pPr>
              <w:pStyle w:val="Abstandshalter"/>
              <w:rPr>
                <w:lang w:val="de-DE"/>
              </w:rPr>
            </w:pPr>
          </w:p>
        </w:tc>
      </w:tr>
      <w:tr w:rsidR="005721B8" w:rsidRPr="00897659" w14:paraId="42AAB289" w14:textId="77777777" w:rsidTr="00190981">
        <w:trPr>
          <w:trHeight w:val="170"/>
        </w:trPr>
        <w:tc>
          <w:tcPr>
            <w:tcW w:w="2154" w:type="dxa"/>
          </w:tcPr>
          <w:p w14:paraId="64605AD6" w14:textId="77777777" w:rsidR="005721B8" w:rsidRPr="009F08DB" w:rsidRDefault="005721B8" w:rsidP="00190981">
            <w:pPr>
              <w:pStyle w:val="Textkrper"/>
              <w:spacing w:before="0" w:after="0"/>
              <w:rPr>
                <w:sz w:val="8"/>
                <w:szCs w:val="8"/>
                <w:lang w:val="de-DE"/>
              </w:rPr>
            </w:pPr>
          </w:p>
        </w:tc>
        <w:tc>
          <w:tcPr>
            <w:tcW w:w="7257" w:type="dxa"/>
          </w:tcPr>
          <w:p w14:paraId="5F89C07F" w14:textId="77777777" w:rsidR="005721B8" w:rsidRPr="009F08DB" w:rsidRDefault="005721B8" w:rsidP="00190981">
            <w:pPr>
              <w:pStyle w:val="Textkrper"/>
              <w:spacing w:before="0" w:after="0"/>
              <w:rPr>
                <w:sz w:val="8"/>
                <w:szCs w:val="8"/>
                <w:lang w:val="de-DE"/>
              </w:rPr>
            </w:pPr>
          </w:p>
        </w:tc>
      </w:tr>
      <w:tr w:rsidR="005721B8" w:rsidRPr="009F08DB" w14:paraId="03FCF24C" w14:textId="77777777" w:rsidTr="00190981">
        <w:trPr>
          <w:trHeight w:val="471"/>
        </w:trPr>
        <w:tc>
          <w:tcPr>
            <w:tcW w:w="2154" w:type="dxa"/>
            <w:shd w:val="clear" w:color="auto" w:fill="F2F2F2" w:themeFill="background1" w:themeFillShade="F2"/>
          </w:tcPr>
          <w:p w14:paraId="299008EA" w14:textId="6EBECA06" w:rsidR="005721B8" w:rsidRPr="009F08DB" w:rsidRDefault="00D8280B" w:rsidP="00190981">
            <w:pPr>
              <w:pStyle w:val="Textkrper"/>
              <w:spacing w:after="0"/>
              <w:rPr>
                <w:b/>
                <w:lang w:val="de-DE"/>
              </w:rPr>
            </w:pPr>
            <w:r w:rsidRPr="009F08DB">
              <w:rPr>
                <w:b/>
                <w:lang w:val="de-DE"/>
              </w:rPr>
              <w:t>Testdurchführung</w:t>
            </w:r>
          </w:p>
        </w:tc>
        <w:tc>
          <w:tcPr>
            <w:tcW w:w="7257" w:type="dxa"/>
          </w:tcPr>
          <w:p w14:paraId="15B2B601" w14:textId="77777777" w:rsidR="005721B8" w:rsidRPr="009F08DB" w:rsidRDefault="005721B8" w:rsidP="00190981">
            <w:pPr>
              <w:pStyle w:val="Textkrper"/>
              <w:spacing w:after="0"/>
              <w:rPr>
                <w:lang w:val="de-DE"/>
              </w:rPr>
            </w:pPr>
          </w:p>
        </w:tc>
      </w:tr>
      <w:tr w:rsidR="005721B8" w:rsidRPr="009F08DB" w14:paraId="19B85C5C" w14:textId="77777777" w:rsidTr="00CD3201">
        <w:trPr>
          <w:trHeight w:val="271"/>
        </w:trPr>
        <w:tc>
          <w:tcPr>
            <w:tcW w:w="2154" w:type="dxa"/>
            <w:shd w:val="clear" w:color="auto" w:fill="F2F2F2" w:themeFill="background1" w:themeFillShade="F2"/>
          </w:tcPr>
          <w:p w14:paraId="4D73E512" w14:textId="2BFD4F1C" w:rsidR="005721B8" w:rsidRPr="009F08DB" w:rsidRDefault="00D41D58" w:rsidP="00190981">
            <w:pPr>
              <w:pStyle w:val="Textkrper"/>
              <w:spacing w:after="0"/>
              <w:rPr>
                <w:lang w:val="de-DE"/>
              </w:rPr>
            </w:pPr>
            <w:r w:rsidRPr="009F08DB">
              <w:rPr>
                <w:lang w:val="de-DE"/>
              </w:rPr>
              <w:t>Testvoraussetzungen</w:t>
            </w:r>
          </w:p>
        </w:tc>
        <w:tc>
          <w:tcPr>
            <w:tcW w:w="7257" w:type="dxa"/>
          </w:tcPr>
          <w:p w14:paraId="78291476" w14:textId="106F7EB8" w:rsidR="005721B8" w:rsidRPr="009F08DB" w:rsidRDefault="00AE36C0" w:rsidP="00CD3201">
            <w:pPr>
              <w:pStyle w:val="BulletTabtext"/>
              <w:rPr>
                <w:lang w:val="de-DE"/>
              </w:rPr>
            </w:pPr>
            <w:r w:rsidRPr="009F08DB">
              <w:rPr>
                <w:lang w:val="de-DE"/>
              </w:rPr>
              <w:t>Maschine ist im Automatikbetrieb bereit</w:t>
            </w:r>
          </w:p>
          <w:p w14:paraId="5B02E92D" w14:textId="77777777" w:rsidR="005721B8" w:rsidRPr="009F08DB" w:rsidRDefault="005721B8" w:rsidP="00190981">
            <w:pPr>
              <w:pStyle w:val="Abstandshalter"/>
              <w:rPr>
                <w:lang w:val="de-DE"/>
              </w:rPr>
            </w:pPr>
          </w:p>
        </w:tc>
      </w:tr>
      <w:tr w:rsidR="005721B8" w:rsidRPr="00897659" w14:paraId="1268025C" w14:textId="77777777" w:rsidTr="00190981">
        <w:trPr>
          <w:trHeight w:val="697"/>
        </w:trPr>
        <w:tc>
          <w:tcPr>
            <w:tcW w:w="2154" w:type="dxa"/>
            <w:shd w:val="clear" w:color="auto" w:fill="F2F2F2" w:themeFill="background1" w:themeFillShade="F2"/>
          </w:tcPr>
          <w:p w14:paraId="50BBF64F" w14:textId="3B8DB3A9" w:rsidR="005721B8" w:rsidRPr="009F08DB" w:rsidRDefault="00D8280B" w:rsidP="00190981">
            <w:pPr>
              <w:pStyle w:val="Textkrper"/>
              <w:spacing w:after="0"/>
              <w:rPr>
                <w:lang w:val="de-DE"/>
              </w:rPr>
            </w:pPr>
            <w:r w:rsidRPr="009F08DB">
              <w:rPr>
                <w:lang w:val="de-DE"/>
              </w:rPr>
              <w:t>Erforderliche Tätigkeit</w:t>
            </w:r>
          </w:p>
        </w:tc>
        <w:tc>
          <w:tcPr>
            <w:tcW w:w="7257" w:type="dxa"/>
          </w:tcPr>
          <w:p w14:paraId="0E81C9AB" w14:textId="698C4B49" w:rsidR="00CD3201" w:rsidRPr="009F08DB" w:rsidRDefault="00762C1A" w:rsidP="00CD3201">
            <w:pPr>
              <w:pStyle w:val="BulletTabtext"/>
              <w:rPr>
                <w:lang w:val="de-DE"/>
              </w:rPr>
            </w:pPr>
            <w:r w:rsidRPr="009F08DB">
              <w:rPr>
                <w:lang w:val="de-DE"/>
              </w:rPr>
              <w:t>Aktiviere SWS</w:t>
            </w:r>
            <w:r w:rsidR="00CD3201" w:rsidRPr="009F08DB">
              <w:rPr>
                <w:lang w:val="de-DE"/>
              </w:rPr>
              <w:t xml:space="preserve"> 600 </w:t>
            </w:r>
            <w:r w:rsidR="00792679" w:rsidRPr="009F08DB">
              <w:rPr>
                <w:lang w:val="de-DE"/>
              </w:rPr>
              <w:t>„</w:t>
            </w:r>
            <w:r w:rsidR="00A7704C" w:rsidRPr="009F08DB">
              <w:rPr>
                <w:lang w:val="de-DE"/>
              </w:rPr>
              <w:t>Zuführung</w:t>
            </w:r>
            <w:r w:rsidR="00CD3201" w:rsidRPr="009F08DB">
              <w:rPr>
                <w:lang w:val="de-DE"/>
              </w:rPr>
              <w:t xml:space="preserve"> 3</w:t>
            </w:r>
            <w:r w:rsidR="00792679" w:rsidRPr="009F08DB">
              <w:rPr>
                <w:lang w:val="de-DE"/>
              </w:rPr>
              <w:t>“</w:t>
            </w:r>
          </w:p>
          <w:p w14:paraId="1449DBEB" w14:textId="23E6B237" w:rsidR="005721B8" w:rsidRPr="009F08DB" w:rsidRDefault="00A7704C" w:rsidP="00A617C0">
            <w:pPr>
              <w:pStyle w:val="BulletTabtext"/>
              <w:rPr>
                <w:lang w:val="de-DE"/>
              </w:rPr>
            </w:pPr>
            <w:r w:rsidRPr="009F08DB">
              <w:rPr>
                <w:lang w:val="de-DE"/>
              </w:rPr>
              <w:t xml:space="preserve">Produkt aus Zuführung 3 entfernen, bis Sensor </w:t>
            </w:r>
            <w:r w:rsidR="00792679" w:rsidRPr="009F08DB">
              <w:rPr>
                <w:lang w:val="de-DE"/>
              </w:rPr>
              <w:t>„</w:t>
            </w:r>
            <w:r w:rsidRPr="009F08DB">
              <w:rPr>
                <w:lang w:val="de-DE"/>
              </w:rPr>
              <w:t>67B31</w:t>
            </w:r>
            <w:r w:rsidR="00792679" w:rsidRPr="009F08DB">
              <w:rPr>
                <w:lang w:val="de-DE"/>
              </w:rPr>
              <w:t>“</w:t>
            </w:r>
            <w:r w:rsidRPr="009F08DB">
              <w:rPr>
                <w:lang w:val="de-DE"/>
              </w:rPr>
              <w:t xml:space="preserve"> nicht mehr bedämpft ist</w:t>
            </w:r>
          </w:p>
          <w:p w14:paraId="6C30422F" w14:textId="3915CC42" w:rsidR="00CD3201" w:rsidRPr="009F08DB" w:rsidRDefault="00CD3201" w:rsidP="00CD3201">
            <w:pPr>
              <w:pStyle w:val="Abstandshalter"/>
              <w:rPr>
                <w:lang w:val="de-DE"/>
              </w:rPr>
            </w:pPr>
          </w:p>
        </w:tc>
      </w:tr>
      <w:tr w:rsidR="005721B8" w:rsidRPr="009F08DB" w14:paraId="6136CA62" w14:textId="77777777" w:rsidTr="00CD3201">
        <w:trPr>
          <w:trHeight w:val="220"/>
        </w:trPr>
        <w:tc>
          <w:tcPr>
            <w:tcW w:w="2154" w:type="dxa"/>
            <w:shd w:val="clear" w:color="auto" w:fill="F2F2F2" w:themeFill="background1" w:themeFillShade="F2"/>
          </w:tcPr>
          <w:p w14:paraId="3B2F2B82" w14:textId="58E2CAF3" w:rsidR="005721B8" w:rsidRPr="009F08DB" w:rsidRDefault="008C23D6" w:rsidP="00190981">
            <w:pPr>
              <w:pStyle w:val="Textkrper"/>
              <w:spacing w:after="0"/>
              <w:rPr>
                <w:lang w:val="de-DE"/>
              </w:rPr>
            </w:pPr>
            <w:r w:rsidRPr="009F08DB">
              <w:rPr>
                <w:lang w:val="de-DE"/>
              </w:rPr>
              <w:t>Folge</w:t>
            </w:r>
          </w:p>
        </w:tc>
        <w:tc>
          <w:tcPr>
            <w:tcW w:w="7257" w:type="dxa"/>
          </w:tcPr>
          <w:p w14:paraId="7E27B8D7" w14:textId="23B3AB75" w:rsidR="00CD3201" w:rsidRPr="009F08DB" w:rsidRDefault="00A64712" w:rsidP="00CD3201">
            <w:pPr>
              <w:pStyle w:val="BulletTabtext"/>
              <w:rPr>
                <w:lang w:val="de-DE"/>
              </w:rPr>
            </w:pPr>
            <w:r w:rsidRPr="009F08DB">
              <w:rPr>
                <w:lang w:val="de-DE"/>
              </w:rPr>
              <w:t>Warnmeldung erscheint im Bedienfeld</w:t>
            </w:r>
          </w:p>
          <w:p w14:paraId="733F5F45" w14:textId="6215ECBB" w:rsidR="00CD3201" w:rsidRPr="009F08DB" w:rsidRDefault="00CD3201" w:rsidP="00CD3201">
            <w:pPr>
              <w:pStyle w:val="Abstandshalter"/>
              <w:rPr>
                <w:lang w:val="de-DE"/>
              </w:rPr>
            </w:pPr>
          </w:p>
        </w:tc>
      </w:tr>
      <w:tr w:rsidR="005721B8" w:rsidRPr="009F08DB" w14:paraId="79283A01" w14:textId="77777777" w:rsidTr="00CD3201">
        <w:trPr>
          <w:trHeight w:val="85"/>
        </w:trPr>
        <w:tc>
          <w:tcPr>
            <w:tcW w:w="2154" w:type="dxa"/>
            <w:shd w:val="clear" w:color="auto" w:fill="F2F2F2" w:themeFill="background1" w:themeFillShade="F2"/>
          </w:tcPr>
          <w:p w14:paraId="0DFEF63C" w14:textId="574693CB" w:rsidR="005721B8" w:rsidRPr="009F08DB" w:rsidRDefault="00D8280B" w:rsidP="00190981">
            <w:pPr>
              <w:pStyle w:val="Textkrper"/>
              <w:spacing w:after="0"/>
              <w:rPr>
                <w:lang w:val="de-DE"/>
              </w:rPr>
            </w:pPr>
            <w:r w:rsidRPr="009F08DB">
              <w:rPr>
                <w:lang w:val="de-DE"/>
              </w:rPr>
              <w:t>Kommentare</w:t>
            </w:r>
          </w:p>
        </w:tc>
        <w:tc>
          <w:tcPr>
            <w:tcW w:w="7257" w:type="dxa"/>
          </w:tcPr>
          <w:p w14:paraId="09390D1A" w14:textId="4BF711F8" w:rsidR="005721B8" w:rsidRPr="009F08DB" w:rsidRDefault="00AE36C0" w:rsidP="00190981">
            <w:pPr>
              <w:pStyle w:val="BulletTabtext"/>
              <w:rPr>
                <w:lang w:val="de-DE"/>
              </w:rPr>
            </w:pPr>
            <w:r w:rsidRPr="009F08DB">
              <w:rPr>
                <w:lang w:val="de-DE"/>
              </w:rPr>
              <w:t>Keine</w:t>
            </w:r>
          </w:p>
          <w:p w14:paraId="6CB865D9" w14:textId="77777777" w:rsidR="005721B8" w:rsidRPr="009F08DB" w:rsidRDefault="005721B8" w:rsidP="00190981">
            <w:pPr>
              <w:pStyle w:val="Abstandshalter"/>
              <w:rPr>
                <w:lang w:val="de-DE"/>
              </w:rPr>
            </w:pPr>
          </w:p>
        </w:tc>
      </w:tr>
      <w:tr w:rsidR="005721B8" w:rsidRPr="009F08DB" w14:paraId="74C01558" w14:textId="77777777" w:rsidTr="00CD3201">
        <w:trPr>
          <w:trHeight w:val="85"/>
        </w:trPr>
        <w:tc>
          <w:tcPr>
            <w:tcW w:w="2154" w:type="dxa"/>
            <w:shd w:val="clear" w:color="auto" w:fill="F2F2F2" w:themeFill="background1" w:themeFillShade="F2"/>
          </w:tcPr>
          <w:p w14:paraId="3733B183" w14:textId="34398C46" w:rsidR="005721B8" w:rsidRPr="009F08DB" w:rsidRDefault="00D41D58" w:rsidP="00190981">
            <w:pPr>
              <w:pStyle w:val="Textkrper"/>
              <w:spacing w:after="0"/>
              <w:rPr>
                <w:lang w:val="de-DE"/>
              </w:rPr>
            </w:pPr>
            <w:r w:rsidRPr="009F08DB">
              <w:rPr>
                <w:lang w:val="de-DE"/>
              </w:rPr>
              <w:t>Quittierung</w:t>
            </w:r>
          </w:p>
        </w:tc>
        <w:tc>
          <w:tcPr>
            <w:tcW w:w="7257" w:type="dxa"/>
          </w:tcPr>
          <w:p w14:paraId="07677752" w14:textId="652DE291" w:rsidR="005721B8" w:rsidRPr="009F08DB" w:rsidRDefault="00B7734D" w:rsidP="00CD3201">
            <w:pPr>
              <w:pStyle w:val="BulletTabtext"/>
              <w:rPr>
                <w:lang w:val="de-DE"/>
              </w:rPr>
            </w:pPr>
            <w:r w:rsidRPr="009F08DB">
              <w:rPr>
                <w:lang w:val="de-DE"/>
              </w:rPr>
              <w:t xml:space="preserve">Produkt in Zuführung </w:t>
            </w:r>
            <w:r w:rsidR="00A7704C" w:rsidRPr="009F08DB">
              <w:rPr>
                <w:lang w:val="de-DE"/>
              </w:rPr>
              <w:t>3</w:t>
            </w:r>
            <w:r w:rsidRPr="009F08DB">
              <w:rPr>
                <w:lang w:val="de-DE"/>
              </w:rPr>
              <w:t xml:space="preserve"> einfüllen</w:t>
            </w:r>
          </w:p>
          <w:p w14:paraId="471110D8" w14:textId="739DCA51" w:rsidR="00CD3201" w:rsidRPr="009F08DB" w:rsidRDefault="00CD3201" w:rsidP="00CD3201">
            <w:pPr>
              <w:pStyle w:val="Abstandshalter"/>
              <w:rPr>
                <w:lang w:val="de-DE"/>
              </w:rPr>
            </w:pPr>
          </w:p>
        </w:tc>
      </w:tr>
    </w:tbl>
    <w:p w14:paraId="07FFB9D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376E3A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88A5EE0" w14:textId="2568DB5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F66A06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F25428C" w14:textId="3298D39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948A327" w14:textId="77777777" w:rsidTr="00190981">
        <w:trPr>
          <w:trHeight w:val="697"/>
        </w:trPr>
        <w:tc>
          <w:tcPr>
            <w:tcW w:w="2154" w:type="dxa"/>
            <w:tcBorders>
              <w:bottom w:val="nil"/>
            </w:tcBorders>
            <w:shd w:val="clear" w:color="auto" w:fill="F2F2F2" w:themeFill="background1" w:themeFillShade="F2"/>
          </w:tcPr>
          <w:p w14:paraId="6309567C" w14:textId="1B501C3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847CFCD" w14:textId="36652828"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75FBD5D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77536" behindDoc="0" locked="0" layoutInCell="1" allowOverlap="1" wp14:anchorId="0240FDAC" wp14:editId="125062BD">
                      <wp:simplePos x="0" y="0"/>
                      <wp:positionH relativeFrom="column">
                        <wp:posOffset>-36195</wp:posOffset>
                      </wp:positionH>
                      <wp:positionV relativeFrom="line">
                        <wp:posOffset>36195</wp:posOffset>
                      </wp:positionV>
                      <wp:extent cx="820800" cy="320400"/>
                      <wp:effectExtent l="0" t="0" r="17780" b="22860"/>
                      <wp:wrapNone/>
                      <wp:docPr id="293274770" name="Rechteck: abgerundete Ecken 2932747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F3128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0FDAC" id="Rechteck: abgerundete Ecken 293274770" o:spid="_x0000_s2132" style="position:absolute;left:0;text-align:left;margin-left:-2.85pt;margin-top:2.85pt;width:64.65pt;height:25.25pt;z-index:253377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ZonHC+&#10;AgAAyAUAAA4AAAAAAAAAAAAAAAAALgIAAGRycy9lMm9Eb2MueG1sUEsBAi0AFAAGAAgAAAAhADWT&#10;XnbaAAAABwEAAA8AAAAAAAAAAAAAAAAAGAUAAGRycy9kb3ducmV2LnhtbFBLBQYAAAAABAAEAPMA&#10;AAAfBgAAAAA=&#10;" filled="f" strokecolor="black [3213]" strokeweight=".5pt">
                      <v:textbox>
                        <w:txbxContent>
                          <w:p w14:paraId="1BF3128C" w14:textId="77777777" w:rsidR="00BD5E17" w:rsidRDefault="00BD5E17" w:rsidP="005721B8">
                            <w:pPr>
                              <w:jc w:val="center"/>
                            </w:pPr>
                            <w:r>
                              <w:t>x</w:t>
                            </w:r>
                          </w:p>
                        </w:txbxContent>
                      </v:textbox>
                      <w10:wrap anchory="line"/>
                    </v:roundrect>
                  </w:pict>
                </mc:Fallback>
              </mc:AlternateContent>
            </w:r>
          </w:p>
        </w:tc>
      </w:tr>
      <w:tr w:rsidR="005721B8" w:rsidRPr="009F08DB" w14:paraId="6E3F0118" w14:textId="77777777" w:rsidTr="00190981">
        <w:trPr>
          <w:trHeight w:val="1701"/>
        </w:trPr>
        <w:tc>
          <w:tcPr>
            <w:tcW w:w="2154" w:type="dxa"/>
            <w:shd w:val="clear" w:color="auto" w:fill="F2F2F2" w:themeFill="background1" w:themeFillShade="F2"/>
          </w:tcPr>
          <w:p w14:paraId="1EDC31EA" w14:textId="384B372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0739C4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81632" behindDoc="0" locked="0" layoutInCell="1" allowOverlap="1" wp14:anchorId="7B8578BA" wp14:editId="4A75779F">
                      <wp:simplePos x="0" y="0"/>
                      <wp:positionH relativeFrom="column">
                        <wp:posOffset>-5715</wp:posOffset>
                      </wp:positionH>
                      <wp:positionV relativeFrom="line">
                        <wp:posOffset>72390</wp:posOffset>
                      </wp:positionV>
                      <wp:extent cx="4500000" cy="942975"/>
                      <wp:effectExtent l="0" t="0" r="15240" b="28575"/>
                      <wp:wrapNone/>
                      <wp:docPr id="293274774" name="Rechteck: abgerundete Ecken 29327477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309C1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578BA" id="Rechteck: abgerundete Ecken 293274774" o:spid="_x0000_s2133" style="position:absolute;left:0;text-align:left;margin-left:-.45pt;margin-top:5.7pt;width:354.35pt;height:74.25pt;z-index:253381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EQn6E&#10;vQIAAMkFAAAOAAAAAAAAAAAAAAAAAC4CAABkcnMvZTJvRG9jLnhtbFBLAQItABQABgAIAAAAIQDv&#10;Mn/u3AAAAAgBAAAPAAAAAAAAAAAAAAAAABcFAABkcnMvZG93bnJldi54bWxQSwUGAAAAAAQABADz&#10;AAAAIAYAAAAA&#10;" filled="f" strokecolor="black [3213]" strokeweight=".5pt">
                      <v:textbox>
                        <w:txbxContent>
                          <w:p w14:paraId="48309C10" w14:textId="77777777" w:rsidR="00BD5E17" w:rsidRDefault="00BD5E17" w:rsidP="005721B8">
                            <w:pPr>
                              <w:jc w:val="center"/>
                            </w:pPr>
                            <w:r>
                              <w:t>x</w:t>
                            </w:r>
                          </w:p>
                        </w:txbxContent>
                      </v:textbox>
                      <w10:wrap anchory="line"/>
                    </v:roundrect>
                  </w:pict>
                </mc:Fallback>
              </mc:AlternateContent>
            </w:r>
          </w:p>
        </w:tc>
      </w:tr>
    </w:tbl>
    <w:p w14:paraId="0219E37E" w14:textId="473EBDDA" w:rsidR="005721B8" w:rsidRPr="009F08DB" w:rsidRDefault="005721B8" w:rsidP="005721B8">
      <w:pPr>
        <w:pStyle w:val="Textkrper"/>
        <w:rPr>
          <w:lang w:val="de-DE"/>
        </w:rPr>
      </w:pPr>
    </w:p>
    <w:p w14:paraId="4D0620B2" w14:textId="6148AA02" w:rsidR="00CD3201" w:rsidRPr="009F08DB" w:rsidRDefault="00CD3201" w:rsidP="005721B8">
      <w:pPr>
        <w:pStyle w:val="Textkrper"/>
        <w:rPr>
          <w:lang w:val="de-DE"/>
        </w:rPr>
      </w:pPr>
    </w:p>
    <w:p w14:paraId="1DBF311C" w14:textId="12FFC234" w:rsidR="00CD3201" w:rsidRDefault="00CD3201" w:rsidP="005721B8">
      <w:pPr>
        <w:pStyle w:val="Textkrper"/>
        <w:rPr>
          <w:lang w:val="de-DE"/>
        </w:rPr>
      </w:pPr>
    </w:p>
    <w:p w14:paraId="78C9F54B" w14:textId="77777777" w:rsidR="00C4597A" w:rsidRPr="009F08DB" w:rsidRDefault="00C4597A" w:rsidP="005721B8">
      <w:pPr>
        <w:pStyle w:val="Textkrper"/>
        <w:rPr>
          <w:lang w:val="de-DE"/>
        </w:rPr>
      </w:pPr>
    </w:p>
    <w:p w14:paraId="6CCF0312" w14:textId="6BA6B8E6" w:rsidR="00CD3201" w:rsidRPr="009F08DB" w:rsidRDefault="00CD3201" w:rsidP="005721B8">
      <w:pPr>
        <w:pStyle w:val="Textkrper"/>
        <w:rPr>
          <w:lang w:val="de-DE"/>
        </w:rPr>
      </w:pPr>
    </w:p>
    <w:p w14:paraId="1C10ABF1" w14:textId="77777777" w:rsidR="00CD3201" w:rsidRPr="009F08DB" w:rsidRDefault="00CD3201" w:rsidP="005721B8">
      <w:pPr>
        <w:pStyle w:val="Textkrper"/>
        <w:rPr>
          <w:lang w:val="de-DE"/>
        </w:rPr>
      </w:pPr>
    </w:p>
    <w:p w14:paraId="36391BD6" w14:textId="77777777" w:rsidR="005721B8" w:rsidRPr="009F08DB" w:rsidRDefault="005721B8" w:rsidP="005721B8">
      <w:pPr>
        <w:pStyle w:val="Textkrper"/>
        <w:rPr>
          <w:lang w:val="de-DE"/>
        </w:rPr>
      </w:pPr>
    </w:p>
    <w:p w14:paraId="47EDAA06"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6C4AAF1" w14:textId="77777777" w:rsidTr="00626664">
        <w:trPr>
          <w:trHeight w:val="1020"/>
        </w:trPr>
        <w:tc>
          <w:tcPr>
            <w:tcW w:w="2154" w:type="dxa"/>
            <w:shd w:val="clear" w:color="auto" w:fill="F2F2F2" w:themeFill="background1" w:themeFillShade="F2"/>
          </w:tcPr>
          <w:p w14:paraId="03A08B64" w14:textId="3733B4F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1101B53" w14:textId="0B490664" w:rsidR="00626664" w:rsidRPr="009F08DB" w:rsidRDefault="00745279" w:rsidP="00190981">
            <w:pPr>
              <w:pStyle w:val="Textkrper"/>
              <w:tabs>
                <w:tab w:val="left" w:pos="284"/>
              </w:tabs>
              <w:spacing w:after="0"/>
              <w:rPr>
                <w:lang w:val="de-DE"/>
              </w:rPr>
            </w:pPr>
            <w:r w:rsidRPr="009F08DB">
              <w:rPr>
                <w:lang w:val="de-DE"/>
              </w:rPr>
              <w:t>ja/nein</w:t>
            </w:r>
          </w:p>
          <w:p w14:paraId="21F5082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26432" behindDoc="0" locked="0" layoutInCell="1" allowOverlap="1" wp14:anchorId="177AF8F0" wp14:editId="63ACD16C">
                      <wp:simplePos x="0" y="0"/>
                      <wp:positionH relativeFrom="column">
                        <wp:posOffset>635</wp:posOffset>
                      </wp:positionH>
                      <wp:positionV relativeFrom="paragraph">
                        <wp:posOffset>36195</wp:posOffset>
                      </wp:positionV>
                      <wp:extent cx="820800" cy="320400"/>
                      <wp:effectExtent l="0" t="0" r="17780" b="22860"/>
                      <wp:wrapNone/>
                      <wp:docPr id="293274775" name="Rechteck: abgerundete Ecken 2932747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DFF8D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7AF8F0" id="Rechteck: abgerundete Ecken 293274775" o:spid="_x0000_s2134" style="position:absolute;left:0;text-align:left;margin-left:.05pt;margin-top:2.85pt;width:64.65pt;height:25.25pt;z-index:2574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lZo3nL8C&#10;AADIBQAADgAAAAAAAAAAAAAAAAAuAgAAZHJzL2Uyb0RvYy54bWxQSwECLQAUAAYACAAAACEAm65T&#10;wtgAAAAFAQAADwAAAAAAAAAAAAAAAAAZBQAAZHJzL2Rvd25yZXYueG1sUEsFBgAAAAAEAAQA8wAA&#10;AB4GAAAAAA==&#10;" filled="f" strokecolor="black [3213]" strokeweight=".5pt">
                      <v:textbox>
                        <w:txbxContent>
                          <w:p w14:paraId="0BDFF8D8" w14:textId="77777777" w:rsidR="00BD5E17" w:rsidRDefault="00BD5E17" w:rsidP="005721B8">
                            <w:pPr>
                              <w:jc w:val="center"/>
                            </w:pPr>
                            <w:r>
                              <w:t>x</w:t>
                            </w:r>
                          </w:p>
                        </w:txbxContent>
                      </v:textbox>
                    </v:roundrect>
                  </w:pict>
                </mc:Fallback>
              </mc:AlternateContent>
            </w:r>
          </w:p>
        </w:tc>
        <w:tc>
          <w:tcPr>
            <w:tcW w:w="5839" w:type="dxa"/>
            <w:shd w:val="clear" w:color="auto" w:fill="auto"/>
          </w:tcPr>
          <w:p w14:paraId="5045D70B" w14:textId="21A68DB3" w:rsidR="00626664" w:rsidRPr="009F08DB" w:rsidRDefault="00745279" w:rsidP="00190981">
            <w:pPr>
              <w:pStyle w:val="Textkrper"/>
              <w:tabs>
                <w:tab w:val="left" w:pos="284"/>
              </w:tabs>
              <w:spacing w:after="0"/>
              <w:rPr>
                <w:lang w:val="de-DE"/>
              </w:rPr>
            </w:pPr>
            <w:r w:rsidRPr="009F08DB">
              <w:rPr>
                <w:lang w:val="de-DE"/>
              </w:rPr>
              <w:t>Datum/Kurzzeichen</w:t>
            </w:r>
          </w:p>
          <w:p w14:paraId="2257A0E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27456" behindDoc="0" locked="0" layoutInCell="1" allowOverlap="1" wp14:anchorId="77EB0BF3" wp14:editId="0F3662D0">
                      <wp:simplePos x="0" y="0"/>
                      <wp:positionH relativeFrom="column">
                        <wp:posOffset>1746</wp:posOffset>
                      </wp:positionH>
                      <wp:positionV relativeFrom="line">
                        <wp:posOffset>32703</wp:posOffset>
                      </wp:positionV>
                      <wp:extent cx="3592354" cy="320400"/>
                      <wp:effectExtent l="0" t="0" r="27305" b="22860"/>
                      <wp:wrapNone/>
                      <wp:docPr id="293274776" name="Rechteck: abgerundete Ecken 29327477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5A209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B0BF3" id="Rechteck: abgerundete Ecken 293274776" o:spid="_x0000_s2135" style="position:absolute;left:0;text-align:left;margin-left:.15pt;margin-top:2.6pt;width:282.85pt;height:25.25pt;z-index:257427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A7p&#10;FmfBAgAAyQUAAA4AAAAAAAAAAAAAAAAALgIAAGRycy9lMm9Eb2MueG1sUEsBAi0AFAAGAAgAAAAh&#10;ABCRfb7aAAAABQEAAA8AAAAAAAAAAAAAAAAAGwUAAGRycy9kb3ducmV2LnhtbFBLBQYAAAAABAAE&#10;APMAAAAiBgAAAAA=&#10;" filled="f" strokecolor="black [3213]" strokeweight=".5pt">
                      <v:textbox>
                        <w:txbxContent>
                          <w:p w14:paraId="2A5A2095" w14:textId="77777777" w:rsidR="00BD5E17" w:rsidRDefault="00BD5E17" w:rsidP="005721B8">
                            <w:pPr>
                              <w:jc w:val="center"/>
                            </w:pPr>
                            <w:r>
                              <w:t>x</w:t>
                            </w:r>
                          </w:p>
                        </w:txbxContent>
                      </v:textbox>
                      <w10:wrap anchory="line"/>
                    </v:roundrect>
                  </w:pict>
                </mc:Fallback>
              </mc:AlternateContent>
            </w:r>
          </w:p>
        </w:tc>
      </w:tr>
      <w:tr w:rsidR="00626664" w:rsidRPr="009F08DB" w14:paraId="1EEDD3A8" w14:textId="77777777" w:rsidTr="00626664">
        <w:trPr>
          <w:trHeight w:val="1020"/>
        </w:trPr>
        <w:tc>
          <w:tcPr>
            <w:tcW w:w="2154" w:type="dxa"/>
            <w:shd w:val="clear" w:color="auto" w:fill="F2F2F2" w:themeFill="background1" w:themeFillShade="F2"/>
          </w:tcPr>
          <w:p w14:paraId="11DE9E0B" w14:textId="50BF745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461D235" w14:textId="6CB338B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28480" behindDoc="0" locked="0" layoutInCell="1" allowOverlap="1" wp14:anchorId="34799104" wp14:editId="36BD1CEC">
                      <wp:simplePos x="0" y="0"/>
                      <wp:positionH relativeFrom="column">
                        <wp:posOffset>-5715</wp:posOffset>
                      </wp:positionH>
                      <wp:positionV relativeFrom="line">
                        <wp:posOffset>252095</wp:posOffset>
                      </wp:positionV>
                      <wp:extent cx="4500000" cy="320400"/>
                      <wp:effectExtent l="0" t="0" r="15240" b="22860"/>
                      <wp:wrapNone/>
                      <wp:docPr id="293274777" name="Rechteck: abgerundete Ecken 29327477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0AAC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99104" id="Rechteck: abgerundete Ecken 293274777" o:spid="_x0000_s2136" style="position:absolute;left:0;text-align:left;margin-left:-.45pt;margin-top:19.85pt;width:354.35pt;height:25.25pt;z-index:25742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ANoVai8&#10;AgAAyQUAAA4AAAAAAAAAAAAAAAAALgIAAGRycy9lMm9Eb2MueG1sUEsBAi0AFAAGAAgAAAAhAHhH&#10;TL3cAAAABwEAAA8AAAAAAAAAAAAAAAAAFgUAAGRycy9kb3ducmV2LnhtbFBLBQYAAAAABAAEAPMA&#10;AAAfBgAAAAA=&#10;" filled="f" strokecolor="black [3213]" strokeweight=".5pt">
                      <v:textbox>
                        <w:txbxContent>
                          <w:p w14:paraId="5EA0AAC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7C9F64C" w14:textId="77777777" w:rsidR="00626664" w:rsidRPr="009F08DB" w:rsidRDefault="00626664" w:rsidP="00190981">
            <w:pPr>
              <w:pStyle w:val="Textkrper"/>
              <w:tabs>
                <w:tab w:val="left" w:pos="284"/>
              </w:tabs>
              <w:spacing w:after="0"/>
              <w:rPr>
                <w:lang w:val="de-DE"/>
              </w:rPr>
            </w:pPr>
          </w:p>
        </w:tc>
      </w:tr>
    </w:tbl>
    <w:p w14:paraId="24DDA1E2" w14:textId="77777777" w:rsidR="005721B8" w:rsidRPr="009F08DB" w:rsidRDefault="005721B8" w:rsidP="005721B8">
      <w:pPr>
        <w:rPr>
          <w:rFonts w:ascii="Arial" w:hAnsi="Arial"/>
          <w:lang w:val="de-DE"/>
        </w:rPr>
      </w:pPr>
      <w:r w:rsidRPr="009F08DB">
        <w:rPr>
          <w:lang w:val="de-DE"/>
        </w:rPr>
        <w:br w:type="page"/>
      </w:r>
    </w:p>
    <w:p w14:paraId="65982A60" w14:textId="47B1CC1F" w:rsidR="005721B8" w:rsidRPr="009F08DB" w:rsidRDefault="00CD3201" w:rsidP="00897659">
      <w:pPr>
        <w:pStyle w:val="berschrift3nummeriert"/>
        <w:rPr>
          <w:lang w:val="de-DE"/>
        </w:rPr>
      </w:pPr>
      <w:bookmarkStart w:id="51" w:name="_Toc118817583"/>
      <w:r w:rsidRPr="009F08DB">
        <w:rPr>
          <w:lang w:val="de-DE"/>
        </w:rPr>
        <w:lastRenderedPageBreak/>
        <w:t xml:space="preserve">WA 980: </w:t>
      </w:r>
      <w:r w:rsidR="00A7704C" w:rsidRPr="009F08DB">
        <w:rPr>
          <w:lang w:val="de-DE"/>
        </w:rPr>
        <w:t>BEILEGER: REVOLVERMAGAZIN: MINIMALBEFÜLLUNG</w:t>
      </w:r>
      <w:bookmarkEnd w:id="51"/>
    </w:p>
    <w:p w14:paraId="199E857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6EDDF7F" w14:textId="77777777" w:rsidTr="00CD3201">
        <w:trPr>
          <w:trHeight w:val="353"/>
        </w:trPr>
        <w:tc>
          <w:tcPr>
            <w:tcW w:w="2154" w:type="dxa"/>
            <w:shd w:val="clear" w:color="auto" w:fill="F2F2F2" w:themeFill="background1" w:themeFillShade="F2"/>
          </w:tcPr>
          <w:p w14:paraId="7172B883" w14:textId="1D41F8F9" w:rsidR="005721B8" w:rsidRPr="009F08DB" w:rsidRDefault="00D8280B" w:rsidP="00190981">
            <w:pPr>
              <w:pStyle w:val="Textkrper"/>
              <w:spacing w:after="0"/>
              <w:rPr>
                <w:b/>
                <w:lang w:val="de-DE"/>
              </w:rPr>
            </w:pPr>
            <w:r w:rsidRPr="009F08DB">
              <w:rPr>
                <w:b/>
                <w:lang w:val="de-DE"/>
              </w:rPr>
              <w:t>Testziel</w:t>
            </w:r>
          </w:p>
        </w:tc>
        <w:tc>
          <w:tcPr>
            <w:tcW w:w="7257" w:type="dxa"/>
          </w:tcPr>
          <w:p w14:paraId="7D3C2105" w14:textId="59D6CA0C" w:rsidR="005721B8" w:rsidRPr="009F08DB" w:rsidRDefault="00A64712" w:rsidP="00190981">
            <w:pPr>
              <w:pStyle w:val="BulletTabtext"/>
              <w:rPr>
                <w:lang w:val="de-DE"/>
              </w:rPr>
            </w:pPr>
            <w:r w:rsidRPr="009F08DB">
              <w:rPr>
                <w:lang w:val="de-DE"/>
              </w:rPr>
              <w:t>Test, ob die richtige Warnmeldung im Bedienfeld erscheint</w:t>
            </w:r>
          </w:p>
          <w:p w14:paraId="591D5FB7" w14:textId="69870E4A" w:rsidR="00CD3201" w:rsidRPr="009F08DB" w:rsidRDefault="00CD3201" w:rsidP="00CD3201">
            <w:pPr>
              <w:pStyle w:val="Abstandshalter"/>
              <w:rPr>
                <w:lang w:val="de-DE"/>
              </w:rPr>
            </w:pPr>
          </w:p>
        </w:tc>
      </w:tr>
      <w:tr w:rsidR="005721B8" w:rsidRPr="00897659" w14:paraId="64ECF64B" w14:textId="77777777" w:rsidTr="00190981">
        <w:trPr>
          <w:trHeight w:val="170"/>
        </w:trPr>
        <w:tc>
          <w:tcPr>
            <w:tcW w:w="2154" w:type="dxa"/>
          </w:tcPr>
          <w:p w14:paraId="7EA3FA2D" w14:textId="77777777" w:rsidR="005721B8" w:rsidRPr="009F08DB" w:rsidRDefault="005721B8" w:rsidP="00190981">
            <w:pPr>
              <w:pStyle w:val="Textkrper"/>
              <w:spacing w:before="0" w:after="0"/>
              <w:rPr>
                <w:sz w:val="8"/>
                <w:szCs w:val="8"/>
                <w:lang w:val="de-DE"/>
              </w:rPr>
            </w:pPr>
          </w:p>
        </w:tc>
        <w:tc>
          <w:tcPr>
            <w:tcW w:w="7257" w:type="dxa"/>
          </w:tcPr>
          <w:p w14:paraId="73C197E4" w14:textId="77777777" w:rsidR="005721B8" w:rsidRPr="009F08DB" w:rsidRDefault="005721B8" w:rsidP="00190981">
            <w:pPr>
              <w:pStyle w:val="Textkrper"/>
              <w:spacing w:before="0" w:after="0"/>
              <w:rPr>
                <w:sz w:val="8"/>
                <w:szCs w:val="8"/>
                <w:lang w:val="de-DE"/>
              </w:rPr>
            </w:pPr>
          </w:p>
        </w:tc>
      </w:tr>
      <w:tr w:rsidR="005721B8" w:rsidRPr="009F08DB" w14:paraId="0DC93912" w14:textId="77777777" w:rsidTr="00190981">
        <w:trPr>
          <w:trHeight w:val="471"/>
        </w:trPr>
        <w:tc>
          <w:tcPr>
            <w:tcW w:w="2154" w:type="dxa"/>
            <w:shd w:val="clear" w:color="auto" w:fill="F2F2F2" w:themeFill="background1" w:themeFillShade="F2"/>
          </w:tcPr>
          <w:p w14:paraId="71B18DCF" w14:textId="011E6D40" w:rsidR="005721B8" w:rsidRPr="009F08DB" w:rsidRDefault="00D8280B" w:rsidP="00190981">
            <w:pPr>
              <w:pStyle w:val="Textkrper"/>
              <w:spacing w:after="0"/>
              <w:rPr>
                <w:b/>
                <w:lang w:val="de-DE"/>
              </w:rPr>
            </w:pPr>
            <w:r w:rsidRPr="009F08DB">
              <w:rPr>
                <w:b/>
                <w:lang w:val="de-DE"/>
              </w:rPr>
              <w:t>Testdurchführung</w:t>
            </w:r>
          </w:p>
        </w:tc>
        <w:tc>
          <w:tcPr>
            <w:tcW w:w="7257" w:type="dxa"/>
          </w:tcPr>
          <w:p w14:paraId="439A33FD" w14:textId="77777777" w:rsidR="005721B8" w:rsidRPr="009F08DB" w:rsidRDefault="005721B8" w:rsidP="00190981">
            <w:pPr>
              <w:pStyle w:val="Textkrper"/>
              <w:spacing w:after="0"/>
              <w:rPr>
                <w:lang w:val="de-DE"/>
              </w:rPr>
            </w:pPr>
          </w:p>
        </w:tc>
      </w:tr>
      <w:tr w:rsidR="005721B8" w:rsidRPr="009F08DB" w14:paraId="6E7D9BD5" w14:textId="77777777" w:rsidTr="00190981">
        <w:trPr>
          <w:trHeight w:val="697"/>
        </w:trPr>
        <w:tc>
          <w:tcPr>
            <w:tcW w:w="2154" w:type="dxa"/>
            <w:shd w:val="clear" w:color="auto" w:fill="F2F2F2" w:themeFill="background1" w:themeFillShade="F2"/>
          </w:tcPr>
          <w:p w14:paraId="7A79EA3B" w14:textId="73400A29" w:rsidR="005721B8" w:rsidRPr="009F08DB" w:rsidRDefault="00D41D58" w:rsidP="00190981">
            <w:pPr>
              <w:pStyle w:val="Textkrper"/>
              <w:spacing w:after="0"/>
              <w:rPr>
                <w:lang w:val="de-DE"/>
              </w:rPr>
            </w:pPr>
            <w:r w:rsidRPr="009F08DB">
              <w:rPr>
                <w:lang w:val="de-DE"/>
              </w:rPr>
              <w:t>Testvoraussetzungen</w:t>
            </w:r>
          </w:p>
        </w:tc>
        <w:tc>
          <w:tcPr>
            <w:tcW w:w="7257" w:type="dxa"/>
          </w:tcPr>
          <w:p w14:paraId="1D975B57" w14:textId="2CE51501" w:rsidR="00CD3201" w:rsidRPr="009F08DB" w:rsidRDefault="00AE36C0" w:rsidP="00CD3201">
            <w:pPr>
              <w:pStyle w:val="BulletTabtext"/>
              <w:rPr>
                <w:lang w:val="de-DE"/>
              </w:rPr>
            </w:pPr>
            <w:r w:rsidRPr="009F08DB">
              <w:rPr>
                <w:lang w:val="de-DE"/>
              </w:rPr>
              <w:t>Maschine ist im Automatikbetrieb bereit</w:t>
            </w:r>
          </w:p>
          <w:p w14:paraId="5146EA1D" w14:textId="47332E95" w:rsidR="005721B8" w:rsidRPr="009F08DB" w:rsidRDefault="00CD3201" w:rsidP="00CD3201">
            <w:pPr>
              <w:pStyle w:val="BulletTabtext"/>
              <w:rPr>
                <w:lang w:val="de-DE"/>
              </w:rPr>
            </w:pPr>
            <w:r w:rsidRPr="009F08DB">
              <w:rPr>
                <w:lang w:val="de-DE"/>
              </w:rPr>
              <w:t xml:space="preserve">SWS 900 </w:t>
            </w:r>
            <w:r w:rsidR="00792679" w:rsidRPr="009F08DB">
              <w:rPr>
                <w:lang w:val="de-DE"/>
              </w:rPr>
              <w:t>„</w:t>
            </w:r>
            <w:r w:rsidR="00A7704C" w:rsidRPr="009F08DB">
              <w:rPr>
                <w:lang w:val="de-DE"/>
              </w:rPr>
              <w:t>Beileger</w:t>
            </w:r>
            <w:r w:rsidR="00792679" w:rsidRPr="009F08DB">
              <w:rPr>
                <w:lang w:val="de-DE"/>
              </w:rPr>
              <w:t>“</w:t>
            </w:r>
            <w:r w:rsidRPr="009F08DB">
              <w:rPr>
                <w:lang w:val="de-DE"/>
              </w:rPr>
              <w:t xml:space="preserve"> </w:t>
            </w:r>
            <w:r w:rsidR="00BB1ECE" w:rsidRPr="009F08DB">
              <w:rPr>
                <w:lang w:val="de-DE"/>
              </w:rPr>
              <w:t>ist aktiviert</w:t>
            </w:r>
          </w:p>
          <w:p w14:paraId="0DB4DC8C" w14:textId="1070C51F" w:rsidR="00CD3201" w:rsidRPr="009F08DB" w:rsidRDefault="00CD3201" w:rsidP="00CD3201">
            <w:pPr>
              <w:pStyle w:val="Abstandshalter"/>
              <w:rPr>
                <w:lang w:val="de-DE"/>
              </w:rPr>
            </w:pPr>
          </w:p>
        </w:tc>
      </w:tr>
      <w:tr w:rsidR="005721B8" w:rsidRPr="00897659" w14:paraId="0BE468BD" w14:textId="77777777" w:rsidTr="00190981">
        <w:trPr>
          <w:trHeight w:val="697"/>
        </w:trPr>
        <w:tc>
          <w:tcPr>
            <w:tcW w:w="2154" w:type="dxa"/>
            <w:shd w:val="clear" w:color="auto" w:fill="F2F2F2" w:themeFill="background1" w:themeFillShade="F2"/>
          </w:tcPr>
          <w:p w14:paraId="63D02453" w14:textId="10AB80B8" w:rsidR="005721B8" w:rsidRPr="009F08DB" w:rsidRDefault="00D8280B" w:rsidP="00190981">
            <w:pPr>
              <w:pStyle w:val="Textkrper"/>
              <w:spacing w:after="0"/>
              <w:rPr>
                <w:lang w:val="de-DE"/>
              </w:rPr>
            </w:pPr>
            <w:r w:rsidRPr="009F08DB">
              <w:rPr>
                <w:lang w:val="de-DE"/>
              </w:rPr>
              <w:t>Erforderliche Tätigkeit</w:t>
            </w:r>
          </w:p>
        </w:tc>
        <w:tc>
          <w:tcPr>
            <w:tcW w:w="7257" w:type="dxa"/>
          </w:tcPr>
          <w:p w14:paraId="6CF9173B" w14:textId="2B94950F" w:rsidR="005721B8" w:rsidRPr="009F08DB" w:rsidRDefault="00A7704C" w:rsidP="00A617C0">
            <w:pPr>
              <w:pStyle w:val="BulletTabtext"/>
              <w:rPr>
                <w:lang w:val="de-DE"/>
              </w:rPr>
            </w:pPr>
            <w:r w:rsidRPr="009F08DB">
              <w:rPr>
                <w:lang w:val="de-DE"/>
              </w:rPr>
              <w:t xml:space="preserve">Booklets vor Sensor </w:t>
            </w:r>
            <w:r w:rsidR="00792679" w:rsidRPr="009F08DB">
              <w:rPr>
                <w:lang w:val="de-DE"/>
              </w:rPr>
              <w:t>„</w:t>
            </w:r>
            <w:r w:rsidRPr="009F08DB">
              <w:rPr>
                <w:lang w:val="de-DE"/>
              </w:rPr>
              <w:t>12B3</w:t>
            </w:r>
            <w:r w:rsidR="00792679" w:rsidRPr="009F08DB">
              <w:rPr>
                <w:lang w:val="de-DE"/>
              </w:rPr>
              <w:t>“</w:t>
            </w:r>
            <w:r w:rsidRPr="009F08DB">
              <w:rPr>
                <w:lang w:val="de-DE"/>
              </w:rPr>
              <w:t xml:space="preserve"> und </w:t>
            </w:r>
            <w:r w:rsidR="00792679" w:rsidRPr="009F08DB">
              <w:rPr>
                <w:lang w:val="de-DE"/>
              </w:rPr>
              <w:t>„</w:t>
            </w:r>
            <w:r w:rsidRPr="009F08DB">
              <w:rPr>
                <w:lang w:val="de-DE"/>
              </w:rPr>
              <w:t>13B7</w:t>
            </w:r>
            <w:r w:rsidR="00792679" w:rsidRPr="009F08DB">
              <w:rPr>
                <w:lang w:val="de-DE"/>
              </w:rPr>
              <w:t>“</w:t>
            </w:r>
            <w:r w:rsidRPr="009F08DB">
              <w:rPr>
                <w:lang w:val="de-DE"/>
              </w:rPr>
              <w:t xml:space="preserve"> an Rontech-Revolvermagazin entfernen</w:t>
            </w:r>
          </w:p>
          <w:p w14:paraId="650BAC78" w14:textId="13E901DC" w:rsidR="00CD3201" w:rsidRPr="009F08DB" w:rsidRDefault="00CD3201" w:rsidP="00CD3201">
            <w:pPr>
              <w:pStyle w:val="Abstandshalter"/>
              <w:rPr>
                <w:lang w:val="de-DE"/>
              </w:rPr>
            </w:pPr>
          </w:p>
        </w:tc>
      </w:tr>
      <w:tr w:rsidR="005721B8" w:rsidRPr="009F08DB" w14:paraId="083624AC" w14:textId="77777777" w:rsidTr="00CD3201">
        <w:trPr>
          <w:trHeight w:val="252"/>
        </w:trPr>
        <w:tc>
          <w:tcPr>
            <w:tcW w:w="2154" w:type="dxa"/>
            <w:shd w:val="clear" w:color="auto" w:fill="F2F2F2" w:themeFill="background1" w:themeFillShade="F2"/>
          </w:tcPr>
          <w:p w14:paraId="5492D8C6" w14:textId="3CDF8BF3" w:rsidR="005721B8" w:rsidRPr="009F08DB" w:rsidRDefault="008C23D6" w:rsidP="00190981">
            <w:pPr>
              <w:pStyle w:val="Textkrper"/>
              <w:spacing w:after="0"/>
              <w:rPr>
                <w:lang w:val="de-DE"/>
              </w:rPr>
            </w:pPr>
            <w:r w:rsidRPr="009F08DB">
              <w:rPr>
                <w:lang w:val="de-DE"/>
              </w:rPr>
              <w:t>Folge</w:t>
            </w:r>
          </w:p>
        </w:tc>
        <w:tc>
          <w:tcPr>
            <w:tcW w:w="7257" w:type="dxa"/>
          </w:tcPr>
          <w:p w14:paraId="488CBFD2" w14:textId="75ECF13A" w:rsidR="005721B8" w:rsidRPr="009F08DB" w:rsidRDefault="00A64712" w:rsidP="00CD3201">
            <w:pPr>
              <w:pStyle w:val="BulletTabtext"/>
              <w:rPr>
                <w:lang w:val="de-DE"/>
              </w:rPr>
            </w:pPr>
            <w:r w:rsidRPr="009F08DB">
              <w:rPr>
                <w:lang w:val="de-DE"/>
              </w:rPr>
              <w:t>Warnmeldung erscheint im Bedienfeld</w:t>
            </w:r>
          </w:p>
          <w:p w14:paraId="0D441714" w14:textId="3405409E" w:rsidR="00CD3201" w:rsidRPr="009F08DB" w:rsidRDefault="00CD3201" w:rsidP="00CD3201">
            <w:pPr>
              <w:pStyle w:val="Abstandshalter"/>
              <w:rPr>
                <w:lang w:val="de-DE"/>
              </w:rPr>
            </w:pPr>
          </w:p>
        </w:tc>
      </w:tr>
      <w:tr w:rsidR="005721B8" w:rsidRPr="00897659" w14:paraId="66FE67E0" w14:textId="77777777" w:rsidTr="00CD3201">
        <w:trPr>
          <w:trHeight w:val="132"/>
        </w:trPr>
        <w:tc>
          <w:tcPr>
            <w:tcW w:w="2154" w:type="dxa"/>
            <w:shd w:val="clear" w:color="auto" w:fill="F2F2F2" w:themeFill="background1" w:themeFillShade="F2"/>
          </w:tcPr>
          <w:p w14:paraId="20299C20" w14:textId="76C28760" w:rsidR="005721B8" w:rsidRPr="009F08DB" w:rsidRDefault="00D8280B" w:rsidP="00190981">
            <w:pPr>
              <w:pStyle w:val="Textkrper"/>
              <w:spacing w:after="0"/>
              <w:rPr>
                <w:lang w:val="de-DE"/>
              </w:rPr>
            </w:pPr>
            <w:r w:rsidRPr="009F08DB">
              <w:rPr>
                <w:lang w:val="de-DE"/>
              </w:rPr>
              <w:t>Kommentare</w:t>
            </w:r>
          </w:p>
        </w:tc>
        <w:tc>
          <w:tcPr>
            <w:tcW w:w="7257" w:type="dxa"/>
          </w:tcPr>
          <w:p w14:paraId="77572F98" w14:textId="2604169E" w:rsidR="005721B8" w:rsidRPr="009F08DB" w:rsidRDefault="00EA3973" w:rsidP="00CD3201">
            <w:pPr>
              <w:pStyle w:val="BulletTabtext"/>
              <w:rPr>
                <w:lang w:val="de-DE"/>
              </w:rPr>
            </w:pPr>
            <w:r w:rsidRPr="009F08DB">
              <w:rPr>
                <w:lang w:val="de-DE"/>
              </w:rPr>
              <w:t xml:space="preserve">Eingang </w:t>
            </w:r>
            <w:r w:rsidR="00792679" w:rsidRPr="009F08DB">
              <w:rPr>
                <w:lang w:val="de-DE"/>
              </w:rPr>
              <w:t>„</w:t>
            </w:r>
            <w:r w:rsidR="00CD3201" w:rsidRPr="009F08DB">
              <w:rPr>
                <w:lang w:val="de-DE"/>
              </w:rPr>
              <w:t>=.X261-KI02:2</w:t>
            </w:r>
            <w:r w:rsidR="00792679" w:rsidRPr="009F08DB">
              <w:rPr>
                <w:lang w:val="de-DE"/>
              </w:rPr>
              <w:t>“</w:t>
            </w:r>
            <w:r w:rsidR="00CD3201" w:rsidRPr="009F08DB">
              <w:rPr>
                <w:lang w:val="de-DE"/>
              </w:rPr>
              <w:t xml:space="preserve"> </w:t>
            </w:r>
            <w:r w:rsidR="0065611C" w:rsidRPr="009F08DB">
              <w:rPr>
                <w:lang w:val="de-DE"/>
              </w:rPr>
              <w:t>und</w:t>
            </w:r>
            <w:r w:rsidR="00CD3201" w:rsidRPr="009F08DB">
              <w:rPr>
                <w:lang w:val="de-DE"/>
              </w:rPr>
              <w:t xml:space="preserve"> </w:t>
            </w:r>
            <w:r w:rsidR="00792679" w:rsidRPr="009F08DB">
              <w:rPr>
                <w:lang w:val="de-DE"/>
              </w:rPr>
              <w:t>„</w:t>
            </w:r>
            <w:r w:rsidR="00CD3201" w:rsidRPr="009F08DB">
              <w:rPr>
                <w:lang w:val="de-DE"/>
              </w:rPr>
              <w:t>=.X261-KI02:4</w:t>
            </w:r>
            <w:r w:rsidR="00792679" w:rsidRPr="009F08DB">
              <w:rPr>
                <w:lang w:val="de-DE"/>
              </w:rPr>
              <w:t>“</w:t>
            </w:r>
            <w:r w:rsidR="00CD3201" w:rsidRPr="009F08DB">
              <w:rPr>
                <w:lang w:val="de-DE"/>
              </w:rPr>
              <w:t xml:space="preserve"> </w:t>
            </w:r>
            <w:r w:rsidR="0065611C" w:rsidRPr="009F08DB">
              <w:rPr>
                <w:lang w:val="de-DE"/>
              </w:rPr>
              <w:t xml:space="preserve">ausstecken, </w:t>
            </w:r>
            <w:r w:rsidRPr="009F08DB">
              <w:rPr>
                <w:lang w:val="de-DE"/>
              </w:rPr>
              <w:t xml:space="preserve">falls Sensoren nicht deaktiviert </w:t>
            </w:r>
            <w:r w:rsidR="00867F58" w:rsidRPr="009F08DB">
              <w:rPr>
                <w:lang w:val="de-DE"/>
              </w:rPr>
              <w:t>werden</w:t>
            </w:r>
            <w:r w:rsidRPr="009F08DB">
              <w:rPr>
                <w:lang w:val="de-DE"/>
              </w:rPr>
              <w:t xml:space="preserve"> können</w:t>
            </w:r>
            <w:r w:rsidR="00A7704C" w:rsidRPr="009F08DB">
              <w:rPr>
                <w:lang w:val="de-DE"/>
              </w:rPr>
              <w:t>,</w:t>
            </w:r>
            <w:r w:rsidRPr="009F08DB">
              <w:rPr>
                <w:lang w:val="de-DE"/>
              </w:rPr>
              <w:t xml:space="preserve"> um Warnmeldung zu simulieren</w:t>
            </w:r>
          </w:p>
          <w:p w14:paraId="66C9CE5B" w14:textId="77777777" w:rsidR="005721B8" w:rsidRPr="009F08DB" w:rsidRDefault="005721B8" w:rsidP="00190981">
            <w:pPr>
              <w:pStyle w:val="Abstandshalter"/>
              <w:rPr>
                <w:lang w:val="de-DE"/>
              </w:rPr>
            </w:pPr>
          </w:p>
        </w:tc>
      </w:tr>
      <w:tr w:rsidR="005721B8" w:rsidRPr="009F08DB" w14:paraId="1C742A69" w14:textId="77777777" w:rsidTr="00CD3201">
        <w:trPr>
          <w:trHeight w:val="342"/>
        </w:trPr>
        <w:tc>
          <w:tcPr>
            <w:tcW w:w="2154" w:type="dxa"/>
            <w:shd w:val="clear" w:color="auto" w:fill="F2F2F2" w:themeFill="background1" w:themeFillShade="F2"/>
          </w:tcPr>
          <w:p w14:paraId="0E978A6A" w14:textId="5A93B4E9" w:rsidR="005721B8" w:rsidRPr="009F08DB" w:rsidRDefault="00D41D58" w:rsidP="00190981">
            <w:pPr>
              <w:pStyle w:val="Textkrper"/>
              <w:spacing w:after="0"/>
              <w:rPr>
                <w:lang w:val="de-DE"/>
              </w:rPr>
            </w:pPr>
            <w:r w:rsidRPr="009F08DB">
              <w:rPr>
                <w:lang w:val="de-DE"/>
              </w:rPr>
              <w:t>Quittierung</w:t>
            </w:r>
          </w:p>
        </w:tc>
        <w:tc>
          <w:tcPr>
            <w:tcW w:w="7257" w:type="dxa"/>
          </w:tcPr>
          <w:p w14:paraId="7E8D7C8D" w14:textId="04644C93" w:rsidR="005721B8" w:rsidRPr="009F08DB" w:rsidRDefault="00A7704C" w:rsidP="00CD3201">
            <w:pPr>
              <w:pStyle w:val="BulletTabtext"/>
              <w:rPr>
                <w:lang w:val="de-DE"/>
              </w:rPr>
            </w:pPr>
            <w:r w:rsidRPr="009F08DB">
              <w:rPr>
                <w:lang w:val="de-DE"/>
              </w:rPr>
              <w:t>Revolverm</w:t>
            </w:r>
            <w:r w:rsidR="00CD3201" w:rsidRPr="009F08DB">
              <w:rPr>
                <w:lang w:val="de-DE"/>
              </w:rPr>
              <w:t>agazin</w:t>
            </w:r>
            <w:r w:rsidRPr="009F08DB">
              <w:rPr>
                <w:lang w:val="de-DE"/>
              </w:rPr>
              <w:t xml:space="preserve"> auffüllen</w:t>
            </w:r>
          </w:p>
          <w:p w14:paraId="73E7BE15" w14:textId="44795A64" w:rsidR="00CD3201" w:rsidRPr="009F08DB" w:rsidRDefault="00CD3201" w:rsidP="00CD3201">
            <w:pPr>
              <w:pStyle w:val="Abstandshalter"/>
              <w:rPr>
                <w:lang w:val="de-DE"/>
              </w:rPr>
            </w:pPr>
          </w:p>
        </w:tc>
      </w:tr>
    </w:tbl>
    <w:p w14:paraId="2F8BBE8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547FDF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F185C31" w14:textId="10A6835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4958AE9"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7FECE94" w14:textId="4F37622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5C156ED" w14:textId="77777777" w:rsidTr="00190981">
        <w:trPr>
          <w:trHeight w:val="697"/>
        </w:trPr>
        <w:tc>
          <w:tcPr>
            <w:tcW w:w="2154" w:type="dxa"/>
            <w:tcBorders>
              <w:bottom w:val="nil"/>
            </w:tcBorders>
            <w:shd w:val="clear" w:color="auto" w:fill="F2F2F2" w:themeFill="background1" w:themeFillShade="F2"/>
          </w:tcPr>
          <w:p w14:paraId="35E71D30" w14:textId="052964A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E578B35" w14:textId="7EC76EA7"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7F84691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85728" behindDoc="0" locked="0" layoutInCell="1" allowOverlap="1" wp14:anchorId="100B54BE" wp14:editId="1DBEA9AF">
                      <wp:simplePos x="0" y="0"/>
                      <wp:positionH relativeFrom="column">
                        <wp:posOffset>-36195</wp:posOffset>
                      </wp:positionH>
                      <wp:positionV relativeFrom="line">
                        <wp:posOffset>36195</wp:posOffset>
                      </wp:positionV>
                      <wp:extent cx="820800" cy="320400"/>
                      <wp:effectExtent l="0" t="0" r="17780" b="22860"/>
                      <wp:wrapNone/>
                      <wp:docPr id="293274778" name="Rechteck: abgerundete Ecken 29327477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3718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0B54BE" id="Rechteck: abgerundete Ecken 293274778" o:spid="_x0000_s2137" style="position:absolute;left:0;text-align:left;margin-left:-2.85pt;margin-top:2.85pt;width:64.65pt;height:25.25pt;z-index:253385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lt9I8b0C&#10;AADIBQAADgAAAAAAAAAAAAAAAAAuAgAAZHJzL2Uyb0RvYy54bWxQSwECLQAUAAYACAAAACEANZNe&#10;dtoAAAAHAQAADwAAAAAAAAAAAAAAAAAXBQAAZHJzL2Rvd25yZXYueG1sUEsFBgAAAAAEAAQA8wAA&#10;AB4GAAAAAA==&#10;" filled="f" strokecolor="black [3213]" strokeweight=".5pt">
                      <v:textbox>
                        <w:txbxContent>
                          <w:p w14:paraId="54C3718C" w14:textId="77777777" w:rsidR="00BD5E17" w:rsidRDefault="00BD5E17" w:rsidP="005721B8">
                            <w:pPr>
                              <w:jc w:val="center"/>
                            </w:pPr>
                            <w:r>
                              <w:t>x</w:t>
                            </w:r>
                          </w:p>
                        </w:txbxContent>
                      </v:textbox>
                      <w10:wrap anchory="line"/>
                    </v:roundrect>
                  </w:pict>
                </mc:Fallback>
              </mc:AlternateContent>
            </w:r>
          </w:p>
        </w:tc>
      </w:tr>
      <w:tr w:rsidR="005721B8" w:rsidRPr="009F08DB" w14:paraId="4885CF84" w14:textId="77777777" w:rsidTr="00190981">
        <w:trPr>
          <w:trHeight w:val="1701"/>
        </w:trPr>
        <w:tc>
          <w:tcPr>
            <w:tcW w:w="2154" w:type="dxa"/>
            <w:shd w:val="clear" w:color="auto" w:fill="F2F2F2" w:themeFill="background1" w:themeFillShade="F2"/>
          </w:tcPr>
          <w:p w14:paraId="22D18083" w14:textId="1932F19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A3BF07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89824" behindDoc="0" locked="0" layoutInCell="1" allowOverlap="1" wp14:anchorId="37C6001B" wp14:editId="41FEECB1">
                      <wp:simplePos x="0" y="0"/>
                      <wp:positionH relativeFrom="column">
                        <wp:posOffset>-5715</wp:posOffset>
                      </wp:positionH>
                      <wp:positionV relativeFrom="line">
                        <wp:posOffset>72390</wp:posOffset>
                      </wp:positionV>
                      <wp:extent cx="4500000" cy="942975"/>
                      <wp:effectExtent l="0" t="0" r="15240" b="28575"/>
                      <wp:wrapNone/>
                      <wp:docPr id="293274782" name="Rechteck: abgerundete Ecken 29327478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DED9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6001B" id="Rechteck: abgerundete Ecken 293274782" o:spid="_x0000_s2138" style="position:absolute;left:0;text-align:left;margin-left:-.45pt;margin-top:5.7pt;width:354.35pt;height:74.25pt;z-index:253389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jtQ9&#10;SL4CAADJBQAADgAAAAAAAAAAAAAAAAAuAgAAZHJzL2Uyb0RvYy54bWxQSwECLQAUAAYACAAAACEA&#10;7zJ/7twAAAAIAQAADwAAAAAAAAAAAAAAAAAYBQAAZHJzL2Rvd25yZXYueG1sUEsFBgAAAAAEAAQA&#10;8wAAACEGAAAAAA==&#10;" filled="f" strokecolor="black [3213]" strokeweight=".5pt">
                      <v:textbox>
                        <w:txbxContent>
                          <w:p w14:paraId="1A4DED93" w14:textId="77777777" w:rsidR="00BD5E17" w:rsidRDefault="00BD5E17" w:rsidP="005721B8">
                            <w:pPr>
                              <w:jc w:val="center"/>
                            </w:pPr>
                            <w:r>
                              <w:t>x</w:t>
                            </w:r>
                          </w:p>
                        </w:txbxContent>
                      </v:textbox>
                      <w10:wrap anchory="line"/>
                    </v:roundrect>
                  </w:pict>
                </mc:Fallback>
              </mc:AlternateContent>
            </w:r>
          </w:p>
        </w:tc>
      </w:tr>
    </w:tbl>
    <w:p w14:paraId="5076C834" w14:textId="77777777" w:rsidR="005721B8" w:rsidRPr="009F08DB" w:rsidRDefault="005721B8" w:rsidP="005721B8">
      <w:pPr>
        <w:pStyle w:val="Textkrper"/>
        <w:rPr>
          <w:lang w:val="de-DE"/>
        </w:rPr>
      </w:pPr>
    </w:p>
    <w:p w14:paraId="77EB5724" w14:textId="23287248" w:rsidR="005721B8" w:rsidRPr="009F08DB" w:rsidRDefault="005721B8" w:rsidP="005721B8">
      <w:pPr>
        <w:pStyle w:val="Textkrper"/>
        <w:rPr>
          <w:lang w:val="de-DE"/>
        </w:rPr>
      </w:pPr>
    </w:p>
    <w:p w14:paraId="61B4EC93" w14:textId="53E8BB44" w:rsidR="00CD3201" w:rsidRPr="009F08DB" w:rsidRDefault="00CD3201" w:rsidP="005721B8">
      <w:pPr>
        <w:pStyle w:val="Textkrper"/>
        <w:rPr>
          <w:lang w:val="de-DE"/>
        </w:rPr>
      </w:pPr>
    </w:p>
    <w:p w14:paraId="3D34F7FB" w14:textId="2C8428FC" w:rsidR="00CD3201" w:rsidRDefault="00CD3201" w:rsidP="005721B8">
      <w:pPr>
        <w:pStyle w:val="Textkrper"/>
        <w:rPr>
          <w:lang w:val="de-DE"/>
        </w:rPr>
      </w:pPr>
    </w:p>
    <w:p w14:paraId="652528D5" w14:textId="77777777" w:rsidR="00C4597A" w:rsidRPr="009F08DB" w:rsidRDefault="00C4597A" w:rsidP="005721B8">
      <w:pPr>
        <w:pStyle w:val="Textkrper"/>
        <w:rPr>
          <w:lang w:val="de-DE"/>
        </w:rPr>
      </w:pPr>
    </w:p>
    <w:p w14:paraId="5193352C" w14:textId="77777777" w:rsidR="00CD3201" w:rsidRPr="009F08DB" w:rsidRDefault="00CD3201" w:rsidP="005721B8">
      <w:pPr>
        <w:pStyle w:val="Textkrper"/>
        <w:rPr>
          <w:lang w:val="de-DE"/>
        </w:rPr>
      </w:pPr>
    </w:p>
    <w:p w14:paraId="1A7B01A2"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75454F7" w14:textId="77777777" w:rsidTr="00626664">
        <w:trPr>
          <w:trHeight w:val="1020"/>
        </w:trPr>
        <w:tc>
          <w:tcPr>
            <w:tcW w:w="2154" w:type="dxa"/>
            <w:shd w:val="clear" w:color="auto" w:fill="F2F2F2" w:themeFill="background1" w:themeFillShade="F2"/>
          </w:tcPr>
          <w:p w14:paraId="7BFA5992" w14:textId="1BDEB4D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E4B3F4F" w14:textId="08E9830B" w:rsidR="00626664" w:rsidRPr="009F08DB" w:rsidRDefault="00745279" w:rsidP="00190981">
            <w:pPr>
              <w:pStyle w:val="Textkrper"/>
              <w:tabs>
                <w:tab w:val="left" w:pos="284"/>
              </w:tabs>
              <w:spacing w:after="0"/>
              <w:rPr>
                <w:lang w:val="de-DE"/>
              </w:rPr>
            </w:pPr>
            <w:r w:rsidRPr="009F08DB">
              <w:rPr>
                <w:lang w:val="de-DE"/>
              </w:rPr>
              <w:t>ja/nein</w:t>
            </w:r>
          </w:p>
          <w:p w14:paraId="37C88A8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30528" behindDoc="0" locked="0" layoutInCell="1" allowOverlap="1" wp14:anchorId="6BCB16D1" wp14:editId="69374BEE">
                      <wp:simplePos x="0" y="0"/>
                      <wp:positionH relativeFrom="column">
                        <wp:posOffset>635</wp:posOffset>
                      </wp:positionH>
                      <wp:positionV relativeFrom="paragraph">
                        <wp:posOffset>36195</wp:posOffset>
                      </wp:positionV>
                      <wp:extent cx="820800" cy="320400"/>
                      <wp:effectExtent l="0" t="0" r="17780" b="22860"/>
                      <wp:wrapNone/>
                      <wp:docPr id="293274783" name="Rechteck: abgerundete Ecken 2932747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FDCD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B16D1" id="Rechteck: abgerundete Ecken 293274783" o:spid="_x0000_s2139" style="position:absolute;left:0;text-align:left;margin-left:.05pt;margin-top:2.85pt;width:64.65pt;height:25.25pt;z-index:25743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6+vgIAAMgFAAAOAAAAZHJzL2Uyb0RvYy54bWysVEtv2zAMvg/YfxB0X/1I2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YmV6+vgIA&#10;AMgFAAAOAAAAAAAAAAAAAAAAAC4CAABkcnMvZTJvRG9jLnhtbFBLAQItABQABgAIAAAAIQCbrlPC&#10;2AAAAAUBAAAPAAAAAAAAAAAAAAAAABgFAABkcnMvZG93bnJldi54bWxQSwUGAAAAAAQABADzAAAA&#10;HQYAAAAA&#10;" filled="f" strokecolor="black [3213]" strokeweight=".5pt">
                      <v:textbox>
                        <w:txbxContent>
                          <w:p w14:paraId="3A9FDCDF" w14:textId="77777777" w:rsidR="00BD5E17" w:rsidRDefault="00BD5E17" w:rsidP="005721B8">
                            <w:pPr>
                              <w:jc w:val="center"/>
                            </w:pPr>
                            <w:r>
                              <w:t>x</w:t>
                            </w:r>
                          </w:p>
                        </w:txbxContent>
                      </v:textbox>
                    </v:roundrect>
                  </w:pict>
                </mc:Fallback>
              </mc:AlternateContent>
            </w:r>
          </w:p>
        </w:tc>
        <w:tc>
          <w:tcPr>
            <w:tcW w:w="5839" w:type="dxa"/>
            <w:shd w:val="clear" w:color="auto" w:fill="auto"/>
          </w:tcPr>
          <w:p w14:paraId="2377F653" w14:textId="6FCF7B8D" w:rsidR="00626664" w:rsidRPr="009F08DB" w:rsidRDefault="00745279" w:rsidP="00190981">
            <w:pPr>
              <w:pStyle w:val="Textkrper"/>
              <w:tabs>
                <w:tab w:val="left" w:pos="284"/>
              </w:tabs>
              <w:spacing w:after="0"/>
              <w:rPr>
                <w:lang w:val="de-DE"/>
              </w:rPr>
            </w:pPr>
            <w:r w:rsidRPr="009F08DB">
              <w:rPr>
                <w:lang w:val="de-DE"/>
              </w:rPr>
              <w:t>Datum/Kurzzeichen</w:t>
            </w:r>
          </w:p>
          <w:p w14:paraId="4C31A35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31552" behindDoc="0" locked="0" layoutInCell="1" allowOverlap="1" wp14:anchorId="0968DAFB" wp14:editId="16A589C8">
                      <wp:simplePos x="0" y="0"/>
                      <wp:positionH relativeFrom="column">
                        <wp:posOffset>1746</wp:posOffset>
                      </wp:positionH>
                      <wp:positionV relativeFrom="line">
                        <wp:posOffset>32703</wp:posOffset>
                      </wp:positionV>
                      <wp:extent cx="3592354" cy="320400"/>
                      <wp:effectExtent l="0" t="0" r="27305" b="22860"/>
                      <wp:wrapNone/>
                      <wp:docPr id="293274784" name="Rechteck: abgerundete Ecken 29327478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920E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68DAFB" id="Rechteck: abgerundete Ecken 293274784" o:spid="_x0000_s2140" style="position:absolute;left:0;text-align:left;margin-left:.15pt;margin-top:2.6pt;width:282.85pt;height:25.25pt;z-index:257431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ieUT&#10;XMACAADJBQAADgAAAAAAAAAAAAAAAAAuAgAAZHJzL2Uyb0RvYy54bWxQSwECLQAUAAYACAAAACEA&#10;EJF9vtoAAAAFAQAADwAAAAAAAAAAAAAAAAAaBQAAZHJzL2Rvd25yZXYueG1sUEsFBgAAAAAEAAQA&#10;8wAAACEGAAAAAA==&#10;" filled="f" strokecolor="black [3213]" strokeweight=".5pt">
                      <v:textbox>
                        <w:txbxContent>
                          <w:p w14:paraId="21E920E5" w14:textId="77777777" w:rsidR="00BD5E17" w:rsidRDefault="00BD5E17" w:rsidP="005721B8">
                            <w:pPr>
                              <w:jc w:val="center"/>
                            </w:pPr>
                            <w:r>
                              <w:t>x</w:t>
                            </w:r>
                          </w:p>
                        </w:txbxContent>
                      </v:textbox>
                      <w10:wrap anchory="line"/>
                    </v:roundrect>
                  </w:pict>
                </mc:Fallback>
              </mc:AlternateContent>
            </w:r>
          </w:p>
        </w:tc>
      </w:tr>
      <w:tr w:rsidR="00626664" w:rsidRPr="009F08DB" w14:paraId="551A467A" w14:textId="77777777" w:rsidTr="00626664">
        <w:trPr>
          <w:trHeight w:val="1020"/>
        </w:trPr>
        <w:tc>
          <w:tcPr>
            <w:tcW w:w="2154" w:type="dxa"/>
            <w:shd w:val="clear" w:color="auto" w:fill="F2F2F2" w:themeFill="background1" w:themeFillShade="F2"/>
          </w:tcPr>
          <w:p w14:paraId="694C5415" w14:textId="36D19A2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04286FE" w14:textId="43705F4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32576" behindDoc="0" locked="0" layoutInCell="1" allowOverlap="1" wp14:anchorId="67A372C7" wp14:editId="0477342F">
                      <wp:simplePos x="0" y="0"/>
                      <wp:positionH relativeFrom="column">
                        <wp:posOffset>-5715</wp:posOffset>
                      </wp:positionH>
                      <wp:positionV relativeFrom="line">
                        <wp:posOffset>252095</wp:posOffset>
                      </wp:positionV>
                      <wp:extent cx="4500000" cy="320400"/>
                      <wp:effectExtent l="0" t="0" r="15240" b="22860"/>
                      <wp:wrapNone/>
                      <wp:docPr id="293274785" name="Rechteck: abgerundete Ecken 29327478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FA86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A372C7" id="Rechteck: abgerundete Ecken 293274785" o:spid="_x0000_s2141" style="position:absolute;left:0;text-align:left;margin-left:-.45pt;margin-top:19.85pt;width:354.35pt;height:25.25pt;z-index:25743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DHYCEm8&#10;AgAAyQUAAA4AAAAAAAAAAAAAAAAALgIAAGRycy9lMm9Eb2MueG1sUEsBAi0AFAAGAAgAAAAhAHhH&#10;TL3cAAAABwEAAA8AAAAAAAAAAAAAAAAAFgUAAGRycy9kb3ducmV2LnhtbFBLBQYAAAAABAAEAPMA&#10;AAAfBgAAAAA=&#10;" filled="f" strokecolor="black [3213]" strokeweight=".5pt">
                      <v:textbox>
                        <w:txbxContent>
                          <w:p w14:paraId="079FA86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3417E31" w14:textId="77777777" w:rsidR="00626664" w:rsidRPr="009F08DB" w:rsidRDefault="00626664" w:rsidP="00190981">
            <w:pPr>
              <w:pStyle w:val="Textkrper"/>
              <w:tabs>
                <w:tab w:val="left" w:pos="284"/>
              </w:tabs>
              <w:spacing w:after="0"/>
              <w:rPr>
                <w:lang w:val="de-DE"/>
              </w:rPr>
            </w:pPr>
          </w:p>
        </w:tc>
      </w:tr>
    </w:tbl>
    <w:p w14:paraId="05445DFF" w14:textId="4CCC89E8" w:rsidR="005721B8" w:rsidRPr="009F08DB" w:rsidRDefault="00CD3201" w:rsidP="00897659">
      <w:pPr>
        <w:pStyle w:val="berschrift3nummeriert"/>
        <w:rPr>
          <w:lang w:val="de-DE"/>
        </w:rPr>
      </w:pPr>
      <w:bookmarkStart w:id="52" w:name="_Toc118817584"/>
      <w:r w:rsidRPr="009F08DB">
        <w:rPr>
          <w:lang w:val="de-DE"/>
        </w:rPr>
        <w:lastRenderedPageBreak/>
        <w:t xml:space="preserve">WA 981: </w:t>
      </w:r>
      <w:r w:rsidR="00A7704C" w:rsidRPr="009F08DB">
        <w:rPr>
          <w:lang w:val="de-DE"/>
        </w:rPr>
        <w:t>BEILEGER: REVOLVERMAGAZIN: NICHT BETRIEBSBEREIT</w:t>
      </w:r>
      <w:bookmarkEnd w:id="52"/>
    </w:p>
    <w:p w14:paraId="2AD6B23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DA0A0BC" w14:textId="77777777" w:rsidTr="00CD3201">
        <w:trPr>
          <w:trHeight w:val="211"/>
        </w:trPr>
        <w:tc>
          <w:tcPr>
            <w:tcW w:w="2154" w:type="dxa"/>
            <w:shd w:val="clear" w:color="auto" w:fill="F2F2F2" w:themeFill="background1" w:themeFillShade="F2"/>
          </w:tcPr>
          <w:p w14:paraId="097FB2C3" w14:textId="20DEECE6" w:rsidR="005721B8" w:rsidRPr="009F08DB" w:rsidRDefault="00D8280B" w:rsidP="00190981">
            <w:pPr>
              <w:pStyle w:val="Textkrper"/>
              <w:spacing w:after="0"/>
              <w:rPr>
                <w:b/>
                <w:lang w:val="de-DE"/>
              </w:rPr>
            </w:pPr>
            <w:r w:rsidRPr="009F08DB">
              <w:rPr>
                <w:b/>
                <w:lang w:val="de-DE"/>
              </w:rPr>
              <w:t>Testziel</w:t>
            </w:r>
          </w:p>
        </w:tc>
        <w:tc>
          <w:tcPr>
            <w:tcW w:w="7257" w:type="dxa"/>
          </w:tcPr>
          <w:p w14:paraId="4757882E" w14:textId="706C6BB4" w:rsidR="005721B8" w:rsidRPr="009F08DB" w:rsidRDefault="00A64712" w:rsidP="00190981">
            <w:pPr>
              <w:pStyle w:val="BulletTabtext"/>
              <w:rPr>
                <w:lang w:val="de-DE"/>
              </w:rPr>
            </w:pPr>
            <w:r w:rsidRPr="009F08DB">
              <w:rPr>
                <w:lang w:val="de-DE"/>
              </w:rPr>
              <w:t>Test, ob die richtige Warnmeldung im Bedienfeld erscheint</w:t>
            </w:r>
          </w:p>
          <w:p w14:paraId="02F9A0F6" w14:textId="527E0375" w:rsidR="00CD3201" w:rsidRPr="009F08DB" w:rsidRDefault="00CD3201" w:rsidP="00CD3201">
            <w:pPr>
              <w:pStyle w:val="Abstandshalter"/>
              <w:rPr>
                <w:lang w:val="de-DE"/>
              </w:rPr>
            </w:pPr>
          </w:p>
        </w:tc>
      </w:tr>
      <w:tr w:rsidR="005721B8" w:rsidRPr="00897659" w14:paraId="34DC8C86" w14:textId="77777777" w:rsidTr="00190981">
        <w:trPr>
          <w:trHeight w:val="170"/>
        </w:trPr>
        <w:tc>
          <w:tcPr>
            <w:tcW w:w="2154" w:type="dxa"/>
          </w:tcPr>
          <w:p w14:paraId="56431BF2" w14:textId="77777777" w:rsidR="005721B8" w:rsidRPr="009F08DB" w:rsidRDefault="005721B8" w:rsidP="00190981">
            <w:pPr>
              <w:pStyle w:val="Textkrper"/>
              <w:spacing w:before="0" w:after="0"/>
              <w:rPr>
                <w:sz w:val="8"/>
                <w:szCs w:val="8"/>
                <w:lang w:val="de-DE"/>
              </w:rPr>
            </w:pPr>
          </w:p>
        </w:tc>
        <w:tc>
          <w:tcPr>
            <w:tcW w:w="7257" w:type="dxa"/>
          </w:tcPr>
          <w:p w14:paraId="679406FA" w14:textId="77777777" w:rsidR="005721B8" w:rsidRPr="009F08DB" w:rsidRDefault="005721B8" w:rsidP="00190981">
            <w:pPr>
              <w:pStyle w:val="Textkrper"/>
              <w:spacing w:before="0" w:after="0"/>
              <w:rPr>
                <w:sz w:val="8"/>
                <w:szCs w:val="8"/>
                <w:lang w:val="de-DE"/>
              </w:rPr>
            </w:pPr>
          </w:p>
        </w:tc>
      </w:tr>
      <w:tr w:rsidR="005721B8" w:rsidRPr="009F08DB" w14:paraId="54E0B269" w14:textId="77777777" w:rsidTr="00190981">
        <w:trPr>
          <w:trHeight w:val="471"/>
        </w:trPr>
        <w:tc>
          <w:tcPr>
            <w:tcW w:w="2154" w:type="dxa"/>
            <w:shd w:val="clear" w:color="auto" w:fill="F2F2F2" w:themeFill="background1" w:themeFillShade="F2"/>
          </w:tcPr>
          <w:p w14:paraId="0C07B325" w14:textId="6C384121" w:rsidR="005721B8" w:rsidRPr="009F08DB" w:rsidRDefault="00D8280B" w:rsidP="00190981">
            <w:pPr>
              <w:pStyle w:val="Textkrper"/>
              <w:spacing w:after="0"/>
              <w:rPr>
                <w:b/>
                <w:lang w:val="de-DE"/>
              </w:rPr>
            </w:pPr>
            <w:r w:rsidRPr="009F08DB">
              <w:rPr>
                <w:b/>
                <w:lang w:val="de-DE"/>
              </w:rPr>
              <w:t>Testdurchführung</w:t>
            </w:r>
          </w:p>
        </w:tc>
        <w:tc>
          <w:tcPr>
            <w:tcW w:w="7257" w:type="dxa"/>
          </w:tcPr>
          <w:p w14:paraId="1E704A57" w14:textId="77777777" w:rsidR="005721B8" w:rsidRPr="009F08DB" w:rsidRDefault="005721B8" w:rsidP="00190981">
            <w:pPr>
              <w:pStyle w:val="Textkrper"/>
              <w:spacing w:after="0"/>
              <w:rPr>
                <w:lang w:val="de-DE"/>
              </w:rPr>
            </w:pPr>
          </w:p>
        </w:tc>
      </w:tr>
      <w:tr w:rsidR="005721B8" w:rsidRPr="009F08DB" w14:paraId="3C752079" w14:textId="77777777" w:rsidTr="00190981">
        <w:trPr>
          <w:trHeight w:val="697"/>
        </w:trPr>
        <w:tc>
          <w:tcPr>
            <w:tcW w:w="2154" w:type="dxa"/>
            <w:shd w:val="clear" w:color="auto" w:fill="F2F2F2" w:themeFill="background1" w:themeFillShade="F2"/>
          </w:tcPr>
          <w:p w14:paraId="5EF0AF0B" w14:textId="00A8F8CD" w:rsidR="005721B8" w:rsidRPr="009F08DB" w:rsidRDefault="00D41D58" w:rsidP="00190981">
            <w:pPr>
              <w:pStyle w:val="Textkrper"/>
              <w:spacing w:after="0"/>
              <w:rPr>
                <w:lang w:val="de-DE"/>
              </w:rPr>
            </w:pPr>
            <w:r w:rsidRPr="009F08DB">
              <w:rPr>
                <w:lang w:val="de-DE"/>
              </w:rPr>
              <w:t>Testvoraussetzungen</w:t>
            </w:r>
          </w:p>
        </w:tc>
        <w:tc>
          <w:tcPr>
            <w:tcW w:w="7257" w:type="dxa"/>
          </w:tcPr>
          <w:p w14:paraId="3EC8D296" w14:textId="67DE7D0D" w:rsidR="00CD3201" w:rsidRPr="009F08DB" w:rsidRDefault="00AE36C0" w:rsidP="00CD3201">
            <w:pPr>
              <w:pStyle w:val="BulletTabtext"/>
              <w:rPr>
                <w:lang w:val="de-DE"/>
              </w:rPr>
            </w:pPr>
            <w:r w:rsidRPr="009F08DB">
              <w:rPr>
                <w:lang w:val="de-DE"/>
              </w:rPr>
              <w:t>Maschine ist im Automatikbetrieb bereit</w:t>
            </w:r>
          </w:p>
          <w:p w14:paraId="34A7FAFA" w14:textId="6BC63C21" w:rsidR="005721B8" w:rsidRPr="009F08DB" w:rsidRDefault="00CD3201" w:rsidP="00CD3201">
            <w:pPr>
              <w:pStyle w:val="BulletTabtext"/>
              <w:rPr>
                <w:lang w:val="de-DE"/>
              </w:rPr>
            </w:pPr>
            <w:r w:rsidRPr="009F08DB">
              <w:rPr>
                <w:lang w:val="de-DE"/>
              </w:rPr>
              <w:t xml:space="preserve">SWS 900 </w:t>
            </w:r>
            <w:r w:rsidR="00792679" w:rsidRPr="009F08DB">
              <w:rPr>
                <w:lang w:val="de-DE"/>
              </w:rPr>
              <w:t>„</w:t>
            </w:r>
            <w:r w:rsidR="00A7704C" w:rsidRPr="009F08DB">
              <w:rPr>
                <w:lang w:val="de-DE"/>
              </w:rPr>
              <w:t>Beileger</w:t>
            </w:r>
            <w:r w:rsidR="00792679" w:rsidRPr="009F08DB">
              <w:rPr>
                <w:lang w:val="de-DE"/>
              </w:rPr>
              <w:t>“</w:t>
            </w:r>
            <w:r w:rsidRPr="009F08DB">
              <w:rPr>
                <w:lang w:val="de-DE"/>
              </w:rPr>
              <w:t xml:space="preserve"> </w:t>
            </w:r>
            <w:r w:rsidR="00BB1ECE" w:rsidRPr="009F08DB">
              <w:rPr>
                <w:lang w:val="de-DE"/>
              </w:rPr>
              <w:t>ist aktiviert</w:t>
            </w:r>
          </w:p>
          <w:p w14:paraId="2EC0FB4A" w14:textId="565FCF7E" w:rsidR="00CD3201" w:rsidRPr="009F08DB" w:rsidRDefault="00CD3201" w:rsidP="00CD3201">
            <w:pPr>
              <w:pStyle w:val="Abstandshalter"/>
              <w:rPr>
                <w:lang w:val="de-DE"/>
              </w:rPr>
            </w:pPr>
          </w:p>
        </w:tc>
      </w:tr>
      <w:tr w:rsidR="005721B8" w:rsidRPr="009F08DB" w14:paraId="43A04AF7" w14:textId="77777777" w:rsidTr="00CD3201">
        <w:trPr>
          <w:trHeight w:val="496"/>
        </w:trPr>
        <w:tc>
          <w:tcPr>
            <w:tcW w:w="2154" w:type="dxa"/>
            <w:shd w:val="clear" w:color="auto" w:fill="F2F2F2" w:themeFill="background1" w:themeFillShade="F2"/>
          </w:tcPr>
          <w:p w14:paraId="746B8C95" w14:textId="29A48E2D" w:rsidR="005721B8" w:rsidRPr="009F08DB" w:rsidRDefault="00D8280B" w:rsidP="00190981">
            <w:pPr>
              <w:pStyle w:val="Textkrper"/>
              <w:spacing w:after="0"/>
              <w:rPr>
                <w:lang w:val="de-DE"/>
              </w:rPr>
            </w:pPr>
            <w:r w:rsidRPr="009F08DB">
              <w:rPr>
                <w:lang w:val="de-DE"/>
              </w:rPr>
              <w:t>Erforderliche Tätigkeit</w:t>
            </w:r>
          </w:p>
        </w:tc>
        <w:tc>
          <w:tcPr>
            <w:tcW w:w="7257" w:type="dxa"/>
          </w:tcPr>
          <w:p w14:paraId="10A55F6E" w14:textId="7D0AF6D9" w:rsidR="005721B8" w:rsidRPr="009F08DB" w:rsidRDefault="00EA3973" w:rsidP="00CD3201">
            <w:pPr>
              <w:pStyle w:val="BulletTabtext"/>
              <w:rPr>
                <w:lang w:val="de-DE"/>
              </w:rPr>
            </w:pPr>
            <w:r w:rsidRPr="009F08DB">
              <w:rPr>
                <w:lang w:val="de-DE"/>
              </w:rPr>
              <w:t xml:space="preserve">Eingang </w:t>
            </w:r>
            <w:r w:rsidR="00792679" w:rsidRPr="009F08DB">
              <w:rPr>
                <w:lang w:val="de-DE"/>
              </w:rPr>
              <w:t>„</w:t>
            </w:r>
            <w:r w:rsidR="00CD3201" w:rsidRPr="009F08DB">
              <w:rPr>
                <w:lang w:val="de-DE"/>
              </w:rPr>
              <w:t>=.X261-KI00:2”</w:t>
            </w:r>
            <w:r w:rsidR="0065611C" w:rsidRPr="009F08DB">
              <w:rPr>
                <w:lang w:val="de-DE"/>
              </w:rPr>
              <w:t xml:space="preserve"> ausstecken</w:t>
            </w:r>
          </w:p>
          <w:p w14:paraId="764802CC" w14:textId="250374D2" w:rsidR="00CD3201" w:rsidRPr="009F08DB" w:rsidRDefault="00CD3201" w:rsidP="00CD3201">
            <w:pPr>
              <w:pStyle w:val="Abstandshalter"/>
              <w:rPr>
                <w:lang w:val="de-DE"/>
              </w:rPr>
            </w:pPr>
          </w:p>
        </w:tc>
      </w:tr>
      <w:tr w:rsidR="005721B8" w:rsidRPr="009F08DB" w14:paraId="4E9D7E1F" w14:textId="77777777" w:rsidTr="00CD3201">
        <w:trPr>
          <w:trHeight w:val="362"/>
        </w:trPr>
        <w:tc>
          <w:tcPr>
            <w:tcW w:w="2154" w:type="dxa"/>
            <w:shd w:val="clear" w:color="auto" w:fill="F2F2F2" w:themeFill="background1" w:themeFillShade="F2"/>
          </w:tcPr>
          <w:p w14:paraId="7768AD22" w14:textId="536F0762" w:rsidR="005721B8" w:rsidRPr="009F08DB" w:rsidRDefault="008C23D6" w:rsidP="00190981">
            <w:pPr>
              <w:pStyle w:val="Textkrper"/>
              <w:spacing w:after="0"/>
              <w:rPr>
                <w:lang w:val="de-DE"/>
              </w:rPr>
            </w:pPr>
            <w:r w:rsidRPr="009F08DB">
              <w:rPr>
                <w:lang w:val="de-DE"/>
              </w:rPr>
              <w:t>Folge</w:t>
            </w:r>
          </w:p>
        </w:tc>
        <w:tc>
          <w:tcPr>
            <w:tcW w:w="7257" w:type="dxa"/>
          </w:tcPr>
          <w:p w14:paraId="712D7A87" w14:textId="74F2F13D" w:rsidR="005721B8" w:rsidRPr="009F08DB" w:rsidRDefault="00A64712" w:rsidP="00CD3201">
            <w:pPr>
              <w:pStyle w:val="BulletTabtext"/>
              <w:rPr>
                <w:lang w:val="de-DE"/>
              </w:rPr>
            </w:pPr>
            <w:r w:rsidRPr="009F08DB">
              <w:rPr>
                <w:lang w:val="de-DE"/>
              </w:rPr>
              <w:t>Warnmeldung erscheint im Bedienfeld</w:t>
            </w:r>
          </w:p>
          <w:p w14:paraId="12E3F793" w14:textId="1EA66997" w:rsidR="00CD3201" w:rsidRPr="009F08DB" w:rsidRDefault="00CD3201" w:rsidP="00CD3201">
            <w:pPr>
              <w:pStyle w:val="Abstandshalter"/>
              <w:rPr>
                <w:lang w:val="de-DE"/>
              </w:rPr>
            </w:pPr>
          </w:p>
        </w:tc>
      </w:tr>
      <w:tr w:rsidR="005721B8" w:rsidRPr="009F08DB" w14:paraId="470B9CFB" w14:textId="77777777" w:rsidTr="00CD3201">
        <w:trPr>
          <w:trHeight w:val="214"/>
        </w:trPr>
        <w:tc>
          <w:tcPr>
            <w:tcW w:w="2154" w:type="dxa"/>
            <w:shd w:val="clear" w:color="auto" w:fill="F2F2F2" w:themeFill="background1" w:themeFillShade="F2"/>
          </w:tcPr>
          <w:p w14:paraId="0AFC3C30" w14:textId="47227559" w:rsidR="005721B8" w:rsidRPr="009F08DB" w:rsidRDefault="00D8280B" w:rsidP="00190981">
            <w:pPr>
              <w:pStyle w:val="Textkrper"/>
              <w:spacing w:after="0"/>
              <w:rPr>
                <w:lang w:val="de-DE"/>
              </w:rPr>
            </w:pPr>
            <w:r w:rsidRPr="009F08DB">
              <w:rPr>
                <w:lang w:val="de-DE"/>
              </w:rPr>
              <w:t>Kommentare</w:t>
            </w:r>
          </w:p>
        </w:tc>
        <w:tc>
          <w:tcPr>
            <w:tcW w:w="7257" w:type="dxa"/>
          </w:tcPr>
          <w:p w14:paraId="099DB783" w14:textId="26ACF799" w:rsidR="005721B8" w:rsidRPr="009F08DB" w:rsidRDefault="00AE36C0" w:rsidP="00190981">
            <w:pPr>
              <w:pStyle w:val="BulletTabtext"/>
              <w:rPr>
                <w:lang w:val="de-DE"/>
              </w:rPr>
            </w:pPr>
            <w:r w:rsidRPr="009F08DB">
              <w:rPr>
                <w:lang w:val="de-DE"/>
              </w:rPr>
              <w:t>Keine</w:t>
            </w:r>
          </w:p>
          <w:p w14:paraId="0295C74E" w14:textId="77777777" w:rsidR="005721B8" w:rsidRPr="009F08DB" w:rsidRDefault="005721B8" w:rsidP="00190981">
            <w:pPr>
              <w:pStyle w:val="Abstandshalter"/>
              <w:rPr>
                <w:lang w:val="de-DE"/>
              </w:rPr>
            </w:pPr>
          </w:p>
        </w:tc>
      </w:tr>
      <w:tr w:rsidR="005721B8" w:rsidRPr="00897659" w14:paraId="3BFDF67A" w14:textId="77777777" w:rsidTr="00CD3201">
        <w:trPr>
          <w:trHeight w:val="223"/>
        </w:trPr>
        <w:tc>
          <w:tcPr>
            <w:tcW w:w="2154" w:type="dxa"/>
            <w:shd w:val="clear" w:color="auto" w:fill="F2F2F2" w:themeFill="background1" w:themeFillShade="F2"/>
          </w:tcPr>
          <w:p w14:paraId="0B5C4077" w14:textId="0A119BD7" w:rsidR="005721B8" w:rsidRPr="009F08DB" w:rsidRDefault="00D41D58" w:rsidP="00190981">
            <w:pPr>
              <w:pStyle w:val="Textkrper"/>
              <w:spacing w:after="0"/>
              <w:rPr>
                <w:lang w:val="de-DE"/>
              </w:rPr>
            </w:pPr>
            <w:r w:rsidRPr="009F08DB">
              <w:rPr>
                <w:lang w:val="de-DE"/>
              </w:rPr>
              <w:t>Quittierung</w:t>
            </w:r>
          </w:p>
        </w:tc>
        <w:tc>
          <w:tcPr>
            <w:tcW w:w="7257" w:type="dxa"/>
          </w:tcPr>
          <w:p w14:paraId="49141B6D" w14:textId="3DC7FBB4" w:rsidR="005721B8" w:rsidRPr="009F08DB" w:rsidRDefault="006E13F7" w:rsidP="00CD3201">
            <w:pPr>
              <w:pStyle w:val="BulletTabtext"/>
              <w:rPr>
                <w:lang w:val="de-DE"/>
              </w:rPr>
            </w:pPr>
            <w:r w:rsidRPr="009F08DB">
              <w:rPr>
                <w:lang w:val="de-DE"/>
              </w:rPr>
              <w:t>Eingang wieder einstecken</w:t>
            </w:r>
            <w:r w:rsidR="00CD3201" w:rsidRPr="009F08DB">
              <w:rPr>
                <w:lang w:val="de-DE"/>
              </w:rPr>
              <w:t xml:space="preserve"> </w:t>
            </w:r>
            <w:r w:rsidR="00792679" w:rsidRPr="009F08DB">
              <w:rPr>
                <w:lang w:val="de-DE"/>
              </w:rPr>
              <w:t>„</w:t>
            </w:r>
            <w:r w:rsidR="00CD3201" w:rsidRPr="009F08DB">
              <w:rPr>
                <w:lang w:val="de-DE"/>
              </w:rPr>
              <w:t>=.X261-KI00:2”</w:t>
            </w:r>
          </w:p>
          <w:p w14:paraId="024569F1" w14:textId="023F14F8" w:rsidR="00CD3201" w:rsidRPr="009F08DB" w:rsidRDefault="00CD3201" w:rsidP="00CD3201">
            <w:pPr>
              <w:pStyle w:val="Abstandshalter"/>
              <w:rPr>
                <w:lang w:val="de-DE"/>
              </w:rPr>
            </w:pPr>
          </w:p>
        </w:tc>
      </w:tr>
    </w:tbl>
    <w:p w14:paraId="18E57B7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ED19D2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6BD75B8" w14:textId="60E30EC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D59DB4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B3D0410" w14:textId="315B11F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4B3C857" w14:textId="77777777" w:rsidTr="00190981">
        <w:trPr>
          <w:trHeight w:val="697"/>
        </w:trPr>
        <w:tc>
          <w:tcPr>
            <w:tcW w:w="2154" w:type="dxa"/>
            <w:tcBorders>
              <w:bottom w:val="nil"/>
            </w:tcBorders>
            <w:shd w:val="clear" w:color="auto" w:fill="F2F2F2" w:themeFill="background1" w:themeFillShade="F2"/>
          </w:tcPr>
          <w:p w14:paraId="1A878624" w14:textId="6B20F23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C31CECB" w14:textId="3555DAB5" w:rsidR="005721B8" w:rsidRPr="009F08DB" w:rsidRDefault="00A64712" w:rsidP="00190981">
            <w:pPr>
              <w:pStyle w:val="BulletTabtext"/>
              <w:rPr>
                <w:lang w:val="de-DE"/>
              </w:rPr>
            </w:pPr>
            <w:r w:rsidRPr="009F08DB">
              <w:rPr>
                <w:lang w:val="de-DE"/>
              </w:rPr>
              <w:t>Warnmeldung erscheint im Bedienfeld</w:t>
            </w:r>
          </w:p>
        </w:tc>
        <w:tc>
          <w:tcPr>
            <w:tcW w:w="1417" w:type="dxa"/>
            <w:tcBorders>
              <w:bottom w:val="nil"/>
            </w:tcBorders>
          </w:tcPr>
          <w:p w14:paraId="7DD7390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93920" behindDoc="0" locked="0" layoutInCell="1" allowOverlap="1" wp14:anchorId="6C199429" wp14:editId="2C55E5BA">
                      <wp:simplePos x="0" y="0"/>
                      <wp:positionH relativeFrom="column">
                        <wp:posOffset>-36195</wp:posOffset>
                      </wp:positionH>
                      <wp:positionV relativeFrom="line">
                        <wp:posOffset>36195</wp:posOffset>
                      </wp:positionV>
                      <wp:extent cx="820800" cy="320400"/>
                      <wp:effectExtent l="0" t="0" r="17780" b="22860"/>
                      <wp:wrapNone/>
                      <wp:docPr id="293274786" name="Rechteck: abgerundete Ecken 29327478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CBF5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199429" id="Rechteck: abgerundete Ecken 293274786" o:spid="_x0000_s2142" style="position:absolute;left:0;text-align:left;margin-left:-2.85pt;margin-top:2.85pt;width:64.65pt;height:25.25pt;z-index:253393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bJuaq+&#10;AgAAyAUAAA4AAAAAAAAAAAAAAAAALgIAAGRycy9lMm9Eb2MueG1sUEsBAi0AFAAGAAgAAAAhADWT&#10;XnbaAAAABwEAAA8AAAAAAAAAAAAAAAAAGAUAAGRycy9kb3ducmV2LnhtbFBLBQYAAAAABAAEAPMA&#10;AAAfBgAAAAA=&#10;" filled="f" strokecolor="black [3213]" strokeweight=".5pt">
                      <v:textbox>
                        <w:txbxContent>
                          <w:p w14:paraId="130CBF54" w14:textId="77777777" w:rsidR="00BD5E17" w:rsidRDefault="00BD5E17" w:rsidP="005721B8">
                            <w:pPr>
                              <w:jc w:val="center"/>
                            </w:pPr>
                            <w:r>
                              <w:t>x</w:t>
                            </w:r>
                          </w:p>
                        </w:txbxContent>
                      </v:textbox>
                      <w10:wrap anchory="line"/>
                    </v:roundrect>
                  </w:pict>
                </mc:Fallback>
              </mc:AlternateContent>
            </w:r>
          </w:p>
        </w:tc>
      </w:tr>
      <w:tr w:rsidR="005721B8" w:rsidRPr="009F08DB" w14:paraId="2B1E6CFA" w14:textId="77777777" w:rsidTr="00190981">
        <w:trPr>
          <w:trHeight w:val="1701"/>
        </w:trPr>
        <w:tc>
          <w:tcPr>
            <w:tcW w:w="2154" w:type="dxa"/>
            <w:shd w:val="clear" w:color="auto" w:fill="F2F2F2" w:themeFill="background1" w:themeFillShade="F2"/>
          </w:tcPr>
          <w:p w14:paraId="62D1AEE3" w14:textId="6CA710D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12F355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398016" behindDoc="0" locked="0" layoutInCell="1" allowOverlap="1" wp14:anchorId="5F14CCF6" wp14:editId="3C07EFE8">
                      <wp:simplePos x="0" y="0"/>
                      <wp:positionH relativeFrom="column">
                        <wp:posOffset>-5715</wp:posOffset>
                      </wp:positionH>
                      <wp:positionV relativeFrom="line">
                        <wp:posOffset>72390</wp:posOffset>
                      </wp:positionV>
                      <wp:extent cx="4500000" cy="942975"/>
                      <wp:effectExtent l="0" t="0" r="15240" b="28575"/>
                      <wp:wrapNone/>
                      <wp:docPr id="293274790" name="Rechteck: abgerundete Ecken 29327479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DCC6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14CCF6" id="Rechteck: abgerundete Ecken 293274790" o:spid="_x0000_s2143" style="position:absolute;left:0;text-align:left;margin-left:-.45pt;margin-top:5.7pt;width:354.35pt;height:74.25pt;z-index:253398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Ne7kv&#10;vQIAAMkFAAAOAAAAAAAAAAAAAAAAAC4CAABkcnMvZTJvRG9jLnhtbFBLAQItABQABgAIAAAAIQDv&#10;Mn/u3AAAAAgBAAAPAAAAAAAAAAAAAAAAABcFAABkcnMvZG93bnJldi54bWxQSwUGAAAAAAQABADz&#10;AAAAIAYAAAAA&#10;" filled="f" strokecolor="black [3213]" strokeweight=".5pt">
                      <v:textbox>
                        <w:txbxContent>
                          <w:p w14:paraId="244DCC61" w14:textId="77777777" w:rsidR="00BD5E17" w:rsidRDefault="00BD5E17" w:rsidP="005721B8">
                            <w:pPr>
                              <w:jc w:val="center"/>
                            </w:pPr>
                            <w:r>
                              <w:t>x</w:t>
                            </w:r>
                          </w:p>
                        </w:txbxContent>
                      </v:textbox>
                      <w10:wrap anchory="line"/>
                    </v:roundrect>
                  </w:pict>
                </mc:Fallback>
              </mc:AlternateContent>
            </w:r>
          </w:p>
        </w:tc>
      </w:tr>
    </w:tbl>
    <w:p w14:paraId="49477DE6" w14:textId="1ED4C285" w:rsidR="005721B8" w:rsidRPr="009F08DB" w:rsidRDefault="005721B8" w:rsidP="005721B8">
      <w:pPr>
        <w:pStyle w:val="Textkrper"/>
        <w:rPr>
          <w:lang w:val="de-DE"/>
        </w:rPr>
      </w:pPr>
    </w:p>
    <w:p w14:paraId="63373185" w14:textId="5129FA16" w:rsidR="00CD3201" w:rsidRPr="009F08DB" w:rsidRDefault="00CD3201" w:rsidP="005721B8">
      <w:pPr>
        <w:pStyle w:val="Textkrper"/>
        <w:rPr>
          <w:lang w:val="de-DE"/>
        </w:rPr>
      </w:pPr>
    </w:p>
    <w:p w14:paraId="526BFD4D" w14:textId="4760BFFF" w:rsidR="00CD3201" w:rsidRPr="009F08DB" w:rsidRDefault="00CD3201" w:rsidP="005721B8">
      <w:pPr>
        <w:pStyle w:val="Textkrper"/>
        <w:rPr>
          <w:lang w:val="de-DE"/>
        </w:rPr>
      </w:pPr>
    </w:p>
    <w:p w14:paraId="4F804E53" w14:textId="296CBCD0" w:rsidR="00CD3201" w:rsidRPr="009F08DB" w:rsidRDefault="00CD3201" w:rsidP="005721B8">
      <w:pPr>
        <w:pStyle w:val="Textkrper"/>
        <w:rPr>
          <w:lang w:val="de-DE"/>
        </w:rPr>
      </w:pPr>
    </w:p>
    <w:p w14:paraId="19FC6F14" w14:textId="0CC8CEE6" w:rsidR="00CD3201" w:rsidRDefault="00CD3201" w:rsidP="005721B8">
      <w:pPr>
        <w:pStyle w:val="Textkrper"/>
        <w:rPr>
          <w:lang w:val="de-DE"/>
        </w:rPr>
      </w:pPr>
    </w:p>
    <w:p w14:paraId="0EB5FC03" w14:textId="77777777" w:rsidR="00C4597A" w:rsidRPr="009F08DB" w:rsidRDefault="00C4597A" w:rsidP="005721B8">
      <w:pPr>
        <w:pStyle w:val="Textkrper"/>
        <w:rPr>
          <w:lang w:val="de-DE"/>
        </w:rPr>
      </w:pPr>
    </w:p>
    <w:p w14:paraId="56B5BA8B" w14:textId="77777777" w:rsidR="005721B8" w:rsidRPr="009F08DB" w:rsidRDefault="005721B8" w:rsidP="005721B8">
      <w:pPr>
        <w:pStyle w:val="Textkrper"/>
        <w:rPr>
          <w:lang w:val="de-DE"/>
        </w:rPr>
      </w:pPr>
    </w:p>
    <w:p w14:paraId="14C2461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7959D05" w14:textId="77777777" w:rsidTr="00626664">
        <w:trPr>
          <w:trHeight w:val="1020"/>
        </w:trPr>
        <w:tc>
          <w:tcPr>
            <w:tcW w:w="2154" w:type="dxa"/>
            <w:shd w:val="clear" w:color="auto" w:fill="F2F2F2" w:themeFill="background1" w:themeFillShade="F2"/>
          </w:tcPr>
          <w:p w14:paraId="7C084AF4" w14:textId="265C0A11"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53067FA" w14:textId="2A58BAF6" w:rsidR="00626664" w:rsidRPr="009F08DB" w:rsidRDefault="00745279" w:rsidP="00190981">
            <w:pPr>
              <w:pStyle w:val="Textkrper"/>
              <w:tabs>
                <w:tab w:val="left" w:pos="284"/>
              </w:tabs>
              <w:spacing w:after="0"/>
              <w:rPr>
                <w:lang w:val="de-DE"/>
              </w:rPr>
            </w:pPr>
            <w:r w:rsidRPr="009F08DB">
              <w:rPr>
                <w:lang w:val="de-DE"/>
              </w:rPr>
              <w:t>ja/nein</w:t>
            </w:r>
          </w:p>
          <w:p w14:paraId="0D11CD0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34624" behindDoc="0" locked="0" layoutInCell="1" allowOverlap="1" wp14:anchorId="178B5866" wp14:editId="57CAEE9C">
                      <wp:simplePos x="0" y="0"/>
                      <wp:positionH relativeFrom="column">
                        <wp:posOffset>635</wp:posOffset>
                      </wp:positionH>
                      <wp:positionV relativeFrom="paragraph">
                        <wp:posOffset>36195</wp:posOffset>
                      </wp:positionV>
                      <wp:extent cx="820800" cy="320400"/>
                      <wp:effectExtent l="0" t="0" r="17780" b="22860"/>
                      <wp:wrapNone/>
                      <wp:docPr id="293274791" name="Rechteck: abgerundete Ecken 2932747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6687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B5866" id="Rechteck: abgerundete Ecken 293274791" o:spid="_x0000_s2144" style="position:absolute;left:0;text-align:left;margin-left:.05pt;margin-top:2.85pt;width:64.65pt;height:25.25pt;z-index:2574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vV8ZovgIA&#10;AMgFAAAOAAAAAAAAAAAAAAAAAC4CAABkcnMvZTJvRG9jLnhtbFBLAQItABQABgAIAAAAIQCbrlPC&#10;2AAAAAUBAAAPAAAAAAAAAAAAAAAAABgFAABkcnMvZG93bnJldi54bWxQSwUGAAAAAAQABADzAAAA&#10;HQYAAAAA&#10;" filled="f" strokecolor="black [3213]" strokeweight=".5pt">
                      <v:textbox>
                        <w:txbxContent>
                          <w:p w14:paraId="57A66873" w14:textId="77777777" w:rsidR="00BD5E17" w:rsidRDefault="00BD5E17" w:rsidP="005721B8">
                            <w:pPr>
                              <w:jc w:val="center"/>
                            </w:pPr>
                            <w:r>
                              <w:t>x</w:t>
                            </w:r>
                          </w:p>
                        </w:txbxContent>
                      </v:textbox>
                    </v:roundrect>
                  </w:pict>
                </mc:Fallback>
              </mc:AlternateContent>
            </w:r>
          </w:p>
        </w:tc>
        <w:tc>
          <w:tcPr>
            <w:tcW w:w="5839" w:type="dxa"/>
            <w:shd w:val="clear" w:color="auto" w:fill="auto"/>
          </w:tcPr>
          <w:p w14:paraId="7EF3F60F" w14:textId="670A2D24" w:rsidR="00626664" w:rsidRPr="009F08DB" w:rsidRDefault="00745279" w:rsidP="00190981">
            <w:pPr>
              <w:pStyle w:val="Textkrper"/>
              <w:tabs>
                <w:tab w:val="left" w:pos="284"/>
              </w:tabs>
              <w:spacing w:after="0"/>
              <w:rPr>
                <w:lang w:val="de-DE"/>
              </w:rPr>
            </w:pPr>
            <w:r w:rsidRPr="009F08DB">
              <w:rPr>
                <w:lang w:val="de-DE"/>
              </w:rPr>
              <w:t>Datum/Kurzzeichen</w:t>
            </w:r>
          </w:p>
          <w:p w14:paraId="7033A03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35648" behindDoc="0" locked="0" layoutInCell="1" allowOverlap="1" wp14:anchorId="1F30C14C" wp14:editId="2C74464B">
                      <wp:simplePos x="0" y="0"/>
                      <wp:positionH relativeFrom="column">
                        <wp:posOffset>1746</wp:posOffset>
                      </wp:positionH>
                      <wp:positionV relativeFrom="line">
                        <wp:posOffset>32703</wp:posOffset>
                      </wp:positionV>
                      <wp:extent cx="3592354" cy="320400"/>
                      <wp:effectExtent l="0" t="0" r="27305" b="22860"/>
                      <wp:wrapNone/>
                      <wp:docPr id="293274792" name="Rechteck: abgerundete Ecken 29327479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1DAF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0C14C" id="Rechteck: abgerundete Ecken 293274792" o:spid="_x0000_s2145" style="position:absolute;left:0;text-align:left;margin-left:.15pt;margin-top:2.6pt;width:282.85pt;height:25.25pt;z-index:257435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EfQ&#10;0czBAgAAyQUAAA4AAAAAAAAAAAAAAAAALgIAAGRycy9lMm9Eb2MueG1sUEsBAi0AFAAGAAgAAAAh&#10;ABCRfb7aAAAABQEAAA8AAAAAAAAAAAAAAAAAGwUAAGRycy9kb3ducmV2LnhtbFBLBQYAAAAABAAE&#10;APMAAAAiBgAAAAA=&#10;" filled="f" strokecolor="black [3213]" strokeweight=".5pt">
                      <v:textbox>
                        <w:txbxContent>
                          <w:p w14:paraId="2601DAFF" w14:textId="77777777" w:rsidR="00BD5E17" w:rsidRDefault="00BD5E17" w:rsidP="005721B8">
                            <w:pPr>
                              <w:jc w:val="center"/>
                            </w:pPr>
                            <w:r>
                              <w:t>x</w:t>
                            </w:r>
                          </w:p>
                        </w:txbxContent>
                      </v:textbox>
                      <w10:wrap anchory="line"/>
                    </v:roundrect>
                  </w:pict>
                </mc:Fallback>
              </mc:AlternateContent>
            </w:r>
          </w:p>
        </w:tc>
      </w:tr>
      <w:tr w:rsidR="00626664" w:rsidRPr="009F08DB" w14:paraId="34839CF5" w14:textId="77777777" w:rsidTr="00626664">
        <w:trPr>
          <w:trHeight w:val="1020"/>
        </w:trPr>
        <w:tc>
          <w:tcPr>
            <w:tcW w:w="2154" w:type="dxa"/>
            <w:shd w:val="clear" w:color="auto" w:fill="F2F2F2" w:themeFill="background1" w:themeFillShade="F2"/>
          </w:tcPr>
          <w:p w14:paraId="11B5903A" w14:textId="4DE22E45"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D6AB884" w14:textId="24ADB35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36672" behindDoc="0" locked="0" layoutInCell="1" allowOverlap="1" wp14:anchorId="03B9823E" wp14:editId="7EC63393">
                      <wp:simplePos x="0" y="0"/>
                      <wp:positionH relativeFrom="column">
                        <wp:posOffset>-5715</wp:posOffset>
                      </wp:positionH>
                      <wp:positionV relativeFrom="line">
                        <wp:posOffset>252095</wp:posOffset>
                      </wp:positionV>
                      <wp:extent cx="4500000" cy="320400"/>
                      <wp:effectExtent l="0" t="0" r="15240" b="22860"/>
                      <wp:wrapNone/>
                      <wp:docPr id="293274793" name="Rechteck: abgerundete Ecken 29327479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B2C9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9823E" id="Rechteck: abgerundete Ecken 293274793" o:spid="_x0000_s2146" style="position:absolute;left:0;text-align:left;margin-left:-.45pt;margin-top:19.85pt;width:354.35pt;height:25.25pt;z-index:25743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Ewu6d28&#10;AgAAyQUAAA4AAAAAAAAAAAAAAAAALgIAAGRycy9lMm9Eb2MueG1sUEsBAi0AFAAGAAgAAAAhAHhH&#10;TL3cAAAABwEAAA8AAAAAAAAAAAAAAAAAFgUAAGRycy9kb3ducmV2LnhtbFBLBQYAAAAABAAEAPMA&#10;AAAfBgAAAAA=&#10;" filled="f" strokecolor="black [3213]" strokeweight=".5pt">
                      <v:textbox>
                        <w:txbxContent>
                          <w:p w14:paraId="303B2C9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23589AE" w14:textId="77777777" w:rsidR="00626664" w:rsidRPr="009F08DB" w:rsidRDefault="00626664" w:rsidP="00190981">
            <w:pPr>
              <w:pStyle w:val="Textkrper"/>
              <w:tabs>
                <w:tab w:val="left" w:pos="284"/>
              </w:tabs>
              <w:spacing w:after="0"/>
              <w:rPr>
                <w:lang w:val="de-DE"/>
              </w:rPr>
            </w:pPr>
          </w:p>
        </w:tc>
      </w:tr>
    </w:tbl>
    <w:p w14:paraId="38292072" w14:textId="77777777" w:rsidR="005721B8" w:rsidRPr="009F08DB" w:rsidRDefault="005721B8" w:rsidP="005721B8">
      <w:pPr>
        <w:rPr>
          <w:rFonts w:ascii="Arial" w:hAnsi="Arial"/>
          <w:lang w:val="de-DE"/>
        </w:rPr>
      </w:pPr>
      <w:r w:rsidRPr="009F08DB">
        <w:rPr>
          <w:lang w:val="de-DE"/>
        </w:rPr>
        <w:br w:type="page"/>
      </w:r>
    </w:p>
    <w:p w14:paraId="1CCE8D28" w14:textId="78820D33" w:rsidR="005721B8" w:rsidRPr="009F08DB" w:rsidRDefault="00B34805" w:rsidP="00897659">
      <w:pPr>
        <w:pStyle w:val="berschrift2nummeriert"/>
        <w:rPr>
          <w:lang w:val="de-DE"/>
        </w:rPr>
      </w:pPr>
      <w:bookmarkStart w:id="53" w:name="_Toc118817585"/>
      <w:r w:rsidRPr="009F08DB">
        <w:rPr>
          <w:lang w:val="de-DE"/>
        </w:rPr>
        <w:lastRenderedPageBreak/>
        <w:t>Testprotokolle</w:t>
      </w:r>
      <w:r w:rsidR="00CD3201" w:rsidRPr="009F08DB">
        <w:rPr>
          <w:lang w:val="de-DE"/>
        </w:rPr>
        <w:t xml:space="preserve"> - </w:t>
      </w:r>
      <w:r w:rsidR="00A7704C" w:rsidRPr="009F08DB">
        <w:rPr>
          <w:lang w:val="de-DE"/>
        </w:rPr>
        <w:t>Störungen</w:t>
      </w:r>
      <w:r w:rsidR="00CD3201" w:rsidRPr="009F08DB">
        <w:rPr>
          <w:lang w:val="de-DE"/>
        </w:rPr>
        <w:t xml:space="preserve"> (FLT)</w:t>
      </w:r>
      <w:bookmarkEnd w:id="53"/>
    </w:p>
    <w:p w14:paraId="49017E74" w14:textId="35529EDF" w:rsidR="00CD3201" w:rsidRPr="009F08DB" w:rsidRDefault="00CD3201" w:rsidP="00897659">
      <w:pPr>
        <w:pStyle w:val="berschrift3nummeriert"/>
        <w:rPr>
          <w:lang w:val="de-DE"/>
        </w:rPr>
      </w:pPr>
      <w:bookmarkStart w:id="54" w:name="_Toc118817586"/>
      <w:r w:rsidRPr="009F08DB">
        <w:rPr>
          <w:lang w:val="de-DE"/>
        </w:rPr>
        <w:t xml:space="preserve">FLT 3: </w:t>
      </w:r>
      <w:r w:rsidR="00A7704C" w:rsidRPr="009F08DB">
        <w:rPr>
          <w:lang w:val="de-DE"/>
        </w:rPr>
        <w:t>BEDIENER: NORMAL-HALT BETÄTIGT</w:t>
      </w:r>
      <w:bookmarkEnd w:id="54"/>
    </w:p>
    <w:p w14:paraId="3B0A05E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7A2DB6F" w14:textId="77777777" w:rsidTr="00CD3201">
        <w:trPr>
          <w:trHeight w:val="219"/>
        </w:trPr>
        <w:tc>
          <w:tcPr>
            <w:tcW w:w="2154" w:type="dxa"/>
            <w:shd w:val="clear" w:color="auto" w:fill="F2F2F2" w:themeFill="background1" w:themeFillShade="F2"/>
          </w:tcPr>
          <w:p w14:paraId="0A916EF9" w14:textId="763728A6" w:rsidR="005721B8" w:rsidRPr="009F08DB" w:rsidRDefault="00D8280B" w:rsidP="00190981">
            <w:pPr>
              <w:pStyle w:val="Textkrper"/>
              <w:spacing w:after="0"/>
              <w:rPr>
                <w:b/>
                <w:lang w:val="de-DE"/>
              </w:rPr>
            </w:pPr>
            <w:r w:rsidRPr="009F08DB">
              <w:rPr>
                <w:b/>
                <w:lang w:val="de-DE"/>
              </w:rPr>
              <w:t>Testziel</w:t>
            </w:r>
          </w:p>
        </w:tc>
        <w:tc>
          <w:tcPr>
            <w:tcW w:w="7257" w:type="dxa"/>
          </w:tcPr>
          <w:p w14:paraId="35061E62" w14:textId="3CA77401" w:rsidR="005721B8" w:rsidRPr="009F08DB" w:rsidRDefault="00A7704C" w:rsidP="00190981">
            <w:pPr>
              <w:pStyle w:val="BulletTabtext"/>
              <w:rPr>
                <w:lang w:val="de-DE"/>
              </w:rPr>
            </w:pPr>
            <w:r w:rsidRPr="009F08DB">
              <w:rPr>
                <w:lang w:val="de-DE"/>
              </w:rPr>
              <w:t>Test, ob die richtige Störmeldung im Bedienfeld erscheint</w:t>
            </w:r>
          </w:p>
          <w:p w14:paraId="085B0A32" w14:textId="103AA62F" w:rsidR="00CD3201" w:rsidRPr="009F08DB" w:rsidRDefault="00CD3201" w:rsidP="00CD3201">
            <w:pPr>
              <w:pStyle w:val="Abstandshalter"/>
              <w:rPr>
                <w:lang w:val="de-DE"/>
              </w:rPr>
            </w:pPr>
          </w:p>
        </w:tc>
      </w:tr>
      <w:tr w:rsidR="005721B8" w:rsidRPr="00897659" w14:paraId="48E012E4" w14:textId="77777777" w:rsidTr="00190981">
        <w:trPr>
          <w:trHeight w:val="170"/>
        </w:trPr>
        <w:tc>
          <w:tcPr>
            <w:tcW w:w="2154" w:type="dxa"/>
          </w:tcPr>
          <w:p w14:paraId="2DC8FECD" w14:textId="77777777" w:rsidR="005721B8" w:rsidRPr="009F08DB" w:rsidRDefault="005721B8" w:rsidP="00190981">
            <w:pPr>
              <w:pStyle w:val="Textkrper"/>
              <w:spacing w:before="0" w:after="0"/>
              <w:rPr>
                <w:sz w:val="8"/>
                <w:szCs w:val="8"/>
                <w:lang w:val="de-DE"/>
              </w:rPr>
            </w:pPr>
          </w:p>
        </w:tc>
        <w:tc>
          <w:tcPr>
            <w:tcW w:w="7257" w:type="dxa"/>
          </w:tcPr>
          <w:p w14:paraId="12E3D146" w14:textId="77777777" w:rsidR="005721B8" w:rsidRPr="009F08DB" w:rsidRDefault="005721B8" w:rsidP="00190981">
            <w:pPr>
              <w:pStyle w:val="Textkrper"/>
              <w:spacing w:before="0" w:after="0"/>
              <w:rPr>
                <w:sz w:val="8"/>
                <w:szCs w:val="8"/>
                <w:lang w:val="de-DE"/>
              </w:rPr>
            </w:pPr>
          </w:p>
        </w:tc>
      </w:tr>
      <w:tr w:rsidR="005721B8" w:rsidRPr="009F08DB" w14:paraId="7B510352" w14:textId="77777777" w:rsidTr="00190981">
        <w:trPr>
          <w:trHeight w:val="471"/>
        </w:trPr>
        <w:tc>
          <w:tcPr>
            <w:tcW w:w="2154" w:type="dxa"/>
            <w:shd w:val="clear" w:color="auto" w:fill="F2F2F2" w:themeFill="background1" w:themeFillShade="F2"/>
          </w:tcPr>
          <w:p w14:paraId="574191F7" w14:textId="161C7593" w:rsidR="005721B8" w:rsidRPr="009F08DB" w:rsidRDefault="00D8280B" w:rsidP="00190981">
            <w:pPr>
              <w:pStyle w:val="Textkrper"/>
              <w:spacing w:after="0"/>
              <w:rPr>
                <w:b/>
                <w:lang w:val="de-DE"/>
              </w:rPr>
            </w:pPr>
            <w:r w:rsidRPr="009F08DB">
              <w:rPr>
                <w:b/>
                <w:lang w:val="de-DE"/>
              </w:rPr>
              <w:t>Testdurchführung</w:t>
            </w:r>
          </w:p>
        </w:tc>
        <w:tc>
          <w:tcPr>
            <w:tcW w:w="7257" w:type="dxa"/>
          </w:tcPr>
          <w:p w14:paraId="0989821B" w14:textId="77777777" w:rsidR="005721B8" w:rsidRPr="009F08DB" w:rsidRDefault="005721B8" w:rsidP="00190981">
            <w:pPr>
              <w:pStyle w:val="Textkrper"/>
              <w:spacing w:after="0"/>
              <w:rPr>
                <w:lang w:val="de-DE"/>
              </w:rPr>
            </w:pPr>
          </w:p>
        </w:tc>
      </w:tr>
      <w:tr w:rsidR="005721B8" w:rsidRPr="009F08DB" w14:paraId="46FB190A" w14:textId="77777777" w:rsidTr="00CD3201">
        <w:trPr>
          <w:trHeight w:val="278"/>
        </w:trPr>
        <w:tc>
          <w:tcPr>
            <w:tcW w:w="2154" w:type="dxa"/>
            <w:shd w:val="clear" w:color="auto" w:fill="F2F2F2" w:themeFill="background1" w:themeFillShade="F2"/>
          </w:tcPr>
          <w:p w14:paraId="7F8FCD9C" w14:textId="38F4C36F" w:rsidR="005721B8" w:rsidRPr="009F08DB" w:rsidRDefault="00D41D58" w:rsidP="00190981">
            <w:pPr>
              <w:pStyle w:val="Textkrper"/>
              <w:spacing w:after="0"/>
              <w:rPr>
                <w:lang w:val="de-DE"/>
              </w:rPr>
            </w:pPr>
            <w:r w:rsidRPr="009F08DB">
              <w:rPr>
                <w:lang w:val="de-DE"/>
              </w:rPr>
              <w:t>Testvoraussetzungen</w:t>
            </w:r>
          </w:p>
        </w:tc>
        <w:tc>
          <w:tcPr>
            <w:tcW w:w="7257" w:type="dxa"/>
          </w:tcPr>
          <w:p w14:paraId="70242686" w14:textId="39E26C03" w:rsidR="005721B8" w:rsidRPr="009F08DB" w:rsidRDefault="00AE36C0" w:rsidP="00CD3201">
            <w:pPr>
              <w:pStyle w:val="BulletTabtext"/>
              <w:rPr>
                <w:lang w:val="de-DE"/>
              </w:rPr>
            </w:pPr>
            <w:r w:rsidRPr="009F08DB">
              <w:rPr>
                <w:lang w:val="de-DE"/>
              </w:rPr>
              <w:t>Maschine ist im Automatikbetrieb bereit</w:t>
            </w:r>
          </w:p>
          <w:p w14:paraId="1ADA6255" w14:textId="3034AED6" w:rsidR="00CD3201" w:rsidRPr="009F08DB" w:rsidRDefault="00CD3201" w:rsidP="00CD3201">
            <w:pPr>
              <w:pStyle w:val="Abstandshalter"/>
              <w:rPr>
                <w:lang w:val="de-DE"/>
              </w:rPr>
            </w:pPr>
          </w:p>
        </w:tc>
      </w:tr>
      <w:tr w:rsidR="005721B8" w:rsidRPr="009F08DB" w14:paraId="5D3A80CD" w14:textId="77777777" w:rsidTr="00CD3201">
        <w:trPr>
          <w:trHeight w:val="144"/>
        </w:trPr>
        <w:tc>
          <w:tcPr>
            <w:tcW w:w="2154" w:type="dxa"/>
            <w:shd w:val="clear" w:color="auto" w:fill="F2F2F2" w:themeFill="background1" w:themeFillShade="F2"/>
          </w:tcPr>
          <w:p w14:paraId="29FC7D62" w14:textId="76E645FB" w:rsidR="005721B8" w:rsidRPr="009F08DB" w:rsidRDefault="00D8280B" w:rsidP="00190981">
            <w:pPr>
              <w:pStyle w:val="Textkrper"/>
              <w:spacing w:after="0"/>
              <w:rPr>
                <w:lang w:val="de-DE"/>
              </w:rPr>
            </w:pPr>
            <w:r w:rsidRPr="009F08DB">
              <w:rPr>
                <w:lang w:val="de-DE"/>
              </w:rPr>
              <w:t>Erforderliche Tätigkeit</w:t>
            </w:r>
          </w:p>
        </w:tc>
        <w:tc>
          <w:tcPr>
            <w:tcW w:w="7257" w:type="dxa"/>
          </w:tcPr>
          <w:p w14:paraId="61052232" w14:textId="1A4F9EBD" w:rsidR="005721B8" w:rsidRPr="009F08DB" w:rsidRDefault="001B16F1" w:rsidP="00CD3201">
            <w:pPr>
              <w:pStyle w:val="BulletTabtext"/>
              <w:rPr>
                <w:lang w:val="de-DE"/>
              </w:rPr>
            </w:pPr>
            <w:r w:rsidRPr="009F08DB">
              <w:rPr>
                <w:lang w:val="de-DE"/>
              </w:rPr>
              <w:t xml:space="preserve">Taster </w:t>
            </w:r>
            <w:r w:rsidR="00792679" w:rsidRPr="009F08DB">
              <w:rPr>
                <w:lang w:val="de-DE"/>
              </w:rPr>
              <w:t>„</w:t>
            </w:r>
            <w:r w:rsidRPr="009F08DB">
              <w:rPr>
                <w:lang w:val="de-DE"/>
              </w:rPr>
              <w:t>Stop</w:t>
            </w:r>
            <w:r w:rsidR="00792679" w:rsidRPr="009F08DB">
              <w:rPr>
                <w:lang w:val="de-DE"/>
              </w:rPr>
              <w:t>“</w:t>
            </w:r>
            <w:r w:rsidRPr="009F08DB">
              <w:rPr>
                <w:lang w:val="de-DE"/>
              </w:rPr>
              <w:t xml:space="preserve"> drücken</w:t>
            </w:r>
          </w:p>
          <w:p w14:paraId="33EB1968" w14:textId="7994EAEB" w:rsidR="00CD3201" w:rsidRPr="009F08DB" w:rsidRDefault="00CD3201" w:rsidP="00CD3201">
            <w:pPr>
              <w:pStyle w:val="Abstandshalter"/>
              <w:rPr>
                <w:lang w:val="de-DE"/>
              </w:rPr>
            </w:pPr>
          </w:p>
        </w:tc>
      </w:tr>
      <w:tr w:rsidR="005721B8" w:rsidRPr="009F08DB" w14:paraId="2F827242" w14:textId="77777777" w:rsidTr="00CD3201">
        <w:trPr>
          <w:trHeight w:val="294"/>
        </w:trPr>
        <w:tc>
          <w:tcPr>
            <w:tcW w:w="2154" w:type="dxa"/>
            <w:shd w:val="clear" w:color="auto" w:fill="F2F2F2" w:themeFill="background1" w:themeFillShade="F2"/>
          </w:tcPr>
          <w:p w14:paraId="286C1709" w14:textId="402D694E" w:rsidR="005721B8" w:rsidRPr="009F08DB" w:rsidRDefault="008C23D6" w:rsidP="00190981">
            <w:pPr>
              <w:pStyle w:val="Textkrper"/>
              <w:spacing w:after="0"/>
              <w:rPr>
                <w:lang w:val="de-DE"/>
              </w:rPr>
            </w:pPr>
            <w:r w:rsidRPr="009F08DB">
              <w:rPr>
                <w:lang w:val="de-DE"/>
              </w:rPr>
              <w:t>Folge</w:t>
            </w:r>
          </w:p>
        </w:tc>
        <w:tc>
          <w:tcPr>
            <w:tcW w:w="7257" w:type="dxa"/>
          </w:tcPr>
          <w:p w14:paraId="57679E93" w14:textId="349DE982" w:rsidR="005721B8" w:rsidRPr="009F08DB" w:rsidRDefault="00762C1A" w:rsidP="00CD3201">
            <w:pPr>
              <w:pStyle w:val="BulletTabtext"/>
              <w:rPr>
                <w:lang w:val="de-DE"/>
              </w:rPr>
            </w:pPr>
            <w:r w:rsidRPr="009F08DB">
              <w:rPr>
                <w:lang w:val="de-DE"/>
              </w:rPr>
              <w:t>Störmeldung erscheint im Bedienfeld</w:t>
            </w:r>
          </w:p>
          <w:p w14:paraId="364FD3F0" w14:textId="1C1E747D" w:rsidR="00CD3201" w:rsidRPr="009F08DB" w:rsidRDefault="00CD3201" w:rsidP="00CD3201">
            <w:pPr>
              <w:pStyle w:val="Abstandshalter"/>
              <w:rPr>
                <w:lang w:val="de-DE"/>
              </w:rPr>
            </w:pPr>
          </w:p>
        </w:tc>
      </w:tr>
      <w:tr w:rsidR="005721B8" w:rsidRPr="009F08DB" w14:paraId="16225614" w14:textId="77777777" w:rsidTr="00CD3201">
        <w:trPr>
          <w:trHeight w:val="85"/>
        </w:trPr>
        <w:tc>
          <w:tcPr>
            <w:tcW w:w="2154" w:type="dxa"/>
            <w:shd w:val="clear" w:color="auto" w:fill="F2F2F2" w:themeFill="background1" w:themeFillShade="F2"/>
          </w:tcPr>
          <w:p w14:paraId="3A66202C" w14:textId="3C352ABC" w:rsidR="005721B8" w:rsidRPr="009F08DB" w:rsidRDefault="00D8280B" w:rsidP="00190981">
            <w:pPr>
              <w:pStyle w:val="Textkrper"/>
              <w:spacing w:after="0"/>
              <w:rPr>
                <w:lang w:val="de-DE"/>
              </w:rPr>
            </w:pPr>
            <w:r w:rsidRPr="009F08DB">
              <w:rPr>
                <w:lang w:val="de-DE"/>
              </w:rPr>
              <w:t>Kommentare</w:t>
            </w:r>
          </w:p>
        </w:tc>
        <w:tc>
          <w:tcPr>
            <w:tcW w:w="7257" w:type="dxa"/>
          </w:tcPr>
          <w:p w14:paraId="7AED1BC9" w14:textId="1DC41272" w:rsidR="005721B8" w:rsidRPr="009F08DB" w:rsidRDefault="00AE36C0" w:rsidP="00190981">
            <w:pPr>
              <w:pStyle w:val="BulletTabtext"/>
              <w:rPr>
                <w:lang w:val="de-DE"/>
              </w:rPr>
            </w:pPr>
            <w:r w:rsidRPr="009F08DB">
              <w:rPr>
                <w:lang w:val="de-DE"/>
              </w:rPr>
              <w:t>Keine</w:t>
            </w:r>
          </w:p>
          <w:p w14:paraId="754FEC1F" w14:textId="77777777" w:rsidR="005721B8" w:rsidRPr="009F08DB" w:rsidRDefault="005721B8" w:rsidP="00190981">
            <w:pPr>
              <w:pStyle w:val="Abstandshalter"/>
              <w:rPr>
                <w:lang w:val="de-DE"/>
              </w:rPr>
            </w:pPr>
          </w:p>
        </w:tc>
      </w:tr>
      <w:tr w:rsidR="005721B8" w:rsidRPr="009F08DB" w14:paraId="6D7FCA6F" w14:textId="77777777" w:rsidTr="00CD3201">
        <w:trPr>
          <w:trHeight w:val="466"/>
        </w:trPr>
        <w:tc>
          <w:tcPr>
            <w:tcW w:w="2154" w:type="dxa"/>
            <w:shd w:val="clear" w:color="auto" w:fill="F2F2F2" w:themeFill="background1" w:themeFillShade="F2"/>
          </w:tcPr>
          <w:p w14:paraId="166274B5" w14:textId="3358A3A1" w:rsidR="005721B8" w:rsidRPr="009F08DB" w:rsidRDefault="00D41D58" w:rsidP="00190981">
            <w:pPr>
              <w:pStyle w:val="Textkrper"/>
              <w:spacing w:after="0"/>
              <w:rPr>
                <w:lang w:val="de-DE"/>
              </w:rPr>
            </w:pPr>
            <w:r w:rsidRPr="009F08DB">
              <w:rPr>
                <w:lang w:val="de-DE"/>
              </w:rPr>
              <w:t>Quittierung</w:t>
            </w:r>
          </w:p>
        </w:tc>
        <w:tc>
          <w:tcPr>
            <w:tcW w:w="7257" w:type="dxa"/>
          </w:tcPr>
          <w:p w14:paraId="7D70667D" w14:textId="1E9D1432" w:rsidR="005721B8" w:rsidRPr="009F08DB" w:rsidRDefault="00762C1A" w:rsidP="00CD320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4146553" w14:textId="794F9768" w:rsidR="00CD3201" w:rsidRPr="009F08DB" w:rsidRDefault="00CD3201" w:rsidP="00CD3201">
            <w:pPr>
              <w:pStyle w:val="Abstandshalter"/>
              <w:rPr>
                <w:lang w:val="de-DE"/>
              </w:rPr>
            </w:pPr>
          </w:p>
        </w:tc>
      </w:tr>
    </w:tbl>
    <w:p w14:paraId="5A8607B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38D1F3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2E41B4D" w14:textId="1249CF6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3F84EE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7F816BD" w14:textId="5FB6ECA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9CE787C" w14:textId="77777777" w:rsidTr="00190981">
        <w:trPr>
          <w:trHeight w:val="697"/>
        </w:trPr>
        <w:tc>
          <w:tcPr>
            <w:tcW w:w="2154" w:type="dxa"/>
            <w:tcBorders>
              <w:bottom w:val="nil"/>
            </w:tcBorders>
            <w:shd w:val="clear" w:color="auto" w:fill="F2F2F2" w:themeFill="background1" w:themeFillShade="F2"/>
          </w:tcPr>
          <w:p w14:paraId="27F235B4" w14:textId="3500C5D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202F5E3" w14:textId="7AFAB78C"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69FC17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02112" behindDoc="0" locked="0" layoutInCell="1" allowOverlap="1" wp14:anchorId="14B5914E" wp14:editId="14941D67">
                      <wp:simplePos x="0" y="0"/>
                      <wp:positionH relativeFrom="column">
                        <wp:posOffset>-36195</wp:posOffset>
                      </wp:positionH>
                      <wp:positionV relativeFrom="line">
                        <wp:posOffset>36195</wp:posOffset>
                      </wp:positionV>
                      <wp:extent cx="820800" cy="320400"/>
                      <wp:effectExtent l="0" t="0" r="17780" b="22860"/>
                      <wp:wrapNone/>
                      <wp:docPr id="293274794" name="Rechteck: abgerundete Ecken 29327479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AB9C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5914E" id="Rechteck: abgerundete Ecken 293274794" o:spid="_x0000_s2147" style="position:absolute;left:0;text-align:left;margin-left:-2.85pt;margin-top:2.85pt;width:64.65pt;height:25.25pt;z-index:253402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UWwIr0C&#10;AADIBQAADgAAAAAAAAAAAAAAAAAuAgAAZHJzL2Uyb0RvYy54bWxQSwECLQAUAAYACAAAACEANZNe&#10;dtoAAAAHAQAADwAAAAAAAAAAAAAAAAAXBQAAZHJzL2Rvd25yZXYueG1sUEsFBgAAAAAEAAQA8wAA&#10;AB4GAAAAAA==&#10;" filled="f" strokecolor="black [3213]" strokeweight=".5pt">
                      <v:textbox>
                        <w:txbxContent>
                          <w:p w14:paraId="692AB9C1" w14:textId="77777777" w:rsidR="00BD5E17" w:rsidRDefault="00BD5E17" w:rsidP="005721B8">
                            <w:pPr>
                              <w:jc w:val="center"/>
                            </w:pPr>
                            <w:r>
                              <w:t>x</w:t>
                            </w:r>
                          </w:p>
                        </w:txbxContent>
                      </v:textbox>
                      <w10:wrap anchory="line"/>
                    </v:roundrect>
                  </w:pict>
                </mc:Fallback>
              </mc:AlternateContent>
            </w:r>
          </w:p>
        </w:tc>
      </w:tr>
      <w:tr w:rsidR="005721B8" w:rsidRPr="009F08DB" w14:paraId="688A70EC" w14:textId="77777777" w:rsidTr="00190981">
        <w:trPr>
          <w:trHeight w:val="1701"/>
        </w:trPr>
        <w:tc>
          <w:tcPr>
            <w:tcW w:w="2154" w:type="dxa"/>
            <w:shd w:val="clear" w:color="auto" w:fill="F2F2F2" w:themeFill="background1" w:themeFillShade="F2"/>
          </w:tcPr>
          <w:p w14:paraId="42794910" w14:textId="6AD6E14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1F4D48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06208" behindDoc="0" locked="0" layoutInCell="1" allowOverlap="1" wp14:anchorId="358F398D" wp14:editId="529FA545">
                      <wp:simplePos x="0" y="0"/>
                      <wp:positionH relativeFrom="column">
                        <wp:posOffset>-5715</wp:posOffset>
                      </wp:positionH>
                      <wp:positionV relativeFrom="line">
                        <wp:posOffset>72390</wp:posOffset>
                      </wp:positionV>
                      <wp:extent cx="4500000" cy="942975"/>
                      <wp:effectExtent l="0" t="0" r="15240" b="28575"/>
                      <wp:wrapNone/>
                      <wp:docPr id="293274798" name="Rechteck: abgerundete Ecken 29327479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1C74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F398D" id="Rechteck: abgerundete Ecken 293274798" o:spid="_x0000_s2148" style="position:absolute;left:0;text-align:left;margin-left:-.45pt;margin-top:5.7pt;width:354.35pt;height:74.25pt;z-index:253406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za8LN&#10;vQIAAMkFAAAOAAAAAAAAAAAAAAAAAC4CAABkcnMvZTJvRG9jLnhtbFBLAQItABQABgAIAAAAIQDv&#10;Mn/u3AAAAAgBAAAPAAAAAAAAAAAAAAAAABcFAABkcnMvZG93bnJldi54bWxQSwUGAAAAAAQABADz&#10;AAAAIAYAAAAA&#10;" filled="f" strokecolor="black [3213]" strokeweight=".5pt">
                      <v:textbox>
                        <w:txbxContent>
                          <w:p w14:paraId="1D51C746" w14:textId="77777777" w:rsidR="00BD5E17" w:rsidRDefault="00BD5E17" w:rsidP="005721B8">
                            <w:pPr>
                              <w:jc w:val="center"/>
                            </w:pPr>
                            <w:r>
                              <w:t>x</w:t>
                            </w:r>
                          </w:p>
                        </w:txbxContent>
                      </v:textbox>
                      <w10:wrap anchory="line"/>
                    </v:roundrect>
                  </w:pict>
                </mc:Fallback>
              </mc:AlternateContent>
            </w:r>
          </w:p>
        </w:tc>
      </w:tr>
    </w:tbl>
    <w:p w14:paraId="221AEFD1" w14:textId="77777777" w:rsidR="005721B8" w:rsidRPr="009F08DB" w:rsidRDefault="005721B8" w:rsidP="005721B8">
      <w:pPr>
        <w:pStyle w:val="Textkrper"/>
        <w:rPr>
          <w:lang w:val="de-DE"/>
        </w:rPr>
      </w:pPr>
    </w:p>
    <w:p w14:paraId="7E6EF5D8" w14:textId="4AB05258" w:rsidR="005721B8" w:rsidRPr="009F08DB" w:rsidRDefault="005721B8" w:rsidP="005721B8">
      <w:pPr>
        <w:pStyle w:val="Textkrper"/>
        <w:rPr>
          <w:lang w:val="de-DE"/>
        </w:rPr>
      </w:pPr>
    </w:p>
    <w:p w14:paraId="6953CFFC" w14:textId="34C97021" w:rsidR="00CD3201" w:rsidRPr="009F08DB" w:rsidRDefault="00CD3201" w:rsidP="005721B8">
      <w:pPr>
        <w:pStyle w:val="Textkrper"/>
        <w:rPr>
          <w:lang w:val="de-DE"/>
        </w:rPr>
      </w:pPr>
    </w:p>
    <w:p w14:paraId="2EDF6534" w14:textId="06869E56" w:rsidR="00CD3201" w:rsidRPr="009F08DB" w:rsidRDefault="00CD3201" w:rsidP="005721B8">
      <w:pPr>
        <w:pStyle w:val="Textkrper"/>
        <w:rPr>
          <w:lang w:val="de-DE"/>
        </w:rPr>
      </w:pPr>
    </w:p>
    <w:p w14:paraId="3503B173" w14:textId="4790AC29" w:rsidR="00CD3201" w:rsidRDefault="00CD3201" w:rsidP="005721B8">
      <w:pPr>
        <w:pStyle w:val="Textkrper"/>
        <w:rPr>
          <w:lang w:val="de-DE"/>
        </w:rPr>
      </w:pPr>
    </w:p>
    <w:p w14:paraId="14296D40" w14:textId="77777777" w:rsidR="00C4597A" w:rsidRPr="009F08DB" w:rsidRDefault="00C4597A" w:rsidP="005721B8">
      <w:pPr>
        <w:pStyle w:val="Textkrper"/>
        <w:rPr>
          <w:lang w:val="de-DE"/>
        </w:rPr>
      </w:pPr>
    </w:p>
    <w:p w14:paraId="5BE1B2C8" w14:textId="53087CA7" w:rsidR="00CD3201" w:rsidRDefault="00CD3201" w:rsidP="005721B8">
      <w:pPr>
        <w:pStyle w:val="Textkrper"/>
        <w:rPr>
          <w:lang w:val="de-DE"/>
        </w:rPr>
      </w:pPr>
    </w:p>
    <w:p w14:paraId="07A2F9FF" w14:textId="77777777" w:rsidR="00C4597A" w:rsidRPr="009F08DB" w:rsidRDefault="00C4597A" w:rsidP="005721B8">
      <w:pPr>
        <w:pStyle w:val="Textkrper"/>
        <w:rPr>
          <w:lang w:val="de-DE"/>
        </w:rPr>
      </w:pPr>
    </w:p>
    <w:p w14:paraId="01DA664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84D7EAA" w14:textId="77777777" w:rsidTr="00626664">
        <w:trPr>
          <w:trHeight w:val="1020"/>
        </w:trPr>
        <w:tc>
          <w:tcPr>
            <w:tcW w:w="2154" w:type="dxa"/>
            <w:shd w:val="clear" w:color="auto" w:fill="F2F2F2" w:themeFill="background1" w:themeFillShade="F2"/>
          </w:tcPr>
          <w:p w14:paraId="32920FDA" w14:textId="40443511"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876ED2D" w14:textId="374266F9" w:rsidR="00626664" w:rsidRPr="009F08DB" w:rsidRDefault="00745279" w:rsidP="00190981">
            <w:pPr>
              <w:pStyle w:val="Textkrper"/>
              <w:tabs>
                <w:tab w:val="left" w:pos="284"/>
              </w:tabs>
              <w:spacing w:after="0"/>
              <w:rPr>
                <w:lang w:val="de-DE"/>
              </w:rPr>
            </w:pPr>
            <w:r w:rsidRPr="009F08DB">
              <w:rPr>
                <w:lang w:val="de-DE"/>
              </w:rPr>
              <w:t>ja/nein</w:t>
            </w:r>
          </w:p>
          <w:p w14:paraId="75758CB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38720" behindDoc="0" locked="0" layoutInCell="1" allowOverlap="1" wp14:anchorId="51943A1B" wp14:editId="3E86092E">
                      <wp:simplePos x="0" y="0"/>
                      <wp:positionH relativeFrom="column">
                        <wp:posOffset>635</wp:posOffset>
                      </wp:positionH>
                      <wp:positionV relativeFrom="paragraph">
                        <wp:posOffset>36195</wp:posOffset>
                      </wp:positionV>
                      <wp:extent cx="820800" cy="320400"/>
                      <wp:effectExtent l="0" t="0" r="17780" b="22860"/>
                      <wp:wrapNone/>
                      <wp:docPr id="293274799" name="Rechteck: abgerundete Ecken 2932747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56790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943A1B" id="Rechteck: abgerundete Ecken 293274799" o:spid="_x0000_s2149" style="position:absolute;left:0;text-align:left;margin-left:.05pt;margin-top:2.85pt;width:64.65pt;height:25.25pt;z-index:25743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0Hb7YvgIA&#10;AMgFAAAOAAAAAAAAAAAAAAAAAC4CAABkcnMvZTJvRG9jLnhtbFBLAQItABQABgAIAAAAIQCbrlPC&#10;2AAAAAUBAAAPAAAAAAAAAAAAAAAAABgFAABkcnMvZG93bnJldi54bWxQSwUGAAAAAAQABADzAAAA&#10;HQYAAAAA&#10;" filled="f" strokecolor="black [3213]" strokeweight=".5pt">
                      <v:textbox>
                        <w:txbxContent>
                          <w:p w14:paraId="6556790E" w14:textId="77777777" w:rsidR="00BD5E17" w:rsidRDefault="00BD5E17" w:rsidP="005721B8">
                            <w:pPr>
                              <w:jc w:val="center"/>
                            </w:pPr>
                            <w:r>
                              <w:t>x</w:t>
                            </w:r>
                          </w:p>
                        </w:txbxContent>
                      </v:textbox>
                    </v:roundrect>
                  </w:pict>
                </mc:Fallback>
              </mc:AlternateContent>
            </w:r>
          </w:p>
        </w:tc>
        <w:tc>
          <w:tcPr>
            <w:tcW w:w="5839" w:type="dxa"/>
            <w:shd w:val="clear" w:color="auto" w:fill="auto"/>
          </w:tcPr>
          <w:p w14:paraId="39A36F17" w14:textId="7F3F3558" w:rsidR="00626664" w:rsidRPr="009F08DB" w:rsidRDefault="00745279" w:rsidP="00190981">
            <w:pPr>
              <w:pStyle w:val="Textkrper"/>
              <w:tabs>
                <w:tab w:val="left" w:pos="284"/>
              </w:tabs>
              <w:spacing w:after="0"/>
              <w:rPr>
                <w:lang w:val="de-DE"/>
              </w:rPr>
            </w:pPr>
            <w:r w:rsidRPr="009F08DB">
              <w:rPr>
                <w:lang w:val="de-DE"/>
              </w:rPr>
              <w:t>Datum/Kurzzeichen</w:t>
            </w:r>
          </w:p>
          <w:p w14:paraId="4DE9AAE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39744" behindDoc="0" locked="0" layoutInCell="1" allowOverlap="1" wp14:anchorId="371B0EB7" wp14:editId="241056A1">
                      <wp:simplePos x="0" y="0"/>
                      <wp:positionH relativeFrom="column">
                        <wp:posOffset>1746</wp:posOffset>
                      </wp:positionH>
                      <wp:positionV relativeFrom="line">
                        <wp:posOffset>32703</wp:posOffset>
                      </wp:positionV>
                      <wp:extent cx="3592354" cy="320400"/>
                      <wp:effectExtent l="0" t="0" r="27305" b="22860"/>
                      <wp:wrapNone/>
                      <wp:docPr id="293274800" name="Rechteck: abgerundete Ecken 29327480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F09D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B0EB7" id="Rechteck: abgerundete Ecken 293274800" o:spid="_x0000_s2150" style="position:absolute;left:0;text-align:left;margin-left:.15pt;margin-top:2.6pt;width:282.85pt;height:25.25pt;z-index:257439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A14A7D&#10;vwIAAMkFAAAOAAAAAAAAAAAAAAAAAC4CAABkcnMvZTJvRG9jLnhtbFBLAQItABQABgAIAAAAIQAQ&#10;kX2+2gAAAAUBAAAPAAAAAAAAAAAAAAAAABkFAABkcnMvZG93bnJldi54bWxQSwUGAAAAAAQABADz&#10;AAAAIAYAAAAA&#10;" filled="f" strokecolor="black [3213]" strokeweight=".5pt">
                      <v:textbox>
                        <w:txbxContent>
                          <w:p w14:paraId="416F09DE" w14:textId="77777777" w:rsidR="00BD5E17" w:rsidRDefault="00BD5E17" w:rsidP="005721B8">
                            <w:pPr>
                              <w:jc w:val="center"/>
                            </w:pPr>
                            <w:r>
                              <w:t>x</w:t>
                            </w:r>
                          </w:p>
                        </w:txbxContent>
                      </v:textbox>
                      <w10:wrap anchory="line"/>
                    </v:roundrect>
                  </w:pict>
                </mc:Fallback>
              </mc:AlternateContent>
            </w:r>
          </w:p>
        </w:tc>
      </w:tr>
      <w:tr w:rsidR="00626664" w:rsidRPr="009F08DB" w14:paraId="269E2C2C" w14:textId="77777777" w:rsidTr="00626664">
        <w:trPr>
          <w:trHeight w:val="1020"/>
        </w:trPr>
        <w:tc>
          <w:tcPr>
            <w:tcW w:w="2154" w:type="dxa"/>
            <w:shd w:val="clear" w:color="auto" w:fill="F2F2F2" w:themeFill="background1" w:themeFillShade="F2"/>
          </w:tcPr>
          <w:p w14:paraId="7000FC13" w14:textId="5703529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0D34735" w14:textId="7344E47E"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40768" behindDoc="0" locked="0" layoutInCell="1" allowOverlap="1" wp14:anchorId="21D8114B" wp14:editId="791C2390">
                      <wp:simplePos x="0" y="0"/>
                      <wp:positionH relativeFrom="column">
                        <wp:posOffset>-5715</wp:posOffset>
                      </wp:positionH>
                      <wp:positionV relativeFrom="line">
                        <wp:posOffset>252095</wp:posOffset>
                      </wp:positionV>
                      <wp:extent cx="4500000" cy="320400"/>
                      <wp:effectExtent l="0" t="0" r="15240" b="22860"/>
                      <wp:wrapNone/>
                      <wp:docPr id="293274801" name="Rechteck: abgerundete Ecken 29327480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A662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D8114B" id="Rechteck: abgerundete Ecken 293274801" o:spid="_x0000_s2151" style="position:absolute;left:0;text-align:left;margin-left:-.45pt;margin-top:19.85pt;width:354.35pt;height:25.25pt;z-index:257440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jd0V1rsC&#10;AADJBQAADgAAAAAAAAAAAAAAAAAuAgAAZHJzL2Uyb0RvYy54bWxQSwECLQAUAAYACAAAACEAeEdM&#10;vdwAAAAHAQAADwAAAAAAAAAAAAAAAAAVBQAAZHJzL2Rvd25yZXYueG1sUEsFBgAAAAAEAAQA8wAA&#10;AB4GAAAAAA==&#10;" filled="f" strokecolor="black [3213]" strokeweight=".5pt">
                      <v:textbox>
                        <w:txbxContent>
                          <w:p w14:paraId="5BDA662F"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45FA214" w14:textId="77777777" w:rsidR="00626664" w:rsidRPr="009F08DB" w:rsidRDefault="00626664" w:rsidP="00190981">
            <w:pPr>
              <w:pStyle w:val="Textkrper"/>
              <w:tabs>
                <w:tab w:val="left" w:pos="284"/>
              </w:tabs>
              <w:spacing w:after="0"/>
              <w:rPr>
                <w:lang w:val="de-DE"/>
              </w:rPr>
            </w:pPr>
          </w:p>
        </w:tc>
      </w:tr>
    </w:tbl>
    <w:p w14:paraId="3CDAD56D" w14:textId="734F8F1E" w:rsidR="005721B8" w:rsidRPr="009F08DB" w:rsidRDefault="00CD3201" w:rsidP="00897659">
      <w:pPr>
        <w:pStyle w:val="berschrift3nummeriert"/>
        <w:rPr>
          <w:lang w:val="de-DE"/>
        </w:rPr>
      </w:pPr>
      <w:bookmarkStart w:id="55" w:name="_Toc118817587"/>
      <w:r w:rsidRPr="009F08DB">
        <w:rPr>
          <w:lang w:val="de-DE"/>
        </w:rPr>
        <w:lastRenderedPageBreak/>
        <w:t xml:space="preserve">FLT 4: </w:t>
      </w:r>
      <w:r w:rsidR="00A617C0" w:rsidRPr="009F08DB">
        <w:rPr>
          <w:lang w:val="de-DE"/>
        </w:rPr>
        <w:t>BEDIENER: FALSCHE BETRIEBSART GEWÄHLT</w:t>
      </w:r>
      <w:bookmarkEnd w:id="55"/>
    </w:p>
    <w:p w14:paraId="323A81D4"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B58763F" w14:textId="77777777" w:rsidTr="00CD3201">
        <w:trPr>
          <w:trHeight w:val="211"/>
        </w:trPr>
        <w:tc>
          <w:tcPr>
            <w:tcW w:w="2154" w:type="dxa"/>
            <w:shd w:val="clear" w:color="auto" w:fill="F2F2F2" w:themeFill="background1" w:themeFillShade="F2"/>
          </w:tcPr>
          <w:p w14:paraId="09936395" w14:textId="76FC4BF0" w:rsidR="005721B8" w:rsidRPr="009F08DB" w:rsidRDefault="00D8280B" w:rsidP="00190981">
            <w:pPr>
              <w:pStyle w:val="Textkrper"/>
              <w:spacing w:after="0"/>
              <w:rPr>
                <w:b/>
                <w:lang w:val="de-DE"/>
              </w:rPr>
            </w:pPr>
            <w:r w:rsidRPr="009F08DB">
              <w:rPr>
                <w:b/>
                <w:lang w:val="de-DE"/>
              </w:rPr>
              <w:t>Testziel</w:t>
            </w:r>
          </w:p>
        </w:tc>
        <w:tc>
          <w:tcPr>
            <w:tcW w:w="7257" w:type="dxa"/>
          </w:tcPr>
          <w:p w14:paraId="50225C67" w14:textId="2805BAE9" w:rsidR="005721B8" w:rsidRPr="009F08DB" w:rsidRDefault="00A7704C" w:rsidP="00190981">
            <w:pPr>
              <w:pStyle w:val="BulletTabtext"/>
              <w:rPr>
                <w:lang w:val="de-DE"/>
              </w:rPr>
            </w:pPr>
            <w:r w:rsidRPr="009F08DB">
              <w:rPr>
                <w:lang w:val="de-DE"/>
              </w:rPr>
              <w:t>Test, ob die richtige Störmeldung im Bedienfeld erscheint</w:t>
            </w:r>
          </w:p>
          <w:p w14:paraId="765FFC21" w14:textId="3A57AA05" w:rsidR="00CD3201" w:rsidRPr="009F08DB" w:rsidRDefault="00CD3201" w:rsidP="00CD3201">
            <w:pPr>
              <w:pStyle w:val="Abstandshalter"/>
              <w:rPr>
                <w:lang w:val="de-DE"/>
              </w:rPr>
            </w:pPr>
          </w:p>
        </w:tc>
      </w:tr>
      <w:tr w:rsidR="005721B8" w:rsidRPr="00897659" w14:paraId="208E2EF5" w14:textId="77777777" w:rsidTr="00190981">
        <w:trPr>
          <w:trHeight w:val="170"/>
        </w:trPr>
        <w:tc>
          <w:tcPr>
            <w:tcW w:w="2154" w:type="dxa"/>
          </w:tcPr>
          <w:p w14:paraId="6BBD3D41" w14:textId="77777777" w:rsidR="005721B8" w:rsidRPr="009F08DB" w:rsidRDefault="005721B8" w:rsidP="00190981">
            <w:pPr>
              <w:pStyle w:val="Textkrper"/>
              <w:spacing w:before="0" w:after="0"/>
              <w:rPr>
                <w:sz w:val="8"/>
                <w:szCs w:val="8"/>
                <w:lang w:val="de-DE"/>
              </w:rPr>
            </w:pPr>
          </w:p>
        </w:tc>
        <w:tc>
          <w:tcPr>
            <w:tcW w:w="7257" w:type="dxa"/>
          </w:tcPr>
          <w:p w14:paraId="55E3D5CE" w14:textId="77777777" w:rsidR="005721B8" w:rsidRPr="009F08DB" w:rsidRDefault="005721B8" w:rsidP="00190981">
            <w:pPr>
              <w:pStyle w:val="Textkrper"/>
              <w:spacing w:before="0" w:after="0"/>
              <w:rPr>
                <w:sz w:val="8"/>
                <w:szCs w:val="8"/>
                <w:lang w:val="de-DE"/>
              </w:rPr>
            </w:pPr>
          </w:p>
        </w:tc>
      </w:tr>
      <w:tr w:rsidR="005721B8" w:rsidRPr="009F08DB" w14:paraId="6B42DD90" w14:textId="77777777" w:rsidTr="00190981">
        <w:trPr>
          <w:trHeight w:val="471"/>
        </w:trPr>
        <w:tc>
          <w:tcPr>
            <w:tcW w:w="2154" w:type="dxa"/>
            <w:shd w:val="clear" w:color="auto" w:fill="F2F2F2" w:themeFill="background1" w:themeFillShade="F2"/>
          </w:tcPr>
          <w:p w14:paraId="09AC2ECB" w14:textId="49320C20" w:rsidR="005721B8" w:rsidRPr="009F08DB" w:rsidRDefault="00D8280B" w:rsidP="00190981">
            <w:pPr>
              <w:pStyle w:val="Textkrper"/>
              <w:spacing w:after="0"/>
              <w:rPr>
                <w:b/>
                <w:lang w:val="de-DE"/>
              </w:rPr>
            </w:pPr>
            <w:r w:rsidRPr="009F08DB">
              <w:rPr>
                <w:b/>
                <w:lang w:val="de-DE"/>
              </w:rPr>
              <w:t>Testdurchführung</w:t>
            </w:r>
          </w:p>
        </w:tc>
        <w:tc>
          <w:tcPr>
            <w:tcW w:w="7257" w:type="dxa"/>
          </w:tcPr>
          <w:p w14:paraId="2D8BE7A8" w14:textId="77777777" w:rsidR="005721B8" w:rsidRPr="009F08DB" w:rsidRDefault="005721B8" w:rsidP="00190981">
            <w:pPr>
              <w:pStyle w:val="Textkrper"/>
              <w:spacing w:after="0"/>
              <w:rPr>
                <w:lang w:val="de-DE"/>
              </w:rPr>
            </w:pPr>
          </w:p>
        </w:tc>
      </w:tr>
      <w:tr w:rsidR="005721B8" w:rsidRPr="009F08DB" w14:paraId="6FE3C984" w14:textId="77777777" w:rsidTr="00CD3201">
        <w:trPr>
          <w:trHeight w:val="271"/>
        </w:trPr>
        <w:tc>
          <w:tcPr>
            <w:tcW w:w="2154" w:type="dxa"/>
            <w:shd w:val="clear" w:color="auto" w:fill="F2F2F2" w:themeFill="background1" w:themeFillShade="F2"/>
          </w:tcPr>
          <w:p w14:paraId="1EB1CB86" w14:textId="3ADFEBC3" w:rsidR="005721B8" w:rsidRPr="009F08DB" w:rsidRDefault="00D41D58" w:rsidP="00190981">
            <w:pPr>
              <w:pStyle w:val="Textkrper"/>
              <w:spacing w:after="0"/>
              <w:rPr>
                <w:lang w:val="de-DE"/>
              </w:rPr>
            </w:pPr>
            <w:r w:rsidRPr="009F08DB">
              <w:rPr>
                <w:lang w:val="de-DE"/>
              </w:rPr>
              <w:t>Testvoraussetzungen</w:t>
            </w:r>
          </w:p>
        </w:tc>
        <w:tc>
          <w:tcPr>
            <w:tcW w:w="7257" w:type="dxa"/>
          </w:tcPr>
          <w:p w14:paraId="0B6B12C8" w14:textId="4A4F6C22" w:rsidR="005721B8" w:rsidRPr="009F08DB" w:rsidRDefault="00560C62" w:rsidP="00CD3201">
            <w:pPr>
              <w:pStyle w:val="BulletTabtext"/>
              <w:rPr>
                <w:lang w:val="de-DE"/>
              </w:rPr>
            </w:pPr>
            <w:r w:rsidRPr="009F08DB">
              <w:rPr>
                <w:lang w:val="de-DE"/>
              </w:rPr>
              <w:t>Maschine ist im Einrichtbetrieb bereit</w:t>
            </w:r>
          </w:p>
          <w:p w14:paraId="4F00E1D0" w14:textId="2F6D33DB" w:rsidR="00CD3201" w:rsidRPr="009F08DB" w:rsidRDefault="00CD3201" w:rsidP="00CD3201">
            <w:pPr>
              <w:pStyle w:val="Abstandshalter"/>
              <w:rPr>
                <w:lang w:val="de-DE"/>
              </w:rPr>
            </w:pPr>
          </w:p>
        </w:tc>
      </w:tr>
      <w:tr w:rsidR="005721B8" w:rsidRPr="009F08DB" w14:paraId="26545775" w14:textId="77777777" w:rsidTr="00CD3201">
        <w:trPr>
          <w:trHeight w:val="420"/>
        </w:trPr>
        <w:tc>
          <w:tcPr>
            <w:tcW w:w="2154" w:type="dxa"/>
            <w:shd w:val="clear" w:color="auto" w:fill="F2F2F2" w:themeFill="background1" w:themeFillShade="F2"/>
          </w:tcPr>
          <w:p w14:paraId="10B6CECF" w14:textId="580DEC54" w:rsidR="005721B8" w:rsidRPr="009F08DB" w:rsidRDefault="00D8280B" w:rsidP="00190981">
            <w:pPr>
              <w:pStyle w:val="Textkrper"/>
              <w:spacing w:after="0"/>
              <w:rPr>
                <w:lang w:val="de-DE"/>
              </w:rPr>
            </w:pPr>
            <w:r w:rsidRPr="009F08DB">
              <w:rPr>
                <w:lang w:val="de-DE"/>
              </w:rPr>
              <w:t>Erforderliche Tätigkeit</w:t>
            </w:r>
          </w:p>
        </w:tc>
        <w:tc>
          <w:tcPr>
            <w:tcW w:w="7257" w:type="dxa"/>
          </w:tcPr>
          <w:p w14:paraId="2D8EA46E" w14:textId="5955AD23" w:rsidR="005721B8" w:rsidRPr="009F08DB" w:rsidRDefault="00762C1A" w:rsidP="00CD3201">
            <w:pPr>
              <w:pStyle w:val="BulletTabtext"/>
              <w:rPr>
                <w:lang w:val="de-DE"/>
              </w:rPr>
            </w:pPr>
            <w:r w:rsidRPr="009F08DB">
              <w:rPr>
                <w:lang w:val="de-DE"/>
              </w:rPr>
              <w:t>Aktiviere SWS</w:t>
            </w:r>
            <w:r w:rsidR="00CD3201" w:rsidRPr="009F08DB">
              <w:rPr>
                <w:lang w:val="de-DE"/>
              </w:rPr>
              <w:t xml:space="preserve"> 4 </w:t>
            </w:r>
            <w:r w:rsidR="00792679" w:rsidRPr="009F08DB">
              <w:rPr>
                <w:lang w:val="de-DE"/>
              </w:rPr>
              <w:t>„</w:t>
            </w:r>
            <w:r w:rsidR="00A617C0" w:rsidRPr="009F08DB">
              <w:rPr>
                <w:lang w:val="de-DE"/>
              </w:rPr>
              <w:t>Tippen Kabel</w:t>
            </w:r>
            <w:r w:rsidR="00792679" w:rsidRPr="009F08DB">
              <w:rPr>
                <w:lang w:val="de-DE"/>
              </w:rPr>
              <w:t>“</w:t>
            </w:r>
          </w:p>
          <w:p w14:paraId="6DDBDA58" w14:textId="068B6AD8" w:rsidR="00CD3201" w:rsidRPr="009F08DB" w:rsidRDefault="00CD3201" w:rsidP="00CD3201">
            <w:pPr>
              <w:pStyle w:val="Abstandshalter"/>
              <w:rPr>
                <w:lang w:val="de-DE"/>
              </w:rPr>
            </w:pPr>
          </w:p>
        </w:tc>
      </w:tr>
      <w:tr w:rsidR="005721B8" w:rsidRPr="00897659" w14:paraId="465BC81E" w14:textId="77777777" w:rsidTr="00190981">
        <w:trPr>
          <w:trHeight w:val="697"/>
        </w:trPr>
        <w:tc>
          <w:tcPr>
            <w:tcW w:w="2154" w:type="dxa"/>
            <w:shd w:val="clear" w:color="auto" w:fill="F2F2F2" w:themeFill="background1" w:themeFillShade="F2"/>
          </w:tcPr>
          <w:p w14:paraId="0CABF627" w14:textId="59E254CB" w:rsidR="005721B8" w:rsidRPr="009F08DB" w:rsidRDefault="008C23D6" w:rsidP="00190981">
            <w:pPr>
              <w:pStyle w:val="Textkrper"/>
              <w:spacing w:after="0"/>
              <w:rPr>
                <w:lang w:val="de-DE"/>
              </w:rPr>
            </w:pPr>
            <w:r w:rsidRPr="009F08DB">
              <w:rPr>
                <w:lang w:val="de-DE"/>
              </w:rPr>
              <w:t>Folge</w:t>
            </w:r>
          </w:p>
        </w:tc>
        <w:tc>
          <w:tcPr>
            <w:tcW w:w="7257" w:type="dxa"/>
          </w:tcPr>
          <w:p w14:paraId="443EADD6" w14:textId="62FA6A1E" w:rsidR="00CD3201" w:rsidRPr="009F08DB" w:rsidRDefault="00762C1A" w:rsidP="00CD3201">
            <w:pPr>
              <w:pStyle w:val="BulletTabtext"/>
              <w:rPr>
                <w:lang w:val="de-DE"/>
              </w:rPr>
            </w:pPr>
            <w:r w:rsidRPr="009F08DB">
              <w:rPr>
                <w:lang w:val="de-DE"/>
              </w:rPr>
              <w:t>Störmeldung erscheint im Bedienfeld</w:t>
            </w:r>
          </w:p>
          <w:p w14:paraId="79939EC7" w14:textId="4A9DAABB" w:rsidR="005721B8" w:rsidRPr="009F08DB" w:rsidRDefault="000A4CB7" w:rsidP="00CD3201">
            <w:pPr>
              <w:pStyle w:val="BulletTabtext"/>
              <w:rPr>
                <w:lang w:val="de-DE"/>
              </w:rPr>
            </w:pPr>
            <w:r w:rsidRPr="009F08DB">
              <w:rPr>
                <w:lang w:val="de-DE"/>
              </w:rPr>
              <w:t>Maschine kann nicht gestartet werden, solange Störmeldung aktiv ist</w:t>
            </w:r>
          </w:p>
          <w:p w14:paraId="265FDADB" w14:textId="1915EF8C" w:rsidR="00CD3201" w:rsidRPr="009F08DB" w:rsidRDefault="00CD3201" w:rsidP="00CD3201">
            <w:pPr>
              <w:pStyle w:val="Abstandshalter"/>
              <w:rPr>
                <w:lang w:val="de-DE"/>
              </w:rPr>
            </w:pPr>
          </w:p>
        </w:tc>
      </w:tr>
      <w:tr w:rsidR="005721B8" w:rsidRPr="009F08DB" w14:paraId="1CB92C2E" w14:textId="77777777" w:rsidTr="00CD3201">
        <w:trPr>
          <w:trHeight w:val="215"/>
        </w:trPr>
        <w:tc>
          <w:tcPr>
            <w:tcW w:w="2154" w:type="dxa"/>
            <w:shd w:val="clear" w:color="auto" w:fill="F2F2F2" w:themeFill="background1" w:themeFillShade="F2"/>
          </w:tcPr>
          <w:p w14:paraId="4A190874" w14:textId="055A5E4C" w:rsidR="005721B8" w:rsidRPr="009F08DB" w:rsidRDefault="00D8280B" w:rsidP="00190981">
            <w:pPr>
              <w:pStyle w:val="Textkrper"/>
              <w:spacing w:after="0"/>
              <w:rPr>
                <w:lang w:val="de-DE"/>
              </w:rPr>
            </w:pPr>
            <w:r w:rsidRPr="009F08DB">
              <w:rPr>
                <w:lang w:val="de-DE"/>
              </w:rPr>
              <w:t>Kommentare</w:t>
            </w:r>
          </w:p>
        </w:tc>
        <w:tc>
          <w:tcPr>
            <w:tcW w:w="7257" w:type="dxa"/>
          </w:tcPr>
          <w:p w14:paraId="3D663703" w14:textId="720622CE" w:rsidR="005721B8" w:rsidRPr="009F08DB" w:rsidRDefault="00AE36C0" w:rsidP="00190981">
            <w:pPr>
              <w:pStyle w:val="BulletTabtext"/>
              <w:rPr>
                <w:lang w:val="de-DE"/>
              </w:rPr>
            </w:pPr>
            <w:r w:rsidRPr="009F08DB">
              <w:rPr>
                <w:lang w:val="de-DE"/>
              </w:rPr>
              <w:t>Keine</w:t>
            </w:r>
          </w:p>
          <w:p w14:paraId="15594502" w14:textId="77777777" w:rsidR="005721B8" w:rsidRPr="009F08DB" w:rsidRDefault="005721B8" w:rsidP="00190981">
            <w:pPr>
              <w:pStyle w:val="Abstandshalter"/>
              <w:rPr>
                <w:lang w:val="de-DE"/>
              </w:rPr>
            </w:pPr>
          </w:p>
        </w:tc>
      </w:tr>
      <w:tr w:rsidR="005721B8" w:rsidRPr="009F08DB" w14:paraId="3F796AA6" w14:textId="77777777" w:rsidTr="00190981">
        <w:trPr>
          <w:trHeight w:val="697"/>
        </w:trPr>
        <w:tc>
          <w:tcPr>
            <w:tcW w:w="2154" w:type="dxa"/>
            <w:shd w:val="clear" w:color="auto" w:fill="F2F2F2" w:themeFill="background1" w:themeFillShade="F2"/>
          </w:tcPr>
          <w:p w14:paraId="00620D43" w14:textId="4E26A824" w:rsidR="005721B8" w:rsidRPr="009F08DB" w:rsidRDefault="00D41D58" w:rsidP="00190981">
            <w:pPr>
              <w:pStyle w:val="Textkrper"/>
              <w:spacing w:after="0"/>
              <w:rPr>
                <w:lang w:val="de-DE"/>
              </w:rPr>
            </w:pPr>
            <w:r w:rsidRPr="009F08DB">
              <w:rPr>
                <w:lang w:val="de-DE"/>
              </w:rPr>
              <w:t>Quittierung</w:t>
            </w:r>
          </w:p>
        </w:tc>
        <w:tc>
          <w:tcPr>
            <w:tcW w:w="7257" w:type="dxa"/>
          </w:tcPr>
          <w:p w14:paraId="0187F67D" w14:textId="5DBBCB41" w:rsidR="00CD3201" w:rsidRPr="009F08DB" w:rsidRDefault="00762C1A" w:rsidP="00CD3201">
            <w:pPr>
              <w:pStyle w:val="BulletTabtext"/>
              <w:rPr>
                <w:lang w:val="de-DE"/>
              </w:rPr>
            </w:pPr>
            <w:r w:rsidRPr="009F08DB">
              <w:rPr>
                <w:lang w:val="de-DE"/>
              </w:rPr>
              <w:t>Aktiviere SWS</w:t>
            </w:r>
            <w:r w:rsidR="00CD3201" w:rsidRPr="009F08DB">
              <w:rPr>
                <w:lang w:val="de-DE"/>
              </w:rPr>
              <w:t xml:space="preserve"> 2 </w:t>
            </w:r>
            <w:r w:rsidR="00792679" w:rsidRPr="009F08DB">
              <w:rPr>
                <w:lang w:val="de-DE"/>
              </w:rPr>
              <w:t>„</w:t>
            </w:r>
            <w:r w:rsidR="00A617C0" w:rsidRPr="009F08DB">
              <w:rPr>
                <w:lang w:val="de-DE"/>
              </w:rPr>
              <w:t>Einrichten</w:t>
            </w:r>
            <w:r w:rsidR="00CD3201" w:rsidRPr="009F08DB">
              <w:rPr>
                <w:lang w:val="de-DE"/>
              </w:rPr>
              <w:t>”</w:t>
            </w:r>
          </w:p>
          <w:p w14:paraId="36C69A56" w14:textId="1A272F7F" w:rsidR="005721B8" w:rsidRPr="009F08DB" w:rsidRDefault="00762C1A" w:rsidP="00CD320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7D8B3E0" w14:textId="0E2183B6" w:rsidR="00CD3201" w:rsidRPr="009F08DB" w:rsidRDefault="00CD3201" w:rsidP="00CD3201">
            <w:pPr>
              <w:pStyle w:val="Abstandshalter"/>
              <w:rPr>
                <w:lang w:val="de-DE"/>
              </w:rPr>
            </w:pPr>
          </w:p>
        </w:tc>
      </w:tr>
    </w:tbl>
    <w:p w14:paraId="2FFD26B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8B4B05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DC30E1A" w14:textId="4FB4E35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F00CA3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C59B655" w14:textId="6DD2F1C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3211583" w14:textId="77777777" w:rsidTr="00190981">
        <w:trPr>
          <w:trHeight w:val="697"/>
        </w:trPr>
        <w:tc>
          <w:tcPr>
            <w:tcW w:w="2154" w:type="dxa"/>
            <w:tcBorders>
              <w:bottom w:val="nil"/>
            </w:tcBorders>
            <w:shd w:val="clear" w:color="auto" w:fill="F2F2F2" w:themeFill="background1" w:themeFillShade="F2"/>
          </w:tcPr>
          <w:p w14:paraId="26DF1005" w14:textId="477D6CB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6764BAF" w14:textId="31008F5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342577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10304" behindDoc="0" locked="0" layoutInCell="1" allowOverlap="1" wp14:anchorId="478D49CB" wp14:editId="1254BB9A">
                      <wp:simplePos x="0" y="0"/>
                      <wp:positionH relativeFrom="column">
                        <wp:posOffset>-36195</wp:posOffset>
                      </wp:positionH>
                      <wp:positionV relativeFrom="line">
                        <wp:posOffset>36195</wp:posOffset>
                      </wp:positionV>
                      <wp:extent cx="820800" cy="320400"/>
                      <wp:effectExtent l="0" t="0" r="17780" b="22860"/>
                      <wp:wrapNone/>
                      <wp:docPr id="293274802" name="Rechteck: abgerundete Ecken 29327480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EFF6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8D49CB" id="Rechteck: abgerundete Ecken 293274802" o:spid="_x0000_s2152" style="position:absolute;left:0;text-align:left;margin-left:-2.85pt;margin-top:2.85pt;width:64.65pt;height:25.25pt;z-index:253410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6xN/S+&#10;AgAAyAUAAA4AAAAAAAAAAAAAAAAALgIAAGRycy9lMm9Eb2MueG1sUEsBAi0AFAAGAAgAAAAhADWT&#10;XnbaAAAABwEAAA8AAAAAAAAAAAAAAAAAGAUAAGRycy9kb3ducmV2LnhtbFBLBQYAAAAABAAEAPMA&#10;AAAfBgAAAAA=&#10;" filled="f" strokecolor="black [3213]" strokeweight=".5pt">
                      <v:textbox>
                        <w:txbxContent>
                          <w:p w14:paraId="648EFF6D" w14:textId="77777777" w:rsidR="00BD5E17" w:rsidRDefault="00BD5E17" w:rsidP="005721B8">
                            <w:pPr>
                              <w:jc w:val="center"/>
                            </w:pPr>
                            <w:r>
                              <w:t>x</w:t>
                            </w:r>
                          </w:p>
                        </w:txbxContent>
                      </v:textbox>
                      <w10:wrap anchory="line"/>
                    </v:roundrect>
                  </w:pict>
                </mc:Fallback>
              </mc:AlternateContent>
            </w:r>
          </w:p>
        </w:tc>
      </w:tr>
      <w:tr w:rsidR="005721B8" w:rsidRPr="00897659" w14:paraId="47179BDE" w14:textId="77777777" w:rsidTr="00190981">
        <w:trPr>
          <w:trHeight w:val="697"/>
        </w:trPr>
        <w:tc>
          <w:tcPr>
            <w:tcW w:w="2154" w:type="dxa"/>
            <w:tcBorders>
              <w:top w:val="nil"/>
              <w:bottom w:val="nil"/>
            </w:tcBorders>
            <w:shd w:val="clear" w:color="auto" w:fill="F2F2F2" w:themeFill="background1" w:themeFillShade="F2"/>
          </w:tcPr>
          <w:p w14:paraId="57433AC6" w14:textId="77777777" w:rsidR="005721B8" w:rsidRPr="009F08DB" w:rsidRDefault="005721B8" w:rsidP="00190981">
            <w:pPr>
              <w:pStyle w:val="Textkrper"/>
              <w:spacing w:after="0"/>
              <w:rPr>
                <w:lang w:val="de-DE"/>
              </w:rPr>
            </w:pPr>
          </w:p>
        </w:tc>
        <w:tc>
          <w:tcPr>
            <w:tcW w:w="5839" w:type="dxa"/>
            <w:tcBorders>
              <w:top w:val="nil"/>
              <w:bottom w:val="nil"/>
            </w:tcBorders>
          </w:tcPr>
          <w:p w14:paraId="4932A541" w14:textId="5ABDADD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6FA9AF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417472" behindDoc="0" locked="0" layoutInCell="1" allowOverlap="1" wp14:anchorId="57ADC807" wp14:editId="40DFA084">
                      <wp:simplePos x="0" y="0"/>
                      <wp:positionH relativeFrom="column">
                        <wp:posOffset>-36195</wp:posOffset>
                      </wp:positionH>
                      <wp:positionV relativeFrom="line">
                        <wp:posOffset>36195</wp:posOffset>
                      </wp:positionV>
                      <wp:extent cx="820800" cy="320400"/>
                      <wp:effectExtent l="0" t="0" r="17780" b="22860"/>
                      <wp:wrapNone/>
                      <wp:docPr id="293274803" name="Rechteck: abgerundete Ecken 2932748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9D71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ADC807" id="Rechteck: abgerundete Ecken 293274803" o:spid="_x0000_s2153" style="position:absolute;left:0;text-align:left;margin-left:-2.85pt;margin-top:2.85pt;width:64.65pt;height:25.25pt;z-index:253417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2MrvgIAAMgFAAAOAAAAZHJzL2Uyb0RvYy54bWysVEtv2zAMvg/YfxB0X/1I2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L3Yyu+&#10;AgAAyAUAAA4AAAAAAAAAAAAAAAAALgIAAGRycy9lMm9Eb2MueG1sUEsBAi0AFAAGAAgAAAAhADWT&#10;XnbaAAAABwEAAA8AAAAAAAAAAAAAAAAAGAUAAGRycy9kb3ducmV2LnhtbFBLBQYAAAAABAAEAPMA&#10;AAAfBgAAAAA=&#10;" filled="f" strokecolor="black [3213]" strokeweight=".5pt">
                      <v:textbox>
                        <w:txbxContent>
                          <w:p w14:paraId="5CE9D715" w14:textId="77777777" w:rsidR="00BD5E17" w:rsidRDefault="00BD5E17" w:rsidP="005721B8">
                            <w:pPr>
                              <w:jc w:val="center"/>
                            </w:pPr>
                            <w:r>
                              <w:t>x</w:t>
                            </w:r>
                          </w:p>
                        </w:txbxContent>
                      </v:textbox>
                      <w10:wrap anchory="line"/>
                    </v:roundrect>
                  </w:pict>
                </mc:Fallback>
              </mc:AlternateContent>
            </w:r>
          </w:p>
        </w:tc>
      </w:tr>
      <w:tr w:rsidR="005721B8" w:rsidRPr="009F08DB" w14:paraId="5809C255" w14:textId="77777777" w:rsidTr="00190981">
        <w:trPr>
          <w:trHeight w:val="1701"/>
        </w:trPr>
        <w:tc>
          <w:tcPr>
            <w:tcW w:w="2154" w:type="dxa"/>
            <w:shd w:val="clear" w:color="auto" w:fill="F2F2F2" w:themeFill="background1" w:themeFillShade="F2"/>
          </w:tcPr>
          <w:p w14:paraId="776AFF15" w14:textId="136368D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EC8CA6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14400" behindDoc="0" locked="0" layoutInCell="1" allowOverlap="1" wp14:anchorId="3229FD17" wp14:editId="0FDF3533">
                      <wp:simplePos x="0" y="0"/>
                      <wp:positionH relativeFrom="column">
                        <wp:posOffset>-5715</wp:posOffset>
                      </wp:positionH>
                      <wp:positionV relativeFrom="line">
                        <wp:posOffset>72390</wp:posOffset>
                      </wp:positionV>
                      <wp:extent cx="4500000" cy="942975"/>
                      <wp:effectExtent l="0" t="0" r="15240" b="28575"/>
                      <wp:wrapNone/>
                      <wp:docPr id="293274806" name="Rechteck: abgerundete Ecken 29327480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1445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29FD17" id="Rechteck: abgerundete Ecken 293274806" o:spid="_x0000_s2154" style="position:absolute;left:0;text-align:left;margin-left:-.45pt;margin-top:5.7pt;width:354.35pt;height:74.25pt;z-index:253414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6RGk&#10;or4CAADJBQAADgAAAAAAAAAAAAAAAAAuAgAAZHJzL2Uyb0RvYy54bWxQSwECLQAUAAYACAAAACEA&#10;7zJ/7twAAAAIAQAADwAAAAAAAAAAAAAAAAAYBQAAZHJzL2Rvd25yZXYueG1sUEsFBgAAAAAEAAQA&#10;8wAAACEGAAAAAA==&#10;" filled="f" strokecolor="black [3213]" strokeweight=".5pt">
                      <v:textbox>
                        <w:txbxContent>
                          <w:p w14:paraId="51F1445C" w14:textId="77777777" w:rsidR="00BD5E17" w:rsidRDefault="00BD5E17" w:rsidP="005721B8">
                            <w:pPr>
                              <w:jc w:val="center"/>
                            </w:pPr>
                            <w:r>
                              <w:t>x</w:t>
                            </w:r>
                          </w:p>
                        </w:txbxContent>
                      </v:textbox>
                      <w10:wrap anchory="line"/>
                    </v:roundrect>
                  </w:pict>
                </mc:Fallback>
              </mc:AlternateContent>
            </w:r>
          </w:p>
        </w:tc>
      </w:tr>
    </w:tbl>
    <w:p w14:paraId="09712CD2" w14:textId="030228F6" w:rsidR="005721B8" w:rsidRDefault="005721B8" w:rsidP="005721B8">
      <w:pPr>
        <w:pStyle w:val="Textkrper"/>
        <w:rPr>
          <w:lang w:val="de-DE"/>
        </w:rPr>
      </w:pPr>
    </w:p>
    <w:p w14:paraId="04EA0B49" w14:textId="77777777" w:rsidR="00C4597A" w:rsidRPr="009F08DB" w:rsidRDefault="00C4597A" w:rsidP="005721B8">
      <w:pPr>
        <w:pStyle w:val="Textkrper"/>
        <w:rPr>
          <w:lang w:val="de-DE"/>
        </w:rPr>
      </w:pPr>
    </w:p>
    <w:p w14:paraId="15BBA372" w14:textId="4E758110" w:rsidR="00CD3201" w:rsidRPr="009F08DB" w:rsidRDefault="00CD3201" w:rsidP="005721B8">
      <w:pPr>
        <w:pStyle w:val="Textkrper"/>
        <w:rPr>
          <w:lang w:val="de-DE"/>
        </w:rPr>
      </w:pPr>
    </w:p>
    <w:p w14:paraId="642D46AA" w14:textId="77777777" w:rsidR="00CD3201" w:rsidRPr="009F08DB" w:rsidRDefault="00CD3201" w:rsidP="005721B8">
      <w:pPr>
        <w:pStyle w:val="Textkrper"/>
        <w:rPr>
          <w:lang w:val="de-DE"/>
        </w:rPr>
      </w:pPr>
    </w:p>
    <w:p w14:paraId="55D12404" w14:textId="77777777" w:rsidR="005721B8" w:rsidRPr="009F08DB" w:rsidRDefault="005721B8" w:rsidP="005721B8">
      <w:pPr>
        <w:pStyle w:val="Textkrper"/>
        <w:rPr>
          <w:lang w:val="de-DE"/>
        </w:rPr>
      </w:pPr>
    </w:p>
    <w:p w14:paraId="535FA25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C4E2655" w14:textId="77777777" w:rsidTr="00626664">
        <w:trPr>
          <w:trHeight w:val="1020"/>
        </w:trPr>
        <w:tc>
          <w:tcPr>
            <w:tcW w:w="2154" w:type="dxa"/>
            <w:shd w:val="clear" w:color="auto" w:fill="F2F2F2" w:themeFill="background1" w:themeFillShade="F2"/>
          </w:tcPr>
          <w:p w14:paraId="16E3CB3C" w14:textId="122AD0A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BF8784A" w14:textId="6E065BFA" w:rsidR="00626664" w:rsidRPr="009F08DB" w:rsidRDefault="00745279" w:rsidP="00190981">
            <w:pPr>
              <w:pStyle w:val="Textkrper"/>
              <w:tabs>
                <w:tab w:val="left" w:pos="284"/>
              </w:tabs>
              <w:spacing w:after="0"/>
              <w:rPr>
                <w:lang w:val="de-DE"/>
              </w:rPr>
            </w:pPr>
            <w:r w:rsidRPr="009F08DB">
              <w:rPr>
                <w:lang w:val="de-DE"/>
              </w:rPr>
              <w:t>ja/nein</w:t>
            </w:r>
          </w:p>
          <w:p w14:paraId="462B914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42816" behindDoc="0" locked="0" layoutInCell="1" allowOverlap="1" wp14:anchorId="010890D7" wp14:editId="40A93B22">
                      <wp:simplePos x="0" y="0"/>
                      <wp:positionH relativeFrom="column">
                        <wp:posOffset>635</wp:posOffset>
                      </wp:positionH>
                      <wp:positionV relativeFrom="paragraph">
                        <wp:posOffset>36195</wp:posOffset>
                      </wp:positionV>
                      <wp:extent cx="820800" cy="320400"/>
                      <wp:effectExtent l="0" t="0" r="17780" b="22860"/>
                      <wp:wrapNone/>
                      <wp:docPr id="293274807" name="Rechteck: abgerundete Ecken 2932748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D8550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0890D7" id="Rechteck: abgerundete Ecken 293274807" o:spid="_x0000_s2155" style="position:absolute;left:0;text-align:left;margin-left:.05pt;margin-top:2.85pt;width:64.65pt;height:25.25pt;z-index:25744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7IVSVvgIA&#10;AMgFAAAOAAAAAAAAAAAAAAAAAC4CAABkcnMvZTJvRG9jLnhtbFBLAQItABQABgAIAAAAIQCbrlPC&#10;2AAAAAUBAAAPAAAAAAAAAAAAAAAAABgFAABkcnMvZG93bnJldi54bWxQSwUGAAAAAAQABADzAAAA&#10;HQYAAAAA&#10;" filled="f" strokecolor="black [3213]" strokeweight=".5pt">
                      <v:textbox>
                        <w:txbxContent>
                          <w:p w14:paraId="2FD85504" w14:textId="77777777" w:rsidR="00BD5E17" w:rsidRDefault="00BD5E17" w:rsidP="005721B8">
                            <w:pPr>
                              <w:jc w:val="center"/>
                            </w:pPr>
                            <w:r>
                              <w:t>x</w:t>
                            </w:r>
                          </w:p>
                        </w:txbxContent>
                      </v:textbox>
                    </v:roundrect>
                  </w:pict>
                </mc:Fallback>
              </mc:AlternateContent>
            </w:r>
          </w:p>
        </w:tc>
        <w:tc>
          <w:tcPr>
            <w:tcW w:w="5839" w:type="dxa"/>
            <w:shd w:val="clear" w:color="auto" w:fill="auto"/>
          </w:tcPr>
          <w:p w14:paraId="1070A424" w14:textId="279E4BEA" w:rsidR="00626664" w:rsidRPr="009F08DB" w:rsidRDefault="00745279" w:rsidP="00190981">
            <w:pPr>
              <w:pStyle w:val="Textkrper"/>
              <w:tabs>
                <w:tab w:val="left" w:pos="284"/>
              </w:tabs>
              <w:spacing w:after="0"/>
              <w:rPr>
                <w:lang w:val="de-DE"/>
              </w:rPr>
            </w:pPr>
            <w:r w:rsidRPr="009F08DB">
              <w:rPr>
                <w:lang w:val="de-DE"/>
              </w:rPr>
              <w:t>Datum/Kurzzeichen</w:t>
            </w:r>
          </w:p>
          <w:p w14:paraId="4C55A2A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43840" behindDoc="0" locked="0" layoutInCell="1" allowOverlap="1" wp14:anchorId="374E5594" wp14:editId="5335E5FB">
                      <wp:simplePos x="0" y="0"/>
                      <wp:positionH relativeFrom="column">
                        <wp:posOffset>1746</wp:posOffset>
                      </wp:positionH>
                      <wp:positionV relativeFrom="line">
                        <wp:posOffset>32703</wp:posOffset>
                      </wp:positionV>
                      <wp:extent cx="3592354" cy="320400"/>
                      <wp:effectExtent l="0" t="0" r="27305" b="22860"/>
                      <wp:wrapNone/>
                      <wp:docPr id="293274808" name="Rechteck: abgerundete Ecken 29327480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23AE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E5594" id="Rechteck: abgerundete Ecken 293274808" o:spid="_x0000_s2156" style="position:absolute;left:0;text-align:left;margin-left:.15pt;margin-top:2.6pt;width:282.85pt;height:25.25pt;z-index:257443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Db7cZy&#10;vwIAAMkFAAAOAAAAAAAAAAAAAAAAAC4CAABkcnMvZTJvRG9jLnhtbFBLAQItABQABgAIAAAAIQAQ&#10;kX2+2gAAAAUBAAAPAAAAAAAAAAAAAAAAABkFAABkcnMvZG93bnJldi54bWxQSwUGAAAAAAQABADz&#10;AAAAIAYAAAAA&#10;" filled="f" strokecolor="black [3213]" strokeweight=".5pt">
                      <v:textbox>
                        <w:txbxContent>
                          <w:p w14:paraId="19423AE5" w14:textId="77777777" w:rsidR="00BD5E17" w:rsidRDefault="00BD5E17" w:rsidP="005721B8">
                            <w:pPr>
                              <w:jc w:val="center"/>
                            </w:pPr>
                            <w:r>
                              <w:t>x</w:t>
                            </w:r>
                          </w:p>
                        </w:txbxContent>
                      </v:textbox>
                      <w10:wrap anchory="line"/>
                    </v:roundrect>
                  </w:pict>
                </mc:Fallback>
              </mc:AlternateContent>
            </w:r>
          </w:p>
        </w:tc>
      </w:tr>
      <w:tr w:rsidR="00626664" w:rsidRPr="009F08DB" w14:paraId="137A0D99" w14:textId="77777777" w:rsidTr="00626664">
        <w:trPr>
          <w:trHeight w:val="1020"/>
        </w:trPr>
        <w:tc>
          <w:tcPr>
            <w:tcW w:w="2154" w:type="dxa"/>
            <w:shd w:val="clear" w:color="auto" w:fill="F2F2F2" w:themeFill="background1" w:themeFillShade="F2"/>
          </w:tcPr>
          <w:p w14:paraId="2D2144CD" w14:textId="0C8B771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0592F9B" w14:textId="04EDE78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44864" behindDoc="0" locked="0" layoutInCell="1" allowOverlap="1" wp14:anchorId="55C4B881" wp14:editId="76E72366">
                      <wp:simplePos x="0" y="0"/>
                      <wp:positionH relativeFrom="column">
                        <wp:posOffset>-5715</wp:posOffset>
                      </wp:positionH>
                      <wp:positionV relativeFrom="line">
                        <wp:posOffset>252095</wp:posOffset>
                      </wp:positionV>
                      <wp:extent cx="4500000" cy="320400"/>
                      <wp:effectExtent l="0" t="0" r="15240" b="22860"/>
                      <wp:wrapNone/>
                      <wp:docPr id="293274809" name="Rechteck: abgerundete Ecken 29327480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DA1EC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4B881" id="Rechteck: abgerundete Ecken 293274809" o:spid="_x0000_s2157" style="position:absolute;left:0;text-align:left;margin-left:-.45pt;margin-top:19.85pt;width:354.35pt;height:25.25pt;z-index:25744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Y9DdZ7sC&#10;AADJBQAADgAAAAAAAAAAAAAAAAAuAgAAZHJzL2Uyb0RvYy54bWxQSwECLQAUAAYACAAAACEAeEdM&#10;vdwAAAAHAQAADwAAAAAAAAAAAAAAAAAVBQAAZHJzL2Rvd25yZXYueG1sUEsFBgAAAAAEAAQA8wAA&#10;AB4GAAAAAA==&#10;" filled="f" strokecolor="black [3213]" strokeweight=".5pt">
                      <v:textbox>
                        <w:txbxContent>
                          <w:p w14:paraId="1CDA1EC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88443EC" w14:textId="77777777" w:rsidR="00626664" w:rsidRPr="009F08DB" w:rsidRDefault="00626664" w:rsidP="00190981">
            <w:pPr>
              <w:pStyle w:val="Textkrper"/>
              <w:tabs>
                <w:tab w:val="left" w:pos="284"/>
              </w:tabs>
              <w:spacing w:after="0"/>
              <w:rPr>
                <w:lang w:val="de-DE"/>
              </w:rPr>
            </w:pPr>
          </w:p>
        </w:tc>
      </w:tr>
    </w:tbl>
    <w:p w14:paraId="4C68673F" w14:textId="77777777" w:rsidR="005721B8" w:rsidRPr="009F08DB" w:rsidRDefault="005721B8" w:rsidP="005721B8">
      <w:pPr>
        <w:rPr>
          <w:rFonts w:ascii="Arial" w:hAnsi="Arial"/>
          <w:lang w:val="de-DE"/>
        </w:rPr>
      </w:pPr>
      <w:r w:rsidRPr="009F08DB">
        <w:rPr>
          <w:lang w:val="de-DE"/>
        </w:rPr>
        <w:br w:type="page"/>
      </w:r>
    </w:p>
    <w:p w14:paraId="5C4DAC5C" w14:textId="397D7C90" w:rsidR="005721B8" w:rsidRPr="009F08DB" w:rsidRDefault="00AA6BA3" w:rsidP="00897659">
      <w:pPr>
        <w:pStyle w:val="berschrift3nummeriert"/>
        <w:rPr>
          <w:lang w:val="de-DE"/>
        </w:rPr>
      </w:pPr>
      <w:bookmarkStart w:id="56" w:name="_Toc118817588"/>
      <w:r w:rsidRPr="009F08DB">
        <w:rPr>
          <w:lang w:val="de-DE"/>
        </w:rPr>
        <w:lastRenderedPageBreak/>
        <w:t xml:space="preserve">FLT 5: </w:t>
      </w:r>
      <w:r w:rsidR="00A617C0" w:rsidRPr="009F08DB">
        <w:rPr>
          <w:lang w:val="de-DE"/>
        </w:rPr>
        <w:t>DRUCKLUFT: ÜBERWACHUNG EINGANGSDRUCK</w:t>
      </w:r>
      <w:bookmarkEnd w:id="56"/>
    </w:p>
    <w:p w14:paraId="2ADA226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79A586E" w14:textId="77777777" w:rsidTr="00AA6BA3">
        <w:trPr>
          <w:trHeight w:val="353"/>
        </w:trPr>
        <w:tc>
          <w:tcPr>
            <w:tcW w:w="2154" w:type="dxa"/>
            <w:shd w:val="clear" w:color="auto" w:fill="F2F2F2" w:themeFill="background1" w:themeFillShade="F2"/>
          </w:tcPr>
          <w:p w14:paraId="0D66D995" w14:textId="615F362E" w:rsidR="005721B8" w:rsidRPr="009F08DB" w:rsidRDefault="00D8280B" w:rsidP="00190981">
            <w:pPr>
              <w:pStyle w:val="Textkrper"/>
              <w:spacing w:after="0"/>
              <w:rPr>
                <w:b/>
                <w:lang w:val="de-DE"/>
              </w:rPr>
            </w:pPr>
            <w:r w:rsidRPr="009F08DB">
              <w:rPr>
                <w:b/>
                <w:lang w:val="de-DE"/>
              </w:rPr>
              <w:t>Testziel</w:t>
            </w:r>
          </w:p>
        </w:tc>
        <w:tc>
          <w:tcPr>
            <w:tcW w:w="7257" w:type="dxa"/>
          </w:tcPr>
          <w:p w14:paraId="490AAAD2" w14:textId="7D014022" w:rsidR="005721B8" w:rsidRPr="009F08DB" w:rsidRDefault="00A7704C" w:rsidP="00190981">
            <w:pPr>
              <w:pStyle w:val="BulletTabtext"/>
              <w:rPr>
                <w:lang w:val="de-DE"/>
              </w:rPr>
            </w:pPr>
            <w:r w:rsidRPr="009F08DB">
              <w:rPr>
                <w:lang w:val="de-DE"/>
              </w:rPr>
              <w:t>Test, ob die richtige Störmeldung im Bedienfeld erscheint</w:t>
            </w:r>
          </w:p>
          <w:p w14:paraId="3DB5EEE3" w14:textId="0CD7ACBE" w:rsidR="00AA6BA3" w:rsidRPr="009F08DB" w:rsidRDefault="00AA6BA3" w:rsidP="00AA6BA3">
            <w:pPr>
              <w:pStyle w:val="Abstandshalter"/>
              <w:rPr>
                <w:lang w:val="de-DE"/>
              </w:rPr>
            </w:pPr>
          </w:p>
        </w:tc>
      </w:tr>
      <w:tr w:rsidR="005721B8" w:rsidRPr="00897659" w14:paraId="67BD0C46" w14:textId="77777777" w:rsidTr="00190981">
        <w:trPr>
          <w:trHeight w:val="170"/>
        </w:trPr>
        <w:tc>
          <w:tcPr>
            <w:tcW w:w="2154" w:type="dxa"/>
          </w:tcPr>
          <w:p w14:paraId="473F1EE5" w14:textId="77777777" w:rsidR="005721B8" w:rsidRPr="009F08DB" w:rsidRDefault="005721B8" w:rsidP="00190981">
            <w:pPr>
              <w:pStyle w:val="Textkrper"/>
              <w:spacing w:before="0" w:after="0"/>
              <w:rPr>
                <w:sz w:val="8"/>
                <w:szCs w:val="8"/>
                <w:lang w:val="de-DE"/>
              </w:rPr>
            </w:pPr>
          </w:p>
        </w:tc>
        <w:tc>
          <w:tcPr>
            <w:tcW w:w="7257" w:type="dxa"/>
          </w:tcPr>
          <w:p w14:paraId="5B91141A" w14:textId="77777777" w:rsidR="005721B8" w:rsidRPr="009F08DB" w:rsidRDefault="005721B8" w:rsidP="00190981">
            <w:pPr>
              <w:pStyle w:val="Textkrper"/>
              <w:spacing w:before="0" w:after="0"/>
              <w:rPr>
                <w:sz w:val="8"/>
                <w:szCs w:val="8"/>
                <w:lang w:val="de-DE"/>
              </w:rPr>
            </w:pPr>
          </w:p>
        </w:tc>
      </w:tr>
      <w:tr w:rsidR="005721B8" w:rsidRPr="009F08DB" w14:paraId="345FEC5C" w14:textId="77777777" w:rsidTr="00190981">
        <w:trPr>
          <w:trHeight w:val="471"/>
        </w:trPr>
        <w:tc>
          <w:tcPr>
            <w:tcW w:w="2154" w:type="dxa"/>
            <w:shd w:val="clear" w:color="auto" w:fill="F2F2F2" w:themeFill="background1" w:themeFillShade="F2"/>
          </w:tcPr>
          <w:p w14:paraId="5A8CC9AC" w14:textId="6CEDF241" w:rsidR="005721B8" w:rsidRPr="009F08DB" w:rsidRDefault="00D8280B" w:rsidP="00190981">
            <w:pPr>
              <w:pStyle w:val="Textkrper"/>
              <w:spacing w:after="0"/>
              <w:rPr>
                <w:b/>
                <w:lang w:val="de-DE"/>
              </w:rPr>
            </w:pPr>
            <w:r w:rsidRPr="009F08DB">
              <w:rPr>
                <w:b/>
                <w:lang w:val="de-DE"/>
              </w:rPr>
              <w:t>Testdurchführung</w:t>
            </w:r>
          </w:p>
        </w:tc>
        <w:tc>
          <w:tcPr>
            <w:tcW w:w="7257" w:type="dxa"/>
          </w:tcPr>
          <w:p w14:paraId="6621A911" w14:textId="77777777" w:rsidR="005721B8" w:rsidRPr="009F08DB" w:rsidRDefault="005721B8" w:rsidP="00190981">
            <w:pPr>
              <w:pStyle w:val="Textkrper"/>
              <w:spacing w:after="0"/>
              <w:rPr>
                <w:lang w:val="de-DE"/>
              </w:rPr>
            </w:pPr>
          </w:p>
        </w:tc>
      </w:tr>
      <w:tr w:rsidR="005721B8" w:rsidRPr="009F08DB" w14:paraId="1B7445FA" w14:textId="77777777" w:rsidTr="00AA6BA3">
        <w:trPr>
          <w:trHeight w:val="271"/>
        </w:trPr>
        <w:tc>
          <w:tcPr>
            <w:tcW w:w="2154" w:type="dxa"/>
            <w:shd w:val="clear" w:color="auto" w:fill="F2F2F2" w:themeFill="background1" w:themeFillShade="F2"/>
          </w:tcPr>
          <w:p w14:paraId="354E082B" w14:textId="17D72CF9" w:rsidR="005721B8" w:rsidRPr="009F08DB" w:rsidRDefault="00D41D58" w:rsidP="00190981">
            <w:pPr>
              <w:pStyle w:val="Textkrper"/>
              <w:spacing w:after="0"/>
              <w:rPr>
                <w:lang w:val="de-DE"/>
              </w:rPr>
            </w:pPr>
            <w:r w:rsidRPr="009F08DB">
              <w:rPr>
                <w:lang w:val="de-DE"/>
              </w:rPr>
              <w:t>Testvoraussetzungen</w:t>
            </w:r>
          </w:p>
        </w:tc>
        <w:tc>
          <w:tcPr>
            <w:tcW w:w="7257" w:type="dxa"/>
          </w:tcPr>
          <w:p w14:paraId="3F76C588" w14:textId="66234D90" w:rsidR="005721B8" w:rsidRPr="009F08DB" w:rsidRDefault="00A617C0" w:rsidP="00AA6BA3">
            <w:pPr>
              <w:pStyle w:val="BulletTabtext"/>
              <w:rPr>
                <w:lang w:val="de-DE"/>
              </w:rPr>
            </w:pPr>
            <w:r w:rsidRPr="009F08DB">
              <w:rPr>
                <w:lang w:val="de-DE"/>
              </w:rPr>
              <w:t>Maschine läuft</w:t>
            </w:r>
          </w:p>
          <w:p w14:paraId="55B1A784" w14:textId="457BF51A" w:rsidR="00AA6BA3" w:rsidRPr="009F08DB" w:rsidRDefault="00AA6BA3" w:rsidP="00AA6BA3">
            <w:pPr>
              <w:pStyle w:val="Abstandshalter"/>
              <w:rPr>
                <w:lang w:val="de-DE"/>
              </w:rPr>
            </w:pPr>
          </w:p>
        </w:tc>
      </w:tr>
      <w:tr w:rsidR="005721B8" w:rsidRPr="009F08DB" w14:paraId="381AB28F" w14:textId="77777777" w:rsidTr="00AA6BA3">
        <w:trPr>
          <w:trHeight w:val="278"/>
        </w:trPr>
        <w:tc>
          <w:tcPr>
            <w:tcW w:w="2154" w:type="dxa"/>
            <w:shd w:val="clear" w:color="auto" w:fill="F2F2F2" w:themeFill="background1" w:themeFillShade="F2"/>
          </w:tcPr>
          <w:p w14:paraId="56AD452F" w14:textId="3747FA8F" w:rsidR="005721B8" w:rsidRPr="009F08DB" w:rsidRDefault="00D8280B" w:rsidP="00190981">
            <w:pPr>
              <w:pStyle w:val="Textkrper"/>
              <w:spacing w:after="0"/>
              <w:rPr>
                <w:lang w:val="de-DE"/>
              </w:rPr>
            </w:pPr>
            <w:r w:rsidRPr="009F08DB">
              <w:rPr>
                <w:lang w:val="de-DE"/>
              </w:rPr>
              <w:t>Erforderliche Tätigkeit</w:t>
            </w:r>
          </w:p>
        </w:tc>
        <w:tc>
          <w:tcPr>
            <w:tcW w:w="7257" w:type="dxa"/>
          </w:tcPr>
          <w:p w14:paraId="51AB8443" w14:textId="62EB719F" w:rsidR="005721B8" w:rsidRPr="009F08DB" w:rsidRDefault="00A617C0" w:rsidP="00AA6BA3">
            <w:pPr>
              <w:pStyle w:val="BulletTabtext"/>
              <w:rPr>
                <w:lang w:val="de-DE"/>
              </w:rPr>
            </w:pPr>
            <w:r w:rsidRPr="009F08DB">
              <w:rPr>
                <w:lang w:val="de-DE"/>
              </w:rPr>
              <w:t xml:space="preserve">Schließe die Druckluftversorgung </w:t>
            </w:r>
          </w:p>
          <w:p w14:paraId="41AA2A04" w14:textId="6F816278" w:rsidR="00AA6BA3" w:rsidRPr="009F08DB" w:rsidRDefault="00AA6BA3" w:rsidP="00AA6BA3">
            <w:pPr>
              <w:pStyle w:val="Abstandshalter"/>
              <w:rPr>
                <w:lang w:val="de-DE"/>
              </w:rPr>
            </w:pPr>
          </w:p>
        </w:tc>
      </w:tr>
      <w:tr w:rsidR="005721B8" w:rsidRPr="00897659" w14:paraId="4E352AEE" w14:textId="77777777" w:rsidTr="00190981">
        <w:trPr>
          <w:trHeight w:val="697"/>
        </w:trPr>
        <w:tc>
          <w:tcPr>
            <w:tcW w:w="2154" w:type="dxa"/>
            <w:shd w:val="clear" w:color="auto" w:fill="F2F2F2" w:themeFill="background1" w:themeFillShade="F2"/>
          </w:tcPr>
          <w:p w14:paraId="7340E4AC" w14:textId="3DCE45C9" w:rsidR="005721B8" w:rsidRPr="009F08DB" w:rsidRDefault="008C23D6" w:rsidP="00190981">
            <w:pPr>
              <w:pStyle w:val="Textkrper"/>
              <w:spacing w:after="0"/>
              <w:rPr>
                <w:lang w:val="de-DE"/>
              </w:rPr>
            </w:pPr>
            <w:r w:rsidRPr="009F08DB">
              <w:rPr>
                <w:lang w:val="de-DE"/>
              </w:rPr>
              <w:t>Folge</w:t>
            </w:r>
          </w:p>
        </w:tc>
        <w:tc>
          <w:tcPr>
            <w:tcW w:w="7257" w:type="dxa"/>
          </w:tcPr>
          <w:p w14:paraId="0F4DB76E" w14:textId="2A7592CC" w:rsidR="00AA6BA3" w:rsidRPr="009F08DB" w:rsidRDefault="0083131D" w:rsidP="00AA6BA3">
            <w:pPr>
              <w:pStyle w:val="BulletTabtext"/>
              <w:rPr>
                <w:lang w:val="de-DE"/>
              </w:rPr>
            </w:pPr>
            <w:r w:rsidRPr="009F08DB">
              <w:rPr>
                <w:lang w:val="de-DE"/>
              </w:rPr>
              <w:t>Maschine stoppt</w:t>
            </w:r>
          </w:p>
          <w:p w14:paraId="3382B980" w14:textId="6F381EBD" w:rsidR="00AA6BA3" w:rsidRPr="009F08DB" w:rsidRDefault="00762C1A" w:rsidP="00AA6BA3">
            <w:pPr>
              <w:pStyle w:val="BulletTabtext"/>
              <w:rPr>
                <w:lang w:val="de-DE"/>
              </w:rPr>
            </w:pPr>
            <w:r w:rsidRPr="009F08DB">
              <w:rPr>
                <w:lang w:val="de-DE"/>
              </w:rPr>
              <w:t>Störmeldung erscheint im Bedienfeld</w:t>
            </w:r>
          </w:p>
          <w:p w14:paraId="648A5339" w14:textId="33B16642" w:rsidR="005721B8" w:rsidRPr="009F08DB" w:rsidRDefault="000A4CB7" w:rsidP="00AA6BA3">
            <w:pPr>
              <w:pStyle w:val="BulletTabtext"/>
              <w:rPr>
                <w:lang w:val="de-DE"/>
              </w:rPr>
            </w:pPr>
            <w:r w:rsidRPr="009F08DB">
              <w:rPr>
                <w:lang w:val="de-DE"/>
              </w:rPr>
              <w:t>Maschine kann nicht gestartet werden, solange Störmeldung aktiv ist</w:t>
            </w:r>
          </w:p>
          <w:p w14:paraId="53ADD0EE" w14:textId="3AD3A5BF" w:rsidR="00AA6BA3" w:rsidRPr="009F08DB" w:rsidRDefault="00AA6BA3" w:rsidP="00AA6BA3">
            <w:pPr>
              <w:pStyle w:val="Abstandshalter"/>
              <w:rPr>
                <w:lang w:val="de-DE"/>
              </w:rPr>
            </w:pPr>
          </w:p>
        </w:tc>
      </w:tr>
      <w:tr w:rsidR="005721B8" w:rsidRPr="00897659" w14:paraId="0EB2EE00" w14:textId="77777777" w:rsidTr="00AA6BA3">
        <w:trPr>
          <w:trHeight w:val="290"/>
        </w:trPr>
        <w:tc>
          <w:tcPr>
            <w:tcW w:w="2154" w:type="dxa"/>
            <w:shd w:val="clear" w:color="auto" w:fill="F2F2F2" w:themeFill="background1" w:themeFillShade="F2"/>
          </w:tcPr>
          <w:p w14:paraId="68BCB896" w14:textId="015B2975" w:rsidR="005721B8" w:rsidRPr="009F08DB" w:rsidRDefault="00D8280B" w:rsidP="00190981">
            <w:pPr>
              <w:pStyle w:val="Textkrper"/>
              <w:spacing w:after="0"/>
              <w:rPr>
                <w:lang w:val="de-DE"/>
              </w:rPr>
            </w:pPr>
            <w:r w:rsidRPr="009F08DB">
              <w:rPr>
                <w:lang w:val="de-DE"/>
              </w:rPr>
              <w:t>Kommentare</w:t>
            </w:r>
          </w:p>
        </w:tc>
        <w:tc>
          <w:tcPr>
            <w:tcW w:w="7257" w:type="dxa"/>
          </w:tcPr>
          <w:p w14:paraId="6461BBAD" w14:textId="4E845DD4" w:rsidR="005721B8" w:rsidRPr="009F08DB" w:rsidRDefault="00A617C0" w:rsidP="00AA6BA3">
            <w:pPr>
              <w:pStyle w:val="BulletTabtext"/>
              <w:rPr>
                <w:lang w:val="de-DE"/>
              </w:rPr>
            </w:pPr>
            <w:r w:rsidRPr="009F08DB">
              <w:rPr>
                <w:lang w:val="de-DE"/>
              </w:rPr>
              <w:t>Achtung: fehlerhafter Faltschachtel- und Prospekttransport möglich</w:t>
            </w:r>
          </w:p>
          <w:p w14:paraId="10906658" w14:textId="730365B5" w:rsidR="00AA6BA3" w:rsidRPr="009F08DB" w:rsidRDefault="00AA6BA3" w:rsidP="00AA6BA3">
            <w:pPr>
              <w:pStyle w:val="Abstandshalter"/>
              <w:rPr>
                <w:lang w:val="de-DE"/>
              </w:rPr>
            </w:pPr>
          </w:p>
        </w:tc>
      </w:tr>
      <w:tr w:rsidR="005721B8" w:rsidRPr="009F08DB" w14:paraId="662AFD80" w14:textId="77777777" w:rsidTr="00190981">
        <w:trPr>
          <w:trHeight w:val="697"/>
        </w:trPr>
        <w:tc>
          <w:tcPr>
            <w:tcW w:w="2154" w:type="dxa"/>
            <w:shd w:val="clear" w:color="auto" w:fill="F2F2F2" w:themeFill="background1" w:themeFillShade="F2"/>
          </w:tcPr>
          <w:p w14:paraId="47860D16" w14:textId="66326259" w:rsidR="005721B8" w:rsidRPr="009F08DB" w:rsidRDefault="00D41D58" w:rsidP="00190981">
            <w:pPr>
              <w:pStyle w:val="Textkrper"/>
              <w:spacing w:after="0"/>
              <w:rPr>
                <w:lang w:val="de-DE"/>
              </w:rPr>
            </w:pPr>
            <w:r w:rsidRPr="009F08DB">
              <w:rPr>
                <w:lang w:val="de-DE"/>
              </w:rPr>
              <w:t>Quittierung</w:t>
            </w:r>
          </w:p>
        </w:tc>
        <w:tc>
          <w:tcPr>
            <w:tcW w:w="7257" w:type="dxa"/>
          </w:tcPr>
          <w:p w14:paraId="1E590B39" w14:textId="1A357C99" w:rsidR="00AA6BA3" w:rsidRPr="009F08DB" w:rsidRDefault="00A617C0" w:rsidP="00AA6BA3">
            <w:pPr>
              <w:pStyle w:val="BulletTabtext"/>
              <w:rPr>
                <w:lang w:val="de-DE"/>
              </w:rPr>
            </w:pPr>
            <w:r w:rsidRPr="009F08DB">
              <w:rPr>
                <w:lang w:val="de-DE"/>
              </w:rPr>
              <w:t>Öffne die Druckluftversorgung</w:t>
            </w:r>
          </w:p>
          <w:p w14:paraId="3B496769" w14:textId="2A09DD00" w:rsidR="005721B8" w:rsidRPr="009F08DB" w:rsidRDefault="00762C1A" w:rsidP="00AA6BA3">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DDF2F6C" w14:textId="0266C2BC" w:rsidR="00AA6BA3" w:rsidRPr="009F08DB" w:rsidRDefault="00AA6BA3" w:rsidP="00AA6BA3">
            <w:pPr>
              <w:pStyle w:val="Abstandshalter"/>
              <w:rPr>
                <w:lang w:val="de-DE"/>
              </w:rPr>
            </w:pPr>
          </w:p>
        </w:tc>
      </w:tr>
    </w:tbl>
    <w:p w14:paraId="1A4C0B5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0D244C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25BDB66" w14:textId="5D8C0A7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8FCCD3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55AA0A9" w14:textId="718199C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1997011" w14:textId="77777777" w:rsidTr="00190981">
        <w:trPr>
          <w:trHeight w:val="697"/>
        </w:trPr>
        <w:tc>
          <w:tcPr>
            <w:tcW w:w="2154" w:type="dxa"/>
            <w:tcBorders>
              <w:bottom w:val="nil"/>
            </w:tcBorders>
            <w:shd w:val="clear" w:color="auto" w:fill="F2F2F2" w:themeFill="background1" w:themeFillShade="F2"/>
          </w:tcPr>
          <w:p w14:paraId="3DA4F715" w14:textId="443FB3D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CA7BF56" w14:textId="794F66D9"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4A6436D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18496" behindDoc="0" locked="0" layoutInCell="1" allowOverlap="1" wp14:anchorId="1C45E788" wp14:editId="40D02067">
                      <wp:simplePos x="0" y="0"/>
                      <wp:positionH relativeFrom="column">
                        <wp:posOffset>-36195</wp:posOffset>
                      </wp:positionH>
                      <wp:positionV relativeFrom="line">
                        <wp:posOffset>36195</wp:posOffset>
                      </wp:positionV>
                      <wp:extent cx="820800" cy="320400"/>
                      <wp:effectExtent l="0" t="0" r="17780" b="22860"/>
                      <wp:wrapNone/>
                      <wp:docPr id="293274810" name="Rechteck: abgerundete Ecken 29327481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AE1D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5E788" id="Rechteck: abgerundete Ecken 293274810" o:spid="_x0000_s2158" style="position:absolute;left:0;text-align:left;margin-left:-2.85pt;margin-top:2.85pt;width:64.65pt;height:25.25pt;z-index:253418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zjbO++&#10;AgAAyAUAAA4AAAAAAAAAAAAAAAAALgIAAGRycy9lMm9Eb2MueG1sUEsBAi0AFAAGAAgAAAAhADWT&#10;XnbaAAAABwEAAA8AAAAAAAAAAAAAAAAAGAUAAGRycy9kb3ducmV2LnhtbFBLBQYAAAAABAAEAPMA&#10;AAAfBgAAAAA=&#10;" filled="f" strokecolor="black [3213]" strokeweight=".5pt">
                      <v:textbox>
                        <w:txbxContent>
                          <w:p w14:paraId="76DAE1D3" w14:textId="77777777" w:rsidR="00BD5E17" w:rsidRDefault="00BD5E17" w:rsidP="005721B8">
                            <w:pPr>
                              <w:jc w:val="center"/>
                            </w:pPr>
                            <w:r>
                              <w:t>x</w:t>
                            </w:r>
                          </w:p>
                        </w:txbxContent>
                      </v:textbox>
                      <w10:wrap anchory="line"/>
                    </v:roundrect>
                  </w:pict>
                </mc:Fallback>
              </mc:AlternateContent>
            </w:r>
          </w:p>
        </w:tc>
      </w:tr>
      <w:tr w:rsidR="005721B8" w:rsidRPr="009F08DB" w14:paraId="68B0EB53" w14:textId="77777777" w:rsidTr="00190981">
        <w:trPr>
          <w:trHeight w:val="697"/>
        </w:trPr>
        <w:tc>
          <w:tcPr>
            <w:tcW w:w="2154" w:type="dxa"/>
            <w:tcBorders>
              <w:top w:val="nil"/>
              <w:bottom w:val="nil"/>
            </w:tcBorders>
            <w:shd w:val="clear" w:color="auto" w:fill="F2F2F2" w:themeFill="background1" w:themeFillShade="F2"/>
          </w:tcPr>
          <w:p w14:paraId="766CDCFE" w14:textId="77777777" w:rsidR="005721B8" w:rsidRPr="009F08DB" w:rsidRDefault="005721B8" w:rsidP="00190981">
            <w:pPr>
              <w:pStyle w:val="Textkrper"/>
              <w:spacing w:after="0"/>
              <w:rPr>
                <w:lang w:val="de-DE"/>
              </w:rPr>
            </w:pPr>
          </w:p>
        </w:tc>
        <w:tc>
          <w:tcPr>
            <w:tcW w:w="5839" w:type="dxa"/>
            <w:tcBorders>
              <w:top w:val="nil"/>
              <w:bottom w:val="nil"/>
            </w:tcBorders>
          </w:tcPr>
          <w:p w14:paraId="4966EB8B" w14:textId="3D58F634"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0C670ED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425664" behindDoc="0" locked="0" layoutInCell="1" allowOverlap="1" wp14:anchorId="0B77DAA6" wp14:editId="100BD3DF">
                      <wp:simplePos x="0" y="0"/>
                      <wp:positionH relativeFrom="column">
                        <wp:posOffset>-36195</wp:posOffset>
                      </wp:positionH>
                      <wp:positionV relativeFrom="line">
                        <wp:posOffset>36195</wp:posOffset>
                      </wp:positionV>
                      <wp:extent cx="820800" cy="320400"/>
                      <wp:effectExtent l="0" t="0" r="17780" b="22860"/>
                      <wp:wrapNone/>
                      <wp:docPr id="293274811" name="Rechteck: abgerundete Ecken 2932748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6445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77DAA6" id="Rechteck: abgerundete Ecken 293274811" o:spid="_x0000_s2159" style="position:absolute;left:0;text-align:left;margin-left:-2.85pt;margin-top:2.85pt;width:64.65pt;height:25.25pt;z-index:253425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gwvgIAAMgFAAAOAAAAZHJzL2Uyb0RvYy54bWysVEtv2zAMvg/YfxB0X/1I2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ClODC+&#10;AgAAyAUAAA4AAAAAAAAAAAAAAAAALgIAAGRycy9lMm9Eb2MueG1sUEsBAi0AFAAGAAgAAAAhADWT&#10;XnbaAAAABwEAAA8AAAAAAAAAAAAAAAAAGAUAAGRycy9kb3ducmV2LnhtbFBLBQYAAAAABAAEAPMA&#10;AAAfBgAAAAA=&#10;" filled="f" strokecolor="black [3213]" strokeweight=".5pt">
                      <v:textbox>
                        <w:txbxContent>
                          <w:p w14:paraId="46164454" w14:textId="77777777" w:rsidR="00BD5E17" w:rsidRDefault="00BD5E17" w:rsidP="005721B8">
                            <w:pPr>
                              <w:jc w:val="center"/>
                            </w:pPr>
                            <w:r>
                              <w:t>x</w:t>
                            </w:r>
                          </w:p>
                        </w:txbxContent>
                      </v:textbox>
                      <w10:wrap anchory="line"/>
                    </v:roundrect>
                  </w:pict>
                </mc:Fallback>
              </mc:AlternateContent>
            </w:r>
          </w:p>
        </w:tc>
      </w:tr>
      <w:tr w:rsidR="005721B8" w:rsidRPr="00897659" w14:paraId="14FFAFC1" w14:textId="77777777" w:rsidTr="00190981">
        <w:trPr>
          <w:trHeight w:val="697"/>
        </w:trPr>
        <w:tc>
          <w:tcPr>
            <w:tcW w:w="2154" w:type="dxa"/>
            <w:tcBorders>
              <w:top w:val="nil"/>
              <w:bottom w:val="nil"/>
            </w:tcBorders>
            <w:shd w:val="clear" w:color="auto" w:fill="F2F2F2" w:themeFill="background1" w:themeFillShade="F2"/>
          </w:tcPr>
          <w:p w14:paraId="6640C935" w14:textId="77777777" w:rsidR="005721B8" w:rsidRPr="009F08DB" w:rsidRDefault="005721B8" w:rsidP="00190981">
            <w:pPr>
              <w:pStyle w:val="Textkrper"/>
              <w:spacing w:after="0"/>
              <w:rPr>
                <w:lang w:val="de-DE"/>
              </w:rPr>
            </w:pPr>
          </w:p>
        </w:tc>
        <w:tc>
          <w:tcPr>
            <w:tcW w:w="5839" w:type="dxa"/>
            <w:tcBorders>
              <w:top w:val="nil"/>
              <w:bottom w:val="nil"/>
            </w:tcBorders>
          </w:tcPr>
          <w:p w14:paraId="5E73F255" w14:textId="771D303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1249F4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424640" behindDoc="0" locked="0" layoutInCell="1" allowOverlap="1" wp14:anchorId="30CBC304" wp14:editId="1405425A">
                      <wp:simplePos x="0" y="0"/>
                      <wp:positionH relativeFrom="column">
                        <wp:posOffset>-36195</wp:posOffset>
                      </wp:positionH>
                      <wp:positionV relativeFrom="line">
                        <wp:posOffset>36195</wp:posOffset>
                      </wp:positionV>
                      <wp:extent cx="820800" cy="320400"/>
                      <wp:effectExtent l="0" t="0" r="17780" b="22860"/>
                      <wp:wrapNone/>
                      <wp:docPr id="293274812" name="Rechteck: abgerundete Ecken 29327481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81AE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BC304" id="Rechteck: abgerundete Ecken 293274812" o:spid="_x0000_s2160" style="position:absolute;left:0;text-align:left;margin-left:-2.85pt;margin-top:2.85pt;width:64.65pt;height:25.25pt;z-index:253424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fQvgIAAMgFAAAOAAAAZHJzL2Uyb0RvYy54bWysVEtv2zAMvg/YfxB0X/1I2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7pB9C+&#10;AgAAyAUAAA4AAAAAAAAAAAAAAAAALgIAAGRycy9lMm9Eb2MueG1sUEsBAi0AFAAGAAgAAAAhADWT&#10;XnbaAAAABwEAAA8AAAAAAAAAAAAAAAAAGAUAAGRycy9kb3ducmV2LnhtbFBLBQYAAAAABAAEAPMA&#10;AAAfBgAAAAA=&#10;" filled="f" strokecolor="black [3213]" strokeweight=".5pt">
                      <v:textbox>
                        <w:txbxContent>
                          <w:p w14:paraId="5F481AE9" w14:textId="77777777" w:rsidR="00BD5E17" w:rsidRDefault="00BD5E17" w:rsidP="005721B8">
                            <w:pPr>
                              <w:jc w:val="center"/>
                            </w:pPr>
                            <w:r>
                              <w:t>x</w:t>
                            </w:r>
                          </w:p>
                        </w:txbxContent>
                      </v:textbox>
                      <w10:wrap anchory="line"/>
                    </v:roundrect>
                  </w:pict>
                </mc:Fallback>
              </mc:AlternateContent>
            </w:r>
          </w:p>
        </w:tc>
      </w:tr>
      <w:tr w:rsidR="005721B8" w:rsidRPr="009F08DB" w14:paraId="71F34599" w14:textId="77777777" w:rsidTr="00190981">
        <w:trPr>
          <w:trHeight w:val="1701"/>
        </w:trPr>
        <w:tc>
          <w:tcPr>
            <w:tcW w:w="2154" w:type="dxa"/>
            <w:shd w:val="clear" w:color="auto" w:fill="F2F2F2" w:themeFill="background1" w:themeFillShade="F2"/>
          </w:tcPr>
          <w:p w14:paraId="39A6391B" w14:textId="6746892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8E9872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22592" behindDoc="0" locked="0" layoutInCell="1" allowOverlap="1" wp14:anchorId="3E8A1192" wp14:editId="51D0F5D0">
                      <wp:simplePos x="0" y="0"/>
                      <wp:positionH relativeFrom="column">
                        <wp:posOffset>-5715</wp:posOffset>
                      </wp:positionH>
                      <wp:positionV relativeFrom="line">
                        <wp:posOffset>72390</wp:posOffset>
                      </wp:positionV>
                      <wp:extent cx="4500000" cy="942975"/>
                      <wp:effectExtent l="0" t="0" r="15240" b="28575"/>
                      <wp:wrapNone/>
                      <wp:docPr id="293274814" name="Rechteck: abgerundete Ecken 29327481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8D291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A1192" id="Rechteck: abgerundete Ecken 293274814" o:spid="_x0000_s2161" style="position:absolute;left:0;text-align:left;margin-left:-.45pt;margin-top:5.7pt;width:354.35pt;height:74.25pt;z-index:253422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fAngf&#10;vQIAAMkFAAAOAAAAAAAAAAAAAAAAAC4CAABkcnMvZTJvRG9jLnhtbFBLAQItABQABgAIAAAAIQDv&#10;Mn/u3AAAAAgBAAAPAAAAAAAAAAAAAAAAABcFAABkcnMvZG93bnJldi54bWxQSwUGAAAAAAQABADz&#10;AAAAIAYAAAAA&#10;" filled="f" strokecolor="black [3213]" strokeweight=".5pt">
                      <v:textbox>
                        <w:txbxContent>
                          <w:p w14:paraId="088D291A" w14:textId="77777777" w:rsidR="00BD5E17" w:rsidRDefault="00BD5E17" w:rsidP="005721B8">
                            <w:pPr>
                              <w:jc w:val="center"/>
                            </w:pPr>
                            <w:r>
                              <w:t>x</w:t>
                            </w:r>
                          </w:p>
                        </w:txbxContent>
                      </v:textbox>
                      <w10:wrap anchory="line"/>
                    </v:roundrect>
                  </w:pict>
                </mc:Fallback>
              </mc:AlternateContent>
            </w:r>
          </w:p>
        </w:tc>
      </w:tr>
    </w:tbl>
    <w:p w14:paraId="58DF7C32" w14:textId="77777777" w:rsidR="005721B8" w:rsidRPr="009F08DB" w:rsidRDefault="005721B8" w:rsidP="005721B8">
      <w:pPr>
        <w:pStyle w:val="Textkrper"/>
        <w:rPr>
          <w:lang w:val="de-DE"/>
        </w:rPr>
      </w:pPr>
    </w:p>
    <w:p w14:paraId="10AC7E28" w14:textId="16C5ED70" w:rsidR="005721B8" w:rsidRDefault="005721B8" w:rsidP="005721B8">
      <w:pPr>
        <w:pStyle w:val="Textkrper"/>
        <w:rPr>
          <w:lang w:val="de-DE"/>
        </w:rPr>
      </w:pPr>
    </w:p>
    <w:p w14:paraId="42329AA2" w14:textId="77777777" w:rsidR="00C4597A" w:rsidRPr="009F08DB" w:rsidRDefault="00C4597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9B8923F" w14:textId="77777777" w:rsidTr="00626664">
        <w:trPr>
          <w:trHeight w:val="1020"/>
        </w:trPr>
        <w:tc>
          <w:tcPr>
            <w:tcW w:w="2154" w:type="dxa"/>
            <w:shd w:val="clear" w:color="auto" w:fill="F2F2F2" w:themeFill="background1" w:themeFillShade="F2"/>
          </w:tcPr>
          <w:p w14:paraId="44707EE7" w14:textId="0F5F651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AC12A81" w14:textId="52D66EA0" w:rsidR="00626664" w:rsidRPr="009F08DB" w:rsidRDefault="00745279" w:rsidP="00190981">
            <w:pPr>
              <w:pStyle w:val="Textkrper"/>
              <w:tabs>
                <w:tab w:val="left" w:pos="284"/>
              </w:tabs>
              <w:spacing w:after="0"/>
              <w:rPr>
                <w:lang w:val="de-DE"/>
              </w:rPr>
            </w:pPr>
            <w:r w:rsidRPr="009F08DB">
              <w:rPr>
                <w:lang w:val="de-DE"/>
              </w:rPr>
              <w:t>ja/nein</w:t>
            </w:r>
          </w:p>
          <w:p w14:paraId="4F884E6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46912" behindDoc="0" locked="0" layoutInCell="1" allowOverlap="1" wp14:anchorId="58731C5B" wp14:editId="5313A932">
                      <wp:simplePos x="0" y="0"/>
                      <wp:positionH relativeFrom="column">
                        <wp:posOffset>635</wp:posOffset>
                      </wp:positionH>
                      <wp:positionV relativeFrom="paragraph">
                        <wp:posOffset>36195</wp:posOffset>
                      </wp:positionV>
                      <wp:extent cx="820800" cy="320400"/>
                      <wp:effectExtent l="0" t="0" r="17780" b="22860"/>
                      <wp:wrapNone/>
                      <wp:docPr id="293274815" name="Rechteck: abgerundete Ecken 2932748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E8FE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31C5B" id="Rechteck: abgerundete Ecken 293274815" o:spid="_x0000_s2162" style="position:absolute;left:0;text-align:left;margin-left:.05pt;margin-top:2.85pt;width:64.65pt;height:25.25pt;z-index:2574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1NFDdr8C&#10;AADIBQAADgAAAAAAAAAAAAAAAAAuAgAAZHJzL2Uyb0RvYy54bWxQSwECLQAUAAYACAAAACEAm65T&#10;wtgAAAAFAQAADwAAAAAAAAAAAAAAAAAZBQAAZHJzL2Rvd25yZXYueG1sUEsFBgAAAAAEAAQA8wAA&#10;AB4GAAAAAA==&#10;" filled="f" strokecolor="black [3213]" strokeweight=".5pt">
                      <v:textbox>
                        <w:txbxContent>
                          <w:p w14:paraId="2A6E8FE8" w14:textId="77777777" w:rsidR="00BD5E17" w:rsidRDefault="00BD5E17" w:rsidP="005721B8">
                            <w:pPr>
                              <w:jc w:val="center"/>
                            </w:pPr>
                            <w:r>
                              <w:t>x</w:t>
                            </w:r>
                          </w:p>
                        </w:txbxContent>
                      </v:textbox>
                    </v:roundrect>
                  </w:pict>
                </mc:Fallback>
              </mc:AlternateContent>
            </w:r>
          </w:p>
        </w:tc>
        <w:tc>
          <w:tcPr>
            <w:tcW w:w="5839" w:type="dxa"/>
            <w:shd w:val="clear" w:color="auto" w:fill="auto"/>
          </w:tcPr>
          <w:p w14:paraId="3B33F64B" w14:textId="402351DA" w:rsidR="00626664" w:rsidRPr="009F08DB" w:rsidRDefault="00745279" w:rsidP="00190981">
            <w:pPr>
              <w:pStyle w:val="Textkrper"/>
              <w:tabs>
                <w:tab w:val="left" w:pos="284"/>
              </w:tabs>
              <w:spacing w:after="0"/>
              <w:rPr>
                <w:lang w:val="de-DE"/>
              </w:rPr>
            </w:pPr>
            <w:r w:rsidRPr="009F08DB">
              <w:rPr>
                <w:lang w:val="de-DE"/>
              </w:rPr>
              <w:t>Datum/Kurzzeichen</w:t>
            </w:r>
          </w:p>
          <w:p w14:paraId="537C7C4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47936" behindDoc="0" locked="0" layoutInCell="1" allowOverlap="1" wp14:anchorId="344ED0B6" wp14:editId="4EA99F06">
                      <wp:simplePos x="0" y="0"/>
                      <wp:positionH relativeFrom="column">
                        <wp:posOffset>1746</wp:posOffset>
                      </wp:positionH>
                      <wp:positionV relativeFrom="line">
                        <wp:posOffset>32703</wp:posOffset>
                      </wp:positionV>
                      <wp:extent cx="3592354" cy="320400"/>
                      <wp:effectExtent l="0" t="0" r="27305" b="22860"/>
                      <wp:wrapNone/>
                      <wp:docPr id="293274816" name="Rechteck: abgerundete Ecken 29327481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3795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4ED0B6" id="Rechteck: abgerundete Ecken 293274816" o:spid="_x0000_s2163" style="position:absolute;left:0;text-align:left;margin-left:.15pt;margin-top:2.6pt;width:282.85pt;height:25.25pt;z-index:257447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Dgr&#10;xxPBAgAAyQUAAA4AAAAAAAAAAAAAAAAALgIAAGRycy9lMm9Eb2MueG1sUEsBAi0AFAAGAAgAAAAh&#10;ABCRfb7aAAAABQEAAA8AAAAAAAAAAAAAAAAAGwUAAGRycy9kb3ducmV2LnhtbFBLBQYAAAAABAAE&#10;APMAAAAiBgAAAAA=&#10;" filled="f" strokecolor="black [3213]" strokeweight=".5pt">
                      <v:textbox>
                        <w:txbxContent>
                          <w:p w14:paraId="6E93795E" w14:textId="77777777" w:rsidR="00BD5E17" w:rsidRDefault="00BD5E17" w:rsidP="005721B8">
                            <w:pPr>
                              <w:jc w:val="center"/>
                            </w:pPr>
                            <w:r>
                              <w:t>x</w:t>
                            </w:r>
                          </w:p>
                        </w:txbxContent>
                      </v:textbox>
                      <w10:wrap anchory="line"/>
                    </v:roundrect>
                  </w:pict>
                </mc:Fallback>
              </mc:AlternateContent>
            </w:r>
          </w:p>
        </w:tc>
      </w:tr>
      <w:tr w:rsidR="00626664" w:rsidRPr="009F08DB" w14:paraId="76554617" w14:textId="77777777" w:rsidTr="00626664">
        <w:trPr>
          <w:trHeight w:val="1020"/>
        </w:trPr>
        <w:tc>
          <w:tcPr>
            <w:tcW w:w="2154" w:type="dxa"/>
            <w:shd w:val="clear" w:color="auto" w:fill="F2F2F2" w:themeFill="background1" w:themeFillShade="F2"/>
          </w:tcPr>
          <w:p w14:paraId="68CF6EA6" w14:textId="740DE18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8D4C87E" w14:textId="1A3910CE"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48960" behindDoc="0" locked="0" layoutInCell="1" allowOverlap="1" wp14:anchorId="5C4678E7" wp14:editId="169919F3">
                      <wp:simplePos x="0" y="0"/>
                      <wp:positionH relativeFrom="column">
                        <wp:posOffset>-5715</wp:posOffset>
                      </wp:positionH>
                      <wp:positionV relativeFrom="line">
                        <wp:posOffset>252095</wp:posOffset>
                      </wp:positionV>
                      <wp:extent cx="4500000" cy="320400"/>
                      <wp:effectExtent l="0" t="0" r="15240" b="22860"/>
                      <wp:wrapNone/>
                      <wp:docPr id="293274817" name="Rechteck: abgerundete Ecken 29327481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A3ECE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4678E7" id="Rechteck: abgerundete Ecken 293274817" o:spid="_x0000_s2164" style="position:absolute;left:0;text-align:left;margin-left:-.45pt;margin-top:19.85pt;width:354.35pt;height:25.25pt;z-index:257448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MBX6im8&#10;AgAAyQUAAA4AAAAAAAAAAAAAAAAALgIAAGRycy9lMm9Eb2MueG1sUEsBAi0AFAAGAAgAAAAhAHhH&#10;TL3cAAAABwEAAA8AAAAAAAAAAAAAAAAAFgUAAGRycy9kb3ducmV2LnhtbFBLBQYAAAAABAAEAPMA&#10;AAAfBgAAAAA=&#10;" filled="f" strokecolor="black [3213]" strokeweight=".5pt">
                      <v:textbox>
                        <w:txbxContent>
                          <w:p w14:paraId="2AA3ECE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61C8316" w14:textId="77777777" w:rsidR="00626664" w:rsidRPr="009F08DB" w:rsidRDefault="00626664" w:rsidP="00190981">
            <w:pPr>
              <w:pStyle w:val="Textkrper"/>
              <w:tabs>
                <w:tab w:val="left" w:pos="284"/>
              </w:tabs>
              <w:spacing w:after="0"/>
              <w:rPr>
                <w:lang w:val="de-DE"/>
              </w:rPr>
            </w:pPr>
          </w:p>
        </w:tc>
      </w:tr>
    </w:tbl>
    <w:p w14:paraId="406ED4B8" w14:textId="77777777" w:rsidR="005721B8" w:rsidRPr="009F08DB" w:rsidRDefault="005721B8" w:rsidP="005721B8">
      <w:pPr>
        <w:rPr>
          <w:rFonts w:ascii="Arial" w:hAnsi="Arial"/>
          <w:lang w:val="de-DE"/>
        </w:rPr>
      </w:pPr>
      <w:r w:rsidRPr="009F08DB">
        <w:rPr>
          <w:lang w:val="de-DE"/>
        </w:rPr>
        <w:br w:type="page"/>
      </w:r>
    </w:p>
    <w:p w14:paraId="036C56A1" w14:textId="6EBA26CD" w:rsidR="005721B8" w:rsidRPr="009F08DB" w:rsidRDefault="00AA6BA3" w:rsidP="00897659">
      <w:pPr>
        <w:pStyle w:val="berschrift3nummeriert"/>
        <w:rPr>
          <w:lang w:val="de-DE"/>
        </w:rPr>
      </w:pPr>
      <w:bookmarkStart w:id="57" w:name="_Toc118817589"/>
      <w:r w:rsidRPr="009F08DB">
        <w:rPr>
          <w:lang w:val="de-DE"/>
        </w:rPr>
        <w:lastRenderedPageBreak/>
        <w:t xml:space="preserve">FLT 6: ETHERCAT: </w:t>
      </w:r>
      <w:r w:rsidR="00A617C0" w:rsidRPr="009F08DB">
        <w:rPr>
          <w:lang w:val="de-DE"/>
        </w:rPr>
        <w:t>STÖRUNG</w:t>
      </w:r>
      <w:r w:rsidRPr="009F08DB">
        <w:rPr>
          <w:lang w:val="de-DE"/>
        </w:rPr>
        <w:t xml:space="preserve"> + VARIABLE</w:t>
      </w:r>
      <w:bookmarkEnd w:id="57"/>
    </w:p>
    <w:p w14:paraId="6E44101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BAE983A" w14:textId="77777777" w:rsidTr="00AA6BA3">
        <w:trPr>
          <w:trHeight w:val="353"/>
        </w:trPr>
        <w:tc>
          <w:tcPr>
            <w:tcW w:w="2154" w:type="dxa"/>
            <w:shd w:val="clear" w:color="auto" w:fill="F2F2F2" w:themeFill="background1" w:themeFillShade="F2"/>
          </w:tcPr>
          <w:p w14:paraId="442A25A3" w14:textId="69A56D6F" w:rsidR="005721B8" w:rsidRPr="009F08DB" w:rsidRDefault="00D8280B" w:rsidP="00190981">
            <w:pPr>
              <w:pStyle w:val="Textkrper"/>
              <w:spacing w:after="0"/>
              <w:rPr>
                <w:b/>
                <w:lang w:val="de-DE"/>
              </w:rPr>
            </w:pPr>
            <w:r w:rsidRPr="009F08DB">
              <w:rPr>
                <w:b/>
                <w:lang w:val="de-DE"/>
              </w:rPr>
              <w:t>Testziel</w:t>
            </w:r>
          </w:p>
        </w:tc>
        <w:tc>
          <w:tcPr>
            <w:tcW w:w="7257" w:type="dxa"/>
          </w:tcPr>
          <w:p w14:paraId="36AD10D9" w14:textId="712720D9" w:rsidR="005721B8" w:rsidRPr="009F08DB" w:rsidRDefault="00A7704C" w:rsidP="00190981">
            <w:pPr>
              <w:pStyle w:val="BulletTabtext"/>
              <w:rPr>
                <w:lang w:val="de-DE"/>
              </w:rPr>
            </w:pPr>
            <w:r w:rsidRPr="009F08DB">
              <w:rPr>
                <w:lang w:val="de-DE"/>
              </w:rPr>
              <w:t>Test, ob die richtige Störmeldung im Bedienfeld erscheint</w:t>
            </w:r>
          </w:p>
          <w:p w14:paraId="1FF2AB9E" w14:textId="29838C60" w:rsidR="00AA6BA3" w:rsidRPr="009F08DB" w:rsidRDefault="00AA6BA3" w:rsidP="00AA6BA3">
            <w:pPr>
              <w:pStyle w:val="Abstandshalter"/>
              <w:rPr>
                <w:lang w:val="de-DE"/>
              </w:rPr>
            </w:pPr>
          </w:p>
        </w:tc>
      </w:tr>
      <w:tr w:rsidR="005721B8" w:rsidRPr="00897659" w14:paraId="69FE8CDF" w14:textId="77777777" w:rsidTr="00190981">
        <w:trPr>
          <w:trHeight w:val="170"/>
        </w:trPr>
        <w:tc>
          <w:tcPr>
            <w:tcW w:w="2154" w:type="dxa"/>
          </w:tcPr>
          <w:p w14:paraId="3412BC04" w14:textId="77777777" w:rsidR="005721B8" w:rsidRPr="009F08DB" w:rsidRDefault="005721B8" w:rsidP="00190981">
            <w:pPr>
              <w:pStyle w:val="Textkrper"/>
              <w:spacing w:before="0" w:after="0"/>
              <w:rPr>
                <w:sz w:val="8"/>
                <w:szCs w:val="8"/>
                <w:lang w:val="de-DE"/>
              </w:rPr>
            </w:pPr>
          </w:p>
        </w:tc>
        <w:tc>
          <w:tcPr>
            <w:tcW w:w="7257" w:type="dxa"/>
          </w:tcPr>
          <w:p w14:paraId="4DC3C237" w14:textId="77777777" w:rsidR="005721B8" w:rsidRPr="009F08DB" w:rsidRDefault="005721B8" w:rsidP="00190981">
            <w:pPr>
              <w:pStyle w:val="Textkrper"/>
              <w:spacing w:before="0" w:after="0"/>
              <w:rPr>
                <w:sz w:val="8"/>
                <w:szCs w:val="8"/>
                <w:lang w:val="de-DE"/>
              </w:rPr>
            </w:pPr>
          </w:p>
        </w:tc>
      </w:tr>
      <w:tr w:rsidR="005721B8" w:rsidRPr="009F08DB" w14:paraId="787B7751" w14:textId="77777777" w:rsidTr="00190981">
        <w:trPr>
          <w:trHeight w:val="471"/>
        </w:trPr>
        <w:tc>
          <w:tcPr>
            <w:tcW w:w="2154" w:type="dxa"/>
            <w:shd w:val="clear" w:color="auto" w:fill="F2F2F2" w:themeFill="background1" w:themeFillShade="F2"/>
          </w:tcPr>
          <w:p w14:paraId="656F3F7F" w14:textId="12787492" w:rsidR="005721B8" w:rsidRPr="009F08DB" w:rsidRDefault="00D8280B" w:rsidP="00190981">
            <w:pPr>
              <w:pStyle w:val="Textkrper"/>
              <w:spacing w:after="0"/>
              <w:rPr>
                <w:b/>
                <w:lang w:val="de-DE"/>
              </w:rPr>
            </w:pPr>
            <w:r w:rsidRPr="009F08DB">
              <w:rPr>
                <w:b/>
                <w:lang w:val="de-DE"/>
              </w:rPr>
              <w:t>Testdurchführung</w:t>
            </w:r>
          </w:p>
        </w:tc>
        <w:tc>
          <w:tcPr>
            <w:tcW w:w="7257" w:type="dxa"/>
          </w:tcPr>
          <w:p w14:paraId="77E3C7F8" w14:textId="77777777" w:rsidR="005721B8" w:rsidRPr="009F08DB" w:rsidRDefault="005721B8" w:rsidP="00190981">
            <w:pPr>
              <w:pStyle w:val="Textkrper"/>
              <w:spacing w:after="0"/>
              <w:rPr>
                <w:lang w:val="de-DE"/>
              </w:rPr>
            </w:pPr>
          </w:p>
        </w:tc>
      </w:tr>
      <w:tr w:rsidR="005721B8" w:rsidRPr="009F08DB" w14:paraId="7D13FFC3" w14:textId="77777777" w:rsidTr="00190981">
        <w:trPr>
          <w:trHeight w:val="697"/>
        </w:trPr>
        <w:tc>
          <w:tcPr>
            <w:tcW w:w="2154" w:type="dxa"/>
            <w:shd w:val="clear" w:color="auto" w:fill="F2F2F2" w:themeFill="background1" w:themeFillShade="F2"/>
          </w:tcPr>
          <w:p w14:paraId="40A66701" w14:textId="4FB14BB4" w:rsidR="005721B8" w:rsidRPr="009F08DB" w:rsidRDefault="00D41D58" w:rsidP="00190981">
            <w:pPr>
              <w:pStyle w:val="Textkrper"/>
              <w:spacing w:after="0"/>
              <w:rPr>
                <w:lang w:val="de-DE"/>
              </w:rPr>
            </w:pPr>
            <w:r w:rsidRPr="009F08DB">
              <w:rPr>
                <w:lang w:val="de-DE"/>
              </w:rPr>
              <w:t>Testvoraussetzungen</w:t>
            </w:r>
          </w:p>
        </w:tc>
        <w:tc>
          <w:tcPr>
            <w:tcW w:w="7257" w:type="dxa"/>
          </w:tcPr>
          <w:p w14:paraId="5A92D557" w14:textId="18D5A3E0" w:rsidR="00AA6BA3" w:rsidRPr="009F08DB" w:rsidRDefault="00AE36C0" w:rsidP="00AA6BA3">
            <w:pPr>
              <w:pStyle w:val="BulletTabtext"/>
              <w:rPr>
                <w:lang w:val="de-DE"/>
              </w:rPr>
            </w:pPr>
            <w:r w:rsidRPr="009F08DB">
              <w:rPr>
                <w:lang w:val="de-DE"/>
              </w:rPr>
              <w:t>Maschine ist im Automatikbetrieb bereit</w:t>
            </w:r>
          </w:p>
          <w:p w14:paraId="5BE17700" w14:textId="5102D8E5" w:rsidR="005721B8" w:rsidRPr="009F08DB" w:rsidRDefault="00A617C0" w:rsidP="00AA6BA3">
            <w:pPr>
              <w:pStyle w:val="BulletTabtext"/>
              <w:rPr>
                <w:lang w:val="de-DE"/>
              </w:rPr>
            </w:pPr>
            <w:r w:rsidRPr="009F08DB">
              <w:rPr>
                <w:lang w:val="de-DE"/>
              </w:rPr>
              <w:t>Schutztüren sind überbrückt</w:t>
            </w:r>
          </w:p>
          <w:p w14:paraId="507A40C7" w14:textId="059FBB4F" w:rsidR="00AA6BA3" w:rsidRPr="009F08DB" w:rsidRDefault="00AA6BA3" w:rsidP="00AA6BA3">
            <w:pPr>
              <w:pStyle w:val="Abstandshalter"/>
              <w:rPr>
                <w:lang w:val="de-DE"/>
              </w:rPr>
            </w:pPr>
          </w:p>
        </w:tc>
      </w:tr>
      <w:tr w:rsidR="005721B8" w:rsidRPr="009F08DB" w14:paraId="7D92EC63" w14:textId="77777777" w:rsidTr="00190981">
        <w:trPr>
          <w:trHeight w:val="697"/>
        </w:trPr>
        <w:tc>
          <w:tcPr>
            <w:tcW w:w="2154" w:type="dxa"/>
            <w:shd w:val="clear" w:color="auto" w:fill="F2F2F2" w:themeFill="background1" w:themeFillShade="F2"/>
          </w:tcPr>
          <w:p w14:paraId="0347C425" w14:textId="1F1E61F8" w:rsidR="005721B8" w:rsidRPr="009F08DB" w:rsidRDefault="00D8280B" w:rsidP="00190981">
            <w:pPr>
              <w:pStyle w:val="Textkrper"/>
              <w:spacing w:after="0"/>
              <w:rPr>
                <w:lang w:val="de-DE"/>
              </w:rPr>
            </w:pPr>
            <w:r w:rsidRPr="009F08DB">
              <w:rPr>
                <w:lang w:val="de-DE"/>
              </w:rPr>
              <w:t>Erforderliche Tätigkeit</w:t>
            </w:r>
          </w:p>
        </w:tc>
        <w:tc>
          <w:tcPr>
            <w:tcW w:w="7257" w:type="dxa"/>
          </w:tcPr>
          <w:p w14:paraId="35D8A3DD" w14:textId="7361C2F1" w:rsidR="00AA6BA3" w:rsidRPr="009F08DB" w:rsidRDefault="005B2D3C" w:rsidP="00AA6BA3">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427B2B76" w14:textId="64620123" w:rsidR="005721B8" w:rsidRPr="009F08DB" w:rsidRDefault="00A617C0" w:rsidP="00AA6BA3">
            <w:pPr>
              <w:pStyle w:val="BulletTabtext"/>
              <w:rPr>
                <w:lang w:val="de-DE"/>
              </w:rPr>
            </w:pPr>
            <w:r w:rsidRPr="009F08DB">
              <w:rPr>
                <w:lang w:val="de-DE"/>
              </w:rPr>
              <w:t>Ethernet-Stecker ausstecken</w:t>
            </w:r>
          </w:p>
          <w:p w14:paraId="7C41A63A" w14:textId="1A1C15C0" w:rsidR="00AA6BA3" w:rsidRPr="009F08DB" w:rsidRDefault="00AA6BA3" w:rsidP="00AA6BA3">
            <w:pPr>
              <w:pStyle w:val="Abstandshalter"/>
              <w:rPr>
                <w:lang w:val="de-DE"/>
              </w:rPr>
            </w:pPr>
          </w:p>
        </w:tc>
      </w:tr>
      <w:tr w:rsidR="005721B8" w:rsidRPr="00897659" w14:paraId="1EC0FC09" w14:textId="77777777" w:rsidTr="00190981">
        <w:trPr>
          <w:trHeight w:val="697"/>
        </w:trPr>
        <w:tc>
          <w:tcPr>
            <w:tcW w:w="2154" w:type="dxa"/>
            <w:shd w:val="clear" w:color="auto" w:fill="F2F2F2" w:themeFill="background1" w:themeFillShade="F2"/>
          </w:tcPr>
          <w:p w14:paraId="088392C5" w14:textId="22D2ED60" w:rsidR="005721B8" w:rsidRPr="009F08DB" w:rsidRDefault="008C23D6" w:rsidP="00190981">
            <w:pPr>
              <w:pStyle w:val="Textkrper"/>
              <w:spacing w:after="0"/>
              <w:rPr>
                <w:lang w:val="de-DE"/>
              </w:rPr>
            </w:pPr>
            <w:r w:rsidRPr="009F08DB">
              <w:rPr>
                <w:lang w:val="de-DE"/>
              </w:rPr>
              <w:t>Folge</w:t>
            </w:r>
          </w:p>
        </w:tc>
        <w:tc>
          <w:tcPr>
            <w:tcW w:w="7257" w:type="dxa"/>
          </w:tcPr>
          <w:p w14:paraId="5286EC60" w14:textId="32CF9F78" w:rsidR="00AA6BA3" w:rsidRPr="009F08DB" w:rsidRDefault="0083131D" w:rsidP="00AA6BA3">
            <w:pPr>
              <w:pStyle w:val="BulletTabtext"/>
              <w:rPr>
                <w:lang w:val="de-DE"/>
              </w:rPr>
            </w:pPr>
            <w:r w:rsidRPr="009F08DB">
              <w:rPr>
                <w:lang w:val="de-DE"/>
              </w:rPr>
              <w:t>Maschine stoppt</w:t>
            </w:r>
          </w:p>
          <w:p w14:paraId="1D2708AD" w14:textId="0F40178B" w:rsidR="00AA6BA3" w:rsidRPr="009F08DB" w:rsidRDefault="00762C1A" w:rsidP="00AA6BA3">
            <w:pPr>
              <w:pStyle w:val="BulletTabtext"/>
              <w:rPr>
                <w:lang w:val="de-DE"/>
              </w:rPr>
            </w:pPr>
            <w:r w:rsidRPr="009F08DB">
              <w:rPr>
                <w:lang w:val="de-DE"/>
              </w:rPr>
              <w:t>Störmeldung erscheint im Bedienfeld</w:t>
            </w:r>
          </w:p>
          <w:p w14:paraId="1230EF1A" w14:textId="28D0E71B" w:rsidR="005721B8" w:rsidRPr="009F08DB" w:rsidRDefault="000A4CB7" w:rsidP="00AA6BA3">
            <w:pPr>
              <w:pStyle w:val="BulletTabtext"/>
              <w:rPr>
                <w:lang w:val="de-DE"/>
              </w:rPr>
            </w:pPr>
            <w:r w:rsidRPr="009F08DB">
              <w:rPr>
                <w:lang w:val="de-DE"/>
              </w:rPr>
              <w:t>Maschine kann nicht gestartet werden, solange Störmeldung aktiv ist</w:t>
            </w:r>
          </w:p>
          <w:p w14:paraId="510A99F4" w14:textId="3B1AE787" w:rsidR="00AA6BA3" w:rsidRPr="009F08DB" w:rsidRDefault="00AA6BA3" w:rsidP="00AA6BA3">
            <w:pPr>
              <w:pStyle w:val="Abstandshalter"/>
              <w:rPr>
                <w:lang w:val="de-DE"/>
              </w:rPr>
            </w:pPr>
          </w:p>
        </w:tc>
      </w:tr>
      <w:tr w:rsidR="005721B8" w:rsidRPr="00897659" w14:paraId="66AB8C03" w14:textId="77777777" w:rsidTr="00AA6BA3">
        <w:trPr>
          <w:trHeight w:val="414"/>
        </w:trPr>
        <w:tc>
          <w:tcPr>
            <w:tcW w:w="2154" w:type="dxa"/>
            <w:shd w:val="clear" w:color="auto" w:fill="F2F2F2" w:themeFill="background1" w:themeFillShade="F2"/>
          </w:tcPr>
          <w:p w14:paraId="6C91A94D" w14:textId="2C43FD9D" w:rsidR="005721B8" w:rsidRPr="009F08DB" w:rsidRDefault="00D8280B" w:rsidP="00190981">
            <w:pPr>
              <w:pStyle w:val="Textkrper"/>
              <w:spacing w:after="0"/>
              <w:rPr>
                <w:lang w:val="de-DE"/>
              </w:rPr>
            </w:pPr>
            <w:r w:rsidRPr="009F08DB">
              <w:rPr>
                <w:lang w:val="de-DE"/>
              </w:rPr>
              <w:t>Kommentare</w:t>
            </w:r>
          </w:p>
        </w:tc>
        <w:tc>
          <w:tcPr>
            <w:tcW w:w="7257" w:type="dxa"/>
          </w:tcPr>
          <w:p w14:paraId="17DCFD9F" w14:textId="77777777" w:rsidR="00A617C0" w:rsidRPr="009F08DB" w:rsidRDefault="00A617C0" w:rsidP="00A617C0">
            <w:pPr>
              <w:pStyle w:val="BulletTabtext"/>
              <w:rPr>
                <w:lang w:val="de-DE"/>
              </w:rPr>
            </w:pPr>
            <w:r w:rsidRPr="009F08DB">
              <w:rPr>
                <w:lang w:val="de-DE"/>
              </w:rPr>
              <w:t>Achtung! Schaltschranktür ist geöffnet!</w:t>
            </w:r>
          </w:p>
          <w:p w14:paraId="13FA7124" w14:textId="6476760C" w:rsidR="00A617C0" w:rsidRPr="009F08DB" w:rsidRDefault="00A617C0" w:rsidP="00A617C0">
            <w:pPr>
              <w:pStyle w:val="BulletTabtext"/>
              <w:rPr>
                <w:lang w:val="de-DE"/>
              </w:rPr>
            </w:pPr>
            <w:r w:rsidRPr="009F08DB">
              <w:rPr>
                <w:lang w:val="de-DE"/>
              </w:rPr>
              <w:t>Zusätzliche Störmeldungen erscheinen im Bedienfeld</w:t>
            </w:r>
          </w:p>
          <w:p w14:paraId="0CECA907" w14:textId="11B3D970" w:rsidR="005721B8" w:rsidRPr="009F08DB" w:rsidRDefault="00A617C0" w:rsidP="00A617C0">
            <w:pPr>
              <w:pStyle w:val="BulletTabtext"/>
              <w:rPr>
                <w:lang w:val="de-DE"/>
              </w:rPr>
            </w:pPr>
            <w:r w:rsidRPr="009F08DB">
              <w:rPr>
                <w:lang w:val="de-DE"/>
              </w:rPr>
              <w:t>Die Variable enthält weitere Informationen zur Ethercat Verbindung</w:t>
            </w:r>
          </w:p>
          <w:p w14:paraId="7634E7BF" w14:textId="189E5341" w:rsidR="00AA6BA3" w:rsidRPr="009F08DB" w:rsidRDefault="00AA6BA3" w:rsidP="00AA6BA3">
            <w:pPr>
              <w:pStyle w:val="Abstandshalter"/>
              <w:rPr>
                <w:lang w:val="de-DE"/>
              </w:rPr>
            </w:pPr>
          </w:p>
        </w:tc>
      </w:tr>
      <w:tr w:rsidR="005721B8" w:rsidRPr="009F08DB" w14:paraId="3191A8ED" w14:textId="77777777" w:rsidTr="00190981">
        <w:trPr>
          <w:trHeight w:val="697"/>
        </w:trPr>
        <w:tc>
          <w:tcPr>
            <w:tcW w:w="2154" w:type="dxa"/>
            <w:shd w:val="clear" w:color="auto" w:fill="F2F2F2" w:themeFill="background1" w:themeFillShade="F2"/>
          </w:tcPr>
          <w:p w14:paraId="67982A2F" w14:textId="693A56A1" w:rsidR="005721B8" w:rsidRPr="009F08DB" w:rsidRDefault="00D41D58" w:rsidP="00190981">
            <w:pPr>
              <w:pStyle w:val="Textkrper"/>
              <w:spacing w:after="0"/>
              <w:rPr>
                <w:lang w:val="de-DE"/>
              </w:rPr>
            </w:pPr>
            <w:r w:rsidRPr="009F08DB">
              <w:rPr>
                <w:lang w:val="de-DE"/>
              </w:rPr>
              <w:t>Quittierung</w:t>
            </w:r>
          </w:p>
        </w:tc>
        <w:tc>
          <w:tcPr>
            <w:tcW w:w="7257" w:type="dxa"/>
          </w:tcPr>
          <w:p w14:paraId="317231E6" w14:textId="220D3CAA" w:rsidR="00E610FD" w:rsidRPr="009F08DB" w:rsidRDefault="00A617C0" w:rsidP="00E610FD">
            <w:pPr>
              <w:pStyle w:val="BulletTabtext"/>
              <w:rPr>
                <w:lang w:val="de-DE"/>
              </w:rPr>
            </w:pPr>
            <w:r w:rsidRPr="009F08DB">
              <w:rPr>
                <w:lang w:val="de-DE"/>
              </w:rPr>
              <w:t>Ethernet-Stecker wieder einstecken</w:t>
            </w:r>
          </w:p>
          <w:p w14:paraId="258B837E" w14:textId="0096A500" w:rsidR="005721B8" w:rsidRPr="009F08DB" w:rsidRDefault="00762C1A" w:rsidP="00E610F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4DD8705" w14:textId="51A79853" w:rsidR="00E610FD" w:rsidRPr="009F08DB" w:rsidRDefault="00E610FD" w:rsidP="00E610FD">
            <w:pPr>
              <w:pStyle w:val="Abstandshalter"/>
              <w:rPr>
                <w:lang w:val="de-DE"/>
              </w:rPr>
            </w:pPr>
          </w:p>
        </w:tc>
      </w:tr>
    </w:tbl>
    <w:p w14:paraId="3C0A6B55" w14:textId="77777777" w:rsidR="005721B8" w:rsidRPr="009F08DB" w:rsidRDefault="005721B8" w:rsidP="005721B8">
      <w:pPr>
        <w:pStyle w:val="Abstandshalter"/>
        <w:rPr>
          <w:lang w:val="de-DE"/>
        </w:rPr>
      </w:pPr>
    </w:p>
    <w:p w14:paraId="22264187" w14:textId="77777777" w:rsidR="00E610FD" w:rsidRPr="009F08DB" w:rsidRDefault="00E610FD">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7148A1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6C4708B" w14:textId="655615EE"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691E8E7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44B47F6" w14:textId="5ACFF66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98E44B7" w14:textId="77777777" w:rsidTr="00190981">
        <w:trPr>
          <w:trHeight w:val="697"/>
        </w:trPr>
        <w:tc>
          <w:tcPr>
            <w:tcW w:w="2154" w:type="dxa"/>
            <w:tcBorders>
              <w:bottom w:val="nil"/>
            </w:tcBorders>
            <w:shd w:val="clear" w:color="auto" w:fill="F2F2F2" w:themeFill="background1" w:themeFillShade="F2"/>
          </w:tcPr>
          <w:p w14:paraId="1A01CF59" w14:textId="4FD74BEC"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27C5802" w14:textId="538FD773"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074913E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27712" behindDoc="0" locked="0" layoutInCell="1" allowOverlap="1" wp14:anchorId="11C34508" wp14:editId="0B3C00E7">
                      <wp:simplePos x="0" y="0"/>
                      <wp:positionH relativeFrom="column">
                        <wp:posOffset>-36195</wp:posOffset>
                      </wp:positionH>
                      <wp:positionV relativeFrom="line">
                        <wp:posOffset>36195</wp:posOffset>
                      </wp:positionV>
                      <wp:extent cx="820800" cy="320400"/>
                      <wp:effectExtent l="0" t="0" r="17780" b="22860"/>
                      <wp:wrapNone/>
                      <wp:docPr id="293274818" name="Rechteck: abgerundete Ecken 29327481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5459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34508" id="Rechteck: abgerundete Ecken 293274818" o:spid="_x0000_s2165" style="position:absolute;left:0;text-align:left;margin-left:-2.85pt;margin-top:2.85pt;width:64.65pt;height:25.25pt;z-index:253427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JpUu6+&#10;AgAAyAUAAA4AAAAAAAAAAAAAAAAALgIAAGRycy9lMm9Eb2MueG1sUEsBAi0AFAAGAAgAAAAhADWT&#10;XnbaAAAABwEAAA8AAAAAAAAAAAAAAAAAGAUAAGRycy9kb3ducmV2LnhtbFBLBQYAAAAABAAEAPMA&#10;AAAfBgAAAAA=&#10;" filled="f" strokecolor="black [3213]" strokeweight=".5pt">
                      <v:textbox>
                        <w:txbxContent>
                          <w:p w14:paraId="0A854590" w14:textId="77777777" w:rsidR="00BD5E17" w:rsidRDefault="00BD5E17" w:rsidP="005721B8">
                            <w:pPr>
                              <w:jc w:val="center"/>
                            </w:pPr>
                            <w:r>
                              <w:t>x</w:t>
                            </w:r>
                          </w:p>
                        </w:txbxContent>
                      </v:textbox>
                      <w10:wrap anchory="line"/>
                    </v:roundrect>
                  </w:pict>
                </mc:Fallback>
              </mc:AlternateContent>
            </w:r>
          </w:p>
        </w:tc>
      </w:tr>
      <w:tr w:rsidR="005721B8" w:rsidRPr="009F08DB" w14:paraId="3D54B788" w14:textId="77777777" w:rsidTr="00190981">
        <w:trPr>
          <w:trHeight w:val="697"/>
        </w:trPr>
        <w:tc>
          <w:tcPr>
            <w:tcW w:w="2154" w:type="dxa"/>
            <w:tcBorders>
              <w:top w:val="nil"/>
              <w:bottom w:val="nil"/>
            </w:tcBorders>
            <w:shd w:val="clear" w:color="auto" w:fill="F2F2F2" w:themeFill="background1" w:themeFillShade="F2"/>
          </w:tcPr>
          <w:p w14:paraId="01EEDD40" w14:textId="77777777" w:rsidR="005721B8" w:rsidRPr="009F08DB" w:rsidRDefault="005721B8" w:rsidP="00190981">
            <w:pPr>
              <w:pStyle w:val="Textkrper"/>
              <w:spacing w:after="0"/>
              <w:rPr>
                <w:lang w:val="de-DE"/>
              </w:rPr>
            </w:pPr>
          </w:p>
        </w:tc>
        <w:tc>
          <w:tcPr>
            <w:tcW w:w="5839" w:type="dxa"/>
            <w:tcBorders>
              <w:top w:val="nil"/>
              <w:bottom w:val="nil"/>
            </w:tcBorders>
          </w:tcPr>
          <w:p w14:paraId="43AA9FA4" w14:textId="627DEA39"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03BB23B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434880" behindDoc="0" locked="0" layoutInCell="1" allowOverlap="1" wp14:anchorId="17FB4BDA" wp14:editId="1E99AAF0">
                      <wp:simplePos x="0" y="0"/>
                      <wp:positionH relativeFrom="column">
                        <wp:posOffset>-36195</wp:posOffset>
                      </wp:positionH>
                      <wp:positionV relativeFrom="line">
                        <wp:posOffset>36195</wp:posOffset>
                      </wp:positionV>
                      <wp:extent cx="820800" cy="320400"/>
                      <wp:effectExtent l="0" t="0" r="17780" b="22860"/>
                      <wp:wrapNone/>
                      <wp:docPr id="293274819" name="Rechteck: abgerundete Ecken 2932748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A675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FB4BDA" id="Rechteck: abgerundete Ecken 293274819" o:spid="_x0000_s2166" style="position:absolute;left:0;text-align:left;margin-left:-2.85pt;margin-top:2.85pt;width:64.65pt;height:25.25pt;z-index:253434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AUolK+&#10;AgAAyAUAAA4AAAAAAAAAAAAAAAAALgIAAGRycy9lMm9Eb2MueG1sUEsBAi0AFAAGAAgAAAAhADWT&#10;XnbaAAAABwEAAA8AAAAAAAAAAAAAAAAAGAUAAGRycy9kb3ducmV2LnhtbFBLBQYAAAAABAAEAPMA&#10;AAAfBgAAAAA=&#10;" filled="f" strokecolor="black [3213]" strokeweight=".5pt">
                      <v:textbox>
                        <w:txbxContent>
                          <w:p w14:paraId="35CA6753" w14:textId="77777777" w:rsidR="00BD5E17" w:rsidRDefault="00BD5E17" w:rsidP="005721B8">
                            <w:pPr>
                              <w:jc w:val="center"/>
                            </w:pPr>
                            <w:r>
                              <w:t>x</w:t>
                            </w:r>
                          </w:p>
                        </w:txbxContent>
                      </v:textbox>
                      <w10:wrap anchory="line"/>
                    </v:roundrect>
                  </w:pict>
                </mc:Fallback>
              </mc:AlternateContent>
            </w:r>
          </w:p>
        </w:tc>
      </w:tr>
      <w:tr w:rsidR="005721B8" w:rsidRPr="00897659" w14:paraId="3BED141F" w14:textId="77777777" w:rsidTr="00190981">
        <w:trPr>
          <w:trHeight w:val="697"/>
        </w:trPr>
        <w:tc>
          <w:tcPr>
            <w:tcW w:w="2154" w:type="dxa"/>
            <w:tcBorders>
              <w:top w:val="nil"/>
              <w:bottom w:val="nil"/>
            </w:tcBorders>
            <w:shd w:val="clear" w:color="auto" w:fill="F2F2F2" w:themeFill="background1" w:themeFillShade="F2"/>
          </w:tcPr>
          <w:p w14:paraId="7611B6C4" w14:textId="77777777" w:rsidR="005721B8" w:rsidRPr="009F08DB" w:rsidRDefault="005721B8" w:rsidP="00190981">
            <w:pPr>
              <w:pStyle w:val="Textkrper"/>
              <w:spacing w:after="0"/>
              <w:rPr>
                <w:lang w:val="de-DE"/>
              </w:rPr>
            </w:pPr>
          </w:p>
        </w:tc>
        <w:tc>
          <w:tcPr>
            <w:tcW w:w="5839" w:type="dxa"/>
            <w:tcBorders>
              <w:top w:val="nil"/>
              <w:bottom w:val="nil"/>
            </w:tcBorders>
          </w:tcPr>
          <w:p w14:paraId="209D7FA8" w14:textId="120DDF86"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5370CA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433856" behindDoc="0" locked="0" layoutInCell="1" allowOverlap="1" wp14:anchorId="083F6A45" wp14:editId="03DC8B92">
                      <wp:simplePos x="0" y="0"/>
                      <wp:positionH relativeFrom="column">
                        <wp:posOffset>-36195</wp:posOffset>
                      </wp:positionH>
                      <wp:positionV relativeFrom="line">
                        <wp:posOffset>36195</wp:posOffset>
                      </wp:positionV>
                      <wp:extent cx="820800" cy="320400"/>
                      <wp:effectExtent l="0" t="0" r="17780" b="22860"/>
                      <wp:wrapNone/>
                      <wp:docPr id="293274820" name="Rechteck: abgerundete Ecken 29327482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AB5F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F6A45" id="Rechteck: abgerundete Ecken 293274820" o:spid="_x0000_s2167" style="position:absolute;left:0;text-align:left;margin-left:-2.85pt;margin-top:2.85pt;width:64.65pt;height:25.25pt;z-index:253433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" filled="f" strokecolor="black [3213]" strokeweight=".5pt">
                      <v:textbox>
                        <w:txbxContent>
                          <w:p w14:paraId="30EAB5F7" w14:textId="77777777" w:rsidR="00BD5E17" w:rsidRDefault="00BD5E17" w:rsidP="005721B8">
                            <w:pPr>
                              <w:jc w:val="center"/>
                            </w:pPr>
                            <w:r>
                              <w:t>x</w:t>
                            </w:r>
                          </w:p>
                        </w:txbxContent>
                      </v:textbox>
                      <w10:wrap anchory="line"/>
                    </v:roundrect>
                  </w:pict>
                </mc:Fallback>
              </mc:AlternateContent>
            </w:r>
          </w:p>
        </w:tc>
      </w:tr>
      <w:tr w:rsidR="005721B8" w:rsidRPr="009F08DB" w14:paraId="03112C85" w14:textId="77777777" w:rsidTr="00190981">
        <w:trPr>
          <w:trHeight w:val="1701"/>
        </w:trPr>
        <w:tc>
          <w:tcPr>
            <w:tcW w:w="2154" w:type="dxa"/>
            <w:shd w:val="clear" w:color="auto" w:fill="F2F2F2" w:themeFill="background1" w:themeFillShade="F2"/>
          </w:tcPr>
          <w:p w14:paraId="437992C9" w14:textId="0F2F9D5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A00FDB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31808" behindDoc="0" locked="0" layoutInCell="1" allowOverlap="1" wp14:anchorId="66F97FAD" wp14:editId="0CA40963">
                      <wp:simplePos x="0" y="0"/>
                      <wp:positionH relativeFrom="column">
                        <wp:posOffset>-5715</wp:posOffset>
                      </wp:positionH>
                      <wp:positionV relativeFrom="line">
                        <wp:posOffset>72390</wp:posOffset>
                      </wp:positionV>
                      <wp:extent cx="4500000" cy="942975"/>
                      <wp:effectExtent l="0" t="0" r="15240" b="28575"/>
                      <wp:wrapNone/>
                      <wp:docPr id="293274822" name="Rechteck: abgerundete Ecken 29327482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18EE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F97FAD" id="Rechteck: abgerundete Ecken 293274822" o:spid="_x0000_s2168" style="position:absolute;left:0;text-align:left;margin-left:-.45pt;margin-top:5.7pt;width:354.35pt;height:74.25pt;z-index:253431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kyFHU&#10;vQIAAMkFAAAOAAAAAAAAAAAAAAAAAC4CAABkcnMvZTJvRG9jLnhtbFBLAQItABQABgAIAAAAIQDv&#10;Mn/u3AAAAAgBAAAPAAAAAAAAAAAAAAAAABcFAABkcnMvZG93bnJldi54bWxQSwUGAAAAAAQABADz&#10;AAAAIAYAAAAA&#10;" filled="f" strokecolor="black [3213]" strokeweight=".5pt">
                      <v:textbox>
                        <w:txbxContent>
                          <w:p w14:paraId="1ED18EE2" w14:textId="77777777" w:rsidR="00BD5E17" w:rsidRDefault="00BD5E17" w:rsidP="005721B8">
                            <w:pPr>
                              <w:jc w:val="center"/>
                            </w:pPr>
                            <w:r>
                              <w:t>x</w:t>
                            </w:r>
                          </w:p>
                        </w:txbxContent>
                      </v:textbox>
                      <w10:wrap anchory="line"/>
                    </v:roundrect>
                  </w:pict>
                </mc:Fallback>
              </mc:AlternateContent>
            </w:r>
          </w:p>
        </w:tc>
      </w:tr>
    </w:tbl>
    <w:p w14:paraId="44E5AD27" w14:textId="35700278" w:rsidR="005721B8" w:rsidRPr="009F08DB" w:rsidRDefault="005721B8" w:rsidP="005721B8">
      <w:pPr>
        <w:pStyle w:val="Textkrper"/>
        <w:rPr>
          <w:lang w:val="de-DE"/>
        </w:rPr>
      </w:pPr>
    </w:p>
    <w:p w14:paraId="251B97E7" w14:textId="243203EB" w:rsidR="00E610FD" w:rsidRPr="009F08DB" w:rsidRDefault="00E610FD" w:rsidP="005721B8">
      <w:pPr>
        <w:pStyle w:val="Textkrper"/>
        <w:rPr>
          <w:lang w:val="de-DE"/>
        </w:rPr>
      </w:pPr>
    </w:p>
    <w:p w14:paraId="2DCD0B10" w14:textId="25CAC458" w:rsidR="00E610FD" w:rsidRPr="009F08DB" w:rsidRDefault="00E610FD" w:rsidP="005721B8">
      <w:pPr>
        <w:pStyle w:val="Textkrper"/>
        <w:rPr>
          <w:lang w:val="de-DE"/>
        </w:rPr>
      </w:pPr>
    </w:p>
    <w:p w14:paraId="6EDB1E69" w14:textId="3CB779D1" w:rsidR="00E610FD" w:rsidRPr="009F08DB" w:rsidRDefault="00E610FD" w:rsidP="005721B8">
      <w:pPr>
        <w:pStyle w:val="Textkrper"/>
        <w:rPr>
          <w:lang w:val="de-DE"/>
        </w:rPr>
      </w:pPr>
    </w:p>
    <w:p w14:paraId="65C9234F" w14:textId="7185219C" w:rsidR="00E610FD" w:rsidRPr="009F08DB" w:rsidRDefault="00E610FD" w:rsidP="005721B8">
      <w:pPr>
        <w:pStyle w:val="Textkrper"/>
        <w:rPr>
          <w:lang w:val="de-DE"/>
        </w:rPr>
      </w:pPr>
    </w:p>
    <w:p w14:paraId="1B673FFB" w14:textId="7A15A68A" w:rsidR="00E610FD" w:rsidRPr="009F08DB" w:rsidRDefault="00E610FD" w:rsidP="005721B8">
      <w:pPr>
        <w:pStyle w:val="Textkrper"/>
        <w:rPr>
          <w:lang w:val="de-DE"/>
        </w:rPr>
      </w:pPr>
    </w:p>
    <w:p w14:paraId="2BA2F49E" w14:textId="58FD71BE" w:rsidR="00E610FD" w:rsidRPr="009F08DB" w:rsidRDefault="00E610FD" w:rsidP="005721B8">
      <w:pPr>
        <w:pStyle w:val="Textkrper"/>
        <w:rPr>
          <w:lang w:val="de-DE"/>
        </w:rPr>
      </w:pPr>
    </w:p>
    <w:p w14:paraId="0E017200" w14:textId="2E9F0F10" w:rsidR="00E610FD" w:rsidRPr="009F08DB" w:rsidRDefault="00E610FD" w:rsidP="005721B8">
      <w:pPr>
        <w:pStyle w:val="Textkrper"/>
        <w:rPr>
          <w:lang w:val="de-DE"/>
        </w:rPr>
      </w:pPr>
    </w:p>
    <w:p w14:paraId="2711998D" w14:textId="2FE001C3" w:rsidR="00E610FD" w:rsidRPr="009F08DB" w:rsidRDefault="00E610FD" w:rsidP="005721B8">
      <w:pPr>
        <w:pStyle w:val="Textkrper"/>
        <w:rPr>
          <w:lang w:val="de-DE"/>
        </w:rPr>
      </w:pPr>
    </w:p>
    <w:p w14:paraId="3FB07094" w14:textId="6F0213E7" w:rsidR="00E610FD" w:rsidRPr="009F08DB" w:rsidRDefault="00E610FD" w:rsidP="005721B8">
      <w:pPr>
        <w:pStyle w:val="Textkrper"/>
        <w:rPr>
          <w:lang w:val="de-DE"/>
        </w:rPr>
      </w:pPr>
    </w:p>
    <w:p w14:paraId="481FBBA8" w14:textId="45DE2444" w:rsidR="00E610FD" w:rsidRDefault="00E610FD" w:rsidP="005721B8">
      <w:pPr>
        <w:pStyle w:val="Textkrper"/>
        <w:rPr>
          <w:lang w:val="de-DE"/>
        </w:rPr>
      </w:pPr>
    </w:p>
    <w:p w14:paraId="76222522" w14:textId="1181A7F6" w:rsidR="00C4597A" w:rsidRDefault="00C4597A" w:rsidP="005721B8">
      <w:pPr>
        <w:pStyle w:val="Textkrper"/>
        <w:rPr>
          <w:lang w:val="de-DE"/>
        </w:rPr>
      </w:pPr>
    </w:p>
    <w:p w14:paraId="3615468F" w14:textId="77777777" w:rsidR="00C4597A" w:rsidRPr="009F08DB" w:rsidRDefault="00C4597A" w:rsidP="005721B8">
      <w:pPr>
        <w:pStyle w:val="Textkrper"/>
        <w:rPr>
          <w:lang w:val="de-DE"/>
        </w:rPr>
      </w:pPr>
    </w:p>
    <w:p w14:paraId="25D9A859" w14:textId="0F3DB08F" w:rsidR="00E610FD" w:rsidRPr="009F08DB" w:rsidRDefault="00E610FD" w:rsidP="005721B8">
      <w:pPr>
        <w:pStyle w:val="Textkrper"/>
        <w:rPr>
          <w:lang w:val="de-DE"/>
        </w:rPr>
      </w:pPr>
    </w:p>
    <w:p w14:paraId="4CAB14A5" w14:textId="683AFD5C" w:rsidR="00E610FD" w:rsidRPr="009F08DB" w:rsidRDefault="00E610FD" w:rsidP="005721B8">
      <w:pPr>
        <w:pStyle w:val="Textkrper"/>
        <w:rPr>
          <w:lang w:val="de-DE"/>
        </w:rPr>
      </w:pPr>
    </w:p>
    <w:p w14:paraId="3A169D32" w14:textId="72772E29" w:rsidR="00E610FD" w:rsidRPr="009F08DB" w:rsidRDefault="00E610FD" w:rsidP="005721B8">
      <w:pPr>
        <w:pStyle w:val="Textkrper"/>
        <w:rPr>
          <w:lang w:val="de-DE"/>
        </w:rPr>
      </w:pPr>
    </w:p>
    <w:p w14:paraId="6132DDA5" w14:textId="3E8DD712" w:rsidR="00E610FD" w:rsidRPr="009F08DB" w:rsidRDefault="00E610FD" w:rsidP="005721B8">
      <w:pPr>
        <w:pStyle w:val="Textkrper"/>
        <w:rPr>
          <w:lang w:val="de-DE"/>
        </w:rPr>
      </w:pPr>
    </w:p>
    <w:p w14:paraId="62809099" w14:textId="77777777" w:rsidR="00E610FD" w:rsidRPr="009F08DB" w:rsidRDefault="00E610FD" w:rsidP="005721B8">
      <w:pPr>
        <w:pStyle w:val="Textkrper"/>
        <w:rPr>
          <w:lang w:val="de-DE"/>
        </w:rPr>
      </w:pPr>
    </w:p>
    <w:p w14:paraId="3A308BE9" w14:textId="77777777" w:rsidR="005721B8" w:rsidRPr="009F08DB" w:rsidRDefault="005721B8" w:rsidP="005721B8">
      <w:pPr>
        <w:pStyle w:val="Textkrper"/>
        <w:rPr>
          <w:lang w:val="de-DE"/>
        </w:rPr>
      </w:pPr>
    </w:p>
    <w:p w14:paraId="737432D9"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8FF70B7" w14:textId="77777777" w:rsidTr="00626664">
        <w:trPr>
          <w:trHeight w:val="1020"/>
        </w:trPr>
        <w:tc>
          <w:tcPr>
            <w:tcW w:w="2154" w:type="dxa"/>
            <w:shd w:val="clear" w:color="auto" w:fill="F2F2F2" w:themeFill="background1" w:themeFillShade="F2"/>
          </w:tcPr>
          <w:p w14:paraId="4BCF9A6E" w14:textId="5515EFE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6644181" w14:textId="79A2DBB5" w:rsidR="00626664" w:rsidRPr="009F08DB" w:rsidRDefault="00745279" w:rsidP="00190981">
            <w:pPr>
              <w:pStyle w:val="Textkrper"/>
              <w:tabs>
                <w:tab w:val="left" w:pos="284"/>
              </w:tabs>
              <w:spacing w:after="0"/>
              <w:rPr>
                <w:lang w:val="de-DE"/>
              </w:rPr>
            </w:pPr>
            <w:r w:rsidRPr="009F08DB">
              <w:rPr>
                <w:lang w:val="de-DE"/>
              </w:rPr>
              <w:t>ja/nein</w:t>
            </w:r>
          </w:p>
          <w:p w14:paraId="7F31E00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51008" behindDoc="0" locked="0" layoutInCell="1" allowOverlap="1" wp14:anchorId="0C08BFE8" wp14:editId="46B6EFD0">
                      <wp:simplePos x="0" y="0"/>
                      <wp:positionH relativeFrom="column">
                        <wp:posOffset>635</wp:posOffset>
                      </wp:positionH>
                      <wp:positionV relativeFrom="paragraph">
                        <wp:posOffset>36195</wp:posOffset>
                      </wp:positionV>
                      <wp:extent cx="820800" cy="320400"/>
                      <wp:effectExtent l="0" t="0" r="17780" b="22860"/>
                      <wp:wrapNone/>
                      <wp:docPr id="293274823" name="Rechteck: abgerundete Ecken 2932748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3473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08BFE8" id="Rechteck: abgerundete Ecken 293274823" o:spid="_x0000_s2169" style="position:absolute;left:0;text-align:left;margin-left:.05pt;margin-top:2.85pt;width:64.65pt;height:25.25pt;z-index:2574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QEvgIAAMgFAAAOAAAAZHJzL2Uyb0RvYy54bWysVEtv2zAMvg/YfxB0X/1I2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fvoQEvgIA&#10;AMgFAAAOAAAAAAAAAAAAAAAAAC4CAABkcnMvZTJvRG9jLnhtbFBLAQItABQABgAIAAAAIQCbrlPC&#10;2AAAAAUBAAAPAAAAAAAAAAAAAAAAABgFAABkcnMvZG93bnJldi54bWxQSwUGAAAAAAQABADzAAAA&#10;HQYAAAAA&#10;" filled="f" strokecolor="black [3213]" strokeweight=".5pt">
                      <v:textbox>
                        <w:txbxContent>
                          <w:p w14:paraId="68634732" w14:textId="77777777" w:rsidR="00BD5E17" w:rsidRDefault="00BD5E17" w:rsidP="005721B8">
                            <w:pPr>
                              <w:jc w:val="center"/>
                            </w:pPr>
                            <w:r>
                              <w:t>x</w:t>
                            </w:r>
                          </w:p>
                        </w:txbxContent>
                      </v:textbox>
                    </v:roundrect>
                  </w:pict>
                </mc:Fallback>
              </mc:AlternateContent>
            </w:r>
          </w:p>
        </w:tc>
        <w:tc>
          <w:tcPr>
            <w:tcW w:w="5839" w:type="dxa"/>
            <w:shd w:val="clear" w:color="auto" w:fill="auto"/>
          </w:tcPr>
          <w:p w14:paraId="376B872A" w14:textId="1C610444" w:rsidR="00626664" w:rsidRPr="009F08DB" w:rsidRDefault="00745279" w:rsidP="00190981">
            <w:pPr>
              <w:pStyle w:val="Textkrper"/>
              <w:tabs>
                <w:tab w:val="left" w:pos="284"/>
              </w:tabs>
              <w:spacing w:after="0"/>
              <w:rPr>
                <w:lang w:val="de-DE"/>
              </w:rPr>
            </w:pPr>
            <w:r w:rsidRPr="009F08DB">
              <w:rPr>
                <w:lang w:val="de-DE"/>
              </w:rPr>
              <w:t>Datum/Kurzzeichen</w:t>
            </w:r>
          </w:p>
          <w:p w14:paraId="332D396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52032" behindDoc="0" locked="0" layoutInCell="1" allowOverlap="1" wp14:anchorId="731AD1CE" wp14:editId="66EFC478">
                      <wp:simplePos x="0" y="0"/>
                      <wp:positionH relativeFrom="column">
                        <wp:posOffset>1746</wp:posOffset>
                      </wp:positionH>
                      <wp:positionV relativeFrom="line">
                        <wp:posOffset>32703</wp:posOffset>
                      </wp:positionV>
                      <wp:extent cx="3592354" cy="320400"/>
                      <wp:effectExtent l="0" t="0" r="27305" b="22860"/>
                      <wp:wrapNone/>
                      <wp:docPr id="293274824" name="Rechteck: abgerundete Ecken 29327482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F33D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AD1CE" id="Rechteck: abgerundete Ecken 293274824" o:spid="_x0000_s2170" style="position:absolute;left:0;text-align:left;margin-left:.15pt;margin-top:2.6pt;width:282.85pt;height:25.25pt;z-index:257452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wA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o/l/&#10;wMACAADJBQAADgAAAAAAAAAAAAAAAAAuAgAAZHJzL2Uyb0RvYy54bWxQSwECLQAUAAYACAAAACEA&#10;EJF9vtoAAAAFAQAADwAAAAAAAAAAAAAAAAAaBQAAZHJzL2Rvd25yZXYueG1sUEsFBgAAAAAEAAQA&#10;8wAAACEGAAAAAA==&#10;" filled="f" strokecolor="black [3213]" strokeweight=".5pt">
                      <v:textbox>
                        <w:txbxContent>
                          <w:p w14:paraId="43AF33DD" w14:textId="77777777" w:rsidR="00BD5E17" w:rsidRDefault="00BD5E17" w:rsidP="005721B8">
                            <w:pPr>
                              <w:jc w:val="center"/>
                            </w:pPr>
                            <w:r>
                              <w:t>x</w:t>
                            </w:r>
                          </w:p>
                        </w:txbxContent>
                      </v:textbox>
                      <w10:wrap anchory="line"/>
                    </v:roundrect>
                  </w:pict>
                </mc:Fallback>
              </mc:AlternateContent>
            </w:r>
          </w:p>
        </w:tc>
      </w:tr>
      <w:tr w:rsidR="00626664" w:rsidRPr="009F08DB" w14:paraId="695B1DD6" w14:textId="77777777" w:rsidTr="00626664">
        <w:trPr>
          <w:trHeight w:val="1020"/>
        </w:trPr>
        <w:tc>
          <w:tcPr>
            <w:tcW w:w="2154" w:type="dxa"/>
            <w:shd w:val="clear" w:color="auto" w:fill="F2F2F2" w:themeFill="background1" w:themeFillShade="F2"/>
          </w:tcPr>
          <w:p w14:paraId="2A940FF2" w14:textId="4D78A51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D348D3C" w14:textId="405C005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53056" behindDoc="0" locked="0" layoutInCell="1" allowOverlap="1" wp14:anchorId="17511A85" wp14:editId="1D731B83">
                      <wp:simplePos x="0" y="0"/>
                      <wp:positionH relativeFrom="column">
                        <wp:posOffset>-5715</wp:posOffset>
                      </wp:positionH>
                      <wp:positionV relativeFrom="line">
                        <wp:posOffset>252095</wp:posOffset>
                      </wp:positionV>
                      <wp:extent cx="4500000" cy="320400"/>
                      <wp:effectExtent l="0" t="0" r="15240" b="22860"/>
                      <wp:wrapNone/>
                      <wp:docPr id="293274825" name="Rechteck: abgerundete Ecken 29327482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571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511A85" id="Rechteck: abgerundete Ecken 293274825" o:spid="_x0000_s2171" style="position:absolute;left:0;text-align:left;margin-left:-.45pt;margin-top:19.85pt;width:354.35pt;height:25.25pt;z-index:257453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BvEZNW8&#10;AgAAyQUAAA4AAAAAAAAAAAAAAAAALgIAAGRycy9lMm9Eb2MueG1sUEsBAi0AFAAGAAgAAAAhAHhH&#10;TL3cAAAABwEAAA8AAAAAAAAAAAAAAAAAFgUAAGRycy9kb3ducmV2LnhtbFBLBQYAAAAABAAEAPMA&#10;AAAfBgAAAAA=&#10;" filled="f" strokecolor="black [3213]" strokeweight=".5pt">
                      <v:textbox>
                        <w:txbxContent>
                          <w:p w14:paraId="336571F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41AF3DD" w14:textId="77777777" w:rsidR="00626664" w:rsidRPr="009F08DB" w:rsidRDefault="00626664" w:rsidP="00190981">
            <w:pPr>
              <w:pStyle w:val="Textkrper"/>
              <w:tabs>
                <w:tab w:val="left" w:pos="284"/>
              </w:tabs>
              <w:spacing w:after="0"/>
              <w:rPr>
                <w:lang w:val="de-DE"/>
              </w:rPr>
            </w:pPr>
          </w:p>
        </w:tc>
      </w:tr>
    </w:tbl>
    <w:p w14:paraId="1307B3D6" w14:textId="3434809C" w:rsidR="005721B8" w:rsidRPr="009F08DB" w:rsidRDefault="00E610FD" w:rsidP="00897659">
      <w:pPr>
        <w:pStyle w:val="berschrift3nummeriert"/>
        <w:rPr>
          <w:lang w:val="de-DE"/>
        </w:rPr>
      </w:pPr>
      <w:bookmarkStart w:id="58" w:name="_Toc118817590"/>
      <w:r w:rsidRPr="009F08DB">
        <w:rPr>
          <w:lang w:val="de-DE"/>
        </w:rPr>
        <w:lastRenderedPageBreak/>
        <w:t xml:space="preserve">FLT 7: </w:t>
      </w:r>
      <w:r w:rsidR="00A617C0" w:rsidRPr="009F08DB">
        <w:rPr>
          <w:lang w:val="de-DE"/>
        </w:rPr>
        <w:t>DRUCKLUFT: ÜBERWACHUNG SICHERE ABSCHALTUNG</w:t>
      </w:r>
      <w:bookmarkEnd w:id="58"/>
    </w:p>
    <w:p w14:paraId="298ADCD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3C485B5" w14:textId="77777777" w:rsidTr="00E610FD">
        <w:trPr>
          <w:trHeight w:val="353"/>
        </w:trPr>
        <w:tc>
          <w:tcPr>
            <w:tcW w:w="2154" w:type="dxa"/>
            <w:shd w:val="clear" w:color="auto" w:fill="F2F2F2" w:themeFill="background1" w:themeFillShade="F2"/>
          </w:tcPr>
          <w:p w14:paraId="4F47754E" w14:textId="3F587DBA" w:rsidR="005721B8" w:rsidRPr="009F08DB" w:rsidRDefault="00D8280B" w:rsidP="00190981">
            <w:pPr>
              <w:pStyle w:val="Textkrper"/>
              <w:spacing w:after="0"/>
              <w:rPr>
                <w:b/>
                <w:lang w:val="de-DE"/>
              </w:rPr>
            </w:pPr>
            <w:r w:rsidRPr="009F08DB">
              <w:rPr>
                <w:b/>
                <w:lang w:val="de-DE"/>
              </w:rPr>
              <w:t>Testziel</w:t>
            </w:r>
          </w:p>
        </w:tc>
        <w:tc>
          <w:tcPr>
            <w:tcW w:w="7257" w:type="dxa"/>
          </w:tcPr>
          <w:p w14:paraId="5627FE52" w14:textId="5706B815" w:rsidR="005721B8" w:rsidRPr="009F08DB" w:rsidRDefault="00A7704C" w:rsidP="00190981">
            <w:pPr>
              <w:pStyle w:val="BulletTabtext"/>
              <w:rPr>
                <w:lang w:val="de-DE"/>
              </w:rPr>
            </w:pPr>
            <w:r w:rsidRPr="009F08DB">
              <w:rPr>
                <w:lang w:val="de-DE"/>
              </w:rPr>
              <w:t>Test, ob die richtige Störmeldung im Bedienfeld erscheint</w:t>
            </w:r>
          </w:p>
          <w:p w14:paraId="036C1093" w14:textId="71D6BD45" w:rsidR="00E610FD" w:rsidRPr="009F08DB" w:rsidRDefault="00E610FD" w:rsidP="00E610FD">
            <w:pPr>
              <w:pStyle w:val="Abstandshalter"/>
              <w:rPr>
                <w:lang w:val="de-DE"/>
              </w:rPr>
            </w:pPr>
          </w:p>
        </w:tc>
      </w:tr>
      <w:tr w:rsidR="005721B8" w:rsidRPr="00897659" w14:paraId="75651C00" w14:textId="77777777" w:rsidTr="00190981">
        <w:trPr>
          <w:trHeight w:val="170"/>
        </w:trPr>
        <w:tc>
          <w:tcPr>
            <w:tcW w:w="2154" w:type="dxa"/>
          </w:tcPr>
          <w:p w14:paraId="054A5456" w14:textId="77777777" w:rsidR="005721B8" w:rsidRPr="009F08DB" w:rsidRDefault="005721B8" w:rsidP="00190981">
            <w:pPr>
              <w:pStyle w:val="Textkrper"/>
              <w:spacing w:before="0" w:after="0"/>
              <w:rPr>
                <w:sz w:val="8"/>
                <w:szCs w:val="8"/>
                <w:lang w:val="de-DE"/>
              </w:rPr>
            </w:pPr>
          </w:p>
        </w:tc>
        <w:tc>
          <w:tcPr>
            <w:tcW w:w="7257" w:type="dxa"/>
          </w:tcPr>
          <w:p w14:paraId="0F922A15" w14:textId="77777777" w:rsidR="005721B8" w:rsidRPr="009F08DB" w:rsidRDefault="005721B8" w:rsidP="00190981">
            <w:pPr>
              <w:pStyle w:val="Textkrper"/>
              <w:spacing w:before="0" w:after="0"/>
              <w:rPr>
                <w:sz w:val="8"/>
                <w:szCs w:val="8"/>
                <w:lang w:val="de-DE"/>
              </w:rPr>
            </w:pPr>
          </w:p>
        </w:tc>
      </w:tr>
      <w:tr w:rsidR="005721B8" w:rsidRPr="009F08DB" w14:paraId="612E5D4D" w14:textId="77777777" w:rsidTr="00190981">
        <w:trPr>
          <w:trHeight w:val="471"/>
        </w:trPr>
        <w:tc>
          <w:tcPr>
            <w:tcW w:w="2154" w:type="dxa"/>
            <w:shd w:val="clear" w:color="auto" w:fill="F2F2F2" w:themeFill="background1" w:themeFillShade="F2"/>
          </w:tcPr>
          <w:p w14:paraId="42F02AEE" w14:textId="13F36536" w:rsidR="005721B8" w:rsidRPr="009F08DB" w:rsidRDefault="00D8280B" w:rsidP="00190981">
            <w:pPr>
              <w:pStyle w:val="Textkrper"/>
              <w:spacing w:after="0"/>
              <w:rPr>
                <w:b/>
                <w:lang w:val="de-DE"/>
              </w:rPr>
            </w:pPr>
            <w:r w:rsidRPr="009F08DB">
              <w:rPr>
                <w:b/>
                <w:lang w:val="de-DE"/>
              </w:rPr>
              <w:t>Testdurchführung</w:t>
            </w:r>
          </w:p>
        </w:tc>
        <w:tc>
          <w:tcPr>
            <w:tcW w:w="7257" w:type="dxa"/>
          </w:tcPr>
          <w:p w14:paraId="12ABBAEA" w14:textId="77777777" w:rsidR="005721B8" w:rsidRPr="009F08DB" w:rsidRDefault="005721B8" w:rsidP="00190981">
            <w:pPr>
              <w:pStyle w:val="Textkrper"/>
              <w:spacing w:after="0"/>
              <w:rPr>
                <w:lang w:val="de-DE"/>
              </w:rPr>
            </w:pPr>
          </w:p>
        </w:tc>
      </w:tr>
      <w:tr w:rsidR="005721B8" w:rsidRPr="009F08DB" w14:paraId="69EA4F61" w14:textId="77777777" w:rsidTr="00E610FD">
        <w:trPr>
          <w:trHeight w:val="129"/>
        </w:trPr>
        <w:tc>
          <w:tcPr>
            <w:tcW w:w="2154" w:type="dxa"/>
            <w:shd w:val="clear" w:color="auto" w:fill="F2F2F2" w:themeFill="background1" w:themeFillShade="F2"/>
          </w:tcPr>
          <w:p w14:paraId="24A15C96" w14:textId="4E46E989" w:rsidR="005721B8" w:rsidRPr="009F08DB" w:rsidRDefault="00D41D58" w:rsidP="00190981">
            <w:pPr>
              <w:pStyle w:val="Textkrper"/>
              <w:spacing w:after="0"/>
              <w:rPr>
                <w:lang w:val="de-DE"/>
              </w:rPr>
            </w:pPr>
            <w:r w:rsidRPr="009F08DB">
              <w:rPr>
                <w:lang w:val="de-DE"/>
              </w:rPr>
              <w:t>Testvoraussetzungen</w:t>
            </w:r>
          </w:p>
        </w:tc>
        <w:tc>
          <w:tcPr>
            <w:tcW w:w="7257" w:type="dxa"/>
          </w:tcPr>
          <w:p w14:paraId="6F8F7C93" w14:textId="339A78A8" w:rsidR="005721B8" w:rsidRPr="009F08DB" w:rsidRDefault="00AE36C0" w:rsidP="00E610FD">
            <w:pPr>
              <w:pStyle w:val="BulletTabtext"/>
              <w:rPr>
                <w:lang w:val="de-DE"/>
              </w:rPr>
            </w:pPr>
            <w:r w:rsidRPr="009F08DB">
              <w:rPr>
                <w:lang w:val="de-DE"/>
              </w:rPr>
              <w:t>Maschine ist im Automatikbetrieb bereit</w:t>
            </w:r>
          </w:p>
          <w:p w14:paraId="6B4C51C8" w14:textId="72778E00" w:rsidR="00E610FD" w:rsidRPr="009F08DB" w:rsidRDefault="00E610FD" w:rsidP="00E610FD">
            <w:pPr>
              <w:pStyle w:val="Abstandshalter"/>
              <w:rPr>
                <w:lang w:val="de-DE"/>
              </w:rPr>
            </w:pPr>
          </w:p>
        </w:tc>
      </w:tr>
      <w:tr w:rsidR="005721B8" w:rsidRPr="009F08DB" w14:paraId="0E52678D" w14:textId="77777777" w:rsidTr="00E610FD">
        <w:trPr>
          <w:trHeight w:val="278"/>
        </w:trPr>
        <w:tc>
          <w:tcPr>
            <w:tcW w:w="2154" w:type="dxa"/>
            <w:shd w:val="clear" w:color="auto" w:fill="F2F2F2" w:themeFill="background1" w:themeFillShade="F2"/>
          </w:tcPr>
          <w:p w14:paraId="5CF42177" w14:textId="2205FC5D" w:rsidR="005721B8" w:rsidRPr="009F08DB" w:rsidRDefault="00D8280B" w:rsidP="00190981">
            <w:pPr>
              <w:pStyle w:val="Textkrper"/>
              <w:spacing w:after="0"/>
              <w:rPr>
                <w:lang w:val="de-DE"/>
              </w:rPr>
            </w:pPr>
            <w:r w:rsidRPr="009F08DB">
              <w:rPr>
                <w:lang w:val="de-DE"/>
              </w:rPr>
              <w:t>Erforderliche Tätigkeit</w:t>
            </w:r>
          </w:p>
        </w:tc>
        <w:tc>
          <w:tcPr>
            <w:tcW w:w="7257" w:type="dxa"/>
          </w:tcPr>
          <w:p w14:paraId="0EC67FAB" w14:textId="71DE8842" w:rsidR="005721B8" w:rsidRPr="009F08DB" w:rsidRDefault="00A617C0" w:rsidP="00E610FD">
            <w:pPr>
              <w:pStyle w:val="BulletTabtext"/>
              <w:rPr>
                <w:lang w:val="de-DE"/>
              </w:rPr>
            </w:pPr>
            <w:r w:rsidRPr="009F08DB">
              <w:rPr>
                <w:lang w:val="de-DE"/>
              </w:rPr>
              <w:t xml:space="preserve">Sensor </w:t>
            </w:r>
            <w:r w:rsidR="00792679" w:rsidRPr="009F08DB">
              <w:rPr>
                <w:lang w:val="de-DE"/>
              </w:rPr>
              <w:t>„</w:t>
            </w:r>
            <w:r w:rsidR="00E610FD" w:rsidRPr="009F08DB">
              <w:rPr>
                <w:lang w:val="de-DE"/>
              </w:rPr>
              <w:t>=CAR1.Q95-Q01</w:t>
            </w:r>
            <w:r w:rsidR="00792679" w:rsidRPr="009F08DB">
              <w:rPr>
                <w:lang w:val="de-DE"/>
              </w:rPr>
              <w:t>“</w:t>
            </w:r>
            <w:r w:rsidR="0065611C" w:rsidRPr="009F08DB">
              <w:rPr>
                <w:lang w:val="de-DE"/>
              </w:rPr>
              <w:t xml:space="preserve"> ausstecken</w:t>
            </w:r>
          </w:p>
          <w:p w14:paraId="3DDACF60" w14:textId="0A483283" w:rsidR="00E610FD" w:rsidRPr="009F08DB" w:rsidRDefault="00E610FD" w:rsidP="00E610FD">
            <w:pPr>
              <w:pStyle w:val="Abstandshalter"/>
              <w:rPr>
                <w:lang w:val="de-DE"/>
              </w:rPr>
            </w:pPr>
          </w:p>
        </w:tc>
      </w:tr>
      <w:tr w:rsidR="005721B8" w:rsidRPr="00897659" w14:paraId="3B8F489F" w14:textId="77777777" w:rsidTr="00190981">
        <w:trPr>
          <w:trHeight w:val="697"/>
        </w:trPr>
        <w:tc>
          <w:tcPr>
            <w:tcW w:w="2154" w:type="dxa"/>
            <w:shd w:val="clear" w:color="auto" w:fill="F2F2F2" w:themeFill="background1" w:themeFillShade="F2"/>
          </w:tcPr>
          <w:p w14:paraId="0A5B3F41" w14:textId="5FFABCA3" w:rsidR="005721B8" w:rsidRPr="009F08DB" w:rsidRDefault="008C23D6" w:rsidP="00190981">
            <w:pPr>
              <w:pStyle w:val="Textkrper"/>
              <w:spacing w:after="0"/>
              <w:rPr>
                <w:lang w:val="de-DE"/>
              </w:rPr>
            </w:pPr>
            <w:r w:rsidRPr="009F08DB">
              <w:rPr>
                <w:lang w:val="de-DE"/>
              </w:rPr>
              <w:t>Folge</w:t>
            </w:r>
          </w:p>
        </w:tc>
        <w:tc>
          <w:tcPr>
            <w:tcW w:w="7257" w:type="dxa"/>
          </w:tcPr>
          <w:p w14:paraId="1D38B428" w14:textId="6EE774B8" w:rsidR="00E610FD" w:rsidRPr="009F08DB" w:rsidRDefault="00762C1A" w:rsidP="00E610FD">
            <w:pPr>
              <w:pStyle w:val="BulletTabtext"/>
              <w:rPr>
                <w:lang w:val="de-DE"/>
              </w:rPr>
            </w:pPr>
            <w:r w:rsidRPr="009F08DB">
              <w:rPr>
                <w:lang w:val="de-DE"/>
              </w:rPr>
              <w:t>Störmeldung erscheint im Bedienfeld</w:t>
            </w:r>
          </w:p>
          <w:p w14:paraId="323D18CA" w14:textId="1EE7D291" w:rsidR="005721B8" w:rsidRPr="009F08DB" w:rsidRDefault="000A4CB7" w:rsidP="00E610FD">
            <w:pPr>
              <w:pStyle w:val="BulletTabtext"/>
              <w:rPr>
                <w:lang w:val="de-DE"/>
              </w:rPr>
            </w:pPr>
            <w:r w:rsidRPr="009F08DB">
              <w:rPr>
                <w:lang w:val="de-DE"/>
              </w:rPr>
              <w:t>Maschine kann nicht gestartet werden, solange Störmeldung aktiv ist</w:t>
            </w:r>
          </w:p>
          <w:p w14:paraId="247870E2" w14:textId="6A3C9C17" w:rsidR="00E610FD" w:rsidRPr="009F08DB" w:rsidRDefault="00E610FD" w:rsidP="00E610FD">
            <w:pPr>
              <w:pStyle w:val="Abstandshalter"/>
              <w:rPr>
                <w:lang w:val="de-DE"/>
              </w:rPr>
            </w:pPr>
          </w:p>
        </w:tc>
      </w:tr>
      <w:tr w:rsidR="005721B8" w:rsidRPr="009F08DB" w14:paraId="2F3A9037" w14:textId="77777777" w:rsidTr="00E610FD">
        <w:trPr>
          <w:trHeight w:val="356"/>
        </w:trPr>
        <w:tc>
          <w:tcPr>
            <w:tcW w:w="2154" w:type="dxa"/>
            <w:shd w:val="clear" w:color="auto" w:fill="F2F2F2" w:themeFill="background1" w:themeFillShade="F2"/>
          </w:tcPr>
          <w:p w14:paraId="02E1D049" w14:textId="71AD996F" w:rsidR="005721B8" w:rsidRPr="009F08DB" w:rsidRDefault="00D8280B" w:rsidP="00190981">
            <w:pPr>
              <w:pStyle w:val="Textkrper"/>
              <w:spacing w:after="0"/>
              <w:rPr>
                <w:lang w:val="de-DE"/>
              </w:rPr>
            </w:pPr>
            <w:r w:rsidRPr="009F08DB">
              <w:rPr>
                <w:lang w:val="de-DE"/>
              </w:rPr>
              <w:t>Kommentare</w:t>
            </w:r>
          </w:p>
        </w:tc>
        <w:tc>
          <w:tcPr>
            <w:tcW w:w="7257" w:type="dxa"/>
          </w:tcPr>
          <w:p w14:paraId="2C002FCD" w14:textId="65377217" w:rsidR="005721B8" w:rsidRPr="009F08DB" w:rsidRDefault="00AE36C0" w:rsidP="00190981">
            <w:pPr>
              <w:pStyle w:val="BulletTabtext"/>
              <w:rPr>
                <w:lang w:val="de-DE"/>
              </w:rPr>
            </w:pPr>
            <w:r w:rsidRPr="009F08DB">
              <w:rPr>
                <w:lang w:val="de-DE"/>
              </w:rPr>
              <w:t>Keine</w:t>
            </w:r>
          </w:p>
          <w:p w14:paraId="1E36968E" w14:textId="77777777" w:rsidR="005721B8" w:rsidRPr="009F08DB" w:rsidRDefault="005721B8" w:rsidP="00190981">
            <w:pPr>
              <w:pStyle w:val="Abstandshalter"/>
              <w:rPr>
                <w:lang w:val="de-DE"/>
              </w:rPr>
            </w:pPr>
          </w:p>
        </w:tc>
      </w:tr>
      <w:tr w:rsidR="005721B8" w:rsidRPr="00897659" w14:paraId="40230C84" w14:textId="77777777" w:rsidTr="00E610FD">
        <w:trPr>
          <w:trHeight w:val="364"/>
        </w:trPr>
        <w:tc>
          <w:tcPr>
            <w:tcW w:w="2154" w:type="dxa"/>
            <w:shd w:val="clear" w:color="auto" w:fill="F2F2F2" w:themeFill="background1" w:themeFillShade="F2"/>
          </w:tcPr>
          <w:p w14:paraId="1E2C4B6D" w14:textId="545F0198" w:rsidR="005721B8" w:rsidRPr="009F08DB" w:rsidRDefault="00D41D58" w:rsidP="00190981">
            <w:pPr>
              <w:pStyle w:val="Textkrper"/>
              <w:spacing w:after="0"/>
              <w:rPr>
                <w:lang w:val="de-DE"/>
              </w:rPr>
            </w:pPr>
            <w:r w:rsidRPr="009F08DB">
              <w:rPr>
                <w:lang w:val="de-DE"/>
              </w:rPr>
              <w:t>Quittierung</w:t>
            </w:r>
          </w:p>
        </w:tc>
        <w:tc>
          <w:tcPr>
            <w:tcW w:w="7257" w:type="dxa"/>
          </w:tcPr>
          <w:p w14:paraId="2E2E4B5D" w14:textId="4A2B8981" w:rsidR="005721B8" w:rsidRPr="009F08DB" w:rsidRDefault="00A617C0" w:rsidP="00E610FD">
            <w:pPr>
              <w:pStyle w:val="BulletTabtext"/>
              <w:rPr>
                <w:lang w:val="de-DE"/>
              </w:rPr>
            </w:pPr>
            <w:r w:rsidRPr="009F08DB">
              <w:rPr>
                <w:lang w:val="de-DE"/>
              </w:rPr>
              <w:t xml:space="preserve">Sensor wieder einstecken </w:t>
            </w:r>
            <w:r w:rsidR="00792679" w:rsidRPr="009F08DB">
              <w:rPr>
                <w:lang w:val="de-DE"/>
              </w:rPr>
              <w:t>„</w:t>
            </w:r>
            <w:r w:rsidR="00E610FD" w:rsidRPr="009F08DB">
              <w:rPr>
                <w:lang w:val="de-DE"/>
              </w:rPr>
              <w:t>=CAR1.Q95-Q01</w:t>
            </w:r>
            <w:r w:rsidR="00792679" w:rsidRPr="009F08DB">
              <w:rPr>
                <w:lang w:val="de-DE"/>
              </w:rPr>
              <w:t>“</w:t>
            </w:r>
          </w:p>
          <w:p w14:paraId="33E3AAFA" w14:textId="70D172CE" w:rsidR="00E610FD" w:rsidRPr="009F08DB" w:rsidRDefault="00E610FD" w:rsidP="00E610FD">
            <w:pPr>
              <w:pStyle w:val="Abstandshalter"/>
              <w:rPr>
                <w:lang w:val="de-DE"/>
              </w:rPr>
            </w:pPr>
          </w:p>
        </w:tc>
      </w:tr>
    </w:tbl>
    <w:p w14:paraId="1BA3F9AC"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6AAA8D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CAE0D87" w14:textId="79F19AE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C49F04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B938D8F" w14:textId="0DB54CB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A53706E" w14:textId="77777777" w:rsidTr="00190981">
        <w:trPr>
          <w:trHeight w:val="697"/>
        </w:trPr>
        <w:tc>
          <w:tcPr>
            <w:tcW w:w="2154" w:type="dxa"/>
            <w:tcBorders>
              <w:bottom w:val="nil"/>
            </w:tcBorders>
            <w:shd w:val="clear" w:color="auto" w:fill="F2F2F2" w:themeFill="background1" w:themeFillShade="F2"/>
          </w:tcPr>
          <w:p w14:paraId="3C1D7204" w14:textId="39E0C69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0ABD8B9" w14:textId="7E30023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BA5FFC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35904" behindDoc="0" locked="0" layoutInCell="1" allowOverlap="1" wp14:anchorId="63F33718" wp14:editId="04959101">
                      <wp:simplePos x="0" y="0"/>
                      <wp:positionH relativeFrom="column">
                        <wp:posOffset>-36195</wp:posOffset>
                      </wp:positionH>
                      <wp:positionV relativeFrom="line">
                        <wp:posOffset>36195</wp:posOffset>
                      </wp:positionV>
                      <wp:extent cx="820800" cy="320400"/>
                      <wp:effectExtent l="0" t="0" r="17780" b="22860"/>
                      <wp:wrapNone/>
                      <wp:docPr id="293274826" name="Rechteck: abgerundete Ecken 29327482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0D70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33718" id="Rechteck: abgerundete Ecken 293274826" o:spid="_x0000_s2172" style="position:absolute;left:0;text-align:left;margin-left:-2.85pt;margin-top:2.85pt;width:64.65pt;height:25.25pt;z-index:253435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HuYxC+&#10;AgAAyAUAAA4AAAAAAAAAAAAAAAAALgIAAGRycy9lMm9Eb2MueG1sUEsBAi0AFAAGAAgAAAAhADWT&#10;XnbaAAAABwEAAA8AAAAAAAAAAAAAAAAAGAUAAGRycy9kb3ducmV2LnhtbFBLBQYAAAAABAAEAPMA&#10;AAAfBgAAAAA=&#10;" filled="f" strokecolor="black [3213]" strokeweight=".5pt">
                      <v:textbox>
                        <w:txbxContent>
                          <w:p w14:paraId="55D0D70F" w14:textId="77777777" w:rsidR="00BD5E17" w:rsidRDefault="00BD5E17" w:rsidP="005721B8">
                            <w:pPr>
                              <w:jc w:val="center"/>
                            </w:pPr>
                            <w:r>
                              <w:t>x</w:t>
                            </w:r>
                          </w:p>
                        </w:txbxContent>
                      </v:textbox>
                      <w10:wrap anchory="line"/>
                    </v:roundrect>
                  </w:pict>
                </mc:Fallback>
              </mc:AlternateContent>
            </w:r>
          </w:p>
        </w:tc>
      </w:tr>
      <w:tr w:rsidR="005721B8" w:rsidRPr="00897659" w14:paraId="186DCB27" w14:textId="77777777" w:rsidTr="00190981">
        <w:trPr>
          <w:trHeight w:val="697"/>
        </w:trPr>
        <w:tc>
          <w:tcPr>
            <w:tcW w:w="2154" w:type="dxa"/>
            <w:tcBorders>
              <w:top w:val="nil"/>
              <w:bottom w:val="nil"/>
            </w:tcBorders>
            <w:shd w:val="clear" w:color="auto" w:fill="F2F2F2" w:themeFill="background1" w:themeFillShade="F2"/>
          </w:tcPr>
          <w:p w14:paraId="4E0D09B2" w14:textId="77777777" w:rsidR="005721B8" w:rsidRPr="009F08DB" w:rsidRDefault="005721B8" w:rsidP="00190981">
            <w:pPr>
              <w:pStyle w:val="Textkrper"/>
              <w:spacing w:after="0"/>
              <w:rPr>
                <w:lang w:val="de-DE"/>
              </w:rPr>
            </w:pPr>
          </w:p>
        </w:tc>
        <w:tc>
          <w:tcPr>
            <w:tcW w:w="5839" w:type="dxa"/>
            <w:tcBorders>
              <w:top w:val="nil"/>
              <w:bottom w:val="nil"/>
            </w:tcBorders>
          </w:tcPr>
          <w:p w14:paraId="6539D46B" w14:textId="2F744E1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696F62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443072" behindDoc="0" locked="0" layoutInCell="1" allowOverlap="1" wp14:anchorId="78E87B72" wp14:editId="09D4CB70">
                      <wp:simplePos x="0" y="0"/>
                      <wp:positionH relativeFrom="column">
                        <wp:posOffset>-36195</wp:posOffset>
                      </wp:positionH>
                      <wp:positionV relativeFrom="line">
                        <wp:posOffset>36195</wp:posOffset>
                      </wp:positionV>
                      <wp:extent cx="820800" cy="320400"/>
                      <wp:effectExtent l="0" t="0" r="17780" b="22860"/>
                      <wp:wrapNone/>
                      <wp:docPr id="293274827" name="Rechteck: abgerundete Ecken 2932748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7303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87B72" id="Rechteck: abgerundete Ecken 293274827" o:spid="_x0000_s2173" style="position:absolute;left:0;text-align:left;margin-left:-2.85pt;margin-top:2.85pt;width:64.65pt;height:25.25pt;z-index:253443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2oN8++&#10;AgAAyAUAAA4AAAAAAAAAAAAAAAAALgIAAGRycy9lMm9Eb2MueG1sUEsBAi0AFAAGAAgAAAAhADWT&#10;XnbaAAAABwEAAA8AAAAAAAAAAAAAAAAAGAUAAGRycy9kb3ducmV2LnhtbFBLBQYAAAAABAAEAPMA&#10;AAAfBgAAAAA=&#10;" filled="f" strokecolor="black [3213]" strokeweight=".5pt">
                      <v:textbox>
                        <w:txbxContent>
                          <w:p w14:paraId="47D7303E" w14:textId="77777777" w:rsidR="00BD5E17" w:rsidRDefault="00BD5E17" w:rsidP="005721B8">
                            <w:pPr>
                              <w:jc w:val="center"/>
                            </w:pPr>
                            <w:r>
                              <w:t>x</w:t>
                            </w:r>
                          </w:p>
                        </w:txbxContent>
                      </v:textbox>
                      <w10:wrap anchory="line"/>
                    </v:roundrect>
                  </w:pict>
                </mc:Fallback>
              </mc:AlternateContent>
            </w:r>
          </w:p>
        </w:tc>
      </w:tr>
      <w:tr w:rsidR="005721B8" w:rsidRPr="009F08DB" w14:paraId="5F929612" w14:textId="77777777" w:rsidTr="00190981">
        <w:trPr>
          <w:trHeight w:val="1701"/>
        </w:trPr>
        <w:tc>
          <w:tcPr>
            <w:tcW w:w="2154" w:type="dxa"/>
            <w:shd w:val="clear" w:color="auto" w:fill="F2F2F2" w:themeFill="background1" w:themeFillShade="F2"/>
          </w:tcPr>
          <w:p w14:paraId="5EE84CC0" w14:textId="6A0E2C0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0D53D0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40000" behindDoc="0" locked="0" layoutInCell="1" allowOverlap="1" wp14:anchorId="42B97A81" wp14:editId="609D6F8B">
                      <wp:simplePos x="0" y="0"/>
                      <wp:positionH relativeFrom="column">
                        <wp:posOffset>-5715</wp:posOffset>
                      </wp:positionH>
                      <wp:positionV relativeFrom="line">
                        <wp:posOffset>72390</wp:posOffset>
                      </wp:positionV>
                      <wp:extent cx="4500000" cy="942975"/>
                      <wp:effectExtent l="0" t="0" r="15240" b="28575"/>
                      <wp:wrapNone/>
                      <wp:docPr id="293274830" name="Rechteck: abgerundete Ecken 29327483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0261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B97A81" id="Rechteck: abgerundete Ecken 293274830" o:spid="_x0000_s2174" style="position:absolute;left:0;text-align:left;margin-left:-.45pt;margin-top:5.7pt;width:354.35pt;height:74.25pt;z-index:253440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MUQr&#10;Eb4CAADJBQAADgAAAAAAAAAAAAAAAAAuAgAAZHJzL2Uyb0RvYy54bWxQSwECLQAUAAYACAAAACEA&#10;7zJ/7twAAAAIAQAADwAAAAAAAAAAAAAAAAAYBQAAZHJzL2Rvd25yZXYueG1sUEsFBgAAAAAEAAQA&#10;8wAAACEGAAAAAA==&#10;" filled="f" strokecolor="black [3213]" strokeweight=".5pt">
                      <v:textbox>
                        <w:txbxContent>
                          <w:p w14:paraId="3D202619" w14:textId="77777777" w:rsidR="00BD5E17" w:rsidRDefault="00BD5E17" w:rsidP="005721B8">
                            <w:pPr>
                              <w:jc w:val="center"/>
                            </w:pPr>
                            <w:r>
                              <w:t>x</w:t>
                            </w:r>
                          </w:p>
                        </w:txbxContent>
                      </v:textbox>
                      <w10:wrap anchory="line"/>
                    </v:roundrect>
                  </w:pict>
                </mc:Fallback>
              </mc:AlternateContent>
            </w:r>
          </w:p>
        </w:tc>
      </w:tr>
    </w:tbl>
    <w:p w14:paraId="159425A8" w14:textId="77777777" w:rsidR="005721B8" w:rsidRPr="009F08DB" w:rsidRDefault="005721B8" w:rsidP="005721B8">
      <w:pPr>
        <w:pStyle w:val="Textkrper"/>
        <w:rPr>
          <w:lang w:val="de-DE"/>
        </w:rPr>
      </w:pPr>
    </w:p>
    <w:p w14:paraId="6F754DD5" w14:textId="0CAC63EE" w:rsidR="005721B8" w:rsidRPr="009F08DB" w:rsidRDefault="005721B8" w:rsidP="005721B8">
      <w:pPr>
        <w:pStyle w:val="Textkrper"/>
        <w:rPr>
          <w:lang w:val="de-DE"/>
        </w:rPr>
      </w:pPr>
    </w:p>
    <w:p w14:paraId="4C826605" w14:textId="1E89EFDB" w:rsidR="00E610FD" w:rsidRDefault="00E610FD" w:rsidP="005721B8">
      <w:pPr>
        <w:pStyle w:val="Textkrper"/>
        <w:rPr>
          <w:lang w:val="de-DE"/>
        </w:rPr>
      </w:pPr>
    </w:p>
    <w:p w14:paraId="2CC36513" w14:textId="77777777" w:rsidR="00C4597A" w:rsidRPr="009F08DB" w:rsidRDefault="00C4597A" w:rsidP="005721B8">
      <w:pPr>
        <w:pStyle w:val="Textkrper"/>
        <w:rPr>
          <w:lang w:val="de-DE"/>
        </w:rPr>
      </w:pPr>
    </w:p>
    <w:p w14:paraId="4BA7FE83" w14:textId="130F5DB3" w:rsidR="00E610FD" w:rsidRPr="009F08DB" w:rsidRDefault="00E610FD" w:rsidP="005721B8">
      <w:pPr>
        <w:pStyle w:val="Textkrper"/>
        <w:rPr>
          <w:lang w:val="de-DE"/>
        </w:rPr>
      </w:pPr>
    </w:p>
    <w:p w14:paraId="0F3FD81A" w14:textId="77777777" w:rsidR="00E610FD" w:rsidRPr="009F08DB" w:rsidRDefault="00E610FD" w:rsidP="005721B8">
      <w:pPr>
        <w:pStyle w:val="Textkrper"/>
        <w:rPr>
          <w:lang w:val="de-DE"/>
        </w:rPr>
      </w:pPr>
    </w:p>
    <w:p w14:paraId="0237E03D"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4A152FF" w14:textId="77777777" w:rsidTr="00626664">
        <w:trPr>
          <w:trHeight w:val="1020"/>
        </w:trPr>
        <w:tc>
          <w:tcPr>
            <w:tcW w:w="2154" w:type="dxa"/>
            <w:shd w:val="clear" w:color="auto" w:fill="F2F2F2" w:themeFill="background1" w:themeFillShade="F2"/>
          </w:tcPr>
          <w:p w14:paraId="34A24161" w14:textId="41BEA37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FB2E913" w14:textId="4805823F" w:rsidR="00626664" w:rsidRPr="009F08DB" w:rsidRDefault="00745279" w:rsidP="00190981">
            <w:pPr>
              <w:pStyle w:val="Textkrper"/>
              <w:tabs>
                <w:tab w:val="left" w:pos="284"/>
              </w:tabs>
              <w:spacing w:after="0"/>
              <w:rPr>
                <w:lang w:val="de-DE"/>
              </w:rPr>
            </w:pPr>
            <w:r w:rsidRPr="009F08DB">
              <w:rPr>
                <w:lang w:val="de-DE"/>
              </w:rPr>
              <w:t>ja/nein</w:t>
            </w:r>
          </w:p>
          <w:p w14:paraId="1DA46FA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55104" behindDoc="0" locked="0" layoutInCell="1" allowOverlap="1" wp14:anchorId="12CD08AE" wp14:editId="5ED2C53D">
                      <wp:simplePos x="0" y="0"/>
                      <wp:positionH relativeFrom="column">
                        <wp:posOffset>635</wp:posOffset>
                      </wp:positionH>
                      <wp:positionV relativeFrom="paragraph">
                        <wp:posOffset>36195</wp:posOffset>
                      </wp:positionV>
                      <wp:extent cx="820800" cy="320400"/>
                      <wp:effectExtent l="0" t="0" r="17780" b="22860"/>
                      <wp:wrapNone/>
                      <wp:docPr id="293274831" name="Rechteck: abgerundete Ecken 2932748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2573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D08AE" id="Rechteck: abgerundete Ecken 293274831" o:spid="_x0000_s2175" style="position:absolute;left:0;text-align:left;margin-left:.05pt;margin-top:2.85pt;width:64.65pt;height:25.25pt;z-index:2574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fvgIAAMgFAAAOAAAAZHJzL2Uyb0RvYy54bWysVEtv2zAMvg/YfxB0X/1I2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EtRfvgIA&#10;AMgFAAAOAAAAAAAAAAAAAAAAAC4CAABkcnMvZTJvRG9jLnhtbFBLAQItABQABgAIAAAAIQCbrlPC&#10;2AAAAAUBAAAPAAAAAAAAAAAAAAAAABgFAABkcnMvZG93bnJldi54bWxQSwUGAAAAAAQABADzAAAA&#10;HQYAAAAA&#10;" filled="f" strokecolor="black [3213]" strokeweight=".5pt">
                      <v:textbox>
                        <w:txbxContent>
                          <w:p w14:paraId="15625730" w14:textId="77777777" w:rsidR="00BD5E17" w:rsidRDefault="00BD5E17" w:rsidP="005721B8">
                            <w:pPr>
                              <w:jc w:val="center"/>
                            </w:pPr>
                            <w:r>
                              <w:t>x</w:t>
                            </w:r>
                          </w:p>
                        </w:txbxContent>
                      </v:textbox>
                    </v:roundrect>
                  </w:pict>
                </mc:Fallback>
              </mc:AlternateContent>
            </w:r>
          </w:p>
        </w:tc>
        <w:tc>
          <w:tcPr>
            <w:tcW w:w="5839" w:type="dxa"/>
            <w:shd w:val="clear" w:color="auto" w:fill="auto"/>
          </w:tcPr>
          <w:p w14:paraId="485BDC71" w14:textId="43BD6CAF" w:rsidR="00626664" w:rsidRPr="009F08DB" w:rsidRDefault="00745279" w:rsidP="00190981">
            <w:pPr>
              <w:pStyle w:val="Textkrper"/>
              <w:tabs>
                <w:tab w:val="left" w:pos="284"/>
              </w:tabs>
              <w:spacing w:after="0"/>
              <w:rPr>
                <w:lang w:val="de-DE"/>
              </w:rPr>
            </w:pPr>
            <w:r w:rsidRPr="009F08DB">
              <w:rPr>
                <w:lang w:val="de-DE"/>
              </w:rPr>
              <w:t>Datum/Kurzzeichen</w:t>
            </w:r>
          </w:p>
          <w:p w14:paraId="0724AA2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56128" behindDoc="0" locked="0" layoutInCell="1" allowOverlap="1" wp14:anchorId="56E5A0AE" wp14:editId="42522627">
                      <wp:simplePos x="0" y="0"/>
                      <wp:positionH relativeFrom="column">
                        <wp:posOffset>1746</wp:posOffset>
                      </wp:positionH>
                      <wp:positionV relativeFrom="line">
                        <wp:posOffset>32703</wp:posOffset>
                      </wp:positionV>
                      <wp:extent cx="3592354" cy="320400"/>
                      <wp:effectExtent l="0" t="0" r="27305" b="22860"/>
                      <wp:wrapNone/>
                      <wp:docPr id="293274832" name="Rechteck: abgerundete Ecken 29327483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7989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E5A0AE" id="Rechteck: abgerundete Ecken 293274832" o:spid="_x0000_s2176" style="position:absolute;left:0;text-align:left;margin-left:.15pt;margin-top:2.6pt;width:282.85pt;height:25.25pt;z-index:257456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A4S&#10;LQfBAgAAyQUAAA4AAAAAAAAAAAAAAAAALgIAAGRycy9lMm9Eb2MueG1sUEsBAi0AFAAGAAgAAAAh&#10;ABCRfb7aAAAABQEAAA8AAAAAAAAAAAAAAAAAGwUAAGRycy9kb3ducmV2LnhtbFBLBQYAAAAABAAE&#10;APMAAAAiBgAAAAA=&#10;" filled="f" strokecolor="black [3213]" strokeweight=".5pt">
                      <v:textbox>
                        <w:txbxContent>
                          <w:p w14:paraId="78B79890" w14:textId="77777777" w:rsidR="00BD5E17" w:rsidRDefault="00BD5E17" w:rsidP="005721B8">
                            <w:pPr>
                              <w:jc w:val="center"/>
                            </w:pPr>
                            <w:r>
                              <w:t>x</w:t>
                            </w:r>
                          </w:p>
                        </w:txbxContent>
                      </v:textbox>
                      <w10:wrap anchory="line"/>
                    </v:roundrect>
                  </w:pict>
                </mc:Fallback>
              </mc:AlternateContent>
            </w:r>
          </w:p>
        </w:tc>
      </w:tr>
      <w:tr w:rsidR="00626664" w:rsidRPr="009F08DB" w14:paraId="1B3E9C80" w14:textId="77777777" w:rsidTr="00626664">
        <w:trPr>
          <w:trHeight w:val="1020"/>
        </w:trPr>
        <w:tc>
          <w:tcPr>
            <w:tcW w:w="2154" w:type="dxa"/>
            <w:shd w:val="clear" w:color="auto" w:fill="F2F2F2" w:themeFill="background1" w:themeFillShade="F2"/>
          </w:tcPr>
          <w:p w14:paraId="5BF9C186" w14:textId="7632A90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782170F" w14:textId="61516A4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57152" behindDoc="0" locked="0" layoutInCell="1" allowOverlap="1" wp14:anchorId="648E7212" wp14:editId="47BAF674">
                      <wp:simplePos x="0" y="0"/>
                      <wp:positionH relativeFrom="column">
                        <wp:posOffset>-5715</wp:posOffset>
                      </wp:positionH>
                      <wp:positionV relativeFrom="line">
                        <wp:posOffset>252095</wp:posOffset>
                      </wp:positionV>
                      <wp:extent cx="4500000" cy="320400"/>
                      <wp:effectExtent l="0" t="0" r="15240" b="22860"/>
                      <wp:wrapNone/>
                      <wp:docPr id="293274833" name="Rechteck: abgerundete Ecken 29327483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64BB2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8E7212" id="Rechteck: abgerundete Ecken 293274833" o:spid="_x0000_s2177" style="position:absolute;left:0;text-align:left;margin-left:-.45pt;margin-top:19.85pt;width:354.35pt;height:25.25pt;z-index:257457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ti82ErsC&#10;AADJBQAADgAAAAAAAAAAAAAAAAAuAgAAZHJzL2Uyb0RvYy54bWxQSwECLQAUAAYACAAAACEAeEdM&#10;vdwAAAAHAQAADwAAAAAAAAAAAAAAAAAVBQAAZHJzL2Rvd25yZXYueG1sUEsFBgAAAAAEAAQA8wAA&#10;AB4GAAAAAA==&#10;" filled="f" strokecolor="black [3213]" strokeweight=".5pt">
                      <v:textbox>
                        <w:txbxContent>
                          <w:p w14:paraId="3664BB22"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4BB6B12" w14:textId="77777777" w:rsidR="00626664" w:rsidRPr="009F08DB" w:rsidRDefault="00626664" w:rsidP="00190981">
            <w:pPr>
              <w:pStyle w:val="Textkrper"/>
              <w:tabs>
                <w:tab w:val="left" w:pos="284"/>
              </w:tabs>
              <w:spacing w:after="0"/>
              <w:rPr>
                <w:lang w:val="de-DE"/>
              </w:rPr>
            </w:pPr>
          </w:p>
        </w:tc>
      </w:tr>
    </w:tbl>
    <w:p w14:paraId="4C06A7FA" w14:textId="77777777" w:rsidR="005721B8" w:rsidRPr="009F08DB" w:rsidRDefault="005721B8" w:rsidP="005721B8">
      <w:pPr>
        <w:rPr>
          <w:rFonts w:ascii="Arial" w:hAnsi="Arial"/>
          <w:lang w:val="de-DE"/>
        </w:rPr>
      </w:pPr>
      <w:r w:rsidRPr="009F08DB">
        <w:rPr>
          <w:lang w:val="de-DE"/>
        </w:rPr>
        <w:br w:type="page"/>
      </w:r>
    </w:p>
    <w:p w14:paraId="3666F49E" w14:textId="2D58A7B0" w:rsidR="005721B8" w:rsidRPr="009F08DB" w:rsidRDefault="00E610FD" w:rsidP="00897659">
      <w:pPr>
        <w:pStyle w:val="berschrift3nummeriert"/>
        <w:rPr>
          <w:lang w:val="de-DE"/>
        </w:rPr>
      </w:pPr>
      <w:bookmarkStart w:id="59" w:name="_Toc118817591"/>
      <w:r w:rsidRPr="009F08DB">
        <w:rPr>
          <w:lang w:val="de-DE"/>
        </w:rPr>
        <w:lastRenderedPageBreak/>
        <w:t xml:space="preserve">FLT 9: PROFIBUS </w:t>
      </w:r>
      <w:r w:rsidR="00A617C0" w:rsidRPr="009F08DB">
        <w:rPr>
          <w:lang w:val="de-DE"/>
        </w:rPr>
        <w:t xml:space="preserve">STÖRUNG </w:t>
      </w:r>
      <w:r w:rsidRPr="009F08DB">
        <w:rPr>
          <w:lang w:val="de-DE"/>
        </w:rPr>
        <w:t>+ VARIABLE</w:t>
      </w:r>
      <w:bookmarkEnd w:id="59"/>
    </w:p>
    <w:p w14:paraId="26C3203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C39ADFD" w14:textId="77777777" w:rsidTr="00E610FD">
        <w:trPr>
          <w:trHeight w:val="353"/>
        </w:trPr>
        <w:tc>
          <w:tcPr>
            <w:tcW w:w="2154" w:type="dxa"/>
            <w:shd w:val="clear" w:color="auto" w:fill="F2F2F2" w:themeFill="background1" w:themeFillShade="F2"/>
          </w:tcPr>
          <w:p w14:paraId="26B807D8" w14:textId="598277E8" w:rsidR="005721B8" w:rsidRPr="009F08DB" w:rsidRDefault="00D8280B" w:rsidP="00190981">
            <w:pPr>
              <w:pStyle w:val="Textkrper"/>
              <w:spacing w:after="0"/>
              <w:rPr>
                <w:b/>
                <w:lang w:val="de-DE"/>
              </w:rPr>
            </w:pPr>
            <w:r w:rsidRPr="009F08DB">
              <w:rPr>
                <w:b/>
                <w:lang w:val="de-DE"/>
              </w:rPr>
              <w:t>Testziel</w:t>
            </w:r>
          </w:p>
        </w:tc>
        <w:tc>
          <w:tcPr>
            <w:tcW w:w="7257" w:type="dxa"/>
          </w:tcPr>
          <w:p w14:paraId="3406966A" w14:textId="620686D7" w:rsidR="005721B8" w:rsidRPr="009F08DB" w:rsidRDefault="00A7704C" w:rsidP="00190981">
            <w:pPr>
              <w:pStyle w:val="BulletTabtext"/>
              <w:rPr>
                <w:lang w:val="de-DE"/>
              </w:rPr>
            </w:pPr>
            <w:r w:rsidRPr="009F08DB">
              <w:rPr>
                <w:lang w:val="de-DE"/>
              </w:rPr>
              <w:t>Test, ob die richtige Störmeldung im Bedienfeld erscheint</w:t>
            </w:r>
          </w:p>
          <w:p w14:paraId="7D11BAD6" w14:textId="74BA8ED6" w:rsidR="00E610FD" w:rsidRPr="009F08DB" w:rsidRDefault="00E610FD" w:rsidP="00E610FD">
            <w:pPr>
              <w:pStyle w:val="Abstandshalter"/>
              <w:rPr>
                <w:lang w:val="de-DE"/>
              </w:rPr>
            </w:pPr>
          </w:p>
        </w:tc>
      </w:tr>
      <w:tr w:rsidR="005721B8" w:rsidRPr="00897659" w14:paraId="5C10E463" w14:textId="77777777" w:rsidTr="00190981">
        <w:trPr>
          <w:trHeight w:val="170"/>
        </w:trPr>
        <w:tc>
          <w:tcPr>
            <w:tcW w:w="2154" w:type="dxa"/>
          </w:tcPr>
          <w:p w14:paraId="3BD47B55" w14:textId="77777777" w:rsidR="005721B8" w:rsidRPr="009F08DB" w:rsidRDefault="005721B8" w:rsidP="00190981">
            <w:pPr>
              <w:pStyle w:val="Textkrper"/>
              <w:spacing w:before="0" w:after="0"/>
              <w:rPr>
                <w:sz w:val="8"/>
                <w:szCs w:val="8"/>
                <w:lang w:val="de-DE"/>
              </w:rPr>
            </w:pPr>
          </w:p>
        </w:tc>
        <w:tc>
          <w:tcPr>
            <w:tcW w:w="7257" w:type="dxa"/>
          </w:tcPr>
          <w:p w14:paraId="618C3D19" w14:textId="77777777" w:rsidR="005721B8" w:rsidRPr="009F08DB" w:rsidRDefault="005721B8" w:rsidP="00190981">
            <w:pPr>
              <w:pStyle w:val="Textkrper"/>
              <w:spacing w:before="0" w:after="0"/>
              <w:rPr>
                <w:sz w:val="8"/>
                <w:szCs w:val="8"/>
                <w:lang w:val="de-DE"/>
              </w:rPr>
            </w:pPr>
          </w:p>
        </w:tc>
      </w:tr>
      <w:tr w:rsidR="005721B8" w:rsidRPr="009F08DB" w14:paraId="0CA5827C" w14:textId="77777777" w:rsidTr="00190981">
        <w:trPr>
          <w:trHeight w:val="471"/>
        </w:trPr>
        <w:tc>
          <w:tcPr>
            <w:tcW w:w="2154" w:type="dxa"/>
            <w:shd w:val="clear" w:color="auto" w:fill="F2F2F2" w:themeFill="background1" w:themeFillShade="F2"/>
          </w:tcPr>
          <w:p w14:paraId="0F1690EB" w14:textId="424E09A5" w:rsidR="005721B8" w:rsidRPr="009F08DB" w:rsidRDefault="00D8280B" w:rsidP="00190981">
            <w:pPr>
              <w:pStyle w:val="Textkrper"/>
              <w:spacing w:after="0"/>
              <w:rPr>
                <w:b/>
                <w:lang w:val="de-DE"/>
              </w:rPr>
            </w:pPr>
            <w:r w:rsidRPr="009F08DB">
              <w:rPr>
                <w:b/>
                <w:lang w:val="de-DE"/>
              </w:rPr>
              <w:t>Testdurchführung</w:t>
            </w:r>
          </w:p>
        </w:tc>
        <w:tc>
          <w:tcPr>
            <w:tcW w:w="7257" w:type="dxa"/>
          </w:tcPr>
          <w:p w14:paraId="6FC250E0" w14:textId="77777777" w:rsidR="005721B8" w:rsidRPr="009F08DB" w:rsidRDefault="005721B8" w:rsidP="00190981">
            <w:pPr>
              <w:pStyle w:val="Textkrper"/>
              <w:spacing w:after="0"/>
              <w:rPr>
                <w:lang w:val="de-DE"/>
              </w:rPr>
            </w:pPr>
          </w:p>
        </w:tc>
      </w:tr>
      <w:tr w:rsidR="005721B8" w:rsidRPr="009F08DB" w14:paraId="3C65BC67" w14:textId="77777777" w:rsidTr="00E610FD">
        <w:trPr>
          <w:trHeight w:val="555"/>
        </w:trPr>
        <w:tc>
          <w:tcPr>
            <w:tcW w:w="2154" w:type="dxa"/>
            <w:shd w:val="clear" w:color="auto" w:fill="F2F2F2" w:themeFill="background1" w:themeFillShade="F2"/>
          </w:tcPr>
          <w:p w14:paraId="3552A265" w14:textId="1195DDC3" w:rsidR="005721B8" w:rsidRPr="009F08DB" w:rsidRDefault="00D41D58" w:rsidP="00190981">
            <w:pPr>
              <w:pStyle w:val="Textkrper"/>
              <w:spacing w:after="0"/>
              <w:rPr>
                <w:lang w:val="de-DE"/>
              </w:rPr>
            </w:pPr>
            <w:r w:rsidRPr="009F08DB">
              <w:rPr>
                <w:lang w:val="de-DE"/>
              </w:rPr>
              <w:t>Testvoraussetzungen</w:t>
            </w:r>
          </w:p>
        </w:tc>
        <w:tc>
          <w:tcPr>
            <w:tcW w:w="7257" w:type="dxa"/>
          </w:tcPr>
          <w:p w14:paraId="56888F99" w14:textId="30980728" w:rsidR="005721B8" w:rsidRPr="009F08DB" w:rsidRDefault="00AE36C0" w:rsidP="00190981">
            <w:pPr>
              <w:pStyle w:val="BulletTabtext"/>
              <w:rPr>
                <w:lang w:val="de-DE"/>
              </w:rPr>
            </w:pPr>
            <w:r w:rsidRPr="009F08DB">
              <w:rPr>
                <w:lang w:val="de-DE"/>
              </w:rPr>
              <w:t>Maschine ist im Automatikbetrieb bereit</w:t>
            </w:r>
          </w:p>
          <w:p w14:paraId="4FF9C775" w14:textId="77777777" w:rsidR="005721B8" w:rsidRPr="009F08DB" w:rsidRDefault="005721B8" w:rsidP="00190981">
            <w:pPr>
              <w:pStyle w:val="Abstandshalter"/>
              <w:rPr>
                <w:lang w:val="de-DE"/>
              </w:rPr>
            </w:pPr>
          </w:p>
        </w:tc>
      </w:tr>
      <w:tr w:rsidR="005721B8" w:rsidRPr="009F08DB" w14:paraId="6560A372" w14:textId="77777777" w:rsidTr="00190981">
        <w:trPr>
          <w:trHeight w:val="697"/>
        </w:trPr>
        <w:tc>
          <w:tcPr>
            <w:tcW w:w="2154" w:type="dxa"/>
            <w:shd w:val="clear" w:color="auto" w:fill="F2F2F2" w:themeFill="background1" w:themeFillShade="F2"/>
          </w:tcPr>
          <w:p w14:paraId="25F9A0A6" w14:textId="10724F76" w:rsidR="005721B8" w:rsidRPr="009F08DB" w:rsidRDefault="00D8280B" w:rsidP="00190981">
            <w:pPr>
              <w:pStyle w:val="Textkrper"/>
              <w:spacing w:after="0"/>
              <w:rPr>
                <w:lang w:val="de-DE"/>
              </w:rPr>
            </w:pPr>
            <w:r w:rsidRPr="009F08DB">
              <w:rPr>
                <w:lang w:val="de-DE"/>
              </w:rPr>
              <w:t>Erforderliche Tätigkeit</w:t>
            </w:r>
          </w:p>
        </w:tc>
        <w:tc>
          <w:tcPr>
            <w:tcW w:w="7257" w:type="dxa"/>
          </w:tcPr>
          <w:p w14:paraId="01E489BB" w14:textId="357A5E6E" w:rsidR="00E610FD" w:rsidRPr="009F08DB" w:rsidRDefault="005B2D3C" w:rsidP="00E610FD">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2BBFEBB9" w14:textId="07B78DD2" w:rsidR="005721B8" w:rsidRPr="009F08DB" w:rsidRDefault="00A617C0" w:rsidP="00E610FD">
            <w:pPr>
              <w:pStyle w:val="BulletTabtext"/>
              <w:rPr>
                <w:lang w:val="de-DE"/>
              </w:rPr>
            </w:pPr>
            <w:r w:rsidRPr="009F08DB">
              <w:rPr>
                <w:lang w:val="de-DE"/>
              </w:rPr>
              <w:t>Profibus-Stecker ausstecken</w:t>
            </w:r>
          </w:p>
          <w:p w14:paraId="6EE1BEC6" w14:textId="467FB141" w:rsidR="00E610FD" w:rsidRPr="009F08DB" w:rsidRDefault="00E610FD" w:rsidP="00E610FD">
            <w:pPr>
              <w:pStyle w:val="Abstandshalter"/>
              <w:rPr>
                <w:lang w:val="de-DE"/>
              </w:rPr>
            </w:pPr>
          </w:p>
        </w:tc>
      </w:tr>
      <w:tr w:rsidR="005721B8" w:rsidRPr="009F08DB" w14:paraId="08265410" w14:textId="77777777" w:rsidTr="00190981">
        <w:trPr>
          <w:trHeight w:val="697"/>
        </w:trPr>
        <w:tc>
          <w:tcPr>
            <w:tcW w:w="2154" w:type="dxa"/>
            <w:shd w:val="clear" w:color="auto" w:fill="F2F2F2" w:themeFill="background1" w:themeFillShade="F2"/>
          </w:tcPr>
          <w:p w14:paraId="476B2D72" w14:textId="3F9071F2" w:rsidR="005721B8" w:rsidRPr="009F08DB" w:rsidRDefault="008C23D6" w:rsidP="00190981">
            <w:pPr>
              <w:pStyle w:val="Textkrper"/>
              <w:spacing w:after="0"/>
              <w:rPr>
                <w:lang w:val="de-DE"/>
              </w:rPr>
            </w:pPr>
            <w:r w:rsidRPr="009F08DB">
              <w:rPr>
                <w:lang w:val="de-DE"/>
              </w:rPr>
              <w:t>Folge</w:t>
            </w:r>
          </w:p>
        </w:tc>
        <w:tc>
          <w:tcPr>
            <w:tcW w:w="7257" w:type="dxa"/>
          </w:tcPr>
          <w:p w14:paraId="52AF7CE2" w14:textId="2353A9A4" w:rsidR="00E610FD" w:rsidRPr="009F08DB" w:rsidRDefault="0083131D" w:rsidP="00E610FD">
            <w:pPr>
              <w:pStyle w:val="BulletTabtext"/>
              <w:rPr>
                <w:lang w:val="de-DE"/>
              </w:rPr>
            </w:pPr>
            <w:r w:rsidRPr="009F08DB">
              <w:rPr>
                <w:lang w:val="de-DE"/>
              </w:rPr>
              <w:t>Maschine stoppt</w:t>
            </w:r>
          </w:p>
          <w:p w14:paraId="3156D673" w14:textId="3B1B808A" w:rsidR="00E610FD" w:rsidRPr="009F08DB" w:rsidRDefault="00762C1A" w:rsidP="00E610FD">
            <w:pPr>
              <w:pStyle w:val="BulletTabtext"/>
              <w:rPr>
                <w:lang w:val="de-DE"/>
              </w:rPr>
            </w:pPr>
            <w:r w:rsidRPr="009F08DB">
              <w:rPr>
                <w:lang w:val="de-DE"/>
              </w:rPr>
              <w:t>Störmeldung erscheint im Bedienfeld</w:t>
            </w:r>
          </w:p>
          <w:p w14:paraId="6B6DC647" w14:textId="4A0A9D78" w:rsidR="00E610FD" w:rsidRPr="009F08DB" w:rsidRDefault="000A4CB7" w:rsidP="00E610FD">
            <w:pPr>
              <w:pStyle w:val="BulletTabtext"/>
              <w:rPr>
                <w:lang w:val="de-DE"/>
              </w:rPr>
            </w:pPr>
            <w:r w:rsidRPr="009F08DB">
              <w:rPr>
                <w:lang w:val="de-DE"/>
              </w:rPr>
              <w:t>Maschine kann nicht gestartet werden, solange Störmeldung aktiv ist</w:t>
            </w:r>
          </w:p>
          <w:p w14:paraId="4E78A658" w14:textId="77D3B2FD" w:rsidR="005721B8" w:rsidRPr="009F08DB" w:rsidRDefault="00A617C0" w:rsidP="00E610FD">
            <w:pPr>
              <w:pStyle w:val="BulletTabtext"/>
              <w:rPr>
                <w:lang w:val="de-DE"/>
              </w:rPr>
            </w:pPr>
            <w:r w:rsidRPr="009F08DB">
              <w:rPr>
                <w:lang w:val="de-DE"/>
              </w:rPr>
              <w:t>Weitere Störmeldung (</w:t>
            </w:r>
            <w:r w:rsidR="00792679" w:rsidRPr="009F08DB">
              <w:rPr>
                <w:lang w:val="de-DE"/>
              </w:rPr>
              <w:t>„</w:t>
            </w:r>
            <w:r w:rsidRPr="009F08DB">
              <w:rPr>
                <w:lang w:val="de-DE"/>
              </w:rPr>
              <w:t>Variablen</w:t>
            </w:r>
            <w:r w:rsidR="00792679" w:rsidRPr="009F08DB">
              <w:rPr>
                <w:lang w:val="de-DE"/>
              </w:rPr>
              <w:t>“</w:t>
            </w:r>
            <w:r w:rsidRPr="009F08DB">
              <w:rPr>
                <w:lang w:val="de-DE"/>
              </w:rPr>
              <w:t>) erscheinen</w:t>
            </w:r>
          </w:p>
          <w:p w14:paraId="4158D669" w14:textId="2CF502C9" w:rsidR="00E610FD" w:rsidRPr="009F08DB" w:rsidRDefault="00E610FD" w:rsidP="00E610FD">
            <w:pPr>
              <w:pStyle w:val="Abstandshalter"/>
              <w:rPr>
                <w:lang w:val="de-DE"/>
              </w:rPr>
            </w:pPr>
          </w:p>
        </w:tc>
      </w:tr>
      <w:tr w:rsidR="005721B8" w:rsidRPr="009F08DB" w14:paraId="578A1ACD" w14:textId="77777777" w:rsidTr="00190981">
        <w:trPr>
          <w:trHeight w:val="697"/>
        </w:trPr>
        <w:tc>
          <w:tcPr>
            <w:tcW w:w="2154" w:type="dxa"/>
            <w:shd w:val="clear" w:color="auto" w:fill="F2F2F2" w:themeFill="background1" w:themeFillShade="F2"/>
          </w:tcPr>
          <w:p w14:paraId="41739C17" w14:textId="68177A5A" w:rsidR="005721B8" w:rsidRPr="009F08DB" w:rsidRDefault="00D8280B" w:rsidP="00190981">
            <w:pPr>
              <w:pStyle w:val="Textkrper"/>
              <w:spacing w:after="0"/>
              <w:rPr>
                <w:lang w:val="de-DE"/>
              </w:rPr>
            </w:pPr>
            <w:r w:rsidRPr="009F08DB">
              <w:rPr>
                <w:lang w:val="de-DE"/>
              </w:rPr>
              <w:t>Kommentare</w:t>
            </w:r>
          </w:p>
        </w:tc>
        <w:tc>
          <w:tcPr>
            <w:tcW w:w="7257" w:type="dxa"/>
          </w:tcPr>
          <w:p w14:paraId="62134E7D" w14:textId="77777777" w:rsidR="00A617C0" w:rsidRPr="009F08DB" w:rsidRDefault="00A617C0" w:rsidP="00A617C0">
            <w:pPr>
              <w:pStyle w:val="BulletTabtext"/>
              <w:rPr>
                <w:lang w:val="de-DE"/>
              </w:rPr>
            </w:pPr>
            <w:r w:rsidRPr="009F08DB">
              <w:rPr>
                <w:lang w:val="de-DE"/>
              </w:rPr>
              <w:t>Achtung! Schaltschranktür ist geöffnet!</w:t>
            </w:r>
          </w:p>
          <w:p w14:paraId="652DAC65" w14:textId="57B0F5DA" w:rsidR="005721B8" w:rsidRPr="009F08DB" w:rsidRDefault="00A617C0" w:rsidP="00A617C0">
            <w:pPr>
              <w:pStyle w:val="BulletTabtext"/>
              <w:rPr>
                <w:lang w:val="de-DE"/>
              </w:rPr>
            </w:pPr>
            <w:r w:rsidRPr="009F08DB">
              <w:rPr>
                <w:lang w:val="de-DE"/>
              </w:rPr>
              <w:t>Zusätzliche Störmeldungen erscheinen im Bedienfeld</w:t>
            </w:r>
          </w:p>
          <w:p w14:paraId="7C8A0FB9" w14:textId="55ACE72E" w:rsidR="00E610FD" w:rsidRPr="009F08DB" w:rsidRDefault="00E610FD" w:rsidP="00E610FD">
            <w:pPr>
              <w:pStyle w:val="Abstandshalter"/>
              <w:rPr>
                <w:lang w:val="de-DE"/>
              </w:rPr>
            </w:pPr>
          </w:p>
        </w:tc>
      </w:tr>
      <w:tr w:rsidR="005721B8" w:rsidRPr="009F08DB" w14:paraId="7364F2B6" w14:textId="77777777" w:rsidTr="00190981">
        <w:trPr>
          <w:trHeight w:val="697"/>
        </w:trPr>
        <w:tc>
          <w:tcPr>
            <w:tcW w:w="2154" w:type="dxa"/>
            <w:shd w:val="clear" w:color="auto" w:fill="F2F2F2" w:themeFill="background1" w:themeFillShade="F2"/>
          </w:tcPr>
          <w:p w14:paraId="25723197" w14:textId="623B571F" w:rsidR="005721B8" w:rsidRPr="009F08DB" w:rsidRDefault="00D41D58" w:rsidP="00190981">
            <w:pPr>
              <w:pStyle w:val="Textkrper"/>
              <w:spacing w:after="0"/>
              <w:rPr>
                <w:lang w:val="de-DE"/>
              </w:rPr>
            </w:pPr>
            <w:r w:rsidRPr="009F08DB">
              <w:rPr>
                <w:lang w:val="de-DE"/>
              </w:rPr>
              <w:t>Quittierung</w:t>
            </w:r>
          </w:p>
        </w:tc>
        <w:tc>
          <w:tcPr>
            <w:tcW w:w="7257" w:type="dxa"/>
          </w:tcPr>
          <w:p w14:paraId="4B3DFE15" w14:textId="7FF8A55D" w:rsidR="00E610FD" w:rsidRPr="009F08DB" w:rsidRDefault="00A617C0" w:rsidP="00E610FD">
            <w:pPr>
              <w:pStyle w:val="BulletTabtext"/>
              <w:rPr>
                <w:lang w:val="de-DE"/>
              </w:rPr>
            </w:pPr>
            <w:r w:rsidRPr="009F08DB">
              <w:rPr>
                <w:lang w:val="de-DE"/>
              </w:rPr>
              <w:t>Profibus-Stecker wieder einstecken</w:t>
            </w:r>
          </w:p>
          <w:p w14:paraId="4EFA4CE6" w14:textId="25DD6AB9" w:rsidR="005721B8" w:rsidRPr="009F08DB" w:rsidRDefault="00762C1A" w:rsidP="00E610F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tc>
      </w:tr>
    </w:tbl>
    <w:p w14:paraId="02C0242F" w14:textId="56E18305"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A617C0" w:rsidRPr="009F08DB" w14:paraId="6719A8B5" w14:textId="77777777" w:rsidTr="00A617C0">
        <w:trPr>
          <w:trHeight w:val="680"/>
        </w:trPr>
        <w:tc>
          <w:tcPr>
            <w:tcW w:w="2154" w:type="dxa"/>
            <w:tcBorders>
              <w:bottom w:val="single" w:sz="4" w:space="0" w:color="D9D9D9" w:themeColor="background1" w:themeShade="D9"/>
            </w:tcBorders>
            <w:shd w:val="clear" w:color="auto" w:fill="F2F2F2" w:themeFill="background1" w:themeFillShade="F2"/>
          </w:tcPr>
          <w:p w14:paraId="3C766334" w14:textId="77777777" w:rsidR="00A617C0" w:rsidRPr="009F08DB" w:rsidRDefault="00A617C0" w:rsidP="00A617C0">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4C892D1" w14:textId="77777777" w:rsidR="00A617C0" w:rsidRPr="009F08DB" w:rsidRDefault="00A617C0" w:rsidP="00A617C0">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DB515FF" w14:textId="77777777" w:rsidR="00A617C0" w:rsidRPr="009F08DB" w:rsidRDefault="00A617C0" w:rsidP="00A617C0">
            <w:pPr>
              <w:pStyle w:val="Textkrper"/>
              <w:tabs>
                <w:tab w:val="left" w:pos="284"/>
              </w:tabs>
              <w:spacing w:after="0"/>
              <w:jc w:val="center"/>
              <w:rPr>
                <w:b/>
                <w:lang w:val="de-DE"/>
              </w:rPr>
            </w:pPr>
            <w:r w:rsidRPr="009F08DB">
              <w:rPr>
                <w:b/>
                <w:lang w:val="de-DE"/>
              </w:rPr>
              <w:t>ja/nein</w:t>
            </w:r>
          </w:p>
        </w:tc>
      </w:tr>
      <w:tr w:rsidR="00A617C0" w:rsidRPr="009F08DB" w14:paraId="7773DB20" w14:textId="77777777" w:rsidTr="00A617C0">
        <w:trPr>
          <w:trHeight w:val="697"/>
        </w:trPr>
        <w:tc>
          <w:tcPr>
            <w:tcW w:w="2154" w:type="dxa"/>
            <w:tcBorders>
              <w:bottom w:val="nil"/>
            </w:tcBorders>
            <w:shd w:val="clear" w:color="auto" w:fill="F2F2F2" w:themeFill="background1" w:themeFillShade="F2"/>
          </w:tcPr>
          <w:p w14:paraId="5E6A161F" w14:textId="77777777" w:rsidR="00A617C0" w:rsidRPr="009F08DB" w:rsidRDefault="00A617C0" w:rsidP="00A617C0">
            <w:pPr>
              <w:pStyle w:val="Textkrper"/>
              <w:spacing w:after="0"/>
              <w:rPr>
                <w:lang w:val="de-DE"/>
              </w:rPr>
            </w:pPr>
            <w:r w:rsidRPr="009F08DB">
              <w:rPr>
                <w:lang w:val="de-DE"/>
              </w:rPr>
              <w:t>Akzeptanzkriterien</w:t>
            </w:r>
          </w:p>
        </w:tc>
        <w:tc>
          <w:tcPr>
            <w:tcW w:w="5839" w:type="dxa"/>
            <w:tcBorders>
              <w:bottom w:val="nil"/>
            </w:tcBorders>
          </w:tcPr>
          <w:p w14:paraId="26DF9275" w14:textId="094ED1C8" w:rsidR="00A617C0" w:rsidRPr="009F08DB" w:rsidRDefault="0052743A" w:rsidP="00A617C0">
            <w:pPr>
              <w:pStyle w:val="BulletTabtext"/>
              <w:rPr>
                <w:lang w:val="de-DE"/>
              </w:rPr>
            </w:pPr>
            <w:r w:rsidRPr="009F08DB">
              <w:rPr>
                <w:lang w:val="de-DE"/>
              </w:rPr>
              <w:t>Maschine stoppt</w:t>
            </w:r>
          </w:p>
        </w:tc>
        <w:tc>
          <w:tcPr>
            <w:tcW w:w="1417" w:type="dxa"/>
            <w:tcBorders>
              <w:bottom w:val="nil"/>
            </w:tcBorders>
          </w:tcPr>
          <w:p w14:paraId="6A025B42" w14:textId="77777777" w:rsidR="00A617C0" w:rsidRPr="009F08DB" w:rsidRDefault="00A617C0" w:rsidP="00A617C0">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35424" behindDoc="0" locked="0" layoutInCell="1" allowOverlap="1" wp14:anchorId="420DAA74" wp14:editId="2150FDAF">
                      <wp:simplePos x="0" y="0"/>
                      <wp:positionH relativeFrom="column">
                        <wp:posOffset>-36195</wp:posOffset>
                      </wp:positionH>
                      <wp:positionV relativeFrom="line">
                        <wp:posOffset>36195</wp:posOffset>
                      </wp:positionV>
                      <wp:extent cx="820800" cy="320400"/>
                      <wp:effectExtent l="0" t="0" r="17780" b="22860"/>
                      <wp:wrapNone/>
                      <wp:docPr id="8" name="Rechteck: abgerundete Ecken 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72B28" w14:textId="77777777" w:rsidR="00BD5E17" w:rsidRDefault="00BD5E17" w:rsidP="00A617C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0DAA74" id="Rechteck: abgerundete Ecken 8" o:spid="_x0000_s2178" style="position:absolute;left:0;text-align:left;margin-left:-2.85pt;margin-top:2.85pt;width:64.65pt;height:25.25pt;z-index:258535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" filled="f" strokecolor="black [3213]" strokeweight=".5pt">
                      <v:textbox>
                        <w:txbxContent>
                          <w:p w14:paraId="62A72B28" w14:textId="77777777" w:rsidR="00BD5E17" w:rsidRDefault="00BD5E17" w:rsidP="00A617C0">
                            <w:pPr>
                              <w:jc w:val="center"/>
                            </w:pPr>
                            <w:r>
                              <w:t>x</w:t>
                            </w:r>
                          </w:p>
                        </w:txbxContent>
                      </v:textbox>
                      <w10:wrap anchory="line"/>
                    </v:roundrect>
                  </w:pict>
                </mc:Fallback>
              </mc:AlternateContent>
            </w:r>
          </w:p>
        </w:tc>
      </w:tr>
      <w:tr w:rsidR="0052743A" w:rsidRPr="009F08DB" w14:paraId="75DC4329" w14:textId="77777777" w:rsidTr="0089525A">
        <w:trPr>
          <w:trHeight w:val="697"/>
        </w:trPr>
        <w:tc>
          <w:tcPr>
            <w:tcW w:w="2154" w:type="dxa"/>
            <w:tcBorders>
              <w:top w:val="nil"/>
              <w:bottom w:val="nil"/>
            </w:tcBorders>
            <w:shd w:val="clear" w:color="auto" w:fill="F2F2F2" w:themeFill="background1" w:themeFillShade="F2"/>
          </w:tcPr>
          <w:p w14:paraId="5D8152C4" w14:textId="77777777" w:rsidR="0052743A" w:rsidRPr="009F08DB" w:rsidRDefault="0052743A" w:rsidP="0089525A">
            <w:pPr>
              <w:pStyle w:val="Textkrper"/>
              <w:spacing w:after="0"/>
              <w:rPr>
                <w:lang w:val="de-DE"/>
              </w:rPr>
            </w:pPr>
          </w:p>
        </w:tc>
        <w:tc>
          <w:tcPr>
            <w:tcW w:w="5839" w:type="dxa"/>
            <w:tcBorders>
              <w:top w:val="nil"/>
              <w:bottom w:val="nil"/>
            </w:tcBorders>
          </w:tcPr>
          <w:p w14:paraId="4550FF5F" w14:textId="36E0939A" w:rsidR="0052743A" w:rsidRPr="009F08DB" w:rsidRDefault="0052743A" w:rsidP="0089525A">
            <w:pPr>
              <w:pStyle w:val="BulletTabtext"/>
              <w:rPr>
                <w:lang w:val="de-DE"/>
              </w:rPr>
            </w:pPr>
            <w:r w:rsidRPr="009F08DB">
              <w:rPr>
                <w:lang w:val="de-DE"/>
              </w:rPr>
              <w:t>Störmeldung erscheint im Bedienfeld</w:t>
            </w:r>
          </w:p>
        </w:tc>
        <w:tc>
          <w:tcPr>
            <w:tcW w:w="1417" w:type="dxa"/>
            <w:tcBorders>
              <w:top w:val="nil"/>
              <w:bottom w:val="nil"/>
            </w:tcBorders>
          </w:tcPr>
          <w:p w14:paraId="4F61CC02" w14:textId="77777777" w:rsidR="0052743A" w:rsidRPr="009F08DB" w:rsidRDefault="0052743A" w:rsidP="0089525A">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539520" behindDoc="0" locked="0" layoutInCell="1" allowOverlap="1" wp14:anchorId="1E098551" wp14:editId="6E4C2CFF">
                      <wp:simplePos x="0" y="0"/>
                      <wp:positionH relativeFrom="column">
                        <wp:posOffset>-36195</wp:posOffset>
                      </wp:positionH>
                      <wp:positionV relativeFrom="line">
                        <wp:posOffset>36195</wp:posOffset>
                      </wp:positionV>
                      <wp:extent cx="820800" cy="320400"/>
                      <wp:effectExtent l="0" t="0" r="17780" b="22860"/>
                      <wp:wrapNone/>
                      <wp:docPr id="11" name="Rechteck: abgerundete Ecken 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FDCBD5" w14:textId="77777777" w:rsidR="00BD5E17" w:rsidRDefault="00BD5E17" w:rsidP="0052743A">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098551" id="Rechteck: abgerundete Ecken 11" o:spid="_x0000_s2179" style="position:absolute;left:0;text-align:left;margin-left:-2.85pt;margin-top:2.85pt;width:64.65pt;height:25.25pt;z-index:258539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" filled="f" strokecolor="black [3213]" strokeweight=".5pt">
                      <v:textbox>
                        <w:txbxContent>
                          <w:p w14:paraId="02FDCBD5" w14:textId="77777777" w:rsidR="00BD5E17" w:rsidRDefault="00BD5E17" w:rsidP="0052743A">
                            <w:pPr>
                              <w:jc w:val="center"/>
                            </w:pPr>
                            <w:r>
                              <w:t>x</w:t>
                            </w:r>
                          </w:p>
                        </w:txbxContent>
                      </v:textbox>
                      <w10:wrap anchory="line"/>
                    </v:roundrect>
                  </w:pict>
                </mc:Fallback>
              </mc:AlternateContent>
            </w:r>
          </w:p>
        </w:tc>
      </w:tr>
      <w:tr w:rsidR="00A617C0" w:rsidRPr="00897659" w14:paraId="382DB5B2" w14:textId="77777777" w:rsidTr="00A617C0">
        <w:trPr>
          <w:trHeight w:val="697"/>
        </w:trPr>
        <w:tc>
          <w:tcPr>
            <w:tcW w:w="2154" w:type="dxa"/>
            <w:tcBorders>
              <w:top w:val="nil"/>
              <w:bottom w:val="nil"/>
            </w:tcBorders>
            <w:shd w:val="clear" w:color="auto" w:fill="F2F2F2" w:themeFill="background1" w:themeFillShade="F2"/>
          </w:tcPr>
          <w:p w14:paraId="32AA46E6" w14:textId="77777777" w:rsidR="00A617C0" w:rsidRPr="009F08DB" w:rsidRDefault="00A617C0" w:rsidP="00A617C0">
            <w:pPr>
              <w:pStyle w:val="Textkrper"/>
              <w:spacing w:after="0"/>
              <w:rPr>
                <w:lang w:val="de-DE"/>
              </w:rPr>
            </w:pPr>
          </w:p>
        </w:tc>
        <w:tc>
          <w:tcPr>
            <w:tcW w:w="5839" w:type="dxa"/>
            <w:tcBorders>
              <w:top w:val="nil"/>
              <w:bottom w:val="nil"/>
            </w:tcBorders>
          </w:tcPr>
          <w:p w14:paraId="496EAB2A" w14:textId="77777777" w:rsidR="00A617C0" w:rsidRPr="009F08DB" w:rsidRDefault="00A617C0" w:rsidP="00A617C0">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5A93A48" w14:textId="77777777" w:rsidR="00A617C0" w:rsidRPr="009F08DB" w:rsidRDefault="00A617C0" w:rsidP="00A617C0">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537472" behindDoc="0" locked="0" layoutInCell="1" allowOverlap="1" wp14:anchorId="3B20D860" wp14:editId="76199E62">
                      <wp:simplePos x="0" y="0"/>
                      <wp:positionH relativeFrom="column">
                        <wp:posOffset>-36195</wp:posOffset>
                      </wp:positionH>
                      <wp:positionV relativeFrom="line">
                        <wp:posOffset>36195</wp:posOffset>
                      </wp:positionV>
                      <wp:extent cx="820800" cy="320400"/>
                      <wp:effectExtent l="0" t="0" r="17780" b="22860"/>
                      <wp:wrapNone/>
                      <wp:docPr id="9" name="Rechteck: abgerundete Ecken 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2F7B57" w14:textId="77777777" w:rsidR="00BD5E17" w:rsidRDefault="00BD5E17" w:rsidP="00A617C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0D860" id="Rechteck: abgerundete Ecken 9" o:spid="_x0000_s2180" style="position:absolute;left:0;text-align:left;margin-left:-2.85pt;margin-top:2.85pt;width:64.65pt;height:25.25pt;z-index:258537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" filled="f" strokecolor="black [3213]" strokeweight=".5pt">
                      <v:textbox>
                        <w:txbxContent>
                          <w:p w14:paraId="422F7B57" w14:textId="77777777" w:rsidR="00BD5E17" w:rsidRDefault="00BD5E17" w:rsidP="00A617C0">
                            <w:pPr>
                              <w:jc w:val="center"/>
                            </w:pPr>
                            <w:r>
                              <w:t>x</w:t>
                            </w:r>
                          </w:p>
                        </w:txbxContent>
                      </v:textbox>
                      <w10:wrap anchory="line"/>
                    </v:roundrect>
                  </w:pict>
                </mc:Fallback>
              </mc:AlternateContent>
            </w:r>
          </w:p>
        </w:tc>
      </w:tr>
      <w:tr w:rsidR="00A617C0" w:rsidRPr="009F08DB" w14:paraId="0D3CC0C6" w14:textId="77777777" w:rsidTr="00A617C0">
        <w:trPr>
          <w:trHeight w:val="1701"/>
        </w:trPr>
        <w:tc>
          <w:tcPr>
            <w:tcW w:w="2154" w:type="dxa"/>
            <w:shd w:val="clear" w:color="auto" w:fill="F2F2F2" w:themeFill="background1" w:themeFillShade="F2"/>
          </w:tcPr>
          <w:p w14:paraId="4CA049D3" w14:textId="77777777" w:rsidR="00A617C0" w:rsidRPr="009F08DB" w:rsidRDefault="00A617C0" w:rsidP="00A617C0">
            <w:pPr>
              <w:pStyle w:val="Textkrper"/>
              <w:spacing w:after="0"/>
              <w:rPr>
                <w:lang w:val="de-DE"/>
              </w:rPr>
            </w:pPr>
            <w:r w:rsidRPr="009F08DB">
              <w:rPr>
                <w:lang w:val="de-DE"/>
              </w:rPr>
              <w:t>Kommentare</w:t>
            </w:r>
          </w:p>
        </w:tc>
        <w:tc>
          <w:tcPr>
            <w:tcW w:w="7256" w:type="dxa"/>
            <w:gridSpan w:val="2"/>
          </w:tcPr>
          <w:p w14:paraId="3C3D0D87" w14:textId="77777777" w:rsidR="00A617C0" w:rsidRPr="009F08DB" w:rsidRDefault="00A617C0" w:rsidP="00A617C0">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36448" behindDoc="0" locked="0" layoutInCell="1" allowOverlap="1" wp14:anchorId="4FDE08B1" wp14:editId="14004825">
                      <wp:simplePos x="0" y="0"/>
                      <wp:positionH relativeFrom="column">
                        <wp:posOffset>-5715</wp:posOffset>
                      </wp:positionH>
                      <wp:positionV relativeFrom="line">
                        <wp:posOffset>72390</wp:posOffset>
                      </wp:positionV>
                      <wp:extent cx="4500000" cy="942975"/>
                      <wp:effectExtent l="0" t="0" r="15240" b="28575"/>
                      <wp:wrapNone/>
                      <wp:docPr id="10" name="Rechteck: abgerundete Ecken 1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9BA255" w14:textId="77777777" w:rsidR="00BD5E17" w:rsidRDefault="00BD5E17" w:rsidP="00A617C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E08B1" id="Rechteck: abgerundete Ecken 10" o:spid="_x0000_s2181" style="position:absolute;left:0;text-align:left;margin-left:-.45pt;margin-top:5.7pt;width:354.35pt;height:74.25pt;z-index:258536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" filled="f" strokecolor="black [3213]" strokeweight=".5pt">
                      <v:textbox>
                        <w:txbxContent>
                          <w:p w14:paraId="329BA255" w14:textId="77777777" w:rsidR="00BD5E17" w:rsidRDefault="00BD5E17" w:rsidP="00A617C0">
                            <w:pPr>
                              <w:jc w:val="center"/>
                            </w:pPr>
                            <w:r>
                              <w:t>x</w:t>
                            </w:r>
                          </w:p>
                        </w:txbxContent>
                      </v:textbox>
                      <w10:wrap anchory="line"/>
                    </v:roundrect>
                  </w:pict>
                </mc:Fallback>
              </mc:AlternateContent>
            </w:r>
          </w:p>
        </w:tc>
      </w:tr>
    </w:tbl>
    <w:p w14:paraId="6EBC1F67" w14:textId="77777777" w:rsidR="00A617C0" w:rsidRPr="009F08DB" w:rsidRDefault="00A617C0" w:rsidP="00C4597A">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374349" w:rsidRPr="009F08DB" w14:paraId="39B2941E" w14:textId="77777777" w:rsidTr="0065611C">
        <w:trPr>
          <w:trHeight w:val="1020"/>
        </w:trPr>
        <w:tc>
          <w:tcPr>
            <w:tcW w:w="2154" w:type="dxa"/>
            <w:shd w:val="clear" w:color="auto" w:fill="F2F2F2" w:themeFill="background1" w:themeFillShade="F2"/>
          </w:tcPr>
          <w:p w14:paraId="65992F6F" w14:textId="77777777" w:rsidR="00374349" w:rsidRPr="009F08DB" w:rsidRDefault="00374349" w:rsidP="0065611C">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0BD923C" w14:textId="77777777" w:rsidR="00374349" w:rsidRPr="009F08DB" w:rsidRDefault="00374349" w:rsidP="0065611C">
            <w:pPr>
              <w:pStyle w:val="Textkrper"/>
              <w:tabs>
                <w:tab w:val="left" w:pos="284"/>
              </w:tabs>
              <w:spacing w:after="0"/>
              <w:rPr>
                <w:lang w:val="de-DE"/>
              </w:rPr>
            </w:pPr>
            <w:r w:rsidRPr="009F08DB">
              <w:rPr>
                <w:lang w:val="de-DE"/>
              </w:rPr>
              <w:t>ja/nein</w:t>
            </w:r>
          </w:p>
          <w:p w14:paraId="439FEAA1" w14:textId="77777777" w:rsidR="00374349" w:rsidRPr="009F08DB" w:rsidRDefault="00374349" w:rsidP="0065611C">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51136" behindDoc="0" locked="0" layoutInCell="1" allowOverlap="1" wp14:anchorId="762FEBAC" wp14:editId="27712251">
                      <wp:simplePos x="0" y="0"/>
                      <wp:positionH relativeFrom="column">
                        <wp:posOffset>635</wp:posOffset>
                      </wp:positionH>
                      <wp:positionV relativeFrom="paragraph">
                        <wp:posOffset>36195</wp:posOffset>
                      </wp:positionV>
                      <wp:extent cx="820800" cy="320400"/>
                      <wp:effectExtent l="0" t="0" r="17780" b="22860"/>
                      <wp:wrapNone/>
                      <wp:docPr id="293266970" name="Rechteck: abgerundete Ecken 2932669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9C017" w14:textId="77777777" w:rsidR="00BD5E17" w:rsidRDefault="00BD5E17" w:rsidP="00374349">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FEBAC" id="Rechteck: abgerundete Ecken 293266970" o:spid="_x0000_s2182" style="position:absolute;left:0;text-align:left;margin-left:.05pt;margin-top:2.85pt;width:64.65pt;height:25.25pt;z-index:2586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X72/vvgIA&#10;AMgFAAAOAAAAAAAAAAAAAAAAAC4CAABkcnMvZTJvRG9jLnhtbFBLAQItABQABgAIAAAAIQCbrlPC&#10;2AAAAAUBAAAPAAAAAAAAAAAAAAAAABgFAABkcnMvZG93bnJldi54bWxQSwUGAAAAAAQABADzAAAA&#10;HQYAAAAA&#10;" filled="f" strokecolor="black [3213]" strokeweight=".5pt">
                      <v:textbox>
                        <w:txbxContent>
                          <w:p w14:paraId="1B39C017" w14:textId="77777777" w:rsidR="00BD5E17" w:rsidRDefault="00BD5E17" w:rsidP="00374349">
                            <w:pPr>
                              <w:jc w:val="center"/>
                            </w:pPr>
                            <w:r>
                              <w:t>x</w:t>
                            </w:r>
                          </w:p>
                        </w:txbxContent>
                      </v:textbox>
                    </v:roundrect>
                  </w:pict>
                </mc:Fallback>
              </mc:AlternateContent>
            </w:r>
          </w:p>
        </w:tc>
        <w:tc>
          <w:tcPr>
            <w:tcW w:w="5839" w:type="dxa"/>
            <w:shd w:val="clear" w:color="auto" w:fill="auto"/>
          </w:tcPr>
          <w:p w14:paraId="68F8EC5E" w14:textId="77777777" w:rsidR="00374349" w:rsidRPr="009F08DB" w:rsidRDefault="00374349" w:rsidP="0065611C">
            <w:pPr>
              <w:pStyle w:val="Textkrper"/>
              <w:tabs>
                <w:tab w:val="left" w:pos="284"/>
              </w:tabs>
              <w:spacing w:after="0"/>
              <w:rPr>
                <w:lang w:val="de-DE"/>
              </w:rPr>
            </w:pPr>
            <w:r w:rsidRPr="009F08DB">
              <w:rPr>
                <w:lang w:val="de-DE"/>
              </w:rPr>
              <w:t>Datum/Kurzzeichen</w:t>
            </w:r>
          </w:p>
          <w:p w14:paraId="3090AFBC" w14:textId="77777777" w:rsidR="00374349" w:rsidRPr="009F08DB" w:rsidRDefault="00374349" w:rsidP="0065611C">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52160" behindDoc="0" locked="0" layoutInCell="1" allowOverlap="1" wp14:anchorId="3A3E4894" wp14:editId="027336BA">
                      <wp:simplePos x="0" y="0"/>
                      <wp:positionH relativeFrom="column">
                        <wp:posOffset>1746</wp:posOffset>
                      </wp:positionH>
                      <wp:positionV relativeFrom="line">
                        <wp:posOffset>32703</wp:posOffset>
                      </wp:positionV>
                      <wp:extent cx="3592354" cy="320400"/>
                      <wp:effectExtent l="0" t="0" r="27305" b="22860"/>
                      <wp:wrapNone/>
                      <wp:docPr id="293266971" name="Rechteck: abgerundete Ecken 293266971"/>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AF81E" w14:textId="77777777" w:rsidR="00BD5E17" w:rsidRDefault="00BD5E17" w:rsidP="00374349">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E4894" id="Rechteck: abgerundete Ecken 293266971" o:spid="_x0000_s2183" style="position:absolute;left:0;text-align:left;margin-left:.15pt;margin-top:2.6pt;width:282.85pt;height:25.25pt;z-index:258652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W7&#10;aWjBAgAAyQUAAA4AAAAAAAAAAAAAAAAALgIAAGRycy9lMm9Eb2MueG1sUEsBAi0AFAAGAAgAAAAh&#10;ABCRfb7aAAAABQEAAA8AAAAAAAAAAAAAAAAAGwUAAGRycy9kb3ducmV2LnhtbFBLBQYAAAAABAAE&#10;APMAAAAiBgAAAAA=&#10;" filled="f" strokecolor="black [3213]" strokeweight=".5pt">
                      <v:textbox>
                        <w:txbxContent>
                          <w:p w14:paraId="118AF81E" w14:textId="77777777" w:rsidR="00BD5E17" w:rsidRDefault="00BD5E17" w:rsidP="00374349">
                            <w:pPr>
                              <w:jc w:val="center"/>
                            </w:pPr>
                            <w:r>
                              <w:t>x</w:t>
                            </w:r>
                          </w:p>
                        </w:txbxContent>
                      </v:textbox>
                      <w10:wrap anchory="line"/>
                    </v:roundrect>
                  </w:pict>
                </mc:Fallback>
              </mc:AlternateContent>
            </w:r>
          </w:p>
        </w:tc>
      </w:tr>
      <w:tr w:rsidR="00374349" w:rsidRPr="009F08DB" w14:paraId="58880B8C" w14:textId="77777777" w:rsidTr="0065611C">
        <w:trPr>
          <w:trHeight w:val="1020"/>
        </w:trPr>
        <w:tc>
          <w:tcPr>
            <w:tcW w:w="2154" w:type="dxa"/>
            <w:shd w:val="clear" w:color="auto" w:fill="F2F2F2" w:themeFill="background1" w:themeFillShade="F2"/>
          </w:tcPr>
          <w:p w14:paraId="12E90E0E" w14:textId="77777777" w:rsidR="00374349" w:rsidRPr="009F08DB" w:rsidRDefault="00374349" w:rsidP="0065611C">
            <w:pPr>
              <w:pStyle w:val="Textkrper"/>
              <w:spacing w:after="0"/>
              <w:rPr>
                <w:lang w:val="de-DE"/>
              </w:rPr>
            </w:pPr>
            <w:r w:rsidRPr="009F08DB">
              <w:rPr>
                <w:b/>
                <w:lang w:val="de-DE"/>
              </w:rPr>
              <w:t>Ergebnisse genehmigt</w:t>
            </w:r>
          </w:p>
        </w:tc>
        <w:tc>
          <w:tcPr>
            <w:tcW w:w="7256" w:type="dxa"/>
            <w:gridSpan w:val="2"/>
          </w:tcPr>
          <w:p w14:paraId="11CCE9AF" w14:textId="77777777" w:rsidR="00374349" w:rsidRPr="009F08DB" w:rsidRDefault="00374349" w:rsidP="0065611C">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53184" behindDoc="0" locked="0" layoutInCell="1" allowOverlap="1" wp14:anchorId="190732B2" wp14:editId="4430A830">
                      <wp:simplePos x="0" y="0"/>
                      <wp:positionH relativeFrom="column">
                        <wp:posOffset>-5715</wp:posOffset>
                      </wp:positionH>
                      <wp:positionV relativeFrom="line">
                        <wp:posOffset>252095</wp:posOffset>
                      </wp:positionV>
                      <wp:extent cx="4500000" cy="320400"/>
                      <wp:effectExtent l="0" t="0" r="15240" b="22860"/>
                      <wp:wrapNone/>
                      <wp:docPr id="293266972" name="Rechteck: abgerundete Ecken 293266972"/>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D4E7F" w14:textId="77777777" w:rsidR="00BD5E17" w:rsidRDefault="00BD5E17" w:rsidP="00374349">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732B2" id="Rechteck: abgerundete Ecken 293266972" o:spid="_x0000_s2184" style="position:absolute;left:0;text-align:left;margin-left:-.45pt;margin-top:19.85pt;width:354.35pt;height:25.25pt;z-index:258653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AAiO2e&#10;vQIAAMkFAAAOAAAAAAAAAAAAAAAAAC4CAABkcnMvZTJvRG9jLnhtbFBLAQItABQABgAIAAAAIQB4&#10;R0y93AAAAAcBAAAPAAAAAAAAAAAAAAAAABcFAABkcnMvZG93bnJldi54bWxQSwUGAAAAAAQABADz&#10;AAAAIAYAAAAA&#10;" filled="f" strokecolor="black [3213]" strokeweight=".5pt">
                      <v:textbox>
                        <w:txbxContent>
                          <w:p w14:paraId="1B5D4E7F" w14:textId="77777777" w:rsidR="00BD5E17" w:rsidRDefault="00BD5E17" w:rsidP="00374349">
                            <w:pPr>
                              <w:jc w:val="center"/>
                            </w:pPr>
                            <w:r>
                              <w:t>x</w:t>
                            </w:r>
                          </w:p>
                        </w:txbxContent>
                      </v:textbox>
                      <w10:wrap anchory="line"/>
                    </v:roundrect>
                  </w:pict>
                </mc:Fallback>
              </mc:AlternateContent>
            </w:r>
            <w:r w:rsidRPr="009F08DB">
              <w:rPr>
                <w:lang w:val="de-DE"/>
              </w:rPr>
              <w:t>Datum/Kurzzeichen</w:t>
            </w:r>
          </w:p>
          <w:p w14:paraId="7D2D93B2" w14:textId="77777777" w:rsidR="00374349" w:rsidRPr="009F08DB" w:rsidRDefault="00374349" w:rsidP="0065611C">
            <w:pPr>
              <w:pStyle w:val="Textkrper"/>
              <w:tabs>
                <w:tab w:val="left" w:pos="284"/>
              </w:tabs>
              <w:spacing w:after="0"/>
              <w:rPr>
                <w:lang w:val="de-DE"/>
              </w:rPr>
            </w:pPr>
          </w:p>
        </w:tc>
      </w:tr>
    </w:tbl>
    <w:p w14:paraId="4BFCC1F5" w14:textId="68B80A95" w:rsidR="005721B8" w:rsidRPr="009F08DB" w:rsidRDefault="00E610FD" w:rsidP="00897659">
      <w:pPr>
        <w:pStyle w:val="berschrift3nummeriert"/>
        <w:rPr>
          <w:lang w:val="de-DE"/>
        </w:rPr>
      </w:pPr>
      <w:bookmarkStart w:id="60" w:name="_Toc118817592"/>
      <w:r w:rsidRPr="009F08DB">
        <w:rPr>
          <w:lang w:val="de-DE"/>
        </w:rPr>
        <w:lastRenderedPageBreak/>
        <w:t>FLT 11:</w:t>
      </w:r>
      <w:r w:rsidR="0052743A" w:rsidRPr="009F08DB">
        <w:rPr>
          <w:lang w:val="de-DE"/>
        </w:rPr>
        <w:t xml:space="preserve"> ÜBERLAST STROMVERSORGUNG SERVOANTRIEBE</w:t>
      </w:r>
      <w:bookmarkEnd w:id="60"/>
    </w:p>
    <w:p w14:paraId="3AA9B4E3"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A5BD3E1" w14:textId="77777777" w:rsidTr="00E610FD">
        <w:trPr>
          <w:trHeight w:val="353"/>
        </w:trPr>
        <w:tc>
          <w:tcPr>
            <w:tcW w:w="2154" w:type="dxa"/>
            <w:shd w:val="clear" w:color="auto" w:fill="F2F2F2" w:themeFill="background1" w:themeFillShade="F2"/>
          </w:tcPr>
          <w:p w14:paraId="1B8D3CFD" w14:textId="73917897" w:rsidR="005721B8" w:rsidRPr="009F08DB" w:rsidRDefault="00D8280B" w:rsidP="00190981">
            <w:pPr>
              <w:pStyle w:val="Textkrper"/>
              <w:spacing w:after="0"/>
              <w:rPr>
                <w:b/>
                <w:lang w:val="de-DE"/>
              </w:rPr>
            </w:pPr>
            <w:r w:rsidRPr="009F08DB">
              <w:rPr>
                <w:b/>
                <w:lang w:val="de-DE"/>
              </w:rPr>
              <w:t>Testziel</w:t>
            </w:r>
          </w:p>
        </w:tc>
        <w:tc>
          <w:tcPr>
            <w:tcW w:w="7257" w:type="dxa"/>
          </w:tcPr>
          <w:p w14:paraId="14F4D2CF" w14:textId="71C6A32C" w:rsidR="005721B8" w:rsidRPr="009F08DB" w:rsidRDefault="00A7704C" w:rsidP="00190981">
            <w:pPr>
              <w:pStyle w:val="BulletTabtext"/>
              <w:rPr>
                <w:lang w:val="de-DE"/>
              </w:rPr>
            </w:pPr>
            <w:r w:rsidRPr="009F08DB">
              <w:rPr>
                <w:lang w:val="de-DE"/>
              </w:rPr>
              <w:t>Test, ob die richtige Störmeldung im Bedienfeld erscheint</w:t>
            </w:r>
          </w:p>
          <w:p w14:paraId="14696531" w14:textId="25A3B8CA" w:rsidR="00E610FD" w:rsidRPr="009F08DB" w:rsidRDefault="00E610FD" w:rsidP="00E610FD">
            <w:pPr>
              <w:pStyle w:val="Abstandshalter"/>
              <w:rPr>
                <w:lang w:val="de-DE"/>
              </w:rPr>
            </w:pPr>
          </w:p>
        </w:tc>
      </w:tr>
      <w:tr w:rsidR="005721B8" w:rsidRPr="00897659" w14:paraId="667B10DB" w14:textId="77777777" w:rsidTr="00190981">
        <w:trPr>
          <w:trHeight w:val="170"/>
        </w:trPr>
        <w:tc>
          <w:tcPr>
            <w:tcW w:w="2154" w:type="dxa"/>
          </w:tcPr>
          <w:p w14:paraId="1FDC38BB" w14:textId="77777777" w:rsidR="005721B8" w:rsidRPr="009F08DB" w:rsidRDefault="005721B8" w:rsidP="00190981">
            <w:pPr>
              <w:pStyle w:val="Textkrper"/>
              <w:spacing w:before="0" w:after="0"/>
              <w:rPr>
                <w:sz w:val="8"/>
                <w:szCs w:val="8"/>
                <w:lang w:val="de-DE"/>
              </w:rPr>
            </w:pPr>
          </w:p>
        </w:tc>
        <w:tc>
          <w:tcPr>
            <w:tcW w:w="7257" w:type="dxa"/>
          </w:tcPr>
          <w:p w14:paraId="5E79172D" w14:textId="77777777" w:rsidR="005721B8" w:rsidRPr="009F08DB" w:rsidRDefault="005721B8" w:rsidP="00190981">
            <w:pPr>
              <w:pStyle w:val="Textkrper"/>
              <w:spacing w:before="0" w:after="0"/>
              <w:rPr>
                <w:sz w:val="8"/>
                <w:szCs w:val="8"/>
                <w:lang w:val="de-DE"/>
              </w:rPr>
            </w:pPr>
          </w:p>
        </w:tc>
      </w:tr>
      <w:tr w:rsidR="005721B8" w:rsidRPr="009F08DB" w14:paraId="2F2D8BD6" w14:textId="77777777" w:rsidTr="00190981">
        <w:trPr>
          <w:trHeight w:val="471"/>
        </w:trPr>
        <w:tc>
          <w:tcPr>
            <w:tcW w:w="2154" w:type="dxa"/>
            <w:shd w:val="clear" w:color="auto" w:fill="F2F2F2" w:themeFill="background1" w:themeFillShade="F2"/>
          </w:tcPr>
          <w:p w14:paraId="1A4296E6" w14:textId="6D84CE39" w:rsidR="005721B8" w:rsidRPr="009F08DB" w:rsidRDefault="00D8280B" w:rsidP="00190981">
            <w:pPr>
              <w:pStyle w:val="Textkrper"/>
              <w:spacing w:after="0"/>
              <w:rPr>
                <w:b/>
                <w:lang w:val="de-DE"/>
              </w:rPr>
            </w:pPr>
            <w:r w:rsidRPr="009F08DB">
              <w:rPr>
                <w:b/>
                <w:lang w:val="de-DE"/>
              </w:rPr>
              <w:t>Testdurchführung</w:t>
            </w:r>
          </w:p>
        </w:tc>
        <w:tc>
          <w:tcPr>
            <w:tcW w:w="7257" w:type="dxa"/>
          </w:tcPr>
          <w:p w14:paraId="07A3BA45" w14:textId="77777777" w:rsidR="005721B8" w:rsidRPr="009F08DB" w:rsidRDefault="005721B8" w:rsidP="00190981">
            <w:pPr>
              <w:pStyle w:val="Textkrper"/>
              <w:spacing w:after="0"/>
              <w:rPr>
                <w:lang w:val="de-DE"/>
              </w:rPr>
            </w:pPr>
          </w:p>
        </w:tc>
      </w:tr>
      <w:tr w:rsidR="005721B8" w:rsidRPr="009F08DB" w14:paraId="232347C8" w14:textId="77777777" w:rsidTr="00E610FD">
        <w:trPr>
          <w:trHeight w:val="271"/>
        </w:trPr>
        <w:tc>
          <w:tcPr>
            <w:tcW w:w="2154" w:type="dxa"/>
            <w:shd w:val="clear" w:color="auto" w:fill="F2F2F2" w:themeFill="background1" w:themeFillShade="F2"/>
          </w:tcPr>
          <w:p w14:paraId="17517965" w14:textId="074380B5" w:rsidR="005721B8" w:rsidRPr="009F08DB" w:rsidRDefault="00D41D58" w:rsidP="00190981">
            <w:pPr>
              <w:pStyle w:val="Textkrper"/>
              <w:spacing w:after="0"/>
              <w:rPr>
                <w:lang w:val="de-DE"/>
              </w:rPr>
            </w:pPr>
            <w:r w:rsidRPr="009F08DB">
              <w:rPr>
                <w:lang w:val="de-DE"/>
              </w:rPr>
              <w:t>Testvoraussetzungen</w:t>
            </w:r>
          </w:p>
        </w:tc>
        <w:tc>
          <w:tcPr>
            <w:tcW w:w="7257" w:type="dxa"/>
          </w:tcPr>
          <w:p w14:paraId="2D11EF2B" w14:textId="566A34C6" w:rsidR="005721B8" w:rsidRPr="009F08DB" w:rsidRDefault="00AE36C0" w:rsidP="00E610FD">
            <w:pPr>
              <w:pStyle w:val="BulletTabtext"/>
              <w:rPr>
                <w:lang w:val="de-DE"/>
              </w:rPr>
            </w:pPr>
            <w:r w:rsidRPr="009F08DB">
              <w:rPr>
                <w:lang w:val="de-DE"/>
              </w:rPr>
              <w:t>Maschine ist im Automatikbetrieb bereit</w:t>
            </w:r>
          </w:p>
          <w:p w14:paraId="6DA662A5" w14:textId="1484287D" w:rsidR="00E610FD" w:rsidRPr="009F08DB" w:rsidRDefault="00E610FD" w:rsidP="00E610FD">
            <w:pPr>
              <w:pStyle w:val="Abstandshalter"/>
              <w:rPr>
                <w:lang w:val="de-DE"/>
              </w:rPr>
            </w:pPr>
          </w:p>
        </w:tc>
      </w:tr>
      <w:tr w:rsidR="005721B8" w:rsidRPr="009F08DB" w14:paraId="28EF4588" w14:textId="77777777" w:rsidTr="00E610FD">
        <w:trPr>
          <w:trHeight w:val="420"/>
        </w:trPr>
        <w:tc>
          <w:tcPr>
            <w:tcW w:w="2154" w:type="dxa"/>
            <w:shd w:val="clear" w:color="auto" w:fill="F2F2F2" w:themeFill="background1" w:themeFillShade="F2"/>
          </w:tcPr>
          <w:p w14:paraId="1B85969B" w14:textId="357AF162" w:rsidR="005721B8" w:rsidRPr="009F08DB" w:rsidRDefault="00D8280B" w:rsidP="00190981">
            <w:pPr>
              <w:pStyle w:val="Textkrper"/>
              <w:spacing w:after="0"/>
              <w:rPr>
                <w:lang w:val="de-DE"/>
              </w:rPr>
            </w:pPr>
            <w:r w:rsidRPr="009F08DB">
              <w:rPr>
                <w:lang w:val="de-DE"/>
              </w:rPr>
              <w:t>Erforderliche Tätigkeit</w:t>
            </w:r>
          </w:p>
        </w:tc>
        <w:tc>
          <w:tcPr>
            <w:tcW w:w="7257" w:type="dxa"/>
          </w:tcPr>
          <w:p w14:paraId="5AD46688" w14:textId="4F28777F" w:rsidR="005721B8" w:rsidRPr="009F08DB" w:rsidRDefault="00EA3973" w:rsidP="00E610FD">
            <w:pPr>
              <w:pStyle w:val="BulletTabtext"/>
              <w:rPr>
                <w:lang w:val="de-DE"/>
              </w:rPr>
            </w:pPr>
            <w:r w:rsidRPr="009F08DB">
              <w:rPr>
                <w:lang w:val="de-DE"/>
              </w:rPr>
              <w:t xml:space="preserve">Eingang </w:t>
            </w:r>
            <w:r w:rsidR="00792679" w:rsidRPr="009F08DB">
              <w:rPr>
                <w:lang w:val="de-DE"/>
              </w:rPr>
              <w:t>„</w:t>
            </w:r>
            <w:r w:rsidR="00E610FD" w:rsidRPr="009F08DB">
              <w:rPr>
                <w:lang w:val="de-DE"/>
              </w:rPr>
              <w:t>=CAR1.K00-KI04:10</w:t>
            </w:r>
            <w:r w:rsidR="00792679" w:rsidRPr="009F08DB">
              <w:rPr>
                <w:lang w:val="de-DE"/>
              </w:rPr>
              <w:t>“</w:t>
            </w:r>
            <w:r w:rsidR="0065611C" w:rsidRPr="009F08DB">
              <w:rPr>
                <w:lang w:val="de-DE"/>
              </w:rPr>
              <w:t xml:space="preserve"> ausstecken</w:t>
            </w:r>
          </w:p>
          <w:p w14:paraId="2C9345F3" w14:textId="47E943A2" w:rsidR="00E610FD" w:rsidRPr="009F08DB" w:rsidRDefault="00E610FD" w:rsidP="00E610FD">
            <w:pPr>
              <w:pStyle w:val="Abstandshalter"/>
              <w:rPr>
                <w:lang w:val="de-DE"/>
              </w:rPr>
            </w:pPr>
          </w:p>
        </w:tc>
      </w:tr>
      <w:tr w:rsidR="005721B8" w:rsidRPr="00897659" w14:paraId="1903D722" w14:textId="77777777" w:rsidTr="00190981">
        <w:trPr>
          <w:trHeight w:val="697"/>
        </w:trPr>
        <w:tc>
          <w:tcPr>
            <w:tcW w:w="2154" w:type="dxa"/>
            <w:shd w:val="clear" w:color="auto" w:fill="F2F2F2" w:themeFill="background1" w:themeFillShade="F2"/>
          </w:tcPr>
          <w:p w14:paraId="7E4B4C77" w14:textId="1EA11CC2" w:rsidR="005721B8" w:rsidRPr="009F08DB" w:rsidRDefault="008C23D6" w:rsidP="00190981">
            <w:pPr>
              <w:pStyle w:val="Textkrper"/>
              <w:spacing w:after="0"/>
              <w:rPr>
                <w:lang w:val="de-DE"/>
              </w:rPr>
            </w:pPr>
            <w:r w:rsidRPr="009F08DB">
              <w:rPr>
                <w:lang w:val="de-DE"/>
              </w:rPr>
              <w:t>Folge</w:t>
            </w:r>
          </w:p>
        </w:tc>
        <w:tc>
          <w:tcPr>
            <w:tcW w:w="7257" w:type="dxa"/>
          </w:tcPr>
          <w:p w14:paraId="1716E7B6" w14:textId="2F41EA28" w:rsidR="00E610FD" w:rsidRPr="009F08DB" w:rsidRDefault="00762C1A" w:rsidP="00E610FD">
            <w:pPr>
              <w:pStyle w:val="BulletTabtext"/>
              <w:rPr>
                <w:lang w:val="de-DE"/>
              </w:rPr>
            </w:pPr>
            <w:r w:rsidRPr="009F08DB">
              <w:rPr>
                <w:lang w:val="de-DE"/>
              </w:rPr>
              <w:t>Störmeldung erscheint im Bedienfeld</w:t>
            </w:r>
          </w:p>
          <w:p w14:paraId="4FD2B60D" w14:textId="59BA82D8" w:rsidR="005721B8" w:rsidRPr="009F08DB" w:rsidRDefault="000A4CB7" w:rsidP="00E610FD">
            <w:pPr>
              <w:pStyle w:val="BulletTabtext"/>
              <w:rPr>
                <w:lang w:val="de-DE"/>
              </w:rPr>
            </w:pPr>
            <w:r w:rsidRPr="009F08DB">
              <w:rPr>
                <w:lang w:val="de-DE"/>
              </w:rPr>
              <w:t>Maschine kann nicht gestartet werden, solange Störmeldung aktiv ist</w:t>
            </w:r>
          </w:p>
          <w:p w14:paraId="770BC14E" w14:textId="065396F4" w:rsidR="00E610FD" w:rsidRPr="009F08DB" w:rsidRDefault="00E610FD" w:rsidP="00E610FD">
            <w:pPr>
              <w:pStyle w:val="Abstandshalter"/>
              <w:rPr>
                <w:lang w:val="de-DE"/>
              </w:rPr>
            </w:pPr>
          </w:p>
        </w:tc>
      </w:tr>
      <w:tr w:rsidR="005721B8" w:rsidRPr="009F08DB" w14:paraId="4E19A1DF" w14:textId="77777777" w:rsidTr="00E610FD">
        <w:trPr>
          <w:trHeight w:val="356"/>
        </w:trPr>
        <w:tc>
          <w:tcPr>
            <w:tcW w:w="2154" w:type="dxa"/>
            <w:shd w:val="clear" w:color="auto" w:fill="F2F2F2" w:themeFill="background1" w:themeFillShade="F2"/>
          </w:tcPr>
          <w:p w14:paraId="4360E853" w14:textId="73F42A8C" w:rsidR="005721B8" w:rsidRPr="009F08DB" w:rsidRDefault="00D8280B" w:rsidP="00190981">
            <w:pPr>
              <w:pStyle w:val="Textkrper"/>
              <w:spacing w:after="0"/>
              <w:rPr>
                <w:lang w:val="de-DE"/>
              </w:rPr>
            </w:pPr>
            <w:r w:rsidRPr="009F08DB">
              <w:rPr>
                <w:lang w:val="de-DE"/>
              </w:rPr>
              <w:t>Kommentare</w:t>
            </w:r>
          </w:p>
        </w:tc>
        <w:tc>
          <w:tcPr>
            <w:tcW w:w="7257" w:type="dxa"/>
          </w:tcPr>
          <w:p w14:paraId="77BDA219" w14:textId="53BD8E05" w:rsidR="005721B8" w:rsidRPr="009F08DB" w:rsidRDefault="00AE36C0" w:rsidP="00190981">
            <w:pPr>
              <w:pStyle w:val="BulletTabtext"/>
              <w:rPr>
                <w:lang w:val="de-DE"/>
              </w:rPr>
            </w:pPr>
            <w:r w:rsidRPr="009F08DB">
              <w:rPr>
                <w:lang w:val="de-DE"/>
              </w:rPr>
              <w:t>Keine</w:t>
            </w:r>
          </w:p>
          <w:p w14:paraId="41009324" w14:textId="77777777" w:rsidR="005721B8" w:rsidRPr="009F08DB" w:rsidRDefault="005721B8" w:rsidP="00190981">
            <w:pPr>
              <w:pStyle w:val="Abstandshalter"/>
              <w:rPr>
                <w:lang w:val="de-DE"/>
              </w:rPr>
            </w:pPr>
          </w:p>
        </w:tc>
      </w:tr>
      <w:tr w:rsidR="005721B8" w:rsidRPr="009F08DB" w14:paraId="3A9680B2" w14:textId="77777777" w:rsidTr="00E610FD">
        <w:trPr>
          <w:trHeight w:val="222"/>
        </w:trPr>
        <w:tc>
          <w:tcPr>
            <w:tcW w:w="2154" w:type="dxa"/>
            <w:shd w:val="clear" w:color="auto" w:fill="F2F2F2" w:themeFill="background1" w:themeFillShade="F2"/>
          </w:tcPr>
          <w:p w14:paraId="45BC881E" w14:textId="6206E9E4" w:rsidR="005721B8" w:rsidRPr="009F08DB" w:rsidRDefault="00D41D58" w:rsidP="00190981">
            <w:pPr>
              <w:pStyle w:val="Textkrper"/>
              <w:spacing w:after="0"/>
              <w:rPr>
                <w:lang w:val="de-DE"/>
              </w:rPr>
            </w:pPr>
            <w:r w:rsidRPr="009F08DB">
              <w:rPr>
                <w:lang w:val="de-DE"/>
              </w:rPr>
              <w:t>Quittierung</w:t>
            </w:r>
          </w:p>
        </w:tc>
        <w:tc>
          <w:tcPr>
            <w:tcW w:w="7257" w:type="dxa"/>
          </w:tcPr>
          <w:p w14:paraId="5188DB06" w14:textId="5DEF8EBD" w:rsidR="005721B8" w:rsidRPr="009F08DB" w:rsidRDefault="006E13F7" w:rsidP="00E610FD">
            <w:pPr>
              <w:pStyle w:val="BulletTabtext"/>
              <w:rPr>
                <w:lang w:val="de-DE"/>
              </w:rPr>
            </w:pPr>
            <w:r w:rsidRPr="009F08DB">
              <w:rPr>
                <w:lang w:val="de-DE"/>
              </w:rPr>
              <w:t>Eingang wieder einstecken</w:t>
            </w:r>
          </w:p>
          <w:p w14:paraId="6C2AA205" w14:textId="1FF69397" w:rsidR="00E610FD" w:rsidRPr="009F08DB" w:rsidRDefault="00E610FD" w:rsidP="00E610FD">
            <w:pPr>
              <w:pStyle w:val="Abstandshalter"/>
              <w:rPr>
                <w:lang w:val="de-DE"/>
              </w:rPr>
            </w:pPr>
          </w:p>
        </w:tc>
      </w:tr>
    </w:tbl>
    <w:p w14:paraId="3AD3EF4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7E9988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F8F3CA0" w14:textId="2E840A09"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515AB0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B500557" w14:textId="7D220F7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CA0B121" w14:textId="77777777" w:rsidTr="00190981">
        <w:trPr>
          <w:trHeight w:val="697"/>
        </w:trPr>
        <w:tc>
          <w:tcPr>
            <w:tcW w:w="2154" w:type="dxa"/>
            <w:tcBorders>
              <w:bottom w:val="nil"/>
            </w:tcBorders>
            <w:shd w:val="clear" w:color="auto" w:fill="F2F2F2" w:themeFill="background1" w:themeFillShade="F2"/>
          </w:tcPr>
          <w:p w14:paraId="778C1B52" w14:textId="5DDDCC23"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5011B2A" w14:textId="152D7B3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67BF63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52288" behindDoc="0" locked="0" layoutInCell="1" allowOverlap="1" wp14:anchorId="71850666" wp14:editId="17536E1E">
                      <wp:simplePos x="0" y="0"/>
                      <wp:positionH relativeFrom="column">
                        <wp:posOffset>-36195</wp:posOffset>
                      </wp:positionH>
                      <wp:positionV relativeFrom="line">
                        <wp:posOffset>36195</wp:posOffset>
                      </wp:positionV>
                      <wp:extent cx="820800" cy="320400"/>
                      <wp:effectExtent l="0" t="0" r="17780" b="22860"/>
                      <wp:wrapNone/>
                      <wp:docPr id="293274842" name="Rechteck: abgerundete Ecken 29327484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9C28A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50666" id="Rechteck: abgerundete Ecken 293274842" o:spid="_x0000_s2185" style="position:absolute;left:0;text-align:left;margin-left:-2.85pt;margin-top:2.85pt;width:64.65pt;height:25.25pt;z-index:253452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yvC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szK8K+&#10;AgAAyAUAAA4AAAAAAAAAAAAAAAAALgIAAGRycy9lMm9Eb2MueG1sUEsBAi0AFAAGAAgAAAAhADWT&#10;XnbaAAAABwEAAA8AAAAAAAAAAAAAAAAAGAUAAGRycy9kb3ducmV2LnhtbFBLBQYAAAAABAAEAPMA&#10;AAAfBgAAAAA=&#10;" filled="f" strokecolor="black [3213]" strokeweight=".5pt">
                      <v:textbox>
                        <w:txbxContent>
                          <w:p w14:paraId="409C28A2" w14:textId="77777777" w:rsidR="00BD5E17" w:rsidRDefault="00BD5E17" w:rsidP="005721B8">
                            <w:pPr>
                              <w:jc w:val="center"/>
                            </w:pPr>
                            <w:r>
                              <w:t>x</w:t>
                            </w:r>
                          </w:p>
                        </w:txbxContent>
                      </v:textbox>
                      <w10:wrap anchory="line"/>
                    </v:roundrect>
                  </w:pict>
                </mc:Fallback>
              </mc:AlternateContent>
            </w:r>
          </w:p>
        </w:tc>
      </w:tr>
      <w:tr w:rsidR="005721B8" w:rsidRPr="00897659" w14:paraId="20D3076C" w14:textId="77777777" w:rsidTr="00190981">
        <w:trPr>
          <w:trHeight w:val="697"/>
        </w:trPr>
        <w:tc>
          <w:tcPr>
            <w:tcW w:w="2154" w:type="dxa"/>
            <w:tcBorders>
              <w:top w:val="nil"/>
              <w:bottom w:val="nil"/>
            </w:tcBorders>
            <w:shd w:val="clear" w:color="auto" w:fill="F2F2F2" w:themeFill="background1" w:themeFillShade="F2"/>
          </w:tcPr>
          <w:p w14:paraId="3BB83E71" w14:textId="77777777" w:rsidR="005721B8" w:rsidRPr="009F08DB" w:rsidRDefault="005721B8" w:rsidP="00190981">
            <w:pPr>
              <w:pStyle w:val="Textkrper"/>
              <w:spacing w:after="0"/>
              <w:rPr>
                <w:lang w:val="de-DE"/>
              </w:rPr>
            </w:pPr>
          </w:p>
        </w:tc>
        <w:tc>
          <w:tcPr>
            <w:tcW w:w="5839" w:type="dxa"/>
            <w:tcBorders>
              <w:top w:val="nil"/>
              <w:bottom w:val="nil"/>
            </w:tcBorders>
          </w:tcPr>
          <w:p w14:paraId="26404DD8" w14:textId="581CE5E2"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BF7145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459456" behindDoc="0" locked="0" layoutInCell="1" allowOverlap="1" wp14:anchorId="76B44080" wp14:editId="7C1B52E7">
                      <wp:simplePos x="0" y="0"/>
                      <wp:positionH relativeFrom="column">
                        <wp:posOffset>-36195</wp:posOffset>
                      </wp:positionH>
                      <wp:positionV relativeFrom="line">
                        <wp:posOffset>36195</wp:posOffset>
                      </wp:positionV>
                      <wp:extent cx="820800" cy="320400"/>
                      <wp:effectExtent l="0" t="0" r="17780" b="22860"/>
                      <wp:wrapNone/>
                      <wp:docPr id="293274843" name="Rechteck: abgerundete Ecken 2932748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F9C1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44080" id="Rechteck: abgerundete Ecken 293274843" o:spid="_x0000_s2186" style="position:absolute;left:0;text-align:left;margin-left:-2.85pt;margin-top:2.85pt;width:64.65pt;height:25.25pt;z-index:253459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S2XBm+&#10;AgAAyAUAAA4AAAAAAAAAAAAAAAAALgIAAGRycy9lMm9Eb2MueG1sUEsBAi0AFAAGAAgAAAAhADWT&#10;XnbaAAAABwEAAA8AAAAAAAAAAAAAAAAAGAUAAGRycy9kb3ducmV2LnhtbFBLBQYAAAAABAAEAPMA&#10;AAAfBgAAAAA=&#10;" filled="f" strokecolor="black [3213]" strokeweight=".5pt">
                      <v:textbox>
                        <w:txbxContent>
                          <w:p w14:paraId="41CF9C1A" w14:textId="77777777" w:rsidR="00BD5E17" w:rsidRDefault="00BD5E17" w:rsidP="005721B8">
                            <w:pPr>
                              <w:jc w:val="center"/>
                            </w:pPr>
                            <w:r>
                              <w:t>x</w:t>
                            </w:r>
                          </w:p>
                        </w:txbxContent>
                      </v:textbox>
                      <w10:wrap anchory="line"/>
                    </v:roundrect>
                  </w:pict>
                </mc:Fallback>
              </mc:AlternateContent>
            </w:r>
          </w:p>
        </w:tc>
      </w:tr>
      <w:tr w:rsidR="005721B8" w:rsidRPr="009F08DB" w14:paraId="24E4D540" w14:textId="77777777" w:rsidTr="00190981">
        <w:trPr>
          <w:trHeight w:val="1701"/>
        </w:trPr>
        <w:tc>
          <w:tcPr>
            <w:tcW w:w="2154" w:type="dxa"/>
            <w:shd w:val="clear" w:color="auto" w:fill="F2F2F2" w:themeFill="background1" w:themeFillShade="F2"/>
          </w:tcPr>
          <w:p w14:paraId="661CF3DC" w14:textId="253B025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FC432F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56384" behindDoc="0" locked="0" layoutInCell="1" allowOverlap="1" wp14:anchorId="717EFB8E" wp14:editId="2F8575E4">
                      <wp:simplePos x="0" y="0"/>
                      <wp:positionH relativeFrom="column">
                        <wp:posOffset>-5715</wp:posOffset>
                      </wp:positionH>
                      <wp:positionV relativeFrom="line">
                        <wp:posOffset>72390</wp:posOffset>
                      </wp:positionV>
                      <wp:extent cx="4500000" cy="942975"/>
                      <wp:effectExtent l="0" t="0" r="15240" b="28575"/>
                      <wp:wrapNone/>
                      <wp:docPr id="293274846" name="Rechteck: abgerundete Ecken 29327484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42CF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7EFB8E" id="Rechteck: abgerundete Ecken 293274846" o:spid="_x0000_s2187" style="position:absolute;left:0;text-align:left;margin-left:-.45pt;margin-top:5.7pt;width:354.35pt;height:74.25pt;z-index:253456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JgKPX&#10;vQIAAMkFAAAOAAAAAAAAAAAAAAAAAC4CAABkcnMvZTJvRG9jLnhtbFBLAQItABQABgAIAAAAIQDv&#10;Mn/u3AAAAAgBAAAPAAAAAAAAAAAAAAAAABcFAABkcnMvZG93bnJldi54bWxQSwUGAAAAAAQABADz&#10;AAAAIAYAAAAA&#10;" filled="f" strokecolor="black [3213]" strokeweight=".5pt">
                      <v:textbox>
                        <w:txbxContent>
                          <w:p w14:paraId="06D42CFF" w14:textId="77777777" w:rsidR="00BD5E17" w:rsidRDefault="00BD5E17" w:rsidP="005721B8">
                            <w:pPr>
                              <w:jc w:val="center"/>
                            </w:pPr>
                            <w:r>
                              <w:t>x</w:t>
                            </w:r>
                          </w:p>
                        </w:txbxContent>
                      </v:textbox>
                      <w10:wrap anchory="line"/>
                    </v:roundrect>
                  </w:pict>
                </mc:Fallback>
              </mc:AlternateContent>
            </w:r>
          </w:p>
        </w:tc>
      </w:tr>
    </w:tbl>
    <w:p w14:paraId="79D5BAB5" w14:textId="77777777" w:rsidR="005721B8" w:rsidRPr="009F08DB" w:rsidRDefault="005721B8" w:rsidP="005721B8">
      <w:pPr>
        <w:pStyle w:val="Textkrper"/>
        <w:rPr>
          <w:lang w:val="de-DE"/>
        </w:rPr>
      </w:pPr>
    </w:p>
    <w:p w14:paraId="1768B661" w14:textId="32E9CB31" w:rsidR="005721B8" w:rsidRPr="009F08DB" w:rsidRDefault="005721B8" w:rsidP="005721B8">
      <w:pPr>
        <w:pStyle w:val="Textkrper"/>
        <w:rPr>
          <w:lang w:val="de-DE"/>
        </w:rPr>
      </w:pPr>
    </w:p>
    <w:p w14:paraId="4E24DEF5" w14:textId="412B2384" w:rsidR="00E610FD" w:rsidRPr="009F08DB" w:rsidRDefault="00E610FD" w:rsidP="005721B8">
      <w:pPr>
        <w:pStyle w:val="Textkrper"/>
        <w:rPr>
          <w:lang w:val="de-DE"/>
        </w:rPr>
      </w:pPr>
    </w:p>
    <w:p w14:paraId="2EFE5B31" w14:textId="121E5296" w:rsidR="00E610FD" w:rsidRDefault="00E610FD" w:rsidP="005721B8">
      <w:pPr>
        <w:pStyle w:val="Textkrper"/>
        <w:rPr>
          <w:lang w:val="de-DE"/>
        </w:rPr>
      </w:pPr>
    </w:p>
    <w:p w14:paraId="305305FB" w14:textId="77777777" w:rsidR="00C4597A" w:rsidRPr="009F08DB" w:rsidRDefault="00C4597A" w:rsidP="005721B8">
      <w:pPr>
        <w:pStyle w:val="Textkrper"/>
        <w:rPr>
          <w:lang w:val="de-DE"/>
        </w:rPr>
      </w:pPr>
    </w:p>
    <w:p w14:paraId="6E69AF97" w14:textId="77777777" w:rsidR="00E610FD" w:rsidRPr="009F08DB" w:rsidRDefault="00E610FD" w:rsidP="005721B8">
      <w:pPr>
        <w:pStyle w:val="Textkrper"/>
        <w:rPr>
          <w:lang w:val="de-DE"/>
        </w:rPr>
      </w:pPr>
    </w:p>
    <w:p w14:paraId="27296E32"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2040C7B" w14:textId="77777777" w:rsidTr="00626664">
        <w:trPr>
          <w:trHeight w:val="1020"/>
        </w:trPr>
        <w:tc>
          <w:tcPr>
            <w:tcW w:w="2154" w:type="dxa"/>
            <w:shd w:val="clear" w:color="auto" w:fill="F2F2F2" w:themeFill="background1" w:themeFillShade="F2"/>
          </w:tcPr>
          <w:p w14:paraId="7B754E86" w14:textId="2DA7842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E526D21" w14:textId="4434ECA4" w:rsidR="00626664" w:rsidRPr="009F08DB" w:rsidRDefault="00745279" w:rsidP="00190981">
            <w:pPr>
              <w:pStyle w:val="Textkrper"/>
              <w:tabs>
                <w:tab w:val="left" w:pos="284"/>
              </w:tabs>
              <w:spacing w:after="0"/>
              <w:rPr>
                <w:lang w:val="de-DE"/>
              </w:rPr>
            </w:pPr>
            <w:r w:rsidRPr="009F08DB">
              <w:rPr>
                <w:lang w:val="de-DE"/>
              </w:rPr>
              <w:t>ja/nein</w:t>
            </w:r>
          </w:p>
          <w:p w14:paraId="1B316DF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75584" behindDoc="0" locked="0" layoutInCell="1" allowOverlap="1" wp14:anchorId="2E0876AF" wp14:editId="15BDDCA9">
                      <wp:simplePos x="0" y="0"/>
                      <wp:positionH relativeFrom="column">
                        <wp:posOffset>635</wp:posOffset>
                      </wp:positionH>
                      <wp:positionV relativeFrom="paragraph">
                        <wp:posOffset>36195</wp:posOffset>
                      </wp:positionV>
                      <wp:extent cx="820800" cy="320400"/>
                      <wp:effectExtent l="0" t="0" r="17780" b="22860"/>
                      <wp:wrapNone/>
                      <wp:docPr id="293274847" name="Rechteck: abgerundete Ecken 2932748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EE83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0876AF" id="Rechteck: abgerundete Ecken 293274847" o:spid="_x0000_s2188" style="position:absolute;left:0;text-align:left;margin-left:.05pt;margin-top:2.85pt;width:64.65pt;height:25.25pt;z-index:25747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A4rxIvgIA&#10;AMgFAAAOAAAAAAAAAAAAAAAAAC4CAABkcnMvZTJvRG9jLnhtbFBLAQItABQABgAIAAAAIQCbrlPC&#10;2AAAAAUBAAAPAAAAAAAAAAAAAAAAABgFAABkcnMvZG93bnJldi54bWxQSwUGAAAAAAQABADzAAAA&#10;HQYAAAAA&#10;" filled="f" strokecolor="black [3213]" strokeweight=".5pt">
                      <v:textbox>
                        <w:txbxContent>
                          <w:p w14:paraId="14CEE837" w14:textId="77777777" w:rsidR="00BD5E17" w:rsidRDefault="00BD5E17" w:rsidP="005721B8">
                            <w:pPr>
                              <w:jc w:val="center"/>
                            </w:pPr>
                            <w:r>
                              <w:t>x</w:t>
                            </w:r>
                          </w:p>
                        </w:txbxContent>
                      </v:textbox>
                    </v:roundrect>
                  </w:pict>
                </mc:Fallback>
              </mc:AlternateContent>
            </w:r>
          </w:p>
        </w:tc>
        <w:tc>
          <w:tcPr>
            <w:tcW w:w="5839" w:type="dxa"/>
            <w:shd w:val="clear" w:color="auto" w:fill="auto"/>
          </w:tcPr>
          <w:p w14:paraId="52549AE9" w14:textId="41EB30F2" w:rsidR="00626664" w:rsidRPr="009F08DB" w:rsidRDefault="00745279" w:rsidP="00190981">
            <w:pPr>
              <w:pStyle w:val="Textkrper"/>
              <w:tabs>
                <w:tab w:val="left" w:pos="284"/>
              </w:tabs>
              <w:spacing w:after="0"/>
              <w:rPr>
                <w:lang w:val="de-DE"/>
              </w:rPr>
            </w:pPr>
            <w:r w:rsidRPr="009F08DB">
              <w:rPr>
                <w:lang w:val="de-DE"/>
              </w:rPr>
              <w:t>Datum/Kurzzeichen</w:t>
            </w:r>
          </w:p>
          <w:p w14:paraId="12C7B1F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76608" behindDoc="0" locked="0" layoutInCell="1" allowOverlap="1" wp14:anchorId="2FC70501" wp14:editId="0117C764">
                      <wp:simplePos x="0" y="0"/>
                      <wp:positionH relativeFrom="column">
                        <wp:posOffset>1746</wp:posOffset>
                      </wp:positionH>
                      <wp:positionV relativeFrom="line">
                        <wp:posOffset>32703</wp:posOffset>
                      </wp:positionV>
                      <wp:extent cx="3592354" cy="320400"/>
                      <wp:effectExtent l="0" t="0" r="27305" b="22860"/>
                      <wp:wrapNone/>
                      <wp:docPr id="293274848" name="Rechteck: abgerundete Ecken 29327484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F349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70501" id="Rechteck: abgerundete Ecken 293274848" o:spid="_x0000_s2189" style="position:absolute;left:0;text-align:left;margin-left:.15pt;margin-top:2.6pt;width:282.85pt;height:25.25pt;z-index:257476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MD&#10;eB3BAgAAyQUAAA4AAAAAAAAAAAAAAAAALgIAAGRycy9lMm9Eb2MueG1sUEsBAi0AFAAGAAgAAAAh&#10;ABCRfb7aAAAABQEAAA8AAAAAAAAAAAAAAAAAGwUAAGRycy9kb3ducmV2LnhtbFBLBQYAAAAABAAE&#10;APMAAAAiBgAAAAA=&#10;" filled="f" strokecolor="black [3213]" strokeweight=".5pt">
                      <v:textbox>
                        <w:txbxContent>
                          <w:p w14:paraId="60AF3496" w14:textId="77777777" w:rsidR="00BD5E17" w:rsidRDefault="00BD5E17" w:rsidP="005721B8">
                            <w:pPr>
                              <w:jc w:val="center"/>
                            </w:pPr>
                            <w:r>
                              <w:t>x</w:t>
                            </w:r>
                          </w:p>
                        </w:txbxContent>
                      </v:textbox>
                      <w10:wrap anchory="line"/>
                    </v:roundrect>
                  </w:pict>
                </mc:Fallback>
              </mc:AlternateContent>
            </w:r>
          </w:p>
        </w:tc>
      </w:tr>
      <w:tr w:rsidR="00626664" w:rsidRPr="009F08DB" w14:paraId="0B27913E" w14:textId="77777777" w:rsidTr="00626664">
        <w:trPr>
          <w:trHeight w:val="1020"/>
        </w:trPr>
        <w:tc>
          <w:tcPr>
            <w:tcW w:w="2154" w:type="dxa"/>
            <w:shd w:val="clear" w:color="auto" w:fill="F2F2F2" w:themeFill="background1" w:themeFillShade="F2"/>
          </w:tcPr>
          <w:p w14:paraId="405F8ECB" w14:textId="6B596A0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CF5DFDC" w14:textId="7C61E00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77632" behindDoc="0" locked="0" layoutInCell="1" allowOverlap="1" wp14:anchorId="0848FA82" wp14:editId="72BF0306">
                      <wp:simplePos x="0" y="0"/>
                      <wp:positionH relativeFrom="column">
                        <wp:posOffset>-5715</wp:posOffset>
                      </wp:positionH>
                      <wp:positionV relativeFrom="line">
                        <wp:posOffset>252095</wp:posOffset>
                      </wp:positionV>
                      <wp:extent cx="4500000" cy="320400"/>
                      <wp:effectExtent l="0" t="0" r="15240" b="22860"/>
                      <wp:wrapNone/>
                      <wp:docPr id="293274849" name="Rechteck: abgerundete Ecken 29327484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1379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8FA82" id="Rechteck: abgerundete Ecken 293274849" o:spid="_x0000_s2190" style="position:absolute;left:0;text-align:left;margin-left:-.45pt;margin-top:19.85pt;width:354.35pt;height:25.25pt;z-index:257477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O18MJK8&#10;AgAAyQUAAA4AAAAAAAAAAAAAAAAALgIAAGRycy9lMm9Eb2MueG1sUEsBAi0AFAAGAAgAAAAhAHhH&#10;TL3cAAAABwEAAA8AAAAAAAAAAAAAAAAAFgUAAGRycy9kb3ducmV2LnhtbFBLBQYAAAAABAAEAPMA&#10;AAAfBgAAAAA=&#10;" filled="f" strokecolor="black [3213]" strokeweight=".5pt">
                      <v:textbox>
                        <w:txbxContent>
                          <w:p w14:paraId="3C81379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F99B3CA" w14:textId="77777777" w:rsidR="00626664" w:rsidRPr="009F08DB" w:rsidRDefault="00626664" w:rsidP="00190981">
            <w:pPr>
              <w:pStyle w:val="Textkrper"/>
              <w:tabs>
                <w:tab w:val="left" w:pos="284"/>
              </w:tabs>
              <w:spacing w:after="0"/>
              <w:rPr>
                <w:lang w:val="de-DE"/>
              </w:rPr>
            </w:pPr>
          </w:p>
        </w:tc>
      </w:tr>
    </w:tbl>
    <w:p w14:paraId="07FBA203" w14:textId="77777777" w:rsidR="005721B8" w:rsidRPr="009F08DB" w:rsidRDefault="005721B8" w:rsidP="005721B8">
      <w:pPr>
        <w:rPr>
          <w:rFonts w:ascii="Arial" w:hAnsi="Arial"/>
          <w:lang w:val="de-DE"/>
        </w:rPr>
      </w:pPr>
      <w:r w:rsidRPr="009F08DB">
        <w:rPr>
          <w:lang w:val="de-DE"/>
        </w:rPr>
        <w:br w:type="page"/>
      </w:r>
    </w:p>
    <w:p w14:paraId="5B830031" w14:textId="5256AE4C" w:rsidR="005721B8" w:rsidRPr="009F08DB" w:rsidRDefault="00E610FD" w:rsidP="00897659">
      <w:pPr>
        <w:pStyle w:val="berschrift3nummeriert"/>
        <w:rPr>
          <w:lang w:val="de-DE"/>
        </w:rPr>
      </w:pPr>
      <w:bookmarkStart w:id="61" w:name="_Toc118817593"/>
      <w:r w:rsidRPr="009F08DB">
        <w:rPr>
          <w:lang w:val="de-DE"/>
        </w:rPr>
        <w:lastRenderedPageBreak/>
        <w:t>FLT 16: HANDWHEEL IS ENGAGED</w:t>
      </w:r>
      <w:bookmarkEnd w:id="61"/>
    </w:p>
    <w:p w14:paraId="1AD711BA" w14:textId="77777777" w:rsidR="00EC3C5B" w:rsidRPr="009F08DB" w:rsidRDefault="00EC3C5B" w:rsidP="00EC3C5B">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EC3C5B" w:rsidRPr="00897659" w14:paraId="26F4673A" w14:textId="77777777" w:rsidTr="00EC3C5B">
        <w:trPr>
          <w:trHeight w:val="353"/>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47CFD015" w14:textId="41814F6C" w:rsidR="00EC3C5B" w:rsidRPr="009F08DB" w:rsidRDefault="007B14D9">
            <w:pPr>
              <w:pStyle w:val="Textkrper"/>
              <w:spacing w:after="0"/>
              <w:rPr>
                <w:b/>
                <w:lang w:val="de-DE"/>
              </w:rPr>
            </w:pPr>
            <w:r w:rsidRPr="009F08DB">
              <w:rPr>
                <w:b/>
                <w:lang w:val="de-DE"/>
              </w:rPr>
              <w:t>Testziel</w:t>
            </w:r>
          </w:p>
        </w:tc>
        <w:tc>
          <w:tcPr>
            <w:tcW w:w="7257" w:type="dxa"/>
            <w:tcBorders>
              <w:top w:val="single" w:sz="4" w:space="0" w:color="D9D9D9" w:themeColor="background1" w:themeShade="D9"/>
              <w:left w:val="nil"/>
              <w:bottom w:val="single" w:sz="4" w:space="0" w:color="D9D9D9" w:themeColor="background1" w:themeShade="D9"/>
              <w:right w:val="nil"/>
            </w:tcBorders>
          </w:tcPr>
          <w:p w14:paraId="0A6E825C" w14:textId="7EA681DA" w:rsidR="00EC3C5B" w:rsidRPr="009F08DB" w:rsidRDefault="001B3483" w:rsidP="00BC091F">
            <w:pPr>
              <w:pStyle w:val="BulletTabtext"/>
              <w:numPr>
                <w:ilvl w:val="0"/>
                <w:numId w:val="12"/>
              </w:numPr>
              <w:rPr>
                <w:lang w:val="de-DE"/>
              </w:rPr>
            </w:pPr>
            <w:r w:rsidRPr="009F08DB">
              <w:rPr>
                <w:lang w:val="de-DE"/>
              </w:rPr>
              <w:t>Test, ob die richtige Störmeldung im Bedienfeld erscheint</w:t>
            </w:r>
          </w:p>
          <w:p w14:paraId="4C8BB6E6" w14:textId="77777777" w:rsidR="00EC3C5B" w:rsidRPr="009F08DB" w:rsidRDefault="00EC3C5B">
            <w:pPr>
              <w:pStyle w:val="Abstandshalter"/>
              <w:rPr>
                <w:lang w:val="de-DE"/>
              </w:rPr>
            </w:pPr>
          </w:p>
        </w:tc>
      </w:tr>
      <w:tr w:rsidR="00EC3C5B" w:rsidRPr="00897659" w14:paraId="34BB2A79" w14:textId="77777777" w:rsidTr="00EC3C5B">
        <w:trPr>
          <w:trHeight w:val="170"/>
        </w:trPr>
        <w:tc>
          <w:tcPr>
            <w:tcW w:w="2154" w:type="dxa"/>
            <w:tcBorders>
              <w:top w:val="single" w:sz="4" w:space="0" w:color="D9D9D9" w:themeColor="background1" w:themeShade="D9"/>
              <w:left w:val="nil"/>
              <w:bottom w:val="single" w:sz="4" w:space="0" w:color="D9D9D9" w:themeColor="background1" w:themeShade="D9"/>
              <w:right w:val="nil"/>
            </w:tcBorders>
          </w:tcPr>
          <w:p w14:paraId="0928F577" w14:textId="77777777" w:rsidR="00EC3C5B" w:rsidRPr="009F08DB" w:rsidRDefault="00EC3C5B">
            <w:pPr>
              <w:pStyle w:val="Textkrper"/>
              <w:spacing w:before="0" w:after="0"/>
              <w:rPr>
                <w:sz w:val="8"/>
                <w:szCs w:val="8"/>
                <w:lang w:val="de-DE"/>
              </w:rPr>
            </w:pPr>
          </w:p>
        </w:tc>
        <w:tc>
          <w:tcPr>
            <w:tcW w:w="7257" w:type="dxa"/>
            <w:tcBorders>
              <w:top w:val="single" w:sz="4" w:space="0" w:color="D9D9D9" w:themeColor="background1" w:themeShade="D9"/>
              <w:left w:val="nil"/>
              <w:bottom w:val="single" w:sz="4" w:space="0" w:color="D9D9D9" w:themeColor="background1" w:themeShade="D9"/>
              <w:right w:val="nil"/>
            </w:tcBorders>
          </w:tcPr>
          <w:p w14:paraId="035D7E19" w14:textId="77777777" w:rsidR="00EC3C5B" w:rsidRPr="009F08DB" w:rsidRDefault="00EC3C5B">
            <w:pPr>
              <w:pStyle w:val="Textkrper"/>
              <w:spacing w:before="0" w:after="0"/>
              <w:rPr>
                <w:sz w:val="8"/>
                <w:szCs w:val="8"/>
                <w:lang w:val="de-DE"/>
              </w:rPr>
            </w:pPr>
          </w:p>
        </w:tc>
      </w:tr>
      <w:tr w:rsidR="00EC3C5B" w:rsidRPr="009F08DB" w14:paraId="07D72847" w14:textId="77777777" w:rsidTr="00EC3C5B">
        <w:trPr>
          <w:trHeight w:val="4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B592FF0" w14:textId="0E700604" w:rsidR="00EC3C5B" w:rsidRPr="009F08DB" w:rsidRDefault="007B14D9">
            <w:pPr>
              <w:pStyle w:val="Textkrper"/>
              <w:spacing w:after="0"/>
              <w:rPr>
                <w:b/>
                <w:lang w:val="de-DE"/>
              </w:rPr>
            </w:pPr>
            <w:r w:rsidRPr="009F08DB">
              <w:rPr>
                <w:b/>
                <w:lang w:val="de-DE"/>
              </w:rPr>
              <w:t>Testdurchführung</w:t>
            </w:r>
          </w:p>
        </w:tc>
        <w:tc>
          <w:tcPr>
            <w:tcW w:w="7257" w:type="dxa"/>
            <w:tcBorders>
              <w:top w:val="single" w:sz="4" w:space="0" w:color="D9D9D9" w:themeColor="background1" w:themeShade="D9"/>
              <w:left w:val="nil"/>
              <w:bottom w:val="single" w:sz="4" w:space="0" w:color="D9D9D9" w:themeColor="background1" w:themeShade="D9"/>
              <w:right w:val="nil"/>
            </w:tcBorders>
          </w:tcPr>
          <w:p w14:paraId="7790C4B4" w14:textId="77777777" w:rsidR="00EC3C5B" w:rsidRPr="009F08DB" w:rsidRDefault="00EC3C5B">
            <w:pPr>
              <w:pStyle w:val="Textkrper"/>
              <w:spacing w:after="0"/>
              <w:rPr>
                <w:lang w:val="de-DE"/>
              </w:rPr>
            </w:pPr>
          </w:p>
        </w:tc>
      </w:tr>
      <w:tr w:rsidR="00EC3C5B" w:rsidRPr="009F08DB" w14:paraId="02BCF499" w14:textId="77777777" w:rsidTr="00EC3C5B">
        <w:trPr>
          <w:trHeight w:val="2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430DB12" w14:textId="17B4BC45" w:rsidR="00EC3C5B" w:rsidRPr="009F08DB" w:rsidRDefault="00D86CAA">
            <w:pPr>
              <w:pStyle w:val="Textkrper"/>
              <w:spacing w:after="0"/>
              <w:rPr>
                <w:lang w:val="de-DE"/>
              </w:rPr>
            </w:pPr>
            <w:r w:rsidRPr="009F08DB">
              <w:rPr>
                <w:lang w:val="de-DE"/>
              </w:rPr>
              <w:t>Testvoraussetzungen</w:t>
            </w:r>
          </w:p>
        </w:tc>
        <w:tc>
          <w:tcPr>
            <w:tcW w:w="7257" w:type="dxa"/>
            <w:tcBorders>
              <w:top w:val="single" w:sz="4" w:space="0" w:color="D9D9D9" w:themeColor="background1" w:themeShade="D9"/>
              <w:left w:val="nil"/>
              <w:bottom w:val="single" w:sz="4" w:space="0" w:color="D9D9D9" w:themeColor="background1" w:themeShade="D9"/>
              <w:right w:val="nil"/>
            </w:tcBorders>
          </w:tcPr>
          <w:p w14:paraId="415132FB" w14:textId="2CA935FD" w:rsidR="00EC3C5B" w:rsidRPr="009F08DB" w:rsidRDefault="00D86CAA" w:rsidP="00BC091F">
            <w:pPr>
              <w:pStyle w:val="BulletTabtext"/>
              <w:numPr>
                <w:ilvl w:val="0"/>
                <w:numId w:val="12"/>
              </w:numPr>
              <w:rPr>
                <w:lang w:val="de-DE"/>
              </w:rPr>
            </w:pPr>
            <w:r w:rsidRPr="009F08DB">
              <w:rPr>
                <w:lang w:val="de-DE"/>
              </w:rPr>
              <w:t>Maschine ist im Einrichtbetrieb bereit</w:t>
            </w:r>
          </w:p>
          <w:p w14:paraId="631DA12C" w14:textId="77777777" w:rsidR="00EC3C5B" w:rsidRPr="009F08DB" w:rsidRDefault="00EC3C5B">
            <w:pPr>
              <w:pStyle w:val="Abstandshalter"/>
              <w:rPr>
                <w:lang w:val="de-DE"/>
              </w:rPr>
            </w:pPr>
          </w:p>
        </w:tc>
      </w:tr>
      <w:tr w:rsidR="00EC3C5B" w:rsidRPr="009F08DB" w14:paraId="6E5D6DAB" w14:textId="77777777" w:rsidTr="00EC3C5B">
        <w:trPr>
          <w:trHeight w:val="4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6003C5E" w14:textId="1035F6F1" w:rsidR="00EC3C5B" w:rsidRPr="009F08DB" w:rsidRDefault="00D86CAA">
            <w:pPr>
              <w:pStyle w:val="Textkrper"/>
              <w:spacing w:after="0"/>
              <w:rPr>
                <w:lang w:val="de-DE"/>
              </w:rPr>
            </w:pPr>
            <w:r w:rsidRPr="009F08DB">
              <w:rPr>
                <w:lang w:val="de-DE"/>
              </w:rPr>
              <w:t>Erforderliche Tätigkeit</w:t>
            </w:r>
          </w:p>
        </w:tc>
        <w:tc>
          <w:tcPr>
            <w:tcW w:w="7257" w:type="dxa"/>
            <w:tcBorders>
              <w:top w:val="single" w:sz="4" w:space="0" w:color="D9D9D9" w:themeColor="background1" w:themeShade="D9"/>
              <w:left w:val="nil"/>
              <w:bottom w:val="single" w:sz="4" w:space="0" w:color="D9D9D9" w:themeColor="background1" w:themeShade="D9"/>
              <w:right w:val="nil"/>
            </w:tcBorders>
          </w:tcPr>
          <w:p w14:paraId="7218B11F" w14:textId="7891B45F" w:rsidR="00EC3C5B" w:rsidRPr="009F08DB" w:rsidRDefault="001B3483" w:rsidP="00BC091F">
            <w:pPr>
              <w:pStyle w:val="BulletTabtext"/>
              <w:numPr>
                <w:ilvl w:val="0"/>
                <w:numId w:val="12"/>
              </w:numPr>
              <w:rPr>
                <w:lang w:val="de-DE"/>
              </w:rPr>
            </w:pPr>
            <w:r w:rsidRPr="009F08DB">
              <w:rPr>
                <w:lang w:val="de-DE"/>
              </w:rPr>
              <w:t xml:space="preserve">Ziehe das </w:t>
            </w:r>
            <w:r w:rsidR="00EC3C5B" w:rsidRPr="009F08DB">
              <w:rPr>
                <w:color w:val="FF0000"/>
                <w:lang w:val="de-DE"/>
              </w:rPr>
              <w:t>hand wheel</w:t>
            </w:r>
            <w:r w:rsidRPr="009F08DB">
              <w:rPr>
                <w:color w:val="FF0000"/>
                <w:lang w:val="de-DE"/>
              </w:rPr>
              <w:t xml:space="preserve"> </w:t>
            </w:r>
            <w:r w:rsidRPr="009F08DB">
              <w:rPr>
                <w:lang w:val="de-DE"/>
              </w:rPr>
              <w:t>heraus</w:t>
            </w:r>
          </w:p>
          <w:p w14:paraId="384FF457" w14:textId="77777777" w:rsidR="00EC3C5B" w:rsidRPr="009F08DB" w:rsidRDefault="00EC3C5B">
            <w:pPr>
              <w:pStyle w:val="Abstandshalter"/>
              <w:rPr>
                <w:lang w:val="de-DE"/>
              </w:rPr>
            </w:pPr>
          </w:p>
        </w:tc>
      </w:tr>
      <w:tr w:rsidR="00EC3C5B" w:rsidRPr="00897659" w14:paraId="7814CA21" w14:textId="77777777" w:rsidTr="00EC3C5B">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1451E94" w14:textId="2F3AF8C8" w:rsidR="00EC3C5B" w:rsidRPr="009F08DB" w:rsidRDefault="00D86CAA">
            <w:pPr>
              <w:pStyle w:val="Textkrper"/>
              <w:spacing w:after="0"/>
              <w:rPr>
                <w:lang w:val="de-DE"/>
              </w:rPr>
            </w:pPr>
            <w:r w:rsidRPr="009F08DB">
              <w:rPr>
                <w:lang w:val="de-DE"/>
              </w:rPr>
              <w:t>Folge</w:t>
            </w:r>
          </w:p>
        </w:tc>
        <w:tc>
          <w:tcPr>
            <w:tcW w:w="7257" w:type="dxa"/>
            <w:tcBorders>
              <w:top w:val="single" w:sz="4" w:space="0" w:color="D9D9D9" w:themeColor="background1" w:themeShade="D9"/>
              <w:left w:val="nil"/>
              <w:bottom w:val="single" w:sz="4" w:space="0" w:color="D9D9D9" w:themeColor="background1" w:themeShade="D9"/>
              <w:right w:val="nil"/>
            </w:tcBorders>
          </w:tcPr>
          <w:p w14:paraId="23B2C525" w14:textId="19D29F7D" w:rsidR="00EC3C5B" w:rsidRPr="009F08DB" w:rsidRDefault="001B3483" w:rsidP="00BC091F">
            <w:pPr>
              <w:pStyle w:val="BulletTabtext"/>
              <w:numPr>
                <w:ilvl w:val="0"/>
                <w:numId w:val="12"/>
              </w:numPr>
              <w:rPr>
                <w:lang w:val="de-DE"/>
              </w:rPr>
            </w:pPr>
            <w:r w:rsidRPr="009F08DB">
              <w:rPr>
                <w:lang w:val="de-DE"/>
              </w:rPr>
              <w:t>Störmeldung erscheint im Bedienfeld</w:t>
            </w:r>
          </w:p>
          <w:p w14:paraId="1C41EAD2" w14:textId="14422B8E" w:rsidR="00EC3C5B"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p w14:paraId="27DA2D9E" w14:textId="77777777" w:rsidR="00EC3C5B" w:rsidRPr="009F08DB" w:rsidRDefault="00EC3C5B">
            <w:pPr>
              <w:pStyle w:val="Abstandshalter"/>
              <w:rPr>
                <w:lang w:val="de-DE"/>
              </w:rPr>
            </w:pPr>
          </w:p>
        </w:tc>
      </w:tr>
      <w:tr w:rsidR="00EC3C5B" w:rsidRPr="009F08DB" w14:paraId="38A627B0" w14:textId="77777777" w:rsidTr="00EC3C5B">
        <w:trPr>
          <w:trHeight w:val="214"/>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09B5BFC" w14:textId="7DCAA37F" w:rsidR="00EC3C5B" w:rsidRPr="009F08DB" w:rsidRDefault="00D86CAA">
            <w:pPr>
              <w:pStyle w:val="Textkrper"/>
              <w:spacing w:after="0"/>
              <w:rPr>
                <w:lang w:val="de-DE"/>
              </w:rPr>
            </w:pPr>
            <w:r w:rsidRPr="009F08DB">
              <w:rPr>
                <w:lang w:val="de-DE"/>
              </w:rPr>
              <w:t>Kommentare</w:t>
            </w:r>
          </w:p>
        </w:tc>
        <w:tc>
          <w:tcPr>
            <w:tcW w:w="7257" w:type="dxa"/>
            <w:tcBorders>
              <w:top w:val="single" w:sz="4" w:space="0" w:color="D9D9D9" w:themeColor="background1" w:themeShade="D9"/>
              <w:left w:val="nil"/>
              <w:bottom w:val="single" w:sz="4" w:space="0" w:color="D9D9D9" w:themeColor="background1" w:themeShade="D9"/>
              <w:right w:val="nil"/>
            </w:tcBorders>
          </w:tcPr>
          <w:p w14:paraId="7324A018" w14:textId="22D8EA56" w:rsidR="00EC3C5B" w:rsidRPr="009F08DB" w:rsidRDefault="009B71DA" w:rsidP="00BC091F">
            <w:pPr>
              <w:pStyle w:val="BulletTabtext"/>
              <w:numPr>
                <w:ilvl w:val="0"/>
                <w:numId w:val="12"/>
              </w:numPr>
              <w:rPr>
                <w:lang w:val="de-DE"/>
              </w:rPr>
            </w:pPr>
            <w:r w:rsidRPr="009F08DB">
              <w:rPr>
                <w:lang w:val="de-DE"/>
              </w:rPr>
              <w:t>Keine</w:t>
            </w:r>
          </w:p>
          <w:p w14:paraId="5F1EB8D8" w14:textId="77777777" w:rsidR="00EC3C5B" w:rsidRPr="009F08DB" w:rsidRDefault="00EC3C5B">
            <w:pPr>
              <w:pStyle w:val="Abstandshalter"/>
              <w:rPr>
                <w:lang w:val="de-DE"/>
              </w:rPr>
            </w:pPr>
          </w:p>
        </w:tc>
      </w:tr>
      <w:tr w:rsidR="00EC3C5B" w:rsidRPr="009F08DB" w14:paraId="24669CF4" w14:textId="77777777" w:rsidTr="00EC3C5B">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94D5005" w14:textId="0F75F598" w:rsidR="00EC3C5B" w:rsidRPr="009F08DB" w:rsidRDefault="00D86CAA">
            <w:pPr>
              <w:pStyle w:val="Textkrper"/>
              <w:spacing w:after="0"/>
              <w:rPr>
                <w:lang w:val="de-DE"/>
              </w:rPr>
            </w:pPr>
            <w:r w:rsidRPr="009F08DB">
              <w:rPr>
                <w:lang w:val="de-DE"/>
              </w:rPr>
              <w:t>Quittierung</w:t>
            </w:r>
          </w:p>
        </w:tc>
        <w:tc>
          <w:tcPr>
            <w:tcW w:w="7257" w:type="dxa"/>
            <w:tcBorders>
              <w:top w:val="single" w:sz="4" w:space="0" w:color="D9D9D9" w:themeColor="background1" w:themeShade="D9"/>
              <w:left w:val="nil"/>
              <w:bottom w:val="single" w:sz="4" w:space="0" w:color="D9D9D9" w:themeColor="background1" w:themeShade="D9"/>
              <w:right w:val="nil"/>
            </w:tcBorders>
          </w:tcPr>
          <w:p w14:paraId="0603BBCB" w14:textId="4A0B8390" w:rsidR="00EC3C5B" w:rsidRPr="009F08DB" w:rsidRDefault="001B3483" w:rsidP="00BC091F">
            <w:pPr>
              <w:pStyle w:val="BulletTabtext"/>
              <w:numPr>
                <w:ilvl w:val="0"/>
                <w:numId w:val="12"/>
              </w:numPr>
              <w:rPr>
                <w:lang w:val="de-DE"/>
              </w:rPr>
            </w:pPr>
            <w:r w:rsidRPr="009F08DB">
              <w:rPr>
                <w:lang w:val="de-DE"/>
              </w:rPr>
              <w:t xml:space="preserve">Ziehe das </w:t>
            </w:r>
            <w:r w:rsidRPr="009F08DB">
              <w:rPr>
                <w:color w:val="FF0000"/>
                <w:lang w:val="de-DE"/>
              </w:rPr>
              <w:t xml:space="preserve">hand wheel </w:t>
            </w:r>
            <w:r w:rsidRPr="009F08DB">
              <w:rPr>
                <w:lang w:val="de-DE"/>
              </w:rPr>
              <w:t>herein</w:t>
            </w:r>
          </w:p>
          <w:p w14:paraId="58480468" w14:textId="5C98C3D9" w:rsidR="00EC3C5B" w:rsidRPr="009F08DB" w:rsidRDefault="001B3483" w:rsidP="00BC091F">
            <w:pPr>
              <w:pStyle w:val="BulletTabtext"/>
              <w:numPr>
                <w:ilvl w:val="0"/>
                <w:numId w:val="12"/>
              </w:numPr>
              <w:rPr>
                <w:lang w:val="de-DE"/>
              </w:rPr>
            </w:pPr>
            <w:r w:rsidRPr="009F08DB">
              <w:rPr>
                <w:lang w:val="de-DE"/>
              </w:rPr>
              <w:t>Taster „Reset“ drücken</w:t>
            </w:r>
          </w:p>
          <w:p w14:paraId="5DDDE352" w14:textId="77777777" w:rsidR="00EC3C5B" w:rsidRPr="009F08DB" w:rsidRDefault="00EC3C5B">
            <w:pPr>
              <w:pStyle w:val="Abstandshalter"/>
              <w:rPr>
                <w:lang w:val="de-DE"/>
              </w:rPr>
            </w:pPr>
          </w:p>
        </w:tc>
      </w:tr>
    </w:tbl>
    <w:p w14:paraId="0FA00027" w14:textId="77777777" w:rsidR="00EC3C5B" w:rsidRPr="009F08DB" w:rsidRDefault="00EC3C5B" w:rsidP="00EC3C5B">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EC3C5B" w:rsidRPr="009F08DB" w14:paraId="28B77228" w14:textId="77777777" w:rsidTr="00EC3C5B">
        <w:trPr>
          <w:trHeight w:val="6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832A4E6" w14:textId="2DC13ED7" w:rsidR="00EC3C5B" w:rsidRPr="009F08DB" w:rsidRDefault="009B71DA">
            <w:pPr>
              <w:pStyle w:val="Textkrper"/>
              <w:spacing w:after="0"/>
              <w:rPr>
                <w:b/>
                <w:lang w:val="de-DE"/>
              </w:rPr>
            </w:pPr>
            <w:r w:rsidRPr="009F08DB">
              <w:rPr>
                <w:b/>
                <w:lang w:val="de-DE"/>
              </w:rPr>
              <w:t>Testergebnis</w:t>
            </w:r>
          </w:p>
        </w:tc>
        <w:tc>
          <w:tcPr>
            <w:tcW w:w="5839"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tcPr>
          <w:p w14:paraId="19ECBF08" w14:textId="77777777" w:rsidR="00EC3C5B" w:rsidRPr="009F08DB" w:rsidRDefault="00EC3C5B">
            <w:pPr>
              <w:pStyle w:val="Textkrper"/>
              <w:tabs>
                <w:tab w:val="left" w:pos="284"/>
              </w:tabs>
              <w:spacing w:after="0"/>
              <w:rPr>
                <w:lang w:val="de-DE"/>
              </w:rPr>
            </w:pPr>
          </w:p>
        </w:tc>
        <w:tc>
          <w:tcPr>
            <w:tcW w:w="1417"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A696794" w14:textId="7C9D5AAD" w:rsidR="00EC3C5B" w:rsidRPr="009F08DB" w:rsidRDefault="009B71DA">
            <w:pPr>
              <w:pStyle w:val="Textkrper"/>
              <w:tabs>
                <w:tab w:val="left" w:pos="284"/>
              </w:tabs>
              <w:spacing w:after="0"/>
              <w:jc w:val="center"/>
              <w:rPr>
                <w:b/>
                <w:lang w:val="de-DE"/>
              </w:rPr>
            </w:pPr>
            <w:r w:rsidRPr="009F08DB">
              <w:rPr>
                <w:b/>
                <w:lang w:val="de-DE"/>
              </w:rPr>
              <w:t>ja/nein</w:t>
            </w:r>
          </w:p>
        </w:tc>
      </w:tr>
      <w:tr w:rsidR="00EC3C5B" w:rsidRPr="009F08DB" w14:paraId="2E503007" w14:textId="77777777" w:rsidTr="00EC3C5B">
        <w:trPr>
          <w:trHeight w:val="697"/>
        </w:trPr>
        <w:tc>
          <w:tcPr>
            <w:tcW w:w="2154" w:type="dxa"/>
            <w:tcBorders>
              <w:top w:val="single" w:sz="4" w:space="0" w:color="D9D9D9" w:themeColor="background1" w:themeShade="D9"/>
              <w:left w:val="nil"/>
              <w:bottom w:val="nil"/>
              <w:right w:val="nil"/>
            </w:tcBorders>
            <w:shd w:val="clear" w:color="auto" w:fill="F2F2F2" w:themeFill="background1" w:themeFillShade="F2"/>
            <w:hideMark/>
          </w:tcPr>
          <w:p w14:paraId="20A336C2" w14:textId="3CADEE6F" w:rsidR="00EC3C5B" w:rsidRPr="009F08DB" w:rsidRDefault="009B71DA">
            <w:pPr>
              <w:pStyle w:val="Textkrper"/>
              <w:spacing w:after="0"/>
              <w:rPr>
                <w:lang w:val="de-DE"/>
              </w:rPr>
            </w:pPr>
            <w:r w:rsidRPr="009F08DB">
              <w:rPr>
                <w:lang w:val="de-DE"/>
              </w:rPr>
              <w:t>Akzeptanzkriterien</w:t>
            </w:r>
          </w:p>
        </w:tc>
        <w:tc>
          <w:tcPr>
            <w:tcW w:w="5839" w:type="dxa"/>
            <w:tcBorders>
              <w:top w:val="single" w:sz="4" w:space="0" w:color="D9D9D9" w:themeColor="background1" w:themeShade="D9"/>
              <w:left w:val="nil"/>
              <w:bottom w:val="nil"/>
              <w:right w:val="nil"/>
            </w:tcBorders>
            <w:hideMark/>
          </w:tcPr>
          <w:p w14:paraId="30787C3B" w14:textId="1F71C7BE" w:rsidR="00EC3C5B" w:rsidRPr="009F08DB" w:rsidRDefault="001B3483" w:rsidP="00BC091F">
            <w:pPr>
              <w:pStyle w:val="BulletTabtext"/>
              <w:numPr>
                <w:ilvl w:val="0"/>
                <w:numId w:val="12"/>
              </w:numPr>
              <w:rPr>
                <w:lang w:val="de-DE"/>
              </w:rPr>
            </w:pPr>
            <w:r w:rsidRPr="009F08DB">
              <w:rPr>
                <w:lang w:val="de-DE"/>
              </w:rPr>
              <w:t>Störmeldung erscheint im Bedienfeld</w:t>
            </w:r>
          </w:p>
        </w:tc>
        <w:tc>
          <w:tcPr>
            <w:tcW w:w="1417" w:type="dxa"/>
            <w:tcBorders>
              <w:top w:val="single" w:sz="4" w:space="0" w:color="D9D9D9" w:themeColor="background1" w:themeShade="D9"/>
              <w:left w:val="nil"/>
              <w:bottom w:val="nil"/>
              <w:right w:val="nil"/>
            </w:tcBorders>
            <w:hideMark/>
          </w:tcPr>
          <w:p w14:paraId="1942AF6A" w14:textId="74B2E34D" w:rsidR="00EC3C5B" w:rsidRPr="009F08DB" w:rsidRDefault="00EC3C5B">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83232" behindDoc="0" locked="0" layoutInCell="1" allowOverlap="1" wp14:anchorId="21032111" wp14:editId="7D45AAB5">
                      <wp:simplePos x="0" y="0"/>
                      <wp:positionH relativeFrom="column">
                        <wp:posOffset>-36195</wp:posOffset>
                      </wp:positionH>
                      <wp:positionV relativeFrom="line">
                        <wp:posOffset>36195</wp:posOffset>
                      </wp:positionV>
                      <wp:extent cx="821055" cy="320675"/>
                      <wp:effectExtent l="0" t="0" r="17145" b="22225"/>
                      <wp:wrapNone/>
                      <wp:docPr id="293275490" name="Rechteck: abgerundete Ecken 293275490"/>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60248"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032111" id="Rechteck: abgerundete Ecken 293275490" o:spid="_x0000_s2191" style="position:absolute;left:0;text-align:left;margin-left:-2.85pt;margin-top:2.85pt;width:64.65pt;height:25.25pt;z-index:258783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KncqK&#10;vwIAAMgFAAAOAAAAAAAAAAAAAAAAAC4CAABkcnMvZTJvRG9jLnhtbFBLAQItABQABgAIAAAAIQA1&#10;k1522gAAAAcBAAAPAAAAAAAAAAAAAAAAABkFAABkcnMvZG93bnJldi54bWxQSwUGAAAAAAQABADz&#10;AAAAIAYAAAAA&#10;" filled="f" strokecolor="black [3213]" strokeweight=".5pt">
                      <v:textbox>
                        <w:txbxContent>
                          <w:p w14:paraId="5C660248" w14:textId="77777777" w:rsidR="00BD5E17" w:rsidRDefault="00BD5E17" w:rsidP="00EC3C5B">
                            <w:pPr>
                              <w:jc w:val="center"/>
                            </w:pPr>
                            <w:r>
                              <w:t>x</w:t>
                            </w:r>
                          </w:p>
                        </w:txbxContent>
                      </v:textbox>
                      <w10:wrap anchory="line"/>
                    </v:roundrect>
                  </w:pict>
                </mc:Fallback>
              </mc:AlternateContent>
            </w:r>
          </w:p>
        </w:tc>
      </w:tr>
      <w:tr w:rsidR="00EC3C5B" w:rsidRPr="00897659" w14:paraId="5CD23D1E" w14:textId="77777777" w:rsidTr="00EC3C5B">
        <w:trPr>
          <w:trHeight w:val="697"/>
        </w:trPr>
        <w:tc>
          <w:tcPr>
            <w:tcW w:w="2154" w:type="dxa"/>
            <w:tcBorders>
              <w:top w:val="nil"/>
              <w:left w:val="nil"/>
              <w:bottom w:val="nil"/>
              <w:right w:val="nil"/>
            </w:tcBorders>
            <w:shd w:val="clear" w:color="auto" w:fill="F2F2F2" w:themeFill="background1" w:themeFillShade="F2"/>
          </w:tcPr>
          <w:p w14:paraId="554F5110" w14:textId="77777777" w:rsidR="00EC3C5B" w:rsidRPr="009F08DB" w:rsidRDefault="00EC3C5B">
            <w:pPr>
              <w:pStyle w:val="Textkrper"/>
              <w:spacing w:after="0"/>
              <w:rPr>
                <w:lang w:val="de-DE"/>
              </w:rPr>
            </w:pPr>
          </w:p>
        </w:tc>
        <w:tc>
          <w:tcPr>
            <w:tcW w:w="5839" w:type="dxa"/>
            <w:tcBorders>
              <w:top w:val="nil"/>
              <w:left w:val="nil"/>
              <w:bottom w:val="nil"/>
              <w:right w:val="nil"/>
            </w:tcBorders>
            <w:hideMark/>
          </w:tcPr>
          <w:p w14:paraId="5EE5A874" w14:textId="60016846" w:rsidR="00EC3C5B"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tc>
        <w:tc>
          <w:tcPr>
            <w:tcW w:w="1417" w:type="dxa"/>
            <w:tcBorders>
              <w:top w:val="nil"/>
              <w:left w:val="nil"/>
              <w:bottom w:val="nil"/>
              <w:right w:val="nil"/>
            </w:tcBorders>
            <w:hideMark/>
          </w:tcPr>
          <w:p w14:paraId="2B7C5B95" w14:textId="493F6044" w:rsidR="00EC3C5B" w:rsidRPr="009F08DB" w:rsidRDefault="00EC3C5B">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785280" behindDoc="0" locked="0" layoutInCell="1" allowOverlap="1" wp14:anchorId="10184353" wp14:editId="3C23ECC7">
                      <wp:simplePos x="0" y="0"/>
                      <wp:positionH relativeFrom="column">
                        <wp:posOffset>-36195</wp:posOffset>
                      </wp:positionH>
                      <wp:positionV relativeFrom="line">
                        <wp:posOffset>36195</wp:posOffset>
                      </wp:positionV>
                      <wp:extent cx="821055" cy="320675"/>
                      <wp:effectExtent l="0" t="0" r="17145" b="22225"/>
                      <wp:wrapNone/>
                      <wp:docPr id="293275481" name="Rechteck: abgerundete Ecken 293275481"/>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2724D"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84353" id="Rechteck: abgerundete Ecken 293275481" o:spid="_x0000_s2192" style="position:absolute;left:0;text-align:left;margin-left:-2.85pt;margin-top:2.85pt;width:64.65pt;height:25.25pt;z-index:258785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lPJMe&#10;vwIAAMgFAAAOAAAAAAAAAAAAAAAAAC4CAABkcnMvZTJvRG9jLnhtbFBLAQItABQABgAIAAAAIQA1&#10;k1522gAAAAcBAAAPAAAAAAAAAAAAAAAAABkFAABkcnMvZG93bnJldi54bWxQSwUGAAAAAAQABADz&#10;AAAAIAYAAAAA&#10;" filled="f" strokecolor="black [3213]" strokeweight=".5pt">
                      <v:textbox>
                        <w:txbxContent>
                          <w:p w14:paraId="5072724D" w14:textId="77777777" w:rsidR="00BD5E17" w:rsidRDefault="00BD5E17" w:rsidP="00EC3C5B">
                            <w:pPr>
                              <w:jc w:val="center"/>
                            </w:pPr>
                            <w:r>
                              <w:t>x</w:t>
                            </w:r>
                          </w:p>
                        </w:txbxContent>
                      </v:textbox>
                      <w10:wrap anchory="line"/>
                    </v:roundrect>
                  </w:pict>
                </mc:Fallback>
              </mc:AlternateContent>
            </w:r>
          </w:p>
        </w:tc>
      </w:tr>
      <w:tr w:rsidR="00EC3C5B" w:rsidRPr="009F08DB" w14:paraId="4CEACCD9" w14:textId="77777777" w:rsidTr="00EC3C5B">
        <w:trPr>
          <w:trHeight w:val="17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87F8783" w14:textId="168A5638" w:rsidR="00EC3C5B" w:rsidRPr="009F08DB" w:rsidRDefault="00D86CAA">
            <w:pPr>
              <w:pStyle w:val="Textkrper"/>
              <w:spacing w:after="0"/>
              <w:rPr>
                <w:lang w:val="de-DE"/>
              </w:rPr>
            </w:pPr>
            <w:r w:rsidRPr="009F08DB">
              <w:rPr>
                <w:lang w:val="de-DE"/>
              </w:rPr>
              <w:t>Kommentare</w:t>
            </w:r>
          </w:p>
        </w:tc>
        <w:tc>
          <w:tcPr>
            <w:tcW w:w="7256" w:type="dxa"/>
            <w:gridSpan w:val="2"/>
            <w:tcBorders>
              <w:top w:val="single" w:sz="4" w:space="0" w:color="D9D9D9" w:themeColor="background1" w:themeShade="D9"/>
              <w:left w:val="nil"/>
              <w:bottom w:val="single" w:sz="4" w:space="0" w:color="D9D9D9" w:themeColor="background1" w:themeShade="D9"/>
              <w:right w:val="nil"/>
            </w:tcBorders>
            <w:hideMark/>
          </w:tcPr>
          <w:p w14:paraId="1F7E5760" w14:textId="5C37F9A1" w:rsidR="00EC3C5B" w:rsidRPr="009F08DB" w:rsidRDefault="00EC3C5B">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84256" behindDoc="0" locked="0" layoutInCell="1" allowOverlap="1" wp14:anchorId="0DDB78D5" wp14:editId="05B7189D">
                      <wp:simplePos x="0" y="0"/>
                      <wp:positionH relativeFrom="column">
                        <wp:posOffset>-5715</wp:posOffset>
                      </wp:positionH>
                      <wp:positionV relativeFrom="line">
                        <wp:posOffset>72390</wp:posOffset>
                      </wp:positionV>
                      <wp:extent cx="4500245" cy="942975"/>
                      <wp:effectExtent l="0" t="0" r="14605" b="28575"/>
                      <wp:wrapNone/>
                      <wp:docPr id="293275480" name="Rechteck: abgerundete Ecken 293275480"/>
                      <wp:cNvGraphicFramePr/>
                      <a:graphic xmlns:a="http://schemas.openxmlformats.org/drawingml/2006/main">
                        <a:graphicData uri="http://schemas.microsoft.com/office/word/2010/wordprocessingShape">
                          <wps:wsp>
                            <wps:cNvSpPr/>
                            <wps:spPr>
                              <a:xfrm>
                                <a:off x="0" y="0"/>
                                <a:ext cx="449961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7CE43"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B78D5" id="Rechteck: abgerundete Ecken 293275480" o:spid="_x0000_s2193" style="position:absolute;left:0;text-align:left;margin-left:-.45pt;margin-top:5.7pt;width:354.35pt;height:74.25pt;z-index:258784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" filled="f" strokecolor="black [3213]" strokeweight=".5pt">
                      <v:textbox>
                        <w:txbxContent>
                          <w:p w14:paraId="5197CE43" w14:textId="77777777" w:rsidR="00BD5E17" w:rsidRDefault="00BD5E17" w:rsidP="00EC3C5B">
                            <w:pPr>
                              <w:jc w:val="center"/>
                            </w:pPr>
                            <w:r>
                              <w:t>x</w:t>
                            </w:r>
                          </w:p>
                        </w:txbxContent>
                      </v:textbox>
                      <w10:wrap anchory="line"/>
                    </v:roundrect>
                  </w:pict>
                </mc:Fallback>
              </mc:AlternateContent>
            </w:r>
          </w:p>
        </w:tc>
      </w:tr>
    </w:tbl>
    <w:p w14:paraId="66C18BE7" w14:textId="77777777" w:rsidR="00EC3C5B" w:rsidRPr="009F08DB" w:rsidRDefault="00EC3C5B" w:rsidP="00EC3C5B">
      <w:pPr>
        <w:pStyle w:val="Textkrper"/>
        <w:rPr>
          <w:lang w:val="de-DE"/>
        </w:rPr>
      </w:pPr>
    </w:p>
    <w:p w14:paraId="2A210C6A" w14:textId="77777777" w:rsidR="00EC3C5B" w:rsidRPr="009F08DB" w:rsidRDefault="00EC3C5B" w:rsidP="00EC3C5B">
      <w:pPr>
        <w:pStyle w:val="Textkrper"/>
        <w:rPr>
          <w:lang w:val="de-DE"/>
        </w:rPr>
      </w:pPr>
    </w:p>
    <w:p w14:paraId="50E5FCC6" w14:textId="74929DC1" w:rsidR="00EC3C5B" w:rsidRDefault="00EC3C5B" w:rsidP="00EC3C5B">
      <w:pPr>
        <w:pStyle w:val="Textkrper"/>
        <w:rPr>
          <w:lang w:val="de-DE"/>
        </w:rPr>
      </w:pPr>
    </w:p>
    <w:p w14:paraId="37BAE249" w14:textId="77777777" w:rsidR="00C4597A" w:rsidRPr="009F08DB" w:rsidRDefault="00C4597A" w:rsidP="00EC3C5B">
      <w:pPr>
        <w:pStyle w:val="Textkrper"/>
        <w:rPr>
          <w:lang w:val="de-DE"/>
        </w:rPr>
      </w:pPr>
    </w:p>
    <w:p w14:paraId="221F0F99" w14:textId="77777777" w:rsidR="00EC3C5B" w:rsidRPr="009F08DB" w:rsidRDefault="00EC3C5B" w:rsidP="00EC3C5B">
      <w:pPr>
        <w:pStyle w:val="Textkrper"/>
        <w:rPr>
          <w:lang w:val="de-DE"/>
        </w:rPr>
      </w:pPr>
    </w:p>
    <w:p w14:paraId="1CA627FE" w14:textId="77777777" w:rsidR="00EC3C5B" w:rsidRPr="009F08DB" w:rsidRDefault="00EC3C5B" w:rsidP="00EC3C5B">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EC3C5B" w:rsidRPr="009F08DB" w14:paraId="2BB1D6CC" w14:textId="77777777" w:rsidTr="00EC3C5B">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D58F2B9" w14:textId="168310CC" w:rsidR="00EC3C5B" w:rsidRPr="009F08DB" w:rsidRDefault="00C44383">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tcBorders>
              <w:top w:val="single" w:sz="4" w:space="0" w:color="D9D9D9" w:themeColor="background1" w:themeShade="D9"/>
              <w:left w:val="nil"/>
              <w:bottom w:val="single" w:sz="4" w:space="0" w:color="D9D9D9" w:themeColor="background1" w:themeShade="D9"/>
              <w:right w:val="nil"/>
            </w:tcBorders>
            <w:hideMark/>
          </w:tcPr>
          <w:p w14:paraId="48646691" w14:textId="16F82731" w:rsidR="00EC3C5B" w:rsidRPr="009F08DB" w:rsidRDefault="009B71DA">
            <w:pPr>
              <w:pStyle w:val="Textkrper"/>
              <w:tabs>
                <w:tab w:val="left" w:pos="284"/>
              </w:tabs>
              <w:spacing w:after="0"/>
              <w:rPr>
                <w:lang w:val="de-DE"/>
              </w:rPr>
            </w:pPr>
            <w:r w:rsidRPr="009F08DB">
              <w:rPr>
                <w:lang w:val="de-DE"/>
              </w:rPr>
              <w:t>ja/nein</w:t>
            </w:r>
          </w:p>
          <w:p w14:paraId="4EBFADD4" w14:textId="1D142F00" w:rsidR="00EC3C5B" w:rsidRPr="009F08DB" w:rsidRDefault="00EC3C5B">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86304" behindDoc="0" locked="0" layoutInCell="1" allowOverlap="1" wp14:anchorId="37B74744" wp14:editId="20880428">
                      <wp:simplePos x="0" y="0"/>
                      <wp:positionH relativeFrom="column">
                        <wp:posOffset>635</wp:posOffset>
                      </wp:positionH>
                      <wp:positionV relativeFrom="paragraph">
                        <wp:posOffset>36195</wp:posOffset>
                      </wp:positionV>
                      <wp:extent cx="821055" cy="320675"/>
                      <wp:effectExtent l="0" t="0" r="17145" b="22225"/>
                      <wp:wrapNone/>
                      <wp:docPr id="293275479" name="Rechteck: abgerundete Ecken 293275479"/>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0B575"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74744" id="Rechteck: abgerundete Ecken 293275479" o:spid="_x0000_s2194" style="position:absolute;left:0;text-align:left;margin-left:.05pt;margin-top:2.85pt;width:64.65pt;height:25.25pt;z-index:2587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" filled="f" strokecolor="black [3213]" strokeweight=".5pt">
                      <v:textbox>
                        <w:txbxContent>
                          <w:p w14:paraId="47D0B575" w14:textId="77777777" w:rsidR="00BD5E17" w:rsidRDefault="00BD5E17" w:rsidP="00EC3C5B">
                            <w:pPr>
                              <w:jc w:val="center"/>
                            </w:pPr>
                            <w:r>
                              <w:t>x</w:t>
                            </w:r>
                          </w:p>
                        </w:txbxContent>
                      </v:textbox>
                    </v:roundrect>
                  </w:pict>
                </mc:Fallback>
              </mc:AlternateContent>
            </w:r>
          </w:p>
        </w:tc>
        <w:tc>
          <w:tcPr>
            <w:tcW w:w="5839" w:type="dxa"/>
            <w:tcBorders>
              <w:top w:val="single" w:sz="4" w:space="0" w:color="D9D9D9" w:themeColor="background1" w:themeShade="D9"/>
              <w:left w:val="nil"/>
              <w:bottom w:val="single" w:sz="4" w:space="0" w:color="D9D9D9" w:themeColor="background1" w:themeShade="D9"/>
              <w:right w:val="nil"/>
            </w:tcBorders>
            <w:hideMark/>
          </w:tcPr>
          <w:p w14:paraId="2A7C8019" w14:textId="36215857" w:rsidR="00EC3C5B" w:rsidRPr="009F08DB" w:rsidRDefault="00C44383">
            <w:pPr>
              <w:pStyle w:val="Textkrper"/>
              <w:tabs>
                <w:tab w:val="left" w:pos="284"/>
              </w:tabs>
              <w:spacing w:after="0"/>
              <w:rPr>
                <w:lang w:val="de-DE"/>
              </w:rPr>
            </w:pPr>
            <w:r w:rsidRPr="009F08DB">
              <w:rPr>
                <w:lang w:val="de-DE"/>
              </w:rPr>
              <w:t>Datum/Kurzzeichen</w:t>
            </w:r>
          </w:p>
          <w:p w14:paraId="054B1002" w14:textId="3FC5E912" w:rsidR="00EC3C5B" w:rsidRPr="009F08DB" w:rsidRDefault="00EC3C5B">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87328" behindDoc="0" locked="0" layoutInCell="1" allowOverlap="1" wp14:anchorId="0D35C4E9" wp14:editId="70E5ED1A">
                      <wp:simplePos x="0" y="0"/>
                      <wp:positionH relativeFrom="column">
                        <wp:posOffset>1905</wp:posOffset>
                      </wp:positionH>
                      <wp:positionV relativeFrom="line">
                        <wp:posOffset>33020</wp:posOffset>
                      </wp:positionV>
                      <wp:extent cx="3592195" cy="320675"/>
                      <wp:effectExtent l="0" t="0" r="27305" b="22225"/>
                      <wp:wrapNone/>
                      <wp:docPr id="293275478" name="Rechteck: abgerundete Ecken 293275478"/>
                      <wp:cNvGraphicFramePr/>
                      <a:graphic xmlns:a="http://schemas.openxmlformats.org/drawingml/2006/main">
                        <a:graphicData uri="http://schemas.microsoft.com/office/word/2010/wordprocessingShape">
                          <wps:wsp>
                            <wps:cNvSpPr/>
                            <wps:spPr>
                              <a:xfrm>
                                <a:off x="0" y="0"/>
                                <a:ext cx="3592195"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E3088"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35C4E9" id="Rechteck: abgerundete Ecken 293275478" o:spid="_x0000_s2195" style="position:absolute;left:0;text-align:left;margin-left:.15pt;margin-top:2.6pt;width:282.85pt;height:25.25pt;z-index:258787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J7X0&#10;W8ACAADJBQAADgAAAAAAAAAAAAAAAAAuAgAAZHJzL2Uyb0RvYy54bWxQSwECLQAUAAYACAAAACEA&#10;EJF9vtoAAAAFAQAADwAAAAAAAAAAAAAAAAAaBQAAZHJzL2Rvd25yZXYueG1sUEsFBgAAAAAEAAQA&#10;8wAAACEGAAAAAA==&#10;" filled="f" strokecolor="black [3213]" strokeweight=".5pt">
                      <v:textbox>
                        <w:txbxContent>
                          <w:p w14:paraId="2CCE3088" w14:textId="77777777" w:rsidR="00BD5E17" w:rsidRDefault="00BD5E17" w:rsidP="00EC3C5B">
                            <w:pPr>
                              <w:jc w:val="center"/>
                            </w:pPr>
                            <w:r>
                              <w:t>x</w:t>
                            </w:r>
                          </w:p>
                        </w:txbxContent>
                      </v:textbox>
                      <w10:wrap anchory="line"/>
                    </v:roundrect>
                  </w:pict>
                </mc:Fallback>
              </mc:AlternateContent>
            </w:r>
          </w:p>
        </w:tc>
      </w:tr>
      <w:tr w:rsidR="00EC3C5B" w:rsidRPr="009F08DB" w14:paraId="1F0E3DA0" w14:textId="77777777" w:rsidTr="00EC3C5B">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08A212E" w14:textId="29C30E3E" w:rsidR="00EC3C5B" w:rsidRPr="009F08DB" w:rsidRDefault="00C44383">
            <w:pPr>
              <w:pStyle w:val="Textkrper"/>
              <w:spacing w:after="0"/>
              <w:rPr>
                <w:lang w:val="de-DE"/>
              </w:rPr>
            </w:pPr>
            <w:r w:rsidRPr="009F08DB">
              <w:rPr>
                <w:b/>
                <w:lang w:val="de-DE"/>
              </w:rPr>
              <w:t>Ergebnisse genehmigt</w:t>
            </w:r>
          </w:p>
        </w:tc>
        <w:tc>
          <w:tcPr>
            <w:tcW w:w="7256" w:type="dxa"/>
            <w:gridSpan w:val="2"/>
            <w:tcBorders>
              <w:top w:val="single" w:sz="4" w:space="0" w:color="D9D9D9" w:themeColor="background1" w:themeShade="D9"/>
              <w:left w:val="nil"/>
              <w:bottom w:val="single" w:sz="4" w:space="0" w:color="D9D9D9" w:themeColor="background1" w:themeShade="D9"/>
              <w:right w:val="nil"/>
            </w:tcBorders>
          </w:tcPr>
          <w:p w14:paraId="2E27D015" w14:textId="393B8F19" w:rsidR="00EC3C5B" w:rsidRPr="009F08DB" w:rsidRDefault="00EC3C5B">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88352" behindDoc="0" locked="0" layoutInCell="1" allowOverlap="1" wp14:anchorId="62CFE3E0" wp14:editId="7E8DA1B8">
                      <wp:simplePos x="0" y="0"/>
                      <wp:positionH relativeFrom="column">
                        <wp:posOffset>-5715</wp:posOffset>
                      </wp:positionH>
                      <wp:positionV relativeFrom="line">
                        <wp:posOffset>252095</wp:posOffset>
                      </wp:positionV>
                      <wp:extent cx="4500245" cy="320675"/>
                      <wp:effectExtent l="0" t="0" r="14605" b="22225"/>
                      <wp:wrapNone/>
                      <wp:docPr id="293275476" name="Rechteck: abgerundete Ecken 293275476"/>
                      <wp:cNvGraphicFramePr/>
                      <a:graphic xmlns:a="http://schemas.openxmlformats.org/drawingml/2006/main">
                        <a:graphicData uri="http://schemas.microsoft.com/office/word/2010/wordprocessingShape">
                          <wps:wsp>
                            <wps:cNvSpPr/>
                            <wps:spPr>
                              <a:xfrm>
                                <a:off x="0" y="0"/>
                                <a:ext cx="449961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A1E0"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FE3E0" id="Rechteck: abgerundete Ecken 293275476" o:spid="_x0000_s2196" style="position:absolute;left:0;text-align:left;margin-left:-.45pt;margin-top:19.85pt;width:354.35pt;height:25.25pt;z-index:258788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" filled="f" strokecolor="black [3213]" strokeweight=".5pt">
                      <v:textbox>
                        <w:txbxContent>
                          <w:p w14:paraId="7D28A1E0" w14:textId="77777777" w:rsidR="00BD5E17" w:rsidRDefault="00BD5E17" w:rsidP="00EC3C5B">
                            <w:pPr>
                              <w:jc w:val="center"/>
                            </w:pPr>
                            <w:r>
                              <w:t>x</w:t>
                            </w:r>
                          </w:p>
                        </w:txbxContent>
                      </v:textbox>
                      <w10:wrap anchory="line"/>
                    </v:roundrect>
                  </w:pict>
                </mc:Fallback>
              </mc:AlternateContent>
            </w:r>
            <w:r w:rsidR="00C44383" w:rsidRPr="009F08DB">
              <w:rPr>
                <w:lang w:val="de-DE"/>
              </w:rPr>
              <w:t>Datum/Kurzzeichen</w:t>
            </w:r>
          </w:p>
          <w:p w14:paraId="48667E76" w14:textId="77777777" w:rsidR="00EC3C5B" w:rsidRPr="009F08DB" w:rsidRDefault="00EC3C5B">
            <w:pPr>
              <w:pStyle w:val="Textkrper"/>
              <w:tabs>
                <w:tab w:val="left" w:pos="284"/>
              </w:tabs>
              <w:spacing w:after="0"/>
              <w:rPr>
                <w:lang w:val="de-DE"/>
              </w:rPr>
            </w:pPr>
          </w:p>
        </w:tc>
      </w:tr>
    </w:tbl>
    <w:p w14:paraId="2EAA4E4E" w14:textId="77777777" w:rsidR="005721B8" w:rsidRPr="009F08DB" w:rsidRDefault="005721B8" w:rsidP="005721B8">
      <w:pPr>
        <w:rPr>
          <w:rFonts w:ascii="Arial" w:hAnsi="Arial"/>
          <w:lang w:val="de-DE"/>
        </w:rPr>
      </w:pPr>
      <w:r w:rsidRPr="009F08DB">
        <w:rPr>
          <w:lang w:val="de-DE"/>
        </w:rPr>
        <w:br w:type="page"/>
      </w:r>
    </w:p>
    <w:p w14:paraId="568AC846" w14:textId="0F6E2C74" w:rsidR="005721B8" w:rsidRPr="009F08DB" w:rsidRDefault="009D237F" w:rsidP="00897659">
      <w:pPr>
        <w:pStyle w:val="berschrift3nummeriert"/>
        <w:rPr>
          <w:lang w:val="de-DE"/>
        </w:rPr>
      </w:pPr>
      <w:bookmarkStart w:id="62" w:name="_Toc118817594"/>
      <w:r w:rsidRPr="009F08DB">
        <w:rPr>
          <w:lang w:val="de-DE"/>
        </w:rPr>
        <w:lastRenderedPageBreak/>
        <w:t xml:space="preserve">FLT 17: </w:t>
      </w:r>
      <w:r w:rsidR="0052743A" w:rsidRPr="009F08DB">
        <w:rPr>
          <w:lang w:val="de-DE"/>
        </w:rPr>
        <w:t>BEDIENER: BETRIEBSARTENWECHSEL</w:t>
      </w:r>
      <w:bookmarkEnd w:id="62"/>
    </w:p>
    <w:p w14:paraId="2531F94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99B0FBA" w14:textId="77777777" w:rsidTr="009D237F">
        <w:trPr>
          <w:trHeight w:val="353"/>
        </w:trPr>
        <w:tc>
          <w:tcPr>
            <w:tcW w:w="2154" w:type="dxa"/>
            <w:shd w:val="clear" w:color="auto" w:fill="F2F2F2" w:themeFill="background1" w:themeFillShade="F2"/>
          </w:tcPr>
          <w:p w14:paraId="0934D617" w14:textId="223836A8" w:rsidR="005721B8" w:rsidRPr="009F08DB" w:rsidRDefault="00D8280B" w:rsidP="00190981">
            <w:pPr>
              <w:pStyle w:val="Textkrper"/>
              <w:spacing w:after="0"/>
              <w:rPr>
                <w:b/>
                <w:lang w:val="de-DE"/>
              </w:rPr>
            </w:pPr>
            <w:r w:rsidRPr="009F08DB">
              <w:rPr>
                <w:b/>
                <w:lang w:val="de-DE"/>
              </w:rPr>
              <w:t>Testziel</w:t>
            </w:r>
          </w:p>
        </w:tc>
        <w:tc>
          <w:tcPr>
            <w:tcW w:w="7257" w:type="dxa"/>
          </w:tcPr>
          <w:p w14:paraId="787AAAEA" w14:textId="6ACC0421" w:rsidR="005721B8" w:rsidRPr="009F08DB" w:rsidRDefault="00A7704C" w:rsidP="00190981">
            <w:pPr>
              <w:pStyle w:val="BulletTabtext"/>
              <w:rPr>
                <w:lang w:val="de-DE"/>
              </w:rPr>
            </w:pPr>
            <w:r w:rsidRPr="009F08DB">
              <w:rPr>
                <w:lang w:val="de-DE"/>
              </w:rPr>
              <w:t>Test, ob die richtige Störmeldung im Bedienfeld erscheint</w:t>
            </w:r>
          </w:p>
          <w:p w14:paraId="4B05D3CC" w14:textId="4A534B40" w:rsidR="009D237F" w:rsidRPr="009F08DB" w:rsidRDefault="009D237F" w:rsidP="009D237F">
            <w:pPr>
              <w:pStyle w:val="Abstandshalter"/>
              <w:rPr>
                <w:lang w:val="de-DE"/>
              </w:rPr>
            </w:pPr>
          </w:p>
        </w:tc>
      </w:tr>
      <w:tr w:rsidR="005721B8" w:rsidRPr="00897659" w14:paraId="1179F9A1" w14:textId="77777777" w:rsidTr="00190981">
        <w:trPr>
          <w:trHeight w:val="170"/>
        </w:trPr>
        <w:tc>
          <w:tcPr>
            <w:tcW w:w="2154" w:type="dxa"/>
          </w:tcPr>
          <w:p w14:paraId="0CB72B83" w14:textId="77777777" w:rsidR="005721B8" w:rsidRPr="009F08DB" w:rsidRDefault="005721B8" w:rsidP="00190981">
            <w:pPr>
              <w:pStyle w:val="Textkrper"/>
              <w:spacing w:before="0" w:after="0"/>
              <w:rPr>
                <w:sz w:val="8"/>
                <w:szCs w:val="8"/>
                <w:lang w:val="de-DE"/>
              </w:rPr>
            </w:pPr>
          </w:p>
        </w:tc>
        <w:tc>
          <w:tcPr>
            <w:tcW w:w="7257" w:type="dxa"/>
          </w:tcPr>
          <w:p w14:paraId="6A0D0B5E" w14:textId="77777777" w:rsidR="005721B8" w:rsidRPr="009F08DB" w:rsidRDefault="005721B8" w:rsidP="00190981">
            <w:pPr>
              <w:pStyle w:val="Textkrper"/>
              <w:spacing w:before="0" w:after="0"/>
              <w:rPr>
                <w:sz w:val="8"/>
                <w:szCs w:val="8"/>
                <w:lang w:val="de-DE"/>
              </w:rPr>
            </w:pPr>
          </w:p>
        </w:tc>
      </w:tr>
      <w:tr w:rsidR="005721B8" w:rsidRPr="009F08DB" w14:paraId="1B200B56" w14:textId="77777777" w:rsidTr="00190981">
        <w:trPr>
          <w:trHeight w:val="471"/>
        </w:trPr>
        <w:tc>
          <w:tcPr>
            <w:tcW w:w="2154" w:type="dxa"/>
            <w:shd w:val="clear" w:color="auto" w:fill="F2F2F2" w:themeFill="background1" w:themeFillShade="F2"/>
          </w:tcPr>
          <w:p w14:paraId="0F6A5F39" w14:textId="4911E4A9" w:rsidR="005721B8" w:rsidRPr="009F08DB" w:rsidRDefault="00D8280B" w:rsidP="00190981">
            <w:pPr>
              <w:pStyle w:val="Textkrper"/>
              <w:spacing w:after="0"/>
              <w:rPr>
                <w:b/>
                <w:lang w:val="de-DE"/>
              </w:rPr>
            </w:pPr>
            <w:r w:rsidRPr="009F08DB">
              <w:rPr>
                <w:b/>
                <w:lang w:val="de-DE"/>
              </w:rPr>
              <w:t>Testdurchführung</w:t>
            </w:r>
          </w:p>
        </w:tc>
        <w:tc>
          <w:tcPr>
            <w:tcW w:w="7257" w:type="dxa"/>
          </w:tcPr>
          <w:p w14:paraId="7ED3B6FD" w14:textId="77777777" w:rsidR="005721B8" w:rsidRPr="009F08DB" w:rsidRDefault="005721B8" w:rsidP="00190981">
            <w:pPr>
              <w:pStyle w:val="Textkrper"/>
              <w:spacing w:after="0"/>
              <w:rPr>
                <w:lang w:val="de-DE"/>
              </w:rPr>
            </w:pPr>
          </w:p>
        </w:tc>
      </w:tr>
      <w:tr w:rsidR="005721B8" w:rsidRPr="009F08DB" w14:paraId="0D782130" w14:textId="77777777" w:rsidTr="009D237F">
        <w:trPr>
          <w:trHeight w:val="271"/>
        </w:trPr>
        <w:tc>
          <w:tcPr>
            <w:tcW w:w="2154" w:type="dxa"/>
            <w:shd w:val="clear" w:color="auto" w:fill="F2F2F2" w:themeFill="background1" w:themeFillShade="F2"/>
          </w:tcPr>
          <w:p w14:paraId="167B66B9" w14:textId="18365EAB" w:rsidR="005721B8" w:rsidRPr="009F08DB" w:rsidRDefault="00D41D58" w:rsidP="00190981">
            <w:pPr>
              <w:pStyle w:val="Textkrper"/>
              <w:spacing w:after="0"/>
              <w:rPr>
                <w:lang w:val="de-DE"/>
              </w:rPr>
            </w:pPr>
            <w:r w:rsidRPr="009F08DB">
              <w:rPr>
                <w:lang w:val="de-DE"/>
              </w:rPr>
              <w:t>Testvoraussetzungen</w:t>
            </w:r>
          </w:p>
        </w:tc>
        <w:tc>
          <w:tcPr>
            <w:tcW w:w="7257" w:type="dxa"/>
          </w:tcPr>
          <w:p w14:paraId="572B996C" w14:textId="416C2882" w:rsidR="005721B8" w:rsidRPr="009F08DB" w:rsidRDefault="00AE36C0" w:rsidP="00190981">
            <w:pPr>
              <w:pStyle w:val="BulletTabtext"/>
              <w:rPr>
                <w:lang w:val="de-DE"/>
              </w:rPr>
            </w:pPr>
            <w:r w:rsidRPr="009F08DB">
              <w:rPr>
                <w:lang w:val="de-DE"/>
              </w:rPr>
              <w:t>Maschine ist im Automatikbetrieb bereit</w:t>
            </w:r>
          </w:p>
          <w:p w14:paraId="3EA9A6FE" w14:textId="77777777" w:rsidR="005721B8" w:rsidRPr="009F08DB" w:rsidRDefault="005721B8" w:rsidP="00190981">
            <w:pPr>
              <w:pStyle w:val="Abstandshalter"/>
              <w:rPr>
                <w:lang w:val="de-DE"/>
              </w:rPr>
            </w:pPr>
          </w:p>
        </w:tc>
      </w:tr>
      <w:tr w:rsidR="005721B8" w:rsidRPr="009F08DB" w14:paraId="08E10852" w14:textId="77777777" w:rsidTr="009D237F">
        <w:trPr>
          <w:trHeight w:val="420"/>
        </w:trPr>
        <w:tc>
          <w:tcPr>
            <w:tcW w:w="2154" w:type="dxa"/>
            <w:shd w:val="clear" w:color="auto" w:fill="F2F2F2" w:themeFill="background1" w:themeFillShade="F2"/>
          </w:tcPr>
          <w:p w14:paraId="549DE9C8" w14:textId="41558C24" w:rsidR="005721B8" w:rsidRPr="009F08DB" w:rsidRDefault="00D8280B" w:rsidP="00190981">
            <w:pPr>
              <w:pStyle w:val="Textkrper"/>
              <w:spacing w:after="0"/>
              <w:rPr>
                <w:lang w:val="de-DE"/>
              </w:rPr>
            </w:pPr>
            <w:r w:rsidRPr="009F08DB">
              <w:rPr>
                <w:lang w:val="de-DE"/>
              </w:rPr>
              <w:t>Erforderliche Tätigkeit</w:t>
            </w:r>
          </w:p>
        </w:tc>
        <w:tc>
          <w:tcPr>
            <w:tcW w:w="7257" w:type="dxa"/>
          </w:tcPr>
          <w:p w14:paraId="261F9A0A" w14:textId="26FF7918" w:rsidR="005721B8" w:rsidRPr="009F08DB" w:rsidRDefault="0052743A" w:rsidP="009D237F">
            <w:pPr>
              <w:pStyle w:val="BulletTabtext"/>
              <w:rPr>
                <w:lang w:val="de-DE"/>
              </w:rPr>
            </w:pPr>
            <w:r w:rsidRPr="009F08DB">
              <w:rPr>
                <w:lang w:val="de-DE"/>
              </w:rPr>
              <w:t>Umschalten auf Einrichtbetrieb</w:t>
            </w:r>
          </w:p>
          <w:p w14:paraId="4E6B63D0" w14:textId="6097442F" w:rsidR="009D237F" w:rsidRPr="009F08DB" w:rsidRDefault="009D237F" w:rsidP="009D237F">
            <w:pPr>
              <w:pStyle w:val="Abstandshalter"/>
              <w:rPr>
                <w:lang w:val="de-DE"/>
              </w:rPr>
            </w:pPr>
          </w:p>
        </w:tc>
      </w:tr>
      <w:tr w:rsidR="005721B8" w:rsidRPr="00897659" w14:paraId="7B86D27B" w14:textId="77777777" w:rsidTr="00190981">
        <w:trPr>
          <w:trHeight w:val="697"/>
        </w:trPr>
        <w:tc>
          <w:tcPr>
            <w:tcW w:w="2154" w:type="dxa"/>
            <w:shd w:val="clear" w:color="auto" w:fill="F2F2F2" w:themeFill="background1" w:themeFillShade="F2"/>
          </w:tcPr>
          <w:p w14:paraId="3C08D887" w14:textId="424CBAA3" w:rsidR="005721B8" w:rsidRPr="009F08DB" w:rsidRDefault="008C23D6" w:rsidP="00190981">
            <w:pPr>
              <w:pStyle w:val="Textkrper"/>
              <w:spacing w:after="0"/>
              <w:rPr>
                <w:lang w:val="de-DE"/>
              </w:rPr>
            </w:pPr>
            <w:r w:rsidRPr="009F08DB">
              <w:rPr>
                <w:lang w:val="de-DE"/>
              </w:rPr>
              <w:t>Folge</w:t>
            </w:r>
          </w:p>
        </w:tc>
        <w:tc>
          <w:tcPr>
            <w:tcW w:w="7257" w:type="dxa"/>
          </w:tcPr>
          <w:p w14:paraId="502D9E4E" w14:textId="4665ECCB" w:rsidR="009D237F" w:rsidRPr="009F08DB" w:rsidRDefault="00762C1A" w:rsidP="009D237F">
            <w:pPr>
              <w:pStyle w:val="BulletTabtext"/>
              <w:rPr>
                <w:lang w:val="de-DE"/>
              </w:rPr>
            </w:pPr>
            <w:r w:rsidRPr="009F08DB">
              <w:rPr>
                <w:lang w:val="de-DE"/>
              </w:rPr>
              <w:t>Störmeldung erscheint im Bedienfeld</w:t>
            </w:r>
          </w:p>
          <w:p w14:paraId="509C2E30" w14:textId="32924C6F" w:rsidR="005721B8" w:rsidRPr="009F08DB" w:rsidRDefault="000A4CB7" w:rsidP="009D237F">
            <w:pPr>
              <w:pStyle w:val="BulletTabtext"/>
              <w:rPr>
                <w:lang w:val="de-DE"/>
              </w:rPr>
            </w:pPr>
            <w:r w:rsidRPr="009F08DB">
              <w:rPr>
                <w:lang w:val="de-DE"/>
              </w:rPr>
              <w:t>Maschine kann nicht gestartet werden, solange Störmeldung aktiv ist</w:t>
            </w:r>
          </w:p>
          <w:p w14:paraId="6BD59375" w14:textId="38DB5016" w:rsidR="009D237F" w:rsidRPr="009F08DB" w:rsidRDefault="009D237F" w:rsidP="009D237F">
            <w:pPr>
              <w:pStyle w:val="Abstandshalter"/>
              <w:rPr>
                <w:lang w:val="de-DE"/>
              </w:rPr>
            </w:pPr>
          </w:p>
        </w:tc>
      </w:tr>
      <w:tr w:rsidR="005721B8" w:rsidRPr="009F08DB" w14:paraId="659D5485" w14:textId="77777777" w:rsidTr="009D237F">
        <w:trPr>
          <w:trHeight w:val="356"/>
        </w:trPr>
        <w:tc>
          <w:tcPr>
            <w:tcW w:w="2154" w:type="dxa"/>
            <w:shd w:val="clear" w:color="auto" w:fill="F2F2F2" w:themeFill="background1" w:themeFillShade="F2"/>
          </w:tcPr>
          <w:p w14:paraId="7E45B6EF" w14:textId="0F3C84D4" w:rsidR="005721B8" w:rsidRPr="009F08DB" w:rsidRDefault="00D8280B" w:rsidP="00190981">
            <w:pPr>
              <w:pStyle w:val="Textkrper"/>
              <w:spacing w:after="0"/>
              <w:rPr>
                <w:lang w:val="de-DE"/>
              </w:rPr>
            </w:pPr>
            <w:r w:rsidRPr="009F08DB">
              <w:rPr>
                <w:lang w:val="de-DE"/>
              </w:rPr>
              <w:t>Kommentare</w:t>
            </w:r>
          </w:p>
        </w:tc>
        <w:tc>
          <w:tcPr>
            <w:tcW w:w="7257" w:type="dxa"/>
          </w:tcPr>
          <w:p w14:paraId="5387F193" w14:textId="1AB1A448" w:rsidR="005721B8" w:rsidRPr="009F08DB" w:rsidRDefault="00AE36C0" w:rsidP="00190981">
            <w:pPr>
              <w:pStyle w:val="BulletTabtext"/>
              <w:rPr>
                <w:lang w:val="de-DE"/>
              </w:rPr>
            </w:pPr>
            <w:r w:rsidRPr="009F08DB">
              <w:rPr>
                <w:lang w:val="de-DE"/>
              </w:rPr>
              <w:t>Keine</w:t>
            </w:r>
          </w:p>
          <w:p w14:paraId="214B6CE5" w14:textId="77777777" w:rsidR="005721B8" w:rsidRPr="009F08DB" w:rsidRDefault="005721B8" w:rsidP="00190981">
            <w:pPr>
              <w:pStyle w:val="Abstandshalter"/>
              <w:rPr>
                <w:lang w:val="de-DE"/>
              </w:rPr>
            </w:pPr>
          </w:p>
        </w:tc>
      </w:tr>
      <w:tr w:rsidR="005721B8" w:rsidRPr="009F08DB" w14:paraId="1A54898F" w14:textId="77777777" w:rsidTr="009D237F">
        <w:trPr>
          <w:trHeight w:val="222"/>
        </w:trPr>
        <w:tc>
          <w:tcPr>
            <w:tcW w:w="2154" w:type="dxa"/>
            <w:shd w:val="clear" w:color="auto" w:fill="F2F2F2" w:themeFill="background1" w:themeFillShade="F2"/>
          </w:tcPr>
          <w:p w14:paraId="4CD3E2BC" w14:textId="12A7A5A4" w:rsidR="005721B8" w:rsidRPr="009F08DB" w:rsidRDefault="00D41D58" w:rsidP="00190981">
            <w:pPr>
              <w:pStyle w:val="Textkrper"/>
              <w:spacing w:after="0"/>
              <w:rPr>
                <w:lang w:val="de-DE"/>
              </w:rPr>
            </w:pPr>
            <w:r w:rsidRPr="009F08DB">
              <w:rPr>
                <w:lang w:val="de-DE"/>
              </w:rPr>
              <w:t>Quittierung</w:t>
            </w:r>
          </w:p>
        </w:tc>
        <w:tc>
          <w:tcPr>
            <w:tcW w:w="7257" w:type="dxa"/>
          </w:tcPr>
          <w:p w14:paraId="3D9E22BA" w14:textId="44FC82E9" w:rsidR="005721B8" w:rsidRPr="009F08DB" w:rsidRDefault="00762C1A" w:rsidP="009D237F">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722BA5E" w14:textId="0A60C625" w:rsidR="009D237F" w:rsidRPr="009F08DB" w:rsidRDefault="009D237F" w:rsidP="009D237F">
            <w:pPr>
              <w:pStyle w:val="Abstandshalter"/>
              <w:rPr>
                <w:lang w:val="de-DE"/>
              </w:rPr>
            </w:pPr>
          </w:p>
        </w:tc>
      </w:tr>
    </w:tbl>
    <w:p w14:paraId="382DEB8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45C7DC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4B12C79" w14:textId="6BBF38E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C04120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3343185" w14:textId="5B42872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1738503" w14:textId="77777777" w:rsidTr="00190981">
        <w:trPr>
          <w:trHeight w:val="697"/>
        </w:trPr>
        <w:tc>
          <w:tcPr>
            <w:tcW w:w="2154" w:type="dxa"/>
            <w:tcBorders>
              <w:bottom w:val="nil"/>
            </w:tcBorders>
            <w:shd w:val="clear" w:color="auto" w:fill="F2F2F2" w:themeFill="background1" w:themeFillShade="F2"/>
          </w:tcPr>
          <w:p w14:paraId="1B52198E" w14:textId="0BE035B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7AB238B" w14:textId="7C9E48B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B7F65D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68672" behindDoc="0" locked="0" layoutInCell="1" allowOverlap="1" wp14:anchorId="7DC0783B" wp14:editId="5BD1727B">
                      <wp:simplePos x="0" y="0"/>
                      <wp:positionH relativeFrom="column">
                        <wp:posOffset>-36195</wp:posOffset>
                      </wp:positionH>
                      <wp:positionV relativeFrom="line">
                        <wp:posOffset>36195</wp:posOffset>
                      </wp:positionV>
                      <wp:extent cx="820800" cy="320400"/>
                      <wp:effectExtent l="0" t="0" r="17780" b="22860"/>
                      <wp:wrapNone/>
                      <wp:docPr id="293274858" name="Rechteck: abgerundete Ecken 29327485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A516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0783B" id="Rechteck: abgerundete Ecken 293274858" o:spid="_x0000_s2197" style="position:absolute;left:0;text-align:left;margin-left:-2.85pt;margin-top:2.85pt;width:64.65pt;height:25.25pt;z-index:253468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ILk36+&#10;AgAAyAUAAA4AAAAAAAAAAAAAAAAALgIAAGRycy9lMm9Eb2MueG1sUEsBAi0AFAAGAAgAAAAhADWT&#10;XnbaAAAABwEAAA8AAAAAAAAAAAAAAAAAGAUAAGRycy9kb3ducmV2LnhtbFBLBQYAAAAABAAEAPMA&#10;AAAfBgAAAAA=&#10;" filled="f" strokecolor="black [3213]" strokeweight=".5pt">
                      <v:textbox>
                        <w:txbxContent>
                          <w:p w14:paraId="247A516D" w14:textId="77777777" w:rsidR="00BD5E17" w:rsidRDefault="00BD5E17" w:rsidP="005721B8">
                            <w:pPr>
                              <w:jc w:val="center"/>
                            </w:pPr>
                            <w:r>
                              <w:t>x</w:t>
                            </w:r>
                          </w:p>
                        </w:txbxContent>
                      </v:textbox>
                      <w10:wrap anchory="line"/>
                    </v:roundrect>
                  </w:pict>
                </mc:Fallback>
              </mc:AlternateContent>
            </w:r>
          </w:p>
        </w:tc>
      </w:tr>
      <w:tr w:rsidR="005721B8" w:rsidRPr="00897659" w14:paraId="31F7C1F8" w14:textId="77777777" w:rsidTr="00190981">
        <w:trPr>
          <w:trHeight w:val="697"/>
        </w:trPr>
        <w:tc>
          <w:tcPr>
            <w:tcW w:w="2154" w:type="dxa"/>
            <w:tcBorders>
              <w:top w:val="nil"/>
              <w:bottom w:val="nil"/>
            </w:tcBorders>
            <w:shd w:val="clear" w:color="auto" w:fill="F2F2F2" w:themeFill="background1" w:themeFillShade="F2"/>
          </w:tcPr>
          <w:p w14:paraId="67C280A1" w14:textId="77777777" w:rsidR="005721B8" w:rsidRPr="009F08DB" w:rsidRDefault="005721B8" w:rsidP="00190981">
            <w:pPr>
              <w:pStyle w:val="Textkrper"/>
              <w:spacing w:after="0"/>
              <w:rPr>
                <w:lang w:val="de-DE"/>
              </w:rPr>
            </w:pPr>
          </w:p>
        </w:tc>
        <w:tc>
          <w:tcPr>
            <w:tcW w:w="5839" w:type="dxa"/>
            <w:tcBorders>
              <w:top w:val="nil"/>
              <w:bottom w:val="nil"/>
            </w:tcBorders>
          </w:tcPr>
          <w:p w14:paraId="2BCD97B3" w14:textId="4086D0C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941877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475840" behindDoc="0" locked="0" layoutInCell="1" allowOverlap="1" wp14:anchorId="0D21CD0D" wp14:editId="64C42291">
                      <wp:simplePos x="0" y="0"/>
                      <wp:positionH relativeFrom="column">
                        <wp:posOffset>-36195</wp:posOffset>
                      </wp:positionH>
                      <wp:positionV relativeFrom="line">
                        <wp:posOffset>36195</wp:posOffset>
                      </wp:positionV>
                      <wp:extent cx="820800" cy="320400"/>
                      <wp:effectExtent l="0" t="0" r="17780" b="22860"/>
                      <wp:wrapNone/>
                      <wp:docPr id="293274859" name="Rechteck: abgerundete Ecken 2932748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29AA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21CD0D" id="Rechteck: abgerundete Ecken 293274859" o:spid="_x0000_s2198" style="position:absolute;left:0;text-align:left;margin-left:-2.85pt;margin-top:2.85pt;width:64.65pt;height:25.25pt;z-index:253475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Zh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OOJmG+&#10;AgAAyAUAAA4AAAAAAAAAAAAAAAAALgIAAGRycy9lMm9Eb2MueG1sUEsBAi0AFAAGAAgAAAAhADWT&#10;XnbaAAAABwEAAA8AAAAAAAAAAAAAAAAAGAUAAGRycy9kb3ducmV2LnhtbFBLBQYAAAAABAAEAPMA&#10;AAAfBgAAAAA=&#10;" filled="f" strokecolor="black [3213]" strokeweight=".5pt">
                      <v:textbox>
                        <w:txbxContent>
                          <w:p w14:paraId="03929AA4" w14:textId="77777777" w:rsidR="00BD5E17" w:rsidRDefault="00BD5E17" w:rsidP="005721B8">
                            <w:pPr>
                              <w:jc w:val="center"/>
                            </w:pPr>
                            <w:r>
                              <w:t>x</w:t>
                            </w:r>
                          </w:p>
                        </w:txbxContent>
                      </v:textbox>
                      <w10:wrap anchory="line"/>
                    </v:roundrect>
                  </w:pict>
                </mc:Fallback>
              </mc:AlternateContent>
            </w:r>
          </w:p>
        </w:tc>
      </w:tr>
      <w:tr w:rsidR="005721B8" w:rsidRPr="009F08DB" w14:paraId="491F2D72" w14:textId="77777777" w:rsidTr="00190981">
        <w:trPr>
          <w:trHeight w:val="1701"/>
        </w:trPr>
        <w:tc>
          <w:tcPr>
            <w:tcW w:w="2154" w:type="dxa"/>
            <w:shd w:val="clear" w:color="auto" w:fill="F2F2F2" w:themeFill="background1" w:themeFillShade="F2"/>
          </w:tcPr>
          <w:p w14:paraId="764B01DC" w14:textId="33BB9332"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69339D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72768" behindDoc="0" locked="0" layoutInCell="1" allowOverlap="1" wp14:anchorId="0F7A0E03" wp14:editId="58784B2D">
                      <wp:simplePos x="0" y="0"/>
                      <wp:positionH relativeFrom="column">
                        <wp:posOffset>-5715</wp:posOffset>
                      </wp:positionH>
                      <wp:positionV relativeFrom="line">
                        <wp:posOffset>72390</wp:posOffset>
                      </wp:positionV>
                      <wp:extent cx="4500000" cy="942975"/>
                      <wp:effectExtent l="0" t="0" r="15240" b="28575"/>
                      <wp:wrapNone/>
                      <wp:docPr id="293274862" name="Rechteck: abgerundete Ecken 29327486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A44E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A0E03" id="Rechteck: abgerundete Ecken 293274862" o:spid="_x0000_s2199" style="position:absolute;left:0;text-align:left;margin-left:-.45pt;margin-top:5.7pt;width:354.35pt;height:74.25pt;z-index:253472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mLy&#10;wr4CAADJBQAADgAAAAAAAAAAAAAAAAAuAgAAZHJzL2Uyb0RvYy54bWxQSwECLQAUAAYACAAAACEA&#10;7zJ/7twAAAAIAQAADwAAAAAAAAAAAAAAAAAYBQAAZHJzL2Rvd25yZXYueG1sUEsFBgAAAAAEAAQA&#10;8wAAACEGAAAAAA==&#10;" filled="f" strokecolor="black [3213]" strokeweight=".5pt">
                      <v:textbox>
                        <w:txbxContent>
                          <w:p w14:paraId="536A44EC" w14:textId="77777777" w:rsidR="00BD5E17" w:rsidRDefault="00BD5E17" w:rsidP="005721B8">
                            <w:pPr>
                              <w:jc w:val="center"/>
                            </w:pPr>
                            <w:r>
                              <w:t>x</w:t>
                            </w:r>
                          </w:p>
                        </w:txbxContent>
                      </v:textbox>
                      <w10:wrap anchory="line"/>
                    </v:roundrect>
                  </w:pict>
                </mc:Fallback>
              </mc:AlternateContent>
            </w:r>
          </w:p>
        </w:tc>
      </w:tr>
    </w:tbl>
    <w:p w14:paraId="4C1F52AB" w14:textId="77777777" w:rsidR="005721B8" w:rsidRPr="009F08DB" w:rsidRDefault="005721B8" w:rsidP="005721B8">
      <w:pPr>
        <w:pStyle w:val="Textkrper"/>
        <w:rPr>
          <w:lang w:val="de-DE"/>
        </w:rPr>
      </w:pPr>
    </w:p>
    <w:p w14:paraId="68B3454F" w14:textId="6983CAE5" w:rsidR="005721B8" w:rsidRDefault="005721B8" w:rsidP="005721B8">
      <w:pPr>
        <w:pStyle w:val="Textkrper"/>
        <w:rPr>
          <w:lang w:val="de-DE"/>
        </w:rPr>
      </w:pPr>
    </w:p>
    <w:p w14:paraId="000BAB02" w14:textId="77777777" w:rsidR="00C4597A" w:rsidRPr="009F08DB" w:rsidRDefault="00C4597A" w:rsidP="005721B8">
      <w:pPr>
        <w:pStyle w:val="Textkrper"/>
        <w:rPr>
          <w:lang w:val="de-DE"/>
        </w:rPr>
      </w:pPr>
    </w:p>
    <w:p w14:paraId="4076C3B6" w14:textId="03E64823" w:rsidR="005721B8" w:rsidRPr="009F08DB" w:rsidRDefault="005721B8" w:rsidP="005721B8">
      <w:pPr>
        <w:pStyle w:val="Textkrper"/>
        <w:rPr>
          <w:lang w:val="de-DE"/>
        </w:rPr>
      </w:pPr>
    </w:p>
    <w:p w14:paraId="346A0EA7" w14:textId="00E880F6" w:rsidR="009D237F" w:rsidRPr="009F08DB" w:rsidRDefault="009D237F" w:rsidP="005721B8">
      <w:pPr>
        <w:pStyle w:val="Textkrper"/>
        <w:rPr>
          <w:lang w:val="de-DE"/>
        </w:rPr>
      </w:pPr>
    </w:p>
    <w:p w14:paraId="72A80D65" w14:textId="355BE7B5" w:rsidR="009D237F" w:rsidRPr="009F08DB" w:rsidRDefault="009D237F" w:rsidP="005721B8">
      <w:pPr>
        <w:pStyle w:val="Textkrper"/>
        <w:rPr>
          <w:lang w:val="de-DE"/>
        </w:rPr>
      </w:pPr>
    </w:p>
    <w:p w14:paraId="733E7C69" w14:textId="77777777" w:rsidR="009D237F" w:rsidRPr="009F08DB" w:rsidRDefault="009D237F"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AB7D333" w14:textId="77777777" w:rsidTr="00626664">
        <w:trPr>
          <w:trHeight w:val="1020"/>
        </w:trPr>
        <w:tc>
          <w:tcPr>
            <w:tcW w:w="2154" w:type="dxa"/>
            <w:shd w:val="clear" w:color="auto" w:fill="F2F2F2" w:themeFill="background1" w:themeFillShade="F2"/>
          </w:tcPr>
          <w:p w14:paraId="273EF90E" w14:textId="6448E8F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5E5630E" w14:textId="20BE12A5" w:rsidR="00626664" w:rsidRPr="009F08DB" w:rsidRDefault="00745279" w:rsidP="00190981">
            <w:pPr>
              <w:pStyle w:val="Textkrper"/>
              <w:tabs>
                <w:tab w:val="left" w:pos="284"/>
              </w:tabs>
              <w:spacing w:after="0"/>
              <w:rPr>
                <w:lang w:val="de-DE"/>
              </w:rPr>
            </w:pPr>
            <w:r w:rsidRPr="009F08DB">
              <w:rPr>
                <w:lang w:val="de-DE"/>
              </w:rPr>
              <w:t>ja/nein</w:t>
            </w:r>
          </w:p>
          <w:p w14:paraId="3C15E92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83776" behindDoc="0" locked="0" layoutInCell="1" allowOverlap="1" wp14:anchorId="19E8DF22" wp14:editId="15C4D067">
                      <wp:simplePos x="0" y="0"/>
                      <wp:positionH relativeFrom="column">
                        <wp:posOffset>635</wp:posOffset>
                      </wp:positionH>
                      <wp:positionV relativeFrom="paragraph">
                        <wp:posOffset>36195</wp:posOffset>
                      </wp:positionV>
                      <wp:extent cx="820800" cy="320400"/>
                      <wp:effectExtent l="0" t="0" r="17780" b="22860"/>
                      <wp:wrapNone/>
                      <wp:docPr id="293274863" name="Rechteck: abgerundete Ecken 2932748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E2E54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8DF22" id="Rechteck: abgerundete Ecken 293274863" o:spid="_x0000_s2200" style="position:absolute;left:0;text-align:left;margin-left:.05pt;margin-top:2.85pt;width:64.65pt;height:25.25pt;z-index:2574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rgvwIAAMgFAAAOAAAAZHJzL2Uyb0RvYy54bWysVEtv2zAMvg/YfxB0X/1I2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Acd64L8C&#10;AADIBQAADgAAAAAAAAAAAAAAAAAuAgAAZHJzL2Uyb0RvYy54bWxQSwECLQAUAAYACAAAACEAm65T&#10;wtgAAAAFAQAADwAAAAAAAAAAAAAAAAAZBQAAZHJzL2Rvd25yZXYueG1sUEsFBgAAAAAEAAQA8wAA&#10;AB4GAAAAAA==&#10;" filled="f" strokecolor="black [3213]" strokeweight=".5pt">
                      <v:textbox>
                        <w:txbxContent>
                          <w:p w14:paraId="2EE2E548" w14:textId="77777777" w:rsidR="00BD5E17" w:rsidRDefault="00BD5E17" w:rsidP="005721B8">
                            <w:pPr>
                              <w:jc w:val="center"/>
                            </w:pPr>
                            <w:r>
                              <w:t>x</w:t>
                            </w:r>
                          </w:p>
                        </w:txbxContent>
                      </v:textbox>
                    </v:roundrect>
                  </w:pict>
                </mc:Fallback>
              </mc:AlternateContent>
            </w:r>
          </w:p>
        </w:tc>
        <w:tc>
          <w:tcPr>
            <w:tcW w:w="5839" w:type="dxa"/>
            <w:shd w:val="clear" w:color="auto" w:fill="auto"/>
          </w:tcPr>
          <w:p w14:paraId="2F9F3C10" w14:textId="4E439CE3" w:rsidR="00626664" w:rsidRPr="009F08DB" w:rsidRDefault="00745279" w:rsidP="00190981">
            <w:pPr>
              <w:pStyle w:val="Textkrper"/>
              <w:tabs>
                <w:tab w:val="left" w:pos="284"/>
              </w:tabs>
              <w:spacing w:after="0"/>
              <w:rPr>
                <w:lang w:val="de-DE"/>
              </w:rPr>
            </w:pPr>
            <w:r w:rsidRPr="009F08DB">
              <w:rPr>
                <w:lang w:val="de-DE"/>
              </w:rPr>
              <w:t>Datum/Kurzzeichen</w:t>
            </w:r>
          </w:p>
          <w:p w14:paraId="0AD00E0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84800" behindDoc="0" locked="0" layoutInCell="1" allowOverlap="1" wp14:anchorId="3A7BC9F9" wp14:editId="3A002508">
                      <wp:simplePos x="0" y="0"/>
                      <wp:positionH relativeFrom="column">
                        <wp:posOffset>1746</wp:posOffset>
                      </wp:positionH>
                      <wp:positionV relativeFrom="line">
                        <wp:posOffset>32703</wp:posOffset>
                      </wp:positionV>
                      <wp:extent cx="3592354" cy="320400"/>
                      <wp:effectExtent l="0" t="0" r="27305" b="22860"/>
                      <wp:wrapNone/>
                      <wp:docPr id="293274864" name="Rechteck: abgerundete Ecken 29327486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2C2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7BC9F9" id="Rechteck: abgerundete Ecken 293274864" o:spid="_x0000_s2201" style="position:absolute;left:0;text-align:left;margin-left:.15pt;margin-top:2.6pt;width:282.85pt;height:25.25pt;z-index:257484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P1T&#10;3NbBAgAAyQUAAA4AAAAAAAAAAAAAAAAALgIAAGRycy9lMm9Eb2MueG1sUEsBAi0AFAAGAAgAAAAh&#10;ABCRfb7aAAAABQEAAA8AAAAAAAAAAAAAAAAAGwUAAGRycy9kb3ducmV2LnhtbFBLBQYAAAAABAAE&#10;APMAAAAiBgAAAAA=&#10;" filled="f" strokecolor="black [3213]" strokeweight=".5pt">
                      <v:textbox>
                        <w:txbxContent>
                          <w:p w14:paraId="5182C2F0" w14:textId="77777777" w:rsidR="00BD5E17" w:rsidRDefault="00BD5E17" w:rsidP="005721B8">
                            <w:pPr>
                              <w:jc w:val="center"/>
                            </w:pPr>
                            <w:r>
                              <w:t>x</w:t>
                            </w:r>
                          </w:p>
                        </w:txbxContent>
                      </v:textbox>
                      <w10:wrap anchory="line"/>
                    </v:roundrect>
                  </w:pict>
                </mc:Fallback>
              </mc:AlternateContent>
            </w:r>
          </w:p>
        </w:tc>
      </w:tr>
      <w:tr w:rsidR="00626664" w:rsidRPr="009F08DB" w14:paraId="47F9C071" w14:textId="77777777" w:rsidTr="00626664">
        <w:trPr>
          <w:trHeight w:val="1020"/>
        </w:trPr>
        <w:tc>
          <w:tcPr>
            <w:tcW w:w="2154" w:type="dxa"/>
            <w:shd w:val="clear" w:color="auto" w:fill="F2F2F2" w:themeFill="background1" w:themeFillShade="F2"/>
          </w:tcPr>
          <w:p w14:paraId="292E3A7F" w14:textId="3E85D76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D86F459" w14:textId="3026D19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485824" behindDoc="0" locked="0" layoutInCell="1" allowOverlap="1" wp14:anchorId="32997A00" wp14:editId="44EA2086">
                      <wp:simplePos x="0" y="0"/>
                      <wp:positionH relativeFrom="column">
                        <wp:posOffset>-5715</wp:posOffset>
                      </wp:positionH>
                      <wp:positionV relativeFrom="line">
                        <wp:posOffset>252095</wp:posOffset>
                      </wp:positionV>
                      <wp:extent cx="4500000" cy="320400"/>
                      <wp:effectExtent l="0" t="0" r="15240" b="22860"/>
                      <wp:wrapNone/>
                      <wp:docPr id="293274865" name="Rechteck: abgerundete Ecken 29327486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7D4B7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997A00" id="Rechteck: abgerundete Ecken 293274865" o:spid="_x0000_s2202" style="position:absolute;left:0;text-align:left;margin-left:-.45pt;margin-top:19.85pt;width:354.35pt;height:25.25pt;z-index:257485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CorSYD&#10;vQIAAMkFAAAOAAAAAAAAAAAAAAAAAC4CAABkcnMvZTJvRG9jLnhtbFBLAQItABQABgAIAAAAIQB4&#10;R0y93AAAAAcBAAAPAAAAAAAAAAAAAAAAABcFAABkcnMvZG93bnJldi54bWxQSwUGAAAAAAQABADz&#10;AAAAIAYAAAAA&#10;" filled="f" strokecolor="black [3213]" strokeweight=".5pt">
                      <v:textbox>
                        <w:txbxContent>
                          <w:p w14:paraId="207D4B7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D58EED8" w14:textId="77777777" w:rsidR="00626664" w:rsidRPr="009F08DB" w:rsidRDefault="00626664" w:rsidP="00190981">
            <w:pPr>
              <w:pStyle w:val="Textkrper"/>
              <w:tabs>
                <w:tab w:val="left" w:pos="284"/>
              </w:tabs>
              <w:spacing w:after="0"/>
              <w:rPr>
                <w:lang w:val="de-DE"/>
              </w:rPr>
            </w:pPr>
          </w:p>
        </w:tc>
      </w:tr>
    </w:tbl>
    <w:p w14:paraId="53589268" w14:textId="77777777" w:rsidR="005721B8" w:rsidRPr="009F08DB" w:rsidRDefault="005721B8" w:rsidP="005721B8">
      <w:pPr>
        <w:rPr>
          <w:rFonts w:ascii="Arial" w:hAnsi="Arial"/>
          <w:lang w:val="de-DE"/>
        </w:rPr>
      </w:pPr>
      <w:r w:rsidRPr="009F08DB">
        <w:rPr>
          <w:lang w:val="de-DE"/>
        </w:rPr>
        <w:br w:type="page"/>
      </w:r>
    </w:p>
    <w:p w14:paraId="07F57414" w14:textId="0AC7110D" w:rsidR="005721B8" w:rsidRPr="00147366" w:rsidRDefault="009D237F" w:rsidP="00897659">
      <w:pPr>
        <w:pStyle w:val="berschrift3nummeriert"/>
      </w:pPr>
      <w:bookmarkStart w:id="63" w:name="_Toc118817595"/>
      <w:r w:rsidRPr="00147366">
        <w:lastRenderedPageBreak/>
        <w:t>FLT 20: BATCH CONTROL: PARTIAL BATCH OBTAINED</w:t>
      </w:r>
      <w:bookmarkEnd w:id="63"/>
    </w:p>
    <w:p w14:paraId="29745214" w14:textId="77777777" w:rsidR="00EC3C5B" w:rsidRPr="00147366" w:rsidRDefault="00EC3C5B" w:rsidP="00EC3C5B">
      <w:pPr>
        <w:pStyle w:val="Abstandshalte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EC3C5B" w:rsidRPr="00897659" w14:paraId="46F14A64" w14:textId="77777777" w:rsidTr="00EC3C5B">
        <w:trPr>
          <w:trHeight w:val="353"/>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E7D99F6" w14:textId="2B375718" w:rsidR="00EC3C5B" w:rsidRPr="009F08DB" w:rsidRDefault="007B14D9">
            <w:pPr>
              <w:pStyle w:val="Textkrper"/>
              <w:spacing w:after="0"/>
              <w:rPr>
                <w:b/>
                <w:lang w:val="de-DE"/>
              </w:rPr>
            </w:pPr>
            <w:r w:rsidRPr="009F08DB">
              <w:rPr>
                <w:b/>
                <w:lang w:val="de-DE"/>
              </w:rPr>
              <w:t>Testziel</w:t>
            </w:r>
          </w:p>
        </w:tc>
        <w:tc>
          <w:tcPr>
            <w:tcW w:w="7257" w:type="dxa"/>
            <w:tcBorders>
              <w:top w:val="single" w:sz="4" w:space="0" w:color="D9D9D9" w:themeColor="background1" w:themeShade="D9"/>
              <w:left w:val="nil"/>
              <w:bottom w:val="single" w:sz="4" w:space="0" w:color="D9D9D9" w:themeColor="background1" w:themeShade="D9"/>
              <w:right w:val="nil"/>
            </w:tcBorders>
          </w:tcPr>
          <w:p w14:paraId="63886442" w14:textId="71F9AC2B" w:rsidR="00EC3C5B" w:rsidRPr="009F08DB" w:rsidRDefault="001B3483" w:rsidP="00BC091F">
            <w:pPr>
              <w:pStyle w:val="BulletTabtext"/>
              <w:numPr>
                <w:ilvl w:val="0"/>
                <w:numId w:val="12"/>
              </w:numPr>
              <w:rPr>
                <w:lang w:val="de-DE"/>
              </w:rPr>
            </w:pPr>
            <w:r w:rsidRPr="009F08DB">
              <w:rPr>
                <w:lang w:val="de-DE"/>
              </w:rPr>
              <w:t>Test, ob die richtige Störmeldung im Bedienfeld erscheint</w:t>
            </w:r>
          </w:p>
          <w:p w14:paraId="027B156B" w14:textId="77777777" w:rsidR="00EC3C5B" w:rsidRPr="009F08DB" w:rsidRDefault="00EC3C5B">
            <w:pPr>
              <w:pStyle w:val="Abstandshalter"/>
              <w:rPr>
                <w:lang w:val="de-DE"/>
              </w:rPr>
            </w:pPr>
          </w:p>
        </w:tc>
      </w:tr>
      <w:tr w:rsidR="00EC3C5B" w:rsidRPr="00897659" w14:paraId="2733CB56" w14:textId="77777777" w:rsidTr="00EC3C5B">
        <w:trPr>
          <w:trHeight w:val="170"/>
        </w:trPr>
        <w:tc>
          <w:tcPr>
            <w:tcW w:w="2154" w:type="dxa"/>
            <w:tcBorders>
              <w:top w:val="single" w:sz="4" w:space="0" w:color="D9D9D9" w:themeColor="background1" w:themeShade="D9"/>
              <w:left w:val="nil"/>
              <w:bottom w:val="single" w:sz="4" w:space="0" w:color="D9D9D9" w:themeColor="background1" w:themeShade="D9"/>
              <w:right w:val="nil"/>
            </w:tcBorders>
          </w:tcPr>
          <w:p w14:paraId="31BFB1BA" w14:textId="77777777" w:rsidR="00EC3C5B" w:rsidRPr="009F08DB" w:rsidRDefault="00EC3C5B">
            <w:pPr>
              <w:pStyle w:val="Textkrper"/>
              <w:spacing w:before="0" w:after="0"/>
              <w:rPr>
                <w:sz w:val="8"/>
                <w:szCs w:val="8"/>
                <w:lang w:val="de-DE"/>
              </w:rPr>
            </w:pPr>
          </w:p>
        </w:tc>
        <w:tc>
          <w:tcPr>
            <w:tcW w:w="7257" w:type="dxa"/>
            <w:tcBorders>
              <w:top w:val="single" w:sz="4" w:space="0" w:color="D9D9D9" w:themeColor="background1" w:themeShade="D9"/>
              <w:left w:val="nil"/>
              <w:bottom w:val="single" w:sz="4" w:space="0" w:color="D9D9D9" w:themeColor="background1" w:themeShade="D9"/>
              <w:right w:val="nil"/>
            </w:tcBorders>
          </w:tcPr>
          <w:p w14:paraId="2211FD6C" w14:textId="77777777" w:rsidR="00EC3C5B" w:rsidRPr="009F08DB" w:rsidRDefault="00EC3C5B">
            <w:pPr>
              <w:pStyle w:val="Textkrper"/>
              <w:spacing w:before="0" w:after="0"/>
              <w:rPr>
                <w:sz w:val="8"/>
                <w:szCs w:val="8"/>
                <w:lang w:val="de-DE"/>
              </w:rPr>
            </w:pPr>
          </w:p>
        </w:tc>
      </w:tr>
      <w:tr w:rsidR="00EC3C5B" w:rsidRPr="009F08DB" w14:paraId="6FDAD523" w14:textId="77777777" w:rsidTr="00EC3C5B">
        <w:trPr>
          <w:trHeight w:val="4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90C7770" w14:textId="6DEAA517" w:rsidR="00EC3C5B" w:rsidRPr="009F08DB" w:rsidRDefault="007B14D9">
            <w:pPr>
              <w:pStyle w:val="Textkrper"/>
              <w:spacing w:after="0"/>
              <w:rPr>
                <w:b/>
                <w:lang w:val="de-DE"/>
              </w:rPr>
            </w:pPr>
            <w:r w:rsidRPr="009F08DB">
              <w:rPr>
                <w:b/>
                <w:lang w:val="de-DE"/>
              </w:rPr>
              <w:t>Testdurchführung</w:t>
            </w:r>
          </w:p>
        </w:tc>
        <w:tc>
          <w:tcPr>
            <w:tcW w:w="7257" w:type="dxa"/>
            <w:tcBorders>
              <w:top w:val="single" w:sz="4" w:space="0" w:color="D9D9D9" w:themeColor="background1" w:themeShade="D9"/>
              <w:left w:val="nil"/>
              <w:bottom w:val="single" w:sz="4" w:space="0" w:color="D9D9D9" w:themeColor="background1" w:themeShade="D9"/>
              <w:right w:val="nil"/>
            </w:tcBorders>
          </w:tcPr>
          <w:p w14:paraId="3E4ECB52" w14:textId="77777777" w:rsidR="00EC3C5B" w:rsidRPr="009F08DB" w:rsidRDefault="00EC3C5B">
            <w:pPr>
              <w:pStyle w:val="Textkrper"/>
              <w:spacing w:after="0"/>
              <w:rPr>
                <w:lang w:val="de-DE"/>
              </w:rPr>
            </w:pPr>
          </w:p>
        </w:tc>
      </w:tr>
      <w:tr w:rsidR="00EC3C5B" w:rsidRPr="009F08DB" w14:paraId="3293550B" w14:textId="77777777" w:rsidTr="00EC3C5B">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92FA371" w14:textId="385F484E" w:rsidR="00EC3C5B" w:rsidRPr="009F08DB" w:rsidRDefault="00D86CAA">
            <w:pPr>
              <w:pStyle w:val="Textkrper"/>
              <w:spacing w:after="0"/>
              <w:rPr>
                <w:lang w:val="de-DE"/>
              </w:rPr>
            </w:pPr>
            <w:r w:rsidRPr="009F08DB">
              <w:rPr>
                <w:lang w:val="de-DE"/>
              </w:rPr>
              <w:t>Testvoraussetzungen</w:t>
            </w:r>
          </w:p>
        </w:tc>
        <w:tc>
          <w:tcPr>
            <w:tcW w:w="7257" w:type="dxa"/>
            <w:tcBorders>
              <w:top w:val="single" w:sz="4" w:space="0" w:color="D9D9D9" w:themeColor="background1" w:themeShade="D9"/>
              <w:left w:val="nil"/>
              <w:bottom w:val="single" w:sz="4" w:space="0" w:color="D9D9D9" w:themeColor="background1" w:themeShade="D9"/>
              <w:right w:val="nil"/>
            </w:tcBorders>
          </w:tcPr>
          <w:p w14:paraId="739DE61D" w14:textId="73DE5119" w:rsidR="00EC3C5B" w:rsidRPr="009F08DB" w:rsidRDefault="00EC3C5B" w:rsidP="00BC091F">
            <w:pPr>
              <w:pStyle w:val="BulletTabtext"/>
              <w:numPr>
                <w:ilvl w:val="0"/>
                <w:numId w:val="12"/>
              </w:numPr>
              <w:rPr>
                <w:lang w:val="de-DE"/>
              </w:rPr>
            </w:pPr>
            <w:r w:rsidRPr="009F08DB">
              <w:rPr>
                <w:color w:val="FF0000"/>
                <w:lang w:val="de-DE"/>
              </w:rPr>
              <w:t>Partial batch</w:t>
            </w:r>
            <w:r w:rsidRPr="009F08DB">
              <w:rPr>
                <w:lang w:val="de-DE"/>
              </w:rPr>
              <w:t xml:space="preserve"> is</w:t>
            </w:r>
            <w:r w:rsidR="002B59B6" w:rsidRPr="009F08DB">
              <w:rPr>
                <w:lang w:val="de-DE"/>
              </w:rPr>
              <w:t>t</w:t>
            </w:r>
            <w:r w:rsidRPr="009F08DB">
              <w:rPr>
                <w:lang w:val="de-DE"/>
              </w:rPr>
              <w:t xml:space="preserve"> defin</w:t>
            </w:r>
            <w:r w:rsidR="002B59B6" w:rsidRPr="009F08DB">
              <w:rPr>
                <w:lang w:val="de-DE"/>
              </w:rPr>
              <w:t>i</w:t>
            </w:r>
            <w:r w:rsidRPr="009F08DB">
              <w:rPr>
                <w:lang w:val="de-DE"/>
              </w:rPr>
              <w:t>e</w:t>
            </w:r>
            <w:r w:rsidR="002B59B6" w:rsidRPr="009F08DB">
              <w:rPr>
                <w:lang w:val="de-DE"/>
              </w:rPr>
              <w:t>rt</w:t>
            </w:r>
            <w:r w:rsidRPr="009F08DB">
              <w:rPr>
                <w:lang w:val="de-DE"/>
              </w:rPr>
              <w:t xml:space="preserve"> </w:t>
            </w:r>
            <w:r w:rsidR="002B59B6" w:rsidRPr="009F08DB">
              <w:rPr>
                <w:lang w:val="de-DE"/>
              </w:rPr>
              <w:t>u</w:t>
            </w:r>
            <w:r w:rsidRPr="009F08DB">
              <w:rPr>
                <w:lang w:val="de-DE"/>
              </w:rPr>
              <w:t xml:space="preserve">nd </w:t>
            </w:r>
            <w:r w:rsidR="002B59B6" w:rsidRPr="009F08DB">
              <w:rPr>
                <w:lang w:val="de-DE"/>
              </w:rPr>
              <w:t>ge</w:t>
            </w:r>
            <w:r w:rsidRPr="009F08DB">
              <w:rPr>
                <w:lang w:val="de-DE"/>
              </w:rPr>
              <w:t>starte</w:t>
            </w:r>
            <w:r w:rsidR="002B59B6" w:rsidRPr="009F08DB">
              <w:rPr>
                <w:lang w:val="de-DE"/>
              </w:rPr>
              <w:t>t</w:t>
            </w:r>
          </w:p>
          <w:p w14:paraId="0B91CBFE" w14:textId="7F7522D4" w:rsidR="00EC3C5B" w:rsidRPr="009F08DB" w:rsidRDefault="002B59B6" w:rsidP="00BC091F">
            <w:pPr>
              <w:pStyle w:val="BulletTabtext"/>
              <w:numPr>
                <w:ilvl w:val="0"/>
                <w:numId w:val="12"/>
              </w:numPr>
              <w:rPr>
                <w:lang w:val="de-DE"/>
              </w:rPr>
            </w:pPr>
            <w:r w:rsidRPr="009F08DB">
              <w:rPr>
                <w:lang w:val="de-DE"/>
              </w:rPr>
              <w:t>Maschine ist im Automatikbetrieb bereit</w:t>
            </w:r>
          </w:p>
          <w:p w14:paraId="734B80A6" w14:textId="77777777" w:rsidR="00EC3C5B" w:rsidRPr="009F08DB" w:rsidRDefault="00EC3C5B">
            <w:pPr>
              <w:pStyle w:val="Abstandshalter"/>
              <w:rPr>
                <w:lang w:val="de-DE"/>
              </w:rPr>
            </w:pPr>
          </w:p>
        </w:tc>
      </w:tr>
      <w:tr w:rsidR="00EC3C5B" w:rsidRPr="009F08DB" w14:paraId="4D2E575B" w14:textId="77777777" w:rsidTr="005D2ECD">
        <w:trPr>
          <w:trHeight w:val="198"/>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93260D5" w14:textId="2819E782" w:rsidR="00EC3C5B" w:rsidRPr="009F08DB" w:rsidRDefault="00D86CAA">
            <w:pPr>
              <w:pStyle w:val="Textkrper"/>
              <w:spacing w:after="0"/>
              <w:rPr>
                <w:lang w:val="de-DE"/>
              </w:rPr>
            </w:pPr>
            <w:r w:rsidRPr="009F08DB">
              <w:rPr>
                <w:lang w:val="de-DE"/>
              </w:rPr>
              <w:t>Erforderliche Tätigkeit</w:t>
            </w:r>
          </w:p>
        </w:tc>
        <w:tc>
          <w:tcPr>
            <w:tcW w:w="7257" w:type="dxa"/>
            <w:tcBorders>
              <w:top w:val="single" w:sz="4" w:space="0" w:color="D9D9D9" w:themeColor="background1" w:themeShade="D9"/>
              <w:left w:val="nil"/>
              <w:bottom w:val="single" w:sz="4" w:space="0" w:color="D9D9D9" w:themeColor="background1" w:themeShade="D9"/>
              <w:right w:val="nil"/>
            </w:tcBorders>
          </w:tcPr>
          <w:p w14:paraId="7D8A92E5" w14:textId="00AAB240" w:rsidR="00EC3C5B" w:rsidRPr="009F08DB" w:rsidRDefault="002B59B6" w:rsidP="00BC091F">
            <w:pPr>
              <w:pStyle w:val="BulletTabtext"/>
              <w:numPr>
                <w:ilvl w:val="0"/>
                <w:numId w:val="12"/>
              </w:numPr>
              <w:rPr>
                <w:lang w:val="de-DE"/>
              </w:rPr>
            </w:pPr>
            <w:r w:rsidRPr="009F08DB">
              <w:rPr>
                <w:lang w:val="de-DE"/>
              </w:rPr>
              <w:t>Taster „Start“ drücken</w:t>
            </w:r>
          </w:p>
          <w:p w14:paraId="48324FDB" w14:textId="77777777" w:rsidR="00EC3C5B" w:rsidRPr="009F08DB" w:rsidRDefault="00EC3C5B">
            <w:pPr>
              <w:pStyle w:val="Abstandshalter"/>
              <w:rPr>
                <w:lang w:val="de-DE"/>
              </w:rPr>
            </w:pPr>
          </w:p>
        </w:tc>
      </w:tr>
      <w:tr w:rsidR="00EC3C5B" w:rsidRPr="00897659" w14:paraId="5863B04D" w14:textId="77777777" w:rsidTr="00EC3C5B">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5DA0CE3" w14:textId="611EA18C" w:rsidR="00EC3C5B" w:rsidRPr="009F08DB" w:rsidRDefault="00D86CAA">
            <w:pPr>
              <w:pStyle w:val="Textkrper"/>
              <w:spacing w:after="0"/>
              <w:rPr>
                <w:lang w:val="de-DE"/>
              </w:rPr>
            </w:pPr>
            <w:r w:rsidRPr="009F08DB">
              <w:rPr>
                <w:lang w:val="de-DE"/>
              </w:rPr>
              <w:t>Folge</w:t>
            </w:r>
          </w:p>
        </w:tc>
        <w:tc>
          <w:tcPr>
            <w:tcW w:w="7257" w:type="dxa"/>
            <w:tcBorders>
              <w:top w:val="single" w:sz="4" w:space="0" w:color="D9D9D9" w:themeColor="background1" w:themeShade="D9"/>
              <w:left w:val="nil"/>
              <w:bottom w:val="single" w:sz="4" w:space="0" w:color="D9D9D9" w:themeColor="background1" w:themeShade="D9"/>
              <w:right w:val="nil"/>
            </w:tcBorders>
          </w:tcPr>
          <w:p w14:paraId="192D173D" w14:textId="26F9196F" w:rsidR="00EC3C5B" w:rsidRPr="009F08DB" w:rsidRDefault="0009601A" w:rsidP="00BC091F">
            <w:pPr>
              <w:pStyle w:val="BulletTabtext"/>
              <w:numPr>
                <w:ilvl w:val="0"/>
                <w:numId w:val="12"/>
              </w:numPr>
              <w:rPr>
                <w:lang w:val="de-DE"/>
              </w:rPr>
            </w:pPr>
            <w:r w:rsidRPr="009F08DB">
              <w:rPr>
                <w:lang w:val="de-DE"/>
              </w:rPr>
              <w:t xml:space="preserve">Die </w:t>
            </w:r>
            <w:r w:rsidR="00EC3C5B" w:rsidRPr="009F08DB">
              <w:rPr>
                <w:lang w:val="de-DE"/>
              </w:rPr>
              <w:t>Ma</w:t>
            </w:r>
            <w:r w:rsidR="005D2ECD" w:rsidRPr="009F08DB">
              <w:rPr>
                <w:lang w:val="de-DE"/>
              </w:rPr>
              <w:t>s</w:t>
            </w:r>
            <w:r w:rsidR="00EC3C5B" w:rsidRPr="009F08DB">
              <w:rPr>
                <w:lang w:val="de-DE"/>
              </w:rPr>
              <w:t xml:space="preserve">chine </w:t>
            </w:r>
            <w:r w:rsidR="005D2ECD" w:rsidRPr="009F08DB">
              <w:rPr>
                <w:lang w:val="de-DE"/>
              </w:rPr>
              <w:t>läuft, bis</w:t>
            </w:r>
            <w:r w:rsidR="00EC3C5B" w:rsidRPr="009F08DB">
              <w:rPr>
                <w:lang w:val="de-DE"/>
              </w:rPr>
              <w:t xml:space="preserve"> </w:t>
            </w:r>
            <w:r w:rsidR="005D2ECD" w:rsidRPr="009F08DB">
              <w:rPr>
                <w:lang w:val="de-DE"/>
              </w:rPr>
              <w:t xml:space="preserve">die definierte Menge an Gut-Produkten der </w:t>
            </w:r>
            <w:r w:rsidR="00EC3C5B" w:rsidRPr="009F08DB">
              <w:rPr>
                <w:color w:val="FF0000"/>
                <w:lang w:val="de-DE"/>
              </w:rPr>
              <w:t>partial batch</w:t>
            </w:r>
            <w:r w:rsidR="00EC3C5B" w:rsidRPr="009F08DB">
              <w:rPr>
                <w:lang w:val="de-DE"/>
              </w:rPr>
              <w:t xml:space="preserve"> </w:t>
            </w:r>
            <w:r w:rsidR="005D2ECD" w:rsidRPr="009F08DB">
              <w:rPr>
                <w:lang w:val="de-DE"/>
              </w:rPr>
              <w:t xml:space="preserve">erreicht </w:t>
            </w:r>
            <w:r w:rsidR="00EC3C5B" w:rsidRPr="009F08DB">
              <w:rPr>
                <w:lang w:val="de-DE"/>
              </w:rPr>
              <w:t>is</w:t>
            </w:r>
            <w:r w:rsidR="005D2ECD" w:rsidRPr="009F08DB">
              <w:rPr>
                <w:lang w:val="de-DE"/>
              </w:rPr>
              <w:t>t</w:t>
            </w:r>
          </w:p>
          <w:p w14:paraId="0BEB5E0D" w14:textId="01E03968" w:rsidR="005D2ECD" w:rsidRPr="009F08DB" w:rsidRDefault="005D2ECD" w:rsidP="00BC091F">
            <w:pPr>
              <w:pStyle w:val="BulletTabtext"/>
              <w:numPr>
                <w:ilvl w:val="0"/>
                <w:numId w:val="12"/>
              </w:numPr>
              <w:rPr>
                <w:lang w:val="de-DE"/>
              </w:rPr>
            </w:pPr>
            <w:r w:rsidRPr="009F08DB">
              <w:rPr>
                <w:lang w:val="de-DE"/>
              </w:rPr>
              <w:t>Störmeldung erscheint im Bedienfeld</w:t>
            </w:r>
          </w:p>
          <w:p w14:paraId="71E15088" w14:textId="512EA2FA" w:rsidR="00EC3C5B"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p w14:paraId="6BDB5549" w14:textId="77777777" w:rsidR="00EC3C5B" w:rsidRPr="009F08DB" w:rsidRDefault="00EC3C5B">
            <w:pPr>
              <w:pStyle w:val="Abstandshalter"/>
              <w:rPr>
                <w:lang w:val="de-DE"/>
              </w:rPr>
            </w:pPr>
          </w:p>
        </w:tc>
      </w:tr>
      <w:tr w:rsidR="00EC3C5B" w:rsidRPr="009F08DB" w14:paraId="55E90F5D" w14:textId="77777777" w:rsidTr="00EC3C5B">
        <w:trPr>
          <w:trHeight w:val="398"/>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36F71A3" w14:textId="7BFD6612" w:rsidR="00EC3C5B" w:rsidRPr="009F08DB" w:rsidRDefault="00D86CAA">
            <w:pPr>
              <w:pStyle w:val="Textkrper"/>
              <w:spacing w:after="0"/>
              <w:rPr>
                <w:lang w:val="de-DE"/>
              </w:rPr>
            </w:pPr>
            <w:r w:rsidRPr="009F08DB">
              <w:rPr>
                <w:lang w:val="de-DE"/>
              </w:rPr>
              <w:t>Kommentare</w:t>
            </w:r>
          </w:p>
        </w:tc>
        <w:tc>
          <w:tcPr>
            <w:tcW w:w="7257" w:type="dxa"/>
            <w:tcBorders>
              <w:top w:val="single" w:sz="4" w:space="0" w:color="D9D9D9" w:themeColor="background1" w:themeShade="D9"/>
              <w:left w:val="nil"/>
              <w:bottom w:val="single" w:sz="4" w:space="0" w:color="D9D9D9" w:themeColor="background1" w:themeShade="D9"/>
              <w:right w:val="nil"/>
            </w:tcBorders>
          </w:tcPr>
          <w:p w14:paraId="656730C3" w14:textId="734A729F" w:rsidR="00EC3C5B" w:rsidRPr="009F08DB" w:rsidRDefault="009B71DA" w:rsidP="00BC091F">
            <w:pPr>
              <w:pStyle w:val="BulletTabtext"/>
              <w:numPr>
                <w:ilvl w:val="0"/>
                <w:numId w:val="12"/>
              </w:numPr>
              <w:rPr>
                <w:lang w:val="de-DE"/>
              </w:rPr>
            </w:pPr>
            <w:r w:rsidRPr="009F08DB">
              <w:rPr>
                <w:lang w:val="de-DE"/>
              </w:rPr>
              <w:t>Keine</w:t>
            </w:r>
          </w:p>
          <w:p w14:paraId="42C68BAC" w14:textId="77777777" w:rsidR="00EC3C5B" w:rsidRPr="009F08DB" w:rsidRDefault="00EC3C5B">
            <w:pPr>
              <w:pStyle w:val="Abstandshalter"/>
              <w:rPr>
                <w:lang w:val="de-DE"/>
              </w:rPr>
            </w:pPr>
          </w:p>
        </w:tc>
      </w:tr>
      <w:tr w:rsidR="00EC3C5B" w:rsidRPr="009F08DB" w14:paraId="674E14DD" w14:textId="77777777" w:rsidTr="00EC3C5B">
        <w:trPr>
          <w:trHeight w:val="406"/>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8FF405E" w14:textId="6C031CBF" w:rsidR="00EC3C5B" w:rsidRPr="009F08DB" w:rsidRDefault="00D86CAA">
            <w:pPr>
              <w:pStyle w:val="Textkrper"/>
              <w:spacing w:after="0"/>
              <w:rPr>
                <w:lang w:val="de-DE"/>
              </w:rPr>
            </w:pPr>
            <w:r w:rsidRPr="009F08DB">
              <w:rPr>
                <w:lang w:val="de-DE"/>
              </w:rPr>
              <w:t>Quittierung</w:t>
            </w:r>
          </w:p>
        </w:tc>
        <w:tc>
          <w:tcPr>
            <w:tcW w:w="7257" w:type="dxa"/>
            <w:tcBorders>
              <w:top w:val="single" w:sz="4" w:space="0" w:color="D9D9D9" w:themeColor="background1" w:themeShade="D9"/>
              <w:left w:val="nil"/>
              <w:bottom w:val="single" w:sz="4" w:space="0" w:color="D9D9D9" w:themeColor="background1" w:themeShade="D9"/>
              <w:right w:val="nil"/>
            </w:tcBorders>
          </w:tcPr>
          <w:p w14:paraId="23555155" w14:textId="19BAF641" w:rsidR="00EC3C5B" w:rsidRPr="009F08DB" w:rsidRDefault="001B3483" w:rsidP="00BC091F">
            <w:pPr>
              <w:pStyle w:val="BulletTabtext"/>
              <w:numPr>
                <w:ilvl w:val="0"/>
                <w:numId w:val="12"/>
              </w:numPr>
              <w:rPr>
                <w:lang w:val="de-DE"/>
              </w:rPr>
            </w:pPr>
            <w:r w:rsidRPr="009F08DB">
              <w:rPr>
                <w:lang w:val="de-DE"/>
              </w:rPr>
              <w:t>Taster „Reset“ drücken</w:t>
            </w:r>
          </w:p>
          <w:p w14:paraId="1B1DF509" w14:textId="77777777" w:rsidR="00EC3C5B" w:rsidRPr="009F08DB" w:rsidRDefault="00EC3C5B">
            <w:pPr>
              <w:pStyle w:val="Abstandshalter"/>
              <w:rPr>
                <w:lang w:val="de-DE"/>
              </w:rPr>
            </w:pPr>
          </w:p>
        </w:tc>
      </w:tr>
    </w:tbl>
    <w:p w14:paraId="39833DC6" w14:textId="77777777" w:rsidR="00EC3C5B" w:rsidRPr="009F08DB" w:rsidRDefault="00EC3C5B" w:rsidP="00EC3C5B">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EC3C5B" w:rsidRPr="009F08DB" w14:paraId="077EA6D1" w14:textId="77777777" w:rsidTr="00EC3C5B">
        <w:trPr>
          <w:trHeight w:val="6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AE5A673" w14:textId="4FDD6CD1" w:rsidR="00EC3C5B" w:rsidRPr="009F08DB" w:rsidRDefault="009B71DA">
            <w:pPr>
              <w:pStyle w:val="Textkrper"/>
              <w:spacing w:after="0"/>
              <w:rPr>
                <w:b/>
                <w:lang w:val="de-DE"/>
              </w:rPr>
            </w:pPr>
            <w:r w:rsidRPr="009F08DB">
              <w:rPr>
                <w:b/>
                <w:lang w:val="de-DE"/>
              </w:rPr>
              <w:t>Testergebnis</w:t>
            </w:r>
          </w:p>
        </w:tc>
        <w:tc>
          <w:tcPr>
            <w:tcW w:w="5839"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tcPr>
          <w:p w14:paraId="572F7B98" w14:textId="77777777" w:rsidR="00EC3C5B" w:rsidRPr="009F08DB" w:rsidRDefault="00EC3C5B">
            <w:pPr>
              <w:pStyle w:val="Textkrper"/>
              <w:tabs>
                <w:tab w:val="left" w:pos="284"/>
              </w:tabs>
              <w:spacing w:after="0"/>
              <w:rPr>
                <w:lang w:val="de-DE"/>
              </w:rPr>
            </w:pPr>
          </w:p>
        </w:tc>
        <w:tc>
          <w:tcPr>
            <w:tcW w:w="1417"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3A54CC3" w14:textId="107A1676" w:rsidR="00EC3C5B" w:rsidRPr="009F08DB" w:rsidRDefault="009B71DA">
            <w:pPr>
              <w:pStyle w:val="Textkrper"/>
              <w:tabs>
                <w:tab w:val="left" w:pos="284"/>
              </w:tabs>
              <w:spacing w:after="0"/>
              <w:jc w:val="center"/>
              <w:rPr>
                <w:b/>
                <w:lang w:val="de-DE"/>
              </w:rPr>
            </w:pPr>
            <w:r w:rsidRPr="009F08DB">
              <w:rPr>
                <w:b/>
                <w:lang w:val="de-DE"/>
              </w:rPr>
              <w:t>ja/nein</w:t>
            </w:r>
          </w:p>
        </w:tc>
      </w:tr>
      <w:tr w:rsidR="00EC3C5B" w:rsidRPr="00897659" w14:paraId="7BD09701" w14:textId="77777777" w:rsidTr="00EC3C5B">
        <w:trPr>
          <w:trHeight w:val="697"/>
        </w:trPr>
        <w:tc>
          <w:tcPr>
            <w:tcW w:w="2154" w:type="dxa"/>
            <w:tcBorders>
              <w:top w:val="single" w:sz="4" w:space="0" w:color="D9D9D9" w:themeColor="background1" w:themeShade="D9"/>
              <w:left w:val="nil"/>
              <w:bottom w:val="nil"/>
              <w:right w:val="nil"/>
            </w:tcBorders>
            <w:shd w:val="clear" w:color="auto" w:fill="F2F2F2" w:themeFill="background1" w:themeFillShade="F2"/>
            <w:hideMark/>
          </w:tcPr>
          <w:p w14:paraId="20D24877" w14:textId="00BA1D8F" w:rsidR="00EC3C5B" w:rsidRPr="009F08DB" w:rsidRDefault="009B71DA">
            <w:pPr>
              <w:pStyle w:val="Textkrper"/>
              <w:spacing w:after="0"/>
              <w:rPr>
                <w:lang w:val="de-DE"/>
              </w:rPr>
            </w:pPr>
            <w:r w:rsidRPr="009F08DB">
              <w:rPr>
                <w:lang w:val="de-DE"/>
              </w:rPr>
              <w:t>Akzeptanzkriterien</w:t>
            </w:r>
          </w:p>
        </w:tc>
        <w:tc>
          <w:tcPr>
            <w:tcW w:w="5839" w:type="dxa"/>
            <w:tcBorders>
              <w:top w:val="single" w:sz="4" w:space="0" w:color="D9D9D9" w:themeColor="background1" w:themeShade="D9"/>
              <w:left w:val="nil"/>
              <w:bottom w:val="nil"/>
              <w:right w:val="nil"/>
            </w:tcBorders>
            <w:hideMark/>
          </w:tcPr>
          <w:p w14:paraId="3E32BAF9" w14:textId="4992A4EB" w:rsidR="00EC3C5B" w:rsidRPr="009F08DB" w:rsidRDefault="005D2ECD" w:rsidP="00BC091F">
            <w:pPr>
              <w:pStyle w:val="BulletTabtext"/>
              <w:numPr>
                <w:ilvl w:val="0"/>
                <w:numId w:val="12"/>
              </w:numPr>
              <w:rPr>
                <w:lang w:val="de-DE"/>
              </w:rPr>
            </w:pPr>
            <w:r w:rsidRPr="009F08DB">
              <w:rPr>
                <w:lang w:val="de-DE"/>
              </w:rPr>
              <w:t xml:space="preserve">Maschine läuft, bis die definierte Menge an Gut-Produkten der </w:t>
            </w:r>
            <w:r w:rsidRPr="009F08DB">
              <w:rPr>
                <w:color w:val="FF0000"/>
                <w:lang w:val="de-DE"/>
              </w:rPr>
              <w:t>partial batch</w:t>
            </w:r>
            <w:r w:rsidRPr="009F08DB">
              <w:rPr>
                <w:lang w:val="de-DE"/>
              </w:rPr>
              <w:t xml:space="preserve"> erreicht ist</w:t>
            </w:r>
          </w:p>
        </w:tc>
        <w:tc>
          <w:tcPr>
            <w:tcW w:w="1417" w:type="dxa"/>
            <w:tcBorders>
              <w:top w:val="single" w:sz="4" w:space="0" w:color="D9D9D9" w:themeColor="background1" w:themeShade="D9"/>
              <w:left w:val="nil"/>
              <w:bottom w:val="nil"/>
              <w:right w:val="nil"/>
            </w:tcBorders>
            <w:hideMark/>
          </w:tcPr>
          <w:p w14:paraId="3B3BAFB5" w14:textId="271D1854" w:rsidR="00EC3C5B" w:rsidRPr="009F08DB" w:rsidRDefault="00EC3C5B">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90400" behindDoc="0" locked="0" layoutInCell="1" allowOverlap="1" wp14:anchorId="6E75272B" wp14:editId="21D297FA">
                      <wp:simplePos x="0" y="0"/>
                      <wp:positionH relativeFrom="column">
                        <wp:posOffset>-36195</wp:posOffset>
                      </wp:positionH>
                      <wp:positionV relativeFrom="line">
                        <wp:posOffset>36195</wp:posOffset>
                      </wp:positionV>
                      <wp:extent cx="821055" cy="320675"/>
                      <wp:effectExtent l="0" t="0" r="17145" b="22225"/>
                      <wp:wrapNone/>
                      <wp:docPr id="293275501" name="Rechteck: abgerundete Ecken 293275501"/>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EE1BC"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5272B" id="Rechteck: abgerundete Ecken 293275501" o:spid="_x0000_s2203" style="position:absolute;left:0;text-align:left;margin-left:-2.85pt;margin-top:2.85pt;width:64.65pt;height:25.25pt;z-index:258790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V0XYE&#10;vwIAAMgFAAAOAAAAAAAAAAAAAAAAAC4CAABkcnMvZTJvRG9jLnhtbFBLAQItABQABgAIAAAAIQA1&#10;k1522gAAAAcBAAAPAAAAAAAAAAAAAAAAABkFAABkcnMvZG93bnJldi54bWxQSwUGAAAAAAQABADz&#10;AAAAIAYAAAAA&#10;" filled="f" strokecolor="black [3213]" strokeweight=".5pt">
                      <v:textbox>
                        <w:txbxContent>
                          <w:p w14:paraId="502EE1BC" w14:textId="77777777" w:rsidR="00BD5E17" w:rsidRDefault="00BD5E17" w:rsidP="00EC3C5B">
                            <w:pPr>
                              <w:jc w:val="center"/>
                            </w:pPr>
                            <w:r>
                              <w:t>x</w:t>
                            </w:r>
                          </w:p>
                        </w:txbxContent>
                      </v:textbox>
                      <w10:wrap anchory="line"/>
                    </v:roundrect>
                  </w:pict>
                </mc:Fallback>
              </mc:AlternateContent>
            </w:r>
          </w:p>
        </w:tc>
      </w:tr>
      <w:tr w:rsidR="00EC3C5B" w:rsidRPr="009F08DB" w14:paraId="44C398F9" w14:textId="77777777" w:rsidTr="00EC3C5B">
        <w:trPr>
          <w:trHeight w:val="697"/>
        </w:trPr>
        <w:tc>
          <w:tcPr>
            <w:tcW w:w="2154" w:type="dxa"/>
            <w:tcBorders>
              <w:top w:val="nil"/>
              <w:left w:val="nil"/>
              <w:bottom w:val="nil"/>
              <w:right w:val="nil"/>
            </w:tcBorders>
            <w:shd w:val="clear" w:color="auto" w:fill="F2F2F2" w:themeFill="background1" w:themeFillShade="F2"/>
          </w:tcPr>
          <w:p w14:paraId="0C3E02EB" w14:textId="77777777" w:rsidR="00EC3C5B" w:rsidRPr="009F08DB" w:rsidRDefault="00EC3C5B">
            <w:pPr>
              <w:pStyle w:val="Textkrper"/>
              <w:spacing w:after="0"/>
              <w:rPr>
                <w:lang w:val="de-DE"/>
              </w:rPr>
            </w:pPr>
          </w:p>
        </w:tc>
        <w:tc>
          <w:tcPr>
            <w:tcW w:w="5839" w:type="dxa"/>
            <w:tcBorders>
              <w:top w:val="nil"/>
              <w:left w:val="nil"/>
              <w:bottom w:val="nil"/>
              <w:right w:val="nil"/>
            </w:tcBorders>
            <w:hideMark/>
          </w:tcPr>
          <w:p w14:paraId="4202A718" w14:textId="69D5FA5D" w:rsidR="00EC3C5B" w:rsidRPr="009F08DB" w:rsidRDefault="001B3483" w:rsidP="00BC091F">
            <w:pPr>
              <w:pStyle w:val="BulletTabtext"/>
              <w:numPr>
                <w:ilvl w:val="0"/>
                <w:numId w:val="12"/>
              </w:numPr>
              <w:rPr>
                <w:lang w:val="de-DE"/>
              </w:rPr>
            </w:pPr>
            <w:r w:rsidRPr="009F08DB">
              <w:rPr>
                <w:lang w:val="de-DE"/>
              </w:rPr>
              <w:t>Störmeldung erscheint im Bedienfeld</w:t>
            </w:r>
          </w:p>
        </w:tc>
        <w:tc>
          <w:tcPr>
            <w:tcW w:w="1417" w:type="dxa"/>
            <w:tcBorders>
              <w:top w:val="nil"/>
              <w:left w:val="nil"/>
              <w:bottom w:val="nil"/>
              <w:right w:val="nil"/>
            </w:tcBorders>
            <w:hideMark/>
          </w:tcPr>
          <w:p w14:paraId="7AD1269F" w14:textId="3FC46997" w:rsidR="00EC3C5B" w:rsidRPr="009F08DB" w:rsidRDefault="00EC3C5B">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793472" behindDoc="0" locked="0" layoutInCell="1" allowOverlap="1" wp14:anchorId="1F6C8AC5" wp14:editId="71CC256B">
                      <wp:simplePos x="0" y="0"/>
                      <wp:positionH relativeFrom="column">
                        <wp:posOffset>-36195</wp:posOffset>
                      </wp:positionH>
                      <wp:positionV relativeFrom="line">
                        <wp:posOffset>36195</wp:posOffset>
                      </wp:positionV>
                      <wp:extent cx="821055" cy="320675"/>
                      <wp:effectExtent l="0" t="0" r="17145" b="22225"/>
                      <wp:wrapNone/>
                      <wp:docPr id="293275497" name="Rechteck: abgerundete Ecken 293275497"/>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6D9FD"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C8AC5" id="Rechteck: abgerundete Ecken 293275497" o:spid="_x0000_s2204" style="position:absolute;left:0;text-align:left;margin-left:-2.85pt;margin-top:2.85pt;width:64.65pt;height:25.25pt;z-index:258793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1OU3h&#10;vwIAAMgFAAAOAAAAAAAAAAAAAAAAAC4CAABkcnMvZTJvRG9jLnhtbFBLAQItABQABgAIAAAAIQA1&#10;k1522gAAAAcBAAAPAAAAAAAAAAAAAAAAABkFAABkcnMvZG93bnJldi54bWxQSwUGAAAAAAQABADz&#10;AAAAIAYAAAAA&#10;" filled="f" strokecolor="black [3213]" strokeweight=".5pt">
                      <v:textbox>
                        <w:txbxContent>
                          <w:p w14:paraId="3196D9FD" w14:textId="77777777" w:rsidR="00BD5E17" w:rsidRDefault="00BD5E17" w:rsidP="00EC3C5B">
                            <w:pPr>
                              <w:jc w:val="center"/>
                            </w:pPr>
                            <w:r>
                              <w:t>x</w:t>
                            </w:r>
                          </w:p>
                        </w:txbxContent>
                      </v:textbox>
                      <w10:wrap anchory="line"/>
                    </v:roundrect>
                  </w:pict>
                </mc:Fallback>
              </mc:AlternateContent>
            </w:r>
          </w:p>
        </w:tc>
      </w:tr>
      <w:tr w:rsidR="00EC3C5B" w:rsidRPr="00897659" w14:paraId="447D4646" w14:textId="77777777" w:rsidTr="00EC3C5B">
        <w:trPr>
          <w:trHeight w:val="697"/>
        </w:trPr>
        <w:tc>
          <w:tcPr>
            <w:tcW w:w="2154" w:type="dxa"/>
            <w:tcBorders>
              <w:top w:val="nil"/>
              <w:left w:val="nil"/>
              <w:bottom w:val="nil"/>
              <w:right w:val="nil"/>
            </w:tcBorders>
            <w:shd w:val="clear" w:color="auto" w:fill="F2F2F2" w:themeFill="background1" w:themeFillShade="F2"/>
          </w:tcPr>
          <w:p w14:paraId="1ED06200" w14:textId="77777777" w:rsidR="00EC3C5B" w:rsidRPr="009F08DB" w:rsidRDefault="00EC3C5B">
            <w:pPr>
              <w:pStyle w:val="Textkrper"/>
              <w:spacing w:after="0"/>
              <w:rPr>
                <w:lang w:val="de-DE"/>
              </w:rPr>
            </w:pPr>
          </w:p>
        </w:tc>
        <w:tc>
          <w:tcPr>
            <w:tcW w:w="5839" w:type="dxa"/>
            <w:tcBorders>
              <w:top w:val="nil"/>
              <w:left w:val="nil"/>
              <w:bottom w:val="nil"/>
              <w:right w:val="nil"/>
            </w:tcBorders>
            <w:hideMark/>
          </w:tcPr>
          <w:p w14:paraId="3B4C4FCD" w14:textId="7071D246" w:rsidR="00EC3C5B"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tc>
        <w:tc>
          <w:tcPr>
            <w:tcW w:w="1417" w:type="dxa"/>
            <w:tcBorders>
              <w:top w:val="nil"/>
              <w:left w:val="nil"/>
              <w:bottom w:val="nil"/>
              <w:right w:val="nil"/>
            </w:tcBorders>
            <w:hideMark/>
          </w:tcPr>
          <w:p w14:paraId="799E2EFB" w14:textId="6A79E85B" w:rsidR="00EC3C5B" w:rsidRPr="009F08DB" w:rsidRDefault="00EC3C5B">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792448" behindDoc="0" locked="0" layoutInCell="1" allowOverlap="1" wp14:anchorId="22145BA5" wp14:editId="1E6A2E2B">
                      <wp:simplePos x="0" y="0"/>
                      <wp:positionH relativeFrom="column">
                        <wp:posOffset>-36195</wp:posOffset>
                      </wp:positionH>
                      <wp:positionV relativeFrom="line">
                        <wp:posOffset>36195</wp:posOffset>
                      </wp:positionV>
                      <wp:extent cx="821055" cy="320675"/>
                      <wp:effectExtent l="0" t="0" r="17145" b="22225"/>
                      <wp:wrapNone/>
                      <wp:docPr id="293275496" name="Rechteck: abgerundete Ecken 293275496"/>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59FF2"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45BA5" id="Rechteck: abgerundete Ecken 293275496" o:spid="_x0000_s2205" style="position:absolute;left:0;text-align:left;margin-left:-2.85pt;margin-top:2.85pt;width:64.65pt;height:25.25pt;z-index:258792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5fxk+&#10;vwIAAMgFAAAOAAAAAAAAAAAAAAAAAC4CAABkcnMvZTJvRG9jLnhtbFBLAQItABQABgAIAAAAIQA1&#10;k1522gAAAAcBAAAPAAAAAAAAAAAAAAAAABkFAABkcnMvZG93bnJldi54bWxQSwUGAAAAAAQABADz&#10;AAAAIAYAAAAA&#10;" filled="f" strokecolor="black [3213]" strokeweight=".5pt">
                      <v:textbox>
                        <w:txbxContent>
                          <w:p w14:paraId="03359FF2" w14:textId="77777777" w:rsidR="00BD5E17" w:rsidRDefault="00BD5E17" w:rsidP="00EC3C5B">
                            <w:pPr>
                              <w:jc w:val="center"/>
                            </w:pPr>
                            <w:r>
                              <w:t>x</w:t>
                            </w:r>
                          </w:p>
                        </w:txbxContent>
                      </v:textbox>
                      <w10:wrap anchory="line"/>
                    </v:roundrect>
                  </w:pict>
                </mc:Fallback>
              </mc:AlternateContent>
            </w:r>
          </w:p>
        </w:tc>
      </w:tr>
      <w:tr w:rsidR="00EC3C5B" w:rsidRPr="009F08DB" w14:paraId="3333610D" w14:textId="77777777" w:rsidTr="00EC3C5B">
        <w:trPr>
          <w:trHeight w:val="17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4FDC546" w14:textId="457502B7" w:rsidR="00EC3C5B" w:rsidRPr="009F08DB" w:rsidRDefault="00D86CAA">
            <w:pPr>
              <w:pStyle w:val="Textkrper"/>
              <w:spacing w:after="0"/>
              <w:rPr>
                <w:lang w:val="de-DE"/>
              </w:rPr>
            </w:pPr>
            <w:r w:rsidRPr="009F08DB">
              <w:rPr>
                <w:lang w:val="de-DE"/>
              </w:rPr>
              <w:t>Kommentare</w:t>
            </w:r>
          </w:p>
        </w:tc>
        <w:tc>
          <w:tcPr>
            <w:tcW w:w="7256" w:type="dxa"/>
            <w:gridSpan w:val="2"/>
            <w:tcBorders>
              <w:top w:val="single" w:sz="4" w:space="0" w:color="D9D9D9" w:themeColor="background1" w:themeShade="D9"/>
              <w:left w:val="nil"/>
              <w:bottom w:val="single" w:sz="4" w:space="0" w:color="D9D9D9" w:themeColor="background1" w:themeShade="D9"/>
              <w:right w:val="nil"/>
            </w:tcBorders>
            <w:hideMark/>
          </w:tcPr>
          <w:p w14:paraId="6685B9BC" w14:textId="1100C52F" w:rsidR="00EC3C5B" w:rsidRPr="009F08DB" w:rsidRDefault="00EC3C5B">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91424" behindDoc="0" locked="0" layoutInCell="1" allowOverlap="1" wp14:anchorId="020C85A3" wp14:editId="5521E952">
                      <wp:simplePos x="0" y="0"/>
                      <wp:positionH relativeFrom="column">
                        <wp:posOffset>-5715</wp:posOffset>
                      </wp:positionH>
                      <wp:positionV relativeFrom="line">
                        <wp:posOffset>72390</wp:posOffset>
                      </wp:positionV>
                      <wp:extent cx="4500245" cy="942975"/>
                      <wp:effectExtent l="0" t="0" r="14605" b="28575"/>
                      <wp:wrapNone/>
                      <wp:docPr id="293275495" name="Rechteck: abgerundete Ecken 293275495"/>
                      <wp:cNvGraphicFramePr/>
                      <a:graphic xmlns:a="http://schemas.openxmlformats.org/drawingml/2006/main">
                        <a:graphicData uri="http://schemas.microsoft.com/office/word/2010/wordprocessingShape">
                          <wps:wsp>
                            <wps:cNvSpPr/>
                            <wps:spPr>
                              <a:xfrm>
                                <a:off x="0" y="0"/>
                                <a:ext cx="449961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5C302"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0C85A3" id="Rechteck: abgerundete Ecken 293275495" o:spid="_x0000_s2206" style="position:absolute;left:0;text-align:left;margin-left:-.45pt;margin-top:5.7pt;width:354.35pt;height:74.25pt;z-index:258791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" filled="f" strokecolor="black [3213]" strokeweight=".5pt">
                      <v:textbox>
                        <w:txbxContent>
                          <w:p w14:paraId="3B45C302" w14:textId="77777777" w:rsidR="00BD5E17" w:rsidRDefault="00BD5E17" w:rsidP="00EC3C5B">
                            <w:pPr>
                              <w:jc w:val="center"/>
                            </w:pPr>
                            <w:r>
                              <w:t>x</w:t>
                            </w:r>
                          </w:p>
                        </w:txbxContent>
                      </v:textbox>
                      <w10:wrap anchory="line"/>
                    </v:roundrect>
                  </w:pict>
                </mc:Fallback>
              </mc:AlternateContent>
            </w:r>
          </w:p>
        </w:tc>
      </w:tr>
    </w:tbl>
    <w:p w14:paraId="551EFDF2" w14:textId="2166C901" w:rsidR="00EC3C5B" w:rsidRDefault="00EC3C5B" w:rsidP="00EC3C5B">
      <w:pPr>
        <w:pStyle w:val="Textkrper"/>
        <w:rPr>
          <w:lang w:val="de-DE"/>
        </w:rPr>
      </w:pPr>
    </w:p>
    <w:p w14:paraId="7F39EA4D" w14:textId="4C75B214" w:rsidR="00C4597A" w:rsidRDefault="00C4597A" w:rsidP="00EC3C5B">
      <w:pPr>
        <w:pStyle w:val="Textkrper"/>
        <w:rPr>
          <w:lang w:val="de-DE"/>
        </w:rPr>
      </w:pPr>
    </w:p>
    <w:p w14:paraId="5A3D9430" w14:textId="77777777" w:rsidR="00C4597A" w:rsidRPr="009F08DB" w:rsidRDefault="00C4597A" w:rsidP="00EC3C5B">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EC3C5B" w:rsidRPr="009F08DB" w14:paraId="65DF9F5D" w14:textId="77777777" w:rsidTr="00EC3C5B">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1011F08" w14:textId="2E17FFD8" w:rsidR="00EC3C5B" w:rsidRPr="009F08DB" w:rsidRDefault="00C44383">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tcBorders>
              <w:top w:val="single" w:sz="4" w:space="0" w:color="D9D9D9" w:themeColor="background1" w:themeShade="D9"/>
              <w:left w:val="nil"/>
              <w:bottom w:val="single" w:sz="4" w:space="0" w:color="D9D9D9" w:themeColor="background1" w:themeShade="D9"/>
              <w:right w:val="nil"/>
            </w:tcBorders>
            <w:hideMark/>
          </w:tcPr>
          <w:p w14:paraId="431041E2" w14:textId="3483B596" w:rsidR="00EC3C5B" w:rsidRPr="009F08DB" w:rsidRDefault="009B71DA">
            <w:pPr>
              <w:pStyle w:val="Textkrper"/>
              <w:tabs>
                <w:tab w:val="left" w:pos="284"/>
              </w:tabs>
              <w:spacing w:after="0"/>
              <w:rPr>
                <w:lang w:val="de-DE"/>
              </w:rPr>
            </w:pPr>
            <w:r w:rsidRPr="009F08DB">
              <w:rPr>
                <w:lang w:val="de-DE"/>
              </w:rPr>
              <w:t>ja/nein</w:t>
            </w:r>
          </w:p>
          <w:p w14:paraId="61BC5BFB" w14:textId="7844C4CC" w:rsidR="00EC3C5B" w:rsidRPr="009F08DB" w:rsidRDefault="00EC3C5B">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94496" behindDoc="0" locked="0" layoutInCell="1" allowOverlap="1" wp14:anchorId="356F76A3" wp14:editId="21D4B587">
                      <wp:simplePos x="0" y="0"/>
                      <wp:positionH relativeFrom="column">
                        <wp:posOffset>635</wp:posOffset>
                      </wp:positionH>
                      <wp:positionV relativeFrom="paragraph">
                        <wp:posOffset>36195</wp:posOffset>
                      </wp:positionV>
                      <wp:extent cx="821055" cy="320675"/>
                      <wp:effectExtent l="0" t="0" r="17145" b="22225"/>
                      <wp:wrapNone/>
                      <wp:docPr id="293275494" name="Rechteck: abgerundete Ecken 293275494"/>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6F120"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F76A3" id="Rechteck: abgerundete Ecken 293275494" o:spid="_x0000_s2207" style="position:absolute;left:0;text-align:left;margin-left:.05pt;margin-top:2.85pt;width:64.65pt;height:25.25pt;z-index:2587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p/Io3vgIA&#10;AMgFAAAOAAAAAAAAAAAAAAAAAC4CAABkcnMvZTJvRG9jLnhtbFBLAQItABQABgAIAAAAIQCbrlPC&#10;2AAAAAUBAAAPAAAAAAAAAAAAAAAAABgFAABkcnMvZG93bnJldi54bWxQSwUGAAAAAAQABADzAAAA&#10;HQYAAAAA&#10;" filled="f" strokecolor="black [3213]" strokeweight=".5pt">
                      <v:textbox>
                        <w:txbxContent>
                          <w:p w14:paraId="7E56F120" w14:textId="77777777" w:rsidR="00BD5E17" w:rsidRDefault="00BD5E17" w:rsidP="00EC3C5B">
                            <w:pPr>
                              <w:jc w:val="center"/>
                            </w:pPr>
                            <w:r>
                              <w:t>x</w:t>
                            </w:r>
                          </w:p>
                        </w:txbxContent>
                      </v:textbox>
                    </v:roundrect>
                  </w:pict>
                </mc:Fallback>
              </mc:AlternateContent>
            </w:r>
          </w:p>
        </w:tc>
        <w:tc>
          <w:tcPr>
            <w:tcW w:w="5839" w:type="dxa"/>
            <w:tcBorders>
              <w:top w:val="single" w:sz="4" w:space="0" w:color="D9D9D9" w:themeColor="background1" w:themeShade="D9"/>
              <w:left w:val="nil"/>
              <w:bottom w:val="single" w:sz="4" w:space="0" w:color="D9D9D9" w:themeColor="background1" w:themeShade="D9"/>
              <w:right w:val="nil"/>
            </w:tcBorders>
            <w:hideMark/>
          </w:tcPr>
          <w:p w14:paraId="1221A712" w14:textId="57E3B18B" w:rsidR="00EC3C5B" w:rsidRPr="009F08DB" w:rsidRDefault="00C44383">
            <w:pPr>
              <w:pStyle w:val="Textkrper"/>
              <w:tabs>
                <w:tab w:val="left" w:pos="284"/>
              </w:tabs>
              <w:spacing w:after="0"/>
              <w:rPr>
                <w:lang w:val="de-DE"/>
              </w:rPr>
            </w:pPr>
            <w:r w:rsidRPr="009F08DB">
              <w:rPr>
                <w:lang w:val="de-DE"/>
              </w:rPr>
              <w:t>Datum/Kurzzeichen</w:t>
            </w:r>
          </w:p>
          <w:p w14:paraId="30130CD2" w14:textId="3902FB42" w:rsidR="00EC3C5B" w:rsidRPr="009F08DB" w:rsidRDefault="00EC3C5B">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95520" behindDoc="0" locked="0" layoutInCell="1" allowOverlap="1" wp14:anchorId="10271C71" wp14:editId="46B8C24E">
                      <wp:simplePos x="0" y="0"/>
                      <wp:positionH relativeFrom="column">
                        <wp:posOffset>1905</wp:posOffset>
                      </wp:positionH>
                      <wp:positionV relativeFrom="line">
                        <wp:posOffset>33020</wp:posOffset>
                      </wp:positionV>
                      <wp:extent cx="3592195" cy="320675"/>
                      <wp:effectExtent l="0" t="0" r="27305" b="22225"/>
                      <wp:wrapNone/>
                      <wp:docPr id="293275493" name="Rechteck: abgerundete Ecken 293275493"/>
                      <wp:cNvGraphicFramePr/>
                      <a:graphic xmlns:a="http://schemas.openxmlformats.org/drawingml/2006/main">
                        <a:graphicData uri="http://schemas.microsoft.com/office/word/2010/wordprocessingShape">
                          <wps:wsp>
                            <wps:cNvSpPr/>
                            <wps:spPr>
                              <a:xfrm>
                                <a:off x="0" y="0"/>
                                <a:ext cx="3592195"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D61D1"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71C71" id="Rechteck: abgerundete Ecken 293275493" o:spid="_x0000_s2208" style="position:absolute;left:0;text-align:left;margin-left:.15pt;margin-top:2.6pt;width:282.85pt;height:25.25pt;z-index:258795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8n&#10;kJDBAgAAyQUAAA4AAAAAAAAAAAAAAAAALgIAAGRycy9lMm9Eb2MueG1sUEsBAi0AFAAGAAgAAAAh&#10;ABCRfb7aAAAABQEAAA8AAAAAAAAAAAAAAAAAGwUAAGRycy9kb3ducmV2LnhtbFBLBQYAAAAABAAE&#10;APMAAAAiBgAAAAA=&#10;" filled="f" strokecolor="black [3213]" strokeweight=".5pt">
                      <v:textbox>
                        <w:txbxContent>
                          <w:p w14:paraId="686D61D1" w14:textId="77777777" w:rsidR="00BD5E17" w:rsidRDefault="00BD5E17" w:rsidP="00EC3C5B">
                            <w:pPr>
                              <w:jc w:val="center"/>
                            </w:pPr>
                            <w:r>
                              <w:t>x</w:t>
                            </w:r>
                          </w:p>
                        </w:txbxContent>
                      </v:textbox>
                      <w10:wrap anchory="line"/>
                    </v:roundrect>
                  </w:pict>
                </mc:Fallback>
              </mc:AlternateContent>
            </w:r>
          </w:p>
        </w:tc>
      </w:tr>
      <w:tr w:rsidR="00EC3C5B" w:rsidRPr="009F08DB" w14:paraId="1DDB02F3" w14:textId="77777777" w:rsidTr="00EC3C5B">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4EF1B323" w14:textId="02FA28C0" w:rsidR="00EC3C5B" w:rsidRPr="009F08DB" w:rsidRDefault="00C44383">
            <w:pPr>
              <w:pStyle w:val="Textkrper"/>
              <w:spacing w:after="0"/>
              <w:rPr>
                <w:lang w:val="de-DE"/>
              </w:rPr>
            </w:pPr>
            <w:r w:rsidRPr="009F08DB">
              <w:rPr>
                <w:b/>
                <w:lang w:val="de-DE"/>
              </w:rPr>
              <w:t>Ergebnisse genehmigt</w:t>
            </w:r>
          </w:p>
        </w:tc>
        <w:tc>
          <w:tcPr>
            <w:tcW w:w="7256" w:type="dxa"/>
            <w:gridSpan w:val="2"/>
            <w:tcBorders>
              <w:top w:val="single" w:sz="4" w:space="0" w:color="D9D9D9" w:themeColor="background1" w:themeShade="D9"/>
              <w:left w:val="nil"/>
              <w:bottom w:val="single" w:sz="4" w:space="0" w:color="D9D9D9" w:themeColor="background1" w:themeShade="D9"/>
              <w:right w:val="nil"/>
            </w:tcBorders>
          </w:tcPr>
          <w:p w14:paraId="29722553" w14:textId="4B1EFD0A" w:rsidR="00EC3C5B" w:rsidRPr="009F08DB" w:rsidRDefault="00EC3C5B">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96544" behindDoc="0" locked="0" layoutInCell="1" allowOverlap="1" wp14:anchorId="477AE1A2" wp14:editId="039F4903">
                      <wp:simplePos x="0" y="0"/>
                      <wp:positionH relativeFrom="column">
                        <wp:posOffset>-5715</wp:posOffset>
                      </wp:positionH>
                      <wp:positionV relativeFrom="line">
                        <wp:posOffset>252095</wp:posOffset>
                      </wp:positionV>
                      <wp:extent cx="4500245" cy="320675"/>
                      <wp:effectExtent l="0" t="0" r="14605" b="22225"/>
                      <wp:wrapNone/>
                      <wp:docPr id="293275491" name="Rechteck: abgerundete Ecken 293275491"/>
                      <wp:cNvGraphicFramePr/>
                      <a:graphic xmlns:a="http://schemas.openxmlformats.org/drawingml/2006/main">
                        <a:graphicData uri="http://schemas.microsoft.com/office/word/2010/wordprocessingShape">
                          <wps:wsp>
                            <wps:cNvSpPr/>
                            <wps:spPr>
                              <a:xfrm>
                                <a:off x="0" y="0"/>
                                <a:ext cx="449961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E7F3E" w14:textId="77777777" w:rsidR="00BD5E17" w:rsidRDefault="00BD5E17" w:rsidP="00EC3C5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AE1A2" id="Rechteck: abgerundete Ecken 293275491" o:spid="_x0000_s2209" style="position:absolute;left:0;text-align:left;margin-left:-.45pt;margin-top:19.85pt;width:354.35pt;height:25.25pt;z-index:258796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" filled="f" strokecolor="black [3213]" strokeweight=".5pt">
                      <v:textbox>
                        <w:txbxContent>
                          <w:p w14:paraId="474E7F3E" w14:textId="77777777" w:rsidR="00BD5E17" w:rsidRDefault="00BD5E17" w:rsidP="00EC3C5B">
                            <w:pPr>
                              <w:jc w:val="center"/>
                            </w:pPr>
                            <w:r>
                              <w:t>x</w:t>
                            </w:r>
                          </w:p>
                        </w:txbxContent>
                      </v:textbox>
                      <w10:wrap anchory="line"/>
                    </v:roundrect>
                  </w:pict>
                </mc:Fallback>
              </mc:AlternateContent>
            </w:r>
            <w:r w:rsidR="00C44383" w:rsidRPr="009F08DB">
              <w:rPr>
                <w:lang w:val="de-DE"/>
              </w:rPr>
              <w:t>Datum/Kurzzeichen</w:t>
            </w:r>
          </w:p>
          <w:p w14:paraId="1B0EB24D" w14:textId="77777777" w:rsidR="00EC3C5B" w:rsidRPr="009F08DB" w:rsidRDefault="00EC3C5B">
            <w:pPr>
              <w:pStyle w:val="Textkrper"/>
              <w:tabs>
                <w:tab w:val="left" w:pos="284"/>
              </w:tabs>
              <w:spacing w:after="0"/>
              <w:rPr>
                <w:lang w:val="de-DE"/>
              </w:rPr>
            </w:pPr>
          </w:p>
        </w:tc>
      </w:tr>
    </w:tbl>
    <w:p w14:paraId="536B5A37" w14:textId="294DF952" w:rsidR="005721B8" w:rsidRPr="00147366" w:rsidRDefault="009D237F" w:rsidP="00897659">
      <w:pPr>
        <w:pStyle w:val="berschrift3nummeriert"/>
      </w:pPr>
      <w:bookmarkStart w:id="64" w:name="_Toc118817596"/>
      <w:r w:rsidRPr="00147366">
        <w:lastRenderedPageBreak/>
        <w:t>FLT 21: BATCH CONTROL: COMPLETE BATCH OBTAINED</w:t>
      </w:r>
      <w:bookmarkEnd w:id="64"/>
    </w:p>
    <w:p w14:paraId="4CF30E38" w14:textId="77777777" w:rsidR="00740072" w:rsidRPr="00147366" w:rsidRDefault="00740072" w:rsidP="00740072">
      <w:pPr>
        <w:pStyle w:val="Abstandshalte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740072" w:rsidRPr="00897659" w14:paraId="1901C51C" w14:textId="77777777" w:rsidTr="00740072">
        <w:trPr>
          <w:trHeight w:val="353"/>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3755EC0" w14:textId="39188A35" w:rsidR="00740072" w:rsidRPr="009F08DB" w:rsidRDefault="007B14D9">
            <w:pPr>
              <w:pStyle w:val="Textkrper"/>
              <w:spacing w:after="0"/>
              <w:rPr>
                <w:b/>
                <w:lang w:val="de-DE"/>
              </w:rPr>
            </w:pPr>
            <w:r w:rsidRPr="009F08DB">
              <w:rPr>
                <w:b/>
                <w:lang w:val="de-DE"/>
              </w:rPr>
              <w:t>Testziel</w:t>
            </w:r>
          </w:p>
        </w:tc>
        <w:tc>
          <w:tcPr>
            <w:tcW w:w="7257" w:type="dxa"/>
            <w:tcBorders>
              <w:top w:val="single" w:sz="4" w:space="0" w:color="D9D9D9" w:themeColor="background1" w:themeShade="D9"/>
              <w:left w:val="nil"/>
              <w:bottom w:val="single" w:sz="4" w:space="0" w:color="D9D9D9" w:themeColor="background1" w:themeShade="D9"/>
              <w:right w:val="nil"/>
            </w:tcBorders>
          </w:tcPr>
          <w:p w14:paraId="68C0AE82" w14:textId="189B0678" w:rsidR="00740072" w:rsidRPr="009F08DB" w:rsidRDefault="001B3483" w:rsidP="00BC091F">
            <w:pPr>
              <w:pStyle w:val="BulletTabtext"/>
              <w:numPr>
                <w:ilvl w:val="0"/>
                <w:numId w:val="12"/>
              </w:numPr>
              <w:rPr>
                <w:lang w:val="de-DE"/>
              </w:rPr>
            </w:pPr>
            <w:r w:rsidRPr="009F08DB">
              <w:rPr>
                <w:lang w:val="de-DE"/>
              </w:rPr>
              <w:t>Test, ob die richtige Störmeldung im Bedienfeld erscheint</w:t>
            </w:r>
          </w:p>
          <w:p w14:paraId="42F3AB5C" w14:textId="77777777" w:rsidR="00740072" w:rsidRPr="009F08DB" w:rsidRDefault="00740072">
            <w:pPr>
              <w:pStyle w:val="Abstandshalter"/>
              <w:rPr>
                <w:lang w:val="de-DE"/>
              </w:rPr>
            </w:pPr>
          </w:p>
        </w:tc>
      </w:tr>
      <w:tr w:rsidR="00740072" w:rsidRPr="00897659" w14:paraId="718746B0" w14:textId="77777777" w:rsidTr="00740072">
        <w:trPr>
          <w:trHeight w:val="170"/>
        </w:trPr>
        <w:tc>
          <w:tcPr>
            <w:tcW w:w="2154" w:type="dxa"/>
            <w:tcBorders>
              <w:top w:val="single" w:sz="4" w:space="0" w:color="D9D9D9" w:themeColor="background1" w:themeShade="D9"/>
              <w:left w:val="nil"/>
              <w:bottom w:val="single" w:sz="4" w:space="0" w:color="D9D9D9" w:themeColor="background1" w:themeShade="D9"/>
              <w:right w:val="nil"/>
            </w:tcBorders>
          </w:tcPr>
          <w:p w14:paraId="73F39118" w14:textId="77777777" w:rsidR="00740072" w:rsidRPr="009F08DB" w:rsidRDefault="00740072">
            <w:pPr>
              <w:pStyle w:val="Textkrper"/>
              <w:spacing w:before="0" w:after="0"/>
              <w:rPr>
                <w:sz w:val="8"/>
                <w:szCs w:val="8"/>
                <w:lang w:val="de-DE"/>
              </w:rPr>
            </w:pPr>
          </w:p>
        </w:tc>
        <w:tc>
          <w:tcPr>
            <w:tcW w:w="7257" w:type="dxa"/>
            <w:tcBorders>
              <w:top w:val="single" w:sz="4" w:space="0" w:color="D9D9D9" w:themeColor="background1" w:themeShade="D9"/>
              <w:left w:val="nil"/>
              <w:bottom w:val="single" w:sz="4" w:space="0" w:color="D9D9D9" w:themeColor="background1" w:themeShade="D9"/>
              <w:right w:val="nil"/>
            </w:tcBorders>
          </w:tcPr>
          <w:p w14:paraId="62124253" w14:textId="77777777" w:rsidR="00740072" w:rsidRPr="009F08DB" w:rsidRDefault="00740072">
            <w:pPr>
              <w:pStyle w:val="Textkrper"/>
              <w:spacing w:before="0" w:after="0"/>
              <w:rPr>
                <w:sz w:val="8"/>
                <w:szCs w:val="8"/>
                <w:lang w:val="de-DE"/>
              </w:rPr>
            </w:pPr>
          </w:p>
        </w:tc>
      </w:tr>
      <w:tr w:rsidR="00740072" w:rsidRPr="009F08DB" w14:paraId="240B06AE" w14:textId="77777777" w:rsidTr="00740072">
        <w:trPr>
          <w:trHeight w:val="4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DAFB449" w14:textId="656FA58F" w:rsidR="00740072" w:rsidRPr="009F08DB" w:rsidRDefault="007B14D9">
            <w:pPr>
              <w:pStyle w:val="Textkrper"/>
              <w:spacing w:after="0"/>
              <w:rPr>
                <w:b/>
                <w:lang w:val="de-DE"/>
              </w:rPr>
            </w:pPr>
            <w:r w:rsidRPr="009F08DB">
              <w:rPr>
                <w:b/>
                <w:lang w:val="de-DE"/>
              </w:rPr>
              <w:t>Testdurchführung</w:t>
            </w:r>
          </w:p>
        </w:tc>
        <w:tc>
          <w:tcPr>
            <w:tcW w:w="7257" w:type="dxa"/>
            <w:tcBorders>
              <w:top w:val="single" w:sz="4" w:space="0" w:color="D9D9D9" w:themeColor="background1" w:themeShade="D9"/>
              <w:left w:val="nil"/>
              <w:bottom w:val="single" w:sz="4" w:space="0" w:color="D9D9D9" w:themeColor="background1" w:themeShade="D9"/>
              <w:right w:val="nil"/>
            </w:tcBorders>
          </w:tcPr>
          <w:p w14:paraId="08A45985" w14:textId="77777777" w:rsidR="00740072" w:rsidRPr="009F08DB" w:rsidRDefault="00740072">
            <w:pPr>
              <w:pStyle w:val="Textkrper"/>
              <w:spacing w:after="0"/>
              <w:rPr>
                <w:lang w:val="de-DE"/>
              </w:rPr>
            </w:pPr>
          </w:p>
        </w:tc>
      </w:tr>
      <w:tr w:rsidR="00740072" w:rsidRPr="009F08DB" w14:paraId="0668EB1C"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60C0000" w14:textId="1510FAFC" w:rsidR="00740072" w:rsidRPr="009F08DB" w:rsidRDefault="00D86CAA">
            <w:pPr>
              <w:pStyle w:val="Textkrper"/>
              <w:spacing w:after="0"/>
              <w:rPr>
                <w:lang w:val="de-DE"/>
              </w:rPr>
            </w:pPr>
            <w:r w:rsidRPr="009F08DB">
              <w:rPr>
                <w:lang w:val="de-DE"/>
              </w:rPr>
              <w:t>Testvoraussetzungen</w:t>
            </w:r>
          </w:p>
        </w:tc>
        <w:tc>
          <w:tcPr>
            <w:tcW w:w="7257" w:type="dxa"/>
            <w:tcBorders>
              <w:top w:val="single" w:sz="4" w:space="0" w:color="D9D9D9" w:themeColor="background1" w:themeShade="D9"/>
              <w:left w:val="nil"/>
              <w:bottom w:val="single" w:sz="4" w:space="0" w:color="D9D9D9" w:themeColor="background1" w:themeShade="D9"/>
              <w:right w:val="nil"/>
            </w:tcBorders>
          </w:tcPr>
          <w:p w14:paraId="2568E215" w14:textId="0BC4CCAF" w:rsidR="00740072" w:rsidRPr="009F08DB" w:rsidRDefault="00740072" w:rsidP="00BC091F">
            <w:pPr>
              <w:pStyle w:val="BulletTabtext"/>
              <w:numPr>
                <w:ilvl w:val="0"/>
                <w:numId w:val="12"/>
              </w:numPr>
              <w:rPr>
                <w:lang w:val="de-DE"/>
              </w:rPr>
            </w:pPr>
            <w:r w:rsidRPr="009F08DB">
              <w:rPr>
                <w:color w:val="FF0000"/>
                <w:lang w:val="de-DE"/>
              </w:rPr>
              <w:t>Complete batch</w:t>
            </w:r>
            <w:r w:rsidRPr="009F08DB">
              <w:rPr>
                <w:lang w:val="de-DE"/>
              </w:rPr>
              <w:t xml:space="preserve"> </w:t>
            </w:r>
            <w:r w:rsidR="0009601A" w:rsidRPr="009F08DB">
              <w:rPr>
                <w:lang w:val="de-DE"/>
              </w:rPr>
              <w:t>ist definiert und gestartet</w:t>
            </w:r>
          </w:p>
          <w:p w14:paraId="43B6108D" w14:textId="7DC2C6C2" w:rsidR="00740072" w:rsidRPr="009F08DB" w:rsidRDefault="002B59B6" w:rsidP="00BC091F">
            <w:pPr>
              <w:pStyle w:val="BulletTabtext"/>
              <w:numPr>
                <w:ilvl w:val="0"/>
                <w:numId w:val="12"/>
              </w:numPr>
              <w:rPr>
                <w:lang w:val="de-DE"/>
              </w:rPr>
            </w:pPr>
            <w:r w:rsidRPr="009F08DB">
              <w:rPr>
                <w:lang w:val="de-DE"/>
              </w:rPr>
              <w:t>Maschine ist im Automatikbetrieb bereit</w:t>
            </w:r>
          </w:p>
          <w:p w14:paraId="3AA5D1A8" w14:textId="77777777" w:rsidR="00740072" w:rsidRPr="009F08DB" w:rsidRDefault="00740072">
            <w:pPr>
              <w:pStyle w:val="Abstandshalter"/>
              <w:rPr>
                <w:lang w:val="de-DE"/>
              </w:rPr>
            </w:pPr>
          </w:p>
        </w:tc>
      </w:tr>
      <w:tr w:rsidR="00740072" w:rsidRPr="00897659" w14:paraId="2CE562B3"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21032D2" w14:textId="4475BC87" w:rsidR="00740072" w:rsidRPr="009F08DB" w:rsidRDefault="00D86CAA">
            <w:pPr>
              <w:pStyle w:val="Textkrper"/>
              <w:spacing w:after="0"/>
              <w:rPr>
                <w:lang w:val="de-DE"/>
              </w:rPr>
            </w:pPr>
            <w:r w:rsidRPr="009F08DB">
              <w:rPr>
                <w:lang w:val="de-DE"/>
              </w:rPr>
              <w:t>Erforderliche Tätigkeit</w:t>
            </w:r>
          </w:p>
        </w:tc>
        <w:tc>
          <w:tcPr>
            <w:tcW w:w="7257" w:type="dxa"/>
            <w:tcBorders>
              <w:top w:val="single" w:sz="4" w:space="0" w:color="D9D9D9" w:themeColor="background1" w:themeShade="D9"/>
              <w:left w:val="nil"/>
              <w:bottom w:val="single" w:sz="4" w:space="0" w:color="D9D9D9" w:themeColor="background1" w:themeShade="D9"/>
              <w:right w:val="nil"/>
            </w:tcBorders>
          </w:tcPr>
          <w:p w14:paraId="427A44C2" w14:textId="6236DCF7" w:rsidR="00740072" w:rsidRPr="009F08DB" w:rsidRDefault="002B59B6" w:rsidP="00BC091F">
            <w:pPr>
              <w:pStyle w:val="BulletTabtext"/>
              <w:numPr>
                <w:ilvl w:val="0"/>
                <w:numId w:val="12"/>
              </w:numPr>
              <w:rPr>
                <w:lang w:val="de-DE"/>
              </w:rPr>
            </w:pPr>
            <w:r w:rsidRPr="009F08DB">
              <w:rPr>
                <w:lang w:val="de-DE"/>
              </w:rPr>
              <w:t>Taster „Start“ drücken</w:t>
            </w:r>
          </w:p>
          <w:p w14:paraId="67AC8F3B" w14:textId="7B9F7D82" w:rsidR="00740072" w:rsidRPr="009F08DB" w:rsidRDefault="0009601A" w:rsidP="00BC091F">
            <w:pPr>
              <w:pStyle w:val="BulletTabtext"/>
              <w:numPr>
                <w:ilvl w:val="0"/>
                <w:numId w:val="12"/>
              </w:numPr>
              <w:rPr>
                <w:lang w:val="de-DE"/>
              </w:rPr>
            </w:pPr>
            <w:r w:rsidRPr="009F08DB">
              <w:rPr>
                <w:lang w:val="de-DE"/>
              </w:rPr>
              <w:t>Die Maschine läuft, bis die Chargengöße erreicht ist</w:t>
            </w:r>
          </w:p>
          <w:p w14:paraId="61FFC996" w14:textId="77777777" w:rsidR="00740072" w:rsidRPr="009F08DB" w:rsidRDefault="00740072">
            <w:pPr>
              <w:pStyle w:val="Abstandshalter"/>
              <w:rPr>
                <w:lang w:val="de-DE"/>
              </w:rPr>
            </w:pPr>
          </w:p>
        </w:tc>
      </w:tr>
      <w:tr w:rsidR="00740072" w:rsidRPr="00897659" w14:paraId="4ABADA81"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7083362" w14:textId="6D76C5FA" w:rsidR="00740072" w:rsidRPr="009F08DB" w:rsidRDefault="00D86CAA">
            <w:pPr>
              <w:pStyle w:val="Textkrper"/>
              <w:spacing w:after="0"/>
              <w:rPr>
                <w:lang w:val="de-DE"/>
              </w:rPr>
            </w:pPr>
            <w:r w:rsidRPr="009F08DB">
              <w:rPr>
                <w:lang w:val="de-DE"/>
              </w:rPr>
              <w:t>Folge</w:t>
            </w:r>
          </w:p>
        </w:tc>
        <w:tc>
          <w:tcPr>
            <w:tcW w:w="7257" w:type="dxa"/>
            <w:tcBorders>
              <w:top w:val="single" w:sz="4" w:space="0" w:color="D9D9D9" w:themeColor="background1" w:themeShade="D9"/>
              <w:left w:val="nil"/>
              <w:bottom w:val="single" w:sz="4" w:space="0" w:color="D9D9D9" w:themeColor="background1" w:themeShade="D9"/>
              <w:right w:val="nil"/>
            </w:tcBorders>
          </w:tcPr>
          <w:p w14:paraId="06A69399" w14:textId="21FDAEC6" w:rsidR="0009601A" w:rsidRPr="009F08DB" w:rsidRDefault="0009601A" w:rsidP="00BC091F">
            <w:pPr>
              <w:pStyle w:val="BulletTabtext"/>
              <w:numPr>
                <w:ilvl w:val="0"/>
                <w:numId w:val="12"/>
              </w:numPr>
              <w:rPr>
                <w:lang w:val="de-DE"/>
              </w:rPr>
            </w:pPr>
            <w:r w:rsidRPr="009F08DB">
              <w:rPr>
                <w:lang w:val="de-DE"/>
              </w:rPr>
              <w:t>Die Maschine stoppt, wenn die definierte Menge an Gut-Produkten der Chargengröße erreicht ist</w:t>
            </w:r>
          </w:p>
          <w:p w14:paraId="183258F6" w14:textId="3EE7EF5F" w:rsidR="00740072" w:rsidRPr="009F08DB" w:rsidRDefault="001B3483" w:rsidP="00BC091F">
            <w:pPr>
              <w:pStyle w:val="BulletTabtext"/>
              <w:numPr>
                <w:ilvl w:val="0"/>
                <w:numId w:val="12"/>
              </w:numPr>
              <w:rPr>
                <w:lang w:val="de-DE"/>
              </w:rPr>
            </w:pPr>
            <w:r w:rsidRPr="009F08DB">
              <w:rPr>
                <w:lang w:val="de-DE"/>
              </w:rPr>
              <w:t>Störmeldung erscheint im Bedienfeld</w:t>
            </w:r>
          </w:p>
          <w:p w14:paraId="5E8B93C8" w14:textId="61AC150F"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p w14:paraId="2BB14543" w14:textId="77777777" w:rsidR="00740072" w:rsidRPr="009F08DB" w:rsidRDefault="00740072">
            <w:pPr>
              <w:pStyle w:val="Abstandshalter"/>
              <w:rPr>
                <w:lang w:val="de-DE"/>
              </w:rPr>
            </w:pPr>
          </w:p>
        </w:tc>
      </w:tr>
      <w:tr w:rsidR="00740072" w:rsidRPr="009F08DB" w14:paraId="30B35BC4" w14:textId="77777777" w:rsidTr="00740072">
        <w:trPr>
          <w:trHeight w:val="3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D5D656B" w14:textId="77589B92" w:rsidR="00740072" w:rsidRPr="009F08DB" w:rsidRDefault="00D86CAA">
            <w:pPr>
              <w:pStyle w:val="Textkrper"/>
              <w:spacing w:after="0"/>
              <w:rPr>
                <w:lang w:val="de-DE"/>
              </w:rPr>
            </w:pPr>
            <w:r w:rsidRPr="009F08DB">
              <w:rPr>
                <w:lang w:val="de-DE"/>
              </w:rPr>
              <w:t>Kommentare</w:t>
            </w:r>
          </w:p>
        </w:tc>
        <w:tc>
          <w:tcPr>
            <w:tcW w:w="7257" w:type="dxa"/>
            <w:tcBorders>
              <w:top w:val="single" w:sz="4" w:space="0" w:color="D9D9D9" w:themeColor="background1" w:themeShade="D9"/>
              <w:left w:val="nil"/>
              <w:bottom w:val="single" w:sz="4" w:space="0" w:color="D9D9D9" w:themeColor="background1" w:themeShade="D9"/>
              <w:right w:val="nil"/>
            </w:tcBorders>
          </w:tcPr>
          <w:p w14:paraId="0308C2EB" w14:textId="6C267187" w:rsidR="00740072" w:rsidRPr="009F08DB" w:rsidRDefault="009B71DA" w:rsidP="00BC091F">
            <w:pPr>
              <w:pStyle w:val="BulletTabtext"/>
              <w:numPr>
                <w:ilvl w:val="0"/>
                <w:numId w:val="12"/>
              </w:numPr>
              <w:rPr>
                <w:lang w:val="de-DE"/>
              </w:rPr>
            </w:pPr>
            <w:r w:rsidRPr="009F08DB">
              <w:rPr>
                <w:lang w:val="de-DE"/>
              </w:rPr>
              <w:t>Keine</w:t>
            </w:r>
          </w:p>
          <w:p w14:paraId="022A6D65" w14:textId="77777777" w:rsidR="00740072" w:rsidRPr="009F08DB" w:rsidRDefault="00740072">
            <w:pPr>
              <w:pStyle w:val="Abstandshalter"/>
              <w:rPr>
                <w:lang w:val="de-DE"/>
              </w:rPr>
            </w:pPr>
          </w:p>
        </w:tc>
      </w:tr>
      <w:tr w:rsidR="00740072" w:rsidRPr="009F08DB" w14:paraId="5A578E7C" w14:textId="77777777" w:rsidTr="00740072">
        <w:trPr>
          <w:trHeight w:val="246"/>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BD42EC9" w14:textId="5EF7D419" w:rsidR="00740072" w:rsidRPr="009F08DB" w:rsidRDefault="00D86CAA">
            <w:pPr>
              <w:pStyle w:val="Textkrper"/>
              <w:spacing w:after="0"/>
              <w:rPr>
                <w:lang w:val="de-DE"/>
              </w:rPr>
            </w:pPr>
            <w:r w:rsidRPr="009F08DB">
              <w:rPr>
                <w:lang w:val="de-DE"/>
              </w:rPr>
              <w:t>Quittierung</w:t>
            </w:r>
          </w:p>
        </w:tc>
        <w:tc>
          <w:tcPr>
            <w:tcW w:w="7257" w:type="dxa"/>
            <w:tcBorders>
              <w:top w:val="single" w:sz="4" w:space="0" w:color="D9D9D9" w:themeColor="background1" w:themeShade="D9"/>
              <w:left w:val="nil"/>
              <w:bottom w:val="single" w:sz="4" w:space="0" w:color="D9D9D9" w:themeColor="background1" w:themeShade="D9"/>
              <w:right w:val="nil"/>
            </w:tcBorders>
          </w:tcPr>
          <w:p w14:paraId="4613BD3F" w14:textId="47CA6856" w:rsidR="00740072" w:rsidRPr="009F08DB" w:rsidRDefault="001B3483" w:rsidP="00BC091F">
            <w:pPr>
              <w:pStyle w:val="BulletTabtext"/>
              <w:numPr>
                <w:ilvl w:val="0"/>
                <w:numId w:val="12"/>
              </w:numPr>
              <w:rPr>
                <w:lang w:val="de-DE"/>
              </w:rPr>
            </w:pPr>
            <w:r w:rsidRPr="009F08DB">
              <w:rPr>
                <w:lang w:val="de-DE"/>
              </w:rPr>
              <w:t>Taster „Reset“ drücken</w:t>
            </w:r>
          </w:p>
          <w:p w14:paraId="7E4FE6D6" w14:textId="77777777" w:rsidR="00740072" w:rsidRPr="009F08DB" w:rsidRDefault="00740072">
            <w:pPr>
              <w:pStyle w:val="Abstandshalter"/>
              <w:rPr>
                <w:lang w:val="de-DE"/>
              </w:rPr>
            </w:pPr>
          </w:p>
        </w:tc>
      </w:tr>
    </w:tbl>
    <w:p w14:paraId="6C0216DE" w14:textId="77777777" w:rsidR="00740072" w:rsidRPr="009F08DB" w:rsidRDefault="00740072" w:rsidP="0009601A">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740072" w:rsidRPr="009F08DB" w14:paraId="189FFBFB" w14:textId="77777777" w:rsidTr="00740072">
        <w:trPr>
          <w:trHeight w:val="6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64D5F6F" w14:textId="65018035" w:rsidR="00740072" w:rsidRPr="009F08DB" w:rsidRDefault="009B71DA">
            <w:pPr>
              <w:pStyle w:val="Textkrper"/>
              <w:spacing w:after="0"/>
              <w:rPr>
                <w:b/>
                <w:lang w:val="de-DE"/>
              </w:rPr>
            </w:pPr>
            <w:bookmarkStart w:id="65" w:name="_Hlk106033724"/>
            <w:r w:rsidRPr="009F08DB">
              <w:rPr>
                <w:b/>
                <w:lang w:val="de-DE"/>
              </w:rPr>
              <w:t>Testergebnis</w:t>
            </w:r>
          </w:p>
        </w:tc>
        <w:tc>
          <w:tcPr>
            <w:tcW w:w="5839"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tcPr>
          <w:p w14:paraId="6152C791" w14:textId="77777777" w:rsidR="00740072" w:rsidRPr="009F08DB" w:rsidRDefault="00740072">
            <w:pPr>
              <w:pStyle w:val="Textkrper"/>
              <w:tabs>
                <w:tab w:val="left" w:pos="284"/>
              </w:tabs>
              <w:spacing w:after="0"/>
              <w:rPr>
                <w:lang w:val="de-DE"/>
              </w:rPr>
            </w:pPr>
          </w:p>
        </w:tc>
        <w:tc>
          <w:tcPr>
            <w:tcW w:w="1417"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FBEDFE4" w14:textId="16FB875D" w:rsidR="00740072" w:rsidRPr="009F08DB" w:rsidRDefault="009B71DA">
            <w:pPr>
              <w:pStyle w:val="Textkrper"/>
              <w:tabs>
                <w:tab w:val="left" w:pos="284"/>
              </w:tabs>
              <w:spacing w:after="0"/>
              <w:jc w:val="center"/>
              <w:rPr>
                <w:b/>
                <w:lang w:val="de-DE"/>
              </w:rPr>
            </w:pPr>
            <w:r w:rsidRPr="009F08DB">
              <w:rPr>
                <w:b/>
                <w:lang w:val="de-DE"/>
              </w:rPr>
              <w:t>ja/nein</w:t>
            </w:r>
          </w:p>
        </w:tc>
      </w:tr>
      <w:tr w:rsidR="00740072" w:rsidRPr="00897659" w14:paraId="66ED20BD" w14:textId="77777777" w:rsidTr="00740072">
        <w:trPr>
          <w:trHeight w:val="697"/>
        </w:trPr>
        <w:tc>
          <w:tcPr>
            <w:tcW w:w="2154" w:type="dxa"/>
            <w:tcBorders>
              <w:top w:val="single" w:sz="4" w:space="0" w:color="D9D9D9" w:themeColor="background1" w:themeShade="D9"/>
              <w:left w:val="nil"/>
              <w:bottom w:val="nil"/>
              <w:right w:val="nil"/>
            </w:tcBorders>
            <w:shd w:val="clear" w:color="auto" w:fill="F2F2F2" w:themeFill="background1" w:themeFillShade="F2"/>
            <w:hideMark/>
          </w:tcPr>
          <w:p w14:paraId="4C9290F8" w14:textId="326345DF" w:rsidR="00740072" w:rsidRPr="009F08DB" w:rsidRDefault="009B71DA">
            <w:pPr>
              <w:pStyle w:val="Textkrper"/>
              <w:spacing w:after="0"/>
              <w:rPr>
                <w:lang w:val="de-DE"/>
              </w:rPr>
            </w:pPr>
            <w:r w:rsidRPr="009F08DB">
              <w:rPr>
                <w:lang w:val="de-DE"/>
              </w:rPr>
              <w:t>Akzeptanzkriterien</w:t>
            </w:r>
          </w:p>
        </w:tc>
        <w:tc>
          <w:tcPr>
            <w:tcW w:w="5839" w:type="dxa"/>
            <w:tcBorders>
              <w:top w:val="single" w:sz="4" w:space="0" w:color="D9D9D9" w:themeColor="background1" w:themeShade="D9"/>
              <w:left w:val="nil"/>
              <w:bottom w:val="nil"/>
              <w:right w:val="nil"/>
            </w:tcBorders>
            <w:hideMark/>
          </w:tcPr>
          <w:p w14:paraId="2DD04A32" w14:textId="187CBE14" w:rsidR="00740072" w:rsidRPr="009F08DB" w:rsidRDefault="0009601A" w:rsidP="00BC091F">
            <w:pPr>
              <w:pStyle w:val="BulletTabtext"/>
              <w:numPr>
                <w:ilvl w:val="0"/>
                <w:numId w:val="12"/>
              </w:numPr>
              <w:rPr>
                <w:lang w:val="de-DE"/>
              </w:rPr>
            </w:pPr>
            <w:r w:rsidRPr="009F08DB">
              <w:rPr>
                <w:lang w:val="de-DE"/>
              </w:rPr>
              <w:t>Die Maschine stoppt, wenn die definierte Menge an Gut-Produkten der Chargengröße erreicht ist</w:t>
            </w:r>
          </w:p>
        </w:tc>
        <w:tc>
          <w:tcPr>
            <w:tcW w:w="1417" w:type="dxa"/>
            <w:tcBorders>
              <w:top w:val="single" w:sz="4" w:space="0" w:color="D9D9D9" w:themeColor="background1" w:themeShade="D9"/>
              <w:left w:val="nil"/>
              <w:bottom w:val="nil"/>
              <w:right w:val="nil"/>
            </w:tcBorders>
            <w:hideMark/>
          </w:tcPr>
          <w:p w14:paraId="2ABB1A4F" w14:textId="4E70F434"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02688" behindDoc="0" locked="0" layoutInCell="1" allowOverlap="1" wp14:anchorId="408F5244" wp14:editId="59C3FA94">
                      <wp:simplePos x="0" y="0"/>
                      <wp:positionH relativeFrom="column">
                        <wp:posOffset>-36195</wp:posOffset>
                      </wp:positionH>
                      <wp:positionV relativeFrom="line">
                        <wp:posOffset>36195</wp:posOffset>
                      </wp:positionV>
                      <wp:extent cx="821055" cy="320675"/>
                      <wp:effectExtent l="0" t="0" r="17145" b="22225"/>
                      <wp:wrapNone/>
                      <wp:docPr id="293267266" name="Rechteck: abgerundete Ecken 293267266"/>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3EDDDD"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F5244" id="Rechteck: abgerundete Ecken 293267266" o:spid="_x0000_s2210" style="position:absolute;left:0;text-align:left;margin-left:-2.85pt;margin-top:2.85pt;width:64.65pt;height:25.25pt;z-index:258802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rRvoH&#10;vwIAAMgFAAAOAAAAAAAAAAAAAAAAAC4CAABkcnMvZTJvRG9jLnhtbFBLAQItABQABgAIAAAAIQA1&#10;k1522gAAAAcBAAAPAAAAAAAAAAAAAAAAABkFAABkcnMvZG93bnJldi54bWxQSwUGAAAAAAQABADz&#10;AAAAIAYAAAAA&#10;" filled="f" strokecolor="black [3213]" strokeweight=".5pt">
                      <v:textbox>
                        <w:txbxContent>
                          <w:p w14:paraId="483EDDDD" w14:textId="77777777" w:rsidR="00BD5E17" w:rsidRDefault="00BD5E17" w:rsidP="00740072">
                            <w:pPr>
                              <w:jc w:val="center"/>
                            </w:pPr>
                            <w:r>
                              <w:t>x</w:t>
                            </w:r>
                          </w:p>
                        </w:txbxContent>
                      </v:textbox>
                      <w10:wrap anchory="line"/>
                    </v:roundrect>
                  </w:pict>
                </mc:Fallback>
              </mc:AlternateContent>
            </w:r>
          </w:p>
        </w:tc>
      </w:tr>
      <w:tr w:rsidR="00740072" w:rsidRPr="009F08DB" w14:paraId="77FED681" w14:textId="77777777" w:rsidTr="00740072">
        <w:trPr>
          <w:trHeight w:val="697"/>
        </w:trPr>
        <w:tc>
          <w:tcPr>
            <w:tcW w:w="2154" w:type="dxa"/>
            <w:tcBorders>
              <w:top w:val="nil"/>
              <w:left w:val="nil"/>
              <w:bottom w:val="nil"/>
              <w:right w:val="nil"/>
            </w:tcBorders>
            <w:shd w:val="clear" w:color="auto" w:fill="F2F2F2" w:themeFill="background1" w:themeFillShade="F2"/>
          </w:tcPr>
          <w:p w14:paraId="320DDCE9"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58E09FD9" w14:textId="0D5446CF" w:rsidR="00740072" w:rsidRPr="009F08DB" w:rsidRDefault="001B3483" w:rsidP="00BC091F">
            <w:pPr>
              <w:pStyle w:val="BulletTabtext"/>
              <w:numPr>
                <w:ilvl w:val="0"/>
                <w:numId w:val="12"/>
              </w:numPr>
              <w:rPr>
                <w:lang w:val="de-DE"/>
              </w:rPr>
            </w:pPr>
            <w:r w:rsidRPr="009F08DB">
              <w:rPr>
                <w:lang w:val="de-DE"/>
              </w:rPr>
              <w:t>Störmeldung erscheint im Bedienfeld</w:t>
            </w:r>
          </w:p>
        </w:tc>
        <w:tc>
          <w:tcPr>
            <w:tcW w:w="1417" w:type="dxa"/>
            <w:tcBorders>
              <w:top w:val="nil"/>
              <w:left w:val="nil"/>
              <w:bottom w:val="nil"/>
              <w:right w:val="nil"/>
            </w:tcBorders>
            <w:hideMark/>
          </w:tcPr>
          <w:p w14:paraId="3C61336E" w14:textId="177696B3"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04736" behindDoc="0" locked="0" layoutInCell="1" allowOverlap="1" wp14:anchorId="5553C6FB" wp14:editId="23B95174">
                      <wp:simplePos x="0" y="0"/>
                      <wp:positionH relativeFrom="column">
                        <wp:posOffset>-36195</wp:posOffset>
                      </wp:positionH>
                      <wp:positionV relativeFrom="line">
                        <wp:posOffset>36195</wp:posOffset>
                      </wp:positionV>
                      <wp:extent cx="821055" cy="320675"/>
                      <wp:effectExtent l="0" t="0" r="17145" b="22225"/>
                      <wp:wrapNone/>
                      <wp:docPr id="293267265" name="Rechteck: abgerundete Ecken 293267265"/>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23EBA"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3C6FB" id="Rechteck: abgerundete Ecken 293267265" o:spid="_x0000_s2211" style="position:absolute;left:0;text-align:left;margin-left:-2.85pt;margin-top:2.85pt;width:64.65pt;height:25.25pt;z-index:258804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TSJZ9&#10;vwIAAMgFAAAOAAAAAAAAAAAAAAAAAC4CAABkcnMvZTJvRG9jLnhtbFBLAQItABQABgAIAAAAIQA1&#10;k1522gAAAAcBAAAPAAAAAAAAAAAAAAAAABkFAABkcnMvZG93bnJldi54bWxQSwUGAAAAAAQABADz&#10;AAAAIAYAAAAA&#10;" filled="f" strokecolor="black [3213]" strokeweight=".5pt">
                      <v:textbox>
                        <w:txbxContent>
                          <w:p w14:paraId="2ED23EBA" w14:textId="77777777" w:rsidR="00BD5E17" w:rsidRDefault="00BD5E17" w:rsidP="00740072">
                            <w:pPr>
                              <w:jc w:val="center"/>
                            </w:pPr>
                            <w:r>
                              <w:t>x</w:t>
                            </w:r>
                          </w:p>
                        </w:txbxContent>
                      </v:textbox>
                      <w10:wrap anchory="line"/>
                    </v:roundrect>
                  </w:pict>
                </mc:Fallback>
              </mc:AlternateContent>
            </w:r>
          </w:p>
        </w:tc>
      </w:tr>
      <w:tr w:rsidR="00740072" w:rsidRPr="00897659" w14:paraId="0A2335DA" w14:textId="77777777" w:rsidTr="00740072">
        <w:trPr>
          <w:trHeight w:val="697"/>
        </w:trPr>
        <w:tc>
          <w:tcPr>
            <w:tcW w:w="2154" w:type="dxa"/>
            <w:tcBorders>
              <w:top w:val="nil"/>
              <w:left w:val="nil"/>
              <w:bottom w:val="nil"/>
              <w:right w:val="nil"/>
            </w:tcBorders>
            <w:shd w:val="clear" w:color="auto" w:fill="F2F2F2" w:themeFill="background1" w:themeFillShade="F2"/>
          </w:tcPr>
          <w:p w14:paraId="06780103"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44CB842A" w14:textId="71854FC8"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tc>
        <w:tc>
          <w:tcPr>
            <w:tcW w:w="1417" w:type="dxa"/>
            <w:tcBorders>
              <w:top w:val="nil"/>
              <w:left w:val="nil"/>
              <w:bottom w:val="nil"/>
              <w:right w:val="nil"/>
            </w:tcBorders>
            <w:hideMark/>
          </w:tcPr>
          <w:p w14:paraId="4E9A2250" w14:textId="63D9B615"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03712" behindDoc="0" locked="0" layoutInCell="1" allowOverlap="1" wp14:anchorId="0A056194" wp14:editId="39469548">
                      <wp:simplePos x="0" y="0"/>
                      <wp:positionH relativeFrom="column">
                        <wp:posOffset>-36195</wp:posOffset>
                      </wp:positionH>
                      <wp:positionV relativeFrom="line">
                        <wp:posOffset>36195</wp:posOffset>
                      </wp:positionV>
                      <wp:extent cx="821055" cy="320675"/>
                      <wp:effectExtent l="0" t="0" r="17145" b="22225"/>
                      <wp:wrapNone/>
                      <wp:docPr id="293267264" name="Rechteck: abgerundete Ecken 293267264"/>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D3E6F"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56194" id="Rechteck: abgerundete Ecken 293267264" o:spid="_x0000_s2212" style="position:absolute;left:0;text-align:left;margin-left:-2.85pt;margin-top:2.85pt;width:64.65pt;height:25.25pt;z-index:258803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yzSNi&#10;vwIAAMgFAAAOAAAAAAAAAAAAAAAAAC4CAABkcnMvZTJvRG9jLnhtbFBLAQItABQABgAIAAAAIQA1&#10;k1522gAAAAcBAAAPAAAAAAAAAAAAAAAAABkFAABkcnMvZG93bnJldi54bWxQSwUGAAAAAAQABADz&#10;AAAAIAYAAAAA&#10;" filled="f" strokecolor="black [3213]" strokeweight=".5pt">
                      <v:textbox>
                        <w:txbxContent>
                          <w:p w14:paraId="52BD3E6F" w14:textId="77777777" w:rsidR="00BD5E17" w:rsidRDefault="00BD5E17" w:rsidP="00740072">
                            <w:pPr>
                              <w:jc w:val="center"/>
                            </w:pPr>
                            <w:r>
                              <w:t>x</w:t>
                            </w:r>
                          </w:p>
                        </w:txbxContent>
                      </v:textbox>
                      <w10:wrap anchory="line"/>
                    </v:roundrect>
                  </w:pict>
                </mc:Fallback>
              </mc:AlternateContent>
            </w:r>
          </w:p>
        </w:tc>
      </w:tr>
      <w:tr w:rsidR="00740072" w:rsidRPr="009F08DB" w14:paraId="03235580" w14:textId="77777777" w:rsidTr="00740072">
        <w:trPr>
          <w:trHeight w:val="17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3D5970F" w14:textId="3E13AD78" w:rsidR="00740072" w:rsidRPr="009F08DB" w:rsidRDefault="00D86CAA">
            <w:pPr>
              <w:pStyle w:val="Textkrper"/>
              <w:spacing w:after="0"/>
              <w:rPr>
                <w:lang w:val="de-DE"/>
              </w:rPr>
            </w:pPr>
            <w:r w:rsidRPr="009F08DB">
              <w:rPr>
                <w:lang w:val="de-DE"/>
              </w:rPr>
              <w:t>Kommentare</w:t>
            </w:r>
          </w:p>
        </w:tc>
        <w:tc>
          <w:tcPr>
            <w:tcW w:w="7256" w:type="dxa"/>
            <w:gridSpan w:val="2"/>
            <w:tcBorders>
              <w:top w:val="single" w:sz="4" w:space="0" w:color="D9D9D9" w:themeColor="background1" w:themeShade="D9"/>
              <w:left w:val="nil"/>
              <w:bottom w:val="single" w:sz="4" w:space="0" w:color="D9D9D9" w:themeColor="background1" w:themeShade="D9"/>
              <w:right w:val="nil"/>
            </w:tcBorders>
            <w:hideMark/>
          </w:tcPr>
          <w:p w14:paraId="3410CA08" w14:textId="686C904C"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98592" behindDoc="0" locked="0" layoutInCell="1" allowOverlap="1" wp14:anchorId="0B7D2ECE" wp14:editId="6651BA7F">
                      <wp:simplePos x="0" y="0"/>
                      <wp:positionH relativeFrom="column">
                        <wp:posOffset>-5715</wp:posOffset>
                      </wp:positionH>
                      <wp:positionV relativeFrom="line">
                        <wp:posOffset>72390</wp:posOffset>
                      </wp:positionV>
                      <wp:extent cx="4500245" cy="942975"/>
                      <wp:effectExtent l="0" t="0" r="14605" b="28575"/>
                      <wp:wrapNone/>
                      <wp:docPr id="293275516" name="Rechteck: abgerundete Ecken 293275516"/>
                      <wp:cNvGraphicFramePr/>
                      <a:graphic xmlns:a="http://schemas.openxmlformats.org/drawingml/2006/main">
                        <a:graphicData uri="http://schemas.microsoft.com/office/word/2010/wordprocessingShape">
                          <wps:wsp>
                            <wps:cNvSpPr/>
                            <wps:spPr>
                              <a:xfrm>
                                <a:off x="0" y="0"/>
                                <a:ext cx="449961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1127F"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7D2ECE" id="Rechteck: abgerundete Ecken 293275516" o:spid="_x0000_s2213" style="position:absolute;left:0;text-align:left;margin-left:-.45pt;margin-top:5.7pt;width:354.35pt;height:74.25pt;z-index:258798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" filled="f" strokecolor="black [3213]" strokeweight=".5pt">
                      <v:textbox>
                        <w:txbxContent>
                          <w:p w14:paraId="4111127F" w14:textId="77777777" w:rsidR="00BD5E17" w:rsidRDefault="00BD5E17" w:rsidP="00740072">
                            <w:pPr>
                              <w:jc w:val="center"/>
                            </w:pPr>
                            <w:r>
                              <w:t>x</w:t>
                            </w:r>
                          </w:p>
                        </w:txbxContent>
                      </v:textbox>
                      <w10:wrap anchory="line"/>
                    </v:roundrect>
                  </w:pict>
                </mc:Fallback>
              </mc:AlternateContent>
            </w:r>
          </w:p>
        </w:tc>
      </w:tr>
      <w:bookmarkEnd w:id="65"/>
    </w:tbl>
    <w:p w14:paraId="7D87F014" w14:textId="77777777" w:rsidR="00740072" w:rsidRPr="009F08DB" w:rsidRDefault="00740072" w:rsidP="00C4597A">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740072" w:rsidRPr="009F08DB" w14:paraId="32076712"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31235AF" w14:textId="142064DF" w:rsidR="00740072" w:rsidRPr="009F08DB" w:rsidRDefault="00C44383">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tcBorders>
              <w:top w:val="single" w:sz="4" w:space="0" w:color="D9D9D9" w:themeColor="background1" w:themeShade="D9"/>
              <w:left w:val="nil"/>
              <w:bottom w:val="single" w:sz="4" w:space="0" w:color="D9D9D9" w:themeColor="background1" w:themeShade="D9"/>
              <w:right w:val="nil"/>
            </w:tcBorders>
            <w:hideMark/>
          </w:tcPr>
          <w:p w14:paraId="4CA275AE" w14:textId="03632199" w:rsidR="00740072" w:rsidRPr="009F08DB" w:rsidRDefault="009B71DA">
            <w:pPr>
              <w:pStyle w:val="Textkrper"/>
              <w:tabs>
                <w:tab w:val="left" w:pos="284"/>
              </w:tabs>
              <w:spacing w:after="0"/>
              <w:rPr>
                <w:lang w:val="de-DE"/>
              </w:rPr>
            </w:pPr>
            <w:r w:rsidRPr="009F08DB">
              <w:rPr>
                <w:lang w:val="de-DE"/>
              </w:rPr>
              <w:t>ja/nein</w:t>
            </w:r>
          </w:p>
          <w:p w14:paraId="0F897EC3" w14:textId="033BAF0A"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799616" behindDoc="0" locked="0" layoutInCell="1" allowOverlap="1" wp14:anchorId="5C79459D" wp14:editId="236560B4">
                      <wp:simplePos x="0" y="0"/>
                      <wp:positionH relativeFrom="column">
                        <wp:posOffset>635</wp:posOffset>
                      </wp:positionH>
                      <wp:positionV relativeFrom="paragraph">
                        <wp:posOffset>36195</wp:posOffset>
                      </wp:positionV>
                      <wp:extent cx="821055" cy="320675"/>
                      <wp:effectExtent l="0" t="0" r="17145" b="22225"/>
                      <wp:wrapNone/>
                      <wp:docPr id="293275515" name="Rechteck: abgerundete Ecken 293275515"/>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FF7ABD"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9459D" id="Rechteck: abgerundete Ecken 293275515" o:spid="_x0000_s2214" style="position:absolute;left:0;text-align:left;margin-left:.05pt;margin-top:2.85pt;width:64.65pt;height:25.25pt;z-index:2587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9omrpb8C&#10;AADIBQAADgAAAAAAAAAAAAAAAAAuAgAAZHJzL2Uyb0RvYy54bWxQSwECLQAUAAYACAAAACEAm65T&#10;wtgAAAAFAQAADwAAAAAAAAAAAAAAAAAZBQAAZHJzL2Rvd25yZXYueG1sUEsFBgAAAAAEAAQA8wAA&#10;AB4GAAAAAA==&#10;" filled="f" strokecolor="black [3213]" strokeweight=".5pt">
                      <v:textbox>
                        <w:txbxContent>
                          <w:p w14:paraId="46FF7ABD" w14:textId="77777777" w:rsidR="00BD5E17" w:rsidRDefault="00BD5E17" w:rsidP="00740072">
                            <w:pPr>
                              <w:jc w:val="center"/>
                            </w:pPr>
                            <w:r>
                              <w:t>x</w:t>
                            </w:r>
                          </w:p>
                        </w:txbxContent>
                      </v:textbox>
                    </v:roundrect>
                  </w:pict>
                </mc:Fallback>
              </mc:AlternateContent>
            </w:r>
          </w:p>
        </w:tc>
        <w:tc>
          <w:tcPr>
            <w:tcW w:w="5839" w:type="dxa"/>
            <w:tcBorders>
              <w:top w:val="single" w:sz="4" w:space="0" w:color="D9D9D9" w:themeColor="background1" w:themeShade="D9"/>
              <w:left w:val="nil"/>
              <w:bottom w:val="single" w:sz="4" w:space="0" w:color="D9D9D9" w:themeColor="background1" w:themeShade="D9"/>
              <w:right w:val="nil"/>
            </w:tcBorders>
            <w:hideMark/>
          </w:tcPr>
          <w:p w14:paraId="28D0BD8E" w14:textId="1C2C272A" w:rsidR="00740072" w:rsidRPr="009F08DB" w:rsidRDefault="00C44383">
            <w:pPr>
              <w:pStyle w:val="Textkrper"/>
              <w:tabs>
                <w:tab w:val="left" w:pos="284"/>
              </w:tabs>
              <w:spacing w:after="0"/>
              <w:rPr>
                <w:lang w:val="de-DE"/>
              </w:rPr>
            </w:pPr>
            <w:r w:rsidRPr="009F08DB">
              <w:rPr>
                <w:lang w:val="de-DE"/>
              </w:rPr>
              <w:t>Datum/Kurzzeichen</w:t>
            </w:r>
          </w:p>
          <w:p w14:paraId="6B04CBB2" w14:textId="60BB1925"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00640" behindDoc="0" locked="0" layoutInCell="1" allowOverlap="1" wp14:anchorId="33707B64" wp14:editId="03E76FDD">
                      <wp:simplePos x="0" y="0"/>
                      <wp:positionH relativeFrom="column">
                        <wp:posOffset>1905</wp:posOffset>
                      </wp:positionH>
                      <wp:positionV relativeFrom="line">
                        <wp:posOffset>33020</wp:posOffset>
                      </wp:positionV>
                      <wp:extent cx="3592195" cy="320675"/>
                      <wp:effectExtent l="0" t="0" r="27305" b="22225"/>
                      <wp:wrapNone/>
                      <wp:docPr id="293275509" name="Rechteck: abgerundete Ecken 293275509"/>
                      <wp:cNvGraphicFramePr/>
                      <a:graphic xmlns:a="http://schemas.openxmlformats.org/drawingml/2006/main">
                        <a:graphicData uri="http://schemas.microsoft.com/office/word/2010/wordprocessingShape">
                          <wps:wsp>
                            <wps:cNvSpPr/>
                            <wps:spPr>
                              <a:xfrm>
                                <a:off x="0" y="0"/>
                                <a:ext cx="3592195"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46E04"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707B64" id="Rechteck: abgerundete Ecken 293275509" o:spid="_x0000_s2215" style="position:absolute;left:0;text-align:left;margin-left:.15pt;margin-top:2.6pt;width:282.85pt;height:25.25pt;z-index:258800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1/&#10;RWHBAgAAyQUAAA4AAAAAAAAAAAAAAAAALgIAAGRycy9lMm9Eb2MueG1sUEsBAi0AFAAGAAgAAAAh&#10;ABCRfb7aAAAABQEAAA8AAAAAAAAAAAAAAAAAGwUAAGRycy9kb3ducmV2LnhtbFBLBQYAAAAABAAE&#10;APMAAAAiBgAAAAA=&#10;" filled="f" strokecolor="black [3213]" strokeweight=".5pt">
                      <v:textbox>
                        <w:txbxContent>
                          <w:p w14:paraId="52146E04" w14:textId="77777777" w:rsidR="00BD5E17" w:rsidRDefault="00BD5E17" w:rsidP="00740072">
                            <w:pPr>
                              <w:jc w:val="center"/>
                            </w:pPr>
                            <w:r>
                              <w:t>x</w:t>
                            </w:r>
                          </w:p>
                        </w:txbxContent>
                      </v:textbox>
                      <w10:wrap anchory="line"/>
                    </v:roundrect>
                  </w:pict>
                </mc:Fallback>
              </mc:AlternateContent>
            </w:r>
          </w:p>
        </w:tc>
      </w:tr>
      <w:tr w:rsidR="00740072" w:rsidRPr="009F08DB" w14:paraId="0AA02988"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109FDAC" w14:textId="76E7BA2A" w:rsidR="00740072" w:rsidRPr="009F08DB" w:rsidRDefault="00C44383">
            <w:pPr>
              <w:pStyle w:val="Textkrper"/>
              <w:spacing w:after="0"/>
              <w:rPr>
                <w:lang w:val="de-DE"/>
              </w:rPr>
            </w:pPr>
            <w:r w:rsidRPr="009F08DB">
              <w:rPr>
                <w:b/>
                <w:lang w:val="de-DE"/>
              </w:rPr>
              <w:t>Ergebnisse genehmigt</w:t>
            </w:r>
          </w:p>
        </w:tc>
        <w:tc>
          <w:tcPr>
            <w:tcW w:w="7256" w:type="dxa"/>
            <w:gridSpan w:val="2"/>
            <w:tcBorders>
              <w:top w:val="single" w:sz="4" w:space="0" w:color="D9D9D9" w:themeColor="background1" w:themeShade="D9"/>
              <w:left w:val="nil"/>
              <w:bottom w:val="single" w:sz="4" w:space="0" w:color="D9D9D9" w:themeColor="background1" w:themeShade="D9"/>
              <w:right w:val="nil"/>
            </w:tcBorders>
          </w:tcPr>
          <w:p w14:paraId="57558B0C" w14:textId="0B65AA97"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01664" behindDoc="0" locked="0" layoutInCell="1" allowOverlap="1" wp14:anchorId="7D3A7F9E" wp14:editId="16980D50">
                      <wp:simplePos x="0" y="0"/>
                      <wp:positionH relativeFrom="column">
                        <wp:posOffset>-5715</wp:posOffset>
                      </wp:positionH>
                      <wp:positionV relativeFrom="line">
                        <wp:posOffset>252095</wp:posOffset>
                      </wp:positionV>
                      <wp:extent cx="4500245" cy="320675"/>
                      <wp:effectExtent l="0" t="0" r="14605" b="22225"/>
                      <wp:wrapNone/>
                      <wp:docPr id="293275508" name="Rechteck: abgerundete Ecken 293275508"/>
                      <wp:cNvGraphicFramePr/>
                      <a:graphic xmlns:a="http://schemas.openxmlformats.org/drawingml/2006/main">
                        <a:graphicData uri="http://schemas.microsoft.com/office/word/2010/wordprocessingShape">
                          <wps:wsp>
                            <wps:cNvSpPr/>
                            <wps:spPr>
                              <a:xfrm>
                                <a:off x="0" y="0"/>
                                <a:ext cx="449961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CD629F"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3A7F9E" id="Rechteck: abgerundete Ecken 293275508" o:spid="_x0000_s2216" style="position:absolute;left:0;text-align:left;margin-left:-.45pt;margin-top:19.85pt;width:354.35pt;height:25.25pt;z-index:258801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" filled="f" strokecolor="black [3213]" strokeweight=".5pt">
                      <v:textbox>
                        <w:txbxContent>
                          <w:p w14:paraId="74CD629F" w14:textId="77777777" w:rsidR="00BD5E17" w:rsidRDefault="00BD5E17" w:rsidP="00740072">
                            <w:pPr>
                              <w:jc w:val="center"/>
                            </w:pPr>
                            <w:r>
                              <w:t>x</w:t>
                            </w:r>
                          </w:p>
                        </w:txbxContent>
                      </v:textbox>
                      <w10:wrap anchory="line"/>
                    </v:roundrect>
                  </w:pict>
                </mc:Fallback>
              </mc:AlternateContent>
            </w:r>
            <w:r w:rsidR="00C44383" w:rsidRPr="009F08DB">
              <w:rPr>
                <w:lang w:val="de-DE"/>
              </w:rPr>
              <w:t>Datum/Kurzzeichen</w:t>
            </w:r>
          </w:p>
          <w:p w14:paraId="07C423DA" w14:textId="77777777" w:rsidR="00740072" w:rsidRPr="009F08DB" w:rsidRDefault="00740072">
            <w:pPr>
              <w:pStyle w:val="Textkrper"/>
              <w:tabs>
                <w:tab w:val="left" w:pos="284"/>
              </w:tabs>
              <w:spacing w:after="0"/>
              <w:rPr>
                <w:lang w:val="de-DE"/>
              </w:rPr>
            </w:pPr>
          </w:p>
        </w:tc>
      </w:tr>
    </w:tbl>
    <w:p w14:paraId="6476ECA1" w14:textId="77777777" w:rsidR="00046B44" w:rsidRPr="009F08DB" w:rsidRDefault="00046B44">
      <w:pPr>
        <w:rPr>
          <w:rFonts w:ascii="Arial" w:hAnsi="Arial"/>
          <w:lang w:val="de-DE"/>
        </w:rPr>
      </w:pPr>
      <w:r w:rsidRPr="009F08DB">
        <w:rPr>
          <w:lang w:val="de-DE"/>
        </w:rPr>
        <w:br w:type="page"/>
      </w:r>
    </w:p>
    <w:p w14:paraId="0F290666" w14:textId="14D67FE2" w:rsidR="005721B8" w:rsidRPr="009F08DB" w:rsidRDefault="009D237F" w:rsidP="00897659">
      <w:pPr>
        <w:pStyle w:val="berschrift3nummeriert"/>
        <w:rPr>
          <w:lang w:val="de-DE"/>
        </w:rPr>
      </w:pPr>
      <w:bookmarkStart w:id="66" w:name="_Toc118817597"/>
      <w:r w:rsidRPr="009F08DB">
        <w:rPr>
          <w:lang w:val="de-DE"/>
        </w:rPr>
        <w:lastRenderedPageBreak/>
        <w:t xml:space="preserve">FLT 22: </w:t>
      </w:r>
      <w:r w:rsidR="0052743A" w:rsidRPr="009F08DB">
        <w:rPr>
          <w:lang w:val="de-DE"/>
        </w:rPr>
        <w:t>VAKUUM: ÜBERLAST PUMPE</w:t>
      </w:r>
      <w:bookmarkEnd w:id="66"/>
    </w:p>
    <w:p w14:paraId="33E728A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E8F7B31" w14:textId="77777777" w:rsidTr="009D237F">
        <w:trPr>
          <w:trHeight w:val="353"/>
        </w:trPr>
        <w:tc>
          <w:tcPr>
            <w:tcW w:w="2154" w:type="dxa"/>
            <w:shd w:val="clear" w:color="auto" w:fill="F2F2F2" w:themeFill="background1" w:themeFillShade="F2"/>
          </w:tcPr>
          <w:p w14:paraId="460F9850" w14:textId="2FE8A1B6" w:rsidR="005721B8" w:rsidRPr="009F08DB" w:rsidRDefault="00D8280B" w:rsidP="00190981">
            <w:pPr>
              <w:pStyle w:val="Textkrper"/>
              <w:spacing w:after="0"/>
              <w:rPr>
                <w:b/>
                <w:lang w:val="de-DE"/>
              </w:rPr>
            </w:pPr>
            <w:r w:rsidRPr="009F08DB">
              <w:rPr>
                <w:b/>
                <w:lang w:val="de-DE"/>
              </w:rPr>
              <w:t>Testziel</w:t>
            </w:r>
          </w:p>
        </w:tc>
        <w:tc>
          <w:tcPr>
            <w:tcW w:w="7257" w:type="dxa"/>
          </w:tcPr>
          <w:p w14:paraId="67FF481B" w14:textId="61BB9EA4" w:rsidR="005721B8" w:rsidRPr="009F08DB" w:rsidRDefault="00A7704C" w:rsidP="00190981">
            <w:pPr>
              <w:pStyle w:val="BulletTabtext"/>
              <w:rPr>
                <w:lang w:val="de-DE"/>
              </w:rPr>
            </w:pPr>
            <w:r w:rsidRPr="009F08DB">
              <w:rPr>
                <w:lang w:val="de-DE"/>
              </w:rPr>
              <w:t>Test, ob die richtige Störmeldung im Bedienfeld erscheint</w:t>
            </w:r>
          </w:p>
          <w:p w14:paraId="5F530263" w14:textId="629ACEE0" w:rsidR="009D237F" w:rsidRPr="009F08DB" w:rsidRDefault="009D237F" w:rsidP="009D237F">
            <w:pPr>
              <w:pStyle w:val="Abstandshalter"/>
              <w:rPr>
                <w:lang w:val="de-DE"/>
              </w:rPr>
            </w:pPr>
          </w:p>
        </w:tc>
      </w:tr>
      <w:tr w:rsidR="005721B8" w:rsidRPr="00897659" w14:paraId="0395EBAB" w14:textId="77777777" w:rsidTr="00190981">
        <w:trPr>
          <w:trHeight w:val="170"/>
        </w:trPr>
        <w:tc>
          <w:tcPr>
            <w:tcW w:w="2154" w:type="dxa"/>
          </w:tcPr>
          <w:p w14:paraId="3175B781" w14:textId="77777777" w:rsidR="005721B8" w:rsidRPr="009F08DB" w:rsidRDefault="005721B8" w:rsidP="00190981">
            <w:pPr>
              <w:pStyle w:val="Textkrper"/>
              <w:spacing w:before="0" w:after="0"/>
              <w:rPr>
                <w:sz w:val="8"/>
                <w:szCs w:val="8"/>
                <w:lang w:val="de-DE"/>
              </w:rPr>
            </w:pPr>
          </w:p>
        </w:tc>
        <w:tc>
          <w:tcPr>
            <w:tcW w:w="7257" w:type="dxa"/>
          </w:tcPr>
          <w:p w14:paraId="0C0DAC41" w14:textId="77777777" w:rsidR="005721B8" w:rsidRPr="009F08DB" w:rsidRDefault="005721B8" w:rsidP="00190981">
            <w:pPr>
              <w:pStyle w:val="Textkrper"/>
              <w:spacing w:before="0" w:after="0"/>
              <w:rPr>
                <w:sz w:val="8"/>
                <w:szCs w:val="8"/>
                <w:lang w:val="de-DE"/>
              </w:rPr>
            </w:pPr>
          </w:p>
        </w:tc>
      </w:tr>
      <w:tr w:rsidR="005721B8" w:rsidRPr="009F08DB" w14:paraId="489FE132" w14:textId="77777777" w:rsidTr="00190981">
        <w:trPr>
          <w:trHeight w:val="471"/>
        </w:trPr>
        <w:tc>
          <w:tcPr>
            <w:tcW w:w="2154" w:type="dxa"/>
            <w:shd w:val="clear" w:color="auto" w:fill="F2F2F2" w:themeFill="background1" w:themeFillShade="F2"/>
          </w:tcPr>
          <w:p w14:paraId="297EBF7C" w14:textId="26FB6FC6" w:rsidR="005721B8" w:rsidRPr="009F08DB" w:rsidRDefault="00D8280B" w:rsidP="00190981">
            <w:pPr>
              <w:pStyle w:val="Textkrper"/>
              <w:spacing w:after="0"/>
              <w:rPr>
                <w:b/>
                <w:lang w:val="de-DE"/>
              </w:rPr>
            </w:pPr>
            <w:r w:rsidRPr="009F08DB">
              <w:rPr>
                <w:b/>
                <w:lang w:val="de-DE"/>
              </w:rPr>
              <w:t>Testdurchführung</w:t>
            </w:r>
          </w:p>
        </w:tc>
        <w:tc>
          <w:tcPr>
            <w:tcW w:w="7257" w:type="dxa"/>
          </w:tcPr>
          <w:p w14:paraId="7E84D302" w14:textId="77777777" w:rsidR="005721B8" w:rsidRPr="009F08DB" w:rsidRDefault="005721B8" w:rsidP="00190981">
            <w:pPr>
              <w:pStyle w:val="Textkrper"/>
              <w:spacing w:after="0"/>
              <w:rPr>
                <w:lang w:val="de-DE"/>
              </w:rPr>
            </w:pPr>
          </w:p>
        </w:tc>
      </w:tr>
      <w:tr w:rsidR="005721B8" w:rsidRPr="009F08DB" w14:paraId="30894092" w14:textId="77777777" w:rsidTr="009D237F">
        <w:trPr>
          <w:trHeight w:val="413"/>
        </w:trPr>
        <w:tc>
          <w:tcPr>
            <w:tcW w:w="2154" w:type="dxa"/>
            <w:shd w:val="clear" w:color="auto" w:fill="F2F2F2" w:themeFill="background1" w:themeFillShade="F2"/>
          </w:tcPr>
          <w:p w14:paraId="150933F6" w14:textId="2987F97D" w:rsidR="005721B8" w:rsidRPr="009F08DB" w:rsidRDefault="00D41D58" w:rsidP="00190981">
            <w:pPr>
              <w:pStyle w:val="Textkrper"/>
              <w:spacing w:after="0"/>
              <w:rPr>
                <w:lang w:val="de-DE"/>
              </w:rPr>
            </w:pPr>
            <w:r w:rsidRPr="009F08DB">
              <w:rPr>
                <w:lang w:val="de-DE"/>
              </w:rPr>
              <w:t>Testvoraussetzungen</w:t>
            </w:r>
          </w:p>
        </w:tc>
        <w:tc>
          <w:tcPr>
            <w:tcW w:w="7257" w:type="dxa"/>
          </w:tcPr>
          <w:p w14:paraId="45901E8D" w14:textId="2A29531D" w:rsidR="005721B8" w:rsidRPr="009F08DB" w:rsidRDefault="00AE36C0" w:rsidP="009D237F">
            <w:pPr>
              <w:pStyle w:val="BulletTabtext"/>
              <w:rPr>
                <w:lang w:val="de-DE"/>
              </w:rPr>
            </w:pPr>
            <w:r w:rsidRPr="009F08DB">
              <w:rPr>
                <w:lang w:val="de-DE"/>
              </w:rPr>
              <w:t>Maschine ist im Automatikbetrieb bereit</w:t>
            </w:r>
          </w:p>
          <w:p w14:paraId="6E1B834E" w14:textId="5987B0A2" w:rsidR="009D237F" w:rsidRPr="009F08DB" w:rsidRDefault="009D237F" w:rsidP="009D237F">
            <w:pPr>
              <w:pStyle w:val="Abstandshalter"/>
              <w:rPr>
                <w:lang w:val="de-DE"/>
              </w:rPr>
            </w:pPr>
          </w:p>
        </w:tc>
      </w:tr>
      <w:tr w:rsidR="005721B8" w:rsidRPr="00897659" w14:paraId="42BE5030" w14:textId="77777777" w:rsidTr="009D237F">
        <w:trPr>
          <w:trHeight w:val="278"/>
        </w:trPr>
        <w:tc>
          <w:tcPr>
            <w:tcW w:w="2154" w:type="dxa"/>
            <w:shd w:val="clear" w:color="auto" w:fill="F2F2F2" w:themeFill="background1" w:themeFillShade="F2"/>
          </w:tcPr>
          <w:p w14:paraId="1C7EF6FC" w14:textId="72FE3AE6" w:rsidR="005721B8" w:rsidRPr="009F08DB" w:rsidRDefault="00D8280B" w:rsidP="00190981">
            <w:pPr>
              <w:pStyle w:val="Textkrper"/>
              <w:spacing w:after="0"/>
              <w:rPr>
                <w:lang w:val="de-DE"/>
              </w:rPr>
            </w:pPr>
            <w:r w:rsidRPr="009F08DB">
              <w:rPr>
                <w:lang w:val="de-DE"/>
              </w:rPr>
              <w:t>Erforderliche Tätigkeit</w:t>
            </w:r>
          </w:p>
        </w:tc>
        <w:tc>
          <w:tcPr>
            <w:tcW w:w="7257" w:type="dxa"/>
          </w:tcPr>
          <w:p w14:paraId="375C20C4" w14:textId="0EA4445F" w:rsidR="005721B8" w:rsidRPr="009F08DB" w:rsidRDefault="0052743A" w:rsidP="009D237F">
            <w:pPr>
              <w:pStyle w:val="BulletTabtext"/>
              <w:rPr>
                <w:lang w:val="de-DE"/>
              </w:rPr>
            </w:pPr>
            <w:r w:rsidRPr="009F08DB">
              <w:rPr>
                <w:lang w:val="de-DE"/>
              </w:rPr>
              <w:t>Motorschutzschalter ausschalten</w:t>
            </w:r>
            <w:r w:rsidR="009D237F" w:rsidRPr="009F08DB">
              <w:rPr>
                <w:lang w:val="de-DE"/>
              </w:rPr>
              <w:t xml:space="preserve"> </w:t>
            </w:r>
            <w:r w:rsidR="00792679" w:rsidRPr="009F08DB">
              <w:rPr>
                <w:lang w:val="de-DE"/>
              </w:rPr>
              <w:t>„</w:t>
            </w:r>
            <w:r w:rsidR="009D237F" w:rsidRPr="009F08DB">
              <w:rPr>
                <w:lang w:val="de-DE"/>
              </w:rPr>
              <w:t>=CAR1.G05-Q10</w:t>
            </w:r>
            <w:r w:rsidR="00792679" w:rsidRPr="009F08DB">
              <w:rPr>
                <w:lang w:val="de-DE"/>
              </w:rPr>
              <w:t>“</w:t>
            </w:r>
          </w:p>
          <w:p w14:paraId="704FDC2B" w14:textId="74AD4C7C" w:rsidR="009D237F" w:rsidRPr="009F08DB" w:rsidRDefault="009D237F" w:rsidP="009D237F">
            <w:pPr>
              <w:pStyle w:val="Abstandshalter"/>
              <w:rPr>
                <w:lang w:val="de-DE"/>
              </w:rPr>
            </w:pPr>
          </w:p>
        </w:tc>
      </w:tr>
      <w:tr w:rsidR="005721B8" w:rsidRPr="00897659" w14:paraId="5AD722BE" w14:textId="77777777" w:rsidTr="00190981">
        <w:trPr>
          <w:trHeight w:val="697"/>
        </w:trPr>
        <w:tc>
          <w:tcPr>
            <w:tcW w:w="2154" w:type="dxa"/>
            <w:shd w:val="clear" w:color="auto" w:fill="F2F2F2" w:themeFill="background1" w:themeFillShade="F2"/>
          </w:tcPr>
          <w:p w14:paraId="1A1710F0" w14:textId="3BCA8711" w:rsidR="005721B8" w:rsidRPr="009F08DB" w:rsidRDefault="008C23D6" w:rsidP="00190981">
            <w:pPr>
              <w:pStyle w:val="Textkrper"/>
              <w:spacing w:after="0"/>
              <w:rPr>
                <w:lang w:val="de-DE"/>
              </w:rPr>
            </w:pPr>
            <w:r w:rsidRPr="009F08DB">
              <w:rPr>
                <w:lang w:val="de-DE"/>
              </w:rPr>
              <w:t>Folge</w:t>
            </w:r>
          </w:p>
        </w:tc>
        <w:tc>
          <w:tcPr>
            <w:tcW w:w="7257" w:type="dxa"/>
          </w:tcPr>
          <w:p w14:paraId="364C6543" w14:textId="5DD3CBAE" w:rsidR="009D237F" w:rsidRPr="009F08DB" w:rsidRDefault="0083131D" w:rsidP="009D237F">
            <w:pPr>
              <w:pStyle w:val="BulletTabtext"/>
              <w:rPr>
                <w:lang w:val="de-DE"/>
              </w:rPr>
            </w:pPr>
            <w:r w:rsidRPr="009F08DB">
              <w:rPr>
                <w:lang w:val="de-DE"/>
              </w:rPr>
              <w:t>Maschine stoppt</w:t>
            </w:r>
          </w:p>
          <w:p w14:paraId="2BD58F90" w14:textId="532CC97B" w:rsidR="009D237F" w:rsidRPr="009F08DB" w:rsidRDefault="00762C1A" w:rsidP="009D237F">
            <w:pPr>
              <w:pStyle w:val="BulletTabtext"/>
              <w:rPr>
                <w:lang w:val="de-DE"/>
              </w:rPr>
            </w:pPr>
            <w:r w:rsidRPr="009F08DB">
              <w:rPr>
                <w:lang w:val="de-DE"/>
              </w:rPr>
              <w:t>Störmeldung erscheint im Bedienfeld</w:t>
            </w:r>
          </w:p>
          <w:p w14:paraId="486498F6" w14:textId="6EC9B963" w:rsidR="005721B8" w:rsidRPr="009F08DB" w:rsidRDefault="000A4CB7" w:rsidP="009D237F">
            <w:pPr>
              <w:pStyle w:val="BulletTabtext"/>
              <w:rPr>
                <w:lang w:val="de-DE"/>
              </w:rPr>
            </w:pPr>
            <w:r w:rsidRPr="009F08DB">
              <w:rPr>
                <w:lang w:val="de-DE"/>
              </w:rPr>
              <w:t>Maschine kann nicht gestartet werden, solange Störmeldung aktiv ist</w:t>
            </w:r>
          </w:p>
          <w:p w14:paraId="6E520001" w14:textId="711832DF" w:rsidR="009D237F" w:rsidRPr="009F08DB" w:rsidRDefault="009D237F" w:rsidP="009D237F">
            <w:pPr>
              <w:pStyle w:val="Abstandshalter"/>
              <w:rPr>
                <w:lang w:val="de-DE"/>
              </w:rPr>
            </w:pPr>
          </w:p>
        </w:tc>
      </w:tr>
      <w:tr w:rsidR="005721B8" w:rsidRPr="009F08DB" w14:paraId="3B143A42" w14:textId="77777777" w:rsidTr="009D237F">
        <w:trPr>
          <w:trHeight w:val="431"/>
        </w:trPr>
        <w:tc>
          <w:tcPr>
            <w:tcW w:w="2154" w:type="dxa"/>
            <w:shd w:val="clear" w:color="auto" w:fill="F2F2F2" w:themeFill="background1" w:themeFillShade="F2"/>
          </w:tcPr>
          <w:p w14:paraId="0A5CC0F2" w14:textId="7584D448" w:rsidR="005721B8" w:rsidRPr="009F08DB" w:rsidRDefault="00D8280B" w:rsidP="00190981">
            <w:pPr>
              <w:pStyle w:val="Textkrper"/>
              <w:spacing w:after="0"/>
              <w:rPr>
                <w:lang w:val="de-DE"/>
              </w:rPr>
            </w:pPr>
            <w:r w:rsidRPr="009F08DB">
              <w:rPr>
                <w:lang w:val="de-DE"/>
              </w:rPr>
              <w:t>Kommentare</w:t>
            </w:r>
          </w:p>
        </w:tc>
        <w:tc>
          <w:tcPr>
            <w:tcW w:w="7257" w:type="dxa"/>
          </w:tcPr>
          <w:p w14:paraId="2362C94D" w14:textId="250562A1" w:rsidR="005721B8" w:rsidRPr="009F08DB" w:rsidRDefault="00AE36C0" w:rsidP="00190981">
            <w:pPr>
              <w:pStyle w:val="BulletTabtext"/>
              <w:rPr>
                <w:lang w:val="de-DE"/>
              </w:rPr>
            </w:pPr>
            <w:r w:rsidRPr="009F08DB">
              <w:rPr>
                <w:lang w:val="de-DE"/>
              </w:rPr>
              <w:t>Keine</w:t>
            </w:r>
          </w:p>
          <w:p w14:paraId="1FD14A18" w14:textId="77777777" w:rsidR="005721B8" w:rsidRPr="009F08DB" w:rsidRDefault="005721B8" w:rsidP="00190981">
            <w:pPr>
              <w:pStyle w:val="Abstandshalter"/>
              <w:rPr>
                <w:lang w:val="de-DE"/>
              </w:rPr>
            </w:pPr>
          </w:p>
        </w:tc>
      </w:tr>
      <w:tr w:rsidR="005721B8" w:rsidRPr="009F08DB" w14:paraId="1EE0288D" w14:textId="77777777" w:rsidTr="00190981">
        <w:trPr>
          <w:trHeight w:val="697"/>
        </w:trPr>
        <w:tc>
          <w:tcPr>
            <w:tcW w:w="2154" w:type="dxa"/>
            <w:shd w:val="clear" w:color="auto" w:fill="F2F2F2" w:themeFill="background1" w:themeFillShade="F2"/>
          </w:tcPr>
          <w:p w14:paraId="5F8F7343" w14:textId="23A17F35" w:rsidR="005721B8" w:rsidRPr="009F08DB" w:rsidRDefault="00D41D58" w:rsidP="00190981">
            <w:pPr>
              <w:pStyle w:val="Textkrper"/>
              <w:spacing w:after="0"/>
              <w:rPr>
                <w:lang w:val="de-DE"/>
              </w:rPr>
            </w:pPr>
            <w:r w:rsidRPr="009F08DB">
              <w:rPr>
                <w:lang w:val="de-DE"/>
              </w:rPr>
              <w:t>Quittierung</w:t>
            </w:r>
          </w:p>
        </w:tc>
        <w:tc>
          <w:tcPr>
            <w:tcW w:w="7257" w:type="dxa"/>
          </w:tcPr>
          <w:p w14:paraId="05FC152A" w14:textId="56E1A2F8" w:rsidR="009D237F" w:rsidRPr="009F08DB" w:rsidRDefault="0052743A" w:rsidP="009D237F">
            <w:pPr>
              <w:pStyle w:val="BulletTabtext"/>
              <w:rPr>
                <w:lang w:val="de-DE"/>
              </w:rPr>
            </w:pPr>
            <w:r w:rsidRPr="009F08DB">
              <w:rPr>
                <w:lang w:val="de-DE"/>
              </w:rPr>
              <w:t>Motorschutzschalter einschalten</w:t>
            </w:r>
            <w:r w:rsidR="009D237F" w:rsidRPr="009F08DB">
              <w:rPr>
                <w:lang w:val="de-DE"/>
              </w:rPr>
              <w:t xml:space="preserve"> </w:t>
            </w:r>
            <w:r w:rsidR="00792679" w:rsidRPr="009F08DB">
              <w:rPr>
                <w:lang w:val="de-DE"/>
              </w:rPr>
              <w:t>„</w:t>
            </w:r>
            <w:r w:rsidR="009D237F" w:rsidRPr="009F08DB">
              <w:rPr>
                <w:lang w:val="de-DE"/>
              </w:rPr>
              <w:t>=CAR1.G05-Q10</w:t>
            </w:r>
            <w:r w:rsidR="00792679" w:rsidRPr="009F08DB">
              <w:rPr>
                <w:lang w:val="de-DE"/>
              </w:rPr>
              <w:t>“</w:t>
            </w:r>
          </w:p>
          <w:p w14:paraId="6EC9789D" w14:textId="4B725F39" w:rsidR="005721B8" w:rsidRPr="009F08DB" w:rsidRDefault="00762C1A" w:rsidP="009D237F">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3535492" w14:textId="31CF0A43" w:rsidR="009D237F" w:rsidRPr="009F08DB" w:rsidRDefault="009D237F" w:rsidP="009D237F">
            <w:pPr>
              <w:pStyle w:val="Abstandshalter"/>
              <w:rPr>
                <w:lang w:val="de-DE"/>
              </w:rPr>
            </w:pPr>
          </w:p>
        </w:tc>
      </w:tr>
    </w:tbl>
    <w:p w14:paraId="188075F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807853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339C51F" w14:textId="68B7825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A4BE19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C19776E" w14:textId="281C9E8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E819ADE" w14:textId="77777777" w:rsidTr="00190981">
        <w:trPr>
          <w:trHeight w:val="697"/>
        </w:trPr>
        <w:tc>
          <w:tcPr>
            <w:tcW w:w="2154" w:type="dxa"/>
            <w:tcBorders>
              <w:bottom w:val="nil"/>
            </w:tcBorders>
            <w:shd w:val="clear" w:color="auto" w:fill="F2F2F2" w:themeFill="background1" w:themeFillShade="F2"/>
          </w:tcPr>
          <w:p w14:paraId="138D4E31" w14:textId="1DF1918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EFD79C8" w14:textId="3D115A51"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4D35A82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93248" behindDoc="0" locked="0" layoutInCell="1" allowOverlap="1" wp14:anchorId="685718F3" wp14:editId="70650B79">
                      <wp:simplePos x="0" y="0"/>
                      <wp:positionH relativeFrom="column">
                        <wp:posOffset>-36195</wp:posOffset>
                      </wp:positionH>
                      <wp:positionV relativeFrom="line">
                        <wp:posOffset>36195</wp:posOffset>
                      </wp:positionV>
                      <wp:extent cx="820800" cy="320400"/>
                      <wp:effectExtent l="0" t="0" r="17780" b="22860"/>
                      <wp:wrapNone/>
                      <wp:docPr id="293274882" name="Rechteck: abgerundete Ecken 29327488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2800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718F3" id="Rechteck: abgerundete Ecken 293274882" o:spid="_x0000_s2217" style="position:absolute;left:0;text-align:left;margin-left:-2.85pt;margin-top:2.85pt;width:64.65pt;height:25.25pt;z-index:253493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F5KiGb0C&#10;AADIBQAADgAAAAAAAAAAAAAAAAAuAgAAZHJzL2Uyb0RvYy54bWxQSwECLQAUAAYACAAAACEANZNe&#10;dtoAAAAHAQAADwAAAAAAAAAAAAAAAAAXBQAAZHJzL2Rvd25yZXYueG1sUEsFBgAAAAAEAAQA8wAA&#10;AB4GAAAAAA==&#10;" filled="f" strokecolor="black [3213]" strokeweight=".5pt">
                      <v:textbox>
                        <w:txbxContent>
                          <w:p w14:paraId="35A2800F" w14:textId="77777777" w:rsidR="00BD5E17" w:rsidRDefault="00BD5E17" w:rsidP="005721B8">
                            <w:pPr>
                              <w:jc w:val="center"/>
                            </w:pPr>
                            <w:r>
                              <w:t>x</w:t>
                            </w:r>
                          </w:p>
                        </w:txbxContent>
                      </v:textbox>
                      <w10:wrap anchory="line"/>
                    </v:roundrect>
                  </w:pict>
                </mc:Fallback>
              </mc:AlternateContent>
            </w:r>
          </w:p>
        </w:tc>
      </w:tr>
      <w:tr w:rsidR="005721B8" w:rsidRPr="009F08DB" w14:paraId="77056A6D" w14:textId="77777777" w:rsidTr="00190981">
        <w:trPr>
          <w:trHeight w:val="697"/>
        </w:trPr>
        <w:tc>
          <w:tcPr>
            <w:tcW w:w="2154" w:type="dxa"/>
            <w:tcBorders>
              <w:top w:val="nil"/>
              <w:bottom w:val="nil"/>
            </w:tcBorders>
            <w:shd w:val="clear" w:color="auto" w:fill="F2F2F2" w:themeFill="background1" w:themeFillShade="F2"/>
          </w:tcPr>
          <w:p w14:paraId="6D1F0C4A" w14:textId="77777777" w:rsidR="005721B8" w:rsidRPr="009F08DB" w:rsidRDefault="005721B8" w:rsidP="00190981">
            <w:pPr>
              <w:pStyle w:val="Textkrper"/>
              <w:spacing w:after="0"/>
              <w:rPr>
                <w:lang w:val="de-DE"/>
              </w:rPr>
            </w:pPr>
          </w:p>
        </w:tc>
        <w:tc>
          <w:tcPr>
            <w:tcW w:w="5839" w:type="dxa"/>
            <w:tcBorders>
              <w:top w:val="nil"/>
              <w:bottom w:val="nil"/>
            </w:tcBorders>
          </w:tcPr>
          <w:p w14:paraId="5B276453" w14:textId="6F0AA75E"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11409E4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00416" behindDoc="0" locked="0" layoutInCell="1" allowOverlap="1" wp14:anchorId="6F76220E" wp14:editId="22057217">
                      <wp:simplePos x="0" y="0"/>
                      <wp:positionH relativeFrom="column">
                        <wp:posOffset>-36195</wp:posOffset>
                      </wp:positionH>
                      <wp:positionV relativeFrom="line">
                        <wp:posOffset>36195</wp:posOffset>
                      </wp:positionV>
                      <wp:extent cx="820800" cy="320400"/>
                      <wp:effectExtent l="0" t="0" r="17780" b="22860"/>
                      <wp:wrapNone/>
                      <wp:docPr id="293274883" name="Rechteck: abgerundete Ecken 2932748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77E5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6220E" id="Rechteck: abgerundete Ecken 293274883" o:spid="_x0000_s2218" style="position:absolute;left:0;text-align:left;margin-left:-2.85pt;margin-top:2.85pt;width:64.65pt;height:25.25pt;z-index:253500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xcGvgIAAMgFAAAOAAAAZHJzL2Uyb0RvYy54bWysVEtv2zAMvg/YfxB0X/1I2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YXFwa+&#10;AgAAyAUAAA4AAAAAAAAAAAAAAAAALgIAAGRycy9lMm9Eb2MueG1sUEsBAi0AFAAGAAgAAAAhADWT&#10;XnbaAAAABwEAAA8AAAAAAAAAAAAAAAAAGAUAAGRycy9kb3ducmV2LnhtbFBLBQYAAAAABAAEAPMA&#10;AAAfBgAAAAA=&#10;" filled="f" strokecolor="black [3213]" strokeweight=".5pt">
                      <v:textbox>
                        <w:txbxContent>
                          <w:p w14:paraId="36177E51" w14:textId="77777777" w:rsidR="00BD5E17" w:rsidRDefault="00BD5E17" w:rsidP="005721B8">
                            <w:pPr>
                              <w:jc w:val="center"/>
                            </w:pPr>
                            <w:r>
                              <w:t>x</w:t>
                            </w:r>
                          </w:p>
                        </w:txbxContent>
                      </v:textbox>
                      <w10:wrap anchory="line"/>
                    </v:roundrect>
                  </w:pict>
                </mc:Fallback>
              </mc:AlternateContent>
            </w:r>
          </w:p>
        </w:tc>
      </w:tr>
      <w:tr w:rsidR="005721B8" w:rsidRPr="00897659" w14:paraId="3AB836AC" w14:textId="77777777" w:rsidTr="00190981">
        <w:trPr>
          <w:trHeight w:val="697"/>
        </w:trPr>
        <w:tc>
          <w:tcPr>
            <w:tcW w:w="2154" w:type="dxa"/>
            <w:tcBorders>
              <w:top w:val="nil"/>
              <w:bottom w:val="nil"/>
            </w:tcBorders>
            <w:shd w:val="clear" w:color="auto" w:fill="F2F2F2" w:themeFill="background1" w:themeFillShade="F2"/>
          </w:tcPr>
          <w:p w14:paraId="25D0C6DE" w14:textId="77777777" w:rsidR="005721B8" w:rsidRPr="009F08DB" w:rsidRDefault="005721B8" w:rsidP="00190981">
            <w:pPr>
              <w:pStyle w:val="Textkrper"/>
              <w:spacing w:after="0"/>
              <w:rPr>
                <w:lang w:val="de-DE"/>
              </w:rPr>
            </w:pPr>
          </w:p>
        </w:tc>
        <w:tc>
          <w:tcPr>
            <w:tcW w:w="5839" w:type="dxa"/>
            <w:tcBorders>
              <w:top w:val="nil"/>
              <w:bottom w:val="nil"/>
            </w:tcBorders>
          </w:tcPr>
          <w:p w14:paraId="556A0272" w14:textId="05CBCF4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EECBA6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499392" behindDoc="0" locked="0" layoutInCell="1" allowOverlap="1" wp14:anchorId="45F6B1B3" wp14:editId="240BF599">
                      <wp:simplePos x="0" y="0"/>
                      <wp:positionH relativeFrom="column">
                        <wp:posOffset>-36195</wp:posOffset>
                      </wp:positionH>
                      <wp:positionV relativeFrom="line">
                        <wp:posOffset>36195</wp:posOffset>
                      </wp:positionV>
                      <wp:extent cx="820800" cy="320400"/>
                      <wp:effectExtent l="0" t="0" r="17780" b="22860"/>
                      <wp:wrapNone/>
                      <wp:docPr id="293274884" name="Rechteck: abgerundete Ecken 29327488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5AC1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F6B1B3" id="Rechteck: abgerundete Ecken 293274884" o:spid="_x0000_s2219" style="position:absolute;left:0;text-align:left;margin-left:-2.85pt;margin-top:2.85pt;width:64.65pt;height:25.25pt;z-index:253499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nrtvgIAAMgFAAAOAAAAZHJzL2Uyb0RvYy54bWysVEtv2zAMvg/YfxB0X/1I2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eOeu2+&#10;AgAAyAUAAA4AAAAAAAAAAAAAAAAALgIAAGRycy9lMm9Eb2MueG1sUEsBAi0AFAAGAAgAAAAhADWT&#10;XnbaAAAABwEAAA8AAAAAAAAAAAAAAAAAGAUAAGRycy9kb3ducmV2LnhtbFBLBQYAAAAABAAEAPMA&#10;AAAfBgAAAAA=&#10;" filled="f" strokecolor="black [3213]" strokeweight=".5pt">
                      <v:textbox>
                        <w:txbxContent>
                          <w:p w14:paraId="3E55AC1D" w14:textId="77777777" w:rsidR="00BD5E17" w:rsidRDefault="00BD5E17" w:rsidP="005721B8">
                            <w:pPr>
                              <w:jc w:val="center"/>
                            </w:pPr>
                            <w:r>
                              <w:t>x</w:t>
                            </w:r>
                          </w:p>
                        </w:txbxContent>
                      </v:textbox>
                      <w10:wrap anchory="line"/>
                    </v:roundrect>
                  </w:pict>
                </mc:Fallback>
              </mc:AlternateContent>
            </w:r>
          </w:p>
        </w:tc>
      </w:tr>
      <w:tr w:rsidR="005721B8" w:rsidRPr="009F08DB" w14:paraId="51629E01" w14:textId="77777777" w:rsidTr="00190981">
        <w:trPr>
          <w:trHeight w:val="1701"/>
        </w:trPr>
        <w:tc>
          <w:tcPr>
            <w:tcW w:w="2154" w:type="dxa"/>
            <w:shd w:val="clear" w:color="auto" w:fill="F2F2F2" w:themeFill="background1" w:themeFillShade="F2"/>
          </w:tcPr>
          <w:p w14:paraId="0EC942F8" w14:textId="7964956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A1ACE2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497344" behindDoc="0" locked="0" layoutInCell="1" allowOverlap="1" wp14:anchorId="039AB162" wp14:editId="6093AAE8">
                      <wp:simplePos x="0" y="0"/>
                      <wp:positionH relativeFrom="column">
                        <wp:posOffset>-5715</wp:posOffset>
                      </wp:positionH>
                      <wp:positionV relativeFrom="line">
                        <wp:posOffset>72390</wp:posOffset>
                      </wp:positionV>
                      <wp:extent cx="4500000" cy="942975"/>
                      <wp:effectExtent l="0" t="0" r="15240" b="28575"/>
                      <wp:wrapNone/>
                      <wp:docPr id="293274886" name="Rechteck: abgerundete Ecken 29327488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2410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9AB162" id="Rechteck: abgerundete Ecken 293274886" o:spid="_x0000_s2220" style="position:absolute;left:0;text-align:left;margin-left:-.45pt;margin-top:5.7pt;width:354.35pt;height:74.25pt;z-index:253497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QbNg&#10;Z74CAADJBQAADgAAAAAAAAAAAAAAAAAuAgAAZHJzL2Uyb0RvYy54bWxQSwECLQAUAAYACAAAACEA&#10;7zJ/7twAAAAIAQAADwAAAAAAAAAAAAAAAAAYBQAAZHJzL2Rvd25yZXYueG1sUEsFBgAAAAAEAAQA&#10;8wAAACEGAAAAAA==&#10;" filled="f" strokecolor="black [3213]" strokeweight=".5pt">
                      <v:textbox>
                        <w:txbxContent>
                          <w:p w14:paraId="0112410E" w14:textId="77777777" w:rsidR="00BD5E17" w:rsidRDefault="00BD5E17" w:rsidP="005721B8">
                            <w:pPr>
                              <w:jc w:val="center"/>
                            </w:pPr>
                            <w:r>
                              <w:t>x</w:t>
                            </w:r>
                          </w:p>
                        </w:txbxContent>
                      </v:textbox>
                      <w10:wrap anchory="line"/>
                    </v:roundrect>
                  </w:pict>
                </mc:Fallback>
              </mc:AlternateContent>
            </w:r>
          </w:p>
        </w:tc>
      </w:tr>
    </w:tbl>
    <w:p w14:paraId="25100A67" w14:textId="11EC9B10" w:rsidR="0052743A" w:rsidRPr="009F08DB" w:rsidRDefault="0052743A" w:rsidP="0052743A">
      <w:pPr>
        <w:pStyle w:val="Textkrper"/>
        <w:rPr>
          <w:lang w:val="de-DE"/>
        </w:rPr>
      </w:pPr>
    </w:p>
    <w:p w14:paraId="3D057CAB" w14:textId="224A74B7" w:rsidR="000B1E3C" w:rsidRDefault="000B1E3C" w:rsidP="0052743A">
      <w:pPr>
        <w:pStyle w:val="Textkrper"/>
        <w:rPr>
          <w:lang w:val="de-DE"/>
        </w:rPr>
      </w:pPr>
    </w:p>
    <w:p w14:paraId="1D6C4D8D" w14:textId="77777777" w:rsidR="00C4597A" w:rsidRPr="009F08DB" w:rsidRDefault="00C4597A" w:rsidP="0052743A">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615BFDB" w14:textId="77777777" w:rsidTr="00626664">
        <w:trPr>
          <w:trHeight w:val="1020"/>
        </w:trPr>
        <w:tc>
          <w:tcPr>
            <w:tcW w:w="2154" w:type="dxa"/>
            <w:shd w:val="clear" w:color="auto" w:fill="F2F2F2" w:themeFill="background1" w:themeFillShade="F2"/>
          </w:tcPr>
          <w:p w14:paraId="736BD107" w14:textId="170BE2D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A3F01EB" w14:textId="6217CCF3" w:rsidR="00626664" w:rsidRPr="009F08DB" w:rsidRDefault="00745279" w:rsidP="00190981">
            <w:pPr>
              <w:pStyle w:val="Textkrper"/>
              <w:tabs>
                <w:tab w:val="left" w:pos="284"/>
              </w:tabs>
              <w:spacing w:after="0"/>
              <w:rPr>
                <w:lang w:val="de-DE"/>
              </w:rPr>
            </w:pPr>
            <w:r w:rsidRPr="009F08DB">
              <w:rPr>
                <w:lang w:val="de-DE"/>
              </w:rPr>
              <w:t>ja/nein</w:t>
            </w:r>
          </w:p>
          <w:p w14:paraId="2E3937F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08352" behindDoc="0" locked="0" layoutInCell="1" allowOverlap="1" wp14:anchorId="1C1069DD" wp14:editId="3CBA061F">
                      <wp:simplePos x="0" y="0"/>
                      <wp:positionH relativeFrom="column">
                        <wp:posOffset>635</wp:posOffset>
                      </wp:positionH>
                      <wp:positionV relativeFrom="paragraph">
                        <wp:posOffset>36195</wp:posOffset>
                      </wp:positionV>
                      <wp:extent cx="820800" cy="320400"/>
                      <wp:effectExtent l="0" t="0" r="17780" b="22860"/>
                      <wp:wrapNone/>
                      <wp:docPr id="293274887" name="Rechteck: abgerundete Ecken 2932748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65D4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1069DD" id="Rechteck: abgerundete Ecken 293274887" o:spid="_x0000_s2221" style="position:absolute;left:0;text-align:left;margin-left:.05pt;margin-top:2.85pt;width:64.65pt;height:25.25pt;z-index:25750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2Avw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6CNgL8C&#10;AADIBQAADgAAAAAAAAAAAAAAAAAuAgAAZHJzL2Uyb0RvYy54bWxQSwECLQAUAAYACAAAACEAm65T&#10;wtgAAAAFAQAADwAAAAAAAAAAAAAAAAAZBQAAZHJzL2Rvd25yZXYueG1sUEsFBgAAAAAEAAQA8wAA&#10;AB4GAAAAAA==&#10;" filled="f" strokecolor="black [3213]" strokeweight=".5pt">
                      <v:textbox>
                        <w:txbxContent>
                          <w:p w14:paraId="34565D46" w14:textId="77777777" w:rsidR="00BD5E17" w:rsidRDefault="00BD5E17" w:rsidP="005721B8">
                            <w:pPr>
                              <w:jc w:val="center"/>
                            </w:pPr>
                            <w:r>
                              <w:t>x</w:t>
                            </w:r>
                          </w:p>
                        </w:txbxContent>
                      </v:textbox>
                    </v:roundrect>
                  </w:pict>
                </mc:Fallback>
              </mc:AlternateContent>
            </w:r>
          </w:p>
        </w:tc>
        <w:tc>
          <w:tcPr>
            <w:tcW w:w="5839" w:type="dxa"/>
            <w:shd w:val="clear" w:color="auto" w:fill="auto"/>
          </w:tcPr>
          <w:p w14:paraId="6424BCEB" w14:textId="15C72050" w:rsidR="00626664" w:rsidRPr="009F08DB" w:rsidRDefault="00745279" w:rsidP="00190981">
            <w:pPr>
              <w:pStyle w:val="Textkrper"/>
              <w:tabs>
                <w:tab w:val="left" w:pos="284"/>
              </w:tabs>
              <w:spacing w:after="0"/>
              <w:rPr>
                <w:lang w:val="de-DE"/>
              </w:rPr>
            </w:pPr>
            <w:r w:rsidRPr="009F08DB">
              <w:rPr>
                <w:lang w:val="de-DE"/>
              </w:rPr>
              <w:t>Datum/Kurzzeichen</w:t>
            </w:r>
          </w:p>
          <w:p w14:paraId="70707A6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09376" behindDoc="0" locked="0" layoutInCell="1" allowOverlap="1" wp14:anchorId="4789AE00" wp14:editId="07E50E92">
                      <wp:simplePos x="0" y="0"/>
                      <wp:positionH relativeFrom="column">
                        <wp:posOffset>1746</wp:posOffset>
                      </wp:positionH>
                      <wp:positionV relativeFrom="line">
                        <wp:posOffset>32703</wp:posOffset>
                      </wp:positionV>
                      <wp:extent cx="3592354" cy="320400"/>
                      <wp:effectExtent l="0" t="0" r="27305" b="22860"/>
                      <wp:wrapNone/>
                      <wp:docPr id="293274888" name="Rechteck: abgerundete Ecken 29327488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45203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89AE00" id="Rechteck: abgerundete Ecken 293274888" o:spid="_x0000_s2222" style="position:absolute;left:0;text-align:left;margin-left:.15pt;margin-top:2.6pt;width:282.85pt;height:25.25pt;z-index:257509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Ar&#10;MLutwgIAAMkFAAAOAAAAAAAAAAAAAAAAAC4CAABkcnMvZTJvRG9jLnhtbFBLAQItABQABgAIAAAA&#10;IQAQkX2+2gAAAAUBAAAPAAAAAAAAAAAAAAAAABwFAABkcnMvZG93bnJldi54bWxQSwUGAAAAAAQA&#10;BADzAAAAIwYAAAAA&#10;" filled="f" strokecolor="black [3213]" strokeweight=".5pt">
                      <v:textbox>
                        <w:txbxContent>
                          <w:p w14:paraId="70452031" w14:textId="77777777" w:rsidR="00BD5E17" w:rsidRDefault="00BD5E17" w:rsidP="005721B8">
                            <w:pPr>
                              <w:jc w:val="center"/>
                            </w:pPr>
                            <w:r>
                              <w:t>x</w:t>
                            </w:r>
                          </w:p>
                        </w:txbxContent>
                      </v:textbox>
                      <w10:wrap anchory="line"/>
                    </v:roundrect>
                  </w:pict>
                </mc:Fallback>
              </mc:AlternateContent>
            </w:r>
          </w:p>
        </w:tc>
      </w:tr>
      <w:tr w:rsidR="00626664" w:rsidRPr="009F08DB" w14:paraId="6932BEC1" w14:textId="77777777" w:rsidTr="00626664">
        <w:trPr>
          <w:trHeight w:val="1020"/>
        </w:trPr>
        <w:tc>
          <w:tcPr>
            <w:tcW w:w="2154" w:type="dxa"/>
            <w:shd w:val="clear" w:color="auto" w:fill="F2F2F2" w:themeFill="background1" w:themeFillShade="F2"/>
          </w:tcPr>
          <w:p w14:paraId="2B6DEBA2" w14:textId="3C67440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2F56CBC" w14:textId="1CA4081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10400" behindDoc="0" locked="0" layoutInCell="1" allowOverlap="1" wp14:anchorId="796C9EF9" wp14:editId="571BAF8A">
                      <wp:simplePos x="0" y="0"/>
                      <wp:positionH relativeFrom="column">
                        <wp:posOffset>-5715</wp:posOffset>
                      </wp:positionH>
                      <wp:positionV relativeFrom="line">
                        <wp:posOffset>252095</wp:posOffset>
                      </wp:positionV>
                      <wp:extent cx="4500000" cy="320400"/>
                      <wp:effectExtent l="0" t="0" r="15240" b="22860"/>
                      <wp:wrapNone/>
                      <wp:docPr id="293274889" name="Rechteck: abgerundete Ecken 29327488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0F45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6C9EF9" id="Rechteck: abgerundete Ecken 293274889" o:spid="_x0000_s2223" style="position:absolute;left:0;text-align:left;margin-left:-.45pt;margin-top:19.85pt;width:354.35pt;height:25.25pt;z-index:257510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CTDaC4&#10;vQIAAMkFAAAOAAAAAAAAAAAAAAAAAC4CAABkcnMvZTJvRG9jLnhtbFBLAQItABQABgAIAAAAIQB4&#10;R0y93AAAAAcBAAAPAAAAAAAAAAAAAAAAABcFAABkcnMvZG93bnJldi54bWxQSwUGAAAAAAQABADz&#10;AAAAIAYAAAAA&#10;" filled="f" strokecolor="black [3213]" strokeweight=".5pt">
                      <v:textbox>
                        <w:txbxContent>
                          <w:p w14:paraId="26F0F45F"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C593BB2" w14:textId="77777777" w:rsidR="00626664" w:rsidRPr="009F08DB" w:rsidRDefault="00626664" w:rsidP="00190981">
            <w:pPr>
              <w:pStyle w:val="Textkrper"/>
              <w:tabs>
                <w:tab w:val="left" w:pos="284"/>
              </w:tabs>
              <w:spacing w:after="0"/>
              <w:rPr>
                <w:lang w:val="de-DE"/>
              </w:rPr>
            </w:pPr>
          </w:p>
        </w:tc>
      </w:tr>
    </w:tbl>
    <w:p w14:paraId="5ACCECD8" w14:textId="77777777" w:rsidR="005721B8" w:rsidRPr="009F08DB" w:rsidRDefault="005721B8" w:rsidP="005721B8">
      <w:pPr>
        <w:rPr>
          <w:rFonts w:ascii="Arial" w:hAnsi="Arial"/>
          <w:lang w:val="de-DE"/>
        </w:rPr>
      </w:pPr>
      <w:r w:rsidRPr="009F08DB">
        <w:rPr>
          <w:lang w:val="de-DE"/>
        </w:rPr>
        <w:br w:type="page"/>
      </w:r>
    </w:p>
    <w:p w14:paraId="573AED4B" w14:textId="729A9219" w:rsidR="005721B8" w:rsidRPr="009F08DB" w:rsidRDefault="009D237F" w:rsidP="00897659">
      <w:pPr>
        <w:pStyle w:val="berschrift3nummeriert"/>
        <w:rPr>
          <w:lang w:val="de-DE"/>
        </w:rPr>
      </w:pPr>
      <w:bookmarkStart w:id="67" w:name="_Toc118817598"/>
      <w:r w:rsidRPr="009F08DB">
        <w:rPr>
          <w:lang w:val="de-DE"/>
        </w:rPr>
        <w:lastRenderedPageBreak/>
        <w:t>FLT 23: VACUUM: MONITORING NEGATIVE PRESSURE</w:t>
      </w:r>
      <w:bookmarkEnd w:id="67"/>
    </w:p>
    <w:p w14:paraId="0AAE425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003CD81" w14:textId="77777777" w:rsidTr="009D237F">
        <w:trPr>
          <w:trHeight w:val="495"/>
        </w:trPr>
        <w:tc>
          <w:tcPr>
            <w:tcW w:w="2154" w:type="dxa"/>
            <w:shd w:val="clear" w:color="auto" w:fill="F2F2F2" w:themeFill="background1" w:themeFillShade="F2"/>
          </w:tcPr>
          <w:p w14:paraId="5A34EE1B" w14:textId="64252B40" w:rsidR="005721B8" w:rsidRPr="009F08DB" w:rsidRDefault="00D8280B" w:rsidP="00190981">
            <w:pPr>
              <w:pStyle w:val="Textkrper"/>
              <w:spacing w:after="0"/>
              <w:rPr>
                <w:b/>
                <w:lang w:val="de-DE"/>
              </w:rPr>
            </w:pPr>
            <w:r w:rsidRPr="009F08DB">
              <w:rPr>
                <w:b/>
                <w:lang w:val="de-DE"/>
              </w:rPr>
              <w:t>Testziel</w:t>
            </w:r>
          </w:p>
        </w:tc>
        <w:tc>
          <w:tcPr>
            <w:tcW w:w="7257" w:type="dxa"/>
          </w:tcPr>
          <w:p w14:paraId="1D7D395E" w14:textId="2856FBDB" w:rsidR="005721B8" w:rsidRPr="009F08DB" w:rsidRDefault="00A7704C" w:rsidP="00190981">
            <w:pPr>
              <w:pStyle w:val="BulletTabtext"/>
              <w:rPr>
                <w:lang w:val="de-DE"/>
              </w:rPr>
            </w:pPr>
            <w:r w:rsidRPr="009F08DB">
              <w:rPr>
                <w:lang w:val="de-DE"/>
              </w:rPr>
              <w:t>Test, ob die richtige Störmeldung im Bedienfeld erscheint</w:t>
            </w:r>
          </w:p>
          <w:p w14:paraId="3B9F7978" w14:textId="54D57F30" w:rsidR="009D237F" w:rsidRPr="009F08DB" w:rsidRDefault="009D237F" w:rsidP="009D237F">
            <w:pPr>
              <w:pStyle w:val="Abstandshalter"/>
              <w:rPr>
                <w:lang w:val="de-DE"/>
              </w:rPr>
            </w:pPr>
          </w:p>
        </w:tc>
      </w:tr>
      <w:tr w:rsidR="005721B8" w:rsidRPr="00897659" w14:paraId="111F9FF5" w14:textId="77777777" w:rsidTr="00190981">
        <w:trPr>
          <w:trHeight w:val="170"/>
        </w:trPr>
        <w:tc>
          <w:tcPr>
            <w:tcW w:w="2154" w:type="dxa"/>
          </w:tcPr>
          <w:p w14:paraId="5CEFB0B1" w14:textId="77777777" w:rsidR="005721B8" w:rsidRPr="009F08DB" w:rsidRDefault="005721B8" w:rsidP="00190981">
            <w:pPr>
              <w:pStyle w:val="Textkrper"/>
              <w:spacing w:before="0" w:after="0"/>
              <w:rPr>
                <w:sz w:val="8"/>
                <w:szCs w:val="8"/>
                <w:lang w:val="de-DE"/>
              </w:rPr>
            </w:pPr>
          </w:p>
        </w:tc>
        <w:tc>
          <w:tcPr>
            <w:tcW w:w="7257" w:type="dxa"/>
          </w:tcPr>
          <w:p w14:paraId="725A669E" w14:textId="77777777" w:rsidR="005721B8" w:rsidRPr="009F08DB" w:rsidRDefault="005721B8" w:rsidP="00190981">
            <w:pPr>
              <w:pStyle w:val="Textkrper"/>
              <w:spacing w:before="0" w:after="0"/>
              <w:rPr>
                <w:sz w:val="8"/>
                <w:szCs w:val="8"/>
                <w:lang w:val="de-DE"/>
              </w:rPr>
            </w:pPr>
          </w:p>
        </w:tc>
      </w:tr>
      <w:tr w:rsidR="005721B8" w:rsidRPr="009F08DB" w14:paraId="69D76E91" w14:textId="77777777" w:rsidTr="00190981">
        <w:trPr>
          <w:trHeight w:val="471"/>
        </w:trPr>
        <w:tc>
          <w:tcPr>
            <w:tcW w:w="2154" w:type="dxa"/>
            <w:shd w:val="clear" w:color="auto" w:fill="F2F2F2" w:themeFill="background1" w:themeFillShade="F2"/>
          </w:tcPr>
          <w:p w14:paraId="0548247E" w14:textId="55591F04" w:rsidR="005721B8" w:rsidRPr="009F08DB" w:rsidRDefault="00D8280B" w:rsidP="00190981">
            <w:pPr>
              <w:pStyle w:val="Textkrper"/>
              <w:spacing w:after="0"/>
              <w:rPr>
                <w:b/>
                <w:lang w:val="de-DE"/>
              </w:rPr>
            </w:pPr>
            <w:r w:rsidRPr="009F08DB">
              <w:rPr>
                <w:b/>
                <w:lang w:val="de-DE"/>
              </w:rPr>
              <w:t>Testdurchführung</w:t>
            </w:r>
          </w:p>
        </w:tc>
        <w:tc>
          <w:tcPr>
            <w:tcW w:w="7257" w:type="dxa"/>
          </w:tcPr>
          <w:p w14:paraId="3BACA8E0" w14:textId="77777777" w:rsidR="005721B8" w:rsidRPr="009F08DB" w:rsidRDefault="005721B8" w:rsidP="00190981">
            <w:pPr>
              <w:pStyle w:val="Textkrper"/>
              <w:spacing w:after="0"/>
              <w:rPr>
                <w:lang w:val="de-DE"/>
              </w:rPr>
            </w:pPr>
          </w:p>
        </w:tc>
      </w:tr>
      <w:tr w:rsidR="005721B8" w:rsidRPr="009F08DB" w14:paraId="1BAC4AD4" w14:textId="77777777" w:rsidTr="009D237F">
        <w:trPr>
          <w:trHeight w:val="413"/>
        </w:trPr>
        <w:tc>
          <w:tcPr>
            <w:tcW w:w="2154" w:type="dxa"/>
            <w:shd w:val="clear" w:color="auto" w:fill="F2F2F2" w:themeFill="background1" w:themeFillShade="F2"/>
          </w:tcPr>
          <w:p w14:paraId="480056B9" w14:textId="6A7EB3D8" w:rsidR="005721B8" w:rsidRPr="009F08DB" w:rsidRDefault="00D41D58" w:rsidP="00190981">
            <w:pPr>
              <w:pStyle w:val="Textkrper"/>
              <w:spacing w:after="0"/>
              <w:rPr>
                <w:lang w:val="de-DE"/>
              </w:rPr>
            </w:pPr>
            <w:r w:rsidRPr="009F08DB">
              <w:rPr>
                <w:lang w:val="de-DE"/>
              </w:rPr>
              <w:t>Testvoraussetzungen</w:t>
            </w:r>
          </w:p>
        </w:tc>
        <w:tc>
          <w:tcPr>
            <w:tcW w:w="7257" w:type="dxa"/>
          </w:tcPr>
          <w:p w14:paraId="23674C77" w14:textId="642487D4" w:rsidR="005721B8" w:rsidRPr="009F08DB" w:rsidRDefault="0083131D" w:rsidP="009D237F">
            <w:pPr>
              <w:pStyle w:val="BulletTabtext"/>
              <w:rPr>
                <w:lang w:val="de-DE"/>
              </w:rPr>
            </w:pPr>
            <w:r w:rsidRPr="009F08DB">
              <w:rPr>
                <w:lang w:val="de-DE"/>
              </w:rPr>
              <w:t>Maschine läuft im Automatikbetrieb</w:t>
            </w:r>
          </w:p>
          <w:p w14:paraId="30252294" w14:textId="71B0B6F2" w:rsidR="009D237F" w:rsidRPr="009F08DB" w:rsidRDefault="009D237F" w:rsidP="009D237F">
            <w:pPr>
              <w:pStyle w:val="Abstandshalter"/>
              <w:rPr>
                <w:lang w:val="de-DE"/>
              </w:rPr>
            </w:pPr>
          </w:p>
        </w:tc>
      </w:tr>
      <w:tr w:rsidR="005721B8" w:rsidRPr="009F08DB" w14:paraId="4F15AB7F" w14:textId="77777777" w:rsidTr="00190981">
        <w:trPr>
          <w:trHeight w:val="697"/>
        </w:trPr>
        <w:tc>
          <w:tcPr>
            <w:tcW w:w="2154" w:type="dxa"/>
            <w:shd w:val="clear" w:color="auto" w:fill="F2F2F2" w:themeFill="background1" w:themeFillShade="F2"/>
          </w:tcPr>
          <w:p w14:paraId="3BBF704C" w14:textId="454682D4" w:rsidR="005721B8" w:rsidRPr="009F08DB" w:rsidRDefault="00D8280B" w:rsidP="00190981">
            <w:pPr>
              <w:pStyle w:val="Textkrper"/>
              <w:spacing w:after="0"/>
              <w:rPr>
                <w:lang w:val="de-DE"/>
              </w:rPr>
            </w:pPr>
            <w:r w:rsidRPr="009F08DB">
              <w:rPr>
                <w:lang w:val="de-DE"/>
              </w:rPr>
              <w:t>Erforderliche Tätigkeit</w:t>
            </w:r>
          </w:p>
        </w:tc>
        <w:tc>
          <w:tcPr>
            <w:tcW w:w="7257" w:type="dxa"/>
          </w:tcPr>
          <w:p w14:paraId="7BD036D9" w14:textId="2C7819FD" w:rsidR="009D237F" w:rsidRPr="009F08DB" w:rsidRDefault="00762C1A" w:rsidP="009D237F">
            <w:pPr>
              <w:pStyle w:val="BulletTabtext"/>
              <w:rPr>
                <w:lang w:val="de-DE"/>
              </w:rPr>
            </w:pPr>
            <w:r w:rsidRPr="009F08DB">
              <w:rPr>
                <w:lang w:val="de-DE"/>
              </w:rPr>
              <w:t>Aktiviere SWS</w:t>
            </w:r>
            <w:r w:rsidR="009D237F" w:rsidRPr="009F08DB">
              <w:rPr>
                <w:lang w:val="de-DE"/>
              </w:rPr>
              <w:t xml:space="preserve"> 54 </w:t>
            </w:r>
            <w:r w:rsidR="00792679" w:rsidRPr="009F08DB">
              <w:rPr>
                <w:lang w:val="de-DE"/>
              </w:rPr>
              <w:t>„</w:t>
            </w:r>
            <w:r w:rsidR="009D237F" w:rsidRPr="009F08DB">
              <w:rPr>
                <w:lang w:val="de-DE"/>
              </w:rPr>
              <w:t>Ma</w:t>
            </w:r>
            <w:r w:rsidR="00512C67" w:rsidRPr="009F08DB">
              <w:rPr>
                <w:lang w:val="de-DE"/>
              </w:rPr>
              <w:t>s</w:t>
            </w:r>
            <w:r w:rsidR="009D237F" w:rsidRPr="009F08DB">
              <w:rPr>
                <w:lang w:val="de-DE"/>
              </w:rPr>
              <w:t xml:space="preserve">chine </w:t>
            </w:r>
            <w:r w:rsidR="00512C67" w:rsidRPr="009F08DB">
              <w:rPr>
                <w:lang w:val="de-DE"/>
              </w:rPr>
              <w:t>Vakuum</w:t>
            </w:r>
            <w:r w:rsidR="009D237F" w:rsidRPr="009F08DB">
              <w:rPr>
                <w:lang w:val="de-DE"/>
              </w:rPr>
              <w:t>”</w:t>
            </w:r>
          </w:p>
          <w:p w14:paraId="07860AA0" w14:textId="4332C8E8" w:rsidR="005721B8" w:rsidRPr="009F08DB" w:rsidRDefault="00512C67" w:rsidP="009D237F">
            <w:pPr>
              <w:pStyle w:val="BulletTabtext"/>
              <w:rPr>
                <w:lang w:val="de-DE"/>
              </w:rPr>
            </w:pPr>
            <w:r w:rsidRPr="009F08DB">
              <w:rPr>
                <w:lang w:val="de-DE"/>
              </w:rPr>
              <w:t xml:space="preserve">Sensor </w:t>
            </w:r>
            <w:r w:rsidR="00792679" w:rsidRPr="009F08DB">
              <w:rPr>
                <w:lang w:val="de-DE"/>
              </w:rPr>
              <w:t>„</w:t>
            </w:r>
            <w:commentRangeStart w:id="68"/>
            <w:r w:rsidR="009D237F" w:rsidRPr="009F08DB">
              <w:rPr>
                <w:lang w:val="de-DE"/>
              </w:rPr>
              <w:t>=CAR1.G05-B80</w:t>
            </w:r>
            <w:r w:rsidR="00792679" w:rsidRPr="009F08DB">
              <w:rPr>
                <w:lang w:val="de-DE"/>
              </w:rPr>
              <w:t>“</w:t>
            </w:r>
            <w:commentRangeEnd w:id="68"/>
            <w:r w:rsidR="00F56B83" w:rsidRPr="009F08DB">
              <w:rPr>
                <w:rStyle w:val="Kommentarzeichen"/>
                <w:rFonts w:asciiTheme="minorHAnsi" w:hAnsiTheme="minorHAnsi"/>
                <w:lang w:val="de-DE"/>
              </w:rPr>
              <w:commentReference w:id="68"/>
            </w:r>
            <w:r w:rsidR="0065611C" w:rsidRPr="009F08DB">
              <w:rPr>
                <w:lang w:val="de-DE"/>
              </w:rPr>
              <w:t xml:space="preserve"> ausstecken</w:t>
            </w:r>
          </w:p>
          <w:p w14:paraId="7FD9516C" w14:textId="2DED669B" w:rsidR="009D237F" w:rsidRPr="009F08DB" w:rsidRDefault="009D237F" w:rsidP="009D237F">
            <w:pPr>
              <w:pStyle w:val="Abstandshalter"/>
              <w:rPr>
                <w:lang w:val="de-DE"/>
              </w:rPr>
            </w:pPr>
          </w:p>
        </w:tc>
      </w:tr>
      <w:tr w:rsidR="005721B8" w:rsidRPr="00897659" w14:paraId="0FAA90E4" w14:textId="77777777" w:rsidTr="00190981">
        <w:trPr>
          <w:trHeight w:val="697"/>
        </w:trPr>
        <w:tc>
          <w:tcPr>
            <w:tcW w:w="2154" w:type="dxa"/>
            <w:shd w:val="clear" w:color="auto" w:fill="F2F2F2" w:themeFill="background1" w:themeFillShade="F2"/>
          </w:tcPr>
          <w:p w14:paraId="0D610C5E" w14:textId="6B78211A" w:rsidR="005721B8" w:rsidRPr="009F08DB" w:rsidRDefault="008C23D6" w:rsidP="00190981">
            <w:pPr>
              <w:pStyle w:val="Textkrper"/>
              <w:spacing w:after="0"/>
              <w:rPr>
                <w:lang w:val="de-DE"/>
              </w:rPr>
            </w:pPr>
            <w:r w:rsidRPr="009F08DB">
              <w:rPr>
                <w:lang w:val="de-DE"/>
              </w:rPr>
              <w:t>Folge</w:t>
            </w:r>
          </w:p>
        </w:tc>
        <w:tc>
          <w:tcPr>
            <w:tcW w:w="7257" w:type="dxa"/>
          </w:tcPr>
          <w:p w14:paraId="1A9576BD" w14:textId="10717963" w:rsidR="009D237F" w:rsidRPr="009F08DB" w:rsidRDefault="0083131D" w:rsidP="009D237F">
            <w:pPr>
              <w:pStyle w:val="BulletTabtext"/>
              <w:rPr>
                <w:lang w:val="de-DE"/>
              </w:rPr>
            </w:pPr>
            <w:r w:rsidRPr="009F08DB">
              <w:rPr>
                <w:lang w:val="de-DE"/>
              </w:rPr>
              <w:t>Maschine stoppt</w:t>
            </w:r>
          </w:p>
          <w:p w14:paraId="72F8FE0F" w14:textId="18DA57C1" w:rsidR="009D237F" w:rsidRPr="009F08DB" w:rsidRDefault="00762C1A" w:rsidP="009D237F">
            <w:pPr>
              <w:pStyle w:val="BulletTabtext"/>
              <w:rPr>
                <w:lang w:val="de-DE"/>
              </w:rPr>
            </w:pPr>
            <w:r w:rsidRPr="009F08DB">
              <w:rPr>
                <w:lang w:val="de-DE"/>
              </w:rPr>
              <w:t>Störmeldung erscheint im Bedienfeld</w:t>
            </w:r>
          </w:p>
          <w:p w14:paraId="73CF302E" w14:textId="0711210F" w:rsidR="005721B8" w:rsidRPr="009F08DB" w:rsidRDefault="000A4CB7" w:rsidP="009D237F">
            <w:pPr>
              <w:pStyle w:val="BulletTabtext"/>
              <w:rPr>
                <w:lang w:val="de-DE"/>
              </w:rPr>
            </w:pPr>
            <w:r w:rsidRPr="009F08DB">
              <w:rPr>
                <w:lang w:val="de-DE"/>
              </w:rPr>
              <w:t>Maschine kann nicht gestartet werden, solange Störmeldung aktiv ist</w:t>
            </w:r>
          </w:p>
          <w:p w14:paraId="5D332F4D" w14:textId="7E85F32E" w:rsidR="009D237F" w:rsidRPr="009F08DB" w:rsidRDefault="009D237F" w:rsidP="009D237F">
            <w:pPr>
              <w:pStyle w:val="Abstandshalter"/>
              <w:rPr>
                <w:lang w:val="de-DE"/>
              </w:rPr>
            </w:pPr>
          </w:p>
        </w:tc>
      </w:tr>
      <w:tr w:rsidR="005721B8" w:rsidRPr="009F08DB" w14:paraId="44F1C2EC" w14:textId="77777777" w:rsidTr="009D237F">
        <w:trPr>
          <w:trHeight w:val="338"/>
        </w:trPr>
        <w:tc>
          <w:tcPr>
            <w:tcW w:w="2154" w:type="dxa"/>
            <w:shd w:val="clear" w:color="auto" w:fill="F2F2F2" w:themeFill="background1" w:themeFillShade="F2"/>
          </w:tcPr>
          <w:p w14:paraId="1D852E3B" w14:textId="431BD4AA" w:rsidR="005721B8" w:rsidRPr="009F08DB" w:rsidRDefault="00D8280B" w:rsidP="00190981">
            <w:pPr>
              <w:pStyle w:val="Textkrper"/>
              <w:spacing w:after="0"/>
              <w:rPr>
                <w:lang w:val="de-DE"/>
              </w:rPr>
            </w:pPr>
            <w:r w:rsidRPr="009F08DB">
              <w:rPr>
                <w:lang w:val="de-DE"/>
              </w:rPr>
              <w:t>Kommentare</w:t>
            </w:r>
          </w:p>
        </w:tc>
        <w:tc>
          <w:tcPr>
            <w:tcW w:w="7257" w:type="dxa"/>
          </w:tcPr>
          <w:p w14:paraId="194B5824" w14:textId="17DA2A02" w:rsidR="005721B8" w:rsidRPr="009F08DB" w:rsidRDefault="00AE36C0" w:rsidP="00190981">
            <w:pPr>
              <w:pStyle w:val="BulletTabtext"/>
              <w:rPr>
                <w:lang w:val="de-DE"/>
              </w:rPr>
            </w:pPr>
            <w:r w:rsidRPr="009F08DB">
              <w:rPr>
                <w:lang w:val="de-DE"/>
              </w:rPr>
              <w:t>Keine</w:t>
            </w:r>
          </w:p>
          <w:p w14:paraId="7A811439" w14:textId="77777777" w:rsidR="005721B8" w:rsidRPr="009F08DB" w:rsidRDefault="005721B8" w:rsidP="00190981">
            <w:pPr>
              <w:pStyle w:val="Abstandshalter"/>
              <w:rPr>
                <w:lang w:val="de-DE"/>
              </w:rPr>
            </w:pPr>
          </w:p>
        </w:tc>
      </w:tr>
      <w:tr w:rsidR="005721B8" w:rsidRPr="009F08DB" w14:paraId="2FD50C36" w14:textId="77777777" w:rsidTr="00190981">
        <w:trPr>
          <w:trHeight w:val="697"/>
        </w:trPr>
        <w:tc>
          <w:tcPr>
            <w:tcW w:w="2154" w:type="dxa"/>
            <w:shd w:val="clear" w:color="auto" w:fill="F2F2F2" w:themeFill="background1" w:themeFillShade="F2"/>
          </w:tcPr>
          <w:p w14:paraId="1C051C69" w14:textId="7A2544DB" w:rsidR="005721B8" w:rsidRPr="009F08DB" w:rsidRDefault="00D41D58" w:rsidP="00190981">
            <w:pPr>
              <w:pStyle w:val="Textkrper"/>
              <w:spacing w:after="0"/>
              <w:rPr>
                <w:lang w:val="de-DE"/>
              </w:rPr>
            </w:pPr>
            <w:r w:rsidRPr="009F08DB">
              <w:rPr>
                <w:lang w:val="de-DE"/>
              </w:rPr>
              <w:t>Quittierung</w:t>
            </w:r>
          </w:p>
        </w:tc>
        <w:tc>
          <w:tcPr>
            <w:tcW w:w="7257" w:type="dxa"/>
          </w:tcPr>
          <w:p w14:paraId="799D02C0" w14:textId="0E1D03EE" w:rsidR="009D237F" w:rsidRPr="009F08DB" w:rsidRDefault="00512C67" w:rsidP="009D237F">
            <w:pPr>
              <w:pStyle w:val="BulletTabtext"/>
              <w:rPr>
                <w:lang w:val="de-DE"/>
              </w:rPr>
            </w:pPr>
            <w:r w:rsidRPr="009F08DB">
              <w:rPr>
                <w:lang w:val="de-DE"/>
              </w:rPr>
              <w:t>Sensor wieder einstecken</w:t>
            </w:r>
            <w:r w:rsidR="009D237F" w:rsidRPr="009F08DB">
              <w:rPr>
                <w:lang w:val="de-DE"/>
              </w:rPr>
              <w:t xml:space="preserve"> </w:t>
            </w:r>
            <w:r w:rsidR="00792679" w:rsidRPr="009F08DB">
              <w:rPr>
                <w:lang w:val="de-DE"/>
              </w:rPr>
              <w:t>„</w:t>
            </w:r>
            <w:commentRangeStart w:id="69"/>
            <w:r w:rsidR="009D237F" w:rsidRPr="009F08DB">
              <w:rPr>
                <w:lang w:val="de-DE"/>
              </w:rPr>
              <w:t>=CAR1.G05-B80</w:t>
            </w:r>
            <w:r w:rsidR="00792679" w:rsidRPr="009F08DB">
              <w:rPr>
                <w:lang w:val="de-DE"/>
              </w:rPr>
              <w:t>“</w:t>
            </w:r>
            <w:commentRangeEnd w:id="69"/>
            <w:r w:rsidR="00F56B83" w:rsidRPr="009F08DB">
              <w:rPr>
                <w:rStyle w:val="Kommentarzeichen"/>
                <w:rFonts w:asciiTheme="minorHAnsi" w:hAnsiTheme="minorHAnsi"/>
                <w:lang w:val="de-DE"/>
              </w:rPr>
              <w:commentReference w:id="69"/>
            </w:r>
          </w:p>
          <w:p w14:paraId="68D1292B" w14:textId="624A7C2D" w:rsidR="005721B8" w:rsidRPr="009F08DB" w:rsidRDefault="00762C1A" w:rsidP="009D237F">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FD02981" w14:textId="7F9A9849" w:rsidR="009D237F" w:rsidRPr="009F08DB" w:rsidRDefault="009D237F" w:rsidP="009D237F">
            <w:pPr>
              <w:pStyle w:val="Abstandshalter"/>
              <w:rPr>
                <w:lang w:val="de-DE"/>
              </w:rPr>
            </w:pPr>
          </w:p>
        </w:tc>
      </w:tr>
    </w:tbl>
    <w:p w14:paraId="1B423EF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07D400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7778C22" w14:textId="628458C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047E9D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1E2AFC1" w14:textId="1A59828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D2CF075" w14:textId="77777777" w:rsidTr="00190981">
        <w:trPr>
          <w:trHeight w:val="697"/>
        </w:trPr>
        <w:tc>
          <w:tcPr>
            <w:tcW w:w="2154" w:type="dxa"/>
            <w:tcBorders>
              <w:bottom w:val="nil"/>
            </w:tcBorders>
            <w:shd w:val="clear" w:color="auto" w:fill="F2F2F2" w:themeFill="background1" w:themeFillShade="F2"/>
          </w:tcPr>
          <w:p w14:paraId="100D2562" w14:textId="64CC7BD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35FE1DD" w14:textId="02B611A6"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7068BD2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09632" behindDoc="0" locked="0" layoutInCell="1" allowOverlap="1" wp14:anchorId="535AA59F" wp14:editId="57909515">
                      <wp:simplePos x="0" y="0"/>
                      <wp:positionH relativeFrom="column">
                        <wp:posOffset>-36195</wp:posOffset>
                      </wp:positionH>
                      <wp:positionV relativeFrom="line">
                        <wp:posOffset>36195</wp:posOffset>
                      </wp:positionV>
                      <wp:extent cx="820800" cy="320400"/>
                      <wp:effectExtent l="0" t="0" r="17780" b="22860"/>
                      <wp:wrapNone/>
                      <wp:docPr id="293274898" name="Rechteck: abgerundete Ecken 29327489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EC3D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AA59F" id="Rechteck: abgerundete Ecken 293274898" o:spid="_x0000_s2224" style="position:absolute;left:0;text-align:left;margin-left:-2.85pt;margin-top:2.85pt;width:64.65pt;height:25.25pt;z-index:253509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63qfa+&#10;AgAAyAUAAA4AAAAAAAAAAAAAAAAALgIAAGRycy9lMm9Eb2MueG1sUEsBAi0AFAAGAAgAAAAhADWT&#10;XnbaAAAABwEAAA8AAAAAAAAAAAAAAAAAGAUAAGRycy9kb3ducmV2LnhtbFBLBQYAAAAABAAEAPMA&#10;AAAfBgAAAAA=&#10;" filled="f" strokecolor="black [3213]" strokeweight=".5pt">
                      <v:textbox>
                        <w:txbxContent>
                          <w:p w14:paraId="0F3EC3DC" w14:textId="77777777" w:rsidR="00BD5E17" w:rsidRDefault="00BD5E17" w:rsidP="005721B8">
                            <w:pPr>
                              <w:jc w:val="center"/>
                            </w:pPr>
                            <w:r>
                              <w:t>x</w:t>
                            </w:r>
                          </w:p>
                        </w:txbxContent>
                      </v:textbox>
                      <w10:wrap anchory="line"/>
                    </v:roundrect>
                  </w:pict>
                </mc:Fallback>
              </mc:AlternateContent>
            </w:r>
          </w:p>
        </w:tc>
      </w:tr>
      <w:tr w:rsidR="005721B8" w:rsidRPr="009F08DB" w14:paraId="435FD4B7" w14:textId="77777777" w:rsidTr="00190981">
        <w:trPr>
          <w:trHeight w:val="697"/>
        </w:trPr>
        <w:tc>
          <w:tcPr>
            <w:tcW w:w="2154" w:type="dxa"/>
            <w:tcBorders>
              <w:top w:val="nil"/>
              <w:bottom w:val="nil"/>
            </w:tcBorders>
            <w:shd w:val="clear" w:color="auto" w:fill="F2F2F2" w:themeFill="background1" w:themeFillShade="F2"/>
          </w:tcPr>
          <w:p w14:paraId="4011A560" w14:textId="77777777" w:rsidR="005721B8" w:rsidRPr="009F08DB" w:rsidRDefault="005721B8" w:rsidP="00190981">
            <w:pPr>
              <w:pStyle w:val="Textkrper"/>
              <w:spacing w:after="0"/>
              <w:rPr>
                <w:lang w:val="de-DE"/>
              </w:rPr>
            </w:pPr>
          </w:p>
        </w:tc>
        <w:tc>
          <w:tcPr>
            <w:tcW w:w="5839" w:type="dxa"/>
            <w:tcBorders>
              <w:top w:val="nil"/>
              <w:bottom w:val="nil"/>
            </w:tcBorders>
          </w:tcPr>
          <w:p w14:paraId="00022ADF" w14:textId="4679D989"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6E335C1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16800" behindDoc="0" locked="0" layoutInCell="1" allowOverlap="1" wp14:anchorId="60B43C0A" wp14:editId="7D703DAC">
                      <wp:simplePos x="0" y="0"/>
                      <wp:positionH relativeFrom="column">
                        <wp:posOffset>-36195</wp:posOffset>
                      </wp:positionH>
                      <wp:positionV relativeFrom="line">
                        <wp:posOffset>36195</wp:posOffset>
                      </wp:positionV>
                      <wp:extent cx="820800" cy="320400"/>
                      <wp:effectExtent l="0" t="0" r="17780" b="22860"/>
                      <wp:wrapNone/>
                      <wp:docPr id="293274899" name="Rechteck: abgerundete Ecken 2932748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C8ED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3C0A" id="Rechteck: abgerundete Ecken 293274899" o:spid="_x0000_s2225" style="position:absolute;left:0;text-align:left;margin-left:-2.85pt;margin-top:2.85pt;width:64.65pt;height:25.25pt;z-index:253516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Lx/Sm+&#10;AgAAyAUAAA4AAAAAAAAAAAAAAAAALgIAAGRycy9lMm9Eb2MueG1sUEsBAi0AFAAGAAgAAAAhADWT&#10;XnbaAAAABwEAAA8AAAAAAAAAAAAAAAAAGAUAAGRycy9kb3ducmV2LnhtbFBLBQYAAAAABAAEAPMA&#10;AAAfBgAAAAA=&#10;" filled="f" strokecolor="black [3213]" strokeweight=".5pt">
                      <v:textbox>
                        <w:txbxContent>
                          <w:p w14:paraId="75EC8ED5" w14:textId="77777777" w:rsidR="00BD5E17" w:rsidRDefault="00BD5E17" w:rsidP="005721B8">
                            <w:pPr>
                              <w:jc w:val="center"/>
                            </w:pPr>
                            <w:r>
                              <w:t>x</w:t>
                            </w:r>
                          </w:p>
                        </w:txbxContent>
                      </v:textbox>
                      <w10:wrap anchory="line"/>
                    </v:roundrect>
                  </w:pict>
                </mc:Fallback>
              </mc:AlternateContent>
            </w:r>
          </w:p>
        </w:tc>
      </w:tr>
      <w:tr w:rsidR="005721B8" w:rsidRPr="00897659" w14:paraId="22529EC3" w14:textId="77777777" w:rsidTr="00190981">
        <w:trPr>
          <w:trHeight w:val="697"/>
        </w:trPr>
        <w:tc>
          <w:tcPr>
            <w:tcW w:w="2154" w:type="dxa"/>
            <w:tcBorders>
              <w:top w:val="nil"/>
              <w:bottom w:val="nil"/>
            </w:tcBorders>
            <w:shd w:val="clear" w:color="auto" w:fill="F2F2F2" w:themeFill="background1" w:themeFillShade="F2"/>
          </w:tcPr>
          <w:p w14:paraId="4E703E55" w14:textId="77777777" w:rsidR="005721B8" w:rsidRPr="009F08DB" w:rsidRDefault="005721B8" w:rsidP="00190981">
            <w:pPr>
              <w:pStyle w:val="Textkrper"/>
              <w:spacing w:after="0"/>
              <w:rPr>
                <w:lang w:val="de-DE"/>
              </w:rPr>
            </w:pPr>
          </w:p>
        </w:tc>
        <w:tc>
          <w:tcPr>
            <w:tcW w:w="5839" w:type="dxa"/>
            <w:tcBorders>
              <w:top w:val="nil"/>
              <w:bottom w:val="nil"/>
            </w:tcBorders>
          </w:tcPr>
          <w:p w14:paraId="43141227" w14:textId="77577468"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40942B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15776" behindDoc="0" locked="0" layoutInCell="1" allowOverlap="1" wp14:anchorId="55FADADB" wp14:editId="13AAE8A4">
                      <wp:simplePos x="0" y="0"/>
                      <wp:positionH relativeFrom="column">
                        <wp:posOffset>-36195</wp:posOffset>
                      </wp:positionH>
                      <wp:positionV relativeFrom="line">
                        <wp:posOffset>36195</wp:posOffset>
                      </wp:positionV>
                      <wp:extent cx="820800" cy="320400"/>
                      <wp:effectExtent l="0" t="0" r="17780" b="22860"/>
                      <wp:wrapNone/>
                      <wp:docPr id="293274900" name="Rechteck: abgerundete Ecken 29327490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07F4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ADADB" id="Rechteck: abgerundete Ecken 293274900" o:spid="_x0000_s2226" style="position:absolute;left:0;text-align:left;margin-left:-2.85pt;margin-top:2.85pt;width:64.65pt;height:25.25pt;z-index:253515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Bm9hP0vAIA&#10;AMgFAAAOAAAAAAAAAAAAAAAAAC4CAABkcnMvZTJvRG9jLnhtbFBLAQItABQABgAIAAAAIQA1k152&#10;2gAAAAcBAAAPAAAAAAAAAAAAAAAAABYFAABkcnMvZG93bnJldi54bWxQSwUGAAAAAAQABADzAAAA&#10;HQYAAAAA&#10;" filled="f" strokecolor="black [3213]" strokeweight=".5pt">
                      <v:textbox>
                        <w:txbxContent>
                          <w:p w14:paraId="0F307F43" w14:textId="77777777" w:rsidR="00BD5E17" w:rsidRDefault="00BD5E17" w:rsidP="005721B8">
                            <w:pPr>
                              <w:jc w:val="center"/>
                            </w:pPr>
                            <w:r>
                              <w:t>x</w:t>
                            </w:r>
                          </w:p>
                        </w:txbxContent>
                      </v:textbox>
                      <w10:wrap anchory="line"/>
                    </v:roundrect>
                  </w:pict>
                </mc:Fallback>
              </mc:AlternateContent>
            </w:r>
          </w:p>
        </w:tc>
      </w:tr>
      <w:tr w:rsidR="005721B8" w:rsidRPr="009F08DB" w14:paraId="5DD5FB7C" w14:textId="77777777" w:rsidTr="00190981">
        <w:trPr>
          <w:trHeight w:val="1701"/>
        </w:trPr>
        <w:tc>
          <w:tcPr>
            <w:tcW w:w="2154" w:type="dxa"/>
            <w:shd w:val="clear" w:color="auto" w:fill="F2F2F2" w:themeFill="background1" w:themeFillShade="F2"/>
          </w:tcPr>
          <w:p w14:paraId="0BD11258" w14:textId="0F130D8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EB982A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13728" behindDoc="0" locked="0" layoutInCell="1" allowOverlap="1" wp14:anchorId="67443D01" wp14:editId="3FE54A52">
                      <wp:simplePos x="0" y="0"/>
                      <wp:positionH relativeFrom="column">
                        <wp:posOffset>-5715</wp:posOffset>
                      </wp:positionH>
                      <wp:positionV relativeFrom="line">
                        <wp:posOffset>72390</wp:posOffset>
                      </wp:positionV>
                      <wp:extent cx="4500000" cy="942975"/>
                      <wp:effectExtent l="0" t="0" r="15240" b="28575"/>
                      <wp:wrapNone/>
                      <wp:docPr id="293274902" name="Rechteck: abgerundete Ecken 29327490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9794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443D01" id="Rechteck: abgerundete Ecken 293274902" o:spid="_x0000_s2227" style="position:absolute;left:0;text-align:left;margin-left:-.45pt;margin-top:5.7pt;width:354.35pt;height:74.25pt;z-index:253513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mMkjy&#10;vQIAAMkFAAAOAAAAAAAAAAAAAAAAAC4CAABkcnMvZTJvRG9jLnhtbFBLAQItABQABgAIAAAAIQDv&#10;Mn/u3AAAAAgBAAAPAAAAAAAAAAAAAAAAABcFAABkcnMvZG93bnJldi54bWxQSwUGAAAAAAQABADz&#10;AAAAIAYAAAAA&#10;" filled="f" strokecolor="black [3213]" strokeweight=".5pt">
                      <v:textbox>
                        <w:txbxContent>
                          <w:p w14:paraId="4F397940" w14:textId="77777777" w:rsidR="00BD5E17" w:rsidRDefault="00BD5E17" w:rsidP="005721B8">
                            <w:pPr>
                              <w:jc w:val="center"/>
                            </w:pPr>
                            <w:r>
                              <w:t>x</w:t>
                            </w:r>
                          </w:p>
                        </w:txbxContent>
                      </v:textbox>
                      <w10:wrap anchory="line"/>
                    </v:roundrect>
                  </w:pict>
                </mc:Fallback>
              </mc:AlternateContent>
            </w:r>
          </w:p>
        </w:tc>
      </w:tr>
    </w:tbl>
    <w:p w14:paraId="7A140615" w14:textId="0C9B80C1" w:rsidR="005721B8" w:rsidRDefault="005721B8" w:rsidP="005721B8">
      <w:pPr>
        <w:pStyle w:val="Textkrper"/>
        <w:rPr>
          <w:lang w:val="de-DE"/>
        </w:rPr>
      </w:pPr>
    </w:p>
    <w:p w14:paraId="44A71E8A" w14:textId="77777777" w:rsidR="00C4597A" w:rsidRPr="009F08DB" w:rsidRDefault="00C4597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03917F7" w14:textId="77777777" w:rsidTr="00626664">
        <w:trPr>
          <w:trHeight w:val="1020"/>
        </w:trPr>
        <w:tc>
          <w:tcPr>
            <w:tcW w:w="2154" w:type="dxa"/>
            <w:shd w:val="clear" w:color="auto" w:fill="F2F2F2" w:themeFill="background1" w:themeFillShade="F2"/>
          </w:tcPr>
          <w:p w14:paraId="6D3A4644" w14:textId="4667ADF7"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FA69B9B" w14:textId="26B6145F" w:rsidR="00626664" w:rsidRPr="009F08DB" w:rsidRDefault="00745279" w:rsidP="00190981">
            <w:pPr>
              <w:pStyle w:val="Textkrper"/>
              <w:tabs>
                <w:tab w:val="left" w:pos="284"/>
              </w:tabs>
              <w:spacing w:after="0"/>
              <w:rPr>
                <w:lang w:val="de-DE"/>
              </w:rPr>
            </w:pPr>
            <w:r w:rsidRPr="009F08DB">
              <w:rPr>
                <w:lang w:val="de-DE"/>
              </w:rPr>
              <w:t>ja/nein</w:t>
            </w:r>
          </w:p>
          <w:p w14:paraId="65AC81B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12448" behindDoc="0" locked="0" layoutInCell="1" allowOverlap="1" wp14:anchorId="5A610866" wp14:editId="578C1E60">
                      <wp:simplePos x="0" y="0"/>
                      <wp:positionH relativeFrom="column">
                        <wp:posOffset>635</wp:posOffset>
                      </wp:positionH>
                      <wp:positionV relativeFrom="paragraph">
                        <wp:posOffset>36195</wp:posOffset>
                      </wp:positionV>
                      <wp:extent cx="820800" cy="320400"/>
                      <wp:effectExtent l="0" t="0" r="17780" b="22860"/>
                      <wp:wrapNone/>
                      <wp:docPr id="293274903" name="Rechteck: abgerundete Ecken 2932749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D753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610866" id="Rechteck: abgerundete Ecken 293274903" o:spid="_x0000_s2228" style="position:absolute;left:0;text-align:left;margin-left:.05pt;margin-top:2.85pt;width:64.65pt;height:25.25pt;z-index:25751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lWVbDvgIA&#10;AMgFAAAOAAAAAAAAAAAAAAAAAC4CAABkcnMvZTJvRG9jLnhtbFBLAQItABQABgAIAAAAIQCbrlPC&#10;2AAAAAUBAAAPAAAAAAAAAAAAAAAAABgFAABkcnMvZG93bnJldi54bWxQSwUGAAAAAAQABADzAAAA&#10;HQYAAAAA&#10;" filled="f" strokecolor="black [3213]" strokeweight=".5pt">
                      <v:textbox>
                        <w:txbxContent>
                          <w:p w14:paraId="6AED7539" w14:textId="77777777" w:rsidR="00BD5E17" w:rsidRDefault="00BD5E17" w:rsidP="005721B8">
                            <w:pPr>
                              <w:jc w:val="center"/>
                            </w:pPr>
                            <w:r>
                              <w:t>x</w:t>
                            </w:r>
                          </w:p>
                        </w:txbxContent>
                      </v:textbox>
                    </v:roundrect>
                  </w:pict>
                </mc:Fallback>
              </mc:AlternateContent>
            </w:r>
          </w:p>
        </w:tc>
        <w:tc>
          <w:tcPr>
            <w:tcW w:w="5839" w:type="dxa"/>
            <w:shd w:val="clear" w:color="auto" w:fill="auto"/>
          </w:tcPr>
          <w:p w14:paraId="25F945CA" w14:textId="7B47CC8B" w:rsidR="00626664" w:rsidRPr="009F08DB" w:rsidRDefault="00745279" w:rsidP="00190981">
            <w:pPr>
              <w:pStyle w:val="Textkrper"/>
              <w:tabs>
                <w:tab w:val="left" w:pos="284"/>
              </w:tabs>
              <w:spacing w:after="0"/>
              <w:rPr>
                <w:lang w:val="de-DE"/>
              </w:rPr>
            </w:pPr>
            <w:r w:rsidRPr="009F08DB">
              <w:rPr>
                <w:lang w:val="de-DE"/>
              </w:rPr>
              <w:t>Datum/Kurzzeichen</w:t>
            </w:r>
          </w:p>
          <w:p w14:paraId="66F716F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13472" behindDoc="0" locked="0" layoutInCell="1" allowOverlap="1" wp14:anchorId="3576233D" wp14:editId="1032B740">
                      <wp:simplePos x="0" y="0"/>
                      <wp:positionH relativeFrom="column">
                        <wp:posOffset>1746</wp:posOffset>
                      </wp:positionH>
                      <wp:positionV relativeFrom="line">
                        <wp:posOffset>32703</wp:posOffset>
                      </wp:positionV>
                      <wp:extent cx="3592354" cy="320400"/>
                      <wp:effectExtent l="0" t="0" r="27305" b="22860"/>
                      <wp:wrapNone/>
                      <wp:docPr id="293274904" name="Rechteck: abgerundete Ecken 29327490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6F7E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76233D" id="Rechteck: abgerundete Ecken 293274904" o:spid="_x0000_s2229" style="position:absolute;left:0;text-align:left;margin-left:.15pt;margin-top:2.6pt;width:282.85pt;height:25.25pt;z-index:257513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tS8wQ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PqC&#10;1LzBAgAAyQUAAA4AAAAAAAAAAAAAAAAALgIAAGRycy9lMm9Eb2MueG1sUEsBAi0AFAAGAAgAAAAh&#10;ABCRfb7aAAAABQEAAA8AAAAAAAAAAAAAAAAAGwUAAGRycy9kb3ducmV2LnhtbFBLBQYAAAAABAAE&#10;APMAAAAiBgAAAAA=&#10;" filled="f" strokecolor="black [3213]" strokeweight=".5pt">
                      <v:textbox>
                        <w:txbxContent>
                          <w:p w14:paraId="32B6F7E8" w14:textId="77777777" w:rsidR="00BD5E17" w:rsidRDefault="00BD5E17" w:rsidP="005721B8">
                            <w:pPr>
                              <w:jc w:val="center"/>
                            </w:pPr>
                            <w:r>
                              <w:t>x</w:t>
                            </w:r>
                          </w:p>
                        </w:txbxContent>
                      </v:textbox>
                      <w10:wrap anchory="line"/>
                    </v:roundrect>
                  </w:pict>
                </mc:Fallback>
              </mc:AlternateContent>
            </w:r>
          </w:p>
        </w:tc>
      </w:tr>
      <w:tr w:rsidR="00626664" w:rsidRPr="009F08DB" w14:paraId="047119C4" w14:textId="77777777" w:rsidTr="00626664">
        <w:trPr>
          <w:trHeight w:val="1020"/>
        </w:trPr>
        <w:tc>
          <w:tcPr>
            <w:tcW w:w="2154" w:type="dxa"/>
            <w:shd w:val="clear" w:color="auto" w:fill="F2F2F2" w:themeFill="background1" w:themeFillShade="F2"/>
          </w:tcPr>
          <w:p w14:paraId="1959197A" w14:textId="5F0E5E69"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A332062" w14:textId="79BD193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14496" behindDoc="0" locked="0" layoutInCell="1" allowOverlap="1" wp14:anchorId="04ACCECC" wp14:editId="74861297">
                      <wp:simplePos x="0" y="0"/>
                      <wp:positionH relativeFrom="column">
                        <wp:posOffset>-5715</wp:posOffset>
                      </wp:positionH>
                      <wp:positionV relativeFrom="line">
                        <wp:posOffset>252095</wp:posOffset>
                      </wp:positionV>
                      <wp:extent cx="4500000" cy="320400"/>
                      <wp:effectExtent l="0" t="0" r="15240" b="22860"/>
                      <wp:wrapNone/>
                      <wp:docPr id="293274905" name="Rechteck: abgerundete Ecken 29327490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13DD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CCECC" id="Rechteck: abgerundete Ecken 293274905" o:spid="_x0000_s2230" style="position:absolute;left:0;text-align:left;margin-left:-.45pt;margin-top:19.85pt;width:354.35pt;height:25.25pt;z-index:257514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DT9nDO8&#10;AgAAyQUAAA4AAAAAAAAAAAAAAAAALgIAAGRycy9lMm9Eb2MueG1sUEsBAi0AFAAGAAgAAAAhAHhH&#10;TL3cAAAABwEAAA8AAAAAAAAAAAAAAAAAFgUAAGRycy9kb3ducmV2LnhtbFBLBQYAAAAABAAEAPMA&#10;AAAfBgAAAAA=&#10;" filled="f" strokecolor="black [3213]" strokeweight=".5pt">
                      <v:textbox>
                        <w:txbxContent>
                          <w:p w14:paraId="30513DD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66E18E1" w14:textId="77777777" w:rsidR="00626664" w:rsidRPr="009F08DB" w:rsidRDefault="00626664" w:rsidP="00190981">
            <w:pPr>
              <w:pStyle w:val="Textkrper"/>
              <w:tabs>
                <w:tab w:val="left" w:pos="284"/>
              </w:tabs>
              <w:spacing w:after="0"/>
              <w:rPr>
                <w:lang w:val="de-DE"/>
              </w:rPr>
            </w:pPr>
          </w:p>
        </w:tc>
      </w:tr>
    </w:tbl>
    <w:p w14:paraId="01F61600" w14:textId="77777777" w:rsidR="005721B8" w:rsidRPr="009F08DB" w:rsidRDefault="005721B8" w:rsidP="005721B8">
      <w:pPr>
        <w:rPr>
          <w:rFonts w:ascii="Arial" w:hAnsi="Arial"/>
          <w:lang w:val="de-DE"/>
        </w:rPr>
      </w:pPr>
      <w:r w:rsidRPr="009F08DB">
        <w:rPr>
          <w:lang w:val="de-DE"/>
        </w:rPr>
        <w:br w:type="page"/>
      </w:r>
    </w:p>
    <w:p w14:paraId="58B6AE67" w14:textId="5AFFC293" w:rsidR="005721B8" w:rsidRPr="009F08DB" w:rsidRDefault="009D237F" w:rsidP="00897659">
      <w:pPr>
        <w:pStyle w:val="berschrift3nummeriert"/>
        <w:rPr>
          <w:lang w:val="de-DE"/>
        </w:rPr>
      </w:pPr>
      <w:bookmarkStart w:id="70" w:name="_Toc118817599"/>
      <w:r w:rsidRPr="009F08DB">
        <w:rPr>
          <w:lang w:val="de-DE"/>
        </w:rPr>
        <w:lastRenderedPageBreak/>
        <w:t xml:space="preserve">FLT 26: </w:t>
      </w:r>
      <w:r w:rsidR="00512C67" w:rsidRPr="009F08DB">
        <w:rPr>
          <w:lang w:val="de-DE"/>
        </w:rPr>
        <w:t>SCHALTSCHRANK: STÖRUNG SICHERHEITS-SPS</w:t>
      </w:r>
      <w:bookmarkEnd w:id="70"/>
    </w:p>
    <w:p w14:paraId="734D8C4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9D4A77B" w14:textId="77777777" w:rsidTr="009D237F">
        <w:trPr>
          <w:trHeight w:val="495"/>
        </w:trPr>
        <w:tc>
          <w:tcPr>
            <w:tcW w:w="2154" w:type="dxa"/>
            <w:shd w:val="clear" w:color="auto" w:fill="F2F2F2" w:themeFill="background1" w:themeFillShade="F2"/>
          </w:tcPr>
          <w:p w14:paraId="010C1927" w14:textId="6FC27ED1" w:rsidR="005721B8" w:rsidRPr="009F08DB" w:rsidRDefault="00D8280B" w:rsidP="00190981">
            <w:pPr>
              <w:pStyle w:val="Textkrper"/>
              <w:spacing w:after="0"/>
              <w:rPr>
                <w:b/>
                <w:lang w:val="de-DE"/>
              </w:rPr>
            </w:pPr>
            <w:r w:rsidRPr="009F08DB">
              <w:rPr>
                <w:b/>
                <w:lang w:val="de-DE"/>
              </w:rPr>
              <w:t>Testziel</w:t>
            </w:r>
          </w:p>
        </w:tc>
        <w:tc>
          <w:tcPr>
            <w:tcW w:w="7257" w:type="dxa"/>
          </w:tcPr>
          <w:p w14:paraId="0D6179EA" w14:textId="66767D5A" w:rsidR="005721B8" w:rsidRPr="009F08DB" w:rsidRDefault="00A7704C" w:rsidP="00190981">
            <w:pPr>
              <w:pStyle w:val="BulletTabtext"/>
              <w:rPr>
                <w:lang w:val="de-DE"/>
              </w:rPr>
            </w:pPr>
            <w:r w:rsidRPr="009F08DB">
              <w:rPr>
                <w:lang w:val="de-DE"/>
              </w:rPr>
              <w:t>Test, ob die richtige Störmeldung im Bedienfeld erscheint</w:t>
            </w:r>
          </w:p>
          <w:p w14:paraId="482DA30B" w14:textId="7C3160F4" w:rsidR="009D237F" w:rsidRPr="009F08DB" w:rsidRDefault="009D237F" w:rsidP="009D237F">
            <w:pPr>
              <w:pStyle w:val="Abstandshalter"/>
              <w:rPr>
                <w:lang w:val="de-DE"/>
              </w:rPr>
            </w:pPr>
          </w:p>
        </w:tc>
      </w:tr>
      <w:tr w:rsidR="005721B8" w:rsidRPr="00897659" w14:paraId="04870D7D" w14:textId="77777777" w:rsidTr="00190981">
        <w:trPr>
          <w:trHeight w:val="170"/>
        </w:trPr>
        <w:tc>
          <w:tcPr>
            <w:tcW w:w="2154" w:type="dxa"/>
          </w:tcPr>
          <w:p w14:paraId="0E29C765" w14:textId="77777777" w:rsidR="005721B8" w:rsidRPr="009F08DB" w:rsidRDefault="005721B8" w:rsidP="00190981">
            <w:pPr>
              <w:pStyle w:val="Textkrper"/>
              <w:spacing w:before="0" w:after="0"/>
              <w:rPr>
                <w:sz w:val="8"/>
                <w:szCs w:val="8"/>
                <w:lang w:val="de-DE"/>
              </w:rPr>
            </w:pPr>
          </w:p>
        </w:tc>
        <w:tc>
          <w:tcPr>
            <w:tcW w:w="7257" w:type="dxa"/>
          </w:tcPr>
          <w:p w14:paraId="73D31986" w14:textId="77777777" w:rsidR="005721B8" w:rsidRPr="009F08DB" w:rsidRDefault="005721B8" w:rsidP="00190981">
            <w:pPr>
              <w:pStyle w:val="Textkrper"/>
              <w:spacing w:before="0" w:after="0"/>
              <w:rPr>
                <w:sz w:val="8"/>
                <w:szCs w:val="8"/>
                <w:lang w:val="de-DE"/>
              </w:rPr>
            </w:pPr>
          </w:p>
        </w:tc>
      </w:tr>
      <w:tr w:rsidR="005721B8" w:rsidRPr="009F08DB" w14:paraId="40D4E02A" w14:textId="77777777" w:rsidTr="00190981">
        <w:trPr>
          <w:trHeight w:val="471"/>
        </w:trPr>
        <w:tc>
          <w:tcPr>
            <w:tcW w:w="2154" w:type="dxa"/>
            <w:shd w:val="clear" w:color="auto" w:fill="F2F2F2" w:themeFill="background1" w:themeFillShade="F2"/>
          </w:tcPr>
          <w:p w14:paraId="4C1D25CA" w14:textId="5E7326B5" w:rsidR="005721B8" w:rsidRPr="009F08DB" w:rsidRDefault="00D8280B" w:rsidP="00190981">
            <w:pPr>
              <w:pStyle w:val="Textkrper"/>
              <w:spacing w:after="0"/>
              <w:rPr>
                <w:b/>
                <w:lang w:val="de-DE"/>
              </w:rPr>
            </w:pPr>
            <w:r w:rsidRPr="009F08DB">
              <w:rPr>
                <w:b/>
                <w:lang w:val="de-DE"/>
              </w:rPr>
              <w:t>Testdurchführung</w:t>
            </w:r>
          </w:p>
        </w:tc>
        <w:tc>
          <w:tcPr>
            <w:tcW w:w="7257" w:type="dxa"/>
          </w:tcPr>
          <w:p w14:paraId="153F84C3" w14:textId="77777777" w:rsidR="005721B8" w:rsidRPr="009F08DB" w:rsidRDefault="005721B8" w:rsidP="00190981">
            <w:pPr>
              <w:pStyle w:val="Textkrper"/>
              <w:spacing w:after="0"/>
              <w:rPr>
                <w:lang w:val="de-DE"/>
              </w:rPr>
            </w:pPr>
          </w:p>
        </w:tc>
      </w:tr>
      <w:tr w:rsidR="005721B8" w:rsidRPr="009F08DB" w14:paraId="556DE670" w14:textId="77777777" w:rsidTr="009D237F">
        <w:trPr>
          <w:trHeight w:val="413"/>
        </w:trPr>
        <w:tc>
          <w:tcPr>
            <w:tcW w:w="2154" w:type="dxa"/>
            <w:shd w:val="clear" w:color="auto" w:fill="F2F2F2" w:themeFill="background1" w:themeFillShade="F2"/>
          </w:tcPr>
          <w:p w14:paraId="71BE593C" w14:textId="67C4D0DB" w:rsidR="005721B8" w:rsidRPr="009F08DB" w:rsidRDefault="00D41D58" w:rsidP="00190981">
            <w:pPr>
              <w:pStyle w:val="Textkrper"/>
              <w:spacing w:after="0"/>
              <w:rPr>
                <w:lang w:val="de-DE"/>
              </w:rPr>
            </w:pPr>
            <w:r w:rsidRPr="009F08DB">
              <w:rPr>
                <w:lang w:val="de-DE"/>
              </w:rPr>
              <w:t>Testvoraussetzungen</w:t>
            </w:r>
          </w:p>
        </w:tc>
        <w:tc>
          <w:tcPr>
            <w:tcW w:w="7257" w:type="dxa"/>
          </w:tcPr>
          <w:p w14:paraId="32A53530" w14:textId="04D36855" w:rsidR="005721B8" w:rsidRPr="009F08DB" w:rsidRDefault="00AE36C0" w:rsidP="009D237F">
            <w:pPr>
              <w:pStyle w:val="BulletTabtext"/>
              <w:rPr>
                <w:lang w:val="de-DE"/>
              </w:rPr>
            </w:pPr>
            <w:r w:rsidRPr="009F08DB">
              <w:rPr>
                <w:lang w:val="de-DE"/>
              </w:rPr>
              <w:t>Maschine ist im Automatikbetrieb bereit</w:t>
            </w:r>
          </w:p>
          <w:p w14:paraId="6E9E9959" w14:textId="5EFD3348" w:rsidR="009D237F" w:rsidRPr="009F08DB" w:rsidRDefault="009D237F" w:rsidP="009D237F">
            <w:pPr>
              <w:pStyle w:val="Abstandshalter"/>
              <w:rPr>
                <w:lang w:val="de-DE"/>
              </w:rPr>
            </w:pPr>
          </w:p>
        </w:tc>
      </w:tr>
      <w:tr w:rsidR="005721B8" w:rsidRPr="00897659" w14:paraId="71DD1A8B" w14:textId="77777777" w:rsidTr="009D237F">
        <w:trPr>
          <w:trHeight w:val="420"/>
        </w:trPr>
        <w:tc>
          <w:tcPr>
            <w:tcW w:w="2154" w:type="dxa"/>
            <w:shd w:val="clear" w:color="auto" w:fill="F2F2F2" w:themeFill="background1" w:themeFillShade="F2"/>
          </w:tcPr>
          <w:p w14:paraId="742E414F" w14:textId="0CB3DE23" w:rsidR="005721B8" w:rsidRPr="009F08DB" w:rsidRDefault="00D8280B" w:rsidP="00190981">
            <w:pPr>
              <w:pStyle w:val="Textkrper"/>
              <w:spacing w:after="0"/>
              <w:rPr>
                <w:lang w:val="de-DE"/>
              </w:rPr>
            </w:pPr>
            <w:r w:rsidRPr="009F08DB">
              <w:rPr>
                <w:lang w:val="de-DE"/>
              </w:rPr>
              <w:t>Erforderliche Tätigkeit</w:t>
            </w:r>
          </w:p>
        </w:tc>
        <w:tc>
          <w:tcPr>
            <w:tcW w:w="7257" w:type="dxa"/>
          </w:tcPr>
          <w:p w14:paraId="78C02176" w14:textId="5317E004" w:rsidR="005721B8" w:rsidRPr="009F08DB" w:rsidRDefault="00EA3973" w:rsidP="009D237F">
            <w:pPr>
              <w:pStyle w:val="BulletTabtext"/>
              <w:rPr>
                <w:lang w:val="de-DE"/>
              </w:rPr>
            </w:pPr>
            <w:r w:rsidRPr="009F08DB">
              <w:rPr>
                <w:lang w:val="de-DE"/>
              </w:rPr>
              <w:t xml:space="preserve">Eingang </w:t>
            </w:r>
            <w:r w:rsidR="00792679" w:rsidRPr="009F08DB">
              <w:rPr>
                <w:lang w:val="de-DE"/>
              </w:rPr>
              <w:t>„</w:t>
            </w:r>
            <w:r w:rsidR="009D237F" w:rsidRPr="009F08DB">
              <w:rPr>
                <w:lang w:val="de-DE"/>
              </w:rPr>
              <w:t>.K00-KIS01:7</w:t>
            </w:r>
            <w:r w:rsidR="00792679" w:rsidRPr="009F08DB">
              <w:rPr>
                <w:lang w:val="de-DE"/>
              </w:rPr>
              <w:t>“</w:t>
            </w:r>
            <w:r w:rsidR="009D237F" w:rsidRPr="009F08DB">
              <w:rPr>
                <w:lang w:val="de-DE"/>
              </w:rPr>
              <w:t xml:space="preserve"> (</w:t>
            </w:r>
            <w:r w:rsidR="00512C67" w:rsidRPr="009F08DB">
              <w:rPr>
                <w:lang w:val="de-DE"/>
              </w:rPr>
              <w:t>einen Stecker des Not-Halts</w:t>
            </w:r>
            <w:r w:rsidR="009D237F" w:rsidRPr="009F08DB">
              <w:rPr>
                <w:lang w:val="de-DE"/>
              </w:rPr>
              <w:t>)</w:t>
            </w:r>
            <w:r w:rsidR="0065611C" w:rsidRPr="009F08DB">
              <w:rPr>
                <w:lang w:val="de-DE"/>
              </w:rPr>
              <w:t xml:space="preserve"> ausstecken</w:t>
            </w:r>
          </w:p>
          <w:p w14:paraId="7A9CF12C" w14:textId="656542CA" w:rsidR="009D237F" w:rsidRPr="009F08DB" w:rsidRDefault="009D237F" w:rsidP="009D237F">
            <w:pPr>
              <w:pStyle w:val="Abstandshalter"/>
              <w:rPr>
                <w:lang w:val="de-DE"/>
              </w:rPr>
            </w:pPr>
          </w:p>
        </w:tc>
      </w:tr>
      <w:tr w:rsidR="005721B8" w:rsidRPr="00897659" w14:paraId="063AAD4E" w14:textId="77777777" w:rsidTr="00190981">
        <w:trPr>
          <w:trHeight w:val="697"/>
        </w:trPr>
        <w:tc>
          <w:tcPr>
            <w:tcW w:w="2154" w:type="dxa"/>
            <w:shd w:val="clear" w:color="auto" w:fill="F2F2F2" w:themeFill="background1" w:themeFillShade="F2"/>
          </w:tcPr>
          <w:p w14:paraId="4A50468C" w14:textId="223254D9" w:rsidR="005721B8" w:rsidRPr="009F08DB" w:rsidRDefault="008C23D6" w:rsidP="00190981">
            <w:pPr>
              <w:pStyle w:val="Textkrper"/>
              <w:spacing w:after="0"/>
              <w:rPr>
                <w:lang w:val="de-DE"/>
              </w:rPr>
            </w:pPr>
            <w:r w:rsidRPr="009F08DB">
              <w:rPr>
                <w:lang w:val="de-DE"/>
              </w:rPr>
              <w:t>Folge</w:t>
            </w:r>
          </w:p>
        </w:tc>
        <w:tc>
          <w:tcPr>
            <w:tcW w:w="7257" w:type="dxa"/>
          </w:tcPr>
          <w:p w14:paraId="51BCDA43" w14:textId="74B04DD8" w:rsidR="009D237F" w:rsidRPr="009F08DB" w:rsidRDefault="00762C1A" w:rsidP="009D237F">
            <w:pPr>
              <w:pStyle w:val="BulletTabtext"/>
              <w:rPr>
                <w:lang w:val="de-DE"/>
              </w:rPr>
            </w:pPr>
            <w:r w:rsidRPr="009F08DB">
              <w:rPr>
                <w:lang w:val="de-DE"/>
              </w:rPr>
              <w:t>Störmeldung erscheint im Bedienfeld</w:t>
            </w:r>
          </w:p>
          <w:p w14:paraId="1AD3D64E" w14:textId="0106E10F" w:rsidR="005721B8" w:rsidRPr="009F08DB" w:rsidRDefault="000A4CB7" w:rsidP="009D237F">
            <w:pPr>
              <w:pStyle w:val="BulletTabtext"/>
              <w:rPr>
                <w:lang w:val="de-DE"/>
              </w:rPr>
            </w:pPr>
            <w:r w:rsidRPr="009F08DB">
              <w:rPr>
                <w:lang w:val="de-DE"/>
              </w:rPr>
              <w:t>Maschine kann nicht gestartet werden, solange Störmeldung aktiv ist</w:t>
            </w:r>
          </w:p>
          <w:p w14:paraId="12313E96" w14:textId="1378C2BF" w:rsidR="009D237F" w:rsidRPr="009F08DB" w:rsidRDefault="009D237F" w:rsidP="009D237F">
            <w:pPr>
              <w:pStyle w:val="Abstandshalter"/>
              <w:rPr>
                <w:lang w:val="de-DE"/>
              </w:rPr>
            </w:pPr>
          </w:p>
        </w:tc>
      </w:tr>
      <w:tr w:rsidR="005721B8" w:rsidRPr="009F08DB" w14:paraId="41BF2454" w14:textId="77777777" w:rsidTr="008961C2">
        <w:trPr>
          <w:trHeight w:val="356"/>
        </w:trPr>
        <w:tc>
          <w:tcPr>
            <w:tcW w:w="2154" w:type="dxa"/>
            <w:shd w:val="clear" w:color="auto" w:fill="F2F2F2" w:themeFill="background1" w:themeFillShade="F2"/>
          </w:tcPr>
          <w:p w14:paraId="14172E47" w14:textId="72F0CB60" w:rsidR="005721B8" w:rsidRPr="009F08DB" w:rsidRDefault="00D8280B" w:rsidP="00190981">
            <w:pPr>
              <w:pStyle w:val="Textkrper"/>
              <w:spacing w:after="0"/>
              <w:rPr>
                <w:lang w:val="de-DE"/>
              </w:rPr>
            </w:pPr>
            <w:r w:rsidRPr="009F08DB">
              <w:rPr>
                <w:lang w:val="de-DE"/>
              </w:rPr>
              <w:t>Kommentare</w:t>
            </w:r>
          </w:p>
        </w:tc>
        <w:tc>
          <w:tcPr>
            <w:tcW w:w="7257" w:type="dxa"/>
          </w:tcPr>
          <w:p w14:paraId="58572253" w14:textId="00090053" w:rsidR="005721B8" w:rsidRPr="009F08DB" w:rsidRDefault="00AE36C0" w:rsidP="00190981">
            <w:pPr>
              <w:pStyle w:val="BulletTabtext"/>
              <w:rPr>
                <w:lang w:val="de-DE"/>
              </w:rPr>
            </w:pPr>
            <w:r w:rsidRPr="009F08DB">
              <w:rPr>
                <w:lang w:val="de-DE"/>
              </w:rPr>
              <w:t>Keine</w:t>
            </w:r>
          </w:p>
          <w:p w14:paraId="21CC9D66" w14:textId="77777777" w:rsidR="005721B8" w:rsidRPr="009F08DB" w:rsidRDefault="005721B8" w:rsidP="00190981">
            <w:pPr>
              <w:pStyle w:val="Abstandshalter"/>
              <w:rPr>
                <w:lang w:val="de-DE"/>
              </w:rPr>
            </w:pPr>
          </w:p>
        </w:tc>
      </w:tr>
      <w:tr w:rsidR="005721B8" w:rsidRPr="009F08DB" w14:paraId="55EC543B" w14:textId="77777777" w:rsidTr="008961C2">
        <w:trPr>
          <w:trHeight w:val="364"/>
        </w:trPr>
        <w:tc>
          <w:tcPr>
            <w:tcW w:w="2154" w:type="dxa"/>
            <w:shd w:val="clear" w:color="auto" w:fill="F2F2F2" w:themeFill="background1" w:themeFillShade="F2"/>
          </w:tcPr>
          <w:p w14:paraId="1A13132E" w14:textId="6FE948F6" w:rsidR="005721B8" w:rsidRPr="009F08DB" w:rsidRDefault="00D41D58" w:rsidP="00190981">
            <w:pPr>
              <w:pStyle w:val="Textkrper"/>
              <w:spacing w:after="0"/>
              <w:rPr>
                <w:lang w:val="de-DE"/>
              </w:rPr>
            </w:pPr>
            <w:r w:rsidRPr="009F08DB">
              <w:rPr>
                <w:lang w:val="de-DE"/>
              </w:rPr>
              <w:t>Quittierung</w:t>
            </w:r>
          </w:p>
        </w:tc>
        <w:tc>
          <w:tcPr>
            <w:tcW w:w="7257" w:type="dxa"/>
          </w:tcPr>
          <w:p w14:paraId="751EE809" w14:textId="6987D558" w:rsidR="005721B8" w:rsidRPr="009F08DB" w:rsidRDefault="00762C1A" w:rsidP="008961C2">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834A009" w14:textId="5595F683" w:rsidR="008961C2" w:rsidRPr="009F08DB" w:rsidRDefault="008961C2" w:rsidP="008961C2">
            <w:pPr>
              <w:pStyle w:val="Abstandshalter"/>
              <w:rPr>
                <w:lang w:val="de-DE"/>
              </w:rPr>
            </w:pPr>
          </w:p>
        </w:tc>
      </w:tr>
    </w:tbl>
    <w:p w14:paraId="666848E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D33618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9C1AE38" w14:textId="6B9E2DA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6456E3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0A10B17" w14:textId="36AA037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0F0847B" w14:textId="77777777" w:rsidTr="00190981">
        <w:trPr>
          <w:trHeight w:val="697"/>
        </w:trPr>
        <w:tc>
          <w:tcPr>
            <w:tcW w:w="2154" w:type="dxa"/>
            <w:tcBorders>
              <w:bottom w:val="nil"/>
            </w:tcBorders>
            <w:shd w:val="clear" w:color="auto" w:fill="F2F2F2" w:themeFill="background1" w:themeFillShade="F2"/>
          </w:tcPr>
          <w:p w14:paraId="4731284C" w14:textId="17758B3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3E3C48D" w14:textId="6D06FF6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3F8200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17824" behindDoc="0" locked="0" layoutInCell="1" allowOverlap="1" wp14:anchorId="56842AAF" wp14:editId="276650EB">
                      <wp:simplePos x="0" y="0"/>
                      <wp:positionH relativeFrom="column">
                        <wp:posOffset>-36195</wp:posOffset>
                      </wp:positionH>
                      <wp:positionV relativeFrom="line">
                        <wp:posOffset>36195</wp:posOffset>
                      </wp:positionV>
                      <wp:extent cx="820800" cy="320400"/>
                      <wp:effectExtent l="0" t="0" r="17780" b="22860"/>
                      <wp:wrapNone/>
                      <wp:docPr id="293274906" name="Rechteck: abgerundete Ecken 29327490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E7B0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42AAF" id="Rechteck: abgerundete Ecken 293274906" o:spid="_x0000_s2231" style="position:absolute;left:0;text-align:left;margin-left:-2.85pt;margin-top:2.85pt;width:64.65pt;height:25.25pt;z-index:253517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lAX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bKUBe+&#10;AgAAyAUAAA4AAAAAAAAAAAAAAAAALgIAAGRycy9lMm9Eb2MueG1sUEsBAi0AFAAGAAgAAAAhADWT&#10;XnbaAAAABwEAAA8AAAAAAAAAAAAAAAAAGAUAAGRycy9kb3ducmV2LnhtbFBLBQYAAAAABAAEAPMA&#10;AAAfBgAAAAA=&#10;" filled="f" strokecolor="black [3213]" strokeweight=".5pt">
                      <v:textbox>
                        <w:txbxContent>
                          <w:p w14:paraId="37BE7B02" w14:textId="77777777" w:rsidR="00BD5E17" w:rsidRDefault="00BD5E17" w:rsidP="005721B8">
                            <w:pPr>
                              <w:jc w:val="center"/>
                            </w:pPr>
                            <w:r>
                              <w:t>x</w:t>
                            </w:r>
                          </w:p>
                        </w:txbxContent>
                      </v:textbox>
                      <w10:wrap anchory="line"/>
                    </v:roundrect>
                  </w:pict>
                </mc:Fallback>
              </mc:AlternateContent>
            </w:r>
          </w:p>
        </w:tc>
      </w:tr>
      <w:tr w:rsidR="005721B8" w:rsidRPr="00897659" w14:paraId="5144BE9F" w14:textId="77777777" w:rsidTr="00190981">
        <w:trPr>
          <w:trHeight w:val="697"/>
        </w:trPr>
        <w:tc>
          <w:tcPr>
            <w:tcW w:w="2154" w:type="dxa"/>
            <w:tcBorders>
              <w:top w:val="nil"/>
              <w:bottom w:val="nil"/>
            </w:tcBorders>
            <w:shd w:val="clear" w:color="auto" w:fill="F2F2F2" w:themeFill="background1" w:themeFillShade="F2"/>
          </w:tcPr>
          <w:p w14:paraId="16172C6A" w14:textId="77777777" w:rsidR="005721B8" w:rsidRPr="009F08DB" w:rsidRDefault="005721B8" w:rsidP="00190981">
            <w:pPr>
              <w:pStyle w:val="Textkrper"/>
              <w:spacing w:after="0"/>
              <w:rPr>
                <w:lang w:val="de-DE"/>
              </w:rPr>
            </w:pPr>
          </w:p>
        </w:tc>
        <w:tc>
          <w:tcPr>
            <w:tcW w:w="5839" w:type="dxa"/>
            <w:tcBorders>
              <w:top w:val="nil"/>
              <w:bottom w:val="nil"/>
            </w:tcBorders>
          </w:tcPr>
          <w:p w14:paraId="120FAE29" w14:textId="6980E398"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E99119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24992" behindDoc="0" locked="0" layoutInCell="1" allowOverlap="1" wp14:anchorId="1B3B1CF1" wp14:editId="45D20DA9">
                      <wp:simplePos x="0" y="0"/>
                      <wp:positionH relativeFrom="column">
                        <wp:posOffset>-36195</wp:posOffset>
                      </wp:positionH>
                      <wp:positionV relativeFrom="line">
                        <wp:posOffset>36195</wp:posOffset>
                      </wp:positionV>
                      <wp:extent cx="820800" cy="320400"/>
                      <wp:effectExtent l="0" t="0" r="17780" b="22860"/>
                      <wp:wrapNone/>
                      <wp:docPr id="293274907" name="Rechteck: abgerundete Ecken 2932749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81D90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3B1CF1" id="Rechteck: abgerundete Ecken 293274907" o:spid="_x0000_s2232" style="position:absolute;left:0;text-align:left;margin-left:-2.85pt;margin-top:2.85pt;width:64.65pt;height:25.25pt;z-index:253524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dP5Qi+&#10;AgAAyAUAAA4AAAAAAAAAAAAAAAAALgIAAGRycy9lMm9Eb2MueG1sUEsBAi0AFAAGAAgAAAAhADWT&#10;XnbaAAAABwEAAA8AAAAAAAAAAAAAAAAAGAUAAGRycy9kb3ducmV2LnhtbFBLBQYAAAAABAAEAPMA&#10;AAAfBgAAAAA=&#10;" filled="f" strokecolor="black [3213]" strokeweight=".5pt">
                      <v:textbox>
                        <w:txbxContent>
                          <w:p w14:paraId="2181D904" w14:textId="77777777" w:rsidR="00BD5E17" w:rsidRDefault="00BD5E17" w:rsidP="005721B8">
                            <w:pPr>
                              <w:jc w:val="center"/>
                            </w:pPr>
                            <w:r>
                              <w:t>x</w:t>
                            </w:r>
                          </w:p>
                        </w:txbxContent>
                      </v:textbox>
                      <w10:wrap anchory="line"/>
                    </v:roundrect>
                  </w:pict>
                </mc:Fallback>
              </mc:AlternateContent>
            </w:r>
          </w:p>
        </w:tc>
      </w:tr>
      <w:tr w:rsidR="005721B8" w:rsidRPr="009F08DB" w14:paraId="3056B27A" w14:textId="77777777" w:rsidTr="00190981">
        <w:trPr>
          <w:trHeight w:val="1701"/>
        </w:trPr>
        <w:tc>
          <w:tcPr>
            <w:tcW w:w="2154" w:type="dxa"/>
            <w:shd w:val="clear" w:color="auto" w:fill="F2F2F2" w:themeFill="background1" w:themeFillShade="F2"/>
          </w:tcPr>
          <w:p w14:paraId="3EB4E49A" w14:textId="7AAC78B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CB2BF0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21920" behindDoc="0" locked="0" layoutInCell="1" allowOverlap="1" wp14:anchorId="41045DCA" wp14:editId="5F8EF016">
                      <wp:simplePos x="0" y="0"/>
                      <wp:positionH relativeFrom="column">
                        <wp:posOffset>-5715</wp:posOffset>
                      </wp:positionH>
                      <wp:positionV relativeFrom="line">
                        <wp:posOffset>72390</wp:posOffset>
                      </wp:positionV>
                      <wp:extent cx="4500000" cy="942975"/>
                      <wp:effectExtent l="0" t="0" r="15240" b="28575"/>
                      <wp:wrapNone/>
                      <wp:docPr id="293274910" name="Rechteck: abgerundete Ecken 29327491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918C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45DCA" id="Rechteck: abgerundete Ecken 293274910" o:spid="_x0000_s2233" style="position:absolute;left:0;text-align:left;margin-left:-.45pt;margin-top:5.7pt;width:354.35pt;height:74.25pt;z-index:253521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ePOXY&#10;vQIAAMkFAAAOAAAAAAAAAAAAAAAAAC4CAABkcnMvZTJvRG9jLnhtbFBLAQItABQABgAIAAAAIQDv&#10;Mn/u3AAAAAgBAAAPAAAAAAAAAAAAAAAAABcFAABkcnMvZG93bnJldi54bWxQSwUGAAAAAAQABADz&#10;AAAAIAYAAAAA&#10;" filled="f" strokecolor="black [3213]" strokeweight=".5pt">
                      <v:textbox>
                        <w:txbxContent>
                          <w:p w14:paraId="56C918C2" w14:textId="77777777" w:rsidR="00BD5E17" w:rsidRDefault="00BD5E17" w:rsidP="005721B8">
                            <w:pPr>
                              <w:jc w:val="center"/>
                            </w:pPr>
                            <w:r>
                              <w:t>x</w:t>
                            </w:r>
                          </w:p>
                        </w:txbxContent>
                      </v:textbox>
                      <w10:wrap anchory="line"/>
                    </v:roundrect>
                  </w:pict>
                </mc:Fallback>
              </mc:AlternateContent>
            </w:r>
          </w:p>
        </w:tc>
      </w:tr>
    </w:tbl>
    <w:p w14:paraId="0909CABD" w14:textId="77777777" w:rsidR="005721B8" w:rsidRPr="009F08DB" w:rsidRDefault="005721B8" w:rsidP="005721B8">
      <w:pPr>
        <w:pStyle w:val="Textkrper"/>
        <w:rPr>
          <w:lang w:val="de-DE"/>
        </w:rPr>
      </w:pPr>
    </w:p>
    <w:p w14:paraId="57B37506" w14:textId="582B35D1" w:rsidR="005721B8" w:rsidRPr="009F08DB" w:rsidRDefault="005721B8" w:rsidP="005721B8">
      <w:pPr>
        <w:pStyle w:val="Textkrper"/>
        <w:rPr>
          <w:lang w:val="de-DE"/>
        </w:rPr>
      </w:pPr>
    </w:p>
    <w:p w14:paraId="0CBC686C" w14:textId="3D3AEA63" w:rsidR="008961C2" w:rsidRPr="009F08DB" w:rsidRDefault="008961C2" w:rsidP="005721B8">
      <w:pPr>
        <w:pStyle w:val="Textkrper"/>
        <w:rPr>
          <w:lang w:val="de-DE"/>
        </w:rPr>
      </w:pPr>
    </w:p>
    <w:p w14:paraId="183EA3DF" w14:textId="4B4D54B1" w:rsidR="008961C2" w:rsidRDefault="008961C2" w:rsidP="005721B8">
      <w:pPr>
        <w:pStyle w:val="Textkrper"/>
        <w:rPr>
          <w:lang w:val="de-DE"/>
        </w:rPr>
      </w:pPr>
    </w:p>
    <w:p w14:paraId="70B6E21D" w14:textId="77777777" w:rsidR="00C4597A" w:rsidRPr="009F08DB" w:rsidRDefault="00C4597A" w:rsidP="005721B8">
      <w:pPr>
        <w:pStyle w:val="Textkrper"/>
        <w:rPr>
          <w:lang w:val="de-DE"/>
        </w:rPr>
      </w:pPr>
    </w:p>
    <w:p w14:paraId="1EAF17AC" w14:textId="77777777" w:rsidR="008961C2" w:rsidRPr="009F08DB" w:rsidRDefault="008961C2" w:rsidP="005721B8">
      <w:pPr>
        <w:pStyle w:val="Textkrper"/>
        <w:rPr>
          <w:lang w:val="de-DE"/>
        </w:rPr>
      </w:pPr>
    </w:p>
    <w:p w14:paraId="1A9D422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3D2B40E" w14:textId="77777777" w:rsidTr="00626664">
        <w:trPr>
          <w:trHeight w:val="1020"/>
        </w:trPr>
        <w:tc>
          <w:tcPr>
            <w:tcW w:w="2154" w:type="dxa"/>
            <w:shd w:val="clear" w:color="auto" w:fill="F2F2F2" w:themeFill="background1" w:themeFillShade="F2"/>
          </w:tcPr>
          <w:p w14:paraId="1DFF4C8D" w14:textId="48CBE999"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6287F28" w14:textId="38E3CA7E" w:rsidR="00626664" w:rsidRPr="009F08DB" w:rsidRDefault="00745279" w:rsidP="00190981">
            <w:pPr>
              <w:pStyle w:val="Textkrper"/>
              <w:tabs>
                <w:tab w:val="left" w:pos="284"/>
              </w:tabs>
              <w:spacing w:after="0"/>
              <w:rPr>
                <w:lang w:val="de-DE"/>
              </w:rPr>
            </w:pPr>
            <w:r w:rsidRPr="009F08DB">
              <w:rPr>
                <w:lang w:val="de-DE"/>
              </w:rPr>
              <w:t>ja/nein</w:t>
            </w:r>
          </w:p>
          <w:p w14:paraId="3AA31BB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16544" behindDoc="0" locked="0" layoutInCell="1" allowOverlap="1" wp14:anchorId="099D76CE" wp14:editId="78E36525">
                      <wp:simplePos x="0" y="0"/>
                      <wp:positionH relativeFrom="column">
                        <wp:posOffset>635</wp:posOffset>
                      </wp:positionH>
                      <wp:positionV relativeFrom="paragraph">
                        <wp:posOffset>36195</wp:posOffset>
                      </wp:positionV>
                      <wp:extent cx="820800" cy="320400"/>
                      <wp:effectExtent l="0" t="0" r="17780" b="22860"/>
                      <wp:wrapNone/>
                      <wp:docPr id="293274911" name="Rechteck: abgerundete Ecken 2932749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7B43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D76CE" id="Rechteck: abgerundete Ecken 293274911" o:spid="_x0000_s2234" style="position:absolute;left:0;text-align:left;margin-left:.05pt;margin-top:2.85pt;width:64.65pt;height:25.25pt;z-index:25751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MT1Bpi9AgAA&#10;yAUAAA4AAAAAAAAAAAAAAAAALgIAAGRycy9lMm9Eb2MueG1sUEsBAi0AFAAGAAgAAAAhAJuuU8LY&#10;AAAABQEAAA8AAAAAAAAAAAAAAAAAFwUAAGRycy9kb3ducmV2LnhtbFBLBQYAAAAABAAEAPMAAAAc&#10;BgAAAAA=&#10;" filled="f" strokecolor="black [3213]" strokeweight=".5pt">
                      <v:textbox>
                        <w:txbxContent>
                          <w:p w14:paraId="7BC7B432" w14:textId="77777777" w:rsidR="00BD5E17" w:rsidRDefault="00BD5E17" w:rsidP="005721B8">
                            <w:pPr>
                              <w:jc w:val="center"/>
                            </w:pPr>
                            <w:r>
                              <w:t>x</w:t>
                            </w:r>
                          </w:p>
                        </w:txbxContent>
                      </v:textbox>
                    </v:roundrect>
                  </w:pict>
                </mc:Fallback>
              </mc:AlternateContent>
            </w:r>
          </w:p>
        </w:tc>
        <w:tc>
          <w:tcPr>
            <w:tcW w:w="5839" w:type="dxa"/>
            <w:shd w:val="clear" w:color="auto" w:fill="auto"/>
          </w:tcPr>
          <w:p w14:paraId="1E6C0551" w14:textId="4605920D" w:rsidR="00626664" w:rsidRPr="009F08DB" w:rsidRDefault="00745279" w:rsidP="00190981">
            <w:pPr>
              <w:pStyle w:val="Textkrper"/>
              <w:tabs>
                <w:tab w:val="left" w:pos="284"/>
              </w:tabs>
              <w:spacing w:after="0"/>
              <w:rPr>
                <w:lang w:val="de-DE"/>
              </w:rPr>
            </w:pPr>
            <w:r w:rsidRPr="009F08DB">
              <w:rPr>
                <w:lang w:val="de-DE"/>
              </w:rPr>
              <w:t>Datum/Kurzzeichen</w:t>
            </w:r>
          </w:p>
          <w:p w14:paraId="3114BE3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17568" behindDoc="0" locked="0" layoutInCell="1" allowOverlap="1" wp14:anchorId="46AC3201" wp14:editId="57072A0D">
                      <wp:simplePos x="0" y="0"/>
                      <wp:positionH relativeFrom="column">
                        <wp:posOffset>1746</wp:posOffset>
                      </wp:positionH>
                      <wp:positionV relativeFrom="line">
                        <wp:posOffset>32703</wp:posOffset>
                      </wp:positionV>
                      <wp:extent cx="3592354" cy="320400"/>
                      <wp:effectExtent l="0" t="0" r="27305" b="22860"/>
                      <wp:wrapNone/>
                      <wp:docPr id="293274912" name="Rechteck: abgerundete Ecken 29327491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8EDA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C3201" id="Rechteck: abgerundete Ecken 293274912" o:spid="_x0000_s2235" style="position:absolute;left:0;text-align:left;margin-left:.15pt;margin-top:2.6pt;width:282.85pt;height:25.25pt;z-index:257517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JSX&#10;jTvBAgAAyQUAAA4AAAAAAAAAAAAAAAAALgIAAGRycy9lMm9Eb2MueG1sUEsBAi0AFAAGAAgAAAAh&#10;ABCRfb7aAAAABQEAAA8AAAAAAAAAAAAAAAAAGwUAAGRycy9kb3ducmV2LnhtbFBLBQYAAAAABAAE&#10;APMAAAAiBgAAAAA=&#10;" filled="f" strokecolor="black [3213]" strokeweight=".5pt">
                      <v:textbox>
                        <w:txbxContent>
                          <w:p w14:paraId="3758EDAE" w14:textId="77777777" w:rsidR="00BD5E17" w:rsidRDefault="00BD5E17" w:rsidP="005721B8">
                            <w:pPr>
                              <w:jc w:val="center"/>
                            </w:pPr>
                            <w:r>
                              <w:t>x</w:t>
                            </w:r>
                          </w:p>
                        </w:txbxContent>
                      </v:textbox>
                      <w10:wrap anchory="line"/>
                    </v:roundrect>
                  </w:pict>
                </mc:Fallback>
              </mc:AlternateContent>
            </w:r>
          </w:p>
        </w:tc>
      </w:tr>
      <w:tr w:rsidR="00626664" w:rsidRPr="009F08DB" w14:paraId="5470ABB4" w14:textId="77777777" w:rsidTr="00626664">
        <w:trPr>
          <w:trHeight w:val="1020"/>
        </w:trPr>
        <w:tc>
          <w:tcPr>
            <w:tcW w:w="2154" w:type="dxa"/>
            <w:shd w:val="clear" w:color="auto" w:fill="F2F2F2" w:themeFill="background1" w:themeFillShade="F2"/>
          </w:tcPr>
          <w:p w14:paraId="45522FAA" w14:textId="14ADC9B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CFB5788" w14:textId="25DD508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18592" behindDoc="0" locked="0" layoutInCell="1" allowOverlap="1" wp14:anchorId="48E51ED2" wp14:editId="18DC3FEC">
                      <wp:simplePos x="0" y="0"/>
                      <wp:positionH relativeFrom="column">
                        <wp:posOffset>-5715</wp:posOffset>
                      </wp:positionH>
                      <wp:positionV relativeFrom="line">
                        <wp:posOffset>252095</wp:posOffset>
                      </wp:positionV>
                      <wp:extent cx="4500000" cy="320400"/>
                      <wp:effectExtent l="0" t="0" r="15240" b="22860"/>
                      <wp:wrapNone/>
                      <wp:docPr id="293274913" name="Rechteck: abgerundete Ecken 29327491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30E7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51ED2" id="Rechteck: abgerundete Ecken 293274913" o:spid="_x0000_s2236" style="position:absolute;left:0;text-align:left;margin-left:-.45pt;margin-top:19.85pt;width:354.35pt;height:25.25pt;z-index:257518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JkWzvS8&#10;AgAAyQUAAA4AAAAAAAAAAAAAAAAALgIAAGRycy9lMm9Eb2MueG1sUEsBAi0AFAAGAAgAAAAhAHhH&#10;TL3cAAAABwEAAA8AAAAAAAAAAAAAAAAAFgUAAGRycy9kb3ducmV2LnhtbFBLBQYAAAAABAAEAPMA&#10;AAAfBgAAAAA=&#10;" filled="f" strokecolor="black [3213]" strokeweight=".5pt">
                      <v:textbox>
                        <w:txbxContent>
                          <w:p w14:paraId="69A30E7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15A073F" w14:textId="77777777" w:rsidR="00626664" w:rsidRPr="009F08DB" w:rsidRDefault="00626664" w:rsidP="00190981">
            <w:pPr>
              <w:pStyle w:val="Textkrper"/>
              <w:tabs>
                <w:tab w:val="left" w:pos="284"/>
              </w:tabs>
              <w:spacing w:after="0"/>
              <w:rPr>
                <w:lang w:val="de-DE"/>
              </w:rPr>
            </w:pPr>
          </w:p>
        </w:tc>
      </w:tr>
    </w:tbl>
    <w:p w14:paraId="0177F156" w14:textId="77777777" w:rsidR="005721B8" w:rsidRPr="009F08DB" w:rsidRDefault="005721B8" w:rsidP="005721B8">
      <w:pPr>
        <w:rPr>
          <w:rFonts w:ascii="Arial" w:hAnsi="Arial"/>
          <w:lang w:val="de-DE"/>
        </w:rPr>
      </w:pPr>
      <w:r w:rsidRPr="009F08DB">
        <w:rPr>
          <w:lang w:val="de-DE"/>
        </w:rPr>
        <w:br w:type="page"/>
      </w:r>
    </w:p>
    <w:p w14:paraId="717214A8" w14:textId="161DD8DB" w:rsidR="005721B8" w:rsidRPr="009F08DB" w:rsidRDefault="008961C2" w:rsidP="00897659">
      <w:pPr>
        <w:pStyle w:val="berschrift3nummeriert"/>
        <w:rPr>
          <w:lang w:val="de-DE"/>
        </w:rPr>
      </w:pPr>
      <w:bookmarkStart w:id="71" w:name="_Toc118817600"/>
      <w:r w:rsidRPr="009F08DB">
        <w:rPr>
          <w:lang w:val="de-DE"/>
        </w:rPr>
        <w:lastRenderedPageBreak/>
        <w:t xml:space="preserve">FLT 30: </w:t>
      </w:r>
      <w:r w:rsidR="00512C67" w:rsidRPr="009F08DB">
        <w:rPr>
          <w:lang w:val="de-DE"/>
        </w:rPr>
        <w:t>MASCHINE: WURDE RÜCKWÄRTS GEDREHT</w:t>
      </w:r>
      <w:bookmarkEnd w:id="71"/>
    </w:p>
    <w:p w14:paraId="408F5583"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E3B83CD" w14:textId="77777777" w:rsidTr="006B3D12">
        <w:trPr>
          <w:trHeight w:val="353"/>
        </w:trPr>
        <w:tc>
          <w:tcPr>
            <w:tcW w:w="2154" w:type="dxa"/>
            <w:shd w:val="clear" w:color="auto" w:fill="F2F2F2" w:themeFill="background1" w:themeFillShade="F2"/>
          </w:tcPr>
          <w:p w14:paraId="55D057EF" w14:textId="6374F0EA" w:rsidR="005721B8" w:rsidRPr="009F08DB" w:rsidRDefault="00D8280B" w:rsidP="00190981">
            <w:pPr>
              <w:pStyle w:val="Textkrper"/>
              <w:spacing w:after="0"/>
              <w:rPr>
                <w:b/>
                <w:lang w:val="de-DE"/>
              </w:rPr>
            </w:pPr>
            <w:r w:rsidRPr="009F08DB">
              <w:rPr>
                <w:b/>
                <w:lang w:val="de-DE"/>
              </w:rPr>
              <w:t>Testziel</w:t>
            </w:r>
          </w:p>
        </w:tc>
        <w:tc>
          <w:tcPr>
            <w:tcW w:w="7257" w:type="dxa"/>
          </w:tcPr>
          <w:p w14:paraId="635ED235" w14:textId="0EF5635B" w:rsidR="005721B8" w:rsidRPr="009F08DB" w:rsidRDefault="00A7704C" w:rsidP="00190981">
            <w:pPr>
              <w:pStyle w:val="BulletTabtext"/>
              <w:rPr>
                <w:lang w:val="de-DE"/>
              </w:rPr>
            </w:pPr>
            <w:r w:rsidRPr="009F08DB">
              <w:rPr>
                <w:lang w:val="de-DE"/>
              </w:rPr>
              <w:t>Test, ob die richtige Störmeldung im Bedienfeld erscheint</w:t>
            </w:r>
          </w:p>
          <w:p w14:paraId="34CA4165" w14:textId="16F8D70D" w:rsidR="006B3D12" w:rsidRPr="009F08DB" w:rsidRDefault="006B3D12" w:rsidP="006B3D12">
            <w:pPr>
              <w:pStyle w:val="Abstandshalter"/>
              <w:rPr>
                <w:lang w:val="de-DE"/>
              </w:rPr>
            </w:pPr>
          </w:p>
        </w:tc>
      </w:tr>
      <w:tr w:rsidR="005721B8" w:rsidRPr="00897659" w14:paraId="1BEEA075" w14:textId="77777777" w:rsidTr="00190981">
        <w:trPr>
          <w:trHeight w:val="170"/>
        </w:trPr>
        <w:tc>
          <w:tcPr>
            <w:tcW w:w="2154" w:type="dxa"/>
          </w:tcPr>
          <w:p w14:paraId="5C3C2D95" w14:textId="77777777" w:rsidR="005721B8" w:rsidRPr="009F08DB" w:rsidRDefault="005721B8" w:rsidP="00190981">
            <w:pPr>
              <w:pStyle w:val="Textkrper"/>
              <w:spacing w:before="0" w:after="0"/>
              <w:rPr>
                <w:sz w:val="8"/>
                <w:szCs w:val="8"/>
                <w:lang w:val="de-DE"/>
              </w:rPr>
            </w:pPr>
          </w:p>
        </w:tc>
        <w:tc>
          <w:tcPr>
            <w:tcW w:w="7257" w:type="dxa"/>
          </w:tcPr>
          <w:p w14:paraId="0BAD8C5E" w14:textId="77777777" w:rsidR="005721B8" w:rsidRPr="009F08DB" w:rsidRDefault="005721B8" w:rsidP="00190981">
            <w:pPr>
              <w:pStyle w:val="Textkrper"/>
              <w:spacing w:before="0" w:after="0"/>
              <w:rPr>
                <w:sz w:val="8"/>
                <w:szCs w:val="8"/>
                <w:lang w:val="de-DE"/>
              </w:rPr>
            </w:pPr>
          </w:p>
        </w:tc>
      </w:tr>
      <w:tr w:rsidR="005721B8" w:rsidRPr="009F08DB" w14:paraId="7289D9BB" w14:textId="77777777" w:rsidTr="00190981">
        <w:trPr>
          <w:trHeight w:val="471"/>
        </w:trPr>
        <w:tc>
          <w:tcPr>
            <w:tcW w:w="2154" w:type="dxa"/>
            <w:shd w:val="clear" w:color="auto" w:fill="F2F2F2" w:themeFill="background1" w:themeFillShade="F2"/>
          </w:tcPr>
          <w:p w14:paraId="2C8E65B9" w14:textId="71DE6CCC" w:rsidR="005721B8" w:rsidRPr="009F08DB" w:rsidRDefault="00D8280B" w:rsidP="00190981">
            <w:pPr>
              <w:pStyle w:val="Textkrper"/>
              <w:spacing w:after="0"/>
              <w:rPr>
                <w:b/>
                <w:lang w:val="de-DE"/>
              </w:rPr>
            </w:pPr>
            <w:r w:rsidRPr="009F08DB">
              <w:rPr>
                <w:b/>
                <w:lang w:val="de-DE"/>
              </w:rPr>
              <w:t>Testdurchführung</w:t>
            </w:r>
          </w:p>
        </w:tc>
        <w:tc>
          <w:tcPr>
            <w:tcW w:w="7257" w:type="dxa"/>
          </w:tcPr>
          <w:p w14:paraId="6DE12D0A" w14:textId="77777777" w:rsidR="005721B8" w:rsidRPr="009F08DB" w:rsidRDefault="005721B8" w:rsidP="00190981">
            <w:pPr>
              <w:pStyle w:val="Textkrper"/>
              <w:spacing w:after="0"/>
              <w:rPr>
                <w:lang w:val="de-DE"/>
              </w:rPr>
            </w:pPr>
          </w:p>
        </w:tc>
      </w:tr>
      <w:tr w:rsidR="005721B8" w:rsidRPr="009F08DB" w14:paraId="7C95E5A9" w14:textId="77777777" w:rsidTr="006B3D12">
        <w:trPr>
          <w:trHeight w:val="413"/>
        </w:trPr>
        <w:tc>
          <w:tcPr>
            <w:tcW w:w="2154" w:type="dxa"/>
            <w:shd w:val="clear" w:color="auto" w:fill="F2F2F2" w:themeFill="background1" w:themeFillShade="F2"/>
          </w:tcPr>
          <w:p w14:paraId="6FF941ED" w14:textId="3EBB69B6" w:rsidR="005721B8" w:rsidRPr="009F08DB" w:rsidRDefault="00D41D58" w:rsidP="00190981">
            <w:pPr>
              <w:pStyle w:val="Textkrper"/>
              <w:spacing w:after="0"/>
              <w:rPr>
                <w:lang w:val="de-DE"/>
              </w:rPr>
            </w:pPr>
            <w:r w:rsidRPr="009F08DB">
              <w:rPr>
                <w:lang w:val="de-DE"/>
              </w:rPr>
              <w:t>Testvoraussetzungen</w:t>
            </w:r>
          </w:p>
        </w:tc>
        <w:tc>
          <w:tcPr>
            <w:tcW w:w="7257" w:type="dxa"/>
          </w:tcPr>
          <w:p w14:paraId="2667F1AE" w14:textId="2D2D6A38" w:rsidR="005721B8" w:rsidRPr="009F08DB" w:rsidRDefault="00AE36C0" w:rsidP="006B3D12">
            <w:pPr>
              <w:pStyle w:val="BulletTabtext"/>
              <w:rPr>
                <w:lang w:val="de-DE"/>
              </w:rPr>
            </w:pPr>
            <w:r w:rsidRPr="009F08DB">
              <w:rPr>
                <w:lang w:val="de-DE"/>
              </w:rPr>
              <w:t>Maschine ist im Automatikbetrieb bereit</w:t>
            </w:r>
          </w:p>
          <w:p w14:paraId="42601F19" w14:textId="2AA210B6" w:rsidR="006B3D12" w:rsidRPr="009F08DB" w:rsidRDefault="006B3D12" w:rsidP="006B3D12">
            <w:pPr>
              <w:pStyle w:val="Abstandshalter"/>
              <w:rPr>
                <w:lang w:val="de-DE"/>
              </w:rPr>
            </w:pPr>
          </w:p>
        </w:tc>
      </w:tr>
      <w:tr w:rsidR="005721B8" w:rsidRPr="009F08DB" w14:paraId="37A77C40" w14:textId="77777777" w:rsidTr="006B3D12">
        <w:trPr>
          <w:trHeight w:val="420"/>
        </w:trPr>
        <w:tc>
          <w:tcPr>
            <w:tcW w:w="2154" w:type="dxa"/>
            <w:shd w:val="clear" w:color="auto" w:fill="F2F2F2" w:themeFill="background1" w:themeFillShade="F2"/>
          </w:tcPr>
          <w:p w14:paraId="1D986D99" w14:textId="7F990D7F" w:rsidR="005721B8" w:rsidRPr="009F08DB" w:rsidRDefault="00D8280B" w:rsidP="00190981">
            <w:pPr>
              <w:pStyle w:val="Textkrper"/>
              <w:spacing w:after="0"/>
              <w:rPr>
                <w:lang w:val="de-DE"/>
              </w:rPr>
            </w:pPr>
            <w:r w:rsidRPr="009F08DB">
              <w:rPr>
                <w:lang w:val="de-DE"/>
              </w:rPr>
              <w:t>Erforderliche Tätigkeit</w:t>
            </w:r>
          </w:p>
        </w:tc>
        <w:tc>
          <w:tcPr>
            <w:tcW w:w="7257" w:type="dxa"/>
          </w:tcPr>
          <w:p w14:paraId="76B32A76" w14:textId="7AB7CA6D" w:rsidR="005721B8" w:rsidRPr="009F08DB" w:rsidRDefault="00512C67" w:rsidP="006B3D12">
            <w:pPr>
              <w:pStyle w:val="BulletTabtext"/>
              <w:rPr>
                <w:lang w:val="de-DE"/>
              </w:rPr>
            </w:pPr>
            <w:r w:rsidRPr="009F08DB">
              <w:rPr>
                <w:lang w:val="de-DE"/>
              </w:rPr>
              <w:t>Handrad rückwärts drehen</w:t>
            </w:r>
          </w:p>
          <w:p w14:paraId="47D7AA27" w14:textId="1BA3D1C5" w:rsidR="006B3D12" w:rsidRPr="009F08DB" w:rsidRDefault="006B3D12" w:rsidP="006B3D12">
            <w:pPr>
              <w:pStyle w:val="Abstandshalter"/>
              <w:rPr>
                <w:lang w:val="de-DE"/>
              </w:rPr>
            </w:pPr>
          </w:p>
        </w:tc>
      </w:tr>
      <w:tr w:rsidR="005721B8" w:rsidRPr="00897659" w14:paraId="53E09290" w14:textId="77777777" w:rsidTr="00190981">
        <w:trPr>
          <w:trHeight w:val="697"/>
        </w:trPr>
        <w:tc>
          <w:tcPr>
            <w:tcW w:w="2154" w:type="dxa"/>
            <w:shd w:val="clear" w:color="auto" w:fill="F2F2F2" w:themeFill="background1" w:themeFillShade="F2"/>
          </w:tcPr>
          <w:p w14:paraId="2F56742D" w14:textId="611B54D0" w:rsidR="005721B8" w:rsidRPr="009F08DB" w:rsidRDefault="008C23D6" w:rsidP="00190981">
            <w:pPr>
              <w:pStyle w:val="Textkrper"/>
              <w:spacing w:after="0"/>
              <w:rPr>
                <w:lang w:val="de-DE"/>
              </w:rPr>
            </w:pPr>
            <w:r w:rsidRPr="009F08DB">
              <w:rPr>
                <w:lang w:val="de-DE"/>
              </w:rPr>
              <w:t>Folge</w:t>
            </w:r>
          </w:p>
        </w:tc>
        <w:tc>
          <w:tcPr>
            <w:tcW w:w="7257" w:type="dxa"/>
          </w:tcPr>
          <w:p w14:paraId="424707A4" w14:textId="7B29D2A9" w:rsidR="006B3D12" w:rsidRPr="009F08DB" w:rsidRDefault="00762C1A" w:rsidP="006B3D12">
            <w:pPr>
              <w:pStyle w:val="BulletTabtext"/>
              <w:rPr>
                <w:lang w:val="de-DE"/>
              </w:rPr>
            </w:pPr>
            <w:r w:rsidRPr="009F08DB">
              <w:rPr>
                <w:lang w:val="de-DE"/>
              </w:rPr>
              <w:t>Störmeldung erscheint im Bedienfeld</w:t>
            </w:r>
          </w:p>
          <w:p w14:paraId="4DC84C4D" w14:textId="2164076D" w:rsidR="005721B8" w:rsidRPr="009F08DB" w:rsidRDefault="000A4CB7" w:rsidP="006B3D12">
            <w:pPr>
              <w:pStyle w:val="BulletTabtext"/>
              <w:rPr>
                <w:lang w:val="de-DE"/>
              </w:rPr>
            </w:pPr>
            <w:r w:rsidRPr="009F08DB">
              <w:rPr>
                <w:lang w:val="de-DE"/>
              </w:rPr>
              <w:t>Maschine kann nicht gestartet werden, solange Störmeldung aktiv ist</w:t>
            </w:r>
          </w:p>
          <w:p w14:paraId="7A135CEB" w14:textId="4BD1E197" w:rsidR="006B3D12" w:rsidRPr="009F08DB" w:rsidRDefault="006B3D12" w:rsidP="006B3D12">
            <w:pPr>
              <w:pStyle w:val="Abstandshalter"/>
              <w:rPr>
                <w:lang w:val="de-DE"/>
              </w:rPr>
            </w:pPr>
          </w:p>
        </w:tc>
      </w:tr>
      <w:tr w:rsidR="005721B8" w:rsidRPr="009F08DB" w14:paraId="1FCB05F3" w14:textId="77777777" w:rsidTr="006B3D12">
        <w:trPr>
          <w:trHeight w:val="356"/>
        </w:trPr>
        <w:tc>
          <w:tcPr>
            <w:tcW w:w="2154" w:type="dxa"/>
            <w:shd w:val="clear" w:color="auto" w:fill="F2F2F2" w:themeFill="background1" w:themeFillShade="F2"/>
          </w:tcPr>
          <w:p w14:paraId="69638D6E" w14:textId="452EC258" w:rsidR="005721B8" w:rsidRPr="009F08DB" w:rsidRDefault="00D8280B" w:rsidP="00190981">
            <w:pPr>
              <w:pStyle w:val="Textkrper"/>
              <w:spacing w:after="0"/>
              <w:rPr>
                <w:lang w:val="de-DE"/>
              </w:rPr>
            </w:pPr>
            <w:r w:rsidRPr="009F08DB">
              <w:rPr>
                <w:lang w:val="de-DE"/>
              </w:rPr>
              <w:t>Kommentare</w:t>
            </w:r>
          </w:p>
        </w:tc>
        <w:tc>
          <w:tcPr>
            <w:tcW w:w="7257" w:type="dxa"/>
          </w:tcPr>
          <w:p w14:paraId="2B359D1D" w14:textId="57BB097E" w:rsidR="005721B8" w:rsidRPr="009F08DB" w:rsidRDefault="00AE36C0" w:rsidP="00190981">
            <w:pPr>
              <w:pStyle w:val="BulletTabtext"/>
              <w:rPr>
                <w:lang w:val="de-DE"/>
              </w:rPr>
            </w:pPr>
            <w:r w:rsidRPr="009F08DB">
              <w:rPr>
                <w:lang w:val="de-DE"/>
              </w:rPr>
              <w:t>Keine</w:t>
            </w:r>
          </w:p>
          <w:p w14:paraId="42D92772" w14:textId="77777777" w:rsidR="005721B8" w:rsidRPr="009F08DB" w:rsidRDefault="005721B8" w:rsidP="00190981">
            <w:pPr>
              <w:pStyle w:val="Abstandshalter"/>
              <w:rPr>
                <w:lang w:val="de-DE"/>
              </w:rPr>
            </w:pPr>
          </w:p>
        </w:tc>
      </w:tr>
      <w:tr w:rsidR="005721B8" w:rsidRPr="009F08DB" w14:paraId="3FD159F4" w14:textId="77777777" w:rsidTr="006B3D12">
        <w:trPr>
          <w:trHeight w:val="364"/>
        </w:trPr>
        <w:tc>
          <w:tcPr>
            <w:tcW w:w="2154" w:type="dxa"/>
            <w:shd w:val="clear" w:color="auto" w:fill="F2F2F2" w:themeFill="background1" w:themeFillShade="F2"/>
          </w:tcPr>
          <w:p w14:paraId="14E6101E" w14:textId="31A7CE94" w:rsidR="005721B8" w:rsidRPr="009F08DB" w:rsidRDefault="00D41D58" w:rsidP="00190981">
            <w:pPr>
              <w:pStyle w:val="Textkrper"/>
              <w:spacing w:after="0"/>
              <w:rPr>
                <w:lang w:val="de-DE"/>
              </w:rPr>
            </w:pPr>
            <w:r w:rsidRPr="009F08DB">
              <w:rPr>
                <w:lang w:val="de-DE"/>
              </w:rPr>
              <w:t>Quittierung</w:t>
            </w:r>
          </w:p>
        </w:tc>
        <w:tc>
          <w:tcPr>
            <w:tcW w:w="7257" w:type="dxa"/>
          </w:tcPr>
          <w:p w14:paraId="1BE8A2D8" w14:textId="29D5ABC9" w:rsidR="005721B8" w:rsidRPr="009F08DB" w:rsidRDefault="00762C1A" w:rsidP="006B3D12">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77B49F7" w14:textId="660D00E8" w:rsidR="006B3D12" w:rsidRPr="009F08DB" w:rsidRDefault="006B3D12" w:rsidP="006B3D12">
            <w:pPr>
              <w:pStyle w:val="Abstandshalter"/>
              <w:rPr>
                <w:lang w:val="de-DE"/>
              </w:rPr>
            </w:pPr>
          </w:p>
        </w:tc>
      </w:tr>
    </w:tbl>
    <w:p w14:paraId="5D74BB9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1E35FE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24D2A14" w14:textId="1A07643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554312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9EDC675" w14:textId="37776C9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9EB4B4B" w14:textId="77777777" w:rsidTr="00190981">
        <w:trPr>
          <w:trHeight w:val="697"/>
        </w:trPr>
        <w:tc>
          <w:tcPr>
            <w:tcW w:w="2154" w:type="dxa"/>
            <w:tcBorders>
              <w:bottom w:val="nil"/>
            </w:tcBorders>
            <w:shd w:val="clear" w:color="auto" w:fill="F2F2F2" w:themeFill="background1" w:themeFillShade="F2"/>
          </w:tcPr>
          <w:p w14:paraId="4AE3F6BE" w14:textId="6FEE494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67DA33A" w14:textId="67424AC8"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CEBB77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26016" behindDoc="0" locked="0" layoutInCell="1" allowOverlap="1" wp14:anchorId="548D0E36" wp14:editId="4267006A">
                      <wp:simplePos x="0" y="0"/>
                      <wp:positionH relativeFrom="column">
                        <wp:posOffset>-36195</wp:posOffset>
                      </wp:positionH>
                      <wp:positionV relativeFrom="line">
                        <wp:posOffset>36195</wp:posOffset>
                      </wp:positionV>
                      <wp:extent cx="820800" cy="320400"/>
                      <wp:effectExtent l="0" t="0" r="17780" b="22860"/>
                      <wp:wrapNone/>
                      <wp:docPr id="293274914" name="Rechteck: abgerundete Ecken 29327491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DE3E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8D0E36" id="Rechteck: abgerundete Ecken 293274914" o:spid="_x0000_s2237" style="position:absolute;left:0;text-align:left;margin-left:-2.85pt;margin-top:2.85pt;width:64.65pt;height:25.25pt;z-index:253526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DUmAsMvAIA&#10;AMgFAAAOAAAAAAAAAAAAAAAAAC4CAABkcnMvZTJvRG9jLnhtbFBLAQItABQABgAIAAAAIQA1k152&#10;2gAAAAcBAAAPAAAAAAAAAAAAAAAAABYFAABkcnMvZG93bnJldi54bWxQSwUGAAAAAAQABADzAAAA&#10;HQYAAAAA&#10;" filled="f" strokecolor="black [3213]" strokeweight=".5pt">
                      <v:textbox>
                        <w:txbxContent>
                          <w:p w14:paraId="2F6DE3E9" w14:textId="77777777" w:rsidR="00BD5E17" w:rsidRDefault="00BD5E17" w:rsidP="005721B8">
                            <w:pPr>
                              <w:jc w:val="center"/>
                            </w:pPr>
                            <w:r>
                              <w:t>x</w:t>
                            </w:r>
                          </w:p>
                        </w:txbxContent>
                      </v:textbox>
                      <w10:wrap anchory="line"/>
                    </v:roundrect>
                  </w:pict>
                </mc:Fallback>
              </mc:AlternateContent>
            </w:r>
          </w:p>
        </w:tc>
      </w:tr>
      <w:tr w:rsidR="005721B8" w:rsidRPr="00897659" w14:paraId="0BDD41B8" w14:textId="77777777" w:rsidTr="00190981">
        <w:trPr>
          <w:trHeight w:val="697"/>
        </w:trPr>
        <w:tc>
          <w:tcPr>
            <w:tcW w:w="2154" w:type="dxa"/>
            <w:tcBorders>
              <w:top w:val="nil"/>
              <w:bottom w:val="nil"/>
            </w:tcBorders>
            <w:shd w:val="clear" w:color="auto" w:fill="F2F2F2" w:themeFill="background1" w:themeFillShade="F2"/>
          </w:tcPr>
          <w:p w14:paraId="12B45304" w14:textId="77777777" w:rsidR="005721B8" w:rsidRPr="009F08DB" w:rsidRDefault="005721B8" w:rsidP="00190981">
            <w:pPr>
              <w:pStyle w:val="Textkrper"/>
              <w:spacing w:after="0"/>
              <w:rPr>
                <w:lang w:val="de-DE"/>
              </w:rPr>
            </w:pPr>
          </w:p>
        </w:tc>
        <w:tc>
          <w:tcPr>
            <w:tcW w:w="5839" w:type="dxa"/>
            <w:tcBorders>
              <w:top w:val="nil"/>
              <w:bottom w:val="nil"/>
            </w:tcBorders>
          </w:tcPr>
          <w:p w14:paraId="2AE180F8" w14:textId="100D92E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81D6CA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33184" behindDoc="0" locked="0" layoutInCell="1" allowOverlap="1" wp14:anchorId="0487B156" wp14:editId="64AAE703">
                      <wp:simplePos x="0" y="0"/>
                      <wp:positionH relativeFrom="column">
                        <wp:posOffset>-36195</wp:posOffset>
                      </wp:positionH>
                      <wp:positionV relativeFrom="line">
                        <wp:posOffset>36195</wp:posOffset>
                      </wp:positionV>
                      <wp:extent cx="820800" cy="320400"/>
                      <wp:effectExtent l="0" t="0" r="17780" b="22860"/>
                      <wp:wrapNone/>
                      <wp:docPr id="293274915" name="Rechteck: abgerundete Ecken 2932749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CD39D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87B156" id="Rechteck: abgerundete Ecken 293274915" o:spid="_x0000_s2238" style="position:absolute;left:0;text-align:left;margin-left:-2.85pt;margin-top:2.85pt;width:64.65pt;height:25.25pt;z-index:253533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4T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UdvhO+&#10;AgAAyAUAAA4AAAAAAAAAAAAAAAAALgIAAGRycy9lMm9Eb2MueG1sUEsBAi0AFAAGAAgAAAAhADWT&#10;XnbaAAAABwEAAA8AAAAAAAAAAAAAAAAAGAUAAGRycy9kb3ducmV2LnhtbFBLBQYAAAAABAAEAPMA&#10;AAAfBgAAAAA=&#10;" filled="f" strokecolor="black [3213]" strokeweight=".5pt">
                      <v:textbox>
                        <w:txbxContent>
                          <w:p w14:paraId="25CD39D6" w14:textId="77777777" w:rsidR="00BD5E17" w:rsidRDefault="00BD5E17" w:rsidP="005721B8">
                            <w:pPr>
                              <w:jc w:val="center"/>
                            </w:pPr>
                            <w:r>
                              <w:t>x</w:t>
                            </w:r>
                          </w:p>
                        </w:txbxContent>
                      </v:textbox>
                      <w10:wrap anchory="line"/>
                    </v:roundrect>
                  </w:pict>
                </mc:Fallback>
              </mc:AlternateContent>
            </w:r>
          </w:p>
        </w:tc>
      </w:tr>
      <w:tr w:rsidR="005721B8" w:rsidRPr="009F08DB" w14:paraId="300CF1B8" w14:textId="77777777" w:rsidTr="00190981">
        <w:trPr>
          <w:trHeight w:val="1701"/>
        </w:trPr>
        <w:tc>
          <w:tcPr>
            <w:tcW w:w="2154" w:type="dxa"/>
            <w:shd w:val="clear" w:color="auto" w:fill="F2F2F2" w:themeFill="background1" w:themeFillShade="F2"/>
          </w:tcPr>
          <w:p w14:paraId="648123F4" w14:textId="6851721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94D283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30112" behindDoc="0" locked="0" layoutInCell="1" allowOverlap="1" wp14:anchorId="7F6F663A" wp14:editId="6FB1CC02">
                      <wp:simplePos x="0" y="0"/>
                      <wp:positionH relativeFrom="column">
                        <wp:posOffset>-5715</wp:posOffset>
                      </wp:positionH>
                      <wp:positionV relativeFrom="line">
                        <wp:posOffset>72390</wp:posOffset>
                      </wp:positionV>
                      <wp:extent cx="4500000" cy="942975"/>
                      <wp:effectExtent l="0" t="0" r="15240" b="28575"/>
                      <wp:wrapNone/>
                      <wp:docPr id="293274918" name="Rechteck: abgerundete Ecken 29327491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D608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F663A" id="Rechteck: abgerundete Ecken 293274918" o:spid="_x0000_s2239" style="position:absolute;left:0;text-align:left;margin-left:-.45pt;margin-top:5.7pt;width:354.35pt;height:74.25pt;z-index:253530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wMS1p&#10;vQIAAMkFAAAOAAAAAAAAAAAAAAAAAC4CAABkcnMvZTJvRG9jLnhtbFBLAQItABQABgAIAAAAIQDv&#10;Mn/u3AAAAAgBAAAPAAAAAAAAAAAAAAAAABcFAABkcnMvZG93bnJldi54bWxQSwUGAAAAAAQABADz&#10;AAAAIAYAAAAA&#10;" filled="f" strokecolor="black [3213]" strokeweight=".5pt">
                      <v:textbox>
                        <w:txbxContent>
                          <w:p w14:paraId="784D608F" w14:textId="77777777" w:rsidR="00BD5E17" w:rsidRDefault="00BD5E17" w:rsidP="005721B8">
                            <w:pPr>
                              <w:jc w:val="center"/>
                            </w:pPr>
                            <w:r>
                              <w:t>x</w:t>
                            </w:r>
                          </w:p>
                        </w:txbxContent>
                      </v:textbox>
                      <w10:wrap anchory="line"/>
                    </v:roundrect>
                  </w:pict>
                </mc:Fallback>
              </mc:AlternateContent>
            </w:r>
          </w:p>
        </w:tc>
      </w:tr>
    </w:tbl>
    <w:p w14:paraId="7BA1DF9B" w14:textId="2612BEBE" w:rsidR="005721B8" w:rsidRDefault="005721B8" w:rsidP="005721B8">
      <w:pPr>
        <w:pStyle w:val="Textkrper"/>
        <w:rPr>
          <w:lang w:val="de-DE"/>
        </w:rPr>
      </w:pPr>
    </w:p>
    <w:p w14:paraId="382C35B9" w14:textId="77777777" w:rsidR="00C4597A" w:rsidRPr="009F08DB" w:rsidRDefault="00C4597A" w:rsidP="005721B8">
      <w:pPr>
        <w:pStyle w:val="Textkrper"/>
        <w:rPr>
          <w:lang w:val="de-DE"/>
        </w:rPr>
      </w:pPr>
    </w:p>
    <w:p w14:paraId="0C0C2D41" w14:textId="1185843D" w:rsidR="005721B8" w:rsidRPr="009F08DB" w:rsidRDefault="005721B8" w:rsidP="005721B8">
      <w:pPr>
        <w:pStyle w:val="Textkrper"/>
        <w:rPr>
          <w:lang w:val="de-DE"/>
        </w:rPr>
      </w:pPr>
    </w:p>
    <w:p w14:paraId="4A2EE449" w14:textId="73079935" w:rsidR="006B3D12" w:rsidRPr="009F08DB" w:rsidRDefault="006B3D12" w:rsidP="005721B8">
      <w:pPr>
        <w:pStyle w:val="Textkrper"/>
        <w:rPr>
          <w:lang w:val="de-DE"/>
        </w:rPr>
      </w:pPr>
    </w:p>
    <w:p w14:paraId="058D8B8E" w14:textId="142F5345" w:rsidR="006B3D12" w:rsidRPr="009F08DB" w:rsidRDefault="006B3D12" w:rsidP="005721B8">
      <w:pPr>
        <w:pStyle w:val="Textkrper"/>
        <w:rPr>
          <w:lang w:val="de-DE"/>
        </w:rPr>
      </w:pPr>
    </w:p>
    <w:p w14:paraId="2705F36A" w14:textId="77777777" w:rsidR="006B3D12" w:rsidRPr="009F08DB" w:rsidRDefault="006B3D12" w:rsidP="005721B8">
      <w:pPr>
        <w:pStyle w:val="Textkrper"/>
        <w:rPr>
          <w:lang w:val="de-DE"/>
        </w:rPr>
      </w:pPr>
    </w:p>
    <w:p w14:paraId="4A30D87A"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04C9226" w14:textId="77777777" w:rsidTr="00626664">
        <w:trPr>
          <w:trHeight w:val="1020"/>
        </w:trPr>
        <w:tc>
          <w:tcPr>
            <w:tcW w:w="2154" w:type="dxa"/>
            <w:shd w:val="clear" w:color="auto" w:fill="F2F2F2" w:themeFill="background1" w:themeFillShade="F2"/>
          </w:tcPr>
          <w:p w14:paraId="4EED8D32" w14:textId="513B179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A4E9EF1" w14:textId="69F926A2" w:rsidR="00626664" w:rsidRPr="009F08DB" w:rsidRDefault="00745279" w:rsidP="00190981">
            <w:pPr>
              <w:pStyle w:val="Textkrper"/>
              <w:tabs>
                <w:tab w:val="left" w:pos="284"/>
              </w:tabs>
              <w:spacing w:after="0"/>
              <w:rPr>
                <w:lang w:val="de-DE"/>
              </w:rPr>
            </w:pPr>
            <w:r w:rsidRPr="009F08DB">
              <w:rPr>
                <w:lang w:val="de-DE"/>
              </w:rPr>
              <w:t>ja/nein</w:t>
            </w:r>
          </w:p>
          <w:p w14:paraId="05344CF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20640" behindDoc="0" locked="0" layoutInCell="1" allowOverlap="1" wp14:anchorId="12EC5C32" wp14:editId="10999A32">
                      <wp:simplePos x="0" y="0"/>
                      <wp:positionH relativeFrom="column">
                        <wp:posOffset>635</wp:posOffset>
                      </wp:positionH>
                      <wp:positionV relativeFrom="paragraph">
                        <wp:posOffset>36195</wp:posOffset>
                      </wp:positionV>
                      <wp:extent cx="820800" cy="320400"/>
                      <wp:effectExtent l="0" t="0" r="17780" b="22860"/>
                      <wp:wrapNone/>
                      <wp:docPr id="293274919" name="Rechteck: abgerundete Ecken 2932749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E40D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EC5C32" id="Rechteck: abgerundete Ecken 293274919" o:spid="_x0000_s2240" style="position:absolute;left:0;text-align:left;margin-left:.05pt;margin-top:2.85pt;width:64.65pt;height:25.25pt;z-index:25752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54J7hvgIA&#10;AMgFAAAOAAAAAAAAAAAAAAAAAC4CAABkcnMvZTJvRG9jLnhtbFBLAQItABQABgAIAAAAIQCbrlPC&#10;2AAAAAUBAAAPAAAAAAAAAAAAAAAAABgFAABkcnMvZG93bnJldi54bWxQSwUGAAAAAAQABADzAAAA&#10;HQYAAAAA&#10;" filled="f" strokecolor="black [3213]" strokeweight=".5pt">
                      <v:textbox>
                        <w:txbxContent>
                          <w:p w14:paraId="4B7E40D0" w14:textId="77777777" w:rsidR="00BD5E17" w:rsidRDefault="00BD5E17" w:rsidP="005721B8">
                            <w:pPr>
                              <w:jc w:val="center"/>
                            </w:pPr>
                            <w:r>
                              <w:t>x</w:t>
                            </w:r>
                          </w:p>
                        </w:txbxContent>
                      </v:textbox>
                    </v:roundrect>
                  </w:pict>
                </mc:Fallback>
              </mc:AlternateContent>
            </w:r>
          </w:p>
        </w:tc>
        <w:tc>
          <w:tcPr>
            <w:tcW w:w="5839" w:type="dxa"/>
            <w:shd w:val="clear" w:color="auto" w:fill="auto"/>
          </w:tcPr>
          <w:p w14:paraId="427A1353" w14:textId="305788BF" w:rsidR="00626664" w:rsidRPr="009F08DB" w:rsidRDefault="00745279" w:rsidP="00190981">
            <w:pPr>
              <w:pStyle w:val="Textkrper"/>
              <w:tabs>
                <w:tab w:val="left" w:pos="284"/>
              </w:tabs>
              <w:spacing w:after="0"/>
              <w:rPr>
                <w:lang w:val="de-DE"/>
              </w:rPr>
            </w:pPr>
            <w:r w:rsidRPr="009F08DB">
              <w:rPr>
                <w:lang w:val="de-DE"/>
              </w:rPr>
              <w:t>Datum/Kurzzeichen</w:t>
            </w:r>
          </w:p>
          <w:p w14:paraId="60441E5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21664" behindDoc="0" locked="0" layoutInCell="1" allowOverlap="1" wp14:anchorId="6FBD3432" wp14:editId="48885FAB">
                      <wp:simplePos x="0" y="0"/>
                      <wp:positionH relativeFrom="column">
                        <wp:posOffset>1746</wp:posOffset>
                      </wp:positionH>
                      <wp:positionV relativeFrom="line">
                        <wp:posOffset>32703</wp:posOffset>
                      </wp:positionV>
                      <wp:extent cx="3592354" cy="320400"/>
                      <wp:effectExtent l="0" t="0" r="27305" b="22860"/>
                      <wp:wrapNone/>
                      <wp:docPr id="293274920" name="Rechteck: abgerundete Ecken 29327492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956E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D3432" id="Rechteck: abgerundete Ecken 293274920" o:spid="_x0000_s2241" style="position:absolute;left:0;text-align:left;margin-left:.15pt;margin-top:2.6pt;width:282.85pt;height:25.25pt;z-index:257521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NLh&#10;N/PBAgAAyQUAAA4AAAAAAAAAAAAAAAAALgIAAGRycy9lMm9Eb2MueG1sUEsBAi0AFAAGAAgAAAAh&#10;ABCRfb7aAAAABQEAAA8AAAAAAAAAAAAAAAAAGwUAAGRycy9kb3ducmV2LnhtbFBLBQYAAAAABAAE&#10;APMAAAAiBgAAAAA=&#10;" filled="f" strokecolor="black [3213]" strokeweight=".5pt">
                      <v:textbox>
                        <w:txbxContent>
                          <w:p w14:paraId="458956EF" w14:textId="77777777" w:rsidR="00BD5E17" w:rsidRDefault="00BD5E17" w:rsidP="005721B8">
                            <w:pPr>
                              <w:jc w:val="center"/>
                            </w:pPr>
                            <w:r>
                              <w:t>x</w:t>
                            </w:r>
                          </w:p>
                        </w:txbxContent>
                      </v:textbox>
                      <w10:wrap anchory="line"/>
                    </v:roundrect>
                  </w:pict>
                </mc:Fallback>
              </mc:AlternateContent>
            </w:r>
          </w:p>
        </w:tc>
      </w:tr>
      <w:tr w:rsidR="00626664" w:rsidRPr="009F08DB" w14:paraId="1F114A98" w14:textId="77777777" w:rsidTr="00626664">
        <w:trPr>
          <w:trHeight w:val="1020"/>
        </w:trPr>
        <w:tc>
          <w:tcPr>
            <w:tcW w:w="2154" w:type="dxa"/>
            <w:shd w:val="clear" w:color="auto" w:fill="F2F2F2" w:themeFill="background1" w:themeFillShade="F2"/>
          </w:tcPr>
          <w:p w14:paraId="048F8B88" w14:textId="6846011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1E89E13" w14:textId="2A94FE6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22688" behindDoc="0" locked="0" layoutInCell="1" allowOverlap="1" wp14:anchorId="32CB068D" wp14:editId="31C72A7D">
                      <wp:simplePos x="0" y="0"/>
                      <wp:positionH relativeFrom="column">
                        <wp:posOffset>-5715</wp:posOffset>
                      </wp:positionH>
                      <wp:positionV relativeFrom="line">
                        <wp:posOffset>252095</wp:posOffset>
                      </wp:positionV>
                      <wp:extent cx="4500000" cy="320400"/>
                      <wp:effectExtent l="0" t="0" r="15240" b="22860"/>
                      <wp:wrapNone/>
                      <wp:docPr id="293274921" name="Rechteck: abgerundete Ecken 29327492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8F3D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B068D" id="Rechteck: abgerundete Ecken 293274921" o:spid="_x0000_s2242" style="position:absolute;left:0;text-align:left;margin-left:-.45pt;margin-top:19.85pt;width:354.35pt;height:25.25pt;z-index:257522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hx/NJrsC&#10;AADJBQAADgAAAAAAAAAAAAAAAAAuAgAAZHJzL2Uyb0RvYy54bWxQSwECLQAUAAYACAAAACEAeEdM&#10;vdwAAAAHAQAADwAAAAAAAAAAAAAAAAAVBQAAZHJzL2Rvd25yZXYueG1sUEsFBgAAAAAEAAQA8wAA&#10;AB4GAAAAAA==&#10;" filled="f" strokecolor="black [3213]" strokeweight=".5pt">
                      <v:textbox>
                        <w:txbxContent>
                          <w:p w14:paraId="40D8F3D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4050530" w14:textId="77777777" w:rsidR="00626664" w:rsidRPr="009F08DB" w:rsidRDefault="00626664" w:rsidP="00190981">
            <w:pPr>
              <w:pStyle w:val="Textkrper"/>
              <w:tabs>
                <w:tab w:val="left" w:pos="284"/>
              </w:tabs>
              <w:spacing w:after="0"/>
              <w:rPr>
                <w:lang w:val="de-DE"/>
              </w:rPr>
            </w:pPr>
          </w:p>
        </w:tc>
      </w:tr>
    </w:tbl>
    <w:p w14:paraId="75676263" w14:textId="77777777" w:rsidR="005721B8" w:rsidRPr="009F08DB" w:rsidRDefault="005721B8" w:rsidP="005721B8">
      <w:pPr>
        <w:rPr>
          <w:rFonts w:ascii="Arial" w:hAnsi="Arial"/>
          <w:lang w:val="de-DE"/>
        </w:rPr>
      </w:pPr>
      <w:r w:rsidRPr="009F08DB">
        <w:rPr>
          <w:lang w:val="de-DE"/>
        </w:rPr>
        <w:br w:type="page"/>
      </w:r>
    </w:p>
    <w:p w14:paraId="1A366083" w14:textId="09A9F7FB" w:rsidR="005721B8" w:rsidRPr="009F08DB" w:rsidRDefault="006B3D12" w:rsidP="00897659">
      <w:pPr>
        <w:pStyle w:val="berschrift3nummeriert"/>
        <w:rPr>
          <w:lang w:val="de-DE"/>
        </w:rPr>
      </w:pPr>
      <w:bookmarkStart w:id="72" w:name="_Toc118817601"/>
      <w:r w:rsidRPr="009F08DB">
        <w:rPr>
          <w:lang w:val="de-DE"/>
        </w:rPr>
        <w:lastRenderedPageBreak/>
        <w:t xml:space="preserve">FLT 35: </w:t>
      </w:r>
      <w:r w:rsidR="007D7A09" w:rsidRPr="009F08DB">
        <w:rPr>
          <w:lang w:val="de-DE"/>
        </w:rPr>
        <w:t>SCHALTSCHRANK: ÜBERWACHUNG HAUPTSCHALTER</w:t>
      </w:r>
      <w:bookmarkEnd w:id="72"/>
    </w:p>
    <w:p w14:paraId="33212E7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E0FFB17" w14:textId="77777777" w:rsidTr="00190981">
        <w:trPr>
          <w:trHeight w:val="680"/>
        </w:trPr>
        <w:tc>
          <w:tcPr>
            <w:tcW w:w="2154" w:type="dxa"/>
            <w:shd w:val="clear" w:color="auto" w:fill="F2F2F2" w:themeFill="background1" w:themeFillShade="F2"/>
          </w:tcPr>
          <w:p w14:paraId="1B00AA3B" w14:textId="1887B802" w:rsidR="005721B8" w:rsidRPr="009F08DB" w:rsidRDefault="00D8280B" w:rsidP="00190981">
            <w:pPr>
              <w:pStyle w:val="Textkrper"/>
              <w:spacing w:after="0"/>
              <w:rPr>
                <w:b/>
                <w:lang w:val="de-DE"/>
              </w:rPr>
            </w:pPr>
            <w:r w:rsidRPr="009F08DB">
              <w:rPr>
                <w:b/>
                <w:lang w:val="de-DE"/>
              </w:rPr>
              <w:t>Testziel</w:t>
            </w:r>
          </w:p>
        </w:tc>
        <w:tc>
          <w:tcPr>
            <w:tcW w:w="7257" w:type="dxa"/>
          </w:tcPr>
          <w:p w14:paraId="038F5DD9" w14:textId="2312C89D" w:rsidR="005721B8" w:rsidRPr="009F08DB" w:rsidRDefault="00A7704C" w:rsidP="00190981">
            <w:pPr>
              <w:pStyle w:val="BulletTabtext"/>
              <w:rPr>
                <w:lang w:val="de-DE"/>
              </w:rPr>
            </w:pPr>
            <w:r w:rsidRPr="009F08DB">
              <w:rPr>
                <w:lang w:val="de-DE"/>
              </w:rPr>
              <w:t>Test, ob die richtige Störmeldung im Bedienfeld erscheint</w:t>
            </w:r>
          </w:p>
        </w:tc>
      </w:tr>
      <w:tr w:rsidR="005721B8" w:rsidRPr="00897659" w14:paraId="73E1F950" w14:textId="77777777" w:rsidTr="00190981">
        <w:trPr>
          <w:trHeight w:val="170"/>
        </w:trPr>
        <w:tc>
          <w:tcPr>
            <w:tcW w:w="2154" w:type="dxa"/>
          </w:tcPr>
          <w:p w14:paraId="3620701B" w14:textId="77777777" w:rsidR="005721B8" w:rsidRPr="009F08DB" w:rsidRDefault="005721B8" w:rsidP="00190981">
            <w:pPr>
              <w:pStyle w:val="Textkrper"/>
              <w:spacing w:before="0" w:after="0"/>
              <w:rPr>
                <w:sz w:val="8"/>
                <w:szCs w:val="8"/>
                <w:lang w:val="de-DE"/>
              </w:rPr>
            </w:pPr>
          </w:p>
        </w:tc>
        <w:tc>
          <w:tcPr>
            <w:tcW w:w="7257" w:type="dxa"/>
          </w:tcPr>
          <w:p w14:paraId="157991FB" w14:textId="77777777" w:rsidR="005721B8" w:rsidRPr="009F08DB" w:rsidRDefault="005721B8" w:rsidP="00190981">
            <w:pPr>
              <w:pStyle w:val="Textkrper"/>
              <w:spacing w:before="0" w:after="0"/>
              <w:rPr>
                <w:sz w:val="8"/>
                <w:szCs w:val="8"/>
                <w:lang w:val="de-DE"/>
              </w:rPr>
            </w:pPr>
          </w:p>
        </w:tc>
      </w:tr>
      <w:tr w:rsidR="005721B8" w:rsidRPr="009F08DB" w14:paraId="66C40C23" w14:textId="77777777" w:rsidTr="00190981">
        <w:trPr>
          <w:trHeight w:val="471"/>
        </w:trPr>
        <w:tc>
          <w:tcPr>
            <w:tcW w:w="2154" w:type="dxa"/>
            <w:shd w:val="clear" w:color="auto" w:fill="F2F2F2" w:themeFill="background1" w:themeFillShade="F2"/>
          </w:tcPr>
          <w:p w14:paraId="3F265591" w14:textId="1E856EF4" w:rsidR="005721B8" w:rsidRPr="009F08DB" w:rsidRDefault="00D8280B" w:rsidP="00190981">
            <w:pPr>
              <w:pStyle w:val="Textkrper"/>
              <w:spacing w:after="0"/>
              <w:rPr>
                <w:b/>
                <w:lang w:val="de-DE"/>
              </w:rPr>
            </w:pPr>
            <w:r w:rsidRPr="009F08DB">
              <w:rPr>
                <w:b/>
                <w:lang w:val="de-DE"/>
              </w:rPr>
              <w:t>Testdurchführung</w:t>
            </w:r>
          </w:p>
        </w:tc>
        <w:tc>
          <w:tcPr>
            <w:tcW w:w="7257" w:type="dxa"/>
          </w:tcPr>
          <w:p w14:paraId="3CAD7DE8" w14:textId="77777777" w:rsidR="005721B8" w:rsidRPr="009F08DB" w:rsidRDefault="005721B8" w:rsidP="00190981">
            <w:pPr>
              <w:pStyle w:val="Textkrper"/>
              <w:spacing w:after="0"/>
              <w:rPr>
                <w:lang w:val="de-DE"/>
              </w:rPr>
            </w:pPr>
          </w:p>
        </w:tc>
      </w:tr>
      <w:tr w:rsidR="005721B8" w:rsidRPr="009F08DB" w14:paraId="7EB2F543" w14:textId="77777777" w:rsidTr="006B3D12">
        <w:trPr>
          <w:trHeight w:val="287"/>
        </w:trPr>
        <w:tc>
          <w:tcPr>
            <w:tcW w:w="2154" w:type="dxa"/>
            <w:shd w:val="clear" w:color="auto" w:fill="F2F2F2" w:themeFill="background1" w:themeFillShade="F2"/>
          </w:tcPr>
          <w:p w14:paraId="7CB3F5BA" w14:textId="60F828F6" w:rsidR="005721B8" w:rsidRPr="009F08DB" w:rsidRDefault="00D41D58" w:rsidP="00190981">
            <w:pPr>
              <w:pStyle w:val="Textkrper"/>
              <w:spacing w:after="0"/>
              <w:rPr>
                <w:lang w:val="de-DE"/>
              </w:rPr>
            </w:pPr>
            <w:r w:rsidRPr="009F08DB">
              <w:rPr>
                <w:lang w:val="de-DE"/>
              </w:rPr>
              <w:t>Testvoraussetzungen</w:t>
            </w:r>
          </w:p>
        </w:tc>
        <w:tc>
          <w:tcPr>
            <w:tcW w:w="7257" w:type="dxa"/>
          </w:tcPr>
          <w:p w14:paraId="184A34B3" w14:textId="2BECFF26"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71D475AA" w14:textId="77777777" w:rsidR="005721B8" w:rsidRPr="009F08DB" w:rsidRDefault="005721B8" w:rsidP="00190981">
            <w:pPr>
              <w:pStyle w:val="Abstandshalter"/>
              <w:rPr>
                <w:lang w:val="de-DE"/>
              </w:rPr>
            </w:pPr>
          </w:p>
        </w:tc>
      </w:tr>
      <w:tr w:rsidR="005721B8" w:rsidRPr="00897659" w14:paraId="442DA441" w14:textId="77777777" w:rsidTr="006B3D12">
        <w:trPr>
          <w:trHeight w:val="435"/>
        </w:trPr>
        <w:tc>
          <w:tcPr>
            <w:tcW w:w="2154" w:type="dxa"/>
            <w:shd w:val="clear" w:color="auto" w:fill="F2F2F2" w:themeFill="background1" w:themeFillShade="F2"/>
          </w:tcPr>
          <w:p w14:paraId="32780AF2" w14:textId="179439A6" w:rsidR="005721B8" w:rsidRPr="009F08DB" w:rsidRDefault="00D8280B" w:rsidP="00190981">
            <w:pPr>
              <w:pStyle w:val="Textkrper"/>
              <w:spacing w:after="0"/>
              <w:rPr>
                <w:lang w:val="de-DE"/>
              </w:rPr>
            </w:pPr>
            <w:r w:rsidRPr="009F08DB">
              <w:rPr>
                <w:lang w:val="de-DE"/>
              </w:rPr>
              <w:t>Erforderliche Tätigkeit</w:t>
            </w:r>
          </w:p>
        </w:tc>
        <w:tc>
          <w:tcPr>
            <w:tcW w:w="7257" w:type="dxa"/>
          </w:tcPr>
          <w:p w14:paraId="2901851C" w14:textId="7E390F76" w:rsidR="005721B8" w:rsidRPr="009F08DB" w:rsidRDefault="007D7A09" w:rsidP="006B3D12">
            <w:pPr>
              <w:pStyle w:val="BulletTabtext"/>
              <w:rPr>
                <w:lang w:val="de-DE"/>
              </w:rPr>
            </w:pPr>
            <w:r w:rsidRPr="009F08DB">
              <w:rPr>
                <w:lang w:val="de-DE"/>
              </w:rPr>
              <w:t>Hauptschalter ausschalten und sofort wieder einschalten</w:t>
            </w:r>
          </w:p>
          <w:p w14:paraId="25E458C1" w14:textId="76C2C4B7" w:rsidR="006B3D12" w:rsidRPr="009F08DB" w:rsidRDefault="006B3D12" w:rsidP="006B3D12">
            <w:pPr>
              <w:pStyle w:val="Abstandshalter"/>
              <w:rPr>
                <w:lang w:val="de-DE"/>
              </w:rPr>
            </w:pPr>
          </w:p>
        </w:tc>
      </w:tr>
      <w:tr w:rsidR="005721B8" w:rsidRPr="00897659" w14:paraId="22085AFD" w14:textId="77777777" w:rsidTr="00190981">
        <w:trPr>
          <w:trHeight w:val="697"/>
        </w:trPr>
        <w:tc>
          <w:tcPr>
            <w:tcW w:w="2154" w:type="dxa"/>
            <w:shd w:val="clear" w:color="auto" w:fill="F2F2F2" w:themeFill="background1" w:themeFillShade="F2"/>
          </w:tcPr>
          <w:p w14:paraId="260317AC" w14:textId="1ECED25D" w:rsidR="005721B8" w:rsidRPr="009F08DB" w:rsidRDefault="008C23D6" w:rsidP="00190981">
            <w:pPr>
              <w:pStyle w:val="Textkrper"/>
              <w:spacing w:after="0"/>
              <w:rPr>
                <w:lang w:val="de-DE"/>
              </w:rPr>
            </w:pPr>
            <w:r w:rsidRPr="009F08DB">
              <w:rPr>
                <w:lang w:val="de-DE"/>
              </w:rPr>
              <w:t>Folge</w:t>
            </w:r>
          </w:p>
        </w:tc>
        <w:tc>
          <w:tcPr>
            <w:tcW w:w="7257" w:type="dxa"/>
          </w:tcPr>
          <w:p w14:paraId="6F76A3AA" w14:textId="694A4F7F" w:rsidR="006B3D12" w:rsidRPr="009F08DB" w:rsidRDefault="00762C1A" w:rsidP="006B3D12">
            <w:pPr>
              <w:pStyle w:val="BulletTabtext"/>
              <w:rPr>
                <w:lang w:val="de-DE"/>
              </w:rPr>
            </w:pPr>
            <w:r w:rsidRPr="009F08DB">
              <w:rPr>
                <w:lang w:val="de-DE"/>
              </w:rPr>
              <w:t>Störmeldung erscheint im Bedienfeld</w:t>
            </w:r>
          </w:p>
          <w:p w14:paraId="5EA759B0" w14:textId="0EC4035E" w:rsidR="005721B8" w:rsidRPr="009F08DB" w:rsidRDefault="000A4CB7" w:rsidP="006B3D12">
            <w:pPr>
              <w:pStyle w:val="BulletTabtext"/>
              <w:rPr>
                <w:lang w:val="de-DE"/>
              </w:rPr>
            </w:pPr>
            <w:r w:rsidRPr="009F08DB">
              <w:rPr>
                <w:lang w:val="de-DE"/>
              </w:rPr>
              <w:t>Maschine kann nicht gestartet werden, solange Störmeldung aktiv ist</w:t>
            </w:r>
          </w:p>
          <w:p w14:paraId="6818FF55" w14:textId="3982814E" w:rsidR="006B3D12" w:rsidRPr="009F08DB" w:rsidRDefault="006B3D12" w:rsidP="006B3D12">
            <w:pPr>
              <w:pStyle w:val="Abstandshalter"/>
              <w:rPr>
                <w:lang w:val="de-DE"/>
              </w:rPr>
            </w:pPr>
          </w:p>
        </w:tc>
      </w:tr>
      <w:tr w:rsidR="005721B8" w:rsidRPr="009F08DB" w14:paraId="0A39FDC1" w14:textId="77777777" w:rsidTr="006B3D12">
        <w:trPr>
          <w:trHeight w:val="372"/>
        </w:trPr>
        <w:tc>
          <w:tcPr>
            <w:tcW w:w="2154" w:type="dxa"/>
            <w:shd w:val="clear" w:color="auto" w:fill="F2F2F2" w:themeFill="background1" w:themeFillShade="F2"/>
          </w:tcPr>
          <w:p w14:paraId="35976019" w14:textId="4F47E23D" w:rsidR="005721B8" w:rsidRPr="009F08DB" w:rsidRDefault="00D8280B" w:rsidP="00190981">
            <w:pPr>
              <w:pStyle w:val="Textkrper"/>
              <w:spacing w:after="0"/>
              <w:rPr>
                <w:lang w:val="de-DE"/>
              </w:rPr>
            </w:pPr>
            <w:r w:rsidRPr="009F08DB">
              <w:rPr>
                <w:lang w:val="de-DE"/>
              </w:rPr>
              <w:t>Kommentare</w:t>
            </w:r>
          </w:p>
        </w:tc>
        <w:tc>
          <w:tcPr>
            <w:tcW w:w="7257" w:type="dxa"/>
          </w:tcPr>
          <w:p w14:paraId="0B4E5DCD" w14:textId="5B174B41" w:rsidR="005721B8" w:rsidRPr="009F08DB" w:rsidRDefault="00AE36C0" w:rsidP="00190981">
            <w:pPr>
              <w:pStyle w:val="BulletTabtext"/>
              <w:rPr>
                <w:lang w:val="de-DE"/>
              </w:rPr>
            </w:pPr>
            <w:r w:rsidRPr="009F08DB">
              <w:rPr>
                <w:lang w:val="de-DE"/>
              </w:rPr>
              <w:t>Keine</w:t>
            </w:r>
          </w:p>
          <w:p w14:paraId="58713639" w14:textId="77777777" w:rsidR="005721B8" w:rsidRPr="009F08DB" w:rsidRDefault="005721B8" w:rsidP="00190981">
            <w:pPr>
              <w:pStyle w:val="Abstandshalter"/>
              <w:rPr>
                <w:lang w:val="de-DE"/>
              </w:rPr>
            </w:pPr>
          </w:p>
        </w:tc>
      </w:tr>
      <w:tr w:rsidR="005721B8" w:rsidRPr="009F08DB" w14:paraId="77F38DF9" w14:textId="77777777" w:rsidTr="006B3D12">
        <w:trPr>
          <w:trHeight w:val="380"/>
        </w:trPr>
        <w:tc>
          <w:tcPr>
            <w:tcW w:w="2154" w:type="dxa"/>
            <w:shd w:val="clear" w:color="auto" w:fill="F2F2F2" w:themeFill="background1" w:themeFillShade="F2"/>
          </w:tcPr>
          <w:p w14:paraId="3ABAF953" w14:textId="381DDEC1" w:rsidR="005721B8" w:rsidRPr="009F08DB" w:rsidRDefault="00D41D58" w:rsidP="00190981">
            <w:pPr>
              <w:pStyle w:val="Textkrper"/>
              <w:spacing w:after="0"/>
              <w:rPr>
                <w:lang w:val="de-DE"/>
              </w:rPr>
            </w:pPr>
            <w:r w:rsidRPr="009F08DB">
              <w:rPr>
                <w:lang w:val="de-DE"/>
              </w:rPr>
              <w:t>Quittierung</w:t>
            </w:r>
          </w:p>
        </w:tc>
        <w:tc>
          <w:tcPr>
            <w:tcW w:w="7257" w:type="dxa"/>
          </w:tcPr>
          <w:p w14:paraId="313CCD4D" w14:textId="1B61C02C" w:rsidR="005721B8" w:rsidRPr="009F08DB" w:rsidRDefault="00762C1A" w:rsidP="006B3D12">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B58C7BD" w14:textId="5DDE38FB" w:rsidR="006B3D12" w:rsidRPr="009F08DB" w:rsidRDefault="006B3D12" w:rsidP="006B3D12">
            <w:pPr>
              <w:pStyle w:val="Abstandshalter"/>
              <w:rPr>
                <w:lang w:val="de-DE"/>
              </w:rPr>
            </w:pPr>
          </w:p>
        </w:tc>
      </w:tr>
    </w:tbl>
    <w:p w14:paraId="559A9460"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CF29ED8"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63AF7B9" w14:textId="3E27A20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F3E4DA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43694AD" w14:textId="7C0AB73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D26A6A6" w14:textId="77777777" w:rsidTr="00190981">
        <w:trPr>
          <w:trHeight w:val="697"/>
        </w:trPr>
        <w:tc>
          <w:tcPr>
            <w:tcW w:w="2154" w:type="dxa"/>
            <w:tcBorders>
              <w:bottom w:val="nil"/>
            </w:tcBorders>
            <w:shd w:val="clear" w:color="auto" w:fill="F2F2F2" w:themeFill="background1" w:themeFillShade="F2"/>
          </w:tcPr>
          <w:p w14:paraId="12C490D3" w14:textId="4212F303"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9F4A5A7" w14:textId="2FD147B1"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983B79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34208" behindDoc="0" locked="0" layoutInCell="1" allowOverlap="1" wp14:anchorId="40B5BA07" wp14:editId="16AE765D">
                      <wp:simplePos x="0" y="0"/>
                      <wp:positionH relativeFrom="column">
                        <wp:posOffset>-36195</wp:posOffset>
                      </wp:positionH>
                      <wp:positionV relativeFrom="line">
                        <wp:posOffset>36195</wp:posOffset>
                      </wp:positionV>
                      <wp:extent cx="820800" cy="320400"/>
                      <wp:effectExtent l="0" t="0" r="17780" b="22860"/>
                      <wp:wrapNone/>
                      <wp:docPr id="293274922" name="Rechteck: abgerundete Ecken 29327492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0EE02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5BA07" id="Rechteck: abgerundete Ecken 293274922" o:spid="_x0000_s2243" style="position:absolute;left:0;text-align:left;margin-left:-2.85pt;margin-top:2.85pt;width:64.65pt;height:25.25pt;z-index:253534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xuJOW+&#10;AgAAyAUAAA4AAAAAAAAAAAAAAAAALgIAAGRycy9lMm9Eb2MueG1sUEsBAi0AFAAGAAgAAAAhADWT&#10;XnbaAAAABwEAAA8AAAAAAAAAAAAAAAAAGAUAAGRycy9kb3ducmV2LnhtbFBLBQYAAAAABAAEAPMA&#10;AAAfBgAAAAA=&#10;" filled="f" strokecolor="black [3213]" strokeweight=".5pt">
                      <v:textbox>
                        <w:txbxContent>
                          <w:p w14:paraId="5E0EE029" w14:textId="77777777" w:rsidR="00BD5E17" w:rsidRDefault="00BD5E17" w:rsidP="005721B8">
                            <w:pPr>
                              <w:jc w:val="center"/>
                            </w:pPr>
                            <w:r>
                              <w:t>x</w:t>
                            </w:r>
                          </w:p>
                        </w:txbxContent>
                      </v:textbox>
                      <w10:wrap anchory="line"/>
                    </v:roundrect>
                  </w:pict>
                </mc:Fallback>
              </mc:AlternateContent>
            </w:r>
          </w:p>
        </w:tc>
      </w:tr>
      <w:tr w:rsidR="005721B8" w:rsidRPr="00897659" w14:paraId="1865F4BB" w14:textId="77777777" w:rsidTr="00190981">
        <w:trPr>
          <w:trHeight w:val="697"/>
        </w:trPr>
        <w:tc>
          <w:tcPr>
            <w:tcW w:w="2154" w:type="dxa"/>
            <w:tcBorders>
              <w:top w:val="nil"/>
              <w:bottom w:val="nil"/>
            </w:tcBorders>
            <w:shd w:val="clear" w:color="auto" w:fill="F2F2F2" w:themeFill="background1" w:themeFillShade="F2"/>
          </w:tcPr>
          <w:p w14:paraId="3ED3E7C6" w14:textId="77777777" w:rsidR="005721B8" w:rsidRPr="009F08DB" w:rsidRDefault="005721B8" w:rsidP="00190981">
            <w:pPr>
              <w:pStyle w:val="Textkrper"/>
              <w:spacing w:after="0"/>
              <w:rPr>
                <w:lang w:val="de-DE"/>
              </w:rPr>
            </w:pPr>
          </w:p>
        </w:tc>
        <w:tc>
          <w:tcPr>
            <w:tcW w:w="5839" w:type="dxa"/>
            <w:tcBorders>
              <w:top w:val="nil"/>
              <w:bottom w:val="nil"/>
            </w:tcBorders>
          </w:tcPr>
          <w:p w14:paraId="626F7CFB" w14:textId="78C7AC50"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A1A922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41376" behindDoc="0" locked="0" layoutInCell="1" allowOverlap="1" wp14:anchorId="3DFF7CC4" wp14:editId="0D6240C6">
                      <wp:simplePos x="0" y="0"/>
                      <wp:positionH relativeFrom="column">
                        <wp:posOffset>-36195</wp:posOffset>
                      </wp:positionH>
                      <wp:positionV relativeFrom="line">
                        <wp:posOffset>36195</wp:posOffset>
                      </wp:positionV>
                      <wp:extent cx="820800" cy="320400"/>
                      <wp:effectExtent l="0" t="0" r="17780" b="22860"/>
                      <wp:wrapNone/>
                      <wp:docPr id="293274923" name="Rechteck: abgerundete Ecken 2932749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A5E0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FF7CC4" id="Rechteck: abgerundete Ecken 293274923" o:spid="_x0000_s2244" style="position:absolute;left:0;text-align:left;margin-left:-2.85pt;margin-top:2.85pt;width:64.65pt;height:25.25pt;z-index:253541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UYVvgIAAMgFAAAOAAAAZHJzL2Uyb0RvYy54bWysVEtv2zAMvg/YfxB0X/1I2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BpRhW+&#10;AgAAyAUAAA4AAAAAAAAAAAAAAAAALgIAAGRycy9lMm9Eb2MueG1sUEsBAi0AFAAGAAgAAAAhADWT&#10;XnbaAAAABwEAAA8AAAAAAAAAAAAAAAAAGAUAAGRycy9kb3ducmV2LnhtbFBLBQYAAAAABAAEAPMA&#10;AAAfBgAAAAA=&#10;" filled="f" strokecolor="black [3213]" strokeweight=".5pt">
                      <v:textbox>
                        <w:txbxContent>
                          <w:p w14:paraId="7BBA5E0E" w14:textId="77777777" w:rsidR="00BD5E17" w:rsidRDefault="00BD5E17" w:rsidP="005721B8">
                            <w:pPr>
                              <w:jc w:val="center"/>
                            </w:pPr>
                            <w:r>
                              <w:t>x</w:t>
                            </w:r>
                          </w:p>
                        </w:txbxContent>
                      </v:textbox>
                      <w10:wrap anchory="line"/>
                    </v:roundrect>
                  </w:pict>
                </mc:Fallback>
              </mc:AlternateContent>
            </w:r>
          </w:p>
        </w:tc>
      </w:tr>
      <w:tr w:rsidR="005721B8" w:rsidRPr="009F08DB" w14:paraId="230567BD" w14:textId="77777777" w:rsidTr="00190981">
        <w:trPr>
          <w:trHeight w:val="1701"/>
        </w:trPr>
        <w:tc>
          <w:tcPr>
            <w:tcW w:w="2154" w:type="dxa"/>
            <w:shd w:val="clear" w:color="auto" w:fill="F2F2F2" w:themeFill="background1" w:themeFillShade="F2"/>
          </w:tcPr>
          <w:p w14:paraId="585C3872" w14:textId="2470308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4EE3F7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38304" behindDoc="0" locked="0" layoutInCell="1" allowOverlap="1" wp14:anchorId="05BF0E86" wp14:editId="0D9CED85">
                      <wp:simplePos x="0" y="0"/>
                      <wp:positionH relativeFrom="column">
                        <wp:posOffset>-5715</wp:posOffset>
                      </wp:positionH>
                      <wp:positionV relativeFrom="line">
                        <wp:posOffset>72390</wp:posOffset>
                      </wp:positionV>
                      <wp:extent cx="4500000" cy="942975"/>
                      <wp:effectExtent l="0" t="0" r="15240" b="28575"/>
                      <wp:wrapNone/>
                      <wp:docPr id="293274926" name="Rechteck: abgerundete Ecken 29327492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C035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F0E86" id="Rechteck: abgerundete Ecken 293274926" o:spid="_x0000_s2245" style="position:absolute;left:0;text-align:left;margin-left:-.45pt;margin-top:5.7pt;width:354.35pt;height:74.25pt;z-index:253538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OEJ2S&#10;vQIAAMkFAAAOAAAAAAAAAAAAAAAAAC4CAABkcnMvZTJvRG9jLnhtbFBLAQItABQABgAIAAAAIQDv&#10;Mn/u3AAAAAgBAAAPAAAAAAAAAAAAAAAAABcFAABkcnMvZG93bnJldi54bWxQSwUGAAAAAAQABADz&#10;AAAAIAYAAAAA&#10;" filled="f" strokecolor="black [3213]" strokeweight=".5pt">
                      <v:textbox>
                        <w:txbxContent>
                          <w:p w14:paraId="221C0352" w14:textId="77777777" w:rsidR="00BD5E17" w:rsidRDefault="00BD5E17" w:rsidP="005721B8">
                            <w:pPr>
                              <w:jc w:val="center"/>
                            </w:pPr>
                            <w:r>
                              <w:t>x</w:t>
                            </w:r>
                          </w:p>
                        </w:txbxContent>
                      </v:textbox>
                      <w10:wrap anchory="line"/>
                    </v:roundrect>
                  </w:pict>
                </mc:Fallback>
              </mc:AlternateContent>
            </w:r>
          </w:p>
        </w:tc>
      </w:tr>
    </w:tbl>
    <w:p w14:paraId="21697748" w14:textId="77777777" w:rsidR="005721B8" w:rsidRPr="009F08DB" w:rsidRDefault="005721B8" w:rsidP="005721B8">
      <w:pPr>
        <w:pStyle w:val="Textkrper"/>
        <w:rPr>
          <w:lang w:val="de-DE"/>
        </w:rPr>
      </w:pPr>
    </w:p>
    <w:p w14:paraId="3344DF47" w14:textId="4F94B2C9" w:rsidR="006B3D12" w:rsidRDefault="006B3D12" w:rsidP="005721B8">
      <w:pPr>
        <w:pStyle w:val="Textkrper"/>
        <w:rPr>
          <w:lang w:val="de-DE"/>
        </w:rPr>
      </w:pPr>
    </w:p>
    <w:p w14:paraId="169BAC01" w14:textId="79CD02E8" w:rsidR="00C4597A" w:rsidRDefault="00C4597A" w:rsidP="005721B8">
      <w:pPr>
        <w:pStyle w:val="Textkrper"/>
        <w:rPr>
          <w:lang w:val="de-DE"/>
        </w:rPr>
      </w:pPr>
    </w:p>
    <w:p w14:paraId="48F58A3F" w14:textId="77777777" w:rsidR="00C4597A" w:rsidRPr="009F08DB" w:rsidRDefault="00C4597A" w:rsidP="005721B8">
      <w:pPr>
        <w:pStyle w:val="Textkrper"/>
        <w:rPr>
          <w:lang w:val="de-DE"/>
        </w:rPr>
      </w:pPr>
    </w:p>
    <w:p w14:paraId="58128E32" w14:textId="5233383D" w:rsidR="006B3D12" w:rsidRPr="009F08DB" w:rsidRDefault="006B3D12" w:rsidP="005721B8">
      <w:pPr>
        <w:pStyle w:val="Textkrper"/>
        <w:rPr>
          <w:lang w:val="de-DE"/>
        </w:rPr>
      </w:pPr>
    </w:p>
    <w:p w14:paraId="7E919EAC" w14:textId="77777777" w:rsidR="006B3D12" w:rsidRPr="009F08DB" w:rsidRDefault="006B3D12" w:rsidP="005721B8">
      <w:pPr>
        <w:pStyle w:val="Textkrper"/>
        <w:rPr>
          <w:lang w:val="de-DE"/>
        </w:rPr>
      </w:pPr>
    </w:p>
    <w:p w14:paraId="54D0236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8BD0EDC" w14:textId="77777777" w:rsidTr="00626664">
        <w:trPr>
          <w:trHeight w:val="1020"/>
        </w:trPr>
        <w:tc>
          <w:tcPr>
            <w:tcW w:w="2154" w:type="dxa"/>
            <w:shd w:val="clear" w:color="auto" w:fill="F2F2F2" w:themeFill="background1" w:themeFillShade="F2"/>
          </w:tcPr>
          <w:p w14:paraId="4FEA79E9" w14:textId="6021920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153BD87" w14:textId="647D50D1" w:rsidR="00626664" w:rsidRPr="009F08DB" w:rsidRDefault="00745279" w:rsidP="00190981">
            <w:pPr>
              <w:pStyle w:val="Textkrper"/>
              <w:tabs>
                <w:tab w:val="left" w:pos="284"/>
              </w:tabs>
              <w:spacing w:after="0"/>
              <w:rPr>
                <w:lang w:val="de-DE"/>
              </w:rPr>
            </w:pPr>
            <w:r w:rsidRPr="009F08DB">
              <w:rPr>
                <w:lang w:val="de-DE"/>
              </w:rPr>
              <w:t>ja/nein</w:t>
            </w:r>
          </w:p>
          <w:p w14:paraId="349AD4B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24736" behindDoc="0" locked="0" layoutInCell="1" allowOverlap="1" wp14:anchorId="5850BBB1" wp14:editId="2C3D4DDE">
                      <wp:simplePos x="0" y="0"/>
                      <wp:positionH relativeFrom="column">
                        <wp:posOffset>635</wp:posOffset>
                      </wp:positionH>
                      <wp:positionV relativeFrom="paragraph">
                        <wp:posOffset>36195</wp:posOffset>
                      </wp:positionV>
                      <wp:extent cx="820800" cy="320400"/>
                      <wp:effectExtent l="0" t="0" r="17780" b="22860"/>
                      <wp:wrapNone/>
                      <wp:docPr id="293274927" name="Rechteck: abgerundete Ecken 2932749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B821C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0BBB1" id="Rechteck: abgerundete Ecken 293274927" o:spid="_x0000_s2246" style="position:absolute;left:0;text-align:left;margin-left:.05pt;margin-top:2.85pt;width:64.65pt;height:25.25pt;z-index:25752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6PWSAvgIA&#10;AMgFAAAOAAAAAAAAAAAAAAAAAC4CAABkcnMvZTJvRG9jLnhtbFBLAQItABQABgAIAAAAIQCbrlPC&#10;2AAAAAUBAAAPAAAAAAAAAAAAAAAAABgFAABkcnMvZG93bnJldi54bWxQSwUGAAAAAAQABADzAAAA&#10;HQYAAAAA&#10;" filled="f" strokecolor="black [3213]" strokeweight=".5pt">
                      <v:textbox>
                        <w:txbxContent>
                          <w:p w14:paraId="27B821C1" w14:textId="77777777" w:rsidR="00BD5E17" w:rsidRDefault="00BD5E17" w:rsidP="005721B8">
                            <w:pPr>
                              <w:jc w:val="center"/>
                            </w:pPr>
                            <w:r>
                              <w:t>x</w:t>
                            </w:r>
                          </w:p>
                        </w:txbxContent>
                      </v:textbox>
                    </v:roundrect>
                  </w:pict>
                </mc:Fallback>
              </mc:AlternateContent>
            </w:r>
          </w:p>
        </w:tc>
        <w:tc>
          <w:tcPr>
            <w:tcW w:w="5839" w:type="dxa"/>
            <w:shd w:val="clear" w:color="auto" w:fill="auto"/>
          </w:tcPr>
          <w:p w14:paraId="32E01155" w14:textId="0907B1AE" w:rsidR="00626664" w:rsidRPr="009F08DB" w:rsidRDefault="00745279" w:rsidP="00190981">
            <w:pPr>
              <w:pStyle w:val="Textkrper"/>
              <w:tabs>
                <w:tab w:val="left" w:pos="284"/>
              </w:tabs>
              <w:spacing w:after="0"/>
              <w:rPr>
                <w:lang w:val="de-DE"/>
              </w:rPr>
            </w:pPr>
            <w:r w:rsidRPr="009F08DB">
              <w:rPr>
                <w:lang w:val="de-DE"/>
              </w:rPr>
              <w:t>Datum/Kurzzeichen</w:t>
            </w:r>
          </w:p>
          <w:p w14:paraId="5905A5F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25760" behindDoc="0" locked="0" layoutInCell="1" allowOverlap="1" wp14:anchorId="46E10BF3" wp14:editId="42943C00">
                      <wp:simplePos x="0" y="0"/>
                      <wp:positionH relativeFrom="column">
                        <wp:posOffset>1746</wp:posOffset>
                      </wp:positionH>
                      <wp:positionV relativeFrom="line">
                        <wp:posOffset>32703</wp:posOffset>
                      </wp:positionV>
                      <wp:extent cx="3592354" cy="320400"/>
                      <wp:effectExtent l="0" t="0" r="27305" b="22860"/>
                      <wp:wrapNone/>
                      <wp:docPr id="293274928" name="Rechteck: abgerundete Ecken 29327492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AF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10BF3" id="Rechteck: abgerundete Ecken 293274928" o:spid="_x0000_s2247" style="position:absolute;left:0;text-align:left;margin-left:.15pt;margin-top:2.6pt;width:282.85pt;height:25.25pt;z-index:257525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4ScwA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OpOE&#10;nMACAADJBQAADgAAAAAAAAAAAAAAAAAuAgAAZHJzL2Uyb0RvYy54bWxQSwECLQAUAAYACAAAACEA&#10;EJF9vtoAAAAFAQAADwAAAAAAAAAAAAAAAAAaBQAAZHJzL2Rvd25yZXYueG1sUEsFBgAAAAAEAAQA&#10;8wAAACEGAAAAAA==&#10;" filled="f" strokecolor="black [3213]" strokeweight=".5pt">
                      <v:textbox>
                        <w:txbxContent>
                          <w:p w14:paraId="5DF3AF18" w14:textId="77777777" w:rsidR="00BD5E17" w:rsidRDefault="00BD5E17" w:rsidP="005721B8">
                            <w:pPr>
                              <w:jc w:val="center"/>
                            </w:pPr>
                            <w:r>
                              <w:t>x</w:t>
                            </w:r>
                          </w:p>
                        </w:txbxContent>
                      </v:textbox>
                      <w10:wrap anchory="line"/>
                    </v:roundrect>
                  </w:pict>
                </mc:Fallback>
              </mc:AlternateContent>
            </w:r>
          </w:p>
        </w:tc>
      </w:tr>
      <w:tr w:rsidR="00626664" w:rsidRPr="009F08DB" w14:paraId="7BD2A7F7" w14:textId="77777777" w:rsidTr="00626664">
        <w:trPr>
          <w:trHeight w:val="1020"/>
        </w:trPr>
        <w:tc>
          <w:tcPr>
            <w:tcW w:w="2154" w:type="dxa"/>
            <w:shd w:val="clear" w:color="auto" w:fill="F2F2F2" w:themeFill="background1" w:themeFillShade="F2"/>
          </w:tcPr>
          <w:p w14:paraId="17EFD9C1" w14:textId="26EAA12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7816DB2" w14:textId="0F941EE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26784" behindDoc="0" locked="0" layoutInCell="1" allowOverlap="1" wp14:anchorId="4BCE93DB" wp14:editId="4F0B19D1">
                      <wp:simplePos x="0" y="0"/>
                      <wp:positionH relativeFrom="column">
                        <wp:posOffset>-5715</wp:posOffset>
                      </wp:positionH>
                      <wp:positionV relativeFrom="line">
                        <wp:posOffset>252095</wp:posOffset>
                      </wp:positionV>
                      <wp:extent cx="4500000" cy="320400"/>
                      <wp:effectExtent l="0" t="0" r="15240" b="22860"/>
                      <wp:wrapNone/>
                      <wp:docPr id="293274929" name="Rechteck: abgerundete Ecken 29327492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911E9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E93DB" id="Rechteck: abgerundete Ecken 293274929" o:spid="_x0000_s2248" style="position:absolute;left:0;text-align:left;margin-left:-.45pt;margin-top:19.85pt;width:354.35pt;height:25.25pt;z-index:257526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G9tfkm8&#10;AgAAyQUAAA4AAAAAAAAAAAAAAAAALgIAAGRycy9lMm9Eb2MueG1sUEsBAi0AFAAGAAgAAAAhAHhH&#10;TL3cAAAABwEAAA8AAAAAAAAAAAAAAAAAFgUAAGRycy9kb3ducmV2LnhtbFBLBQYAAAAABAAEAPMA&#10;AAAfBgAAAAA=&#10;" filled="f" strokecolor="black [3213]" strokeweight=".5pt">
                      <v:textbox>
                        <w:txbxContent>
                          <w:p w14:paraId="68911E9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B5A226C" w14:textId="77777777" w:rsidR="00626664" w:rsidRPr="009F08DB" w:rsidRDefault="00626664" w:rsidP="00190981">
            <w:pPr>
              <w:pStyle w:val="Textkrper"/>
              <w:tabs>
                <w:tab w:val="left" w:pos="284"/>
              </w:tabs>
              <w:spacing w:after="0"/>
              <w:rPr>
                <w:lang w:val="de-DE"/>
              </w:rPr>
            </w:pPr>
          </w:p>
        </w:tc>
      </w:tr>
    </w:tbl>
    <w:p w14:paraId="40FF073E" w14:textId="7E8984F1" w:rsidR="005721B8" w:rsidRPr="009F08DB" w:rsidRDefault="006B3D12" w:rsidP="00897659">
      <w:pPr>
        <w:pStyle w:val="berschrift3nummeriert"/>
        <w:rPr>
          <w:lang w:val="de-DE"/>
        </w:rPr>
      </w:pPr>
      <w:bookmarkStart w:id="73" w:name="_Toc118817602"/>
      <w:r w:rsidRPr="009F08DB">
        <w:rPr>
          <w:lang w:val="de-DE"/>
        </w:rPr>
        <w:lastRenderedPageBreak/>
        <w:t xml:space="preserve">FLT 41: </w:t>
      </w:r>
      <w:r w:rsidR="007D7A09" w:rsidRPr="009F08DB">
        <w:rPr>
          <w:lang w:val="de-DE"/>
        </w:rPr>
        <w:t>SCHALTSCHRANK LINKS: ÜBERTEMPERATUR</w:t>
      </w:r>
      <w:bookmarkEnd w:id="73"/>
    </w:p>
    <w:p w14:paraId="12C5A6C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F69491A" w14:textId="77777777" w:rsidTr="006B3D12">
        <w:trPr>
          <w:trHeight w:val="495"/>
        </w:trPr>
        <w:tc>
          <w:tcPr>
            <w:tcW w:w="2154" w:type="dxa"/>
            <w:shd w:val="clear" w:color="auto" w:fill="F2F2F2" w:themeFill="background1" w:themeFillShade="F2"/>
          </w:tcPr>
          <w:p w14:paraId="439AC354" w14:textId="1E42C5E1" w:rsidR="005721B8" w:rsidRPr="009F08DB" w:rsidRDefault="00D8280B" w:rsidP="00190981">
            <w:pPr>
              <w:pStyle w:val="Textkrper"/>
              <w:spacing w:after="0"/>
              <w:rPr>
                <w:b/>
                <w:lang w:val="de-DE"/>
              </w:rPr>
            </w:pPr>
            <w:r w:rsidRPr="009F08DB">
              <w:rPr>
                <w:b/>
                <w:lang w:val="de-DE"/>
              </w:rPr>
              <w:t>Testziel</w:t>
            </w:r>
          </w:p>
        </w:tc>
        <w:tc>
          <w:tcPr>
            <w:tcW w:w="7257" w:type="dxa"/>
          </w:tcPr>
          <w:p w14:paraId="012A20D3" w14:textId="7C0F566D" w:rsidR="005721B8" w:rsidRPr="009F08DB" w:rsidRDefault="00A7704C" w:rsidP="00190981">
            <w:pPr>
              <w:pStyle w:val="BulletTabtext"/>
              <w:rPr>
                <w:lang w:val="de-DE"/>
              </w:rPr>
            </w:pPr>
            <w:r w:rsidRPr="009F08DB">
              <w:rPr>
                <w:lang w:val="de-DE"/>
              </w:rPr>
              <w:t>Test, ob die richtige Störmeldung im Bedienfeld erscheint</w:t>
            </w:r>
          </w:p>
          <w:p w14:paraId="23445478" w14:textId="1541320F" w:rsidR="006B3D12" w:rsidRPr="009F08DB" w:rsidRDefault="006B3D12" w:rsidP="006B3D12">
            <w:pPr>
              <w:pStyle w:val="Abstandshalter"/>
              <w:rPr>
                <w:lang w:val="de-DE"/>
              </w:rPr>
            </w:pPr>
          </w:p>
        </w:tc>
      </w:tr>
      <w:tr w:rsidR="005721B8" w:rsidRPr="00897659" w14:paraId="0C9B6692" w14:textId="77777777" w:rsidTr="00190981">
        <w:trPr>
          <w:trHeight w:val="170"/>
        </w:trPr>
        <w:tc>
          <w:tcPr>
            <w:tcW w:w="2154" w:type="dxa"/>
          </w:tcPr>
          <w:p w14:paraId="55262530" w14:textId="77777777" w:rsidR="005721B8" w:rsidRPr="009F08DB" w:rsidRDefault="005721B8" w:rsidP="00190981">
            <w:pPr>
              <w:pStyle w:val="Textkrper"/>
              <w:spacing w:before="0" w:after="0"/>
              <w:rPr>
                <w:sz w:val="8"/>
                <w:szCs w:val="8"/>
                <w:lang w:val="de-DE"/>
              </w:rPr>
            </w:pPr>
          </w:p>
        </w:tc>
        <w:tc>
          <w:tcPr>
            <w:tcW w:w="7257" w:type="dxa"/>
          </w:tcPr>
          <w:p w14:paraId="336D8BDD" w14:textId="77777777" w:rsidR="005721B8" w:rsidRPr="009F08DB" w:rsidRDefault="005721B8" w:rsidP="00190981">
            <w:pPr>
              <w:pStyle w:val="Textkrper"/>
              <w:spacing w:before="0" w:after="0"/>
              <w:rPr>
                <w:sz w:val="8"/>
                <w:szCs w:val="8"/>
                <w:lang w:val="de-DE"/>
              </w:rPr>
            </w:pPr>
          </w:p>
        </w:tc>
      </w:tr>
      <w:tr w:rsidR="005721B8" w:rsidRPr="009F08DB" w14:paraId="60C65269" w14:textId="77777777" w:rsidTr="00190981">
        <w:trPr>
          <w:trHeight w:val="471"/>
        </w:trPr>
        <w:tc>
          <w:tcPr>
            <w:tcW w:w="2154" w:type="dxa"/>
            <w:shd w:val="clear" w:color="auto" w:fill="F2F2F2" w:themeFill="background1" w:themeFillShade="F2"/>
          </w:tcPr>
          <w:p w14:paraId="40BA94E1" w14:textId="58B78F2C" w:rsidR="005721B8" w:rsidRPr="009F08DB" w:rsidRDefault="00D8280B" w:rsidP="00190981">
            <w:pPr>
              <w:pStyle w:val="Textkrper"/>
              <w:spacing w:after="0"/>
              <w:rPr>
                <w:b/>
                <w:lang w:val="de-DE"/>
              </w:rPr>
            </w:pPr>
            <w:r w:rsidRPr="009F08DB">
              <w:rPr>
                <w:b/>
                <w:lang w:val="de-DE"/>
              </w:rPr>
              <w:t>Testdurchführung</w:t>
            </w:r>
          </w:p>
        </w:tc>
        <w:tc>
          <w:tcPr>
            <w:tcW w:w="7257" w:type="dxa"/>
          </w:tcPr>
          <w:p w14:paraId="50EE4B29" w14:textId="77777777" w:rsidR="005721B8" w:rsidRPr="009F08DB" w:rsidRDefault="005721B8" w:rsidP="00190981">
            <w:pPr>
              <w:pStyle w:val="Textkrper"/>
              <w:spacing w:after="0"/>
              <w:rPr>
                <w:lang w:val="de-DE"/>
              </w:rPr>
            </w:pPr>
          </w:p>
        </w:tc>
      </w:tr>
      <w:tr w:rsidR="005721B8" w:rsidRPr="009F08DB" w14:paraId="0D51F7DD" w14:textId="77777777" w:rsidTr="006B3D12">
        <w:trPr>
          <w:trHeight w:val="413"/>
        </w:trPr>
        <w:tc>
          <w:tcPr>
            <w:tcW w:w="2154" w:type="dxa"/>
            <w:shd w:val="clear" w:color="auto" w:fill="F2F2F2" w:themeFill="background1" w:themeFillShade="F2"/>
          </w:tcPr>
          <w:p w14:paraId="3FEB8B06" w14:textId="0ECA3920" w:rsidR="005721B8" w:rsidRPr="009F08DB" w:rsidRDefault="00D41D58" w:rsidP="00190981">
            <w:pPr>
              <w:pStyle w:val="Textkrper"/>
              <w:spacing w:after="0"/>
              <w:rPr>
                <w:lang w:val="de-DE"/>
              </w:rPr>
            </w:pPr>
            <w:r w:rsidRPr="009F08DB">
              <w:rPr>
                <w:lang w:val="de-DE"/>
              </w:rPr>
              <w:t>Testvoraussetzungen</w:t>
            </w:r>
          </w:p>
        </w:tc>
        <w:tc>
          <w:tcPr>
            <w:tcW w:w="7257" w:type="dxa"/>
          </w:tcPr>
          <w:p w14:paraId="4662FA3C" w14:textId="65575E95"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5E26B09A" w14:textId="77777777" w:rsidR="005721B8" w:rsidRPr="009F08DB" w:rsidRDefault="005721B8" w:rsidP="00190981">
            <w:pPr>
              <w:pStyle w:val="Abstandshalter"/>
              <w:rPr>
                <w:lang w:val="de-DE"/>
              </w:rPr>
            </w:pPr>
          </w:p>
        </w:tc>
      </w:tr>
      <w:tr w:rsidR="005721B8" w:rsidRPr="00897659" w14:paraId="53E77722" w14:textId="77777777" w:rsidTr="00190981">
        <w:trPr>
          <w:trHeight w:val="697"/>
        </w:trPr>
        <w:tc>
          <w:tcPr>
            <w:tcW w:w="2154" w:type="dxa"/>
            <w:shd w:val="clear" w:color="auto" w:fill="F2F2F2" w:themeFill="background1" w:themeFillShade="F2"/>
          </w:tcPr>
          <w:p w14:paraId="1C9E8CB0" w14:textId="0580422B" w:rsidR="005721B8" w:rsidRPr="009F08DB" w:rsidRDefault="00D8280B" w:rsidP="00190981">
            <w:pPr>
              <w:pStyle w:val="Textkrper"/>
              <w:spacing w:after="0"/>
              <w:rPr>
                <w:lang w:val="de-DE"/>
              </w:rPr>
            </w:pPr>
            <w:r w:rsidRPr="009F08DB">
              <w:rPr>
                <w:lang w:val="de-DE"/>
              </w:rPr>
              <w:t>Erforderliche Tätigkeit</w:t>
            </w:r>
          </w:p>
        </w:tc>
        <w:tc>
          <w:tcPr>
            <w:tcW w:w="7257" w:type="dxa"/>
          </w:tcPr>
          <w:p w14:paraId="07297B85" w14:textId="5F739C13" w:rsidR="005721B8" w:rsidRPr="009F08DB" w:rsidRDefault="007D7A09" w:rsidP="006B3D12">
            <w:pPr>
              <w:pStyle w:val="BulletTabtext"/>
              <w:rPr>
                <w:lang w:val="de-DE"/>
              </w:rPr>
            </w:pPr>
            <w:r w:rsidRPr="009F08DB">
              <w:rPr>
                <w:lang w:val="de-DE"/>
              </w:rPr>
              <w:t>Wert von Temperaturwächter (Schaltschrank links)</w:t>
            </w:r>
            <w:r w:rsidR="006B3D12" w:rsidRPr="009F08DB">
              <w:rPr>
                <w:lang w:val="de-DE"/>
              </w:rPr>
              <w:t xml:space="preserve"> </w:t>
            </w:r>
            <w:r w:rsidR="00792679" w:rsidRPr="009F08DB">
              <w:rPr>
                <w:lang w:val="de-DE"/>
              </w:rPr>
              <w:t>„</w:t>
            </w:r>
            <w:r w:rsidR="006B3D12" w:rsidRPr="009F08DB">
              <w:rPr>
                <w:lang w:val="de-DE"/>
              </w:rPr>
              <w:t>=CAR1.W00-B11</w:t>
            </w:r>
            <w:r w:rsidR="00792679" w:rsidRPr="009F08DB">
              <w:rPr>
                <w:lang w:val="de-DE"/>
              </w:rPr>
              <w:t>“</w:t>
            </w:r>
            <w:r w:rsidR="006B3D12" w:rsidRPr="009F08DB">
              <w:rPr>
                <w:lang w:val="de-DE"/>
              </w:rPr>
              <w:t xml:space="preserve"> </w:t>
            </w:r>
            <w:r w:rsidRPr="009F08DB">
              <w:rPr>
                <w:lang w:val="de-DE"/>
              </w:rPr>
              <w:t>niedriger als die aktuelle Temperatur im Schaltschrank einstellen</w:t>
            </w:r>
          </w:p>
          <w:p w14:paraId="32A736A0" w14:textId="2C6704A2" w:rsidR="006B3D12" w:rsidRPr="009F08DB" w:rsidRDefault="006B3D12" w:rsidP="006B3D12">
            <w:pPr>
              <w:pStyle w:val="Abstandshalter"/>
              <w:rPr>
                <w:lang w:val="de-DE"/>
              </w:rPr>
            </w:pPr>
          </w:p>
        </w:tc>
      </w:tr>
      <w:tr w:rsidR="005721B8" w:rsidRPr="00897659" w14:paraId="0F50B700" w14:textId="77777777" w:rsidTr="00190981">
        <w:trPr>
          <w:trHeight w:val="697"/>
        </w:trPr>
        <w:tc>
          <w:tcPr>
            <w:tcW w:w="2154" w:type="dxa"/>
            <w:shd w:val="clear" w:color="auto" w:fill="F2F2F2" w:themeFill="background1" w:themeFillShade="F2"/>
          </w:tcPr>
          <w:p w14:paraId="71D2397A" w14:textId="77857375" w:rsidR="005721B8" w:rsidRPr="009F08DB" w:rsidRDefault="008C23D6" w:rsidP="00190981">
            <w:pPr>
              <w:pStyle w:val="Textkrper"/>
              <w:spacing w:after="0"/>
              <w:rPr>
                <w:lang w:val="de-DE"/>
              </w:rPr>
            </w:pPr>
            <w:r w:rsidRPr="009F08DB">
              <w:rPr>
                <w:lang w:val="de-DE"/>
              </w:rPr>
              <w:t>Folge</w:t>
            </w:r>
          </w:p>
        </w:tc>
        <w:tc>
          <w:tcPr>
            <w:tcW w:w="7257" w:type="dxa"/>
          </w:tcPr>
          <w:p w14:paraId="45927F8E" w14:textId="1DB482AE" w:rsidR="006B3D12" w:rsidRPr="009F08DB" w:rsidRDefault="00762C1A" w:rsidP="006B3D12">
            <w:pPr>
              <w:pStyle w:val="BulletTabtext"/>
              <w:rPr>
                <w:lang w:val="de-DE"/>
              </w:rPr>
            </w:pPr>
            <w:r w:rsidRPr="009F08DB">
              <w:rPr>
                <w:lang w:val="de-DE"/>
              </w:rPr>
              <w:t>Störmeldung erscheint im Bedienfeld</w:t>
            </w:r>
          </w:p>
          <w:p w14:paraId="0432EF18" w14:textId="38225DFD" w:rsidR="005721B8" w:rsidRPr="009F08DB" w:rsidRDefault="000A4CB7" w:rsidP="006B3D12">
            <w:pPr>
              <w:pStyle w:val="BulletTabtext"/>
              <w:rPr>
                <w:lang w:val="de-DE"/>
              </w:rPr>
            </w:pPr>
            <w:r w:rsidRPr="009F08DB">
              <w:rPr>
                <w:lang w:val="de-DE"/>
              </w:rPr>
              <w:t>Maschine kann nicht gestartet werden, solange Störmeldung aktiv ist</w:t>
            </w:r>
          </w:p>
          <w:p w14:paraId="6AE2868D" w14:textId="3940C0D8" w:rsidR="006B3D12" w:rsidRPr="009F08DB" w:rsidRDefault="006B3D12" w:rsidP="006B3D12">
            <w:pPr>
              <w:pStyle w:val="Abstandshalter"/>
              <w:rPr>
                <w:lang w:val="de-DE"/>
              </w:rPr>
            </w:pPr>
          </w:p>
        </w:tc>
      </w:tr>
      <w:tr w:rsidR="005721B8" w:rsidRPr="009F08DB" w14:paraId="135C8FAD" w14:textId="77777777" w:rsidTr="006B3D12">
        <w:trPr>
          <w:trHeight w:val="416"/>
        </w:trPr>
        <w:tc>
          <w:tcPr>
            <w:tcW w:w="2154" w:type="dxa"/>
            <w:shd w:val="clear" w:color="auto" w:fill="F2F2F2" w:themeFill="background1" w:themeFillShade="F2"/>
          </w:tcPr>
          <w:p w14:paraId="26894482" w14:textId="1CDC18DB" w:rsidR="005721B8" w:rsidRPr="009F08DB" w:rsidRDefault="00D8280B" w:rsidP="00190981">
            <w:pPr>
              <w:pStyle w:val="Textkrper"/>
              <w:spacing w:after="0"/>
              <w:rPr>
                <w:lang w:val="de-DE"/>
              </w:rPr>
            </w:pPr>
            <w:r w:rsidRPr="009F08DB">
              <w:rPr>
                <w:lang w:val="de-DE"/>
              </w:rPr>
              <w:t>Kommentare</w:t>
            </w:r>
          </w:p>
        </w:tc>
        <w:tc>
          <w:tcPr>
            <w:tcW w:w="7257" w:type="dxa"/>
          </w:tcPr>
          <w:p w14:paraId="7B15E9F8" w14:textId="7E177BC0" w:rsidR="005721B8" w:rsidRPr="009F08DB" w:rsidRDefault="00AE36C0" w:rsidP="00190981">
            <w:pPr>
              <w:pStyle w:val="BulletTabtext"/>
              <w:rPr>
                <w:lang w:val="de-DE"/>
              </w:rPr>
            </w:pPr>
            <w:r w:rsidRPr="009F08DB">
              <w:rPr>
                <w:lang w:val="de-DE"/>
              </w:rPr>
              <w:t>Keine</w:t>
            </w:r>
          </w:p>
          <w:p w14:paraId="12BDB885" w14:textId="77777777" w:rsidR="005721B8" w:rsidRPr="009F08DB" w:rsidRDefault="005721B8" w:rsidP="00190981">
            <w:pPr>
              <w:pStyle w:val="Abstandshalter"/>
              <w:rPr>
                <w:lang w:val="de-DE"/>
              </w:rPr>
            </w:pPr>
          </w:p>
        </w:tc>
      </w:tr>
      <w:tr w:rsidR="005721B8" w:rsidRPr="009F08DB" w14:paraId="45A657E6" w14:textId="77777777" w:rsidTr="00190981">
        <w:trPr>
          <w:trHeight w:val="697"/>
        </w:trPr>
        <w:tc>
          <w:tcPr>
            <w:tcW w:w="2154" w:type="dxa"/>
            <w:shd w:val="clear" w:color="auto" w:fill="F2F2F2" w:themeFill="background1" w:themeFillShade="F2"/>
          </w:tcPr>
          <w:p w14:paraId="153EE589" w14:textId="69267622" w:rsidR="005721B8" w:rsidRPr="009F08DB" w:rsidRDefault="00D41D58" w:rsidP="00190981">
            <w:pPr>
              <w:pStyle w:val="Textkrper"/>
              <w:spacing w:after="0"/>
              <w:rPr>
                <w:lang w:val="de-DE"/>
              </w:rPr>
            </w:pPr>
            <w:r w:rsidRPr="009F08DB">
              <w:rPr>
                <w:lang w:val="de-DE"/>
              </w:rPr>
              <w:t>Quittierung</w:t>
            </w:r>
          </w:p>
        </w:tc>
        <w:tc>
          <w:tcPr>
            <w:tcW w:w="7257" w:type="dxa"/>
          </w:tcPr>
          <w:p w14:paraId="24BB45C0" w14:textId="04C9800B" w:rsidR="006B3D12" w:rsidRPr="009F08DB" w:rsidRDefault="007D7A09" w:rsidP="0089525A">
            <w:pPr>
              <w:pStyle w:val="BulletTabtext"/>
              <w:rPr>
                <w:lang w:val="de-DE"/>
              </w:rPr>
            </w:pPr>
            <w:r w:rsidRPr="009F08DB">
              <w:rPr>
                <w:lang w:val="de-DE"/>
              </w:rPr>
              <w:t xml:space="preserve">Temperaturwächter </w:t>
            </w:r>
            <w:r w:rsidR="00792679" w:rsidRPr="009F08DB">
              <w:rPr>
                <w:lang w:val="de-DE"/>
              </w:rPr>
              <w:t>„</w:t>
            </w:r>
            <w:r w:rsidRPr="009F08DB">
              <w:rPr>
                <w:lang w:val="de-DE"/>
              </w:rPr>
              <w:t>=CAR1.W00-B11</w:t>
            </w:r>
            <w:r w:rsidR="00792679" w:rsidRPr="009F08DB">
              <w:rPr>
                <w:lang w:val="de-DE"/>
              </w:rPr>
              <w:t>“</w:t>
            </w:r>
            <w:r w:rsidRPr="009F08DB">
              <w:rPr>
                <w:lang w:val="de-DE"/>
              </w:rPr>
              <w:t xml:space="preserve"> zurück auf vorherigen Wert 45 °C einstellen</w:t>
            </w:r>
          </w:p>
          <w:p w14:paraId="6F8E0E59" w14:textId="33AA360B" w:rsidR="005721B8" w:rsidRPr="009F08DB" w:rsidRDefault="00762C1A" w:rsidP="006B3D12">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D5D76E1" w14:textId="0B62FCEF" w:rsidR="006B3D12" w:rsidRPr="009F08DB" w:rsidRDefault="006B3D12" w:rsidP="006B3D12">
            <w:pPr>
              <w:pStyle w:val="Abstandshalter"/>
              <w:rPr>
                <w:lang w:val="de-DE"/>
              </w:rPr>
            </w:pPr>
          </w:p>
        </w:tc>
      </w:tr>
    </w:tbl>
    <w:p w14:paraId="1986FB4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EBF5A9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A63B6A0" w14:textId="0CE4F21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E62096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21019EC" w14:textId="26D4544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DAE49B7" w14:textId="77777777" w:rsidTr="00190981">
        <w:trPr>
          <w:trHeight w:val="697"/>
        </w:trPr>
        <w:tc>
          <w:tcPr>
            <w:tcW w:w="2154" w:type="dxa"/>
            <w:tcBorders>
              <w:bottom w:val="nil"/>
            </w:tcBorders>
            <w:shd w:val="clear" w:color="auto" w:fill="F2F2F2" w:themeFill="background1" w:themeFillShade="F2"/>
          </w:tcPr>
          <w:p w14:paraId="2E02FCE4" w14:textId="1158DCD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3AC8CD9" w14:textId="4F40E701"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4DA4286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42400" behindDoc="0" locked="0" layoutInCell="1" allowOverlap="1" wp14:anchorId="77EA37EC" wp14:editId="6F704022">
                      <wp:simplePos x="0" y="0"/>
                      <wp:positionH relativeFrom="column">
                        <wp:posOffset>-36195</wp:posOffset>
                      </wp:positionH>
                      <wp:positionV relativeFrom="line">
                        <wp:posOffset>36195</wp:posOffset>
                      </wp:positionV>
                      <wp:extent cx="820800" cy="320400"/>
                      <wp:effectExtent l="0" t="0" r="17780" b="22860"/>
                      <wp:wrapNone/>
                      <wp:docPr id="293274930" name="Rechteck: abgerundete Ecken 29327493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F256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A37EC" id="Rechteck: abgerundete Ecken 293274930" o:spid="_x0000_s2249" style="position:absolute;left:0;text-align:left;margin-left:-2.85pt;margin-top:2.85pt;width:64.65pt;height:25.25pt;z-index:253542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SEMEIL0C&#10;AADIBQAADgAAAAAAAAAAAAAAAAAuAgAAZHJzL2Uyb0RvYy54bWxQSwECLQAUAAYACAAAACEANZNe&#10;dtoAAAAHAQAADwAAAAAAAAAAAAAAAAAXBQAAZHJzL2Rvd25yZXYueG1sUEsFBgAAAAAEAAQA8wAA&#10;AB4GAAAAAA==&#10;" filled="f" strokecolor="black [3213]" strokeweight=".5pt">
                      <v:textbox>
                        <w:txbxContent>
                          <w:p w14:paraId="224F256E" w14:textId="77777777" w:rsidR="00BD5E17" w:rsidRDefault="00BD5E17" w:rsidP="005721B8">
                            <w:pPr>
                              <w:jc w:val="center"/>
                            </w:pPr>
                            <w:r>
                              <w:t>x</w:t>
                            </w:r>
                          </w:p>
                        </w:txbxContent>
                      </v:textbox>
                      <w10:wrap anchory="line"/>
                    </v:roundrect>
                  </w:pict>
                </mc:Fallback>
              </mc:AlternateContent>
            </w:r>
          </w:p>
        </w:tc>
      </w:tr>
      <w:tr w:rsidR="005721B8" w:rsidRPr="00897659" w14:paraId="64ECD124" w14:textId="77777777" w:rsidTr="00190981">
        <w:trPr>
          <w:trHeight w:val="697"/>
        </w:trPr>
        <w:tc>
          <w:tcPr>
            <w:tcW w:w="2154" w:type="dxa"/>
            <w:tcBorders>
              <w:top w:val="nil"/>
              <w:bottom w:val="nil"/>
            </w:tcBorders>
            <w:shd w:val="clear" w:color="auto" w:fill="F2F2F2" w:themeFill="background1" w:themeFillShade="F2"/>
          </w:tcPr>
          <w:p w14:paraId="124EAC9A" w14:textId="77777777" w:rsidR="005721B8" w:rsidRPr="009F08DB" w:rsidRDefault="005721B8" w:rsidP="00190981">
            <w:pPr>
              <w:pStyle w:val="Textkrper"/>
              <w:spacing w:after="0"/>
              <w:rPr>
                <w:lang w:val="de-DE"/>
              </w:rPr>
            </w:pPr>
          </w:p>
        </w:tc>
        <w:tc>
          <w:tcPr>
            <w:tcW w:w="5839" w:type="dxa"/>
            <w:tcBorders>
              <w:top w:val="nil"/>
              <w:bottom w:val="nil"/>
            </w:tcBorders>
          </w:tcPr>
          <w:p w14:paraId="6F404F7B" w14:textId="5B3BC765"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136231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49568" behindDoc="0" locked="0" layoutInCell="1" allowOverlap="1" wp14:anchorId="40594BAB" wp14:editId="3CB8A794">
                      <wp:simplePos x="0" y="0"/>
                      <wp:positionH relativeFrom="column">
                        <wp:posOffset>-36195</wp:posOffset>
                      </wp:positionH>
                      <wp:positionV relativeFrom="line">
                        <wp:posOffset>36195</wp:posOffset>
                      </wp:positionV>
                      <wp:extent cx="820800" cy="320400"/>
                      <wp:effectExtent l="0" t="0" r="17780" b="22860"/>
                      <wp:wrapNone/>
                      <wp:docPr id="293274931" name="Rechteck: abgerundete Ecken 2932749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BA4A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94BAB" id="Rechteck: abgerundete Ecken 293274931" o:spid="_x0000_s2250" style="position:absolute;left:0;text-align:left;margin-left:-2.85pt;margin-top:2.85pt;width:64.65pt;height:25.25pt;z-index:253549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JHA2W+&#10;AgAAyAUAAA4AAAAAAAAAAAAAAAAALgIAAGRycy9lMm9Eb2MueG1sUEsBAi0AFAAGAAgAAAAhADWT&#10;XnbaAAAABwEAAA8AAAAAAAAAAAAAAAAAGAUAAGRycy9kb3ducmV2LnhtbFBLBQYAAAAABAAEAPMA&#10;AAAfBgAAAAA=&#10;" filled="f" strokecolor="black [3213]" strokeweight=".5pt">
                      <v:textbox>
                        <w:txbxContent>
                          <w:p w14:paraId="515BA4A2" w14:textId="77777777" w:rsidR="00BD5E17" w:rsidRDefault="00BD5E17" w:rsidP="005721B8">
                            <w:pPr>
                              <w:jc w:val="center"/>
                            </w:pPr>
                            <w:r>
                              <w:t>x</w:t>
                            </w:r>
                          </w:p>
                        </w:txbxContent>
                      </v:textbox>
                      <w10:wrap anchory="line"/>
                    </v:roundrect>
                  </w:pict>
                </mc:Fallback>
              </mc:AlternateContent>
            </w:r>
          </w:p>
        </w:tc>
      </w:tr>
      <w:tr w:rsidR="005721B8" w:rsidRPr="009F08DB" w14:paraId="4B0BE5A4" w14:textId="77777777" w:rsidTr="00190981">
        <w:trPr>
          <w:trHeight w:val="1701"/>
        </w:trPr>
        <w:tc>
          <w:tcPr>
            <w:tcW w:w="2154" w:type="dxa"/>
            <w:shd w:val="clear" w:color="auto" w:fill="F2F2F2" w:themeFill="background1" w:themeFillShade="F2"/>
          </w:tcPr>
          <w:p w14:paraId="43F2A68A" w14:textId="4DBC32D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EEBE70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46496" behindDoc="0" locked="0" layoutInCell="1" allowOverlap="1" wp14:anchorId="4CBB3674" wp14:editId="4524D46F">
                      <wp:simplePos x="0" y="0"/>
                      <wp:positionH relativeFrom="column">
                        <wp:posOffset>-5715</wp:posOffset>
                      </wp:positionH>
                      <wp:positionV relativeFrom="line">
                        <wp:posOffset>72390</wp:posOffset>
                      </wp:positionV>
                      <wp:extent cx="4500000" cy="942975"/>
                      <wp:effectExtent l="0" t="0" r="15240" b="28575"/>
                      <wp:wrapNone/>
                      <wp:docPr id="293274934" name="Rechteck: abgerundete Ecken 29327493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0692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B3674" id="Rechteck: abgerundete Ecken 293274934" o:spid="_x0000_s2251" style="position:absolute;left:0;text-align:left;margin-left:-.45pt;margin-top:5.7pt;width:354.35pt;height:74.25pt;z-index:253546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vJ8vQ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oHvJ8&#10;vQIAAMkFAAAOAAAAAAAAAAAAAAAAAC4CAABkcnMvZTJvRG9jLnhtbFBLAQItABQABgAIAAAAIQDv&#10;Mn/u3AAAAAgBAAAPAAAAAAAAAAAAAAAAABcFAABkcnMvZG93bnJldi54bWxQSwUGAAAAAAQABADz&#10;AAAAIAYAAAAA&#10;" filled="f" strokecolor="black [3213]" strokeweight=".5pt">
                      <v:textbox>
                        <w:txbxContent>
                          <w:p w14:paraId="37506925" w14:textId="77777777" w:rsidR="00BD5E17" w:rsidRDefault="00BD5E17" w:rsidP="005721B8">
                            <w:pPr>
                              <w:jc w:val="center"/>
                            </w:pPr>
                            <w:r>
                              <w:t>x</w:t>
                            </w:r>
                          </w:p>
                        </w:txbxContent>
                      </v:textbox>
                      <w10:wrap anchory="line"/>
                    </v:roundrect>
                  </w:pict>
                </mc:Fallback>
              </mc:AlternateContent>
            </w:r>
          </w:p>
        </w:tc>
      </w:tr>
    </w:tbl>
    <w:p w14:paraId="2275B173" w14:textId="77777777" w:rsidR="005721B8" w:rsidRPr="009F08DB" w:rsidRDefault="005721B8" w:rsidP="005721B8">
      <w:pPr>
        <w:pStyle w:val="Textkrper"/>
        <w:rPr>
          <w:lang w:val="de-DE"/>
        </w:rPr>
      </w:pPr>
    </w:p>
    <w:p w14:paraId="18255FB2" w14:textId="15F6476F" w:rsidR="005721B8" w:rsidRDefault="005721B8" w:rsidP="005721B8">
      <w:pPr>
        <w:pStyle w:val="Textkrper"/>
        <w:rPr>
          <w:lang w:val="de-DE"/>
        </w:rPr>
      </w:pPr>
    </w:p>
    <w:p w14:paraId="4B0A4318" w14:textId="77777777" w:rsidR="00C4597A" w:rsidRPr="009F08DB" w:rsidRDefault="00C4597A" w:rsidP="005721B8">
      <w:pPr>
        <w:pStyle w:val="Textkrper"/>
        <w:rPr>
          <w:lang w:val="de-DE"/>
        </w:rPr>
      </w:pPr>
    </w:p>
    <w:p w14:paraId="78CAA9D7" w14:textId="77777777" w:rsidR="006B3D12" w:rsidRPr="009F08DB" w:rsidRDefault="006B3D12" w:rsidP="005721B8">
      <w:pPr>
        <w:pStyle w:val="Textkrper"/>
        <w:rPr>
          <w:lang w:val="de-DE"/>
        </w:rPr>
      </w:pPr>
    </w:p>
    <w:p w14:paraId="6CD4FE1D"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94E5D1B" w14:textId="77777777" w:rsidTr="00626664">
        <w:trPr>
          <w:trHeight w:val="1020"/>
        </w:trPr>
        <w:tc>
          <w:tcPr>
            <w:tcW w:w="2154" w:type="dxa"/>
            <w:shd w:val="clear" w:color="auto" w:fill="F2F2F2" w:themeFill="background1" w:themeFillShade="F2"/>
          </w:tcPr>
          <w:p w14:paraId="42257F31" w14:textId="29F15C2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38D60EE" w14:textId="6FBB1AC2" w:rsidR="00626664" w:rsidRPr="009F08DB" w:rsidRDefault="00745279" w:rsidP="00190981">
            <w:pPr>
              <w:pStyle w:val="Textkrper"/>
              <w:tabs>
                <w:tab w:val="left" w:pos="284"/>
              </w:tabs>
              <w:spacing w:after="0"/>
              <w:rPr>
                <w:lang w:val="de-DE"/>
              </w:rPr>
            </w:pPr>
            <w:r w:rsidRPr="009F08DB">
              <w:rPr>
                <w:lang w:val="de-DE"/>
              </w:rPr>
              <w:t>ja/nein</w:t>
            </w:r>
          </w:p>
          <w:p w14:paraId="51CC540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28832" behindDoc="0" locked="0" layoutInCell="1" allowOverlap="1" wp14:anchorId="30F68D6D" wp14:editId="7D9C6609">
                      <wp:simplePos x="0" y="0"/>
                      <wp:positionH relativeFrom="column">
                        <wp:posOffset>635</wp:posOffset>
                      </wp:positionH>
                      <wp:positionV relativeFrom="paragraph">
                        <wp:posOffset>36195</wp:posOffset>
                      </wp:positionV>
                      <wp:extent cx="820800" cy="320400"/>
                      <wp:effectExtent l="0" t="0" r="17780" b="22860"/>
                      <wp:wrapNone/>
                      <wp:docPr id="293274935" name="Rechteck: abgerundete Ecken 2932749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DE76C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68D6D" id="Rechteck: abgerundete Ecken 293274935" o:spid="_x0000_s2252" style="position:absolute;left:0;text-align:left;margin-left:.05pt;margin-top:2.85pt;width:64.65pt;height:25.25pt;z-index:25752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M0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2E+M0vgIA&#10;AMgFAAAOAAAAAAAAAAAAAAAAAC4CAABkcnMvZTJvRG9jLnhtbFBLAQItABQABgAIAAAAIQCbrlPC&#10;2AAAAAUBAAAPAAAAAAAAAAAAAAAAABgFAABkcnMvZG93bnJldi54bWxQSwUGAAAAAAQABADzAAAA&#10;HQYAAAAA&#10;" filled="f" strokecolor="black [3213]" strokeweight=".5pt">
                      <v:textbox>
                        <w:txbxContent>
                          <w:p w14:paraId="22DE76CD" w14:textId="77777777" w:rsidR="00BD5E17" w:rsidRDefault="00BD5E17" w:rsidP="005721B8">
                            <w:pPr>
                              <w:jc w:val="center"/>
                            </w:pPr>
                            <w:r>
                              <w:t>x</w:t>
                            </w:r>
                          </w:p>
                        </w:txbxContent>
                      </v:textbox>
                    </v:roundrect>
                  </w:pict>
                </mc:Fallback>
              </mc:AlternateContent>
            </w:r>
          </w:p>
        </w:tc>
        <w:tc>
          <w:tcPr>
            <w:tcW w:w="5839" w:type="dxa"/>
            <w:shd w:val="clear" w:color="auto" w:fill="auto"/>
          </w:tcPr>
          <w:p w14:paraId="26C0EBB6" w14:textId="54097663" w:rsidR="00626664" w:rsidRPr="009F08DB" w:rsidRDefault="00745279" w:rsidP="00190981">
            <w:pPr>
              <w:pStyle w:val="Textkrper"/>
              <w:tabs>
                <w:tab w:val="left" w:pos="284"/>
              </w:tabs>
              <w:spacing w:after="0"/>
              <w:rPr>
                <w:lang w:val="de-DE"/>
              </w:rPr>
            </w:pPr>
            <w:r w:rsidRPr="009F08DB">
              <w:rPr>
                <w:lang w:val="de-DE"/>
              </w:rPr>
              <w:t>Datum/Kurzzeichen</w:t>
            </w:r>
          </w:p>
          <w:p w14:paraId="521F640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29856" behindDoc="0" locked="0" layoutInCell="1" allowOverlap="1" wp14:anchorId="7403667F" wp14:editId="41800076">
                      <wp:simplePos x="0" y="0"/>
                      <wp:positionH relativeFrom="column">
                        <wp:posOffset>1746</wp:posOffset>
                      </wp:positionH>
                      <wp:positionV relativeFrom="line">
                        <wp:posOffset>32703</wp:posOffset>
                      </wp:positionV>
                      <wp:extent cx="3592354" cy="320400"/>
                      <wp:effectExtent l="0" t="0" r="27305" b="22860"/>
                      <wp:wrapNone/>
                      <wp:docPr id="293274936" name="Rechteck: abgerundete Ecken 29327493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805F7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03667F" id="Rechteck: abgerundete Ecken 293274936" o:spid="_x0000_s2253" style="position:absolute;left:0;text-align:left;margin-left:.15pt;margin-top:2.6pt;width:282.85pt;height:25.25pt;z-index:257529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01wwQIAAMkFAAAOAAAAZHJzL2Uyb0RvYy54bWysVE1v2zAMvQ/YfxB0X+04SbsE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A83&#10;TXDBAgAAyQUAAA4AAAAAAAAAAAAAAAAALgIAAGRycy9lMm9Eb2MueG1sUEsBAi0AFAAGAAgAAAAh&#10;ABCRfb7aAAAABQEAAA8AAAAAAAAAAAAAAAAAGwUAAGRycy9kb3ducmV2LnhtbFBLBQYAAAAABAAE&#10;APMAAAAiBgAAAAA=&#10;" filled="f" strokecolor="black [3213]" strokeweight=".5pt">
                      <v:textbox>
                        <w:txbxContent>
                          <w:p w14:paraId="4B805F74" w14:textId="77777777" w:rsidR="00BD5E17" w:rsidRDefault="00BD5E17" w:rsidP="005721B8">
                            <w:pPr>
                              <w:jc w:val="center"/>
                            </w:pPr>
                            <w:r>
                              <w:t>x</w:t>
                            </w:r>
                          </w:p>
                        </w:txbxContent>
                      </v:textbox>
                      <w10:wrap anchory="line"/>
                    </v:roundrect>
                  </w:pict>
                </mc:Fallback>
              </mc:AlternateContent>
            </w:r>
          </w:p>
        </w:tc>
      </w:tr>
      <w:tr w:rsidR="00626664" w:rsidRPr="009F08DB" w14:paraId="4D83709D" w14:textId="77777777" w:rsidTr="00626664">
        <w:trPr>
          <w:trHeight w:val="1020"/>
        </w:trPr>
        <w:tc>
          <w:tcPr>
            <w:tcW w:w="2154" w:type="dxa"/>
            <w:shd w:val="clear" w:color="auto" w:fill="F2F2F2" w:themeFill="background1" w:themeFillShade="F2"/>
          </w:tcPr>
          <w:p w14:paraId="6E569D7D" w14:textId="7077D65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BE4A598" w14:textId="13D97154"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30880" behindDoc="0" locked="0" layoutInCell="1" allowOverlap="1" wp14:anchorId="669E7F1D" wp14:editId="697F69FA">
                      <wp:simplePos x="0" y="0"/>
                      <wp:positionH relativeFrom="column">
                        <wp:posOffset>-5715</wp:posOffset>
                      </wp:positionH>
                      <wp:positionV relativeFrom="line">
                        <wp:posOffset>252095</wp:posOffset>
                      </wp:positionV>
                      <wp:extent cx="4500000" cy="320400"/>
                      <wp:effectExtent l="0" t="0" r="15240" b="22860"/>
                      <wp:wrapNone/>
                      <wp:docPr id="293274937" name="Rechteck: abgerundete Ecken 29327493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ABBD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E7F1D" id="Rechteck: abgerundete Ecken 293274937" o:spid="_x0000_s2254" style="position:absolute;left:0;text-align:left;margin-left:-.45pt;margin-top:19.85pt;width:354.35pt;height:25.25pt;z-index:257530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PdLYEq8&#10;AgAAyQUAAA4AAAAAAAAAAAAAAAAALgIAAGRycy9lMm9Eb2MueG1sUEsBAi0AFAAGAAgAAAAhAHhH&#10;TL3cAAAABwEAAA8AAAAAAAAAAAAAAAAAFgUAAGRycy9kb3ducmV2LnhtbFBLBQYAAAAABAAEAPMA&#10;AAAfBgAAAAA=&#10;" filled="f" strokecolor="black [3213]" strokeweight=".5pt">
                      <v:textbox>
                        <w:txbxContent>
                          <w:p w14:paraId="16DABBD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DB18252" w14:textId="77777777" w:rsidR="00626664" w:rsidRPr="009F08DB" w:rsidRDefault="00626664" w:rsidP="00190981">
            <w:pPr>
              <w:pStyle w:val="Textkrper"/>
              <w:tabs>
                <w:tab w:val="left" w:pos="284"/>
              </w:tabs>
              <w:spacing w:after="0"/>
              <w:rPr>
                <w:lang w:val="de-DE"/>
              </w:rPr>
            </w:pPr>
          </w:p>
        </w:tc>
      </w:tr>
    </w:tbl>
    <w:p w14:paraId="5182CA53" w14:textId="261D6008" w:rsidR="005721B8" w:rsidRPr="009F08DB" w:rsidRDefault="006B3D12" w:rsidP="00897659">
      <w:pPr>
        <w:pStyle w:val="berschrift3nummeriert"/>
        <w:rPr>
          <w:lang w:val="de-DE"/>
        </w:rPr>
      </w:pPr>
      <w:bookmarkStart w:id="74" w:name="_Toc118817603"/>
      <w:r w:rsidRPr="009F08DB">
        <w:rPr>
          <w:lang w:val="de-DE"/>
        </w:rPr>
        <w:lastRenderedPageBreak/>
        <w:t xml:space="preserve">FLT 42: </w:t>
      </w:r>
      <w:r w:rsidR="007D7A09" w:rsidRPr="009F08DB">
        <w:rPr>
          <w:lang w:val="de-DE"/>
        </w:rPr>
        <w:t>SCHALTSCHRANK RECHTS: ÜBERTEMPERATUR</w:t>
      </w:r>
      <w:bookmarkEnd w:id="74"/>
    </w:p>
    <w:p w14:paraId="2198B86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25D094C" w14:textId="77777777" w:rsidTr="006B3D12">
        <w:trPr>
          <w:trHeight w:val="353"/>
        </w:trPr>
        <w:tc>
          <w:tcPr>
            <w:tcW w:w="2154" w:type="dxa"/>
            <w:shd w:val="clear" w:color="auto" w:fill="F2F2F2" w:themeFill="background1" w:themeFillShade="F2"/>
          </w:tcPr>
          <w:p w14:paraId="7AE82B79" w14:textId="68E52DD0" w:rsidR="005721B8" w:rsidRPr="009F08DB" w:rsidRDefault="00D8280B" w:rsidP="00190981">
            <w:pPr>
              <w:pStyle w:val="Textkrper"/>
              <w:spacing w:after="0"/>
              <w:rPr>
                <w:b/>
                <w:lang w:val="de-DE"/>
              </w:rPr>
            </w:pPr>
            <w:r w:rsidRPr="009F08DB">
              <w:rPr>
                <w:b/>
                <w:lang w:val="de-DE"/>
              </w:rPr>
              <w:t>Testziel</w:t>
            </w:r>
          </w:p>
        </w:tc>
        <w:tc>
          <w:tcPr>
            <w:tcW w:w="7257" w:type="dxa"/>
          </w:tcPr>
          <w:p w14:paraId="58E0257D" w14:textId="30C3D635" w:rsidR="005721B8" w:rsidRPr="009F08DB" w:rsidRDefault="00A7704C" w:rsidP="00190981">
            <w:pPr>
              <w:pStyle w:val="BulletTabtext"/>
              <w:rPr>
                <w:lang w:val="de-DE"/>
              </w:rPr>
            </w:pPr>
            <w:r w:rsidRPr="009F08DB">
              <w:rPr>
                <w:lang w:val="de-DE"/>
              </w:rPr>
              <w:t>Test, ob die richtige Störmeldung im Bedienfeld erscheint</w:t>
            </w:r>
          </w:p>
          <w:p w14:paraId="37D8C728" w14:textId="5B189384" w:rsidR="006B3D12" w:rsidRPr="009F08DB" w:rsidRDefault="006B3D12" w:rsidP="006B3D12">
            <w:pPr>
              <w:pStyle w:val="Abstandshalter"/>
              <w:rPr>
                <w:lang w:val="de-DE"/>
              </w:rPr>
            </w:pPr>
          </w:p>
        </w:tc>
      </w:tr>
      <w:tr w:rsidR="005721B8" w:rsidRPr="00897659" w14:paraId="15311DE5" w14:textId="77777777" w:rsidTr="00190981">
        <w:trPr>
          <w:trHeight w:val="170"/>
        </w:trPr>
        <w:tc>
          <w:tcPr>
            <w:tcW w:w="2154" w:type="dxa"/>
          </w:tcPr>
          <w:p w14:paraId="163A7231" w14:textId="77777777" w:rsidR="005721B8" w:rsidRPr="009F08DB" w:rsidRDefault="005721B8" w:rsidP="00190981">
            <w:pPr>
              <w:pStyle w:val="Textkrper"/>
              <w:spacing w:before="0" w:after="0"/>
              <w:rPr>
                <w:sz w:val="8"/>
                <w:szCs w:val="8"/>
                <w:lang w:val="de-DE"/>
              </w:rPr>
            </w:pPr>
          </w:p>
        </w:tc>
        <w:tc>
          <w:tcPr>
            <w:tcW w:w="7257" w:type="dxa"/>
          </w:tcPr>
          <w:p w14:paraId="5B3B8383" w14:textId="77777777" w:rsidR="005721B8" w:rsidRPr="009F08DB" w:rsidRDefault="005721B8" w:rsidP="00190981">
            <w:pPr>
              <w:pStyle w:val="Textkrper"/>
              <w:spacing w:before="0" w:after="0"/>
              <w:rPr>
                <w:sz w:val="8"/>
                <w:szCs w:val="8"/>
                <w:lang w:val="de-DE"/>
              </w:rPr>
            </w:pPr>
          </w:p>
        </w:tc>
      </w:tr>
      <w:tr w:rsidR="005721B8" w:rsidRPr="009F08DB" w14:paraId="67CE76C5" w14:textId="77777777" w:rsidTr="00190981">
        <w:trPr>
          <w:trHeight w:val="471"/>
        </w:trPr>
        <w:tc>
          <w:tcPr>
            <w:tcW w:w="2154" w:type="dxa"/>
            <w:shd w:val="clear" w:color="auto" w:fill="F2F2F2" w:themeFill="background1" w:themeFillShade="F2"/>
          </w:tcPr>
          <w:p w14:paraId="1854A3D9" w14:textId="30FCCC9A" w:rsidR="005721B8" w:rsidRPr="009F08DB" w:rsidRDefault="00D8280B" w:rsidP="00190981">
            <w:pPr>
              <w:pStyle w:val="Textkrper"/>
              <w:spacing w:after="0"/>
              <w:rPr>
                <w:b/>
                <w:lang w:val="de-DE"/>
              </w:rPr>
            </w:pPr>
            <w:r w:rsidRPr="009F08DB">
              <w:rPr>
                <w:b/>
                <w:lang w:val="de-DE"/>
              </w:rPr>
              <w:t>Testdurchführung</w:t>
            </w:r>
          </w:p>
        </w:tc>
        <w:tc>
          <w:tcPr>
            <w:tcW w:w="7257" w:type="dxa"/>
          </w:tcPr>
          <w:p w14:paraId="021E8484" w14:textId="77777777" w:rsidR="005721B8" w:rsidRPr="009F08DB" w:rsidRDefault="005721B8" w:rsidP="00190981">
            <w:pPr>
              <w:pStyle w:val="Textkrper"/>
              <w:spacing w:after="0"/>
              <w:rPr>
                <w:lang w:val="de-DE"/>
              </w:rPr>
            </w:pPr>
          </w:p>
        </w:tc>
      </w:tr>
      <w:tr w:rsidR="005721B8" w:rsidRPr="009F08DB" w14:paraId="72609605" w14:textId="77777777" w:rsidTr="006B3D12">
        <w:trPr>
          <w:trHeight w:val="413"/>
        </w:trPr>
        <w:tc>
          <w:tcPr>
            <w:tcW w:w="2154" w:type="dxa"/>
            <w:shd w:val="clear" w:color="auto" w:fill="F2F2F2" w:themeFill="background1" w:themeFillShade="F2"/>
          </w:tcPr>
          <w:p w14:paraId="2B7BB7D7" w14:textId="7B29E3B5" w:rsidR="005721B8" w:rsidRPr="009F08DB" w:rsidRDefault="00D41D58" w:rsidP="00190981">
            <w:pPr>
              <w:pStyle w:val="Textkrper"/>
              <w:spacing w:after="0"/>
              <w:rPr>
                <w:lang w:val="de-DE"/>
              </w:rPr>
            </w:pPr>
            <w:r w:rsidRPr="009F08DB">
              <w:rPr>
                <w:lang w:val="de-DE"/>
              </w:rPr>
              <w:t>Testvoraussetzungen</w:t>
            </w:r>
          </w:p>
        </w:tc>
        <w:tc>
          <w:tcPr>
            <w:tcW w:w="7257" w:type="dxa"/>
          </w:tcPr>
          <w:p w14:paraId="334BBCB0" w14:textId="63F0DF67" w:rsidR="005721B8" w:rsidRPr="009F08DB" w:rsidRDefault="00AE36C0" w:rsidP="006B3D12">
            <w:pPr>
              <w:pStyle w:val="BulletTabtext"/>
              <w:rPr>
                <w:lang w:val="de-DE"/>
              </w:rPr>
            </w:pPr>
            <w:r w:rsidRPr="009F08DB">
              <w:rPr>
                <w:lang w:val="de-DE"/>
              </w:rPr>
              <w:t>Maschine ist im Automatikbetrieb bereit</w:t>
            </w:r>
          </w:p>
          <w:p w14:paraId="032660EA" w14:textId="681CC8AE" w:rsidR="006B3D12" w:rsidRPr="009F08DB" w:rsidRDefault="006B3D12" w:rsidP="006B3D12">
            <w:pPr>
              <w:pStyle w:val="Abstandshalter"/>
              <w:rPr>
                <w:lang w:val="de-DE"/>
              </w:rPr>
            </w:pPr>
          </w:p>
        </w:tc>
      </w:tr>
      <w:tr w:rsidR="005721B8" w:rsidRPr="00897659" w14:paraId="5CA45F28" w14:textId="77777777" w:rsidTr="00190981">
        <w:trPr>
          <w:trHeight w:val="697"/>
        </w:trPr>
        <w:tc>
          <w:tcPr>
            <w:tcW w:w="2154" w:type="dxa"/>
            <w:shd w:val="clear" w:color="auto" w:fill="F2F2F2" w:themeFill="background1" w:themeFillShade="F2"/>
          </w:tcPr>
          <w:p w14:paraId="7E6833AD" w14:textId="066A10DB" w:rsidR="005721B8" w:rsidRPr="009F08DB" w:rsidRDefault="00D8280B" w:rsidP="00190981">
            <w:pPr>
              <w:pStyle w:val="Textkrper"/>
              <w:spacing w:after="0"/>
              <w:rPr>
                <w:lang w:val="de-DE"/>
              </w:rPr>
            </w:pPr>
            <w:r w:rsidRPr="009F08DB">
              <w:rPr>
                <w:lang w:val="de-DE"/>
              </w:rPr>
              <w:t>Erforderliche Tätigkeit</w:t>
            </w:r>
          </w:p>
        </w:tc>
        <w:tc>
          <w:tcPr>
            <w:tcW w:w="7257" w:type="dxa"/>
          </w:tcPr>
          <w:p w14:paraId="3B26DACB" w14:textId="5D8B3707" w:rsidR="005721B8" w:rsidRPr="009F08DB" w:rsidRDefault="007D7A09" w:rsidP="007D7A09">
            <w:pPr>
              <w:pStyle w:val="BulletTabtext"/>
              <w:rPr>
                <w:lang w:val="de-DE"/>
              </w:rPr>
            </w:pPr>
            <w:r w:rsidRPr="009F08DB">
              <w:rPr>
                <w:lang w:val="de-DE"/>
              </w:rPr>
              <w:t xml:space="preserve">Wert von Temperaturwächter (Schaltschrank links) </w:t>
            </w:r>
            <w:r w:rsidR="00792679" w:rsidRPr="009F08DB">
              <w:rPr>
                <w:lang w:val="de-DE"/>
              </w:rPr>
              <w:t>„</w:t>
            </w:r>
            <w:r w:rsidRPr="009F08DB">
              <w:rPr>
                <w:lang w:val="de-DE"/>
              </w:rPr>
              <w:t>=CAR1.W00-B13</w:t>
            </w:r>
            <w:r w:rsidR="00792679" w:rsidRPr="009F08DB">
              <w:rPr>
                <w:lang w:val="de-DE"/>
              </w:rPr>
              <w:t>“</w:t>
            </w:r>
            <w:r w:rsidRPr="009F08DB">
              <w:rPr>
                <w:lang w:val="de-DE"/>
              </w:rPr>
              <w:t xml:space="preserve"> niedriger als die aktuelle Temperatur im Schaltschrank einstellen</w:t>
            </w:r>
          </w:p>
        </w:tc>
      </w:tr>
      <w:tr w:rsidR="005721B8" w:rsidRPr="00897659" w14:paraId="152B9F60" w14:textId="77777777" w:rsidTr="00190981">
        <w:trPr>
          <w:trHeight w:val="697"/>
        </w:trPr>
        <w:tc>
          <w:tcPr>
            <w:tcW w:w="2154" w:type="dxa"/>
            <w:shd w:val="clear" w:color="auto" w:fill="F2F2F2" w:themeFill="background1" w:themeFillShade="F2"/>
          </w:tcPr>
          <w:p w14:paraId="28E37153" w14:textId="2668B829" w:rsidR="005721B8" w:rsidRPr="009F08DB" w:rsidRDefault="008C23D6" w:rsidP="00190981">
            <w:pPr>
              <w:pStyle w:val="Textkrper"/>
              <w:spacing w:after="0"/>
              <w:rPr>
                <w:lang w:val="de-DE"/>
              </w:rPr>
            </w:pPr>
            <w:r w:rsidRPr="009F08DB">
              <w:rPr>
                <w:lang w:val="de-DE"/>
              </w:rPr>
              <w:t>Folge</w:t>
            </w:r>
          </w:p>
        </w:tc>
        <w:tc>
          <w:tcPr>
            <w:tcW w:w="7257" w:type="dxa"/>
          </w:tcPr>
          <w:p w14:paraId="1D766597" w14:textId="00CD4646" w:rsidR="006B3D12" w:rsidRPr="009F08DB" w:rsidRDefault="00762C1A" w:rsidP="006B3D12">
            <w:pPr>
              <w:pStyle w:val="BulletTabtext"/>
              <w:rPr>
                <w:lang w:val="de-DE"/>
              </w:rPr>
            </w:pPr>
            <w:r w:rsidRPr="009F08DB">
              <w:rPr>
                <w:lang w:val="de-DE"/>
              </w:rPr>
              <w:t>Störmeldung erscheint im Bedienfeld</w:t>
            </w:r>
          </w:p>
          <w:p w14:paraId="753359CC" w14:textId="588B1E35" w:rsidR="005721B8" w:rsidRPr="009F08DB" w:rsidRDefault="000A4CB7" w:rsidP="006B3D12">
            <w:pPr>
              <w:pStyle w:val="BulletTabtext"/>
              <w:rPr>
                <w:lang w:val="de-DE"/>
              </w:rPr>
            </w:pPr>
            <w:r w:rsidRPr="009F08DB">
              <w:rPr>
                <w:lang w:val="de-DE"/>
              </w:rPr>
              <w:t>Maschine kann nicht gestartet werden, solange Störmeldung aktiv ist</w:t>
            </w:r>
          </w:p>
          <w:p w14:paraId="4BA507DE" w14:textId="2E3CFFF0" w:rsidR="006B3D12" w:rsidRPr="009F08DB" w:rsidRDefault="006B3D12" w:rsidP="006B3D12">
            <w:pPr>
              <w:pStyle w:val="Abstandshalter"/>
              <w:rPr>
                <w:lang w:val="de-DE"/>
              </w:rPr>
            </w:pPr>
          </w:p>
        </w:tc>
      </w:tr>
      <w:tr w:rsidR="005721B8" w:rsidRPr="009F08DB" w14:paraId="21796603" w14:textId="77777777" w:rsidTr="006B3D12">
        <w:trPr>
          <w:trHeight w:val="358"/>
        </w:trPr>
        <w:tc>
          <w:tcPr>
            <w:tcW w:w="2154" w:type="dxa"/>
            <w:shd w:val="clear" w:color="auto" w:fill="F2F2F2" w:themeFill="background1" w:themeFillShade="F2"/>
          </w:tcPr>
          <w:p w14:paraId="458DE38A" w14:textId="6A12A8AF" w:rsidR="005721B8" w:rsidRPr="009F08DB" w:rsidRDefault="00D8280B" w:rsidP="00190981">
            <w:pPr>
              <w:pStyle w:val="Textkrper"/>
              <w:spacing w:after="0"/>
              <w:rPr>
                <w:lang w:val="de-DE"/>
              </w:rPr>
            </w:pPr>
            <w:r w:rsidRPr="009F08DB">
              <w:rPr>
                <w:lang w:val="de-DE"/>
              </w:rPr>
              <w:t>Kommentare</w:t>
            </w:r>
          </w:p>
        </w:tc>
        <w:tc>
          <w:tcPr>
            <w:tcW w:w="7257" w:type="dxa"/>
          </w:tcPr>
          <w:p w14:paraId="6F5F11C7" w14:textId="485900B2" w:rsidR="005721B8" w:rsidRPr="009F08DB" w:rsidRDefault="00AE36C0" w:rsidP="00190981">
            <w:pPr>
              <w:pStyle w:val="BulletTabtext"/>
              <w:rPr>
                <w:lang w:val="de-DE"/>
              </w:rPr>
            </w:pPr>
            <w:r w:rsidRPr="009F08DB">
              <w:rPr>
                <w:lang w:val="de-DE"/>
              </w:rPr>
              <w:t>Keine</w:t>
            </w:r>
          </w:p>
          <w:p w14:paraId="2D39E7AB" w14:textId="77777777" w:rsidR="005721B8" w:rsidRPr="009F08DB" w:rsidRDefault="005721B8" w:rsidP="00190981">
            <w:pPr>
              <w:pStyle w:val="Abstandshalter"/>
              <w:rPr>
                <w:lang w:val="de-DE"/>
              </w:rPr>
            </w:pPr>
          </w:p>
        </w:tc>
      </w:tr>
      <w:tr w:rsidR="005721B8" w:rsidRPr="009F08DB" w14:paraId="6331A639" w14:textId="77777777" w:rsidTr="00190981">
        <w:trPr>
          <w:trHeight w:val="697"/>
        </w:trPr>
        <w:tc>
          <w:tcPr>
            <w:tcW w:w="2154" w:type="dxa"/>
            <w:shd w:val="clear" w:color="auto" w:fill="F2F2F2" w:themeFill="background1" w:themeFillShade="F2"/>
          </w:tcPr>
          <w:p w14:paraId="0C8D252F" w14:textId="1A796698" w:rsidR="005721B8" w:rsidRPr="009F08DB" w:rsidRDefault="00D41D58" w:rsidP="00190981">
            <w:pPr>
              <w:pStyle w:val="Textkrper"/>
              <w:spacing w:after="0"/>
              <w:rPr>
                <w:lang w:val="de-DE"/>
              </w:rPr>
            </w:pPr>
            <w:r w:rsidRPr="009F08DB">
              <w:rPr>
                <w:lang w:val="de-DE"/>
              </w:rPr>
              <w:t>Quittierung</w:t>
            </w:r>
          </w:p>
        </w:tc>
        <w:tc>
          <w:tcPr>
            <w:tcW w:w="7257" w:type="dxa"/>
          </w:tcPr>
          <w:p w14:paraId="2B3814CF" w14:textId="6168E0BA" w:rsidR="006B3D12" w:rsidRPr="009F08DB" w:rsidRDefault="007D7A09" w:rsidP="0089525A">
            <w:pPr>
              <w:pStyle w:val="BulletTabtext"/>
              <w:rPr>
                <w:lang w:val="de-DE"/>
              </w:rPr>
            </w:pPr>
            <w:r w:rsidRPr="009F08DB">
              <w:rPr>
                <w:lang w:val="de-DE"/>
              </w:rPr>
              <w:t xml:space="preserve">Temperaturwächter </w:t>
            </w:r>
            <w:r w:rsidR="00792679" w:rsidRPr="009F08DB">
              <w:rPr>
                <w:lang w:val="de-DE"/>
              </w:rPr>
              <w:t>„</w:t>
            </w:r>
            <w:r w:rsidRPr="009F08DB">
              <w:rPr>
                <w:lang w:val="de-DE"/>
              </w:rPr>
              <w:t>=CAR1.W00-B13</w:t>
            </w:r>
            <w:r w:rsidR="00792679" w:rsidRPr="009F08DB">
              <w:rPr>
                <w:lang w:val="de-DE"/>
              </w:rPr>
              <w:t>“</w:t>
            </w:r>
            <w:r w:rsidRPr="009F08DB">
              <w:rPr>
                <w:lang w:val="de-DE"/>
              </w:rPr>
              <w:t xml:space="preserve"> zurück auf vorherigen Wert 45 °C einstellen</w:t>
            </w:r>
          </w:p>
          <w:p w14:paraId="57C925E9" w14:textId="59418DFC" w:rsidR="005721B8" w:rsidRPr="009F08DB" w:rsidRDefault="00762C1A" w:rsidP="006B3D12">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DEE8A05" w14:textId="48EA18E0" w:rsidR="006B3D12" w:rsidRPr="009F08DB" w:rsidRDefault="006B3D12" w:rsidP="006B3D12">
            <w:pPr>
              <w:pStyle w:val="Abstandshalter"/>
              <w:rPr>
                <w:lang w:val="de-DE"/>
              </w:rPr>
            </w:pPr>
          </w:p>
        </w:tc>
      </w:tr>
    </w:tbl>
    <w:p w14:paraId="02C2D2B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D996CB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7199F0E" w14:textId="380BFD2B"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CF78BE4"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FBE9651" w14:textId="78774CE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FD717A0" w14:textId="77777777" w:rsidTr="00190981">
        <w:trPr>
          <w:trHeight w:val="697"/>
        </w:trPr>
        <w:tc>
          <w:tcPr>
            <w:tcW w:w="2154" w:type="dxa"/>
            <w:tcBorders>
              <w:bottom w:val="nil"/>
            </w:tcBorders>
            <w:shd w:val="clear" w:color="auto" w:fill="F2F2F2" w:themeFill="background1" w:themeFillShade="F2"/>
          </w:tcPr>
          <w:p w14:paraId="51ED0A77" w14:textId="32A196C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DB74A7B" w14:textId="4CA9EF8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4BB0FC9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50592" behindDoc="0" locked="0" layoutInCell="1" allowOverlap="1" wp14:anchorId="581191FB" wp14:editId="351A352F">
                      <wp:simplePos x="0" y="0"/>
                      <wp:positionH relativeFrom="column">
                        <wp:posOffset>-36195</wp:posOffset>
                      </wp:positionH>
                      <wp:positionV relativeFrom="line">
                        <wp:posOffset>36195</wp:posOffset>
                      </wp:positionV>
                      <wp:extent cx="820800" cy="320400"/>
                      <wp:effectExtent l="0" t="0" r="17780" b="22860"/>
                      <wp:wrapNone/>
                      <wp:docPr id="293274938" name="Rechteck: abgerundete Ecken 29327493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BA4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191FB" id="Rechteck: abgerundete Ecken 293274938" o:spid="_x0000_s2255" style="position:absolute;left:0;text-align:left;margin-left:-2.85pt;margin-top:2.85pt;width:64.65pt;height:25.25pt;z-index:253550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Cr8qy+&#10;AgAAyAUAAA4AAAAAAAAAAAAAAAAALgIAAGRycy9lMm9Eb2MueG1sUEsBAi0AFAAGAAgAAAAhADWT&#10;XnbaAAAABwEAAA8AAAAAAAAAAAAAAAAAGAUAAGRycy9kb3ducmV2LnhtbFBLBQYAAAAABAAEAPMA&#10;AAAfBgAAAAA=&#10;" filled="f" strokecolor="black [3213]" strokeweight=".5pt">
                      <v:textbox>
                        <w:txbxContent>
                          <w:p w14:paraId="6064BA49" w14:textId="77777777" w:rsidR="00BD5E17" w:rsidRDefault="00BD5E17" w:rsidP="005721B8">
                            <w:pPr>
                              <w:jc w:val="center"/>
                            </w:pPr>
                            <w:r>
                              <w:t>x</w:t>
                            </w:r>
                          </w:p>
                        </w:txbxContent>
                      </v:textbox>
                      <w10:wrap anchory="line"/>
                    </v:roundrect>
                  </w:pict>
                </mc:Fallback>
              </mc:AlternateContent>
            </w:r>
          </w:p>
        </w:tc>
      </w:tr>
      <w:tr w:rsidR="005721B8" w:rsidRPr="00897659" w14:paraId="1BD0856A" w14:textId="77777777" w:rsidTr="00190981">
        <w:trPr>
          <w:trHeight w:val="697"/>
        </w:trPr>
        <w:tc>
          <w:tcPr>
            <w:tcW w:w="2154" w:type="dxa"/>
            <w:tcBorders>
              <w:top w:val="nil"/>
              <w:bottom w:val="nil"/>
            </w:tcBorders>
            <w:shd w:val="clear" w:color="auto" w:fill="F2F2F2" w:themeFill="background1" w:themeFillShade="F2"/>
          </w:tcPr>
          <w:p w14:paraId="59B24F1B" w14:textId="77777777" w:rsidR="005721B8" w:rsidRPr="009F08DB" w:rsidRDefault="005721B8" w:rsidP="00190981">
            <w:pPr>
              <w:pStyle w:val="Textkrper"/>
              <w:spacing w:after="0"/>
              <w:rPr>
                <w:lang w:val="de-DE"/>
              </w:rPr>
            </w:pPr>
          </w:p>
        </w:tc>
        <w:tc>
          <w:tcPr>
            <w:tcW w:w="5839" w:type="dxa"/>
            <w:tcBorders>
              <w:top w:val="nil"/>
              <w:bottom w:val="nil"/>
            </w:tcBorders>
          </w:tcPr>
          <w:p w14:paraId="2891B3EC" w14:textId="24AD910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8B03AE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57760" behindDoc="0" locked="0" layoutInCell="1" allowOverlap="1" wp14:anchorId="49770E3C" wp14:editId="7769FC8B">
                      <wp:simplePos x="0" y="0"/>
                      <wp:positionH relativeFrom="column">
                        <wp:posOffset>-36195</wp:posOffset>
                      </wp:positionH>
                      <wp:positionV relativeFrom="line">
                        <wp:posOffset>36195</wp:posOffset>
                      </wp:positionV>
                      <wp:extent cx="820800" cy="320400"/>
                      <wp:effectExtent l="0" t="0" r="17780" b="22860"/>
                      <wp:wrapNone/>
                      <wp:docPr id="293274939" name="Rechteck: abgerundete Ecken 2932749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B6F8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70E3C" id="Rechteck: abgerundete Ecken 293274939" o:spid="_x0000_s2256" style="position:absolute;left:0;text-align:left;margin-left:-2.85pt;margin-top:2.85pt;width:64.65pt;height:25.25pt;z-index:253557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lR/qm+&#10;AgAAyAUAAA4AAAAAAAAAAAAAAAAALgIAAGRycy9lMm9Eb2MueG1sUEsBAi0AFAAGAAgAAAAhADWT&#10;XnbaAAAABwEAAA8AAAAAAAAAAAAAAAAAGAUAAGRycy9kb3ducmV2LnhtbFBLBQYAAAAABAAEAPMA&#10;AAAfBgAAAAA=&#10;" filled="f" strokecolor="black [3213]" strokeweight=".5pt">
                      <v:textbox>
                        <w:txbxContent>
                          <w:p w14:paraId="134B6F8B" w14:textId="77777777" w:rsidR="00BD5E17" w:rsidRDefault="00BD5E17" w:rsidP="005721B8">
                            <w:pPr>
                              <w:jc w:val="center"/>
                            </w:pPr>
                            <w:r>
                              <w:t>x</w:t>
                            </w:r>
                          </w:p>
                        </w:txbxContent>
                      </v:textbox>
                      <w10:wrap anchory="line"/>
                    </v:roundrect>
                  </w:pict>
                </mc:Fallback>
              </mc:AlternateContent>
            </w:r>
          </w:p>
        </w:tc>
      </w:tr>
      <w:tr w:rsidR="005721B8" w:rsidRPr="009F08DB" w14:paraId="28206EFF" w14:textId="77777777" w:rsidTr="00190981">
        <w:trPr>
          <w:trHeight w:val="1701"/>
        </w:trPr>
        <w:tc>
          <w:tcPr>
            <w:tcW w:w="2154" w:type="dxa"/>
            <w:shd w:val="clear" w:color="auto" w:fill="F2F2F2" w:themeFill="background1" w:themeFillShade="F2"/>
          </w:tcPr>
          <w:p w14:paraId="7C235A9F" w14:textId="2C91FA6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358938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54688" behindDoc="0" locked="0" layoutInCell="1" allowOverlap="1" wp14:anchorId="6785071A" wp14:editId="756E6F39">
                      <wp:simplePos x="0" y="0"/>
                      <wp:positionH relativeFrom="column">
                        <wp:posOffset>-5715</wp:posOffset>
                      </wp:positionH>
                      <wp:positionV relativeFrom="line">
                        <wp:posOffset>72390</wp:posOffset>
                      </wp:positionV>
                      <wp:extent cx="4500000" cy="942975"/>
                      <wp:effectExtent l="0" t="0" r="15240" b="28575"/>
                      <wp:wrapNone/>
                      <wp:docPr id="293274942" name="Rechteck: abgerundete Ecken 29327494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21D4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85071A" id="Rechteck: abgerundete Ecken 293274942" o:spid="_x0000_s2257" style="position:absolute;left:0;text-align:left;margin-left:-.45pt;margin-top:5.7pt;width:354.35pt;height:74.25pt;z-index:253554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pvA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O76I2m8&#10;AgAAyQUAAA4AAAAAAAAAAAAAAAAALgIAAGRycy9lMm9Eb2MueG1sUEsBAi0AFAAGAAgAAAAhAO8y&#10;f+7cAAAACAEAAA8AAAAAAAAAAAAAAAAAFgUAAGRycy9kb3ducmV2LnhtbFBLBQYAAAAABAAEAPMA&#10;AAAfBgAAAAA=&#10;" filled="f" strokecolor="black [3213]" strokeweight=".5pt">
                      <v:textbox>
                        <w:txbxContent>
                          <w:p w14:paraId="52F21D4E" w14:textId="77777777" w:rsidR="00BD5E17" w:rsidRDefault="00BD5E17" w:rsidP="005721B8">
                            <w:pPr>
                              <w:jc w:val="center"/>
                            </w:pPr>
                            <w:r>
                              <w:t>x</w:t>
                            </w:r>
                          </w:p>
                        </w:txbxContent>
                      </v:textbox>
                      <w10:wrap anchory="line"/>
                    </v:roundrect>
                  </w:pict>
                </mc:Fallback>
              </mc:AlternateContent>
            </w:r>
          </w:p>
        </w:tc>
      </w:tr>
    </w:tbl>
    <w:p w14:paraId="7F4EF517" w14:textId="77777777" w:rsidR="005721B8" w:rsidRPr="009F08DB" w:rsidRDefault="005721B8" w:rsidP="005721B8">
      <w:pPr>
        <w:pStyle w:val="Textkrper"/>
        <w:rPr>
          <w:lang w:val="de-DE"/>
        </w:rPr>
      </w:pPr>
    </w:p>
    <w:p w14:paraId="131D6600" w14:textId="0ED9AF6E" w:rsidR="005721B8" w:rsidRDefault="005721B8" w:rsidP="005721B8">
      <w:pPr>
        <w:pStyle w:val="Textkrper"/>
        <w:rPr>
          <w:lang w:val="de-DE"/>
        </w:rPr>
      </w:pPr>
    </w:p>
    <w:p w14:paraId="502BC057" w14:textId="77777777" w:rsidR="00C4597A" w:rsidRPr="009F08DB" w:rsidRDefault="00C4597A" w:rsidP="005721B8">
      <w:pPr>
        <w:pStyle w:val="Textkrper"/>
        <w:rPr>
          <w:lang w:val="de-DE"/>
        </w:rPr>
      </w:pPr>
    </w:p>
    <w:p w14:paraId="28A7E9C5" w14:textId="77777777" w:rsidR="006B3D12" w:rsidRPr="009F08DB" w:rsidRDefault="006B3D12" w:rsidP="005721B8">
      <w:pPr>
        <w:pStyle w:val="Textkrper"/>
        <w:rPr>
          <w:lang w:val="de-DE"/>
        </w:rPr>
      </w:pPr>
    </w:p>
    <w:p w14:paraId="69DEBE2D"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498065E" w14:textId="77777777" w:rsidTr="00626664">
        <w:trPr>
          <w:trHeight w:val="1020"/>
        </w:trPr>
        <w:tc>
          <w:tcPr>
            <w:tcW w:w="2154" w:type="dxa"/>
            <w:shd w:val="clear" w:color="auto" w:fill="F2F2F2" w:themeFill="background1" w:themeFillShade="F2"/>
          </w:tcPr>
          <w:p w14:paraId="2132BCAF" w14:textId="7BC22F1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27D547A" w14:textId="0A061385" w:rsidR="00626664" w:rsidRPr="009F08DB" w:rsidRDefault="00745279" w:rsidP="00190981">
            <w:pPr>
              <w:pStyle w:val="Textkrper"/>
              <w:tabs>
                <w:tab w:val="left" w:pos="284"/>
              </w:tabs>
              <w:spacing w:after="0"/>
              <w:rPr>
                <w:lang w:val="de-DE"/>
              </w:rPr>
            </w:pPr>
            <w:r w:rsidRPr="009F08DB">
              <w:rPr>
                <w:lang w:val="de-DE"/>
              </w:rPr>
              <w:t>ja/nein</w:t>
            </w:r>
          </w:p>
          <w:p w14:paraId="0D1E8A1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32928" behindDoc="0" locked="0" layoutInCell="1" allowOverlap="1" wp14:anchorId="28ADC46F" wp14:editId="2D55B15D">
                      <wp:simplePos x="0" y="0"/>
                      <wp:positionH relativeFrom="column">
                        <wp:posOffset>635</wp:posOffset>
                      </wp:positionH>
                      <wp:positionV relativeFrom="paragraph">
                        <wp:posOffset>36195</wp:posOffset>
                      </wp:positionV>
                      <wp:extent cx="820800" cy="320400"/>
                      <wp:effectExtent l="0" t="0" r="17780" b="22860"/>
                      <wp:wrapNone/>
                      <wp:docPr id="293274943" name="Rechteck: abgerundete Ecken 2932749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5B184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ADC46F" id="Rechteck: abgerundete Ecken 293274943" o:spid="_x0000_s2258" style="position:absolute;left:0;text-align:left;margin-left:.05pt;margin-top:2.85pt;width:64.65pt;height:25.25pt;z-index:25753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bADMwvgIA&#10;AMgFAAAOAAAAAAAAAAAAAAAAAC4CAABkcnMvZTJvRG9jLnhtbFBLAQItABQABgAIAAAAIQCbrlPC&#10;2AAAAAUBAAAPAAAAAAAAAAAAAAAAABgFAABkcnMvZG93bnJldi54bWxQSwUGAAAAAAQABADzAAAA&#10;HQYAAAAA&#10;" filled="f" strokecolor="black [3213]" strokeweight=".5pt">
                      <v:textbox>
                        <w:txbxContent>
                          <w:p w14:paraId="2D5B1846" w14:textId="77777777" w:rsidR="00BD5E17" w:rsidRDefault="00BD5E17" w:rsidP="005721B8">
                            <w:pPr>
                              <w:jc w:val="center"/>
                            </w:pPr>
                            <w:r>
                              <w:t>x</w:t>
                            </w:r>
                          </w:p>
                        </w:txbxContent>
                      </v:textbox>
                    </v:roundrect>
                  </w:pict>
                </mc:Fallback>
              </mc:AlternateContent>
            </w:r>
          </w:p>
        </w:tc>
        <w:tc>
          <w:tcPr>
            <w:tcW w:w="5839" w:type="dxa"/>
            <w:shd w:val="clear" w:color="auto" w:fill="auto"/>
          </w:tcPr>
          <w:p w14:paraId="67A35510" w14:textId="20CC868B" w:rsidR="00626664" w:rsidRPr="009F08DB" w:rsidRDefault="00745279" w:rsidP="00190981">
            <w:pPr>
              <w:pStyle w:val="Textkrper"/>
              <w:tabs>
                <w:tab w:val="left" w:pos="284"/>
              </w:tabs>
              <w:spacing w:after="0"/>
              <w:rPr>
                <w:lang w:val="de-DE"/>
              </w:rPr>
            </w:pPr>
            <w:r w:rsidRPr="009F08DB">
              <w:rPr>
                <w:lang w:val="de-DE"/>
              </w:rPr>
              <w:t>Datum/Kurzzeichen</w:t>
            </w:r>
          </w:p>
          <w:p w14:paraId="00032B1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33952" behindDoc="0" locked="0" layoutInCell="1" allowOverlap="1" wp14:anchorId="4B820ADC" wp14:editId="56E77E1A">
                      <wp:simplePos x="0" y="0"/>
                      <wp:positionH relativeFrom="column">
                        <wp:posOffset>1746</wp:posOffset>
                      </wp:positionH>
                      <wp:positionV relativeFrom="line">
                        <wp:posOffset>32703</wp:posOffset>
                      </wp:positionV>
                      <wp:extent cx="3592354" cy="320400"/>
                      <wp:effectExtent l="0" t="0" r="27305" b="22860"/>
                      <wp:wrapNone/>
                      <wp:docPr id="293274944" name="Rechteck: abgerundete Ecken 29327494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EEE3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820ADC" id="Rechteck: abgerundete Ecken 293274944" o:spid="_x0000_s2259" style="position:absolute;left:0;text-align:left;margin-left:.15pt;margin-top:2.6pt;width:282.85pt;height:25.25pt;z-index:257533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8nwQ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JK&#10;vyfBAgAAyQUAAA4AAAAAAAAAAAAAAAAALgIAAGRycy9lMm9Eb2MueG1sUEsBAi0AFAAGAAgAAAAh&#10;ABCRfb7aAAAABQEAAA8AAAAAAAAAAAAAAAAAGwUAAGRycy9kb3ducmV2LnhtbFBLBQYAAAAABAAE&#10;APMAAAAiBgAAAAA=&#10;" filled="f" strokecolor="black [3213]" strokeweight=".5pt">
                      <v:textbox>
                        <w:txbxContent>
                          <w:p w14:paraId="1ABEEE3A" w14:textId="77777777" w:rsidR="00BD5E17" w:rsidRDefault="00BD5E17" w:rsidP="005721B8">
                            <w:pPr>
                              <w:jc w:val="center"/>
                            </w:pPr>
                            <w:r>
                              <w:t>x</w:t>
                            </w:r>
                          </w:p>
                        </w:txbxContent>
                      </v:textbox>
                      <w10:wrap anchory="line"/>
                    </v:roundrect>
                  </w:pict>
                </mc:Fallback>
              </mc:AlternateContent>
            </w:r>
          </w:p>
        </w:tc>
      </w:tr>
      <w:tr w:rsidR="00626664" w:rsidRPr="009F08DB" w14:paraId="36317B5F" w14:textId="77777777" w:rsidTr="00626664">
        <w:trPr>
          <w:trHeight w:val="1020"/>
        </w:trPr>
        <w:tc>
          <w:tcPr>
            <w:tcW w:w="2154" w:type="dxa"/>
            <w:shd w:val="clear" w:color="auto" w:fill="F2F2F2" w:themeFill="background1" w:themeFillShade="F2"/>
          </w:tcPr>
          <w:p w14:paraId="2738F9CD" w14:textId="16167C2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FD3F0DF" w14:textId="2C9C643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34976" behindDoc="0" locked="0" layoutInCell="1" allowOverlap="1" wp14:anchorId="09DD7FAB" wp14:editId="11777CE5">
                      <wp:simplePos x="0" y="0"/>
                      <wp:positionH relativeFrom="column">
                        <wp:posOffset>-5715</wp:posOffset>
                      </wp:positionH>
                      <wp:positionV relativeFrom="line">
                        <wp:posOffset>252095</wp:posOffset>
                      </wp:positionV>
                      <wp:extent cx="4500000" cy="320400"/>
                      <wp:effectExtent l="0" t="0" r="15240" b="22860"/>
                      <wp:wrapNone/>
                      <wp:docPr id="293274945" name="Rechteck: abgerundete Ecken 29327494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C5F4C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D7FAB" id="Rechteck: abgerundete Ecken 293274945" o:spid="_x0000_s2260" style="position:absolute;left:0;text-align:left;margin-left:-.45pt;margin-top:19.85pt;width:354.35pt;height:25.25pt;z-index:257534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Lw196i8&#10;AgAAyQUAAA4AAAAAAAAAAAAAAAAALgIAAGRycy9lMm9Eb2MueG1sUEsBAi0AFAAGAAgAAAAhAHhH&#10;TL3cAAAABwEAAA8AAAAAAAAAAAAAAAAAFgUAAGRycy9kb3ducmV2LnhtbFBLBQYAAAAABAAEAPMA&#10;AAAfBgAAAAA=&#10;" filled="f" strokecolor="black [3213]" strokeweight=".5pt">
                      <v:textbox>
                        <w:txbxContent>
                          <w:p w14:paraId="29C5F4C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0CC7078" w14:textId="77777777" w:rsidR="00626664" w:rsidRPr="009F08DB" w:rsidRDefault="00626664" w:rsidP="00190981">
            <w:pPr>
              <w:pStyle w:val="Textkrper"/>
              <w:tabs>
                <w:tab w:val="left" w:pos="284"/>
              </w:tabs>
              <w:spacing w:after="0"/>
              <w:rPr>
                <w:lang w:val="de-DE"/>
              </w:rPr>
            </w:pPr>
          </w:p>
        </w:tc>
      </w:tr>
    </w:tbl>
    <w:p w14:paraId="2356B4F2" w14:textId="77777777" w:rsidR="005721B8" w:rsidRPr="009F08DB" w:rsidRDefault="005721B8" w:rsidP="005721B8">
      <w:pPr>
        <w:rPr>
          <w:rFonts w:ascii="Arial" w:hAnsi="Arial"/>
          <w:lang w:val="de-DE"/>
        </w:rPr>
      </w:pPr>
      <w:r w:rsidRPr="009F08DB">
        <w:rPr>
          <w:lang w:val="de-DE"/>
        </w:rPr>
        <w:br w:type="page"/>
      </w:r>
    </w:p>
    <w:p w14:paraId="50685BB0" w14:textId="3B08E4AE" w:rsidR="005721B8" w:rsidRPr="009F08DB" w:rsidRDefault="00B35E61" w:rsidP="00897659">
      <w:pPr>
        <w:pStyle w:val="berschrift3nummeriert"/>
        <w:rPr>
          <w:lang w:val="de-DE"/>
        </w:rPr>
      </w:pPr>
      <w:bookmarkStart w:id="75" w:name="_Toc118817604"/>
      <w:r w:rsidRPr="009F08DB">
        <w:rPr>
          <w:lang w:val="de-DE"/>
        </w:rPr>
        <w:lastRenderedPageBreak/>
        <w:t xml:space="preserve">FLT 43: </w:t>
      </w:r>
      <w:r w:rsidR="007D7A09" w:rsidRPr="009F08DB">
        <w:rPr>
          <w:lang w:val="de-DE"/>
        </w:rPr>
        <w:t>SCHALTSCHRANK: SPANNUNGSÜBERWACHUNG</w:t>
      </w:r>
      <w:bookmarkEnd w:id="75"/>
    </w:p>
    <w:p w14:paraId="4E925C7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B4F84D0" w14:textId="77777777" w:rsidTr="00B35E61">
        <w:trPr>
          <w:trHeight w:val="353"/>
        </w:trPr>
        <w:tc>
          <w:tcPr>
            <w:tcW w:w="2154" w:type="dxa"/>
            <w:shd w:val="clear" w:color="auto" w:fill="F2F2F2" w:themeFill="background1" w:themeFillShade="F2"/>
          </w:tcPr>
          <w:p w14:paraId="5FF2C9F3" w14:textId="26D8BD60" w:rsidR="005721B8" w:rsidRPr="009F08DB" w:rsidRDefault="00D8280B" w:rsidP="00190981">
            <w:pPr>
              <w:pStyle w:val="Textkrper"/>
              <w:spacing w:after="0"/>
              <w:rPr>
                <w:b/>
                <w:lang w:val="de-DE"/>
              </w:rPr>
            </w:pPr>
            <w:r w:rsidRPr="009F08DB">
              <w:rPr>
                <w:b/>
                <w:lang w:val="de-DE"/>
              </w:rPr>
              <w:t>Testziel</w:t>
            </w:r>
          </w:p>
        </w:tc>
        <w:tc>
          <w:tcPr>
            <w:tcW w:w="7257" w:type="dxa"/>
          </w:tcPr>
          <w:p w14:paraId="55F716CB" w14:textId="0FE5F661" w:rsidR="005721B8" w:rsidRPr="009F08DB" w:rsidRDefault="00A7704C" w:rsidP="00190981">
            <w:pPr>
              <w:pStyle w:val="BulletTabtext"/>
              <w:rPr>
                <w:lang w:val="de-DE"/>
              </w:rPr>
            </w:pPr>
            <w:r w:rsidRPr="009F08DB">
              <w:rPr>
                <w:lang w:val="de-DE"/>
              </w:rPr>
              <w:t>Test, ob die richtige Störmeldung im Bedienfeld erscheint</w:t>
            </w:r>
          </w:p>
          <w:p w14:paraId="003A655E" w14:textId="76E1F814" w:rsidR="00B35E61" w:rsidRPr="009F08DB" w:rsidRDefault="00B35E61" w:rsidP="00B35E61">
            <w:pPr>
              <w:pStyle w:val="Abstandshalter"/>
              <w:rPr>
                <w:lang w:val="de-DE"/>
              </w:rPr>
            </w:pPr>
          </w:p>
        </w:tc>
      </w:tr>
      <w:tr w:rsidR="005721B8" w:rsidRPr="00897659" w14:paraId="0B1A2379" w14:textId="77777777" w:rsidTr="00190981">
        <w:trPr>
          <w:trHeight w:val="170"/>
        </w:trPr>
        <w:tc>
          <w:tcPr>
            <w:tcW w:w="2154" w:type="dxa"/>
          </w:tcPr>
          <w:p w14:paraId="14A70C37" w14:textId="77777777" w:rsidR="005721B8" w:rsidRPr="009F08DB" w:rsidRDefault="005721B8" w:rsidP="00190981">
            <w:pPr>
              <w:pStyle w:val="Textkrper"/>
              <w:spacing w:before="0" w:after="0"/>
              <w:rPr>
                <w:sz w:val="8"/>
                <w:szCs w:val="8"/>
                <w:lang w:val="de-DE"/>
              </w:rPr>
            </w:pPr>
          </w:p>
        </w:tc>
        <w:tc>
          <w:tcPr>
            <w:tcW w:w="7257" w:type="dxa"/>
          </w:tcPr>
          <w:p w14:paraId="678C4403" w14:textId="77777777" w:rsidR="005721B8" w:rsidRPr="009F08DB" w:rsidRDefault="005721B8" w:rsidP="00190981">
            <w:pPr>
              <w:pStyle w:val="Textkrper"/>
              <w:spacing w:before="0" w:after="0"/>
              <w:rPr>
                <w:sz w:val="8"/>
                <w:szCs w:val="8"/>
                <w:lang w:val="de-DE"/>
              </w:rPr>
            </w:pPr>
          </w:p>
        </w:tc>
      </w:tr>
      <w:tr w:rsidR="005721B8" w:rsidRPr="009F08DB" w14:paraId="3AFF9DB9" w14:textId="77777777" w:rsidTr="00190981">
        <w:trPr>
          <w:trHeight w:val="471"/>
        </w:trPr>
        <w:tc>
          <w:tcPr>
            <w:tcW w:w="2154" w:type="dxa"/>
            <w:shd w:val="clear" w:color="auto" w:fill="F2F2F2" w:themeFill="background1" w:themeFillShade="F2"/>
          </w:tcPr>
          <w:p w14:paraId="04CFA084" w14:textId="18B4FEBF" w:rsidR="005721B8" w:rsidRPr="009F08DB" w:rsidRDefault="00D8280B" w:rsidP="00190981">
            <w:pPr>
              <w:pStyle w:val="Textkrper"/>
              <w:spacing w:after="0"/>
              <w:rPr>
                <w:b/>
                <w:lang w:val="de-DE"/>
              </w:rPr>
            </w:pPr>
            <w:r w:rsidRPr="009F08DB">
              <w:rPr>
                <w:b/>
                <w:lang w:val="de-DE"/>
              </w:rPr>
              <w:t>Testdurchführung</w:t>
            </w:r>
          </w:p>
        </w:tc>
        <w:tc>
          <w:tcPr>
            <w:tcW w:w="7257" w:type="dxa"/>
          </w:tcPr>
          <w:p w14:paraId="2C4DAD57" w14:textId="77777777" w:rsidR="005721B8" w:rsidRPr="009F08DB" w:rsidRDefault="005721B8" w:rsidP="00190981">
            <w:pPr>
              <w:pStyle w:val="Textkrper"/>
              <w:spacing w:after="0"/>
              <w:rPr>
                <w:lang w:val="de-DE"/>
              </w:rPr>
            </w:pPr>
          </w:p>
        </w:tc>
      </w:tr>
      <w:tr w:rsidR="005721B8" w:rsidRPr="009F08DB" w14:paraId="6520B1EA" w14:textId="77777777" w:rsidTr="00B35E61">
        <w:trPr>
          <w:trHeight w:val="413"/>
        </w:trPr>
        <w:tc>
          <w:tcPr>
            <w:tcW w:w="2154" w:type="dxa"/>
            <w:shd w:val="clear" w:color="auto" w:fill="F2F2F2" w:themeFill="background1" w:themeFillShade="F2"/>
          </w:tcPr>
          <w:p w14:paraId="0998F85B" w14:textId="683E24C1" w:rsidR="005721B8" w:rsidRPr="009F08DB" w:rsidRDefault="00D41D58" w:rsidP="00190981">
            <w:pPr>
              <w:pStyle w:val="Textkrper"/>
              <w:spacing w:after="0"/>
              <w:rPr>
                <w:lang w:val="de-DE"/>
              </w:rPr>
            </w:pPr>
            <w:r w:rsidRPr="009F08DB">
              <w:rPr>
                <w:lang w:val="de-DE"/>
              </w:rPr>
              <w:t>Testvoraussetzungen</w:t>
            </w:r>
          </w:p>
        </w:tc>
        <w:tc>
          <w:tcPr>
            <w:tcW w:w="7257" w:type="dxa"/>
          </w:tcPr>
          <w:p w14:paraId="5B33A041" w14:textId="5614C4B7" w:rsidR="005721B8" w:rsidRPr="009F08DB" w:rsidRDefault="00AE36C0" w:rsidP="00190981">
            <w:pPr>
              <w:pStyle w:val="BulletTabtext"/>
              <w:rPr>
                <w:lang w:val="de-DE"/>
              </w:rPr>
            </w:pPr>
            <w:r w:rsidRPr="009F08DB">
              <w:rPr>
                <w:lang w:val="de-DE"/>
              </w:rPr>
              <w:t>Maschine ist im Automatikbetrieb bereit</w:t>
            </w:r>
          </w:p>
          <w:p w14:paraId="6697B5A7" w14:textId="77777777" w:rsidR="005721B8" w:rsidRPr="009F08DB" w:rsidRDefault="005721B8" w:rsidP="00190981">
            <w:pPr>
              <w:pStyle w:val="Abstandshalter"/>
              <w:rPr>
                <w:lang w:val="de-DE"/>
              </w:rPr>
            </w:pPr>
          </w:p>
        </w:tc>
      </w:tr>
      <w:tr w:rsidR="005721B8" w:rsidRPr="009F08DB" w14:paraId="00DD793C" w14:textId="77777777" w:rsidTr="00B35E61">
        <w:trPr>
          <w:trHeight w:val="278"/>
        </w:trPr>
        <w:tc>
          <w:tcPr>
            <w:tcW w:w="2154" w:type="dxa"/>
            <w:shd w:val="clear" w:color="auto" w:fill="F2F2F2" w:themeFill="background1" w:themeFillShade="F2"/>
          </w:tcPr>
          <w:p w14:paraId="32564D94" w14:textId="0454E178" w:rsidR="005721B8" w:rsidRPr="009F08DB" w:rsidRDefault="00D8280B" w:rsidP="00190981">
            <w:pPr>
              <w:pStyle w:val="Textkrper"/>
              <w:spacing w:after="0"/>
              <w:rPr>
                <w:lang w:val="de-DE"/>
              </w:rPr>
            </w:pPr>
            <w:r w:rsidRPr="009F08DB">
              <w:rPr>
                <w:lang w:val="de-DE"/>
              </w:rPr>
              <w:t>Erforderliche Tätigkeit</w:t>
            </w:r>
          </w:p>
        </w:tc>
        <w:tc>
          <w:tcPr>
            <w:tcW w:w="7257" w:type="dxa"/>
          </w:tcPr>
          <w:p w14:paraId="56E4DBAB" w14:textId="30A4945D" w:rsidR="005721B8" w:rsidRPr="009F08DB" w:rsidRDefault="00B35E61" w:rsidP="00B35E61">
            <w:pPr>
              <w:pStyle w:val="BulletTabtext"/>
              <w:rPr>
                <w:lang w:val="de-DE"/>
              </w:rPr>
            </w:pPr>
            <w:r w:rsidRPr="009F08DB">
              <w:rPr>
                <w:lang w:val="de-DE"/>
              </w:rPr>
              <w:t>S</w:t>
            </w:r>
            <w:r w:rsidR="007D7A09" w:rsidRPr="009F08DB">
              <w:rPr>
                <w:lang w:val="de-DE"/>
              </w:rPr>
              <w:t>icherung</w:t>
            </w:r>
            <w:r w:rsidRPr="009F08DB">
              <w:rPr>
                <w:lang w:val="de-DE"/>
              </w:rPr>
              <w:t xml:space="preserve"> </w:t>
            </w:r>
            <w:r w:rsidR="00792679" w:rsidRPr="009F08DB">
              <w:rPr>
                <w:lang w:val="de-DE"/>
              </w:rPr>
              <w:t>„</w:t>
            </w:r>
            <w:r w:rsidRPr="009F08DB">
              <w:rPr>
                <w:lang w:val="de-DE"/>
              </w:rPr>
              <w:t>=CAR1.W00-F3053”</w:t>
            </w:r>
            <w:r w:rsidR="007D7A09" w:rsidRPr="009F08DB">
              <w:rPr>
                <w:lang w:val="de-DE"/>
              </w:rPr>
              <w:t xml:space="preserve"> ausschalten</w:t>
            </w:r>
          </w:p>
          <w:p w14:paraId="5A86CFC4" w14:textId="6517A369" w:rsidR="00B35E61" w:rsidRPr="009F08DB" w:rsidRDefault="00B35E61" w:rsidP="00B35E61">
            <w:pPr>
              <w:pStyle w:val="Abstandshalter"/>
              <w:rPr>
                <w:lang w:val="de-DE"/>
              </w:rPr>
            </w:pPr>
          </w:p>
        </w:tc>
      </w:tr>
      <w:tr w:rsidR="005721B8" w:rsidRPr="00897659" w14:paraId="2E8E57FF" w14:textId="77777777" w:rsidTr="00190981">
        <w:trPr>
          <w:trHeight w:val="697"/>
        </w:trPr>
        <w:tc>
          <w:tcPr>
            <w:tcW w:w="2154" w:type="dxa"/>
            <w:shd w:val="clear" w:color="auto" w:fill="F2F2F2" w:themeFill="background1" w:themeFillShade="F2"/>
          </w:tcPr>
          <w:p w14:paraId="4B809CE8" w14:textId="7FF0FD34" w:rsidR="005721B8" w:rsidRPr="009F08DB" w:rsidRDefault="008C23D6" w:rsidP="00190981">
            <w:pPr>
              <w:pStyle w:val="Textkrper"/>
              <w:spacing w:after="0"/>
              <w:rPr>
                <w:lang w:val="de-DE"/>
              </w:rPr>
            </w:pPr>
            <w:r w:rsidRPr="009F08DB">
              <w:rPr>
                <w:lang w:val="de-DE"/>
              </w:rPr>
              <w:t>Folge</w:t>
            </w:r>
          </w:p>
        </w:tc>
        <w:tc>
          <w:tcPr>
            <w:tcW w:w="7257" w:type="dxa"/>
          </w:tcPr>
          <w:p w14:paraId="4C5BD72D" w14:textId="794F77D3" w:rsidR="00B35E61" w:rsidRPr="009F08DB" w:rsidRDefault="00762C1A" w:rsidP="00B35E61">
            <w:pPr>
              <w:pStyle w:val="BulletTabtext"/>
              <w:rPr>
                <w:lang w:val="de-DE"/>
              </w:rPr>
            </w:pPr>
            <w:r w:rsidRPr="009F08DB">
              <w:rPr>
                <w:lang w:val="de-DE"/>
              </w:rPr>
              <w:t>Störmeldung erscheint im Bedienfeld</w:t>
            </w:r>
          </w:p>
          <w:p w14:paraId="0D65AD10" w14:textId="454BAAE0" w:rsidR="005721B8" w:rsidRPr="009F08DB" w:rsidRDefault="000A4CB7" w:rsidP="00B35E61">
            <w:pPr>
              <w:pStyle w:val="BulletTabtext"/>
              <w:rPr>
                <w:lang w:val="de-DE"/>
              </w:rPr>
            </w:pPr>
            <w:r w:rsidRPr="009F08DB">
              <w:rPr>
                <w:lang w:val="de-DE"/>
              </w:rPr>
              <w:t>Maschine kann nicht gestartet werden, solange Störmeldung aktiv ist</w:t>
            </w:r>
          </w:p>
          <w:p w14:paraId="0ABDCDD7" w14:textId="0B0301B8" w:rsidR="00B35E61" w:rsidRPr="009F08DB" w:rsidRDefault="00B35E61" w:rsidP="00B35E61">
            <w:pPr>
              <w:pStyle w:val="Abstandshalter"/>
              <w:rPr>
                <w:lang w:val="de-DE"/>
              </w:rPr>
            </w:pPr>
          </w:p>
        </w:tc>
      </w:tr>
      <w:tr w:rsidR="005721B8" w:rsidRPr="009F08DB" w14:paraId="689F0959" w14:textId="77777777" w:rsidTr="00B35E61">
        <w:trPr>
          <w:trHeight w:val="498"/>
        </w:trPr>
        <w:tc>
          <w:tcPr>
            <w:tcW w:w="2154" w:type="dxa"/>
            <w:shd w:val="clear" w:color="auto" w:fill="F2F2F2" w:themeFill="background1" w:themeFillShade="F2"/>
          </w:tcPr>
          <w:p w14:paraId="25D28F88" w14:textId="5891E275" w:rsidR="005721B8" w:rsidRPr="009F08DB" w:rsidRDefault="00D8280B" w:rsidP="00190981">
            <w:pPr>
              <w:pStyle w:val="Textkrper"/>
              <w:spacing w:after="0"/>
              <w:rPr>
                <w:lang w:val="de-DE"/>
              </w:rPr>
            </w:pPr>
            <w:r w:rsidRPr="009F08DB">
              <w:rPr>
                <w:lang w:val="de-DE"/>
              </w:rPr>
              <w:t>Kommentare</w:t>
            </w:r>
          </w:p>
        </w:tc>
        <w:tc>
          <w:tcPr>
            <w:tcW w:w="7257" w:type="dxa"/>
          </w:tcPr>
          <w:p w14:paraId="19D9093C" w14:textId="5BCD572D" w:rsidR="005721B8" w:rsidRPr="009F08DB" w:rsidRDefault="00AE36C0" w:rsidP="00190981">
            <w:pPr>
              <w:pStyle w:val="BulletTabtext"/>
              <w:rPr>
                <w:lang w:val="de-DE"/>
              </w:rPr>
            </w:pPr>
            <w:r w:rsidRPr="009F08DB">
              <w:rPr>
                <w:lang w:val="de-DE"/>
              </w:rPr>
              <w:t>Keine</w:t>
            </w:r>
          </w:p>
          <w:p w14:paraId="3643F872" w14:textId="77777777" w:rsidR="005721B8" w:rsidRPr="009F08DB" w:rsidRDefault="005721B8" w:rsidP="00190981">
            <w:pPr>
              <w:pStyle w:val="Abstandshalter"/>
              <w:rPr>
                <w:lang w:val="de-DE"/>
              </w:rPr>
            </w:pPr>
          </w:p>
        </w:tc>
      </w:tr>
      <w:tr w:rsidR="005721B8" w:rsidRPr="009F08DB" w14:paraId="671264B6" w14:textId="77777777" w:rsidTr="00190981">
        <w:trPr>
          <w:trHeight w:val="697"/>
        </w:trPr>
        <w:tc>
          <w:tcPr>
            <w:tcW w:w="2154" w:type="dxa"/>
            <w:shd w:val="clear" w:color="auto" w:fill="F2F2F2" w:themeFill="background1" w:themeFillShade="F2"/>
          </w:tcPr>
          <w:p w14:paraId="2689C25D" w14:textId="40865229" w:rsidR="005721B8" w:rsidRPr="009F08DB" w:rsidRDefault="00D41D58" w:rsidP="00190981">
            <w:pPr>
              <w:pStyle w:val="Textkrper"/>
              <w:spacing w:after="0"/>
              <w:rPr>
                <w:lang w:val="de-DE"/>
              </w:rPr>
            </w:pPr>
            <w:r w:rsidRPr="009F08DB">
              <w:rPr>
                <w:lang w:val="de-DE"/>
              </w:rPr>
              <w:t>Quittierung</w:t>
            </w:r>
          </w:p>
        </w:tc>
        <w:tc>
          <w:tcPr>
            <w:tcW w:w="7257" w:type="dxa"/>
          </w:tcPr>
          <w:p w14:paraId="0DCC7777" w14:textId="0C8B20CB" w:rsidR="00B35E61" w:rsidRPr="009F08DB" w:rsidRDefault="00B35E61" w:rsidP="00B35E61">
            <w:pPr>
              <w:pStyle w:val="BulletTabtext"/>
              <w:rPr>
                <w:lang w:val="de-DE"/>
              </w:rPr>
            </w:pPr>
            <w:r w:rsidRPr="009F08DB">
              <w:rPr>
                <w:lang w:val="de-DE"/>
              </w:rPr>
              <w:t>S</w:t>
            </w:r>
            <w:r w:rsidR="007D7A09" w:rsidRPr="009F08DB">
              <w:rPr>
                <w:lang w:val="de-DE"/>
              </w:rPr>
              <w:t>icherung</w:t>
            </w:r>
            <w:r w:rsidRPr="009F08DB">
              <w:rPr>
                <w:lang w:val="de-DE"/>
              </w:rPr>
              <w:t xml:space="preserve"> </w:t>
            </w:r>
            <w:r w:rsidR="00792679" w:rsidRPr="009F08DB">
              <w:rPr>
                <w:lang w:val="de-DE"/>
              </w:rPr>
              <w:t>„</w:t>
            </w:r>
            <w:r w:rsidRPr="009F08DB">
              <w:rPr>
                <w:lang w:val="de-DE"/>
              </w:rPr>
              <w:t>=CAR1.W00-F3053”</w:t>
            </w:r>
            <w:r w:rsidR="007D7A09" w:rsidRPr="009F08DB">
              <w:rPr>
                <w:lang w:val="de-DE"/>
              </w:rPr>
              <w:t xml:space="preserve"> einschalten</w:t>
            </w:r>
          </w:p>
          <w:p w14:paraId="7D2F665C" w14:textId="6CAEAC3A" w:rsidR="005721B8" w:rsidRPr="009F08DB" w:rsidRDefault="00762C1A" w:rsidP="00B35E6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7B648C4" w14:textId="37EF94E2" w:rsidR="00B35E61" w:rsidRPr="009F08DB" w:rsidRDefault="00B35E61" w:rsidP="00B35E61">
            <w:pPr>
              <w:pStyle w:val="Abstandshalter"/>
              <w:rPr>
                <w:lang w:val="de-DE"/>
              </w:rPr>
            </w:pPr>
          </w:p>
        </w:tc>
      </w:tr>
    </w:tbl>
    <w:p w14:paraId="47AE8E5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4B0AE9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E972228" w14:textId="6C95031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70612C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F0A2EC3" w14:textId="5558C9AF"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F816258" w14:textId="77777777" w:rsidTr="00190981">
        <w:trPr>
          <w:trHeight w:val="697"/>
        </w:trPr>
        <w:tc>
          <w:tcPr>
            <w:tcW w:w="2154" w:type="dxa"/>
            <w:tcBorders>
              <w:bottom w:val="nil"/>
            </w:tcBorders>
            <w:shd w:val="clear" w:color="auto" w:fill="F2F2F2" w:themeFill="background1" w:themeFillShade="F2"/>
          </w:tcPr>
          <w:p w14:paraId="692739E3" w14:textId="3906FE2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0E4A18B" w14:textId="4C16A3E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E16106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58784" behindDoc="0" locked="0" layoutInCell="1" allowOverlap="1" wp14:anchorId="2FFF1264" wp14:editId="67715ED1">
                      <wp:simplePos x="0" y="0"/>
                      <wp:positionH relativeFrom="column">
                        <wp:posOffset>-36195</wp:posOffset>
                      </wp:positionH>
                      <wp:positionV relativeFrom="line">
                        <wp:posOffset>36195</wp:posOffset>
                      </wp:positionV>
                      <wp:extent cx="820800" cy="320400"/>
                      <wp:effectExtent l="0" t="0" r="17780" b="22860"/>
                      <wp:wrapNone/>
                      <wp:docPr id="293274946" name="Rechteck: abgerundete Ecken 29327494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C114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FF1264" id="Rechteck: abgerundete Ecken 293274946" o:spid="_x0000_s2261" style="position:absolute;left:0;text-align:left;margin-left:-2.85pt;margin-top:2.85pt;width:64.65pt;height:25.25pt;z-index:253558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Xk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iTNeS+&#10;AgAAyAUAAA4AAAAAAAAAAAAAAAAALgIAAGRycy9lMm9Eb2MueG1sUEsBAi0AFAAGAAgAAAAhADWT&#10;XnbaAAAABwEAAA8AAAAAAAAAAAAAAAAAGAUAAGRycy9kb3ducmV2LnhtbFBLBQYAAAAABAAEAPMA&#10;AAAfBgAAAAA=&#10;" filled="f" strokecolor="black [3213]" strokeweight=".5pt">
                      <v:textbox>
                        <w:txbxContent>
                          <w:p w14:paraId="2A4C1145" w14:textId="77777777" w:rsidR="00BD5E17" w:rsidRDefault="00BD5E17" w:rsidP="005721B8">
                            <w:pPr>
                              <w:jc w:val="center"/>
                            </w:pPr>
                            <w:r>
                              <w:t>x</w:t>
                            </w:r>
                          </w:p>
                        </w:txbxContent>
                      </v:textbox>
                      <w10:wrap anchory="line"/>
                    </v:roundrect>
                  </w:pict>
                </mc:Fallback>
              </mc:AlternateContent>
            </w:r>
          </w:p>
        </w:tc>
      </w:tr>
      <w:tr w:rsidR="005721B8" w:rsidRPr="00897659" w14:paraId="260DB86A" w14:textId="77777777" w:rsidTr="00190981">
        <w:trPr>
          <w:trHeight w:val="697"/>
        </w:trPr>
        <w:tc>
          <w:tcPr>
            <w:tcW w:w="2154" w:type="dxa"/>
            <w:tcBorders>
              <w:top w:val="nil"/>
              <w:bottom w:val="nil"/>
            </w:tcBorders>
            <w:shd w:val="clear" w:color="auto" w:fill="F2F2F2" w:themeFill="background1" w:themeFillShade="F2"/>
          </w:tcPr>
          <w:p w14:paraId="11A692BA" w14:textId="77777777" w:rsidR="005721B8" w:rsidRPr="009F08DB" w:rsidRDefault="005721B8" w:rsidP="00190981">
            <w:pPr>
              <w:pStyle w:val="Textkrper"/>
              <w:spacing w:after="0"/>
              <w:rPr>
                <w:lang w:val="de-DE"/>
              </w:rPr>
            </w:pPr>
          </w:p>
        </w:tc>
        <w:tc>
          <w:tcPr>
            <w:tcW w:w="5839" w:type="dxa"/>
            <w:tcBorders>
              <w:top w:val="nil"/>
              <w:bottom w:val="nil"/>
            </w:tcBorders>
          </w:tcPr>
          <w:p w14:paraId="3E57AB5C" w14:textId="79E6A6D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455AE5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65952" behindDoc="0" locked="0" layoutInCell="1" allowOverlap="1" wp14:anchorId="034F65A0" wp14:editId="17FA5B9B">
                      <wp:simplePos x="0" y="0"/>
                      <wp:positionH relativeFrom="column">
                        <wp:posOffset>-36195</wp:posOffset>
                      </wp:positionH>
                      <wp:positionV relativeFrom="line">
                        <wp:posOffset>36195</wp:posOffset>
                      </wp:positionV>
                      <wp:extent cx="820800" cy="320400"/>
                      <wp:effectExtent l="0" t="0" r="17780" b="22860"/>
                      <wp:wrapNone/>
                      <wp:docPr id="293274947" name="Rechteck: abgerundete Ecken 2932749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F468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4F65A0" id="Rechteck: abgerundete Ecken 293274947" o:spid="_x0000_s2262" style="position:absolute;left:0;text-align:left;margin-left:-2.85pt;margin-top:2.85pt;width:64.65pt;height:25.25pt;z-index:253565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kWgPu+&#10;AgAAyAUAAA4AAAAAAAAAAAAAAAAALgIAAGRycy9lMm9Eb2MueG1sUEsBAi0AFAAGAAgAAAAhADWT&#10;XnbaAAAABwEAAA8AAAAAAAAAAAAAAAAAGAUAAGRycy9kb3ducmV2LnhtbFBLBQYAAAAABAAEAPMA&#10;AAAfBgAAAAA=&#10;" filled="f" strokecolor="black [3213]" strokeweight=".5pt">
                      <v:textbox>
                        <w:txbxContent>
                          <w:p w14:paraId="433F4687" w14:textId="77777777" w:rsidR="00BD5E17" w:rsidRDefault="00BD5E17" w:rsidP="005721B8">
                            <w:pPr>
                              <w:jc w:val="center"/>
                            </w:pPr>
                            <w:r>
                              <w:t>x</w:t>
                            </w:r>
                          </w:p>
                        </w:txbxContent>
                      </v:textbox>
                      <w10:wrap anchory="line"/>
                    </v:roundrect>
                  </w:pict>
                </mc:Fallback>
              </mc:AlternateContent>
            </w:r>
          </w:p>
        </w:tc>
      </w:tr>
      <w:tr w:rsidR="005721B8" w:rsidRPr="009F08DB" w14:paraId="0ED8BB4D" w14:textId="77777777" w:rsidTr="00190981">
        <w:trPr>
          <w:trHeight w:val="1701"/>
        </w:trPr>
        <w:tc>
          <w:tcPr>
            <w:tcW w:w="2154" w:type="dxa"/>
            <w:shd w:val="clear" w:color="auto" w:fill="F2F2F2" w:themeFill="background1" w:themeFillShade="F2"/>
          </w:tcPr>
          <w:p w14:paraId="11CB794F" w14:textId="5652F3C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5F97A6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62880" behindDoc="0" locked="0" layoutInCell="1" allowOverlap="1" wp14:anchorId="78D45B90" wp14:editId="05C9A564">
                      <wp:simplePos x="0" y="0"/>
                      <wp:positionH relativeFrom="column">
                        <wp:posOffset>-5715</wp:posOffset>
                      </wp:positionH>
                      <wp:positionV relativeFrom="line">
                        <wp:posOffset>72390</wp:posOffset>
                      </wp:positionV>
                      <wp:extent cx="4500000" cy="942975"/>
                      <wp:effectExtent l="0" t="0" r="15240" b="28575"/>
                      <wp:wrapNone/>
                      <wp:docPr id="293274950" name="Rechteck: abgerundete Ecken 29327495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FD91F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45B90" id="Rechteck: abgerundete Ecken 293274950" o:spid="_x0000_s2263" style="position:absolute;left:0;text-align:left;margin-left:-.45pt;margin-top:5.7pt;width:354.35pt;height:74.25pt;z-index:253562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" filled="f" strokecolor="black [3213]" strokeweight=".5pt">
                      <v:textbox>
                        <w:txbxContent>
                          <w:p w14:paraId="68FD91F1" w14:textId="77777777" w:rsidR="00BD5E17" w:rsidRDefault="00BD5E17" w:rsidP="005721B8">
                            <w:pPr>
                              <w:jc w:val="center"/>
                            </w:pPr>
                            <w:r>
                              <w:t>x</w:t>
                            </w:r>
                          </w:p>
                        </w:txbxContent>
                      </v:textbox>
                      <w10:wrap anchory="line"/>
                    </v:roundrect>
                  </w:pict>
                </mc:Fallback>
              </mc:AlternateContent>
            </w:r>
          </w:p>
        </w:tc>
      </w:tr>
    </w:tbl>
    <w:p w14:paraId="2B962734" w14:textId="762B06E3" w:rsidR="005721B8" w:rsidRPr="009F08DB" w:rsidRDefault="005721B8" w:rsidP="005721B8">
      <w:pPr>
        <w:pStyle w:val="Textkrper"/>
        <w:rPr>
          <w:lang w:val="de-DE"/>
        </w:rPr>
      </w:pPr>
    </w:p>
    <w:p w14:paraId="6BB430F1" w14:textId="4DAC3F48" w:rsidR="00B35E61" w:rsidRDefault="00B35E61" w:rsidP="005721B8">
      <w:pPr>
        <w:pStyle w:val="Textkrper"/>
        <w:rPr>
          <w:lang w:val="de-DE"/>
        </w:rPr>
      </w:pPr>
    </w:p>
    <w:p w14:paraId="64047F33" w14:textId="77777777" w:rsidR="00C4597A" w:rsidRPr="009F08DB" w:rsidRDefault="00C4597A" w:rsidP="005721B8">
      <w:pPr>
        <w:pStyle w:val="Textkrper"/>
        <w:rPr>
          <w:lang w:val="de-DE"/>
        </w:rPr>
      </w:pPr>
    </w:p>
    <w:p w14:paraId="44A017E3" w14:textId="77777777" w:rsidR="00B35E61" w:rsidRPr="009F08DB" w:rsidRDefault="00B35E61" w:rsidP="005721B8">
      <w:pPr>
        <w:pStyle w:val="Textkrper"/>
        <w:rPr>
          <w:lang w:val="de-DE"/>
        </w:rPr>
      </w:pPr>
    </w:p>
    <w:p w14:paraId="3A6AD281" w14:textId="77777777" w:rsidR="005721B8" w:rsidRPr="009F08DB" w:rsidRDefault="005721B8" w:rsidP="005721B8">
      <w:pPr>
        <w:pStyle w:val="Textkrper"/>
        <w:rPr>
          <w:lang w:val="de-DE"/>
        </w:rPr>
      </w:pPr>
    </w:p>
    <w:p w14:paraId="2F1A65D2"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491EAE7" w14:textId="77777777" w:rsidTr="00626664">
        <w:trPr>
          <w:trHeight w:val="1020"/>
        </w:trPr>
        <w:tc>
          <w:tcPr>
            <w:tcW w:w="2154" w:type="dxa"/>
            <w:shd w:val="clear" w:color="auto" w:fill="F2F2F2" w:themeFill="background1" w:themeFillShade="F2"/>
          </w:tcPr>
          <w:p w14:paraId="22C103A8" w14:textId="1A15216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1B5F9C1" w14:textId="4E4C28E0" w:rsidR="00626664" w:rsidRPr="009F08DB" w:rsidRDefault="00745279" w:rsidP="00190981">
            <w:pPr>
              <w:pStyle w:val="Textkrper"/>
              <w:tabs>
                <w:tab w:val="left" w:pos="284"/>
              </w:tabs>
              <w:spacing w:after="0"/>
              <w:rPr>
                <w:lang w:val="de-DE"/>
              </w:rPr>
            </w:pPr>
            <w:r w:rsidRPr="009F08DB">
              <w:rPr>
                <w:lang w:val="de-DE"/>
              </w:rPr>
              <w:t>ja/nein</w:t>
            </w:r>
          </w:p>
          <w:p w14:paraId="1D3B440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37024" behindDoc="0" locked="0" layoutInCell="1" allowOverlap="1" wp14:anchorId="23DAAD65" wp14:editId="173ABAC9">
                      <wp:simplePos x="0" y="0"/>
                      <wp:positionH relativeFrom="column">
                        <wp:posOffset>635</wp:posOffset>
                      </wp:positionH>
                      <wp:positionV relativeFrom="paragraph">
                        <wp:posOffset>36195</wp:posOffset>
                      </wp:positionV>
                      <wp:extent cx="820800" cy="320400"/>
                      <wp:effectExtent l="0" t="0" r="17780" b="22860"/>
                      <wp:wrapNone/>
                      <wp:docPr id="293274951" name="Rechteck: abgerundete Ecken 2932749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4B5D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AAD65" id="Rechteck: abgerundete Ecken 293274951" o:spid="_x0000_s2264" style="position:absolute;left:0;text-align:left;margin-left:.05pt;margin-top:2.85pt;width:64.65pt;height:25.25pt;z-index:25753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6rGNrvgIA&#10;AMgFAAAOAAAAAAAAAAAAAAAAAC4CAABkcnMvZTJvRG9jLnhtbFBLAQItABQABgAIAAAAIQCbrlPC&#10;2AAAAAUBAAAPAAAAAAAAAAAAAAAAABgFAABkcnMvZG93bnJldi54bWxQSwUGAAAAAAQABADzAAAA&#10;HQYAAAAA&#10;" filled="f" strokecolor="black [3213]" strokeweight=".5pt">
                      <v:textbox>
                        <w:txbxContent>
                          <w:p w14:paraId="62D4B5D9" w14:textId="77777777" w:rsidR="00BD5E17" w:rsidRDefault="00BD5E17" w:rsidP="005721B8">
                            <w:pPr>
                              <w:jc w:val="center"/>
                            </w:pPr>
                            <w:r>
                              <w:t>x</w:t>
                            </w:r>
                          </w:p>
                        </w:txbxContent>
                      </v:textbox>
                    </v:roundrect>
                  </w:pict>
                </mc:Fallback>
              </mc:AlternateContent>
            </w:r>
          </w:p>
        </w:tc>
        <w:tc>
          <w:tcPr>
            <w:tcW w:w="5839" w:type="dxa"/>
            <w:shd w:val="clear" w:color="auto" w:fill="auto"/>
          </w:tcPr>
          <w:p w14:paraId="05AD44AB" w14:textId="336CB1ED" w:rsidR="00626664" w:rsidRPr="009F08DB" w:rsidRDefault="00745279" w:rsidP="00190981">
            <w:pPr>
              <w:pStyle w:val="Textkrper"/>
              <w:tabs>
                <w:tab w:val="left" w:pos="284"/>
              </w:tabs>
              <w:spacing w:after="0"/>
              <w:rPr>
                <w:lang w:val="de-DE"/>
              </w:rPr>
            </w:pPr>
            <w:r w:rsidRPr="009F08DB">
              <w:rPr>
                <w:lang w:val="de-DE"/>
              </w:rPr>
              <w:t>Datum/Kurzzeichen</w:t>
            </w:r>
          </w:p>
          <w:p w14:paraId="6330073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38048" behindDoc="0" locked="0" layoutInCell="1" allowOverlap="1" wp14:anchorId="431C623F" wp14:editId="32F1F1B1">
                      <wp:simplePos x="0" y="0"/>
                      <wp:positionH relativeFrom="column">
                        <wp:posOffset>1746</wp:posOffset>
                      </wp:positionH>
                      <wp:positionV relativeFrom="line">
                        <wp:posOffset>32703</wp:posOffset>
                      </wp:positionV>
                      <wp:extent cx="3592354" cy="320400"/>
                      <wp:effectExtent l="0" t="0" r="27305" b="22860"/>
                      <wp:wrapNone/>
                      <wp:docPr id="293274952" name="Rechteck: abgerundete Ecken 29327495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5123D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C623F" id="Rechteck: abgerundete Ecken 293274952" o:spid="_x0000_s2265" style="position:absolute;left:0;text-align:left;margin-left:.15pt;margin-top:2.6pt;width:282.85pt;height:25.25pt;z-index:257538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gwQ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Bxf&#10;5qDBAgAAyQUAAA4AAAAAAAAAAAAAAAAALgIAAGRycy9lMm9Eb2MueG1sUEsBAi0AFAAGAAgAAAAh&#10;ABCRfb7aAAAABQEAAA8AAAAAAAAAAAAAAAAAGwUAAGRycy9kb3ducmV2LnhtbFBLBQYAAAAABAAE&#10;APMAAAAiBgAAAAA=&#10;" filled="f" strokecolor="black [3213]" strokeweight=".5pt">
                      <v:textbox>
                        <w:txbxContent>
                          <w:p w14:paraId="155123DF" w14:textId="77777777" w:rsidR="00BD5E17" w:rsidRDefault="00BD5E17" w:rsidP="005721B8">
                            <w:pPr>
                              <w:jc w:val="center"/>
                            </w:pPr>
                            <w:r>
                              <w:t>x</w:t>
                            </w:r>
                          </w:p>
                        </w:txbxContent>
                      </v:textbox>
                      <w10:wrap anchory="line"/>
                    </v:roundrect>
                  </w:pict>
                </mc:Fallback>
              </mc:AlternateContent>
            </w:r>
          </w:p>
        </w:tc>
      </w:tr>
      <w:tr w:rsidR="00626664" w:rsidRPr="009F08DB" w14:paraId="58C5556A" w14:textId="77777777" w:rsidTr="00626664">
        <w:trPr>
          <w:trHeight w:val="1020"/>
        </w:trPr>
        <w:tc>
          <w:tcPr>
            <w:tcW w:w="2154" w:type="dxa"/>
            <w:shd w:val="clear" w:color="auto" w:fill="F2F2F2" w:themeFill="background1" w:themeFillShade="F2"/>
          </w:tcPr>
          <w:p w14:paraId="2CED678D" w14:textId="57D750D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AAA5894" w14:textId="55D13F2A"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39072" behindDoc="0" locked="0" layoutInCell="1" allowOverlap="1" wp14:anchorId="06D1CEDF" wp14:editId="39FA0400">
                      <wp:simplePos x="0" y="0"/>
                      <wp:positionH relativeFrom="column">
                        <wp:posOffset>-5715</wp:posOffset>
                      </wp:positionH>
                      <wp:positionV relativeFrom="line">
                        <wp:posOffset>252095</wp:posOffset>
                      </wp:positionV>
                      <wp:extent cx="4500000" cy="320400"/>
                      <wp:effectExtent l="0" t="0" r="15240" b="22860"/>
                      <wp:wrapNone/>
                      <wp:docPr id="293274953" name="Rechteck: abgerundete Ecken 29327495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9D3E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1CEDF" id="Rechteck: abgerundete Ecken 293274953" o:spid="_x0000_s2266" style="position:absolute;left:0;text-align:left;margin-left:-.45pt;margin-top:19.85pt;width:354.35pt;height:25.25pt;z-index:257539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FpZWda8&#10;AgAAyQUAAA4AAAAAAAAAAAAAAAAALgIAAGRycy9lMm9Eb2MueG1sUEsBAi0AFAAGAAgAAAAhAHhH&#10;TL3cAAAABwEAAA8AAAAAAAAAAAAAAAAAFgUAAGRycy9kb3ducmV2LnhtbFBLBQYAAAAABAAEAPMA&#10;AAAfBgAAAAA=&#10;" filled="f" strokecolor="black [3213]" strokeweight=".5pt">
                      <v:textbox>
                        <w:txbxContent>
                          <w:p w14:paraId="64D9D3E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414DCC3" w14:textId="77777777" w:rsidR="00626664" w:rsidRPr="009F08DB" w:rsidRDefault="00626664" w:rsidP="00190981">
            <w:pPr>
              <w:pStyle w:val="Textkrper"/>
              <w:tabs>
                <w:tab w:val="left" w:pos="284"/>
              </w:tabs>
              <w:spacing w:after="0"/>
              <w:rPr>
                <w:lang w:val="de-DE"/>
              </w:rPr>
            </w:pPr>
          </w:p>
        </w:tc>
      </w:tr>
    </w:tbl>
    <w:p w14:paraId="256AA358" w14:textId="77777777" w:rsidR="005721B8" w:rsidRPr="009F08DB" w:rsidRDefault="005721B8" w:rsidP="005721B8">
      <w:pPr>
        <w:rPr>
          <w:rFonts w:ascii="Arial" w:hAnsi="Arial"/>
          <w:lang w:val="de-DE"/>
        </w:rPr>
      </w:pPr>
      <w:r w:rsidRPr="009F08DB">
        <w:rPr>
          <w:lang w:val="de-DE"/>
        </w:rPr>
        <w:br w:type="page"/>
      </w:r>
    </w:p>
    <w:p w14:paraId="070926A9" w14:textId="51DE2F7E" w:rsidR="005721B8" w:rsidRPr="009F08DB" w:rsidRDefault="00B35E61" w:rsidP="00897659">
      <w:pPr>
        <w:pStyle w:val="berschrift3nummeriert"/>
        <w:rPr>
          <w:lang w:val="de-DE"/>
        </w:rPr>
      </w:pPr>
      <w:bookmarkStart w:id="76" w:name="_Toc118817605"/>
      <w:r w:rsidRPr="009F08DB">
        <w:rPr>
          <w:lang w:val="de-DE"/>
        </w:rPr>
        <w:lastRenderedPageBreak/>
        <w:t xml:space="preserve">FLT 78: </w:t>
      </w:r>
      <w:r w:rsidR="007D7A09" w:rsidRPr="009F08DB">
        <w:rPr>
          <w:lang w:val="de-DE"/>
        </w:rPr>
        <w:t>NOT-HALT: SICHERHEITSRELAIS NICHT AKTIV</w:t>
      </w:r>
      <w:bookmarkEnd w:id="76"/>
    </w:p>
    <w:p w14:paraId="051CE402"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80FE4E9" w14:textId="77777777" w:rsidTr="00B35E61">
        <w:trPr>
          <w:trHeight w:val="353"/>
        </w:trPr>
        <w:tc>
          <w:tcPr>
            <w:tcW w:w="2154" w:type="dxa"/>
            <w:shd w:val="clear" w:color="auto" w:fill="F2F2F2" w:themeFill="background1" w:themeFillShade="F2"/>
          </w:tcPr>
          <w:p w14:paraId="4063E68F" w14:textId="0337CB59" w:rsidR="005721B8" w:rsidRPr="009F08DB" w:rsidRDefault="00D8280B" w:rsidP="00190981">
            <w:pPr>
              <w:pStyle w:val="Textkrper"/>
              <w:spacing w:after="0"/>
              <w:rPr>
                <w:b/>
                <w:lang w:val="de-DE"/>
              </w:rPr>
            </w:pPr>
            <w:r w:rsidRPr="009F08DB">
              <w:rPr>
                <w:b/>
                <w:lang w:val="de-DE"/>
              </w:rPr>
              <w:t>Testziel</w:t>
            </w:r>
          </w:p>
        </w:tc>
        <w:tc>
          <w:tcPr>
            <w:tcW w:w="7257" w:type="dxa"/>
          </w:tcPr>
          <w:p w14:paraId="6D449C93" w14:textId="49EABE1F" w:rsidR="005721B8" w:rsidRPr="009F08DB" w:rsidRDefault="00A7704C" w:rsidP="00190981">
            <w:pPr>
              <w:pStyle w:val="BulletTabtext"/>
              <w:rPr>
                <w:lang w:val="de-DE"/>
              </w:rPr>
            </w:pPr>
            <w:r w:rsidRPr="009F08DB">
              <w:rPr>
                <w:lang w:val="de-DE"/>
              </w:rPr>
              <w:t>Test, ob die richtige Störmeldung im Bedienfeld erscheint</w:t>
            </w:r>
          </w:p>
          <w:p w14:paraId="5390E0E0" w14:textId="6C149929" w:rsidR="00B35E61" w:rsidRPr="009F08DB" w:rsidRDefault="00B35E61" w:rsidP="00B35E61">
            <w:pPr>
              <w:pStyle w:val="Abstandshalter"/>
              <w:rPr>
                <w:lang w:val="de-DE"/>
              </w:rPr>
            </w:pPr>
          </w:p>
        </w:tc>
      </w:tr>
      <w:tr w:rsidR="005721B8" w:rsidRPr="00897659" w14:paraId="02D68119" w14:textId="77777777" w:rsidTr="00190981">
        <w:trPr>
          <w:trHeight w:val="170"/>
        </w:trPr>
        <w:tc>
          <w:tcPr>
            <w:tcW w:w="2154" w:type="dxa"/>
          </w:tcPr>
          <w:p w14:paraId="14CDC24C" w14:textId="77777777" w:rsidR="005721B8" w:rsidRPr="009F08DB" w:rsidRDefault="005721B8" w:rsidP="00190981">
            <w:pPr>
              <w:pStyle w:val="Textkrper"/>
              <w:spacing w:before="0" w:after="0"/>
              <w:rPr>
                <w:sz w:val="8"/>
                <w:szCs w:val="8"/>
                <w:lang w:val="de-DE"/>
              </w:rPr>
            </w:pPr>
          </w:p>
        </w:tc>
        <w:tc>
          <w:tcPr>
            <w:tcW w:w="7257" w:type="dxa"/>
          </w:tcPr>
          <w:p w14:paraId="34A396A1" w14:textId="77777777" w:rsidR="005721B8" w:rsidRPr="009F08DB" w:rsidRDefault="005721B8" w:rsidP="00190981">
            <w:pPr>
              <w:pStyle w:val="Textkrper"/>
              <w:spacing w:before="0" w:after="0"/>
              <w:rPr>
                <w:sz w:val="8"/>
                <w:szCs w:val="8"/>
                <w:lang w:val="de-DE"/>
              </w:rPr>
            </w:pPr>
          </w:p>
        </w:tc>
      </w:tr>
      <w:tr w:rsidR="005721B8" w:rsidRPr="009F08DB" w14:paraId="117BF40C" w14:textId="77777777" w:rsidTr="00190981">
        <w:trPr>
          <w:trHeight w:val="471"/>
        </w:trPr>
        <w:tc>
          <w:tcPr>
            <w:tcW w:w="2154" w:type="dxa"/>
            <w:shd w:val="clear" w:color="auto" w:fill="F2F2F2" w:themeFill="background1" w:themeFillShade="F2"/>
          </w:tcPr>
          <w:p w14:paraId="7A23510E" w14:textId="25E98656" w:rsidR="005721B8" w:rsidRPr="009F08DB" w:rsidRDefault="00D8280B" w:rsidP="00190981">
            <w:pPr>
              <w:pStyle w:val="Textkrper"/>
              <w:spacing w:after="0"/>
              <w:rPr>
                <w:b/>
                <w:lang w:val="de-DE"/>
              </w:rPr>
            </w:pPr>
            <w:r w:rsidRPr="009F08DB">
              <w:rPr>
                <w:b/>
                <w:lang w:val="de-DE"/>
              </w:rPr>
              <w:t>Testdurchführung</w:t>
            </w:r>
          </w:p>
        </w:tc>
        <w:tc>
          <w:tcPr>
            <w:tcW w:w="7257" w:type="dxa"/>
          </w:tcPr>
          <w:p w14:paraId="37E9700A" w14:textId="77777777" w:rsidR="005721B8" w:rsidRPr="009F08DB" w:rsidRDefault="005721B8" w:rsidP="00190981">
            <w:pPr>
              <w:pStyle w:val="Textkrper"/>
              <w:spacing w:after="0"/>
              <w:rPr>
                <w:lang w:val="de-DE"/>
              </w:rPr>
            </w:pPr>
          </w:p>
        </w:tc>
      </w:tr>
      <w:tr w:rsidR="005721B8" w:rsidRPr="009F08DB" w14:paraId="4F55F74A" w14:textId="77777777" w:rsidTr="00B35E61">
        <w:trPr>
          <w:trHeight w:val="413"/>
        </w:trPr>
        <w:tc>
          <w:tcPr>
            <w:tcW w:w="2154" w:type="dxa"/>
            <w:shd w:val="clear" w:color="auto" w:fill="F2F2F2" w:themeFill="background1" w:themeFillShade="F2"/>
          </w:tcPr>
          <w:p w14:paraId="2A571DF4" w14:textId="4281513C" w:rsidR="005721B8" w:rsidRPr="009F08DB" w:rsidRDefault="00D41D58" w:rsidP="00190981">
            <w:pPr>
              <w:pStyle w:val="Textkrper"/>
              <w:spacing w:after="0"/>
              <w:rPr>
                <w:lang w:val="de-DE"/>
              </w:rPr>
            </w:pPr>
            <w:r w:rsidRPr="009F08DB">
              <w:rPr>
                <w:lang w:val="de-DE"/>
              </w:rPr>
              <w:t>Testvoraussetzungen</w:t>
            </w:r>
          </w:p>
        </w:tc>
        <w:tc>
          <w:tcPr>
            <w:tcW w:w="7257" w:type="dxa"/>
          </w:tcPr>
          <w:p w14:paraId="7F5098E2" w14:textId="1B8A9D2B" w:rsidR="005721B8" w:rsidRPr="009F08DB" w:rsidRDefault="00AE36C0" w:rsidP="00190981">
            <w:pPr>
              <w:pStyle w:val="BulletTabtext"/>
              <w:rPr>
                <w:lang w:val="de-DE"/>
              </w:rPr>
            </w:pPr>
            <w:r w:rsidRPr="009F08DB">
              <w:rPr>
                <w:lang w:val="de-DE"/>
              </w:rPr>
              <w:t>Maschine ist im Automatikbetrieb bereit</w:t>
            </w:r>
          </w:p>
          <w:p w14:paraId="52061B66" w14:textId="77777777" w:rsidR="005721B8" w:rsidRPr="009F08DB" w:rsidRDefault="005721B8" w:rsidP="00190981">
            <w:pPr>
              <w:pStyle w:val="Abstandshalter"/>
              <w:rPr>
                <w:lang w:val="de-DE"/>
              </w:rPr>
            </w:pPr>
          </w:p>
        </w:tc>
      </w:tr>
      <w:tr w:rsidR="005721B8" w:rsidRPr="009F08DB" w14:paraId="1D911266" w14:textId="77777777" w:rsidTr="00B35E61">
        <w:trPr>
          <w:trHeight w:val="278"/>
        </w:trPr>
        <w:tc>
          <w:tcPr>
            <w:tcW w:w="2154" w:type="dxa"/>
            <w:shd w:val="clear" w:color="auto" w:fill="F2F2F2" w:themeFill="background1" w:themeFillShade="F2"/>
          </w:tcPr>
          <w:p w14:paraId="2FFCA68E" w14:textId="74974D32" w:rsidR="005721B8" w:rsidRPr="009F08DB" w:rsidRDefault="00D8280B" w:rsidP="00190981">
            <w:pPr>
              <w:pStyle w:val="Textkrper"/>
              <w:spacing w:after="0"/>
              <w:rPr>
                <w:lang w:val="de-DE"/>
              </w:rPr>
            </w:pPr>
            <w:r w:rsidRPr="009F08DB">
              <w:rPr>
                <w:lang w:val="de-DE"/>
              </w:rPr>
              <w:t>Erforderliche Tätigkeit</w:t>
            </w:r>
          </w:p>
        </w:tc>
        <w:tc>
          <w:tcPr>
            <w:tcW w:w="7257" w:type="dxa"/>
          </w:tcPr>
          <w:p w14:paraId="44D60B9F" w14:textId="5D541E17" w:rsidR="00B35E61" w:rsidRPr="009F08DB" w:rsidRDefault="00EA3973" w:rsidP="00B35E61">
            <w:pPr>
              <w:pStyle w:val="BulletTabtext"/>
              <w:rPr>
                <w:lang w:val="de-DE"/>
              </w:rPr>
            </w:pPr>
            <w:r w:rsidRPr="009F08DB">
              <w:rPr>
                <w:lang w:val="de-DE"/>
              </w:rPr>
              <w:t xml:space="preserve">Eingang </w:t>
            </w:r>
            <w:r w:rsidR="00792679" w:rsidRPr="009F08DB">
              <w:rPr>
                <w:lang w:val="de-DE"/>
              </w:rPr>
              <w:t>„</w:t>
            </w:r>
            <w:r w:rsidR="00B35E61" w:rsidRPr="009F08DB">
              <w:rPr>
                <w:lang w:val="de-DE"/>
              </w:rPr>
              <w:t>91K20</w:t>
            </w:r>
            <w:r w:rsidR="00792679" w:rsidRPr="009F08DB">
              <w:rPr>
                <w:lang w:val="de-DE"/>
              </w:rPr>
              <w:t>“</w:t>
            </w:r>
            <w:r w:rsidR="00B35E61" w:rsidRPr="009F08DB">
              <w:rPr>
                <w:lang w:val="de-DE"/>
              </w:rPr>
              <w:t xml:space="preserve"> Pin A1</w:t>
            </w:r>
            <w:r w:rsidR="0065611C" w:rsidRPr="009F08DB">
              <w:rPr>
                <w:lang w:val="de-DE"/>
              </w:rPr>
              <w:t xml:space="preserve"> ausstecken</w:t>
            </w:r>
          </w:p>
          <w:p w14:paraId="0590C2E2" w14:textId="6D5A8610" w:rsidR="00B35E61" w:rsidRPr="009F08DB" w:rsidRDefault="00B35E61" w:rsidP="00B35E61">
            <w:pPr>
              <w:pStyle w:val="Abstandshalter"/>
              <w:rPr>
                <w:lang w:val="de-DE"/>
              </w:rPr>
            </w:pPr>
          </w:p>
        </w:tc>
      </w:tr>
      <w:tr w:rsidR="005721B8" w:rsidRPr="00897659" w14:paraId="70162581" w14:textId="77777777" w:rsidTr="00190981">
        <w:trPr>
          <w:trHeight w:val="697"/>
        </w:trPr>
        <w:tc>
          <w:tcPr>
            <w:tcW w:w="2154" w:type="dxa"/>
            <w:shd w:val="clear" w:color="auto" w:fill="F2F2F2" w:themeFill="background1" w:themeFillShade="F2"/>
          </w:tcPr>
          <w:p w14:paraId="617B92AB" w14:textId="276CC92A" w:rsidR="005721B8" w:rsidRPr="009F08DB" w:rsidRDefault="008C23D6" w:rsidP="00190981">
            <w:pPr>
              <w:pStyle w:val="Textkrper"/>
              <w:spacing w:after="0"/>
              <w:rPr>
                <w:lang w:val="de-DE"/>
              </w:rPr>
            </w:pPr>
            <w:r w:rsidRPr="009F08DB">
              <w:rPr>
                <w:lang w:val="de-DE"/>
              </w:rPr>
              <w:t>Folge</w:t>
            </w:r>
          </w:p>
        </w:tc>
        <w:tc>
          <w:tcPr>
            <w:tcW w:w="7257" w:type="dxa"/>
          </w:tcPr>
          <w:p w14:paraId="64C1B958" w14:textId="7FA13504" w:rsidR="00B35E61" w:rsidRPr="009F08DB" w:rsidRDefault="00762C1A" w:rsidP="00B35E61">
            <w:pPr>
              <w:pStyle w:val="BulletTabtext"/>
              <w:rPr>
                <w:lang w:val="de-DE"/>
              </w:rPr>
            </w:pPr>
            <w:r w:rsidRPr="009F08DB">
              <w:rPr>
                <w:lang w:val="de-DE"/>
              </w:rPr>
              <w:t>Störmeldung erscheint im Bedienfeld</w:t>
            </w:r>
          </w:p>
          <w:p w14:paraId="0DA02888" w14:textId="06858F85" w:rsidR="005721B8" w:rsidRPr="009F08DB" w:rsidRDefault="000A4CB7" w:rsidP="00B35E61">
            <w:pPr>
              <w:pStyle w:val="BulletTabtext"/>
              <w:rPr>
                <w:lang w:val="de-DE"/>
              </w:rPr>
            </w:pPr>
            <w:r w:rsidRPr="009F08DB">
              <w:rPr>
                <w:lang w:val="de-DE"/>
              </w:rPr>
              <w:t>Maschine kann nicht gestartet werden, solange Störmeldung aktiv ist</w:t>
            </w:r>
          </w:p>
          <w:p w14:paraId="1713DD1B" w14:textId="33743EF6" w:rsidR="00B35E61" w:rsidRPr="009F08DB" w:rsidRDefault="00B35E61" w:rsidP="00B35E61">
            <w:pPr>
              <w:pStyle w:val="Abstandshalter"/>
              <w:rPr>
                <w:lang w:val="de-DE"/>
              </w:rPr>
            </w:pPr>
          </w:p>
        </w:tc>
      </w:tr>
      <w:tr w:rsidR="005721B8" w:rsidRPr="009F08DB" w14:paraId="1E4E8B35" w14:textId="77777777" w:rsidTr="00B35E61">
        <w:trPr>
          <w:trHeight w:val="498"/>
        </w:trPr>
        <w:tc>
          <w:tcPr>
            <w:tcW w:w="2154" w:type="dxa"/>
            <w:shd w:val="clear" w:color="auto" w:fill="F2F2F2" w:themeFill="background1" w:themeFillShade="F2"/>
          </w:tcPr>
          <w:p w14:paraId="1CA9B7C2" w14:textId="1DCDD19E" w:rsidR="005721B8" w:rsidRPr="009F08DB" w:rsidRDefault="00D8280B" w:rsidP="00190981">
            <w:pPr>
              <w:pStyle w:val="Textkrper"/>
              <w:spacing w:after="0"/>
              <w:rPr>
                <w:lang w:val="de-DE"/>
              </w:rPr>
            </w:pPr>
            <w:r w:rsidRPr="009F08DB">
              <w:rPr>
                <w:lang w:val="de-DE"/>
              </w:rPr>
              <w:t>Kommentare</w:t>
            </w:r>
          </w:p>
        </w:tc>
        <w:tc>
          <w:tcPr>
            <w:tcW w:w="7257" w:type="dxa"/>
          </w:tcPr>
          <w:p w14:paraId="35FB448D" w14:textId="73AEC225" w:rsidR="005721B8" w:rsidRPr="009F08DB" w:rsidRDefault="00AE36C0" w:rsidP="00190981">
            <w:pPr>
              <w:pStyle w:val="BulletTabtext"/>
              <w:rPr>
                <w:lang w:val="de-DE"/>
              </w:rPr>
            </w:pPr>
            <w:r w:rsidRPr="009F08DB">
              <w:rPr>
                <w:lang w:val="de-DE"/>
              </w:rPr>
              <w:t>Keine</w:t>
            </w:r>
          </w:p>
          <w:p w14:paraId="03819C1C" w14:textId="77777777" w:rsidR="005721B8" w:rsidRPr="009F08DB" w:rsidRDefault="005721B8" w:rsidP="00190981">
            <w:pPr>
              <w:pStyle w:val="Abstandshalter"/>
              <w:rPr>
                <w:lang w:val="de-DE"/>
              </w:rPr>
            </w:pPr>
          </w:p>
        </w:tc>
      </w:tr>
      <w:tr w:rsidR="005721B8" w:rsidRPr="009F08DB" w14:paraId="2C339C53" w14:textId="77777777" w:rsidTr="00190981">
        <w:trPr>
          <w:trHeight w:val="697"/>
        </w:trPr>
        <w:tc>
          <w:tcPr>
            <w:tcW w:w="2154" w:type="dxa"/>
            <w:shd w:val="clear" w:color="auto" w:fill="F2F2F2" w:themeFill="background1" w:themeFillShade="F2"/>
          </w:tcPr>
          <w:p w14:paraId="72ED4D01" w14:textId="4616D6B5" w:rsidR="005721B8" w:rsidRPr="009F08DB" w:rsidRDefault="00D41D58" w:rsidP="00190981">
            <w:pPr>
              <w:pStyle w:val="Textkrper"/>
              <w:spacing w:after="0"/>
              <w:rPr>
                <w:lang w:val="de-DE"/>
              </w:rPr>
            </w:pPr>
            <w:r w:rsidRPr="009F08DB">
              <w:rPr>
                <w:lang w:val="de-DE"/>
              </w:rPr>
              <w:t>Quittierung</w:t>
            </w:r>
          </w:p>
        </w:tc>
        <w:tc>
          <w:tcPr>
            <w:tcW w:w="7257" w:type="dxa"/>
          </w:tcPr>
          <w:p w14:paraId="3C74D3D5" w14:textId="31E8CB11" w:rsidR="00B35E61" w:rsidRPr="009F08DB" w:rsidRDefault="006E13F7" w:rsidP="00B35E61">
            <w:pPr>
              <w:pStyle w:val="BulletTabtext"/>
              <w:rPr>
                <w:lang w:val="de-DE"/>
              </w:rPr>
            </w:pPr>
            <w:r w:rsidRPr="009F08DB">
              <w:rPr>
                <w:lang w:val="de-DE"/>
              </w:rPr>
              <w:t>Eingang wieder einstecken</w:t>
            </w:r>
            <w:r w:rsidR="00B35E61" w:rsidRPr="009F08DB">
              <w:rPr>
                <w:lang w:val="de-DE"/>
              </w:rPr>
              <w:t xml:space="preserve"> </w:t>
            </w:r>
            <w:r w:rsidR="00792679" w:rsidRPr="009F08DB">
              <w:rPr>
                <w:lang w:val="de-DE"/>
              </w:rPr>
              <w:t>„</w:t>
            </w:r>
            <w:r w:rsidR="00B35E61" w:rsidRPr="009F08DB">
              <w:rPr>
                <w:lang w:val="de-DE"/>
              </w:rPr>
              <w:t>91K20</w:t>
            </w:r>
            <w:r w:rsidR="00792679" w:rsidRPr="009F08DB">
              <w:rPr>
                <w:lang w:val="de-DE"/>
              </w:rPr>
              <w:t>“</w:t>
            </w:r>
            <w:r w:rsidR="00B35E61" w:rsidRPr="009F08DB">
              <w:rPr>
                <w:lang w:val="de-DE"/>
              </w:rPr>
              <w:t xml:space="preserve"> Pin A1</w:t>
            </w:r>
          </w:p>
          <w:p w14:paraId="58222641" w14:textId="7128344A" w:rsidR="005721B8" w:rsidRPr="009F08DB" w:rsidRDefault="00762C1A" w:rsidP="00B35E6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2575A65" w14:textId="2AFD7299" w:rsidR="00B35E61" w:rsidRPr="009F08DB" w:rsidRDefault="00B35E61" w:rsidP="00B35E61">
            <w:pPr>
              <w:pStyle w:val="Abstandshalter"/>
              <w:rPr>
                <w:lang w:val="de-DE"/>
              </w:rPr>
            </w:pPr>
          </w:p>
        </w:tc>
      </w:tr>
    </w:tbl>
    <w:p w14:paraId="5300E881"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CBEE6A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4E47A39" w14:textId="039FE42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C31C2F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C121511" w14:textId="68360D0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730358F" w14:textId="77777777" w:rsidTr="00190981">
        <w:trPr>
          <w:trHeight w:val="697"/>
        </w:trPr>
        <w:tc>
          <w:tcPr>
            <w:tcW w:w="2154" w:type="dxa"/>
            <w:tcBorders>
              <w:bottom w:val="nil"/>
            </w:tcBorders>
            <w:shd w:val="clear" w:color="auto" w:fill="F2F2F2" w:themeFill="background1" w:themeFillShade="F2"/>
          </w:tcPr>
          <w:p w14:paraId="32A32DFF" w14:textId="36EE992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9285240" w14:textId="369D4681"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AE8271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66976" behindDoc="0" locked="0" layoutInCell="1" allowOverlap="1" wp14:anchorId="47783650" wp14:editId="69C86B62">
                      <wp:simplePos x="0" y="0"/>
                      <wp:positionH relativeFrom="column">
                        <wp:posOffset>-36195</wp:posOffset>
                      </wp:positionH>
                      <wp:positionV relativeFrom="line">
                        <wp:posOffset>36195</wp:posOffset>
                      </wp:positionV>
                      <wp:extent cx="820800" cy="320400"/>
                      <wp:effectExtent l="0" t="0" r="17780" b="22860"/>
                      <wp:wrapNone/>
                      <wp:docPr id="293274954" name="Rechteck: abgerundete Ecken 29327495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390C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83650" id="Rechteck: abgerundete Ecken 293274954" o:spid="_x0000_s2267" style="position:absolute;left:0;text-align:left;margin-left:-2.85pt;margin-top:2.85pt;width:64.65pt;height:25.25pt;z-index:253566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JG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FGkka+&#10;AgAAyAUAAA4AAAAAAAAAAAAAAAAALgIAAGRycy9lMm9Eb2MueG1sUEsBAi0AFAAGAAgAAAAhADWT&#10;XnbaAAAABwEAAA8AAAAAAAAAAAAAAAAAGAUAAGRycy9kb3ducmV2LnhtbFBLBQYAAAAABAAEAPMA&#10;AAAfBgAAAAA=&#10;" filled="f" strokecolor="black [3213]" strokeweight=".5pt">
                      <v:textbox>
                        <w:txbxContent>
                          <w:p w14:paraId="13A390CD" w14:textId="77777777" w:rsidR="00BD5E17" w:rsidRDefault="00BD5E17" w:rsidP="005721B8">
                            <w:pPr>
                              <w:jc w:val="center"/>
                            </w:pPr>
                            <w:r>
                              <w:t>x</w:t>
                            </w:r>
                          </w:p>
                        </w:txbxContent>
                      </v:textbox>
                      <w10:wrap anchory="line"/>
                    </v:roundrect>
                  </w:pict>
                </mc:Fallback>
              </mc:AlternateContent>
            </w:r>
          </w:p>
        </w:tc>
      </w:tr>
      <w:tr w:rsidR="005721B8" w:rsidRPr="00897659" w14:paraId="0FB9C548" w14:textId="77777777" w:rsidTr="00190981">
        <w:trPr>
          <w:trHeight w:val="697"/>
        </w:trPr>
        <w:tc>
          <w:tcPr>
            <w:tcW w:w="2154" w:type="dxa"/>
            <w:tcBorders>
              <w:top w:val="nil"/>
              <w:bottom w:val="nil"/>
            </w:tcBorders>
            <w:shd w:val="clear" w:color="auto" w:fill="F2F2F2" w:themeFill="background1" w:themeFillShade="F2"/>
          </w:tcPr>
          <w:p w14:paraId="2F837C20" w14:textId="77777777" w:rsidR="005721B8" w:rsidRPr="009F08DB" w:rsidRDefault="005721B8" w:rsidP="00190981">
            <w:pPr>
              <w:pStyle w:val="Textkrper"/>
              <w:spacing w:after="0"/>
              <w:rPr>
                <w:lang w:val="de-DE"/>
              </w:rPr>
            </w:pPr>
          </w:p>
        </w:tc>
        <w:tc>
          <w:tcPr>
            <w:tcW w:w="5839" w:type="dxa"/>
            <w:tcBorders>
              <w:top w:val="nil"/>
              <w:bottom w:val="nil"/>
            </w:tcBorders>
          </w:tcPr>
          <w:p w14:paraId="623DB4E9" w14:textId="38FFDA0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4522DF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74144" behindDoc="0" locked="0" layoutInCell="1" allowOverlap="1" wp14:anchorId="48CC8404" wp14:editId="68F15921">
                      <wp:simplePos x="0" y="0"/>
                      <wp:positionH relativeFrom="column">
                        <wp:posOffset>-36195</wp:posOffset>
                      </wp:positionH>
                      <wp:positionV relativeFrom="line">
                        <wp:posOffset>36195</wp:posOffset>
                      </wp:positionV>
                      <wp:extent cx="820800" cy="320400"/>
                      <wp:effectExtent l="0" t="0" r="17780" b="22860"/>
                      <wp:wrapNone/>
                      <wp:docPr id="293274955" name="Rechteck: abgerundete Ecken 2932749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6C55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CC8404" id="Rechteck: abgerundete Ecken 293274955" o:spid="_x0000_s2268" style="position:absolute;left:0;text-align:left;margin-left:-2.85pt;margin-top:2.85pt;width:64.65pt;height:25.25pt;z-index:253574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dZ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DDJ1m+&#10;AgAAyAUAAA4AAAAAAAAAAAAAAAAALgIAAGRycy9lMm9Eb2MueG1sUEsBAi0AFAAGAAgAAAAhADWT&#10;XnbaAAAABwEAAA8AAAAAAAAAAAAAAAAAGAUAAGRycy9kb3ducmV2LnhtbFBLBQYAAAAABAAEAPMA&#10;AAAfBgAAAAA=&#10;" filled="f" strokecolor="black [3213]" strokeweight=".5pt">
                      <v:textbox>
                        <w:txbxContent>
                          <w:p w14:paraId="04F6C552" w14:textId="77777777" w:rsidR="00BD5E17" w:rsidRDefault="00BD5E17" w:rsidP="005721B8">
                            <w:pPr>
                              <w:jc w:val="center"/>
                            </w:pPr>
                            <w:r>
                              <w:t>x</w:t>
                            </w:r>
                          </w:p>
                        </w:txbxContent>
                      </v:textbox>
                      <w10:wrap anchory="line"/>
                    </v:roundrect>
                  </w:pict>
                </mc:Fallback>
              </mc:AlternateContent>
            </w:r>
          </w:p>
        </w:tc>
      </w:tr>
      <w:tr w:rsidR="005721B8" w:rsidRPr="009F08DB" w14:paraId="3C205D9F" w14:textId="77777777" w:rsidTr="00190981">
        <w:trPr>
          <w:trHeight w:val="1701"/>
        </w:trPr>
        <w:tc>
          <w:tcPr>
            <w:tcW w:w="2154" w:type="dxa"/>
            <w:shd w:val="clear" w:color="auto" w:fill="F2F2F2" w:themeFill="background1" w:themeFillShade="F2"/>
          </w:tcPr>
          <w:p w14:paraId="0264E0F2" w14:textId="26E1982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3165DF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71072" behindDoc="0" locked="0" layoutInCell="1" allowOverlap="1" wp14:anchorId="192E4420" wp14:editId="1EF83161">
                      <wp:simplePos x="0" y="0"/>
                      <wp:positionH relativeFrom="column">
                        <wp:posOffset>-5715</wp:posOffset>
                      </wp:positionH>
                      <wp:positionV relativeFrom="line">
                        <wp:posOffset>72390</wp:posOffset>
                      </wp:positionV>
                      <wp:extent cx="4500000" cy="942975"/>
                      <wp:effectExtent l="0" t="0" r="15240" b="28575"/>
                      <wp:wrapNone/>
                      <wp:docPr id="293274958" name="Rechteck: abgerundete Ecken 29327495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60E8B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E4420" id="Rechteck: abgerundete Ecken 293274958" o:spid="_x0000_s2269" style="position:absolute;left:0;text-align:left;margin-left:-.45pt;margin-top:5.7pt;width:354.35pt;height:74.25pt;z-index:253571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pLvQ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zfrpL&#10;vQIAAMkFAAAOAAAAAAAAAAAAAAAAAC4CAABkcnMvZTJvRG9jLnhtbFBLAQItABQABgAIAAAAIQDv&#10;Mn/u3AAAAAgBAAAPAAAAAAAAAAAAAAAAABcFAABkcnMvZG93bnJldi54bWxQSwUGAAAAAAQABADz&#10;AAAAIAYAAAAA&#10;" filled="f" strokecolor="black [3213]" strokeweight=".5pt">
                      <v:textbox>
                        <w:txbxContent>
                          <w:p w14:paraId="1B60E8B2" w14:textId="77777777" w:rsidR="00BD5E17" w:rsidRDefault="00BD5E17" w:rsidP="005721B8">
                            <w:pPr>
                              <w:jc w:val="center"/>
                            </w:pPr>
                            <w:r>
                              <w:t>x</w:t>
                            </w:r>
                          </w:p>
                        </w:txbxContent>
                      </v:textbox>
                      <w10:wrap anchory="line"/>
                    </v:roundrect>
                  </w:pict>
                </mc:Fallback>
              </mc:AlternateContent>
            </w:r>
          </w:p>
        </w:tc>
      </w:tr>
    </w:tbl>
    <w:p w14:paraId="40B47BD9" w14:textId="60C56F11" w:rsidR="005721B8" w:rsidRPr="009F08DB" w:rsidRDefault="005721B8" w:rsidP="005721B8">
      <w:pPr>
        <w:pStyle w:val="Textkrper"/>
        <w:rPr>
          <w:lang w:val="de-DE"/>
        </w:rPr>
      </w:pPr>
    </w:p>
    <w:p w14:paraId="1142BD24" w14:textId="0CFFF4C0" w:rsidR="00B35E61" w:rsidRPr="009F08DB" w:rsidRDefault="00B35E61" w:rsidP="005721B8">
      <w:pPr>
        <w:pStyle w:val="Textkrper"/>
        <w:rPr>
          <w:lang w:val="de-DE"/>
        </w:rPr>
      </w:pPr>
    </w:p>
    <w:p w14:paraId="5D303C7A" w14:textId="75B4D3BE" w:rsidR="00B35E61" w:rsidRDefault="00B35E61" w:rsidP="005721B8">
      <w:pPr>
        <w:pStyle w:val="Textkrper"/>
        <w:rPr>
          <w:lang w:val="de-DE"/>
        </w:rPr>
      </w:pPr>
    </w:p>
    <w:p w14:paraId="352C2579" w14:textId="77777777" w:rsidR="00C4597A" w:rsidRPr="009F08DB" w:rsidRDefault="00C4597A" w:rsidP="005721B8">
      <w:pPr>
        <w:pStyle w:val="Textkrper"/>
        <w:rPr>
          <w:lang w:val="de-DE"/>
        </w:rPr>
      </w:pPr>
    </w:p>
    <w:p w14:paraId="66FFFA90" w14:textId="77777777" w:rsidR="005721B8" w:rsidRPr="009F08DB" w:rsidRDefault="005721B8" w:rsidP="005721B8">
      <w:pPr>
        <w:pStyle w:val="Textkrper"/>
        <w:rPr>
          <w:lang w:val="de-DE"/>
        </w:rPr>
      </w:pPr>
    </w:p>
    <w:p w14:paraId="053C522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01EDB37" w14:textId="77777777" w:rsidTr="00626664">
        <w:trPr>
          <w:trHeight w:val="1020"/>
        </w:trPr>
        <w:tc>
          <w:tcPr>
            <w:tcW w:w="2154" w:type="dxa"/>
            <w:shd w:val="clear" w:color="auto" w:fill="F2F2F2" w:themeFill="background1" w:themeFillShade="F2"/>
          </w:tcPr>
          <w:p w14:paraId="7627CACC" w14:textId="662DB92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F9BFC40" w14:textId="69DFC098" w:rsidR="00626664" w:rsidRPr="009F08DB" w:rsidRDefault="00745279" w:rsidP="00190981">
            <w:pPr>
              <w:pStyle w:val="Textkrper"/>
              <w:tabs>
                <w:tab w:val="left" w:pos="284"/>
              </w:tabs>
              <w:spacing w:after="0"/>
              <w:rPr>
                <w:lang w:val="de-DE"/>
              </w:rPr>
            </w:pPr>
            <w:r w:rsidRPr="009F08DB">
              <w:rPr>
                <w:lang w:val="de-DE"/>
              </w:rPr>
              <w:t>ja/nein</w:t>
            </w:r>
          </w:p>
          <w:p w14:paraId="4E29251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41120" behindDoc="0" locked="0" layoutInCell="1" allowOverlap="1" wp14:anchorId="328B2118" wp14:editId="1E815ACE">
                      <wp:simplePos x="0" y="0"/>
                      <wp:positionH relativeFrom="column">
                        <wp:posOffset>635</wp:posOffset>
                      </wp:positionH>
                      <wp:positionV relativeFrom="paragraph">
                        <wp:posOffset>36195</wp:posOffset>
                      </wp:positionV>
                      <wp:extent cx="820800" cy="320400"/>
                      <wp:effectExtent l="0" t="0" r="17780" b="22860"/>
                      <wp:wrapNone/>
                      <wp:docPr id="293274959" name="Rechteck: abgerundete Ecken 2932749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BAE3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8B2118" id="Rechteck: abgerundete Ecken 293274959" o:spid="_x0000_s2270" style="position:absolute;left:0;text-align:left;margin-left:.05pt;margin-top:2.85pt;width:64.65pt;height:25.25pt;z-index:25754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zD4Hq78C&#10;AADIBQAADgAAAAAAAAAAAAAAAAAuAgAAZHJzL2Uyb0RvYy54bWxQSwECLQAUAAYACAAAACEAm65T&#10;wtgAAAAFAQAADwAAAAAAAAAAAAAAAAAZBQAAZHJzL2Rvd25yZXYueG1sUEsFBgAAAAAEAAQA8wAA&#10;AB4GAAAAAA==&#10;" filled="f" strokecolor="black [3213]" strokeweight=".5pt">
                      <v:textbox>
                        <w:txbxContent>
                          <w:p w14:paraId="6FCBAE35" w14:textId="77777777" w:rsidR="00BD5E17" w:rsidRDefault="00BD5E17" w:rsidP="005721B8">
                            <w:pPr>
                              <w:jc w:val="center"/>
                            </w:pPr>
                            <w:r>
                              <w:t>x</w:t>
                            </w:r>
                          </w:p>
                        </w:txbxContent>
                      </v:textbox>
                    </v:roundrect>
                  </w:pict>
                </mc:Fallback>
              </mc:AlternateContent>
            </w:r>
          </w:p>
        </w:tc>
        <w:tc>
          <w:tcPr>
            <w:tcW w:w="5839" w:type="dxa"/>
            <w:shd w:val="clear" w:color="auto" w:fill="auto"/>
          </w:tcPr>
          <w:p w14:paraId="1B81280B" w14:textId="257BC253" w:rsidR="00626664" w:rsidRPr="009F08DB" w:rsidRDefault="00745279" w:rsidP="00190981">
            <w:pPr>
              <w:pStyle w:val="Textkrper"/>
              <w:tabs>
                <w:tab w:val="left" w:pos="284"/>
              </w:tabs>
              <w:spacing w:after="0"/>
              <w:rPr>
                <w:lang w:val="de-DE"/>
              </w:rPr>
            </w:pPr>
            <w:r w:rsidRPr="009F08DB">
              <w:rPr>
                <w:lang w:val="de-DE"/>
              </w:rPr>
              <w:t>Datum/Kurzzeichen</w:t>
            </w:r>
          </w:p>
          <w:p w14:paraId="44EA006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42144" behindDoc="0" locked="0" layoutInCell="1" allowOverlap="1" wp14:anchorId="63855671" wp14:editId="0D522371">
                      <wp:simplePos x="0" y="0"/>
                      <wp:positionH relativeFrom="column">
                        <wp:posOffset>1746</wp:posOffset>
                      </wp:positionH>
                      <wp:positionV relativeFrom="line">
                        <wp:posOffset>32703</wp:posOffset>
                      </wp:positionV>
                      <wp:extent cx="3592354" cy="320400"/>
                      <wp:effectExtent l="0" t="0" r="27305" b="22860"/>
                      <wp:wrapNone/>
                      <wp:docPr id="293274960" name="Rechteck: abgerundete Ecken 29327496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7144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55671" id="Rechteck: abgerundete Ecken 293274960" o:spid="_x0000_s2271" style="position:absolute;left:0;text-align:left;margin-left:.15pt;margin-top:2.6pt;width:282.85pt;height:25.25pt;z-index:257542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BGu&#10;oNHBAgAAyQUAAA4AAAAAAAAAAAAAAAAALgIAAGRycy9lMm9Eb2MueG1sUEsBAi0AFAAGAAgAAAAh&#10;ABCRfb7aAAAABQEAAA8AAAAAAAAAAAAAAAAAGwUAAGRycy9kb3ducmV2LnhtbFBLBQYAAAAABAAE&#10;APMAAAAiBgAAAAA=&#10;" filled="f" strokecolor="black [3213]" strokeweight=".5pt">
                      <v:textbox>
                        <w:txbxContent>
                          <w:p w14:paraId="73E71446" w14:textId="77777777" w:rsidR="00BD5E17" w:rsidRDefault="00BD5E17" w:rsidP="005721B8">
                            <w:pPr>
                              <w:jc w:val="center"/>
                            </w:pPr>
                            <w:r>
                              <w:t>x</w:t>
                            </w:r>
                          </w:p>
                        </w:txbxContent>
                      </v:textbox>
                      <w10:wrap anchory="line"/>
                    </v:roundrect>
                  </w:pict>
                </mc:Fallback>
              </mc:AlternateContent>
            </w:r>
          </w:p>
        </w:tc>
      </w:tr>
      <w:tr w:rsidR="00626664" w:rsidRPr="009F08DB" w14:paraId="0E335CEE" w14:textId="77777777" w:rsidTr="00626664">
        <w:trPr>
          <w:trHeight w:val="1020"/>
        </w:trPr>
        <w:tc>
          <w:tcPr>
            <w:tcW w:w="2154" w:type="dxa"/>
            <w:shd w:val="clear" w:color="auto" w:fill="F2F2F2" w:themeFill="background1" w:themeFillShade="F2"/>
          </w:tcPr>
          <w:p w14:paraId="1ACCBEB9" w14:textId="2112A0C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BBD8EB5" w14:textId="3E41BD1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43168" behindDoc="0" locked="0" layoutInCell="1" allowOverlap="1" wp14:anchorId="2326593B" wp14:editId="1139E23C">
                      <wp:simplePos x="0" y="0"/>
                      <wp:positionH relativeFrom="column">
                        <wp:posOffset>-5715</wp:posOffset>
                      </wp:positionH>
                      <wp:positionV relativeFrom="line">
                        <wp:posOffset>252095</wp:posOffset>
                      </wp:positionV>
                      <wp:extent cx="4500000" cy="320400"/>
                      <wp:effectExtent l="0" t="0" r="15240" b="22860"/>
                      <wp:wrapNone/>
                      <wp:docPr id="293274961" name="Rechteck: abgerundete Ecken 29327496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1A65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6593B" id="Rechteck: abgerundete Ecken 293274961" o:spid="_x0000_s2272" style="position:absolute;left:0;text-align:left;margin-left:-.45pt;margin-top:19.85pt;width:354.35pt;height:25.25pt;z-index:257543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ERQWgS8&#10;AgAAyQUAAA4AAAAAAAAAAAAAAAAALgIAAGRycy9lMm9Eb2MueG1sUEsBAi0AFAAGAAgAAAAhAHhH&#10;TL3cAAAABwEAAA8AAAAAAAAAAAAAAAAAFgUAAGRycy9kb3ducmV2LnhtbFBLBQYAAAAABAAEAPMA&#10;AAAfBgAAAAA=&#10;" filled="f" strokecolor="black [3213]" strokeweight=".5pt">
                      <v:textbox>
                        <w:txbxContent>
                          <w:p w14:paraId="0301A65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21884E0" w14:textId="77777777" w:rsidR="00626664" w:rsidRPr="009F08DB" w:rsidRDefault="00626664" w:rsidP="00190981">
            <w:pPr>
              <w:pStyle w:val="Textkrper"/>
              <w:tabs>
                <w:tab w:val="left" w:pos="284"/>
              </w:tabs>
              <w:spacing w:after="0"/>
              <w:rPr>
                <w:lang w:val="de-DE"/>
              </w:rPr>
            </w:pPr>
          </w:p>
        </w:tc>
      </w:tr>
    </w:tbl>
    <w:p w14:paraId="6380DC71" w14:textId="77777777" w:rsidR="005721B8" w:rsidRPr="009F08DB" w:rsidRDefault="005721B8" w:rsidP="005721B8">
      <w:pPr>
        <w:rPr>
          <w:rFonts w:ascii="Arial" w:hAnsi="Arial"/>
          <w:lang w:val="de-DE"/>
        </w:rPr>
      </w:pPr>
      <w:r w:rsidRPr="009F08DB">
        <w:rPr>
          <w:lang w:val="de-DE"/>
        </w:rPr>
        <w:br w:type="page"/>
      </w:r>
    </w:p>
    <w:p w14:paraId="6195CDEA" w14:textId="744E2C32" w:rsidR="005721B8" w:rsidRPr="009F08DB" w:rsidRDefault="00B35E61" w:rsidP="00897659">
      <w:pPr>
        <w:pStyle w:val="berschrift3nummeriert"/>
        <w:rPr>
          <w:lang w:val="de-DE"/>
        </w:rPr>
      </w:pPr>
      <w:bookmarkStart w:id="77" w:name="_Toc118817606"/>
      <w:r w:rsidRPr="009F08DB">
        <w:rPr>
          <w:lang w:val="de-DE"/>
        </w:rPr>
        <w:lastRenderedPageBreak/>
        <w:t xml:space="preserve">FLT 79: </w:t>
      </w:r>
      <w:r w:rsidR="007D7A09" w:rsidRPr="009F08DB">
        <w:rPr>
          <w:lang w:val="de-DE"/>
        </w:rPr>
        <w:t>LINIEN-NOT-HALT BETÄTIGT</w:t>
      </w:r>
      <w:bookmarkEnd w:id="77"/>
    </w:p>
    <w:p w14:paraId="4B09754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BADB616" w14:textId="77777777" w:rsidTr="00B35E61">
        <w:trPr>
          <w:trHeight w:val="353"/>
        </w:trPr>
        <w:tc>
          <w:tcPr>
            <w:tcW w:w="2154" w:type="dxa"/>
            <w:shd w:val="clear" w:color="auto" w:fill="F2F2F2" w:themeFill="background1" w:themeFillShade="F2"/>
          </w:tcPr>
          <w:p w14:paraId="44E60F5F" w14:textId="7FFA63F8" w:rsidR="005721B8" w:rsidRPr="009F08DB" w:rsidRDefault="00D8280B" w:rsidP="00190981">
            <w:pPr>
              <w:pStyle w:val="Textkrper"/>
              <w:spacing w:after="0"/>
              <w:rPr>
                <w:b/>
                <w:lang w:val="de-DE"/>
              </w:rPr>
            </w:pPr>
            <w:r w:rsidRPr="009F08DB">
              <w:rPr>
                <w:b/>
                <w:lang w:val="de-DE"/>
              </w:rPr>
              <w:t>Testziel</w:t>
            </w:r>
          </w:p>
        </w:tc>
        <w:tc>
          <w:tcPr>
            <w:tcW w:w="7257" w:type="dxa"/>
          </w:tcPr>
          <w:p w14:paraId="2A00D749" w14:textId="207F6347" w:rsidR="005721B8" w:rsidRPr="009F08DB" w:rsidRDefault="00A7704C" w:rsidP="00190981">
            <w:pPr>
              <w:pStyle w:val="BulletTabtext"/>
              <w:rPr>
                <w:lang w:val="de-DE"/>
              </w:rPr>
            </w:pPr>
            <w:r w:rsidRPr="009F08DB">
              <w:rPr>
                <w:lang w:val="de-DE"/>
              </w:rPr>
              <w:t>Test, ob die richtige Störmeldung im Bedienfeld erscheint</w:t>
            </w:r>
          </w:p>
          <w:p w14:paraId="48E887C7" w14:textId="10D08166" w:rsidR="00B35E61" w:rsidRPr="009F08DB" w:rsidRDefault="00B35E61" w:rsidP="00B35E61">
            <w:pPr>
              <w:pStyle w:val="Abstandshalter"/>
              <w:rPr>
                <w:lang w:val="de-DE"/>
              </w:rPr>
            </w:pPr>
          </w:p>
        </w:tc>
      </w:tr>
      <w:tr w:rsidR="005721B8" w:rsidRPr="00897659" w14:paraId="727DFC7F" w14:textId="77777777" w:rsidTr="00190981">
        <w:trPr>
          <w:trHeight w:val="170"/>
        </w:trPr>
        <w:tc>
          <w:tcPr>
            <w:tcW w:w="2154" w:type="dxa"/>
          </w:tcPr>
          <w:p w14:paraId="722F26D5" w14:textId="77777777" w:rsidR="005721B8" w:rsidRPr="009F08DB" w:rsidRDefault="005721B8" w:rsidP="00190981">
            <w:pPr>
              <w:pStyle w:val="Textkrper"/>
              <w:spacing w:before="0" w:after="0"/>
              <w:rPr>
                <w:sz w:val="8"/>
                <w:szCs w:val="8"/>
                <w:lang w:val="de-DE"/>
              </w:rPr>
            </w:pPr>
          </w:p>
        </w:tc>
        <w:tc>
          <w:tcPr>
            <w:tcW w:w="7257" w:type="dxa"/>
          </w:tcPr>
          <w:p w14:paraId="15F1A61A" w14:textId="77777777" w:rsidR="005721B8" w:rsidRPr="009F08DB" w:rsidRDefault="005721B8" w:rsidP="00190981">
            <w:pPr>
              <w:pStyle w:val="Textkrper"/>
              <w:spacing w:before="0" w:after="0"/>
              <w:rPr>
                <w:sz w:val="8"/>
                <w:szCs w:val="8"/>
                <w:lang w:val="de-DE"/>
              </w:rPr>
            </w:pPr>
          </w:p>
        </w:tc>
      </w:tr>
      <w:tr w:rsidR="005721B8" w:rsidRPr="009F08DB" w14:paraId="096F185A" w14:textId="77777777" w:rsidTr="00190981">
        <w:trPr>
          <w:trHeight w:val="471"/>
        </w:trPr>
        <w:tc>
          <w:tcPr>
            <w:tcW w:w="2154" w:type="dxa"/>
            <w:shd w:val="clear" w:color="auto" w:fill="F2F2F2" w:themeFill="background1" w:themeFillShade="F2"/>
          </w:tcPr>
          <w:p w14:paraId="664C9829" w14:textId="665C1460" w:rsidR="005721B8" w:rsidRPr="009F08DB" w:rsidRDefault="00D8280B" w:rsidP="00190981">
            <w:pPr>
              <w:pStyle w:val="Textkrper"/>
              <w:spacing w:after="0"/>
              <w:rPr>
                <w:b/>
                <w:lang w:val="de-DE"/>
              </w:rPr>
            </w:pPr>
            <w:r w:rsidRPr="009F08DB">
              <w:rPr>
                <w:b/>
                <w:lang w:val="de-DE"/>
              </w:rPr>
              <w:t>Testdurchführung</w:t>
            </w:r>
          </w:p>
        </w:tc>
        <w:tc>
          <w:tcPr>
            <w:tcW w:w="7257" w:type="dxa"/>
          </w:tcPr>
          <w:p w14:paraId="237638D5" w14:textId="77777777" w:rsidR="005721B8" w:rsidRPr="009F08DB" w:rsidRDefault="005721B8" w:rsidP="00190981">
            <w:pPr>
              <w:pStyle w:val="Textkrper"/>
              <w:spacing w:after="0"/>
              <w:rPr>
                <w:lang w:val="de-DE"/>
              </w:rPr>
            </w:pPr>
          </w:p>
        </w:tc>
      </w:tr>
      <w:tr w:rsidR="005721B8" w:rsidRPr="009F08DB" w14:paraId="5E750BDC" w14:textId="77777777" w:rsidTr="00B35E61">
        <w:trPr>
          <w:trHeight w:val="271"/>
        </w:trPr>
        <w:tc>
          <w:tcPr>
            <w:tcW w:w="2154" w:type="dxa"/>
            <w:shd w:val="clear" w:color="auto" w:fill="F2F2F2" w:themeFill="background1" w:themeFillShade="F2"/>
          </w:tcPr>
          <w:p w14:paraId="5CF6026E" w14:textId="4EFAD6E5" w:rsidR="005721B8" w:rsidRPr="009F08DB" w:rsidRDefault="00D41D58" w:rsidP="00190981">
            <w:pPr>
              <w:pStyle w:val="Textkrper"/>
              <w:spacing w:after="0"/>
              <w:rPr>
                <w:lang w:val="de-DE"/>
              </w:rPr>
            </w:pPr>
            <w:r w:rsidRPr="009F08DB">
              <w:rPr>
                <w:lang w:val="de-DE"/>
              </w:rPr>
              <w:t>Testvoraussetzungen</w:t>
            </w:r>
          </w:p>
        </w:tc>
        <w:tc>
          <w:tcPr>
            <w:tcW w:w="7257" w:type="dxa"/>
          </w:tcPr>
          <w:p w14:paraId="6D3D98AC" w14:textId="322AE5E5" w:rsidR="005721B8" w:rsidRPr="009F08DB" w:rsidRDefault="007D7A09" w:rsidP="00190981">
            <w:pPr>
              <w:pStyle w:val="BulletTabtext"/>
              <w:rPr>
                <w:lang w:val="de-DE"/>
              </w:rPr>
            </w:pPr>
            <w:r w:rsidRPr="009F08DB">
              <w:rPr>
                <w:lang w:val="de-DE"/>
              </w:rPr>
              <w:t>Linie läuft mit reduzierter Geschwindigkeit</w:t>
            </w:r>
          </w:p>
          <w:p w14:paraId="6F16F2FF" w14:textId="77777777" w:rsidR="005721B8" w:rsidRPr="009F08DB" w:rsidRDefault="005721B8" w:rsidP="00190981">
            <w:pPr>
              <w:pStyle w:val="Abstandshalter"/>
              <w:rPr>
                <w:lang w:val="de-DE"/>
              </w:rPr>
            </w:pPr>
          </w:p>
        </w:tc>
      </w:tr>
      <w:tr w:rsidR="005721B8" w:rsidRPr="00897659" w14:paraId="7B1DD5BA" w14:textId="77777777" w:rsidTr="00B35E61">
        <w:trPr>
          <w:trHeight w:val="420"/>
        </w:trPr>
        <w:tc>
          <w:tcPr>
            <w:tcW w:w="2154" w:type="dxa"/>
            <w:shd w:val="clear" w:color="auto" w:fill="F2F2F2" w:themeFill="background1" w:themeFillShade="F2"/>
          </w:tcPr>
          <w:p w14:paraId="4B54CE10" w14:textId="2F0775C2" w:rsidR="005721B8" w:rsidRPr="009F08DB" w:rsidRDefault="00D8280B" w:rsidP="00190981">
            <w:pPr>
              <w:pStyle w:val="Textkrper"/>
              <w:spacing w:after="0"/>
              <w:rPr>
                <w:lang w:val="de-DE"/>
              </w:rPr>
            </w:pPr>
            <w:r w:rsidRPr="009F08DB">
              <w:rPr>
                <w:lang w:val="de-DE"/>
              </w:rPr>
              <w:t>Erforderliche Tätigkeit</w:t>
            </w:r>
          </w:p>
        </w:tc>
        <w:tc>
          <w:tcPr>
            <w:tcW w:w="7257" w:type="dxa"/>
          </w:tcPr>
          <w:p w14:paraId="75C92A34" w14:textId="7DEAC9FD" w:rsidR="005721B8" w:rsidRPr="009F08DB" w:rsidRDefault="007D7A09" w:rsidP="00B35E61">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009C1D8B" w:rsidRPr="009F08DB">
              <w:rPr>
                <w:lang w:val="de-DE"/>
              </w:rPr>
              <w:t xml:space="preserve"> </w:t>
            </w:r>
            <w:r w:rsidRPr="009F08DB">
              <w:rPr>
                <w:lang w:val="de-DE"/>
              </w:rPr>
              <w:t>am Rontech-Revolvermagazin drücken</w:t>
            </w:r>
          </w:p>
          <w:p w14:paraId="1D5904E7" w14:textId="6DB5E2C2" w:rsidR="00B35E61" w:rsidRPr="009F08DB" w:rsidRDefault="00B35E61" w:rsidP="00B35E61">
            <w:pPr>
              <w:pStyle w:val="Abstandshalter"/>
              <w:rPr>
                <w:lang w:val="de-DE"/>
              </w:rPr>
            </w:pPr>
          </w:p>
        </w:tc>
      </w:tr>
      <w:tr w:rsidR="005721B8" w:rsidRPr="00897659" w14:paraId="2B9CD91D" w14:textId="77777777" w:rsidTr="00190981">
        <w:trPr>
          <w:trHeight w:val="697"/>
        </w:trPr>
        <w:tc>
          <w:tcPr>
            <w:tcW w:w="2154" w:type="dxa"/>
            <w:shd w:val="clear" w:color="auto" w:fill="F2F2F2" w:themeFill="background1" w:themeFillShade="F2"/>
          </w:tcPr>
          <w:p w14:paraId="429D292C" w14:textId="7FDCA618" w:rsidR="005721B8" w:rsidRPr="009F08DB" w:rsidRDefault="008C23D6" w:rsidP="00190981">
            <w:pPr>
              <w:pStyle w:val="Textkrper"/>
              <w:spacing w:after="0"/>
              <w:rPr>
                <w:lang w:val="de-DE"/>
              </w:rPr>
            </w:pPr>
            <w:r w:rsidRPr="009F08DB">
              <w:rPr>
                <w:lang w:val="de-DE"/>
              </w:rPr>
              <w:t>Folge</w:t>
            </w:r>
          </w:p>
        </w:tc>
        <w:tc>
          <w:tcPr>
            <w:tcW w:w="7257" w:type="dxa"/>
          </w:tcPr>
          <w:p w14:paraId="4827DB54" w14:textId="76FE3A17" w:rsidR="00B35E61" w:rsidRPr="009F08DB" w:rsidRDefault="008A7C85" w:rsidP="00B35E61">
            <w:pPr>
              <w:pStyle w:val="BulletTabtext"/>
              <w:rPr>
                <w:lang w:val="de-DE"/>
              </w:rPr>
            </w:pPr>
            <w:r w:rsidRPr="009F08DB">
              <w:rPr>
                <w:lang w:val="de-DE"/>
              </w:rPr>
              <w:t>Linie stoppt</w:t>
            </w:r>
          </w:p>
          <w:p w14:paraId="3C15F8FC" w14:textId="7C4DB19F" w:rsidR="00B35E61" w:rsidRPr="009F08DB" w:rsidRDefault="00762C1A" w:rsidP="00B35E61">
            <w:pPr>
              <w:pStyle w:val="BulletTabtext"/>
              <w:rPr>
                <w:lang w:val="de-DE"/>
              </w:rPr>
            </w:pPr>
            <w:r w:rsidRPr="009F08DB">
              <w:rPr>
                <w:lang w:val="de-DE"/>
              </w:rPr>
              <w:t>Störmeldung erscheint im Bedienfeld</w:t>
            </w:r>
          </w:p>
          <w:p w14:paraId="07426306" w14:textId="6618971F" w:rsidR="005721B8" w:rsidRPr="009F08DB" w:rsidRDefault="000A4CB7" w:rsidP="00B35E61">
            <w:pPr>
              <w:pStyle w:val="BulletTabtext"/>
              <w:rPr>
                <w:lang w:val="de-DE"/>
              </w:rPr>
            </w:pPr>
            <w:r w:rsidRPr="009F08DB">
              <w:rPr>
                <w:lang w:val="de-DE"/>
              </w:rPr>
              <w:t>Maschine kann nicht gestartet werden, solange Störmeldung aktiv ist</w:t>
            </w:r>
          </w:p>
          <w:p w14:paraId="1A257F99" w14:textId="22CF56D1" w:rsidR="00B35E61" w:rsidRPr="009F08DB" w:rsidRDefault="00B35E61" w:rsidP="00B35E61">
            <w:pPr>
              <w:pStyle w:val="Abstandshalter"/>
              <w:rPr>
                <w:lang w:val="de-DE"/>
              </w:rPr>
            </w:pPr>
          </w:p>
        </w:tc>
      </w:tr>
      <w:tr w:rsidR="005721B8" w:rsidRPr="009F08DB" w14:paraId="061ECEB6" w14:textId="77777777" w:rsidTr="00B35E61">
        <w:trPr>
          <w:trHeight w:val="432"/>
        </w:trPr>
        <w:tc>
          <w:tcPr>
            <w:tcW w:w="2154" w:type="dxa"/>
            <w:shd w:val="clear" w:color="auto" w:fill="F2F2F2" w:themeFill="background1" w:themeFillShade="F2"/>
          </w:tcPr>
          <w:p w14:paraId="3B4200C8" w14:textId="4942270F" w:rsidR="005721B8" w:rsidRPr="009F08DB" w:rsidRDefault="00D8280B" w:rsidP="00190981">
            <w:pPr>
              <w:pStyle w:val="Textkrper"/>
              <w:spacing w:after="0"/>
              <w:rPr>
                <w:lang w:val="de-DE"/>
              </w:rPr>
            </w:pPr>
            <w:r w:rsidRPr="009F08DB">
              <w:rPr>
                <w:lang w:val="de-DE"/>
              </w:rPr>
              <w:t>Kommentare</w:t>
            </w:r>
          </w:p>
        </w:tc>
        <w:tc>
          <w:tcPr>
            <w:tcW w:w="7257" w:type="dxa"/>
          </w:tcPr>
          <w:p w14:paraId="6E24CAED" w14:textId="47C96A23" w:rsidR="005721B8" w:rsidRPr="009F08DB" w:rsidRDefault="00AE36C0" w:rsidP="00190981">
            <w:pPr>
              <w:pStyle w:val="BulletTabtext"/>
              <w:rPr>
                <w:lang w:val="de-DE"/>
              </w:rPr>
            </w:pPr>
            <w:r w:rsidRPr="009F08DB">
              <w:rPr>
                <w:lang w:val="de-DE"/>
              </w:rPr>
              <w:t>Keine</w:t>
            </w:r>
          </w:p>
          <w:p w14:paraId="1489D0E0" w14:textId="77777777" w:rsidR="005721B8" w:rsidRPr="009F08DB" w:rsidRDefault="005721B8" w:rsidP="00190981">
            <w:pPr>
              <w:pStyle w:val="Abstandshalter"/>
              <w:rPr>
                <w:lang w:val="de-DE"/>
              </w:rPr>
            </w:pPr>
          </w:p>
        </w:tc>
      </w:tr>
      <w:tr w:rsidR="005721B8" w:rsidRPr="009F08DB" w14:paraId="0AE55247" w14:textId="77777777" w:rsidTr="00190981">
        <w:trPr>
          <w:trHeight w:val="697"/>
        </w:trPr>
        <w:tc>
          <w:tcPr>
            <w:tcW w:w="2154" w:type="dxa"/>
            <w:shd w:val="clear" w:color="auto" w:fill="F2F2F2" w:themeFill="background1" w:themeFillShade="F2"/>
          </w:tcPr>
          <w:p w14:paraId="44C45AFB" w14:textId="7756FF32" w:rsidR="005721B8" w:rsidRPr="009F08DB" w:rsidRDefault="00D41D58" w:rsidP="00190981">
            <w:pPr>
              <w:pStyle w:val="Textkrper"/>
              <w:spacing w:after="0"/>
              <w:rPr>
                <w:lang w:val="de-DE"/>
              </w:rPr>
            </w:pPr>
            <w:r w:rsidRPr="009F08DB">
              <w:rPr>
                <w:lang w:val="de-DE"/>
              </w:rPr>
              <w:t>Quittierung</w:t>
            </w:r>
          </w:p>
        </w:tc>
        <w:tc>
          <w:tcPr>
            <w:tcW w:w="7257" w:type="dxa"/>
          </w:tcPr>
          <w:p w14:paraId="7993310F" w14:textId="20AF5B70" w:rsidR="002603E0" w:rsidRPr="009F08DB" w:rsidRDefault="008A7C85" w:rsidP="002603E0">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Pr="009F08DB">
              <w:rPr>
                <w:lang w:val="de-DE"/>
              </w:rPr>
              <w:t xml:space="preserve"> am Rontech-Revolvermagazin entriegeln</w:t>
            </w:r>
          </w:p>
          <w:p w14:paraId="178277BD" w14:textId="6E3DCB1A" w:rsidR="005721B8" w:rsidRPr="009F08DB" w:rsidRDefault="00762C1A" w:rsidP="002603E0">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B2E50FB" w14:textId="34E6DB93" w:rsidR="002603E0" w:rsidRPr="009F08DB" w:rsidRDefault="002603E0" w:rsidP="002603E0">
            <w:pPr>
              <w:pStyle w:val="Abstandshalter"/>
              <w:rPr>
                <w:lang w:val="de-DE"/>
              </w:rPr>
            </w:pPr>
          </w:p>
        </w:tc>
      </w:tr>
    </w:tbl>
    <w:p w14:paraId="1A921DE6"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5DE5F6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291CB8E" w14:textId="1DF80E38"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E3AFFF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87AB0D3" w14:textId="554B2BF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3AC83EB" w14:textId="77777777" w:rsidTr="00190981">
        <w:trPr>
          <w:trHeight w:val="697"/>
        </w:trPr>
        <w:tc>
          <w:tcPr>
            <w:tcW w:w="2154" w:type="dxa"/>
            <w:tcBorders>
              <w:bottom w:val="nil"/>
            </w:tcBorders>
            <w:shd w:val="clear" w:color="auto" w:fill="F2F2F2" w:themeFill="background1" w:themeFillShade="F2"/>
          </w:tcPr>
          <w:p w14:paraId="2EFFAB18" w14:textId="11A69A3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1539109" w14:textId="41B7FED6" w:rsidR="005721B8" w:rsidRPr="009F08DB" w:rsidRDefault="008A7C85" w:rsidP="00190981">
            <w:pPr>
              <w:pStyle w:val="BulletTabtext"/>
              <w:rPr>
                <w:lang w:val="de-DE"/>
              </w:rPr>
            </w:pPr>
            <w:r w:rsidRPr="009F08DB">
              <w:rPr>
                <w:lang w:val="de-DE"/>
              </w:rPr>
              <w:t>Linie stoppt</w:t>
            </w:r>
          </w:p>
        </w:tc>
        <w:tc>
          <w:tcPr>
            <w:tcW w:w="1417" w:type="dxa"/>
            <w:tcBorders>
              <w:bottom w:val="nil"/>
            </w:tcBorders>
          </w:tcPr>
          <w:p w14:paraId="1DEFCD8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75168" behindDoc="0" locked="0" layoutInCell="1" allowOverlap="1" wp14:anchorId="74A8DB4E" wp14:editId="0CF2326E">
                      <wp:simplePos x="0" y="0"/>
                      <wp:positionH relativeFrom="column">
                        <wp:posOffset>-36195</wp:posOffset>
                      </wp:positionH>
                      <wp:positionV relativeFrom="line">
                        <wp:posOffset>36195</wp:posOffset>
                      </wp:positionV>
                      <wp:extent cx="820800" cy="320400"/>
                      <wp:effectExtent l="0" t="0" r="17780" b="22860"/>
                      <wp:wrapNone/>
                      <wp:docPr id="293274962" name="Rechteck: abgerundete Ecken 2932749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7E4A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A8DB4E" id="Rechteck: abgerundete Ecken 293274962" o:spid="_x0000_s2273" style="position:absolute;left:0;text-align:left;margin-left:-2.85pt;margin-top:2.85pt;width:64.65pt;height:25.25pt;z-index:253575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mwva++&#10;AgAAyAUAAA4AAAAAAAAAAAAAAAAALgIAAGRycy9lMm9Eb2MueG1sUEsBAi0AFAAGAAgAAAAhADWT&#10;XnbaAAAABwEAAA8AAAAAAAAAAAAAAAAAGAUAAGRycy9kb3ducmV2LnhtbFBLBQYAAAAABAAEAPMA&#10;AAAfBgAAAAA=&#10;" filled="f" strokecolor="black [3213]" strokeweight=".5pt">
                      <v:textbox>
                        <w:txbxContent>
                          <w:p w14:paraId="7157E4AC" w14:textId="77777777" w:rsidR="00BD5E17" w:rsidRDefault="00BD5E17" w:rsidP="005721B8">
                            <w:pPr>
                              <w:jc w:val="center"/>
                            </w:pPr>
                            <w:r>
                              <w:t>x</w:t>
                            </w:r>
                          </w:p>
                        </w:txbxContent>
                      </v:textbox>
                      <w10:wrap anchory="line"/>
                    </v:roundrect>
                  </w:pict>
                </mc:Fallback>
              </mc:AlternateContent>
            </w:r>
          </w:p>
        </w:tc>
      </w:tr>
      <w:tr w:rsidR="005721B8" w:rsidRPr="009F08DB" w14:paraId="08FA2E22" w14:textId="77777777" w:rsidTr="00190981">
        <w:trPr>
          <w:trHeight w:val="697"/>
        </w:trPr>
        <w:tc>
          <w:tcPr>
            <w:tcW w:w="2154" w:type="dxa"/>
            <w:tcBorders>
              <w:top w:val="nil"/>
              <w:bottom w:val="nil"/>
            </w:tcBorders>
            <w:shd w:val="clear" w:color="auto" w:fill="F2F2F2" w:themeFill="background1" w:themeFillShade="F2"/>
          </w:tcPr>
          <w:p w14:paraId="5C4D99F9" w14:textId="77777777" w:rsidR="005721B8" w:rsidRPr="009F08DB" w:rsidRDefault="005721B8" w:rsidP="00190981">
            <w:pPr>
              <w:pStyle w:val="Textkrper"/>
              <w:spacing w:after="0"/>
              <w:rPr>
                <w:lang w:val="de-DE"/>
              </w:rPr>
            </w:pPr>
          </w:p>
        </w:tc>
        <w:tc>
          <w:tcPr>
            <w:tcW w:w="5839" w:type="dxa"/>
            <w:tcBorders>
              <w:top w:val="nil"/>
              <w:bottom w:val="nil"/>
            </w:tcBorders>
          </w:tcPr>
          <w:p w14:paraId="2818C9DD" w14:textId="6F5E3A68"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5A04E60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82336" behindDoc="0" locked="0" layoutInCell="1" allowOverlap="1" wp14:anchorId="42855970" wp14:editId="10C4EF5D">
                      <wp:simplePos x="0" y="0"/>
                      <wp:positionH relativeFrom="column">
                        <wp:posOffset>-36195</wp:posOffset>
                      </wp:positionH>
                      <wp:positionV relativeFrom="line">
                        <wp:posOffset>36195</wp:posOffset>
                      </wp:positionV>
                      <wp:extent cx="820800" cy="320400"/>
                      <wp:effectExtent l="0" t="0" r="17780" b="22860"/>
                      <wp:wrapNone/>
                      <wp:docPr id="293274963" name="Rechteck: abgerundete Ecken 2932749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C7EB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55970" id="Rechteck: abgerundete Ecken 293274963" o:spid="_x0000_s2274" style="position:absolute;left:0;text-align:left;margin-left:-2.85pt;margin-top:2.85pt;width:64.65pt;height:25.25pt;z-index:25358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9fvwIAAMgFAAAOAAAAZHJzL2Uyb0RvYy54bWysVEtv2zAMvg/YfxB0X/1I2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Vt99f&#10;vwIAAMgFAAAOAAAAAAAAAAAAAAAAAC4CAABkcnMvZTJvRG9jLnhtbFBLAQItABQABgAIAAAAIQA1&#10;k1522gAAAAcBAAAPAAAAAAAAAAAAAAAAABkFAABkcnMvZG93bnJldi54bWxQSwUGAAAAAAQABADz&#10;AAAAIAYAAAAA&#10;" filled="f" strokecolor="black [3213]" strokeweight=".5pt">
                      <v:textbox>
                        <w:txbxContent>
                          <w:p w14:paraId="53EC7EBD" w14:textId="77777777" w:rsidR="00BD5E17" w:rsidRDefault="00BD5E17" w:rsidP="005721B8">
                            <w:pPr>
                              <w:jc w:val="center"/>
                            </w:pPr>
                            <w:r>
                              <w:t>x</w:t>
                            </w:r>
                          </w:p>
                        </w:txbxContent>
                      </v:textbox>
                      <w10:wrap anchory="line"/>
                    </v:roundrect>
                  </w:pict>
                </mc:Fallback>
              </mc:AlternateContent>
            </w:r>
          </w:p>
        </w:tc>
      </w:tr>
      <w:tr w:rsidR="005721B8" w:rsidRPr="00897659" w14:paraId="6E9557F2" w14:textId="77777777" w:rsidTr="00190981">
        <w:trPr>
          <w:trHeight w:val="697"/>
        </w:trPr>
        <w:tc>
          <w:tcPr>
            <w:tcW w:w="2154" w:type="dxa"/>
            <w:tcBorders>
              <w:top w:val="nil"/>
              <w:bottom w:val="nil"/>
            </w:tcBorders>
            <w:shd w:val="clear" w:color="auto" w:fill="F2F2F2" w:themeFill="background1" w:themeFillShade="F2"/>
          </w:tcPr>
          <w:p w14:paraId="00C884AE" w14:textId="77777777" w:rsidR="005721B8" w:rsidRPr="009F08DB" w:rsidRDefault="005721B8" w:rsidP="00190981">
            <w:pPr>
              <w:pStyle w:val="Textkrper"/>
              <w:spacing w:after="0"/>
              <w:rPr>
                <w:lang w:val="de-DE"/>
              </w:rPr>
            </w:pPr>
          </w:p>
        </w:tc>
        <w:tc>
          <w:tcPr>
            <w:tcW w:w="5839" w:type="dxa"/>
            <w:tcBorders>
              <w:top w:val="nil"/>
              <w:bottom w:val="nil"/>
            </w:tcBorders>
          </w:tcPr>
          <w:p w14:paraId="2796AEC6" w14:textId="055CAE9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ABBB82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81312" behindDoc="0" locked="0" layoutInCell="1" allowOverlap="1" wp14:anchorId="6E1F75CF" wp14:editId="47F77ACA">
                      <wp:simplePos x="0" y="0"/>
                      <wp:positionH relativeFrom="column">
                        <wp:posOffset>-36195</wp:posOffset>
                      </wp:positionH>
                      <wp:positionV relativeFrom="line">
                        <wp:posOffset>36195</wp:posOffset>
                      </wp:positionV>
                      <wp:extent cx="820800" cy="320400"/>
                      <wp:effectExtent l="0" t="0" r="17780" b="22860"/>
                      <wp:wrapNone/>
                      <wp:docPr id="293274964" name="Rechteck: abgerundete Ecken 29327496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70A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1F75CF" id="Rechteck: abgerundete Ecken 293274964" o:spid="_x0000_s2275" style="position:absolute;left:0;text-align:left;margin-left:-2.85pt;margin-top:2.85pt;width:64.65pt;height:25.25pt;z-index:25358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ELrK0&#10;vwIAAMgFAAAOAAAAAAAAAAAAAAAAAC4CAABkcnMvZTJvRG9jLnhtbFBLAQItABQABgAIAAAAIQA1&#10;k1522gAAAAcBAAAPAAAAAAAAAAAAAAAAABkFAABkcnMvZG93bnJldi54bWxQSwUGAAAAAAQABADz&#10;AAAAIAYAAAAA&#10;" filled="f" strokecolor="black [3213]" strokeweight=".5pt">
                      <v:textbox>
                        <w:txbxContent>
                          <w:p w14:paraId="32C70AED" w14:textId="77777777" w:rsidR="00BD5E17" w:rsidRDefault="00BD5E17" w:rsidP="005721B8">
                            <w:pPr>
                              <w:jc w:val="center"/>
                            </w:pPr>
                            <w:r>
                              <w:t>x</w:t>
                            </w:r>
                          </w:p>
                        </w:txbxContent>
                      </v:textbox>
                      <w10:wrap anchory="line"/>
                    </v:roundrect>
                  </w:pict>
                </mc:Fallback>
              </mc:AlternateContent>
            </w:r>
          </w:p>
        </w:tc>
      </w:tr>
      <w:tr w:rsidR="005721B8" w:rsidRPr="009F08DB" w14:paraId="0098A404" w14:textId="77777777" w:rsidTr="00190981">
        <w:trPr>
          <w:trHeight w:val="1701"/>
        </w:trPr>
        <w:tc>
          <w:tcPr>
            <w:tcW w:w="2154" w:type="dxa"/>
            <w:shd w:val="clear" w:color="auto" w:fill="F2F2F2" w:themeFill="background1" w:themeFillShade="F2"/>
          </w:tcPr>
          <w:p w14:paraId="5A74836A" w14:textId="2153649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2E259B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79264" behindDoc="0" locked="0" layoutInCell="1" allowOverlap="1" wp14:anchorId="3AB3C455" wp14:editId="1D7FD356">
                      <wp:simplePos x="0" y="0"/>
                      <wp:positionH relativeFrom="column">
                        <wp:posOffset>-5715</wp:posOffset>
                      </wp:positionH>
                      <wp:positionV relativeFrom="line">
                        <wp:posOffset>72390</wp:posOffset>
                      </wp:positionV>
                      <wp:extent cx="4500000" cy="942975"/>
                      <wp:effectExtent l="0" t="0" r="15240" b="28575"/>
                      <wp:wrapNone/>
                      <wp:docPr id="293274966" name="Rechteck: abgerundete Ecken 29327496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C4BB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3C455" id="Rechteck: abgerundete Ecken 293274966" o:spid="_x0000_s2276" style="position:absolute;left:0;text-align:left;margin-left:-.45pt;margin-top:5.7pt;width:354.35pt;height:74.25pt;z-index:25357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roGa&#10;574CAADJBQAADgAAAAAAAAAAAAAAAAAuAgAAZHJzL2Uyb0RvYy54bWxQSwECLQAUAAYACAAAACEA&#10;7zJ/7twAAAAIAQAADwAAAAAAAAAAAAAAAAAYBQAAZHJzL2Rvd25yZXYueG1sUEsFBgAAAAAEAAQA&#10;8wAAACEGAAAAAA==&#10;" filled="f" strokecolor="black [3213]" strokeweight=".5pt">
                      <v:textbox>
                        <w:txbxContent>
                          <w:p w14:paraId="703C4BBA" w14:textId="77777777" w:rsidR="00BD5E17" w:rsidRDefault="00BD5E17" w:rsidP="005721B8">
                            <w:pPr>
                              <w:jc w:val="center"/>
                            </w:pPr>
                            <w:r>
                              <w:t>x</w:t>
                            </w:r>
                          </w:p>
                        </w:txbxContent>
                      </v:textbox>
                      <w10:wrap anchory="line"/>
                    </v:roundrect>
                  </w:pict>
                </mc:Fallback>
              </mc:AlternateContent>
            </w:r>
          </w:p>
        </w:tc>
      </w:tr>
    </w:tbl>
    <w:p w14:paraId="6C680593" w14:textId="3A4EDE6D" w:rsidR="005721B8" w:rsidRDefault="005721B8" w:rsidP="005721B8">
      <w:pPr>
        <w:pStyle w:val="Textkrper"/>
        <w:rPr>
          <w:lang w:val="de-DE"/>
        </w:rPr>
      </w:pPr>
    </w:p>
    <w:p w14:paraId="7EB7CE8A" w14:textId="77777777" w:rsidR="00C4597A" w:rsidRPr="009F08DB" w:rsidRDefault="00C4597A" w:rsidP="005721B8">
      <w:pPr>
        <w:pStyle w:val="Textkrper"/>
        <w:rPr>
          <w:lang w:val="de-DE"/>
        </w:rPr>
      </w:pPr>
    </w:p>
    <w:p w14:paraId="6DAAB756"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1A0A8BA" w14:textId="77777777" w:rsidTr="00626664">
        <w:trPr>
          <w:trHeight w:val="1020"/>
        </w:trPr>
        <w:tc>
          <w:tcPr>
            <w:tcW w:w="2154" w:type="dxa"/>
            <w:shd w:val="clear" w:color="auto" w:fill="F2F2F2" w:themeFill="background1" w:themeFillShade="F2"/>
          </w:tcPr>
          <w:p w14:paraId="49483D7A" w14:textId="2826B40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36B4610" w14:textId="03AE8E6D" w:rsidR="00626664" w:rsidRPr="009F08DB" w:rsidRDefault="00745279" w:rsidP="00190981">
            <w:pPr>
              <w:pStyle w:val="Textkrper"/>
              <w:tabs>
                <w:tab w:val="left" w:pos="284"/>
              </w:tabs>
              <w:spacing w:after="0"/>
              <w:rPr>
                <w:lang w:val="de-DE"/>
              </w:rPr>
            </w:pPr>
            <w:r w:rsidRPr="009F08DB">
              <w:rPr>
                <w:lang w:val="de-DE"/>
              </w:rPr>
              <w:t>ja/nein</w:t>
            </w:r>
          </w:p>
          <w:p w14:paraId="756BBE5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45216" behindDoc="0" locked="0" layoutInCell="1" allowOverlap="1" wp14:anchorId="4BDB57A5" wp14:editId="38BE20C5">
                      <wp:simplePos x="0" y="0"/>
                      <wp:positionH relativeFrom="column">
                        <wp:posOffset>635</wp:posOffset>
                      </wp:positionH>
                      <wp:positionV relativeFrom="paragraph">
                        <wp:posOffset>36195</wp:posOffset>
                      </wp:positionV>
                      <wp:extent cx="820800" cy="320400"/>
                      <wp:effectExtent l="0" t="0" r="17780" b="22860"/>
                      <wp:wrapNone/>
                      <wp:docPr id="293274967" name="Rechteck: abgerundete Ecken 2932749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21A3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B57A5" id="Rechteck: abgerundete Ecken 293274967" o:spid="_x0000_s2277" style="position:absolute;left:0;text-align:left;margin-left:.05pt;margin-top:2.85pt;width:64.65pt;height:25.25pt;z-index:25754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6Z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f/k6ZvgIA&#10;AMgFAAAOAAAAAAAAAAAAAAAAAC4CAABkcnMvZTJvRG9jLnhtbFBLAQItABQABgAIAAAAIQCbrlPC&#10;2AAAAAUBAAAPAAAAAAAAAAAAAAAAABgFAABkcnMvZG93bnJldi54bWxQSwUGAAAAAAQABADzAAAA&#10;HQYAAAAA&#10;" filled="f" strokecolor="black [3213]" strokeweight=".5pt">
                      <v:textbox>
                        <w:txbxContent>
                          <w:p w14:paraId="54321A33" w14:textId="77777777" w:rsidR="00BD5E17" w:rsidRDefault="00BD5E17" w:rsidP="005721B8">
                            <w:pPr>
                              <w:jc w:val="center"/>
                            </w:pPr>
                            <w:r>
                              <w:t>x</w:t>
                            </w:r>
                          </w:p>
                        </w:txbxContent>
                      </v:textbox>
                    </v:roundrect>
                  </w:pict>
                </mc:Fallback>
              </mc:AlternateContent>
            </w:r>
          </w:p>
        </w:tc>
        <w:tc>
          <w:tcPr>
            <w:tcW w:w="5839" w:type="dxa"/>
            <w:shd w:val="clear" w:color="auto" w:fill="auto"/>
          </w:tcPr>
          <w:p w14:paraId="4172B4A6" w14:textId="3F617913" w:rsidR="00626664" w:rsidRPr="009F08DB" w:rsidRDefault="00745279" w:rsidP="00190981">
            <w:pPr>
              <w:pStyle w:val="Textkrper"/>
              <w:tabs>
                <w:tab w:val="left" w:pos="284"/>
              </w:tabs>
              <w:spacing w:after="0"/>
              <w:rPr>
                <w:lang w:val="de-DE"/>
              </w:rPr>
            </w:pPr>
            <w:r w:rsidRPr="009F08DB">
              <w:rPr>
                <w:lang w:val="de-DE"/>
              </w:rPr>
              <w:t>Datum/Kurzzeichen</w:t>
            </w:r>
          </w:p>
          <w:p w14:paraId="68892D6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46240" behindDoc="0" locked="0" layoutInCell="1" allowOverlap="1" wp14:anchorId="70FBF882" wp14:editId="0D79965B">
                      <wp:simplePos x="0" y="0"/>
                      <wp:positionH relativeFrom="column">
                        <wp:posOffset>1746</wp:posOffset>
                      </wp:positionH>
                      <wp:positionV relativeFrom="line">
                        <wp:posOffset>32703</wp:posOffset>
                      </wp:positionV>
                      <wp:extent cx="3592354" cy="320400"/>
                      <wp:effectExtent l="0" t="0" r="27305" b="22860"/>
                      <wp:wrapNone/>
                      <wp:docPr id="293274968" name="Rechteck: abgerundete Ecken 29327496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40BA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BF882" id="Rechteck: abgerundete Ecken 293274968" o:spid="_x0000_s2278" style="position:absolute;left:0;text-align:left;margin-left:.15pt;margin-top:2.6pt;width:282.85pt;height:25.25pt;z-index:257546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kEtwQ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MQC&#10;QS3BAgAAyQUAAA4AAAAAAAAAAAAAAAAALgIAAGRycy9lMm9Eb2MueG1sUEsBAi0AFAAGAAgAAAAh&#10;ABCRfb7aAAAABQEAAA8AAAAAAAAAAAAAAAAAGwUAAGRycy9kb3ducmV2LnhtbFBLBQYAAAAABAAE&#10;APMAAAAiBgAAAAA=&#10;" filled="f" strokecolor="black [3213]" strokeweight=".5pt">
                      <v:textbox>
                        <w:txbxContent>
                          <w:p w14:paraId="21240BA4" w14:textId="77777777" w:rsidR="00BD5E17" w:rsidRDefault="00BD5E17" w:rsidP="005721B8">
                            <w:pPr>
                              <w:jc w:val="center"/>
                            </w:pPr>
                            <w:r>
                              <w:t>x</w:t>
                            </w:r>
                          </w:p>
                        </w:txbxContent>
                      </v:textbox>
                      <w10:wrap anchory="line"/>
                    </v:roundrect>
                  </w:pict>
                </mc:Fallback>
              </mc:AlternateContent>
            </w:r>
          </w:p>
        </w:tc>
      </w:tr>
      <w:tr w:rsidR="00626664" w:rsidRPr="009F08DB" w14:paraId="06C37993" w14:textId="77777777" w:rsidTr="00626664">
        <w:trPr>
          <w:trHeight w:val="1020"/>
        </w:trPr>
        <w:tc>
          <w:tcPr>
            <w:tcW w:w="2154" w:type="dxa"/>
            <w:shd w:val="clear" w:color="auto" w:fill="F2F2F2" w:themeFill="background1" w:themeFillShade="F2"/>
          </w:tcPr>
          <w:p w14:paraId="3B75EA9F" w14:textId="031A40A5"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5B6A3C3" w14:textId="42AD922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47264" behindDoc="0" locked="0" layoutInCell="1" allowOverlap="1" wp14:anchorId="0C89CFBE" wp14:editId="1DF365B8">
                      <wp:simplePos x="0" y="0"/>
                      <wp:positionH relativeFrom="column">
                        <wp:posOffset>-5715</wp:posOffset>
                      </wp:positionH>
                      <wp:positionV relativeFrom="line">
                        <wp:posOffset>252095</wp:posOffset>
                      </wp:positionV>
                      <wp:extent cx="4500000" cy="320400"/>
                      <wp:effectExtent l="0" t="0" r="15240" b="22860"/>
                      <wp:wrapNone/>
                      <wp:docPr id="293274969" name="Rechteck: abgerundete Ecken 29327496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DF68B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9CFBE" id="Rechteck: abgerundete Ecken 293274969" o:spid="_x0000_s2279" style="position:absolute;left:0;text-align:left;margin-left:-.45pt;margin-top:19.85pt;width:354.35pt;height:25.25pt;z-index:257547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Hw/Wji8&#10;AgAAyQUAAA4AAAAAAAAAAAAAAAAALgIAAGRycy9lMm9Eb2MueG1sUEsBAi0AFAAGAAgAAAAhAHhH&#10;TL3cAAAABwEAAA8AAAAAAAAAAAAAAAAAFgUAAGRycy9kb3ducmV2LnhtbFBLBQYAAAAABAAEAPMA&#10;AAAfBgAAAAA=&#10;" filled="f" strokecolor="black [3213]" strokeweight=".5pt">
                      <v:textbox>
                        <w:txbxContent>
                          <w:p w14:paraId="7EDF68B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AB54D0D" w14:textId="77777777" w:rsidR="00626664" w:rsidRPr="009F08DB" w:rsidRDefault="00626664" w:rsidP="00190981">
            <w:pPr>
              <w:pStyle w:val="Textkrper"/>
              <w:tabs>
                <w:tab w:val="left" w:pos="284"/>
              </w:tabs>
              <w:spacing w:after="0"/>
              <w:rPr>
                <w:lang w:val="de-DE"/>
              </w:rPr>
            </w:pPr>
          </w:p>
        </w:tc>
      </w:tr>
    </w:tbl>
    <w:p w14:paraId="141BB520" w14:textId="77777777" w:rsidR="005721B8" w:rsidRPr="009F08DB" w:rsidRDefault="005721B8" w:rsidP="005721B8">
      <w:pPr>
        <w:rPr>
          <w:rFonts w:ascii="Arial" w:hAnsi="Arial"/>
          <w:lang w:val="de-DE"/>
        </w:rPr>
      </w:pPr>
      <w:r w:rsidRPr="009F08DB">
        <w:rPr>
          <w:lang w:val="de-DE"/>
        </w:rPr>
        <w:br w:type="page"/>
      </w:r>
    </w:p>
    <w:p w14:paraId="0600535C" w14:textId="337B9710" w:rsidR="005721B8" w:rsidRPr="009F08DB" w:rsidRDefault="00932519" w:rsidP="00897659">
      <w:pPr>
        <w:pStyle w:val="berschrift3nummeriert"/>
        <w:rPr>
          <w:lang w:val="de-DE"/>
        </w:rPr>
      </w:pPr>
      <w:bookmarkStart w:id="78" w:name="_Toc118817607"/>
      <w:r w:rsidRPr="009F08DB">
        <w:rPr>
          <w:lang w:val="de-DE"/>
        </w:rPr>
        <w:lastRenderedPageBreak/>
        <w:t xml:space="preserve">FLT 81: </w:t>
      </w:r>
      <w:r w:rsidR="008A7C85" w:rsidRPr="009F08DB">
        <w:rPr>
          <w:lang w:val="de-DE"/>
        </w:rPr>
        <w:t>NOT-HALT BETÄTIGT: BEDIENPULT</w:t>
      </w:r>
      <w:bookmarkEnd w:id="78"/>
    </w:p>
    <w:p w14:paraId="558AB5E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80B4FC2" w14:textId="77777777" w:rsidTr="00932519">
        <w:trPr>
          <w:trHeight w:val="495"/>
        </w:trPr>
        <w:tc>
          <w:tcPr>
            <w:tcW w:w="2154" w:type="dxa"/>
            <w:shd w:val="clear" w:color="auto" w:fill="F2F2F2" w:themeFill="background1" w:themeFillShade="F2"/>
          </w:tcPr>
          <w:p w14:paraId="45706130" w14:textId="23A3821E" w:rsidR="005721B8" w:rsidRPr="009F08DB" w:rsidRDefault="00D8280B" w:rsidP="00190981">
            <w:pPr>
              <w:pStyle w:val="Textkrper"/>
              <w:spacing w:after="0"/>
              <w:rPr>
                <w:b/>
                <w:lang w:val="de-DE"/>
              </w:rPr>
            </w:pPr>
            <w:r w:rsidRPr="009F08DB">
              <w:rPr>
                <w:b/>
                <w:lang w:val="de-DE"/>
              </w:rPr>
              <w:t>Testziel</w:t>
            </w:r>
          </w:p>
        </w:tc>
        <w:tc>
          <w:tcPr>
            <w:tcW w:w="7257" w:type="dxa"/>
          </w:tcPr>
          <w:p w14:paraId="1E5132BB" w14:textId="59BC5A87" w:rsidR="005721B8" w:rsidRPr="009F08DB" w:rsidRDefault="00A7704C" w:rsidP="00190981">
            <w:pPr>
              <w:pStyle w:val="BulletTabtext"/>
              <w:rPr>
                <w:lang w:val="de-DE"/>
              </w:rPr>
            </w:pPr>
            <w:r w:rsidRPr="009F08DB">
              <w:rPr>
                <w:lang w:val="de-DE"/>
              </w:rPr>
              <w:t>Test, ob die richtige Störmeldung im Bedienfeld erscheint</w:t>
            </w:r>
          </w:p>
          <w:p w14:paraId="034D5039" w14:textId="6B75B943" w:rsidR="00932519" w:rsidRPr="009F08DB" w:rsidRDefault="00932519" w:rsidP="00932519">
            <w:pPr>
              <w:pStyle w:val="Abstandshalter"/>
              <w:rPr>
                <w:lang w:val="de-DE"/>
              </w:rPr>
            </w:pPr>
          </w:p>
        </w:tc>
      </w:tr>
      <w:tr w:rsidR="005721B8" w:rsidRPr="00897659" w14:paraId="00EC8727" w14:textId="77777777" w:rsidTr="00190981">
        <w:trPr>
          <w:trHeight w:val="170"/>
        </w:trPr>
        <w:tc>
          <w:tcPr>
            <w:tcW w:w="2154" w:type="dxa"/>
          </w:tcPr>
          <w:p w14:paraId="74FF9008" w14:textId="77777777" w:rsidR="005721B8" w:rsidRPr="009F08DB" w:rsidRDefault="005721B8" w:rsidP="00190981">
            <w:pPr>
              <w:pStyle w:val="Textkrper"/>
              <w:spacing w:before="0" w:after="0"/>
              <w:rPr>
                <w:sz w:val="8"/>
                <w:szCs w:val="8"/>
                <w:lang w:val="de-DE"/>
              </w:rPr>
            </w:pPr>
          </w:p>
        </w:tc>
        <w:tc>
          <w:tcPr>
            <w:tcW w:w="7257" w:type="dxa"/>
          </w:tcPr>
          <w:p w14:paraId="0B45697D" w14:textId="77777777" w:rsidR="005721B8" w:rsidRPr="009F08DB" w:rsidRDefault="005721B8" w:rsidP="00190981">
            <w:pPr>
              <w:pStyle w:val="Textkrper"/>
              <w:spacing w:before="0" w:after="0"/>
              <w:rPr>
                <w:sz w:val="8"/>
                <w:szCs w:val="8"/>
                <w:lang w:val="de-DE"/>
              </w:rPr>
            </w:pPr>
          </w:p>
        </w:tc>
      </w:tr>
      <w:tr w:rsidR="005721B8" w:rsidRPr="009F08DB" w14:paraId="05C14012" w14:textId="77777777" w:rsidTr="00190981">
        <w:trPr>
          <w:trHeight w:val="471"/>
        </w:trPr>
        <w:tc>
          <w:tcPr>
            <w:tcW w:w="2154" w:type="dxa"/>
            <w:shd w:val="clear" w:color="auto" w:fill="F2F2F2" w:themeFill="background1" w:themeFillShade="F2"/>
          </w:tcPr>
          <w:p w14:paraId="0D099320" w14:textId="472F59AF" w:rsidR="005721B8" w:rsidRPr="009F08DB" w:rsidRDefault="00D8280B" w:rsidP="00190981">
            <w:pPr>
              <w:pStyle w:val="Textkrper"/>
              <w:spacing w:after="0"/>
              <w:rPr>
                <w:b/>
                <w:lang w:val="de-DE"/>
              </w:rPr>
            </w:pPr>
            <w:r w:rsidRPr="009F08DB">
              <w:rPr>
                <w:b/>
                <w:lang w:val="de-DE"/>
              </w:rPr>
              <w:t>Testdurchführung</w:t>
            </w:r>
          </w:p>
        </w:tc>
        <w:tc>
          <w:tcPr>
            <w:tcW w:w="7257" w:type="dxa"/>
          </w:tcPr>
          <w:p w14:paraId="435DEFB1" w14:textId="77777777" w:rsidR="005721B8" w:rsidRPr="009F08DB" w:rsidRDefault="005721B8" w:rsidP="00190981">
            <w:pPr>
              <w:pStyle w:val="Textkrper"/>
              <w:spacing w:after="0"/>
              <w:rPr>
                <w:lang w:val="de-DE"/>
              </w:rPr>
            </w:pPr>
          </w:p>
        </w:tc>
      </w:tr>
      <w:tr w:rsidR="005721B8" w:rsidRPr="009F08DB" w14:paraId="3B939FEF" w14:textId="77777777" w:rsidTr="00932519">
        <w:trPr>
          <w:trHeight w:val="413"/>
        </w:trPr>
        <w:tc>
          <w:tcPr>
            <w:tcW w:w="2154" w:type="dxa"/>
            <w:shd w:val="clear" w:color="auto" w:fill="F2F2F2" w:themeFill="background1" w:themeFillShade="F2"/>
          </w:tcPr>
          <w:p w14:paraId="1ADD8224" w14:textId="5A5A145E" w:rsidR="005721B8" w:rsidRPr="009F08DB" w:rsidRDefault="00D41D58" w:rsidP="00190981">
            <w:pPr>
              <w:pStyle w:val="Textkrper"/>
              <w:spacing w:after="0"/>
              <w:rPr>
                <w:lang w:val="de-DE"/>
              </w:rPr>
            </w:pPr>
            <w:r w:rsidRPr="009F08DB">
              <w:rPr>
                <w:lang w:val="de-DE"/>
              </w:rPr>
              <w:t>Testvoraussetzungen</w:t>
            </w:r>
          </w:p>
        </w:tc>
        <w:tc>
          <w:tcPr>
            <w:tcW w:w="7257" w:type="dxa"/>
          </w:tcPr>
          <w:p w14:paraId="423D7FD3" w14:textId="1AFE2DBB" w:rsidR="005721B8" w:rsidRPr="009F08DB" w:rsidRDefault="008A7C85" w:rsidP="00190981">
            <w:pPr>
              <w:pStyle w:val="BulletTabtext"/>
              <w:rPr>
                <w:lang w:val="de-DE"/>
              </w:rPr>
            </w:pPr>
            <w:r w:rsidRPr="009F08DB">
              <w:rPr>
                <w:lang w:val="de-DE"/>
              </w:rPr>
              <w:t>Maschine läuft mit reduzierter Geschwindigkeit</w:t>
            </w:r>
          </w:p>
          <w:p w14:paraId="4C5D8A68" w14:textId="77777777" w:rsidR="005721B8" w:rsidRPr="009F08DB" w:rsidRDefault="005721B8" w:rsidP="00190981">
            <w:pPr>
              <w:pStyle w:val="Abstandshalter"/>
              <w:rPr>
                <w:lang w:val="de-DE"/>
              </w:rPr>
            </w:pPr>
          </w:p>
        </w:tc>
      </w:tr>
      <w:tr w:rsidR="005721B8" w:rsidRPr="009F08DB" w14:paraId="0E2D403B" w14:textId="77777777" w:rsidTr="00932519">
        <w:trPr>
          <w:trHeight w:val="420"/>
        </w:trPr>
        <w:tc>
          <w:tcPr>
            <w:tcW w:w="2154" w:type="dxa"/>
            <w:shd w:val="clear" w:color="auto" w:fill="F2F2F2" w:themeFill="background1" w:themeFillShade="F2"/>
          </w:tcPr>
          <w:p w14:paraId="296B59BC" w14:textId="6C6684C9" w:rsidR="005721B8" w:rsidRPr="009F08DB" w:rsidRDefault="00D8280B" w:rsidP="00190981">
            <w:pPr>
              <w:pStyle w:val="Textkrper"/>
              <w:spacing w:after="0"/>
              <w:rPr>
                <w:lang w:val="de-DE"/>
              </w:rPr>
            </w:pPr>
            <w:r w:rsidRPr="009F08DB">
              <w:rPr>
                <w:lang w:val="de-DE"/>
              </w:rPr>
              <w:t>Erforderliche Tätigkeit</w:t>
            </w:r>
          </w:p>
        </w:tc>
        <w:tc>
          <w:tcPr>
            <w:tcW w:w="7257" w:type="dxa"/>
          </w:tcPr>
          <w:p w14:paraId="5B2BE2E5" w14:textId="0B6DB87F" w:rsidR="005721B8" w:rsidRPr="009F08DB" w:rsidRDefault="008A7C85" w:rsidP="00932519">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Pr="009F08DB">
              <w:rPr>
                <w:lang w:val="de-DE"/>
              </w:rPr>
              <w:t xml:space="preserve"> drücken</w:t>
            </w:r>
          </w:p>
          <w:p w14:paraId="13A3CE47" w14:textId="465F9034" w:rsidR="00932519" w:rsidRPr="009F08DB" w:rsidRDefault="00932519" w:rsidP="00932519">
            <w:pPr>
              <w:pStyle w:val="Abstandshalter"/>
              <w:rPr>
                <w:lang w:val="de-DE"/>
              </w:rPr>
            </w:pPr>
          </w:p>
        </w:tc>
      </w:tr>
      <w:tr w:rsidR="005721B8" w:rsidRPr="00897659" w14:paraId="5DF35CDD" w14:textId="77777777" w:rsidTr="00190981">
        <w:trPr>
          <w:trHeight w:val="697"/>
        </w:trPr>
        <w:tc>
          <w:tcPr>
            <w:tcW w:w="2154" w:type="dxa"/>
            <w:shd w:val="clear" w:color="auto" w:fill="F2F2F2" w:themeFill="background1" w:themeFillShade="F2"/>
          </w:tcPr>
          <w:p w14:paraId="7905C104" w14:textId="097A3598" w:rsidR="005721B8" w:rsidRPr="009F08DB" w:rsidRDefault="008C23D6" w:rsidP="00190981">
            <w:pPr>
              <w:pStyle w:val="Textkrper"/>
              <w:spacing w:after="0"/>
              <w:rPr>
                <w:lang w:val="de-DE"/>
              </w:rPr>
            </w:pPr>
            <w:r w:rsidRPr="009F08DB">
              <w:rPr>
                <w:lang w:val="de-DE"/>
              </w:rPr>
              <w:t>Folge</w:t>
            </w:r>
          </w:p>
        </w:tc>
        <w:tc>
          <w:tcPr>
            <w:tcW w:w="7257" w:type="dxa"/>
          </w:tcPr>
          <w:p w14:paraId="2DE88A9C" w14:textId="4326ECBB" w:rsidR="00932519" w:rsidRPr="009F08DB" w:rsidRDefault="0083131D" w:rsidP="00932519">
            <w:pPr>
              <w:pStyle w:val="BulletTabtext"/>
              <w:rPr>
                <w:lang w:val="de-DE"/>
              </w:rPr>
            </w:pPr>
            <w:r w:rsidRPr="009F08DB">
              <w:rPr>
                <w:lang w:val="de-DE"/>
              </w:rPr>
              <w:t>Maschine stoppt</w:t>
            </w:r>
          </w:p>
          <w:p w14:paraId="4D1A4A74" w14:textId="5B5BE401" w:rsidR="00932519" w:rsidRPr="009F08DB" w:rsidRDefault="00762C1A" w:rsidP="00932519">
            <w:pPr>
              <w:pStyle w:val="BulletTabtext"/>
              <w:rPr>
                <w:lang w:val="de-DE"/>
              </w:rPr>
            </w:pPr>
            <w:r w:rsidRPr="009F08DB">
              <w:rPr>
                <w:lang w:val="de-DE"/>
              </w:rPr>
              <w:t>Störmeldung erscheint im Bedienfeld</w:t>
            </w:r>
          </w:p>
          <w:p w14:paraId="5556ECCD" w14:textId="462F87AD" w:rsidR="005721B8" w:rsidRPr="009F08DB" w:rsidRDefault="000A4CB7" w:rsidP="00932519">
            <w:pPr>
              <w:pStyle w:val="BulletTabtext"/>
              <w:rPr>
                <w:lang w:val="de-DE"/>
              </w:rPr>
            </w:pPr>
            <w:r w:rsidRPr="009F08DB">
              <w:rPr>
                <w:lang w:val="de-DE"/>
              </w:rPr>
              <w:t>Maschine kann nicht gestartet werden, solange Störmeldung aktiv ist</w:t>
            </w:r>
          </w:p>
          <w:p w14:paraId="30879F34" w14:textId="383145FE" w:rsidR="00932519" w:rsidRPr="009F08DB" w:rsidRDefault="00932519" w:rsidP="00932519">
            <w:pPr>
              <w:pStyle w:val="Abstandshalter"/>
              <w:rPr>
                <w:lang w:val="de-DE"/>
              </w:rPr>
            </w:pPr>
          </w:p>
        </w:tc>
      </w:tr>
      <w:tr w:rsidR="005721B8" w:rsidRPr="009F08DB" w14:paraId="5E8E3EDC" w14:textId="77777777" w:rsidTr="00932519">
        <w:trPr>
          <w:trHeight w:val="431"/>
        </w:trPr>
        <w:tc>
          <w:tcPr>
            <w:tcW w:w="2154" w:type="dxa"/>
            <w:shd w:val="clear" w:color="auto" w:fill="F2F2F2" w:themeFill="background1" w:themeFillShade="F2"/>
          </w:tcPr>
          <w:p w14:paraId="5C3E755B" w14:textId="796FF479" w:rsidR="005721B8" w:rsidRPr="009F08DB" w:rsidRDefault="00D8280B" w:rsidP="00190981">
            <w:pPr>
              <w:pStyle w:val="Textkrper"/>
              <w:spacing w:after="0"/>
              <w:rPr>
                <w:lang w:val="de-DE"/>
              </w:rPr>
            </w:pPr>
            <w:r w:rsidRPr="009F08DB">
              <w:rPr>
                <w:lang w:val="de-DE"/>
              </w:rPr>
              <w:t>Kommentare</w:t>
            </w:r>
          </w:p>
        </w:tc>
        <w:tc>
          <w:tcPr>
            <w:tcW w:w="7257" w:type="dxa"/>
          </w:tcPr>
          <w:p w14:paraId="6329138D" w14:textId="48A214A0" w:rsidR="005721B8" w:rsidRPr="009F08DB" w:rsidRDefault="00AE36C0" w:rsidP="00190981">
            <w:pPr>
              <w:pStyle w:val="BulletTabtext"/>
              <w:rPr>
                <w:lang w:val="de-DE"/>
              </w:rPr>
            </w:pPr>
            <w:r w:rsidRPr="009F08DB">
              <w:rPr>
                <w:lang w:val="de-DE"/>
              </w:rPr>
              <w:t>Keine</w:t>
            </w:r>
          </w:p>
          <w:p w14:paraId="39DFECDA" w14:textId="77777777" w:rsidR="005721B8" w:rsidRPr="009F08DB" w:rsidRDefault="005721B8" w:rsidP="00190981">
            <w:pPr>
              <w:pStyle w:val="Abstandshalter"/>
              <w:rPr>
                <w:lang w:val="de-DE"/>
              </w:rPr>
            </w:pPr>
          </w:p>
        </w:tc>
      </w:tr>
      <w:tr w:rsidR="005721B8" w:rsidRPr="009F08DB" w14:paraId="6FDBCEF9" w14:textId="77777777" w:rsidTr="00190981">
        <w:trPr>
          <w:trHeight w:val="697"/>
        </w:trPr>
        <w:tc>
          <w:tcPr>
            <w:tcW w:w="2154" w:type="dxa"/>
            <w:shd w:val="clear" w:color="auto" w:fill="F2F2F2" w:themeFill="background1" w:themeFillShade="F2"/>
          </w:tcPr>
          <w:p w14:paraId="1B65920D" w14:textId="29B271D4" w:rsidR="005721B8" w:rsidRPr="009F08DB" w:rsidRDefault="00D41D58" w:rsidP="00190981">
            <w:pPr>
              <w:pStyle w:val="Textkrper"/>
              <w:spacing w:after="0"/>
              <w:rPr>
                <w:lang w:val="de-DE"/>
              </w:rPr>
            </w:pPr>
            <w:r w:rsidRPr="009F08DB">
              <w:rPr>
                <w:lang w:val="de-DE"/>
              </w:rPr>
              <w:t>Quittierung</w:t>
            </w:r>
          </w:p>
        </w:tc>
        <w:tc>
          <w:tcPr>
            <w:tcW w:w="7257" w:type="dxa"/>
          </w:tcPr>
          <w:p w14:paraId="7422E7B3" w14:textId="39F7D6B8" w:rsidR="00932519" w:rsidRPr="009F08DB" w:rsidRDefault="008A7C85" w:rsidP="00932519">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Pr="009F08DB">
              <w:rPr>
                <w:lang w:val="de-DE"/>
              </w:rPr>
              <w:t xml:space="preserve"> entriegeln</w:t>
            </w:r>
          </w:p>
          <w:p w14:paraId="30394717" w14:textId="582EB69F" w:rsidR="005721B8" w:rsidRPr="009F08DB" w:rsidRDefault="00762C1A" w:rsidP="0093251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4280F32" w14:textId="2B09C0E1" w:rsidR="00932519" w:rsidRPr="009F08DB" w:rsidRDefault="00932519" w:rsidP="00932519">
            <w:pPr>
              <w:pStyle w:val="Abstandshalter"/>
              <w:rPr>
                <w:lang w:val="de-DE"/>
              </w:rPr>
            </w:pPr>
          </w:p>
        </w:tc>
      </w:tr>
    </w:tbl>
    <w:p w14:paraId="5EA0102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111CB2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D9999F1" w14:textId="337D533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8B3753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7A571F7" w14:textId="7B1FD33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75ACE07" w14:textId="77777777" w:rsidTr="00190981">
        <w:trPr>
          <w:trHeight w:val="697"/>
        </w:trPr>
        <w:tc>
          <w:tcPr>
            <w:tcW w:w="2154" w:type="dxa"/>
            <w:tcBorders>
              <w:bottom w:val="nil"/>
            </w:tcBorders>
            <w:shd w:val="clear" w:color="auto" w:fill="F2F2F2" w:themeFill="background1" w:themeFillShade="F2"/>
          </w:tcPr>
          <w:p w14:paraId="72AC4AE5" w14:textId="438CD51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6C23351" w14:textId="14D761DF"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73379BA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83360" behindDoc="0" locked="0" layoutInCell="1" allowOverlap="1" wp14:anchorId="1D921871" wp14:editId="08C05D4D">
                      <wp:simplePos x="0" y="0"/>
                      <wp:positionH relativeFrom="column">
                        <wp:posOffset>-36195</wp:posOffset>
                      </wp:positionH>
                      <wp:positionV relativeFrom="line">
                        <wp:posOffset>36195</wp:posOffset>
                      </wp:positionV>
                      <wp:extent cx="820800" cy="320400"/>
                      <wp:effectExtent l="0" t="0" r="17780" b="22860"/>
                      <wp:wrapNone/>
                      <wp:docPr id="293274970" name="Rechteck: abgerundete Ecken 2932749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3CE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921871" id="Rechteck: abgerundete Ecken 293274970" o:spid="_x0000_s2280" style="position:absolute;left:0;text-align:left;margin-left:-2.85pt;margin-top:2.85pt;width:64.65pt;height:25.25pt;z-index:25358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vCfaO+&#10;AgAAyAUAAA4AAAAAAAAAAAAAAAAALgIAAGRycy9lMm9Eb2MueG1sUEsBAi0AFAAGAAgAAAAhADWT&#10;XnbaAAAABwEAAA8AAAAAAAAAAAAAAAAAGAUAAGRycy9kb3ducmV2LnhtbFBLBQYAAAAABAAEAPMA&#10;AAAfBgAAAAA=&#10;" filled="f" strokecolor="black [3213]" strokeweight=".5pt">
                      <v:textbox>
                        <w:txbxContent>
                          <w:p w14:paraId="5BC23CE1" w14:textId="77777777" w:rsidR="00BD5E17" w:rsidRDefault="00BD5E17" w:rsidP="005721B8">
                            <w:pPr>
                              <w:jc w:val="center"/>
                            </w:pPr>
                            <w:r>
                              <w:t>x</w:t>
                            </w:r>
                          </w:p>
                        </w:txbxContent>
                      </v:textbox>
                      <w10:wrap anchory="line"/>
                    </v:roundrect>
                  </w:pict>
                </mc:Fallback>
              </mc:AlternateContent>
            </w:r>
          </w:p>
        </w:tc>
      </w:tr>
      <w:tr w:rsidR="005721B8" w:rsidRPr="009F08DB" w14:paraId="3A55832C" w14:textId="77777777" w:rsidTr="00190981">
        <w:trPr>
          <w:trHeight w:val="697"/>
        </w:trPr>
        <w:tc>
          <w:tcPr>
            <w:tcW w:w="2154" w:type="dxa"/>
            <w:tcBorders>
              <w:top w:val="nil"/>
              <w:bottom w:val="nil"/>
            </w:tcBorders>
            <w:shd w:val="clear" w:color="auto" w:fill="F2F2F2" w:themeFill="background1" w:themeFillShade="F2"/>
          </w:tcPr>
          <w:p w14:paraId="319EA84D" w14:textId="77777777" w:rsidR="005721B8" w:rsidRPr="009F08DB" w:rsidRDefault="005721B8" w:rsidP="00190981">
            <w:pPr>
              <w:pStyle w:val="Textkrper"/>
              <w:spacing w:after="0"/>
              <w:rPr>
                <w:lang w:val="de-DE"/>
              </w:rPr>
            </w:pPr>
          </w:p>
        </w:tc>
        <w:tc>
          <w:tcPr>
            <w:tcW w:w="5839" w:type="dxa"/>
            <w:tcBorders>
              <w:top w:val="nil"/>
              <w:bottom w:val="nil"/>
            </w:tcBorders>
          </w:tcPr>
          <w:p w14:paraId="2EAB6FEF" w14:textId="0E979A6A"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01F1F52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90528" behindDoc="0" locked="0" layoutInCell="1" allowOverlap="1" wp14:anchorId="56C819EE" wp14:editId="559799D3">
                      <wp:simplePos x="0" y="0"/>
                      <wp:positionH relativeFrom="column">
                        <wp:posOffset>-36195</wp:posOffset>
                      </wp:positionH>
                      <wp:positionV relativeFrom="line">
                        <wp:posOffset>36195</wp:posOffset>
                      </wp:positionV>
                      <wp:extent cx="820800" cy="320400"/>
                      <wp:effectExtent l="0" t="0" r="17780" b="22860"/>
                      <wp:wrapNone/>
                      <wp:docPr id="293274971" name="Rechteck: abgerundete Ecken 2932749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6675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C819EE" id="Rechteck: abgerundete Ecken 293274971" o:spid="_x0000_s2281" style="position:absolute;left:0;text-align:left;margin-left:-2.85pt;margin-top:2.85pt;width:64.65pt;height:25.25pt;z-index:253590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l8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eEKXy+&#10;AgAAyAUAAA4AAAAAAAAAAAAAAAAALgIAAGRycy9lMm9Eb2MueG1sUEsBAi0AFAAGAAgAAAAhADWT&#10;XnbaAAAABwEAAA8AAAAAAAAAAAAAAAAAGAUAAGRycy9kb3ducmV2LnhtbFBLBQYAAAAABAAEAPMA&#10;AAAfBgAAAAA=&#10;" filled="f" strokecolor="black [3213]" strokeweight=".5pt">
                      <v:textbox>
                        <w:txbxContent>
                          <w:p w14:paraId="45A66751" w14:textId="77777777" w:rsidR="00BD5E17" w:rsidRDefault="00BD5E17" w:rsidP="005721B8">
                            <w:pPr>
                              <w:jc w:val="center"/>
                            </w:pPr>
                            <w:r>
                              <w:t>x</w:t>
                            </w:r>
                          </w:p>
                        </w:txbxContent>
                      </v:textbox>
                      <w10:wrap anchory="line"/>
                    </v:roundrect>
                  </w:pict>
                </mc:Fallback>
              </mc:AlternateContent>
            </w:r>
          </w:p>
        </w:tc>
      </w:tr>
      <w:tr w:rsidR="005721B8" w:rsidRPr="00897659" w14:paraId="7522B45B" w14:textId="77777777" w:rsidTr="00190981">
        <w:trPr>
          <w:trHeight w:val="697"/>
        </w:trPr>
        <w:tc>
          <w:tcPr>
            <w:tcW w:w="2154" w:type="dxa"/>
            <w:tcBorders>
              <w:top w:val="nil"/>
              <w:bottom w:val="nil"/>
            </w:tcBorders>
            <w:shd w:val="clear" w:color="auto" w:fill="F2F2F2" w:themeFill="background1" w:themeFillShade="F2"/>
          </w:tcPr>
          <w:p w14:paraId="7D9611D0" w14:textId="77777777" w:rsidR="005721B8" w:rsidRPr="009F08DB" w:rsidRDefault="005721B8" w:rsidP="00190981">
            <w:pPr>
              <w:pStyle w:val="Textkrper"/>
              <w:spacing w:after="0"/>
              <w:rPr>
                <w:lang w:val="de-DE"/>
              </w:rPr>
            </w:pPr>
          </w:p>
        </w:tc>
        <w:tc>
          <w:tcPr>
            <w:tcW w:w="5839" w:type="dxa"/>
            <w:tcBorders>
              <w:top w:val="nil"/>
              <w:bottom w:val="nil"/>
            </w:tcBorders>
          </w:tcPr>
          <w:p w14:paraId="01365FD0" w14:textId="238C0AE6"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E065CC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89504" behindDoc="0" locked="0" layoutInCell="1" allowOverlap="1" wp14:anchorId="33F50FBE" wp14:editId="5B69A890">
                      <wp:simplePos x="0" y="0"/>
                      <wp:positionH relativeFrom="column">
                        <wp:posOffset>-36195</wp:posOffset>
                      </wp:positionH>
                      <wp:positionV relativeFrom="line">
                        <wp:posOffset>36195</wp:posOffset>
                      </wp:positionV>
                      <wp:extent cx="820800" cy="320400"/>
                      <wp:effectExtent l="0" t="0" r="17780" b="22860"/>
                      <wp:wrapNone/>
                      <wp:docPr id="293274972" name="Rechteck: abgerundete Ecken 29327497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677A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50FBE" id="Rechteck: abgerundete Ecken 293274972" o:spid="_x0000_s2282" style="position:absolute;left:0;text-align:left;margin-left:-2.85pt;margin-top:2.85pt;width:64.65pt;height:25.25pt;z-index:253589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TGvw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CSaTG&#10;vwIAAMgFAAAOAAAAAAAAAAAAAAAAAC4CAABkcnMvZTJvRG9jLnhtbFBLAQItABQABgAIAAAAIQA1&#10;k1522gAAAAcBAAAPAAAAAAAAAAAAAAAAABkFAABkcnMvZG93bnJldi54bWxQSwUGAAAAAAQABADz&#10;AAAAIAYAAAAA&#10;" filled="f" strokecolor="black [3213]" strokeweight=".5pt">
                      <v:textbox>
                        <w:txbxContent>
                          <w:p w14:paraId="1BD677A1" w14:textId="77777777" w:rsidR="00BD5E17" w:rsidRDefault="00BD5E17" w:rsidP="005721B8">
                            <w:pPr>
                              <w:jc w:val="center"/>
                            </w:pPr>
                            <w:r>
                              <w:t>x</w:t>
                            </w:r>
                          </w:p>
                        </w:txbxContent>
                      </v:textbox>
                      <w10:wrap anchory="line"/>
                    </v:roundrect>
                  </w:pict>
                </mc:Fallback>
              </mc:AlternateContent>
            </w:r>
          </w:p>
        </w:tc>
      </w:tr>
      <w:tr w:rsidR="005721B8" w:rsidRPr="009F08DB" w14:paraId="0E64A2F0" w14:textId="77777777" w:rsidTr="00190981">
        <w:trPr>
          <w:trHeight w:val="1701"/>
        </w:trPr>
        <w:tc>
          <w:tcPr>
            <w:tcW w:w="2154" w:type="dxa"/>
            <w:shd w:val="clear" w:color="auto" w:fill="F2F2F2" w:themeFill="background1" w:themeFillShade="F2"/>
          </w:tcPr>
          <w:p w14:paraId="4803CBDB" w14:textId="1C96516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4B066C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87456" behindDoc="0" locked="0" layoutInCell="1" allowOverlap="1" wp14:anchorId="296B41C9" wp14:editId="12C79197">
                      <wp:simplePos x="0" y="0"/>
                      <wp:positionH relativeFrom="column">
                        <wp:posOffset>-5715</wp:posOffset>
                      </wp:positionH>
                      <wp:positionV relativeFrom="line">
                        <wp:posOffset>72390</wp:posOffset>
                      </wp:positionV>
                      <wp:extent cx="4500000" cy="942975"/>
                      <wp:effectExtent l="0" t="0" r="15240" b="28575"/>
                      <wp:wrapNone/>
                      <wp:docPr id="293274974" name="Rechteck: abgerundete Ecken 29327497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569D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6B41C9" id="Rechteck: abgerundete Ecken 293274974" o:spid="_x0000_s2283" style="position:absolute;left:0;text-align:left;margin-left:-.45pt;margin-top:5.7pt;width:354.35pt;height:74.25pt;z-index:253587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f9AvQIAAMk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A7f9A&#10;vQIAAMkFAAAOAAAAAAAAAAAAAAAAAC4CAABkcnMvZTJvRG9jLnhtbFBLAQItABQABgAIAAAAIQDv&#10;Mn/u3AAAAAgBAAAPAAAAAAAAAAAAAAAAABcFAABkcnMvZG93bnJldi54bWxQSwUGAAAAAAQABADz&#10;AAAAIAYAAAAA&#10;" filled="f" strokecolor="black [3213]" strokeweight=".5pt">
                      <v:textbox>
                        <w:txbxContent>
                          <w:p w14:paraId="694569D9" w14:textId="77777777" w:rsidR="00BD5E17" w:rsidRDefault="00BD5E17" w:rsidP="005721B8">
                            <w:pPr>
                              <w:jc w:val="center"/>
                            </w:pPr>
                            <w:r>
                              <w:t>x</w:t>
                            </w:r>
                          </w:p>
                        </w:txbxContent>
                      </v:textbox>
                      <w10:wrap anchory="line"/>
                    </v:roundrect>
                  </w:pict>
                </mc:Fallback>
              </mc:AlternateContent>
            </w:r>
          </w:p>
        </w:tc>
      </w:tr>
    </w:tbl>
    <w:p w14:paraId="2C81F5DC" w14:textId="7DE1FF87" w:rsidR="005721B8" w:rsidRDefault="005721B8" w:rsidP="005721B8">
      <w:pPr>
        <w:pStyle w:val="Textkrper"/>
        <w:rPr>
          <w:lang w:val="de-DE"/>
        </w:rPr>
      </w:pPr>
    </w:p>
    <w:p w14:paraId="6214CDE9" w14:textId="77777777" w:rsidR="00C4597A" w:rsidRPr="009F08DB" w:rsidRDefault="00C4597A" w:rsidP="005721B8">
      <w:pPr>
        <w:pStyle w:val="Textkrper"/>
        <w:rPr>
          <w:lang w:val="de-DE"/>
        </w:rPr>
      </w:pPr>
    </w:p>
    <w:p w14:paraId="10C1D44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E396094" w14:textId="77777777" w:rsidTr="00626664">
        <w:trPr>
          <w:trHeight w:val="1020"/>
        </w:trPr>
        <w:tc>
          <w:tcPr>
            <w:tcW w:w="2154" w:type="dxa"/>
            <w:shd w:val="clear" w:color="auto" w:fill="F2F2F2" w:themeFill="background1" w:themeFillShade="F2"/>
          </w:tcPr>
          <w:p w14:paraId="76F8D1EC" w14:textId="08E677E9"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29A44CB" w14:textId="08F2186A" w:rsidR="00626664" w:rsidRPr="009F08DB" w:rsidRDefault="00745279" w:rsidP="00190981">
            <w:pPr>
              <w:pStyle w:val="Textkrper"/>
              <w:tabs>
                <w:tab w:val="left" w:pos="284"/>
              </w:tabs>
              <w:spacing w:after="0"/>
              <w:rPr>
                <w:lang w:val="de-DE"/>
              </w:rPr>
            </w:pPr>
            <w:r w:rsidRPr="009F08DB">
              <w:rPr>
                <w:lang w:val="de-DE"/>
              </w:rPr>
              <w:t>ja/nein</w:t>
            </w:r>
          </w:p>
          <w:p w14:paraId="334DF58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49312" behindDoc="0" locked="0" layoutInCell="1" allowOverlap="1" wp14:anchorId="0D2911F8" wp14:editId="7BA30ED6">
                      <wp:simplePos x="0" y="0"/>
                      <wp:positionH relativeFrom="column">
                        <wp:posOffset>635</wp:posOffset>
                      </wp:positionH>
                      <wp:positionV relativeFrom="paragraph">
                        <wp:posOffset>36195</wp:posOffset>
                      </wp:positionV>
                      <wp:extent cx="820800" cy="320400"/>
                      <wp:effectExtent l="0" t="0" r="17780" b="22860"/>
                      <wp:wrapNone/>
                      <wp:docPr id="293274975" name="Rechteck: abgerundete Ecken 2932749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FA9E7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2911F8" id="Rechteck: abgerundete Ecken 293274975" o:spid="_x0000_s2284" style="position:absolute;left:0;text-align:left;margin-left:.05pt;margin-top:2.85pt;width:64.65pt;height:25.25pt;z-index:2575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zePvw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BfM3j78C&#10;AADIBQAADgAAAAAAAAAAAAAAAAAuAgAAZHJzL2Uyb0RvYy54bWxQSwECLQAUAAYACAAAACEAm65T&#10;wtgAAAAFAQAADwAAAAAAAAAAAAAAAAAZBQAAZHJzL2Rvd25yZXYueG1sUEsFBgAAAAAEAAQA8wAA&#10;AB4GAAAAAA==&#10;" filled="f" strokecolor="black [3213]" strokeweight=".5pt">
                      <v:textbox>
                        <w:txbxContent>
                          <w:p w14:paraId="26FA9E7F" w14:textId="77777777" w:rsidR="00BD5E17" w:rsidRDefault="00BD5E17" w:rsidP="005721B8">
                            <w:pPr>
                              <w:jc w:val="center"/>
                            </w:pPr>
                            <w:r>
                              <w:t>x</w:t>
                            </w:r>
                          </w:p>
                        </w:txbxContent>
                      </v:textbox>
                    </v:roundrect>
                  </w:pict>
                </mc:Fallback>
              </mc:AlternateContent>
            </w:r>
          </w:p>
        </w:tc>
        <w:tc>
          <w:tcPr>
            <w:tcW w:w="5839" w:type="dxa"/>
            <w:shd w:val="clear" w:color="auto" w:fill="auto"/>
          </w:tcPr>
          <w:p w14:paraId="50D18826" w14:textId="1C6805B4" w:rsidR="00626664" w:rsidRPr="009F08DB" w:rsidRDefault="00745279" w:rsidP="00190981">
            <w:pPr>
              <w:pStyle w:val="Textkrper"/>
              <w:tabs>
                <w:tab w:val="left" w:pos="284"/>
              </w:tabs>
              <w:spacing w:after="0"/>
              <w:rPr>
                <w:lang w:val="de-DE"/>
              </w:rPr>
            </w:pPr>
            <w:r w:rsidRPr="009F08DB">
              <w:rPr>
                <w:lang w:val="de-DE"/>
              </w:rPr>
              <w:t>Datum/Kurzzeichen</w:t>
            </w:r>
          </w:p>
          <w:p w14:paraId="1160EB8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50336" behindDoc="0" locked="0" layoutInCell="1" allowOverlap="1" wp14:anchorId="397D2D57" wp14:editId="1241375A">
                      <wp:simplePos x="0" y="0"/>
                      <wp:positionH relativeFrom="column">
                        <wp:posOffset>1746</wp:posOffset>
                      </wp:positionH>
                      <wp:positionV relativeFrom="line">
                        <wp:posOffset>32703</wp:posOffset>
                      </wp:positionV>
                      <wp:extent cx="3592354" cy="320400"/>
                      <wp:effectExtent l="0" t="0" r="27305" b="22860"/>
                      <wp:wrapNone/>
                      <wp:docPr id="293274976" name="Rechteck: abgerundete Ecken 29327497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F40D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7D2D57" id="Rechteck: abgerundete Ecken 293274976" o:spid="_x0000_s2285" style="position:absolute;left:0;text-align:left;margin-left:.15pt;margin-top:2.6pt;width:282.85pt;height:25.25pt;z-index:257550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ejwgIAAMkFAAAOAAAAZHJzL2Uyb0RvYy54bWysVE1v2zAMvQ/YfxB0X+04SbsE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CK&#10;RpejwgIAAMkFAAAOAAAAAAAAAAAAAAAAAC4CAABkcnMvZTJvRG9jLnhtbFBLAQItABQABgAIAAAA&#10;IQAQkX2+2gAAAAUBAAAPAAAAAAAAAAAAAAAAABwFAABkcnMvZG93bnJldi54bWxQSwUGAAAAAAQA&#10;BADzAAAAIwYAAAAA&#10;" filled="f" strokecolor="black [3213]" strokeweight=".5pt">
                      <v:textbox>
                        <w:txbxContent>
                          <w:p w14:paraId="779F40DB" w14:textId="77777777" w:rsidR="00BD5E17" w:rsidRDefault="00BD5E17" w:rsidP="005721B8">
                            <w:pPr>
                              <w:jc w:val="center"/>
                            </w:pPr>
                            <w:r>
                              <w:t>x</w:t>
                            </w:r>
                          </w:p>
                        </w:txbxContent>
                      </v:textbox>
                      <w10:wrap anchory="line"/>
                    </v:roundrect>
                  </w:pict>
                </mc:Fallback>
              </mc:AlternateContent>
            </w:r>
          </w:p>
        </w:tc>
      </w:tr>
      <w:tr w:rsidR="00626664" w:rsidRPr="009F08DB" w14:paraId="4838D2AD" w14:textId="77777777" w:rsidTr="00626664">
        <w:trPr>
          <w:trHeight w:val="1020"/>
        </w:trPr>
        <w:tc>
          <w:tcPr>
            <w:tcW w:w="2154" w:type="dxa"/>
            <w:shd w:val="clear" w:color="auto" w:fill="F2F2F2" w:themeFill="background1" w:themeFillShade="F2"/>
          </w:tcPr>
          <w:p w14:paraId="0A3AFE3D" w14:textId="151C066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4380FED" w14:textId="353F487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51360" behindDoc="0" locked="0" layoutInCell="1" allowOverlap="1" wp14:anchorId="6AF53BE1" wp14:editId="5D070BD1">
                      <wp:simplePos x="0" y="0"/>
                      <wp:positionH relativeFrom="column">
                        <wp:posOffset>-5715</wp:posOffset>
                      </wp:positionH>
                      <wp:positionV relativeFrom="line">
                        <wp:posOffset>252095</wp:posOffset>
                      </wp:positionV>
                      <wp:extent cx="4500000" cy="320400"/>
                      <wp:effectExtent l="0" t="0" r="15240" b="22860"/>
                      <wp:wrapNone/>
                      <wp:docPr id="293274977" name="Rechteck: abgerundete Ecken 29327497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7FFC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53BE1" id="Rechteck: abgerundete Ecken 293274977" o:spid="_x0000_s2286" style="position:absolute;left:0;text-align:left;margin-left:-.45pt;margin-top:19.85pt;width:354.35pt;height:25.25pt;z-index:257551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IG4r7K8&#10;AgAAyQUAAA4AAAAAAAAAAAAAAAAALgIAAGRycy9lMm9Eb2MueG1sUEsBAi0AFAAGAAgAAAAhAHhH&#10;TL3cAAAABwEAAA8AAAAAAAAAAAAAAAAAFgUAAGRycy9kb3ducmV2LnhtbFBLBQYAAAAABAAEAPMA&#10;AAAfBgAAAAA=&#10;" filled="f" strokecolor="black [3213]" strokeweight=".5pt">
                      <v:textbox>
                        <w:txbxContent>
                          <w:p w14:paraId="3387FFC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5C7BF8E" w14:textId="77777777" w:rsidR="00626664" w:rsidRPr="009F08DB" w:rsidRDefault="00626664" w:rsidP="00190981">
            <w:pPr>
              <w:pStyle w:val="Textkrper"/>
              <w:tabs>
                <w:tab w:val="left" w:pos="284"/>
              </w:tabs>
              <w:spacing w:after="0"/>
              <w:rPr>
                <w:lang w:val="de-DE"/>
              </w:rPr>
            </w:pPr>
          </w:p>
        </w:tc>
      </w:tr>
    </w:tbl>
    <w:p w14:paraId="46F7213F" w14:textId="77777777" w:rsidR="005721B8" w:rsidRPr="009F08DB" w:rsidRDefault="005721B8" w:rsidP="005721B8">
      <w:pPr>
        <w:rPr>
          <w:rFonts w:ascii="Arial" w:hAnsi="Arial"/>
          <w:lang w:val="de-DE"/>
        </w:rPr>
      </w:pPr>
      <w:r w:rsidRPr="009F08DB">
        <w:rPr>
          <w:lang w:val="de-DE"/>
        </w:rPr>
        <w:br w:type="page"/>
      </w:r>
    </w:p>
    <w:p w14:paraId="652CF88A" w14:textId="0682DF64" w:rsidR="005721B8" w:rsidRPr="009F08DB" w:rsidRDefault="00932519" w:rsidP="00897659">
      <w:pPr>
        <w:pStyle w:val="berschrift3nummeriert"/>
        <w:rPr>
          <w:lang w:val="de-DE"/>
        </w:rPr>
      </w:pPr>
      <w:bookmarkStart w:id="79" w:name="_Toc118817608"/>
      <w:r w:rsidRPr="009F08DB">
        <w:rPr>
          <w:lang w:val="de-DE"/>
        </w:rPr>
        <w:lastRenderedPageBreak/>
        <w:t xml:space="preserve">FLT 83: </w:t>
      </w:r>
      <w:r w:rsidR="008A7C85" w:rsidRPr="009F08DB">
        <w:rPr>
          <w:lang w:val="de-DE"/>
        </w:rPr>
        <w:t>BESCHUTZUNG GRUNDMASCHINE: SICHERHEITSRELAIS NICHT AKTIV</w:t>
      </w:r>
      <w:bookmarkEnd w:id="79"/>
    </w:p>
    <w:p w14:paraId="0947A7B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37D2859" w14:textId="77777777" w:rsidTr="00932519">
        <w:trPr>
          <w:trHeight w:val="211"/>
        </w:trPr>
        <w:tc>
          <w:tcPr>
            <w:tcW w:w="2154" w:type="dxa"/>
            <w:shd w:val="clear" w:color="auto" w:fill="F2F2F2" w:themeFill="background1" w:themeFillShade="F2"/>
          </w:tcPr>
          <w:p w14:paraId="1CF8F7D0" w14:textId="315A6B6E" w:rsidR="005721B8" w:rsidRPr="009F08DB" w:rsidRDefault="00D8280B" w:rsidP="00190981">
            <w:pPr>
              <w:pStyle w:val="Textkrper"/>
              <w:spacing w:after="0"/>
              <w:rPr>
                <w:b/>
                <w:lang w:val="de-DE"/>
              </w:rPr>
            </w:pPr>
            <w:r w:rsidRPr="009F08DB">
              <w:rPr>
                <w:b/>
                <w:lang w:val="de-DE"/>
              </w:rPr>
              <w:t>Testziel</w:t>
            </w:r>
          </w:p>
        </w:tc>
        <w:tc>
          <w:tcPr>
            <w:tcW w:w="7257" w:type="dxa"/>
          </w:tcPr>
          <w:p w14:paraId="4436E02D" w14:textId="07FB63BA" w:rsidR="005721B8" w:rsidRPr="009F08DB" w:rsidRDefault="00A7704C" w:rsidP="00190981">
            <w:pPr>
              <w:pStyle w:val="BulletTabtext"/>
              <w:rPr>
                <w:lang w:val="de-DE"/>
              </w:rPr>
            </w:pPr>
            <w:r w:rsidRPr="009F08DB">
              <w:rPr>
                <w:lang w:val="de-DE"/>
              </w:rPr>
              <w:t>Test, ob die richtige Störmeldung im Bedienfeld erscheint</w:t>
            </w:r>
          </w:p>
          <w:p w14:paraId="1647971E" w14:textId="5FA47C06" w:rsidR="00932519" w:rsidRPr="009F08DB" w:rsidRDefault="00932519" w:rsidP="00932519">
            <w:pPr>
              <w:pStyle w:val="Abstandshalter"/>
              <w:rPr>
                <w:lang w:val="de-DE"/>
              </w:rPr>
            </w:pPr>
          </w:p>
        </w:tc>
      </w:tr>
      <w:tr w:rsidR="005721B8" w:rsidRPr="00897659" w14:paraId="53824778" w14:textId="77777777" w:rsidTr="00190981">
        <w:trPr>
          <w:trHeight w:val="170"/>
        </w:trPr>
        <w:tc>
          <w:tcPr>
            <w:tcW w:w="2154" w:type="dxa"/>
          </w:tcPr>
          <w:p w14:paraId="0381BEFE" w14:textId="77777777" w:rsidR="005721B8" w:rsidRPr="009F08DB" w:rsidRDefault="005721B8" w:rsidP="00190981">
            <w:pPr>
              <w:pStyle w:val="Textkrper"/>
              <w:spacing w:before="0" w:after="0"/>
              <w:rPr>
                <w:sz w:val="8"/>
                <w:szCs w:val="8"/>
                <w:lang w:val="de-DE"/>
              </w:rPr>
            </w:pPr>
          </w:p>
        </w:tc>
        <w:tc>
          <w:tcPr>
            <w:tcW w:w="7257" w:type="dxa"/>
          </w:tcPr>
          <w:p w14:paraId="2388D5E4" w14:textId="77777777" w:rsidR="005721B8" w:rsidRPr="009F08DB" w:rsidRDefault="005721B8" w:rsidP="00190981">
            <w:pPr>
              <w:pStyle w:val="Textkrper"/>
              <w:spacing w:before="0" w:after="0"/>
              <w:rPr>
                <w:sz w:val="8"/>
                <w:szCs w:val="8"/>
                <w:lang w:val="de-DE"/>
              </w:rPr>
            </w:pPr>
          </w:p>
        </w:tc>
      </w:tr>
      <w:tr w:rsidR="005721B8" w:rsidRPr="009F08DB" w14:paraId="75F58E39" w14:textId="77777777" w:rsidTr="00190981">
        <w:trPr>
          <w:trHeight w:val="471"/>
        </w:trPr>
        <w:tc>
          <w:tcPr>
            <w:tcW w:w="2154" w:type="dxa"/>
            <w:shd w:val="clear" w:color="auto" w:fill="F2F2F2" w:themeFill="background1" w:themeFillShade="F2"/>
          </w:tcPr>
          <w:p w14:paraId="47FCB6E9" w14:textId="0342105C" w:rsidR="005721B8" w:rsidRPr="009F08DB" w:rsidRDefault="00D8280B" w:rsidP="00190981">
            <w:pPr>
              <w:pStyle w:val="Textkrper"/>
              <w:spacing w:after="0"/>
              <w:rPr>
                <w:b/>
                <w:lang w:val="de-DE"/>
              </w:rPr>
            </w:pPr>
            <w:r w:rsidRPr="009F08DB">
              <w:rPr>
                <w:b/>
                <w:lang w:val="de-DE"/>
              </w:rPr>
              <w:t>Testdurchführung</w:t>
            </w:r>
          </w:p>
        </w:tc>
        <w:tc>
          <w:tcPr>
            <w:tcW w:w="7257" w:type="dxa"/>
          </w:tcPr>
          <w:p w14:paraId="4501ED33" w14:textId="77777777" w:rsidR="005721B8" w:rsidRPr="009F08DB" w:rsidRDefault="005721B8" w:rsidP="00190981">
            <w:pPr>
              <w:pStyle w:val="Textkrper"/>
              <w:spacing w:after="0"/>
              <w:rPr>
                <w:lang w:val="de-DE"/>
              </w:rPr>
            </w:pPr>
          </w:p>
        </w:tc>
      </w:tr>
      <w:tr w:rsidR="005721B8" w:rsidRPr="009F08DB" w14:paraId="246D45E1" w14:textId="77777777" w:rsidTr="00932519">
        <w:trPr>
          <w:trHeight w:val="271"/>
        </w:trPr>
        <w:tc>
          <w:tcPr>
            <w:tcW w:w="2154" w:type="dxa"/>
            <w:shd w:val="clear" w:color="auto" w:fill="F2F2F2" w:themeFill="background1" w:themeFillShade="F2"/>
          </w:tcPr>
          <w:p w14:paraId="7FD51192" w14:textId="53156A02" w:rsidR="005721B8" w:rsidRPr="009F08DB" w:rsidRDefault="00D41D58" w:rsidP="00190981">
            <w:pPr>
              <w:pStyle w:val="Textkrper"/>
              <w:spacing w:after="0"/>
              <w:rPr>
                <w:lang w:val="de-DE"/>
              </w:rPr>
            </w:pPr>
            <w:r w:rsidRPr="009F08DB">
              <w:rPr>
                <w:lang w:val="de-DE"/>
              </w:rPr>
              <w:t>Testvoraussetzungen</w:t>
            </w:r>
          </w:p>
        </w:tc>
        <w:tc>
          <w:tcPr>
            <w:tcW w:w="7257" w:type="dxa"/>
          </w:tcPr>
          <w:p w14:paraId="0F4C0C4C" w14:textId="63DC28C0" w:rsidR="005721B8" w:rsidRPr="009F08DB" w:rsidRDefault="00AE36C0" w:rsidP="00932519">
            <w:pPr>
              <w:pStyle w:val="BulletTabtext"/>
              <w:rPr>
                <w:lang w:val="de-DE"/>
              </w:rPr>
            </w:pPr>
            <w:r w:rsidRPr="009F08DB">
              <w:rPr>
                <w:lang w:val="de-DE"/>
              </w:rPr>
              <w:t>Maschine ist im Automatikbetrieb bereit</w:t>
            </w:r>
          </w:p>
          <w:p w14:paraId="4EF191A5" w14:textId="146F5CE9" w:rsidR="00932519" w:rsidRPr="009F08DB" w:rsidRDefault="00932519" w:rsidP="00932519">
            <w:pPr>
              <w:pStyle w:val="Abstandshalter"/>
              <w:rPr>
                <w:lang w:val="de-DE"/>
              </w:rPr>
            </w:pPr>
          </w:p>
        </w:tc>
      </w:tr>
      <w:tr w:rsidR="005721B8" w:rsidRPr="00897659" w14:paraId="6A0E2495" w14:textId="77777777" w:rsidTr="00932519">
        <w:trPr>
          <w:trHeight w:val="278"/>
        </w:trPr>
        <w:tc>
          <w:tcPr>
            <w:tcW w:w="2154" w:type="dxa"/>
            <w:shd w:val="clear" w:color="auto" w:fill="F2F2F2" w:themeFill="background1" w:themeFillShade="F2"/>
          </w:tcPr>
          <w:p w14:paraId="0F1E818A" w14:textId="240134DC" w:rsidR="005721B8" w:rsidRPr="009F08DB" w:rsidRDefault="00D8280B" w:rsidP="00190981">
            <w:pPr>
              <w:pStyle w:val="Textkrper"/>
              <w:spacing w:after="0"/>
              <w:rPr>
                <w:lang w:val="de-DE"/>
              </w:rPr>
            </w:pPr>
            <w:r w:rsidRPr="009F08DB">
              <w:rPr>
                <w:lang w:val="de-DE"/>
              </w:rPr>
              <w:t>Erforderliche Tätigkeit</w:t>
            </w:r>
          </w:p>
        </w:tc>
        <w:tc>
          <w:tcPr>
            <w:tcW w:w="7257" w:type="dxa"/>
          </w:tcPr>
          <w:p w14:paraId="1D056C22" w14:textId="3B3CA6DE" w:rsidR="005721B8" w:rsidRPr="009F08DB" w:rsidRDefault="00EA3973" w:rsidP="00932519">
            <w:pPr>
              <w:pStyle w:val="BulletTabtext"/>
              <w:rPr>
                <w:lang w:val="de-DE"/>
              </w:rPr>
            </w:pPr>
            <w:r w:rsidRPr="009F08DB">
              <w:rPr>
                <w:lang w:val="de-DE"/>
              </w:rPr>
              <w:t xml:space="preserve">Eingang </w:t>
            </w:r>
            <w:r w:rsidR="00792679" w:rsidRPr="009F08DB">
              <w:rPr>
                <w:lang w:val="de-DE"/>
              </w:rPr>
              <w:t>„</w:t>
            </w:r>
            <w:r w:rsidR="00932519" w:rsidRPr="009F08DB">
              <w:rPr>
                <w:lang w:val="de-DE"/>
              </w:rPr>
              <w:t>=CAR1.F91-K01</w:t>
            </w:r>
            <w:r w:rsidR="00792679" w:rsidRPr="009F08DB">
              <w:rPr>
                <w:lang w:val="de-DE"/>
              </w:rPr>
              <w:t>“</w:t>
            </w:r>
            <w:r w:rsidR="00932519" w:rsidRPr="009F08DB">
              <w:rPr>
                <w:lang w:val="de-DE"/>
              </w:rPr>
              <w:t xml:space="preserve"> Pin ”A1</w:t>
            </w:r>
            <w:r w:rsidR="00792679" w:rsidRPr="009F08DB">
              <w:rPr>
                <w:lang w:val="de-DE"/>
              </w:rPr>
              <w:t>“</w:t>
            </w:r>
            <w:r w:rsidR="0065611C" w:rsidRPr="009F08DB">
              <w:rPr>
                <w:lang w:val="de-DE"/>
              </w:rPr>
              <w:t xml:space="preserve"> ausstecken</w:t>
            </w:r>
          </w:p>
          <w:p w14:paraId="388BE648" w14:textId="273AFCEA" w:rsidR="00932519" w:rsidRPr="009F08DB" w:rsidRDefault="00932519" w:rsidP="00932519">
            <w:pPr>
              <w:pStyle w:val="Abstandshalter"/>
              <w:rPr>
                <w:lang w:val="de-DE"/>
              </w:rPr>
            </w:pPr>
          </w:p>
        </w:tc>
      </w:tr>
      <w:tr w:rsidR="005721B8" w:rsidRPr="00897659" w14:paraId="1408B9D4" w14:textId="77777777" w:rsidTr="00190981">
        <w:trPr>
          <w:trHeight w:val="697"/>
        </w:trPr>
        <w:tc>
          <w:tcPr>
            <w:tcW w:w="2154" w:type="dxa"/>
            <w:shd w:val="clear" w:color="auto" w:fill="F2F2F2" w:themeFill="background1" w:themeFillShade="F2"/>
          </w:tcPr>
          <w:p w14:paraId="3B9E4C75" w14:textId="70AB884A" w:rsidR="005721B8" w:rsidRPr="009F08DB" w:rsidRDefault="008C23D6" w:rsidP="00190981">
            <w:pPr>
              <w:pStyle w:val="Textkrper"/>
              <w:spacing w:after="0"/>
              <w:rPr>
                <w:lang w:val="de-DE"/>
              </w:rPr>
            </w:pPr>
            <w:r w:rsidRPr="009F08DB">
              <w:rPr>
                <w:lang w:val="de-DE"/>
              </w:rPr>
              <w:t>Folge</w:t>
            </w:r>
          </w:p>
        </w:tc>
        <w:tc>
          <w:tcPr>
            <w:tcW w:w="7257" w:type="dxa"/>
          </w:tcPr>
          <w:p w14:paraId="118C463E" w14:textId="464002D3" w:rsidR="00932519" w:rsidRPr="009F08DB" w:rsidRDefault="00762C1A" w:rsidP="00932519">
            <w:pPr>
              <w:pStyle w:val="BulletTabtext"/>
              <w:rPr>
                <w:lang w:val="de-DE"/>
              </w:rPr>
            </w:pPr>
            <w:r w:rsidRPr="009F08DB">
              <w:rPr>
                <w:lang w:val="de-DE"/>
              </w:rPr>
              <w:t>Störmeldung erscheint im Bedienfeld</w:t>
            </w:r>
          </w:p>
          <w:p w14:paraId="6B1FBC34" w14:textId="3F0510C6" w:rsidR="005721B8" w:rsidRPr="009F08DB" w:rsidRDefault="000A4CB7" w:rsidP="00932519">
            <w:pPr>
              <w:pStyle w:val="BulletTabtext"/>
              <w:rPr>
                <w:lang w:val="de-DE"/>
              </w:rPr>
            </w:pPr>
            <w:r w:rsidRPr="009F08DB">
              <w:rPr>
                <w:lang w:val="de-DE"/>
              </w:rPr>
              <w:t>Maschine kann nicht gestartet werden, solange Störmeldung aktiv ist</w:t>
            </w:r>
          </w:p>
          <w:p w14:paraId="70F221D4" w14:textId="60E9243A" w:rsidR="00932519" w:rsidRPr="009F08DB" w:rsidRDefault="00932519" w:rsidP="00932519">
            <w:pPr>
              <w:pStyle w:val="Abstandshalter"/>
              <w:rPr>
                <w:lang w:val="de-DE"/>
              </w:rPr>
            </w:pPr>
          </w:p>
        </w:tc>
      </w:tr>
      <w:tr w:rsidR="005721B8" w:rsidRPr="009F08DB" w14:paraId="418D7D4B" w14:textId="77777777" w:rsidTr="00932519">
        <w:trPr>
          <w:trHeight w:val="356"/>
        </w:trPr>
        <w:tc>
          <w:tcPr>
            <w:tcW w:w="2154" w:type="dxa"/>
            <w:shd w:val="clear" w:color="auto" w:fill="F2F2F2" w:themeFill="background1" w:themeFillShade="F2"/>
          </w:tcPr>
          <w:p w14:paraId="2DCDBE94" w14:textId="6CF82622" w:rsidR="005721B8" w:rsidRPr="009F08DB" w:rsidRDefault="00D8280B" w:rsidP="00190981">
            <w:pPr>
              <w:pStyle w:val="Textkrper"/>
              <w:spacing w:after="0"/>
              <w:rPr>
                <w:lang w:val="de-DE"/>
              </w:rPr>
            </w:pPr>
            <w:r w:rsidRPr="009F08DB">
              <w:rPr>
                <w:lang w:val="de-DE"/>
              </w:rPr>
              <w:t>Kommentare</w:t>
            </w:r>
          </w:p>
        </w:tc>
        <w:tc>
          <w:tcPr>
            <w:tcW w:w="7257" w:type="dxa"/>
          </w:tcPr>
          <w:p w14:paraId="4914EEF5" w14:textId="0C0103DC" w:rsidR="005721B8" w:rsidRPr="009F08DB" w:rsidRDefault="00AE36C0" w:rsidP="00190981">
            <w:pPr>
              <w:pStyle w:val="BulletTabtext"/>
              <w:rPr>
                <w:lang w:val="de-DE"/>
              </w:rPr>
            </w:pPr>
            <w:r w:rsidRPr="009F08DB">
              <w:rPr>
                <w:lang w:val="de-DE"/>
              </w:rPr>
              <w:t>Keine</w:t>
            </w:r>
          </w:p>
          <w:p w14:paraId="432019E0" w14:textId="77777777" w:rsidR="005721B8" w:rsidRPr="009F08DB" w:rsidRDefault="005721B8" w:rsidP="00190981">
            <w:pPr>
              <w:pStyle w:val="Abstandshalter"/>
              <w:rPr>
                <w:lang w:val="de-DE"/>
              </w:rPr>
            </w:pPr>
          </w:p>
        </w:tc>
      </w:tr>
      <w:tr w:rsidR="005721B8" w:rsidRPr="009F08DB" w14:paraId="6FD93FBC" w14:textId="77777777" w:rsidTr="00190981">
        <w:trPr>
          <w:trHeight w:val="697"/>
        </w:trPr>
        <w:tc>
          <w:tcPr>
            <w:tcW w:w="2154" w:type="dxa"/>
            <w:shd w:val="clear" w:color="auto" w:fill="F2F2F2" w:themeFill="background1" w:themeFillShade="F2"/>
          </w:tcPr>
          <w:p w14:paraId="2769391E" w14:textId="62DD680C" w:rsidR="005721B8" w:rsidRPr="009F08DB" w:rsidRDefault="00D41D58" w:rsidP="00190981">
            <w:pPr>
              <w:pStyle w:val="Textkrper"/>
              <w:spacing w:after="0"/>
              <w:rPr>
                <w:lang w:val="de-DE"/>
              </w:rPr>
            </w:pPr>
            <w:r w:rsidRPr="009F08DB">
              <w:rPr>
                <w:lang w:val="de-DE"/>
              </w:rPr>
              <w:t>Quittierung</w:t>
            </w:r>
          </w:p>
        </w:tc>
        <w:tc>
          <w:tcPr>
            <w:tcW w:w="7257" w:type="dxa"/>
          </w:tcPr>
          <w:p w14:paraId="1E9B074F" w14:textId="6C5B4EC0" w:rsidR="00932519" w:rsidRPr="009F08DB" w:rsidRDefault="006E13F7" w:rsidP="00932519">
            <w:pPr>
              <w:pStyle w:val="BulletTabtext"/>
              <w:rPr>
                <w:lang w:val="de-DE"/>
              </w:rPr>
            </w:pPr>
            <w:r w:rsidRPr="009F08DB">
              <w:rPr>
                <w:lang w:val="de-DE"/>
              </w:rPr>
              <w:t>Eingang wieder einstecken</w:t>
            </w:r>
            <w:r w:rsidR="00932519" w:rsidRPr="009F08DB">
              <w:rPr>
                <w:lang w:val="de-DE"/>
              </w:rPr>
              <w:t xml:space="preserve"> </w:t>
            </w:r>
            <w:r w:rsidR="00792679" w:rsidRPr="009F08DB">
              <w:rPr>
                <w:lang w:val="de-DE"/>
              </w:rPr>
              <w:t>„</w:t>
            </w:r>
            <w:r w:rsidR="00932519" w:rsidRPr="009F08DB">
              <w:rPr>
                <w:lang w:val="de-DE"/>
              </w:rPr>
              <w:t>=CAR1.F91-K01</w:t>
            </w:r>
            <w:r w:rsidR="00792679" w:rsidRPr="009F08DB">
              <w:rPr>
                <w:lang w:val="de-DE"/>
              </w:rPr>
              <w:t>“</w:t>
            </w:r>
            <w:r w:rsidR="00932519" w:rsidRPr="009F08DB">
              <w:rPr>
                <w:lang w:val="de-DE"/>
              </w:rPr>
              <w:t xml:space="preserve"> Pin ”A1</w:t>
            </w:r>
            <w:r w:rsidR="00792679" w:rsidRPr="009F08DB">
              <w:rPr>
                <w:lang w:val="de-DE"/>
              </w:rPr>
              <w:t>“</w:t>
            </w:r>
          </w:p>
          <w:p w14:paraId="72A379B9" w14:textId="4BEE3C5C" w:rsidR="005721B8" w:rsidRPr="009F08DB" w:rsidRDefault="00762C1A" w:rsidP="0093251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40DC8B3" w14:textId="58E209EC" w:rsidR="00932519" w:rsidRPr="009F08DB" w:rsidRDefault="00932519" w:rsidP="00932519">
            <w:pPr>
              <w:pStyle w:val="Abstandshalter"/>
              <w:rPr>
                <w:lang w:val="de-DE"/>
              </w:rPr>
            </w:pPr>
          </w:p>
        </w:tc>
      </w:tr>
    </w:tbl>
    <w:p w14:paraId="7C6EFEC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E6744C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9317003" w14:textId="186DCB86"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8A2FAD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F7D8BC0" w14:textId="5D00E86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DEC6772" w14:textId="77777777" w:rsidTr="00190981">
        <w:trPr>
          <w:trHeight w:val="697"/>
        </w:trPr>
        <w:tc>
          <w:tcPr>
            <w:tcW w:w="2154" w:type="dxa"/>
            <w:tcBorders>
              <w:bottom w:val="nil"/>
            </w:tcBorders>
            <w:shd w:val="clear" w:color="auto" w:fill="F2F2F2" w:themeFill="background1" w:themeFillShade="F2"/>
          </w:tcPr>
          <w:p w14:paraId="1AC756A6" w14:textId="4692861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C53E08A" w14:textId="79F892C8"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8D9FDD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92576" behindDoc="0" locked="0" layoutInCell="1" allowOverlap="1" wp14:anchorId="2D48FA77" wp14:editId="63BD6472">
                      <wp:simplePos x="0" y="0"/>
                      <wp:positionH relativeFrom="column">
                        <wp:posOffset>-36195</wp:posOffset>
                      </wp:positionH>
                      <wp:positionV relativeFrom="line">
                        <wp:posOffset>36195</wp:posOffset>
                      </wp:positionV>
                      <wp:extent cx="820800" cy="320400"/>
                      <wp:effectExtent l="0" t="0" r="17780" b="22860"/>
                      <wp:wrapNone/>
                      <wp:docPr id="293274978" name="Rechteck: abgerundete Ecken 29327497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D2C1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48FA77" id="Rechteck: abgerundete Ecken 293274978" o:spid="_x0000_s2287" style="position:absolute;left:0;text-align:left;margin-left:-2.85pt;margin-top:2.85pt;width:64.65pt;height:25.25pt;z-index:25359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AMkzPL0C&#10;AADIBQAADgAAAAAAAAAAAAAAAAAuAgAAZHJzL2Uyb0RvYy54bWxQSwECLQAUAAYACAAAACEANZNe&#10;dtoAAAAHAQAADwAAAAAAAAAAAAAAAAAXBQAAZHJzL2Rvd25yZXYueG1sUEsFBgAAAAAEAAQA8wAA&#10;AB4GAAAAAA==&#10;" filled="f" strokecolor="black [3213]" strokeweight=".5pt">
                      <v:textbox>
                        <w:txbxContent>
                          <w:p w14:paraId="725D2C1C" w14:textId="77777777" w:rsidR="00BD5E17" w:rsidRDefault="00BD5E17" w:rsidP="005721B8">
                            <w:pPr>
                              <w:jc w:val="center"/>
                            </w:pPr>
                            <w:r>
                              <w:t>x</w:t>
                            </w:r>
                          </w:p>
                        </w:txbxContent>
                      </v:textbox>
                      <w10:wrap anchory="line"/>
                    </v:roundrect>
                  </w:pict>
                </mc:Fallback>
              </mc:AlternateContent>
            </w:r>
          </w:p>
        </w:tc>
      </w:tr>
      <w:tr w:rsidR="005721B8" w:rsidRPr="00897659" w14:paraId="74F5BA92" w14:textId="77777777" w:rsidTr="00190981">
        <w:trPr>
          <w:trHeight w:val="697"/>
        </w:trPr>
        <w:tc>
          <w:tcPr>
            <w:tcW w:w="2154" w:type="dxa"/>
            <w:tcBorders>
              <w:top w:val="nil"/>
              <w:bottom w:val="nil"/>
            </w:tcBorders>
            <w:shd w:val="clear" w:color="auto" w:fill="F2F2F2" w:themeFill="background1" w:themeFillShade="F2"/>
          </w:tcPr>
          <w:p w14:paraId="41492C53" w14:textId="77777777" w:rsidR="005721B8" w:rsidRPr="009F08DB" w:rsidRDefault="005721B8" w:rsidP="00190981">
            <w:pPr>
              <w:pStyle w:val="Textkrper"/>
              <w:spacing w:after="0"/>
              <w:rPr>
                <w:lang w:val="de-DE"/>
              </w:rPr>
            </w:pPr>
          </w:p>
        </w:tc>
        <w:tc>
          <w:tcPr>
            <w:tcW w:w="5839" w:type="dxa"/>
            <w:tcBorders>
              <w:top w:val="nil"/>
              <w:bottom w:val="nil"/>
            </w:tcBorders>
          </w:tcPr>
          <w:p w14:paraId="2F363090" w14:textId="732C80D4"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CF1D7E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599744" behindDoc="0" locked="0" layoutInCell="1" allowOverlap="1" wp14:anchorId="73C3529C" wp14:editId="27452BC6">
                      <wp:simplePos x="0" y="0"/>
                      <wp:positionH relativeFrom="column">
                        <wp:posOffset>-36195</wp:posOffset>
                      </wp:positionH>
                      <wp:positionV relativeFrom="line">
                        <wp:posOffset>36195</wp:posOffset>
                      </wp:positionV>
                      <wp:extent cx="820800" cy="320400"/>
                      <wp:effectExtent l="0" t="0" r="17780" b="22860"/>
                      <wp:wrapNone/>
                      <wp:docPr id="293274979" name="Rechteck: abgerundete Ecken 2932749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2308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3529C" id="Rechteck: abgerundete Ecken 293274979" o:spid="_x0000_s2288" style="position:absolute;left:0;text-align:left;margin-left:-2.85pt;margin-top:2.85pt;width:64.65pt;height:25.25pt;z-index:253599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hTIYj&#10;vwIAAMgFAAAOAAAAAAAAAAAAAAAAAC4CAABkcnMvZTJvRG9jLnhtbFBLAQItABQABgAIAAAAIQA1&#10;k1522gAAAAcBAAAPAAAAAAAAAAAAAAAAABkFAABkcnMvZG93bnJldi54bWxQSwUGAAAAAAQABADz&#10;AAAAIAYAAAAA&#10;" filled="f" strokecolor="black [3213]" strokeweight=".5pt">
                      <v:textbox>
                        <w:txbxContent>
                          <w:p w14:paraId="7B72308B" w14:textId="77777777" w:rsidR="00BD5E17" w:rsidRDefault="00BD5E17" w:rsidP="005721B8">
                            <w:pPr>
                              <w:jc w:val="center"/>
                            </w:pPr>
                            <w:r>
                              <w:t>x</w:t>
                            </w:r>
                          </w:p>
                        </w:txbxContent>
                      </v:textbox>
                      <w10:wrap anchory="line"/>
                    </v:roundrect>
                  </w:pict>
                </mc:Fallback>
              </mc:AlternateContent>
            </w:r>
          </w:p>
        </w:tc>
      </w:tr>
      <w:tr w:rsidR="005721B8" w:rsidRPr="009F08DB" w14:paraId="0245B060" w14:textId="77777777" w:rsidTr="00190981">
        <w:trPr>
          <w:trHeight w:val="1701"/>
        </w:trPr>
        <w:tc>
          <w:tcPr>
            <w:tcW w:w="2154" w:type="dxa"/>
            <w:shd w:val="clear" w:color="auto" w:fill="F2F2F2" w:themeFill="background1" w:themeFillShade="F2"/>
          </w:tcPr>
          <w:p w14:paraId="126D3572" w14:textId="39BBEED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2A8014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596672" behindDoc="0" locked="0" layoutInCell="1" allowOverlap="1" wp14:anchorId="738D20A0" wp14:editId="08297CE2">
                      <wp:simplePos x="0" y="0"/>
                      <wp:positionH relativeFrom="column">
                        <wp:posOffset>-5715</wp:posOffset>
                      </wp:positionH>
                      <wp:positionV relativeFrom="line">
                        <wp:posOffset>72390</wp:posOffset>
                      </wp:positionV>
                      <wp:extent cx="4500000" cy="942975"/>
                      <wp:effectExtent l="0" t="0" r="15240" b="28575"/>
                      <wp:wrapNone/>
                      <wp:docPr id="293274982" name="Rechteck: abgerundete Ecken 29327498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B193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8D20A0" id="Rechteck: abgerundete Ecken 293274982" o:spid="_x0000_s2289" style="position:absolute;left:0;text-align:left;margin-left:-.45pt;margin-top:5.7pt;width:354.35pt;height:74.25pt;z-index:25359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fvg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2mYP&#10;374CAADJBQAADgAAAAAAAAAAAAAAAAAuAgAAZHJzL2Uyb0RvYy54bWxQSwECLQAUAAYACAAAACEA&#10;7zJ/7twAAAAIAQAADwAAAAAAAAAAAAAAAAAYBQAAZHJzL2Rvd25yZXYueG1sUEsFBgAAAAAEAAQA&#10;8wAAACEGAAAAAA==&#10;" filled="f" strokecolor="black [3213]" strokeweight=".5pt">
                      <v:textbox>
                        <w:txbxContent>
                          <w:p w14:paraId="0C6B193B" w14:textId="77777777" w:rsidR="00BD5E17" w:rsidRDefault="00BD5E17" w:rsidP="005721B8">
                            <w:pPr>
                              <w:jc w:val="center"/>
                            </w:pPr>
                            <w:r>
                              <w:t>x</w:t>
                            </w:r>
                          </w:p>
                        </w:txbxContent>
                      </v:textbox>
                      <w10:wrap anchory="line"/>
                    </v:roundrect>
                  </w:pict>
                </mc:Fallback>
              </mc:AlternateContent>
            </w:r>
          </w:p>
        </w:tc>
      </w:tr>
    </w:tbl>
    <w:p w14:paraId="468C1377" w14:textId="77777777" w:rsidR="005721B8" w:rsidRPr="009F08DB" w:rsidRDefault="005721B8" w:rsidP="005721B8">
      <w:pPr>
        <w:pStyle w:val="Textkrper"/>
        <w:rPr>
          <w:lang w:val="de-DE"/>
        </w:rPr>
      </w:pPr>
    </w:p>
    <w:p w14:paraId="33DB4551" w14:textId="77777777" w:rsidR="00C4597A" w:rsidRPr="009F08DB" w:rsidRDefault="00C4597A" w:rsidP="005721B8">
      <w:pPr>
        <w:pStyle w:val="Textkrper"/>
        <w:rPr>
          <w:lang w:val="de-DE"/>
        </w:rPr>
      </w:pPr>
    </w:p>
    <w:p w14:paraId="016B297E" w14:textId="40718E5E" w:rsidR="00932519" w:rsidRPr="009F08DB" w:rsidRDefault="00932519" w:rsidP="005721B8">
      <w:pPr>
        <w:pStyle w:val="Textkrper"/>
        <w:rPr>
          <w:lang w:val="de-DE"/>
        </w:rPr>
      </w:pPr>
    </w:p>
    <w:p w14:paraId="5F6F8EFA" w14:textId="77777777" w:rsidR="00932519" w:rsidRPr="009F08DB" w:rsidRDefault="00932519" w:rsidP="005721B8">
      <w:pPr>
        <w:pStyle w:val="Textkrper"/>
        <w:rPr>
          <w:lang w:val="de-DE"/>
        </w:rPr>
      </w:pPr>
    </w:p>
    <w:p w14:paraId="7F30A8B1"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0D61DFB" w14:textId="77777777" w:rsidTr="00626664">
        <w:trPr>
          <w:trHeight w:val="1020"/>
        </w:trPr>
        <w:tc>
          <w:tcPr>
            <w:tcW w:w="2154" w:type="dxa"/>
            <w:shd w:val="clear" w:color="auto" w:fill="F2F2F2" w:themeFill="background1" w:themeFillShade="F2"/>
          </w:tcPr>
          <w:p w14:paraId="08C48AAF" w14:textId="7A04BBE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7092321" w14:textId="6B54BAA5" w:rsidR="00626664" w:rsidRPr="009F08DB" w:rsidRDefault="00745279" w:rsidP="00190981">
            <w:pPr>
              <w:pStyle w:val="Textkrper"/>
              <w:tabs>
                <w:tab w:val="left" w:pos="284"/>
              </w:tabs>
              <w:spacing w:after="0"/>
              <w:rPr>
                <w:lang w:val="de-DE"/>
              </w:rPr>
            </w:pPr>
            <w:r w:rsidRPr="009F08DB">
              <w:rPr>
                <w:lang w:val="de-DE"/>
              </w:rPr>
              <w:t>ja/nein</w:t>
            </w:r>
          </w:p>
          <w:p w14:paraId="349594B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53408" behindDoc="0" locked="0" layoutInCell="1" allowOverlap="1" wp14:anchorId="3AA8AD2A" wp14:editId="7407ED89">
                      <wp:simplePos x="0" y="0"/>
                      <wp:positionH relativeFrom="column">
                        <wp:posOffset>635</wp:posOffset>
                      </wp:positionH>
                      <wp:positionV relativeFrom="paragraph">
                        <wp:posOffset>36195</wp:posOffset>
                      </wp:positionV>
                      <wp:extent cx="820800" cy="320400"/>
                      <wp:effectExtent l="0" t="0" r="17780" b="22860"/>
                      <wp:wrapNone/>
                      <wp:docPr id="293274983" name="Rechteck: abgerundete Ecken 2932749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39AA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8AD2A" id="Rechteck: abgerundete Ecken 293274983" o:spid="_x0000_s2290" style="position:absolute;left:0;text-align:left;margin-left:.05pt;margin-top:2.85pt;width:64.65pt;height:25.25pt;z-index:25755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75kvwIAAMgFAAAOAAAAZHJzL2Uyb0RvYy54bWysVEtv2zAMvg/YfxB0X/1I2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rq++ZL8C&#10;AADIBQAADgAAAAAAAAAAAAAAAAAuAgAAZHJzL2Uyb0RvYy54bWxQSwECLQAUAAYACAAAACEAm65T&#10;wtgAAAAFAQAADwAAAAAAAAAAAAAAAAAZBQAAZHJzL2Rvd25yZXYueG1sUEsFBgAAAAAEAAQA8wAA&#10;AB4GAAAAAA==&#10;" filled="f" strokecolor="black [3213]" strokeweight=".5pt">
                      <v:textbox>
                        <w:txbxContent>
                          <w:p w14:paraId="03B39AAB" w14:textId="77777777" w:rsidR="00BD5E17" w:rsidRDefault="00BD5E17" w:rsidP="005721B8">
                            <w:pPr>
                              <w:jc w:val="center"/>
                            </w:pPr>
                            <w:r>
                              <w:t>x</w:t>
                            </w:r>
                          </w:p>
                        </w:txbxContent>
                      </v:textbox>
                    </v:roundrect>
                  </w:pict>
                </mc:Fallback>
              </mc:AlternateContent>
            </w:r>
          </w:p>
        </w:tc>
        <w:tc>
          <w:tcPr>
            <w:tcW w:w="5839" w:type="dxa"/>
            <w:shd w:val="clear" w:color="auto" w:fill="auto"/>
          </w:tcPr>
          <w:p w14:paraId="6977D1ED" w14:textId="614EF6E8" w:rsidR="00626664" w:rsidRPr="009F08DB" w:rsidRDefault="00745279" w:rsidP="00190981">
            <w:pPr>
              <w:pStyle w:val="Textkrper"/>
              <w:tabs>
                <w:tab w:val="left" w:pos="284"/>
              </w:tabs>
              <w:spacing w:after="0"/>
              <w:rPr>
                <w:lang w:val="de-DE"/>
              </w:rPr>
            </w:pPr>
            <w:r w:rsidRPr="009F08DB">
              <w:rPr>
                <w:lang w:val="de-DE"/>
              </w:rPr>
              <w:t>Datum/Kurzzeichen</w:t>
            </w:r>
          </w:p>
          <w:p w14:paraId="34BD64F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54432" behindDoc="0" locked="0" layoutInCell="1" allowOverlap="1" wp14:anchorId="6F309355" wp14:editId="359119BE">
                      <wp:simplePos x="0" y="0"/>
                      <wp:positionH relativeFrom="column">
                        <wp:posOffset>1746</wp:posOffset>
                      </wp:positionH>
                      <wp:positionV relativeFrom="line">
                        <wp:posOffset>32703</wp:posOffset>
                      </wp:positionV>
                      <wp:extent cx="3592354" cy="320400"/>
                      <wp:effectExtent l="0" t="0" r="27305" b="22860"/>
                      <wp:wrapNone/>
                      <wp:docPr id="293274984" name="Rechteck: abgerundete Ecken 29327498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1485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309355" id="Rechteck: abgerundete Ecken 293274984" o:spid="_x0000_s2291" style="position:absolute;left:0;text-align:left;margin-left:.15pt;margin-top:2.6pt;width:282.85pt;height:25.25pt;z-index:257554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yHLwQ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N1X&#10;IcvBAgAAyQUAAA4AAAAAAAAAAAAAAAAALgIAAGRycy9lMm9Eb2MueG1sUEsBAi0AFAAGAAgAAAAh&#10;ABCRfb7aAAAABQEAAA8AAAAAAAAAAAAAAAAAGwUAAGRycy9kb3ducmV2LnhtbFBLBQYAAAAABAAE&#10;APMAAAAiBgAAAAA=&#10;" filled="f" strokecolor="black [3213]" strokeweight=".5pt">
                      <v:textbox>
                        <w:txbxContent>
                          <w:p w14:paraId="1C41485F" w14:textId="77777777" w:rsidR="00BD5E17" w:rsidRDefault="00BD5E17" w:rsidP="005721B8">
                            <w:pPr>
                              <w:jc w:val="center"/>
                            </w:pPr>
                            <w:r>
                              <w:t>x</w:t>
                            </w:r>
                          </w:p>
                        </w:txbxContent>
                      </v:textbox>
                      <w10:wrap anchory="line"/>
                    </v:roundrect>
                  </w:pict>
                </mc:Fallback>
              </mc:AlternateContent>
            </w:r>
          </w:p>
        </w:tc>
      </w:tr>
      <w:tr w:rsidR="00626664" w:rsidRPr="009F08DB" w14:paraId="2302CF48" w14:textId="77777777" w:rsidTr="00626664">
        <w:trPr>
          <w:trHeight w:val="1020"/>
        </w:trPr>
        <w:tc>
          <w:tcPr>
            <w:tcW w:w="2154" w:type="dxa"/>
            <w:shd w:val="clear" w:color="auto" w:fill="F2F2F2" w:themeFill="background1" w:themeFillShade="F2"/>
          </w:tcPr>
          <w:p w14:paraId="11491B60" w14:textId="08AFF16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CABE8A6" w14:textId="4D8553DC"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55456" behindDoc="0" locked="0" layoutInCell="1" allowOverlap="1" wp14:anchorId="1A955D3A" wp14:editId="6F262D52">
                      <wp:simplePos x="0" y="0"/>
                      <wp:positionH relativeFrom="column">
                        <wp:posOffset>-5715</wp:posOffset>
                      </wp:positionH>
                      <wp:positionV relativeFrom="line">
                        <wp:posOffset>252095</wp:posOffset>
                      </wp:positionV>
                      <wp:extent cx="4500000" cy="320400"/>
                      <wp:effectExtent l="0" t="0" r="15240" b="22860"/>
                      <wp:wrapNone/>
                      <wp:docPr id="293274985" name="Rechteck: abgerundete Ecken 29327498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22B7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955D3A" id="Rechteck: abgerundete Ecken 293274985" o:spid="_x0000_s2292" style="position:absolute;left:0;text-align:left;margin-left:-.45pt;margin-top:19.85pt;width:354.35pt;height:25.25pt;z-index:257555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CIqdse&#10;vQIAAMkFAAAOAAAAAAAAAAAAAAAAAC4CAABkcnMvZTJvRG9jLnhtbFBLAQItABQABgAIAAAAIQB4&#10;R0y93AAAAAcBAAAPAAAAAAAAAAAAAAAAABcFAABkcnMvZG93bnJldi54bWxQSwUGAAAAAAQABADz&#10;AAAAIAYAAAAA&#10;" filled="f" strokecolor="black [3213]" strokeweight=".5pt">
                      <v:textbox>
                        <w:txbxContent>
                          <w:p w14:paraId="0F822B7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A08F9AE" w14:textId="77777777" w:rsidR="00626664" w:rsidRPr="009F08DB" w:rsidRDefault="00626664" w:rsidP="00190981">
            <w:pPr>
              <w:pStyle w:val="Textkrper"/>
              <w:tabs>
                <w:tab w:val="left" w:pos="284"/>
              </w:tabs>
              <w:spacing w:after="0"/>
              <w:rPr>
                <w:lang w:val="de-DE"/>
              </w:rPr>
            </w:pPr>
          </w:p>
        </w:tc>
      </w:tr>
    </w:tbl>
    <w:p w14:paraId="4A4894D5" w14:textId="36800266" w:rsidR="005721B8" w:rsidRPr="009F08DB" w:rsidRDefault="009C7220" w:rsidP="00897659">
      <w:pPr>
        <w:pStyle w:val="berschrift3nummeriert"/>
        <w:rPr>
          <w:lang w:val="de-DE"/>
        </w:rPr>
      </w:pPr>
      <w:bookmarkStart w:id="80" w:name="_Toc118817609"/>
      <w:r w:rsidRPr="009F08DB">
        <w:rPr>
          <w:lang w:val="de-DE"/>
        </w:rPr>
        <w:t xml:space="preserve">FLT 86: </w:t>
      </w:r>
      <w:r w:rsidR="008A7C85" w:rsidRPr="009F08DB">
        <w:rPr>
          <w:lang w:val="de-DE"/>
        </w:rPr>
        <w:t>BESCHUTZUNG OFFEN: UNTEN</w:t>
      </w:r>
      <w:bookmarkEnd w:id="80"/>
    </w:p>
    <w:p w14:paraId="5D827C7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D68674D" w14:textId="77777777" w:rsidTr="009C7220">
        <w:trPr>
          <w:trHeight w:val="353"/>
        </w:trPr>
        <w:tc>
          <w:tcPr>
            <w:tcW w:w="2154" w:type="dxa"/>
            <w:shd w:val="clear" w:color="auto" w:fill="F2F2F2" w:themeFill="background1" w:themeFillShade="F2"/>
          </w:tcPr>
          <w:p w14:paraId="71EE5100" w14:textId="265743AC" w:rsidR="005721B8" w:rsidRPr="009F08DB" w:rsidRDefault="00D8280B" w:rsidP="00190981">
            <w:pPr>
              <w:pStyle w:val="Textkrper"/>
              <w:spacing w:after="0"/>
              <w:rPr>
                <w:b/>
                <w:lang w:val="de-DE"/>
              </w:rPr>
            </w:pPr>
            <w:r w:rsidRPr="009F08DB">
              <w:rPr>
                <w:b/>
                <w:lang w:val="de-DE"/>
              </w:rPr>
              <w:lastRenderedPageBreak/>
              <w:t>Testziel</w:t>
            </w:r>
          </w:p>
        </w:tc>
        <w:tc>
          <w:tcPr>
            <w:tcW w:w="7257" w:type="dxa"/>
          </w:tcPr>
          <w:p w14:paraId="5E324D41" w14:textId="37AE44B0" w:rsidR="005721B8" w:rsidRPr="009F08DB" w:rsidRDefault="00A7704C" w:rsidP="00190981">
            <w:pPr>
              <w:pStyle w:val="BulletTabtext"/>
              <w:rPr>
                <w:lang w:val="de-DE"/>
              </w:rPr>
            </w:pPr>
            <w:r w:rsidRPr="009F08DB">
              <w:rPr>
                <w:lang w:val="de-DE"/>
              </w:rPr>
              <w:t>Test, ob die richtige Störmeldung im Bedienfeld erscheint</w:t>
            </w:r>
          </w:p>
          <w:p w14:paraId="5EA6506E" w14:textId="4C25B8E0" w:rsidR="009C7220" w:rsidRPr="009F08DB" w:rsidRDefault="009C7220" w:rsidP="009C7220">
            <w:pPr>
              <w:pStyle w:val="Abstandshalter"/>
              <w:rPr>
                <w:lang w:val="de-DE"/>
              </w:rPr>
            </w:pPr>
          </w:p>
        </w:tc>
      </w:tr>
      <w:tr w:rsidR="005721B8" w:rsidRPr="00897659" w14:paraId="0EACA4AA" w14:textId="77777777" w:rsidTr="00190981">
        <w:trPr>
          <w:trHeight w:val="170"/>
        </w:trPr>
        <w:tc>
          <w:tcPr>
            <w:tcW w:w="2154" w:type="dxa"/>
          </w:tcPr>
          <w:p w14:paraId="194FB890" w14:textId="77777777" w:rsidR="005721B8" w:rsidRPr="009F08DB" w:rsidRDefault="005721B8" w:rsidP="00190981">
            <w:pPr>
              <w:pStyle w:val="Textkrper"/>
              <w:spacing w:before="0" w:after="0"/>
              <w:rPr>
                <w:sz w:val="8"/>
                <w:szCs w:val="8"/>
                <w:lang w:val="de-DE"/>
              </w:rPr>
            </w:pPr>
          </w:p>
        </w:tc>
        <w:tc>
          <w:tcPr>
            <w:tcW w:w="7257" w:type="dxa"/>
          </w:tcPr>
          <w:p w14:paraId="226819A5" w14:textId="77777777" w:rsidR="005721B8" w:rsidRPr="009F08DB" w:rsidRDefault="005721B8" w:rsidP="00190981">
            <w:pPr>
              <w:pStyle w:val="Textkrper"/>
              <w:spacing w:before="0" w:after="0"/>
              <w:rPr>
                <w:sz w:val="8"/>
                <w:szCs w:val="8"/>
                <w:lang w:val="de-DE"/>
              </w:rPr>
            </w:pPr>
          </w:p>
        </w:tc>
      </w:tr>
      <w:tr w:rsidR="005721B8" w:rsidRPr="009F08DB" w14:paraId="4ADB8C5B" w14:textId="77777777" w:rsidTr="00190981">
        <w:trPr>
          <w:trHeight w:val="471"/>
        </w:trPr>
        <w:tc>
          <w:tcPr>
            <w:tcW w:w="2154" w:type="dxa"/>
            <w:shd w:val="clear" w:color="auto" w:fill="F2F2F2" w:themeFill="background1" w:themeFillShade="F2"/>
          </w:tcPr>
          <w:p w14:paraId="1035B972" w14:textId="2574F5C9" w:rsidR="005721B8" w:rsidRPr="009F08DB" w:rsidRDefault="00D8280B" w:rsidP="00190981">
            <w:pPr>
              <w:pStyle w:val="Textkrper"/>
              <w:spacing w:after="0"/>
              <w:rPr>
                <w:b/>
                <w:lang w:val="de-DE"/>
              </w:rPr>
            </w:pPr>
            <w:r w:rsidRPr="009F08DB">
              <w:rPr>
                <w:b/>
                <w:lang w:val="de-DE"/>
              </w:rPr>
              <w:t>Testdurchführung</w:t>
            </w:r>
          </w:p>
        </w:tc>
        <w:tc>
          <w:tcPr>
            <w:tcW w:w="7257" w:type="dxa"/>
          </w:tcPr>
          <w:p w14:paraId="7817F9EA" w14:textId="77777777" w:rsidR="005721B8" w:rsidRPr="009F08DB" w:rsidRDefault="005721B8" w:rsidP="00190981">
            <w:pPr>
              <w:pStyle w:val="Textkrper"/>
              <w:spacing w:after="0"/>
              <w:rPr>
                <w:lang w:val="de-DE"/>
              </w:rPr>
            </w:pPr>
          </w:p>
        </w:tc>
      </w:tr>
      <w:tr w:rsidR="005721B8" w:rsidRPr="009F08DB" w14:paraId="0D87A524" w14:textId="77777777" w:rsidTr="009C7220">
        <w:trPr>
          <w:trHeight w:val="413"/>
        </w:trPr>
        <w:tc>
          <w:tcPr>
            <w:tcW w:w="2154" w:type="dxa"/>
            <w:shd w:val="clear" w:color="auto" w:fill="F2F2F2" w:themeFill="background1" w:themeFillShade="F2"/>
          </w:tcPr>
          <w:p w14:paraId="251DE73F" w14:textId="06F26E12" w:rsidR="005721B8" w:rsidRPr="009F08DB" w:rsidRDefault="00D41D58" w:rsidP="00190981">
            <w:pPr>
              <w:pStyle w:val="Textkrper"/>
              <w:spacing w:after="0"/>
              <w:rPr>
                <w:lang w:val="de-DE"/>
              </w:rPr>
            </w:pPr>
            <w:r w:rsidRPr="009F08DB">
              <w:rPr>
                <w:lang w:val="de-DE"/>
              </w:rPr>
              <w:t>Testvoraussetzungen</w:t>
            </w:r>
          </w:p>
        </w:tc>
        <w:tc>
          <w:tcPr>
            <w:tcW w:w="7257" w:type="dxa"/>
          </w:tcPr>
          <w:p w14:paraId="34ED366A" w14:textId="70A15921" w:rsidR="005721B8" w:rsidRPr="009F08DB" w:rsidRDefault="00AE36C0" w:rsidP="009C7220">
            <w:pPr>
              <w:pStyle w:val="BulletTabtext"/>
              <w:rPr>
                <w:lang w:val="de-DE"/>
              </w:rPr>
            </w:pPr>
            <w:r w:rsidRPr="009F08DB">
              <w:rPr>
                <w:lang w:val="de-DE"/>
              </w:rPr>
              <w:t>Maschine ist im Automatikbetrieb bereit</w:t>
            </w:r>
          </w:p>
          <w:p w14:paraId="6003D177" w14:textId="2DFF4455" w:rsidR="009C7220" w:rsidRPr="009F08DB" w:rsidRDefault="009C7220" w:rsidP="009C7220">
            <w:pPr>
              <w:pStyle w:val="Abstandshalter"/>
              <w:rPr>
                <w:lang w:val="de-DE"/>
              </w:rPr>
            </w:pPr>
          </w:p>
        </w:tc>
      </w:tr>
      <w:tr w:rsidR="005721B8" w:rsidRPr="009F08DB" w14:paraId="37EE94C8" w14:textId="77777777" w:rsidTr="009C7220">
        <w:trPr>
          <w:trHeight w:val="278"/>
        </w:trPr>
        <w:tc>
          <w:tcPr>
            <w:tcW w:w="2154" w:type="dxa"/>
            <w:shd w:val="clear" w:color="auto" w:fill="F2F2F2" w:themeFill="background1" w:themeFillShade="F2"/>
          </w:tcPr>
          <w:p w14:paraId="27D70090" w14:textId="3798E026" w:rsidR="005721B8" w:rsidRPr="009F08DB" w:rsidRDefault="00D8280B" w:rsidP="00190981">
            <w:pPr>
              <w:pStyle w:val="Textkrper"/>
              <w:spacing w:after="0"/>
              <w:rPr>
                <w:lang w:val="de-DE"/>
              </w:rPr>
            </w:pPr>
            <w:r w:rsidRPr="009F08DB">
              <w:rPr>
                <w:lang w:val="de-DE"/>
              </w:rPr>
              <w:t>Erforderliche Tätigkeit</w:t>
            </w:r>
          </w:p>
        </w:tc>
        <w:tc>
          <w:tcPr>
            <w:tcW w:w="7257" w:type="dxa"/>
          </w:tcPr>
          <w:p w14:paraId="7DAA5B44" w14:textId="112C85F3" w:rsidR="005721B8" w:rsidRPr="009F08DB" w:rsidRDefault="0089525A" w:rsidP="009C7220">
            <w:pPr>
              <w:pStyle w:val="BulletTabtext"/>
              <w:rPr>
                <w:lang w:val="de-DE"/>
              </w:rPr>
            </w:pPr>
            <w:r w:rsidRPr="009F08DB">
              <w:rPr>
                <w:lang w:val="de-DE"/>
              </w:rPr>
              <w:t>Schutztür öffnen unten</w:t>
            </w:r>
          </w:p>
          <w:p w14:paraId="354F2296" w14:textId="46992EEF" w:rsidR="009C7220" w:rsidRPr="009F08DB" w:rsidRDefault="009C7220" w:rsidP="009C7220">
            <w:pPr>
              <w:pStyle w:val="Abstandshalter"/>
              <w:rPr>
                <w:lang w:val="de-DE"/>
              </w:rPr>
            </w:pPr>
          </w:p>
        </w:tc>
      </w:tr>
      <w:tr w:rsidR="005721B8" w:rsidRPr="00897659" w14:paraId="0FE8A69A" w14:textId="77777777" w:rsidTr="00190981">
        <w:trPr>
          <w:trHeight w:val="697"/>
        </w:trPr>
        <w:tc>
          <w:tcPr>
            <w:tcW w:w="2154" w:type="dxa"/>
            <w:shd w:val="clear" w:color="auto" w:fill="F2F2F2" w:themeFill="background1" w:themeFillShade="F2"/>
          </w:tcPr>
          <w:p w14:paraId="56CE90A6" w14:textId="17282DFD" w:rsidR="005721B8" w:rsidRPr="009F08DB" w:rsidRDefault="008C23D6" w:rsidP="00190981">
            <w:pPr>
              <w:pStyle w:val="Textkrper"/>
              <w:spacing w:after="0"/>
              <w:rPr>
                <w:lang w:val="de-DE"/>
              </w:rPr>
            </w:pPr>
            <w:r w:rsidRPr="009F08DB">
              <w:rPr>
                <w:lang w:val="de-DE"/>
              </w:rPr>
              <w:t>Folge</w:t>
            </w:r>
          </w:p>
        </w:tc>
        <w:tc>
          <w:tcPr>
            <w:tcW w:w="7257" w:type="dxa"/>
          </w:tcPr>
          <w:p w14:paraId="69EFD4EA" w14:textId="4F9F1C17" w:rsidR="009C7220" w:rsidRPr="009F08DB" w:rsidRDefault="00762C1A" w:rsidP="009C7220">
            <w:pPr>
              <w:pStyle w:val="BulletTabtext"/>
              <w:rPr>
                <w:lang w:val="de-DE"/>
              </w:rPr>
            </w:pPr>
            <w:r w:rsidRPr="009F08DB">
              <w:rPr>
                <w:lang w:val="de-DE"/>
              </w:rPr>
              <w:t>Störmeldung erscheint im Bedienfeld</w:t>
            </w:r>
          </w:p>
          <w:p w14:paraId="20B3F63E" w14:textId="6569854C" w:rsidR="005721B8" w:rsidRPr="009F08DB" w:rsidRDefault="000A4CB7" w:rsidP="009C7220">
            <w:pPr>
              <w:pStyle w:val="BulletTabtext"/>
              <w:rPr>
                <w:lang w:val="de-DE"/>
              </w:rPr>
            </w:pPr>
            <w:r w:rsidRPr="009F08DB">
              <w:rPr>
                <w:lang w:val="de-DE"/>
              </w:rPr>
              <w:t>Maschine kann nicht gestartet werden, solange Störmeldung aktiv ist</w:t>
            </w:r>
          </w:p>
          <w:p w14:paraId="6B35F443" w14:textId="1671A42C" w:rsidR="009C7220" w:rsidRPr="009F08DB" w:rsidRDefault="009C7220" w:rsidP="009C7220">
            <w:pPr>
              <w:pStyle w:val="Abstandshalter"/>
              <w:rPr>
                <w:lang w:val="de-DE"/>
              </w:rPr>
            </w:pPr>
          </w:p>
        </w:tc>
      </w:tr>
      <w:tr w:rsidR="005721B8" w:rsidRPr="009F08DB" w14:paraId="1F17DE45" w14:textId="77777777" w:rsidTr="009C7220">
        <w:trPr>
          <w:trHeight w:val="356"/>
        </w:trPr>
        <w:tc>
          <w:tcPr>
            <w:tcW w:w="2154" w:type="dxa"/>
            <w:shd w:val="clear" w:color="auto" w:fill="F2F2F2" w:themeFill="background1" w:themeFillShade="F2"/>
          </w:tcPr>
          <w:p w14:paraId="6B4C29F3" w14:textId="6242F24F" w:rsidR="005721B8" w:rsidRPr="009F08DB" w:rsidRDefault="00D8280B" w:rsidP="00190981">
            <w:pPr>
              <w:pStyle w:val="Textkrper"/>
              <w:spacing w:after="0"/>
              <w:rPr>
                <w:lang w:val="de-DE"/>
              </w:rPr>
            </w:pPr>
            <w:r w:rsidRPr="009F08DB">
              <w:rPr>
                <w:lang w:val="de-DE"/>
              </w:rPr>
              <w:t>Kommentare</w:t>
            </w:r>
          </w:p>
        </w:tc>
        <w:tc>
          <w:tcPr>
            <w:tcW w:w="7257" w:type="dxa"/>
          </w:tcPr>
          <w:p w14:paraId="63F23E78" w14:textId="2E5C0F18" w:rsidR="005721B8" w:rsidRPr="009F08DB" w:rsidRDefault="00AE36C0" w:rsidP="00190981">
            <w:pPr>
              <w:pStyle w:val="BulletTabtext"/>
              <w:rPr>
                <w:lang w:val="de-DE"/>
              </w:rPr>
            </w:pPr>
            <w:r w:rsidRPr="009F08DB">
              <w:rPr>
                <w:lang w:val="de-DE"/>
              </w:rPr>
              <w:t>Keine</w:t>
            </w:r>
          </w:p>
          <w:p w14:paraId="5F5370B6" w14:textId="77777777" w:rsidR="005721B8" w:rsidRPr="009F08DB" w:rsidRDefault="005721B8" w:rsidP="00190981">
            <w:pPr>
              <w:pStyle w:val="Abstandshalter"/>
              <w:rPr>
                <w:lang w:val="de-DE"/>
              </w:rPr>
            </w:pPr>
          </w:p>
        </w:tc>
      </w:tr>
      <w:tr w:rsidR="005721B8" w:rsidRPr="009F08DB" w14:paraId="07A253E4" w14:textId="77777777" w:rsidTr="009C7220">
        <w:trPr>
          <w:trHeight w:val="222"/>
        </w:trPr>
        <w:tc>
          <w:tcPr>
            <w:tcW w:w="2154" w:type="dxa"/>
            <w:shd w:val="clear" w:color="auto" w:fill="F2F2F2" w:themeFill="background1" w:themeFillShade="F2"/>
          </w:tcPr>
          <w:p w14:paraId="72134572" w14:textId="4E6395C1" w:rsidR="005721B8" w:rsidRPr="009F08DB" w:rsidRDefault="00D41D58" w:rsidP="00190981">
            <w:pPr>
              <w:pStyle w:val="Textkrper"/>
              <w:spacing w:after="0"/>
              <w:rPr>
                <w:lang w:val="de-DE"/>
              </w:rPr>
            </w:pPr>
            <w:r w:rsidRPr="009F08DB">
              <w:rPr>
                <w:lang w:val="de-DE"/>
              </w:rPr>
              <w:t>Quittierung</w:t>
            </w:r>
          </w:p>
        </w:tc>
        <w:tc>
          <w:tcPr>
            <w:tcW w:w="7257" w:type="dxa"/>
          </w:tcPr>
          <w:p w14:paraId="3CC7117E" w14:textId="5308E1CA" w:rsidR="005721B8" w:rsidRPr="009F08DB" w:rsidRDefault="0089525A" w:rsidP="009C7220">
            <w:pPr>
              <w:pStyle w:val="BulletTabtext"/>
              <w:rPr>
                <w:lang w:val="de-DE"/>
              </w:rPr>
            </w:pPr>
            <w:r w:rsidRPr="009F08DB">
              <w:rPr>
                <w:lang w:val="de-DE"/>
              </w:rPr>
              <w:t xml:space="preserve">Schutztür </w:t>
            </w:r>
            <w:r w:rsidR="006A3567" w:rsidRPr="009F08DB">
              <w:rPr>
                <w:lang w:val="de-DE"/>
              </w:rPr>
              <w:t xml:space="preserve">unten </w:t>
            </w:r>
            <w:r w:rsidRPr="009F08DB">
              <w:rPr>
                <w:lang w:val="de-DE"/>
              </w:rPr>
              <w:t xml:space="preserve">schließen </w:t>
            </w:r>
          </w:p>
          <w:p w14:paraId="504F2745" w14:textId="71E36C85" w:rsidR="009C7220" w:rsidRPr="009F08DB" w:rsidRDefault="009C7220" w:rsidP="009C7220">
            <w:pPr>
              <w:pStyle w:val="Abstandshalter"/>
              <w:rPr>
                <w:lang w:val="de-DE"/>
              </w:rPr>
            </w:pPr>
          </w:p>
        </w:tc>
      </w:tr>
    </w:tbl>
    <w:p w14:paraId="797912C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3A8479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4D2BBBB" w14:textId="0A1D08E6"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378C19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AA76A5E" w14:textId="275DFA1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139FE65" w14:textId="77777777" w:rsidTr="00190981">
        <w:trPr>
          <w:trHeight w:val="697"/>
        </w:trPr>
        <w:tc>
          <w:tcPr>
            <w:tcW w:w="2154" w:type="dxa"/>
            <w:tcBorders>
              <w:bottom w:val="nil"/>
            </w:tcBorders>
            <w:shd w:val="clear" w:color="auto" w:fill="F2F2F2" w:themeFill="background1" w:themeFillShade="F2"/>
          </w:tcPr>
          <w:p w14:paraId="09CED1C9" w14:textId="4489DFC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E52B767" w14:textId="3B9E9F4D"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652CAC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00768" behindDoc="0" locked="0" layoutInCell="1" allowOverlap="1" wp14:anchorId="26A585EC" wp14:editId="370F6E33">
                      <wp:simplePos x="0" y="0"/>
                      <wp:positionH relativeFrom="column">
                        <wp:posOffset>-36195</wp:posOffset>
                      </wp:positionH>
                      <wp:positionV relativeFrom="line">
                        <wp:posOffset>36195</wp:posOffset>
                      </wp:positionV>
                      <wp:extent cx="820800" cy="320400"/>
                      <wp:effectExtent l="0" t="0" r="17780" b="22860"/>
                      <wp:wrapNone/>
                      <wp:docPr id="293274986" name="Rechteck: abgerundete Ecken 29327498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CA74F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A585EC" id="Rechteck: abgerundete Ecken 293274986" o:spid="_x0000_s2293" style="position:absolute;left:0;text-align:left;margin-left:-2.85pt;margin-top:2.85pt;width:64.65pt;height:25.25pt;z-index:253600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mvQrq&#10;vwIAAMgFAAAOAAAAAAAAAAAAAAAAAC4CAABkcnMvZTJvRG9jLnhtbFBLAQItABQABgAIAAAAIQA1&#10;k1522gAAAAcBAAAPAAAAAAAAAAAAAAAAABkFAABkcnMvZG93bnJldi54bWxQSwUGAAAAAAQABADz&#10;AAAAIAYAAAAA&#10;" filled="f" strokecolor="black [3213]" strokeweight=".5pt">
                      <v:textbox>
                        <w:txbxContent>
                          <w:p w14:paraId="0FCA74F6" w14:textId="77777777" w:rsidR="00BD5E17" w:rsidRDefault="00BD5E17" w:rsidP="005721B8">
                            <w:pPr>
                              <w:jc w:val="center"/>
                            </w:pPr>
                            <w:r>
                              <w:t>x</w:t>
                            </w:r>
                          </w:p>
                        </w:txbxContent>
                      </v:textbox>
                      <w10:wrap anchory="line"/>
                    </v:roundrect>
                  </w:pict>
                </mc:Fallback>
              </mc:AlternateContent>
            </w:r>
          </w:p>
        </w:tc>
      </w:tr>
      <w:tr w:rsidR="005721B8" w:rsidRPr="00897659" w14:paraId="61B8DAF7" w14:textId="77777777" w:rsidTr="00190981">
        <w:trPr>
          <w:trHeight w:val="697"/>
        </w:trPr>
        <w:tc>
          <w:tcPr>
            <w:tcW w:w="2154" w:type="dxa"/>
            <w:tcBorders>
              <w:top w:val="nil"/>
              <w:bottom w:val="nil"/>
            </w:tcBorders>
            <w:shd w:val="clear" w:color="auto" w:fill="F2F2F2" w:themeFill="background1" w:themeFillShade="F2"/>
          </w:tcPr>
          <w:p w14:paraId="38E15B2F" w14:textId="77777777" w:rsidR="005721B8" w:rsidRPr="009F08DB" w:rsidRDefault="005721B8" w:rsidP="00190981">
            <w:pPr>
              <w:pStyle w:val="Textkrper"/>
              <w:spacing w:after="0"/>
              <w:rPr>
                <w:lang w:val="de-DE"/>
              </w:rPr>
            </w:pPr>
          </w:p>
        </w:tc>
        <w:tc>
          <w:tcPr>
            <w:tcW w:w="5839" w:type="dxa"/>
            <w:tcBorders>
              <w:top w:val="nil"/>
              <w:bottom w:val="nil"/>
            </w:tcBorders>
          </w:tcPr>
          <w:p w14:paraId="3873E288" w14:textId="50352A3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0C647A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07936" behindDoc="0" locked="0" layoutInCell="1" allowOverlap="1" wp14:anchorId="66036E98" wp14:editId="2CB6B5C8">
                      <wp:simplePos x="0" y="0"/>
                      <wp:positionH relativeFrom="column">
                        <wp:posOffset>-36195</wp:posOffset>
                      </wp:positionH>
                      <wp:positionV relativeFrom="line">
                        <wp:posOffset>36195</wp:posOffset>
                      </wp:positionV>
                      <wp:extent cx="820800" cy="320400"/>
                      <wp:effectExtent l="0" t="0" r="17780" b="22860"/>
                      <wp:wrapNone/>
                      <wp:docPr id="293274987" name="Rechteck: abgerundete Ecken 2932749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F5B71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36E98" id="Rechteck: abgerundete Ecken 293274987" o:spid="_x0000_s2294" style="position:absolute;left:0;text-align:left;margin-left:-2.85pt;margin-top:2.85pt;width:64.65pt;height:25.25pt;z-index:253607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qumga&#10;vwIAAMgFAAAOAAAAAAAAAAAAAAAAAC4CAABkcnMvZTJvRG9jLnhtbFBLAQItABQABgAIAAAAIQA1&#10;k1522gAAAAcBAAAPAAAAAAAAAAAAAAAAABkFAABkcnMvZG93bnJldi54bWxQSwUGAAAAAAQABADz&#10;AAAAIAYAAAAA&#10;" filled="f" strokecolor="black [3213]" strokeweight=".5pt">
                      <v:textbox>
                        <w:txbxContent>
                          <w:p w14:paraId="64F5B717" w14:textId="77777777" w:rsidR="00BD5E17" w:rsidRDefault="00BD5E17" w:rsidP="005721B8">
                            <w:pPr>
                              <w:jc w:val="center"/>
                            </w:pPr>
                            <w:r>
                              <w:t>x</w:t>
                            </w:r>
                          </w:p>
                        </w:txbxContent>
                      </v:textbox>
                      <w10:wrap anchory="line"/>
                    </v:roundrect>
                  </w:pict>
                </mc:Fallback>
              </mc:AlternateContent>
            </w:r>
          </w:p>
        </w:tc>
      </w:tr>
      <w:tr w:rsidR="005721B8" w:rsidRPr="009F08DB" w14:paraId="7BB21A13" w14:textId="77777777" w:rsidTr="00190981">
        <w:trPr>
          <w:trHeight w:val="1701"/>
        </w:trPr>
        <w:tc>
          <w:tcPr>
            <w:tcW w:w="2154" w:type="dxa"/>
            <w:shd w:val="clear" w:color="auto" w:fill="F2F2F2" w:themeFill="background1" w:themeFillShade="F2"/>
          </w:tcPr>
          <w:p w14:paraId="30012091" w14:textId="4233869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64B240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04864" behindDoc="0" locked="0" layoutInCell="1" allowOverlap="1" wp14:anchorId="3694636C" wp14:editId="75B7083D">
                      <wp:simplePos x="0" y="0"/>
                      <wp:positionH relativeFrom="column">
                        <wp:posOffset>-5715</wp:posOffset>
                      </wp:positionH>
                      <wp:positionV relativeFrom="line">
                        <wp:posOffset>72390</wp:posOffset>
                      </wp:positionV>
                      <wp:extent cx="4500000" cy="942975"/>
                      <wp:effectExtent l="0" t="0" r="15240" b="28575"/>
                      <wp:wrapNone/>
                      <wp:docPr id="293274990" name="Rechteck: abgerundete Ecken 29327499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BE9E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4636C" id="Rechteck: abgerundete Ecken 293274990" o:spid="_x0000_s2295" style="position:absolute;left:0;text-align:left;margin-left:-.45pt;margin-top:5.7pt;width:354.35pt;height:74.25pt;z-index:25360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nUavQ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P6nUa&#10;vQIAAMkFAAAOAAAAAAAAAAAAAAAAAC4CAABkcnMvZTJvRG9jLnhtbFBLAQItABQABgAIAAAAIQDv&#10;Mn/u3AAAAAgBAAAPAAAAAAAAAAAAAAAAABcFAABkcnMvZG93bnJldi54bWxQSwUGAAAAAAQABADz&#10;AAAAIAYAAAAA&#10;" filled="f" strokecolor="black [3213]" strokeweight=".5pt">
                      <v:textbox>
                        <w:txbxContent>
                          <w:p w14:paraId="553BE9E7" w14:textId="77777777" w:rsidR="00BD5E17" w:rsidRDefault="00BD5E17" w:rsidP="005721B8">
                            <w:pPr>
                              <w:jc w:val="center"/>
                            </w:pPr>
                            <w:r>
                              <w:t>x</w:t>
                            </w:r>
                          </w:p>
                        </w:txbxContent>
                      </v:textbox>
                      <w10:wrap anchory="line"/>
                    </v:roundrect>
                  </w:pict>
                </mc:Fallback>
              </mc:AlternateContent>
            </w:r>
          </w:p>
        </w:tc>
      </w:tr>
    </w:tbl>
    <w:p w14:paraId="7A9F3C91" w14:textId="77777777" w:rsidR="005721B8" w:rsidRPr="009F08DB" w:rsidRDefault="005721B8" w:rsidP="005721B8">
      <w:pPr>
        <w:pStyle w:val="Textkrper"/>
        <w:rPr>
          <w:lang w:val="de-DE"/>
        </w:rPr>
      </w:pPr>
    </w:p>
    <w:p w14:paraId="49E375A5" w14:textId="72120305" w:rsidR="005721B8" w:rsidRPr="009F08DB" w:rsidRDefault="005721B8" w:rsidP="005721B8">
      <w:pPr>
        <w:pStyle w:val="Textkrper"/>
        <w:rPr>
          <w:lang w:val="de-DE"/>
        </w:rPr>
      </w:pPr>
    </w:p>
    <w:p w14:paraId="380ABCF2" w14:textId="18C65843" w:rsidR="009C7220" w:rsidRDefault="009C7220" w:rsidP="005721B8">
      <w:pPr>
        <w:pStyle w:val="Textkrper"/>
        <w:rPr>
          <w:lang w:val="de-DE"/>
        </w:rPr>
      </w:pPr>
    </w:p>
    <w:p w14:paraId="0C34B9DD" w14:textId="77777777" w:rsidR="00C4597A" w:rsidRPr="009F08DB" w:rsidRDefault="00C4597A" w:rsidP="005721B8">
      <w:pPr>
        <w:pStyle w:val="Textkrper"/>
        <w:rPr>
          <w:lang w:val="de-DE"/>
        </w:rPr>
      </w:pPr>
    </w:p>
    <w:p w14:paraId="1A387A69" w14:textId="4BFBA290" w:rsidR="009C7220" w:rsidRPr="009F08DB" w:rsidRDefault="009C7220" w:rsidP="005721B8">
      <w:pPr>
        <w:pStyle w:val="Textkrper"/>
        <w:rPr>
          <w:lang w:val="de-DE"/>
        </w:rPr>
      </w:pPr>
    </w:p>
    <w:p w14:paraId="5A263EBA" w14:textId="77777777" w:rsidR="009C7220" w:rsidRPr="009F08DB" w:rsidRDefault="009C7220" w:rsidP="005721B8">
      <w:pPr>
        <w:pStyle w:val="Textkrper"/>
        <w:rPr>
          <w:lang w:val="de-DE"/>
        </w:rPr>
      </w:pPr>
    </w:p>
    <w:p w14:paraId="3625153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4BBF094" w14:textId="77777777" w:rsidTr="00626664">
        <w:trPr>
          <w:trHeight w:val="1020"/>
        </w:trPr>
        <w:tc>
          <w:tcPr>
            <w:tcW w:w="2154" w:type="dxa"/>
            <w:shd w:val="clear" w:color="auto" w:fill="F2F2F2" w:themeFill="background1" w:themeFillShade="F2"/>
          </w:tcPr>
          <w:p w14:paraId="47AC4D8D" w14:textId="502F8A6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8280140" w14:textId="2DD3BC9E" w:rsidR="00626664" w:rsidRPr="009F08DB" w:rsidRDefault="00745279" w:rsidP="00190981">
            <w:pPr>
              <w:pStyle w:val="Textkrper"/>
              <w:tabs>
                <w:tab w:val="left" w:pos="284"/>
              </w:tabs>
              <w:spacing w:after="0"/>
              <w:rPr>
                <w:lang w:val="de-DE"/>
              </w:rPr>
            </w:pPr>
            <w:r w:rsidRPr="009F08DB">
              <w:rPr>
                <w:lang w:val="de-DE"/>
              </w:rPr>
              <w:t>ja/nein</w:t>
            </w:r>
          </w:p>
          <w:p w14:paraId="71C4C4B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57504" behindDoc="0" locked="0" layoutInCell="1" allowOverlap="1" wp14:anchorId="09C3FC7B" wp14:editId="3EB9B8F3">
                      <wp:simplePos x="0" y="0"/>
                      <wp:positionH relativeFrom="column">
                        <wp:posOffset>635</wp:posOffset>
                      </wp:positionH>
                      <wp:positionV relativeFrom="paragraph">
                        <wp:posOffset>36195</wp:posOffset>
                      </wp:positionV>
                      <wp:extent cx="820800" cy="320400"/>
                      <wp:effectExtent l="0" t="0" r="17780" b="22860"/>
                      <wp:wrapNone/>
                      <wp:docPr id="293274991" name="Rechteck: abgerundete Ecken 2932749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89181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3FC7B" id="Rechteck: abgerundete Ecken 293274991" o:spid="_x0000_s2296" style="position:absolute;left:0;text-align:left;margin-left:.05pt;margin-top:2.85pt;width:64.65pt;height:25.25pt;z-index:25755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M/eV/vgIA&#10;AMgFAAAOAAAAAAAAAAAAAAAAAC4CAABkcnMvZTJvRG9jLnhtbFBLAQItABQABgAIAAAAIQCbrlPC&#10;2AAAAAUBAAAPAAAAAAAAAAAAAAAAABgFAABkcnMvZG93bnJldi54bWxQSwUGAAAAAAQABADzAAAA&#10;HQYAAAAA&#10;" filled="f" strokecolor="black [3213]" strokeweight=".5pt">
                      <v:textbox>
                        <w:txbxContent>
                          <w:p w14:paraId="7689181C" w14:textId="77777777" w:rsidR="00BD5E17" w:rsidRDefault="00BD5E17" w:rsidP="005721B8">
                            <w:pPr>
                              <w:jc w:val="center"/>
                            </w:pPr>
                            <w:r>
                              <w:t>x</w:t>
                            </w:r>
                          </w:p>
                        </w:txbxContent>
                      </v:textbox>
                    </v:roundrect>
                  </w:pict>
                </mc:Fallback>
              </mc:AlternateContent>
            </w:r>
          </w:p>
        </w:tc>
        <w:tc>
          <w:tcPr>
            <w:tcW w:w="5839" w:type="dxa"/>
            <w:shd w:val="clear" w:color="auto" w:fill="auto"/>
          </w:tcPr>
          <w:p w14:paraId="24BBCA32" w14:textId="00236A04" w:rsidR="00626664" w:rsidRPr="009F08DB" w:rsidRDefault="00745279" w:rsidP="00190981">
            <w:pPr>
              <w:pStyle w:val="Textkrper"/>
              <w:tabs>
                <w:tab w:val="left" w:pos="284"/>
              </w:tabs>
              <w:spacing w:after="0"/>
              <w:rPr>
                <w:lang w:val="de-DE"/>
              </w:rPr>
            </w:pPr>
            <w:r w:rsidRPr="009F08DB">
              <w:rPr>
                <w:lang w:val="de-DE"/>
              </w:rPr>
              <w:t>Datum/Kurzzeichen</w:t>
            </w:r>
          </w:p>
          <w:p w14:paraId="5348A3A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58528" behindDoc="0" locked="0" layoutInCell="1" allowOverlap="1" wp14:anchorId="75F919F1" wp14:editId="70652051">
                      <wp:simplePos x="0" y="0"/>
                      <wp:positionH relativeFrom="column">
                        <wp:posOffset>1746</wp:posOffset>
                      </wp:positionH>
                      <wp:positionV relativeFrom="line">
                        <wp:posOffset>32703</wp:posOffset>
                      </wp:positionV>
                      <wp:extent cx="3592354" cy="320400"/>
                      <wp:effectExtent l="0" t="0" r="27305" b="22860"/>
                      <wp:wrapNone/>
                      <wp:docPr id="293274992" name="Rechteck: abgerundete Ecken 29327499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ED82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919F1" id="Rechteck: abgerundete Ecken 293274992" o:spid="_x0000_s2297" style="position:absolute;left:0;text-align:left;margin-left:.15pt;margin-top:2.6pt;width:282.85pt;height:25.25pt;z-index:257558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HMMwAIAAMkFAAAOAAAAZHJzL2Uyb0RvYy54bWysVE1v2zAMvQ/YfxB0X+04SbsE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cLxz&#10;DMACAADJBQAADgAAAAAAAAAAAAAAAAAuAgAAZHJzL2Uyb0RvYy54bWxQSwECLQAUAAYACAAAACEA&#10;EJF9vtoAAAAFAQAADwAAAAAAAAAAAAAAAAAaBQAAZHJzL2Rvd25yZXYueG1sUEsFBgAAAAAEAAQA&#10;8wAAACEGAAAAAA==&#10;" filled="f" strokecolor="black [3213]" strokeweight=".5pt">
                      <v:textbox>
                        <w:txbxContent>
                          <w:p w14:paraId="046ED82C" w14:textId="77777777" w:rsidR="00BD5E17" w:rsidRDefault="00BD5E17" w:rsidP="005721B8">
                            <w:pPr>
                              <w:jc w:val="center"/>
                            </w:pPr>
                            <w:r>
                              <w:t>x</w:t>
                            </w:r>
                          </w:p>
                        </w:txbxContent>
                      </v:textbox>
                      <w10:wrap anchory="line"/>
                    </v:roundrect>
                  </w:pict>
                </mc:Fallback>
              </mc:AlternateContent>
            </w:r>
          </w:p>
        </w:tc>
      </w:tr>
      <w:tr w:rsidR="00626664" w:rsidRPr="009F08DB" w14:paraId="0D6B5452" w14:textId="77777777" w:rsidTr="00626664">
        <w:trPr>
          <w:trHeight w:val="1020"/>
        </w:trPr>
        <w:tc>
          <w:tcPr>
            <w:tcW w:w="2154" w:type="dxa"/>
            <w:shd w:val="clear" w:color="auto" w:fill="F2F2F2" w:themeFill="background1" w:themeFillShade="F2"/>
          </w:tcPr>
          <w:p w14:paraId="5909113D" w14:textId="10DBFAD9"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BE74932" w14:textId="409F43A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59552" behindDoc="0" locked="0" layoutInCell="1" allowOverlap="1" wp14:anchorId="7295C7AC" wp14:editId="771A0240">
                      <wp:simplePos x="0" y="0"/>
                      <wp:positionH relativeFrom="column">
                        <wp:posOffset>-5715</wp:posOffset>
                      </wp:positionH>
                      <wp:positionV relativeFrom="line">
                        <wp:posOffset>252095</wp:posOffset>
                      </wp:positionV>
                      <wp:extent cx="4500000" cy="320400"/>
                      <wp:effectExtent l="0" t="0" r="15240" b="22860"/>
                      <wp:wrapNone/>
                      <wp:docPr id="293274993" name="Rechteck: abgerundete Ecken 29327499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7B5F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5C7AC" id="Rechteck: abgerundete Ecken 293274993" o:spid="_x0000_s2298" style="position:absolute;left:0;text-align:left;margin-left:-.45pt;margin-top:19.85pt;width:354.35pt;height:25.25pt;z-index:257559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VCidm8&#10;AgAAyQUAAA4AAAAAAAAAAAAAAAAALgIAAGRycy9lMm9Eb2MueG1sUEsBAi0AFAAGAAgAAAAhAHhH&#10;TL3cAAAABwEAAA8AAAAAAAAAAAAAAAAAFgUAAGRycy9kb3ducmV2LnhtbFBLBQYAAAAABAAEAPMA&#10;AAAfBgAAAAA=&#10;" filled="f" strokecolor="black [3213]" strokeweight=".5pt">
                      <v:textbox>
                        <w:txbxContent>
                          <w:p w14:paraId="2B67B5F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2EFDC8F" w14:textId="77777777" w:rsidR="00626664" w:rsidRPr="009F08DB" w:rsidRDefault="00626664" w:rsidP="00190981">
            <w:pPr>
              <w:pStyle w:val="Textkrper"/>
              <w:tabs>
                <w:tab w:val="left" w:pos="284"/>
              </w:tabs>
              <w:spacing w:after="0"/>
              <w:rPr>
                <w:lang w:val="de-DE"/>
              </w:rPr>
            </w:pPr>
          </w:p>
        </w:tc>
      </w:tr>
    </w:tbl>
    <w:p w14:paraId="698E8A67" w14:textId="77777777" w:rsidR="005721B8" w:rsidRPr="009F08DB" w:rsidRDefault="005721B8" w:rsidP="005721B8">
      <w:pPr>
        <w:rPr>
          <w:rFonts w:ascii="Arial" w:hAnsi="Arial"/>
          <w:lang w:val="de-DE"/>
        </w:rPr>
      </w:pPr>
      <w:r w:rsidRPr="009F08DB">
        <w:rPr>
          <w:lang w:val="de-DE"/>
        </w:rPr>
        <w:br w:type="page"/>
      </w:r>
    </w:p>
    <w:p w14:paraId="1C608F9A" w14:textId="4CCDB38E" w:rsidR="005721B8" w:rsidRPr="009F08DB" w:rsidRDefault="009C7220" w:rsidP="00897659">
      <w:pPr>
        <w:pStyle w:val="berschrift3nummeriert"/>
        <w:rPr>
          <w:lang w:val="de-DE"/>
        </w:rPr>
      </w:pPr>
      <w:bookmarkStart w:id="81" w:name="_Toc118817610"/>
      <w:r w:rsidRPr="009F08DB">
        <w:rPr>
          <w:lang w:val="de-DE"/>
        </w:rPr>
        <w:lastRenderedPageBreak/>
        <w:t xml:space="preserve">FLT 86: </w:t>
      </w:r>
      <w:r w:rsidR="0089525A" w:rsidRPr="009F08DB">
        <w:rPr>
          <w:lang w:val="de-DE"/>
        </w:rPr>
        <w:t>BESCHUTZUNG</w:t>
      </w:r>
      <w:r w:rsidRPr="009F08DB">
        <w:rPr>
          <w:lang w:val="de-DE"/>
        </w:rPr>
        <w:t xml:space="preserve"> 8 </w:t>
      </w:r>
      <w:r w:rsidR="0089525A" w:rsidRPr="009F08DB">
        <w:rPr>
          <w:lang w:val="de-DE"/>
        </w:rPr>
        <w:t>OFFEN</w:t>
      </w:r>
      <w:bookmarkEnd w:id="81"/>
    </w:p>
    <w:p w14:paraId="3F71B5E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E2B738B" w14:textId="77777777" w:rsidTr="009C7220">
        <w:trPr>
          <w:trHeight w:val="353"/>
        </w:trPr>
        <w:tc>
          <w:tcPr>
            <w:tcW w:w="2154" w:type="dxa"/>
            <w:shd w:val="clear" w:color="auto" w:fill="F2F2F2" w:themeFill="background1" w:themeFillShade="F2"/>
          </w:tcPr>
          <w:p w14:paraId="085D1AAB" w14:textId="33C5ABE6" w:rsidR="005721B8" w:rsidRPr="009F08DB" w:rsidRDefault="00D8280B" w:rsidP="00190981">
            <w:pPr>
              <w:pStyle w:val="Textkrper"/>
              <w:spacing w:after="0"/>
              <w:rPr>
                <w:b/>
                <w:lang w:val="de-DE"/>
              </w:rPr>
            </w:pPr>
            <w:r w:rsidRPr="009F08DB">
              <w:rPr>
                <w:b/>
                <w:lang w:val="de-DE"/>
              </w:rPr>
              <w:t>Testziel</w:t>
            </w:r>
          </w:p>
        </w:tc>
        <w:tc>
          <w:tcPr>
            <w:tcW w:w="7257" w:type="dxa"/>
          </w:tcPr>
          <w:p w14:paraId="4EB16778" w14:textId="66130688" w:rsidR="005721B8" w:rsidRPr="009F08DB" w:rsidRDefault="00A7704C" w:rsidP="00190981">
            <w:pPr>
              <w:pStyle w:val="BulletTabtext"/>
              <w:rPr>
                <w:lang w:val="de-DE"/>
              </w:rPr>
            </w:pPr>
            <w:r w:rsidRPr="009F08DB">
              <w:rPr>
                <w:lang w:val="de-DE"/>
              </w:rPr>
              <w:t>Test, ob die richtige Störmeldung im Bedienfeld erscheint</w:t>
            </w:r>
          </w:p>
          <w:p w14:paraId="76D4D63A" w14:textId="189CB3FB" w:rsidR="009C7220" w:rsidRPr="009F08DB" w:rsidRDefault="009C7220" w:rsidP="009C7220">
            <w:pPr>
              <w:pStyle w:val="Abstandshalter"/>
              <w:rPr>
                <w:lang w:val="de-DE"/>
              </w:rPr>
            </w:pPr>
          </w:p>
        </w:tc>
      </w:tr>
      <w:tr w:rsidR="005721B8" w:rsidRPr="00897659" w14:paraId="56A4F386" w14:textId="77777777" w:rsidTr="00190981">
        <w:trPr>
          <w:trHeight w:val="170"/>
        </w:trPr>
        <w:tc>
          <w:tcPr>
            <w:tcW w:w="2154" w:type="dxa"/>
          </w:tcPr>
          <w:p w14:paraId="43FC7ABB" w14:textId="77777777" w:rsidR="005721B8" w:rsidRPr="009F08DB" w:rsidRDefault="005721B8" w:rsidP="00190981">
            <w:pPr>
              <w:pStyle w:val="Textkrper"/>
              <w:spacing w:before="0" w:after="0"/>
              <w:rPr>
                <w:sz w:val="8"/>
                <w:szCs w:val="8"/>
                <w:lang w:val="de-DE"/>
              </w:rPr>
            </w:pPr>
          </w:p>
        </w:tc>
        <w:tc>
          <w:tcPr>
            <w:tcW w:w="7257" w:type="dxa"/>
          </w:tcPr>
          <w:p w14:paraId="47FD2C9A" w14:textId="77777777" w:rsidR="005721B8" w:rsidRPr="009F08DB" w:rsidRDefault="005721B8" w:rsidP="00190981">
            <w:pPr>
              <w:pStyle w:val="Textkrper"/>
              <w:spacing w:before="0" w:after="0"/>
              <w:rPr>
                <w:sz w:val="8"/>
                <w:szCs w:val="8"/>
                <w:lang w:val="de-DE"/>
              </w:rPr>
            </w:pPr>
          </w:p>
        </w:tc>
      </w:tr>
      <w:tr w:rsidR="005721B8" w:rsidRPr="009F08DB" w14:paraId="27768EE3" w14:textId="77777777" w:rsidTr="00190981">
        <w:trPr>
          <w:trHeight w:val="471"/>
        </w:trPr>
        <w:tc>
          <w:tcPr>
            <w:tcW w:w="2154" w:type="dxa"/>
            <w:shd w:val="clear" w:color="auto" w:fill="F2F2F2" w:themeFill="background1" w:themeFillShade="F2"/>
          </w:tcPr>
          <w:p w14:paraId="111F44E2" w14:textId="6380CA6F" w:rsidR="005721B8" w:rsidRPr="009F08DB" w:rsidRDefault="00D8280B" w:rsidP="00190981">
            <w:pPr>
              <w:pStyle w:val="Textkrper"/>
              <w:spacing w:after="0"/>
              <w:rPr>
                <w:b/>
                <w:lang w:val="de-DE"/>
              </w:rPr>
            </w:pPr>
            <w:r w:rsidRPr="009F08DB">
              <w:rPr>
                <w:b/>
                <w:lang w:val="de-DE"/>
              </w:rPr>
              <w:t>Testdurchführung</w:t>
            </w:r>
          </w:p>
        </w:tc>
        <w:tc>
          <w:tcPr>
            <w:tcW w:w="7257" w:type="dxa"/>
          </w:tcPr>
          <w:p w14:paraId="77A24679" w14:textId="77777777" w:rsidR="005721B8" w:rsidRPr="009F08DB" w:rsidRDefault="005721B8" w:rsidP="00190981">
            <w:pPr>
              <w:pStyle w:val="Textkrper"/>
              <w:spacing w:after="0"/>
              <w:rPr>
                <w:lang w:val="de-DE"/>
              </w:rPr>
            </w:pPr>
          </w:p>
        </w:tc>
      </w:tr>
      <w:tr w:rsidR="005721B8" w:rsidRPr="009F08DB" w14:paraId="56731D7E" w14:textId="77777777" w:rsidTr="009C7220">
        <w:trPr>
          <w:trHeight w:val="271"/>
        </w:trPr>
        <w:tc>
          <w:tcPr>
            <w:tcW w:w="2154" w:type="dxa"/>
            <w:shd w:val="clear" w:color="auto" w:fill="F2F2F2" w:themeFill="background1" w:themeFillShade="F2"/>
          </w:tcPr>
          <w:p w14:paraId="13AAD24E" w14:textId="3B774A31" w:rsidR="005721B8" w:rsidRPr="009F08DB" w:rsidRDefault="00D41D58" w:rsidP="00190981">
            <w:pPr>
              <w:pStyle w:val="Textkrper"/>
              <w:spacing w:after="0"/>
              <w:rPr>
                <w:lang w:val="de-DE"/>
              </w:rPr>
            </w:pPr>
            <w:r w:rsidRPr="009F08DB">
              <w:rPr>
                <w:lang w:val="de-DE"/>
              </w:rPr>
              <w:t>Testvoraussetzungen</w:t>
            </w:r>
          </w:p>
        </w:tc>
        <w:tc>
          <w:tcPr>
            <w:tcW w:w="7257" w:type="dxa"/>
          </w:tcPr>
          <w:p w14:paraId="1C25E188" w14:textId="0B17A086" w:rsidR="005721B8" w:rsidRPr="009F08DB" w:rsidRDefault="00AE36C0" w:rsidP="009C7220">
            <w:pPr>
              <w:pStyle w:val="BulletTabtext"/>
              <w:rPr>
                <w:lang w:val="de-DE"/>
              </w:rPr>
            </w:pPr>
            <w:r w:rsidRPr="009F08DB">
              <w:rPr>
                <w:lang w:val="de-DE"/>
              </w:rPr>
              <w:t>Maschine ist im Automatikbetrieb bereit</w:t>
            </w:r>
          </w:p>
          <w:p w14:paraId="4CC5AC63" w14:textId="12247840" w:rsidR="009C7220" w:rsidRPr="009F08DB" w:rsidRDefault="009C7220" w:rsidP="009C7220">
            <w:pPr>
              <w:pStyle w:val="Abstandshalter"/>
              <w:rPr>
                <w:lang w:val="de-DE"/>
              </w:rPr>
            </w:pPr>
          </w:p>
        </w:tc>
      </w:tr>
      <w:tr w:rsidR="005721B8" w:rsidRPr="009F08DB" w14:paraId="603552FD" w14:textId="77777777" w:rsidTr="009C7220">
        <w:trPr>
          <w:trHeight w:val="278"/>
        </w:trPr>
        <w:tc>
          <w:tcPr>
            <w:tcW w:w="2154" w:type="dxa"/>
            <w:shd w:val="clear" w:color="auto" w:fill="F2F2F2" w:themeFill="background1" w:themeFillShade="F2"/>
          </w:tcPr>
          <w:p w14:paraId="193F4836" w14:textId="543F9DE2" w:rsidR="005721B8" w:rsidRPr="009F08DB" w:rsidRDefault="00D8280B" w:rsidP="00190981">
            <w:pPr>
              <w:pStyle w:val="Textkrper"/>
              <w:spacing w:after="0"/>
              <w:rPr>
                <w:lang w:val="de-DE"/>
              </w:rPr>
            </w:pPr>
            <w:r w:rsidRPr="009F08DB">
              <w:rPr>
                <w:lang w:val="de-DE"/>
              </w:rPr>
              <w:t>Erforderliche Tätigkeit</w:t>
            </w:r>
          </w:p>
        </w:tc>
        <w:tc>
          <w:tcPr>
            <w:tcW w:w="7257" w:type="dxa"/>
          </w:tcPr>
          <w:p w14:paraId="3D86AD7E" w14:textId="23B54060" w:rsidR="005721B8" w:rsidRPr="009F08DB" w:rsidRDefault="0089525A" w:rsidP="009C7220">
            <w:pPr>
              <w:pStyle w:val="BulletTabtext"/>
              <w:rPr>
                <w:lang w:val="de-DE"/>
              </w:rPr>
            </w:pPr>
            <w:r w:rsidRPr="009F08DB">
              <w:rPr>
                <w:lang w:val="de-DE"/>
              </w:rPr>
              <w:t>Schutztür 8 öffnen</w:t>
            </w:r>
          </w:p>
          <w:p w14:paraId="463451DD" w14:textId="2DDACA11" w:rsidR="009C7220" w:rsidRPr="009F08DB" w:rsidRDefault="009C7220" w:rsidP="009C7220">
            <w:pPr>
              <w:pStyle w:val="Abstandshalter"/>
              <w:rPr>
                <w:lang w:val="de-DE"/>
              </w:rPr>
            </w:pPr>
          </w:p>
        </w:tc>
      </w:tr>
      <w:tr w:rsidR="005721B8" w:rsidRPr="00897659" w14:paraId="7E693E28" w14:textId="77777777" w:rsidTr="00190981">
        <w:trPr>
          <w:trHeight w:val="697"/>
        </w:trPr>
        <w:tc>
          <w:tcPr>
            <w:tcW w:w="2154" w:type="dxa"/>
            <w:shd w:val="clear" w:color="auto" w:fill="F2F2F2" w:themeFill="background1" w:themeFillShade="F2"/>
          </w:tcPr>
          <w:p w14:paraId="78BDAD97" w14:textId="6AE18203" w:rsidR="005721B8" w:rsidRPr="009F08DB" w:rsidRDefault="008C23D6" w:rsidP="00190981">
            <w:pPr>
              <w:pStyle w:val="Textkrper"/>
              <w:spacing w:after="0"/>
              <w:rPr>
                <w:lang w:val="de-DE"/>
              </w:rPr>
            </w:pPr>
            <w:r w:rsidRPr="009F08DB">
              <w:rPr>
                <w:lang w:val="de-DE"/>
              </w:rPr>
              <w:t>Folge</w:t>
            </w:r>
          </w:p>
        </w:tc>
        <w:tc>
          <w:tcPr>
            <w:tcW w:w="7257" w:type="dxa"/>
          </w:tcPr>
          <w:p w14:paraId="43B42719" w14:textId="230A331F" w:rsidR="009C7220" w:rsidRPr="009F08DB" w:rsidRDefault="00762C1A" w:rsidP="009C7220">
            <w:pPr>
              <w:pStyle w:val="BulletTabtext"/>
              <w:rPr>
                <w:lang w:val="de-DE"/>
              </w:rPr>
            </w:pPr>
            <w:r w:rsidRPr="009F08DB">
              <w:rPr>
                <w:lang w:val="de-DE"/>
              </w:rPr>
              <w:t>Störmeldung erscheint im Bedienfeld</w:t>
            </w:r>
          </w:p>
          <w:p w14:paraId="51ED860D" w14:textId="3A3AF363" w:rsidR="005721B8" w:rsidRPr="009F08DB" w:rsidRDefault="000A4CB7" w:rsidP="009C7220">
            <w:pPr>
              <w:pStyle w:val="BulletTabtext"/>
              <w:rPr>
                <w:lang w:val="de-DE"/>
              </w:rPr>
            </w:pPr>
            <w:r w:rsidRPr="009F08DB">
              <w:rPr>
                <w:lang w:val="de-DE"/>
              </w:rPr>
              <w:t>Maschine kann nicht gestartet werden, solange Störmeldung aktiv ist</w:t>
            </w:r>
          </w:p>
          <w:p w14:paraId="17930666" w14:textId="4798F4A0" w:rsidR="009C7220" w:rsidRPr="009F08DB" w:rsidRDefault="009C7220" w:rsidP="009C7220">
            <w:pPr>
              <w:pStyle w:val="Abstandshalter"/>
              <w:rPr>
                <w:lang w:val="de-DE"/>
              </w:rPr>
            </w:pPr>
          </w:p>
        </w:tc>
      </w:tr>
      <w:tr w:rsidR="005721B8" w:rsidRPr="009F08DB" w14:paraId="41E92A8E" w14:textId="77777777" w:rsidTr="009C7220">
        <w:trPr>
          <w:trHeight w:val="356"/>
        </w:trPr>
        <w:tc>
          <w:tcPr>
            <w:tcW w:w="2154" w:type="dxa"/>
            <w:shd w:val="clear" w:color="auto" w:fill="F2F2F2" w:themeFill="background1" w:themeFillShade="F2"/>
          </w:tcPr>
          <w:p w14:paraId="26829332" w14:textId="56E8B405" w:rsidR="005721B8" w:rsidRPr="009F08DB" w:rsidRDefault="00D8280B" w:rsidP="00190981">
            <w:pPr>
              <w:pStyle w:val="Textkrper"/>
              <w:spacing w:after="0"/>
              <w:rPr>
                <w:lang w:val="de-DE"/>
              </w:rPr>
            </w:pPr>
            <w:r w:rsidRPr="009F08DB">
              <w:rPr>
                <w:lang w:val="de-DE"/>
              </w:rPr>
              <w:t>Kommentare</w:t>
            </w:r>
          </w:p>
        </w:tc>
        <w:tc>
          <w:tcPr>
            <w:tcW w:w="7257" w:type="dxa"/>
          </w:tcPr>
          <w:p w14:paraId="7A55B901" w14:textId="6DD2E298" w:rsidR="005721B8" w:rsidRPr="009F08DB" w:rsidRDefault="00AE36C0" w:rsidP="00190981">
            <w:pPr>
              <w:pStyle w:val="BulletTabtext"/>
              <w:rPr>
                <w:lang w:val="de-DE"/>
              </w:rPr>
            </w:pPr>
            <w:r w:rsidRPr="009F08DB">
              <w:rPr>
                <w:lang w:val="de-DE"/>
              </w:rPr>
              <w:t>Keine</w:t>
            </w:r>
          </w:p>
          <w:p w14:paraId="45A76562" w14:textId="77777777" w:rsidR="005721B8" w:rsidRPr="009F08DB" w:rsidRDefault="005721B8" w:rsidP="00190981">
            <w:pPr>
              <w:pStyle w:val="Abstandshalter"/>
              <w:rPr>
                <w:lang w:val="de-DE"/>
              </w:rPr>
            </w:pPr>
          </w:p>
        </w:tc>
      </w:tr>
      <w:tr w:rsidR="005721B8" w:rsidRPr="009F08DB" w14:paraId="77F4A8F4" w14:textId="77777777" w:rsidTr="009C7220">
        <w:trPr>
          <w:trHeight w:val="85"/>
        </w:trPr>
        <w:tc>
          <w:tcPr>
            <w:tcW w:w="2154" w:type="dxa"/>
            <w:shd w:val="clear" w:color="auto" w:fill="F2F2F2" w:themeFill="background1" w:themeFillShade="F2"/>
          </w:tcPr>
          <w:p w14:paraId="07CFD0CB" w14:textId="67711FF5" w:rsidR="005721B8" w:rsidRPr="009F08DB" w:rsidRDefault="00D41D58" w:rsidP="00190981">
            <w:pPr>
              <w:pStyle w:val="Textkrper"/>
              <w:spacing w:after="0"/>
              <w:rPr>
                <w:lang w:val="de-DE"/>
              </w:rPr>
            </w:pPr>
            <w:r w:rsidRPr="009F08DB">
              <w:rPr>
                <w:lang w:val="de-DE"/>
              </w:rPr>
              <w:t>Quittierung</w:t>
            </w:r>
          </w:p>
        </w:tc>
        <w:tc>
          <w:tcPr>
            <w:tcW w:w="7257" w:type="dxa"/>
          </w:tcPr>
          <w:p w14:paraId="551C4E7E" w14:textId="79AA396B" w:rsidR="005721B8" w:rsidRPr="009F08DB" w:rsidRDefault="0089525A" w:rsidP="009C7220">
            <w:pPr>
              <w:pStyle w:val="BulletTabtext"/>
              <w:rPr>
                <w:lang w:val="de-DE"/>
              </w:rPr>
            </w:pPr>
            <w:r w:rsidRPr="009F08DB">
              <w:rPr>
                <w:lang w:val="de-DE"/>
              </w:rPr>
              <w:t>Schutztür 8 schließen</w:t>
            </w:r>
          </w:p>
          <w:p w14:paraId="50B62D4C" w14:textId="688518FB" w:rsidR="009C7220" w:rsidRPr="009F08DB" w:rsidRDefault="009C7220" w:rsidP="009C7220">
            <w:pPr>
              <w:pStyle w:val="Abstandshalter"/>
              <w:rPr>
                <w:lang w:val="de-DE"/>
              </w:rPr>
            </w:pPr>
          </w:p>
        </w:tc>
      </w:tr>
    </w:tbl>
    <w:p w14:paraId="00028B83"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E7F378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CAEBF3B" w14:textId="546DFE4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6EB45C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AE1AB8E" w14:textId="74ABFA1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07FA5C6" w14:textId="77777777" w:rsidTr="00190981">
        <w:trPr>
          <w:trHeight w:val="697"/>
        </w:trPr>
        <w:tc>
          <w:tcPr>
            <w:tcW w:w="2154" w:type="dxa"/>
            <w:tcBorders>
              <w:bottom w:val="nil"/>
            </w:tcBorders>
            <w:shd w:val="clear" w:color="auto" w:fill="F2F2F2" w:themeFill="background1" w:themeFillShade="F2"/>
          </w:tcPr>
          <w:p w14:paraId="518156A9" w14:textId="23F2B32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9E66277" w14:textId="1D850C6F"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465C5D9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08960" behindDoc="0" locked="0" layoutInCell="1" allowOverlap="1" wp14:anchorId="3BD53953" wp14:editId="7E050A87">
                      <wp:simplePos x="0" y="0"/>
                      <wp:positionH relativeFrom="column">
                        <wp:posOffset>-36195</wp:posOffset>
                      </wp:positionH>
                      <wp:positionV relativeFrom="line">
                        <wp:posOffset>36195</wp:posOffset>
                      </wp:positionV>
                      <wp:extent cx="820800" cy="320400"/>
                      <wp:effectExtent l="0" t="0" r="17780" b="22860"/>
                      <wp:wrapNone/>
                      <wp:docPr id="293274994" name="Rechteck: abgerundete Ecken 29327499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CEED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D53953" id="Rechteck: abgerundete Ecken 293274994" o:spid="_x0000_s2299" style="position:absolute;left:0;text-align:left;margin-left:-2.85pt;margin-top:2.85pt;width:64.65pt;height:25.25pt;z-index:253608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TvUfG+&#10;AgAAyAUAAA4AAAAAAAAAAAAAAAAALgIAAGRycy9lMm9Eb2MueG1sUEsBAi0AFAAGAAgAAAAhADWT&#10;XnbaAAAABwEAAA8AAAAAAAAAAAAAAAAAGAUAAGRycy9kb3ducmV2LnhtbFBLBQYAAAAABAAEAPMA&#10;AAAfBgAAAAA=&#10;" filled="f" strokecolor="black [3213]" strokeweight=".5pt">
                      <v:textbox>
                        <w:txbxContent>
                          <w:p w14:paraId="44BCEED1" w14:textId="77777777" w:rsidR="00BD5E17" w:rsidRDefault="00BD5E17" w:rsidP="005721B8">
                            <w:pPr>
                              <w:jc w:val="center"/>
                            </w:pPr>
                            <w:r>
                              <w:t>x</w:t>
                            </w:r>
                          </w:p>
                        </w:txbxContent>
                      </v:textbox>
                      <w10:wrap anchory="line"/>
                    </v:roundrect>
                  </w:pict>
                </mc:Fallback>
              </mc:AlternateContent>
            </w:r>
          </w:p>
        </w:tc>
      </w:tr>
      <w:tr w:rsidR="005721B8" w:rsidRPr="00897659" w14:paraId="00246F0A" w14:textId="77777777" w:rsidTr="00190981">
        <w:trPr>
          <w:trHeight w:val="697"/>
        </w:trPr>
        <w:tc>
          <w:tcPr>
            <w:tcW w:w="2154" w:type="dxa"/>
            <w:tcBorders>
              <w:top w:val="nil"/>
              <w:bottom w:val="nil"/>
            </w:tcBorders>
            <w:shd w:val="clear" w:color="auto" w:fill="F2F2F2" w:themeFill="background1" w:themeFillShade="F2"/>
          </w:tcPr>
          <w:p w14:paraId="1C078C0D" w14:textId="77777777" w:rsidR="005721B8" w:rsidRPr="009F08DB" w:rsidRDefault="005721B8" w:rsidP="00190981">
            <w:pPr>
              <w:pStyle w:val="Textkrper"/>
              <w:spacing w:after="0"/>
              <w:rPr>
                <w:lang w:val="de-DE"/>
              </w:rPr>
            </w:pPr>
          </w:p>
        </w:tc>
        <w:tc>
          <w:tcPr>
            <w:tcW w:w="5839" w:type="dxa"/>
            <w:tcBorders>
              <w:top w:val="nil"/>
              <w:bottom w:val="nil"/>
            </w:tcBorders>
          </w:tcPr>
          <w:p w14:paraId="68949082" w14:textId="195A403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678B78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16128" behindDoc="0" locked="0" layoutInCell="1" allowOverlap="1" wp14:anchorId="2271D408" wp14:editId="03DFFB78">
                      <wp:simplePos x="0" y="0"/>
                      <wp:positionH relativeFrom="column">
                        <wp:posOffset>-36195</wp:posOffset>
                      </wp:positionH>
                      <wp:positionV relativeFrom="line">
                        <wp:posOffset>36195</wp:posOffset>
                      </wp:positionV>
                      <wp:extent cx="820800" cy="320400"/>
                      <wp:effectExtent l="0" t="0" r="17780" b="22860"/>
                      <wp:wrapNone/>
                      <wp:docPr id="293274995" name="Rechteck: abgerundete Ecken 2932749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2AE3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1D408" id="Rechteck: abgerundete Ecken 293274995" o:spid="_x0000_s2300" style="position:absolute;left:0;text-align:left;margin-left:-2.85pt;margin-top:2.85pt;width:64.65pt;height:25.25pt;z-index:253616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7rVrS+&#10;AgAAyAUAAA4AAAAAAAAAAAAAAAAALgIAAGRycy9lMm9Eb2MueG1sUEsBAi0AFAAGAAgAAAAhADWT&#10;XnbaAAAABwEAAA8AAAAAAAAAAAAAAAAAGAUAAGRycy9kb3ducmV2LnhtbFBLBQYAAAAABAAEAPMA&#10;AAAfBgAAAAA=&#10;" filled="f" strokecolor="black [3213]" strokeweight=".5pt">
                      <v:textbox>
                        <w:txbxContent>
                          <w:p w14:paraId="1F22AE35" w14:textId="77777777" w:rsidR="00BD5E17" w:rsidRDefault="00BD5E17" w:rsidP="005721B8">
                            <w:pPr>
                              <w:jc w:val="center"/>
                            </w:pPr>
                            <w:r>
                              <w:t>x</w:t>
                            </w:r>
                          </w:p>
                        </w:txbxContent>
                      </v:textbox>
                      <w10:wrap anchory="line"/>
                    </v:roundrect>
                  </w:pict>
                </mc:Fallback>
              </mc:AlternateContent>
            </w:r>
          </w:p>
        </w:tc>
      </w:tr>
      <w:tr w:rsidR="005721B8" w:rsidRPr="009F08DB" w14:paraId="129609EA" w14:textId="77777777" w:rsidTr="00190981">
        <w:trPr>
          <w:trHeight w:val="1701"/>
        </w:trPr>
        <w:tc>
          <w:tcPr>
            <w:tcW w:w="2154" w:type="dxa"/>
            <w:shd w:val="clear" w:color="auto" w:fill="F2F2F2" w:themeFill="background1" w:themeFillShade="F2"/>
          </w:tcPr>
          <w:p w14:paraId="002227AB" w14:textId="493DA98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9587BE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13056" behindDoc="0" locked="0" layoutInCell="1" allowOverlap="1" wp14:anchorId="0F778067" wp14:editId="7685AF2E">
                      <wp:simplePos x="0" y="0"/>
                      <wp:positionH relativeFrom="column">
                        <wp:posOffset>-5715</wp:posOffset>
                      </wp:positionH>
                      <wp:positionV relativeFrom="line">
                        <wp:posOffset>72390</wp:posOffset>
                      </wp:positionV>
                      <wp:extent cx="4500000" cy="942975"/>
                      <wp:effectExtent l="0" t="0" r="15240" b="28575"/>
                      <wp:wrapNone/>
                      <wp:docPr id="293274998" name="Rechteck: abgerundete Ecken 29327499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3861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78067" id="Rechteck: abgerundete Ecken 293274998" o:spid="_x0000_s2301" style="position:absolute;left:0;text-align:left;margin-left:-.45pt;margin-top:5.7pt;width:354.35pt;height:74.25pt;z-index:253613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" filled="f" strokecolor="black [3213]" strokeweight=".5pt">
                      <v:textbox>
                        <w:txbxContent>
                          <w:p w14:paraId="28438617" w14:textId="77777777" w:rsidR="00BD5E17" w:rsidRDefault="00BD5E17" w:rsidP="005721B8">
                            <w:pPr>
                              <w:jc w:val="center"/>
                            </w:pPr>
                            <w:r>
                              <w:t>x</w:t>
                            </w:r>
                          </w:p>
                        </w:txbxContent>
                      </v:textbox>
                      <w10:wrap anchory="line"/>
                    </v:roundrect>
                  </w:pict>
                </mc:Fallback>
              </mc:AlternateContent>
            </w:r>
          </w:p>
        </w:tc>
      </w:tr>
    </w:tbl>
    <w:p w14:paraId="21071254" w14:textId="22E0F15E" w:rsidR="005721B8" w:rsidRPr="009F08DB" w:rsidRDefault="005721B8" w:rsidP="005721B8">
      <w:pPr>
        <w:pStyle w:val="Textkrper"/>
        <w:rPr>
          <w:lang w:val="de-DE"/>
        </w:rPr>
      </w:pPr>
    </w:p>
    <w:p w14:paraId="2A985F8B" w14:textId="44CEFA57" w:rsidR="009C7220" w:rsidRDefault="009C7220" w:rsidP="005721B8">
      <w:pPr>
        <w:pStyle w:val="Textkrper"/>
        <w:rPr>
          <w:lang w:val="de-DE"/>
        </w:rPr>
      </w:pPr>
    </w:p>
    <w:p w14:paraId="5366C5A1" w14:textId="77777777" w:rsidR="00C4597A" w:rsidRPr="009F08DB" w:rsidRDefault="00C4597A" w:rsidP="005721B8">
      <w:pPr>
        <w:pStyle w:val="Textkrper"/>
        <w:rPr>
          <w:lang w:val="de-DE"/>
        </w:rPr>
      </w:pPr>
    </w:p>
    <w:p w14:paraId="19A7642C" w14:textId="421505CC" w:rsidR="009C7220" w:rsidRPr="009F08DB" w:rsidRDefault="009C7220" w:rsidP="005721B8">
      <w:pPr>
        <w:pStyle w:val="Textkrper"/>
        <w:rPr>
          <w:lang w:val="de-DE"/>
        </w:rPr>
      </w:pPr>
    </w:p>
    <w:p w14:paraId="7177DA03" w14:textId="77777777" w:rsidR="009C7220" w:rsidRPr="009F08DB" w:rsidRDefault="009C7220" w:rsidP="005721B8">
      <w:pPr>
        <w:pStyle w:val="Textkrper"/>
        <w:rPr>
          <w:lang w:val="de-DE"/>
        </w:rPr>
      </w:pPr>
    </w:p>
    <w:p w14:paraId="2756DC76" w14:textId="77777777" w:rsidR="005721B8" w:rsidRPr="009F08DB" w:rsidRDefault="005721B8" w:rsidP="005721B8">
      <w:pPr>
        <w:pStyle w:val="Textkrper"/>
        <w:rPr>
          <w:lang w:val="de-DE"/>
        </w:rPr>
      </w:pPr>
    </w:p>
    <w:p w14:paraId="4A545A5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E66478E" w14:textId="77777777" w:rsidTr="00626664">
        <w:trPr>
          <w:trHeight w:val="1020"/>
        </w:trPr>
        <w:tc>
          <w:tcPr>
            <w:tcW w:w="2154" w:type="dxa"/>
            <w:shd w:val="clear" w:color="auto" w:fill="F2F2F2" w:themeFill="background1" w:themeFillShade="F2"/>
          </w:tcPr>
          <w:p w14:paraId="211A42F3" w14:textId="4AA28CF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787367A" w14:textId="1A959834" w:rsidR="00626664" w:rsidRPr="009F08DB" w:rsidRDefault="00745279" w:rsidP="00190981">
            <w:pPr>
              <w:pStyle w:val="Textkrper"/>
              <w:tabs>
                <w:tab w:val="left" w:pos="284"/>
              </w:tabs>
              <w:spacing w:after="0"/>
              <w:rPr>
                <w:lang w:val="de-DE"/>
              </w:rPr>
            </w:pPr>
            <w:r w:rsidRPr="009F08DB">
              <w:rPr>
                <w:lang w:val="de-DE"/>
              </w:rPr>
              <w:t>ja/nein</w:t>
            </w:r>
          </w:p>
          <w:p w14:paraId="6941A3C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61600" behindDoc="0" locked="0" layoutInCell="1" allowOverlap="1" wp14:anchorId="019E67A8" wp14:editId="34FB59E5">
                      <wp:simplePos x="0" y="0"/>
                      <wp:positionH relativeFrom="column">
                        <wp:posOffset>635</wp:posOffset>
                      </wp:positionH>
                      <wp:positionV relativeFrom="paragraph">
                        <wp:posOffset>36195</wp:posOffset>
                      </wp:positionV>
                      <wp:extent cx="820800" cy="320400"/>
                      <wp:effectExtent l="0" t="0" r="17780" b="22860"/>
                      <wp:wrapNone/>
                      <wp:docPr id="293274999" name="Rechteck: abgerundete Ecken 2932749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7BE2F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E67A8" id="Rechteck: abgerundete Ecken 293274999" o:spid="_x0000_s2302" style="position:absolute;left:0;text-align:left;margin-left:.05pt;margin-top:2.85pt;width:64.65pt;height:25.25pt;z-index:2575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qZfEHL8C&#10;AADIBQAADgAAAAAAAAAAAAAAAAAuAgAAZHJzL2Uyb0RvYy54bWxQSwECLQAUAAYACAAAACEAm65T&#10;wtgAAAAFAQAADwAAAAAAAAAAAAAAAAAZBQAAZHJzL2Rvd25yZXYueG1sUEsFBgAAAAAEAAQA8wAA&#10;AB4GAAAAAA==&#10;" filled="f" strokecolor="black [3213]" strokeweight=".5pt">
                      <v:textbox>
                        <w:txbxContent>
                          <w:p w14:paraId="417BE2F8" w14:textId="77777777" w:rsidR="00BD5E17" w:rsidRDefault="00BD5E17" w:rsidP="005721B8">
                            <w:pPr>
                              <w:jc w:val="center"/>
                            </w:pPr>
                            <w:r>
                              <w:t>x</w:t>
                            </w:r>
                          </w:p>
                        </w:txbxContent>
                      </v:textbox>
                    </v:roundrect>
                  </w:pict>
                </mc:Fallback>
              </mc:AlternateContent>
            </w:r>
          </w:p>
        </w:tc>
        <w:tc>
          <w:tcPr>
            <w:tcW w:w="5839" w:type="dxa"/>
            <w:shd w:val="clear" w:color="auto" w:fill="auto"/>
          </w:tcPr>
          <w:p w14:paraId="16344795" w14:textId="61CE3420" w:rsidR="00626664" w:rsidRPr="009F08DB" w:rsidRDefault="00745279" w:rsidP="00190981">
            <w:pPr>
              <w:pStyle w:val="Textkrper"/>
              <w:tabs>
                <w:tab w:val="left" w:pos="284"/>
              </w:tabs>
              <w:spacing w:after="0"/>
              <w:rPr>
                <w:lang w:val="de-DE"/>
              </w:rPr>
            </w:pPr>
            <w:r w:rsidRPr="009F08DB">
              <w:rPr>
                <w:lang w:val="de-DE"/>
              </w:rPr>
              <w:t>Datum/Kurzzeichen</w:t>
            </w:r>
          </w:p>
          <w:p w14:paraId="6EAAED8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62624" behindDoc="0" locked="0" layoutInCell="1" allowOverlap="1" wp14:anchorId="29B47312" wp14:editId="0AAF4675">
                      <wp:simplePos x="0" y="0"/>
                      <wp:positionH relativeFrom="column">
                        <wp:posOffset>1746</wp:posOffset>
                      </wp:positionH>
                      <wp:positionV relativeFrom="line">
                        <wp:posOffset>32703</wp:posOffset>
                      </wp:positionV>
                      <wp:extent cx="3592354" cy="320400"/>
                      <wp:effectExtent l="0" t="0" r="27305" b="22860"/>
                      <wp:wrapNone/>
                      <wp:docPr id="293275000" name="Rechteck: abgerundete Ecken 29327500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BF09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47312" id="Rechteck: abgerundete Ecken 293275000" o:spid="_x0000_s2303" style="position:absolute;left:0;text-align:left;margin-left:.15pt;margin-top:2.6pt;width:282.85pt;height:25.25pt;z-index:257562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" filled="f" strokecolor="black [3213]" strokeweight=".5pt">
                      <v:textbox>
                        <w:txbxContent>
                          <w:p w14:paraId="48BF09ED" w14:textId="77777777" w:rsidR="00BD5E17" w:rsidRDefault="00BD5E17" w:rsidP="005721B8">
                            <w:pPr>
                              <w:jc w:val="center"/>
                            </w:pPr>
                            <w:r>
                              <w:t>x</w:t>
                            </w:r>
                          </w:p>
                        </w:txbxContent>
                      </v:textbox>
                      <w10:wrap anchory="line"/>
                    </v:roundrect>
                  </w:pict>
                </mc:Fallback>
              </mc:AlternateContent>
            </w:r>
          </w:p>
        </w:tc>
      </w:tr>
      <w:tr w:rsidR="00626664" w:rsidRPr="009F08DB" w14:paraId="54E3B812" w14:textId="77777777" w:rsidTr="00626664">
        <w:trPr>
          <w:trHeight w:val="1020"/>
        </w:trPr>
        <w:tc>
          <w:tcPr>
            <w:tcW w:w="2154" w:type="dxa"/>
            <w:shd w:val="clear" w:color="auto" w:fill="F2F2F2" w:themeFill="background1" w:themeFillShade="F2"/>
          </w:tcPr>
          <w:p w14:paraId="24D3D666" w14:textId="59C659E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DD4C94A" w14:textId="667DBBC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63648" behindDoc="0" locked="0" layoutInCell="1" allowOverlap="1" wp14:anchorId="012EA839" wp14:editId="75F846E4">
                      <wp:simplePos x="0" y="0"/>
                      <wp:positionH relativeFrom="column">
                        <wp:posOffset>-5715</wp:posOffset>
                      </wp:positionH>
                      <wp:positionV relativeFrom="line">
                        <wp:posOffset>252095</wp:posOffset>
                      </wp:positionV>
                      <wp:extent cx="4500000" cy="320400"/>
                      <wp:effectExtent l="0" t="0" r="15240" b="22860"/>
                      <wp:wrapNone/>
                      <wp:docPr id="293275001" name="Rechteck: abgerundete Ecken 29327500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CAE0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EA839" id="Rechteck: abgerundete Ecken 293275001" o:spid="_x0000_s2304" style="position:absolute;left:0;text-align:left;margin-left:-.45pt;margin-top:19.85pt;width:354.35pt;height:25.25pt;z-index:257563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CRyAH7sC&#10;AADJBQAADgAAAAAAAAAAAAAAAAAuAgAAZHJzL2Uyb0RvYy54bWxQSwECLQAUAAYACAAAACEAeEdM&#10;vdwAAAAHAQAADwAAAAAAAAAAAAAAAAAVBQAAZHJzL2Rvd25yZXYueG1sUEsFBgAAAAAEAAQA8wAA&#10;AB4GAAAAAA==&#10;" filled="f" strokecolor="black [3213]" strokeweight=".5pt">
                      <v:textbox>
                        <w:txbxContent>
                          <w:p w14:paraId="63ECAE0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73B0B9B" w14:textId="77777777" w:rsidR="00626664" w:rsidRPr="009F08DB" w:rsidRDefault="00626664" w:rsidP="00190981">
            <w:pPr>
              <w:pStyle w:val="Textkrper"/>
              <w:tabs>
                <w:tab w:val="left" w:pos="284"/>
              </w:tabs>
              <w:spacing w:after="0"/>
              <w:rPr>
                <w:lang w:val="de-DE"/>
              </w:rPr>
            </w:pPr>
          </w:p>
        </w:tc>
      </w:tr>
    </w:tbl>
    <w:p w14:paraId="3F197550" w14:textId="77777777" w:rsidR="005721B8" w:rsidRPr="009F08DB" w:rsidRDefault="005721B8" w:rsidP="005721B8">
      <w:pPr>
        <w:rPr>
          <w:rFonts w:ascii="Arial" w:hAnsi="Arial"/>
          <w:lang w:val="de-DE"/>
        </w:rPr>
      </w:pPr>
      <w:r w:rsidRPr="009F08DB">
        <w:rPr>
          <w:lang w:val="de-DE"/>
        </w:rPr>
        <w:br w:type="page"/>
      </w:r>
    </w:p>
    <w:p w14:paraId="4EB651AF" w14:textId="5C90FF9F" w:rsidR="005721B8" w:rsidRPr="009F08DB" w:rsidRDefault="009C7220" w:rsidP="00897659">
      <w:pPr>
        <w:pStyle w:val="berschrift3nummeriert"/>
        <w:rPr>
          <w:lang w:val="de-DE"/>
        </w:rPr>
      </w:pPr>
      <w:bookmarkStart w:id="82" w:name="_Toc118817611"/>
      <w:r w:rsidRPr="009F08DB">
        <w:rPr>
          <w:lang w:val="de-DE"/>
        </w:rPr>
        <w:lastRenderedPageBreak/>
        <w:t xml:space="preserve">FLT 87: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89525A" w:rsidRPr="009F08DB">
        <w:rPr>
          <w:lang w:val="de-DE"/>
        </w:rPr>
        <w:t>FALTSCHACHTELBAND</w:t>
      </w:r>
      <w:bookmarkEnd w:id="82"/>
    </w:p>
    <w:p w14:paraId="43687553"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2CA2FAA" w14:textId="77777777" w:rsidTr="009C7220">
        <w:trPr>
          <w:trHeight w:val="353"/>
        </w:trPr>
        <w:tc>
          <w:tcPr>
            <w:tcW w:w="2154" w:type="dxa"/>
            <w:shd w:val="clear" w:color="auto" w:fill="F2F2F2" w:themeFill="background1" w:themeFillShade="F2"/>
          </w:tcPr>
          <w:p w14:paraId="1969C753" w14:textId="2C4E9E28" w:rsidR="005721B8" w:rsidRPr="009F08DB" w:rsidRDefault="00D8280B" w:rsidP="00190981">
            <w:pPr>
              <w:pStyle w:val="Textkrper"/>
              <w:spacing w:after="0"/>
              <w:rPr>
                <w:b/>
                <w:lang w:val="de-DE"/>
              </w:rPr>
            </w:pPr>
            <w:r w:rsidRPr="009F08DB">
              <w:rPr>
                <w:b/>
                <w:lang w:val="de-DE"/>
              </w:rPr>
              <w:t>Testziel</w:t>
            </w:r>
          </w:p>
        </w:tc>
        <w:tc>
          <w:tcPr>
            <w:tcW w:w="7257" w:type="dxa"/>
          </w:tcPr>
          <w:p w14:paraId="6BD51BDA" w14:textId="14AC297C" w:rsidR="005721B8" w:rsidRPr="009F08DB" w:rsidRDefault="00A7704C" w:rsidP="00190981">
            <w:pPr>
              <w:pStyle w:val="BulletTabtext"/>
              <w:rPr>
                <w:lang w:val="de-DE"/>
              </w:rPr>
            </w:pPr>
            <w:r w:rsidRPr="009F08DB">
              <w:rPr>
                <w:lang w:val="de-DE"/>
              </w:rPr>
              <w:t>Test, ob die richtige Störmeldung im Bedienfeld erscheint</w:t>
            </w:r>
          </w:p>
          <w:p w14:paraId="0A106A49" w14:textId="1CD328E8" w:rsidR="009C7220" w:rsidRPr="009F08DB" w:rsidRDefault="009C7220" w:rsidP="009C7220">
            <w:pPr>
              <w:pStyle w:val="Abstandshalter"/>
              <w:rPr>
                <w:lang w:val="de-DE"/>
              </w:rPr>
            </w:pPr>
          </w:p>
        </w:tc>
      </w:tr>
      <w:tr w:rsidR="005721B8" w:rsidRPr="00897659" w14:paraId="30709BBD" w14:textId="77777777" w:rsidTr="00190981">
        <w:trPr>
          <w:trHeight w:val="170"/>
        </w:trPr>
        <w:tc>
          <w:tcPr>
            <w:tcW w:w="2154" w:type="dxa"/>
          </w:tcPr>
          <w:p w14:paraId="119348A1" w14:textId="77777777" w:rsidR="005721B8" w:rsidRPr="009F08DB" w:rsidRDefault="005721B8" w:rsidP="00190981">
            <w:pPr>
              <w:pStyle w:val="Textkrper"/>
              <w:spacing w:before="0" w:after="0"/>
              <w:rPr>
                <w:sz w:val="8"/>
                <w:szCs w:val="8"/>
                <w:lang w:val="de-DE"/>
              </w:rPr>
            </w:pPr>
          </w:p>
        </w:tc>
        <w:tc>
          <w:tcPr>
            <w:tcW w:w="7257" w:type="dxa"/>
          </w:tcPr>
          <w:p w14:paraId="5A5600FC" w14:textId="77777777" w:rsidR="005721B8" w:rsidRPr="009F08DB" w:rsidRDefault="005721B8" w:rsidP="00190981">
            <w:pPr>
              <w:pStyle w:val="Textkrper"/>
              <w:spacing w:before="0" w:after="0"/>
              <w:rPr>
                <w:sz w:val="8"/>
                <w:szCs w:val="8"/>
                <w:lang w:val="de-DE"/>
              </w:rPr>
            </w:pPr>
          </w:p>
        </w:tc>
      </w:tr>
      <w:tr w:rsidR="005721B8" w:rsidRPr="009F08DB" w14:paraId="575FC226" w14:textId="77777777" w:rsidTr="00190981">
        <w:trPr>
          <w:trHeight w:val="471"/>
        </w:trPr>
        <w:tc>
          <w:tcPr>
            <w:tcW w:w="2154" w:type="dxa"/>
            <w:shd w:val="clear" w:color="auto" w:fill="F2F2F2" w:themeFill="background1" w:themeFillShade="F2"/>
          </w:tcPr>
          <w:p w14:paraId="6B13737B" w14:textId="42C4C829" w:rsidR="005721B8" w:rsidRPr="009F08DB" w:rsidRDefault="00D8280B" w:rsidP="00190981">
            <w:pPr>
              <w:pStyle w:val="Textkrper"/>
              <w:spacing w:after="0"/>
              <w:rPr>
                <w:b/>
                <w:lang w:val="de-DE"/>
              </w:rPr>
            </w:pPr>
            <w:r w:rsidRPr="009F08DB">
              <w:rPr>
                <w:b/>
                <w:lang w:val="de-DE"/>
              </w:rPr>
              <w:t>Testdurchführung</w:t>
            </w:r>
          </w:p>
        </w:tc>
        <w:tc>
          <w:tcPr>
            <w:tcW w:w="7257" w:type="dxa"/>
          </w:tcPr>
          <w:p w14:paraId="64421D02" w14:textId="77777777" w:rsidR="005721B8" w:rsidRPr="009F08DB" w:rsidRDefault="005721B8" w:rsidP="00190981">
            <w:pPr>
              <w:pStyle w:val="Textkrper"/>
              <w:spacing w:after="0"/>
              <w:rPr>
                <w:lang w:val="de-DE"/>
              </w:rPr>
            </w:pPr>
          </w:p>
        </w:tc>
      </w:tr>
      <w:tr w:rsidR="005721B8" w:rsidRPr="009F08DB" w14:paraId="530E74C1" w14:textId="77777777" w:rsidTr="009C7220">
        <w:trPr>
          <w:trHeight w:val="271"/>
        </w:trPr>
        <w:tc>
          <w:tcPr>
            <w:tcW w:w="2154" w:type="dxa"/>
            <w:shd w:val="clear" w:color="auto" w:fill="F2F2F2" w:themeFill="background1" w:themeFillShade="F2"/>
          </w:tcPr>
          <w:p w14:paraId="33869E97" w14:textId="6A767BF4" w:rsidR="005721B8" w:rsidRPr="009F08DB" w:rsidRDefault="00D41D58" w:rsidP="00190981">
            <w:pPr>
              <w:pStyle w:val="Textkrper"/>
              <w:spacing w:after="0"/>
              <w:rPr>
                <w:lang w:val="de-DE"/>
              </w:rPr>
            </w:pPr>
            <w:r w:rsidRPr="009F08DB">
              <w:rPr>
                <w:lang w:val="de-DE"/>
              </w:rPr>
              <w:t>Testvoraussetzungen</w:t>
            </w:r>
          </w:p>
        </w:tc>
        <w:tc>
          <w:tcPr>
            <w:tcW w:w="7257" w:type="dxa"/>
          </w:tcPr>
          <w:p w14:paraId="198C63BB" w14:textId="5897AC60" w:rsidR="009C7220" w:rsidRPr="009F08DB" w:rsidRDefault="00AE36C0" w:rsidP="00190981">
            <w:pPr>
              <w:pStyle w:val="BulletTabtext"/>
              <w:rPr>
                <w:lang w:val="de-DE"/>
              </w:rPr>
            </w:pPr>
            <w:r w:rsidRPr="009F08DB">
              <w:rPr>
                <w:lang w:val="de-DE"/>
              </w:rPr>
              <w:t>Maschine ist im Automatikbetrieb bereit</w:t>
            </w:r>
          </w:p>
          <w:p w14:paraId="32ED421F" w14:textId="77777777" w:rsidR="005721B8" w:rsidRPr="009F08DB" w:rsidRDefault="005721B8" w:rsidP="00190981">
            <w:pPr>
              <w:pStyle w:val="Abstandshalter"/>
              <w:rPr>
                <w:lang w:val="de-DE"/>
              </w:rPr>
            </w:pPr>
          </w:p>
        </w:tc>
      </w:tr>
      <w:tr w:rsidR="005721B8" w:rsidRPr="009F08DB" w14:paraId="5D92CC5E" w14:textId="77777777" w:rsidTr="009C7220">
        <w:trPr>
          <w:trHeight w:val="278"/>
        </w:trPr>
        <w:tc>
          <w:tcPr>
            <w:tcW w:w="2154" w:type="dxa"/>
            <w:shd w:val="clear" w:color="auto" w:fill="F2F2F2" w:themeFill="background1" w:themeFillShade="F2"/>
          </w:tcPr>
          <w:p w14:paraId="6CA1F39E" w14:textId="2A28EF7C" w:rsidR="005721B8" w:rsidRPr="009F08DB" w:rsidRDefault="00D8280B" w:rsidP="00190981">
            <w:pPr>
              <w:pStyle w:val="Textkrper"/>
              <w:spacing w:after="0"/>
              <w:rPr>
                <w:lang w:val="de-DE"/>
              </w:rPr>
            </w:pPr>
            <w:r w:rsidRPr="009F08DB">
              <w:rPr>
                <w:lang w:val="de-DE"/>
              </w:rPr>
              <w:t>Erforderliche Tätigkeit</w:t>
            </w:r>
          </w:p>
        </w:tc>
        <w:tc>
          <w:tcPr>
            <w:tcW w:w="7257" w:type="dxa"/>
          </w:tcPr>
          <w:p w14:paraId="57D5733A" w14:textId="105B6A3E" w:rsidR="005721B8" w:rsidRPr="009F08DB" w:rsidRDefault="0089525A" w:rsidP="009C7220">
            <w:pPr>
              <w:pStyle w:val="BulletTabtext"/>
              <w:rPr>
                <w:lang w:val="de-DE"/>
              </w:rPr>
            </w:pPr>
            <w:r w:rsidRPr="009F08DB">
              <w:rPr>
                <w:lang w:val="de-DE"/>
              </w:rPr>
              <w:t>Schutztür öffnen</w:t>
            </w:r>
            <w:r w:rsidR="009C7220" w:rsidRPr="009F08DB">
              <w:rPr>
                <w:lang w:val="de-DE"/>
              </w:rPr>
              <w:t xml:space="preserve"> </w:t>
            </w:r>
            <w:r w:rsidR="00015429" w:rsidRPr="009F08DB">
              <w:rPr>
                <w:lang w:val="de-DE"/>
              </w:rPr>
              <w:t>Faltschachtelmagazin vorne</w:t>
            </w:r>
          </w:p>
          <w:p w14:paraId="4DBCC307" w14:textId="1989D5A2" w:rsidR="009C7220" w:rsidRPr="009F08DB" w:rsidRDefault="009C7220" w:rsidP="009C7220">
            <w:pPr>
              <w:pStyle w:val="Abstandshalter"/>
              <w:rPr>
                <w:lang w:val="de-DE"/>
              </w:rPr>
            </w:pPr>
          </w:p>
        </w:tc>
      </w:tr>
      <w:tr w:rsidR="005721B8" w:rsidRPr="00897659" w14:paraId="6BC99185" w14:textId="77777777" w:rsidTr="00190981">
        <w:trPr>
          <w:trHeight w:val="697"/>
        </w:trPr>
        <w:tc>
          <w:tcPr>
            <w:tcW w:w="2154" w:type="dxa"/>
            <w:shd w:val="clear" w:color="auto" w:fill="F2F2F2" w:themeFill="background1" w:themeFillShade="F2"/>
          </w:tcPr>
          <w:p w14:paraId="63B71068" w14:textId="53FEE907" w:rsidR="005721B8" w:rsidRPr="009F08DB" w:rsidRDefault="008C23D6" w:rsidP="00190981">
            <w:pPr>
              <w:pStyle w:val="Textkrper"/>
              <w:spacing w:after="0"/>
              <w:rPr>
                <w:lang w:val="de-DE"/>
              </w:rPr>
            </w:pPr>
            <w:r w:rsidRPr="009F08DB">
              <w:rPr>
                <w:lang w:val="de-DE"/>
              </w:rPr>
              <w:t>Folge</w:t>
            </w:r>
          </w:p>
        </w:tc>
        <w:tc>
          <w:tcPr>
            <w:tcW w:w="7257" w:type="dxa"/>
          </w:tcPr>
          <w:p w14:paraId="5CAB31A7" w14:textId="7E913F83" w:rsidR="009C7220" w:rsidRPr="009F08DB" w:rsidRDefault="00762C1A" w:rsidP="009C7220">
            <w:pPr>
              <w:pStyle w:val="BulletTabtext"/>
              <w:rPr>
                <w:lang w:val="de-DE"/>
              </w:rPr>
            </w:pPr>
            <w:r w:rsidRPr="009F08DB">
              <w:rPr>
                <w:lang w:val="de-DE"/>
              </w:rPr>
              <w:t>Störmeldung erscheint im Bedienfeld</w:t>
            </w:r>
          </w:p>
          <w:p w14:paraId="03332F57" w14:textId="6BE928D8" w:rsidR="005721B8" w:rsidRPr="009F08DB" w:rsidRDefault="000A4CB7" w:rsidP="009C7220">
            <w:pPr>
              <w:pStyle w:val="BulletTabtext"/>
              <w:rPr>
                <w:lang w:val="de-DE"/>
              </w:rPr>
            </w:pPr>
            <w:r w:rsidRPr="009F08DB">
              <w:rPr>
                <w:lang w:val="de-DE"/>
              </w:rPr>
              <w:t>Maschine kann nicht gestartet werden, solange Störmeldung aktiv ist</w:t>
            </w:r>
          </w:p>
          <w:p w14:paraId="4A3B9B81" w14:textId="2296832E" w:rsidR="009C7220" w:rsidRPr="009F08DB" w:rsidRDefault="009C7220" w:rsidP="009C7220">
            <w:pPr>
              <w:pStyle w:val="Abstandshalter"/>
              <w:rPr>
                <w:lang w:val="de-DE"/>
              </w:rPr>
            </w:pPr>
          </w:p>
        </w:tc>
      </w:tr>
      <w:tr w:rsidR="005721B8" w:rsidRPr="00897659" w14:paraId="396FB7CD" w14:textId="77777777" w:rsidTr="009C7220">
        <w:trPr>
          <w:trHeight w:val="356"/>
        </w:trPr>
        <w:tc>
          <w:tcPr>
            <w:tcW w:w="2154" w:type="dxa"/>
            <w:shd w:val="clear" w:color="auto" w:fill="F2F2F2" w:themeFill="background1" w:themeFillShade="F2"/>
          </w:tcPr>
          <w:p w14:paraId="2EE081D2" w14:textId="692F0D0A" w:rsidR="005721B8" w:rsidRPr="009F08DB" w:rsidRDefault="00D8280B" w:rsidP="00190981">
            <w:pPr>
              <w:pStyle w:val="Textkrper"/>
              <w:spacing w:after="0"/>
              <w:rPr>
                <w:lang w:val="de-DE"/>
              </w:rPr>
            </w:pPr>
            <w:r w:rsidRPr="009F08DB">
              <w:rPr>
                <w:lang w:val="de-DE"/>
              </w:rPr>
              <w:t>Kommentare</w:t>
            </w:r>
          </w:p>
        </w:tc>
        <w:tc>
          <w:tcPr>
            <w:tcW w:w="7257" w:type="dxa"/>
          </w:tcPr>
          <w:p w14:paraId="7CA4CC7B" w14:textId="55292DBE" w:rsidR="005721B8" w:rsidRPr="009F08DB" w:rsidRDefault="00015429" w:rsidP="009C7220">
            <w:pPr>
              <w:pStyle w:val="BulletTabtext"/>
              <w:rPr>
                <w:lang w:val="de-DE"/>
              </w:rPr>
            </w:pPr>
            <w:r w:rsidRPr="009F08DB">
              <w:rPr>
                <w:lang w:val="de-DE"/>
              </w:rPr>
              <w:t>Test kann nur bei Stillstand der Maschine durchgeführt werden, da während des Betriebes die Beschutzung verriegelt ist</w:t>
            </w:r>
          </w:p>
          <w:p w14:paraId="57E2F8CD" w14:textId="0D51227D" w:rsidR="009C7220" w:rsidRPr="009F08DB" w:rsidRDefault="009C7220" w:rsidP="009C7220">
            <w:pPr>
              <w:pStyle w:val="Abstandshalter"/>
              <w:rPr>
                <w:lang w:val="de-DE"/>
              </w:rPr>
            </w:pPr>
          </w:p>
        </w:tc>
      </w:tr>
      <w:tr w:rsidR="005721B8" w:rsidRPr="009F08DB" w14:paraId="5D5D03AC" w14:textId="77777777" w:rsidTr="00190981">
        <w:trPr>
          <w:trHeight w:val="697"/>
        </w:trPr>
        <w:tc>
          <w:tcPr>
            <w:tcW w:w="2154" w:type="dxa"/>
            <w:shd w:val="clear" w:color="auto" w:fill="F2F2F2" w:themeFill="background1" w:themeFillShade="F2"/>
          </w:tcPr>
          <w:p w14:paraId="32528ABA" w14:textId="39EE75D5" w:rsidR="005721B8" w:rsidRPr="009F08DB" w:rsidRDefault="00D41D58" w:rsidP="00190981">
            <w:pPr>
              <w:pStyle w:val="Textkrper"/>
              <w:spacing w:after="0"/>
              <w:rPr>
                <w:lang w:val="de-DE"/>
              </w:rPr>
            </w:pPr>
            <w:r w:rsidRPr="009F08DB">
              <w:rPr>
                <w:lang w:val="de-DE"/>
              </w:rPr>
              <w:t>Quittierung</w:t>
            </w:r>
          </w:p>
        </w:tc>
        <w:tc>
          <w:tcPr>
            <w:tcW w:w="7257" w:type="dxa"/>
          </w:tcPr>
          <w:p w14:paraId="72511FEE" w14:textId="24D8302D" w:rsidR="009C7220" w:rsidRPr="009F08DB" w:rsidRDefault="0089525A" w:rsidP="009C7220">
            <w:pPr>
              <w:pStyle w:val="BulletTabtext"/>
              <w:rPr>
                <w:lang w:val="de-DE"/>
              </w:rPr>
            </w:pPr>
            <w:r w:rsidRPr="009F08DB">
              <w:rPr>
                <w:lang w:val="de-DE"/>
              </w:rPr>
              <w:t xml:space="preserve">Schutztür </w:t>
            </w:r>
            <w:r w:rsidR="00015429" w:rsidRPr="009F08DB">
              <w:rPr>
                <w:lang w:val="de-DE"/>
              </w:rPr>
              <w:t>Faltschachtelmagazin vorne schließen</w:t>
            </w:r>
          </w:p>
          <w:p w14:paraId="75AD771A" w14:textId="00DE33CD" w:rsidR="005721B8" w:rsidRPr="009F08DB" w:rsidRDefault="00762C1A" w:rsidP="009C7220">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203F865" w14:textId="552B356D" w:rsidR="009C7220" w:rsidRPr="009F08DB" w:rsidRDefault="009C7220" w:rsidP="009C7220">
            <w:pPr>
              <w:pStyle w:val="Abstandshalter"/>
              <w:rPr>
                <w:lang w:val="de-DE"/>
              </w:rPr>
            </w:pPr>
          </w:p>
        </w:tc>
      </w:tr>
    </w:tbl>
    <w:p w14:paraId="5462B42D"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22B08F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9A70241" w14:textId="52EF1FA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70E64A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E377FB5" w14:textId="3551A14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7DDDC6A" w14:textId="77777777" w:rsidTr="00190981">
        <w:trPr>
          <w:trHeight w:val="697"/>
        </w:trPr>
        <w:tc>
          <w:tcPr>
            <w:tcW w:w="2154" w:type="dxa"/>
            <w:tcBorders>
              <w:bottom w:val="nil"/>
            </w:tcBorders>
            <w:shd w:val="clear" w:color="auto" w:fill="F2F2F2" w:themeFill="background1" w:themeFillShade="F2"/>
          </w:tcPr>
          <w:p w14:paraId="4803A6C6" w14:textId="53DB880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F21D8DE" w14:textId="6C6D5AFD"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0898C7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17152" behindDoc="0" locked="0" layoutInCell="1" allowOverlap="1" wp14:anchorId="50C49985" wp14:editId="21425451">
                      <wp:simplePos x="0" y="0"/>
                      <wp:positionH relativeFrom="column">
                        <wp:posOffset>-36195</wp:posOffset>
                      </wp:positionH>
                      <wp:positionV relativeFrom="line">
                        <wp:posOffset>36195</wp:posOffset>
                      </wp:positionV>
                      <wp:extent cx="820800" cy="320400"/>
                      <wp:effectExtent l="0" t="0" r="17780" b="22860"/>
                      <wp:wrapNone/>
                      <wp:docPr id="293275002" name="Rechteck: abgerundete Ecken 29327500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D0FB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C49985" id="Rechteck: abgerundete Ecken 293275002" o:spid="_x0000_s2305" style="position:absolute;left:0;text-align:left;margin-left:-2.85pt;margin-top:2.85pt;width:64.65pt;height:25.25pt;z-index:253617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" filled="f" strokecolor="black [3213]" strokeweight=".5pt">
                      <v:textbox>
                        <w:txbxContent>
                          <w:p w14:paraId="09DD0FB9" w14:textId="77777777" w:rsidR="00BD5E17" w:rsidRDefault="00BD5E17" w:rsidP="005721B8">
                            <w:pPr>
                              <w:jc w:val="center"/>
                            </w:pPr>
                            <w:r>
                              <w:t>x</w:t>
                            </w:r>
                          </w:p>
                        </w:txbxContent>
                      </v:textbox>
                      <w10:wrap anchory="line"/>
                    </v:roundrect>
                  </w:pict>
                </mc:Fallback>
              </mc:AlternateContent>
            </w:r>
          </w:p>
        </w:tc>
      </w:tr>
      <w:tr w:rsidR="005721B8" w:rsidRPr="00897659" w14:paraId="67AF0D43" w14:textId="77777777" w:rsidTr="00190981">
        <w:trPr>
          <w:trHeight w:val="697"/>
        </w:trPr>
        <w:tc>
          <w:tcPr>
            <w:tcW w:w="2154" w:type="dxa"/>
            <w:tcBorders>
              <w:top w:val="nil"/>
              <w:bottom w:val="nil"/>
            </w:tcBorders>
            <w:shd w:val="clear" w:color="auto" w:fill="F2F2F2" w:themeFill="background1" w:themeFillShade="F2"/>
          </w:tcPr>
          <w:p w14:paraId="355D90AC" w14:textId="77777777" w:rsidR="005721B8" w:rsidRPr="009F08DB" w:rsidRDefault="005721B8" w:rsidP="00190981">
            <w:pPr>
              <w:pStyle w:val="Textkrper"/>
              <w:spacing w:after="0"/>
              <w:rPr>
                <w:lang w:val="de-DE"/>
              </w:rPr>
            </w:pPr>
          </w:p>
        </w:tc>
        <w:tc>
          <w:tcPr>
            <w:tcW w:w="5839" w:type="dxa"/>
            <w:tcBorders>
              <w:top w:val="nil"/>
              <w:bottom w:val="nil"/>
            </w:tcBorders>
          </w:tcPr>
          <w:p w14:paraId="6183D8DE" w14:textId="6B05E80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A23BA4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24320" behindDoc="0" locked="0" layoutInCell="1" allowOverlap="1" wp14:anchorId="08A96878" wp14:editId="66196A2E">
                      <wp:simplePos x="0" y="0"/>
                      <wp:positionH relativeFrom="column">
                        <wp:posOffset>-36195</wp:posOffset>
                      </wp:positionH>
                      <wp:positionV relativeFrom="line">
                        <wp:posOffset>36195</wp:posOffset>
                      </wp:positionV>
                      <wp:extent cx="820800" cy="320400"/>
                      <wp:effectExtent l="0" t="0" r="17780" b="22860"/>
                      <wp:wrapNone/>
                      <wp:docPr id="293275003" name="Rechteck: abgerundete Ecken 2932750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0E32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A96878" id="Rechteck: abgerundete Ecken 293275003" o:spid="_x0000_s2306" style="position:absolute;left:0;text-align:left;margin-left:-2.85pt;margin-top:2.85pt;width:64.65pt;height:25.25pt;z-index:253624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" filled="f" strokecolor="black [3213]" strokeweight=".5pt">
                      <v:textbox>
                        <w:txbxContent>
                          <w:p w14:paraId="00B0E322" w14:textId="77777777" w:rsidR="00BD5E17" w:rsidRDefault="00BD5E17" w:rsidP="005721B8">
                            <w:pPr>
                              <w:jc w:val="center"/>
                            </w:pPr>
                            <w:r>
                              <w:t>x</w:t>
                            </w:r>
                          </w:p>
                        </w:txbxContent>
                      </v:textbox>
                      <w10:wrap anchory="line"/>
                    </v:roundrect>
                  </w:pict>
                </mc:Fallback>
              </mc:AlternateContent>
            </w:r>
          </w:p>
        </w:tc>
      </w:tr>
      <w:tr w:rsidR="005721B8" w:rsidRPr="009F08DB" w14:paraId="5E2C76B7" w14:textId="77777777" w:rsidTr="00190981">
        <w:trPr>
          <w:trHeight w:val="1701"/>
        </w:trPr>
        <w:tc>
          <w:tcPr>
            <w:tcW w:w="2154" w:type="dxa"/>
            <w:shd w:val="clear" w:color="auto" w:fill="F2F2F2" w:themeFill="background1" w:themeFillShade="F2"/>
          </w:tcPr>
          <w:p w14:paraId="442CDC0B" w14:textId="1B5C80D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802601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21248" behindDoc="0" locked="0" layoutInCell="1" allowOverlap="1" wp14:anchorId="602DDEA6" wp14:editId="5AC37EA3">
                      <wp:simplePos x="0" y="0"/>
                      <wp:positionH relativeFrom="column">
                        <wp:posOffset>-5715</wp:posOffset>
                      </wp:positionH>
                      <wp:positionV relativeFrom="line">
                        <wp:posOffset>72390</wp:posOffset>
                      </wp:positionV>
                      <wp:extent cx="4500000" cy="942975"/>
                      <wp:effectExtent l="0" t="0" r="15240" b="28575"/>
                      <wp:wrapNone/>
                      <wp:docPr id="293275006" name="Rechteck: abgerundete Ecken 29327500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5C6D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DDEA6" id="Rechteck: abgerundete Ecken 293275006" o:spid="_x0000_s2307" style="position:absolute;left:0;text-align:left;margin-left:-.45pt;margin-top:5.7pt;width:354.35pt;height:74.25pt;z-index:253621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U0ovA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KSZTSi8&#10;AgAAyQUAAA4AAAAAAAAAAAAAAAAALgIAAGRycy9lMm9Eb2MueG1sUEsBAi0AFAAGAAgAAAAhAO8y&#10;f+7cAAAACAEAAA8AAAAAAAAAAAAAAAAAFgUAAGRycy9kb3ducmV2LnhtbFBLBQYAAAAABAAEAPMA&#10;AAAfBgAAAAA=&#10;" filled="f" strokecolor="black [3213]" strokeweight=".5pt">
                      <v:textbox>
                        <w:txbxContent>
                          <w:p w14:paraId="3155C6D9" w14:textId="77777777" w:rsidR="00BD5E17" w:rsidRDefault="00BD5E17" w:rsidP="005721B8">
                            <w:pPr>
                              <w:jc w:val="center"/>
                            </w:pPr>
                            <w:r>
                              <w:t>x</w:t>
                            </w:r>
                          </w:p>
                        </w:txbxContent>
                      </v:textbox>
                      <w10:wrap anchory="line"/>
                    </v:roundrect>
                  </w:pict>
                </mc:Fallback>
              </mc:AlternateContent>
            </w:r>
          </w:p>
        </w:tc>
      </w:tr>
    </w:tbl>
    <w:p w14:paraId="6AD34510" w14:textId="77777777" w:rsidR="005721B8" w:rsidRPr="009F08DB" w:rsidRDefault="005721B8" w:rsidP="005721B8">
      <w:pPr>
        <w:pStyle w:val="Textkrper"/>
        <w:rPr>
          <w:lang w:val="de-DE"/>
        </w:rPr>
      </w:pPr>
    </w:p>
    <w:p w14:paraId="460D56F2" w14:textId="31B0FF80" w:rsidR="005721B8" w:rsidRPr="009F08DB" w:rsidRDefault="005721B8" w:rsidP="005721B8">
      <w:pPr>
        <w:pStyle w:val="Textkrper"/>
        <w:rPr>
          <w:lang w:val="de-DE"/>
        </w:rPr>
      </w:pPr>
    </w:p>
    <w:p w14:paraId="17F41193" w14:textId="5DBE1A51" w:rsidR="001D0000" w:rsidRDefault="001D0000" w:rsidP="005721B8">
      <w:pPr>
        <w:pStyle w:val="Textkrper"/>
        <w:rPr>
          <w:lang w:val="de-DE"/>
        </w:rPr>
      </w:pPr>
    </w:p>
    <w:p w14:paraId="61048884" w14:textId="77777777" w:rsidR="00C4597A" w:rsidRPr="009F08DB" w:rsidRDefault="00C4597A" w:rsidP="005721B8">
      <w:pPr>
        <w:pStyle w:val="Textkrper"/>
        <w:rPr>
          <w:lang w:val="de-DE"/>
        </w:rPr>
      </w:pPr>
    </w:p>
    <w:p w14:paraId="08CD5D8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3A7B1BE" w14:textId="77777777" w:rsidTr="00626664">
        <w:trPr>
          <w:trHeight w:val="1020"/>
        </w:trPr>
        <w:tc>
          <w:tcPr>
            <w:tcW w:w="2154" w:type="dxa"/>
            <w:shd w:val="clear" w:color="auto" w:fill="F2F2F2" w:themeFill="background1" w:themeFillShade="F2"/>
          </w:tcPr>
          <w:p w14:paraId="498AC9AE" w14:textId="1BB527C9"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C6801C8" w14:textId="47821267" w:rsidR="00626664" w:rsidRPr="009F08DB" w:rsidRDefault="00745279" w:rsidP="00190981">
            <w:pPr>
              <w:pStyle w:val="Textkrper"/>
              <w:tabs>
                <w:tab w:val="left" w:pos="284"/>
              </w:tabs>
              <w:spacing w:after="0"/>
              <w:rPr>
                <w:lang w:val="de-DE"/>
              </w:rPr>
            </w:pPr>
            <w:r w:rsidRPr="009F08DB">
              <w:rPr>
                <w:lang w:val="de-DE"/>
              </w:rPr>
              <w:t>ja/nein</w:t>
            </w:r>
          </w:p>
          <w:p w14:paraId="6D19533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65696" behindDoc="0" locked="0" layoutInCell="1" allowOverlap="1" wp14:anchorId="18DE287B" wp14:editId="1DC3B46D">
                      <wp:simplePos x="0" y="0"/>
                      <wp:positionH relativeFrom="column">
                        <wp:posOffset>635</wp:posOffset>
                      </wp:positionH>
                      <wp:positionV relativeFrom="paragraph">
                        <wp:posOffset>36195</wp:posOffset>
                      </wp:positionV>
                      <wp:extent cx="820800" cy="320400"/>
                      <wp:effectExtent l="0" t="0" r="17780" b="22860"/>
                      <wp:wrapNone/>
                      <wp:docPr id="293275007" name="Rechteck: abgerundete Ecken 2932750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A44B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DE287B" id="Rechteck: abgerundete Ecken 293275007" o:spid="_x0000_s2308" style="position:absolute;left:0;text-align:left;margin-left:.05pt;margin-top:2.85pt;width:64.65pt;height:25.25pt;z-index:25756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" filled="f" strokecolor="black [3213]" strokeweight=".5pt">
                      <v:textbox>
                        <w:txbxContent>
                          <w:p w14:paraId="42BA44B1" w14:textId="77777777" w:rsidR="00BD5E17" w:rsidRDefault="00BD5E17" w:rsidP="005721B8">
                            <w:pPr>
                              <w:jc w:val="center"/>
                            </w:pPr>
                            <w:r>
                              <w:t>x</w:t>
                            </w:r>
                          </w:p>
                        </w:txbxContent>
                      </v:textbox>
                    </v:roundrect>
                  </w:pict>
                </mc:Fallback>
              </mc:AlternateContent>
            </w:r>
          </w:p>
        </w:tc>
        <w:tc>
          <w:tcPr>
            <w:tcW w:w="5839" w:type="dxa"/>
            <w:shd w:val="clear" w:color="auto" w:fill="auto"/>
          </w:tcPr>
          <w:p w14:paraId="7F9B0F1E" w14:textId="37086E5B" w:rsidR="00626664" w:rsidRPr="009F08DB" w:rsidRDefault="00745279" w:rsidP="00190981">
            <w:pPr>
              <w:pStyle w:val="Textkrper"/>
              <w:tabs>
                <w:tab w:val="left" w:pos="284"/>
              </w:tabs>
              <w:spacing w:after="0"/>
              <w:rPr>
                <w:lang w:val="de-DE"/>
              </w:rPr>
            </w:pPr>
            <w:r w:rsidRPr="009F08DB">
              <w:rPr>
                <w:lang w:val="de-DE"/>
              </w:rPr>
              <w:t>Datum/Kurzzeichen</w:t>
            </w:r>
          </w:p>
          <w:p w14:paraId="7A9FE88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66720" behindDoc="0" locked="0" layoutInCell="1" allowOverlap="1" wp14:anchorId="77ED86D8" wp14:editId="6E5B1715">
                      <wp:simplePos x="0" y="0"/>
                      <wp:positionH relativeFrom="column">
                        <wp:posOffset>1746</wp:posOffset>
                      </wp:positionH>
                      <wp:positionV relativeFrom="line">
                        <wp:posOffset>32703</wp:posOffset>
                      </wp:positionV>
                      <wp:extent cx="3592354" cy="320400"/>
                      <wp:effectExtent l="0" t="0" r="27305" b="22860"/>
                      <wp:wrapNone/>
                      <wp:docPr id="293275008" name="Rechteck: abgerundete Ecken 29327500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A11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D86D8" id="Rechteck: abgerundete Ecken 293275008" o:spid="_x0000_s2309" style="position:absolute;left:0;text-align:left;margin-left:.15pt;margin-top:2.6pt;width:282.85pt;height:25.25pt;z-index:257566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" filled="f" strokecolor="black [3213]" strokeweight=".5pt">
                      <v:textbox>
                        <w:txbxContent>
                          <w:p w14:paraId="7EEA11ED" w14:textId="77777777" w:rsidR="00BD5E17" w:rsidRDefault="00BD5E17" w:rsidP="005721B8">
                            <w:pPr>
                              <w:jc w:val="center"/>
                            </w:pPr>
                            <w:r>
                              <w:t>x</w:t>
                            </w:r>
                          </w:p>
                        </w:txbxContent>
                      </v:textbox>
                      <w10:wrap anchory="line"/>
                    </v:roundrect>
                  </w:pict>
                </mc:Fallback>
              </mc:AlternateContent>
            </w:r>
          </w:p>
        </w:tc>
      </w:tr>
      <w:tr w:rsidR="00626664" w:rsidRPr="009F08DB" w14:paraId="5E4FD34A" w14:textId="77777777" w:rsidTr="00626664">
        <w:trPr>
          <w:trHeight w:val="1020"/>
        </w:trPr>
        <w:tc>
          <w:tcPr>
            <w:tcW w:w="2154" w:type="dxa"/>
            <w:shd w:val="clear" w:color="auto" w:fill="F2F2F2" w:themeFill="background1" w:themeFillShade="F2"/>
          </w:tcPr>
          <w:p w14:paraId="335AC33B" w14:textId="48918ED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C0075EA" w14:textId="6013E0D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67744" behindDoc="0" locked="0" layoutInCell="1" allowOverlap="1" wp14:anchorId="37918255" wp14:editId="6441BA8A">
                      <wp:simplePos x="0" y="0"/>
                      <wp:positionH relativeFrom="column">
                        <wp:posOffset>-5715</wp:posOffset>
                      </wp:positionH>
                      <wp:positionV relativeFrom="line">
                        <wp:posOffset>252095</wp:posOffset>
                      </wp:positionV>
                      <wp:extent cx="4500000" cy="320400"/>
                      <wp:effectExtent l="0" t="0" r="15240" b="22860"/>
                      <wp:wrapNone/>
                      <wp:docPr id="293275009" name="Rechteck: abgerundete Ecken 29327500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EAE8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18255" id="Rechteck: abgerundete Ecken 293275009" o:spid="_x0000_s2310" style="position:absolute;left:0;text-align:left;margin-left:-.45pt;margin-top:19.85pt;width:354.35pt;height:25.25pt;z-index:257567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ABl3m28&#10;AgAAyQUAAA4AAAAAAAAAAAAAAAAALgIAAGRycy9lMm9Eb2MueG1sUEsBAi0AFAAGAAgAAAAhAHhH&#10;TL3cAAAABwEAAA8AAAAAAAAAAAAAAAAAFgUAAGRycy9kb3ducmV2LnhtbFBLBQYAAAAABAAEAPMA&#10;AAAfBgAAAAA=&#10;" filled="f" strokecolor="black [3213]" strokeweight=".5pt">
                      <v:textbox>
                        <w:txbxContent>
                          <w:p w14:paraId="74BEAE8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8B876C9" w14:textId="77777777" w:rsidR="00626664" w:rsidRPr="009F08DB" w:rsidRDefault="00626664" w:rsidP="00190981">
            <w:pPr>
              <w:pStyle w:val="Textkrper"/>
              <w:tabs>
                <w:tab w:val="left" w:pos="284"/>
              </w:tabs>
              <w:spacing w:after="0"/>
              <w:rPr>
                <w:lang w:val="de-DE"/>
              </w:rPr>
            </w:pPr>
          </w:p>
        </w:tc>
      </w:tr>
    </w:tbl>
    <w:p w14:paraId="37699C71" w14:textId="77777777" w:rsidR="005721B8" w:rsidRPr="009F08DB" w:rsidRDefault="005721B8" w:rsidP="005721B8">
      <w:pPr>
        <w:rPr>
          <w:rFonts w:ascii="Arial" w:hAnsi="Arial"/>
          <w:lang w:val="de-DE"/>
        </w:rPr>
      </w:pPr>
      <w:r w:rsidRPr="009F08DB">
        <w:rPr>
          <w:lang w:val="de-DE"/>
        </w:rPr>
        <w:br w:type="page"/>
      </w:r>
    </w:p>
    <w:p w14:paraId="69A37DBB" w14:textId="2BFB7670" w:rsidR="005721B8" w:rsidRPr="009F08DB" w:rsidRDefault="001D0000" w:rsidP="00897659">
      <w:pPr>
        <w:pStyle w:val="berschrift3nummeriert"/>
        <w:rPr>
          <w:lang w:val="de-DE"/>
        </w:rPr>
      </w:pPr>
      <w:bookmarkStart w:id="83" w:name="_Toc118817612"/>
      <w:r w:rsidRPr="009F08DB">
        <w:rPr>
          <w:lang w:val="de-DE"/>
        </w:rPr>
        <w:lastRenderedPageBreak/>
        <w:t xml:space="preserve">FLT 87: </w:t>
      </w:r>
      <w:r w:rsidR="0089525A" w:rsidRPr="009F08DB">
        <w:rPr>
          <w:lang w:val="de-DE"/>
        </w:rPr>
        <w:t>BESCHUTZUNG</w:t>
      </w:r>
      <w:r w:rsidRPr="009F08DB">
        <w:rPr>
          <w:lang w:val="de-DE"/>
        </w:rPr>
        <w:t xml:space="preserve"> 7 </w:t>
      </w:r>
      <w:r w:rsidR="0089525A" w:rsidRPr="009F08DB">
        <w:rPr>
          <w:lang w:val="de-DE"/>
        </w:rPr>
        <w:t>OFFEN</w:t>
      </w:r>
      <w:bookmarkEnd w:id="83"/>
    </w:p>
    <w:p w14:paraId="401B513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F71BE88" w14:textId="77777777" w:rsidTr="001D0000">
        <w:trPr>
          <w:trHeight w:val="211"/>
        </w:trPr>
        <w:tc>
          <w:tcPr>
            <w:tcW w:w="2154" w:type="dxa"/>
            <w:shd w:val="clear" w:color="auto" w:fill="F2F2F2" w:themeFill="background1" w:themeFillShade="F2"/>
          </w:tcPr>
          <w:p w14:paraId="730876FC" w14:textId="726C5F4E" w:rsidR="005721B8" w:rsidRPr="009F08DB" w:rsidRDefault="00D8280B" w:rsidP="00190981">
            <w:pPr>
              <w:pStyle w:val="Textkrper"/>
              <w:spacing w:after="0"/>
              <w:rPr>
                <w:b/>
                <w:lang w:val="de-DE"/>
              </w:rPr>
            </w:pPr>
            <w:r w:rsidRPr="009F08DB">
              <w:rPr>
                <w:b/>
                <w:lang w:val="de-DE"/>
              </w:rPr>
              <w:t>Testziel</w:t>
            </w:r>
          </w:p>
        </w:tc>
        <w:tc>
          <w:tcPr>
            <w:tcW w:w="7257" w:type="dxa"/>
          </w:tcPr>
          <w:p w14:paraId="0F0C1C9D" w14:textId="0911FA2A" w:rsidR="005721B8" w:rsidRPr="009F08DB" w:rsidRDefault="00A7704C" w:rsidP="00190981">
            <w:pPr>
              <w:pStyle w:val="BulletTabtext"/>
              <w:rPr>
                <w:lang w:val="de-DE"/>
              </w:rPr>
            </w:pPr>
            <w:r w:rsidRPr="009F08DB">
              <w:rPr>
                <w:lang w:val="de-DE"/>
              </w:rPr>
              <w:t>Test, ob die richtige Störmeldung im Bedienfeld erscheint</w:t>
            </w:r>
          </w:p>
          <w:p w14:paraId="26C99BFB" w14:textId="55D95E86" w:rsidR="001D0000" w:rsidRPr="009F08DB" w:rsidRDefault="001D0000" w:rsidP="001D0000">
            <w:pPr>
              <w:pStyle w:val="Abstandshalter"/>
              <w:rPr>
                <w:lang w:val="de-DE"/>
              </w:rPr>
            </w:pPr>
          </w:p>
        </w:tc>
      </w:tr>
      <w:tr w:rsidR="005721B8" w:rsidRPr="00897659" w14:paraId="0B3D7572" w14:textId="77777777" w:rsidTr="00190981">
        <w:trPr>
          <w:trHeight w:val="170"/>
        </w:trPr>
        <w:tc>
          <w:tcPr>
            <w:tcW w:w="2154" w:type="dxa"/>
          </w:tcPr>
          <w:p w14:paraId="69A732C8" w14:textId="77777777" w:rsidR="005721B8" w:rsidRPr="009F08DB" w:rsidRDefault="005721B8" w:rsidP="00190981">
            <w:pPr>
              <w:pStyle w:val="Textkrper"/>
              <w:spacing w:before="0" w:after="0"/>
              <w:rPr>
                <w:sz w:val="8"/>
                <w:szCs w:val="8"/>
                <w:lang w:val="de-DE"/>
              </w:rPr>
            </w:pPr>
          </w:p>
        </w:tc>
        <w:tc>
          <w:tcPr>
            <w:tcW w:w="7257" w:type="dxa"/>
          </w:tcPr>
          <w:p w14:paraId="4E541885" w14:textId="77777777" w:rsidR="005721B8" w:rsidRPr="009F08DB" w:rsidRDefault="005721B8" w:rsidP="00190981">
            <w:pPr>
              <w:pStyle w:val="Textkrper"/>
              <w:spacing w:before="0" w:after="0"/>
              <w:rPr>
                <w:sz w:val="8"/>
                <w:szCs w:val="8"/>
                <w:lang w:val="de-DE"/>
              </w:rPr>
            </w:pPr>
          </w:p>
        </w:tc>
      </w:tr>
      <w:tr w:rsidR="005721B8" w:rsidRPr="009F08DB" w14:paraId="43D72F63" w14:textId="77777777" w:rsidTr="00190981">
        <w:trPr>
          <w:trHeight w:val="471"/>
        </w:trPr>
        <w:tc>
          <w:tcPr>
            <w:tcW w:w="2154" w:type="dxa"/>
            <w:shd w:val="clear" w:color="auto" w:fill="F2F2F2" w:themeFill="background1" w:themeFillShade="F2"/>
          </w:tcPr>
          <w:p w14:paraId="4FCF42B2" w14:textId="2D7F3C65" w:rsidR="005721B8" w:rsidRPr="009F08DB" w:rsidRDefault="00D8280B" w:rsidP="00190981">
            <w:pPr>
              <w:pStyle w:val="Textkrper"/>
              <w:spacing w:after="0"/>
              <w:rPr>
                <w:b/>
                <w:lang w:val="de-DE"/>
              </w:rPr>
            </w:pPr>
            <w:r w:rsidRPr="009F08DB">
              <w:rPr>
                <w:b/>
                <w:lang w:val="de-DE"/>
              </w:rPr>
              <w:t>Testdurchführung</w:t>
            </w:r>
          </w:p>
        </w:tc>
        <w:tc>
          <w:tcPr>
            <w:tcW w:w="7257" w:type="dxa"/>
          </w:tcPr>
          <w:p w14:paraId="5D3E8DEA" w14:textId="77777777" w:rsidR="005721B8" w:rsidRPr="009F08DB" w:rsidRDefault="005721B8" w:rsidP="00190981">
            <w:pPr>
              <w:pStyle w:val="Textkrper"/>
              <w:spacing w:after="0"/>
              <w:rPr>
                <w:lang w:val="de-DE"/>
              </w:rPr>
            </w:pPr>
          </w:p>
        </w:tc>
      </w:tr>
      <w:tr w:rsidR="005721B8" w:rsidRPr="009F08DB" w14:paraId="0736F4F8" w14:textId="77777777" w:rsidTr="001D0000">
        <w:trPr>
          <w:trHeight w:val="271"/>
        </w:trPr>
        <w:tc>
          <w:tcPr>
            <w:tcW w:w="2154" w:type="dxa"/>
            <w:shd w:val="clear" w:color="auto" w:fill="F2F2F2" w:themeFill="background1" w:themeFillShade="F2"/>
          </w:tcPr>
          <w:p w14:paraId="4EC670AF" w14:textId="293F375B" w:rsidR="005721B8" w:rsidRPr="009F08DB" w:rsidRDefault="00D41D58" w:rsidP="00190981">
            <w:pPr>
              <w:pStyle w:val="Textkrper"/>
              <w:spacing w:after="0"/>
              <w:rPr>
                <w:lang w:val="de-DE"/>
              </w:rPr>
            </w:pPr>
            <w:r w:rsidRPr="009F08DB">
              <w:rPr>
                <w:lang w:val="de-DE"/>
              </w:rPr>
              <w:t>Testvoraussetzungen</w:t>
            </w:r>
          </w:p>
        </w:tc>
        <w:tc>
          <w:tcPr>
            <w:tcW w:w="7257" w:type="dxa"/>
          </w:tcPr>
          <w:p w14:paraId="031465CB" w14:textId="605124C0" w:rsidR="005721B8" w:rsidRPr="009F08DB" w:rsidRDefault="00AE36C0" w:rsidP="001D0000">
            <w:pPr>
              <w:pStyle w:val="BulletTabtext"/>
              <w:rPr>
                <w:lang w:val="de-DE"/>
              </w:rPr>
            </w:pPr>
            <w:r w:rsidRPr="009F08DB">
              <w:rPr>
                <w:lang w:val="de-DE"/>
              </w:rPr>
              <w:t>Maschine ist im Automatikbetrieb bereit</w:t>
            </w:r>
          </w:p>
          <w:p w14:paraId="11DA8542" w14:textId="4A142D23" w:rsidR="001D0000" w:rsidRPr="009F08DB" w:rsidRDefault="001D0000" w:rsidP="001D0000">
            <w:pPr>
              <w:pStyle w:val="Abstandshalter"/>
              <w:rPr>
                <w:lang w:val="de-DE"/>
              </w:rPr>
            </w:pPr>
          </w:p>
        </w:tc>
      </w:tr>
      <w:tr w:rsidR="005721B8" w:rsidRPr="009F08DB" w14:paraId="2866D915" w14:textId="77777777" w:rsidTr="001D0000">
        <w:trPr>
          <w:trHeight w:val="278"/>
        </w:trPr>
        <w:tc>
          <w:tcPr>
            <w:tcW w:w="2154" w:type="dxa"/>
            <w:shd w:val="clear" w:color="auto" w:fill="F2F2F2" w:themeFill="background1" w:themeFillShade="F2"/>
          </w:tcPr>
          <w:p w14:paraId="62608637" w14:textId="3EEFA7E7" w:rsidR="005721B8" w:rsidRPr="009F08DB" w:rsidRDefault="00D8280B" w:rsidP="00190981">
            <w:pPr>
              <w:pStyle w:val="Textkrper"/>
              <w:spacing w:after="0"/>
              <w:rPr>
                <w:lang w:val="de-DE"/>
              </w:rPr>
            </w:pPr>
            <w:r w:rsidRPr="009F08DB">
              <w:rPr>
                <w:lang w:val="de-DE"/>
              </w:rPr>
              <w:t>Erforderliche Tätigkeit</w:t>
            </w:r>
          </w:p>
        </w:tc>
        <w:tc>
          <w:tcPr>
            <w:tcW w:w="7257" w:type="dxa"/>
          </w:tcPr>
          <w:p w14:paraId="58C578D6" w14:textId="4F3B8384" w:rsidR="005721B8" w:rsidRPr="009F08DB" w:rsidRDefault="0089525A" w:rsidP="001D0000">
            <w:pPr>
              <w:pStyle w:val="BulletTabtext"/>
              <w:rPr>
                <w:lang w:val="de-DE"/>
              </w:rPr>
            </w:pPr>
            <w:r w:rsidRPr="009F08DB">
              <w:rPr>
                <w:lang w:val="de-DE"/>
              </w:rPr>
              <w:t xml:space="preserve">Schutztür </w:t>
            </w:r>
            <w:r w:rsidR="00015429" w:rsidRPr="009F08DB">
              <w:rPr>
                <w:lang w:val="de-DE"/>
              </w:rPr>
              <w:t xml:space="preserve">7 </w:t>
            </w:r>
            <w:r w:rsidRPr="009F08DB">
              <w:rPr>
                <w:lang w:val="de-DE"/>
              </w:rPr>
              <w:t>öffnen</w:t>
            </w:r>
          </w:p>
          <w:p w14:paraId="7BDB555D" w14:textId="2F6BE1E2" w:rsidR="001D0000" w:rsidRPr="009F08DB" w:rsidRDefault="001D0000" w:rsidP="001D0000">
            <w:pPr>
              <w:pStyle w:val="Abstandshalter"/>
              <w:rPr>
                <w:lang w:val="de-DE"/>
              </w:rPr>
            </w:pPr>
          </w:p>
        </w:tc>
      </w:tr>
      <w:tr w:rsidR="005721B8" w:rsidRPr="00897659" w14:paraId="20C04C7E" w14:textId="77777777" w:rsidTr="00190981">
        <w:trPr>
          <w:trHeight w:val="697"/>
        </w:trPr>
        <w:tc>
          <w:tcPr>
            <w:tcW w:w="2154" w:type="dxa"/>
            <w:shd w:val="clear" w:color="auto" w:fill="F2F2F2" w:themeFill="background1" w:themeFillShade="F2"/>
          </w:tcPr>
          <w:p w14:paraId="0CA2BDB1" w14:textId="7BA11E55" w:rsidR="005721B8" w:rsidRPr="009F08DB" w:rsidRDefault="008C23D6" w:rsidP="00190981">
            <w:pPr>
              <w:pStyle w:val="Textkrper"/>
              <w:spacing w:after="0"/>
              <w:rPr>
                <w:lang w:val="de-DE"/>
              </w:rPr>
            </w:pPr>
            <w:r w:rsidRPr="009F08DB">
              <w:rPr>
                <w:lang w:val="de-DE"/>
              </w:rPr>
              <w:t>Folge</w:t>
            </w:r>
          </w:p>
        </w:tc>
        <w:tc>
          <w:tcPr>
            <w:tcW w:w="7257" w:type="dxa"/>
          </w:tcPr>
          <w:p w14:paraId="3F0B92A9" w14:textId="4ADE4A07" w:rsidR="001D0000" w:rsidRPr="009F08DB" w:rsidRDefault="00762C1A" w:rsidP="001D0000">
            <w:pPr>
              <w:pStyle w:val="BulletTabtext"/>
              <w:rPr>
                <w:lang w:val="de-DE"/>
              </w:rPr>
            </w:pPr>
            <w:r w:rsidRPr="009F08DB">
              <w:rPr>
                <w:lang w:val="de-DE"/>
              </w:rPr>
              <w:t>Störmeldung erscheint im Bedienfeld</w:t>
            </w:r>
          </w:p>
          <w:p w14:paraId="22100D9E" w14:textId="105903F6" w:rsidR="005721B8" w:rsidRPr="009F08DB" w:rsidRDefault="000A4CB7" w:rsidP="001D0000">
            <w:pPr>
              <w:pStyle w:val="BulletTabtext"/>
              <w:rPr>
                <w:lang w:val="de-DE"/>
              </w:rPr>
            </w:pPr>
            <w:r w:rsidRPr="009F08DB">
              <w:rPr>
                <w:lang w:val="de-DE"/>
              </w:rPr>
              <w:t>Maschine kann nicht gestartet werden, solange Störmeldung aktiv ist</w:t>
            </w:r>
          </w:p>
          <w:p w14:paraId="1FA1E44E" w14:textId="524AFE71" w:rsidR="001D0000" w:rsidRPr="009F08DB" w:rsidRDefault="001D0000" w:rsidP="001D0000">
            <w:pPr>
              <w:pStyle w:val="Abstandshalter"/>
              <w:rPr>
                <w:lang w:val="de-DE"/>
              </w:rPr>
            </w:pPr>
          </w:p>
        </w:tc>
      </w:tr>
      <w:tr w:rsidR="005721B8" w:rsidRPr="00897659" w14:paraId="3B1EC15B" w14:textId="77777777" w:rsidTr="001D0000">
        <w:trPr>
          <w:trHeight w:val="356"/>
        </w:trPr>
        <w:tc>
          <w:tcPr>
            <w:tcW w:w="2154" w:type="dxa"/>
            <w:shd w:val="clear" w:color="auto" w:fill="F2F2F2" w:themeFill="background1" w:themeFillShade="F2"/>
          </w:tcPr>
          <w:p w14:paraId="0C43548B" w14:textId="79D65F43" w:rsidR="005721B8" w:rsidRPr="009F08DB" w:rsidRDefault="00D8280B" w:rsidP="00190981">
            <w:pPr>
              <w:pStyle w:val="Textkrper"/>
              <w:spacing w:after="0"/>
              <w:rPr>
                <w:lang w:val="de-DE"/>
              </w:rPr>
            </w:pPr>
            <w:r w:rsidRPr="009F08DB">
              <w:rPr>
                <w:lang w:val="de-DE"/>
              </w:rPr>
              <w:t>Kommentare</w:t>
            </w:r>
          </w:p>
        </w:tc>
        <w:tc>
          <w:tcPr>
            <w:tcW w:w="7257" w:type="dxa"/>
          </w:tcPr>
          <w:p w14:paraId="166BF7C6" w14:textId="74DB2D12" w:rsidR="005721B8" w:rsidRPr="009F08DB" w:rsidRDefault="00015429" w:rsidP="001D0000">
            <w:pPr>
              <w:pStyle w:val="BulletTabtext"/>
              <w:rPr>
                <w:lang w:val="de-DE"/>
              </w:rPr>
            </w:pPr>
            <w:r w:rsidRPr="009F08DB">
              <w:rPr>
                <w:lang w:val="de-DE"/>
              </w:rPr>
              <w:t>Test kann nur bei Stillstand der Maschine durchgeführt werden, da während des Betriebes die Beschutzung verriegelt ist</w:t>
            </w:r>
          </w:p>
          <w:p w14:paraId="743F4AA0" w14:textId="470B453C" w:rsidR="001D0000" w:rsidRPr="009F08DB" w:rsidRDefault="001D0000" w:rsidP="001D0000">
            <w:pPr>
              <w:pStyle w:val="Abstandshalter"/>
              <w:rPr>
                <w:lang w:val="de-DE"/>
              </w:rPr>
            </w:pPr>
          </w:p>
        </w:tc>
      </w:tr>
      <w:tr w:rsidR="005721B8" w:rsidRPr="009F08DB" w14:paraId="2998FE74" w14:textId="77777777" w:rsidTr="00190981">
        <w:trPr>
          <w:trHeight w:val="697"/>
        </w:trPr>
        <w:tc>
          <w:tcPr>
            <w:tcW w:w="2154" w:type="dxa"/>
            <w:shd w:val="clear" w:color="auto" w:fill="F2F2F2" w:themeFill="background1" w:themeFillShade="F2"/>
          </w:tcPr>
          <w:p w14:paraId="628426D3" w14:textId="71B63515" w:rsidR="005721B8" w:rsidRPr="009F08DB" w:rsidRDefault="00D41D58" w:rsidP="00190981">
            <w:pPr>
              <w:pStyle w:val="Textkrper"/>
              <w:spacing w:after="0"/>
              <w:rPr>
                <w:lang w:val="de-DE"/>
              </w:rPr>
            </w:pPr>
            <w:r w:rsidRPr="009F08DB">
              <w:rPr>
                <w:lang w:val="de-DE"/>
              </w:rPr>
              <w:t>Quittierung</w:t>
            </w:r>
          </w:p>
        </w:tc>
        <w:tc>
          <w:tcPr>
            <w:tcW w:w="7257" w:type="dxa"/>
          </w:tcPr>
          <w:p w14:paraId="7BE1976B" w14:textId="2CFC9332" w:rsidR="001D0000" w:rsidRPr="009F08DB" w:rsidRDefault="0089525A" w:rsidP="001D0000">
            <w:pPr>
              <w:pStyle w:val="BulletTabtext"/>
              <w:rPr>
                <w:lang w:val="de-DE"/>
              </w:rPr>
            </w:pPr>
            <w:r w:rsidRPr="009F08DB">
              <w:rPr>
                <w:lang w:val="de-DE"/>
              </w:rPr>
              <w:t>Schutztür</w:t>
            </w:r>
            <w:r w:rsidR="00015429" w:rsidRPr="009F08DB">
              <w:rPr>
                <w:lang w:val="de-DE"/>
              </w:rPr>
              <w:t xml:space="preserve"> 7</w:t>
            </w:r>
            <w:r w:rsidRPr="009F08DB">
              <w:rPr>
                <w:lang w:val="de-DE"/>
              </w:rPr>
              <w:t xml:space="preserve"> schließen</w:t>
            </w:r>
          </w:p>
          <w:p w14:paraId="54E94D6C" w14:textId="2F035681" w:rsidR="005721B8" w:rsidRPr="009F08DB" w:rsidRDefault="00762C1A" w:rsidP="001D0000">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A188451" w14:textId="23FDA680" w:rsidR="001D0000" w:rsidRPr="009F08DB" w:rsidRDefault="001D0000" w:rsidP="001D0000">
            <w:pPr>
              <w:pStyle w:val="Abstandshalter"/>
              <w:rPr>
                <w:lang w:val="de-DE"/>
              </w:rPr>
            </w:pPr>
          </w:p>
        </w:tc>
      </w:tr>
    </w:tbl>
    <w:p w14:paraId="6D66789C"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5EDAA6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F2DFC06" w14:textId="4F8B5EC6"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22A35B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85A9407" w14:textId="436947F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429D6B4" w14:textId="77777777" w:rsidTr="00190981">
        <w:trPr>
          <w:trHeight w:val="697"/>
        </w:trPr>
        <w:tc>
          <w:tcPr>
            <w:tcW w:w="2154" w:type="dxa"/>
            <w:tcBorders>
              <w:bottom w:val="nil"/>
            </w:tcBorders>
            <w:shd w:val="clear" w:color="auto" w:fill="F2F2F2" w:themeFill="background1" w:themeFillShade="F2"/>
          </w:tcPr>
          <w:p w14:paraId="29AE4346" w14:textId="6A4438D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D57ADD2" w14:textId="1B47FFD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47B41F8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25344" behindDoc="0" locked="0" layoutInCell="1" allowOverlap="1" wp14:anchorId="489E1ACC" wp14:editId="7476D5B4">
                      <wp:simplePos x="0" y="0"/>
                      <wp:positionH relativeFrom="column">
                        <wp:posOffset>-36195</wp:posOffset>
                      </wp:positionH>
                      <wp:positionV relativeFrom="line">
                        <wp:posOffset>36195</wp:posOffset>
                      </wp:positionV>
                      <wp:extent cx="820800" cy="320400"/>
                      <wp:effectExtent l="0" t="0" r="17780" b="22860"/>
                      <wp:wrapNone/>
                      <wp:docPr id="293275010" name="Rechteck: abgerundete Ecken 29327501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A4D9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9E1ACC" id="Rechteck: abgerundete Ecken 293275010" o:spid="_x0000_s2311" style="position:absolute;left:0;text-align:left;margin-left:-2.85pt;margin-top:2.85pt;width:64.65pt;height:25.25pt;z-index:25362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C0f9Jr0C&#10;AADIBQAADgAAAAAAAAAAAAAAAAAuAgAAZHJzL2Uyb0RvYy54bWxQSwECLQAUAAYACAAAACEANZNe&#10;dtoAAAAHAQAADwAAAAAAAAAAAAAAAAAXBQAAZHJzL2Rvd25yZXYueG1sUEsFBgAAAAAEAAQA8wAA&#10;AB4GAAAAAA==&#10;" filled="f" strokecolor="black [3213]" strokeweight=".5pt">
                      <v:textbox>
                        <w:txbxContent>
                          <w:p w14:paraId="523A4D94" w14:textId="77777777" w:rsidR="00BD5E17" w:rsidRDefault="00BD5E17" w:rsidP="005721B8">
                            <w:pPr>
                              <w:jc w:val="center"/>
                            </w:pPr>
                            <w:r>
                              <w:t>x</w:t>
                            </w:r>
                          </w:p>
                        </w:txbxContent>
                      </v:textbox>
                      <w10:wrap anchory="line"/>
                    </v:roundrect>
                  </w:pict>
                </mc:Fallback>
              </mc:AlternateContent>
            </w:r>
          </w:p>
        </w:tc>
      </w:tr>
      <w:tr w:rsidR="005721B8" w:rsidRPr="00897659" w14:paraId="6A579C0E" w14:textId="77777777" w:rsidTr="00190981">
        <w:trPr>
          <w:trHeight w:val="697"/>
        </w:trPr>
        <w:tc>
          <w:tcPr>
            <w:tcW w:w="2154" w:type="dxa"/>
            <w:tcBorders>
              <w:top w:val="nil"/>
              <w:bottom w:val="nil"/>
            </w:tcBorders>
            <w:shd w:val="clear" w:color="auto" w:fill="F2F2F2" w:themeFill="background1" w:themeFillShade="F2"/>
          </w:tcPr>
          <w:p w14:paraId="341EA9BB" w14:textId="77777777" w:rsidR="005721B8" w:rsidRPr="009F08DB" w:rsidRDefault="005721B8" w:rsidP="00190981">
            <w:pPr>
              <w:pStyle w:val="Textkrper"/>
              <w:spacing w:after="0"/>
              <w:rPr>
                <w:lang w:val="de-DE"/>
              </w:rPr>
            </w:pPr>
          </w:p>
        </w:tc>
        <w:tc>
          <w:tcPr>
            <w:tcW w:w="5839" w:type="dxa"/>
            <w:tcBorders>
              <w:top w:val="nil"/>
              <w:bottom w:val="nil"/>
            </w:tcBorders>
          </w:tcPr>
          <w:p w14:paraId="17624BD2" w14:textId="21ABBB03"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103657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32512" behindDoc="0" locked="0" layoutInCell="1" allowOverlap="1" wp14:anchorId="0DF1532E" wp14:editId="7E10B7B1">
                      <wp:simplePos x="0" y="0"/>
                      <wp:positionH relativeFrom="column">
                        <wp:posOffset>-36195</wp:posOffset>
                      </wp:positionH>
                      <wp:positionV relativeFrom="line">
                        <wp:posOffset>36195</wp:posOffset>
                      </wp:positionV>
                      <wp:extent cx="820800" cy="320400"/>
                      <wp:effectExtent l="0" t="0" r="17780" b="22860"/>
                      <wp:wrapNone/>
                      <wp:docPr id="293275011" name="Rechteck: abgerundete Ecken 2932750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0D3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1532E" id="Rechteck: abgerundete Ecken 293275011" o:spid="_x0000_s2312" style="position:absolute;left:0;text-align:left;margin-left:-2.85pt;margin-top:2.85pt;width:64.65pt;height:25.25pt;z-index:2536325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kg5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rCSDm+&#10;AgAAyAUAAA4AAAAAAAAAAAAAAAAALgIAAGRycy9lMm9Eb2MueG1sUEsBAi0AFAAGAAgAAAAhADWT&#10;XnbaAAAABwEAAA8AAAAAAAAAAAAAAAAAGAUAAGRycy9kb3ducmV2LnhtbFBLBQYAAAAABAAEAPMA&#10;AAAfBgAAAAA=&#10;" filled="f" strokecolor="black [3213]" strokeweight=".5pt">
                      <v:textbox>
                        <w:txbxContent>
                          <w:p w14:paraId="21BF0D32" w14:textId="77777777" w:rsidR="00BD5E17" w:rsidRDefault="00BD5E17" w:rsidP="005721B8">
                            <w:pPr>
                              <w:jc w:val="center"/>
                            </w:pPr>
                            <w:r>
                              <w:t>x</w:t>
                            </w:r>
                          </w:p>
                        </w:txbxContent>
                      </v:textbox>
                      <w10:wrap anchory="line"/>
                    </v:roundrect>
                  </w:pict>
                </mc:Fallback>
              </mc:AlternateContent>
            </w:r>
          </w:p>
        </w:tc>
      </w:tr>
      <w:tr w:rsidR="005721B8" w:rsidRPr="009F08DB" w14:paraId="5DE0B8E6" w14:textId="77777777" w:rsidTr="00190981">
        <w:trPr>
          <w:trHeight w:val="1701"/>
        </w:trPr>
        <w:tc>
          <w:tcPr>
            <w:tcW w:w="2154" w:type="dxa"/>
            <w:shd w:val="clear" w:color="auto" w:fill="F2F2F2" w:themeFill="background1" w:themeFillShade="F2"/>
          </w:tcPr>
          <w:p w14:paraId="3E99BB10" w14:textId="297EC12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AAA2F2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29440" behindDoc="0" locked="0" layoutInCell="1" allowOverlap="1" wp14:anchorId="408AB247" wp14:editId="23E63319">
                      <wp:simplePos x="0" y="0"/>
                      <wp:positionH relativeFrom="column">
                        <wp:posOffset>-5715</wp:posOffset>
                      </wp:positionH>
                      <wp:positionV relativeFrom="line">
                        <wp:posOffset>72390</wp:posOffset>
                      </wp:positionV>
                      <wp:extent cx="4500000" cy="942975"/>
                      <wp:effectExtent l="0" t="0" r="15240" b="28575"/>
                      <wp:wrapNone/>
                      <wp:docPr id="293275014" name="Rechteck: abgerundete Ecken 29327501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36F8B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AB247" id="Rechteck: abgerundete Ecken 293275014" o:spid="_x0000_s2313" style="position:absolute;left:0;text-align:left;margin-left:-.45pt;margin-top:5.7pt;width:354.35pt;height:74.25pt;z-index:253629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nJfg&#10;Ar4CAADJBQAADgAAAAAAAAAAAAAAAAAuAgAAZHJzL2Uyb0RvYy54bWxQSwECLQAUAAYACAAAACEA&#10;7zJ/7twAAAAIAQAADwAAAAAAAAAAAAAAAAAYBQAAZHJzL2Rvd25yZXYueG1sUEsFBgAAAAAEAAQA&#10;8wAAACEGAAAAAA==&#10;" filled="f" strokecolor="black [3213]" strokeweight=".5pt">
                      <v:textbox>
                        <w:txbxContent>
                          <w:p w14:paraId="2536F8B2" w14:textId="77777777" w:rsidR="00BD5E17" w:rsidRDefault="00BD5E17" w:rsidP="005721B8">
                            <w:pPr>
                              <w:jc w:val="center"/>
                            </w:pPr>
                            <w:r>
                              <w:t>x</w:t>
                            </w:r>
                          </w:p>
                        </w:txbxContent>
                      </v:textbox>
                      <w10:wrap anchory="line"/>
                    </v:roundrect>
                  </w:pict>
                </mc:Fallback>
              </mc:AlternateContent>
            </w:r>
          </w:p>
        </w:tc>
      </w:tr>
    </w:tbl>
    <w:p w14:paraId="11222A72" w14:textId="77777777" w:rsidR="005721B8" w:rsidRPr="009F08DB" w:rsidRDefault="005721B8" w:rsidP="005721B8">
      <w:pPr>
        <w:pStyle w:val="Textkrper"/>
        <w:rPr>
          <w:lang w:val="de-DE"/>
        </w:rPr>
      </w:pPr>
    </w:p>
    <w:p w14:paraId="66C3178D" w14:textId="3D2B138B" w:rsidR="005721B8" w:rsidRPr="009F08DB" w:rsidRDefault="005721B8" w:rsidP="005721B8">
      <w:pPr>
        <w:pStyle w:val="Textkrper"/>
        <w:rPr>
          <w:lang w:val="de-DE"/>
        </w:rPr>
      </w:pPr>
    </w:p>
    <w:p w14:paraId="0BFB40DB" w14:textId="0BFC470A" w:rsidR="001D0000" w:rsidRDefault="001D0000" w:rsidP="005721B8">
      <w:pPr>
        <w:pStyle w:val="Textkrper"/>
        <w:rPr>
          <w:lang w:val="de-DE"/>
        </w:rPr>
      </w:pPr>
    </w:p>
    <w:p w14:paraId="683DF6EA" w14:textId="0068480F" w:rsidR="00C4597A" w:rsidRDefault="00C4597A" w:rsidP="005721B8">
      <w:pPr>
        <w:pStyle w:val="Textkrper"/>
        <w:rPr>
          <w:lang w:val="de-DE"/>
        </w:rPr>
      </w:pPr>
    </w:p>
    <w:p w14:paraId="3BA10E43" w14:textId="77777777" w:rsidR="00C4597A" w:rsidRPr="009F08DB" w:rsidRDefault="00C4597A" w:rsidP="005721B8">
      <w:pPr>
        <w:pStyle w:val="Textkrper"/>
        <w:rPr>
          <w:lang w:val="de-DE"/>
        </w:rPr>
      </w:pPr>
    </w:p>
    <w:p w14:paraId="656B68A4"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BA5961C" w14:textId="77777777" w:rsidTr="00626664">
        <w:trPr>
          <w:trHeight w:val="1020"/>
        </w:trPr>
        <w:tc>
          <w:tcPr>
            <w:tcW w:w="2154" w:type="dxa"/>
            <w:shd w:val="clear" w:color="auto" w:fill="F2F2F2" w:themeFill="background1" w:themeFillShade="F2"/>
          </w:tcPr>
          <w:p w14:paraId="649A5569" w14:textId="6EDD8BE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FCB8453" w14:textId="767D0C54" w:rsidR="00626664" w:rsidRPr="009F08DB" w:rsidRDefault="00745279" w:rsidP="00190981">
            <w:pPr>
              <w:pStyle w:val="Textkrper"/>
              <w:tabs>
                <w:tab w:val="left" w:pos="284"/>
              </w:tabs>
              <w:spacing w:after="0"/>
              <w:rPr>
                <w:lang w:val="de-DE"/>
              </w:rPr>
            </w:pPr>
            <w:r w:rsidRPr="009F08DB">
              <w:rPr>
                <w:lang w:val="de-DE"/>
              </w:rPr>
              <w:t>ja/nein</w:t>
            </w:r>
          </w:p>
          <w:p w14:paraId="0DA01C3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69792" behindDoc="0" locked="0" layoutInCell="1" allowOverlap="1" wp14:anchorId="51430FBC" wp14:editId="14BF8E58">
                      <wp:simplePos x="0" y="0"/>
                      <wp:positionH relativeFrom="column">
                        <wp:posOffset>635</wp:posOffset>
                      </wp:positionH>
                      <wp:positionV relativeFrom="paragraph">
                        <wp:posOffset>36195</wp:posOffset>
                      </wp:positionV>
                      <wp:extent cx="820800" cy="320400"/>
                      <wp:effectExtent l="0" t="0" r="17780" b="22860"/>
                      <wp:wrapNone/>
                      <wp:docPr id="293275015" name="Rechteck: abgerundete Ecken 2932750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F803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430FBC" id="Rechteck: abgerundete Ecken 293275015" o:spid="_x0000_s2314" style="position:absolute;left:0;text-align:left;margin-left:.05pt;margin-top:2.85pt;width:64.65pt;height:25.25pt;z-index:2575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H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DFH+HvgIA&#10;AMgFAAAOAAAAAAAAAAAAAAAAAC4CAABkcnMvZTJvRG9jLnhtbFBLAQItABQABgAIAAAAIQCbrlPC&#10;2AAAAAUBAAAPAAAAAAAAAAAAAAAAABgFAABkcnMvZG93bnJldi54bWxQSwUGAAAAAAQABADzAAAA&#10;HQYAAAAA&#10;" filled="f" strokecolor="black [3213]" strokeweight=".5pt">
                      <v:textbox>
                        <w:txbxContent>
                          <w:p w14:paraId="48EF803B" w14:textId="77777777" w:rsidR="00BD5E17" w:rsidRDefault="00BD5E17" w:rsidP="005721B8">
                            <w:pPr>
                              <w:jc w:val="center"/>
                            </w:pPr>
                            <w:r>
                              <w:t>x</w:t>
                            </w:r>
                          </w:p>
                        </w:txbxContent>
                      </v:textbox>
                    </v:roundrect>
                  </w:pict>
                </mc:Fallback>
              </mc:AlternateContent>
            </w:r>
          </w:p>
        </w:tc>
        <w:tc>
          <w:tcPr>
            <w:tcW w:w="5839" w:type="dxa"/>
            <w:shd w:val="clear" w:color="auto" w:fill="auto"/>
          </w:tcPr>
          <w:p w14:paraId="5266A545" w14:textId="5C5DBDD5" w:rsidR="00626664" w:rsidRPr="009F08DB" w:rsidRDefault="00745279" w:rsidP="00190981">
            <w:pPr>
              <w:pStyle w:val="Textkrper"/>
              <w:tabs>
                <w:tab w:val="left" w:pos="284"/>
              </w:tabs>
              <w:spacing w:after="0"/>
              <w:rPr>
                <w:lang w:val="de-DE"/>
              </w:rPr>
            </w:pPr>
            <w:r w:rsidRPr="009F08DB">
              <w:rPr>
                <w:lang w:val="de-DE"/>
              </w:rPr>
              <w:t>Datum/Kurzzeichen</w:t>
            </w:r>
          </w:p>
          <w:p w14:paraId="46DF329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70816" behindDoc="0" locked="0" layoutInCell="1" allowOverlap="1" wp14:anchorId="13C480CA" wp14:editId="748D8F69">
                      <wp:simplePos x="0" y="0"/>
                      <wp:positionH relativeFrom="column">
                        <wp:posOffset>1746</wp:posOffset>
                      </wp:positionH>
                      <wp:positionV relativeFrom="line">
                        <wp:posOffset>32703</wp:posOffset>
                      </wp:positionV>
                      <wp:extent cx="3592354" cy="320400"/>
                      <wp:effectExtent l="0" t="0" r="27305" b="22860"/>
                      <wp:wrapNone/>
                      <wp:docPr id="293275016" name="Rechteck: abgerundete Ecken 29327501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740C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C480CA" id="Rechteck: abgerundete Ecken 293275016" o:spid="_x0000_s2315" style="position:absolute;left:0;text-align:left;margin-left:.15pt;margin-top:2.6pt;width:282.85pt;height:25.25pt;z-index:257570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FY8&#10;iOHBAgAAyQUAAA4AAAAAAAAAAAAAAAAALgIAAGRycy9lMm9Eb2MueG1sUEsBAi0AFAAGAAgAAAAh&#10;ABCRfb7aAAAABQEAAA8AAAAAAAAAAAAAAAAAGwUAAGRycy9kb3ducmV2LnhtbFBLBQYAAAAABAAE&#10;APMAAAAiBgAAAAA=&#10;" filled="f" strokecolor="black [3213]" strokeweight=".5pt">
                      <v:textbox>
                        <w:txbxContent>
                          <w:p w14:paraId="271740C9" w14:textId="77777777" w:rsidR="00BD5E17" w:rsidRDefault="00BD5E17" w:rsidP="005721B8">
                            <w:pPr>
                              <w:jc w:val="center"/>
                            </w:pPr>
                            <w:r>
                              <w:t>x</w:t>
                            </w:r>
                          </w:p>
                        </w:txbxContent>
                      </v:textbox>
                      <w10:wrap anchory="line"/>
                    </v:roundrect>
                  </w:pict>
                </mc:Fallback>
              </mc:AlternateContent>
            </w:r>
          </w:p>
        </w:tc>
      </w:tr>
      <w:tr w:rsidR="00626664" w:rsidRPr="009F08DB" w14:paraId="17C53A6C" w14:textId="77777777" w:rsidTr="00626664">
        <w:trPr>
          <w:trHeight w:val="1020"/>
        </w:trPr>
        <w:tc>
          <w:tcPr>
            <w:tcW w:w="2154" w:type="dxa"/>
            <w:shd w:val="clear" w:color="auto" w:fill="F2F2F2" w:themeFill="background1" w:themeFillShade="F2"/>
          </w:tcPr>
          <w:p w14:paraId="1A7CB1A7" w14:textId="62F1275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CB80259" w14:textId="5ECFD3F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71840" behindDoc="0" locked="0" layoutInCell="1" allowOverlap="1" wp14:anchorId="75C39AAA" wp14:editId="6C115EC5">
                      <wp:simplePos x="0" y="0"/>
                      <wp:positionH relativeFrom="column">
                        <wp:posOffset>-5715</wp:posOffset>
                      </wp:positionH>
                      <wp:positionV relativeFrom="line">
                        <wp:posOffset>252095</wp:posOffset>
                      </wp:positionV>
                      <wp:extent cx="4500000" cy="320400"/>
                      <wp:effectExtent l="0" t="0" r="15240" b="22860"/>
                      <wp:wrapNone/>
                      <wp:docPr id="293275017" name="Rechteck: abgerundete Ecken 29327501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D215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39AAA" id="Rechteck: abgerundete Ecken 293275017" o:spid="_x0000_s2316" style="position:absolute;left:0;text-align:left;margin-left:-.45pt;margin-top:19.85pt;width:354.35pt;height:25.25pt;z-index:257571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Fu9yy68&#10;AgAAyQUAAA4AAAAAAAAAAAAAAAAALgIAAGRycy9lMm9Eb2MueG1sUEsBAi0AFAAGAAgAAAAhAHhH&#10;TL3cAAAABwEAAA8AAAAAAAAAAAAAAAAAFgUAAGRycy9kb3ducmV2LnhtbFBLBQYAAAAABAAEAPMA&#10;AAAfBgAAAAA=&#10;" filled="f" strokecolor="black [3213]" strokeweight=".5pt">
                      <v:textbox>
                        <w:txbxContent>
                          <w:p w14:paraId="421D215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A3EF063" w14:textId="77777777" w:rsidR="00626664" w:rsidRPr="009F08DB" w:rsidRDefault="00626664" w:rsidP="00190981">
            <w:pPr>
              <w:pStyle w:val="Textkrper"/>
              <w:tabs>
                <w:tab w:val="left" w:pos="284"/>
              </w:tabs>
              <w:spacing w:after="0"/>
              <w:rPr>
                <w:lang w:val="de-DE"/>
              </w:rPr>
            </w:pPr>
          </w:p>
        </w:tc>
      </w:tr>
    </w:tbl>
    <w:p w14:paraId="4DD56E23" w14:textId="2A28AB19" w:rsidR="005721B8" w:rsidRPr="009F08DB" w:rsidRDefault="001D0000" w:rsidP="00897659">
      <w:pPr>
        <w:pStyle w:val="berschrift3nummeriert"/>
        <w:rPr>
          <w:lang w:val="de-DE"/>
        </w:rPr>
      </w:pPr>
      <w:bookmarkStart w:id="84" w:name="_Toc118817613"/>
      <w:r w:rsidRPr="009F08DB">
        <w:rPr>
          <w:lang w:val="de-DE"/>
        </w:rPr>
        <w:lastRenderedPageBreak/>
        <w:t xml:space="preserve">FLT 88: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677736" w:rsidRPr="009F08DB">
        <w:rPr>
          <w:lang w:val="de-DE"/>
        </w:rPr>
        <w:t>EINSCHUB HINTEN</w:t>
      </w:r>
      <w:bookmarkEnd w:id="84"/>
    </w:p>
    <w:p w14:paraId="0FEF112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3B06B79" w14:textId="77777777" w:rsidTr="001D0000">
        <w:trPr>
          <w:trHeight w:val="353"/>
        </w:trPr>
        <w:tc>
          <w:tcPr>
            <w:tcW w:w="2154" w:type="dxa"/>
            <w:shd w:val="clear" w:color="auto" w:fill="F2F2F2" w:themeFill="background1" w:themeFillShade="F2"/>
          </w:tcPr>
          <w:p w14:paraId="6172CABB" w14:textId="5300BA17" w:rsidR="005721B8" w:rsidRPr="009F08DB" w:rsidRDefault="00D8280B" w:rsidP="00190981">
            <w:pPr>
              <w:pStyle w:val="Textkrper"/>
              <w:spacing w:after="0"/>
              <w:rPr>
                <w:b/>
                <w:lang w:val="de-DE"/>
              </w:rPr>
            </w:pPr>
            <w:r w:rsidRPr="009F08DB">
              <w:rPr>
                <w:b/>
                <w:lang w:val="de-DE"/>
              </w:rPr>
              <w:t>Testziel</w:t>
            </w:r>
          </w:p>
        </w:tc>
        <w:tc>
          <w:tcPr>
            <w:tcW w:w="7257" w:type="dxa"/>
          </w:tcPr>
          <w:p w14:paraId="21E2E13B" w14:textId="2F5E17DB" w:rsidR="005721B8" w:rsidRPr="009F08DB" w:rsidRDefault="00A7704C" w:rsidP="00190981">
            <w:pPr>
              <w:pStyle w:val="BulletTabtext"/>
              <w:rPr>
                <w:lang w:val="de-DE"/>
              </w:rPr>
            </w:pPr>
            <w:r w:rsidRPr="009F08DB">
              <w:rPr>
                <w:lang w:val="de-DE"/>
              </w:rPr>
              <w:t>Test, ob die richtige Störmeldung im Bedienfeld erscheint</w:t>
            </w:r>
          </w:p>
          <w:p w14:paraId="0BD84A8B" w14:textId="15ACD137" w:rsidR="001D0000" w:rsidRPr="009F08DB" w:rsidRDefault="001D0000" w:rsidP="001D0000">
            <w:pPr>
              <w:pStyle w:val="Abstandshalter"/>
              <w:rPr>
                <w:lang w:val="de-DE"/>
              </w:rPr>
            </w:pPr>
          </w:p>
        </w:tc>
      </w:tr>
      <w:tr w:rsidR="005721B8" w:rsidRPr="00897659" w14:paraId="019B1986" w14:textId="77777777" w:rsidTr="00190981">
        <w:trPr>
          <w:trHeight w:val="170"/>
        </w:trPr>
        <w:tc>
          <w:tcPr>
            <w:tcW w:w="2154" w:type="dxa"/>
          </w:tcPr>
          <w:p w14:paraId="2217C48B" w14:textId="77777777" w:rsidR="005721B8" w:rsidRPr="009F08DB" w:rsidRDefault="005721B8" w:rsidP="00190981">
            <w:pPr>
              <w:pStyle w:val="Textkrper"/>
              <w:spacing w:before="0" w:after="0"/>
              <w:rPr>
                <w:sz w:val="8"/>
                <w:szCs w:val="8"/>
                <w:lang w:val="de-DE"/>
              </w:rPr>
            </w:pPr>
          </w:p>
        </w:tc>
        <w:tc>
          <w:tcPr>
            <w:tcW w:w="7257" w:type="dxa"/>
          </w:tcPr>
          <w:p w14:paraId="04DBDC32" w14:textId="77777777" w:rsidR="005721B8" w:rsidRPr="009F08DB" w:rsidRDefault="005721B8" w:rsidP="00190981">
            <w:pPr>
              <w:pStyle w:val="Textkrper"/>
              <w:spacing w:before="0" w:after="0"/>
              <w:rPr>
                <w:sz w:val="8"/>
                <w:szCs w:val="8"/>
                <w:lang w:val="de-DE"/>
              </w:rPr>
            </w:pPr>
          </w:p>
        </w:tc>
      </w:tr>
      <w:tr w:rsidR="005721B8" w:rsidRPr="009F08DB" w14:paraId="7623C01D" w14:textId="77777777" w:rsidTr="00190981">
        <w:trPr>
          <w:trHeight w:val="471"/>
        </w:trPr>
        <w:tc>
          <w:tcPr>
            <w:tcW w:w="2154" w:type="dxa"/>
            <w:shd w:val="clear" w:color="auto" w:fill="F2F2F2" w:themeFill="background1" w:themeFillShade="F2"/>
          </w:tcPr>
          <w:p w14:paraId="362ED55D" w14:textId="05C69386" w:rsidR="005721B8" w:rsidRPr="009F08DB" w:rsidRDefault="00D8280B" w:rsidP="00190981">
            <w:pPr>
              <w:pStyle w:val="Textkrper"/>
              <w:spacing w:after="0"/>
              <w:rPr>
                <w:b/>
                <w:lang w:val="de-DE"/>
              </w:rPr>
            </w:pPr>
            <w:r w:rsidRPr="009F08DB">
              <w:rPr>
                <w:b/>
                <w:lang w:val="de-DE"/>
              </w:rPr>
              <w:t>Testdurchführung</w:t>
            </w:r>
          </w:p>
        </w:tc>
        <w:tc>
          <w:tcPr>
            <w:tcW w:w="7257" w:type="dxa"/>
          </w:tcPr>
          <w:p w14:paraId="3DBC26A8" w14:textId="77777777" w:rsidR="005721B8" w:rsidRPr="009F08DB" w:rsidRDefault="005721B8" w:rsidP="00190981">
            <w:pPr>
              <w:pStyle w:val="Textkrper"/>
              <w:spacing w:after="0"/>
              <w:rPr>
                <w:lang w:val="de-DE"/>
              </w:rPr>
            </w:pPr>
          </w:p>
        </w:tc>
      </w:tr>
      <w:tr w:rsidR="005721B8" w:rsidRPr="009F08DB" w14:paraId="1A93371B" w14:textId="77777777" w:rsidTr="001D0000">
        <w:trPr>
          <w:trHeight w:val="271"/>
        </w:trPr>
        <w:tc>
          <w:tcPr>
            <w:tcW w:w="2154" w:type="dxa"/>
            <w:shd w:val="clear" w:color="auto" w:fill="F2F2F2" w:themeFill="background1" w:themeFillShade="F2"/>
          </w:tcPr>
          <w:p w14:paraId="33D83270" w14:textId="7415820B" w:rsidR="005721B8" w:rsidRPr="009F08DB" w:rsidRDefault="00D41D58" w:rsidP="00190981">
            <w:pPr>
              <w:pStyle w:val="Textkrper"/>
              <w:spacing w:after="0"/>
              <w:rPr>
                <w:lang w:val="de-DE"/>
              </w:rPr>
            </w:pPr>
            <w:r w:rsidRPr="009F08DB">
              <w:rPr>
                <w:lang w:val="de-DE"/>
              </w:rPr>
              <w:t>Testvoraussetzungen</w:t>
            </w:r>
          </w:p>
        </w:tc>
        <w:tc>
          <w:tcPr>
            <w:tcW w:w="7257" w:type="dxa"/>
          </w:tcPr>
          <w:p w14:paraId="005A4A14" w14:textId="09E07CA2" w:rsidR="001D0000" w:rsidRPr="009F08DB" w:rsidRDefault="00AE36C0" w:rsidP="00190981">
            <w:pPr>
              <w:pStyle w:val="BulletTabtext"/>
              <w:rPr>
                <w:lang w:val="de-DE"/>
              </w:rPr>
            </w:pPr>
            <w:r w:rsidRPr="009F08DB">
              <w:rPr>
                <w:lang w:val="de-DE"/>
              </w:rPr>
              <w:t>Maschine ist im Automatikbetrieb bereit</w:t>
            </w:r>
          </w:p>
          <w:p w14:paraId="3EC805CC" w14:textId="5D0B668C" w:rsidR="005721B8" w:rsidRPr="009F08DB" w:rsidRDefault="005721B8" w:rsidP="00190981">
            <w:pPr>
              <w:pStyle w:val="Abstandshalter"/>
              <w:rPr>
                <w:lang w:val="de-DE"/>
              </w:rPr>
            </w:pPr>
            <w:r w:rsidRPr="009F08DB">
              <w:rPr>
                <w:lang w:val="de-DE"/>
              </w:rPr>
              <w:t xml:space="preserve"> </w:t>
            </w:r>
          </w:p>
        </w:tc>
      </w:tr>
      <w:tr w:rsidR="005721B8" w:rsidRPr="009F08DB" w14:paraId="0101D282" w14:textId="77777777" w:rsidTr="001D0000">
        <w:trPr>
          <w:trHeight w:val="136"/>
        </w:trPr>
        <w:tc>
          <w:tcPr>
            <w:tcW w:w="2154" w:type="dxa"/>
            <w:shd w:val="clear" w:color="auto" w:fill="F2F2F2" w:themeFill="background1" w:themeFillShade="F2"/>
          </w:tcPr>
          <w:p w14:paraId="1CB5D20A" w14:textId="777ECA0B" w:rsidR="005721B8" w:rsidRPr="009F08DB" w:rsidRDefault="00D8280B" w:rsidP="00190981">
            <w:pPr>
              <w:pStyle w:val="Textkrper"/>
              <w:spacing w:after="0"/>
              <w:rPr>
                <w:lang w:val="de-DE"/>
              </w:rPr>
            </w:pPr>
            <w:r w:rsidRPr="009F08DB">
              <w:rPr>
                <w:lang w:val="de-DE"/>
              </w:rPr>
              <w:t>Erforderliche Tätigkeit</w:t>
            </w:r>
          </w:p>
        </w:tc>
        <w:tc>
          <w:tcPr>
            <w:tcW w:w="7257" w:type="dxa"/>
          </w:tcPr>
          <w:p w14:paraId="52EC644F" w14:textId="4419D711" w:rsidR="005721B8" w:rsidRPr="009F08DB" w:rsidRDefault="0089525A" w:rsidP="001D0000">
            <w:pPr>
              <w:pStyle w:val="BulletTabtext"/>
              <w:rPr>
                <w:lang w:val="de-DE"/>
              </w:rPr>
            </w:pPr>
            <w:r w:rsidRPr="009F08DB">
              <w:rPr>
                <w:lang w:val="de-DE"/>
              </w:rPr>
              <w:t xml:space="preserve">Schutztür </w:t>
            </w:r>
            <w:r w:rsidR="00677736" w:rsidRPr="009F08DB">
              <w:rPr>
                <w:lang w:val="de-DE"/>
              </w:rPr>
              <w:t>Einschub hinten öffnen</w:t>
            </w:r>
          </w:p>
          <w:p w14:paraId="33A5F702" w14:textId="227739AD" w:rsidR="001D0000" w:rsidRPr="009F08DB" w:rsidRDefault="001D0000" w:rsidP="001D0000">
            <w:pPr>
              <w:pStyle w:val="Abstandshalter"/>
              <w:rPr>
                <w:lang w:val="de-DE"/>
              </w:rPr>
            </w:pPr>
          </w:p>
        </w:tc>
      </w:tr>
      <w:tr w:rsidR="005721B8" w:rsidRPr="00897659" w14:paraId="5F190565" w14:textId="77777777" w:rsidTr="00190981">
        <w:trPr>
          <w:trHeight w:val="697"/>
        </w:trPr>
        <w:tc>
          <w:tcPr>
            <w:tcW w:w="2154" w:type="dxa"/>
            <w:shd w:val="clear" w:color="auto" w:fill="F2F2F2" w:themeFill="background1" w:themeFillShade="F2"/>
          </w:tcPr>
          <w:p w14:paraId="3DF58358" w14:textId="288C1781" w:rsidR="005721B8" w:rsidRPr="009F08DB" w:rsidRDefault="008C23D6" w:rsidP="00190981">
            <w:pPr>
              <w:pStyle w:val="Textkrper"/>
              <w:spacing w:after="0"/>
              <w:rPr>
                <w:lang w:val="de-DE"/>
              </w:rPr>
            </w:pPr>
            <w:r w:rsidRPr="009F08DB">
              <w:rPr>
                <w:lang w:val="de-DE"/>
              </w:rPr>
              <w:t>Folge</w:t>
            </w:r>
          </w:p>
        </w:tc>
        <w:tc>
          <w:tcPr>
            <w:tcW w:w="7257" w:type="dxa"/>
          </w:tcPr>
          <w:p w14:paraId="5D8064C2" w14:textId="1A0483E7" w:rsidR="001D0000" w:rsidRPr="009F08DB" w:rsidRDefault="00762C1A" w:rsidP="001D0000">
            <w:pPr>
              <w:pStyle w:val="BulletTabtext"/>
              <w:rPr>
                <w:lang w:val="de-DE"/>
              </w:rPr>
            </w:pPr>
            <w:r w:rsidRPr="009F08DB">
              <w:rPr>
                <w:lang w:val="de-DE"/>
              </w:rPr>
              <w:t>Störmeldung erscheint im Bedienfeld</w:t>
            </w:r>
          </w:p>
          <w:p w14:paraId="7CA579CA" w14:textId="25829306" w:rsidR="005721B8" w:rsidRPr="009F08DB" w:rsidRDefault="000A4CB7" w:rsidP="001D0000">
            <w:pPr>
              <w:pStyle w:val="BulletTabtext"/>
              <w:rPr>
                <w:lang w:val="de-DE"/>
              </w:rPr>
            </w:pPr>
            <w:r w:rsidRPr="009F08DB">
              <w:rPr>
                <w:lang w:val="de-DE"/>
              </w:rPr>
              <w:t>Maschine kann nicht gestartet werden, solange Störmeldung aktiv ist</w:t>
            </w:r>
          </w:p>
          <w:p w14:paraId="14AD8020" w14:textId="6B537B13" w:rsidR="001D0000" w:rsidRPr="009F08DB" w:rsidRDefault="001D0000" w:rsidP="001D0000">
            <w:pPr>
              <w:pStyle w:val="Abstandshalter"/>
              <w:rPr>
                <w:lang w:val="de-DE"/>
              </w:rPr>
            </w:pPr>
          </w:p>
        </w:tc>
      </w:tr>
      <w:tr w:rsidR="005721B8" w:rsidRPr="009F08DB" w14:paraId="5F66B3EB" w14:textId="77777777" w:rsidTr="001D0000">
        <w:trPr>
          <w:trHeight w:val="214"/>
        </w:trPr>
        <w:tc>
          <w:tcPr>
            <w:tcW w:w="2154" w:type="dxa"/>
            <w:shd w:val="clear" w:color="auto" w:fill="F2F2F2" w:themeFill="background1" w:themeFillShade="F2"/>
          </w:tcPr>
          <w:p w14:paraId="5DF0CF41" w14:textId="38D6EC15" w:rsidR="005721B8" w:rsidRPr="009F08DB" w:rsidRDefault="00D8280B" w:rsidP="00190981">
            <w:pPr>
              <w:pStyle w:val="Textkrper"/>
              <w:spacing w:after="0"/>
              <w:rPr>
                <w:lang w:val="de-DE"/>
              </w:rPr>
            </w:pPr>
            <w:r w:rsidRPr="009F08DB">
              <w:rPr>
                <w:lang w:val="de-DE"/>
              </w:rPr>
              <w:t>Kommentare</w:t>
            </w:r>
          </w:p>
        </w:tc>
        <w:tc>
          <w:tcPr>
            <w:tcW w:w="7257" w:type="dxa"/>
          </w:tcPr>
          <w:p w14:paraId="7A4BC91A" w14:textId="4F9DE35C" w:rsidR="005721B8" w:rsidRPr="009F08DB" w:rsidRDefault="00AE36C0" w:rsidP="00190981">
            <w:pPr>
              <w:pStyle w:val="BulletTabtext"/>
              <w:rPr>
                <w:lang w:val="de-DE"/>
              </w:rPr>
            </w:pPr>
            <w:r w:rsidRPr="009F08DB">
              <w:rPr>
                <w:lang w:val="de-DE"/>
              </w:rPr>
              <w:t>Keine</w:t>
            </w:r>
          </w:p>
          <w:p w14:paraId="486ED824" w14:textId="77777777" w:rsidR="005721B8" w:rsidRPr="009F08DB" w:rsidRDefault="005721B8" w:rsidP="00190981">
            <w:pPr>
              <w:pStyle w:val="Abstandshalter"/>
              <w:rPr>
                <w:lang w:val="de-DE"/>
              </w:rPr>
            </w:pPr>
          </w:p>
        </w:tc>
      </w:tr>
      <w:tr w:rsidR="005721B8" w:rsidRPr="009F08DB" w14:paraId="06D72266" w14:textId="77777777" w:rsidTr="00190981">
        <w:trPr>
          <w:trHeight w:val="697"/>
        </w:trPr>
        <w:tc>
          <w:tcPr>
            <w:tcW w:w="2154" w:type="dxa"/>
            <w:shd w:val="clear" w:color="auto" w:fill="F2F2F2" w:themeFill="background1" w:themeFillShade="F2"/>
          </w:tcPr>
          <w:p w14:paraId="61F07D95" w14:textId="2EB00001" w:rsidR="005721B8" w:rsidRPr="009F08DB" w:rsidRDefault="00D41D58" w:rsidP="00190981">
            <w:pPr>
              <w:pStyle w:val="Textkrper"/>
              <w:spacing w:after="0"/>
              <w:rPr>
                <w:lang w:val="de-DE"/>
              </w:rPr>
            </w:pPr>
            <w:r w:rsidRPr="009F08DB">
              <w:rPr>
                <w:lang w:val="de-DE"/>
              </w:rPr>
              <w:t>Quittierung</w:t>
            </w:r>
          </w:p>
        </w:tc>
        <w:tc>
          <w:tcPr>
            <w:tcW w:w="7257" w:type="dxa"/>
          </w:tcPr>
          <w:p w14:paraId="22780881" w14:textId="563040CF" w:rsidR="001D0000" w:rsidRPr="009F08DB" w:rsidRDefault="0089525A" w:rsidP="001D0000">
            <w:pPr>
              <w:pStyle w:val="BulletTabtext"/>
              <w:rPr>
                <w:lang w:val="de-DE"/>
              </w:rPr>
            </w:pPr>
            <w:r w:rsidRPr="009F08DB">
              <w:rPr>
                <w:lang w:val="de-DE"/>
              </w:rPr>
              <w:t xml:space="preserve">Schutztür </w:t>
            </w:r>
            <w:r w:rsidR="00677736" w:rsidRPr="009F08DB">
              <w:rPr>
                <w:lang w:val="de-DE"/>
              </w:rPr>
              <w:t xml:space="preserve">Einschub hinten </w:t>
            </w:r>
            <w:r w:rsidRPr="009F08DB">
              <w:rPr>
                <w:lang w:val="de-DE"/>
              </w:rPr>
              <w:t>schließen</w:t>
            </w:r>
          </w:p>
          <w:p w14:paraId="04198965" w14:textId="294426E1" w:rsidR="005721B8" w:rsidRPr="009F08DB" w:rsidRDefault="00762C1A" w:rsidP="001D0000">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4525D6F" w14:textId="5CA01384" w:rsidR="001D0000" w:rsidRPr="009F08DB" w:rsidRDefault="001D0000" w:rsidP="001D0000">
            <w:pPr>
              <w:pStyle w:val="Abstandshalter"/>
              <w:rPr>
                <w:lang w:val="de-DE"/>
              </w:rPr>
            </w:pPr>
          </w:p>
        </w:tc>
      </w:tr>
    </w:tbl>
    <w:p w14:paraId="064F69F1"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CA4904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F9FEF96" w14:textId="4566C82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5B7075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9A150C5" w14:textId="0D71D237"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0D00E00" w14:textId="77777777" w:rsidTr="00190981">
        <w:trPr>
          <w:trHeight w:val="697"/>
        </w:trPr>
        <w:tc>
          <w:tcPr>
            <w:tcW w:w="2154" w:type="dxa"/>
            <w:tcBorders>
              <w:bottom w:val="nil"/>
            </w:tcBorders>
            <w:shd w:val="clear" w:color="auto" w:fill="F2F2F2" w:themeFill="background1" w:themeFillShade="F2"/>
          </w:tcPr>
          <w:p w14:paraId="1040A1D5" w14:textId="65C4078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3A45DAA" w14:textId="04E12AD6" w:rsidR="001D0000" w:rsidRPr="009F08DB" w:rsidRDefault="00762C1A" w:rsidP="001D0000">
            <w:pPr>
              <w:pStyle w:val="BulletTabtext"/>
              <w:rPr>
                <w:lang w:val="de-DE"/>
              </w:rPr>
            </w:pPr>
            <w:r w:rsidRPr="009F08DB">
              <w:rPr>
                <w:lang w:val="de-DE"/>
              </w:rPr>
              <w:t>Störmeldung erscheint im Bedienfeld</w:t>
            </w:r>
          </w:p>
          <w:p w14:paraId="1A8D2346" w14:textId="1B1408D6" w:rsidR="005721B8" w:rsidRPr="009F08DB" w:rsidRDefault="005721B8" w:rsidP="001D0000">
            <w:pPr>
              <w:pStyle w:val="BulletTabtext"/>
              <w:numPr>
                <w:ilvl w:val="0"/>
                <w:numId w:val="0"/>
              </w:numPr>
              <w:rPr>
                <w:lang w:val="de-DE"/>
              </w:rPr>
            </w:pPr>
          </w:p>
        </w:tc>
        <w:tc>
          <w:tcPr>
            <w:tcW w:w="1417" w:type="dxa"/>
            <w:tcBorders>
              <w:bottom w:val="nil"/>
            </w:tcBorders>
          </w:tcPr>
          <w:p w14:paraId="338F056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33536" behindDoc="0" locked="0" layoutInCell="1" allowOverlap="1" wp14:anchorId="716DA4DF" wp14:editId="165B0237">
                      <wp:simplePos x="0" y="0"/>
                      <wp:positionH relativeFrom="column">
                        <wp:posOffset>-36195</wp:posOffset>
                      </wp:positionH>
                      <wp:positionV relativeFrom="line">
                        <wp:posOffset>36195</wp:posOffset>
                      </wp:positionV>
                      <wp:extent cx="820800" cy="320400"/>
                      <wp:effectExtent l="0" t="0" r="17780" b="22860"/>
                      <wp:wrapNone/>
                      <wp:docPr id="293275018" name="Rechteck: abgerundete Ecken 29327501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48A3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DA4DF" id="Rechteck: abgerundete Ecken 293275018" o:spid="_x0000_s2317" style="position:absolute;left:0;text-align:left;margin-left:-2.85pt;margin-top:2.85pt;width:64.65pt;height:25.25pt;z-index:253633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AFEA6r0C&#10;AADIBQAADgAAAAAAAAAAAAAAAAAuAgAAZHJzL2Uyb0RvYy54bWxQSwECLQAUAAYACAAAACEANZNe&#10;dtoAAAAHAQAADwAAAAAAAAAAAAAAAAAXBQAAZHJzL2Rvd25yZXYueG1sUEsFBgAAAAAEAAQA8wAA&#10;AB4GAAAAAA==&#10;" filled="f" strokecolor="black [3213]" strokeweight=".5pt">
                      <v:textbox>
                        <w:txbxContent>
                          <w:p w14:paraId="72948A33" w14:textId="77777777" w:rsidR="00BD5E17" w:rsidRDefault="00BD5E17" w:rsidP="005721B8">
                            <w:pPr>
                              <w:jc w:val="center"/>
                            </w:pPr>
                            <w:r>
                              <w:t>x</w:t>
                            </w:r>
                          </w:p>
                        </w:txbxContent>
                      </v:textbox>
                      <w10:wrap anchory="line"/>
                    </v:roundrect>
                  </w:pict>
                </mc:Fallback>
              </mc:AlternateContent>
            </w:r>
          </w:p>
        </w:tc>
      </w:tr>
      <w:tr w:rsidR="005721B8" w:rsidRPr="00897659" w14:paraId="0009FFEE" w14:textId="77777777" w:rsidTr="00190981">
        <w:trPr>
          <w:trHeight w:val="697"/>
        </w:trPr>
        <w:tc>
          <w:tcPr>
            <w:tcW w:w="2154" w:type="dxa"/>
            <w:tcBorders>
              <w:top w:val="nil"/>
              <w:bottom w:val="nil"/>
            </w:tcBorders>
            <w:shd w:val="clear" w:color="auto" w:fill="F2F2F2" w:themeFill="background1" w:themeFillShade="F2"/>
          </w:tcPr>
          <w:p w14:paraId="18B5E2F4" w14:textId="77777777" w:rsidR="005721B8" w:rsidRPr="009F08DB" w:rsidRDefault="005721B8" w:rsidP="00190981">
            <w:pPr>
              <w:pStyle w:val="Textkrper"/>
              <w:spacing w:after="0"/>
              <w:rPr>
                <w:lang w:val="de-DE"/>
              </w:rPr>
            </w:pPr>
          </w:p>
        </w:tc>
        <w:tc>
          <w:tcPr>
            <w:tcW w:w="5839" w:type="dxa"/>
            <w:tcBorders>
              <w:top w:val="nil"/>
              <w:bottom w:val="nil"/>
            </w:tcBorders>
          </w:tcPr>
          <w:p w14:paraId="14D07306" w14:textId="7DF53AE0"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BD9727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40704" behindDoc="0" locked="0" layoutInCell="1" allowOverlap="1" wp14:anchorId="3C70AD8E" wp14:editId="49BEF58E">
                      <wp:simplePos x="0" y="0"/>
                      <wp:positionH relativeFrom="column">
                        <wp:posOffset>-36195</wp:posOffset>
                      </wp:positionH>
                      <wp:positionV relativeFrom="line">
                        <wp:posOffset>36195</wp:posOffset>
                      </wp:positionV>
                      <wp:extent cx="820800" cy="320400"/>
                      <wp:effectExtent l="0" t="0" r="17780" b="22860"/>
                      <wp:wrapNone/>
                      <wp:docPr id="293275019" name="Rechteck: abgerundete Ecken 2932750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6BBF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70AD8E" id="Rechteck: abgerundete Ecken 293275019" o:spid="_x0000_s2318" style="position:absolute;left:0;text-align:left;margin-left:-2.85pt;margin-top:2.85pt;width:64.65pt;height:25.25pt;z-index:2536407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HUtfW+&#10;AgAAyAUAAA4AAAAAAAAAAAAAAAAALgIAAGRycy9lMm9Eb2MueG1sUEsBAi0AFAAGAAgAAAAhADWT&#10;XnbaAAAABwEAAA8AAAAAAAAAAAAAAAAAGAUAAGRycy9kb3ducmV2LnhtbFBLBQYAAAAABAAEAPMA&#10;AAAfBgAAAAA=&#10;" filled="f" strokecolor="black [3213]" strokeweight=".5pt">
                      <v:textbox>
                        <w:txbxContent>
                          <w:p w14:paraId="4786BBF1" w14:textId="77777777" w:rsidR="00BD5E17" w:rsidRDefault="00BD5E17" w:rsidP="005721B8">
                            <w:pPr>
                              <w:jc w:val="center"/>
                            </w:pPr>
                            <w:r>
                              <w:t>x</w:t>
                            </w:r>
                          </w:p>
                        </w:txbxContent>
                      </v:textbox>
                      <w10:wrap anchory="line"/>
                    </v:roundrect>
                  </w:pict>
                </mc:Fallback>
              </mc:AlternateContent>
            </w:r>
          </w:p>
        </w:tc>
      </w:tr>
      <w:tr w:rsidR="005721B8" w:rsidRPr="009F08DB" w14:paraId="029340E2" w14:textId="77777777" w:rsidTr="00190981">
        <w:trPr>
          <w:trHeight w:val="1701"/>
        </w:trPr>
        <w:tc>
          <w:tcPr>
            <w:tcW w:w="2154" w:type="dxa"/>
            <w:shd w:val="clear" w:color="auto" w:fill="F2F2F2" w:themeFill="background1" w:themeFillShade="F2"/>
          </w:tcPr>
          <w:p w14:paraId="5A7462A0" w14:textId="2F03507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DF8885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37632" behindDoc="0" locked="0" layoutInCell="1" allowOverlap="1" wp14:anchorId="6430DAFF" wp14:editId="414E42DA">
                      <wp:simplePos x="0" y="0"/>
                      <wp:positionH relativeFrom="column">
                        <wp:posOffset>-5715</wp:posOffset>
                      </wp:positionH>
                      <wp:positionV relativeFrom="line">
                        <wp:posOffset>72390</wp:posOffset>
                      </wp:positionV>
                      <wp:extent cx="4500000" cy="942975"/>
                      <wp:effectExtent l="0" t="0" r="15240" b="28575"/>
                      <wp:wrapNone/>
                      <wp:docPr id="293275022" name="Rechteck: abgerundete Ecken 29327502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81F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0DAFF" id="Rechteck: abgerundete Ecken 293275022" o:spid="_x0000_s2319" style="position:absolute;left:0;text-align:left;margin-left:-.45pt;margin-top:5.7pt;width:354.35pt;height:74.25pt;z-index:253637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Xexw9&#10;vQIAAMkFAAAOAAAAAAAAAAAAAAAAAC4CAABkcnMvZTJvRG9jLnhtbFBLAQItABQABgAIAAAAIQDv&#10;Mn/u3AAAAAgBAAAPAAAAAAAAAAAAAAAAABcFAABkcnMvZG93bnJldi54bWxQSwUGAAAAAAQABADz&#10;AAAAIAYAAAAA&#10;" filled="f" strokecolor="black [3213]" strokeweight=".5pt">
                      <v:textbox>
                        <w:txbxContent>
                          <w:p w14:paraId="2A8B81F2" w14:textId="77777777" w:rsidR="00BD5E17" w:rsidRDefault="00BD5E17" w:rsidP="005721B8">
                            <w:pPr>
                              <w:jc w:val="center"/>
                            </w:pPr>
                            <w:r>
                              <w:t>x</w:t>
                            </w:r>
                          </w:p>
                        </w:txbxContent>
                      </v:textbox>
                      <w10:wrap anchory="line"/>
                    </v:roundrect>
                  </w:pict>
                </mc:Fallback>
              </mc:AlternateContent>
            </w:r>
          </w:p>
        </w:tc>
      </w:tr>
    </w:tbl>
    <w:p w14:paraId="662CD852" w14:textId="77777777" w:rsidR="005721B8" w:rsidRPr="009F08DB" w:rsidRDefault="005721B8" w:rsidP="005721B8">
      <w:pPr>
        <w:pStyle w:val="Textkrper"/>
        <w:rPr>
          <w:lang w:val="de-DE"/>
        </w:rPr>
      </w:pPr>
    </w:p>
    <w:p w14:paraId="6173A0CC" w14:textId="29D15AEF" w:rsidR="005721B8" w:rsidRDefault="005721B8" w:rsidP="005721B8">
      <w:pPr>
        <w:pStyle w:val="Textkrper"/>
        <w:rPr>
          <w:lang w:val="de-DE"/>
        </w:rPr>
      </w:pPr>
    </w:p>
    <w:p w14:paraId="5C084992" w14:textId="77777777" w:rsidR="00C4597A" w:rsidRPr="009F08DB" w:rsidRDefault="00C4597A" w:rsidP="005721B8">
      <w:pPr>
        <w:pStyle w:val="Textkrper"/>
        <w:rPr>
          <w:lang w:val="de-DE"/>
        </w:rPr>
      </w:pPr>
    </w:p>
    <w:p w14:paraId="6485F3EA" w14:textId="1A5BC519" w:rsidR="001D0000" w:rsidRPr="009F08DB" w:rsidRDefault="001D0000" w:rsidP="005721B8">
      <w:pPr>
        <w:pStyle w:val="Textkrper"/>
        <w:rPr>
          <w:lang w:val="de-DE"/>
        </w:rPr>
      </w:pPr>
    </w:p>
    <w:p w14:paraId="695F8A87" w14:textId="77777777" w:rsidR="001D0000" w:rsidRPr="009F08DB" w:rsidRDefault="001D0000" w:rsidP="005721B8">
      <w:pPr>
        <w:pStyle w:val="Textkrper"/>
        <w:rPr>
          <w:lang w:val="de-DE"/>
        </w:rPr>
      </w:pPr>
    </w:p>
    <w:p w14:paraId="2BECAF3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7812405" w14:textId="77777777" w:rsidTr="00626664">
        <w:trPr>
          <w:trHeight w:val="1020"/>
        </w:trPr>
        <w:tc>
          <w:tcPr>
            <w:tcW w:w="2154" w:type="dxa"/>
            <w:shd w:val="clear" w:color="auto" w:fill="F2F2F2" w:themeFill="background1" w:themeFillShade="F2"/>
          </w:tcPr>
          <w:p w14:paraId="320B9E0A" w14:textId="6E7CDB1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2BAA82C" w14:textId="52ED5D68" w:rsidR="00626664" w:rsidRPr="009F08DB" w:rsidRDefault="00745279" w:rsidP="00190981">
            <w:pPr>
              <w:pStyle w:val="Textkrper"/>
              <w:tabs>
                <w:tab w:val="left" w:pos="284"/>
              </w:tabs>
              <w:spacing w:after="0"/>
              <w:rPr>
                <w:lang w:val="de-DE"/>
              </w:rPr>
            </w:pPr>
            <w:r w:rsidRPr="009F08DB">
              <w:rPr>
                <w:lang w:val="de-DE"/>
              </w:rPr>
              <w:t>ja/nein</w:t>
            </w:r>
          </w:p>
          <w:p w14:paraId="4DD25ED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73888" behindDoc="0" locked="0" layoutInCell="1" allowOverlap="1" wp14:anchorId="72677358" wp14:editId="05C0E21F">
                      <wp:simplePos x="0" y="0"/>
                      <wp:positionH relativeFrom="column">
                        <wp:posOffset>635</wp:posOffset>
                      </wp:positionH>
                      <wp:positionV relativeFrom="paragraph">
                        <wp:posOffset>36195</wp:posOffset>
                      </wp:positionV>
                      <wp:extent cx="820800" cy="320400"/>
                      <wp:effectExtent l="0" t="0" r="17780" b="22860"/>
                      <wp:wrapNone/>
                      <wp:docPr id="293275023" name="Rechteck: abgerundete Ecken 2932750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04F56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77358" id="Rechteck: abgerundete Ecken 293275023" o:spid="_x0000_s2320" style="position:absolute;left:0;text-align:left;margin-left:.05pt;margin-top:2.85pt;width:64.65pt;height:25.25pt;z-index:25757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el0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jnel0vgIA&#10;AMgFAAAOAAAAAAAAAAAAAAAAAC4CAABkcnMvZTJvRG9jLnhtbFBLAQItABQABgAIAAAAIQCbrlPC&#10;2AAAAAUBAAAPAAAAAAAAAAAAAAAAABgFAABkcnMvZG93bnJldi54bWxQSwUGAAAAAAQABADzAAAA&#10;HQYAAAAA&#10;" filled="f" strokecolor="black [3213]" strokeweight=".5pt">
                      <v:textbox>
                        <w:txbxContent>
                          <w:p w14:paraId="4504F56F" w14:textId="77777777" w:rsidR="00BD5E17" w:rsidRDefault="00BD5E17" w:rsidP="005721B8">
                            <w:pPr>
                              <w:jc w:val="center"/>
                            </w:pPr>
                            <w:r>
                              <w:t>x</w:t>
                            </w:r>
                          </w:p>
                        </w:txbxContent>
                      </v:textbox>
                    </v:roundrect>
                  </w:pict>
                </mc:Fallback>
              </mc:AlternateContent>
            </w:r>
          </w:p>
        </w:tc>
        <w:tc>
          <w:tcPr>
            <w:tcW w:w="5839" w:type="dxa"/>
            <w:shd w:val="clear" w:color="auto" w:fill="auto"/>
          </w:tcPr>
          <w:p w14:paraId="1A8D93E3" w14:textId="2A4D6869" w:rsidR="00626664" w:rsidRPr="009F08DB" w:rsidRDefault="00745279" w:rsidP="00190981">
            <w:pPr>
              <w:pStyle w:val="Textkrper"/>
              <w:tabs>
                <w:tab w:val="left" w:pos="284"/>
              </w:tabs>
              <w:spacing w:after="0"/>
              <w:rPr>
                <w:lang w:val="de-DE"/>
              </w:rPr>
            </w:pPr>
            <w:r w:rsidRPr="009F08DB">
              <w:rPr>
                <w:lang w:val="de-DE"/>
              </w:rPr>
              <w:t>Datum/Kurzzeichen</w:t>
            </w:r>
          </w:p>
          <w:p w14:paraId="446F28E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74912" behindDoc="0" locked="0" layoutInCell="1" allowOverlap="1" wp14:anchorId="53AF6925" wp14:editId="0B619EE4">
                      <wp:simplePos x="0" y="0"/>
                      <wp:positionH relativeFrom="column">
                        <wp:posOffset>1746</wp:posOffset>
                      </wp:positionH>
                      <wp:positionV relativeFrom="line">
                        <wp:posOffset>32703</wp:posOffset>
                      </wp:positionV>
                      <wp:extent cx="3592354" cy="320400"/>
                      <wp:effectExtent l="0" t="0" r="27305" b="22860"/>
                      <wp:wrapNone/>
                      <wp:docPr id="293275024" name="Rechteck: abgerundete Ecken 29327502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4878F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F6925" id="Rechteck: abgerundete Ecken 293275024" o:spid="_x0000_s2321" style="position:absolute;left:0;text-align:left;margin-left:.15pt;margin-top:2.6pt;width:282.85pt;height:25.25pt;z-index:257574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jIpwQ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BBK&#10;MinBAgAAyQUAAA4AAAAAAAAAAAAAAAAALgIAAGRycy9lMm9Eb2MueG1sUEsBAi0AFAAGAAgAAAAh&#10;ABCRfb7aAAAABQEAAA8AAAAAAAAAAAAAAAAAGwUAAGRycy9kb3ducmV2LnhtbFBLBQYAAAAABAAE&#10;APMAAAAiBgAAAAA=&#10;" filled="f" strokecolor="black [3213]" strokeweight=".5pt">
                      <v:textbox>
                        <w:txbxContent>
                          <w:p w14:paraId="6A4878F7" w14:textId="77777777" w:rsidR="00BD5E17" w:rsidRDefault="00BD5E17" w:rsidP="005721B8">
                            <w:pPr>
                              <w:jc w:val="center"/>
                            </w:pPr>
                            <w:r>
                              <w:t>x</w:t>
                            </w:r>
                          </w:p>
                        </w:txbxContent>
                      </v:textbox>
                      <w10:wrap anchory="line"/>
                    </v:roundrect>
                  </w:pict>
                </mc:Fallback>
              </mc:AlternateContent>
            </w:r>
          </w:p>
        </w:tc>
      </w:tr>
      <w:tr w:rsidR="00626664" w:rsidRPr="009F08DB" w14:paraId="3B6C1279" w14:textId="77777777" w:rsidTr="00626664">
        <w:trPr>
          <w:trHeight w:val="1020"/>
        </w:trPr>
        <w:tc>
          <w:tcPr>
            <w:tcW w:w="2154" w:type="dxa"/>
            <w:shd w:val="clear" w:color="auto" w:fill="F2F2F2" w:themeFill="background1" w:themeFillShade="F2"/>
          </w:tcPr>
          <w:p w14:paraId="304FC88E" w14:textId="4775581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FCDC96C" w14:textId="24B7BB7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75936" behindDoc="0" locked="0" layoutInCell="1" allowOverlap="1" wp14:anchorId="3B193A44" wp14:editId="51DD0756">
                      <wp:simplePos x="0" y="0"/>
                      <wp:positionH relativeFrom="column">
                        <wp:posOffset>-5715</wp:posOffset>
                      </wp:positionH>
                      <wp:positionV relativeFrom="line">
                        <wp:posOffset>252095</wp:posOffset>
                      </wp:positionV>
                      <wp:extent cx="4500000" cy="320400"/>
                      <wp:effectExtent l="0" t="0" r="15240" b="22860"/>
                      <wp:wrapNone/>
                      <wp:docPr id="293275025" name="Rechteck: abgerundete Ecken 29327502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558D2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193A44" id="Rechteck: abgerundete Ecken 293275025" o:spid="_x0000_s2322" style="position:absolute;left:0;text-align:left;margin-left:-.45pt;margin-top:19.85pt;width:354.35pt;height:25.25pt;z-index:257575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EW0yPy8&#10;AgAAyQUAAA4AAAAAAAAAAAAAAAAALgIAAGRycy9lMm9Eb2MueG1sUEsBAi0AFAAGAAgAAAAhAHhH&#10;TL3cAAAABwEAAA8AAAAAAAAAAAAAAAAAFgUAAGRycy9kb3ducmV2LnhtbFBLBQYAAAAABAAEAPMA&#10;AAAfBgAAAAA=&#10;" filled="f" strokecolor="black [3213]" strokeweight=".5pt">
                      <v:textbox>
                        <w:txbxContent>
                          <w:p w14:paraId="79558D2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4B52C46" w14:textId="77777777" w:rsidR="00626664" w:rsidRPr="009F08DB" w:rsidRDefault="00626664" w:rsidP="00190981">
            <w:pPr>
              <w:pStyle w:val="Textkrper"/>
              <w:tabs>
                <w:tab w:val="left" w:pos="284"/>
              </w:tabs>
              <w:spacing w:after="0"/>
              <w:rPr>
                <w:lang w:val="de-DE"/>
              </w:rPr>
            </w:pPr>
          </w:p>
        </w:tc>
      </w:tr>
    </w:tbl>
    <w:p w14:paraId="3C0D6F78" w14:textId="77777777" w:rsidR="005721B8" w:rsidRPr="009F08DB" w:rsidRDefault="005721B8" w:rsidP="005721B8">
      <w:pPr>
        <w:rPr>
          <w:rFonts w:ascii="Arial" w:hAnsi="Arial"/>
          <w:lang w:val="de-DE"/>
        </w:rPr>
      </w:pPr>
      <w:r w:rsidRPr="009F08DB">
        <w:rPr>
          <w:lang w:val="de-DE"/>
        </w:rPr>
        <w:br w:type="page"/>
      </w:r>
    </w:p>
    <w:p w14:paraId="6A7A1B51" w14:textId="2E827A4C" w:rsidR="005721B8" w:rsidRPr="009F08DB" w:rsidRDefault="001D0000" w:rsidP="00897659">
      <w:pPr>
        <w:pStyle w:val="berschrift3nummeriert"/>
        <w:rPr>
          <w:lang w:val="de-DE"/>
        </w:rPr>
      </w:pPr>
      <w:bookmarkStart w:id="85" w:name="_Toc118817614"/>
      <w:r w:rsidRPr="009F08DB">
        <w:rPr>
          <w:lang w:val="de-DE"/>
        </w:rPr>
        <w:lastRenderedPageBreak/>
        <w:t xml:space="preserve">FLT 89: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DD3B31" w:rsidRPr="009F08DB">
        <w:rPr>
          <w:lang w:val="de-DE"/>
        </w:rPr>
        <w:t>AUSLAUF VORNE</w:t>
      </w:r>
      <w:bookmarkEnd w:id="85"/>
    </w:p>
    <w:p w14:paraId="6976F2A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9C0C0BE" w14:textId="77777777" w:rsidTr="001D0000">
        <w:trPr>
          <w:trHeight w:val="353"/>
        </w:trPr>
        <w:tc>
          <w:tcPr>
            <w:tcW w:w="2154" w:type="dxa"/>
            <w:shd w:val="clear" w:color="auto" w:fill="F2F2F2" w:themeFill="background1" w:themeFillShade="F2"/>
          </w:tcPr>
          <w:p w14:paraId="1346DC2A" w14:textId="5A3F66E4" w:rsidR="005721B8" w:rsidRPr="009F08DB" w:rsidRDefault="00D8280B" w:rsidP="00190981">
            <w:pPr>
              <w:pStyle w:val="Textkrper"/>
              <w:spacing w:after="0"/>
              <w:rPr>
                <w:b/>
                <w:lang w:val="de-DE"/>
              </w:rPr>
            </w:pPr>
            <w:r w:rsidRPr="009F08DB">
              <w:rPr>
                <w:b/>
                <w:lang w:val="de-DE"/>
              </w:rPr>
              <w:t>Testziel</w:t>
            </w:r>
          </w:p>
        </w:tc>
        <w:tc>
          <w:tcPr>
            <w:tcW w:w="7257" w:type="dxa"/>
          </w:tcPr>
          <w:p w14:paraId="5BF0BAB1" w14:textId="10BFC1F3" w:rsidR="005721B8" w:rsidRPr="009F08DB" w:rsidRDefault="00A7704C" w:rsidP="00190981">
            <w:pPr>
              <w:pStyle w:val="BulletTabtext"/>
              <w:rPr>
                <w:lang w:val="de-DE"/>
              </w:rPr>
            </w:pPr>
            <w:r w:rsidRPr="009F08DB">
              <w:rPr>
                <w:lang w:val="de-DE"/>
              </w:rPr>
              <w:t>Test, ob die richtige Störmeldung im Bedienfeld erscheint</w:t>
            </w:r>
          </w:p>
          <w:p w14:paraId="2078EA49" w14:textId="736A9C07" w:rsidR="001D0000" w:rsidRPr="009F08DB" w:rsidRDefault="001D0000" w:rsidP="001D0000">
            <w:pPr>
              <w:pStyle w:val="Abstandshalter"/>
              <w:rPr>
                <w:lang w:val="de-DE"/>
              </w:rPr>
            </w:pPr>
          </w:p>
        </w:tc>
      </w:tr>
      <w:tr w:rsidR="005721B8" w:rsidRPr="00897659" w14:paraId="773889F7" w14:textId="77777777" w:rsidTr="00190981">
        <w:trPr>
          <w:trHeight w:val="170"/>
        </w:trPr>
        <w:tc>
          <w:tcPr>
            <w:tcW w:w="2154" w:type="dxa"/>
          </w:tcPr>
          <w:p w14:paraId="52AF2B23" w14:textId="77777777" w:rsidR="005721B8" w:rsidRPr="009F08DB" w:rsidRDefault="005721B8" w:rsidP="00190981">
            <w:pPr>
              <w:pStyle w:val="Textkrper"/>
              <w:spacing w:before="0" w:after="0"/>
              <w:rPr>
                <w:sz w:val="8"/>
                <w:szCs w:val="8"/>
                <w:lang w:val="de-DE"/>
              </w:rPr>
            </w:pPr>
          </w:p>
        </w:tc>
        <w:tc>
          <w:tcPr>
            <w:tcW w:w="7257" w:type="dxa"/>
          </w:tcPr>
          <w:p w14:paraId="2516D00F" w14:textId="77777777" w:rsidR="005721B8" w:rsidRPr="009F08DB" w:rsidRDefault="005721B8" w:rsidP="00190981">
            <w:pPr>
              <w:pStyle w:val="Textkrper"/>
              <w:spacing w:before="0" w:after="0"/>
              <w:rPr>
                <w:sz w:val="8"/>
                <w:szCs w:val="8"/>
                <w:lang w:val="de-DE"/>
              </w:rPr>
            </w:pPr>
          </w:p>
        </w:tc>
      </w:tr>
      <w:tr w:rsidR="005721B8" w:rsidRPr="009F08DB" w14:paraId="0BED654B" w14:textId="77777777" w:rsidTr="00190981">
        <w:trPr>
          <w:trHeight w:val="471"/>
        </w:trPr>
        <w:tc>
          <w:tcPr>
            <w:tcW w:w="2154" w:type="dxa"/>
            <w:shd w:val="clear" w:color="auto" w:fill="F2F2F2" w:themeFill="background1" w:themeFillShade="F2"/>
          </w:tcPr>
          <w:p w14:paraId="4F11C39D" w14:textId="25C82FEF" w:rsidR="005721B8" w:rsidRPr="009F08DB" w:rsidRDefault="00D8280B" w:rsidP="00190981">
            <w:pPr>
              <w:pStyle w:val="Textkrper"/>
              <w:spacing w:after="0"/>
              <w:rPr>
                <w:b/>
                <w:lang w:val="de-DE"/>
              </w:rPr>
            </w:pPr>
            <w:r w:rsidRPr="009F08DB">
              <w:rPr>
                <w:b/>
                <w:lang w:val="de-DE"/>
              </w:rPr>
              <w:t>Testdurchführung</w:t>
            </w:r>
          </w:p>
        </w:tc>
        <w:tc>
          <w:tcPr>
            <w:tcW w:w="7257" w:type="dxa"/>
          </w:tcPr>
          <w:p w14:paraId="778A33AD" w14:textId="77777777" w:rsidR="005721B8" w:rsidRPr="009F08DB" w:rsidRDefault="005721B8" w:rsidP="00190981">
            <w:pPr>
              <w:pStyle w:val="Textkrper"/>
              <w:spacing w:after="0"/>
              <w:rPr>
                <w:lang w:val="de-DE"/>
              </w:rPr>
            </w:pPr>
          </w:p>
        </w:tc>
      </w:tr>
      <w:tr w:rsidR="005721B8" w:rsidRPr="009F08DB" w14:paraId="111413A5" w14:textId="77777777" w:rsidTr="001D0000">
        <w:trPr>
          <w:trHeight w:val="271"/>
        </w:trPr>
        <w:tc>
          <w:tcPr>
            <w:tcW w:w="2154" w:type="dxa"/>
            <w:shd w:val="clear" w:color="auto" w:fill="F2F2F2" w:themeFill="background1" w:themeFillShade="F2"/>
          </w:tcPr>
          <w:p w14:paraId="13D42D1A" w14:textId="1C16823F" w:rsidR="005721B8" w:rsidRPr="009F08DB" w:rsidRDefault="00D41D58" w:rsidP="00190981">
            <w:pPr>
              <w:pStyle w:val="Textkrper"/>
              <w:spacing w:after="0"/>
              <w:rPr>
                <w:lang w:val="de-DE"/>
              </w:rPr>
            </w:pPr>
            <w:r w:rsidRPr="009F08DB">
              <w:rPr>
                <w:lang w:val="de-DE"/>
              </w:rPr>
              <w:t>Testvoraussetzungen</w:t>
            </w:r>
          </w:p>
        </w:tc>
        <w:tc>
          <w:tcPr>
            <w:tcW w:w="7257" w:type="dxa"/>
          </w:tcPr>
          <w:p w14:paraId="3329FECB" w14:textId="78B330AE" w:rsidR="005721B8" w:rsidRPr="009F08DB" w:rsidRDefault="00AE36C0" w:rsidP="00190981">
            <w:pPr>
              <w:pStyle w:val="BulletTabtext"/>
              <w:rPr>
                <w:lang w:val="de-DE"/>
              </w:rPr>
            </w:pPr>
            <w:r w:rsidRPr="009F08DB">
              <w:rPr>
                <w:lang w:val="de-DE"/>
              </w:rPr>
              <w:t>Maschine ist im Automatikbetrieb bereit</w:t>
            </w:r>
          </w:p>
          <w:p w14:paraId="6D207421" w14:textId="77777777" w:rsidR="005721B8" w:rsidRPr="009F08DB" w:rsidRDefault="005721B8" w:rsidP="00190981">
            <w:pPr>
              <w:pStyle w:val="Abstandshalter"/>
              <w:rPr>
                <w:lang w:val="de-DE"/>
              </w:rPr>
            </w:pPr>
          </w:p>
        </w:tc>
      </w:tr>
      <w:tr w:rsidR="005721B8" w:rsidRPr="009F08DB" w14:paraId="5981A149" w14:textId="77777777" w:rsidTr="001D0000">
        <w:trPr>
          <w:trHeight w:val="278"/>
        </w:trPr>
        <w:tc>
          <w:tcPr>
            <w:tcW w:w="2154" w:type="dxa"/>
            <w:shd w:val="clear" w:color="auto" w:fill="F2F2F2" w:themeFill="background1" w:themeFillShade="F2"/>
          </w:tcPr>
          <w:p w14:paraId="4A426BF2" w14:textId="3EFBA6CF" w:rsidR="005721B8" w:rsidRPr="009F08DB" w:rsidRDefault="00D8280B" w:rsidP="00190981">
            <w:pPr>
              <w:pStyle w:val="Textkrper"/>
              <w:spacing w:after="0"/>
              <w:rPr>
                <w:lang w:val="de-DE"/>
              </w:rPr>
            </w:pPr>
            <w:r w:rsidRPr="009F08DB">
              <w:rPr>
                <w:lang w:val="de-DE"/>
              </w:rPr>
              <w:t>Erforderliche Tätigkeit</w:t>
            </w:r>
          </w:p>
        </w:tc>
        <w:tc>
          <w:tcPr>
            <w:tcW w:w="7257" w:type="dxa"/>
          </w:tcPr>
          <w:p w14:paraId="38481D98" w14:textId="2578C40E" w:rsidR="005721B8" w:rsidRPr="009F08DB" w:rsidRDefault="0089525A" w:rsidP="001D0000">
            <w:pPr>
              <w:pStyle w:val="BulletTabtext"/>
              <w:rPr>
                <w:lang w:val="de-DE"/>
              </w:rPr>
            </w:pPr>
            <w:r w:rsidRPr="009F08DB">
              <w:rPr>
                <w:lang w:val="de-DE"/>
              </w:rPr>
              <w:t xml:space="preserve">Schutztür </w:t>
            </w:r>
            <w:r w:rsidR="00DD3B31" w:rsidRPr="009F08DB">
              <w:rPr>
                <w:lang w:val="de-DE"/>
              </w:rPr>
              <w:t xml:space="preserve">Auslauf vorne </w:t>
            </w:r>
            <w:r w:rsidRPr="009F08DB">
              <w:rPr>
                <w:lang w:val="de-DE"/>
              </w:rPr>
              <w:t>öffnen</w:t>
            </w:r>
          </w:p>
          <w:p w14:paraId="1A340A73" w14:textId="7DAEDC58" w:rsidR="001D0000" w:rsidRPr="009F08DB" w:rsidRDefault="001D0000" w:rsidP="001D0000">
            <w:pPr>
              <w:pStyle w:val="Abstandshalter"/>
              <w:rPr>
                <w:lang w:val="de-DE"/>
              </w:rPr>
            </w:pPr>
          </w:p>
        </w:tc>
      </w:tr>
      <w:tr w:rsidR="005721B8" w:rsidRPr="00897659" w14:paraId="21A51829" w14:textId="77777777" w:rsidTr="00190981">
        <w:trPr>
          <w:trHeight w:val="697"/>
        </w:trPr>
        <w:tc>
          <w:tcPr>
            <w:tcW w:w="2154" w:type="dxa"/>
            <w:shd w:val="clear" w:color="auto" w:fill="F2F2F2" w:themeFill="background1" w:themeFillShade="F2"/>
          </w:tcPr>
          <w:p w14:paraId="5D15609C" w14:textId="24CE7C4B" w:rsidR="005721B8" w:rsidRPr="009F08DB" w:rsidRDefault="008C23D6" w:rsidP="00190981">
            <w:pPr>
              <w:pStyle w:val="Textkrper"/>
              <w:spacing w:after="0"/>
              <w:rPr>
                <w:lang w:val="de-DE"/>
              </w:rPr>
            </w:pPr>
            <w:r w:rsidRPr="009F08DB">
              <w:rPr>
                <w:lang w:val="de-DE"/>
              </w:rPr>
              <w:t>Folge</w:t>
            </w:r>
          </w:p>
        </w:tc>
        <w:tc>
          <w:tcPr>
            <w:tcW w:w="7257" w:type="dxa"/>
          </w:tcPr>
          <w:p w14:paraId="4935DC8A" w14:textId="54755FAD" w:rsidR="001D0000" w:rsidRPr="009F08DB" w:rsidRDefault="00762C1A" w:rsidP="001D0000">
            <w:pPr>
              <w:pStyle w:val="BulletTabtext"/>
              <w:rPr>
                <w:lang w:val="de-DE"/>
              </w:rPr>
            </w:pPr>
            <w:r w:rsidRPr="009F08DB">
              <w:rPr>
                <w:lang w:val="de-DE"/>
              </w:rPr>
              <w:t>Störmeldung erscheint im Bedienfeld</w:t>
            </w:r>
          </w:p>
          <w:p w14:paraId="05429E0D" w14:textId="1D464733" w:rsidR="005721B8" w:rsidRPr="009F08DB" w:rsidRDefault="000A4CB7" w:rsidP="001D0000">
            <w:pPr>
              <w:pStyle w:val="BulletTabtext"/>
              <w:rPr>
                <w:lang w:val="de-DE"/>
              </w:rPr>
            </w:pPr>
            <w:r w:rsidRPr="009F08DB">
              <w:rPr>
                <w:lang w:val="de-DE"/>
              </w:rPr>
              <w:t>Maschine kann nicht gestartet werden, solange Störmeldung aktiv ist</w:t>
            </w:r>
            <w:r w:rsidR="001D0000" w:rsidRPr="009F08DB">
              <w:rPr>
                <w:lang w:val="de-DE"/>
              </w:rPr>
              <w:t xml:space="preserve"> </w:t>
            </w:r>
          </w:p>
          <w:p w14:paraId="3FA114BB" w14:textId="00101D59" w:rsidR="001D0000" w:rsidRPr="009F08DB" w:rsidRDefault="001D0000" w:rsidP="001D0000">
            <w:pPr>
              <w:pStyle w:val="Abstandshalter"/>
              <w:rPr>
                <w:lang w:val="de-DE"/>
              </w:rPr>
            </w:pPr>
          </w:p>
        </w:tc>
      </w:tr>
      <w:tr w:rsidR="005721B8" w:rsidRPr="00897659" w14:paraId="71E8C739" w14:textId="77777777" w:rsidTr="001D0000">
        <w:trPr>
          <w:trHeight w:val="356"/>
        </w:trPr>
        <w:tc>
          <w:tcPr>
            <w:tcW w:w="2154" w:type="dxa"/>
            <w:shd w:val="clear" w:color="auto" w:fill="F2F2F2" w:themeFill="background1" w:themeFillShade="F2"/>
          </w:tcPr>
          <w:p w14:paraId="559CA8A5" w14:textId="6AE4C54F" w:rsidR="005721B8" w:rsidRPr="009F08DB" w:rsidRDefault="00D8280B" w:rsidP="00190981">
            <w:pPr>
              <w:pStyle w:val="Textkrper"/>
              <w:spacing w:after="0"/>
              <w:rPr>
                <w:lang w:val="de-DE"/>
              </w:rPr>
            </w:pPr>
            <w:r w:rsidRPr="009F08DB">
              <w:rPr>
                <w:lang w:val="de-DE"/>
              </w:rPr>
              <w:t>Kommentare</w:t>
            </w:r>
          </w:p>
        </w:tc>
        <w:tc>
          <w:tcPr>
            <w:tcW w:w="7257" w:type="dxa"/>
          </w:tcPr>
          <w:p w14:paraId="6C59BA54" w14:textId="34BD770F" w:rsidR="005721B8" w:rsidRPr="009F08DB" w:rsidRDefault="009C1D8B" w:rsidP="0065611C">
            <w:pPr>
              <w:pStyle w:val="BulletTabtext"/>
              <w:rPr>
                <w:lang w:val="de-DE"/>
              </w:rPr>
            </w:pPr>
            <w:r w:rsidRPr="009F08DB">
              <w:rPr>
                <w:lang w:val="de-DE"/>
              </w:rPr>
              <w:t>Test kann nur bei Stillstand der Maschine durchgeführt werden, da während der Produktion die Beschutzung verriegelt ist</w:t>
            </w:r>
          </w:p>
          <w:p w14:paraId="47570F0A" w14:textId="4E6DFB97" w:rsidR="001D0000" w:rsidRPr="009F08DB" w:rsidRDefault="001D0000" w:rsidP="001D0000">
            <w:pPr>
              <w:pStyle w:val="Abstandshalter"/>
              <w:rPr>
                <w:lang w:val="de-DE"/>
              </w:rPr>
            </w:pPr>
          </w:p>
        </w:tc>
      </w:tr>
      <w:tr w:rsidR="005721B8" w:rsidRPr="009F08DB" w14:paraId="66A88EB0" w14:textId="77777777" w:rsidTr="00190981">
        <w:trPr>
          <w:trHeight w:val="697"/>
        </w:trPr>
        <w:tc>
          <w:tcPr>
            <w:tcW w:w="2154" w:type="dxa"/>
            <w:shd w:val="clear" w:color="auto" w:fill="F2F2F2" w:themeFill="background1" w:themeFillShade="F2"/>
          </w:tcPr>
          <w:p w14:paraId="11A6F281" w14:textId="749BE0F5" w:rsidR="005721B8" w:rsidRPr="009F08DB" w:rsidRDefault="00D41D58" w:rsidP="00190981">
            <w:pPr>
              <w:pStyle w:val="Textkrper"/>
              <w:spacing w:after="0"/>
              <w:rPr>
                <w:lang w:val="de-DE"/>
              </w:rPr>
            </w:pPr>
            <w:r w:rsidRPr="009F08DB">
              <w:rPr>
                <w:lang w:val="de-DE"/>
              </w:rPr>
              <w:t>Quittierung</w:t>
            </w:r>
          </w:p>
        </w:tc>
        <w:tc>
          <w:tcPr>
            <w:tcW w:w="7257" w:type="dxa"/>
          </w:tcPr>
          <w:p w14:paraId="3C452A98" w14:textId="584D9804" w:rsidR="001D0000" w:rsidRPr="009F08DB" w:rsidRDefault="0089525A" w:rsidP="001D0000">
            <w:pPr>
              <w:pStyle w:val="BulletTabtext"/>
              <w:rPr>
                <w:lang w:val="de-DE"/>
              </w:rPr>
            </w:pPr>
            <w:r w:rsidRPr="009F08DB">
              <w:rPr>
                <w:lang w:val="de-DE"/>
              </w:rPr>
              <w:t xml:space="preserve">Schutztür </w:t>
            </w:r>
            <w:r w:rsidR="00DD3B31" w:rsidRPr="009F08DB">
              <w:rPr>
                <w:lang w:val="de-DE"/>
              </w:rPr>
              <w:t xml:space="preserve">Auslauf vorne </w:t>
            </w:r>
            <w:r w:rsidRPr="009F08DB">
              <w:rPr>
                <w:lang w:val="de-DE"/>
              </w:rPr>
              <w:t>schließen</w:t>
            </w:r>
          </w:p>
          <w:p w14:paraId="72157C65" w14:textId="7933D1C9" w:rsidR="005721B8" w:rsidRPr="009F08DB" w:rsidRDefault="00762C1A" w:rsidP="001D0000">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1D0000" w:rsidRPr="009F08DB">
              <w:rPr>
                <w:lang w:val="de-DE"/>
              </w:rPr>
              <w:t xml:space="preserve"> </w:t>
            </w:r>
          </w:p>
          <w:p w14:paraId="3D14EBD8" w14:textId="18939DB2" w:rsidR="001D0000" w:rsidRPr="009F08DB" w:rsidRDefault="001D0000" w:rsidP="001D0000">
            <w:pPr>
              <w:pStyle w:val="Abstandshalter"/>
              <w:rPr>
                <w:lang w:val="de-DE"/>
              </w:rPr>
            </w:pPr>
          </w:p>
        </w:tc>
      </w:tr>
    </w:tbl>
    <w:p w14:paraId="6B76F23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3DCD2D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D381B79" w14:textId="3EFAA48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C82E0F9"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3FD9F80" w14:textId="6B334F5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F2A2647" w14:textId="77777777" w:rsidTr="00190981">
        <w:trPr>
          <w:trHeight w:val="697"/>
        </w:trPr>
        <w:tc>
          <w:tcPr>
            <w:tcW w:w="2154" w:type="dxa"/>
            <w:tcBorders>
              <w:bottom w:val="nil"/>
            </w:tcBorders>
            <w:shd w:val="clear" w:color="auto" w:fill="F2F2F2" w:themeFill="background1" w:themeFillShade="F2"/>
          </w:tcPr>
          <w:p w14:paraId="79910D57" w14:textId="4191476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CB9CC66" w14:textId="11421E3E"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EE3406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41728" behindDoc="0" locked="0" layoutInCell="1" allowOverlap="1" wp14:anchorId="276F56C5" wp14:editId="756085F3">
                      <wp:simplePos x="0" y="0"/>
                      <wp:positionH relativeFrom="column">
                        <wp:posOffset>-36195</wp:posOffset>
                      </wp:positionH>
                      <wp:positionV relativeFrom="line">
                        <wp:posOffset>36195</wp:posOffset>
                      </wp:positionV>
                      <wp:extent cx="820800" cy="320400"/>
                      <wp:effectExtent l="0" t="0" r="17780" b="22860"/>
                      <wp:wrapNone/>
                      <wp:docPr id="293275026" name="Rechteck: abgerundete Ecken 29327502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5AAF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F56C5" id="Rechteck: abgerundete Ecken 293275026" o:spid="_x0000_s2323" style="position:absolute;left:0;text-align:left;margin-left:-2.85pt;margin-top:2.85pt;width:64.65pt;height:25.25pt;z-index:253641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136vw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rj136&#10;vwIAAMgFAAAOAAAAAAAAAAAAAAAAAC4CAABkcnMvZTJvRG9jLnhtbFBLAQItABQABgAIAAAAIQA1&#10;k1522gAAAAcBAAAPAAAAAAAAAAAAAAAAABkFAABkcnMvZG93bnJldi54bWxQSwUGAAAAAAQABADz&#10;AAAAIAYAAAAA&#10;" filled="f" strokecolor="black [3213]" strokeweight=".5pt">
                      <v:textbox>
                        <w:txbxContent>
                          <w:p w14:paraId="6215AAF9" w14:textId="77777777" w:rsidR="00BD5E17" w:rsidRDefault="00BD5E17" w:rsidP="005721B8">
                            <w:pPr>
                              <w:jc w:val="center"/>
                            </w:pPr>
                            <w:r>
                              <w:t>x</w:t>
                            </w:r>
                          </w:p>
                        </w:txbxContent>
                      </v:textbox>
                      <w10:wrap anchory="line"/>
                    </v:roundrect>
                  </w:pict>
                </mc:Fallback>
              </mc:AlternateContent>
            </w:r>
          </w:p>
        </w:tc>
      </w:tr>
      <w:tr w:rsidR="005721B8" w:rsidRPr="00897659" w14:paraId="14909537" w14:textId="77777777" w:rsidTr="00190981">
        <w:trPr>
          <w:trHeight w:val="697"/>
        </w:trPr>
        <w:tc>
          <w:tcPr>
            <w:tcW w:w="2154" w:type="dxa"/>
            <w:tcBorders>
              <w:top w:val="nil"/>
              <w:bottom w:val="nil"/>
            </w:tcBorders>
            <w:shd w:val="clear" w:color="auto" w:fill="F2F2F2" w:themeFill="background1" w:themeFillShade="F2"/>
          </w:tcPr>
          <w:p w14:paraId="4F0B457D" w14:textId="77777777" w:rsidR="005721B8" w:rsidRPr="009F08DB" w:rsidRDefault="005721B8" w:rsidP="00190981">
            <w:pPr>
              <w:pStyle w:val="Textkrper"/>
              <w:spacing w:after="0"/>
              <w:rPr>
                <w:lang w:val="de-DE"/>
              </w:rPr>
            </w:pPr>
          </w:p>
        </w:tc>
        <w:tc>
          <w:tcPr>
            <w:tcW w:w="5839" w:type="dxa"/>
            <w:tcBorders>
              <w:top w:val="nil"/>
              <w:bottom w:val="nil"/>
            </w:tcBorders>
          </w:tcPr>
          <w:p w14:paraId="7E75A220" w14:textId="515E296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1D99E0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48896" behindDoc="0" locked="0" layoutInCell="1" allowOverlap="1" wp14:anchorId="12FFB8EF" wp14:editId="776673D3">
                      <wp:simplePos x="0" y="0"/>
                      <wp:positionH relativeFrom="column">
                        <wp:posOffset>-36195</wp:posOffset>
                      </wp:positionH>
                      <wp:positionV relativeFrom="line">
                        <wp:posOffset>36195</wp:posOffset>
                      </wp:positionV>
                      <wp:extent cx="820800" cy="320400"/>
                      <wp:effectExtent l="0" t="0" r="17780" b="22860"/>
                      <wp:wrapNone/>
                      <wp:docPr id="293275027" name="Rechteck: abgerundete Ecken 2932750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CF22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FB8EF" id="Rechteck: abgerundete Ecken 293275027" o:spid="_x0000_s2324" style="position:absolute;left:0;text-align:left;margin-left:-2.85pt;margin-top:2.85pt;width:64.65pt;height:25.25pt;z-index:253648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8K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eIPwq+&#10;AgAAyAUAAA4AAAAAAAAAAAAAAAAALgIAAGRycy9lMm9Eb2MueG1sUEsBAi0AFAAGAAgAAAAhADWT&#10;XnbaAAAABwEAAA8AAAAAAAAAAAAAAAAAGAUAAGRycy9kb3ducmV2LnhtbFBLBQYAAAAABAAEAPMA&#10;AAAfBgAAAAA=&#10;" filled="f" strokecolor="black [3213]" strokeweight=".5pt">
                      <v:textbox>
                        <w:txbxContent>
                          <w:p w14:paraId="744CF223" w14:textId="77777777" w:rsidR="00BD5E17" w:rsidRDefault="00BD5E17" w:rsidP="005721B8">
                            <w:pPr>
                              <w:jc w:val="center"/>
                            </w:pPr>
                            <w:r>
                              <w:t>x</w:t>
                            </w:r>
                          </w:p>
                        </w:txbxContent>
                      </v:textbox>
                      <w10:wrap anchory="line"/>
                    </v:roundrect>
                  </w:pict>
                </mc:Fallback>
              </mc:AlternateContent>
            </w:r>
          </w:p>
        </w:tc>
      </w:tr>
      <w:tr w:rsidR="005721B8" w:rsidRPr="009F08DB" w14:paraId="6E854A20" w14:textId="77777777" w:rsidTr="00190981">
        <w:trPr>
          <w:trHeight w:val="1701"/>
        </w:trPr>
        <w:tc>
          <w:tcPr>
            <w:tcW w:w="2154" w:type="dxa"/>
            <w:shd w:val="clear" w:color="auto" w:fill="F2F2F2" w:themeFill="background1" w:themeFillShade="F2"/>
          </w:tcPr>
          <w:p w14:paraId="73FF6DE3" w14:textId="70C3DDC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92794D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45824" behindDoc="0" locked="0" layoutInCell="1" allowOverlap="1" wp14:anchorId="29AC04EA" wp14:editId="47454C44">
                      <wp:simplePos x="0" y="0"/>
                      <wp:positionH relativeFrom="column">
                        <wp:posOffset>-5715</wp:posOffset>
                      </wp:positionH>
                      <wp:positionV relativeFrom="line">
                        <wp:posOffset>72390</wp:posOffset>
                      </wp:positionV>
                      <wp:extent cx="4500000" cy="942975"/>
                      <wp:effectExtent l="0" t="0" r="15240" b="28575"/>
                      <wp:wrapNone/>
                      <wp:docPr id="293275030" name="Rechteck: abgerundete Ecken 29327503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DA8E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AC04EA" id="Rechteck: abgerundete Ecken 293275030" o:spid="_x0000_s2325" style="position:absolute;left:0;text-align:left;margin-left:-.45pt;margin-top:5.7pt;width:354.35pt;height:74.25pt;z-index:253645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2b4vQ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C92b4&#10;vQIAAMkFAAAOAAAAAAAAAAAAAAAAAC4CAABkcnMvZTJvRG9jLnhtbFBLAQItABQABgAIAAAAIQDv&#10;Mn/u3AAAAAgBAAAPAAAAAAAAAAAAAAAAABcFAABkcnMvZG93bnJldi54bWxQSwUGAAAAAAQABADz&#10;AAAAIAYAAAAA&#10;" filled="f" strokecolor="black [3213]" strokeweight=".5pt">
                      <v:textbox>
                        <w:txbxContent>
                          <w:p w14:paraId="082DA8E7" w14:textId="77777777" w:rsidR="00BD5E17" w:rsidRDefault="00BD5E17" w:rsidP="005721B8">
                            <w:pPr>
                              <w:jc w:val="center"/>
                            </w:pPr>
                            <w:r>
                              <w:t>x</w:t>
                            </w:r>
                          </w:p>
                        </w:txbxContent>
                      </v:textbox>
                      <w10:wrap anchory="line"/>
                    </v:roundrect>
                  </w:pict>
                </mc:Fallback>
              </mc:AlternateContent>
            </w:r>
          </w:p>
        </w:tc>
      </w:tr>
    </w:tbl>
    <w:p w14:paraId="782B59E7" w14:textId="08D8D515" w:rsidR="005721B8" w:rsidRDefault="005721B8" w:rsidP="005721B8">
      <w:pPr>
        <w:pStyle w:val="Textkrper"/>
        <w:rPr>
          <w:lang w:val="de-DE"/>
        </w:rPr>
      </w:pPr>
    </w:p>
    <w:p w14:paraId="01732E58" w14:textId="27A46B6B" w:rsidR="00C4597A" w:rsidRDefault="00C4597A" w:rsidP="005721B8">
      <w:pPr>
        <w:pStyle w:val="Textkrper"/>
        <w:rPr>
          <w:lang w:val="de-DE"/>
        </w:rPr>
      </w:pPr>
    </w:p>
    <w:p w14:paraId="69B9B4BF" w14:textId="77777777" w:rsidR="00C4597A" w:rsidRPr="009F08DB" w:rsidRDefault="00C4597A" w:rsidP="005721B8">
      <w:pPr>
        <w:pStyle w:val="Textkrper"/>
        <w:rPr>
          <w:lang w:val="de-DE"/>
        </w:rPr>
      </w:pPr>
    </w:p>
    <w:p w14:paraId="1854FE03" w14:textId="79B470C9" w:rsidR="001D0000" w:rsidRPr="009F08DB" w:rsidRDefault="001D0000" w:rsidP="005721B8">
      <w:pPr>
        <w:pStyle w:val="Textkrper"/>
        <w:rPr>
          <w:lang w:val="de-DE"/>
        </w:rPr>
      </w:pPr>
    </w:p>
    <w:p w14:paraId="1A57CE53" w14:textId="77777777" w:rsidR="001D0000" w:rsidRPr="009F08DB" w:rsidRDefault="001D0000" w:rsidP="005721B8">
      <w:pPr>
        <w:pStyle w:val="Textkrper"/>
        <w:rPr>
          <w:lang w:val="de-DE"/>
        </w:rPr>
      </w:pPr>
    </w:p>
    <w:p w14:paraId="3224DEF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6119289" w14:textId="77777777" w:rsidTr="00626664">
        <w:trPr>
          <w:trHeight w:val="1020"/>
        </w:trPr>
        <w:tc>
          <w:tcPr>
            <w:tcW w:w="2154" w:type="dxa"/>
            <w:shd w:val="clear" w:color="auto" w:fill="F2F2F2" w:themeFill="background1" w:themeFillShade="F2"/>
          </w:tcPr>
          <w:p w14:paraId="4B8A80DF" w14:textId="5A89FDF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B7ECE5F" w14:textId="44B194C1" w:rsidR="00626664" w:rsidRPr="009F08DB" w:rsidRDefault="00745279" w:rsidP="00190981">
            <w:pPr>
              <w:pStyle w:val="Textkrper"/>
              <w:tabs>
                <w:tab w:val="left" w:pos="284"/>
              </w:tabs>
              <w:spacing w:after="0"/>
              <w:rPr>
                <w:lang w:val="de-DE"/>
              </w:rPr>
            </w:pPr>
            <w:r w:rsidRPr="009F08DB">
              <w:rPr>
                <w:lang w:val="de-DE"/>
              </w:rPr>
              <w:t>ja/nein</w:t>
            </w:r>
          </w:p>
          <w:p w14:paraId="6ABFC07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77984" behindDoc="0" locked="0" layoutInCell="1" allowOverlap="1" wp14:anchorId="488B9C94" wp14:editId="2F02A55F">
                      <wp:simplePos x="0" y="0"/>
                      <wp:positionH relativeFrom="column">
                        <wp:posOffset>635</wp:posOffset>
                      </wp:positionH>
                      <wp:positionV relativeFrom="paragraph">
                        <wp:posOffset>36195</wp:posOffset>
                      </wp:positionV>
                      <wp:extent cx="820800" cy="320400"/>
                      <wp:effectExtent l="0" t="0" r="17780" b="22860"/>
                      <wp:wrapNone/>
                      <wp:docPr id="293275031" name="Rechteck: abgerundete Ecken 2932750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56B8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8B9C94" id="Rechteck: abgerundete Ecken 293275031" o:spid="_x0000_s2326" style="position:absolute;left:0;text-align:left;margin-left:.05pt;margin-top:2.85pt;width:64.65pt;height:25.25pt;z-index:2575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H7QY9S9AgAA&#10;yAUAAA4AAAAAAAAAAAAAAAAALgIAAGRycy9lMm9Eb2MueG1sUEsBAi0AFAAGAAgAAAAhAJuuU8LY&#10;AAAABQEAAA8AAAAAAAAAAAAAAAAAFwUAAGRycy9kb3ducmV2LnhtbFBLBQYAAAAABAAEAPMAAAAc&#10;BgAAAAA=&#10;" filled="f" strokecolor="black [3213]" strokeweight=".5pt">
                      <v:textbox>
                        <w:txbxContent>
                          <w:p w14:paraId="5AB56B86" w14:textId="77777777" w:rsidR="00BD5E17" w:rsidRDefault="00BD5E17" w:rsidP="005721B8">
                            <w:pPr>
                              <w:jc w:val="center"/>
                            </w:pPr>
                            <w:r>
                              <w:t>x</w:t>
                            </w:r>
                          </w:p>
                        </w:txbxContent>
                      </v:textbox>
                    </v:roundrect>
                  </w:pict>
                </mc:Fallback>
              </mc:AlternateContent>
            </w:r>
          </w:p>
        </w:tc>
        <w:tc>
          <w:tcPr>
            <w:tcW w:w="5839" w:type="dxa"/>
            <w:shd w:val="clear" w:color="auto" w:fill="auto"/>
          </w:tcPr>
          <w:p w14:paraId="59469627" w14:textId="664823B2" w:rsidR="00626664" w:rsidRPr="009F08DB" w:rsidRDefault="00745279" w:rsidP="00190981">
            <w:pPr>
              <w:pStyle w:val="Textkrper"/>
              <w:tabs>
                <w:tab w:val="left" w:pos="284"/>
              </w:tabs>
              <w:spacing w:after="0"/>
              <w:rPr>
                <w:lang w:val="de-DE"/>
              </w:rPr>
            </w:pPr>
            <w:r w:rsidRPr="009F08DB">
              <w:rPr>
                <w:lang w:val="de-DE"/>
              </w:rPr>
              <w:t>Datum/Kurzzeichen</w:t>
            </w:r>
          </w:p>
          <w:p w14:paraId="03FB2D9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79008" behindDoc="0" locked="0" layoutInCell="1" allowOverlap="1" wp14:anchorId="138EEB8E" wp14:editId="6CEF6958">
                      <wp:simplePos x="0" y="0"/>
                      <wp:positionH relativeFrom="column">
                        <wp:posOffset>1746</wp:posOffset>
                      </wp:positionH>
                      <wp:positionV relativeFrom="line">
                        <wp:posOffset>32703</wp:posOffset>
                      </wp:positionV>
                      <wp:extent cx="3592354" cy="320400"/>
                      <wp:effectExtent l="0" t="0" r="27305" b="22860"/>
                      <wp:wrapNone/>
                      <wp:docPr id="293275032" name="Rechteck: abgerundete Ecken 29327503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AEA1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8EEB8E" id="Rechteck: abgerundete Ecken 293275032" o:spid="_x0000_s2327" style="position:absolute;left:0;text-align:left;margin-left:.15pt;margin-top:2.6pt;width:282.85pt;height:25.25pt;z-index:257579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FVwA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Ar6x&#10;VcACAADJBQAADgAAAAAAAAAAAAAAAAAuAgAAZHJzL2Uyb0RvYy54bWxQSwECLQAUAAYACAAAACEA&#10;EJF9vtoAAAAFAQAADwAAAAAAAAAAAAAAAAAaBQAAZHJzL2Rvd25yZXYueG1sUEsFBgAAAAAEAAQA&#10;8wAAACEGAAAAAA==&#10;" filled="f" strokecolor="black [3213]" strokeweight=".5pt">
                      <v:textbox>
                        <w:txbxContent>
                          <w:p w14:paraId="7CEAEA10" w14:textId="77777777" w:rsidR="00BD5E17" w:rsidRDefault="00BD5E17" w:rsidP="005721B8">
                            <w:pPr>
                              <w:jc w:val="center"/>
                            </w:pPr>
                            <w:r>
                              <w:t>x</w:t>
                            </w:r>
                          </w:p>
                        </w:txbxContent>
                      </v:textbox>
                      <w10:wrap anchory="line"/>
                    </v:roundrect>
                  </w:pict>
                </mc:Fallback>
              </mc:AlternateContent>
            </w:r>
          </w:p>
        </w:tc>
      </w:tr>
      <w:tr w:rsidR="00626664" w:rsidRPr="009F08DB" w14:paraId="4CCE537F" w14:textId="77777777" w:rsidTr="00626664">
        <w:trPr>
          <w:trHeight w:val="1020"/>
        </w:trPr>
        <w:tc>
          <w:tcPr>
            <w:tcW w:w="2154" w:type="dxa"/>
            <w:shd w:val="clear" w:color="auto" w:fill="F2F2F2" w:themeFill="background1" w:themeFillShade="F2"/>
          </w:tcPr>
          <w:p w14:paraId="7B2F7BF1" w14:textId="63C66C3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7B2B526" w14:textId="0607F67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80032" behindDoc="0" locked="0" layoutInCell="1" allowOverlap="1" wp14:anchorId="37A94F1A" wp14:editId="754C7547">
                      <wp:simplePos x="0" y="0"/>
                      <wp:positionH relativeFrom="column">
                        <wp:posOffset>-5715</wp:posOffset>
                      </wp:positionH>
                      <wp:positionV relativeFrom="line">
                        <wp:posOffset>252095</wp:posOffset>
                      </wp:positionV>
                      <wp:extent cx="4500000" cy="320400"/>
                      <wp:effectExtent l="0" t="0" r="15240" b="22860"/>
                      <wp:wrapNone/>
                      <wp:docPr id="293275033" name="Rechteck: abgerundete Ecken 29327503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267B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A94F1A" id="Rechteck: abgerundete Ecken 293275033" o:spid="_x0000_s2328" style="position:absolute;left:0;text-align:left;margin-left:-.45pt;margin-top:19.85pt;width:354.35pt;height:25.25pt;z-index:257580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FdAS4C8&#10;AgAAyQUAAA4AAAAAAAAAAAAAAAAALgIAAGRycy9lMm9Eb2MueG1sUEsBAi0AFAAGAAgAAAAhAHhH&#10;TL3cAAAABwEAAA8AAAAAAAAAAAAAAAAAFgUAAGRycy9kb3ducmV2LnhtbFBLBQYAAAAABAAEAPMA&#10;AAAfBgAAAAA=&#10;" filled="f" strokecolor="black [3213]" strokeweight=".5pt">
                      <v:textbox>
                        <w:txbxContent>
                          <w:p w14:paraId="5B2267B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DDC6286" w14:textId="77777777" w:rsidR="00626664" w:rsidRPr="009F08DB" w:rsidRDefault="00626664" w:rsidP="00190981">
            <w:pPr>
              <w:pStyle w:val="Textkrper"/>
              <w:tabs>
                <w:tab w:val="left" w:pos="284"/>
              </w:tabs>
              <w:spacing w:after="0"/>
              <w:rPr>
                <w:lang w:val="de-DE"/>
              </w:rPr>
            </w:pPr>
          </w:p>
        </w:tc>
      </w:tr>
    </w:tbl>
    <w:p w14:paraId="429AEC27" w14:textId="2796954B" w:rsidR="005721B8" w:rsidRPr="009F08DB" w:rsidRDefault="00170F14" w:rsidP="00897659">
      <w:pPr>
        <w:pStyle w:val="berschrift3nummeriert"/>
        <w:rPr>
          <w:lang w:val="de-DE"/>
        </w:rPr>
      </w:pPr>
      <w:bookmarkStart w:id="86" w:name="_Toc118817615"/>
      <w:r w:rsidRPr="009F08DB">
        <w:rPr>
          <w:lang w:val="de-DE"/>
        </w:rPr>
        <w:lastRenderedPageBreak/>
        <w:t xml:space="preserve">FLT 90: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C213D5" w:rsidRPr="009F08DB">
        <w:rPr>
          <w:lang w:val="de-DE"/>
        </w:rPr>
        <w:t>SCHALTSCHRANK LINKS ABGESCHWENKT</w:t>
      </w:r>
      <w:bookmarkEnd w:id="86"/>
    </w:p>
    <w:p w14:paraId="4C62667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0954D29" w14:textId="77777777" w:rsidTr="00170F14">
        <w:trPr>
          <w:trHeight w:val="353"/>
        </w:trPr>
        <w:tc>
          <w:tcPr>
            <w:tcW w:w="2154" w:type="dxa"/>
            <w:shd w:val="clear" w:color="auto" w:fill="F2F2F2" w:themeFill="background1" w:themeFillShade="F2"/>
          </w:tcPr>
          <w:p w14:paraId="7600C175" w14:textId="39DF5C2E" w:rsidR="005721B8" w:rsidRPr="009F08DB" w:rsidRDefault="00D8280B" w:rsidP="00190981">
            <w:pPr>
              <w:pStyle w:val="Textkrper"/>
              <w:spacing w:after="0"/>
              <w:rPr>
                <w:b/>
                <w:lang w:val="de-DE"/>
              </w:rPr>
            </w:pPr>
            <w:r w:rsidRPr="009F08DB">
              <w:rPr>
                <w:b/>
                <w:lang w:val="de-DE"/>
              </w:rPr>
              <w:t>Testziel</w:t>
            </w:r>
          </w:p>
        </w:tc>
        <w:tc>
          <w:tcPr>
            <w:tcW w:w="7257" w:type="dxa"/>
          </w:tcPr>
          <w:p w14:paraId="6231206B" w14:textId="7CFBF40D" w:rsidR="005721B8" w:rsidRPr="009F08DB" w:rsidRDefault="00A7704C" w:rsidP="00190981">
            <w:pPr>
              <w:pStyle w:val="BulletTabtext"/>
              <w:rPr>
                <w:lang w:val="de-DE"/>
              </w:rPr>
            </w:pPr>
            <w:r w:rsidRPr="009F08DB">
              <w:rPr>
                <w:lang w:val="de-DE"/>
              </w:rPr>
              <w:t>Test, ob die richtige Störmeldung im Bedienfeld erscheint</w:t>
            </w:r>
          </w:p>
          <w:p w14:paraId="160A9F7D" w14:textId="4B42F155" w:rsidR="00170F14" w:rsidRPr="009F08DB" w:rsidRDefault="00170F14" w:rsidP="00170F14">
            <w:pPr>
              <w:pStyle w:val="Abstandshalter"/>
              <w:rPr>
                <w:lang w:val="de-DE"/>
              </w:rPr>
            </w:pPr>
          </w:p>
        </w:tc>
      </w:tr>
      <w:tr w:rsidR="005721B8" w:rsidRPr="00897659" w14:paraId="4AAB96D7" w14:textId="77777777" w:rsidTr="00190981">
        <w:trPr>
          <w:trHeight w:val="170"/>
        </w:trPr>
        <w:tc>
          <w:tcPr>
            <w:tcW w:w="2154" w:type="dxa"/>
          </w:tcPr>
          <w:p w14:paraId="6ABDF40F" w14:textId="77777777" w:rsidR="005721B8" w:rsidRPr="009F08DB" w:rsidRDefault="005721B8" w:rsidP="00190981">
            <w:pPr>
              <w:pStyle w:val="Textkrper"/>
              <w:spacing w:before="0" w:after="0"/>
              <w:rPr>
                <w:sz w:val="8"/>
                <w:szCs w:val="8"/>
                <w:lang w:val="de-DE"/>
              </w:rPr>
            </w:pPr>
          </w:p>
        </w:tc>
        <w:tc>
          <w:tcPr>
            <w:tcW w:w="7257" w:type="dxa"/>
          </w:tcPr>
          <w:p w14:paraId="1448DF4F" w14:textId="77777777" w:rsidR="005721B8" w:rsidRPr="009F08DB" w:rsidRDefault="005721B8" w:rsidP="00190981">
            <w:pPr>
              <w:pStyle w:val="Textkrper"/>
              <w:spacing w:before="0" w:after="0"/>
              <w:rPr>
                <w:sz w:val="8"/>
                <w:szCs w:val="8"/>
                <w:lang w:val="de-DE"/>
              </w:rPr>
            </w:pPr>
          </w:p>
        </w:tc>
      </w:tr>
      <w:tr w:rsidR="005721B8" w:rsidRPr="009F08DB" w14:paraId="735D8FA2" w14:textId="77777777" w:rsidTr="00190981">
        <w:trPr>
          <w:trHeight w:val="471"/>
        </w:trPr>
        <w:tc>
          <w:tcPr>
            <w:tcW w:w="2154" w:type="dxa"/>
            <w:shd w:val="clear" w:color="auto" w:fill="F2F2F2" w:themeFill="background1" w:themeFillShade="F2"/>
          </w:tcPr>
          <w:p w14:paraId="33C69856" w14:textId="3AD61598" w:rsidR="005721B8" w:rsidRPr="009F08DB" w:rsidRDefault="00D8280B" w:rsidP="00190981">
            <w:pPr>
              <w:pStyle w:val="Textkrper"/>
              <w:spacing w:after="0"/>
              <w:rPr>
                <w:b/>
                <w:lang w:val="de-DE"/>
              </w:rPr>
            </w:pPr>
            <w:r w:rsidRPr="009F08DB">
              <w:rPr>
                <w:b/>
                <w:lang w:val="de-DE"/>
              </w:rPr>
              <w:t>Testdurchführung</w:t>
            </w:r>
          </w:p>
        </w:tc>
        <w:tc>
          <w:tcPr>
            <w:tcW w:w="7257" w:type="dxa"/>
          </w:tcPr>
          <w:p w14:paraId="64CEFA19" w14:textId="77777777" w:rsidR="005721B8" w:rsidRPr="009F08DB" w:rsidRDefault="005721B8" w:rsidP="00190981">
            <w:pPr>
              <w:pStyle w:val="Textkrper"/>
              <w:spacing w:after="0"/>
              <w:rPr>
                <w:lang w:val="de-DE"/>
              </w:rPr>
            </w:pPr>
          </w:p>
        </w:tc>
      </w:tr>
      <w:tr w:rsidR="005721B8" w:rsidRPr="009F08DB" w14:paraId="2FE0DBA7" w14:textId="77777777" w:rsidTr="0070721B">
        <w:trPr>
          <w:trHeight w:val="413"/>
        </w:trPr>
        <w:tc>
          <w:tcPr>
            <w:tcW w:w="2154" w:type="dxa"/>
            <w:shd w:val="clear" w:color="auto" w:fill="F2F2F2" w:themeFill="background1" w:themeFillShade="F2"/>
          </w:tcPr>
          <w:p w14:paraId="08F9C82E" w14:textId="6923396A" w:rsidR="005721B8" w:rsidRPr="009F08DB" w:rsidRDefault="00D41D58" w:rsidP="00190981">
            <w:pPr>
              <w:pStyle w:val="Textkrper"/>
              <w:spacing w:after="0"/>
              <w:rPr>
                <w:lang w:val="de-DE"/>
              </w:rPr>
            </w:pPr>
            <w:r w:rsidRPr="009F08DB">
              <w:rPr>
                <w:lang w:val="de-DE"/>
              </w:rPr>
              <w:t>Testvoraussetzungen</w:t>
            </w:r>
          </w:p>
        </w:tc>
        <w:tc>
          <w:tcPr>
            <w:tcW w:w="7257" w:type="dxa"/>
          </w:tcPr>
          <w:p w14:paraId="57B3AED5" w14:textId="234FD61F" w:rsidR="0070721B" w:rsidRPr="009F08DB" w:rsidRDefault="00AE36C0" w:rsidP="00190981">
            <w:pPr>
              <w:pStyle w:val="BulletTabtext"/>
              <w:rPr>
                <w:lang w:val="de-DE"/>
              </w:rPr>
            </w:pPr>
            <w:r w:rsidRPr="009F08DB">
              <w:rPr>
                <w:lang w:val="de-DE"/>
              </w:rPr>
              <w:t>Maschine ist im Automatikbetrieb bereit</w:t>
            </w:r>
          </w:p>
          <w:p w14:paraId="1299C32A" w14:textId="2FD86071" w:rsidR="005721B8" w:rsidRPr="009F08DB" w:rsidRDefault="005721B8" w:rsidP="00190981">
            <w:pPr>
              <w:pStyle w:val="Abstandshalter"/>
              <w:rPr>
                <w:lang w:val="de-DE"/>
              </w:rPr>
            </w:pPr>
            <w:r w:rsidRPr="009F08DB">
              <w:rPr>
                <w:lang w:val="de-DE"/>
              </w:rPr>
              <w:t xml:space="preserve"> </w:t>
            </w:r>
          </w:p>
        </w:tc>
      </w:tr>
      <w:tr w:rsidR="005721B8" w:rsidRPr="009F08DB" w14:paraId="29BCCA68" w14:textId="77777777" w:rsidTr="0070721B">
        <w:trPr>
          <w:trHeight w:val="420"/>
        </w:trPr>
        <w:tc>
          <w:tcPr>
            <w:tcW w:w="2154" w:type="dxa"/>
            <w:shd w:val="clear" w:color="auto" w:fill="F2F2F2" w:themeFill="background1" w:themeFillShade="F2"/>
          </w:tcPr>
          <w:p w14:paraId="605774C0" w14:textId="15B9F91B" w:rsidR="005721B8" w:rsidRPr="009F08DB" w:rsidRDefault="00D8280B" w:rsidP="00190981">
            <w:pPr>
              <w:pStyle w:val="Textkrper"/>
              <w:spacing w:after="0"/>
              <w:rPr>
                <w:lang w:val="de-DE"/>
              </w:rPr>
            </w:pPr>
            <w:r w:rsidRPr="009F08DB">
              <w:rPr>
                <w:lang w:val="de-DE"/>
              </w:rPr>
              <w:t>Erforderliche Tätigkeit</w:t>
            </w:r>
          </w:p>
        </w:tc>
        <w:tc>
          <w:tcPr>
            <w:tcW w:w="7257" w:type="dxa"/>
          </w:tcPr>
          <w:p w14:paraId="28295AD8" w14:textId="4CFB1EE2" w:rsidR="005721B8" w:rsidRPr="009F08DB" w:rsidRDefault="0089525A" w:rsidP="0070721B">
            <w:pPr>
              <w:pStyle w:val="BulletTabtext"/>
              <w:rPr>
                <w:lang w:val="de-DE"/>
              </w:rPr>
            </w:pPr>
            <w:r w:rsidRPr="009F08DB">
              <w:rPr>
                <w:lang w:val="de-DE"/>
              </w:rPr>
              <w:t xml:space="preserve">Schutztür </w:t>
            </w:r>
            <w:r w:rsidR="00C213D5" w:rsidRPr="009F08DB">
              <w:rPr>
                <w:lang w:val="de-DE"/>
              </w:rPr>
              <w:t>Schaltschrank links öffnen</w:t>
            </w:r>
          </w:p>
          <w:p w14:paraId="5C89B39F" w14:textId="74637FC3" w:rsidR="0070721B" w:rsidRPr="009F08DB" w:rsidRDefault="0070721B" w:rsidP="0070721B">
            <w:pPr>
              <w:pStyle w:val="Abstandshalter"/>
              <w:rPr>
                <w:lang w:val="de-DE"/>
              </w:rPr>
            </w:pPr>
          </w:p>
        </w:tc>
      </w:tr>
      <w:tr w:rsidR="005721B8" w:rsidRPr="00897659" w14:paraId="3C9A4D5A" w14:textId="77777777" w:rsidTr="00190981">
        <w:trPr>
          <w:trHeight w:val="697"/>
        </w:trPr>
        <w:tc>
          <w:tcPr>
            <w:tcW w:w="2154" w:type="dxa"/>
            <w:shd w:val="clear" w:color="auto" w:fill="F2F2F2" w:themeFill="background1" w:themeFillShade="F2"/>
          </w:tcPr>
          <w:p w14:paraId="4AADC3FC" w14:textId="605366C5" w:rsidR="005721B8" w:rsidRPr="009F08DB" w:rsidRDefault="008C23D6" w:rsidP="00190981">
            <w:pPr>
              <w:pStyle w:val="Textkrper"/>
              <w:spacing w:after="0"/>
              <w:rPr>
                <w:lang w:val="de-DE"/>
              </w:rPr>
            </w:pPr>
            <w:r w:rsidRPr="009F08DB">
              <w:rPr>
                <w:lang w:val="de-DE"/>
              </w:rPr>
              <w:t>Folge</w:t>
            </w:r>
          </w:p>
        </w:tc>
        <w:tc>
          <w:tcPr>
            <w:tcW w:w="7257" w:type="dxa"/>
          </w:tcPr>
          <w:p w14:paraId="69FF5A16" w14:textId="7DE00175" w:rsidR="0070721B" w:rsidRPr="009F08DB" w:rsidRDefault="00762C1A" w:rsidP="0070721B">
            <w:pPr>
              <w:pStyle w:val="BulletTabtext"/>
              <w:rPr>
                <w:lang w:val="de-DE"/>
              </w:rPr>
            </w:pPr>
            <w:r w:rsidRPr="009F08DB">
              <w:rPr>
                <w:lang w:val="de-DE"/>
              </w:rPr>
              <w:t>Störmeldung erscheint im Bedienfeld</w:t>
            </w:r>
          </w:p>
          <w:p w14:paraId="2F9AD854" w14:textId="23D6DDA0" w:rsidR="005721B8" w:rsidRPr="009F08DB" w:rsidRDefault="000A4CB7" w:rsidP="0070721B">
            <w:pPr>
              <w:pStyle w:val="BulletTabtext"/>
              <w:rPr>
                <w:lang w:val="de-DE"/>
              </w:rPr>
            </w:pPr>
            <w:r w:rsidRPr="009F08DB">
              <w:rPr>
                <w:lang w:val="de-DE"/>
              </w:rPr>
              <w:t>Maschine kann nicht gestartet werden, solange Störmeldung aktiv ist</w:t>
            </w:r>
            <w:r w:rsidR="0070721B" w:rsidRPr="009F08DB">
              <w:rPr>
                <w:lang w:val="de-DE"/>
              </w:rPr>
              <w:t xml:space="preserve"> </w:t>
            </w:r>
          </w:p>
          <w:p w14:paraId="792286CD" w14:textId="7D653B24" w:rsidR="0070721B" w:rsidRPr="009F08DB" w:rsidRDefault="0070721B" w:rsidP="0070721B">
            <w:pPr>
              <w:pStyle w:val="Abstandshalter"/>
              <w:rPr>
                <w:lang w:val="de-DE"/>
              </w:rPr>
            </w:pPr>
          </w:p>
        </w:tc>
      </w:tr>
      <w:tr w:rsidR="005721B8" w:rsidRPr="00897659" w14:paraId="60C1B26B" w14:textId="77777777" w:rsidTr="0070721B">
        <w:trPr>
          <w:trHeight w:val="356"/>
        </w:trPr>
        <w:tc>
          <w:tcPr>
            <w:tcW w:w="2154" w:type="dxa"/>
            <w:shd w:val="clear" w:color="auto" w:fill="F2F2F2" w:themeFill="background1" w:themeFillShade="F2"/>
          </w:tcPr>
          <w:p w14:paraId="0696384F" w14:textId="4919A049" w:rsidR="005721B8" w:rsidRPr="009F08DB" w:rsidRDefault="00D8280B" w:rsidP="00190981">
            <w:pPr>
              <w:pStyle w:val="Textkrper"/>
              <w:spacing w:after="0"/>
              <w:rPr>
                <w:lang w:val="de-DE"/>
              </w:rPr>
            </w:pPr>
            <w:r w:rsidRPr="009F08DB">
              <w:rPr>
                <w:lang w:val="de-DE"/>
              </w:rPr>
              <w:t>Kommentare</w:t>
            </w:r>
          </w:p>
        </w:tc>
        <w:tc>
          <w:tcPr>
            <w:tcW w:w="7257" w:type="dxa"/>
          </w:tcPr>
          <w:p w14:paraId="38EEF7A8" w14:textId="2C2C2B3F" w:rsidR="005721B8" w:rsidRPr="009F08DB" w:rsidRDefault="00C213D5" w:rsidP="00C213D5">
            <w:pPr>
              <w:pStyle w:val="BulletTabtext"/>
              <w:rPr>
                <w:lang w:val="de-DE"/>
              </w:rPr>
            </w:pPr>
            <w:r w:rsidRPr="009F08DB">
              <w:rPr>
                <w:lang w:val="de-DE"/>
              </w:rPr>
              <w:t>Test kann nur bei Stillstand der Maschine durchgeführt werden, da während des Betriebes die Schutztür verriegelt ist</w:t>
            </w:r>
            <w:r w:rsidR="0070721B" w:rsidRPr="009F08DB">
              <w:rPr>
                <w:lang w:val="de-DE"/>
              </w:rPr>
              <w:t xml:space="preserve"> </w:t>
            </w:r>
          </w:p>
          <w:p w14:paraId="7583EA55" w14:textId="7A12A91F" w:rsidR="0070721B" w:rsidRPr="009F08DB" w:rsidRDefault="0070721B" w:rsidP="0070721B">
            <w:pPr>
              <w:pStyle w:val="Abstandshalter"/>
              <w:rPr>
                <w:lang w:val="de-DE"/>
              </w:rPr>
            </w:pPr>
          </w:p>
        </w:tc>
      </w:tr>
      <w:tr w:rsidR="005721B8" w:rsidRPr="009F08DB" w14:paraId="4AF51BE6" w14:textId="77777777" w:rsidTr="00190981">
        <w:trPr>
          <w:trHeight w:val="697"/>
        </w:trPr>
        <w:tc>
          <w:tcPr>
            <w:tcW w:w="2154" w:type="dxa"/>
            <w:shd w:val="clear" w:color="auto" w:fill="F2F2F2" w:themeFill="background1" w:themeFillShade="F2"/>
          </w:tcPr>
          <w:p w14:paraId="2073879C" w14:textId="1E0035CD" w:rsidR="005721B8" w:rsidRPr="009F08DB" w:rsidRDefault="00D41D58" w:rsidP="00190981">
            <w:pPr>
              <w:pStyle w:val="Textkrper"/>
              <w:spacing w:after="0"/>
              <w:rPr>
                <w:lang w:val="de-DE"/>
              </w:rPr>
            </w:pPr>
            <w:r w:rsidRPr="009F08DB">
              <w:rPr>
                <w:lang w:val="de-DE"/>
              </w:rPr>
              <w:t>Quittierung</w:t>
            </w:r>
          </w:p>
        </w:tc>
        <w:tc>
          <w:tcPr>
            <w:tcW w:w="7257" w:type="dxa"/>
          </w:tcPr>
          <w:p w14:paraId="73E67B7C" w14:textId="1D05EE13" w:rsidR="0070721B" w:rsidRPr="009F08DB" w:rsidRDefault="0089525A" w:rsidP="0070721B">
            <w:pPr>
              <w:pStyle w:val="BulletTabtext"/>
              <w:rPr>
                <w:lang w:val="de-DE"/>
              </w:rPr>
            </w:pPr>
            <w:r w:rsidRPr="009F08DB">
              <w:rPr>
                <w:lang w:val="de-DE"/>
              </w:rPr>
              <w:t xml:space="preserve">Schutztür </w:t>
            </w:r>
            <w:r w:rsidR="00C213D5" w:rsidRPr="009F08DB">
              <w:rPr>
                <w:lang w:val="de-DE"/>
              </w:rPr>
              <w:t xml:space="preserve">Schaltschrank links </w:t>
            </w:r>
            <w:r w:rsidRPr="009F08DB">
              <w:rPr>
                <w:lang w:val="de-DE"/>
              </w:rPr>
              <w:t>schließen</w:t>
            </w:r>
          </w:p>
          <w:p w14:paraId="0B262FA3" w14:textId="4821233B"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02873F4" w14:textId="77777777" w:rsidR="005721B8" w:rsidRPr="009F08DB" w:rsidRDefault="005721B8" w:rsidP="0070721B">
            <w:pPr>
              <w:pStyle w:val="Abstandshalter"/>
              <w:rPr>
                <w:lang w:val="de-DE"/>
              </w:rPr>
            </w:pPr>
          </w:p>
        </w:tc>
      </w:tr>
    </w:tbl>
    <w:p w14:paraId="383C329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C3FD2D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86E14EF" w14:textId="5963232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226109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957E6D8" w14:textId="20955B1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C19DCF7" w14:textId="77777777" w:rsidTr="00190981">
        <w:trPr>
          <w:trHeight w:val="697"/>
        </w:trPr>
        <w:tc>
          <w:tcPr>
            <w:tcW w:w="2154" w:type="dxa"/>
            <w:tcBorders>
              <w:bottom w:val="nil"/>
            </w:tcBorders>
            <w:shd w:val="clear" w:color="auto" w:fill="F2F2F2" w:themeFill="background1" w:themeFillShade="F2"/>
          </w:tcPr>
          <w:p w14:paraId="7787A0EC" w14:textId="09AFF35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9356763" w14:textId="73CABCC3"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0CBF8F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49920" behindDoc="0" locked="0" layoutInCell="1" allowOverlap="1" wp14:anchorId="113C2706" wp14:editId="4BB1B8F7">
                      <wp:simplePos x="0" y="0"/>
                      <wp:positionH relativeFrom="column">
                        <wp:posOffset>-36195</wp:posOffset>
                      </wp:positionH>
                      <wp:positionV relativeFrom="line">
                        <wp:posOffset>36195</wp:posOffset>
                      </wp:positionV>
                      <wp:extent cx="820800" cy="320400"/>
                      <wp:effectExtent l="0" t="0" r="17780" b="22860"/>
                      <wp:wrapNone/>
                      <wp:docPr id="293275034" name="Rechteck: abgerundete Ecken 29327503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1B3B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C2706" id="Rechteck: abgerundete Ecken 293275034" o:spid="_x0000_s2329" style="position:absolute;left:0;text-align:left;margin-left:-2.85pt;margin-top:2.85pt;width:64.65pt;height:25.25pt;z-index:253649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tda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bC11q+&#10;AgAAyAUAAA4AAAAAAAAAAAAAAAAALgIAAGRycy9lMm9Eb2MueG1sUEsBAi0AFAAGAAgAAAAhADWT&#10;XnbaAAAABwEAAA8AAAAAAAAAAAAAAAAAGAUAAGRycy9kb3ducmV2LnhtbFBLBQYAAAAABAAEAPMA&#10;AAAfBgAAAAA=&#10;" filled="f" strokecolor="black [3213]" strokeweight=".5pt">
                      <v:textbox>
                        <w:txbxContent>
                          <w:p w14:paraId="51F1B3B7" w14:textId="77777777" w:rsidR="00BD5E17" w:rsidRDefault="00BD5E17" w:rsidP="005721B8">
                            <w:pPr>
                              <w:jc w:val="center"/>
                            </w:pPr>
                            <w:r>
                              <w:t>x</w:t>
                            </w:r>
                          </w:p>
                        </w:txbxContent>
                      </v:textbox>
                      <w10:wrap anchory="line"/>
                    </v:roundrect>
                  </w:pict>
                </mc:Fallback>
              </mc:AlternateContent>
            </w:r>
          </w:p>
        </w:tc>
      </w:tr>
      <w:tr w:rsidR="005721B8" w:rsidRPr="00897659" w14:paraId="4EAFDA28" w14:textId="77777777" w:rsidTr="00190981">
        <w:trPr>
          <w:trHeight w:val="697"/>
        </w:trPr>
        <w:tc>
          <w:tcPr>
            <w:tcW w:w="2154" w:type="dxa"/>
            <w:tcBorders>
              <w:top w:val="nil"/>
              <w:bottom w:val="nil"/>
            </w:tcBorders>
            <w:shd w:val="clear" w:color="auto" w:fill="F2F2F2" w:themeFill="background1" w:themeFillShade="F2"/>
          </w:tcPr>
          <w:p w14:paraId="773EB809" w14:textId="77777777" w:rsidR="005721B8" w:rsidRPr="009F08DB" w:rsidRDefault="005721B8" w:rsidP="00190981">
            <w:pPr>
              <w:pStyle w:val="Textkrper"/>
              <w:spacing w:after="0"/>
              <w:rPr>
                <w:lang w:val="de-DE"/>
              </w:rPr>
            </w:pPr>
          </w:p>
        </w:tc>
        <w:tc>
          <w:tcPr>
            <w:tcW w:w="5839" w:type="dxa"/>
            <w:tcBorders>
              <w:top w:val="nil"/>
              <w:bottom w:val="nil"/>
            </w:tcBorders>
          </w:tcPr>
          <w:p w14:paraId="3C27217A" w14:textId="164B26B5"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43C0C4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57088" behindDoc="0" locked="0" layoutInCell="1" allowOverlap="1" wp14:anchorId="7C11C6E0" wp14:editId="510775D6">
                      <wp:simplePos x="0" y="0"/>
                      <wp:positionH relativeFrom="column">
                        <wp:posOffset>-36195</wp:posOffset>
                      </wp:positionH>
                      <wp:positionV relativeFrom="line">
                        <wp:posOffset>36195</wp:posOffset>
                      </wp:positionV>
                      <wp:extent cx="820800" cy="320400"/>
                      <wp:effectExtent l="0" t="0" r="17780" b="22860"/>
                      <wp:wrapNone/>
                      <wp:docPr id="293275035" name="Rechteck: abgerundete Ecken 2932750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8645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1C6E0" id="Rechteck: abgerundete Ecken 293275035" o:spid="_x0000_s2330" style="position:absolute;left:0;text-align:left;margin-left:-2.85pt;margin-top:2.85pt;width:64.65pt;height:25.25pt;z-index:253657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Af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zG0B++&#10;AgAAyAUAAA4AAAAAAAAAAAAAAAAALgIAAGRycy9lMm9Eb2MueG1sUEsBAi0AFAAGAAgAAAAhADWT&#10;XnbaAAAABwEAAA8AAAAAAAAAAAAAAAAAGAUAAGRycy9kb3ducmV2LnhtbFBLBQYAAAAABAAEAPMA&#10;AAAfBgAAAAA=&#10;" filled="f" strokecolor="black [3213]" strokeweight=".5pt">
                      <v:textbox>
                        <w:txbxContent>
                          <w:p w14:paraId="40886453" w14:textId="77777777" w:rsidR="00BD5E17" w:rsidRDefault="00BD5E17" w:rsidP="005721B8">
                            <w:pPr>
                              <w:jc w:val="center"/>
                            </w:pPr>
                            <w:r>
                              <w:t>x</w:t>
                            </w:r>
                          </w:p>
                        </w:txbxContent>
                      </v:textbox>
                      <w10:wrap anchory="line"/>
                    </v:roundrect>
                  </w:pict>
                </mc:Fallback>
              </mc:AlternateContent>
            </w:r>
          </w:p>
        </w:tc>
      </w:tr>
      <w:tr w:rsidR="005721B8" w:rsidRPr="009F08DB" w14:paraId="15171A31" w14:textId="77777777" w:rsidTr="00190981">
        <w:trPr>
          <w:trHeight w:val="1701"/>
        </w:trPr>
        <w:tc>
          <w:tcPr>
            <w:tcW w:w="2154" w:type="dxa"/>
            <w:shd w:val="clear" w:color="auto" w:fill="F2F2F2" w:themeFill="background1" w:themeFillShade="F2"/>
          </w:tcPr>
          <w:p w14:paraId="2A839F72" w14:textId="2C2D2F42"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688B1B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54016" behindDoc="0" locked="0" layoutInCell="1" allowOverlap="1" wp14:anchorId="70489E8D" wp14:editId="2CF76C87">
                      <wp:simplePos x="0" y="0"/>
                      <wp:positionH relativeFrom="column">
                        <wp:posOffset>-5715</wp:posOffset>
                      </wp:positionH>
                      <wp:positionV relativeFrom="line">
                        <wp:posOffset>72390</wp:posOffset>
                      </wp:positionV>
                      <wp:extent cx="4500000" cy="942975"/>
                      <wp:effectExtent l="0" t="0" r="15240" b="28575"/>
                      <wp:wrapNone/>
                      <wp:docPr id="293275038" name="Rechteck: abgerundete Ecken 29327503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8FC7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89E8D" id="Rechteck: abgerundete Ecken 293275038" o:spid="_x0000_s2331" style="position:absolute;left:0;text-align:left;margin-left:-.45pt;margin-top:5.7pt;width:354.35pt;height:74.25pt;z-index:253654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OXmGke8&#10;AgAAyQUAAA4AAAAAAAAAAAAAAAAALgIAAGRycy9lMm9Eb2MueG1sUEsBAi0AFAAGAAgAAAAhAO8y&#10;f+7cAAAACAEAAA8AAAAAAAAAAAAAAAAAFgUAAGRycy9kb3ducmV2LnhtbFBLBQYAAAAABAAEAPMA&#10;AAAfBgAAAAA=&#10;" filled="f" strokecolor="black [3213]" strokeweight=".5pt">
                      <v:textbox>
                        <w:txbxContent>
                          <w:p w14:paraId="1C58FC74" w14:textId="77777777" w:rsidR="00BD5E17" w:rsidRDefault="00BD5E17" w:rsidP="005721B8">
                            <w:pPr>
                              <w:jc w:val="center"/>
                            </w:pPr>
                            <w:r>
                              <w:t>x</w:t>
                            </w:r>
                          </w:p>
                        </w:txbxContent>
                      </v:textbox>
                      <w10:wrap anchory="line"/>
                    </v:roundrect>
                  </w:pict>
                </mc:Fallback>
              </mc:AlternateContent>
            </w:r>
          </w:p>
        </w:tc>
      </w:tr>
    </w:tbl>
    <w:p w14:paraId="325499AD" w14:textId="77777777" w:rsidR="005721B8" w:rsidRPr="009F08DB" w:rsidRDefault="005721B8" w:rsidP="005721B8">
      <w:pPr>
        <w:pStyle w:val="Textkrper"/>
        <w:rPr>
          <w:lang w:val="de-DE"/>
        </w:rPr>
      </w:pPr>
    </w:p>
    <w:p w14:paraId="7A222219" w14:textId="79367EF9" w:rsidR="0070721B" w:rsidRDefault="0070721B" w:rsidP="005721B8">
      <w:pPr>
        <w:pStyle w:val="Textkrper"/>
        <w:rPr>
          <w:lang w:val="de-DE"/>
        </w:rPr>
      </w:pPr>
    </w:p>
    <w:p w14:paraId="3AB20354" w14:textId="77777777" w:rsidR="00C4597A" w:rsidRPr="009F08DB" w:rsidRDefault="00C4597A" w:rsidP="005721B8">
      <w:pPr>
        <w:pStyle w:val="Textkrper"/>
        <w:rPr>
          <w:lang w:val="de-DE"/>
        </w:rPr>
      </w:pPr>
    </w:p>
    <w:p w14:paraId="497208F1" w14:textId="77777777" w:rsidR="0070721B" w:rsidRPr="009F08DB" w:rsidRDefault="0070721B" w:rsidP="005721B8">
      <w:pPr>
        <w:pStyle w:val="Textkrper"/>
        <w:rPr>
          <w:lang w:val="de-DE"/>
        </w:rPr>
      </w:pPr>
    </w:p>
    <w:p w14:paraId="57E0192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55F1559" w14:textId="77777777" w:rsidTr="00626664">
        <w:trPr>
          <w:trHeight w:val="1020"/>
        </w:trPr>
        <w:tc>
          <w:tcPr>
            <w:tcW w:w="2154" w:type="dxa"/>
            <w:shd w:val="clear" w:color="auto" w:fill="F2F2F2" w:themeFill="background1" w:themeFillShade="F2"/>
          </w:tcPr>
          <w:p w14:paraId="4B32E2D6" w14:textId="06633BB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A34FF82" w14:textId="27AD7E37" w:rsidR="00626664" w:rsidRPr="009F08DB" w:rsidRDefault="00745279" w:rsidP="00190981">
            <w:pPr>
              <w:pStyle w:val="Textkrper"/>
              <w:tabs>
                <w:tab w:val="left" w:pos="284"/>
              </w:tabs>
              <w:spacing w:after="0"/>
              <w:rPr>
                <w:lang w:val="de-DE"/>
              </w:rPr>
            </w:pPr>
            <w:r w:rsidRPr="009F08DB">
              <w:rPr>
                <w:lang w:val="de-DE"/>
              </w:rPr>
              <w:t>ja/nein</w:t>
            </w:r>
          </w:p>
          <w:p w14:paraId="5E3B214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82080" behindDoc="0" locked="0" layoutInCell="1" allowOverlap="1" wp14:anchorId="2B0B40B3" wp14:editId="69BDDBB5">
                      <wp:simplePos x="0" y="0"/>
                      <wp:positionH relativeFrom="column">
                        <wp:posOffset>635</wp:posOffset>
                      </wp:positionH>
                      <wp:positionV relativeFrom="paragraph">
                        <wp:posOffset>36195</wp:posOffset>
                      </wp:positionV>
                      <wp:extent cx="820800" cy="320400"/>
                      <wp:effectExtent l="0" t="0" r="17780" b="22860"/>
                      <wp:wrapNone/>
                      <wp:docPr id="293275039" name="Rechteck: abgerundete Ecken 2932750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D9B2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0B40B3" id="Rechteck: abgerundete Ecken 293275039" o:spid="_x0000_s2332" style="position:absolute;left:0;text-align:left;margin-left:.05pt;margin-top:2.85pt;width:64.65pt;height:25.25pt;z-index:2575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kK3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xLML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XM4lMP9pdrKPbYcwb6YbSa39b4snfMukdmcPqwGXCjuAf8&#10;lBLw8WCQKKnA/Pro3uNxKFBLSYvTnFP7c8uMoER+VzguF8l87sc/HOaLsxQP5lizPtaobXMN2A8J&#10;7i7Ng+jxTo5iaaB5xcWz8l5RxRRH3znlzoyHa9dvGVxdXKxWAYYjr5m7U8+ae3Jfat+0L90rM3po&#10;b4dzcQ/j5LPsXYP3WG+pYLV1UNah+w91HR4B10XopmG1+X10fA6owwJe/g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bukK3vgIA&#10;AMgFAAAOAAAAAAAAAAAAAAAAAC4CAABkcnMvZTJvRG9jLnhtbFBLAQItABQABgAIAAAAIQCbrlPC&#10;2AAAAAUBAAAPAAAAAAAAAAAAAAAAABgFAABkcnMvZG93bnJldi54bWxQSwUGAAAAAAQABADzAAAA&#10;HQYAAAAA&#10;" filled="f" strokecolor="black [3213]" strokeweight=".5pt">
                      <v:textbox>
                        <w:txbxContent>
                          <w:p w14:paraId="1CD9B2ED" w14:textId="77777777" w:rsidR="00BD5E17" w:rsidRDefault="00BD5E17" w:rsidP="005721B8">
                            <w:pPr>
                              <w:jc w:val="center"/>
                            </w:pPr>
                            <w:r>
                              <w:t>x</w:t>
                            </w:r>
                          </w:p>
                        </w:txbxContent>
                      </v:textbox>
                    </v:roundrect>
                  </w:pict>
                </mc:Fallback>
              </mc:AlternateContent>
            </w:r>
          </w:p>
        </w:tc>
        <w:tc>
          <w:tcPr>
            <w:tcW w:w="5839" w:type="dxa"/>
            <w:shd w:val="clear" w:color="auto" w:fill="auto"/>
          </w:tcPr>
          <w:p w14:paraId="1D786ECC" w14:textId="0E28FE76" w:rsidR="00626664" w:rsidRPr="009F08DB" w:rsidRDefault="00745279" w:rsidP="00190981">
            <w:pPr>
              <w:pStyle w:val="Textkrper"/>
              <w:tabs>
                <w:tab w:val="left" w:pos="284"/>
              </w:tabs>
              <w:spacing w:after="0"/>
              <w:rPr>
                <w:lang w:val="de-DE"/>
              </w:rPr>
            </w:pPr>
            <w:r w:rsidRPr="009F08DB">
              <w:rPr>
                <w:lang w:val="de-DE"/>
              </w:rPr>
              <w:t>Datum/Kurzzeichen</w:t>
            </w:r>
          </w:p>
          <w:p w14:paraId="303F3EF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83104" behindDoc="0" locked="0" layoutInCell="1" allowOverlap="1" wp14:anchorId="33A28FF0" wp14:editId="7E78B437">
                      <wp:simplePos x="0" y="0"/>
                      <wp:positionH relativeFrom="column">
                        <wp:posOffset>1746</wp:posOffset>
                      </wp:positionH>
                      <wp:positionV relativeFrom="line">
                        <wp:posOffset>32703</wp:posOffset>
                      </wp:positionV>
                      <wp:extent cx="3592354" cy="320400"/>
                      <wp:effectExtent l="0" t="0" r="27305" b="22860"/>
                      <wp:wrapNone/>
                      <wp:docPr id="293275040" name="Rechteck: abgerundete Ecken 29327504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1FE3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A28FF0" id="Rechteck: abgerundete Ecken 293275040" o:spid="_x0000_s2333" style="position:absolute;left:0;text-align:left;margin-left:.15pt;margin-top:2.6pt;width:282.85pt;height:25.25pt;z-index:257583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Eb+f&#10;rcACAADJBQAADgAAAAAAAAAAAAAAAAAuAgAAZHJzL2Uyb0RvYy54bWxQSwECLQAUAAYACAAAACEA&#10;EJF9vtoAAAAFAQAADwAAAAAAAAAAAAAAAAAaBQAAZHJzL2Rvd25yZXYueG1sUEsFBgAAAAAEAAQA&#10;8wAAACEGAAAAAA==&#10;" filled="f" strokecolor="black [3213]" strokeweight=".5pt">
                      <v:textbox>
                        <w:txbxContent>
                          <w:p w14:paraId="66B1FE32" w14:textId="77777777" w:rsidR="00BD5E17" w:rsidRDefault="00BD5E17" w:rsidP="005721B8">
                            <w:pPr>
                              <w:jc w:val="center"/>
                            </w:pPr>
                            <w:r>
                              <w:t>x</w:t>
                            </w:r>
                          </w:p>
                        </w:txbxContent>
                      </v:textbox>
                      <w10:wrap anchory="line"/>
                    </v:roundrect>
                  </w:pict>
                </mc:Fallback>
              </mc:AlternateContent>
            </w:r>
          </w:p>
        </w:tc>
      </w:tr>
      <w:tr w:rsidR="00626664" w:rsidRPr="009F08DB" w14:paraId="61FD80EB" w14:textId="77777777" w:rsidTr="00626664">
        <w:trPr>
          <w:trHeight w:val="1020"/>
        </w:trPr>
        <w:tc>
          <w:tcPr>
            <w:tcW w:w="2154" w:type="dxa"/>
            <w:shd w:val="clear" w:color="auto" w:fill="F2F2F2" w:themeFill="background1" w:themeFillShade="F2"/>
          </w:tcPr>
          <w:p w14:paraId="2BC2B0BB" w14:textId="6711DF7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702AEA7" w14:textId="5A68150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84128" behindDoc="0" locked="0" layoutInCell="1" allowOverlap="1" wp14:anchorId="77A68D80" wp14:editId="4B8F5A84">
                      <wp:simplePos x="0" y="0"/>
                      <wp:positionH relativeFrom="column">
                        <wp:posOffset>-5715</wp:posOffset>
                      </wp:positionH>
                      <wp:positionV relativeFrom="line">
                        <wp:posOffset>252095</wp:posOffset>
                      </wp:positionV>
                      <wp:extent cx="4500000" cy="320400"/>
                      <wp:effectExtent l="0" t="0" r="15240" b="22860"/>
                      <wp:wrapNone/>
                      <wp:docPr id="293275041" name="Rechteck: abgerundete Ecken 29327504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1A4A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68D80" id="Rechteck: abgerundete Ecken 293275041" o:spid="_x0000_s2334" style="position:absolute;left:0;text-align:left;margin-left:-.45pt;margin-top:19.85pt;width:354.35pt;height:25.25pt;z-index:257584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6cOyl7sC&#10;AADJBQAADgAAAAAAAAAAAAAAAAAuAgAAZHJzL2Uyb0RvYy54bWxQSwECLQAUAAYACAAAACEAeEdM&#10;vdwAAAAHAQAADwAAAAAAAAAAAAAAAAAVBQAAZHJzL2Rvd25yZXYueG1sUEsFBgAAAAAEAAQA8wAA&#10;AB4GAAAAAA==&#10;" filled="f" strokecolor="black [3213]" strokeweight=".5pt">
                      <v:textbox>
                        <w:txbxContent>
                          <w:p w14:paraId="5571A4AC"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CF329C3" w14:textId="77777777" w:rsidR="00626664" w:rsidRPr="009F08DB" w:rsidRDefault="00626664" w:rsidP="00190981">
            <w:pPr>
              <w:pStyle w:val="Textkrper"/>
              <w:tabs>
                <w:tab w:val="left" w:pos="284"/>
              </w:tabs>
              <w:spacing w:after="0"/>
              <w:rPr>
                <w:lang w:val="de-DE"/>
              </w:rPr>
            </w:pPr>
          </w:p>
        </w:tc>
      </w:tr>
    </w:tbl>
    <w:p w14:paraId="37D69C8E" w14:textId="4F1ADCFE" w:rsidR="005721B8" w:rsidRPr="009F08DB" w:rsidRDefault="0070721B" w:rsidP="00897659">
      <w:pPr>
        <w:pStyle w:val="berschrift3nummeriert"/>
        <w:rPr>
          <w:lang w:val="de-DE"/>
        </w:rPr>
      </w:pPr>
      <w:bookmarkStart w:id="87" w:name="_Toc118817616"/>
      <w:r w:rsidRPr="009F08DB">
        <w:rPr>
          <w:lang w:val="de-DE"/>
        </w:rPr>
        <w:lastRenderedPageBreak/>
        <w:t xml:space="preserve">FLT 91: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C213D5" w:rsidRPr="009F08DB">
        <w:rPr>
          <w:lang w:val="de-DE"/>
        </w:rPr>
        <w:t>SCHALTSCHRANK RECHTS ABGESCHWENKT</w:t>
      </w:r>
      <w:bookmarkEnd w:id="87"/>
    </w:p>
    <w:p w14:paraId="3F40BE84"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F730E62" w14:textId="77777777" w:rsidTr="0070721B">
        <w:trPr>
          <w:trHeight w:val="353"/>
        </w:trPr>
        <w:tc>
          <w:tcPr>
            <w:tcW w:w="2154" w:type="dxa"/>
            <w:shd w:val="clear" w:color="auto" w:fill="F2F2F2" w:themeFill="background1" w:themeFillShade="F2"/>
          </w:tcPr>
          <w:p w14:paraId="31D99A02" w14:textId="5C964055" w:rsidR="005721B8" w:rsidRPr="009F08DB" w:rsidRDefault="00D8280B" w:rsidP="00190981">
            <w:pPr>
              <w:pStyle w:val="Textkrper"/>
              <w:spacing w:after="0"/>
              <w:rPr>
                <w:b/>
                <w:lang w:val="de-DE"/>
              </w:rPr>
            </w:pPr>
            <w:r w:rsidRPr="009F08DB">
              <w:rPr>
                <w:b/>
                <w:lang w:val="de-DE"/>
              </w:rPr>
              <w:t>Testziel</w:t>
            </w:r>
          </w:p>
        </w:tc>
        <w:tc>
          <w:tcPr>
            <w:tcW w:w="7257" w:type="dxa"/>
          </w:tcPr>
          <w:p w14:paraId="3B271CC8" w14:textId="55D1D2AD" w:rsidR="005721B8" w:rsidRPr="009F08DB" w:rsidRDefault="00A7704C" w:rsidP="00190981">
            <w:pPr>
              <w:pStyle w:val="BulletTabtext"/>
              <w:rPr>
                <w:lang w:val="de-DE"/>
              </w:rPr>
            </w:pPr>
            <w:r w:rsidRPr="009F08DB">
              <w:rPr>
                <w:lang w:val="de-DE"/>
              </w:rPr>
              <w:t>Test, ob die richtige Störmeldung im Bedienfeld erscheint</w:t>
            </w:r>
          </w:p>
          <w:p w14:paraId="03F60038" w14:textId="44563B20" w:rsidR="0070721B" w:rsidRPr="009F08DB" w:rsidRDefault="0070721B" w:rsidP="0070721B">
            <w:pPr>
              <w:pStyle w:val="Abstandshalter"/>
              <w:rPr>
                <w:lang w:val="de-DE"/>
              </w:rPr>
            </w:pPr>
          </w:p>
        </w:tc>
      </w:tr>
      <w:tr w:rsidR="005721B8" w:rsidRPr="00897659" w14:paraId="688F4927" w14:textId="77777777" w:rsidTr="00190981">
        <w:trPr>
          <w:trHeight w:val="170"/>
        </w:trPr>
        <w:tc>
          <w:tcPr>
            <w:tcW w:w="2154" w:type="dxa"/>
          </w:tcPr>
          <w:p w14:paraId="4BFB7541" w14:textId="77777777" w:rsidR="005721B8" w:rsidRPr="009F08DB" w:rsidRDefault="005721B8" w:rsidP="00190981">
            <w:pPr>
              <w:pStyle w:val="Textkrper"/>
              <w:spacing w:before="0" w:after="0"/>
              <w:rPr>
                <w:sz w:val="8"/>
                <w:szCs w:val="8"/>
                <w:lang w:val="de-DE"/>
              </w:rPr>
            </w:pPr>
          </w:p>
        </w:tc>
        <w:tc>
          <w:tcPr>
            <w:tcW w:w="7257" w:type="dxa"/>
          </w:tcPr>
          <w:p w14:paraId="08CE2C89" w14:textId="77777777" w:rsidR="005721B8" w:rsidRPr="009F08DB" w:rsidRDefault="005721B8" w:rsidP="00190981">
            <w:pPr>
              <w:pStyle w:val="Textkrper"/>
              <w:spacing w:before="0" w:after="0"/>
              <w:rPr>
                <w:sz w:val="8"/>
                <w:szCs w:val="8"/>
                <w:lang w:val="de-DE"/>
              </w:rPr>
            </w:pPr>
          </w:p>
        </w:tc>
      </w:tr>
      <w:tr w:rsidR="005721B8" w:rsidRPr="009F08DB" w14:paraId="554E684A" w14:textId="77777777" w:rsidTr="00190981">
        <w:trPr>
          <w:trHeight w:val="471"/>
        </w:trPr>
        <w:tc>
          <w:tcPr>
            <w:tcW w:w="2154" w:type="dxa"/>
            <w:shd w:val="clear" w:color="auto" w:fill="F2F2F2" w:themeFill="background1" w:themeFillShade="F2"/>
          </w:tcPr>
          <w:p w14:paraId="5BF63EA6" w14:textId="2B3BEE19" w:rsidR="005721B8" w:rsidRPr="009F08DB" w:rsidRDefault="00D8280B" w:rsidP="00190981">
            <w:pPr>
              <w:pStyle w:val="Textkrper"/>
              <w:spacing w:after="0"/>
              <w:rPr>
                <w:b/>
                <w:lang w:val="de-DE"/>
              </w:rPr>
            </w:pPr>
            <w:r w:rsidRPr="009F08DB">
              <w:rPr>
                <w:b/>
                <w:lang w:val="de-DE"/>
              </w:rPr>
              <w:t>Testdurchführung</w:t>
            </w:r>
          </w:p>
        </w:tc>
        <w:tc>
          <w:tcPr>
            <w:tcW w:w="7257" w:type="dxa"/>
          </w:tcPr>
          <w:p w14:paraId="10CE4C36" w14:textId="77777777" w:rsidR="005721B8" w:rsidRPr="009F08DB" w:rsidRDefault="005721B8" w:rsidP="00190981">
            <w:pPr>
              <w:pStyle w:val="Textkrper"/>
              <w:spacing w:after="0"/>
              <w:rPr>
                <w:lang w:val="de-DE"/>
              </w:rPr>
            </w:pPr>
          </w:p>
        </w:tc>
      </w:tr>
      <w:tr w:rsidR="005721B8" w:rsidRPr="009F08DB" w14:paraId="007C374A" w14:textId="77777777" w:rsidTr="0070721B">
        <w:trPr>
          <w:trHeight w:val="271"/>
        </w:trPr>
        <w:tc>
          <w:tcPr>
            <w:tcW w:w="2154" w:type="dxa"/>
            <w:shd w:val="clear" w:color="auto" w:fill="F2F2F2" w:themeFill="background1" w:themeFillShade="F2"/>
          </w:tcPr>
          <w:p w14:paraId="69DE9731" w14:textId="5179439A" w:rsidR="005721B8" w:rsidRPr="009F08DB" w:rsidRDefault="00D41D58" w:rsidP="00190981">
            <w:pPr>
              <w:pStyle w:val="Textkrper"/>
              <w:spacing w:after="0"/>
              <w:rPr>
                <w:lang w:val="de-DE"/>
              </w:rPr>
            </w:pPr>
            <w:r w:rsidRPr="009F08DB">
              <w:rPr>
                <w:lang w:val="de-DE"/>
              </w:rPr>
              <w:t>Testvoraussetzungen</w:t>
            </w:r>
          </w:p>
        </w:tc>
        <w:tc>
          <w:tcPr>
            <w:tcW w:w="7257" w:type="dxa"/>
          </w:tcPr>
          <w:p w14:paraId="41AA1A44" w14:textId="594FB587" w:rsidR="005721B8" w:rsidRPr="009F08DB" w:rsidRDefault="00AE36C0" w:rsidP="0070721B">
            <w:pPr>
              <w:pStyle w:val="BulletTabtext"/>
              <w:rPr>
                <w:lang w:val="de-DE"/>
              </w:rPr>
            </w:pPr>
            <w:r w:rsidRPr="009F08DB">
              <w:rPr>
                <w:lang w:val="de-DE"/>
              </w:rPr>
              <w:t>Maschine ist im Automatikbetrieb bereit</w:t>
            </w:r>
            <w:r w:rsidR="0070721B" w:rsidRPr="009F08DB">
              <w:rPr>
                <w:lang w:val="de-DE"/>
              </w:rPr>
              <w:t xml:space="preserve"> </w:t>
            </w:r>
          </w:p>
          <w:p w14:paraId="2029D926" w14:textId="57931C1B" w:rsidR="0070721B" w:rsidRPr="009F08DB" w:rsidRDefault="0070721B" w:rsidP="0070721B">
            <w:pPr>
              <w:pStyle w:val="Abstandshalter"/>
              <w:rPr>
                <w:lang w:val="de-DE"/>
              </w:rPr>
            </w:pPr>
          </w:p>
        </w:tc>
      </w:tr>
      <w:tr w:rsidR="005721B8" w:rsidRPr="009F08DB" w14:paraId="21CADFD9" w14:textId="77777777" w:rsidTr="0070721B">
        <w:trPr>
          <w:trHeight w:val="420"/>
        </w:trPr>
        <w:tc>
          <w:tcPr>
            <w:tcW w:w="2154" w:type="dxa"/>
            <w:shd w:val="clear" w:color="auto" w:fill="F2F2F2" w:themeFill="background1" w:themeFillShade="F2"/>
          </w:tcPr>
          <w:p w14:paraId="3861B300" w14:textId="136897C4" w:rsidR="005721B8" w:rsidRPr="009F08DB" w:rsidRDefault="00D8280B" w:rsidP="00190981">
            <w:pPr>
              <w:pStyle w:val="Textkrper"/>
              <w:spacing w:after="0"/>
              <w:rPr>
                <w:lang w:val="de-DE"/>
              </w:rPr>
            </w:pPr>
            <w:r w:rsidRPr="009F08DB">
              <w:rPr>
                <w:lang w:val="de-DE"/>
              </w:rPr>
              <w:t>Erforderliche Tätigkeit</w:t>
            </w:r>
          </w:p>
        </w:tc>
        <w:tc>
          <w:tcPr>
            <w:tcW w:w="7257" w:type="dxa"/>
          </w:tcPr>
          <w:p w14:paraId="5728122C" w14:textId="6D2E77BF" w:rsidR="005721B8" w:rsidRPr="009F08DB" w:rsidRDefault="0089525A" w:rsidP="0070721B">
            <w:pPr>
              <w:pStyle w:val="BulletTabtext"/>
              <w:rPr>
                <w:lang w:val="de-DE"/>
              </w:rPr>
            </w:pPr>
            <w:r w:rsidRPr="009F08DB">
              <w:rPr>
                <w:lang w:val="de-DE"/>
              </w:rPr>
              <w:t xml:space="preserve">Schutztür </w:t>
            </w:r>
            <w:r w:rsidR="00C213D5" w:rsidRPr="009F08DB">
              <w:rPr>
                <w:lang w:val="de-DE"/>
              </w:rPr>
              <w:t xml:space="preserve">Schaltschrank rechts </w:t>
            </w:r>
            <w:r w:rsidRPr="009F08DB">
              <w:rPr>
                <w:lang w:val="de-DE"/>
              </w:rPr>
              <w:t>öffnen</w:t>
            </w:r>
          </w:p>
          <w:p w14:paraId="0C152220" w14:textId="0E9DCF58" w:rsidR="0070721B" w:rsidRPr="009F08DB" w:rsidRDefault="0070721B" w:rsidP="0070721B">
            <w:pPr>
              <w:pStyle w:val="Abstandshalter"/>
              <w:rPr>
                <w:lang w:val="de-DE"/>
              </w:rPr>
            </w:pPr>
          </w:p>
        </w:tc>
      </w:tr>
      <w:tr w:rsidR="005721B8" w:rsidRPr="00897659" w14:paraId="297BF98C" w14:textId="77777777" w:rsidTr="00190981">
        <w:trPr>
          <w:trHeight w:val="697"/>
        </w:trPr>
        <w:tc>
          <w:tcPr>
            <w:tcW w:w="2154" w:type="dxa"/>
            <w:shd w:val="clear" w:color="auto" w:fill="F2F2F2" w:themeFill="background1" w:themeFillShade="F2"/>
          </w:tcPr>
          <w:p w14:paraId="7EFA4079" w14:textId="118C3EA5" w:rsidR="005721B8" w:rsidRPr="009F08DB" w:rsidRDefault="008C23D6" w:rsidP="00190981">
            <w:pPr>
              <w:pStyle w:val="Textkrper"/>
              <w:spacing w:after="0"/>
              <w:rPr>
                <w:lang w:val="de-DE"/>
              </w:rPr>
            </w:pPr>
            <w:r w:rsidRPr="009F08DB">
              <w:rPr>
                <w:lang w:val="de-DE"/>
              </w:rPr>
              <w:t>Folge</w:t>
            </w:r>
          </w:p>
        </w:tc>
        <w:tc>
          <w:tcPr>
            <w:tcW w:w="7257" w:type="dxa"/>
          </w:tcPr>
          <w:p w14:paraId="54101D6B" w14:textId="644792EA" w:rsidR="0070721B" w:rsidRPr="009F08DB" w:rsidRDefault="00762C1A" w:rsidP="0070721B">
            <w:pPr>
              <w:pStyle w:val="BulletTabtext"/>
              <w:rPr>
                <w:lang w:val="de-DE"/>
              </w:rPr>
            </w:pPr>
            <w:r w:rsidRPr="009F08DB">
              <w:rPr>
                <w:lang w:val="de-DE"/>
              </w:rPr>
              <w:t>Störmeldung erscheint im Bedienfeld</w:t>
            </w:r>
          </w:p>
          <w:p w14:paraId="315246B2" w14:textId="3A2FEC1D" w:rsidR="005721B8" w:rsidRPr="009F08DB" w:rsidRDefault="000A4CB7" w:rsidP="0070721B">
            <w:pPr>
              <w:pStyle w:val="BulletTabtext"/>
              <w:rPr>
                <w:lang w:val="de-DE"/>
              </w:rPr>
            </w:pPr>
            <w:r w:rsidRPr="009F08DB">
              <w:rPr>
                <w:lang w:val="de-DE"/>
              </w:rPr>
              <w:t>Maschine kann nicht gestartet werden, solange Störmeldung aktiv ist</w:t>
            </w:r>
            <w:r w:rsidR="0070721B" w:rsidRPr="009F08DB">
              <w:rPr>
                <w:lang w:val="de-DE"/>
              </w:rPr>
              <w:t xml:space="preserve"> </w:t>
            </w:r>
          </w:p>
          <w:p w14:paraId="49179A01" w14:textId="05087A8E" w:rsidR="0070721B" w:rsidRPr="009F08DB" w:rsidRDefault="0070721B" w:rsidP="0070721B">
            <w:pPr>
              <w:pStyle w:val="Abstandshalter"/>
              <w:rPr>
                <w:lang w:val="de-DE"/>
              </w:rPr>
            </w:pPr>
          </w:p>
        </w:tc>
      </w:tr>
      <w:tr w:rsidR="005721B8" w:rsidRPr="00897659" w14:paraId="270A6950" w14:textId="77777777" w:rsidTr="00190981">
        <w:trPr>
          <w:trHeight w:val="697"/>
        </w:trPr>
        <w:tc>
          <w:tcPr>
            <w:tcW w:w="2154" w:type="dxa"/>
            <w:shd w:val="clear" w:color="auto" w:fill="F2F2F2" w:themeFill="background1" w:themeFillShade="F2"/>
          </w:tcPr>
          <w:p w14:paraId="142139E4" w14:textId="6BC414F6" w:rsidR="005721B8" w:rsidRPr="009F08DB" w:rsidRDefault="00D8280B" w:rsidP="00190981">
            <w:pPr>
              <w:pStyle w:val="Textkrper"/>
              <w:spacing w:after="0"/>
              <w:rPr>
                <w:lang w:val="de-DE"/>
              </w:rPr>
            </w:pPr>
            <w:r w:rsidRPr="009F08DB">
              <w:rPr>
                <w:lang w:val="de-DE"/>
              </w:rPr>
              <w:t>Kommentare</w:t>
            </w:r>
          </w:p>
        </w:tc>
        <w:tc>
          <w:tcPr>
            <w:tcW w:w="7257" w:type="dxa"/>
          </w:tcPr>
          <w:p w14:paraId="7E539937" w14:textId="3CB4A178" w:rsidR="005721B8" w:rsidRPr="009F08DB" w:rsidRDefault="00C213D5" w:rsidP="0070721B">
            <w:pPr>
              <w:pStyle w:val="BulletTabtext"/>
              <w:rPr>
                <w:lang w:val="de-DE"/>
              </w:rPr>
            </w:pPr>
            <w:r w:rsidRPr="009F08DB">
              <w:rPr>
                <w:lang w:val="de-DE"/>
              </w:rPr>
              <w:t>Test kann nur bei Stillstand der Maschine durchgeführt werden, da während des Betriebes die Schutztür verriegelt ist</w:t>
            </w:r>
            <w:r w:rsidR="0070721B" w:rsidRPr="009F08DB">
              <w:rPr>
                <w:lang w:val="de-DE"/>
              </w:rPr>
              <w:t xml:space="preserve"> </w:t>
            </w:r>
          </w:p>
          <w:p w14:paraId="4EE44A7C" w14:textId="067CD713" w:rsidR="0070721B" w:rsidRPr="009F08DB" w:rsidRDefault="0070721B" w:rsidP="0070721B">
            <w:pPr>
              <w:pStyle w:val="Abstandshalter"/>
              <w:rPr>
                <w:lang w:val="de-DE"/>
              </w:rPr>
            </w:pPr>
          </w:p>
        </w:tc>
      </w:tr>
      <w:tr w:rsidR="005721B8" w:rsidRPr="009F08DB" w14:paraId="3896EDC6" w14:textId="77777777" w:rsidTr="00190981">
        <w:trPr>
          <w:trHeight w:val="697"/>
        </w:trPr>
        <w:tc>
          <w:tcPr>
            <w:tcW w:w="2154" w:type="dxa"/>
            <w:shd w:val="clear" w:color="auto" w:fill="F2F2F2" w:themeFill="background1" w:themeFillShade="F2"/>
          </w:tcPr>
          <w:p w14:paraId="7C3C5E55" w14:textId="2BC4DC38" w:rsidR="005721B8" w:rsidRPr="009F08DB" w:rsidRDefault="00D41D58" w:rsidP="00190981">
            <w:pPr>
              <w:pStyle w:val="Textkrper"/>
              <w:spacing w:after="0"/>
              <w:rPr>
                <w:lang w:val="de-DE"/>
              </w:rPr>
            </w:pPr>
            <w:r w:rsidRPr="009F08DB">
              <w:rPr>
                <w:lang w:val="de-DE"/>
              </w:rPr>
              <w:t>Quittierung</w:t>
            </w:r>
          </w:p>
        </w:tc>
        <w:tc>
          <w:tcPr>
            <w:tcW w:w="7257" w:type="dxa"/>
          </w:tcPr>
          <w:p w14:paraId="4023D875" w14:textId="1D4C45AA" w:rsidR="0070721B" w:rsidRPr="009F08DB" w:rsidRDefault="0089525A" w:rsidP="0070721B">
            <w:pPr>
              <w:pStyle w:val="BulletTabtext"/>
              <w:rPr>
                <w:lang w:val="de-DE"/>
              </w:rPr>
            </w:pPr>
            <w:r w:rsidRPr="009F08DB">
              <w:rPr>
                <w:lang w:val="de-DE"/>
              </w:rPr>
              <w:t xml:space="preserve">Schutztür </w:t>
            </w:r>
            <w:r w:rsidR="00C213D5" w:rsidRPr="009F08DB">
              <w:rPr>
                <w:lang w:val="de-DE"/>
              </w:rPr>
              <w:t xml:space="preserve">Schaltschrank rechts </w:t>
            </w:r>
            <w:r w:rsidRPr="009F08DB">
              <w:rPr>
                <w:lang w:val="de-DE"/>
              </w:rPr>
              <w:t>schließen</w:t>
            </w:r>
          </w:p>
          <w:p w14:paraId="63A5480E" w14:textId="0111C04F"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70721B" w:rsidRPr="009F08DB">
              <w:rPr>
                <w:lang w:val="de-DE"/>
              </w:rPr>
              <w:t xml:space="preserve"> </w:t>
            </w:r>
          </w:p>
          <w:p w14:paraId="1246938B" w14:textId="325435EB" w:rsidR="0070721B" w:rsidRPr="009F08DB" w:rsidRDefault="0070721B" w:rsidP="0070721B">
            <w:pPr>
              <w:pStyle w:val="Abstandshalter"/>
              <w:rPr>
                <w:lang w:val="de-DE"/>
              </w:rPr>
            </w:pPr>
          </w:p>
        </w:tc>
      </w:tr>
    </w:tbl>
    <w:p w14:paraId="112C9A3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86FDF0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7246520" w14:textId="64D7B02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A486B3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7462114" w14:textId="50052F6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06B14A7" w14:textId="77777777" w:rsidTr="00190981">
        <w:trPr>
          <w:trHeight w:val="697"/>
        </w:trPr>
        <w:tc>
          <w:tcPr>
            <w:tcW w:w="2154" w:type="dxa"/>
            <w:tcBorders>
              <w:bottom w:val="nil"/>
            </w:tcBorders>
            <w:shd w:val="clear" w:color="auto" w:fill="F2F2F2" w:themeFill="background1" w:themeFillShade="F2"/>
          </w:tcPr>
          <w:p w14:paraId="36CBAC17" w14:textId="6E559D5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E95D010" w14:textId="1CE7B0FE"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45BCA4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58112" behindDoc="0" locked="0" layoutInCell="1" allowOverlap="1" wp14:anchorId="55904CE6" wp14:editId="1BE2F052">
                      <wp:simplePos x="0" y="0"/>
                      <wp:positionH relativeFrom="column">
                        <wp:posOffset>-36195</wp:posOffset>
                      </wp:positionH>
                      <wp:positionV relativeFrom="line">
                        <wp:posOffset>36195</wp:posOffset>
                      </wp:positionV>
                      <wp:extent cx="820800" cy="320400"/>
                      <wp:effectExtent l="0" t="0" r="17780" b="22860"/>
                      <wp:wrapNone/>
                      <wp:docPr id="293275042" name="Rechteck: abgerundete Ecken 29327504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7328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904CE6" id="Rechteck: abgerundete Ecken 293275042" o:spid="_x0000_s2335" style="position:absolute;left:0;text-align:left;margin-left:-2.85pt;margin-top:2.85pt;width:64.65pt;height:25.25pt;z-index:253658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wwe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gvDB6+&#10;AgAAyAUAAA4AAAAAAAAAAAAAAAAALgIAAGRycy9lMm9Eb2MueG1sUEsBAi0AFAAGAAgAAAAhADWT&#10;XnbaAAAABwEAAA8AAAAAAAAAAAAAAAAAGAUAAGRycy9kb3ducmV2LnhtbFBLBQYAAAAABAAEAPMA&#10;AAAfBgAAAAA=&#10;" filled="f" strokecolor="black [3213]" strokeweight=".5pt">
                      <v:textbox>
                        <w:txbxContent>
                          <w:p w14:paraId="03C73287" w14:textId="77777777" w:rsidR="00BD5E17" w:rsidRDefault="00BD5E17" w:rsidP="005721B8">
                            <w:pPr>
                              <w:jc w:val="center"/>
                            </w:pPr>
                            <w:r>
                              <w:t>x</w:t>
                            </w:r>
                          </w:p>
                        </w:txbxContent>
                      </v:textbox>
                      <w10:wrap anchory="line"/>
                    </v:roundrect>
                  </w:pict>
                </mc:Fallback>
              </mc:AlternateContent>
            </w:r>
          </w:p>
        </w:tc>
      </w:tr>
      <w:tr w:rsidR="005721B8" w:rsidRPr="00897659" w14:paraId="50990558" w14:textId="77777777" w:rsidTr="00190981">
        <w:trPr>
          <w:trHeight w:val="697"/>
        </w:trPr>
        <w:tc>
          <w:tcPr>
            <w:tcW w:w="2154" w:type="dxa"/>
            <w:tcBorders>
              <w:top w:val="nil"/>
              <w:bottom w:val="nil"/>
            </w:tcBorders>
            <w:shd w:val="clear" w:color="auto" w:fill="F2F2F2" w:themeFill="background1" w:themeFillShade="F2"/>
          </w:tcPr>
          <w:p w14:paraId="470419DE" w14:textId="77777777" w:rsidR="005721B8" w:rsidRPr="009F08DB" w:rsidRDefault="005721B8" w:rsidP="00190981">
            <w:pPr>
              <w:pStyle w:val="Textkrper"/>
              <w:spacing w:after="0"/>
              <w:rPr>
                <w:lang w:val="de-DE"/>
              </w:rPr>
            </w:pPr>
          </w:p>
        </w:tc>
        <w:tc>
          <w:tcPr>
            <w:tcW w:w="5839" w:type="dxa"/>
            <w:tcBorders>
              <w:top w:val="nil"/>
              <w:bottom w:val="nil"/>
            </w:tcBorders>
          </w:tcPr>
          <w:p w14:paraId="03613344" w14:textId="1F2A7283"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2F8747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65280" behindDoc="0" locked="0" layoutInCell="1" allowOverlap="1" wp14:anchorId="6C2A2851" wp14:editId="2859A3EA">
                      <wp:simplePos x="0" y="0"/>
                      <wp:positionH relativeFrom="column">
                        <wp:posOffset>-36195</wp:posOffset>
                      </wp:positionH>
                      <wp:positionV relativeFrom="line">
                        <wp:posOffset>36195</wp:posOffset>
                      </wp:positionV>
                      <wp:extent cx="820800" cy="320400"/>
                      <wp:effectExtent l="0" t="0" r="17780" b="22860"/>
                      <wp:wrapNone/>
                      <wp:docPr id="293275043" name="Rechteck: abgerundete Ecken 2932750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A28E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2A2851" id="Rechteck: abgerundete Ecken 293275043" o:spid="_x0000_s2336" style="position:absolute;left:0;text-align:left;margin-left:-2.85pt;margin-top:2.85pt;width:64.65pt;height:25.25pt;z-index:253665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odUAG70C&#10;AADIBQAADgAAAAAAAAAAAAAAAAAuAgAAZHJzL2Uyb0RvYy54bWxQSwECLQAUAAYACAAAACEANZNe&#10;dtoAAAAHAQAADwAAAAAAAAAAAAAAAAAXBQAAZHJzL2Rvd25yZXYueG1sUEsFBgAAAAAEAAQA8wAA&#10;AB4GAAAAAA==&#10;" filled="f" strokecolor="black [3213]" strokeweight=".5pt">
                      <v:textbox>
                        <w:txbxContent>
                          <w:p w14:paraId="0BEA28EE" w14:textId="77777777" w:rsidR="00BD5E17" w:rsidRDefault="00BD5E17" w:rsidP="005721B8">
                            <w:pPr>
                              <w:jc w:val="center"/>
                            </w:pPr>
                            <w:r>
                              <w:t>x</w:t>
                            </w:r>
                          </w:p>
                        </w:txbxContent>
                      </v:textbox>
                      <w10:wrap anchory="line"/>
                    </v:roundrect>
                  </w:pict>
                </mc:Fallback>
              </mc:AlternateContent>
            </w:r>
          </w:p>
        </w:tc>
      </w:tr>
      <w:tr w:rsidR="005721B8" w:rsidRPr="009F08DB" w14:paraId="3BD29D17" w14:textId="77777777" w:rsidTr="00190981">
        <w:trPr>
          <w:trHeight w:val="1701"/>
        </w:trPr>
        <w:tc>
          <w:tcPr>
            <w:tcW w:w="2154" w:type="dxa"/>
            <w:shd w:val="clear" w:color="auto" w:fill="F2F2F2" w:themeFill="background1" w:themeFillShade="F2"/>
          </w:tcPr>
          <w:p w14:paraId="27E57FC4" w14:textId="2D10C372"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A633AC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62208" behindDoc="0" locked="0" layoutInCell="1" allowOverlap="1" wp14:anchorId="79B329B0" wp14:editId="69534B0F">
                      <wp:simplePos x="0" y="0"/>
                      <wp:positionH relativeFrom="column">
                        <wp:posOffset>-5715</wp:posOffset>
                      </wp:positionH>
                      <wp:positionV relativeFrom="line">
                        <wp:posOffset>72390</wp:posOffset>
                      </wp:positionV>
                      <wp:extent cx="4500000" cy="942975"/>
                      <wp:effectExtent l="0" t="0" r="15240" b="28575"/>
                      <wp:wrapNone/>
                      <wp:docPr id="293275046" name="Rechteck: abgerundete Ecken 29327504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F3A9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329B0" id="Rechteck: abgerundete Ecken 293275046" o:spid="_x0000_s2337" style="position:absolute;left:0;text-align:left;margin-left:-.45pt;margin-top:5.7pt;width:354.35pt;height:74.25pt;z-index:253662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VMYzW&#10;vQIAAMkFAAAOAAAAAAAAAAAAAAAAAC4CAABkcnMvZTJvRG9jLnhtbFBLAQItABQABgAIAAAAIQDv&#10;Mn/u3AAAAAgBAAAPAAAAAAAAAAAAAAAAABcFAABkcnMvZG93bnJldi54bWxQSwUGAAAAAAQABADz&#10;AAAAIAYAAAAA&#10;" filled="f" strokecolor="black [3213]" strokeweight=".5pt">
                      <v:textbox>
                        <w:txbxContent>
                          <w:p w14:paraId="38CF3A9B" w14:textId="77777777" w:rsidR="00BD5E17" w:rsidRDefault="00BD5E17" w:rsidP="005721B8">
                            <w:pPr>
                              <w:jc w:val="center"/>
                            </w:pPr>
                            <w:r>
                              <w:t>x</w:t>
                            </w:r>
                          </w:p>
                        </w:txbxContent>
                      </v:textbox>
                      <w10:wrap anchory="line"/>
                    </v:roundrect>
                  </w:pict>
                </mc:Fallback>
              </mc:AlternateContent>
            </w:r>
          </w:p>
        </w:tc>
      </w:tr>
    </w:tbl>
    <w:p w14:paraId="19E1490F" w14:textId="77777777" w:rsidR="005721B8" w:rsidRPr="009F08DB" w:rsidRDefault="005721B8" w:rsidP="005721B8">
      <w:pPr>
        <w:pStyle w:val="Textkrper"/>
        <w:rPr>
          <w:lang w:val="de-DE"/>
        </w:rPr>
      </w:pPr>
    </w:p>
    <w:p w14:paraId="72BC85C9" w14:textId="07A3C060" w:rsidR="005721B8" w:rsidRDefault="005721B8" w:rsidP="005721B8">
      <w:pPr>
        <w:pStyle w:val="Textkrper"/>
        <w:rPr>
          <w:lang w:val="de-DE"/>
        </w:rPr>
      </w:pPr>
    </w:p>
    <w:p w14:paraId="3017DCDF" w14:textId="77777777" w:rsidR="00C4597A" w:rsidRPr="009F08DB" w:rsidRDefault="00C4597A" w:rsidP="005721B8">
      <w:pPr>
        <w:pStyle w:val="Textkrper"/>
        <w:rPr>
          <w:lang w:val="de-DE"/>
        </w:rPr>
      </w:pPr>
    </w:p>
    <w:p w14:paraId="42363C00" w14:textId="4A334AF9" w:rsidR="0070721B" w:rsidRPr="009F08DB" w:rsidRDefault="0070721B" w:rsidP="005721B8">
      <w:pPr>
        <w:pStyle w:val="Textkrper"/>
        <w:rPr>
          <w:lang w:val="de-DE"/>
        </w:rPr>
      </w:pPr>
    </w:p>
    <w:p w14:paraId="456558D8" w14:textId="441E0BFC"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EA26087" w14:textId="77777777" w:rsidTr="00626664">
        <w:trPr>
          <w:trHeight w:val="1020"/>
        </w:trPr>
        <w:tc>
          <w:tcPr>
            <w:tcW w:w="2154" w:type="dxa"/>
            <w:shd w:val="clear" w:color="auto" w:fill="F2F2F2" w:themeFill="background1" w:themeFillShade="F2"/>
          </w:tcPr>
          <w:p w14:paraId="5C0E34CD" w14:textId="586FF2C0"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80C909D" w14:textId="6F09B417" w:rsidR="00626664" w:rsidRPr="009F08DB" w:rsidRDefault="00745279" w:rsidP="00190981">
            <w:pPr>
              <w:pStyle w:val="Textkrper"/>
              <w:tabs>
                <w:tab w:val="left" w:pos="284"/>
              </w:tabs>
              <w:spacing w:after="0"/>
              <w:rPr>
                <w:lang w:val="de-DE"/>
              </w:rPr>
            </w:pPr>
            <w:r w:rsidRPr="009F08DB">
              <w:rPr>
                <w:lang w:val="de-DE"/>
              </w:rPr>
              <w:t>ja/nein</w:t>
            </w:r>
          </w:p>
          <w:p w14:paraId="05149F5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86176" behindDoc="0" locked="0" layoutInCell="1" allowOverlap="1" wp14:anchorId="3B735DAF" wp14:editId="53DDD73E">
                      <wp:simplePos x="0" y="0"/>
                      <wp:positionH relativeFrom="column">
                        <wp:posOffset>635</wp:posOffset>
                      </wp:positionH>
                      <wp:positionV relativeFrom="paragraph">
                        <wp:posOffset>36195</wp:posOffset>
                      </wp:positionV>
                      <wp:extent cx="820800" cy="320400"/>
                      <wp:effectExtent l="0" t="0" r="17780" b="22860"/>
                      <wp:wrapNone/>
                      <wp:docPr id="293275047" name="Rechteck: abgerundete Ecken 2932750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0814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35DAF" id="Rechteck: abgerundete Ecken 293275047" o:spid="_x0000_s2338" style="position:absolute;left:0;text-align:left;margin-left:.05pt;margin-top:2.85pt;width:64.65pt;height:25.25pt;z-index:25758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BK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xPMz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XMktSD/eUaij32nIF+GK3mtzW+7B2z7pEZnD5sBtwo7gE/&#10;pQR8PBgkSiowvz6693gcCtRS0uI059T+3DIjKJHfFY7LRTKf+/EPh/niLMWDOdasjzVq21wD9kOC&#10;u0vzIHq8k6NYGmhecfGsvFdUMcXRd065M+Ph2vVbBlcXF6tVgOHIa+bu1LPmntyX2jftS/fKjB7a&#10;2+Fc3MM4+Sx71+A91lsqWG0dlHXo/kNdh0fAdRG6aVhtfh8dnwPqsIC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lgeBKvgIA&#10;AMgFAAAOAAAAAAAAAAAAAAAAAC4CAABkcnMvZTJvRG9jLnhtbFBLAQItABQABgAIAAAAIQCbrlPC&#10;2AAAAAUBAAAPAAAAAAAAAAAAAAAAABgFAABkcnMvZG93bnJldi54bWxQSwUGAAAAAAQABADzAAAA&#10;HQYAAAAA&#10;" filled="f" strokecolor="black [3213]" strokeweight=".5pt">
                      <v:textbox>
                        <w:txbxContent>
                          <w:p w14:paraId="01081418" w14:textId="77777777" w:rsidR="00BD5E17" w:rsidRDefault="00BD5E17" w:rsidP="005721B8">
                            <w:pPr>
                              <w:jc w:val="center"/>
                            </w:pPr>
                            <w:r>
                              <w:t>x</w:t>
                            </w:r>
                          </w:p>
                        </w:txbxContent>
                      </v:textbox>
                    </v:roundrect>
                  </w:pict>
                </mc:Fallback>
              </mc:AlternateContent>
            </w:r>
          </w:p>
        </w:tc>
        <w:tc>
          <w:tcPr>
            <w:tcW w:w="5839" w:type="dxa"/>
            <w:shd w:val="clear" w:color="auto" w:fill="auto"/>
          </w:tcPr>
          <w:p w14:paraId="0331B150" w14:textId="748FB379" w:rsidR="00626664" w:rsidRPr="009F08DB" w:rsidRDefault="00745279" w:rsidP="00190981">
            <w:pPr>
              <w:pStyle w:val="Textkrper"/>
              <w:tabs>
                <w:tab w:val="left" w:pos="284"/>
              </w:tabs>
              <w:spacing w:after="0"/>
              <w:rPr>
                <w:lang w:val="de-DE"/>
              </w:rPr>
            </w:pPr>
            <w:r w:rsidRPr="009F08DB">
              <w:rPr>
                <w:lang w:val="de-DE"/>
              </w:rPr>
              <w:t>Datum/Kurzzeichen</w:t>
            </w:r>
          </w:p>
          <w:p w14:paraId="246C025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87200" behindDoc="0" locked="0" layoutInCell="1" allowOverlap="1" wp14:anchorId="0097491B" wp14:editId="46DC53A5">
                      <wp:simplePos x="0" y="0"/>
                      <wp:positionH relativeFrom="column">
                        <wp:posOffset>1746</wp:posOffset>
                      </wp:positionH>
                      <wp:positionV relativeFrom="line">
                        <wp:posOffset>32703</wp:posOffset>
                      </wp:positionV>
                      <wp:extent cx="3592354" cy="320400"/>
                      <wp:effectExtent l="0" t="0" r="27305" b="22860"/>
                      <wp:wrapNone/>
                      <wp:docPr id="293275048" name="Rechteck: abgerundete Ecken 29327504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790A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97491B" id="Rechteck: abgerundete Ecken 293275048" o:spid="_x0000_s2339" style="position:absolute;left:0;text-align:left;margin-left:.15pt;margin-top:2.6pt;width:282.85pt;height:25.25pt;z-index:257587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P+y&#10;VxzBAgAAyQUAAA4AAAAAAAAAAAAAAAAALgIAAGRycy9lMm9Eb2MueG1sUEsBAi0AFAAGAAgAAAAh&#10;ABCRfb7aAAAABQEAAA8AAAAAAAAAAAAAAAAAGwUAAGRycy9kb3ducmV2LnhtbFBLBQYAAAAABAAE&#10;APMAAAAiBgAAAAA=&#10;" filled="f" strokecolor="black [3213]" strokeweight=".5pt">
                      <v:textbox>
                        <w:txbxContent>
                          <w:p w14:paraId="2DF790A5" w14:textId="77777777" w:rsidR="00BD5E17" w:rsidRDefault="00BD5E17" w:rsidP="005721B8">
                            <w:pPr>
                              <w:jc w:val="center"/>
                            </w:pPr>
                            <w:r>
                              <w:t>x</w:t>
                            </w:r>
                          </w:p>
                        </w:txbxContent>
                      </v:textbox>
                      <w10:wrap anchory="line"/>
                    </v:roundrect>
                  </w:pict>
                </mc:Fallback>
              </mc:AlternateContent>
            </w:r>
          </w:p>
        </w:tc>
      </w:tr>
      <w:tr w:rsidR="00626664" w:rsidRPr="009F08DB" w14:paraId="61233AE3" w14:textId="77777777" w:rsidTr="00626664">
        <w:trPr>
          <w:trHeight w:val="1020"/>
        </w:trPr>
        <w:tc>
          <w:tcPr>
            <w:tcW w:w="2154" w:type="dxa"/>
            <w:shd w:val="clear" w:color="auto" w:fill="F2F2F2" w:themeFill="background1" w:themeFillShade="F2"/>
          </w:tcPr>
          <w:p w14:paraId="165E103C" w14:textId="5B0938C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1A18492" w14:textId="3BBF6EC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88224" behindDoc="0" locked="0" layoutInCell="1" allowOverlap="1" wp14:anchorId="0D81BBAF" wp14:editId="4509E63D">
                      <wp:simplePos x="0" y="0"/>
                      <wp:positionH relativeFrom="column">
                        <wp:posOffset>-5715</wp:posOffset>
                      </wp:positionH>
                      <wp:positionV relativeFrom="line">
                        <wp:posOffset>252095</wp:posOffset>
                      </wp:positionV>
                      <wp:extent cx="4500000" cy="320400"/>
                      <wp:effectExtent l="0" t="0" r="15240" b="22860"/>
                      <wp:wrapNone/>
                      <wp:docPr id="293275049" name="Rechteck: abgerundete Ecken 29327504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4DF1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1BBAF" id="Rechteck: abgerundete Ecken 293275049" o:spid="_x0000_s2340" style="position:absolute;left:0;text-align:left;margin-left:-.45pt;margin-top:19.85pt;width:354.35pt;height:25.25pt;z-index:257588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DHNH5O8&#10;AgAAyQUAAA4AAAAAAAAAAAAAAAAALgIAAGRycy9lMm9Eb2MueG1sUEsBAi0AFAAGAAgAAAAhAHhH&#10;TL3cAAAABwEAAA8AAAAAAAAAAAAAAAAAFgUAAGRycy9kb3ducmV2LnhtbFBLBQYAAAAABAAEAPMA&#10;AAAfBgAAAAA=&#10;" filled="f" strokecolor="black [3213]" strokeweight=".5pt">
                      <v:textbox>
                        <w:txbxContent>
                          <w:p w14:paraId="0D74DF1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C67A66A" w14:textId="77777777" w:rsidR="00626664" w:rsidRPr="009F08DB" w:rsidRDefault="00626664" w:rsidP="00190981">
            <w:pPr>
              <w:pStyle w:val="Textkrper"/>
              <w:tabs>
                <w:tab w:val="left" w:pos="284"/>
              </w:tabs>
              <w:spacing w:after="0"/>
              <w:rPr>
                <w:lang w:val="de-DE"/>
              </w:rPr>
            </w:pPr>
          </w:p>
        </w:tc>
      </w:tr>
    </w:tbl>
    <w:p w14:paraId="7FF78AB0" w14:textId="368F6732" w:rsidR="005721B8" w:rsidRPr="009F08DB" w:rsidRDefault="0070721B" w:rsidP="00897659">
      <w:pPr>
        <w:pStyle w:val="berschrift3nummeriert"/>
        <w:rPr>
          <w:lang w:val="de-DE"/>
        </w:rPr>
      </w:pPr>
      <w:bookmarkStart w:id="88" w:name="_Toc118817617"/>
      <w:r w:rsidRPr="009F08DB">
        <w:rPr>
          <w:lang w:val="de-DE"/>
        </w:rPr>
        <w:lastRenderedPageBreak/>
        <w:t xml:space="preserve">FLT 96: </w:t>
      </w:r>
      <w:r w:rsidR="0089525A" w:rsidRPr="009F08DB">
        <w:rPr>
          <w:lang w:val="de-DE"/>
        </w:rPr>
        <w:t>BESCHUTZUNG</w:t>
      </w:r>
      <w:r w:rsidRPr="009F08DB">
        <w:rPr>
          <w:lang w:val="de-DE"/>
        </w:rPr>
        <w:t xml:space="preserve"> </w:t>
      </w:r>
      <w:r w:rsidR="0089525A" w:rsidRPr="009F08DB">
        <w:rPr>
          <w:lang w:val="de-DE"/>
        </w:rPr>
        <w:t>OFFEN</w:t>
      </w:r>
      <w:r w:rsidRPr="009F08DB">
        <w:rPr>
          <w:lang w:val="de-DE"/>
        </w:rPr>
        <w:t>: HAND</w:t>
      </w:r>
      <w:r w:rsidR="00C213D5" w:rsidRPr="009F08DB">
        <w:rPr>
          <w:lang w:val="de-DE"/>
        </w:rPr>
        <w:t>RAD</w:t>
      </w:r>
      <w:bookmarkEnd w:id="88"/>
    </w:p>
    <w:p w14:paraId="56908EE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F4B92AA" w14:textId="77777777" w:rsidTr="00190981">
        <w:trPr>
          <w:trHeight w:val="680"/>
        </w:trPr>
        <w:tc>
          <w:tcPr>
            <w:tcW w:w="2154" w:type="dxa"/>
            <w:shd w:val="clear" w:color="auto" w:fill="F2F2F2" w:themeFill="background1" w:themeFillShade="F2"/>
          </w:tcPr>
          <w:p w14:paraId="02C61AD8" w14:textId="1E690899" w:rsidR="005721B8" w:rsidRPr="009F08DB" w:rsidRDefault="00D8280B" w:rsidP="00190981">
            <w:pPr>
              <w:pStyle w:val="Textkrper"/>
              <w:spacing w:after="0"/>
              <w:rPr>
                <w:b/>
                <w:lang w:val="de-DE"/>
              </w:rPr>
            </w:pPr>
            <w:r w:rsidRPr="009F08DB">
              <w:rPr>
                <w:b/>
                <w:lang w:val="de-DE"/>
              </w:rPr>
              <w:t>Testziel</w:t>
            </w:r>
          </w:p>
        </w:tc>
        <w:tc>
          <w:tcPr>
            <w:tcW w:w="7257" w:type="dxa"/>
          </w:tcPr>
          <w:p w14:paraId="0500806D" w14:textId="353775C5" w:rsidR="005721B8" w:rsidRPr="009F08DB" w:rsidRDefault="00A7704C" w:rsidP="00190981">
            <w:pPr>
              <w:pStyle w:val="BulletTabtext"/>
              <w:rPr>
                <w:lang w:val="de-DE"/>
              </w:rPr>
            </w:pPr>
            <w:r w:rsidRPr="009F08DB">
              <w:rPr>
                <w:lang w:val="de-DE"/>
              </w:rPr>
              <w:t>Test, ob die richtige Störmeldung im Bedienfeld erscheint</w:t>
            </w:r>
          </w:p>
        </w:tc>
      </w:tr>
      <w:tr w:rsidR="005721B8" w:rsidRPr="00897659" w14:paraId="0B38D60C" w14:textId="77777777" w:rsidTr="00190981">
        <w:trPr>
          <w:trHeight w:val="170"/>
        </w:trPr>
        <w:tc>
          <w:tcPr>
            <w:tcW w:w="2154" w:type="dxa"/>
          </w:tcPr>
          <w:p w14:paraId="11467604" w14:textId="77777777" w:rsidR="005721B8" w:rsidRPr="009F08DB" w:rsidRDefault="005721B8" w:rsidP="00190981">
            <w:pPr>
              <w:pStyle w:val="Textkrper"/>
              <w:spacing w:before="0" w:after="0"/>
              <w:rPr>
                <w:sz w:val="8"/>
                <w:szCs w:val="8"/>
                <w:lang w:val="de-DE"/>
              </w:rPr>
            </w:pPr>
          </w:p>
        </w:tc>
        <w:tc>
          <w:tcPr>
            <w:tcW w:w="7257" w:type="dxa"/>
          </w:tcPr>
          <w:p w14:paraId="572A4228" w14:textId="77777777" w:rsidR="005721B8" w:rsidRPr="009F08DB" w:rsidRDefault="005721B8" w:rsidP="00190981">
            <w:pPr>
              <w:pStyle w:val="Textkrper"/>
              <w:spacing w:before="0" w:after="0"/>
              <w:rPr>
                <w:sz w:val="8"/>
                <w:szCs w:val="8"/>
                <w:lang w:val="de-DE"/>
              </w:rPr>
            </w:pPr>
          </w:p>
        </w:tc>
      </w:tr>
      <w:tr w:rsidR="005721B8" w:rsidRPr="009F08DB" w14:paraId="6C8BE964" w14:textId="77777777" w:rsidTr="00190981">
        <w:trPr>
          <w:trHeight w:val="471"/>
        </w:trPr>
        <w:tc>
          <w:tcPr>
            <w:tcW w:w="2154" w:type="dxa"/>
            <w:shd w:val="clear" w:color="auto" w:fill="F2F2F2" w:themeFill="background1" w:themeFillShade="F2"/>
          </w:tcPr>
          <w:p w14:paraId="1E7831D9" w14:textId="266F093B" w:rsidR="005721B8" w:rsidRPr="009F08DB" w:rsidRDefault="00D8280B" w:rsidP="00190981">
            <w:pPr>
              <w:pStyle w:val="Textkrper"/>
              <w:spacing w:after="0"/>
              <w:rPr>
                <w:b/>
                <w:lang w:val="de-DE"/>
              </w:rPr>
            </w:pPr>
            <w:r w:rsidRPr="009F08DB">
              <w:rPr>
                <w:b/>
                <w:lang w:val="de-DE"/>
              </w:rPr>
              <w:t>Testdurchführung</w:t>
            </w:r>
          </w:p>
        </w:tc>
        <w:tc>
          <w:tcPr>
            <w:tcW w:w="7257" w:type="dxa"/>
          </w:tcPr>
          <w:p w14:paraId="041D211C" w14:textId="77777777" w:rsidR="005721B8" w:rsidRPr="009F08DB" w:rsidRDefault="005721B8" w:rsidP="00190981">
            <w:pPr>
              <w:pStyle w:val="Textkrper"/>
              <w:spacing w:after="0"/>
              <w:rPr>
                <w:lang w:val="de-DE"/>
              </w:rPr>
            </w:pPr>
          </w:p>
        </w:tc>
      </w:tr>
      <w:tr w:rsidR="005721B8" w:rsidRPr="009F08DB" w14:paraId="402D2792" w14:textId="77777777" w:rsidTr="0070721B">
        <w:trPr>
          <w:trHeight w:val="287"/>
        </w:trPr>
        <w:tc>
          <w:tcPr>
            <w:tcW w:w="2154" w:type="dxa"/>
            <w:shd w:val="clear" w:color="auto" w:fill="F2F2F2" w:themeFill="background1" w:themeFillShade="F2"/>
          </w:tcPr>
          <w:p w14:paraId="1304D995" w14:textId="47CDA7CC" w:rsidR="005721B8" w:rsidRPr="009F08DB" w:rsidRDefault="00D41D58" w:rsidP="00190981">
            <w:pPr>
              <w:pStyle w:val="Textkrper"/>
              <w:spacing w:after="0"/>
              <w:rPr>
                <w:lang w:val="de-DE"/>
              </w:rPr>
            </w:pPr>
            <w:r w:rsidRPr="009F08DB">
              <w:rPr>
                <w:lang w:val="de-DE"/>
              </w:rPr>
              <w:t>Testvoraussetzungen</w:t>
            </w:r>
          </w:p>
        </w:tc>
        <w:tc>
          <w:tcPr>
            <w:tcW w:w="7257" w:type="dxa"/>
          </w:tcPr>
          <w:p w14:paraId="60F7D5BF" w14:textId="6469595D" w:rsidR="005721B8" w:rsidRPr="009F08DB" w:rsidRDefault="00AE36C0" w:rsidP="0070721B">
            <w:pPr>
              <w:pStyle w:val="BulletTabtext"/>
              <w:rPr>
                <w:lang w:val="de-DE"/>
              </w:rPr>
            </w:pPr>
            <w:r w:rsidRPr="009F08DB">
              <w:rPr>
                <w:lang w:val="de-DE"/>
              </w:rPr>
              <w:t>Maschine ist im Automatikbetrieb bereit</w:t>
            </w:r>
            <w:r w:rsidR="0070721B" w:rsidRPr="009F08DB">
              <w:rPr>
                <w:lang w:val="de-DE"/>
              </w:rPr>
              <w:t xml:space="preserve"> </w:t>
            </w:r>
          </w:p>
          <w:p w14:paraId="2DBCD466" w14:textId="3DD64A94" w:rsidR="0070721B" w:rsidRPr="009F08DB" w:rsidRDefault="0070721B" w:rsidP="0070721B">
            <w:pPr>
              <w:pStyle w:val="Abstandshalter"/>
              <w:rPr>
                <w:lang w:val="de-DE"/>
              </w:rPr>
            </w:pPr>
          </w:p>
        </w:tc>
      </w:tr>
      <w:tr w:rsidR="005721B8" w:rsidRPr="009F08DB" w14:paraId="52FE6DB3" w14:textId="77777777" w:rsidTr="0070721B">
        <w:trPr>
          <w:trHeight w:val="294"/>
        </w:trPr>
        <w:tc>
          <w:tcPr>
            <w:tcW w:w="2154" w:type="dxa"/>
            <w:shd w:val="clear" w:color="auto" w:fill="F2F2F2" w:themeFill="background1" w:themeFillShade="F2"/>
          </w:tcPr>
          <w:p w14:paraId="1F53CFB4" w14:textId="5824C1D1" w:rsidR="005721B8" w:rsidRPr="009F08DB" w:rsidRDefault="00D8280B" w:rsidP="00190981">
            <w:pPr>
              <w:pStyle w:val="Textkrper"/>
              <w:spacing w:after="0"/>
              <w:rPr>
                <w:lang w:val="de-DE"/>
              </w:rPr>
            </w:pPr>
            <w:r w:rsidRPr="009F08DB">
              <w:rPr>
                <w:lang w:val="de-DE"/>
              </w:rPr>
              <w:t>Erforderliche Tätigkeit</w:t>
            </w:r>
          </w:p>
        </w:tc>
        <w:tc>
          <w:tcPr>
            <w:tcW w:w="7257" w:type="dxa"/>
          </w:tcPr>
          <w:p w14:paraId="3E4C43C9" w14:textId="1E2508EB" w:rsidR="005721B8" w:rsidRPr="009F08DB" w:rsidRDefault="0089525A" w:rsidP="0070721B">
            <w:pPr>
              <w:pStyle w:val="BulletTabtext"/>
              <w:rPr>
                <w:lang w:val="de-DE"/>
              </w:rPr>
            </w:pPr>
            <w:r w:rsidRPr="009F08DB">
              <w:rPr>
                <w:lang w:val="de-DE"/>
              </w:rPr>
              <w:t xml:space="preserve">Schutztür </w:t>
            </w:r>
            <w:r w:rsidR="00C213D5" w:rsidRPr="009F08DB">
              <w:rPr>
                <w:lang w:val="de-DE"/>
              </w:rPr>
              <w:t xml:space="preserve">Handrad </w:t>
            </w:r>
            <w:r w:rsidRPr="009F08DB">
              <w:rPr>
                <w:lang w:val="de-DE"/>
              </w:rPr>
              <w:t>öffnen</w:t>
            </w:r>
          </w:p>
          <w:p w14:paraId="12D00FE5" w14:textId="2E062F2B" w:rsidR="0070721B" w:rsidRPr="009F08DB" w:rsidRDefault="0070721B" w:rsidP="0070721B">
            <w:pPr>
              <w:pStyle w:val="Abstandshalter"/>
              <w:rPr>
                <w:lang w:val="de-DE"/>
              </w:rPr>
            </w:pPr>
          </w:p>
        </w:tc>
      </w:tr>
      <w:tr w:rsidR="005721B8" w:rsidRPr="00897659" w14:paraId="36EB8FC2" w14:textId="77777777" w:rsidTr="00190981">
        <w:trPr>
          <w:trHeight w:val="697"/>
        </w:trPr>
        <w:tc>
          <w:tcPr>
            <w:tcW w:w="2154" w:type="dxa"/>
            <w:shd w:val="clear" w:color="auto" w:fill="F2F2F2" w:themeFill="background1" w:themeFillShade="F2"/>
          </w:tcPr>
          <w:p w14:paraId="05C35DFF" w14:textId="1B8F0179" w:rsidR="005721B8" w:rsidRPr="009F08DB" w:rsidRDefault="008C23D6" w:rsidP="00190981">
            <w:pPr>
              <w:pStyle w:val="Textkrper"/>
              <w:spacing w:after="0"/>
              <w:rPr>
                <w:lang w:val="de-DE"/>
              </w:rPr>
            </w:pPr>
            <w:r w:rsidRPr="009F08DB">
              <w:rPr>
                <w:lang w:val="de-DE"/>
              </w:rPr>
              <w:t>Folge</w:t>
            </w:r>
          </w:p>
        </w:tc>
        <w:tc>
          <w:tcPr>
            <w:tcW w:w="7257" w:type="dxa"/>
          </w:tcPr>
          <w:p w14:paraId="3704F6D2" w14:textId="0587C2BE" w:rsidR="0070721B" w:rsidRPr="009F08DB" w:rsidRDefault="00762C1A" w:rsidP="0070721B">
            <w:pPr>
              <w:pStyle w:val="BulletTabtext"/>
              <w:rPr>
                <w:lang w:val="de-DE"/>
              </w:rPr>
            </w:pPr>
            <w:r w:rsidRPr="009F08DB">
              <w:rPr>
                <w:lang w:val="de-DE"/>
              </w:rPr>
              <w:t>Störmeldung erscheint im Bedienfeld</w:t>
            </w:r>
          </w:p>
          <w:p w14:paraId="39165B4E" w14:textId="1FF514D3" w:rsidR="005721B8" w:rsidRPr="009F08DB" w:rsidRDefault="000A4CB7" w:rsidP="0070721B">
            <w:pPr>
              <w:pStyle w:val="BulletTabtext"/>
              <w:rPr>
                <w:lang w:val="de-DE"/>
              </w:rPr>
            </w:pPr>
            <w:r w:rsidRPr="009F08DB">
              <w:rPr>
                <w:lang w:val="de-DE"/>
              </w:rPr>
              <w:t>Maschine kann nicht gestartet werden, solange Störmeldung aktiv ist</w:t>
            </w:r>
            <w:r w:rsidR="0070721B" w:rsidRPr="009F08DB">
              <w:rPr>
                <w:lang w:val="de-DE"/>
              </w:rPr>
              <w:t xml:space="preserve"> </w:t>
            </w:r>
          </w:p>
          <w:p w14:paraId="2589EA3B" w14:textId="758637C4" w:rsidR="0070721B" w:rsidRPr="009F08DB" w:rsidRDefault="0070721B" w:rsidP="0070721B">
            <w:pPr>
              <w:pStyle w:val="Abstandshalter"/>
              <w:rPr>
                <w:lang w:val="de-DE"/>
              </w:rPr>
            </w:pPr>
          </w:p>
        </w:tc>
      </w:tr>
      <w:tr w:rsidR="005721B8" w:rsidRPr="00897659" w14:paraId="21D40FF2" w14:textId="77777777" w:rsidTr="0070721B">
        <w:trPr>
          <w:trHeight w:val="514"/>
        </w:trPr>
        <w:tc>
          <w:tcPr>
            <w:tcW w:w="2154" w:type="dxa"/>
            <w:shd w:val="clear" w:color="auto" w:fill="F2F2F2" w:themeFill="background1" w:themeFillShade="F2"/>
          </w:tcPr>
          <w:p w14:paraId="05F6D368" w14:textId="22ADBE86" w:rsidR="005721B8" w:rsidRPr="009F08DB" w:rsidRDefault="00D8280B" w:rsidP="00190981">
            <w:pPr>
              <w:pStyle w:val="Textkrper"/>
              <w:spacing w:after="0"/>
              <w:rPr>
                <w:lang w:val="de-DE"/>
              </w:rPr>
            </w:pPr>
            <w:r w:rsidRPr="009F08DB">
              <w:rPr>
                <w:lang w:val="de-DE"/>
              </w:rPr>
              <w:t>Kommentare</w:t>
            </w:r>
          </w:p>
        </w:tc>
        <w:tc>
          <w:tcPr>
            <w:tcW w:w="7257" w:type="dxa"/>
          </w:tcPr>
          <w:p w14:paraId="6918ECA9" w14:textId="66B2541D" w:rsidR="005721B8" w:rsidRPr="009F08DB" w:rsidRDefault="00015429" w:rsidP="0070721B">
            <w:pPr>
              <w:pStyle w:val="BulletTabtext"/>
              <w:rPr>
                <w:lang w:val="de-DE"/>
              </w:rPr>
            </w:pPr>
            <w:r w:rsidRPr="009F08DB">
              <w:rPr>
                <w:lang w:val="de-DE"/>
              </w:rPr>
              <w:t>Test kann nur bei Stillstand der Maschine durchgeführt werden, da während des Betriebes die Beschutzung verriegelt ist</w:t>
            </w:r>
          </w:p>
          <w:p w14:paraId="7C3BEBDA" w14:textId="77777777" w:rsidR="005721B8" w:rsidRPr="009F08DB" w:rsidRDefault="005721B8" w:rsidP="00190981">
            <w:pPr>
              <w:pStyle w:val="Abstandshalter"/>
              <w:rPr>
                <w:lang w:val="de-DE"/>
              </w:rPr>
            </w:pPr>
          </w:p>
        </w:tc>
      </w:tr>
      <w:tr w:rsidR="005721B8" w:rsidRPr="009F08DB" w14:paraId="55E391C0" w14:textId="77777777" w:rsidTr="00190981">
        <w:trPr>
          <w:trHeight w:val="697"/>
        </w:trPr>
        <w:tc>
          <w:tcPr>
            <w:tcW w:w="2154" w:type="dxa"/>
            <w:shd w:val="clear" w:color="auto" w:fill="F2F2F2" w:themeFill="background1" w:themeFillShade="F2"/>
          </w:tcPr>
          <w:p w14:paraId="188CFD4E" w14:textId="6E4D1DA7" w:rsidR="005721B8" w:rsidRPr="009F08DB" w:rsidRDefault="00D41D58" w:rsidP="00190981">
            <w:pPr>
              <w:pStyle w:val="Textkrper"/>
              <w:spacing w:after="0"/>
              <w:rPr>
                <w:lang w:val="de-DE"/>
              </w:rPr>
            </w:pPr>
            <w:r w:rsidRPr="009F08DB">
              <w:rPr>
                <w:lang w:val="de-DE"/>
              </w:rPr>
              <w:t>Quittierung</w:t>
            </w:r>
          </w:p>
        </w:tc>
        <w:tc>
          <w:tcPr>
            <w:tcW w:w="7257" w:type="dxa"/>
          </w:tcPr>
          <w:p w14:paraId="0A79202A" w14:textId="0D08D71C" w:rsidR="0070721B" w:rsidRPr="009F08DB" w:rsidRDefault="0089525A" w:rsidP="0070721B">
            <w:pPr>
              <w:pStyle w:val="BulletTabtext"/>
              <w:rPr>
                <w:lang w:val="de-DE"/>
              </w:rPr>
            </w:pPr>
            <w:r w:rsidRPr="009F08DB">
              <w:rPr>
                <w:lang w:val="de-DE"/>
              </w:rPr>
              <w:t>Schutztür</w:t>
            </w:r>
            <w:r w:rsidR="00C213D5" w:rsidRPr="009F08DB">
              <w:rPr>
                <w:lang w:val="de-DE"/>
              </w:rPr>
              <w:t xml:space="preserve"> Handrad</w:t>
            </w:r>
            <w:r w:rsidRPr="009F08DB">
              <w:rPr>
                <w:lang w:val="de-DE"/>
              </w:rPr>
              <w:t xml:space="preserve"> schließen</w:t>
            </w:r>
          </w:p>
          <w:p w14:paraId="62901420" w14:textId="6168584E"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70721B" w:rsidRPr="009F08DB">
              <w:rPr>
                <w:lang w:val="de-DE"/>
              </w:rPr>
              <w:t xml:space="preserve"> </w:t>
            </w:r>
          </w:p>
          <w:p w14:paraId="36578058" w14:textId="7E2813E4" w:rsidR="0070721B" w:rsidRPr="009F08DB" w:rsidRDefault="0070721B" w:rsidP="0070721B">
            <w:pPr>
              <w:pStyle w:val="Abstandshalter"/>
              <w:rPr>
                <w:lang w:val="de-DE"/>
              </w:rPr>
            </w:pPr>
          </w:p>
        </w:tc>
      </w:tr>
    </w:tbl>
    <w:p w14:paraId="165B4E2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E4041C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7D26BD0" w14:textId="207F3BB0"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E7EDA2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38346CF" w14:textId="048D091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5D6E861" w14:textId="77777777" w:rsidTr="00190981">
        <w:trPr>
          <w:trHeight w:val="697"/>
        </w:trPr>
        <w:tc>
          <w:tcPr>
            <w:tcW w:w="2154" w:type="dxa"/>
            <w:tcBorders>
              <w:bottom w:val="nil"/>
            </w:tcBorders>
            <w:shd w:val="clear" w:color="auto" w:fill="F2F2F2" w:themeFill="background1" w:themeFillShade="F2"/>
          </w:tcPr>
          <w:p w14:paraId="72291DB3" w14:textId="24B44F9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E656021" w14:textId="63FE5EB9"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2258E7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66304" behindDoc="0" locked="0" layoutInCell="1" allowOverlap="1" wp14:anchorId="27D29ECF" wp14:editId="56232D36">
                      <wp:simplePos x="0" y="0"/>
                      <wp:positionH relativeFrom="column">
                        <wp:posOffset>-36195</wp:posOffset>
                      </wp:positionH>
                      <wp:positionV relativeFrom="line">
                        <wp:posOffset>36195</wp:posOffset>
                      </wp:positionV>
                      <wp:extent cx="820800" cy="320400"/>
                      <wp:effectExtent l="0" t="0" r="17780" b="22860"/>
                      <wp:wrapNone/>
                      <wp:docPr id="293275050" name="Rechteck: abgerundete Ecken 29327505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9E34F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D29ECF" id="Rechteck: abgerundete Ecken 293275050" o:spid="_x0000_s2341" style="position:absolute;left:0;text-align:left;margin-left:-2.85pt;margin-top:2.85pt;width:64.65pt;height:25.25pt;z-index:253666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DMfjKwvAIA&#10;AMgFAAAOAAAAAAAAAAAAAAAAAC4CAABkcnMvZTJvRG9jLnhtbFBLAQItABQABgAIAAAAIQA1k152&#10;2gAAAAcBAAAPAAAAAAAAAAAAAAAAABYFAABkcnMvZG93bnJldi54bWxQSwUGAAAAAAQABADzAAAA&#10;HQYAAAAA&#10;" filled="f" strokecolor="black [3213]" strokeweight=".5pt">
                      <v:textbox>
                        <w:txbxContent>
                          <w:p w14:paraId="579E34FA" w14:textId="77777777" w:rsidR="00BD5E17" w:rsidRDefault="00BD5E17" w:rsidP="005721B8">
                            <w:pPr>
                              <w:jc w:val="center"/>
                            </w:pPr>
                            <w:r>
                              <w:t>x</w:t>
                            </w:r>
                          </w:p>
                        </w:txbxContent>
                      </v:textbox>
                      <w10:wrap anchory="line"/>
                    </v:roundrect>
                  </w:pict>
                </mc:Fallback>
              </mc:AlternateContent>
            </w:r>
          </w:p>
        </w:tc>
      </w:tr>
      <w:tr w:rsidR="005721B8" w:rsidRPr="00897659" w14:paraId="045E4162" w14:textId="77777777" w:rsidTr="00190981">
        <w:trPr>
          <w:trHeight w:val="697"/>
        </w:trPr>
        <w:tc>
          <w:tcPr>
            <w:tcW w:w="2154" w:type="dxa"/>
            <w:tcBorders>
              <w:top w:val="nil"/>
              <w:bottom w:val="nil"/>
            </w:tcBorders>
            <w:shd w:val="clear" w:color="auto" w:fill="F2F2F2" w:themeFill="background1" w:themeFillShade="F2"/>
          </w:tcPr>
          <w:p w14:paraId="509DD530" w14:textId="77777777" w:rsidR="005721B8" w:rsidRPr="009F08DB" w:rsidRDefault="005721B8" w:rsidP="00190981">
            <w:pPr>
              <w:pStyle w:val="Textkrper"/>
              <w:spacing w:after="0"/>
              <w:rPr>
                <w:lang w:val="de-DE"/>
              </w:rPr>
            </w:pPr>
          </w:p>
        </w:tc>
        <w:tc>
          <w:tcPr>
            <w:tcW w:w="5839" w:type="dxa"/>
            <w:tcBorders>
              <w:top w:val="nil"/>
              <w:bottom w:val="nil"/>
            </w:tcBorders>
          </w:tcPr>
          <w:p w14:paraId="52087E42" w14:textId="018561C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AE0926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73472" behindDoc="0" locked="0" layoutInCell="1" allowOverlap="1" wp14:anchorId="1E8A4B6F" wp14:editId="3A7C9A7F">
                      <wp:simplePos x="0" y="0"/>
                      <wp:positionH relativeFrom="column">
                        <wp:posOffset>-36195</wp:posOffset>
                      </wp:positionH>
                      <wp:positionV relativeFrom="line">
                        <wp:posOffset>36195</wp:posOffset>
                      </wp:positionV>
                      <wp:extent cx="820800" cy="320400"/>
                      <wp:effectExtent l="0" t="0" r="17780" b="22860"/>
                      <wp:wrapNone/>
                      <wp:docPr id="293275051" name="Rechteck: abgerundete Ecken 2932750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339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A4B6F" id="Rechteck: abgerundete Ecken 293275051" o:spid="_x0000_s2342" style="position:absolute;left:0;text-align:left;margin-left:-2.85pt;margin-top:2.85pt;width:64.65pt;height:25.25pt;z-index:253673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v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37h6++&#10;AgAAyAUAAA4AAAAAAAAAAAAAAAAALgIAAGRycy9lMm9Eb2MueG1sUEsBAi0AFAAGAAgAAAAhADWT&#10;XnbaAAAABwEAAA8AAAAAAAAAAAAAAAAAGAUAAGRycy9kb3ducmV2LnhtbFBLBQYAAAAABAAEAPMA&#10;AAAfBgAAAAA=&#10;" filled="f" strokecolor="black [3213]" strokeweight=".5pt">
                      <v:textbox>
                        <w:txbxContent>
                          <w:p w14:paraId="6B6339F0" w14:textId="77777777" w:rsidR="00BD5E17" w:rsidRDefault="00BD5E17" w:rsidP="005721B8">
                            <w:pPr>
                              <w:jc w:val="center"/>
                            </w:pPr>
                            <w:r>
                              <w:t>x</w:t>
                            </w:r>
                          </w:p>
                        </w:txbxContent>
                      </v:textbox>
                      <w10:wrap anchory="line"/>
                    </v:roundrect>
                  </w:pict>
                </mc:Fallback>
              </mc:AlternateContent>
            </w:r>
          </w:p>
        </w:tc>
      </w:tr>
      <w:tr w:rsidR="005721B8" w:rsidRPr="009F08DB" w14:paraId="1705301B" w14:textId="77777777" w:rsidTr="00190981">
        <w:trPr>
          <w:trHeight w:val="1701"/>
        </w:trPr>
        <w:tc>
          <w:tcPr>
            <w:tcW w:w="2154" w:type="dxa"/>
            <w:shd w:val="clear" w:color="auto" w:fill="F2F2F2" w:themeFill="background1" w:themeFillShade="F2"/>
          </w:tcPr>
          <w:p w14:paraId="1DAE6247" w14:textId="18CB3EA2"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5FD071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70400" behindDoc="0" locked="0" layoutInCell="1" allowOverlap="1" wp14:anchorId="2EAA1FAE" wp14:editId="4F8E2C01">
                      <wp:simplePos x="0" y="0"/>
                      <wp:positionH relativeFrom="column">
                        <wp:posOffset>-5715</wp:posOffset>
                      </wp:positionH>
                      <wp:positionV relativeFrom="line">
                        <wp:posOffset>72390</wp:posOffset>
                      </wp:positionV>
                      <wp:extent cx="4500000" cy="942975"/>
                      <wp:effectExtent l="0" t="0" r="15240" b="28575"/>
                      <wp:wrapNone/>
                      <wp:docPr id="293275054" name="Rechteck: abgerundete Ecken 29327505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2EBF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AA1FAE" id="Rechteck: abgerundete Ecken 293275054" o:spid="_x0000_s2343" style="position:absolute;left:0;text-align:left;margin-left:-.45pt;margin-top:5.7pt;width:354.35pt;height:74.25pt;z-index:253670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rT8h&#10;/L4CAADJBQAADgAAAAAAAAAAAAAAAAAuAgAAZHJzL2Uyb0RvYy54bWxQSwECLQAUAAYACAAAACEA&#10;7zJ/7twAAAAIAQAADwAAAAAAAAAAAAAAAAAYBQAAZHJzL2Rvd25yZXYueG1sUEsFBgAAAAAEAAQA&#10;8wAAACEGAAAAAA==&#10;" filled="f" strokecolor="black [3213]" strokeweight=".5pt">
                      <v:textbox>
                        <w:txbxContent>
                          <w:p w14:paraId="34F2EBFE" w14:textId="77777777" w:rsidR="00BD5E17" w:rsidRDefault="00BD5E17" w:rsidP="005721B8">
                            <w:pPr>
                              <w:jc w:val="center"/>
                            </w:pPr>
                            <w:r>
                              <w:t>x</w:t>
                            </w:r>
                          </w:p>
                        </w:txbxContent>
                      </v:textbox>
                      <w10:wrap anchory="line"/>
                    </v:roundrect>
                  </w:pict>
                </mc:Fallback>
              </mc:AlternateContent>
            </w:r>
          </w:p>
        </w:tc>
      </w:tr>
    </w:tbl>
    <w:p w14:paraId="3D134B3C" w14:textId="303F8E08" w:rsidR="005721B8" w:rsidRPr="009F08DB" w:rsidRDefault="005721B8" w:rsidP="005721B8">
      <w:pPr>
        <w:pStyle w:val="Textkrper"/>
        <w:rPr>
          <w:lang w:val="de-DE"/>
        </w:rPr>
      </w:pPr>
    </w:p>
    <w:p w14:paraId="24C06B60" w14:textId="07BABC37" w:rsidR="0070721B" w:rsidRDefault="0070721B" w:rsidP="005721B8">
      <w:pPr>
        <w:pStyle w:val="Textkrper"/>
        <w:rPr>
          <w:lang w:val="de-DE"/>
        </w:rPr>
      </w:pPr>
    </w:p>
    <w:p w14:paraId="21D34D31" w14:textId="77777777" w:rsidR="00C4597A" w:rsidRPr="009F08DB" w:rsidRDefault="00C4597A" w:rsidP="005721B8">
      <w:pPr>
        <w:pStyle w:val="Textkrper"/>
        <w:rPr>
          <w:lang w:val="de-DE"/>
        </w:rPr>
      </w:pPr>
    </w:p>
    <w:p w14:paraId="283A04F4" w14:textId="77777777" w:rsidR="005721B8" w:rsidRPr="009F08DB" w:rsidRDefault="005721B8" w:rsidP="005721B8">
      <w:pPr>
        <w:pStyle w:val="Textkrper"/>
        <w:rPr>
          <w:lang w:val="de-DE"/>
        </w:rPr>
      </w:pPr>
    </w:p>
    <w:p w14:paraId="54DCDB68"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DBCEBED" w14:textId="77777777" w:rsidTr="00626664">
        <w:trPr>
          <w:trHeight w:val="1020"/>
        </w:trPr>
        <w:tc>
          <w:tcPr>
            <w:tcW w:w="2154" w:type="dxa"/>
            <w:shd w:val="clear" w:color="auto" w:fill="F2F2F2" w:themeFill="background1" w:themeFillShade="F2"/>
          </w:tcPr>
          <w:p w14:paraId="37DA0BA9" w14:textId="4E7608F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2FE14EE" w14:textId="313EFC71" w:rsidR="00626664" w:rsidRPr="009F08DB" w:rsidRDefault="00745279" w:rsidP="00190981">
            <w:pPr>
              <w:pStyle w:val="Textkrper"/>
              <w:tabs>
                <w:tab w:val="left" w:pos="284"/>
              </w:tabs>
              <w:spacing w:after="0"/>
              <w:rPr>
                <w:lang w:val="de-DE"/>
              </w:rPr>
            </w:pPr>
            <w:r w:rsidRPr="009F08DB">
              <w:rPr>
                <w:lang w:val="de-DE"/>
              </w:rPr>
              <w:t>ja/nein</w:t>
            </w:r>
          </w:p>
          <w:p w14:paraId="2875D3B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90272" behindDoc="0" locked="0" layoutInCell="1" allowOverlap="1" wp14:anchorId="1C3AFB61" wp14:editId="1DCA89FD">
                      <wp:simplePos x="0" y="0"/>
                      <wp:positionH relativeFrom="column">
                        <wp:posOffset>635</wp:posOffset>
                      </wp:positionH>
                      <wp:positionV relativeFrom="paragraph">
                        <wp:posOffset>36195</wp:posOffset>
                      </wp:positionV>
                      <wp:extent cx="820800" cy="320400"/>
                      <wp:effectExtent l="0" t="0" r="17780" b="22860"/>
                      <wp:wrapNone/>
                      <wp:docPr id="293275055" name="Rechteck: abgerundete Ecken 2932750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5446D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AFB61" id="Rechteck: abgerundete Ecken 293275055" o:spid="_x0000_s2344" style="position:absolute;left:0;text-align:left;margin-left:.05pt;margin-top:2.85pt;width:64.65pt;height:25.25pt;z-index:25759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bARvg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ELbARvgIA&#10;AMgFAAAOAAAAAAAAAAAAAAAAAC4CAABkcnMvZTJvRG9jLnhtbFBLAQItABQABgAIAAAAIQCbrlPC&#10;2AAAAAUBAAAPAAAAAAAAAAAAAAAAABgFAABkcnMvZG93bnJldi54bWxQSwUGAAAAAAQABADzAAAA&#10;HQYAAAAA&#10;" filled="f" strokecolor="black [3213]" strokeweight=".5pt">
                      <v:textbox>
                        <w:txbxContent>
                          <w:p w14:paraId="665446DD" w14:textId="77777777" w:rsidR="00BD5E17" w:rsidRDefault="00BD5E17" w:rsidP="005721B8">
                            <w:pPr>
                              <w:jc w:val="center"/>
                            </w:pPr>
                            <w:r>
                              <w:t>x</w:t>
                            </w:r>
                          </w:p>
                        </w:txbxContent>
                      </v:textbox>
                    </v:roundrect>
                  </w:pict>
                </mc:Fallback>
              </mc:AlternateContent>
            </w:r>
          </w:p>
        </w:tc>
        <w:tc>
          <w:tcPr>
            <w:tcW w:w="5839" w:type="dxa"/>
            <w:shd w:val="clear" w:color="auto" w:fill="auto"/>
          </w:tcPr>
          <w:p w14:paraId="4B46EFFD" w14:textId="24C21D49" w:rsidR="00626664" w:rsidRPr="009F08DB" w:rsidRDefault="00745279" w:rsidP="00190981">
            <w:pPr>
              <w:pStyle w:val="Textkrper"/>
              <w:tabs>
                <w:tab w:val="left" w:pos="284"/>
              </w:tabs>
              <w:spacing w:after="0"/>
              <w:rPr>
                <w:lang w:val="de-DE"/>
              </w:rPr>
            </w:pPr>
            <w:r w:rsidRPr="009F08DB">
              <w:rPr>
                <w:lang w:val="de-DE"/>
              </w:rPr>
              <w:t>Datum/Kurzzeichen</w:t>
            </w:r>
          </w:p>
          <w:p w14:paraId="7B7189B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91296" behindDoc="0" locked="0" layoutInCell="1" allowOverlap="1" wp14:anchorId="7E1C68E7" wp14:editId="22F15663">
                      <wp:simplePos x="0" y="0"/>
                      <wp:positionH relativeFrom="column">
                        <wp:posOffset>1746</wp:posOffset>
                      </wp:positionH>
                      <wp:positionV relativeFrom="line">
                        <wp:posOffset>32703</wp:posOffset>
                      </wp:positionV>
                      <wp:extent cx="3592354" cy="320400"/>
                      <wp:effectExtent l="0" t="0" r="27305" b="22860"/>
                      <wp:wrapNone/>
                      <wp:docPr id="293275056" name="Rechteck: abgerundete Ecken 29327505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F731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1C68E7" id="Rechteck: abgerundete Ecken 293275056" o:spid="_x0000_s2345" style="position:absolute;left:0;text-align:left;margin-left:.15pt;margin-top:2.6pt;width:282.85pt;height:25.25pt;z-index:257591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GeU&#10;SR/BAgAAyQUAAA4AAAAAAAAAAAAAAAAALgIAAGRycy9lMm9Eb2MueG1sUEsBAi0AFAAGAAgAAAAh&#10;ABCRfb7aAAAABQEAAA8AAAAAAAAAAAAAAAAAGwUAAGRycy9kb3ducmV2LnhtbFBLBQYAAAAABAAE&#10;APMAAAAiBgAAAAA=&#10;" filled="f" strokecolor="black [3213]" strokeweight=".5pt">
                      <v:textbox>
                        <w:txbxContent>
                          <w:p w14:paraId="4A2F7316" w14:textId="77777777" w:rsidR="00BD5E17" w:rsidRDefault="00BD5E17" w:rsidP="005721B8">
                            <w:pPr>
                              <w:jc w:val="center"/>
                            </w:pPr>
                            <w:r>
                              <w:t>x</w:t>
                            </w:r>
                          </w:p>
                        </w:txbxContent>
                      </v:textbox>
                      <w10:wrap anchory="line"/>
                    </v:roundrect>
                  </w:pict>
                </mc:Fallback>
              </mc:AlternateContent>
            </w:r>
          </w:p>
        </w:tc>
      </w:tr>
      <w:tr w:rsidR="00626664" w:rsidRPr="009F08DB" w14:paraId="2E0F05FE" w14:textId="77777777" w:rsidTr="00626664">
        <w:trPr>
          <w:trHeight w:val="1020"/>
        </w:trPr>
        <w:tc>
          <w:tcPr>
            <w:tcW w:w="2154" w:type="dxa"/>
            <w:shd w:val="clear" w:color="auto" w:fill="F2F2F2" w:themeFill="background1" w:themeFillShade="F2"/>
          </w:tcPr>
          <w:p w14:paraId="63B3B0A6" w14:textId="01A3D6F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F8CAA11" w14:textId="451D552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92320" behindDoc="0" locked="0" layoutInCell="1" allowOverlap="1" wp14:anchorId="1F8BE02B" wp14:editId="5423A10B">
                      <wp:simplePos x="0" y="0"/>
                      <wp:positionH relativeFrom="column">
                        <wp:posOffset>-5715</wp:posOffset>
                      </wp:positionH>
                      <wp:positionV relativeFrom="line">
                        <wp:posOffset>252095</wp:posOffset>
                      </wp:positionV>
                      <wp:extent cx="4500000" cy="320400"/>
                      <wp:effectExtent l="0" t="0" r="15240" b="22860"/>
                      <wp:wrapNone/>
                      <wp:docPr id="293275057" name="Rechteck: abgerundete Ecken 29327505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5EF4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E02B" id="Rechteck: abgerundete Ecken 293275057" o:spid="_x0000_s2346" style="position:absolute;left:0;text-align:left;margin-left:-.45pt;margin-top:19.85pt;width:354.35pt;height:25.25pt;z-index:257592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GxqcQ68&#10;AgAAyQUAAA4AAAAAAAAAAAAAAAAALgIAAGRycy9lMm9Eb2MueG1sUEsBAi0AFAAGAAgAAAAhAHhH&#10;TL3cAAAABwEAAA8AAAAAAAAAAAAAAAAAFgUAAGRycy9kb3ducmV2LnhtbFBLBQYAAAAABAAEAPMA&#10;AAAfBgAAAAA=&#10;" filled="f" strokecolor="black [3213]" strokeweight=".5pt">
                      <v:textbox>
                        <w:txbxContent>
                          <w:p w14:paraId="195EF4E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2653F3E" w14:textId="77777777" w:rsidR="00626664" w:rsidRPr="009F08DB" w:rsidRDefault="00626664" w:rsidP="00190981">
            <w:pPr>
              <w:pStyle w:val="Textkrper"/>
              <w:tabs>
                <w:tab w:val="left" w:pos="284"/>
              </w:tabs>
              <w:spacing w:after="0"/>
              <w:rPr>
                <w:lang w:val="de-DE"/>
              </w:rPr>
            </w:pPr>
          </w:p>
        </w:tc>
      </w:tr>
    </w:tbl>
    <w:p w14:paraId="1165AC6E" w14:textId="77777777" w:rsidR="005721B8" w:rsidRPr="009F08DB" w:rsidRDefault="005721B8" w:rsidP="005721B8">
      <w:pPr>
        <w:rPr>
          <w:rFonts w:ascii="Arial" w:hAnsi="Arial"/>
          <w:lang w:val="de-DE"/>
        </w:rPr>
      </w:pPr>
      <w:r w:rsidRPr="009F08DB">
        <w:rPr>
          <w:lang w:val="de-DE"/>
        </w:rPr>
        <w:br w:type="page"/>
      </w:r>
    </w:p>
    <w:p w14:paraId="0494B28F" w14:textId="42A0C451" w:rsidR="005721B8" w:rsidRPr="009F08DB" w:rsidRDefault="0070721B" w:rsidP="00897659">
      <w:pPr>
        <w:pStyle w:val="berschrift3nummeriert"/>
        <w:rPr>
          <w:lang w:val="de-DE"/>
        </w:rPr>
      </w:pPr>
      <w:bookmarkStart w:id="89" w:name="_Toc118817618"/>
      <w:r w:rsidRPr="009F08DB">
        <w:rPr>
          <w:lang w:val="de-DE"/>
        </w:rPr>
        <w:lastRenderedPageBreak/>
        <w:t xml:space="preserve">FLT 100: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C213D5" w:rsidRPr="009F08DB">
        <w:rPr>
          <w:lang w:val="de-DE"/>
        </w:rPr>
        <w:t>PACKGUTKETTE</w:t>
      </w:r>
      <w:r w:rsidRPr="009F08DB">
        <w:rPr>
          <w:lang w:val="de-DE"/>
        </w:rPr>
        <w:t xml:space="preserve"> 1</w:t>
      </w:r>
      <w:bookmarkEnd w:id="89"/>
    </w:p>
    <w:p w14:paraId="5792CD13"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A5E4131" w14:textId="77777777" w:rsidTr="0070721B">
        <w:trPr>
          <w:trHeight w:val="211"/>
        </w:trPr>
        <w:tc>
          <w:tcPr>
            <w:tcW w:w="2154" w:type="dxa"/>
            <w:shd w:val="clear" w:color="auto" w:fill="F2F2F2" w:themeFill="background1" w:themeFillShade="F2"/>
          </w:tcPr>
          <w:p w14:paraId="35D2236D" w14:textId="247C73AA" w:rsidR="005721B8" w:rsidRPr="009F08DB" w:rsidRDefault="00D8280B" w:rsidP="00190981">
            <w:pPr>
              <w:pStyle w:val="Textkrper"/>
              <w:spacing w:after="0"/>
              <w:rPr>
                <w:b/>
                <w:lang w:val="de-DE"/>
              </w:rPr>
            </w:pPr>
            <w:r w:rsidRPr="009F08DB">
              <w:rPr>
                <w:b/>
                <w:lang w:val="de-DE"/>
              </w:rPr>
              <w:t>Testziel</w:t>
            </w:r>
          </w:p>
        </w:tc>
        <w:tc>
          <w:tcPr>
            <w:tcW w:w="7257" w:type="dxa"/>
          </w:tcPr>
          <w:p w14:paraId="3CEB0A4B" w14:textId="461423A5" w:rsidR="005721B8" w:rsidRPr="009F08DB" w:rsidRDefault="00A7704C" w:rsidP="00190981">
            <w:pPr>
              <w:pStyle w:val="BulletTabtext"/>
              <w:rPr>
                <w:lang w:val="de-DE"/>
              </w:rPr>
            </w:pPr>
            <w:r w:rsidRPr="009F08DB">
              <w:rPr>
                <w:lang w:val="de-DE"/>
              </w:rPr>
              <w:t>Test, ob die richtige Störmeldung im Bedienfeld erscheint</w:t>
            </w:r>
          </w:p>
          <w:p w14:paraId="59A5D80D" w14:textId="7546EC7A" w:rsidR="0070721B" w:rsidRPr="009F08DB" w:rsidRDefault="0070721B" w:rsidP="0070721B">
            <w:pPr>
              <w:pStyle w:val="Abstandshalter"/>
              <w:rPr>
                <w:lang w:val="de-DE"/>
              </w:rPr>
            </w:pPr>
          </w:p>
        </w:tc>
      </w:tr>
      <w:tr w:rsidR="005721B8" w:rsidRPr="00897659" w14:paraId="1DDAF94A" w14:textId="77777777" w:rsidTr="00190981">
        <w:trPr>
          <w:trHeight w:val="170"/>
        </w:trPr>
        <w:tc>
          <w:tcPr>
            <w:tcW w:w="2154" w:type="dxa"/>
          </w:tcPr>
          <w:p w14:paraId="1CF7BFCE" w14:textId="77777777" w:rsidR="005721B8" w:rsidRPr="009F08DB" w:rsidRDefault="005721B8" w:rsidP="00190981">
            <w:pPr>
              <w:pStyle w:val="Textkrper"/>
              <w:spacing w:before="0" w:after="0"/>
              <w:rPr>
                <w:sz w:val="8"/>
                <w:szCs w:val="8"/>
                <w:lang w:val="de-DE"/>
              </w:rPr>
            </w:pPr>
          </w:p>
        </w:tc>
        <w:tc>
          <w:tcPr>
            <w:tcW w:w="7257" w:type="dxa"/>
          </w:tcPr>
          <w:p w14:paraId="678614DB" w14:textId="77777777" w:rsidR="005721B8" w:rsidRPr="009F08DB" w:rsidRDefault="005721B8" w:rsidP="00190981">
            <w:pPr>
              <w:pStyle w:val="Textkrper"/>
              <w:spacing w:before="0" w:after="0"/>
              <w:rPr>
                <w:sz w:val="8"/>
                <w:szCs w:val="8"/>
                <w:lang w:val="de-DE"/>
              </w:rPr>
            </w:pPr>
          </w:p>
        </w:tc>
      </w:tr>
      <w:tr w:rsidR="005721B8" w:rsidRPr="009F08DB" w14:paraId="42E6F36F" w14:textId="77777777" w:rsidTr="00190981">
        <w:trPr>
          <w:trHeight w:val="471"/>
        </w:trPr>
        <w:tc>
          <w:tcPr>
            <w:tcW w:w="2154" w:type="dxa"/>
            <w:shd w:val="clear" w:color="auto" w:fill="F2F2F2" w:themeFill="background1" w:themeFillShade="F2"/>
          </w:tcPr>
          <w:p w14:paraId="749A5CA7" w14:textId="06991E0C" w:rsidR="005721B8" w:rsidRPr="009F08DB" w:rsidRDefault="00D8280B" w:rsidP="00190981">
            <w:pPr>
              <w:pStyle w:val="Textkrper"/>
              <w:spacing w:after="0"/>
              <w:rPr>
                <w:b/>
                <w:lang w:val="de-DE"/>
              </w:rPr>
            </w:pPr>
            <w:r w:rsidRPr="009F08DB">
              <w:rPr>
                <w:b/>
                <w:lang w:val="de-DE"/>
              </w:rPr>
              <w:t>Testdurchführung</w:t>
            </w:r>
          </w:p>
        </w:tc>
        <w:tc>
          <w:tcPr>
            <w:tcW w:w="7257" w:type="dxa"/>
          </w:tcPr>
          <w:p w14:paraId="60E16B87" w14:textId="77777777" w:rsidR="005721B8" w:rsidRPr="009F08DB" w:rsidRDefault="005721B8" w:rsidP="00190981">
            <w:pPr>
              <w:pStyle w:val="Textkrper"/>
              <w:spacing w:after="0"/>
              <w:rPr>
                <w:lang w:val="de-DE"/>
              </w:rPr>
            </w:pPr>
          </w:p>
        </w:tc>
      </w:tr>
      <w:tr w:rsidR="005721B8" w:rsidRPr="009F08DB" w14:paraId="747572C4" w14:textId="77777777" w:rsidTr="0070721B">
        <w:trPr>
          <w:trHeight w:val="271"/>
        </w:trPr>
        <w:tc>
          <w:tcPr>
            <w:tcW w:w="2154" w:type="dxa"/>
            <w:shd w:val="clear" w:color="auto" w:fill="F2F2F2" w:themeFill="background1" w:themeFillShade="F2"/>
          </w:tcPr>
          <w:p w14:paraId="207C4BFE" w14:textId="371E16A9" w:rsidR="005721B8" w:rsidRPr="009F08DB" w:rsidRDefault="00D41D58" w:rsidP="00190981">
            <w:pPr>
              <w:pStyle w:val="Textkrper"/>
              <w:spacing w:after="0"/>
              <w:rPr>
                <w:lang w:val="de-DE"/>
              </w:rPr>
            </w:pPr>
            <w:r w:rsidRPr="009F08DB">
              <w:rPr>
                <w:lang w:val="de-DE"/>
              </w:rPr>
              <w:t>Testvoraussetzungen</w:t>
            </w:r>
          </w:p>
        </w:tc>
        <w:tc>
          <w:tcPr>
            <w:tcW w:w="7257" w:type="dxa"/>
          </w:tcPr>
          <w:p w14:paraId="64215010" w14:textId="7543ADB6" w:rsidR="005721B8" w:rsidRPr="009F08DB" w:rsidRDefault="00AE36C0" w:rsidP="0070721B">
            <w:pPr>
              <w:pStyle w:val="BulletTabtext"/>
              <w:rPr>
                <w:lang w:val="de-DE"/>
              </w:rPr>
            </w:pPr>
            <w:r w:rsidRPr="009F08DB">
              <w:rPr>
                <w:lang w:val="de-DE"/>
              </w:rPr>
              <w:t>Maschine ist im Automatikbetrieb bereit</w:t>
            </w:r>
            <w:r w:rsidR="0070721B" w:rsidRPr="009F08DB">
              <w:rPr>
                <w:lang w:val="de-DE"/>
              </w:rPr>
              <w:t xml:space="preserve"> </w:t>
            </w:r>
          </w:p>
          <w:p w14:paraId="7CC6DF67" w14:textId="626F551E" w:rsidR="0070721B" w:rsidRPr="009F08DB" w:rsidRDefault="0070721B" w:rsidP="0070721B">
            <w:pPr>
              <w:pStyle w:val="Abstandshalter"/>
              <w:rPr>
                <w:lang w:val="de-DE"/>
              </w:rPr>
            </w:pPr>
          </w:p>
        </w:tc>
      </w:tr>
      <w:tr w:rsidR="005721B8" w:rsidRPr="009F08DB" w14:paraId="4611C219" w14:textId="77777777" w:rsidTr="0070721B">
        <w:trPr>
          <w:trHeight w:val="278"/>
        </w:trPr>
        <w:tc>
          <w:tcPr>
            <w:tcW w:w="2154" w:type="dxa"/>
            <w:shd w:val="clear" w:color="auto" w:fill="F2F2F2" w:themeFill="background1" w:themeFillShade="F2"/>
          </w:tcPr>
          <w:p w14:paraId="58C0CF40" w14:textId="62D5CBFF" w:rsidR="005721B8" w:rsidRPr="009F08DB" w:rsidRDefault="00D8280B" w:rsidP="00190981">
            <w:pPr>
              <w:pStyle w:val="Textkrper"/>
              <w:spacing w:after="0"/>
              <w:rPr>
                <w:lang w:val="de-DE"/>
              </w:rPr>
            </w:pPr>
            <w:r w:rsidRPr="009F08DB">
              <w:rPr>
                <w:lang w:val="de-DE"/>
              </w:rPr>
              <w:t>Erforderliche Tätigkeit</w:t>
            </w:r>
          </w:p>
        </w:tc>
        <w:tc>
          <w:tcPr>
            <w:tcW w:w="7257" w:type="dxa"/>
          </w:tcPr>
          <w:p w14:paraId="678BF95C" w14:textId="701F5515" w:rsidR="005721B8" w:rsidRPr="009F08DB" w:rsidRDefault="0089525A" w:rsidP="0070721B">
            <w:pPr>
              <w:pStyle w:val="BulletTabtext"/>
              <w:rPr>
                <w:lang w:val="de-DE"/>
              </w:rPr>
            </w:pPr>
            <w:r w:rsidRPr="009F08DB">
              <w:rPr>
                <w:lang w:val="de-DE"/>
              </w:rPr>
              <w:t xml:space="preserve">Schutztür </w:t>
            </w:r>
            <w:r w:rsidR="00C213D5" w:rsidRPr="009F08DB">
              <w:rPr>
                <w:lang w:val="de-DE"/>
              </w:rPr>
              <w:t xml:space="preserve">Packgutkette 1 </w:t>
            </w:r>
            <w:r w:rsidRPr="009F08DB">
              <w:rPr>
                <w:lang w:val="de-DE"/>
              </w:rPr>
              <w:t>öffnen</w:t>
            </w:r>
          </w:p>
          <w:p w14:paraId="7E380481" w14:textId="7666F9D9" w:rsidR="0070721B" w:rsidRPr="009F08DB" w:rsidRDefault="0070721B" w:rsidP="0070721B">
            <w:pPr>
              <w:pStyle w:val="Abstandshalter"/>
              <w:rPr>
                <w:lang w:val="de-DE"/>
              </w:rPr>
            </w:pPr>
          </w:p>
        </w:tc>
      </w:tr>
      <w:tr w:rsidR="005721B8" w:rsidRPr="00897659" w14:paraId="0624F630" w14:textId="77777777" w:rsidTr="00190981">
        <w:trPr>
          <w:trHeight w:val="697"/>
        </w:trPr>
        <w:tc>
          <w:tcPr>
            <w:tcW w:w="2154" w:type="dxa"/>
            <w:shd w:val="clear" w:color="auto" w:fill="F2F2F2" w:themeFill="background1" w:themeFillShade="F2"/>
          </w:tcPr>
          <w:p w14:paraId="32500F07" w14:textId="00F346FB" w:rsidR="005721B8" w:rsidRPr="009F08DB" w:rsidRDefault="008C23D6" w:rsidP="00190981">
            <w:pPr>
              <w:pStyle w:val="Textkrper"/>
              <w:spacing w:after="0"/>
              <w:rPr>
                <w:lang w:val="de-DE"/>
              </w:rPr>
            </w:pPr>
            <w:r w:rsidRPr="009F08DB">
              <w:rPr>
                <w:lang w:val="de-DE"/>
              </w:rPr>
              <w:t>Folge</w:t>
            </w:r>
          </w:p>
        </w:tc>
        <w:tc>
          <w:tcPr>
            <w:tcW w:w="7257" w:type="dxa"/>
          </w:tcPr>
          <w:p w14:paraId="01EBB044" w14:textId="6CE8A58D" w:rsidR="0070721B" w:rsidRPr="009F08DB" w:rsidRDefault="00762C1A" w:rsidP="0070721B">
            <w:pPr>
              <w:pStyle w:val="BulletTabtext"/>
              <w:rPr>
                <w:lang w:val="de-DE"/>
              </w:rPr>
            </w:pPr>
            <w:r w:rsidRPr="009F08DB">
              <w:rPr>
                <w:lang w:val="de-DE"/>
              </w:rPr>
              <w:t>Störmeldung erscheint im Bedienfeld</w:t>
            </w:r>
          </w:p>
          <w:p w14:paraId="5E3CEACD" w14:textId="6A3CA20A" w:rsidR="005721B8" w:rsidRPr="009F08DB" w:rsidRDefault="000A4CB7" w:rsidP="0070721B">
            <w:pPr>
              <w:pStyle w:val="BulletTabtext"/>
              <w:rPr>
                <w:lang w:val="de-DE"/>
              </w:rPr>
            </w:pPr>
            <w:r w:rsidRPr="009F08DB">
              <w:rPr>
                <w:lang w:val="de-DE"/>
              </w:rPr>
              <w:t>Maschine kann nicht gestartet werden, solange Störmeldung aktiv ist</w:t>
            </w:r>
            <w:r w:rsidR="0070721B" w:rsidRPr="009F08DB">
              <w:rPr>
                <w:lang w:val="de-DE"/>
              </w:rPr>
              <w:t xml:space="preserve"> </w:t>
            </w:r>
          </w:p>
          <w:p w14:paraId="5D89AFAA" w14:textId="18ED2F51" w:rsidR="0070721B" w:rsidRPr="009F08DB" w:rsidRDefault="0070721B" w:rsidP="0070721B">
            <w:pPr>
              <w:pStyle w:val="Abstandshalter"/>
              <w:rPr>
                <w:lang w:val="de-DE"/>
              </w:rPr>
            </w:pPr>
          </w:p>
        </w:tc>
      </w:tr>
      <w:tr w:rsidR="005721B8" w:rsidRPr="00897659" w14:paraId="578B1D5C" w14:textId="77777777" w:rsidTr="0070721B">
        <w:trPr>
          <w:trHeight w:val="214"/>
        </w:trPr>
        <w:tc>
          <w:tcPr>
            <w:tcW w:w="2154" w:type="dxa"/>
            <w:shd w:val="clear" w:color="auto" w:fill="F2F2F2" w:themeFill="background1" w:themeFillShade="F2"/>
          </w:tcPr>
          <w:p w14:paraId="5305325A" w14:textId="3BAA606E" w:rsidR="005721B8" w:rsidRPr="009F08DB" w:rsidRDefault="00D8280B" w:rsidP="00190981">
            <w:pPr>
              <w:pStyle w:val="Textkrper"/>
              <w:spacing w:after="0"/>
              <w:rPr>
                <w:lang w:val="de-DE"/>
              </w:rPr>
            </w:pPr>
            <w:r w:rsidRPr="009F08DB">
              <w:rPr>
                <w:lang w:val="de-DE"/>
              </w:rPr>
              <w:t>Kommentare</w:t>
            </w:r>
          </w:p>
        </w:tc>
        <w:tc>
          <w:tcPr>
            <w:tcW w:w="7257" w:type="dxa"/>
          </w:tcPr>
          <w:p w14:paraId="31A520A0" w14:textId="78323FFA" w:rsidR="005721B8" w:rsidRPr="009F08DB" w:rsidRDefault="00015429" w:rsidP="0070721B">
            <w:pPr>
              <w:pStyle w:val="BulletTabtext"/>
              <w:rPr>
                <w:lang w:val="de-DE"/>
              </w:rPr>
            </w:pPr>
            <w:r w:rsidRPr="009F08DB">
              <w:rPr>
                <w:lang w:val="de-DE"/>
              </w:rPr>
              <w:t>Test kann nur bei Stillstand der Maschine durchgeführt werden, da während des Betriebes die Beschutzung verriegelt ist</w:t>
            </w:r>
            <w:r w:rsidR="0070721B" w:rsidRPr="009F08DB">
              <w:rPr>
                <w:lang w:val="de-DE"/>
              </w:rPr>
              <w:t xml:space="preserve"> </w:t>
            </w:r>
          </w:p>
          <w:p w14:paraId="33296EC4" w14:textId="302C617F" w:rsidR="0070721B" w:rsidRPr="009F08DB" w:rsidRDefault="0070721B" w:rsidP="0070721B">
            <w:pPr>
              <w:pStyle w:val="Abstandshalter"/>
              <w:rPr>
                <w:lang w:val="de-DE"/>
              </w:rPr>
            </w:pPr>
          </w:p>
        </w:tc>
      </w:tr>
      <w:tr w:rsidR="005721B8" w:rsidRPr="009F08DB" w14:paraId="687E512E" w14:textId="77777777" w:rsidTr="00190981">
        <w:trPr>
          <w:trHeight w:val="697"/>
        </w:trPr>
        <w:tc>
          <w:tcPr>
            <w:tcW w:w="2154" w:type="dxa"/>
            <w:shd w:val="clear" w:color="auto" w:fill="F2F2F2" w:themeFill="background1" w:themeFillShade="F2"/>
          </w:tcPr>
          <w:p w14:paraId="4252305E" w14:textId="46E5E635" w:rsidR="005721B8" w:rsidRPr="009F08DB" w:rsidRDefault="00D41D58" w:rsidP="00190981">
            <w:pPr>
              <w:pStyle w:val="Textkrper"/>
              <w:spacing w:after="0"/>
              <w:rPr>
                <w:lang w:val="de-DE"/>
              </w:rPr>
            </w:pPr>
            <w:r w:rsidRPr="009F08DB">
              <w:rPr>
                <w:lang w:val="de-DE"/>
              </w:rPr>
              <w:t>Quittierung</w:t>
            </w:r>
          </w:p>
        </w:tc>
        <w:tc>
          <w:tcPr>
            <w:tcW w:w="7257" w:type="dxa"/>
          </w:tcPr>
          <w:p w14:paraId="068BDD87" w14:textId="403E7A4E" w:rsidR="0070721B" w:rsidRPr="009F08DB" w:rsidRDefault="0089525A" w:rsidP="0070721B">
            <w:pPr>
              <w:pStyle w:val="BulletTabtext"/>
              <w:rPr>
                <w:lang w:val="de-DE"/>
              </w:rPr>
            </w:pPr>
            <w:r w:rsidRPr="009F08DB">
              <w:rPr>
                <w:lang w:val="de-DE"/>
              </w:rPr>
              <w:t xml:space="preserve">Schutztür </w:t>
            </w:r>
            <w:r w:rsidR="00C213D5" w:rsidRPr="009F08DB">
              <w:rPr>
                <w:lang w:val="de-DE"/>
              </w:rPr>
              <w:t xml:space="preserve">Packgutkette 1 </w:t>
            </w:r>
            <w:r w:rsidRPr="009F08DB">
              <w:rPr>
                <w:lang w:val="de-DE"/>
              </w:rPr>
              <w:t>schließen</w:t>
            </w:r>
          </w:p>
          <w:p w14:paraId="486E805C" w14:textId="25ECDFEB"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70721B" w:rsidRPr="009F08DB">
              <w:rPr>
                <w:lang w:val="de-DE"/>
              </w:rPr>
              <w:t xml:space="preserve"> </w:t>
            </w:r>
          </w:p>
          <w:p w14:paraId="66305D75" w14:textId="321E1DEB" w:rsidR="0070721B" w:rsidRPr="009F08DB" w:rsidRDefault="0070721B" w:rsidP="0070721B">
            <w:pPr>
              <w:pStyle w:val="Abstandshalter"/>
              <w:rPr>
                <w:lang w:val="de-DE"/>
              </w:rPr>
            </w:pPr>
          </w:p>
        </w:tc>
      </w:tr>
    </w:tbl>
    <w:p w14:paraId="50FD3F5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188B13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E736FC1" w14:textId="4182D568"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D930AB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D0EF2E3" w14:textId="0D9572FF"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0D41ABA" w14:textId="77777777" w:rsidTr="00190981">
        <w:trPr>
          <w:trHeight w:val="697"/>
        </w:trPr>
        <w:tc>
          <w:tcPr>
            <w:tcW w:w="2154" w:type="dxa"/>
            <w:tcBorders>
              <w:bottom w:val="nil"/>
            </w:tcBorders>
            <w:shd w:val="clear" w:color="auto" w:fill="F2F2F2" w:themeFill="background1" w:themeFillShade="F2"/>
          </w:tcPr>
          <w:p w14:paraId="5403D1D7" w14:textId="2CA17853"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19601CB" w14:textId="678D49C9"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2CF96A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74496" behindDoc="0" locked="0" layoutInCell="1" allowOverlap="1" wp14:anchorId="75E61183" wp14:editId="163ACBB9">
                      <wp:simplePos x="0" y="0"/>
                      <wp:positionH relativeFrom="column">
                        <wp:posOffset>-36195</wp:posOffset>
                      </wp:positionH>
                      <wp:positionV relativeFrom="line">
                        <wp:posOffset>36195</wp:posOffset>
                      </wp:positionV>
                      <wp:extent cx="820800" cy="320400"/>
                      <wp:effectExtent l="0" t="0" r="17780" b="22860"/>
                      <wp:wrapNone/>
                      <wp:docPr id="293275058" name="Rechteck: abgerundete Ecken 29327505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6EB1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61183" id="Rechteck: abgerundete Ecken 293275058" o:spid="_x0000_s2347" style="position:absolute;left:0;text-align:left;margin-left:-2.85pt;margin-top:2.85pt;width:64.65pt;height:25.25pt;z-index:253674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wRe0or0C&#10;AADIBQAADgAAAAAAAAAAAAAAAAAuAgAAZHJzL2Uyb0RvYy54bWxQSwECLQAUAAYACAAAACEANZNe&#10;dtoAAAAHAQAADwAAAAAAAAAAAAAAAAAXBQAAZHJzL2Rvd25yZXYueG1sUEsFBgAAAAAEAAQA8wAA&#10;AB4GAAAAAA==&#10;" filled="f" strokecolor="black [3213]" strokeweight=".5pt">
                      <v:textbox>
                        <w:txbxContent>
                          <w:p w14:paraId="6AE6EB15" w14:textId="77777777" w:rsidR="00BD5E17" w:rsidRDefault="00BD5E17" w:rsidP="005721B8">
                            <w:pPr>
                              <w:jc w:val="center"/>
                            </w:pPr>
                            <w:r>
                              <w:t>x</w:t>
                            </w:r>
                          </w:p>
                        </w:txbxContent>
                      </v:textbox>
                      <w10:wrap anchory="line"/>
                    </v:roundrect>
                  </w:pict>
                </mc:Fallback>
              </mc:AlternateContent>
            </w:r>
          </w:p>
        </w:tc>
      </w:tr>
      <w:tr w:rsidR="005721B8" w:rsidRPr="00897659" w14:paraId="736EF3B1" w14:textId="77777777" w:rsidTr="00190981">
        <w:trPr>
          <w:trHeight w:val="697"/>
        </w:trPr>
        <w:tc>
          <w:tcPr>
            <w:tcW w:w="2154" w:type="dxa"/>
            <w:tcBorders>
              <w:top w:val="nil"/>
              <w:bottom w:val="nil"/>
            </w:tcBorders>
            <w:shd w:val="clear" w:color="auto" w:fill="F2F2F2" w:themeFill="background1" w:themeFillShade="F2"/>
          </w:tcPr>
          <w:p w14:paraId="74122E07" w14:textId="77777777" w:rsidR="005721B8" w:rsidRPr="009F08DB" w:rsidRDefault="005721B8" w:rsidP="00190981">
            <w:pPr>
              <w:pStyle w:val="Textkrper"/>
              <w:spacing w:after="0"/>
              <w:rPr>
                <w:lang w:val="de-DE"/>
              </w:rPr>
            </w:pPr>
          </w:p>
        </w:tc>
        <w:tc>
          <w:tcPr>
            <w:tcW w:w="5839" w:type="dxa"/>
            <w:tcBorders>
              <w:top w:val="nil"/>
              <w:bottom w:val="nil"/>
            </w:tcBorders>
          </w:tcPr>
          <w:p w14:paraId="787CC849" w14:textId="21A8769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61CA19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81664" behindDoc="0" locked="0" layoutInCell="1" allowOverlap="1" wp14:anchorId="68A638DE" wp14:editId="4BE0937C">
                      <wp:simplePos x="0" y="0"/>
                      <wp:positionH relativeFrom="column">
                        <wp:posOffset>-36195</wp:posOffset>
                      </wp:positionH>
                      <wp:positionV relativeFrom="line">
                        <wp:posOffset>36195</wp:posOffset>
                      </wp:positionV>
                      <wp:extent cx="820800" cy="320400"/>
                      <wp:effectExtent l="0" t="0" r="17780" b="22860"/>
                      <wp:wrapNone/>
                      <wp:docPr id="293275059" name="Rechteck: abgerundete Ecken 2932750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56D4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638DE" id="Rechteck: abgerundete Ecken 293275059" o:spid="_x0000_s2348" style="position:absolute;left:0;text-align:left;margin-left:-2.85pt;margin-top:2.85pt;width:64.65pt;height:25.25pt;z-index:253681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G9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CSAb2+&#10;AgAAyAUAAA4AAAAAAAAAAAAAAAAALgIAAGRycy9lMm9Eb2MueG1sUEsBAi0AFAAGAAgAAAAhADWT&#10;XnbaAAAABwEAAA8AAAAAAAAAAAAAAAAAGAUAAGRycy9kb3ducmV2LnhtbFBLBQYAAAAABAAEAPMA&#10;AAAfBgAAAAA=&#10;" filled="f" strokecolor="black [3213]" strokeweight=".5pt">
                      <v:textbox>
                        <w:txbxContent>
                          <w:p w14:paraId="37D56D4E" w14:textId="77777777" w:rsidR="00BD5E17" w:rsidRDefault="00BD5E17" w:rsidP="005721B8">
                            <w:pPr>
                              <w:jc w:val="center"/>
                            </w:pPr>
                            <w:r>
                              <w:t>x</w:t>
                            </w:r>
                          </w:p>
                        </w:txbxContent>
                      </v:textbox>
                      <w10:wrap anchory="line"/>
                    </v:roundrect>
                  </w:pict>
                </mc:Fallback>
              </mc:AlternateContent>
            </w:r>
          </w:p>
        </w:tc>
      </w:tr>
      <w:tr w:rsidR="005721B8" w:rsidRPr="009F08DB" w14:paraId="64D95A8C" w14:textId="77777777" w:rsidTr="00190981">
        <w:trPr>
          <w:trHeight w:val="1701"/>
        </w:trPr>
        <w:tc>
          <w:tcPr>
            <w:tcW w:w="2154" w:type="dxa"/>
            <w:shd w:val="clear" w:color="auto" w:fill="F2F2F2" w:themeFill="background1" w:themeFillShade="F2"/>
          </w:tcPr>
          <w:p w14:paraId="58569931" w14:textId="0E76296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D3FD4F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78592" behindDoc="0" locked="0" layoutInCell="1" allowOverlap="1" wp14:anchorId="2D73D3AB" wp14:editId="4F8C2472">
                      <wp:simplePos x="0" y="0"/>
                      <wp:positionH relativeFrom="column">
                        <wp:posOffset>-5715</wp:posOffset>
                      </wp:positionH>
                      <wp:positionV relativeFrom="line">
                        <wp:posOffset>72390</wp:posOffset>
                      </wp:positionV>
                      <wp:extent cx="4500000" cy="942975"/>
                      <wp:effectExtent l="0" t="0" r="15240" b="28575"/>
                      <wp:wrapNone/>
                      <wp:docPr id="293275062" name="Rechteck: abgerundete Ecken 29327506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A45F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73D3AB" id="Rechteck: abgerundete Ecken 293275062" o:spid="_x0000_s2349" style="position:absolute;left:0;text-align:left;margin-left:-.45pt;margin-top:5.7pt;width:354.35pt;height:74.25pt;z-index:253678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IKym&#10;Hb4CAADJBQAADgAAAAAAAAAAAAAAAAAuAgAAZHJzL2Uyb0RvYy54bWxQSwECLQAUAAYACAAAACEA&#10;7zJ/7twAAAAIAQAADwAAAAAAAAAAAAAAAAAYBQAAZHJzL2Rvd25yZXYueG1sUEsFBgAAAAAEAAQA&#10;8wAAACEGAAAAAA==&#10;" filled="f" strokecolor="black [3213]" strokeweight=".5pt">
                      <v:textbox>
                        <w:txbxContent>
                          <w:p w14:paraId="175A45FC" w14:textId="77777777" w:rsidR="00BD5E17" w:rsidRDefault="00BD5E17" w:rsidP="005721B8">
                            <w:pPr>
                              <w:jc w:val="center"/>
                            </w:pPr>
                            <w:r>
                              <w:t>x</w:t>
                            </w:r>
                          </w:p>
                        </w:txbxContent>
                      </v:textbox>
                      <w10:wrap anchory="line"/>
                    </v:roundrect>
                  </w:pict>
                </mc:Fallback>
              </mc:AlternateContent>
            </w:r>
          </w:p>
        </w:tc>
      </w:tr>
    </w:tbl>
    <w:p w14:paraId="40AC0785" w14:textId="424BAFDD" w:rsidR="0070721B" w:rsidRDefault="0070721B" w:rsidP="005721B8">
      <w:pPr>
        <w:pStyle w:val="Textkrper"/>
        <w:rPr>
          <w:lang w:val="de-DE"/>
        </w:rPr>
      </w:pPr>
    </w:p>
    <w:p w14:paraId="6CA68281" w14:textId="77777777" w:rsidR="00C4597A" w:rsidRPr="009F08DB" w:rsidRDefault="00C4597A" w:rsidP="005721B8">
      <w:pPr>
        <w:pStyle w:val="Textkrper"/>
        <w:rPr>
          <w:lang w:val="de-DE"/>
        </w:rPr>
      </w:pPr>
    </w:p>
    <w:p w14:paraId="3E94AD4D" w14:textId="77777777" w:rsidR="0070721B" w:rsidRPr="009F08DB" w:rsidRDefault="0070721B" w:rsidP="005721B8">
      <w:pPr>
        <w:pStyle w:val="Textkrper"/>
        <w:rPr>
          <w:lang w:val="de-DE"/>
        </w:rPr>
      </w:pPr>
    </w:p>
    <w:p w14:paraId="4AB81388" w14:textId="77777777" w:rsidR="005721B8" w:rsidRPr="009F08DB" w:rsidRDefault="005721B8" w:rsidP="005721B8">
      <w:pPr>
        <w:pStyle w:val="Textkrper"/>
        <w:rPr>
          <w:lang w:val="de-DE"/>
        </w:rPr>
      </w:pPr>
    </w:p>
    <w:p w14:paraId="12D22612"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A994D43" w14:textId="77777777" w:rsidTr="00626664">
        <w:trPr>
          <w:trHeight w:val="1020"/>
        </w:trPr>
        <w:tc>
          <w:tcPr>
            <w:tcW w:w="2154" w:type="dxa"/>
            <w:shd w:val="clear" w:color="auto" w:fill="F2F2F2" w:themeFill="background1" w:themeFillShade="F2"/>
          </w:tcPr>
          <w:p w14:paraId="230B416E" w14:textId="2133AC8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1D9D7FB" w14:textId="1ACF370F" w:rsidR="00626664" w:rsidRPr="009F08DB" w:rsidRDefault="00745279" w:rsidP="00190981">
            <w:pPr>
              <w:pStyle w:val="Textkrper"/>
              <w:tabs>
                <w:tab w:val="left" w:pos="284"/>
              </w:tabs>
              <w:spacing w:after="0"/>
              <w:rPr>
                <w:lang w:val="de-DE"/>
              </w:rPr>
            </w:pPr>
            <w:r w:rsidRPr="009F08DB">
              <w:rPr>
                <w:lang w:val="de-DE"/>
              </w:rPr>
              <w:t>ja/nein</w:t>
            </w:r>
          </w:p>
          <w:p w14:paraId="1D3F627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94368" behindDoc="0" locked="0" layoutInCell="1" allowOverlap="1" wp14:anchorId="4E5EF906" wp14:editId="2C8447FA">
                      <wp:simplePos x="0" y="0"/>
                      <wp:positionH relativeFrom="column">
                        <wp:posOffset>635</wp:posOffset>
                      </wp:positionH>
                      <wp:positionV relativeFrom="paragraph">
                        <wp:posOffset>36195</wp:posOffset>
                      </wp:positionV>
                      <wp:extent cx="820800" cy="320400"/>
                      <wp:effectExtent l="0" t="0" r="17780" b="22860"/>
                      <wp:wrapNone/>
                      <wp:docPr id="293275063" name="Rechteck: abgerundete Ecken 2932750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B99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5EF906" id="Rechteck: abgerundete Ecken 293275063" o:spid="_x0000_s2350" style="position:absolute;left:0;text-align:left;margin-left:.05pt;margin-top:2.85pt;width:64.65pt;height:25.25pt;z-index:2575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108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xKcz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XM0rkH+8s1FHvsOQP9MFrNb2t82Ttm3SMzOH3YDLhR3AN+&#10;Sgn4eDBIlFRgfn107/E4FKilpMVpzqn9uWVGUCK/KxyXi2Q+9+MfDvPFWYoHc6xZH2vUtrkG7IcE&#10;d5fmQfR4J0exNNC84uJZea+oYoqj75xyZ8bDteu3DK4uLlarAMOR18zdqWfNPbkvtW/al+6VGT20&#10;t8O5uIdx8ln2rsF7rLdUsNo6KOvQ/Ye6Do+A6yJ007Da/D46PgfUYQEv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i2108vgIA&#10;AMgFAAAOAAAAAAAAAAAAAAAAAC4CAABkcnMvZTJvRG9jLnhtbFBLAQItABQABgAIAAAAIQCbrlPC&#10;2AAAAAUBAAAPAAAAAAAAAAAAAAAAABgFAABkcnMvZG93bnJldi54bWxQSwUGAAAAAAQABADzAAAA&#10;HQYAAAAA&#10;" filled="f" strokecolor="black [3213]" strokeweight=".5pt">
                      <v:textbox>
                        <w:txbxContent>
                          <w:p w14:paraId="7D3B99ED" w14:textId="77777777" w:rsidR="00BD5E17" w:rsidRDefault="00BD5E17" w:rsidP="005721B8">
                            <w:pPr>
                              <w:jc w:val="center"/>
                            </w:pPr>
                            <w:r>
                              <w:t>x</w:t>
                            </w:r>
                          </w:p>
                        </w:txbxContent>
                      </v:textbox>
                    </v:roundrect>
                  </w:pict>
                </mc:Fallback>
              </mc:AlternateContent>
            </w:r>
          </w:p>
        </w:tc>
        <w:tc>
          <w:tcPr>
            <w:tcW w:w="5839" w:type="dxa"/>
            <w:shd w:val="clear" w:color="auto" w:fill="auto"/>
          </w:tcPr>
          <w:p w14:paraId="23B073FA" w14:textId="32F4FC4E" w:rsidR="00626664" w:rsidRPr="009F08DB" w:rsidRDefault="00745279" w:rsidP="00190981">
            <w:pPr>
              <w:pStyle w:val="Textkrper"/>
              <w:tabs>
                <w:tab w:val="left" w:pos="284"/>
              </w:tabs>
              <w:spacing w:after="0"/>
              <w:rPr>
                <w:lang w:val="de-DE"/>
              </w:rPr>
            </w:pPr>
            <w:r w:rsidRPr="009F08DB">
              <w:rPr>
                <w:lang w:val="de-DE"/>
              </w:rPr>
              <w:t>Datum/Kurzzeichen</w:t>
            </w:r>
          </w:p>
          <w:p w14:paraId="435E100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95392" behindDoc="0" locked="0" layoutInCell="1" allowOverlap="1" wp14:anchorId="69CA11C4" wp14:editId="08188524">
                      <wp:simplePos x="0" y="0"/>
                      <wp:positionH relativeFrom="column">
                        <wp:posOffset>1746</wp:posOffset>
                      </wp:positionH>
                      <wp:positionV relativeFrom="line">
                        <wp:posOffset>32703</wp:posOffset>
                      </wp:positionV>
                      <wp:extent cx="3592354" cy="320400"/>
                      <wp:effectExtent l="0" t="0" r="27305" b="22860"/>
                      <wp:wrapNone/>
                      <wp:docPr id="293275064" name="Rechteck: abgerundete Ecken 29327506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D20F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CA11C4" id="Rechteck: abgerundete Ecken 293275064" o:spid="_x0000_s2351" style="position:absolute;left:0;text-align:left;margin-left:.15pt;margin-top:2.6pt;width:282.85pt;height:25.25pt;z-index:257595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gJwQ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ed&#10;iAnBAgAAyQUAAA4AAAAAAAAAAAAAAAAALgIAAGRycy9lMm9Eb2MueG1sUEsBAi0AFAAGAAgAAAAh&#10;ABCRfb7aAAAABQEAAA8AAAAAAAAAAAAAAAAAGwUAAGRycy9kb3ducmV2LnhtbFBLBQYAAAAABAAE&#10;APMAAAAiBgAAAAA=&#10;" filled="f" strokecolor="black [3213]" strokeweight=".5pt">
                      <v:textbox>
                        <w:txbxContent>
                          <w:p w14:paraId="728D20F1" w14:textId="77777777" w:rsidR="00BD5E17" w:rsidRDefault="00BD5E17" w:rsidP="005721B8">
                            <w:pPr>
                              <w:jc w:val="center"/>
                            </w:pPr>
                            <w:r>
                              <w:t>x</w:t>
                            </w:r>
                          </w:p>
                        </w:txbxContent>
                      </v:textbox>
                      <w10:wrap anchory="line"/>
                    </v:roundrect>
                  </w:pict>
                </mc:Fallback>
              </mc:AlternateContent>
            </w:r>
          </w:p>
        </w:tc>
      </w:tr>
      <w:tr w:rsidR="00626664" w:rsidRPr="009F08DB" w14:paraId="1FC517FF" w14:textId="77777777" w:rsidTr="00626664">
        <w:trPr>
          <w:trHeight w:val="1020"/>
        </w:trPr>
        <w:tc>
          <w:tcPr>
            <w:tcW w:w="2154" w:type="dxa"/>
            <w:shd w:val="clear" w:color="auto" w:fill="F2F2F2" w:themeFill="background1" w:themeFillShade="F2"/>
          </w:tcPr>
          <w:p w14:paraId="3635B4B8" w14:textId="2A05456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562C538" w14:textId="7B41752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96416" behindDoc="0" locked="0" layoutInCell="1" allowOverlap="1" wp14:anchorId="2FB87000" wp14:editId="51AD7323">
                      <wp:simplePos x="0" y="0"/>
                      <wp:positionH relativeFrom="column">
                        <wp:posOffset>-5715</wp:posOffset>
                      </wp:positionH>
                      <wp:positionV relativeFrom="line">
                        <wp:posOffset>252095</wp:posOffset>
                      </wp:positionV>
                      <wp:extent cx="4500000" cy="320400"/>
                      <wp:effectExtent l="0" t="0" r="15240" b="22860"/>
                      <wp:wrapNone/>
                      <wp:docPr id="293275065" name="Rechteck: abgerundete Ecken 29327506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35A38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87000" id="Rechteck: abgerundete Ecken 293275065" o:spid="_x0000_s2352" style="position:absolute;left:0;text-align:left;margin-left:-.45pt;margin-top:19.85pt;width:354.35pt;height:25.25pt;z-index:257596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HJjcty8&#10;AgAAyQUAAA4AAAAAAAAAAAAAAAAALgIAAGRycy9lMm9Eb2MueG1sUEsBAi0AFAAGAAgAAAAhAHhH&#10;TL3cAAAABwEAAA8AAAAAAAAAAAAAAAAAFgUAAGRycy9kb3ducmV2LnhtbFBLBQYAAAAABAAEAPMA&#10;AAAfBgAAAAA=&#10;" filled="f" strokecolor="black [3213]" strokeweight=".5pt">
                      <v:textbox>
                        <w:txbxContent>
                          <w:p w14:paraId="2B35A388"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934CF08" w14:textId="77777777" w:rsidR="00626664" w:rsidRPr="009F08DB" w:rsidRDefault="00626664" w:rsidP="00190981">
            <w:pPr>
              <w:pStyle w:val="Textkrper"/>
              <w:tabs>
                <w:tab w:val="left" w:pos="284"/>
              </w:tabs>
              <w:spacing w:after="0"/>
              <w:rPr>
                <w:lang w:val="de-DE"/>
              </w:rPr>
            </w:pPr>
          </w:p>
        </w:tc>
      </w:tr>
    </w:tbl>
    <w:p w14:paraId="2BEE8E34" w14:textId="4307BA22" w:rsidR="005721B8" w:rsidRPr="009F08DB" w:rsidRDefault="0070721B" w:rsidP="00897659">
      <w:pPr>
        <w:pStyle w:val="berschrift3nummeriert"/>
        <w:rPr>
          <w:lang w:val="de-DE"/>
        </w:rPr>
      </w:pPr>
      <w:bookmarkStart w:id="90" w:name="_Toc118817619"/>
      <w:r w:rsidRPr="009F08DB">
        <w:rPr>
          <w:lang w:val="de-DE"/>
        </w:rPr>
        <w:lastRenderedPageBreak/>
        <w:t xml:space="preserve">FLT 100: </w:t>
      </w:r>
      <w:r w:rsidR="0089525A" w:rsidRPr="009F08DB">
        <w:rPr>
          <w:lang w:val="de-DE"/>
        </w:rPr>
        <w:t>BESCHUTZUNG</w:t>
      </w:r>
      <w:r w:rsidRPr="009F08DB">
        <w:rPr>
          <w:lang w:val="de-DE"/>
        </w:rPr>
        <w:t xml:space="preserve"> 3 </w:t>
      </w:r>
      <w:r w:rsidR="0089525A" w:rsidRPr="009F08DB">
        <w:rPr>
          <w:lang w:val="de-DE"/>
        </w:rPr>
        <w:t>OFFEN</w:t>
      </w:r>
      <w:bookmarkEnd w:id="90"/>
    </w:p>
    <w:p w14:paraId="79D22B9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714304C" w14:textId="77777777" w:rsidTr="00190981">
        <w:trPr>
          <w:trHeight w:val="680"/>
        </w:trPr>
        <w:tc>
          <w:tcPr>
            <w:tcW w:w="2154" w:type="dxa"/>
            <w:shd w:val="clear" w:color="auto" w:fill="F2F2F2" w:themeFill="background1" w:themeFillShade="F2"/>
          </w:tcPr>
          <w:p w14:paraId="0EDF43BC" w14:textId="7BB194BE" w:rsidR="005721B8" w:rsidRPr="009F08DB" w:rsidRDefault="00D8280B" w:rsidP="00190981">
            <w:pPr>
              <w:pStyle w:val="Textkrper"/>
              <w:spacing w:after="0"/>
              <w:rPr>
                <w:b/>
                <w:lang w:val="de-DE"/>
              </w:rPr>
            </w:pPr>
            <w:r w:rsidRPr="009F08DB">
              <w:rPr>
                <w:b/>
                <w:lang w:val="de-DE"/>
              </w:rPr>
              <w:t>Testziel</w:t>
            </w:r>
          </w:p>
        </w:tc>
        <w:tc>
          <w:tcPr>
            <w:tcW w:w="7257" w:type="dxa"/>
          </w:tcPr>
          <w:p w14:paraId="26362AC9" w14:textId="0E9F916F" w:rsidR="005721B8" w:rsidRPr="009F08DB" w:rsidRDefault="00A7704C" w:rsidP="00190981">
            <w:pPr>
              <w:pStyle w:val="BulletTabtext"/>
              <w:rPr>
                <w:lang w:val="de-DE"/>
              </w:rPr>
            </w:pPr>
            <w:r w:rsidRPr="009F08DB">
              <w:rPr>
                <w:lang w:val="de-DE"/>
              </w:rPr>
              <w:t>Test, ob die richtige Störmeldung im Bedienfeld erscheint</w:t>
            </w:r>
          </w:p>
        </w:tc>
      </w:tr>
      <w:tr w:rsidR="005721B8" w:rsidRPr="00897659" w14:paraId="49DA154F" w14:textId="77777777" w:rsidTr="00190981">
        <w:trPr>
          <w:trHeight w:val="170"/>
        </w:trPr>
        <w:tc>
          <w:tcPr>
            <w:tcW w:w="2154" w:type="dxa"/>
          </w:tcPr>
          <w:p w14:paraId="2C8D8DD5" w14:textId="77777777" w:rsidR="005721B8" w:rsidRPr="009F08DB" w:rsidRDefault="005721B8" w:rsidP="00190981">
            <w:pPr>
              <w:pStyle w:val="Textkrper"/>
              <w:spacing w:before="0" w:after="0"/>
              <w:rPr>
                <w:sz w:val="8"/>
                <w:szCs w:val="8"/>
                <w:lang w:val="de-DE"/>
              </w:rPr>
            </w:pPr>
          </w:p>
        </w:tc>
        <w:tc>
          <w:tcPr>
            <w:tcW w:w="7257" w:type="dxa"/>
          </w:tcPr>
          <w:p w14:paraId="4D86DD06" w14:textId="77777777" w:rsidR="005721B8" w:rsidRPr="009F08DB" w:rsidRDefault="005721B8" w:rsidP="00190981">
            <w:pPr>
              <w:pStyle w:val="Textkrper"/>
              <w:spacing w:before="0" w:after="0"/>
              <w:rPr>
                <w:sz w:val="8"/>
                <w:szCs w:val="8"/>
                <w:lang w:val="de-DE"/>
              </w:rPr>
            </w:pPr>
          </w:p>
        </w:tc>
      </w:tr>
      <w:tr w:rsidR="005721B8" w:rsidRPr="009F08DB" w14:paraId="667DB1F3" w14:textId="77777777" w:rsidTr="00190981">
        <w:trPr>
          <w:trHeight w:val="471"/>
        </w:trPr>
        <w:tc>
          <w:tcPr>
            <w:tcW w:w="2154" w:type="dxa"/>
            <w:shd w:val="clear" w:color="auto" w:fill="F2F2F2" w:themeFill="background1" w:themeFillShade="F2"/>
          </w:tcPr>
          <w:p w14:paraId="4E704147" w14:textId="3202B068" w:rsidR="005721B8" w:rsidRPr="009F08DB" w:rsidRDefault="00D8280B" w:rsidP="00190981">
            <w:pPr>
              <w:pStyle w:val="Textkrper"/>
              <w:spacing w:after="0"/>
              <w:rPr>
                <w:b/>
                <w:lang w:val="de-DE"/>
              </w:rPr>
            </w:pPr>
            <w:r w:rsidRPr="009F08DB">
              <w:rPr>
                <w:b/>
                <w:lang w:val="de-DE"/>
              </w:rPr>
              <w:t>Testdurchführung</w:t>
            </w:r>
          </w:p>
        </w:tc>
        <w:tc>
          <w:tcPr>
            <w:tcW w:w="7257" w:type="dxa"/>
          </w:tcPr>
          <w:p w14:paraId="438528DE" w14:textId="77777777" w:rsidR="005721B8" w:rsidRPr="009F08DB" w:rsidRDefault="005721B8" w:rsidP="00190981">
            <w:pPr>
              <w:pStyle w:val="Textkrper"/>
              <w:spacing w:after="0"/>
              <w:rPr>
                <w:lang w:val="de-DE"/>
              </w:rPr>
            </w:pPr>
          </w:p>
        </w:tc>
      </w:tr>
      <w:tr w:rsidR="005721B8" w:rsidRPr="009F08DB" w14:paraId="0C50CDFF" w14:textId="77777777" w:rsidTr="0070721B">
        <w:trPr>
          <w:trHeight w:val="287"/>
        </w:trPr>
        <w:tc>
          <w:tcPr>
            <w:tcW w:w="2154" w:type="dxa"/>
            <w:shd w:val="clear" w:color="auto" w:fill="F2F2F2" w:themeFill="background1" w:themeFillShade="F2"/>
          </w:tcPr>
          <w:p w14:paraId="172BFCF3" w14:textId="088DF956" w:rsidR="005721B8" w:rsidRPr="009F08DB" w:rsidRDefault="00D41D58" w:rsidP="00190981">
            <w:pPr>
              <w:pStyle w:val="Textkrper"/>
              <w:spacing w:after="0"/>
              <w:rPr>
                <w:lang w:val="de-DE"/>
              </w:rPr>
            </w:pPr>
            <w:r w:rsidRPr="009F08DB">
              <w:rPr>
                <w:lang w:val="de-DE"/>
              </w:rPr>
              <w:t>Testvoraussetzungen</w:t>
            </w:r>
          </w:p>
        </w:tc>
        <w:tc>
          <w:tcPr>
            <w:tcW w:w="7257" w:type="dxa"/>
          </w:tcPr>
          <w:p w14:paraId="764E527D" w14:textId="0F143D4D" w:rsidR="005721B8" w:rsidRPr="009F08DB" w:rsidRDefault="00AE36C0" w:rsidP="00190981">
            <w:pPr>
              <w:pStyle w:val="BulletTabtext"/>
              <w:rPr>
                <w:lang w:val="de-DE"/>
              </w:rPr>
            </w:pPr>
            <w:r w:rsidRPr="009F08DB">
              <w:rPr>
                <w:lang w:val="de-DE"/>
              </w:rPr>
              <w:t>Maschine ist im Automatikbetrieb bereit</w:t>
            </w:r>
          </w:p>
          <w:p w14:paraId="35BF70A2" w14:textId="77777777" w:rsidR="005721B8" w:rsidRPr="009F08DB" w:rsidRDefault="005721B8" w:rsidP="00190981">
            <w:pPr>
              <w:pStyle w:val="Abstandshalter"/>
              <w:rPr>
                <w:lang w:val="de-DE"/>
              </w:rPr>
            </w:pPr>
          </w:p>
        </w:tc>
      </w:tr>
      <w:tr w:rsidR="005721B8" w:rsidRPr="009F08DB" w14:paraId="704399B1" w14:textId="77777777" w:rsidTr="0070721B">
        <w:trPr>
          <w:trHeight w:val="294"/>
        </w:trPr>
        <w:tc>
          <w:tcPr>
            <w:tcW w:w="2154" w:type="dxa"/>
            <w:shd w:val="clear" w:color="auto" w:fill="F2F2F2" w:themeFill="background1" w:themeFillShade="F2"/>
          </w:tcPr>
          <w:p w14:paraId="12FB6CA2" w14:textId="7AE07DC9" w:rsidR="005721B8" w:rsidRPr="009F08DB" w:rsidRDefault="00D8280B" w:rsidP="00190981">
            <w:pPr>
              <w:pStyle w:val="Textkrper"/>
              <w:spacing w:after="0"/>
              <w:rPr>
                <w:lang w:val="de-DE"/>
              </w:rPr>
            </w:pPr>
            <w:r w:rsidRPr="009F08DB">
              <w:rPr>
                <w:lang w:val="de-DE"/>
              </w:rPr>
              <w:t>Erforderliche Tätigkeit</w:t>
            </w:r>
          </w:p>
        </w:tc>
        <w:tc>
          <w:tcPr>
            <w:tcW w:w="7257" w:type="dxa"/>
          </w:tcPr>
          <w:p w14:paraId="0E628248" w14:textId="3250DFCA" w:rsidR="005721B8" w:rsidRPr="009F08DB" w:rsidRDefault="0089525A" w:rsidP="0070721B">
            <w:pPr>
              <w:pStyle w:val="BulletTabtext"/>
              <w:rPr>
                <w:lang w:val="de-DE"/>
              </w:rPr>
            </w:pPr>
            <w:r w:rsidRPr="009F08DB">
              <w:rPr>
                <w:lang w:val="de-DE"/>
              </w:rPr>
              <w:t xml:space="preserve">Schutztür </w:t>
            </w:r>
            <w:r w:rsidR="00C213D5" w:rsidRPr="009F08DB">
              <w:rPr>
                <w:lang w:val="de-DE"/>
              </w:rPr>
              <w:t xml:space="preserve">3 </w:t>
            </w:r>
            <w:r w:rsidRPr="009F08DB">
              <w:rPr>
                <w:lang w:val="de-DE"/>
              </w:rPr>
              <w:t>öffnen</w:t>
            </w:r>
          </w:p>
          <w:p w14:paraId="325133F9" w14:textId="1CBCB46D" w:rsidR="0070721B" w:rsidRPr="009F08DB" w:rsidRDefault="0070721B" w:rsidP="0070721B">
            <w:pPr>
              <w:pStyle w:val="Abstandshalter"/>
              <w:rPr>
                <w:lang w:val="de-DE"/>
              </w:rPr>
            </w:pPr>
          </w:p>
        </w:tc>
      </w:tr>
      <w:tr w:rsidR="005721B8" w:rsidRPr="00897659" w14:paraId="2BA14EEE" w14:textId="77777777" w:rsidTr="00190981">
        <w:trPr>
          <w:trHeight w:val="697"/>
        </w:trPr>
        <w:tc>
          <w:tcPr>
            <w:tcW w:w="2154" w:type="dxa"/>
            <w:shd w:val="clear" w:color="auto" w:fill="F2F2F2" w:themeFill="background1" w:themeFillShade="F2"/>
          </w:tcPr>
          <w:p w14:paraId="6C6C0B04" w14:textId="0739B3DE" w:rsidR="005721B8" w:rsidRPr="009F08DB" w:rsidRDefault="008C23D6" w:rsidP="00190981">
            <w:pPr>
              <w:pStyle w:val="Textkrper"/>
              <w:spacing w:after="0"/>
              <w:rPr>
                <w:lang w:val="de-DE"/>
              </w:rPr>
            </w:pPr>
            <w:r w:rsidRPr="009F08DB">
              <w:rPr>
                <w:lang w:val="de-DE"/>
              </w:rPr>
              <w:t>Folge</w:t>
            </w:r>
          </w:p>
        </w:tc>
        <w:tc>
          <w:tcPr>
            <w:tcW w:w="7257" w:type="dxa"/>
          </w:tcPr>
          <w:p w14:paraId="735B9E72" w14:textId="10322A23" w:rsidR="0070721B" w:rsidRPr="009F08DB" w:rsidRDefault="00762C1A" w:rsidP="0070721B">
            <w:pPr>
              <w:pStyle w:val="BulletTabtext"/>
              <w:rPr>
                <w:lang w:val="de-DE"/>
              </w:rPr>
            </w:pPr>
            <w:r w:rsidRPr="009F08DB">
              <w:rPr>
                <w:lang w:val="de-DE"/>
              </w:rPr>
              <w:t>Störmeldung erscheint im Bedienfeld</w:t>
            </w:r>
          </w:p>
          <w:p w14:paraId="5B25F8BC" w14:textId="25918F9F" w:rsidR="005721B8" w:rsidRPr="009F08DB" w:rsidRDefault="000A4CB7" w:rsidP="0070721B">
            <w:pPr>
              <w:pStyle w:val="BulletTabtext"/>
              <w:rPr>
                <w:lang w:val="de-DE"/>
              </w:rPr>
            </w:pPr>
            <w:r w:rsidRPr="009F08DB">
              <w:rPr>
                <w:lang w:val="de-DE"/>
              </w:rPr>
              <w:t>Maschine kann nicht gestartet werden, solange Störmeldung aktiv ist</w:t>
            </w:r>
            <w:r w:rsidR="0070721B" w:rsidRPr="009F08DB">
              <w:rPr>
                <w:lang w:val="de-DE"/>
              </w:rPr>
              <w:t xml:space="preserve"> </w:t>
            </w:r>
          </w:p>
          <w:p w14:paraId="39CDEA46" w14:textId="66BF7CDC" w:rsidR="0070721B" w:rsidRPr="009F08DB" w:rsidRDefault="0070721B" w:rsidP="0070721B">
            <w:pPr>
              <w:pStyle w:val="Abstandshalter"/>
              <w:rPr>
                <w:lang w:val="de-DE"/>
              </w:rPr>
            </w:pPr>
          </w:p>
        </w:tc>
      </w:tr>
      <w:tr w:rsidR="005721B8" w:rsidRPr="00897659" w14:paraId="5A64DA1B" w14:textId="77777777" w:rsidTr="0070721B">
        <w:trPr>
          <w:trHeight w:val="230"/>
        </w:trPr>
        <w:tc>
          <w:tcPr>
            <w:tcW w:w="2154" w:type="dxa"/>
            <w:shd w:val="clear" w:color="auto" w:fill="F2F2F2" w:themeFill="background1" w:themeFillShade="F2"/>
          </w:tcPr>
          <w:p w14:paraId="665DCF95" w14:textId="5BB62128" w:rsidR="005721B8" w:rsidRPr="009F08DB" w:rsidRDefault="00D8280B" w:rsidP="00190981">
            <w:pPr>
              <w:pStyle w:val="Textkrper"/>
              <w:spacing w:after="0"/>
              <w:rPr>
                <w:lang w:val="de-DE"/>
              </w:rPr>
            </w:pPr>
            <w:r w:rsidRPr="009F08DB">
              <w:rPr>
                <w:lang w:val="de-DE"/>
              </w:rPr>
              <w:t>Kommentare</w:t>
            </w:r>
          </w:p>
        </w:tc>
        <w:tc>
          <w:tcPr>
            <w:tcW w:w="7257" w:type="dxa"/>
          </w:tcPr>
          <w:p w14:paraId="064833E4" w14:textId="72EF4AC1" w:rsidR="005721B8" w:rsidRPr="009F08DB" w:rsidRDefault="00015429" w:rsidP="0070721B">
            <w:pPr>
              <w:pStyle w:val="BulletTabtext"/>
              <w:rPr>
                <w:lang w:val="de-DE"/>
              </w:rPr>
            </w:pPr>
            <w:r w:rsidRPr="009F08DB">
              <w:rPr>
                <w:lang w:val="de-DE"/>
              </w:rPr>
              <w:t>Test kann nur bei Stillstand der Maschine durchgeführt werden, da während des Betriebes die Beschutzung verriegelt ist</w:t>
            </w:r>
            <w:r w:rsidR="0070721B" w:rsidRPr="009F08DB">
              <w:rPr>
                <w:lang w:val="de-DE"/>
              </w:rPr>
              <w:t xml:space="preserve"> </w:t>
            </w:r>
          </w:p>
          <w:p w14:paraId="46CDA5F7" w14:textId="52A45B1C" w:rsidR="0070721B" w:rsidRPr="009F08DB" w:rsidRDefault="0070721B" w:rsidP="0070721B">
            <w:pPr>
              <w:pStyle w:val="Abstandshalter"/>
              <w:rPr>
                <w:lang w:val="de-DE"/>
              </w:rPr>
            </w:pPr>
          </w:p>
        </w:tc>
      </w:tr>
      <w:tr w:rsidR="005721B8" w:rsidRPr="009F08DB" w14:paraId="4194AB3B" w14:textId="77777777" w:rsidTr="00190981">
        <w:trPr>
          <w:trHeight w:val="697"/>
        </w:trPr>
        <w:tc>
          <w:tcPr>
            <w:tcW w:w="2154" w:type="dxa"/>
            <w:shd w:val="clear" w:color="auto" w:fill="F2F2F2" w:themeFill="background1" w:themeFillShade="F2"/>
          </w:tcPr>
          <w:p w14:paraId="2BF1E5AB" w14:textId="06B0E3AA" w:rsidR="005721B8" w:rsidRPr="009F08DB" w:rsidRDefault="00D41D58" w:rsidP="00190981">
            <w:pPr>
              <w:pStyle w:val="Textkrper"/>
              <w:spacing w:after="0"/>
              <w:rPr>
                <w:lang w:val="de-DE"/>
              </w:rPr>
            </w:pPr>
            <w:r w:rsidRPr="009F08DB">
              <w:rPr>
                <w:lang w:val="de-DE"/>
              </w:rPr>
              <w:t>Quittierung</w:t>
            </w:r>
          </w:p>
        </w:tc>
        <w:tc>
          <w:tcPr>
            <w:tcW w:w="7257" w:type="dxa"/>
          </w:tcPr>
          <w:p w14:paraId="7CDAA3E0" w14:textId="2956909F" w:rsidR="0070721B" w:rsidRPr="009F08DB" w:rsidRDefault="0089525A" w:rsidP="0070721B">
            <w:pPr>
              <w:pStyle w:val="BulletTabtext"/>
              <w:rPr>
                <w:lang w:val="de-DE"/>
              </w:rPr>
            </w:pPr>
            <w:r w:rsidRPr="009F08DB">
              <w:rPr>
                <w:lang w:val="de-DE"/>
              </w:rPr>
              <w:t xml:space="preserve">Schutztür </w:t>
            </w:r>
            <w:r w:rsidR="00C213D5" w:rsidRPr="009F08DB">
              <w:rPr>
                <w:lang w:val="de-DE"/>
              </w:rPr>
              <w:t xml:space="preserve">3 </w:t>
            </w:r>
            <w:r w:rsidRPr="009F08DB">
              <w:rPr>
                <w:lang w:val="de-DE"/>
              </w:rPr>
              <w:t>schließe</w:t>
            </w:r>
            <w:r w:rsidR="00C213D5" w:rsidRPr="009F08DB">
              <w:rPr>
                <w:lang w:val="de-DE"/>
              </w:rPr>
              <w:t>n</w:t>
            </w:r>
          </w:p>
          <w:p w14:paraId="37E10E57" w14:textId="0D3AD57D"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70721B" w:rsidRPr="009F08DB">
              <w:rPr>
                <w:lang w:val="de-DE"/>
              </w:rPr>
              <w:t xml:space="preserve"> </w:t>
            </w:r>
          </w:p>
          <w:p w14:paraId="3D7EB93A" w14:textId="616D4446" w:rsidR="0070721B" w:rsidRPr="009F08DB" w:rsidRDefault="0070721B" w:rsidP="0070721B">
            <w:pPr>
              <w:pStyle w:val="Abstandshalter"/>
              <w:rPr>
                <w:lang w:val="de-DE"/>
              </w:rPr>
            </w:pPr>
          </w:p>
        </w:tc>
      </w:tr>
    </w:tbl>
    <w:p w14:paraId="7F79C30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A67E34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D3B15FD" w14:textId="1DF320B0"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EC78B4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8366906" w14:textId="3D359C7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EF7F14B" w14:textId="77777777" w:rsidTr="00190981">
        <w:trPr>
          <w:trHeight w:val="697"/>
        </w:trPr>
        <w:tc>
          <w:tcPr>
            <w:tcW w:w="2154" w:type="dxa"/>
            <w:tcBorders>
              <w:bottom w:val="nil"/>
            </w:tcBorders>
            <w:shd w:val="clear" w:color="auto" w:fill="F2F2F2" w:themeFill="background1" w:themeFillShade="F2"/>
          </w:tcPr>
          <w:p w14:paraId="0E87A577" w14:textId="78B7EB8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4E38B51" w14:textId="30DE8DFE"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864680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82688" behindDoc="0" locked="0" layoutInCell="1" allowOverlap="1" wp14:anchorId="0626D5F8" wp14:editId="1AEB2CD0">
                      <wp:simplePos x="0" y="0"/>
                      <wp:positionH relativeFrom="column">
                        <wp:posOffset>-36195</wp:posOffset>
                      </wp:positionH>
                      <wp:positionV relativeFrom="line">
                        <wp:posOffset>36195</wp:posOffset>
                      </wp:positionV>
                      <wp:extent cx="820800" cy="320400"/>
                      <wp:effectExtent l="0" t="0" r="17780" b="22860"/>
                      <wp:wrapNone/>
                      <wp:docPr id="293275066" name="Rechteck: abgerundete Ecken 29327506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F542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26D5F8" id="Rechteck: abgerundete Ecken 293275066" o:spid="_x0000_s2353" style="position:absolute;left:0;text-align:left;margin-left:-2.85pt;margin-top:2.85pt;width:64.65pt;height:25.25pt;z-index:253682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rJ6bK+&#10;AgAAyAUAAA4AAAAAAAAAAAAAAAAALgIAAGRycy9lMm9Eb2MueG1sUEsBAi0AFAAGAAgAAAAhADWT&#10;XnbaAAAABwEAAA8AAAAAAAAAAAAAAAAAGAUAAGRycy9kb3ducmV2LnhtbFBLBQYAAAAABAAEAPMA&#10;AAAfBgAAAAA=&#10;" filled="f" strokecolor="black [3213]" strokeweight=".5pt">
                      <v:textbox>
                        <w:txbxContent>
                          <w:p w14:paraId="43CF5420" w14:textId="77777777" w:rsidR="00BD5E17" w:rsidRDefault="00BD5E17" w:rsidP="005721B8">
                            <w:pPr>
                              <w:jc w:val="center"/>
                            </w:pPr>
                            <w:r>
                              <w:t>x</w:t>
                            </w:r>
                          </w:p>
                        </w:txbxContent>
                      </v:textbox>
                      <w10:wrap anchory="line"/>
                    </v:roundrect>
                  </w:pict>
                </mc:Fallback>
              </mc:AlternateContent>
            </w:r>
          </w:p>
        </w:tc>
      </w:tr>
      <w:tr w:rsidR="005721B8" w:rsidRPr="00897659" w14:paraId="6C081EF5" w14:textId="77777777" w:rsidTr="00190981">
        <w:trPr>
          <w:trHeight w:val="697"/>
        </w:trPr>
        <w:tc>
          <w:tcPr>
            <w:tcW w:w="2154" w:type="dxa"/>
            <w:tcBorders>
              <w:top w:val="nil"/>
              <w:bottom w:val="nil"/>
            </w:tcBorders>
            <w:shd w:val="clear" w:color="auto" w:fill="F2F2F2" w:themeFill="background1" w:themeFillShade="F2"/>
          </w:tcPr>
          <w:p w14:paraId="78F0A3C8" w14:textId="77777777" w:rsidR="005721B8" w:rsidRPr="009F08DB" w:rsidRDefault="005721B8" w:rsidP="00190981">
            <w:pPr>
              <w:pStyle w:val="Textkrper"/>
              <w:spacing w:after="0"/>
              <w:rPr>
                <w:lang w:val="de-DE"/>
              </w:rPr>
            </w:pPr>
          </w:p>
        </w:tc>
        <w:tc>
          <w:tcPr>
            <w:tcW w:w="5839" w:type="dxa"/>
            <w:tcBorders>
              <w:top w:val="nil"/>
              <w:bottom w:val="nil"/>
            </w:tcBorders>
          </w:tcPr>
          <w:p w14:paraId="42C8322E" w14:textId="0C40F0D1"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539F8B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89856" behindDoc="0" locked="0" layoutInCell="1" allowOverlap="1" wp14:anchorId="4B22F75C" wp14:editId="17786F6C">
                      <wp:simplePos x="0" y="0"/>
                      <wp:positionH relativeFrom="column">
                        <wp:posOffset>-36195</wp:posOffset>
                      </wp:positionH>
                      <wp:positionV relativeFrom="line">
                        <wp:posOffset>36195</wp:posOffset>
                      </wp:positionV>
                      <wp:extent cx="820800" cy="320400"/>
                      <wp:effectExtent l="0" t="0" r="17780" b="22860"/>
                      <wp:wrapNone/>
                      <wp:docPr id="293275067" name="Rechteck: abgerundete Ecken 2932750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B208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2F75C" id="Rechteck: abgerundete Ecken 293275067" o:spid="_x0000_s2354" style="position:absolute;left:0;text-align:left;margin-left:-2.85pt;margin-top:2.85pt;width:64.65pt;height:25.25pt;z-index:253689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otC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mzotC&#10;vwIAAMgFAAAOAAAAAAAAAAAAAAAAAC4CAABkcnMvZTJvRG9jLnhtbFBLAQItABQABgAIAAAAIQA1&#10;k1522gAAAAcBAAAPAAAAAAAAAAAAAAAAABkFAABkcnMvZG93bnJldi54bWxQSwUGAAAAAAQABADz&#10;AAAAIAYAAAAA&#10;" filled="f" strokecolor="black [3213]" strokeweight=".5pt">
                      <v:textbox>
                        <w:txbxContent>
                          <w:p w14:paraId="03DB208D" w14:textId="77777777" w:rsidR="00BD5E17" w:rsidRDefault="00BD5E17" w:rsidP="005721B8">
                            <w:pPr>
                              <w:jc w:val="center"/>
                            </w:pPr>
                            <w:r>
                              <w:t>x</w:t>
                            </w:r>
                          </w:p>
                        </w:txbxContent>
                      </v:textbox>
                      <w10:wrap anchory="line"/>
                    </v:roundrect>
                  </w:pict>
                </mc:Fallback>
              </mc:AlternateContent>
            </w:r>
          </w:p>
        </w:tc>
      </w:tr>
      <w:tr w:rsidR="005721B8" w:rsidRPr="009F08DB" w14:paraId="4D852830" w14:textId="77777777" w:rsidTr="00190981">
        <w:trPr>
          <w:trHeight w:val="1701"/>
        </w:trPr>
        <w:tc>
          <w:tcPr>
            <w:tcW w:w="2154" w:type="dxa"/>
            <w:shd w:val="clear" w:color="auto" w:fill="F2F2F2" w:themeFill="background1" w:themeFillShade="F2"/>
          </w:tcPr>
          <w:p w14:paraId="4CD4EA53" w14:textId="550727A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F2E47C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86784" behindDoc="0" locked="0" layoutInCell="1" allowOverlap="1" wp14:anchorId="587ABEE7" wp14:editId="77FA8C97">
                      <wp:simplePos x="0" y="0"/>
                      <wp:positionH relativeFrom="column">
                        <wp:posOffset>-5715</wp:posOffset>
                      </wp:positionH>
                      <wp:positionV relativeFrom="line">
                        <wp:posOffset>72390</wp:posOffset>
                      </wp:positionV>
                      <wp:extent cx="4500000" cy="942975"/>
                      <wp:effectExtent l="0" t="0" r="15240" b="28575"/>
                      <wp:wrapNone/>
                      <wp:docPr id="293275070" name="Rechteck: abgerundete Ecken 29327507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5BAC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ABEE7" id="Rechteck: abgerundete Ecken 293275070" o:spid="_x0000_s2355" style="position:absolute;left:0;text-align:left;margin-left:-.45pt;margin-top:5.7pt;width:354.35pt;height:74.25pt;z-index:253686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NzYvQIAAMk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1INzY&#10;vQIAAMkFAAAOAAAAAAAAAAAAAAAAAC4CAABkcnMvZTJvRG9jLnhtbFBLAQItABQABgAIAAAAIQDv&#10;Mn/u3AAAAAgBAAAPAAAAAAAAAAAAAAAAABcFAABkcnMvZG93bnJldi54bWxQSwUGAAAAAAQABADz&#10;AAAAIAYAAAAA&#10;" filled="f" strokecolor="black [3213]" strokeweight=".5pt">
                      <v:textbox>
                        <w:txbxContent>
                          <w:p w14:paraId="5A75BACB" w14:textId="77777777" w:rsidR="00BD5E17" w:rsidRDefault="00BD5E17" w:rsidP="005721B8">
                            <w:pPr>
                              <w:jc w:val="center"/>
                            </w:pPr>
                            <w:r>
                              <w:t>x</w:t>
                            </w:r>
                          </w:p>
                        </w:txbxContent>
                      </v:textbox>
                      <w10:wrap anchory="line"/>
                    </v:roundrect>
                  </w:pict>
                </mc:Fallback>
              </mc:AlternateContent>
            </w:r>
          </w:p>
        </w:tc>
      </w:tr>
    </w:tbl>
    <w:p w14:paraId="0863936E" w14:textId="08EC15FC" w:rsidR="005721B8" w:rsidRPr="009F08DB" w:rsidRDefault="005721B8" w:rsidP="005721B8">
      <w:pPr>
        <w:pStyle w:val="Textkrper"/>
        <w:rPr>
          <w:lang w:val="de-DE"/>
        </w:rPr>
      </w:pPr>
    </w:p>
    <w:p w14:paraId="3396629E" w14:textId="7BA4C643" w:rsidR="0070721B" w:rsidRDefault="0070721B" w:rsidP="005721B8">
      <w:pPr>
        <w:pStyle w:val="Textkrper"/>
        <w:rPr>
          <w:lang w:val="de-DE"/>
        </w:rPr>
      </w:pPr>
    </w:p>
    <w:p w14:paraId="7B56EE46" w14:textId="77777777" w:rsidR="00C4597A" w:rsidRPr="009F08DB" w:rsidRDefault="00C4597A" w:rsidP="005721B8">
      <w:pPr>
        <w:pStyle w:val="Textkrper"/>
        <w:rPr>
          <w:lang w:val="de-DE"/>
        </w:rPr>
      </w:pPr>
    </w:p>
    <w:p w14:paraId="6F1B9C34" w14:textId="77777777" w:rsidR="005721B8" w:rsidRPr="009F08DB" w:rsidRDefault="005721B8" w:rsidP="005721B8">
      <w:pPr>
        <w:pStyle w:val="Textkrper"/>
        <w:rPr>
          <w:lang w:val="de-DE"/>
        </w:rPr>
      </w:pPr>
    </w:p>
    <w:p w14:paraId="11446E68"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EBD5AA6" w14:textId="77777777" w:rsidTr="00626664">
        <w:trPr>
          <w:trHeight w:val="1020"/>
        </w:trPr>
        <w:tc>
          <w:tcPr>
            <w:tcW w:w="2154" w:type="dxa"/>
            <w:shd w:val="clear" w:color="auto" w:fill="F2F2F2" w:themeFill="background1" w:themeFillShade="F2"/>
          </w:tcPr>
          <w:p w14:paraId="094C3479" w14:textId="0516501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B85AB45" w14:textId="05DAE81C" w:rsidR="00626664" w:rsidRPr="009F08DB" w:rsidRDefault="00745279" w:rsidP="00190981">
            <w:pPr>
              <w:pStyle w:val="Textkrper"/>
              <w:tabs>
                <w:tab w:val="left" w:pos="284"/>
              </w:tabs>
              <w:spacing w:after="0"/>
              <w:rPr>
                <w:lang w:val="de-DE"/>
              </w:rPr>
            </w:pPr>
            <w:r w:rsidRPr="009F08DB">
              <w:rPr>
                <w:lang w:val="de-DE"/>
              </w:rPr>
              <w:t>ja/nein</w:t>
            </w:r>
          </w:p>
          <w:p w14:paraId="6208617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98464" behindDoc="0" locked="0" layoutInCell="1" allowOverlap="1" wp14:anchorId="61F0738A" wp14:editId="608D6A8B">
                      <wp:simplePos x="0" y="0"/>
                      <wp:positionH relativeFrom="column">
                        <wp:posOffset>635</wp:posOffset>
                      </wp:positionH>
                      <wp:positionV relativeFrom="paragraph">
                        <wp:posOffset>36195</wp:posOffset>
                      </wp:positionV>
                      <wp:extent cx="820800" cy="320400"/>
                      <wp:effectExtent l="0" t="0" r="17780" b="22860"/>
                      <wp:wrapNone/>
                      <wp:docPr id="293275071" name="Rechteck: abgerundete Ecken 2932750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C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0738A" id="Rechteck: abgerundete Ecken 293275071" o:spid="_x0000_s2356" style="position:absolute;left:0;text-align:left;margin-left:.05pt;margin-top:2.85pt;width:64.65pt;height:25.25pt;z-index:2575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ACJBie9AgAA&#10;yAUAAA4AAAAAAAAAAAAAAAAALgIAAGRycy9lMm9Eb2MueG1sUEsBAi0AFAAGAAgAAAAhAJuuU8LY&#10;AAAABQEAAA8AAAAAAAAAAAAAAAAAFwUAAGRycy9kb3ducmV2LnhtbFBLBQYAAAAABAAEAPMAAAAc&#10;BgAAAAA=&#10;" filled="f" strokecolor="black [3213]" strokeweight=".5pt">
                      <v:textbox>
                        <w:txbxContent>
                          <w:p w14:paraId="718BECF0" w14:textId="77777777" w:rsidR="00BD5E17" w:rsidRDefault="00BD5E17" w:rsidP="005721B8">
                            <w:pPr>
                              <w:jc w:val="center"/>
                            </w:pPr>
                            <w:r>
                              <w:t>x</w:t>
                            </w:r>
                          </w:p>
                        </w:txbxContent>
                      </v:textbox>
                    </v:roundrect>
                  </w:pict>
                </mc:Fallback>
              </mc:AlternateContent>
            </w:r>
          </w:p>
        </w:tc>
        <w:tc>
          <w:tcPr>
            <w:tcW w:w="5839" w:type="dxa"/>
            <w:shd w:val="clear" w:color="auto" w:fill="auto"/>
          </w:tcPr>
          <w:p w14:paraId="768EEAB0" w14:textId="7EB57745" w:rsidR="00626664" w:rsidRPr="009F08DB" w:rsidRDefault="00745279" w:rsidP="00190981">
            <w:pPr>
              <w:pStyle w:val="Textkrper"/>
              <w:tabs>
                <w:tab w:val="left" w:pos="284"/>
              </w:tabs>
              <w:spacing w:after="0"/>
              <w:rPr>
                <w:lang w:val="de-DE"/>
              </w:rPr>
            </w:pPr>
            <w:r w:rsidRPr="009F08DB">
              <w:rPr>
                <w:lang w:val="de-DE"/>
              </w:rPr>
              <w:t>Datum/Kurzzeichen</w:t>
            </w:r>
          </w:p>
          <w:p w14:paraId="63CE5C7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599488" behindDoc="0" locked="0" layoutInCell="1" allowOverlap="1" wp14:anchorId="2C3D488A" wp14:editId="46149B24">
                      <wp:simplePos x="0" y="0"/>
                      <wp:positionH relativeFrom="column">
                        <wp:posOffset>1746</wp:posOffset>
                      </wp:positionH>
                      <wp:positionV relativeFrom="line">
                        <wp:posOffset>32703</wp:posOffset>
                      </wp:positionV>
                      <wp:extent cx="3592354" cy="320400"/>
                      <wp:effectExtent l="0" t="0" r="27305" b="22860"/>
                      <wp:wrapNone/>
                      <wp:docPr id="293275072" name="Rechteck: abgerundete Ecken 29327507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0DA24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D488A" id="Rechteck: abgerundete Ecken 293275072" o:spid="_x0000_s2357" style="position:absolute;left:0;text-align:left;margin-left:.15pt;margin-top:2.6pt;width:282.85pt;height:25.25pt;z-index:257599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trOwA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inba&#10;zsACAADJBQAADgAAAAAAAAAAAAAAAAAuAgAAZHJzL2Uyb0RvYy54bWxQSwECLQAUAAYACAAAACEA&#10;EJF9vtoAAAAFAQAADwAAAAAAAAAAAAAAAAAaBQAAZHJzL2Rvd25yZXYueG1sUEsFBgAAAAAEAAQA&#10;8wAAACEGAAAAAA==&#10;" filled="f" strokecolor="black [3213]" strokeweight=".5pt">
                      <v:textbox>
                        <w:txbxContent>
                          <w:p w14:paraId="200DA24F" w14:textId="77777777" w:rsidR="00BD5E17" w:rsidRDefault="00BD5E17" w:rsidP="005721B8">
                            <w:pPr>
                              <w:jc w:val="center"/>
                            </w:pPr>
                            <w:r>
                              <w:t>x</w:t>
                            </w:r>
                          </w:p>
                        </w:txbxContent>
                      </v:textbox>
                      <w10:wrap anchory="line"/>
                    </v:roundrect>
                  </w:pict>
                </mc:Fallback>
              </mc:AlternateContent>
            </w:r>
          </w:p>
        </w:tc>
      </w:tr>
      <w:tr w:rsidR="00626664" w:rsidRPr="009F08DB" w14:paraId="0C41B557" w14:textId="77777777" w:rsidTr="00626664">
        <w:trPr>
          <w:trHeight w:val="1020"/>
        </w:trPr>
        <w:tc>
          <w:tcPr>
            <w:tcW w:w="2154" w:type="dxa"/>
            <w:shd w:val="clear" w:color="auto" w:fill="F2F2F2" w:themeFill="background1" w:themeFillShade="F2"/>
          </w:tcPr>
          <w:p w14:paraId="414B9F52" w14:textId="2E7823B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D2BE0F0" w14:textId="2669E30E"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00512" behindDoc="0" locked="0" layoutInCell="1" allowOverlap="1" wp14:anchorId="1F909915" wp14:editId="094D8EC7">
                      <wp:simplePos x="0" y="0"/>
                      <wp:positionH relativeFrom="column">
                        <wp:posOffset>-5715</wp:posOffset>
                      </wp:positionH>
                      <wp:positionV relativeFrom="line">
                        <wp:posOffset>252095</wp:posOffset>
                      </wp:positionV>
                      <wp:extent cx="4500000" cy="320400"/>
                      <wp:effectExtent l="0" t="0" r="15240" b="22860"/>
                      <wp:wrapNone/>
                      <wp:docPr id="293275073" name="Rechteck: abgerundete Ecken 29327507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8729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09915" id="Rechteck: abgerundete Ecken 293275073" o:spid="_x0000_s2358" style="position:absolute;left:0;text-align:left;margin-left:-.45pt;margin-top:19.85pt;width:354.35pt;height:25.25pt;z-index:2576005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N+IIBu8&#10;AgAAyQUAAA4AAAAAAAAAAAAAAAAALgIAAGRycy9lMm9Eb2MueG1sUEsBAi0AFAAGAAgAAAAhAHhH&#10;TL3cAAAABwEAAA8AAAAAAAAAAAAAAAAAFgUAAGRycy9kb3ducmV2LnhtbFBLBQYAAAAABAAEAPMA&#10;AAAfBgAAAAA=&#10;" filled="f" strokecolor="black [3213]" strokeweight=".5pt">
                      <v:textbox>
                        <w:txbxContent>
                          <w:p w14:paraId="4618729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76109FD" w14:textId="77777777" w:rsidR="00626664" w:rsidRPr="009F08DB" w:rsidRDefault="00626664" w:rsidP="00190981">
            <w:pPr>
              <w:pStyle w:val="Textkrper"/>
              <w:tabs>
                <w:tab w:val="left" w:pos="284"/>
              </w:tabs>
              <w:spacing w:after="0"/>
              <w:rPr>
                <w:lang w:val="de-DE"/>
              </w:rPr>
            </w:pPr>
          </w:p>
        </w:tc>
      </w:tr>
    </w:tbl>
    <w:p w14:paraId="4FD66F18" w14:textId="77777777" w:rsidR="005721B8" w:rsidRPr="009F08DB" w:rsidRDefault="005721B8" w:rsidP="005721B8">
      <w:pPr>
        <w:rPr>
          <w:rFonts w:ascii="Arial" w:hAnsi="Arial"/>
          <w:lang w:val="de-DE"/>
        </w:rPr>
      </w:pPr>
      <w:r w:rsidRPr="009F08DB">
        <w:rPr>
          <w:lang w:val="de-DE"/>
        </w:rPr>
        <w:br w:type="page"/>
      </w:r>
    </w:p>
    <w:p w14:paraId="7070D72A" w14:textId="1BB661E5" w:rsidR="005721B8" w:rsidRPr="009F08DB" w:rsidRDefault="0070721B" w:rsidP="00897659">
      <w:pPr>
        <w:pStyle w:val="berschrift3nummeriert"/>
        <w:rPr>
          <w:lang w:val="de-DE"/>
        </w:rPr>
      </w:pPr>
      <w:bookmarkStart w:id="91" w:name="_Toc118817620"/>
      <w:r w:rsidRPr="009F08DB">
        <w:rPr>
          <w:lang w:val="de-DE"/>
        </w:rPr>
        <w:lastRenderedPageBreak/>
        <w:t xml:space="preserve">FLT 104: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C213D5" w:rsidRPr="009F08DB">
        <w:rPr>
          <w:lang w:val="de-DE"/>
        </w:rPr>
        <w:t>E</w:t>
      </w:r>
      <w:r w:rsidRPr="009F08DB">
        <w:rPr>
          <w:lang w:val="de-DE"/>
        </w:rPr>
        <w:t>IN</w:t>
      </w:r>
      <w:r w:rsidR="00C213D5" w:rsidRPr="009F08DB">
        <w:rPr>
          <w:lang w:val="de-DE"/>
        </w:rPr>
        <w:t>LAUF</w:t>
      </w:r>
      <w:bookmarkEnd w:id="91"/>
    </w:p>
    <w:p w14:paraId="33FB523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12E3F0D" w14:textId="77777777" w:rsidTr="0070721B">
        <w:trPr>
          <w:trHeight w:val="353"/>
        </w:trPr>
        <w:tc>
          <w:tcPr>
            <w:tcW w:w="2154" w:type="dxa"/>
            <w:shd w:val="clear" w:color="auto" w:fill="F2F2F2" w:themeFill="background1" w:themeFillShade="F2"/>
          </w:tcPr>
          <w:p w14:paraId="4B8E7188" w14:textId="4529D343" w:rsidR="005721B8" w:rsidRPr="009F08DB" w:rsidRDefault="00D8280B" w:rsidP="00190981">
            <w:pPr>
              <w:pStyle w:val="Textkrper"/>
              <w:spacing w:after="0"/>
              <w:rPr>
                <w:b/>
                <w:lang w:val="de-DE"/>
              </w:rPr>
            </w:pPr>
            <w:r w:rsidRPr="009F08DB">
              <w:rPr>
                <w:b/>
                <w:lang w:val="de-DE"/>
              </w:rPr>
              <w:t>Testziel</w:t>
            </w:r>
          </w:p>
        </w:tc>
        <w:tc>
          <w:tcPr>
            <w:tcW w:w="7257" w:type="dxa"/>
          </w:tcPr>
          <w:p w14:paraId="0B90AD92" w14:textId="45BC1BAF" w:rsidR="005721B8" w:rsidRPr="009F08DB" w:rsidRDefault="00A7704C" w:rsidP="00190981">
            <w:pPr>
              <w:pStyle w:val="BulletTabtext"/>
              <w:rPr>
                <w:lang w:val="de-DE"/>
              </w:rPr>
            </w:pPr>
            <w:r w:rsidRPr="009F08DB">
              <w:rPr>
                <w:lang w:val="de-DE"/>
              </w:rPr>
              <w:t>Test, ob die richtige Störmeldung im Bedienfeld erscheint</w:t>
            </w:r>
          </w:p>
          <w:p w14:paraId="32A64EEA" w14:textId="2C2B1350" w:rsidR="0070721B" w:rsidRPr="009F08DB" w:rsidRDefault="0070721B" w:rsidP="0070721B">
            <w:pPr>
              <w:pStyle w:val="Abstandshalter"/>
              <w:rPr>
                <w:lang w:val="de-DE"/>
              </w:rPr>
            </w:pPr>
          </w:p>
        </w:tc>
      </w:tr>
      <w:tr w:rsidR="005721B8" w:rsidRPr="00897659" w14:paraId="3E7182F9" w14:textId="77777777" w:rsidTr="00190981">
        <w:trPr>
          <w:trHeight w:val="170"/>
        </w:trPr>
        <w:tc>
          <w:tcPr>
            <w:tcW w:w="2154" w:type="dxa"/>
          </w:tcPr>
          <w:p w14:paraId="5635999B" w14:textId="77777777" w:rsidR="005721B8" w:rsidRPr="009F08DB" w:rsidRDefault="005721B8" w:rsidP="00190981">
            <w:pPr>
              <w:pStyle w:val="Textkrper"/>
              <w:spacing w:before="0" w:after="0"/>
              <w:rPr>
                <w:sz w:val="8"/>
                <w:szCs w:val="8"/>
                <w:lang w:val="de-DE"/>
              </w:rPr>
            </w:pPr>
          </w:p>
        </w:tc>
        <w:tc>
          <w:tcPr>
            <w:tcW w:w="7257" w:type="dxa"/>
          </w:tcPr>
          <w:p w14:paraId="6152BEE0" w14:textId="77777777" w:rsidR="005721B8" w:rsidRPr="009F08DB" w:rsidRDefault="005721B8" w:rsidP="00190981">
            <w:pPr>
              <w:pStyle w:val="Textkrper"/>
              <w:spacing w:before="0" w:after="0"/>
              <w:rPr>
                <w:sz w:val="8"/>
                <w:szCs w:val="8"/>
                <w:lang w:val="de-DE"/>
              </w:rPr>
            </w:pPr>
          </w:p>
        </w:tc>
      </w:tr>
      <w:tr w:rsidR="005721B8" w:rsidRPr="009F08DB" w14:paraId="20D2A9BB" w14:textId="77777777" w:rsidTr="00190981">
        <w:trPr>
          <w:trHeight w:val="471"/>
        </w:trPr>
        <w:tc>
          <w:tcPr>
            <w:tcW w:w="2154" w:type="dxa"/>
            <w:shd w:val="clear" w:color="auto" w:fill="F2F2F2" w:themeFill="background1" w:themeFillShade="F2"/>
          </w:tcPr>
          <w:p w14:paraId="23BA5E01" w14:textId="3B081F11" w:rsidR="005721B8" w:rsidRPr="009F08DB" w:rsidRDefault="00D8280B" w:rsidP="00190981">
            <w:pPr>
              <w:pStyle w:val="Textkrper"/>
              <w:spacing w:after="0"/>
              <w:rPr>
                <w:b/>
                <w:lang w:val="de-DE"/>
              </w:rPr>
            </w:pPr>
            <w:r w:rsidRPr="009F08DB">
              <w:rPr>
                <w:b/>
                <w:lang w:val="de-DE"/>
              </w:rPr>
              <w:t>Testdurchführung</w:t>
            </w:r>
          </w:p>
        </w:tc>
        <w:tc>
          <w:tcPr>
            <w:tcW w:w="7257" w:type="dxa"/>
          </w:tcPr>
          <w:p w14:paraId="3FB51425" w14:textId="77777777" w:rsidR="005721B8" w:rsidRPr="009F08DB" w:rsidRDefault="005721B8" w:rsidP="00190981">
            <w:pPr>
              <w:pStyle w:val="Textkrper"/>
              <w:spacing w:after="0"/>
              <w:rPr>
                <w:lang w:val="de-DE"/>
              </w:rPr>
            </w:pPr>
          </w:p>
        </w:tc>
      </w:tr>
      <w:tr w:rsidR="005721B8" w:rsidRPr="009F08DB" w14:paraId="02D5EC1B" w14:textId="77777777" w:rsidTr="0070721B">
        <w:trPr>
          <w:trHeight w:val="129"/>
        </w:trPr>
        <w:tc>
          <w:tcPr>
            <w:tcW w:w="2154" w:type="dxa"/>
            <w:shd w:val="clear" w:color="auto" w:fill="F2F2F2" w:themeFill="background1" w:themeFillShade="F2"/>
          </w:tcPr>
          <w:p w14:paraId="633186D7" w14:textId="0F16A2BE" w:rsidR="005721B8" w:rsidRPr="009F08DB" w:rsidRDefault="00D41D58" w:rsidP="00190981">
            <w:pPr>
              <w:pStyle w:val="Textkrper"/>
              <w:spacing w:after="0"/>
              <w:rPr>
                <w:lang w:val="de-DE"/>
              </w:rPr>
            </w:pPr>
            <w:r w:rsidRPr="009F08DB">
              <w:rPr>
                <w:lang w:val="de-DE"/>
              </w:rPr>
              <w:t>Testvoraussetzungen</w:t>
            </w:r>
          </w:p>
        </w:tc>
        <w:tc>
          <w:tcPr>
            <w:tcW w:w="7257" w:type="dxa"/>
          </w:tcPr>
          <w:p w14:paraId="5BDD6AAA" w14:textId="5706BA07" w:rsidR="005721B8" w:rsidRPr="009F08DB" w:rsidRDefault="00AE36C0" w:rsidP="0070721B">
            <w:pPr>
              <w:pStyle w:val="BulletTabtext"/>
              <w:rPr>
                <w:lang w:val="de-DE"/>
              </w:rPr>
            </w:pPr>
            <w:r w:rsidRPr="009F08DB">
              <w:rPr>
                <w:lang w:val="de-DE"/>
              </w:rPr>
              <w:t>Maschine ist im Automatikbetrieb bereit</w:t>
            </w:r>
            <w:r w:rsidR="0070721B" w:rsidRPr="009F08DB">
              <w:rPr>
                <w:lang w:val="de-DE"/>
              </w:rPr>
              <w:t xml:space="preserve"> </w:t>
            </w:r>
          </w:p>
          <w:p w14:paraId="026BF656" w14:textId="0D2191A7" w:rsidR="0070721B" w:rsidRPr="009F08DB" w:rsidRDefault="0070721B" w:rsidP="0070721B">
            <w:pPr>
              <w:pStyle w:val="Abstandshalter"/>
              <w:rPr>
                <w:lang w:val="de-DE"/>
              </w:rPr>
            </w:pPr>
          </w:p>
        </w:tc>
      </w:tr>
      <w:tr w:rsidR="005721B8" w:rsidRPr="009F08DB" w14:paraId="24D50A0F" w14:textId="77777777" w:rsidTr="0070721B">
        <w:trPr>
          <w:trHeight w:val="278"/>
        </w:trPr>
        <w:tc>
          <w:tcPr>
            <w:tcW w:w="2154" w:type="dxa"/>
            <w:shd w:val="clear" w:color="auto" w:fill="F2F2F2" w:themeFill="background1" w:themeFillShade="F2"/>
          </w:tcPr>
          <w:p w14:paraId="63CF7763" w14:textId="589FF324" w:rsidR="005721B8" w:rsidRPr="009F08DB" w:rsidRDefault="00D8280B" w:rsidP="00190981">
            <w:pPr>
              <w:pStyle w:val="Textkrper"/>
              <w:spacing w:after="0"/>
              <w:rPr>
                <w:lang w:val="de-DE"/>
              </w:rPr>
            </w:pPr>
            <w:r w:rsidRPr="009F08DB">
              <w:rPr>
                <w:lang w:val="de-DE"/>
              </w:rPr>
              <w:t>Erforderliche Tätigkeit</w:t>
            </w:r>
          </w:p>
        </w:tc>
        <w:tc>
          <w:tcPr>
            <w:tcW w:w="7257" w:type="dxa"/>
          </w:tcPr>
          <w:p w14:paraId="42C2634B" w14:textId="1AB80F82" w:rsidR="005721B8" w:rsidRPr="009F08DB" w:rsidRDefault="0089525A" w:rsidP="0070721B">
            <w:pPr>
              <w:pStyle w:val="BulletTabtext"/>
              <w:rPr>
                <w:lang w:val="de-DE"/>
              </w:rPr>
            </w:pPr>
            <w:r w:rsidRPr="009F08DB">
              <w:rPr>
                <w:lang w:val="de-DE"/>
              </w:rPr>
              <w:t>Schutztür</w:t>
            </w:r>
            <w:r w:rsidR="00C213D5" w:rsidRPr="009F08DB">
              <w:rPr>
                <w:lang w:val="de-DE"/>
              </w:rPr>
              <w:t xml:space="preserve"> Einlauf vorne </w:t>
            </w:r>
            <w:r w:rsidRPr="009F08DB">
              <w:rPr>
                <w:lang w:val="de-DE"/>
              </w:rPr>
              <w:t>öffnen</w:t>
            </w:r>
          </w:p>
          <w:p w14:paraId="4CAD063C" w14:textId="5A4FCEEE" w:rsidR="0070721B" w:rsidRPr="009F08DB" w:rsidRDefault="0070721B" w:rsidP="0070721B">
            <w:pPr>
              <w:pStyle w:val="Abstandshalter"/>
              <w:rPr>
                <w:lang w:val="de-DE"/>
              </w:rPr>
            </w:pPr>
          </w:p>
        </w:tc>
      </w:tr>
      <w:tr w:rsidR="005721B8" w:rsidRPr="00897659" w14:paraId="4E114C63" w14:textId="77777777" w:rsidTr="00190981">
        <w:trPr>
          <w:trHeight w:val="697"/>
        </w:trPr>
        <w:tc>
          <w:tcPr>
            <w:tcW w:w="2154" w:type="dxa"/>
            <w:shd w:val="clear" w:color="auto" w:fill="F2F2F2" w:themeFill="background1" w:themeFillShade="F2"/>
          </w:tcPr>
          <w:p w14:paraId="1BEFA842" w14:textId="1DB1EB44" w:rsidR="005721B8" w:rsidRPr="009F08DB" w:rsidRDefault="008C23D6" w:rsidP="00190981">
            <w:pPr>
              <w:pStyle w:val="Textkrper"/>
              <w:spacing w:after="0"/>
              <w:rPr>
                <w:lang w:val="de-DE"/>
              </w:rPr>
            </w:pPr>
            <w:r w:rsidRPr="009F08DB">
              <w:rPr>
                <w:lang w:val="de-DE"/>
              </w:rPr>
              <w:t>Folge</w:t>
            </w:r>
          </w:p>
        </w:tc>
        <w:tc>
          <w:tcPr>
            <w:tcW w:w="7257" w:type="dxa"/>
          </w:tcPr>
          <w:p w14:paraId="5EE0A2A5" w14:textId="3728D726" w:rsidR="0070721B" w:rsidRPr="009F08DB" w:rsidRDefault="00762C1A" w:rsidP="0070721B">
            <w:pPr>
              <w:pStyle w:val="BulletTabtext"/>
              <w:rPr>
                <w:lang w:val="de-DE"/>
              </w:rPr>
            </w:pPr>
            <w:r w:rsidRPr="009F08DB">
              <w:rPr>
                <w:lang w:val="de-DE"/>
              </w:rPr>
              <w:t>Störmeldung erscheint im Bedienfeld</w:t>
            </w:r>
          </w:p>
          <w:p w14:paraId="6AF08D70" w14:textId="22410AE3" w:rsidR="005721B8" w:rsidRPr="009F08DB" w:rsidRDefault="000A4CB7" w:rsidP="0070721B">
            <w:pPr>
              <w:pStyle w:val="BulletTabtext"/>
              <w:rPr>
                <w:lang w:val="de-DE"/>
              </w:rPr>
            </w:pPr>
            <w:r w:rsidRPr="009F08DB">
              <w:rPr>
                <w:lang w:val="de-DE"/>
              </w:rPr>
              <w:t>Maschine kann nicht gestartet werden, solange Störmeldung aktiv ist</w:t>
            </w:r>
            <w:r w:rsidR="0070721B" w:rsidRPr="009F08DB">
              <w:rPr>
                <w:lang w:val="de-DE"/>
              </w:rPr>
              <w:t xml:space="preserve"> </w:t>
            </w:r>
          </w:p>
          <w:p w14:paraId="3C74208B" w14:textId="470020A1" w:rsidR="0070721B" w:rsidRPr="009F08DB" w:rsidRDefault="0070721B" w:rsidP="0070721B">
            <w:pPr>
              <w:pStyle w:val="Abstandshalter"/>
              <w:rPr>
                <w:lang w:val="de-DE"/>
              </w:rPr>
            </w:pPr>
          </w:p>
        </w:tc>
      </w:tr>
      <w:tr w:rsidR="005721B8" w:rsidRPr="00897659" w14:paraId="2C63FD51" w14:textId="77777777" w:rsidTr="0070721B">
        <w:trPr>
          <w:trHeight w:val="214"/>
        </w:trPr>
        <w:tc>
          <w:tcPr>
            <w:tcW w:w="2154" w:type="dxa"/>
            <w:shd w:val="clear" w:color="auto" w:fill="F2F2F2" w:themeFill="background1" w:themeFillShade="F2"/>
          </w:tcPr>
          <w:p w14:paraId="08AC4E48" w14:textId="6724CA37" w:rsidR="005721B8" w:rsidRPr="009F08DB" w:rsidRDefault="00D8280B" w:rsidP="00190981">
            <w:pPr>
              <w:pStyle w:val="Textkrper"/>
              <w:spacing w:after="0"/>
              <w:rPr>
                <w:lang w:val="de-DE"/>
              </w:rPr>
            </w:pPr>
            <w:r w:rsidRPr="009F08DB">
              <w:rPr>
                <w:lang w:val="de-DE"/>
              </w:rPr>
              <w:t>Kommentare</w:t>
            </w:r>
          </w:p>
        </w:tc>
        <w:tc>
          <w:tcPr>
            <w:tcW w:w="7257" w:type="dxa"/>
          </w:tcPr>
          <w:p w14:paraId="4268B1E9" w14:textId="4E607C72" w:rsidR="005721B8" w:rsidRPr="009F08DB" w:rsidRDefault="00015429" w:rsidP="0070721B">
            <w:pPr>
              <w:pStyle w:val="BulletTabtext"/>
              <w:rPr>
                <w:lang w:val="de-DE"/>
              </w:rPr>
            </w:pPr>
            <w:r w:rsidRPr="009F08DB">
              <w:rPr>
                <w:lang w:val="de-DE"/>
              </w:rPr>
              <w:t>Test kann nur bei Stillstand der Maschine durchgeführt werden, da während des Betriebes die Beschutzung verriegelt ist</w:t>
            </w:r>
            <w:r w:rsidR="0070721B" w:rsidRPr="009F08DB">
              <w:rPr>
                <w:lang w:val="de-DE"/>
              </w:rPr>
              <w:t xml:space="preserve"> </w:t>
            </w:r>
          </w:p>
          <w:p w14:paraId="24D8CE03" w14:textId="416E6014" w:rsidR="0070721B" w:rsidRPr="009F08DB" w:rsidRDefault="0070721B" w:rsidP="0070721B">
            <w:pPr>
              <w:pStyle w:val="Abstandshalter"/>
              <w:rPr>
                <w:lang w:val="de-DE"/>
              </w:rPr>
            </w:pPr>
          </w:p>
        </w:tc>
      </w:tr>
      <w:tr w:rsidR="005721B8" w:rsidRPr="009F08DB" w14:paraId="284A754B" w14:textId="77777777" w:rsidTr="00190981">
        <w:trPr>
          <w:trHeight w:val="697"/>
        </w:trPr>
        <w:tc>
          <w:tcPr>
            <w:tcW w:w="2154" w:type="dxa"/>
            <w:shd w:val="clear" w:color="auto" w:fill="F2F2F2" w:themeFill="background1" w:themeFillShade="F2"/>
          </w:tcPr>
          <w:p w14:paraId="659EFD90" w14:textId="556F423F" w:rsidR="005721B8" w:rsidRPr="009F08DB" w:rsidRDefault="00D41D58" w:rsidP="00190981">
            <w:pPr>
              <w:pStyle w:val="Textkrper"/>
              <w:spacing w:after="0"/>
              <w:rPr>
                <w:lang w:val="de-DE"/>
              </w:rPr>
            </w:pPr>
            <w:r w:rsidRPr="009F08DB">
              <w:rPr>
                <w:lang w:val="de-DE"/>
              </w:rPr>
              <w:t>Quittierung</w:t>
            </w:r>
          </w:p>
        </w:tc>
        <w:tc>
          <w:tcPr>
            <w:tcW w:w="7257" w:type="dxa"/>
          </w:tcPr>
          <w:p w14:paraId="35C93CD7" w14:textId="71DD4F71" w:rsidR="0070721B" w:rsidRPr="009F08DB" w:rsidRDefault="0089525A" w:rsidP="0070721B">
            <w:pPr>
              <w:pStyle w:val="BulletTabtext"/>
              <w:rPr>
                <w:lang w:val="de-DE"/>
              </w:rPr>
            </w:pPr>
            <w:r w:rsidRPr="009F08DB">
              <w:rPr>
                <w:lang w:val="de-DE"/>
              </w:rPr>
              <w:t xml:space="preserve">Schutztür </w:t>
            </w:r>
            <w:r w:rsidR="00C213D5" w:rsidRPr="009F08DB">
              <w:rPr>
                <w:lang w:val="de-DE"/>
              </w:rPr>
              <w:t xml:space="preserve">Einlauf vorne </w:t>
            </w:r>
            <w:r w:rsidRPr="009F08DB">
              <w:rPr>
                <w:lang w:val="de-DE"/>
              </w:rPr>
              <w:t>schließen</w:t>
            </w:r>
          </w:p>
          <w:p w14:paraId="65543221" w14:textId="24B59C8C"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70721B" w:rsidRPr="009F08DB">
              <w:rPr>
                <w:lang w:val="de-DE"/>
              </w:rPr>
              <w:t xml:space="preserve"> </w:t>
            </w:r>
          </w:p>
          <w:p w14:paraId="07642775" w14:textId="759EBA0B" w:rsidR="0070721B" w:rsidRPr="009F08DB" w:rsidRDefault="0070721B" w:rsidP="0070721B">
            <w:pPr>
              <w:pStyle w:val="Abstandshalter"/>
              <w:rPr>
                <w:lang w:val="de-DE"/>
              </w:rPr>
            </w:pPr>
          </w:p>
        </w:tc>
      </w:tr>
    </w:tbl>
    <w:p w14:paraId="4B82842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BC38A8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914B810" w14:textId="2990451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AE62D3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B620E18" w14:textId="3FFEF00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49E3409" w14:textId="77777777" w:rsidTr="00190981">
        <w:trPr>
          <w:trHeight w:val="697"/>
        </w:trPr>
        <w:tc>
          <w:tcPr>
            <w:tcW w:w="2154" w:type="dxa"/>
            <w:tcBorders>
              <w:bottom w:val="nil"/>
            </w:tcBorders>
            <w:shd w:val="clear" w:color="auto" w:fill="F2F2F2" w:themeFill="background1" w:themeFillShade="F2"/>
          </w:tcPr>
          <w:p w14:paraId="67A56442" w14:textId="7916FF9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F04194F" w14:textId="0F30668D"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B4BC3A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90880" behindDoc="0" locked="0" layoutInCell="1" allowOverlap="1" wp14:anchorId="7F6B1B17" wp14:editId="4AFB4767">
                      <wp:simplePos x="0" y="0"/>
                      <wp:positionH relativeFrom="column">
                        <wp:posOffset>-36195</wp:posOffset>
                      </wp:positionH>
                      <wp:positionV relativeFrom="line">
                        <wp:posOffset>36195</wp:posOffset>
                      </wp:positionV>
                      <wp:extent cx="820800" cy="320400"/>
                      <wp:effectExtent l="0" t="0" r="17780" b="22860"/>
                      <wp:wrapNone/>
                      <wp:docPr id="293275074" name="Rechteck: abgerundete Ecken 29327507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EFCB3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6B1B17" id="Rechteck: abgerundete Ecken 293275074" o:spid="_x0000_s2359" style="position:absolute;left:0;text-align:left;margin-left:-2.85pt;margin-top:2.85pt;width:64.65pt;height:25.25pt;z-index:253690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7Kp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xGdz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XMZjMP9pdrKPbYcwb6YbSa39b4snfMukdmcPqwGXCjuAf8&#10;lBLw8WCQKKnA/Pro3uNxKFBLSYvTnFP7c8uMoER+VzguF8l87sc/HOaLsxQP5lizPtaobXMN2A8J&#10;7i7Ng+jxTo5iaaB5xcWz8l5RxRRH3znlzoyHa9dvGVxdXKxWAYYjr5m7U8+ae3Jfat+0L90rM3po&#10;b4dzcQ/j5LPsXYP3WG+pYLV1UN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ibsqm+&#10;AgAAyAUAAA4AAAAAAAAAAAAAAAAALgIAAGRycy9lMm9Eb2MueG1sUEsBAi0AFAAGAAgAAAAhADWT&#10;XnbaAAAABwEAAA8AAAAAAAAAAAAAAAAAGAUAAGRycy9kb3ducmV2LnhtbFBLBQYAAAAABAAEAPMA&#10;AAAfBgAAAAA=&#10;" filled="f" strokecolor="black [3213]" strokeweight=".5pt">
                      <v:textbox>
                        <w:txbxContent>
                          <w:p w14:paraId="32EFCB31" w14:textId="77777777" w:rsidR="00BD5E17" w:rsidRDefault="00BD5E17" w:rsidP="005721B8">
                            <w:pPr>
                              <w:jc w:val="center"/>
                            </w:pPr>
                            <w:r>
                              <w:t>x</w:t>
                            </w:r>
                          </w:p>
                        </w:txbxContent>
                      </v:textbox>
                      <w10:wrap anchory="line"/>
                    </v:roundrect>
                  </w:pict>
                </mc:Fallback>
              </mc:AlternateContent>
            </w:r>
          </w:p>
        </w:tc>
      </w:tr>
      <w:tr w:rsidR="005721B8" w:rsidRPr="00897659" w14:paraId="16AEF54F" w14:textId="77777777" w:rsidTr="00190981">
        <w:trPr>
          <w:trHeight w:val="697"/>
        </w:trPr>
        <w:tc>
          <w:tcPr>
            <w:tcW w:w="2154" w:type="dxa"/>
            <w:tcBorders>
              <w:top w:val="nil"/>
              <w:bottom w:val="nil"/>
            </w:tcBorders>
            <w:shd w:val="clear" w:color="auto" w:fill="F2F2F2" w:themeFill="background1" w:themeFillShade="F2"/>
          </w:tcPr>
          <w:p w14:paraId="543F3108" w14:textId="77777777" w:rsidR="005721B8" w:rsidRPr="009F08DB" w:rsidRDefault="005721B8" w:rsidP="00190981">
            <w:pPr>
              <w:pStyle w:val="Textkrper"/>
              <w:spacing w:after="0"/>
              <w:rPr>
                <w:lang w:val="de-DE"/>
              </w:rPr>
            </w:pPr>
          </w:p>
        </w:tc>
        <w:tc>
          <w:tcPr>
            <w:tcW w:w="5839" w:type="dxa"/>
            <w:tcBorders>
              <w:top w:val="nil"/>
              <w:bottom w:val="nil"/>
            </w:tcBorders>
          </w:tcPr>
          <w:p w14:paraId="1748F21A" w14:textId="4B7570D3"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47C7C0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698048" behindDoc="0" locked="0" layoutInCell="1" allowOverlap="1" wp14:anchorId="24EF129C" wp14:editId="02A9BC7F">
                      <wp:simplePos x="0" y="0"/>
                      <wp:positionH relativeFrom="column">
                        <wp:posOffset>-36195</wp:posOffset>
                      </wp:positionH>
                      <wp:positionV relativeFrom="line">
                        <wp:posOffset>36195</wp:posOffset>
                      </wp:positionV>
                      <wp:extent cx="820800" cy="320400"/>
                      <wp:effectExtent l="0" t="0" r="17780" b="22860"/>
                      <wp:wrapNone/>
                      <wp:docPr id="293275075" name="Rechteck: abgerundete Ecken 2932750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2D83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EF129C" id="Rechteck: abgerundete Ecken 293275075" o:spid="_x0000_s2360" style="position:absolute;left:0;text-align:left;margin-left:-2.85pt;margin-top:2.85pt;width:64.65pt;height:25.25pt;z-index:253698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7Xs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xGcL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XMZnMP9pdrKPbYcwb6YbSa39b4snfMukdmcPqwGXCjuAf8&#10;lBLw8WCQKKnA/Pro3uNxKFBLSYvTnFP7c8uMoER+VzguF8l87sc/HOaLsxQP5lizPtaobXMN2A8J&#10;7i7Ng+jxTo5iaaB5xcWz8l5RxRRH3znlzoyHa9dvGVxdXKxWAYYjr5m7U8+ae3Jfat+0L90rM3po&#10;b4dzcQ/j5LPsXYP3WG+pYLV1UN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Kftey+&#10;AgAAyAUAAA4AAAAAAAAAAAAAAAAALgIAAGRycy9lMm9Eb2MueG1sUEsBAi0AFAAGAAgAAAAhADWT&#10;XnbaAAAABwEAAA8AAAAAAAAAAAAAAAAAGAUAAGRycy9kb3ducmV2LnhtbFBLBQYAAAAABAAEAPMA&#10;AAAfBgAAAAA=&#10;" filled="f" strokecolor="black [3213]" strokeweight=".5pt">
                      <v:textbox>
                        <w:txbxContent>
                          <w:p w14:paraId="3452D837" w14:textId="77777777" w:rsidR="00BD5E17" w:rsidRDefault="00BD5E17" w:rsidP="005721B8">
                            <w:pPr>
                              <w:jc w:val="center"/>
                            </w:pPr>
                            <w:r>
                              <w:t>x</w:t>
                            </w:r>
                          </w:p>
                        </w:txbxContent>
                      </v:textbox>
                      <w10:wrap anchory="line"/>
                    </v:roundrect>
                  </w:pict>
                </mc:Fallback>
              </mc:AlternateContent>
            </w:r>
          </w:p>
        </w:tc>
      </w:tr>
      <w:tr w:rsidR="005721B8" w:rsidRPr="009F08DB" w14:paraId="0D8024E4" w14:textId="77777777" w:rsidTr="00190981">
        <w:trPr>
          <w:trHeight w:val="1701"/>
        </w:trPr>
        <w:tc>
          <w:tcPr>
            <w:tcW w:w="2154" w:type="dxa"/>
            <w:shd w:val="clear" w:color="auto" w:fill="F2F2F2" w:themeFill="background1" w:themeFillShade="F2"/>
          </w:tcPr>
          <w:p w14:paraId="1DA70512" w14:textId="700A6A8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B7A4A4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94976" behindDoc="0" locked="0" layoutInCell="1" allowOverlap="1" wp14:anchorId="50941BBA" wp14:editId="5CF886E9">
                      <wp:simplePos x="0" y="0"/>
                      <wp:positionH relativeFrom="column">
                        <wp:posOffset>-5715</wp:posOffset>
                      </wp:positionH>
                      <wp:positionV relativeFrom="line">
                        <wp:posOffset>72390</wp:posOffset>
                      </wp:positionV>
                      <wp:extent cx="4500000" cy="942975"/>
                      <wp:effectExtent l="0" t="0" r="15240" b="28575"/>
                      <wp:wrapNone/>
                      <wp:docPr id="293275078" name="Rechteck: abgerundete Ecken 29327507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9ECB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41BBA" id="Rechteck: abgerundete Ecken 293275078" o:spid="_x0000_s2361" style="position:absolute;left:0;text-align:left;margin-left:-.45pt;margin-top:5.7pt;width:354.35pt;height:74.25pt;z-index:253694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G0ucdy8&#10;AgAAyQUAAA4AAAAAAAAAAAAAAAAALgIAAGRycy9lMm9Eb2MueG1sUEsBAi0AFAAGAAgAAAAhAO8y&#10;f+7cAAAACAEAAA8AAAAAAAAAAAAAAAAAFgUAAGRycy9kb3ducmV2LnhtbFBLBQYAAAAABAAEAPMA&#10;AAAfBgAAAAA=&#10;" filled="f" strokecolor="black [3213]" strokeweight=".5pt">
                      <v:textbox>
                        <w:txbxContent>
                          <w:p w14:paraId="7BC9ECB3" w14:textId="77777777" w:rsidR="00BD5E17" w:rsidRDefault="00BD5E17" w:rsidP="005721B8">
                            <w:pPr>
                              <w:jc w:val="center"/>
                            </w:pPr>
                            <w:r>
                              <w:t>x</w:t>
                            </w:r>
                          </w:p>
                        </w:txbxContent>
                      </v:textbox>
                      <w10:wrap anchory="line"/>
                    </v:roundrect>
                  </w:pict>
                </mc:Fallback>
              </mc:AlternateContent>
            </w:r>
          </w:p>
        </w:tc>
      </w:tr>
    </w:tbl>
    <w:p w14:paraId="081400EB" w14:textId="77777777" w:rsidR="005721B8" w:rsidRPr="009F08DB" w:rsidRDefault="005721B8" w:rsidP="005721B8">
      <w:pPr>
        <w:pStyle w:val="Textkrper"/>
        <w:rPr>
          <w:lang w:val="de-DE"/>
        </w:rPr>
      </w:pPr>
    </w:p>
    <w:p w14:paraId="35360ACC" w14:textId="6A3066C2" w:rsidR="005721B8" w:rsidRDefault="005721B8" w:rsidP="005721B8">
      <w:pPr>
        <w:pStyle w:val="Textkrper"/>
        <w:rPr>
          <w:lang w:val="de-DE"/>
        </w:rPr>
      </w:pPr>
    </w:p>
    <w:p w14:paraId="5DE320E7" w14:textId="5711B687" w:rsidR="00C4597A" w:rsidRDefault="00C4597A" w:rsidP="005721B8">
      <w:pPr>
        <w:pStyle w:val="Textkrper"/>
        <w:rPr>
          <w:lang w:val="de-DE"/>
        </w:rPr>
      </w:pPr>
    </w:p>
    <w:p w14:paraId="5D9449BC" w14:textId="77777777" w:rsidR="00C4597A" w:rsidRPr="009F08DB" w:rsidRDefault="00C4597A" w:rsidP="005721B8">
      <w:pPr>
        <w:pStyle w:val="Textkrper"/>
        <w:rPr>
          <w:lang w:val="de-DE"/>
        </w:rPr>
      </w:pPr>
    </w:p>
    <w:p w14:paraId="6E8FBDE9" w14:textId="6C8E4B50" w:rsidR="0070721B" w:rsidRPr="009F08DB" w:rsidRDefault="0070721B" w:rsidP="005721B8">
      <w:pPr>
        <w:pStyle w:val="Textkrper"/>
        <w:rPr>
          <w:lang w:val="de-DE"/>
        </w:rPr>
      </w:pPr>
    </w:p>
    <w:p w14:paraId="29EC3ED0" w14:textId="77777777" w:rsidR="0070721B" w:rsidRPr="009F08DB" w:rsidRDefault="0070721B"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B17988B" w14:textId="77777777" w:rsidTr="00626664">
        <w:trPr>
          <w:trHeight w:val="1020"/>
        </w:trPr>
        <w:tc>
          <w:tcPr>
            <w:tcW w:w="2154" w:type="dxa"/>
            <w:shd w:val="clear" w:color="auto" w:fill="F2F2F2" w:themeFill="background1" w:themeFillShade="F2"/>
          </w:tcPr>
          <w:p w14:paraId="7548FEAA" w14:textId="29BC3C1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C5EA657" w14:textId="7B2C97EE" w:rsidR="00626664" w:rsidRPr="009F08DB" w:rsidRDefault="00745279" w:rsidP="00190981">
            <w:pPr>
              <w:pStyle w:val="Textkrper"/>
              <w:tabs>
                <w:tab w:val="left" w:pos="284"/>
              </w:tabs>
              <w:spacing w:after="0"/>
              <w:rPr>
                <w:lang w:val="de-DE"/>
              </w:rPr>
            </w:pPr>
            <w:r w:rsidRPr="009F08DB">
              <w:rPr>
                <w:lang w:val="de-DE"/>
              </w:rPr>
              <w:t>ja/nein</w:t>
            </w:r>
          </w:p>
          <w:p w14:paraId="261FFE5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02560" behindDoc="0" locked="0" layoutInCell="1" allowOverlap="1" wp14:anchorId="455C7867" wp14:editId="0783E681">
                      <wp:simplePos x="0" y="0"/>
                      <wp:positionH relativeFrom="column">
                        <wp:posOffset>635</wp:posOffset>
                      </wp:positionH>
                      <wp:positionV relativeFrom="paragraph">
                        <wp:posOffset>36195</wp:posOffset>
                      </wp:positionV>
                      <wp:extent cx="820800" cy="320400"/>
                      <wp:effectExtent l="0" t="0" r="17780" b="22860"/>
                      <wp:wrapNone/>
                      <wp:docPr id="293275079" name="Rechteck: abgerundete Ecken 2932750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8A7E7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C7867" id="Rechteck: abgerundete Ecken 293275079" o:spid="_x0000_s2362" style="position:absolute;left:0;text-align:left;margin-left:.05pt;margin-top:2.85pt;width:64.65pt;height:25.25pt;z-index:2576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ydE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l4ydEvgIA&#10;AMgFAAAOAAAAAAAAAAAAAAAAAC4CAABkcnMvZTJvRG9jLnhtbFBLAQItABQABgAIAAAAIQCbrlPC&#10;2AAAAAUBAAAPAAAAAAAAAAAAAAAAABgFAABkcnMvZG93bnJldi54bWxQSwUGAAAAAAQABADzAAAA&#10;HQYAAAAA&#10;" filled="f" strokecolor="black [3213]" strokeweight=".5pt">
                      <v:textbox>
                        <w:txbxContent>
                          <w:p w14:paraId="0C8A7E73" w14:textId="77777777" w:rsidR="00BD5E17" w:rsidRDefault="00BD5E17" w:rsidP="005721B8">
                            <w:pPr>
                              <w:jc w:val="center"/>
                            </w:pPr>
                            <w:r>
                              <w:t>x</w:t>
                            </w:r>
                          </w:p>
                        </w:txbxContent>
                      </v:textbox>
                    </v:roundrect>
                  </w:pict>
                </mc:Fallback>
              </mc:AlternateContent>
            </w:r>
          </w:p>
        </w:tc>
        <w:tc>
          <w:tcPr>
            <w:tcW w:w="5839" w:type="dxa"/>
            <w:shd w:val="clear" w:color="auto" w:fill="auto"/>
          </w:tcPr>
          <w:p w14:paraId="346D4C4A" w14:textId="58FFA962" w:rsidR="00626664" w:rsidRPr="009F08DB" w:rsidRDefault="00745279" w:rsidP="00190981">
            <w:pPr>
              <w:pStyle w:val="Textkrper"/>
              <w:tabs>
                <w:tab w:val="left" w:pos="284"/>
              </w:tabs>
              <w:spacing w:after="0"/>
              <w:rPr>
                <w:lang w:val="de-DE"/>
              </w:rPr>
            </w:pPr>
            <w:r w:rsidRPr="009F08DB">
              <w:rPr>
                <w:lang w:val="de-DE"/>
              </w:rPr>
              <w:t>Datum/Kurzzeichen</w:t>
            </w:r>
          </w:p>
          <w:p w14:paraId="60146FF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03584" behindDoc="0" locked="0" layoutInCell="1" allowOverlap="1" wp14:anchorId="6A2EA998" wp14:editId="1B2D180B">
                      <wp:simplePos x="0" y="0"/>
                      <wp:positionH relativeFrom="column">
                        <wp:posOffset>1746</wp:posOffset>
                      </wp:positionH>
                      <wp:positionV relativeFrom="line">
                        <wp:posOffset>32703</wp:posOffset>
                      </wp:positionV>
                      <wp:extent cx="3592354" cy="320400"/>
                      <wp:effectExtent l="0" t="0" r="27305" b="22860"/>
                      <wp:wrapNone/>
                      <wp:docPr id="293275080" name="Rechteck: abgerundete Ecken 29327508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21B92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EA998" id="Rechteck: abgerundete Ecken 293275080" o:spid="_x0000_s2363" style="position:absolute;left:0;text-align:left;margin-left:.15pt;margin-top:2.6pt;width:282.85pt;height:25.25pt;z-index:257603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INn&#10;rmLBAgAAyQUAAA4AAAAAAAAAAAAAAAAALgIAAGRycy9lMm9Eb2MueG1sUEsBAi0AFAAGAAgAAAAh&#10;ABCRfb7aAAAABQEAAA8AAAAAAAAAAAAAAAAAGwUAAGRycy9kb3ducmV2LnhtbFBLBQYAAAAABAAE&#10;APMAAAAiBgAAAAA=&#10;" filled="f" strokecolor="black [3213]" strokeweight=".5pt">
                      <v:textbox>
                        <w:txbxContent>
                          <w:p w14:paraId="3821B926" w14:textId="77777777" w:rsidR="00BD5E17" w:rsidRDefault="00BD5E17" w:rsidP="005721B8">
                            <w:pPr>
                              <w:jc w:val="center"/>
                            </w:pPr>
                            <w:r>
                              <w:t>x</w:t>
                            </w:r>
                          </w:p>
                        </w:txbxContent>
                      </v:textbox>
                      <w10:wrap anchory="line"/>
                    </v:roundrect>
                  </w:pict>
                </mc:Fallback>
              </mc:AlternateContent>
            </w:r>
          </w:p>
        </w:tc>
      </w:tr>
      <w:tr w:rsidR="00626664" w:rsidRPr="009F08DB" w14:paraId="292ABADF" w14:textId="77777777" w:rsidTr="00626664">
        <w:trPr>
          <w:trHeight w:val="1020"/>
        </w:trPr>
        <w:tc>
          <w:tcPr>
            <w:tcW w:w="2154" w:type="dxa"/>
            <w:shd w:val="clear" w:color="auto" w:fill="F2F2F2" w:themeFill="background1" w:themeFillShade="F2"/>
          </w:tcPr>
          <w:p w14:paraId="2343C91D" w14:textId="2925C7E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A873559" w14:textId="42B00E5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04608" behindDoc="0" locked="0" layoutInCell="1" allowOverlap="1" wp14:anchorId="2C002016" wp14:editId="1BDBA76A">
                      <wp:simplePos x="0" y="0"/>
                      <wp:positionH relativeFrom="column">
                        <wp:posOffset>-5715</wp:posOffset>
                      </wp:positionH>
                      <wp:positionV relativeFrom="line">
                        <wp:posOffset>252095</wp:posOffset>
                      </wp:positionV>
                      <wp:extent cx="4500000" cy="320400"/>
                      <wp:effectExtent l="0" t="0" r="15240" b="22860"/>
                      <wp:wrapNone/>
                      <wp:docPr id="293275081" name="Rechteck: abgerundete Ecken 29327508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8C99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02016" id="Rechteck: abgerundete Ecken 293275081" o:spid="_x0000_s2364" style="position:absolute;left:0;text-align:left;margin-left:-.45pt;margin-top:19.85pt;width:354.35pt;height:25.25pt;z-index:257604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Hsbg1i8&#10;AgAAyQUAAA4AAAAAAAAAAAAAAAAALgIAAGRycy9lMm9Eb2MueG1sUEsBAi0AFAAGAAgAAAAhAHhH&#10;TL3cAAAABwEAAA8AAAAAAAAAAAAAAAAAFgUAAGRycy9kb3ducmV2LnhtbFBLBQYAAAAABAAEAPMA&#10;AAAfBgAAAAA=&#10;" filled="f" strokecolor="black [3213]" strokeweight=".5pt">
                      <v:textbox>
                        <w:txbxContent>
                          <w:p w14:paraId="00C8C99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016930A" w14:textId="77777777" w:rsidR="00626664" w:rsidRPr="009F08DB" w:rsidRDefault="00626664" w:rsidP="00190981">
            <w:pPr>
              <w:pStyle w:val="Textkrper"/>
              <w:tabs>
                <w:tab w:val="left" w:pos="284"/>
              </w:tabs>
              <w:spacing w:after="0"/>
              <w:rPr>
                <w:lang w:val="de-DE"/>
              </w:rPr>
            </w:pPr>
          </w:p>
        </w:tc>
      </w:tr>
    </w:tbl>
    <w:p w14:paraId="7CFDBA59" w14:textId="2D2B79F2" w:rsidR="005721B8" w:rsidRPr="009F08DB" w:rsidRDefault="0070721B" w:rsidP="00897659">
      <w:pPr>
        <w:pStyle w:val="berschrift3nummeriert"/>
        <w:rPr>
          <w:lang w:val="de-DE"/>
        </w:rPr>
      </w:pPr>
      <w:bookmarkStart w:id="92" w:name="_Toc118817621"/>
      <w:r w:rsidRPr="009F08DB">
        <w:rPr>
          <w:lang w:val="de-DE"/>
        </w:rPr>
        <w:lastRenderedPageBreak/>
        <w:t xml:space="preserve">FLT 110: </w:t>
      </w:r>
      <w:r w:rsidR="00C213D5" w:rsidRPr="009F08DB">
        <w:rPr>
          <w:lang w:val="de-DE"/>
        </w:rPr>
        <w:t>PACKGUT-TASTUNG</w:t>
      </w:r>
      <w:r w:rsidRPr="009F08DB">
        <w:rPr>
          <w:lang w:val="de-DE"/>
        </w:rPr>
        <w:t xml:space="preserve">: </w:t>
      </w:r>
      <w:r w:rsidR="00C213D5" w:rsidRPr="009F08DB">
        <w:rPr>
          <w:lang w:val="de-DE"/>
        </w:rPr>
        <w:t>SUMMENFEHLER ÜBERHÖHE</w:t>
      </w:r>
      <w:bookmarkEnd w:id="92"/>
    </w:p>
    <w:p w14:paraId="2CE2D79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6196A58" w14:textId="77777777" w:rsidTr="0070721B">
        <w:trPr>
          <w:trHeight w:val="211"/>
        </w:trPr>
        <w:tc>
          <w:tcPr>
            <w:tcW w:w="2154" w:type="dxa"/>
            <w:shd w:val="clear" w:color="auto" w:fill="F2F2F2" w:themeFill="background1" w:themeFillShade="F2"/>
          </w:tcPr>
          <w:p w14:paraId="1575FEBF" w14:textId="7694B5F4" w:rsidR="005721B8" w:rsidRPr="009F08DB" w:rsidRDefault="00D8280B" w:rsidP="00190981">
            <w:pPr>
              <w:pStyle w:val="Textkrper"/>
              <w:spacing w:after="0"/>
              <w:rPr>
                <w:b/>
                <w:lang w:val="de-DE"/>
              </w:rPr>
            </w:pPr>
            <w:r w:rsidRPr="009F08DB">
              <w:rPr>
                <w:b/>
                <w:lang w:val="de-DE"/>
              </w:rPr>
              <w:t>Testziel</w:t>
            </w:r>
          </w:p>
        </w:tc>
        <w:tc>
          <w:tcPr>
            <w:tcW w:w="7257" w:type="dxa"/>
          </w:tcPr>
          <w:p w14:paraId="5EF7823A" w14:textId="081A6CB4" w:rsidR="005721B8" w:rsidRPr="009F08DB" w:rsidRDefault="00A7704C" w:rsidP="00190981">
            <w:pPr>
              <w:pStyle w:val="BulletTabtext"/>
              <w:rPr>
                <w:lang w:val="de-DE"/>
              </w:rPr>
            </w:pPr>
            <w:r w:rsidRPr="009F08DB">
              <w:rPr>
                <w:lang w:val="de-DE"/>
              </w:rPr>
              <w:t>Test, ob die richtige Störmeldung im Bedienfeld erscheint</w:t>
            </w:r>
          </w:p>
          <w:p w14:paraId="6ABAAA05" w14:textId="2D34D5B6" w:rsidR="0070721B" w:rsidRPr="009F08DB" w:rsidRDefault="0070721B" w:rsidP="0070721B">
            <w:pPr>
              <w:pStyle w:val="Abstandshalter"/>
              <w:rPr>
                <w:lang w:val="de-DE"/>
              </w:rPr>
            </w:pPr>
          </w:p>
        </w:tc>
      </w:tr>
      <w:tr w:rsidR="005721B8" w:rsidRPr="00897659" w14:paraId="062CADA1" w14:textId="77777777" w:rsidTr="00190981">
        <w:trPr>
          <w:trHeight w:val="170"/>
        </w:trPr>
        <w:tc>
          <w:tcPr>
            <w:tcW w:w="2154" w:type="dxa"/>
          </w:tcPr>
          <w:p w14:paraId="6811745A" w14:textId="77777777" w:rsidR="005721B8" w:rsidRPr="009F08DB" w:rsidRDefault="005721B8" w:rsidP="00190981">
            <w:pPr>
              <w:pStyle w:val="Textkrper"/>
              <w:spacing w:before="0" w:after="0"/>
              <w:rPr>
                <w:sz w:val="8"/>
                <w:szCs w:val="8"/>
                <w:lang w:val="de-DE"/>
              </w:rPr>
            </w:pPr>
          </w:p>
        </w:tc>
        <w:tc>
          <w:tcPr>
            <w:tcW w:w="7257" w:type="dxa"/>
          </w:tcPr>
          <w:p w14:paraId="00A99E5B" w14:textId="77777777" w:rsidR="005721B8" w:rsidRPr="009F08DB" w:rsidRDefault="005721B8" w:rsidP="00190981">
            <w:pPr>
              <w:pStyle w:val="Textkrper"/>
              <w:spacing w:before="0" w:after="0"/>
              <w:rPr>
                <w:sz w:val="8"/>
                <w:szCs w:val="8"/>
                <w:lang w:val="de-DE"/>
              </w:rPr>
            </w:pPr>
          </w:p>
        </w:tc>
      </w:tr>
      <w:tr w:rsidR="005721B8" w:rsidRPr="009F08DB" w14:paraId="2AA9A81B" w14:textId="77777777" w:rsidTr="00190981">
        <w:trPr>
          <w:trHeight w:val="471"/>
        </w:trPr>
        <w:tc>
          <w:tcPr>
            <w:tcW w:w="2154" w:type="dxa"/>
            <w:shd w:val="clear" w:color="auto" w:fill="F2F2F2" w:themeFill="background1" w:themeFillShade="F2"/>
          </w:tcPr>
          <w:p w14:paraId="7B0D9F2D" w14:textId="30D37E39" w:rsidR="005721B8" w:rsidRPr="009F08DB" w:rsidRDefault="00D8280B" w:rsidP="00190981">
            <w:pPr>
              <w:pStyle w:val="Textkrper"/>
              <w:spacing w:after="0"/>
              <w:rPr>
                <w:b/>
                <w:lang w:val="de-DE"/>
              </w:rPr>
            </w:pPr>
            <w:r w:rsidRPr="009F08DB">
              <w:rPr>
                <w:b/>
                <w:lang w:val="de-DE"/>
              </w:rPr>
              <w:t>Testdurchführung</w:t>
            </w:r>
          </w:p>
        </w:tc>
        <w:tc>
          <w:tcPr>
            <w:tcW w:w="7257" w:type="dxa"/>
          </w:tcPr>
          <w:p w14:paraId="54A074B2" w14:textId="77777777" w:rsidR="005721B8" w:rsidRPr="009F08DB" w:rsidRDefault="005721B8" w:rsidP="00190981">
            <w:pPr>
              <w:pStyle w:val="Textkrper"/>
              <w:spacing w:after="0"/>
              <w:rPr>
                <w:lang w:val="de-DE"/>
              </w:rPr>
            </w:pPr>
          </w:p>
        </w:tc>
      </w:tr>
      <w:tr w:rsidR="005721B8" w:rsidRPr="00897659" w14:paraId="44D81E06" w14:textId="77777777" w:rsidTr="0070721B">
        <w:trPr>
          <w:trHeight w:val="980"/>
        </w:trPr>
        <w:tc>
          <w:tcPr>
            <w:tcW w:w="2154" w:type="dxa"/>
            <w:shd w:val="clear" w:color="auto" w:fill="F2F2F2" w:themeFill="background1" w:themeFillShade="F2"/>
          </w:tcPr>
          <w:p w14:paraId="0CF77D36" w14:textId="03F6176A" w:rsidR="005721B8" w:rsidRPr="009F08DB" w:rsidRDefault="00D41D58" w:rsidP="00190981">
            <w:pPr>
              <w:pStyle w:val="Textkrper"/>
              <w:spacing w:after="0"/>
              <w:rPr>
                <w:lang w:val="de-DE"/>
              </w:rPr>
            </w:pPr>
            <w:r w:rsidRPr="009F08DB">
              <w:rPr>
                <w:lang w:val="de-DE"/>
              </w:rPr>
              <w:t>Testvoraussetzungen</w:t>
            </w:r>
          </w:p>
        </w:tc>
        <w:tc>
          <w:tcPr>
            <w:tcW w:w="7257" w:type="dxa"/>
          </w:tcPr>
          <w:p w14:paraId="3096FFFB" w14:textId="0FC98614" w:rsidR="0070721B" w:rsidRPr="009F08DB" w:rsidRDefault="00AE36C0" w:rsidP="0070721B">
            <w:pPr>
              <w:pStyle w:val="BulletTabtext"/>
              <w:rPr>
                <w:lang w:val="de-DE"/>
              </w:rPr>
            </w:pPr>
            <w:r w:rsidRPr="009F08DB">
              <w:rPr>
                <w:lang w:val="de-DE"/>
              </w:rPr>
              <w:t>Maschine ist im Automatikbetrieb bereit</w:t>
            </w:r>
          </w:p>
          <w:p w14:paraId="2BE718D3" w14:textId="279B0672" w:rsidR="0070721B" w:rsidRPr="009F08DB" w:rsidRDefault="00B03F48" w:rsidP="0070721B">
            <w:pPr>
              <w:pStyle w:val="BulletTabtext"/>
              <w:rPr>
                <w:lang w:val="de-DE"/>
              </w:rPr>
            </w:pPr>
            <w:r w:rsidRPr="009F08DB">
              <w:rPr>
                <w:lang w:val="de-DE"/>
              </w:rPr>
              <w:t>Drei Packgutteile mit Überhöhe erstellen</w:t>
            </w:r>
            <w:r w:rsidR="0070721B" w:rsidRPr="009F08DB">
              <w:rPr>
                <w:lang w:val="de-DE"/>
              </w:rPr>
              <w:t xml:space="preserve"> high</w:t>
            </w:r>
          </w:p>
          <w:p w14:paraId="783C1968" w14:textId="39ECA652" w:rsidR="0070721B" w:rsidRPr="009F08DB" w:rsidRDefault="001F1AB9" w:rsidP="0070721B">
            <w:pPr>
              <w:pStyle w:val="BulletTabtext"/>
              <w:rPr>
                <w:lang w:val="de-DE"/>
              </w:rPr>
            </w:pPr>
            <w:r w:rsidRPr="009F08DB">
              <w:rPr>
                <w:lang w:val="de-DE"/>
              </w:rPr>
              <w:t>Packgut ist vorhanden</w:t>
            </w:r>
          </w:p>
          <w:p w14:paraId="46B5681D" w14:textId="33FEAA7D" w:rsidR="00B03F48" w:rsidRPr="009F08DB" w:rsidRDefault="00B03F48" w:rsidP="0070721B">
            <w:pPr>
              <w:pStyle w:val="BulletTabtext"/>
              <w:rPr>
                <w:lang w:val="de-DE"/>
              </w:rPr>
            </w:pPr>
            <w:r w:rsidRPr="009F08DB">
              <w:rPr>
                <w:lang w:val="de-DE"/>
              </w:rPr>
              <w:t xml:space="preserve">Zähler 131 </w:t>
            </w:r>
            <w:r w:rsidR="00792679" w:rsidRPr="009F08DB">
              <w:rPr>
                <w:lang w:val="de-DE"/>
              </w:rPr>
              <w:t>„</w:t>
            </w:r>
            <w:r w:rsidRPr="009F08DB">
              <w:rPr>
                <w:lang w:val="de-DE"/>
              </w:rPr>
              <w:t>Packgut: Summenfehler Tastung Überhöhe</w:t>
            </w:r>
            <w:r w:rsidR="00792679" w:rsidRPr="009F08DB">
              <w:rPr>
                <w:lang w:val="de-DE"/>
              </w:rPr>
              <w:t>“</w:t>
            </w:r>
            <w:r w:rsidRPr="009F08DB">
              <w:rPr>
                <w:lang w:val="de-DE"/>
              </w:rPr>
              <w:t xml:space="preserve"> ist auf 3 eingestellt</w:t>
            </w:r>
          </w:p>
          <w:p w14:paraId="3D035B73" w14:textId="0969C85C" w:rsidR="005721B8" w:rsidRPr="009F08DB" w:rsidRDefault="005721B8" w:rsidP="00190981">
            <w:pPr>
              <w:pStyle w:val="Abstandshalter"/>
              <w:rPr>
                <w:lang w:val="de-DE"/>
              </w:rPr>
            </w:pPr>
            <w:r w:rsidRPr="009F08DB">
              <w:rPr>
                <w:lang w:val="de-DE"/>
              </w:rPr>
              <w:t xml:space="preserve"> </w:t>
            </w:r>
          </w:p>
        </w:tc>
      </w:tr>
      <w:tr w:rsidR="005721B8" w:rsidRPr="009F08DB" w14:paraId="70DAE92C" w14:textId="77777777" w:rsidTr="00190981">
        <w:trPr>
          <w:trHeight w:val="697"/>
        </w:trPr>
        <w:tc>
          <w:tcPr>
            <w:tcW w:w="2154" w:type="dxa"/>
            <w:shd w:val="clear" w:color="auto" w:fill="F2F2F2" w:themeFill="background1" w:themeFillShade="F2"/>
          </w:tcPr>
          <w:p w14:paraId="32049E74" w14:textId="21D2D996" w:rsidR="005721B8" w:rsidRPr="009F08DB" w:rsidRDefault="00D8280B" w:rsidP="00190981">
            <w:pPr>
              <w:pStyle w:val="Textkrper"/>
              <w:spacing w:after="0"/>
              <w:rPr>
                <w:lang w:val="de-DE"/>
              </w:rPr>
            </w:pPr>
            <w:r w:rsidRPr="009F08DB">
              <w:rPr>
                <w:lang w:val="de-DE"/>
              </w:rPr>
              <w:t>Erforderliche Tätigkeit</w:t>
            </w:r>
          </w:p>
        </w:tc>
        <w:tc>
          <w:tcPr>
            <w:tcW w:w="7257" w:type="dxa"/>
          </w:tcPr>
          <w:p w14:paraId="79CAFDA7" w14:textId="15385E02" w:rsidR="0070721B" w:rsidRPr="009F08DB" w:rsidRDefault="00B03F48" w:rsidP="0070721B">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und Packgut abrufen</w:t>
            </w:r>
          </w:p>
          <w:p w14:paraId="7B71DF28" w14:textId="4BBC4DDF" w:rsidR="0070721B" w:rsidRPr="009F08DB" w:rsidRDefault="00B03F48" w:rsidP="0070721B">
            <w:pPr>
              <w:pStyle w:val="BulletTabtext"/>
              <w:rPr>
                <w:lang w:val="de-DE"/>
              </w:rPr>
            </w:pPr>
            <w:r w:rsidRPr="009F08DB">
              <w:rPr>
                <w:lang w:val="de-DE"/>
              </w:rPr>
              <w:t xml:space="preserve">Taster </w:t>
            </w:r>
            <w:r w:rsidR="00792679" w:rsidRPr="009F08DB">
              <w:rPr>
                <w:lang w:val="de-DE"/>
              </w:rPr>
              <w:t>„</w:t>
            </w:r>
            <w:r w:rsidRPr="009F08DB">
              <w:rPr>
                <w:lang w:val="de-DE"/>
              </w:rPr>
              <w:t>Stop</w:t>
            </w:r>
            <w:r w:rsidR="00792679" w:rsidRPr="009F08DB">
              <w:rPr>
                <w:lang w:val="de-DE"/>
              </w:rPr>
              <w:t>“</w:t>
            </w:r>
            <w:r w:rsidRPr="009F08DB">
              <w:rPr>
                <w:lang w:val="de-DE"/>
              </w:rPr>
              <w:t xml:space="preserve"> drücken vor Sensor</w:t>
            </w:r>
            <w:r w:rsidR="0070721B" w:rsidRPr="009F08DB">
              <w:rPr>
                <w:lang w:val="de-DE"/>
              </w:rPr>
              <w:t xml:space="preserve"> </w:t>
            </w:r>
            <w:r w:rsidR="00792679" w:rsidRPr="009F08DB">
              <w:rPr>
                <w:lang w:val="de-DE"/>
              </w:rPr>
              <w:t>„</w:t>
            </w:r>
            <w:commentRangeStart w:id="93"/>
            <w:r w:rsidR="0070721B" w:rsidRPr="009F08DB">
              <w:rPr>
                <w:lang w:val="de-DE"/>
              </w:rPr>
              <w:t>=CAR1.B10-B02</w:t>
            </w:r>
            <w:commentRangeEnd w:id="93"/>
            <w:r w:rsidRPr="009F08DB">
              <w:rPr>
                <w:rStyle w:val="Kommentarzeichen"/>
                <w:rFonts w:asciiTheme="minorHAnsi" w:hAnsiTheme="minorHAnsi"/>
                <w:lang w:val="de-DE"/>
              </w:rPr>
              <w:commentReference w:id="93"/>
            </w:r>
            <w:r w:rsidR="0070721B" w:rsidRPr="009F08DB">
              <w:rPr>
                <w:lang w:val="de-DE"/>
              </w:rPr>
              <w:t>”</w:t>
            </w:r>
          </w:p>
          <w:p w14:paraId="5A8B0C86" w14:textId="42273099" w:rsidR="0070721B" w:rsidRPr="009F08DB" w:rsidRDefault="0089525A" w:rsidP="0070721B">
            <w:pPr>
              <w:pStyle w:val="BulletTabtext"/>
              <w:rPr>
                <w:lang w:val="de-DE"/>
              </w:rPr>
            </w:pPr>
            <w:r w:rsidRPr="009F08DB">
              <w:rPr>
                <w:lang w:val="de-DE"/>
              </w:rPr>
              <w:t>Schutztür öffnen</w:t>
            </w:r>
          </w:p>
          <w:p w14:paraId="236C486C" w14:textId="531E3BC1" w:rsidR="0070721B" w:rsidRPr="009F08DB" w:rsidRDefault="00B03F48" w:rsidP="0070721B">
            <w:pPr>
              <w:pStyle w:val="BulletTabtext"/>
              <w:rPr>
                <w:lang w:val="de-DE"/>
              </w:rPr>
            </w:pPr>
            <w:r w:rsidRPr="009F08DB">
              <w:rPr>
                <w:lang w:val="de-DE"/>
              </w:rPr>
              <w:t xml:space="preserve">Die drei manipulierten Packgutteile hintereinander vor Sensor </w:t>
            </w:r>
            <w:r w:rsidR="00792679" w:rsidRPr="009F08DB">
              <w:rPr>
                <w:lang w:val="de-DE"/>
              </w:rPr>
              <w:t>„</w:t>
            </w:r>
            <w:r w:rsidR="0070721B" w:rsidRPr="009F08DB">
              <w:rPr>
                <w:lang w:val="de-DE"/>
              </w:rPr>
              <w:t>=CAR1.B10-B02”</w:t>
            </w:r>
            <w:r w:rsidRPr="009F08DB">
              <w:rPr>
                <w:lang w:val="de-DE"/>
              </w:rPr>
              <w:t xml:space="preserve"> einsetzen</w:t>
            </w:r>
          </w:p>
          <w:p w14:paraId="0C23259D" w14:textId="364AF230" w:rsidR="0070721B" w:rsidRPr="009F08DB" w:rsidRDefault="00B03F48" w:rsidP="0070721B">
            <w:pPr>
              <w:pStyle w:val="BulletTabtext"/>
              <w:rPr>
                <w:lang w:val="de-DE"/>
              </w:rPr>
            </w:pPr>
            <w:r w:rsidRPr="009F08DB">
              <w:rPr>
                <w:lang w:val="de-DE"/>
              </w:rPr>
              <w:t>Schutztür schließen</w:t>
            </w:r>
          </w:p>
          <w:p w14:paraId="3B66AB5D" w14:textId="028D6BBA" w:rsidR="0070721B"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2D5AE9C" w14:textId="63B4A5EA" w:rsidR="005721B8" w:rsidRPr="009F08DB" w:rsidRDefault="005B2D3C" w:rsidP="0070721B">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r w:rsidR="0070721B" w:rsidRPr="009F08DB">
              <w:rPr>
                <w:lang w:val="de-DE"/>
              </w:rPr>
              <w:t xml:space="preserve"> </w:t>
            </w:r>
          </w:p>
          <w:p w14:paraId="21A5CDF5" w14:textId="382F1F6F" w:rsidR="0070721B" w:rsidRPr="009F08DB" w:rsidRDefault="0070721B" w:rsidP="0070721B">
            <w:pPr>
              <w:pStyle w:val="Abstandshalter"/>
              <w:rPr>
                <w:lang w:val="de-DE"/>
              </w:rPr>
            </w:pPr>
          </w:p>
        </w:tc>
      </w:tr>
      <w:tr w:rsidR="005721B8" w:rsidRPr="00897659" w14:paraId="749D5F2B" w14:textId="77777777" w:rsidTr="00190981">
        <w:trPr>
          <w:trHeight w:val="697"/>
        </w:trPr>
        <w:tc>
          <w:tcPr>
            <w:tcW w:w="2154" w:type="dxa"/>
            <w:shd w:val="clear" w:color="auto" w:fill="F2F2F2" w:themeFill="background1" w:themeFillShade="F2"/>
          </w:tcPr>
          <w:p w14:paraId="19302D88" w14:textId="57C37503" w:rsidR="005721B8" w:rsidRPr="009F08DB" w:rsidRDefault="008C23D6" w:rsidP="00190981">
            <w:pPr>
              <w:pStyle w:val="Textkrper"/>
              <w:spacing w:after="0"/>
              <w:rPr>
                <w:lang w:val="de-DE"/>
              </w:rPr>
            </w:pPr>
            <w:r w:rsidRPr="009F08DB">
              <w:rPr>
                <w:lang w:val="de-DE"/>
              </w:rPr>
              <w:t>Folge</w:t>
            </w:r>
          </w:p>
        </w:tc>
        <w:tc>
          <w:tcPr>
            <w:tcW w:w="7257" w:type="dxa"/>
          </w:tcPr>
          <w:p w14:paraId="1975E506" w14:textId="1276F74D" w:rsidR="0070721B" w:rsidRPr="009F08DB" w:rsidRDefault="0083131D" w:rsidP="0070721B">
            <w:pPr>
              <w:pStyle w:val="BulletTabtext"/>
              <w:rPr>
                <w:lang w:val="de-DE"/>
              </w:rPr>
            </w:pPr>
            <w:r w:rsidRPr="009F08DB">
              <w:rPr>
                <w:lang w:val="de-DE"/>
              </w:rPr>
              <w:t>Maschine stoppt</w:t>
            </w:r>
          </w:p>
          <w:p w14:paraId="5ADFDE6F" w14:textId="57F5451D" w:rsidR="0070721B" w:rsidRPr="009F08DB" w:rsidRDefault="00762C1A" w:rsidP="0070721B">
            <w:pPr>
              <w:pStyle w:val="BulletTabtext"/>
              <w:rPr>
                <w:lang w:val="de-DE"/>
              </w:rPr>
            </w:pPr>
            <w:r w:rsidRPr="009F08DB">
              <w:rPr>
                <w:lang w:val="de-DE"/>
              </w:rPr>
              <w:t>Störmeldung erscheint im Bedienfeld</w:t>
            </w:r>
          </w:p>
          <w:p w14:paraId="45E3FE0A" w14:textId="164443BA" w:rsidR="005721B8" w:rsidRPr="009F08DB" w:rsidRDefault="000A4CB7" w:rsidP="0070721B">
            <w:pPr>
              <w:pStyle w:val="BulletTabtext"/>
              <w:rPr>
                <w:lang w:val="de-DE"/>
              </w:rPr>
            </w:pPr>
            <w:r w:rsidRPr="009F08DB">
              <w:rPr>
                <w:lang w:val="de-DE"/>
              </w:rPr>
              <w:t>Maschine kann nicht gestartet werden, solange Störmeldung aktiv ist</w:t>
            </w:r>
            <w:r w:rsidR="0070721B" w:rsidRPr="009F08DB">
              <w:rPr>
                <w:lang w:val="de-DE"/>
              </w:rPr>
              <w:t xml:space="preserve"> </w:t>
            </w:r>
          </w:p>
          <w:p w14:paraId="5DBB46F0" w14:textId="6B1CAB49" w:rsidR="0070721B" w:rsidRPr="009F08DB" w:rsidRDefault="0070721B" w:rsidP="0070721B">
            <w:pPr>
              <w:pStyle w:val="Abstandshalter"/>
              <w:rPr>
                <w:lang w:val="de-DE"/>
              </w:rPr>
            </w:pPr>
          </w:p>
        </w:tc>
      </w:tr>
      <w:tr w:rsidR="005721B8" w:rsidRPr="009F08DB" w14:paraId="2F3FE7C1" w14:textId="77777777" w:rsidTr="0070721B">
        <w:trPr>
          <w:trHeight w:val="138"/>
        </w:trPr>
        <w:tc>
          <w:tcPr>
            <w:tcW w:w="2154" w:type="dxa"/>
            <w:shd w:val="clear" w:color="auto" w:fill="F2F2F2" w:themeFill="background1" w:themeFillShade="F2"/>
          </w:tcPr>
          <w:p w14:paraId="5458E9BC" w14:textId="1DB12CD1" w:rsidR="005721B8" w:rsidRPr="009F08DB" w:rsidRDefault="00D8280B" w:rsidP="00190981">
            <w:pPr>
              <w:pStyle w:val="Textkrper"/>
              <w:spacing w:after="0"/>
              <w:rPr>
                <w:lang w:val="de-DE"/>
              </w:rPr>
            </w:pPr>
            <w:r w:rsidRPr="009F08DB">
              <w:rPr>
                <w:lang w:val="de-DE"/>
              </w:rPr>
              <w:t>Kommentare</w:t>
            </w:r>
          </w:p>
        </w:tc>
        <w:tc>
          <w:tcPr>
            <w:tcW w:w="7257" w:type="dxa"/>
          </w:tcPr>
          <w:p w14:paraId="720BA789" w14:textId="571CFE2D" w:rsidR="005721B8" w:rsidRPr="009F08DB" w:rsidRDefault="00AE36C0" w:rsidP="00190981">
            <w:pPr>
              <w:pStyle w:val="BulletTabtext"/>
              <w:rPr>
                <w:lang w:val="de-DE"/>
              </w:rPr>
            </w:pPr>
            <w:r w:rsidRPr="009F08DB">
              <w:rPr>
                <w:lang w:val="de-DE"/>
              </w:rPr>
              <w:t>Keine</w:t>
            </w:r>
          </w:p>
          <w:p w14:paraId="44273598" w14:textId="77777777" w:rsidR="005721B8" w:rsidRPr="009F08DB" w:rsidRDefault="005721B8" w:rsidP="00190981">
            <w:pPr>
              <w:pStyle w:val="Abstandshalter"/>
              <w:rPr>
                <w:lang w:val="de-DE"/>
              </w:rPr>
            </w:pPr>
          </w:p>
        </w:tc>
      </w:tr>
      <w:tr w:rsidR="005721B8" w:rsidRPr="009F08DB" w14:paraId="4E8F66F3" w14:textId="77777777" w:rsidTr="00190981">
        <w:trPr>
          <w:trHeight w:val="697"/>
        </w:trPr>
        <w:tc>
          <w:tcPr>
            <w:tcW w:w="2154" w:type="dxa"/>
            <w:shd w:val="clear" w:color="auto" w:fill="F2F2F2" w:themeFill="background1" w:themeFillShade="F2"/>
          </w:tcPr>
          <w:p w14:paraId="6B216243" w14:textId="3A82C084" w:rsidR="005721B8" w:rsidRPr="009F08DB" w:rsidRDefault="00D41D58" w:rsidP="00190981">
            <w:pPr>
              <w:pStyle w:val="Textkrper"/>
              <w:spacing w:after="0"/>
              <w:rPr>
                <w:lang w:val="de-DE"/>
              </w:rPr>
            </w:pPr>
            <w:r w:rsidRPr="009F08DB">
              <w:rPr>
                <w:lang w:val="de-DE"/>
              </w:rPr>
              <w:t>Quittierung</w:t>
            </w:r>
          </w:p>
        </w:tc>
        <w:tc>
          <w:tcPr>
            <w:tcW w:w="7257" w:type="dxa"/>
          </w:tcPr>
          <w:p w14:paraId="328E0011" w14:textId="7A077156" w:rsidR="0070721B" w:rsidRPr="009F08DB" w:rsidRDefault="00B03F48" w:rsidP="0070721B">
            <w:pPr>
              <w:pStyle w:val="BulletTabtext"/>
              <w:rPr>
                <w:lang w:val="de-DE"/>
              </w:rPr>
            </w:pPr>
            <w:r w:rsidRPr="009F08DB">
              <w:rPr>
                <w:lang w:val="de-DE"/>
              </w:rPr>
              <w:t>Die manipulierten Packgutteile entfernen</w:t>
            </w:r>
          </w:p>
          <w:p w14:paraId="39326112" w14:textId="479D1E4E"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EF8EC56" w14:textId="0064E1AD" w:rsidR="0070721B" w:rsidRPr="009F08DB" w:rsidRDefault="0070721B" w:rsidP="0070721B">
            <w:pPr>
              <w:pStyle w:val="Abstandshalter"/>
              <w:rPr>
                <w:lang w:val="de-DE"/>
              </w:rPr>
            </w:pPr>
          </w:p>
        </w:tc>
      </w:tr>
    </w:tbl>
    <w:p w14:paraId="6E6D4B98" w14:textId="77777777" w:rsidR="005721B8" w:rsidRPr="009F08DB" w:rsidRDefault="005721B8" w:rsidP="005721B8">
      <w:pPr>
        <w:pStyle w:val="Abstandshalter"/>
        <w:rPr>
          <w:lang w:val="de-DE"/>
        </w:rPr>
      </w:pPr>
    </w:p>
    <w:p w14:paraId="501C4823" w14:textId="77777777" w:rsidR="0070721B" w:rsidRPr="009F08DB" w:rsidRDefault="0070721B">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3FE83D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1FA05D2" w14:textId="56D01F58"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1FBE300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E44E47D" w14:textId="00C6EE5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86BA3F1" w14:textId="77777777" w:rsidTr="00190981">
        <w:trPr>
          <w:trHeight w:val="697"/>
        </w:trPr>
        <w:tc>
          <w:tcPr>
            <w:tcW w:w="2154" w:type="dxa"/>
            <w:tcBorders>
              <w:bottom w:val="nil"/>
            </w:tcBorders>
            <w:shd w:val="clear" w:color="auto" w:fill="F2F2F2" w:themeFill="background1" w:themeFillShade="F2"/>
          </w:tcPr>
          <w:p w14:paraId="26150003" w14:textId="22348A9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EAE4750" w14:textId="28D1448C"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4EF281D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699072" behindDoc="0" locked="0" layoutInCell="1" allowOverlap="1" wp14:anchorId="54B2428E" wp14:editId="55B03280">
                      <wp:simplePos x="0" y="0"/>
                      <wp:positionH relativeFrom="column">
                        <wp:posOffset>-36195</wp:posOffset>
                      </wp:positionH>
                      <wp:positionV relativeFrom="line">
                        <wp:posOffset>36195</wp:posOffset>
                      </wp:positionV>
                      <wp:extent cx="820800" cy="320400"/>
                      <wp:effectExtent l="0" t="0" r="17780" b="22860"/>
                      <wp:wrapNone/>
                      <wp:docPr id="293275082" name="Rechteck: abgerundete Ecken 29327508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95C3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B2428E" id="Rechteck: abgerundete Ecken 293275082" o:spid="_x0000_s2365" style="position:absolute;left:0;text-align:left;margin-left:-2.85pt;margin-top:2.85pt;width:64.65pt;height:25.25pt;z-index:253699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QRS5p&#10;vwIAAMgFAAAOAAAAAAAAAAAAAAAAAC4CAABkcnMvZTJvRG9jLnhtbFBLAQItABQABgAIAAAAIQA1&#10;k1522gAAAAcBAAAPAAAAAAAAAAAAAAAAABkFAABkcnMvZG93bnJldi54bWxQSwUGAAAAAAQABADz&#10;AAAAIAYAAAAA&#10;" filled="f" strokecolor="black [3213]" strokeweight=".5pt">
                      <v:textbox>
                        <w:txbxContent>
                          <w:p w14:paraId="31E95C3A" w14:textId="77777777" w:rsidR="00BD5E17" w:rsidRDefault="00BD5E17" w:rsidP="005721B8">
                            <w:pPr>
                              <w:jc w:val="center"/>
                            </w:pPr>
                            <w:r>
                              <w:t>x</w:t>
                            </w:r>
                          </w:p>
                        </w:txbxContent>
                      </v:textbox>
                      <w10:wrap anchory="line"/>
                    </v:roundrect>
                  </w:pict>
                </mc:Fallback>
              </mc:AlternateContent>
            </w:r>
          </w:p>
        </w:tc>
      </w:tr>
      <w:tr w:rsidR="005721B8" w:rsidRPr="009F08DB" w14:paraId="49EB9FE7" w14:textId="77777777" w:rsidTr="00190981">
        <w:trPr>
          <w:trHeight w:val="697"/>
        </w:trPr>
        <w:tc>
          <w:tcPr>
            <w:tcW w:w="2154" w:type="dxa"/>
            <w:tcBorders>
              <w:top w:val="nil"/>
              <w:bottom w:val="nil"/>
            </w:tcBorders>
            <w:shd w:val="clear" w:color="auto" w:fill="F2F2F2" w:themeFill="background1" w:themeFillShade="F2"/>
          </w:tcPr>
          <w:p w14:paraId="647D2D0A" w14:textId="77777777" w:rsidR="005721B8" w:rsidRPr="009F08DB" w:rsidRDefault="005721B8" w:rsidP="00190981">
            <w:pPr>
              <w:pStyle w:val="Textkrper"/>
              <w:spacing w:after="0"/>
              <w:rPr>
                <w:lang w:val="de-DE"/>
              </w:rPr>
            </w:pPr>
          </w:p>
        </w:tc>
        <w:tc>
          <w:tcPr>
            <w:tcW w:w="5839" w:type="dxa"/>
            <w:tcBorders>
              <w:top w:val="nil"/>
              <w:bottom w:val="nil"/>
            </w:tcBorders>
          </w:tcPr>
          <w:p w14:paraId="3135C654" w14:textId="1E0537A2"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77065B5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06240" behindDoc="0" locked="0" layoutInCell="1" allowOverlap="1" wp14:anchorId="638E4E6F" wp14:editId="6563F4C7">
                      <wp:simplePos x="0" y="0"/>
                      <wp:positionH relativeFrom="column">
                        <wp:posOffset>-36195</wp:posOffset>
                      </wp:positionH>
                      <wp:positionV relativeFrom="line">
                        <wp:posOffset>36195</wp:posOffset>
                      </wp:positionV>
                      <wp:extent cx="820800" cy="320400"/>
                      <wp:effectExtent l="0" t="0" r="17780" b="22860"/>
                      <wp:wrapNone/>
                      <wp:docPr id="293275083" name="Rechteck: abgerundete Ecken 2932750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3D86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E4E6F" id="Rechteck: abgerundete Ecken 293275083" o:spid="_x0000_s2366" style="position:absolute;left:0;text-align:left;margin-left:-2.85pt;margin-top:2.85pt;width:64.65pt;height:25.25pt;z-index:253706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I43tW+&#10;AgAAyAUAAA4AAAAAAAAAAAAAAAAALgIAAGRycy9lMm9Eb2MueG1sUEsBAi0AFAAGAAgAAAAhADWT&#10;XnbaAAAABwEAAA8AAAAAAAAAAAAAAAAAGAUAAGRycy9kb3ducmV2LnhtbFBLBQYAAAAABAAEAPMA&#10;AAAfBgAAAAA=&#10;" filled="f" strokecolor="black [3213]" strokeweight=".5pt">
                      <v:textbox>
                        <w:txbxContent>
                          <w:p w14:paraId="6083D86A" w14:textId="77777777" w:rsidR="00BD5E17" w:rsidRDefault="00BD5E17" w:rsidP="005721B8">
                            <w:pPr>
                              <w:jc w:val="center"/>
                            </w:pPr>
                            <w:r>
                              <w:t>x</w:t>
                            </w:r>
                          </w:p>
                        </w:txbxContent>
                      </v:textbox>
                      <w10:wrap anchory="line"/>
                    </v:roundrect>
                  </w:pict>
                </mc:Fallback>
              </mc:AlternateContent>
            </w:r>
          </w:p>
        </w:tc>
      </w:tr>
      <w:tr w:rsidR="005721B8" w:rsidRPr="00897659" w14:paraId="2F0A0F24" w14:textId="77777777" w:rsidTr="00190981">
        <w:trPr>
          <w:trHeight w:val="697"/>
        </w:trPr>
        <w:tc>
          <w:tcPr>
            <w:tcW w:w="2154" w:type="dxa"/>
            <w:tcBorders>
              <w:top w:val="nil"/>
              <w:bottom w:val="nil"/>
            </w:tcBorders>
            <w:shd w:val="clear" w:color="auto" w:fill="F2F2F2" w:themeFill="background1" w:themeFillShade="F2"/>
          </w:tcPr>
          <w:p w14:paraId="6F6245D8" w14:textId="77777777" w:rsidR="005721B8" w:rsidRPr="009F08DB" w:rsidRDefault="005721B8" w:rsidP="00190981">
            <w:pPr>
              <w:pStyle w:val="Textkrper"/>
              <w:spacing w:after="0"/>
              <w:rPr>
                <w:lang w:val="de-DE"/>
              </w:rPr>
            </w:pPr>
          </w:p>
        </w:tc>
        <w:tc>
          <w:tcPr>
            <w:tcW w:w="5839" w:type="dxa"/>
            <w:tcBorders>
              <w:top w:val="nil"/>
              <w:bottom w:val="nil"/>
            </w:tcBorders>
          </w:tcPr>
          <w:p w14:paraId="281E6303" w14:textId="5BEA28D3"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0C9212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05216" behindDoc="0" locked="0" layoutInCell="1" allowOverlap="1" wp14:anchorId="46B26B2E" wp14:editId="45C6AB56">
                      <wp:simplePos x="0" y="0"/>
                      <wp:positionH relativeFrom="column">
                        <wp:posOffset>-36195</wp:posOffset>
                      </wp:positionH>
                      <wp:positionV relativeFrom="line">
                        <wp:posOffset>36195</wp:posOffset>
                      </wp:positionV>
                      <wp:extent cx="820800" cy="320400"/>
                      <wp:effectExtent l="0" t="0" r="17780" b="22860"/>
                      <wp:wrapNone/>
                      <wp:docPr id="293275084" name="Rechteck: abgerundete Ecken 29327508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123A7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26B2E" id="Rechteck: abgerundete Ecken 293275084" o:spid="_x0000_s2367" style="position:absolute;left:0;text-align:left;margin-left:-2.85pt;margin-top:2.85pt;width:64.65pt;height:25.25pt;z-index:253705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M+vg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Ohsz6+&#10;AgAAyAUAAA4AAAAAAAAAAAAAAAAALgIAAGRycy9lMm9Eb2MueG1sUEsBAi0AFAAGAAgAAAAhADWT&#10;XnbaAAAABwEAAA8AAAAAAAAAAAAAAAAAGAUAAGRycy9kb3ducmV2LnhtbFBLBQYAAAAABAAEAPMA&#10;AAAfBgAAAAA=&#10;" filled="f" strokecolor="black [3213]" strokeweight=".5pt">
                      <v:textbox>
                        <w:txbxContent>
                          <w:p w14:paraId="3D123A74" w14:textId="77777777" w:rsidR="00BD5E17" w:rsidRDefault="00BD5E17" w:rsidP="005721B8">
                            <w:pPr>
                              <w:jc w:val="center"/>
                            </w:pPr>
                            <w:r>
                              <w:t>x</w:t>
                            </w:r>
                          </w:p>
                        </w:txbxContent>
                      </v:textbox>
                      <w10:wrap anchory="line"/>
                    </v:roundrect>
                  </w:pict>
                </mc:Fallback>
              </mc:AlternateContent>
            </w:r>
          </w:p>
        </w:tc>
      </w:tr>
      <w:tr w:rsidR="005721B8" w:rsidRPr="009F08DB" w14:paraId="354CCAEA" w14:textId="77777777" w:rsidTr="00190981">
        <w:trPr>
          <w:trHeight w:val="1701"/>
        </w:trPr>
        <w:tc>
          <w:tcPr>
            <w:tcW w:w="2154" w:type="dxa"/>
            <w:shd w:val="clear" w:color="auto" w:fill="F2F2F2" w:themeFill="background1" w:themeFillShade="F2"/>
          </w:tcPr>
          <w:p w14:paraId="53B5C2D2" w14:textId="7638A98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EFFC59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03168" behindDoc="0" locked="0" layoutInCell="1" allowOverlap="1" wp14:anchorId="34351CBD" wp14:editId="749C5593">
                      <wp:simplePos x="0" y="0"/>
                      <wp:positionH relativeFrom="column">
                        <wp:posOffset>-5715</wp:posOffset>
                      </wp:positionH>
                      <wp:positionV relativeFrom="line">
                        <wp:posOffset>72390</wp:posOffset>
                      </wp:positionV>
                      <wp:extent cx="4500000" cy="942975"/>
                      <wp:effectExtent l="0" t="0" r="15240" b="28575"/>
                      <wp:wrapNone/>
                      <wp:docPr id="293275086" name="Rechteck: abgerundete Ecken 29327508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881C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351CBD" id="Rechteck: abgerundete Ecken 293275086" o:spid="_x0000_s2368" style="position:absolute;left:0;text-align:left;margin-left:-.45pt;margin-top:5.7pt;width:354.35pt;height:74.25pt;z-index:253703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2jtvg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d89o&#10;7b4CAADJBQAADgAAAAAAAAAAAAAAAAAuAgAAZHJzL2Uyb0RvYy54bWxQSwECLQAUAAYACAAAACEA&#10;7zJ/7twAAAAIAQAADwAAAAAAAAAAAAAAAAAYBQAAZHJzL2Rvd25yZXYueG1sUEsFBgAAAAAEAAQA&#10;8wAAACEGAAAAAA==&#10;" filled="f" strokecolor="black [3213]" strokeweight=".5pt">
                      <v:textbox>
                        <w:txbxContent>
                          <w:p w14:paraId="209881C8" w14:textId="77777777" w:rsidR="00BD5E17" w:rsidRDefault="00BD5E17" w:rsidP="005721B8">
                            <w:pPr>
                              <w:jc w:val="center"/>
                            </w:pPr>
                            <w:r>
                              <w:t>x</w:t>
                            </w:r>
                          </w:p>
                        </w:txbxContent>
                      </v:textbox>
                      <w10:wrap anchory="line"/>
                    </v:roundrect>
                  </w:pict>
                </mc:Fallback>
              </mc:AlternateContent>
            </w:r>
          </w:p>
        </w:tc>
      </w:tr>
    </w:tbl>
    <w:p w14:paraId="5E11335F" w14:textId="77777777" w:rsidR="005721B8" w:rsidRPr="009F08DB" w:rsidRDefault="005721B8" w:rsidP="005721B8">
      <w:pPr>
        <w:pStyle w:val="Textkrper"/>
        <w:rPr>
          <w:lang w:val="de-DE"/>
        </w:rPr>
      </w:pPr>
    </w:p>
    <w:p w14:paraId="54EC9E79" w14:textId="02E10160" w:rsidR="005721B8" w:rsidRPr="009F08DB" w:rsidRDefault="005721B8" w:rsidP="005721B8">
      <w:pPr>
        <w:pStyle w:val="Textkrper"/>
        <w:rPr>
          <w:lang w:val="de-DE"/>
        </w:rPr>
      </w:pPr>
    </w:p>
    <w:p w14:paraId="0CFE62A5" w14:textId="123D5374" w:rsidR="0070721B" w:rsidRPr="009F08DB" w:rsidRDefault="0070721B" w:rsidP="005721B8">
      <w:pPr>
        <w:pStyle w:val="Textkrper"/>
        <w:rPr>
          <w:lang w:val="de-DE"/>
        </w:rPr>
      </w:pPr>
    </w:p>
    <w:p w14:paraId="55B75065" w14:textId="14682D40" w:rsidR="0070721B" w:rsidRPr="009F08DB" w:rsidRDefault="0070721B" w:rsidP="005721B8">
      <w:pPr>
        <w:pStyle w:val="Textkrper"/>
        <w:rPr>
          <w:lang w:val="de-DE"/>
        </w:rPr>
      </w:pPr>
    </w:p>
    <w:p w14:paraId="7B9CB9FA" w14:textId="7A8528FC" w:rsidR="0070721B" w:rsidRPr="009F08DB" w:rsidRDefault="0070721B" w:rsidP="005721B8">
      <w:pPr>
        <w:pStyle w:val="Textkrper"/>
        <w:rPr>
          <w:lang w:val="de-DE"/>
        </w:rPr>
      </w:pPr>
    </w:p>
    <w:p w14:paraId="61824A66" w14:textId="002A700C" w:rsidR="0070721B" w:rsidRPr="009F08DB" w:rsidRDefault="0070721B" w:rsidP="005721B8">
      <w:pPr>
        <w:pStyle w:val="Textkrper"/>
        <w:rPr>
          <w:lang w:val="de-DE"/>
        </w:rPr>
      </w:pPr>
    </w:p>
    <w:p w14:paraId="77193A52" w14:textId="0A792351" w:rsidR="0070721B" w:rsidRPr="009F08DB" w:rsidRDefault="0070721B" w:rsidP="005721B8">
      <w:pPr>
        <w:pStyle w:val="Textkrper"/>
        <w:rPr>
          <w:lang w:val="de-DE"/>
        </w:rPr>
      </w:pPr>
    </w:p>
    <w:p w14:paraId="644C7F5D" w14:textId="163E2B52" w:rsidR="0070721B" w:rsidRPr="009F08DB" w:rsidRDefault="0070721B" w:rsidP="005721B8">
      <w:pPr>
        <w:pStyle w:val="Textkrper"/>
        <w:rPr>
          <w:lang w:val="de-DE"/>
        </w:rPr>
      </w:pPr>
    </w:p>
    <w:p w14:paraId="6A1099F1" w14:textId="358269FA" w:rsidR="0070721B" w:rsidRPr="009F08DB" w:rsidRDefault="0070721B" w:rsidP="005721B8">
      <w:pPr>
        <w:pStyle w:val="Textkrper"/>
        <w:rPr>
          <w:lang w:val="de-DE"/>
        </w:rPr>
      </w:pPr>
    </w:p>
    <w:p w14:paraId="6728762F" w14:textId="14B10F0D" w:rsidR="0070721B" w:rsidRPr="009F08DB" w:rsidRDefault="0070721B" w:rsidP="005721B8">
      <w:pPr>
        <w:pStyle w:val="Textkrper"/>
        <w:rPr>
          <w:lang w:val="de-DE"/>
        </w:rPr>
      </w:pPr>
    </w:p>
    <w:p w14:paraId="5A1C51B7" w14:textId="77777777" w:rsidR="00C4597A" w:rsidRDefault="00C4597A" w:rsidP="005721B8">
      <w:pPr>
        <w:pStyle w:val="Textkrper"/>
        <w:rPr>
          <w:lang w:val="de-DE"/>
        </w:rPr>
      </w:pPr>
    </w:p>
    <w:p w14:paraId="675EA39E" w14:textId="31C52905" w:rsidR="0070721B" w:rsidRDefault="0070721B" w:rsidP="005721B8">
      <w:pPr>
        <w:pStyle w:val="Textkrper"/>
        <w:rPr>
          <w:lang w:val="de-DE"/>
        </w:rPr>
      </w:pPr>
    </w:p>
    <w:p w14:paraId="73C36A32" w14:textId="77777777" w:rsidR="00C4597A" w:rsidRPr="009F08DB" w:rsidRDefault="00C4597A" w:rsidP="005721B8">
      <w:pPr>
        <w:pStyle w:val="Textkrper"/>
        <w:rPr>
          <w:lang w:val="de-DE"/>
        </w:rPr>
      </w:pPr>
    </w:p>
    <w:p w14:paraId="21127FFB" w14:textId="58D14CFF" w:rsidR="0070721B" w:rsidRPr="009F08DB" w:rsidRDefault="0070721B" w:rsidP="005721B8">
      <w:pPr>
        <w:pStyle w:val="Textkrper"/>
        <w:rPr>
          <w:lang w:val="de-DE"/>
        </w:rPr>
      </w:pPr>
    </w:p>
    <w:p w14:paraId="7083AF9F" w14:textId="12B60650" w:rsidR="0070721B" w:rsidRPr="009F08DB" w:rsidRDefault="0070721B" w:rsidP="005721B8">
      <w:pPr>
        <w:pStyle w:val="Textkrper"/>
        <w:rPr>
          <w:lang w:val="de-DE"/>
        </w:rPr>
      </w:pPr>
    </w:p>
    <w:p w14:paraId="6C1CE02F" w14:textId="178A620A" w:rsidR="0070721B" w:rsidRPr="009F08DB" w:rsidRDefault="0070721B" w:rsidP="005721B8">
      <w:pPr>
        <w:pStyle w:val="Textkrper"/>
        <w:rPr>
          <w:lang w:val="de-DE"/>
        </w:rPr>
      </w:pPr>
    </w:p>
    <w:p w14:paraId="32DFE17D" w14:textId="6A1D32B1" w:rsidR="0070721B" w:rsidRPr="009F08DB" w:rsidRDefault="0070721B" w:rsidP="005721B8">
      <w:pPr>
        <w:pStyle w:val="Textkrper"/>
        <w:rPr>
          <w:lang w:val="de-DE"/>
        </w:rPr>
      </w:pPr>
    </w:p>
    <w:p w14:paraId="7D2EA902" w14:textId="47F7ED7C" w:rsidR="0070721B" w:rsidRPr="009F08DB" w:rsidRDefault="0070721B" w:rsidP="005721B8">
      <w:pPr>
        <w:pStyle w:val="Textkrper"/>
        <w:rPr>
          <w:lang w:val="de-DE"/>
        </w:rPr>
      </w:pPr>
    </w:p>
    <w:p w14:paraId="0D5E765B" w14:textId="77777777" w:rsidR="0070721B" w:rsidRPr="009F08DB" w:rsidRDefault="0070721B" w:rsidP="005721B8">
      <w:pPr>
        <w:pStyle w:val="Textkrper"/>
        <w:rPr>
          <w:lang w:val="de-DE"/>
        </w:rPr>
      </w:pPr>
    </w:p>
    <w:p w14:paraId="1488756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F5FD16B" w14:textId="77777777" w:rsidTr="00626664">
        <w:trPr>
          <w:trHeight w:val="1020"/>
        </w:trPr>
        <w:tc>
          <w:tcPr>
            <w:tcW w:w="2154" w:type="dxa"/>
            <w:shd w:val="clear" w:color="auto" w:fill="F2F2F2" w:themeFill="background1" w:themeFillShade="F2"/>
          </w:tcPr>
          <w:p w14:paraId="520DBEE6" w14:textId="79A7B68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4615166" w14:textId="4D3CADE5" w:rsidR="00626664" w:rsidRPr="009F08DB" w:rsidRDefault="00745279" w:rsidP="00190981">
            <w:pPr>
              <w:pStyle w:val="Textkrper"/>
              <w:tabs>
                <w:tab w:val="left" w:pos="284"/>
              </w:tabs>
              <w:spacing w:after="0"/>
              <w:rPr>
                <w:lang w:val="de-DE"/>
              </w:rPr>
            </w:pPr>
            <w:r w:rsidRPr="009F08DB">
              <w:rPr>
                <w:lang w:val="de-DE"/>
              </w:rPr>
              <w:t>ja/nein</w:t>
            </w:r>
          </w:p>
          <w:p w14:paraId="547C99B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06656" behindDoc="0" locked="0" layoutInCell="1" allowOverlap="1" wp14:anchorId="2C8BDD38" wp14:editId="0CB267B7">
                      <wp:simplePos x="0" y="0"/>
                      <wp:positionH relativeFrom="column">
                        <wp:posOffset>635</wp:posOffset>
                      </wp:positionH>
                      <wp:positionV relativeFrom="paragraph">
                        <wp:posOffset>36195</wp:posOffset>
                      </wp:positionV>
                      <wp:extent cx="820800" cy="320400"/>
                      <wp:effectExtent l="0" t="0" r="17780" b="22860"/>
                      <wp:wrapNone/>
                      <wp:docPr id="293275087" name="Rechteck: abgerundete Ecken 2932750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786E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BDD38" id="Rechteck: abgerundete Ecken 293275087" o:spid="_x0000_s2369" style="position:absolute;left:0;text-align:left;margin-left:.05pt;margin-top:2.85pt;width:64.65pt;height:25.25pt;z-index:2576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YJ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cA72Cb8C&#10;AADIBQAADgAAAAAAAAAAAAAAAAAuAgAAZHJzL2Uyb0RvYy54bWxQSwECLQAUAAYACAAAACEAm65T&#10;wtgAAAAFAQAADwAAAAAAAAAAAAAAAAAZBQAAZHJzL2Rvd25yZXYueG1sUEsFBgAAAAAEAAQA8wAA&#10;AB4GAAAAAA==&#10;" filled="f" strokecolor="black [3213]" strokeweight=".5pt">
                      <v:textbox>
                        <w:txbxContent>
                          <w:p w14:paraId="15B786E3" w14:textId="77777777" w:rsidR="00BD5E17" w:rsidRDefault="00BD5E17" w:rsidP="005721B8">
                            <w:pPr>
                              <w:jc w:val="center"/>
                            </w:pPr>
                            <w:r>
                              <w:t>x</w:t>
                            </w:r>
                          </w:p>
                        </w:txbxContent>
                      </v:textbox>
                    </v:roundrect>
                  </w:pict>
                </mc:Fallback>
              </mc:AlternateContent>
            </w:r>
          </w:p>
        </w:tc>
        <w:tc>
          <w:tcPr>
            <w:tcW w:w="5839" w:type="dxa"/>
            <w:shd w:val="clear" w:color="auto" w:fill="auto"/>
          </w:tcPr>
          <w:p w14:paraId="4B21A512" w14:textId="715288FC" w:rsidR="00626664" w:rsidRPr="009F08DB" w:rsidRDefault="00745279" w:rsidP="00190981">
            <w:pPr>
              <w:pStyle w:val="Textkrper"/>
              <w:tabs>
                <w:tab w:val="left" w:pos="284"/>
              </w:tabs>
              <w:spacing w:after="0"/>
              <w:rPr>
                <w:lang w:val="de-DE"/>
              </w:rPr>
            </w:pPr>
            <w:r w:rsidRPr="009F08DB">
              <w:rPr>
                <w:lang w:val="de-DE"/>
              </w:rPr>
              <w:t>Datum/Kurzzeichen</w:t>
            </w:r>
          </w:p>
          <w:p w14:paraId="64C6881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07680" behindDoc="0" locked="0" layoutInCell="1" allowOverlap="1" wp14:anchorId="33419E10" wp14:editId="7759A9B2">
                      <wp:simplePos x="0" y="0"/>
                      <wp:positionH relativeFrom="column">
                        <wp:posOffset>1746</wp:posOffset>
                      </wp:positionH>
                      <wp:positionV relativeFrom="line">
                        <wp:posOffset>32703</wp:posOffset>
                      </wp:positionV>
                      <wp:extent cx="3592354" cy="320400"/>
                      <wp:effectExtent l="0" t="0" r="27305" b="22860"/>
                      <wp:wrapNone/>
                      <wp:docPr id="293275088" name="Rechteck: abgerundete Ecken 29327508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E72E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419E10" id="Rechteck: abgerundete Ecken 293275088" o:spid="_x0000_s2370" style="position:absolute;left:0;text-align:left;margin-left:.15pt;margin-top:2.6pt;width:282.85pt;height:25.25pt;z-index:257607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QF9wQ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IbN&#10;AX3BAgAAyQUAAA4AAAAAAAAAAAAAAAAALgIAAGRycy9lMm9Eb2MueG1sUEsBAi0AFAAGAAgAAAAh&#10;ABCRfb7aAAAABQEAAA8AAAAAAAAAAAAAAAAAGwUAAGRycy9kb3ducmV2LnhtbFBLBQYAAAAABAAE&#10;APMAAAAiBgAAAAA=&#10;" filled="f" strokecolor="black [3213]" strokeweight=".5pt">
                      <v:textbox>
                        <w:txbxContent>
                          <w:p w14:paraId="3CBE72E7" w14:textId="77777777" w:rsidR="00BD5E17" w:rsidRDefault="00BD5E17" w:rsidP="005721B8">
                            <w:pPr>
                              <w:jc w:val="center"/>
                            </w:pPr>
                            <w:r>
                              <w:t>x</w:t>
                            </w:r>
                          </w:p>
                        </w:txbxContent>
                      </v:textbox>
                      <w10:wrap anchory="line"/>
                    </v:roundrect>
                  </w:pict>
                </mc:Fallback>
              </mc:AlternateContent>
            </w:r>
          </w:p>
        </w:tc>
      </w:tr>
      <w:tr w:rsidR="00626664" w:rsidRPr="009F08DB" w14:paraId="79106CE1" w14:textId="77777777" w:rsidTr="00626664">
        <w:trPr>
          <w:trHeight w:val="1020"/>
        </w:trPr>
        <w:tc>
          <w:tcPr>
            <w:tcW w:w="2154" w:type="dxa"/>
            <w:shd w:val="clear" w:color="auto" w:fill="F2F2F2" w:themeFill="background1" w:themeFillShade="F2"/>
          </w:tcPr>
          <w:p w14:paraId="09F1C167" w14:textId="47F9088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A95437E" w14:textId="63D88C7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08704" behindDoc="0" locked="0" layoutInCell="1" allowOverlap="1" wp14:anchorId="45D0025B" wp14:editId="57F73E17">
                      <wp:simplePos x="0" y="0"/>
                      <wp:positionH relativeFrom="column">
                        <wp:posOffset>-5715</wp:posOffset>
                      </wp:positionH>
                      <wp:positionV relativeFrom="line">
                        <wp:posOffset>252095</wp:posOffset>
                      </wp:positionV>
                      <wp:extent cx="4500000" cy="320400"/>
                      <wp:effectExtent l="0" t="0" r="15240" b="22860"/>
                      <wp:wrapNone/>
                      <wp:docPr id="293275089" name="Rechteck: abgerundete Ecken 29327508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AE9D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D0025B" id="Rechteck: abgerundete Ecken 293275089" o:spid="_x0000_s2371" style="position:absolute;left:0;text-align:left;margin-left:-.45pt;margin-top:19.85pt;width:354.35pt;height:25.25pt;z-index:2576087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D7wGmi8&#10;AgAAyQUAAA4AAAAAAAAAAAAAAAAALgIAAGRycy9lMm9Eb2MueG1sUEsBAi0AFAAGAAgAAAAhAHhH&#10;TL3cAAAABwEAAA8AAAAAAAAAAAAAAAAAFgUAAGRycy9kb3ducmV2LnhtbFBLBQYAAAAABAAEAPMA&#10;AAAfBgAAAAA=&#10;" filled="f" strokecolor="black [3213]" strokeweight=".5pt">
                      <v:textbox>
                        <w:txbxContent>
                          <w:p w14:paraId="714AE9D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B4AFFA7" w14:textId="77777777" w:rsidR="00626664" w:rsidRPr="009F08DB" w:rsidRDefault="00626664" w:rsidP="00190981">
            <w:pPr>
              <w:pStyle w:val="Textkrper"/>
              <w:tabs>
                <w:tab w:val="left" w:pos="284"/>
              </w:tabs>
              <w:spacing w:after="0"/>
              <w:rPr>
                <w:lang w:val="de-DE"/>
              </w:rPr>
            </w:pPr>
          </w:p>
        </w:tc>
      </w:tr>
    </w:tbl>
    <w:p w14:paraId="02058115" w14:textId="3E704B03" w:rsidR="005721B8" w:rsidRPr="009F08DB" w:rsidRDefault="0070721B" w:rsidP="00897659">
      <w:pPr>
        <w:pStyle w:val="berschrift3nummeriert"/>
        <w:rPr>
          <w:lang w:val="de-DE"/>
        </w:rPr>
      </w:pPr>
      <w:bookmarkStart w:id="94" w:name="_Toc118817622"/>
      <w:r w:rsidRPr="009F08DB">
        <w:rPr>
          <w:lang w:val="de-DE"/>
        </w:rPr>
        <w:lastRenderedPageBreak/>
        <w:t xml:space="preserve">FLT 111: </w:t>
      </w:r>
      <w:r w:rsidR="00C213D5" w:rsidRPr="009F08DB">
        <w:rPr>
          <w:lang w:val="de-DE"/>
        </w:rPr>
        <w:t>PACKGUT-TASTUNG</w:t>
      </w:r>
      <w:r w:rsidRPr="009F08DB">
        <w:rPr>
          <w:lang w:val="de-DE"/>
        </w:rPr>
        <w:t xml:space="preserve">: </w:t>
      </w:r>
      <w:r w:rsidR="00755AFF" w:rsidRPr="009F08DB">
        <w:rPr>
          <w:lang w:val="de-DE"/>
        </w:rPr>
        <w:t>SUMMENFEHLER</w:t>
      </w:r>
      <w:bookmarkEnd w:id="94"/>
    </w:p>
    <w:p w14:paraId="2835BD13"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7EB7D49" w14:textId="77777777" w:rsidTr="0070721B">
        <w:trPr>
          <w:trHeight w:val="211"/>
        </w:trPr>
        <w:tc>
          <w:tcPr>
            <w:tcW w:w="2154" w:type="dxa"/>
            <w:shd w:val="clear" w:color="auto" w:fill="F2F2F2" w:themeFill="background1" w:themeFillShade="F2"/>
          </w:tcPr>
          <w:p w14:paraId="30A34F75" w14:textId="0C8CD2F4" w:rsidR="005721B8" w:rsidRPr="009F08DB" w:rsidRDefault="00D8280B" w:rsidP="00190981">
            <w:pPr>
              <w:pStyle w:val="Textkrper"/>
              <w:spacing w:after="0"/>
              <w:rPr>
                <w:b/>
                <w:lang w:val="de-DE"/>
              </w:rPr>
            </w:pPr>
            <w:r w:rsidRPr="009F08DB">
              <w:rPr>
                <w:b/>
                <w:lang w:val="de-DE"/>
              </w:rPr>
              <w:t>Testziel</w:t>
            </w:r>
          </w:p>
        </w:tc>
        <w:tc>
          <w:tcPr>
            <w:tcW w:w="7257" w:type="dxa"/>
          </w:tcPr>
          <w:p w14:paraId="6ED7B9FC" w14:textId="3CDFBB38" w:rsidR="005721B8" w:rsidRPr="009F08DB" w:rsidRDefault="00A7704C" w:rsidP="00190981">
            <w:pPr>
              <w:pStyle w:val="BulletTabtext"/>
              <w:rPr>
                <w:lang w:val="de-DE"/>
              </w:rPr>
            </w:pPr>
            <w:r w:rsidRPr="009F08DB">
              <w:rPr>
                <w:lang w:val="de-DE"/>
              </w:rPr>
              <w:t>Test, ob die richtige Störmeldung im Bedienfeld erscheint</w:t>
            </w:r>
          </w:p>
          <w:p w14:paraId="042C05E9" w14:textId="4B7F5474" w:rsidR="0070721B" w:rsidRPr="009F08DB" w:rsidRDefault="0070721B" w:rsidP="0070721B">
            <w:pPr>
              <w:pStyle w:val="Abstandshalter"/>
              <w:rPr>
                <w:lang w:val="de-DE"/>
              </w:rPr>
            </w:pPr>
          </w:p>
        </w:tc>
      </w:tr>
      <w:tr w:rsidR="005721B8" w:rsidRPr="00897659" w14:paraId="067AD588" w14:textId="77777777" w:rsidTr="00190981">
        <w:trPr>
          <w:trHeight w:val="170"/>
        </w:trPr>
        <w:tc>
          <w:tcPr>
            <w:tcW w:w="2154" w:type="dxa"/>
          </w:tcPr>
          <w:p w14:paraId="1032117F" w14:textId="77777777" w:rsidR="005721B8" w:rsidRPr="009F08DB" w:rsidRDefault="005721B8" w:rsidP="00190981">
            <w:pPr>
              <w:pStyle w:val="Textkrper"/>
              <w:spacing w:before="0" w:after="0"/>
              <w:rPr>
                <w:sz w:val="8"/>
                <w:szCs w:val="8"/>
                <w:lang w:val="de-DE"/>
              </w:rPr>
            </w:pPr>
          </w:p>
        </w:tc>
        <w:tc>
          <w:tcPr>
            <w:tcW w:w="7257" w:type="dxa"/>
          </w:tcPr>
          <w:p w14:paraId="6BD5DC8C" w14:textId="77777777" w:rsidR="005721B8" w:rsidRPr="009F08DB" w:rsidRDefault="005721B8" w:rsidP="00190981">
            <w:pPr>
              <w:pStyle w:val="Textkrper"/>
              <w:spacing w:before="0" w:after="0"/>
              <w:rPr>
                <w:sz w:val="8"/>
                <w:szCs w:val="8"/>
                <w:lang w:val="de-DE"/>
              </w:rPr>
            </w:pPr>
          </w:p>
        </w:tc>
      </w:tr>
      <w:tr w:rsidR="005721B8" w:rsidRPr="009F08DB" w14:paraId="17CD595C" w14:textId="77777777" w:rsidTr="00190981">
        <w:trPr>
          <w:trHeight w:val="471"/>
        </w:trPr>
        <w:tc>
          <w:tcPr>
            <w:tcW w:w="2154" w:type="dxa"/>
            <w:shd w:val="clear" w:color="auto" w:fill="F2F2F2" w:themeFill="background1" w:themeFillShade="F2"/>
          </w:tcPr>
          <w:p w14:paraId="315E80D3" w14:textId="38B0E0E8" w:rsidR="005721B8" w:rsidRPr="009F08DB" w:rsidRDefault="00D8280B" w:rsidP="00190981">
            <w:pPr>
              <w:pStyle w:val="Textkrper"/>
              <w:spacing w:after="0"/>
              <w:rPr>
                <w:b/>
                <w:lang w:val="de-DE"/>
              </w:rPr>
            </w:pPr>
            <w:r w:rsidRPr="009F08DB">
              <w:rPr>
                <w:b/>
                <w:lang w:val="de-DE"/>
              </w:rPr>
              <w:t>Testdurchführung</w:t>
            </w:r>
          </w:p>
        </w:tc>
        <w:tc>
          <w:tcPr>
            <w:tcW w:w="7257" w:type="dxa"/>
          </w:tcPr>
          <w:p w14:paraId="1180DDE5" w14:textId="77777777" w:rsidR="005721B8" w:rsidRPr="009F08DB" w:rsidRDefault="005721B8" w:rsidP="00190981">
            <w:pPr>
              <w:pStyle w:val="Textkrper"/>
              <w:spacing w:after="0"/>
              <w:rPr>
                <w:lang w:val="de-DE"/>
              </w:rPr>
            </w:pPr>
          </w:p>
        </w:tc>
      </w:tr>
      <w:tr w:rsidR="005721B8" w:rsidRPr="009F08DB" w14:paraId="2DC2CD60" w14:textId="77777777" w:rsidTr="00190981">
        <w:trPr>
          <w:trHeight w:val="697"/>
        </w:trPr>
        <w:tc>
          <w:tcPr>
            <w:tcW w:w="2154" w:type="dxa"/>
            <w:shd w:val="clear" w:color="auto" w:fill="F2F2F2" w:themeFill="background1" w:themeFillShade="F2"/>
          </w:tcPr>
          <w:p w14:paraId="4613C1DE" w14:textId="51E49971" w:rsidR="005721B8" w:rsidRPr="009F08DB" w:rsidRDefault="00D41D58" w:rsidP="00190981">
            <w:pPr>
              <w:pStyle w:val="Textkrper"/>
              <w:spacing w:after="0"/>
              <w:rPr>
                <w:lang w:val="de-DE"/>
              </w:rPr>
            </w:pPr>
            <w:r w:rsidRPr="009F08DB">
              <w:rPr>
                <w:lang w:val="de-DE"/>
              </w:rPr>
              <w:t>Testvoraussetzungen</w:t>
            </w:r>
          </w:p>
        </w:tc>
        <w:tc>
          <w:tcPr>
            <w:tcW w:w="7257" w:type="dxa"/>
          </w:tcPr>
          <w:p w14:paraId="2321060C" w14:textId="30427FFF" w:rsidR="0070721B" w:rsidRPr="009F08DB" w:rsidRDefault="00AE36C0" w:rsidP="0070721B">
            <w:pPr>
              <w:pStyle w:val="BulletTabtext"/>
              <w:rPr>
                <w:lang w:val="de-DE"/>
              </w:rPr>
            </w:pPr>
            <w:r w:rsidRPr="009F08DB">
              <w:rPr>
                <w:lang w:val="de-DE"/>
              </w:rPr>
              <w:t>Maschine ist im Automatikbetrieb bereit</w:t>
            </w:r>
          </w:p>
          <w:p w14:paraId="3EE10041" w14:textId="7B50864F" w:rsidR="005721B8" w:rsidRPr="009F08DB" w:rsidRDefault="001F1AB9" w:rsidP="0070721B">
            <w:pPr>
              <w:pStyle w:val="BulletTabtext"/>
              <w:rPr>
                <w:lang w:val="de-DE"/>
              </w:rPr>
            </w:pPr>
            <w:r w:rsidRPr="009F08DB">
              <w:rPr>
                <w:lang w:val="de-DE"/>
              </w:rPr>
              <w:t>Packgut ist vorhanden</w:t>
            </w:r>
          </w:p>
          <w:p w14:paraId="1ECCB184" w14:textId="68F29F95" w:rsidR="0070721B" w:rsidRPr="009F08DB" w:rsidRDefault="0070721B" w:rsidP="0070721B">
            <w:pPr>
              <w:pStyle w:val="Abstandshalter"/>
              <w:rPr>
                <w:lang w:val="de-DE"/>
              </w:rPr>
            </w:pPr>
          </w:p>
        </w:tc>
      </w:tr>
      <w:tr w:rsidR="005721B8" w:rsidRPr="009F08DB" w14:paraId="65CF255A" w14:textId="77777777" w:rsidTr="00190981">
        <w:trPr>
          <w:trHeight w:val="697"/>
        </w:trPr>
        <w:tc>
          <w:tcPr>
            <w:tcW w:w="2154" w:type="dxa"/>
            <w:shd w:val="clear" w:color="auto" w:fill="F2F2F2" w:themeFill="background1" w:themeFillShade="F2"/>
          </w:tcPr>
          <w:p w14:paraId="254DAD19" w14:textId="1A811D15" w:rsidR="005721B8" w:rsidRPr="009F08DB" w:rsidRDefault="00D8280B" w:rsidP="00190981">
            <w:pPr>
              <w:pStyle w:val="Textkrper"/>
              <w:spacing w:after="0"/>
              <w:rPr>
                <w:lang w:val="de-DE"/>
              </w:rPr>
            </w:pPr>
            <w:r w:rsidRPr="009F08DB">
              <w:rPr>
                <w:lang w:val="de-DE"/>
              </w:rPr>
              <w:t>Erforderliche Tätigkeit</w:t>
            </w:r>
          </w:p>
        </w:tc>
        <w:tc>
          <w:tcPr>
            <w:tcW w:w="7257" w:type="dxa"/>
          </w:tcPr>
          <w:p w14:paraId="7D0BCC23" w14:textId="4ED87A02" w:rsidR="0070721B" w:rsidRPr="009F08DB" w:rsidRDefault="00755AFF" w:rsidP="0070721B">
            <w:pPr>
              <w:pStyle w:val="BulletTabtext"/>
              <w:rPr>
                <w:lang w:val="de-DE"/>
              </w:rPr>
            </w:pPr>
            <w:r w:rsidRPr="009F08DB">
              <w:rPr>
                <w:lang w:val="de-DE"/>
              </w:rPr>
              <w:t xml:space="preserve">Zähler 112 </w:t>
            </w:r>
            <w:r w:rsidR="00792679" w:rsidRPr="009F08DB">
              <w:rPr>
                <w:lang w:val="de-DE"/>
              </w:rPr>
              <w:t>„</w:t>
            </w:r>
            <w:r w:rsidRPr="009F08DB">
              <w:rPr>
                <w:lang w:val="de-DE"/>
              </w:rPr>
              <w:t>Packgut: Summenfehler Tastung</w:t>
            </w:r>
            <w:r w:rsidR="00792679" w:rsidRPr="009F08DB">
              <w:rPr>
                <w:lang w:val="de-DE"/>
              </w:rPr>
              <w:t>“</w:t>
            </w:r>
            <w:r w:rsidRPr="009F08DB">
              <w:rPr>
                <w:lang w:val="de-DE"/>
              </w:rPr>
              <w:t xml:space="preserve"> ist auf 3 eingestellt</w:t>
            </w:r>
          </w:p>
          <w:p w14:paraId="48A355E6" w14:textId="4E7E13ED" w:rsidR="0070721B" w:rsidRPr="009F08DB" w:rsidRDefault="005B2D3C" w:rsidP="0070721B">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r w:rsidR="0070721B" w:rsidRPr="009F08DB">
              <w:rPr>
                <w:lang w:val="de-DE"/>
              </w:rPr>
              <w:t xml:space="preserve"> </w:t>
            </w:r>
            <w:r w:rsidR="00755AFF" w:rsidRPr="009F08DB">
              <w:rPr>
                <w:lang w:val="de-DE"/>
              </w:rPr>
              <w:t>u</w:t>
            </w:r>
            <w:r w:rsidR="0070721B" w:rsidRPr="009F08DB">
              <w:rPr>
                <w:lang w:val="de-DE"/>
              </w:rPr>
              <w:t xml:space="preserve">nd </w:t>
            </w:r>
            <w:r w:rsidR="00755AFF" w:rsidRPr="009F08DB">
              <w:rPr>
                <w:lang w:val="de-DE"/>
              </w:rPr>
              <w:t>Packgut abrufen</w:t>
            </w:r>
          </w:p>
          <w:p w14:paraId="3D2323B5" w14:textId="5598CEE8" w:rsidR="0070721B" w:rsidRPr="009F08DB" w:rsidRDefault="00B03F48" w:rsidP="0070721B">
            <w:pPr>
              <w:pStyle w:val="BulletTabtext"/>
              <w:rPr>
                <w:lang w:val="de-DE"/>
              </w:rPr>
            </w:pPr>
            <w:r w:rsidRPr="009F08DB">
              <w:rPr>
                <w:lang w:val="de-DE"/>
              </w:rPr>
              <w:t xml:space="preserve">Taster </w:t>
            </w:r>
            <w:r w:rsidR="00792679" w:rsidRPr="009F08DB">
              <w:rPr>
                <w:lang w:val="de-DE"/>
              </w:rPr>
              <w:t>„</w:t>
            </w:r>
            <w:r w:rsidRPr="009F08DB">
              <w:rPr>
                <w:lang w:val="de-DE"/>
              </w:rPr>
              <w:t>Stop</w:t>
            </w:r>
            <w:r w:rsidR="00792679" w:rsidRPr="009F08DB">
              <w:rPr>
                <w:lang w:val="de-DE"/>
              </w:rPr>
              <w:t>“</w:t>
            </w:r>
            <w:r w:rsidRPr="009F08DB">
              <w:rPr>
                <w:lang w:val="de-DE"/>
              </w:rPr>
              <w:t xml:space="preserve"> drücken vor Sensor</w:t>
            </w:r>
            <w:r w:rsidR="0070721B" w:rsidRPr="009F08DB">
              <w:rPr>
                <w:lang w:val="de-DE"/>
              </w:rPr>
              <w:t xml:space="preserve"> </w:t>
            </w:r>
            <w:r w:rsidR="00792679" w:rsidRPr="009F08DB">
              <w:rPr>
                <w:lang w:val="de-DE"/>
              </w:rPr>
              <w:t>„</w:t>
            </w:r>
            <w:r w:rsidR="0070721B" w:rsidRPr="009F08DB">
              <w:rPr>
                <w:lang w:val="de-DE"/>
              </w:rPr>
              <w:t>10B1”</w:t>
            </w:r>
          </w:p>
          <w:p w14:paraId="081DB7B7" w14:textId="21D29AA1" w:rsidR="0070721B" w:rsidRPr="009F08DB" w:rsidRDefault="0089525A" w:rsidP="0070721B">
            <w:pPr>
              <w:pStyle w:val="BulletTabtext"/>
              <w:rPr>
                <w:lang w:val="de-DE"/>
              </w:rPr>
            </w:pPr>
            <w:r w:rsidRPr="009F08DB">
              <w:rPr>
                <w:lang w:val="de-DE"/>
              </w:rPr>
              <w:t>Schutztür öffnen</w:t>
            </w:r>
          </w:p>
          <w:p w14:paraId="771D9C9A" w14:textId="3EA94DD6" w:rsidR="0070721B" w:rsidRPr="009F08DB" w:rsidRDefault="00755AFF" w:rsidP="0070721B">
            <w:pPr>
              <w:pStyle w:val="BulletTabtext"/>
              <w:rPr>
                <w:lang w:val="de-DE"/>
              </w:rPr>
            </w:pPr>
            <w:r w:rsidRPr="009F08DB">
              <w:rPr>
                <w:lang w:val="de-DE"/>
              </w:rPr>
              <w:t xml:space="preserve">3x Packgut vor Sensor </w:t>
            </w:r>
            <w:r w:rsidR="00792679" w:rsidRPr="009F08DB">
              <w:rPr>
                <w:lang w:val="de-DE"/>
              </w:rPr>
              <w:t>„</w:t>
            </w:r>
            <w:r w:rsidRPr="009F08DB">
              <w:rPr>
                <w:lang w:val="de-DE"/>
              </w:rPr>
              <w:t>10B1</w:t>
            </w:r>
            <w:r w:rsidR="00792679" w:rsidRPr="009F08DB">
              <w:rPr>
                <w:lang w:val="de-DE"/>
              </w:rPr>
              <w:t>“</w:t>
            </w:r>
            <w:r w:rsidRPr="009F08DB">
              <w:rPr>
                <w:lang w:val="de-DE"/>
              </w:rPr>
              <w:t xml:space="preserve"> aus der Packgutkette entnehmen</w:t>
            </w:r>
          </w:p>
          <w:p w14:paraId="460DB7D5" w14:textId="4364E425" w:rsidR="0070721B" w:rsidRPr="009F08DB" w:rsidRDefault="00B03F48" w:rsidP="0070721B">
            <w:pPr>
              <w:pStyle w:val="BulletTabtext"/>
              <w:rPr>
                <w:lang w:val="de-DE"/>
              </w:rPr>
            </w:pPr>
            <w:r w:rsidRPr="009F08DB">
              <w:rPr>
                <w:lang w:val="de-DE"/>
              </w:rPr>
              <w:t>Schutztür schließen</w:t>
            </w:r>
          </w:p>
          <w:p w14:paraId="175231D6" w14:textId="732998A3" w:rsidR="0070721B"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517E80D" w14:textId="4431B613" w:rsidR="005721B8" w:rsidRPr="009F08DB" w:rsidRDefault="005B2D3C" w:rsidP="0070721B">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6B31852E" w14:textId="60E3FAC3" w:rsidR="0070721B" w:rsidRPr="009F08DB" w:rsidRDefault="0070721B" w:rsidP="0070721B">
            <w:pPr>
              <w:pStyle w:val="Abstandshalter"/>
              <w:rPr>
                <w:lang w:val="de-DE"/>
              </w:rPr>
            </w:pPr>
          </w:p>
        </w:tc>
      </w:tr>
      <w:tr w:rsidR="005721B8" w:rsidRPr="00897659" w14:paraId="65CEA30D" w14:textId="77777777" w:rsidTr="00190981">
        <w:trPr>
          <w:trHeight w:val="697"/>
        </w:trPr>
        <w:tc>
          <w:tcPr>
            <w:tcW w:w="2154" w:type="dxa"/>
            <w:shd w:val="clear" w:color="auto" w:fill="F2F2F2" w:themeFill="background1" w:themeFillShade="F2"/>
          </w:tcPr>
          <w:p w14:paraId="56D8E069" w14:textId="63218EA6" w:rsidR="005721B8" w:rsidRPr="009F08DB" w:rsidRDefault="008C23D6" w:rsidP="00190981">
            <w:pPr>
              <w:pStyle w:val="Textkrper"/>
              <w:spacing w:after="0"/>
              <w:rPr>
                <w:lang w:val="de-DE"/>
              </w:rPr>
            </w:pPr>
            <w:r w:rsidRPr="009F08DB">
              <w:rPr>
                <w:lang w:val="de-DE"/>
              </w:rPr>
              <w:t>Folge</w:t>
            </w:r>
          </w:p>
        </w:tc>
        <w:tc>
          <w:tcPr>
            <w:tcW w:w="7257" w:type="dxa"/>
          </w:tcPr>
          <w:p w14:paraId="60679DE6" w14:textId="64710948" w:rsidR="0070721B" w:rsidRPr="009F08DB" w:rsidRDefault="0083131D" w:rsidP="0070721B">
            <w:pPr>
              <w:pStyle w:val="BulletTabtext"/>
              <w:rPr>
                <w:lang w:val="de-DE"/>
              </w:rPr>
            </w:pPr>
            <w:r w:rsidRPr="009F08DB">
              <w:rPr>
                <w:lang w:val="de-DE"/>
              </w:rPr>
              <w:t>Maschine stoppt</w:t>
            </w:r>
          </w:p>
          <w:p w14:paraId="02216D48" w14:textId="6E99DB3D" w:rsidR="0070721B" w:rsidRPr="009F08DB" w:rsidRDefault="00762C1A" w:rsidP="0070721B">
            <w:pPr>
              <w:pStyle w:val="BulletTabtext"/>
              <w:rPr>
                <w:lang w:val="de-DE"/>
              </w:rPr>
            </w:pPr>
            <w:r w:rsidRPr="009F08DB">
              <w:rPr>
                <w:lang w:val="de-DE"/>
              </w:rPr>
              <w:t>Störmeldung erscheint im Bedienfeld</w:t>
            </w:r>
          </w:p>
          <w:p w14:paraId="12251883" w14:textId="6E378F82" w:rsidR="005721B8" w:rsidRPr="009F08DB" w:rsidRDefault="000A4CB7" w:rsidP="0070721B">
            <w:pPr>
              <w:pStyle w:val="BulletTabtext"/>
              <w:rPr>
                <w:lang w:val="de-DE"/>
              </w:rPr>
            </w:pPr>
            <w:r w:rsidRPr="009F08DB">
              <w:rPr>
                <w:lang w:val="de-DE"/>
              </w:rPr>
              <w:t>Maschine kann nicht gestartet werden, solange Störmeldung aktiv ist</w:t>
            </w:r>
          </w:p>
          <w:p w14:paraId="0D2F2C99" w14:textId="63A6D422" w:rsidR="0070721B" w:rsidRPr="009F08DB" w:rsidRDefault="0070721B" w:rsidP="0070721B">
            <w:pPr>
              <w:pStyle w:val="Abstandshalter"/>
              <w:rPr>
                <w:lang w:val="de-DE"/>
              </w:rPr>
            </w:pPr>
          </w:p>
        </w:tc>
      </w:tr>
      <w:tr w:rsidR="005721B8" w:rsidRPr="009F08DB" w14:paraId="02D6DE78" w14:textId="77777777" w:rsidTr="0070721B">
        <w:trPr>
          <w:trHeight w:val="204"/>
        </w:trPr>
        <w:tc>
          <w:tcPr>
            <w:tcW w:w="2154" w:type="dxa"/>
            <w:shd w:val="clear" w:color="auto" w:fill="F2F2F2" w:themeFill="background1" w:themeFillShade="F2"/>
          </w:tcPr>
          <w:p w14:paraId="43520FC6" w14:textId="744CCAD4" w:rsidR="005721B8" w:rsidRPr="009F08DB" w:rsidRDefault="00D8280B" w:rsidP="00190981">
            <w:pPr>
              <w:pStyle w:val="Textkrper"/>
              <w:spacing w:after="0"/>
              <w:rPr>
                <w:lang w:val="de-DE"/>
              </w:rPr>
            </w:pPr>
            <w:r w:rsidRPr="009F08DB">
              <w:rPr>
                <w:lang w:val="de-DE"/>
              </w:rPr>
              <w:t>Kommentare</w:t>
            </w:r>
          </w:p>
        </w:tc>
        <w:tc>
          <w:tcPr>
            <w:tcW w:w="7257" w:type="dxa"/>
          </w:tcPr>
          <w:p w14:paraId="3E3407E8" w14:textId="26AD1DEE" w:rsidR="005721B8" w:rsidRPr="009F08DB" w:rsidRDefault="00AE36C0" w:rsidP="00190981">
            <w:pPr>
              <w:pStyle w:val="BulletTabtext"/>
              <w:rPr>
                <w:lang w:val="de-DE"/>
              </w:rPr>
            </w:pPr>
            <w:r w:rsidRPr="009F08DB">
              <w:rPr>
                <w:lang w:val="de-DE"/>
              </w:rPr>
              <w:t>Keine</w:t>
            </w:r>
          </w:p>
          <w:p w14:paraId="6D20151D" w14:textId="77777777" w:rsidR="005721B8" w:rsidRPr="009F08DB" w:rsidRDefault="005721B8" w:rsidP="00190981">
            <w:pPr>
              <w:pStyle w:val="Abstandshalter"/>
              <w:rPr>
                <w:lang w:val="de-DE"/>
              </w:rPr>
            </w:pPr>
          </w:p>
        </w:tc>
      </w:tr>
      <w:tr w:rsidR="005721B8" w:rsidRPr="009F08DB" w14:paraId="722CDFB5" w14:textId="77777777" w:rsidTr="0070721B">
        <w:trPr>
          <w:trHeight w:val="212"/>
        </w:trPr>
        <w:tc>
          <w:tcPr>
            <w:tcW w:w="2154" w:type="dxa"/>
            <w:shd w:val="clear" w:color="auto" w:fill="F2F2F2" w:themeFill="background1" w:themeFillShade="F2"/>
          </w:tcPr>
          <w:p w14:paraId="431FF109" w14:textId="2D3B66A1" w:rsidR="005721B8" w:rsidRPr="009F08DB" w:rsidRDefault="00D41D58" w:rsidP="00190981">
            <w:pPr>
              <w:pStyle w:val="Textkrper"/>
              <w:spacing w:after="0"/>
              <w:rPr>
                <w:lang w:val="de-DE"/>
              </w:rPr>
            </w:pPr>
            <w:r w:rsidRPr="009F08DB">
              <w:rPr>
                <w:lang w:val="de-DE"/>
              </w:rPr>
              <w:t>Quittierung</w:t>
            </w:r>
          </w:p>
        </w:tc>
        <w:tc>
          <w:tcPr>
            <w:tcW w:w="7257" w:type="dxa"/>
          </w:tcPr>
          <w:p w14:paraId="3D4164A2" w14:textId="25ADF590"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10D9C2B" w14:textId="7BD88A5F" w:rsidR="0070721B" w:rsidRPr="009F08DB" w:rsidRDefault="0070721B" w:rsidP="0070721B">
            <w:pPr>
              <w:pStyle w:val="Abstandshalter"/>
              <w:rPr>
                <w:lang w:val="de-DE"/>
              </w:rPr>
            </w:pPr>
          </w:p>
        </w:tc>
      </w:tr>
    </w:tbl>
    <w:p w14:paraId="3E8F0489" w14:textId="77777777" w:rsidR="005721B8" w:rsidRPr="009F08DB" w:rsidRDefault="005721B8" w:rsidP="005721B8">
      <w:pPr>
        <w:pStyle w:val="Abstandshalter"/>
        <w:rPr>
          <w:lang w:val="de-DE"/>
        </w:rPr>
      </w:pPr>
    </w:p>
    <w:p w14:paraId="15DEF9E3" w14:textId="77777777" w:rsidR="0070721B" w:rsidRPr="009F08DB" w:rsidRDefault="0070721B">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B972C1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FADD743" w14:textId="0E821CF5"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1B27D08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17689F3" w14:textId="5E67424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576B384" w14:textId="77777777" w:rsidTr="00190981">
        <w:trPr>
          <w:trHeight w:val="697"/>
        </w:trPr>
        <w:tc>
          <w:tcPr>
            <w:tcW w:w="2154" w:type="dxa"/>
            <w:tcBorders>
              <w:bottom w:val="nil"/>
            </w:tcBorders>
            <w:shd w:val="clear" w:color="auto" w:fill="F2F2F2" w:themeFill="background1" w:themeFillShade="F2"/>
          </w:tcPr>
          <w:p w14:paraId="1183F92E" w14:textId="736E98D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EFB065F" w14:textId="7E3A9AF7"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4F3027E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15456" behindDoc="0" locked="0" layoutInCell="1" allowOverlap="1" wp14:anchorId="0D4F1D02" wp14:editId="2F188B00">
                      <wp:simplePos x="0" y="0"/>
                      <wp:positionH relativeFrom="column">
                        <wp:posOffset>-36195</wp:posOffset>
                      </wp:positionH>
                      <wp:positionV relativeFrom="line">
                        <wp:posOffset>36195</wp:posOffset>
                      </wp:positionV>
                      <wp:extent cx="820800" cy="320400"/>
                      <wp:effectExtent l="0" t="0" r="17780" b="22860"/>
                      <wp:wrapNone/>
                      <wp:docPr id="293275098" name="Rechteck: abgerundete Ecken 29327509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EB5D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F1D02" id="Rechteck: abgerundete Ecken 293275098" o:spid="_x0000_s2372" style="position:absolute;left:0;text-align:left;margin-left:-2.85pt;margin-top:2.85pt;width:64.65pt;height:25.25pt;z-index:253715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cat8q+&#10;AgAAyAUAAA4AAAAAAAAAAAAAAAAALgIAAGRycy9lMm9Eb2MueG1sUEsBAi0AFAAGAAgAAAAhADWT&#10;XnbaAAAABwEAAA8AAAAAAAAAAAAAAAAAGAUAAGRycy9kb3ducmV2LnhtbFBLBQYAAAAABAAEAPMA&#10;AAAfBgAAAAA=&#10;" filled="f" strokecolor="black [3213]" strokeweight=".5pt">
                      <v:textbox>
                        <w:txbxContent>
                          <w:p w14:paraId="66DEB5D5" w14:textId="77777777" w:rsidR="00BD5E17" w:rsidRDefault="00BD5E17" w:rsidP="005721B8">
                            <w:pPr>
                              <w:jc w:val="center"/>
                            </w:pPr>
                            <w:r>
                              <w:t>x</w:t>
                            </w:r>
                          </w:p>
                        </w:txbxContent>
                      </v:textbox>
                      <w10:wrap anchory="line"/>
                    </v:roundrect>
                  </w:pict>
                </mc:Fallback>
              </mc:AlternateContent>
            </w:r>
          </w:p>
        </w:tc>
      </w:tr>
      <w:tr w:rsidR="005721B8" w:rsidRPr="009F08DB" w14:paraId="769E03E0" w14:textId="77777777" w:rsidTr="00190981">
        <w:trPr>
          <w:trHeight w:val="697"/>
        </w:trPr>
        <w:tc>
          <w:tcPr>
            <w:tcW w:w="2154" w:type="dxa"/>
            <w:tcBorders>
              <w:top w:val="nil"/>
              <w:bottom w:val="nil"/>
            </w:tcBorders>
            <w:shd w:val="clear" w:color="auto" w:fill="F2F2F2" w:themeFill="background1" w:themeFillShade="F2"/>
          </w:tcPr>
          <w:p w14:paraId="35D17B16" w14:textId="77777777" w:rsidR="005721B8" w:rsidRPr="009F08DB" w:rsidRDefault="005721B8" w:rsidP="00190981">
            <w:pPr>
              <w:pStyle w:val="Textkrper"/>
              <w:spacing w:after="0"/>
              <w:rPr>
                <w:lang w:val="de-DE"/>
              </w:rPr>
            </w:pPr>
          </w:p>
        </w:tc>
        <w:tc>
          <w:tcPr>
            <w:tcW w:w="5839" w:type="dxa"/>
            <w:tcBorders>
              <w:top w:val="nil"/>
              <w:bottom w:val="nil"/>
            </w:tcBorders>
          </w:tcPr>
          <w:p w14:paraId="406BD44F" w14:textId="09F796C8"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03BCA1F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22624" behindDoc="0" locked="0" layoutInCell="1" allowOverlap="1" wp14:anchorId="5B995E75" wp14:editId="25C99814">
                      <wp:simplePos x="0" y="0"/>
                      <wp:positionH relativeFrom="column">
                        <wp:posOffset>-36195</wp:posOffset>
                      </wp:positionH>
                      <wp:positionV relativeFrom="line">
                        <wp:posOffset>36195</wp:posOffset>
                      </wp:positionV>
                      <wp:extent cx="820800" cy="320400"/>
                      <wp:effectExtent l="0" t="0" r="17780" b="22860"/>
                      <wp:wrapNone/>
                      <wp:docPr id="293275099" name="Rechteck: abgerundete Ecken 2932750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2A7D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995E75" id="Rechteck: abgerundete Ecken 293275099" o:spid="_x0000_s2373" style="position:absolute;left:0;text-align:left;margin-left:-2.85pt;margin-top:2.85pt;width:64.65pt;height:25.25pt;z-index:253722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rXOMV&#10;vwIAAMgFAAAOAAAAAAAAAAAAAAAAAC4CAABkcnMvZTJvRG9jLnhtbFBLAQItABQABgAIAAAAIQA1&#10;k1522gAAAAcBAAAPAAAAAAAAAAAAAAAAABkFAABkcnMvZG93bnJldi54bWxQSwUGAAAAAAQABADz&#10;AAAAIAYAAAAA&#10;" filled="f" strokecolor="black [3213]" strokeweight=".5pt">
                      <v:textbox>
                        <w:txbxContent>
                          <w:p w14:paraId="08F2A7DD" w14:textId="77777777" w:rsidR="00BD5E17" w:rsidRDefault="00BD5E17" w:rsidP="005721B8">
                            <w:pPr>
                              <w:jc w:val="center"/>
                            </w:pPr>
                            <w:r>
                              <w:t>x</w:t>
                            </w:r>
                          </w:p>
                        </w:txbxContent>
                      </v:textbox>
                      <w10:wrap anchory="line"/>
                    </v:roundrect>
                  </w:pict>
                </mc:Fallback>
              </mc:AlternateContent>
            </w:r>
          </w:p>
        </w:tc>
      </w:tr>
      <w:tr w:rsidR="005721B8" w:rsidRPr="00897659" w14:paraId="72A609DA" w14:textId="77777777" w:rsidTr="00190981">
        <w:trPr>
          <w:trHeight w:val="697"/>
        </w:trPr>
        <w:tc>
          <w:tcPr>
            <w:tcW w:w="2154" w:type="dxa"/>
            <w:tcBorders>
              <w:top w:val="nil"/>
              <w:bottom w:val="nil"/>
            </w:tcBorders>
            <w:shd w:val="clear" w:color="auto" w:fill="F2F2F2" w:themeFill="background1" w:themeFillShade="F2"/>
          </w:tcPr>
          <w:p w14:paraId="27079A58" w14:textId="77777777" w:rsidR="005721B8" w:rsidRPr="009F08DB" w:rsidRDefault="005721B8" w:rsidP="00190981">
            <w:pPr>
              <w:pStyle w:val="Textkrper"/>
              <w:spacing w:after="0"/>
              <w:rPr>
                <w:lang w:val="de-DE"/>
              </w:rPr>
            </w:pPr>
          </w:p>
        </w:tc>
        <w:tc>
          <w:tcPr>
            <w:tcW w:w="5839" w:type="dxa"/>
            <w:tcBorders>
              <w:top w:val="nil"/>
              <w:bottom w:val="nil"/>
            </w:tcBorders>
          </w:tcPr>
          <w:p w14:paraId="69B8E015" w14:textId="080ABBF4"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47975B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21600" behindDoc="0" locked="0" layoutInCell="1" allowOverlap="1" wp14:anchorId="41DC0E7B" wp14:editId="32246F02">
                      <wp:simplePos x="0" y="0"/>
                      <wp:positionH relativeFrom="column">
                        <wp:posOffset>-36195</wp:posOffset>
                      </wp:positionH>
                      <wp:positionV relativeFrom="line">
                        <wp:posOffset>36195</wp:posOffset>
                      </wp:positionV>
                      <wp:extent cx="820800" cy="320400"/>
                      <wp:effectExtent l="0" t="0" r="17780" b="22860"/>
                      <wp:wrapNone/>
                      <wp:docPr id="293275100" name="Rechteck: abgerundete Ecken 29327510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1E89F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DC0E7B" id="Rechteck: abgerundete Ecken 293275100" o:spid="_x0000_s2374" style="position:absolute;left:0;text-align:left;margin-left:-2.85pt;margin-top:2.85pt;width:64.65pt;height:25.25pt;z-index:253721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32cPb70C&#10;AADIBQAADgAAAAAAAAAAAAAAAAAuAgAAZHJzL2Uyb0RvYy54bWxQSwECLQAUAAYACAAAACEANZNe&#10;dtoAAAAHAQAADwAAAAAAAAAAAAAAAAAXBQAAZHJzL2Rvd25yZXYueG1sUEsFBgAAAAAEAAQA8wAA&#10;AB4GAAAAAA==&#10;" filled="f" strokecolor="black [3213]" strokeweight=".5pt">
                      <v:textbox>
                        <w:txbxContent>
                          <w:p w14:paraId="601E89F2" w14:textId="77777777" w:rsidR="00BD5E17" w:rsidRDefault="00BD5E17" w:rsidP="005721B8">
                            <w:pPr>
                              <w:jc w:val="center"/>
                            </w:pPr>
                            <w:r>
                              <w:t>x</w:t>
                            </w:r>
                          </w:p>
                        </w:txbxContent>
                      </v:textbox>
                      <w10:wrap anchory="line"/>
                    </v:roundrect>
                  </w:pict>
                </mc:Fallback>
              </mc:AlternateContent>
            </w:r>
          </w:p>
        </w:tc>
      </w:tr>
      <w:tr w:rsidR="005721B8" w:rsidRPr="009F08DB" w14:paraId="56E6ABE8" w14:textId="77777777" w:rsidTr="00190981">
        <w:trPr>
          <w:trHeight w:val="1701"/>
        </w:trPr>
        <w:tc>
          <w:tcPr>
            <w:tcW w:w="2154" w:type="dxa"/>
            <w:shd w:val="clear" w:color="auto" w:fill="F2F2F2" w:themeFill="background1" w:themeFillShade="F2"/>
          </w:tcPr>
          <w:p w14:paraId="3796F069" w14:textId="55D86E8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491C2B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19552" behindDoc="0" locked="0" layoutInCell="1" allowOverlap="1" wp14:anchorId="40C2B0D4" wp14:editId="08067947">
                      <wp:simplePos x="0" y="0"/>
                      <wp:positionH relativeFrom="column">
                        <wp:posOffset>-5715</wp:posOffset>
                      </wp:positionH>
                      <wp:positionV relativeFrom="line">
                        <wp:posOffset>72390</wp:posOffset>
                      </wp:positionV>
                      <wp:extent cx="4500000" cy="942975"/>
                      <wp:effectExtent l="0" t="0" r="15240" b="28575"/>
                      <wp:wrapNone/>
                      <wp:docPr id="293275102" name="Rechteck: abgerundete Ecken 29327510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645B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2B0D4" id="Rechteck: abgerundete Ecken 293275102" o:spid="_x0000_s2375" style="position:absolute;left:0;text-align:left;margin-left:-.45pt;margin-top:5.7pt;width:354.35pt;height:74.25pt;z-index:253719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mcSdq&#10;vQIAAMkFAAAOAAAAAAAAAAAAAAAAAC4CAABkcnMvZTJvRG9jLnhtbFBLAQItABQABgAIAAAAIQDv&#10;Mn/u3AAAAAgBAAAPAAAAAAAAAAAAAAAAABcFAABkcnMvZG93bnJldi54bWxQSwUGAAAAAAQABADz&#10;AAAAIAYAAAAA&#10;" filled="f" strokecolor="black [3213]" strokeweight=".5pt">
                      <v:textbox>
                        <w:txbxContent>
                          <w:p w14:paraId="04C645BD" w14:textId="77777777" w:rsidR="00BD5E17" w:rsidRDefault="00BD5E17" w:rsidP="005721B8">
                            <w:pPr>
                              <w:jc w:val="center"/>
                            </w:pPr>
                            <w:r>
                              <w:t>x</w:t>
                            </w:r>
                          </w:p>
                        </w:txbxContent>
                      </v:textbox>
                      <w10:wrap anchory="line"/>
                    </v:roundrect>
                  </w:pict>
                </mc:Fallback>
              </mc:AlternateContent>
            </w:r>
          </w:p>
        </w:tc>
      </w:tr>
    </w:tbl>
    <w:p w14:paraId="6A5DD88B" w14:textId="159ADCE8" w:rsidR="005721B8" w:rsidRPr="009F08DB" w:rsidRDefault="005721B8" w:rsidP="005721B8">
      <w:pPr>
        <w:pStyle w:val="Textkrper"/>
        <w:rPr>
          <w:lang w:val="de-DE"/>
        </w:rPr>
      </w:pPr>
    </w:p>
    <w:p w14:paraId="711973F0" w14:textId="450A970E" w:rsidR="0070721B" w:rsidRPr="009F08DB" w:rsidRDefault="0070721B" w:rsidP="005721B8">
      <w:pPr>
        <w:pStyle w:val="Textkrper"/>
        <w:rPr>
          <w:lang w:val="de-DE"/>
        </w:rPr>
      </w:pPr>
    </w:p>
    <w:p w14:paraId="4251BAD2" w14:textId="6652ACCC" w:rsidR="0070721B" w:rsidRPr="009F08DB" w:rsidRDefault="0070721B" w:rsidP="005721B8">
      <w:pPr>
        <w:pStyle w:val="Textkrper"/>
        <w:rPr>
          <w:lang w:val="de-DE"/>
        </w:rPr>
      </w:pPr>
    </w:p>
    <w:p w14:paraId="0CBBEB8C" w14:textId="252E0CBB" w:rsidR="0070721B" w:rsidRPr="009F08DB" w:rsidRDefault="0070721B" w:rsidP="005721B8">
      <w:pPr>
        <w:pStyle w:val="Textkrper"/>
        <w:rPr>
          <w:lang w:val="de-DE"/>
        </w:rPr>
      </w:pPr>
    </w:p>
    <w:p w14:paraId="72AB249E" w14:textId="28AFA73A" w:rsidR="0070721B" w:rsidRPr="009F08DB" w:rsidRDefault="0070721B" w:rsidP="005721B8">
      <w:pPr>
        <w:pStyle w:val="Textkrper"/>
        <w:rPr>
          <w:lang w:val="de-DE"/>
        </w:rPr>
      </w:pPr>
    </w:p>
    <w:p w14:paraId="75AF2845" w14:textId="749643BA" w:rsidR="0070721B" w:rsidRPr="009F08DB" w:rsidRDefault="0070721B" w:rsidP="005721B8">
      <w:pPr>
        <w:pStyle w:val="Textkrper"/>
        <w:rPr>
          <w:lang w:val="de-DE"/>
        </w:rPr>
      </w:pPr>
    </w:p>
    <w:p w14:paraId="43B11E1F" w14:textId="54C83625" w:rsidR="0070721B" w:rsidRPr="009F08DB" w:rsidRDefault="0070721B" w:rsidP="005721B8">
      <w:pPr>
        <w:pStyle w:val="Textkrper"/>
        <w:rPr>
          <w:lang w:val="de-DE"/>
        </w:rPr>
      </w:pPr>
    </w:p>
    <w:p w14:paraId="1FD214E4" w14:textId="0DC556E3" w:rsidR="0070721B" w:rsidRPr="009F08DB" w:rsidRDefault="0070721B" w:rsidP="005721B8">
      <w:pPr>
        <w:pStyle w:val="Textkrper"/>
        <w:rPr>
          <w:lang w:val="de-DE"/>
        </w:rPr>
      </w:pPr>
    </w:p>
    <w:p w14:paraId="3F6444DE" w14:textId="05206174" w:rsidR="0070721B" w:rsidRPr="009F08DB" w:rsidRDefault="00163076" w:rsidP="005721B8">
      <w:pPr>
        <w:pStyle w:val="Textkrper"/>
        <w:rPr>
          <w:lang w:val="de-DE"/>
        </w:rPr>
      </w:pPr>
      <w:r w:rsidRPr="009F08DB">
        <w:rPr>
          <w:lang w:val="de-DE"/>
        </w:rPr>
        <w:br/>
      </w:r>
    </w:p>
    <w:p w14:paraId="723F7FAD" w14:textId="78D5B440" w:rsidR="0070721B" w:rsidRDefault="0070721B" w:rsidP="005721B8">
      <w:pPr>
        <w:pStyle w:val="Textkrper"/>
        <w:rPr>
          <w:lang w:val="de-DE"/>
        </w:rPr>
      </w:pPr>
    </w:p>
    <w:p w14:paraId="3970E6EC" w14:textId="77777777" w:rsidR="00C4597A" w:rsidRPr="009F08DB" w:rsidRDefault="00C4597A" w:rsidP="005721B8">
      <w:pPr>
        <w:pStyle w:val="Textkrper"/>
        <w:rPr>
          <w:lang w:val="de-DE"/>
        </w:rPr>
      </w:pPr>
    </w:p>
    <w:p w14:paraId="073EC56D" w14:textId="2577D78D" w:rsidR="0070721B" w:rsidRPr="009F08DB" w:rsidRDefault="0070721B" w:rsidP="005721B8">
      <w:pPr>
        <w:pStyle w:val="Textkrper"/>
        <w:rPr>
          <w:lang w:val="de-DE"/>
        </w:rPr>
      </w:pPr>
    </w:p>
    <w:p w14:paraId="0194FF70" w14:textId="0CCBFCB8" w:rsidR="0070721B" w:rsidRPr="009F08DB" w:rsidRDefault="0070721B" w:rsidP="005721B8">
      <w:pPr>
        <w:pStyle w:val="Textkrper"/>
        <w:rPr>
          <w:lang w:val="de-DE"/>
        </w:rPr>
      </w:pPr>
    </w:p>
    <w:p w14:paraId="08AAD5B2" w14:textId="42684E76" w:rsidR="0070721B" w:rsidRPr="009F08DB" w:rsidRDefault="0070721B" w:rsidP="005721B8">
      <w:pPr>
        <w:pStyle w:val="Textkrper"/>
        <w:rPr>
          <w:lang w:val="de-DE"/>
        </w:rPr>
      </w:pPr>
    </w:p>
    <w:p w14:paraId="3696EB12" w14:textId="5BC22ECD" w:rsidR="0070721B" w:rsidRPr="009F08DB" w:rsidRDefault="0070721B" w:rsidP="005721B8">
      <w:pPr>
        <w:pStyle w:val="Textkrper"/>
        <w:rPr>
          <w:lang w:val="de-DE"/>
        </w:rPr>
      </w:pPr>
    </w:p>
    <w:p w14:paraId="438A465D" w14:textId="2C63B0C3" w:rsidR="0070721B" w:rsidRPr="009F08DB" w:rsidRDefault="0070721B" w:rsidP="005721B8">
      <w:pPr>
        <w:pStyle w:val="Textkrper"/>
        <w:rPr>
          <w:lang w:val="de-DE"/>
        </w:rPr>
      </w:pPr>
    </w:p>
    <w:p w14:paraId="07810694" w14:textId="77777777" w:rsidR="0070721B" w:rsidRPr="009F08DB" w:rsidRDefault="0070721B" w:rsidP="005721B8">
      <w:pPr>
        <w:pStyle w:val="Textkrper"/>
        <w:rPr>
          <w:lang w:val="de-DE"/>
        </w:rPr>
      </w:pPr>
    </w:p>
    <w:p w14:paraId="2D49309A" w14:textId="77777777" w:rsidR="005721B8" w:rsidRPr="009F08DB" w:rsidRDefault="005721B8" w:rsidP="005721B8">
      <w:pPr>
        <w:pStyle w:val="Textkrper"/>
        <w:rPr>
          <w:lang w:val="de-DE"/>
        </w:rPr>
      </w:pPr>
    </w:p>
    <w:p w14:paraId="6BDA5132"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D6A15AA" w14:textId="77777777" w:rsidTr="00626664">
        <w:trPr>
          <w:trHeight w:val="1020"/>
        </w:trPr>
        <w:tc>
          <w:tcPr>
            <w:tcW w:w="2154" w:type="dxa"/>
            <w:shd w:val="clear" w:color="auto" w:fill="F2F2F2" w:themeFill="background1" w:themeFillShade="F2"/>
          </w:tcPr>
          <w:p w14:paraId="3169CF6B" w14:textId="0F95192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3471735" w14:textId="7111FBFE" w:rsidR="00626664" w:rsidRPr="009F08DB" w:rsidRDefault="00745279" w:rsidP="00190981">
            <w:pPr>
              <w:pStyle w:val="Textkrper"/>
              <w:tabs>
                <w:tab w:val="left" w:pos="284"/>
              </w:tabs>
              <w:spacing w:after="0"/>
              <w:rPr>
                <w:lang w:val="de-DE"/>
              </w:rPr>
            </w:pPr>
            <w:r w:rsidRPr="009F08DB">
              <w:rPr>
                <w:lang w:val="de-DE"/>
              </w:rPr>
              <w:t>ja/nein</w:t>
            </w:r>
          </w:p>
          <w:p w14:paraId="1952363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14848" behindDoc="0" locked="0" layoutInCell="1" allowOverlap="1" wp14:anchorId="7B675E79" wp14:editId="47A04550">
                      <wp:simplePos x="0" y="0"/>
                      <wp:positionH relativeFrom="column">
                        <wp:posOffset>635</wp:posOffset>
                      </wp:positionH>
                      <wp:positionV relativeFrom="paragraph">
                        <wp:posOffset>36195</wp:posOffset>
                      </wp:positionV>
                      <wp:extent cx="820800" cy="320400"/>
                      <wp:effectExtent l="0" t="0" r="17780" b="22860"/>
                      <wp:wrapNone/>
                      <wp:docPr id="293275103" name="Rechteck: abgerundete Ecken 2932751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E27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675E79" id="Rechteck: abgerundete Ecken 293275103" o:spid="_x0000_s2376" style="position:absolute;left:0;text-align:left;margin-left:.05pt;margin-top:2.85pt;width:64.65pt;height:25.25pt;z-index:2576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IS380K9AgAA&#10;yAUAAA4AAAAAAAAAAAAAAAAALgIAAGRycy9lMm9Eb2MueG1sUEsBAi0AFAAGAAgAAAAhAJuuU8LY&#10;AAAABQEAAA8AAAAAAAAAAAAAAAAAFwUAAGRycy9kb3ducmV2LnhtbFBLBQYAAAAABAAEAPMAAAAc&#10;BgAAAAA=&#10;" filled="f" strokecolor="black [3213]" strokeweight=".5pt">
                      <v:textbox>
                        <w:txbxContent>
                          <w:p w14:paraId="456E2718" w14:textId="77777777" w:rsidR="00BD5E17" w:rsidRDefault="00BD5E17" w:rsidP="005721B8">
                            <w:pPr>
                              <w:jc w:val="center"/>
                            </w:pPr>
                            <w:r>
                              <w:t>x</w:t>
                            </w:r>
                          </w:p>
                        </w:txbxContent>
                      </v:textbox>
                    </v:roundrect>
                  </w:pict>
                </mc:Fallback>
              </mc:AlternateContent>
            </w:r>
          </w:p>
        </w:tc>
        <w:tc>
          <w:tcPr>
            <w:tcW w:w="5839" w:type="dxa"/>
            <w:shd w:val="clear" w:color="auto" w:fill="auto"/>
          </w:tcPr>
          <w:p w14:paraId="01F63C97" w14:textId="31D5EF62" w:rsidR="00626664" w:rsidRPr="009F08DB" w:rsidRDefault="00745279" w:rsidP="00190981">
            <w:pPr>
              <w:pStyle w:val="Textkrper"/>
              <w:tabs>
                <w:tab w:val="left" w:pos="284"/>
              </w:tabs>
              <w:spacing w:after="0"/>
              <w:rPr>
                <w:lang w:val="de-DE"/>
              </w:rPr>
            </w:pPr>
            <w:r w:rsidRPr="009F08DB">
              <w:rPr>
                <w:lang w:val="de-DE"/>
              </w:rPr>
              <w:t>Datum/Kurzzeichen</w:t>
            </w:r>
          </w:p>
          <w:p w14:paraId="5E7F1C3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15872" behindDoc="0" locked="0" layoutInCell="1" allowOverlap="1" wp14:anchorId="6A8FE38E" wp14:editId="2D19A218">
                      <wp:simplePos x="0" y="0"/>
                      <wp:positionH relativeFrom="column">
                        <wp:posOffset>1746</wp:posOffset>
                      </wp:positionH>
                      <wp:positionV relativeFrom="line">
                        <wp:posOffset>32703</wp:posOffset>
                      </wp:positionV>
                      <wp:extent cx="3592354" cy="320400"/>
                      <wp:effectExtent l="0" t="0" r="27305" b="22860"/>
                      <wp:wrapNone/>
                      <wp:docPr id="293275104" name="Rechteck: abgerundete Ecken 29327510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EAFD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FE38E" id="Rechteck: abgerundete Ecken 293275104" o:spid="_x0000_s2377" style="position:absolute;left:0;text-align:left;margin-left:.15pt;margin-top:2.6pt;width:282.85pt;height:25.25pt;z-index:257615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or4C&#10;PsACAADJBQAADgAAAAAAAAAAAAAAAAAuAgAAZHJzL2Uyb0RvYy54bWxQSwECLQAUAAYACAAAACEA&#10;EJF9vtoAAAAFAQAADwAAAAAAAAAAAAAAAAAaBQAAZHJzL2Rvd25yZXYueG1sUEsFBgAAAAAEAAQA&#10;8wAAACEGAAAAAA==&#10;" filled="f" strokecolor="black [3213]" strokeweight=".5pt">
                      <v:textbox>
                        <w:txbxContent>
                          <w:p w14:paraId="2DDEAFD7" w14:textId="77777777" w:rsidR="00BD5E17" w:rsidRDefault="00BD5E17" w:rsidP="005721B8">
                            <w:pPr>
                              <w:jc w:val="center"/>
                            </w:pPr>
                            <w:r>
                              <w:t>x</w:t>
                            </w:r>
                          </w:p>
                        </w:txbxContent>
                      </v:textbox>
                      <w10:wrap anchory="line"/>
                    </v:roundrect>
                  </w:pict>
                </mc:Fallback>
              </mc:AlternateContent>
            </w:r>
          </w:p>
        </w:tc>
      </w:tr>
      <w:tr w:rsidR="00626664" w:rsidRPr="009F08DB" w14:paraId="3A1B1E47" w14:textId="77777777" w:rsidTr="00626664">
        <w:trPr>
          <w:trHeight w:val="1020"/>
        </w:trPr>
        <w:tc>
          <w:tcPr>
            <w:tcW w:w="2154" w:type="dxa"/>
            <w:shd w:val="clear" w:color="auto" w:fill="F2F2F2" w:themeFill="background1" w:themeFillShade="F2"/>
          </w:tcPr>
          <w:p w14:paraId="79CE07A0" w14:textId="340F09F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0078267" w14:textId="6DBACE6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16896" behindDoc="0" locked="0" layoutInCell="1" allowOverlap="1" wp14:anchorId="4B6C2E96" wp14:editId="10440F5B">
                      <wp:simplePos x="0" y="0"/>
                      <wp:positionH relativeFrom="column">
                        <wp:posOffset>-5715</wp:posOffset>
                      </wp:positionH>
                      <wp:positionV relativeFrom="line">
                        <wp:posOffset>252095</wp:posOffset>
                      </wp:positionV>
                      <wp:extent cx="4500000" cy="320400"/>
                      <wp:effectExtent l="0" t="0" r="15240" b="22860"/>
                      <wp:wrapNone/>
                      <wp:docPr id="293275105" name="Rechteck: abgerundete Ecken 29327510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CA91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6C2E96" id="Rechteck: abgerundete Ecken 293275105" o:spid="_x0000_s2378" style="position:absolute;left:0;text-align:left;margin-left:-.45pt;margin-top:19.85pt;width:354.35pt;height:25.25pt;z-index:257616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PdA+Ou8&#10;AgAAyQUAAA4AAAAAAAAAAAAAAAAALgIAAGRycy9lMm9Eb2MueG1sUEsBAi0AFAAGAAgAAAAhAHhH&#10;TL3cAAAABwEAAA8AAAAAAAAAAAAAAAAAFgUAAGRycy9kb3ducmV2LnhtbFBLBQYAAAAABAAEAPMA&#10;AAAfBgAAAAA=&#10;" filled="f" strokecolor="black [3213]" strokeweight=".5pt">
                      <v:textbox>
                        <w:txbxContent>
                          <w:p w14:paraId="530CA91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B229E3B" w14:textId="77777777" w:rsidR="00626664" w:rsidRPr="009F08DB" w:rsidRDefault="00626664" w:rsidP="00190981">
            <w:pPr>
              <w:pStyle w:val="Textkrper"/>
              <w:tabs>
                <w:tab w:val="left" w:pos="284"/>
              </w:tabs>
              <w:spacing w:after="0"/>
              <w:rPr>
                <w:lang w:val="de-DE"/>
              </w:rPr>
            </w:pPr>
          </w:p>
        </w:tc>
      </w:tr>
    </w:tbl>
    <w:p w14:paraId="77529C82" w14:textId="4DBA886F" w:rsidR="005721B8" w:rsidRPr="009F08DB" w:rsidRDefault="0070721B" w:rsidP="00897659">
      <w:pPr>
        <w:pStyle w:val="berschrift3nummeriert"/>
        <w:rPr>
          <w:lang w:val="de-DE"/>
        </w:rPr>
      </w:pPr>
      <w:bookmarkStart w:id="95" w:name="_Toc118817623"/>
      <w:r w:rsidRPr="009F08DB">
        <w:rPr>
          <w:lang w:val="de-DE"/>
        </w:rPr>
        <w:lastRenderedPageBreak/>
        <w:t xml:space="preserve">FLT 112: </w:t>
      </w:r>
      <w:r w:rsidR="00C213D5" w:rsidRPr="009F08DB">
        <w:rPr>
          <w:lang w:val="de-DE"/>
        </w:rPr>
        <w:t>PACKGUT-TASTUNG</w:t>
      </w:r>
      <w:r w:rsidRPr="009F08DB">
        <w:rPr>
          <w:lang w:val="de-DE"/>
        </w:rPr>
        <w:t>: SENSOR</w:t>
      </w:r>
      <w:r w:rsidR="00755AFF" w:rsidRPr="009F08DB">
        <w:rPr>
          <w:lang w:val="de-DE"/>
        </w:rPr>
        <w:t>ÜBERWACHUNG</w:t>
      </w:r>
      <w:bookmarkEnd w:id="95"/>
    </w:p>
    <w:p w14:paraId="374B2EF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638953B" w14:textId="77777777" w:rsidTr="0070721B">
        <w:trPr>
          <w:trHeight w:val="353"/>
        </w:trPr>
        <w:tc>
          <w:tcPr>
            <w:tcW w:w="2154" w:type="dxa"/>
            <w:shd w:val="clear" w:color="auto" w:fill="F2F2F2" w:themeFill="background1" w:themeFillShade="F2"/>
          </w:tcPr>
          <w:p w14:paraId="5A56CB92" w14:textId="4B7908C5" w:rsidR="005721B8" w:rsidRPr="009F08DB" w:rsidRDefault="00D8280B" w:rsidP="00190981">
            <w:pPr>
              <w:pStyle w:val="Textkrper"/>
              <w:spacing w:after="0"/>
              <w:rPr>
                <w:b/>
                <w:lang w:val="de-DE"/>
              </w:rPr>
            </w:pPr>
            <w:r w:rsidRPr="009F08DB">
              <w:rPr>
                <w:b/>
                <w:lang w:val="de-DE"/>
              </w:rPr>
              <w:t>Testziel</w:t>
            </w:r>
          </w:p>
        </w:tc>
        <w:tc>
          <w:tcPr>
            <w:tcW w:w="7257" w:type="dxa"/>
          </w:tcPr>
          <w:p w14:paraId="41E14C83" w14:textId="14C40C40" w:rsidR="005721B8" w:rsidRPr="009F08DB" w:rsidRDefault="00A7704C" w:rsidP="00190981">
            <w:pPr>
              <w:pStyle w:val="BulletTabtext"/>
              <w:rPr>
                <w:lang w:val="de-DE"/>
              </w:rPr>
            </w:pPr>
            <w:r w:rsidRPr="009F08DB">
              <w:rPr>
                <w:lang w:val="de-DE"/>
              </w:rPr>
              <w:t>Test, ob die richtige Störmeldung im Bedienfeld erscheint</w:t>
            </w:r>
          </w:p>
          <w:p w14:paraId="4ECC7F33" w14:textId="14CE1AA8" w:rsidR="0070721B" w:rsidRPr="009F08DB" w:rsidRDefault="0070721B" w:rsidP="0070721B">
            <w:pPr>
              <w:pStyle w:val="Abstandshalter"/>
              <w:rPr>
                <w:lang w:val="de-DE"/>
              </w:rPr>
            </w:pPr>
          </w:p>
        </w:tc>
      </w:tr>
      <w:tr w:rsidR="005721B8" w:rsidRPr="00897659" w14:paraId="55891196" w14:textId="77777777" w:rsidTr="00190981">
        <w:trPr>
          <w:trHeight w:val="170"/>
        </w:trPr>
        <w:tc>
          <w:tcPr>
            <w:tcW w:w="2154" w:type="dxa"/>
          </w:tcPr>
          <w:p w14:paraId="13C1B9C6" w14:textId="77777777" w:rsidR="005721B8" w:rsidRPr="009F08DB" w:rsidRDefault="005721B8" w:rsidP="00190981">
            <w:pPr>
              <w:pStyle w:val="Textkrper"/>
              <w:spacing w:before="0" w:after="0"/>
              <w:rPr>
                <w:sz w:val="8"/>
                <w:szCs w:val="8"/>
                <w:lang w:val="de-DE"/>
              </w:rPr>
            </w:pPr>
          </w:p>
        </w:tc>
        <w:tc>
          <w:tcPr>
            <w:tcW w:w="7257" w:type="dxa"/>
          </w:tcPr>
          <w:p w14:paraId="0A00A365" w14:textId="77777777" w:rsidR="005721B8" w:rsidRPr="009F08DB" w:rsidRDefault="005721B8" w:rsidP="00190981">
            <w:pPr>
              <w:pStyle w:val="Textkrper"/>
              <w:spacing w:before="0" w:after="0"/>
              <w:rPr>
                <w:sz w:val="8"/>
                <w:szCs w:val="8"/>
                <w:lang w:val="de-DE"/>
              </w:rPr>
            </w:pPr>
          </w:p>
        </w:tc>
      </w:tr>
      <w:tr w:rsidR="005721B8" w:rsidRPr="009F08DB" w14:paraId="352B9167" w14:textId="77777777" w:rsidTr="00190981">
        <w:trPr>
          <w:trHeight w:val="471"/>
        </w:trPr>
        <w:tc>
          <w:tcPr>
            <w:tcW w:w="2154" w:type="dxa"/>
            <w:shd w:val="clear" w:color="auto" w:fill="F2F2F2" w:themeFill="background1" w:themeFillShade="F2"/>
          </w:tcPr>
          <w:p w14:paraId="067494AB" w14:textId="4445A61E" w:rsidR="005721B8" w:rsidRPr="009F08DB" w:rsidRDefault="00D8280B" w:rsidP="00190981">
            <w:pPr>
              <w:pStyle w:val="Textkrper"/>
              <w:spacing w:after="0"/>
              <w:rPr>
                <w:b/>
                <w:lang w:val="de-DE"/>
              </w:rPr>
            </w:pPr>
            <w:r w:rsidRPr="009F08DB">
              <w:rPr>
                <w:b/>
                <w:lang w:val="de-DE"/>
              </w:rPr>
              <w:t>Testdurchführung</w:t>
            </w:r>
          </w:p>
        </w:tc>
        <w:tc>
          <w:tcPr>
            <w:tcW w:w="7257" w:type="dxa"/>
          </w:tcPr>
          <w:p w14:paraId="41780A2F" w14:textId="77777777" w:rsidR="005721B8" w:rsidRPr="009F08DB" w:rsidRDefault="005721B8" w:rsidP="00190981">
            <w:pPr>
              <w:pStyle w:val="Textkrper"/>
              <w:spacing w:after="0"/>
              <w:rPr>
                <w:lang w:val="de-DE"/>
              </w:rPr>
            </w:pPr>
          </w:p>
        </w:tc>
      </w:tr>
      <w:tr w:rsidR="005721B8" w:rsidRPr="009F08DB" w14:paraId="04F48D12" w14:textId="77777777" w:rsidTr="0070721B">
        <w:trPr>
          <w:trHeight w:val="271"/>
        </w:trPr>
        <w:tc>
          <w:tcPr>
            <w:tcW w:w="2154" w:type="dxa"/>
            <w:shd w:val="clear" w:color="auto" w:fill="F2F2F2" w:themeFill="background1" w:themeFillShade="F2"/>
          </w:tcPr>
          <w:p w14:paraId="6E5B6165" w14:textId="1C8B9E30" w:rsidR="005721B8" w:rsidRPr="009F08DB" w:rsidRDefault="00D41D58" w:rsidP="00190981">
            <w:pPr>
              <w:pStyle w:val="Textkrper"/>
              <w:spacing w:after="0"/>
              <w:rPr>
                <w:lang w:val="de-DE"/>
              </w:rPr>
            </w:pPr>
            <w:r w:rsidRPr="009F08DB">
              <w:rPr>
                <w:lang w:val="de-DE"/>
              </w:rPr>
              <w:t>Testvoraussetzungen</w:t>
            </w:r>
          </w:p>
        </w:tc>
        <w:tc>
          <w:tcPr>
            <w:tcW w:w="7257" w:type="dxa"/>
          </w:tcPr>
          <w:p w14:paraId="55BC09DC" w14:textId="4A476C0F" w:rsidR="005721B8" w:rsidRPr="009F08DB" w:rsidRDefault="00AE36C0" w:rsidP="0070721B">
            <w:pPr>
              <w:pStyle w:val="BulletTabtext"/>
              <w:rPr>
                <w:lang w:val="de-DE"/>
              </w:rPr>
            </w:pPr>
            <w:r w:rsidRPr="009F08DB">
              <w:rPr>
                <w:lang w:val="de-DE"/>
              </w:rPr>
              <w:t>Maschine ist im Automatikbetrieb bereit</w:t>
            </w:r>
          </w:p>
          <w:p w14:paraId="20BCC594" w14:textId="1B7E4223" w:rsidR="0070721B" w:rsidRPr="009F08DB" w:rsidRDefault="0070721B" w:rsidP="0070721B">
            <w:pPr>
              <w:pStyle w:val="Abstandshalter"/>
              <w:rPr>
                <w:lang w:val="de-DE"/>
              </w:rPr>
            </w:pPr>
          </w:p>
        </w:tc>
      </w:tr>
      <w:tr w:rsidR="005721B8" w:rsidRPr="009F08DB" w14:paraId="362A8C77" w14:textId="77777777" w:rsidTr="00190981">
        <w:trPr>
          <w:trHeight w:val="697"/>
        </w:trPr>
        <w:tc>
          <w:tcPr>
            <w:tcW w:w="2154" w:type="dxa"/>
            <w:shd w:val="clear" w:color="auto" w:fill="F2F2F2" w:themeFill="background1" w:themeFillShade="F2"/>
          </w:tcPr>
          <w:p w14:paraId="34D497E6" w14:textId="11583A63" w:rsidR="005721B8" w:rsidRPr="009F08DB" w:rsidRDefault="00D8280B" w:rsidP="00190981">
            <w:pPr>
              <w:pStyle w:val="Textkrper"/>
              <w:spacing w:after="0"/>
              <w:rPr>
                <w:lang w:val="de-DE"/>
              </w:rPr>
            </w:pPr>
            <w:r w:rsidRPr="009F08DB">
              <w:rPr>
                <w:lang w:val="de-DE"/>
              </w:rPr>
              <w:t>Erforderliche Tätigkeit</w:t>
            </w:r>
          </w:p>
        </w:tc>
        <w:tc>
          <w:tcPr>
            <w:tcW w:w="7257" w:type="dxa"/>
          </w:tcPr>
          <w:p w14:paraId="5D7B6B61" w14:textId="5D4B8BC9" w:rsidR="0070721B" w:rsidRPr="009F08DB" w:rsidRDefault="00A84E04" w:rsidP="0070721B">
            <w:pPr>
              <w:pStyle w:val="BulletTabtext"/>
              <w:rPr>
                <w:lang w:val="de-DE"/>
              </w:rPr>
            </w:pPr>
            <w:r w:rsidRPr="009F08DB">
              <w:rPr>
                <w:lang w:val="de-DE"/>
              </w:rPr>
              <w:t>Bedecke (bedämpfe) Sensor</w:t>
            </w:r>
            <w:r w:rsidR="0070721B" w:rsidRPr="009F08DB">
              <w:rPr>
                <w:lang w:val="de-DE"/>
              </w:rPr>
              <w:t xml:space="preserve"> ”=CAR1.B10-B01</w:t>
            </w:r>
            <w:r w:rsidR="00792679" w:rsidRPr="009F08DB">
              <w:rPr>
                <w:lang w:val="de-DE"/>
              </w:rPr>
              <w:t>“</w:t>
            </w:r>
            <w:r w:rsidR="0070721B" w:rsidRPr="009F08DB">
              <w:rPr>
                <w:lang w:val="de-DE"/>
              </w:rPr>
              <w:t xml:space="preserve"> </w:t>
            </w:r>
            <w:r w:rsidRPr="009F08DB">
              <w:rPr>
                <w:lang w:val="de-DE"/>
              </w:rPr>
              <w:t>dauerhaft</w:t>
            </w:r>
          </w:p>
          <w:p w14:paraId="3878CC02" w14:textId="2FAEA113" w:rsidR="005721B8" w:rsidRPr="009F08DB" w:rsidRDefault="005B2D3C" w:rsidP="0070721B">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25BF4799" w14:textId="15F37915" w:rsidR="0070721B" w:rsidRPr="009F08DB" w:rsidRDefault="0070721B" w:rsidP="0070721B">
            <w:pPr>
              <w:pStyle w:val="Abstandshalter"/>
              <w:rPr>
                <w:lang w:val="de-DE"/>
              </w:rPr>
            </w:pPr>
          </w:p>
        </w:tc>
      </w:tr>
      <w:tr w:rsidR="005721B8" w:rsidRPr="00897659" w14:paraId="7D993406" w14:textId="77777777" w:rsidTr="00190981">
        <w:trPr>
          <w:trHeight w:val="697"/>
        </w:trPr>
        <w:tc>
          <w:tcPr>
            <w:tcW w:w="2154" w:type="dxa"/>
            <w:shd w:val="clear" w:color="auto" w:fill="F2F2F2" w:themeFill="background1" w:themeFillShade="F2"/>
          </w:tcPr>
          <w:p w14:paraId="195B8531" w14:textId="2026BAE1" w:rsidR="005721B8" w:rsidRPr="009F08DB" w:rsidRDefault="008C23D6" w:rsidP="00190981">
            <w:pPr>
              <w:pStyle w:val="Textkrper"/>
              <w:spacing w:after="0"/>
              <w:rPr>
                <w:lang w:val="de-DE"/>
              </w:rPr>
            </w:pPr>
            <w:r w:rsidRPr="009F08DB">
              <w:rPr>
                <w:lang w:val="de-DE"/>
              </w:rPr>
              <w:t>Folge</w:t>
            </w:r>
          </w:p>
        </w:tc>
        <w:tc>
          <w:tcPr>
            <w:tcW w:w="7257" w:type="dxa"/>
          </w:tcPr>
          <w:p w14:paraId="1D6ACF8A" w14:textId="3006B230" w:rsidR="0070721B" w:rsidRPr="009F08DB" w:rsidRDefault="0083131D" w:rsidP="0070721B">
            <w:pPr>
              <w:pStyle w:val="BulletTabtext"/>
              <w:rPr>
                <w:lang w:val="de-DE"/>
              </w:rPr>
            </w:pPr>
            <w:r w:rsidRPr="009F08DB">
              <w:rPr>
                <w:lang w:val="de-DE"/>
              </w:rPr>
              <w:t>Maschine stoppt</w:t>
            </w:r>
          </w:p>
          <w:p w14:paraId="25A8A804" w14:textId="34658F1D" w:rsidR="0070721B" w:rsidRPr="009F08DB" w:rsidRDefault="00762C1A" w:rsidP="0070721B">
            <w:pPr>
              <w:pStyle w:val="BulletTabtext"/>
              <w:rPr>
                <w:lang w:val="de-DE"/>
              </w:rPr>
            </w:pPr>
            <w:r w:rsidRPr="009F08DB">
              <w:rPr>
                <w:lang w:val="de-DE"/>
              </w:rPr>
              <w:t>Störmeldung erscheint im Bedienfeld</w:t>
            </w:r>
          </w:p>
          <w:p w14:paraId="14DF3B8E" w14:textId="0BF589CF" w:rsidR="005721B8" w:rsidRPr="009F08DB" w:rsidRDefault="000A4CB7" w:rsidP="0070721B">
            <w:pPr>
              <w:pStyle w:val="BulletTabtext"/>
              <w:rPr>
                <w:lang w:val="de-DE"/>
              </w:rPr>
            </w:pPr>
            <w:r w:rsidRPr="009F08DB">
              <w:rPr>
                <w:lang w:val="de-DE"/>
              </w:rPr>
              <w:t>Maschine kann nicht gestartet werden, solange Störmeldung aktiv ist</w:t>
            </w:r>
          </w:p>
          <w:p w14:paraId="45AF9FFB" w14:textId="42F38FC4" w:rsidR="0070721B" w:rsidRPr="009F08DB" w:rsidRDefault="0070721B" w:rsidP="0070721B">
            <w:pPr>
              <w:pStyle w:val="Abstandshalter"/>
              <w:rPr>
                <w:lang w:val="de-DE"/>
              </w:rPr>
            </w:pPr>
          </w:p>
        </w:tc>
      </w:tr>
      <w:tr w:rsidR="005721B8" w:rsidRPr="009F08DB" w14:paraId="6ED17DBA" w14:textId="77777777" w:rsidTr="0070721B">
        <w:trPr>
          <w:trHeight w:val="338"/>
        </w:trPr>
        <w:tc>
          <w:tcPr>
            <w:tcW w:w="2154" w:type="dxa"/>
            <w:shd w:val="clear" w:color="auto" w:fill="F2F2F2" w:themeFill="background1" w:themeFillShade="F2"/>
          </w:tcPr>
          <w:p w14:paraId="796DD432" w14:textId="3485947F" w:rsidR="005721B8" w:rsidRPr="009F08DB" w:rsidRDefault="00D8280B" w:rsidP="00190981">
            <w:pPr>
              <w:pStyle w:val="Textkrper"/>
              <w:spacing w:after="0"/>
              <w:rPr>
                <w:lang w:val="de-DE"/>
              </w:rPr>
            </w:pPr>
            <w:r w:rsidRPr="009F08DB">
              <w:rPr>
                <w:lang w:val="de-DE"/>
              </w:rPr>
              <w:t>Kommentare</w:t>
            </w:r>
          </w:p>
        </w:tc>
        <w:tc>
          <w:tcPr>
            <w:tcW w:w="7257" w:type="dxa"/>
          </w:tcPr>
          <w:p w14:paraId="0572727C" w14:textId="7E999529" w:rsidR="005721B8" w:rsidRPr="009F08DB" w:rsidRDefault="00AE36C0" w:rsidP="00190981">
            <w:pPr>
              <w:pStyle w:val="BulletTabtext"/>
              <w:rPr>
                <w:lang w:val="de-DE"/>
              </w:rPr>
            </w:pPr>
            <w:r w:rsidRPr="009F08DB">
              <w:rPr>
                <w:lang w:val="de-DE"/>
              </w:rPr>
              <w:t>Keine</w:t>
            </w:r>
          </w:p>
          <w:p w14:paraId="129EBD51" w14:textId="77777777" w:rsidR="005721B8" w:rsidRPr="009F08DB" w:rsidRDefault="005721B8" w:rsidP="00190981">
            <w:pPr>
              <w:pStyle w:val="Abstandshalter"/>
              <w:rPr>
                <w:lang w:val="de-DE"/>
              </w:rPr>
            </w:pPr>
          </w:p>
        </w:tc>
      </w:tr>
      <w:tr w:rsidR="005721B8" w:rsidRPr="009F08DB" w14:paraId="6DACC0EF" w14:textId="77777777" w:rsidTr="00190981">
        <w:trPr>
          <w:trHeight w:val="697"/>
        </w:trPr>
        <w:tc>
          <w:tcPr>
            <w:tcW w:w="2154" w:type="dxa"/>
            <w:shd w:val="clear" w:color="auto" w:fill="F2F2F2" w:themeFill="background1" w:themeFillShade="F2"/>
          </w:tcPr>
          <w:p w14:paraId="3DEAC71F" w14:textId="6CE00CD3" w:rsidR="005721B8" w:rsidRPr="009F08DB" w:rsidRDefault="00D41D58" w:rsidP="00190981">
            <w:pPr>
              <w:pStyle w:val="Textkrper"/>
              <w:spacing w:after="0"/>
              <w:rPr>
                <w:lang w:val="de-DE"/>
              </w:rPr>
            </w:pPr>
            <w:r w:rsidRPr="009F08DB">
              <w:rPr>
                <w:lang w:val="de-DE"/>
              </w:rPr>
              <w:t>Quittierung</w:t>
            </w:r>
          </w:p>
        </w:tc>
        <w:tc>
          <w:tcPr>
            <w:tcW w:w="7257" w:type="dxa"/>
          </w:tcPr>
          <w:p w14:paraId="7D864155" w14:textId="3D262185" w:rsidR="0070721B" w:rsidRPr="009F08DB" w:rsidRDefault="00A84E04" w:rsidP="0070721B">
            <w:pPr>
              <w:pStyle w:val="BulletTabtext"/>
              <w:rPr>
                <w:lang w:val="de-DE"/>
              </w:rPr>
            </w:pPr>
            <w:r w:rsidRPr="009F08DB">
              <w:rPr>
                <w:lang w:val="de-DE"/>
              </w:rPr>
              <w:t>Entferne Bedeckung vom Sensor</w:t>
            </w:r>
            <w:r w:rsidR="0070721B" w:rsidRPr="009F08DB">
              <w:rPr>
                <w:lang w:val="de-DE"/>
              </w:rPr>
              <w:t xml:space="preserve"> ”=CAR1.B10-B01</w:t>
            </w:r>
            <w:r w:rsidR="00792679" w:rsidRPr="009F08DB">
              <w:rPr>
                <w:lang w:val="de-DE"/>
              </w:rPr>
              <w:t>“</w:t>
            </w:r>
          </w:p>
          <w:p w14:paraId="588F3639" w14:textId="06862AB2"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CBD8539" w14:textId="56C82DBB" w:rsidR="0070721B" w:rsidRPr="009F08DB" w:rsidRDefault="0070721B" w:rsidP="0070721B">
            <w:pPr>
              <w:pStyle w:val="Abstandshalter"/>
              <w:rPr>
                <w:lang w:val="de-DE"/>
              </w:rPr>
            </w:pPr>
          </w:p>
        </w:tc>
      </w:tr>
    </w:tbl>
    <w:p w14:paraId="177279E0"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00B31C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DBA5354" w14:textId="26B174BB"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01B85E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AEC8DDE" w14:textId="618D731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9E2DC38" w14:textId="77777777" w:rsidTr="00190981">
        <w:trPr>
          <w:trHeight w:val="697"/>
        </w:trPr>
        <w:tc>
          <w:tcPr>
            <w:tcW w:w="2154" w:type="dxa"/>
            <w:tcBorders>
              <w:bottom w:val="nil"/>
            </w:tcBorders>
            <w:shd w:val="clear" w:color="auto" w:fill="F2F2F2" w:themeFill="background1" w:themeFillShade="F2"/>
          </w:tcPr>
          <w:p w14:paraId="38824922" w14:textId="7045674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93C7803" w14:textId="5ECFE06C"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1FD5030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23648" behindDoc="0" locked="0" layoutInCell="1" allowOverlap="1" wp14:anchorId="1E0DC7E3" wp14:editId="11BA214A">
                      <wp:simplePos x="0" y="0"/>
                      <wp:positionH relativeFrom="column">
                        <wp:posOffset>-36195</wp:posOffset>
                      </wp:positionH>
                      <wp:positionV relativeFrom="line">
                        <wp:posOffset>36195</wp:posOffset>
                      </wp:positionV>
                      <wp:extent cx="820800" cy="320400"/>
                      <wp:effectExtent l="0" t="0" r="17780" b="22860"/>
                      <wp:wrapNone/>
                      <wp:docPr id="293275106" name="Rechteck: abgerundete Ecken 29327510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BEC27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0DC7E3" id="Rechteck: abgerundete Ecken 293275106" o:spid="_x0000_s2379" style="position:absolute;left:0;text-align:left;margin-left:-2.85pt;margin-top:2.85pt;width:64.65pt;height:25.25pt;z-index:253723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fM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ylR8y+&#10;AgAAyAUAAA4AAAAAAAAAAAAAAAAALgIAAGRycy9lMm9Eb2MueG1sUEsBAi0AFAAGAAgAAAAhADWT&#10;XnbaAAAABwEAAA8AAAAAAAAAAAAAAAAAGAUAAGRycy9kb3ducmV2LnhtbFBLBQYAAAAABAAEAPMA&#10;AAAfBgAAAAA=&#10;" filled="f" strokecolor="black [3213]" strokeweight=".5pt">
                      <v:textbox>
                        <w:txbxContent>
                          <w:p w14:paraId="27BEC27A" w14:textId="77777777" w:rsidR="00BD5E17" w:rsidRDefault="00BD5E17" w:rsidP="005721B8">
                            <w:pPr>
                              <w:jc w:val="center"/>
                            </w:pPr>
                            <w:r>
                              <w:t>x</w:t>
                            </w:r>
                          </w:p>
                        </w:txbxContent>
                      </v:textbox>
                      <w10:wrap anchory="line"/>
                    </v:roundrect>
                  </w:pict>
                </mc:Fallback>
              </mc:AlternateContent>
            </w:r>
          </w:p>
        </w:tc>
      </w:tr>
      <w:tr w:rsidR="005721B8" w:rsidRPr="009F08DB" w14:paraId="6C8C9519" w14:textId="77777777" w:rsidTr="00190981">
        <w:trPr>
          <w:trHeight w:val="697"/>
        </w:trPr>
        <w:tc>
          <w:tcPr>
            <w:tcW w:w="2154" w:type="dxa"/>
            <w:tcBorders>
              <w:top w:val="nil"/>
              <w:bottom w:val="nil"/>
            </w:tcBorders>
            <w:shd w:val="clear" w:color="auto" w:fill="F2F2F2" w:themeFill="background1" w:themeFillShade="F2"/>
          </w:tcPr>
          <w:p w14:paraId="1F2729A9" w14:textId="77777777" w:rsidR="005721B8" w:rsidRPr="009F08DB" w:rsidRDefault="005721B8" w:rsidP="00190981">
            <w:pPr>
              <w:pStyle w:val="Textkrper"/>
              <w:spacing w:after="0"/>
              <w:rPr>
                <w:lang w:val="de-DE"/>
              </w:rPr>
            </w:pPr>
          </w:p>
        </w:tc>
        <w:tc>
          <w:tcPr>
            <w:tcW w:w="5839" w:type="dxa"/>
            <w:tcBorders>
              <w:top w:val="nil"/>
              <w:bottom w:val="nil"/>
            </w:tcBorders>
          </w:tcPr>
          <w:p w14:paraId="3C75FFA7" w14:textId="4A9E4200"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15DD798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30816" behindDoc="0" locked="0" layoutInCell="1" allowOverlap="1" wp14:anchorId="2C9BD4D9" wp14:editId="71414ED0">
                      <wp:simplePos x="0" y="0"/>
                      <wp:positionH relativeFrom="column">
                        <wp:posOffset>-36195</wp:posOffset>
                      </wp:positionH>
                      <wp:positionV relativeFrom="line">
                        <wp:posOffset>36195</wp:posOffset>
                      </wp:positionV>
                      <wp:extent cx="820800" cy="320400"/>
                      <wp:effectExtent l="0" t="0" r="17780" b="22860"/>
                      <wp:wrapNone/>
                      <wp:docPr id="293275107" name="Rechteck: abgerundete Ecken 2932751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778D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BD4D9" id="Rechteck: abgerundete Ecken 293275107" o:spid="_x0000_s2380" style="position:absolute;left:0;text-align:left;margin-left:-2.85pt;margin-top:2.85pt;width:64.65pt;height:25.25pt;z-index:253730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UCJ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ahQIm+&#10;AgAAyAUAAA4AAAAAAAAAAAAAAAAALgIAAGRycy9lMm9Eb2MueG1sUEsBAi0AFAAGAAgAAAAhADWT&#10;XnbaAAAABwEAAA8AAAAAAAAAAAAAAAAAGAUAAGRycy9kb3ducmV2LnhtbFBLBQYAAAAABAAEAPMA&#10;AAAfBgAAAAA=&#10;" filled="f" strokecolor="black [3213]" strokeweight=".5pt">
                      <v:textbox>
                        <w:txbxContent>
                          <w:p w14:paraId="5C3778DE" w14:textId="77777777" w:rsidR="00BD5E17" w:rsidRDefault="00BD5E17" w:rsidP="005721B8">
                            <w:pPr>
                              <w:jc w:val="center"/>
                            </w:pPr>
                            <w:r>
                              <w:t>x</w:t>
                            </w:r>
                          </w:p>
                        </w:txbxContent>
                      </v:textbox>
                      <w10:wrap anchory="line"/>
                    </v:roundrect>
                  </w:pict>
                </mc:Fallback>
              </mc:AlternateContent>
            </w:r>
          </w:p>
        </w:tc>
      </w:tr>
      <w:tr w:rsidR="005721B8" w:rsidRPr="00897659" w14:paraId="0F3D69CE" w14:textId="77777777" w:rsidTr="00190981">
        <w:trPr>
          <w:trHeight w:val="697"/>
        </w:trPr>
        <w:tc>
          <w:tcPr>
            <w:tcW w:w="2154" w:type="dxa"/>
            <w:tcBorders>
              <w:top w:val="nil"/>
              <w:bottom w:val="nil"/>
            </w:tcBorders>
            <w:shd w:val="clear" w:color="auto" w:fill="F2F2F2" w:themeFill="background1" w:themeFillShade="F2"/>
          </w:tcPr>
          <w:p w14:paraId="6840C47C" w14:textId="77777777" w:rsidR="005721B8" w:rsidRPr="009F08DB" w:rsidRDefault="005721B8" w:rsidP="00190981">
            <w:pPr>
              <w:pStyle w:val="Textkrper"/>
              <w:spacing w:after="0"/>
              <w:rPr>
                <w:lang w:val="de-DE"/>
              </w:rPr>
            </w:pPr>
          </w:p>
        </w:tc>
        <w:tc>
          <w:tcPr>
            <w:tcW w:w="5839" w:type="dxa"/>
            <w:tcBorders>
              <w:top w:val="nil"/>
              <w:bottom w:val="nil"/>
            </w:tcBorders>
          </w:tcPr>
          <w:p w14:paraId="17BEB22D" w14:textId="590C7E98"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9C615C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29792" behindDoc="0" locked="0" layoutInCell="1" allowOverlap="1" wp14:anchorId="7179746D" wp14:editId="5B7464F8">
                      <wp:simplePos x="0" y="0"/>
                      <wp:positionH relativeFrom="column">
                        <wp:posOffset>-36195</wp:posOffset>
                      </wp:positionH>
                      <wp:positionV relativeFrom="line">
                        <wp:posOffset>36195</wp:posOffset>
                      </wp:positionV>
                      <wp:extent cx="820800" cy="320400"/>
                      <wp:effectExtent l="0" t="0" r="17780" b="22860"/>
                      <wp:wrapNone/>
                      <wp:docPr id="293275108" name="Rechteck: abgerundete Ecken 29327510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4BF7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79746D" id="Rechteck: abgerundete Ecken 293275108" o:spid="_x0000_s2381" style="position:absolute;left:0;text-align:left;margin-left:-2.85pt;margin-top:2.85pt;width:64.65pt;height:25.25pt;z-index:253729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QQX5u+&#10;AgAAyAUAAA4AAAAAAAAAAAAAAAAALgIAAGRycy9lMm9Eb2MueG1sUEsBAi0AFAAGAAgAAAAhADWT&#10;XnbaAAAABwEAAA8AAAAAAAAAAAAAAAAAGAUAAGRycy9kb3ducmV2LnhtbFBLBQYAAAAABAAEAPMA&#10;AAAfBgAAAAA=&#10;" filled="f" strokecolor="black [3213]" strokeweight=".5pt">
                      <v:textbox>
                        <w:txbxContent>
                          <w:p w14:paraId="5724BF7A" w14:textId="77777777" w:rsidR="00BD5E17" w:rsidRDefault="00BD5E17" w:rsidP="005721B8">
                            <w:pPr>
                              <w:jc w:val="center"/>
                            </w:pPr>
                            <w:r>
                              <w:t>x</w:t>
                            </w:r>
                          </w:p>
                        </w:txbxContent>
                      </v:textbox>
                      <w10:wrap anchory="line"/>
                    </v:roundrect>
                  </w:pict>
                </mc:Fallback>
              </mc:AlternateContent>
            </w:r>
          </w:p>
        </w:tc>
      </w:tr>
      <w:tr w:rsidR="005721B8" w:rsidRPr="009F08DB" w14:paraId="3F129680" w14:textId="77777777" w:rsidTr="00190981">
        <w:trPr>
          <w:trHeight w:val="1701"/>
        </w:trPr>
        <w:tc>
          <w:tcPr>
            <w:tcW w:w="2154" w:type="dxa"/>
            <w:shd w:val="clear" w:color="auto" w:fill="F2F2F2" w:themeFill="background1" w:themeFillShade="F2"/>
          </w:tcPr>
          <w:p w14:paraId="3DD56357" w14:textId="796BECD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E50DBF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27744" behindDoc="0" locked="0" layoutInCell="1" allowOverlap="1" wp14:anchorId="77FA161F" wp14:editId="502FA9AF">
                      <wp:simplePos x="0" y="0"/>
                      <wp:positionH relativeFrom="column">
                        <wp:posOffset>-5715</wp:posOffset>
                      </wp:positionH>
                      <wp:positionV relativeFrom="line">
                        <wp:posOffset>72390</wp:posOffset>
                      </wp:positionV>
                      <wp:extent cx="4500000" cy="942975"/>
                      <wp:effectExtent l="0" t="0" r="15240" b="28575"/>
                      <wp:wrapNone/>
                      <wp:docPr id="293275110" name="Rechteck: abgerundete Ecken 29327511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6C0E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FA161F" id="Rechteck: abgerundete Ecken 293275110" o:spid="_x0000_s2382" style="position:absolute;left:0;text-align:left;margin-left:-.45pt;margin-top:5.7pt;width:354.35pt;height:74.25pt;z-index:253727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9oRoX&#10;vQIAAMkFAAAOAAAAAAAAAAAAAAAAAC4CAABkcnMvZTJvRG9jLnhtbFBLAQItABQABgAIAAAAIQDv&#10;Mn/u3AAAAAgBAAAPAAAAAAAAAAAAAAAAABcFAABkcnMvZG93bnJldi54bWxQSwUGAAAAAAQABADz&#10;AAAAIAYAAAAA&#10;" filled="f" strokecolor="black [3213]" strokeweight=".5pt">
                      <v:textbox>
                        <w:txbxContent>
                          <w:p w14:paraId="25A6C0E6" w14:textId="77777777" w:rsidR="00BD5E17" w:rsidRDefault="00BD5E17" w:rsidP="005721B8">
                            <w:pPr>
                              <w:jc w:val="center"/>
                            </w:pPr>
                            <w:r>
                              <w:t>x</w:t>
                            </w:r>
                          </w:p>
                        </w:txbxContent>
                      </v:textbox>
                      <w10:wrap anchory="line"/>
                    </v:roundrect>
                  </w:pict>
                </mc:Fallback>
              </mc:AlternateContent>
            </w:r>
          </w:p>
        </w:tc>
      </w:tr>
    </w:tbl>
    <w:p w14:paraId="440B5726" w14:textId="355A96C2" w:rsidR="005721B8" w:rsidRDefault="005721B8" w:rsidP="005721B8">
      <w:pPr>
        <w:pStyle w:val="Textkrper"/>
        <w:rPr>
          <w:lang w:val="de-DE"/>
        </w:rPr>
      </w:pPr>
    </w:p>
    <w:p w14:paraId="6F5663F2" w14:textId="77777777" w:rsidR="00C4597A" w:rsidRPr="009F08DB" w:rsidRDefault="00C4597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B4B0A3A" w14:textId="77777777" w:rsidTr="00626664">
        <w:trPr>
          <w:trHeight w:val="1020"/>
        </w:trPr>
        <w:tc>
          <w:tcPr>
            <w:tcW w:w="2154" w:type="dxa"/>
            <w:shd w:val="clear" w:color="auto" w:fill="F2F2F2" w:themeFill="background1" w:themeFillShade="F2"/>
          </w:tcPr>
          <w:p w14:paraId="021B22AD" w14:textId="591E165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60E0077" w14:textId="474B364F" w:rsidR="00626664" w:rsidRPr="009F08DB" w:rsidRDefault="00745279" w:rsidP="00190981">
            <w:pPr>
              <w:pStyle w:val="Textkrper"/>
              <w:tabs>
                <w:tab w:val="left" w:pos="284"/>
              </w:tabs>
              <w:spacing w:after="0"/>
              <w:rPr>
                <w:lang w:val="de-DE"/>
              </w:rPr>
            </w:pPr>
            <w:r w:rsidRPr="009F08DB">
              <w:rPr>
                <w:lang w:val="de-DE"/>
              </w:rPr>
              <w:t>ja/nein</w:t>
            </w:r>
          </w:p>
          <w:p w14:paraId="4234C93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18944" behindDoc="0" locked="0" layoutInCell="1" allowOverlap="1" wp14:anchorId="4F8D7351" wp14:editId="008DD4FA">
                      <wp:simplePos x="0" y="0"/>
                      <wp:positionH relativeFrom="column">
                        <wp:posOffset>635</wp:posOffset>
                      </wp:positionH>
                      <wp:positionV relativeFrom="paragraph">
                        <wp:posOffset>36195</wp:posOffset>
                      </wp:positionV>
                      <wp:extent cx="820800" cy="320400"/>
                      <wp:effectExtent l="0" t="0" r="17780" b="22860"/>
                      <wp:wrapNone/>
                      <wp:docPr id="293275111" name="Rechteck: abgerundete Ecken 2932751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430C6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D7351" id="Rechteck: abgerundete Ecken 293275111" o:spid="_x0000_s2383" style="position:absolute;left:0;text-align:left;margin-left:.05pt;margin-top:2.85pt;width:64.65pt;height:25.25pt;z-index:25761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7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e+7x7vgIA&#10;AMgFAAAOAAAAAAAAAAAAAAAAAC4CAABkcnMvZTJvRG9jLnhtbFBLAQItABQABgAIAAAAIQCbrlPC&#10;2AAAAAUBAAAPAAAAAAAAAAAAAAAAABgFAABkcnMvZG93bnJldi54bWxQSwUGAAAAAAQABADzAAAA&#10;HQYAAAAA&#10;" filled="f" strokecolor="black [3213]" strokeweight=".5pt">
                      <v:textbox>
                        <w:txbxContent>
                          <w:p w14:paraId="09430C61" w14:textId="77777777" w:rsidR="00BD5E17" w:rsidRDefault="00BD5E17" w:rsidP="005721B8">
                            <w:pPr>
                              <w:jc w:val="center"/>
                            </w:pPr>
                            <w:r>
                              <w:t>x</w:t>
                            </w:r>
                          </w:p>
                        </w:txbxContent>
                      </v:textbox>
                    </v:roundrect>
                  </w:pict>
                </mc:Fallback>
              </mc:AlternateContent>
            </w:r>
          </w:p>
        </w:tc>
        <w:tc>
          <w:tcPr>
            <w:tcW w:w="5839" w:type="dxa"/>
            <w:shd w:val="clear" w:color="auto" w:fill="auto"/>
          </w:tcPr>
          <w:p w14:paraId="7E186113" w14:textId="6D2E1F1D" w:rsidR="00626664" w:rsidRPr="009F08DB" w:rsidRDefault="00745279" w:rsidP="00190981">
            <w:pPr>
              <w:pStyle w:val="Textkrper"/>
              <w:tabs>
                <w:tab w:val="left" w:pos="284"/>
              </w:tabs>
              <w:spacing w:after="0"/>
              <w:rPr>
                <w:lang w:val="de-DE"/>
              </w:rPr>
            </w:pPr>
            <w:r w:rsidRPr="009F08DB">
              <w:rPr>
                <w:lang w:val="de-DE"/>
              </w:rPr>
              <w:t>Datum/Kurzzeichen</w:t>
            </w:r>
          </w:p>
          <w:p w14:paraId="0851202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19968" behindDoc="0" locked="0" layoutInCell="1" allowOverlap="1" wp14:anchorId="5C303989" wp14:editId="411C17E2">
                      <wp:simplePos x="0" y="0"/>
                      <wp:positionH relativeFrom="column">
                        <wp:posOffset>1746</wp:posOffset>
                      </wp:positionH>
                      <wp:positionV relativeFrom="line">
                        <wp:posOffset>32703</wp:posOffset>
                      </wp:positionV>
                      <wp:extent cx="3592354" cy="320400"/>
                      <wp:effectExtent l="0" t="0" r="27305" b="22860"/>
                      <wp:wrapNone/>
                      <wp:docPr id="293275112" name="Rechteck: abgerundete Ecken 29327511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3E8A0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03989" id="Rechteck: abgerundete Ecken 293275112" o:spid="_x0000_s2384" style="position:absolute;left:0;text-align:left;margin-left:.15pt;margin-top:2.6pt;width:282.85pt;height:25.25pt;z-index:257619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PcK&#10;cvTBAgAAyQUAAA4AAAAAAAAAAAAAAAAALgIAAGRycy9lMm9Eb2MueG1sUEsBAi0AFAAGAAgAAAAh&#10;ABCRfb7aAAAABQEAAA8AAAAAAAAAAAAAAAAAGwUAAGRycy9kb3ducmV2LnhtbFBLBQYAAAAABAAE&#10;APMAAAAiBgAAAAA=&#10;" filled="f" strokecolor="black [3213]" strokeweight=".5pt">
                      <v:textbox>
                        <w:txbxContent>
                          <w:p w14:paraId="6C3E8A07" w14:textId="77777777" w:rsidR="00BD5E17" w:rsidRDefault="00BD5E17" w:rsidP="005721B8">
                            <w:pPr>
                              <w:jc w:val="center"/>
                            </w:pPr>
                            <w:r>
                              <w:t>x</w:t>
                            </w:r>
                          </w:p>
                        </w:txbxContent>
                      </v:textbox>
                      <w10:wrap anchory="line"/>
                    </v:roundrect>
                  </w:pict>
                </mc:Fallback>
              </mc:AlternateContent>
            </w:r>
          </w:p>
        </w:tc>
      </w:tr>
      <w:tr w:rsidR="00626664" w:rsidRPr="009F08DB" w14:paraId="01474240" w14:textId="77777777" w:rsidTr="00626664">
        <w:trPr>
          <w:trHeight w:val="1020"/>
        </w:trPr>
        <w:tc>
          <w:tcPr>
            <w:tcW w:w="2154" w:type="dxa"/>
            <w:shd w:val="clear" w:color="auto" w:fill="F2F2F2" w:themeFill="background1" w:themeFillShade="F2"/>
          </w:tcPr>
          <w:p w14:paraId="78D4244A" w14:textId="6ABBC24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D81272F" w14:textId="6A0CD9E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20992" behindDoc="0" locked="0" layoutInCell="1" allowOverlap="1" wp14:anchorId="6DCD199B" wp14:editId="705C4DB6">
                      <wp:simplePos x="0" y="0"/>
                      <wp:positionH relativeFrom="column">
                        <wp:posOffset>-5715</wp:posOffset>
                      </wp:positionH>
                      <wp:positionV relativeFrom="line">
                        <wp:posOffset>252095</wp:posOffset>
                      </wp:positionV>
                      <wp:extent cx="4500000" cy="320400"/>
                      <wp:effectExtent l="0" t="0" r="15240" b="22860"/>
                      <wp:wrapNone/>
                      <wp:docPr id="293275113" name="Rechteck: abgerundete Ecken 29327511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20F8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D199B" id="Rechteck: abgerundete Ecken 293275113" o:spid="_x0000_s2385" style="position:absolute;left:0;text-align:left;margin-left:-.45pt;margin-top:19.85pt;width:354.35pt;height:25.25pt;z-index:257620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E83aeG8&#10;AgAAyQUAAA4AAAAAAAAAAAAAAAAALgIAAGRycy9lMm9Eb2MueG1sUEsBAi0AFAAGAAgAAAAhAHhH&#10;TL3cAAAABwEAAA8AAAAAAAAAAAAAAAAAFgUAAGRycy9kb3ducmV2LnhtbFBLBQYAAAAABAAEAPMA&#10;AAAfBgAAAAA=&#10;" filled="f" strokecolor="black [3213]" strokeweight=".5pt">
                      <v:textbox>
                        <w:txbxContent>
                          <w:p w14:paraId="36420F8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EC94376" w14:textId="77777777" w:rsidR="00626664" w:rsidRPr="009F08DB" w:rsidRDefault="00626664" w:rsidP="00190981">
            <w:pPr>
              <w:pStyle w:val="Textkrper"/>
              <w:tabs>
                <w:tab w:val="left" w:pos="284"/>
              </w:tabs>
              <w:spacing w:after="0"/>
              <w:rPr>
                <w:lang w:val="de-DE"/>
              </w:rPr>
            </w:pPr>
          </w:p>
        </w:tc>
      </w:tr>
    </w:tbl>
    <w:p w14:paraId="25C55091" w14:textId="77777777" w:rsidR="005721B8" w:rsidRPr="009F08DB" w:rsidRDefault="005721B8" w:rsidP="005721B8">
      <w:pPr>
        <w:rPr>
          <w:rFonts w:ascii="Arial" w:hAnsi="Arial"/>
          <w:lang w:val="de-DE"/>
        </w:rPr>
      </w:pPr>
      <w:r w:rsidRPr="009F08DB">
        <w:rPr>
          <w:lang w:val="de-DE"/>
        </w:rPr>
        <w:br w:type="page"/>
      </w:r>
    </w:p>
    <w:p w14:paraId="1DB090D0" w14:textId="0197216C" w:rsidR="005721B8" w:rsidRPr="009F08DB" w:rsidRDefault="0070721B" w:rsidP="00897659">
      <w:pPr>
        <w:pStyle w:val="berschrift3nummeriert"/>
        <w:rPr>
          <w:lang w:val="de-DE"/>
        </w:rPr>
      </w:pPr>
      <w:bookmarkStart w:id="96" w:name="_Toc118817624"/>
      <w:r w:rsidRPr="009F08DB">
        <w:rPr>
          <w:lang w:val="de-DE"/>
        </w:rPr>
        <w:lastRenderedPageBreak/>
        <w:t xml:space="preserve">FLT 113: </w:t>
      </w:r>
      <w:r w:rsidR="00C213D5" w:rsidRPr="009F08DB">
        <w:rPr>
          <w:lang w:val="de-DE"/>
        </w:rPr>
        <w:t>PACKGUT-TASTUNG</w:t>
      </w:r>
      <w:r w:rsidRPr="009F08DB">
        <w:rPr>
          <w:lang w:val="de-DE"/>
        </w:rPr>
        <w:t xml:space="preserve">: </w:t>
      </w:r>
      <w:r w:rsidR="00A84E04" w:rsidRPr="009F08DB">
        <w:rPr>
          <w:lang w:val="de-DE"/>
        </w:rPr>
        <w:t>SENSORÜBERWACHUNG ÜBERHÖHE</w:t>
      </w:r>
      <w:bookmarkEnd w:id="96"/>
    </w:p>
    <w:p w14:paraId="19B03B24"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D408F8C" w14:textId="77777777" w:rsidTr="0070721B">
        <w:trPr>
          <w:trHeight w:val="201"/>
        </w:trPr>
        <w:tc>
          <w:tcPr>
            <w:tcW w:w="2154" w:type="dxa"/>
            <w:shd w:val="clear" w:color="auto" w:fill="F2F2F2" w:themeFill="background1" w:themeFillShade="F2"/>
          </w:tcPr>
          <w:p w14:paraId="18D99F6C" w14:textId="57791EBD" w:rsidR="005721B8" w:rsidRPr="009F08DB" w:rsidRDefault="00D8280B" w:rsidP="00190981">
            <w:pPr>
              <w:pStyle w:val="Textkrper"/>
              <w:spacing w:after="0"/>
              <w:rPr>
                <w:b/>
                <w:lang w:val="de-DE"/>
              </w:rPr>
            </w:pPr>
            <w:r w:rsidRPr="009F08DB">
              <w:rPr>
                <w:b/>
                <w:lang w:val="de-DE"/>
              </w:rPr>
              <w:t>Testziel</w:t>
            </w:r>
          </w:p>
        </w:tc>
        <w:tc>
          <w:tcPr>
            <w:tcW w:w="7257" w:type="dxa"/>
          </w:tcPr>
          <w:p w14:paraId="671AEC4D" w14:textId="43EF523D" w:rsidR="005721B8" w:rsidRPr="009F08DB" w:rsidRDefault="00A7704C" w:rsidP="00190981">
            <w:pPr>
              <w:pStyle w:val="BulletTabtext"/>
              <w:rPr>
                <w:lang w:val="de-DE"/>
              </w:rPr>
            </w:pPr>
            <w:r w:rsidRPr="009F08DB">
              <w:rPr>
                <w:lang w:val="de-DE"/>
              </w:rPr>
              <w:t>Test, ob die richtige Störmeldung im Bedienfeld erscheint</w:t>
            </w:r>
          </w:p>
          <w:p w14:paraId="6FC5AB11" w14:textId="626F68F8" w:rsidR="0070721B" w:rsidRPr="009F08DB" w:rsidRDefault="0070721B" w:rsidP="0070721B">
            <w:pPr>
              <w:pStyle w:val="Abstandshalter"/>
              <w:rPr>
                <w:lang w:val="de-DE"/>
              </w:rPr>
            </w:pPr>
          </w:p>
        </w:tc>
      </w:tr>
      <w:tr w:rsidR="005721B8" w:rsidRPr="00897659" w14:paraId="192C2E1E" w14:textId="77777777" w:rsidTr="00190981">
        <w:trPr>
          <w:trHeight w:val="170"/>
        </w:trPr>
        <w:tc>
          <w:tcPr>
            <w:tcW w:w="2154" w:type="dxa"/>
          </w:tcPr>
          <w:p w14:paraId="00CF99FF" w14:textId="77777777" w:rsidR="005721B8" w:rsidRPr="009F08DB" w:rsidRDefault="005721B8" w:rsidP="00190981">
            <w:pPr>
              <w:pStyle w:val="Textkrper"/>
              <w:spacing w:before="0" w:after="0"/>
              <w:rPr>
                <w:sz w:val="8"/>
                <w:szCs w:val="8"/>
                <w:lang w:val="de-DE"/>
              </w:rPr>
            </w:pPr>
          </w:p>
        </w:tc>
        <w:tc>
          <w:tcPr>
            <w:tcW w:w="7257" w:type="dxa"/>
          </w:tcPr>
          <w:p w14:paraId="37537E97" w14:textId="77777777" w:rsidR="005721B8" w:rsidRPr="009F08DB" w:rsidRDefault="005721B8" w:rsidP="00190981">
            <w:pPr>
              <w:pStyle w:val="Textkrper"/>
              <w:spacing w:before="0" w:after="0"/>
              <w:rPr>
                <w:sz w:val="8"/>
                <w:szCs w:val="8"/>
                <w:lang w:val="de-DE"/>
              </w:rPr>
            </w:pPr>
          </w:p>
        </w:tc>
      </w:tr>
      <w:tr w:rsidR="005721B8" w:rsidRPr="009F08DB" w14:paraId="47732610" w14:textId="77777777" w:rsidTr="00190981">
        <w:trPr>
          <w:trHeight w:val="471"/>
        </w:trPr>
        <w:tc>
          <w:tcPr>
            <w:tcW w:w="2154" w:type="dxa"/>
            <w:shd w:val="clear" w:color="auto" w:fill="F2F2F2" w:themeFill="background1" w:themeFillShade="F2"/>
          </w:tcPr>
          <w:p w14:paraId="4EF1E9DF" w14:textId="61900BAE" w:rsidR="005721B8" w:rsidRPr="009F08DB" w:rsidRDefault="00D8280B" w:rsidP="00190981">
            <w:pPr>
              <w:pStyle w:val="Textkrper"/>
              <w:spacing w:after="0"/>
              <w:rPr>
                <w:b/>
                <w:lang w:val="de-DE"/>
              </w:rPr>
            </w:pPr>
            <w:r w:rsidRPr="009F08DB">
              <w:rPr>
                <w:b/>
                <w:lang w:val="de-DE"/>
              </w:rPr>
              <w:t>Testdurchführung</w:t>
            </w:r>
          </w:p>
        </w:tc>
        <w:tc>
          <w:tcPr>
            <w:tcW w:w="7257" w:type="dxa"/>
          </w:tcPr>
          <w:p w14:paraId="31A5F9F6" w14:textId="77777777" w:rsidR="005721B8" w:rsidRPr="009F08DB" w:rsidRDefault="005721B8" w:rsidP="00190981">
            <w:pPr>
              <w:pStyle w:val="Textkrper"/>
              <w:spacing w:after="0"/>
              <w:rPr>
                <w:lang w:val="de-DE"/>
              </w:rPr>
            </w:pPr>
          </w:p>
        </w:tc>
      </w:tr>
      <w:tr w:rsidR="005721B8" w:rsidRPr="009F08DB" w14:paraId="0671AE57" w14:textId="77777777" w:rsidTr="0070721B">
        <w:trPr>
          <w:trHeight w:val="260"/>
        </w:trPr>
        <w:tc>
          <w:tcPr>
            <w:tcW w:w="2154" w:type="dxa"/>
            <w:shd w:val="clear" w:color="auto" w:fill="F2F2F2" w:themeFill="background1" w:themeFillShade="F2"/>
          </w:tcPr>
          <w:p w14:paraId="45BFBCB6" w14:textId="466F6EB2" w:rsidR="005721B8" w:rsidRPr="009F08DB" w:rsidRDefault="00D41D58" w:rsidP="00190981">
            <w:pPr>
              <w:pStyle w:val="Textkrper"/>
              <w:spacing w:after="0"/>
              <w:rPr>
                <w:lang w:val="de-DE"/>
              </w:rPr>
            </w:pPr>
            <w:r w:rsidRPr="009F08DB">
              <w:rPr>
                <w:lang w:val="de-DE"/>
              </w:rPr>
              <w:t>Testvoraussetzungen</w:t>
            </w:r>
          </w:p>
        </w:tc>
        <w:tc>
          <w:tcPr>
            <w:tcW w:w="7257" w:type="dxa"/>
          </w:tcPr>
          <w:p w14:paraId="490DF931" w14:textId="4CB85077" w:rsidR="005721B8" w:rsidRPr="009F08DB" w:rsidRDefault="00AE36C0" w:rsidP="0070721B">
            <w:pPr>
              <w:pStyle w:val="BulletTabtext"/>
              <w:rPr>
                <w:lang w:val="de-DE"/>
              </w:rPr>
            </w:pPr>
            <w:r w:rsidRPr="009F08DB">
              <w:rPr>
                <w:lang w:val="de-DE"/>
              </w:rPr>
              <w:t>Maschine ist im Automatikbetrieb bereit</w:t>
            </w:r>
          </w:p>
          <w:p w14:paraId="4D81C50F" w14:textId="4BF675B2" w:rsidR="0070721B" w:rsidRPr="009F08DB" w:rsidRDefault="0070721B" w:rsidP="0070721B">
            <w:pPr>
              <w:pStyle w:val="Abstandshalter"/>
              <w:rPr>
                <w:lang w:val="de-DE"/>
              </w:rPr>
            </w:pPr>
          </w:p>
        </w:tc>
      </w:tr>
      <w:tr w:rsidR="005721B8" w:rsidRPr="00897659" w14:paraId="58854CF4" w14:textId="77777777" w:rsidTr="0070721B">
        <w:trPr>
          <w:trHeight w:val="269"/>
        </w:trPr>
        <w:tc>
          <w:tcPr>
            <w:tcW w:w="2154" w:type="dxa"/>
            <w:shd w:val="clear" w:color="auto" w:fill="F2F2F2" w:themeFill="background1" w:themeFillShade="F2"/>
          </w:tcPr>
          <w:p w14:paraId="5239EF09" w14:textId="1080BBC1" w:rsidR="005721B8" w:rsidRPr="009F08DB" w:rsidRDefault="00D8280B" w:rsidP="00190981">
            <w:pPr>
              <w:pStyle w:val="Textkrper"/>
              <w:spacing w:after="0"/>
              <w:rPr>
                <w:lang w:val="de-DE"/>
              </w:rPr>
            </w:pPr>
            <w:r w:rsidRPr="009F08DB">
              <w:rPr>
                <w:lang w:val="de-DE"/>
              </w:rPr>
              <w:t>Erforderliche Tätigkeit</w:t>
            </w:r>
          </w:p>
        </w:tc>
        <w:tc>
          <w:tcPr>
            <w:tcW w:w="7257" w:type="dxa"/>
          </w:tcPr>
          <w:p w14:paraId="5BFC9B41" w14:textId="77536220" w:rsidR="005721B8" w:rsidRPr="009F08DB" w:rsidRDefault="00EA3973" w:rsidP="0070721B">
            <w:pPr>
              <w:pStyle w:val="BulletTabtext"/>
              <w:rPr>
                <w:lang w:val="de-DE"/>
              </w:rPr>
            </w:pPr>
            <w:r w:rsidRPr="009F08DB">
              <w:rPr>
                <w:lang w:val="de-DE"/>
              </w:rPr>
              <w:t xml:space="preserve">Eingang </w:t>
            </w:r>
            <w:r w:rsidR="00792679" w:rsidRPr="009F08DB">
              <w:rPr>
                <w:lang w:val="de-DE"/>
              </w:rPr>
              <w:t>„</w:t>
            </w:r>
            <w:r w:rsidR="0070721B" w:rsidRPr="009F08DB">
              <w:rPr>
                <w:lang w:val="de-DE"/>
              </w:rPr>
              <w:t xml:space="preserve">=.K00-KI08:14” </w:t>
            </w:r>
            <w:r w:rsidR="0065611C" w:rsidRPr="009F08DB">
              <w:rPr>
                <w:lang w:val="de-DE"/>
              </w:rPr>
              <w:t>und</w:t>
            </w:r>
            <w:r w:rsidR="0070721B" w:rsidRPr="009F08DB">
              <w:rPr>
                <w:lang w:val="de-DE"/>
              </w:rPr>
              <w:t xml:space="preserve"> </w:t>
            </w:r>
            <w:r w:rsidR="00792679" w:rsidRPr="009F08DB">
              <w:rPr>
                <w:lang w:val="de-DE"/>
              </w:rPr>
              <w:t>„</w:t>
            </w:r>
            <w:r w:rsidR="0070721B" w:rsidRPr="009F08DB">
              <w:rPr>
                <w:lang w:val="de-DE"/>
              </w:rPr>
              <w:t>=.K00-KI08:2”</w:t>
            </w:r>
            <w:r w:rsidR="0065611C" w:rsidRPr="009F08DB">
              <w:rPr>
                <w:lang w:val="de-DE"/>
              </w:rPr>
              <w:t xml:space="preserve"> ausstecken</w:t>
            </w:r>
          </w:p>
          <w:p w14:paraId="53394E7F" w14:textId="5130E637" w:rsidR="0070721B" w:rsidRPr="009F08DB" w:rsidRDefault="0070721B" w:rsidP="0070721B">
            <w:pPr>
              <w:pStyle w:val="Abstandshalter"/>
              <w:rPr>
                <w:lang w:val="de-DE"/>
              </w:rPr>
            </w:pPr>
          </w:p>
        </w:tc>
      </w:tr>
      <w:tr w:rsidR="005721B8" w:rsidRPr="00897659" w14:paraId="5B918D41" w14:textId="77777777" w:rsidTr="00190981">
        <w:trPr>
          <w:trHeight w:val="697"/>
        </w:trPr>
        <w:tc>
          <w:tcPr>
            <w:tcW w:w="2154" w:type="dxa"/>
            <w:shd w:val="clear" w:color="auto" w:fill="F2F2F2" w:themeFill="background1" w:themeFillShade="F2"/>
          </w:tcPr>
          <w:p w14:paraId="0CE61F49" w14:textId="7F64E0E9" w:rsidR="005721B8" w:rsidRPr="009F08DB" w:rsidRDefault="008C23D6" w:rsidP="00190981">
            <w:pPr>
              <w:pStyle w:val="Textkrper"/>
              <w:spacing w:after="0"/>
              <w:rPr>
                <w:lang w:val="de-DE"/>
              </w:rPr>
            </w:pPr>
            <w:r w:rsidRPr="009F08DB">
              <w:rPr>
                <w:lang w:val="de-DE"/>
              </w:rPr>
              <w:t>Folge</w:t>
            </w:r>
          </w:p>
        </w:tc>
        <w:tc>
          <w:tcPr>
            <w:tcW w:w="7257" w:type="dxa"/>
          </w:tcPr>
          <w:p w14:paraId="42812264" w14:textId="5FBF8F89" w:rsidR="0070721B" w:rsidRPr="009F08DB" w:rsidRDefault="00762C1A" w:rsidP="0070721B">
            <w:pPr>
              <w:pStyle w:val="BulletTabtext"/>
              <w:rPr>
                <w:lang w:val="de-DE"/>
              </w:rPr>
            </w:pPr>
            <w:r w:rsidRPr="009F08DB">
              <w:rPr>
                <w:lang w:val="de-DE"/>
              </w:rPr>
              <w:t>Störmeldung erscheint im Bedienfeld</w:t>
            </w:r>
          </w:p>
          <w:p w14:paraId="267D8028" w14:textId="6A0B75F8" w:rsidR="005721B8" w:rsidRPr="009F08DB" w:rsidRDefault="000A4CB7" w:rsidP="0070721B">
            <w:pPr>
              <w:pStyle w:val="BulletTabtext"/>
              <w:rPr>
                <w:lang w:val="de-DE"/>
              </w:rPr>
            </w:pPr>
            <w:r w:rsidRPr="009F08DB">
              <w:rPr>
                <w:lang w:val="de-DE"/>
              </w:rPr>
              <w:t>Maschine kann nicht gestartet werden, solange Störmeldung aktiv ist</w:t>
            </w:r>
          </w:p>
          <w:p w14:paraId="2AC8271F" w14:textId="568E2710" w:rsidR="0070721B" w:rsidRPr="009F08DB" w:rsidRDefault="0070721B" w:rsidP="0070721B">
            <w:pPr>
              <w:pStyle w:val="Abstandshalter"/>
              <w:rPr>
                <w:lang w:val="de-DE"/>
              </w:rPr>
            </w:pPr>
          </w:p>
        </w:tc>
      </w:tr>
      <w:tr w:rsidR="005721B8" w:rsidRPr="009F08DB" w14:paraId="460CBEDC" w14:textId="77777777" w:rsidTr="0070721B">
        <w:trPr>
          <w:trHeight w:val="346"/>
        </w:trPr>
        <w:tc>
          <w:tcPr>
            <w:tcW w:w="2154" w:type="dxa"/>
            <w:shd w:val="clear" w:color="auto" w:fill="F2F2F2" w:themeFill="background1" w:themeFillShade="F2"/>
          </w:tcPr>
          <w:p w14:paraId="79E4CAE8" w14:textId="22367D6E" w:rsidR="005721B8" w:rsidRPr="009F08DB" w:rsidRDefault="00D8280B" w:rsidP="00190981">
            <w:pPr>
              <w:pStyle w:val="Textkrper"/>
              <w:spacing w:after="0"/>
              <w:rPr>
                <w:lang w:val="de-DE"/>
              </w:rPr>
            </w:pPr>
            <w:r w:rsidRPr="009F08DB">
              <w:rPr>
                <w:lang w:val="de-DE"/>
              </w:rPr>
              <w:t>Kommentare</w:t>
            </w:r>
          </w:p>
        </w:tc>
        <w:tc>
          <w:tcPr>
            <w:tcW w:w="7257" w:type="dxa"/>
          </w:tcPr>
          <w:p w14:paraId="464A33FF" w14:textId="08913A0D" w:rsidR="005721B8" w:rsidRPr="009F08DB" w:rsidRDefault="00A84E04" w:rsidP="006E670C">
            <w:pPr>
              <w:pStyle w:val="BulletTabtext"/>
              <w:rPr>
                <w:lang w:val="de-DE"/>
              </w:rPr>
            </w:pPr>
            <w:r w:rsidRPr="009F08DB">
              <w:rPr>
                <w:lang w:val="de-DE"/>
              </w:rPr>
              <w:t xml:space="preserve">Der Sensor </w:t>
            </w:r>
            <w:r w:rsidR="00792679" w:rsidRPr="009F08DB">
              <w:rPr>
                <w:lang w:val="de-DE"/>
              </w:rPr>
              <w:t>„</w:t>
            </w:r>
            <w:r w:rsidRPr="009F08DB">
              <w:rPr>
                <w:lang w:val="de-DE"/>
              </w:rPr>
              <w:t>=CAR1.B10-B02</w:t>
            </w:r>
            <w:r w:rsidR="00792679" w:rsidRPr="009F08DB">
              <w:rPr>
                <w:lang w:val="de-DE"/>
              </w:rPr>
              <w:t>“</w:t>
            </w:r>
            <w:r w:rsidRPr="009F08DB">
              <w:rPr>
                <w:lang w:val="de-DE"/>
              </w:rPr>
              <w:t xml:space="preserve"> (Überwachung Überhöhe) kann nicht ausgesteckt werden, da er fest angeschlossen ist. Ein Ausstecken des Eingangs simuliert einen Drahtbruch.</w:t>
            </w:r>
          </w:p>
          <w:p w14:paraId="6293400B" w14:textId="1CFA382F" w:rsidR="0070721B" w:rsidRPr="009F08DB" w:rsidRDefault="0070721B" w:rsidP="0070721B">
            <w:pPr>
              <w:pStyle w:val="Abstandshalter"/>
              <w:rPr>
                <w:lang w:val="de-DE"/>
              </w:rPr>
            </w:pPr>
          </w:p>
        </w:tc>
      </w:tr>
      <w:tr w:rsidR="005721B8" w:rsidRPr="009F08DB" w14:paraId="0FD60658" w14:textId="77777777" w:rsidTr="00190981">
        <w:trPr>
          <w:trHeight w:val="697"/>
        </w:trPr>
        <w:tc>
          <w:tcPr>
            <w:tcW w:w="2154" w:type="dxa"/>
            <w:shd w:val="clear" w:color="auto" w:fill="F2F2F2" w:themeFill="background1" w:themeFillShade="F2"/>
          </w:tcPr>
          <w:p w14:paraId="06139DA4" w14:textId="6DFC2A96" w:rsidR="005721B8" w:rsidRPr="009F08DB" w:rsidRDefault="00D41D58" w:rsidP="00190981">
            <w:pPr>
              <w:pStyle w:val="Textkrper"/>
              <w:spacing w:after="0"/>
              <w:rPr>
                <w:lang w:val="de-DE"/>
              </w:rPr>
            </w:pPr>
            <w:r w:rsidRPr="009F08DB">
              <w:rPr>
                <w:lang w:val="de-DE"/>
              </w:rPr>
              <w:t>Quittierung</w:t>
            </w:r>
          </w:p>
        </w:tc>
        <w:tc>
          <w:tcPr>
            <w:tcW w:w="7257" w:type="dxa"/>
          </w:tcPr>
          <w:p w14:paraId="160A91B0" w14:textId="13BC7B0F" w:rsidR="0070721B" w:rsidRPr="009F08DB" w:rsidRDefault="006E13F7" w:rsidP="0070721B">
            <w:pPr>
              <w:pStyle w:val="BulletTabtext"/>
              <w:rPr>
                <w:lang w:val="de-DE"/>
              </w:rPr>
            </w:pPr>
            <w:r w:rsidRPr="009F08DB">
              <w:rPr>
                <w:lang w:val="de-DE"/>
              </w:rPr>
              <w:t>Eingang wieder einstecken</w:t>
            </w:r>
          </w:p>
          <w:p w14:paraId="0376657B" w14:textId="00101F96"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B2E072C" w14:textId="4EE6B339" w:rsidR="0070721B" w:rsidRPr="009F08DB" w:rsidRDefault="0070721B" w:rsidP="0070721B">
            <w:pPr>
              <w:pStyle w:val="Abstandshalter"/>
              <w:rPr>
                <w:lang w:val="de-DE"/>
              </w:rPr>
            </w:pPr>
          </w:p>
        </w:tc>
      </w:tr>
    </w:tbl>
    <w:p w14:paraId="20BE0BE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147297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5DB5DA8" w14:textId="77A010E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BA4CD79"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C6B73D3" w14:textId="6A0A9FF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9CCBC3B" w14:textId="77777777" w:rsidTr="00190981">
        <w:trPr>
          <w:trHeight w:val="697"/>
        </w:trPr>
        <w:tc>
          <w:tcPr>
            <w:tcW w:w="2154" w:type="dxa"/>
            <w:tcBorders>
              <w:bottom w:val="nil"/>
            </w:tcBorders>
            <w:shd w:val="clear" w:color="auto" w:fill="F2F2F2" w:themeFill="background1" w:themeFillShade="F2"/>
          </w:tcPr>
          <w:p w14:paraId="220E7C78" w14:textId="204AA4C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0C9D0F4" w14:textId="3939AD1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961D8F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31840" behindDoc="0" locked="0" layoutInCell="1" allowOverlap="1" wp14:anchorId="201E2971" wp14:editId="4028A44D">
                      <wp:simplePos x="0" y="0"/>
                      <wp:positionH relativeFrom="column">
                        <wp:posOffset>-36195</wp:posOffset>
                      </wp:positionH>
                      <wp:positionV relativeFrom="line">
                        <wp:posOffset>36195</wp:posOffset>
                      </wp:positionV>
                      <wp:extent cx="820800" cy="320400"/>
                      <wp:effectExtent l="0" t="0" r="17780" b="22860"/>
                      <wp:wrapNone/>
                      <wp:docPr id="293275114" name="Rechteck: abgerundete Ecken 29327511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597D2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E2971" id="Rechteck: abgerundete Ecken 293275114" o:spid="_x0000_s2386" style="position:absolute;left:0;text-align:left;margin-left:-2.85pt;margin-top:2.85pt;width:64.65pt;height:25.25pt;z-index:253731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io/B6+&#10;AgAAyAUAAA4AAAAAAAAAAAAAAAAALgIAAGRycy9lMm9Eb2MueG1sUEsBAi0AFAAGAAgAAAAhADWT&#10;XnbaAAAABwEAAA8AAAAAAAAAAAAAAAAAGAUAAGRycy9kb3ducmV2LnhtbFBLBQYAAAAABAAEAPMA&#10;AAAfBgAAAAA=&#10;" filled="f" strokecolor="black [3213]" strokeweight=".5pt">
                      <v:textbox>
                        <w:txbxContent>
                          <w:p w14:paraId="1F597D24" w14:textId="77777777" w:rsidR="00BD5E17" w:rsidRDefault="00BD5E17" w:rsidP="005721B8">
                            <w:pPr>
                              <w:jc w:val="center"/>
                            </w:pPr>
                            <w:r>
                              <w:t>x</w:t>
                            </w:r>
                          </w:p>
                        </w:txbxContent>
                      </v:textbox>
                      <w10:wrap anchory="line"/>
                    </v:roundrect>
                  </w:pict>
                </mc:Fallback>
              </mc:AlternateContent>
            </w:r>
          </w:p>
        </w:tc>
      </w:tr>
      <w:tr w:rsidR="005721B8" w:rsidRPr="00897659" w14:paraId="61D3705D" w14:textId="77777777" w:rsidTr="00190981">
        <w:trPr>
          <w:trHeight w:val="697"/>
        </w:trPr>
        <w:tc>
          <w:tcPr>
            <w:tcW w:w="2154" w:type="dxa"/>
            <w:tcBorders>
              <w:top w:val="nil"/>
              <w:bottom w:val="nil"/>
            </w:tcBorders>
            <w:shd w:val="clear" w:color="auto" w:fill="F2F2F2" w:themeFill="background1" w:themeFillShade="F2"/>
          </w:tcPr>
          <w:p w14:paraId="7E5DEC7C" w14:textId="77777777" w:rsidR="005721B8" w:rsidRPr="009F08DB" w:rsidRDefault="005721B8" w:rsidP="00190981">
            <w:pPr>
              <w:pStyle w:val="Textkrper"/>
              <w:spacing w:after="0"/>
              <w:rPr>
                <w:lang w:val="de-DE"/>
              </w:rPr>
            </w:pPr>
          </w:p>
        </w:tc>
        <w:tc>
          <w:tcPr>
            <w:tcW w:w="5839" w:type="dxa"/>
            <w:tcBorders>
              <w:top w:val="nil"/>
              <w:bottom w:val="nil"/>
            </w:tcBorders>
          </w:tcPr>
          <w:p w14:paraId="74465511" w14:textId="6DE562B5"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93A6F7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39008" behindDoc="0" locked="0" layoutInCell="1" allowOverlap="1" wp14:anchorId="7233E60D" wp14:editId="4C0D76E2">
                      <wp:simplePos x="0" y="0"/>
                      <wp:positionH relativeFrom="column">
                        <wp:posOffset>-36195</wp:posOffset>
                      </wp:positionH>
                      <wp:positionV relativeFrom="line">
                        <wp:posOffset>36195</wp:posOffset>
                      </wp:positionV>
                      <wp:extent cx="820800" cy="320400"/>
                      <wp:effectExtent l="0" t="0" r="17780" b="22860"/>
                      <wp:wrapNone/>
                      <wp:docPr id="293275115" name="Rechteck: abgerundete Ecken 2932751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2872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3E60D" id="Rechteck: abgerundete Ecken 293275115" o:spid="_x0000_s2387" style="position:absolute;left:0;text-align:left;margin-left:-2.85pt;margin-top:2.85pt;width:64.65pt;height:25.25pt;z-index:253739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qjBvQ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hO6owb0C&#10;AADIBQAADgAAAAAAAAAAAAAAAAAuAgAAZHJzL2Uyb0RvYy54bWxQSwECLQAUAAYACAAAACEANZNe&#10;dtoAAAAHAQAADwAAAAAAAAAAAAAAAAAXBQAAZHJzL2Rvd25yZXYueG1sUEsFBgAAAAAEAAQA8wAA&#10;AB4GAAAAAA==&#10;" filled="f" strokecolor="black [3213]" strokeweight=".5pt">
                      <v:textbox>
                        <w:txbxContent>
                          <w:p w14:paraId="4722872C" w14:textId="77777777" w:rsidR="00BD5E17" w:rsidRDefault="00BD5E17" w:rsidP="005721B8">
                            <w:pPr>
                              <w:jc w:val="center"/>
                            </w:pPr>
                            <w:r>
                              <w:t>x</w:t>
                            </w:r>
                          </w:p>
                        </w:txbxContent>
                      </v:textbox>
                      <w10:wrap anchory="line"/>
                    </v:roundrect>
                  </w:pict>
                </mc:Fallback>
              </mc:AlternateContent>
            </w:r>
          </w:p>
        </w:tc>
      </w:tr>
      <w:tr w:rsidR="005721B8" w:rsidRPr="009F08DB" w14:paraId="46C6E715" w14:textId="77777777" w:rsidTr="00190981">
        <w:trPr>
          <w:trHeight w:val="1701"/>
        </w:trPr>
        <w:tc>
          <w:tcPr>
            <w:tcW w:w="2154" w:type="dxa"/>
            <w:shd w:val="clear" w:color="auto" w:fill="F2F2F2" w:themeFill="background1" w:themeFillShade="F2"/>
          </w:tcPr>
          <w:p w14:paraId="181763AE" w14:textId="28773C2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457C90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35936" behindDoc="0" locked="0" layoutInCell="1" allowOverlap="1" wp14:anchorId="1FBA2E79" wp14:editId="44959D6A">
                      <wp:simplePos x="0" y="0"/>
                      <wp:positionH relativeFrom="column">
                        <wp:posOffset>-5715</wp:posOffset>
                      </wp:positionH>
                      <wp:positionV relativeFrom="line">
                        <wp:posOffset>72390</wp:posOffset>
                      </wp:positionV>
                      <wp:extent cx="4500000" cy="942975"/>
                      <wp:effectExtent l="0" t="0" r="15240" b="28575"/>
                      <wp:wrapNone/>
                      <wp:docPr id="293275118" name="Rechteck: abgerundete Ecken 29327511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76329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BA2E79" id="Rechteck: abgerundete Ecken 293275118" o:spid="_x0000_s2388" style="position:absolute;left:0;text-align:left;margin-left:-.45pt;margin-top:5.7pt;width:354.35pt;height:74.25pt;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V06l4&#10;vQIAAMkFAAAOAAAAAAAAAAAAAAAAAC4CAABkcnMvZTJvRG9jLnhtbFBLAQItABQABgAIAAAAIQDv&#10;Mn/u3AAAAAgBAAAPAAAAAAAAAAAAAAAAABcFAABkcnMvZG93bnJldi54bWxQSwUGAAAAAAQABADz&#10;AAAAIAYAAAAA&#10;" filled="f" strokecolor="black [3213]" strokeweight=".5pt">
                      <v:textbox>
                        <w:txbxContent>
                          <w:p w14:paraId="16763295" w14:textId="77777777" w:rsidR="00BD5E17" w:rsidRDefault="00BD5E17" w:rsidP="005721B8">
                            <w:pPr>
                              <w:jc w:val="center"/>
                            </w:pPr>
                            <w:r>
                              <w:t>x</w:t>
                            </w:r>
                          </w:p>
                        </w:txbxContent>
                      </v:textbox>
                      <w10:wrap anchory="line"/>
                    </v:roundrect>
                  </w:pict>
                </mc:Fallback>
              </mc:AlternateContent>
            </w:r>
          </w:p>
        </w:tc>
      </w:tr>
    </w:tbl>
    <w:p w14:paraId="579BE18D" w14:textId="0E2D8896" w:rsidR="005721B8" w:rsidRDefault="005721B8" w:rsidP="005721B8">
      <w:pPr>
        <w:pStyle w:val="Textkrper"/>
        <w:rPr>
          <w:lang w:val="de-DE"/>
        </w:rPr>
      </w:pPr>
    </w:p>
    <w:p w14:paraId="36C36362" w14:textId="77777777" w:rsidR="00C4597A" w:rsidRPr="009F08DB" w:rsidRDefault="00C4597A" w:rsidP="005721B8">
      <w:pPr>
        <w:pStyle w:val="Textkrper"/>
        <w:rPr>
          <w:lang w:val="de-DE"/>
        </w:rPr>
      </w:pPr>
    </w:p>
    <w:p w14:paraId="1228BEA9" w14:textId="77777777" w:rsidR="005721B8" w:rsidRPr="009F08DB" w:rsidRDefault="005721B8" w:rsidP="005721B8">
      <w:pPr>
        <w:pStyle w:val="Textkrper"/>
        <w:rPr>
          <w:lang w:val="de-DE"/>
        </w:rPr>
      </w:pPr>
    </w:p>
    <w:p w14:paraId="4027041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D77A7F3" w14:textId="77777777" w:rsidTr="00626664">
        <w:trPr>
          <w:trHeight w:val="1020"/>
        </w:trPr>
        <w:tc>
          <w:tcPr>
            <w:tcW w:w="2154" w:type="dxa"/>
            <w:shd w:val="clear" w:color="auto" w:fill="F2F2F2" w:themeFill="background1" w:themeFillShade="F2"/>
          </w:tcPr>
          <w:p w14:paraId="33D547D1" w14:textId="5567AD1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830E5C2" w14:textId="05D48691" w:rsidR="00626664" w:rsidRPr="009F08DB" w:rsidRDefault="00745279" w:rsidP="00190981">
            <w:pPr>
              <w:pStyle w:val="Textkrper"/>
              <w:tabs>
                <w:tab w:val="left" w:pos="284"/>
              </w:tabs>
              <w:spacing w:after="0"/>
              <w:rPr>
                <w:lang w:val="de-DE"/>
              </w:rPr>
            </w:pPr>
            <w:r w:rsidRPr="009F08DB">
              <w:rPr>
                <w:lang w:val="de-DE"/>
              </w:rPr>
              <w:t>ja/nein</w:t>
            </w:r>
          </w:p>
          <w:p w14:paraId="26EB0C3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23040" behindDoc="0" locked="0" layoutInCell="1" allowOverlap="1" wp14:anchorId="3AC4D3F5" wp14:editId="2C043FC9">
                      <wp:simplePos x="0" y="0"/>
                      <wp:positionH relativeFrom="column">
                        <wp:posOffset>635</wp:posOffset>
                      </wp:positionH>
                      <wp:positionV relativeFrom="paragraph">
                        <wp:posOffset>36195</wp:posOffset>
                      </wp:positionV>
                      <wp:extent cx="820800" cy="320400"/>
                      <wp:effectExtent l="0" t="0" r="17780" b="22860"/>
                      <wp:wrapNone/>
                      <wp:docPr id="293275119" name="Rechteck: abgerundete Ecken 2932751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7F4E4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C4D3F5" id="Rechteck: abgerundete Ecken 293275119" o:spid="_x0000_s2389" style="position:absolute;left:0;text-align:left;margin-left:.05pt;margin-top:2.85pt;width:64.65pt;height:25.25pt;z-index:2576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jpp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TkjppvgIA&#10;AMgFAAAOAAAAAAAAAAAAAAAAAC4CAABkcnMvZTJvRG9jLnhtbFBLAQItABQABgAIAAAAIQCbrlPC&#10;2AAAAAUBAAAPAAAAAAAAAAAAAAAAABgFAABkcnMvZG93bnJldi54bWxQSwUGAAAAAAQABADzAAAA&#10;HQYAAAAA&#10;" filled="f" strokecolor="black [3213]" strokeweight=".5pt">
                      <v:textbox>
                        <w:txbxContent>
                          <w:p w14:paraId="4F7F4E4D" w14:textId="77777777" w:rsidR="00BD5E17" w:rsidRDefault="00BD5E17" w:rsidP="005721B8">
                            <w:pPr>
                              <w:jc w:val="center"/>
                            </w:pPr>
                            <w:r>
                              <w:t>x</w:t>
                            </w:r>
                          </w:p>
                        </w:txbxContent>
                      </v:textbox>
                    </v:roundrect>
                  </w:pict>
                </mc:Fallback>
              </mc:AlternateContent>
            </w:r>
          </w:p>
        </w:tc>
        <w:tc>
          <w:tcPr>
            <w:tcW w:w="5839" w:type="dxa"/>
            <w:shd w:val="clear" w:color="auto" w:fill="auto"/>
          </w:tcPr>
          <w:p w14:paraId="22411B96" w14:textId="538AF3F3" w:rsidR="00626664" w:rsidRPr="009F08DB" w:rsidRDefault="00745279" w:rsidP="00190981">
            <w:pPr>
              <w:pStyle w:val="Textkrper"/>
              <w:tabs>
                <w:tab w:val="left" w:pos="284"/>
              </w:tabs>
              <w:spacing w:after="0"/>
              <w:rPr>
                <w:lang w:val="de-DE"/>
              </w:rPr>
            </w:pPr>
            <w:r w:rsidRPr="009F08DB">
              <w:rPr>
                <w:lang w:val="de-DE"/>
              </w:rPr>
              <w:t>Datum/Kurzzeichen</w:t>
            </w:r>
          </w:p>
          <w:p w14:paraId="36CC0F6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24064" behindDoc="0" locked="0" layoutInCell="1" allowOverlap="1" wp14:anchorId="3A0FDD6F" wp14:editId="0DAEB5E2">
                      <wp:simplePos x="0" y="0"/>
                      <wp:positionH relativeFrom="column">
                        <wp:posOffset>1746</wp:posOffset>
                      </wp:positionH>
                      <wp:positionV relativeFrom="line">
                        <wp:posOffset>32703</wp:posOffset>
                      </wp:positionV>
                      <wp:extent cx="3592354" cy="320400"/>
                      <wp:effectExtent l="0" t="0" r="27305" b="22860"/>
                      <wp:wrapNone/>
                      <wp:docPr id="293275120" name="Rechteck: abgerundete Ecken 29327512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BC77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FDD6F" id="Rechteck: abgerundete Ecken 293275120" o:spid="_x0000_s2390" style="position:absolute;left:0;text-align:left;margin-left:.15pt;margin-top:2.6pt;width:282.85pt;height:25.25pt;z-index:257624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LcD&#10;s+LBAgAAyQUAAA4AAAAAAAAAAAAAAAAALgIAAGRycy9lMm9Eb2MueG1sUEsBAi0AFAAGAAgAAAAh&#10;ABCRfb7aAAAABQEAAA8AAAAAAAAAAAAAAAAAGwUAAGRycy9kb3ducmV2LnhtbFBLBQYAAAAABAAE&#10;APMAAAAiBgAAAAA=&#10;" filled="f" strokecolor="black [3213]" strokeweight=".5pt">
                      <v:textbox>
                        <w:txbxContent>
                          <w:p w14:paraId="61EBC772" w14:textId="77777777" w:rsidR="00BD5E17" w:rsidRDefault="00BD5E17" w:rsidP="005721B8">
                            <w:pPr>
                              <w:jc w:val="center"/>
                            </w:pPr>
                            <w:r>
                              <w:t>x</w:t>
                            </w:r>
                          </w:p>
                        </w:txbxContent>
                      </v:textbox>
                      <w10:wrap anchory="line"/>
                    </v:roundrect>
                  </w:pict>
                </mc:Fallback>
              </mc:AlternateContent>
            </w:r>
          </w:p>
        </w:tc>
      </w:tr>
      <w:tr w:rsidR="00626664" w:rsidRPr="009F08DB" w14:paraId="19835AC3" w14:textId="77777777" w:rsidTr="00626664">
        <w:trPr>
          <w:trHeight w:val="1020"/>
        </w:trPr>
        <w:tc>
          <w:tcPr>
            <w:tcW w:w="2154" w:type="dxa"/>
            <w:shd w:val="clear" w:color="auto" w:fill="F2F2F2" w:themeFill="background1" w:themeFillShade="F2"/>
          </w:tcPr>
          <w:p w14:paraId="027304B3" w14:textId="30166835"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187FE54" w14:textId="485D9AC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25088" behindDoc="0" locked="0" layoutInCell="1" allowOverlap="1" wp14:anchorId="02844851" wp14:editId="27D6FB28">
                      <wp:simplePos x="0" y="0"/>
                      <wp:positionH relativeFrom="column">
                        <wp:posOffset>-5715</wp:posOffset>
                      </wp:positionH>
                      <wp:positionV relativeFrom="line">
                        <wp:posOffset>252095</wp:posOffset>
                      </wp:positionV>
                      <wp:extent cx="4500000" cy="320400"/>
                      <wp:effectExtent l="0" t="0" r="15240" b="22860"/>
                      <wp:wrapNone/>
                      <wp:docPr id="293275121" name="Rechteck: abgerundete Ecken 29327512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F5AB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44851" id="Rechteck: abgerundete Ecken 293275121" o:spid="_x0000_s2391" style="position:absolute;left:0;text-align:left;margin-left:-.45pt;margin-top:19.85pt;width:354.35pt;height:25.25pt;z-index:257625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A8+qPe8&#10;AgAAyQUAAA4AAAAAAAAAAAAAAAAALgIAAGRycy9lMm9Eb2MueG1sUEsBAi0AFAAGAAgAAAAhAHhH&#10;TL3cAAAABwEAAA8AAAAAAAAAAAAAAAAAFgUAAGRycy9kb3ducmV2LnhtbFBLBQYAAAAABAAEAPMA&#10;AAAfBgAAAAA=&#10;" filled="f" strokecolor="black [3213]" strokeweight=".5pt">
                      <v:textbox>
                        <w:txbxContent>
                          <w:p w14:paraId="2D4F5AB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93491F2" w14:textId="77777777" w:rsidR="00626664" w:rsidRPr="009F08DB" w:rsidRDefault="00626664" w:rsidP="00190981">
            <w:pPr>
              <w:pStyle w:val="Textkrper"/>
              <w:tabs>
                <w:tab w:val="left" w:pos="284"/>
              </w:tabs>
              <w:spacing w:after="0"/>
              <w:rPr>
                <w:lang w:val="de-DE"/>
              </w:rPr>
            </w:pPr>
          </w:p>
        </w:tc>
      </w:tr>
    </w:tbl>
    <w:p w14:paraId="59C71CE8" w14:textId="5DA79DEC" w:rsidR="005721B8" w:rsidRPr="009F08DB" w:rsidRDefault="0070721B" w:rsidP="00897659">
      <w:pPr>
        <w:pStyle w:val="berschrift3nummeriert"/>
        <w:rPr>
          <w:lang w:val="de-DE"/>
        </w:rPr>
      </w:pPr>
      <w:bookmarkStart w:id="97" w:name="_Toc118817625"/>
      <w:r w:rsidRPr="009F08DB">
        <w:rPr>
          <w:lang w:val="de-DE"/>
        </w:rPr>
        <w:lastRenderedPageBreak/>
        <w:t xml:space="preserve">FLT 120: INSERTION: </w:t>
      </w:r>
      <w:r w:rsidR="00A84E04" w:rsidRPr="009F08DB">
        <w:rPr>
          <w:lang w:val="de-DE"/>
        </w:rPr>
        <w:t>SICHERHEITSTASTUNG</w:t>
      </w:r>
      <w:bookmarkEnd w:id="97"/>
    </w:p>
    <w:p w14:paraId="46ACDD0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0215962" w14:textId="77777777" w:rsidTr="0070721B">
        <w:trPr>
          <w:trHeight w:val="353"/>
        </w:trPr>
        <w:tc>
          <w:tcPr>
            <w:tcW w:w="2154" w:type="dxa"/>
            <w:shd w:val="clear" w:color="auto" w:fill="F2F2F2" w:themeFill="background1" w:themeFillShade="F2"/>
          </w:tcPr>
          <w:p w14:paraId="70A73857" w14:textId="11FAFD3E" w:rsidR="005721B8" w:rsidRPr="009F08DB" w:rsidRDefault="00D8280B" w:rsidP="00190981">
            <w:pPr>
              <w:pStyle w:val="Textkrper"/>
              <w:spacing w:after="0"/>
              <w:rPr>
                <w:b/>
                <w:lang w:val="de-DE"/>
              </w:rPr>
            </w:pPr>
            <w:r w:rsidRPr="009F08DB">
              <w:rPr>
                <w:b/>
                <w:lang w:val="de-DE"/>
              </w:rPr>
              <w:t>Testziel</w:t>
            </w:r>
          </w:p>
        </w:tc>
        <w:tc>
          <w:tcPr>
            <w:tcW w:w="7257" w:type="dxa"/>
          </w:tcPr>
          <w:p w14:paraId="02B4623E" w14:textId="67EAD3CB" w:rsidR="005721B8" w:rsidRPr="009F08DB" w:rsidRDefault="00A7704C" w:rsidP="00190981">
            <w:pPr>
              <w:pStyle w:val="BulletTabtext"/>
              <w:rPr>
                <w:lang w:val="de-DE"/>
              </w:rPr>
            </w:pPr>
            <w:r w:rsidRPr="009F08DB">
              <w:rPr>
                <w:lang w:val="de-DE"/>
              </w:rPr>
              <w:t>Test, ob die richtige Störmeldung im Bedienfeld erscheint</w:t>
            </w:r>
          </w:p>
          <w:p w14:paraId="5A295EA9" w14:textId="12668977" w:rsidR="0070721B" w:rsidRPr="009F08DB" w:rsidRDefault="0070721B" w:rsidP="0070721B">
            <w:pPr>
              <w:pStyle w:val="Abstandshalter"/>
              <w:rPr>
                <w:lang w:val="de-DE"/>
              </w:rPr>
            </w:pPr>
          </w:p>
        </w:tc>
      </w:tr>
      <w:tr w:rsidR="005721B8" w:rsidRPr="00897659" w14:paraId="58C07AC4" w14:textId="77777777" w:rsidTr="00190981">
        <w:trPr>
          <w:trHeight w:val="170"/>
        </w:trPr>
        <w:tc>
          <w:tcPr>
            <w:tcW w:w="2154" w:type="dxa"/>
          </w:tcPr>
          <w:p w14:paraId="1A6EABDE" w14:textId="77777777" w:rsidR="005721B8" w:rsidRPr="009F08DB" w:rsidRDefault="005721B8" w:rsidP="00190981">
            <w:pPr>
              <w:pStyle w:val="Textkrper"/>
              <w:spacing w:before="0" w:after="0"/>
              <w:rPr>
                <w:sz w:val="8"/>
                <w:szCs w:val="8"/>
                <w:lang w:val="de-DE"/>
              </w:rPr>
            </w:pPr>
          </w:p>
        </w:tc>
        <w:tc>
          <w:tcPr>
            <w:tcW w:w="7257" w:type="dxa"/>
          </w:tcPr>
          <w:p w14:paraId="22C41E05" w14:textId="77777777" w:rsidR="005721B8" w:rsidRPr="009F08DB" w:rsidRDefault="005721B8" w:rsidP="00190981">
            <w:pPr>
              <w:pStyle w:val="Textkrper"/>
              <w:spacing w:before="0" w:after="0"/>
              <w:rPr>
                <w:sz w:val="8"/>
                <w:szCs w:val="8"/>
                <w:lang w:val="de-DE"/>
              </w:rPr>
            </w:pPr>
          </w:p>
        </w:tc>
      </w:tr>
      <w:tr w:rsidR="005721B8" w:rsidRPr="009F08DB" w14:paraId="31812333" w14:textId="77777777" w:rsidTr="00190981">
        <w:trPr>
          <w:trHeight w:val="471"/>
        </w:trPr>
        <w:tc>
          <w:tcPr>
            <w:tcW w:w="2154" w:type="dxa"/>
            <w:shd w:val="clear" w:color="auto" w:fill="F2F2F2" w:themeFill="background1" w:themeFillShade="F2"/>
          </w:tcPr>
          <w:p w14:paraId="6B329228" w14:textId="66D7BD8C" w:rsidR="005721B8" w:rsidRPr="009F08DB" w:rsidRDefault="00D8280B" w:rsidP="00190981">
            <w:pPr>
              <w:pStyle w:val="Textkrper"/>
              <w:spacing w:after="0"/>
              <w:rPr>
                <w:b/>
                <w:lang w:val="de-DE"/>
              </w:rPr>
            </w:pPr>
            <w:r w:rsidRPr="009F08DB">
              <w:rPr>
                <w:b/>
                <w:lang w:val="de-DE"/>
              </w:rPr>
              <w:t>Testdurchführung</w:t>
            </w:r>
          </w:p>
        </w:tc>
        <w:tc>
          <w:tcPr>
            <w:tcW w:w="7257" w:type="dxa"/>
          </w:tcPr>
          <w:p w14:paraId="0E1E0A63" w14:textId="77777777" w:rsidR="005721B8" w:rsidRPr="009F08DB" w:rsidRDefault="005721B8" w:rsidP="00190981">
            <w:pPr>
              <w:pStyle w:val="Textkrper"/>
              <w:spacing w:after="0"/>
              <w:rPr>
                <w:lang w:val="de-DE"/>
              </w:rPr>
            </w:pPr>
          </w:p>
        </w:tc>
      </w:tr>
      <w:tr w:rsidR="005721B8" w:rsidRPr="009F08DB" w14:paraId="5E4CB0BA" w14:textId="77777777" w:rsidTr="0070721B">
        <w:trPr>
          <w:trHeight w:val="271"/>
        </w:trPr>
        <w:tc>
          <w:tcPr>
            <w:tcW w:w="2154" w:type="dxa"/>
            <w:shd w:val="clear" w:color="auto" w:fill="F2F2F2" w:themeFill="background1" w:themeFillShade="F2"/>
          </w:tcPr>
          <w:p w14:paraId="68C6B25C" w14:textId="7880C4A3" w:rsidR="005721B8" w:rsidRPr="009F08DB" w:rsidRDefault="00D41D58" w:rsidP="00190981">
            <w:pPr>
              <w:pStyle w:val="Textkrper"/>
              <w:spacing w:after="0"/>
              <w:rPr>
                <w:lang w:val="de-DE"/>
              </w:rPr>
            </w:pPr>
            <w:r w:rsidRPr="009F08DB">
              <w:rPr>
                <w:lang w:val="de-DE"/>
              </w:rPr>
              <w:t>Testvoraussetzungen</w:t>
            </w:r>
          </w:p>
        </w:tc>
        <w:tc>
          <w:tcPr>
            <w:tcW w:w="7257" w:type="dxa"/>
          </w:tcPr>
          <w:p w14:paraId="2BADAA6D" w14:textId="02C2298B" w:rsidR="005721B8" w:rsidRPr="009F08DB" w:rsidRDefault="00AE36C0" w:rsidP="0070721B">
            <w:pPr>
              <w:pStyle w:val="BulletTabtext"/>
              <w:rPr>
                <w:lang w:val="de-DE"/>
              </w:rPr>
            </w:pPr>
            <w:r w:rsidRPr="009F08DB">
              <w:rPr>
                <w:lang w:val="de-DE"/>
              </w:rPr>
              <w:t>Maschine ist im Automatikbetrieb bereit</w:t>
            </w:r>
          </w:p>
          <w:p w14:paraId="56B44F22" w14:textId="5F8FD365" w:rsidR="0070721B" w:rsidRPr="009F08DB" w:rsidRDefault="0070721B" w:rsidP="0070721B">
            <w:pPr>
              <w:pStyle w:val="Abstandshalter"/>
              <w:rPr>
                <w:lang w:val="de-DE"/>
              </w:rPr>
            </w:pPr>
          </w:p>
        </w:tc>
      </w:tr>
      <w:tr w:rsidR="005721B8" w:rsidRPr="009F08DB" w14:paraId="1AC3FCA3" w14:textId="77777777" w:rsidTr="00190981">
        <w:trPr>
          <w:trHeight w:val="697"/>
        </w:trPr>
        <w:tc>
          <w:tcPr>
            <w:tcW w:w="2154" w:type="dxa"/>
            <w:shd w:val="clear" w:color="auto" w:fill="F2F2F2" w:themeFill="background1" w:themeFillShade="F2"/>
          </w:tcPr>
          <w:p w14:paraId="3F24C68F" w14:textId="2ADE7574" w:rsidR="005721B8" w:rsidRPr="009F08DB" w:rsidRDefault="00D8280B" w:rsidP="00190981">
            <w:pPr>
              <w:pStyle w:val="Textkrper"/>
              <w:spacing w:after="0"/>
              <w:rPr>
                <w:lang w:val="de-DE"/>
              </w:rPr>
            </w:pPr>
            <w:r w:rsidRPr="009F08DB">
              <w:rPr>
                <w:lang w:val="de-DE"/>
              </w:rPr>
              <w:t>Erforderliche Tätigkeit</w:t>
            </w:r>
          </w:p>
        </w:tc>
        <w:tc>
          <w:tcPr>
            <w:tcW w:w="7257" w:type="dxa"/>
          </w:tcPr>
          <w:p w14:paraId="61AA8345" w14:textId="4DCACE97" w:rsidR="0070721B" w:rsidRPr="009F08DB" w:rsidRDefault="00512C67" w:rsidP="0070721B">
            <w:pPr>
              <w:pStyle w:val="BulletTabtext"/>
              <w:rPr>
                <w:lang w:val="de-DE"/>
              </w:rPr>
            </w:pPr>
            <w:r w:rsidRPr="009F08DB">
              <w:rPr>
                <w:lang w:val="de-DE"/>
              </w:rPr>
              <w:t xml:space="preserve">Sensor </w:t>
            </w:r>
            <w:r w:rsidR="00792679" w:rsidRPr="009F08DB">
              <w:rPr>
                <w:lang w:val="de-DE"/>
              </w:rPr>
              <w:t>„</w:t>
            </w:r>
            <w:r w:rsidR="0070721B" w:rsidRPr="009F08DB">
              <w:rPr>
                <w:lang w:val="de-DE"/>
              </w:rPr>
              <w:t>=CAR1.B36-B01”</w:t>
            </w:r>
            <w:r w:rsidR="0065611C" w:rsidRPr="009F08DB">
              <w:rPr>
                <w:lang w:val="de-DE"/>
              </w:rPr>
              <w:t xml:space="preserve"> ausstecken</w:t>
            </w:r>
          </w:p>
          <w:p w14:paraId="500799DE" w14:textId="4EED9A63" w:rsidR="005721B8" w:rsidRPr="009F08DB" w:rsidRDefault="00A84E04" w:rsidP="0070721B">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mit Packgut</w:t>
            </w:r>
          </w:p>
          <w:p w14:paraId="12351DC6" w14:textId="7E66FD12" w:rsidR="0070721B" w:rsidRPr="009F08DB" w:rsidRDefault="0070721B" w:rsidP="0070721B">
            <w:pPr>
              <w:pStyle w:val="Abstandshalter"/>
              <w:rPr>
                <w:lang w:val="de-DE"/>
              </w:rPr>
            </w:pPr>
          </w:p>
        </w:tc>
      </w:tr>
      <w:tr w:rsidR="005721B8" w:rsidRPr="00897659" w14:paraId="2C3777EB" w14:textId="77777777" w:rsidTr="00190981">
        <w:trPr>
          <w:trHeight w:val="697"/>
        </w:trPr>
        <w:tc>
          <w:tcPr>
            <w:tcW w:w="2154" w:type="dxa"/>
            <w:shd w:val="clear" w:color="auto" w:fill="F2F2F2" w:themeFill="background1" w:themeFillShade="F2"/>
          </w:tcPr>
          <w:p w14:paraId="6BBFCC88" w14:textId="361C2D11" w:rsidR="005721B8" w:rsidRPr="009F08DB" w:rsidRDefault="008C23D6" w:rsidP="00190981">
            <w:pPr>
              <w:pStyle w:val="Textkrper"/>
              <w:spacing w:after="0"/>
              <w:rPr>
                <w:lang w:val="de-DE"/>
              </w:rPr>
            </w:pPr>
            <w:r w:rsidRPr="009F08DB">
              <w:rPr>
                <w:lang w:val="de-DE"/>
              </w:rPr>
              <w:t>Folge</w:t>
            </w:r>
          </w:p>
        </w:tc>
        <w:tc>
          <w:tcPr>
            <w:tcW w:w="7257" w:type="dxa"/>
          </w:tcPr>
          <w:p w14:paraId="1244B873" w14:textId="4F071E60" w:rsidR="0070721B" w:rsidRPr="009F08DB" w:rsidRDefault="0083131D" w:rsidP="0070721B">
            <w:pPr>
              <w:pStyle w:val="BulletTabtext"/>
              <w:rPr>
                <w:lang w:val="de-DE"/>
              </w:rPr>
            </w:pPr>
            <w:r w:rsidRPr="009F08DB">
              <w:rPr>
                <w:lang w:val="de-DE"/>
              </w:rPr>
              <w:t>Maschine stoppt</w:t>
            </w:r>
          </w:p>
          <w:p w14:paraId="7164DEA1" w14:textId="734F1886" w:rsidR="0070721B" w:rsidRPr="009F08DB" w:rsidRDefault="00762C1A" w:rsidP="0070721B">
            <w:pPr>
              <w:pStyle w:val="BulletTabtext"/>
              <w:rPr>
                <w:lang w:val="de-DE"/>
              </w:rPr>
            </w:pPr>
            <w:r w:rsidRPr="009F08DB">
              <w:rPr>
                <w:lang w:val="de-DE"/>
              </w:rPr>
              <w:t>Störmeldung erscheint im Bedienfeld</w:t>
            </w:r>
          </w:p>
          <w:p w14:paraId="59B8D79C" w14:textId="2B407B71" w:rsidR="005721B8" w:rsidRPr="009F08DB" w:rsidRDefault="000A4CB7" w:rsidP="0070721B">
            <w:pPr>
              <w:pStyle w:val="BulletTabtext"/>
              <w:rPr>
                <w:lang w:val="de-DE"/>
              </w:rPr>
            </w:pPr>
            <w:r w:rsidRPr="009F08DB">
              <w:rPr>
                <w:lang w:val="de-DE"/>
              </w:rPr>
              <w:t>Maschine kann nicht gestartet werden, solange Störmeldung aktiv ist</w:t>
            </w:r>
          </w:p>
          <w:p w14:paraId="4B6CE91A" w14:textId="20E3AEE2" w:rsidR="0070721B" w:rsidRPr="009F08DB" w:rsidRDefault="0070721B" w:rsidP="0070721B">
            <w:pPr>
              <w:pStyle w:val="Abstandshalter"/>
              <w:rPr>
                <w:lang w:val="de-DE"/>
              </w:rPr>
            </w:pPr>
          </w:p>
        </w:tc>
      </w:tr>
      <w:tr w:rsidR="005721B8" w:rsidRPr="009F08DB" w14:paraId="5122F7F9" w14:textId="77777777" w:rsidTr="0070721B">
        <w:trPr>
          <w:trHeight w:val="338"/>
        </w:trPr>
        <w:tc>
          <w:tcPr>
            <w:tcW w:w="2154" w:type="dxa"/>
            <w:shd w:val="clear" w:color="auto" w:fill="F2F2F2" w:themeFill="background1" w:themeFillShade="F2"/>
          </w:tcPr>
          <w:p w14:paraId="6700344E" w14:textId="64CCFABF" w:rsidR="005721B8" w:rsidRPr="009F08DB" w:rsidRDefault="00D8280B" w:rsidP="00190981">
            <w:pPr>
              <w:pStyle w:val="Textkrper"/>
              <w:spacing w:after="0"/>
              <w:rPr>
                <w:lang w:val="de-DE"/>
              </w:rPr>
            </w:pPr>
            <w:r w:rsidRPr="009F08DB">
              <w:rPr>
                <w:lang w:val="de-DE"/>
              </w:rPr>
              <w:t>Kommentare</w:t>
            </w:r>
          </w:p>
        </w:tc>
        <w:tc>
          <w:tcPr>
            <w:tcW w:w="7257" w:type="dxa"/>
          </w:tcPr>
          <w:p w14:paraId="0DE38E8C" w14:textId="39C1655E" w:rsidR="005721B8" w:rsidRPr="009F08DB" w:rsidRDefault="00AE36C0" w:rsidP="00190981">
            <w:pPr>
              <w:pStyle w:val="BulletTabtext"/>
              <w:rPr>
                <w:lang w:val="de-DE"/>
              </w:rPr>
            </w:pPr>
            <w:r w:rsidRPr="009F08DB">
              <w:rPr>
                <w:lang w:val="de-DE"/>
              </w:rPr>
              <w:t>Keine</w:t>
            </w:r>
          </w:p>
          <w:p w14:paraId="6DE04E26" w14:textId="77777777" w:rsidR="005721B8" w:rsidRPr="009F08DB" w:rsidRDefault="005721B8" w:rsidP="00190981">
            <w:pPr>
              <w:pStyle w:val="Abstandshalter"/>
              <w:rPr>
                <w:lang w:val="de-DE"/>
              </w:rPr>
            </w:pPr>
          </w:p>
        </w:tc>
      </w:tr>
      <w:tr w:rsidR="005721B8" w:rsidRPr="009F08DB" w14:paraId="5E3083F5" w14:textId="77777777" w:rsidTr="00190981">
        <w:trPr>
          <w:trHeight w:val="697"/>
        </w:trPr>
        <w:tc>
          <w:tcPr>
            <w:tcW w:w="2154" w:type="dxa"/>
            <w:shd w:val="clear" w:color="auto" w:fill="F2F2F2" w:themeFill="background1" w:themeFillShade="F2"/>
          </w:tcPr>
          <w:p w14:paraId="7F734F37" w14:textId="13DB9062" w:rsidR="005721B8" w:rsidRPr="009F08DB" w:rsidRDefault="00D41D58" w:rsidP="00190981">
            <w:pPr>
              <w:pStyle w:val="Textkrper"/>
              <w:spacing w:after="0"/>
              <w:rPr>
                <w:lang w:val="de-DE"/>
              </w:rPr>
            </w:pPr>
            <w:r w:rsidRPr="009F08DB">
              <w:rPr>
                <w:lang w:val="de-DE"/>
              </w:rPr>
              <w:t>Quittierung</w:t>
            </w:r>
          </w:p>
        </w:tc>
        <w:tc>
          <w:tcPr>
            <w:tcW w:w="7257" w:type="dxa"/>
          </w:tcPr>
          <w:p w14:paraId="4A5CB401" w14:textId="5D1D4359" w:rsidR="0070721B" w:rsidRPr="009F08DB" w:rsidRDefault="00512C67" w:rsidP="0070721B">
            <w:pPr>
              <w:pStyle w:val="BulletTabtext"/>
              <w:rPr>
                <w:lang w:val="de-DE"/>
              </w:rPr>
            </w:pPr>
            <w:r w:rsidRPr="009F08DB">
              <w:rPr>
                <w:lang w:val="de-DE"/>
              </w:rPr>
              <w:t>Sensor wieder einstecken</w:t>
            </w:r>
            <w:r w:rsidR="0070721B" w:rsidRPr="009F08DB">
              <w:rPr>
                <w:lang w:val="de-DE"/>
              </w:rPr>
              <w:t xml:space="preserve"> </w:t>
            </w:r>
            <w:r w:rsidR="00792679" w:rsidRPr="009F08DB">
              <w:rPr>
                <w:lang w:val="de-DE"/>
              </w:rPr>
              <w:t>„</w:t>
            </w:r>
            <w:commentRangeStart w:id="98"/>
            <w:r w:rsidR="0070721B" w:rsidRPr="009F08DB">
              <w:rPr>
                <w:lang w:val="de-DE"/>
              </w:rPr>
              <w:t>=CAR1.B36-B01”</w:t>
            </w:r>
            <w:commentRangeEnd w:id="98"/>
            <w:r w:rsidR="005D0F93" w:rsidRPr="009F08DB">
              <w:rPr>
                <w:rStyle w:val="Kommentarzeichen"/>
                <w:rFonts w:asciiTheme="minorHAnsi" w:hAnsiTheme="minorHAnsi"/>
                <w:lang w:val="de-DE"/>
              </w:rPr>
              <w:commentReference w:id="98"/>
            </w:r>
          </w:p>
          <w:p w14:paraId="1A50F789" w14:textId="0DAA3C38"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1218678" w14:textId="7E839DFD" w:rsidR="0070721B" w:rsidRPr="009F08DB" w:rsidRDefault="0070721B" w:rsidP="0070721B">
            <w:pPr>
              <w:pStyle w:val="Abstandshalter"/>
              <w:rPr>
                <w:lang w:val="de-DE"/>
              </w:rPr>
            </w:pPr>
          </w:p>
        </w:tc>
      </w:tr>
    </w:tbl>
    <w:p w14:paraId="06432A18"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008FB1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9B29742" w14:textId="2F416D9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361B63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69728E7" w14:textId="08632DF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4E00133" w14:textId="77777777" w:rsidTr="00190981">
        <w:trPr>
          <w:trHeight w:val="697"/>
        </w:trPr>
        <w:tc>
          <w:tcPr>
            <w:tcW w:w="2154" w:type="dxa"/>
            <w:tcBorders>
              <w:bottom w:val="nil"/>
            </w:tcBorders>
            <w:shd w:val="clear" w:color="auto" w:fill="F2F2F2" w:themeFill="background1" w:themeFillShade="F2"/>
          </w:tcPr>
          <w:p w14:paraId="63964F2A" w14:textId="1507916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867F0FA" w14:textId="2CF9CBF1"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66945DD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40032" behindDoc="0" locked="0" layoutInCell="1" allowOverlap="1" wp14:anchorId="7D6DFC0E" wp14:editId="7F6BA3B6">
                      <wp:simplePos x="0" y="0"/>
                      <wp:positionH relativeFrom="column">
                        <wp:posOffset>-36195</wp:posOffset>
                      </wp:positionH>
                      <wp:positionV relativeFrom="line">
                        <wp:posOffset>36195</wp:posOffset>
                      </wp:positionV>
                      <wp:extent cx="820800" cy="320400"/>
                      <wp:effectExtent l="0" t="0" r="17780" b="22860"/>
                      <wp:wrapNone/>
                      <wp:docPr id="293275122" name="Rechteck: abgerundete Ecken 29327512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7494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6DFC0E" id="Rechteck: abgerundete Ecken 293275122" o:spid="_x0000_s2392" style="position:absolute;left:0;text-align:left;margin-left:-2.85pt;margin-top:2.85pt;width:64.65pt;height:25.25pt;z-index:253740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Be0/e+&#10;AgAAyAUAAA4AAAAAAAAAAAAAAAAALgIAAGRycy9lMm9Eb2MueG1sUEsBAi0AFAAGAAgAAAAhADWT&#10;XnbaAAAABwEAAA8AAAAAAAAAAAAAAAAAGAUAAGRycy9kb3ducmV2LnhtbFBLBQYAAAAABAAEAPMA&#10;AAAfBgAAAAA=&#10;" filled="f" strokecolor="black [3213]" strokeweight=".5pt">
                      <v:textbox>
                        <w:txbxContent>
                          <w:p w14:paraId="58574949" w14:textId="77777777" w:rsidR="00BD5E17" w:rsidRDefault="00BD5E17" w:rsidP="005721B8">
                            <w:pPr>
                              <w:jc w:val="center"/>
                            </w:pPr>
                            <w:r>
                              <w:t>x</w:t>
                            </w:r>
                          </w:p>
                        </w:txbxContent>
                      </v:textbox>
                      <w10:wrap anchory="line"/>
                    </v:roundrect>
                  </w:pict>
                </mc:Fallback>
              </mc:AlternateContent>
            </w:r>
          </w:p>
        </w:tc>
      </w:tr>
      <w:tr w:rsidR="005721B8" w:rsidRPr="009F08DB" w14:paraId="3D71B16E" w14:textId="77777777" w:rsidTr="00190981">
        <w:trPr>
          <w:trHeight w:val="697"/>
        </w:trPr>
        <w:tc>
          <w:tcPr>
            <w:tcW w:w="2154" w:type="dxa"/>
            <w:tcBorders>
              <w:top w:val="nil"/>
              <w:bottom w:val="nil"/>
            </w:tcBorders>
            <w:shd w:val="clear" w:color="auto" w:fill="F2F2F2" w:themeFill="background1" w:themeFillShade="F2"/>
          </w:tcPr>
          <w:p w14:paraId="009AFF69" w14:textId="77777777" w:rsidR="005721B8" w:rsidRPr="009F08DB" w:rsidRDefault="005721B8" w:rsidP="00190981">
            <w:pPr>
              <w:pStyle w:val="Textkrper"/>
              <w:spacing w:after="0"/>
              <w:rPr>
                <w:lang w:val="de-DE"/>
              </w:rPr>
            </w:pPr>
          </w:p>
        </w:tc>
        <w:tc>
          <w:tcPr>
            <w:tcW w:w="5839" w:type="dxa"/>
            <w:tcBorders>
              <w:top w:val="nil"/>
              <w:bottom w:val="nil"/>
            </w:tcBorders>
          </w:tcPr>
          <w:p w14:paraId="5545189D" w14:textId="340876EB"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56CE251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47200" behindDoc="0" locked="0" layoutInCell="1" allowOverlap="1" wp14:anchorId="5F747C6B" wp14:editId="12D60617">
                      <wp:simplePos x="0" y="0"/>
                      <wp:positionH relativeFrom="column">
                        <wp:posOffset>-36195</wp:posOffset>
                      </wp:positionH>
                      <wp:positionV relativeFrom="line">
                        <wp:posOffset>36195</wp:posOffset>
                      </wp:positionV>
                      <wp:extent cx="820800" cy="320400"/>
                      <wp:effectExtent l="0" t="0" r="17780" b="22860"/>
                      <wp:wrapNone/>
                      <wp:docPr id="293275123" name="Rechteck: abgerundete Ecken 2932751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A3619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47C6B" id="Rechteck: abgerundete Ecken 293275123" o:spid="_x0000_s2393" style="position:absolute;left:0;text-align:left;margin-left:-2.85pt;margin-top:2.85pt;width:64.65pt;height:25.25pt;z-index:253747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Ico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wYhyi+&#10;AgAAyAUAAA4AAAAAAAAAAAAAAAAALgIAAGRycy9lMm9Eb2MueG1sUEsBAi0AFAAGAAgAAAAhADWT&#10;XnbaAAAABwEAAA8AAAAAAAAAAAAAAAAAGAUAAGRycy9kb3ducmV2LnhtbFBLBQYAAAAABAAEAPMA&#10;AAAfBgAAAAA=&#10;" filled="f" strokecolor="black [3213]" strokeweight=".5pt">
                      <v:textbox>
                        <w:txbxContent>
                          <w:p w14:paraId="27A36191" w14:textId="77777777" w:rsidR="00BD5E17" w:rsidRDefault="00BD5E17" w:rsidP="005721B8">
                            <w:pPr>
                              <w:jc w:val="center"/>
                            </w:pPr>
                            <w:r>
                              <w:t>x</w:t>
                            </w:r>
                          </w:p>
                        </w:txbxContent>
                      </v:textbox>
                      <w10:wrap anchory="line"/>
                    </v:roundrect>
                  </w:pict>
                </mc:Fallback>
              </mc:AlternateContent>
            </w:r>
          </w:p>
        </w:tc>
      </w:tr>
      <w:tr w:rsidR="005721B8" w:rsidRPr="00897659" w14:paraId="6BEACD95" w14:textId="77777777" w:rsidTr="00190981">
        <w:trPr>
          <w:trHeight w:val="697"/>
        </w:trPr>
        <w:tc>
          <w:tcPr>
            <w:tcW w:w="2154" w:type="dxa"/>
            <w:tcBorders>
              <w:top w:val="nil"/>
              <w:bottom w:val="nil"/>
            </w:tcBorders>
            <w:shd w:val="clear" w:color="auto" w:fill="F2F2F2" w:themeFill="background1" w:themeFillShade="F2"/>
          </w:tcPr>
          <w:p w14:paraId="4DB0AD24" w14:textId="77777777" w:rsidR="005721B8" w:rsidRPr="009F08DB" w:rsidRDefault="005721B8" w:rsidP="00190981">
            <w:pPr>
              <w:pStyle w:val="Textkrper"/>
              <w:spacing w:after="0"/>
              <w:rPr>
                <w:lang w:val="de-DE"/>
              </w:rPr>
            </w:pPr>
          </w:p>
        </w:tc>
        <w:tc>
          <w:tcPr>
            <w:tcW w:w="5839" w:type="dxa"/>
            <w:tcBorders>
              <w:top w:val="nil"/>
              <w:bottom w:val="nil"/>
            </w:tcBorders>
          </w:tcPr>
          <w:p w14:paraId="0DEF124D" w14:textId="35D85AB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79DCDB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46176" behindDoc="0" locked="0" layoutInCell="1" allowOverlap="1" wp14:anchorId="37B46571" wp14:editId="1EA465A9">
                      <wp:simplePos x="0" y="0"/>
                      <wp:positionH relativeFrom="column">
                        <wp:posOffset>-36195</wp:posOffset>
                      </wp:positionH>
                      <wp:positionV relativeFrom="line">
                        <wp:posOffset>36195</wp:posOffset>
                      </wp:positionV>
                      <wp:extent cx="820800" cy="320400"/>
                      <wp:effectExtent l="0" t="0" r="17780" b="22860"/>
                      <wp:wrapNone/>
                      <wp:docPr id="293275124" name="Rechteck: abgerundete Ecken 29327512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2CEA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B46571" id="Rechteck: abgerundete Ecken 293275124" o:spid="_x0000_s2394" style="position:absolute;left:0;text-align:left;margin-left:-2.85pt;margin-top:2.85pt;width:64.65pt;height:25.25pt;z-index:253746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twNzs&#10;vwIAAMgFAAAOAAAAAAAAAAAAAAAAAC4CAABkcnMvZTJvRG9jLnhtbFBLAQItABQABgAIAAAAIQA1&#10;k1522gAAAAcBAAAPAAAAAAAAAAAAAAAAABkFAABkcnMvZG93bnJldi54bWxQSwUGAAAAAAQABADz&#10;AAAAIAYAAAAA&#10;" filled="f" strokecolor="black [3213]" strokeweight=".5pt">
                      <v:textbox>
                        <w:txbxContent>
                          <w:p w14:paraId="41E2CEAB" w14:textId="77777777" w:rsidR="00BD5E17" w:rsidRDefault="00BD5E17" w:rsidP="005721B8">
                            <w:pPr>
                              <w:jc w:val="center"/>
                            </w:pPr>
                            <w:r>
                              <w:t>x</w:t>
                            </w:r>
                          </w:p>
                        </w:txbxContent>
                      </v:textbox>
                      <w10:wrap anchory="line"/>
                    </v:roundrect>
                  </w:pict>
                </mc:Fallback>
              </mc:AlternateContent>
            </w:r>
          </w:p>
        </w:tc>
      </w:tr>
      <w:tr w:rsidR="005721B8" w:rsidRPr="009F08DB" w14:paraId="036AE5AD" w14:textId="77777777" w:rsidTr="00190981">
        <w:trPr>
          <w:trHeight w:val="1701"/>
        </w:trPr>
        <w:tc>
          <w:tcPr>
            <w:tcW w:w="2154" w:type="dxa"/>
            <w:shd w:val="clear" w:color="auto" w:fill="F2F2F2" w:themeFill="background1" w:themeFillShade="F2"/>
          </w:tcPr>
          <w:p w14:paraId="65234FA7" w14:textId="2198E1F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6B39BC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44128" behindDoc="0" locked="0" layoutInCell="1" allowOverlap="1" wp14:anchorId="1B0D264F" wp14:editId="62836835">
                      <wp:simplePos x="0" y="0"/>
                      <wp:positionH relativeFrom="column">
                        <wp:posOffset>-5715</wp:posOffset>
                      </wp:positionH>
                      <wp:positionV relativeFrom="line">
                        <wp:posOffset>72390</wp:posOffset>
                      </wp:positionV>
                      <wp:extent cx="4500000" cy="942975"/>
                      <wp:effectExtent l="0" t="0" r="15240" b="28575"/>
                      <wp:wrapNone/>
                      <wp:docPr id="293275126" name="Rechteck: abgerundete Ecken 29327512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1C9A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D264F" id="Rechteck: abgerundete Ecken 293275126" o:spid="_x0000_s2395" style="position:absolute;left:0;text-align:left;margin-left:-.45pt;margin-top:5.7pt;width:354.35pt;height:74.25pt;z-index:253744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vZDR&#10;Dr4CAADJBQAADgAAAAAAAAAAAAAAAAAuAgAAZHJzL2Uyb0RvYy54bWxQSwECLQAUAAYACAAAACEA&#10;7zJ/7twAAAAIAQAADwAAAAAAAAAAAAAAAAAYBQAAZHJzL2Rvd25yZXYueG1sUEsFBgAAAAAEAAQA&#10;8wAAACEGAAAAAA==&#10;" filled="f" strokecolor="black [3213]" strokeweight=".5pt">
                      <v:textbox>
                        <w:txbxContent>
                          <w:p w14:paraId="0CA1C9AC" w14:textId="77777777" w:rsidR="00BD5E17" w:rsidRDefault="00BD5E17" w:rsidP="005721B8">
                            <w:pPr>
                              <w:jc w:val="center"/>
                            </w:pPr>
                            <w:r>
                              <w:t>x</w:t>
                            </w:r>
                          </w:p>
                        </w:txbxContent>
                      </v:textbox>
                      <w10:wrap anchory="line"/>
                    </v:roundrect>
                  </w:pict>
                </mc:Fallback>
              </mc:AlternateContent>
            </w:r>
          </w:p>
        </w:tc>
      </w:tr>
    </w:tbl>
    <w:p w14:paraId="23A5946C" w14:textId="5C27DE0F" w:rsidR="005721B8" w:rsidRDefault="005721B8" w:rsidP="005721B8">
      <w:pPr>
        <w:pStyle w:val="Textkrper"/>
        <w:rPr>
          <w:lang w:val="de-DE"/>
        </w:rPr>
      </w:pPr>
    </w:p>
    <w:p w14:paraId="007ED8FE" w14:textId="77777777" w:rsidR="00C4597A" w:rsidRPr="009F08DB" w:rsidRDefault="00C4597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C924FB3" w14:textId="77777777" w:rsidTr="00626664">
        <w:trPr>
          <w:trHeight w:val="1020"/>
        </w:trPr>
        <w:tc>
          <w:tcPr>
            <w:tcW w:w="2154" w:type="dxa"/>
            <w:shd w:val="clear" w:color="auto" w:fill="F2F2F2" w:themeFill="background1" w:themeFillShade="F2"/>
          </w:tcPr>
          <w:p w14:paraId="223BBC11" w14:textId="2C2519A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8AAA0EE" w14:textId="2FA75CBB" w:rsidR="00626664" w:rsidRPr="009F08DB" w:rsidRDefault="00745279" w:rsidP="00190981">
            <w:pPr>
              <w:pStyle w:val="Textkrper"/>
              <w:tabs>
                <w:tab w:val="left" w:pos="284"/>
              </w:tabs>
              <w:spacing w:after="0"/>
              <w:rPr>
                <w:lang w:val="de-DE"/>
              </w:rPr>
            </w:pPr>
            <w:r w:rsidRPr="009F08DB">
              <w:rPr>
                <w:lang w:val="de-DE"/>
              </w:rPr>
              <w:t>ja/nein</w:t>
            </w:r>
          </w:p>
          <w:p w14:paraId="74ECB29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27136" behindDoc="0" locked="0" layoutInCell="1" allowOverlap="1" wp14:anchorId="6641AC57" wp14:editId="007D85D0">
                      <wp:simplePos x="0" y="0"/>
                      <wp:positionH relativeFrom="column">
                        <wp:posOffset>635</wp:posOffset>
                      </wp:positionH>
                      <wp:positionV relativeFrom="paragraph">
                        <wp:posOffset>36195</wp:posOffset>
                      </wp:positionV>
                      <wp:extent cx="820800" cy="320400"/>
                      <wp:effectExtent l="0" t="0" r="17780" b="22860"/>
                      <wp:wrapNone/>
                      <wp:docPr id="293275127" name="Rechteck: abgerundete Ecken 2932751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28B7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1AC57" id="Rechteck: abgerundete Ecken 293275127" o:spid="_x0000_s2396" style="position:absolute;left:0;text-align:left;margin-left:.05pt;margin-top:2.85pt;width:64.65pt;height:25.25pt;z-index:25762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2ECDBvgIA&#10;AMgFAAAOAAAAAAAAAAAAAAAAAC4CAABkcnMvZTJvRG9jLnhtbFBLAQItABQABgAIAAAAIQCbrlPC&#10;2AAAAAUBAAAPAAAAAAAAAAAAAAAAABgFAABkcnMvZG93bnJldi54bWxQSwUGAAAAAAQABADzAAAA&#10;HQYAAAAA&#10;" filled="f" strokecolor="black [3213]" strokeweight=".5pt">
                      <v:textbox>
                        <w:txbxContent>
                          <w:p w14:paraId="35C28B79" w14:textId="77777777" w:rsidR="00BD5E17" w:rsidRDefault="00BD5E17" w:rsidP="005721B8">
                            <w:pPr>
                              <w:jc w:val="center"/>
                            </w:pPr>
                            <w:r>
                              <w:t>x</w:t>
                            </w:r>
                          </w:p>
                        </w:txbxContent>
                      </v:textbox>
                    </v:roundrect>
                  </w:pict>
                </mc:Fallback>
              </mc:AlternateContent>
            </w:r>
          </w:p>
        </w:tc>
        <w:tc>
          <w:tcPr>
            <w:tcW w:w="5839" w:type="dxa"/>
            <w:shd w:val="clear" w:color="auto" w:fill="auto"/>
          </w:tcPr>
          <w:p w14:paraId="378CF6F2" w14:textId="7748D3D4" w:rsidR="00626664" w:rsidRPr="009F08DB" w:rsidRDefault="00745279" w:rsidP="00190981">
            <w:pPr>
              <w:pStyle w:val="Textkrper"/>
              <w:tabs>
                <w:tab w:val="left" w:pos="284"/>
              </w:tabs>
              <w:spacing w:after="0"/>
              <w:rPr>
                <w:lang w:val="de-DE"/>
              </w:rPr>
            </w:pPr>
            <w:r w:rsidRPr="009F08DB">
              <w:rPr>
                <w:lang w:val="de-DE"/>
              </w:rPr>
              <w:t>Datum/Kurzzeichen</w:t>
            </w:r>
          </w:p>
          <w:p w14:paraId="35EA678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28160" behindDoc="0" locked="0" layoutInCell="1" allowOverlap="1" wp14:anchorId="6A8327DE" wp14:editId="449D6F67">
                      <wp:simplePos x="0" y="0"/>
                      <wp:positionH relativeFrom="column">
                        <wp:posOffset>1746</wp:posOffset>
                      </wp:positionH>
                      <wp:positionV relativeFrom="line">
                        <wp:posOffset>32703</wp:posOffset>
                      </wp:positionV>
                      <wp:extent cx="3592354" cy="320400"/>
                      <wp:effectExtent l="0" t="0" r="27305" b="22860"/>
                      <wp:wrapNone/>
                      <wp:docPr id="293275128" name="Rechteck: abgerundete Ecken 29327512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6D7F7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327DE" id="Rechteck: abgerundete Ecken 293275128" o:spid="_x0000_s2397" style="position:absolute;left:0;text-align:left;margin-left:.15pt;margin-top:2.6pt;width:282.85pt;height:25.25pt;z-index:257628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j2yz&#10;3sACAADJBQAADgAAAAAAAAAAAAAAAAAuAgAAZHJzL2Uyb0RvYy54bWxQSwECLQAUAAYACAAAACEA&#10;EJF9vtoAAAAFAQAADwAAAAAAAAAAAAAAAAAaBQAAZHJzL2Rvd25yZXYueG1sUEsFBgAAAAAEAAQA&#10;8wAAACEGAAAAAA==&#10;" filled="f" strokecolor="black [3213]" strokeweight=".5pt">
                      <v:textbox>
                        <w:txbxContent>
                          <w:p w14:paraId="036D7F72" w14:textId="77777777" w:rsidR="00BD5E17" w:rsidRDefault="00BD5E17" w:rsidP="005721B8">
                            <w:pPr>
                              <w:jc w:val="center"/>
                            </w:pPr>
                            <w:r>
                              <w:t>x</w:t>
                            </w:r>
                          </w:p>
                        </w:txbxContent>
                      </v:textbox>
                      <w10:wrap anchory="line"/>
                    </v:roundrect>
                  </w:pict>
                </mc:Fallback>
              </mc:AlternateContent>
            </w:r>
          </w:p>
        </w:tc>
      </w:tr>
      <w:tr w:rsidR="00626664" w:rsidRPr="009F08DB" w14:paraId="3EF494AB" w14:textId="77777777" w:rsidTr="00626664">
        <w:trPr>
          <w:trHeight w:val="1020"/>
        </w:trPr>
        <w:tc>
          <w:tcPr>
            <w:tcW w:w="2154" w:type="dxa"/>
            <w:shd w:val="clear" w:color="auto" w:fill="F2F2F2" w:themeFill="background1" w:themeFillShade="F2"/>
          </w:tcPr>
          <w:p w14:paraId="140885EF" w14:textId="6BD234E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606D7B3" w14:textId="77B3DBB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29184" behindDoc="0" locked="0" layoutInCell="1" allowOverlap="1" wp14:anchorId="66C79C1B" wp14:editId="12BCA1E9">
                      <wp:simplePos x="0" y="0"/>
                      <wp:positionH relativeFrom="column">
                        <wp:posOffset>-5715</wp:posOffset>
                      </wp:positionH>
                      <wp:positionV relativeFrom="line">
                        <wp:posOffset>252095</wp:posOffset>
                      </wp:positionV>
                      <wp:extent cx="4500000" cy="320400"/>
                      <wp:effectExtent l="0" t="0" r="15240" b="22860"/>
                      <wp:wrapNone/>
                      <wp:docPr id="293275129" name="Rechteck: abgerundete Ecken 29327512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EEDC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79C1B" id="Rechteck: abgerundete Ecken 293275129" o:spid="_x0000_s2398" style="position:absolute;left:0;text-align:left;margin-left:-.45pt;margin-top:19.85pt;width:354.35pt;height:25.25pt;z-index:257629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NqSSQu8&#10;AgAAyQUAAA4AAAAAAAAAAAAAAAAALgIAAGRycy9lMm9Eb2MueG1sUEsBAi0AFAAGAAgAAAAhAHhH&#10;TL3cAAAABwEAAA8AAAAAAAAAAAAAAAAAFgUAAGRycy9kb3ducmV2LnhtbFBLBQYAAAAABAAEAPMA&#10;AAAfBgAAAAA=&#10;" filled="f" strokecolor="black [3213]" strokeweight=".5pt">
                      <v:textbox>
                        <w:txbxContent>
                          <w:p w14:paraId="1ABEEDC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F8DB881" w14:textId="77777777" w:rsidR="00626664" w:rsidRPr="009F08DB" w:rsidRDefault="00626664" w:rsidP="00190981">
            <w:pPr>
              <w:pStyle w:val="Textkrper"/>
              <w:tabs>
                <w:tab w:val="left" w:pos="284"/>
              </w:tabs>
              <w:spacing w:after="0"/>
              <w:rPr>
                <w:lang w:val="de-DE"/>
              </w:rPr>
            </w:pPr>
          </w:p>
        </w:tc>
      </w:tr>
    </w:tbl>
    <w:p w14:paraId="47F8393D" w14:textId="77777777" w:rsidR="005721B8" w:rsidRPr="009F08DB" w:rsidRDefault="005721B8" w:rsidP="005721B8">
      <w:pPr>
        <w:rPr>
          <w:rFonts w:ascii="Arial" w:hAnsi="Arial"/>
          <w:lang w:val="de-DE"/>
        </w:rPr>
      </w:pPr>
      <w:r w:rsidRPr="009F08DB">
        <w:rPr>
          <w:lang w:val="de-DE"/>
        </w:rPr>
        <w:br w:type="page"/>
      </w:r>
    </w:p>
    <w:p w14:paraId="548E98F2" w14:textId="14119E05" w:rsidR="005721B8" w:rsidRPr="009F08DB" w:rsidRDefault="0070721B" w:rsidP="00897659">
      <w:pPr>
        <w:pStyle w:val="berschrift3nummeriert"/>
        <w:rPr>
          <w:lang w:val="de-DE"/>
        </w:rPr>
      </w:pPr>
      <w:bookmarkStart w:id="99" w:name="_Toc118817626"/>
      <w:r w:rsidRPr="009F08DB">
        <w:rPr>
          <w:lang w:val="de-DE"/>
        </w:rPr>
        <w:lastRenderedPageBreak/>
        <w:t xml:space="preserve">FLT 121: </w:t>
      </w:r>
      <w:r w:rsidR="00DD2FF6" w:rsidRPr="009F08DB">
        <w:rPr>
          <w:lang w:val="de-DE"/>
        </w:rPr>
        <w:t>EINSCHUB: FEHLERHAFTES PACKGUT GESTOPPT, BITTE ENTNEHMEN</w:t>
      </w:r>
      <w:bookmarkEnd w:id="99"/>
    </w:p>
    <w:p w14:paraId="7D8E5A7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6D14D05" w14:textId="77777777" w:rsidTr="0070721B">
        <w:trPr>
          <w:trHeight w:val="201"/>
        </w:trPr>
        <w:tc>
          <w:tcPr>
            <w:tcW w:w="2154" w:type="dxa"/>
            <w:shd w:val="clear" w:color="auto" w:fill="F2F2F2" w:themeFill="background1" w:themeFillShade="F2"/>
          </w:tcPr>
          <w:p w14:paraId="5931B6A3" w14:textId="6501EC60" w:rsidR="005721B8" w:rsidRPr="009F08DB" w:rsidRDefault="00D8280B" w:rsidP="00190981">
            <w:pPr>
              <w:pStyle w:val="Textkrper"/>
              <w:spacing w:after="0"/>
              <w:rPr>
                <w:b/>
                <w:lang w:val="de-DE"/>
              </w:rPr>
            </w:pPr>
            <w:r w:rsidRPr="009F08DB">
              <w:rPr>
                <w:b/>
                <w:lang w:val="de-DE"/>
              </w:rPr>
              <w:t>Testziel</w:t>
            </w:r>
          </w:p>
        </w:tc>
        <w:tc>
          <w:tcPr>
            <w:tcW w:w="7257" w:type="dxa"/>
          </w:tcPr>
          <w:p w14:paraId="07498CF4" w14:textId="4C33DAA4" w:rsidR="005721B8" w:rsidRPr="009F08DB" w:rsidRDefault="00A7704C" w:rsidP="00190981">
            <w:pPr>
              <w:pStyle w:val="BulletTabtext"/>
              <w:rPr>
                <w:lang w:val="de-DE"/>
              </w:rPr>
            </w:pPr>
            <w:r w:rsidRPr="009F08DB">
              <w:rPr>
                <w:lang w:val="de-DE"/>
              </w:rPr>
              <w:t>Test, ob die richtige Störmeldung im Bedienfeld erscheint</w:t>
            </w:r>
          </w:p>
          <w:p w14:paraId="63386D98" w14:textId="3E20B196" w:rsidR="0070721B" w:rsidRPr="009F08DB" w:rsidRDefault="0070721B" w:rsidP="0070721B">
            <w:pPr>
              <w:pStyle w:val="Abstandshalter"/>
              <w:rPr>
                <w:lang w:val="de-DE"/>
              </w:rPr>
            </w:pPr>
          </w:p>
        </w:tc>
      </w:tr>
      <w:tr w:rsidR="005721B8" w:rsidRPr="00897659" w14:paraId="3E675932" w14:textId="77777777" w:rsidTr="00190981">
        <w:trPr>
          <w:trHeight w:val="170"/>
        </w:trPr>
        <w:tc>
          <w:tcPr>
            <w:tcW w:w="2154" w:type="dxa"/>
          </w:tcPr>
          <w:p w14:paraId="26846267" w14:textId="77777777" w:rsidR="005721B8" w:rsidRPr="009F08DB" w:rsidRDefault="005721B8" w:rsidP="00190981">
            <w:pPr>
              <w:pStyle w:val="Textkrper"/>
              <w:spacing w:before="0" w:after="0"/>
              <w:rPr>
                <w:sz w:val="8"/>
                <w:szCs w:val="8"/>
                <w:lang w:val="de-DE"/>
              </w:rPr>
            </w:pPr>
          </w:p>
        </w:tc>
        <w:tc>
          <w:tcPr>
            <w:tcW w:w="7257" w:type="dxa"/>
          </w:tcPr>
          <w:p w14:paraId="3FBFDBFD" w14:textId="77777777" w:rsidR="005721B8" w:rsidRPr="009F08DB" w:rsidRDefault="005721B8" w:rsidP="00190981">
            <w:pPr>
              <w:pStyle w:val="Textkrper"/>
              <w:spacing w:before="0" w:after="0"/>
              <w:rPr>
                <w:sz w:val="8"/>
                <w:szCs w:val="8"/>
                <w:lang w:val="de-DE"/>
              </w:rPr>
            </w:pPr>
          </w:p>
        </w:tc>
      </w:tr>
      <w:tr w:rsidR="005721B8" w:rsidRPr="009F08DB" w14:paraId="16BACACA" w14:textId="77777777" w:rsidTr="00190981">
        <w:trPr>
          <w:trHeight w:val="471"/>
        </w:trPr>
        <w:tc>
          <w:tcPr>
            <w:tcW w:w="2154" w:type="dxa"/>
            <w:shd w:val="clear" w:color="auto" w:fill="F2F2F2" w:themeFill="background1" w:themeFillShade="F2"/>
          </w:tcPr>
          <w:p w14:paraId="1DD5964D" w14:textId="086DE452" w:rsidR="005721B8" w:rsidRPr="009F08DB" w:rsidRDefault="00D8280B" w:rsidP="00190981">
            <w:pPr>
              <w:pStyle w:val="Textkrper"/>
              <w:spacing w:after="0"/>
              <w:rPr>
                <w:b/>
                <w:lang w:val="de-DE"/>
              </w:rPr>
            </w:pPr>
            <w:r w:rsidRPr="009F08DB">
              <w:rPr>
                <w:b/>
                <w:lang w:val="de-DE"/>
              </w:rPr>
              <w:t>Testdurchführung</w:t>
            </w:r>
          </w:p>
        </w:tc>
        <w:tc>
          <w:tcPr>
            <w:tcW w:w="7257" w:type="dxa"/>
          </w:tcPr>
          <w:p w14:paraId="25F3D839" w14:textId="77777777" w:rsidR="005721B8" w:rsidRPr="009F08DB" w:rsidRDefault="005721B8" w:rsidP="00190981">
            <w:pPr>
              <w:pStyle w:val="Textkrper"/>
              <w:spacing w:after="0"/>
              <w:rPr>
                <w:lang w:val="de-DE"/>
              </w:rPr>
            </w:pPr>
          </w:p>
        </w:tc>
      </w:tr>
      <w:tr w:rsidR="005721B8" w:rsidRPr="009F08DB" w14:paraId="7650DA62" w14:textId="77777777" w:rsidTr="00190981">
        <w:trPr>
          <w:trHeight w:val="697"/>
        </w:trPr>
        <w:tc>
          <w:tcPr>
            <w:tcW w:w="2154" w:type="dxa"/>
            <w:shd w:val="clear" w:color="auto" w:fill="F2F2F2" w:themeFill="background1" w:themeFillShade="F2"/>
          </w:tcPr>
          <w:p w14:paraId="32374E8B" w14:textId="6FD995CE" w:rsidR="005721B8" w:rsidRPr="009F08DB" w:rsidRDefault="00D41D58" w:rsidP="00190981">
            <w:pPr>
              <w:pStyle w:val="Textkrper"/>
              <w:spacing w:after="0"/>
              <w:rPr>
                <w:lang w:val="de-DE"/>
              </w:rPr>
            </w:pPr>
            <w:r w:rsidRPr="009F08DB">
              <w:rPr>
                <w:lang w:val="de-DE"/>
              </w:rPr>
              <w:t>Testvoraussetzungen</w:t>
            </w:r>
          </w:p>
        </w:tc>
        <w:tc>
          <w:tcPr>
            <w:tcW w:w="7257" w:type="dxa"/>
          </w:tcPr>
          <w:p w14:paraId="521F9D29" w14:textId="3074890B" w:rsidR="005721B8" w:rsidRPr="009F08DB" w:rsidRDefault="00AE36C0" w:rsidP="006E670C">
            <w:pPr>
              <w:pStyle w:val="BulletTabtext"/>
              <w:rPr>
                <w:lang w:val="de-DE"/>
              </w:rPr>
            </w:pPr>
            <w:r w:rsidRPr="009F08DB">
              <w:rPr>
                <w:lang w:val="de-DE"/>
              </w:rPr>
              <w:t>Maschine ist im Automatikbetrieb bereit</w:t>
            </w:r>
          </w:p>
          <w:p w14:paraId="15D0621E" w14:textId="3BE4C328" w:rsidR="0070721B" w:rsidRPr="009F08DB" w:rsidRDefault="0070721B" w:rsidP="0070721B">
            <w:pPr>
              <w:pStyle w:val="Abstandshalter"/>
              <w:rPr>
                <w:lang w:val="de-DE"/>
              </w:rPr>
            </w:pPr>
          </w:p>
        </w:tc>
      </w:tr>
      <w:tr w:rsidR="005721B8" w:rsidRPr="009F08DB" w14:paraId="2A7C24E2" w14:textId="77777777" w:rsidTr="00190981">
        <w:trPr>
          <w:trHeight w:val="697"/>
        </w:trPr>
        <w:tc>
          <w:tcPr>
            <w:tcW w:w="2154" w:type="dxa"/>
            <w:shd w:val="clear" w:color="auto" w:fill="F2F2F2" w:themeFill="background1" w:themeFillShade="F2"/>
          </w:tcPr>
          <w:p w14:paraId="16D6D85E" w14:textId="1F687879" w:rsidR="005721B8" w:rsidRPr="009F08DB" w:rsidRDefault="00D8280B" w:rsidP="00190981">
            <w:pPr>
              <w:pStyle w:val="Textkrper"/>
              <w:spacing w:after="0"/>
              <w:rPr>
                <w:lang w:val="de-DE"/>
              </w:rPr>
            </w:pPr>
            <w:r w:rsidRPr="009F08DB">
              <w:rPr>
                <w:lang w:val="de-DE"/>
              </w:rPr>
              <w:t>Erforderliche Tätigkeit</w:t>
            </w:r>
          </w:p>
        </w:tc>
        <w:tc>
          <w:tcPr>
            <w:tcW w:w="7257" w:type="dxa"/>
          </w:tcPr>
          <w:p w14:paraId="718DCF51" w14:textId="1E311C4E" w:rsidR="00DD2FF6" w:rsidRPr="009F08DB" w:rsidRDefault="00DD2FF6" w:rsidP="0070721B">
            <w:pPr>
              <w:pStyle w:val="BulletTabtext"/>
              <w:rPr>
                <w:lang w:val="de-DE"/>
              </w:rPr>
            </w:pPr>
            <w:r w:rsidRPr="009F08DB">
              <w:rPr>
                <w:lang w:val="de-DE"/>
              </w:rPr>
              <w:t>Fehlerhaftes Packgut vorbereiten (z.B. falscher Prospektcode, falscher Faltschachtelcode)</w:t>
            </w:r>
          </w:p>
          <w:p w14:paraId="14D76FCD" w14:textId="180C30E0" w:rsidR="0070721B" w:rsidRPr="009F08DB" w:rsidRDefault="00DD2FF6" w:rsidP="0070721B">
            <w:pPr>
              <w:pStyle w:val="BulletTabtext"/>
              <w:rPr>
                <w:lang w:val="de-DE"/>
              </w:rPr>
            </w:pPr>
            <w:r w:rsidRPr="009F08DB">
              <w:rPr>
                <w:lang w:val="de-DE"/>
              </w:rPr>
              <w:t>Fehlerhaftes Packgut in Prospektstapel oder Faltschachtelstapel legen</w:t>
            </w:r>
          </w:p>
          <w:p w14:paraId="27E8BEF3" w14:textId="40CA3A3C" w:rsidR="0070721B" w:rsidRPr="009F08DB" w:rsidRDefault="00762C1A" w:rsidP="0070721B">
            <w:pPr>
              <w:pStyle w:val="BulletTabtext"/>
              <w:rPr>
                <w:lang w:val="de-DE"/>
              </w:rPr>
            </w:pPr>
            <w:r w:rsidRPr="009F08DB">
              <w:rPr>
                <w:lang w:val="de-DE"/>
              </w:rPr>
              <w:t>Aktiviere SWS</w:t>
            </w:r>
            <w:r w:rsidR="0070721B" w:rsidRPr="009F08DB">
              <w:rPr>
                <w:lang w:val="de-DE"/>
              </w:rPr>
              <w:t xml:space="preserve"> 102 </w:t>
            </w:r>
            <w:r w:rsidR="00792679" w:rsidRPr="009F08DB">
              <w:rPr>
                <w:lang w:val="de-DE"/>
              </w:rPr>
              <w:t>„</w:t>
            </w:r>
            <w:r w:rsidR="00DD2FF6" w:rsidRPr="009F08DB">
              <w:rPr>
                <w:lang w:val="de-DE"/>
              </w:rPr>
              <w:t>Fehlerhaftes Packgut Stopp bei Einschub</w:t>
            </w:r>
            <w:r w:rsidR="0070721B" w:rsidRPr="009F08DB">
              <w:rPr>
                <w:lang w:val="de-DE"/>
              </w:rPr>
              <w:t>”</w:t>
            </w:r>
          </w:p>
          <w:p w14:paraId="26F241F3" w14:textId="1D8D0DF0" w:rsidR="0070721B" w:rsidRPr="009F08DB" w:rsidRDefault="00DD2FF6" w:rsidP="006E670C">
            <w:pPr>
              <w:pStyle w:val="BulletTabtext"/>
              <w:rPr>
                <w:lang w:val="de-DE"/>
              </w:rPr>
            </w:pPr>
            <w:r w:rsidRPr="009F08DB">
              <w:rPr>
                <w:lang w:val="de-DE"/>
              </w:rPr>
              <w:t>Maschine mit fehlerhaftem Packgut laufen lassen (z. B. mit falschem Faltschachtelcode)</w:t>
            </w:r>
          </w:p>
          <w:p w14:paraId="7DD63DBE" w14:textId="7742AD8D" w:rsidR="005721B8" w:rsidRPr="009F08DB" w:rsidRDefault="00A84E04" w:rsidP="0070721B">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mit Packgut</w:t>
            </w:r>
          </w:p>
          <w:p w14:paraId="7C6E31DF" w14:textId="28025DD3" w:rsidR="0070721B" w:rsidRPr="009F08DB" w:rsidRDefault="0070721B" w:rsidP="0070721B">
            <w:pPr>
              <w:pStyle w:val="Abstandshalter"/>
              <w:rPr>
                <w:lang w:val="de-DE"/>
              </w:rPr>
            </w:pPr>
          </w:p>
        </w:tc>
      </w:tr>
      <w:tr w:rsidR="005721B8" w:rsidRPr="00897659" w14:paraId="2797CD6F" w14:textId="77777777" w:rsidTr="00190981">
        <w:trPr>
          <w:trHeight w:val="697"/>
        </w:trPr>
        <w:tc>
          <w:tcPr>
            <w:tcW w:w="2154" w:type="dxa"/>
            <w:shd w:val="clear" w:color="auto" w:fill="F2F2F2" w:themeFill="background1" w:themeFillShade="F2"/>
          </w:tcPr>
          <w:p w14:paraId="779FC917" w14:textId="1586699A" w:rsidR="005721B8" w:rsidRPr="009F08DB" w:rsidRDefault="008C23D6" w:rsidP="00190981">
            <w:pPr>
              <w:pStyle w:val="Textkrper"/>
              <w:spacing w:after="0"/>
              <w:rPr>
                <w:lang w:val="de-DE"/>
              </w:rPr>
            </w:pPr>
            <w:r w:rsidRPr="009F08DB">
              <w:rPr>
                <w:lang w:val="de-DE"/>
              </w:rPr>
              <w:t>Folge</w:t>
            </w:r>
          </w:p>
        </w:tc>
        <w:tc>
          <w:tcPr>
            <w:tcW w:w="7257" w:type="dxa"/>
          </w:tcPr>
          <w:p w14:paraId="37346AC4" w14:textId="6D3EF226" w:rsidR="0070721B" w:rsidRPr="009F08DB" w:rsidRDefault="0083131D" w:rsidP="0070721B">
            <w:pPr>
              <w:pStyle w:val="BulletTabtext"/>
              <w:rPr>
                <w:lang w:val="de-DE"/>
              </w:rPr>
            </w:pPr>
            <w:r w:rsidRPr="009F08DB">
              <w:rPr>
                <w:lang w:val="de-DE"/>
              </w:rPr>
              <w:t>Maschine stoppt</w:t>
            </w:r>
          </w:p>
          <w:p w14:paraId="70F0A2EA" w14:textId="5B7511EC" w:rsidR="0070721B" w:rsidRPr="009F08DB" w:rsidRDefault="00762C1A" w:rsidP="0070721B">
            <w:pPr>
              <w:pStyle w:val="BulletTabtext"/>
              <w:rPr>
                <w:lang w:val="de-DE"/>
              </w:rPr>
            </w:pPr>
            <w:r w:rsidRPr="009F08DB">
              <w:rPr>
                <w:lang w:val="de-DE"/>
              </w:rPr>
              <w:t>Störmeldung erscheint im Bedienfeld</w:t>
            </w:r>
          </w:p>
          <w:p w14:paraId="33304F12" w14:textId="354DDDFC" w:rsidR="005721B8" w:rsidRPr="009F08DB" w:rsidRDefault="000A4CB7" w:rsidP="0070721B">
            <w:pPr>
              <w:pStyle w:val="BulletTabtext"/>
              <w:rPr>
                <w:lang w:val="de-DE"/>
              </w:rPr>
            </w:pPr>
            <w:r w:rsidRPr="009F08DB">
              <w:rPr>
                <w:lang w:val="de-DE"/>
              </w:rPr>
              <w:t>Maschine kann nicht gestartet werden, solange Störmeldung aktiv ist</w:t>
            </w:r>
          </w:p>
          <w:p w14:paraId="69EF979A" w14:textId="2355F1F7" w:rsidR="0070721B" w:rsidRPr="009F08DB" w:rsidRDefault="0070721B" w:rsidP="0070721B">
            <w:pPr>
              <w:pStyle w:val="Abstandshalter"/>
              <w:rPr>
                <w:lang w:val="de-DE"/>
              </w:rPr>
            </w:pPr>
          </w:p>
        </w:tc>
      </w:tr>
      <w:tr w:rsidR="005721B8" w:rsidRPr="009F08DB" w14:paraId="759C42D2" w14:textId="77777777" w:rsidTr="0070721B">
        <w:trPr>
          <w:trHeight w:val="372"/>
        </w:trPr>
        <w:tc>
          <w:tcPr>
            <w:tcW w:w="2154" w:type="dxa"/>
            <w:shd w:val="clear" w:color="auto" w:fill="F2F2F2" w:themeFill="background1" w:themeFillShade="F2"/>
          </w:tcPr>
          <w:p w14:paraId="05B0D0AD" w14:textId="72728EA4" w:rsidR="005721B8" w:rsidRPr="009F08DB" w:rsidRDefault="00D8280B" w:rsidP="00190981">
            <w:pPr>
              <w:pStyle w:val="Textkrper"/>
              <w:spacing w:after="0"/>
              <w:rPr>
                <w:lang w:val="de-DE"/>
              </w:rPr>
            </w:pPr>
            <w:r w:rsidRPr="009F08DB">
              <w:rPr>
                <w:lang w:val="de-DE"/>
              </w:rPr>
              <w:t>Kommentare</w:t>
            </w:r>
          </w:p>
        </w:tc>
        <w:tc>
          <w:tcPr>
            <w:tcW w:w="7257" w:type="dxa"/>
          </w:tcPr>
          <w:p w14:paraId="6B423CE9" w14:textId="6FEA2F8D" w:rsidR="005721B8" w:rsidRPr="009F08DB" w:rsidRDefault="00AE36C0" w:rsidP="00190981">
            <w:pPr>
              <w:pStyle w:val="BulletTabtext"/>
              <w:rPr>
                <w:lang w:val="de-DE"/>
              </w:rPr>
            </w:pPr>
            <w:r w:rsidRPr="009F08DB">
              <w:rPr>
                <w:lang w:val="de-DE"/>
              </w:rPr>
              <w:t>Keine</w:t>
            </w:r>
          </w:p>
          <w:p w14:paraId="67279C18" w14:textId="77777777" w:rsidR="005721B8" w:rsidRPr="009F08DB" w:rsidRDefault="005721B8" w:rsidP="00190981">
            <w:pPr>
              <w:pStyle w:val="Abstandshalter"/>
              <w:rPr>
                <w:lang w:val="de-DE"/>
              </w:rPr>
            </w:pPr>
          </w:p>
        </w:tc>
      </w:tr>
      <w:tr w:rsidR="005721B8" w:rsidRPr="009F08DB" w14:paraId="10414585" w14:textId="77777777" w:rsidTr="00190981">
        <w:trPr>
          <w:trHeight w:val="697"/>
        </w:trPr>
        <w:tc>
          <w:tcPr>
            <w:tcW w:w="2154" w:type="dxa"/>
            <w:shd w:val="clear" w:color="auto" w:fill="F2F2F2" w:themeFill="background1" w:themeFillShade="F2"/>
          </w:tcPr>
          <w:p w14:paraId="539CC7E1" w14:textId="246BE352" w:rsidR="005721B8" w:rsidRPr="009F08DB" w:rsidRDefault="00D41D58" w:rsidP="00190981">
            <w:pPr>
              <w:pStyle w:val="Textkrper"/>
              <w:spacing w:after="0"/>
              <w:rPr>
                <w:lang w:val="de-DE"/>
              </w:rPr>
            </w:pPr>
            <w:r w:rsidRPr="009F08DB">
              <w:rPr>
                <w:lang w:val="de-DE"/>
              </w:rPr>
              <w:t>Quittierung</w:t>
            </w:r>
          </w:p>
        </w:tc>
        <w:tc>
          <w:tcPr>
            <w:tcW w:w="7257" w:type="dxa"/>
          </w:tcPr>
          <w:p w14:paraId="772E8B81" w14:textId="75E3CBB5" w:rsidR="0070721B" w:rsidRPr="009F08DB" w:rsidRDefault="00762C1A" w:rsidP="0070721B">
            <w:pPr>
              <w:pStyle w:val="BulletTabtext"/>
              <w:rPr>
                <w:lang w:val="de-DE"/>
              </w:rPr>
            </w:pPr>
            <w:r w:rsidRPr="009F08DB">
              <w:rPr>
                <w:lang w:val="de-DE"/>
              </w:rPr>
              <w:t>Deaktiviere SWS</w:t>
            </w:r>
            <w:r w:rsidR="0070721B" w:rsidRPr="009F08DB">
              <w:rPr>
                <w:lang w:val="de-DE"/>
              </w:rPr>
              <w:t xml:space="preserve"> 102 </w:t>
            </w:r>
            <w:r w:rsidR="00792679" w:rsidRPr="009F08DB">
              <w:rPr>
                <w:lang w:val="de-DE"/>
              </w:rPr>
              <w:t>„</w:t>
            </w:r>
            <w:r w:rsidR="00DD2FF6" w:rsidRPr="009F08DB">
              <w:rPr>
                <w:lang w:val="de-DE"/>
              </w:rPr>
              <w:t>Fehlerhaftes Packgut Stopp bei Einschub</w:t>
            </w:r>
            <w:r w:rsidR="0070721B" w:rsidRPr="009F08DB">
              <w:rPr>
                <w:lang w:val="de-DE"/>
              </w:rPr>
              <w:t>”</w:t>
            </w:r>
          </w:p>
          <w:p w14:paraId="4FAABA5D" w14:textId="254CD55F" w:rsidR="0070721B" w:rsidRPr="009F08DB" w:rsidRDefault="00DD2FF6" w:rsidP="0070721B">
            <w:pPr>
              <w:pStyle w:val="BulletTabtext"/>
              <w:rPr>
                <w:lang w:val="de-DE"/>
              </w:rPr>
            </w:pPr>
            <w:r w:rsidRPr="009F08DB">
              <w:rPr>
                <w:lang w:val="de-DE"/>
              </w:rPr>
              <w:t>Fehlerhaftes Packgut entfernen</w:t>
            </w:r>
          </w:p>
          <w:p w14:paraId="0DF1CC8F" w14:textId="02919293"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tc>
      </w:tr>
    </w:tbl>
    <w:p w14:paraId="3314C24E" w14:textId="77777777" w:rsidR="005721B8" w:rsidRPr="009F08DB" w:rsidRDefault="005721B8" w:rsidP="005721B8">
      <w:pPr>
        <w:pStyle w:val="Abstandshalter"/>
        <w:rPr>
          <w:lang w:val="de-DE"/>
        </w:rPr>
      </w:pPr>
    </w:p>
    <w:p w14:paraId="56EDE6CB" w14:textId="77777777" w:rsidR="0070721B" w:rsidRPr="009F08DB" w:rsidRDefault="0070721B">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B1818C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E6EECA6" w14:textId="059151F7"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40796CA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D492B8B" w14:textId="27A19A6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59B4E3D" w14:textId="77777777" w:rsidTr="00190981">
        <w:trPr>
          <w:trHeight w:val="697"/>
        </w:trPr>
        <w:tc>
          <w:tcPr>
            <w:tcW w:w="2154" w:type="dxa"/>
            <w:tcBorders>
              <w:bottom w:val="nil"/>
            </w:tcBorders>
            <w:shd w:val="clear" w:color="auto" w:fill="F2F2F2" w:themeFill="background1" w:themeFillShade="F2"/>
          </w:tcPr>
          <w:p w14:paraId="767CA892" w14:textId="145307F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75BCE0B" w14:textId="027F7FE4"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07FC502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57440" behindDoc="0" locked="0" layoutInCell="1" allowOverlap="1" wp14:anchorId="25BEFC97" wp14:editId="2AECEC2C">
                      <wp:simplePos x="0" y="0"/>
                      <wp:positionH relativeFrom="column">
                        <wp:posOffset>-36195</wp:posOffset>
                      </wp:positionH>
                      <wp:positionV relativeFrom="line">
                        <wp:posOffset>36195</wp:posOffset>
                      </wp:positionV>
                      <wp:extent cx="820800" cy="320400"/>
                      <wp:effectExtent l="0" t="0" r="17780" b="22860"/>
                      <wp:wrapNone/>
                      <wp:docPr id="293275138" name="Rechteck: abgerundete Ecken 29327513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9F9C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BEFC97" id="Rechteck: abgerundete Ecken 293275138" o:spid="_x0000_s2399" style="position:absolute;left:0;text-align:left;margin-left:-2.85pt;margin-top:2.85pt;width:64.65pt;height:25.25pt;z-index:253757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dGMpi+&#10;AgAAyAUAAA4AAAAAAAAAAAAAAAAALgIAAGRycy9lMm9Eb2MueG1sUEsBAi0AFAAGAAgAAAAhADWT&#10;XnbaAAAABwEAAA8AAAAAAAAAAAAAAAAAGAUAAGRycy9kb3ducmV2LnhtbFBLBQYAAAAABAAEAPMA&#10;AAAfBgAAAAA=&#10;" filled="f" strokecolor="black [3213]" strokeweight=".5pt">
                      <v:textbox>
                        <w:txbxContent>
                          <w:p w14:paraId="73A9F9CD" w14:textId="77777777" w:rsidR="00BD5E17" w:rsidRDefault="00BD5E17" w:rsidP="005721B8">
                            <w:pPr>
                              <w:jc w:val="center"/>
                            </w:pPr>
                            <w:r>
                              <w:t>x</w:t>
                            </w:r>
                          </w:p>
                        </w:txbxContent>
                      </v:textbox>
                      <w10:wrap anchory="line"/>
                    </v:roundrect>
                  </w:pict>
                </mc:Fallback>
              </mc:AlternateContent>
            </w:r>
          </w:p>
        </w:tc>
      </w:tr>
      <w:tr w:rsidR="005721B8" w:rsidRPr="009F08DB" w14:paraId="2E5F2120" w14:textId="77777777" w:rsidTr="00190981">
        <w:trPr>
          <w:trHeight w:val="697"/>
        </w:trPr>
        <w:tc>
          <w:tcPr>
            <w:tcW w:w="2154" w:type="dxa"/>
            <w:tcBorders>
              <w:top w:val="nil"/>
              <w:bottom w:val="nil"/>
            </w:tcBorders>
            <w:shd w:val="clear" w:color="auto" w:fill="F2F2F2" w:themeFill="background1" w:themeFillShade="F2"/>
          </w:tcPr>
          <w:p w14:paraId="62158035" w14:textId="77777777" w:rsidR="005721B8" w:rsidRPr="009F08DB" w:rsidRDefault="005721B8" w:rsidP="00190981">
            <w:pPr>
              <w:pStyle w:val="Textkrper"/>
              <w:spacing w:after="0"/>
              <w:rPr>
                <w:lang w:val="de-DE"/>
              </w:rPr>
            </w:pPr>
          </w:p>
        </w:tc>
        <w:tc>
          <w:tcPr>
            <w:tcW w:w="5839" w:type="dxa"/>
            <w:tcBorders>
              <w:top w:val="nil"/>
              <w:bottom w:val="nil"/>
            </w:tcBorders>
          </w:tcPr>
          <w:p w14:paraId="6DE44971" w14:textId="102CA6C7" w:rsidR="0070721B" w:rsidRPr="009F08DB" w:rsidRDefault="00762C1A" w:rsidP="00DD2FF6">
            <w:pPr>
              <w:pStyle w:val="BulletTabtext"/>
              <w:rPr>
                <w:lang w:val="de-DE"/>
              </w:rPr>
            </w:pPr>
            <w:r w:rsidRPr="009F08DB">
              <w:rPr>
                <w:lang w:val="de-DE"/>
              </w:rPr>
              <w:t>Störmeldung erscheint im Bedienfeld</w:t>
            </w:r>
          </w:p>
        </w:tc>
        <w:tc>
          <w:tcPr>
            <w:tcW w:w="1417" w:type="dxa"/>
            <w:tcBorders>
              <w:top w:val="nil"/>
              <w:bottom w:val="nil"/>
            </w:tcBorders>
          </w:tcPr>
          <w:p w14:paraId="69E26C3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64608" behindDoc="0" locked="0" layoutInCell="1" allowOverlap="1" wp14:anchorId="5E2D1A1E" wp14:editId="034FCB57">
                      <wp:simplePos x="0" y="0"/>
                      <wp:positionH relativeFrom="column">
                        <wp:posOffset>-36195</wp:posOffset>
                      </wp:positionH>
                      <wp:positionV relativeFrom="line">
                        <wp:posOffset>36195</wp:posOffset>
                      </wp:positionV>
                      <wp:extent cx="820800" cy="320400"/>
                      <wp:effectExtent l="0" t="0" r="17780" b="22860"/>
                      <wp:wrapNone/>
                      <wp:docPr id="293275139" name="Rechteck: abgerundete Ecken 2932751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1223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2D1A1E" id="Rechteck: abgerundete Ecken 293275139" o:spid="_x0000_s2400" style="position:absolute;left:0;text-align:left;margin-left:-2.85pt;margin-top:2.85pt;width:64.65pt;height:25.25pt;z-index:253764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Xd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JLML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XMzuYe7C/XUOyx5wz0w2g1v63xZe+YdY/M4PRhM+BGcQ/4&#10;KSXg48EgUVKB+fXRvcfjUKCWkhanOaf255YZQYn8rnBcLpL53I9/OMwXZykezLFmfaxR2+YasB8S&#10;3F2aB9HjnRzF0kDziotn5b2iiimOvnPKnRkP167fMri6uFitAgxHXjN3p5419+S+1L5pX7pXZvTQ&#10;3g7n4h7GyWfZuwbvsd5SwWrroK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1CNd2+&#10;AgAAyAUAAA4AAAAAAAAAAAAAAAAALgIAAGRycy9lMm9Eb2MueG1sUEsBAi0AFAAGAAgAAAAhADWT&#10;XnbaAAAABwEAAA8AAAAAAAAAAAAAAAAAGAUAAGRycy9kb3ducmV2LnhtbFBLBQYAAAAABAAEAPMA&#10;AAAfBgAAAAA=&#10;" filled="f" strokecolor="black [3213]" strokeweight=".5pt">
                      <v:textbox>
                        <w:txbxContent>
                          <w:p w14:paraId="5AE12236" w14:textId="77777777" w:rsidR="00BD5E17" w:rsidRDefault="00BD5E17" w:rsidP="005721B8">
                            <w:pPr>
                              <w:jc w:val="center"/>
                            </w:pPr>
                            <w:r>
                              <w:t>x</w:t>
                            </w:r>
                          </w:p>
                        </w:txbxContent>
                      </v:textbox>
                      <w10:wrap anchory="line"/>
                    </v:roundrect>
                  </w:pict>
                </mc:Fallback>
              </mc:AlternateContent>
            </w:r>
          </w:p>
        </w:tc>
      </w:tr>
      <w:tr w:rsidR="005721B8" w:rsidRPr="00897659" w14:paraId="73D15A30" w14:textId="77777777" w:rsidTr="00190981">
        <w:trPr>
          <w:trHeight w:val="697"/>
        </w:trPr>
        <w:tc>
          <w:tcPr>
            <w:tcW w:w="2154" w:type="dxa"/>
            <w:tcBorders>
              <w:top w:val="nil"/>
              <w:bottom w:val="nil"/>
            </w:tcBorders>
            <w:shd w:val="clear" w:color="auto" w:fill="F2F2F2" w:themeFill="background1" w:themeFillShade="F2"/>
          </w:tcPr>
          <w:p w14:paraId="12868E9C" w14:textId="77777777" w:rsidR="005721B8" w:rsidRPr="009F08DB" w:rsidRDefault="005721B8" w:rsidP="00190981">
            <w:pPr>
              <w:pStyle w:val="Textkrper"/>
              <w:spacing w:after="0"/>
              <w:rPr>
                <w:lang w:val="de-DE"/>
              </w:rPr>
            </w:pPr>
          </w:p>
        </w:tc>
        <w:tc>
          <w:tcPr>
            <w:tcW w:w="5839" w:type="dxa"/>
            <w:tcBorders>
              <w:top w:val="nil"/>
              <w:bottom w:val="nil"/>
            </w:tcBorders>
          </w:tcPr>
          <w:p w14:paraId="4F19C32C" w14:textId="38ADDA6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A615A4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63584" behindDoc="0" locked="0" layoutInCell="1" allowOverlap="1" wp14:anchorId="2738854D" wp14:editId="3E5E9365">
                      <wp:simplePos x="0" y="0"/>
                      <wp:positionH relativeFrom="column">
                        <wp:posOffset>-36195</wp:posOffset>
                      </wp:positionH>
                      <wp:positionV relativeFrom="line">
                        <wp:posOffset>36195</wp:posOffset>
                      </wp:positionV>
                      <wp:extent cx="820800" cy="320400"/>
                      <wp:effectExtent l="0" t="0" r="17780" b="22860"/>
                      <wp:wrapNone/>
                      <wp:docPr id="293275140" name="Rechteck: abgerundete Ecken 29327514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A4B7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38854D" id="Rechteck: abgerundete Ecken 293275140" o:spid="_x0000_s2401" style="position:absolute;left:0;text-align:left;margin-left:-2.85pt;margin-top:2.85pt;width:64.65pt;height:25.25pt;z-index:253763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2t51/r0C&#10;AADIBQAADgAAAAAAAAAAAAAAAAAuAgAAZHJzL2Uyb0RvYy54bWxQSwECLQAUAAYACAAAACEANZNe&#10;dtoAAAAHAQAADwAAAAAAAAAAAAAAAAAXBQAAZHJzL2Rvd25yZXYueG1sUEsFBgAAAAAEAAQA8wAA&#10;AB4GAAAAAA==&#10;" filled="f" strokecolor="black [3213]" strokeweight=".5pt">
                      <v:textbox>
                        <w:txbxContent>
                          <w:p w14:paraId="09EA4B76" w14:textId="77777777" w:rsidR="00BD5E17" w:rsidRDefault="00BD5E17" w:rsidP="005721B8">
                            <w:pPr>
                              <w:jc w:val="center"/>
                            </w:pPr>
                            <w:r>
                              <w:t>x</w:t>
                            </w:r>
                          </w:p>
                        </w:txbxContent>
                      </v:textbox>
                      <w10:wrap anchory="line"/>
                    </v:roundrect>
                  </w:pict>
                </mc:Fallback>
              </mc:AlternateContent>
            </w:r>
          </w:p>
        </w:tc>
      </w:tr>
      <w:tr w:rsidR="005721B8" w:rsidRPr="009F08DB" w14:paraId="466045D5" w14:textId="77777777" w:rsidTr="00190981">
        <w:trPr>
          <w:trHeight w:val="1701"/>
        </w:trPr>
        <w:tc>
          <w:tcPr>
            <w:tcW w:w="2154" w:type="dxa"/>
            <w:shd w:val="clear" w:color="auto" w:fill="F2F2F2" w:themeFill="background1" w:themeFillShade="F2"/>
          </w:tcPr>
          <w:p w14:paraId="6099193E" w14:textId="6D39B1A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C6A558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61536" behindDoc="0" locked="0" layoutInCell="1" allowOverlap="1" wp14:anchorId="523685A9" wp14:editId="10B29431">
                      <wp:simplePos x="0" y="0"/>
                      <wp:positionH relativeFrom="column">
                        <wp:posOffset>-5715</wp:posOffset>
                      </wp:positionH>
                      <wp:positionV relativeFrom="line">
                        <wp:posOffset>72390</wp:posOffset>
                      </wp:positionV>
                      <wp:extent cx="4500000" cy="942975"/>
                      <wp:effectExtent l="0" t="0" r="15240" b="28575"/>
                      <wp:wrapNone/>
                      <wp:docPr id="293275142" name="Rechteck: abgerundete Ecken 29327514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A2CB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3685A9" id="Rechteck: abgerundete Ecken 293275142" o:spid="_x0000_s2402" style="position:absolute;left:0;text-align:left;margin-left:-.45pt;margin-top:5.7pt;width:354.35pt;height:74.25pt;z-index:253761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eJqy&#10;U74CAADJBQAADgAAAAAAAAAAAAAAAAAuAgAAZHJzL2Uyb0RvYy54bWxQSwECLQAUAAYACAAAACEA&#10;7zJ/7twAAAAIAQAADwAAAAAAAAAAAAAAAAAYBQAAZHJzL2Rvd25yZXYueG1sUEsFBgAAAAAEAAQA&#10;8wAAACEGAAAAAA==&#10;" filled="f" strokecolor="black [3213]" strokeweight=".5pt">
                      <v:textbox>
                        <w:txbxContent>
                          <w:p w14:paraId="2DCA2CBD" w14:textId="77777777" w:rsidR="00BD5E17" w:rsidRDefault="00BD5E17" w:rsidP="005721B8">
                            <w:pPr>
                              <w:jc w:val="center"/>
                            </w:pPr>
                            <w:r>
                              <w:t>x</w:t>
                            </w:r>
                          </w:p>
                        </w:txbxContent>
                      </v:textbox>
                      <w10:wrap anchory="line"/>
                    </v:roundrect>
                  </w:pict>
                </mc:Fallback>
              </mc:AlternateContent>
            </w:r>
          </w:p>
        </w:tc>
      </w:tr>
    </w:tbl>
    <w:p w14:paraId="7663C6EE" w14:textId="4B145224" w:rsidR="005721B8" w:rsidRPr="009F08DB" w:rsidRDefault="005721B8" w:rsidP="005721B8">
      <w:pPr>
        <w:pStyle w:val="Textkrper"/>
        <w:rPr>
          <w:lang w:val="de-DE"/>
        </w:rPr>
      </w:pPr>
    </w:p>
    <w:p w14:paraId="65A00E4F" w14:textId="06197CC8" w:rsidR="0070721B" w:rsidRPr="009F08DB" w:rsidRDefault="0070721B" w:rsidP="005721B8">
      <w:pPr>
        <w:pStyle w:val="Textkrper"/>
        <w:rPr>
          <w:lang w:val="de-DE"/>
        </w:rPr>
      </w:pPr>
    </w:p>
    <w:p w14:paraId="1AD4C0D4" w14:textId="0CD3F271" w:rsidR="0070721B" w:rsidRPr="009F08DB" w:rsidRDefault="0070721B" w:rsidP="005721B8">
      <w:pPr>
        <w:pStyle w:val="Textkrper"/>
        <w:rPr>
          <w:lang w:val="de-DE"/>
        </w:rPr>
      </w:pPr>
    </w:p>
    <w:p w14:paraId="3A08A04F" w14:textId="480678D6" w:rsidR="0070721B" w:rsidRPr="009F08DB" w:rsidRDefault="0070721B" w:rsidP="005721B8">
      <w:pPr>
        <w:pStyle w:val="Textkrper"/>
        <w:rPr>
          <w:lang w:val="de-DE"/>
        </w:rPr>
      </w:pPr>
    </w:p>
    <w:p w14:paraId="3B568F92" w14:textId="2F3171C7" w:rsidR="0070721B" w:rsidRPr="009F08DB" w:rsidRDefault="0070721B" w:rsidP="005721B8">
      <w:pPr>
        <w:pStyle w:val="Textkrper"/>
        <w:rPr>
          <w:lang w:val="de-DE"/>
        </w:rPr>
      </w:pPr>
    </w:p>
    <w:p w14:paraId="16E69C4A" w14:textId="767DC2B4" w:rsidR="0070721B" w:rsidRPr="009F08DB" w:rsidRDefault="0070721B" w:rsidP="005721B8">
      <w:pPr>
        <w:pStyle w:val="Textkrper"/>
        <w:rPr>
          <w:lang w:val="de-DE"/>
        </w:rPr>
      </w:pPr>
    </w:p>
    <w:p w14:paraId="51A35A57" w14:textId="25E37A80" w:rsidR="0070721B" w:rsidRPr="009F08DB" w:rsidRDefault="0070721B" w:rsidP="005721B8">
      <w:pPr>
        <w:pStyle w:val="Textkrper"/>
        <w:rPr>
          <w:lang w:val="de-DE"/>
        </w:rPr>
      </w:pPr>
    </w:p>
    <w:p w14:paraId="72F778C6" w14:textId="77777777" w:rsidR="00C4597A" w:rsidRDefault="00C4597A" w:rsidP="005721B8">
      <w:pPr>
        <w:pStyle w:val="Textkrper"/>
        <w:rPr>
          <w:lang w:val="de-DE"/>
        </w:rPr>
      </w:pPr>
    </w:p>
    <w:p w14:paraId="0B9735C5" w14:textId="69749A3E" w:rsidR="0070721B" w:rsidRDefault="0070721B" w:rsidP="005721B8">
      <w:pPr>
        <w:pStyle w:val="Textkrper"/>
        <w:rPr>
          <w:lang w:val="de-DE"/>
        </w:rPr>
      </w:pPr>
    </w:p>
    <w:p w14:paraId="394E27E5" w14:textId="1B38E5CA" w:rsidR="00C4597A" w:rsidRDefault="00C4597A" w:rsidP="005721B8">
      <w:pPr>
        <w:pStyle w:val="Textkrper"/>
        <w:rPr>
          <w:lang w:val="de-DE"/>
        </w:rPr>
      </w:pPr>
    </w:p>
    <w:p w14:paraId="70D437B8" w14:textId="77777777" w:rsidR="00C4597A" w:rsidRPr="009F08DB" w:rsidRDefault="00C4597A" w:rsidP="005721B8">
      <w:pPr>
        <w:pStyle w:val="Textkrper"/>
        <w:rPr>
          <w:lang w:val="de-DE"/>
        </w:rPr>
      </w:pPr>
    </w:p>
    <w:p w14:paraId="2E83EB6C" w14:textId="285B5E39" w:rsidR="0070721B" w:rsidRPr="009F08DB" w:rsidRDefault="0070721B" w:rsidP="005721B8">
      <w:pPr>
        <w:pStyle w:val="Textkrper"/>
        <w:rPr>
          <w:lang w:val="de-DE"/>
        </w:rPr>
      </w:pPr>
    </w:p>
    <w:p w14:paraId="543A8740" w14:textId="73FB233C" w:rsidR="0070721B" w:rsidRPr="009F08DB" w:rsidRDefault="0070721B" w:rsidP="005721B8">
      <w:pPr>
        <w:pStyle w:val="Textkrper"/>
        <w:rPr>
          <w:lang w:val="de-DE"/>
        </w:rPr>
      </w:pPr>
    </w:p>
    <w:p w14:paraId="0483B9B9" w14:textId="5CF9EE59" w:rsidR="0070721B" w:rsidRPr="009F08DB" w:rsidRDefault="0070721B" w:rsidP="005721B8">
      <w:pPr>
        <w:pStyle w:val="Textkrper"/>
        <w:rPr>
          <w:lang w:val="de-DE"/>
        </w:rPr>
      </w:pPr>
    </w:p>
    <w:p w14:paraId="7B39C2A4" w14:textId="088C036A" w:rsidR="0070721B" w:rsidRPr="009F08DB" w:rsidRDefault="0070721B" w:rsidP="005721B8">
      <w:pPr>
        <w:pStyle w:val="Textkrper"/>
        <w:rPr>
          <w:lang w:val="de-DE"/>
        </w:rPr>
      </w:pPr>
    </w:p>
    <w:p w14:paraId="7E6B9BF9" w14:textId="2AA3937B" w:rsidR="0070721B" w:rsidRPr="009F08DB" w:rsidRDefault="0070721B" w:rsidP="005721B8">
      <w:pPr>
        <w:pStyle w:val="Textkrper"/>
        <w:rPr>
          <w:lang w:val="de-DE"/>
        </w:rPr>
      </w:pPr>
    </w:p>
    <w:p w14:paraId="605DAF5F" w14:textId="4695F8D6" w:rsidR="0070721B" w:rsidRPr="009F08DB" w:rsidRDefault="0070721B" w:rsidP="005721B8">
      <w:pPr>
        <w:pStyle w:val="Textkrper"/>
        <w:rPr>
          <w:lang w:val="de-DE"/>
        </w:rPr>
      </w:pPr>
    </w:p>
    <w:p w14:paraId="02780A7B" w14:textId="77777777" w:rsidR="0070721B" w:rsidRPr="009F08DB" w:rsidRDefault="0070721B" w:rsidP="005721B8">
      <w:pPr>
        <w:pStyle w:val="Textkrper"/>
        <w:rPr>
          <w:lang w:val="de-DE"/>
        </w:rPr>
      </w:pPr>
    </w:p>
    <w:p w14:paraId="6CD38E65" w14:textId="77777777" w:rsidR="005721B8" w:rsidRPr="009F08DB" w:rsidRDefault="005721B8" w:rsidP="005721B8">
      <w:pPr>
        <w:pStyle w:val="Textkrper"/>
        <w:rPr>
          <w:lang w:val="de-DE"/>
        </w:rPr>
      </w:pPr>
    </w:p>
    <w:p w14:paraId="0B0AB54D"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594621A" w14:textId="77777777" w:rsidTr="00626664">
        <w:trPr>
          <w:trHeight w:val="1020"/>
        </w:trPr>
        <w:tc>
          <w:tcPr>
            <w:tcW w:w="2154" w:type="dxa"/>
            <w:shd w:val="clear" w:color="auto" w:fill="F2F2F2" w:themeFill="background1" w:themeFillShade="F2"/>
          </w:tcPr>
          <w:p w14:paraId="34DA0126" w14:textId="75DC1D07"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A6ACECC" w14:textId="7AB5B9E9" w:rsidR="00626664" w:rsidRPr="009F08DB" w:rsidRDefault="00745279" w:rsidP="00190981">
            <w:pPr>
              <w:pStyle w:val="Textkrper"/>
              <w:tabs>
                <w:tab w:val="left" w:pos="284"/>
              </w:tabs>
              <w:spacing w:after="0"/>
              <w:rPr>
                <w:lang w:val="de-DE"/>
              </w:rPr>
            </w:pPr>
            <w:r w:rsidRPr="009F08DB">
              <w:rPr>
                <w:lang w:val="de-DE"/>
              </w:rPr>
              <w:t>ja/nein</w:t>
            </w:r>
          </w:p>
          <w:p w14:paraId="5E8C203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31232" behindDoc="0" locked="0" layoutInCell="1" allowOverlap="1" wp14:anchorId="2DEBCF94" wp14:editId="4A8727F2">
                      <wp:simplePos x="0" y="0"/>
                      <wp:positionH relativeFrom="column">
                        <wp:posOffset>635</wp:posOffset>
                      </wp:positionH>
                      <wp:positionV relativeFrom="paragraph">
                        <wp:posOffset>36195</wp:posOffset>
                      </wp:positionV>
                      <wp:extent cx="820800" cy="320400"/>
                      <wp:effectExtent l="0" t="0" r="17780" b="22860"/>
                      <wp:wrapNone/>
                      <wp:docPr id="293275143" name="Rechteck: abgerundete Ecken 2932751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231CF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EBCF94" id="Rechteck: abgerundete Ecken 293275143" o:spid="_x0000_s2403" style="position:absolute;left:0;text-align:left;margin-left:.05pt;margin-top:2.85pt;width:64.65pt;height:25.25pt;z-index:2576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2XEwyb8C&#10;AADIBQAADgAAAAAAAAAAAAAAAAAuAgAAZHJzL2Uyb0RvYy54bWxQSwECLQAUAAYACAAAACEAm65T&#10;wtgAAAAFAQAADwAAAAAAAAAAAAAAAAAZBQAAZHJzL2Rvd25yZXYueG1sUEsFBgAAAAAEAAQA8wAA&#10;AB4GAAAAAA==&#10;" filled="f" strokecolor="black [3213]" strokeweight=".5pt">
                      <v:textbox>
                        <w:txbxContent>
                          <w:p w14:paraId="40231CF6" w14:textId="77777777" w:rsidR="00BD5E17" w:rsidRDefault="00BD5E17" w:rsidP="005721B8">
                            <w:pPr>
                              <w:jc w:val="center"/>
                            </w:pPr>
                            <w:r>
                              <w:t>x</w:t>
                            </w:r>
                          </w:p>
                        </w:txbxContent>
                      </v:textbox>
                    </v:roundrect>
                  </w:pict>
                </mc:Fallback>
              </mc:AlternateContent>
            </w:r>
          </w:p>
        </w:tc>
        <w:tc>
          <w:tcPr>
            <w:tcW w:w="5839" w:type="dxa"/>
            <w:shd w:val="clear" w:color="auto" w:fill="auto"/>
          </w:tcPr>
          <w:p w14:paraId="40BD5325" w14:textId="1D4699A4" w:rsidR="00626664" w:rsidRPr="009F08DB" w:rsidRDefault="00745279" w:rsidP="00190981">
            <w:pPr>
              <w:pStyle w:val="Textkrper"/>
              <w:tabs>
                <w:tab w:val="left" w:pos="284"/>
              </w:tabs>
              <w:spacing w:after="0"/>
              <w:rPr>
                <w:lang w:val="de-DE"/>
              </w:rPr>
            </w:pPr>
            <w:r w:rsidRPr="009F08DB">
              <w:rPr>
                <w:lang w:val="de-DE"/>
              </w:rPr>
              <w:t>Datum/Kurzzeichen</w:t>
            </w:r>
          </w:p>
          <w:p w14:paraId="3A2B98D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32256" behindDoc="0" locked="0" layoutInCell="1" allowOverlap="1" wp14:anchorId="3E145E2F" wp14:editId="2E6E00CD">
                      <wp:simplePos x="0" y="0"/>
                      <wp:positionH relativeFrom="column">
                        <wp:posOffset>1746</wp:posOffset>
                      </wp:positionH>
                      <wp:positionV relativeFrom="line">
                        <wp:posOffset>32703</wp:posOffset>
                      </wp:positionV>
                      <wp:extent cx="3592354" cy="320400"/>
                      <wp:effectExtent l="0" t="0" r="27305" b="22860"/>
                      <wp:wrapNone/>
                      <wp:docPr id="293275144" name="Rechteck: abgerundete Ecken 29327514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ADC1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145E2F" id="Rechteck: abgerundete Ecken 293275144" o:spid="_x0000_s2404" style="position:absolute;left:0;text-align:left;margin-left:.15pt;margin-top:2.6pt;width:282.85pt;height:25.25pt;z-index:257632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nywA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Saj5&#10;8sACAADJBQAADgAAAAAAAAAAAAAAAAAuAgAAZHJzL2Uyb0RvYy54bWxQSwECLQAUAAYACAAAACEA&#10;EJF9vtoAAAAFAQAADwAAAAAAAAAAAAAAAAAaBQAAZHJzL2Rvd25yZXYueG1sUEsFBgAAAAAEAAQA&#10;8wAAACEGAAAAAA==&#10;" filled="f" strokecolor="black [3213]" strokeweight=".5pt">
                      <v:textbox>
                        <w:txbxContent>
                          <w:p w14:paraId="1E1ADC17" w14:textId="77777777" w:rsidR="00BD5E17" w:rsidRDefault="00BD5E17" w:rsidP="005721B8">
                            <w:pPr>
                              <w:jc w:val="center"/>
                            </w:pPr>
                            <w:r>
                              <w:t>x</w:t>
                            </w:r>
                          </w:p>
                        </w:txbxContent>
                      </v:textbox>
                      <w10:wrap anchory="line"/>
                    </v:roundrect>
                  </w:pict>
                </mc:Fallback>
              </mc:AlternateContent>
            </w:r>
          </w:p>
        </w:tc>
      </w:tr>
      <w:tr w:rsidR="00626664" w:rsidRPr="009F08DB" w14:paraId="4314553A" w14:textId="77777777" w:rsidTr="00626664">
        <w:trPr>
          <w:trHeight w:val="1020"/>
        </w:trPr>
        <w:tc>
          <w:tcPr>
            <w:tcW w:w="2154" w:type="dxa"/>
            <w:shd w:val="clear" w:color="auto" w:fill="F2F2F2" w:themeFill="background1" w:themeFillShade="F2"/>
          </w:tcPr>
          <w:p w14:paraId="1884570A" w14:textId="0E1E65B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80BDB13" w14:textId="41D77EA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33280" behindDoc="0" locked="0" layoutInCell="1" allowOverlap="1" wp14:anchorId="4D217623" wp14:editId="17BE095D">
                      <wp:simplePos x="0" y="0"/>
                      <wp:positionH relativeFrom="column">
                        <wp:posOffset>-5715</wp:posOffset>
                      </wp:positionH>
                      <wp:positionV relativeFrom="line">
                        <wp:posOffset>252095</wp:posOffset>
                      </wp:positionV>
                      <wp:extent cx="4500000" cy="320400"/>
                      <wp:effectExtent l="0" t="0" r="15240" b="22860"/>
                      <wp:wrapNone/>
                      <wp:docPr id="293275145" name="Rechteck: abgerundete Ecken 29327514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A263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17623" id="Rechteck: abgerundete Ecken 293275145" o:spid="_x0000_s2405" style="position:absolute;left:0;text-align:left;margin-left:-.45pt;margin-top:19.85pt;width:354.35pt;height:25.25pt;z-index:257633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DxleLn&#10;vQIAAMkFAAAOAAAAAAAAAAAAAAAAAC4CAABkcnMvZTJvRG9jLnhtbFBLAQItABQABgAIAAAAIQB4&#10;R0y93AAAAAcBAAAPAAAAAAAAAAAAAAAAABcFAABkcnMvZG93bnJldi54bWxQSwUGAAAAAAQABADz&#10;AAAAIAYAAAAA&#10;" filled="f" strokecolor="black [3213]" strokeweight=".5pt">
                      <v:textbox>
                        <w:txbxContent>
                          <w:p w14:paraId="077A263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9E02378" w14:textId="77777777" w:rsidR="00626664" w:rsidRPr="009F08DB" w:rsidRDefault="00626664" w:rsidP="00190981">
            <w:pPr>
              <w:pStyle w:val="Textkrper"/>
              <w:tabs>
                <w:tab w:val="left" w:pos="284"/>
              </w:tabs>
              <w:spacing w:after="0"/>
              <w:rPr>
                <w:lang w:val="de-DE"/>
              </w:rPr>
            </w:pPr>
          </w:p>
        </w:tc>
      </w:tr>
    </w:tbl>
    <w:p w14:paraId="3E02C3C7" w14:textId="5681AE75" w:rsidR="005721B8" w:rsidRPr="009F08DB" w:rsidRDefault="0070721B" w:rsidP="00897659">
      <w:pPr>
        <w:pStyle w:val="berschrift3nummeriert"/>
        <w:rPr>
          <w:lang w:val="de-DE"/>
        </w:rPr>
      </w:pPr>
      <w:bookmarkStart w:id="100" w:name="_Toc118817627"/>
      <w:r w:rsidRPr="009F08DB">
        <w:rPr>
          <w:lang w:val="de-DE"/>
        </w:rPr>
        <w:lastRenderedPageBreak/>
        <w:t xml:space="preserve">FLT 123: </w:t>
      </w:r>
      <w:r w:rsidR="00DD2FF6" w:rsidRPr="009F08DB">
        <w:rPr>
          <w:lang w:val="de-DE"/>
        </w:rPr>
        <w:t>EINSCHUB</w:t>
      </w:r>
      <w:r w:rsidRPr="009F08DB">
        <w:rPr>
          <w:lang w:val="de-DE"/>
        </w:rPr>
        <w:t xml:space="preserve">: </w:t>
      </w:r>
      <w:r w:rsidR="00DD2FF6" w:rsidRPr="009F08DB">
        <w:rPr>
          <w:lang w:val="de-DE"/>
        </w:rPr>
        <w:t>ÜBERLAST</w:t>
      </w:r>
      <w:bookmarkEnd w:id="100"/>
    </w:p>
    <w:p w14:paraId="0B1D754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71365C0" w14:textId="77777777" w:rsidTr="0070721B">
        <w:trPr>
          <w:trHeight w:val="353"/>
        </w:trPr>
        <w:tc>
          <w:tcPr>
            <w:tcW w:w="2154" w:type="dxa"/>
            <w:shd w:val="clear" w:color="auto" w:fill="F2F2F2" w:themeFill="background1" w:themeFillShade="F2"/>
          </w:tcPr>
          <w:p w14:paraId="0428B8F4" w14:textId="4F4E3826" w:rsidR="005721B8" w:rsidRPr="009F08DB" w:rsidRDefault="00D8280B" w:rsidP="00190981">
            <w:pPr>
              <w:pStyle w:val="Textkrper"/>
              <w:spacing w:after="0"/>
              <w:rPr>
                <w:b/>
                <w:lang w:val="de-DE"/>
              </w:rPr>
            </w:pPr>
            <w:r w:rsidRPr="009F08DB">
              <w:rPr>
                <w:b/>
                <w:lang w:val="de-DE"/>
              </w:rPr>
              <w:t>Testziel</w:t>
            </w:r>
          </w:p>
        </w:tc>
        <w:tc>
          <w:tcPr>
            <w:tcW w:w="7257" w:type="dxa"/>
          </w:tcPr>
          <w:p w14:paraId="212EC2F2" w14:textId="498E51E7" w:rsidR="005721B8" w:rsidRPr="009F08DB" w:rsidRDefault="00A7704C" w:rsidP="00190981">
            <w:pPr>
              <w:pStyle w:val="BulletTabtext"/>
              <w:rPr>
                <w:lang w:val="de-DE"/>
              </w:rPr>
            </w:pPr>
            <w:r w:rsidRPr="009F08DB">
              <w:rPr>
                <w:lang w:val="de-DE"/>
              </w:rPr>
              <w:t>Test, ob die richtige Störmeldung im Bedienfeld erscheint</w:t>
            </w:r>
          </w:p>
          <w:p w14:paraId="294C16CC" w14:textId="795085ED" w:rsidR="0070721B" w:rsidRPr="009F08DB" w:rsidRDefault="0070721B" w:rsidP="0070721B">
            <w:pPr>
              <w:pStyle w:val="Abstandshalter"/>
              <w:rPr>
                <w:lang w:val="de-DE"/>
              </w:rPr>
            </w:pPr>
          </w:p>
        </w:tc>
      </w:tr>
      <w:tr w:rsidR="005721B8" w:rsidRPr="00897659" w14:paraId="02EB9A12" w14:textId="77777777" w:rsidTr="00190981">
        <w:trPr>
          <w:trHeight w:val="170"/>
        </w:trPr>
        <w:tc>
          <w:tcPr>
            <w:tcW w:w="2154" w:type="dxa"/>
          </w:tcPr>
          <w:p w14:paraId="6E336830" w14:textId="77777777" w:rsidR="005721B8" w:rsidRPr="009F08DB" w:rsidRDefault="005721B8" w:rsidP="00190981">
            <w:pPr>
              <w:pStyle w:val="Textkrper"/>
              <w:spacing w:before="0" w:after="0"/>
              <w:rPr>
                <w:sz w:val="8"/>
                <w:szCs w:val="8"/>
                <w:lang w:val="de-DE"/>
              </w:rPr>
            </w:pPr>
          </w:p>
        </w:tc>
        <w:tc>
          <w:tcPr>
            <w:tcW w:w="7257" w:type="dxa"/>
          </w:tcPr>
          <w:p w14:paraId="4530F9CA" w14:textId="77777777" w:rsidR="005721B8" w:rsidRPr="009F08DB" w:rsidRDefault="005721B8" w:rsidP="00190981">
            <w:pPr>
              <w:pStyle w:val="Textkrper"/>
              <w:spacing w:before="0" w:after="0"/>
              <w:rPr>
                <w:sz w:val="8"/>
                <w:szCs w:val="8"/>
                <w:lang w:val="de-DE"/>
              </w:rPr>
            </w:pPr>
          </w:p>
        </w:tc>
      </w:tr>
      <w:tr w:rsidR="005721B8" w:rsidRPr="009F08DB" w14:paraId="48CF2F88" w14:textId="77777777" w:rsidTr="00190981">
        <w:trPr>
          <w:trHeight w:val="471"/>
        </w:trPr>
        <w:tc>
          <w:tcPr>
            <w:tcW w:w="2154" w:type="dxa"/>
            <w:shd w:val="clear" w:color="auto" w:fill="F2F2F2" w:themeFill="background1" w:themeFillShade="F2"/>
          </w:tcPr>
          <w:p w14:paraId="2382564B" w14:textId="022188BA" w:rsidR="005721B8" w:rsidRPr="009F08DB" w:rsidRDefault="00D8280B" w:rsidP="00190981">
            <w:pPr>
              <w:pStyle w:val="Textkrper"/>
              <w:spacing w:after="0"/>
              <w:rPr>
                <w:b/>
                <w:lang w:val="de-DE"/>
              </w:rPr>
            </w:pPr>
            <w:r w:rsidRPr="009F08DB">
              <w:rPr>
                <w:b/>
                <w:lang w:val="de-DE"/>
              </w:rPr>
              <w:t>Testdurchführung</w:t>
            </w:r>
          </w:p>
        </w:tc>
        <w:tc>
          <w:tcPr>
            <w:tcW w:w="7257" w:type="dxa"/>
          </w:tcPr>
          <w:p w14:paraId="5A35461A" w14:textId="77777777" w:rsidR="005721B8" w:rsidRPr="009F08DB" w:rsidRDefault="005721B8" w:rsidP="00190981">
            <w:pPr>
              <w:pStyle w:val="Textkrper"/>
              <w:spacing w:after="0"/>
              <w:rPr>
                <w:lang w:val="de-DE"/>
              </w:rPr>
            </w:pPr>
          </w:p>
        </w:tc>
      </w:tr>
      <w:tr w:rsidR="005721B8" w:rsidRPr="009F08DB" w14:paraId="76CFC544" w14:textId="77777777" w:rsidTr="0070721B">
        <w:trPr>
          <w:trHeight w:val="413"/>
        </w:trPr>
        <w:tc>
          <w:tcPr>
            <w:tcW w:w="2154" w:type="dxa"/>
            <w:shd w:val="clear" w:color="auto" w:fill="F2F2F2" w:themeFill="background1" w:themeFillShade="F2"/>
          </w:tcPr>
          <w:p w14:paraId="5929E35D" w14:textId="1B06A75E" w:rsidR="005721B8" w:rsidRPr="009F08DB" w:rsidRDefault="00D41D58" w:rsidP="00190981">
            <w:pPr>
              <w:pStyle w:val="Textkrper"/>
              <w:spacing w:after="0"/>
              <w:rPr>
                <w:lang w:val="de-DE"/>
              </w:rPr>
            </w:pPr>
            <w:r w:rsidRPr="009F08DB">
              <w:rPr>
                <w:lang w:val="de-DE"/>
              </w:rPr>
              <w:t>Testvoraussetzungen</w:t>
            </w:r>
          </w:p>
        </w:tc>
        <w:tc>
          <w:tcPr>
            <w:tcW w:w="7257" w:type="dxa"/>
          </w:tcPr>
          <w:p w14:paraId="20F843B3" w14:textId="4CD5B485" w:rsidR="005721B8" w:rsidRPr="009F08DB" w:rsidRDefault="00AE36C0" w:rsidP="0070721B">
            <w:pPr>
              <w:pStyle w:val="BulletTabtext"/>
              <w:rPr>
                <w:lang w:val="de-DE"/>
              </w:rPr>
            </w:pPr>
            <w:r w:rsidRPr="009F08DB">
              <w:rPr>
                <w:lang w:val="de-DE"/>
              </w:rPr>
              <w:t>Maschine ist im Automatikbetrieb bereit</w:t>
            </w:r>
          </w:p>
          <w:p w14:paraId="633EAF16" w14:textId="0F112D01" w:rsidR="0070721B" w:rsidRPr="009F08DB" w:rsidRDefault="0070721B" w:rsidP="0070721B">
            <w:pPr>
              <w:pStyle w:val="Abstandshalter"/>
              <w:rPr>
                <w:lang w:val="de-DE"/>
              </w:rPr>
            </w:pPr>
          </w:p>
        </w:tc>
      </w:tr>
      <w:tr w:rsidR="005721B8" w:rsidRPr="00897659" w14:paraId="66AE331D" w14:textId="77777777" w:rsidTr="00190981">
        <w:trPr>
          <w:trHeight w:val="697"/>
        </w:trPr>
        <w:tc>
          <w:tcPr>
            <w:tcW w:w="2154" w:type="dxa"/>
            <w:shd w:val="clear" w:color="auto" w:fill="F2F2F2" w:themeFill="background1" w:themeFillShade="F2"/>
          </w:tcPr>
          <w:p w14:paraId="1BCFBF96" w14:textId="5DEE4611" w:rsidR="005721B8" w:rsidRPr="009F08DB" w:rsidRDefault="00D8280B" w:rsidP="00190981">
            <w:pPr>
              <w:pStyle w:val="Textkrper"/>
              <w:spacing w:after="0"/>
              <w:rPr>
                <w:lang w:val="de-DE"/>
              </w:rPr>
            </w:pPr>
            <w:r w:rsidRPr="009F08DB">
              <w:rPr>
                <w:lang w:val="de-DE"/>
              </w:rPr>
              <w:t>Erforderliche Tätigkeit</w:t>
            </w:r>
          </w:p>
        </w:tc>
        <w:tc>
          <w:tcPr>
            <w:tcW w:w="7257" w:type="dxa"/>
          </w:tcPr>
          <w:p w14:paraId="03933323" w14:textId="629B7149" w:rsidR="0070721B" w:rsidRPr="009F08DB" w:rsidRDefault="0089525A" w:rsidP="0070721B">
            <w:pPr>
              <w:pStyle w:val="BulletTabtext"/>
              <w:rPr>
                <w:lang w:val="de-DE"/>
              </w:rPr>
            </w:pPr>
            <w:r w:rsidRPr="009F08DB">
              <w:rPr>
                <w:lang w:val="de-DE"/>
              </w:rPr>
              <w:t xml:space="preserve">Schutztür </w:t>
            </w:r>
            <w:r w:rsidR="0086355C" w:rsidRPr="009F08DB">
              <w:rPr>
                <w:lang w:val="de-DE"/>
              </w:rPr>
              <w:t xml:space="preserve">am Einschub </w:t>
            </w:r>
            <w:r w:rsidRPr="009F08DB">
              <w:rPr>
                <w:lang w:val="de-DE"/>
              </w:rPr>
              <w:t>öffnen</w:t>
            </w:r>
          </w:p>
          <w:p w14:paraId="553AC76E" w14:textId="1C84467D" w:rsidR="005721B8" w:rsidRPr="009F08DB" w:rsidRDefault="00DD2FF6" w:rsidP="0070721B">
            <w:pPr>
              <w:pStyle w:val="BulletTabtext"/>
              <w:rPr>
                <w:lang w:val="de-DE"/>
              </w:rPr>
            </w:pPr>
            <w:r w:rsidRPr="009F08DB">
              <w:rPr>
                <w:lang w:val="de-DE"/>
              </w:rPr>
              <w:t>Simuliere Überlast am Sensor</w:t>
            </w:r>
            <w:r w:rsidR="0070721B" w:rsidRPr="009F08DB">
              <w:rPr>
                <w:lang w:val="de-DE"/>
              </w:rPr>
              <w:t xml:space="preserve"> </w:t>
            </w:r>
            <w:r w:rsidR="00792679" w:rsidRPr="009F08DB">
              <w:rPr>
                <w:lang w:val="de-DE"/>
              </w:rPr>
              <w:t>„</w:t>
            </w:r>
            <w:r w:rsidR="0070721B" w:rsidRPr="009F08DB">
              <w:rPr>
                <w:lang w:val="de-DE"/>
              </w:rPr>
              <w:t>=CAR1.W40-B01</w:t>
            </w:r>
            <w:r w:rsidR="00792679" w:rsidRPr="009F08DB">
              <w:rPr>
                <w:lang w:val="de-DE"/>
              </w:rPr>
              <w:t>“</w:t>
            </w:r>
            <w:r w:rsidR="0070721B" w:rsidRPr="009F08DB">
              <w:rPr>
                <w:lang w:val="de-DE"/>
              </w:rPr>
              <w:t xml:space="preserve"> (</w:t>
            </w:r>
            <w:r w:rsidRPr="009F08DB">
              <w:rPr>
                <w:lang w:val="de-DE"/>
              </w:rPr>
              <w:t>Führung ziehen</w:t>
            </w:r>
            <w:r w:rsidR="0070721B" w:rsidRPr="009F08DB">
              <w:rPr>
                <w:lang w:val="de-DE"/>
              </w:rPr>
              <w:t>)</w:t>
            </w:r>
          </w:p>
          <w:p w14:paraId="1E66BEB0" w14:textId="1C21BC20" w:rsidR="0070721B" w:rsidRPr="009F08DB" w:rsidRDefault="0070721B" w:rsidP="0070721B">
            <w:pPr>
              <w:pStyle w:val="Abstandshalter"/>
              <w:rPr>
                <w:lang w:val="de-DE"/>
              </w:rPr>
            </w:pPr>
          </w:p>
        </w:tc>
      </w:tr>
      <w:tr w:rsidR="005721B8" w:rsidRPr="00897659" w14:paraId="7842F90B" w14:textId="77777777" w:rsidTr="00190981">
        <w:trPr>
          <w:trHeight w:val="697"/>
        </w:trPr>
        <w:tc>
          <w:tcPr>
            <w:tcW w:w="2154" w:type="dxa"/>
            <w:shd w:val="clear" w:color="auto" w:fill="F2F2F2" w:themeFill="background1" w:themeFillShade="F2"/>
          </w:tcPr>
          <w:p w14:paraId="43EBBCD2" w14:textId="4106EDA5" w:rsidR="005721B8" w:rsidRPr="009F08DB" w:rsidRDefault="008C23D6" w:rsidP="00190981">
            <w:pPr>
              <w:pStyle w:val="Textkrper"/>
              <w:spacing w:after="0"/>
              <w:rPr>
                <w:lang w:val="de-DE"/>
              </w:rPr>
            </w:pPr>
            <w:r w:rsidRPr="009F08DB">
              <w:rPr>
                <w:lang w:val="de-DE"/>
              </w:rPr>
              <w:t>Folge</w:t>
            </w:r>
          </w:p>
        </w:tc>
        <w:tc>
          <w:tcPr>
            <w:tcW w:w="7257" w:type="dxa"/>
          </w:tcPr>
          <w:p w14:paraId="7457A663" w14:textId="7B94880E" w:rsidR="0070721B" w:rsidRPr="009F08DB" w:rsidRDefault="00762C1A" w:rsidP="0070721B">
            <w:pPr>
              <w:pStyle w:val="BulletTabtext"/>
              <w:rPr>
                <w:lang w:val="de-DE"/>
              </w:rPr>
            </w:pPr>
            <w:r w:rsidRPr="009F08DB">
              <w:rPr>
                <w:lang w:val="de-DE"/>
              </w:rPr>
              <w:t>Störmeldung erscheint im Bedienfeld</w:t>
            </w:r>
          </w:p>
          <w:p w14:paraId="3B93866E" w14:textId="442D7C08" w:rsidR="005721B8" w:rsidRPr="009F08DB" w:rsidRDefault="000A4CB7" w:rsidP="0070721B">
            <w:pPr>
              <w:pStyle w:val="BulletTabtext"/>
              <w:rPr>
                <w:lang w:val="de-DE"/>
              </w:rPr>
            </w:pPr>
            <w:r w:rsidRPr="009F08DB">
              <w:rPr>
                <w:lang w:val="de-DE"/>
              </w:rPr>
              <w:t>Maschine kann nicht gestartet werden, solange Störmeldung aktiv ist</w:t>
            </w:r>
          </w:p>
          <w:p w14:paraId="347143CE" w14:textId="06CB2D3F" w:rsidR="0070721B" w:rsidRPr="009F08DB" w:rsidRDefault="0070721B" w:rsidP="0070721B">
            <w:pPr>
              <w:pStyle w:val="Abstandshalter"/>
              <w:rPr>
                <w:lang w:val="de-DE"/>
              </w:rPr>
            </w:pPr>
          </w:p>
        </w:tc>
      </w:tr>
      <w:tr w:rsidR="005721B8" w:rsidRPr="009F08DB" w14:paraId="7CC4A47F" w14:textId="77777777" w:rsidTr="0070721B">
        <w:trPr>
          <w:trHeight w:val="290"/>
        </w:trPr>
        <w:tc>
          <w:tcPr>
            <w:tcW w:w="2154" w:type="dxa"/>
            <w:shd w:val="clear" w:color="auto" w:fill="F2F2F2" w:themeFill="background1" w:themeFillShade="F2"/>
          </w:tcPr>
          <w:p w14:paraId="3C591894" w14:textId="5FF5F828" w:rsidR="005721B8" w:rsidRPr="009F08DB" w:rsidRDefault="00D8280B" w:rsidP="00190981">
            <w:pPr>
              <w:pStyle w:val="Textkrper"/>
              <w:spacing w:after="0"/>
              <w:rPr>
                <w:lang w:val="de-DE"/>
              </w:rPr>
            </w:pPr>
            <w:r w:rsidRPr="009F08DB">
              <w:rPr>
                <w:lang w:val="de-DE"/>
              </w:rPr>
              <w:t>Kommentare</w:t>
            </w:r>
          </w:p>
        </w:tc>
        <w:tc>
          <w:tcPr>
            <w:tcW w:w="7257" w:type="dxa"/>
          </w:tcPr>
          <w:p w14:paraId="4110A9BA" w14:textId="5BF82B8C" w:rsidR="005721B8" w:rsidRPr="009F08DB" w:rsidRDefault="00AE36C0" w:rsidP="00190981">
            <w:pPr>
              <w:pStyle w:val="BulletTabtext"/>
              <w:rPr>
                <w:lang w:val="de-DE"/>
              </w:rPr>
            </w:pPr>
            <w:r w:rsidRPr="009F08DB">
              <w:rPr>
                <w:lang w:val="de-DE"/>
              </w:rPr>
              <w:t>Keine</w:t>
            </w:r>
          </w:p>
          <w:p w14:paraId="374C14BF" w14:textId="77777777" w:rsidR="005721B8" w:rsidRPr="009F08DB" w:rsidRDefault="005721B8" w:rsidP="00190981">
            <w:pPr>
              <w:pStyle w:val="Abstandshalter"/>
              <w:rPr>
                <w:lang w:val="de-DE"/>
              </w:rPr>
            </w:pPr>
          </w:p>
        </w:tc>
      </w:tr>
      <w:tr w:rsidR="005721B8" w:rsidRPr="009F08DB" w14:paraId="49E2A011" w14:textId="77777777" w:rsidTr="0070721B">
        <w:trPr>
          <w:trHeight w:val="298"/>
        </w:trPr>
        <w:tc>
          <w:tcPr>
            <w:tcW w:w="2154" w:type="dxa"/>
            <w:shd w:val="clear" w:color="auto" w:fill="F2F2F2" w:themeFill="background1" w:themeFillShade="F2"/>
          </w:tcPr>
          <w:p w14:paraId="0B65C98F" w14:textId="478EC926" w:rsidR="005721B8" w:rsidRPr="009F08DB" w:rsidRDefault="00D41D58" w:rsidP="00190981">
            <w:pPr>
              <w:pStyle w:val="Textkrper"/>
              <w:spacing w:after="0"/>
              <w:rPr>
                <w:lang w:val="de-DE"/>
              </w:rPr>
            </w:pPr>
            <w:r w:rsidRPr="009F08DB">
              <w:rPr>
                <w:lang w:val="de-DE"/>
              </w:rPr>
              <w:t>Quittierung</w:t>
            </w:r>
          </w:p>
        </w:tc>
        <w:tc>
          <w:tcPr>
            <w:tcW w:w="7257" w:type="dxa"/>
          </w:tcPr>
          <w:p w14:paraId="42ADD578" w14:textId="3053B372" w:rsidR="005721B8" w:rsidRPr="009F08DB" w:rsidRDefault="00762C1A" w:rsidP="0070721B">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87E21C6" w14:textId="5DD154C4" w:rsidR="0070721B" w:rsidRPr="009F08DB" w:rsidRDefault="0070721B" w:rsidP="0070721B">
            <w:pPr>
              <w:pStyle w:val="Abstandshalter"/>
              <w:rPr>
                <w:lang w:val="de-DE"/>
              </w:rPr>
            </w:pPr>
          </w:p>
        </w:tc>
      </w:tr>
    </w:tbl>
    <w:p w14:paraId="16237EAD"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72DE1C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ABF65CC" w14:textId="742E172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BB130B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7A745CE" w14:textId="2201D4A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34974C1" w14:textId="77777777" w:rsidTr="00190981">
        <w:trPr>
          <w:trHeight w:val="697"/>
        </w:trPr>
        <w:tc>
          <w:tcPr>
            <w:tcW w:w="2154" w:type="dxa"/>
            <w:tcBorders>
              <w:bottom w:val="nil"/>
            </w:tcBorders>
            <w:shd w:val="clear" w:color="auto" w:fill="F2F2F2" w:themeFill="background1" w:themeFillShade="F2"/>
          </w:tcPr>
          <w:p w14:paraId="563C59E0" w14:textId="61B0A97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450CF7F" w14:textId="56399B1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B35354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65632" behindDoc="0" locked="0" layoutInCell="1" allowOverlap="1" wp14:anchorId="7079F6CB" wp14:editId="11FDCAED">
                      <wp:simplePos x="0" y="0"/>
                      <wp:positionH relativeFrom="column">
                        <wp:posOffset>-36195</wp:posOffset>
                      </wp:positionH>
                      <wp:positionV relativeFrom="line">
                        <wp:posOffset>36195</wp:posOffset>
                      </wp:positionV>
                      <wp:extent cx="820800" cy="320400"/>
                      <wp:effectExtent l="0" t="0" r="17780" b="22860"/>
                      <wp:wrapNone/>
                      <wp:docPr id="293275146" name="Rechteck: abgerundete Ecken 29327514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8C6D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79F6CB" id="Rechteck: abgerundete Ecken 293275146" o:spid="_x0000_s2406" style="position:absolute;left:0;text-align:left;margin-left:-2.85pt;margin-top:2.85pt;width:64.65pt;height:25.25pt;z-index:253765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gq+AS+&#10;AgAAyAUAAA4AAAAAAAAAAAAAAAAALgIAAGRycy9lMm9Eb2MueG1sUEsBAi0AFAAGAAgAAAAhADWT&#10;XnbaAAAABwEAAA8AAAAAAAAAAAAAAAAAGAUAAGRycy9kb3ducmV2LnhtbFBLBQYAAAAABAAEAPMA&#10;AAAfBgAAAAA=&#10;" filled="f" strokecolor="black [3213]" strokeweight=".5pt">
                      <v:textbox>
                        <w:txbxContent>
                          <w:p w14:paraId="7418C6DF" w14:textId="77777777" w:rsidR="00BD5E17" w:rsidRDefault="00BD5E17" w:rsidP="005721B8">
                            <w:pPr>
                              <w:jc w:val="center"/>
                            </w:pPr>
                            <w:r>
                              <w:t>x</w:t>
                            </w:r>
                          </w:p>
                        </w:txbxContent>
                      </v:textbox>
                      <w10:wrap anchory="line"/>
                    </v:roundrect>
                  </w:pict>
                </mc:Fallback>
              </mc:AlternateContent>
            </w:r>
          </w:p>
        </w:tc>
      </w:tr>
      <w:tr w:rsidR="005721B8" w:rsidRPr="00897659" w14:paraId="58FE9D20" w14:textId="77777777" w:rsidTr="00190981">
        <w:trPr>
          <w:trHeight w:val="697"/>
        </w:trPr>
        <w:tc>
          <w:tcPr>
            <w:tcW w:w="2154" w:type="dxa"/>
            <w:tcBorders>
              <w:top w:val="nil"/>
              <w:bottom w:val="nil"/>
            </w:tcBorders>
            <w:shd w:val="clear" w:color="auto" w:fill="F2F2F2" w:themeFill="background1" w:themeFillShade="F2"/>
          </w:tcPr>
          <w:p w14:paraId="0410DE0B" w14:textId="77777777" w:rsidR="005721B8" w:rsidRPr="009F08DB" w:rsidRDefault="005721B8" w:rsidP="00190981">
            <w:pPr>
              <w:pStyle w:val="Textkrper"/>
              <w:spacing w:after="0"/>
              <w:rPr>
                <w:lang w:val="de-DE"/>
              </w:rPr>
            </w:pPr>
          </w:p>
        </w:tc>
        <w:tc>
          <w:tcPr>
            <w:tcW w:w="5839" w:type="dxa"/>
            <w:tcBorders>
              <w:top w:val="nil"/>
              <w:bottom w:val="nil"/>
            </w:tcBorders>
          </w:tcPr>
          <w:p w14:paraId="1622FBE1" w14:textId="25795296"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7259CD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72800" behindDoc="0" locked="0" layoutInCell="1" allowOverlap="1" wp14:anchorId="505E9F44" wp14:editId="5910E43F">
                      <wp:simplePos x="0" y="0"/>
                      <wp:positionH relativeFrom="column">
                        <wp:posOffset>-36195</wp:posOffset>
                      </wp:positionH>
                      <wp:positionV relativeFrom="line">
                        <wp:posOffset>36195</wp:posOffset>
                      </wp:positionV>
                      <wp:extent cx="820800" cy="320400"/>
                      <wp:effectExtent l="0" t="0" r="17780" b="22860"/>
                      <wp:wrapNone/>
                      <wp:docPr id="293275147" name="Rechteck: abgerundete Ecken 2932751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92505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5E9F44" id="Rechteck: abgerundete Ecken 293275147" o:spid="_x0000_s2407" style="position:absolute;left:0;text-align:left;margin-left:-2.85pt;margin-top:2.85pt;width:64.65pt;height:25.25pt;z-index:253772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zbvg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RsrNu+&#10;AgAAyAUAAA4AAAAAAAAAAAAAAAAALgIAAGRycy9lMm9Eb2MueG1sUEsBAi0AFAAGAAgAAAAhADWT&#10;XnbaAAAABwEAAA8AAAAAAAAAAAAAAAAAGAUAAGRycy9kb3ducmV2LnhtbFBLBQYAAAAABAAEAPMA&#10;AAAfBgAAAAA=&#10;" filled="f" strokecolor="black [3213]" strokeweight=".5pt">
                      <v:textbox>
                        <w:txbxContent>
                          <w:p w14:paraId="7592505F" w14:textId="77777777" w:rsidR="00BD5E17" w:rsidRDefault="00BD5E17" w:rsidP="005721B8">
                            <w:pPr>
                              <w:jc w:val="center"/>
                            </w:pPr>
                            <w:r>
                              <w:t>x</w:t>
                            </w:r>
                          </w:p>
                        </w:txbxContent>
                      </v:textbox>
                      <w10:wrap anchory="line"/>
                    </v:roundrect>
                  </w:pict>
                </mc:Fallback>
              </mc:AlternateContent>
            </w:r>
          </w:p>
        </w:tc>
      </w:tr>
      <w:tr w:rsidR="005721B8" w:rsidRPr="009F08DB" w14:paraId="683A8A7B" w14:textId="77777777" w:rsidTr="00190981">
        <w:trPr>
          <w:trHeight w:val="1701"/>
        </w:trPr>
        <w:tc>
          <w:tcPr>
            <w:tcW w:w="2154" w:type="dxa"/>
            <w:shd w:val="clear" w:color="auto" w:fill="F2F2F2" w:themeFill="background1" w:themeFillShade="F2"/>
          </w:tcPr>
          <w:p w14:paraId="0D9163E9" w14:textId="3851BA9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DB29CE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69728" behindDoc="0" locked="0" layoutInCell="1" allowOverlap="1" wp14:anchorId="595F8357" wp14:editId="403E79B2">
                      <wp:simplePos x="0" y="0"/>
                      <wp:positionH relativeFrom="column">
                        <wp:posOffset>-5715</wp:posOffset>
                      </wp:positionH>
                      <wp:positionV relativeFrom="line">
                        <wp:posOffset>72390</wp:posOffset>
                      </wp:positionV>
                      <wp:extent cx="4500000" cy="942975"/>
                      <wp:effectExtent l="0" t="0" r="15240" b="28575"/>
                      <wp:wrapNone/>
                      <wp:docPr id="293275150" name="Rechteck: abgerundete Ecken 29327515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D438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F8357" id="Rechteck: abgerundete Ecken 293275150" o:spid="_x0000_s2408" style="position:absolute;left:0;text-align:left;margin-left:-.45pt;margin-top:5.7pt;width:354.35pt;height:74.25pt;z-index:253769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" filled="f" strokecolor="black [3213]" strokeweight=".5pt">
                      <v:textbox>
                        <w:txbxContent>
                          <w:p w14:paraId="7D2D4381" w14:textId="77777777" w:rsidR="00BD5E17" w:rsidRDefault="00BD5E17" w:rsidP="005721B8">
                            <w:pPr>
                              <w:jc w:val="center"/>
                            </w:pPr>
                            <w:r>
                              <w:t>x</w:t>
                            </w:r>
                          </w:p>
                        </w:txbxContent>
                      </v:textbox>
                      <w10:wrap anchory="line"/>
                    </v:roundrect>
                  </w:pict>
                </mc:Fallback>
              </mc:AlternateContent>
            </w:r>
          </w:p>
        </w:tc>
      </w:tr>
    </w:tbl>
    <w:p w14:paraId="28DF89D8" w14:textId="5B9A7CB7" w:rsidR="005721B8" w:rsidRPr="009F08DB" w:rsidRDefault="005721B8" w:rsidP="005721B8">
      <w:pPr>
        <w:pStyle w:val="Textkrper"/>
        <w:rPr>
          <w:lang w:val="de-DE"/>
        </w:rPr>
      </w:pPr>
    </w:p>
    <w:p w14:paraId="50AF6A85" w14:textId="60D0B317" w:rsidR="0070721B" w:rsidRDefault="0070721B" w:rsidP="005721B8">
      <w:pPr>
        <w:pStyle w:val="Textkrper"/>
        <w:rPr>
          <w:lang w:val="de-DE"/>
        </w:rPr>
      </w:pPr>
    </w:p>
    <w:p w14:paraId="6AB411F3" w14:textId="77777777" w:rsidR="00C4597A" w:rsidRPr="009F08DB" w:rsidRDefault="00C4597A" w:rsidP="005721B8">
      <w:pPr>
        <w:pStyle w:val="Textkrper"/>
        <w:rPr>
          <w:lang w:val="de-DE"/>
        </w:rPr>
      </w:pPr>
    </w:p>
    <w:p w14:paraId="2A4DDCE6" w14:textId="77777777" w:rsidR="0070721B" w:rsidRPr="009F08DB" w:rsidRDefault="0070721B" w:rsidP="005721B8">
      <w:pPr>
        <w:pStyle w:val="Textkrper"/>
        <w:rPr>
          <w:lang w:val="de-DE"/>
        </w:rPr>
      </w:pPr>
    </w:p>
    <w:p w14:paraId="22B7F24C" w14:textId="77777777" w:rsidR="005721B8" w:rsidRPr="009F08DB" w:rsidRDefault="005721B8" w:rsidP="005721B8">
      <w:pPr>
        <w:pStyle w:val="Textkrper"/>
        <w:rPr>
          <w:lang w:val="de-DE"/>
        </w:rPr>
      </w:pPr>
    </w:p>
    <w:p w14:paraId="05D7046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EB30A31" w14:textId="77777777" w:rsidTr="00626664">
        <w:trPr>
          <w:trHeight w:val="1020"/>
        </w:trPr>
        <w:tc>
          <w:tcPr>
            <w:tcW w:w="2154" w:type="dxa"/>
            <w:shd w:val="clear" w:color="auto" w:fill="F2F2F2" w:themeFill="background1" w:themeFillShade="F2"/>
          </w:tcPr>
          <w:p w14:paraId="24CFF4FA" w14:textId="2F1A423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8F5D856" w14:textId="61D6B46F" w:rsidR="00626664" w:rsidRPr="009F08DB" w:rsidRDefault="00745279" w:rsidP="00190981">
            <w:pPr>
              <w:pStyle w:val="Textkrper"/>
              <w:tabs>
                <w:tab w:val="left" w:pos="284"/>
              </w:tabs>
              <w:spacing w:after="0"/>
              <w:rPr>
                <w:lang w:val="de-DE"/>
              </w:rPr>
            </w:pPr>
            <w:r w:rsidRPr="009F08DB">
              <w:rPr>
                <w:lang w:val="de-DE"/>
              </w:rPr>
              <w:t>ja/nein</w:t>
            </w:r>
          </w:p>
          <w:p w14:paraId="6A7939F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35328" behindDoc="0" locked="0" layoutInCell="1" allowOverlap="1" wp14:anchorId="37CF7A61" wp14:editId="2D96B77A">
                      <wp:simplePos x="0" y="0"/>
                      <wp:positionH relativeFrom="column">
                        <wp:posOffset>635</wp:posOffset>
                      </wp:positionH>
                      <wp:positionV relativeFrom="paragraph">
                        <wp:posOffset>36195</wp:posOffset>
                      </wp:positionV>
                      <wp:extent cx="820800" cy="320400"/>
                      <wp:effectExtent l="0" t="0" r="17780" b="22860"/>
                      <wp:wrapNone/>
                      <wp:docPr id="293275151" name="Rechteck: abgerundete Ecken 2932751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3BA2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F7A61" id="Rechteck: abgerundete Ecken 293275151" o:spid="_x0000_s2409" style="position:absolute;left:0;text-align:left;margin-left:.05pt;margin-top:2.85pt;width:64.65pt;height:25.25pt;z-index:25763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ikvg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qVJikvgIA&#10;AMgFAAAOAAAAAAAAAAAAAAAAAC4CAABkcnMvZTJvRG9jLnhtbFBLAQItABQABgAIAAAAIQCbrlPC&#10;2AAAAAUBAAAPAAAAAAAAAAAAAAAAABgFAABkcnMvZG93bnJldi54bWxQSwUGAAAAAAQABADzAAAA&#10;HQYAAAAA&#10;" filled="f" strokecolor="black [3213]" strokeweight=".5pt">
                      <v:textbox>
                        <w:txbxContent>
                          <w:p w14:paraId="4C83BA27" w14:textId="77777777" w:rsidR="00BD5E17" w:rsidRDefault="00BD5E17" w:rsidP="005721B8">
                            <w:pPr>
                              <w:jc w:val="center"/>
                            </w:pPr>
                            <w:r>
                              <w:t>x</w:t>
                            </w:r>
                          </w:p>
                        </w:txbxContent>
                      </v:textbox>
                    </v:roundrect>
                  </w:pict>
                </mc:Fallback>
              </mc:AlternateContent>
            </w:r>
          </w:p>
        </w:tc>
        <w:tc>
          <w:tcPr>
            <w:tcW w:w="5839" w:type="dxa"/>
            <w:shd w:val="clear" w:color="auto" w:fill="auto"/>
          </w:tcPr>
          <w:p w14:paraId="47B10FE5" w14:textId="5AF75B81" w:rsidR="00626664" w:rsidRPr="009F08DB" w:rsidRDefault="00745279" w:rsidP="00190981">
            <w:pPr>
              <w:pStyle w:val="Textkrper"/>
              <w:tabs>
                <w:tab w:val="left" w:pos="284"/>
              </w:tabs>
              <w:spacing w:after="0"/>
              <w:rPr>
                <w:lang w:val="de-DE"/>
              </w:rPr>
            </w:pPr>
            <w:r w:rsidRPr="009F08DB">
              <w:rPr>
                <w:lang w:val="de-DE"/>
              </w:rPr>
              <w:t>Datum/Kurzzeichen</w:t>
            </w:r>
          </w:p>
          <w:p w14:paraId="6EBB9E4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36352" behindDoc="0" locked="0" layoutInCell="1" allowOverlap="1" wp14:anchorId="0A098DCD" wp14:editId="2B91BA14">
                      <wp:simplePos x="0" y="0"/>
                      <wp:positionH relativeFrom="column">
                        <wp:posOffset>1746</wp:posOffset>
                      </wp:positionH>
                      <wp:positionV relativeFrom="line">
                        <wp:posOffset>32703</wp:posOffset>
                      </wp:positionV>
                      <wp:extent cx="3592354" cy="320400"/>
                      <wp:effectExtent l="0" t="0" r="27305" b="22860"/>
                      <wp:wrapNone/>
                      <wp:docPr id="293275152" name="Rechteck: abgerundete Ecken 29327515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94FF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98DCD" id="Rechteck: abgerundete Ecken 293275152" o:spid="_x0000_s2410" style="position:absolute;left:0;text-align:left;margin-left:.15pt;margin-top:2.6pt;width:282.85pt;height:25.25pt;z-index:257636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AM3&#10;PfbBAgAAyQUAAA4AAAAAAAAAAAAAAAAALgIAAGRycy9lMm9Eb2MueG1sUEsBAi0AFAAGAAgAAAAh&#10;ABCRfb7aAAAABQEAAA8AAAAAAAAAAAAAAAAAGwUAAGRycy9kb3ducmV2LnhtbFBLBQYAAAAABAAE&#10;APMAAAAiBgAAAAA=&#10;" filled="f" strokecolor="black [3213]" strokeweight=".5pt">
                      <v:textbox>
                        <w:txbxContent>
                          <w:p w14:paraId="74894FFE" w14:textId="77777777" w:rsidR="00BD5E17" w:rsidRDefault="00BD5E17" w:rsidP="005721B8">
                            <w:pPr>
                              <w:jc w:val="center"/>
                            </w:pPr>
                            <w:r>
                              <w:t>x</w:t>
                            </w:r>
                          </w:p>
                        </w:txbxContent>
                      </v:textbox>
                      <w10:wrap anchory="line"/>
                    </v:roundrect>
                  </w:pict>
                </mc:Fallback>
              </mc:AlternateContent>
            </w:r>
          </w:p>
        </w:tc>
      </w:tr>
      <w:tr w:rsidR="00626664" w:rsidRPr="009F08DB" w14:paraId="5E930EDC" w14:textId="77777777" w:rsidTr="00626664">
        <w:trPr>
          <w:trHeight w:val="1020"/>
        </w:trPr>
        <w:tc>
          <w:tcPr>
            <w:tcW w:w="2154" w:type="dxa"/>
            <w:shd w:val="clear" w:color="auto" w:fill="F2F2F2" w:themeFill="background1" w:themeFillShade="F2"/>
          </w:tcPr>
          <w:p w14:paraId="259AC6E7" w14:textId="7F88676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DCD623C" w14:textId="2D681BA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37376" behindDoc="0" locked="0" layoutInCell="1" allowOverlap="1" wp14:anchorId="109C6B7C" wp14:editId="5BD41BD5">
                      <wp:simplePos x="0" y="0"/>
                      <wp:positionH relativeFrom="column">
                        <wp:posOffset>-5715</wp:posOffset>
                      </wp:positionH>
                      <wp:positionV relativeFrom="line">
                        <wp:posOffset>252095</wp:posOffset>
                      </wp:positionV>
                      <wp:extent cx="4500000" cy="320400"/>
                      <wp:effectExtent l="0" t="0" r="15240" b="22860"/>
                      <wp:wrapNone/>
                      <wp:docPr id="293275153" name="Rechteck: abgerundete Ecken 29327515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BDB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C6B7C" id="Rechteck: abgerundete Ecken 293275153" o:spid="_x0000_s2411" style="position:absolute;left:0;text-align:left;margin-left:-.45pt;margin-top:19.85pt;width:354.35pt;height:25.25pt;z-index:257637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LsKJuO8&#10;AgAAyQUAAA4AAAAAAAAAAAAAAAAALgIAAGRycy9lMm9Eb2MueG1sUEsBAi0AFAAGAAgAAAAhAHhH&#10;TL3cAAAABwEAAA8AAAAAAAAAAAAAAAAAFgUAAGRycy9kb3ducmV2LnhtbFBLBQYAAAAABAAEAPMA&#10;AAAfBgAAAAA=&#10;" filled="f" strokecolor="black [3213]" strokeweight=".5pt">
                      <v:textbox>
                        <w:txbxContent>
                          <w:p w14:paraId="52CEBDB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B3E7B3B" w14:textId="77777777" w:rsidR="00626664" w:rsidRPr="009F08DB" w:rsidRDefault="00626664" w:rsidP="00190981">
            <w:pPr>
              <w:pStyle w:val="Textkrper"/>
              <w:tabs>
                <w:tab w:val="left" w:pos="284"/>
              </w:tabs>
              <w:spacing w:after="0"/>
              <w:rPr>
                <w:lang w:val="de-DE"/>
              </w:rPr>
            </w:pPr>
          </w:p>
        </w:tc>
      </w:tr>
    </w:tbl>
    <w:p w14:paraId="4AADE5D0" w14:textId="77777777" w:rsidR="005721B8" w:rsidRPr="009F08DB" w:rsidRDefault="005721B8" w:rsidP="005721B8">
      <w:pPr>
        <w:rPr>
          <w:rFonts w:ascii="Arial" w:hAnsi="Arial"/>
          <w:lang w:val="de-DE"/>
        </w:rPr>
      </w:pPr>
      <w:r w:rsidRPr="009F08DB">
        <w:rPr>
          <w:lang w:val="de-DE"/>
        </w:rPr>
        <w:br w:type="page"/>
      </w:r>
    </w:p>
    <w:p w14:paraId="0C5638E1" w14:textId="353CD948" w:rsidR="005721B8" w:rsidRPr="009F08DB" w:rsidRDefault="003B2F6A" w:rsidP="00897659">
      <w:pPr>
        <w:pStyle w:val="berschrift3nummeriert"/>
        <w:rPr>
          <w:lang w:val="de-DE"/>
        </w:rPr>
      </w:pPr>
      <w:bookmarkStart w:id="101" w:name="_Toc118817628"/>
      <w:r w:rsidRPr="009F08DB">
        <w:rPr>
          <w:lang w:val="de-DE"/>
        </w:rPr>
        <w:lastRenderedPageBreak/>
        <w:t xml:space="preserve">FLT 124: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E50A13" w:rsidRPr="009F08DB">
        <w:rPr>
          <w:lang w:val="de-DE"/>
        </w:rPr>
        <w:t>EINSCHUB</w:t>
      </w:r>
      <w:bookmarkEnd w:id="101"/>
    </w:p>
    <w:p w14:paraId="62D0BAD2"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5B5ED0A" w14:textId="77777777" w:rsidTr="003B2F6A">
        <w:trPr>
          <w:trHeight w:val="353"/>
        </w:trPr>
        <w:tc>
          <w:tcPr>
            <w:tcW w:w="2154" w:type="dxa"/>
            <w:shd w:val="clear" w:color="auto" w:fill="F2F2F2" w:themeFill="background1" w:themeFillShade="F2"/>
          </w:tcPr>
          <w:p w14:paraId="7C9BF522" w14:textId="7DA7BE36" w:rsidR="005721B8" w:rsidRPr="009F08DB" w:rsidRDefault="00D8280B" w:rsidP="00190981">
            <w:pPr>
              <w:pStyle w:val="Textkrper"/>
              <w:spacing w:after="0"/>
              <w:rPr>
                <w:b/>
                <w:lang w:val="de-DE"/>
              </w:rPr>
            </w:pPr>
            <w:r w:rsidRPr="009F08DB">
              <w:rPr>
                <w:b/>
                <w:lang w:val="de-DE"/>
              </w:rPr>
              <w:t>Testziel</w:t>
            </w:r>
          </w:p>
        </w:tc>
        <w:tc>
          <w:tcPr>
            <w:tcW w:w="7257" w:type="dxa"/>
          </w:tcPr>
          <w:p w14:paraId="14F3B3B1" w14:textId="4A7422F0" w:rsidR="005721B8" w:rsidRPr="009F08DB" w:rsidRDefault="00A7704C" w:rsidP="00190981">
            <w:pPr>
              <w:pStyle w:val="BulletTabtext"/>
              <w:rPr>
                <w:lang w:val="de-DE"/>
              </w:rPr>
            </w:pPr>
            <w:r w:rsidRPr="009F08DB">
              <w:rPr>
                <w:lang w:val="de-DE"/>
              </w:rPr>
              <w:t>Test, ob die richtige Störmeldung im Bedienfeld erscheint</w:t>
            </w:r>
          </w:p>
          <w:p w14:paraId="06181A4F" w14:textId="3FAAC27B" w:rsidR="003B2F6A" w:rsidRPr="009F08DB" w:rsidRDefault="003B2F6A" w:rsidP="003B2F6A">
            <w:pPr>
              <w:pStyle w:val="Abstandshalter"/>
              <w:rPr>
                <w:lang w:val="de-DE"/>
              </w:rPr>
            </w:pPr>
          </w:p>
        </w:tc>
      </w:tr>
      <w:tr w:rsidR="005721B8" w:rsidRPr="00897659" w14:paraId="5A9E0785" w14:textId="77777777" w:rsidTr="00190981">
        <w:trPr>
          <w:trHeight w:val="170"/>
        </w:trPr>
        <w:tc>
          <w:tcPr>
            <w:tcW w:w="2154" w:type="dxa"/>
          </w:tcPr>
          <w:p w14:paraId="0F537626" w14:textId="77777777" w:rsidR="005721B8" w:rsidRPr="009F08DB" w:rsidRDefault="005721B8" w:rsidP="00190981">
            <w:pPr>
              <w:pStyle w:val="Textkrper"/>
              <w:spacing w:before="0" w:after="0"/>
              <w:rPr>
                <w:sz w:val="8"/>
                <w:szCs w:val="8"/>
                <w:lang w:val="de-DE"/>
              </w:rPr>
            </w:pPr>
          </w:p>
        </w:tc>
        <w:tc>
          <w:tcPr>
            <w:tcW w:w="7257" w:type="dxa"/>
          </w:tcPr>
          <w:p w14:paraId="0FE8374C" w14:textId="77777777" w:rsidR="005721B8" w:rsidRPr="009F08DB" w:rsidRDefault="005721B8" w:rsidP="00190981">
            <w:pPr>
              <w:pStyle w:val="Textkrper"/>
              <w:spacing w:before="0" w:after="0"/>
              <w:rPr>
                <w:sz w:val="8"/>
                <w:szCs w:val="8"/>
                <w:lang w:val="de-DE"/>
              </w:rPr>
            </w:pPr>
          </w:p>
        </w:tc>
      </w:tr>
      <w:tr w:rsidR="005721B8" w:rsidRPr="009F08DB" w14:paraId="387E9971" w14:textId="77777777" w:rsidTr="00190981">
        <w:trPr>
          <w:trHeight w:val="471"/>
        </w:trPr>
        <w:tc>
          <w:tcPr>
            <w:tcW w:w="2154" w:type="dxa"/>
            <w:shd w:val="clear" w:color="auto" w:fill="F2F2F2" w:themeFill="background1" w:themeFillShade="F2"/>
          </w:tcPr>
          <w:p w14:paraId="7B9359E5" w14:textId="649EC9EE" w:rsidR="005721B8" w:rsidRPr="009F08DB" w:rsidRDefault="00D8280B" w:rsidP="00190981">
            <w:pPr>
              <w:pStyle w:val="Textkrper"/>
              <w:spacing w:after="0"/>
              <w:rPr>
                <w:b/>
                <w:lang w:val="de-DE"/>
              </w:rPr>
            </w:pPr>
            <w:r w:rsidRPr="009F08DB">
              <w:rPr>
                <w:b/>
                <w:lang w:val="de-DE"/>
              </w:rPr>
              <w:t>Testdurchführung</w:t>
            </w:r>
          </w:p>
        </w:tc>
        <w:tc>
          <w:tcPr>
            <w:tcW w:w="7257" w:type="dxa"/>
          </w:tcPr>
          <w:p w14:paraId="5EECAB90" w14:textId="77777777" w:rsidR="005721B8" w:rsidRPr="009F08DB" w:rsidRDefault="005721B8" w:rsidP="00190981">
            <w:pPr>
              <w:pStyle w:val="Textkrper"/>
              <w:spacing w:after="0"/>
              <w:rPr>
                <w:lang w:val="de-DE"/>
              </w:rPr>
            </w:pPr>
          </w:p>
        </w:tc>
      </w:tr>
      <w:tr w:rsidR="005721B8" w:rsidRPr="009F08DB" w14:paraId="6C32EBB3" w14:textId="77777777" w:rsidTr="003B2F6A">
        <w:trPr>
          <w:trHeight w:val="271"/>
        </w:trPr>
        <w:tc>
          <w:tcPr>
            <w:tcW w:w="2154" w:type="dxa"/>
            <w:shd w:val="clear" w:color="auto" w:fill="F2F2F2" w:themeFill="background1" w:themeFillShade="F2"/>
          </w:tcPr>
          <w:p w14:paraId="49DD14EC" w14:textId="2AB53338" w:rsidR="005721B8" w:rsidRPr="009F08DB" w:rsidRDefault="00D41D58" w:rsidP="00190981">
            <w:pPr>
              <w:pStyle w:val="Textkrper"/>
              <w:spacing w:after="0"/>
              <w:rPr>
                <w:lang w:val="de-DE"/>
              </w:rPr>
            </w:pPr>
            <w:r w:rsidRPr="009F08DB">
              <w:rPr>
                <w:lang w:val="de-DE"/>
              </w:rPr>
              <w:t>Testvoraussetzungen</w:t>
            </w:r>
          </w:p>
        </w:tc>
        <w:tc>
          <w:tcPr>
            <w:tcW w:w="7257" w:type="dxa"/>
          </w:tcPr>
          <w:p w14:paraId="2746B905" w14:textId="3A9BD4B9" w:rsidR="003B2F6A" w:rsidRPr="009F08DB" w:rsidRDefault="00AE36C0" w:rsidP="00190981">
            <w:pPr>
              <w:pStyle w:val="BulletTabtext"/>
              <w:rPr>
                <w:lang w:val="de-DE"/>
              </w:rPr>
            </w:pPr>
            <w:r w:rsidRPr="009F08DB">
              <w:rPr>
                <w:lang w:val="de-DE"/>
              </w:rPr>
              <w:t>Maschine ist im Automatikbetrieb bereit</w:t>
            </w:r>
          </w:p>
          <w:p w14:paraId="790C695C" w14:textId="453B5EF8" w:rsidR="005721B8" w:rsidRPr="009F08DB" w:rsidRDefault="005721B8" w:rsidP="00190981">
            <w:pPr>
              <w:pStyle w:val="Abstandshalter"/>
              <w:rPr>
                <w:lang w:val="de-DE"/>
              </w:rPr>
            </w:pPr>
            <w:r w:rsidRPr="009F08DB">
              <w:rPr>
                <w:lang w:val="de-DE"/>
              </w:rPr>
              <w:t xml:space="preserve"> </w:t>
            </w:r>
          </w:p>
        </w:tc>
      </w:tr>
      <w:tr w:rsidR="005721B8" w:rsidRPr="009F08DB" w14:paraId="1DF1B697" w14:textId="77777777" w:rsidTr="003B2F6A">
        <w:trPr>
          <w:trHeight w:val="278"/>
        </w:trPr>
        <w:tc>
          <w:tcPr>
            <w:tcW w:w="2154" w:type="dxa"/>
            <w:shd w:val="clear" w:color="auto" w:fill="F2F2F2" w:themeFill="background1" w:themeFillShade="F2"/>
          </w:tcPr>
          <w:p w14:paraId="788926D6" w14:textId="204F63CE" w:rsidR="005721B8" w:rsidRPr="009F08DB" w:rsidRDefault="00D8280B" w:rsidP="00190981">
            <w:pPr>
              <w:pStyle w:val="Textkrper"/>
              <w:spacing w:after="0"/>
              <w:rPr>
                <w:lang w:val="de-DE"/>
              </w:rPr>
            </w:pPr>
            <w:r w:rsidRPr="009F08DB">
              <w:rPr>
                <w:lang w:val="de-DE"/>
              </w:rPr>
              <w:t>Erforderliche Tätigkeit</w:t>
            </w:r>
          </w:p>
        </w:tc>
        <w:tc>
          <w:tcPr>
            <w:tcW w:w="7257" w:type="dxa"/>
          </w:tcPr>
          <w:p w14:paraId="448DC6A2" w14:textId="52A562CA" w:rsidR="005721B8" w:rsidRPr="009F08DB" w:rsidRDefault="0089525A" w:rsidP="003B2F6A">
            <w:pPr>
              <w:pStyle w:val="BulletTabtext"/>
              <w:rPr>
                <w:lang w:val="de-DE"/>
              </w:rPr>
            </w:pPr>
            <w:r w:rsidRPr="009F08DB">
              <w:rPr>
                <w:lang w:val="de-DE"/>
              </w:rPr>
              <w:t xml:space="preserve">Schutztür </w:t>
            </w:r>
            <w:r w:rsidR="00E50A13" w:rsidRPr="009F08DB">
              <w:rPr>
                <w:lang w:val="de-DE"/>
              </w:rPr>
              <w:t xml:space="preserve">Einschub </w:t>
            </w:r>
            <w:r w:rsidRPr="009F08DB">
              <w:rPr>
                <w:lang w:val="de-DE"/>
              </w:rPr>
              <w:t>öffnen</w:t>
            </w:r>
            <w:r w:rsidR="003B2F6A" w:rsidRPr="009F08DB">
              <w:rPr>
                <w:lang w:val="de-DE"/>
              </w:rPr>
              <w:t xml:space="preserve"> </w:t>
            </w:r>
          </w:p>
          <w:p w14:paraId="6197F728" w14:textId="29BCA189" w:rsidR="003B2F6A" w:rsidRPr="009F08DB" w:rsidRDefault="003B2F6A" w:rsidP="003B2F6A">
            <w:pPr>
              <w:pStyle w:val="Abstandshalter"/>
              <w:rPr>
                <w:lang w:val="de-DE"/>
              </w:rPr>
            </w:pPr>
          </w:p>
        </w:tc>
      </w:tr>
      <w:tr w:rsidR="005721B8" w:rsidRPr="00897659" w14:paraId="3391BDB9" w14:textId="77777777" w:rsidTr="00190981">
        <w:trPr>
          <w:trHeight w:val="697"/>
        </w:trPr>
        <w:tc>
          <w:tcPr>
            <w:tcW w:w="2154" w:type="dxa"/>
            <w:shd w:val="clear" w:color="auto" w:fill="F2F2F2" w:themeFill="background1" w:themeFillShade="F2"/>
          </w:tcPr>
          <w:p w14:paraId="5CF67866" w14:textId="0BD831A4" w:rsidR="005721B8" w:rsidRPr="009F08DB" w:rsidRDefault="008C23D6" w:rsidP="00190981">
            <w:pPr>
              <w:pStyle w:val="Textkrper"/>
              <w:spacing w:after="0"/>
              <w:rPr>
                <w:lang w:val="de-DE"/>
              </w:rPr>
            </w:pPr>
            <w:r w:rsidRPr="009F08DB">
              <w:rPr>
                <w:lang w:val="de-DE"/>
              </w:rPr>
              <w:t>Folge</w:t>
            </w:r>
          </w:p>
        </w:tc>
        <w:tc>
          <w:tcPr>
            <w:tcW w:w="7257" w:type="dxa"/>
          </w:tcPr>
          <w:p w14:paraId="2071D9DC" w14:textId="4B9409CE" w:rsidR="003B2F6A" w:rsidRPr="009F08DB" w:rsidRDefault="00762C1A" w:rsidP="003B2F6A">
            <w:pPr>
              <w:pStyle w:val="BulletTabtext"/>
              <w:rPr>
                <w:lang w:val="de-DE"/>
              </w:rPr>
            </w:pPr>
            <w:r w:rsidRPr="009F08DB">
              <w:rPr>
                <w:lang w:val="de-DE"/>
              </w:rPr>
              <w:t>Störmeldung erscheint im Bedienfeld</w:t>
            </w:r>
          </w:p>
          <w:p w14:paraId="6BB30DAE" w14:textId="5C69EBA4" w:rsidR="005721B8" w:rsidRPr="009F08DB" w:rsidRDefault="000A4CB7" w:rsidP="003B2F6A">
            <w:pPr>
              <w:pStyle w:val="BulletTabtext"/>
              <w:rPr>
                <w:lang w:val="de-DE"/>
              </w:rPr>
            </w:pPr>
            <w:r w:rsidRPr="009F08DB">
              <w:rPr>
                <w:lang w:val="de-DE"/>
              </w:rPr>
              <w:t>Maschine kann nicht gestartet werden, solange Störmeldung aktiv ist</w:t>
            </w:r>
          </w:p>
          <w:p w14:paraId="73843FD5" w14:textId="2AE343F6" w:rsidR="003B2F6A" w:rsidRPr="009F08DB" w:rsidRDefault="003B2F6A" w:rsidP="003B2F6A">
            <w:pPr>
              <w:pStyle w:val="Abstandshalter"/>
              <w:rPr>
                <w:lang w:val="de-DE"/>
              </w:rPr>
            </w:pPr>
          </w:p>
        </w:tc>
      </w:tr>
      <w:tr w:rsidR="005721B8" w:rsidRPr="00897659" w14:paraId="2CDCFF77" w14:textId="77777777" w:rsidTr="003B2F6A">
        <w:trPr>
          <w:trHeight w:val="214"/>
        </w:trPr>
        <w:tc>
          <w:tcPr>
            <w:tcW w:w="2154" w:type="dxa"/>
            <w:shd w:val="clear" w:color="auto" w:fill="F2F2F2" w:themeFill="background1" w:themeFillShade="F2"/>
          </w:tcPr>
          <w:p w14:paraId="7928390C" w14:textId="3A772D16" w:rsidR="005721B8" w:rsidRPr="009F08DB" w:rsidRDefault="00D8280B" w:rsidP="00190981">
            <w:pPr>
              <w:pStyle w:val="Textkrper"/>
              <w:spacing w:after="0"/>
              <w:rPr>
                <w:lang w:val="de-DE"/>
              </w:rPr>
            </w:pPr>
            <w:r w:rsidRPr="009F08DB">
              <w:rPr>
                <w:lang w:val="de-DE"/>
              </w:rPr>
              <w:t>Kommentare</w:t>
            </w:r>
          </w:p>
        </w:tc>
        <w:tc>
          <w:tcPr>
            <w:tcW w:w="7257" w:type="dxa"/>
          </w:tcPr>
          <w:p w14:paraId="17216F35" w14:textId="3369B3FF" w:rsidR="005721B8" w:rsidRPr="009F08DB" w:rsidRDefault="00015429" w:rsidP="003B2F6A">
            <w:pPr>
              <w:pStyle w:val="BulletTabtext"/>
              <w:rPr>
                <w:lang w:val="de-DE"/>
              </w:rPr>
            </w:pPr>
            <w:r w:rsidRPr="009F08DB">
              <w:rPr>
                <w:lang w:val="de-DE"/>
              </w:rPr>
              <w:t>Test kann nur bei Stillstand der Maschine durchgeführt werden, da während des Betriebes die Beschutzung verriegelt ist</w:t>
            </w:r>
          </w:p>
          <w:p w14:paraId="78B402D1" w14:textId="77777777" w:rsidR="005721B8" w:rsidRPr="009F08DB" w:rsidRDefault="005721B8" w:rsidP="00190981">
            <w:pPr>
              <w:pStyle w:val="Abstandshalter"/>
              <w:rPr>
                <w:lang w:val="de-DE"/>
              </w:rPr>
            </w:pPr>
          </w:p>
        </w:tc>
      </w:tr>
      <w:tr w:rsidR="005721B8" w:rsidRPr="009F08DB" w14:paraId="4B596A15" w14:textId="77777777" w:rsidTr="00190981">
        <w:trPr>
          <w:trHeight w:val="697"/>
        </w:trPr>
        <w:tc>
          <w:tcPr>
            <w:tcW w:w="2154" w:type="dxa"/>
            <w:shd w:val="clear" w:color="auto" w:fill="F2F2F2" w:themeFill="background1" w:themeFillShade="F2"/>
          </w:tcPr>
          <w:p w14:paraId="42B24C35" w14:textId="405B6EC1" w:rsidR="005721B8" w:rsidRPr="009F08DB" w:rsidRDefault="00D41D58" w:rsidP="00190981">
            <w:pPr>
              <w:pStyle w:val="Textkrper"/>
              <w:spacing w:after="0"/>
              <w:rPr>
                <w:lang w:val="de-DE"/>
              </w:rPr>
            </w:pPr>
            <w:r w:rsidRPr="009F08DB">
              <w:rPr>
                <w:lang w:val="de-DE"/>
              </w:rPr>
              <w:t>Quittierung</w:t>
            </w:r>
          </w:p>
        </w:tc>
        <w:tc>
          <w:tcPr>
            <w:tcW w:w="7257" w:type="dxa"/>
          </w:tcPr>
          <w:p w14:paraId="1D04594A" w14:textId="46AA8AD3" w:rsidR="003B2F6A" w:rsidRPr="009F08DB" w:rsidRDefault="0089525A" w:rsidP="003B2F6A">
            <w:pPr>
              <w:pStyle w:val="BulletTabtext"/>
              <w:rPr>
                <w:lang w:val="de-DE"/>
              </w:rPr>
            </w:pPr>
            <w:r w:rsidRPr="009F08DB">
              <w:rPr>
                <w:lang w:val="de-DE"/>
              </w:rPr>
              <w:t xml:space="preserve">Schutztür </w:t>
            </w:r>
            <w:r w:rsidR="00E50A13" w:rsidRPr="009F08DB">
              <w:rPr>
                <w:lang w:val="de-DE"/>
              </w:rPr>
              <w:t xml:space="preserve">Einschub </w:t>
            </w:r>
            <w:r w:rsidRPr="009F08DB">
              <w:rPr>
                <w:lang w:val="de-DE"/>
              </w:rPr>
              <w:t>schließen</w:t>
            </w:r>
            <w:r w:rsidR="00DD2FF6" w:rsidRPr="009F08DB">
              <w:rPr>
                <w:lang w:val="de-DE"/>
              </w:rPr>
              <w:t xml:space="preserve"> </w:t>
            </w:r>
          </w:p>
          <w:p w14:paraId="3181A3D0" w14:textId="3C23AF2F" w:rsidR="005721B8" w:rsidRPr="009F08DB" w:rsidRDefault="00762C1A" w:rsidP="003B2F6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857CCD2" w14:textId="5DE4E713" w:rsidR="003B2F6A" w:rsidRPr="009F08DB" w:rsidRDefault="003B2F6A" w:rsidP="003B2F6A">
            <w:pPr>
              <w:pStyle w:val="Abstandshalter"/>
              <w:rPr>
                <w:lang w:val="de-DE"/>
              </w:rPr>
            </w:pPr>
          </w:p>
        </w:tc>
      </w:tr>
    </w:tbl>
    <w:p w14:paraId="404780A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1E3089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21F0BB1" w14:textId="4E97B84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C103F4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65910B7" w14:textId="768B92B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EFA911E" w14:textId="77777777" w:rsidTr="00190981">
        <w:trPr>
          <w:trHeight w:val="697"/>
        </w:trPr>
        <w:tc>
          <w:tcPr>
            <w:tcW w:w="2154" w:type="dxa"/>
            <w:tcBorders>
              <w:bottom w:val="nil"/>
            </w:tcBorders>
            <w:shd w:val="clear" w:color="auto" w:fill="F2F2F2" w:themeFill="background1" w:themeFillShade="F2"/>
          </w:tcPr>
          <w:p w14:paraId="3DCE1121" w14:textId="12C3B3B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573EB44" w14:textId="5066A573"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B15661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73824" behindDoc="0" locked="0" layoutInCell="1" allowOverlap="1" wp14:anchorId="733CA586" wp14:editId="78A6FC23">
                      <wp:simplePos x="0" y="0"/>
                      <wp:positionH relativeFrom="column">
                        <wp:posOffset>-36195</wp:posOffset>
                      </wp:positionH>
                      <wp:positionV relativeFrom="line">
                        <wp:posOffset>36195</wp:posOffset>
                      </wp:positionV>
                      <wp:extent cx="820800" cy="320400"/>
                      <wp:effectExtent l="0" t="0" r="17780" b="22860"/>
                      <wp:wrapNone/>
                      <wp:docPr id="293275154" name="Rechteck: abgerundete Ecken 29327515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09B1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CA586" id="Rechteck: abgerundete Ecken 293275154" o:spid="_x0000_s2412" style="position:absolute;left:0;text-align:left;margin-left:-2.85pt;margin-top:2.85pt;width:64.65pt;height:25.25pt;z-index:253773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UBH+w&#10;vwIAAMgFAAAOAAAAAAAAAAAAAAAAAC4CAABkcnMvZTJvRG9jLnhtbFBLAQItABQABgAIAAAAIQA1&#10;k1522gAAAAcBAAAPAAAAAAAAAAAAAAAAABkFAABkcnMvZG93bnJldi54bWxQSwUGAAAAAAQABADz&#10;AAAAIAYAAAAA&#10;" filled="f" strokecolor="black [3213]" strokeweight=".5pt">
                      <v:textbox>
                        <w:txbxContent>
                          <w:p w14:paraId="60509B19" w14:textId="77777777" w:rsidR="00BD5E17" w:rsidRDefault="00BD5E17" w:rsidP="005721B8">
                            <w:pPr>
                              <w:jc w:val="center"/>
                            </w:pPr>
                            <w:r>
                              <w:t>x</w:t>
                            </w:r>
                          </w:p>
                        </w:txbxContent>
                      </v:textbox>
                      <w10:wrap anchory="line"/>
                    </v:roundrect>
                  </w:pict>
                </mc:Fallback>
              </mc:AlternateContent>
            </w:r>
          </w:p>
        </w:tc>
      </w:tr>
      <w:tr w:rsidR="005721B8" w:rsidRPr="00897659" w14:paraId="3ECAB8FE" w14:textId="77777777" w:rsidTr="00190981">
        <w:trPr>
          <w:trHeight w:val="697"/>
        </w:trPr>
        <w:tc>
          <w:tcPr>
            <w:tcW w:w="2154" w:type="dxa"/>
            <w:tcBorders>
              <w:top w:val="nil"/>
              <w:bottom w:val="nil"/>
            </w:tcBorders>
            <w:shd w:val="clear" w:color="auto" w:fill="F2F2F2" w:themeFill="background1" w:themeFillShade="F2"/>
          </w:tcPr>
          <w:p w14:paraId="5D9E030A" w14:textId="77777777" w:rsidR="005721B8" w:rsidRPr="009F08DB" w:rsidRDefault="005721B8" w:rsidP="00190981">
            <w:pPr>
              <w:pStyle w:val="Textkrper"/>
              <w:spacing w:after="0"/>
              <w:rPr>
                <w:lang w:val="de-DE"/>
              </w:rPr>
            </w:pPr>
          </w:p>
        </w:tc>
        <w:tc>
          <w:tcPr>
            <w:tcW w:w="5839" w:type="dxa"/>
            <w:tcBorders>
              <w:top w:val="nil"/>
              <w:bottom w:val="nil"/>
            </w:tcBorders>
          </w:tcPr>
          <w:p w14:paraId="11E779FE" w14:textId="20DBC4E2"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83FB33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80992" behindDoc="0" locked="0" layoutInCell="1" allowOverlap="1" wp14:anchorId="3923D1A9" wp14:editId="2E2F1F7B">
                      <wp:simplePos x="0" y="0"/>
                      <wp:positionH relativeFrom="column">
                        <wp:posOffset>-36195</wp:posOffset>
                      </wp:positionH>
                      <wp:positionV relativeFrom="line">
                        <wp:posOffset>36195</wp:posOffset>
                      </wp:positionV>
                      <wp:extent cx="820800" cy="320400"/>
                      <wp:effectExtent l="0" t="0" r="17780" b="22860"/>
                      <wp:wrapNone/>
                      <wp:docPr id="293275155" name="Rechteck: abgerundete Ecken 2932751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AFFD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3D1A9" id="Rechteck: abgerundete Ecken 293275155" o:spid="_x0000_s2413" style="position:absolute;left:0;text-align:left;margin-left:-2.85pt;margin-top:2.85pt;width:64.65pt;height:25.25pt;z-index:253780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tvvw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YQitv&#10;vwIAAMgFAAAOAAAAAAAAAAAAAAAAAC4CAABkcnMvZTJvRG9jLnhtbFBLAQItABQABgAIAAAAIQA1&#10;k1522gAAAAcBAAAPAAAAAAAAAAAAAAAAABkFAABkcnMvZG93bnJldi54bWxQSwUGAAAAAAQABADz&#10;AAAAIAYAAAAA&#10;" filled="f" strokecolor="black [3213]" strokeweight=".5pt">
                      <v:textbox>
                        <w:txbxContent>
                          <w:p w14:paraId="0F5AFFD4" w14:textId="77777777" w:rsidR="00BD5E17" w:rsidRDefault="00BD5E17" w:rsidP="005721B8">
                            <w:pPr>
                              <w:jc w:val="center"/>
                            </w:pPr>
                            <w:r>
                              <w:t>x</w:t>
                            </w:r>
                          </w:p>
                        </w:txbxContent>
                      </v:textbox>
                      <w10:wrap anchory="line"/>
                    </v:roundrect>
                  </w:pict>
                </mc:Fallback>
              </mc:AlternateContent>
            </w:r>
          </w:p>
        </w:tc>
      </w:tr>
      <w:tr w:rsidR="005721B8" w:rsidRPr="009F08DB" w14:paraId="10E16F16" w14:textId="77777777" w:rsidTr="00190981">
        <w:trPr>
          <w:trHeight w:val="1701"/>
        </w:trPr>
        <w:tc>
          <w:tcPr>
            <w:tcW w:w="2154" w:type="dxa"/>
            <w:shd w:val="clear" w:color="auto" w:fill="F2F2F2" w:themeFill="background1" w:themeFillShade="F2"/>
          </w:tcPr>
          <w:p w14:paraId="218FAAC8" w14:textId="4DF1706D"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F9777F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77920" behindDoc="0" locked="0" layoutInCell="1" allowOverlap="1" wp14:anchorId="12F99A01" wp14:editId="0C95E2EC">
                      <wp:simplePos x="0" y="0"/>
                      <wp:positionH relativeFrom="column">
                        <wp:posOffset>-5715</wp:posOffset>
                      </wp:positionH>
                      <wp:positionV relativeFrom="line">
                        <wp:posOffset>72390</wp:posOffset>
                      </wp:positionV>
                      <wp:extent cx="4500000" cy="942975"/>
                      <wp:effectExtent l="0" t="0" r="15240" b="28575"/>
                      <wp:wrapNone/>
                      <wp:docPr id="293275158" name="Rechteck: abgerundete Ecken 29327515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13E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99A01" id="Rechteck: abgerundete Ecken 293275158" o:spid="_x0000_s2414" style="position:absolute;left:0;text-align:left;margin-left:-.45pt;margin-top:5.7pt;width:354.35pt;height:74.25pt;z-index:253777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0mzz&#10;Ub4CAADJBQAADgAAAAAAAAAAAAAAAAAuAgAAZHJzL2Uyb0RvYy54bWxQSwECLQAUAAYACAAAACEA&#10;7zJ/7twAAAAIAQAADwAAAAAAAAAAAAAAAAAYBQAAZHJzL2Rvd25yZXYueG1sUEsFBgAAAAAEAAQA&#10;8wAAACEGAAAAAA==&#10;" filled="f" strokecolor="black [3213]" strokeweight=".5pt">
                      <v:textbox>
                        <w:txbxContent>
                          <w:p w14:paraId="7BC013E4" w14:textId="77777777" w:rsidR="00BD5E17" w:rsidRDefault="00BD5E17" w:rsidP="005721B8">
                            <w:pPr>
                              <w:jc w:val="center"/>
                            </w:pPr>
                            <w:r>
                              <w:t>x</w:t>
                            </w:r>
                          </w:p>
                        </w:txbxContent>
                      </v:textbox>
                      <w10:wrap anchory="line"/>
                    </v:roundrect>
                  </w:pict>
                </mc:Fallback>
              </mc:AlternateContent>
            </w:r>
          </w:p>
        </w:tc>
      </w:tr>
    </w:tbl>
    <w:p w14:paraId="336F4F3F" w14:textId="77777777" w:rsidR="005721B8" w:rsidRPr="009F08DB" w:rsidRDefault="005721B8" w:rsidP="005721B8">
      <w:pPr>
        <w:pStyle w:val="Textkrper"/>
        <w:rPr>
          <w:lang w:val="de-DE"/>
        </w:rPr>
      </w:pPr>
    </w:p>
    <w:p w14:paraId="503FFCD3" w14:textId="754CAE92" w:rsidR="005721B8" w:rsidRPr="009F08DB" w:rsidRDefault="005721B8" w:rsidP="005721B8">
      <w:pPr>
        <w:pStyle w:val="Textkrper"/>
        <w:rPr>
          <w:lang w:val="de-DE"/>
        </w:rPr>
      </w:pPr>
    </w:p>
    <w:p w14:paraId="4DD4E3FA" w14:textId="386FF35B" w:rsidR="003B2F6A" w:rsidRDefault="003B2F6A" w:rsidP="005721B8">
      <w:pPr>
        <w:pStyle w:val="Textkrper"/>
        <w:rPr>
          <w:lang w:val="de-DE"/>
        </w:rPr>
      </w:pPr>
    </w:p>
    <w:p w14:paraId="39D7C0D4" w14:textId="77777777" w:rsidR="00C4597A" w:rsidRPr="009F08DB" w:rsidRDefault="00C4597A" w:rsidP="005721B8">
      <w:pPr>
        <w:pStyle w:val="Textkrper"/>
        <w:rPr>
          <w:lang w:val="de-DE"/>
        </w:rPr>
      </w:pPr>
    </w:p>
    <w:p w14:paraId="41D31BC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0C048A9" w14:textId="77777777" w:rsidTr="00626664">
        <w:trPr>
          <w:trHeight w:val="1020"/>
        </w:trPr>
        <w:tc>
          <w:tcPr>
            <w:tcW w:w="2154" w:type="dxa"/>
            <w:shd w:val="clear" w:color="auto" w:fill="F2F2F2" w:themeFill="background1" w:themeFillShade="F2"/>
          </w:tcPr>
          <w:p w14:paraId="5ADE1F39" w14:textId="58963EC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660BDCD" w14:textId="7CA12C70" w:rsidR="00626664" w:rsidRPr="009F08DB" w:rsidRDefault="00745279" w:rsidP="00190981">
            <w:pPr>
              <w:pStyle w:val="Textkrper"/>
              <w:tabs>
                <w:tab w:val="left" w:pos="284"/>
              </w:tabs>
              <w:spacing w:after="0"/>
              <w:rPr>
                <w:lang w:val="de-DE"/>
              </w:rPr>
            </w:pPr>
            <w:r w:rsidRPr="009F08DB">
              <w:rPr>
                <w:lang w:val="de-DE"/>
              </w:rPr>
              <w:t>ja/nein</w:t>
            </w:r>
          </w:p>
          <w:p w14:paraId="185E312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39424" behindDoc="0" locked="0" layoutInCell="1" allowOverlap="1" wp14:anchorId="6D2F20F1" wp14:editId="440FBA02">
                      <wp:simplePos x="0" y="0"/>
                      <wp:positionH relativeFrom="column">
                        <wp:posOffset>635</wp:posOffset>
                      </wp:positionH>
                      <wp:positionV relativeFrom="paragraph">
                        <wp:posOffset>36195</wp:posOffset>
                      </wp:positionV>
                      <wp:extent cx="820800" cy="320400"/>
                      <wp:effectExtent l="0" t="0" r="17780" b="22860"/>
                      <wp:wrapNone/>
                      <wp:docPr id="293275159" name="Rechteck: abgerundete Ecken 2932751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7F91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F20F1" id="Rechteck: abgerundete Ecken 293275159" o:spid="_x0000_s2415" style="position:absolute;left:0;text-align:left;margin-left:.05pt;margin-top:2.85pt;width:64.65pt;height:25.25pt;z-index:25763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orxuKL8C&#10;AADIBQAADgAAAAAAAAAAAAAAAAAuAgAAZHJzL2Uyb0RvYy54bWxQSwECLQAUAAYACAAAACEAm65T&#10;wtgAAAAFAQAADwAAAAAAAAAAAAAAAAAZBQAAZHJzL2Rvd25yZXYueG1sUEsFBgAAAAAEAAQA8wAA&#10;AB4GAAAAAA==&#10;" filled="f" strokecolor="black [3213]" strokeweight=".5pt">
                      <v:textbox>
                        <w:txbxContent>
                          <w:p w14:paraId="12C7F915" w14:textId="77777777" w:rsidR="00BD5E17" w:rsidRDefault="00BD5E17" w:rsidP="005721B8">
                            <w:pPr>
                              <w:jc w:val="center"/>
                            </w:pPr>
                            <w:r>
                              <w:t>x</w:t>
                            </w:r>
                          </w:p>
                        </w:txbxContent>
                      </v:textbox>
                    </v:roundrect>
                  </w:pict>
                </mc:Fallback>
              </mc:AlternateContent>
            </w:r>
          </w:p>
        </w:tc>
        <w:tc>
          <w:tcPr>
            <w:tcW w:w="5839" w:type="dxa"/>
            <w:shd w:val="clear" w:color="auto" w:fill="auto"/>
          </w:tcPr>
          <w:p w14:paraId="708F4F52" w14:textId="611F54AD" w:rsidR="00626664" w:rsidRPr="009F08DB" w:rsidRDefault="00745279" w:rsidP="00190981">
            <w:pPr>
              <w:pStyle w:val="Textkrper"/>
              <w:tabs>
                <w:tab w:val="left" w:pos="284"/>
              </w:tabs>
              <w:spacing w:after="0"/>
              <w:rPr>
                <w:lang w:val="de-DE"/>
              </w:rPr>
            </w:pPr>
            <w:r w:rsidRPr="009F08DB">
              <w:rPr>
                <w:lang w:val="de-DE"/>
              </w:rPr>
              <w:t>Datum/Kurzzeichen</w:t>
            </w:r>
          </w:p>
          <w:p w14:paraId="44E2ED8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40448" behindDoc="0" locked="0" layoutInCell="1" allowOverlap="1" wp14:anchorId="2A5FAD54" wp14:editId="338937BF">
                      <wp:simplePos x="0" y="0"/>
                      <wp:positionH relativeFrom="column">
                        <wp:posOffset>1746</wp:posOffset>
                      </wp:positionH>
                      <wp:positionV relativeFrom="line">
                        <wp:posOffset>32703</wp:posOffset>
                      </wp:positionV>
                      <wp:extent cx="3592354" cy="320400"/>
                      <wp:effectExtent l="0" t="0" r="27305" b="22860"/>
                      <wp:wrapNone/>
                      <wp:docPr id="293275160" name="Rechteck: abgerundete Ecken 29327516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B59C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5FAD54" id="Rechteck: abgerundete Ecken 293275160" o:spid="_x0000_s2416" style="position:absolute;left:0;text-align:left;margin-left:.15pt;margin-top:2.6pt;width:282.85pt;height:25.25pt;z-index:257640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NC&#10;4ovBAgAAyQUAAA4AAAAAAAAAAAAAAAAALgIAAGRycy9lMm9Eb2MueG1sUEsBAi0AFAAGAAgAAAAh&#10;ABCRfb7aAAAABQEAAA8AAAAAAAAAAAAAAAAAGwUAAGRycy9kb3ducmV2LnhtbFBLBQYAAAAABAAE&#10;APMAAAAiBgAAAAA=&#10;" filled="f" strokecolor="black [3213]" strokeweight=".5pt">
                      <v:textbox>
                        <w:txbxContent>
                          <w:p w14:paraId="1CAB59CC" w14:textId="77777777" w:rsidR="00BD5E17" w:rsidRDefault="00BD5E17" w:rsidP="005721B8">
                            <w:pPr>
                              <w:jc w:val="center"/>
                            </w:pPr>
                            <w:r>
                              <w:t>x</w:t>
                            </w:r>
                          </w:p>
                        </w:txbxContent>
                      </v:textbox>
                      <w10:wrap anchory="line"/>
                    </v:roundrect>
                  </w:pict>
                </mc:Fallback>
              </mc:AlternateContent>
            </w:r>
          </w:p>
        </w:tc>
      </w:tr>
      <w:tr w:rsidR="00626664" w:rsidRPr="009F08DB" w14:paraId="577C2A07" w14:textId="77777777" w:rsidTr="00626664">
        <w:trPr>
          <w:trHeight w:val="1020"/>
        </w:trPr>
        <w:tc>
          <w:tcPr>
            <w:tcW w:w="2154" w:type="dxa"/>
            <w:shd w:val="clear" w:color="auto" w:fill="F2F2F2" w:themeFill="background1" w:themeFillShade="F2"/>
          </w:tcPr>
          <w:p w14:paraId="7BB060B2" w14:textId="550F687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87A7CAF" w14:textId="4C4EA4C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41472" behindDoc="0" locked="0" layoutInCell="1" allowOverlap="1" wp14:anchorId="322C7820" wp14:editId="6F092004">
                      <wp:simplePos x="0" y="0"/>
                      <wp:positionH relativeFrom="column">
                        <wp:posOffset>-5715</wp:posOffset>
                      </wp:positionH>
                      <wp:positionV relativeFrom="line">
                        <wp:posOffset>252095</wp:posOffset>
                      </wp:positionV>
                      <wp:extent cx="4500000" cy="320400"/>
                      <wp:effectExtent l="0" t="0" r="15240" b="22860"/>
                      <wp:wrapNone/>
                      <wp:docPr id="293275161" name="Rechteck: abgerundete Ecken 29327516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09F4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2C7820" id="Rechteck: abgerundete Ecken 293275161" o:spid="_x0000_s2417" style="position:absolute;left:0;text-align:left;margin-left:-.45pt;margin-top:19.85pt;width:354.35pt;height:25.25pt;z-index:257641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y3/5nrsC&#10;AADJBQAADgAAAAAAAAAAAAAAAAAuAgAAZHJzL2Uyb0RvYy54bWxQSwECLQAUAAYACAAAACEAeEdM&#10;vdwAAAAHAQAADwAAAAAAAAAAAAAAAAAVBQAAZHJzL2Rvd25yZXYueG1sUEsFBgAAAAAEAAQA8wAA&#10;AB4GAAAAAA==&#10;" filled="f" strokecolor="black [3213]" strokeweight=".5pt">
                      <v:textbox>
                        <w:txbxContent>
                          <w:p w14:paraId="74A09F4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E0E0E54" w14:textId="77777777" w:rsidR="00626664" w:rsidRPr="009F08DB" w:rsidRDefault="00626664" w:rsidP="00190981">
            <w:pPr>
              <w:pStyle w:val="Textkrper"/>
              <w:tabs>
                <w:tab w:val="left" w:pos="284"/>
              </w:tabs>
              <w:spacing w:after="0"/>
              <w:rPr>
                <w:lang w:val="de-DE"/>
              </w:rPr>
            </w:pPr>
          </w:p>
        </w:tc>
      </w:tr>
    </w:tbl>
    <w:p w14:paraId="337FCA1B" w14:textId="3720973F" w:rsidR="005721B8" w:rsidRPr="009F08DB" w:rsidRDefault="003B2F6A" w:rsidP="00897659">
      <w:pPr>
        <w:pStyle w:val="berschrift3nummeriert"/>
        <w:rPr>
          <w:lang w:val="de-DE"/>
        </w:rPr>
      </w:pPr>
      <w:bookmarkStart w:id="102" w:name="_Toc118817629"/>
      <w:r w:rsidRPr="009F08DB">
        <w:rPr>
          <w:lang w:val="de-DE"/>
        </w:rPr>
        <w:lastRenderedPageBreak/>
        <w:t xml:space="preserve">FLT 126: </w:t>
      </w:r>
      <w:r w:rsidR="00DD2FF6" w:rsidRPr="009F08DB">
        <w:rPr>
          <w:lang w:val="de-DE"/>
        </w:rPr>
        <w:t>EINSCHUB</w:t>
      </w:r>
      <w:r w:rsidRPr="009F08DB">
        <w:rPr>
          <w:lang w:val="de-DE"/>
        </w:rPr>
        <w:t xml:space="preserve">: </w:t>
      </w:r>
      <w:r w:rsidR="00DD2FF6" w:rsidRPr="009F08DB">
        <w:rPr>
          <w:lang w:val="de-DE"/>
        </w:rPr>
        <w:t>ÜBERLAST</w:t>
      </w:r>
      <w:r w:rsidRPr="009F08DB">
        <w:rPr>
          <w:lang w:val="de-DE"/>
        </w:rPr>
        <w:t xml:space="preserve"> </w:t>
      </w:r>
      <w:r w:rsidR="00E50A13" w:rsidRPr="009F08DB">
        <w:rPr>
          <w:lang w:val="de-DE"/>
        </w:rPr>
        <w:t>VOR</w:t>
      </w:r>
      <w:r w:rsidR="00DD2FF6" w:rsidRPr="009F08DB">
        <w:rPr>
          <w:lang w:val="de-DE"/>
        </w:rPr>
        <w:t>EINSCHUB</w:t>
      </w:r>
      <w:bookmarkEnd w:id="102"/>
    </w:p>
    <w:p w14:paraId="48794B7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E8B4C2E" w14:textId="77777777" w:rsidTr="003B2F6A">
        <w:trPr>
          <w:trHeight w:val="211"/>
        </w:trPr>
        <w:tc>
          <w:tcPr>
            <w:tcW w:w="2154" w:type="dxa"/>
            <w:shd w:val="clear" w:color="auto" w:fill="F2F2F2" w:themeFill="background1" w:themeFillShade="F2"/>
          </w:tcPr>
          <w:p w14:paraId="70511661" w14:textId="57283CCA" w:rsidR="005721B8" w:rsidRPr="009F08DB" w:rsidRDefault="00D8280B" w:rsidP="00190981">
            <w:pPr>
              <w:pStyle w:val="Textkrper"/>
              <w:spacing w:after="0"/>
              <w:rPr>
                <w:b/>
                <w:lang w:val="de-DE"/>
              </w:rPr>
            </w:pPr>
            <w:r w:rsidRPr="009F08DB">
              <w:rPr>
                <w:b/>
                <w:lang w:val="de-DE"/>
              </w:rPr>
              <w:t>Testziel</w:t>
            </w:r>
          </w:p>
        </w:tc>
        <w:tc>
          <w:tcPr>
            <w:tcW w:w="7257" w:type="dxa"/>
          </w:tcPr>
          <w:p w14:paraId="548E747F" w14:textId="4D406462" w:rsidR="005721B8" w:rsidRPr="009F08DB" w:rsidRDefault="00A7704C" w:rsidP="00190981">
            <w:pPr>
              <w:pStyle w:val="BulletTabtext"/>
              <w:rPr>
                <w:lang w:val="de-DE"/>
              </w:rPr>
            </w:pPr>
            <w:r w:rsidRPr="009F08DB">
              <w:rPr>
                <w:lang w:val="de-DE"/>
              </w:rPr>
              <w:t>Test, ob die richtige Störmeldung im Bedienfeld erscheint</w:t>
            </w:r>
          </w:p>
          <w:p w14:paraId="71D474A2" w14:textId="742F459C" w:rsidR="003B2F6A" w:rsidRPr="009F08DB" w:rsidRDefault="003B2F6A" w:rsidP="003B2F6A">
            <w:pPr>
              <w:pStyle w:val="Abstandshalter"/>
              <w:rPr>
                <w:lang w:val="de-DE"/>
              </w:rPr>
            </w:pPr>
          </w:p>
        </w:tc>
      </w:tr>
      <w:tr w:rsidR="005721B8" w:rsidRPr="00897659" w14:paraId="3E8B7918" w14:textId="77777777" w:rsidTr="00190981">
        <w:trPr>
          <w:trHeight w:val="170"/>
        </w:trPr>
        <w:tc>
          <w:tcPr>
            <w:tcW w:w="2154" w:type="dxa"/>
          </w:tcPr>
          <w:p w14:paraId="40F67F1E" w14:textId="77777777" w:rsidR="005721B8" w:rsidRPr="009F08DB" w:rsidRDefault="005721B8" w:rsidP="00190981">
            <w:pPr>
              <w:pStyle w:val="Textkrper"/>
              <w:spacing w:before="0" w:after="0"/>
              <w:rPr>
                <w:sz w:val="8"/>
                <w:szCs w:val="8"/>
                <w:lang w:val="de-DE"/>
              </w:rPr>
            </w:pPr>
          </w:p>
        </w:tc>
        <w:tc>
          <w:tcPr>
            <w:tcW w:w="7257" w:type="dxa"/>
          </w:tcPr>
          <w:p w14:paraId="4B7765DC" w14:textId="77777777" w:rsidR="005721B8" w:rsidRPr="009F08DB" w:rsidRDefault="005721B8" w:rsidP="00190981">
            <w:pPr>
              <w:pStyle w:val="Textkrper"/>
              <w:spacing w:before="0" w:after="0"/>
              <w:rPr>
                <w:sz w:val="8"/>
                <w:szCs w:val="8"/>
                <w:lang w:val="de-DE"/>
              </w:rPr>
            </w:pPr>
          </w:p>
        </w:tc>
      </w:tr>
      <w:tr w:rsidR="005721B8" w:rsidRPr="009F08DB" w14:paraId="4E53B740" w14:textId="77777777" w:rsidTr="00190981">
        <w:trPr>
          <w:trHeight w:val="471"/>
        </w:trPr>
        <w:tc>
          <w:tcPr>
            <w:tcW w:w="2154" w:type="dxa"/>
            <w:shd w:val="clear" w:color="auto" w:fill="F2F2F2" w:themeFill="background1" w:themeFillShade="F2"/>
          </w:tcPr>
          <w:p w14:paraId="07B17533" w14:textId="616F7FFF" w:rsidR="005721B8" w:rsidRPr="009F08DB" w:rsidRDefault="00D8280B" w:rsidP="00190981">
            <w:pPr>
              <w:pStyle w:val="Textkrper"/>
              <w:spacing w:after="0"/>
              <w:rPr>
                <w:b/>
                <w:lang w:val="de-DE"/>
              </w:rPr>
            </w:pPr>
            <w:r w:rsidRPr="009F08DB">
              <w:rPr>
                <w:b/>
                <w:lang w:val="de-DE"/>
              </w:rPr>
              <w:t>Testdurchführung</w:t>
            </w:r>
          </w:p>
        </w:tc>
        <w:tc>
          <w:tcPr>
            <w:tcW w:w="7257" w:type="dxa"/>
          </w:tcPr>
          <w:p w14:paraId="3DE9D316" w14:textId="77777777" w:rsidR="005721B8" w:rsidRPr="009F08DB" w:rsidRDefault="005721B8" w:rsidP="00190981">
            <w:pPr>
              <w:pStyle w:val="Textkrper"/>
              <w:spacing w:after="0"/>
              <w:rPr>
                <w:lang w:val="de-DE"/>
              </w:rPr>
            </w:pPr>
          </w:p>
        </w:tc>
      </w:tr>
      <w:tr w:rsidR="005721B8" w:rsidRPr="009F08DB" w14:paraId="46830B83" w14:textId="77777777" w:rsidTr="00190981">
        <w:trPr>
          <w:trHeight w:val="697"/>
        </w:trPr>
        <w:tc>
          <w:tcPr>
            <w:tcW w:w="2154" w:type="dxa"/>
            <w:shd w:val="clear" w:color="auto" w:fill="F2F2F2" w:themeFill="background1" w:themeFillShade="F2"/>
          </w:tcPr>
          <w:p w14:paraId="5258D131" w14:textId="7098BF89" w:rsidR="005721B8" w:rsidRPr="009F08DB" w:rsidRDefault="00D41D58" w:rsidP="00190981">
            <w:pPr>
              <w:pStyle w:val="Textkrper"/>
              <w:spacing w:after="0"/>
              <w:rPr>
                <w:lang w:val="de-DE"/>
              </w:rPr>
            </w:pPr>
            <w:r w:rsidRPr="009F08DB">
              <w:rPr>
                <w:lang w:val="de-DE"/>
              </w:rPr>
              <w:t>Testvoraussetzungen</w:t>
            </w:r>
          </w:p>
        </w:tc>
        <w:tc>
          <w:tcPr>
            <w:tcW w:w="7257" w:type="dxa"/>
          </w:tcPr>
          <w:p w14:paraId="0431342C" w14:textId="38E06B87" w:rsidR="003B2F6A" w:rsidRPr="009F08DB" w:rsidRDefault="00AE36C0" w:rsidP="003B2F6A">
            <w:pPr>
              <w:pStyle w:val="BulletTabtext"/>
              <w:rPr>
                <w:lang w:val="de-DE"/>
              </w:rPr>
            </w:pPr>
            <w:r w:rsidRPr="009F08DB">
              <w:rPr>
                <w:lang w:val="de-DE"/>
              </w:rPr>
              <w:t>Maschine ist im Automatikbetrieb bereit</w:t>
            </w:r>
          </w:p>
          <w:p w14:paraId="722FDFD9" w14:textId="36DD76A8" w:rsidR="005721B8" w:rsidRPr="009F08DB" w:rsidRDefault="002B572C" w:rsidP="003B2F6A">
            <w:pPr>
              <w:pStyle w:val="BulletTabtext"/>
              <w:rPr>
                <w:lang w:val="de-DE"/>
              </w:rPr>
            </w:pPr>
            <w:r w:rsidRPr="009F08DB">
              <w:rPr>
                <w:lang w:val="de-DE"/>
              </w:rPr>
              <w:t>Gutes Packgut wird produziert</w:t>
            </w:r>
          </w:p>
          <w:p w14:paraId="3F840365" w14:textId="5426DE6D" w:rsidR="003B2F6A" w:rsidRPr="009F08DB" w:rsidRDefault="003B2F6A" w:rsidP="003B2F6A">
            <w:pPr>
              <w:pStyle w:val="Abstandshalter"/>
              <w:rPr>
                <w:lang w:val="de-DE"/>
              </w:rPr>
            </w:pPr>
          </w:p>
        </w:tc>
      </w:tr>
      <w:tr w:rsidR="005721B8" w:rsidRPr="009F08DB" w14:paraId="422A78F1" w14:textId="77777777" w:rsidTr="00190981">
        <w:trPr>
          <w:trHeight w:val="697"/>
        </w:trPr>
        <w:tc>
          <w:tcPr>
            <w:tcW w:w="2154" w:type="dxa"/>
            <w:shd w:val="clear" w:color="auto" w:fill="F2F2F2" w:themeFill="background1" w:themeFillShade="F2"/>
          </w:tcPr>
          <w:p w14:paraId="2C5D87EB" w14:textId="4907739B" w:rsidR="005721B8" w:rsidRPr="009F08DB" w:rsidRDefault="00D8280B" w:rsidP="00190981">
            <w:pPr>
              <w:pStyle w:val="Textkrper"/>
              <w:spacing w:after="0"/>
              <w:rPr>
                <w:lang w:val="de-DE"/>
              </w:rPr>
            </w:pPr>
            <w:r w:rsidRPr="009F08DB">
              <w:rPr>
                <w:lang w:val="de-DE"/>
              </w:rPr>
              <w:t>Erforderliche Tätigkeit</w:t>
            </w:r>
          </w:p>
        </w:tc>
        <w:tc>
          <w:tcPr>
            <w:tcW w:w="7257" w:type="dxa"/>
          </w:tcPr>
          <w:p w14:paraId="3A551DAC" w14:textId="7D9E8D45" w:rsidR="003B2F6A" w:rsidRPr="009F08DB" w:rsidRDefault="001B16F1" w:rsidP="003B2F6A">
            <w:pPr>
              <w:pStyle w:val="BulletTabtext"/>
              <w:rPr>
                <w:lang w:val="de-DE"/>
              </w:rPr>
            </w:pPr>
            <w:r w:rsidRPr="009F08DB">
              <w:rPr>
                <w:lang w:val="de-DE"/>
              </w:rPr>
              <w:t xml:space="preserve">Taster </w:t>
            </w:r>
            <w:r w:rsidR="00792679" w:rsidRPr="009F08DB">
              <w:rPr>
                <w:lang w:val="de-DE"/>
              </w:rPr>
              <w:t>„</w:t>
            </w:r>
            <w:r w:rsidRPr="009F08DB">
              <w:rPr>
                <w:lang w:val="de-DE"/>
              </w:rPr>
              <w:t>Stop</w:t>
            </w:r>
            <w:r w:rsidR="00792679" w:rsidRPr="009F08DB">
              <w:rPr>
                <w:lang w:val="de-DE"/>
              </w:rPr>
              <w:t>“</w:t>
            </w:r>
            <w:r w:rsidRPr="009F08DB">
              <w:rPr>
                <w:lang w:val="de-DE"/>
              </w:rPr>
              <w:t xml:space="preserve"> drücken</w:t>
            </w:r>
          </w:p>
          <w:p w14:paraId="6E60201B" w14:textId="1C87F59E" w:rsidR="003B2F6A" w:rsidRPr="009F08DB" w:rsidRDefault="002B572C" w:rsidP="003B2F6A">
            <w:pPr>
              <w:pStyle w:val="BulletTabtext"/>
              <w:rPr>
                <w:lang w:val="de-DE"/>
              </w:rPr>
            </w:pPr>
            <w:r w:rsidRPr="009F08DB">
              <w:rPr>
                <w:lang w:val="de-DE"/>
              </w:rPr>
              <w:t>Eine Einschubzunge nach hinten schieben</w:t>
            </w:r>
          </w:p>
          <w:p w14:paraId="0143FB09" w14:textId="2DF8AFCC" w:rsidR="005721B8" w:rsidRPr="009F08DB" w:rsidRDefault="005B2D3C" w:rsidP="003B2F6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227A2001" w14:textId="2906B469" w:rsidR="003B2F6A" w:rsidRPr="009F08DB" w:rsidRDefault="003B2F6A" w:rsidP="003B2F6A">
            <w:pPr>
              <w:pStyle w:val="Abstandshalter"/>
              <w:rPr>
                <w:lang w:val="de-DE"/>
              </w:rPr>
            </w:pPr>
          </w:p>
        </w:tc>
      </w:tr>
      <w:tr w:rsidR="005721B8" w:rsidRPr="00897659" w14:paraId="40C5EC10" w14:textId="77777777" w:rsidTr="00190981">
        <w:trPr>
          <w:trHeight w:val="697"/>
        </w:trPr>
        <w:tc>
          <w:tcPr>
            <w:tcW w:w="2154" w:type="dxa"/>
            <w:shd w:val="clear" w:color="auto" w:fill="F2F2F2" w:themeFill="background1" w:themeFillShade="F2"/>
          </w:tcPr>
          <w:p w14:paraId="726E8054" w14:textId="76E9FBF2" w:rsidR="005721B8" w:rsidRPr="009F08DB" w:rsidRDefault="008C23D6" w:rsidP="00190981">
            <w:pPr>
              <w:pStyle w:val="Textkrper"/>
              <w:spacing w:after="0"/>
              <w:rPr>
                <w:lang w:val="de-DE"/>
              </w:rPr>
            </w:pPr>
            <w:r w:rsidRPr="009F08DB">
              <w:rPr>
                <w:lang w:val="de-DE"/>
              </w:rPr>
              <w:t>Folge</w:t>
            </w:r>
          </w:p>
        </w:tc>
        <w:tc>
          <w:tcPr>
            <w:tcW w:w="7257" w:type="dxa"/>
          </w:tcPr>
          <w:p w14:paraId="059DFC7E" w14:textId="6F3408BD" w:rsidR="003B2F6A" w:rsidRPr="009F08DB" w:rsidRDefault="00762C1A" w:rsidP="003B2F6A">
            <w:pPr>
              <w:pStyle w:val="BulletTabtext"/>
              <w:rPr>
                <w:lang w:val="de-DE"/>
              </w:rPr>
            </w:pPr>
            <w:r w:rsidRPr="009F08DB">
              <w:rPr>
                <w:lang w:val="de-DE"/>
              </w:rPr>
              <w:t>Störmeldung erscheint im Bedienfeld</w:t>
            </w:r>
          </w:p>
          <w:p w14:paraId="435874D1" w14:textId="31131F8E" w:rsidR="005721B8" w:rsidRPr="009F08DB" w:rsidRDefault="000A4CB7" w:rsidP="003B2F6A">
            <w:pPr>
              <w:pStyle w:val="BulletTabtext"/>
              <w:rPr>
                <w:lang w:val="de-DE"/>
              </w:rPr>
            </w:pPr>
            <w:r w:rsidRPr="009F08DB">
              <w:rPr>
                <w:lang w:val="de-DE"/>
              </w:rPr>
              <w:t>Maschine kann nicht gestartet werden, solange Störmeldung aktiv ist</w:t>
            </w:r>
          </w:p>
          <w:p w14:paraId="3AE00FAB" w14:textId="583D50FA" w:rsidR="003B2F6A" w:rsidRPr="009F08DB" w:rsidRDefault="003B2F6A" w:rsidP="003B2F6A">
            <w:pPr>
              <w:pStyle w:val="Abstandshalter"/>
              <w:rPr>
                <w:lang w:val="de-DE"/>
              </w:rPr>
            </w:pPr>
          </w:p>
        </w:tc>
      </w:tr>
      <w:tr w:rsidR="005721B8" w:rsidRPr="009F08DB" w14:paraId="7E77A51A" w14:textId="77777777" w:rsidTr="003B2F6A">
        <w:trPr>
          <w:trHeight w:val="414"/>
        </w:trPr>
        <w:tc>
          <w:tcPr>
            <w:tcW w:w="2154" w:type="dxa"/>
            <w:shd w:val="clear" w:color="auto" w:fill="F2F2F2" w:themeFill="background1" w:themeFillShade="F2"/>
          </w:tcPr>
          <w:p w14:paraId="03FDEC98" w14:textId="4EEF3AF5" w:rsidR="005721B8" w:rsidRPr="009F08DB" w:rsidRDefault="00D8280B" w:rsidP="00190981">
            <w:pPr>
              <w:pStyle w:val="Textkrper"/>
              <w:spacing w:after="0"/>
              <w:rPr>
                <w:lang w:val="de-DE"/>
              </w:rPr>
            </w:pPr>
            <w:r w:rsidRPr="009F08DB">
              <w:rPr>
                <w:lang w:val="de-DE"/>
              </w:rPr>
              <w:t>Kommentare</w:t>
            </w:r>
          </w:p>
        </w:tc>
        <w:tc>
          <w:tcPr>
            <w:tcW w:w="7257" w:type="dxa"/>
          </w:tcPr>
          <w:p w14:paraId="3F6A4156" w14:textId="0125ED50" w:rsidR="005721B8" w:rsidRPr="009F08DB" w:rsidRDefault="00AE36C0" w:rsidP="00190981">
            <w:pPr>
              <w:pStyle w:val="BulletTabtext"/>
              <w:rPr>
                <w:lang w:val="de-DE"/>
              </w:rPr>
            </w:pPr>
            <w:r w:rsidRPr="009F08DB">
              <w:rPr>
                <w:lang w:val="de-DE"/>
              </w:rPr>
              <w:t>Keine</w:t>
            </w:r>
          </w:p>
          <w:p w14:paraId="6A5949F8" w14:textId="77777777" w:rsidR="005721B8" w:rsidRPr="009F08DB" w:rsidRDefault="005721B8" w:rsidP="00190981">
            <w:pPr>
              <w:pStyle w:val="Abstandshalter"/>
              <w:rPr>
                <w:lang w:val="de-DE"/>
              </w:rPr>
            </w:pPr>
          </w:p>
        </w:tc>
      </w:tr>
      <w:tr w:rsidR="005721B8" w:rsidRPr="009F08DB" w14:paraId="68AFBA93" w14:textId="77777777" w:rsidTr="00190981">
        <w:trPr>
          <w:trHeight w:val="697"/>
        </w:trPr>
        <w:tc>
          <w:tcPr>
            <w:tcW w:w="2154" w:type="dxa"/>
            <w:shd w:val="clear" w:color="auto" w:fill="F2F2F2" w:themeFill="background1" w:themeFillShade="F2"/>
          </w:tcPr>
          <w:p w14:paraId="38589DDE" w14:textId="45F498D0" w:rsidR="005721B8" w:rsidRPr="009F08DB" w:rsidRDefault="00D41D58" w:rsidP="00190981">
            <w:pPr>
              <w:pStyle w:val="Textkrper"/>
              <w:spacing w:after="0"/>
              <w:rPr>
                <w:lang w:val="de-DE"/>
              </w:rPr>
            </w:pPr>
            <w:r w:rsidRPr="009F08DB">
              <w:rPr>
                <w:lang w:val="de-DE"/>
              </w:rPr>
              <w:t>Quittierung</w:t>
            </w:r>
          </w:p>
        </w:tc>
        <w:tc>
          <w:tcPr>
            <w:tcW w:w="7257" w:type="dxa"/>
          </w:tcPr>
          <w:p w14:paraId="30BE60EE" w14:textId="70FBBB41" w:rsidR="003B2F6A" w:rsidRPr="009F08DB" w:rsidRDefault="002B572C" w:rsidP="003B2F6A">
            <w:pPr>
              <w:pStyle w:val="BulletTabtext"/>
              <w:rPr>
                <w:lang w:val="de-DE"/>
              </w:rPr>
            </w:pPr>
            <w:r w:rsidRPr="009F08DB">
              <w:rPr>
                <w:lang w:val="de-DE"/>
              </w:rPr>
              <w:t xml:space="preserve">Schiebe die Einschubzunge wieder in die Ausgangsposition </w:t>
            </w:r>
          </w:p>
          <w:p w14:paraId="2E1B518F" w14:textId="37D75810" w:rsidR="005721B8" w:rsidRPr="009F08DB" w:rsidRDefault="00762C1A" w:rsidP="003B2F6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14D973D" w14:textId="3B75B7DC" w:rsidR="003B2F6A" w:rsidRPr="009F08DB" w:rsidRDefault="003B2F6A" w:rsidP="003B2F6A">
            <w:pPr>
              <w:pStyle w:val="Abstandshalter"/>
              <w:rPr>
                <w:lang w:val="de-DE"/>
              </w:rPr>
            </w:pPr>
          </w:p>
        </w:tc>
      </w:tr>
    </w:tbl>
    <w:p w14:paraId="38959B2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755BDF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E6EFE43" w14:textId="176E4A2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31D464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51DE7E2" w14:textId="0928F9A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93D00A8" w14:textId="77777777" w:rsidTr="00190981">
        <w:trPr>
          <w:trHeight w:val="697"/>
        </w:trPr>
        <w:tc>
          <w:tcPr>
            <w:tcW w:w="2154" w:type="dxa"/>
            <w:tcBorders>
              <w:bottom w:val="nil"/>
            </w:tcBorders>
            <w:shd w:val="clear" w:color="auto" w:fill="F2F2F2" w:themeFill="background1" w:themeFillShade="F2"/>
          </w:tcPr>
          <w:p w14:paraId="4F667A89" w14:textId="29768F8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977BBA1" w14:textId="4DF69868"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165CB8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82016" behindDoc="0" locked="0" layoutInCell="1" allowOverlap="1" wp14:anchorId="4C1E22BA" wp14:editId="3B271B5A">
                      <wp:simplePos x="0" y="0"/>
                      <wp:positionH relativeFrom="column">
                        <wp:posOffset>-36195</wp:posOffset>
                      </wp:positionH>
                      <wp:positionV relativeFrom="line">
                        <wp:posOffset>36195</wp:posOffset>
                      </wp:positionV>
                      <wp:extent cx="820800" cy="320400"/>
                      <wp:effectExtent l="0" t="0" r="17780" b="22860"/>
                      <wp:wrapNone/>
                      <wp:docPr id="293275162" name="Rechteck: abgerundete Ecken 2932751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C560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E22BA" id="Rechteck: abgerundete Ecken 293275162" o:spid="_x0000_s2418" style="position:absolute;left:0;text-align:left;margin-left:-2.85pt;margin-top:2.85pt;width:64.65pt;height:25.25pt;z-index:253782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oz2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KOjPa+&#10;AgAAyAUAAA4AAAAAAAAAAAAAAAAALgIAAGRycy9lMm9Eb2MueG1sUEsBAi0AFAAGAAgAAAAhADWT&#10;XnbaAAAABwEAAA8AAAAAAAAAAAAAAAAAGAUAAGRycy9kb3ducmV2LnhtbFBLBQYAAAAABAAEAPMA&#10;AAAfBgAAAAA=&#10;" filled="f" strokecolor="black [3213]" strokeweight=".5pt">
                      <v:textbox>
                        <w:txbxContent>
                          <w:p w14:paraId="510C5604" w14:textId="77777777" w:rsidR="00BD5E17" w:rsidRDefault="00BD5E17" w:rsidP="005721B8">
                            <w:pPr>
                              <w:jc w:val="center"/>
                            </w:pPr>
                            <w:r>
                              <w:t>x</w:t>
                            </w:r>
                          </w:p>
                        </w:txbxContent>
                      </v:textbox>
                      <w10:wrap anchory="line"/>
                    </v:roundrect>
                  </w:pict>
                </mc:Fallback>
              </mc:AlternateContent>
            </w:r>
          </w:p>
        </w:tc>
      </w:tr>
      <w:tr w:rsidR="005721B8" w:rsidRPr="00897659" w14:paraId="0C2AA303" w14:textId="77777777" w:rsidTr="00190981">
        <w:trPr>
          <w:trHeight w:val="697"/>
        </w:trPr>
        <w:tc>
          <w:tcPr>
            <w:tcW w:w="2154" w:type="dxa"/>
            <w:tcBorders>
              <w:top w:val="nil"/>
              <w:bottom w:val="nil"/>
            </w:tcBorders>
            <w:shd w:val="clear" w:color="auto" w:fill="F2F2F2" w:themeFill="background1" w:themeFillShade="F2"/>
          </w:tcPr>
          <w:p w14:paraId="644F2357" w14:textId="77777777" w:rsidR="005721B8" w:rsidRPr="009F08DB" w:rsidRDefault="005721B8" w:rsidP="00190981">
            <w:pPr>
              <w:pStyle w:val="Textkrper"/>
              <w:spacing w:after="0"/>
              <w:rPr>
                <w:lang w:val="de-DE"/>
              </w:rPr>
            </w:pPr>
          </w:p>
        </w:tc>
        <w:tc>
          <w:tcPr>
            <w:tcW w:w="5839" w:type="dxa"/>
            <w:tcBorders>
              <w:top w:val="nil"/>
              <w:bottom w:val="nil"/>
            </w:tcBorders>
          </w:tcPr>
          <w:p w14:paraId="4B0BB98A" w14:textId="4AC32423"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BD9C36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89184" behindDoc="0" locked="0" layoutInCell="1" allowOverlap="1" wp14:anchorId="6651271B" wp14:editId="525627BA">
                      <wp:simplePos x="0" y="0"/>
                      <wp:positionH relativeFrom="column">
                        <wp:posOffset>-36195</wp:posOffset>
                      </wp:positionH>
                      <wp:positionV relativeFrom="line">
                        <wp:posOffset>36195</wp:posOffset>
                      </wp:positionV>
                      <wp:extent cx="820800" cy="320400"/>
                      <wp:effectExtent l="0" t="0" r="17780" b="22860"/>
                      <wp:wrapNone/>
                      <wp:docPr id="293275163" name="Rechteck: abgerundete Ecken 2932751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CB9D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51271B" id="Rechteck: abgerundete Ecken 293275163" o:spid="_x0000_s2419" style="position:absolute;left:0;text-align:left;margin-left:-2.85pt;margin-top:2.85pt;width:64.65pt;height:25.25pt;z-index:253789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gp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JKcz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XMLmYe7C/XUOyx5wz0w2g1v63xZe+YdY/M4PRhM+BGcQ/4&#10;KSXg48EgUVKB+fXRvcfjUKCWkhanOaf255YZQYn8rnBcLpL53I9/OMwXZykezLFmfaxR2+YasB8S&#10;3F2aB9HjnRzF0kDziotn5b2iiimOvnPKnRkP167fMri6uFitAgxHXjN3p5419+S+1L5pX7pXZvTQ&#10;3g7n4h7GyWfZuwbvsd5SwWrroK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7I2Cm+&#10;AgAAyAUAAA4AAAAAAAAAAAAAAAAALgIAAGRycy9lMm9Eb2MueG1sUEsBAi0AFAAGAAgAAAAhADWT&#10;XnbaAAAABwEAAA8AAAAAAAAAAAAAAAAAGAUAAGRycy9kb3ducmV2LnhtbFBLBQYAAAAABAAEAPMA&#10;AAAfBgAAAAA=&#10;" filled="f" strokecolor="black [3213]" strokeweight=".5pt">
                      <v:textbox>
                        <w:txbxContent>
                          <w:p w14:paraId="614CB9D5" w14:textId="77777777" w:rsidR="00BD5E17" w:rsidRDefault="00BD5E17" w:rsidP="005721B8">
                            <w:pPr>
                              <w:jc w:val="center"/>
                            </w:pPr>
                            <w:r>
                              <w:t>x</w:t>
                            </w:r>
                          </w:p>
                        </w:txbxContent>
                      </v:textbox>
                      <w10:wrap anchory="line"/>
                    </v:roundrect>
                  </w:pict>
                </mc:Fallback>
              </mc:AlternateContent>
            </w:r>
          </w:p>
        </w:tc>
      </w:tr>
      <w:tr w:rsidR="005721B8" w:rsidRPr="009F08DB" w14:paraId="7C21CD85" w14:textId="77777777" w:rsidTr="00190981">
        <w:trPr>
          <w:trHeight w:val="1701"/>
        </w:trPr>
        <w:tc>
          <w:tcPr>
            <w:tcW w:w="2154" w:type="dxa"/>
            <w:shd w:val="clear" w:color="auto" w:fill="F2F2F2" w:themeFill="background1" w:themeFillShade="F2"/>
          </w:tcPr>
          <w:p w14:paraId="556A0E7E" w14:textId="37966EB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0BADF9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86112" behindDoc="0" locked="0" layoutInCell="1" allowOverlap="1" wp14:anchorId="5D1FC5DE" wp14:editId="26F6B808">
                      <wp:simplePos x="0" y="0"/>
                      <wp:positionH relativeFrom="column">
                        <wp:posOffset>-5715</wp:posOffset>
                      </wp:positionH>
                      <wp:positionV relativeFrom="line">
                        <wp:posOffset>72390</wp:posOffset>
                      </wp:positionV>
                      <wp:extent cx="4500000" cy="942975"/>
                      <wp:effectExtent l="0" t="0" r="15240" b="28575"/>
                      <wp:wrapNone/>
                      <wp:docPr id="293275166" name="Rechteck: abgerundete Ecken 29327516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C012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1FC5DE" id="Rechteck: abgerundete Ecken 293275166" o:spid="_x0000_s2420" style="position:absolute;left:0;text-align:left;margin-left:-.45pt;margin-top:5.7pt;width:354.35pt;height:74.25pt;z-index:253786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mbAt&#10;X74CAADJBQAADgAAAAAAAAAAAAAAAAAuAgAAZHJzL2Uyb0RvYy54bWxQSwECLQAUAAYACAAAACEA&#10;7zJ/7twAAAAIAQAADwAAAAAAAAAAAAAAAAAYBQAAZHJzL2Rvd25yZXYueG1sUEsFBgAAAAAEAAQA&#10;8wAAACEGAAAAAA==&#10;" filled="f" strokecolor="black [3213]" strokeweight=".5pt">
                      <v:textbox>
                        <w:txbxContent>
                          <w:p w14:paraId="43FC012E" w14:textId="77777777" w:rsidR="00BD5E17" w:rsidRDefault="00BD5E17" w:rsidP="005721B8">
                            <w:pPr>
                              <w:jc w:val="center"/>
                            </w:pPr>
                            <w:r>
                              <w:t>x</w:t>
                            </w:r>
                          </w:p>
                        </w:txbxContent>
                      </v:textbox>
                      <w10:wrap anchory="line"/>
                    </v:roundrect>
                  </w:pict>
                </mc:Fallback>
              </mc:AlternateContent>
            </w:r>
          </w:p>
        </w:tc>
      </w:tr>
    </w:tbl>
    <w:p w14:paraId="36BB9196" w14:textId="77777777" w:rsidR="005721B8" w:rsidRPr="009F08DB" w:rsidRDefault="005721B8" w:rsidP="005721B8">
      <w:pPr>
        <w:pStyle w:val="Textkrper"/>
        <w:rPr>
          <w:lang w:val="de-DE"/>
        </w:rPr>
      </w:pPr>
    </w:p>
    <w:p w14:paraId="038CF61A" w14:textId="77777777" w:rsidR="00C4597A" w:rsidRPr="009F08DB" w:rsidRDefault="00C4597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0F54F61" w14:textId="77777777" w:rsidTr="00626664">
        <w:trPr>
          <w:trHeight w:val="1020"/>
        </w:trPr>
        <w:tc>
          <w:tcPr>
            <w:tcW w:w="2154" w:type="dxa"/>
            <w:shd w:val="clear" w:color="auto" w:fill="F2F2F2" w:themeFill="background1" w:themeFillShade="F2"/>
          </w:tcPr>
          <w:p w14:paraId="54A82EDB" w14:textId="20A27901"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31A6D76" w14:textId="45F6B78F" w:rsidR="00626664" w:rsidRPr="009F08DB" w:rsidRDefault="00745279" w:rsidP="00190981">
            <w:pPr>
              <w:pStyle w:val="Textkrper"/>
              <w:tabs>
                <w:tab w:val="left" w:pos="284"/>
              </w:tabs>
              <w:spacing w:after="0"/>
              <w:rPr>
                <w:lang w:val="de-DE"/>
              </w:rPr>
            </w:pPr>
            <w:r w:rsidRPr="009F08DB">
              <w:rPr>
                <w:lang w:val="de-DE"/>
              </w:rPr>
              <w:t>ja/nein</w:t>
            </w:r>
          </w:p>
          <w:p w14:paraId="37E622E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43520" behindDoc="0" locked="0" layoutInCell="1" allowOverlap="1" wp14:anchorId="61FED156" wp14:editId="07B1C68F">
                      <wp:simplePos x="0" y="0"/>
                      <wp:positionH relativeFrom="column">
                        <wp:posOffset>635</wp:posOffset>
                      </wp:positionH>
                      <wp:positionV relativeFrom="paragraph">
                        <wp:posOffset>36195</wp:posOffset>
                      </wp:positionV>
                      <wp:extent cx="820800" cy="320400"/>
                      <wp:effectExtent l="0" t="0" r="17780" b="22860"/>
                      <wp:wrapNone/>
                      <wp:docPr id="293275167" name="Rechteck: abgerundete Ecken 2932751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621F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ED156" id="Rechteck: abgerundete Ecken 293275167" o:spid="_x0000_s2421" style="position:absolute;left:0;text-align:left;margin-left:.05pt;margin-top:2.85pt;width:64.65pt;height:25.25pt;z-index:25764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oi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RHYoivgIA&#10;AMgFAAAOAAAAAAAAAAAAAAAAAC4CAABkcnMvZTJvRG9jLnhtbFBLAQItABQABgAIAAAAIQCbrlPC&#10;2AAAAAUBAAAPAAAAAAAAAAAAAAAAABgFAABkcnMvZG93bnJldi54bWxQSwUGAAAAAAQABADzAAAA&#10;HQYAAAAA&#10;" filled="f" strokecolor="black [3213]" strokeweight=".5pt">
                      <v:textbox>
                        <w:txbxContent>
                          <w:p w14:paraId="35C621FF" w14:textId="77777777" w:rsidR="00BD5E17" w:rsidRDefault="00BD5E17" w:rsidP="005721B8">
                            <w:pPr>
                              <w:jc w:val="center"/>
                            </w:pPr>
                            <w:r>
                              <w:t>x</w:t>
                            </w:r>
                          </w:p>
                        </w:txbxContent>
                      </v:textbox>
                    </v:roundrect>
                  </w:pict>
                </mc:Fallback>
              </mc:AlternateContent>
            </w:r>
          </w:p>
        </w:tc>
        <w:tc>
          <w:tcPr>
            <w:tcW w:w="5839" w:type="dxa"/>
            <w:shd w:val="clear" w:color="auto" w:fill="auto"/>
          </w:tcPr>
          <w:p w14:paraId="12D5EC5C" w14:textId="3B819A71" w:rsidR="00626664" w:rsidRPr="009F08DB" w:rsidRDefault="00745279" w:rsidP="00190981">
            <w:pPr>
              <w:pStyle w:val="Textkrper"/>
              <w:tabs>
                <w:tab w:val="left" w:pos="284"/>
              </w:tabs>
              <w:spacing w:after="0"/>
              <w:rPr>
                <w:lang w:val="de-DE"/>
              </w:rPr>
            </w:pPr>
            <w:r w:rsidRPr="009F08DB">
              <w:rPr>
                <w:lang w:val="de-DE"/>
              </w:rPr>
              <w:t>Datum/Kurzzeichen</w:t>
            </w:r>
          </w:p>
          <w:p w14:paraId="33D9433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44544" behindDoc="0" locked="0" layoutInCell="1" allowOverlap="1" wp14:anchorId="4A1B0828" wp14:editId="0A14C6D1">
                      <wp:simplePos x="0" y="0"/>
                      <wp:positionH relativeFrom="column">
                        <wp:posOffset>1746</wp:posOffset>
                      </wp:positionH>
                      <wp:positionV relativeFrom="line">
                        <wp:posOffset>32703</wp:posOffset>
                      </wp:positionV>
                      <wp:extent cx="3592354" cy="320400"/>
                      <wp:effectExtent l="0" t="0" r="27305" b="22860"/>
                      <wp:wrapNone/>
                      <wp:docPr id="293275168" name="Rechteck: abgerundete Ecken 29327516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12F6C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1B0828" id="Rechteck: abgerundete Ecken 293275168" o:spid="_x0000_s2422" style="position:absolute;left:0;text-align:left;margin-left:.15pt;margin-top:2.6pt;width:282.85pt;height:25.25pt;z-index:257644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PMz&#10;9pXBAgAAyQUAAA4AAAAAAAAAAAAAAAAALgIAAGRycy9lMm9Eb2MueG1sUEsBAi0AFAAGAAgAAAAh&#10;ABCRfb7aAAAABQEAAA8AAAAAAAAAAAAAAAAAGwUAAGRycy9kb3ducmV2LnhtbFBLBQYAAAAABAAE&#10;APMAAAAiBgAAAAA=&#10;" filled="f" strokecolor="black [3213]" strokeweight=".5pt">
                      <v:textbox>
                        <w:txbxContent>
                          <w:p w14:paraId="0D12F6C7" w14:textId="77777777" w:rsidR="00BD5E17" w:rsidRDefault="00BD5E17" w:rsidP="005721B8">
                            <w:pPr>
                              <w:jc w:val="center"/>
                            </w:pPr>
                            <w:r>
                              <w:t>x</w:t>
                            </w:r>
                          </w:p>
                        </w:txbxContent>
                      </v:textbox>
                      <w10:wrap anchory="line"/>
                    </v:roundrect>
                  </w:pict>
                </mc:Fallback>
              </mc:AlternateContent>
            </w:r>
          </w:p>
        </w:tc>
      </w:tr>
      <w:tr w:rsidR="00626664" w:rsidRPr="009F08DB" w14:paraId="6AF22303" w14:textId="77777777" w:rsidTr="00626664">
        <w:trPr>
          <w:trHeight w:val="1020"/>
        </w:trPr>
        <w:tc>
          <w:tcPr>
            <w:tcW w:w="2154" w:type="dxa"/>
            <w:shd w:val="clear" w:color="auto" w:fill="F2F2F2" w:themeFill="background1" w:themeFillShade="F2"/>
          </w:tcPr>
          <w:p w14:paraId="4DF31C5F" w14:textId="467403A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2944414" w14:textId="2AB503B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45568" behindDoc="0" locked="0" layoutInCell="1" allowOverlap="1" wp14:anchorId="5A1C030F" wp14:editId="7FAE4D0F">
                      <wp:simplePos x="0" y="0"/>
                      <wp:positionH relativeFrom="column">
                        <wp:posOffset>-5715</wp:posOffset>
                      </wp:positionH>
                      <wp:positionV relativeFrom="line">
                        <wp:posOffset>252095</wp:posOffset>
                      </wp:positionV>
                      <wp:extent cx="4500000" cy="320400"/>
                      <wp:effectExtent l="0" t="0" r="15240" b="22860"/>
                      <wp:wrapNone/>
                      <wp:docPr id="293275169" name="Rechteck: abgerundete Ecken 29327516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1DA2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C030F" id="Rechteck: abgerundete Ecken 293275169" o:spid="_x0000_s2423" style="position:absolute;left:0;text-align:left;margin-left:-.45pt;margin-top:19.85pt;width:354.35pt;height:25.25pt;z-index:257645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BLDu2A&#10;vQIAAMkFAAAOAAAAAAAAAAAAAAAAAC4CAABkcnMvZTJvRG9jLnhtbFBLAQItABQABgAIAAAAIQB4&#10;R0y93AAAAAcBAAAPAAAAAAAAAAAAAAAAABcFAABkcnMvZG93bnJldi54bWxQSwUGAAAAAAQABADz&#10;AAAAIAYAAAAA&#10;" filled="f" strokecolor="black [3213]" strokeweight=".5pt">
                      <v:textbox>
                        <w:txbxContent>
                          <w:p w14:paraId="2B91DA2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D046565" w14:textId="77777777" w:rsidR="00626664" w:rsidRPr="009F08DB" w:rsidRDefault="00626664" w:rsidP="00190981">
            <w:pPr>
              <w:pStyle w:val="Textkrper"/>
              <w:tabs>
                <w:tab w:val="left" w:pos="284"/>
              </w:tabs>
              <w:spacing w:after="0"/>
              <w:rPr>
                <w:lang w:val="de-DE"/>
              </w:rPr>
            </w:pPr>
          </w:p>
        </w:tc>
      </w:tr>
    </w:tbl>
    <w:p w14:paraId="66362618" w14:textId="77777777" w:rsidR="005721B8" w:rsidRPr="009F08DB" w:rsidRDefault="005721B8" w:rsidP="005721B8">
      <w:pPr>
        <w:rPr>
          <w:rFonts w:ascii="Arial" w:hAnsi="Arial"/>
          <w:lang w:val="de-DE"/>
        </w:rPr>
      </w:pPr>
      <w:r w:rsidRPr="009F08DB">
        <w:rPr>
          <w:lang w:val="de-DE"/>
        </w:rPr>
        <w:br w:type="page"/>
      </w:r>
    </w:p>
    <w:p w14:paraId="4660583C" w14:textId="1DBEA56D" w:rsidR="005721B8" w:rsidRPr="009F08DB" w:rsidRDefault="003B2F6A" w:rsidP="00897659">
      <w:pPr>
        <w:pStyle w:val="berschrift3nummeriert"/>
        <w:rPr>
          <w:lang w:val="de-DE"/>
        </w:rPr>
      </w:pPr>
      <w:bookmarkStart w:id="103" w:name="_Toc118817630"/>
      <w:r w:rsidRPr="009F08DB">
        <w:rPr>
          <w:lang w:val="de-DE"/>
        </w:rPr>
        <w:lastRenderedPageBreak/>
        <w:t xml:space="preserve">FLT 173: </w:t>
      </w:r>
      <w:r w:rsidR="00DD2FF6" w:rsidRPr="009F08DB">
        <w:rPr>
          <w:lang w:val="de-DE"/>
        </w:rPr>
        <w:t>EINSCHUB</w:t>
      </w:r>
      <w:r w:rsidRPr="009F08DB">
        <w:rPr>
          <w:lang w:val="de-DE"/>
        </w:rPr>
        <w:t xml:space="preserve">: </w:t>
      </w:r>
      <w:r w:rsidR="00C248EB" w:rsidRPr="009F08DB">
        <w:rPr>
          <w:lang w:val="de-DE"/>
        </w:rPr>
        <w:t>EINSCHUBSTÖSSEL 1 NICHT IN POSITION</w:t>
      </w:r>
      <w:bookmarkEnd w:id="103"/>
    </w:p>
    <w:p w14:paraId="7925D6C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ECF44EB" w14:textId="77777777" w:rsidTr="003B2F6A">
        <w:trPr>
          <w:trHeight w:val="353"/>
        </w:trPr>
        <w:tc>
          <w:tcPr>
            <w:tcW w:w="2154" w:type="dxa"/>
            <w:shd w:val="clear" w:color="auto" w:fill="F2F2F2" w:themeFill="background1" w:themeFillShade="F2"/>
          </w:tcPr>
          <w:p w14:paraId="3BAC859A" w14:textId="4B392D78" w:rsidR="005721B8" w:rsidRPr="009F08DB" w:rsidRDefault="00D8280B" w:rsidP="00190981">
            <w:pPr>
              <w:pStyle w:val="Textkrper"/>
              <w:spacing w:after="0"/>
              <w:rPr>
                <w:b/>
                <w:lang w:val="de-DE"/>
              </w:rPr>
            </w:pPr>
            <w:r w:rsidRPr="009F08DB">
              <w:rPr>
                <w:b/>
                <w:lang w:val="de-DE"/>
              </w:rPr>
              <w:t>Testziel</w:t>
            </w:r>
          </w:p>
        </w:tc>
        <w:tc>
          <w:tcPr>
            <w:tcW w:w="7257" w:type="dxa"/>
          </w:tcPr>
          <w:p w14:paraId="19D95E43" w14:textId="59EDB1AB" w:rsidR="005721B8" w:rsidRPr="009F08DB" w:rsidRDefault="00A7704C" w:rsidP="00190981">
            <w:pPr>
              <w:pStyle w:val="BulletTabtext"/>
              <w:rPr>
                <w:lang w:val="de-DE"/>
              </w:rPr>
            </w:pPr>
            <w:r w:rsidRPr="009F08DB">
              <w:rPr>
                <w:lang w:val="de-DE"/>
              </w:rPr>
              <w:t>Test, ob die richtige Störmeldung im Bedienfeld erscheint</w:t>
            </w:r>
          </w:p>
          <w:p w14:paraId="648E368A" w14:textId="5A44BB7C" w:rsidR="003B2F6A" w:rsidRPr="009F08DB" w:rsidRDefault="003B2F6A" w:rsidP="003B2F6A">
            <w:pPr>
              <w:pStyle w:val="Abstandshalter"/>
              <w:rPr>
                <w:lang w:val="de-DE"/>
              </w:rPr>
            </w:pPr>
          </w:p>
        </w:tc>
      </w:tr>
      <w:tr w:rsidR="005721B8" w:rsidRPr="00897659" w14:paraId="303BE535" w14:textId="77777777" w:rsidTr="00190981">
        <w:trPr>
          <w:trHeight w:val="170"/>
        </w:trPr>
        <w:tc>
          <w:tcPr>
            <w:tcW w:w="2154" w:type="dxa"/>
          </w:tcPr>
          <w:p w14:paraId="3093BDB8" w14:textId="77777777" w:rsidR="005721B8" w:rsidRPr="009F08DB" w:rsidRDefault="005721B8" w:rsidP="00190981">
            <w:pPr>
              <w:pStyle w:val="Textkrper"/>
              <w:spacing w:before="0" w:after="0"/>
              <w:rPr>
                <w:sz w:val="8"/>
                <w:szCs w:val="8"/>
                <w:lang w:val="de-DE"/>
              </w:rPr>
            </w:pPr>
          </w:p>
        </w:tc>
        <w:tc>
          <w:tcPr>
            <w:tcW w:w="7257" w:type="dxa"/>
          </w:tcPr>
          <w:p w14:paraId="2EE20739" w14:textId="77777777" w:rsidR="005721B8" w:rsidRPr="009F08DB" w:rsidRDefault="005721B8" w:rsidP="00190981">
            <w:pPr>
              <w:pStyle w:val="Textkrper"/>
              <w:spacing w:before="0" w:after="0"/>
              <w:rPr>
                <w:sz w:val="8"/>
                <w:szCs w:val="8"/>
                <w:lang w:val="de-DE"/>
              </w:rPr>
            </w:pPr>
          </w:p>
        </w:tc>
      </w:tr>
      <w:tr w:rsidR="005721B8" w:rsidRPr="009F08DB" w14:paraId="53BF0D5A" w14:textId="77777777" w:rsidTr="00190981">
        <w:trPr>
          <w:trHeight w:val="471"/>
        </w:trPr>
        <w:tc>
          <w:tcPr>
            <w:tcW w:w="2154" w:type="dxa"/>
            <w:shd w:val="clear" w:color="auto" w:fill="F2F2F2" w:themeFill="background1" w:themeFillShade="F2"/>
          </w:tcPr>
          <w:p w14:paraId="04D4F162" w14:textId="25F1A31F" w:rsidR="005721B8" w:rsidRPr="009F08DB" w:rsidRDefault="00D8280B" w:rsidP="00190981">
            <w:pPr>
              <w:pStyle w:val="Textkrper"/>
              <w:spacing w:after="0"/>
              <w:rPr>
                <w:b/>
                <w:lang w:val="de-DE"/>
              </w:rPr>
            </w:pPr>
            <w:r w:rsidRPr="009F08DB">
              <w:rPr>
                <w:b/>
                <w:lang w:val="de-DE"/>
              </w:rPr>
              <w:t>Testdurchführung</w:t>
            </w:r>
          </w:p>
        </w:tc>
        <w:tc>
          <w:tcPr>
            <w:tcW w:w="7257" w:type="dxa"/>
          </w:tcPr>
          <w:p w14:paraId="783CE8E2" w14:textId="77777777" w:rsidR="005721B8" w:rsidRPr="009F08DB" w:rsidRDefault="005721B8" w:rsidP="00190981">
            <w:pPr>
              <w:pStyle w:val="Textkrper"/>
              <w:spacing w:after="0"/>
              <w:rPr>
                <w:lang w:val="de-DE"/>
              </w:rPr>
            </w:pPr>
          </w:p>
        </w:tc>
      </w:tr>
      <w:tr w:rsidR="005721B8" w:rsidRPr="009F08DB" w14:paraId="09FFDA65" w14:textId="77777777" w:rsidTr="003B2F6A">
        <w:trPr>
          <w:trHeight w:val="271"/>
        </w:trPr>
        <w:tc>
          <w:tcPr>
            <w:tcW w:w="2154" w:type="dxa"/>
            <w:shd w:val="clear" w:color="auto" w:fill="F2F2F2" w:themeFill="background1" w:themeFillShade="F2"/>
          </w:tcPr>
          <w:p w14:paraId="0FEC70E9" w14:textId="1A982F75" w:rsidR="005721B8" w:rsidRPr="009F08DB" w:rsidRDefault="00D41D58" w:rsidP="00190981">
            <w:pPr>
              <w:pStyle w:val="Textkrper"/>
              <w:spacing w:after="0"/>
              <w:rPr>
                <w:lang w:val="de-DE"/>
              </w:rPr>
            </w:pPr>
            <w:r w:rsidRPr="009F08DB">
              <w:rPr>
                <w:lang w:val="de-DE"/>
              </w:rPr>
              <w:t>Testvoraussetzungen</w:t>
            </w:r>
          </w:p>
        </w:tc>
        <w:tc>
          <w:tcPr>
            <w:tcW w:w="7257" w:type="dxa"/>
          </w:tcPr>
          <w:p w14:paraId="4C908AE7" w14:textId="07A0C1D8" w:rsidR="005721B8" w:rsidRPr="009F08DB" w:rsidRDefault="00AE36C0" w:rsidP="003B2F6A">
            <w:pPr>
              <w:pStyle w:val="BulletTabtext"/>
              <w:rPr>
                <w:lang w:val="de-DE"/>
              </w:rPr>
            </w:pPr>
            <w:r w:rsidRPr="009F08DB">
              <w:rPr>
                <w:lang w:val="de-DE"/>
              </w:rPr>
              <w:t>Maschine ist im Automatikbetrieb bereit</w:t>
            </w:r>
          </w:p>
          <w:p w14:paraId="2D35F4DF" w14:textId="7DCA14E5" w:rsidR="003B2F6A" w:rsidRPr="009F08DB" w:rsidRDefault="003B2F6A" w:rsidP="003B2F6A">
            <w:pPr>
              <w:pStyle w:val="Abstandshalter"/>
              <w:rPr>
                <w:lang w:val="de-DE"/>
              </w:rPr>
            </w:pPr>
          </w:p>
        </w:tc>
      </w:tr>
      <w:tr w:rsidR="005721B8" w:rsidRPr="009F08DB" w14:paraId="68447F55" w14:textId="77777777" w:rsidTr="003B2F6A">
        <w:trPr>
          <w:trHeight w:val="278"/>
        </w:trPr>
        <w:tc>
          <w:tcPr>
            <w:tcW w:w="2154" w:type="dxa"/>
            <w:shd w:val="clear" w:color="auto" w:fill="F2F2F2" w:themeFill="background1" w:themeFillShade="F2"/>
          </w:tcPr>
          <w:p w14:paraId="3769FDD4" w14:textId="7536BA5D" w:rsidR="005721B8" w:rsidRPr="009F08DB" w:rsidRDefault="00D8280B" w:rsidP="00190981">
            <w:pPr>
              <w:pStyle w:val="Textkrper"/>
              <w:spacing w:after="0"/>
              <w:rPr>
                <w:lang w:val="de-DE"/>
              </w:rPr>
            </w:pPr>
            <w:r w:rsidRPr="009F08DB">
              <w:rPr>
                <w:lang w:val="de-DE"/>
              </w:rPr>
              <w:t>Erforderliche Tätigkeit</w:t>
            </w:r>
          </w:p>
        </w:tc>
        <w:tc>
          <w:tcPr>
            <w:tcW w:w="7257" w:type="dxa"/>
          </w:tcPr>
          <w:p w14:paraId="789621CF" w14:textId="44295D97" w:rsidR="005721B8" w:rsidRPr="009F08DB" w:rsidRDefault="00512C67" w:rsidP="003B2F6A">
            <w:pPr>
              <w:pStyle w:val="BulletTabtext"/>
              <w:rPr>
                <w:lang w:val="de-DE"/>
              </w:rPr>
            </w:pPr>
            <w:r w:rsidRPr="009F08DB">
              <w:rPr>
                <w:lang w:val="de-DE"/>
              </w:rPr>
              <w:t xml:space="preserve">Sensor </w:t>
            </w:r>
            <w:r w:rsidR="00792679" w:rsidRPr="009F08DB">
              <w:rPr>
                <w:lang w:val="de-DE"/>
              </w:rPr>
              <w:t>„</w:t>
            </w:r>
            <w:r w:rsidR="003B2F6A" w:rsidRPr="009F08DB">
              <w:rPr>
                <w:lang w:val="de-DE"/>
              </w:rPr>
              <w:t>40B1</w:t>
            </w:r>
            <w:r w:rsidR="00792679" w:rsidRPr="009F08DB">
              <w:rPr>
                <w:lang w:val="de-DE"/>
              </w:rPr>
              <w:t>“</w:t>
            </w:r>
            <w:r w:rsidR="0065611C" w:rsidRPr="009F08DB">
              <w:rPr>
                <w:lang w:val="de-DE"/>
              </w:rPr>
              <w:t xml:space="preserve"> ausstecken</w:t>
            </w:r>
          </w:p>
          <w:p w14:paraId="67E5719D" w14:textId="279E2249" w:rsidR="003B2F6A" w:rsidRPr="009F08DB" w:rsidRDefault="003B2F6A" w:rsidP="003B2F6A">
            <w:pPr>
              <w:pStyle w:val="Abstandshalter"/>
              <w:rPr>
                <w:lang w:val="de-DE"/>
              </w:rPr>
            </w:pPr>
          </w:p>
        </w:tc>
      </w:tr>
      <w:tr w:rsidR="005721B8" w:rsidRPr="00897659" w14:paraId="18BBF274" w14:textId="77777777" w:rsidTr="00190981">
        <w:trPr>
          <w:trHeight w:val="697"/>
        </w:trPr>
        <w:tc>
          <w:tcPr>
            <w:tcW w:w="2154" w:type="dxa"/>
            <w:shd w:val="clear" w:color="auto" w:fill="F2F2F2" w:themeFill="background1" w:themeFillShade="F2"/>
          </w:tcPr>
          <w:p w14:paraId="26D5BDEA" w14:textId="2CC39B45" w:rsidR="005721B8" w:rsidRPr="009F08DB" w:rsidRDefault="008C23D6" w:rsidP="00190981">
            <w:pPr>
              <w:pStyle w:val="Textkrper"/>
              <w:spacing w:after="0"/>
              <w:rPr>
                <w:lang w:val="de-DE"/>
              </w:rPr>
            </w:pPr>
            <w:r w:rsidRPr="009F08DB">
              <w:rPr>
                <w:lang w:val="de-DE"/>
              </w:rPr>
              <w:t>Folge</w:t>
            </w:r>
          </w:p>
        </w:tc>
        <w:tc>
          <w:tcPr>
            <w:tcW w:w="7257" w:type="dxa"/>
          </w:tcPr>
          <w:p w14:paraId="16F13AB8" w14:textId="587A0852" w:rsidR="003B2F6A" w:rsidRPr="009F08DB" w:rsidRDefault="00762C1A" w:rsidP="003B2F6A">
            <w:pPr>
              <w:pStyle w:val="BulletTabtext"/>
              <w:rPr>
                <w:lang w:val="de-DE"/>
              </w:rPr>
            </w:pPr>
            <w:r w:rsidRPr="009F08DB">
              <w:rPr>
                <w:lang w:val="de-DE"/>
              </w:rPr>
              <w:t>Störmeldung erscheint im Bedienfeld</w:t>
            </w:r>
          </w:p>
          <w:p w14:paraId="64027052" w14:textId="40AE59A8" w:rsidR="005721B8" w:rsidRPr="009F08DB" w:rsidRDefault="000A4CB7" w:rsidP="003B2F6A">
            <w:pPr>
              <w:pStyle w:val="BulletTabtext"/>
              <w:rPr>
                <w:lang w:val="de-DE"/>
              </w:rPr>
            </w:pPr>
            <w:r w:rsidRPr="009F08DB">
              <w:rPr>
                <w:lang w:val="de-DE"/>
              </w:rPr>
              <w:t>Maschine kann nicht gestartet werden, solange Störmeldung aktiv ist</w:t>
            </w:r>
          </w:p>
          <w:p w14:paraId="7CCB279F" w14:textId="22CE6B98" w:rsidR="003B2F6A" w:rsidRPr="009F08DB" w:rsidRDefault="003B2F6A" w:rsidP="003B2F6A">
            <w:pPr>
              <w:pStyle w:val="Abstandshalter"/>
              <w:rPr>
                <w:lang w:val="de-DE"/>
              </w:rPr>
            </w:pPr>
          </w:p>
        </w:tc>
      </w:tr>
      <w:tr w:rsidR="005721B8" w:rsidRPr="009F08DB" w14:paraId="24DE1879" w14:textId="77777777" w:rsidTr="003B2F6A">
        <w:trPr>
          <w:trHeight w:val="356"/>
        </w:trPr>
        <w:tc>
          <w:tcPr>
            <w:tcW w:w="2154" w:type="dxa"/>
            <w:shd w:val="clear" w:color="auto" w:fill="F2F2F2" w:themeFill="background1" w:themeFillShade="F2"/>
          </w:tcPr>
          <w:p w14:paraId="7D5110FF" w14:textId="462C94CE" w:rsidR="005721B8" w:rsidRPr="009F08DB" w:rsidRDefault="00D8280B" w:rsidP="00190981">
            <w:pPr>
              <w:pStyle w:val="Textkrper"/>
              <w:spacing w:after="0"/>
              <w:rPr>
                <w:lang w:val="de-DE"/>
              </w:rPr>
            </w:pPr>
            <w:r w:rsidRPr="009F08DB">
              <w:rPr>
                <w:lang w:val="de-DE"/>
              </w:rPr>
              <w:t>Kommentare</w:t>
            </w:r>
          </w:p>
        </w:tc>
        <w:tc>
          <w:tcPr>
            <w:tcW w:w="7257" w:type="dxa"/>
          </w:tcPr>
          <w:p w14:paraId="2A060411" w14:textId="5580F5BF" w:rsidR="005721B8" w:rsidRPr="009F08DB" w:rsidRDefault="00AE36C0" w:rsidP="00190981">
            <w:pPr>
              <w:pStyle w:val="BulletTabtext"/>
              <w:rPr>
                <w:lang w:val="de-DE"/>
              </w:rPr>
            </w:pPr>
            <w:r w:rsidRPr="009F08DB">
              <w:rPr>
                <w:lang w:val="de-DE"/>
              </w:rPr>
              <w:t>Keine</w:t>
            </w:r>
          </w:p>
          <w:p w14:paraId="43D6DCB6" w14:textId="77777777" w:rsidR="005721B8" w:rsidRPr="009F08DB" w:rsidRDefault="005721B8" w:rsidP="00190981">
            <w:pPr>
              <w:pStyle w:val="Abstandshalter"/>
              <w:rPr>
                <w:lang w:val="de-DE"/>
              </w:rPr>
            </w:pPr>
          </w:p>
        </w:tc>
      </w:tr>
      <w:tr w:rsidR="005721B8" w:rsidRPr="009F08DB" w14:paraId="2E79F048" w14:textId="77777777" w:rsidTr="00190981">
        <w:trPr>
          <w:trHeight w:val="697"/>
        </w:trPr>
        <w:tc>
          <w:tcPr>
            <w:tcW w:w="2154" w:type="dxa"/>
            <w:shd w:val="clear" w:color="auto" w:fill="F2F2F2" w:themeFill="background1" w:themeFillShade="F2"/>
          </w:tcPr>
          <w:p w14:paraId="1AE62A5C" w14:textId="6D5D5B9A" w:rsidR="005721B8" w:rsidRPr="009F08DB" w:rsidRDefault="00D41D58" w:rsidP="00190981">
            <w:pPr>
              <w:pStyle w:val="Textkrper"/>
              <w:spacing w:after="0"/>
              <w:rPr>
                <w:lang w:val="de-DE"/>
              </w:rPr>
            </w:pPr>
            <w:r w:rsidRPr="009F08DB">
              <w:rPr>
                <w:lang w:val="de-DE"/>
              </w:rPr>
              <w:t>Quittierung</w:t>
            </w:r>
          </w:p>
        </w:tc>
        <w:tc>
          <w:tcPr>
            <w:tcW w:w="7257" w:type="dxa"/>
          </w:tcPr>
          <w:p w14:paraId="4D8FCD88" w14:textId="7BF63CD6" w:rsidR="003B2F6A" w:rsidRPr="009F08DB" w:rsidRDefault="00512C67" w:rsidP="003B2F6A">
            <w:pPr>
              <w:pStyle w:val="BulletTabtext"/>
              <w:rPr>
                <w:lang w:val="de-DE"/>
              </w:rPr>
            </w:pPr>
            <w:r w:rsidRPr="009F08DB">
              <w:rPr>
                <w:lang w:val="de-DE"/>
              </w:rPr>
              <w:t>Sensor wieder einstecken</w:t>
            </w:r>
            <w:r w:rsidR="003B2F6A" w:rsidRPr="009F08DB">
              <w:rPr>
                <w:lang w:val="de-DE"/>
              </w:rPr>
              <w:t xml:space="preserve"> </w:t>
            </w:r>
            <w:r w:rsidR="00792679" w:rsidRPr="009F08DB">
              <w:rPr>
                <w:lang w:val="de-DE"/>
              </w:rPr>
              <w:t>„</w:t>
            </w:r>
            <w:r w:rsidR="003B2F6A" w:rsidRPr="009F08DB">
              <w:rPr>
                <w:lang w:val="de-DE"/>
              </w:rPr>
              <w:t>40B1</w:t>
            </w:r>
            <w:r w:rsidR="00792679" w:rsidRPr="009F08DB">
              <w:rPr>
                <w:lang w:val="de-DE"/>
              </w:rPr>
              <w:t>“</w:t>
            </w:r>
          </w:p>
          <w:p w14:paraId="20CCAA22" w14:textId="6818679E" w:rsidR="003B2F6A" w:rsidRPr="009F08DB" w:rsidRDefault="00762C1A" w:rsidP="003B2F6A">
            <w:pPr>
              <w:pStyle w:val="BulletTabtext"/>
              <w:rPr>
                <w:lang w:val="de-DE"/>
              </w:rPr>
            </w:pPr>
            <w:r w:rsidRPr="009F08DB">
              <w:rPr>
                <w:lang w:val="de-DE"/>
              </w:rPr>
              <w:t>Aktiviere SWS</w:t>
            </w:r>
            <w:r w:rsidR="003B2F6A" w:rsidRPr="009F08DB">
              <w:rPr>
                <w:lang w:val="de-DE"/>
              </w:rPr>
              <w:t xml:space="preserve"> 6 </w:t>
            </w:r>
            <w:r w:rsidR="00792679" w:rsidRPr="009F08DB">
              <w:rPr>
                <w:lang w:val="de-DE"/>
              </w:rPr>
              <w:t>„</w:t>
            </w:r>
            <w:r w:rsidR="00A116EE" w:rsidRPr="009F08DB">
              <w:rPr>
                <w:lang w:val="de-DE"/>
              </w:rPr>
              <w:t>Haltebremse öffnen</w:t>
            </w:r>
            <w:r w:rsidR="003B2F6A" w:rsidRPr="009F08DB">
              <w:rPr>
                <w:lang w:val="de-DE"/>
              </w:rPr>
              <w:t>”</w:t>
            </w:r>
          </w:p>
          <w:p w14:paraId="66A79804" w14:textId="6321FAFF" w:rsidR="003B2F6A" w:rsidRPr="009F08DB" w:rsidRDefault="00762C1A" w:rsidP="003B2F6A">
            <w:pPr>
              <w:pStyle w:val="BulletTabtext"/>
              <w:rPr>
                <w:lang w:val="de-DE"/>
              </w:rPr>
            </w:pPr>
            <w:r w:rsidRPr="009F08DB">
              <w:rPr>
                <w:lang w:val="de-DE"/>
              </w:rPr>
              <w:t>Aktiviere SWS</w:t>
            </w:r>
            <w:r w:rsidR="003B2F6A" w:rsidRPr="009F08DB">
              <w:rPr>
                <w:lang w:val="de-DE"/>
              </w:rPr>
              <w:t xml:space="preserve"> 2 </w:t>
            </w:r>
            <w:r w:rsidR="00792679" w:rsidRPr="009F08DB">
              <w:rPr>
                <w:lang w:val="de-DE"/>
              </w:rPr>
              <w:t>„</w:t>
            </w:r>
            <w:r w:rsidR="003B2F6A" w:rsidRPr="009F08DB">
              <w:rPr>
                <w:lang w:val="de-DE"/>
              </w:rPr>
              <w:t>Insertion”</w:t>
            </w:r>
          </w:p>
          <w:p w14:paraId="467FBE19" w14:textId="1CF0FE9E" w:rsidR="003B2F6A" w:rsidRPr="009F08DB" w:rsidRDefault="00C248EB" w:rsidP="003B2F6A">
            <w:pPr>
              <w:pStyle w:val="BulletTabtext"/>
              <w:rPr>
                <w:lang w:val="de-DE"/>
              </w:rPr>
            </w:pPr>
            <w:r w:rsidRPr="009F08DB">
              <w:rPr>
                <w:lang w:val="de-DE"/>
              </w:rPr>
              <w:t>Bewege die Welle vorwärts und rückwärts, um Sensor zu aktivieren</w:t>
            </w:r>
          </w:p>
          <w:p w14:paraId="39E0A61B" w14:textId="52D6C691" w:rsidR="005721B8" w:rsidRPr="009F08DB" w:rsidRDefault="00762C1A" w:rsidP="003B2F6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BEE427F" w14:textId="42F1308F" w:rsidR="003B2F6A" w:rsidRPr="009F08DB" w:rsidRDefault="003B2F6A" w:rsidP="003B2F6A">
            <w:pPr>
              <w:pStyle w:val="Abstandshalter"/>
              <w:rPr>
                <w:lang w:val="de-DE"/>
              </w:rPr>
            </w:pPr>
          </w:p>
        </w:tc>
      </w:tr>
    </w:tbl>
    <w:p w14:paraId="1703D49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126B5D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8FFAE47" w14:textId="3A4AFE4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3CD923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06F1935" w14:textId="288C817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9E06E2D" w14:textId="77777777" w:rsidTr="00190981">
        <w:trPr>
          <w:trHeight w:val="697"/>
        </w:trPr>
        <w:tc>
          <w:tcPr>
            <w:tcW w:w="2154" w:type="dxa"/>
            <w:tcBorders>
              <w:bottom w:val="nil"/>
            </w:tcBorders>
            <w:shd w:val="clear" w:color="auto" w:fill="F2F2F2" w:themeFill="background1" w:themeFillShade="F2"/>
          </w:tcPr>
          <w:p w14:paraId="151A9355" w14:textId="1EDE0AF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792ED62" w14:textId="3AA06C7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AA9A9B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90208" behindDoc="0" locked="0" layoutInCell="1" allowOverlap="1" wp14:anchorId="5CCF26E4" wp14:editId="1213EF25">
                      <wp:simplePos x="0" y="0"/>
                      <wp:positionH relativeFrom="column">
                        <wp:posOffset>-36195</wp:posOffset>
                      </wp:positionH>
                      <wp:positionV relativeFrom="line">
                        <wp:posOffset>36195</wp:posOffset>
                      </wp:positionV>
                      <wp:extent cx="820800" cy="320400"/>
                      <wp:effectExtent l="0" t="0" r="17780" b="22860"/>
                      <wp:wrapNone/>
                      <wp:docPr id="293275170" name="Rechteck: abgerundete Ecken 2932751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BDEC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F26E4" id="Rechteck: abgerundete Ecken 293275170" o:spid="_x0000_s2424" style="position:absolute;left:0;text-align:left;margin-left:-2.85pt;margin-top:2.85pt;width:64.65pt;height:25.25pt;z-index:253790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Mi3K2+&#10;AgAAyAUAAA4AAAAAAAAAAAAAAAAALgIAAGRycy9lMm9Eb2MueG1sUEsBAi0AFAAGAAgAAAAhADWT&#10;XnbaAAAABwEAAA8AAAAAAAAAAAAAAAAAGAUAAGRycy9kb3ducmV2LnhtbFBLBQYAAAAABAAEAPMA&#10;AAAfBgAAAAA=&#10;" filled="f" strokecolor="black [3213]" strokeweight=".5pt">
                      <v:textbox>
                        <w:txbxContent>
                          <w:p w14:paraId="156BDECB" w14:textId="77777777" w:rsidR="00BD5E17" w:rsidRDefault="00BD5E17" w:rsidP="005721B8">
                            <w:pPr>
                              <w:jc w:val="center"/>
                            </w:pPr>
                            <w:r>
                              <w:t>x</w:t>
                            </w:r>
                          </w:p>
                        </w:txbxContent>
                      </v:textbox>
                      <w10:wrap anchory="line"/>
                    </v:roundrect>
                  </w:pict>
                </mc:Fallback>
              </mc:AlternateContent>
            </w:r>
          </w:p>
        </w:tc>
      </w:tr>
      <w:tr w:rsidR="005721B8" w:rsidRPr="00897659" w14:paraId="04CC8154" w14:textId="77777777" w:rsidTr="00190981">
        <w:trPr>
          <w:trHeight w:val="697"/>
        </w:trPr>
        <w:tc>
          <w:tcPr>
            <w:tcW w:w="2154" w:type="dxa"/>
            <w:tcBorders>
              <w:top w:val="nil"/>
              <w:bottom w:val="nil"/>
            </w:tcBorders>
            <w:shd w:val="clear" w:color="auto" w:fill="F2F2F2" w:themeFill="background1" w:themeFillShade="F2"/>
          </w:tcPr>
          <w:p w14:paraId="31EFA3FE" w14:textId="77777777" w:rsidR="005721B8" w:rsidRPr="009F08DB" w:rsidRDefault="005721B8" w:rsidP="00190981">
            <w:pPr>
              <w:pStyle w:val="Textkrper"/>
              <w:spacing w:after="0"/>
              <w:rPr>
                <w:lang w:val="de-DE"/>
              </w:rPr>
            </w:pPr>
          </w:p>
        </w:tc>
        <w:tc>
          <w:tcPr>
            <w:tcW w:w="5839" w:type="dxa"/>
            <w:tcBorders>
              <w:top w:val="nil"/>
              <w:bottom w:val="nil"/>
            </w:tcBorders>
          </w:tcPr>
          <w:p w14:paraId="517313A0" w14:textId="026A637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6C4BE7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797376" behindDoc="0" locked="0" layoutInCell="1" allowOverlap="1" wp14:anchorId="21CA0AA7" wp14:editId="5F076296">
                      <wp:simplePos x="0" y="0"/>
                      <wp:positionH relativeFrom="column">
                        <wp:posOffset>-36195</wp:posOffset>
                      </wp:positionH>
                      <wp:positionV relativeFrom="line">
                        <wp:posOffset>36195</wp:posOffset>
                      </wp:positionV>
                      <wp:extent cx="820800" cy="320400"/>
                      <wp:effectExtent l="0" t="0" r="17780" b="22860"/>
                      <wp:wrapNone/>
                      <wp:docPr id="293275171" name="Rechteck: abgerundete Ecken 2932751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EE18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A0AA7" id="Rechteck: abgerundete Ecken 293275171" o:spid="_x0000_s2425" style="position:absolute;left:0;text-align:left;margin-left:-2.85pt;margin-top:2.85pt;width:64.65pt;height:25.25pt;z-index:253797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9kiHK+&#10;AgAAyAUAAA4AAAAAAAAAAAAAAAAALgIAAGRycy9lMm9Eb2MueG1sUEsBAi0AFAAGAAgAAAAhADWT&#10;XnbaAAAABwEAAA8AAAAAAAAAAAAAAAAAGAUAAGRycy9kb3ducmV2LnhtbFBLBQYAAAAABAAEAPMA&#10;AAAfBgAAAAA=&#10;" filled="f" strokecolor="black [3213]" strokeweight=".5pt">
                      <v:textbox>
                        <w:txbxContent>
                          <w:p w14:paraId="664EE18B" w14:textId="77777777" w:rsidR="00BD5E17" w:rsidRDefault="00BD5E17" w:rsidP="005721B8">
                            <w:pPr>
                              <w:jc w:val="center"/>
                            </w:pPr>
                            <w:r>
                              <w:t>x</w:t>
                            </w:r>
                          </w:p>
                        </w:txbxContent>
                      </v:textbox>
                      <w10:wrap anchory="line"/>
                    </v:roundrect>
                  </w:pict>
                </mc:Fallback>
              </mc:AlternateContent>
            </w:r>
          </w:p>
        </w:tc>
      </w:tr>
      <w:tr w:rsidR="005721B8" w:rsidRPr="009F08DB" w14:paraId="0C897333" w14:textId="77777777" w:rsidTr="00190981">
        <w:trPr>
          <w:trHeight w:val="1701"/>
        </w:trPr>
        <w:tc>
          <w:tcPr>
            <w:tcW w:w="2154" w:type="dxa"/>
            <w:shd w:val="clear" w:color="auto" w:fill="F2F2F2" w:themeFill="background1" w:themeFillShade="F2"/>
          </w:tcPr>
          <w:p w14:paraId="55283053" w14:textId="6699BF2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1D2BC2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94304" behindDoc="0" locked="0" layoutInCell="1" allowOverlap="1" wp14:anchorId="1757E937" wp14:editId="229AA525">
                      <wp:simplePos x="0" y="0"/>
                      <wp:positionH relativeFrom="column">
                        <wp:posOffset>-5715</wp:posOffset>
                      </wp:positionH>
                      <wp:positionV relativeFrom="line">
                        <wp:posOffset>72390</wp:posOffset>
                      </wp:positionV>
                      <wp:extent cx="4500000" cy="942975"/>
                      <wp:effectExtent l="0" t="0" r="15240" b="28575"/>
                      <wp:wrapNone/>
                      <wp:docPr id="293275174" name="Rechteck: abgerundete Ecken 29327517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750A6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57E937" id="Rechteck: abgerundete Ecken 293275174" o:spid="_x0000_s2426" style="position:absolute;left:0;text-align:left;margin-left:-.45pt;margin-top:5.7pt;width:354.35pt;height:74.25pt;z-index:253794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77k6&#10;gL4CAADJBQAADgAAAAAAAAAAAAAAAAAuAgAAZHJzL2Uyb0RvYy54bWxQSwECLQAUAAYACAAAACEA&#10;7zJ/7twAAAAIAQAADwAAAAAAAAAAAAAAAAAYBQAAZHJzL2Rvd25yZXYueG1sUEsFBgAAAAAEAAQA&#10;8wAAACEGAAAAAA==&#10;" filled="f" strokecolor="black [3213]" strokeweight=".5pt">
                      <v:textbox>
                        <w:txbxContent>
                          <w:p w14:paraId="78750A6E" w14:textId="77777777" w:rsidR="00BD5E17" w:rsidRDefault="00BD5E17" w:rsidP="005721B8">
                            <w:pPr>
                              <w:jc w:val="center"/>
                            </w:pPr>
                            <w:r>
                              <w:t>x</w:t>
                            </w:r>
                          </w:p>
                        </w:txbxContent>
                      </v:textbox>
                      <w10:wrap anchory="line"/>
                    </v:roundrect>
                  </w:pict>
                </mc:Fallback>
              </mc:AlternateContent>
            </w:r>
          </w:p>
        </w:tc>
      </w:tr>
    </w:tbl>
    <w:p w14:paraId="14987A70" w14:textId="77777777" w:rsidR="005721B8" w:rsidRPr="009F08DB" w:rsidRDefault="005721B8" w:rsidP="005721B8">
      <w:pPr>
        <w:pStyle w:val="Textkrper"/>
        <w:rPr>
          <w:lang w:val="de-DE"/>
        </w:rPr>
      </w:pPr>
    </w:p>
    <w:p w14:paraId="625E9261" w14:textId="77777777" w:rsidR="00C4597A" w:rsidRPr="009F08DB" w:rsidRDefault="00C4597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15C30AC" w14:textId="77777777" w:rsidTr="00626664">
        <w:trPr>
          <w:trHeight w:val="1020"/>
        </w:trPr>
        <w:tc>
          <w:tcPr>
            <w:tcW w:w="2154" w:type="dxa"/>
            <w:shd w:val="clear" w:color="auto" w:fill="F2F2F2" w:themeFill="background1" w:themeFillShade="F2"/>
          </w:tcPr>
          <w:p w14:paraId="1AEACCA0" w14:textId="33B9DFD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CB8C807" w14:textId="689D0FCB" w:rsidR="00626664" w:rsidRPr="009F08DB" w:rsidRDefault="00745279" w:rsidP="00190981">
            <w:pPr>
              <w:pStyle w:val="Textkrper"/>
              <w:tabs>
                <w:tab w:val="left" w:pos="284"/>
              </w:tabs>
              <w:spacing w:after="0"/>
              <w:rPr>
                <w:lang w:val="de-DE"/>
              </w:rPr>
            </w:pPr>
            <w:r w:rsidRPr="009F08DB">
              <w:rPr>
                <w:lang w:val="de-DE"/>
              </w:rPr>
              <w:t>ja/nein</w:t>
            </w:r>
          </w:p>
          <w:p w14:paraId="17DE8D5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47616" behindDoc="0" locked="0" layoutInCell="1" allowOverlap="1" wp14:anchorId="21BE3ED4" wp14:editId="1A7D224F">
                      <wp:simplePos x="0" y="0"/>
                      <wp:positionH relativeFrom="column">
                        <wp:posOffset>635</wp:posOffset>
                      </wp:positionH>
                      <wp:positionV relativeFrom="paragraph">
                        <wp:posOffset>36195</wp:posOffset>
                      </wp:positionV>
                      <wp:extent cx="820800" cy="320400"/>
                      <wp:effectExtent l="0" t="0" r="17780" b="22860"/>
                      <wp:wrapNone/>
                      <wp:docPr id="293275175" name="Rechteck: abgerundete Ecken 2932751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1E229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E3ED4" id="Rechteck: abgerundete Ecken 293275175" o:spid="_x0000_s2427" style="position:absolute;left:0;text-align:left;margin-left:.05pt;margin-top:2.85pt;width:64.65pt;height:25.25pt;z-index:25764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LdjvQ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FM0t2O9AgAA&#10;yAUAAA4AAAAAAAAAAAAAAAAALgIAAGRycy9lMm9Eb2MueG1sUEsBAi0AFAAGAAgAAAAhAJuuU8LY&#10;AAAABQEAAA8AAAAAAAAAAAAAAAAAFwUAAGRycy9kb3ducmV2LnhtbFBLBQYAAAAABAAEAPMAAAAc&#10;BgAAAAA=&#10;" filled="f" strokecolor="black [3213]" strokeweight=".5pt">
                      <v:textbox>
                        <w:txbxContent>
                          <w:p w14:paraId="3D1E2296" w14:textId="77777777" w:rsidR="00BD5E17" w:rsidRDefault="00BD5E17" w:rsidP="005721B8">
                            <w:pPr>
                              <w:jc w:val="center"/>
                            </w:pPr>
                            <w:r>
                              <w:t>x</w:t>
                            </w:r>
                          </w:p>
                        </w:txbxContent>
                      </v:textbox>
                    </v:roundrect>
                  </w:pict>
                </mc:Fallback>
              </mc:AlternateContent>
            </w:r>
          </w:p>
        </w:tc>
        <w:tc>
          <w:tcPr>
            <w:tcW w:w="5839" w:type="dxa"/>
            <w:shd w:val="clear" w:color="auto" w:fill="auto"/>
          </w:tcPr>
          <w:p w14:paraId="4FE0D915" w14:textId="55422BD9" w:rsidR="00626664" w:rsidRPr="009F08DB" w:rsidRDefault="00745279" w:rsidP="00190981">
            <w:pPr>
              <w:pStyle w:val="Textkrper"/>
              <w:tabs>
                <w:tab w:val="left" w:pos="284"/>
              </w:tabs>
              <w:spacing w:after="0"/>
              <w:rPr>
                <w:lang w:val="de-DE"/>
              </w:rPr>
            </w:pPr>
            <w:r w:rsidRPr="009F08DB">
              <w:rPr>
                <w:lang w:val="de-DE"/>
              </w:rPr>
              <w:t>Datum/Kurzzeichen</w:t>
            </w:r>
          </w:p>
          <w:p w14:paraId="7FF4E75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48640" behindDoc="0" locked="0" layoutInCell="1" allowOverlap="1" wp14:anchorId="4D99FBA1" wp14:editId="27571B8B">
                      <wp:simplePos x="0" y="0"/>
                      <wp:positionH relativeFrom="column">
                        <wp:posOffset>1746</wp:posOffset>
                      </wp:positionH>
                      <wp:positionV relativeFrom="line">
                        <wp:posOffset>32703</wp:posOffset>
                      </wp:positionV>
                      <wp:extent cx="3592354" cy="320400"/>
                      <wp:effectExtent l="0" t="0" r="27305" b="22860"/>
                      <wp:wrapNone/>
                      <wp:docPr id="293275176" name="Rechteck: abgerundete Ecken 29327517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19B7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9FBA1" id="Rechteck: abgerundete Ecken 293275176" o:spid="_x0000_s2428" style="position:absolute;left:0;text-align:left;margin-left:.15pt;margin-top:2.6pt;width:282.85pt;height:25.25pt;z-index:257648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IiQ&#10;hYzBAgAAyQUAAA4AAAAAAAAAAAAAAAAALgIAAGRycy9lMm9Eb2MueG1sUEsBAi0AFAAGAAgAAAAh&#10;ABCRfb7aAAAABQEAAA8AAAAAAAAAAAAAAAAAGwUAAGRycy9kb3ducmV2LnhtbFBLBQYAAAAABAAE&#10;APMAAAAiBgAAAAA=&#10;" filled="f" strokecolor="black [3213]" strokeweight=".5pt">
                      <v:textbox>
                        <w:txbxContent>
                          <w:p w14:paraId="48219B73" w14:textId="77777777" w:rsidR="00BD5E17" w:rsidRDefault="00BD5E17" w:rsidP="005721B8">
                            <w:pPr>
                              <w:jc w:val="center"/>
                            </w:pPr>
                            <w:r>
                              <w:t>x</w:t>
                            </w:r>
                          </w:p>
                        </w:txbxContent>
                      </v:textbox>
                      <w10:wrap anchory="line"/>
                    </v:roundrect>
                  </w:pict>
                </mc:Fallback>
              </mc:AlternateContent>
            </w:r>
          </w:p>
        </w:tc>
      </w:tr>
      <w:tr w:rsidR="00626664" w:rsidRPr="009F08DB" w14:paraId="40F6D7B8" w14:textId="77777777" w:rsidTr="00626664">
        <w:trPr>
          <w:trHeight w:val="1020"/>
        </w:trPr>
        <w:tc>
          <w:tcPr>
            <w:tcW w:w="2154" w:type="dxa"/>
            <w:shd w:val="clear" w:color="auto" w:fill="F2F2F2" w:themeFill="background1" w:themeFillShade="F2"/>
          </w:tcPr>
          <w:p w14:paraId="78C433B0" w14:textId="5D4D5A2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9FFD4DC" w14:textId="17F1EE0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49664" behindDoc="0" locked="0" layoutInCell="1" allowOverlap="1" wp14:anchorId="53C864FC" wp14:editId="49D6E7F2">
                      <wp:simplePos x="0" y="0"/>
                      <wp:positionH relativeFrom="column">
                        <wp:posOffset>-5715</wp:posOffset>
                      </wp:positionH>
                      <wp:positionV relativeFrom="line">
                        <wp:posOffset>252095</wp:posOffset>
                      </wp:positionV>
                      <wp:extent cx="4500000" cy="320400"/>
                      <wp:effectExtent l="0" t="0" r="15240" b="22860"/>
                      <wp:wrapNone/>
                      <wp:docPr id="293275177" name="Rechteck: abgerundete Ecken 29327517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5652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864FC" id="Rechteck: abgerundete Ecken 293275177" o:spid="_x0000_s2429" style="position:absolute;left:0;text-align:left;margin-left:-.45pt;margin-top:19.85pt;width:354.35pt;height:25.25pt;z-index:257649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DCtnpm8&#10;AgAAyQUAAA4AAAAAAAAAAAAAAAAALgIAAGRycy9lMm9Eb2MueG1sUEsBAi0AFAAGAAgAAAAhAHhH&#10;TL3cAAAABwEAAA8AAAAAAAAAAAAAAAAAFgUAAGRycy9kb3ducmV2LnhtbFBLBQYAAAAABAAEAPMA&#10;AAAfBgAAAAA=&#10;" filled="f" strokecolor="black [3213]" strokeweight=".5pt">
                      <v:textbox>
                        <w:txbxContent>
                          <w:p w14:paraId="4C55652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695C162" w14:textId="77777777" w:rsidR="00626664" w:rsidRPr="009F08DB" w:rsidRDefault="00626664" w:rsidP="00190981">
            <w:pPr>
              <w:pStyle w:val="Textkrper"/>
              <w:tabs>
                <w:tab w:val="left" w:pos="284"/>
              </w:tabs>
              <w:spacing w:after="0"/>
              <w:rPr>
                <w:lang w:val="de-DE"/>
              </w:rPr>
            </w:pPr>
          </w:p>
        </w:tc>
      </w:tr>
    </w:tbl>
    <w:p w14:paraId="58BE8941" w14:textId="77777777" w:rsidR="005721B8" w:rsidRPr="009F08DB" w:rsidRDefault="005721B8" w:rsidP="005721B8">
      <w:pPr>
        <w:rPr>
          <w:rFonts w:ascii="Arial" w:hAnsi="Arial"/>
          <w:lang w:val="de-DE"/>
        </w:rPr>
      </w:pPr>
      <w:r w:rsidRPr="009F08DB">
        <w:rPr>
          <w:lang w:val="de-DE"/>
        </w:rPr>
        <w:br w:type="page"/>
      </w:r>
    </w:p>
    <w:p w14:paraId="20A47388" w14:textId="4848235A" w:rsidR="005721B8" w:rsidRPr="009F08DB" w:rsidRDefault="003B2F6A" w:rsidP="00897659">
      <w:pPr>
        <w:pStyle w:val="berschrift3nummeriert"/>
        <w:rPr>
          <w:lang w:val="de-DE"/>
        </w:rPr>
      </w:pPr>
      <w:bookmarkStart w:id="104" w:name="_Toc118817631"/>
      <w:r w:rsidRPr="009F08DB">
        <w:rPr>
          <w:lang w:val="de-DE"/>
        </w:rPr>
        <w:lastRenderedPageBreak/>
        <w:t xml:space="preserve">FLT 174: </w:t>
      </w:r>
      <w:r w:rsidR="00C248EB" w:rsidRPr="009F08DB">
        <w:rPr>
          <w:lang w:val="de-DE"/>
        </w:rPr>
        <w:t>EINSCHUBSTÖSSEL 2 NICHT IN POSITION</w:t>
      </w:r>
      <w:bookmarkEnd w:id="104"/>
    </w:p>
    <w:p w14:paraId="5FF0F7F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9B9930E" w14:textId="77777777" w:rsidTr="003B2F6A">
        <w:trPr>
          <w:trHeight w:val="211"/>
        </w:trPr>
        <w:tc>
          <w:tcPr>
            <w:tcW w:w="2154" w:type="dxa"/>
            <w:shd w:val="clear" w:color="auto" w:fill="F2F2F2" w:themeFill="background1" w:themeFillShade="F2"/>
          </w:tcPr>
          <w:p w14:paraId="3A662E47" w14:textId="613493B2" w:rsidR="005721B8" w:rsidRPr="009F08DB" w:rsidRDefault="00D8280B" w:rsidP="00190981">
            <w:pPr>
              <w:pStyle w:val="Textkrper"/>
              <w:spacing w:after="0"/>
              <w:rPr>
                <w:b/>
                <w:lang w:val="de-DE"/>
              </w:rPr>
            </w:pPr>
            <w:r w:rsidRPr="009F08DB">
              <w:rPr>
                <w:b/>
                <w:lang w:val="de-DE"/>
              </w:rPr>
              <w:t>Testziel</w:t>
            </w:r>
          </w:p>
        </w:tc>
        <w:tc>
          <w:tcPr>
            <w:tcW w:w="7257" w:type="dxa"/>
          </w:tcPr>
          <w:p w14:paraId="01ECF5CF" w14:textId="547A1C85" w:rsidR="005721B8" w:rsidRPr="009F08DB" w:rsidRDefault="00A7704C" w:rsidP="00190981">
            <w:pPr>
              <w:pStyle w:val="BulletTabtext"/>
              <w:rPr>
                <w:lang w:val="de-DE"/>
              </w:rPr>
            </w:pPr>
            <w:r w:rsidRPr="009F08DB">
              <w:rPr>
                <w:lang w:val="de-DE"/>
              </w:rPr>
              <w:t>Test, ob die richtige Störmeldung im Bedienfeld erscheint</w:t>
            </w:r>
          </w:p>
          <w:p w14:paraId="7D0A2850" w14:textId="2D932B32" w:rsidR="003B2F6A" w:rsidRPr="009F08DB" w:rsidRDefault="003B2F6A" w:rsidP="003B2F6A">
            <w:pPr>
              <w:pStyle w:val="Abstandshalter"/>
              <w:rPr>
                <w:lang w:val="de-DE"/>
              </w:rPr>
            </w:pPr>
          </w:p>
        </w:tc>
      </w:tr>
      <w:tr w:rsidR="005721B8" w:rsidRPr="00897659" w14:paraId="4B160521" w14:textId="77777777" w:rsidTr="00190981">
        <w:trPr>
          <w:trHeight w:val="170"/>
        </w:trPr>
        <w:tc>
          <w:tcPr>
            <w:tcW w:w="2154" w:type="dxa"/>
          </w:tcPr>
          <w:p w14:paraId="2F4B3BA8" w14:textId="77777777" w:rsidR="005721B8" w:rsidRPr="009F08DB" w:rsidRDefault="005721B8" w:rsidP="00190981">
            <w:pPr>
              <w:pStyle w:val="Textkrper"/>
              <w:spacing w:before="0" w:after="0"/>
              <w:rPr>
                <w:sz w:val="8"/>
                <w:szCs w:val="8"/>
                <w:lang w:val="de-DE"/>
              </w:rPr>
            </w:pPr>
          </w:p>
        </w:tc>
        <w:tc>
          <w:tcPr>
            <w:tcW w:w="7257" w:type="dxa"/>
          </w:tcPr>
          <w:p w14:paraId="743C5F04" w14:textId="77777777" w:rsidR="005721B8" w:rsidRPr="009F08DB" w:rsidRDefault="005721B8" w:rsidP="00190981">
            <w:pPr>
              <w:pStyle w:val="Textkrper"/>
              <w:spacing w:before="0" w:after="0"/>
              <w:rPr>
                <w:sz w:val="8"/>
                <w:szCs w:val="8"/>
                <w:lang w:val="de-DE"/>
              </w:rPr>
            </w:pPr>
          </w:p>
        </w:tc>
      </w:tr>
      <w:tr w:rsidR="005721B8" w:rsidRPr="009F08DB" w14:paraId="7523151A" w14:textId="77777777" w:rsidTr="00190981">
        <w:trPr>
          <w:trHeight w:val="471"/>
        </w:trPr>
        <w:tc>
          <w:tcPr>
            <w:tcW w:w="2154" w:type="dxa"/>
            <w:shd w:val="clear" w:color="auto" w:fill="F2F2F2" w:themeFill="background1" w:themeFillShade="F2"/>
          </w:tcPr>
          <w:p w14:paraId="26CF9363" w14:textId="5195EBD2" w:rsidR="005721B8" w:rsidRPr="009F08DB" w:rsidRDefault="00D8280B" w:rsidP="00190981">
            <w:pPr>
              <w:pStyle w:val="Textkrper"/>
              <w:spacing w:after="0"/>
              <w:rPr>
                <w:b/>
                <w:lang w:val="de-DE"/>
              </w:rPr>
            </w:pPr>
            <w:r w:rsidRPr="009F08DB">
              <w:rPr>
                <w:b/>
                <w:lang w:val="de-DE"/>
              </w:rPr>
              <w:t>Testdurchführung</w:t>
            </w:r>
          </w:p>
        </w:tc>
        <w:tc>
          <w:tcPr>
            <w:tcW w:w="7257" w:type="dxa"/>
          </w:tcPr>
          <w:p w14:paraId="045612FD" w14:textId="77777777" w:rsidR="005721B8" w:rsidRPr="009F08DB" w:rsidRDefault="005721B8" w:rsidP="00190981">
            <w:pPr>
              <w:pStyle w:val="Textkrper"/>
              <w:spacing w:after="0"/>
              <w:rPr>
                <w:lang w:val="de-DE"/>
              </w:rPr>
            </w:pPr>
          </w:p>
        </w:tc>
      </w:tr>
      <w:tr w:rsidR="005721B8" w:rsidRPr="009F08DB" w14:paraId="3BAD3A10" w14:textId="77777777" w:rsidTr="003B2F6A">
        <w:trPr>
          <w:trHeight w:val="287"/>
        </w:trPr>
        <w:tc>
          <w:tcPr>
            <w:tcW w:w="2154" w:type="dxa"/>
            <w:shd w:val="clear" w:color="auto" w:fill="F2F2F2" w:themeFill="background1" w:themeFillShade="F2"/>
          </w:tcPr>
          <w:p w14:paraId="57FFD96B" w14:textId="3EFA6689" w:rsidR="005721B8" w:rsidRPr="009F08DB" w:rsidRDefault="00D41D58" w:rsidP="00190981">
            <w:pPr>
              <w:pStyle w:val="Textkrper"/>
              <w:spacing w:after="0"/>
              <w:rPr>
                <w:lang w:val="de-DE"/>
              </w:rPr>
            </w:pPr>
            <w:r w:rsidRPr="009F08DB">
              <w:rPr>
                <w:lang w:val="de-DE"/>
              </w:rPr>
              <w:t>Testvoraussetzungen</w:t>
            </w:r>
          </w:p>
        </w:tc>
        <w:tc>
          <w:tcPr>
            <w:tcW w:w="7257" w:type="dxa"/>
          </w:tcPr>
          <w:p w14:paraId="224E8E4C" w14:textId="54693B7E" w:rsidR="005721B8" w:rsidRPr="009F08DB" w:rsidRDefault="00AE36C0" w:rsidP="003B2F6A">
            <w:pPr>
              <w:pStyle w:val="BulletTabtext"/>
              <w:rPr>
                <w:lang w:val="de-DE"/>
              </w:rPr>
            </w:pPr>
            <w:r w:rsidRPr="009F08DB">
              <w:rPr>
                <w:lang w:val="de-DE"/>
              </w:rPr>
              <w:t>Maschine ist im Automatikbetrieb bereit</w:t>
            </w:r>
          </w:p>
          <w:p w14:paraId="67EE4A82" w14:textId="62F66A08" w:rsidR="003B2F6A" w:rsidRPr="009F08DB" w:rsidRDefault="003B2F6A" w:rsidP="003B2F6A">
            <w:pPr>
              <w:pStyle w:val="Abstandshalter"/>
              <w:rPr>
                <w:lang w:val="de-DE"/>
              </w:rPr>
            </w:pPr>
          </w:p>
        </w:tc>
      </w:tr>
      <w:tr w:rsidR="005721B8" w:rsidRPr="009F08DB" w14:paraId="35B7CD18" w14:textId="77777777" w:rsidTr="003B2F6A">
        <w:trPr>
          <w:trHeight w:val="278"/>
        </w:trPr>
        <w:tc>
          <w:tcPr>
            <w:tcW w:w="2154" w:type="dxa"/>
            <w:shd w:val="clear" w:color="auto" w:fill="F2F2F2" w:themeFill="background1" w:themeFillShade="F2"/>
          </w:tcPr>
          <w:p w14:paraId="7F9953AC" w14:textId="261C16FA" w:rsidR="005721B8" w:rsidRPr="009F08DB" w:rsidRDefault="00D8280B" w:rsidP="00190981">
            <w:pPr>
              <w:pStyle w:val="Textkrper"/>
              <w:spacing w:after="0"/>
              <w:rPr>
                <w:lang w:val="de-DE"/>
              </w:rPr>
            </w:pPr>
            <w:r w:rsidRPr="009F08DB">
              <w:rPr>
                <w:lang w:val="de-DE"/>
              </w:rPr>
              <w:t>Erforderliche Tätigkeit</w:t>
            </w:r>
          </w:p>
        </w:tc>
        <w:tc>
          <w:tcPr>
            <w:tcW w:w="7257" w:type="dxa"/>
          </w:tcPr>
          <w:p w14:paraId="6164B4BD" w14:textId="3B4FC697" w:rsidR="005721B8" w:rsidRPr="009F08DB" w:rsidRDefault="00512C67" w:rsidP="003B2F6A">
            <w:pPr>
              <w:pStyle w:val="BulletTabtext"/>
              <w:rPr>
                <w:lang w:val="de-DE"/>
              </w:rPr>
            </w:pPr>
            <w:r w:rsidRPr="009F08DB">
              <w:rPr>
                <w:lang w:val="de-DE"/>
              </w:rPr>
              <w:t xml:space="preserve">Sensor </w:t>
            </w:r>
            <w:r w:rsidR="00792679" w:rsidRPr="009F08DB">
              <w:rPr>
                <w:lang w:val="de-DE"/>
              </w:rPr>
              <w:t>„</w:t>
            </w:r>
            <w:r w:rsidR="003B2F6A" w:rsidRPr="009F08DB">
              <w:rPr>
                <w:lang w:val="de-DE"/>
              </w:rPr>
              <w:t>40B2</w:t>
            </w:r>
            <w:r w:rsidR="00792679" w:rsidRPr="009F08DB">
              <w:rPr>
                <w:lang w:val="de-DE"/>
              </w:rPr>
              <w:t>“</w:t>
            </w:r>
            <w:r w:rsidR="0065611C" w:rsidRPr="009F08DB">
              <w:rPr>
                <w:lang w:val="de-DE"/>
              </w:rPr>
              <w:t xml:space="preserve"> ausstecken</w:t>
            </w:r>
          </w:p>
          <w:p w14:paraId="22DA8F4A" w14:textId="718DA0F4" w:rsidR="003B2F6A" w:rsidRPr="009F08DB" w:rsidRDefault="003B2F6A" w:rsidP="003B2F6A">
            <w:pPr>
              <w:pStyle w:val="Abstandshalter"/>
              <w:rPr>
                <w:lang w:val="de-DE"/>
              </w:rPr>
            </w:pPr>
          </w:p>
        </w:tc>
      </w:tr>
      <w:tr w:rsidR="005721B8" w:rsidRPr="00897659" w14:paraId="7BF0B587" w14:textId="77777777" w:rsidTr="00190981">
        <w:trPr>
          <w:trHeight w:val="697"/>
        </w:trPr>
        <w:tc>
          <w:tcPr>
            <w:tcW w:w="2154" w:type="dxa"/>
            <w:shd w:val="clear" w:color="auto" w:fill="F2F2F2" w:themeFill="background1" w:themeFillShade="F2"/>
          </w:tcPr>
          <w:p w14:paraId="6743E8EF" w14:textId="13058F67" w:rsidR="005721B8" w:rsidRPr="009F08DB" w:rsidRDefault="008C23D6" w:rsidP="00190981">
            <w:pPr>
              <w:pStyle w:val="Textkrper"/>
              <w:spacing w:after="0"/>
              <w:rPr>
                <w:lang w:val="de-DE"/>
              </w:rPr>
            </w:pPr>
            <w:r w:rsidRPr="009F08DB">
              <w:rPr>
                <w:lang w:val="de-DE"/>
              </w:rPr>
              <w:t>Folge</w:t>
            </w:r>
          </w:p>
        </w:tc>
        <w:tc>
          <w:tcPr>
            <w:tcW w:w="7257" w:type="dxa"/>
          </w:tcPr>
          <w:p w14:paraId="405F34E4" w14:textId="230FB7F3" w:rsidR="003B2F6A" w:rsidRPr="009F08DB" w:rsidRDefault="00762C1A" w:rsidP="003B2F6A">
            <w:pPr>
              <w:pStyle w:val="BulletTabtext"/>
              <w:rPr>
                <w:lang w:val="de-DE"/>
              </w:rPr>
            </w:pPr>
            <w:r w:rsidRPr="009F08DB">
              <w:rPr>
                <w:lang w:val="de-DE"/>
              </w:rPr>
              <w:t>Störmeldung erscheint im Bedienfeld</w:t>
            </w:r>
          </w:p>
          <w:p w14:paraId="1278A52B" w14:textId="66685963" w:rsidR="005721B8" w:rsidRPr="009F08DB" w:rsidRDefault="000A4CB7" w:rsidP="003B2F6A">
            <w:pPr>
              <w:pStyle w:val="BulletTabtext"/>
              <w:rPr>
                <w:lang w:val="de-DE"/>
              </w:rPr>
            </w:pPr>
            <w:r w:rsidRPr="009F08DB">
              <w:rPr>
                <w:lang w:val="de-DE"/>
              </w:rPr>
              <w:t>Maschine kann nicht gestartet werden, solange Störmeldung aktiv ist</w:t>
            </w:r>
          </w:p>
          <w:p w14:paraId="51F6964C" w14:textId="72611BE9" w:rsidR="003B2F6A" w:rsidRPr="009F08DB" w:rsidRDefault="003B2F6A" w:rsidP="003B2F6A">
            <w:pPr>
              <w:pStyle w:val="Abstandshalter"/>
              <w:rPr>
                <w:lang w:val="de-DE"/>
              </w:rPr>
            </w:pPr>
          </w:p>
        </w:tc>
      </w:tr>
      <w:tr w:rsidR="005721B8" w:rsidRPr="009F08DB" w14:paraId="7DCC9079" w14:textId="77777777" w:rsidTr="003B2F6A">
        <w:trPr>
          <w:trHeight w:val="214"/>
        </w:trPr>
        <w:tc>
          <w:tcPr>
            <w:tcW w:w="2154" w:type="dxa"/>
            <w:shd w:val="clear" w:color="auto" w:fill="F2F2F2" w:themeFill="background1" w:themeFillShade="F2"/>
          </w:tcPr>
          <w:p w14:paraId="5C70E6AA" w14:textId="351264D3" w:rsidR="005721B8" w:rsidRPr="009F08DB" w:rsidRDefault="00D8280B" w:rsidP="00190981">
            <w:pPr>
              <w:pStyle w:val="Textkrper"/>
              <w:spacing w:after="0"/>
              <w:rPr>
                <w:lang w:val="de-DE"/>
              </w:rPr>
            </w:pPr>
            <w:r w:rsidRPr="009F08DB">
              <w:rPr>
                <w:lang w:val="de-DE"/>
              </w:rPr>
              <w:t>Kommentare</w:t>
            </w:r>
          </w:p>
        </w:tc>
        <w:tc>
          <w:tcPr>
            <w:tcW w:w="7257" w:type="dxa"/>
          </w:tcPr>
          <w:p w14:paraId="724DF3E0" w14:textId="45502CD8" w:rsidR="005721B8" w:rsidRPr="009F08DB" w:rsidRDefault="00AE36C0" w:rsidP="00190981">
            <w:pPr>
              <w:pStyle w:val="BulletTabtext"/>
              <w:rPr>
                <w:lang w:val="de-DE"/>
              </w:rPr>
            </w:pPr>
            <w:r w:rsidRPr="009F08DB">
              <w:rPr>
                <w:lang w:val="de-DE"/>
              </w:rPr>
              <w:t>Keine</w:t>
            </w:r>
          </w:p>
          <w:p w14:paraId="3391DCB3" w14:textId="77777777" w:rsidR="005721B8" w:rsidRPr="009F08DB" w:rsidRDefault="005721B8" w:rsidP="00190981">
            <w:pPr>
              <w:pStyle w:val="Abstandshalter"/>
              <w:rPr>
                <w:lang w:val="de-DE"/>
              </w:rPr>
            </w:pPr>
          </w:p>
        </w:tc>
      </w:tr>
      <w:tr w:rsidR="005721B8" w:rsidRPr="009F08DB" w14:paraId="29B734AE" w14:textId="77777777" w:rsidTr="00190981">
        <w:trPr>
          <w:trHeight w:val="697"/>
        </w:trPr>
        <w:tc>
          <w:tcPr>
            <w:tcW w:w="2154" w:type="dxa"/>
            <w:shd w:val="clear" w:color="auto" w:fill="F2F2F2" w:themeFill="background1" w:themeFillShade="F2"/>
          </w:tcPr>
          <w:p w14:paraId="7DE4D2AB" w14:textId="0161FD67" w:rsidR="005721B8" w:rsidRPr="009F08DB" w:rsidRDefault="00D41D58" w:rsidP="00190981">
            <w:pPr>
              <w:pStyle w:val="Textkrper"/>
              <w:spacing w:after="0"/>
              <w:rPr>
                <w:lang w:val="de-DE"/>
              </w:rPr>
            </w:pPr>
            <w:r w:rsidRPr="009F08DB">
              <w:rPr>
                <w:lang w:val="de-DE"/>
              </w:rPr>
              <w:t>Quittierung</w:t>
            </w:r>
          </w:p>
        </w:tc>
        <w:tc>
          <w:tcPr>
            <w:tcW w:w="7257" w:type="dxa"/>
          </w:tcPr>
          <w:p w14:paraId="600EDBE3" w14:textId="0E733A87" w:rsidR="003B2F6A" w:rsidRPr="009F08DB" w:rsidRDefault="00512C67" w:rsidP="003B2F6A">
            <w:pPr>
              <w:pStyle w:val="BulletTabtext"/>
              <w:rPr>
                <w:lang w:val="de-DE"/>
              </w:rPr>
            </w:pPr>
            <w:r w:rsidRPr="009F08DB">
              <w:rPr>
                <w:lang w:val="de-DE"/>
              </w:rPr>
              <w:t>Sensor wieder einstecken</w:t>
            </w:r>
            <w:r w:rsidR="003B2F6A" w:rsidRPr="009F08DB">
              <w:rPr>
                <w:lang w:val="de-DE"/>
              </w:rPr>
              <w:t xml:space="preserve"> </w:t>
            </w:r>
            <w:r w:rsidR="00792679" w:rsidRPr="009F08DB">
              <w:rPr>
                <w:lang w:val="de-DE"/>
              </w:rPr>
              <w:t>„</w:t>
            </w:r>
            <w:r w:rsidR="003B2F6A" w:rsidRPr="009F08DB">
              <w:rPr>
                <w:lang w:val="de-DE"/>
              </w:rPr>
              <w:t>40B2</w:t>
            </w:r>
            <w:r w:rsidR="00792679" w:rsidRPr="009F08DB">
              <w:rPr>
                <w:lang w:val="de-DE"/>
              </w:rPr>
              <w:t>“</w:t>
            </w:r>
          </w:p>
          <w:p w14:paraId="35168BBA" w14:textId="0BE1FBE2" w:rsidR="003B2F6A" w:rsidRPr="009F08DB" w:rsidRDefault="00762C1A" w:rsidP="003B2F6A">
            <w:pPr>
              <w:pStyle w:val="BulletTabtext"/>
              <w:rPr>
                <w:lang w:val="de-DE"/>
              </w:rPr>
            </w:pPr>
            <w:r w:rsidRPr="009F08DB">
              <w:rPr>
                <w:lang w:val="de-DE"/>
              </w:rPr>
              <w:t>Aktiviere SWS</w:t>
            </w:r>
            <w:r w:rsidR="003B2F6A" w:rsidRPr="009F08DB">
              <w:rPr>
                <w:lang w:val="de-DE"/>
              </w:rPr>
              <w:t xml:space="preserve"> 6 </w:t>
            </w:r>
            <w:r w:rsidR="00792679" w:rsidRPr="009F08DB">
              <w:rPr>
                <w:lang w:val="de-DE"/>
              </w:rPr>
              <w:t>„</w:t>
            </w:r>
            <w:r w:rsidR="00A116EE" w:rsidRPr="009F08DB">
              <w:rPr>
                <w:lang w:val="de-DE"/>
              </w:rPr>
              <w:t>Haltebremse öffnen</w:t>
            </w:r>
            <w:r w:rsidR="003B2F6A" w:rsidRPr="009F08DB">
              <w:rPr>
                <w:lang w:val="de-DE"/>
              </w:rPr>
              <w:t>”</w:t>
            </w:r>
          </w:p>
          <w:p w14:paraId="3CFB2681" w14:textId="5614ADCB" w:rsidR="003B2F6A" w:rsidRPr="009F08DB" w:rsidRDefault="00762C1A" w:rsidP="003B2F6A">
            <w:pPr>
              <w:pStyle w:val="BulletTabtext"/>
              <w:rPr>
                <w:lang w:val="de-DE"/>
              </w:rPr>
            </w:pPr>
            <w:r w:rsidRPr="009F08DB">
              <w:rPr>
                <w:lang w:val="de-DE"/>
              </w:rPr>
              <w:t>Aktiviere SWS</w:t>
            </w:r>
            <w:r w:rsidR="003B2F6A" w:rsidRPr="009F08DB">
              <w:rPr>
                <w:lang w:val="de-DE"/>
              </w:rPr>
              <w:t xml:space="preserve"> 2 </w:t>
            </w:r>
            <w:r w:rsidR="00792679" w:rsidRPr="009F08DB">
              <w:rPr>
                <w:lang w:val="de-DE"/>
              </w:rPr>
              <w:t>„</w:t>
            </w:r>
            <w:r w:rsidR="003B2F6A" w:rsidRPr="009F08DB">
              <w:rPr>
                <w:lang w:val="de-DE"/>
              </w:rPr>
              <w:t>Insertion”</w:t>
            </w:r>
          </w:p>
          <w:p w14:paraId="0A00E4BB" w14:textId="550F0DAC" w:rsidR="003B2F6A" w:rsidRPr="009F08DB" w:rsidRDefault="00C248EB" w:rsidP="003B2F6A">
            <w:pPr>
              <w:pStyle w:val="BulletTabtext"/>
              <w:rPr>
                <w:lang w:val="de-DE"/>
              </w:rPr>
            </w:pPr>
            <w:r w:rsidRPr="009F08DB">
              <w:rPr>
                <w:lang w:val="de-DE"/>
              </w:rPr>
              <w:t>Bewege die Welle vorwärts und rückwärts, um Sensor zu aktivieren</w:t>
            </w:r>
          </w:p>
          <w:p w14:paraId="374986A8" w14:textId="1B2A6A88" w:rsidR="005721B8" w:rsidRPr="009F08DB" w:rsidRDefault="00762C1A" w:rsidP="003B2F6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5B0C660" w14:textId="4770390D" w:rsidR="003B2F6A" w:rsidRPr="009F08DB" w:rsidRDefault="003B2F6A" w:rsidP="003B2F6A">
            <w:pPr>
              <w:pStyle w:val="Abstandshalter"/>
              <w:rPr>
                <w:lang w:val="de-DE"/>
              </w:rPr>
            </w:pPr>
          </w:p>
        </w:tc>
      </w:tr>
    </w:tbl>
    <w:p w14:paraId="746CCEF3"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85C7AC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D4C3505" w14:textId="121081A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F9AB44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D0372EB" w14:textId="302970E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3629393" w14:textId="77777777" w:rsidTr="00190981">
        <w:trPr>
          <w:trHeight w:val="697"/>
        </w:trPr>
        <w:tc>
          <w:tcPr>
            <w:tcW w:w="2154" w:type="dxa"/>
            <w:tcBorders>
              <w:bottom w:val="nil"/>
            </w:tcBorders>
            <w:shd w:val="clear" w:color="auto" w:fill="F2F2F2" w:themeFill="background1" w:themeFillShade="F2"/>
          </w:tcPr>
          <w:p w14:paraId="0EDE5911" w14:textId="74EAB54C"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30BACEF" w14:textId="72BDBEE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1F5F26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798400" behindDoc="0" locked="0" layoutInCell="1" allowOverlap="1" wp14:anchorId="548D04EE" wp14:editId="41030C62">
                      <wp:simplePos x="0" y="0"/>
                      <wp:positionH relativeFrom="column">
                        <wp:posOffset>-36195</wp:posOffset>
                      </wp:positionH>
                      <wp:positionV relativeFrom="line">
                        <wp:posOffset>36195</wp:posOffset>
                      </wp:positionV>
                      <wp:extent cx="820800" cy="320400"/>
                      <wp:effectExtent l="0" t="0" r="17780" b="22860"/>
                      <wp:wrapNone/>
                      <wp:docPr id="293275178" name="Rechteck: abgerundete Ecken 29327517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5F22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8D04EE" id="Rechteck: abgerundete Ecken 293275178" o:spid="_x0000_s2430" style="position:absolute;left:0;text-align:left;margin-left:-2.85pt;margin-top:2.85pt;width:64.65pt;height:25.25pt;z-index:253798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5MIo6+&#10;AgAAyAUAAA4AAAAAAAAAAAAAAAAALgIAAGRycy9lMm9Eb2MueG1sUEsBAi0AFAAGAAgAAAAhADWT&#10;XnbaAAAABwEAAA8AAAAAAAAAAAAAAAAAGAUAAGRycy9kb3ducmV2LnhtbFBLBQYAAAAABAAEAPMA&#10;AAAfBgAAAAA=&#10;" filled="f" strokecolor="black [3213]" strokeweight=".5pt">
                      <v:textbox>
                        <w:txbxContent>
                          <w:p w14:paraId="0315F22B" w14:textId="77777777" w:rsidR="00BD5E17" w:rsidRDefault="00BD5E17" w:rsidP="005721B8">
                            <w:pPr>
                              <w:jc w:val="center"/>
                            </w:pPr>
                            <w:r>
                              <w:t>x</w:t>
                            </w:r>
                          </w:p>
                        </w:txbxContent>
                      </v:textbox>
                      <w10:wrap anchory="line"/>
                    </v:roundrect>
                  </w:pict>
                </mc:Fallback>
              </mc:AlternateContent>
            </w:r>
          </w:p>
        </w:tc>
      </w:tr>
      <w:tr w:rsidR="005721B8" w:rsidRPr="00897659" w14:paraId="6A4C5C96" w14:textId="77777777" w:rsidTr="00190981">
        <w:trPr>
          <w:trHeight w:val="697"/>
        </w:trPr>
        <w:tc>
          <w:tcPr>
            <w:tcW w:w="2154" w:type="dxa"/>
            <w:tcBorders>
              <w:top w:val="nil"/>
              <w:bottom w:val="nil"/>
            </w:tcBorders>
            <w:shd w:val="clear" w:color="auto" w:fill="F2F2F2" w:themeFill="background1" w:themeFillShade="F2"/>
          </w:tcPr>
          <w:p w14:paraId="77C4338F" w14:textId="77777777" w:rsidR="005721B8" w:rsidRPr="009F08DB" w:rsidRDefault="005721B8" w:rsidP="00190981">
            <w:pPr>
              <w:pStyle w:val="Textkrper"/>
              <w:spacing w:after="0"/>
              <w:rPr>
                <w:lang w:val="de-DE"/>
              </w:rPr>
            </w:pPr>
          </w:p>
        </w:tc>
        <w:tc>
          <w:tcPr>
            <w:tcW w:w="5839" w:type="dxa"/>
            <w:tcBorders>
              <w:top w:val="nil"/>
              <w:bottom w:val="nil"/>
            </w:tcBorders>
          </w:tcPr>
          <w:p w14:paraId="3CFAE7E4" w14:textId="6E0FC85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09EE1E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05568" behindDoc="0" locked="0" layoutInCell="1" allowOverlap="1" wp14:anchorId="2CFED0FD" wp14:editId="46A43507">
                      <wp:simplePos x="0" y="0"/>
                      <wp:positionH relativeFrom="column">
                        <wp:posOffset>-36195</wp:posOffset>
                      </wp:positionH>
                      <wp:positionV relativeFrom="line">
                        <wp:posOffset>36195</wp:posOffset>
                      </wp:positionV>
                      <wp:extent cx="820800" cy="320400"/>
                      <wp:effectExtent l="0" t="0" r="17780" b="22860"/>
                      <wp:wrapNone/>
                      <wp:docPr id="293275179" name="Rechteck: abgerundete Ecken 2932751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8182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FED0FD" id="Rechteck: abgerundete Ecken 293275179" o:spid="_x0000_s2431" style="position:absolute;left:0;text-align:left;margin-left:-2.85pt;margin-top:2.85pt;width:64.65pt;height:25.25pt;z-index:253805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ZR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IKdlG+&#10;AgAAyAUAAA4AAAAAAAAAAAAAAAAALgIAAGRycy9lMm9Eb2MueG1sUEsBAi0AFAAGAAgAAAAhADWT&#10;XnbaAAAABwEAAA8AAAAAAAAAAAAAAAAAGAUAAGRycy9kb3ducmV2LnhtbFBLBQYAAAAABAAEAPMA&#10;AAAfBgAAAAA=&#10;" filled="f" strokecolor="black [3213]" strokeweight=".5pt">
                      <v:textbox>
                        <w:txbxContent>
                          <w:p w14:paraId="7BF81829" w14:textId="77777777" w:rsidR="00BD5E17" w:rsidRDefault="00BD5E17" w:rsidP="005721B8">
                            <w:pPr>
                              <w:jc w:val="center"/>
                            </w:pPr>
                            <w:r>
                              <w:t>x</w:t>
                            </w:r>
                          </w:p>
                        </w:txbxContent>
                      </v:textbox>
                      <w10:wrap anchory="line"/>
                    </v:roundrect>
                  </w:pict>
                </mc:Fallback>
              </mc:AlternateContent>
            </w:r>
          </w:p>
        </w:tc>
      </w:tr>
      <w:tr w:rsidR="005721B8" w:rsidRPr="009F08DB" w14:paraId="208C45CF" w14:textId="77777777" w:rsidTr="00190981">
        <w:trPr>
          <w:trHeight w:val="1701"/>
        </w:trPr>
        <w:tc>
          <w:tcPr>
            <w:tcW w:w="2154" w:type="dxa"/>
            <w:shd w:val="clear" w:color="auto" w:fill="F2F2F2" w:themeFill="background1" w:themeFillShade="F2"/>
          </w:tcPr>
          <w:p w14:paraId="35514914" w14:textId="6CCC6CE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A6D5CC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02496" behindDoc="0" locked="0" layoutInCell="1" allowOverlap="1" wp14:anchorId="29B7561E" wp14:editId="796F76AA">
                      <wp:simplePos x="0" y="0"/>
                      <wp:positionH relativeFrom="column">
                        <wp:posOffset>-5715</wp:posOffset>
                      </wp:positionH>
                      <wp:positionV relativeFrom="line">
                        <wp:posOffset>72390</wp:posOffset>
                      </wp:positionV>
                      <wp:extent cx="4500000" cy="942975"/>
                      <wp:effectExtent l="0" t="0" r="15240" b="28575"/>
                      <wp:wrapNone/>
                      <wp:docPr id="293275182" name="Rechteck: abgerundete Ecken 29327518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06FF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7561E" id="Rechteck: abgerundete Ecken 293275182" o:spid="_x0000_s2432" style="position:absolute;left:0;text-align:left;margin-left:-.45pt;margin-top:5.7pt;width:354.35pt;height:74.25pt;z-index:253802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HTFt&#10;br4CAADJBQAADgAAAAAAAAAAAAAAAAAuAgAAZHJzL2Uyb0RvYy54bWxQSwECLQAUAAYACAAAACEA&#10;7zJ/7twAAAAIAQAADwAAAAAAAAAAAAAAAAAYBQAAZHJzL2Rvd25yZXYueG1sUEsFBgAAAAAEAAQA&#10;8wAAACEGAAAAAA==&#10;" filled="f" strokecolor="black [3213]" strokeweight=".5pt">
                      <v:textbox>
                        <w:txbxContent>
                          <w:p w14:paraId="3DF06FFF" w14:textId="77777777" w:rsidR="00BD5E17" w:rsidRDefault="00BD5E17" w:rsidP="005721B8">
                            <w:pPr>
                              <w:jc w:val="center"/>
                            </w:pPr>
                            <w:r>
                              <w:t>x</w:t>
                            </w:r>
                          </w:p>
                        </w:txbxContent>
                      </v:textbox>
                      <w10:wrap anchory="line"/>
                    </v:roundrect>
                  </w:pict>
                </mc:Fallback>
              </mc:AlternateContent>
            </w:r>
          </w:p>
        </w:tc>
      </w:tr>
    </w:tbl>
    <w:p w14:paraId="14B8867B" w14:textId="77777777" w:rsidR="005721B8" w:rsidRPr="009F08DB" w:rsidRDefault="005721B8" w:rsidP="005721B8">
      <w:pPr>
        <w:pStyle w:val="Textkrper"/>
        <w:rPr>
          <w:lang w:val="de-DE"/>
        </w:rPr>
      </w:pPr>
    </w:p>
    <w:p w14:paraId="48D40F95" w14:textId="77777777" w:rsidR="00C4597A" w:rsidRPr="009F08DB" w:rsidRDefault="00C4597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F3E42CC" w14:textId="77777777" w:rsidTr="00626664">
        <w:trPr>
          <w:trHeight w:val="1020"/>
        </w:trPr>
        <w:tc>
          <w:tcPr>
            <w:tcW w:w="2154" w:type="dxa"/>
            <w:shd w:val="clear" w:color="auto" w:fill="F2F2F2" w:themeFill="background1" w:themeFillShade="F2"/>
          </w:tcPr>
          <w:p w14:paraId="0FE133B0" w14:textId="59C79FE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D88A61A" w14:textId="73B4949C" w:rsidR="00626664" w:rsidRPr="009F08DB" w:rsidRDefault="00745279" w:rsidP="00190981">
            <w:pPr>
              <w:pStyle w:val="Textkrper"/>
              <w:tabs>
                <w:tab w:val="left" w:pos="284"/>
              </w:tabs>
              <w:spacing w:after="0"/>
              <w:rPr>
                <w:lang w:val="de-DE"/>
              </w:rPr>
            </w:pPr>
            <w:r w:rsidRPr="009F08DB">
              <w:rPr>
                <w:lang w:val="de-DE"/>
              </w:rPr>
              <w:t>ja/nein</w:t>
            </w:r>
          </w:p>
          <w:p w14:paraId="0E59120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51712" behindDoc="0" locked="0" layoutInCell="1" allowOverlap="1" wp14:anchorId="442859AF" wp14:editId="5B056737">
                      <wp:simplePos x="0" y="0"/>
                      <wp:positionH relativeFrom="column">
                        <wp:posOffset>635</wp:posOffset>
                      </wp:positionH>
                      <wp:positionV relativeFrom="paragraph">
                        <wp:posOffset>36195</wp:posOffset>
                      </wp:positionV>
                      <wp:extent cx="820800" cy="320400"/>
                      <wp:effectExtent l="0" t="0" r="17780" b="22860"/>
                      <wp:wrapNone/>
                      <wp:docPr id="293275183" name="Rechteck: abgerundete Ecken 2932751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05590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859AF" id="Rechteck: abgerundete Ecken 293275183" o:spid="_x0000_s2433" style="position:absolute;left:0;text-align:left;margin-left:.05pt;margin-top:2.85pt;width:64.65pt;height:25.25pt;z-index:2576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PxMvg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maPxMvgIA&#10;AMgFAAAOAAAAAAAAAAAAAAAAAC4CAABkcnMvZTJvRG9jLnhtbFBLAQItABQABgAIAAAAIQCbrlPC&#10;2AAAAAUBAAAPAAAAAAAAAAAAAAAAABgFAABkcnMvZG93bnJldi54bWxQSwUGAAAAAAQABADzAAAA&#10;HQYAAAAA&#10;" filled="f" strokecolor="black [3213]" strokeweight=".5pt">
                      <v:textbox>
                        <w:txbxContent>
                          <w:p w14:paraId="4C05590F" w14:textId="77777777" w:rsidR="00BD5E17" w:rsidRDefault="00BD5E17" w:rsidP="005721B8">
                            <w:pPr>
                              <w:jc w:val="center"/>
                            </w:pPr>
                            <w:r>
                              <w:t>x</w:t>
                            </w:r>
                          </w:p>
                        </w:txbxContent>
                      </v:textbox>
                    </v:roundrect>
                  </w:pict>
                </mc:Fallback>
              </mc:AlternateContent>
            </w:r>
          </w:p>
        </w:tc>
        <w:tc>
          <w:tcPr>
            <w:tcW w:w="5839" w:type="dxa"/>
            <w:shd w:val="clear" w:color="auto" w:fill="auto"/>
          </w:tcPr>
          <w:p w14:paraId="0A14930C" w14:textId="6A3AEDF7" w:rsidR="00626664" w:rsidRPr="009F08DB" w:rsidRDefault="00745279" w:rsidP="00190981">
            <w:pPr>
              <w:pStyle w:val="Textkrper"/>
              <w:tabs>
                <w:tab w:val="left" w:pos="284"/>
              </w:tabs>
              <w:spacing w:after="0"/>
              <w:rPr>
                <w:lang w:val="de-DE"/>
              </w:rPr>
            </w:pPr>
            <w:r w:rsidRPr="009F08DB">
              <w:rPr>
                <w:lang w:val="de-DE"/>
              </w:rPr>
              <w:t>Datum/Kurzzeichen</w:t>
            </w:r>
          </w:p>
          <w:p w14:paraId="5259EF4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52736" behindDoc="0" locked="0" layoutInCell="1" allowOverlap="1" wp14:anchorId="79557E3F" wp14:editId="5FD92BD9">
                      <wp:simplePos x="0" y="0"/>
                      <wp:positionH relativeFrom="column">
                        <wp:posOffset>1746</wp:posOffset>
                      </wp:positionH>
                      <wp:positionV relativeFrom="line">
                        <wp:posOffset>32703</wp:posOffset>
                      </wp:positionV>
                      <wp:extent cx="3592354" cy="320400"/>
                      <wp:effectExtent l="0" t="0" r="27305" b="22860"/>
                      <wp:wrapNone/>
                      <wp:docPr id="293275184" name="Rechteck: abgerundete Ecken 29327518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3682F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57E3F" id="Rechteck: abgerundete Ecken 293275184" o:spid="_x0000_s2434" style="position:absolute;left:0;text-align:left;margin-left:.15pt;margin-top:2.6pt;width:282.85pt;height:25.25pt;z-index:257652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LAMm&#10;z8ACAADJBQAADgAAAAAAAAAAAAAAAAAuAgAAZHJzL2Uyb0RvYy54bWxQSwECLQAUAAYACAAAACEA&#10;EJF9vtoAAAAFAQAADwAAAAAAAAAAAAAAAAAaBQAAZHJzL2Rvd25yZXYueG1sUEsFBgAAAAAEAAQA&#10;8wAAACEGAAAAAA==&#10;" filled="f" strokecolor="black [3213]" strokeweight=".5pt">
                      <v:textbox>
                        <w:txbxContent>
                          <w:p w14:paraId="043682F9" w14:textId="77777777" w:rsidR="00BD5E17" w:rsidRDefault="00BD5E17" w:rsidP="005721B8">
                            <w:pPr>
                              <w:jc w:val="center"/>
                            </w:pPr>
                            <w:r>
                              <w:t>x</w:t>
                            </w:r>
                          </w:p>
                        </w:txbxContent>
                      </v:textbox>
                      <w10:wrap anchory="line"/>
                    </v:roundrect>
                  </w:pict>
                </mc:Fallback>
              </mc:AlternateContent>
            </w:r>
          </w:p>
        </w:tc>
      </w:tr>
      <w:tr w:rsidR="00626664" w:rsidRPr="009F08DB" w14:paraId="79C88E5B" w14:textId="77777777" w:rsidTr="00626664">
        <w:trPr>
          <w:trHeight w:val="1020"/>
        </w:trPr>
        <w:tc>
          <w:tcPr>
            <w:tcW w:w="2154" w:type="dxa"/>
            <w:shd w:val="clear" w:color="auto" w:fill="F2F2F2" w:themeFill="background1" w:themeFillShade="F2"/>
          </w:tcPr>
          <w:p w14:paraId="7295868A" w14:textId="29AAF39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D5754B1" w14:textId="254FCB6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53760" behindDoc="0" locked="0" layoutInCell="1" allowOverlap="1" wp14:anchorId="29741281" wp14:editId="64F69D34">
                      <wp:simplePos x="0" y="0"/>
                      <wp:positionH relativeFrom="column">
                        <wp:posOffset>-5715</wp:posOffset>
                      </wp:positionH>
                      <wp:positionV relativeFrom="line">
                        <wp:posOffset>252095</wp:posOffset>
                      </wp:positionV>
                      <wp:extent cx="4500000" cy="320400"/>
                      <wp:effectExtent l="0" t="0" r="15240" b="22860"/>
                      <wp:wrapNone/>
                      <wp:docPr id="293275185" name="Rechteck: abgerundete Ecken 29327518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B3AD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41281" id="Rechteck: abgerundete Ecken 293275185" o:spid="_x0000_s2435" style="position:absolute;left:0;text-align:left;margin-left:-.45pt;margin-top:19.85pt;width:354.35pt;height:25.25pt;z-index:257653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JQ+Pdq8&#10;AgAAyQUAAA4AAAAAAAAAAAAAAAAALgIAAGRycy9lMm9Eb2MueG1sUEsBAi0AFAAGAAgAAAAhAHhH&#10;TL3cAAAABwEAAA8AAAAAAAAAAAAAAAAAFgUAAGRycy9kb3ducmV2LnhtbFBLBQYAAAAABAAEAPMA&#10;AAAfBgAAAAA=&#10;" filled="f" strokecolor="black [3213]" strokeweight=".5pt">
                      <v:textbox>
                        <w:txbxContent>
                          <w:p w14:paraId="3A4B3AD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A58EE2E" w14:textId="77777777" w:rsidR="00626664" w:rsidRPr="009F08DB" w:rsidRDefault="00626664" w:rsidP="00190981">
            <w:pPr>
              <w:pStyle w:val="Textkrper"/>
              <w:tabs>
                <w:tab w:val="left" w:pos="284"/>
              </w:tabs>
              <w:spacing w:after="0"/>
              <w:rPr>
                <w:lang w:val="de-DE"/>
              </w:rPr>
            </w:pPr>
          </w:p>
        </w:tc>
      </w:tr>
    </w:tbl>
    <w:p w14:paraId="1E0A355E" w14:textId="77777777" w:rsidR="005721B8" w:rsidRPr="009F08DB" w:rsidRDefault="005721B8" w:rsidP="005721B8">
      <w:pPr>
        <w:rPr>
          <w:rFonts w:ascii="Arial" w:hAnsi="Arial"/>
          <w:lang w:val="de-DE"/>
        </w:rPr>
      </w:pPr>
      <w:r w:rsidRPr="009F08DB">
        <w:rPr>
          <w:lang w:val="de-DE"/>
        </w:rPr>
        <w:br w:type="page"/>
      </w:r>
    </w:p>
    <w:p w14:paraId="08AE17D1" w14:textId="297D79A2" w:rsidR="005721B8" w:rsidRPr="009F08DB" w:rsidRDefault="003B2F6A" w:rsidP="00897659">
      <w:pPr>
        <w:pStyle w:val="berschrift3nummeriert"/>
        <w:rPr>
          <w:lang w:val="de-DE"/>
        </w:rPr>
      </w:pPr>
      <w:bookmarkStart w:id="105" w:name="_Toc118817632"/>
      <w:r w:rsidRPr="009F08DB">
        <w:rPr>
          <w:lang w:val="de-DE"/>
        </w:rPr>
        <w:lastRenderedPageBreak/>
        <w:t xml:space="preserve">FLT 175: </w:t>
      </w:r>
      <w:r w:rsidR="00DD2FF6" w:rsidRPr="009F08DB">
        <w:rPr>
          <w:lang w:val="de-DE"/>
        </w:rPr>
        <w:t>EINSCHUB</w:t>
      </w:r>
      <w:r w:rsidRPr="009F08DB">
        <w:rPr>
          <w:lang w:val="de-DE"/>
        </w:rPr>
        <w:t xml:space="preserve">: </w:t>
      </w:r>
      <w:r w:rsidR="00C248EB" w:rsidRPr="009F08DB">
        <w:rPr>
          <w:lang w:val="de-DE"/>
        </w:rPr>
        <w:t>EINSCHUBSTÖSSEL 3 NICHT IN POSITION</w:t>
      </w:r>
      <w:bookmarkEnd w:id="105"/>
    </w:p>
    <w:p w14:paraId="19D4570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F456C44" w14:textId="77777777" w:rsidTr="003B2F6A">
        <w:trPr>
          <w:trHeight w:val="353"/>
        </w:trPr>
        <w:tc>
          <w:tcPr>
            <w:tcW w:w="2154" w:type="dxa"/>
            <w:shd w:val="clear" w:color="auto" w:fill="F2F2F2" w:themeFill="background1" w:themeFillShade="F2"/>
          </w:tcPr>
          <w:p w14:paraId="021BD142" w14:textId="26733C6F" w:rsidR="005721B8" w:rsidRPr="009F08DB" w:rsidRDefault="00D8280B" w:rsidP="00190981">
            <w:pPr>
              <w:pStyle w:val="Textkrper"/>
              <w:spacing w:after="0"/>
              <w:rPr>
                <w:b/>
                <w:lang w:val="de-DE"/>
              </w:rPr>
            </w:pPr>
            <w:r w:rsidRPr="009F08DB">
              <w:rPr>
                <w:b/>
                <w:lang w:val="de-DE"/>
              </w:rPr>
              <w:t>Testziel</w:t>
            </w:r>
          </w:p>
        </w:tc>
        <w:tc>
          <w:tcPr>
            <w:tcW w:w="7257" w:type="dxa"/>
          </w:tcPr>
          <w:p w14:paraId="1C571CEB" w14:textId="356D8F38" w:rsidR="005721B8" w:rsidRPr="009F08DB" w:rsidRDefault="00A7704C" w:rsidP="00190981">
            <w:pPr>
              <w:pStyle w:val="BulletTabtext"/>
              <w:rPr>
                <w:lang w:val="de-DE"/>
              </w:rPr>
            </w:pPr>
            <w:r w:rsidRPr="009F08DB">
              <w:rPr>
                <w:lang w:val="de-DE"/>
              </w:rPr>
              <w:t>Test, ob die richtige Störmeldung im Bedienfeld erscheint</w:t>
            </w:r>
          </w:p>
          <w:p w14:paraId="0037946B" w14:textId="1635785C" w:rsidR="003B2F6A" w:rsidRPr="009F08DB" w:rsidRDefault="003B2F6A" w:rsidP="003B2F6A">
            <w:pPr>
              <w:pStyle w:val="Abstandshalter"/>
              <w:rPr>
                <w:lang w:val="de-DE"/>
              </w:rPr>
            </w:pPr>
          </w:p>
        </w:tc>
      </w:tr>
      <w:tr w:rsidR="005721B8" w:rsidRPr="00897659" w14:paraId="068C8974" w14:textId="77777777" w:rsidTr="00190981">
        <w:trPr>
          <w:trHeight w:val="170"/>
        </w:trPr>
        <w:tc>
          <w:tcPr>
            <w:tcW w:w="2154" w:type="dxa"/>
          </w:tcPr>
          <w:p w14:paraId="555761A9" w14:textId="77777777" w:rsidR="005721B8" w:rsidRPr="009F08DB" w:rsidRDefault="005721B8" w:rsidP="00190981">
            <w:pPr>
              <w:pStyle w:val="Textkrper"/>
              <w:spacing w:before="0" w:after="0"/>
              <w:rPr>
                <w:sz w:val="8"/>
                <w:szCs w:val="8"/>
                <w:lang w:val="de-DE"/>
              </w:rPr>
            </w:pPr>
          </w:p>
        </w:tc>
        <w:tc>
          <w:tcPr>
            <w:tcW w:w="7257" w:type="dxa"/>
          </w:tcPr>
          <w:p w14:paraId="144A6EE2" w14:textId="77777777" w:rsidR="005721B8" w:rsidRPr="009F08DB" w:rsidRDefault="005721B8" w:rsidP="00190981">
            <w:pPr>
              <w:pStyle w:val="Textkrper"/>
              <w:spacing w:before="0" w:after="0"/>
              <w:rPr>
                <w:sz w:val="8"/>
                <w:szCs w:val="8"/>
                <w:lang w:val="de-DE"/>
              </w:rPr>
            </w:pPr>
          </w:p>
        </w:tc>
      </w:tr>
      <w:tr w:rsidR="005721B8" w:rsidRPr="009F08DB" w14:paraId="4247568F" w14:textId="77777777" w:rsidTr="00190981">
        <w:trPr>
          <w:trHeight w:val="471"/>
        </w:trPr>
        <w:tc>
          <w:tcPr>
            <w:tcW w:w="2154" w:type="dxa"/>
            <w:shd w:val="clear" w:color="auto" w:fill="F2F2F2" w:themeFill="background1" w:themeFillShade="F2"/>
          </w:tcPr>
          <w:p w14:paraId="5881E734" w14:textId="23019457" w:rsidR="005721B8" w:rsidRPr="009F08DB" w:rsidRDefault="00D8280B" w:rsidP="00190981">
            <w:pPr>
              <w:pStyle w:val="Textkrper"/>
              <w:spacing w:after="0"/>
              <w:rPr>
                <w:b/>
                <w:lang w:val="de-DE"/>
              </w:rPr>
            </w:pPr>
            <w:r w:rsidRPr="009F08DB">
              <w:rPr>
                <w:b/>
                <w:lang w:val="de-DE"/>
              </w:rPr>
              <w:t>Testdurchführung</w:t>
            </w:r>
          </w:p>
        </w:tc>
        <w:tc>
          <w:tcPr>
            <w:tcW w:w="7257" w:type="dxa"/>
          </w:tcPr>
          <w:p w14:paraId="0A8F9B59" w14:textId="77777777" w:rsidR="005721B8" w:rsidRPr="009F08DB" w:rsidRDefault="005721B8" w:rsidP="00190981">
            <w:pPr>
              <w:pStyle w:val="Textkrper"/>
              <w:spacing w:after="0"/>
              <w:rPr>
                <w:lang w:val="de-DE"/>
              </w:rPr>
            </w:pPr>
          </w:p>
        </w:tc>
      </w:tr>
      <w:tr w:rsidR="005721B8" w:rsidRPr="009F08DB" w14:paraId="732E0769" w14:textId="77777777" w:rsidTr="003B2F6A">
        <w:trPr>
          <w:trHeight w:val="271"/>
        </w:trPr>
        <w:tc>
          <w:tcPr>
            <w:tcW w:w="2154" w:type="dxa"/>
            <w:shd w:val="clear" w:color="auto" w:fill="F2F2F2" w:themeFill="background1" w:themeFillShade="F2"/>
          </w:tcPr>
          <w:p w14:paraId="13D5DBC7" w14:textId="56C8CBDE" w:rsidR="005721B8" w:rsidRPr="009F08DB" w:rsidRDefault="00D41D58" w:rsidP="00190981">
            <w:pPr>
              <w:pStyle w:val="Textkrper"/>
              <w:spacing w:after="0"/>
              <w:rPr>
                <w:lang w:val="de-DE"/>
              </w:rPr>
            </w:pPr>
            <w:r w:rsidRPr="009F08DB">
              <w:rPr>
                <w:lang w:val="de-DE"/>
              </w:rPr>
              <w:t>Testvoraussetzungen</w:t>
            </w:r>
          </w:p>
        </w:tc>
        <w:tc>
          <w:tcPr>
            <w:tcW w:w="7257" w:type="dxa"/>
          </w:tcPr>
          <w:p w14:paraId="5CDFF916" w14:textId="28C3AD63" w:rsidR="005721B8" w:rsidRPr="009F08DB" w:rsidRDefault="00AE36C0" w:rsidP="003B2F6A">
            <w:pPr>
              <w:pStyle w:val="BulletTabtext"/>
              <w:rPr>
                <w:lang w:val="de-DE"/>
              </w:rPr>
            </w:pPr>
            <w:r w:rsidRPr="009F08DB">
              <w:rPr>
                <w:lang w:val="de-DE"/>
              </w:rPr>
              <w:t>Maschine ist im Automatikbetrieb bereit</w:t>
            </w:r>
          </w:p>
          <w:p w14:paraId="1774B41A" w14:textId="60B00C97" w:rsidR="003B2F6A" w:rsidRPr="009F08DB" w:rsidRDefault="003B2F6A" w:rsidP="003B2F6A">
            <w:pPr>
              <w:pStyle w:val="Abstandshalter"/>
              <w:rPr>
                <w:lang w:val="de-DE"/>
              </w:rPr>
            </w:pPr>
          </w:p>
        </w:tc>
      </w:tr>
      <w:tr w:rsidR="005721B8" w:rsidRPr="009F08DB" w14:paraId="5D21D7D0" w14:textId="77777777" w:rsidTr="003B2F6A">
        <w:trPr>
          <w:trHeight w:val="420"/>
        </w:trPr>
        <w:tc>
          <w:tcPr>
            <w:tcW w:w="2154" w:type="dxa"/>
            <w:shd w:val="clear" w:color="auto" w:fill="F2F2F2" w:themeFill="background1" w:themeFillShade="F2"/>
          </w:tcPr>
          <w:p w14:paraId="47DF294D" w14:textId="022ECDE5" w:rsidR="005721B8" w:rsidRPr="009F08DB" w:rsidRDefault="00D8280B" w:rsidP="00190981">
            <w:pPr>
              <w:pStyle w:val="Textkrper"/>
              <w:spacing w:after="0"/>
              <w:rPr>
                <w:lang w:val="de-DE"/>
              </w:rPr>
            </w:pPr>
            <w:r w:rsidRPr="009F08DB">
              <w:rPr>
                <w:lang w:val="de-DE"/>
              </w:rPr>
              <w:t>Erforderliche Tätigkeit</w:t>
            </w:r>
          </w:p>
        </w:tc>
        <w:tc>
          <w:tcPr>
            <w:tcW w:w="7257" w:type="dxa"/>
          </w:tcPr>
          <w:p w14:paraId="35934E05" w14:textId="3252C103" w:rsidR="005721B8" w:rsidRPr="009F08DB" w:rsidRDefault="00512C67" w:rsidP="003B2F6A">
            <w:pPr>
              <w:pStyle w:val="BulletTabtext"/>
              <w:rPr>
                <w:lang w:val="de-DE"/>
              </w:rPr>
            </w:pPr>
            <w:r w:rsidRPr="009F08DB">
              <w:rPr>
                <w:lang w:val="de-DE"/>
              </w:rPr>
              <w:t xml:space="preserve">Sensor </w:t>
            </w:r>
            <w:r w:rsidR="00792679" w:rsidRPr="009F08DB">
              <w:rPr>
                <w:lang w:val="de-DE"/>
              </w:rPr>
              <w:t>„</w:t>
            </w:r>
            <w:r w:rsidR="003B2F6A" w:rsidRPr="009F08DB">
              <w:rPr>
                <w:lang w:val="de-DE"/>
              </w:rPr>
              <w:t>40B3</w:t>
            </w:r>
            <w:r w:rsidR="00792679" w:rsidRPr="009F08DB">
              <w:rPr>
                <w:lang w:val="de-DE"/>
              </w:rPr>
              <w:t>“</w:t>
            </w:r>
            <w:r w:rsidR="0065611C" w:rsidRPr="009F08DB">
              <w:rPr>
                <w:lang w:val="de-DE"/>
              </w:rPr>
              <w:t xml:space="preserve"> ausstecken</w:t>
            </w:r>
          </w:p>
          <w:p w14:paraId="1C073FA8" w14:textId="3AF3C9D9" w:rsidR="003B2F6A" w:rsidRPr="009F08DB" w:rsidRDefault="003B2F6A" w:rsidP="003B2F6A">
            <w:pPr>
              <w:pStyle w:val="Abstandshalter"/>
              <w:rPr>
                <w:lang w:val="de-DE"/>
              </w:rPr>
            </w:pPr>
          </w:p>
        </w:tc>
      </w:tr>
      <w:tr w:rsidR="005721B8" w:rsidRPr="00897659" w14:paraId="69CE4000" w14:textId="77777777" w:rsidTr="00190981">
        <w:trPr>
          <w:trHeight w:val="697"/>
        </w:trPr>
        <w:tc>
          <w:tcPr>
            <w:tcW w:w="2154" w:type="dxa"/>
            <w:shd w:val="clear" w:color="auto" w:fill="F2F2F2" w:themeFill="background1" w:themeFillShade="F2"/>
          </w:tcPr>
          <w:p w14:paraId="766120D9" w14:textId="5D9D15C4" w:rsidR="005721B8" w:rsidRPr="009F08DB" w:rsidRDefault="008C23D6" w:rsidP="00190981">
            <w:pPr>
              <w:pStyle w:val="Textkrper"/>
              <w:spacing w:after="0"/>
              <w:rPr>
                <w:lang w:val="de-DE"/>
              </w:rPr>
            </w:pPr>
            <w:r w:rsidRPr="009F08DB">
              <w:rPr>
                <w:lang w:val="de-DE"/>
              </w:rPr>
              <w:t>Folge</w:t>
            </w:r>
          </w:p>
        </w:tc>
        <w:tc>
          <w:tcPr>
            <w:tcW w:w="7257" w:type="dxa"/>
          </w:tcPr>
          <w:p w14:paraId="192E43AE" w14:textId="055911C7" w:rsidR="003B2F6A" w:rsidRPr="009F08DB" w:rsidRDefault="00762C1A" w:rsidP="003B2F6A">
            <w:pPr>
              <w:pStyle w:val="BulletTabtext"/>
              <w:rPr>
                <w:lang w:val="de-DE"/>
              </w:rPr>
            </w:pPr>
            <w:r w:rsidRPr="009F08DB">
              <w:rPr>
                <w:lang w:val="de-DE"/>
              </w:rPr>
              <w:t>Störmeldung erscheint im Bedienfeld</w:t>
            </w:r>
          </w:p>
          <w:p w14:paraId="7E97C84F" w14:textId="4277F20F" w:rsidR="005721B8" w:rsidRPr="009F08DB" w:rsidRDefault="000A4CB7" w:rsidP="003B2F6A">
            <w:pPr>
              <w:pStyle w:val="BulletTabtext"/>
              <w:rPr>
                <w:lang w:val="de-DE"/>
              </w:rPr>
            </w:pPr>
            <w:r w:rsidRPr="009F08DB">
              <w:rPr>
                <w:lang w:val="de-DE"/>
              </w:rPr>
              <w:t>Maschine kann nicht gestartet werden, solange Störmeldung aktiv ist</w:t>
            </w:r>
          </w:p>
          <w:p w14:paraId="241236D5" w14:textId="3C6B61E8" w:rsidR="003B2F6A" w:rsidRPr="009F08DB" w:rsidRDefault="003B2F6A" w:rsidP="003B2F6A">
            <w:pPr>
              <w:pStyle w:val="Abstandshalter"/>
              <w:rPr>
                <w:lang w:val="de-DE"/>
              </w:rPr>
            </w:pPr>
          </w:p>
        </w:tc>
      </w:tr>
      <w:tr w:rsidR="005721B8" w:rsidRPr="009F08DB" w14:paraId="23737024" w14:textId="77777777" w:rsidTr="003B2F6A">
        <w:trPr>
          <w:trHeight w:val="356"/>
        </w:trPr>
        <w:tc>
          <w:tcPr>
            <w:tcW w:w="2154" w:type="dxa"/>
            <w:shd w:val="clear" w:color="auto" w:fill="F2F2F2" w:themeFill="background1" w:themeFillShade="F2"/>
          </w:tcPr>
          <w:p w14:paraId="287A29CD" w14:textId="1E503BE8" w:rsidR="005721B8" w:rsidRPr="009F08DB" w:rsidRDefault="00D8280B" w:rsidP="00190981">
            <w:pPr>
              <w:pStyle w:val="Textkrper"/>
              <w:spacing w:after="0"/>
              <w:rPr>
                <w:lang w:val="de-DE"/>
              </w:rPr>
            </w:pPr>
            <w:r w:rsidRPr="009F08DB">
              <w:rPr>
                <w:lang w:val="de-DE"/>
              </w:rPr>
              <w:t>Kommentare</w:t>
            </w:r>
          </w:p>
        </w:tc>
        <w:tc>
          <w:tcPr>
            <w:tcW w:w="7257" w:type="dxa"/>
          </w:tcPr>
          <w:p w14:paraId="71A2633A" w14:textId="21B78733" w:rsidR="005721B8" w:rsidRPr="009F08DB" w:rsidRDefault="00AE36C0" w:rsidP="00190981">
            <w:pPr>
              <w:pStyle w:val="BulletTabtext"/>
              <w:rPr>
                <w:lang w:val="de-DE"/>
              </w:rPr>
            </w:pPr>
            <w:r w:rsidRPr="009F08DB">
              <w:rPr>
                <w:lang w:val="de-DE"/>
              </w:rPr>
              <w:t>Keine</w:t>
            </w:r>
          </w:p>
          <w:p w14:paraId="7DC5AC64" w14:textId="77777777" w:rsidR="005721B8" w:rsidRPr="009F08DB" w:rsidRDefault="005721B8" w:rsidP="00190981">
            <w:pPr>
              <w:pStyle w:val="Abstandshalter"/>
              <w:rPr>
                <w:lang w:val="de-DE"/>
              </w:rPr>
            </w:pPr>
          </w:p>
        </w:tc>
      </w:tr>
      <w:tr w:rsidR="005721B8" w:rsidRPr="009F08DB" w14:paraId="24BE753C" w14:textId="77777777" w:rsidTr="00190981">
        <w:trPr>
          <w:trHeight w:val="697"/>
        </w:trPr>
        <w:tc>
          <w:tcPr>
            <w:tcW w:w="2154" w:type="dxa"/>
            <w:shd w:val="clear" w:color="auto" w:fill="F2F2F2" w:themeFill="background1" w:themeFillShade="F2"/>
          </w:tcPr>
          <w:p w14:paraId="44169C22" w14:textId="4F7D20C6" w:rsidR="005721B8" w:rsidRPr="009F08DB" w:rsidRDefault="00D41D58" w:rsidP="00190981">
            <w:pPr>
              <w:pStyle w:val="Textkrper"/>
              <w:spacing w:after="0"/>
              <w:rPr>
                <w:lang w:val="de-DE"/>
              </w:rPr>
            </w:pPr>
            <w:r w:rsidRPr="009F08DB">
              <w:rPr>
                <w:lang w:val="de-DE"/>
              </w:rPr>
              <w:t>Quittierung</w:t>
            </w:r>
          </w:p>
        </w:tc>
        <w:tc>
          <w:tcPr>
            <w:tcW w:w="7257" w:type="dxa"/>
          </w:tcPr>
          <w:p w14:paraId="08953471" w14:textId="62AE1991" w:rsidR="003B2F6A" w:rsidRPr="009F08DB" w:rsidRDefault="00512C67" w:rsidP="003B2F6A">
            <w:pPr>
              <w:pStyle w:val="BulletTabtext"/>
              <w:rPr>
                <w:lang w:val="de-DE"/>
              </w:rPr>
            </w:pPr>
            <w:r w:rsidRPr="009F08DB">
              <w:rPr>
                <w:lang w:val="de-DE"/>
              </w:rPr>
              <w:t>Sensor wieder einstecken</w:t>
            </w:r>
            <w:r w:rsidR="003B2F6A" w:rsidRPr="009F08DB">
              <w:rPr>
                <w:lang w:val="de-DE"/>
              </w:rPr>
              <w:t xml:space="preserve"> </w:t>
            </w:r>
            <w:r w:rsidR="00792679" w:rsidRPr="009F08DB">
              <w:rPr>
                <w:lang w:val="de-DE"/>
              </w:rPr>
              <w:t>„</w:t>
            </w:r>
            <w:r w:rsidR="003B2F6A" w:rsidRPr="009F08DB">
              <w:rPr>
                <w:lang w:val="de-DE"/>
              </w:rPr>
              <w:t>40B3</w:t>
            </w:r>
            <w:r w:rsidR="00792679" w:rsidRPr="009F08DB">
              <w:rPr>
                <w:lang w:val="de-DE"/>
              </w:rPr>
              <w:t>“</w:t>
            </w:r>
          </w:p>
          <w:p w14:paraId="5F0989F9" w14:textId="63CCD09F" w:rsidR="003B2F6A" w:rsidRPr="009F08DB" w:rsidRDefault="00762C1A" w:rsidP="003B2F6A">
            <w:pPr>
              <w:pStyle w:val="BulletTabtext"/>
              <w:rPr>
                <w:lang w:val="de-DE"/>
              </w:rPr>
            </w:pPr>
            <w:r w:rsidRPr="009F08DB">
              <w:rPr>
                <w:lang w:val="de-DE"/>
              </w:rPr>
              <w:t>Aktiviere SWS</w:t>
            </w:r>
            <w:r w:rsidR="003B2F6A" w:rsidRPr="009F08DB">
              <w:rPr>
                <w:lang w:val="de-DE"/>
              </w:rPr>
              <w:t xml:space="preserve"> 6 </w:t>
            </w:r>
            <w:r w:rsidR="00792679" w:rsidRPr="009F08DB">
              <w:rPr>
                <w:lang w:val="de-DE"/>
              </w:rPr>
              <w:t>„</w:t>
            </w:r>
            <w:r w:rsidR="00A116EE" w:rsidRPr="009F08DB">
              <w:rPr>
                <w:lang w:val="de-DE"/>
              </w:rPr>
              <w:t>Haltebremse öffnen</w:t>
            </w:r>
            <w:r w:rsidR="003B2F6A" w:rsidRPr="009F08DB">
              <w:rPr>
                <w:lang w:val="de-DE"/>
              </w:rPr>
              <w:t>”</w:t>
            </w:r>
          </w:p>
          <w:p w14:paraId="0BFEF4C5" w14:textId="2A4DA247" w:rsidR="003B2F6A" w:rsidRPr="009F08DB" w:rsidRDefault="00762C1A" w:rsidP="003B2F6A">
            <w:pPr>
              <w:pStyle w:val="BulletTabtext"/>
              <w:rPr>
                <w:lang w:val="de-DE"/>
              </w:rPr>
            </w:pPr>
            <w:r w:rsidRPr="009F08DB">
              <w:rPr>
                <w:lang w:val="de-DE"/>
              </w:rPr>
              <w:t>Aktiviere SWS</w:t>
            </w:r>
            <w:r w:rsidR="003B2F6A" w:rsidRPr="009F08DB">
              <w:rPr>
                <w:lang w:val="de-DE"/>
              </w:rPr>
              <w:t xml:space="preserve"> 2 </w:t>
            </w:r>
            <w:r w:rsidR="00792679" w:rsidRPr="009F08DB">
              <w:rPr>
                <w:lang w:val="de-DE"/>
              </w:rPr>
              <w:t>„</w:t>
            </w:r>
            <w:r w:rsidR="003B2F6A" w:rsidRPr="009F08DB">
              <w:rPr>
                <w:lang w:val="de-DE"/>
              </w:rPr>
              <w:t>Insertion”</w:t>
            </w:r>
          </w:p>
          <w:p w14:paraId="4F00DED7" w14:textId="23AC4201" w:rsidR="003B2F6A" w:rsidRPr="009F08DB" w:rsidRDefault="00C248EB" w:rsidP="003B2F6A">
            <w:pPr>
              <w:pStyle w:val="BulletTabtext"/>
              <w:rPr>
                <w:lang w:val="de-DE"/>
              </w:rPr>
            </w:pPr>
            <w:r w:rsidRPr="009F08DB">
              <w:rPr>
                <w:lang w:val="de-DE"/>
              </w:rPr>
              <w:t>Bewege die Welle vorwärts und rückwärts, um Sensor zu aktivieren</w:t>
            </w:r>
          </w:p>
          <w:p w14:paraId="69EBCA56" w14:textId="0E58556B" w:rsidR="005721B8" w:rsidRPr="009F08DB" w:rsidRDefault="00762C1A" w:rsidP="003B2F6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2DC9EA2" w14:textId="49129BB2" w:rsidR="003B2F6A" w:rsidRPr="009F08DB" w:rsidRDefault="003B2F6A" w:rsidP="003B2F6A">
            <w:pPr>
              <w:pStyle w:val="Abstandshalter"/>
              <w:rPr>
                <w:lang w:val="de-DE"/>
              </w:rPr>
            </w:pPr>
          </w:p>
        </w:tc>
      </w:tr>
    </w:tbl>
    <w:p w14:paraId="39A4441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4E69D8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DD59A52" w14:textId="11FEC16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68E25D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64D774E" w14:textId="72D1413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BD3593D" w14:textId="77777777" w:rsidTr="00190981">
        <w:trPr>
          <w:trHeight w:val="697"/>
        </w:trPr>
        <w:tc>
          <w:tcPr>
            <w:tcW w:w="2154" w:type="dxa"/>
            <w:tcBorders>
              <w:bottom w:val="nil"/>
            </w:tcBorders>
            <w:shd w:val="clear" w:color="auto" w:fill="F2F2F2" w:themeFill="background1" w:themeFillShade="F2"/>
          </w:tcPr>
          <w:p w14:paraId="7E36856E" w14:textId="2E082F5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CA9C60C" w14:textId="6B54D291"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81F823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06592" behindDoc="0" locked="0" layoutInCell="1" allowOverlap="1" wp14:anchorId="63F9B286" wp14:editId="7D42A853">
                      <wp:simplePos x="0" y="0"/>
                      <wp:positionH relativeFrom="column">
                        <wp:posOffset>-36195</wp:posOffset>
                      </wp:positionH>
                      <wp:positionV relativeFrom="line">
                        <wp:posOffset>36195</wp:posOffset>
                      </wp:positionV>
                      <wp:extent cx="820800" cy="320400"/>
                      <wp:effectExtent l="0" t="0" r="17780" b="22860"/>
                      <wp:wrapNone/>
                      <wp:docPr id="293275186" name="Rechteck: abgerundete Ecken 29327518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DF0C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9B286" id="Rechteck: abgerundete Ecken 293275186" o:spid="_x0000_s2436" style="position:absolute;left:0;text-align:left;margin-left:-2.85pt;margin-top:2.85pt;width:64.65pt;height:25.25pt;z-index:253806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ZEx/e+&#10;AgAAyAUAAA4AAAAAAAAAAAAAAAAALgIAAGRycy9lMm9Eb2MueG1sUEsBAi0AFAAGAAgAAAAhADWT&#10;XnbaAAAABwEAAA8AAAAAAAAAAAAAAAAAGAUAAGRycy9kb3ducmV2LnhtbFBLBQYAAAAABAAEAPMA&#10;AAAfBgAAAAA=&#10;" filled="f" strokecolor="black [3213]" strokeweight=".5pt">
                      <v:textbox>
                        <w:txbxContent>
                          <w:p w14:paraId="731DF0CC" w14:textId="77777777" w:rsidR="00BD5E17" w:rsidRDefault="00BD5E17" w:rsidP="005721B8">
                            <w:pPr>
                              <w:jc w:val="center"/>
                            </w:pPr>
                            <w:r>
                              <w:t>x</w:t>
                            </w:r>
                          </w:p>
                        </w:txbxContent>
                      </v:textbox>
                      <w10:wrap anchory="line"/>
                    </v:roundrect>
                  </w:pict>
                </mc:Fallback>
              </mc:AlternateContent>
            </w:r>
          </w:p>
        </w:tc>
      </w:tr>
      <w:tr w:rsidR="005721B8" w:rsidRPr="00897659" w14:paraId="4138E2C0" w14:textId="77777777" w:rsidTr="00190981">
        <w:trPr>
          <w:trHeight w:val="697"/>
        </w:trPr>
        <w:tc>
          <w:tcPr>
            <w:tcW w:w="2154" w:type="dxa"/>
            <w:tcBorders>
              <w:top w:val="nil"/>
              <w:bottom w:val="nil"/>
            </w:tcBorders>
            <w:shd w:val="clear" w:color="auto" w:fill="F2F2F2" w:themeFill="background1" w:themeFillShade="F2"/>
          </w:tcPr>
          <w:p w14:paraId="16134A29" w14:textId="77777777" w:rsidR="005721B8" w:rsidRPr="009F08DB" w:rsidRDefault="005721B8" w:rsidP="00190981">
            <w:pPr>
              <w:pStyle w:val="Textkrper"/>
              <w:spacing w:after="0"/>
              <w:rPr>
                <w:lang w:val="de-DE"/>
              </w:rPr>
            </w:pPr>
          </w:p>
        </w:tc>
        <w:tc>
          <w:tcPr>
            <w:tcW w:w="5839" w:type="dxa"/>
            <w:tcBorders>
              <w:top w:val="nil"/>
              <w:bottom w:val="nil"/>
            </w:tcBorders>
          </w:tcPr>
          <w:p w14:paraId="7D10C7EE" w14:textId="7AECEAD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7D2E8C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13760" behindDoc="0" locked="0" layoutInCell="1" allowOverlap="1" wp14:anchorId="01407CB4" wp14:editId="21FCC54E">
                      <wp:simplePos x="0" y="0"/>
                      <wp:positionH relativeFrom="column">
                        <wp:posOffset>-36195</wp:posOffset>
                      </wp:positionH>
                      <wp:positionV relativeFrom="line">
                        <wp:posOffset>36195</wp:posOffset>
                      </wp:positionV>
                      <wp:extent cx="820800" cy="320400"/>
                      <wp:effectExtent l="0" t="0" r="17780" b="22860"/>
                      <wp:wrapNone/>
                      <wp:docPr id="293275187" name="Rechteck: abgerundete Ecken 2932751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BAB0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07CB4" id="Rechteck: abgerundete Ecken 293275187" o:spid="_x0000_s2437" style="position:absolute;left:0;text-align:left;margin-left:-2.85pt;margin-top:2.85pt;width:64.65pt;height:25.25pt;z-index:253813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pMovQ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egKTKL0C&#10;AADIBQAADgAAAAAAAAAAAAAAAAAuAgAAZHJzL2Uyb0RvYy54bWxQSwECLQAUAAYACAAAACEANZNe&#10;dtoAAAAHAQAADwAAAAAAAAAAAAAAAAAXBQAAZHJzL2Rvd25yZXYueG1sUEsFBgAAAAAEAAQA8wAA&#10;AB4GAAAAAA==&#10;" filled="f" strokecolor="black [3213]" strokeweight=".5pt">
                      <v:textbox>
                        <w:txbxContent>
                          <w:p w14:paraId="5EABAB02" w14:textId="77777777" w:rsidR="00BD5E17" w:rsidRDefault="00BD5E17" w:rsidP="005721B8">
                            <w:pPr>
                              <w:jc w:val="center"/>
                            </w:pPr>
                            <w:r>
                              <w:t>x</w:t>
                            </w:r>
                          </w:p>
                        </w:txbxContent>
                      </v:textbox>
                      <w10:wrap anchory="line"/>
                    </v:roundrect>
                  </w:pict>
                </mc:Fallback>
              </mc:AlternateContent>
            </w:r>
          </w:p>
        </w:tc>
      </w:tr>
      <w:tr w:rsidR="005721B8" w:rsidRPr="009F08DB" w14:paraId="358270AF" w14:textId="77777777" w:rsidTr="00190981">
        <w:trPr>
          <w:trHeight w:val="1701"/>
        </w:trPr>
        <w:tc>
          <w:tcPr>
            <w:tcW w:w="2154" w:type="dxa"/>
            <w:shd w:val="clear" w:color="auto" w:fill="F2F2F2" w:themeFill="background1" w:themeFillShade="F2"/>
          </w:tcPr>
          <w:p w14:paraId="0847425B" w14:textId="18E980C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0C94C5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10688" behindDoc="0" locked="0" layoutInCell="1" allowOverlap="1" wp14:anchorId="42F53AF5" wp14:editId="54E3AB02">
                      <wp:simplePos x="0" y="0"/>
                      <wp:positionH relativeFrom="column">
                        <wp:posOffset>-5715</wp:posOffset>
                      </wp:positionH>
                      <wp:positionV relativeFrom="line">
                        <wp:posOffset>72390</wp:posOffset>
                      </wp:positionV>
                      <wp:extent cx="4500000" cy="942975"/>
                      <wp:effectExtent l="0" t="0" r="15240" b="28575"/>
                      <wp:wrapNone/>
                      <wp:docPr id="293275190" name="Rechteck: abgerundete Ecken 29327519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1184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F53AF5" id="Rechteck: abgerundete Ecken 293275190" o:spid="_x0000_s2438" style="position:absolute;left:0;text-align:left;margin-left:-.45pt;margin-top:5.7pt;width:354.35pt;height:74.25pt;z-index:253810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LQxzr&#10;vQIAAMkFAAAOAAAAAAAAAAAAAAAAAC4CAABkcnMvZTJvRG9jLnhtbFBLAQItABQABgAIAAAAIQDv&#10;Mn/u3AAAAAgBAAAPAAAAAAAAAAAAAAAAABcFAABkcnMvZG93bnJldi54bWxQSwUGAAAAAAQABADz&#10;AAAAIAYAAAAA&#10;" filled="f" strokecolor="black [3213]" strokeweight=".5pt">
                      <v:textbox>
                        <w:txbxContent>
                          <w:p w14:paraId="45911841" w14:textId="77777777" w:rsidR="00BD5E17" w:rsidRDefault="00BD5E17" w:rsidP="005721B8">
                            <w:pPr>
                              <w:jc w:val="center"/>
                            </w:pPr>
                            <w:r>
                              <w:t>x</w:t>
                            </w:r>
                          </w:p>
                        </w:txbxContent>
                      </v:textbox>
                      <w10:wrap anchory="line"/>
                    </v:roundrect>
                  </w:pict>
                </mc:Fallback>
              </mc:AlternateContent>
            </w:r>
          </w:p>
        </w:tc>
      </w:tr>
    </w:tbl>
    <w:p w14:paraId="25404AEC" w14:textId="77777777" w:rsidR="005721B8" w:rsidRPr="009F08DB" w:rsidRDefault="005721B8" w:rsidP="005721B8">
      <w:pPr>
        <w:pStyle w:val="Textkrper"/>
        <w:rPr>
          <w:lang w:val="de-DE"/>
        </w:rPr>
      </w:pPr>
    </w:p>
    <w:p w14:paraId="45EA547C" w14:textId="77777777" w:rsidR="00C4597A" w:rsidRPr="009F08DB" w:rsidRDefault="00C4597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3C3E5B0" w14:textId="77777777" w:rsidTr="00626664">
        <w:trPr>
          <w:trHeight w:val="1020"/>
        </w:trPr>
        <w:tc>
          <w:tcPr>
            <w:tcW w:w="2154" w:type="dxa"/>
            <w:shd w:val="clear" w:color="auto" w:fill="F2F2F2" w:themeFill="background1" w:themeFillShade="F2"/>
          </w:tcPr>
          <w:p w14:paraId="0E9F7D14" w14:textId="6938C3C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78E2CFA" w14:textId="2D33CDFF" w:rsidR="00626664" w:rsidRPr="009F08DB" w:rsidRDefault="00745279" w:rsidP="00190981">
            <w:pPr>
              <w:pStyle w:val="Textkrper"/>
              <w:tabs>
                <w:tab w:val="left" w:pos="284"/>
              </w:tabs>
              <w:spacing w:after="0"/>
              <w:rPr>
                <w:lang w:val="de-DE"/>
              </w:rPr>
            </w:pPr>
            <w:r w:rsidRPr="009F08DB">
              <w:rPr>
                <w:lang w:val="de-DE"/>
              </w:rPr>
              <w:t>ja/nein</w:t>
            </w:r>
          </w:p>
          <w:p w14:paraId="44603BF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55808" behindDoc="0" locked="0" layoutInCell="1" allowOverlap="1" wp14:anchorId="3D245C0B" wp14:editId="36EBF68D">
                      <wp:simplePos x="0" y="0"/>
                      <wp:positionH relativeFrom="column">
                        <wp:posOffset>635</wp:posOffset>
                      </wp:positionH>
                      <wp:positionV relativeFrom="paragraph">
                        <wp:posOffset>36195</wp:posOffset>
                      </wp:positionV>
                      <wp:extent cx="820800" cy="320400"/>
                      <wp:effectExtent l="0" t="0" r="17780" b="22860"/>
                      <wp:wrapNone/>
                      <wp:docPr id="293275191" name="Rechteck: abgerundete Ecken 2932751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C3DF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245C0B" id="Rechteck: abgerundete Ecken 293275191" o:spid="_x0000_s2439" style="position:absolute;left:0;text-align:left;margin-left:.05pt;margin-top:2.85pt;width:64.65pt;height:25.25pt;z-index:25765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qdX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EOqdXvgIA&#10;AMgFAAAOAAAAAAAAAAAAAAAAAC4CAABkcnMvZTJvRG9jLnhtbFBLAQItABQABgAIAAAAIQCbrlPC&#10;2AAAAAUBAAAPAAAAAAAAAAAAAAAAABgFAABkcnMvZG93bnJldi54bWxQSwUGAAAAAAQABADzAAAA&#10;HQYAAAAA&#10;" filled="f" strokecolor="black [3213]" strokeweight=".5pt">
                      <v:textbox>
                        <w:txbxContent>
                          <w:p w14:paraId="6A5C3DFE" w14:textId="77777777" w:rsidR="00BD5E17" w:rsidRDefault="00BD5E17" w:rsidP="005721B8">
                            <w:pPr>
                              <w:jc w:val="center"/>
                            </w:pPr>
                            <w:r>
                              <w:t>x</w:t>
                            </w:r>
                          </w:p>
                        </w:txbxContent>
                      </v:textbox>
                    </v:roundrect>
                  </w:pict>
                </mc:Fallback>
              </mc:AlternateContent>
            </w:r>
          </w:p>
        </w:tc>
        <w:tc>
          <w:tcPr>
            <w:tcW w:w="5839" w:type="dxa"/>
            <w:shd w:val="clear" w:color="auto" w:fill="auto"/>
          </w:tcPr>
          <w:p w14:paraId="3AE8BDE8" w14:textId="41DAC8E0" w:rsidR="00626664" w:rsidRPr="009F08DB" w:rsidRDefault="00745279" w:rsidP="00190981">
            <w:pPr>
              <w:pStyle w:val="Textkrper"/>
              <w:tabs>
                <w:tab w:val="left" w:pos="284"/>
              </w:tabs>
              <w:spacing w:after="0"/>
              <w:rPr>
                <w:lang w:val="de-DE"/>
              </w:rPr>
            </w:pPr>
            <w:r w:rsidRPr="009F08DB">
              <w:rPr>
                <w:lang w:val="de-DE"/>
              </w:rPr>
              <w:t>Datum/Kurzzeichen</w:t>
            </w:r>
          </w:p>
          <w:p w14:paraId="0DCA44F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56832" behindDoc="0" locked="0" layoutInCell="1" allowOverlap="1" wp14:anchorId="155E4FEC" wp14:editId="5E2CDC43">
                      <wp:simplePos x="0" y="0"/>
                      <wp:positionH relativeFrom="column">
                        <wp:posOffset>1746</wp:posOffset>
                      </wp:positionH>
                      <wp:positionV relativeFrom="line">
                        <wp:posOffset>32703</wp:posOffset>
                      </wp:positionV>
                      <wp:extent cx="3592354" cy="320400"/>
                      <wp:effectExtent l="0" t="0" r="27305" b="22860"/>
                      <wp:wrapNone/>
                      <wp:docPr id="293275192" name="Rechteck: abgerundete Ecken 29327519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324F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E4FEC" id="Rechteck: abgerundete Ecken 293275192" o:spid="_x0000_s2440" style="position:absolute;left:0;text-align:left;margin-left:.15pt;margin-top:2.6pt;width:282.85pt;height:25.25pt;z-index:257656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Lfr&#10;Eb3BAgAAyQUAAA4AAAAAAAAAAAAAAAAALgIAAGRycy9lMm9Eb2MueG1sUEsBAi0AFAAGAAgAAAAh&#10;ABCRfb7aAAAABQEAAA8AAAAAAAAAAAAAAAAAGwUAAGRycy9kb3ducmV2LnhtbFBLBQYAAAAABAAE&#10;APMAAAAiBgAAAAA=&#10;" filled="f" strokecolor="black [3213]" strokeweight=".5pt">
                      <v:textbox>
                        <w:txbxContent>
                          <w:p w14:paraId="6FC324F1" w14:textId="77777777" w:rsidR="00BD5E17" w:rsidRDefault="00BD5E17" w:rsidP="005721B8">
                            <w:pPr>
                              <w:jc w:val="center"/>
                            </w:pPr>
                            <w:r>
                              <w:t>x</w:t>
                            </w:r>
                          </w:p>
                        </w:txbxContent>
                      </v:textbox>
                      <w10:wrap anchory="line"/>
                    </v:roundrect>
                  </w:pict>
                </mc:Fallback>
              </mc:AlternateContent>
            </w:r>
          </w:p>
        </w:tc>
      </w:tr>
      <w:tr w:rsidR="00626664" w:rsidRPr="009F08DB" w14:paraId="141E65CC" w14:textId="77777777" w:rsidTr="00626664">
        <w:trPr>
          <w:trHeight w:val="1020"/>
        </w:trPr>
        <w:tc>
          <w:tcPr>
            <w:tcW w:w="2154" w:type="dxa"/>
            <w:shd w:val="clear" w:color="auto" w:fill="F2F2F2" w:themeFill="background1" w:themeFillShade="F2"/>
          </w:tcPr>
          <w:p w14:paraId="2D4F4863" w14:textId="1442B0B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598C153" w14:textId="527F33E4"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57856" behindDoc="0" locked="0" layoutInCell="1" allowOverlap="1" wp14:anchorId="7A0AD3C6" wp14:editId="0C6B402E">
                      <wp:simplePos x="0" y="0"/>
                      <wp:positionH relativeFrom="column">
                        <wp:posOffset>-5715</wp:posOffset>
                      </wp:positionH>
                      <wp:positionV relativeFrom="line">
                        <wp:posOffset>252095</wp:posOffset>
                      </wp:positionV>
                      <wp:extent cx="4500000" cy="320400"/>
                      <wp:effectExtent l="0" t="0" r="15240" b="22860"/>
                      <wp:wrapNone/>
                      <wp:docPr id="293275193" name="Rechteck: abgerundete Ecken 29327519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D326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0AD3C6" id="Rechteck: abgerundete Ecken 293275193" o:spid="_x0000_s2441" style="position:absolute;left:0;text-align:left;margin-left:-.45pt;margin-top:19.85pt;width:354.35pt;height:25.25pt;z-index:257657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A/WCqi8&#10;AgAAyQUAAA4AAAAAAAAAAAAAAAAALgIAAGRycy9lMm9Eb2MueG1sUEsBAi0AFAAGAAgAAAAhAHhH&#10;TL3cAAAABwEAAA8AAAAAAAAAAAAAAAAAFgUAAGRycy9kb3ducmV2LnhtbFBLBQYAAAAABAAEAPMA&#10;AAAfBgAAAAA=&#10;" filled="f" strokecolor="black [3213]" strokeweight=".5pt">
                      <v:textbox>
                        <w:txbxContent>
                          <w:p w14:paraId="2C6D326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03D724E" w14:textId="77777777" w:rsidR="00626664" w:rsidRPr="009F08DB" w:rsidRDefault="00626664" w:rsidP="00190981">
            <w:pPr>
              <w:pStyle w:val="Textkrper"/>
              <w:tabs>
                <w:tab w:val="left" w:pos="284"/>
              </w:tabs>
              <w:spacing w:after="0"/>
              <w:rPr>
                <w:lang w:val="de-DE"/>
              </w:rPr>
            </w:pPr>
          </w:p>
        </w:tc>
      </w:tr>
    </w:tbl>
    <w:p w14:paraId="6D33FD2D" w14:textId="77777777" w:rsidR="005721B8" w:rsidRPr="009F08DB" w:rsidRDefault="005721B8" w:rsidP="005721B8">
      <w:pPr>
        <w:rPr>
          <w:rFonts w:ascii="Arial" w:hAnsi="Arial"/>
          <w:lang w:val="de-DE"/>
        </w:rPr>
      </w:pPr>
      <w:r w:rsidRPr="009F08DB">
        <w:rPr>
          <w:lang w:val="de-DE"/>
        </w:rPr>
        <w:br w:type="page"/>
      </w:r>
    </w:p>
    <w:p w14:paraId="7E849EC8" w14:textId="5DA515B0" w:rsidR="005721B8" w:rsidRPr="009F08DB" w:rsidRDefault="003B2F6A" w:rsidP="00897659">
      <w:pPr>
        <w:pStyle w:val="berschrift3nummeriert"/>
        <w:rPr>
          <w:lang w:val="de-DE"/>
        </w:rPr>
      </w:pPr>
      <w:bookmarkStart w:id="106" w:name="_Toc118817633"/>
      <w:r w:rsidRPr="009F08DB">
        <w:rPr>
          <w:lang w:val="de-DE"/>
        </w:rPr>
        <w:lastRenderedPageBreak/>
        <w:t xml:space="preserve">FLT 176: </w:t>
      </w:r>
      <w:r w:rsidR="00DD2FF6" w:rsidRPr="009F08DB">
        <w:rPr>
          <w:lang w:val="de-DE"/>
        </w:rPr>
        <w:t>EINSCHUB</w:t>
      </w:r>
      <w:r w:rsidRPr="009F08DB">
        <w:rPr>
          <w:lang w:val="de-DE"/>
        </w:rPr>
        <w:t xml:space="preserve">: </w:t>
      </w:r>
      <w:r w:rsidR="00C248EB" w:rsidRPr="009F08DB">
        <w:rPr>
          <w:lang w:val="de-DE"/>
        </w:rPr>
        <w:t>EINSCHUBSTÖSSEL 4 NICHT IN POSITION</w:t>
      </w:r>
      <w:bookmarkEnd w:id="106"/>
    </w:p>
    <w:p w14:paraId="40CC4D2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7877016" w14:textId="77777777" w:rsidTr="003B2F6A">
        <w:trPr>
          <w:trHeight w:val="211"/>
        </w:trPr>
        <w:tc>
          <w:tcPr>
            <w:tcW w:w="2154" w:type="dxa"/>
            <w:shd w:val="clear" w:color="auto" w:fill="F2F2F2" w:themeFill="background1" w:themeFillShade="F2"/>
          </w:tcPr>
          <w:p w14:paraId="78B98E30" w14:textId="59932BFC" w:rsidR="005721B8" w:rsidRPr="009F08DB" w:rsidRDefault="00D8280B" w:rsidP="00190981">
            <w:pPr>
              <w:pStyle w:val="Textkrper"/>
              <w:spacing w:after="0"/>
              <w:rPr>
                <w:b/>
                <w:lang w:val="de-DE"/>
              </w:rPr>
            </w:pPr>
            <w:r w:rsidRPr="009F08DB">
              <w:rPr>
                <w:b/>
                <w:lang w:val="de-DE"/>
              </w:rPr>
              <w:t>Testziel</w:t>
            </w:r>
          </w:p>
        </w:tc>
        <w:tc>
          <w:tcPr>
            <w:tcW w:w="7257" w:type="dxa"/>
          </w:tcPr>
          <w:p w14:paraId="0821B027" w14:textId="1B5EDA60" w:rsidR="005721B8" w:rsidRPr="009F08DB" w:rsidRDefault="00A7704C" w:rsidP="00190981">
            <w:pPr>
              <w:pStyle w:val="BulletTabtext"/>
              <w:rPr>
                <w:lang w:val="de-DE"/>
              </w:rPr>
            </w:pPr>
            <w:r w:rsidRPr="009F08DB">
              <w:rPr>
                <w:lang w:val="de-DE"/>
              </w:rPr>
              <w:t>Test, ob die richtige Störmeldung im Bedienfeld erscheint</w:t>
            </w:r>
          </w:p>
          <w:p w14:paraId="0190B549" w14:textId="7667D34A" w:rsidR="003B2F6A" w:rsidRPr="009F08DB" w:rsidRDefault="003B2F6A" w:rsidP="003B2F6A">
            <w:pPr>
              <w:pStyle w:val="Abstandshalter"/>
              <w:rPr>
                <w:lang w:val="de-DE"/>
              </w:rPr>
            </w:pPr>
          </w:p>
        </w:tc>
      </w:tr>
      <w:tr w:rsidR="005721B8" w:rsidRPr="00897659" w14:paraId="7EBE06BC" w14:textId="77777777" w:rsidTr="00190981">
        <w:trPr>
          <w:trHeight w:val="170"/>
        </w:trPr>
        <w:tc>
          <w:tcPr>
            <w:tcW w:w="2154" w:type="dxa"/>
          </w:tcPr>
          <w:p w14:paraId="11E3C92C" w14:textId="77777777" w:rsidR="005721B8" w:rsidRPr="009F08DB" w:rsidRDefault="005721B8" w:rsidP="00190981">
            <w:pPr>
              <w:pStyle w:val="Textkrper"/>
              <w:spacing w:before="0" w:after="0"/>
              <w:rPr>
                <w:sz w:val="8"/>
                <w:szCs w:val="8"/>
                <w:lang w:val="de-DE"/>
              </w:rPr>
            </w:pPr>
          </w:p>
        </w:tc>
        <w:tc>
          <w:tcPr>
            <w:tcW w:w="7257" w:type="dxa"/>
          </w:tcPr>
          <w:p w14:paraId="6AA95F68" w14:textId="77777777" w:rsidR="005721B8" w:rsidRPr="009F08DB" w:rsidRDefault="005721B8" w:rsidP="00190981">
            <w:pPr>
              <w:pStyle w:val="Textkrper"/>
              <w:spacing w:before="0" w:after="0"/>
              <w:rPr>
                <w:sz w:val="8"/>
                <w:szCs w:val="8"/>
                <w:lang w:val="de-DE"/>
              </w:rPr>
            </w:pPr>
          </w:p>
        </w:tc>
      </w:tr>
      <w:tr w:rsidR="005721B8" w:rsidRPr="009F08DB" w14:paraId="20E31A35" w14:textId="77777777" w:rsidTr="00190981">
        <w:trPr>
          <w:trHeight w:val="471"/>
        </w:trPr>
        <w:tc>
          <w:tcPr>
            <w:tcW w:w="2154" w:type="dxa"/>
            <w:shd w:val="clear" w:color="auto" w:fill="F2F2F2" w:themeFill="background1" w:themeFillShade="F2"/>
          </w:tcPr>
          <w:p w14:paraId="5B155CAC" w14:textId="5AA4F585" w:rsidR="005721B8" w:rsidRPr="009F08DB" w:rsidRDefault="00D8280B" w:rsidP="00190981">
            <w:pPr>
              <w:pStyle w:val="Textkrper"/>
              <w:spacing w:after="0"/>
              <w:rPr>
                <w:b/>
                <w:lang w:val="de-DE"/>
              </w:rPr>
            </w:pPr>
            <w:r w:rsidRPr="009F08DB">
              <w:rPr>
                <w:b/>
                <w:lang w:val="de-DE"/>
              </w:rPr>
              <w:t>Testdurchführung</w:t>
            </w:r>
          </w:p>
        </w:tc>
        <w:tc>
          <w:tcPr>
            <w:tcW w:w="7257" w:type="dxa"/>
          </w:tcPr>
          <w:p w14:paraId="5D910E6B" w14:textId="77777777" w:rsidR="005721B8" w:rsidRPr="009F08DB" w:rsidRDefault="005721B8" w:rsidP="00190981">
            <w:pPr>
              <w:pStyle w:val="Textkrper"/>
              <w:spacing w:after="0"/>
              <w:rPr>
                <w:lang w:val="de-DE"/>
              </w:rPr>
            </w:pPr>
          </w:p>
        </w:tc>
      </w:tr>
      <w:tr w:rsidR="005721B8" w:rsidRPr="009F08DB" w14:paraId="2A1DFE97" w14:textId="77777777" w:rsidTr="003B2F6A">
        <w:trPr>
          <w:trHeight w:val="271"/>
        </w:trPr>
        <w:tc>
          <w:tcPr>
            <w:tcW w:w="2154" w:type="dxa"/>
            <w:shd w:val="clear" w:color="auto" w:fill="F2F2F2" w:themeFill="background1" w:themeFillShade="F2"/>
          </w:tcPr>
          <w:p w14:paraId="604AA339" w14:textId="28DB0198" w:rsidR="005721B8" w:rsidRPr="009F08DB" w:rsidRDefault="00D41D58" w:rsidP="00190981">
            <w:pPr>
              <w:pStyle w:val="Textkrper"/>
              <w:spacing w:after="0"/>
              <w:rPr>
                <w:lang w:val="de-DE"/>
              </w:rPr>
            </w:pPr>
            <w:r w:rsidRPr="009F08DB">
              <w:rPr>
                <w:lang w:val="de-DE"/>
              </w:rPr>
              <w:t>Testvoraussetzungen</w:t>
            </w:r>
          </w:p>
        </w:tc>
        <w:tc>
          <w:tcPr>
            <w:tcW w:w="7257" w:type="dxa"/>
          </w:tcPr>
          <w:p w14:paraId="6AFDB527" w14:textId="1B1FFD8E" w:rsidR="005721B8" w:rsidRPr="009F08DB" w:rsidRDefault="00AE36C0" w:rsidP="003B2F6A">
            <w:pPr>
              <w:pStyle w:val="BulletTabtext"/>
              <w:rPr>
                <w:lang w:val="de-DE"/>
              </w:rPr>
            </w:pPr>
            <w:r w:rsidRPr="009F08DB">
              <w:rPr>
                <w:lang w:val="de-DE"/>
              </w:rPr>
              <w:t>Maschine ist im Automatikbetrieb bereit</w:t>
            </w:r>
          </w:p>
          <w:p w14:paraId="28ADAEF7" w14:textId="020A94DE" w:rsidR="003B2F6A" w:rsidRPr="009F08DB" w:rsidRDefault="003B2F6A" w:rsidP="003B2F6A">
            <w:pPr>
              <w:pStyle w:val="Abstandshalter"/>
              <w:rPr>
                <w:lang w:val="de-DE"/>
              </w:rPr>
            </w:pPr>
          </w:p>
        </w:tc>
      </w:tr>
      <w:tr w:rsidR="005721B8" w:rsidRPr="009F08DB" w14:paraId="284CB3EA" w14:textId="77777777" w:rsidTr="003B2F6A">
        <w:trPr>
          <w:trHeight w:val="278"/>
        </w:trPr>
        <w:tc>
          <w:tcPr>
            <w:tcW w:w="2154" w:type="dxa"/>
            <w:shd w:val="clear" w:color="auto" w:fill="F2F2F2" w:themeFill="background1" w:themeFillShade="F2"/>
          </w:tcPr>
          <w:p w14:paraId="5BBCBDEC" w14:textId="2E18AD38" w:rsidR="005721B8" w:rsidRPr="009F08DB" w:rsidRDefault="00D8280B" w:rsidP="00190981">
            <w:pPr>
              <w:pStyle w:val="Textkrper"/>
              <w:spacing w:after="0"/>
              <w:rPr>
                <w:lang w:val="de-DE"/>
              </w:rPr>
            </w:pPr>
            <w:r w:rsidRPr="009F08DB">
              <w:rPr>
                <w:lang w:val="de-DE"/>
              </w:rPr>
              <w:t>Erforderliche Tätigkeit</w:t>
            </w:r>
          </w:p>
        </w:tc>
        <w:tc>
          <w:tcPr>
            <w:tcW w:w="7257" w:type="dxa"/>
          </w:tcPr>
          <w:p w14:paraId="3CE57A77" w14:textId="5352EBBD" w:rsidR="005721B8" w:rsidRPr="009F08DB" w:rsidRDefault="00512C67" w:rsidP="003B2F6A">
            <w:pPr>
              <w:pStyle w:val="BulletTabtext"/>
              <w:rPr>
                <w:lang w:val="de-DE"/>
              </w:rPr>
            </w:pPr>
            <w:r w:rsidRPr="009F08DB">
              <w:rPr>
                <w:lang w:val="de-DE"/>
              </w:rPr>
              <w:t xml:space="preserve">Sensor </w:t>
            </w:r>
            <w:r w:rsidR="00792679" w:rsidRPr="009F08DB">
              <w:rPr>
                <w:lang w:val="de-DE"/>
              </w:rPr>
              <w:t>„</w:t>
            </w:r>
            <w:r w:rsidR="003B2F6A" w:rsidRPr="009F08DB">
              <w:rPr>
                <w:lang w:val="de-DE"/>
              </w:rPr>
              <w:t>40B4</w:t>
            </w:r>
            <w:r w:rsidR="00792679" w:rsidRPr="009F08DB">
              <w:rPr>
                <w:lang w:val="de-DE"/>
              </w:rPr>
              <w:t>“</w:t>
            </w:r>
            <w:r w:rsidR="0065611C" w:rsidRPr="009F08DB">
              <w:rPr>
                <w:lang w:val="de-DE"/>
              </w:rPr>
              <w:t xml:space="preserve"> ausstecken</w:t>
            </w:r>
          </w:p>
          <w:p w14:paraId="1CD16642" w14:textId="51E442DA" w:rsidR="003B2F6A" w:rsidRPr="009F08DB" w:rsidRDefault="003B2F6A" w:rsidP="003B2F6A">
            <w:pPr>
              <w:pStyle w:val="Abstandshalter"/>
              <w:rPr>
                <w:lang w:val="de-DE"/>
              </w:rPr>
            </w:pPr>
          </w:p>
        </w:tc>
      </w:tr>
      <w:tr w:rsidR="005721B8" w:rsidRPr="00897659" w14:paraId="73C2C256" w14:textId="77777777" w:rsidTr="00190981">
        <w:trPr>
          <w:trHeight w:val="697"/>
        </w:trPr>
        <w:tc>
          <w:tcPr>
            <w:tcW w:w="2154" w:type="dxa"/>
            <w:shd w:val="clear" w:color="auto" w:fill="F2F2F2" w:themeFill="background1" w:themeFillShade="F2"/>
          </w:tcPr>
          <w:p w14:paraId="219EEBDB" w14:textId="634CB72C" w:rsidR="005721B8" w:rsidRPr="009F08DB" w:rsidRDefault="008C23D6" w:rsidP="00190981">
            <w:pPr>
              <w:pStyle w:val="Textkrper"/>
              <w:spacing w:after="0"/>
              <w:rPr>
                <w:lang w:val="de-DE"/>
              </w:rPr>
            </w:pPr>
            <w:r w:rsidRPr="009F08DB">
              <w:rPr>
                <w:lang w:val="de-DE"/>
              </w:rPr>
              <w:t>Folge</w:t>
            </w:r>
          </w:p>
        </w:tc>
        <w:tc>
          <w:tcPr>
            <w:tcW w:w="7257" w:type="dxa"/>
          </w:tcPr>
          <w:p w14:paraId="65EF2F93" w14:textId="701E85CF" w:rsidR="003B2F6A" w:rsidRPr="009F08DB" w:rsidRDefault="00762C1A" w:rsidP="003B2F6A">
            <w:pPr>
              <w:pStyle w:val="BulletTabtext"/>
              <w:rPr>
                <w:lang w:val="de-DE"/>
              </w:rPr>
            </w:pPr>
            <w:r w:rsidRPr="009F08DB">
              <w:rPr>
                <w:lang w:val="de-DE"/>
              </w:rPr>
              <w:t>Störmeldung erscheint im Bedienfeld</w:t>
            </w:r>
          </w:p>
          <w:p w14:paraId="290FFD64" w14:textId="4F353C90" w:rsidR="005721B8" w:rsidRPr="009F08DB" w:rsidRDefault="000A4CB7" w:rsidP="003B2F6A">
            <w:pPr>
              <w:pStyle w:val="BulletTabtext"/>
              <w:rPr>
                <w:lang w:val="de-DE"/>
              </w:rPr>
            </w:pPr>
            <w:r w:rsidRPr="009F08DB">
              <w:rPr>
                <w:lang w:val="de-DE"/>
              </w:rPr>
              <w:t>Maschine kann nicht gestartet werden, solange Störmeldung aktiv ist</w:t>
            </w:r>
          </w:p>
          <w:p w14:paraId="253B6C9E" w14:textId="105F0A04" w:rsidR="003B2F6A" w:rsidRPr="009F08DB" w:rsidRDefault="003B2F6A" w:rsidP="003B2F6A">
            <w:pPr>
              <w:pStyle w:val="Abstandshalter"/>
              <w:rPr>
                <w:lang w:val="de-DE"/>
              </w:rPr>
            </w:pPr>
          </w:p>
        </w:tc>
      </w:tr>
      <w:tr w:rsidR="005721B8" w:rsidRPr="009F08DB" w14:paraId="4A05F9DA" w14:textId="77777777" w:rsidTr="003B2F6A">
        <w:trPr>
          <w:trHeight w:val="356"/>
        </w:trPr>
        <w:tc>
          <w:tcPr>
            <w:tcW w:w="2154" w:type="dxa"/>
            <w:shd w:val="clear" w:color="auto" w:fill="F2F2F2" w:themeFill="background1" w:themeFillShade="F2"/>
          </w:tcPr>
          <w:p w14:paraId="11A64E63" w14:textId="13ACFAD9" w:rsidR="005721B8" w:rsidRPr="009F08DB" w:rsidRDefault="00D8280B" w:rsidP="00190981">
            <w:pPr>
              <w:pStyle w:val="Textkrper"/>
              <w:spacing w:after="0"/>
              <w:rPr>
                <w:lang w:val="de-DE"/>
              </w:rPr>
            </w:pPr>
            <w:r w:rsidRPr="009F08DB">
              <w:rPr>
                <w:lang w:val="de-DE"/>
              </w:rPr>
              <w:t>Kommentare</w:t>
            </w:r>
          </w:p>
        </w:tc>
        <w:tc>
          <w:tcPr>
            <w:tcW w:w="7257" w:type="dxa"/>
          </w:tcPr>
          <w:p w14:paraId="3419EA3B" w14:textId="2B3E8141" w:rsidR="005721B8" w:rsidRPr="009F08DB" w:rsidRDefault="00AE36C0" w:rsidP="00190981">
            <w:pPr>
              <w:pStyle w:val="BulletTabtext"/>
              <w:rPr>
                <w:lang w:val="de-DE"/>
              </w:rPr>
            </w:pPr>
            <w:r w:rsidRPr="009F08DB">
              <w:rPr>
                <w:lang w:val="de-DE"/>
              </w:rPr>
              <w:t>Keine</w:t>
            </w:r>
          </w:p>
          <w:p w14:paraId="613BB119" w14:textId="77777777" w:rsidR="005721B8" w:rsidRPr="009F08DB" w:rsidRDefault="005721B8" w:rsidP="00190981">
            <w:pPr>
              <w:pStyle w:val="Abstandshalter"/>
              <w:rPr>
                <w:lang w:val="de-DE"/>
              </w:rPr>
            </w:pPr>
          </w:p>
        </w:tc>
      </w:tr>
      <w:tr w:rsidR="005721B8" w:rsidRPr="009F08DB" w14:paraId="6943152D" w14:textId="77777777" w:rsidTr="00190981">
        <w:trPr>
          <w:trHeight w:val="697"/>
        </w:trPr>
        <w:tc>
          <w:tcPr>
            <w:tcW w:w="2154" w:type="dxa"/>
            <w:shd w:val="clear" w:color="auto" w:fill="F2F2F2" w:themeFill="background1" w:themeFillShade="F2"/>
          </w:tcPr>
          <w:p w14:paraId="17B20B31" w14:textId="7300BAB8" w:rsidR="005721B8" w:rsidRPr="009F08DB" w:rsidRDefault="00D41D58" w:rsidP="00190981">
            <w:pPr>
              <w:pStyle w:val="Textkrper"/>
              <w:spacing w:after="0"/>
              <w:rPr>
                <w:lang w:val="de-DE"/>
              </w:rPr>
            </w:pPr>
            <w:r w:rsidRPr="009F08DB">
              <w:rPr>
                <w:lang w:val="de-DE"/>
              </w:rPr>
              <w:t>Quittierung</w:t>
            </w:r>
          </w:p>
        </w:tc>
        <w:tc>
          <w:tcPr>
            <w:tcW w:w="7257" w:type="dxa"/>
          </w:tcPr>
          <w:p w14:paraId="2E5FA6FA" w14:textId="65F8BF4E" w:rsidR="003B2F6A" w:rsidRPr="009F08DB" w:rsidRDefault="00512C67" w:rsidP="003B2F6A">
            <w:pPr>
              <w:pStyle w:val="BulletTabtext"/>
              <w:rPr>
                <w:lang w:val="de-DE"/>
              </w:rPr>
            </w:pPr>
            <w:r w:rsidRPr="009F08DB">
              <w:rPr>
                <w:lang w:val="de-DE"/>
              </w:rPr>
              <w:t>Sensor wieder einstecken</w:t>
            </w:r>
            <w:r w:rsidR="003B2F6A" w:rsidRPr="009F08DB">
              <w:rPr>
                <w:lang w:val="de-DE"/>
              </w:rPr>
              <w:t xml:space="preserve"> </w:t>
            </w:r>
            <w:r w:rsidR="00792679" w:rsidRPr="009F08DB">
              <w:rPr>
                <w:lang w:val="de-DE"/>
              </w:rPr>
              <w:t>„</w:t>
            </w:r>
            <w:r w:rsidR="003B2F6A" w:rsidRPr="009F08DB">
              <w:rPr>
                <w:lang w:val="de-DE"/>
              </w:rPr>
              <w:t>40B4</w:t>
            </w:r>
            <w:r w:rsidR="00792679" w:rsidRPr="009F08DB">
              <w:rPr>
                <w:lang w:val="de-DE"/>
              </w:rPr>
              <w:t>“</w:t>
            </w:r>
          </w:p>
          <w:p w14:paraId="26958E67" w14:textId="3D7E810F" w:rsidR="003B2F6A" w:rsidRPr="009F08DB" w:rsidRDefault="00762C1A" w:rsidP="003B2F6A">
            <w:pPr>
              <w:pStyle w:val="BulletTabtext"/>
              <w:rPr>
                <w:lang w:val="de-DE"/>
              </w:rPr>
            </w:pPr>
            <w:r w:rsidRPr="009F08DB">
              <w:rPr>
                <w:lang w:val="de-DE"/>
              </w:rPr>
              <w:t>Aktiviere SWS</w:t>
            </w:r>
            <w:r w:rsidR="003B2F6A" w:rsidRPr="009F08DB">
              <w:rPr>
                <w:lang w:val="de-DE"/>
              </w:rPr>
              <w:t xml:space="preserve"> 6 </w:t>
            </w:r>
            <w:r w:rsidR="00792679" w:rsidRPr="009F08DB">
              <w:rPr>
                <w:lang w:val="de-DE"/>
              </w:rPr>
              <w:t>„</w:t>
            </w:r>
            <w:r w:rsidR="00A116EE" w:rsidRPr="009F08DB">
              <w:rPr>
                <w:lang w:val="de-DE"/>
              </w:rPr>
              <w:t>Haltebremse öffnen</w:t>
            </w:r>
            <w:r w:rsidR="003B2F6A" w:rsidRPr="009F08DB">
              <w:rPr>
                <w:lang w:val="de-DE"/>
              </w:rPr>
              <w:t>”</w:t>
            </w:r>
          </w:p>
          <w:p w14:paraId="5284C721" w14:textId="687F181D" w:rsidR="003B2F6A" w:rsidRPr="009F08DB" w:rsidRDefault="00762C1A" w:rsidP="003B2F6A">
            <w:pPr>
              <w:pStyle w:val="BulletTabtext"/>
              <w:rPr>
                <w:lang w:val="de-DE"/>
              </w:rPr>
            </w:pPr>
            <w:r w:rsidRPr="009F08DB">
              <w:rPr>
                <w:lang w:val="de-DE"/>
              </w:rPr>
              <w:t>Aktiviere SWS</w:t>
            </w:r>
            <w:r w:rsidR="003B2F6A" w:rsidRPr="009F08DB">
              <w:rPr>
                <w:lang w:val="de-DE"/>
              </w:rPr>
              <w:t xml:space="preserve"> 2 </w:t>
            </w:r>
            <w:r w:rsidR="00792679" w:rsidRPr="009F08DB">
              <w:rPr>
                <w:lang w:val="de-DE"/>
              </w:rPr>
              <w:t>„</w:t>
            </w:r>
            <w:r w:rsidR="003B2F6A" w:rsidRPr="009F08DB">
              <w:rPr>
                <w:lang w:val="de-DE"/>
              </w:rPr>
              <w:t>Insertion”</w:t>
            </w:r>
          </w:p>
          <w:p w14:paraId="4AD8224A" w14:textId="125B0E70" w:rsidR="003B2F6A" w:rsidRPr="009F08DB" w:rsidRDefault="00C248EB" w:rsidP="003B2F6A">
            <w:pPr>
              <w:pStyle w:val="BulletTabtext"/>
              <w:rPr>
                <w:lang w:val="de-DE"/>
              </w:rPr>
            </w:pPr>
            <w:r w:rsidRPr="009F08DB">
              <w:rPr>
                <w:lang w:val="de-DE"/>
              </w:rPr>
              <w:t>Bewege die Welle vorwärts und rückwärts, um Sensor zu aktivieren</w:t>
            </w:r>
          </w:p>
          <w:p w14:paraId="3AB0B3C0" w14:textId="2A7E2CF8" w:rsidR="005721B8" w:rsidRPr="009F08DB" w:rsidRDefault="00762C1A" w:rsidP="003B2F6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144D8EF" w14:textId="1661A2D6" w:rsidR="003B2F6A" w:rsidRPr="009F08DB" w:rsidRDefault="003B2F6A" w:rsidP="003B2F6A">
            <w:pPr>
              <w:pStyle w:val="Abstandshalter"/>
              <w:rPr>
                <w:lang w:val="de-DE"/>
              </w:rPr>
            </w:pPr>
          </w:p>
        </w:tc>
      </w:tr>
    </w:tbl>
    <w:p w14:paraId="4D903CB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F9CD93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175D208" w14:textId="3640731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007546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43E9312" w14:textId="3F5BC72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F06B5F1" w14:textId="77777777" w:rsidTr="00190981">
        <w:trPr>
          <w:trHeight w:val="697"/>
        </w:trPr>
        <w:tc>
          <w:tcPr>
            <w:tcW w:w="2154" w:type="dxa"/>
            <w:tcBorders>
              <w:bottom w:val="nil"/>
            </w:tcBorders>
            <w:shd w:val="clear" w:color="auto" w:fill="F2F2F2" w:themeFill="background1" w:themeFillShade="F2"/>
          </w:tcPr>
          <w:p w14:paraId="6F466F0B" w14:textId="63A30E6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9DE14B6" w14:textId="4BFFD62F" w:rsidR="003B2F6A" w:rsidRPr="009F08DB" w:rsidRDefault="00762C1A" w:rsidP="003B2F6A">
            <w:pPr>
              <w:pStyle w:val="BulletTabtext"/>
              <w:rPr>
                <w:lang w:val="de-DE"/>
              </w:rPr>
            </w:pPr>
            <w:r w:rsidRPr="009F08DB">
              <w:rPr>
                <w:lang w:val="de-DE"/>
              </w:rPr>
              <w:t>Störmeldung erscheint im Bedienfeld</w:t>
            </w:r>
          </w:p>
          <w:p w14:paraId="7C1EE544" w14:textId="6E5E7211" w:rsidR="005721B8" w:rsidRPr="009F08DB" w:rsidRDefault="005721B8" w:rsidP="003B2F6A">
            <w:pPr>
              <w:pStyle w:val="BulletTabtext"/>
              <w:numPr>
                <w:ilvl w:val="0"/>
                <w:numId w:val="0"/>
              </w:numPr>
              <w:rPr>
                <w:lang w:val="de-DE"/>
              </w:rPr>
            </w:pPr>
          </w:p>
        </w:tc>
        <w:tc>
          <w:tcPr>
            <w:tcW w:w="1417" w:type="dxa"/>
            <w:tcBorders>
              <w:bottom w:val="nil"/>
            </w:tcBorders>
          </w:tcPr>
          <w:p w14:paraId="484E4DA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14784" behindDoc="0" locked="0" layoutInCell="1" allowOverlap="1" wp14:anchorId="0989D1E5" wp14:editId="074605FA">
                      <wp:simplePos x="0" y="0"/>
                      <wp:positionH relativeFrom="column">
                        <wp:posOffset>-36195</wp:posOffset>
                      </wp:positionH>
                      <wp:positionV relativeFrom="line">
                        <wp:posOffset>36195</wp:posOffset>
                      </wp:positionV>
                      <wp:extent cx="820800" cy="320400"/>
                      <wp:effectExtent l="0" t="0" r="17780" b="22860"/>
                      <wp:wrapNone/>
                      <wp:docPr id="293275194" name="Rechteck: abgerundete Ecken 29327519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4699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9D1E5" id="Rechteck: abgerundete Ecken 293275194" o:spid="_x0000_s2442" style="position:absolute;left:0;text-align:left;margin-left:-2.85pt;margin-top:2.85pt;width:64.65pt;height:25.25pt;z-index:253814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kBD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pqQEO+&#10;AgAAyAUAAA4AAAAAAAAAAAAAAAAALgIAAGRycy9lMm9Eb2MueG1sUEsBAi0AFAAGAAgAAAAhADWT&#10;XnbaAAAABwEAAA8AAAAAAAAAAAAAAAAAGAUAAGRycy9kb3ducmV2LnhtbFBLBQYAAAAABAAEAPMA&#10;AAAfBgAAAAA=&#10;" filled="f" strokecolor="black [3213]" strokeweight=".5pt">
                      <v:textbox>
                        <w:txbxContent>
                          <w:p w14:paraId="7434699E" w14:textId="77777777" w:rsidR="00BD5E17" w:rsidRDefault="00BD5E17" w:rsidP="005721B8">
                            <w:pPr>
                              <w:jc w:val="center"/>
                            </w:pPr>
                            <w:r>
                              <w:t>x</w:t>
                            </w:r>
                          </w:p>
                        </w:txbxContent>
                      </v:textbox>
                      <w10:wrap anchory="line"/>
                    </v:roundrect>
                  </w:pict>
                </mc:Fallback>
              </mc:AlternateContent>
            </w:r>
          </w:p>
        </w:tc>
      </w:tr>
      <w:tr w:rsidR="005721B8" w:rsidRPr="00897659" w14:paraId="7C493F6A" w14:textId="77777777" w:rsidTr="00190981">
        <w:trPr>
          <w:trHeight w:val="697"/>
        </w:trPr>
        <w:tc>
          <w:tcPr>
            <w:tcW w:w="2154" w:type="dxa"/>
            <w:tcBorders>
              <w:top w:val="nil"/>
              <w:bottom w:val="nil"/>
            </w:tcBorders>
            <w:shd w:val="clear" w:color="auto" w:fill="F2F2F2" w:themeFill="background1" w:themeFillShade="F2"/>
          </w:tcPr>
          <w:p w14:paraId="3F7EE56C" w14:textId="77777777" w:rsidR="005721B8" w:rsidRPr="009F08DB" w:rsidRDefault="005721B8" w:rsidP="00190981">
            <w:pPr>
              <w:pStyle w:val="Textkrper"/>
              <w:spacing w:after="0"/>
              <w:rPr>
                <w:lang w:val="de-DE"/>
              </w:rPr>
            </w:pPr>
          </w:p>
        </w:tc>
        <w:tc>
          <w:tcPr>
            <w:tcW w:w="5839" w:type="dxa"/>
            <w:tcBorders>
              <w:top w:val="nil"/>
              <w:bottom w:val="nil"/>
            </w:tcBorders>
          </w:tcPr>
          <w:p w14:paraId="02343847" w14:textId="55BE734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85FBFA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21952" behindDoc="0" locked="0" layoutInCell="1" allowOverlap="1" wp14:anchorId="245FFBBF" wp14:editId="1149A382">
                      <wp:simplePos x="0" y="0"/>
                      <wp:positionH relativeFrom="column">
                        <wp:posOffset>-36195</wp:posOffset>
                      </wp:positionH>
                      <wp:positionV relativeFrom="line">
                        <wp:posOffset>36195</wp:posOffset>
                      </wp:positionV>
                      <wp:extent cx="820800" cy="320400"/>
                      <wp:effectExtent l="0" t="0" r="17780" b="22860"/>
                      <wp:wrapNone/>
                      <wp:docPr id="293275195" name="Rechteck: abgerundete Ecken 2932751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4D36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5FFBBF" id="Rechteck: abgerundete Ecken 293275195" o:spid="_x0000_s2443" style="position:absolute;left:0;text-align:left;margin-left:-2.85pt;margin-top:2.85pt;width:64.65pt;height:25.25pt;z-index:253821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Sc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YsFJy+&#10;AgAAyAUAAA4AAAAAAAAAAAAAAAAALgIAAGRycy9lMm9Eb2MueG1sUEsBAi0AFAAGAAgAAAAhADWT&#10;XnbaAAAABwEAAA8AAAAAAAAAAAAAAAAAGAUAAGRycy9kb3ducmV2LnhtbFBLBQYAAAAABAAEAPMA&#10;AAAfBgAAAAA=&#10;" filled="f" strokecolor="black [3213]" strokeweight=".5pt">
                      <v:textbox>
                        <w:txbxContent>
                          <w:p w14:paraId="19C4D36D" w14:textId="77777777" w:rsidR="00BD5E17" w:rsidRDefault="00BD5E17" w:rsidP="005721B8">
                            <w:pPr>
                              <w:jc w:val="center"/>
                            </w:pPr>
                            <w:r>
                              <w:t>x</w:t>
                            </w:r>
                          </w:p>
                        </w:txbxContent>
                      </v:textbox>
                      <w10:wrap anchory="line"/>
                    </v:roundrect>
                  </w:pict>
                </mc:Fallback>
              </mc:AlternateContent>
            </w:r>
          </w:p>
        </w:tc>
      </w:tr>
      <w:tr w:rsidR="005721B8" w:rsidRPr="009F08DB" w14:paraId="68FA30BE" w14:textId="77777777" w:rsidTr="00190981">
        <w:trPr>
          <w:trHeight w:val="1701"/>
        </w:trPr>
        <w:tc>
          <w:tcPr>
            <w:tcW w:w="2154" w:type="dxa"/>
            <w:shd w:val="clear" w:color="auto" w:fill="F2F2F2" w:themeFill="background1" w:themeFillShade="F2"/>
          </w:tcPr>
          <w:p w14:paraId="26735089" w14:textId="6179E4DD"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0E554F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18880" behindDoc="0" locked="0" layoutInCell="1" allowOverlap="1" wp14:anchorId="3658D398" wp14:editId="08BA4C2F">
                      <wp:simplePos x="0" y="0"/>
                      <wp:positionH relativeFrom="column">
                        <wp:posOffset>-5715</wp:posOffset>
                      </wp:positionH>
                      <wp:positionV relativeFrom="line">
                        <wp:posOffset>72390</wp:posOffset>
                      </wp:positionV>
                      <wp:extent cx="4500000" cy="942975"/>
                      <wp:effectExtent l="0" t="0" r="15240" b="28575"/>
                      <wp:wrapNone/>
                      <wp:docPr id="293275198" name="Rechteck: abgerundete Ecken 29327519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FEE9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8D398" id="Rechteck: abgerundete Ecken 293275198" o:spid="_x0000_s2444" style="position:absolute;left:0;text-align:left;margin-left:-.45pt;margin-top:5.7pt;width:354.35pt;height:74.25pt;z-index:253818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msN8a&#10;vQIAAMkFAAAOAAAAAAAAAAAAAAAAAC4CAABkcnMvZTJvRG9jLnhtbFBLAQItABQABgAIAAAAIQDv&#10;Mn/u3AAAAAgBAAAPAAAAAAAAAAAAAAAAABcFAABkcnMvZG93bnJldi54bWxQSwUGAAAAAAQABADz&#10;AAAAIAYAAAAA&#10;" filled="f" strokecolor="black [3213]" strokeweight=".5pt">
                      <v:textbox>
                        <w:txbxContent>
                          <w:p w14:paraId="694FEE9E" w14:textId="77777777" w:rsidR="00BD5E17" w:rsidRDefault="00BD5E17" w:rsidP="005721B8">
                            <w:pPr>
                              <w:jc w:val="center"/>
                            </w:pPr>
                            <w:r>
                              <w:t>x</w:t>
                            </w:r>
                          </w:p>
                        </w:txbxContent>
                      </v:textbox>
                      <w10:wrap anchory="line"/>
                    </v:roundrect>
                  </w:pict>
                </mc:Fallback>
              </mc:AlternateContent>
            </w:r>
          </w:p>
        </w:tc>
      </w:tr>
    </w:tbl>
    <w:p w14:paraId="131EA631" w14:textId="77777777" w:rsidR="005721B8" w:rsidRPr="009F08DB" w:rsidRDefault="005721B8" w:rsidP="005721B8">
      <w:pPr>
        <w:pStyle w:val="Textkrper"/>
        <w:rPr>
          <w:lang w:val="de-DE"/>
        </w:rPr>
      </w:pPr>
    </w:p>
    <w:p w14:paraId="19DA741A" w14:textId="4A95A3E0" w:rsidR="005721B8" w:rsidRDefault="005721B8" w:rsidP="005721B8">
      <w:pPr>
        <w:pStyle w:val="Textkrper"/>
        <w:rPr>
          <w:lang w:val="de-DE"/>
        </w:rPr>
      </w:pPr>
    </w:p>
    <w:p w14:paraId="69BCB4F2" w14:textId="77777777" w:rsidR="00C4597A" w:rsidRPr="009F08DB" w:rsidRDefault="00C4597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2E9376C" w14:textId="77777777" w:rsidTr="00626664">
        <w:trPr>
          <w:trHeight w:val="1020"/>
        </w:trPr>
        <w:tc>
          <w:tcPr>
            <w:tcW w:w="2154" w:type="dxa"/>
            <w:shd w:val="clear" w:color="auto" w:fill="F2F2F2" w:themeFill="background1" w:themeFillShade="F2"/>
          </w:tcPr>
          <w:p w14:paraId="6CA4DC2A" w14:textId="0069A64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B9F257B" w14:textId="1E977E36" w:rsidR="00626664" w:rsidRPr="009F08DB" w:rsidRDefault="00745279" w:rsidP="00190981">
            <w:pPr>
              <w:pStyle w:val="Textkrper"/>
              <w:tabs>
                <w:tab w:val="left" w:pos="284"/>
              </w:tabs>
              <w:spacing w:after="0"/>
              <w:rPr>
                <w:lang w:val="de-DE"/>
              </w:rPr>
            </w:pPr>
            <w:r w:rsidRPr="009F08DB">
              <w:rPr>
                <w:lang w:val="de-DE"/>
              </w:rPr>
              <w:t>ja/nein</w:t>
            </w:r>
          </w:p>
          <w:p w14:paraId="736D9AA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59904" behindDoc="0" locked="0" layoutInCell="1" allowOverlap="1" wp14:anchorId="6E095201" wp14:editId="769BF3A2">
                      <wp:simplePos x="0" y="0"/>
                      <wp:positionH relativeFrom="column">
                        <wp:posOffset>635</wp:posOffset>
                      </wp:positionH>
                      <wp:positionV relativeFrom="paragraph">
                        <wp:posOffset>36195</wp:posOffset>
                      </wp:positionV>
                      <wp:extent cx="820800" cy="320400"/>
                      <wp:effectExtent l="0" t="0" r="17780" b="22860"/>
                      <wp:wrapNone/>
                      <wp:docPr id="293275199" name="Rechteck: abgerundete Ecken 2932751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8215E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095201" id="Rechteck: abgerundete Ecken 293275199" o:spid="_x0000_s2445" style="position:absolute;left:0;text-align:left;margin-left:.05pt;margin-top:2.85pt;width:64.65pt;height:25.25pt;z-index:2576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M0lHbvgIA&#10;AMgFAAAOAAAAAAAAAAAAAAAAAC4CAABkcnMvZTJvRG9jLnhtbFBLAQItABQABgAIAAAAIQCbrlPC&#10;2AAAAAUBAAAPAAAAAAAAAAAAAAAAABgFAABkcnMvZG93bnJldi54bWxQSwUGAAAAAAQABADzAAAA&#10;HQYAAAAA&#10;" filled="f" strokecolor="black [3213]" strokeweight=".5pt">
                      <v:textbox>
                        <w:txbxContent>
                          <w:p w14:paraId="3A8215E4" w14:textId="77777777" w:rsidR="00BD5E17" w:rsidRDefault="00BD5E17" w:rsidP="005721B8">
                            <w:pPr>
                              <w:jc w:val="center"/>
                            </w:pPr>
                            <w:r>
                              <w:t>x</w:t>
                            </w:r>
                          </w:p>
                        </w:txbxContent>
                      </v:textbox>
                    </v:roundrect>
                  </w:pict>
                </mc:Fallback>
              </mc:AlternateContent>
            </w:r>
          </w:p>
        </w:tc>
        <w:tc>
          <w:tcPr>
            <w:tcW w:w="5839" w:type="dxa"/>
            <w:shd w:val="clear" w:color="auto" w:fill="auto"/>
          </w:tcPr>
          <w:p w14:paraId="4ED2D0A2" w14:textId="31225EB7" w:rsidR="00626664" w:rsidRPr="009F08DB" w:rsidRDefault="00745279" w:rsidP="00190981">
            <w:pPr>
              <w:pStyle w:val="Textkrper"/>
              <w:tabs>
                <w:tab w:val="left" w:pos="284"/>
              </w:tabs>
              <w:spacing w:after="0"/>
              <w:rPr>
                <w:lang w:val="de-DE"/>
              </w:rPr>
            </w:pPr>
            <w:r w:rsidRPr="009F08DB">
              <w:rPr>
                <w:lang w:val="de-DE"/>
              </w:rPr>
              <w:t>Datum/Kurzzeichen</w:t>
            </w:r>
          </w:p>
          <w:p w14:paraId="089ABA4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60928" behindDoc="0" locked="0" layoutInCell="1" allowOverlap="1" wp14:anchorId="57DE970B" wp14:editId="11557151">
                      <wp:simplePos x="0" y="0"/>
                      <wp:positionH relativeFrom="column">
                        <wp:posOffset>1746</wp:posOffset>
                      </wp:positionH>
                      <wp:positionV relativeFrom="line">
                        <wp:posOffset>32703</wp:posOffset>
                      </wp:positionV>
                      <wp:extent cx="3592354" cy="320400"/>
                      <wp:effectExtent l="0" t="0" r="27305" b="22860"/>
                      <wp:wrapNone/>
                      <wp:docPr id="293275200" name="Rechteck: abgerundete Ecken 29327520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8E944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DE970B" id="Rechteck: abgerundete Ecken 293275200" o:spid="_x0000_s2446" style="position:absolute;left:0;text-align:left;margin-left:.15pt;margin-top:2.6pt;width:282.85pt;height:25.25pt;z-index:257660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D6SM4J&#10;vwIAAMkFAAAOAAAAAAAAAAAAAAAAAC4CAABkcnMvZTJvRG9jLnhtbFBLAQItABQABgAIAAAAIQAQ&#10;kX2+2gAAAAUBAAAPAAAAAAAAAAAAAAAAABkFAABkcnMvZG93bnJldi54bWxQSwUGAAAAAAQABADz&#10;AAAAIAYAAAAA&#10;" filled="f" strokecolor="black [3213]" strokeweight=".5pt">
                      <v:textbox>
                        <w:txbxContent>
                          <w:p w14:paraId="2B8E9449" w14:textId="77777777" w:rsidR="00BD5E17" w:rsidRDefault="00BD5E17" w:rsidP="005721B8">
                            <w:pPr>
                              <w:jc w:val="center"/>
                            </w:pPr>
                            <w:r>
                              <w:t>x</w:t>
                            </w:r>
                          </w:p>
                        </w:txbxContent>
                      </v:textbox>
                      <w10:wrap anchory="line"/>
                    </v:roundrect>
                  </w:pict>
                </mc:Fallback>
              </mc:AlternateContent>
            </w:r>
          </w:p>
        </w:tc>
      </w:tr>
      <w:tr w:rsidR="00626664" w:rsidRPr="009F08DB" w14:paraId="14D60D2D" w14:textId="77777777" w:rsidTr="00626664">
        <w:trPr>
          <w:trHeight w:val="1020"/>
        </w:trPr>
        <w:tc>
          <w:tcPr>
            <w:tcW w:w="2154" w:type="dxa"/>
            <w:shd w:val="clear" w:color="auto" w:fill="F2F2F2" w:themeFill="background1" w:themeFillShade="F2"/>
          </w:tcPr>
          <w:p w14:paraId="37FFE6DA" w14:textId="5AA38CA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F481102" w14:textId="0777E35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61952" behindDoc="0" locked="0" layoutInCell="1" allowOverlap="1" wp14:anchorId="15E8EE9F" wp14:editId="2416F419">
                      <wp:simplePos x="0" y="0"/>
                      <wp:positionH relativeFrom="column">
                        <wp:posOffset>-5715</wp:posOffset>
                      </wp:positionH>
                      <wp:positionV relativeFrom="line">
                        <wp:posOffset>252095</wp:posOffset>
                      </wp:positionV>
                      <wp:extent cx="4500000" cy="320400"/>
                      <wp:effectExtent l="0" t="0" r="15240" b="22860"/>
                      <wp:wrapNone/>
                      <wp:docPr id="293275201" name="Rechteck: abgerundete Ecken 29327520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DB80C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8EE9F" id="Rechteck: abgerundete Ecken 293275201" o:spid="_x0000_s2447" style="position:absolute;left:0;text-align:left;margin-left:-.45pt;margin-top:19.85pt;width:354.35pt;height:25.25pt;z-index:257661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BCddUcugIA&#10;AMkFAAAOAAAAAAAAAAAAAAAAAC4CAABkcnMvZTJvRG9jLnhtbFBLAQItABQABgAIAAAAIQB4R0y9&#10;3AAAAAcBAAAPAAAAAAAAAAAAAAAAABQFAABkcnMvZG93bnJldi54bWxQSwUGAAAAAAQABADzAAAA&#10;HQYAAAAA&#10;" filled="f" strokecolor="black [3213]" strokeweight=".5pt">
                      <v:textbox>
                        <w:txbxContent>
                          <w:p w14:paraId="17DB80C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AC1756F" w14:textId="77777777" w:rsidR="00626664" w:rsidRPr="009F08DB" w:rsidRDefault="00626664" w:rsidP="00190981">
            <w:pPr>
              <w:pStyle w:val="Textkrper"/>
              <w:tabs>
                <w:tab w:val="left" w:pos="284"/>
              </w:tabs>
              <w:spacing w:after="0"/>
              <w:rPr>
                <w:lang w:val="de-DE"/>
              </w:rPr>
            </w:pPr>
          </w:p>
        </w:tc>
      </w:tr>
    </w:tbl>
    <w:p w14:paraId="6AB17210" w14:textId="30019F26" w:rsidR="005721B8" w:rsidRPr="009F08DB" w:rsidRDefault="00E7202F" w:rsidP="00897659">
      <w:pPr>
        <w:pStyle w:val="berschrift3nummeriert"/>
        <w:rPr>
          <w:lang w:val="de-DE"/>
        </w:rPr>
      </w:pPr>
      <w:bookmarkStart w:id="107" w:name="_Toc118817634"/>
      <w:r w:rsidRPr="009F08DB">
        <w:rPr>
          <w:lang w:val="de-DE"/>
        </w:rPr>
        <w:lastRenderedPageBreak/>
        <w:t xml:space="preserve">FLT 177: </w:t>
      </w:r>
      <w:r w:rsidR="00DD2FF6" w:rsidRPr="009F08DB">
        <w:rPr>
          <w:lang w:val="de-DE"/>
        </w:rPr>
        <w:t>EINSCHUB</w:t>
      </w:r>
      <w:r w:rsidRPr="009F08DB">
        <w:rPr>
          <w:lang w:val="de-DE"/>
        </w:rPr>
        <w:t xml:space="preserve">: </w:t>
      </w:r>
      <w:r w:rsidR="00C248EB" w:rsidRPr="009F08DB">
        <w:rPr>
          <w:lang w:val="de-DE"/>
        </w:rPr>
        <w:t>EINSCHUBSTÖSSEL 5 NICHT IN POSITION</w:t>
      </w:r>
      <w:bookmarkEnd w:id="107"/>
    </w:p>
    <w:p w14:paraId="3471C753"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BA11428" w14:textId="77777777" w:rsidTr="00E7202F">
        <w:trPr>
          <w:trHeight w:val="353"/>
        </w:trPr>
        <w:tc>
          <w:tcPr>
            <w:tcW w:w="2154" w:type="dxa"/>
            <w:shd w:val="clear" w:color="auto" w:fill="F2F2F2" w:themeFill="background1" w:themeFillShade="F2"/>
          </w:tcPr>
          <w:p w14:paraId="0BF88A21" w14:textId="1290D730" w:rsidR="005721B8" w:rsidRPr="009F08DB" w:rsidRDefault="00D8280B" w:rsidP="00190981">
            <w:pPr>
              <w:pStyle w:val="Textkrper"/>
              <w:spacing w:after="0"/>
              <w:rPr>
                <w:b/>
                <w:lang w:val="de-DE"/>
              </w:rPr>
            </w:pPr>
            <w:r w:rsidRPr="009F08DB">
              <w:rPr>
                <w:b/>
                <w:lang w:val="de-DE"/>
              </w:rPr>
              <w:t>Testziel</w:t>
            </w:r>
          </w:p>
        </w:tc>
        <w:tc>
          <w:tcPr>
            <w:tcW w:w="7257" w:type="dxa"/>
          </w:tcPr>
          <w:p w14:paraId="4AC2E43D" w14:textId="25CE1D48" w:rsidR="005721B8" w:rsidRPr="009F08DB" w:rsidRDefault="00A7704C" w:rsidP="00190981">
            <w:pPr>
              <w:pStyle w:val="BulletTabtext"/>
              <w:rPr>
                <w:lang w:val="de-DE"/>
              </w:rPr>
            </w:pPr>
            <w:r w:rsidRPr="009F08DB">
              <w:rPr>
                <w:lang w:val="de-DE"/>
              </w:rPr>
              <w:t>Test, ob die richtige Störmeldung im Bedienfeld erscheint</w:t>
            </w:r>
          </w:p>
          <w:p w14:paraId="58D7D8B2" w14:textId="1394B3D0" w:rsidR="00E7202F" w:rsidRPr="009F08DB" w:rsidRDefault="00E7202F" w:rsidP="00E7202F">
            <w:pPr>
              <w:pStyle w:val="Abstandshalter"/>
              <w:rPr>
                <w:lang w:val="de-DE"/>
              </w:rPr>
            </w:pPr>
          </w:p>
        </w:tc>
      </w:tr>
      <w:tr w:rsidR="005721B8" w:rsidRPr="00897659" w14:paraId="40A36697" w14:textId="77777777" w:rsidTr="00190981">
        <w:trPr>
          <w:trHeight w:val="170"/>
        </w:trPr>
        <w:tc>
          <w:tcPr>
            <w:tcW w:w="2154" w:type="dxa"/>
          </w:tcPr>
          <w:p w14:paraId="1D8F272A" w14:textId="77777777" w:rsidR="005721B8" w:rsidRPr="009F08DB" w:rsidRDefault="005721B8" w:rsidP="00190981">
            <w:pPr>
              <w:pStyle w:val="Textkrper"/>
              <w:spacing w:before="0" w:after="0"/>
              <w:rPr>
                <w:sz w:val="8"/>
                <w:szCs w:val="8"/>
                <w:lang w:val="de-DE"/>
              </w:rPr>
            </w:pPr>
          </w:p>
        </w:tc>
        <w:tc>
          <w:tcPr>
            <w:tcW w:w="7257" w:type="dxa"/>
          </w:tcPr>
          <w:p w14:paraId="17DE27A3" w14:textId="77777777" w:rsidR="005721B8" w:rsidRPr="009F08DB" w:rsidRDefault="005721B8" w:rsidP="00190981">
            <w:pPr>
              <w:pStyle w:val="Textkrper"/>
              <w:spacing w:before="0" w:after="0"/>
              <w:rPr>
                <w:sz w:val="8"/>
                <w:szCs w:val="8"/>
                <w:lang w:val="de-DE"/>
              </w:rPr>
            </w:pPr>
          </w:p>
        </w:tc>
      </w:tr>
      <w:tr w:rsidR="005721B8" w:rsidRPr="009F08DB" w14:paraId="7B6776D9" w14:textId="77777777" w:rsidTr="00190981">
        <w:trPr>
          <w:trHeight w:val="471"/>
        </w:trPr>
        <w:tc>
          <w:tcPr>
            <w:tcW w:w="2154" w:type="dxa"/>
            <w:shd w:val="clear" w:color="auto" w:fill="F2F2F2" w:themeFill="background1" w:themeFillShade="F2"/>
          </w:tcPr>
          <w:p w14:paraId="57A3888B" w14:textId="157DB946" w:rsidR="005721B8" w:rsidRPr="009F08DB" w:rsidRDefault="00D8280B" w:rsidP="00190981">
            <w:pPr>
              <w:pStyle w:val="Textkrper"/>
              <w:spacing w:after="0"/>
              <w:rPr>
                <w:b/>
                <w:lang w:val="de-DE"/>
              </w:rPr>
            </w:pPr>
            <w:r w:rsidRPr="009F08DB">
              <w:rPr>
                <w:b/>
                <w:lang w:val="de-DE"/>
              </w:rPr>
              <w:t>Testdurchführung</w:t>
            </w:r>
          </w:p>
        </w:tc>
        <w:tc>
          <w:tcPr>
            <w:tcW w:w="7257" w:type="dxa"/>
          </w:tcPr>
          <w:p w14:paraId="37BA2698" w14:textId="77777777" w:rsidR="005721B8" w:rsidRPr="009F08DB" w:rsidRDefault="005721B8" w:rsidP="00190981">
            <w:pPr>
              <w:pStyle w:val="Textkrper"/>
              <w:spacing w:after="0"/>
              <w:rPr>
                <w:lang w:val="de-DE"/>
              </w:rPr>
            </w:pPr>
          </w:p>
        </w:tc>
      </w:tr>
      <w:tr w:rsidR="005721B8" w:rsidRPr="009F08DB" w14:paraId="18EA204B" w14:textId="77777777" w:rsidTr="00E7202F">
        <w:trPr>
          <w:trHeight w:val="271"/>
        </w:trPr>
        <w:tc>
          <w:tcPr>
            <w:tcW w:w="2154" w:type="dxa"/>
            <w:shd w:val="clear" w:color="auto" w:fill="F2F2F2" w:themeFill="background1" w:themeFillShade="F2"/>
          </w:tcPr>
          <w:p w14:paraId="5CB95519" w14:textId="410234DE" w:rsidR="005721B8" w:rsidRPr="009F08DB" w:rsidRDefault="00D41D58" w:rsidP="00190981">
            <w:pPr>
              <w:pStyle w:val="Textkrper"/>
              <w:spacing w:after="0"/>
              <w:rPr>
                <w:lang w:val="de-DE"/>
              </w:rPr>
            </w:pPr>
            <w:r w:rsidRPr="009F08DB">
              <w:rPr>
                <w:lang w:val="de-DE"/>
              </w:rPr>
              <w:t>Testvoraussetzungen</w:t>
            </w:r>
          </w:p>
        </w:tc>
        <w:tc>
          <w:tcPr>
            <w:tcW w:w="7257" w:type="dxa"/>
          </w:tcPr>
          <w:p w14:paraId="2360C34B" w14:textId="2F987F96" w:rsidR="005721B8" w:rsidRPr="009F08DB" w:rsidRDefault="00AE36C0" w:rsidP="00E7202F">
            <w:pPr>
              <w:pStyle w:val="BulletTabtext"/>
              <w:rPr>
                <w:lang w:val="de-DE"/>
              </w:rPr>
            </w:pPr>
            <w:r w:rsidRPr="009F08DB">
              <w:rPr>
                <w:lang w:val="de-DE"/>
              </w:rPr>
              <w:t>Maschine ist im Automatikbetrieb bereit</w:t>
            </w:r>
            <w:r w:rsidR="00E7202F" w:rsidRPr="009F08DB">
              <w:rPr>
                <w:lang w:val="de-DE"/>
              </w:rPr>
              <w:t xml:space="preserve"> </w:t>
            </w:r>
          </w:p>
          <w:p w14:paraId="625CB073" w14:textId="4EA4CD31" w:rsidR="00E7202F" w:rsidRPr="009F08DB" w:rsidRDefault="00E7202F" w:rsidP="00E7202F">
            <w:pPr>
              <w:pStyle w:val="Abstandshalter"/>
              <w:rPr>
                <w:lang w:val="de-DE"/>
              </w:rPr>
            </w:pPr>
          </w:p>
        </w:tc>
      </w:tr>
      <w:tr w:rsidR="005721B8" w:rsidRPr="009F08DB" w14:paraId="1BAADDFE" w14:textId="77777777" w:rsidTr="00E7202F">
        <w:trPr>
          <w:trHeight w:val="278"/>
        </w:trPr>
        <w:tc>
          <w:tcPr>
            <w:tcW w:w="2154" w:type="dxa"/>
            <w:shd w:val="clear" w:color="auto" w:fill="F2F2F2" w:themeFill="background1" w:themeFillShade="F2"/>
          </w:tcPr>
          <w:p w14:paraId="68E5A207" w14:textId="111EA588" w:rsidR="005721B8" w:rsidRPr="009F08DB" w:rsidRDefault="00D8280B" w:rsidP="00190981">
            <w:pPr>
              <w:pStyle w:val="Textkrper"/>
              <w:spacing w:after="0"/>
              <w:rPr>
                <w:lang w:val="de-DE"/>
              </w:rPr>
            </w:pPr>
            <w:r w:rsidRPr="009F08DB">
              <w:rPr>
                <w:lang w:val="de-DE"/>
              </w:rPr>
              <w:t>Erforderliche Tätigkeit</w:t>
            </w:r>
          </w:p>
        </w:tc>
        <w:tc>
          <w:tcPr>
            <w:tcW w:w="7257" w:type="dxa"/>
          </w:tcPr>
          <w:p w14:paraId="303B5EB4" w14:textId="530791B7" w:rsidR="005721B8" w:rsidRPr="009F08DB" w:rsidRDefault="00512C67" w:rsidP="00E7202F">
            <w:pPr>
              <w:pStyle w:val="BulletTabtext"/>
              <w:rPr>
                <w:lang w:val="de-DE"/>
              </w:rPr>
            </w:pPr>
            <w:r w:rsidRPr="009F08DB">
              <w:rPr>
                <w:lang w:val="de-DE"/>
              </w:rPr>
              <w:t xml:space="preserve">Sensor </w:t>
            </w:r>
            <w:r w:rsidR="00792679" w:rsidRPr="009F08DB">
              <w:rPr>
                <w:lang w:val="de-DE"/>
              </w:rPr>
              <w:t>„</w:t>
            </w:r>
            <w:r w:rsidR="00E7202F" w:rsidRPr="009F08DB">
              <w:rPr>
                <w:lang w:val="de-DE"/>
              </w:rPr>
              <w:t>40B5</w:t>
            </w:r>
            <w:r w:rsidR="00792679" w:rsidRPr="009F08DB">
              <w:rPr>
                <w:lang w:val="de-DE"/>
              </w:rPr>
              <w:t>“</w:t>
            </w:r>
            <w:r w:rsidR="00E7202F" w:rsidRPr="009F08DB">
              <w:rPr>
                <w:lang w:val="de-DE"/>
              </w:rPr>
              <w:t xml:space="preserve"> </w:t>
            </w:r>
            <w:r w:rsidR="0065611C" w:rsidRPr="009F08DB">
              <w:rPr>
                <w:lang w:val="de-DE"/>
              </w:rPr>
              <w:t>ausstecken</w:t>
            </w:r>
          </w:p>
          <w:p w14:paraId="3B2F2BAA" w14:textId="0861EFDB" w:rsidR="00E7202F" w:rsidRPr="009F08DB" w:rsidRDefault="00E7202F" w:rsidP="00E7202F">
            <w:pPr>
              <w:pStyle w:val="Abstandshalter"/>
              <w:rPr>
                <w:lang w:val="de-DE"/>
              </w:rPr>
            </w:pPr>
          </w:p>
        </w:tc>
      </w:tr>
      <w:tr w:rsidR="005721B8" w:rsidRPr="00897659" w14:paraId="7BEB0961" w14:textId="77777777" w:rsidTr="00190981">
        <w:trPr>
          <w:trHeight w:val="697"/>
        </w:trPr>
        <w:tc>
          <w:tcPr>
            <w:tcW w:w="2154" w:type="dxa"/>
            <w:shd w:val="clear" w:color="auto" w:fill="F2F2F2" w:themeFill="background1" w:themeFillShade="F2"/>
          </w:tcPr>
          <w:p w14:paraId="05132CD3" w14:textId="7AF6C2AE" w:rsidR="005721B8" w:rsidRPr="009F08DB" w:rsidRDefault="008C23D6" w:rsidP="00190981">
            <w:pPr>
              <w:pStyle w:val="Textkrper"/>
              <w:spacing w:after="0"/>
              <w:rPr>
                <w:lang w:val="de-DE"/>
              </w:rPr>
            </w:pPr>
            <w:r w:rsidRPr="009F08DB">
              <w:rPr>
                <w:lang w:val="de-DE"/>
              </w:rPr>
              <w:t>Folge</w:t>
            </w:r>
          </w:p>
        </w:tc>
        <w:tc>
          <w:tcPr>
            <w:tcW w:w="7257" w:type="dxa"/>
          </w:tcPr>
          <w:p w14:paraId="56E5698E" w14:textId="33A7E862" w:rsidR="00E7202F" w:rsidRPr="009F08DB" w:rsidRDefault="00762C1A" w:rsidP="00E7202F">
            <w:pPr>
              <w:pStyle w:val="BulletTabtext"/>
              <w:rPr>
                <w:lang w:val="de-DE"/>
              </w:rPr>
            </w:pPr>
            <w:r w:rsidRPr="009F08DB">
              <w:rPr>
                <w:lang w:val="de-DE"/>
              </w:rPr>
              <w:t>Störmeldung erscheint im Bedienfeld</w:t>
            </w:r>
          </w:p>
          <w:p w14:paraId="1F5912F6" w14:textId="515383BE" w:rsidR="005721B8" w:rsidRPr="009F08DB" w:rsidRDefault="000A4CB7" w:rsidP="00E7202F">
            <w:pPr>
              <w:pStyle w:val="BulletTabtext"/>
              <w:rPr>
                <w:lang w:val="de-DE"/>
              </w:rPr>
            </w:pPr>
            <w:r w:rsidRPr="009F08DB">
              <w:rPr>
                <w:lang w:val="de-DE"/>
              </w:rPr>
              <w:t>Maschine kann nicht gestartet werden, solange Störmeldung aktiv ist</w:t>
            </w:r>
            <w:r w:rsidR="00E7202F" w:rsidRPr="009F08DB">
              <w:rPr>
                <w:lang w:val="de-DE"/>
              </w:rPr>
              <w:t xml:space="preserve"> </w:t>
            </w:r>
          </w:p>
          <w:p w14:paraId="57589222" w14:textId="7AB22597" w:rsidR="00E7202F" w:rsidRPr="009F08DB" w:rsidRDefault="00E7202F" w:rsidP="00E7202F">
            <w:pPr>
              <w:pStyle w:val="Abstandshalter"/>
              <w:rPr>
                <w:lang w:val="de-DE"/>
              </w:rPr>
            </w:pPr>
          </w:p>
        </w:tc>
      </w:tr>
      <w:tr w:rsidR="005721B8" w:rsidRPr="009F08DB" w14:paraId="7EA2A9C9" w14:textId="77777777" w:rsidTr="00E7202F">
        <w:trPr>
          <w:trHeight w:val="214"/>
        </w:trPr>
        <w:tc>
          <w:tcPr>
            <w:tcW w:w="2154" w:type="dxa"/>
            <w:shd w:val="clear" w:color="auto" w:fill="F2F2F2" w:themeFill="background1" w:themeFillShade="F2"/>
          </w:tcPr>
          <w:p w14:paraId="02D3B5B8" w14:textId="746B01F1" w:rsidR="005721B8" w:rsidRPr="009F08DB" w:rsidRDefault="00D8280B" w:rsidP="00190981">
            <w:pPr>
              <w:pStyle w:val="Textkrper"/>
              <w:spacing w:after="0"/>
              <w:rPr>
                <w:lang w:val="de-DE"/>
              </w:rPr>
            </w:pPr>
            <w:r w:rsidRPr="009F08DB">
              <w:rPr>
                <w:lang w:val="de-DE"/>
              </w:rPr>
              <w:t>Kommentare</w:t>
            </w:r>
          </w:p>
        </w:tc>
        <w:tc>
          <w:tcPr>
            <w:tcW w:w="7257" w:type="dxa"/>
          </w:tcPr>
          <w:p w14:paraId="0EEF017A" w14:textId="24D3DA67" w:rsidR="005721B8" w:rsidRPr="009F08DB" w:rsidRDefault="00AE36C0" w:rsidP="00190981">
            <w:pPr>
              <w:pStyle w:val="BulletTabtext"/>
              <w:rPr>
                <w:lang w:val="de-DE"/>
              </w:rPr>
            </w:pPr>
            <w:r w:rsidRPr="009F08DB">
              <w:rPr>
                <w:lang w:val="de-DE"/>
              </w:rPr>
              <w:t>Keine</w:t>
            </w:r>
          </w:p>
          <w:p w14:paraId="0218708E" w14:textId="77777777" w:rsidR="005721B8" w:rsidRPr="009F08DB" w:rsidRDefault="005721B8" w:rsidP="00190981">
            <w:pPr>
              <w:pStyle w:val="Abstandshalter"/>
              <w:rPr>
                <w:lang w:val="de-DE"/>
              </w:rPr>
            </w:pPr>
          </w:p>
        </w:tc>
      </w:tr>
      <w:tr w:rsidR="005721B8" w:rsidRPr="009F08DB" w14:paraId="5787A3D7" w14:textId="77777777" w:rsidTr="00190981">
        <w:trPr>
          <w:trHeight w:val="697"/>
        </w:trPr>
        <w:tc>
          <w:tcPr>
            <w:tcW w:w="2154" w:type="dxa"/>
            <w:shd w:val="clear" w:color="auto" w:fill="F2F2F2" w:themeFill="background1" w:themeFillShade="F2"/>
          </w:tcPr>
          <w:p w14:paraId="7BAD38A9" w14:textId="19768FA0" w:rsidR="005721B8" w:rsidRPr="009F08DB" w:rsidRDefault="00D41D58" w:rsidP="00190981">
            <w:pPr>
              <w:pStyle w:val="Textkrper"/>
              <w:spacing w:after="0"/>
              <w:rPr>
                <w:lang w:val="de-DE"/>
              </w:rPr>
            </w:pPr>
            <w:r w:rsidRPr="009F08DB">
              <w:rPr>
                <w:lang w:val="de-DE"/>
              </w:rPr>
              <w:t>Quittierung</w:t>
            </w:r>
          </w:p>
        </w:tc>
        <w:tc>
          <w:tcPr>
            <w:tcW w:w="7257" w:type="dxa"/>
          </w:tcPr>
          <w:p w14:paraId="77CB3AAB" w14:textId="580F7976" w:rsidR="00E7202F" w:rsidRPr="009F08DB" w:rsidRDefault="00512C67" w:rsidP="00E7202F">
            <w:pPr>
              <w:pStyle w:val="BulletTabtext"/>
              <w:rPr>
                <w:lang w:val="de-DE"/>
              </w:rPr>
            </w:pPr>
            <w:r w:rsidRPr="009F08DB">
              <w:rPr>
                <w:lang w:val="de-DE"/>
              </w:rPr>
              <w:t>Sensor wieder einstecken</w:t>
            </w:r>
            <w:r w:rsidR="00E7202F" w:rsidRPr="009F08DB">
              <w:rPr>
                <w:lang w:val="de-DE"/>
              </w:rPr>
              <w:t xml:space="preserve"> </w:t>
            </w:r>
            <w:r w:rsidR="00792679" w:rsidRPr="009F08DB">
              <w:rPr>
                <w:lang w:val="de-DE"/>
              </w:rPr>
              <w:t>„</w:t>
            </w:r>
            <w:r w:rsidR="00E7202F" w:rsidRPr="009F08DB">
              <w:rPr>
                <w:lang w:val="de-DE"/>
              </w:rPr>
              <w:t>40B5</w:t>
            </w:r>
            <w:r w:rsidR="00792679" w:rsidRPr="009F08DB">
              <w:rPr>
                <w:lang w:val="de-DE"/>
              </w:rPr>
              <w:t>“</w:t>
            </w:r>
          </w:p>
          <w:p w14:paraId="4A969EC4" w14:textId="4270A9F3" w:rsidR="00E7202F" w:rsidRPr="009F08DB" w:rsidRDefault="00762C1A" w:rsidP="00E7202F">
            <w:pPr>
              <w:pStyle w:val="BulletTabtext"/>
              <w:rPr>
                <w:lang w:val="de-DE"/>
              </w:rPr>
            </w:pPr>
            <w:r w:rsidRPr="009F08DB">
              <w:rPr>
                <w:lang w:val="de-DE"/>
              </w:rPr>
              <w:t>Aktiviere SWS</w:t>
            </w:r>
            <w:r w:rsidR="00E7202F" w:rsidRPr="009F08DB">
              <w:rPr>
                <w:lang w:val="de-DE"/>
              </w:rPr>
              <w:t xml:space="preserve"> 6 </w:t>
            </w:r>
            <w:r w:rsidR="00792679" w:rsidRPr="009F08DB">
              <w:rPr>
                <w:lang w:val="de-DE"/>
              </w:rPr>
              <w:t>„</w:t>
            </w:r>
            <w:r w:rsidR="00A116EE" w:rsidRPr="009F08DB">
              <w:rPr>
                <w:lang w:val="de-DE"/>
              </w:rPr>
              <w:t>Haltebremse öffnen</w:t>
            </w:r>
            <w:r w:rsidR="00E7202F" w:rsidRPr="009F08DB">
              <w:rPr>
                <w:lang w:val="de-DE"/>
              </w:rPr>
              <w:t>”</w:t>
            </w:r>
          </w:p>
          <w:p w14:paraId="0F55ADBB" w14:textId="43815B0A" w:rsidR="00E7202F" w:rsidRPr="009F08DB" w:rsidRDefault="00762C1A" w:rsidP="00E7202F">
            <w:pPr>
              <w:pStyle w:val="BulletTabtext"/>
              <w:rPr>
                <w:lang w:val="de-DE"/>
              </w:rPr>
            </w:pPr>
            <w:r w:rsidRPr="009F08DB">
              <w:rPr>
                <w:lang w:val="de-DE"/>
              </w:rPr>
              <w:t>Aktiviere SWS</w:t>
            </w:r>
            <w:r w:rsidR="00E7202F" w:rsidRPr="009F08DB">
              <w:rPr>
                <w:lang w:val="de-DE"/>
              </w:rPr>
              <w:t xml:space="preserve"> 2 </w:t>
            </w:r>
            <w:r w:rsidR="00792679" w:rsidRPr="009F08DB">
              <w:rPr>
                <w:lang w:val="de-DE"/>
              </w:rPr>
              <w:t>„</w:t>
            </w:r>
            <w:r w:rsidR="00E7202F" w:rsidRPr="009F08DB">
              <w:rPr>
                <w:lang w:val="de-DE"/>
              </w:rPr>
              <w:t>Insertion”</w:t>
            </w:r>
          </w:p>
          <w:p w14:paraId="64F6A151" w14:textId="31B785A8" w:rsidR="00E7202F" w:rsidRPr="009F08DB" w:rsidRDefault="00C248EB" w:rsidP="00E7202F">
            <w:pPr>
              <w:pStyle w:val="BulletTabtext"/>
              <w:rPr>
                <w:lang w:val="de-DE"/>
              </w:rPr>
            </w:pPr>
            <w:r w:rsidRPr="009F08DB">
              <w:rPr>
                <w:lang w:val="de-DE"/>
              </w:rPr>
              <w:t>Bewege die Welle vorwärts und rückwärts, um Sensor zu aktivieren</w:t>
            </w:r>
          </w:p>
          <w:p w14:paraId="7702B11B" w14:textId="686704B8" w:rsidR="005721B8" w:rsidRPr="009F08DB" w:rsidRDefault="00762C1A" w:rsidP="00E7202F">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E7202F" w:rsidRPr="009F08DB">
              <w:rPr>
                <w:lang w:val="de-DE"/>
              </w:rPr>
              <w:t xml:space="preserve"> </w:t>
            </w:r>
          </w:p>
          <w:p w14:paraId="5C417DE5" w14:textId="52613A34" w:rsidR="00E7202F" w:rsidRPr="009F08DB" w:rsidRDefault="00E7202F" w:rsidP="00E7202F">
            <w:pPr>
              <w:pStyle w:val="Abstandshalter"/>
              <w:rPr>
                <w:lang w:val="de-DE"/>
              </w:rPr>
            </w:pPr>
          </w:p>
        </w:tc>
      </w:tr>
    </w:tbl>
    <w:p w14:paraId="09A54D4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84F05A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592F616" w14:textId="468F663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1F77A8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E24E416" w14:textId="691C5BD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3B7E4E5" w14:textId="77777777" w:rsidTr="00190981">
        <w:trPr>
          <w:trHeight w:val="697"/>
        </w:trPr>
        <w:tc>
          <w:tcPr>
            <w:tcW w:w="2154" w:type="dxa"/>
            <w:tcBorders>
              <w:bottom w:val="nil"/>
            </w:tcBorders>
            <w:shd w:val="clear" w:color="auto" w:fill="F2F2F2" w:themeFill="background1" w:themeFillShade="F2"/>
          </w:tcPr>
          <w:p w14:paraId="1A995D9F" w14:textId="17D94ED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8A950D7" w14:textId="274F90B3"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28F04C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22976" behindDoc="0" locked="0" layoutInCell="1" allowOverlap="1" wp14:anchorId="1F9F2E9D" wp14:editId="38CBF41C">
                      <wp:simplePos x="0" y="0"/>
                      <wp:positionH relativeFrom="column">
                        <wp:posOffset>-36195</wp:posOffset>
                      </wp:positionH>
                      <wp:positionV relativeFrom="line">
                        <wp:posOffset>36195</wp:posOffset>
                      </wp:positionV>
                      <wp:extent cx="820800" cy="320400"/>
                      <wp:effectExtent l="0" t="0" r="17780" b="22860"/>
                      <wp:wrapNone/>
                      <wp:docPr id="293275202" name="Rechteck: abgerundete Ecken 29327520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8E88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F2E9D" id="Rechteck: abgerundete Ecken 293275202" o:spid="_x0000_s2448" style="position:absolute;left:0;text-align:left;margin-left:-2.85pt;margin-top:2.85pt;width:64.65pt;height:25.25pt;z-index:253822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98X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Tn3xe+&#10;AgAAyAUAAA4AAAAAAAAAAAAAAAAALgIAAGRycy9lMm9Eb2MueG1sUEsBAi0AFAAGAAgAAAAhADWT&#10;XnbaAAAABwEAAA8AAAAAAAAAAAAAAAAAGAUAAGRycy9kb3ducmV2LnhtbFBLBQYAAAAABAAEAPMA&#10;AAAfBgAAAAA=&#10;" filled="f" strokecolor="black [3213]" strokeweight=".5pt">
                      <v:textbox>
                        <w:txbxContent>
                          <w:p w14:paraId="5AE8E880" w14:textId="77777777" w:rsidR="00BD5E17" w:rsidRDefault="00BD5E17" w:rsidP="005721B8">
                            <w:pPr>
                              <w:jc w:val="center"/>
                            </w:pPr>
                            <w:r>
                              <w:t>x</w:t>
                            </w:r>
                          </w:p>
                        </w:txbxContent>
                      </v:textbox>
                      <w10:wrap anchory="line"/>
                    </v:roundrect>
                  </w:pict>
                </mc:Fallback>
              </mc:AlternateContent>
            </w:r>
          </w:p>
        </w:tc>
      </w:tr>
      <w:tr w:rsidR="005721B8" w:rsidRPr="00897659" w14:paraId="39E46F70" w14:textId="77777777" w:rsidTr="00190981">
        <w:trPr>
          <w:trHeight w:val="697"/>
        </w:trPr>
        <w:tc>
          <w:tcPr>
            <w:tcW w:w="2154" w:type="dxa"/>
            <w:tcBorders>
              <w:top w:val="nil"/>
              <w:bottom w:val="nil"/>
            </w:tcBorders>
            <w:shd w:val="clear" w:color="auto" w:fill="F2F2F2" w:themeFill="background1" w:themeFillShade="F2"/>
          </w:tcPr>
          <w:p w14:paraId="60D4F669" w14:textId="77777777" w:rsidR="005721B8" w:rsidRPr="009F08DB" w:rsidRDefault="005721B8" w:rsidP="00190981">
            <w:pPr>
              <w:pStyle w:val="Textkrper"/>
              <w:spacing w:after="0"/>
              <w:rPr>
                <w:lang w:val="de-DE"/>
              </w:rPr>
            </w:pPr>
          </w:p>
        </w:tc>
        <w:tc>
          <w:tcPr>
            <w:tcW w:w="5839" w:type="dxa"/>
            <w:tcBorders>
              <w:top w:val="nil"/>
              <w:bottom w:val="nil"/>
            </w:tcBorders>
          </w:tcPr>
          <w:p w14:paraId="64FE1673" w14:textId="5DF2AEE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2B020B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30144" behindDoc="0" locked="0" layoutInCell="1" allowOverlap="1" wp14:anchorId="03609D0F" wp14:editId="2C75F57C">
                      <wp:simplePos x="0" y="0"/>
                      <wp:positionH relativeFrom="column">
                        <wp:posOffset>-36195</wp:posOffset>
                      </wp:positionH>
                      <wp:positionV relativeFrom="line">
                        <wp:posOffset>36195</wp:posOffset>
                      </wp:positionV>
                      <wp:extent cx="820800" cy="320400"/>
                      <wp:effectExtent l="0" t="0" r="17780" b="22860"/>
                      <wp:wrapNone/>
                      <wp:docPr id="293275203" name="Rechteck: abgerundete Ecken 2932752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60E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609D0F" id="Rechteck: abgerundete Ecken 293275203" o:spid="_x0000_s2449" style="position:absolute;left:0;text-align:left;margin-left:-2.85pt;margin-top:2.85pt;width:64.65pt;height:25.25pt;z-index:253830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YvI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ihi8i+&#10;AgAAyAUAAA4AAAAAAAAAAAAAAAAALgIAAGRycy9lMm9Eb2MueG1sUEsBAi0AFAAGAAgAAAAhADWT&#10;XnbaAAAABwEAAA8AAAAAAAAAAAAAAAAAGAUAAGRycy9kb3ducmV2LnhtbFBLBQYAAAAABAAEAPMA&#10;AAAfBgAAAAA=&#10;" filled="f" strokecolor="black [3213]" strokeweight=".5pt">
                      <v:textbox>
                        <w:txbxContent>
                          <w:p w14:paraId="342C60E6" w14:textId="77777777" w:rsidR="00BD5E17" w:rsidRDefault="00BD5E17" w:rsidP="005721B8">
                            <w:pPr>
                              <w:jc w:val="center"/>
                            </w:pPr>
                            <w:r>
                              <w:t>x</w:t>
                            </w:r>
                          </w:p>
                        </w:txbxContent>
                      </v:textbox>
                      <w10:wrap anchory="line"/>
                    </v:roundrect>
                  </w:pict>
                </mc:Fallback>
              </mc:AlternateContent>
            </w:r>
          </w:p>
        </w:tc>
      </w:tr>
      <w:tr w:rsidR="005721B8" w:rsidRPr="009F08DB" w14:paraId="329513C2" w14:textId="77777777" w:rsidTr="00190981">
        <w:trPr>
          <w:trHeight w:val="1701"/>
        </w:trPr>
        <w:tc>
          <w:tcPr>
            <w:tcW w:w="2154" w:type="dxa"/>
            <w:shd w:val="clear" w:color="auto" w:fill="F2F2F2" w:themeFill="background1" w:themeFillShade="F2"/>
          </w:tcPr>
          <w:p w14:paraId="0130881D" w14:textId="6D214F1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DE26DA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27072" behindDoc="0" locked="0" layoutInCell="1" allowOverlap="1" wp14:anchorId="4153C176" wp14:editId="4531A51B">
                      <wp:simplePos x="0" y="0"/>
                      <wp:positionH relativeFrom="column">
                        <wp:posOffset>-5715</wp:posOffset>
                      </wp:positionH>
                      <wp:positionV relativeFrom="line">
                        <wp:posOffset>72390</wp:posOffset>
                      </wp:positionV>
                      <wp:extent cx="4500000" cy="942975"/>
                      <wp:effectExtent l="0" t="0" r="15240" b="28575"/>
                      <wp:wrapNone/>
                      <wp:docPr id="293275206" name="Rechteck: abgerundete Ecken 29327520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5021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3C176" id="Rechteck: abgerundete Ecken 293275206" o:spid="_x0000_s2450" style="position:absolute;left:0;text-align:left;margin-left:-.45pt;margin-top:5.7pt;width:354.35pt;height:74.25pt;z-index:253827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HdvQ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QugHd&#10;vQIAAMkFAAAOAAAAAAAAAAAAAAAAAC4CAABkcnMvZTJvRG9jLnhtbFBLAQItABQABgAIAAAAIQDv&#10;Mn/u3AAAAAgBAAAPAAAAAAAAAAAAAAAAABcFAABkcnMvZG93bnJldi54bWxQSwUGAAAAAAQABADz&#10;AAAAIAYAAAAA&#10;" filled="f" strokecolor="black [3213]" strokeweight=".5pt">
                      <v:textbox>
                        <w:txbxContent>
                          <w:p w14:paraId="1E65021D" w14:textId="77777777" w:rsidR="00BD5E17" w:rsidRDefault="00BD5E17" w:rsidP="005721B8">
                            <w:pPr>
                              <w:jc w:val="center"/>
                            </w:pPr>
                            <w:r>
                              <w:t>x</w:t>
                            </w:r>
                          </w:p>
                        </w:txbxContent>
                      </v:textbox>
                      <w10:wrap anchory="line"/>
                    </v:roundrect>
                  </w:pict>
                </mc:Fallback>
              </mc:AlternateContent>
            </w:r>
          </w:p>
        </w:tc>
      </w:tr>
    </w:tbl>
    <w:p w14:paraId="1C7E8DBF" w14:textId="77777777" w:rsidR="00C4597A" w:rsidRPr="009F08DB" w:rsidRDefault="00C4597A" w:rsidP="005721B8">
      <w:pPr>
        <w:pStyle w:val="Textkrper"/>
        <w:rPr>
          <w:lang w:val="de-DE"/>
        </w:rPr>
      </w:pPr>
    </w:p>
    <w:p w14:paraId="4170010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B4035C7" w14:textId="77777777" w:rsidTr="00626664">
        <w:trPr>
          <w:trHeight w:val="1020"/>
        </w:trPr>
        <w:tc>
          <w:tcPr>
            <w:tcW w:w="2154" w:type="dxa"/>
            <w:shd w:val="clear" w:color="auto" w:fill="F2F2F2" w:themeFill="background1" w:themeFillShade="F2"/>
          </w:tcPr>
          <w:p w14:paraId="00E547C3" w14:textId="763087F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6FEB6DD" w14:textId="0CE68C43" w:rsidR="00626664" w:rsidRPr="009F08DB" w:rsidRDefault="00745279" w:rsidP="00190981">
            <w:pPr>
              <w:pStyle w:val="Textkrper"/>
              <w:tabs>
                <w:tab w:val="left" w:pos="284"/>
              </w:tabs>
              <w:spacing w:after="0"/>
              <w:rPr>
                <w:lang w:val="de-DE"/>
              </w:rPr>
            </w:pPr>
            <w:r w:rsidRPr="009F08DB">
              <w:rPr>
                <w:lang w:val="de-DE"/>
              </w:rPr>
              <w:t>ja/nein</w:t>
            </w:r>
          </w:p>
          <w:p w14:paraId="24BA30E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64000" behindDoc="0" locked="0" layoutInCell="1" allowOverlap="1" wp14:anchorId="1C97E376" wp14:editId="09FDF9DE">
                      <wp:simplePos x="0" y="0"/>
                      <wp:positionH relativeFrom="column">
                        <wp:posOffset>635</wp:posOffset>
                      </wp:positionH>
                      <wp:positionV relativeFrom="paragraph">
                        <wp:posOffset>36195</wp:posOffset>
                      </wp:positionV>
                      <wp:extent cx="820800" cy="320400"/>
                      <wp:effectExtent l="0" t="0" r="17780" b="22860"/>
                      <wp:wrapNone/>
                      <wp:docPr id="293275207" name="Rechteck: abgerundete Ecken 2932752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0ED34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97E376" id="Rechteck: abgerundete Ecken 293275207" o:spid="_x0000_s2451" style="position:absolute;left:0;text-align:left;margin-left:.05pt;margin-top:2.85pt;width:64.65pt;height:25.25pt;z-index:25766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nD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ndNnDvgIA&#10;AMgFAAAOAAAAAAAAAAAAAAAAAC4CAABkcnMvZTJvRG9jLnhtbFBLAQItABQABgAIAAAAIQCbrlPC&#10;2AAAAAUBAAAPAAAAAAAAAAAAAAAAABgFAABkcnMvZG93bnJldi54bWxQSwUGAAAAAAQABADzAAAA&#10;HQYAAAAA&#10;" filled="f" strokecolor="black [3213]" strokeweight=".5pt">
                      <v:textbox>
                        <w:txbxContent>
                          <w:p w14:paraId="240ED346" w14:textId="77777777" w:rsidR="00BD5E17" w:rsidRDefault="00BD5E17" w:rsidP="005721B8">
                            <w:pPr>
                              <w:jc w:val="center"/>
                            </w:pPr>
                            <w:r>
                              <w:t>x</w:t>
                            </w:r>
                          </w:p>
                        </w:txbxContent>
                      </v:textbox>
                    </v:roundrect>
                  </w:pict>
                </mc:Fallback>
              </mc:AlternateContent>
            </w:r>
          </w:p>
        </w:tc>
        <w:tc>
          <w:tcPr>
            <w:tcW w:w="5839" w:type="dxa"/>
            <w:shd w:val="clear" w:color="auto" w:fill="auto"/>
          </w:tcPr>
          <w:p w14:paraId="15F1D8AB" w14:textId="23F0968D" w:rsidR="00626664" w:rsidRPr="009F08DB" w:rsidRDefault="00745279" w:rsidP="00190981">
            <w:pPr>
              <w:pStyle w:val="Textkrper"/>
              <w:tabs>
                <w:tab w:val="left" w:pos="284"/>
              </w:tabs>
              <w:spacing w:after="0"/>
              <w:rPr>
                <w:lang w:val="de-DE"/>
              </w:rPr>
            </w:pPr>
            <w:r w:rsidRPr="009F08DB">
              <w:rPr>
                <w:lang w:val="de-DE"/>
              </w:rPr>
              <w:t>Datum/Kurzzeichen</w:t>
            </w:r>
          </w:p>
          <w:p w14:paraId="7A11E30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65024" behindDoc="0" locked="0" layoutInCell="1" allowOverlap="1" wp14:anchorId="6F675E83" wp14:editId="6BA1AF83">
                      <wp:simplePos x="0" y="0"/>
                      <wp:positionH relativeFrom="column">
                        <wp:posOffset>1746</wp:posOffset>
                      </wp:positionH>
                      <wp:positionV relativeFrom="line">
                        <wp:posOffset>32703</wp:posOffset>
                      </wp:positionV>
                      <wp:extent cx="3592354" cy="320400"/>
                      <wp:effectExtent l="0" t="0" r="27305" b="22860"/>
                      <wp:wrapNone/>
                      <wp:docPr id="293275208" name="Rechteck: abgerundete Ecken 29327520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CBFBD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675E83" id="Rechteck: abgerundete Ecken 293275208" o:spid="_x0000_s2452" style="position:absolute;left:0;text-align:left;margin-left:.15pt;margin-top:2.6pt;width:282.85pt;height:25.25pt;z-index:257665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doXwQ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o5&#10;2hfBAgAAyQUAAA4AAAAAAAAAAAAAAAAALgIAAGRycy9lMm9Eb2MueG1sUEsBAi0AFAAGAAgAAAAh&#10;ABCRfb7aAAAABQEAAA8AAAAAAAAAAAAAAAAAGwUAAGRycy9kb3ducmV2LnhtbFBLBQYAAAAABAAE&#10;APMAAAAiBgAAAAA=&#10;" filled="f" strokecolor="black [3213]" strokeweight=".5pt">
                      <v:textbox>
                        <w:txbxContent>
                          <w:p w14:paraId="67CBFBDE" w14:textId="77777777" w:rsidR="00BD5E17" w:rsidRDefault="00BD5E17" w:rsidP="005721B8">
                            <w:pPr>
                              <w:jc w:val="center"/>
                            </w:pPr>
                            <w:r>
                              <w:t>x</w:t>
                            </w:r>
                          </w:p>
                        </w:txbxContent>
                      </v:textbox>
                      <w10:wrap anchory="line"/>
                    </v:roundrect>
                  </w:pict>
                </mc:Fallback>
              </mc:AlternateContent>
            </w:r>
          </w:p>
        </w:tc>
      </w:tr>
      <w:tr w:rsidR="00626664" w:rsidRPr="009F08DB" w14:paraId="427901E7" w14:textId="77777777" w:rsidTr="00626664">
        <w:trPr>
          <w:trHeight w:val="1020"/>
        </w:trPr>
        <w:tc>
          <w:tcPr>
            <w:tcW w:w="2154" w:type="dxa"/>
            <w:shd w:val="clear" w:color="auto" w:fill="F2F2F2" w:themeFill="background1" w:themeFillShade="F2"/>
          </w:tcPr>
          <w:p w14:paraId="095BD4DC" w14:textId="5881D47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301ACED" w14:textId="3D00698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66048" behindDoc="0" locked="0" layoutInCell="1" allowOverlap="1" wp14:anchorId="34D73265" wp14:editId="3EB525A2">
                      <wp:simplePos x="0" y="0"/>
                      <wp:positionH relativeFrom="column">
                        <wp:posOffset>-5715</wp:posOffset>
                      </wp:positionH>
                      <wp:positionV relativeFrom="line">
                        <wp:posOffset>252095</wp:posOffset>
                      </wp:positionV>
                      <wp:extent cx="4500000" cy="320400"/>
                      <wp:effectExtent l="0" t="0" r="15240" b="22860"/>
                      <wp:wrapNone/>
                      <wp:docPr id="293275209" name="Rechteck: abgerundete Ecken 29327520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8A72E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73265" id="Rechteck: abgerundete Ecken 293275209" o:spid="_x0000_s2453" style="position:absolute;left:0;text-align:left;margin-left:-.45pt;margin-top:19.85pt;width:354.35pt;height:25.25pt;z-index:257666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MIEwQK8&#10;AgAAyQUAAA4AAAAAAAAAAAAAAAAALgIAAGRycy9lMm9Eb2MueG1sUEsBAi0AFAAGAAgAAAAhAHhH&#10;TL3cAAAABwEAAA8AAAAAAAAAAAAAAAAAFgUAAGRycy9kb3ducmV2LnhtbFBLBQYAAAAABAAEAPMA&#10;AAAfBgAAAAA=&#10;" filled="f" strokecolor="black [3213]" strokeweight=".5pt">
                      <v:textbox>
                        <w:txbxContent>
                          <w:p w14:paraId="178A72E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253D1FF" w14:textId="77777777" w:rsidR="00626664" w:rsidRPr="009F08DB" w:rsidRDefault="00626664" w:rsidP="00190981">
            <w:pPr>
              <w:pStyle w:val="Textkrper"/>
              <w:tabs>
                <w:tab w:val="left" w:pos="284"/>
              </w:tabs>
              <w:spacing w:after="0"/>
              <w:rPr>
                <w:lang w:val="de-DE"/>
              </w:rPr>
            </w:pPr>
          </w:p>
        </w:tc>
      </w:tr>
    </w:tbl>
    <w:p w14:paraId="374AC7CC" w14:textId="77777777" w:rsidR="005721B8" w:rsidRPr="009F08DB" w:rsidRDefault="005721B8" w:rsidP="005721B8">
      <w:pPr>
        <w:rPr>
          <w:rFonts w:ascii="Arial" w:hAnsi="Arial"/>
          <w:lang w:val="de-DE"/>
        </w:rPr>
      </w:pPr>
      <w:r w:rsidRPr="009F08DB">
        <w:rPr>
          <w:lang w:val="de-DE"/>
        </w:rPr>
        <w:br w:type="page"/>
      </w:r>
    </w:p>
    <w:p w14:paraId="4ADF9E85" w14:textId="17C6416D" w:rsidR="005721B8" w:rsidRPr="009F08DB" w:rsidRDefault="00E7202F" w:rsidP="00897659">
      <w:pPr>
        <w:pStyle w:val="berschrift3nummeriert"/>
        <w:rPr>
          <w:lang w:val="de-DE"/>
        </w:rPr>
      </w:pPr>
      <w:bookmarkStart w:id="108" w:name="_Toc118817635"/>
      <w:r w:rsidRPr="009F08DB">
        <w:rPr>
          <w:lang w:val="de-DE"/>
        </w:rPr>
        <w:lastRenderedPageBreak/>
        <w:t xml:space="preserve">FLT 178: </w:t>
      </w:r>
      <w:r w:rsidR="006E670C" w:rsidRPr="009F08DB">
        <w:rPr>
          <w:lang w:val="de-DE"/>
        </w:rPr>
        <w:t>SERVOANTRIEB EINSCHUBTISCH: STÖRUNG</w:t>
      </w:r>
      <w:r w:rsidRPr="009F08DB">
        <w:rPr>
          <w:lang w:val="de-DE"/>
        </w:rPr>
        <w:br/>
        <w:t xml:space="preserve">FLT 179: </w:t>
      </w:r>
      <w:r w:rsidR="006E670C" w:rsidRPr="009F08DB">
        <w:rPr>
          <w:lang w:val="de-DE"/>
        </w:rPr>
        <w:t>SERVOANTRIEB EINSCHUBTISCH</w:t>
      </w:r>
      <w:r w:rsidRPr="009F08DB">
        <w:rPr>
          <w:lang w:val="de-DE"/>
        </w:rPr>
        <w:t xml:space="preserve"> + VARIABLE</w:t>
      </w:r>
      <w:bookmarkEnd w:id="108"/>
    </w:p>
    <w:p w14:paraId="7FD1441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2A50DA9" w14:textId="77777777" w:rsidTr="00E7202F">
        <w:trPr>
          <w:trHeight w:val="342"/>
        </w:trPr>
        <w:tc>
          <w:tcPr>
            <w:tcW w:w="2154" w:type="dxa"/>
            <w:shd w:val="clear" w:color="auto" w:fill="F2F2F2" w:themeFill="background1" w:themeFillShade="F2"/>
          </w:tcPr>
          <w:p w14:paraId="1A2EC050" w14:textId="52C66DE2" w:rsidR="005721B8" w:rsidRPr="009F08DB" w:rsidRDefault="00D8280B" w:rsidP="00190981">
            <w:pPr>
              <w:pStyle w:val="Textkrper"/>
              <w:spacing w:after="0"/>
              <w:rPr>
                <w:b/>
                <w:lang w:val="de-DE"/>
              </w:rPr>
            </w:pPr>
            <w:r w:rsidRPr="009F08DB">
              <w:rPr>
                <w:b/>
                <w:lang w:val="de-DE"/>
              </w:rPr>
              <w:t>Testziel</w:t>
            </w:r>
          </w:p>
        </w:tc>
        <w:tc>
          <w:tcPr>
            <w:tcW w:w="7257" w:type="dxa"/>
          </w:tcPr>
          <w:p w14:paraId="6DA8FF52" w14:textId="6D53BCB1" w:rsidR="005721B8" w:rsidRPr="009F08DB" w:rsidRDefault="00A7704C" w:rsidP="00190981">
            <w:pPr>
              <w:pStyle w:val="BulletTabtext"/>
              <w:rPr>
                <w:lang w:val="de-DE"/>
              </w:rPr>
            </w:pPr>
            <w:r w:rsidRPr="009F08DB">
              <w:rPr>
                <w:lang w:val="de-DE"/>
              </w:rPr>
              <w:t>Test, ob die richtige Störmeldung im Bedienfeld erscheint</w:t>
            </w:r>
          </w:p>
          <w:p w14:paraId="0E948453" w14:textId="35C1FA38" w:rsidR="00E7202F" w:rsidRPr="009F08DB" w:rsidRDefault="00E7202F" w:rsidP="00E7202F">
            <w:pPr>
              <w:pStyle w:val="Abstandshalter"/>
              <w:rPr>
                <w:lang w:val="de-DE"/>
              </w:rPr>
            </w:pPr>
          </w:p>
        </w:tc>
      </w:tr>
      <w:tr w:rsidR="005721B8" w:rsidRPr="00897659" w14:paraId="5CECAEA5" w14:textId="77777777" w:rsidTr="00190981">
        <w:trPr>
          <w:trHeight w:val="170"/>
        </w:trPr>
        <w:tc>
          <w:tcPr>
            <w:tcW w:w="2154" w:type="dxa"/>
          </w:tcPr>
          <w:p w14:paraId="4109FE5C" w14:textId="77777777" w:rsidR="005721B8" w:rsidRPr="009F08DB" w:rsidRDefault="005721B8" w:rsidP="00190981">
            <w:pPr>
              <w:pStyle w:val="Textkrper"/>
              <w:spacing w:before="0" w:after="0"/>
              <w:rPr>
                <w:sz w:val="8"/>
                <w:szCs w:val="8"/>
                <w:lang w:val="de-DE"/>
              </w:rPr>
            </w:pPr>
          </w:p>
        </w:tc>
        <w:tc>
          <w:tcPr>
            <w:tcW w:w="7257" w:type="dxa"/>
          </w:tcPr>
          <w:p w14:paraId="376FF3E7" w14:textId="77777777" w:rsidR="005721B8" w:rsidRPr="009F08DB" w:rsidRDefault="005721B8" w:rsidP="00190981">
            <w:pPr>
              <w:pStyle w:val="Textkrper"/>
              <w:spacing w:before="0" w:after="0"/>
              <w:rPr>
                <w:sz w:val="8"/>
                <w:szCs w:val="8"/>
                <w:lang w:val="de-DE"/>
              </w:rPr>
            </w:pPr>
          </w:p>
        </w:tc>
      </w:tr>
      <w:tr w:rsidR="005721B8" w:rsidRPr="009F08DB" w14:paraId="28A329F2" w14:textId="77777777" w:rsidTr="00190981">
        <w:trPr>
          <w:trHeight w:val="471"/>
        </w:trPr>
        <w:tc>
          <w:tcPr>
            <w:tcW w:w="2154" w:type="dxa"/>
            <w:shd w:val="clear" w:color="auto" w:fill="F2F2F2" w:themeFill="background1" w:themeFillShade="F2"/>
          </w:tcPr>
          <w:p w14:paraId="7EF4E5F3" w14:textId="1ACB152E" w:rsidR="005721B8" w:rsidRPr="009F08DB" w:rsidRDefault="00D8280B" w:rsidP="00190981">
            <w:pPr>
              <w:pStyle w:val="Textkrper"/>
              <w:spacing w:after="0"/>
              <w:rPr>
                <w:b/>
                <w:lang w:val="de-DE"/>
              </w:rPr>
            </w:pPr>
            <w:r w:rsidRPr="009F08DB">
              <w:rPr>
                <w:b/>
                <w:lang w:val="de-DE"/>
              </w:rPr>
              <w:t>Testdurchführung</w:t>
            </w:r>
          </w:p>
        </w:tc>
        <w:tc>
          <w:tcPr>
            <w:tcW w:w="7257" w:type="dxa"/>
          </w:tcPr>
          <w:p w14:paraId="14269EB4" w14:textId="77777777" w:rsidR="005721B8" w:rsidRPr="009F08DB" w:rsidRDefault="005721B8" w:rsidP="00190981">
            <w:pPr>
              <w:pStyle w:val="Textkrper"/>
              <w:spacing w:after="0"/>
              <w:rPr>
                <w:lang w:val="de-DE"/>
              </w:rPr>
            </w:pPr>
          </w:p>
        </w:tc>
      </w:tr>
      <w:tr w:rsidR="005721B8" w:rsidRPr="009F08DB" w14:paraId="470A2604" w14:textId="77777777" w:rsidTr="00E7202F">
        <w:trPr>
          <w:trHeight w:val="119"/>
        </w:trPr>
        <w:tc>
          <w:tcPr>
            <w:tcW w:w="2154" w:type="dxa"/>
            <w:shd w:val="clear" w:color="auto" w:fill="F2F2F2" w:themeFill="background1" w:themeFillShade="F2"/>
          </w:tcPr>
          <w:p w14:paraId="7E512596" w14:textId="48B2DB42" w:rsidR="005721B8" w:rsidRPr="009F08DB" w:rsidRDefault="00D41D58" w:rsidP="00190981">
            <w:pPr>
              <w:pStyle w:val="Textkrper"/>
              <w:spacing w:after="0"/>
              <w:rPr>
                <w:lang w:val="de-DE"/>
              </w:rPr>
            </w:pPr>
            <w:r w:rsidRPr="009F08DB">
              <w:rPr>
                <w:lang w:val="de-DE"/>
              </w:rPr>
              <w:t>Testvoraussetzungen</w:t>
            </w:r>
          </w:p>
        </w:tc>
        <w:tc>
          <w:tcPr>
            <w:tcW w:w="7257" w:type="dxa"/>
          </w:tcPr>
          <w:p w14:paraId="133CE69D" w14:textId="6B810291" w:rsidR="005721B8" w:rsidRPr="009F08DB" w:rsidRDefault="00AE36C0" w:rsidP="00E7202F">
            <w:pPr>
              <w:pStyle w:val="BulletTabtext"/>
              <w:rPr>
                <w:lang w:val="de-DE"/>
              </w:rPr>
            </w:pPr>
            <w:r w:rsidRPr="009F08DB">
              <w:rPr>
                <w:lang w:val="de-DE"/>
              </w:rPr>
              <w:t>Maschine ist im Automatikbetrieb bereit</w:t>
            </w:r>
            <w:r w:rsidR="00E7202F" w:rsidRPr="009F08DB">
              <w:rPr>
                <w:lang w:val="de-DE"/>
              </w:rPr>
              <w:t xml:space="preserve"> </w:t>
            </w:r>
          </w:p>
          <w:p w14:paraId="3C4891B2" w14:textId="7740FD28" w:rsidR="00E7202F" w:rsidRPr="009F08DB" w:rsidRDefault="00E7202F" w:rsidP="00E7202F">
            <w:pPr>
              <w:pStyle w:val="Abstandshalter"/>
              <w:rPr>
                <w:lang w:val="de-DE"/>
              </w:rPr>
            </w:pPr>
          </w:p>
        </w:tc>
      </w:tr>
      <w:tr w:rsidR="005721B8" w:rsidRPr="00897659" w14:paraId="7CC67732" w14:textId="77777777" w:rsidTr="00E7202F">
        <w:trPr>
          <w:trHeight w:val="410"/>
        </w:trPr>
        <w:tc>
          <w:tcPr>
            <w:tcW w:w="2154" w:type="dxa"/>
            <w:shd w:val="clear" w:color="auto" w:fill="F2F2F2" w:themeFill="background1" w:themeFillShade="F2"/>
          </w:tcPr>
          <w:p w14:paraId="6B6144D0" w14:textId="0B227FBE" w:rsidR="005721B8" w:rsidRPr="009F08DB" w:rsidRDefault="00D8280B" w:rsidP="00190981">
            <w:pPr>
              <w:pStyle w:val="Textkrper"/>
              <w:spacing w:after="0"/>
              <w:rPr>
                <w:lang w:val="de-DE"/>
              </w:rPr>
            </w:pPr>
            <w:r w:rsidRPr="009F08DB">
              <w:rPr>
                <w:lang w:val="de-DE"/>
              </w:rPr>
              <w:t>Erforderliche Tätigkeit</w:t>
            </w:r>
          </w:p>
        </w:tc>
        <w:tc>
          <w:tcPr>
            <w:tcW w:w="7257" w:type="dxa"/>
          </w:tcPr>
          <w:p w14:paraId="6A1B14DD" w14:textId="3E92501F" w:rsidR="005721B8" w:rsidRPr="009F08DB" w:rsidRDefault="005A7B7E" w:rsidP="00E7202F">
            <w:pPr>
              <w:pStyle w:val="BulletTabtext"/>
              <w:rPr>
                <w:lang w:val="de-DE"/>
              </w:rPr>
            </w:pPr>
            <w:r w:rsidRPr="009F08DB">
              <w:rPr>
                <w:lang w:val="de-DE"/>
              </w:rPr>
              <w:t xml:space="preserve">Klemme 5 an Steckverbindung X1 an Motorsteuergerät </w:t>
            </w:r>
            <w:r w:rsidR="00792679" w:rsidRPr="009F08DB">
              <w:rPr>
                <w:lang w:val="de-DE"/>
              </w:rPr>
              <w:t>„</w:t>
            </w:r>
            <w:r w:rsidR="006E670C" w:rsidRPr="009F08DB">
              <w:rPr>
                <w:lang w:val="de-DE"/>
              </w:rPr>
              <w:t>40A1” ausstecken</w:t>
            </w:r>
          </w:p>
          <w:p w14:paraId="6C65143E" w14:textId="35612026" w:rsidR="00E7202F" w:rsidRPr="009F08DB" w:rsidRDefault="00E7202F" w:rsidP="00E7202F">
            <w:pPr>
              <w:pStyle w:val="Abstandshalter"/>
              <w:rPr>
                <w:lang w:val="de-DE"/>
              </w:rPr>
            </w:pPr>
          </w:p>
        </w:tc>
      </w:tr>
      <w:tr w:rsidR="005721B8" w:rsidRPr="00897659" w14:paraId="2AE9C627" w14:textId="77777777" w:rsidTr="00190981">
        <w:trPr>
          <w:trHeight w:val="697"/>
        </w:trPr>
        <w:tc>
          <w:tcPr>
            <w:tcW w:w="2154" w:type="dxa"/>
            <w:shd w:val="clear" w:color="auto" w:fill="F2F2F2" w:themeFill="background1" w:themeFillShade="F2"/>
          </w:tcPr>
          <w:p w14:paraId="64D7AFEC" w14:textId="38A39516" w:rsidR="005721B8" w:rsidRPr="009F08DB" w:rsidRDefault="008C23D6" w:rsidP="00190981">
            <w:pPr>
              <w:pStyle w:val="Textkrper"/>
              <w:spacing w:after="0"/>
              <w:rPr>
                <w:lang w:val="de-DE"/>
              </w:rPr>
            </w:pPr>
            <w:r w:rsidRPr="009F08DB">
              <w:rPr>
                <w:lang w:val="de-DE"/>
              </w:rPr>
              <w:t>Folge</w:t>
            </w:r>
          </w:p>
        </w:tc>
        <w:tc>
          <w:tcPr>
            <w:tcW w:w="7257" w:type="dxa"/>
          </w:tcPr>
          <w:p w14:paraId="12D88762" w14:textId="19FF6662" w:rsidR="00E7202F" w:rsidRPr="009F08DB" w:rsidRDefault="00762C1A" w:rsidP="00E7202F">
            <w:pPr>
              <w:pStyle w:val="BulletTabtext"/>
              <w:rPr>
                <w:lang w:val="de-DE"/>
              </w:rPr>
            </w:pPr>
            <w:r w:rsidRPr="009F08DB">
              <w:rPr>
                <w:lang w:val="de-DE"/>
              </w:rPr>
              <w:t>Störmeldung erscheint im Bedienfeld</w:t>
            </w:r>
            <w:r w:rsidR="00E7202F" w:rsidRPr="009F08DB">
              <w:rPr>
                <w:lang w:val="de-DE"/>
              </w:rPr>
              <w:t xml:space="preserve"> </w:t>
            </w:r>
            <w:r w:rsidR="00792679" w:rsidRPr="009F08DB">
              <w:rPr>
                <w:lang w:val="de-DE"/>
              </w:rPr>
              <w:t>„</w:t>
            </w:r>
            <w:r w:rsidR="006E670C" w:rsidRPr="009F08DB">
              <w:rPr>
                <w:lang w:val="de-DE"/>
              </w:rPr>
              <w:t xml:space="preserve">Servoantrieb Einschubtisch: Störung </w:t>
            </w:r>
            <w:r w:rsidR="00792679" w:rsidRPr="009F08DB">
              <w:rPr>
                <w:lang w:val="de-DE"/>
              </w:rPr>
              <w:t>„</w:t>
            </w:r>
          </w:p>
          <w:p w14:paraId="64CF2D88" w14:textId="7FA716F6" w:rsidR="00E7202F" w:rsidRPr="009F08DB" w:rsidRDefault="00762C1A" w:rsidP="006E670C">
            <w:pPr>
              <w:pStyle w:val="BulletTabtext"/>
              <w:rPr>
                <w:lang w:val="de-DE"/>
              </w:rPr>
            </w:pPr>
            <w:r w:rsidRPr="009F08DB">
              <w:rPr>
                <w:lang w:val="de-DE"/>
              </w:rPr>
              <w:t>Störmeldung erscheint im Bedienfeld</w:t>
            </w:r>
            <w:r w:rsidR="00E7202F" w:rsidRPr="009F08DB">
              <w:rPr>
                <w:lang w:val="de-DE"/>
              </w:rPr>
              <w:t xml:space="preserve"> </w:t>
            </w:r>
            <w:r w:rsidR="00792679" w:rsidRPr="009F08DB">
              <w:rPr>
                <w:lang w:val="de-DE"/>
              </w:rPr>
              <w:t>„</w:t>
            </w:r>
            <w:r w:rsidR="006E670C" w:rsidRPr="009F08DB">
              <w:rPr>
                <w:lang w:val="de-DE"/>
              </w:rPr>
              <w:t xml:space="preserve">Servoantrieb Einschubtisch: 127: Übertemperatur Motor Warnung </w:t>
            </w:r>
            <w:r w:rsidR="00792679" w:rsidRPr="009F08DB">
              <w:rPr>
                <w:lang w:val="de-DE"/>
              </w:rPr>
              <w:t>„</w:t>
            </w:r>
          </w:p>
          <w:p w14:paraId="73EF39AB" w14:textId="77669087" w:rsidR="005721B8" w:rsidRPr="009F08DB" w:rsidRDefault="000A4CB7" w:rsidP="00E7202F">
            <w:pPr>
              <w:pStyle w:val="BulletTabtext"/>
              <w:rPr>
                <w:lang w:val="de-DE"/>
              </w:rPr>
            </w:pPr>
            <w:r w:rsidRPr="009F08DB">
              <w:rPr>
                <w:lang w:val="de-DE"/>
              </w:rPr>
              <w:t>Maschine kann nicht gestartet werden, solange Störmeldung aktiv ist</w:t>
            </w:r>
            <w:r w:rsidR="00E7202F" w:rsidRPr="009F08DB">
              <w:rPr>
                <w:lang w:val="de-DE"/>
              </w:rPr>
              <w:t xml:space="preserve"> </w:t>
            </w:r>
          </w:p>
          <w:p w14:paraId="56663AC7" w14:textId="2E89B4F0" w:rsidR="00E7202F" w:rsidRPr="009F08DB" w:rsidRDefault="00E7202F" w:rsidP="00E7202F">
            <w:pPr>
              <w:pStyle w:val="Abstandshalter"/>
              <w:rPr>
                <w:lang w:val="de-DE"/>
              </w:rPr>
            </w:pPr>
          </w:p>
        </w:tc>
      </w:tr>
      <w:tr w:rsidR="005721B8" w:rsidRPr="009F08DB" w14:paraId="7F223AEF" w14:textId="77777777" w:rsidTr="00E7202F">
        <w:trPr>
          <w:trHeight w:val="372"/>
        </w:trPr>
        <w:tc>
          <w:tcPr>
            <w:tcW w:w="2154" w:type="dxa"/>
            <w:shd w:val="clear" w:color="auto" w:fill="F2F2F2" w:themeFill="background1" w:themeFillShade="F2"/>
          </w:tcPr>
          <w:p w14:paraId="6563822F" w14:textId="0A47B47B" w:rsidR="005721B8" w:rsidRPr="009F08DB" w:rsidRDefault="00D8280B" w:rsidP="00190981">
            <w:pPr>
              <w:pStyle w:val="Textkrper"/>
              <w:spacing w:after="0"/>
              <w:rPr>
                <w:lang w:val="de-DE"/>
              </w:rPr>
            </w:pPr>
            <w:r w:rsidRPr="009F08DB">
              <w:rPr>
                <w:lang w:val="de-DE"/>
              </w:rPr>
              <w:t>Kommentare</w:t>
            </w:r>
          </w:p>
        </w:tc>
        <w:tc>
          <w:tcPr>
            <w:tcW w:w="7257" w:type="dxa"/>
          </w:tcPr>
          <w:p w14:paraId="0246931B" w14:textId="77777777" w:rsidR="006E670C" w:rsidRPr="009F08DB" w:rsidRDefault="006E670C" w:rsidP="006E670C">
            <w:pPr>
              <w:pStyle w:val="BulletTabtext"/>
              <w:rPr>
                <w:lang w:val="de-DE"/>
              </w:rPr>
            </w:pPr>
            <w:r w:rsidRPr="009F08DB">
              <w:rPr>
                <w:lang w:val="de-DE"/>
              </w:rPr>
              <w:t>Die Variable enthält weitere Informationen über den Servoantrieb</w:t>
            </w:r>
          </w:p>
          <w:p w14:paraId="68609C75" w14:textId="3ECAED76" w:rsidR="005721B8" w:rsidRPr="009F08DB" w:rsidRDefault="006E670C" w:rsidP="006E670C">
            <w:pPr>
              <w:pStyle w:val="BulletTabtext"/>
              <w:rPr>
                <w:lang w:val="de-DE"/>
              </w:rPr>
            </w:pPr>
            <w:r w:rsidRPr="009F08DB">
              <w:rPr>
                <w:lang w:val="de-DE"/>
              </w:rPr>
              <w:t xml:space="preserve">In Verbindung mit dieser Störung erscheint die Variable </w:t>
            </w:r>
            <w:r w:rsidR="00792679" w:rsidRPr="009F08DB">
              <w:rPr>
                <w:lang w:val="de-DE"/>
              </w:rPr>
              <w:t>„</w:t>
            </w:r>
            <w:r w:rsidRPr="009F08DB">
              <w:rPr>
                <w:lang w:val="de-DE"/>
              </w:rPr>
              <w:t>127: Übertemperatur Motor Warnung</w:t>
            </w:r>
            <w:r w:rsidR="00792679" w:rsidRPr="009F08DB">
              <w:rPr>
                <w:lang w:val="de-DE"/>
              </w:rPr>
              <w:t>“</w:t>
            </w:r>
            <w:r w:rsidRPr="009F08DB">
              <w:rPr>
                <w:lang w:val="de-DE"/>
              </w:rPr>
              <w:t xml:space="preserve"> im Bedienfeld. In Verbindung mit anderen Störungen kann die Variable unterschiedlich sein</w:t>
            </w:r>
          </w:p>
          <w:p w14:paraId="783407F5" w14:textId="13B02AA4" w:rsidR="00E7202F" w:rsidRPr="009F08DB" w:rsidRDefault="00E7202F" w:rsidP="00E7202F">
            <w:pPr>
              <w:pStyle w:val="Abstandshalter"/>
              <w:rPr>
                <w:lang w:val="de-DE"/>
              </w:rPr>
            </w:pPr>
          </w:p>
        </w:tc>
      </w:tr>
      <w:tr w:rsidR="005721B8" w:rsidRPr="009F08DB" w14:paraId="34BA1EDF" w14:textId="77777777" w:rsidTr="00190981">
        <w:trPr>
          <w:trHeight w:val="697"/>
        </w:trPr>
        <w:tc>
          <w:tcPr>
            <w:tcW w:w="2154" w:type="dxa"/>
            <w:shd w:val="clear" w:color="auto" w:fill="F2F2F2" w:themeFill="background1" w:themeFillShade="F2"/>
          </w:tcPr>
          <w:p w14:paraId="524B7C30" w14:textId="23435DC9" w:rsidR="005721B8" w:rsidRPr="009F08DB" w:rsidRDefault="00D41D58" w:rsidP="00190981">
            <w:pPr>
              <w:pStyle w:val="Textkrper"/>
              <w:spacing w:after="0"/>
              <w:rPr>
                <w:lang w:val="de-DE"/>
              </w:rPr>
            </w:pPr>
            <w:r w:rsidRPr="009F08DB">
              <w:rPr>
                <w:lang w:val="de-DE"/>
              </w:rPr>
              <w:t>Quittierung</w:t>
            </w:r>
          </w:p>
        </w:tc>
        <w:tc>
          <w:tcPr>
            <w:tcW w:w="7257" w:type="dxa"/>
          </w:tcPr>
          <w:p w14:paraId="535106AE" w14:textId="674EB0A4" w:rsidR="00E7202F" w:rsidRPr="009F08DB" w:rsidRDefault="006E670C" w:rsidP="00E7202F">
            <w:pPr>
              <w:pStyle w:val="BulletTabtext"/>
              <w:rPr>
                <w:lang w:val="de-DE"/>
              </w:rPr>
            </w:pPr>
            <w:r w:rsidRPr="009F08DB">
              <w:rPr>
                <w:lang w:val="de-DE"/>
              </w:rPr>
              <w:t>Temperaturfühler wieder anschließen</w:t>
            </w:r>
          </w:p>
          <w:p w14:paraId="657C8CCF" w14:textId="6610D374" w:rsidR="005721B8" w:rsidRPr="009F08DB" w:rsidRDefault="00762C1A" w:rsidP="00E7202F">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E7202F" w:rsidRPr="009F08DB">
              <w:rPr>
                <w:lang w:val="de-DE"/>
              </w:rPr>
              <w:t xml:space="preserve"> </w:t>
            </w:r>
          </w:p>
          <w:p w14:paraId="567A812A" w14:textId="1EBA2079" w:rsidR="00E7202F" w:rsidRPr="009F08DB" w:rsidRDefault="00E7202F" w:rsidP="00E7202F">
            <w:pPr>
              <w:pStyle w:val="Abstandshalter"/>
              <w:rPr>
                <w:lang w:val="de-DE"/>
              </w:rPr>
            </w:pPr>
          </w:p>
        </w:tc>
      </w:tr>
    </w:tbl>
    <w:p w14:paraId="633F1917" w14:textId="77777777" w:rsidR="005721B8" w:rsidRPr="009F08DB" w:rsidRDefault="005721B8" w:rsidP="005721B8">
      <w:pPr>
        <w:pStyle w:val="Abstandshalter"/>
        <w:rPr>
          <w:lang w:val="de-DE"/>
        </w:rPr>
      </w:pPr>
    </w:p>
    <w:p w14:paraId="6B2C2183" w14:textId="77777777" w:rsidR="00E7202F" w:rsidRPr="009F08DB" w:rsidRDefault="00E7202F">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67C9E3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6B27D85" w14:textId="5EE5D8A0"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08861BF4"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BEB21CE" w14:textId="1D55732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62B5E970" w14:textId="77777777" w:rsidTr="00190981">
        <w:trPr>
          <w:trHeight w:val="697"/>
        </w:trPr>
        <w:tc>
          <w:tcPr>
            <w:tcW w:w="2154" w:type="dxa"/>
            <w:tcBorders>
              <w:bottom w:val="nil"/>
            </w:tcBorders>
            <w:shd w:val="clear" w:color="auto" w:fill="F2F2F2" w:themeFill="background1" w:themeFillShade="F2"/>
          </w:tcPr>
          <w:p w14:paraId="15CEC800" w14:textId="0C57BAE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8DB72EE" w14:textId="6E5CA3CF" w:rsidR="005721B8" w:rsidRPr="009F08DB" w:rsidRDefault="008444DB" w:rsidP="008444DB">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Einschubtisch: Störung</w:t>
            </w:r>
          </w:p>
        </w:tc>
        <w:tc>
          <w:tcPr>
            <w:tcW w:w="1417" w:type="dxa"/>
            <w:tcBorders>
              <w:bottom w:val="nil"/>
            </w:tcBorders>
          </w:tcPr>
          <w:p w14:paraId="55D4E08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31168" behindDoc="0" locked="0" layoutInCell="1" allowOverlap="1" wp14:anchorId="467182A1" wp14:editId="0BAD3EF8">
                      <wp:simplePos x="0" y="0"/>
                      <wp:positionH relativeFrom="column">
                        <wp:posOffset>-36195</wp:posOffset>
                      </wp:positionH>
                      <wp:positionV relativeFrom="line">
                        <wp:posOffset>36195</wp:posOffset>
                      </wp:positionV>
                      <wp:extent cx="820800" cy="320400"/>
                      <wp:effectExtent l="0" t="0" r="17780" b="22860"/>
                      <wp:wrapNone/>
                      <wp:docPr id="293275210" name="Rechteck: abgerundete Ecken 29327521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5E58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7182A1" id="Rechteck: abgerundete Ecken 293275210" o:spid="_x0000_s2454" style="position:absolute;left:0;text-align:left;margin-left:-2.85pt;margin-top:2.85pt;width:64.65pt;height:25.25pt;z-index:253831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VLj0y+&#10;AgAAyAUAAA4AAAAAAAAAAAAAAAAALgIAAGRycy9lMm9Eb2MueG1sUEsBAi0AFAAGAAgAAAAhADWT&#10;XnbaAAAABwEAAA8AAAAAAAAAAAAAAAAAGAUAAGRycy9kb3ducmV2LnhtbFBLBQYAAAAABAAEAPMA&#10;AAAfBgAAAAA=&#10;" filled="f" strokecolor="black [3213]" strokeweight=".5pt">
                      <v:textbox>
                        <w:txbxContent>
                          <w:p w14:paraId="3565E58D" w14:textId="77777777" w:rsidR="00BD5E17" w:rsidRDefault="00BD5E17" w:rsidP="005721B8">
                            <w:pPr>
                              <w:jc w:val="center"/>
                            </w:pPr>
                            <w:r>
                              <w:t>x</w:t>
                            </w:r>
                          </w:p>
                        </w:txbxContent>
                      </v:textbox>
                      <w10:wrap anchory="line"/>
                    </v:roundrect>
                  </w:pict>
                </mc:Fallback>
              </mc:AlternateContent>
            </w:r>
          </w:p>
        </w:tc>
      </w:tr>
      <w:tr w:rsidR="005721B8" w:rsidRPr="00897659" w14:paraId="2E530782" w14:textId="77777777" w:rsidTr="00190981">
        <w:trPr>
          <w:trHeight w:val="697"/>
        </w:trPr>
        <w:tc>
          <w:tcPr>
            <w:tcW w:w="2154" w:type="dxa"/>
            <w:tcBorders>
              <w:top w:val="nil"/>
              <w:bottom w:val="nil"/>
            </w:tcBorders>
            <w:shd w:val="clear" w:color="auto" w:fill="F2F2F2" w:themeFill="background1" w:themeFillShade="F2"/>
          </w:tcPr>
          <w:p w14:paraId="77C96472" w14:textId="77777777" w:rsidR="005721B8" w:rsidRPr="009F08DB" w:rsidRDefault="005721B8" w:rsidP="00190981">
            <w:pPr>
              <w:pStyle w:val="Textkrper"/>
              <w:spacing w:after="0"/>
              <w:rPr>
                <w:lang w:val="de-DE"/>
              </w:rPr>
            </w:pPr>
          </w:p>
        </w:tc>
        <w:tc>
          <w:tcPr>
            <w:tcW w:w="5839" w:type="dxa"/>
            <w:tcBorders>
              <w:top w:val="nil"/>
              <w:bottom w:val="nil"/>
            </w:tcBorders>
          </w:tcPr>
          <w:p w14:paraId="041F65CD" w14:textId="75AB7C98" w:rsidR="005721B8" w:rsidRPr="009F08DB" w:rsidRDefault="008444DB" w:rsidP="00E7202F">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Einschubtisch: 127: Übertemperatur Motor Warnung</w:t>
            </w:r>
            <w:r w:rsidR="00792679" w:rsidRPr="009F08DB">
              <w:rPr>
                <w:lang w:val="de-DE"/>
              </w:rPr>
              <w:t>“</w:t>
            </w:r>
          </w:p>
        </w:tc>
        <w:tc>
          <w:tcPr>
            <w:tcW w:w="1417" w:type="dxa"/>
            <w:tcBorders>
              <w:top w:val="nil"/>
              <w:bottom w:val="nil"/>
            </w:tcBorders>
          </w:tcPr>
          <w:p w14:paraId="43910AA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38336" behindDoc="0" locked="0" layoutInCell="1" allowOverlap="1" wp14:anchorId="105579D4" wp14:editId="3A2F634D">
                      <wp:simplePos x="0" y="0"/>
                      <wp:positionH relativeFrom="column">
                        <wp:posOffset>-36195</wp:posOffset>
                      </wp:positionH>
                      <wp:positionV relativeFrom="line">
                        <wp:posOffset>36195</wp:posOffset>
                      </wp:positionV>
                      <wp:extent cx="820800" cy="320400"/>
                      <wp:effectExtent l="0" t="0" r="17780" b="22860"/>
                      <wp:wrapNone/>
                      <wp:docPr id="293275211" name="Rechteck: abgerundete Ecken 2932752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4147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579D4" id="Rechteck: abgerundete Ecken 293275211" o:spid="_x0000_s2455" style="position:absolute;left:0;text-align:left;margin-left:-2.85pt;margin-top:2.85pt;width:64.65pt;height:25.25pt;z-index:253838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uT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kN25O+&#10;AgAAyAUAAA4AAAAAAAAAAAAAAAAALgIAAGRycy9lMm9Eb2MueG1sUEsBAi0AFAAGAAgAAAAhADWT&#10;XnbaAAAABwEAAA8AAAAAAAAAAAAAAAAAGAUAAGRycy9kb3ducmV2LnhtbFBLBQYAAAAABAAEAPMA&#10;AAAfBgAAAAA=&#10;" filled="f" strokecolor="black [3213]" strokeweight=".5pt">
                      <v:textbox>
                        <w:txbxContent>
                          <w:p w14:paraId="21241476" w14:textId="77777777" w:rsidR="00BD5E17" w:rsidRDefault="00BD5E17" w:rsidP="005721B8">
                            <w:pPr>
                              <w:jc w:val="center"/>
                            </w:pPr>
                            <w:r>
                              <w:t>x</w:t>
                            </w:r>
                          </w:p>
                        </w:txbxContent>
                      </v:textbox>
                      <w10:wrap anchory="line"/>
                    </v:roundrect>
                  </w:pict>
                </mc:Fallback>
              </mc:AlternateContent>
            </w:r>
          </w:p>
        </w:tc>
      </w:tr>
      <w:tr w:rsidR="005721B8" w:rsidRPr="00897659" w14:paraId="5AA870CC" w14:textId="77777777" w:rsidTr="00190981">
        <w:trPr>
          <w:trHeight w:val="697"/>
        </w:trPr>
        <w:tc>
          <w:tcPr>
            <w:tcW w:w="2154" w:type="dxa"/>
            <w:tcBorders>
              <w:top w:val="nil"/>
              <w:bottom w:val="nil"/>
            </w:tcBorders>
            <w:shd w:val="clear" w:color="auto" w:fill="F2F2F2" w:themeFill="background1" w:themeFillShade="F2"/>
          </w:tcPr>
          <w:p w14:paraId="4253C158" w14:textId="77777777" w:rsidR="005721B8" w:rsidRPr="009F08DB" w:rsidRDefault="005721B8" w:rsidP="00190981">
            <w:pPr>
              <w:pStyle w:val="Textkrper"/>
              <w:spacing w:after="0"/>
              <w:rPr>
                <w:lang w:val="de-DE"/>
              </w:rPr>
            </w:pPr>
          </w:p>
        </w:tc>
        <w:tc>
          <w:tcPr>
            <w:tcW w:w="5839" w:type="dxa"/>
            <w:tcBorders>
              <w:top w:val="nil"/>
              <w:bottom w:val="nil"/>
            </w:tcBorders>
          </w:tcPr>
          <w:p w14:paraId="222D32E0" w14:textId="4AB6992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B05700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37312" behindDoc="0" locked="0" layoutInCell="1" allowOverlap="1" wp14:anchorId="47015E09" wp14:editId="1A8149AD">
                      <wp:simplePos x="0" y="0"/>
                      <wp:positionH relativeFrom="column">
                        <wp:posOffset>-36195</wp:posOffset>
                      </wp:positionH>
                      <wp:positionV relativeFrom="line">
                        <wp:posOffset>36195</wp:posOffset>
                      </wp:positionV>
                      <wp:extent cx="820800" cy="320400"/>
                      <wp:effectExtent l="0" t="0" r="17780" b="22860"/>
                      <wp:wrapNone/>
                      <wp:docPr id="293275212" name="Rechteck: abgerundete Ecken 29327521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1BC3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015E09" id="Rechteck: abgerundete Ecken 293275212" o:spid="_x0000_s2456" style="position:absolute;left:0;text-align:left;margin-left:-2.85pt;margin-top:2.85pt;width:64.65pt;height:25.25pt;z-index:253837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VL/vM70C&#10;AADIBQAADgAAAAAAAAAAAAAAAAAuAgAAZHJzL2Uyb0RvYy54bWxQSwECLQAUAAYACAAAACEANZNe&#10;dtoAAAAHAQAADwAAAAAAAAAAAAAAAAAXBQAAZHJzL2Rvd25yZXYueG1sUEsFBgAAAAAEAAQA8wAA&#10;AB4GAAAAAA==&#10;" filled="f" strokecolor="black [3213]" strokeweight=".5pt">
                      <v:textbox>
                        <w:txbxContent>
                          <w:p w14:paraId="0031BC3A" w14:textId="77777777" w:rsidR="00BD5E17" w:rsidRDefault="00BD5E17" w:rsidP="005721B8">
                            <w:pPr>
                              <w:jc w:val="center"/>
                            </w:pPr>
                            <w:r>
                              <w:t>x</w:t>
                            </w:r>
                          </w:p>
                        </w:txbxContent>
                      </v:textbox>
                      <w10:wrap anchory="line"/>
                    </v:roundrect>
                  </w:pict>
                </mc:Fallback>
              </mc:AlternateContent>
            </w:r>
          </w:p>
        </w:tc>
      </w:tr>
      <w:tr w:rsidR="005721B8" w:rsidRPr="009F08DB" w14:paraId="1795C84B" w14:textId="77777777" w:rsidTr="00190981">
        <w:trPr>
          <w:trHeight w:val="1701"/>
        </w:trPr>
        <w:tc>
          <w:tcPr>
            <w:tcW w:w="2154" w:type="dxa"/>
            <w:shd w:val="clear" w:color="auto" w:fill="F2F2F2" w:themeFill="background1" w:themeFillShade="F2"/>
          </w:tcPr>
          <w:p w14:paraId="59F9FE01" w14:textId="6325BE7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6925A0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35264" behindDoc="0" locked="0" layoutInCell="1" allowOverlap="1" wp14:anchorId="02FD4F75" wp14:editId="4ADDE47D">
                      <wp:simplePos x="0" y="0"/>
                      <wp:positionH relativeFrom="column">
                        <wp:posOffset>-5715</wp:posOffset>
                      </wp:positionH>
                      <wp:positionV relativeFrom="line">
                        <wp:posOffset>72390</wp:posOffset>
                      </wp:positionV>
                      <wp:extent cx="4500000" cy="942975"/>
                      <wp:effectExtent l="0" t="0" r="15240" b="28575"/>
                      <wp:wrapNone/>
                      <wp:docPr id="293275214" name="Rechteck: abgerundete Ecken 29327521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97E80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FD4F75" id="Rechteck: abgerundete Ecken 293275214" o:spid="_x0000_s2457" style="position:absolute;left:0;text-align:left;margin-left:-.45pt;margin-top:5.7pt;width:354.35pt;height:74.25pt;z-index:253835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QqrjV&#10;vQIAAMkFAAAOAAAAAAAAAAAAAAAAAC4CAABkcnMvZTJvRG9jLnhtbFBLAQItABQABgAIAAAAIQDv&#10;Mn/u3AAAAAgBAAAPAAAAAAAAAAAAAAAAABcFAABkcnMvZG93bnJldi54bWxQSwUGAAAAAAQABADz&#10;AAAAIAYAAAAA&#10;" filled="f" strokecolor="black [3213]" strokeweight=".5pt">
                      <v:textbox>
                        <w:txbxContent>
                          <w:p w14:paraId="4097E80B" w14:textId="77777777" w:rsidR="00BD5E17" w:rsidRDefault="00BD5E17" w:rsidP="005721B8">
                            <w:pPr>
                              <w:jc w:val="center"/>
                            </w:pPr>
                            <w:r>
                              <w:t>x</w:t>
                            </w:r>
                          </w:p>
                        </w:txbxContent>
                      </v:textbox>
                      <w10:wrap anchory="line"/>
                    </v:roundrect>
                  </w:pict>
                </mc:Fallback>
              </mc:AlternateContent>
            </w:r>
          </w:p>
        </w:tc>
      </w:tr>
    </w:tbl>
    <w:p w14:paraId="6831ACBA" w14:textId="77777777" w:rsidR="005721B8" w:rsidRPr="009F08DB" w:rsidRDefault="005721B8" w:rsidP="005721B8">
      <w:pPr>
        <w:pStyle w:val="Textkrper"/>
        <w:rPr>
          <w:lang w:val="de-DE"/>
        </w:rPr>
      </w:pPr>
    </w:p>
    <w:p w14:paraId="54BC4059" w14:textId="42450E4A" w:rsidR="005721B8" w:rsidRPr="009F08DB" w:rsidRDefault="005721B8" w:rsidP="005721B8">
      <w:pPr>
        <w:pStyle w:val="Textkrper"/>
        <w:rPr>
          <w:lang w:val="de-DE"/>
        </w:rPr>
      </w:pPr>
    </w:p>
    <w:p w14:paraId="6E41FFE7" w14:textId="336BF391" w:rsidR="00E7202F" w:rsidRPr="009F08DB" w:rsidRDefault="00E7202F" w:rsidP="005721B8">
      <w:pPr>
        <w:pStyle w:val="Textkrper"/>
        <w:rPr>
          <w:lang w:val="de-DE"/>
        </w:rPr>
      </w:pPr>
    </w:p>
    <w:p w14:paraId="4F6BE328" w14:textId="250B2C5D" w:rsidR="00E7202F" w:rsidRPr="009F08DB" w:rsidRDefault="00E7202F" w:rsidP="005721B8">
      <w:pPr>
        <w:pStyle w:val="Textkrper"/>
        <w:rPr>
          <w:lang w:val="de-DE"/>
        </w:rPr>
      </w:pPr>
    </w:p>
    <w:p w14:paraId="38B1AEFF" w14:textId="3D682D9A" w:rsidR="00E7202F" w:rsidRPr="009F08DB" w:rsidRDefault="00E7202F" w:rsidP="005721B8">
      <w:pPr>
        <w:pStyle w:val="Textkrper"/>
        <w:rPr>
          <w:lang w:val="de-DE"/>
        </w:rPr>
      </w:pPr>
    </w:p>
    <w:p w14:paraId="60AA52FF" w14:textId="645D367D" w:rsidR="00E7202F" w:rsidRPr="009F08DB" w:rsidRDefault="00E7202F" w:rsidP="005721B8">
      <w:pPr>
        <w:pStyle w:val="Textkrper"/>
        <w:rPr>
          <w:lang w:val="de-DE"/>
        </w:rPr>
      </w:pPr>
    </w:p>
    <w:p w14:paraId="6700381E" w14:textId="7E9581CA" w:rsidR="00E7202F" w:rsidRPr="009F08DB" w:rsidRDefault="00E7202F" w:rsidP="005721B8">
      <w:pPr>
        <w:pStyle w:val="Textkrper"/>
        <w:rPr>
          <w:lang w:val="de-DE"/>
        </w:rPr>
      </w:pPr>
    </w:p>
    <w:p w14:paraId="48A11CBE" w14:textId="7DAF1A31" w:rsidR="00E7202F" w:rsidRPr="009F08DB" w:rsidRDefault="00E7202F" w:rsidP="005721B8">
      <w:pPr>
        <w:pStyle w:val="Textkrper"/>
        <w:rPr>
          <w:lang w:val="de-DE"/>
        </w:rPr>
      </w:pPr>
    </w:p>
    <w:p w14:paraId="418CC07D" w14:textId="1E571662" w:rsidR="00E7202F" w:rsidRPr="009F08DB" w:rsidRDefault="00E7202F" w:rsidP="005721B8">
      <w:pPr>
        <w:pStyle w:val="Textkrper"/>
        <w:rPr>
          <w:lang w:val="de-DE"/>
        </w:rPr>
      </w:pPr>
    </w:p>
    <w:p w14:paraId="0E027F47" w14:textId="3D749E8E" w:rsidR="00E7202F" w:rsidRPr="009F08DB" w:rsidRDefault="00E7202F" w:rsidP="005721B8">
      <w:pPr>
        <w:pStyle w:val="Textkrper"/>
        <w:rPr>
          <w:lang w:val="de-DE"/>
        </w:rPr>
      </w:pPr>
    </w:p>
    <w:p w14:paraId="3DF3712C" w14:textId="5BD60848" w:rsidR="00E7202F" w:rsidRPr="009F08DB" w:rsidRDefault="00E7202F" w:rsidP="005721B8">
      <w:pPr>
        <w:pStyle w:val="Textkrper"/>
        <w:rPr>
          <w:lang w:val="de-DE"/>
        </w:rPr>
      </w:pPr>
    </w:p>
    <w:p w14:paraId="5CD576C6" w14:textId="4D1D803F" w:rsidR="00E7202F" w:rsidRDefault="00E7202F" w:rsidP="005721B8">
      <w:pPr>
        <w:pStyle w:val="Textkrper"/>
        <w:rPr>
          <w:lang w:val="de-DE"/>
        </w:rPr>
      </w:pPr>
    </w:p>
    <w:p w14:paraId="7FCDC2B4" w14:textId="25747487" w:rsidR="00C4597A" w:rsidRDefault="00C4597A" w:rsidP="005721B8">
      <w:pPr>
        <w:pStyle w:val="Textkrper"/>
        <w:rPr>
          <w:lang w:val="de-DE"/>
        </w:rPr>
      </w:pPr>
    </w:p>
    <w:p w14:paraId="7FA731C3" w14:textId="77777777" w:rsidR="00C4597A" w:rsidRPr="009F08DB" w:rsidRDefault="00C4597A" w:rsidP="005721B8">
      <w:pPr>
        <w:pStyle w:val="Textkrper"/>
        <w:rPr>
          <w:lang w:val="de-DE"/>
        </w:rPr>
      </w:pPr>
    </w:p>
    <w:p w14:paraId="46D8859D" w14:textId="44922F06" w:rsidR="00E7202F" w:rsidRPr="009F08DB" w:rsidRDefault="00E7202F" w:rsidP="005721B8">
      <w:pPr>
        <w:pStyle w:val="Textkrper"/>
        <w:rPr>
          <w:lang w:val="de-DE"/>
        </w:rPr>
      </w:pPr>
    </w:p>
    <w:p w14:paraId="3722CEFA" w14:textId="217A4E11" w:rsidR="00E7202F" w:rsidRPr="009F08DB" w:rsidRDefault="00E7202F" w:rsidP="005721B8">
      <w:pPr>
        <w:pStyle w:val="Textkrper"/>
        <w:rPr>
          <w:lang w:val="de-DE"/>
        </w:rPr>
      </w:pPr>
    </w:p>
    <w:p w14:paraId="6C11AA41" w14:textId="553BE287" w:rsidR="00E7202F" w:rsidRPr="009F08DB" w:rsidRDefault="00E7202F" w:rsidP="005721B8">
      <w:pPr>
        <w:pStyle w:val="Textkrper"/>
        <w:rPr>
          <w:lang w:val="de-DE"/>
        </w:rPr>
      </w:pPr>
    </w:p>
    <w:p w14:paraId="756E400A" w14:textId="3E8A9DB2" w:rsidR="00E7202F" w:rsidRPr="009F08DB" w:rsidRDefault="00E7202F" w:rsidP="005721B8">
      <w:pPr>
        <w:pStyle w:val="Textkrper"/>
        <w:rPr>
          <w:lang w:val="de-DE"/>
        </w:rPr>
      </w:pPr>
    </w:p>
    <w:p w14:paraId="66D07846" w14:textId="77777777" w:rsidR="00E7202F" w:rsidRPr="009F08DB" w:rsidRDefault="00E7202F" w:rsidP="005721B8">
      <w:pPr>
        <w:pStyle w:val="Textkrper"/>
        <w:rPr>
          <w:lang w:val="de-DE"/>
        </w:rPr>
      </w:pPr>
    </w:p>
    <w:p w14:paraId="54FD7BEF"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64C94CB" w14:textId="77777777" w:rsidTr="00626664">
        <w:trPr>
          <w:trHeight w:val="1020"/>
        </w:trPr>
        <w:tc>
          <w:tcPr>
            <w:tcW w:w="2154" w:type="dxa"/>
            <w:shd w:val="clear" w:color="auto" w:fill="F2F2F2" w:themeFill="background1" w:themeFillShade="F2"/>
          </w:tcPr>
          <w:p w14:paraId="1B88655B" w14:textId="61AA06F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AA50C41" w14:textId="363EAD33" w:rsidR="00626664" w:rsidRPr="009F08DB" w:rsidRDefault="00745279" w:rsidP="00190981">
            <w:pPr>
              <w:pStyle w:val="Textkrper"/>
              <w:tabs>
                <w:tab w:val="left" w:pos="284"/>
              </w:tabs>
              <w:spacing w:after="0"/>
              <w:rPr>
                <w:lang w:val="de-DE"/>
              </w:rPr>
            </w:pPr>
            <w:r w:rsidRPr="009F08DB">
              <w:rPr>
                <w:lang w:val="de-DE"/>
              </w:rPr>
              <w:t>ja/nein</w:t>
            </w:r>
          </w:p>
          <w:p w14:paraId="08D3FC4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68096" behindDoc="0" locked="0" layoutInCell="1" allowOverlap="1" wp14:anchorId="3D9376F7" wp14:editId="5D47AD42">
                      <wp:simplePos x="0" y="0"/>
                      <wp:positionH relativeFrom="column">
                        <wp:posOffset>635</wp:posOffset>
                      </wp:positionH>
                      <wp:positionV relativeFrom="paragraph">
                        <wp:posOffset>36195</wp:posOffset>
                      </wp:positionV>
                      <wp:extent cx="820800" cy="320400"/>
                      <wp:effectExtent l="0" t="0" r="17780" b="22860"/>
                      <wp:wrapNone/>
                      <wp:docPr id="293275215" name="Rechteck: abgerundete Ecken 2932752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ADC4E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9376F7" id="Rechteck: abgerundete Ecken 293275215" o:spid="_x0000_s2458" style="position:absolute;left:0;text-align:left;margin-left:.05pt;margin-top:2.85pt;width:64.65pt;height:25.25pt;z-index:2576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uV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h6uVvgIA&#10;AMgFAAAOAAAAAAAAAAAAAAAAAC4CAABkcnMvZTJvRG9jLnhtbFBLAQItABQABgAIAAAAIQCbrlPC&#10;2AAAAAUBAAAPAAAAAAAAAAAAAAAAABgFAABkcnMvZG93bnJldi54bWxQSwUGAAAAAAQABADzAAAA&#10;HQYAAAAA&#10;" filled="f" strokecolor="black [3213]" strokeweight=".5pt">
                      <v:textbox>
                        <w:txbxContent>
                          <w:p w14:paraId="1EADC4E6" w14:textId="77777777" w:rsidR="00BD5E17" w:rsidRDefault="00BD5E17" w:rsidP="005721B8">
                            <w:pPr>
                              <w:jc w:val="center"/>
                            </w:pPr>
                            <w:r>
                              <w:t>x</w:t>
                            </w:r>
                          </w:p>
                        </w:txbxContent>
                      </v:textbox>
                    </v:roundrect>
                  </w:pict>
                </mc:Fallback>
              </mc:AlternateContent>
            </w:r>
          </w:p>
        </w:tc>
        <w:tc>
          <w:tcPr>
            <w:tcW w:w="5839" w:type="dxa"/>
            <w:shd w:val="clear" w:color="auto" w:fill="auto"/>
          </w:tcPr>
          <w:p w14:paraId="4782AB8D" w14:textId="673C3934" w:rsidR="00626664" w:rsidRPr="009F08DB" w:rsidRDefault="00745279" w:rsidP="00190981">
            <w:pPr>
              <w:pStyle w:val="Textkrper"/>
              <w:tabs>
                <w:tab w:val="left" w:pos="284"/>
              </w:tabs>
              <w:spacing w:after="0"/>
              <w:rPr>
                <w:lang w:val="de-DE"/>
              </w:rPr>
            </w:pPr>
            <w:r w:rsidRPr="009F08DB">
              <w:rPr>
                <w:lang w:val="de-DE"/>
              </w:rPr>
              <w:t>Datum/Kurzzeichen</w:t>
            </w:r>
          </w:p>
          <w:p w14:paraId="7AFC260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69120" behindDoc="0" locked="0" layoutInCell="1" allowOverlap="1" wp14:anchorId="21CE9A6A" wp14:editId="0E069B65">
                      <wp:simplePos x="0" y="0"/>
                      <wp:positionH relativeFrom="column">
                        <wp:posOffset>1746</wp:posOffset>
                      </wp:positionH>
                      <wp:positionV relativeFrom="line">
                        <wp:posOffset>32703</wp:posOffset>
                      </wp:positionV>
                      <wp:extent cx="3592354" cy="320400"/>
                      <wp:effectExtent l="0" t="0" r="27305" b="22860"/>
                      <wp:wrapNone/>
                      <wp:docPr id="293275216" name="Rechteck: abgerundete Ecken 29327521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75B8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E9A6A" id="Rechteck: abgerundete Ecken 293275216" o:spid="_x0000_s2459" style="position:absolute;left:0;text-align:left;margin-left:.15pt;margin-top:2.6pt;width:282.85pt;height:25.25pt;z-index:257669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PeD&#10;B9nBAgAAyQUAAA4AAAAAAAAAAAAAAAAALgIAAGRycy9lMm9Eb2MueG1sUEsBAi0AFAAGAAgAAAAh&#10;ABCRfb7aAAAABQEAAA8AAAAAAAAAAAAAAAAAGwUAAGRycy9kb3ducmV2LnhtbFBLBQYAAAAABAAE&#10;APMAAAAiBgAAAAA=&#10;" filled="f" strokecolor="black [3213]" strokeweight=".5pt">
                      <v:textbox>
                        <w:txbxContent>
                          <w:p w14:paraId="0B675B83" w14:textId="77777777" w:rsidR="00BD5E17" w:rsidRDefault="00BD5E17" w:rsidP="005721B8">
                            <w:pPr>
                              <w:jc w:val="center"/>
                            </w:pPr>
                            <w:r>
                              <w:t>x</w:t>
                            </w:r>
                          </w:p>
                        </w:txbxContent>
                      </v:textbox>
                      <w10:wrap anchory="line"/>
                    </v:roundrect>
                  </w:pict>
                </mc:Fallback>
              </mc:AlternateContent>
            </w:r>
          </w:p>
        </w:tc>
      </w:tr>
      <w:tr w:rsidR="00626664" w:rsidRPr="009F08DB" w14:paraId="482B3B21" w14:textId="77777777" w:rsidTr="00626664">
        <w:trPr>
          <w:trHeight w:val="1020"/>
        </w:trPr>
        <w:tc>
          <w:tcPr>
            <w:tcW w:w="2154" w:type="dxa"/>
            <w:shd w:val="clear" w:color="auto" w:fill="F2F2F2" w:themeFill="background1" w:themeFillShade="F2"/>
          </w:tcPr>
          <w:p w14:paraId="32F50218" w14:textId="75F30B6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C5E1E18" w14:textId="12E46CF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70144" behindDoc="0" locked="0" layoutInCell="1" allowOverlap="1" wp14:anchorId="2E841EBA" wp14:editId="1D9B7F6B">
                      <wp:simplePos x="0" y="0"/>
                      <wp:positionH relativeFrom="column">
                        <wp:posOffset>-5715</wp:posOffset>
                      </wp:positionH>
                      <wp:positionV relativeFrom="line">
                        <wp:posOffset>252095</wp:posOffset>
                      </wp:positionV>
                      <wp:extent cx="4500000" cy="320400"/>
                      <wp:effectExtent l="0" t="0" r="15240" b="22860"/>
                      <wp:wrapNone/>
                      <wp:docPr id="293275217" name="Rechteck: abgerundete Ecken 29327521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E6DA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41EBA" id="Rechteck: abgerundete Ecken 293275217" o:spid="_x0000_s2460" style="position:absolute;left:0;text-align:left;margin-left:-.45pt;margin-top:19.85pt;width:354.35pt;height:25.25pt;z-index:257670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Dn8T1a8&#10;AgAAyQUAAA4AAAAAAAAAAAAAAAAALgIAAGRycy9lMm9Eb2MueG1sUEsBAi0AFAAGAAgAAAAhAHhH&#10;TL3cAAAABwEAAA8AAAAAAAAAAAAAAAAAFgUAAGRycy9kb3ducmV2LnhtbFBLBQYAAAAABAAEAPMA&#10;AAAfBgAAAAA=&#10;" filled="f" strokecolor="black [3213]" strokeweight=".5pt">
                      <v:textbox>
                        <w:txbxContent>
                          <w:p w14:paraId="172E6DA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1B57495" w14:textId="77777777" w:rsidR="00626664" w:rsidRPr="009F08DB" w:rsidRDefault="00626664" w:rsidP="00190981">
            <w:pPr>
              <w:pStyle w:val="Textkrper"/>
              <w:tabs>
                <w:tab w:val="left" w:pos="284"/>
              </w:tabs>
              <w:spacing w:after="0"/>
              <w:rPr>
                <w:lang w:val="de-DE"/>
              </w:rPr>
            </w:pPr>
          </w:p>
        </w:tc>
      </w:tr>
    </w:tbl>
    <w:p w14:paraId="2FAA18A7" w14:textId="1CED1497" w:rsidR="005721B8" w:rsidRPr="009F08DB" w:rsidRDefault="006E304E" w:rsidP="00897659">
      <w:pPr>
        <w:pStyle w:val="berschrift3nummeriert"/>
        <w:rPr>
          <w:lang w:val="de-DE"/>
        </w:rPr>
      </w:pPr>
      <w:bookmarkStart w:id="109" w:name="_Toc118817636"/>
      <w:r w:rsidRPr="009F08DB">
        <w:rPr>
          <w:lang w:val="de-DE"/>
        </w:rPr>
        <w:lastRenderedPageBreak/>
        <w:t xml:space="preserve">FLT 186: </w:t>
      </w:r>
      <w:r w:rsidR="00754F47" w:rsidRPr="009F08DB">
        <w:rPr>
          <w:lang w:val="de-DE"/>
        </w:rPr>
        <w:t>SERVOANTRIEB EINSCHUBZUNGE HORIZONTAL: STÖRUNG</w:t>
      </w:r>
      <w:r w:rsidRPr="009F08DB">
        <w:rPr>
          <w:lang w:val="de-DE"/>
        </w:rPr>
        <w:br/>
        <w:t xml:space="preserve">FLT 192: </w:t>
      </w:r>
      <w:r w:rsidR="00754F47" w:rsidRPr="009F08DB">
        <w:rPr>
          <w:lang w:val="de-DE"/>
        </w:rPr>
        <w:t>SERVOANTRIEB EINSCHUBZUNGE HORIZONTAL</w:t>
      </w:r>
      <w:r w:rsidRPr="009F08DB">
        <w:rPr>
          <w:lang w:val="de-DE"/>
        </w:rPr>
        <w:t xml:space="preserve"> + VARIABLE</w:t>
      </w:r>
      <w:bookmarkEnd w:id="109"/>
    </w:p>
    <w:p w14:paraId="2B808BC5"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14E83BE" w14:textId="77777777" w:rsidTr="006E304E">
        <w:trPr>
          <w:trHeight w:val="343"/>
        </w:trPr>
        <w:tc>
          <w:tcPr>
            <w:tcW w:w="2154" w:type="dxa"/>
            <w:shd w:val="clear" w:color="auto" w:fill="F2F2F2" w:themeFill="background1" w:themeFillShade="F2"/>
          </w:tcPr>
          <w:p w14:paraId="7D7EDAE1" w14:textId="3ADFB07B" w:rsidR="005721B8" w:rsidRPr="009F08DB" w:rsidRDefault="00D8280B" w:rsidP="00190981">
            <w:pPr>
              <w:pStyle w:val="Textkrper"/>
              <w:spacing w:after="0"/>
              <w:rPr>
                <w:b/>
                <w:lang w:val="de-DE"/>
              </w:rPr>
            </w:pPr>
            <w:r w:rsidRPr="009F08DB">
              <w:rPr>
                <w:b/>
                <w:lang w:val="de-DE"/>
              </w:rPr>
              <w:t>Testziel</w:t>
            </w:r>
          </w:p>
        </w:tc>
        <w:tc>
          <w:tcPr>
            <w:tcW w:w="7257" w:type="dxa"/>
          </w:tcPr>
          <w:p w14:paraId="4C1EB723" w14:textId="41ED7BFE" w:rsidR="005721B8" w:rsidRPr="009F08DB" w:rsidRDefault="00A7704C" w:rsidP="00190981">
            <w:pPr>
              <w:pStyle w:val="BulletTabtext"/>
              <w:rPr>
                <w:lang w:val="de-DE"/>
              </w:rPr>
            </w:pPr>
            <w:r w:rsidRPr="009F08DB">
              <w:rPr>
                <w:lang w:val="de-DE"/>
              </w:rPr>
              <w:t>Test, ob die richtige Störmeldung im Bedienfeld erscheint</w:t>
            </w:r>
          </w:p>
          <w:p w14:paraId="069FF389" w14:textId="1AE7DD3A" w:rsidR="006E304E" w:rsidRPr="009F08DB" w:rsidRDefault="006E304E" w:rsidP="006E304E">
            <w:pPr>
              <w:pStyle w:val="Abstandshalter"/>
              <w:rPr>
                <w:lang w:val="de-DE"/>
              </w:rPr>
            </w:pPr>
          </w:p>
        </w:tc>
      </w:tr>
      <w:tr w:rsidR="005721B8" w:rsidRPr="00897659" w14:paraId="025A42F7" w14:textId="77777777" w:rsidTr="00190981">
        <w:trPr>
          <w:trHeight w:val="170"/>
        </w:trPr>
        <w:tc>
          <w:tcPr>
            <w:tcW w:w="2154" w:type="dxa"/>
          </w:tcPr>
          <w:p w14:paraId="7C20F9F8" w14:textId="77777777" w:rsidR="005721B8" w:rsidRPr="009F08DB" w:rsidRDefault="005721B8" w:rsidP="00190981">
            <w:pPr>
              <w:pStyle w:val="Textkrper"/>
              <w:spacing w:before="0" w:after="0"/>
              <w:rPr>
                <w:sz w:val="8"/>
                <w:szCs w:val="8"/>
                <w:lang w:val="de-DE"/>
              </w:rPr>
            </w:pPr>
          </w:p>
        </w:tc>
        <w:tc>
          <w:tcPr>
            <w:tcW w:w="7257" w:type="dxa"/>
          </w:tcPr>
          <w:p w14:paraId="18229928" w14:textId="77777777" w:rsidR="005721B8" w:rsidRPr="009F08DB" w:rsidRDefault="005721B8" w:rsidP="00190981">
            <w:pPr>
              <w:pStyle w:val="Textkrper"/>
              <w:spacing w:before="0" w:after="0"/>
              <w:rPr>
                <w:sz w:val="8"/>
                <w:szCs w:val="8"/>
                <w:lang w:val="de-DE"/>
              </w:rPr>
            </w:pPr>
          </w:p>
        </w:tc>
      </w:tr>
      <w:tr w:rsidR="005721B8" w:rsidRPr="009F08DB" w14:paraId="55F75AB1" w14:textId="77777777" w:rsidTr="00190981">
        <w:trPr>
          <w:trHeight w:val="471"/>
        </w:trPr>
        <w:tc>
          <w:tcPr>
            <w:tcW w:w="2154" w:type="dxa"/>
            <w:shd w:val="clear" w:color="auto" w:fill="F2F2F2" w:themeFill="background1" w:themeFillShade="F2"/>
          </w:tcPr>
          <w:p w14:paraId="5BC7B061" w14:textId="015702D5" w:rsidR="005721B8" w:rsidRPr="009F08DB" w:rsidRDefault="00D8280B" w:rsidP="00190981">
            <w:pPr>
              <w:pStyle w:val="Textkrper"/>
              <w:spacing w:after="0"/>
              <w:rPr>
                <w:b/>
                <w:lang w:val="de-DE"/>
              </w:rPr>
            </w:pPr>
            <w:r w:rsidRPr="009F08DB">
              <w:rPr>
                <w:b/>
                <w:lang w:val="de-DE"/>
              </w:rPr>
              <w:t>Testdurchführung</w:t>
            </w:r>
          </w:p>
        </w:tc>
        <w:tc>
          <w:tcPr>
            <w:tcW w:w="7257" w:type="dxa"/>
          </w:tcPr>
          <w:p w14:paraId="16C6715A" w14:textId="77777777" w:rsidR="005721B8" w:rsidRPr="009F08DB" w:rsidRDefault="005721B8" w:rsidP="00190981">
            <w:pPr>
              <w:pStyle w:val="Textkrper"/>
              <w:spacing w:after="0"/>
              <w:rPr>
                <w:lang w:val="de-DE"/>
              </w:rPr>
            </w:pPr>
          </w:p>
        </w:tc>
      </w:tr>
      <w:tr w:rsidR="005721B8" w:rsidRPr="009F08DB" w14:paraId="316B0971" w14:textId="77777777" w:rsidTr="006E304E">
        <w:trPr>
          <w:trHeight w:val="402"/>
        </w:trPr>
        <w:tc>
          <w:tcPr>
            <w:tcW w:w="2154" w:type="dxa"/>
            <w:shd w:val="clear" w:color="auto" w:fill="F2F2F2" w:themeFill="background1" w:themeFillShade="F2"/>
          </w:tcPr>
          <w:p w14:paraId="57D56B01" w14:textId="56241069" w:rsidR="005721B8" w:rsidRPr="009F08DB" w:rsidRDefault="00D41D58" w:rsidP="00190981">
            <w:pPr>
              <w:pStyle w:val="Textkrper"/>
              <w:spacing w:after="0"/>
              <w:rPr>
                <w:lang w:val="de-DE"/>
              </w:rPr>
            </w:pPr>
            <w:r w:rsidRPr="009F08DB">
              <w:rPr>
                <w:lang w:val="de-DE"/>
              </w:rPr>
              <w:t>Testvoraussetzungen</w:t>
            </w:r>
          </w:p>
        </w:tc>
        <w:tc>
          <w:tcPr>
            <w:tcW w:w="7257" w:type="dxa"/>
          </w:tcPr>
          <w:p w14:paraId="2FCD56EF" w14:textId="3E80E349" w:rsidR="005721B8" w:rsidRPr="009F08DB" w:rsidRDefault="00AE36C0" w:rsidP="006E304E">
            <w:pPr>
              <w:pStyle w:val="BulletTabtext"/>
              <w:rPr>
                <w:lang w:val="de-DE"/>
              </w:rPr>
            </w:pPr>
            <w:r w:rsidRPr="009F08DB">
              <w:rPr>
                <w:lang w:val="de-DE"/>
              </w:rPr>
              <w:t>Maschine ist im Automatikbetrieb bereit</w:t>
            </w:r>
            <w:r w:rsidR="006E304E" w:rsidRPr="009F08DB">
              <w:rPr>
                <w:lang w:val="de-DE"/>
              </w:rPr>
              <w:t xml:space="preserve"> </w:t>
            </w:r>
          </w:p>
          <w:p w14:paraId="5B38E9B7" w14:textId="656005DA" w:rsidR="006E304E" w:rsidRPr="009F08DB" w:rsidRDefault="006E304E" w:rsidP="006E304E">
            <w:pPr>
              <w:pStyle w:val="Abstandshalter"/>
              <w:rPr>
                <w:lang w:val="de-DE"/>
              </w:rPr>
            </w:pPr>
          </w:p>
        </w:tc>
      </w:tr>
      <w:tr w:rsidR="005721B8" w:rsidRPr="00897659" w14:paraId="16922B97" w14:textId="77777777" w:rsidTr="006E304E">
        <w:trPr>
          <w:trHeight w:val="268"/>
        </w:trPr>
        <w:tc>
          <w:tcPr>
            <w:tcW w:w="2154" w:type="dxa"/>
            <w:shd w:val="clear" w:color="auto" w:fill="F2F2F2" w:themeFill="background1" w:themeFillShade="F2"/>
          </w:tcPr>
          <w:p w14:paraId="72560678" w14:textId="0D336AA4" w:rsidR="005721B8" w:rsidRPr="009F08DB" w:rsidRDefault="00D8280B" w:rsidP="00190981">
            <w:pPr>
              <w:pStyle w:val="Textkrper"/>
              <w:spacing w:after="0"/>
              <w:rPr>
                <w:lang w:val="de-DE"/>
              </w:rPr>
            </w:pPr>
            <w:r w:rsidRPr="009F08DB">
              <w:rPr>
                <w:lang w:val="de-DE"/>
              </w:rPr>
              <w:t>Erforderliche Tätigkeit</w:t>
            </w:r>
          </w:p>
        </w:tc>
        <w:tc>
          <w:tcPr>
            <w:tcW w:w="7257" w:type="dxa"/>
          </w:tcPr>
          <w:p w14:paraId="0E6D24C8" w14:textId="48B9E946" w:rsidR="005721B8" w:rsidRPr="009F08DB" w:rsidRDefault="00754F47" w:rsidP="006E304E">
            <w:pPr>
              <w:pStyle w:val="BulletTabtext"/>
              <w:rPr>
                <w:lang w:val="de-DE"/>
              </w:rPr>
            </w:pPr>
            <w:r w:rsidRPr="009F08DB">
              <w:rPr>
                <w:lang w:val="de-DE"/>
              </w:rPr>
              <w:t xml:space="preserve">Klemme 5 an Steckverbindung X1 an Motor Steuergerät </w:t>
            </w:r>
            <w:r w:rsidR="00792679" w:rsidRPr="009F08DB">
              <w:rPr>
                <w:lang w:val="de-DE"/>
              </w:rPr>
              <w:t>„</w:t>
            </w:r>
            <w:r w:rsidRPr="009F08DB">
              <w:rPr>
                <w:lang w:val="de-DE"/>
              </w:rPr>
              <w:t>40A3” ausstecken</w:t>
            </w:r>
          </w:p>
          <w:p w14:paraId="41F2B18C" w14:textId="30497DD5" w:rsidR="006E304E" w:rsidRPr="009F08DB" w:rsidRDefault="006E304E" w:rsidP="006E304E">
            <w:pPr>
              <w:pStyle w:val="Abstandshalter"/>
              <w:rPr>
                <w:lang w:val="de-DE"/>
              </w:rPr>
            </w:pPr>
          </w:p>
        </w:tc>
      </w:tr>
      <w:tr w:rsidR="005721B8" w:rsidRPr="00897659" w14:paraId="4483C774" w14:textId="77777777" w:rsidTr="00190981">
        <w:trPr>
          <w:trHeight w:val="697"/>
        </w:trPr>
        <w:tc>
          <w:tcPr>
            <w:tcW w:w="2154" w:type="dxa"/>
            <w:shd w:val="clear" w:color="auto" w:fill="F2F2F2" w:themeFill="background1" w:themeFillShade="F2"/>
          </w:tcPr>
          <w:p w14:paraId="009F10A2" w14:textId="3F71BA1C" w:rsidR="005721B8" w:rsidRPr="009F08DB" w:rsidRDefault="008C23D6" w:rsidP="00190981">
            <w:pPr>
              <w:pStyle w:val="Textkrper"/>
              <w:spacing w:after="0"/>
              <w:rPr>
                <w:lang w:val="de-DE"/>
              </w:rPr>
            </w:pPr>
            <w:r w:rsidRPr="009F08DB">
              <w:rPr>
                <w:lang w:val="de-DE"/>
              </w:rPr>
              <w:t>Folge</w:t>
            </w:r>
          </w:p>
        </w:tc>
        <w:tc>
          <w:tcPr>
            <w:tcW w:w="7257" w:type="dxa"/>
          </w:tcPr>
          <w:p w14:paraId="7BCF6485" w14:textId="2C783A4C" w:rsidR="00754F47" w:rsidRPr="009F08DB" w:rsidRDefault="00754F47" w:rsidP="00C3768F">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Einschubzunge horizontal: Störung</w:t>
            </w:r>
            <w:r w:rsidR="00792679" w:rsidRPr="009F08DB">
              <w:rPr>
                <w:lang w:val="de-DE"/>
              </w:rPr>
              <w:t>“</w:t>
            </w:r>
          </w:p>
          <w:p w14:paraId="4787E07A" w14:textId="3773999B" w:rsidR="00754F47" w:rsidRPr="009F08DB" w:rsidRDefault="00754F47" w:rsidP="00C3768F">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Einschubzunge horizontal: 127: Übertemperatur Motor Warnung</w:t>
            </w:r>
            <w:r w:rsidR="00792679" w:rsidRPr="009F08DB">
              <w:rPr>
                <w:lang w:val="de-DE"/>
              </w:rPr>
              <w:t>“</w:t>
            </w:r>
          </w:p>
          <w:p w14:paraId="42BB7366" w14:textId="317ECA8B" w:rsidR="00754F47" w:rsidRPr="009F08DB" w:rsidRDefault="00754F47" w:rsidP="00754F47">
            <w:pPr>
              <w:pStyle w:val="BulletTabtext"/>
              <w:rPr>
                <w:lang w:val="de-DE"/>
              </w:rPr>
            </w:pPr>
            <w:r w:rsidRPr="009F08DB">
              <w:rPr>
                <w:lang w:val="de-DE"/>
              </w:rPr>
              <w:t>Maschine kann nicht gestartet werden, solange Störmeldung aktiv ist</w:t>
            </w:r>
          </w:p>
          <w:p w14:paraId="1BFFEF15" w14:textId="1DDA46D1" w:rsidR="006E304E" w:rsidRPr="009F08DB" w:rsidRDefault="006E304E" w:rsidP="00754F47">
            <w:pPr>
              <w:pStyle w:val="Abstandshalter"/>
              <w:rPr>
                <w:lang w:val="de-DE"/>
              </w:rPr>
            </w:pPr>
          </w:p>
        </w:tc>
      </w:tr>
      <w:tr w:rsidR="005721B8" w:rsidRPr="00897659" w14:paraId="1645BF6E" w14:textId="77777777" w:rsidTr="00190981">
        <w:trPr>
          <w:trHeight w:val="697"/>
        </w:trPr>
        <w:tc>
          <w:tcPr>
            <w:tcW w:w="2154" w:type="dxa"/>
            <w:shd w:val="clear" w:color="auto" w:fill="F2F2F2" w:themeFill="background1" w:themeFillShade="F2"/>
          </w:tcPr>
          <w:p w14:paraId="0E878A48" w14:textId="1D3F7BCE" w:rsidR="005721B8" w:rsidRPr="009F08DB" w:rsidRDefault="00D8280B" w:rsidP="00190981">
            <w:pPr>
              <w:pStyle w:val="Textkrper"/>
              <w:spacing w:after="0"/>
              <w:rPr>
                <w:lang w:val="de-DE"/>
              </w:rPr>
            </w:pPr>
            <w:r w:rsidRPr="009F08DB">
              <w:rPr>
                <w:lang w:val="de-DE"/>
              </w:rPr>
              <w:t>Kommentare</w:t>
            </w:r>
          </w:p>
        </w:tc>
        <w:tc>
          <w:tcPr>
            <w:tcW w:w="7257" w:type="dxa"/>
          </w:tcPr>
          <w:p w14:paraId="49CB8DC4" w14:textId="77777777" w:rsidR="00754F47" w:rsidRPr="009F08DB" w:rsidRDefault="00754F47" w:rsidP="00754F47">
            <w:pPr>
              <w:pStyle w:val="BulletTabtext"/>
              <w:rPr>
                <w:lang w:val="de-DE"/>
              </w:rPr>
            </w:pPr>
            <w:r w:rsidRPr="009F08DB">
              <w:rPr>
                <w:lang w:val="de-DE"/>
              </w:rPr>
              <w:t>Die Variable enthält weitere Informationen über den Servoantrieb</w:t>
            </w:r>
          </w:p>
          <w:p w14:paraId="73B4CF39" w14:textId="72CDBBB8" w:rsidR="005721B8" w:rsidRPr="009F08DB" w:rsidRDefault="00754F47" w:rsidP="00754F47">
            <w:pPr>
              <w:pStyle w:val="BulletTabtext"/>
              <w:rPr>
                <w:lang w:val="de-DE"/>
              </w:rPr>
            </w:pPr>
            <w:r w:rsidRPr="009F08DB">
              <w:rPr>
                <w:lang w:val="de-DE"/>
              </w:rPr>
              <w:t xml:space="preserve">In Verbindung mit dieser Störung erscheint die Variable </w:t>
            </w:r>
            <w:r w:rsidR="00792679" w:rsidRPr="009F08DB">
              <w:rPr>
                <w:lang w:val="de-DE"/>
              </w:rPr>
              <w:t>„</w:t>
            </w:r>
            <w:r w:rsidRPr="009F08DB">
              <w:rPr>
                <w:lang w:val="de-DE"/>
              </w:rPr>
              <w:t>127: Übertemperatur Motor Warnung</w:t>
            </w:r>
            <w:r w:rsidR="00792679" w:rsidRPr="009F08DB">
              <w:rPr>
                <w:lang w:val="de-DE"/>
              </w:rPr>
              <w:t>“</w:t>
            </w:r>
            <w:r w:rsidRPr="009F08DB">
              <w:rPr>
                <w:lang w:val="de-DE"/>
              </w:rPr>
              <w:t xml:space="preserve"> im Bedienfeld. In Verbindung mit anderen Störungen kann die Variable unterschiedlich sein.</w:t>
            </w:r>
          </w:p>
          <w:p w14:paraId="5D440A23" w14:textId="34747B8E" w:rsidR="00754F47" w:rsidRPr="009F08DB" w:rsidRDefault="00754F47" w:rsidP="00754F47">
            <w:pPr>
              <w:pStyle w:val="Abstandshalter"/>
              <w:rPr>
                <w:lang w:val="de-DE"/>
              </w:rPr>
            </w:pPr>
          </w:p>
        </w:tc>
      </w:tr>
      <w:tr w:rsidR="005721B8" w:rsidRPr="009F08DB" w14:paraId="2C55419A" w14:textId="77777777" w:rsidTr="00190981">
        <w:trPr>
          <w:trHeight w:val="697"/>
        </w:trPr>
        <w:tc>
          <w:tcPr>
            <w:tcW w:w="2154" w:type="dxa"/>
            <w:shd w:val="clear" w:color="auto" w:fill="F2F2F2" w:themeFill="background1" w:themeFillShade="F2"/>
          </w:tcPr>
          <w:p w14:paraId="3FD39EA3" w14:textId="289CECCE" w:rsidR="005721B8" w:rsidRPr="009F08DB" w:rsidRDefault="00D41D58" w:rsidP="00190981">
            <w:pPr>
              <w:pStyle w:val="Textkrper"/>
              <w:spacing w:after="0"/>
              <w:rPr>
                <w:lang w:val="de-DE"/>
              </w:rPr>
            </w:pPr>
            <w:r w:rsidRPr="009F08DB">
              <w:rPr>
                <w:lang w:val="de-DE"/>
              </w:rPr>
              <w:t>Quittierung</w:t>
            </w:r>
          </w:p>
        </w:tc>
        <w:tc>
          <w:tcPr>
            <w:tcW w:w="7257" w:type="dxa"/>
          </w:tcPr>
          <w:p w14:paraId="6FEBE32A" w14:textId="4A5972F0" w:rsidR="006E304E" w:rsidRPr="009F08DB" w:rsidRDefault="00754F47" w:rsidP="006E304E">
            <w:pPr>
              <w:pStyle w:val="BulletTabtext"/>
              <w:rPr>
                <w:lang w:val="de-DE"/>
              </w:rPr>
            </w:pPr>
            <w:r w:rsidRPr="009F08DB">
              <w:rPr>
                <w:lang w:val="de-DE"/>
              </w:rPr>
              <w:t>Temperaturfühler wieder anschließen</w:t>
            </w:r>
          </w:p>
          <w:p w14:paraId="036FB169" w14:textId="5CAE9F9B" w:rsidR="005721B8" w:rsidRPr="009F08DB" w:rsidRDefault="00762C1A" w:rsidP="006E304E">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6E304E" w:rsidRPr="009F08DB">
              <w:rPr>
                <w:lang w:val="de-DE"/>
              </w:rPr>
              <w:t xml:space="preserve"> </w:t>
            </w:r>
          </w:p>
          <w:p w14:paraId="58861EB7" w14:textId="6EF9E268" w:rsidR="006E304E" w:rsidRPr="009F08DB" w:rsidRDefault="006E304E" w:rsidP="006E304E">
            <w:pPr>
              <w:pStyle w:val="Abstandshalter"/>
              <w:rPr>
                <w:lang w:val="de-DE"/>
              </w:rPr>
            </w:pPr>
          </w:p>
        </w:tc>
      </w:tr>
    </w:tbl>
    <w:p w14:paraId="5DC272BB" w14:textId="77777777" w:rsidR="005721B8" w:rsidRPr="009F08DB" w:rsidRDefault="005721B8" w:rsidP="005721B8">
      <w:pPr>
        <w:pStyle w:val="Abstandshalter"/>
        <w:rPr>
          <w:lang w:val="de-DE"/>
        </w:rPr>
      </w:pPr>
    </w:p>
    <w:p w14:paraId="31BAA4E3" w14:textId="77777777" w:rsidR="006E304E" w:rsidRPr="009F08DB" w:rsidRDefault="006E304E">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7F06E5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7B85C35" w14:textId="4A740D29"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46B622CA"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4616870" w14:textId="6AED914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14E27FBC" w14:textId="77777777" w:rsidTr="00190981">
        <w:trPr>
          <w:trHeight w:val="697"/>
        </w:trPr>
        <w:tc>
          <w:tcPr>
            <w:tcW w:w="2154" w:type="dxa"/>
            <w:tcBorders>
              <w:bottom w:val="nil"/>
            </w:tcBorders>
            <w:shd w:val="clear" w:color="auto" w:fill="F2F2F2" w:themeFill="background1" w:themeFillShade="F2"/>
          </w:tcPr>
          <w:p w14:paraId="1DC6281F" w14:textId="13C190E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5FDF44B" w14:textId="4BEBCFF8" w:rsidR="005721B8" w:rsidRPr="009F08DB" w:rsidRDefault="00754F47" w:rsidP="00754F47">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Einschubzunge horizontal: Störung</w:t>
            </w:r>
            <w:r w:rsidR="00792679" w:rsidRPr="009F08DB">
              <w:rPr>
                <w:lang w:val="de-DE"/>
              </w:rPr>
              <w:t>“</w:t>
            </w:r>
          </w:p>
        </w:tc>
        <w:tc>
          <w:tcPr>
            <w:tcW w:w="1417" w:type="dxa"/>
            <w:tcBorders>
              <w:bottom w:val="nil"/>
            </w:tcBorders>
          </w:tcPr>
          <w:p w14:paraId="0A91C29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39360" behindDoc="0" locked="0" layoutInCell="1" allowOverlap="1" wp14:anchorId="7173E809" wp14:editId="06999C02">
                      <wp:simplePos x="0" y="0"/>
                      <wp:positionH relativeFrom="column">
                        <wp:posOffset>-36195</wp:posOffset>
                      </wp:positionH>
                      <wp:positionV relativeFrom="line">
                        <wp:posOffset>36195</wp:posOffset>
                      </wp:positionV>
                      <wp:extent cx="820800" cy="320400"/>
                      <wp:effectExtent l="0" t="0" r="17780" b="22860"/>
                      <wp:wrapNone/>
                      <wp:docPr id="293275218" name="Rechteck: abgerundete Ecken 29327521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31A14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73E809" id="Rechteck: abgerundete Ecken 293275218" o:spid="_x0000_s2461" style="position:absolute;left:0;text-align:left;margin-left:-2.85pt;margin-top:2.85pt;width:64.65pt;height:25.25pt;z-index:253839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4837i+&#10;AgAAyAUAAA4AAAAAAAAAAAAAAAAALgIAAGRycy9lMm9Eb2MueG1sUEsBAi0AFAAGAAgAAAAhADWT&#10;XnbaAAAABwEAAA8AAAAAAAAAAAAAAAAAGAUAAGRycy9kb3ducmV2LnhtbFBLBQYAAAAABAAEAPMA&#10;AAAfBgAAAAA=&#10;" filled="f" strokecolor="black [3213]" strokeweight=".5pt">
                      <v:textbox>
                        <w:txbxContent>
                          <w:p w14:paraId="6B31A14B" w14:textId="77777777" w:rsidR="00BD5E17" w:rsidRDefault="00BD5E17" w:rsidP="005721B8">
                            <w:pPr>
                              <w:jc w:val="center"/>
                            </w:pPr>
                            <w:r>
                              <w:t>x</w:t>
                            </w:r>
                          </w:p>
                        </w:txbxContent>
                      </v:textbox>
                      <w10:wrap anchory="line"/>
                    </v:roundrect>
                  </w:pict>
                </mc:Fallback>
              </mc:AlternateContent>
            </w:r>
          </w:p>
        </w:tc>
      </w:tr>
      <w:tr w:rsidR="005721B8" w:rsidRPr="00897659" w14:paraId="32907304" w14:textId="77777777" w:rsidTr="00190981">
        <w:trPr>
          <w:trHeight w:val="697"/>
        </w:trPr>
        <w:tc>
          <w:tcPr>
            <w:tcW w:w="2154" w:type="dxa"/>
            <w:tcBorders>
              <w:top w:val="nil"/>
              <w:bottom w:val="nil"/>
            </w:tcBorders>
            <w:shd w:val="clear" w:color="auto" w:fill="F2F2F2" w:themeFill="background1" w:themeFillShade="F2"/>
          </w:tcPr>
          <w:p w14:paraId="504B0C37" w14:textId="77777777" w:rsidR="005721B8" w:rsidRPr="009F08DB" w:rsidRDefault="005721B8" w:rsidP="00190981">
            <w:pPr>
              <w:pStyle w:val="Textkrper"/>
              <w:spacing w:after="0"/>
              <w:rPr>
                <w:lang w:val="de-DE"/>
              </w:rPr>
            </w:pPr>
          </w:p>
        </w:tc>
        <w:tc>
          <w:tcPr>
            <w:tcW w:w="5839" w:type="dxa"/>
            <w:tcBorders>
              <w:top w:val="nil"/>
              <w:bottom w:val="nil"/>
            </w:tcBorders>
          </w:tcPr>
          <w:p w14:paraId="6A20674E" w14:textId="511CF137" w:rsidR="005721B8" w:rsidRPr="009F08DB" w:rsidRDefault="00754F47" w:rsidP="006E304E">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Einschubzunge horizontal: 127: Übertemperatur Motor Warnung</w:t>
            </w:r>
            <w:r w:rsidR="00792679" w:rsidRPr="009F08DB">
              <w:rPr>
                <w:lang w:val="de-DE"/>
              </w:rPr>
              <w:t>“</w:t>
            </w:r>
          </w:p>
        </w:tc>
        <w:tc>
          <w:tcPr>
            <w:tcW w:w="1417" w:type="dxa"/>
            <w:tcBorders>
              <w:top w:val="nil"/>
              <w:bottom w:val="nil"/>
            </w:tcBorders>
          </w:tcPr>
          <w:p w14:paraId="7828068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46528" behindDoc="0" locked="0" layoutInCell="1" allowOverlap="1" wp14:anchorId="4E029A38" wp14:editId="54E3379A">
                      <wp:simplePos x="0" y="0"/>
                      <wp:positionH relativeFrom="column">
                        <wp:posOffset>-36195</wp:posOffset>
                      </wp:positionH>
                      <wp:positionV relativeFrom="line">
                        <wp:posOffset>36195</wp:posOffset>
                      </wp:positionV>
                      <wp:extent cx="820800" cy="320400"/>
                      <wp:effectExtent l="0" t="0" r="17780" b="22860"/>
                      <wp:wrapNone/>
                      <wp:docPr id="293275219" name="Rechteck: abgerundete Ecken 2932752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59D3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29A38" id="Rechteck: abgerundete Ecken 293275219" o:spid="_x0000_s2462" style="position:absolute;left:0;text-align:left;margin-left:-2.85pt;margin-top:2.85pt;width:64.65pt;height:25.25pt;z-index:253846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qn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5aqe+&#10;AgAAyAUAAA4AAAAAAAAAAAAAAAAALgIAAGRycy9lMm9Eb2MueG1sUEsBAi0AFAAGAAgAAAAhADWT&#10;XnbaAAAABwEAAA8AAAAAAAAAAAAAAAAAGAUAAGRycy9kb3ducmV2LnhtbFBLBQYAAAAABAAEAPMA&#10;AAAfBgAAAAA=&#10;" filled="f" strokecolor="black [3213]" strokeweight=".5pt">
                      <v:textbox>
                        <w:txbxContent>
                          <w:p w14:paraId="6A059D39" w14:textId="77777777" w:rsidR="00BD5E17" w:rsidRDefault="00BD5E17" w:rsidP="005721B8">
                            <w:pPr>
                              <w:jc w:val="center"/>
                            </w:pPr>
                            <w:r>
                              <w:t>x</w:t>
                            </w:r>
                          </w:p>
                        </w:txbxContent>
                      </v:textbox>
                      <w10:wrap anchory="line"/>
                    </v:roundrect>
                  </w:pict>
                </mc:Fallback>
              </mc:AlternateContent>
            </w:r>
          </w:p>
        </w:tc>
      </w:tr>
      <w:tr w:rsidR="005721B8" w:rsidRPr="00897659" w14:paraId="27423E5E" w14:textId="77777777" w:rsidTr="00190981">
        <w:trPr>
          <w:trHeight w:val="697"/>
        </w:trPr>
        <w:tc>
          <w:tcPr>
            <w:tcW w:w="2154" w:type="dxa"/>
            <w:tcBorders>
              <w:top w:val="nil"/>
              <w:bottom w:val="nil"/>
            </w:tcBorders>
            <w:shd w:val="clear" w:color="auto" w:fill="F2F2F2" w:themeFill="background1" w:themeFillShade="F2"/>
          </w:tcPr>
          <w:p w14:paraId="6A993CFD" w14:textId="77777777" w:rsidR="005721B8" w:rsidRPr="009F08DB" w:rsidRDefault="005721B8" w:rsidP="00190981">
            <w:pPr>
              <w:pStyle w:val="Textkrper"/>
              <w:spacing w:after="0"/>
              <w:rPr>
                <w:lang w:val="de-DE"/>
              </w:rPr>
            </w:pPr>
          </w:p>
        </w:tc>
        <w:tc>
          <w:tcPr>
            <w:tcW w:w="5839" w:type="dxa"/>
            <w:tcBorders>
              <w:top w:val="nil"/>
              <w:bottom w:val="nil"/>
            </w:tcBorders>
          </w:tcPr>
          <w:p w14:paraId="13C59C44" w14:textId="026568E1"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F0894D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45504" behindDoc="0" locked="0" layoutInCell="1" allowOverlap="1" wp14:anchorId="2BD8DFF2" wp14:editId="3A1407F4">
                      <wp:simplePos x="0" y="0"/>
                      <wp:positionH relativeFrom="column">
                        <wp:posOffset>-36195</wp:posOffset>
                      </wp:positionH>
                      <wp:positionV relativeFrom="line">
                        <wp:posOffset>36195</wp:posOffset>
                      </wp:positionV>
                      <wp:extent cx="820800" cy="320400"/>
                      <wp:effectExtent l="0" t="0" r="17780" b="22860"/>
                      <wp:wrapNone/>
                      <wp:docPr id="293275220" name="Rechteck: abgerundete Ecken 29327522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6D91F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8DFF2" id="Rechteck: abgerundete Ecken 293275220" o:spid="_x0000_s2463" style="position:absolute;left:0;text-align:left;margin-left:-2.85pt;margin-top:2.85pt;width:64.65pt;height:25.25pt;z-index:253845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U7wJxr0C&#10;AADIBQAADgAAAAAAAAAAAAAAAAAuAgAAZHJzL2Uyb0RvYy54bWxQSwECLQAUAAYACAAAACEANZNe&#10;dtoAAAAHAQAADwAAAAAAAAAAAAAAAAAXBQAAZHJzL2Rvd25yZXYueG1sUEsFBgAAAAAEAAQA8wAA&#10;AB4GAAAAAA==&#10;" filled="f" strokecolor="black [3213]" strokeweight=".5pt">
                      <v:textbox>
                        <w:txbxContent>
                          <w:p w14:paraId="746D91F5" w14:textId="77777777" w:rsidR="00BD5E17" w:rsidRDefault="00BD5E17" w:rsidP="005721B8">
                            <w:pPr>
                              <w:jc w:val="center"/>
                            </w:pPr>
                            <w:r>
                              <w:t>x</w:t>
                            </w:r>
                          </w:p>
                        </w:txbxContent>
                      </v:textbox>
                      <w10:wrap anchory="line"/>
                    </v:roundrect>
                  </w:pict>
                </mc:Fallback>
              </mc:AlternateContent>
            </w:r>
          </w:p>
        </w:tc>
      </w:tr>
      <w:tr w:rsidR="005721B8" w:rsidRPr="009F08DB" w14:paraId="3624A2EA" w14:textId="77777777" w:rsidTr="00190981">
        <w:trPr>
          <w:trHeight w:val="1701"/>
        </w:trPr>
        <w:tc>
          <w:tcPr>
            <w:tcW w:w="2154" w:type="dxa"/>
            <w:shd w:val="clear" w:color="auto" w:fill="F2F2F2" w:themeFill="background1" w:themeFillShade="F2"/>
          </w:tcPr>
          <w:p w14:paraId="07BDE643" w14:textId="0C75DDC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B375E2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43456" behindDoc="0" locked="0" layoutInCell="1" allowOverlap="1" wp14:anchorId="798FF440" wp14:editId="229A3C34">
                      <wp:simplePos x="0" y="0"/>
                      <wp:positionH relativeFrom="column">
                        <wp:posOffset>-5715</wp:posOffset>
                      </wp:positionH>
                      <wp:positionV relativeFrom="line">
                        <wp:posOffset>72390</wp:posOffset>
                      </wp:positionV>
                      <wp:extent cx="4500000" cy="942975"/>
                      <wp:effectExtent l="0" t="0" r="15240" b="28575"/>
                      <wp:wrapNone/>
                      <wp:docPr id="293275222" name="Rechteck: abgerundete Ecken 29327522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C0F2A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8FF440" id="Rechteck: abgerundete Ecken 293275222" o:spid="_x0000_s2464" style="position:absolute;left:0;text-align:left;margin-left:-.45pt;margin-top:5.7pt;width:354.35pt;height:74.25pt;z-index:253843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WbnvQ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jGWbn&#10;vQIAAMkFAAAOAAAAAAAAAAAAAAAAAC4CAABkcnMvZTJvRG9jLnhtbFBLAQItABQABgAIAAAAIQDv&#10;Mn/u3AAAAAgBAAAPAAAAAAAAAAAAAAAAABcFAABkcnMvZG93bnJldi54bWxQSwUGAAAAAAQABADz&#10;AAAAIAYAAAAA&#10;" filled="f" strokecolor="black [3213]" strokeweight=".5pt">
                      <v:textbox>
                        <w:txbxContent>
                          <w:p w14:paraId="5AC0F2A8" w14:textId="77777777" w:rsidR="00BD5E17" w:rsidRDefault="00BD5E17" w:rsidP="005721B8">
                            <w:pPr>
                              <w:jc w:val="center"/>
                            </w:pPr>
                            <w:r>
                              <w:t>x</w:t>
                            </w:r>
                          </w:p>
                        </w:txbxContent>
                      </v:textbox>
                      <w10:wrap anchory="line"/>
                    </v:roundrect>
                  </w:pict>
                </mc:Fallback>
              </mc:AlternateContent>
            </w:r>
          </w:p>
        </w:tc>
      </w:tr>
    </w:tbl>
    <w:p w14:paraId="368AB82F" w14:textId="77777777" w:rsidR="005721B8" w:rsidRPr="009F08DB" w:rsidRDefault="005721B8" w:rsidP="005721B8">
      <w:pPr>
        <w:pStyle w:val="Textkrper"/>
        <w:rPr>
          <w:lang w:val="de-DE"/>
        </w:rPr>
      </w:pPr>
    </w:p>
    <w:p w14:paraId="02C8C05D" w14:textId="2A8B8EA3" w:rsidR="005721B8" w:rsidRPr="009F08DB" w:rsidRDefault="005721B8" w:rsidP="005721B8">
      <w:pPr>
        <w:pStyle w:val="Textkrper"/>
        <w:rPr>
          <w:lang w:val="de-DE"/>
        </w:rPr>
      </w:pPr>
    </w:p>
    <w:p w14:paraId="46EBC6BA" w14:textId="1C61DBEF" w:rsidR="006E304E" w:rsidRPr="009F08DB" w:rsidRDefault="006E304E" w:rsidP="005721B8">
      <w:pPr>
        <w:pStyle w:val="Textkrper"/>
        <w:rPr>
          <w:lang w:val="de-DE"/>
        </w:rPr>
      </w:pPr>
    </w:p>
    <w:p w14:paraId="713F33E4" w14:textId="1D825387" w:rsidR="006E304E" w:rsidRPr="009F08DB" w:rsidRDefault="006E304E" w:rsidP="005721B8">
      <w:pPr>
        <w:pStyle w:val="Textkrper"/>
        <w:rPr>
          <w:lang w:val="de-DE"/>
        </w:rPr>
      </w:pPr>
    </w:p>
    <w:p w14:paraId="2BCB1D17" w14:textId="2D7E5BE3" w:rsidR="006E304E" w:rsidRPr="009F08DB" w:rsidRDefault="006E304E" w:rsidP="005721B8">
      <w:pPr>
        <w:pStyle w:val="Textkrper"/>
        <w:rPr>
          <w:lang w:val="de-DE"/>
        </w:rPr>
      </w:pPr>
    </w:p>
    <w:p w14:paraId="6397DC85" w14:textId="37A3A3F9" w:rsidR="006E304E" w:rsidRPr="009F08DB" w:rsidRDefault="006E304E" w:rsidP="005721B8">
      <w:pPr>
        <w:pStyle w:val="Textkrper"/>
        <w:rPr>
          <w:lang w:val="de-DE"/>
        </w:rPr>
      </w:pPr>
    </w:p>
    <w:p w14:paraId="1BD663C5" w14:textId="2CFC498F" w:rsidR="006E304E" w:rsidRPr="009F08DB" w:rsidRDefault="006E304E" w:rsidP="005721B8">
      <w:pPr>
        <w:pStyle w:val="Textkrper"/>
        <w:rPr>
          <w:lang w:val="de-DE"/>
        </w:rPr>
      </w:pPr>
    </w:p>
    <w:p w14:paraId="659EB8A1" w14:textId="12EB35DC" w:rsidR="006E304E" w:rsidRPr="009F08DB" w:rsidRDefault="006E304E" w:rsidP="005721B8">
      <w:pPr>
        <w:pStyle w:val="Textkrper"/>
        <w:rPr>
          <w:lang w:val="de-DE"/>
        </w:rPr>
      </w:pPr>
    </w:p>
    <w:p w14:paraId="647DEB7F" w14:textId="0B46C52F" w:rsidR="006E304E" w:rsidRPr="009F08DB" w:rsidRDefault="006E304E" w:rsidP="005721B8">
      <w:pPr>
        <w:pStyle w:val="Textkrper"/>
        <w:rPr>
          <w:lang w:val="de-DE"/>
        </w:rPr>
      </w:pPr>
    </w:p>
    <w:p w14:paraId="35075159" w14:textId="7781E48A" w:rsidR="006E304E" w:rsidRDefault="006E304E" w:rsidP="005721B8">
      <w:pPr>
        <w:pStyle w:val="Textkrper"/>
        <w:rPr>
          <w:lang w:val="de-DE"/>
        </w:rPr>
      </w:pPr>
    </w:p>
    <w:p w14:paraId="4D297599" w14:textId="77777777" w:rsidR="00C4597A" w:rsidRPr="009F08DB" w:rsidRDefault="00C4597A" w:rsidP="005721B8">
      <w:pPr>
        <w:pStyle w:val="Textkrper"/>
        <w:rPr>
          <w:lang w:val="de-DE"/>
        </w:rPr>
      </w:pPr>
    </w:p>
    <w:p w14:paraId="18FBCCFE" w14:textId="6ED0011A" w:rsidR="006E304E" w:rsidRPr="009F08DB" w:rsidRDefault="006E304E" w:rsidP="005721B8">
      <w:pPr>
        <w:pStyle w:val="Textkrper"/>
        <w:rPr>
          <w:lang w:val="de-DE"/>
        </w:rPr>
      </w:pPr>
    </w:p>
    <w:p w14:paraId="3CC72760" w14:textId="25329715" w:rsidR="006E304E" w:rsidRPr="009F08DB" w:rsidRDefault="006E304E" w:rsidP="005721B8">
      <w:pPr>
        <w:pStyle w:val="Textkrper"/>
        <w:rPr>
          <w:lang w:val="de-DE"/>
        </w:rPr>
      </w:pPr>
    </w:p>
    <w:p w14:paraId="20DAB994" w14:textId="4759CDFB" w:rsidR="006E304E" w:rsidRPr="009F08DB" w:rsidRDefault="006E304E" w:rsidP="005721B8">
      <w:pPr>
        <w:pStyle w:val="Textkrper"/>
        <w:rPr>
          <w:lang w:val="de-DE"/>
        </w:rPr>
      </w:pPr>
    </w:p>
    <w:p w14:paraId="5B3FEB4D" w14:textId="6E6FFFBE" w:rsidR="006E304E" w:rsidRPr="009F08DB" w:rsidRDefault="006E304E" w:rsidP="005721B8">
      <w:pPr>
        <w:pStyle w:val="Textkrper"/>
        <w:rPr>
          <w:lang w:val="de-DE"/>
        </w:rPr>
      </w:pPr>
    </w:p>
    <w:p w14:paraId="59B30D50" w14:textId="49182C7A" w:rsidR="006E304E" w:rsidRPr="009F08DB" w:rsidRDefault="006E304E" w:rsidP="005721B8">
      <w:pPr>
        <w:pStyle w:val="Textkrper"/>
        <w:rPr>
          <w:lang w:val="de-DE"/>
        </w:rPr>
      </w:pPr>
    </w:p>
    <w:p w14:paraId="3F6F2D5F" w14:textId="74793938" w:rsidR="006E304E" w:rsidRPr="009F08DB" w:rsidRDefault="006E304E" w:rsidP="005721B8">
      <w:pPr>
        <w:pStyle w:val="Textkrper"/>
        <w:rPr>
          <w:lang w:val="de-DE"/>
        </w:rPr>
      </w:pPr>
    </w:p>
    <w:p w14:paraId="79CA6256" w14:textId="77777777" w:rsidR="006E304E" w:rsidRPr="009F08DB" w:rsidRDefault="006E304E" w:rsidP="005721B8">
      <w:pPr>
        <w:pStyle w:val="Textkrper"/>
        <w:rPr>
          <w:lang w:val="de-DE"/>
        </w:rPr>
      </w:pPr>
    </w:p>
    <w:p w14:paraId="6A8868BA"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5673B7E" w14:textId="77777777" w:rsidTr="00626664">
        <w:trPr>
          <w:trHeight w:val="1020"/>
        </w:trPr>
        <w:tc>
          <w:tcPr>
            <w:tcW w:w="2154" w:type="dxa"/>
            <w:shd w:val="clear" w:color="auto" w:fill="F2F2F2" w:themeFill="background1" w:themeFillShade="F2"/>
          </w:tcPr>
          <w:p w14:paraId="0E26A994" w14:textId="07640BA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C443C7F" w14:textId="1F2A49CE" w:rsidR="00626664" w:rsidRPr="009F08DB" w:rsidRDefault="00745279" w:rsidP="00190981">
            <w:pPr>
              <w:pStyle w:val="Textkrper"/>
              <w:tabs>
                <w:tab w:val="left" w:pos="284"/>
              </w:tabs>
              <w:spacing w:after="0"/>
              <w:rPr>
                <w:lang w:val="de-DE"/>
              </w:rPr>
            </w:pPr>
            <w:r w:rsidRPr="009F08DB">
              <w:rPr>
                <w:lang w:val="de-DE"/>
              </w:rPr>
              <w:t>ja/nein</w:t>
            </w:r>
          </w:p>
          <w:p w14:paraId="60D1DB0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72192" behindDoc="0" locked="0" layoutInCell="1" allowOverlap="1" wp14:anchorId="12046199" wp14:editId="4D20E1BB">
                      <wp:simplePos x="0" y="0"/>
                      <wp:positionH relativeFrom="column">
                        <wp:posOffset>635</wp:posOffset>
                      </wp:positionH>
                      <wp:positionV relativeFrom="paragraph">
                        <wp:posOffset>36195</wp:posOffset>
                      </wp:positionV>
                      <wp:extent cx="820800" cy="320400"/>
                      <wp:effectExtent l="0" t="0" r="17780" b="22860"/>
                      <wp:wrapNone/>
                      <wp:docPr id="293275223" name="Rechteck: abgerundete Ecken 2932752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A01E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046199" id="Rechteck: abgerundete Ecken 293275223" o:spid="_x0000_s2465" style="position:absolute;left:0;text-align:left;margin-left:.05pt;margin-top:2.85pt;width:64.65pt;height:25.25pt;z-index:25767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Zse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9kZsevgIA&#10;AMgFAAAOAAAAAAAAAAAAAAAAAC4CAABkcnMvZTJvRG9jLnhtbFBLAQItABQABgAIAAAAIQCbrlPC&#10;2AAAAAUBAAAPAAAAAAAAAAAAAAAAABgFAABkcnMvZG93bnJldi54bWxQSwUGAAAAAAQABADzAAAA&#10;HQYAAAAA&#10;" filled="f" strokecolor="black [3213]" strokeweight=".5pt">
                      <v:textbox>
                        <w:txbxContent>
                          <w:p w14:paraId="372A01E1" w14:textId="77777777" w:rsidR="00BD5E17" w:rsidRDefault="00BD5E17" w:rsidP="005721B8">
                            <w:pPr>
                              <w:jc w:val="center"/>
                            </w:pPr>
                            <w:r>
                              <w:t>x</w:t>
                            </w:r>
                          </w:p>
                        </w:txbxContent>
                      </v:textbox>
                    </v:roundrect>
                  </w:pict>
                </mc:Fallback>
              </mc:AlternateContent>
            </w:r>
          </w:p>
        </w:tc>
        <w:tc>
          <w:tcPr>
            <w:tcW w:w="5839" w:type="dxa"/>
            <w:shd w:val="clear" w:color="auto" w:fill="auto"/>
          </w:tcPr>
          <w:p w14:paraId="6DCBB3C4" w14:textId="022B3805" w:rsidR="00626664" w:rsidRPr="009F08DB" w:rsidRDefault="00745279" w:rsidP="00190981">
            <w:pPr>
              <w:pStyle w:val="Textkrper"/>
              <w:tabs>
                <w:tab w:val="left" w:pos="284"/>
              </w:tabs>
              <w:spacing w:after="0"/>
              <w:rPr>
                <w:lang w:val="de-DE"/>
              </w:rPr>
            </w:pPr>
            <w:r w:rsidRPr="009F08DB">
              <w:rPr>
                <w:lang w:val="de-DE"/>
              </w:rPr>
              <w:t>Datum/Kurzzeichen</w:t>
            </w:r>
          </w:p>
          <w:p w14:paraId="3ABC507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73216" behindDoc="0" locked="0" layoutInCell="1" allowOverlap="1" wp14:anchorId="018090CA" wp14:editId="3C3F3E4B">
                      <wp:simplePos x="0" y="0"/>
                      <wp:positionH relativeFrom="column">
                        <wp:posOffset>1746</wp:posOffset>
                      </wp:positionH>
                      <wp:positionV relativeFrom="line">
                        <wp:posOffset>32703</wp:posOffset>
                      </wp:positionV>
                      <wp:extent cx="3592354" cy="320400"/>
                      <wp:effectExtent l="0" t="0" r="27305" b="22860"/>
                      <wp:wrapNone/>
                      <wp:docPr id="293275224" name="Rechteck: abgerundete Ecken 29327522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6EF5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8090CA" id="Rechteck: abgerundete Ecken 293275224" o:spid="_x0000_s2466" style="position:absolute;left:0;text-align:left;margin-left:.15pt;margin-top:2.6pt;width:282.85pt;height:25.25pt;z-index:257673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BsUb8K&#10;vwIAAMkFAAAOAAAAAAAAAAAAAAAAAC4CAABkcnMvZTJvRG9jLnhtbFBLAQItABQABgAIAAAAIQAQ&#10;kX2+2gAAAAUBAAAPAAAAAAAAAAAAAAAAABkFAABkcnMvZG93bnJldi54bWxQSwUGAAAAAAQABADz&#10;AAAAIAYAAAAA&#10;" filled="f" strokecolor="black [3213]" strokeweight=".5pt">
                      <v:textbox>
                        <w:txbxContent>
                          <w:p w14:paraId="6196EF53" w14:textId="77777777" w:rsidR="00BD5E17" w:rsidRDefault="00BD5E17" w:rsidP="005721B8">
                            <w:pPr>
                              <w:jc w:val="center"/>
                            </w:pPr>
                            <w:r>
                              <w:t>x</w:t>
                            </w:r>
                          </w:p>
                        </w:txbxContent>
                      </v:textbox>
                      <w10:wrap anchory="line"/>
                    </v:roundrect>
                  </w:pict>
                </mc:Fallback>
              </mc:AlternateContent>
            </w:r>
          </w:p>
        </w:tc>
      </w:tr>
      <w:tr w:rsidR="00626664" w:rsidRPr="009F08DB" w14:paraId="418220F6" w14:textId="77777777" w:rsidTr="00626664">
        <w:trPr>
          <w:trHeight w:val="1020"/>
        </w:trPr>
        <w:tc>
          <w:tcPr>
            <w:tcW w:w="2154" w:type="dxa"/>
            <w:shd w:val="clear" w:color="auto" w:fill="F2F2F2" w:themeFill="background1" w:themeFillShade="F2"/>
          </w:tcPr>
          <w:p w14:paraId="44624A4F" w14:textId="53B33DB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9C98401" w14:textId="4F45F11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74240" behindDoc="0" locked="0" layoutInCell="1" allowOverlap="1" wp14:anchorId="6145A3D4" wp14:editId="47AAE67D">
                      <wp:simplePos x="0" y="0"/>
                      <wp:positionH relativeFrom="column">
                        <wp:posOffset>-5715</wp:posOffset>
                      </wp:positionH>
                      <wp:positionV relativeFrom="line">
                        <wp:posOffset>252095</wp:posOffset>
                      </wp:positionV>
                      <wp:extent cx="4500000" cy="320400"/>
                      <wp:effectExtent l="0" t="0" r="15240" b="22860"/>
                      <wp:wrapNone/>
                      <wp:docPr id="293275225" name="Rechteck: abgerundete Ecken 29327522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8342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5A3D4" id="Rechteck: abgerundete Ecken 293275225" o:spid="_x0000_s2467" style="position:absolute;left:0;text-align:left;margin-left:-.45pt;margin-top:19.85pt;width:354.35pt;height:25.25pt;z-index:257674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DUbKQfugIA&#10;AMkFAAAOAAAAAAAAAAAAAAAAAC4CAABkcnMvZTJvRG9jLnhtbFBLAQItABQABgAIAAAAIQB4R0y9&#10;3AAAAAcBAAAPAAAAAAAAAAAAAAAAABQFAABkcnMvZG93bnJldi54bWxQSwUGAAAAAAQABADzAAAA&#10;HQYAAAAA&#10;" filled="f" strokecolor="black [3213]" strokeweight=".5pt">
                      <v:textbox>
                        <w:txbxContent>
                          <w:p w14:paraId="7668342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2D9E2E6" w14:textId="77777777" w:rsidR="00626664" w:rsidRPr="009F08DB" w:rsidRDefault="00626664" w:rsidP="00190981">
            <w:pPr>
              <w:pStyle w:val="Textkrper"/>
              <w:tabs>
                <w:tab w:val="left" w:pos="284"/>
              </w:tabs>
              <w:spacing w:after="0"/>
              <w:rPr>
                <w:lang w:val="de-DE"/>
              </w:rPr>
            </w:pPr>
          </w:p>
        </w:tc>
      </w:tr>
    </w:tbl>
    <w:p w14:paraId="383741C7" w14:textId="77777777" w:rsidR="005721B8" w:rsidRPr="009F08DB" w:rsidRDefault="005721B8" w:rsidP="005721B8">
      <w:pPr>
        <w:rPr>
          <w:rFonts w:ascii="Arial" w:hAnsi="Arial"/>
          <w:lang w:val="de-DE"/>
        </w:rPr>
      </w:pPr>
      <w:r w:rsidRPr="009F08DB">
        <w:rPr>
          <w:lang w:val="de-DE"/>
        </w:rPr>
        <w:br w:type="page"/>
      </w:r>
    </w:p>
    <w:p w14:paraId="3AE342EA" w14:textId="23C3FA41" w:rsidR="005721B8" w:rsidRPr="009F08DB" w:rsidRDefault="006E304E" w:rsidP="00897659">
      <w:pPr>
        <w:pStyle w:val="berschrift3nummeriert"/>
        <w:rPr>
          <w:lang w:val="de-DE"/>
        </w:rPr>
      </w:pPr>
      <w:bookmarkStart w:id="110" w:name="_Toc118817637"/>
      <w:r w:rsidRPr="009F08DB">
        <w:rPr>
          <w:lang w:val="de-DE"/>
        </w:rPr>
        <w:lastRenderedPageBreak/>
        <w:t xml:space="preserve">FLT 187: </w:t>
      </w:r>
      <w:r w:rsidR="00754F47" w:rsidRPr="009F08DB">
        <w:rPr>
          <w:lang w:val="de-DE"/>
        </w:rPr>
        <w:t>SERVOANTRIEB EINSCHUBZUNGE VERTIKAL: STÖRUNG</w:t>
      </w:r>
      <w:r w:rsidR="00754F47" w:rsidRPr="009F08DB">
        <w:rPr>
          <w:lang w:val="de-DE"/>
        </w:rPr>
        <w:br/>
        <w:t>FLT 193: SERVOANTRIEB EINSCHUBZUNGE VERTIKAL</w:t>
      </w:r>
      <w:r w:rsidRPr="009F08DB">
        <w:rPr>
          <w:lang w:val="de-DE"/>
        </w:rPr>
        <w:t xml:space="preserve"> + VARIABLE</w:t>
      </w:r>
      <w:bookmarkEnd w:id="110"/>
    </w:p>
    <w:p w14:paraId="3B8AD9C2"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569DDD4" w14:textId="77777777" w:rsidTr="006E304E">
        <w:trPr>
          <w:trHeight w:val="201"/>
        </w:trPr>
        <w:tc>
          <w:tcPr>
            <w:tcW w:w="2154" w:type="dxa"/>
            <w:shd w:val="clear" w:color="auto" w:fill="F2F2F2" w:themeFill="background1" w:themeFillShade="F2"/>
          </w:tcPr>
          <w:p w14:paraId="58D0BDA5" w14:textId="4743CF6C" w:rsidR="005721B8" w:rsidRPr="009F08DB" w:rsidRDefault="00D8280B" w:rsidP="00190981">
            <w:pPr>
              <w:pStyle w:val="Textkrper"/>
              <w:spacing w:after="0"/>
              <w:rPr>
                <w:b/>
                <w:lang w:val="de-DE"/>
              </w:rPr>
            </w:pPr>
            <w:r w:rsidRPr="009F08DB">
              <w:rPr>
                <w:b/>
                <w:lang w:val="de-DE"/>
              </w:rPr>
              <w:t>Testziel</w:t>
            </w:r>
          </w:p>
        </w:tc>
        <w:tc>
          <w:tcPr>
            <w:tcW w:w="7257" w:type="dxa"/>
          </w:tcPr>
          <w:p w14:paraId="4724F278" w14:textId="6565F82A" w:rsidR="005721B8" w:rsidRPr="009F08DB" w:rsidRDefault="00A7704C" w:rsidP="00190981">
            <w:pPr>
              <w:pStyle w:val="BulletTabtext"/>
              <w:rPr>
                <w:lang w:val="de-DE"/>
              </w:rPr>
            </w:pPr>
            <w:r w:rsidRPr="009F08DB">
              <w:rPr>
                <w:lang w:val="de-DE"/>
              </w:rPr>
              <w:t>Test, ob die richtige Störmeldung im Bedienfeld erscheint</w:t>
            </w:r>
          </w:p>
          <w:p w14:paraId="5B08386F" w14:textId="5FE09E47" w:rsidR="006E304E" w:rsidRPr="009F08DB" w:rsidRDefault="006E304E" w:rsidP="006E304E">
            <w:pPr>
              <w:pStyle w:val="Abstandshalter"/>
              <w:rPr>
                <w:lang w:val="de-DE"/>
              </w:rPr>
            </w:pPr>
          </w:p>
        </w:tc>
      </w:tr>
      <w:tr w:rsidR="005721B8" w:rsidRPr="00897659" w14:paraId="7F119A93" w14:textId="77777777" w:rsidTr="00190981">
        <w:trPr>
          <w:trHeight w:val="170"/>
        </w:trPr>
        <w:tc>
          <w:tcPr>
            <w:tcW w:w="2154" w:type="dxa"/>
          </w:tcPr>
          <w:p w14:paraId="296FF040" w14:textId="77777777" w:rsidR="005721B8" w:rsidRPr="009F08DB" w:rsidRDefault="005721B8" w:rsidP="00190981">
            <w:pPr>
              <w:pStyle w:val="Textkrper"/>
              <w:spacing w:before="0" w:after="0"/>
              <w:rPr>
                <w:sz w:val="8"/>
                <w:szCs w:val="8"/>
                <w:lang w:val="de-DE"/>
              </w:rPr>
            </w:pPr>
          </w:p>
        </w:tc>
        <w:tc>
          <w:tcPr>
            <w:tcW w:w="7257" w:type="dxa"/>
          </w:tcPr>
          <w:p w14:paraId="46607FBF" w14:textId="77777777" w:rsidR="005721B8" w:rsidRPr="009F08DB" w:rsidRDefault="005721B8" w:rsidP="00190981">
            <w:pPr>
              <w:pStyle w:val="Textkrper"/>
              <w:spacing w:before="0" w:after="0"/>
              <w:rPr>
                <w:sz w:val="8"/>
                <w:szCs w:val="8"/>
                <w:lang w:val="de-DE"/>
              </w:rPr>
            </w:pPr>
          </w:p>
        </w:tc>
      </w:tr>
      <w:tr w:rsidR="005721B8" w:rsidRPr="009F08DB" w14:paraId="46D1B446" w14:textId="77777777" w:rsidTr="00190981">
        <w:trPr>
          <w:trHeight w:val="471"/>
        </w:trPr>
        <w:tc>
          <w:tcPr>
            <w:tcW w:w="2154" w:type="dxa"/>
            <w:shd w:val="clear" w:color="auto" w:fill="F2F2F2" w:themeFill="background1" w:themeFillShade="F2"/>
          </w:tcPr>
          <w:p w14:paraId="6163F196" w14:textId="601AACD1" w:rsidR="005721B8" w:rsidRPr="009F08DB" w:rsidRDefault="00D8280B" w:rsidP="00190981">
            <w:pPr>
              <w:pStyle w:val="Textkrper"/>
              <w:spacing w:after="0"/>
              <w:rPr>
                <w:b/>
                <w:lang w:val="de-DE"/>
              </w:rPr>
            </w:pPr>
            <w:r w:rsidRPr="009F08DB">
              <w:rPr>
                <w:b/>
                <w:lang w:val="de-DE"/>
              </w:rPr>
              <w:t>Testdurchführung</w:t>
            </w:r>
          </w:p>
        </w:tc>
        <w:tc>
          <w:tcPr>
            <w:tcW w:w="7257" w:type="dxa"/>
          </w:tcPr>
          <w:p w14:paraId="5237EED1" w14:textId="77777777" w:rsidR="005721B8" w:rsidRPr="009F08DB" w:rsidRDefault="005721B8" w:rsidP="00190981">
            <w:pPr>
              <w:pStyle w:val="Textkrper"/>
              <w:spacing w:after="0"/>
              <w:rPr>
                <w:lang w:val="de-DE"/>
              </w:rPr>
            </w:pPr>
          </w:p>
        </w:tc>
      </w:tr>
      <w:tr w:rsidR="005721B8" w:rsidRPr="009F08DB" w14:paraId="532498C1" w14:textId="77777777" w:rsidTr="006E304E">
        <w:trPr>
          <w:trHeight w:val="260"/>
        </w:trPr>
        <w:tc>
          <w:tcPr>
            <w:tcW w:w="2154" w:type="dxa"/>
            <w:shd w:val="clear" w:color="auto" w:fill="F2F2F2" w:themeFill="background1" w:themeFillShade="F2"/>
          </w:tcPr>
          <w:p w14:paraId="293F07DB" w14:textId="648E4952" w:rsidR="005721B8" w:rsidRPr="009F08DB" w:rsidRDefault="00D41D58" w:rsidP="00190981">
            <w:pPr>
              <w:pStyle w:val="Textkrper"/>
              <w:spacing w:after="0"/>
              <w:rPr>
                <w:lang w:val="de-DE"/>
              </w:rPr>
            </w:pPr>
            <w:r w:rsidRPr="009F08DB">
              <w:rPr>
                <w:lang w:val="de-DE"/>
              </w:rPr>
              <w:t>Testvoraussetzungen</w:t>
            </w:r>
          </w:p>
        </w:tc>
        <w:tc>
          <w:tcPr>
            <w:tcW w:w="7257" w:type="dxa"/>
          </w:tcPr>
          <w:p w14:paraId="3A893F5E" w14:textId="11B2618A" w:rsidR="006E304E" w:rsidRPr="009F08DB" w:rsidRDefault="00AE36C0" w:rsidP="00190981">
            <w:pPr>
              <w:pStyle w:val="BulletTabtext"/>
              <w:rPr>
                <w:lang w:val="de-DE"/>
              </w:rPr>
            </w:pPr>
            <w:r w:rsidRPr="009F08DB">
              <w:rPr>
                <w:lang w:val="de-DE"/>
              </w:rPr>
              <w:t>Maschine ist im Automatikbetrieb bereit</w:t>
            </w:r>
          </w:p>
          <w:p w14:paraId="0C2DC67E" w14:textId="7D92F245" w:rsidR="005721B8" w:rsidRPr="009F08DB" w:rsidRDefault="005721B8" w:rsidP="00190981">
            <w:pPr>
              <w:pStyle w:val="Abstandshalter"/>
              <w:rPr>
                <w:lang w:val="de-DE"/>
              </w:rPr>
            </w:pPr>
            <w:r w:rsidRPr="009F08DB">
              <w:rPr>
                <w:lang w:val="de-DE"/>
              </w:rPr>
              <w:t xml:space="preserve"> </w:t>
            </w:r>
          </w:p>
        </w:tc>
      </w:tr>
      <w:tr w:rsidR="005721B8" w:rsidRPr="00897659" w14:paraId="77028E95" w14:textId="77777777" w:rsidTr="006E304E">
        <w:trPr>
          <w:trHeight w:val="268"/>
        </w:trPr>
        <w:tc>
          <w:tcPr>
            <w:tcW w:w="2154" w:type="dxa"/>
            <w:shd w:val="clear" w:color="auto" w:fill="F2F2F2" w:themeFill="background1" w:themeFillShade="F2"/>
          </w:tcPr>
          <w:p w14:paraId="3E04FACE" w14:textId="682E767B" w:rsidR="005721B8" w:rsidRPr="009F08DB" w:rsidRDefault="00D8280B" w:rsidP="00190981">
            <w:pPr>
              <w:pStyle w:val="Textkrper"/>
              <w:spacing w:after="0"/>
              <w:rPr>
                <w:lang w:val="de-DE"/>
              </w:rPr>
            </w:pPr>
            <w:r w:rsidRPr="009F08DB">
              <w:rPr>
                <w:lang w:val="de-DE"/>
              </w:rPr>
              <w:t>Erforderliche Tätigkeit</w:t>
            </w:r>
          </w:p>
        </w:tc>
        <w:tc>
          <w:tcPr>
            <w:tcW w:w="7257" w:type="dxa"/>
          </w:tcPr>
          <w:p w14:paraId="0BF510F4" w14:textId="02715B38" w:rsidR="005721B8" w:rsidRPr="009F08DB" w:rsidRDefault="005A7B7E" w:rsidP="006E304E">
            <w:pPr>
              <w:pStyle w:val="BulletTabtext"/>
              <w:rPr>
                <w:lang w:val="de-DE"/>
              </w:rPr>
            </w:pPr>
            <w:r w:rsidRPr="009F08DB">
              <w:rPr>
                <w:lang w:val="de-DE"/>
              </w:rPr>
              <w:t xml:space="preserve">Klemme 5 an Steckverbindung X1 an Motorsteuergerät </w:t>
            </w:r>
            <w:r w:rsidR="00792679" w:rsidRPr="009F08DB">
              <w:rPr>
                <w:lang w:val="de-DE"/>
              </w:rPr>
              <w:t>„</w:t>
            </w:r>
            <w:r w:rsidR="00754F47" w:rsidRPr="009F08DB">
              <w:rPr>
                <w:lang w:val="de-DE"/>
              </w:rPr>
              <w:t>40A4” ausstecken</w:t>
            </w:r>
          </w:p>
          <w:p w14:paraId="218B45D4" w14:textId="4176F72B" w:rsidR="006E304E" w:rsidRPr="009F08DB" w:rsidRDefault="006E304E" w:rsidP="006E304E">
            <w:pPr>
              <w:pStyle w:val="Abstandshalter"/>
              <w:rPr>
                <w:lang w:val="de-DE"/>
              </w:rPr>
            </w:pPr>
          </w:p>
        </w:tc>
      </w:tr>
      <w:tr w:rsidR="005721B8" w:rsidRPr="00897659" w14:paraId="1B19EC71" w14:textId="77777777" w:rsidTr="00190981">
        <w:trPr>
          <w:trHeight w:val="697"/>
        </w:trPr>
        <w:tc>
          <w:tcPr>
            <w:tcW w:w="2154" w:type="dxa"/>
            <w:shd w:val="clear" w:color="auto" w:fill="F2F2F2" w:themeFill="background1" w:themeFillShade="F2"/>
          </w:tcPr>
          <w:p w14:paraId="3824EFA7" w14:textId="042AF033" w:rsidR="005721B8" w:rsidRPr="009F08DB" w:rsidRDefault="008C23D6" w:rsidP="00190981">
            <w:pPr>
              <w:pStyle w:val="Textkrper"/>
              <w:spacing w:after="0"/>
              <w:rPr>
                <w:lang w:val="de-DE"/>
              </w:rPr>
            </w:pPr>
            <w:r w:rsidRPr="009F08DB">
              <w:rPr>
                <w:lang w:val="de-DE"/>
              </w:rPr>
              <w:t>Folge</w:t>
            </w:r>
          </w:p>
        </w:tc>
        <w:tc>
          <w:tcPr>
            <w:tcW w:w="7257" w:type="dxa"/>
          </w:tcPr>
          <w:p w14:paraId="3BEC9E91" w14:textId="5D407ACF" w:rsidR="00754F47" w:rsidRPr="009F08DB" w:rsidRDefault="00754F47" w:rsidP="00C3768F">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Einschubzunge vertikal: Störung</w:t>
            </w:r>
            <w:r w:rsidR="00792679" w:rsidRPr="009F08DB">
              <w:rPr>
                <w:lang w:val="de-DE"/>
              </w:rPr>
              <w:t>“</w:t>
            </w:r>
          </w:p>
          <w:p w14:paraId="613453B6" w14:textId="2344DEC5" w:rsidR="006E304E" w:rsidRPr="009F08DB" w:rsidRDefault="00754F47" w:rsidP="00C3768F">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Einschubzunge vertikal: 127: Übertemperatur Motor Warnung</w:t>
            </w:r>
            <w:r w:rsidR="00792679" w:rsidRPr="009F08DB">
              <w:rPr>
                <w:lang w:val="de-DE"/>
              </w:rPr>
              <w:t>“</w:t>
            </w:r>
          </w:p>
          <w:p w14:paraId="5A2BFAF0" w14:textId="36EFAE82" w:rsidR="005721B8" w:rsidRPr="009F08DB" w:rsidRDefault="000A4CB7" w:rsidP="006E304E">
            <w:pPr>
              <w:pStyle w:val="BulletTabtext"/>
              <w:rPr>
                <w:lang w:val="de-DE"/>
              </w:rPr>
            </w:pPr>
            <w:r w:rsidRPr="009F08DB">
              <w:rPr>
                <w:lang w:val="de-DE"/>
              </w:rPr>
              <w:t>Maschine kann nicht gestartet werden, solange Störmeldung aktiv ist</w:t>
            </w:r>
            <w:r w:rsidR="006E304E" w:rsidRPr="009F08DB">
              <w:rPr>
                <w:lang w:val="de-DE"/>
              </w:rPr>
              <w:t xml:space="preserve"> </w:t>
            </w:r>
          </w:p>
          <w:p w14:paraId="2CBE4997" w14:textId="78CC8C36" w:rsidR="006E304E" w:rsidRPr="009F08DB" w:rsidRDefault="006E304E" w:rsidP="006E304E">
            <w:pPr>
              <w:pStyle w:val="Abstandshalter"/>
              <w:rPr>
                <w:lang w:val="de-DE"/>
              </w:rPr>
            </w:pPr>
          </w:p>
        </w:tc>
      </w:tr>
      <w:tr w:rsidR="005721B8" w:rsidRPr="00897659" w14:paraId="0E367731" w14:textId="77777777" w:rsidTr="00190981">
        <w:trPr>
          <w:trHeight w:val="697"/>
        </w:trPr>
        <w:tc>
          <w:tcPr>
            <w:tcW w:w="2154" w:type="dxa"/>
            <w:shd w:val="clear" w:color="auto" w:fill="F2F2F2" w:themeFill="background1" w:themeFillShade="F2"/>
          </w:tcPr>
          <w:p w14:paraId="4C906292" w14:textId="6FC7D80F" w:rsidR="005721B8" w:rsidRPr="009F08DB" w:rsidRDefault="00D8280B" w:rsidP="00190981">
            <w:pPr>
              <w:pStyle w:val="Textkrper"/>
              <w:spacing w:after="0"/>
              <w:rPr>
                <w:lang w:val="de-DE"/>
              </w:rPr>
            </w:pPr>
            <w:r w:rsidRPr="009F08DB">
              <w:rPr>
                <w:lang w:val="de-DE"/>
              </w:rPr>
              <w:t>Kommentare</w:t>
            </w:r>
          </w:p>
        </w:tc>
        <w:tc>
          <w:tcPr>
            <w:tcW w:w="7257" w:type="dxa"/>
          </w:tcPr>
          <w:p w14:paraId="46694D2E" w14:textId="77777777" w:rsidR="00754F47" w:rsidRPr="009F08DB" w:rsidRDefault="00754F47" w:rsidP="00754F47">
            <w:pPr>
              <w:pStyle w:val="BulletTabtext"/>
              <w:rPr>
                <w:lang w:val="de-DE"/>
              </w:rPr>
            </w:pPr>
            <w:r w:rsidRPr="009F08DB">
              <w:rPr>
                <w:lang w:val="de-DE"/>
              </w:rPr>
              <w:t>Die Variable enthält weitere Informationen über den Servoantrieb</w:t>
            </w:r>
          </w:p>
          <w:p w14:paraId="0B5BEABB" w14:textId="453D8812" w:rsidR="005721B8" w:rsidRPr="009F08DB" w:rsidRDefault="00754F47" w:rsidP="00754F47">
            <w:pPr>
              <w:pStyle w:val="BulletTabtext"/>
              <w:rPr>
                <w:lang w:val="de-DE"/>
              </w:rPr>
            </w:pPr>
            <w:r w:rsidRPr="009F08DB">
              <w:rPr>
                <w:lang w:val="de-DE"/>
              </w:rPr>
              <w:t xml:space="preserve">In Verbindung mit dieser Störung erscheint die Variable </w:t>
            </w:r>
            <w:r w:rsidR="00792679" w:rsidRPr="009F08DB">
              <w:rPr>
                <w:lang w:val="de-DE"/>
              </w:rPr>
              <w:t>„</w:t>
            </w:r>
            <w:r w:rsidRPr="009F08DB">
              <w:rPr>
                <w:lang w:val="de-DE"/>
              </w:rPr>
              <w:t>127: Übertemperatur Motor Warnung</w:t>
            </w:r>
            <w:r w:rsidR="00792679" w:rsidRPr="009F08DB">
              <w:rPr>
                <w:lang w:val="de-DE"/>
              </w:rPr>
              <w:t>“</w:t>
            </w:r>
            <w:r w:rsidRPr="009F08DB">
              <w:rPr>
                <w:lang w:val="de-DE"/>
              </w:rPr>
              <w:t xml:space="preserve"> im Bedienfeld. In Verbindung mit anderen Störungen kann die Variable unterschiedlich sein.</w:t>
            </w:r>
          </w:p>
          <w:p w14:paraId="758BC5F6" w14:textId="73B895E8" w:rsidR="006E304E" w:rsidRPr="009F08DB" w:rsidRDefault="006E304E" w:rsidP="006E304E">
            <w:pPr>
              <w:pStyle w:val="Abstandshalter"/>
              <w:rPr>
                <w:lang w:val="de-DE"/>
              </w:rPr>
            </w:pPr>
          </w:p>
        </w:tc>
      </w:tr>
      <w:tr w:rsidR="005721B8" w:rsidRPr="009F08DB" w14:paraId="056269FF" w14:textId="77777777" w:rsidTr="00190981">
        <w:trPr>
          <w:trHeight w:val="697"/>
        </w:trPr>
        <w:tc>
          <w:tcPr>
            <w:tcW w:w="2154" w:type="dxa"/>
            <w:shd w:val="clear" w:color="auto" w:fill="F2F2F2" w:themeFill="background1" w:themeFillShade="F2"/>
          </w:tcPr>
          <w:p w14:paraId="10ED85A7" w14:textId="43DEDB2A" w:rsidR="005721B8" w:rsidRPr="009F08DB" w:rsidRDefault="00D41D58" w:rsidP="00190981">
            <w:pPr>
              <w:pStyle w:val="Textkrper"/>
              <w:spacing w:after="0"/>
              <w:rPr>
                <w:lang w:val="de-DE"/>
              </w:rPr>
            </w:pPr>
            <w:r w:rsidRPr="009F08DB">
              <w:rPr>
                <w:lang w:val="de-DE"/>
              </w:rPr>
              <w:t>Quittierung</w:t>
            </w:r>
          </w:p>
        </w:tc>
        <w:tc>
          <w:tcPr>
            <w:tcW w:w="7257" w:type="dxa"/>
          </w:tcPr>
          <w:p w14:paraId="52711C1A" w14:textId="2DC34632" w:rsidR="006E304E" w:rsidRPr="009F08DB" w:rsidRDefault="00754F47" w:rsidP="006E304E">
            <w:pPr>
              <w:pStyle w:val="BulletTabtext"/>
              <w:rPr>
                <w:lang w:val="de-DE"/>
              </w:rPr>
            </w:pPr>
            <w:r w:rsidRPr="009F08DB">
              <w:rPr>
                <w:lang w:val="de-DE"/>
              </w:rPr>
              <w:t>Temperaturfühler wieder anschließen</w:t>
            </w:r>
          </w:p>
          <w:p w14:paraId="734D3905" w14:textId="120631FF" w:rsidR="005721B8" w:rsidRPr="009F08DB" w:rsidRDefault="00762C1A" w:rsidP="006E304E">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6E304E" w:rsidRPr="009F08DB">
              <w:rPr>
                <w:lang w:val="de-DE"/>
              </w:rPr>
              <w:t xml:space="preserve"> </w:t>
            </w:r>
          </w:p>
          <w:p w14:paraId="60A71877" w14:textId="26C1C91E" w:rsidR="006E304E" w:rsidRPr="009F08DB" w:rsidRDefault="006E304E" w:rsidP="006E304E">
            <w:pPr>
              <w:pStyle w:val="Abstandshalter"/>
              <w:rPr>
                <w:lang w:val="de-DE"/>
              </w:rPr>
            </w:pPr>
          </w:p>
        </w:tc>
      </w:tr>
    </w:tbl>
    <w:p w14:paraId="2B890A2B" w14:textId="77777777" w:rsidR="005721B8" w:rsidRPr="009F08DB" w:rsidRDefault="005721B8" w:rsidP="005721B8">
      <w:pPr>
        <w:pStyle w:val="Abstandshalter"/>
        <w:rPr>
          <w:lang w:val="de-DE"/>
        </w:rPr>
      </w:pPr>
    </w:p>
    <w:p w14:paraId="503EEEA9" w14:textId="77777777" w:rsidR="006E304E" w:rsidRPr="009F08DB" w:rsidRDefault="006E304E">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4F6CA0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357E5BE" w14:textId="18523AC8"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1E1586D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AE381C9" w14:textId="193E036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701F7F01" w14:textId="77777777" w:rsidTr="00190981">
        <w:trPr>
          <w:trHeight w:val="697"/>
        </w:trPr>
        <w:tc>
          <w:tcPr>
            <w:tcW w:w="2154" w:type="dxa"/>
            <w:tcBorders>
              <w:bottom w:val="nil"/>
            </w:tcBorders>
            <w:shd w:val="clear" w:color="auto" w:fill="F2F2F2" w:themeFill="background1" w:themeFillShade="F2"/>
          </w:tcPr>
          <w:p w14:paraId="4AB0FF07" w14:textId="41A52C6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33487E3" w14:textId="75D3193A" w:rsidR="005721B8" w:rsidRPr="009F08DB" w:rsidRDefault="00754F47" w:rsidP="00754F47">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Einschubzunge vertikal: Störung</w:t>
            </w:r>
            <w:r w:rsidR="00792679" w:rsidRPr="009F08DB">
              <w:rPr>
                <w:lang w:val="de-DE"/>
              </w:rPr>
              <w:t>“</w:t>
            </w:r>
          </w:p>
        </w:tc>
        <w:tc>
          <w:tcPr>
            <w:tcW w:w="1417" w:type="dxa"/>
            <w:tcBorders>
              <w:bottom w:val="nil"/>
            </w:tcBorders>
          </w:tcPr>
          <w:p w14:paraId="114DC8D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47552" behindDoc="0" locked="0" layoutInCell="1" allowOverlap="1" wp14:anchorId="02592786" wp14:editId="314DF88D">
                      <wp:simplePos x="0" y="0"/>
                      <wp:positionH relativeFrom="column">
                        <wp:posOffset>-36195</wp:posOffset>
                      </wp:positionH>
                      <wp:positionV relativeFrom="line">
                        <wp:posOffset>36195</wp:posOffset>
                      </wp:positionV>
                      <wp:extent cx="820800" cy="320400"/>
                      <wp:effectExtent l="0" t="0" r="17780" b="22860"/>
                      <wp:wrapNone/>
                      <wp:docPr id="293275226" name="Rechteck: abgerundete Ecken 29327522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545F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92786" id="Rechteck: abgerundete Ecken 293275226" o:spid="_x0000_s2468" style="position:absolute;left:0;text-align:left;margin-left:-2.85pt;margin-top:2.85pt;width:64.65pt;height:25.25pt;z-index:253847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u4i/O+&#10;AgAAyAUAAA4AAAAAAAAAAAAAAAAALgIAAGRycy9lMm9Eb2MueG1sUEsBAi0AFAAGAAgAAAAhADWT&#10;XnbaAAAABwEAAA8AAAAAAAAAAAAAAAAAGAUAAGRycy9kb3ducmV2LnhtbFBLBQYAAAAABAAEAPMA&#10;AAAfBgAAAAA=&#10;" filled="f" strokecolor="black [3213]" strokeweight=".5pt">
                      <v:textbox>
                        <w:txbxContent>
                          <w:p w14:paraId="16A545FD" w14:textId="77777777" w:rsidR="00BD5E17" w:rsidRDefault="00BD5E17" w:rsidP="005721B8">
                            <w:pPr>
                              <w:jc w:val="center"/>
                            </w:pPr>
                            <w:r>
                              <w:t>x</w:t>
                            </w:r>
                          </w:p>
                        </w:txbxContent>
                      </v:textbox>
                      <w10:wrap anchory="line"/>
                    </v:roundrect>
                  </w:pict>
                </mc:Fallback>
              </mc:AlternateContent>
            </w:r>
          </w:p>
        </w:tc>
      </w:tr>
      <w:tr w:rsidR="005721B8" w:rsidRPr="00897659" w14:paraId="68A9A804" w14:textId="77777777" w:rsidTr="00190981">
        <w:trPr>
          <w:trHeight w:val="697"/>
        </w:trPr>
        <w:tc>
          <w:tcPr>
            <w:tcW w:w="2154" w:type="dxa"/>
            <w:tcBorders>
              <w:top w:val="nil"/>
              <w:bottom w:val="nil"/>
            </w:tcBorders>
            <w:shd w:val="clear" w:color="auto" w:fill="F2F2F2" w:themeFill="background1" w:themeFillShade="F2"/>
          </w:tcPr>
          <w:p w14:paraId="03584D77" w14:textId="77777777" w:rsidR="005721B8" w:rsidRPr="009F08DB" w:rsidRDefault="005721B8" w:rsidP="00190981">
            <w:pPr>
              <w:pStyle w:val="Textkrper"/>
              <w:spacing w:after="0"/>
              <w:rPr>
                <w:lang w:val="de-DE"/>
              </w:rPr>
            </w:pPr>
          </w:p>
        </w:tc>
        <w:tc>
          <w:tcPr>
            <w:tcW w:w="5839" w:type="dxa"/>
            <w:tcBorders>
              <w:top w:val="nil"/>
              <w:bottom w:val="nil"/>
            </w:tcBorders>
          </w:tcPr>
          <w:p w14:paraId="6DA08AB2" w14:textId="47A90AC2" w:rsidR="005721B8" w:rsidRPr="009F08DB" w:rsidRDefault="00754F47" w:rsidP="006E304E">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Einschubzunge vertikal: 127: Übertemperatur Motor Warnung</w:t>
            </w:r>
            <w:r w:rsidR="00792679" w:rsidRPr="009F08DB">
              <w:rPr>
                <w:lang w:val="de-DE"/>
              </w:rPr>
              <w:t>“</w:t>
            </w:r>
          </w:p>
        </w:tc>
        <w:tc>
          <w:tcPr>
            <w:tcW w:w="1417" w:type="dxa"/>
            <w:tcBorders>
              <w:top w:val="nil"/>
              <w:bottom w:val="nil"/>
            </w:tcBorders>
          </w:tcPr>
          <w:p w14:paraId="42F5BEE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54720" behindDoc="0" locked="0" layoutInCell="1" allowOverlap="1" wp14:anchorId="17450DE6" wp14:editId="4F32DE69">
                      <wp:simplePos x="0" y="0"/>
                      <wp:positionH relativeFrom="column">
                        <wp:posOffset>-36195</wp:posOffset>
                      </wp:positionH>
                      <wp:positionV relativeFrom="line">
                        <wp:posOffset>36195</wp:posOffset>
                      </wp:positionV>
                      <wp:extent cx="820800" cy="320400"/>
                      <wp:effectExtent l="0" t="0" r="17780" b="22860"/>
                      <wp:wrapNone/>
                      <wp:docPr id="293275227" name="Rechteck: abgerundete Ecken 2932752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AA69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50DE6" id="Rechteck: abgerundete Ecken 293275227" o:spid="_x0000_s2469" style="position:absolute;left:0;text-align:left;margin-left:-2.85pt;margin-top:2.85pt;width:64.65pt;height:25.25pt;z-index:253854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f+3yy+&#10;AgAAyAUAAA4AAAAAAAAAAAAAAAAALgIAAGRycy9lMm9Eb2MueG1sUEsBAi0AFAAGAAgAAAAhADWT&#10;XnbaAAAABwEAAA8AAAAAAAAAAAAAAAAAGAUAAGRycy9kb3ducmV2LnhtbFBLBQYAAAAABAAEAPMA&#10;AAAfBgAAAAA=&#10;" filled="f" strokecolor="black [3213]" strokeweight=".5pt">
                      <v:textbox>
                        <w:txbxContent>
                          <w:p w14:paraId="5D7AA698" w14:textId="77777777" w:rsidR="00BD5E17" w:rsidRDefault="00BD5E17" w:rsidP="005721B8">
                            <w:pPr>
                              <w:jc w:val="center"/>
                            </w:pPr>
                            <w:r>
                              <w:t>x</w:t>
                            </w:r>
                          </w:p>
                        </w:txbxContent>
                      </v:textbox>
                      <w10:wrap anchory="line"/>
                    </v:roundrect>
                  </w:pict>
                </mc:Fallback>
              </mc:AlternateContent>
            </w:r>
          </w:p>
        </w:tc>
      </w:tr>
      <w:tr w:rsidR="005721B8" w:rsidRPr="00897659" w14:paraId="27E78432" w14:textId="77777777" w:rsidTr="00190981">
        <w:trPr>
          <w:trHeight w:val="697"/>
        </w:trPr>
        <w:tc>
          <w:tcPr>
            <w:tcW w:w="2154" w:type="dxa"/>
            <w:tcBorders>
              <w:top w:val="nil"/>
              <w:bottom w:val="nil"/>
            </w:tcBorders>
            <w:shd w:val="clear" w:color="auto" w:fill="F2F2F2" w:themeFill="background1" w:themeFillShade="F2"/>
          </w:tcPr>
          <w:p w14:paraId="4F9F8435" w14:textId="77777777" w:rsidR="005721B8" w:rsidRPr="009F08DB" w:rsidRDefault="005721B8" w:rsidP="00190981">
            <w:pPr>
              <w:pStyle w:val="Textkrper"/>
              <w:spacing w:after="0"/>
              <w:rPr>
                <w:lang w:val="de-DE"/>
              </w:rPr>
            </w:pPr>
          </w:p>
        </w:tc>
        <w:tc>
          <w:tcPr>
            <w:tcW w:w="5839" w:type="dxa"/>
            <w:tcBorders>
              <w:top w:val="nil"/>
              <w:bottom w:val="nil"/>
            </w:tcBorders>
          </w:tcPr>
          <w:p w14:paraId="359FCE87" w14:textId="29090CB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EC2F2C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53696" behindDoc="0" locked="0" layoutInCell="1" allowOverlap="1" wp14:anchorId="6D8B4246" wp14:editId="127A795C">
                      <wp:simplePos x="0" y="0"/>
                      <wp:positionH relativeFrom="column">
                        <wp:posOffset>-36195</wp:posOffset>
                      </wp:positionH>
                      <wp:positionV relativeFrom="line">
                        <wp:posOffset>36195</wp:posOffset>
                      </wp:positionV>
                      <wp:extent cx="820800" cy="320400"/>
                      <wp:effectExtent l="0" t="0" r="17780" b="22860"/>
                      <wp:wrapNone/>
                      <wp:docPr id="293275228" name="Rechteck: abgerundete Ecken 29327522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5EB1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8B4246" id="Rechteck: abgerundete Ecken 293275228" o:spid="_x0000_s2470" style="position:absolute;left:0;text-align:left;margin-left:-2.85pt;margin-top:2.85pt;width:64.65pt;height:25.25pt;z-index:253853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sw2TpL0C&#10;AADIBQAADgAAAAAAAAAAAAAAAAAuAgAAZHJzL2Uyb0RvYy54bWxQSwECLQAUAAYACAAAACEANZNe&#10;dtoAAAAHAQAADwAAAAAAAAAAAAAAAAAXBQAAZHJzL2Rvd25yZXYueG1sUEsFBgAAAAAEAAQA8wAA&#10;AB4GAAAAAA==&#10;" filled="f" strokecolor="black [3213]" strokeweight=".5pt">
                      <v:textbox>
                        <w:txbxContent>
                          <w:p w14:paraId="4555EB16" w14:textId="77777777" w:rsidR="00BD5E17" w:rsidRDefault="00BD5E17" w:rsidP="005721B8">
                            <w:pPr>
                              <w:jc w:val="center"/>
                            </w:pPr>
                            <w:r>
                              <w:t>x</w:t>
                            </w:r>
                          </w:p>
                        </w:txbxContent>
                      </v:textbox>
                      <w10:wrap anchory="line"/>
                    </v:roundrect>
                  </w:pict>
                </mc:Fallback>
              </mc:AlternateContent>
            </w:r>
          </w:p>
        </w:tc>
      </w:tr>
      <w:tr w:rsidR="005721B8" w:rsidRPr="009F08DB" w14:paraId="781C44B2" w14:textId="77777777" w:rsidTr="00190981">
        <w:trPr>
          <w:trHeight w:val="1701"/>
        </w:trPr>
        <w:tc>
          <w:tcPr>
            <w:tcW w:w="2154" w:type="dxa"/>
            <w:shd w:val="clear" w:color="auto" w:fill="F2F2F2" w:themeFill="background1" w:themeFillShade="F2"/>
          </w:tcPr>
          <w:p w14:paraId="44E6D26D" w14:textId="27CC660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6236D1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51648" behindDoc="0" locked="0" layoutInCell="1" allowOverlap="1" wp14:anchorId="3AF62A5C" wp14:editId="10C3E198">
                      <wp:simplePos x="0" y="0"/>
                      <wp:positionH relativeFrom="column">
                        <wp:posOffset>-5715</wp:posOffset>
                      </wp:positionH>
                      <wp:positionV relativeFrom="line">
                        <wp:posOffset>72390</wp:posOffset>
                      </wp:positionV>
                      <wp:extent cx="4500000" cy="942975"/>
                      <wp:effectExtent l="0" t="0" r="15240" b="28575"/>
                      <wp:wrapNone/>
                      <wp:docPr id="293275230" name="Rechteck: abgerundete Ecken 29327523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68667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62A5C" id="Rechteck: abgerundete Ecken 293275230" o:spid="_x0000_s2471" style="position:absolute;left:0;text-align:left;margin-left:-.45pt;margin-top:5.7pt;width:354.35pt;height:74.25pt;z-index:253851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bjvA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B6NRuO8&#10;AgAAyQUAAA4AAAAAAAAAAAAAAAAALgIAAGRycy9lMm9Eb2MueG1sUEsBAi0AFAAGAAgAAAAhAO8y&#10;f+7cAAAACAEAAA8AAAAAAAAAAAAAAAAAFgUAAGRycy9kb3ducmV2LnhtbFBLBQYAAAAABAAEAPMA&#10;AAAfBgAAAAA=&#10;" filled="f" strokecolor="black [3213]" strokeweight=".5pt">
                      <v:textbox>
                        <w:txbxContent>
                          <w:p w14:paraId="0A686673" w14:textId="77777777" w:rsidR="00BD5E17" w:rsidRDefault="00BD5E17" w:rsidP="005721B8">
                            <w:pPr>
                              <w:jc w:val="center"/>
                            </w:pPr>
                            <w:r>
                              <w:t>x</w:t>
                            </w:r>
                          </w:p>
                        </w:txbxContent>
                      </v:textbox>
                      <w10:wrap anchory="line"/>
                    </v:roundrect>
                  </w:pict>
                </mc:Fallback>
              </mc:AlternateContent>
            </w:r>
          </w:p>
        </w:tc>
      </w:tr>
    </w:tbl>
    <w:p w14:paraId="6F8455D9" w14:textId="77777777" w:rsidR="005721B8" w:rsidRPr="009F08DB" w:rsidRDefault="005721B8" w:rsidP="005721B8">
      <w:pPr>
        <w:pStyle w:val="Textkrper"/>
        <w:rPr>
          <w:lang w:val="de-DE"/>
        </w:rPr>
      </w:pPr>
    </w:p>
    <w:p w14:paraId="42DE6955" w14:textId="7D9E5D5F" w:rsidR="005721B8" w:rsidRPr="009F08DB" w:rsidRDefault="005721B8" w:rsidP="005721B8">
      <w:pPr>
        <w:pStyle w:val="Textkrper"/>
        <w:rPr>
          <w:lang w:val="de-DE"/>
        </w:rPr>
      </w:pPr>
    </w:p>
    <w:p w14:paraId="3F70F574" w14:textId="49B3B97B" w:rsidR="006E304E" w:rsidRPr="009F08DB" w:rsidRDefault="006E304E" w:rsidP="005721B8">
      <w:pPr>
        <w:pStyle w:val="Textkrper"/>
        <w:rPr>
          <w:lang w:val="de-DE"/>
        </w:rPr>
      </w:pPr>
    </w:p>
    <w:p w14:paraId="0EDF71E9" w14:textId="2D62563C" w:rsidR="006E304E" w:rsidRPr="009F08DB" w:rsidRDefault="006E304E" w:rsidP="005721B8">
      <w:pPr>
        <w:pStyle w:val="Textkrper"/>
        <w:rPr>
          <w:lang w:val="de-DE"/>
        </w:rPr>
      </w:pPr>
    </w:p>
    <w:p w14:paraId="3092F737" w14:textId="359BCCBC" w:rsidR="006E304E" w:rsidRPr="009F08DB" w:rsidRDefault="006E304E" w:rsidP="005721B8">
      <w:pPr>
        <w:pStyle w:val="Textkrper"/>
        <w:rPr>
          <w:lang w:val="de-DE"/>
        </w:rPr>
      </w:pPr>
    </w:p>
    <w:p w14:paraId="350A2762" w14:textId="45BC411E" w:rsidR="006E304E" w:rsidRPr="009F08DB" w:rsidRDefault="006E304E" w:rsidP="005721B8">
      <w:pPr>
        <w:pStyle w:val="Textkrper"/>
        <w:rPr>
          <w:lang w:val="de-DE"/>
        </w:rPr>
      </w:pPr>
    </w:p>
    <w:p w14:paraId="621AE2B4" w14:textId="262DBED1" w:rsidR="006E304E" w:rsidRPr="009F08DB" w:rsidRDefault="006E304E" w:rsidP="005721B8">
      <w:pPr>
        <w:pStyle w:val="Textkrper"/>
        <w:rPr>
          <w:lang w:val="de-DE"/>
        </w:rPr>
      </w:pPr>
    </w:p>
    <w:p w14:paraId="43FE0E79" w14:textId="179C5512" w:rsidR="006E304E" w:rsidRPr="009F08DB" w:rsidRDefault="006E304E" w:rsidP="005721B8">
      <w:pPr>
        <w:pStyle w:val="Textkrper"/>
        <w:rPr>
          <w:lang w:val="de-DE"/>
        </w:rPr>
      </w:pPr>
    </w:p>
    <w:p w14:paraId="6378497C" w14:textId="23B08B81" w:rsidR="006E304E" w:rsidRPr="009F08DB" w:rsidRDefault="006E304E" w:rsidP="005721B8">
      <w:pPr>
        <w:pStyle w:val="Textkrper"/>
        <w:rPr>
          <w:lang w:val="de-DE"/>
        </w:rPr>
      </w:pPr>
    </w:p>
    <w:p w14:paraId="46E4980C" w14:textId="44576DC6" w:rsidR="006E304E" w:rsidRPr="009F08DB" w:rsidRDefault="006E304E" w:rsidP="005721B8">
      <w:pPr>
        <w:pStyle w:val="Textkrper"/>
        <w:rPr>
          <w:lang w:val="de-DE"/>
        </w:rPr>
      </w:pPr>
    </w:p>
    <w:p w14:paraId="691B14CD" w14:textId="69277492" w:rsidR="006E304E" w:rsidRPr="009F08DB" w:rsidRDefault="006E304E" w:rsidP="005721B8">
      <w:pPr>
        <w:pStyle w:val="Textkrper"/>
        <w:rPr>
          <w:lang w:val="de-DE"/>
        </w:rPr>
      </w:pPr>
    </w:p>
    <w:p w14:paraId="29AFFB47" w14:textId="1865E79D" w:rsidR="006E304E" w:rsidRDefault="006E304E" w:rsidP="005721B8">
      <w:pPr>
        <w:pStyle w:val="Textkrper"/>
        <w:rPr>
          <w:lang w:val="de-DE"/>
        </w:rPr>
      </w:pPr>
    </w:p>
    <w:p w14:paraId="18732165" w14:textId="77777777" w:rsidR="00C4597A" w:rsidRPr="009F08DB" w:rsidRDefault="00C4597A" w:rsidP="005721B8">
      <w:pPr>
        <w:pStyle w:val="Textkrper"/>
        <w:rPr>
          <w:lang w:val="de-DE"/>
        </w:rPr>
      </w:pPr>
    </w:p>
    <w:p w14:paraId="50B59DB4" w14:textId="124A9719" w:rsidR="006E304E" w:rsidRPr="009F08DB" w:rsidRDefault="006E304E" w:rsidP="005721B8">
      <w:pPr>
        <w:pStyle w:val="Textkrper"/>
        <w:rPr>
          <w:lang w:val="de-DE"/>
        </w:rPr>
      </w:pPr>
    </w:p>
    <w:p w14:paraId="5293465D" w14:textId="4C3EA914" w:rsidR="006E304E" w:rsidRPr="009F08DB" w:rsidRDefault="006E304E" w:rsidP="005721B8">
      <w:pPr>
        <w:pStyle w:val="Textkrper"/>
        <w:rPr>
          <w:lang w:val="de-DE"/>
        </w:rPr>
      </w:pPr>
    </w:p>
    <w:p w14:paraId="1AE93D82" w14:textId="63274DF8" w:rsidR="006E304E" w:rsidRPr="009F08DB" w:rsidRDefault="006E304E" w:rsidP="005721B8">
      <w:pPr>
        <w:pStyle w:val="Textkrper"/>
        <w:rPr>
          <w:lang w:val="de-DE"/>
        </w:rPr>
      </w:pPr>
    </w:p>
    <w:p w14:paraId="75E70E3D" w14:textId="3C526660" w:rsidR="006E304E" w:rsidRPr="009F08DB" w:rsidRDefault="006E304E" w:rsidP="005721B8">
      <w:pPr>
        <w:pStyle w:val="Textkrper"/>
        <w:rPr>
          <w:lang w:val="de-DE"/>
        </w:rPr>
      </w:pPr>
    </w:p>
    <w:p w14:paraId="19B143D2" w14:textId="77777777" w:rsidR="006E304E" w:rsidRPr="009F08DB" w:rsidRDefault="006E304E" w:rsidP="005721B8">
      <w:pPr>
        <w:pStyle w:val="Textkrper"/>
        <w:rPr>
          <w:lang w:val="de-DE"/>
        </w:rPr>
      </w:pPr>
    </w:p>
    <w:p w14:paraId="697BB35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EF4ABC9" w14:textId="77777777" w:rsidTr="00626664">
        <w:trPr>
          <w:trHeight w:val="1020"/>
        </w:trPr>
        <w:tc>
          <w:tcPr>
            <w:tcW w:w="2154" w:type="dxa"/>
            <w:shd w:val="clear" w:color="auto" w:fill="F2F2F2" w:themeFill="background1" w:themeFillShade="F2"/>
          </w:tcPr>
          <w:p w14:paraId="499B6200" w14:textId="08B4163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90B7496" w14:textId="76C58A18" w:rsidR="00626664" w:rsidRPr="009F08DB" w:rsidRDefault="00745279" w:rsidP="00190981">
            <w:pPr>
              <w:pStyle w:val="Textkrper"/>
              <w:tabs>
                <w:tab w:val="left" w:pos="284"/>
              </w:tabs>
              <w:spacing w:after="0"/>
              <w:rPr>
                <w:lang w:val="de-DE"/>
              </w:rPr>
            </w:pPr>
            <w:r w:rsidRPr="009F08DB">
              <w:rPr>
                <w:lang w:val="de-DE"/>
              </w:rPr>
              <w:t>ja/nein</w:t>
            </w:r>
          </w:p>
          <w:p w14:paraId="77848F7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76288" behindDoc="0" locked="0" layoutInCell="1" allowOverlap="1" wp14:anchorId="45B23359" wp14:editId="6068C0D6">
                      <wp:simplePos x="0" y="0"/>
                      <wp:positionH relativeFrom="column">
                        <wp:posOffset>635</wp:posOffset>
                      </wp:positionH>
                      <wp:positionV relativeFrom="paragraph">
                        <wp:posOffset>36195</wp:posOffset>
                      </wp:positionV>
                      <wp:extent cx="820800" cy="320400"/>
                      <wp:effectExtent l="0" t="0" r="17780" b="22860"/>
                      <wp:wrapNone/>
                      <wp:docPr id="293275231" name="Rechteck: abgerundete Ecken 2932752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2F042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23359" id="Rechteck: abgerundete Ecken 293275231" o:spid="_x0000_s2472" style="position:absolute;left:0;text-align:left;margin-left:.05pt;margin-top:2.85pt;width:64.65pt;height:25.25pt;z-index:25767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NnmcES9AgAA&#10;yAUAAA4AAAAAAAAAAAAAAAAALgIAAGRycy9lMm9Eb2MueG1sUEsBAi0AFAAGAAgAAAAhAJuuU8LY&#10;AAAABQEAAA8AAAAAAAAAAAAAAAAAFwUAAGRycy9kb3ducmV2LnhtbFBLBQYAAAAABAAEAPMAAAAc&#10;BgAAAAA=&#10;" filled="f" strokecolor="black [3213]" strokeweight=".5pt">
                      <v:textbox>
                        <w:txbxContent>
                          <w:p w14:paraId="622F0425" w14:textId="77777777" w:rsidR="00BD5E17" w:rsidRDefault="00BD5E17" w:rsidP="005721B8">
                            <w:pPr>
                              <w:jc w:val="center"/>
                            </w:pPr>
                            <w:r>
                              <w:t>x</w:t>
                            </w:r>
                          </w:p>
                        </w:txbxContent>
                      </v:textbox>
                    </v:roundrect>
                  </w:pict>
                </mc:Fallback>
              </mc:AlternateContent>
            </w:r>
          </w:p>
        </w:tc>
        <w:tc>
          <w:tcPr>
            <w:tcW w:w="5839" w:type="dxa"/>
            <w:shd w:val="clear" w:color="auto" w:fill="auto"/>
          </w:tcPr>
          <w:p w14:paraId="33815E97" w14:textId="15820D36" w:rsidR="00626664" w:rsidRPr="009F08DB" w:rsidRDefault="00745279" w:rsidP="00190981">
            <w:pPr>
              <w:pStyle w:val="Textkrper"/>
              <w:tabs>
                <w:tab w:val="left" w:pos="284"/>
              </w:tabs>
              <w:spacing w:after="0"/>
              <w:rPr>
                <w:lang w:val="de-DE"/>
              </w:rPr>
            </w:pPr>
            <w:r w:rsidRPr="009F08DB">
              <w:rPr>
                <w:lang w:val="de-DE"/>
              </w:rPr>
              <w:t>Datum/Kurzzeichen</w:t>
            </w:r>
          </w:p>
          <w:p w14:paraId="051698E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77312" behindDoc="0" locked="0" layoutInCell="1" allowOverlap="1" wp14:anchorId="2DBAB3FA" wp14:editId="6E973650">
                      <wp:simplePos x="0" y="0"/>
                      <wp:positionH relativeFrom="column">
                        <wp:posOffset>1746</wp:posOffset>
                      </wp:positionH>
                      <wp:positionV relativeFrom="line">
                        <wp:posOffset>32703</wp:posOffset>
                      </wp:positionV>
                      <wp:extent cx="3592354" cy="320400"/>
                      <wp:effectExtent l="0" t="0" r="27305" b="22860"/>
                      <wp:wrapNone/>
                      <wp:docPr id="293275232" name="Rechteck: abgerundete Ecken 29327523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BEEC6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BAB3FA" id="Rechteck: abgerundete Ecken 293275232" o:spid="_x0000_s2473" style="position:absolute;left:0;text-align:left;margin-left:.15pt;margin-top:2.6pt;width:282.85pt;height:25.25pt;z-index:257677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PnvwA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eaT5&#10;78ACAADJBQAADgAAAAAAAAAAAAAAAAAuAgAAZHJzL2Uyb0RvYy54bWxQSwECLQAUAAYACAAAACEA&#10;EJF9vtoAAAAFAQAADwAAAAAAAAAAAAAAAAAaBQAAZHJzL2Rvd25yZXYueG1sUEsFBgAAAAAEAAQA&#10;8wAAACEGAAAAAA==&#10;" filled="f" strokecolor="black [3213]" strokeweight=".5pt">
                      <v:textbox>
                        <w:txbxContent>
                          <w:p w14:paraId="40BEEC63" w14:textId="77777777" w:rsidR="00BD5E17" w:rsidRDefault="00BD5E17" w:rsidP="005721B8">
                            <w:pPr>
                              <w:jc w:val="center"/>
                            </w:pPr>
                            <w:r>
                              <w:t>x</w:t>
                            </w:r>
                          </w:p>
                        </w:txbxContent>
                      </v:textbox>
                      <w10:wrap anchory="line"/>
                    </v:roundrect>
                  </w:pict>
                </mc:Fallback>
              </mc:AlternateContent>
            </w:r>
          </w:p>
        </w:tc>
      </w:tr>
      <w:tr w:rsidR="00626664" w:rsidRPr="009F08DB" w14:paraId="61A54990" w14:textId="77777777" w:rsidTr="00626664">
        <w:trPr>
          <w:trHeight w:val="1020"/>
        </w:trPr>
        <w:tc>
          <w:tcPr>
            <w:tcW w:w="2154" w:type="dxa"/>
            <w:shd w:val="clear" w:color="auto" w:fill="F2F2F2" w:themeFill="background1" w:themeFillShade="F2"/>
          </w:tcPr>
          <w:p w14:paraId="1B6F1E01" w14:textId="032CFF9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0DED9FE" w14:textId="250A552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78336" behindDoc="0" locked="0" layoutInCell="1" allowOverlap="1" wp14:anchorId="3A0B999E" wp14:editId="6A11144B">
                      <wp:simplePos x="0" y="0"/>
                      <wp:positionH relativeFrom="column">
                        <wp:posOffset>-5715</wp:posOffset>
                      </wp:positionH>
                      <wp:positionV relativeFrom="line">
                        <wp:posOffset>252095</wp:posOffset>
                      </wp:positionV>
                      <wp:extent cx="4500000" cy="320400"/>
                      <wp:effectExtent l="0" t="0" r="15240" b="22860"/>
                      <wp:wrapNone/>
                      <wp:docPr id="293275233" name="Rechteck: abgerundete Ecken 29327523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F6FD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B999E" id="Rechteck: abgerundete Ecken 293275233" o:spid="_x0000_s2474" style="position:absolute;left:0;text-align:left;margin-left:-.45pt;margin-top:19.85pt;width:354.35pt;height:25.25pt;z-index:257678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IHY1NW8&#10;AgAAyQUAAA4AAAAAAAAAAAAAAAAALgIAAGRycy9lMm9Eb2MueG1sUEsBAi0AFAAGAAgAAAAhAHhH&#10;TL3cAAAABwEAAA8AAAAAAAAAAAAAAAAAFgUAAGRycy9kb3ducmV2LnhtbFBLBQYAAAAABAAEAPMA&#10;AAAfBgAAAAA=&#10;" filled="f" strokecolor="black [3213]" strokeweight=".5pt">
                      <v:textbox>
                        <w:txbxContent>
                          <w:p w14:paraId="777F6FD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05D9FA4" w14:textId="77777777" w:rsidR="00626664" w:rsidRPr="009F08DB" w:rsidRDefault="00626664" w:rsidP="00190981">
            <w:pPr>
              <w:pStyle w:val="Textkrper"/>
              <w:tabs>
                <w:tab w:val="left" w:pos="284"/>
              </w:tabs>
              <w:spacing w:after="0"/>
              <w:rPr>
                <w:lang w:val="de-DE"/>
              </w:rPr>
            </w:pPr>
          </w:p>
        </w:tc>
      </w:tr>
    </w:tbl>
    <w:p w14:paraId="1D040A02" w14:textId="77777777" w:rsidR="005721B8" w:rsidRPr="009F08DB" w:rsidRDefault="005721B8" w:rsidP="005721B8">
      <w:pPr>
        <w:rPr>
          <w:rFonts w:ascii="Arial" w:hAnsi="Arial"/>
          <w:lang w:val="de-DE"/>
        </w:rPr>
      </w:pPr>
      <w:r w:rsidRPr="009F08DB">
        <w:rPr>
          <w:lang w:val="de-DE"/>
        </w:rPr>
        <w:br w:type="page"/>
      </w:r>
    </w:p>
    <w:p w14:paraId="3F00A965" w14:textId="7B416D10" w:rsidR="005721B8" w:rsidRPr="009F08DB" w:rsidRDefault="006E304E" w:rsidP="00897659">
      <w:pPr>
        <w:pStyle w:val="berschrift3nummeriert"/>
        <w:rPr>
          <w:lang w:val="de-DE"/>
        </w:rPr>
      </w:pPr>
      <w:bookmarkStart w:id="111" w:name="_Toc118817638"/>
      <w:r w:rsidRPr="009F08DB">
        <w:rPr>
          <w:lang w:val="de-DE"/>
        </w:rPr>
        <w:lastRenderedPageBreak/>
        <w:t xml:space="preserve">FLT 188: </w:t>
      </w:r>
      <w:r w:rsidR="000B52EA" w:rsidRPr="009F08DB">
        <w:rPr>
          <w:lang w:val="de-DE"/>
        </w:rPr>
        <w:t>SERVOANTRIEB EINSCHUB: STÖRUNG</w:t>
      </w:r>
      <w:r w:rsidRPr="009F08DB">
        <w:rPr>
          <w:lang w:val="de-DE"/>
        </w:rPr>
        <w:br/>
        <w:t xml:space="preserve">FLT 191: </w:t>
      </w:r>
      <w:r w:rsidR="000B52EA" w:rsidRPr="009F08DB">
        <w:rPr>
          <w:lang w:val="de-DE"/>
        </w:rPr>
        <w:t>SERVOANTRIEB</w:t>
      </w:r>
      <w:r w:rsidRPr="009F08DB">
        <w:rPr>
          <w:lang w:val="de-DE"/>
        </w:rPr>
        <w:t xml:space="preserve"> </w:t>
      </w:r>
      <w:r w:rsidR="00DD2FF6" w:rsidRPr="009F08DB">
        <w:rPr>
          <w:lang w:val="de-DE"/>
        </w:rPr>
        <w:t>EINSCHUB</w:t>
      </w:r>
      <w:r w:rsidRPr="009F08DB">
        <w:rPr>
          <w:lang w:val="de-DE"/>
        </w:rPr>
        <w:t xml:space="preserve"> + VARIABLE</w:t>
      </w:r>
      <w:bookmarkEnd w:id="111"/>
    </w:p>
    <w:p w14:paraId="176F6A2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DEC6A94" w14:textId="77777777" w:rsidTr="006E304E">
        <w:trPr>
          <w:trHeight w:val="201"/>
        </w:trPr>
        <w:tc>
          <w:tcPr>
            <w:tcW w:w="2154" w:type="dxa"/>
            <w:shd w:val="clear" w:color="auto" w:fill="F2F2F2" w:themeFill="background1" w:themeFillShade="F2"/>
          </w:tcPr>
          <w:p w14:paraId="28480135" w14:textId="39F9AB74" w:rsidR="005721B8" w:rsidRPr="009F08DB" w:rsidRDefault="00D8280B" w:rsidP="00190981">
            <w:pPr>
              <w:pStyle w:val="Textkrper"/>
              <w:spacing w:after="0"/>
              <w:rPr>
                <w:b/>
                <w:lang w:val="de-DE"/>
              </w:rPr>
            </w:pPr>
            <w:r w:rsidRPr="009F08DB">
              <w:rPr>
                <w:b/>
                <w:lang w:val="de-DE"/>
              </w:rPr>
              <w:t>Testziel</w:t>
            </w:r>
          </w:p>
        </w:tc>
        <w:tc>
          <w:tcPr>
            <w:tcW w:w="7257" w:type="dxa"/>
          </w:tcPr>
          <w:p w14:paraId="71AF288D" w14:textId="39CF6A09" w:rsidR="005721B8" w:rsidRPr="009F08DB" w:rsidRDefault="00A7704C" w:rsidP="00190981">
            <w:pPr>
              <w:pStyle w:val="BulletTabtext"/>
              <w:rPr>
                <w:lang w:val="de-DE"/>
              </w:rPr>
            </w:pPr>
            <w:r w:rsidRPr="009F08DB">
              <w:rPr>
                <w:lang w:val="de-DE"/>
              </w:rPr>
              <w:t>Test, ob die richtige Störmeldung im Bedienfeld erscheint</w:t>
            </w:r>
          </w:p>
          <w:p w14:paraId="6D631A14" w14:textId="7A503286" w:rsidR="006E304E" w:rsidRPr="009F08DB" w:rsidRDefault="006E304E" w:rsidP="006E304E">
            <w:pPr>
              <w:pStyle w:val="Abstandshalter"/>
              <w:rPr>
                <w:lang w:val="de-DE"/>
              </w:rPr>
            </w:pPr>
          </w:p>
        </w:tc>
      </w:tr>
      <w:tr w:rsidR="005721B8" w:rsidRPr="00897659" w14:paraId="3932CA2E" w14:textId="77777777" w:rsidTr="00190981">
        <w:trPr>
          <w:trHeight w:val="170"/>
        </w:trPr>
        <w:tc>
          <w:tcPr>
            <w:tcW w:w="2154" w:type="dxa"/>
          </w:tcPr>
          <w:p w14:paraId="41C1663D" w14:textId="77777777" w:rsidR="005721B8" w:rsidRPr="009F08DB" w:rsidRDefault="005721B8" w:rsidP="00190981">
            <w:pPr>
              <w:pStyle w:val="Textkrper"/>
              <w:spacing w:before="0" w:after="0"/>
              <w:rPr>
                <w:sz w:val="8"/>
                <w:szCs w:val="8"/>
                <w:lang w:val="de-DE"/>
              </w:rPr>
            </w:pPr>
          </w:p>
        </w:tc>
        <w:tc>
          <w:tcPr>
            <w:tcW w:w="7257" w:type="dxa"/>
          </w:tcPr>
          <w:p w14:paraId="337C0E06" w14:textId="77777777" w:rsidR="005721B8" w:rsidRPr="009F08DB" w:rsidRDefault="005721B8" w:rsidP="00190981">
            <w:pPr>
              <w:pStyle w:val="Textkrper"/>
              <w:spacing w:before="0" w:after="0"/>
              <w:rPr>
                <w:sz w:val="8"/>
                <w:szCs w:val="8"/>
                <w:lang w:val="de-DE"/>
              </w:rPr>
            </w:pPr>
          </w:p>
        </w:tc>
      </w:tr>
      <w:tr w:rsidR="005721B8" w:rsidRPr="009F08DB" w14:paraId="4464D1BC" w14:textId="77777777" w:rsidTr="00190981">
        <w:trPr>
          <w:trHeight w:val="471"/>
        </w:trPr>
        <w:tc>
          <w:tcPr>
            <w:tcW w:w="2154" w:type="dxa"/>
            <w:shd w:val="clear" w:color="auto" w:fill="F2F2F2" w:themeFill="background1" w:themeFillShade="F2"/>
          </w:tcPr>
          <w:p w14:paraId="6C8323EB" w14:textId="07AD997D" w:rsidR="005721B8" w:rsidRPr="009F08DB" w:rsidRDefault="00D8280B" w:rsidP="00190981">
            <w:pPr>
              <w:pStyle w:val="Textkrper"/>
              <w:spacing w:after="0"/>
              <w:rPr>
                <w:b/>
                <w:lang w:val="de-DE"/>
              </w:rPr>
            </w:pPr>
            <w:r w:rsidRPr="009F08DB">
              <w:rPr>
                <w:b/>
                <w:lang w:val="de-DE"/>
              </w:rPr>
              <w:t>Testdurchführung</w:t>
            </w:r>
          </w:p>
        </w:tc>
        <w:tc>
          <w:tcPr>
            <w:tcW w:w="7257" w:type="dxa"/>
          </w:tcPr>
          <w:p w14:paraId="7E05ED12" w14:textId="77777777" w:rsidR="005721B8" w:rsidRPr="009F08DB" w:rsidRDefault="005721B8" w:rsidP="00190981">
            <w:pPr>
              <w:pStyle w:val="Textkrper"/>
              <w:spacing w:after="0"/>
              <w:rPr>
                <w:lang w:val="de-DE"/>
              </w:rPr>
            </w:pPr>
          </w:p>
        </w:tc>
      </w:tr>
      <w:tr w:rsidR="005721B8" w:rsidRPr="009F08DB" w14:paraId="4D49397A" w14:textId="77777777" w:rsidTr="006E304E">
        <w:trPr>
          <w:trHeight w:val="544"/>
        </w:trPr>
        <w:tc>
          <w:tcPr>
            <w:tcW w:w="2154" w:type="dxa"/>
            <w:shd w:val="clear" w:color="auto" w:fill="F2F2F2" w:themeFill="background1" w:themeFillShade="F2"/>
          </w:tcPr>
          <w:p w14:paraId="40ED7447" w14:textId="285694A8" w:rsidR="005721B8" w:rsidRPr="009F08DB" w:rsidRDefault="00D41D58" w:rsidP="00190981">
            <w:pPr>
              <w:pStyle w:val="Textkrper"/>
              <w:spacing w:after="0"/>
              <w:rPr>
                <w:lang w:val="de-DE"/>
              </w:rPr>
            </w:pPr>
            <w:r w:rsidRPr="009F08DB">
              <w:rPr>
                <w:lang w:val="de-DE"/>
              </w:rPr>
              <w:t>Testvoraussetzungen</w:t>
            </w:r>
          </w:p>
        </w:tc>
        <w:tc>
          <w:tcPr>
            <w:tcW w:w="7257" w:type="dxa"/>
          </w:tcPr>
          <w:p w14:paraId="0DA082FE" w14:textId="5F5E6377" w:rsidR="005721B8" w:rsidRPr="009F08DB" w:rsidRDefault="00AE36C0" w:rsidP="006E304E">
            <w:pPr>
              <w:pStyle w:val="BulletTabtext"/>
              <w:rPr>
                <w:lang w:val="de-DE"/>
              </w:rPr>
            </w:pPr>
            <w:r w:rsidRPr="009F08DB">
              <w:rPr>
                <w:lang w:val="de-DE"/>
              </w:rPr>
              <w:t>Maschine ist im Automatikbetrieb bereit</w:t>
            </w:r>
            <w:r w:rsidR="006E304E" w:rsidRPr="009F08DB">
              <w:rPr>
                <w:lang w:val="de-DE"/>
              </w:rPr>
              <w:t xml:space="preserve"> </w:t>
            </w:r>
          </w:p>
          <w:p w14:paraId="5B50FEBB" w14:textId="3D194608" w:rsidR="006E304E" w:rsidRPr="009F08DB" w:rsidRDefault="006E304E" w:rsidP="006E304E">
            <w:pPr>
              <w:pStyle w:val="Abstandshalter"/>
              <w:rPr>
                <w:lang w:val="de-DE"/>
              </w:rPr>
            </w:pPr>
          </w:p>
        </w:tc>
      </w:tr>
      <w:tr w:rsidR="005721B8" w:rsidRPr="00897659" w14:paraId="79B3076C" w14:textId="77777777" w:rsidTr="006E304E">
        <w:trPr>
          <w:trHeight w:val="410"/>
        </w:trPr>
        <w:tc>
          <w:tcPr>
            <w:tcW w:w="2154" w:type="dxa"/>
            <w:shd w:val="clear" w:color="auto" w:fill="F2F2F2" w:themeFill="background1" w:themeFillShade="F2"/>
          </w:tcPr>
          <w:p w14:paraId="0D2EEC98" w14:textId="4113CE54" w:rsidR="005721B8" w:rsidRPr="009F08DB" w:rsidRDefault="00D8280B" w:rsidP="00190981">
            <w:pPr>
              <w:pStyle w:val="Textkrper"/>
              <w:spacing w:after="0"/>
              <w:rPr>
                <w:lang w:val="de-DE"/>
              </w:rPr>
            </w:pPr>
            <w:r w:rsidRPr="009F08DB">
              <w:rPr>
                <w:lang w:val="de-DE"/>
              </w:rPr>
              <w:t>Erforderliche Tätigkeit</w:t>
            </w:r>
          </w:p>
        </w:tc>
        <w:tc>
          <w:tcPr>
            <w:tcW w:w="7257" w:type="dxa"/>
          </w:tcPr>
          <w:p w14:paraId="36CE9BCC" w14:textId="2AF8BF00" w:rsidR="005721B8" w:rsidRPr="009F08DB" w:rsidRDefault="005A7B7E" w:rsidP="006E304E">
            <w:pPr>
              <w:pStyle w:val="BulletTabtext"/>
              <w:rPr>
                <w:lang w:val="de-DE"/>
              </w:rPr>
            </w:pPr>
            <w:r w:rsidRPr="009F08DB">
              <w:rPr>
                <w:lang w:val="de-DE"/>
              </w:rPr>
              <w:t xml:space="preserve">Klemme 5 an Steckverbindung X1 an Motorsteuergerät </w:t>
            </w:r>
            <w:r w:rsidR="00792679" w:rsidRPr="009F08DB">
              <w:rPr>
                <w:lang w:val="de-DE"/>
              </w:rPr>
              <w:t>„</w:t>
            </w:r>
            <w:r w:rsidRPr="009F08DB">
              <w:rPr>
                <w:lang w:val="de-DE"/>
              </w:rPr>
              <w:t>40A2</w:t>
            </w:r>
            <w:r w:rsidR="00792679" w:rsidRPr="009F08DB">
              <w:rPr>
                <w:lang w:val="de-DE"/>
              </w:rPr>
              <w:t>“</w:t>
            </w:r>
            <w:r w:rsidRPr="009F08DB">
              <w:rPr>
                <w:lang w:val="de-DE"/>
              </w:rPr>
              <w:t xml:space="preserve"> ausstecken</w:t>
            </w:r>
            <w:r w:rsidR="006E304E" w:rsidRPr="009F08DB">
              <w:rPr>
                <w:lang w:val="de-DE"/>
              </w:rPr>
              <w:t xml:space="preserve"> </w:t>
            </w:r>
          </w:p>
          <w:p w14:paraId="00D80135" w14:textId="36996BF0" w:rsidR="006E304E" w:rsidRPr="009F08DB" w:rsidRDefault="006E304E" w:rsidP="006E304E">
            <w:pPr>
              <w:pStyle w:val="Abstandshalter"/>
              <w:rPr>
                <w:lang w:val="de-DE"/>
              </w:rPr>
            </w:pPr>
          </w:p>
        </w:tc>
      </w:tr>
      <w:tr w:rsidR="005721B8" w:rsidRPr="00897659" w14:paraId="1FB7FF3E" w14:textId="77777777" w:rsidTr="00190981">
        <w:trPr>
          <w:trHeight w:val="697"/>
        </w:trPr>
        <w:tc>
          <w:tcPr>
            <w:tcW w:w="2154" w:type="dxa"/>
            <w:shd w:val="clear" w:color="auto" w:fill="F2F2F2" w:themeFill="background1" w:themeFillShade="F2"/>
          </w:tcPr>
          <w:p w14:paraId="6430AAC7" w14:textId="7C878124" w:rsidR="005721B8" w:rsidRPr="009F08DB" w:rsidRDefault="008C23D6" w:rsidP="00190981">
            <w:pPr>
              <w:pStyle w:val="Textkrper"/>
              <w:spacing w:after="0"/>
              <w:rPr>
                <w:lang w:val="de-DE"/>
              </w:rPr>
            </w:pPr>
            <w:r w:rsidRPr="009F08DB">
              <w:rPr>
                <w:lang w:val="de-DE"/>
              </w:rPr>
              <w:t>Folge</w:t>
            </w:r>
          </w:p>
        </w:tc>
        <w:tc>
          <w:tcPr>
            <w:tcW w:w="7257" w:type="dxa"/>
          </w:tcPr>
          <w:p w14:paraId="3052A1C6" w14:textId="1009F4BE" w:rsidR="00754F47" w:rsidRPr="009F08DB" w:rsidRDefault="00754F47" w:rsidP="00C3768F">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 Störung</w:t>
            </w:r>
            <w:r w:rsidR="00792679" w:rsidRPr="009F08DB">
              <w:rPr>
                <w:lang w:val="de-DE"/>
              </w:rPr>
              <w:t>“</w:t>
            </w:r>
          </w:p>
          <w:p w14:paraId="4B3AD560" w14:textId="0590C12A" w:rsidR="00785058" w:rsidRPr="009F08DB" w:rsidRDefault="00754F47" w:rsidP="00C3768F">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 127: Übertemperatur Motor Warnung</w:t>
            </w:r>
            <w:r w:rsidR="00792679" w:rsidRPr="009F08DB">
              <w:rPr>
                <w:lang w:val="de-DE"/>
              </w:rPr>
              <w:t>“</w:t>
            </w:r>
          </w:p>
          <w:p w14:paraId="505F9467" w14:textId="68C5768B" w:rsidR="005721B8" w:rsidRPr="009F08DB" w:rsidRDefault="000A4CB7" w:rsidP="00785058">
            <w:pPr>
              <w:pStyle w:val="BulletTabtext"/>
              <w:rPr>
                <w:lang w:val="de-DE"/>
              </w:rPr>
            </w:pPr>
            <w:r w:rsidRPr="009F08DB">
              <w:rPr>
                <w:lang w:val="de-DE"/>
              </w:rPr>
              <w:t>Maschine kann nicht gestartet werden, solange Störmeldung aktiv ist</w:t>
            </w:r>
            <w:r w:rsidR="00785058" w:rsidRPr="009F08DB">
              <w:rPr>
                <w:lang w:val="de-DE"/>
              </w:rPr>
              <w:t xml:space="preserve"> </w:t>
            </w:r>
          </w:p>
          <w:p w14:paraId="6C269892" w14:textId="211F7F33" w:rsidR="00785058" w:rsidRPr="009F08DB" w:rsidRDefault="00785058" w:rsidP="00785058">
            <w:pPr>
              <w:pStyle w:val="Abstandshalter"/>
              <w:rPr>
                <w:lang w:val="de-DE"/>
              </w:rPr>
            </w:pPr>
          </w:p>
        </w:tc>
      </w:tr>
      <w:tr w:rsidR="005721B8" w:rsidRPr="00897659" w14:paraId="328AAF04" w14:textId="77777777" w:rsidTr="00190981">
        <w:trPr>
          <w:trHeight w:val="697"/>
        </w:trPr>
        <w:tc>
          <w:tcPr>
            <w:tcW w:w="2154" w:type="dxa"/>
            <w:shd w:val="clear" w:color="auto" w:fill="F2F2F2" w:themeFill="background1" w:themeFillShade="F2"/>
          </w:tcPr>
          <w:p w14:paraId="70C7BE12" w14:textId="4F41968E" w:rsidR="005721B8" w:rsidRPr="009F08DB" w:rsidRDefault="00D8280B" w:rsidP="00190981">
            <w:pPr>
              <w:pStyle w:val="Textkrper"/>
              <w:spacing w:after="0"/>
              <w:rPr>
                <w:lang w:val="de-DE"/>
              </w:rPr>
            </w:pPr>
            <w:r w:rsidRPr="009F08DB">
              <w:rPr>
                <w:lang w:val="de-DE"/>
              </w:rPr>
              <w:t>Kommentare</w:t>
            </w:r>
          </w:p>
        </w:tc>
        <w:tc>
          <w:tcPr>
            <w:tcW w:w="7257" w:type="dxa"/>
          </w:tcPr>
          <w:p w14:paraId="1D11D930" w14:textId="77777777" w:rsidR="00754F47" w:rsidRPr="009F08DB" w:rsidRDefault="00754F47" w:rsidP="00754F47">
            <w:pPr>
              <w:pStyle w:val="BulletTabtext"/>
              <w:rPr>
                <w:lang w:val="de-DE"/>
              </w:rPr>
            </w:pPr>
            <w:r w:rsidRPr="009F08DB">
              <w:rPr>
                <w:lang w:val="de-DE"/>
              </w:rPr>
              <w:t>Die Variable enthält weitere Informationen über den Servoantrieb</w:t>
            </w:r>
          </w:p>
          <w:p w14:paraId="50C5CCB8" w14:textId="6F88E728" w:rsidR="00754F47" w:rsidRPr="009F08DB" w:rsidRDefault="00754F47" w:rsidP="00754F47">
            <w:pPr>
              <w:pStyle w:val="BulletTabtext"/>
              <w:rPr>
                <w:lang w:val="de-DE"/>
              </w:rPr>
            </w:pPr>
            <w:r w:rsidRPr="009F08DB">
              <w:rPr>
                <w:lang w:val="de-DE"/>
              </w:rPr>
              <w:t xml:space="preserve">In Verbindung mit dieser Störung erscheint die Variable </w:t>
            </w:r>
            <w:r w:rsidR="00792679" w:rsidRPr="009F08DB">
              <w:rPr>
                <w:lang w:val="de-DE"/>
              </w:rPr>
              <w:t>„</w:t>
            </w:r>
            <w:r w:rsidRPr="009F08DB">
              <w:rPr>
                <w:lang w:val="de-DE"/>
              </w:rPr>
              <w:t>127: Übertemperatur Motor Warnung</w:t>
            </w:r>
            <w:r w:rsidR="00792679" w:rsidRPr="009F08DB">
              <w:rPr>
                <w:lang w:val="de-DE"/>
              </w:rPr>
              <w:t>“</w:t>
            </w:r>
            <w:r w:rsidRPr="009F08DB">
              <w:rPr>
                <w:lang w:val="de-DE"/>
              </w:rPr>
              <w:t xml:space="preserve"> im Bedienfeld. In Verbindung mit anderen Störungen kann die Variable unterschiedlich sein.</w:t>
            </w:r>
          </w:p>
          <w:p w14:paraId="0627739B" w14:textId="692D6E4A" w:rsidR="00785058" w:rsidRPr="009F08DB" w:rsidRDefault="00785058" w:rsidP="00785058">
            <w:pPr>
              <w:pStyle w:val="Abstandshalter"/>
              <w:rPr>
                <w:lang w:val="de-DE"/>
              </w:rPr>
            </w:pPr>
          </w:p>
        </w:tc>
      </w:tr>
      <w:tr w:rsidR="005721B8" w:rsidRPr="009F08DB" w14:paraId="2F59C133" w14:textId="77777777" w:rsidTr="00190981">
        <w:trPr>
          <w:trHeight w:val="697"/>
        </w:trPr>
        <w:tc>
          <w:tcPr>
            <w:tcW w:w="2154" w:type="dxa"/>
            <w:shd w:val="clear" w:color="auto" w:fill="F2F2F2" w:themeFill="background1" w:themeFillShade="F2"/>
          </w:tcPr>
          <w:p w14:paraId="6BAFC2FE" w14:textId="7F65722A" w:rsidR="005721B8" w:rsidRPr="009F08DB" w:rsidRDefault="00D41D58" w:rsidP="00190981">
            <w:pPr>
              <w:pStyle w:val="Textkrper"/>
              <w:spacing w:after="0"/>
              <w:rPr>
                <w:lang w:val="de-DE"/>
              </w:rPr>
            </w:pPr>
            <w:r w:rsidRPr="009F08DB">
              <w:rPr>
                <w:lang w:val="de-DE"/>
              </w:rPr>
              <w:t>Quittierung</w:t>
            </w:r>
          </w:p>
        </w:tc>
        <w:tc>
          <w:tcPr>
            <w:tcW w:w="7257" w:type="dxa"/>
          </w:tcPr>
          <w:p w14:paraId="46630003" w14:textId="258F2C23" w:rsidR="00785058" w:rsidRPr="009F08DB" w:rsidRDefault="00754F47" w:rsidP="00785058">
            <w:pPr>
              <w:pStyle w:val="BulletTabtext"/>
              <w:rPr>
                <w:lang w:val="de-DE"/>
              </w:rPr>
            </w:pPr>
            <w:r w:rsidRPr="009F08DB">
              <w:rPr>
                <w:lang w:val="de-DE"/>
              </w:rPr>
              <w:t>Temperaturfühler wieder anschließen</w:t>
            </w:r>
          </w:p>
          <w:p w14:paraId="6377A7FF" w14:textId="57DEE2C2" w:rsidR="005721B8" w:rsidRPr="009F08DB" w:rsidRDefault="00762C1A" w:rsidP="0078505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785058" w:rsidRPr="009F08DB">
              <w:rPr>
                <w:lang w:val="de-DE"/>
              </w:rPr>
              <w:t xml:space="preserve"> </w:t>
            </w:r>
          </w:p>
          <w:p w14:paraId="0482F766" w14:textId="46E893B7" w:rsidR="00785058" w:rsidRPr="009F08DB" w:rsidRDefault="00785058" w:rsidP="00785058">
            <w:pPr>
              <w:pStyle w:val="Abstandshalter"/>
              <w:rPr>
                <w:lang w:val="de-DE"/>
              </w:rPr>
            </w:pPr>
          </w:p>
        </w:tc>
      </w:tr>
    </w:tbl>
    <w:p w14:paraId="21557D66" w14:textId="77777777" w:rsidR="005721B8" w:rsidRPr="009F08DB" w:rsidRDefault="005721B8" w:rsidP="005721B8">
      <w:pPr>
        <w:pStyle w:val="Abstandshalter"/>
        <w:rPr>
          <w:lang w:val="de-DE"/>
        </w:rPr>
      </w:pPr>
    </w:p>
    <w:p w14:paraId="445A8350" w14:textId="77777777" w:rsidR="00785058" w:rsidRPr="009F08DB" w:rsidRDefault="00785058">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82A74D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7B86A8C" w14:textId="65504F6E"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28DC7B6A"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D776355" w14:textId="758BF86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74829B47" w14:textId="77777777" w:rsidTr="00190981">
        <w:trPr>
          <w:trHeight w:val="697"/>
        </w:trPr>
        <w:tc>
          <w:tcPr>
            <w:tcW w:w="2154" w:type="dxa"/>
            <w:tcBorders>
              <w:bottom w:val="nil"/>
            </w:tcBorders>
            <w:shd w:val="clear" w:color="auto" w:fill="F2F2F2" w:themeFill="background1" w:themeFillShade="F2"/>
          </w:tcPr>
          <w:p w14:paraId="6FD14873" w14:textId="1F0BCDB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AD556A4" w14:textId="34C717E7" w:rsidR="005721B8" w:rsidRPr="009F08DB" w:rsidRDefault="005A7B7E" w:rsidP="005A7B7E">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 Störung</w:t>
            </w:r>
            <w:r w:rsidR="00792679" w:rsidRPr="009F08DB">
              <w:rPr>
                <w:lang w:val="de-DE"/>
              </w:rPr>
              <w:t>“</w:t>
            </w:r>
          </w:p>
        </w:tc>
        <w:tc>
          <w:tcPr>
            <w:tcW w:w="1417" w:type="dxa"/>
            <w:tcBorders>
              <w:bottom w:val="nil"/>
            </w:tcBorders>
          </w:tcPr>
          <w:p w14:paraId="7569BCF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55744" behindDoc="0" locked="0" layoutInCell="1" allowOverlap="1" wp14:anchorId="2C446F8B" wp14:editId="5877E95B">
                      <wp:simplePos x="0" y="0"/>
                      <wp:positionH relativeFrom="column">
                        <wp:posOffset>-36195</wp:posOffset>
                      </wp:positionH>
                      <wp:positionV relativeFrom="line">
                        <wp:posOffset>36195</wp:posOffset>
                      </wp:positionV>
                      <wp:extent cx="820800" cy="320400"/>
                      <wp:effectExtent l="0" t="0" r="17780" b="22860"/>
                      <wp:wrapNone/>
                      <wp:docPr id="293275234" name="Rechteck: abgerundete Ecken 29327523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2C88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446F8B" id="Rechteck: abgerundete Ecken 293275234" o:spid="_x0000_s2475" style="position:absolute;left:0;text-align:left;margin-left:-2.85pt;margin-top:2.85pt;width:64.65pt;height:25.25pt;z-index:253855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x2EyW+&#10;AgAAyAUAAA4AAAAAAAAAAAAAAAAALgIAAGRycy9lMm9Eb2MueG1sUEsBAi0AFAAGAAgAAAAhADWT&#10;XnbaAAAABwEAAA8AAAAAAAAAAAAAAAAAGAUAAGRycy9kb3ducmV2LnhtbFBLBQYAAAAABAAEAPMA&#10;AAAfBgAAAAA=&#10;" filled="f" strokecolor="black [3213]" strokeweight=".5pt">
                      <v:textbox>
                        <w:txbxContent>
                          <w:p w14:paraId="6EF2C886" w14:textId="77777777" w:rsidR="00BD5E17" w:rsidRDefault="00BD5E17" w:rsidP="005721B8">
                            <w:pPr>
                              <w:jc w:val="center"/>
                            </w:pPr>
                            <w:r>
                              <w:t>x</w:t>
                            </w:r>
                          </w:p>
                        </w:txbxContent>
                      </v:textbox>
                      <w10:wrap anchory="line"/>
                    </v:roundrect>
                  </w:pict>
                </mc:Fallback>
              </mc:AlternateContent>
            </w:r>
          </w:p>
        </w:tc>
      </w:tr>
      <w:tr w:rsidR="005721B8" w:rsidRPr="00897659" w14:paraId="738BCD0F" w14:textId="77777777" w:rsidTr="00190981">
        <w:trPr>
          <w:trHeight w:val="697"/>
        </w:trPr>
        <w:tc>
          <w:tcPr>
            <w:tcW w:w="2154" w:type="dxa"/>
            <w:tcBorders>
              <w:top w:val="nil"/>
              <w:bottom w:val="nil"/>
            </w:tcBorders>
            <w:shd w:val="clear" w:color="auto" w:fill="F2F2F2" w:themeFill="background1" w:themeFillShade="F2"/>
          </w:tcPr>
          <w:p w14:paraId="518BED4D" w14:textId="77777777" w:rsidR="005721B8" w:rsidRPr="009F08DB" w:rsidRDefault="005721B8" w:rsidP="00190981">
            <w:pPr>
              <w:pStyle w:val="Textkrper"/>
              <w:spacing w:after="0"/>
              <w:rPr>
                <w:lang w:val="de-DE"/>
              </w:rPr>
            </w:pPr>
          </w:p>
        </w:tc>
        <w:tc>
          <w:tcPr>
            <w:tcW w:w="5839" w:type="dxa"/>
            <w:tcBorders>
              <w:top w:val="nil"/>
              <w:bottom w:val="nil"/>
            </w:tcBorders>
          </w:tcPr>
          <w:p w14:paraId="001B7C37" w14:textId="4595510F" w:rsidR="005721B8" w:rsidRPr="009F08DB" w:rsidRDefault="005A7B7E" w:rsidP="00785058">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Einschub: 127: Übertemperatur Motor Warnung</w:t>
            </w:r>
            <w:r w:rsidR="00792679" w:rsidRPr="009F08DB">
              <w:rPr>
                <w:lang w:val="de-DE"/>
              </w:rPr>
              <w:t>“</w:t>
            </w:r>
          </w:p>
        </w:tc>
        <w:tc>
          <w:tcPr>
            <w:tcW w:w="1417" w:type="dxa"/>
            <w:tcBorders>
              <w:top w:val="nil"/>
              <w:bottom w:val="nil"/>
            </w:tcBorders>
          </w:tcPr>
          <w:p w14:paraId="39790A45"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62912" behindDoc="0" locked="0" layoutInCell="1" allowOverlap="1" wp14:anchorId="0B403B4D" wp14:editId="3A2FBA63">
                      <wp:simplePos x="0" y="0"/>
                      <wp:positionH relativeFrom="column">
                        <wp:posOffset>-36195</wp:posOffset>
                      </wp:positionH>
                      <wp:positionV relativeFrom="line">
                        <wp:posOffset>36195</wp:posOffset>
                      </wp:positionV>
                      <wp:extent cx="820800" cy="320400"/>
                      <wp:effectExtent l="0" t="0" r="17780" b="22860"/>
                      <wp:wrapNone/>
                      <wp:docPr id="293275235" name="Rechteck: abgerundete Ecken 2932752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39DB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403B4D" id="Rechteck: abgerundete Ecken 293275235" o:spid="_x0000_s2476" style="position:absolute;left:0;text-align:left;margin-left:-2.85pt;margin-top:2.85pt;width:64.65pt;height:25.25pt;z-index:253862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WMHyC+&#10;AgAAyAUAAA4AAAAAAAAAAAAAAAAALgIAAGRycy9lMm9Eb2MueG1sUEsBAi0AFAAGAAgAAAAhADWT&#10;XnbaAAAABwEAAA8AAAAAAAAAAAAAAAAAGAUAAGRycy9kb3ducmV2LnhtbFBLBQYAAAAABAAEAPMA&#10;AAAfBgAAAAA=&#10;" filled="f" strokecolor="black [3213]" strokeweight=".5pt">
                      <v:textbox>
                        <w:txbxContent>
                          <w:p w14:paraId="73039DB6" w14:textId="77777777" w:rsidR="00BD5E17" w:rsidRDefault="00BD5E17" w:rsidP="005721B8">
                            <w:pPr>
                              <w:jc w:val="center"/>
                            </w:pPr>
                            <w:r>
                              <w:t>x</w:t>
                            </w:r>
                          </w:p>
                        </w:txbxContent>
                      </v:textbox>
                      <w10:wrap anchory="line"/>
                    </v:roundrect>
                  </w:pict>
                </mc:Fallback>
              </mc:AlternateContent>
            </w:r>
          </w:p>
        </w:tc>
      </w:tr>
      <w:tr w:rsidR="005721B8" w:rsidRPr="00897659" w14:paraId="3C915E41" w14:textId="77777777" w:rsidTr="00190981">
        <w:trPr>
          <w:trHeight w:val="697"/>
        </w:trPr>
        <w:tc>
          <w:tcPr>
            <w:tcW w:w="2154" w:type="dxa"/>
            <w:tcBorders>
              <w:top w:val="nil"/>
              <w:bottom w:val="nil"/>
            </w:tcBorders>
            <w:shd w:val="clear" w:color="auto" w:fill="F2F2F2" w:themeFill="background1" w:themeFillShade="F2"/>
          </w:tcPr>
          <w:p w14:paraId="5546B86D" w14:textId="77777777" w:rsidR="005721B8" w:rsidRPr="009F08DB" w:rsidRDefault="005721B8" w:rsidP="00190981">
            <w:pPr>
              <w:pStyle w:val="Textkrper"/>
              <w:spacing w:after="0"/>
              <w:rPr>
                <w:lang w:val="de-DE"/>
              </w:rPr>
            </w:pPr>
          </w:p>
        </w:tc>
        <w:tc>
          <w:tcPr>
            <w:tcW w:w="5839" w:type="dxa"/>
            <w:tcBorders>
              <w:top w:val="nil"/>
              <w:bottom w:val="nil"/>
            </w:tcBorders>
          </w:tcPr>
          <w:p w14:paraId="151E10BB" w14:textId="0BD00B3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D74955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61888" behindDoc="0" locked="0" layoutInCell="1" allowOverlap="1" wp14:anchorId="540E3165" wp14:editId="3F89C9D5">
                      <wp:simplePos x="0" y="0"/>
                      <wp:positionH relativeFrom="column">
                        <wp:posOffset>-36195</wp:posOffset>
                      </wp:positionH>
                      <wp:positionV relativeFrom="line">
                        <wp:posOffset>36195</wp:posOffset>
                      </wp:positionV>
                      <wp:extent cx="820800" cy="320400"/>
                      <wp:effectExtent l="0" t="0" r="17780" b="22860"/>
                      <wp:wrapNone/>
                      <wp:docPr id="293275236" name="Rechteck: abgerundete Ecken 29327523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C631A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E3165" id="Rechteck: abgerundete Ecken 293275236" o:spid="_x0000_s2477" style="position:absolute;left:0;text-align:left;margin-left:-2.85pt;margin-top:2.85pt;width:64.65pt;height:25.25pt;z-index:253861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nNavQ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pLNT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XMFwHsL9dQ7LHnDPTDaDW/rfFl75h1j8zg9GEz4EZxD/gp&#10;JeDjwSBRUoH59dG9x+NQoJaSFqc5p/bnlhlBifyucFwukvncj384zBdnKR7MsWZ9rFHb5hqwHxLc&#10;XZoH0eOdHMXSQPOKi2flvaKKKY6+c8qdGQ/Xrt8yuLq4WK0CDEdeM3ennjX35L7Uvmlfuldm9NDe&#10;DufiHsbJZ9m7Bu+x3lLBauugrEP3H+o6PAKui9BNw2rz++j4HFCHBbz8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PYJzWr0C&#10;AADIBQAADgAAAAAAAAAAAAAAAAAuAgAAZHJzL2Uyb0RvYy54bWxQSwECLQAUAAYACAAAACEANZNe&#10;dtoAAAAHAQAADwAAAAAAAAAAAAAAAAAXBQAAZHJzL2Rvd25yZXYueG1sUEsFBgAAAAAEAAQA8wAA&#10;AB4GAAAAAA==&#10;" filled="f" strokecolor="black [3213]" strokeweight=".5pt">
                      <v:textbox>
                        <w:txbxContent>
                          <w:p w14:paraId="6CC631A5" w14:textId="77777777" w:rsidR="00BD5E17" w:rsidRDefault="00BD5E17" w:rsidP="005721B8">
                            <w:pPr>
                              <w:jc w:val="center"/>
                            </w:pPr>
                            <w:r>
                              <w:t>x</w:t>
                            </w:r>
                          </w:p>
                        </w:txbxContent>
                      </v:textbox>
                      <w10:wrap anchory="line"/>
                    </v:roundrect>
                  </w:pict>
                </mc:Fallback>
              </mc:AlternateContent>
            </w:r>
          </w:p>
        </w:tc>
      </w:tr>
      <w:tr w:rsidR="005721B8" w:rsidRPr="009F08DB" w14:paraId="06798151" w14:textId="77777777" w:rsidTr="00190981">
        <w:trPr>
          <w:trHeight w:val="1701"/>
        </w:trPr>
        <w:tc>
          <w:tcPr>
            <w:tcW w:w="2154" w:type="dxa"/>
            <w:shd w:val="clear" w:color="auto" w:fill="F2F2F2" w:themeFill="background1" w:themeFillShade="F2"/>
          </w:tcPr>
          <w:p w14:paraId="5D4A1C0F" w14:textId="16D9D37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F2340C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59840" behindDoc="0" locked="0" layoutInCell="1" allowOverlap="1" wp14:anchorId="4199AC11" wp14:editId="3F6AEC35">
                      <wp:simplePos x="0" y="0"/>
                      <wp:positionH relativeFrom="column">
                        <wp:posOffset>-5715</wp:posOffset>
                      </wp:positionH>
                      <wp:positionV relativeFrom="line">
                        <wp:posOffset>72390</wp:posOffset>
                      </wp:positionV>
                      <wp:extent cx="4500000" cy="942975"/>
                      <wp:effectExtent l="0" t="0" r="15240" b="28575"/>
                      <wp:wrapNone/>
                      <wp:docPr id="293275238" name="Rechteck: abgerundete Ecken 29327523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D718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9AC11" id="Rechteck: abgerundete Ecken 293275238" o:spid="_x0000_s2478" style="position:absolute;left:0;text-align:left;margin-left:-.45pt;margin-top:5.7pt;width:354.35pt;height:74.25pt;z-index:253859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cfvQ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LIacf&#10;vQIAAMkFAAAOAAAAAAAAAAAAAAAAAC4CAABkcnMvZTJvRG9jLnhtbFBLAQItABQABgAIAAAAIQDv&#10;Mn/u3AAAAAgBAAAPAAAAAAAAAAAAAAAAABcFAABkcnMvZG93bnJldi54bWxQSwUGAAAAAAQABADz&#10;AAAAIAYAAAAA&#10;" filled="f" strokecolor="black [3213]" strokeweight=".5pt">
                      <v:textbox>
                        <w:txbxContent>
                          <w:p w14:paraId="595D7180" w14:textId="77777777" w:rsidR="00BD5E17" w:rsidRDefault="00BD5E17" w:rsidP="005721B8">
                            <w:pPr>
                              <w:jc w:val="center"/>
                            </w:pPr>
                            <w:r>
                              <w:t>x</w:t>
                            </w:r>
                          </w:p>
                        </w:txbxContent>
                      </v:textbox>
                      <w10:wrap anchory="line"/>
                    </v:roundrect>
                  </w:pict>
                </mc:Fallback>
              </mc:AlternateContent>
            </w:r>
          </w:p>
        </w:tc>
      </w:tr>
    </w:tbl>
    <w:p w14:paraId="7E62C4AF" w14:textId="77777777" w:rsidR="005721B8" w:rsidRPr="009F08DB" w:rsidRDefault="005721B8" w:rsidP="005721B8">
      <w:pPr>
        <w:pStyle w:val="Textkrper"/>
        <w:rPr>
          <w:lang w:val="de-DE"/>
        </w:rPr>
      </w:pPr>
    </w:p>
    <w:p w14:paraId="2E20599F" w14:textId="434ED7D2" w:rsidR="005721B8" w:rsidRPr="009F08DB" w:rsidRDefault="005721B8" w:rsidP="005721B8">
      <w:pPr>
        <w:pStyle w:val="Textkrper"/>
        <w:rPr>
          <w:lang w:val="de-DE"/>
        </w:rPr>
      </w:pPr>
    </w:p>
    <w:p w14:paraId="42BA645D" w14:textId="704E7479" w:rsidR="00785058" w:rsidRPr="009F08DB" w:rsidRDefault="00785058" w:rsidP="005721B8">
      <w:pPr>
        <w:pStyle w:val="Textkrper"/>
        <w:rPr>
          <w:lang w:val="de-DE"/>
        </w:rPr>
      </w:pPr>
    </w:p>
    <w:p w14:paraId="0CD73441" w14:textId="5FF2CFF2" w:rsidR="00785058" w:rsidRPr="009F08DB" w:rsidRDefault="00785058" w:rsidP="005721B8">
      <w:pPr>
        <w:pStyle w:val="Textkrper"/>
        <w:rPr>
          <w:lang w:val="de-DE"/>
        </w:rPr>
      </w:pPr>
    </w:p>
    <w:p w14:paraId="01205301" w14:textId="15BE2DD8" w:rsidR="00785058" w:rsidRPr="009F08DB" w:rsidRDefault="00785058" w:rsidP="005721B8">
      <w:pPr>
        <w:pStyle w:val="Textkrper"/>
        <w:rPr>
          <w:lang w:val="de-DE"/>
        </w:rPr>
      </w:pPr>
    </w:p>
    <w:p w14:paraId="3BF17463" w14:textId="1C974128" w:rsidR="00785058" w:rsidRPr="009F08DB" w:rsidRDefault="00785058" w:rsidP="005721B8">
      <w:pPr>
        <w:pStyle w:val="Textkrper"/>
        <w:rPr>
          <w:lang w:val="de-DE"/>
        </w:rPr>
      </w:pPr>
    </w:p>
    <w:p w14:paraId="71AB53E0" w14:textId="3C6175B6" w:rsidR="00785058" w:rsidRPr="009F08DB" w:rsidRDefault="00785058" w:rsidP="005721B8">
      <w:pPr>
        <w:pStyle w:val="Textkrper"/>
        <w:rPr>
          <w:lang w:val="de-DE"/>
        </w:rPr>
      </w:pPr>
    </w:p>
    <w:p w14:paraId="01ED96B2" w14:textId="25BFC423" w:rsidR="00785058" w:rsidRPr="009F08DB" w:rsidRDefault="00785058" w:rsidP="005721B8">
      <w:pPr>
        <w:pStyle w:val="Textkrper"/>
        <w:rPr>
          <w:lang w:val="de-DE"/>
        </w:rPr>
      </w:pPr>
    </w:p>
    <w:p w14:paraId="48D438EC" w14:textId="106984E7" w:rsidR="00785058" w:rsidRPr="009F08DB" w:rsidRDefault="00785058" w:rsidP="005721B8">
      <w:pPr>
        <w:pStyle w:val="Textkrper"/>
        <w:rPr>
          <w:lang w:val="de-DE"/>
        </w:rPr>
      </w:pPr>
    </w:p>
    <w:p w14:paraId="3B1C41A6" w14:textId="28484243" w:rsidR="00785058" w:rsidRPr="009F08DB" w:rsidRDefault="00785058" w:rsidP="005721B8">
      <w:pPr>
        <w:pStyle w:val="Textkrper"/>
        <w:rPr>
          <w:lang w:val="de-DE"/>
        </w:rPr>
      </w:pPr>
    </w:p>
    <w:p w14:paraId="7722C214" w14:textId="7A842C0C" w:rsidR="00785058" w:rsidRPr="009F08DB" w:rsidRDefault="00785058" w:rsidP="005721B8">
      <w:pPr>
        <w:pStyle w:val="Textkrper"/>
        <w:rPr>
          <w:lang w:val="de-DE"/>
        </w:rPr>
      </w:pPr>
    </w:p>
    <w:p w14:paraId="3B9AC6FD" w14:textId="43FB910E" w:rsidR="00785058" w:rsidRPr="009F08DB" w:rsidRDefault="00785058" w:rsidP="005721B8">
      <w:pPr>
        <w:pStyle w:val="Textkrper"/>
        <w:rPr>
          <w:lang w:val="de-DE"/>
        </w:rPr>
      </w:pPr>
    </w:p>
    <w:p w14:paraId="3F2ACE84" w14:textId="32689695" w:rsidR="00785058" w:rsidRDefault="00785058" w:rsidP="005721B8">
      <w:pPr>
        <w:pStyle w:val="Textkrper"/>
        <w:rPr>
          <w:lang w:val="de-DE"/>
        </w:rPr>
      </w:pPr>
    </w:p>
    <w:p w14:paraId="7165981C" w14:textId="50B6B20C" w:rsidR="00C4597A" w:rsidRDefault="00C4597A" w:rsidP="005721B8">
      <w:pPr>
        <w:pStyle w:val="Textkrper"/>
        <w:rPr>
          <w:lang w:val="de-DE"/>
        </w:rPr>
      </w:pPr>
    </w:p>
    <w:p w14:paraId="0BD96688" w14:textId="77777777" w:rsidR="00C4597A" w:rsidRPr="009F08DB" w:rsidRDefault="00C4597A" w:rsidP="005721B8">
      <w:pPr>
        <w:pStyle w:val="Textkrper"/>
        <w:rPr>
          <w:lang w:val="de-DE"/>
        </w:rPr>
      </w:pPr>
    </w:p>
    <w:p w14:paraId="647C9AEB" w14:textId="783708F1" w:rsidR="00785058" w:rsidRPr="009F08DB" w:rsidRDefault="00785058" w:rsidP="005721B8">
      <w:pPr>
        <w:pStyle w:val="Textkrper"/>
        <w:rPr>
          <w:lang w:val="de-DE"/>
        </w:rPr>
      </w:pPr>
    </w:p>
    <w:p w14:paraId="725F04DA" w14:textId="61DA7A17" w:rsidR="00785058" w:rsidRPr="009F08DB" w:rsidRDefault="00785058" w:rsidP="005721B8">
      <w:pPr>
        <w:pStyle w:val="Textkrper"/>
        <w:rPr>
          <w:lang w:val="de-DE"/>
        </w:rPr>
      </w:pPr>
    </w:p>
    <w:p w14:paraId="158AB952" w14:textId="597B4C77" w:rsidR="00785058" w:rsidRPr="009F08DB" w:rsidRDefault="00785058" w:rsidP="005721B8">
      <w:pPr>
        <w:pStyle w:val="Textkrper"/>
        <w:rPr>
          <w:lang w:val="de-DE"/>
        </w:rPr>
      </w:pPr>
    </w:p>
    <w:p w14:paraId="6A3148D2" w14:textId="77777777" w:rsidR="00785058" w:rsidRPr="009F08DB" w:rsidRDefault="00785058" w:rsidP="005721B8">
      <w:pPr>
        <w:pStyle w:val="Textkrper"/>
        <w:rPr>
          <w:lang w:val="de-DE"/>
        </w:rPr>
      </w:pPr>
    </w:p>
    <w:p w14:paraId="2A1AFFE8"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DAA63B9" w14:textId="77777777" w:rsidTr="00626664">
        <w:trPr>
          <w:trHeight w:val="1020"/>
        </w:trPr>
        <w:tc>
          <w:tcPr>
            <w:tcW w:w="2154" w:type="dxa"/>
            <w:shd w:val="clear" w:color="auto" w:fill="F2F2F2" w:themeFill="background1" w:themeFillShade="F2"/>
          </w:tcPr>
          <w:p w14:paraId="68D82445" w14:textId="70436E6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6F465B9" w14:textId="766C9A4A" w:rsidR="00626664" w:rsidRPr="009F08DB" w:rsidRDefault="00745279" w:rsidP="00190981">
            <w:pPr>
              <w:pStyle w:val="Textkrper"/>
              <w:tabs>
                <w:tab w:val="left" w:pos="284"/>
              </w:tabs>
              <w:spacing w:after="0"/>
              <w:rPr>
                <w:lang w:val="de-DE"/>
              </w:rPr>
            </w:pPr>
            <w:r w:rsidRPr="009F08DB">
              <w:rPr>
                <w:lang w:val="de-DE"/>
              </w:rPr>
              <w:t>ja/nein</w:t>
            </w:r>
          </w:p>
          <w:p w14:paraId="28EF514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80384" behindDoc="0" locked="0" layoutInCell="1" allowOverlap="1" wp14:anchorId="03F4738A" wp14:editId="54013725">
                      <wp:simplePos x="0" y="0"/>
                      <wp:positionH relativeFrom="column">
                        <wp:posOffset>635</wp:posOffset>
                      </wp:positionH>
                      <wp:positionV relativeFrom="paragraph">
                        <wp:posOffset>36195</wp:posOffset>
                      </wp:positionV>
                      <wp:extent cx="820800" cy="320400"/>
                      <wp:effectExtent l="0" t="0" r="17780" b="22860"/>
                      <wp:wrapNone/>
                      <wp:docPr id="293275239" name="Rechteck: abgerundete Ecken 2932752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D811A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4738A" id="Rechteck: abgerundete Ecken 293275239" o:spid="_x0000_s2479" style="position:absolute;left:0;text-align:left;margin-left:.05pt;margin-top:2.85pt;width:64.65pt;height:25.25pt;z-index:25768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UF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pLML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XMFzMP9pdrKPbYcwb6YbSa39b4snfMukdmcPqwGXCjuAf8&#10;lBLw8WCQKKnA/Pro3uNxKFBLSYvTnFP7c8uMoER+VzguF8l87sc/HOaLsxQP5lizPtaobXMN2A8J&#10;7i7Ng+jxTo5iaaB5xcWz8l5RxRRH3znlzoyHa9dvGVxdXKxWAYYjr5m7U8+ae3Jfat+0L90rM3po&#10;b4dzcQ/j5LPsXYP3WG+pYLV1UNah+w91HR4B10XopmG1+X10fA6owwJe/g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EkkUFvgIA&#10;AMgFAAAOAAAAAAAAAAAAAAAAAC4CAABkcnMvZTJvRG9jLnhtbFBLAQItABQABgAIAAAAIQCbrlPC&#10;2AAAAAUBAAAPAAAAAAAAAAAAAAAAABgFAABkcnMvZG93bnJldi54bWxQSwUGAAAAAAQABADzAAAA&#10;HQYAAAAA&#10;" filled="f" strokecolor="black [3213]" strokeweight=".5pt">
                      <v:textbox>
                        <w:txbxContent>
                          <w:p w14:paraId="70D811AA" w14:textId="77777777" w:rsidR="00BD5E17" w:rsidRDefault="00BD5E17" w:rsidP="005721B8">
                            <w:pPr>
                              <w:jc w:val="center"/>
                            </w:pPr>
                            <w:r>
                              <w:t>x</w:t>
                            </w:r>
                          </w:p>
                        </w:txbxContent>
                      </v:textbox>
                    </v:roundrect>
                  </w:pict>
                </mc:Fallback>
              </mc:AlternateContent>
            </w:r>
          </w:p>
        </w:tc>
        <w:tc>
          <w:tcPr>
            <w:tcW w:w="5839" w:type="dxa"/>
            <w:shd w:val="clear" w:color="auto" w:fill="auto"/>
          </w:tcPr>
          <w:p w14:paraId="000F1B25" w14:textId="3F8780C0" w:rsidR="00626664" w:rsidRPr="009F08DB" w:rsidRDefault="00745279" w:rsidP="00190981">
            <w:pPr>
              <w:pStyle w:val="Textkrper"/>
              <w:tabs>
                <w:tab w:val="left" w:pos="284"/>
              </w:tabs>
              <w:spacing w:after="0"/>
              <w:rPr>
                <w:lang w:val="de-DE"/>
              </w:rPr>
            </w:pPr>
            <w:r w:rsidRPr="009F08DB">
              <w:rPr>
                <w:lang w:val="de-DE"/>
              </w:rPr>
              <w:t>Datum/Kurzzeichen</w:t>
            </w:r>
          </w:p>
          <w:p w14:paraId="5E910CF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81408" behindDoc="0" locked="0" layoutInCell="1" allowOverlap="1" wp14:anchorId="4DAD6141" wp14:editId="0F78DA26">
                      <wp:simplePos x="0" y="0"/>
                      <wp:positionH relativeFrom="column">
                        <wp:posOffset>1746</wp:posOffset>
                      </wp:positionH>
                      <wp:positionV relativeFrom="line">
                        <wp:posOffset>32703</wp:posOffset>
                      </wp:positionV>
                      <wp:extent cx="3592354" cy="320400"/>
                      <wp:effectExtent l="0" t="0" r="27305" b="22860"/>
                      <wp:wrapNone/>
                      <wp:docPr id="293275240" name="Rechteck: abgerundete Ecken 29327524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2AA29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D6141" id="Rechteck: abgerundete Ecken 293275240" o:spid="_x0000_s2480" style="position:absolute;left:0;text-align:left;margin-left:.15pt;margin-top:2.6pt;width:282.85pt;height:25.25pt;z-index:257681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KT5&#10;kK/BAgAAyQUAAA4AAAAAAAAAAAAAAAAALgIAAGRycy9lMm9Eb2MueG1sUEsBAi0AFAAGAAgAAAAh&#10;ABCRfb7aAAAABQEAAA8AAAAAAAAAAAAAAAAAGwUAAGRycy9kb3ducmV2LnhtbFBLBQYAAAAABAAE&#10;APMAAAAiBgAAAAA=&#10;" filled="f" strokecolor="black [3213]" strokeweight=".5pt">
                      <v:textbox>
                        <w:txbxContent>
                          <w:p w14:paraId="2C2AA29E" w14:textId="77777777" w:rsidR="00BD5E17" w:rsidRDefault="00BD5E17" w:rsidP="005721B8">
                            <w:pPr>
                              <w:jc w:val="center"/>
                            </w:pPr>
                            <w:r>
                              <w:t>x</w:t>
                            </w:r>
                          </w:p>
                        </w:txbxContent>
                      </v:textbox>
                      <w10:wrap anchory="line"/>
                    </v:roundrect>
                  </w:pict>
                </mc:Fallback>
              </mc:AlternateContent>
            </w:r>
          </w:p>
        </w:tc>
      </w:tr>
      <w:tr w:rsidR="00626664" w:rsidRPr="009F08DB" w14:paraId="3F474FD3" w14:textId="77777777" w:rsidTr="00626664">
        <w:trPr>
          <w:trHeight w:val="1020"/>
        </w:trPr>
        <w:tc>
          <w:tcPr>
            <w:tcW w:w="2154" w:type="dxa"/>
            <w:shd w:val="clear" w:color="auto" w:fill="F2F2F2" w:themeFill="background1" w:themeFillShade="F2"/>
          </w:tcPr>
          <w:p w14:paraId="0CC0A673" w14:textId="30A47F8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5BE2F2A" w14:textId="13C23E6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82432" behindDoc="0" locked="0" layoutInCell="1" allowOverlap="1" wp14:anchorId="2A55ADFC" wp14:editId="34006FA5">
                      <wp:simplePos x="0" y="0"/>
                      <wp:positionH relativeFrom="column">
                        <wp:posOffset>-5715</wp:posOffset>
                      </wp:positionH>
                      <wp:positionV relativeFrom="line">
                        <wp:posOffset>252095</wp:posOffset>
                      </wp:positionV>
                      <wp:extent cx="4500000" cy="320400"/>
                      <wp:effectExtent l="0" t="0" r="15240" b="22860"/>
                      <wp:wrapNone/>
                      <wp:docPr id="293275241" name="Rechteck: abgerundete Ecken 29327524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D449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55ADFC" id="Rechteck: abgerundete Ecken 293275241" o:spid="_x0000_s2481" style="position:absolute;left:0;text-align:left;margin-left:-.45pt;margin-top:19.85pt;width:354.35pt;height:25.25pt;z-index:257682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BzEi7q8&#10;AgAAyQUAAA4AAAAAAAAAAAAAAAAALgIAAGRycy9lMm9Eb2MueG1sUEsBAi0AFAAGAAgAAAAhAHhH&#10;TL3cAAAABwEAAA8AAAAAAAAAAAAAAAAAFgUAAGRycy9kb3ducmV2LnhtbFBLBQYAAAAABAAEAPMA&#10;AAAfBgAAAAA=&#10;" filled="f" strokecolor="black [3213]" strokeweight=".5pt">
                      <v:textbox>
                        <w:txbxContent>
                          <w:p w14:paraId="7AAD449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C245098" w14:textId="77777777" w:rsidR="00626664" w:rsidRPr="009F08DB" w:rsidRDefault="00626664" w:rsidP="00190981">
            <w:pPr>
              <w:pStyle w:val="Textkrper"/>
              <w:tabs>
                <w:tab w:val="left" w:pos="284"/>
              </w:tabs>
              <w:spacing w:after="0"/>
              <w:rPr>
                <w:lang w:val="de-DE"/>
              </w:rPr>
            </w:pPr>
          </w:p>
        </w:tc>
      </w:tr>
    </w:tbl>
    <w:p w14:paraId="59D1ADA9" w14:textId="1B6DA8D0" w:rsidR="005721B8" w:rsidRPr="009F08DB" w:rsidRDefault="00785058" w:rsidP="00897659">
      <w:pPr>
        <w:pStyle w:val="berschrift3nummeriert"/>
        <w:rPr>
          <w:lang w:val="de-DE"/>
        </w:rPr>
      </w:pPr>
      <w:bookmarkStart w:id="112" w:name="_Toc118817639"/>
      <w:r w:rsidRPr="009F08DB">
        <w:rPr>
          <w:lang w:val="de-DE"/>
        </w:rPr>
        <w:lastRenderedPageBreak/>
        <w:t xml:space="preserve">FLT 196: </w:t>
      </w:r>
      <w:r w:rsidR="0003609D" w:rsidRPr="009F08DB">
        <w:rPr>
          <w:lang w:val="de-DE"/>
        </w:rPr>
        <w:t>SERVOANTRIEB HAUPTANTRIEB: STÖRUNG</w:t>
      </w:r>
      <w:r w:rsidRPr="009F08DB">
        <w:rPr>
          <w:lang w:val="de-DE"/>
        </w:rPr>
        <w:br/>
        <w:t>FLT 198:</w:t>
      </w:r>
      <w:r w:rsidR="0003609D" w:rsidRPr="009F08DB">
        <w:rPr>
          <w:lang w:val="de-DE"/>
        </w:rPr>
        <w:t xml:space="preserve"> SERVOANTRIEB HAUPTANTRIEB</w:t>
      </w:r>
      <w:r w:rsidRPr="009F08DB">
        <w:rPr>
          <w:lang w:val="de-DE"/>
        </w:rPr>
        <w:t xml:space="preserve"> + VARIABLE</w:t>
      </w:r>
      <w:bookmarkEnd w:id="112"/>
    </w:p>
    <w:p w14:paraId="5C0006C2"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1966C31" w14:textId="77777777" w:rsidTr="00785058">
        <w:trPr>
          <w:trHeight w:val="342"/>
        </w:trPr>
        <w:tc>
          <w:tcPr>
            <w:tcW w:w="2154" w:type="dxa"/>
            <w:shd w:val="clear" w:color="auto" w:fill="F2F2F2" w:themeFill="background1" w:themeFillShade="F2"/>
          </w:tcPr>
          <w:p w14:paraId="08101C91" w14:textId="5DC63168" w:rsidR="005721B8" w:rsidRPr="009F08DB" w:rsidRDefault="00D8280B" w:rsidP="00190981">
            <w:pPr>
              <w:pStyle w:val="Textkrper"/>
              <w:spacing w:after="0"/>
              <w:rPr>
                <w:b/>
                <w:lang w:val="de-DE"/>
              </w:rPr>
            </w:pPr>
            <w:r w:rsidRPr="009F08DB">
              <w:rPr>
                <w:b/>
                <w:lang w:val="de-DE"/>
              </w:rPr>
              <w:t>Testziel</w:t>
            </w:r>
          </w:p>
        </w:tc>
        <w:tc>
          <w:tcPr>
            <w:tcW w:w="7257" w:type="dxa"/>
          </w:tcPr>
          <w:p w14:paraId="0DFCEF32" w14:textId="222A8FE9" w:rsidR="005721B8" w:rsidRPr="009F08DB" w:rsidRDefault="00A7704C" w:rsidP="00190981">
            <w:pPr>
              <w:pStyle w:val="BulletTabtext"/>
              <w:rPr>
                <w:lang w:val="de-DE"/>
              </w:rPr>
            </w:pPr>
            <w:r w:rsidRPr="009F08DB">
              <w:rPr>
                <w:lang w:val="de-DE"/>
              </w:rPr>
              <w:t>Test, ob die richtige Störmeldung im Bedienfeld erscheint</w:t>
            </w:r>
          </w:p>
          <w:p w14:paraId="6D24A337" w14:textId="7EB201D3" w:rsidR="00785058" w:rsidRPr="009F08DB" w:rsidRDefault="00785058" w:rsidP="00785058">
            <w:pPr>
              <w:pStyle w:val="Abstandshalter"/>
              <w:rPr>
                <w:lang w:val="de-DE"/>
              </w:rPr>
            </w:pPr>
          </w:p>
        </w:tc>
      </w:tr>
      <w:tr w:rsidR="005721B8" w:rsidRPr="00897659" w14:paraId="05E80F3B" w14:textId="77777777" w:rsidTr="00190981">
        <w:trPr>
          <w:trHeight w:val="170"/>
        </w:trPr>
        <w:tc>
          <w:tcPr>
            <w:tcW w:w="2154" w:type="dxa"/>
          </w:tcPr>
          <w:p w14:paraId="72C16D56" w14:textId="77777777" w:rsidR="005721B8" w:rsidRPr="009F08DB" w:rsidRDefault="005721B8" w:rsidP="00190981">
            <w:pPr>
              <w:pStyle w:val="Textkrper"/>
              <w:spacing w:before="0" w:after="0"/>
              <w:rPr>
                <w:sz w:val="8"/>
                <w:szCs w:val="8"/>
                <w:lang w:val="de-DE"/>
              </w:rPr>
            </w:pPr>
          </w:p>
        </w:tc>
        <w:tc>
          <w:tcPr>
            <w:tcW w:w="7257" w:type="dxa"/>
          </w:tcPr>
          <w:p w14:paraId="018C7EC5" w14:textId="77777777" w:rsidR="005721B8" w:rsidRPr="009F08DB" w:rsidRDefault="005721B8" w:rsidP="00190981">
            <w:pPr>
              <w:pStyle w:val="Textkrper"/>
              <w:spacing w:before="0" w:after="0"/>
              <w:rPr>
                <w:sz w:val="8"/>
                <w:szCs w:val="8"/>
                <w:lang w:val="de-DE"/>
              </w:rPr>
            </w:pPr>
          </w:p>
        </w:tc>
      </w:tr>
      <w:tr w:rsidR="005721B8" w:rsidRPr="009F08DB" w14:paraId="372388C2" w14:textId="77777777" w:rsidTr="00190981">
        <w:trPr>
          <w:trHeight w:val="471"/>
        </w:trPr>
        <w:tc>
          <w:tcPr>
            <w:tcW w:w="2154" w:type="dxa"/>
            <w:shd w:val="clear" w:color="auto" w:fill="F2F2F2" w:themeFill="background1" w:themeFillShade="F2"/>
          </w:tcPr>
          <w:p w14:paraId="329CFEBC" w14:textId="77F0AFFB" w:rsidR="005721B8" w:rsidRPr="009F08DB" w:rsidRDefault="00D8280B" w:rsidP="00190981">
            <w:pPr>
              <w:pStyle w:val="Textkrper"/>
              <w:spacing w:after="0"/>
              <w:rPr>
                <w:b/>
                <w:lang w:val="de-DE"/>
              </w:rPr>
            </w:pPr>
            <w:r w:rsidRPr="009F08DB">
              <w:rPr>
                <w:b/>
                <w:lang w:val="de-DE"/>
              </w:rPr>
              <w:t>Testdurchführung</w:t>
            </w:r>
          </w:p>
        </w:tc>
        <w:tc>
          <w:tcPr>
            <w:tcW w:w="7257" w:type="dxa"/>
          </w:tcPr>
          <w:p w14:paraId="4BE54F64" w14:textId="77777777" w:rsidR="005721B8" w:rsidRPr="009F08DB" w:rsidRDefault="005721B8" w:rsidP="00190981">
            <w:pPr>
              <w:pStyle w:val="Textkrper"/>
              <w:spacing w:after="0"/>
              <w:rPr>
                <w:lang w:val="de-DE"/>
              </w:rPr>
            </w:pPr>
          </w:p>
        </w:tc>
      </w:tr>
      <w:tr w:rsidR="005721B8" w:rsidRPr="009F08DB" w14:paraId="108C8A1F" w14:textId="77777777" w:rsidTr="00785058">
        <w:trPr>
          <w:trHeight w:val="402"/>
        </w:trPr>
        <w:tc>
          <w:tcPr>
            <w:tcW w:w="2154" w:type="dxa"/>
            <w:shd w:val="clear" w:color="auto" w:fill="F2F2F2" w:themeFill="background1" w:themeFillShade="F2"/>
          </w:tcPr>
          <w:p w14:paraId="4D4CCF2C" w14:textId="1F2F298D" w:rsidR="005721B8" w:rsidRPr="009F08DB" w:rsidRDefault="00D41D58" w:rsidP="00190981">
            <w:pPr>
              <w:pStyle w:val="Textkrper"/>
              <w:spacing w:after="0"/>
              <w:rPr>
                <w:lang w:val="de-DE"/>
              </w:rPr>
            </w:pPr>
            <w:r w:rsidRPr="009F08DB">
              <w:rPr>
                <w:lang w:val="de-DE"/>
              </w:rPr>
              <w:t>Testvoraussetzungen</w:t>
            </w:r>
          </w:p>
        </w:tc>
        <w:tc>
          <w:tcPr>
            <w:tcW w:w="7257" w:type="dxa"/>
          </w:tcPr>
          <w:p w14:paraId="00B4D761" w14:textId="71AF5A36" w:rsidR="005721B8" w:rsidRPr="009F08DB" w:rsidRDefault="00AE36C0" w:rsidP="00785058">
            <w:pPr>
              <w:pStyle w:val="BulletTabtext"/>
              <w:rPr>
                <w:lang w:val="de-DE"/>
              </w:rPr>
            </w:pPr>
            <w:r w:rsidRPr="009F08DB">
              <w:rPr>
                <w:lang w:val="de-DE"/>
              </w:rPr>
              <w:t>Maschine ist im Automatikbetrieb bereit</w:t>
            </w:r>
            <w:r w:rsidR="00785058" w:rsidRPr="009F08DB">
              <w:rPr>
                <w:lang w:val="de-DE"/>
              </w:rPr>
              <w:t xml:space="preserve"> </w:t>
            </w:r>
          </w:p>
          <w:p w14:paraId="354E1BC8" w14:textId="7F267073" w:rsidR="00785058" w:rsidRPr="009F08DB" w:rsidRDefault="00785058" w:rsidP="00785058">
            <w:pPr>
              <w:pStyle w:val="Abstandshalter"/>
              <w:rPr>
                <w:lang w:val="de-DE"/>
              </w:rPr>
            </w:pPr>
          </w:p>
        </w:tc>
      </w:tr>
      <w:tr w:rsidR="005721B8" w:rsidRPr="00897659" w14:paraId="3D58950E" w14:textId="77777777" w:rsidTr="00785058">
        <w:trPr>
          <w:trHeight w:val="268"/>
        </w:trPr>
        <w:tc>
          <w:tcPr>
            <w:tcW w:w="2154" w:type="dxa"/>
            <w:shd w:val="clear" w:color="auto" w:fill="F2F2F2" w:themeFill="background1" w:themeFillShade="F2"/>
          </w:tcPr>
          <w:p w14:paraId="7A9B7F28" w14:textId="25F0C7D5" w:rsidR="005721B8" w:rsidRPr="009F08DB" w:rsidRDefault="00D8280B" w:rsidP="00190981">
            <w:pPr>
              <w:pStyle w:val="Textkrper"/>
              <w:spacing w:after="0"/>
              <w:rPr>
                <w:lang w:val="de-DE"/>
              </w:rPr>
            </w:pPr>
            <w:r w:rsidRPr="009F08DB">
              <w:rPr>
                <w:lang w:val="de-DE"/>
              </w:rPr>
              <w:t>Erforderliche Tätigkeit</w:t>
            </w:r>
          </w:p>
        </w:tc>
        <w:tc>
          <w:tcPr>
            <w:tcW w:w="7257" w:type="dxa"/>
          </w:tcPr>
          <w:p w14:paraId="7B10AE6D" w14:textId="2A0E46A0" w:rsidR="005721B8" w:rsidRPr="009F08DB" w:rsidRDefault="005A7B7E" w:rsidP="00785058">
            <w:pPr>
              <w:pStyle w:val="BulletTabtext"/>
              <w:rPr>
                <w:lang w:val="de-DE"/>
              </w:rPr>
            </w:pPr>
            <w:r w:rsidRPr="009F08DB">
              <w:rPr>
                <w:lang w:val="de-DE"/>
              </w:rPr>
              <w:t xml:space="preserve">Klemme 5 an Steckverbindung X1 an Motorsteuergerät </w:t>
            </w:r>
            <w:r w:rsidR="00792679" w:rsidRPr="009F08DB">
              <w:rPr>
                <w:lang w:val="de-DE"/>
              </w:rPr>
              <w:t>„</w:t>
            </w:r>
            <w:r w:rsidR="00C3768F" w:rsidRPr="009F08DB">
              <w:rPr>
                <w:lang w:val="de-DE"/>
              </w:rPr>
              <w:t>1A1</w:t>
            </w:r>
            <w:r w:rsidR="00792679" w:rsidRPr="009F08DB">
              <w:rPr>
                <w:lang w:val="de-DE"/>
              </w:rPr>
              <w:t>“</w:t>
            </w:r>
            <w:r w:rsidR="00C3768F" w:rsidRPr="009F08DB">
              <w:rPr>
                <w:lang w:val="de-DE"/>
              </w:rPr>
              <w:t xml:space="preserve"> </w:t>
            </w:r>
            <w:r w:rsidRPr="009F08DB">
              <w:rPr>
                <w:lang w:val="de-DE"/>
              </w:rPr>
              <w:t>ausstecken</w:t>
            </w:r>
            <w:r w:rsidR="00785058" w:rsidRPr="009F08DB">
              <w:rPr>
                <w:lang w:val="de-DE"/>
              </w:rPr>
              <w:t xml:space="preserve"> </w:t>
            </w:r>
          </w:p>
          <w:p w14:paraId="29C31DBD" w14:textId="77AE76CE" w:rsidR="00785058" w:rsidRPr="009F08DB" w:rsidRDefault="00785058" w:rsidP="00785058">
            <w:pPr>
              <w:pStyle w:val="Abstandshalter"/>
              <w:rPr>
                <w:lang w:val="de-DE"/>
              </w:rPr>
            </w:pPr>
          </w:p>
        </w:tc>
      </w:tr>
      <w:tr w:rsidR="005721B8" w:rsidRPr="00897659" w14:paraId="35CED204" w14:textId="77777777" w:rsidTr="00190981">
        <w:trPr>
          <w:trHeight w:val="697"/>
        </w:trPr>
        <w:tc>
          <w:tcPr>
            <w:tcW w:w="2154" w:type="dxa"/>
            <w:shd w:val="clear" w:color="auto" w:fill="F2F2F2" w:themeFill="background1" w:themeFillShade="F2"/>
          </w:tcPr>
          <w:p w14:paraId="0A5B192C" w14:textId="387A3787" w:rsidR="005721B8" w:rsidRPr="009F08DB" w:rsidRDefault="008C23D6" w:rsidP="00190981">
            <w:pPr>
              <w:pStyle w:val="Textkrper"/>
              <w:spacing w:after="0"/>
              <w:rPr>
                <w:lang w:val="de-DE"/>
              </w:rPr>
            </w:pPr>
            <w:r w:rsidRPr="009F08DB">
              <w:rPr>
                <w:lang w:val="de-DE"/>
              </w:rPr>
              <w:t>Folge</w:t>
            </w:r>
          </w:p>
        </w:tc>
        <w:tc>
          <w:tcPr>
            <w:tcW w:w="7257" w:type="dxa"/>
          </w:tcPr>
          <w:p w14:paraId="660A9F70" w14:textId="61D65430" w:rsidR="00785058" w:rsidRPr="009F08DB" w:rsidRDefault="00762C1A" w:rsidP="00785058">
            <w:pPr>
              <w:pStyle w:val="BulletTabtext"/>
              <w:rPr>
                <w:lang w:val="de-DE"/>
              </w:rPr>
            </w:pPr>
            <w:r w:rsidRPr="009F08DB">
              <w:rPr>
                <w:lang w:val="de-DE"/>
              </w:rPr>
              <w:t>Störmeldung erscheint im Bedienfeld</w:t>
            </w:r>
            <w:r w:rsidR="00785058" w:rsidRPr="009F08DB">
              <w:rPr>
                <w:lang w:val="de-DE"/>
              </w:rPr>
              <w:t xml:space="preserve"> </w:t>
            </w:r>
            <w:r w:rsidR="00792679" w:rsidRPr="009F08DB">
              <w:rPr>
                <w:lang w:val="de-DE"/>
              </w:rPr>
              <w:t>„</w:t>
            </w:r>
            <w:r w:rsidR="0003609D" w:rsidRPr="009F08DB">
              <w:rPr>
                <w:lang w:val="de-DE"/>
              </w:rPr>
              <w:t>Servoantrieb Hauptantrieb: Störung</w:t>
            </w:r>
            <w:r w:rsidR="00792679" w:rsidRPr="009F08DB">
              <w:rPr>
                <w:lang w:val="de-DE"/>
              </w:rPr>
              <w:t>“</w:t>
            </w:r>
          </w:p>
          <w:p w14:paraId="7417A1C7" w14:textId="288A6E2F" w:rsidR="00785058" w:rsidRPr="009F08DB" w:rsidRDefault="00762C1A" w:rsidP="00785058">
            <w:pPr>
              <w:pStyle w:val="BulletTabtext"/>
              <w:rPr>
                <w:lang w:val="de-DE"/>
              </w:rPr>
            </w:pPr>
            <w:r w:rsidRPr="009F08DB">
              <w:rPr>
                <w:lang w:val="de-DE"/>
              </w:rPr>
              <w:t>Störmeldung erscheint im Bedienfeld</w:t>
            </w:r>
            <w:r w:rsidR="00785058" w:rsidRPr="009F08DB">
              <w:rPr>
                <w:lang w:val="de-DE"/>
              </w:rPr>
              <w:t xml:space="preserve"> </w:t>
            </w:r>
            <w:r w:rsidR="00792679" w:rsidRPr="009F08DB">
              <w:rPr>
                <w:lang w:val="de-DE"/>
              </w:rPr>
              <w:t>„</w:t>
            </w:r>
            <w:r w:rsidR="0003609D" w:rsidRPr="009F08DB">
              <w:rPr>
                <w:lang w:val="de-DE"/>
              </w:rPr>
              <w:t>Servoantrieb Hauptantrieb</w:t>
            </w:r>
            <w:r w:rsidR="00785058" w:rsidRPr="009F08DB">
              <w:rPr>
                <w:lang w:val="de-DE"/>
              </w:rPr>
              <w:t xml:space="preserve">: 127: </w:t>
            </w:r>
            <w:r w:rsidR="0003609D" w:rsidRPr="009F08DB">
              <w:rPr>
                <w:lang w:val="de-DE"/>
              </w:rPr>
              <w:t xml:space="preserve">Übertemperatur Motor Störung </w:t>
            </w:r>
            <w:r w:rsidR="00792679" w:rsidRPr="009F08DB">
              <w:rPr>
                <w:lang w:val="de-DE"/>
              </w:rPr>
              <w:t>„</w:t>
            </w:r>
          </w:p>
          <w:p w14:paraId="1F09943A" w14:textId="33BDB1F2" w:rsidR="005721B8" w:rsidRPr="009F08DB" w:rsidRDefault="000A4CB7" w:rsidP="00785058">
            <w:pPr>
              <w:pStyle w:val="BulletTabtext"/>
              <w:rPr>
                <w:lang w:val="de-DE"/>
              </w:rPr>
            </w:pPr>
            <w:r w:rsidRPr="009F08DB">
              <w:rPr>
                <w:lang w:val="de-DE"/>
              </w:rPr>
              <w:t>Maschine kann nicht gestartet werden, solange Störmeldung aktiv ist</w:t>
            </w:r>
            <w:r w:rsidR="00785058" w:rsidRPr="009F08DB">
              <w:rPr>
                <w:lang w:val="de-DE"/>
              </w:rPr>
              <w:t xml:space="preserve"> </w:t>
            </w:r>
          </w:p>
          <w:p w14:paraId="20BAB56D" w14:textId="231606A4" w:rsidR="00785058" w:rsidRPr="009F08DB" w:rsidRDefault="00785058" w:rsidP="00785058">
            <w:pPr>
              <w:pStyle w:val="Abstandshalter"/>
              <w:rPr>
                <w:lang w:val="de-DE"/>
              </w:rPr>
            </w:pPr>
          </w:p>
        </w:tc>
      </w:tr>
      <w:tr w:rsidR="005721B8" w:rsidRPr="00897659" w14:paraId="13EE1A53" w14:textId="77777777" w:rsidTr="00190981">
        <w:trPr>
          <w:trHeight w:val="697"/>
        </w:trPr>
        <w:tc>
          <w:tcPr>
            <w:tcW w:w="2154" w:type="dxa"/>
            <w:shd w:val="clear" w:color="auto" w:fill="F2F2F2" w:themeFill="background1" w:themeFillShade="F2"/>
          </w:tcPr>
          <w:p w14:paraId="5A5BBEDD" w14:textId="1E874256" w:rsidR="005721B8" w:rsidRPr="009F08DB" w:rsidRDefault="00D8280B" w:rsidP="00190981">
            <w:pPr>
              <w:pStyle w:val="Textkrper"/>
              <w:spacing w:after="0"/>
              <w:rPr>
                <w:lang w:val="de-DE"/>
              </w:rPr>
            </w:pPr>
            <w:r w:rsidRPr="009F08DB">
              <w:rPr>
                <w:lang w:val="de-DE"/>
              </w:rPr>
              <w:t>Kommentare</w:t>
            </w:r>
          </w:p>
        </w:tc>
        <w:tc>
          <w:tcPr>
            <w:tcW w:w="7257" w:type="dxa"/>
          </w:tcPr>
          <w:p w14:paraId="5A0A3905" w14:textId="77777777" w:rsidR="0003609D" w:rsidRPr="009F08DB" w:rsidRDefault="0003609D" w:rsidP="0003609D">
            <w:pPr>
              <w:pStyle w:val="BulletTabtext"/>
              <w:rPr>
                <w:lang w:val="de-DE"/>
              </w:rPr>
            </w:pPr>
            <w:r w:rsidRPr="009F08DB">
              <w:rPr>
                <w:lang w:val="de-DE"/>
              </w:rPr>
              <w:t>Die Variable enthält weitere Informationen über den Servoantrieb</w:t>
            </w:r>
          </w:p>
          <w:p w14:paraId="0B9B4547" w14:textId="641CC053" w:rsidR="005721B8" w:rsidRPr="009F08DB" w:rsidRDefault="0003609D" w:rsidP="0003609D">
            <w:pPr>
              <w:pStyle w:val="BulletTabtext"/>
              <w:rPr>
                <w:lang w:val="de-DE"/>
              </w:rPr>
            </w:pPr>
            <w:r w:rsidRPr="009F08DB">
              <w:rPr>
                <w:lang w:val="de-DE"/>
              </w:rPr>
              <w:t xml:space="preserve">In Verbindung mit dieser Störung erscheint die Variable </w:t>
            </w:r>
            <w:r w:rsidR="00792679" w:rsidRPr="009F08DB">
              <w:rPr>
                <w:lang w:val="de-DE"/>
              </w:rPr>
              <w:t>„</w:t>
            </w:r>
            <w:r w:rsidRPr="009F08DB">
              <w:rPr>
                <w:lang w:val="de-DE"/>
              </w:rPr>
              <w:t>127: Übertemperatur Motor Warnung</w:t>
            </w:r>
            <w:r w:rsidR="00792679" w:rsidRPr="009F08DB">
              <w:rPr>
                <w:lang w:val="de-DE"/>
              </w:rPr>
              <w:t>“</w:t>
            </w:r>
            <w:r w:rsidRPr="009F08DB">
              <w:rPr>
                <w:lang w:val="de-DE"/>
              </w:rPr>
              <w:t xml:space="preserve"> im Bedienfeld. In Verbindung mit anderen Störungen kann die Variable unterschiedlich sein.</w:t>
            </w:r>
          </w:p>
          <w:p w14:paraId="40583B77" w14:textId="78666771" w:rsidR="00785058" w:rsidRPr="009F08DB" w:rsidRDefault="00785058" w:rsidP="00785058">
            <w:pPr>
              <w:pStyle w:val="Abstandshalter"/>
              <w:rPr>
                <w:lang w:val="de-DE"/>
              </w:rPr>
            </w:pPr>
          </w:p>
        </w:tc>
      </w:tr>
      <w:tr w:rsidR="005721B8" w:rsidRPr="009F08DB" w14:paraId="5EBD58F8" w14:textId="77777777" w:rsidTr="00190981">
        <w:trPr>
          <w:trHeight w:val="697"/>
        </w:trPr>
        <w:tc>
          <w:tcPr>
            <w:tcW w:w="2154" w:type="dxa"/>
            <w:shd w:val="clear" w:color="auto" w:fill="F2F2F2" w:themeFill="background1" w:themeFillShade="F2"/>
          </w:tcPr>
          <w:p w14:paraId="40664665" w14:textId="47278C38" w:rsidR="005721B8" w:rsidRPr="009F08DB" w:rsidRDefault="00D41D58" w:rsidP="00190981">
            <w:pPr>
              <w:pStyle w:val="Textkrper"/>
              <w:spacing w:after="0"/>
              <w:rPr>
                <w:lang w:val="de-DE"/>
              </w:rPr>
            </w:pPr>
            <w:r w:rsidRPr="009F08DB">
              <w:rPr>
                <w:lang w:val="de-DE"/>
              </w:rPr>
              <w:t>Quittierung</w:t>
            </w:r>
          </w:p>
        </w:tc>
        <w:tc>
          <w:tcPr>
            <w:tcW w:w="7257" w:type="dxa"/>
          </w:tcPr>
          <w:p w14:paraId="0BEEB81B" w14:textId="24D9E0E2" w:rsidR="00785058" w:rsidRPr="009F08DB" w:rsidRDefault="00754F47" w:rsidP="00785058">
            <w:pPr>
              <w:pStyle w:val="BulletTabtext"/>
              <w:rPr>
                <w:lang w:val="de-DE"/>
              </w:rPr>
            </w:pPr>
            <w:r w:rsidRPr="009F08DB">
              <w:rPr>
                <w:lang w:val="de-DE"/>
              </w:rPr>
              <w:t>Temperaturfühler wieder anschließen</w:t>
            </w:r>
          </w:p>
          <w:p w14:paraId="6019976F" w14:textId="40F94B09" w:rsidR="00785058" w:rsidRPr="009F08DB" w:rsidRDefault="00762C1A" w:rsidP="0078505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4D80826" w14:textId="77777777" w:rsidR="005721B8" w:rsidRPr="009F08DB" w:rsidRDefault="005721B8" w:rsidP="00785058">
            <w:pPr>
              <w:pStyle w:val="Abstandshalter"/>
              <w:rPr>
                <w:lang w:val="de-DE"/>
              </w:rPr>
            </w:pPr>
          </w:p>
        </w:tc>
      </w:tr>
    </w:tbl>
    <w:p w14:paraId="210B00A8" w14:textId="77777777" w:rsidR="005721B8" w:rsidRPr="009F08DB" w:rsidRDefault="005721B8" w:rsidP="005721B8">
      <w:pPr>
        <w:pStyle w:val="Abstandshalter"/>
        <w:rPr>
          <w:lang w:val="de-DE"/>
        </w:rPr>
      </w:pPr>
    </w:p>
    <w:p w14:paraId="171FB476" w14:textId="77777777" w:rsidR="00785058" w:rsidRPr="009F08DB" w:rsidRDefault="00785058">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49E261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E24E959" w14:textId="1C19755D"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2918DDA4"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9FB9C0B" w14:textId="1670747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00786B13" w14:textId="77777777" w:rsidTr="00190981">
        <w:trPr>
          <w:trHeight w:val="697"/>
        </w:trPr>
        <w:tc>
          <w:tcPr>
            <w:tcW w:w="2154" w:type="dxa"/>
            <w:tcBorders>
              <w:bottom w:val="nil"/>
            </w:tcBorders>
            <w:shd w:val="clear" w:color="auto" w:fill="F2F2F2" w:themeFill="background1" w:themeFillShade="F2"/>
          </w:tcPr>
          <w:p w14:paraId="42272C5F" w14:textId="79E71F0C"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3DE1C50" w14:textId="3127C6CB" w:rsidR="005721B8" w:rsidRPr="009F08DB" w:rsidRDefault="00762C1A" w:rsidP="00785058">
            <w:pPr>
              <w:pStyle w:val="BulletTabtext"/>
              <w:rPr>
                <w:lang w:val="de-DE"/>
              </w:rPr>
            </w:pPr>
            <w:r w:rsidRPr="009F08DB">
              <w:rPr>
                <w:lang w:val="de-DE"/>
              </w:rPr>
              <w:t>Störmeldung erscheint im Bedienfeld</w:t>
            </w:r>
            <w:r w:rsidR="00785058" w:rsidRPr="009F08DB">
              <w:rPr>
                <w:lang w:val="de-DE"/>
              </w:rPr>
              <w:t xml:space="preserve"> </w:t>
            </w:r>
            <w:r w:rsidR="00792679" w:rsidRPr="009F08DB">
              <w:rPr>
                <w:lang w:val="de-DE"/>
              </w:rPr>
              <w:t>„</w:t>
            </w:r>
            <w:r w:rsidR="0003609D" w:rsidRPr="009F08DB">
              <w:rPr>
                <w:lang w:val="de-DE"/>
              </w:rPr>
              <w:t xml:space="preserve">Servoantrieb Hauptantrieb: Störung </w:t>
            </w:r>
            <w:r w:rsidR="00792679" w:rsidRPr="009F08DB">
              <w:rPr>
                <w:lang w:val="de-DE"/>
              </w:rPr>
              <w:t>„</w:t>
            </w:r>
          </w:p>
        </w:tc>
        <w:tc>
          <w:tcPr>
            <w:tcW w:w="1417" w:type="dxa"/>
            <w:tcBorders>
              <w:bottom w:val="nil"/>
            </w:tcBorders>
          </w:tcPr>
          <w:p w14:paraId="2AF1272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63936" behindDoc="0" locked="0" layoutInCell="1" allowOverlap="1" wp14:anchorId="0FC7D147" wp14:editId="7FB45D71">
                      <wp:simplePos x="0" y="0"/>
                      <wp:positionH relativeFrom="column">
                        <wp:posOffset>-36195</wp:posOffset>
                      </wp:positionH>
                      <wp:positionV relativeFrom="line">
                        <wp:posOffset>36195</wp:posOffset>
                      </wp:positionV>
                      <wp:extent cx="820800" cy="320400"/>
                      <wp:effectExtent l="0" t="0" r="17780" b="22860"/>
                      <wp:wrapNone/>
                      <wp:docPr id="293275242" name="Rechteck: abgerundete Ecken 29327524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2E243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7D147" id="Rechteck: abgerundete Ecken 293275242" o:spid="_x0000_s2482" style="position:absolute;left:0;text-align:left;margin-left:-2.85pt;margin-top:2.85pt;width:64.65pt;height:25.25pt;z-index:253863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4/Z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zHj9m+&#10;AgAAyAUAAA4AAAAAAAAAAAAAAAAALgIAAGRycy9lMm9Eb2MueG1sUEsBAi0AFAAGAAgAAAAhADWT&#10;XnbaAAAABwEAAA8AAAAAAAAAAAAAAAAAGAUAAGRycy9kb3ducmV2LnhtbFBLBQYAAAAABAAEAPMA&#10;AAAfBgAAAAA=&#10;" filled="f" strokecolor="black [3213]" strokeweight=".5pt">
                      <v:textbox>
                        <w:txbxContent>
                          <w:p w14:paraId="642E243C" w14:textId="77777777" w:rsidR="00BD5E17" w:rsidRDefault="00BD5E17" w:rsidP="005721B8">
                            <w:pPr>
                              <w:jc w:val="center"/>
                            </w:pPr>
                            <w:r>
                              <w:t>x</w:t>
                            </w:r>
                          </w:p>
                        </w:txbxContent>
                      </v:textbox>
                      <w10:wrap anchory="line"/>
                    </v:roundrect>
                  </w:pict>
                </mc:Fallback>
              </mc:AlternateContent>
            </w:r>
          </w:p>
        </w:tc>
      </w:tr>
      <w:tr w:rsidR="005721B8" w:rsidRPr="00897659" w14:paraId="264FDB0F" w14:textId="77777777" w:rsidTr="00190981">
        <w:trPr>
          <w:trHeight w:val="697"/>
        </w:trPr>
        <w:tc>
          <w:tcPr>
            <w:tcW w:w="2154" w:type="dxa"/>
            <w:tcBorders>
              <w:top w:val="nil"/>
              <w:bottom w:val="nil"/>
            </w:tcBorders>
            <w:shd w:val="clear" w:color="auto" w:fill="F2F2F2" w:themeFill="background1" w:themeFillShade="F2"/>
          </w:tcPr>
          <w:p w14:paraId="26B07233" w14:textId="77777777" w:rsidR="005721B8" w:rsidRPr="009F08DB" w:rsidRDefault="005721B8" w:rsidP="00190981">
            <w:pPr>
              <w:pStyle w:val="Textkrper"/>
              <w:spacing w:after="0"/>
              <w:rPr>
                <w:lang w:val="de-DE"/>
              </w:rPr>
            </w:pPr>
          </w:p>
        </w:tc>
        <w:tc>
          <w:tcPr>
            <w:tcW w:w="5839" w:type="dxa"/>
            <w:tcBorders>
              <w:top w:val="nil"/>
              <w:bottom w:val="nil"/>
            </w:tcBorders>
          </w:tcPr>
          <w:p w14:paraId="5A19CE24" w14:textId="7D183E86" w:rsidR="005721B8" w:rsidRPr="009F08DB" w:rsidRDefault="00762C1A" w:rsidP="00785058">
            <w:pPr>
              <w:pStyle w:val="BulletTabtext"/>
              <w:rPr>
                <w:lang w:val="de-DE"/>
              </w:rPr>
            </w:pPr>
            <w:r w:rsidRPr="009F08DB">
              <w:rPr>
                <w:lang w:val="de-DE"/>
              </w:rPr>
              <w:t>Störmeldung erscheint im Bedienfeld</w:t>
            </w:r>
            <w:r w:rsidR="00785058" w:rsidRPr="009F08DB">
              <w:rPr>
                <w:lang w:val="de-DE"/>
              </w:rPr>
              <w:t xml:space="preserve"> </w:t>
            </w:r>
            <w:r w:rsidR="00792679" w:rsidRPr="009F08DB">
              <w:rPr>
                <w:lang w:val="de-DE"/>
              </w:rPr>
              <w:t>„</w:t>
            </w:r>
            <w:r w:rsidR="0003609D" w:rsidRPr="009F08DB">
              <w:rPr>
                <w:lang w:val="de-DE"/>
              </w:rPr>
              <w:t>Servoantrieb Hauptantrieb</w:t>
            </w:r>
            <w:r w:rsidR="00785058" w:rsidRPr="009F08DB">
              <w:rPr>
                <w:lang w:val="de-DE"/>
              </w:rPr>
              <w:t xml:space="preserve">: 127: </w:t>
            </w:r>
            <w:r w:rsidR="0003609D" w:rsidRPr="009F08DB">
              <w:rPr>
                <w:lang w:val="de-DE"/>
              </w:rPr>
              <w:t xml:space="preserve">Übertemperatur Motor Warnung Übertemperatur Motor Warnung </w:t>
            </w:r>
            <w:r w:rsidR="00792679" w:rsidRPr="009F08DB">
              <w:rPr>
                <w:lang w:val="de-DE"/>
              </w:rPr>
              <w:t>„</w:t>
            </w:r>
          </w:p>
        </w:tc>
        <w:tc>
          <w:tcPr>
            <w:tcW w:w="1417" w:type="dxa"/>
            <w:tcBorders>
              <w:top w:val="nil"/>
              <w:bottom w:val="nil"/>
            </w:tcBorders>
          </w:tcPr>
          <w:p w14:paraId="2B06289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71104" behindDoc="0" locked="0" layoutInCell="1" allowOverlap="1" wp14:anchorId="4571B149" wp14:editId="35AB1377">
                      <wp:simplePos x="0" y="0"/>
                      <wp:positionH relativeFrom="column">
                        <wp:posOffset>-36195</wp:posOffset>
                      </wp:positionH>
                      <wp:positionV relativeFrom="line">
                        <wp:posOffset>36195</wp:posOffset>
                      </wp:positionV>
                      <wp:extent cx="820800" cy="320400"/>
                      <wp:effectExtent l="0" t="0" r="17780" b="22860"/>
                      <wp:wrapNone/>
                      <wp:docPr id="293275243" name="Rechteck: abgerundete Ecken 2932752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30EC8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71B149" id="Rechteck: abgerundete Ecken 293275243" o:spid="_x0000_s2483" style="position:absolute;left:0;text-align:left;margin-left:-2.85pt;margin-top:2.85pt;width:64.65pt;height:25.25pt;z-index:253871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0IHbBr0C&#10;AADIBQAADgAAAAAAAAAAAAAAAAAuAgAAZHJzL2Uyb0RvYy54bWxQSwECLQAUAAYACAAAACEANZNe&#10;dtoAAAAHAQAADwAAAAAAAAAAAAAAAAAXBQAAZHJzL2Rvd25yZXYueG1sUEsFBgAAAAAEAAQA8wAA&#10;AB4GAAAAAA==&#10;" filled="f" strokecolor="black [3213]" strokeweight=".5pt">
                      <v:textbox>
                        <w:txbxContent>
                          <w:p w14:paraId="5930EC89" w14:textId="77777777" w:rsidR="00BD5E17" w:rsidRDefault="00BD5E17" w:rsidP="005721B8">
                            <w:pPr>
                              <w:jc w:val="center"/>
                            </w:pPr>
                            <w:r>
                              <w:t>x</w:t>
                            </w:r>
                          </w:p>
                        </w:txbxContent>
                      </v:textbox>
                      <w10:wrap anchory="line"/>
                    </v:roundrect>
                  </w:pict>
                </mc:Fallback>
              </mc:AlternateContent>
            </w:r>
          </w:p>
        </w:tc>
      </w:tr>
      <w:tr w:rsidR="005721B8" w:rsidRPr="00897659" w14:paraId="459F15D2" w14:textId="77777777" w:rsidTr="00190981">
        <w:trPr>
          <w:trHeight w:val="697"/>
        </w:trPr>
        <w:tc>
          <w:tcPr>
            <w:tcW w:w="2154" w:type="dxa"/>
            <w:tcBorders>
              <w:top w:val="nil"/>
              <w:bottom w:val="nil"/>
            </w:tcBorders>
            <w:shd w:val="clear" w:color="auto" w:fill="F2F2F2" w:themeFill="background1" w:themeFillShade="F2"/>
          </w:tcPr>
          <w:p w14:paraId="60939CBF" w14:textId="77777777" w:rsidR="005721B8" w:rsidRPr="009F08DB" w:rsidRDefault="005721B8" w:rsidP="00190981">
            <w:pPr>
              <w:pStyle w:val="Textkrper"/>
              <w:spacing w:after="0"/>
              <w:rPr>
                <w:lang w:val="de-DE"/>
              </w:rPr>
            </w:pPr>
          </w:p>
        </w:tc>
        <w:tc>
          <w:tcPr>
            <w:tcW w:w="5839" w:type="dxa"/>
            <w:tcBorders>
              <w:top w:val="nil"/>
              <w:bottom w:val="nil"/>
            </w:tcBorders>
          </w:tcPr>
          <w:p w14:paraId="19F14479" w14:textId="7D5A28E8"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7DC9DD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70080" behindDoc="0" locked="0" layoutInCell="1" allowOverlap="1" wp14:anchorId="7F167CD1" wp14:editId="1CBF4DCC">
                      <wp:simplePos x="0" y="0"/>
                      <wp:positionH relativeFrom="column">
                        <wp:posOffset>-36195</wp:posOffset>
                      </wp:positionH>
                      <wp:positionV relativeFrom="line">
                        <wp:posOffset>36195</wp:posOffset>
                      </wp:positionV>
                      <wp:extent cx="820800" cy="320400"/>
                      <wp:effectExtent l="0" t="0" r="17780" b="22860"/>
                      <wp:wrapNone/>
                      <wp:docPr id="293275244" name="Rechteck: abgerundete Ecken 29327524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1C5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67CD1" id="Rechteck: abgerundete Ecken 293275244" o:spid="_x0000_s2484" style="position:absolute;left:0;text-align:left;margin-left:-2.85pt;margin-top:2.85pt;width:64.65pt;height:25.25pt;z-index:253870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FZgMK+&#10;AgAAyAUAAA4AAAAAAAAAAAAAAAAALgIAAGRycy9lMm9Eb2MueG1sUEsBAi0AFAAGAAgAAAAhADWT&#10;XnbaAAAABwEAAA8AAAAAAAAAAAAAAAAAGAUAAGRycy9kb3ducmV2LnhtbFBLBQYAAAAABAAEAPMA&#10;AAAfBgAAAAA=&#10;" filled="f" strokecolor="black [3213]" strokeweight=".5pt">
                      <v:textbox>
                        <w:txbxContent>
                          <w:p w14:paraId="44EF1C56" w14:textId="77777777" w:rsidR="00BD5E17" w:rsidRDefault="00BD5E17" w:rsidP="005721B8">
                            <w:pPr>
                              <w:jc w:val="center"/>
                            </w:pPr>
                            <w:r>
                              <w:t>x</w:t>
                            </w:r>
                          </w:p>
                        </w:txbxContent>
                      </v:textbox>
                      <w10:wrap anchory="line"/>
                    </v:roundrect>
                  </w:pict>
                </mc:Fallback>
              </mc:AlternateContent>
            </w:r>
          </w:p>
        </w:tc>
      </w:tr>
      <w:tr w:rsidR="005721B8" w:rsidRPr="009F08DB" w14:paraId="41C89C62" w14:textId="77777777" w:rsidTr="00190981">
        <w:trPr>
          <w:trHeight w:val="1701"/>
        </w:trPr>
        <w:tc>
          <w:tcPr>
            <w:tcW w:w="2154" w:type="dxa"/>
            <w:shd w:val="clear" w:color="auto" w:fill="F2F2F2" w:themeFill="background1" w:themeFillShade="F2"/>
          </w:tcPr>
          <w:p w14:paraId="14304679" w14:textId="52820A8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B0C4BE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68032" behindDoc="0" locked="0" layoutInCell="1" allowOverlap="1" wp14:anchorId="27F0F7EF" wp14:editId="62645866">
                      <wp:simplePos x="0" y="0"/>
                      <wp:positionH relativeFrom="column">
                        <wp:posOffset>-5715</wp:posOffset>
                      </wp:positionH>
                      <wp:positionV relativeFrom="line">
                        <wp:posOffset>72390</wp:posOffset>
                      </wp:positionV>
                      <wp:extent cx="4500000" cy="942975"/>
                      <wp:effectExtent l="0" t="0" r="15240" b="28575"/>
                      <wp:wrapNone/>
                      <wp:docPr id="293275246" name="Rechteck: abgerundete Ecken 29327524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5F03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0F7EF" id="Rechteck: abgerundete Ecken 293275246" o:spid="_x0000_s2485" style="position:absolute;left:0;text-align:left;margin-left:-.45pt;margin-top:5.7pt;width:354.35pt;height:74.25pt;z-index:253868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JDvg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rmry&#10;Q74CAADJBQAADgAAAAAAAAAAAAAAAAAuAgAAZHJzL2Uyb0RvYy54bWxQSwECLQAUAAYACAAAACEA&#10;7zJ/7twAAAAIAQAADwAAAAAAAAAAAAAAAAAYBQAAZHJzL2Rvd25yZXYueG1sUEsFBgAAAAAEAAQA&#10;8wAAACEGAAAAAA==&#10;" filled="f" strokecolor="black [3213]" strokeweight=".5pt">
                      <v:textbox>
                        <w:txbxContent>
                          <w:p w14:paraId="4F25F037" w14:textId="77777777" w:rsidR="00BD5E17" w:rsidRDefault="00BD5E17" w:rsidP="005721B8">
                            <w:pPr>
                              <w:jc w:val="center"/>
                            </w:pPr>
                            <w:r>
                              <w:t>x</w:t>
                            </w:r>
                          </w:p>
                        </w:txbxContent>
                      </v:textbox>
                      <w10:wrap anchory="line"/>
                    </v:roundrect>
                  </w:pict>
                </mc:Fallback>
              </mc:AlternateContent>
            </w:r>
          </w:p>
        </w:tc>
      </w:tr>
    </w:tbl>
    <w:p w14:paraId="48242FAC" w14:textId="77777777" w:rsidR="005721B8" w:rsidRPr="009F08DB" w:rsidRDefault="005721B8" w:rsidP="005721B8">
      <w:pPr>
        <w:pStyle w:val="Textkrper"/>
        <w:rPr>
          <w:lang w:val="de-DE"/>
        </w:rPr>
      </w:pPr>
    </w:p>
    <w:p w14:paraId="2F45ABAF" w14:textId="338352DE" w:rsidR="005721B8" w:rsidRPr="009F08DB" w:rsidRDefault="005721B8" w:rsidP="005721B8">
      <w:pPr>
        <w:pStyle w:val="Textkrper"/>
        <w:rPr>
          <w:lang w:val="de-DE"/>
        </w:rPr>
      </w:pPr>
    </w:p>
    <w:p w14:paraId="500ED54E" w14:textId="54F70143" w:rsidR="00785058" w:rsidRPr="009F08DB" w:rsidRDefault="00785058" w:rsidP="005721B8">
      <w:pPr>
        <w:pStyle w:val="Textkrper"/>
        <w:rPr>
          <w:lang w:val="de-DE"/>
        </w:rPr>
      </w:pPr>
    </w:p>
    <w:p w14:paraId="22F84886" w14:textId="17418AC3" w:rsidR="00785058" w:rsidRPr="009F08DB" w:rsidRDefault="00785058" w:rsidP="005721B8">
      <w:pPr>
        <w:pStyle w:val="Textkrper"/>
        <w:rPr>
          <w:lang w:val="de-DE"/>
        </w:rPr>
      </w:pPr>
    </w:p>
    <w:p w14:paraId="7AB7A46C" w14:textId="69F8B834" w:rsidR="00785058" w:rsidRDefault="00785058" w:rsidP="005721B8">
      <w:pPr>
        <w:pStyle w:val="Textkrper"/>
        <w:rPr>
          <w:lang w:val="de-DE"/>
        </w:rPr>
      </w:pPr>
    </w:p>
    <w:p w14:paraId="00F51131" w14:textId="77777777" w:rsidR="00C4597A" w:rsidRPr="009F08DB" w:rsidRDefault="00C4597A" w:rsidP="005721B8">
      <w:pPr>
        <w:pStyle w:val="Textkrper"/>
        <w:rPr>
          <w:lang w:val="de-DE"/>
        </w:rPr>
      </w:pPr>
    </w:p>
    <w:p w14:paraId="08CD1C57" w14:textId="34A260ED" w:rsidR="00785058" w:rsidRPr="009F08DB" w:rsidRDefault="00785058" w:rsidP="005721B8">
      <w:pPr>
        <w:pStyle w:val="Textkrper"/>
        <w:rPr>
          <w:lang w:val="de-DE"/>
        </w:rPr>
      </w:pPr>
    </w:p>
    <w:p w14:paraId="546D4581" w14:textId="76DD9CD8" w:rsidR="00785058" w:rsidRPr="009F08DB" w:rsidRDefault="00785058" w:rsidP="005721B8">
      <w:pPr>
        <w:pStyle w:val="Textkrper"/>
        <w:rPr>
          <w:lang w:val="de-DE"/>
        </w:rPr>
      </w:pPr>
    </w:p>
    <w:p w14:paraId="2ED7050E" w14:textId="0ADBA7AB" w:rsidR="00785058" w:rsidRPr="009F08DB" w:rsidRDefault="00785058" w:rsidP="005721B8">
      <w:pPr>
        <w:pStyle w:val="Textkrper"/>
        <w:rPr>
          <w:lang w:val="de-DE"/>
        </w:rPr>
      </w:pPr>
    </w:p>
    <w:p w14:paraId="27BBF0E3" w14:textId="61C847B2" w:rsidR="00785058" w:rsidRPr="009F08DB" w:rsidRDefault="00785058" w:rsidP="005721B8">
      <w:pPr>
        <w:pStyle w:val="Textkrper"/>
        <w:rPr>
          <w:lang w:val="de-DE"/>
        </w:rPr>
      </w:pPr>
    </w:p>
    <w:p w14:paraId="5B736D3A" w14:textId="7A8790D8" w:rsidR="00785058" w:rsidRPr="009F08DB" w:rsidRDefault="00785058" w:rsidP="005721B8">
      <w:pPr>
        <w:pStyle w:val="Textkrper"/>
        <w:rPr>
          <w:lang w:val="de-DE"/>
        </w:rPr>
      </w:pPr>
    </w:p>
    <w:p w14:paraId="3DCC9E90" w14:textId="52D7523D" w:rsidR="00785058" w:rsidRPr="009F08DB" w:rsidRDefault="00785058" w:rsidP="005721B8">
      <w:pPr>
        <w:pStyle w:val="Textkrper"/>
        <w:rPr>
          <w:lang w:val="de-DE"/>
        </w:rPr>
      </w:pPr>
    </w:p>
    <w:p w14:paraId="297AD749" w14:textId="78A2CA7B" w:rsidR="00785058" w:rsidRPr="009F08DB" w:rsidRDefault="00785058" w:rsidP="005721B8">
      <w:pPr>
        <w:pStyle w:val="Textkrper"/>
        <w:rPr>
          <w:lang w:val="de-DE"/>
        </w:rPr>
      </w:pPr>
    </w:p>
    <w:p w14:paraId="183EDBC1" w14:textId="3E93EDE5" w:rsidR="00785058" w:rsidRPr="009F08DB" w:rsidRDefault="00785058" w:rsidP="005721B8">
      <w:pPr>
        <w:pStyle w:val="Textkrper"/>
        <w:rPr>
          <w:lang w:val="de-DE"/>
        </w:rPr>
      </w:pPr>
    </w:p>
    <w:p w14:paraId="4C1A2E27" w14:textId="20EEF9EA" w:rsidR="00785058" w:rsidRPr="009F08DB" w:rsidRDefault="00785058" w:rsidP="005721B8">
      <w:pPr>
        <w:pStyle w:val="Textkrper"/>
        <w:rPr>
          <w:lang w:val="de-DE"/>
        </w:rPr>
      </w:pPr>
    </w:p>
    <w:p w14:paraId="0AF64853" w14:textId="2E31F9A7" w:rsidR="00785058" w:rsidRPr="009F08DB" w:rsidRDefault="00785058" w:rsidP="005721B8">
      <w:pPr>
        <w:pStyle w:val="Textkrper"/>
        <w:rPr>
          <w:lang w:val="de-DE"/>
        </w:rPr>
      </w:pPr>
    </w:p>
    <w:p w14:paraId="4E435582" w14:textId="06293E02" w:rsidR="00785058" w:rsidRPr="009F08DB" w:rsidRDefault="00785058" w:rsidP="005721B8">
      <w:pPr>
        <w:pStyle w:val="Textkrper"/>
        <w:rPr>
          <w:lang w:val="de-DE"/>
        </w:rPr>
      </w:pPr>
    </w:p>
    <w:p w14:paraId="773C83CD" w14:textId="77777777" w:rsidR="00785058" w:rsidRPr="009F08DB" w:rsidRDefault="00785058" w:rsidP="005721B8">
      <w:pPr>
        <w:pStyle w:val="Textkrper"/>
        <w:rPr>
          <w:lang w:val="de-DE"/>
        </w:rPr>
      </w:pPr>
    </w:p>
    <w:p w14:paraId="1ED8160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93F9A22" w14:textId="77777777" w:rsidTr="00626664">
        <w:trPr>
          <w:trHeight w:val="1020"/>
        </w:trPr>
        <w:tc>
          <w:tcPr>
            <w:tcW w:w="2154" w:type="dxa"/>
            <w:shd w:val="clear" w:color="auto" w:fill="F2F2F2" w:themeFill="background1" w:themeFillShade="F2"/>
          </w:tcPr>
          <w:p w14:paraId="62D16F31" w14:textId="1BAA13D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7A39F8B" w14:textId="2A143352" w:rsidR="00626664" w:rsidRPr="009F08DB" w:rsidRDefault="00745279" w:rsidP="00190981">
            <w:pPr>
              <w:pStyle w:val="Textkrper"/>
              <w:tabs>
                <w:tab w:val="left" w:pos="284"/>
              </w:tabs>
              <w:spacing w:after="0"/>
              <w:rPr>
                <w:lang w:val="de-DE"/>
              </w:rPr>
            </w:pPr>
            <w:r w:rsidRPr="009F08DB">
              <w:rPr>
                <w:lang w:val="de-DE"/>
              </w:rPr>
              <w:t>ja/nein</w:t>
            </w:r>
          </w:p>
          <w:p w14:paraId="7B2C4AD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84480" behindDoc="0" locked="0" layoutInCell="1" allowOverlap="1" wp14:anchorId="3EA03352" wp14:editId="22DDAAB5">
                      <wp:simplePos x="0" y="0"/>
                      <wp:positionH relativeFrom="column">
                        <wp:posOffset>635</wp:posOffset>
                      </wp:positionH>
                      <wp:positionV relativeFrom="paragraph">
                        <wp:posOffset>36195</wp:posOffset>
                      </wp:positionV>
                      <wp:extent cx="820800" cy="320400"/>
                      <wp:effectExtent l="0" t="0" r="17780" b="22860"/>
                      <wp:wrapNone/>
                      <wp:docPr id="293275247" name="Rechteck: abgerundete Ecken 2932752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7D5C3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03352" id="Rechteck: abgerundete Ecken 293275247" o:spid="_x0000_s2486" style="position:absolute;left:0;text-align:left;margin-left:.05pt;margin-top:2.85pt;width:64.65pt;height:25.25pt;z-index:25768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c9gcxvgIA&#10;AMgFAAAOAAAAAAAAAAAAAAAAAC4CAABkcnMvZTJvRG9jLnhtbFBLAQItABQABgAIAAAAIQCbrlPC&#10;2AAAAAUBAAAPAAAAAAAAAAAAAAAAABgFAABkcnMvZG93bnJldi54bWxQSwUGAAAAAAQABADzAAAA&#10;HQYAAAAA&#10;" filled="f" strokecolor="black [3213]" strokeweight=".5pt">
                      <v:textbox>
                        <w:txbxContent>
                          <w:p w14:paraId="7D7D5C32" w14:textId="77777777" w:rsidR="00BD5E17" w:rsidRDefault="00BD5E17" w:rsidP="005721B8">
                            <w:pPr>
                              <w:jc w:val="center"/>
                            </w:pPr>
                            <w:r>
                              <w:t>x</w:t>
                            </w:r>
                          </w:p>
                        </w:txbxContent>
                      </v:textbox>
                    </v:roundrect>
                  </w:pict>
                </mc:Fallback>
              </mc:AlternateContent>
            </w:r>
          </w:p>
        </w:tc>
        <w:tc>
          <w:tcPr>
            <w:tcW w:w="5839" w:type="dxa"/>
            <w:shd w:val="clear" w:color="auto" w:fill="auto"/>
          </w:tcPr>
          <w:p w14:paraId="6D3F4463" w14:textId="309BE5D9" w:rsidR="00626664" w:rsidRPr="009F08DB" w:rsidRDefault="00745279" w:rsidP="00190981">
            <w:pPr>
              <w:pStyle w:val="Textkrper"/>
              <w:tabs>
                <w:tab w:val="left" w:pos="284"/>
              </w:tabs>
              <w:spacing w:after="0"/>
              <w:rPr>
                <w:lang w:val="de-DE"/>
              </w:rPr>
            </w:pPr>
            <w:r w:rsidRPr="009F08DB">
              <w:rPr>
                <w:lang w:val="de-DE"/>
              </w:rPr>
              <w:t>Datum/Kurzzeichen</w:t>
            </w:r>
          </w:p>
          <w:p w14:paraId="2F2F6B9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85504" behindDoc="0" locked="0" layoutInCell="1" allowOverlap="1" wp14:anchorId="2CEA9408" wp14:editId="3E3DCC2D">
                      <wp:simplePos x="0" y="0"/>
                      <wp:positionH relativeFrom="column">
                        <wp:posOffset>1746</wp:posOffset>
                      </wp:positionH>
                      <wp:positionV relativeFrom="line">
                        <wp:posOffset>32703</wp:posOffset>
                      </wp:positionV>
                      <wp:extent cx="3592354" cy="320400"/>
                      <wp:effectExtent l="0" t="0" r="27305" b="22860"/>
                      <wp:wrapNone/>
                      <wp:docPr id="293275248" name="Rechteck: abgerundete Ecken 29327524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6F1C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EA9408" id="Rechteck: abgerundete Ecken 293275248" o:spid="_x0000_s2487" style="position:absolute;left:0;text-align:left;margin-left:.15pt;margin-top:2.6pt;width:282.85pt;height:25.25pt;z-index:257685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etNwA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munr&#10;TcACAADJBQAADgAAAAAAAAAAAAAAAAAuAgAAZHJzL2Uyb0RvYy54bWxQSwECLQAUAAYACAAAACEA&#10;EJF9vtoAAAAFAQAADwAAAAAAAAAAAAAAAAAaBQAAZHJzL2Rvd25yZXYueG1sUEsFBgAAAAAEAAQA&#10;8wAAACEGAAAAAA==&#10;" filled="f" strokecolor="black [3213]" strokeweight=".5pt">
                      <v:textbox>
                        <w:txbxContent>
                          <w:p w14:paraId="4D46F1C9" w14:textId="77777777" w:rsidR="00BD5E17" w:rsidRDefault="00BD5E17" w:rsidP="005721B8">
                            <w:pPr>
                              <w:jc w:val="center"/>
                            </w:pPr>
                            <w:r>
                              <w:t>x</w:t>
                            </w:r>
                          </w:p>
                        </w:txbxContent>
                      </v:textbox>
                      <w10:wrap anchory="line"/>
                    </v:roundrect>
                  </w:pict>
                </mc:Fallback>
              </mc:AlternateContent>
            </w:r>
          </w:p>
        </w:tc>
      </w:tr>
      <w:tr w:rsidR="00626664" w:rsidRPr="009F08DB" w14:paraId="13657A56" w14:textId="77777777" w:rsidTr="00626664">
        <w:trPr>
          <w:trHeight w:val="1020"/>
        </w:trPr>
        <w:tc>
          <w:tcPr>
            <w:tcW w:w="2154" w:type="dxa"/>
            <w:shd w:val="clear" w:color="auto" w:fill="F2F2F2" w:themeFill="background1" w:themeFillShade="F2"/>
          </w:tcPr>
          <w:p w14:paraId="2808E41E" w14:textId="3B78C275"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8241D99" w14:textId="4F75E00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86528" behindDoc="0" locked="0" layoutInCell="1" allowOverlap="1" wp14:anchorId="63CEA8F2" wp14:editId="0A343A83">
                      <wp:simplePos x="0" y="0"/>
                      <wp:positionH relativeFrom="column">
                        <wp:posOffset>-5715</wp:posOffset>
                      </wp:positionH>
                      <wp:positionV relativeFrom="line">
                        <wp:posOffset>252095</wp:posOffset>
                      </wp:positionV>
                      <wp:extent cx="4500000" cy="320400"/>
                      <wp:effectExtent l="0" t="0" r="15240" b="22860"/>
                      <wp:wrapNone/>
                      <wp:docPr id="293275249" name="Rechteck: abgerundete Ecken 29327524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B67D2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CEA8F2" id="Rechteck: abgerundete Ecken 293275249" o:spid="_x0000_s2488" style="position:absolute;left:0;text-align:left;margin-left:-.45pt;margin-top:19.85pt;width:354.35pt;height:25.25pt;z-index:257686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M8XEZi8&#10;AgAAyQUAAA4AAAAAAAAAAAAAAAAALgIAAGRycy9lMm9Eb2MueG1sUEsBAi0AFAAGAAgAAAAhAHhH&#10;TL3cAAAABwEAAA8AAAAAAAAAAAAAAAAAFgUAAGRycy9kb3ducmV2LnhtbFBLBQYAAAAABAAEAPMA&#10;AAAfBgAAAAA=&#10;" filled="f" strokecolor="black [3213]" strokeweight=".5pt">
                      <v:textbox>
                        <w:txbxContent>
                          <w:p w14:paraId="35B67D2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C907A75" w14:textId="77777777" w:rsidR="00626664" w:rsidRPr="009F08DB" w:rsidRDefault="00626664" w:rsidP="00190981">
            <w:pPr>
              <w:pStyle w:val="Textkrper"/>
              <w:tabs>
                <w:tab w:val="left" w:pos="284"/>
              </w:tabs>
              <w:spacing w:after="0"/>
              <w:rPr>
                <w:lang w:val="de-DE"/>
              </w:rPr>
            </w:pPr>
          </w:p>
        </w:tc>
      </w:tr>
    </w:tbl>
    <w:p w14:paraId="6C7F209D" w14:textId="69FFC15A" w:rsidR="005721B8" w:rsidRPr="009F08DB" w:rsidRDefault="00785058" w:rsidP="00897659">
      <w:pPr>
        <w:pStyle w:val="berschrift3nummeriert"/>
        <w:rPr>
          <w:lang w:val="de-DE"/>
        </w:rPr>
      </w:pPr>
      <w:bookmarkStart w:id="113" w:name="_Toc118817640"/>
      <w:r w:rsidRPr="009F08DB">
        <w:rPr>
          <w:lang w:val="de-DE"/>
        </w:rPr>
        <w:lastRenderedPageBreak/>
        <w:t xml:space="preserve">FLT 200: </w:t>
      </w:r>
      <w:r w:rsidR="0003609D" w:rsidRPr="009F08DB">
        <w:rPr>
          <w:lang w:val="de-DE"/>
        </w:rPr>
        <w:t>MASCHINE: STAU AM AUSLAUF</w:t>
      </w:r>
      <w:bookmarkEnd w:id="113"/>
    </w:p>
    <w:p w14:paraId="64132B4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4DAFCA2" w14:textId="77777777" w:rsidTr="00785058">
        <w:trPr>
          <w:trHeight w:val="353"/>
        </w:trPr>
        <w:tc>
          <w:tcPr>
            <w:tcW w:w="2154" w:type="dxa"/>
            <w:shd w:val="clear" w:color="auto" w:fill="F2F2F2" w:themeFill="background1" w:themeFillShade="F2"/>
          </w:tcPr>
          <w:p w14:paraId="4E7059EC" w14:textId="32FB008D" w:rsidR="005721B8" w:rsidRPr="009F08DB" w:rsidRDefault="00D8280B" w:rsidP="00190981">
            <w:pPr>
              <w:pStyle w:val="Textkrper"/>
              <w:spacing w:after="0"/>
              <w:rPr>
                <w:b/>
                <w:lang w:val="de-DE"/>
              </w:rPr>
            </w:pPr>
            <w:r w:rsidRPr="009F08DB">
              <w:rPr>
                <w:b/>
                <w:lang w:val="de-DE"/>
              </w:rPr>
              <w:t>Testziel</w:t>
            </w:r>
          </w:p>
        </w:tc>
        <w:tc>
          <w:tcPr>
            <w:tcW w:w="7257" w:type="dxa"/>
          </w:tcPr>
          <w:p w14:paraId="7F40FB7E" w14:textId="012D51A1" w:rsidR="005721B8" w:rsidRPr="009F08DB" w:rsidRDefault="00A7704C" w:rsidP="00190981">
            <w:pPr>
              <w:pStyle w:val="BulletTabtext"/>
              <w:rPr>
                <w:lang w:val="de-DE"/>
              </w:rPr>
            </w:pPr>
            <w:r w:rsidRPr="009F08DB">
              <w:rPr>
                <w:lang w:val="de-DE"/>
              </w:rPr>
              <w:t>Test, ob die richtige Störmeldung im Bedienfeld erscheint</w:t>
            </w:r>
          </w:p>
          <w:p w14:paraId="47369ABC" w14:textId="3B31C435" w:rsidR="00785058" w:rsidRPr="009F08DB" w:rsidRDefault="00785058" w:rsidP="00785058">
            <w:pPr>
              <w:pStyle w:val="Abstandshalter"/>
              <w:rPr>
                <w:lang w:val="de-DE"/>
              </w:rPr>
            </w:pPr>
          </w:p>
        </w:tc>
      </w:tr>
      <w:tr w:rsidR="005721B8" w:rsidRPr="00897659" w14:paraId="3F0B3873" w14:textId="77777777" w:rsidTr="00190981">
        <w:trPr>
          <w:trHeight w:val="170"/>
        </w:trPr>
        <w:tc>
          <w:tcPr>
            <w:tcW w:w="2154" w:type="dxa"/>
          </w:tcPr>
          <w:p w14:paraId="301AA0A1" w14:textId="77777777" w:rsidR="005721B8" w:rsidRPr="009F08DB" w:rsidRDefault="005721B8" w:rsidP="00190981">
            <w:pPr>
              <w:pStyle w:val="Textkrper"/>
              <w:spacing w:before="0" w:after="0"/>
              <w:rPr>
                <w:sz w:val="8"/>
                <w:szCs w:val="8"/>
                <w:lang w:val="de-DE"/>
              </w:rPr>
            </w:pPr>
          </w:p>
        </w:tc>
        <w:tc>
          <w:tcPr>
            <w:tcW w:w="7257" w:type="dxa"/>
          </w:tcPr>
          <w:p w14:paraId="089108CC" w14:textId="77777777" w:rsidR="005721B8" w:rsidRPr="009F08DB" w:rsidRDefault="005721B8" w:rsidP="00190981">
            <w:pPr>
              <w:pStyle w:val="Textkrper"/>
              <w:spacing w:before="0" w:after="0"/>
              <w:rPr>
                <w:sz w:val="8"/>
                <w:szCs w:val="8"/>
                <w:lang w:val="de-DE"/>
              </w:rPr>
            </w:pPr>
          </w:p>
        </w:tc>
      </w:tr>
      <w:tr w:rsidR="005721B8" w:rsidRPr="009F08DB" w14:paraId="45DDBCEE" w14:textId="77777777" w:rsidTr="00190981">
        <w:trPr>
          <w:trHeight w:val="471"/>
        </w:trPr>
        <w:tc>
          <w:tcPr>
            <w:tcW w:w="2154" w:type="dxa"/>
            <w:shd w:val="clear" w:color="auto" w:fill="F2F2F2" w:themeFill="background1" w:themeFillShade="F2"/>
          </w:tcPr>
          <w:p w14:paraId="2C81726A" w14:textId="6A3EC2A5" w:rsidR="005721B8" w:rsidRPr="009F08DB" w:rsidRDefault="00D8280B" w:rsidP="00190981">
            <w:pPr>
              <w:pStyle w:val="Textkrper"/>
              <w:spacing w:after="0"/>
              <w:rPr>
                <w:b/>
                <w:lang w:val="de-DE"/>
              </w:rPr>
            </w:pPr>
            <w:r w:rsidRPr="009F08DB">
              <w:rPr>
                <w:b/>
                <w:lang w:val="de-DE"/>
              </w:rPr>
              <w:t>Testdurchführung</w:t>
            </w:r>
          </w:p>
        </w:tc>
        <w:tc>
          <w:tcPr>
            <w:tcW w:w="7257" w:type="dxa"/>
          </w:tcPr>
          <w:p w14:paraId="7D0F0FCA" w14:textId="77777777" w:rsidR="005721B8" w:rsidRPr="009F08DB" w:rsidRDefault="005721B8" w:rsidP="00190981">
            <w:pPr>
              <w:pStyle w:val="Textkrper"/>
              <w:spacing w:after="0"/>
              <w:rPr>
                <w:lang w:val="de-DE"/>
              </w:rPr>
            </w:pPr>
          </w:p>
        </w:tc>
      </w:tr>
      <w:tr w:rsidR="005721B8" w:rsidRPr="009F08DB" w14:paraId="187C27F6" w14:textId="77777777" w:rsidTr="00785058">
        <w:trPr>
          <w:trHeight w:val="413"/>
        </w:trPr>
        <w:tc>
          <w:tcPr>
            <w:tcW w:w="2154" w:type="dxa"/>
            <w:shd w:val="clear" w:color="auto" w:fill="F2F2F2" w:themeFill="background1" w:themeFillShade="F2"/>
          </w:tcPr>
          <w:p w14:paraId="511976C3" w14:textId="604718EC" w:rsidR="005721B8" w:rsidRPr="009F08DB" w:rsidRDefault="00D41D58" w:rsidP="00190981">
            <w:pPr>
              <w:pStyle w:val="Textkrper"/>
              <w:spacing w:after="0"/>
              <w:rPr>
                <w:lang w:val="de-DE"/>
              </w:rPr>
            </w:pPr>
            <w:r w:rsidRPr="009F08DB">
              <w:rPr>
                <w:lang w:val="de-DE"/>
              </w:rPr>
              <w:t>Testvoraussetzungen</w:t>
            </w:r>
          </w:p>
        </w:tc>
        <w:tc>
          <w:tcPr>
            <w:tcW w:w="7257" w:type="dxa"/>
          </w:tcPr>
          <w:p w14:paraId="2D55FB10" w14:textId="6D4BDDE7" w:rsidR="00785058" w:rsidRPr="009F08DB" w:rsidRDefault="00AE36C0" w:rsidP="00190981">
            <w:pPr>
              <w:pStyle w:val="BulletTabtext"/>
              <w:rPr>
                <w:lang w:val="de-DE"/>
              </w:rPr>
            </w:pPr>
            <w:r w:rsidRPr="009F08DB">
              <w:rPr>
                <w:lang w:val="de-DE"/>
              </w:rPr>
              <w:t>Maschine ist im Automatikbetrieb bereit</w:t>
            </w:r>
          </w:p>
          <w:p w14:paraId="4EB88968" w14:textId="11DFBAFA" w:rsidR="005721B8" w:rsidRPr="009F08DB" w:rsidRDefault="005721B8" w:rsidP="00190981">
            <w:pPr>
              <w:pStyle w:val="Abstandshalter"/>
              <w:rPr>
                <w:lang w:val="de-DE"/>
              </w:rPr>
            </w:pPr>
            <w:r w:rsidRPr="009F08DB">
              <w:rPr>
                <w:lang w:val="de-DE"/>
              </w:rPr>
              <w:t xml:space="preserve"> </w:t>
            </w:r>
          </w:p>
        </w:tc>
      </w:tr>
      <w:tr w:rsidR="005721B8" w:rsidRPr="00DC5E2F" w14:paraId="4611523B" w14:textId="77777777" w:rsidTr="00785058">
        <w:trPr>
          <w:trHeight w:val="278"/>
        </w:trPr>
        <w:tc>
          <w:tcPr>
            <w:tcW w:w="2154" w:type="dxa"/>
            <w:shd w:val="clear" w:color="auto" w:fill="F2F2F2" w:themeFill="background1" w:themeFillShade="F2"/>
          </w:tcPr>
          <w:p w14:paraId="6E15BF4A" w14:textId="2382DD8E" w:rsidR="005721B8" w:rsidRPr="009F08DB" w:rsidRDefault="00D8280B" w:rsidP="00190981">
            <w:pPr>
              <w:pStyle w:val="Textkrper"/>
              <w:spacing w:after="0"/>
              <w:rPr>
                <w:lang w:val="de-DE"/>
              </w:rPr>
            </w:pPr>
            <w:r w:rsidRPr="009F08DB">
              <w:rPr>
                <w:lang w:val="de-DE"/>
              </w:rPr>
              <w:t>Erforderliche Tätigkeit</w:t>
            </w:r>
          </w:p>
        </w:tc>
        <w:tc>
          <w:tcPr>
            <w:tcW w:w="7257" w:type="dxa"/>
          </w:tcPr>
          <w:p w14:paraId="19BC694F" w14:textId="3BAC87DF" w:rsidR="005721B8" w:rsidRPr="009F08DB" w:rsidRDefault="0003609D" w:rsidP="00785058">
            <w:pPr>
              <w:pStyle w:val="BulletTabtext"/>
              <w:rPr>
                <w:lang w:val="de-DE"/>
              </w:rPr>
            </w:pPr>
            <w:r w:rsidRPr="009F08DB">
              <w:rPr>
                <w:lang w:val="de-DE"/>
              </w:rPr>
              <w:t>Bedecke (bedämpfe) Sensor</w:t>
            </w:r>
            <w:r w:rsidR="00785058" w:rsidRPr="009F08DB">
              <w:rPr>
                <w:lang w:val="de-DE"/>
              </w:rPr>
              <w:t xml:space="preserve"> ”=CAR1.X85-B01</w:t>
            </w:r>
            <w:r w:rsidR="00792679" w:rsidRPr="009F08DB">
              <w:rPr>
                <w:lang w:val="de-DE"/>
              </w:rPr>
              <w:t>“</w:t>
            </w:r>
          </w:p>
          <w:p w14:paraId="44A3416A" w14:textId="006ABC0A" w:rsidR="00785058" w:rsidRPr="009F08DB" w:rsidRDefault="00785058" w:rsidP="00785058">
            <w:pPr>
              <w:pStyle w:val="Abstandshalter"/>
              <w:rPr>
                <w:lang w:val="de-DE"/>
              </w:rPr>
            </w:pPr>
          </w:p>
        </w:tc>
      </w:tr>
      <w:tr w:rsidR="005721B8" w:rsidRPr="00897659" w14:paraId="6E943449" w14:textId="77777777" w:rsidTr="00190981">
        <w:trPr>
          <w:trHeight w:val="697"/>
        </w:trPr>
        <w:tc>
          <w:tcPr>
            <w:tcW w:w="2154" w:type="dxa"/>
            <w:shd w:val="clear" w:color="auto" w:fill="F2F2F2" w:themeFill="background1" w:themeFillShade="F2"/>
          </w:tcPr>
          <w:p w14:paraId="218C694B" w14:textId="7B509C0C" w:rsidR="005721B8" w:rsidRPr="009F08DB" w:rsidRDefault="008C23D6" w:rsidP="00190981">
            <w:pPr>
              <w:pStyle w:val="Textkrper"/>
              <w:spacing w:after="0"/>
              <w:rPr>
                <w:lang w:val="de-DE"/>
              </w:rPr>
            </w:pPr>
            <w:r w:rsidRPr="009F08DB">
              <w:rPr>
                <w:lang w:val="de-DE"/>
              </w:rPr>
              <w:t>Folge</w:t>
            </w:r>
          </w:p>
        </w:tc>
        <w:tc>
          <w:tcPr>
            <w:tcW w:w="7257" w:type="dxa"/>
          </w:tcPr>
          <w:p w14:paraId="765C2097" w14:textId="43ADB31A" w:rsidR="00785058" w:rsidRPr="009F08DB" w:rsidRDefault="00762C1A" w:rsidP="00785058">
            <w:pPr>
              <w:pStyle w:val="BulletTabtext"/>
              <w:rPr>
                <w:lang w:val="de-DE"/>
              </w:rPr>
            </w:pPr>
            <w:r w:rsidRPr="009F08DB">
              <w:rPr>
                <w:lang w:val="de-DE"/>
              </w:rPr>
              <w:t>Störmeldung erscheint im Bedienfeld</w:t>
            </w:r>
          </w:p>
          <w:p w14:paraId="05A7EEFC" w14:textId="66BD78F6" w:rsidR="005721B8" w:rsidRPr="009F08DB" w:rsidRDefault="000A4CB7" w:rsidP="00785058">
            <w:pPr>
              <w:pStyle w:val="BulletTabtext"/>
              <w:rPr>
                <w:lang w:val="de-DE"/>
              </w:rPr>
            </w:pPr>
            <w:r w:rsidRPr="009F08DB">
              <w:rPr>
                <w:lang w:val="de-DE"/>
              </w:rPr>
              <w:t>Maschine kann nicht gestartet werden, solange Störmeldung aktiv ist</w:t>
            </w:r>
          </w:p>
          <w:p w14:paraId="0961234F" w14:textId="41B631F9" w:rsidR="00785058" w:rsidRPr="009F08DB" w:rsidRDefault="00785058" w:rsidP="00785058">
            <w:pPr>
              <w:pStyle w:val="Abstandshalter"/>
              <w:rPr>
                <w:lang w:val="de-DE"/>
              </w:rPr>
            </w:pPr>
          </w:p>
        </w:tc>
      </w:tr>
      <w:tr w:rsidR="005721B8" w:rsidRPr="009F08DB" w14:paraId="6A32BFBF" w14:textId="77777777" w:rsidTr="00785058">
        <w:trPr>
          <w:trHeight w:val="356"/>
        </w:trPr>
        <w:tc>
          <w:tcPr>
            <w:tcW w:w="2154" w:type="dxa"/>
            <w:shd w:val="clear" w:color="auto" w:fill="F2F2F2" w:themeFill="background1" w:themeFillShade="F2"/>
          </w:tcPr>
          <w:p w14:paraId="46A6C343" w14:textId="4B03EECE" w:rsidR="005721B8" w:rsidRPr="009F08DB" w:rsidRDefault="00D8280B" w:rsidP="00190981">
            <w:pPr>
              <w:pStyle w:val="Textkrper"/>
              <w:spacing w:after="0"/>
              <w:rPr>
                <w:lang w:val="de-DE"/>
              </w:rPr>
            </w:pPr>
            <w:r w:rsidRPr="009F08DB">
              <w:rPr>
                <w:lang w:val="de-DE"/>
              </w:rPr>
              <w:t>Kommentare</w:t>
            </w:r>
          </w:p>
        </w:tc>
        <w:tc>
          <w:tcPr>
            <w:tcW w:w="7257" w:type="dxa"/>
          </w:tcPr>
          <w:p w14:paraId="069DCD2A" w14:textId="1A84DDD0" w:rsidR="005721B8" w:rsidRPr="009F08DB" w:rsidRDefault="00AE36C0" w:rsidP="00190981">
            <w:pPr>
              <w:pStyle w:val="BulletTabtext"/>
              <w:rPr>
                <w:lang w:val="de-DE"/>
              </w:rPr>
            </w:pPr>
            <w:r w:rsidRPr="009F08DB">
              <w:rPr>
                <w:lang w:val="de-DE"/>
              </w:rPr>
              <w:t>Keine</w:t>
            </w:r>
          </w:p>
          <w:p w14:paraId="6ED48658" w14:textId="77777777" w:rsidR="005721B8" w:rsidRPr="009F08DB" w:rsidRDefault="005721B8" w:rsidP="00190981">
            <w:pPr>
              <w:pStyle w:val="Abstandshalter"/>
              <w:rPr>
                <w:lang w:val="de-DE"/>
              </w:rPr>
            </w:pPr>
          </w:p>
        </w:tc>
      </w:tr>
      <w:tr w:rsidR="005721B8" w:rsidRPr="009F08DB" w14:paraId="7FC926B1" w14:textId="77777777" w:rsidTr="00190981">
        <w:trPr>
          <w:trHeight w:val="697"/>
        </w:trPr>
        <w:tc>
          <w:tcPr>
            <w:tcW w:w="2154" w:type="dxa"/>
            <w:shd w:val="clear" w:color="auto" w:fill="F2F2F2" w:themeFill="background1" w:themeFillShade="F2"/>
          </w:tcPr>
          <w:p w14:paraId="12468C06" w14:textId="1D4B900B" w:rsidR="005721B8" w:rsidRPr="009F08DB" w:rsidRDefault="00D41D58" w:rsidP="00190981">
            <w:pPr>
              <w:pStyle w:val="Textkrper"/>
              <w:spacing w:after="0"/>
              <w:rPr>
                <w:lang w:val="de-DE"/>
              </w:rPr>
            </w:pPr>
            <w:r w:rsidRPr="009F08DB">
              <w:rPr>
                <w:lang w:val="de-DE"/>
              </w:rPr>
              <w:t>Quittierung</w:t>
            </w:r>
          </w:p>
        </w:tc>
        <w:tc>
          <w:tcPr>
            <w:tcW w:w="7257" w:type="dxa"/>
          </w:tcPr>
          <w:p w14:paraId="5A7DD3F5" w14:textId="4AC8204B" w:rsidR="00350BAD" w:rsidRPr="009F08DB" w:rsidRDefault="0003609D" w:rsidP="00350BAD">
            <w:pPr>
              <w:pStyle w:val="BulletTabtext"/>
              <w:rPr>
                <w:lang w:val="de-DE"/>
              </w:rPr>
            </w:pPr>
            <w:r w:rsidRPr="009F08DB">
              <w:rPr>
                <w:lang w:val="de-DE"/>
              </w:rPr>
              <w:t>Entferne Bedeckung vom Sensor</w:t>
            </w:r>
            <w:r w:rsidR="00350BAD" w:rsidRPr="009F08DB">
              <w:rPr>
                <w:lang w:val="de-DE"/>
              </w:rPr>
              <w:t xml:space="preserve"> </w:t>
            </w:r>
            <w:commentRangeStart w:id="114"/>
            <w:r w:rsidR="00350BAD" w:rsidRPr="009F08DB">
              <w:rPr>
                <w:lang w:val="de-DE"/>
              </w:rPr>
              <w:t>”=CAR1.X85-B01</w:t>
            </w:r>
            <w:r w:rsidR="00792679" w:rsidRPr="009F08DB">
              <w:rPr>
                <w:lang w:val="de-DE"/>
              </w:rPr>
              <w:t>“</w:t>
            </w:r>
            <w:commentRangeEnd w:id="114"/>
            <w:r w:rsidR="000B4EA8" w:rsidRPr="009F08DB">
              <w:rPr>
                <w:rStyle w:val="Kommentarzeichen"/>
                <w:rFonts w:asciiTheme="minorHAnsi" w:hAnsiTheme="minorHAnsi"/>
                <w:lang w:val="de-DE"/>
              </w:rPr>
              <w:commentReference w:id="114"/>
            </w:r>
          </w:p>
          <w:p w14:paraId="5E6E71BD" w14:textId="61BEA893" w:rsidR="005721B8" w:rsidRPr="009F08DB" w:rsidRDefault="00762C1A" w:rsidP="00350BA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F273FD8" w14:textId="4DC6CB34" w:rsidR="00350BAD" w:rsidRPr="009F08DB" w:rsidRDefault="00350BAD" w:rsidP="00350BAD">
            <w:pPr>
              <w:pStyle w:val="Abstandshalter"/>
              <w:rPr>
                <w:lang w:val="de-DE"/>
              </w:rPr>
            </w:pPr>
          </w:p>
        </w:tc>
      </w:tr>
    </w:tbl>
    <w:p w14:paraId="62DE63B6"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C9A9B53"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8A4306F" w14:textId="1133CEE8"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DE2DAB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2ED1711" w14:textId="2BE8179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913BE41" w14:textId="77777777" w:rsidTr="00190981">
        <w:trPr>
          <w:trHeight w:val="697"/>
        </w:trPr>
        <w:tc>
          <w:tcPr>
            <w:tcW w:w="2154" w:type="dxa"/>
            <w:tcBorders>
              <w:bottom w:val="nil"/>
            </w:tcBorders>
            <w:shd w:val="clear" w:color="auto" w:fill="F2F2F2" w:themeFill="background1" w:themeFillShade="F2"/>
          </w:tcPr>
          <w:p w14:paraId="5245A92D" w14:textId="1B7B152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577FE16" w14:textId="5812E715"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75B6A8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72128" behindDoc="0" locked="0" layoutInCell="1" allowOverlap="1" wp14:anchorId="10B56AF7" wp14:editId="1AD54220">
                      <wp:simplePos x="0" y="0"/>
                      <wp:positionH relativeFrom="column">
                        <wp:posOffset>-36195</wp:posOffset>
                      </wp:positionH>
                      <wp:positionV relativeFrom="line">
                        <wp:posOffset>36195</wp:posOffset>
                      </wp:positionV>
                      <wp:extent cx="820800" cy="320400"/>
                      <wp:effectExtent l="0" t="0" r="17780" b="22860"/>
                      <wp:wrapNone/>
                      <wp:docPr id="293275250" name="Rechteck: abgerundete Ecken 29327525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CA99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B56AF7" id="Rechteck: abgerundete Ecken 293275250" o:spid="_x0000_s2489" style="position:absolute;left:0;text-align:left;margin-left:-2.85pt;margin-top:2.85pt;width:64.65pt;height:25.25pt;z-index:253872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DuiGeRvAIA&#10;AMgFAAAOAAAAAAAAAAAAAAAAAC4CAABkcnMvZTJvRG9jLnhtbFBLAQItABQABgAIAAAAIQA1k152&#10;2gAAAAcBAAAPAAAAAAAAAAAAAAAAABYFAABkcnMvZG93bnJldi54bWxQSwUGAAAAAAQABADzAAAA&#10;HQYAAAAA&#10;" filled="f" strokecolor="black [3213]" strokeweight=".5pt">
                      <v:textbox>
                        <w:txbxContent>
                          <w:p w14:paraId="34ECA999" w14:textId="77777777" w:rsidR="00BD5E17" w:rsidRDefault="00BD5E17" w:rsidP="005721B8">
                            <w:pPr>
                              <w:jc w:val="center"/>
                            </w:pPr>
                            <w:r>
                              <w:t>x</w:t>
                            </w:r>
                          </w:p>
                        </w:txbxContent>
                      </v:textbox>
                      <w10:wrap anchory="line"/>
                    </v:roundrect>
                  </w:pict>
                </mc:Fallback>
              </mc:AlternateContent>
            </w:r>
          </w:p>
        </w:tc>
      </w:tr>
      <w:tr w:rsidR="005721B8" w:rsidRPr="00897659" w14:paraId="147713FE" w14:textId="77777777" w:rsidTr="00190981">
        <w:trPr>
          <w:trHeight w:val="697"/>
        </w:trPr>
        <w:tc>
          <w:tcPr>
            <w:tcW w:w="2154" w:type="dxa"/>
            <w:tcBorders>
              <w:top w:val="nil"/>
              <w:bottom w:val="nil"/>
            </w:tcBorders>
            <w:shd w:val="clear" w:color="auto" w:fill="F2F2F2" w:themeFill="background1" w:themeFillShade="F2"/>
          </w:tcPr>
          <w:p w14:paraId="5576700B" w14:textId="77777777" w:rsidR="005721B8" w:rsidRPr="009F08DB" w:rsidRDefault="005721B8" w:rsidP="00190981">
            <w:pPr>
              <w:pStyle w:val="Textkrper"/>
              <w:spacing w:after="0"/>
              <w:rPr>
                <w:lang w:val="de-DE"/>
              </w:rPr>
            </w:pPr>
          </w:p>
        </w:tc>
        <w:tc>
          <w:tcPr>
            <w:tcW w:w="5839" w:type="dxa"/>
            <w:tcBorders>
              <w:top w:val="nil"/>
              <w:bottom w:val="nil"/>
            </w:tcBorders>
          </w:tcPr>
          <w:p w14:paraId="3BB54B2F" w14:textId="7771D352"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512273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79296" behindDoc="0" locked="0" layoutInCell="1" allowOverlap="1" wp14:anchorId="0256888A" wp14:editId="4CC0D17A">
                      <wp:simplePos x="0" y="0"/>
                      <wp:positionH relativeFrom="column">
                        <wp:posOffset>-36195</wp:posOffset>
                      </wp:positionH>
                      <wp:positionV relativeFrom="line">
                        <wp:posOffset>36195</wp:posOffset>
                      </wp:positionV>
                      <wp:extent cx="820800" cy="320400"/>
                      <wp:effectExtent l="0" t="0" r="17780" b="22860"/>
                      <wp:wrapNone/>
                      <wp:docPr id="293275251" name="Rechteck: abgerundete Ecken 2932752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3174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6888A" id="Rechteck: abgerundete Ecken 293275251" o:spid="_x0000_s2490" style="position:absolute;left:0;text-align:left;margin-left:-2.85pt;margin-top:2.85pt;width:64.65pt;height:25.25pt;z-index:253879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DU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SMYNS+&#10;AgAAyAUAAA4AAAAAAAAAAAAAAAAALgIAAGRycy9lMm9Eb2MueG1sUEsBAi0AFAAGAAgAAAAhADWT&#10;XnbaAAAABwEAAA8AAAAAAAAAAAAAAAAAGAUAAGRycy9kb3ducmV2LnhtbFBLBQYAAAAABAAEAPMA&#10;AAAfBgAAAAA=&#10;" filled="f" strokecolor="black [3213]" strokeweight=".5pt">
                      <v:textbox>
                        <w:txbxContent>
                          <w:p w14:paraId="7633174A" w14:textId="77777777" w:rsidR="00BD5E17" w:rsidRDefault="00BD5E17" w:rsidP="005721B8">
                            <w:pPr>
                              <w:jc w:val="center"/>
                            </w:pPr>
                            <w:r>
                              <w:t>x</w:t>
                            </w:r>
                          </w:p>
                        </w:txbxContent>
                      </v:textbox>
                      <w10:wrap anchory="line"/>
                    </v:roundrect>
                  </w:pict>
                </mc:Fallback>
              </mc:AlternateContent>
            </w:r>
          </w:p>
        </w:tc>
      </w:tr>
      <w:tr w:rsidR="005721B8" w:rsidRPr="009F08DB" w14:paraId="43942A69" w14:textId="77777777" w:rsidTr="00190981">
        <w:trPr>
          <w:trHeight w:val="1701"/>
        </w:trPr>
        <w:tc>
          <w:tcPr>
            <w:tcW w:w="2154" w:type="dxa"/>
            <w:shd w:val="clear" w:color="auto" w:fill="F2F2F2" w:themeFill="background1" w:themeFillShade="F2"/>
          </w:tcPr>
          <w:p w14:paraId="2EEE7016" w14:textId="59632F2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C4EBC2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76224" behindDoc="0" locked="0" layoutInCell="1" allowOverlap="1" wp14:anchorId="4A62C9DA" wp14:editId="4AE68F21">
                      <wp:simplePos x="0" y="0"/>
                      <wp:positionH relativeFrom="column">
                        <wp:posOffset>-5715</wp:posOffset>
                      </wp:positionH>
                      <wp:positionV relativeFrom="line">
                        <wp:posOffset>72390</wp:posOffset>
                      </wp:positionV>
                      <wp:extent cx="4500000" cy="942975"/>
                      <wp:effectExtent l="0" t="0" r="15240" b="28575"/>
                      <wp:wrapNone/>
                      <wp:docPr id="293275254" name="Rechteck: abgerundete Ecken 29327525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5208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62C9DA" id="Rechteck: abgerundete Ecken 293275254" o:spid="_x0000_s2491" style="position:absolute;left:0;text-align:left;margin-left:-.45pt;margin-top:5.7pt;width:354.35pt;height:74.25pt;z-index:253876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J2tvQ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IZJ2t&#10;vQIAAMkFAAAOAAAAAAAAAAAAAAAAAC4CAABkcnMvZTJvRG9jLnhtbFBLAQItABQABgAIAAAAIQDv&#10;Mn/u3AAAAAgBAAAPAAAAAAAAAAAAAAAAABcFAABkcnMvZG93bnJldi54bWxQSwUGAAAAAAQABADz&#10;AAAAIAYAAAAA&#10;" filled="f" strokecolor="black [3213]" strokeweight=".5pt">
                      <v:textbox>
                        <w:txbxContent>
                          <w:p w14:paraId="2AD52088" w14:textId="77777777" w:rsidR="00BD5E17" w:rsidRDefault="00BD5E17" w:rsidP="005721B8">
                            <w:pPr>
                              <w:jc w:val="center"/>
                            </w:pPr>
                            <w:r>
                              <w:t>x</w:t>
                            </w:r>
                          </w:p>
                        </w:txbxContent>
                      </v:textbox>
                      <w10:wrap anchory="line"/>
                    </v:roundrect>
                  </w:pict>
                </mc:Fallback>
              </mc:AlternateContent>
            </w:r>
          </w:p>
        </w:tc>
      </w:tr>
    </w:tbl>
    <w:p w14:paraId="262BD19E" w14:textId="12301884" w:rsidR="005721B8" w:rsidRPr="009F08DB" w:rsidRDefault="005721B8" w:rsidP="005721B8">
      <w:pPr>
        <w:pStyle w:val="Textkrper"/>
        <w:rPr>
          <w:lang w:val="de-DE"/>
        </w:rPr>
      </w:pPr>
    </w:p>
    <w:p w14:paraId="5A29372D" w14:textId="059A8E04" w:rsidR="00350BAD" w:rsidRPr="009F08DB" w:rsidRDefault="00350BAD" w:rsidP="005721B8">
      <w:pPr>
        <w:pStyle w:val="Textkrper"/>
        <w:rPr>
          <w:lang w:val="de-DE"/>
        </w:rPr>
      </w:pPr>
    </w:p>
    <w:p w14:paraId="5C0193AD" w14:textId="75D9054B" w:rsidR="00350BAD" w:rsidRDefault="00350BAD" w:rsidP="005721B8">
      <w:pPr>
        <w:pStyle w:val="Textkrper"/>
        <w:rPr>
          <w:lang w:val="de-DE"/>
        </w:rPr>
      </w:pPr>
    </w:p>
    <w:p w14:paraId="21AD09A8" w14:textId="77777777" w:rsidR="00C4597A" w:rsidRPr="009F08DB" w:rsidRDefault="00C4597A" w:rsidP="005721B8">
      <w:pPr>
        <w:pStyle w:val="Textkrper"/>
        <w:rPr>
          <w:lang w:val="de-DE"/>
        </w:rPr>
      </w:pPr>
    </w:p>
    <w:p w14:paraId="7A155B35" w14:textId="77777777" w:rsidR="005721B8" w:rsidRPr="009F08DB" w:rsidRDefault="005721B8" w:rsidP="005721B8">
      <w:pPr>
        <w:pStyle w:val="Textkrper"/>
        <w:rPr>
          <w:lang w:val="de-DE"/>
        </w:rPr>
      </w:pPr>
    </w:p>
    <w:p w14:paraId="2059050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19DED17" w14:textId="77777777" w:rsidTr="00626664">
        <w:trPr>
          <w:trHeight w:val="1020"/>
        </w:trPr>
        <w:tc>
          <w:tcPr>
            <w:tcW w:w="2154" w:type="dxa"/>
            <w:shd w:val="clear" w:color="auto" w:fill="F2F2F2" w:themeFill="background1" w:themeFillShade="F2"/>
          </w:tcPr>
          <w:p w14:paraId="1222B24A" w14:textId="232730C0"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81E8511" w14:textId="3E888130" w:rsidR="00626664" w:rsidRPr="009F08DB" w:rsidRDefault="00745279" w:rsidP="00190981">
            <w:pPr>
              <w:pStyle w:val="Textkrper"/>
              <w:tabs>
                <w:tab w:val="left" w:pos="284"/>
              </w:tabs>
              <w:spacing w:after="0"/>
              <w:rPr>
                <w:lang w:val="de-DE"/>
              </w:rPr>
            </w:pPr>
            <w:r w:rsidRPr="009F08DB">
              <w:rPr>
                <w:lang w:val="de-DE"/>
              </w:rPr>
              <w:t>ja/nein</w:t>
            </w:r>
          </w:p>
          <w:p w14:paraId="25E3C24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88576" behindDoc="0" locked="0" layoutInCell="1" allowOverlap="1" wp14:anchorId="0A0DC427" wp14:editId="4D2AB381">
                      <wp:simplePos x="0" y="0"/>
                      <wp:positionH relativeFrom="column">
                        <wp:posOffset>635</wp:posOffset>
                      </wp:positionH>
                      <wp:positionV relativeFrom="paragraph">
                        <wp:posOffset>36195</wp:posOffset>
                      </wp:positionV>
                      <wp:extent cx="820800" cy="320400"/>
                      <wp:effectExtent l="0" t="0" r="17780" b="22860"/>
                      <wp:wrapNone/>
                      <wp:docPr id="293275255" name="Rechteck: abgerundete Ecken 2932752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DC8D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DC427" id="Rechteck: abgerundete Ecken 293275255" o:spid="_x0000_s2492" style="position:absolute;left:0;text-align:left;margin-left:.05pt;margin-top:2.85pt;width:64.65pt;height:25.25pt;z-index:25768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Q2ICFvgIA&#10;AMgFAAAOAAAAAAAAAAAAAAAAAC4CAABkcnMvZTJvRG9jLnhtbFBLAQItABQABgAIAAAAIQCbrlPC&#10;2AAAAAUBAAAPAAAAAAAAAAAAAAAAABgFAABkcnMvZG93bnJldi54bWxQSwUGAAAAAAQABADzAAAA&#10;HQYAAAAA&#10;" filled="f" strokecolor="black [3213]" strokeweight=".5pt">
                      <v:textbox>
                        <w:txbxContent>
                          <w:p w14:paraId="4D4DC8D0" w14:textId="77777777" w:rsidR="00BD5E17" w:rsidRDefault="00BD5E17" w:rsidP="005721B8">
                            <w:pPr>
                              <w:jc w:val="center"/>
                            </w:pPr>
                            <w:r>
                              <w:t>x</w:t>
                            </w:r>
                          </w:p>
                        </w:txbxContent>
                      </v:textbox>
                    </v:roundrect>
                  </w:pict>
                </mc:Fallback>
              </mc:AlternateContent>
            </w:r>
          </w:p>
        </w:tc>
        <w:tc>
          <w:tcPr>
            <w:tcW w:w="5839" w:type="dxa"/>
            <w:shd w:val="clear" w:color="auto" w:fill="auto"/>
          </w:tcPr>
          <w:p w14:paraId="2DA012BA" w14:textId="2B474708" w:rsidR="00626664" w:rsidRPr="009F08DB" w:rsidRDefault="00745279" w:rsidP="00190981">
            <w:pPr>
              <w:pStyle w:val="Textkrper"/>
              <w:tabs>
                <w:tab w:val="left" w:pos="284"/>
              </w:tabs>
              <w:spacing w:after="0"/>
              <w:rPr>
                <w:lang w:val="de-DE"/>
              </w:rPr>
            </w:pPr>
            <w:r w:rsidRPr="009F08DB">
              <w:rPr>
                <w:lang w:val="de-DE"/>
              </w:rPr>
              <w:t>Datum/Kurzzeichen</w:t>
            </w:r>
          </w:p>
          <w:p w14:paraId="70FB3E9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89600" behindDoc="0" locked="0" layoutInCell="1" allowOverlap="1" wp14:anchorId="7A354390" wp14:editId="686DD423">
                      <wp:simplePos x="0" y="0"/>
                      <wp:positionH relativeFrom="column">
                        <wp:posOffset>1746</wp:posOffset>
                      </wp:positionH>
                      <wp:positionV relativeFrom="line">
                        <wp:posOffset>32703</wp:posOffset>
                      </wp:positionV>
                      <wp:extent cx="3592354" cy="320400"/>
                      <wp:effectExtent l="0" t="0" r="27305" b="22860"/>
                      <wp:wrapNone/>
                      <wp:docPr id="293275256" name="Rechteck: abgerundete Ecken 29327525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1DB16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54390" id="Rechteck: abgerundete Ecken 293275256" o:spid="_x0000_s2493" style="position:absolute;left:0;text-align:left;margin-left:.15pt;margin-top:2.6pt;width:282.85pt;height:25.25pt;z-index:257689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SKhwQ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K9N&#10;IqHBAgAAyQUAAA4AAAAAAAAAAAAAAAAALgIAAGRycy9lMm9Eb2MueG1sUEsBAi0AFAAGAAgAAAAh&#10;ABCRfb7aAAAABQEAAA8AAAAAAAAAAAAAAAAAGwUAAGRycy9kb3ducmV2LnhtbFBLBQYAAAAABAAE&#10;APMAAAAiBgAAAAA=&#10;" filled="f" strokecolor="black [3213]" strokeweight=".5pt">
                      <v:textbox>
                        <w:txbxContent>
                          <w:p w14:paraId="3C1DB160" w14:textId="77777777" w:rsidR="00BD5E17" w:rsidRDefault="00BD5E17" w:rsidP="005721B8">
                            <w:pPr>
                              <w:jc w:val="center"/>
                            </w:pPr>
                            <w:r>
                              <w:t>x</w:t>
                            </w:r>
                          </w:p>
                        </w:txbxContent>
                      </v:textbox>
                      <w10:wrap anchory="line"/>
                    </v:roundrect>
                  </w:pict>
                </mc:Fallback>
              </mc:AlternateContent>
            </w:r>
          </w:p>
        </w:tc>
      </w:tr>
      <w:tr w:rsidR="00626664" w:rsidRPr="009F08DB" w14:paraId="580CF0F1" w14:textId="77777777" w:rsidTr="00626664">
        <w:trPr>
          <w:trHeight w:val="1020"/>
        </w:trPr>
        <w:tc>
          <w:tcPr>
            <w:tcW w:w="2154" w:type="dxa"/>
            <w:shd w:val="clear" w:color="auto" w:fill="F2F2F2" w:themeFill="background1" w:themeFillShade="F2"/>
          </w:tcPr>
          <w:p w14:paraId="529D8676" w14:textId="0DB1798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03C477F" w14:textId="13B6426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90624" behindDoc="0" locked="0" layoutInCell="1" allowOverlap="1" wp14:anchorId="5870210C" wp14:editId="60B0BD7F">
                      <wp:simplePos x="0" y="0"/>
                      <wp:positionH relativeFrom="column">
                        <wp:posOffset>-5715</wp:posOffset>
                      </wp:positionH>
                      <wp:positionV relativeFrom="line">
                        <wp:posOffset>252095</wp:posOffset>
                      </wp:positionV>
                      <wp:extent cx="4500000" cy="320400"/>
                      <wp:effectExtent l="0" t="0" r="15240" b="22860"/>
                      <wp:wrapNone/>
                      <wp:docPr id="293275257" name="Rechteck: abgerundete Ecken 29327525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A733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0210C" id="Rechteck: abgerundete Ecken 293275257" o:spid="_x0000_s2494" style="position:absolute;left:0;text-align:left;margin-left:-.45pt;margin-top:19.85pt;width:354.35pt;height:25.25pt;z-index:257690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BXMQ+b&#10;vQIAAMkFAAAOAAAAAAAAAAAAAAAAAC4CAABkcnMvZTJvRG9jLnhtbFBLAQItABQABgAIAAAAIQB4&#10;R0y93AAAAAcBAAAPAAAAAAAAAAAAAAAAABcFAABkcnMvZG93bnJldi54bWxQSwUGAAAAAAQABADz&#10;AAAAIAYAAAAA&#10;" filled="f" strokecolor="black [3213]" strokeweight=".5pt">
                      <v:textbox>
                        <w:txbxContent>
                          <w:p w14:paraId="5A2A733C"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38F7275" w14:textId="77777777" w:rsidR="00626664" w:rsidRPr="009F08DB" w:rsidRDefault="00626664" w:rsidP="00190981">
            <w:pPr>
              <w:pStyle w:val="Textkrper"/>
              <w:tabs>
                <w:tab w:val="left" w:pos="284"/>
              </w:tabs>
              <w:spacing w:after="0"/>
              <w:rPr>
                <w:lang w:val="de-DE"/>
              </w:rPr>
            </w:pPr>
          </w:p>
        </w:tc>
      </w:tr>
    </w:tbl>
    <w:p w14:paraId="0384254C" w14:textId="77777777" w:rsidR="005721B8" w:rsidRPr="009F08DB" w:rsidRDefault="005721B8" w:rsidP="005721B8">
      <w:pPr>
        <w:rPr>
          <w:rFonts w:ascii="Arial" w:hAnsi="Arial"/>
          <w:lang w:val="de-DE"/>
        </w:rPr>
      </w:pPr>
      <w:r w:rsidRPr="009F08DB">
        <w:rPr>
          <w:lang w:val="de-DE"/>
        </w:rPr>
        <w:br w:type="page"/>
      </w:r>
    </w:p>
    <w:p w14:paraId="4C605476" w14:textId="1C04E0DE" w:rsidR="005721B8" w:rsidRPr="009F08DB" w:rsidRDefault="00350BAD" w:rsidP="00897659">
      <w:pPr>
        <w:pStyle w:val="berschrift3nummeriert"/>
        <w:rPr>
          <w:lang w:val="de-DE"/>
        </w:rPr>
      </w:pPr>
      <w:bookmarkStart w:id="115" w:name="_Toc118817641"/>
      <w:r w:rsidRPr="009F08DB">
        <w:rPr>
          <w:lang w:val="de-DE"/>
        </w:rPr>
        <w:lastRenderedPageBreak/>
        <w:t xml:space="preserve">FLT 201: </w:t>
      </w:r>
      <w:r w:rsidR="000B4EA8" w:rsidRPr="009F08DB">
        <w:rPr>
          <w:lang w:val="de-DE"/>
        </w:rPr>
        <w:t>NACHGESCHALTETE MASCHINE: STOPP VON MASCHINE 1</w:t>
      </w:r>
      <w:bookmarkEnd w:id="115"/>
    </w:p>
    <w:p w14:paraId="2695134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06E74FB" w14:textId="77777777" w:rsidTr="00350BAD">
        <w:trPr>
          <w:trHeight w:val="353"/>
        </w:trPr>
        <w:tc>
          <w:tcPr>
            <w:tcW w:w="2154" w:type="dxa"/>
            <w:shd w:val="clear" w:color="auto" w:fill="F2F2F2" w:themeFill="background1" w:themeFillShade="F2"/>
          </w:tcPr>
          <w:p w14:paraId="4012420C" w14:textId="21E3A2D7" w:rsidR="005721B8" w:rsidRPr="009F08DB" w:rsidRDefault="00D8280B" w:rsidP="00190981">
            <w:pPr>
              <w:pStyle w:val="Textkrper"/>
              <w:spacing w:after="0"/>
              <w:rPr>
                <w:b/>
                <w:lang w:val="de-DE"/>
              </w:rPr>
            </w:pPr>
            <w:r w:rsidRPr="009F08DB">
              <w:rPr>
                <w:b/>
                <w:lang w:val="de-DE"/>
              </w:rPr>
              <w:t>Testziel</w:t>
            </w:r>
          </w:p>
        </w:tc>
        <w:tc>
          <w:tcPr>
            <w:tcW w:w="7257" w:type="dxa"/>
          </w:tcPr>
          <w:p w14:paraId="6EF28C40" w14:textId="13158987" w:rsidR="005721B8" w:rsidRPr="009F08DB" w:rsidRDefault="00A7704C" w:rsidP="00190981">
            <w:pPr>
              <w:pStyle w:val="BulletTabtext"/>
              <w:rPr>
                <w:lang w:val="de-DE"/>
              </w:rPr>
            </w:pPr>
            <w:r w:rsidRPr="009F08DB">
              <w:rPr>
                <w:lang w:val="de-DE"/>
              </w:rPr>
              <w:t>Test, ob die richtige Störmeldung im Bedienfeld erscheint</w:t>
            </w:r>
          </w:p>
          <w:p w14:paraId="177C8E5E" w14:textId="582A6F09" w:rsidR="00350BAD" w:rsidRPr="009F08DB" w:rsidRDefault="00350BAD" w:rsidP="00350BAD">
            <w:pPr>
              <w:pStyle w:val="Abstandshalter"/>
              <w:rPr>
                <w:lang w:val="de-DE"/>
              </w:rPr>
            </w:pPr>
          </w:p>
        </w:tc>
      </w:tr>
      <w:tr w:rsidR="005721B8" w:rsidRPr="00897659" w14:paraId="2FDF6384" w14:textId="77777777" w:rsidTr="00190981">
        <w:trPr>
          <w:trHeight w:val="170"/>
        </w:trPr>
        <w:tc>
          <w:tcPr>
            <w:tcW w:w="2154" w:type="dxa"/>
          </w:tcPr>
          <w:p w14:paraId="488A89F0" w14:textId="77777777" w:rsidR="005721B8" w:rsidRPr="009F08DB" w:rsidRDefault="005721B8" w:rsidP="00190981">
            <w:pPr>
              <w:pStyle w:val="Textkrper"/>
              <w:spacing w:before="0" w:after="0"/>
              <w:rPr>
                <w:sz w:val="8"/>
                <w:szCs w:val="8"/>
                <w:lang w:val="de-DE"/>
              </w:rPr>
            </w:pPr>
          </w:p>
        </w:tc>
        <w:tc>
          <w:tcPr>
            <w:tcW w:w="7257" w:type="dxa"/>
          </w:tcPr>
          <w:p w14:paraId="05DAA457" w14:textId="77777777" w:rsidR="005721B8" w:rsidRPr="009F08DB" w:rsidRDefault="005721B8" w:rsidP="00190981">
            <w:pPr>
              <w:pStyle w:val="Textkrper"/>
              <w:spacing w:before="0" w:after="0"/>
              <w:rPr>
                <w:sz w:val="8"/>
                <w:szCs w:val="8"/>
                <w:lang w:val="de-DE"/>
              </w:rPr>
            </w:pPr>
          </w:p>
        </w:tc>
      </w:tr>
      <w:tr w:rsidR="005721B8" w:rsidRPr="009F08DB" w14:paraId="38864AE4" w14:textId="77777777" w:rsidTr="00190981">
        <w:trPr>
          <w:trHeight w:val="471"/>
        </w:trPr>
        <w:tc>
          <w:tcPr>
            <w:tcW w:w="2154" w:type="dxa"/>
            <w:shd w:val="clear" w:color="auto" w:fill="F2F2F2" w:themeFill="background1" w:themeFillShade="F2"/>
          </w:tcPr>
          <w:p w14:paraId="27F9847D" w14:textId="24C98717" w:rsidR="005721B8" w:rsidRPr="009F08DB" w:rsidRDefault="00D8280B" w:rsidP="00190981">
            <w:pPr>
              <w:pStyle w:val="Textkrper"/>
              <w:spacing w:after="0"/>
              <w:rPr>
                <w:b/>
                <w:lang w:val="de-DE"/>
              </w:rPr>
            </w:pPr>
            <w:r w:rsidRPr="009F08DB">
              <w:rPr>
                <w:b/>
                <w:lang w:val="de-DE"/>
              </w:rPr>
              <w:t>Testdurchführung</w:t>
            </w:r>
          </w:p>
        </w:tc>
        <w:tc>
          <w:tcPr>
            <w:tcW w:w="7257" w:type="dxa"/>
          </w:tcPr>
          <w:p w14:paraId="2A5C7878" w14:textId="77777777" w:rsidR="005721B8" w:rsidRPr="009F08DB" w:rsidRDefault="005721B8" w:rsidP="00190981">
            <w:pPr>
              <w:pStyle w:val="Textkrper"/>
              <w:spacing w:after="0"/>
              <w:rPr>
                <w:lang w:val="de-DE"/>
              </w:rPr>
            </w:pPr>
          </w:p>
        </w:tc>
      </w:tr>
      <w:tr w:rsidR="005721B8" w:rsidRPr="009F08DB" w14:paraId="0AD10ED8" w14:textId="77777777" w:rsidTr="00350BAD">
        <w:trPr>
          <w:trHeight w:val="271"/>
        </w:trPr>
        <w:tc>
          <w:tcPr>
            <w:tcW w:w="2154" w:type="dxa"/>
            <w:shd w:val="clear" w:color="auto" w:fill="F2F2F2" w:themeFill="background1" w:themeFillShade="F2"/>
          </w:tcPr>
          <w:p w14:paraId="39D77A36" w14:textId="34DBE529" w:rsidR="005721B8" w:rsidRPr="009F08DB" w:rsidRDefault="00D41D58" w:rsidP="00190981">
            <w:pPr>
              <w:pStyle w:val="Textkrper"/>
              <w:spacing w:after="0"/>
              <w:rPr>
                <w:lang w:val="de-DE"/>
              </w:rPr>
            </w:pPr>
            <w:r w:rsidRPr="009F08DB">
              <w:rPr>
                <w:lang w:val="de-DE"/>
              </w:rPr>
              <w:t>Testvoraussetzungen</w:t>
            </w:r>
          </w:p>
        </w:tc>
        <w:tc>
          <w:tcPr>
            <w:tcW w:w="7257" w:type="dxa"/>
          </w:tcPr>
          <w:p w14:paraId="497EEEF2" w14:textId="0DEEDF7A" w:rsidR="005721B8" w:rsidRPr="009F08DB" w:rsidRDefault="00AE36C0" w:rsidP="00350BAD">
            <w:pPr>
              <w:pStyle w:val="BulletTabtext"/>
              <w:rPr>
                <w:lang w:val="de-DE"/>
              </w:rPr>
            </w:pPr>
            <w:r w:rsidRPr="009F08DB">
              <w:rPr>
                <w:lang w:val="de-DE"/>
              </w:rPr>
              <w:t>Maschine ist im Automatikbetrieb bereit</w:t>
            </w:r>
          </w:p>
          <w:p w14:paraId="288ED6BE" w14:textId="6062CDD3" w:rsidR="00350BAD" w:rsidRPr="009F08DB" w:rsidRDefault="00350BAD" w:rsidP="00350BAD">
            <w:pPr>
              <w:pStyle w:val="Abstandshalter"/>
              <w:rPr>
                <w:lang w:val="de-DE"/>
              </w:rPr>
            </w:pPr>
          </w:p>
        </w:tc>
      </w:tr>
      <w:tr w:rsidR="005721B8" w:rsidRPr="00897659" w14:paraId="2D6FD5D1" w14:textId="77777777" w:rsidTr="00190981">
        <w:trPr>
          <w:trHeight w:val="697"/>
        </w:trPr>
        <w:tc>
          <w:tcPr>
            <w:tcW w:w="2154" w:type="dxa"/>
            <w:shd w:val="clear" w:color="auto" w:fill="F2F2F2" w:themeFill="background1" w:themeFillShade="F2"/>
          </w:tcPr>
          <w:p w14:paraId="11332374" w14:textId="6B39479D" w:rsidR="005721B8" w:rsidRPr="009F08DB" w:rsidRDefault="00D8280B" w:rsidP="00190981">
            <w:pPr>
              <w:pStyle w:val="Textkrper"/>
              <w:spacing w:after="0"/>
              <w:rPr>
                <w:lang w:val="de-DE"/>
              </w:rPr>
            </w:pPr>
            <w:r w:rsidRPr="009F08DB">
              <w:rPr>
                <w:lang w:val="de-DE"/>
              </w:rPr>
              <w:t>Erforderliche Tätigkeit</w:t>
            </w:r>
          </w:p>
        </w:tc>
        <w:tc>
          <w:tcPr>
            <w:tcW w:w="7257" w:type="dxa"/>
          </w:tcPr>
          <w:p w14:paraId="4FBBAC8F" w14:textId="00EDCF84" w:rsidR="00350BAD" w:rsidRPr="009F08DB" w:rsidRDefault="00762C1A" w:rsidP="00350BAD">
            <w:pPr>
              <w:pStyle w:val="BulletTabtext"/>
              <w:rPr>
                <w:lang w:val="de-DE"/>
              </w:rPr>
            </w:pPr>
            <w:r w:rsidRPr="009F08DB">
              <w:rPr>
                <w:lang w:val="de-DE"/>
              </w:rPr>
              <w:t>Aktiviere SWS</w:t>
            </w:r>
            <w:r w:rsidR="00350BAD" w:rsidRPr="009F08DB">
              <w:rPr>
                <w:lang w:val="de-DE"/>
              </w:rPr>
              <w:t xml:space="preserve"> 60 </w:t>
            </w:r>
            <w:r w:rsidR="00792679" w:rsidRPr="009F08DB">
              <w:rPr>
                <w:lang w:val="de-DE"/>
              </w:rPr>
              <w:t>„</w:t>
            </w:r>
            <w:r w:rsidR="0083131D" w:rsidRPr="009F08DB">
              <w:rPr>
                <w:lang w:val="de-DE"/>
              </w:rPr>
              <w:t>Linienbetrieb nachgeschaltete Maschinen</w:t>
            </w:r>
          </w:p>
          <w:p w14:paraId="6DD7DC96" w14:textId="41074A7D" w:rsidR="00350BAD" w:rsidRPr="009F08DB" w:rsidRDefault="005B2D3C" w:rsidP="00350BAD">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r w:rsidR="000B4EA8" w:rsidRPr="009F08DB">
              <w:rPr>
                <w:lang w:val="de-DE"/>
              </w:rPr>
              <w:t xml:space="preserve"> Taster </w:t>
            </w:r>
            <w:r w:rsidR="00792679" w:rsidRPr="009F08DB">
              <w:rPr>
                <w:lang w:val="de-DE"/>
              </w:rPr>
              <w:t>„</w:t>
            </w:r>
            <w:r w:rsidR="000B4EA8" w:rsidRPr="009F08DB">
              <w:rPr>
                <w:lang w:val="de-DE"/>
              </w:rPr>
              <w:t>Stop</w:t>
            </w:r>
            <w:r w:rsidR="00792679" w:rsidRPr="009F08DB">
              <w:rPr>
                <w:lang w:val="de-DE"/>
              </w:rPr>
              <w:t>“</w:t>
            </w:r>
            <w:r w:rsidR="000B4EA8" w:rsidRPr="009F08DB">
              <w:rPr>
                <w:lang w:val="de-DE"/>
              </w:rPr>
              <w:t xml:space="preserve"> drücken an nachgeschalteter Maschine</w:t>
            </w:r>
          </w:p>
          <w:p w14:paraId="7E7C5AAB" w14:textId="065EBB4B" w:rsidR="005721B8" w:rsidRPr="009F08DB" w:rsidRDefault="000B4EA8" w:rsidP="00350BAD">
            <w:pPr>
              <w:pStyle w:val="BulletTabtext"/>
              <w:rPr>
                <w:lang w:val="de-DE"/>
              </w:rPr>
            </w:pPr>
            <w:r w:rsidRPr="009F08DB">
              <w:rPr>
                <w:lang w:val="de-DE"/>
              </w:rPr>
              <w:t xml:space="preserve">Taster </w:t>
            </w:r>
            <w:r w:rsidR="00792679" w:rsidRPr="009F08DB">
              <w:rPr>
                <w:lang w:val="de-DE"/>
              </w:rPr>
              <w:t>„</w:t>
            </w:r>
            <w:r w:rsidRPr="009F08DB">
              <w:rPr>
                <w:lang w:val="de-DE"/>
              </w:rPr>
              <w:t>Stop</w:t>
            </w:r>
            <w:r w:rsidR="00792679" w:rsidRPr="009F08DB">
              <w:rPr>
                <w:lang w:val="de-DE"/>
              </w:rPr>
              <w:t>“</w:t>
            </w:r>
            <w:r w:rsidRPr="009F08DB">
              <w:rPr>
                <w:lang w:val="de-DE"/>
              </w:rPr>
              <w:t xml:space="preserve"> drücken an nachgeschalteter Maschine</w:t>
            </w:r>
          </w:p>
          <w:p w14:paraId="69D8638C" w14:textId="5A79674A" w:rsidR="00350BAD" w:rsidRPr="009F08DB" w:rsidRDefault="00350BAD" w:rsidP="00350BAD">
            <w:pPr>
              <w:pStyle w:val="Abstandshalter"/>
              <w:rPr>
                <w:lang w:val="de-DE"/>
              </w:rPr>
            </w:pPr>
          </w:p>
        </w:tc>
      </w:tr>
      <w:tr w:rsidR="005721B8" w:rsidRPr="00897659" w14:paraId="1C0A4617" w14:textId="77777777" w:rsidTr="00190981">
        <w:trPr>
          <w:trHeight w:val="697"/>
        </w:trPr>
        <w:tc>
          <w:tcPr>
            <w:tcW w:w="2154" w:type="dxa"/>
            <w:shd w:val="clear" w:color="auto" w:fill="F2F2F2" w:themeFill="background1" w:themeFillShade="F2"/>
          </w:tcPr>
          <w:p w14:paraId="366A723E" w14:textId="6099A241" w:rsidR="005721B8" w:rsidRPr="009F08DB" w:rsidRDefault="008C23D6" w:rsidP="00190981">
            <w:pPr>
              <w:pStyle w:val="Textkrper"/>
              <w:spacing w:after="0"/>
              <w:rPr>
                <w:lang w:val="de-DE"/>
              </w:rPr>
            </w:pPr>
            <w:r w:rsidRPr="009F08DB">
              <w:rPr>
                <w:lang w:val="de-DE"/>
              </w:rPr>
              <w:t>Folge</w:t>
            </w:r>
          </w:p>
        </w:tc>
        <w:tc>
          <w:tcPr>
            <w:tcW w:w="7257" w:type="dxa"/>
          </w:tcPr>
          <w:p w14:paraId="3E2F400F" w14:textId="7598A221" w:rsidR="00350BAD" w:rsidRPr="009F08DB" w:rsidRDefault="0083131D" w:rsidP="00350BAD">
            <w:pPr>
              <w:pStyle w:val="BulletTabtext"/>
              <w:rPr>
                <w:lang w:val="de-DE"/>
              </w:rPr>
            </w:pPr>
            <w:r w:rsidRPr="009F08DB">
              <w:rPr>
                <w:lang w:val="de-DE"/>
              </w:rPr>
              <w:t>Maschine stoppt</w:t>
            </w:r>
            <w:r w:rsidR="00350BAD" w:rsidRPr="009F08DB">
              <w:rPr>
                <w:lang w:val="de-DE"/>
              </w:rPr>
              <w:t xml:space="preserve"> (</w:t>
            </w:r>
            <w:r w:rsidR="00491454" w:rsidRPr="009F08DB">
              <w:rPr>
                <w:lang w:val="de-DE"/>
              </w:rPr>
              <w:t>nachgeschaltete Maschine und Kartoniererlinie</w:t>
            </w:r>
            <w:r w:rsidR="00350BAD" w:rsidRPr="009F08DB">
              <w:rPr>
                <w:lang w:val="de-DE"/>
              </w:rPr>
              <w:t>)</w:t>
            </w:r>
          </w:p>
          <w:p w14:paraId="35B9516C" w14:textId="38238197" w:rsidR="00350BAD" w:rsidRPr="009F08DB" w:rsidRDefault="00762C1A" w:rsidP="00350BAD">
            <w:pPr>
              <w:pStyle w:val="BulletTabtext"/>
              <w:rPr>
                <w:lang w:val="de-DE"/>
              </w:rPr>
            </w:pPr>
            <w:r w:rsidRPr="009F08DB">
              <w:rPr>
                <w:lang w:val="de-DE"/>
              </w:rPr>
              <w:t>Störmeldung erscheint im Bedienfeld</w:t>
            </w:r>
          </w:p>
          <w:p w14:paraId="16475979" w14:textId="138E9AE2" w:rsidR="005721B8" w:rsidRPr="009F08DB" w:rsidRDefault="000A4CB7" w:rsidP="00350BAD">
            <w:pPr>
              <w:pStyle w:val="BulletTabtext"/>
              <w:rPr>
                <w:lang w:val="de-DE"/>
              </w:rPr>
            </w:pPr>
            <w:r w:rsidRPr="009F08DB">
              <w:rPr>
                <w:lang w:val="de-DE"/>
              </w:rPr>
              <w:t>Maschine kann nicht gestartet werden, solange Störmeldung aktiv ist</w:t>
            </w:r>
          </w:p>
          <w:p w14:paraId="4A4033A6" w14:textId="77777777" w:rsidR="005721B8" w:rsidRPr="009F08DB" w:rsidRDefault="005721B8" w:rsidP="00190981">
            <w:pPr>
              <w:pStyle w:val="Abstandshalter"/>
              <w:rPr>
                <w:lang w:val="de-DE"/>
              </w:rPr>
            </w:pPr>
          </w:p>
        </w:tc>
      </w:tr>
      <w:tr w:rsidR="005721B8" w:rsidRPr="009F08DB" w14:paraId="0980E743" w14:textId="77777777" w:rsidTr="00190981">
        <w:trPr>
          <w:trHeight w:val="697"/>
        </w:trPr>
        <w:tc>
          <w:tcPr>
            <w:tcW w:w="2154" w:type="dxa"/>
            <w:shd w:val="clear" w:color="auto" w:fill="F2F2F2" w:themeFill="background1" w:themeFillShade="F2"/>
          </w:tcPr>
          <w:p w14:paraId="512FB194" w14:textId="5F64DE5B" w:rsidR="005721B8" w:rsidRPr="009F08DB" w:rsidRDefault="00D8280B" w:rsidP="00190981">
            <w:pPr>
              <w:pStyle w:val="Textkrper"/>
              <w:spacing w:after="0"/>
              <w:rPr>
                <w:lang w:val="de-DE"/>
              </w:rPr>
            </w:pPr>
            <w:r w:rsidRPr="009F08DB">
              <w:rPr>
                <w:lang w:val="de-DE"/>
              </w:rPr>
              <w:t>Kommentare</w:t>
            </w:r>
          </w:p>
        </w:tc>
        <w:tc>
          <w:tcPr>
            <w:tcW w:w="7257" w:type="dxa"/>
          </w:tcPr>
          <w:p w14:paraId="25D93D2B" w14:textId="6924C9E6" w:rsidR="00350BAD" w:rsidRPr="009F08DB" w:rsidRDefault="00EA3973" w:rsidP="000F23D8">
            <w:pPr>
              <w:pStyle w:val="BulletTabtext"/>
              <w:rPr>
                <w:lang w:val="de-DE"/>
              </w:rPr>
            </w:pPr>
            <w:r w:rsidRPr="009F08DB">
              <w:rPr>
                <w:lang w:val="de-DE"/>
              </w:rPr>
              <w:t xml:space="preserve">Eingang </w:t>
            </w:r>
            <w:r w:rsidR="00792679" w:rsidRPr="009F08DB">
              <w:rPr>
                <w:lang w:val="de-DE"/>
              </w:rPr>
              <w:t>„</w:t>
            </w:r>
            <w:commentRangeStart w:id="116"/>
            <w:r w:rsidR="00350BAD" w:rsidRPr="009F08DB">
              <w:rPr>
                <w:lang w:val="de-DE"/>
              </w:rPr>
              <w:t>=.K00-KI08:10</w:t>
            </w:r>
            <w:r w:rsidR="00792679" w:rsidRPr="009F08DB">
              <w:rPr>
                <w:lang w:val="de-DE"/>
              </w:rPr>
              <w:t>“</w:t>
            </w:r>
            <w:commentRangeEnd w:id="116"/>
            <w:r w:rsidR="001139CC" w:rsidRPr="009F08DB">
              <w:rPr>
                <w:rStyle w:val="Kommentarzeichen"/>
                <w:rFonts w:asciiTheme="minorHAnsi" w:hAnsiTheme="minorHAnsi"/>
                <w:lang w:val="de-DE"/>
              </w:rPr>
              <w:commentReference w:id="116"/>
            </w:r>
            <w:r w:rsidR="0065611C" w:rsidRPr="009F08DB">
              <w:rPr>
                <w:lang w:val="de-DE"/>
              </w:rPr>
              <w:t xml:space="preserve"> ausstecken</w:t>
            </w:r>
            <w:r w:rsidR="00491454" w:rsidRPr="009F08DB">
              <w:rPr>
                <w:lang w:val="de-DE"/>
              </w:rPr>
              <w:t xml:space="preserve">, um die Störung zu simulieren, wenn keine nachgeschaltete </w:t>
            </w:r>
            <w:r w:rsidR="003A6EC7" w:rsidRPr="009F08DB">
              <w:rPr>
                <w:lang w:val="de-DE"/>
              </w:rPr>
              <w:t>Maschine</w:t>
            </w:r>
            <w:r w:rsidR="00491454" w:rsidRPr="009F08DB">
              <w:rPr>
                <w:lang w:val="de-DE"/>
              </w:rPr>
              <w:t xml:space="preserve"> vorhanden ist</w:t>
            </w:r>
          </w:p>
          <w:p w14:paraId="2DBC50B6" w14:textId="21E9B05C" w:rsidR="005721B8" w:rsidRPr="009F08DB" w:rsidRDefault="00491454" w:rsidP="00350BAD">
            <w:pPr>
              <w:pStyle w:val="BulletTabtext"/>
              <w:rPr>
                <w:lang w:val="de-DE"/>
              </w:rPr>
            </w:pPr>
            <w:r w:rsidRPr="009F08DB">
              <w:rPr>
                <w:color w:val="FC1921" w:themeColor="accent6"/>
                <w:lang w:val="de-DE"/>
              </w:rPr>
              <w:t>Falls vorhanden entferne Brücke</w:t>
            </w:r>
          </w:p>
          <w:p w14:paraId="2C7116B5" w14:textId="77777777" w:rsidR="005721B8" w:rsidRPr="009F08DB" w:rsidRDefault="005721B8" w:rsidP="00190981">
            <w:pPr>
              <w:pStyle w:val="Abstandshalter"/>
              <w:rPr>
                <w:lang w:val="de-DE"/>
              </w:rPr>
            </w:pPr>
          </w:p>
        </w:tc>
      </w:tr>
      <w:tr w:rsidR="005721B8" w:rsidRPr="009F08DB" w14:paraId="6DDA53F0" w14:textId="77777777" w:rsidTr="00190981">
        <w:trPr>
          <w:trHeight w:val="697"/>
        </w:trPr>
        <w:tc>
          <w:tcPr>
            <w:tcW w:w="2154" w:type="dxa"/>
            <w:shd w:val="clear" w:color="auto" w:fill="F2F2F2" w:themeFill="background1" w:themeFillShade="F2"/>
          </w:tcPr>
          <w:p w14:paraId="23A0DDD6" w14:textId="3946D932" w:rsidR="005721B8" w:rsidRPr="009F08DB" w:rsidRDefault="00D41D58" w:rsidP="00190981">
            <w:pPr>
              <w:pStyle w:val="Textkrper"/>
              <w:spacing w:after="0"/>
              <w:rPr>
                <w:lang w:val="de-DE"/>
              </w:rPr>
            </w:pPr>
            <w:r w:rsidRPr="009F08DB">
              <w:rPr>
                <w:lang w:val="de-DE"/>
              </w:rPr>
              <w:t>Quittierung</w:t>
            </w:r>
          </w:p>
        </w:tc>
        <w:tc>
          <w:tcPr>
            <w:tcW w:w="7257" w:type="dxa"/>
          </w:tcPr>
          <w:p w14:paraId="5EC9BC6E" w14:textId="54A70399" w:rsidR="00350BAD" w:rsidRPr="009F08DB" w:rsidRDefault="00491454" w:rsidP="00350BAD">
            <w:pPr>
              <w:pStyle w:val="BulletTabtext"/>
              <w:rPr>
                <w:lang w:val="de-DE"/>
              </w:rPr>
            </w:pPr>
            <w:r w:rsidRPr="009F08DB">
              <w:rPr>
                <w:lang w:val="de-DE"/>
              </w:rPr>
              <w:t xml:space="preserve">Taster </w:t>
            </w:r>
            <w:r w:rsidR="00792679" w:rsidRPr="009F08DB">
              <w:rPr>
                <w:lang w:val="de-DE"/>
              </w:rPr>
              <w:t>„</w:t>
            </w:r>
            <w:r w:rsidRPr="009F08DB">
              <w:rPr>
                <w:lang w:val="de-DE"/>
              </w:rPr>
              <w:t>Start drücken an nachgeschalteter Maschine</w:t>
            </w:r>
          </w:p>
          <w:p w14:paraId="1CFE2258" w14:textId="5FCD4315" w:rsidR="005721B8" w:rsidRPr="009F08DB" w:rsidRDefault="00762C1A" w:rsidP="00350BA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7C64F3A" w14:textId="3CA83B77" w:rsidR="00350BAD" w:rsidRPr="009F08DB" w:rsidRDefault="00350BAD" w:rsidP="00350BAD">
            <w:pPr>
              <w:pStyle w:val="Abstandshalter"/>
              <w:rPr>
                <w:lang w:val="de-DE"/>
              </w:rPr>
            </w:pPr>
          </w:p>
        </w:tc>
      </w:tr>
    </w:tbl>
    <w:p w14:paraId="6BD2FF4B" w14:textId="77777777" w:rsidR="005721B8" w:rsidRPr="009F08DB" w:rsidRDefault="005721B8" w:rsidP="005721B8">
      <w:pPr>
        <w:pStyle w:val="Abstandshalter"/>
        <w:rPr>
          <w:lang w:val="de-DE"/>
        </w:rPr>
      </w:pPr>
    </w:p>
    <w:p w14:paraId="4DB0B415" w14:textId="77777777" w:rsidR="00CC23DD" w:rsidRPr="009F08DB" w:rsidRDefault="00CC23DD">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6F3A21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898C9AC" w14:textId="1C43A329"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387D94D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4C3CF47" w14:textId="388AA94F"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8B85B3F" w14:textId="77777777" w:rsidTr="00190981">
        <w:trPr>
          <w:trHeight w:val="697"/>
        </w:trPr>
        <w:tc>
          <w:tcPr>
            <w:tcW w:w="2154" w:type="dxa"/>
            <w:tcBorders>
              <w:bottom w:val="nil"/>
            </w:tcBorders>
            <w:shd w:val="clear" w:color="auto" w:fill="F2F2F2" w:themeFill="background1" w:themeFillShade="F2"/>
          </w:tcPr>
          <w:p w14:paraId="6B9E619C" w14:textId="3087CC0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6139748" w14:textId="1850E255"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289F778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88512" behindDoc="0" locked="0" layoutInCell="1" allowOverlap="1" wp14:anchorId="6DAC0D32" wp14:editId="7C8332DE">
                      <wp:simplePos x="0" y="0"/>
                      <wp:positionH relativeFrom="column">
                        <wp:posOffset>-36195</wp:posOffset>
                      </wp:positionH>
                      <wp:positionV relativeFrom="line">
                        <wp:posOffset>36195</wp:posOffset>
                      </wp:positionV>
                      <wp:extent cx="820800" cy="320400"/>
                      <wp:effectExtent l="0" t="0" r="17780" b="22860"/>
                      <wp:wrapNone/>
                      <wp:docPr id="293275266" name="Rechteck: abgerundete Ecken 29327526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19C6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AC0D32" id="Rechteck: abgerundete Ecken 293275266" o:spid="_x0000_s2495" style="position:absolute;left:0;text-align:left;margin-left:-2.85pt;margin-top:2.85pt;width:64.65pt;height:25.25pt;z-index:2538885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7/J+X&#10;vwIAAMgFAAAOAAAAAAAAAAAAAAAAAC4CAABkcnMvZTJvRG9jLnhtbFBLAQItABQABgAIAAAAIQA1&#10;k1522gAAAAcBAAAPAAAAAAAAAAAAAAAAABkFAABkcnMvZG93bnJldi54bWxQSwUGAAAAAAQABADz&#10;AAAAIAYAAAAA&#10;" filled="f" strokecolor="black [3213]" strokeweight=".5pt">
                      <v:textbox>
                        <w:txbxContent>
                          <w:p w14:paraId="64319C68" w14:textId="77777777" w:rsidR="00BD5E17" w:rsidRDefault="00BD5E17" w:rsidP="005721B8">
                            <w:pPr>
                              <w:jc w:val="center"/>
                            </w:pPr>
                            <w:r>
                              <w:t>x</w:t>
                            </w:r>
                          </w:p>
                        </w:txbxContent>
                      </v:textbox>
                      <w10:wrap anchory="line"/>
                    </v:roundrect>
                  </w:pict>
                </mc:Fallback>
              </mc:AlternateContent>
            </w:r>
          </w:p>
        </w:tc>
      </w:tr>
      <w:tr w:rsidR="005721B8" w:rsidRPr="009F08DB" w14:paraId="62A7A86F" w14:textId="77777777" w:rsidTr="00190981">
        <w:trPr>
          <w:trHeight w:val="697"/>
        </w:trPr>
        <w:tc>
          <w:tcPr>
            <w:tcW w:w="2154" w:type="dxa"/>
            <w:tcBorders>
              <w:top w:val="nil"/>
              <w:bottom w:val="nil"/>
            </w:tcBorders>
            <w:shd w:val="clear" w:color="auto" w:fill="F2F2F2" w:themeFill="background1" w:themeFillShade="F2"/>
          </w:tcPr>
          <w:p w14:paraId="23912906" w14:textId="77777777" w:rsidR="005721B8" w:rsidRPr="009F08DB" w:rsidRDefault="005721B8" w:rsidP="00190981">
            <w:pPr>
              <w:pStyle w:val="Textkrper"/>
              <w:spacing w:after="0"/>
              <w:rPr>
                <w:lang w:val="de-DE"/>
              </w:rPr>
            </w:pPr>
          </w:p>
        </w:tc>
        <w:tc>
          <w:tcPr>
            <w:tcW w:w="5839" w:type="dxa"/>
            <w:tcBorders>
              <w:top w:val="nil"/>
              <w:bottom w:val="nil"/>
            </w:tcBorders>
          </w:tcPr>
          <w:p w14:paraId="12DF9A4F" w14:textId="438F017C"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272F74F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95680" behindDoc="0" locked="0" layoutInCell="1" allowOverlap="1" wp14:anchorId="50436AA7" wp14:editId="455F7A2F">
                      <wp:simplePos x="0" y="0"/>
                      <wp:positionH relativeFrom="column">
                        <wp:posOffset>-36195</wp:posOffset>
                      </wp:positionH>
                      <wp:positionV relativeFrom="line">
                        <wp:posOffset>36195</wp:posOffset>
                      </wp:positionV>
                      <wp:extent cx="820800" cy="320400"/>
                      <wp:effectExtent l="0" t="0" r="17780" b="22860"/>
                      <wp:wrapNone/>
                      <wp:docPr id="293275267" name="Rechteck: abgerundete Ecken 2932752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A2E0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36AA7" id="Rechteck: abgerundete Ecken 293275267" o:spid="_x0000_s2496" style="position:absolute;left:0;text-align:left;margin-left:-2.85pt;margin-top:2.85pt;width:64.65pt;height:25.25pt;z-index:253895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IGk5K+&#10;AgAAyAUAAA4AAAAAAAAAAAAAAAAALgIAAGRycy9lMm9Eb2MueG1sUEsBAi0AFAAGAAgAAAAhADWT&#10;XnbaAAAABwEAAA8AAAAAAAAAAAAAAAAAGAUAAGRycy9kb3ducmV2LnhtbFBLBQYAAAAABAAEAPMA&#10;AAAfBgAAAAA=&#10;" filled="f" strokecolor="black [3213]" strokeweight=".5pt">
                      <v:textbox>
                        <w:txbxContent>
                          <w:p w14:paraId="5E4A2E0D" w14:textId="77777777" w:rsidR="00BD5E17" w:rsidRDefault="00BD5E17" w:rsidP="005721B8">
                            <w:pPr>
                              <w:jc w:val="center"/>
                            </w:pPr>
                            <w:r>
                              <w:t>x</w:t>
                            </w:r>
                          </w:p>
                        </w:txbxContent>
                      </v:textbox>
                      <w10:wrap anchory="line"/>
                    </v:roundrect>
                  </w:pict>
                </mc:Fallback>
              </mc:AlternateContent>
            </w:r>
          </w:p>
        </w:tc>
      </w:tr>
      <w:tr w:rsidR="005721B8" w:rsidRPr="00897659" w14:paraId="30BFDFB9" w14:textId="77777777" w:rsidTr="00190981">
        <w:trPr>
          <w:trHeight w:val="697"/>
        </w:trPr>
        <w:tc>
          <w:tcPr>
            <w:tcW w:w="2154" w:type="dxa"/>
            <w:tcBorders>
              <w:top w:val="nil"/>
              <w:bottom w:val="nil"/>
            </w:tcBorders>
            <w:shd w:val="clear" w:color="auto" w:fill="F2F2F2" w:themeFill="background1" w:themeFillShade="F2"/>
          </w:tcPr>
          <w:p w14:paraId="54F58FB4" w14:textId="77777777" w:rsidR="005721B8" w:rsidRPr="009F08DB" w:rsidRDefault="005721B8" w:rsidP="00190981">
            <w:pPr>
              <w:pStyle w:val="Textkrper"/>
              <w:spacing w:after="0"/>
              <w:rPr>
                <w:lang w:val="de-DE"/>
              </w:rPr>
            </w:pPr>
          </w:p>
        </w:tc>
        <w:tc>
          <w:tcPr>
            <w:tcW w:w="5839" w:type="dxa"/>
            <w:tcBorders>
              <w:top w:val="nil"/>
              <w:bottom w:val="nil"/>
            </w:tcBorders>
          </w:tcPr>
          <w:p w14:paraId="6B96BD03" w14:textId="6CD23B38"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0DE070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894656" behindDoc="0" locked="0" layoutInCell="1" allowOverlap="1" wp14:anchorId="7ADF3E07" wp14:editId="615B9464">
                      <wp:simplePos x="0" y="0"/>
                      <wp:positionH relativeFrom="column">
                        <wp:posOffset>-36195</wp:posOffset>
                      </wp:positionH>
                      <wp:positionV relativeFrom="line">
                        <wp:posOffset>36195</wp:posOffset>
                      </wp:positionV>
                      <wp:extent cx="820800" cy="320400"/>
                      <wp:effectExtent l="0" t="0" r="17780" b="22860"/>
                      <wp:wrapNone/>
                      <wp:docPr id="293275268" name="Rechteck: abgerundete Ecken 29327526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5949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DF3E07" id="Rechteck: abgerundete Ecken 293275268" o:spid="_x0000_s2497" style="position:absolute;left:0;text-align:left;margin-left:-2.85pt;margin-top:2.85pt;width:64.65pt;height:25.25pt;z-index:253894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C3jIC+&#10;AgAAyAUAAA4AAAAAAAAAAAAAAAAALgIAAGRycy9lMm9Eb2MueG1sUEsBAi0AFAAGAAgAAAAhADWT&#10;XnbaAAAABwEAAA8AAAAAAAAAAAAAAAAAGAUAAGRycy9kb3ducmV2LnhtbFBLBQYAAAAABAAEAPMA&#10;AAAfBgAAAAA=&#10;" filled="f" strokecolor="black [3213]" strokeweight=".5pt">
                      <v:textbox>
                        <w:txbxContent>
                          <w:p w14:paraId="5ED5949E" w14:textId="77777777" w:rsidR="00BD5E17" w:rsidRDefault="00BD5E17" w:rsidP="005721B8">
                            <w:pPr>
                              <w:jc w:val="center"/>
                            </w:pPr>
                            <w:r>
                              <w:t>x</w:t>
                            </w:r>
                          </w:p>
                        </w:txbxContent>
                      </v:textbox>
                      <w10:wrap anchory="line"/>
                    </v:roundrect>
                  </w:pict>
                </mc:Fallback>
              </mc:AlternateContent>
            </w:r>
          </w:p>
        </w:tc>
      </w:tr>
      <w:tr w:rsidR="005721B8" w:rsidRPr="009F08DB" w14:paraId="20AD9602" w14:textId="77777777" w:rsidTr="00190981">
        <w:trPr>
          <w:trHeight w:val="1701"/>
        </w:trPr>
        <w:tc>
          <w:tcPr>
            <w:tcW w:w="2154" w:type="dxa"/>
            <w:shd w:val="clear" w:color="auto" w:fill="F2F2F2" w:themeFill="background1" w:themeFillShade="F2"/>
          </w:tcPr>
          <w:p w14:paraId="7CD8D29B" w14:textId="624EA33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5148E8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892608" behindDoc="0" locked="0" layoutInCell="1" allowOverlap="1" wp14:anchorId="65DE9FAE" wp14:editId="28A0C7F4">
                      <wp:simplePos x="0" y="0"/>
                      <wp:positionH relativeFrom="column">
                        <wp:posOffset>-5715</wp:posOffset>
                      </wp:positionH>
                      <wp:positionV relativeFrom="line">
                        <wp:posOffset>72390</wp:posOffset>
                      </wp:positionV>
                      <wp:extent cx="4500000" cy="942975"/>
                      <wp:effectExtent l="0" t="0" r="15240" b="28575"/>
                      <wp:wrapNone/>
                      <wp:docPr id="293275270" name="Rechteck: abgerundete Ecken 29327527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60F9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E9FAE" id="Rechteck: abgerundete Ecken 293275270" o:spid="_x0000_s2498" style="position:absolute;left:0;text-align:left;margin-left:-.45pt;margin-top:5.7pt;width:354.35pt;height:74.25pt;z-index:253892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bZvvQIAAMk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2ZbZv&#10;vQIAAMkFAAAOAAAAAAAAAAAAAAAAAC4CAABkcnMvZTJvRG9jLnhtbFBLAQItABQABgAIAAAAIQDv&#10;Mn/u3AAAAAgBAAAPAAAAAAAAAAAAAAAAABcFAABkcnMvZG93bnJldi54bWxQSwUGAAAAAAQABADz&#10;AAAAIAYAAAAA&#10;" filled="f" strokecolor="black [3213]" strokeweight=".5pt">
                      <v:textbox>
                        <w:txbxContent>
                          <w:p w14:paraId="76960F95" w14:textId="77777777" w:rsidR="00BD5E17" w:rsidRDefault="00BD5E17" w:rsidP="005721B8">
                            <w:pPr>
                              <w:jc w:val="center"/>
                            </w:pPr>
                            <w:r>
                              <w:t>x</w:t>
                            </w:r>
                          </w:p>
                        </w:txbxContent>
                      </v:textbox>
                      <w10:wrap anchory="line"/>
                    </v:roundrect>
                  </w:pict>
                </mc:Fallback>
              </mc:AlternateContent>
            </w:r>
          </w:p>
        </w:tc>
      </w:tr>
    </w:tbl>
    <w:p w14:paraId="3E609BF3" w14:textId="77777777" w:rsidR="005721B8" w:rsidRPr="009F08DB" w:rsidRDefault="005721B8" w:rsidP="005721B8">
      <w:pPr>
        <w:pStyle w:val="Textkrper"/>
        <w:rPr>
          <w:lang w:val="de-DE"/>
        </w:rPr>
      </w:pPr>
    </w:p>
    <w:p w14:paraId="1B4B8F39" w14:textId="62EC61DF" w:rsidR="005721B8" w:rsidRPr="009F08DB" w:rsidRDefault="005721B8" w:rsidP="005721B8">
      <w:pPr>
        <w:pStyle w:val="Textkrper"/>
        <w:rPr>
          <w:lang w:val="de-DE"/>
        </w:rPr>
      </w:pPr>
    </w:p>
    <w:p w14:paraId="21739CD4" w14:textId="16511C89" w:rsidR="00CC23DD" w:rsidRPr="009F08DB" w:rsidRDefault="00CC23DD" w:rsidP="005721B8">
      <w:pPr>
        <w:pStyle w:val="Textkrper"/>
        <w:rPr>
          <w:lang w:val="de-DE"/>
        </w:rPr>
      </w:pPr>
    </w:p>
    <w:p w14:paraId="40C06F6A" w14:textId="1CC02ACE" w:rsidR="00CC23DD" w:rsidRPr="009F08DB" w:rsidRDefault="00CC23DD" w:rsidP="005721B8">
      <w:pPr>
        <w:pStyle w:val="Textkrper"/>
        <w:rPr>
          <w:lang w:val="de-DE"/>
        </w:rPr>
      </w:pPr>
    </w:p>
    <w:p w14:paraId="1336E0FA" w14:textId="0BA68E06" w:rsidR="00CC23DD" w:rsidRPr="009F08DB" w:rsidRDefault="00CC23DD" w:rsidP="005721B8">
      <w:pPr>
        <w:pStyle w:val="Textkrper"/>
        <w:rPr>
          <w:lang w:val="de-DE"/>
        </w:rPr>
      </w:pPr>
    </w:p>
    <w:p w14:paraId="0FA33C2C" w14:textId="07C42D2A" w:rsidR="00CC23DD" w:rsidRPr="009F08DB" w:rsidRDefault="00CC23DD" w:rsidP="005721B8">
      <w:pPr>
        <w:pStyle w:val="Textkrper"/>
        <w:rPr>
          <w:lang w:val="de-DE"/>
        </w:rPr>
      </w:pPr>
    </w:p>
    <w:p w14:paraId="0C0559FC" w14:textId="64803756" w:rsidR="00CC23DD" w:rsidRPr="009F08DB" w:rsidRDefault="00CC23DD" w:rsidP="005721B8">
      <w:pPr>
        <w:pStyle w:val="Textkrper"/>
        <w:rPr>
          <w:lang w:val="de-DE"/>
        </w:rPr>
      </w:pPr>
    </w:p>
    <w:p w14:paraId="25D7D6F4" w14:textId="0C45D615" w:rsidR="00CC23DD" w:rsidRPr="009F08DB" w:rsidRDefault="00CC23DD" w:rsidP="005721B8">
      <w:pPr>
        <w:pStyle w:val="Textkrper"/>
        <w:rPr>
          <w:lang w:val="de-DE"/>
        </w:rPr>
      </w:pPr>
    </w:p>
    <w:p w14:paraId="6E328D5D" w14:textId="07433A35" w:rsidR="00CC23DD" w:rsidRPr="009F08DB" w:rsidRDefault="00CC23DD" w:rsidP="005721B8">
      <w:pPr>
        <w:pStyle w:val="Textkrper"/>
        <w:rPr>
          <w:lang w:val="de-DE"/>
        </w:rPr>
      </w:pPr>
    </w:p>
    <w:p w14:paraId="391CC4AB" w14:textId="466C450E" w:rsidR="00CC23DD" w:rsidRPr="009F08DB" w:rsidRDefault="00CC23DD" w:rsidP="005721B8">
      <w:pPr>
        <w:pStyle w:val="Textkrper"/>
        <w:rPr>
          <w:lang w:val="de-DE"/>
        </w:rPr>
      </w:pPr>
    </w:p>
    <w:p w14:paraId="0534C149" w14:textId="13AE14B6" w:rsidR="00CC23DD" w:rsidRDefault="00CC23DD" w:rsidP="005721B8">
      <w:pPr>
        <w:pStyle w:val="Textkrper"/>
        <w:rPr>
          <w:lang w:val="de-DE"/>
        </w:rPr>
      </w:pPr>
    </w:p>
    <w:p w14:paraId="185D4A09" w14:textId="59D89363" w:rsidR="00C4597A" w:rsidRDefault="00C4597A" w:rsidP="005721B8">
      <w:pPr>
        <w:pStyle w:val="Textkrper"/>
        <w:rPr>
          <w:lang w:val="de-DE"/>
        </w:rPr>
      </w:pPr>
    </w:p>
    <w:p w14:paraId="649B1C59" w14:textId="77777777" w:rsidR="00C4597A" w:rsidRPr="009F08DB" w:rsidRDefault="00C4597A" w:rsidP="005721B8">
      <w:pPr>
        <w:pStyle w:val="Textkrper"/>
        <w:rPr>
          <w:lang w:val="de-DE"/>
        </w:rPr>
      </w:pPr>
    </w:p>
    <w:p w14:paraId="2976B468" w14:textId="61501BB4" w:rsidR="00CC23DD" w:rsidRPr="009F08DB" w:rsidRDefault="00CC23DD" w:rsidP="005721B8">
      <w:pPr>
        <w:pStyle w:val="Textkrper"/>
        <w:rPr>
          <w:lang w:val="de-DE"/>
        </w:rPr>
      </w:pPr>
    </w:p>
    <w:p w14:paraId="5943C585" w14:textId="3CA75689" w:rsidR="00CC23DD" w:rsidRPr="009F08DB" w:rsidRDefault="00CC23DD" w:rsidP="005721B8">
      <w:pPr>
        <w:pStyle w:val="Textkrper"/>
        <w:rPr>
          <w:lang w:val="de-DE"/>
        </w:rPr>
      </w:pPr>
    </w:p>
    <w:p w14:paraId="7AAF9783" w14:textId="36940EDA" w:rsidR="00CC23DD" w:rsidRPr="009F08DB" w:rsidRDefault="00CC23DD" w:rsidP="005721B8">
      <w:pPr>
        <w:pStyle w:val="Textkrper"/>
        <w:rPr>
          <w:lang w:val="de-DE"/>
        </w:rPr>
      </w:pPr>
    </w:p>
    <w:p w14:paraId="690A89E0" w14:textId="57E782A9" w:rsidR="00CC23DD" w:rsidRPr="009F08DB" w:rsidRDefault="00CC23DD" w:rsidP="005721B8">
      <w:pPr>
        <w:pStyle w:val="Textkrper"/>
        <w:rPr>
          <w:lang w:val="de-DE"/>
        </w:rPr>
      </w:pPr>
    </w:p>
    <w:p w14:paraId="678C692F" w14:textId="6DE90BB6" w:rsidR="00CC23DD" w:rsidRPr="009F08DB" w:rsidRDefault="00CC23DD" w:rsidP="005721B8">
      <w:pPr>
        <w:pStyle w:val="Textkrper"/>
        <w:rPr>
          <w:lang w:val="de-DE"/>
        </w:rPr>
      </w:pPr>
    </w:p>
    <w:p w14:paraId="710725A4" w14:textId="77777777" w:rsidR="00CC23DD" w:rsidRPr="009F08DB" w:rsidRDefault="00CC23DD" w:rsidP="005721B8">
      <w:pPr>
        <w:pStyle w:val="Textkrper"/>
        <w:rPr>
          <w:lang w:val="de-DE"/>
        </w:rPr>
      </w:pPr>
    </w:p>
    <w:p w14:paraId="3CC23E4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5CB5D4D" w14:textId="77777777" w:rsidTr="00626664">
        <w:trPr>
          <w:trHeight w:val="1020"/>
        </w:trPr>
        <w:tc>
          <w:tcPr>
            <w:tcW w:w="2154" w:type="dxa"/>
            <w:shd w:val="clear" w:color="auto" w:fill="F2F2F2" w:themeFill="background1" w:themeFillShade="F2"/>
          </w:tcPr>
          <w:p w14:paraId="02DCB31E" w14:textId="16DF6D5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7D040A4" w14:textId="776A25FA" w:rsidR="00626664" w:rsidRPr="009F08DB" w:rsidRDefault="00745279" w:rsidP="00190981">
            <w:pPr>
              <w:pStyle w:val="Textkrper"/>
              <w:tabs>
                <w:tab w:val="left" w:pos="284"/>
              </w:tabs>
              <w:spacing w:after="0"/>
              <w:rPr>
                <w:lang w:val="de-DE"/>
              </w:rPr>
            </w:pPr>
            <w:r w:rsidRPr="009F08DB">
              <w:rPr>
                <w:lang w:val="de-DE"/>
              </w:rPr>
              <w:t>ja/nein</w:t>
            </w:r>
          </w:p>
          <w:p w14:paraId="3B4CBD0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96768" behindDoc="0" locked="0" layoutInCell="1" allowOverlap="1" wp14:anchorId="3B23AB24" wp14:editId="62695333">
                      <wp:simplePos x="0" y="0"/>
                      <wp:positionH relativeFrom="column">
                        <wp:posOffset>635</wp:posOffset>
                      </wp:positionH>
                      <wp:positionV relativeFrom="paragraph">
                        <wp:posOffset>36195</wp:posOffset>
                      </wp:positionV>
                      <wp:extent cx="820800" cy="320400"/>
                      <wp:effectExtent l="0" t="0" r="17780" b="22860"/>
                      <wp:wrapNone/>
                      <wp:docPr id="293275271" name="Rechteck: abgerundete Ecken 2932752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0C94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3AB24" id="Rechteck: abgerundete Ecken 293275271" o:spid="_x0000_s2499" style="position:absolute;left:0;text-align:left;margin-left:.05pt;margin-top:2.85pt;width:64.65pt;height:25.25pt;z-index:2576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qXG9gvgIA&#10;AMgFAAAOAAAAAAAAAAAAAAAAAC4CAABkcnMvZTJvRG9jLnhtbFBLAQItABQABgAIAAAAIQCbrlPC&#10;2AAAAAUBAAAPAAAAAAAAAAAAAAAAABgFAABkcnMvZG93bnJldi54bWxQSwUGAAAAAAQABADzAAAA&#10;HQYAAAAA&#10;" filled="f" strokecolor="black [3213]" strokeweight=".5pt">
                      <v:textbox>
                        <w:txbxContent>
                          <w:p w14:paraId="75E0C947" w14:textId="77777777" w:rsidR="00BD5E17" w:rsidRDefault="00BD5E17" w:rsidP="005721B8">
                            <w:pPr>
                              <w:jc w:val="center"/>
                            </w:pPr>
                            <w:r>
                              <w:t>x</w:t>
                            </w:r>
                          </w:p>
                        </w:txbxContent>
                      </v:textbox>
                    </v:roundrect>
                  </w:pict>
                </mc:Fallback>
              </mc:AlternateContent>
            </w:r>
          </w:p>
        </w:tc>
        <w:tc>
          <w:tcPr>
            <w:tcW w:w="5839" w:type="dxa"/>
            <w:shd w:val="clear" w:color="auto" w:fill="auto"/>
          </w:tcPr>
          <w:p w14:paraId="09FBAFA6" w14:textId="438A1D5F" w:rsidR="00626664" w:rsidRPr="009F08DB" w:rsidRDefault="00745279" w:rsidP="00190981">
            <w:pPr>
              <w:pStyle w:val="Textkrper"/>
              <w:tabs>
                <w:tab w:val="left" w:pos="284"/>
              </w:tabs>
              <w:spacing w:after="0"/>
              <w:rPr>
                <w:lang w:val="de-DE"/>
              </w:rPr>
            </w:pPr>
            <w:r w:rsidRPr="009F08DB">
              <w:rPr>
                <w:lang w:val="de-DE"/>
              </w:rPr>
              <w:t>Datum/Kurzzeichen</w:t>
            </w:r>
          </w:p>
          <w:p w14:paraId="178E367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97792" behindDoc="0" locked="0" layoutInCell="1" allowOverlap="1" wp14:anchorId="7DA9C488" wp14:editId="74E5A305">
                      <wp:simplePos x="0" y="0"/>
                      <wp:positionH relativeFrom="column">
                        <wp:posOffset>1746</wp:posOffset>
                      </wp:positionH>
                      <wp:positionV relativeFrom="line">
                        <wp:posOffset>32703</wp:posOffset>
                      </wp:positionV>
                      <wp:extent cx="3592354" cy="320400"/>
                      <wp:effectExtent l="0" t="0" r="27305" b="22860"/>
                      <wp:wrapNone/>
                      <wp:docPr id="293275272" name="Rechteck: abgerundete Ecken 29327527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6964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A9C488" id="Rechteck: abgerundete Ecken 293275272" o:spid="_x0000_s2500" style="position:absolute;left:0;text-align:left;margin-left:.15pt;margin-top:2.6pt;width:282.85pt;height:25.25pt;z-index:257697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s5wQIAAMkFAAAOAAAAZHJzL2Uyb0RvYy54bWysVE1v2zAMvQ/YfxB0X+04SbMG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MrN&#10;uznBAgAAyQUAAA4AAAAAAAAAAAAAAAAALgIAAGRycy9lMm9Eb2MueG1sUEsBAi0AFAAGAAgAAAAh&#10;ABCRfb7aAAAABQEAAA8AAAAAAAAAAAAAAAAAGwUAAGRycy9kb3ducmV2LnhtbFBLBQYAAAAABAAE&#10;APMAAAAiBgAAAAA=&#10;" filled="f" strokecolor="black [3213]" strokeweight=".5pt">
                      <v:textbox>
                        <w:txbxContent>
                          <w:p w14:paraId="4B969643" w14:textId="77777777" w:rsidR="00BD5E17" w:rsidRDefault="00BD5E17" w:rsidP="005721B8">
                            <w:pPr>
                              <w:jc w:val="center"/>
                            </w:pPr>
                            <w:r>
                              <w:t>x</w:t>
                            </w:r>
                          </w:p>
                        </w:txbxContent>
                      </v:textbox>
                      <w10:wrap anchory="line"/>
                    </v:roundrect>
                  </w:pict>
                </mc:Fallback>
              </mc:AlternateContent>
            </w:r>
          </w:p>
        </w:tc>
      </w:tr>
      <w:tr w:rsidR="00626664" w:rsidRPr="009F08DB" w14:paraId="7A103221" w14:textId="77777777" w:rsidTr="00626664">
        <w:trPr>
          <w:trHeight w:val="1020"/>
        </w:trPr>
        <w:tc>
          <w:tcPr>
            <w:tcW w:w="2154" w:type="dxa"/>
            <w:shd w:val="clear" w:color="auto" w:fill="F2F2F2" w:themeFill="background1" w:themeFillShade="F2"/>
          </w:tcPr>
          <w:p w14:paraId="25C71B0E" w14:textId="2A30872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265B7E2" w14:textId="1A069D4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698816" behindDoc="0" locked="0" layoutInCell="1" allowOverlap="1" wp14:anchorId="28ABDC59" wp14:editId="6430FA9A">
                      <wp:simplePos x="0" y="0"/>
                      <wp:positionH relativeFrom="column">
                        <wp:posOffset>-5715</wp:posOffset>
                      </wp:positionH>
                      <wp:positionV relativeFrom="line">
                        <wp:posOffset>252095</wp:posOffset>
                      </wp:positionV>
                      <wp:extent cx="4500000" cy="320400"/>
                      <wp:effectExtent l="0" t="0" r="15240" b="22860"/>
                      <wp:wrapNone/>
                      <wp:docPr id="293275273" name="Rechteck: abgerundete Ecken 29327527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F70B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ABDC59" id="Rechteck: abgerundete Ecken 293275273" o:spid="_x0000_s2501" style="position:absolute;left:0;text-align:left;margin-left:-.45pt;margin-top:19.85pt;width:354.35pt;height:25.25pt;z-index:257698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HLwoCy8&#10;AgAAyQUAAA4AAAAAAAAAAAAAAAAALgIAAGRycy9lMm9Eb2MueG1sUEsBAi0AFAAGAAgAAAAhAHhH&#10;TL3cAAAABwEAAA8AAAAAAAAAAAAAAAAAFgUAAGRycy9kb3ducmV2LnhtbFBLBQYAAAAABAAEAPMA&#10;AAAfBgAAAAA=&#10;" filled="f" strokecolor="black [3213]" strokeweight=".5pt">
                      <v:textbox>
                        <w:txbxContent>
                          <w:p w14:paraId="6B0F70B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34C4419" w14:textId="77777777" w:rsidR="00626664" w:rsidRPr="009F08DB" w:rsidRDefault="00626664" w:rsidP="00190981">
            <w:pPr>
              <w:pStyle w:val="Textkrper"/>
              <w:tabs>
                <w:tab w:val="left" w:pos="284"/>
              </w:tabs>
              <w:spacing w:after="0"/>
              <w:rPr>
                <w:lang w:val="de-DE"/>
              </w:rPr>
            </w:pPr>
          </w:p>
        </w:tc>
      </w:tr>
    </w:tbl>
    <w:p w14:paraId="58269202" w14:textId="18D9E2B7" w:rsidR="005721B8" w:rsidRPr="009F08DB" w:rsidRDefault="00CC23DD" w:rsidP="00897659">
      <w:pPr>
        <w:pStyle w:val="berschrift3nummeriert"/>
        <w:rPr>
          <w:lang w:val="de-DE"/>
        </w:rPr>
      </w:pPr>
      <w:bookmarkStart w:id="117" w:name="_Toc118817642"/>
      <w:r w:rsidRPr="009F08DB">
        <w:rPr>
          <w:lang w:val="de-DE"/>
        </w:rPr>
        <w:lastRenderedPageBreak/>
        <w:t xml:space="preserve">FLT 203: </w:t>
      </w:r>
      <w:r w:rsidR="003A6EC7" w:rsidRPr="009F08DB">
        <w:rPr>
          <w:lang w:val="de-DE"/>
        </w:rPr>
        <w:t>NACHGESCHALTETE MASCHINE: STOPP VON MASCHINE</w:t>
      </w:r>
      <w:r w:rsidRPr="009F08DB">
        <w:rPr>
          <w:lang w:val="de-DE"/>
        </w:rPr>
        <w:t xml:space="preserve"> 2</w:t>
      </w:r>
      <w:bookmarkEnd w:id="117"/>
    </w:p>
    <w:p w14:paraId="5ABC488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4B2B752" w14:textId="77777777" w:rsidTr="00CC23DD">
        <w:trPr>
          <w:trHeight w:val="353"/>
        </w:trPr>
        <w:tc>
          <w:tcPr>
            <w:tcW w:w="2154" w:type="dxa"/>
            <w:shd w:val="clear" w:color="auto" w:fill="F2F2F2" w:themeFill="background1" w:themeFillShade="F2"/>
          </w:tcPr>
          <w:p w14:paraId="0437D2F8" w14:textId="31598C62" w:rsidR="005721B8" w:rsidRPr="009F08DB" w:rsidRDefault="00D8280B" w:rsidP="00190981">
            <w:pPr>
              <w:pStyle w:val="Textkrper"/>
              <w:spacing w:after="0"/>
              <w:rPr>
                <w:b/>
                <w:lang w:val="de-DE"/>
              </w:rPr>
            </w:pPr>
            <w:r w:rsidRPr="009F08DB">
              <w:rPr>
                <w:b/>
                <w:lang w:val="de-DE"/>
              </w:rPr>
              <w:t>Testziel</w:t>
            </w:r>
          </w:p>
        </w:tc>
        <w:tc>
          <w:tcPr>
            <w:tcW w:w="7257" w:type="dxa"/>
          </w:tcPr>
          <w:p w14:paraId="56EFCE6C" w14:textId="70FD580E" w:rsidR="005721B8" w:rsidRPr="009F08DB" w:rsidRDefault="00A7704C" w:rsidP="00190981">
            <w:pPr>
              <w:pStyle w:val="BulletTabtext"/>
              <w:rPr>
                <w:lang w:val="de-DE"/>
              </w:rPr>
            </w:pPr>
            <w:r w:rsidRPr="009F08DB">
              <w:rPr>
                <w:lang w:val="de-DE"/>
              </w:rPr>
              <w:t>Test, ob die richtige Störmeldung im Bedienfeld erscheint</w:t>
            </w:r>
          </w:p>
          <w:p w14:paraId="6CA518BB" w14:textId="4C6EEFBC" w:rsidR="00CC23DD" w:rsidRPr="009F08DB" w:rsidRDefault="00CC23DD" w:rsidP="00CC23DD">
            <w:pPr>
              <w:pStyle w:val="Abstandshalter"/>
              <w:rPr>
                <w:lang w:val="de-DE"/>
              </w:rPr>
            </w:pPr>
          </w:p>
        </w:tc>
      </w:tr>
      <w:tr w:rsidR="005721B8" w:rsidRPr="00897659" w14:paraId="10EEC7D6" w14:textId="77777777" w:rsidTr="00190981">
        <w:trPr>
          <w:trHeight w:val="170"/>
        </w:trPr>
        <w:tc>
          <w:tcPr>
            <w:tcW w:w="2154" w:type="dxa"/>
          </w:tcPr>
          <w:p w14:paraId="272F8228" w14:textId="77777777" w:rsidR="005721B8" w:rsidRPr="009F08DB" w:rsidRDefault="005721B8" w:rsidP="00190981">
            <w:pPr>
              <w:pStyle w:val="Textkrper"/>
              <w:spacing w:before="0" w:after="0"/>
              <w:rPr>
                <w:sz w:val="8"/>
                <w:szCs w:val="8"/>
                <w:lang w:val="de-DE"/>
              </w:rPr>
            </w:pPr>
          </w:p>
        </w:tc>
        <w:tc>
          <w:tcPr>
            <w:tcW w:w="7257" w:type="dxa"/>
          </w:tcPr>
          <w:p w14:paraId="64A1094D" w14:textId="77777777" w:rsidR="005721B8" w:rsidRPr="009F08DB" w:rsidRDefault="005721B8" w:rsidP="00190981">
            <w:pPr>
              <w:pStyle w:val="Textkrper"/>
              <w:spacing w:before="0" w:after="0"/>
              <w:rPr>
                <w:sz w:val="8"/>
                <w:szCs w:val="8"/>
                <w:lang w:val="de-DE"/>
              </w:rPr>
            </w:pPr>
          </w:p>
        </w:tc>
      </w:tr>
      <w:tr w:rsidR="005721B8" w:rsidRPr="009F08DB" w14:paraId="5792BB9B" w14:textId="77777777" w:rsidTr="00190981">
        <w:trPr>
          <w:trHeight w:val="471"/>
        </w:trPr>
        <w:tc>
          <w:tcPr>
            <w:tcW w:w="2154" w:type="dxa"/>
            <w:shd w:val="clear" w:color="auto" w:fill="F2F2F2" w:themeFill="background1" w:themeFillShade="F2"/>
          </w:tcPr>
          <w:p w14:paraId="33750FB2" w14:textId="3BF21015" w:rsidR="005721B8" w:rsidRPr="009F08DB" w:rsidRDefault="00D8280B" w:rsidP="00190981">
            <w:pPr>
              <w:pStyle w:val="Textkrper"/>
              <w:spacing w:after="0"/>
              <w:rPr>
                <w:b/>
                <w:lang w:val="de-DE"/>
              </w:rPr>
            </w:pPr>
            <w:r w:rsidRPr="009F08DB">
              <w:rPr>
                <w:b/>
                <w:lang w:val="de-DE"/>
              </w:rPr>
              <w:t>Testdurchführung</w:t>
            </w:r>
          </w:p>
        </w:tc>
        <w:tc>
          <w:tcPr>
            <w:tcW w:w="7257" w:type="dxa"/>
          </w:tcPr>
          <w:p w14:paraId="2CE7E6EC" w14:textId="77777777" w:rsidR="005721B8" w:rsidRPr="009F08DB" w:rsidRDefault="005721B8" w:rsidP="00190981">
            <w:pPr>
              <w:pStyle w:val="Textkrper"/>
              <w:spacing w:after="0"/>
              <w:rPr>
                <w:lang w:val="de-DE"/>
              </w:rPr>
            </w:pPr>
          </w:p>
        </w:tc>
      </w:tr>
      <w:tr w:rsidR="005721B8" w:rsidRPr="009F08DB" w14:paraId="101255EA" w14:textId="77777777" w:rsidTr="00CC23DD">
        <w:trPr>
          <w:trHeight w:val="413"/>
        </w:trPr>
        <w:tc>
          <w:tcPr>
            <w:tcW w:w="2154" w:type="dxa"/>
            <w:shd w:val="clear" w:color="auto" w:fill="F2F2F2" w:themeFill="background1" w:themeFillShade="F2"/>
          </w:tcPr>
          <w:p w14:paraId="7EF5DCB4" w14:textId="7378B3A0" w:rsidR="005721B8" w:rsidRPr="009F08DB" w:rsidRDefault="00D41D58" w:rsidP="00190981">
            <w:pPr>
              <w:pStyle w:val="Textkrper"/>
              <w:spacing w:after="0"/>
              <w:rPr>
                <w:lang w:val="de-DE"/>
              </w:rPr>
            </w:pPr>
            <w:r w:rsidRPr="009F08DB">
              <w:rPr>
                <w:lang w:val="de-DE"/>
              </w:rPr>
              <w:t>Testvoraussetzungen</w:t>
            </w:r>
          </w:p>
        </w:tc>
        <w:tc>
          <w:tcPr>
            <w:tcW w:w="7257" w:type="dxa"/>
          </w:tcPr>
          <w:p w14:paraId="6DCA2B80" w14:textId="3D0970D2" w:rsidR="005721B8" w:rsidRPr="009F08DB" w:rsidRDefault="00AE36C0" w:rsidP="00CC23DD">
            <w:pPr>
              <w:pStyle w:val="BulletTabtext"/>
              <w:rPr>
                <w:lang w:val="de-DE"/>
              </w:rPr>
            </w:pPr>
            <w:r w:rsidRPr="009F08DB">
              <w:rPr>
                <w:lang w:val="de-DE"/>
              </w:rPr>
              <w:t>Maschine ist im Automatikbetrieb bereit</w:t>
            </w:r>
          </w:p>
          <w:p w14:paraId="2C9FF8A3" w14:textId="645D63CA" w:rsidR="00CC23DD" w:rsidRPr="009F08DB" w:rsidRDefault="00CC23DD" w:rsidP="00CC23DD">
            <w:pPr>
              <w:pStyle w:val="Abstandshalter"/>
              <w:rPr>
                <w:lang w:val="de-DE"/>
              </w:rPr>
            </w:pPr>
          </w:p>
        </w:tc>
      </w:tr>
      <w:tr w:rsidR="005721B8" w:rsidRPr="00897659" w14:paraId="44954CD4" w14:textId="77777777" w:rsidTr="00190981">
        <w:trPr>
          <w:trHeight w:val="697"/>
        </w:trPr>
        <w:tc>
          <w:tcPr>
            <w:tcW w:w="2154" w:type="dxa"/>
            <w:shd w:val="clear" w:color="auto" w:fill="F2F2F2" w:themeFill="background1" w:themeFillShade="F2"/>
          </w:tcPr>
          <w:p w14:paraId="2A76BD8A" w14:textId="56417A79" w:rsidR="005721B8" w:rsidRPr="009F08DB" w:rsidRDefault="00D8280B" w:rsidP="00190981">
            <w:pPr>
              <w:pStyle w:val="Textkrper"/>
              <w:spacing w:after="0"/>
              <w:rPr>
                <w:lang w:val="de-DE"/>
              </w:rPr>
            </w:pPr>
            <w:r w:rsidRPr="009F08DB">
              <w:rPr>
                <w:lang w:val="de-DE"/>
              </w:rPr>
              <w:t>Erforderliche Tätigkeit</w:t>
            </w:r>
          </w:p>
        </w:tc>
        <w:tc>
          <w:tcPr>
            <w:tcW w:w="7257" w:type="dxa"/>
          </w:tcPr>
          <w:p w14:paraId="1ADB3525" w14:textId="2F3F5A64" w:rsidR="00CC23DD" w:rsidRPr="009F08DB" w:rsidRDefault="00762C1A" w:rsidP="00CC23DD">
            <w:pPr>
              <w:pStyle w:val="BulletTabtext"/>
              <w:rPr>
                <w:lang w:val="de-DE"/>
              </w:rPr>
            </w:pPr>
            <w:r w:rsidRPr="009F08DB">
              <w:rPr>
                <w:lang w:val="de-DE"/>
              </w:rPr>
              <w:t>Aktiviere SWS</w:t>
            </w:r>
            <w:r w:rsidR="00CC23DD" w:rsidRPr="009F08DB">
              <w:rPr>
                <w:lang w:val="de-DE"/>
              </w:rPr>
              <w:t xml:space="preserve"> 60 </w:t>
            </w:r>
            <w:r w:rsidR="00792679" w:rsidRPr="009F08DB">
              <w:rPr>
                <w:lang w:val="de-DE"/>
              </w:rPr>
              <w:t>„</w:t>
            </w:r>
            <w:r w:rsidR="0083131D" w:rsidRPr="009F08DB">
              <w:rPr>
                <w:lang w:val="de-DE"/>
              </w:rPr>
              <w:t>Linienbetrieb nachgeschaltete Maschinen</w:t>
            </w:r>
          </w:p>
          <w:p w14:paraId="669281F0" w14:textId="6794906D" w:rsidR="00CC23DD" w:rsidRPr="009F08DB" w:rsidRDefault="005B2D3C" w:rsidP="00CC23DD">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1AE4C27A" w14:textId="16F64C42" w:rsidR="005721B8" w:rsidRPr="009F08DB" w:rsidRDefault="000B4EA8" w:rsidP="00CC23DD">
            <w:pPr>
              <w:pStyle w:val="BulletTabtext"/>
              <w:rPr>
                <w:lang w:val="de-DE"/>
              </w:rPr>
            </w:pPr>
            <w:r w:rsidRPr="009F08DB">
              <w:rPr>
                <w:lang w:val="de-DE"/>
              </w:rPr>
              <w:t xml:space="preserve">Taster </w:t>
            </w:r>
            <w:r w:rsidR="00792679" w:rsidRPr="009F08DB">
              <w:rPr>
                <w:lang w:val="de-DE"/>
              </w:rPr>
              <w:t>„</w:t>
            </w:r>
            <w:r w:rsidRPr="009F08DB">
              <w:rPr>
                <w:lang w:val="de-DE"/>
              </w:rPr>
              <w:t>Stop</w:t>
            </w:r>
            <w:r w:rsidR="00792679" w:rsidRPr="009F08DB">
              <w:rPr>
                <w:lang w:val="de-DE"/>
              </w:rPr>
              <w:t>“</w:t>
            </w:r>
            <w:r w:rsidRPr="009F08DB">
              <w:rPr>
                <w:lang w:val="de-DE"/>
              </w:rPr>
              <w:t xml:space="preserve"> drücken an nachgeschalteter Maschine</w:t>
            </w:r>
            <w:r w:rsidR="00CC23DD" w:rsidRPr="009F08DB">
              <w:rPr>
                <w:lang w:val="de-DE"/>
              </w:rPr>
              <w:t xml:space="preserve"> 2</w:t>
            </w:r>
          </w:p>
          <w:p w14:paraId="0D3EFDA5" w14:textId="3158132F" w:rsidR="00CC23DD" w:rsidRPr="009F08DB" w:rsidRDefault="00CC23DD" w:rsidP="00CC23DD">
            <w:pPr>
              <w:pStyle w:val="Abstandshalter"/>
              <w:rPr>
                <w:lang w:val="de-DE"/>
              </w:rPr>
            </w:pPr>
          </w:p>
        </w:tc>
      </w:tr>
      <w:tr w:rsidR="005721B8" w:rsidRPr="00897659" w14:paraId="3BAC161D" w14:textId="77777777" w:rsidTr="00190981">
        <w:trPr>
          <w:trHeight w:val="697"/>
        </w:trPr>
        <w:tc>
          <w:tcPr>
            <w:tcW w:w="2154" w:type="dxa"/>
            <w:shd w:val="clear" w:color="auto" w:fill="F2F2F2" w:themeFill="background1" w:themeFillShade="F2"/>
          </w:tcPr>
          <w:p w14:paraId="2EB12919" w14:textId="742D3050" w:rsidR="005721B8" w:rsidRPr="009F08DB" w:rsidRDefault="008C23D6" w:rsidP="00190981">
            <w:pPr>
              <w:pStyle w:val="Textkrper"/>
              <w:spacing w:after="0"/>
              <w:rPr>
                <w:lang w:val="de-DE"/>
              </w:rPr>
            </w:pPr>
            <w:r w:rsidRPr="009F08DB">
              <w:rPr>
                <w:lang w:val="de-DE"/>
              </w:rPr>
              <w:t>Folge</w:t>
            </w:r>
          </w:p>
        </w:tc>
        <w:tc>
          <w:tcPr>
            <w:tcW w:w="7257" w:type="dxa"/>
          </w:tcPr>
          <w:p w14:paraId="590FB162" w14:textId="26C0D1D1" w:rsidR="00CC23DD" w:rsidRPr="009F08DB" w:rsidRDefault="0083131D" w:rsidP="00CC23DD">
            <w:pPr>
              <w:pStyle w:val="BulletTabtext"/>
              <w:rPr>
                <w:lang w:val="de-DE"/>
              </w:rPr>
            </w:pPr>
            <w:r w:rsidRPr="009F08DB">
              <w:rPr>
                <w:lang w:val="de-DE"/>
              </w:rPr>
              <w:t>Maschine stoppt</w:t>
            </w:r>
          </w:p>
          <w:p w14:paraId="4A14ECD8" w14:textId="2A6865B1" w:rsidR="00CC23DD" w:rsidRPr="009F08DB" w:rsidRDefault="00762C1A" w:rsidP="00CC23DD">
            <w:pPr>
              <w:pStyle w:val="BulletTabtext"/>
              <w:rPr>
                <w:lang w:val="de-DE"/>
              </w:rPr>
            </w:pPr>
            <w:r w:rsidRPr="009F08DB">
              <w:rPr>
                <w:lang w:val="de-DE"/>
              </w:rPr>
              <w:t>Störmeldung erscheint im Bedienfeld</w:t>
            </w:r>
          </w:p>
          <w:p w14:paraId="1CCC9E90" w14:textId="4A27D5FD" w:rsidR="005721B8" w:rsidRPr="009F08DB" w:rsidRDefault="000A4CB7" w:rsidP="00CC23DD">
            <w:pPr>
              <w:pStyle w:val="BulletTabtext"/>
              <w:rPr>
                <w:lang w:val="de-DE"/>
              </w:rPr>
            </w:pPr>
            <w:r w:rsidRPr="009F08DB">
              <w:rPr>
                <w:lang w:val="de-DE"/>
              </w:rPr>
              <w:t>Maschine kann nicht gestartet werden, solange Störmeldung aktiv ist</w:t>
            </w:r>
          </w:p>
          <w:p w14:paraId="6E7939D2" w14:textId="15594584" w:rsidR="00CC23DD" w:rsidRPr="009F08DB" w:rsidRDefault="00CC23DD" w:rsidP="00CC23DD">
            <w:pPr>
              <w:pStyle w:val="Abstandshalter"/>
              <w:rPr>
                <w:lang w:val="de-DE"/>
              </w:rPr>
            </w:pPr>
          </w:p>
        </w:tc>
      </w:tr>
      <w:tr w:rsidR="005721B8" w:rsidRPr="009F08DB" w14:paraId="4C38F9A4" w14:textId="77777777" w:rsidTr="00190981">
        <w:trPr>
          <w:trHeight w:val="697"/>
        </w:trPr>
        <w:tc>
          <w:tcPr>
            <w:tcW w:w="2154" w:type="dxa"/>
            <w:shd w:val="clear" w:color="auto" w:fill="F2F2F2" w:themeFill="background1" w:themeFillShade="F2"/>
          </w:tcPr>
          <w:p w14:paraId="53D934DE" w14:textId="7F829A17" w:rsidR="005721B8" w:rsidRPr="009F08DB" w:rsidRDefault="00D8280B" w:rsidP="00190981">
            <w:pPr>
              <w:pStyle w:val="Textkrper"/>
              <w:spacing w:after="0"/>
              <w:rPr>
                <w:lang w:val="de-DE"/>
              </w:rPr>
            </w:pPr>
            <w:r w:rsidRPr="009F08DB">
              <w:rPr>
                <w:lang w:val="de-DE"/>
              </w:rPr>
              <w:t>Kommentare</w:t>
            </w:r>
          </w:p>
        </w:tc>
        <w:tc>
          <w:tcPr>
            <w:tcW w:w="7257" w:type="dxa"/>
          </w:tcPr>
          <w:p w14:paraId="0A6E4151" w14:textId="5020DBE9" w:rsidR="00CC23DD" w:rsidRPr="009F08DB" w:rsidRDefault="00EA3973" w:rsidP="00CC23DD">
            <w:pPr>
              <w:pStyle w:val="BulletTabtext"/>
              <w:rPr>
                <w:lang w:val="de-DE"/>
              </w:rPr>
            </w:pPr>
            <w:r w:rsidRPr="009F08DB">
              <w:rPr>
                <w:lang w:val="de-DE"/>
              </w:rPr>
              <w:t xml:space="preserve">Eingang </w:t>
            </w:r>
            <w:r w:rsidR="00792679" w:rsidRPr="009F08DB">
              <w:rPr>
                <w:lang w:val="de-DE"/>
              </w:rPr>
              <w:t>„</w:t>
            </w:r>
            <w:commentRangeStart w:id="118"/>
            <w:r w:rsidR="00CC23DD" w:rsidRPr="009F08DB">
              <w:rPr>
                <w:lang w:val="de-DE"/>
              </w:rPr>
              <w:t>=.K00-KI08:11</w:t>
            </w:r>
            <w:r w:rsidR="00792679" w:rsidRPr="009F08DB">
              <w:rPr>
                <w:lang w:val="de-DE"/>
              </w:rPr>
              <w:t>“</w:t>
            </w:r>
            <w:commentRangeEnd w:id="118"/>
            <w:r w:rsidR="003A71F3" w:rsidRPr="009F08DB">
              <w:rPr>
                <w:rStyle w:val="Kommentarzeichen"/>
                <w:rFonts w:asciiTheme="minorHAnsi" w:hAnsiTheme="minorHAnsi"/>
                <w:lang w:val="de-DE"/>
              </w:rPr>
              <w:commentReference w:id="118"/>
            </w:r>
            <w:r w:rsidR="00E6671D" w:rsidRPr="009F08DB">
              <w:rPr>
                <w:lang w:val="de-DE"/>
              </w:rPr>
              <w:t xml:space="preserve"> ausstecken</w:t>
            </w:r>
            <w:r w:rsidR="003A6EC7" w:rsidRPr="009F08DB">
              <w:rPr>
                <w:lang w:val="de-DE"/>
              </w:rPr>
              <w:t>, um die Störung zu simulieren, wenn keine nachgeschaltete Maschine 2 vorhanden ist</w:t>
            </w:r>
          </w:p>
          <w:p w14:paraId="3FD5888A" w14:textId="3102F286" w:rsidR="005721B8" w:rsidRPr="009F08DB" w:rsidRDefault="00E6671D" w:rsidP="00CC23DD">
            <w:pPr>
              <w:pStyle w:val="BulletTabtext"/>
              <w:rPr>
                <w:lang w:val="de-DE"/>
              </w:rPr>
            </w:pPr>
            <w:r w:rsidRPr="009F08DB">
              <w:rPr>
                <w:color w:val="FC1921" w:themeColor="accent6"/>
                <w:lang w:val="de-DE"/>
              </w:rPr>
              <w:t>Falls vorhanden, entferne Brücke</w:t>
            </w:r>
          </w:p>
          <w:p w14:paraId="543339B0" w14:textId="27493DD3" w:rsidR="00CC23DD" w:rsidRPr="009F08DB" w:rsidRDefault="00CC23DD" w:rsidP="00CC23DD">
            <w:pPr>
              <w:pStyle w:val="Abstandshalter"/>
              <w:rPr>
                <w:lang w:val="de-DE"/>
              </w:rPr>
            </w:pPr>
          </w:p>
        </w:tc>
      </w:tr>
      <w:tr w:rsidR="005721B8" w:rsidRPr="009F08DB" w14:paraId="652A7311" w14:textId="77777777" w:rsidTr="00190981">
        <w:trPr>
          <w:trHeight w:val="697"/>
        </w:trPr>
        <w:tc>
          <w:tcPr>
            <w:tcW w:w="2154" w:type="dxa"/>
            <w:shd w:val="clear" w:color="auto" w:fill="F2F2F2" w:themeFill="background1" w:themeFillShade="F2"/>
          </w:tcPr>
          <w:p w14:paraId="24D3FB61" w14:textId="2159B370" w:rsidR="005721B8" w:rsidRPr="009F08DB" w:rsidRDefault="00D41D58" w:rsidP="00190981">
            <w:pPr>
              <w:pStyle w:val="Textkrper"/>
              <w:spacing w:after="0"/>
              <w:rPr>
                <w:lang w:val="de-DE"/>
              </w:rPr>
            </w:pPr>
            <w:r w:rsidRPr="009F08DB">
              <w:rPr>
                <w:lang w:val="de-DE"/>
              </w:rPr>
              <w:t>Quittierung</w:t>
            </w:r>
          </w:p>
        </w:tc>
        <w:tc>
          <w:tcPr>
            <w:tcW w:w="7257" w:type="dxa"/>
          </w:tcPr>
          <w:p w14:paraId="004861E8" w14:textId="02143D78" w:rsidR="00CC23DD" w:rsidRPr="009F08DB" w:rsidRDefault="005B2D3C" w:rsidP="00CC23DD">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r w:rsidR="00CC23DD" w:rsidRPr="009F08DB">
              <w:rPr>
                <w:lang w:val="de-DE"/>
              </w:rPr>
              <w:t xml:space="preserve"> a</w:t>
            </w:r>
            <w:r w:rsidR="00E6671D" w:rsidRPr="009F08DB">
              <w:rPr>
                <w:lang w:val="de-DE"/>
              </w:rPr>
              <w:t>n</w:t>
            </w:r>
            <w:r w:rsidR="00CC23DD" w:rsidRPr="009F08DB">
              <w:rPr>
                <w:lang w:val="de-DE"/>
              </w:rPr>
              <w:t xml:space="preserve"> </w:t>
            </w:r>
            <w:r w:rsidR="00E6671D" w:rsidRPr="009F08DB">
              <w:rPr>
                <w:lang w:val="de-DE"/>
              </w:rPr>
              <w:t>nachgeschalteter M</w:t>
            </w:r>
            <w:r w:rsidR="00CC23DD" w:rsidRPr="009F08DB">
              <w:rPr>
                <w:lang w:val="de-DE"/>
              </w:rPr>
              <w:t>a</w:t>
            </w:r>
            <w:r w:rsidR="00E6671D" w:rsidRPr="009F08DB">
              <w:rPr>
                <w:lang w:val="de-DE"/>
              </w:rPr>
              <w:t>s</w:t>
            </w:r>
            <w:r w:rsidR="00CC23DD" w:rsidRPr="009F08DB">
              <w:rPr>
                <w:lang w:val="de-DE"/>
              </w:rPr>
              <w:t>chine 2</w:t>
            </w:r>
          </w:p>
          <w:p w14:paraId="45DF217E" w14:textId="52B6E99B" w:rsidR="005721B8" w:rsidRPr="009F08DB" w:rsidRDefault="00762C1A" w:rsidP="00CC23D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A8C5876" w14:textId="0299159F" w:rsidR="00CC23DD" w:rsidRPr="009F08DB" w:rsidRDefault="00CC23DD" w:rsidP="00CC23DD">
            <w:pPr>
              <w:pStyle w:val="Abstandshalter"/>
              <w:rPr>
                <w:lang w:val="de-DE"/>
              </w:rPr>
            </w:pPr>
          </w:p>
        </w:tc>
      </w:tr>
    </w:tbl>
    <w:p w14:paraId="288D48F7" w14:textId="77777777" w:rsidR="005721B8" w:rsidRPr="009F08DB" w:rsidRDefault="005721B8" w:rsidP="005721B8">
      <w:pPr>
        <w:pStyle w:val="Abstandshalter"/>
        <w:rPr>
          <w:lang w:val="de-DE"/>
        </w:rPr>
      </w:pPr>
    </w:p>
    <w:p w14:paraId="073C9981" w14:textId="77777777" w:rsidR="00CC23DD" w:rsidRPr="009F08DB" w:rsidRDefault="00CC23DD">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38C779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F34F3E3" w14:textId="79AF2A1B"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3D7D223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4971850" w14:textId="3098EF4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E8E4688" w14:textId="77777777" w:rsidTr="00190981">
        <w:trPr>
          <w:trHeight w:val="697"/>
        </w:trPr>
        <w:tc>
          <w:tcPr>
            <w:tcW w:w="2154" w:type="dxa"/>
            <w:tcBorders>
              <w:bottom w:val="nil"/>
            </w:tcBorders>
            <w:shd w:val="clear" w:color="auto" w:fill="F2F2F2" w:themeFill="background1" w:themeFillShade="F2"/>
          </w:tcPr>
          <w:p w14:paraId="2ED50DD0" w14:textId="12449BB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E7FA740" w14:textId="3EBEEF15"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42400F0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04896" behindDoc="0" locked="0" layoutInCell="1" allowOverlap="1" wp14:anchorId="45B320A7" wp14:editId="03F871FA">
                      <wp:simplePos x="0" y="0"/>
                      <wp:positionH relativeFrom="column">
                        <wp:posOffset>-36195</wp:posOffset>
                      </wp:positionH>
                      <wp:positionV relativeFrom="line">
                        <wp:posOffset>36195</wp:posOffset>
                      </wp:positionV>
                      <wp:extent cx="820800" cy="320400"/>
                      <wp:effectExtent l="0" t="0" r="17780" b="22860"/>
                      <wp:wrapNone/>
                      <wp:docPr id="293275282" name="Rechteck: abgerundete Ecken 29327528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26F5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320A7" id="Rechteck: abgerundete Ecken 293275282" o:spid="_x0000_s2502" style="position:absolute;left:0;text-align:left;margin-left:-2.85pt;margin-top:2.85pt;width:64.65pt;height:25.25pt;z-index:253904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DB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cSkMG+&#10;AgAAyAUAAA4AAAAAAAAAAAAAAAAALgIAAGRycy9lMm9Eb2MueG1sUEsBAi0AFAAGAAgAAAAhADWT&#10;XnbaAAAABwEAAA8AAAAAAAAAAAAAAAAAGAUAAGRycy9kb3ducmV2LnhtbFBLBQYAAAAABAAEAPMA&#10;AAAfBgAAAAA=&#10;" filled="f" strokecolor="black [3213]" strokeweight=".5pt">
                      <v:textbox>
                        <w:txbxContent>
                          <w:p w14:paraId="73626F53" w14:textId="77777777" w:rsidR="00BD5E17" w:rsidRDefault="00BD5E17" w:rsidP="005721B8">
                            <w:pPr>
                              <w:jc w:val="center"/>
                            </w:pPr>
                            <w:r>
                              <w:t>x</w:t>
                            </w:r>
                          </w:p>
                        </w:txbxContent>
                      </v:textbox>
                      <w10:wrap anchory="line"/>
                    </v:roundrect>
                  </w:pict>
                </mc:Fallback>
              </mc:AlternateContent>
            </w:r>
          </w:p>
        </w:tc>
      </w:tr>
      <w:tr w:rsidR="005721B8" w:rsidRPr="009F08DB" w14:paraId="00776095" w14:textId="77777777" w:rsidTr="00190981">
        <w:trPr>
          <w:trHeight w:val="697"/>
        </w:trPr>
        <w:tc>
          <w:tcPr>
            <w:tcW w:w="2154" w:type="dxa"/>
            <w:tcBorders>
              <w:top w:val="nil"/>
              <w:bottom w:val="nil"/>
            </w:tcBorders>
            <w:shd w:val="clear" w:color="auto" w:fill="F2F2F2" w:themeFill="background1" w:themeFillShade="F2"/>
          </w:tcPr>
          <w:p w14:paraId="23349CF6" w14:textId="77777777" w:rsidR="005721B8" w:rsidRPr="009F08DB" w:rsidRDefault="005721B8" w:rsidP="00190981">
            <w:pPr>
              <w:pStyle w:val="Textkrper"/>
              <w:spacing w:after="0"/>
              <w:rPr>
                <w:lang w:val="de-DE"/>
              </w:rPr>
            </w:pPr>
          </w:p>
        </w:tc>
        <w:tc>
          <w:tcPr>
            <w:tcW w:w="5839" w:type="dxa"/>
            <w:tcBorders>
              <w:top w:val="nil"/>
              <w:bottom w:val="nil"/>
            </w:tcBorders>
          </w:tcPr>
          <w:p w14:paraId="34763CC5" w14:textId="0506BEDB"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37061C45"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912064" behindDoc="0" locked="0" layoutInCell="1" allowOverlap="1" wp14:anchorId="6D3925FC" wp14:editId="44732E28">
                      <wp:simplePos x="0" y="0"/>
                      <wp:positionH relativeFrom="column">
                        <wp:posOffset>-36195</wp:posOffset>
                      </wp:positionH>
                      <wp:positionV relativeFrom="line">
                        <wp:posOffset>36195</wp:posOffset>
                      </wp:positionV>
                      <wp:extent cx="820800" cy="320400"/>
                      <wp:effectExtent l="0" t="0" r="17780" b="22860"/>
                      <wp:wrapNone/>
                      <wp:docPr id="293275283" name="Rechteck: abgerundete Ecken 2932752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5AFB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925FC" id="Rechteck: abgerundete Ecken 293275283" o:spid="_x0000_s2503" style="position:absolute;left:0;text-align:left;margin-left:-2.85pt;margin-top:2.85pt;width:64.65pt;height:25.25pt;z-index:253912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bVMQe&#10;vwIAAMgFAAAOAAAAAAAAAAAAAAAAAC4CAABkcnMvZTJvRG9jLnhtbFBLAQItABQABgAIAAAAIQA1&#10;k1522gAAAAcBAAAPAAAAAAAAAAAAAAAAABkFAABkcnMvZG93bnJldi54bWxQSwUGAAAAAAQABADz&#10;AAAAIAYAAAAA&#10;" filled="f" strokecolor="black [3213]" strokeweight=".5pt">
                      <v:textbox>
                        <w:txbxContent>
                          <w:p w14:paraId="2255AFBA" w14:textId="77777777" w:rsidR="00BD5E17" w:rsidRDefault="00BD5E17" w:rsidP="005721B8">
                            <w:pPr>
                              <w:jc w:val="center"/>
                            </w:pPr>
                            <w:r>
                              <w:t>x</w:t>
                            </w:r>
                          </w:p>
                        </w:txbxContent>
                      </v:textbox>
                      <w10:wrap anchory="line"/>
                    </v:roundrect>
                  </w:pict>
                </mc:Fallback>
              </mc:AlternateContent>
            </w:r>
          </w:p>
        </w:tc>
      </w:tr>
      <w:tr w:rsidR="005721B8" w:rsidRPr="00897659" w14:paraId="1FAC6545" w14:textId="77777777" w:rsidTr="00190981">
        <w:trPr>
          <w:trHeight w:val="697"/>
        </w:trPr>
        <w:tc>
          <w:tcPr>
            <w:tcW w:w="2154" w:type="dxa"/>
            <w:tcBorders>
              <w:top w:val="nil"/>
              <w:bottom w:val="nil"/>
            </w:tcBorders>
            <w:shd w:val="clear" w:color="auto" w:fill="F2F2F2" w:themeFill="background1" w:themeFillShade="F2"/>
          </w:tcPr>
          <w:p w14:paraId="7EC0DB9D" w14:textId="77777777" w:rsidR="005721B8" w:rsidRPr="009F08DB" w:rsidRDefault="005721B8" w:rsidP="00190981">
            <w:pPr>
              <w:pStyle w:val="Textkrper"/>
              <w:spacing w:after="0"/>
              <w:rPr>
                <w:lang w:val="de-DE"/>
              </w:rPr>
            </w:pPr>
          </w:p>
        </w:tc>
        <w:tc>
          <w:tcPr>
            <w:tcW w:w="5839" w:type="dxa"/>
            <w:tcBorders>
              <w:top w:val="nil"/>
              <w:bottom w:val="nil"/>
            </w:tcBorders>
          </w:tcPr>
          <w:p w14:paraId="47B60BAC" w14:textId="123EC97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DEAB19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911040" behindDoc="0" locked="0" layoutInCell="1" allowOverlap="1" wp14:anchorId="11BE86E1" wp14:editId="5549311D">
                      <wp:simplePos x="0" y="0"/>
                      <wp:positionH relativeFrom="column">
                        <wp:posOffset>-36195</wp:posOffset>
                      </wp:positionH>
                      <wp:positionV relativeFrom="line">
                        <wp:posOffset>36195</wp:posOffset>
                      </wp:positionV>
                      <wp:extent cx="820800" cy="320400"/>
                      <wp:effectExtent l="0" t="0" r="17780" b="22860"/>
                      <wp:wrapNone/>
                      <wp:docPr id="293275284" name="Rechteck: abgerundete Ecken 29327528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32DB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BE86E1" id="Rechteck: abgerundete Ecken 293275284" o:spid="_x0000_s2504" style="position:absolute;left:0;text-align:left;margin-left:-2.85pt;margin-top:2.85pt;width:64.65pt;height:25.25pt;z-index:253911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a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qMn9q+&#10;AgAAyAUAAA4AAAAAAAAAAAAAAAAALgIAAGRycy9lMm9Eb2MueG1sUEsBAi0AFAAGAAgAAAAhADWT&#10;XnbaAAAABwEAAA8AAAAAAAAAAAAAAAAAGAUAAGRycy9kb3ducmV2LnhtbFBLBQYAAAAABAAEAPMA&#10;AAAfBgAAAAA=&#10;" filled="f" strokecolor="black [3213]" strokeweight=".5pt">
                      <v:textbox>
                        <w:txbxContent>
                          <w:p w14:paraId="4C432DB0" w14:textId="77777777" w:rsidR="00BD5E17" w:rsidRDefault="00BD5E17" w:rsidP="005721B8">
                            <w:pPr>
                              <w:jc w:val="center"/>
                            </w:pPr>
                            <w:r>
                              <w:t>x</w:t>
                            </w:r>
                          </w:p>
                        </w:txbxContent>
                      </v:textbox>
                      <w10:wrap anchory="line"/>
                    </v:roundrect>
                  </w:pict>
                </mc:Fallback>
              </mc:AlternateContent>
            </w:r>
          </w:p>
        </w:tc>
      </w:tr>
      <w:tr w:rsidR="005721B8" w:rsidRPr="009F08DB" w14:paraId="6E6D064B" w14:textId="77777777" w:rsidTr="00190981">
        <w:trPr>
          <w:trHeight w:val="1701"/>
        </w:trPr>
        <w:tc>
          <w:tcPr>
            <w:tcW w:w="2154" w:type="dxa"/>
            <w:shd w:val="clear" w:color="auto" w:fill="F2F2F2" w:themeFill="background1" w:themeFillShade="F2"/>
          </w:tcPr>
          <w:p w14:paraId="03162D0B" w14:textId="4E282C02"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4CAAD7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08992" behindDoc="0" locked="0" layoutInCell="1" allowOverlap="1" wp14:anchorId="14BAA25C" wp14:editId="56F3644F">
                      <wp:simplePos x="0" y="0"/>
                      <wp:positionH relativeFrom="column">
                        <wp:posOffset>-5715</wp:posOffset>
                      </wp:positionH>
                      <wp:positionV relativeFrom="line">
                        <wp:posOffset>72390</wp:posOffset>
                      </wp:positionV>
                      <wp:extent cx="4500000" cy="942975"/>
                      <wp:effectExtent l="0" t="0" r="15240" b="28575"/>
                      <wp:wrapNone/>
                      <wp:docPr id="293275286" name="Rechteck: abgerundete Ecken 29327528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6792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AA25C" id="Rechteck: abgerundete Ecken 293275286" o:spid="_x0000_s2505" style="position:absolute;left:0;text-align:left;margin-left:-.45pt;margin-top:5.7pt;width:354.35pt;height:74.25pt;z-index:253908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7jvg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vw3+&#10;474CAADJBQAADgAAAAAAAAAAAAAAAAAuAgAAZHJzL2Uyb0RvYy54bWxQSwECLQAUAAYACAAAACEA&#10;7zJ/7twAAAAIAQAADwAAAAAAAAAAAAAAAAAYBQAAZHJzL2Rvd25yZXYueG1sUEsFBgAAAAAEAAQA&#10;8wAAACEGAAAAAA==&#10;" filled="f" strokecolor="black [3213]" strokeweight=".5pt">
                      <v:textbox>
                        <w:txbxContent>
                          <w:p w14:paraId="58A67924" w14:textId="77777777" w:rsidR="00BD5E17" w:rsidRDefault="00BD5E17" w:rsidP="005721B8">
                            <w:pPr>
                              <w:jc w:val="center"/>
                            </w:pPr>
                            <w:r>
                              <w:t>x</w:t>
                            </w:r>
                          </w:p>
                        </w:txbxContent>
                      </v:textbox>
                      <w10:wrap anchory="line"/>
                    </v:roundrect>
                  </w:pict>
                </mc:Fallback>
              </mc:AlternateContent>
            </w:r>
          </w:p>
        </w:tc>
      </w:tr>
    </w:tbl>
    <w:p w14:paraId="67976332" w14:textId="77777777" w:rsidR="005721B8" w:rsidRPr="009F08DB" w:rsidRDefault="005721B8" w:rsidP="005721B8">
      <w:pPr>
        <w:pStyle w:val="Textkrper"/>
        <w:rPr>
          <w:lang w:val="de-DE"/>
        </w:rPr>
      </w:pPr>
    </w:p>
    <w:p w14:paraId="35C55EBD" w14:textId="77777777" w:rsidR="005721B8" w:rsidRPr="009F08DB" w:rsidRDefault="005721B8" w:rsidP="005721B8">
      <w:pPr>
        <w:pStyle w:val="Textkrper"/>
        <w:rPr>
          <w:lang w:val="de-DE"/>
        </w:rPr>
      </w:pPr>
    </w:p>
    <w:p w14:paraId="6FD04FE0" w14:textId="0701F6C8" w:rsidR="005721B8" w:rsidRPr="009F08DB" w:rsidRDefault="005721B8" w:rsidP="005721B8">
      <w:pPr>
        <w:pStyle w:val="Textkrper"/>
        <w:rPr>
          <w:lang w:val="de-DE"/>
        </w:rPr>
      </w:pPr>
    </w:p>
    <w:p w14:paraId="71651658" w14:textId="73EB8356" w:rsidR="00CC23DD" w:rsidRPr="009F08DB" w:rsidRDefault="00CC23DD" w:rsidP="005721B8">
      <w:pPr>
        <w:pStyle w:val="Textkrper"/>
        <w:rPr>
          <w:lang w:val="de-DE"/>
        </w:rPr>
      </w:pPr>
    </w:p>
    <w:p w14:paraId="2D1A6CF5" w14:textId="23D56F75" w:rsidR="00CC23DD" w:rsidRPr="009F08DB" w:rsidRDefault="00CC23DD" w:rsidP="005721B8">
      <w:pPr>
        <w:pStyle w:val="Textkrper"/>
        <w:rPr>
          <w:lang w:val="de-DE"/>
        </w:rPr>
      </w:pPr>
    </w:p>
    <w:p w14:paraId="4E21A862" w14:textId="418FA31B" w:rsidR="00CC23DD" w:rsidRPr="009F08DB" w:rsidRDefault="00CC23DD" w:rsidP="005721B8">
      <w:pPr>
        <w:pStyle w:val="Textkrper"/>
        <w:rPr>
          <w:lang w:val="de-DE"/>
        </w:rPr>
      </w:pPr>
    </w:p>
    <w:p w14:paraId="3E7116F4" w14:textId="0B2A2803" w:rsidR="00CC23DD" w:rsidRPr="009F08DB" w:rsidRDefault="00CC23DD" w:rsidP="005721B8">
      <w:pPr>
        <w:pStyle w:val="Textkrper"/>
        <w:rPr>
          <w:lang w:val="de-DE"/>
        </w:rPr>
      </w:pPr>
    </w:p>
    <w:p w14:paraId="6B4DADF7" w14:textId="046217AD" w:rsidR="00CC23DD" w:rsidRPr="009F08DB" w:rsidRDefault="00CC23DD" w:rsidP="005721B8">
      <w:pPr>
        <w:pStyle w:val="Textkrper"/>
        <w:rPr>
          <w:lang w:val="de-DE"/>
        </w:rPr>
      </w:pPr>
    </w:p>
    <w:p w14:paraId="4232E8AB" w14:textId="4D541A3D" w:rsidR="00CC23DD" w:rsidRPr="009F08DB" w:rsidRDefault="00CC23DD" w:rsidP="005721B8">
      <w:pPr>
        <w:pStyle w:val="Textkrper"/>
        <w:rPr>
          <w:lang w:val="de-DE"/>
        </w:rPr>
      </w:pPr>
    </w:p>
    <w:p w14:paraId="2E7F7180" w14:textId="13576274" w:rsidR="00CC23DD" w:rsidRPr="009F08DB" w:rsidRDefault="00CC23DD" w:rsidP="005721B8">
      <w:pPr>
        <w:pStyle w:val="Textkrper"/>
        <w:rPr>
          <w:lang w:val="de-DE"/>
        </w:rPr>
      </w:pPr>
    </w:p>
    <w:p w14:paraId="1A68AAAC" w14:textId="1AB3E27F" w:rsidR="00CC23DD" w:rsidRPr="009F08DB" w:rsidRDefault="00CC23DD" w:rsidP="005721B8">
      <w:pPr>
        <w:pStyle w:val="Textkrper"/>
        <w:rPr>
          <w:lang w:val="de-DE"/>
        </w:rPr>
      </w:pPr>
    </w:p>
    <w:p w14:paraId="0204E6DA" w14:textId="212024D5" w:rsidR="00CC23DD" w:rsidRPr="009F08DB" w:rsidRDefault="00CC23DD" w:rsidP="005721B8">
      <w:pPr>
        <w:pStyle w:val="Textkrper"/>
        <w:rPr>
          <w:lang w:val="de-DE"/>
        </w:rPr>
      </w:pPr>
    </w:p>
    <w:p w14:paraId="438FE290" w14:textId="176C4EAA" w:rsidR="00CC23DD" w:rsidRDefault="00CC23DD" w:rsidP="005721B8">
      <w:pPr>
        <w:pStyle w:val="Textkrper"/>
        <w:rPr>
          <w:lang w:val="de-DE"/>
        </w:rPr>
      </w:pPr>
    </w:p>
    <w:p w14:paraId="3112A0C2" w14:textId="201DA6EA" w:rsidR="00C4597A" w:rsidRDefault="00C4597A" w:rsidP="005721B8">
      <w:pPr>
        <w:pStyle w:val="Textkrper"/>
        <w:rPr>
          <w:lang w:val="de-DE"/>
        </w:rPr>
      </w:pPr>
    </w:p>
    <w:p w14:paraId="2C9931BB" w14:textId="77777777" w:rsidR="00C4597A" w:rsidRPr="009F08DB" w:rsidRDefault="00C4597A" w:rsidP="005721B8">
      <w:pPr>
        <w:pStyle w:val="Textkrper"/>
        <w:rPr>
          <w:lang w:val="de-DE"/>
        </w:rPr>
      </w:pPr>
    </w:p>
    <w:p w14:paraId="34210D5D" w14:textId="5002E2BD" w:rsidR="00CC23DD" w:rsidRPr="009F08DB" w:rsidRDefault="00CC23DD" w:rsidP="005721B8">
      <w:pPr>
        <w:pStyle w:val="Textkrper"/>
        <w:rPr>
          <w:lang w:val="de-DE"/>
        </w:rPr>
      </w:pPr>
    </w:p>
    <w:p w14:paraId="19C15245" w14:textId="56F7F3A6" w:rsidR="00CC23DD" w:rsidRPr="009F08DB" w:rsidRDefault="00CC23DD" w:rsidP="005721B8">
      <w:pPr>
        <w:pStyle w:val="Textkrper"/>
        <w:rPr>
          <w:lang w:val="de-DE"/>
        </w:rPr>
      </w:pPr>
    </w:p>
    <w:p w14:paraId="014B1574" w14:textId="71F4D8D1" w:rsidR="00CC23DD" w:rsidRPr="009F08DB" w:rsidRDefault="00CC23DD" w:rsidP="005721B8">
      <w:pPr>
        <w:pStyle w:val="Textkrper"/>
        <w:rPr>
          <w:lang w:val="de-DE"/>
        </w:rPr>
      </w:pPr>
    </w:p>
    <w:p w14:paraId="592EAD0E" w14:textId="20D57E6A" w:rsidR="00CC23DD" w:rsidRPr="009F08DB" w:rsidRDefault="00CC23DD" w:rsidP="005721B8">
      <w:pPr>
        <w:pStyle w:val="Textkrper"/>
        <w:rPr>
          <w:lang w:val="de-DE"/>
        </w:rPr>
      </w:pPr>
    </w:p>
    <w:p w14:paraId="395F7F33" w14:textId="77777777" w:rsidR="00CC23DD" w:rsidRPr="009F08DB" w:rsidRDefault="00CC23DD"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97DA8B5" w14:textId="77777777" w:rsidTr="00626664">
        <w:trPr>
          <w:trHeight w:val="1020"/>
        </w:trPr>
        <w:tc>
          <w:tcPr>
            <w:tcW w:w="2154" w:type="dxa"/>
            <w:shd w:val="clear" w:color="auto" w:fill="F2F2F2" w:themeFill="background1" w:themeFillShade="F2"/>
          </w:tcPr>
          <w:p w14:paraId="25952EB3" w14:textId="785EBCE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72D5946" w14:textId="36CF3365" w:rsidR="00626664" w:rsidRPr="009F08DB" w:rsidRDefault="00745279" w:rsidP="00190981">
            <w:pPr>
              <w:pStyle w:val="Textkrper"/>
              <w:tabs>
                <w:tab w:val="left" w:pos="284"/>
              </w:tabs>
              <w:spacing w:after="0"/>
              <w:rPr>
                <w:lang w:val="de-DE"/>
              </w:rPr>
            </w:pPr>
            <w:r w:rsidRPr="009F08DB">
              <w:rPr>
                <w:lang w:val="de-DE"/>
              </w:rPr>
              <w:t>ja/nein</w:t>
            </w:r>
          </w:p>
          <w:p w14:paraId="51C6C0E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00864" behindDoc="0" locked="0" layoutInCell="1" allowOverlap="1" wp14:anchorId="525C1014" wp14:editId="30E19FE4">
                      <wp:simplePos x="0" y="0"/>
                      <wp:positionH relativeFrom="column">
                        <wp:posOffset>635</wp:posOffset>
                      </wp:positionH>
                      <wp:positionV relativeFrom="paragraph">
                        <wp:posOffset>36195</wp:posOffset>
                      </wp:positionV>
                      <wp:extent cx="820800" cy="320400"/>
                      <wp:effectExtent l="0" t="0" r="17780" b="22860"/>
                      <wp:wrapNone/>
                      <wp:docPr id="293275287" name="Rechteck: abgerundete Ecken 2932752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24E8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C1014" id="Rechteck: abgerundete Ecken 293275287" o:spid="_x0000_s2506" style="position:absolute;left:0;text-align:left;margin-left:.05pt;margin-top:2.85pt;width:64.65pt;height:25.25pt;z-index:25770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AK5CBvgIA&#10;AMgFAAAOAAAAAAAAAAAAAAAAAC4CAABkcnMvZTJvRG9jLnhtbFBLAQItABQABgAIAAAAIQCbrlPC&#10;2AAAAAUBAAAPAAAAAAAAAAAAAAAAABgFAABkcnMvZG93bnJldi54bWxQSwUGAAAAAAQABADzAAAA&#10;HQYAAAAA&#10;" filled="f" strokecolor="black [3213]" strokeweight=".5pt">
                      <v:textbox>
                        <w:txbxContent>
                          <w:p w14:paraId="05824E85" w14:textId="77777777" w:rsidR="00BD5E17" w:rsidRDefault="00BD5E17" w:rsidP="005721B8">
                            <w:pPr>
                              <w:jc w:val="center"/>
                            </w:pPr>
                            <w:r>
                              <w:t>x</w:t>
                            </w:r>
                          </w:p>
                        </w:txbxContent>
                      </v:textbox>
                    </v:roundrect>
                  </w:pict>
                </mc:Fallback>
              </mc:AlternateContent>
            </w:r>
          </w:p>
        </w:tc>
        <w:tc>
          <w:tcPr>
            <w:tcW w:w="5839" w:type="dxa"/>
            <w:shd w:val="clear" w:color="auto" w:fill="auto"/>
          </w:tcPr>
          <w:p w14:paraId="50E2212C" w14:textId="5158D5B4" w:rsidR="00626664" w:rsidRPr="009F08DB" w:rsidRDefault="00745279" w:rsidP="00190981">
            <w:pPr>
              <w:pStyle w:val="Textkrper"/>
              <w:tabs>
                <w:tab w:val="left" w:pos="284"/>
              </w:tabs>
              <w:spacing w:after="0"/>
              <w:rPr>
                <w:lang w:val="de-DE"/>
              </w:rPr>
            </w:pPr>
            <w:r w:rsidRPr="009F08DB">
              <w:rPr>
                <w:lang w:val="de-DE"/>
              </w:rPr>
              <w:t>Datum/Kurzzeichen</w:t>
            </w:r>
          </w:p>
          <w:p w14:paraId="0E1F7FF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01888" behindDoc="0" locked="0" layoutInCell="1" allowOverlap="1" wp14:anchorId="5ABFB263" wp14:editId="072B6186">
                      <wp:simplePos x="0" y="0"/>
                      <wp:positionH relativeFrom="column">
                        <wp:posOffset>1746</wp:posOffset>
                      </wp:positionH>
                      <wp:positionV relativeFrom="line">
                        <wp:posOffset>32703</wp:posOffset>
                      </wp:positionV>
                      <wp:extent cx="3592354" cy="320400"/>
                      <wp:effectExtent l="0" t="0" r="27305" b="22860"/>
                      <wp:wrapNone/>
                      <wp:docPr id="293275288" name="Rechteck: abgerundete Ecken 29327528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B022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BFB263" id="Rechteck: abgerundete Ecken 293275288" o:spid="_x0000_s2507" style="position:absolute;left:0;text-align:left;margin-left:.15pt;margin-top:2.6pt;width:282.85pt;height:25.25pt;z-index:257701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9FwA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XIZv&#10;RcACAADJBQAADgAAAAAAAAAAAAAAAAAuAgAAZHJzL2Uyb0RvYy54bWxQSwECLQAUAAYACAAAACEA&#10;EJF9vtoAAAAFAQAADwAAAAAAAAAAAAAAAAAaBQAAZHJzL2Rvd25yZXYueG1sUEsFBgAAAAAEAAQA&#10;8wAAACEGAAAAAA==&#10;" filled="f" strokecolor="black [3213]" strokeweight=".5pt">
                      <v:textbox>
                        <w:txbxContent>
                          <w:p w14:paraId="730B0221" w14:textId="77777777" w:rsidR="00BD5E17" w:rsidRDefault="00BD5E17" w:rsidP="005721B8">
                            <w:pPr>
                              <w:jc w:val="center"/>
                            </w:pPr>
                            <w:r>
                              <w:t>x</w:t>
                            </w:r>
                          </w:p>
                        </w:txbxContent>
                      </v:textbox>
                      <w10:wrap anchory="line"/>
                    </v:roundrect>
                  </w:pict>
                </mc:Fallback>
              </mc:AlternateContent>
            </w:r>
          </w:p>
        </w:tc>
      </w:tr>
      <w:tr w:rsidR="00626664" w:rsidRPr="009F08DB" w14:paraId="681F2E38" w14:textId="77777777" w:rsidTr="00626664">
        <w:trPr>
          <w:trHeight w:val="1020"/>
        </w:trPr>
        <w:tc>
          <w:tcPr>
            <w:tcW w:w="2154" w:type="dxa"/>
            <w:shd w:val="clear" w:color="auto" w:fill="F2F2F2" w:themeFill="background1" w:themeFillShade="F2"/>
          </w:tcPr>
          <w:p w14:paraId="14BE1082" w14:textId="69108D75"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A8BFC27" w14:textId="415287E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02912" behindDoc="0" locked="0" layoutInCell="1" allowOverlap="1" wp14:anchorId="26491830" wp14:editId="5D31C05A">
                      <wp:simplePos x="0" y="0"/>
                      <wp:positionH relativeFrom="column">
                        <wp:posOffset>-5715</wp:posOffset>
                      </wp:positionH>
                      <wp:positionV relativeFrom="line">
                        <wp:posOffset>252095</wp:posOffset>
                      </wp:positionV>
                      <wp:extent cx="4500000" cy="320400"/>
                      <wp:effectExtent l="0" t="0" r="15240" b="22860"/>
                      <wp:wrapNone/>
                      <wp:docPr id="293275289" name="Rechteck: abgerundete Ecken 29327528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5DA69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91830" id="Rechteck: abgerundete Ecken 293275289" o:spid="_x0000_s2508" style="position:absolute;left:0;text-align:left;margin-left:-.45pt;margin-top:19.85pt;width:354.35pt;height:25.25pt;z-index:257702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Al4lZC8&#10;AgAAyQUAAA4AAAAAAAAAAAAAAAAALgIAAGRycy9lMm9Eb2MueG1sUEsBAi0AFAAGAAgAAAAhAHhH&#10;TL3cAAAABwEAAA8AAAAAAAAAAAAAAAAAFgUAAGRycy9kb3ducmV2LnhtbFBLBQYAAAAABAAEAPMA&#10;AAAfBgAAAAA=&#10;" filled="f" strokecolor="black [3213]" strokeweight=".5pt">
                      <v:textbox>
                        <w:txbxContent>
                          <w:p w14:paraId="085DA69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7555576" w14:textId="77777777" w:rsidR="00626664" w:rsidRPr="009F08DB" w:rsidRDefault="00626664" w:rsidP="00190981">
            <w:pPr>
              <w:pStyle w:val="Textkrper"/>
              <w:tabs>
                <w:tab w:val="left" w:pos="284"/>
              </w:tabs>
              <w:spacing w:after="0"/>
              <w:rPr>
                <w:lang w:val="de-DE"/>
              </w:rPr>
            </w:pPr>
          </w:p>
        </w:tc>
      </w:tr>
    </w:tbl>
    <w:p w14:paraId="04155315" w14:textId="5435B487" w:rsidR="005721B8" w:rsidRPr="009F08DB" w:rsidRDefault="00C51881" w:rsidP="00897659">
      <w:pPr>
        <w:pStyle w:val="berschrift3nummeriert"/>
        <w:rPr>
          <w:lang w:val="de-DE"/>
        </w:rPr>
      </w:pPr>
      <w:bookmarkStart w:id="119" w:name="_Toc118817643"/>
      <w:r w:rsidRPr="009F08DB">
        <w:rPr>
          <w:lang w:val="de-DE"/>
        </w:rPr>
        <w:lastRenderedPageBreak/>
        <w:t xml:space="preserve">FLT 210: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3A6EC7" w:rsidRPr="009F08DB">
        <w:rPr>
          <w:lang w:val="de-DE"/>
        </w:rPr>
        <w:t>FALTSCHACHTELMAGAZIN</w:t>
      </w:r>
      <w:bookmarkEnd w:id="119"/>
    </w:p>
    <w:p w14:paraId="4120F3D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144F2E0" w14:textId="77777777" w:rsidTr="00C51881">
        <w:trPr>
          <w:trHeight w:val="353"/>
        </w:trPr>
        <w:tc>
          <w:tcPr>
            <w:tcW w:w="2154" w:type="dxa"/>
            <w:shd w:val="clear" w:color="auto" w:fill="F2F2F2" w:themeFill="background1" w:themeFillShade="F2"/>
          </w:tcPr>
          <w:p w14:paraId="283672B1" w14:textId="58B54204" w:rsidR="005721B8" w:rsidRPr="009F08DB" w:rsidRDefault="00D8280B" w:rsidP="00190981">
            <w:pPr>
              <w:pStyle w:val="Textkrper"/>
              <w:spacing w:after="0"/>
              <w:rPr>
                <w:b/>
                <w:lang w:val="de-DE"/>
              </w:rPr>
            </w:pPr>
            <w:r w:rsidRPr="009F08DB">
              <w:rPr>
                <w:b/>
                <w:lang w:val="de-DE"/>
              </w:rPr>
              <w:t>Testziel</w:t>
            </w:r>
          </w:p>
        </w:tc>
        <w:tc>
          <w:tcPr>
            <w:tcW w:w="7257" w:type="dxa"/>
          </w:tcPr>
          <w:p w14:paraId="1378CD5D" w14:textId="17234A83" w:rsidR="005721B8" w:rsidRPr="009F08DB" w:rsidRDefault="00A7704C" w:rsidP="00190981">
            <w:pPr>
              <w:pStyle w:val="BulletTabtext"/>
              <w:rPr>
                <w:lang w:val="de-DE"/>
              </w:rPr>
            </w:pPr>
            <w:r w:rsidRPr="009F08DB">
              <w:rPr>
                <w:lang w:val="de-DE"/>
              </w:rPr>
              <w:t>Test, ob die richtige Störmeldung im Bedienfeld erscheint</w:t>
            </w:r>
          </w:p>
          <w:p w14:paraId="4BDABB01" w14:textId="49F6932C" w:rsidR="00C51881" w:rsidRPr="009F08DB" w:rsidRDefault="00C51881" w:rsidP="00C51881">
            <w:pPr>
              <w:pStyle w:val="Abstandshalter"/>
              <w:rPr>
                <w:lang w:val="de-DE"/>
              </w:rPr>
            </w:pPr>
          </w:p>
        </w:tc>
      </w:tr>
      <w:tr w:rsidR="005721B8" w:rsidRPr="00897659" w14:paraId="10DDE1B4" w14:textId="77777777" w:rsidTr="00190981">
        <w:trPr>
          <w:trHeight w:val="170"/>
        </w:trPr>
        <w:tc>
          <w:tcPr>
            <w:tcW w:w="2154" w:type="dxa"/>
          </w:tcPr>
          <w:p w14:paraId="6D264939" w14:textId="77777777" w:rsidR="005721B8" w:rsidRPr="009F08DB" w:rsidRDefault="005721B8" w:rsidP="00190981">
            <w:pPr>
              <w:pStyle w:val="Textkrper"/>
              <w:spacing w:before="0" w:after="0"/>
              <w:rPr>
                <w:sz w:val="8"/>
                <w:szCs w:val="8"/>
                <w:lang w:val="de-DE"/>
              </w:rPr>
            </w:pPr>
          </w:p>
        </w:tc>
        <w:tc>
          <w:tcPr>
            <w:tcW w:w="7257" w:type="dxa"/>
          </w:tcPr>
          <w:p w14:paraId="70D40558" w14:textId="77777777" w:rsidR="005721B8" w:rsidRPr="009F08DB" w:rsidRDefault="005721B8" w:rsidP="00190981">
            <w:pPr>
              <w:pStyle w:val="Textkrper"/>
              <w:spacing w:before="0" w:after="0"/>
              <w:rPr>
                <w:sz w:val="8"/>
                <w:szCs w:val="8"/>
                <w:lang w:val="de-DE"/>
              </w:rPr>
            </w:pPr>
          </w:p>
        </w:tc>
      </w:tr>
      <w:tr w:rsidR="005721B8" w:rsidRPr="009F08DB" w14:paraId="27C47631" w14:textId="77777777" w:rsidTr="00190981">
        <w:trPr>
          <w:trHeight w:val="471"/>
        </w:trPr>
        <w:tc>
          <w:tcPr>
            <w:tcW w:w="2154" w:type="dxa"/>
            <w:shd w:val="clear" w:color="auto" w:fill="F2F2F2" w:themeFill="background1" w:themeFillShade="F2"/>
          </w:tcPr>
          <w:p w14:paraId="2B287D0D" w14:textId="0639C52F" w:rsidR="005721B8" w:rsidRPr="009F08DB" w:rsidRDefault="00D8280B" w:rsidP="00190981">
            <w:pPr>
              <w:pStyle w:val="Textkrper"/>
              <w:spacing w:after="0"/>
              <w:rPr>
                <w:b/>
                <w:lang w:val="de-DE"/>
              </w:rPr>
            </w:pPr>
            <w:r w:rsidRPr="009F08DB">
              <w:rPr>
                <w:b/>
                <w:lang w:val="de-DE"/>
              </w:rPr>
              <w:t>Testdurchführung</w:t>
            </w:r>
          </w:p>
        </w:tc>
        <w:tc>
          <w:tcPr>
            <w:tcW w:w="7257" w:type="dxa"/>
          </w:tcPr>
          <w:p w14:paraId="4B521A36" w14:textId="77777777" w:rsidR="005721B8" w:rsidRPr="009F08DB" w:rsidRDefault="005721B8" w:rsidP="00190981">
            <w:pPr>
              <w:pStyle w:val="Textkrper"/>
              <w:spacing w:after="0"/>
              <w:rPr>
                <w:lang w:val="de-DE"/>
              </w:rPr>
            </w:pPr>
          </w:p>
        </w:tc>
      </w:tr>
      <w:tr w:rsidR="005721B8" w:rsidRPr="009F08DB" w14:paraId="2DDD7277" w14:textId="77777777" w:rsidTr="00C51881">
        <w:trPr>
          <w:trHeight w:val="271"/>
        </w:trPr>
        <w:tc>
          <w:tcPr>
            <w:tcW w:w="2154" w:type="dxa"/>
            <w:shd w:val="clear" w:color="auto" w:fill="F2F2F2" w:themeFill="background1" w:themeFillShade="F2"/>
          </w:tcPr>
          <w:p w14:paraId="35DFE678" w14:textId="464DD3BF" w:rsidR="005721B8" w:rsidRPr="009F08DB" w:rsidRDefault="00D41D58" w:rsidP="00190981">
            <w:pPr>
              <w:pStyle w:val="Textkrper"/>
              <w:spacing w:after="0"/>
              <w:rPr>
                <w:lang w:val="de-DE"/>
              </w:rPr>
            </w:pPr>
            <w:r w:rsidRPr="009F08DB">
              <w:rPr>
                <w:lang w:val="de-DE"/>
              </w:rPr>
              <w:t>Testvoraussetzungen</w:t>
            </w:r>
          </w:p>
        </w:tc>
        <w:tc>
          <w:tcPr>
            <w:tcW w:w="7257" w:type="dxa"/>
          </w:tcPr>
          <w:p w14:paraId="515BDB4A" w14:textId="03E90CB9" w:rsidR="005721B8" w:rsidRPr="009F08DB" w:rsidRDefault="00AE36C0" w:rsidP="00C51881">
            <w:pPr>
              <w:pStyle w:val="BulletTabtext"/>
              <w:rPr>
                <w:lang w:val="de-DE"/>
              </w:rPr>
            </w:pPr>
            <w:r w:rsidRPr="009F08DB">
              <w:rPr>
                <w:lang w:val="de-DE"/>
              </w:rPr>
              <w:t>Maschine ist im Automatikbetrieb bereit</w:t>
            </w:r>
          </w:p>
          <w:p w14:paraId="7C8C4FC7" w14:textId="5FEAE4E4" w:rsidR="00C51881" w:rsidRPr="009F08DB" w:rsidRDefault="00C51881" w:rsidP="00C51881">
            <w:pPr>
              <w:pStyle w:val="Abstandshalter"/>
              <w:rPr>
                <w:lang w:val="de-DE"/>
              </w:rPr>
            </w:pPr>
          </w:p>
        </w:tc>
      </w:tr>
      <w:tr w:rsidR="005721B8" w:rsidRPr="009F08DB" w14:paraId="6DE53329" w14:textId="77777777" w:rsidTr="00C51881">
        <w:trPr>
          <w:trHeight w:val="278"/>
        </w:trPr>
        <w:tc>
          <w:tcPr>
            <w:tcW w:w="2154" w:type="dxa"/>
            <w:shd w:val="clear" w:color="auto" w:fill="F2F2F2" w:themeFill="background1" w:themeFillShade="F2"/>
          </w:tcPr>
          <w:p w14:paraId="237D0BBC" w14:textId="28F21133" w:rsidR="005721B8" w:rsidRPr="009F08DB" w:rsidRDefault="00D8280B" w:rsidP="00190981">
            <w:pPr>
              <w:pStyle w:val="Textkrper"/>
              <w:spacing w:after="0"/>
              <w:rPr>
                <w:lang w:val="de-DE"/>
              </w:rPr>
            </w:pPr>
            <w:r w:rsidRPr="009F08DB">
              <w:rPr>
                <w:lang w:val="de-DE"/>
              </w:rPr>
              <w:t>Erforderliche Tätigkeit</w:t>
            </w:r>
          </w:p>
        </w:tc>
        <w:tc>
          <w:tcPr>
            <w:tcW w:w="7257" w:type="dxa"/>
          </w:tcPr>
          <w:p w14:paraId="53288871" w14:textId="66FFE680" w:rsidR="005721B8" w:rsidRPr="009F08DB" w:rsidRDefault="0089525A" w:rsidP="00C51881">
            <w:pPr>
              <w:pStyle w:val="BulletTabtext"/>
              <w:rPr>
                <w:lang w:val="de-DE"/>
              </w:rPr>
            </w:pPr>
            <w:r w:rsidRPr="009F08DB">
              <w:rPr>
                <w:lang w:val="de-DE"/>
              </w:rPr>
              <w:t>Schutztür öffnen</w:t>
            </w:r>
            <w:r w:rsidR="00C51881" w:rsidRPr="009F08DB">
              <w:rPr>
                <w:lang w:val="de-DE"/>
              </w:rPr>
              <w:t xml:space="preserve"> </w:t>
            </w:r>
            <w:r w:rsidR="003A6EC7" w:rsidRPr="009F08DB">
              <w:rPr>
                <w:lang w:val="de-DE"/>
              </w:rPr>
              <w:t>Faltschachtelmagazin</w:t>
            </w:r>
          </w:p>
          <w:p w14:paraId="5BBC9D23" w14:textId="7CBF54E3" w:rsidR="00C51881" w:rsidRPr="009F08DB" w:rsidRDefault="00C51881" w:rsidP="00C51881">
            <w:pPr>
              <w:pStyle w:val="Abstandshalter"/>
              <w:rPr>
                <w:lang w:val="de-DE"/>
              </w:rPr>
            </w:pPr>
          </w:p>
        </w:tc>
      </w:tr>
      <w:tr w:rsidR="005721B8" w:rsidRPr="00897659" w14:paraId="34D008AF" w14:textId="77777777" w:rsidTr="00190981">
        <w:trPr>
          <w:trHeight w:val="697"/>
        </w:trPr>
        <w:tc>
          <w:tcPr>
            <w:tcW w:w="2154" w:type="dxa"/>
            <w:shd w:val="clear" w:color="auto" w:fill="F2F2F2" w:themeFill="background1" w:themeFillShade="F2"/>
          </w:tcPr>
          <w:p w14:paraId="0CE897DF" w14:textId="0AF19A72" w:rsidR="005721B8" w:rsidRPr="009F08DB" w:rsidRDefault="008C23D6" w:rsidP="00190981">
            <w:pPr>
              <w:pStyle w:val="Textkrper"/>
              <w:spacing w:after="0"/>
              <w:rPr>
                <w:lang w:val="de-DE"/>
              </w:rPr>
            </w:pPr>
            <w:r w:rsidRPr="009F08DB">
              <w:rPr>
                <w:lang w:val="de-DE"/>
              </w:rPr>
              <w:t>Folge</w:t>
            </w:r>
          </w:p>
        </w:tc>
        <w:tc>
          <w:tcPr>
            <w:tcW w:w="7257" w:type="dxa"/>
          </w:tcPr>
          <w:p w14:paraId="6085D5E3" w14:textId="4943AE27" w:rsidR="00C51881" w:rsidRPr="009F08DB" w:rsidRDefault="00762C1A" w:rsidP="00C51881">
            <w:pPr>
              <w:pStyle w:val="BulletTabtext"/>
              <w:rPr>
                <w:lang w:val="de-DE"/>
              </w:rPr>
            </w:pPr>
            <w:r w:rsidRPr="009F08DB">
              <w:rPr>
                <w:lang w:val="de-DE"/>
              </w:rPr>
              <w:t>Störmeldung erscheint im Bedienfeld</w:t>
            </w:r>
          </w:p>
          <w:p w14:paraId="162732FA" w14:textId="410C8643" w:rsidR="005721B8" w:rsidRPr="009F08DB" w:rsidRDefault="000A4CB7" w:rsidP="00C51881">
            <w:pPr>
              <w:pStyle w:val="BulletTabtext"/>
              <w:rPr>
                <w:lang w:val="de-DE"/>
              </w:rPr>
            </w:pPr>
            <w:r w:rsidRPr="009F08DB">
              <w:rPr>
                <w:lang w:val="de-DE"/>
              </w:rPr>
              <w:t>Maschine kann nicht gestartet werden, solange Störmeldung aktiv ist</w:t>
            </w:r>
          </w:p>
          <w:p w14:paraId="5590F33B" w14:textId="72A3EF7B" w:rsidR="00C51881" w:rsidRPr="009F08DB" w:rsidRDefault="00C51881" w:rsidP="00C51881">
            <w:pPr>
              <w:pStyle w:val="Abstandshalter"/>
              <w:rPr>
                <w:lang w:val="de-DE"/>
              </w:rPr>
            </w:pPr>
          </w:p>
        </w:tc>
      </w:tr>
      <w:tr w:rsidR="005721B8" w:rsidRPr="00897659" w14:paraId="525A67A8" w14:textId="77777777" w:rsidTr="00190981">
        <w:trPr>
          <w:trHeight w:val="697"/>
        </w:trPr>
        <w:tc>
          <w:tcPr>
            <w:tcW w:w="2154" w:type="dxa"/>
            <w:shd w:val="clear" w:color="auto" w:fill="F2F2F2" w:themeFill="background1" w:themeFillShade="F2"/>
          </w:tcPr>
          <w:p w14:paraId="2BE9EAC8" w14:textId="3EAD6E2A" w:rsidR="005721B8" w:rsidRPr="009F08DB" w:rsidRDefault="00D8280B" w:rsidP="00190981">
            <w:pPr>
              <w:pStyle w:val="Textkrper"/>
              <w:spacing w:after="0"/>
              <w:rPr>
                <w:lang w:val="de-DE"/>
              </w:rPr>
            </w:pPr>
            <w:r w:rsidRPr="009F08DB">
              <w:rPr>
                <w:lang w:val="de-DE"/>
              </w:rPr>
              <w:t>Kommentare</w:t>
            </w:r>
          </w:p>
        </w:tc>
        <w:tc>
          <w:tcPr>
            <w:tcW w:w="7257" w:type="dxa"/>
          </w:tcPr>
          <w:p w14:paraId="2CE5ABDD" w14:textId="04645E2E" w:rsidR="005721B8" w:rsidRPr="009F08DB" w:rsidRDefault="00015429" w:rsidP="00C51881">
            <w:pPr>
              <w:pStyle w:val="BulletTabtext"/>
              <w:rPr>
                <w:lang w:val="de-DE"/>
              </w:rPr>
            </w:pPr>
            <w:r w:rsidRPr="009F08DB">
              <w:rPr>
                <w:lang w:val="de-DE"/>
              </w:rPr>
              <w:t>Test kann nur bei Stillstand der Maschine durchgeführt werden, da während des Betriebes die Beschutzung verriegelt ist</w:t>
            </w:r>
          </w:p>
          <w:p w14:paraId="142E6160" w14:textId="379010EA" w:rsidR="00C51881" w:rsidRPr="009F08DB" w:rsidRDefault="00C51881" w:rsidP="00C51881">
            <w:pPr>
              <w:pStyle w:val="Abstandshalter"/>
              <w:rPr>
                <w:lang w:val="de-DE"/>
              </w:rPr>
            </w:pPr>
          </w:p>
        </w:tc>
      </w:tr>
      <w:tr w:rsidR="005721B8" w:rsidRPr="009F08DB" w14:paraId="6E43F79E" w14:textId="77777777" w:rsidTr="00190981">
        <w:trPr>
          <w:trHeight w:val="697"/>
        </w:trPr>
        <w:tc>
          <w:tcPr>
            <w:tcW w:w="2154" w:type="dxa"/>
            <w:shd w:val="clear" w:color="auto" w:fill="F2F2F2" w:themeFill="background1" w:themeFillShade="F2"/>
          </w:tcPr>
          <w:p w14:paraId="4F2B536D" w14:textId="4E018EAF" w:rsidR="005721B8" w:rsidRPr="009F08DB" w:rsidRDefault="00D41D58" w:rsidP="00190981">
            <w:pPr>
              <w:pStyle w:val="Textkrper"/>
              <w:spacing w:after="0"/>
              <w:rPr>
                <w:lang w:val="de-DE"/>
              </w:rPr>
            </w:pPr>
            <w:r w:rsidRPr="009F08DB">
              <w:rPr>
                <w:lang w:val="de-DE"/>
              </w:rPr>
              <w:t>Quittierung</w:t>
            </w:r>
          </w:p>
        </w:tc>
        <w:tc>
          <w:tcPr>
            <w:tcW w:w="7257" w:type="dxa"/>
          </w:tcPr>
          <w:p w14:paraId="351E13DB" w14:textId="283EC4B1" w:rsidR="00C51881" w:rsidRPr="009F08DB" w:rsidRDefault="0089525A" w:rsidP="00C51881">
            <w:pPr>
              <w:pStyle w:val="BulletTabtext"/>
              <w:rPr>
                <w:lang w:val="de-DE"/>
              </w:rPr>
            </w:pPr>
            <w:r w:rsidRPr="009F08DB">
              <w:rPr>
                <w:lang w:val="de-DE"/>
              </w:rPr>
              <w:t>Schutztür</w:t>
            </w:r>
            <w:r w:rsidR="003A6EC7" w:rsidRPr="009F08DB">
              <w:rPr>
                <w:lang w:val="de-DE"/>
              </w:rPr>
              <w:t xml:space="preserve"> Faltschachtelmagazin</w:t>
            </w:r>
            <w:r w:rsidRPr="009F08DB">
              <w:rPr>
                <w:lang w:val="de-DE"/>
              </w:rPr>
              <w:t xml:space="preserve"> schließen</w:t>
            </w:r>
          </w:p>
          <w:p w14:paraId="326ED38F" w14:textId="0A2635F9"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7FF0A88" w14:textId="70EC4062" w:rsidR="00C51881" w:rsidRPr="009F08DB" w:rsidRDefault="00C51881" w:rsidP="00C51881">
            <w:pPr>
              <w:pStyle w:val="Abstandshalter"/>
              <w:rPr>
                <w:lang w:val="de-DE"/>
              </w:rPr>
            </w:pPr>
          </w:p>
        </w:tc>
      </w:tr>
    </w:tbl>
    <w:p w14:paraId="407F5E0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BB66B8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1476000" w14:textId="271E227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A3ACCF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CD53DF4" w14:textId="2B6E3A0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DB8CB71" w14:textId="77777777" w:rsidTr="00190981">
        <w:trPr>
          <w:trHeight w:val="697"/>
        </w:trPr>
        <w:tc>
          <w:tcPr>
            <w:tcW w:w="2154" w:type="dxa"/>
            <w:tcBorders>
              <w:bottom w:val="nil"/>
            </w:tcBorders>
            <w:shd w:val="clear" w:color="auto" w:fill="F2F2F2" w:themeFill="background1" w:themeFillShade="F2"/>
          </w:tcPr>
          <w:p w14:paraId="60488C49" w14:textId="1AE348F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A3AAFB9" w14:textId="056A971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87438E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22304" behindDoc="0" locked="0" layoutInCell="1" allowOverlap="1" wp14:anchorId="3E939E97" wp14:editId="4037E7D0">
                      <wp:simplePos x="0" y="0"/>
                      <wp:positionH relativeFrom="column">
                        <wp:posOffset>-36195</wp:posOffset>
                      </wp:positionH>
                      <wp:positionV relativeFrom="line">
                        <wp:posOffset>36195</wp:posOffset>
                      </wp:positionV>
                      <wp:extent cx="820800" cy="320400"/>
                      <wp:effectExtent l="0" t="0" r="17780" b="22860"/>
                      <wp:wrapNone/>
                      <wp:docPr id="293275298" name="Rechteck: abgerundete Ecken 29327529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AB36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39E97" id="Rechteck: abgerundete Ecken 293275298" o:spid="_x0000_s2509" style="position:absolute;left:0;text-align:left;margin-left:-2.85pt;margin-top:2.85pt;width:64.65pt;height:25.25pt;z-index:253922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hfYLY&#10;vwIAAMgFAAAOAAAAAAAAAAAAAAAAAC4CAABkcnMvZTJvRG9jLnhtbFBLAQItABQABgAIAAAAIQA1&#10;k1522gAAAAcBAAAPAAAAAAAAAAAAAAAAABkFAABkcnMvZG93bnJldi54bWxQSwUGAAAAAAQABADz&#10;AAAAIAYAAAAA&#10;" filled="f" strokecolor="black [3213]" strokeweight=".5pt">
                      <v:textbox>
                        <w:txbxContent>
                          <w:p w14:paraId="776AB368" w14:textId="77777777" w:rsidR="00BD5E17" w:rsidRDefault="00BD5E17" w:rsidP="005721B8">
                            <w:pPr>
                              <w:jc w:val="center"/>
                            </w:pPr>
                            <w:r>
                              <w:t>x</w:t>
                            </w:r>
                          </w:p>
                        </w:txbxContent>
                      </v:textbox>
                      <w10:wrap anchory="line"/>
                    </v:roundrect>
                  </w:pict>
                </mc:Fallback>
              </mc:AlternateContent>
            </w:r>
          </w:p>
        </w:tc>
      </w:tr>
      <w:tr w:rsidR="005721B8" w:rsidRPr="00897659" w14:paraId="79A5DA89" w14:textId="77777777" w:rsidTr="00190981">
        <w:trPr>
          <w:trHeight w:val="697"/>
        </w:trPr>
        <w:tc>
          <w:tcPr>
            <w:tcW w:w="2154" w:type="dxa"/>
            <w:tcBorders>
              <w:top w:val="nil"/>
              <w:bottom w:val="nil"/>
            </w:tcBorders>
            <w:shd w:val="clear" w:color="auto" w:fill="F2F2F2" w:themeFill="background1" w:themeFillShade="F2"/>
          </w:tcPr>
          <w:p w14:paraId="756184BD" w14:textId="77777777" w:rsidR="005721B8" w:rsidRPr="009F08DB" w:rsidRDefault="005721B8" w:rsidP="00190981">
            <w:pPr>
              <w:pStyle w:val="Textkrper"/>
              <w:spacing w:after="0"/>
              <w:rPr>
                <w:lang w:val="de-DE"/>
              </w:rPr>
            </w:pPr>
          </w:p>
        </w:tc>
        <w:tc>
          <w:tcPr>
            <w:tcW w:w="5839" w:type="dxa"/>
            <w:tcBorders>
              <w:top w:val="nil"/>
              <w:bottom w:val="nil"/>
            </w:tcBorders>
          </w:tcPr>
          <w:p w14:paraId="392E4CEF" w14:textId="24DA368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04A337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929472" behindDoc="0" locked="0" layoutInCell="1" allowOverlap="1" wp14:anchorId="3BC4F20D" wp14:editId="0D86AE3F">
                      <wp:simplePos x="0" y="0"/>
                      <wp:positionH relativeFrom="column">
                        <wp:posOffset>-36195</wp:posOffset>
                      </wp:positionH>
                      <wp:positionV relativeFrom="line">
                        <wp:posOffset>36195</wp:posOffset>
                      </wp:positionV>
                      <wp:extent cx="820800" cy="320400"/>
                      <wp:effectExtent l="0" t="0" r="17780" b="22860"/>
                      <wp:wrapNone/>
                      <wp:docPr id="293275299" name="Rechteck: abgerundete Ecken 2932752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718AA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C4F20D" id="Rechteck: abgerundete Ecken 293275299" o:spid="_x0000_s2510" style="position:absolute;left:0;text-align:left;margin-left:-2.85pt;margin-top:2.85pt;width:64.65pt;height:25.25pt;z-index:253929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beYWd&#10;vwIAAMgFAAAOAAAAAAAAAAAAAAAAAC4CAABkcnMvZTJvRG9jLnhtbFBLAQItABQABgAIAAAAIQA1&#10;k1522gAAAAcBAAAPAAAAAAAAAAAAAAAAABkFAABkcnMvZG93bnJldi54bWxQSwUGAAAAAAQABADz&#10;AAAAIAYAAAAA&#10;" filled="f" strokecolor="black [3213]" strokeweight=".5pt">
                      <v:textbox>
                        <w:txbxContent>
                          <w:p w14:paraId="53718AA0" w14:textId="77777777" w:rsidR="00BD5E17" w:rsidRDefault="00BD5E17" w:rsidP="005721B8">
                            <w:pPr>
                              <w:jc w:val="center"/>
                            </w:pPr>
                            <w:r>
                              <w:t>x</w:t>
                            </w:r>
                          </w:p>
                        </w:txbxContent>
                      </v:textbox>
                      <w10:wrap anchory="line"/>
                    </v:roundrect>
                  </w:pict>
                </mc:Fallback>
              </mc:AlternateContent>
            </w:r>
          </w:p>
        </w:tc>
      </w:tr>
      <w:tr w:rsidR="005721B8" w:rsidRPr="009F08DB" w14:paraId="273761FD" w14:textId="77777777" w:rsidTr="00190981">
        <w:trPr>
          <w:trHeight w:val="1701"/>
        </w:trPr>
        <w:tc>
          <w:tcPr>
            <w:tcW w:w="2154" w:type="dxa"/>
            <w:shd w:val="clear" w:color="auto" w:fill="F2F2F2" w:themeFill="background1" w:themeFillShade="F2"/>
          </w:tcPr>
          <w:p w14:paraId="55752748" w14:textId="1A54A63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A70DF6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26400" behindDoc="0" locked="0" layoutInCell="1" allowOverlap="1" wp14:anchorId="16202E01" wp14:editId="6B918798">
                      <wp:simplePos x="0" y="0"/>
                      <wp:positionH relativeFrom="column">
                        <wp:posOffset>-5715</wp:posOffset>
                      </wp:positionH>
                      <wp:positionV relativeFrom="line">
                        <wp:posOffset>72390</wp:posOffset>
                      </wp:positionV>
                      <wp:extent cx="4500000" cy="942975"/>
                      <wp:effectExtent l="0" t="0" r="15240" b="28575"/>
                      <wp:wrapNone/>
                      <wp:docPr id="293275302" name="Rechteck: abgerundete Ecken 29327530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423EA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02E01" id="Rechteck: abgerundete Ecken 293275302" o:spid="_x0000_s2511" style="position:absolute;left:0;text-align:left;margin-left:-.45pt;margin-top:5.7pt;width:354.35pt;height:74.25pt;z-index:253926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RqvQ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cW+Rq&#10;vQIAAMkFAAAOAAAAAAAAAAAAAAAAAC4CAABkcnMvZTJvRG9jLnhtbFBLAQItABQABgAIAAAAIQDv&#10;Mn/u3AAAAAgBAAAPAAAAAAAAAAAAAAAAABcFAABkcnMvZG93bnJldi54bWxQSwUGAAAAAAQABADz&#10;AAAAIAYAAAAA&#10;" filled="f" strokecolor="black [3213]" strokeweight=".5pt">
                      <v:textbox>
                        <w:txbxContent>
                          <w:p w14:paraId="22423EA1" w14:textId="77777777" w:rsidR="00BD5E17" w:rsidRDefault="00BD5E17" w:rsidP="005721B8">
                            <w:pPr>
                              <w:jc w:val="center"/>
                            </w:pPr>
                            <w:r>
                              <w:t>x</w:t>
                            </w:r>
                          </w:p>
                        </w:txbxContent>
                      </v:textbox>
                      <w10:wrap anchory="line"/>
                    </v:roundrect>
                  </w:pict>
                </mc:Fallback>
              </mc:AlternateContent>
            </w:r>
          </w:p>
        </w:tc>
      </w:tr>
    </w:tbl>
    <w:p w14:paraId="5DBE9EC3" w14:textId="185C4621" w:rsidR="00C51881" w:rsidRDefault="00C51881" w:rsidP="005721B8">
      <w:pPr>
        <w:pStyle w:val="Textkrper"/>
        <w:rPr>
          <w:lang w:val="de-DE"/>
        </w:rPr>
      </w:pPr>
    </w:p>
    <w:p w14:paraId="26FB2885" w14:textId="7FACE4BA" w:rsidR="00C4597A" w:rsidRDefault="00C4597A" w:rsidP="005721B8">
      <w:pPr>
        <w:pStyle w:val="Textkrper"/>
        <w:rPr>
          <w:lang w:val="de-DE"/>
        </w:rPr>
      </w:pPr>
    </w:p>
    <w:p w14:paraId="26CFBBCB" w14:textId="77777777" w:rsidR="00C4597A" w:rsidRPr="009F08DB" w:rsidRDefault="00C4597A" w:rsidP="005721B8">
      <w:pPr>
        <w:pStyle w:val="Textkrper"/>
        <w:rPr>
          <w:lang w:val="de-DE"/>
        </w:rPr>
      </w:pPr>
    </w:p>
    <w:p w14:paraId="1FB97F01" w14:textId="77777777" w:rsidR="00C51881" w:rsidRPr="009F08DB" w:rsidRDefault="00C51881" w:rsidP="005721B8">
      <w:pPr>
        <w:pStyle w:val="Textkrper"/>
        <w:rPr>
          <w:lang w:val="de-DE"/>
        </w:rPr>
      </w:pPr>
    </w:p>
    <w:p w14:paraId="0E8E1AFD" w14:textId="77777777" w:rsidR="005721B8" w:rsidRPr="009F08DB" w:rsidRDefault="005721B8" w:rsidP="005721B8">
      <w:pPr>
        <w:pStyle w:val="Textkrper"/>
        <w:rPr>
          <w:lang w:val="de-DE"/>
        </w:rPr>
      </w:pPr>
    </w:p>
    <w:p w14:paraId="7CAE23B0"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95A3A23" w14:textId="77777777" w:rsidTr="00626664">
        <w:trPr>
          <w:trHeight w:val="1020"/>
        </w:trPr>
        <w:tc>
          <w:tcPr>
            <w:tcW w:w="2154" w:type="dxa"/>
            <w:shd w:val="clear" w:color="auto" w:fill="F2F2F2" w:themeFill="background1" w:themeFillShade="F2"/>
          </w:tcPr>
          <w:p w14:paraId="3F9C1797" w14:textId="2D315F99"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241D10C" w14:textId="54BFE666" w:rsidR="00626664" w:rsidRPr="009F08DB" w:rsidRDefault="00745279" w:rsidP="00190981">
            <w:pPr>
              <w:pStyle w:val="Textkrper"/>
              <w:tabs>
                <w:tab w:val="left" w:pos="284"/>
              </w:tabs>
              <w:spacing w:after="0"/>
              <w:rPr>
                <w:lang w:val="de-DE"/>
              </w:rPr>
            </w:pPr>
            <w:r w:rsidRPr="009F08DB">
              <w:rPr>
                <w:lang w:val="de-DE"/>
              </w:rPr>
              <w:t>ja/nein</w:t>
            </w:r>
          </w:p>
          <w:p w14:paraId="11FDA75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04960" behindDoc="0" locked="0" layoutInCell="1" allowOverlap="1" wp14:anchorId="490BCB01" wp14:editId="6477B7B5">
                      <wp:simplePos x="0" y="0"/>
                      <wp:positionH relativeFrom="column">
                        <wp:posOffset>635</wp:posOffset>
                      </wp:positionH>
                      <wp:positionV relativeFrom="paragraph">
                        <wp:posOffset>36195</wp:posOffset>
                      </wp:positionV>
                      <wp:extent cx="820800" cy="320400"/>
                      <wp:effectExtent l="0" t="0" r="17780" b="22860"/>
                      <wp:wrapNone/>
                      <wp:docPr id="293275303" name="Rechteck: abgerundete Ecken 2932753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695F6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BCB01" id="Rechteck: abgerundete Ecken 293275303" o:spid="_x0000_s2512" style="position:absolute;left:0;text-align:left;margin-left:.05pt;margin-top:2.85pt;width:64.65pt;height:25.25pt;z-index:2577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Os7Scr8C&#10;AADIBQAADgAAAAAAAAAAAAAAAAAuAgAAZHJzL2Uyb0RvYy54bWxQSwECLQAUAAYACAAAACEAm65T&#10;wtgAAAAFAQAADwAAAAAAAAAAAAAAAAAZBQAAZHJzL2Rvd25yZXYueG1sUEsFBgAAAAAEAAQA8wAA&#10;AB4GAAAAAA==&#10;" filled="f" strokecolor="black [3213]" strokeweight=".5pt">
                      <v:textbox>
                        <w:txbxContent>
                          <w:p w14:paraId="62695F6F" w14:textId="77777777" w:rsidR="00BD5E17" w:rsidRDefault="00BD5E17" w:rsidP="005721B8">
                            <w:pPr>
                              <w:jc w:val="center"/>
                            </w:pPr>
                            <w:r>
                              <w:t>x</w:t>
                            </w:r>
                          </w:p>
                        </w:txbxContent>
                      </v:textbox>
                    </v:roundrect>
                  </w:pict>
                </mc:Fallback>
              </mc:AlternateContent>
            </w:r>
          </w:p>
        </w:tc>
        <w:tc>
          <w:tcPr>
            <w:tcW w:w="5839" w:type="dxa"/>
            <w:shd w:val="clear" w:color="auto" w:fill="auto"/>
          </w:tcPr>
          <w:p w14:paraId="4B0A1A69" w14:textId="23C0E0DD" w:rsidR="00626664" w:rsidRPr="009F08DB" w:rsidRDefault="00745279" w:rsidP="00190981">
            <w:pPr>
              <w:pStyle w:val="Textkrper"/>
              <w:tabs>
                <w:tab w:val="left" w:pos="284"/>
              </w:tabs>
              <w:spacing w:after="0"/>
              <w:rPr>
                <w:lang w:val="de-DE"/>
              </w:rPr>
            </w:pPr>
            <w:r w:rsidRPr="009F08DB">
              <w:rPr>
                <w:lang w:val="de-DE"/>
              </w:rPr>
              <w:t>Datum/Kurzzeichen</w:t>
            </w:r>
          </w:p>
          <w:p w14:paraId="5DA40B8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05984" behindDoc="0" locked="0" layoutInCell="1" allowOverlap="1" wp14:anchorId="5FCF8C7E" wp14:editId="384DB3A3">
                      <wp:simplePos x="0" y="0"/>
                      <wp:positionH relativeFrom="column">
                        <wp:posOffset>1746</wp:posOffset>
                      </wp:positionH>
                      <wp:positionV relativeFrom="line">
                        <wp:posOffset>32703</wp:posOffset>
                      </wp:positionV>
                      <wp:extent cx="3592354" cy="320400"/>
                      <wp:effectExtent l="0" t="0" r="27305" b="22860"/>
                      <wp:wrapNone/>
                      <wp:docPr id="293275304" name="Rechteck: abgerundete Ecken 29327530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F00F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F8C7E" id="Rechteck: abgerundete Ecken 293275304" o:spid="_x0000_s2513" style="position:absolute;left:0;text-align:left;margin-left:.15pt;margin-top:2.6pt;width:282.85pt;height:25.25pt;z-index:257705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3gkwQ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MDr&#10;eCTBAgAAyQUAAA4AAAAAAAAAAAAAAAAALgIAAGRycy9lMm9Eb2MueG1sUEsBAi0AFAAGAAgAAAAh&#10;ABCRfb7aAAAABQEAAA8AAAAAAAAAAAAAAAAAGwUAAGRycy9kb3ducmV2LnhtbFBLBQYAAAAABAAE&#10;APMAAAAiBgAAAAA=&#10;" filled="f" strokecolor="black [3213]" strokeweight=".5pt">
                      <v:textbox>
                        <w:txbxContent>
                          <w:p w14:paraId="7F7F00F5" w14:textId="77777777" w:rsidR="00BD5E17" w:rsidRDefault="00BD5E17" w:rsidP="005721B8">
                            <w:pPr>
                              <w:jc w:val="center"/>
                            </w:pPr>
                            <w:r>
                              <w:t>x</w:t>
                            </w:r>
                          </w:p>
                        </w:txbxContent>
                      </v:textbox>
                      <w10:wrap anchory="line"/>
                    </v:roundrect>
                  </w:pict>
                </mc:Fallback>
              </mc:AlternateContent>
            </w:r>
          </w:p>
        </w:tc>
      </w:tr>
      <w:tr w:rsidR="00626664" w:rsidRPr="009F08DB" w14:paraId="260FD71E" w14:textId="77777777" w:rsidTr="00626664">
        <w:trPr>
          <w:trHeight w:val="1020"/>
        </w:trPr>
        <w:tc>
          <w:tcPr>
            <w:tcW w:w="2154" w:type="dxa"/>
            <w:shd w:val="clear" w:color="auto" w:fill="F2F2F2" w:themeFill="background1" w:themeFillShade="F2"/>
          </w:tcPr>
          <w:p w14:paraId="15754E99" w14:textId="65BDD77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054FD0D" w14:textId="652B17E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07008" behindDoc="0" locked="0" layoutInCell="1" allowOverlap="1" wp14:anchorId="17F14358" wp14:editId="1DB13341">
                      <wp:simplePos x="0" y="0"/>
                      <wp:positionH relativeFrom="column">
                        <wp:posOffset>-5715</wp:posOffset>
                      </wp:positionH>
                      <wp:positionV relativeFrom="line">
                        <wp:posOffset>252095</wp:posOffset>
                      </wp:positionV>
                      <wp:extent cx="4500000" cy="320400"/>
                      <wp:effectExtent l="0" t="0" r="15240" b="22860"/>
                      <wp:wrapNone/>
                      <wp:docPr id="293275305" name="Rechteck: abgerundete Ecken 29327530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4BCD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F14358" id="Rechteck: abgerundete Ecken 293275305" o:spid="_x0000_s2514" style="position:absolute;left:0;text-align:left;margin-left:-.45pt;margin-top:19.85pt;width:354.35pt;height:25.25pt;z-index:257707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DiXVR68&#10;AgAAyQUAAA4AAAAAAAAAAAAAAAAALgIAAGRycy9lMm9Eb2MueG1sUEsBAi0AFAAGAAgAAAAhAHhH&#10;TL3cAAAABwEAAA8AAAAAAAAAAAAAAAAAFgUAAGRycy9kb3ducmV2LnhtbFBLBQYAAAAABAAEAPMA&#10;AAAfBgAAAAA=&#10;" filled="f" strokecolor="black [3213]" strokeweight=".5pt">
                      <v:textbox>
                        <w:txbxContent>
                          <w:p w14:paraId="4654BCD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77CC1C6" w14:textId="77777777" w:rsidR="00626664" w:rsidRPr="009F08DB" w:rsidRDefault="00626664" w:rsidP="00190981">
            <w:pPr>
              <w:pStyle w:val="Textkrper"/>
              <w:tabs>
                <w:tab w:val="left" w:pos="284"/>
              </w:tabs>
              <w:spacing w:after="0"/>
              <w:rPr>
                <w:lang w:val="de-DE"/>
              </w:rPr>
            </w:pPr>
          </w:p>
        </w:tc>
      </w:tr>
    </w:tbl>
    <w:p w14:paraId="52226511" w14:textId="5C50582A" w:rsidR="005721B8" w:rsidRPr="009F08DB" w:rsidRDefault="00C51881" w:rsidP="00897659">
      <w:pPr>
        <w:pStyle w:val="berschrift3nummeriert"/>
        <w:rPr>
          <w:lang w:val="de-DE"/>
        </w:rPr>
      </w:pPr>
      <w:bookmarkStart w:id="120" w:name="_Toc118817644"/>
      <w:r w:rsidRPr="009F08DB">
        <w:rPr>
          <w:lang w:val="de-DE"/>
        </w:rPr>
        <w:lastRenderedPageBreak/>
        <w:t xml:space="preserve">FLT 210: </w:t>
      </w:r>
      <w:r w:rsidR="0089525A" w:rsidRPr="009F08DB">
        <w:rPr>
          <w:lang w:val="de-DE"/>
        </w:rPr>
        <w:t>BESCHUTZUNG</w:t>
      </w:r>
      <w:r w:rsidRPr="009F08DB">
        <w:rPr>
          <w:lang w:val="de-DE"/>
        </w:rPr>
        <w:t xml:space="preserve"> 6 </w:t>
      </w:r>
      <w:r w:rsidR="0089525A" w:rsidRPr="009F08DB">
        <w:rPr>
          <w:lang w:val="de-DE"/>
        </w:rPr>
        <w:t>OFFEN</w:t>
      </w:r>
      <w:bookmarkEnd w:id="120"/>
    </w:p>
    <w:p w14:paraId="0C8C1C9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33FFDC3" w14:textId="77777777" w:rsidTr="00C51881">
        <w:trPr>
          <w:trHeight w:val="211"/>
        </w:trPr>
        <w:tc>
          <w:tcPr>
            <w:tcW w:w="2154" w:type="dxa"/>
            <w:shd w:val="clear" w:color="auto" w:fill="F2F2F2" w:themeFill="background1" w:themeFillShade="F2"/>
          </w:tcPr>
          <w:p w14:paraId="76307C8D" w14:textId="271A0543" w:rsidR="005721B8" w:rsidRPr="009F08DB" w:rsidRDefault="00D8280B" w:rsidP="00190981">
            <w:pPr>
              <w:pStyle w:val="Textkrper"/>
              <w:spacing w:after="0"/>
              <w:rPr>
                <w:b/>
                <w:lang w:val="de-DE"/>
              </w:rPr>
            </w:pPr>
            <w:r w:rsidRPr="009F08DB">
              <w:rPr>
                <w:b/>
                <w:lang w:val="de-DE"/>
              </w:rPr>
              <w:t>Testziel</w:t>
            </w:r>
          </w:p>
        </w:tc>
        <w:tc>
          <w:tcPr>
            <w:tcW w:w="7257" w:type="dxa"/>
          </w:tcPr>
          <w:p w14:paraId="04C5E841" w14:textId="305EBD60" w:rsidR="005721B8" w:rsidRPr="009F08DB" w:rsidRDefault="00A7704C" w:rsidP="00190981">
            <w:pPr>
              <w:pStyle w:val="BulletTabtext"/>
              <w:rPr>
                <w:lang w:val="de-DE"/>
              </w:rPr>
            </w:pPr>
            <w:r w:rsidRPr="009F08DB">
              <w:rPr>
                <w:lang w:val="de-DE"/>
              </w:rPr>
              <w:t>Test, ob die richtige Störmeldung im Bedienfeld erscheint</w:t>
            </w:r>
          </w:p>
          <w:p w14:paraId="3D272EED" w14:textId="54BD7F35" w:rsidR="00C51881" w:rsidRPr="009F08DB" w:rsidRDefault="00C51881" w:rsidP="00C51881">
            <w:pPr>
              <w:pStyle w:val="Abstandshalter"/>
              <w:rPr>
                <w:lang w:val="de-DE"/>
              </w:rPr>
            </w:pPr>
          </w:p>
        </w:tc>
      </w:tr>
      <w:tr w:rsidR="005721B8" w:rsidRPr="00897659" w14:paraId="74946344" w14:textId="77777777" w:rsidTr="00190981">
        <w:trPr>
          <w:trHeight w:val="170"/>
        </w:trPr>
        <w:tc>
          <w:tcPr>
            <w:tcW w:w="2154" w:type="dxa"/>
          </w:tcPr>
          <w:p w14:paraId="68F6D623" w14:textId="77777777" w:rsidR="005721B8" w:rsidRPr="009F08DB" w:rsidRDefault="005721B8" w:rsidP="00190981">
            <w:pPr>
              <w:pStyle w:val="Textkrper"/>
              <w:spacing w:before="0" w:after="0"/>
              <w:rPr>
                <w:sz w:val="8"/>
                <w:szCs w:val="8"/>
                <w:lang w:val="de-DE"/>
              </w:rPr>
            </w:pPr>
          </w:p>
        </w:tc>
        <w:tc>
          <w:tcPr>
            <w:tcW w:w="7257" w:type="dxa"/>
          </w:tcPr>
          <w:p w14:paraId="6081F4AC" w14:textId="77777777" w:rsidR="005721B8" w:rsidRPr="009F08DB" w:rsidRDefault="005721B8" w:rsidP="00190981">
            <w:pPr>
              <w:pStyle w:val="Textkrper"/>
              <w:spacing w:before="0" w:after="0"/>
              <w:rPr>
                <w:sz w:val="8"/>
                <w:szCs w:val="8"/>
                <w:lang w:val="de-DE"/>
              </w:rPr>
            </w:pPr>
          </w:p>
        </w:tc>
      </w:tr>
      <w:tr w:rsidR="005721B8" w:rsidRPr="009F08DB" w14:paraId="78FCACE8" w14:textId="77777777" w:rsidTr="00190981">
        <w:trPr>
          <w:trHeight w:val="471"/>
        </w:trPr>
        <w:tc>
          <w:tcPr>
            <w:tcW w:w="2154" w:type="dxa"/>
            <w:shd w:val="clear" w:color="auto" w:fill="F2F2F2" w:themeFill="background1" w:themeFillShade="F2"/>
          </w:tcPr>
          <w:p w14:paraId="7BB12069" w14:textId="64B6213D" w:rsidR="005721B8" w:rsidRPr="009F08DB" w:rsidRDefault="00D8280B" w:rsidP="00190981">
            <w:pPr>
              <w:pStyle w:val="Textkrper"/>
              <w:spacing w:after="0"/>
              <w:rPr>
                <w:b/>
                <w:lang w:val="de-DE"/>
              </w:rPr>
            </w:pPr>
            <w:r w:rsidRPr="009F08DB">
              <w:rPr>
                <w:b/>
                <w:lang w:val="de-DE"/>
              </w:rPr>
              <w:t>Testdurchführung</w:t>
            </w:r>
          </w:p>
        </w:tc>
        <w:tc>
          <w:tcPr>
            <w:tcW w:w="7257" w:type="dxa"/>
          </w:tcPr>
          <w:p w14:paraId="55354DF6" w14:textId="77777777" w:rsidR="005721B8" w:rsidRPr="009F08DB" w:rsidRDefault="005721B8" w:rsidP="00190981">
            <w:pPr>
              <w:pStyle w:val="Textkrper"/>
              <w:spacing w:after="0"/>
              <w:rPr>
                <w:lang w:val="de-DE"/>
              </w:rPr>
            </w:pPr>
          </w:p>
        </w:tc>
      </w:tr>
      <w:tr w:rsidR="005721B8" w:rsidRPr="009F08DB" w14:paraId="3A82FDB3" w14:textId="77777777" w:rsidTr="00C51881">
        <w:trPr>
          <w:trHeight w:val="271"/>
        </w:trPr>
        <w:tc>
          <w:tcPr>
            <w:tcW w:w="2154" w:type="dxa"/>
            <w:shd w:val="clear" w:color="auto" w:fill="F2F2F2" w:themeFill="background1" w:themeFillShade="F2"/>
          </w:tcPr>
          <w:p w14:paraId="638D4CA9" w14:textId="3729154B" w:rsidR="005721B8" w:rsidRPr="009F08DB" w:rsidRDefault="00D41D58" w:rsidP="00190981">
            <w:pPr>
              <w:pStyle w:val="Textkrper"/>
              <w:spacing w:after="0"/>
              <w:rPr>
                <w:lang w:val="de-DE"/>
              </w:rPr>
            </w:pPr>
            <w:r w:rsidRPr="009F08DB">
              <w:rPr>
                <w:lang w:val="de-DE"/>
              </w:rPr>
              <w:t>Testvoraussetzungen</w:t>
            </w:r>
          </w:p>
        </w:tc>
        <w:tc>
          <w:tcPr>
            <w:tcW w:w="7257" w:type="dxa"/>
          </w:tcPr>
          <w:p w14:paraId="244CDA8D" w14:textId="0C3918D0" w:rsidR="005721B8" w:rsidRPr="009F08DB" w:rsidRDefault="00AE36C0" w:rsidP="00C51881">
            <w:pPr>
              <w:pStyle w:val="BulletTabtext"/>
              <w:rPr>
                <w:lang w:val="de-DE"/>
              </w:rPr>
            </w:pPr>
            <w:r w:rsidRPr="009F08DB">
              <w:rPr>
                <w:lang w:val="de-DE"/>
              </w:rPr>
              <w:t>Maschine ist im Automatikbetrieb bereit</w:t>
            </w:r>
          </w:p>
          <w:p w14:paraId="093E6A5C" w14:textId="4DD29FE4" w:rsidR="00C51881" w:rsidRPr="009F08DB" w:rsidRDefault="00C51881" w:rsidP="00C51881">
            <w:pPr>
              <w:pStyle w:val="Abstandshalter"/>
              <w:rPr>
                <w:lang w:val="de-DE"/>
              </w:rPr>
            </w:pPr>
          </w:p>
        </w:tc>
      </w:tr>
      <w:tr w:rsidR="005721B8" w:rsidRPr="009F08DB" w14:paraId="19A3AB66" w14:textId="77777777" w:rsidTr="00C51881">
        <w:trPr>
          <w:trHeight w:val="266"/>
        </w:trPr>
        <w:tc>
          <w:tcPr>
            <w:tcW w:w="2154" w:type="dxa"/>
            <w:shd w:val="clear" w:color="auto" w:fill="F2F2F2" w:themeFill="background1" w:themeFillShade="F2"/>
          </w:tcPr>
          <w:p w14:paraId="4E4B914C" w14:textId="06A3B4EC" w:rsidR="005721B8" w:rsidRPr="009F08DB" w:rsidRDefault="00D8280B" w:rsidP="00190981">
            <w:pPr>
              <w:pStyle w:val="Textkrper"/>
              <w:spacing w:after="0"/>
              <w:rPr>
                <w:lang w:val="de-DE"/>
              </w:rPr>
            </w:pPr>
            <w:r w:rsidRPr="009F08DB">
              <w:rPr>
                <w:lang w:val="de-DE"/>
              </w:rPr>
              <w:t>Erforderliche Tätigkeit</w:t>
            </w:r>
          </w:p>
        </w:tc>
        <w:tc>
          <w:tcPr>
            <w:tcW w:w="7257" w:type="dxa"/>
          </w:tcPr>
          <w:p w14:paraId="32AAEF50" w14:textId="4D63CBFF" w:rsidR="005721B8" w:rsidRPr="009F08DB" w:rsidRDefault="0089525A" w:rsidP="00C51881">
            <w:pPr>
              <w:pStyle w:val="BulletTabtext"/>
              <w:rPr>
                <w:lang w:val="de-DE"/>
              </w:rPr>
            </w:pPr>
            <w:r w:rsidRPr="009F08DB">
              <w:rPr>
                <w:lang w:val="de-DE"/>
              </w:rPr>
              <w:t xml:space="preserve">Schutztür </w:t>
            </w:r>
            <w:r w:rsidR="003A6EC7" w:rsidRPr="009F08DB">
              <w:rPr>
                <w:lang w:val="de-DE"/>
              </w:rPr>
              <w:t xml:space="preserve">6 </w:t>
            </w:r>
            <w:r w:rsidRPr="009F08DB">
              <w:rPr>
                <w:lang w:val="de-DE"/>
              </w:rPr>
              <w:t>öffnen</w:t>
            </w:r>
          </w:p>
          <w:p w14:paraId="55EDAA1B" w14:textId="2763972A" w:rsidR="00C51881" w:rsidRPr="009F08DB" w:rsidRDefault="00C51881" w:rsidP="00C51881">
            <w:pPr>
              <w:pStyle w:val="Abstandshalter"/>
              <w:rPr>
                <w:lang w:val="de-DE"/>
              </w:rPr>
            </w:pPr>
          </w:p>
        </w:tc>
      </w:tr>
      <w:tr w:rsidR="005721B8" w:rsidRPr="00897659" w14:paraId="05C92303" w14:textId="77777777" w:rsidTr="00190981">
        <w:trPr>
          <w:trHeight w:val="697"/>
        </w:trPr>
        <w:tc>
          <w:tcPr>
            <w:tcW w:w="2154" w:type="dxa"/>
            <w:shd w:val="clear" w:color="auto" w:fill="F2F2F2" w:themeFill="background1" w:themeFillShade="F2"/>
          </w:tcPr>
          <w:p w14:paraId="36F31683" w14:textId="3E1FE279" w:rsidR="005721B8" w:rsidRPr="009F08DB" w:rsidRDefault="008C23D6" w:rsidP="00190981">
            <w:pPr>
              <w:pStyle w:val="Textkrper"/>
              <w:spacing w:after="0"/>
              <w:rPr>
                <w:lang w:val="de-DE"/>
              </w:rPr>
            </w:pPr>
            <w:r w:rsidRPr="009F08DB">
              <w:rPr>
                <w:lang w:val="de-DE"/>
              </w:rPr>
              <w:t>Folge</w:t>
            </w:r>
          </w:p>
        </w:tc>
        <w:tc>
          <w:tcPr>
            <w:tcW w:w="7257" w:type="dxa"/>
          </w:tcPr>
          <w:p w14:paraId="0E2757FB" w14:textId="37347FED" w:rsidR="00C51881" w:rsidRPr="009F08DB" w:rsidRDefault="00762C1A" w:rsidP="00C51881">
            <w:pPr>
              <w:pStyle w:val="BulletTabtext"/>
              <w:rPr>
                <w:lang w:val="de-DE"/>
              </w:rPr>
            </w:pPr>
            <w:r w:rsidRPr="009F08DB">
              <w:rPr>
                <w:lang w:val="de-DE"/>
              </w:rPr>
              <w:t>Störmeldung erscheint im Bedienfeld</w:t>
            </w:r>
          </w:p>
          <w:p w14:paraId="2FC446C5" w14:textId="5998D5E8" w:rsidR="005721B8" w:rsidRPr="009F08DB" w:rsidRDefault="000A4CB7" w:rsidP="00C51881">
            <w:pPr>
              <w:pStyle w:val="BulletTabtext"/>
              <w:rPr>
                <w:lang w:val="de-DE"/>
              </w:rPr>
            </w:pPr>
            <w:r w:rsidRPr="009F08DB">
              <w:rPr>
                <w:lang w:val="de-DE"/>
              </w:rPr>
              <w:t>Maschine kann nicht gestartet werden, solange Störmeldung aktiv ist</w:t>
            </w:r>
          </w:p>
          <w:p w14:paraId="0A8E07AD" w14:textId="3B2C5BA3" w:rsidR="00C51881" w:rsidRPr="009F08DB" w:rsidRDefault="00C51881" w:rsidP="00C51881">
            <w:pPr>
              <w:pStyle w:val="Abstandshalter"/>
              <w:rPr>
                <w:lang w:val="de-DE"/>
              </w:rPr>
            </w:pPr>
          </w:p>
        </w:tc>
      </w:tr>
      <w:tr w:rsidR="005721B8" w:rsidRPr="00897659" w14:paraId="4621B080" w14:textId="77777777" w:rsidTr="00190981">
        <w:trPr>
          <w:trHeight w:val="697"/>
        </w:trPr>
        <w:tc>
          <w:tcPr>
            <w:tcW w:w="2154" w:type="dxa"/>
            <w:shd w:val="clear" w:color="auto" w:fill="F2F2F2" w:themeFill="background1" w:themeFillShade="F2"/>
          </w:tcPr>
          <w:p w14:paraId="1050CF2F" w14:textId="2014A0F4" w:rsidR="005721B8" w:rsidRPr="009F08DB" w:rsidRDefault="00D8280B" w:rsidP="00190981">
            <w:pPr>
              <w:pStyle w:val="Textkrper"/>
              <w:spacing w:after="0"/>
              <w:rPr>
                <w:lang w:val="de-DE"/>
              </w:rPr>
            </w:pPr>
            <w:r w:rsidRPr="009F08DB">
              <w:rPr>
                <w:lang w:val="de-DE"/>
              </w:rPr>
              <w:t>Kommentare</w:t>
            </w:r>
          </w:p>
        </w:tc>
        <w:tc>
          <w:tcPr>
            <w:tcW w:w="7257" w:type="dxa"/>
          </w:tcPr>
          <w:p w14:paraId="0728EE2F" w14:textId="05C2A276" w:rsidR="005721B8" w:rsidRPr="009F08DB" w:rsidRDefault="00015429" w:rsidP="00C51881">
            <w:pPr>
              <w:pStyle w:val="BulletTabtext"/>
              <w:rPr>
                <w:lang w:val="de-DE"/>
              </w:rPr>
            </w:pPr>
            <w:r w:rsidRPr="009F08DB">
              <w:rPr>
                <w:lang w:val="de-DE"/>
              </w:rPr>
              <w:t>Test kann nur bei Stillstand der Maschine durchgeführt werden, da während des Betriebes die Beschutzung verriegelt ist</w:t>
            </w:r>
          </w:p>
          <w:p w14:paraId="484625B7" w14:textId="77777777" w:rsidR="005721B8" w:rsidRPr="009F08DB" w:rsidRDefault="005721B8" w:rsidP="00190981">
            <w:pPr>
              <w:pStyle w:val="Abstandshalter"/>
              <w:rPr>
                <w:lang w:val="de-DE"/>
              </w:rPr>
            </w:pPr>
          </w:p>
        </w:tc>
      </w:tr>
      <w:tr w:rsidR="005721B8" w:rsidRPr="009F08DB" w14:paraId="5E3E16C6" w14:textId="77777777" w:rsidTr="00190981">
        <w:trPr>
          <w:trHeight w:val="697"/>
        </w:trPr>
        <w:tc>
          <w:tcPr>
            <w:tcW w:w="2154" w:type="dxa"/>
            <w:shd w:val="clear" w:color="auto" w:fill="F2F2F2" w:themeFill="background1" w:themeFillShade="F2"/>
          </w:tcPr>
          <w:p w14:paraId="6F94C2FA" w14:textId="1C79D5D2" w:rsidR="005721B8" w:rsidRPr="009F08DB" w:rsidRDefault="00D41D58" w:rsidP="00190981">
            <w:pPr>
              <w:pStyle w:val="Textkrper"/>
              <w:spacing w:after="0"/>
              <w:rPr>
                <w:lang w:val="de-DE"/>
              </w:rPr>
            </w:pPr>
            <w:r w:rsidRPr="009F08DB">
              <w:rPr>
                <w:lang w:val="de-DE"/>
              </w:rPr>
              <w:t>Quittierung</w:t>
            </w:r>
          </w:p>
        </w:tc>
        <w:tc>
          <w:tcPr>
            <w:tcW w:w="7257" w:type="dxa"/>
          </w:tcPr>
          <w:p w14:paraId="500BBC7C" w14:textId="215BD228" w:rsidR="00C51881" w:rsidRPr="009F08DB" w:rsidRDefault="0089525A" w:rsidP="00C51881">
            <w:pPr>
              <w:pStyle w:val="BulletTabtext"/>
              <w:rPr>
                <w:lang w:val="de-DE"/>
              </w:rPr>
            </w:pPr>
            <w:r w:rsidRPr="009F08DB">
              <w:rPr>
                <w:lang w:val="de-DE"/>
              </w:rPr>
              <w:t>Schutztür schließen</w:t>
            </w:r>
          </w:p>
          <w:p w14:paraId="23CE72D4" w14:textId="650FEF66"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9B19F6D" w14:textId="63829657" w:rsidR="00C51881" w:rsidRPr="009F08DB" w:rsidRDefault="00C51881" w:rsidP="00C51881">
            <w:pPr>
              <w:pStyle w:val="Abstandshalter"/>
              <w:rPr>
                <w:lang w:val="de-DE"/>
              </w:rPr>
            </w:pPr>
          </w:p>
        </w:tc>
      </w:tr>
    </w:tbl>
    <w:p w14:paraId="0EFCA5A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C9C685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D6B33C9" w14:textId="56C0EB69"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4AE6A2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22A521A" w14:textId="745D024F"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5176BB7" w14:textId="77777777" w:rsidTr="00190981">
        <w:trPr>
          <w:trHeight w:val="697"/>
        </w:trPr>
        <w:tc>
          <w:tcPr>
            <w:tcW w:w="2154" w:type="dxa"/>
            <w:tcBorders>
              <w:bottom w:val="nil"/>
            </w:tcBorders>
            <w:shd w:val="clear" w:color="auto" w:fill="F2F2F2" w:themeFill="background1" w:themeFillShade="F2"/>
          </w:tcPr>
          <w:p w14:paraId="175AC019" w14:textId="2780E6E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F883C74" w14:textId="03E1B07E"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883D88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30496" behindDoc="0" locked="0" layoutInCell="1" allowOverlap="1" wp14:anchorId="32080581" wp14:editId="78C7E4E0">
                      <wp:simplePos x="0" y="0"/>
                      <wp:positionH relativeFrom="column">
                        <wp:posOffset>-36195</wp:posOffset>
                      </wp:positionH>
                      <wp:positionV relativeFrom="line">
                        <wp:posOffset>36195</wp:posOffset>
                      </wp:positionV>
                      <wp:extent cx="820800" cy="320400"/>
                      <wp:effectExtent l="0" t="0" r="17780" b="22860"/>
                      <wp:wrapNone/>
                      <wp:docPr id="293275306" name="Rechteck: abgerundete Ecken 29327530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CD46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080581" id="Rechteck: abgerundete Ecken 293275306" o:spid="_x0000_s2515" style="position:absolute;left:0;text-align:left;margin-left:-2.85pt;margin-top:2.85pt;width:64.65pt;height:25.25pt;z-index:253930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rET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fXrET&#10;vwIAAMgFAAAOAAAAAAAAAAAAAAAAAC4CAABkcnMvZTJvRG9jLnhtbFBLAQItABQABgAIAAAAIQA1&#10;k1522gAAAAcBAAAPAAAAAAAAAAAAAAAAABkFAABkcnMvZG93bnJldi54bWxQSwUGAAAAAAQABADz&#10;AAAAIAYAAAAA&#10;" filled="f" strokecolor="black [3213]" strokeweight=".5pt">
                      <v:textbox>
                        <w:txbxContent>
                          <w:p w14:paraId="3BDCD460" w14:textId="77777777" w:rsidR="00BD5E17" w:rsidRDefault="00BD5E17" w:rsidP="005721B8">
                            <w:pPr>
                              <w:jc w:val="center"/>
                            </w:pPr>
                            <w:r>
                              <w:t>x</w:t>
                            </w:r>
                          </w:p>
                        </w:txbxContent>
                      </v:textbox>
                      <w10:wrap anchory="line"/>
                    </v:roundrect>
                  </w:pict>
                </mc:Fallback>
              </mc:AlternateContent>
            </w:r>
          </w:p>
        </w:tc>
      </w:tr>
      <w:tr w:rsidR="005721B8" w:rsidRPr="00897659" w14:paraId="79C4F6B0" w14:textId="77777777" w:rsidTr="00190981">
        <w:trPr>
          <w:trHeight w:val="697"/>
        </w:trPr>
        <w:tc>
          <w:tcPr>
            <w:tcW w:w="2154" w:type="dxa"/>
            <w:tcBorders>
              <w:top w:val="nil"/>
              <w:bottom w:val="nil"/>
            </w:tcBorders>
            <w:shd w:val="clear" w:color="auto" w:fill="F2F2F2" w:themeFill="background1" w:themeFillShade="F2"/>
          </w:tcPr>
          <w:p w14:paraId="1E8C4B3C" w14:textId="77777777" w:rsidR="005721B8" w:rsidRPr="009F08DB" w:rsidRDefault="005721B8" w:rsidP="00190981">
            <w:pPr>
              <w:pStyle w:val="Textkrper"/>
              <w:spacing w:after="0"/>
              <w:rPr>
                <w:lang w:val="de-DE"/>
              </w:rPr>
            </w:pPr>
          </w:p>
        </w:tc>
        <w:tc>
          <w:tcPr>
            <w:tcW w:w="5839" w:type="dxa"/>
            <w:tcBorders>
              <w:top w:val="nil"/>
              <w:bottom w:val="nil"/>
            </w:tcBorders>
          </w:tcPr>
          <w:p w14:paraId="072F0B1A" w14:textId="29D7EE7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2C990C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937664" behindDoc="0" locked="0" layoutInCell="1" allowOverlap="1" wp14:anchorId="27A45C5D" wp14:editId="67782058">
                      <wp:simplePos x="0" y="0"/>
                      <wp:positionH relativeFrom="column">
                        <wp:posOffset>-36195</wp:posOffset>
                      </wp:positionH>
                      <wp:positionV relativeFrom="line">
                        <wp:posOffset>36195</wp:posOffset>
                      </wp:positionV>
                      <wp:extent cx="820800" cy="320400"/>
                      <wp:effectExtent l="0" t="0" r="17780" b="22860"/>
                      <wp:wrapNone/>
                      <wp:docPr id="293275307" name="Rechteck: abgerundete Ecken 2932753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CC4C0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A45C5D" id="Rechteck: abgerundete Ecken 293275307" o:spid="_x0000_s2516" style="position:absolute;left:0;text-align:left;margin-left:-2.85pt;margin-top:2.85pt;width:64.65pt;height:25.25pt;z-index:253937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akvRa+&#10;AgAAyAUAAA4AAAAAAAAAAAAAAAAALgIAAGRycy9lMm9Eb2MueG1sUEsBAi0AFAAGAAgAAAAhADWT&#10;XnbaAAAABwEAAA8AAAAAAAAAAAAAAAAAGAUAAGRycy9kb3ducmV2LnhtbFBLBQYAAAAABAAEAPMA&#10;AAAfBgAAAAA=&#10;" filled="f" strokecolor="black [3213]" strokeweight=".5pt">
                      <v:textbox>
                        <w:txbxContent>
                          <w:p w14:paraId="21CC4C08" w14:textId="77777777" w:rsidR="00BD5E17" w:rsidRDefault="00BD5E17" w:rsidP="005721B8">
                            <w:pPr>
                              <w:jc w:val="center"/>
                            </w:pPr>
                            <w:r>
                              <w:t>x</w:t>
                            </w:r>
                          </w:p>
                        </w:txbxContent>
                      </v:textbox>
                      <w10:wrap anchory="line"/>
                    </v:roundrect>
                  </w:pict>
                </mc:Fallback>
              </mc:AlternateContent>
            </w:r>
          </w:p>
        </w:tc>
      </w:tr>
      <w:tr w:rsidR="005721B8" w:rsidRPr="009F08DB" w14:paraId="1658783D" w14:textId="77777777" w:rsidTr="00190981">
        <w:trPr>
          <w:trHeight w:val="1701"/>
        </w:trPr>
        <w:tc>
          <w:tcPr>
            <w:tcW w:w="2154" w:type="dxa"/>
            <w:shd w:val="clear" w:color="auto" w:fill="F2F2F2" w:themeFill="background1" w:themeFillShade="F2"/>
          </w:tcPr>
          <w:p w14:paraId="7EB8F0E5" w14:textId="17A855D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7FE6AE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34592" behindDoc="0" locked="0" layoutInCell="1" allowOverlap="1" wp14:anchorId="3054E0B4" wp14:editId="433D1901">
                      <wp:simplePos x="0" y="0"/>
                      <wp:positionH relativeFrom="column">
                        <wp:posOffset>-5715</wp:posOffset>
                      </wp:positionH>
                      <wp:positionV relativeFrom="line">
                        <wp:posOffset>72390</wp:posOffset>
                      </wp:positionV>
                      <wp:extent cx="4500000" cy="942975"/>
                      <wp:effectExtent l="0" t="0" r="15240" b="28575"/>
                      <wp:wrapNone/>
                      <wp:docPr id="293275310" name="Rechteck: abgerundete Ecken 29327531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1C5C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4E0B4" id="Rechteck: abgerundete Ecken 293275310" o:spid="_x0000_s2517" style="position:absolute;left:0;text-align:left;margin-left:-.45pt;margin-top:5.7pt;width:354.35pt;height:74.25pt;z-index:253934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Aople+8&#10;AgAAyQUAAA4AAAAAAAAAAAAAAAAALgIAAGRycy9lMm9Eb2MueG1sUEsBAi0AFAAGAAgAAAAhAO8y&#10;f+7cAAAACAEAAA8AAAAAAAAAAAAAAAAAFgUAAGRycy9kb3ducmV2LnhtbFBLBQYAAAAABAAEAPMA&#10;AAAfBgAAAAA=&#10;" filled="f" strokecolor="black [3213]" strokeweight=".5pt">
                      <v:textbox>
                        <w:txbxContent>
                          <w:p w14:paraId="6E91C5CA" w14:textId="77777777" w:rsidR="00BD5E17" w:rsidRDefault="00BD5E17" w:rsidP="005721B8">
                            <w:pPr>
                              <w:jc w:val="center"/>
                            </w:pPr>
                            <w:r>
                              <w:t>x</w:t>
                            </w:r>
                          </w:p>
                        </w:txbxContent>
                      </v:textbox>
                      <w10:wrap anchory="line"/>
                    </v:roundrect>
                  </w:pict>
                </mc:Fallback>
              </mc:AlternateContent>
            </w:r>
          </w:p>
        </w:tc>
      </w:tr>
    </w:tbl>
    <w:p w14:paraId="5B097ED8" w14:textId="31DE8038" w:rsidR="005721B8" w:rsidRPr="009F08DB" w:rsidRDefault="005721B8" w:rsidP="005721B8">
      <w:pPr>
        <w:pStyle w:val="Textkrper"/>
        <w:rPr>
          <w:lang w:val="de-DE"/>
        </w:rPr>
      </w:pPr>
    </w:p>
    <w:p w14:paraId="3FE9B531" w14:textId="77B51271" w:rsidR="00C51881" w:rsidRPr="009F08DB" w:rsidRDefault="00C51881" w:rsidP="005721B8">
      <w:pPr>
        <w:pStyle w:val="Textkrper"/>
        <w:rPr>
          <w:lang w:val="de-DE"/>
        </w:rPr>
      </w:pPr>
    </w:p>
    <w:p w14:paraId="78916698" w14:textId="77777777" w:rsidR="00C51881" w:rsidRPr="009F08DB" w:rsidRDefault="00C51881" w:rsidP="005721B8">
      <w:pPr>
        <w:pStyle w:val="Textkrper"/>
        <w:rPr>
          <w:lang w:val="de-DE"/>
        </w:rPr>
      </w:pPr>
    </w:p>
    <w:p w14:paraId="331B82A9" w14:textId="35078583" w:rsidR="005721B8" w:rsidRDefault="005721B8" w:rsidP="005721B8">
      <w:pPr>
        <w:pStyle w:val="Textkrper"/>
        <w:rPr>
          <w:lang w:val="de-DE"/>
        </w:rPr>
      </w:pPr>
    </w:p>
    <w:p w14:paraId="7C99C6CE" w14:textId="644E248C" w:rsidR="00C4597A" w:rsidRDefault="00C4597A" w:rsidP="005721B8">
      <w:pPr>
        <w:pStyle w:val="Textkrper"/>
        <w:rPr>
          <w:lang w:val="de-DE"/>
        </w:rPr>
      </w:pPr>
    </w:p>
    <w:p w14:paraId="24DCFA62" w14:textId="77777777" w:rsidR="00C4597A" w:rsidRPr="009F08DB" w:rsidRDefault="00C4597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380BAE6" w14:textId="77777777" w:rsidTr="00626664">
        <w:trPr>
          <w:trHeight w:val="1020"/>
        </w:trPr>
        <w:tc>
          <w:tcPr>
            <w:tcW w:w="2154" w:type="dxa"/>
            <w:shd w:val="clear" w:color="auto" w:fill="F2F2F2" w:themeFill="background1" w:themeFillShade="F2"/>
          </w:tcPr>
          <w:p w14:paraId="41705AF2" w14:textId="11BBBA6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E5DCFAE" w14:textId="2418B21B" w:rsidR="00626664" w:rsidRPr="009F08DB" w:rsidRDefault="00745279" w:rsidP="00190981">
            <w:pPr>
              <w:pStyle w:val="Textkrper"/>
              <w:tabs>
                <w:tab w:val="left" w:pos="284"/>
              </w:tabs>
              <w:spacing w:after="0"/>
              <w:rPr>
                <w:lang w:val="de-DE"/>
              </w:rPr>
            </w:pPr>
            <w:r w:rsidRPr="009F08DB">
              <w:rPr>
                <w:lang w:val="de-DE"/>
              </w:rPr>
              <w:t>ja/nein</w:t>
            </w:r>
          </w:p>
          <w:p w14:paraId="3FF510E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09056" behindDoc="0" locked="0" layoutInCell="1" allowOverlap="1" wp14:anchorId="19F51D5F" wp14:editId="6B748F77">
                      <wp:simplePos x="0" y="0"/>
                      <wp:positionH relativeFrom="column">
                        <wp:posOffset>635</wp:posOffset>
                      </wp:positionH>
                      <wp:positionV relativeFrom="paragraph">
                        <wp:posOffset>36195</wp:posOffset>
                      </wp:positionV>
                      <wp:extent cx="820800" cy="320400"/>
                      <wp:effectExtent l="0" t="0" r="17780" b="22860"/>
                      <wp:wrapNone/>
                      <wp:docPr id="293275311" name="Rechteck: abgerundete Ecken 2932753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DCDD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51D5F" id="Rechteck: abgerundete Ecken 293275311" o:spid="_x0000_s2518" style="position:absolute;left:0;text-align:left;margin-left:.05pt;margin-top:2.85pt;width:64.65pt;height:25.25pt;z-index:25770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p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YnIlpvgIA&#10;AMgFAAAOAAAAAAAAAAAAAAAAAC4CAABkcnMvZTJvRG9jLnhtbFBLAQItABQABgAIAAAAIQCbrlPC&#10;2AAAAAUBAAAPAAAAAAAAAAAAAAAAABgFAABkcnMvZG93bnJldi54bWxQSwUGAAAAAAQABADzAAAA&#10;HQYAAAAA&#10;" filled="f" strokecolor="black [3213]" strokeweight=".5pt">
                      <v:textbox>
                        <w:txbxContent>
                          <w:p w14:paraId="695DCDD1" w14:textId="77777777" w:rsidR="00BD5E17" w:rsidRDefault="00BD5E17" w:rsidP="005721B8">
                            <w:pPr>
                              <w:jc w:val="center"/>
                            </w:pPr>
                            <w:r>
                              <w:t>x</w:t>
                            </w:r>
                          </w:p>
                        </w:txbxContent>
                      </v:textbox>
                    </v:roundrect>
                  </w:pict>
                </mc:Fallback>
              </mc:AlternateContent>
            </w:r>
          </w:p>
        </w:tc>
        <w:tc>
          <w:tcPr>
            <w:tcW w:w="5839" w:type="dxa"/>
            <w:shd w:val="clear" w:color="auto" w:fill="auto"/>
          </w:tcPr>
          <w:p w14:paraId="3796BE85" w14:textId="52ECB02B" w:rsidR="00626664" w:rsidRPr="009F08DB" w:rsidRDefault="00745279" w:rsidP="00190981">
            <w:pPr>
              <w:pStyle w:val="Textkrper"/>
              <w:tabs>
                <w:tab w:val="left" w:pos="284"/>
              </w:tabs>
              <w:spacing w:after="0"/>
              <w:rPr>
                <w:lang w:val="de-DE"/>
              </w:rPr>
            </w:pPr>
            <w:r w:rsidRPr="009F08DB">
              <w:rPr>
                <w:lang w:val="de-DE"/>
              </w:rPr>
              <w:t>Datum/Kurzzeichen</w:t>
            </w:r>
          </w:p>
          <w:p w14:paraId="2D17C22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10080" behindDoc="0" locked="0" layoutInCell="1" allowOverlap="1" wp14:anchorId="71B0ACC8" wp14:editId="21E16BDF">
                      <wp:simplePos x="0" y="0"/>
                      <wp:positionH relativeFrom="column">
                        <wp:posOffset>1746</wp:posOffset>
                      </wp:positionH>
                      <wp:positionV relativeFrom="line">
                        <wp:posOffset>32703</wp:posOffset>
                      </wp:positionV>
                      <wp:extent cx="3592354" cy="320400"/>
                      <wp:effectExtent l="0" t="0" r="27305" b="22860"/>
                      <wp:wrapNone/>
                      <wp:docPr id="293275312" name="Rechteck: abgerundete Ecken 29327531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ADB97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B0ACC8" id="Rechteck: abgerundete Ecken 293275312" o:spid="_x0000_s2519" style="position:absolute;left:0;text-align:left;margin-left:.15pt;margin-top:2.6pt;width:282.85pt;height:25.25pt;z-index:257710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G0A&#10;KuPBAgAAyQUAAA4AAAAAAAAAAAAAAAAALgIAAGRycy9lMm9Eb2MueG1sUEsBAi0AFAAGAAgAAAAh&#10;ABCRfb7aAAAABQEAAA8AAAAAAAAAAAAAAAAAGwUAAGRycy9kb3ducmV2LnhtbFBLBQYAAAAABAAE&#10;APMAAAAiBgAAAAA=&#10;" filled="f" strokecolor="black [3213]" strokeweight=".5pt">
                      <v:textbox>
                        <w:txbxContent>
                          <w:p w14:paraId="4EADB972" w14:textId="77777777" w:rsidR="00BD5E17" w:rsidRDefault="00BD5E17" w:rsidP="005721B8">
                            <w:pPr>
                              <w:jc w:val="center"/>
                            </w:pPr>
                            <w:r>
                              <w:t>x</w:t>
                            </w:r>
                          </w:p>
                        </w:txbxContent>
                      </v:textbox>
                      <w10:wrap anchory="line"/>
                    </v:roundrect>
                  </w:pict>
                </mc:Fallback>
              </mc:AlternateContent>
            </w:r>
          </w:p>
        </w:tc>
      </w:tr>
      <w:tr w:rsidR="00626664" w:rsidRPr="009F08DB" w14:paraId="78769196" w14:textId="77777777" w:rsidTr="00626664">
        <w:trPr>
          <w:trHeight w:val="1020"/>
        </w:trPr>
        <w:tc>
          <w:tcPr>
            <w:tcW w:w="2154" w:type="dxa"/>
            <w:shd w:val="clear" w:color="auto" w:fill="F2F2F2" w:themeFill="background1" w:themeFillShade="F2"/>
          </w:tcPr>
          <w:p w14:paraId="7C8EC3C5" w14:textId="0A227DF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BF961F1" w14:textId="7ABAD07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11104" behindDoc="0" locked="0" layoutInCell="1" allowOverlap="1" wp14:anchorId="5FF3FD30" wp14:editId="2E44F69A">
                      <wp:simplePos x="0" y="0"/>
                      <wp:positionH relativeFrom="column">
                        <wp:posOffset>-5715</wp:posOffset>
                      </wp:positionH>
                      <wp:positionV relativeFrom="line">
                        <wp:posOffset>252095</wp:posOffset>
                      </wp:positionV>
                      <wp:extent cx="4500000" cy="320400"/>
                      <wp:effectExtent l="0" t="0" r="15240" b="22860"/>
                      <wp:wrapNone/>
                      <wp:docPr id="293275313" name="Rechteck: abgerundete Ecken 29327531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B0212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F3FD30" id="Rechteck: abgerundete Ecken 293275313" o:spid="_x0000_s2520" style="position:absolute;left:0;text-align:left;margin-left:-.45pt;margin-top:19.85pt;width:354.35pt;height:25.25pt;z-index:257711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KN/Ymy8&#10;AgAAyQUAAA4AAAAAAAAAAAAAAAAALgIAAGRycy9lMm9Eb2MueG1sUEsBAi0AFAAGAAgAAAAhAHhH&#10;TL3cAAAABwEAAA8AAAAAAAAAAAAAAAAAFgUAAGRycy9kb3ducmV2LnhtbFBLBQYAAAAABAAEAPMA&#10;AAAfBgAAAAA=&#10;" filled="f" strokecolor="black [3213]" strokeweight=".5pt">
                      <v:textbox>
                        <w:txbxContent>
                          <w:p w14:paraId="79B0212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92F1A50" w14:textId="77777777" w:rsidR="00626664" w:rsidRPr="009F08DB" w:rsidRDefault="00626664" w:rsidP="00190981">
            <w:pPr>
              <w:pStyle w:val="Textkrper"/>
              <w:tabs>
                <w:tab w:val="left" w:pos="284"/>
              </w:tabs>
              <w:spacing w:after="0"/>
              <w:rPr>
                <w:lang w:val="de-DE"/>
              </w:rPr>
            </w:pPr>
          </w:p>
        </w:tc>
      </w:tr>
    </w:tbl>
    <w:p w14:paraId="065A5FDD" w14:textId="7E83E3E2" w:rsidR="005721B8" w:rsidRPr="009F08DB" w:rsidRDefault="00C51881" w:rsidP="00897659">
      <w:pPr>
        <w:pStyle w:val="berschrift3nummeriert"/>
        <w:rPr>
          <w:lang w:val="de-DE"/>
        </w:rPr>
      </w:pPr>
      <w:bookmarkStart w:id="121" w:name="_Toc118817645"/>
      <w:r w:rsidRPr="009F08DB">
        <w:rPr>
          <w:lang w:val="de-DE"/>
        </w:rPr>
        <w:lastRenderedPageBreak/>
        <w:t xml:space="preserve">FLT 212: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3A6EC7" w:rsidRPr="009F08DB">
        <w:rPr>
          <w:lang w:val="de-DE"/>
        </w:rPr>
        <w:t>AUSTRAGEBÄNDER OBEN</w:t>
      </w:r>
      <w:bookmarkEnd w:id="121"/>
    </w:p>
    <w:p w14:paraId="541C525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42234EC" w14:textId="77777777" w:rsidTr="00C51881">
        <w:trPr>
          <w:trHeight w:val="353"/>
        </w:trPr>
        <w:tc>
          <w:tcPr>
            <w:tcW w:w="2154" w:type="dxa"/>
            <w:shd w:val="clear" w:color="auto" w:fill="F2F2F2" w:themeFill="background1" w:themeFillShade="F2"/>
          </w:tcPr>
          <w:p w14:paraId="5D9092A6" w14:textId="77C0EC67" w:rsidR="005721B8" w:rsidRPr="009F08DB" w:rsidRDefault="00D8280B" w:rsidP="00190981">
            <w:pPr>
              <w:pStyle w:val="Textkrper"/>
              <w:spacing w:after="0"/>
              <w:rPr>
                <w:b/>
                <w:lang w:val="de-DE"/>
              </w:rPr>
            </w:pPr>
            <w:r w:rsidRPr="009F08DB">
              <w:rPr>
                <w:b/>
                <w:lang w:val="de-DE"/>
              </w:rPr>
              <w:t>Testziel</w:t>
            </w:r>
          </w:p>
        </w:tc>
        <w:tc>
          <w:tcPr>
            <w:tcW w:w="7257" w:type="dxa"/>
          </w:tcPr>
          <w:p w14:paraId="7143D6ED" w14:textId="6C6D9FD5" w:rsidR="005721B8" w:rsidRPr="009F08DB" w:rsidRDefault="00A7704C" w:rsidP="00190981">
            <w:pPr>
              <w:pStyle w:val="BulletTabtext"/>
              <w:rPr>
                <w:lang w:val="de-DE"/>
              </w:rPr>
            </w:pPr>
            <w:r w:rsidRPr="009F08DB">
              <w:rPr>
                <w:lang w:val="de-DE"/>
              </w:rPr>
              <w:t>Test, ob die richtige Störmeldung im Bedienfeld erscheint</w:t>
            </w:r>
          </w:p>
          <w:p w14:paraId="0E56D47B" w14:textId="445AFA5F" w:rsidR="00C51881" w:rsidRPr="009F08DB" w:rsidRDefault="00C51881" w:rsidP="00C51881">
            <w:pPr>
              <w:pStyle w:val="Abstandshalter"/>
              <w:rPr>
                <w:lang w:val="de-DE"/>
              </w:rPr>
            </w:pPr>
          </w:p>
        </w:tc>
      </w:tr>
      <w:tr w:rsidR="005721B8" w:rsidRPr="00897659" w14:paraId="722CBA58" w14:textId="77777777" w:rsidTr="00190981">
        <w:trPr>
          <w:trHeight w:val="170"/>
        </w:trPr>
        <w:tc>
          <w:tcPr>
            <w:tcW w:w="2154" w:type="dxa"/>
          </w:tcPr>
          <w:p w14:paraId="1F550B17" w14:textId="77777777" w:rsidR="005721B8" w:rsidRPr="009F08DB" w:rsidRDefault="005721B8" w:rsidP="00190981">
            <w:pPr>
              <w:pStyle w:val="Textkrper"/>
              <w:spacing w:before="0" w:after="0"/>
              <w:rPr>
                <w:sz w:val="8"/>
                <w:szCs w:val="8"/>
                <w:lang w:val="de-DE"/>
              </w:rPr>
            </w:pPr>
          </w:p>
        </w:tc>
        <w:tc>
          <w:tcPr>
            <w:tcW w:w="7257" w:type="dxa"/>
          </w:tcPr>
          <w:p w14:paraId="1C974487" w14:textId="77777777" w:rsidR="005721B8" w:rsidRPr="009F08DB" w:rsidRDefault="005721B8" w:rsidP="00190981">
            <w:pPr>
              <w:pStyle w:val="Textkrper"/>
              <w:spacing w:before="0" w:after="0"/>
              <w:rPr>
                <w:sz w:val="8"/>
                <w:szCs w:val="8"/>
                <w:lang w:val="de-DE"/>
              </w:rPr>
            </w:pPr>
          </w:p>
        </w:tc>
      </w:tr>
      <w:tr w:rsidR="005721B8" w:rsidRPr="009F08DB" w14:paraId="386EF0AE" w14:textId="77777777" w:rsidTr="00190981">
        <w:trPr>
          <w:trHeight w:val="471"/>
        </w:trPr>
        <w:tc>
          <w:tcPr>
            <w:tcW w:w="2154" w:type="dxa"/>
            <w:shd w:val="clear" w:color="auto" w:fill="F2F2F2" w:themeFill="background1" w:themeFillShade="F2"/>
          </w:tcPr>
          <w:p w14:paraId="38F5B0DD" w14:textId="5ED2F865" w:rsidR="005721B8" w:rsidRPr="009F08DB" w:rsidRDefault="00D8280B" w:rsidP="00190981">
            <w:pPr>
              <w:pStyle w:val="Textkrper"/>
              <w:spacing w:after="0"/>
              <w:rPr>
                <w:b/>
                <w:lang w:val="de-DE"/>
              </w:rPr>
            </w:pPr>
            <w:r w:rsidRPr="009F08DB">
              <w:rPr>
                <w:b/>
                <w:lang w:val="de-DE"/>
              </w:rPr>
              <w:t>Testdurchführung</w:t>
            </w:r>
          </w:p>
        </w:tc>
        <w:tc>
          <w:tcPr>
            <w:tcW w:w="7257" w:type="dxa"/>
          </w:tcPr>
          <w:p w14:paraId="448EE188" w14:textId="77777777" w:rsidR="005721B8" w:rsidRPr="009F08DB" w:rsidRDefault="005721B8" w:rsidP="00190981">
            <w:pPr>
              <w:pStyle w:val="Textkrper"/>
              <w:spacing w:after="0"/>
              <w:rPr>
                <w:lang w:val="de-DE"/>
              </w:rPr>
            </w:pPr>
          </w:p>
        </w:tc>
      </w:tr>
      <w:tr w:rsidR="005721B8" w:rsidRPr="009F08DB" w14:paraId="540E90DD" w14:textId="77777777" w:rsidTr="00C51881">
        <w:trPr>
          <w:trHeight w:val="129"/>
        </w:trPr>
        <w:tc>
          <w:tcPr>
            <w:tcW w:w="2154" w:type="dxa"/>
            <w:shd w:val="clear" w:color="auto" w:fill="F2F2F2" w:themeFill="background1" w:themeFillShade="F2"/>
          </w:tcPr>
          <w:p w14:paraId="4AB95ADD" w14:textId="53EEC1D2" w:rsidR="005721B8" w:rsidRPr="009F08DB" w:rsidRDefault="00D41D58" w:rsidP="00190981">
            <w:pPr>
              <w:pStyle w:val="Textkrper"/>
              <w:spacing w:after="0"/>
              <w:rPr>
                <w:lang w:val="de-DE"/>
              </w:rPr>
            </w:pPr>
            <w:r w:rsidRPr="009F08DB">
              <w:rPr>
                <w:lang w:val="de-DE"/>
              </w:rPr>
              <w:t>Testvoraussetzungen</w:t>
            </w:r>
          </w:p>
        </w:tc>
        <w:tc>
          <w:tcPr>
            <w:tcW w:w="7257" w:type="dxa"/>
          </w:tcPr>
          <w:p w14:paraId="062D6FC0" w14:textId="2262664D" w:rsidR="005721B8" w:rsidRPr="009F08DB" w:rsidRDefault="00AE36C0" w:rsidP="00C51881">
            <w:pPr>
              <w:pStyle w:val="BulletTabtext"/>
              <w:rPr>
                <w:lang w:val="de-DE"/>
              </w:rPr>
            </w:pPr>
            <w:r w:rsidRPr="009F08DB">
              <w:rPr>
                <w:lang w:val="de-DE"/>
              </w:rPr>
              <w:t>Maschine ist im Automatikbetrieb bereit</w:t>
            </w:r>
          </w:p>
          <w:p w14:paraId="1167BEC7" w14:textId="588BCC67" w:rsidR="00C51881" w:rsidRPr="009F08DB" w:rsidRDefault="00C51881" w:rsidP="00C51881">
            <w:pPr>
              <w:pStyle w:val="Abstandshalter"/>
              <w:rPr>
                <w:lang w:val="de-DE"/>
              </w:rPr>
            </w:pPr>
          </w:p>
        </w:tc>
      </w:tr>
      <w:tr w:rsidR="005721B8" w:rsidRPr="009F08DB" w14:paraId="1BED5E57" w14:textId="77777777" w:rsidTr="00C51881">
        <w:trPr>
          <w:trHeight w:val="278"/>
        </w:trPr>
        <w:tc>
          <w:tcPr>
            <w:tcW w:w="2154" w:type="dxa"/>
            <w:shd w:val="clear" w:color="auto" w:fill="F2F2F2" w:themeFill="background1" w:themeFillShade="F2"/>
          </w:tcPr>
          <w:p w14:paraId="4DD84D72" w14:textId="7ABFDE55" w:rsidR="005721B8" w:rsidRPr="009F08DB" w:rsidRDefault="00D8280B" w:rsidP="00190981">
            <w:pPr>
              <w:pStyle w:val="Textkrper"/>
              <w:spacing w:after="0"/>
              <w:rPr>
                <w:lang w:val="de-DE"/>
              </w:rPr>
            </w:pPr>
            <w:r w:rsidRPr="009F08DB">
              <w:rPr>
                <w:lang w:val="de-DE"/>
              </w:rPr>
              <w:t>Erforderliche Tätigkeit</w:t>
            </w:r>
          </w:p>
        </w:tc>
        <w:tc>
          <w:tcPr>
            <w:tcW w:w="7257" w:type="dxa"/>
          </w:tcPr>
          <w:p w14:paraId="58D65C42" w14:textId="326C6FFB" w:rsidR="005721B8" w:rsidRPr="009F08DB" w:rsidRDefault="0089525A" w:rsidP="00C51881">
            <w:pPr>
              <w:pStyle w:val="BulletTabtext"/>
              <w:rPr>
                <w:lang w:val="de-DE"/>
              </w:rPr>
            </w:pPr>
            <w:r w:rsidRPr="009F08DB">
              <w:rPr>
                <w:lang w:val="de-DE"/>
              </w:rPr>
              <w:t xml:space="preserve">Schutztür </w:t>
            </w:r>
            <w:r w:rsidR="003A6EC7" w:rsidRPr="009F08DB">
              <w:rPr>
                <w:lang w:val="de-DE"/>
              </w:rPr>
              <w:t xml:space="preserve">Austragebänder oben </w:t>
            </w:r>
            <w:r w:rsidRPr="009F08DB">
              <w:rPr>
                <w:lang w:val="de-DE"/>
              </w:rPr>
              <w:t>öffnen</w:t>
            </w:r>
          </w:p>
          <w:p w14:paraId="7DAAC8FC" w14:textId="3185107D" w:rsidR="00C51881" w:rsidRPr="009F08DB" w:rsidRDefault="00C51881" w:rsidP="00C51881">
            <w:pPr>
              <w:pStyle w:val="Abstandshalter"/>
              <w:rPr>
                <w:lang w:val="de-DE"/>
              </w:rPr>
            </w:pPr>
          </w:p>
        </w:tc>
      </w:tr>
      <w:tr w:rsidR="005721B8" w:rsidRPr="00897659" w14:paraId="4CD5C148" w14:textId="77777777" w:rsidTr="00190981">
        <w:trPr>
          <w:trHeight w:val="697"/>
        </w:trPr>
        <w:tc>
          <w:tcPr>
            <w:tcW w:w="2154" w:type="dxa"/>
            <w:shd w:val="clear" w:color="auto" w:fill="F2F2F2" w:themeFill="background1" w:themeFillShade="F2"/>
          </w:tcPr>
          <w:p w14:paraId="7C48ED91" w14:textId="7D9104C7" w:rsidR="005721B8" w:rsidRPr="009F08DB" w:rsidRDefault="008C23D6" w:rsidP="00190981">
            <w:pPr>
              <w:pStyle w:val="Textkrper"/>
              <w:spacing w:after="0"/>
              <w:rPr>
                <w:lang w:val="de-DE"/>
              </w:rPr>
            </w:pPr>
            <w:r w:rsidRPr="009F08DB">
              <w:rPr>
                <w:lang w:val="de-DE"/>
              </w:rPr>
              <w:t>Folge</w:t>
            </w:r>
          </w:p>
        </w:tc>
        <w:tc>
          <w:tcPr>
            <w:tcW w:w="7257" w:type="dxa"/>
          </w:tcPr>
          <w:p w14:paraId="73314F31" w14:textId="314A77EB" w:rsidR="00C51881" w:rsidRPr="009F08DB" w:rsidRDefault="00762C1A" w:rsidP="00C51881">
            <w:pPr>
              <w:pStyle w:val="BulletTabtext"/>
              <w:rPr>
                <w:lang w:val="de-DE"/>
              </w:rPr>
            </w:pPr>
            <w:r w:rsidRPr="009F08DB">
              <w:rPr>
                <w:lang w:val="de-DE"/>
              </w:rPr>
              <w:t>Störmeldung erscheint im Bedienfeld</w:t>
            </w:r>
          </w:p>
          <w:p w14:paraId="2C678DBA" w14:textId="70D2B355" w:rsidR="005721B8" w:rsidRPr="009F08DB" w:rsidRDefault="000A4CB7" w:rsidP="00C51881">
            <w:pPr>
              <w:pStyle w:val="BulletTabtext"/>
              <w:rPr>
                <w:lang w:val="de-DE"/>
              </w:rPr>
            </w:pPr>
            <w:r w:rsidRPr="009F08DB">
              <w:rPr>
                <w:lang w:val="de-DE"/>
              </w:rPr>
              <w:t>Maschine kann nicht gestartet werden, solange Störmeldung aktiv ist</w:t>
            </w:r>
          </w:p>
          <w:p w14:paraId="2912AF24" w14:textId="4E263FB9" w:rsidR="00C51881" w:rsidRPr="009F08DB" w:rsidRDefault="00C51881" w:rsidP="00C51881">
            <w:pPr>
              <w:pStyle w:val="Abstandshalter"/>
              <w:rPr>
                <w:lang w:val="de-DE"/>
              </w:rPr>
            </w:pPr>
          </w:p>
        </w:tc>
      </w:tr>
      <w:tr w:rsidR="005721B8" w:rsidRPr="00897659" w14:paraId="5DBF78A2" w14:textId="77777777" w:rsidTr="00190981">
        <w:trPr>
          <w:trHeight w:val="697"/>
        </w:trPr>
        <w:tc>
          <w:tcPr>
            <w:tcW w:w="2154" w:type="dxa"/>
            <w:shd w:val="clear" w:color="auto" w:fill="F2F2F2" w:themeFill="background1" w:themeFillShade="F2"/>
          </w:tcPr>
          <w:p w14:paraId="3F64D2C1" w14:textId="5D47574D" w:rsidR="005721B8" w:rsidRPr="009F08DB" w:rsidRDefault="00D8280B" w:rsidP="00190981">
            <w:pPr>
              <w:pStyle w:val="Textkrper"/>
              <w:spacing w:after="0"/>
              <w:rPr>
                <w:lang w:val="de-DE"/>
              </w:rPr>
            </w:pPr>
            <w:r w:rsidRPr="009F08DB">
              <w:rPr>
                <w:lang w:val="de-DE"/>
              </w:rPr>
              <w:t>Kommentare</w:t>
            </w:r>
          </w:p>
        </w:tc>
        <w:tc>
          <w:tcPr>
            <w:tcW w:w="7257" w:type="dxa"/>
          </w:tcPr>
          <w:p w14:paraId="19F609A9" w14:textId="0D5A0ACD" w:rsidR="005721B8" w:rsidRPr="009F08DB" w:rsidRDefault="00015429" w:rsidP="00C51881">
            <w:pPr>
              <w:pStyle w:val="BulletTabtext"/>
              <w:rPr>
                <w:lang w:val="de-DE"/>
              </w:rPr>
            </w:pPr>
            <w:r w:rsidRPr="009F08DB">
              <w:rPr>
                <w:lang w:val="de-DE"/>
              </w:rPr>
              <w:t>Test kann nur bei Stillstand der Maschine durchgeführt werden, da während des Betriebes die Beschutzung verriegelt ist</w:t>
            </w:r>
          </w:p>
          <w:p w14:paraId="0EDD602E" w14:textId="77777777" w:rsidR="005721B8" w:rsidRPr="009F08DB" w:rsidRDefault="005721B8" w:rsidP="00190981">
            <w:pPr>
              <w:pStyle w:val="Abstandshalter"/>
              <w:rPr>
                <w:lang w:val="de-DE"/>
              </w:rPr>
            </w:pPr>
          </w:p>
        </w:tc>
      </w:tr>
      <w:tr w:rsidR="005721B8" w:rsidRPr="009F08DB" w14:paraId="11E32D09" w14:textId="77777777" w:rsidTr="00190981">
        <w:trPr>
          <w:trHeight w:val="697"/>
        </w:trPr>
        <w:tc>
          <w:tcPr>
            <w:tcW w:w="2154" w:type="dxa"/>
            <w:shd w:val="clear" w:color="auto" w:fill="F2F2F2" w:themeFill="background1" w:themeFillShade="F2"/>
          </w:tcPr>
          <w:p w14:paraId="7AFB0CAC" w14:textId="42A07FF1" w:rsidR="005721B8" w:rsidRPr="009F08DB" w:rsidRDefault="00D41D58" w:rsidP="00190981">
            <w:pPr>
              <w:pStyle w:val="Textkrper"/>
              <w:spacing w:after="0"/>
              <w:rPr>
                <w:lang w:val="de-DE"/>
              </w:rPr>
            </w:pPr>
            <w:r w:rsidRPr="009F08DB">
              <w:rPr>
                <w:lang w:val="de-DE"/>
              </w:rPr>
              <w:t>Quittierung</w:t>
            </w:r>
          </w:p>
        </w:tc>
        <w:tc>
          <w:tcPr>
            <w:tcW w:w="7257" w:type="dxa"/>
          </w:tcPr>
          <w:p w14:paraId="74D0430B" w14:textId="3181D4B5" w:rsidR="00C51881" w:rsidRPr="009F08DB" w:rsidRDefault="0089525A" w:rsidP="00C51881">
            <w:pPr>
              <w:pStyle w:val="BulletTabtext"/>
              <w:rPr>
                <w:lang w:val="de-DE"/>
              </w:rPr>
            </w:pPr>
            <w:r w:rsidRPr="009F08DB">
              <w:rPr>
                <w:lang w:val="de-DE"/>
              </w:rPr>
              <w:t xml:space="preserve">Schutztür </w:t>
            </w:r>
            <w:r w:rsidR="003A6EC7" w:rsidRPr="009F08DB">
              <w:rPr>
                <w:lang w:val="de-DE"/>
              </w:rPr>
              <w:t xml:space="preserve">Austragebänder oben </w:t>
            </w:r>
            <w:r w:rsidRPr="009F08DB">
              <w:rPr>
                <w:lang w:val="de-DE"/>
              </w:rPr>
              <w:t>schließen</w:t>
            </w:r>
          </w:p>
          <w:p w14:paraId="7AD4747F" w14:textId="71B8049C"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6B2513B" w14:textId="207670DC" w:rsidR="00C51881" w:rsidRPr="009F08DB" w:rsidRDefault="00C51881" w:rsidP="00C51881">
            <w:pPr>
              <w:pStyle w:val="Abstandshalter"/>
              <w:rPr>
                <w:lang w:val="de-DE"/>
              </w:rPr>
            </w:pPr>
          </w:p>
        </w:tc>
      </w:tr>
    </w:tbl>
    <w:p w14:paraId="53437BA0"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71FE061"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EEA7C4B" w14:textId="1199258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4AF3AE9"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173EB8A" w14:textId="4DB3C2E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3A40682" w14:textId="77777777" w:rsidTr="00190981">
        <w:trPr>
          <w:trHeight w:val="697"/>
        </w:trPr>
        <w:tc>
          <w:tcPr>
            <w:tcW w:w="2154" w:type="dxa"/>
            <w:tcBorders>
              <w:bottom w:val="nil"/>
            </w:tcBorders>
            <w:shd w:val="clear" w:color="auto" w:fill="F2F2F2" w:themeFill="background1" w:themeFillShade="F2"/>
          </w:tcPr>
          <w:p w14:paraId="2CEFBB83" w14:textId="4FA46EA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3F95501" w14:textId="0FDA398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F3EB4A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38688" behindDoc="0" locked="0" layoutInCell="1" allowOverlap="1" wp14:anchorId="26B53575" wp14:editId="10D0963C">
                      <wp:simplePos x="0" y="0"/>
                      <wp:positionH relativeFrom="column">
                        <wp:posOffset>-36195</wp:posOffset>
                      </wp:positionH>
                      <wp:positionV relativeFrom="line">
                        <wp:posOffset>36195</wp:posOffset>
                      </wp:positionV>
                      <wp:extent cx="820800" cy="320400"/>
                      <wp:effectExtent l="0" t="0" r="17780" b="22860"/>
                      <wp:wrapNone/>
                      <wp:docPr id="293275314" name="Rechteck: abgerundete Ecken 29327531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C89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B53575" id="Rechteck: abgerundete Ecken 293275314" o:spid="_x0000_s2521" style="position:absolute;left:0;text-align:left;margin-left:-2.85pt;margin-top:2.85pt;width:64.65pt;height:25.25pt;z-index:253938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4+9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sPj72+&#10;AgAAyAUAAA4AAAAAAAAAAAAAAAAALgIAAGRycy9lMm9Eb2MueG1sUEsBAi0AFAAGAAgAAAAhADWT&#10;XnbaAAAABwEAAA8AAAAAAAAAAAAAAAAAGAUAAGRycy9kb3ducmV2LnhtbFBLBQYAAAAABAAEAPMA&#10;AAAfBgAAAAA=&#10;" filled="f" strokecolor="black [3213]" strokeweight=".5pt">
                      <v:textbox>
                        <w:txbxContent>
                          <w:p w14:paraId="74F5C896" w14:textId="77777777" w:rsidR="00BD5E17" w:rsidRDefault="00BD5E17" w:rsidP="005721B8">
                            <w:pPr>
                              <w:jc w:val="center"/>
                            </w:pPr>
                            <w:r>
                              <w:t>x</w:t>
                            </w:r>
                          </w:p>
                        </w:txbxContent>
                      </v:textbox>
                      <w10:wrap anchory="line"/>
                    </v:roundrect>
                  </w:pict>
                </mc:Fallback>
              </mc:AlternateContent>
            </w:r>
          </w:p>
        </w:tc>
      </w:tr>
      <w:tr w:rsidR="005721B8" w:rsidRPr="00897659" w14:paraId="042ED478" w14:textId="77777777" w:rsidTr="00190981">
        <w:trPr>
          <w:trHeight w:val="697"/>
        </w:trPr>
        <w:tc>
          <w:tcPr>
            <w:tcW w:w="2154" w:type="dxa"/>
            <w:tcBorders>
              <w:top w:val="nil"/>
              <w:bottom w:val="nil"/>
            </w:tcBorders>
            <w:shd w:val="clear" w:color="auto" w:fill="F2F2F2" w:themeFill="background1" w:themeFillShade="F2"/>
          </w:tcPr>
          <w:p w14:paraId="769AA5C1" w14:textId="77777777" w:rsidR="005721B8" w:rsidRPr="009F08DB" w:rsidRDefault="005721B8" w:rsidP="00190981">
            <w:pPr>
              <w:pStyle w:val="Textkrper"/>
              <w:spacing w:after="0"/>
              <w:rPr>
                <w:lang w:val="de-DE"/>
              </w:rPr>
            </w:pPr>
          </w:p>
        </w:tc>
        <w:tc>
          <w:tcPr>
            <w:tcW w:w="5839" w:type="dxa"/>
            <w:tcBorders>
              <w:top w:val="nil"/>
              <w:bottom w:val="nil"/>
            </w:tcBorders>
          </w:tcPr>
          <w:p w14:paraId="25D5D91F" w14:textId="74D6B95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7F7456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945856" behindDoc="0" locked="0" layoutInCell="1" allowOverlap="1" wp14:anchorId="2D202F46" wp14:editId="46C2621A">
                      <wp:simplePos x="0" y="0"/>
                      <wp:positionH relativeFrom="column">
                        <wp:posOffset>-36195</wp:posOffset>
                      </wp:positionH>
                      <wp:positionV relativeFrom="line">
                        <wp:posOffset>36195</wp:posOffset>
                      </wp:positionV>
                      <wp:extent cx="820800" cy="320400"/>
                      <wp:effectExtent l="0" t="0" r="17780" b="22860"/>
                      <wp:wrapNone/>
                      <wp:docPr id="293275315" name="Rechteck: abgerundete Ecken 2932753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D0B7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202F46" id="Rechteck: abgerundete Ecken 293275315" o:spid="_x0000_s2522" style="position:absolute;left:0;text-align:left;margin-left:-2.85pt;margin-top:2.85pt;width:64.65pt;height:25.25pt;z-index:253945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jqi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qKOqK+&#10;AgAAyAUAAA4AAAAAAAAAAAAAAAAALgIAAGRycy9lMm9Eb2MueG1sUEsBAi0AFAAGAAgAAAAhADWT&#10;XnbaAAAABwEAAA8AAAAAAAAAAAAAAAAAGAUAAGRycy9kb3ducmV2LnhtbFBLBQYAAAAABAAEAPMA&#10;AAAfBgAAAAA=&#10;" filled="f" strokecolor="black [3213]" strokeweight=".5pt">
                      <v:textbox>
                        <w:txbxContent>
                          <w:p w14:paraId="141D0B78" w14:textId="77777777" w:rsidR="00BD5E17" w:rsidRDefault="00BD5E17" w:rsidP="005721B8">
                            <w:pPr>
                              <w:jc w:val="center"/>
                            </w:pPr>
                            <w:r>
                              <w:t>x</w:t>
                            </w:r>
                          </w:p>
                        </w:txbxContent>
                      </v:textbox>
                      <w10:wrap anchory="line"/>
                    </v:roundrect>
                  </w:pict>
                </mc:Fallback>
              </mc:AlternateContent>
            </w:r>
          </w:p>
        </w:tc>
      </w:tr>
      <w:tr w:rsidR="005721B8" w:rsidRPr="009F08DB" w14:paraId="374E4D49" w14:textId="77777777" w:rsidTr="00190981">
        <w:trPr>
          <w:trHeight w:val="1701"/>
        </w:trPr>
        <w:tc>
          <w:tcPr>
            <w:tcW w:w="2154" w:type="dxa"/>
            <w:shd w:val="clear" w:color="auto" w:fill="F2F2F2" w:themeFill="background1" w:themeFillShade="F2"/>
          </w:tcPr>
          <w:p w14:paraId="78095272" w14:textId="63EF781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8ACC6A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42784" behindDoc="0" locked="0" layoutInCell="1" allowOverlap="1" wp14:anchorId="11BE8616" wp14:editId="552AA826">
                      <wp:simplePos x="0" y="0"/>
                      <wp:positionH relativeFrom="column">
                        <wp:posOffset>-5715</wp:posOffset>
                      </wp:positionH>
                      <wp:positionV relativeFrom="line">
                        <wp:posOffset>72390</wp:posOffset>
                      </wp:positionV>
                      <wp:extent cx="4500000" cy="942975"/>
                      <wp:effectExtent l="0" t="0" r="15240" b="28575"/>
                      <wp:wrapNone/>
                      <wp:docPr id="293275318" name="Rechteck: abgerundete Ecken 29327531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D441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BE8616" id="Rechteck: abgerundete Ecken 293275318" o:spid="_x0000_s2523" style="position:absolute;left:0;text-align:left;margin-left:-.45pt;margin-top:5.7pt;width:354.35pt;height:74.25pt;z-index:253942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KWIHx&#10;vQIAAMkFAAAOAAAAAAAAAAAAAAAAAC4CAABkcnMvZTJvRG9jLnhtbFBLAQItABQABgAIAAAAIQDv&#10;Mn/u3AAAAAgBAAAPAAAAAAAAAAAAAAAAABcFAABkcnMvZG93bnJldi54bWxQSwUGAAAAAAQABADz&#10;AAAAIAYAAAAA&#10;" filled="f" strokecolor="black [3213]" strokeweight=".5pt">
                      <v:textbox>
                        <w:txbxContent>
                          <w:p w14:paraId="5E6D441C" w14:textId="77777777" w:rsidR="00BD5E17" w:rsidRDefault="00BD5E17" w:rsidP="005721B8">
                            <w:pPr>
                              <w:jc w:val="center"/>
                            </w:pPr>
                            <w:r>
                              <w:t>x</w:t>
                            </w:r>
                          </w:p>
                        </w:txbxContent>
                      </v:textbox>
                      <w10:wrap anchory="line"/>
                    </v:roundrect>
                  </w:pict>
                </mc:Fallback>
              </mc:AlternateContent>
            </w:r>
          </w:p>
        </w:tc>
      </w:tr>
    </w:tbl>
    <w:p w14:paraId="2021C649" w14:textId="77777777" w:rsidR="00C4597A" w:rsidRDefault="00C4597A" w:rsidP="005721B8">
      <w:pPr>
        <w:pStyle w:val="Textkrper"/>
        <w:rPr>
          <w:lang w:val="de-DE"/>
        </w:rPr>
      </w:pPr>
    </w:p>
    <w:p w14:paraId="06A37EFB" w14:textId="112ABBA8" w:rsidR="00C51881" w:rsidRDefault="00C51881" w:rsidP="005721B8">
      <w:pPr>
        <w:pStyle w:val="Textkrper"/>
        <w:rPr>
          <w:lang w:val="de-DE"/>
        </w:rPr>
      </w:pPr>
    </w:p>
    <w:p w14:paraId="2F6DD0C8" w14:textId="2FE747C5" w:rsidR="00C4597A" w:rsidRDefault="00C4597A" w:rsidP="005721B8">
      <w:pPr>
        <w:pStyle w:val="Textkrper"/>
        <w:rPr>
          <w:lang w:val="de-DE"/>
        </w:rPr>
      </w:pPr>
    </w:p>
    <w:p w14:paraId="56B92FE0" w14:textId="77777777" w:rsidR="00C4597A" w:rsidRPr="009F08DB" w:rsidRDefault="00C4597A" w:rsidP="005721B8">
      <w:pPr>
        <w:pStyle w:val="Textkrper"/>
        <w:rPr>
          <w:lang w:val="de-DE"/>
        </w:rPr>
      </w:pPr>
    </w:p>
    <w:p w14:paraId="2481B9A9" w14:textId="77777777" w:rsidR="00C51881" w:rsidRPr="009F08DB" w:rsidRDefault="00C51881" w:rsidP="005721B8">
      <w:pPr>
        <w:pStyle w:val="Textkrper"/>
        <w:rPr>
          <w:lang w:val="de-DE"/>
        </w:rPr>
      </w:pPr>
    </w:p>
    <w:p w14:paraId="4D8FEB38"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58ACE8D" w14:textId="77777777" w:rsidTr="00626664">
        <w:trPr>
          <w:trHeight w:val="1020"/>
        </w:trPr>
        <w:tc>
          <w:tcPr>
            <w:tcW w:w="2154" w:type="dxa"/>
            <w:shd w:val="clear" w:color="auto" w:fill="F2F2F2" w:themeFill="background1" w:themeFillShade="F2"/>
          </w:tcPr>
          <w:p w14:paraId="253FA92C" w14:textId="5B55A8B9"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649D10F" w14:textId="1CBAA8B8" w:rsidR="00626664" w:rsidRPr="009F08DB" w:rsidRDefault="00745279" w:rsidP="00190981">
            <w:pPr>
              <w:pStyle w:val="Textkrper"/>
              <w:tabs>
                <w:tab w:val="left" w:pos="284"/>
              </w:tabs>
              <w:spacing w:after="0"/>
              <w:rPr>
                <w:lang w:val="de-DE"/>
              </w:rPr>
            </w:pPr>
            <w:r w:rsidRPr="009F08DB">
              <w:rPr>
                <w:lang w:val="de-DE"/>
              </w:rPr>
              <w:t>ja/nein</w:t>
            </w:r>
          </w:p>
          <w:p w14:paraId="28E5D84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13152" behindDoc="0" locked="0" layoutInCell="1" allowOverlap="1" wp14:anchorId="60818F72" wp14:editId="6568F9DB">
                      <wp:simplePos x="0" y="0"/>
                      <wp:positionH relativeFrom="column">
                        <wp:posOffset>635</wp:posOffset>
                      </wp:positionH>
                      <wp:positionV relativeFrom="paragraph">
                        <wp:posOffset>36195</wp:posOffset>
                      </wp:positionV>
                      <wp:extent cx="820800" cy="320400"/>
                      <wp:effectExtent l="0" t="0" r="17780" b="22860"/>
                      <wp:wrapNone/>
                      <wp:docPr id="293275319" name="Rechteck: abgerundete Ecken 2932753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AC3E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818F72" id="Rechteck: abgerundete Ecken 293275319" o:spid="_x0000_s2524" style="position:absolute;left:0;text-align:left;margin-left:.05pt;margin-top:2.85pt;width:64.65pt;height:25.25pt;z-index:2577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kHR/5b8C&#10;AADIBQAADgAAAAAAAAAAAAAAAAAuAgAAZHJzL2Uyb0RvYy54bWxQSwECLQAUAAYACAAAACEAm65T&#10;wtgAAAAFAQAADwAAAAAAAAAAAAAAAAAZBQAAZHJzL2Rvd25yZXYueG1sUEsFBgAAAAAEAAQA8wAA&#10;AB4GAAAAAA==&#10;" filled="f" strokecolor="black [3213]" strokeweight=".5pt">
                      <v:textbox>
                        <w:txbxContent>
                          <w:p w14:paraId="20DAC3E9" w14:textId="77777777" w:rsidR="00BD5E17" w:rsidRDefault="00BD5E17" w:rsidP="005721B8">
                            <w:pPr>
                              <w:jc w:val="center"/>
                            </w:pPr>
                            <w:r>
                              <w:t>x</w:t>
                            </w:r>
                          </w:p>
                        </w:txbxContent>
                      </v:textbox>
                    </v:roundrect>
                  </w:pict>
                </mc:Fallback>
              </mc:AlternateContent>
            </w:r>
          </w:p>
        </w:tc>
        <w:tc>
          <w:tcPr>
            <w:tcW w:w="5839" w:type="dxa"/>
            <w:shd w:val="clear" w:color="auto" w:fill="auto"/>
          </w:tcPr>
          <w:p w14:paraId="14A725F7" w14:textId="305AC5A5" w:rsidR="00626664" w:rsidRPr="009F08DB" w:rsidRDefault="00745279" w:rsidP="00190981">
            <w:pPr>
              <w:pStyle w:val="Textkrper"/>
              <w:tabs>
                <w:tab w:val="left" w:pos="284"/>
              </w:tabs>
              <w:spacing w:after="0"/>
              <w:rPr>
                <w:lang w:val="de-DE"/>
              </w:rPr>
            </w:pPr>
            <w:r w:rsidRPr="009F08DB">
              <w:rPr>
                <w:lang w:val="de-DE"/>
              </w:rPr>
              <w:t>Datum/Kurzzeichen</w:t>
            </w:r>
          </w:p>
          <w:p w14:paraId="6B68261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14176" behindDoc="0" locked="0" layoutInCell="1" allowOverlap="1" wp14:anchorId="0746208D" wp14:editId="285B7A78">
                      <wp:simplePos x="0" y="0"/>
                      <wp:positionH relativeFrom="column">
                        <wp:posOffset>1746</wp:posOffset>
                      </wp:positionH>
                      <wp:positionV relativeFrom="line">
                        <wp:posOffset>32703</wp:posOffset>
                      </wp:positionV>
                      <wp:extent cx="3592354" cy="320400"/>
                      <wp:effectExtent l="0" t="0" r="27305" b="22860"/>
                      <wp:wrapNone/>
                      <wp:docPr id="293275320" name="Rechteck: abgerundete Ecken 29327532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A7E0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6208D" id="Rechteck: abgerundete Ecken 293275320" o:spid="_x0000_s2525" style="position:absolute;left:0;text-align:left;margin-left:.15pt;margin-top:2.6pt;width:282.85pt;height:25.25pt;z-index:257714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3ov+&#10;3sACAADJBQAADgAAAAAAAAAAAAAAAAAuAgAAZHJzL2Uyb0RvYy54bWxQSwECLQAUAAYACAAAACEA&#10;EJF9vtoAAAAFAQAADwAAAAAAAAAAAAAAAAAaBQAAZHJzL2Rvd25yZXYueG1sUEsFBgAAAAAEAAQA&#10;8wAAACEGAAAAAA==&#10;" filled="f" strokecolor="black [3213]" strokeweight=".5pt">
                      <v:textbox>
                        <w:txbxContent>
                          <w:p w14:paraId="039A7E0A" w14:textId="77777777" w:rsidR="00BD5E17" w:rsidRDefault="00BD5E17" w:rsidP="005721B8">
                            <w:pPr>
                              <w:jc w:val="center"/>
                            </w:pPr>
                            <w:r>
                              <w:t>x</w:t>
                            </w:r>
                          </w:p>
                        </w:txbxContent>
                      </v:textbox>
                      <w10:wrap anchory="line"/>
                    </v:roundrect>
                  </w:pict>
                </mc:Fallback>
              </mc:AlternateContent>
            </w:r>
          </w:p>
        </w:tc>
      </w:tr>
      <w:tr w:rsidR="00626664" w:rsidRPr="009F08DB" w14:paraId="002FAFD7" w14:textId="77777777" w:rsidTr="00626664">
        <w:trPr>
          <w:trHeight w:val="1020"/>
        </w:trPr>
        <w:tc>
          <w:tcPr>
            <w:tcW w:w="2154" w:type="dxa"/>
            <w:shd w:val="clear" w:color="auto" w:fill="F2F2F2" w:themeFill="background1" w:themeFillShade="F2"/>
          </w:tcPr>
          <w:p w14:paraId="0922AAB4" w14:textId="6F42EA1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1FB66B4" w14:textId="001CAC8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15200" behindDoc="0" locked="0" layoutInCell="1" allowOverlap="1" wp14:anchorId="58761EBD" wp14:editId="46862DFF">
                      <wp:simplePos x="0" y="0"/>
                      <wp:positionH relativeFrom="column">
                        <wp:posOffset>-5715</wp:posOffset>
                      </wp:positionH>
                      <wp:positionV relativeFrom="line">
                        <wp:posOffset>252095</wp:posOffset>
                      </wp:positionV>
                      <wp:extent cx="4500000" cy="320400"/>
                      <wp:effectExtent l="0" t="0" r="15240" b="22860"/>
                      <wp:wrapNone/>
                      <wp:docPr id="293275321" name="Rechteck: abgerundete Ecken 29327532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2088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61EBD" id="Rechteck: abgerundete Ecken 293275321" o:spid="_x0000_s2526" style="position:absolute;left:0;text-align:left;margin-left:-.45pt;margin-top:19.85pt;width:354.35pt;height:25.25pt;z-index:257715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bBVsqrsC&#10;AADJBQAADgAAAAAAAAAAAAAAAAAuAgAAZHJzL2Uyb0RvYy54bWxQSwECLQAUAAYACAAAACEAeEdM&#10;vdwAAAAHAQAADwAAAAAAAAAAAAAAAAAVBQAAZHJzL2Rvd25yZXYueG1sUEsFBgAAAAAEAAQA8wAA&#10;AB4GAAAAAA==&#10;" filled="f" strokecolor="black [3213]" strokeweight=".5pt">
                      <v:textbox>
                        <w:txbxContent>
                          <w:p w14:paraId="58E2088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49FBA6A" w14:textId="77777777" w:rsidR="00626664" w:rsidRPr="009F08DB" w:rsidRDefault="00626664" w:rsidP="00190981">
            <w:pPr>
              <w:pStyle w:val="Textkrper"/>
              <w:tabs>
                <w:tab w:val="left" w:pos="284"/>
              </w:tabs>
              <w:spacing w:after="0"/>
              <w:rPr>
                <w:lang w:val="de-DE"/>
              </w:rPr>
            </w:pPr>
          </w:p>
        </w:tc>
      </w:tr>
    </w:tbl>
    <w:p w14:paraId="0DE623BB" w14:textId="3F7145B5" w:rsidR="005721B8" w:rsidRPr="009F08DB" w:rsidRDefault="00C51881" w:rsidP="00897659">
      <w:pPr>
        <w:pStyle w:val="berschrift3nummeriert"/>
        <w:rPr>
          <w:lang w:val="de-DE"/>
        </w:rPr>
      </w:pPr>
      <w:bookmarkStart w:id="122" w:name="_Toc118817646"/>
      <w:r w:rsidRPr="009F08DB">
        <w:rPr>
          <w:lang w:val="de-DE"/>
        </w:rPr>
        <w:lastRenderedPageBreak/>
        <w:t xml:space="preserve">FLT 212: </w:t>
      </w:r>
      <w:r w:rsidR="0089525A" w:rsidRPr="009F08DB">
        <w:rPr>
          <w:lang w:val="de-DE"/>
        </w:rPr>
        <w:t>BESCHUTZUNG</w:t>
      </w:r>
      <w:r w:rsidRPr="009F08DB">
        <w:rPr>
          <w:lang w:val="de-DE"/>
        </w:rPr>
        <w:t xml:space="preserve"> 9 </w:t>
      </w:r>
      <w:r w:rsidR="0089525A" w:rsidRPr="009F08DB">
        <w:rPr>
          <w:lang w:val="de-DE"/>
        </w:rPr>
        <w:t>OFFEN</w:t>
      </w:r>
      <w:bookmarkEnd w:id="122"/>
    </w:p>
    <w:p w14:paraId="50F5797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C675E56" w14:textId="77777777" w:rsidTr="00C51881">
        <w:trPr>
          <w:trHeight w:val="211"/>
        </w:trPr>
        <w:tc>
          <w:tcPr>
            <w:tcW w:w="2154" w:type="dxa"/>
            <w:shd w:val="clear" w:color="auto" w:fill="F2F2F2" w:themeFill="background1" w:themeFillShade="F2"/>
          </w:tcPr>
          <w:p w14:paraId="74420E2A" w14:textId="35D64271" w:rsidR="005721B8" w:rsidRPr="009F08DB" w:rsidRDefault="00D8280B" w:rsidP="00190981">
            <w:pPr>
              <w:pStyle w:val="Textkrper"/>
              <w:spacing w:after="0"/>
              <w:rPr>
                <w:b/>
                <w:lang w:val="de-DE"/>
              </w:rPr>
            </w:pPr>
            <w:r w:rsidRPr="009F08DB">
              <w:rPr>
                <w:b/>
                <w:lang w:val="de-DE"/>
              </w:rPr>
              <w:t>Testziel</w:t>
            </w:r>
          </w:p>
        </w:tc>
        <w:tc>
          <w:tcPr>
            <w:tcW w:w="7257" w:type="dxa"/>
          </w:tcPr>
          <w:p w14:paraId="5B14117D" w14:textId="55E84604" w:rsidR="005721B8" w:rsidRPr="009F08DB" w:rsidRDefault="00A7704C" w:rsidP="00190981">
            <w:pPr>
              <w:pStyle w:val="BulletTabtext"/>
              <w:rPr>
                <w:lang w:val="de-DE"/>
              </w:rPr>
            </w:pPr>
            <w:r w:rsidRPr="009F08DB">
              <w:rPr>
                <w:lang w:val="de-DE"/>
              </w:rPr>
              <w:t>Test, ob die richtige Störmeldung im Bedienfeld erscheint</w:t>
            </w:r>
          </w:p>
          <w:p w14:paraId="25266116" w14:textId="6AC3229F" w:rsidR="00C51881" w:rsidRPr="009F08DB" w:rsidRDefault="00C51881" w:rsidP="00C51881">
            <w:pPr>
              <w:pStyle w:val="Abstandshalter"/>
              <w:rPr>
                <w:lang w:val="de-DE"/>
              </w:rPr>
            </w:pPr>
          </w:p>
        </w:tc>
      </w:tr>
      <w:tr w:rsidR="005721B8" w:rsidRPr="00897659" w14:paraId="4514C598" w14:textId="77777777" w:rsidTr="00190981">
        <w:trPr>
          <w:trHeight w:val="170"/>
        </w:trPr>
        <w:tc>
          <w:tcPr>
            <w:tcW w:w="2154" w:type="dxa"/>
          </w:tcPr>
          <w:p w14:paraId="349ADED0" w14:textId="77777777" w:rsidR="005721B8" w:rsidRPr="009F08DB" w:rsidRDefault="005721B8" w:rsidP="00190981">
            <w:pPr>
              <w:pStyle w:val="Textkrper"/>
              <w:spacing w:before="0" w:after="0"/>
              <w:rPr>
                <w:sz w:val="8"/>
                <w:szCs w:val="8"/>
                <w:lang w:val="de-DE"/>
              </w:rPr>
            </w:pPr>
          </w:p>
        </w:tc>
        <w:tc>
          <w:tcPr>
            <w:tcW w:w="7257" w:type="dxa"/>
          </w:tcPr>
          <w:p w14:paraId="346295AC" w14:textId="77777777" w:rsidR="005721B8" w:rsidRPr="009F08DB" w:rsidRDefault="005721B8" w:rsidP="00190981">
            <w:pPr>
              <w:pStyle w:val="Textkrper"/>
              <w:spacing w:before="0" w:after="0"/>
              <w:rPr>
                <w:sz w:val="8"/>
                <w:szCs w:val="8"/>
                <w:lang w:val="de-DE"/>
              </w:rPr>
            </w:pPr>
          </w:p>
        </w:tc>
      </w:tr>
      <w:tr w:rsidR="005721B8" w:rsidRPr="009F08DB" w14:paraId="5E04B5C7" w14:textId="77777777" w:rsidTr="00190981">
        <w:trPr>
          <w:trHeight w:val="471"/>
        </w:trPr>
        <w:tc>
          <w:tcPr>
            <w:tcW w:w="2154" w:type="dxa"/>
            <w:shd w:val="clear" w:color="auto" w:fill="F2F2F2" w:themeFill="background1" w:themeFillShade="F2"/>
          </w:tcPr>
          <w:p w14:paraId="48ED3774" w14:textId="59172F93" w:rsidR="005721B8" w:rsidRPr="009F08DB" w:rsidRDefault="00D8280B" w:rsidP="00190981">
            <w:pPr>
              <w:pStyle w:val="Textkrper"/>
              <w:spacing w:after="0"/>
              <w:rPr>
                <w:b/>
                <w:lang w:val="de-DE"/>
              </w:rPr>
            </w:pPr>
            <w:r w:rsidRPr="009F08DB">
              <w:rPr>
                <w:b/>
                <w:lang w:val="de-DE"/>
              </w:rPr>
              <w:t>Testdurchführung</w:t>
            </w:r>
          </w:p>
        </w:tc>
        <w:tc>
          <w:tcPr>
            <w:tcW w:w="7257" w:type="dxa"/>
          </w:tcPr>
          <w:p w14:paraId="4F7531CF" w14:textId="77777777" w:rsidR="005721B8" w:rsidRPr="009F08DB" w:rsidRDefault="005721B8" w:rsidP="00190981">
            <w:pPr>
              <w:pStyle w:val="Textkrper"/>
              <w:spacing w:after="0"/>
              <w:rPr>
                <w:lang w:val="de-DE"/>
              </w:rPr>
            </w:pPr>
          </w:p>
        </w:tc>
      </w:tr>
      <w:tr w:rsidR="005721B8" w:rsidRPr="009F08DB" w14:paraId="2D3066D7" w14:textId="77777777" w:rsidTr="00C51881">
        <w:trPr>
          <w:trHeight w:val="413"/>
        </w:trPr>
        <w:tc>
          <w:tcPr>
            <w:tcW w:w="2154" w:type="dxa"/>
            <w:shd w:val="clear" w:color="auto" w:fill="F2F2F2" w:themeFill="background1" w:themeFillShade="F2"/>
          </w:tcPr>
          <w:p w14:paraId="174D06B4" w14:textId="38C890F8" w:rsidR="005721B8" w:rsidRPr="009F08DB" w:rsidRDefault="00D41D58" w:rsidP="00190981">
            <w:pPr>
              <w:pStyle w:val="Textkrper"/>
              <w:spacing w:after="0"/>
              <w:rPr>
                <w:lang w:val="de-DE"/>
              </w:rPr>
            </w:pPr>
            <w:r w:rsidRPr="009F08DB">
              <w:rPr>
                <w:lang w:val="de-DE"/>
              </w:rPr>
              <w:t>Testvoraussetzungen</w:t>
            </w:r>
          </w:p>
        </w:tc>
        <w:tc>
          <w:tcPr>
            <w:tcW w:w="7257" w:type="dxa"/>
          </w:tcPr>
          <w:p w14:paraId="20AC5D37" w14:textId="4DE0060A" w:rsidR="005721B8" w:rsidRPr="009F08DB" w:rsidRDefault="00AE36C0" w:rsidP="00C51881">
            <w:pPr>
              <w:pStyle w:val="BulletTabtext"/>
              <w:rPr>
                <w:lang w:val="de-DE"/>
              </w:rPr>
            </w:pPr>
            <w:r w:rsidRPr="009F08DB">
              <w:rPr>
                <w:lang w:val="de-DE"/>
              </w:rPr>
              <w:t>Maschine ist im Automatikbetrieb bereit</w:t>
            </w:r>
          </w:p>
          <w:p w14:paraId="4500079A" w14:textId="143A6E76" w:rsidR="00C51881" w:rsidRPr="009F08DB" w:rsidRDefault="00C51881" w:rsidP="00C51881">
            <w:pPr>
              <w:pStyle w:val="Abstandshalter"/>
              <w:rPr>
                <w:lang w:val="de-DE"/>
              </w:rPr>
            </w:pPr>
          </w:p>
        </w:tc>
      </w:tr>
      <w:tr w:rsidR="005721B8" w:rsidRPr="009F08DB" w14:paraId="44338636" w14:textId="77777777" w:rsidTr="00C51881">
        <w:trPr>
          <w:trHeight w:val="278"/>
        </w:trPr>
        <w:tc>
          <w:tcPr>
            <w:tcW w:w="2154" w:type="dxa"/>
            <w:shd w:val="clear" w:color="auto" w:fill="F2F2F2" w:themeFill="background1" w:themeFillShade="F2"/>
          </w:tcPr>
          <w:p w14:paraId="34E600B3" w14:textId="6CEF2660" w:rsidR="005721B8" w:rsidRPr="009F08DB" w:rsidRDefault="00D8280B" w:rsidP="00190981">
            <w:pPr>
              <w:pStyle w:val="Textkrper"/>
              <w:spacing w:after="0"/>
              <w:rPr>
                <w:lang w:val="de-DE"/>
              </w:rPr>
            </w:pPr>
            <w:r w:rsidRPr="009F08DB">
              <w:rPr>
                <w:lang w:val="de-DE"/>
              </w:rPr>
              <w:t>Erforderliche Tätigkeit</w:t>
            </w:r>
          </w:p>
        </w:tc>
        <w:tc>
          <w:tcPr>
            <w:tcW w:w="7257" w:type="dxa"/>
          </w:tcPr>
          <w:p w14:paraId="13FB8E16" w14:textId="777ABA4F" w:rsidR="005721B8" w:rsidRPr="009F08DB" w:rsidRDefault="0089525A" w:rsidP="00C51881">
            <w:pPr>
              <w:pStyle w:val="BulletTabtext"/>
              <w:rPr>
                <w:lang w:val="de-DE"/>
              </w:rPr>
            </w:pPr>
            <w:r w:rsidRPr="009F08DB">
              <w:rPr>
                <w:lang w:val="de-DE"/>
              </w:rPr>
              <w:t xml:space="preserve">Schutztür </w:t>
            </w:r>
            <w:r w:rsidR="003A6EC7" w:rsidRPr="009F08DB">
              <w:rPr>
                <w:lang w:val="de-DE"/>
              </w:rPr>
              <w:t xml:space="preserve">9 </w:t>
            </w:r>
            <w:r w:rsidRPr="009F08DB">
              <w:rPr>
                <w:lang w:val="de-DE"/>
              </w:rPr>
              <w:t>öffnen</w:t>
            </w:r>
          </w:p>
          <w:p w14:paraId="0FC64436" w14:textId="4B36E4FD" w:rsidR="00C51881" w:rsidRPr="009F08DB" w:rsidRDefault="00C51881" w:rsidP="00C51881">
            <w:pPr>
              <w:pStyle w:val="Abstandshalter"/>
              <w:rPr>
                <w:lang w:val="de-DE"/>
              </w:rPr>
            </w:pPr>
          </w:p>
        </w:tc>
      </w:tr>
      <w:tr w:rsidR="005721B8" w:rsidRPr="00897659" w14:paraId="2AA11257" w14:textId="77777777" w:rsidTr="00190981">
        <w:trPr>
          <w:trHeight w:val="697"/>
        </w:trPr>
        <w:tc>
          <w:tcPr>
            <w:tcW w:w="2154" w:type="dxa"/>
            <w:shd w:val="clear" w:color="auto" w:fill="F2F2F2" w:themeFill="background1" w:themeFillShade="F2"/>
          </w:tcPr>
          <w:p w14:paraId="07B0A11C" w14:textId="779908A8" w:rsidR="005721B8" w:rsidRPr="009F08DB" w:rsidRDefault="008C23D6" w:rsidP="00190981">
            <w:pPr>
              <w:pStyle w:val="Textkrper"/>
              <w:spacing w:after="0"/>
              <w:rPr>
                <w:lang w:val="de-DE"/>
              </w:rPr>
            </w:pPr>
            <w:r w:rsidRPr="009F08DB">
              <w:rPr>
                <w:lang w:val="de-DE"/>
              </w:rPr>
              <w:t>Folge</w:t>
            </w:r>
          </w:p>
        </w:tc>
        <w:tc>
          <w:tcPr>
            <w:tcW w:w="7257" w:type="dxa"/>
          </w:tcPr>
          <w:p w14:paraId="634431E8" w14:textId="20C794CD" w:rsidR="00C51881" w:rsidRPr="009F08DB" w:rsidRDefault="00762C1A" w:rsidP="00C51881">
            <w:pPr>
              <w:pStyle w:val="BulletTabtext"/>
              <w:rPr>
                <w:lang w:val="de-DE"/>
              </w:rPr>
            </w:pPr>
            <w:r w:rsidRPr="009F08DB">
              <w:rPr>
                <w:lang w:val="de-DE"/>
              </w:rPr>
              <w:t>Störmeldung erscheint im Bedienfeld</w:t>
            </w:r>
          </w:p>
          <w:p w14:paraId="439D13FF" w14:textId="19D30C28" w:rsidR="005721B8" w:rsidRPr="009F08DB" w:rsidRDefault="000A4CB7" w:rsidP="00C51881">
            <w:pPr>
              <w:pStyle w:val="BulletTabtext"/>
              <w:rPr>
                <w:lang w:val="de-DE"/>
              </w:rPr>
            </w:pPr>
            <w:r w:rsidRPr="009F08DB">
              <w:rPr>
                <w:lang w:val="de-DE"/>
              </w:rPr>
              <w:t>Maschine kann nicht gestartet werden, solange Störmeldung aktiv ist</w:t>
            </w:r>
          </w:p>
          <w:p w14:paraId="2B31A559" w14:textId="0AED1075" w:rsidR="00C51881" w:rsidRPr="009F08DB" w:rsidRDefault="00C51881" w:rsidP="00C51881">
            <w:pPr>
              <w:pStyle w:val="Abstandshalter"/>
              <w:rPr>
                <w:lang w:val="de-DE"/>
              </w:rPr>
            </w:pPr>
          </w:p>
        </w:tc>
      </w:tr>
      <w:tr w:rsidR="005721B8" w:rsidRPr="00897659" w14:paraId="3794AA0D" w14:textId="77777777" w:rsidTr="00C51881">
        <w:trPr>
          <w:trHeight w:val="640"/>
        </w:trPr>
        <w:tc>
          <w:tcPr>
            <w:tcW w:w="2154" w:type="dxa"/>
            <w:shd w:val="clear" w:color="auto" w:fill="F2F2F2" w:themeFill="background1" w:themeFillShade="F2"/>
          </w:tcPr>
          <w:p w14:paraId="00494BC5" w14:textId="46F3A71A" w:rsidR="005721B8" w:rsidRPr="009F08DB" w:rsidRDefault="00D8280B" w:rsidP="00190981">
            <w:pPr>
              <w:pStyle w:val="Textkrper"/>
              <w:spacing w:after="0"/>
              <w:rPr>
                <w:lang w:val="de-DE"/>
              </w:rPr>
            </w:pPr>
            <w:r w:rsidRPr="009F08DB">
              <w:rPr>
                <w:lang w:val="de-DE"/>
              </w:rPr>
              <w:t>Kommentare</w:t>
            </w:r>
          </w:p>
        </w:tc>
        <w:tc>
          <w:tcPr>
            <w:tcW w:w="7257" w:type="dxa"/>
          </w:tcPr>
          <w:p w14:paraId="16EC6A39" w14:textId="54C50DC7" w:rsidR="005721B8" w:rsidRPr="009F08DB" w:rsidRDefault="00015429" w:rsidP="00C51881">
            <w:pPr>
              <w:pStyle w:val="BulletTabtext"/>
              <w:rPr>
                <w:lang w:val="de-DE"/>
              </w:rPr>
            </w:pPr>
            <w:r w:rsidRPr="009F08DB">
              <w:rPr>
                <w:lang w:val="de-DE"/>
              </w:rPr>
              <w:t>Test kann nur bei Stillstand der Maschine durchgeführt werden, da während des Betriebes die Beschutzung verriegelt ist</w:t>
            </w:r>
          </w:p>
          <w:p w14:paraId="06B3B789" w14:textId="77777777" w:rsidR="005721B8" w:rsidRPr="009F08DB" w:rsidRDefault="005721B8" w:rsidP="00190981">
            <w:pPr>
              <w:pStyle w:val="Abstandshalter"/>
              <w:rPr>
                <w:lang w:val="de-DE"/>
              </w:rPr>
            </w:pPr>
          </w:p>
        </w:tc>
      </w:tr>
      <w:tr w:rsidR="005721B8" w:rsidRPr="009F08DB" w14:paraId="44930BEE" w14:textId="77777777" w:rsidTr="00190981">
        <w:trPr>
          <w:trHeight w:val="697"/>
        </w:trPr>
        <w:tc>
          <w:tcPr>
            <w:tcW w:w="2154" w:type="dxa"/>
            <w:shd w:val="clear" w:color="auto" w:fill="F2F2F2" w:themeFill="background1" w:themeFillShade="F2"/>
          </w:tcPr>
          <w:p w14:paraId="0656468E" w14:textId="50C06FB4" w:rsidR="005721B8" w:rsidRPr="009F08DB" w:rsidRDefault="00D41D58" w:rsidP="00190981">
            <w:pPr>
              <w:pStyle w:val="Textkrper"/>
              <w:spacing w:after="0"/>
              <w:rPr>
                <w:lang w:val="de-DE"/>
              </w:rPr>
            </w:pPr>
            <w:r w:rsidRPr="009F08DB">
              <w:rPr>
                <w:lang w:val="de-DE"/>
              </w:rPr>
              <w:t>Quittierung</w:t>
            </w:r>
          </w:p>
        </w:tc>
        <w:tc>
          <w:tcPr>
            <w:tcW w:w="7257" w:type="dxa"/>
          </w:tcPr>
          <w:p w14:paraId="6253A4F5" w14:textId="0CC03E15" w:rsidR="00C51881" w:rsidRPr="009F08DB" w:rsidRDefault="0089525A" w:rsidP="00C51881">
            <w:pPr>
              <w:pStyle w:val="BulletTabtext"/>
              <w:rPr>
                <w:lang w:val="de-DE"/>
              </w:rPr>
            </w:pPr>
            <w:r w:rsidRPr="009F08DB">
              <w:rPr>
                <w:lang w:val="de-DE"/>
              </w:rPr>
              <w:t xml:space="preserve">Schutztür </w:t>
            </w:r>
            <w:r w:rsidR="003A6EC7" w:rsidRPr="009F08DB">
              <w:rPr>
                <w:lang w:val="de-DE"/>
              </w:rPr>
              <w:t xml:space="preserve">9 </w:t>
            </w:r>
            <w:r w:rsidRPr="009F08DB">
              <w:rPr>
                <w:lang w:val="de-DE"/>
              </w:rPr>
              <w:t>schließen</w:t>
            </w:r>
          </w:p>
          <w:p w14:paraId="66EF702E" w14:textId="34B1BA8D"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3C8AC9F" w14:textId="38852529" w:rsidR="00C51881" w:rsidRPr="009F08DB" w:rsidRDefault="00C51881" w:rsidP="00C51881">
            <w:pPr>
              <w:pStyle w:val="Abstandshalter"/>
              <w:rPr>
                <w:lang w:val="de-DE"/>
              </w:rPr>
            </w:pPr>
          </w:p>
        </w:tc>
      </w:tr>
    </w:tbl>
    <w:p w14:paraId="583D7DD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EA311A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A111C16" w14:textId="3A582143"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D6F4B5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1A9154E" w14:textId="2B2CA98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1E011E1" w14:textId="77777777" w:rsidTr="00190981">
        <w:trPr>
          <w:trHeight w:val="697"/>
        </w:trPr>
        <w:tc>
          <w:tcPr>
            <w:tcW w:w="2154" w:type="dxa"/>
            <w:tcBorders>
              <w:bottom w:val="nil"/>
            </w:tcBorders>
            <w:shd w:val="clear" w:color="auto" w:fill="F2F2F2" w:themeFill="background1" w:themeFillShade="F2"/>
          </w:tcPr>
          <w:p w14:paraId="60E7FB1E" w14:textId="423D928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E99AAF4" w14:textId="6D23AB32"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840328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46880" behindDoc="0" locked="0" layoutInCell="1" allowOverlap="1" wp14:anchorId="249F7AB6" wp14:editId="15336140">
                      <wp:simplePos x="0" y="0"/>
                      <wp:positionH relativeFrom="column">
                        <wp:posOffset>-36195</wp:posOffset>
                      </wp:positionH>
                      <wp:positionV relativeFrom="line">
                        <wp:posOffset>36195</wp:posOffset>
                      </wp:positionV>
                      <wp:extent cx="820800" cy="320400"/>
                      <wp:effectExtent l="0" t="0" r="17780" b="22860"/>
                      <wp:wrapNone/>
                      <wp:docPr id="293275322" name="Rechteck: abgerundete Ecken 29327532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6E9E3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F7AB6" id="Rechteck: abgerundete Ecken 293275322" o:spid="_x0000_s2527" style="position:absolute;left:0;text-align:left;margin-left:-2.85pt;margin-top:2.85pt;width:64.65pt;height:25.25pt;z-index:253946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1AvQ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opqtQL0C&#10;AADIBQAADgAAAAAAAAAAAAAAAAAuAgAAZHJzL2Uyb0RvYy54bWxQSwECLQAUAAYACAAAACEANZNe&#10;dtoAAAAHAQAADwAAAAAAAAAAAAAAAAAXBQAAZHJzL2Rvd25yZXYueG1sUEsFBgAAAAAEAAQA8wAA&#10;AB4GAAAAAA==&#10;" filled="f" strokecolor="black [3213]" strokeweight=".5pt">
                      <v:textbox>
                        <w:txbxContent>
                          <w:p w14:paraId="726E9E33" w14:textId="77777777" w:rsidR="00BD5E17" w:rsidRDefault="00BD5E17" w:rsidP="005721B8">
                            <w:pPr>
                              <w:jc w:val="center"/>
                            </w:pPr>
                            <w:r>
                              <w:t>x</w:t>
                            </w:r>
                          </w:p>
                        </w:txbxContent>
                      </v:textbox>
                      <w10:wrap anchory="line"/>
                    </v:roundrect>
                  </w:pict>
                </mc:Fallback>
              </mc:AlternateContent>
            </w:r>
          </w:p>
        </w:tc>
      </w:tr>
      <w:tr w:rsidR="005721B8" w:rsidRPr="00897659" w14:paraId="2064A24D" w14:textId="77777777" w:rsidTr="00190981">
        <w:trPr>
          <w:trHeight w:val="697"/>
        </w:trPr>
        <w:tc>
          <w:tcPr>
            <w:tcW w:w="2154" w:type="dxa"/>
            <w:tcBorders>
              <w:top w:val="nil"/>
              <w:bottom w:val="nil"/>
            </w:tcBorders>
            <w:shd w:val="clear" w:color="auto" w:fill="F2F2F2" w:themeFill="background1" w:themeFillShade="F2"/>
          </w:tcPr>
          <w:p w14:paraId="4C1AC997" w14:textId="77777777" w:rsidR="005721B8" w:rsidRPr="009F08DB" w:rsidRDefault="005721B8" w:rsidP="00190981">
            <w:pPr>
              <w:pStyle w:val="Textkrper"/>
              <w:spacing w:after="0"/>
              <w:rPr>
                <w:lang w:val="de-DE"/>
              </w:rPr>
            </w:pPr>
          </w:p>
        </w:tc>
        <w:tc>
          <w:tcPr>
            <w:tcW w:w="5839" w:type="dxa"/>
            <w:tcBorders>
              <w:top w:val="nil"/>
              <w:bottom w:val="nil"/>
            </w:tcBorders>
          </w:tcPr>
          <w:p w14:paraId="3AB4926D" w14:textId="41613992"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C62410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954048" behindDoc="0" locked="0" layoutInCell="1" allowOverlap="1" wp14:anchorId="6F269283" wp14:editId="35CFA99F">
                      <wp:simplePos x="0" y="0"/>
                      <wp:positionH relativeFrom="column">
                        <wp:posOffset>-36195</wp:posOffset>
                      </wp:positionH>
                      <wp:positionV relativeFrom="line">
                        <wp:posOffset>36195</wp:posOffset>
                      </wp:positionV>
                      <wp:extent cx="820800" cy="320400"/>
                      <wp:effectExtent l="0" t="0" r="17780" b="22860"/>
                      <wp:wrapNone/>
                      <wp:docPr id="293275323" name="Rechteck: abgerundete Ecken 2932753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8055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69283" id="Rechteck: abgerundete Ecken 293275323" o:spid="_x0000_s2528" style="position:absolute;left:0;text-align:left;margin-left:-2.85pt;margin-top:2.85pt;width:64.65pt;height:25.25pt;z-index:253954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xhf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MfGF++&#10;AgAAyAUAAA4AAAAAAAAAAAAAAAAALgIAAGRycy9lMm9Eb2MueG1sUEsBAi0AFAAGAAgAAAAhADWT&#10;XnbaAAAABwEAAA8AAAAAAAAAAAAAAAAAGAUAAGRycy9kb3ducmV2LnhtbFBLBQYAAAAABAAEAPMA&#10;AAAfBgAAAAA=&#10;" filled="f" strokecolor="black [3213]" strokeweight=".5pt">
                      <v:textbox>
                        <w:txbxContent>
                          <w:p w14:paraId="18B80556" w14:textId="77777777" w:rsidR="00BD5E17" w:rsidRDefault="00BD5E17" w:rsidP="005721B8">
                            <w:pPr>
                              <w:jc w:val="center"/>
                            </w:pPr>
                            <w:r>
                              <w:t>x</w:t>
                            </w:r>
                          </w:p>
                        </w:txbxContent>
                      </v:textbox>
                      <w10:wrap anchory="line"/>
                    </v:roundrect>
                  </w:pict>
                </mc:Fallback>
              </mc:AlternateContent>
            </w:r>
          </w:p>
        </w:tc>
      </w:tr>
      <w:tr w:rsidR="005721B8" w:rsidRPr="009F08DB" w14:paraId="505AC480" w14:textId="77777777" w:rsidTr="00190981">
        <w:trPr>
          <w:trHeight w:val="1701"/>
        </w:trPr>
        <w:tc>
          <w:tcPr>
            <w:tcW w:w="2154" w:type="dxa"/>
            <w:shd w:val="clear" w:color="auto" w:fill="F2F2F2" w:themeFill="background1" w:themeFillShade="F2"/>
          </w:tcPr>
          <w:p w14:paraId="09216EF8" w14:textId="1BA4D54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2AADFD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50976" behindDoc="0" locked="0" layoutInCell="1" allowOverlap="1" wp14:anchorId="35FA022C" wp14:editId="533220CF">
                      <wp:simplePos x="0" y="0"/>
                      <wp:positionH relativeFrom="column">
                        <wp:posOffset>-5715</wp:posOffset>
                      </wp:positionH>
                      <wp:positionV relativeFrom="line">
                        <wp:posOffset>72390</wp:posOffset>
                      </wp:positionV>
                      <wp:extent cx="4500000" cy="942975"/>
                      <wp:effectExtent l="0" t="0" r="15240" b="28575"/>
                      <wp:wrapNone/>
                      <wp:docPr id="293275326" name="Rechteck: abgerundete Ecken 29327532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8648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FA022C" id="Rechteck: abgerundete Ecken 293275326" o:spid="_x0000_s2529" style="position:absolute;left:0;text-align:left;margin-left:-.45pt;margin-top:5.7pt;width:354.35pt;height:74.25pt;z-index:253950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SJjr&#10;8b4CAADJBQAADgAAAAAAAAAAAAAAAAAuAgAAZHJzL2Uyb0RvYy54bWxQSwECLQAUAAYACAAAACEA&#10;7zJ/7twAAAAIAQAADwAAAAAAAAAAAAAAAAAYBQAAZHJzL2Rvd25yZXYueG1sUEsFBgAAAAAEAAQA&#10;8wAAACEGAAAAAA==&#10;" filled="f" strokecolor="black [3213]" strokeweight=".5pt">
                      <v:textbox>
                        <w:txbxContent>
                          <w:p w14:paraId="3718648B" w14:textId="77777777" w:rsidR="00BD5E17" w:rsidRDefault="00BD5E17" w:rsidP="005721B8">
                            <w:pPr>
                              <w:jc w:val="center"/>
                            </w:pPr>
                            <w:r>
                              <w:t>x</w:t>
                            </w:r>
                          </w:p>
                        </w:txbxContent>
                      </v:textbox>
                      <w10:wrap anchory="line"/>
                    </v:roundrect>
                  </w:pict>
                </mc:Fallback>
              </mc:AlternateContent>
            </w:r>
          </w:p>
        </w:tc>
      </w:tr>
    </w:tbl>
    <w:p w14:paraId="45314A93" w14:textId="77777777" w:rsidR="005721B8" w:rsidRPr="009F08DB" w:rsidRDefault="005721B8" w:rsidP="005721B8">
      <w:pPr>
        <w:pStyle w:val="Textkrper"/>
        <w:rPr>
          <w:lang w:val="de-DE"/>
        </w:rPr>
      </w:pPr>
    </w:p>
    <w:p w14:paraId="50C8FA28" w14:textId="45E5E635" w:rsidR="00C51881" w:rsidRDefault="00C51881" w:rsidP="005721B8">
      <w:pPr>
        <w:pStyle w:val="Textkrper"/>
        <w:rPr>
          <w:lang w:val="de-DE"/>
        </w:rPr>
      </w:pPr>
    </w:p>
    <w:p w14:paraId="1FBD6515" w14:textId="77777777" w:rsidR="00C4597A" w:rsidRPr="009F08DB" w:rsidRDefault="00C4597A" w:rsidP="005721B8">
      <w:pPr>
        <w:pStyle w:val="Textkrper"/>
        <w:rPr>
          <w:lang w:val="de-DE"/>
        </w:rPr>
      </w:pPr>
    </w:p>
    <w:p w14:paraId="62385623" w14:textId="77777777" w:rsidR="00C51881" w:rsidRPr="009F08DB" w:rsidRDefault="00C51881" w:rsidP="005721B8">
      <w:pPr>
        <w:pStyle w:val="Textkrper"/>
        <w:rPr>
          <w:lang w:val="de-DE"/>
        </w:rPr>
      </w:pPr>
    </w:p>
    <w:p w14:paraId="1334BF69"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51CACE1" w14:textId="77777777" w:rsidTr="00626664">
        <w:trPr>
          <w:trHeight w:val="1020"/>
        </w:trPr>
        <w:tc>
          <w:tcPr>
            <w:tcW w:w="2154" w:type="dxa"/>
            <w:shd w:val="clear" w:color="auto" w:fill="F2F2F2" w:themeFill="background1" w:themeFillShade="F2"/>
          </w:tcPr>
          <w:p w14:paraId="699FE7D3" w14:textId="49FB0C20"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68D6AD6" w14:textId="2B94A1DC" w:rsidR="00626664" w:rsidRPr="009F08DB" w:rsidRDefault="00745279" w:rsidP="00190981">
            <w:pPr>
              <w:pStyle w:val="Textkrper"/>
              <w:tabs>
                <w:tab w:val="left" w:pos="284"/>
              </w:tabs>
              <w:spacing w:after="0"/>
              <w:rPr>
                <w:lang w:val="de-DE"/>
              </w:rPr>
            </w:pPr>
            <w:r w:rsidRPr="009F08DB">
              <w:rPr>
                <w:lang w:val="de-DE"/>
              </w:rPr>
              <w:t>ja/nein</w:t>
            </w:r>
          </w:p>
          <w:p w14:paraId="6A485DC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17248" behindDoc="0" locked="0" layoutInCell="1" allowOverlap="1" wp14:anchorId="45218256" wp14:editId="3191EE9E">
                      <wp:simplePos x="0" y="0"/>
                      <wp:positionH relativeFrom="column">
                        <wp:posOffset>635</wp:posOffset>
                      </wp:positionH>
                      <wp:positionV relativeFrom="paragraph">
                        <wp:posOffset>36195</wp:posOffset>
                      </wp:positionV>
                      <wp:extent cx="820800" cy="320400"/>
                      <wp:effectExtent l="0" t="0" r="17780" b="22860"/>
                      <wp:wrapNone/>
                      <wp:docPr id="293275327" name="Rechteck: abgerundete Ecken 2932753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60C0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18256" id="Rechteck: abgerundete Ecken 293275327" o:spid="_x0000_s2530" style="position:absolute;left:0;text-align:left;margin-left:.05pt;margin-top:2.85pt;width:64.65pt;height:25.25pt;z-index:25771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JzKSlS9AgAA&#10;yAUAAA4AAAAAAAAAAAAAAAAALgIAAGRycy9lMm9Eb2MueG1sUEsBAi0AFAAGAAgAAAAhAJuuU8LY&#10;AAAABQEAAA8AAAAAAAAAAAAAAAAAFwUAAGRycy9kb3ducmV2LnhtbFBLBQYAAAAABAAEAPMAAAAc&#10;BgAAAAA=&#10;" filled="f" strokecolor="black [3213]" strokeweight=".5pt">
                      <v:textbox>
                        <w:txbxContent>
                          <w:p w14:paraId="3DD60C00" w14:textId="77777777" w:rsidR="00BD5E17" w:rsidRDefault="00BD5E17" w:rsidP="005721B8">
                            <w:pPr>
                              <w:jc w:val="center"/>
                            </w:pPr>
                            <w:r>
                              <w:t>x</w:t>
                            </w:r>
                          </w:p>
                        </w:txbxContent>
                      </v:textbox>
                    </v:roundrect>
                  </w:pict>
                </mc:Fallback>
              </mc:AlternateContent>
            </w:r>
          </w:p>
        </w:tc>
        <w:tc>
          <w:tcPr>
            <w:tcW w:w="5839" w:type="dxa"/>
            <w:shd w:val="clear" w:color="auto" w:fill="auto"/>
          </w:tcPr>
          <w:p w14:paraId="75423A16" w14:textId="1BC8BD35" w:rsidR="00626664" w:rsidRPr="009F08DB" w:rsidRDefault="00745279" w:rsidP="00190981">
            <w:pPr>
              <w:pStyle w:val="Textkrper"/>
              <w:tabs>
                <w:tab w:val="left" w:pos="284"/>
              </w:tabs>
              <w:spacing w:after="0"/>
              <w:rPr>
                <w:lang w:val="de-DE"/>
              </w:rPr>
            </w:pPr>
            <w:r w:rsidRPr="009F08DB">
              <w:rPr>
                <w:lang w:val="de-DE"/>
              </w:rPr>
              <w:t>Datum/Kurzzeichen</w:t>
            </w:r>
          </w:p>
          <w:p w14:paraId="08BB50F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18272" behindDoc="0" locked="0" layoutInCell="1" allowOverlap="1" wp14:anchorId="467BE0EA" wp14:editId="19704FB8">
                      <wp:simplePos x="0" y="0"/>
                      <wp:positionH relativeFrom="column">
                        <wp:posOffset>1746</wp:posOffset>
                      </wp:positionH>
                      <wp:positionV relativeFrom="line">
                        <wp:posOffset>32703</wp:posOffset>
                      </wp:positionV>
                      <wp:extent cx="3592354" cy="320400"/>
                      <wp:effectExtent l="0" t="0" r="27305" b="22860"/>
                      <wp:wrapNone/>
                      <wp:docPr id="293275328" name="Rechteck: abgerundete Ecken 29327532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973E3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7BE0EA" id="Rechteck: abgerundete Ecken 293275328" o:spid="_x0000_s2531" style="position:absolute;left:0;text-align:left;margin-left:.15pt;margin-top:2.6pt;width:282.85pt;height:25.25pt;z-index:257718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Lma&#10;gmHBAgAAyQUAAA4AAAAAAAAAAAAAAAAALgIAAGRycy9lMm9Eb2MueG1sUEsBAi0AFAAGAAgAAAAh&#10;ABCRfb7aAAAABQEAAA8AAAAAAAAAAAAAAAAAGwUAAGRycy9kb3ducmV2LnhtbFBLBQYAAAAABAAE&#10;APMAAAAiBgAAAAA=&#10;" filled="f" strokecolor="black [3213]" strokeweight=".5pt">
                      <v:textbox>
                        <w:txbxContent>
                          <w:p w14:paraId="57973E3B" w14:textId="77777777" w:rsidR="00BD5E17" w:rsidRDefault="00BD5E17" w:rsidP="005721B8">
                            <w:pPr>
                              <w:jc w:val="center"/>
                            </w:pPr>
                            <w:r>
                              <w:t>x</w:t>
                            </w:r>
                          </w:p>
                        </w:txbxContent>
                      </v:textbox>
                      <w10:wrap anchory="line"/>
                    </v:roundrect>
                  </w:pict>
                </mc:Fallback>
              </mc:AlternateContent>
            </w:r>
          </w:p>
        </w:tc>
      </w:tr>
      <w:tr w:rsidR="00626664" w:rsidRPr="009F08DB" w14:paraId="0215859B" w14:textId="77777777" w:rsidTr="00626664">
        <w:trPr>
          <w:trHeight w:val="1020"/>
        </w:trPr>
        <w:tc>
          <w:tcPr>
            <w:tcW w:w="2154" w:type="dxa"/>
            <w:shd w:val="clear" w:color="auto" w:fill="F2F2F2" w:themeFill="background1" w:themeFillShade="F2"/>
          </w:tcPr>
          <w:p w14:paraId="0820F53B" w14:textId="6038A3B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36C8277" w14:textId="09C109A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19296" behindDoc="0" locked="0" layoutInCell="1" allowOverlap="1" wp14:anchorId="04AF101A" wp14:editId="4B096925">
                      <wp:simplePos x="0" y="0"/>
                      <wp:positionH relativeFrom="column">
                        <wp:posOffset>-5715</wp:posOffset>
                      </wp:positionH>
                      <wp:positionV relativeFrom="line">
                        <wp:posOffset>252095</wp:posOffset>
                      </wp:positionV>
                      <wp:extent cx="4500000" cy="320400"/>
                      <wp:effectExtent l="0" t="0" r="15240" b="22860"/>
                      <wp:wrapNone/>
                      <wp:docPr id="293275329" name="Rechteck: abgerundete Ecken 29327532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B3C4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F101A" id="Rechteck: abgerundete Ecken 293275329" o:spid="_x0000_s2532" style="position:absolute;left:0;text-align:left;margin-left:-.45pt;margin-top:19.85pt;width:354.35pt;height:25.25pt;z-index:257719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OxkeLS8&#10;AgAAyQUAAA4AAAAAAAAAAAAAAAAALgIAAGRycy9lMm9Eb2MueG1sUEsBAi0AFAAGAAgAAAAhAHhH&#10;TL3cAAAABwEAAA8AAAAAAAAAAAAAAAAAFgUAAGRycy9kb3ducmV2LnhtbFBLBQYAAAAABAAEAPMA&#10;AAAfBgAAAAA=&#10;" filled="f" strokecolor="black [3213]" strokeweight=".5pt">
                      <v:textbox>
                        <w:txbxContent>
                          <w:p w14:paraId="603B3C4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4D60B9D" w14:textId="77777777" w:rsidR="00626664" w:rsidRPr="009F08DB" w:rsidRDefault="00626664" w:rsidP="00190981">
            <w:pPr>
              <w:pStyle w:val="Textkrper"/>
              <w:tabs>
                <w:tab w:val="left" w:pos="284"/>
              </w:tabs>
              <w:spacing w:after="0"/>
              <w:rPr>
                <w:lang w:val="de-DE"/>
              </w:rPr>
            </w:pPr>
          </w:p>
        </w:tc>
      </w:tr>
    </w:tbl>
    <w:p w14:paraId="0EA1A981" w14:textId="27C7DAB4" w:rsidR="005721B8" w:rsidRPr="009F08DB" w:rsidRDefault="00C51881" w:rsidP="00897659">
      <w:pPr>
        <w:pStyle w:val="berschrift3nummeriert"/>
        <w:rPr>
          <w:lang w:val="de-DE"/>
        </w:rPr>
      </w:pPr>
      <w:bookmarkStart w:id="123" w:name="_Toc118817647"/>
      <w:r w:rsidRPr="009F08DB">
        <w:rPr>
          <w:lang w:val="de-DE"/>
        </w:rPr>
        <w:lastRenderedPageBreak/>
        <w:t xml:space="preserve">FLT 213: CARTON: </w:t>
      </w:r>
      <w:r w:rsidR="00DD2FF6" w:rsidRPr="009F08DB">
        <w:rPr>
          <w:lang w:val="de-DE"/>
        </w:rPr>
        <w:t>ÜBERLAST</w:t>
      </w:r>
      <w:r w:rsidRPr="009F08DB">
        <w:rPr>
          <w:lang w:val="de-DE"/>
        </w:rPr>
        <w:t xml:space="preserve"> S</w:t>
      </w:r>
      <w:r w:rsidR="003A6EC7" w:rsidRPr="009F08DB">
        <w:rPr>
          <w:lang w:val="de-DE"/>
        </w:rPr>
        <w:t>E</w:t>
      </w:r>
      <w:r w:rsidRPr="009F08DB">
        <w:rPr>
          <w:lang w:val="de-DE"/>
        </w:rPr>
        <w:t>I</w:t>
      </w:r>
      <w:r w:rsidR="003A6EC7" w:rsidRPr="009F08DB">
        <w:rPr>
          <w:lang w:val="de-DE"/>
        </w:rPr>
        <w:t>T</w:t>
      </w:r>
      <w:r w:rsidRPr="009F08DB">
        <w:rPr>
          <w:lang w:val="de-DE"/>
        </w:rPr>
        <w:t>E</w:t>
      </w:r>
      <w:r w:rsidR="003A6EC7" w:rsidRPr="009F08DB">
        <w:rPr>
          <w:lang w:val="de-DE"/>
        </w:rPr>
        <w:t>N</w:t>
      </w:r>
      <w:r w:rsidRPr="009F08DB">
        <w:rPr>
          <w:lang w:val="de-DE"/>
        </w:rPr>
        <w:t>F</w:t>
      </w:r>
      <w:r w:rsidR="003A6EC7" w:rsidRPr="009F08DB">
        <w:rPr>
          <w:lang w:val="de-DE"/>
        </w:rPr>
        <w:t>A</w:t>
      </w:r>
      <w:r w:rsidRPr="009F08DB">
        <w:rPr>
          <w:lang w:val="de-DE"/>
        </w:rPr>
        <w:t>L</w:t>
      </w:r>
      <w:r w:rsidR="003A6EC7" w:rsidRPr="009F08DB">
        <w:rPr>
          <w:lang w:val="de-DE"/>
        </w:rPr>
        <w:t>T</w:t>
      </w:r>
      <w:r w:rsidRPr="009F08DB">
        <w:rPr>
          <w:lang w:val="de-DE"/>
        </w:rPr>
        <w:t>ER</w:t>
      </w:r>
      <w:bookmarkEnd w:id="123"/>
    </w:p>
    <w:p w14:paraId="6AF0858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E4C67AA" w14:textId="77777777" w:rsidTr="00C51881">
        <w:trPr>
          <w:trHeight w:val="353"/>
        </w:trPr>
        <w:tc>
          <w:tcPr>
            <w:tcW w:w="2154" w:type="dxa"/>
            <w:shd w:val="clear" w:color="auto" w:fill="F2F2F2" w:themeFill="background1" w:themeFillShade="F2"/>
          </w:tcPr>
          <w:p w14:paraId="283FEA82" w14:textId="0F7CBAD8" w:rsidR="005721B8" w:rsidRPr="009F08DB" w:rsidRDefault="00D8280B" w:rsidP="00190981">
            <w:pPr>
              <w:pStyle w:val="Textkrper"/>
              <w:spacing w:after="0"/>
              <w:rPr>
                <w:b/>
                <w:lang w:val="de-DE"/>
              </w:rPr>
            </w:pPr>
            <w:r w:rsidRPr="009F08DB">
              <w:rPr>
                <w:b/>
                <w:lang w:val="de-DE"/>
              </w:rPr>
              <w:t>Testziel</w:t>
            </w:r>
          </w:p>
        </w:tc>
        <w:tc>
          <w:tcPr>
            <w:tcW w:w="7257" w:type="dxa"/>
          </w:tcPr>
          <w:p w14:paraId="074DEF67" w14:textId="19D44C7F" w:rsidR="005721B8" w:rsidRPr="009F08DB" w:rsidRDefault="00A7704C" w:rsidP="00190981">
            <w:pPr>
              <w:pStyle w:val="BulletTabtext"/>
              <w:rPr>
                <w:lang w:val="de-DE"/>
              </w:rPr>
            </w:pPr>
            <w:r w:rsidRPr="009F08DB">
              <w:rPr>
                <w:lang w:val="de-DE"/>
              </w:rPr>
              <w:t>Test, ob die richtige Störmeldung im Bedienfeld erscheint</w:t>
            </w:r>
          </w:p>
          <w:p w14:paraId="37143BF1" w14:textId="0A3751E8" w:rsidR="00C51881" w:rsidRPr="009F08DB" w:rsidRDefault="00C51881" w:rsidP="00C51881">
            <w:pPr>
              <w:pStyle w:val="Abstandshalter"/>
              <w:rPr>
                <w:lang w:val="de-DE"/>
              </w:rPr>
            </w:pPr>
          </w:p>
        </w:tc>
      </w:tr>
      <w:tr w:rsidR="005721B8" w:rsidRPr="00897659" w14:paraId="6A26AF26" w14:textId="77777777" w:rsidTr="00190981">
        <w:trPr>
          <w:trHeight w:val="170"/>
        </w:trPr>
        <w:tc>
          <w:tcPr>
            <w:tcW w:w="2154" w:type="dxa"/>
          </w:tcPr>
          <w:p w14:paraId="7431B9CC" w14:textId="77777777" w:rsidR="005721B8" w:rsidRPr="009F08DB" w:rsidRDefault="005721B8" w:rsidP="00190981">
            <w:pPr>
              <w:pStyle w:val="Textkrper"/>
              <w:spacing w:before="0" w:after="0"/>
              <w:rPr>
                <w:sz w:val="8"/>
                <w:szCs w:val="8"/>
                <w:lang w:val="de-DE"/>
              </w:rPr>
            </w:pPr>
          </w:p>
        </w:tc>
        <w:tc>
          <w:tcPr>
            <w:tcW w:w="7257" w:type="dxa"/>
          </w:tcPr>
          <w:p w14:paraId="32B1CD88" w14:textId="77777777" w:rsidR="005721B8" w:rsidRPr="009F08DB" w:rsidRDefault="005721B8" w:rsidP="00190981">
            <w:pPr>
              <w:pStyle w:val="Textkrper"/>
              <w:spacing w:before="0" w:after="0"/>
              <w:rPr>
                <w:sz w:val="8"/>
                <w:szCs w:val="8"/>
                <w:lang w:val="de-DE"/>
              </w:rPr>
            </w:pPr>
          </w:p>
        </w:tc>
      </w:tr>
      <w:tr w:rsidR="005721B8" w:rsidRPr="009F08DB" w14:paraId="4967AB0B" w14:textId="77777777" w:rsidTr="00190981">
        <w:trPr>
          <w:trHeight w:val="471"/>
        </w:trPr>
        <w:tc>
          <w:tcPr>
            <w:tcW w:w="2154" w:type="dxa"/>
            <w:shd w:val="clear" w:color="auto" w:fill="F2F2F2" w:themeFill="background1" w:themeFillShade="F2"/>
          </w:tcPr>
          <w:p w14:paraId="691A2F5A" w14:textId="4A6A0E04" w:rsidR="005721B8" w:rsidRPr="009F08DB" w:rsidRDefault="00D8280B" w:rsidP="00190981">
            <w:pPr>
              <w:pStyle w:val="Textkrper"/>
              <w:spacing w:after="0"/>
              <w:rPr>
                <w:b/>
                <w:lang w:val="de-DE"/>
              </w:rPr>
            </w:pPr>
            <w:r w:rsidRPr="009F08DB">
              <w:rPr>
                <w:b/>
                <w:lang w:val="de-DE"/>
              </w:rPr>
              <w:t>Testdurchführung</w:t>
            </w:r>
          </w:p>
        </w:tc>
        <w:tc>
          <w:tcPr>
            <w:tcW w:w="7257" w:type="dxa"/>
          </w:tcPr>
          <w:p w14:paraId="2C9774C6" w14:textId="77777777" w:rsidR="005721B8" w:rsidRPr="009F08DB" w:rsidRDefault="005721B8" w:rsidP="00190981">
            <w:pPr>
              <w:pStyle w:val="Textkrper"/>
              <w:spacing w:after="0"/>
              <w:rPr>
                <w:lang w:val="de-DE"/>
              </w:rPr>
            </w:pPr>
          </w:p>
        </w:tc>
      </w:tr>
      <w:tr w:rsidR="005721B8" w:rsidRPr="009F08DB" w14:paraId="0E2303F6" w14:textId="77777777" w:rsidTr="00C51881">
        <w:trPr>
          <w:trHeight w:val="271"/>
        </w:trPr>
        <w:tc>
          <w:tcPr>
            <w:tcW w:w="2154" w:type="dxa"/>
            <w:shd w:val="clear" w:color="auto" w:fill="F2F2F2" w:themeFill="background1" w:themeFillShade="F2"/>
          </w:tcPr>
          <w:p w14:paraId="471278CD" w14:textId="0217F82C" w:rsidR="005721B8" w:rsidRPr="009F08DB" w:rsidRDefault="00D41D58" w:rsidP="00190981">
            <w:pPr>
              <w:pStyle w:val="Textkrper"/>
              <w:spacing w:after="0"/>
              <w:rPr>
                <w:lang w:val="de-DE"/>
              </w:rPr>
            </w:pPr>
            <w:r w:rsidRPr="009F08DB">
              <w:rPr>
                <w:lang w:val="de-DE"/>
              </w:rPr>
              <w:t>Testvoraussetzungen</w:t>
            </w:r>
          </w:p>
        </w:tc>
        <w:tc>
          <w:tcPr>
            <w:tcW w:w="7257" w:type="dxa"/>
          </w:tcPr>
          <w:p w14:paraId="4EBDB3CE" w14:textId="14599912" w:rsidR="005721B8" w:rsidRPr="009F08DB" w:rsidRDefault="00AE36C0" w:rsidP="00C51881">
            <w:pPr>
              <w:pStyle w:val="BulletTabtext"/>
              <w:rPr>
                <w:lang w:val="de-DE"/>
              </w:rPr>
            </w:pPr>
            <w:r w:rsidRPr="009F08DB">
              <w:rPr>
                <w:lang w:val="de-DE"/>
              </w:rPr>
              <w:t>Maschine ist im Automatikbetrieb bereit</w:t>
            </w:r>
          </w:p>
          <w:p w14:paraId="485F6142" w14:textId="5F1F4C44" w:rsidR="00C51881" w:rsidRPr="009F08DB" w:rsidRDefault="00C51881" w:rsidP="00C51881">
            <w:pPr>
              <w:pStyle w:val="Abstandshalter"/>
              <w:rPr>
                <w:lang w:val="de-DE"/>
              </w:rPr>
            </w:pPr>
          </w:p>
        </w:tc>
      </w:tr>
      <w:tr w:rsidR="005721B8" w:rsidRPr="00897659" w14:paraId="7BCE7F89" w14:textId="77777777" w:rsidTr="00190981">
        <w:trPr>
          <w:trHeight w:val="697"/>
        </w:trPr>
        <w:tc>
          <w:tcPr>
            <w:tcW w:w="2154" w:type="dxa"/>
            <w:shd w:val="clear" w:color="auto" w:fill="F2F2F2" w:themeFill="background1" w:themeFillShade="F2"/>
          </w:tcPr>
          <w:p w14:paraId="705BA5D1" w14:textId="7112716D" w:rsidR="005721B8" w:rsidRPr="009F08DB" w:rsidRDefault="00D8280B" w:rsidP="00190981">
            <w:pPr>
              <w:pStyle w:val="Textkrper"/>
              <w:spacing w:after="0"/>
              <w:rPr>
                <w:lang w:val="de-DE"/>
              </w:rPr>
            </w:pPr>
            <w:r w:rsidRPr="009F08DB">
              <w:rPr>
                <w:lang w:val="de-DE"/>
              </w:rPr>
              <w:t>Erforderliche Tätigkeit</w:t>
            </w:r>
          </w:p>
        </w:tc>
        <w:tc>
          <w:tcPr>
            <w:tcW w:w="7257" w:type="dxa"/>
          </w:tcPr>
          <w:p w14:paraId="49495070" w14:textId="4BF6031B" w:rsidR="00C51881" w:rsidRPr="009F08DB" w:rsidRDefault="0089525A" w:rsidP="00C51881">
            <w:pPr>
              <w:pStyle w:val="BulletTabtext"/>
              <w:rPr>
                <w:lang w:val="de-DE"/>
              </w:rPr>
            </w:pPr>
            <w:r w:rsidRPr="009F08DB">
              <w:rPr>
                <w:lang w:val="de-DE"/>
              </w:rPr>
              <w:t xml:space="preserve">Schutztür </w:t>
            </w:r>
            <w:r w:rsidR="003A6EC7" w:rsidRPr="009F08DB">
              <w:rPr>
                <w:lang w:val="de-DE"/>
              </w:rPr>
              <w:t xml:space="preserve">am </w:t>
            </w:r>
            <w:r w:rsidR="004B3150" w:rsidRPr="009F08DB">
              <w:rPr>
                <w:lang w:val="de-DE"/>
              </w:rPr>
              <w:t>Kartonierer</w:t>
            </w:r>
            <w:r w:rsidR="003A6EC7" w:rsidRPr="009F08DB">
              <w:rPr>
                <w:lang w:val="de-DE"/>
              </w:rPr>
              <w:t xml:space="preserve"> </w:t>
            </w:r>
            <w:r w:rsidRPr="009F08DB">
              <w:rPr>
                <w:lang w:val="de-DE"/>
              </w:rPr>
              <w:t>öffnen</w:t>
            </w:r>
            <w:r w:rsidR="00C51881" w:rsidRPr="009F08DB">
              <w:rPr>
                <w:lang w:val="de-DE"/>
              </w:rPr>
              <w:t xml:space="preserve"> </w:t>
            </w:r>
          </w:p>
          <w:p w14:paraId="1856BB80" w14:textId="2C615A0F" w:rsidR="005721B8" w:rsidRPr="009F08DB" w:rsidRDefault="00DD2FF6" w:rsidP="00190981">
            <w:pPr>
              <w:pStyle w:val="BulletTabtext"/>
              <w:rPr>
                <w:lang w:val="de-DE"/>
              </w:rPr>
            </w:pPr>
            <w:r w:rsidRPr="009F08DB">
              <w:rPr>
                <w:lang w:val="de-DE"/>
              </w:rPr>
              <w:t>Simuliere Überlast am Sensor</w:t>
            </w:r>
            <w:r w:rsidR="00C51881" w:rsidRPr="009F08DB">
              <w:rPr>
                <w:lang w:val="de-DE"/>
              </w:rPr>
              <w:t xml:space="preserve"> </w:t>
            </w:r>
            <w:r w:rsidR="00792679" w:rsidRPr="009F08DB">
              <w:rPr>
                <w:lang w:val="de-DE"/>
              </w:rPr>
              <w:t>„</w:t>
            </w:r>
            <w:r w:rsidR="00C51881" w:rsidRPr="009F08DB">
              <w:rPr>
                <w:lang w:val="de-DE"/>
              </w:rPr>
              <w:t>=CAR1.B37-B01</w:t>
            </w:r>
            <w:r w:rsidR="00792679" w:rsidRPr="009F08DB">
              <w:rPr>
                <w:lang w:val="de-DE"/>
              </w:rPr>
              <w:t>“</w:t>
            </w:r>
            <w:r w:rsidR="00C51881" w:rsidRPr="009F08DB">
              <w:rPr>
                <w:lang w:val="de-DE"/>
              </w:rPr>
              <w:t xml:space="preserve"> </w:t>
            </w:r>
            <w:r w:rsidR="003A6EC7" w:rsidRPr="009F08DB">
              <w:rPr>
                <w:lang w:val="de-DE"/>
              </w:rPr>
              <w:t>(Führung anheben)</w:t>
            </w:r>
          </w:p>
          <w:p w14:paraId="7ECC39B3" w14:textId="2A2CEB97" w:rsidR="00C51881" w:rsidRPr="009F08DB" w:rsidRDefault="00C51881" w:rsidP="00C51881">
            <w:pPr>
              <w:pStyle w:val="Abstandshalter"/>
              <w:rPr>
                <w:lang w:val="de-DE"/>
              </w:rPr>
            </w:pPr>
          </w:p>
        </w:tc>
      </w:tr>
      <w:tr w:rsidR="005721B8" w:rsidRPr="00897659" w14:paraId="764C3E0C" w14:textId="77777777" w:rsidTr="00190981">
        <w:trPr>
          <w:trHeight w:val="697"/>
        </w:trPr>
        <w:tc>
          <w:tcPr>
            <w:tcW w:w="2154" w:type="dxa"/>
            <w:shd w:val="clear" w:color="auto" w:fill="F2F2F2" w:themeFill="background1" w:themeFillShade="F2"/>
          </w:tcPr>
          <w:p w14:paraId="3BFFA02F" w14:textId="7BA05CC0" w:rsidR="005721B8" w:rsidRPr="009F08DB" w:rsidRDefault="008C23D6" w:rsidP="00190981">
            <w:pPr>
              <w:pStyle w:val="Textkrper"/>
              <w:spacing w:after="0"/>
              <w:rPr>
                <w:lang w:val="de-DE"/>
              </w:rPr>
            </w:pPr>
            <w:r w:rsidRPr="009F08DB">
              <w:rPr>
                <w:lang w:val="de-DE"/>
              </w:rPr>
              <w:t>Folge</w:t>
            </w:r>
          </w:p>
        </w:tc>
        <w:tc>
          <w:tcPr>
            <w:tcW w:w="7257" w:type="dxa"/>
          </w:tcPr>
          <w:p w14:paraId="197BDD65" w14:textId="49DF350A" w:rsidR="00C51881" w:rsidRPr="009F08DB" w:rsidRDefault="00762C1A" w:rsidP="00C51881">
            <w:pPr>
              <w:pStyle w:val="BulletTabtext"/>
              <w:rPr>
                <w:lang w:val="de-DE"/>
              </w:rPr>
            </w:pPr>
            <w:r w:rsidRPr="009F08DB">
              <w:rPr>
                <w:lang w:val="de-DE"/>
              </w:rPr>
              <w:t>Störmeldung erscheint im Bedienfeld</w:t>
            </w:r>
          </w:p>
          <w:p w14:paraId="5C63373B" w14:textId="43768987" w:rsidR="005721B8" w:rsidRPr="009F08DB" w:rsidRDefault="000A4CB7" w:rsidP="00C51881">
            <w:pPr>
              <w:pStyle w:val="BulletTabtext"/>
              <w:rPr>
                <w:lang w:val="de-DE"/>
              </w:rPr>
            </w:pPr>
            <w:r w:rsidRPr="009F08DB">
              <w:rPr>
                <w:lang w:val="de-DE"/>
              </w:rPr>
              <w:t>Maschine kann nicht gestartet werden, solange Störmeldung aktiv ist</w:t>
            </w:r>
          </w:p>
          <w:p w14:paraId="6A526727" w14:textId="4132FEBC" w:rsidR="00C51881" w:rsidRPr="009F08DB" w:rsidRDefault="00C51881" w:rsidP="00C51881">
            <w:pPr>
              <w:pStyle w:val="Abstandshalter"/>
              <w:rPr>
                <w:lang w:val="de-DE"/>
              </w:rPr>
            </w:pPr>
          </w:p>
        </w:tc>
      </w:tr>
      <w:tr w:rsidR="005721B8" w:rsidRPr="009F08DB" w14:paraId="7EBD36F2" w14:textId="77777777" w:rsidTr="00C51881">
        <w:trPr>
          <w:trHeight w:val="290"/>
        </w:trPr>
        <w:tc>
          <w:tcPr>
            <w:tcW w:w="2154" w:type="dxa"/>
            <w:shd w:val="clear" w:color="auto" w:fill="F2F2F2" w:themeFill="background1" w:themeFillShade="F2"/>
          </w:tcPr>
          <w:p w14:paraId="65F54E5D" w14:textId="29DFFC43" w:rsidR="005721B8" w:rsidRPr="009F08DB" w:rsidRDefault="00D8280B" w:rsidP="00190981">
            <w:pPr>
              <w:pStyle w:val="Textkrper"/>
              <w:spacing w:after="0"/>
              <w:rPr>
                <w:lang w:val="de-DE"/>
              </w:rPr>
            </w:pPr>
            <w:r w:rsidRPr="009F08DB">
              <w:rPr>
                <w:lang w:val="de-DE"/>
              </w:rPr>
              <w:t>Kommentare</w:t>
            </w:r>
          </w:p>
        </w:tc>
        <w:tc>
          <w:tcPr>
            <w:tcW w:w="7257" w:type="dxa"/>
          </w:tcPr>
          <w:p w14:paraId="0ECC374E" w14:textId="447AC433" w:rsidR="005721B8" w:rsidRPr="009F08DB" w:rsidRDefault="00AE36C0" w:rsidP="00190981">
            <w:pPr>
              <w:pStyle w:val="BulletTabtext"/>
              <w:rPr>
                <w:lang w:val="de-DE"/>
              </w:rPr>
            </w:pPr>
            <w:r w:rsidRPr="009F08DB">
              <w:rPr>
                <w:lang w:val="de-DE"/>
              </w:rPr>
              <w:t>Keine</w:t>
            </w:r>
          </w:p>
          <w:p w14:paraId="4B7265EE" w14:textId="77777777" w:rsidR="005721B8" w:rsidRPr="009F08DB" w:rsidRDefault="005721B8" w:rsidP="00190981">
            <w:pPr>
              <w:pStyle w:val="Abstandshalter"/>
              <w:rPr>
                <w:lang w:val="de-DE"/>
              </w:rPr>
            </w:pPr>
          </w:p>
        </w:tc>
      </w:tr>
      <w:tr w:rsidR="005721B8" w:rsidRPr="009F08DB" w14:paraId="5BCBA72B" w14:textId="77777777" w:rsidTr="00C51881">
        <w:trPr>
          <w:trHeight w:val="298"/>
        </w:trPr>
        <w:tc>
          <w:tcPr>
            <w:tcW w:w="2154" w:type="dxa"/>
            <w:shd w:val="clear" w:color="auto" w:fill="F2F2F2" w:themeFill="background1" w:themeFillShade="F2"/>
          </w:tcPr>
          <w:p w14:paraId="3667754B" w14:textId="2E84591A" w:rsidR="005721B8" w:rsidRPr="009F08DB" w:rsidRDefault="00D41D58" w:rsidP="00190981">
            <w:pPr>
              <w:pStyle w:val="Textkrper"/>
              <w:spacing w:after="0"/>
              <w:rPr>
                <w:lang w:val="de-DE"/>
              </w:rPr>
            </w:pPr>
            <w:r w:rsidRPr="009F08DB">
              <w:rPr>
                <w:lang w:val="de-DE"/>
              </w:rPr>
              <w:t>Quittierung</w:t>
            </w:r>
          </w:p>
        </w:tc>
        <w:tc>
          <w:tcPr>
            <w:tcW w:w="7257" w:type="dxa"/>
          </w:tcPr>
          <w:p w14:paraId="3A0B885A" w14:textId="29842E13" w:rsidR="005721B8" w:rsidRPr="009F08DB" w:rsidRDefault="00762C1A" w:rsidP="001909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4C09973" w14:textId="77777777" w:rsidR="005721B8" w:rsidRPr="009F08DB" w:rsidRDefault="005721B8" w:rsidP="00C51881">
            <w:pPr>
              <w:pStyle w:val="Abstandshalter"/>
              <w:rPr>
                <w:lang w:val="de-DE"/>
              </w:rPr>
            </w:pPr>
          </w:p>
        </w:tc>
      </w:tr>
    </w:tbl>
    <w:p w14:paraId="2ED9070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D38EB9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6EF21F5" w14:textId="5313FE30"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EF6975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51978B7" w14:textId="553150E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3F01FD8" w14:textId="77777777" w:rsidTr="00190981">
        <w:trPr>
          <w:trHeight w:val="697"/>
        </w:trPr>
        <w:tc>
          <w:tcPr>
            <w:tcW w:w="2154" w:type="dxa"/>
            <w:tcBorders>
              <w:bottom w:val="nil"/>
            </w:tcBorders>
            <w:shd w:val="clear" w:color="auto" w:fill="F2F2F2" w:themeFill="background1" w:themeFillShade="F2"/>
          </w:tcPr>
          <w:p w14:paraId="0BB28A93" w14:textId="449192A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B7ADBFA" w14:textId="63BC5ED8"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355F6F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55072" behindDoc="0" locked="0" layoutInCell="1" allowOverlap="1" wp14:anchorId="43139705" wp14:editId="619567D7">
                      <wp:simplePos x="0" y="0"/>
                      <wp:positionH relativeFrom="column">
                        <wp:posOffset>-36195</wp:posOffset>
                      </wp:positionH>
                      <wp:positionV relativeFrom="line">
                        <wp:posOffset>36195</wp:posOffset>
                      </wp:positionV>
                      <wp:extent cx="820800" cy="320400"/>
                      <wp:effectExtent l="0" t="0" r="17780" b="22860"/>
                      <wp:wrapNone/>
                      <wp:docPr id="293275330" name="Rechteck: abgerundete Ecken 29327533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4E16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139705" id="Rechteck: abgerundete Ecken 293275330" o:spid="_x0000_s2533" style="position:absolute;left:0;text-align:left;margin-left:-2.85pt;margin-top:2.85pt;width:64.65pt;height:25.25pt;z-index:253955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60KvS+&#10;AgAAyAUAAA4AAAAAAAAAAAAAAAAALgIAAGRycy9lMm9Eb2MueG1sUEsBAi0AFAAGAAgAAAAhADWT&#10;XnbaAAAABwEAAA8AAAAAAAAAAAAAAAAAGAUAAGRycy9kb3ducmV2LnhtbFBLBQYAAAAABAAEAPMA&#10;AAAfBgAAAAA=&#10;" filled="f" strokecolor="black [3213]" strokeweight=".5pt">
                      <v:textbox>
                        <w:txbxContent>
                          <w:p w14:paraId="5B84E16F" w14:textId="77777777" w:rsidR="00BD5E17" w:rsidRDefault="00BD5E17" w:rsidP="005721B8">
                            <w:pPr>
                              <w:jc w:val="center"/>
                            </w:pPr>
                            <w:r>
                              <w:t>x</w:t>
                            </w:r>
                          </w:p>
                        </w:txbxContent>
                      </v:textbox>
                      <w10:wrap anchory="line"/>
                    </v:roundrect>
                  </w:pict>
                </mc:Fallback>
              </mc:AlternateContent>
            </w:r>
          </w:p>
        </w:tc>
      </w:tr>
      <w:tr w:rsidR="005721B8" w:rsidRPr="00897659" w14:paraId="3635685E" w14:textId="77777777" w:rsidTr="00190981">
        <w:trPr>
          <w:trHeight w:val="697"/>
        </w:trPr>
        <w:tc>
          <w:tcPr>
            <w:tcW w:w="2154" w:type="dxa"/>
            <w:tcBorders>
              <w:top w:val="nil"/>
              <w:bottom w:val="nil"/>
            </w:tcBorders>
            <w:shd w:val="clear" w:color="auto" w:fill="F2F2F2" w:themeFill="background1" w:themeFillShade="F2"/>
          </w:tcPr>
          <w:p w14:paraId="0E029191" w14:textId="77777777" w:rsidR="005721B8" w:rsidRPr="009F08DB" w:rsidRDefault="005721B8" w:rsidP="00190981">
            <w:pPr>
              <w:pStyle w:val="Textkrper"/>
              <w:spacing w:after="0"/>
              <w:rPr>
                <w:lang w:val="de-DE"/>
              </w:rPr>
            </w:pPr>
          </w:p>
        </w:tc>
        <w:tc>
          <w:tcPr>
            <w:tcW w:w="5839" w:type="dxa"/>
            <w:tcBorders>
              <w:top w:val="nil"/>
              <w:bottom w:val="nil"/>
            </w:tcBorders>
          </w:tcPr>
          <w:p w14:paraId="139710F7" w14:textId="1321F09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5728A6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962240" behindDoc="0" locked="0" layoutInCell="1" allowOverlap="1" wp14:anchorId="3BBD98D2" wp14:editId="739C7179">
                      <wp:simplePos x="0" y="0"/>
                      <wp:positionH relativeFrom="column">
                        <wp:posOffset>-36195</wp:posOffset>
                      </wp:positionH>
                      <wp:positionV relativeFrom="line">
                        <wp:posOffset>36195</wp:posOffset>
                      </wp:positionV>
                      <wp:extent cx="820800" cy="320400"/>
                      <wp:effectExtent l="0" t="0" r="17780" b="22860"/>
                      <wp:wrapNone/>
                      <wp:docPr id="293275331" name="Rechteck: abgerundete Ecken 2932753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C9578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D98D2" id="Rechteck: abgerundete Ecken 293275331" o:spid="_x0000_s2534" style="position:absolute;left:0;text-align:left;margin-left:-2.85pt;margin-top:2.85pt;width:64.65pt;height:25.25pt;z-index:253962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0gEvg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KzSAS+&#10;AgAAyAUAAA4AAAAAAAAAAAAAAAAALgIAAGRycy9lMm9Eb2MueG1sUEsBAi0AFAAGAAgAAAAhADWT&#10;XnbaAAAABwEAAA8AAAAAAAAAAAAAAAAAGAUAAGRycy9kb3ducmV2LnhtbFBLBQYAAAAABAAEAPMA&#10;AAAfBgAAAAA=&#10;" filled="f" strokecolor="black [3213]" strokeweight=".5pt">
                      <v:textbox>
                        <w:txbxContent>
                          <w:p w14:paraId="13C95783" w14:textId="77777777" w:rsidR="00BD5E17" w:rsidRDefault="00BD5E17" w:rsidP="005721B8">
                            <w:pPr>
                              <w:jc w:val="center"/>
                            </w:pPr>
                            <w:r>
                              <w:t>x</w:t>
                            </w:r>
                          </w:p>
                        </w:txbxContent>
                      </v:textbox>
                      <w10:wrap anchory="line"/>
                    </v:roundrect>
                  </w:pict>
                </mc:Fallback>
              </mc:AlternateContent>
            </w:r>
          </w:p>
        </w:tc>
      </w:tr>
      <w:tr w:rsidR="005721B8" w:rsidRPr="009F08DB" w14:paraId="3C744788" w14:textId="77777777" w:rsidTr="00190981">
        <w:trPr>
          <w:trHeight w:val="1701"/>
        </w:trPr>
        <w:tc>
          <w:tcPr>
            <w:tcW w:w="2154" w:type="dxa"/>
            <w:shd w:val="clear" w:color="auto" w:fill="F2F2F2" w:themeFill="background1" w:themeFillShade="F2"/>
          </w:tcPr>
          <w:p w14:paraId="2F11C195" w14:textId="18B576F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73C396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59168" behindDoc="0" locked="0" layoutInCell="1" allowOverlap="1" wp14:anchorId="1606658B" wp14:editId="0E723A06">
                      <wp:simplePos x="0" y="0"/>
                      <wp:positionH relativeFrom="column">
                        <wp:posOffset>-5715</wp:posOffset>
                      </wp:positionH>
                      <wp:positionV relativeFrom="line">
                        <wp:posOffset>72390</wp:posOffset>
                      </wp:positionV>
                      <wp:extent cx="4500000" cy="942975"/>
                      <wp:effectExtent l="0" t="0" r="15240" b="28575"/>
                      <wp:wrapNone/>
                      <wp:docPr id="293275334" name="Rechteck: abgerundete Ecken 29327533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D0B8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6658B" id="Rechteck: abgerundete Ecken 293275334" o:spid="_x0000_s2535" style="position:absolute;left:0;text-align:left;margin-left:-.45pt;margin-top:5.7pt;width:354.35pt;height:74.25pt;z-index:253959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dFJE0&#10;vQIAAMkFAAAOAAAAAAAAAAAAAAAAAC4CAABkcnMvZTJvRG9jLnhtbFBLAQItABQABgAIAAAAIQDv&#10;Mn/u3AAAAAgBAAAPAAAAAAAAAAAAAAAAABcFAABkcnMvZG93bnJldi54bWxQSwUGAAAAAAQABADz&#10;AAAAIAYAAAAA&#10;" filled="f" strokecolor="black [3213]" strokeweight=".5pt">
                      <v:textbox>
                        <w:txbxContent>
                          <w:p w14:paraId="3B1D0B8B" w14:textId="77777777" w:rsidR="00BD5E17" w:rsidRDefault="00BD5E17" w:rsidP="005721B8">
                            <w:pPr>
                              <w:jc w:val="center"/>
                            </w:pPr>
                            <w:r>
                              <w:t>x</w:t>
                            </w:r>
                          </w:p>
                        </w:txbxContent>
                      </v:textbox>
                      <w10:wrap anchory="line"/>
                    </v:roundrect>
                  </w:pict>
                </mc:Fallback>
              </mc:AlternateContent>
            </w:r>
          </w:p>
        </w:tc>
      </w:tr>
    </w:tbl>
    <w:p w14:paraId="53E8F34A" w14:textId="75248309" w:rsidR="005721B8" w:rsidRPr="009F08DB" w:rsidRDefault="005721B8" w:rsidP="005721B8">
      <w:pPr>
        <w:pStyle w:val="Textkrper"/>
        <w:rPr>
          <w:lang w:val="de-DE"/>
        </w:rPr>
      </w:pPr>
    </w:p>
    <w:p w14:paraId="14C3D7AC" w14:textId="2A5FD81E" w:rsidR="00C51881" w:rsidRPr="009F08DB" w:rsidRDefault="00C51881" w:rsidP="005721B8">
      <w:pPr>
        <w:pStyle w:val="Textkrper"/>
        <w:rPr>
          <w:lang w:val="de-DE"/>
        </w:rPr>
      </w:pPr>
    </w:p>
    <w:p w14:paraId="4CE1DB57" w14:textId="68E6C7EF" w:rsidR="00C51881" w:rsidRDefault="00C51881" w:rsidP="005721B8">
      <w:pPr>
        <w:pStyle w:val="Textkrper"/>
        <w:rPr>
          <w:lang w:val="de-DE"/>
        </w:rPr>
      </w:pPr>
    </w:p>
    <w:p w14:paraId="78911B46" w14:textId="77777777" w:rsidR="00C4597A" w:rsidRPr="009F08DB" w:rsidRDefault="00C4597A" w:rsidP="005721B8">
      <w:pPr>
        <w:pStyle w:val="Textkrper"/>
        <w:rPr>
          <w:lang w:val="de-DE"/>
        </w:rPr>
      </w:pPr>
    </w:p>
    <w:p w14:paraId="2ACA3148" w14:textId="77777777" w:rsidR="005721B8" w:rsidRPr="009F08DB" w:rsidRDefault="005721B8" w:rsidP="005721B8">
      <w:pPr>
        <w:pStyle w:val="Textkrper"/>
        <w:rPr>
          <w:lang w:val="de-DE"/>
        </w:rPr>
      </w:pPr>
    </w:p>
    <w:p w14:paraId="29D15101"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9F4BF33" w14:textId="77777777" w:rsidTr="00626664">
        <w:trPr>
          <w:trHeight w:val="1020"/>
        </w:trPr>
        <w:tc>
          <w:tcPr>
            <w:tcW w:w="2154" w:type="dxa"/>
            <w:shd w:val="clear" w:color="auto" w:fill="F2F2F2" w:themeFill="background1" w:themeFillShade="F2"/>
          </w:tcPr>
          <w:p w14:paraId="5E1D4F87" w14:textId="7259E2A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580E8C7" w14:textId="614CFF36" w:rsidR="00626664" w:rsidRPr="009F08DB" w:rsidRDefault="00745279" w:rsidP="00190981">
            <w:pPr>
              <w:pStyle w:val="Textkrper"/>
              <w:tabs>
                <w:tab w:val="left" w:pos="284"/>
              </w:tabs>
              <w:spacing w:after="0"/>
              <w:rPr>
                <w:lang w:val="de-DE"/>
              </w:rPr>
            </w:pPr>
            <w:r w:rsidRPr="009F08DB">
              <w:rPr>
                <w:lang w:val="de-DE"/>
              </w:rPr>
              <w:t>ja/nein</w:t>
            </w:r>
          </w:p>
          <w:p w14:paraId="5D6EE1F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21344" behindDoc="0" locked="0" layoutInCell="1" allowOverlap="1" wp14:anchorId="4F28B851" wp14:editId="6833E7D8">
                      <wp:simplePos x="0" y="0"/>
                      <wp:positionH relativeFrom="column">
                        <wp:posOffset>635</wp:posOffset>
                      </wp:positionH>
                      <wp:positionV relativeFrom="paragraph">
                        <wp:posOffset>36195</wp:posOffset>
                      </wp:positionV>
                      <wp:extent cx="820800" cy="320400"/>
                      <wp:effectExtent l="0" t="0" r="17780" b="22860"/>
                      <wp:wrapNone/>
                      <wp:docPr id="293275335" name="Rechteck: abgerundete Ecken 2932753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50986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8B851" id="Rechteck: abgerundete Ecken 293275335" o:spid="_x0000_s2536" style="position:absolute;left:0;text-align:left;margin-left:.05pt;margin-top:2.85pt;width:64.65pt;height:25.25pt;z-index:25772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mBFPvgIA&#10;AMgFAAAOAAAAAAAAAAAAAAAAAC4CAABkcnMvZTJvRG9jLnhtbFBLAQItABQABgAIAAAAIQCbrlPC&#10;2AAAAAUBAAAPAAAAAAAAAAAAAAAAABgFAABkcnMvZG93bnJldi54bWxQSwUGAAAAAAQABADzAAAA&#10;HQYAAAAA&#10;" filled="f" strokecolor="black [3213]" strokeweight=".5pt">
                      <v:textbox>
                        <w:txbxContent>
                          <w:p w14:paraId="6450986E" w14:textId="77777777" w:rsidR="00BD5E17" w:rsidRDefault="00BD5E17" w:rsidP="005721B8">
                            <w:pPr>
                              <w:jc w:val="center"/>
                            </w:pPr>
                            <w:r>
                              <w:t>x</w:t>
                            </w:r>
                          </w:p>
                        </w:txbxContent>
                      </v:textbox>
                    </v:roundrect>
                  </w:pict>
                </mc:Fallback>
              </mc:AlternateContent>
            </w:r>
          </w:p>
        </w:tc>
        <w:tc>
          <w:tcPr>
            <w:tcW w:w="5839" w:type="dxa"/>
            <w:shd w:val="clear" w:color="auto" w:fill="auto"/>
          </w:tcPr>
          <w:p w14:paraId="01E0ED53" w14:textId="4D6DC334" w:rsidR="00626664" w:rsidRPr="009F08DB" w:rsidRDefault="00745279" w:rsidP="00190981">
            <w:pPr>
              <w:pStyle w:val="Textkrper"/>
              <w:tabs>
                <w:tab w:val="left" w:pos="284"/>
              </w:tabs>
              <w:spacing w:after="0"/>
              <w:rPr>
                <w:lang w:val="de-DE"/>
              </w:rPr>
            </w:pPr>
            <w:r w:rsidRPr="009F08DB">
              <w:rPr>
                <w:lang w:val="de-DE"/>
              </w:rPr>
              <w:t>Datum/Kurzzeichen</w:t>
            </w:r>
          </w:p>
          <w:p w14:paraId="2CFD3C0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22368" behindDoc="0" locked="0" layoutInCell="1" allowOverlap="1" wp14:anchorId="2A52434E" wp14:editId="30ECC826">
                      <wp:simplePos x="0" y="0"/>
                      <wp:positionH relativeFrom="column">
                        <wp:posOffset>1746</wp:posOffset>
                      </wp:positionH>
                      <wp:positionV relativeFrom="line">
                        <wp:posOffset>32703</wp:posOffset>
                      </wp:positionV>
                      <wp:extent cx="3592354" cy="320400"/>
                      <wp:effectExtent l="0" t="0" r="27305" b="22860"/>
                      <wp:wrapNone/>
                      <wp:docPr id="293275336" name="Rechteck: abgerundete Ecken 29327533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F4920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52434E" id="Rechteck: abgerundete Ecken 293275336" o:spid="_x0000_s2537" style="position:absolute;left:0;text-align:left;margin-left:.15pt;margin-top:2.6pt;width:282.85pt;height:25.25pt;z-index:257722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4kKX&#10;IsACAADJBQAADgAAAAAAAAAAAAAAAAAuAgAAZHJzL2Uyb0RvYy54bWxQSwECLQAUAAYACAAAACEA&#10;EJF9vtoAAAAFAQAADwAAAAAAAAAAAAAAAAAaBQAAZHJzL2Rvd25yZXYueG1sUEsFBgAAAAAEAAQA&#10;8wAAACEGAAAAAA==&#10;" filled="f" strokecolor="black [3213]" strokeweight=".5pt">
                      <v:textbox>
                        <w:txbxContent>
                          <w:p w14:paraId="02F49200" w14:textId="77777777" w:rsidR="00BD5E17" w:rsidRDefault="00BD5E17" w:rsidP="005721B8">
                            <w:pPr>
                              <w:jc w:val="center"/>
                            </w:pPr>
                            <w:r>
                              <w:t>x</w:t>
                            </w:r>
                          </w:p>
                        </w:txbxContent>
                      </v:textbox>
                      <w10:wrap anchory="line"/>
                    </v:roundrect>
                  </w:pict>
                </mc:Fallback>
              </mc:AlternateContent>
            </w:r>
          </w:p>
        </w:tc>
      </w:tr>
      <w:tr w:rsidR="00626664" w:rsidRPr="009F08DB" w14:paraId="37B7C8C2" w14:textId="77777777" w:rsidTr="00626664">
        <w:trPr>
          <w:trHeight w:val="1020"/>
        </w:trPr>
        <w:tc>
          <w:tcPr>
            <w:tcW w:w="2154" w:type="dxa"/>
            <w:shd w:val="clear" w:color="auto" w:fill="F2F2F2" w:themeFill="background1" w:themeFillShade="F2"/>
          </w:tcPr>
          <w:p w14:paraId="0D57CC2A" w14:textId="6789C289"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C40296B" w14:textId="51485C1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23392" behindDoc="0" locked="0" layoutInCell="1" allowOverlap="1" wp14:anchorId="06C73838" wp14:editId="23C46ABA">
                      <wp:simplePos x="0" y="0"/>
                      <wp:positionH relativeFrom="column">
                        <wp:posOffset>-5715</wp:posOffset>
                      </wp:positionH>
                      <wp:positionV relativeFrom="line">
                        <wp:posOffset>252095</wp:posOffset>
                      </wp:positionV>
                      <wp:extent cx="4500000" cy="320400"/>
                      <wp:effectExtent l="0" t="0" r="15240" b="22860"/>
                      <wp:wrapNone/>
                      <wp:docPr id="293275337" name="Rechteck: abgerundete Ecken 29327533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1BBE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73838" id="Rechteck: abgerundete Ecken 293275337" o:spid="_x0000_s2538" style="position:absolute;left:0;text-align:left;margin-left:-.45pt;margin-top:19.85pt;width:354.35pt;height:25.25pt;z-index:257723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Le8bfe8&#10;AgAAyQUAAA4AAAAAAAAAAAAAAAAALgIAAGRycy9lMm9Eb2MueG1sUEsBAi0AFAAGAAgAAAAhAHhH&#10;TL3cAAAABwEAAA8AAAAAAAAAAAAAAAAAFgUAAGRycy9kb3ducmV2LnhtbFBLBQYAAAAABAAEAPMA&#10;AAAfBgAAAAA=&#10;" filled="f" strokecolor="black [3213]" strokeweight=".5pt">
                      <v:textbox>
                        <w:txbxContent>
                          <w:p w14:paraId="7B91BBE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481D69F" w14:textId="77777777" w:rsidR="00626664" w:rsidRPr="009F08DB" w:rsidRDefault="00626664" w:rsidP="00190981">
            <w:pPr>
              <w:pStyle w:val="Textkrper"/>
              <w:tabs>
                <w:tab w:val="left" w:pos="284"/>
              </w:tabs>
              <w:spacing w:after="0"/>
              <w:rPr>
                <w:lang w:val="de-DE"/>
              </w:rPr>
            </w:pPr>
          </w:p>
        </w:tc>
      </w:tr>
    </w:tbl>
    <w:p w14:paraId="209D7E4A" w14:textId="77777777" w:rsidR="005721B8" w:rsidRPr="009F08DB" w:rsidRDefault="005721B8" w:rsidP="005721B8">
      <w:pPr>
        <w:rPr>
          <w:rFonts w:ascii="Arial" w:hAnsi="Arial"/>
          <w:lang w:val="de-DE"/>
        </w:rPr>
      </w:pPr>
      <w:r w:rsidRPr="009F08DB">
        <w:rPr>
          <w:lang w:val="de-DE"/>
        </w:rPr>
        <w:br w:type="page"/>
      </w:r>
    </w:p>
    <w:p w14:paraId="55029F1E" w14:textId="35C1996F" w:rsidR="005721B8" w:rsidRPr="009F08DB" w:rsidRDefault="00C51881" w:rsidP="00897659">
      <w:pPr>
        <w:pStyle w:val="berschrift3nummeriert"/>
        <w:rPr>
          <w:lang w:val="de-DE"/>
        </w:rPr>
      </w:pPr>
      <w:bookmarkStart w:id="124" w:name="_Toc118817648"/>
      <w:r w:rsidRPr="009F08DB">
        <w:rPr>
          <w:lang w:val="de-DE"/>
        </w:rPr>
        <w:lastRenderedPageBreak/>
        <w:t xml:space="preserve">FLT 219: </w:t>
      </w:r>
      <w:r w:rsidR="003A6EC7" w:rsidRPr="009F08DB">
        <w:rPr>
          <w:lang w:val="de-DE"/>
        </w:rPr>
        <w:t>FALTSCHACHTELBAND: UNTERE ENDLAGE NICHT ERREICHT</w:t>
      </w:r>
      <w:bookmarkEnd w:id="124"/>
    </w:p>
    <w:p w14:paraId="609F319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2C6E981" w14:textId="77777777" w:rsidTr="00C51881">
        <w:trPr>
          <w:trHeight w:val="211"/>
        </w:trPr>
        <w:tc>
          <w:tcPr>
            <w:tcW w:w="2154" w:type="dxa"/>
            <w:shd w:val="clear" w:color="auto" w:fill="F2F2F2" w:themeFill="background1" w:themeFillShade="F2"/>
          </w:tcPr>
          <w:p w14:paraId="563F4D91" w14:textId="305900F3" w:rsidR="005721B8" w:rsidRPr="009F08DB" w:rsidRDefault="00D8280B" w:rsidP="00190981">
            <w:pPr>
              <w:pStyle w:val="Textkrper"/>
              <w:spacing w:after="0"/>
              <w:rPr>
                <w:b/>
                <w:lang w:val="de-DE"/>
              </w:rPr>
            </w:pPr>
            <w:r w:rsidRPr="009F08DB">
              <w:rPr>
                <w:b/>
                <w:lang w:val="de-DE"/>
              </w:rPr>
              <w:t>Testziel</w:t>
            </w:r>
          </w:p>
        </w:tc>
        <w:tc>
          <w:tcPr>
            <w:tcW w:w="7257" w:type="dxa"/>
          </w:tcPr>
          <w:p w14:paraId="1F06E12B" w14:textId="628F5B56" w:rsidR="005721B8" w:rsidRPr="009F08DB" w:rsidRDefault="00A7704C" w:rsidP="00190981">
            <w:pPr>
              <w:pStyle w:val="BulletTabtext"/>
              <w:rPr>
                <w:lang w:val="de-DE"/>
              </w:rPr>
            </w:pPr>
            <w:r w:rsidRPr="009F08DB">
              <w:rPr>
                <w:lang w:val="de-DE"/>
              </w:rPr>
              <w:t>Test, ob die richtige Störmeldung im Bedienfeld erscheint</w:t>
            </w:r>
          </w:p>
          <w:p w14:paraId="558FA557" w14:textId="4A0AE52E" w:rsidR="00C51881" w:rsidRPr="009F08DB" w:rsidRDefault="00C51881" w:rsidP="00C51881">
            <w:pPr>
              <w:pStyle w:val="Abstandshalter"/>
              <w:rPr>
                <w:lang w:val="de-DE"/>
              </w:rPr>
            </w:pPr>
          </w:p>
        </w:tc>
      </w:tr>
      <w:tr w:rsidR="005721B8" w:rsidRPr="00897659" w14:paraId="4AC291CF" w14:textId="77777777" w:rsidTr="00190981">
        <w:trPr>
          <w:trHeight w:val="170"/>
        </w:trPr>
        <w:tc>
          <w:tcPr>
            <w:tcW w:w="2154" w:type="dxa"/>
          </w:tcPr>
          <w:p w14:paraId="23F8A6BF" w14:textId="77777777" w:rsidR="005721B8" w:rsidRPr="009F08DB" w:rsidRDefault="005721B8" w:rsidP="00190981">
            <w:pPr>
              <w:pStyle w:val="Textkrper"/>
              <w:spacing w:before="0" w:after="0"/>
              <w:rPr>
                <w:sz w:val="8"/>
                <w:szCs w:val="8"/>
                <w:lang w:val="de-DE"/>
              </w:rPr>
            </w:pPr>
          </w:p>
        </w:tc>
        <w:tc>
          <w:tcPr>
            <w:tcW w:w="7257" w:type="dxa"/>
          </w:tcPr>
          <w:p w14:paraId="1521BFAA" w14:textId="77777777" w:rsidR="005721B8" w:rsidRPr="009F08DB" w:rsidRDefault="005721B8" w:rsidP="00190981">
            <w:pPr>
              <w:pStyle w:val="Textkrper"/>
              <w:spacing w:before="0" w:after="0"/>
              <w:rPr>
                <w:sz w:val="8"/>
                <w:szCs w:val="8"/>
                <w:lang w:val="de-DE"/>
              </w:rPr>
            </w:pPr>
          </w:p>
        </w:tc>
      </w:tr>
      <w:tr w:rsidR="005721B8" w:rsidRPr="009F08DB" w14:paraId="435F8108" w14:textId="77777777" w:rsidTr="00190981">
        <w:trPr>
          <w:trHeight w:val="471"/>
        </w:trPr>
        <w:tc>
          <w:tcPr>
            <w:tcW w:w="2154" w:type="dxa"/>
            <w:shd w:val="clear" w:color="auto" w:fill="F2F2F2" w:themeFill="background1" w:themeFillShade="F2"/>
          </w:tcPr>
          <w:p w14:paraId="25607CC1" w14:textId="1B6DFF7D" w:rsidR="005721B8" w:rsidRPr="009F08DB" w:rsidRDefault="00D8280B" w:rsidP="00190981">
            <w:pPr>
              <w:pStyle w:val="Textkrper"/>
              <w:spacing w:after="0"/>
              <w:rPr>
                <w:b/>
                <w:lang w:val="de-DE"/>
              </w:rPr>
            </w:pPr>
            <w:r w:rsidRPr="009F08DB">
              <w:rPr>
                <w:b/>
                <w:lang w:val="de-DE"/>
              </w:rPr>
              <w:t>Testdurchführung</w:t>
            </w:r>
          </w:p>
        </w:tc>
        <w:tc>
          <w:tcPr>
            <w:tcW w:w="7257" w:type="dxa"/>
          </w:tcPr>
          <w:p w14:paraId="019EC7B1" w14:textId="77777777" w:rsidR="005721B8" w:rsidRPr="009F08DB" w:rsidRDefault="005721B8" w:rsidP="00190981">
            <w:pPr>
              <w:pStyle w:val="Textkrper"/>
              <w:spacing w:after="0"/>
              <w:rPr>
                <w:lang w:val="de-DE"/>
              </w:rPr>
            </w:pPr>
          </w:p>
        </w:tc>
      </w:tr>
      <w:tr w:rsidR="005721B8" w:rsidRPr="009F08DB" w14:paraId="74962350" w14:textId="77777777" w:rsidTr="00C51881">
        <w:trPr>
          <w:trHeight w:val="413"/>
        </w:trPr>
        <w:tc>
          <w:tcPr>
            <w:tcW w:w="2154" w:type="dxa"/>
            <w:shd w:val="clear" w:color="auto" w:fill="F2F2F2" w:themeFill="background1" w:themeFillShade="F2"/>
          </w:tcPr>
          <w:p w14:paraId="50C6FEFC" w14:textId="2AD69DF1" w:rsidR="005721B8" w:rsidRPr="009F08DB" w:rsidRDefault="00D41D58" w:rsidP="00190981">
            <w:pPr>
              <w:pStyle w:val="Textkrper"/>
              <w:spacing w:after="0"/>
              <w:rPr>
                <w:lang w:val="de-DE"/>
              </w:rPr>
            </w:pPr>
            <w:r w:rsidRPr="009F08DB">
              <w:rPr>
                <w:lang w:val="de-DE"/>
              </w:rPr>
              <w:t>Testvoraussetzungen</w:t>
            </w:r>
          </w:p>
        </w:tc>
        <w:tc>
          <w:tcPr>
            <w:tcW w:w="7257" w:type="dxa"/>
          </w:tcPr>
          <w:p w14:paraId="3AF7BBED" w14:textId="0236E1B0" w:rsidR="005721B8" w:rsidRPr="009F08DB" w:rsidRDefault="00AE36C0" w:rsidP="00C51881">
            <w:pPr>
              <w:pStyle w:val="BulletTabtext"/>
              <w:rPr>
                <w:lang w:val="de-DE"/>
              </w:rPr>
            </w:pPr>
            <w:r w:rsidRPr="009F08DB">
              <w:rPr>
                <w:lang w:val="de-DE"/>
              </w:rPr>
              <w:t>Maschine ist im Automatikbetrieb bereit</w:t>
            </w:r>
          </w:p>
          <w:p w14:paraId="394DB143" w14:textId="4041E4EA" w:rsidR="00C51881" w:rsidRPr="009F08DB" w:rsidRDefault="00C51881" w:rsidP="00C51881">
            <w:pPr>
              <w:pStyle w:val="Abstandshalter"/>
              <w:rPr>
                <w:lang w:val="de-DE"/>
              </w:rPr>
            </w:pPr>
          </w:p>
        </w:tc>
      </w:tr>
      <w:tr w:rsidR="005721B8" w:rsidRPr="00897659" w14:paraId="4287740E" w14:textId="77777777" w:rsidTr="00190981">
        <w:trPr>
          <w:trHeight w:val="697"/>
        </w:trPr>
        <w:tc>
          <w:tcPr>
            <w:tcW w:w="2154" w:type="dxa"/>
            <w:shd w:val="clear" w:color="auto" w:fill="F2F2F2" w:themeFill="background1" w:themeFillShade="F2"/>
          </w:tcPr>
          <w:p w14:paraId="3ED5BB4F" w14:textId="0356446D" w:rsidR="005721B8" w:rsidRPr="009F08DB" w:rsidRDefault="00D8280B" w:rsidP="00190981">
            <w:pPr>
              <w:pStyle w:val="Textkrper"/>
              <w:spacing w:after="0"/>
              <w:rPr>
                <w:lang w:val="de-DE"/>
              </w:rPr>
            </w:pPr>
            <w:r w:rsidRPr="009F08DB">
              <w:rPr>
                <w:lang w:val="de-DE"/>
              </w:rPr>
              <w:t>Erforderliche Tätigkeit</w:t>
            </w:r>
          </w:p>
        </w:tc>
        <w:tc>
          <w:tcPr>
            <w:tcW w:w="7257" w:type="dxa"/>
          </w:tcPr>
          <w:p w14:paraId="5E7F497F" w14:textId="228973AA" w:rsidR="00C51881" w:rsidRPr="009F08DB" w:rsidRDefault="0089525A" w:rsidP="00C51881">
            <w:pPr>
              <w:pStyle w:val="BulletTabtext"/>
              <w:rPr>
                <w:lang w:val="de-DE"/>
              </w:rPr>
            </w:pPr>
            <w:r w:rsidRPr="009F08DB">
              <w:rPr>
                <w:lang w:val="de-DE"/>
              </w:rPr>
              <w:t xml:space="preserve">Schutztür </w:t>
            </w:r>
            <w:r w:rsidR="003A6EC7" w:rsidRPr="009F08DB">
              <w:rPr>
                <w:lang w:val="de-DE"/>
              </w:rPr>
              <w:t>Faltschachtelmagazin oben</w:t>
            </w:r>
          </w:p>
          <w:p w14:paraId="54336314" w14:textId="5B9890CB" w:rsidR="00C51881" w:rsidRPr="009F08DB" w:rsidRDefault="0089525A" w:rsidP="00C51881">
            <w:pPr>
              <w:pStyle w:val="BulletTabtext"/>
              <w:rPr>
                <w:lang w:val="de-DE"/>
              </w:rPr>
            </w:pPr>
            <w:r w:rsidRPr="009F08DB">
              <w:rPr>
                <w:lang w:val="de-DE"/>
              </w:rPr>
              <w:t xml:space="preserve">Schutztür </w:t>
            </w:r>
            <w:r w:rsidR="004B3150" w:rsidRPr="009F08DB">
              <w:rPr>
                <w:lang w:val="de-DE"/>
              </w:rPr>
              <w:t xml:space="preserve">Faltschachtelband </w:t>
            </w:r>
            <w:r w:rsidRPr="009F08DB">
              <w:rPr>
                <w:lang w:val="de-DE"/>
              </w:rPr>
              <w:t>öffnen</w:t>
            </w:r>
          </w:p>
          <w:p w14:paraId="12E44988" w14:textId="73FDB416" w:rsidR="005721B8" w:rsidRPr="009F08DB" w:rsidRDefault="003A6EC7" w:rsidP="00C51881">
            <w:pPr>
              <w:pStyle w:val="BulletTabtext"/>
              <w:rPr>
                <w:lang w:val="de-DE"/>
              </w:rPr>
            </w:pPr>
            <w:r w:rsidRPr="009F08DB">
              <w:rPr>
                <w:lang w:val="de-DE"/>
              </w:rPr>
              <w:t>Faltschachtelband heben (</w:t>
            </w:r>
            <w:r w:rsidR="00792679" w:rsidRPr="009F08DB">
              <w:rPr>
                <w:lang w:val="de-DE"/>
              </w:rPr>
              <w:t>„</w:t>
            </w:r>
            <w:r w:rsidRPr="009F08DB">
              <w:rPr>
                <w:lang w:val="de-DE"/>
              </w:rPr>
              <w:t>=CAR1.W31-B53</w:t>
            </w:r>
            <w:r w:rsidR="00792679" w:rsidRPr="009F08DB">
              <w:rPr>
                <w:lang w:val="de-DE"/>
              </w:rPr>
              <w:t>“</w:t>
            </w:r>
            <w:r w:rsidRPr="009F08DB">
              <w:rPr>
                <w:lang w:val="de-DE"/>
              </w:rPr>
              <w:t xml:space="preserve"> ist nicht aktiviert)</w:t>
            </w:r>
          </w:p>
          <w:p w14:paraId="5FFB30AE" w14:textId="38CFB1C9" w:rsidR="00C51881" w:rsidRPr="009F08DB" w:rsidRDefault="00C51881" w:rsidP="00C51881">
            <w:pPr>
              <w:pStyle w:val="Abstandshalter"/>
              <w:rPr>
                <w:lang w:val="de-DE"/>
              </w:rPr>
            </w:pPr>
          </w:p>
        </w:tc>
      </w:tr>
      <w:tr w:rsidR="005721B8" w:rsidRPr="00897659" w14:paraId="3B7DC230" w14:textId="77777777" w:rsidTr="00190981">
        <w:trPr>
          <w:trHeight w:val="697"/>
        </w:trPr>
        <w:tc>
          <w:tcPr>
            <w:tcW w:w="2154" w:type="dxa"/>
            <w:shd w:val="clear" w:color="auto" w:fill="F2F2F2" w:themeFill="background1" w:themeFillShade="F2"/>
          </w:tcPr>
          <w:p w14:paraId="617C05B1" w14:textId="468CC2A9" w:rsidR="005721B8" w:rsidRPr="009F08DB" w:rsidRDefault="008C23D6" w:rsidP="00190981">
            <w:pPr>
              <w:pStyle w:val="Textkrper"/>
              <w:spacing w:after="0"/>
              <w:rPr>
                <w:lang w:val="de-DE"/>
              </w:rPr>
            </w:pPr>
            <w:r w:rsidRPr="009F08DB">
              <w:rPr>
                <w:lang w:val="de-DE"/>
              </w:rPr>
              <w:t>Folge</w:t>
            </w:r>
          </w:p>
        </w:tc>
        <w:tc>
          <w:tcPr>
            <w:tcW w:w="7257" w:type="dxa"/>
          </w:tcPr>
          <w:p w14:paraId="41B0562A" w14:textId="718EDC44" w:rsidR="00C51881" w:rsidRPr="009F08DB" w:rsidRDefault="00762C1A" w:rsidP="00C51881">
            <w:pPr>
              <w:pStyle w:val="BulletTabtext"/>
              <w:rPr>
                <w:lang w:val="de-DE"/>
              </w:rPr>
            </w:pPr>
            <w:r w:rsidRPr="009F08DB">
              <w:rPr>
                <w:lang w:val="de-DE"/>
              </w:rPr>
              <w:t>Störmeldung erscheint im Bedienfeld</w:t>
            </w:r>
          </w:p>
          <w:p w14:paraId="5DDC0457" w14:textId="6BCEECA5" w:rsidR="005721B8" w:rsidRPr="009F08DB" w:rsidRDefault="000A4CB7" w:rsidP="00C51881">
            <w:pPr>
              <w:pStyle w:val="BulletTabtext"/>
              <w:rPr>
                <w:lang w:val="de-DE"/>
              </w:rPr>
            </w:pPr>
            <w:r w:rsidRPr="009F08DB">
              <w:rPr>
                <w:lang w:val="de-DE"/>
              </w:rPr>
              <w:t>Maschine kann nicht gestartet werden, solange Störmeldung aktiv ist</w:t>
            </w:r>
          </w:p>
          <w:p w14:paraId="3A49C7AB" w14:textId="2C373AEB" w:rsidR="00C51881" w:rsidRPr="009F08DB" w:rsidRDefault="00C51881" w:rsidP="00C51881">
            <w:pPr>
              <w:pStyle w:val="Abstandshalter"/>
              <w:rPr>
                <w:lang w:val="de-DE"/>
              </w:rPr>
            </w:pPr>
          </w:p>
        </w:tc>
      </w:tr>
      <w:tr w:rsidR="005721B8" w:rsidRPr="009F08DB" w14:paraId="00C1F4E3" w14:textId="77777777" w:rsidTr="00C51881">
        <w:trPr>
          <w:trHeight w:val="338"/>
        </w:trPr>
        <w:tc>
          <w:tcPr>
            <w:tcW w:w="2154" w:type="dxa"/>
            <w:shd w:val="clear" w:color="auto" w:fill="F2F2F2" w:themeFill="background1" w:themeFillShade="F2"/>
          </w:tcPr>
          <w:p w14:paraId="628F87D3" w14:textId="21E6428C" w:rsidR="005721B8" w:rsidRPr="009F08DB" w:rsidRDefault="00D8280B" w:rsidP="00190981">
            <w:pPr>
              <w:pStyle w:val="Textkrper"/>
              <w:spacing w:after="0"/>
              <w:rPr>
                <w:lang w:val="de-DE"/>
              </w:rPr>
            </w:pPr>
            <w:r w:rsidRPr="009F08DB">
              <w:rPr>
                <w:lang w:val="de-DE"/>
              </w:rPr>
              <w:t>Kommentare</w:t>
            </w:r>
          </w:p>
        </w:tc>
        <w:tc>
          <w:tcPr>
            <w:tcW w:w="7257" w:type="dxa"/>
          </w:tcPr>
          <w:p w14:paraId="375A8212" w14:textId="2191B837" w:rsidR="005721B8" w:rsidRPr="009F08DB" w:rsidRDefault="00AE36C0" w:rsidP="00190981">
            <w:pPr>
              <w:pStyle w:val="BulletTabtext"/>
              <w:rPr>
                <w:lang w:val="de-DE"/>
              </w:rPr>
            </w:pPr>
            <w:r w:rsidRPr="009F08DB">
              <w:rPr>
                <w:lang w:val="de-DE"/>
              </w:rPr>
              <w:t>Keine</w:t>
            </w:r>
          </w:p>
          <w:p w14:paraId="263CACE8" w14:textId="77777777" w:rsidR="005721B8" w:rsidRPr="009F08DB" w:rsidRDefault="005721B8" w:rsidP="00190981">
            <w:pPr>
              <w:pStyle w:val="Abstandshalter"/>
              <w:rPr>
                <w:lang w:val="de-DE"/>
              </w:rPr>
            </w:pPr>
          </w:p>
        </w:tc>
      </w:tr>
      <w:tr w:rsidR="005721B8" w:rsidRPr="009F08DB" w14:paraId="50078BDD" w14:textId="77777777" w:rsidTr="00190981">
        <w:trPr>
          <w:trHeight w:val="697"/>
        </w:trPr>
        <w:tc>
          <w:tcPr>
            <w:tcW w:w="2154" w:type="dxa"/>
            <w:shd w:val="clear" w:color="auto" w:fill="F2F2F2" w:themeFill="background1" w:themeFillShade="F2"/>
          </w:tcPr>
          <w:p w14:paraId="1C1FABA6" w14:textId="0F87CD4D" w:rsidR="005721B8" w:rsidRPr="009F08DB" w:rsidRDefault="00D41D58" w:rsidP="00190981">
            <w:pPr>
              <w:pStyle w:val="Textkrper"/>
              <w:spacing w:after="0"/>
              <w:rPr>
                <w:lang w:val="de-DE"/>
              </w:rPr>
            </w:pPr>
            <w:r w:rsidRPr="009F08DB">
              <w:rPr>
                <w:lang w:val="de-DE"/>
              </w:rPr>
              <w:t>Quittierung</w:t>
            </w:r>
          </w:p>
        </w:tc>
        <w:tc>
          <w:tcPr>
            <w:tcW w:w="7257" w:type="dxa"/>
          </w:tcPr>
          <w:p w14:paraId="38CDF690" w14:textId="76BEAA34" w:rsidR="00C51881" w:rsidRPr="009F08DB" w:rsidRDefault="003A6EC7" w:rsidP="00C51881">
            <w:pPr>
              <w:pStyle w:val="BulletTabtext"/>
              <w:rPr>
                <w:lang w:val="de-DE"/>
              </w:rPr>
            </w:pPr>
            <w:r w:rsidRPr="009F08DB">
              <w:rPr>
                <w:lang w:val="de-DE"/>
              </w:rPr>
              <w:t>Faltschachtelband senken</w:t>
            </w:r>
          </w:p>
          <w:p w14:paraId="5078D358" w14:textId="3EA60689" w:rsidR="00C51881" w:rsidRPr="009F08DB" w:rsidRDefault="0089525A" w:rsidP="00C51881">
            <w:pPr>
              <w:pStyle w:val="BulletTabtext"/>
              <w:rPr>
                <w:lang w:val="de-DE"/>
              </w:rPr>
            </w:pPr>
            <w:r w:rsidRPr="009F08DB">
              <w:rPr>
                <w:lang w:val="de-DE"/>
              </w:rPr>
              <w:t xml:space="preserve">Schutztür </w:t>
            </w:r>
            <w:r w:rsidR="00E323FE" w:rsidRPr="009F08DB">
              <w:rPr>
                <w:lang w:val="de-DE"/>
              </w:rPr>
              <w:t xml:space="preserve">Faltschachtelmagazin oben </w:t>
            </w:r>
            <w:r w:rsidRPr="009F08DB">
              <w:rPr>
                <w:lang w:val="de-DE"/>
              </w:rPr>
              <w:t>schließen</w:t>
            </w:r>
          </w:p>
          <w:p w14:paraId="4650B96D" w14:textId="5D851E3A" w:rsidR="00C51881" w:rsidRPr="009F08DB" w:rsidRDefault="0089525A" w:rsidP="00C51881">
            <w:pPr>
              <w:pStyle w:val="BulletTabtext"/>
              <w:rPr>
                <w:lang w:val="de-DE"/>
              </w:rPr>
            </w:pPr>
            <w:r w:rsidRPr="009F08DB">
              <w:rPr>
                <w:lang w:val="de-DE"/>
              </w:rPr>
              <w:t xml:space="preserve">Schutztür </w:t>
            </w:r>
            <w:r w:rsidR="00E323FE" w:rsidRPr="009F08DB">
              <w:rPr>
                <w:lang w:val="de-DE"/>
              </w:rPr>
              <w:t xml:space="preserve">Faltschachtelband </w:t>
            </w:r>
            <w:r w:rsidRPr="009F08DB">
              <w:rPr>
                <w:lang w:val="de-DE"/>
              </w:rPr>
              <w:t>schließen</w:t>
            </w:r>
          </w:p>
          <w:p w14:paraId="7735DF18" w14:textId="3C33EC12"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B0CAAF7" w14:textId="02FB2137" w:rsidR="00C51881" w:rsidRPr="009F08DB" w:rsidRDefault="00C51881" w:rsidP="00C51881">
            <w:pPr>
              <w:pStyle w:val="Abstandshalter"/>
              <w:rPr>
                <w:lang w:val="de-DE"/>
              </w:rPr>
            </w:pPr>
          </w:p>
        </w:tc>
      </w:tr>
    </w:tbl>
    <w:p w14:paraId="4C8D77B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3C72AC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A36D743" w14:textId="6D5BDE6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4ED042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3C410D9" w14:textId="0C599CA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C8FBDCD" w14:textId="77777777" w:rsidTr="00190981">
        <w:trPr>
          <w:trHeight w:val="697"/>
        </w:trPr>
        <w:tc>
          <w:tcPr>
            <w:tcW w:w="2154" w:type="dxa"/>
            <w:tcBorders>
              <w:bottom w:val="nil"/>
            </w:tcBorders>
            <w:shd w:val="clear" w:color="auto" w:fill="F2F2F2" w:themeFill="background1" w:themeFillShade="F2"/>
          </w:tcPr>
          <w:p w14:paraId="7AC0D4E1" w14:textId="6D92EAE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2B3AB9B" w14:textId="2761787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1CB3A7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63264" behindDoc="0" locked="0" layoutInCell="1" allowOverlap="1" wp14:anchorId="413F25C1" wp14:editId="2E984231">
                      <wp:simplePos x="0" y="0"/>
                      <wp:positionH relativeFrom="column">
                        <wp:posOffset>-36195</wp:posOffset>
                      </wp:positionH>
                      <wp:positionV relativeFrom="line">
                        <wp:posOffset>36195</wp:posOffset>
                      </wp:positionV>
                      <wp:extent cx="820800" cy="320400"/>
                      <wp:effectExtent l="0" t="0" r="17780" b="22860"/>
                      <wp:wrapNone/>
                      <wp:docPr id="293275338" name="Rechteck: abgerundete Ecken 29327533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265B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F25C1" id="Rechteck: abgerundete Ecken 293275338" o:spid="_x0000_s2539" style="position:absolute;left:0;text-align:left;margin-left:-2.85pt;margin-top:2.85pt;width:64.65pt;height:25.25pt;z-index:253963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Wi1zi+&#10;AgAAyAUAAA4AAAAAAAAAAAAAAAAALgIAAGRycy9lMm9Eb2MueG1sUEsBAi0AFAAGAAgAAAAhADWT&#10;XnbaAAAABwEAAA8AAAAAAAAAAAAAAAAAGAUAAGRycy9kb3ducmV2LnhtbFBLBQYAAAAABAAEAPMA&#10;AAAfBgAAAAA=&#10;" filled="f" strokecolor="black [3213]" strokeweight=".5pt">
                      <v:textbox>
                        <w:txbxContent>
                          <w:p w14:paraId="20E265B6" w14:textId="77777777" w:rsidR="00BD5E17" w:rsidRDefault="00BD5E17" w:rsidP="005721B8">
                            <w:pPr>
                              <w:jc w:val="center"/>
                            </w:pPr>
                            <w:r>
                              <w:t>x</w:t>
                            </w:r>
                          </w:p>
                        </w:txbxContent>
                      </v:textbox>
                      <w10:wrap anchory="line"/>
                    </v:roundrect>
                  </w:pict>
                </mc:Fallback>
              </mc:AlternateContent>
            </w:r>
          </w:p>
        </w:tc>
      </w:tr>
      <w:tr w:rsidR="005721B8" w:rsidRPr="00897659" w14:paraId="5F4A3DE8" w14:textId="77777777" w:rsidTr="00190981">
        <w:trPr>
          <w:trHeight w:val="697"/>
        </w:trPr>
        <w:tc>
          <w:tcPr>
            <w:tcW w:w="2154" w:type="dxa"/>
            <w:tcBorders>
              <w:top w:val="nil"/>
              <w:bottom w:val="nil"/>
            </w:tcBorders>
            <w:shd w:val="clear" w:color="auto" w:fill="F2F2F2" w:themeFill="background1" w:themeFillShade="F2"/>
          </w:tcPr>
          <w:p w14:paraId="31714CFF" w14:textId="77777777" w:rsidR="005721B8" w:rsidRPr="009F08DB" w:rsidRDefault="005721B8" w:rsidP="00190981">
            <w:pPr>
              <w:pStyle w:val="Textkrper"/>
              <w:spacing w:after="0"/>
              <w:rPr>
                <w:lang w:val="de-DE"/>
              </w:rPr>
            </w:pPr>
          </w:p>
        </w:tc>
        <w:tc>
          <w:tcPr>
            <w:tcW w:w="5839" w:type="dxa"/>
            <w:tcBorders>
              <w:top w:val="nil"/>
              <w:bottom w:val="nil"/>
            </w:tcBorders>
          </w:tcPr>
          <w:p w14:paraId="62A39F49" w14:textId="0B2268B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A22ACC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970432" behindDoc="0" locked="0" layoutInCell="1" allowOverlap="1" wp14:anchorId="22302CEA" wp14:editId="2D37E20E">
                      <wp:simplePos x="0" y="0"/>
                      <wp:positionH relativeFrom="column">
                        <wp:posOffset>-36195</wp:posOffset>
                      </wp:positionH>
                      <wp:positionV relativeFrom="line">
                        <wp:posOffset>36195</wp:posOffset>
                      </wp:positionV>
                      <wp:extent cx="820800" cy="320400"/>
                      <wp:effectExtent l="0" t="0" r="17780" b="22860"/>
                      <wp:wrapNone/>
                      <wp:docPr id="293275339" name="Rechteck: abgerundete Ecken 2932753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4CAF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302CEA" id="Rechteck: abgerundete Ecken 293275339" o:spid="_x0000_s2540" style="position:absolute;left:0;text-align:left;margin-left:-2.85pt;margin-top:2.85pt;width:64.65pt;height:25.25pt;z-index:253970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B9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m0H2+&#10;AgAAyAUAAA4AAAAAAAAAAAAAAAAALgIAAGRycy9lMm9Eb2MueG1sUEsBAi0AFAAGAAgAAAAhADWT&#10;XnbaAAAABwEAAA8AAAAAAAAAAAAAAAAAGAUAAGRycy9kb3ducmV2LnhtbFBLBQYAAAAABAAEAPMA&#10;AAAfBgAAAAA=&#10;" filled="f" strokecolor="black [3213]" strokeweight=".5pt">
                      <v:textbox>
                        <w:txbxContent>
                          <w:p w14:paraId="2864CAF7" w14:textId="77777777" w:rsidR="00BD5E17" w:rsidRDefault="00BD5E17" w:rsidP="005721B8">
                            <w:pPr>
                              <w:jc w:val="center"/>
                            </w:pPr>
                            <w:r>
                              <w:t>x</w:t>
                            </w:r>
                          </w:p>
                        </w:txbxContent>
                      </v:textbox>
                      <w10:wrap anchory="line"/>
                    </v:roundrect>
                  </w:pict>
                </mc:Fallback>
              </mc:AlternateContent>
            </w:r>
          </w:p>
        </w:tc>
      </w:tr>
      <w:tr w:rsidR="005721B8" w:rsidRPr="009F08DB" w14:paraId="20E7907C" w14:textId="77777777" w:rsidTr="00190981">
        <w:trPr>
          <w:trHeight w:val="1701"/>
        </w:trPr>
        <w:tc>
          <w:tcPr>
            <w:tcW w:w="2154" w:type="dxa"/>
            <w:shd w:val="clear" w:color="auto" w:fill="F2F2F2" w:themeFill="background1" w:themeFillShade="F2"/>
          </w:tcPr>
          <w:p w14:paraId="5CA84725" w14:textId="52E1239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EBE2D9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67360" behindDoc="0" locked="0" layoutInCell="1" allowOverlap="1" wp14:anchorId="2E914DE4" wp14:editId="1765F08D">
                      <wp:simplePos x="0" y="0"/>
                      <wp:positionH relativeFrom="column">
                        <wp:posOffset>-5715</wp:posOffset>
                      </wp:positionH>
                      <wp:positionV relativeFrom="line">
                        <wp:posOffset>72390</wp:posOffset>
                      </wp:positionV>
                      <wp:extent cx="4500000" cy="942975"/>
                      <wp:effectExtent l="0" t="0" r="15240" b="28575"/>
                      <wp:wrapNone/>
                      <wp:docPr id="293275342" name="Rechteck: abgerundete Ecken 29327534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AA82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14DE4" id="Rechteck: abgerundete Ecken 293275342" o:spid="_x0000_s2541" style="position:absolute;left:0;text-align:left;margin-left:-.45pt;margin-top:5.7pt;width:354.35pt;height:74.25pt;z-index:253967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t8yWU&#10;vQIAAMkFAAAOAAAAAAAAAAAAAAAAAC4CAABkcnMvZTJvRG9jLnhtbFBLAQItABQABgAIAAAAIQDv&#10;Mn/u3AAAAAgBAAAPAAAAAAAAAAAAAAAAABcFAABkcnMvZG93bnJldi54bWxQSwUGAAAAAAQABADz&#10;AAAAIAYAAAAA&#10;" filled="f" strokecolor="black [3213]" strokeweight=".5pt">
                      <v:textbox>
                        <w:txbxContent>
                          <w:p w14:paraId="117AA82B" w14:textId="77777777" w:rsidR="00BD5E17" w:rsidRDefault="00BD5E17" w:rsidP="005721B8">
                            <w:pPr>
                              <w:jc w:val="center"/>
                            </w:pPr>
                            <w:r>
                              <w:t>x</w:t>
                            </w:r>
                          </w:p>
                        </w:txbxContent>
                      </v:textbox>
                      <w10:wrap anchory="line"/>
                    </v:roundrect>
                  </w:pict>
                </mc:Fallback>
              </mc:AlternateContent>
            </w:r>
          </w:p>
        </w:tc>
      </w:tr>
    </w:tbl>
    <w:p w14:paraId="5D686832" w14:textId="77777777" w:rsidR="005721B8" w:rsidRPr="009F08DB" w:rsidRDefault="005721B8" w:rsidP="00C4597A">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000EC4C" w14:textId="77777777" w:rsidTr="00626664">
        <w:trPr>
          <w:trHeight w:val="1020"/>
        </w:trPr>
        <w:tc>
          <w:tcPr>
            <w:tcW w:w="2154" w:type="dxa"/>
            <w:shd w:val="clear" w:color="auto" w:fill="F2F2F2" w:themeFill="background1" w:themeFillShade="F2"/>
          </w:tcPr>
          <w:p w14:paraId="09721F08" w14:textId="47898E9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A1D39B7" w14:textId="2BB14C52" w:rsidR="00626664" w:rsidRPr="009F08DB" w:rsidRDefault="00745279" w:rsidP="00190981">
            <w:pPr>
              <w:pStyle w:val="Textkrper"/>
              <w:tabs>
                <w:tab w:val="left" w:pos="284"/>
              </w:tabs>
              <w:spacing w:after="0"/>
              <w:rPr>
                <w:lang w:val="de-DE"/>
              </w:rPr>
            </w:pPr>
            <w:r w:rsidRPr="009F08DB">
              <w:rPr>
                <w:lang w:val="de-DE"/>
              </w:rPr>
              <w:t>ja/nein</w:t>
            </w:r>
          </w:p>
          <w:p w14:paraId="4E3C0A1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25440" behindDoc="0" locked="0" layoutInCell="1" allowOverlap="1" wp14:anchorId="3CCA1ACE" wp14:editId="3073128D">
                      <wp:simplePos x="0" y="0"/>
                      <wp:positionH relativeFrom="column">
                        <wp:posOffset>635</wp:posOffset>
                      </wp:positionH>
                      <wp:positionV relativeFrom="paragraph">
                        <wp:posOffset>36195</wp:posOffset>
                      </wp:positionV>
                      <wp:extent cx="820800" cy="320400"/>
                      <wp:effectExtent l="0" t="0" r="17780" b="22860"/>
                      <wp:wrapNone/>
                      <wp:docPr id="293275343" name="Rechteck: abgerundete Ecken 2932753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22C3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A1ACE" id="Rechteck: abgerundete Ecken 293275343" o:spid="_x0000_s2542" style="position:absolute;left:0;text-align:left;margin-left:.05pt;margin-top:2.85pt;width:64.65pt;height:25.25pt;z-index:25772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x3k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zOYz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UsklMP9pdrKPbYcwb6YbSa39b4snfMukdmcPqwGXCjuAf8&#10;lBLw8WCQKKnA/Pro3uNxKFBLSYvTnFP7c8uMoER+VzguF8l87sc/HOaLsxQP5lizPtaobXMN2A8J&#10;7i7Ng+jxTo5iaaB5xcWz8l5RxRRH3znlzoyHa9dvGVxdXKxWAYYjr5m7U8+ae3Jfat+0L90rM3po&#10;b4dzcQ/j5LPsXYP3WG+pYLV1UNah+w91HR4B10XopmG1+X10fA6owwJe/g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99x3kvgIA&#10;AMgFAAAOAAAAAAAAAAAAAAAAAC4CAABkcnMvZTJvRG9jLnhtbFBLAQItABQABgAIAAAAIQCbrlPC&#10;2AAAAAUBAAAPAAAAAAAAAAAAAAAAABgFAABkcnMvZG93bnJldi54bWxQSwUGAAAAAAQABADzAAAA&#10;HQYAAAAA&#10;" filled="f" strokecolor="black [3213]" strokeweight=".5pt">
                      <v:textbox>
                        <w:txbxContent>
                          <w:p w14:paraId="29922C33" w14:textId="77777777" w:rsidR="00BD5E17" w:rsidRDefault="00BD5E17" w:rsidP="005721B8">
                            <w:pPr>
                              <w:jc w:val="center"/>
                            </w:pPr>
                            <w:r>
                              <w:t>x</w:t>
                            </w:r>
                          </w:p>
                        </w:txbxContent>
                      </v:textbox>
                    </v:roundrect>
                  </w:pict>
                </mc:Fallback>
              </mc:AlternateContent>
            </w:r>
          </w:p>
        </w:tc>
        <w:tc>
          <w:tcPr>
            <w:tcW w:w="5839" w:type="dxa"/>
            <w:shd w:val="clear" w:color="auto" w:fill="auto"/>
          </w:tcPr>
          <w:p w14:paraId="705B90FB" w14:textId="24FCBC98" w:rsidR="00626664" w:rsidRPr="009F08DB" w:rsidRDefault="00745279" w:rsidP="00190981">
            <w:pPr>
              <w:pStyle w:val="Textkrper"/>
              <w:tabs>
                <w:tab w:val="left" w:pos="284"/>
              </w:tabs>
              <w:spacing w:after="0"/>
              <w:rPr>
                <w:lang w:val="de-DE"/>
              </w:rPr>
            </w:pPr>
            <w:r w:rsidRPr="009F08DB">
              <w:rPr>
                <w:lang w:val="de-DE"/>
              </w:rPr>
              <w:t>Datum/Kurzzeichen</w:t>
            </w:r>
          </w:p>
          <w:p w14:paraId="03D5E6B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26464" behindDoc="0" locked="0" layoutInCell="1" allowOverlap="1" wp14:anchorId="499B6A2A" wp14:editId="6A4496E9">
                      <wp:simplePos x="0" y="0"/>
                      <wp:positionH relativeFrom="column">
                        <wp:posOffset>1746</wp:posOffset>
                      </wp:positionH>
                      <wp:positionV relativeFrom="line">
                        <wp:posOffset>32703</wp:posOffset>
                      </wp:positionV>
                      <wp:extent cx="3592354" cy="320400"/>
                      <wp:effectExtent l="0" t="0" r="27305" b="22860"/>
                      <wp:wrapNone/>
                      <wp:docPr id="293275344" name="Rechteck: abgerundete Ecken 29327534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66B4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B6A2A" id="Rechteck: abgerundete Ecken 293275344" o:spid="_x0000_s2543" style="position:absolute;left:0;text-align:left;margin-left:.15pt;margin-top:2.6pt;width:282.85pt;height:25.25pt;z-index:257726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PFD&#10;udrBAgAAyQUAAA4AAAAAAAAAAAAAAAAALgIAAGRycy9lMm9Eb2MueG1sUEsBAi0AFAAGAAgAAAAh&#10;ABCRfb7aAAAABQEAAA8AAAAAAAAAAAAAAAAAGwUAAGRycy9kb3ducmV2LnhtbFBLBQYAAAAABAAE&#10;APMAAAAiBgAAAAA=&#10;" filled="f" strokecolor="black [3213]" strokeweight=".5pt">
                      <v:textbox>
                        <w:txbxContent>
                          <w:p w14:paraId="67B66B4E" w14:textId="77777777" w:rsidR="00BD5E17" w:rsidRDefault="00BD5E17" w:rsidP="005721B8">
                            <w:pPr>
                              <w:jc w:val="center"/>
                            </w:pPr>
                            <w:r>
                              <w:t>x</w:t>
                            </w:r>
                          </w:p>
                        </w:txbxContent>
                      </v:textbox>
                      <w10:wrap anchory="line"/>
                    </v:roundrect>
                  </w:pict>
                </mc:Fallback>
              </mc:AlternateContent>
            </w:r>
          </w:p>
        </w:tc>
      </w:tr>
      <w:tr w:rsidR="00626664" w:rsidRPr="009F08DB" w14:paraId="49E2C8DF" w14:textId="77777777" w:rsidTr="00626664">
        <w:trPr>
          <w:trHeight w:val="1020"/>
        </w:trPr>
        <w:tc>
          <w:tcPr>
            <w:tcW w:w="2154" w:type="dxa"/>
            <w:shd w:val="clear" w:color="auto" w:fill="F2F2F2" w:themeFill="background1" w:themeFillShade="F2"/>
          </w:tcPr>
          <w:p w14:paraId="7E75F613" w14:textId="2B3E1C9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E6E2846" w14:textId="256472A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27488" behindDoc="0" locked="0" layoutInCell="1" allowOverlap="1" wp14:anchorId="645E57B0" wp14:editId="1256DC1F">
                      <wp:simplePos x="0" y="0"/>
                      <wp:positionH relativeFrom="column">
                        <wp:posOffset>-5715</wp:posOffset>
                      </wp:positionH>
                      <wp:positionV relativeFrom="line">
                        <wp:posOffset>252095</wp:posOffset>
                      </wp:positionV>
                      <wp:extent cx="4500000" cy="320400"/>
                      <wp:effectExtent l="0" t="0" r="15240" b="22860"/>
                      <wp:wrapNone/>
                      <wp:docPr id="293275345" name="Rechteck: abgerundete Ecken 29327534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F73D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E57B0" id="Rechteck: abgerundete Ecken 293275345" o:spid="_x0000_s2544" style="position:absolute;left:0;text-align:left;margin-left:-.45pt;margin-top:19.85pt;width:354.35pt;height:25.25pt;z-index:257727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Ak/lOC8&#10;AgAAyQUAAA4AAAAAAAAAAAAAAAAALgIAAGRycy9lMm9Eb2MueG1sUEsBAi0AFAAGAAgAAAAhAHhH&#10;TL3cAAAABwEAAA8AAAAAAAAAAAAAAAAAFgUAAGRycy9kb3ducmV2LnhtbFBLBQYAAAAABAAEAPMA&#10;AAAfBgAAAAA=&#10;" filled="f" strokecolor="black [3213]" strokeweight=".5pt">
                      <v:textbox>
                        <w:txbxContent>
                          <w:p w14:paraId="5C3F73D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30BB22A" w14:textId="77777777" w:rsidR="00626664" w:rsidRPr="009F08DB" w:rsidRDefault="00626664" w:rsidP="00190981">
            <w:pPr>
              <w:pStyle w:val="Textkrper"/>
              <w:tabs>
                <w:tab w:val="left" w:pos="284"/>
              </w:tabs>
              <w:spacing w:after="0"/>
              <w:rPr>
                <w:lang w:val="de-DE"/>
              </w:rPr>
            </w:pPr>
          </w:p>
        </w:tc>
      </w:tr>
    </w:tbl>
    <w:p w14:paraId="00BFE4E6" w14:textId="4196EE03" w:rsidR="005721B8" w:rsidRPr="009F08DB" w:rsidRDefault="00C51881" w:rsidP="00897659">
      <w:pPr>
        <w:pStyle w:val="berschrift3nummeriert"/>
        <w:rPr>
          <w:lang w:val="de-DE"/>
        </w:rPr>
      </w:pPr>
      <w:bookmarkStart w:id="125" w:name="_Toc118817649"/>
      <w:r w:rsidRPr="009F08DB">
        <w:rPr>
          <w:lang w:val="de-DE"/>
        </w:rPr>
        <w:lastRenderedPageBreak/>
        <w:t xml:space="preserve">FLT 220: </w:t>
      </w:r>
      <w:r w:rsidR="003A6EC7" w:rsidRPr="009F08DB">
        <w:rPr>
          <w:lang w:val="de-DE"/>
        </w:rPr>
        <w:t>FALTSCHACHTEL: VORRAT ZU ENDE</w:t>
      </w:r>
      <w:bookmarkEnd w:id="125"/>
    </w:p>
    <w:p w14:paraId="5CBCFE34"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E24D0BD" w14:textId="77777777" w:rsidTr="00C51881">
        <w:trPr>
          <w:trHeight w:val="353"/>
        </w:trPr>
        <w:tc>
          <w:tcPr>
            <w:tcW w:w="2154" w:type="dxa"/>
            <w:shd w:val="clear" w:color="auto" w:fill="F2F2F2" w:themeFill="background1" w:themeFillShade="F2"/>
          </w:tcPr>
          <w:p w14:paraId="59710900" w14:textId="7307B193" w:rsidR="005721B8" w:rsidRPr="009F08DB" w:rsidRDefault="00D8280B" w:rsidP="00190981">
            <w:pPr>
              <w:pStyle w:val="Textkrper"/>
              <w:spacing w:after="0"/>
              <w:rPr>
                <w:b/>
                <w:lang w:val="de-DE"/>
              </w:rPr>
            </w:pPr>
            <w:r w:rsidRPr="009F08DB">
              <w:rPr>
                <w:b/>
                <w:lang w:val="de-DE"/>
              </w:rPr>
              <w:t>Testziel</w:t>
            </w:r>
          </w:p>
        </w:tc>
        <w:tc>
          <w:tcPr>
            <w:tcW w:w="7257" w:type="dxa"/>
          </w:tcPr>
          <w:p w14:paraId="2A6A2D1F" w14:textId="6515292A" w:rsidR="005721B8" w:rsidRPr="009F08DB" w:rsidRDefault="00A7704C" w:rsidP="00190981">
            <w:pPr>
              <w:pStyle w:val="BulletTabtext"/>
              <w:rPr>
                <w:lang w:val="de-DE"/>
              </w:rPr>
            </w:pPr>
            <w:r w:rsidRPr="009F08DB">
              <w:rPr>
                <w:lang w:val="de-DE"/>
              </w:rPr>
              <w:t>Test, ob die richtige Störmeldung im Bedienfeld erscheint</w:t>
            </w:r>
          </w:p>
          <w:p w14:paraId="607330D2" w14:textId="3D240896" w:rsidR="00C51881" w:rsidRPr="009F08DB" w:rsidRDefault="00C51881" w:rsidP="00C51881">
            <w:pPr>
              <w:pStyle w:val="Abstandshalter"/>
              <w:rPr>
                <w:lang w:val="de-DE"/>
              </w:rPr>
            </w:pPr>
          </w:p>
        </w:tc>
      </w:tr>
      <w:tr w:rsidR="005721B8" w:rsidRPr="00897659" w14:paraId="54E2E5C8" w14:textId="77777777" w:rsidTr="00190981">
        <w:trPr>
          <w:trHeight w:val="170"/>
        </w:trPr>
        <w:tc>
          <w:tcPr>
            <w:tcW w:w="2154" w:type="dxa"/>
          </w:tcPr>
          <w:p w14:paraId="2568C472" w14:textId="77777777" w:rsidR="005721B8" w:rsidRPr="009F08DB" w:rsidRDefault="005721B8" w:rsidP="00190981">
            <w:pPr>
              <w:pStyle w:val="Textkrper"/>
              <w:spacing w:before="0" w:after="0"/>
              <w:rPr>
                <w:sz w:val="8"/>
                <w:szCs w:val="8"/>
                <w:lang w:val="de-DE"/>
              </w:rPr>
            </w:pPr>
          </w:p>
        </w:tc>
        <w:tc>
          <w:tcPr>
            <w:tcW w:w="7257" w:type="dxa"/>
          </w:tcPr>
          <w:p w14:paraId="3F44FE77" w14:textId="77777777" w:rsidR="005721B8" w:rsidRPr="009F08DB" w:rsidRDefault="005721B8" w:rsidP="00190981">
            <w:pPr>
              <w:pStyle w:val="Textkrper"/>
              <w:spacing w:before="0" w:after="0"/>
              <w:rPr>
                <w:sz w:val="8"/>
                <w:szCs w:val="8"/>
                <w:lang w:val="de-DE"/>
              </w:rPr>
            </w:pPr>
          </w:p>
        </w:tc>
      </w:tr>
      <w:tr w:rsidR="005721B8" w:rsidRPr="009F08DB" w14:paraId="03182B97" w14:textId="77777777" w:rsidTr="00190981">
        <w:trPr>
          <w:trHeight w:val="471"/>
        </w:trPr>
        <w:tc>
          <w:tcPr>
            <w:tcW w:w="2154" w:type="dxa"/>
            <w:shd w:val="clear" w:color="auto" w:fill="F2F2F2" w:themeFill="background1" w:themeFillShade="F2"/>
          </w:tcPr>
          <w:p w14:paraId="1F961F98" w14:textId="1FA5021B" w:rsidR="005721B8" w:rsidRPr="009F08DB" w:rsidRDefault="00D8280B" w:rsidP="00190981">
            <w:pPr>
              <w:pStyle w:val="Textkrper"/>
              <w:spacing w:after="0"/>
              <w:rPr>
                <w:b/>
                <w:lang w:val="de-DE"/>
              </w:rPr>
            </w:pPr>
            <w:r w:rsidRPr="009F08DB">
              <w:rPr>
                <w:b/>
                <w:lang w:val="de-DE"/>
              </w:rPr>
              <w:t>Testdurchführung</w:t>
            </w:r>
          </w:p>
        </w:tc>
        <w:tc>
          <w:tcPr>
            <w:tcW w:w="7257" w:type="dxa"/>
          </w:tcPr>
          <w:p w14:paraId="5D46E04F" w14:textId="77777777" w:rsidR="005721B8" w:rsidRPr="009F08DB" w:rsidRDefault="005721B8" w:rsidP="00190981">
            <w:pPr>
              <w:pStyle w:val="Textkrper"/>
              <w:spacing w:after="0"/>
              <w:rPr>
                <w:lang w:val="de-DE"/>
              </w:rPr>
            </w:pPr>
          </w:p>
        </w:tc>
      </w:tr>
      <w:tr w:rsidR="005721B8" w:rsidRPr="009F08DB" w14:paraId="43509E9A" w14:textId="77777777" w:rsidTr="00C51881">
        <w:trPr>
          <w:trHeight w:val="271"/>
        </w:trPr>
        <w:tc>
          <w:tcPr>
            <w:tcW w:w="2154" w:type="dxa"/>
            <w:shd w:val="clear" w:color="auto" w:fill="F2F2F2" w:themeFill="background1" w:themeFillShade="F2"/>
          </w:tcPr>
          <w:p w14:paraId="782381DD" w14:textId="72E68874" w:rsidR="005721B8" w:rsidRPr="009F08DB" w:rsidRDefault="00D41D58" w:rsidP="00190981">
            <w:pPr>
              <w:pStyle w:val="Textkrper"/>
              <w:spacing w:after="0"/>
              <w:rPr>
                <w:lang w:val="de-DE"/>
              </w:rPr>
            </w:pPr>
            <w:r w:rsidRPr="009F08DB">
              <w:rPr>
                <w:lang w:val="de-DE"/>
              </w:rPr>
              <w:t>Testvoraussetzungen</w:t>
            </w:r>
          </w:p>
        </w:tc>
        <w:tc>
          <w:tcPr>
            <w:tcW w:w="7257" w:type="dxa"/>
          </w:tcPr>
          <w:p w14:paraId="04F1888F" w14:textId="63857900" w:rsidR="005721B8" w:rsidRPr="009F08DB" w:rsidRDefault="00AE36C0" w:rsidP="00C51881">
            <w:pPr>
              <w:pStyle w:val="BulletTabtext"/>
              <w:rPr>
                <w:lang w:val="de-DE"/>
              </w:rPr>
            </w:pPr>
            <w:r w:rsidRPr="009F08DB">
              <w:rPr>
                <w:lang w:val="de-DE"/>
              </w:rPr>
              <w:t>Maschine ist im Automatikbetrieb bereit</w:t>
            </w:r>
          </w:p>
          <w:p w14:paraId="214A8803" w14:textId="57842E50" w:rsidR="00C51881" w:rsidRPr="009F08DB" w:rsidRDefault="00C51881" w:rsidP="00C51881">
            <w:pPr>
              <w:pStyle w:val="Abstandshalter"/>
              <w:rPr>
                <w:lang w:val="de-DE"/>
              </w:rPr>
            </w:pPr>
          </w:p>
        </w:tc>
      </w:tr>
      <w:tr w:rsidR="005721B8" w:rsidRPr="009F08DB" w14:paraId="7C252BD7" w14:textId="77777777" w:rsidTr="00190981">
        <w:trPr>
          <w:trHeight w:val="697"/>
        </w:trPr>
        <w:tc>
          <w:tcPr>
            <w:tcW w:w="2154" w:type="dxa"/>
            <w:shd w:val="clear" w:color="auto" w:fill="F2F2F2" w:themeFill="background1" w:themeFillShade="F2"/>
          </w:tcPr>
          <w:p w14:paraId="06E146AD" w14:textId="5187B50D" w:rsidR="005721B8" w:rsidRPr="009F08DB" w:rsidRDefault="00D8280B" w:rsidP="00190981">
            <w:pPr>
              <w:pStyle w:val="Textkrper"/>
              <w:spacing w:after="0"/>
              <w:rPr>
                <w:lang w:val="de-DE"/>
              </w:rPr>
            </w:pPr>
            <w:r w:rsidRPr="009F08DB">
              <w:rPr>
                <w:lang w:val="de-DE"/>
              </w:rPr>
              <w:t>Erforderliche Tätigkeit</w:t>
            </w:r>
          </w:p>
        </w:tc>
        <w:tc>
          <w:tcPr>
            <w:tcW w:w="7257" w:type="dxa"/>
          </w:tcPr>
          <w:p w14:paraId="2764A3BB" w14:textId="54AA45F5" w:rsidR="00C51881" w:rsidRPr="009F08DB" w:rsidRDefault="00C45DF3" w:rsidP="00C51881">
            <w:pPr>
              <w:pStyle w:val="BulletTabtext"/>
              <w:rPr>
                <w:lang w:val="de-DE"/>
              </w:rPr>
            </w:pPr>
            <w:r w:rsidRPr="009F08DB">
              <w:rPr>
                <w:lang w:val="de-DE"/>
              </w:rPr>
              <w:t>Faltschachtelmagazin bis kurz vor Sensor</w:t>
            </w:r>
            <w:r w:rsidR="00C51881" w:rsidRPr="009F08DB">
              <w:rPr>
                <w:lang w:val="de-DE"/>
              </w:rPr>
              <w:t xml:space="preserve"> </w:t>
            </w:r>
            <w:r w:rsidR="00792679" w:rsidRPr="009F08DB">
              <w:rPr>
                <w:lang w:val="de-DE"/>
              </w:rPr>
              <w:t>„</w:t>
            </w:r>
            <w:commentRangeStart w:id="126"/>
            <w:r w:rsidR="00C51881" w:rsidRPr="009F08DB">
              <w:rPr>
                <w:lang w:val="de-DE"/>
              </w:rPr>
              <w:t>=CAR1.A30-B02</w:t>
            </w:r>
            <w:r w:rsidR="00792679" w:rsidRPr="009F08DB">
              <w:rPr>
                <w:lang w:val="de-DE"/>
              </w:rPr>
              <w:t>“</w:t>
            </w:r>
            <w:commentRangeEnd w:id="126"/>
            <w:r w:rsidR="00F069DE" w:rsidRPr="009F08DB">
              <w:rPr>
                <w:rStyle w:val="Kommentarzeichen"/>
                <w:rFonts w:asciiTheme="minorHAnsi" w:hAnsiTheme="minorHAnsi"/>
                <w:lang w:val="de-DE"/>
              </w:rPr>
              <w:commentReference w:id="126"/>
            </w:r>
            <w:r w:rsidRPr="009F08DB">
              <w:rPr>
                <w:lang w:val="de-DE"/>
              </w:rPr>
              <w:t xml:space="preserve"> senken</w:t>
            </w:r>
          </w:p>
          <w:p w14:paraId="790470BF" w14:textId="62946CF3" w:rsidR="005721B8" w:rsidRPr="009F08DB" w:rsidRDefault="005B2D3C" w:rsidP="00C51881">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33346576" w14:textId="0BA2A0EE" w:rsidR="00C51881" w:rsidRPr="009F08DB" w:rsidRDefault="00C51881" w:rsidP="00C51881">
            <w:pPr>
              <w:pStyle w:val="Abstandshalter"/>
              <w:rPr>
                <w:lang w:val="de-DE"/>
              </w:rPr>
            </w:pPr>
          </w:p>
        </w:tc>
      </w:tr>
      <w:tr w:rsidR="005721B8" w:rsidRPr="00897659" w14:paraId="019F4417" w14:textId="77777777" w:rsidTr="00190981">
        <w:trPr>
          <w:trHeight w:val="697"/>
        </w:trPr>
        <w:tc>
          <w:tcPr>
            <w:tcW w:w="2154" w:type="dxa"/>
            <w:shd w:val="clear" w:color="auto" w:fill="F2F2F2" w:themeFill="background1" w:themeFillShade="F2"/>
          </w:tcPr>
          <w:p w14:paraId="390FDE5A" w14:textId="2EBFAD39" w:rsidR="005721B8" w:rsidRPr="009F08DB" w:rsidRDefault="008C23D6" w:rsidP="00190981">
            <w:pPr>
              <w:pStyle w:val="Textkrper"/>
              <w:spacing w:after="0"/>
              <w:rPr>
                <w:lang w:val="de-DE"/>
              </w:rPr>
            </w:pPr>
            <w:r w:rsidRPr="009F08DB">
              <w:rPr>
                <w:lang w:val="de-DE"/>
              </w:rPr>
              <w:t>Folge</w:t>
            </w:r>
          </w:p>
        </w:tc>
        <w:tc>
          <w:tcPr>
            <w:tcW w:w="7257" w:type="dxa"/>
          </w:tcPr>
          <w:p w14:paraId="09618C59" w14:textId="5BF9CDB2" w:rsidR="00C51881" w:rsidRPr="009F08DB" w:rsidRDefault="0083131D" w:rsidP="00C51881">
            <w:pPr>
              <w:pStyle w:val="BulletTabtext"/>
              <w:rPr>
                <w:lang w:val="de-DE"/>
              </w:rPr>
            </w:pPr>
            <w:r w:rsidRPr="009F08DB">
              <w:rPr>
                <w:lang w:val="de-DE"/>
              </w:rPr>
              <w:t>Maschine stoppt</w:t>
            </w:r>
          </w:p>
          <w:p w14:paraId="7E51F098" w14:textId="35488FB6" w:rsidR="00C51881" w:rsidRPr="009F08DB" w:rsidRDefault="00762C1A" w:rsidP="00C51881">
            <w:pPr>
              <w:pStyle w:val="BulletTabtext"/>
              <w:rPr>
                <w:lang w:val="de-DE"/>
              </w:rPr>
            </w:pPr>
            <w:r w:rsidRPr="009F08DB">
              <w:rPr>
                <w:lang w:val="de-DE"/>
              </w:rPr>
              <w:t>Störmeldung erscheint im Bedienfeld</w:t>
            </w:r>
          </w:p>
          <w:p w14:paraId="15AAD420" w14:textId="2A1374B6" w:rsidR="005721B8" w:rsidRPr="009F08DB" w:rsidRDefault="000A4CB7" w:rsidP="00C51881">
            <w:pPr>
              <w:pStyle w:val="BulletTabtext"/>
              <w:rPr>
                <w:lang w:val="de-DE"/>
              </w:rPr>
            </w:pPr>
            <w:r w:rsidRPr="009F08DB">
              <w:rPr>
                <w:lang w:val="de-DE"/>
              </w:rPr>
              <w:t>Maschine kann nicht gestartet werden, solange Störmeldung aktiv ist</w:t>
            </w:r>
          </w:p>
          <w:p w14:paraId="221B0519" w14:textId="736570F1" w:rsidR="00C51881" w:rsidRPr="009F08DB" w:rsidRDefault="00C51881" w:rsidP="00C51881">
            <w:pPr>
              <w:pStyle w:val="Abstandshalter"/>
              <w:rPr>
                <w:lang w:val="de-DE"/>
              </w:rPr>
            </w:pPr>
          </w:p>
        </w:tc>
      </w:tr>
      <w:tr w:rsidR="005721B8" w:rsidRPr="009F08DB" w14:paraId="4D8ADD90" w14:textId="77777777" w:rsidTr="00C51881">
        <w:trPr>
          <w:trHeight w:val="338"/>
        </w:trPr>
        <w:tc>
          <w:tcPr>
            <w:tcW w:w="2154" w:type="dxa"/>
            <w:shd w:val="clear" w:color="auto" w:fill="F2F2F2" w:themeFill="background1" w:themeFillShade="F2"/>
          </w:tcPr>
          <w:p w14:paraId="5603CCB8" w14:textId="7EE21D05" w:rsidR="005721B8" w:rsidRPr="009F08DB" w:rsidRDefault="00D8280B" w:rsidP="00190981">
            <w:pPr>
              <w:pStyle w:val="Textkrper"/>
              <w:spacing w:after="0"/>
              <w:rPr>
                <w:lang w:val="de-DE"/>
              </w:rPr>
            </w:pPr>
            <w:r w:rsidRPr="009F08DB">
              <w:rPr>
                <w:lang w:val="de-DE"/>
              </w:rPr>
              <w:t>Kommentare</w:t>
            </w:r>
          </w:p>
        </w:tc>
        <w:tc>
          <w:tcPr>
            <w:tcW w:w="7257" w:type="dxa"/>
          </w:tcPr>
          <w:p w14:paraId="6AD188AF" w14:textId="49E32F95" w:rsidR="005721B8" w:rsidRPr="009F08DB" w:rsidRDefault="00AE36C0" w:rsidP="00190981">
            <w:pPr>
              <w:pStyle w:val="BulletTabtext"/>
              <w:rPr>
                <w:lang w:val="de-DE"/>
              </w:rPr>
            </w:pPr>
            <w:r w:rsidRPr="009F08DB">
              <w:rPr>
                <w:lang w:val="de-DE"/>
              </w:rPr>
              <w:t>Keine</w:t>
            </w:r>
          </w:p>
          <w:p w14:paraId="03757EB7" w14:textId="77777777" w:rsidR="005721B8" w:rsidRPr="009F08DB" w:rsidRDefault="005721B8" w:rsidP="00190981">
            <w:pPr>
              <w:pStyle w:val="Abstandshalter"/>
              <w:rPr>
                <w:lang w:val="de-DE"/>
              </w:rPr>
            </w:pPr>
          </w:p>
        </w:tc>
      </w:tr>
      <w:tr w:rsidR="005721B8" w:rsidRPr="009F08DB" w14:paraId="6C8300DF" w14:textId="77777777" w:rsidTr="00190981">
        <w:trPr>
          <w:trHeight w:val="697"/>
        </w:trPr>
        <w:tc>
          <w:tcPr>
            <w:tcW w:w="2154" w:type="dxa"/>
            <w:shd w:val="clear" w:color="auto" w:fill="F2F2F2" w:themeFill="background1" w:themeFillShade="F2"/>
          </w:tcPr>
          <w:p w14:paraId="21301424" w14:textId="7153CE22" w:rsidR="005721B8" w:rsidRPr="009F08DB" w:rsidRDefault="00D41D58" w:rsidP="00190981">
            <w:pPr>
              <w:pStyle w:val="Textkrper"/>
              <w:spacing w:after="0"/>
              <w:rPr>
                <w:lang w:val="de-DE"/>
              </w:rPr>
            </w:pPr>
            <w:r w:rsidRPr="009F08DB">
              <w:rPr>
                <w:lang w:val="de-DE"/>
              </w:rPr>
              <w:t>Quittierung</w:t>
            </w:r>
          </w:p>
        </w:tc>
        <w:tc>
          <w:tcPr>
            <w:tcW w:w="7257" w:type="dxa"/>
          </w:tcPr>
          <w:p w14:paraId="30FDE048" w14:textId="046B9815" w:rsidR="00C51881" w:rsidRPr="009F08DB" w:rsidRDefault="00C45DF3" w:rsidP="00C51881">
            <w:pPr>
              <w:pStyle w:val="BulletTabtext"/>
              <w:rPr>
                <w:lang w:val="de-DE"/>
              </w:rPr>
            </w:pPr>
            <w:r w:rsidRPr="009F08DB">
              <w:rPr>
                <w:lang w:val="de-DE"/>
              </w:rPr>
              <w:t>Faltschachtelmagazin auffüllen</w:t>
            </w:r>
          </w:p>
          <w:p w14:paraId="7462EFE0" w14:textId="23CEAC3A"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5D4B726" w14:textId="3A94AAA3" w:rsidR="00C51881" w:rsidRPr="009F08DB" w:rsidRDefault="00C51881" w:rsidP="00C51881">
            <w:pPr>
              <w:pStyle w:val="Abstandshalter"/>
              <w:rPr>
                <w:lang w:val="de-DE"/>
              </w:rPr>
            </w:pPr>
          </w:p>
        </w:tc>
      </w:tr>
    </w:tbl>
    <w:p w14:paraId="78C56391"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F80E20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789BBEB" w14:textId="5C95B28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9FB0529"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E01A0C0" w14:textId="1317743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835C7EA" w14:textId="77777777" w:rsidTr="00190981">
        <w:trPr>
          <w:trHeight w:val="697"/>
        </w:trPr>
        <w:tc>
          <w:tcPr>
            <w:tcW w:w="2154" w:type="dxa"/>
            <w:tcBorders>
              <w:bottom w:val="nil"/>
            </w:tcBorders>
            <w:shd w:val="clear" w:color="auto" w:fill="F2F2F2" w:themeFill="background1" w:themeFillShade="F2"/>
          </w:tcPr>
          <w:p w14:paraId="2E6D1A1D" w14:textId="7C27CA0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A8F9B03" w14:textId="6D1446F2"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623A78B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71456" behindDoc="0" locked="0" layoutInCell="1" allowOverlap="1" wp14:anchorId="29475B4B" wp14:editId="31861168">
                      <wp:simplePos x="0" y="0"/>
                      <wp:positionH relativeFrom="column">
                        <wp:posOffset>-36195</wp:posOffset>
                      </wp:positionH>
                      <wp:positionV relativeFrom="line">
                        <wp:posOffset>36195</wp:posOffset>
                      </wp:positionV>
                      <wp:extent cx="820800" cy="320400"/>
                      <wp:effectExtent l="0" t="0" r="17780" b="22860"/>
                      <wp:wrapNone/>
                      <wp:docPr id="293275346" name="Rechteck: abgerundete Ecken 29327534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4AE2A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75B4B" id="Rechteck: abgerundete Ecken 293275346" o:spid="_x0000_s2545" style="position:absolute;left:0;text-align:left;margin-left:-2.85pt;margin-top:2.85pt;width:64.65pt;height:25.25pt;z-index:253971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6F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hnfoW+&#10;AgAAyAUAAA4AAAAAAAAAAAAAAAAALgIAAGRycy9lMm9Eb2MueG1sUEsBAi0AFAAGAAgAAAAhADWT&#10;XnbaAAAABwEAAA8AAAAAAAAAAAAAAAAAGAUAAGRycy9kb3ducmV2LnhtbFBLBQYAAAAABAAEAPMA&#10;AAAfBgAAAAA=&#10;" filled="f" strokecolor="black [3213]" strokeweight=".5pt">
                      <v:textbox>
                        <w:txbxContent>
                          <w:p w14:paraId="094AE2A9" w14:textId="77777777" w:rsidR="00BD5E17" w:rsidRDefault="00BD5E17" w:rsidP="005721B8">
                            <w:pPr>
                              <w:jc w:val="center"/>
                            </w:pPr>
                            <w:r>
                              <w:t>x</w:t>
                            </w:r>
                          </w:p>
                        </w:txbxContent>
                      </v:textbox>
                      <w10:wrap anchory="line"/>
                    </v:roundrect>
                  </w:pict>
                </mc:Fallback>
              </mc:AlternateContent>
            </w:r>
          </w:p>
        </w:tc>
      </w:tr>
      <w:tr w:rsidR="005721B8" w:rsidRPr="009F08DB" w14:paraId="446CAC34" w14:textId="77777777" w:rsidTr="00190981">
        <w:trPr>
          <w:trHeight w:val="697"/>
        </w:trPr>
        <w:tc>
          <w:tcPr>
            <w:tcW w:w="2154" w:type="dxa"/>
            <w:tcBorders>
              <w:top w:val="nil"/>
              <w:bottom w:val="nil"/>
            </w:tcBorders>
            <w:shd w:val="clear" w:color="auto" w:fill="F2F2F2" w:themeFill="background1" w:themeFillShade="F2"/>
          </w:tcPr>
          <w:p w14:paraId="42434821" w14:textId="77777777" w:rsidR="005721B8" w:rsidRPr="009F08DB" w:rsidRDefault="005721B8" w:rsidP="00190981">
            <w:pPr>
              <w:pStyle w:val="Textkrper"/>
              <w:spacing w:after="0"/>
              <w:rPr>
                <w:lang w:val="de-DE"/>
              </w:rPr>
            </w:pPr>
          </w:p>
        </w:tc>
        <w:tc>
          <w:tcPr>
            <w:tcW w:w="5839" w:type="dxa"/>
            <w:tcBorders>
              <w:top w:val="nil"/>
              <w:bottom w:val="nil"/>
            </w:tcBorders>
          </w:tcPr>
          <w:p w14:paraId="2A32F806" w14:textId="03F8E00E"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0061D67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978624" behindDoc="0" locked="0" layoutInCell="1" allowOverlap="1" wp14:anchorId="7F568F5B" wp14:editId="36C68853">
                      <wp:simplePos x="0" y="0"/>
                      <wp:positionH relativeFrom="column">
                        <wp:posOffset>-36195</wp:posOffset>
                      </wp:positionH>
                      <wp:positionV relativeFrom="line">
                        <wp:posOffset>36195</wp:posOffset>
                      </wp:positionV>
                      <wp:extent cx="820800" cy="320400"/>
                      <wp:effectExtent l="0" t="0" r="17780" b="22860"/>
                      <wp:wrapNone/>
                      <wp:docPr id="293275347" name="Rechteck: abgerundete Ecken 2932753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E616A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568F5B" id="Rechteck: abgerundete Ecken 293275347" o:spid="_x0000_s2546" style="position:absolute;left:0;text-align:left;margin-left:-2.85pt;margin-top:2.85pt;width:64.65pt;height:25.25pt;z-index:253978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fiCV6+&#10;AgAAyAUAAA4AAAAAAAAAAAAAAAAALgIAAGRycy9lMm9Eb2MueG1sUEsBAi0AFAAGAAgAAAAhADWT&#10;XnbaAAAABwEAAA8AAAAAAAAAAAAAAAAAGAUAAGRycy9kb3ducmV2LnhtbFBLBQYAAAAABAAEAPMA&#10;AAAfBgAAAAA=&#10;" filled="f" strokecolor="black [3213]" strokeweight=".5pt">
                      <v:textbox>
                        <w:txbxContent>
                          <w:p w14:paraId="18E616AF" w14:textId="77777777" w:rsidR="00BD5E17" w:rsidRDefault="00BD5E17" w:rsidP="005721B8">
                            <w:pPr>
                              <w:jc w:val="center"/>
                            </w:pPr>
                            <w:r>
                              <w:t>x</w:t>
                            </w:r>
                          </w:p>
                        </w:txbxContent>
                      </v:textbox>
                      <w10:wrap anchory="line"/>
                    </v:roundrect>
                  </w:pict>
                </mc:Fallback>
              </mc:AlternateContent>
            </w:r>
          </w:p>
        </w:tc>
      </w:tr>
      <w:tr w:rsidR="005721B8" w:rsidRPr="00897659" w14:paraId="6F668B9A" w14:textId="77777777" w:rsidTr="00190981">
        <w:trPr>
          <w:trHeight w:val="697"/>
        </w:trPr>
        <w:tc>
          <w:tcPr>
            <w:tcW w:w="2154" w:type="dxa"/>
            <w:tcBorders>
              <w:top w:val="nil"/>
              <w:bottom w:val="nil"/>
            </w:tcBorders>
            <w:shd w:val="clear" w:color="auto" w:fill="F2F2F2" w:themeFill="background1" w:themeFillShade="F2"/>
          </w:tcPr>
          <w:p w14:paraId="18172A1A" w14:textId="77777777" w:rsidR="005721B8" w:rsidRPr="009F08DB" w:rsidRDefault="005721B8" w:rsidP="00190981">
            <w:pPr>
              <w:pStyle w:val="Textkrper"/>
              <w:spacing w:after="0"/>
              <w:rPr>
                <w:lang w:val="de-DE"/>
              </w:rPr>
            </w:pPr>
          </w:p>
        </w:tc>
        <w:tc>
          <w:tcPr>
            <w:tcW w:w="5839" w:type="dxa"/>
            <w:tcBorders>
              <w:top w:val="nil"/>
              <w:bottom w:val="nil"/>
            </w:tcBorders>
          </w:tcPr>
          <w:p w14:paraId="4BB6D5D3" w14:textId="5E68A9C3"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035EA3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977600" behindDoc="0" locked="0" layoutInCell="1" allowOverlap="1" wp14:anchorId="7968B223" wp14:editId="4086EEB0">
                      <wp:simplePos x="0" y="0"/>
                      <wp:positionH relativeFrom="column">
                        <wp:posOffset>-36195</wp:posOffset>
                      </wp:positionH>
                      <wp:positionV relativeFrom="line">
                        <wp:posOffset>36195</wp:posOffset>
                      </wp:positionV>
                      <wp:extent cx="820800" cy="320400"/>
                      <wp:effectExtent l="0" t="0" r="17780" b="22860"/>
                      <wp:wrapNone/>
                      <wp:docPr id="293275348" name="Rechteck: abgerundete Ecken 29327534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0EE4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68B223" id="Rechteck: abgerundete Ecken 293275348" o:spid="_x0000_s2547" style="position:absolute;left:0;text-align:left;margin-left:-2.85pt;margin-top:2.85pt;width:64.65pt;height:25.25pt;z-index:253977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JVMWTL0C&#10;AADIBQAADgAAAAAAAAAAAAAAAAAuAgAAZHJzL2Uyb0RvYy54bWxQSwECLQAUAAYACAAAACEANZNe&#10;dtoAAAAHAQAADwAAAAAAAAAAAAAAAAAXBQAAZHJzL2Rvd25yZXYueG1sUEsFBgAAAAAEAAQA8wAA&#10;AB4GAAAAAA==&#10;" filled="f" strokecolor="black [3213]" strokeweight=".5pt">
                      <v:textbox>
                        <w:txbxContent>
                          <w:p w14:paraId="4E00EE45" w14:textId="77777777" w:rsidR="00BD5E17" w:rsidRDefault="00BD5E17" w:rsidP="005721B8">
                            <w:pPr>
                              <w:jc w:val="center"/>
                            </w:pPr>
                            <w:r>
                              <w:t>x</w:t>
                            </w:r>
                          </w:p>
                        </w:txbxContent>
                      </v:textbox>
                      <w10:wrap anchory="line"/>
                    </v:roundrect>
                  </w:pict>
                </mc:Fallback>
              </mc:AlternateContent>
            </w:r>
          </w:p>
        </w:tc>
      </w:tr>
      <w:tr w:rsidR="005721B8" w:rsidRPr="009F08DB" w14:paraId="57250995" w14:textId="77777777" w:rsidTr="00190981">
        <w:trPr>
          <w:trHeight w:val="1701"/>
        </w:trPr>
        <w:tc>
          <w:tcPr>
            <w:tcW w:w="2154" w:type="dxa"/>
            <w:shd w:val="clear" w:color="auto" w:fill="F2F2F2" w:themeFill="background1" w:themeFillShade="F2"/>
          </w:tcPr>
          <w:p w14:paraId="4F5507FE" w14:textId="296D2E5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C20889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75552" behindDoc="0" locked="0" layoutInCell="1" allowOverlap="1" wp14:anchorId="7A6C7FCD" wp14:editId="2F6FCAF8">
                      <wp:simplePos x="0" y="0"/>
                      <wp:positionH relativeFrom="column">
                        <wp:posOffset>-5715</wp:posOffset>
                      </wp:positionH>
                      <wp:positionV relativeFrom="line">
                        <wp:posOffset>72390</wp:posOffset>
                      </wp:positionV>
                      <wp:extent cx="4500000" cy="942975"/>
                      <wp:effectExtent l="0" t="0" r="15240" b="28575"/>
                      <wp:wrapNone/>
                      <wp:docPr id="293275350" name="Rechteck: abgerundete Ecken 29327535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C7C6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C7FCD" id="Rechteck: abgerundete Ecken 293275350" o:spid="_x0000_s2548" style="position:absolute;left:0;text-align:left;margin-left:-.45pt;margin-top:5.7pt;width:354.35pt;height:74.25pt;z-index:253975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" filled="f" strokecolor="black [3213]" strokeweight=".5pt">
                      <v:textbox>
                        <w:txbxContent>
                          <w:p w14:paraId="679C7C61" w14:textId="77777777" w:rsidR="00BD5E17" w:rsidRDefault="00BD5E17" w:rsidP="005721B8">
                            <w:pPr>
                              <w:jc w:val="center"/>
                            </w:pPr>
                            <w:r>
                              <w:t>x</w:t>
                            </w:r>
                          </w:p>
                        </w:txbxContent>
                      </v:textbox>
                      <w10:wrap anchory="line"/>
                    </v:roundrect>
                  </w:pict>
                </mc:Fallback>
              </mc:AlternateContent>
            </w:r>
          </w:p>
        </w:tc>
      </w:tr>
    </w:tbl>
    <w:p w14:paraId="3B6D5250" w14:textId="5147B1E8" w:rsidR="005721B8" w:rsidRDefault="005721B8" w:rsidP="005721B8">
      <w:pPr>
        <w:pStyle w:val="Textkrper"/>
        <w:rPr>
          <w:lang w:val="de-DE"/>
        </w:rPr>
      </w:pPr>
    </w:p>
    <w:p w14:paraId="4680EABF" w14:textId="77777777" w:rsidR="00C4597A" w:rsidRPr="009F08DB" w:rsidRDefault="00C4597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CC89088" w14:textId="77777777" w:rsidTr="00626664">
        <w:trPr>
          <w:trHeight w:val="1020"/>
        </w:trPr>
        <w:tc>
          <w:tcPr>
            <w:tcW w:w="2154" w:type="dxa"/>
            <w:shd w:val="clear" w:color="auto" w:fill="F2F2F2" w:themeFill="background1" w:themeFillShade="F2"/>
          </w:tcPr>
          <w:p w14:paraId="6BFBA086" w14:textId="0CE28E5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F4A303D" w14:textId="54FB9114" w:rsidR="00626664" w:rsidRPr="009F08DB" w:rsidRDefault="00745279" w:rsidP="00190981">
            <w:pPr>
              <w:pStyle w:val="Textkrper"/>
              <w:tabs>
                <w:tab w:val="left" w:pos="284"/>
              </w:tabs>
              <w:spacing w:after="0"/>
              <w:rPr>
                <w:lang w:val="de-DE"/>
              </w:rPr>
            </w:pPr>
            <w:r w:rsidRPr="009F08DB">
              <w:rPr>
                <w:lang w:val="de-DE"/>
              </w:rPr>
              <w:t>ja/nein</w:t>
            </w:r>
          </w:p>
          <w:p w14:paraId="4C295BD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29536" behindDoc="0" locked="0" layoutInCell="1" allowOverlap="1" wp14:anchorId="6ECA4A5B" wp14:editId="61938316">
                      <wp:simplePos x="0" y="0"/>
                      <wp:positionH relativeFrom="column">
                        <wp:posOffset>635</wp:posOffset>
                      </wp:positionH>
                      <wp:positionV relativeFrom="paragraph">
                        <wp:posOffset>36195</wp:posOffset>
                      </wp:positionV>
                      <wp:extent cx="820800" cy="320400"/>
                      <wp:effectExtent l="0" t="0" r="17780" b="22860"/>
                      <wp:wrapNone/>
                      <wp:docPr id="293275351" name="Rechteck: abgerundete Ecken 2932753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5C739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CA4A5B" id="Rechteck: abgerundete Ecken 293275351" o:spid="_x0000_s2549" style="position:absolute;left:0;text-align:left;margin-left:.05pt;margin-top:2.85pt;width:64.65pt;height:25.25pt;z-index:2577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Ws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PuPWsvgIA&#10;AMgFAAAOAAAAAAAAAAAAAAAAAC4CAABkcnMvZTJvRG9jLnhtbFBLAQItABQABgAIAAAAIQCbrlPC&#10;2AAAAAUBAAAPAAAAAAAAAAAAAAAAABgFAABkcnMvZG93bnJldi54bWxQSwUGAAAAAAQABADzAAAA&#10;HQYAAAAA&#10;" filled="f" strokecolor="black [3213]" strokeweight=".5pt">
                      <v:textbox>
                        <w:txbxContent>
                          <w:p w14:paraId="795C7392" w14:textId="77777777" w:rsidR="00BD5E17" w:rsidRDefault="00BD5E17" w:rsidP="005721B8">
                            <w:pPr>
                              <w:jc w:val="center"/>
                            </w:pPr>
                            <w:r>
                              <w:t>x</w:t>
                            </w:r>
                          </w:p>
                        </w:txbxContent>
                      </v:textbox>
                    </v:roundrect>
                  </w:pict>
                </mc:Fallback>
              </mc:AlternateContent>
            </w:r>
          </w:p>
        </w:tc>
        <w:tc>
          <w:tcPr>
            <w:tcW w:w="5839" w:type="dxa"/>
            <w:shd w:val="clear" w:color="auto" w:fill="auto"/>
          </w:tcPr>
          <w:p w14:paraId="69B626F7" w14:textId="2F5CE783" w:rsidR="00626664" w:rsidRPr="009F08DB" w:rsidRDefault="00745279" w:rsidP="00190981">
            <w:pPr>
              <w:pStyle w:val="Textkrper"/>
              <w:tabs>
                <w:tab w:val="left" w:pos="284"/>
              </w:tabs>
              <w:spacing w:after="0"/>
              <w:rPr>
                <w:lang w:val="de-DE"/>
              </w:rPr>
            </w:pPr>
            <w:r w:rsidRPr="009F08DB">
              <w:rPr>
                <w:lang w:val="de-DE"/>
              </w:rPr>
              <w:t>Datum/Kurzzeichen</w:t>
            </w:r>
          </w:p>
          <w:p w14:paraId="0C01D15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30560" behindDoc="0" locked="0" layoutInCell="1" allowOverlap="1" wp14:anchorId="7318D0E9" wp14:editId="1A136665">
                      <wp:simplePos x="0" y="0"/>
                      <wp:positionH relativeFrom="column">
                        <wp:posOffset>1746</wp:posOffset>
                      </wp:positionH>
                      <wp:positionV relativeFrom="line">
                        <wp:posOffset>32703</wp:posOffset>
                      </wp:positionV>
                      <wp:extent cx="3592354" cy="320400"/>
                      <wp:effectExtent l="0" t="0" r="27305" b="22860"/>
                      <wp:wrapNone/>
                      <wp:docPr id="293275352" name="Rechteck: abgerundete Ecken 29327535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CA9C2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8D0E9" id="Rechteck: abgerundete Ecken 293275352" o:spid="_x0000_s2550" style="position:absolute;left:0;text-align:left;margin-left:.15pt;margin-top:2.6pt;width:282.85pt;height:25.25pt;z-index:257730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Pr3&#10;C9TBAgAAyQUAAA4AAAAAAAAAAAAAAAAALgIAAGRycy9lMm9Eb2MueG1sUEsBAi0AFAAGAAgAAAAh&#10;ABCRfb7aAAAABQEAAA8AAAAAAAAAAAAAAAAAGwUAAGRycy9kb3ducmV2LnhtbFBLBQYAAAAABAAE&#10;APMAAAAiBgAAAAA=&#10;" filled="f" strokecolor="black [3213]" strokeweight=".5pt">
                      <v:textbox>
                        <w:txbxContent>
                          <w:p w14:paraId="6ACA9C2D" w14:textId="77777777" w:rsidR="00BD5E17" w:rsidRDefault="00BD5E17" w:rsidP="005721B8">
                            <w:pPr>
                              <w:jc w:val="center"/>
                            </w:pPr>
                            <w:r>
                              <w:t>x</w:t>
                            </w:r>
                          </w:p>
                        </w:txbxContent>
                      </v:textbox>
                      <w10:wrap anchory="line"/>
                    </v:roundrect>
                  </w:pict>
                </mc:Fallback>
              </mc:AlternateContent>
            </w:r>
          </w:p>
        </w:tc>
      </w:tr>
      <w:tr w:rsidR="00626664" w:rsidRPr="009F08DB" w14:paraId="7F17B759" w14:textId="77777777" w:rsidTr="00626664">
        <w:trPr>
          <w:trHeight w:val="1020"/>
        </w:trPr>
        <w:tc>
          <w:tcPr>
            <w:tcW w:w="2154" w:type="dxa"/>
            <w:shd w:val="clear" w:color="auto" w:fill="F2F2F2" w:themeFill="background1" w:themeFillShade="F2"/>
          </w:tcPr>
          <w:p w14:paraId="755D8566" w14:textId="12D85F3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FD38BA6" w14:textId="65E2301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31584" behindDoc="0" locked="0" layoutInCell="1" allowOverlap="1" wp14:anchorId="754BEBF5" wp14:editId="7CA809D7">
                      <wp:simplePos x="0" y="0"/>
                      <wp:positionH relativeFrom="column">
                        <wp:posOffset>-5715</wp:posOffset>
                      </wp:positionH>
                      <wp:positionV relativeFrom="line">
                        <wp:posOffset>252095</wp:posOffset>
                      </wp:positionV>
                      <wp:extent cx="4500000" cy="320400"/>
                      <wp:effectExtent l="0" t="0" r="15240" b="22860"/>
                      <wp:wrapNone/>
                      <wp:docPr id="293275353" name="Rechteck: abgerundete Ecken 29327535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6592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4BEBF5" id="Rechteck: abgerundete Ecken 293275353" o:spid="_x0000_s2551" style="position:absolute;left:0;text-align:left;margin-left:-.45pt;margin-top:19.85pt;width:354.35pt;height:25.25pt;z-index:257731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ELKEMG8&#10;AgAAyQUAAA4AAAAAAAAAAAAAAAAALgIAAGRycy9lMm9Eb2MueG1sUEsBAi0AFAAGAAgAAAAhAHhH&#10;TL3cAAAABwEAAA8AAAAAAAAAAAAAAAAAFgUAAGRycy9kb3ducmV2LnhtbFBLBQYAAAAABAAEAPMA&#10;AAAfBgAAAAA=&#10;" filled="f" strokecolor="black [3213]" strokeweight=".5pt">
                      <v:textbox>
                        <w:txbxContent>
                          <w:p w14:paraId="79D6592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1A120DF" w14:textId="77777777" w:rsidR="00626664" w:rsidRPr="009F08DB" w:rsidRDefault="00626664" w:rsidP="00190981">
            <w:pPr>
              <w:pStyle w:val="Textkrper"/>
              <w:tabs>
                <w:tab w:val="left" w:pos="284"/>
              </w:tabs>
              <w:spacing w:after="0"/>
              <w:rPr>
                <w:lang w:val="de-DE"/>
              </w:rPr>
            </w:pPr>
          </w:p>
        </w:tc>
      </w:tr>
    </w:tbl>
    <w:p w14:paraId="4BE1BFB3" w14:textId="77777777" w:rsidR="005721B8" w:rsidRPr="009F08DB" w:rsidRDefault="005721B8" w:rsidP="005721B8">
      <w:pPr>
        <w:rPr>
          <w:rFonts w:ascii="Arial" w:hAnsi="Arial"/>
          <w:lang w:val="de-DE"/>
        </w:rPr>
      </w:pPr>
      <w:r w:rsidRPr="009F08DB">
        <w:rPr>
          <w:lang w:val="de-DE"/>
        </w:rPr>
        <w:br w:type="page"/>
      </w:r>
    </w:p>
    <w:p w14:paraId="0BDF3A10" w14:textId="7FBB15DF" w:rsidR="005721B8" w:rsidRPr="009F08DB" w:rsidRDefault="00C51881" w:rsidP="00897659">
      <w:pPr>
        <w:pStyle w:val="berschrift3nummeriert"/>
        <w:rPr>
          <w:lang w:val="de-DE"/>
        </w:rPr>
      </w:pPr>
      <w:bookmarkStart w:id="127" w:name="_Toc118817650"/>
      <w:r w:rsidRPr="009F08DB">
        <w:rPr>
          <w:lang w:val="de-DE"/>
        </w:rPr>
        <w:lastRenderedPageBreak/>
        <w:t xml:space="preserve">FLT 221: </w:t>
      </w:r>
      <w:r w:rsidR="00C45DF3" w:rsidRPr="009F08DB">
        <w:rPr>
          <w:lang w:val="de-DE"/>
        </w:rPr>
        <w:t>MASCHINE: DECKSCHIENE GEÖFFNET</w:t>
      </w:r>
      <w:bookmarkEnd w:id="127"/>
    </w:p>
    <w:p w14:paraId="0DC33C3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42BB1DF" w14:textId="77777777" w:rsidTr="00C51881">
        <w:trPr>
          <w:trHeight w:val="495"/>
        </w:trPr>
        <w:tc>
          <w:tcPr>
            <w:tcW w:w="2154" w:type="dxa"/>
            <w:shd w:val="clear" w:color="auto" w:fill="F2F2F2" w:themeFill="background1" w:themeFillShade="F2"/>
          </w:tcPr>
          <w:p w14:paraId="15EA2A54" w14:textId="3400F9B3" w:rsidR="005721B8" w:rsidRPr="009F08DB" w:rsidRDefault="00D8280B" w:rsidP="00190981">
            <w:pPr>
              <w:pStyle w:val="Textkrper"/>
              <w:spacing w:after="0"/>
              <w:rPr>
                <w:b/>
                <w:lang w:val="de-DE"/>
              </w:rPr>
            </w:pPr>
            <w:r w:rsidRPr="009F08DB">
              <w:rPr>
                <w:b/>
                <w:lang w:val="de-DE"/>
              </w:rPr>
              <w:t>Testziel</w:t>
            </w:r>
          </w:p>
        </w:tc>
        <w:tc>
          <w:tcPr>
            <w:tcW w:w="7257" w:type="dxa"/>
          </w:tcPr>
          <w:p w14:paraId="3EF93EDD" w14:textId="61393B24" w:rsidR="005721B8" w:rsidRPr="009F08DB" w:rsidRDefault="00A7704C" w:rsidP="00190981">
            <w:pPr>
              <w:pStyle w:val="BulletTabtext"/>
              <w:rPr>
                <w:lang w:val="de-DE"/>
              </w:rPr>
            </w:pPr>
            <w:r w:rsidRPr="009F08DB">
              <w:rPr>
                <w:lang w:val="de-DE"/>
              </w:rPr>
              <w:t>Test, ob die richtige Störmeldung im Bedienfeld erscheint</w:t>
            </w:r>
          </w:p>
          <w:p w14:paraId="5366A744" w14:textId="4599F92E" w:rsidR="00C51881" w:rsidRPr="009F08DB" w:rsidRDefault="00C51881" w:rsidP="00C51881">
            <w:pPr>
              <w:pStyle w:val="Abstandshalter"/>
              <w:rPr>
                <w:lang w:val="de-DE"/>
              </w:rPr>
            </w:pPr>
          </w:p>
        </w:tc>
      </w:tr>
      <w:tr w:rsidR="005721B8" w:rsidRPr="00897659" w14:paraId="34D20561" w14:textId="77777777" w:rsidTr="00190981">
        <w:trPr>
          <w:trHeight w:val="170"/>
        </w:trPr>
        <w:tc>
          <w:tcPr>
            <w:tcW w:w="2154" w:type="dxa"/>
          </w:tcPr>
          <w:p w14:paraId="3B538D81" w14:textId="77777777" w:rsidR="005721B8" w:rsidRPr="009F08DB" w:rsidRDefault="005721B8" w:rsidP="00190981">
            <w:pPr>
              <w:pStyle w:val="Textkrper"/>
              <w:spacing w:before="0" w:after="0"/>
              <w:rPr>
                <w:sz w:val="8"/>
                <w:szCs w:val="8"/>
                <w:lang w:val="de-DE"/>
              </w:rPr>
            </w:pPr>
          </w:p>
        </w:tc>
        <w:tc>
          <w:tcPr>
            <w:tcW w:w="7257" w:type="dxa"/>
          </w:tcPr>
          <w:p w14:paraId="0F68715F" w14:textId="77777777" w:rsidR="005721B8" w:rsidRPr="009F08DB" w:rsidRDefault="005721B8" w:rsidP="00190981">
            <w:pPr>
              <w:pStyle w:val="Textkrper"/>
              <w:spacing w:before="0" w:after="0"/>
              <w:rPr>
                <w:sz w:val="8"/>
                <w:szCs w:val="8"/>
                <w:lang w:val="de-DE"/>
              </w:rPr>
            </w:pPr>
          </w:p>
        </w:tc>
      </w:tr>
      <w:tr w:rsidR="005721B8" w:rsidRPr="009F08DB" w14:paraId="3DD6EB54" w14:textId="77777777" w:rsidTr="00190981">
        <w:trPr>
          <w:trHeight w:val="471"/>
        </w:trPr>
        <w:tc>
          <w:tcPr>
            <w:tcW w:w="2154" w:type="dxa"/>
            <w:shd w:val="clear" w:color="auto" w:fill="F2F2F2" w:themeFill="background1" w:themeFillShade="F2"/>
          </w:tcPr>
          <w:p w14:paraId="78253918" w14:textId="164D6EA9" w:rsidR="005721B8" w:rsidRPr="009F08DB" w:rsidRDefault="00D8280B" w:rsidP="00190981">
            <w:pPr>
              <w:pStyle w:val="Textkrper"/>
              <w:spacing w:after="0"/>
              <w:rPr>
                <w:b/>
                <w:lang w:val="de-DE"/>
              </w:rPr>
            </w:pPr>
            <w:r w:rsidRPr="009F08DB">
              <w:rPr>
                <w:b/>
                <w:lang w:val="de-DE"/>
              </w:rPr>
              <w:t>Testdurchführung</w:t>
            </w:r>
          </w:p>
        </w:tc>
        <w:tc>
          <w:tcPr>
            <w:tcW w:w="7257" w:type="dxa"/>
          </w:tcPr>
          <w:p w14:paraId="470C4C46" w14:textId="77777777" w:rsidR="005721B8" w:rsidRPr="009F08DB" w:rsidRDefault="005721B8" w:rsidP="00190981">
            <w:pPr>
              <w:pStyle w:val="Textkrper"/>
              <w:spacing w:after="0"/>
              <w:rPr>
                <w:lang w:val="de-DE"/>
              </w:rPr>
            </w:pPr>
          </w:p>
        </w:tc>
      </w:tr>
      <w:tr w:rsidR="005721B8" w:rsidRPr="009F08DB" w14:paraId="4F681728" w14:textId="77777777" w:rsidTr="00190981">
        <w:trPr>
          <w:trHeight w:val="697"/>
        </w:trPr>
        <w:tc>
          <w:tcPr>
            <w:tcW w:w="2154" w:type="dxa"/>
            <w:shd w:val="clear" w:color="auto" w:fill="F2F2F2" w:themeFill="background1" w:themeFillShade="F2"/>
          </w:tcPr>
          <w:p w14:paraId="5D3B5FC9" w14:textId="5677C1FA" w:rsidR="005721B8" w:rsidRPr="009F08DB" w:rsidRDefault="00D41D58" w:rsidP="00190981">
            <w:pPr>
              <w:pStyle w:val="Textkrper"/>
              <w:spacing w:after="0"/>
              <w:rPr>
                <w:lang w:val="de-DE"/>
              </w:rPr>
            </w:pPr>
            <w:r w:rsidRPr="009F08DB">
              <w:rPr>
                <w:lang w:val="de-DE"/>
              </w:rPr>
              <w:t>Testvoraussetzungen</w:t>
            </w:r>
          </w:p>
        </w:tc>
        <w:tc>
          <w:tcPr>
            <w:tcW w:w="7257" w:type="dxa"/>
          </w:tcPr>
          <w:p w14:paraId="09B2F504" w14:textId="51422552" w:rsidR="00C51881" w:rsidRPr="009F08DB" w:rsidRDefault="00AE36C0" w:rsidP="00C51881">
            <w:pPr>
              <w:pStyle w:val="BulletTabtext"/>
              <w:rPr>
                <w:lang w:val="de-DE"/>
              </w:rPr>
            </w:pPr>
            <w:r w:rsidRPr="009F08DB">
              <w:rPr>
                <w:lang w:val="de-DE"/>
              </w:rPr>
              <w:t>Maschine ist im Automatikbetrieb bereit</w:t>
            </w:r>
          </w:p>
          <w:p w14:paraId="5EAED197" w14:textId="532E3010" w:rsidR="005721B8" w:rsidRPr="009F08DB" w:rsidRDefault="00C45DF3" w:rsidP="00C51881">
            <w:pPr>
              <w:pStyle w:val="BulletTabtext"/>
              <w:rPr>
                <w:lang w:val="de-DE"/>
              </w:rPr>
            </w:pPr>
            <w:r w:rsidRPr="009F08DB">
              <w:rPr>
                <w:lang w:val="de-DE"/>
              </w:rPr>
              <w:t>Schutztüren sind geschlossen</w:t>
            </w:r>
          </w:p>
          <w:p w14:paraId="6347AA96" w14:textId="3ABC239B" w:rsidR="00C51881" w:rsidRPr="009F08DB" w:rsidRDefault="00C51881" w:rsidP="00C51881">
            <w:pPr>
              <w:pStyle w:val="Abstandshalter"/>
              <w:rPr>
                <w:lang w:val="de-DE"/>
              </w:rPr>
            </w:pPr>
          </w:p>
        </w:tc>
      </w:tr>
      <w:tr w:rsidR="005721B8" w:rsidRPr="00897659" w14:paraId="7D8AAB87" w14:textId="77777777" w:rsidTr="00C51881">
        <w:trPr>
          <w:trHeight w:val="212"/>
        </w:trPr>
        <w:tc>
          <w:tcPr>
            <w:tcW w:w="2154" w:type="dxa"/>
            <w:shd w:val="clear" w:color="auto" w:fill="F2F2F2" w:themeFill="background1" w:themeFillShade="F2"/>
          </w:tcPr>
          <w:p w14:paraId="674D2B20" w14:textId="64A1B4D2" w:rsidR="005721B8" w:rsidRPr="009F08DB" w:rsidRDefault="00D8280B" w:rsidP="00190981">
            <w:pPr>
              <w:pStyle w:val="Textkrper"/>
              <w:spacing w:after="0"/>
              <w:rPr>
                <w:lang w:val="de-DE"/>
              </w:rPr>
            </w:pPr>
            <w:r w:rsidRPr="009F08DB">
              <w:rPr>
                <w:lang w:val="de-DE"/>
              </w:rPr>
              <w:t>Erforderliche Tätigkeit</w:t>
            </w:r>
          </w:p>
        </w:tc>
        <w:tc>
          <w:tcPr>
            <w:tcW w:w="7257" w:type="dxa"/>
          </w:tcPr>
          <w:p w14:paraId="3C27B321" w14:textId="25C3A3BD" w:rsidR="005721B8" w:rsidRPr="009F08DB" w:rsidRDefault="00762C1A" w:rsidP="00C51881">
            <w:pPr>
              <w:pStyle w:val="BulletTabtext"/>
              <w:rPr>
                <w:lang w:val="de-DE"/>
              </w:rPr>
            </w:pPr>
            <w:r w:rsidRPr="009F08DB">
              <w:rPr>
                <w:lang w:val="de-DE"/>
              </w:rPr>
              <w:t>Aktiviere SWS</w:t>
            </w:r>
            <w:r w:rsidR="00C51881" w:rsidRPr="009F08DB">
              <w:rPr>
                <w:lang w:val="de-DE"/>
              </w:rPr>
              <w:t xml:space="preserve"> 50 </w:t>
            </w:r>
            <w:r w:rsidR="00792679" w:rsidRPr="009F08DB">
              <w:rPr>
                <w:lang w:val="de-DE"/>
              </w:rPr>
              <w:t>„</w:t>
            </w:r>
            <w:r w:rsidR="00C45DF3" w:rsidRPr="009F08DB">
              <w:rPr>
                <w:lang w:val="de-DE"/>
              </w:rPr>
              <w:t>Maschine: Deckschiene” und hebe Deckschiene an</w:t>
            </w:r>
          </w:p>
          <w:p w14:paraId="1F2F883F" w14:textId="7E9F30FF" w:rsidR="00C51881" w:rsidRPr="009F08DB" w:rsidRDefault="00C51881" w:rsidP="00C51881">
            <w:pPr>
              <w:pStyle w:val="Abstandshalter"/>
              <w:rPr>
                <w:lang w:val="de-DE"/>
              </w:rPr>
            </w:pPr>
          </w:p>
        </w:tc>
      </w:tr>
      <w:tr w:rsidR="005721B8" w:rsidRPr="00897659" w14:paraId="06B54C68" w14:textId="77777777" w:rsidTr="00190981">
        <w:trPr>
          <w:trHeight w:val="697"/>
        </w:trPr>
        <w:tc>
          <w:tcPr>
            <w:tcW w:w="2154" w:type="dxa"/>
            <w:shd w:val="clear" w:color="auto" w:fill="F2F2F2" w:themeFill="background1" w:themeFillShade="F2"/>
          </w:tcPr>
          <w:p w14:paraId="4BE367A8" w14:textId="6675F25E" w:rsidR="005721B8" w:rsidRPr="009F08DB" w:rsidRDefault="008C23D6" w:rsidP="00190981">
            <w:pPr>
              <w:pStyle w:val="Textkrper"/>
              <w:spacing w:after="0"/>
              <w:rPr>
                <w:lang w:val="de-DE"/>
              </w:rPr>
            </w:pPr>
            <w:r w:rsidRPr="009F08DB">
              <w:rPr>
                <w:lang w:val="de-DE"/>
              </w:rPr>
              <w:t>Folge</w:t>
            </w:r>
          </w:p>
        </w:tc>
        <w:tc>
          <w:tcPr>
            <w:tcW w:w="7257" w:type="dxa"/>
          </w:tcPr>
          <w:p w14:paraId="44E10CCC" w14:textId="5F923D07" w:rsidR="00C51881" w:rsidRPr="009F08DB" w:rsidRDefault="00762C1A" w:rsidP="00C51881">
            <w:pPr>
              <w:pStyle w:val="BulletTabtext"/>
              <w:rPr>
                <w:lang w:val="de-DE"/>
              </w:rPr>
            </w:pPr>
            <w:r w:rsidRPr="009F08DB">
              <w:rPr>
                <w:lang w:val="de-DE"/>
              </w:rPr>
              <w:t>Störmeldung erscheint im Bedienfeld</w:t>
            </w:r>
          </w:p>
          <w:p w14:paraId="6F16723C" w14:textId="36298792" w:rsidR="005721B8" w:rsidRPr="009F08DB" w:rsidRDefault="000A4CB7" w:rsidP="00C51881">
            <w:pPr>
              <w:pStyle w:val="BulletTabtext"/>
              <w:rPr>
                <w:lang w:val="de-DE"/>
              </w:rPr>
            </w:pPr>
            <w:r w:rsidRPr="009F08DB">
              <w:rPr>
                <w:lang w:val="de-DE"/>
              </w:rPr>
              <w:t>Maschine kann nicht gestartet werden, solange Störmeldung aktiv ist</w:t>
            </w:r>
          </w:p>
          <w:p w14:paraId="70F51F0E" w14:textId="7D02CA43" w:rsidR="00C51881" w:rsidRPr="009F08DB" w:rsidRDefault="00C51881" w:rsidP="00C51881">
            <w:pPr>
              <w:pStyle w:val="Abstandshalter"/>
              <w:rPr>
                <w:lang w:val="de-DE"/>
              </w:rPr>
            </w:pPr>
          </w:p>
        </w:tc>
      </w:tr>
      <w:tr w:rsidR="005721B8" w:rsidRPr="009F08DB" w14:paraId="36E622E8" w14:textId="77777777" w:rsidTr="00C51881">
        <w:trPr>
          <w:trHeight w:val="148"/>
        </w:trPr>
        <w:tc>
          <w:tcPr>
            <w:tcW w:w="2154" w:type="dxa"/>
            <w:shd w:val="clear" w:color="auto" w:fill="F2F2F2" w:themeFill="background1" w:themeFillShade="F2"/>
          </w:tcPr>
          <w:p w14:paraId="7440F00B" w14:textId="5B465547" w:rsidR="005721B8" w:rsidRPr="009F08DB" w:rsidRDefault="00D8280B" w:rsidP="00190981">
            <w:pPr>
              <w:pStyle w:val="Textkrper"/>
              <w:spacing w:after="0"/>
              <w:rPr>
                <w:lang w:val="de-DE"/>
              </w:rPr>
            </w:pPr>
            <w:r w:rsidRPr="009F08DB">
              <w:rPr>
                <w:lang w:val="de-DE"/>
              </w:rPr>
              <w:t>Kommentare</w:t>
            </w:r>
          </w:p>
        </w:tc>
        <w:tc>
          <w:tcPr>
            <w:tcW w:w="7257" w:type="dxa"/>
          </w:tcPr>
          <w:p w14:paraId="7A45D406" w14:textId="00609D40" w:rsidR="005721B8" w:rsidRPr="009F08DB" w:rsidRDefault="00AE36C0" w:rsidP="00190981">
            <w:pPr>
              <w:pStyle w:val="BulletTabtext"/>
              <w:rPr>
                <w:lang w:val="de-DE"/>
              </w:rPr>
            </w:pPr>
            <w:r w:rsidRPr="009F08DB">
              <w:rPr>
                <w:lang w:val="de-DE"/>
              </w:rPr>
              <w:t>Keine</w:t>
            </w:r>
          </w:p>
          <w:p w14:paraId="63E3D819" w14:textId="77777777" w:rsidR="005721B8" w:rsidRPr="009F08DB" w:rsidRDefault="005721B8" w:rsidP="00190981">
            <w:pPr>
              <w:pStyle w:val="Abstandshalter"/>
              <w:rPr>
                <w:lang w:val="de-DE"/>
              </w:rPr>
            </w:pPr>
          </w:p>
        </w:tc>
      </w:tr>
      <w:tr w:rsidR="005721B8" w:rsidRPr="009F08DB" w14:paraId="5A29943B" w14:textId="77777777" w:rsidTr="00190981">
        <w:trPr>
          <w:trHeight w:val="697"/>
        </w:trPr>
        <w:tc>
          <w:tcPr>
            <w:tcW w:w="2154" w:type="dxa"/>
            <w:shd w:val="clear" w:color="auto" w:fill="F2F2F2" w:themeFill="background1" w:themeFillShade="F2"/>
          </w:tcPr>
          <w:p w14:paraId="421AC7CC" w14:textId="2C35EE9D" w:rsidR="005721B8" w:rsidRPr="009F08DB" w:rsidRDefault="00D41D58" w:rsidP="00190981">
            <w:pPr>
              <w:pStyle w:val="Textkrper"/>
              <w:spacing w:after="0"/>
              <w:rPr>
                <w:lang w:val="de-DE"/>
              </w:rPr>
            </w:pPr>
            <w:r w:rsidRPr="009F08DB">
              <w:rPr>
                <w:lang w:val="de-DE"/>
              </w:rPr>
              <w:t>Quittierung</w:t>
            </w:r>
          </w:p>
        </w:tc>
        <w:tc>
          <w:tcPr>
            <w:tcW w:w="7257" w:type="dxa"/>
          </w:tcPr>
          <w:p w14:paraId="4E765313" w14:textId="7E88E316" w:rsidR="00C51881" w:rsidRPr="009F08DB" w:rsidRDefault="00C45DF3" w:rsidP="00C51881">
            <w:pPr>
              <w:pStyle w:val="BulletTabtext"/>
              <w:rPr>
                <w:lang w:val="de-DE"/>
              </w:rPr>
            </w:pPr>
            <w:r w:rsidRPr="009F08DB">
              <w:rPr>
                <w:lang w:val="de-DE"/>
              </w:rPr>
              <w:t>Deckschiene absenken</w:t>
            </w:r>
          </w:p>
          <w:p w14:paraId="2C5DD88B" w14:textId="46BD4C1F" w:rsidR="00C51881" w:rsidRPr="009F08DB" w:rsidRDefault="00762C1A" w:rsidP="00C51881">
            <w:pPr>
              <w:pStyle w:val="BulletTabtext"/>
              <w:rPr>
                <w:lang w:val="de-DE"/>
              </w:rPr>
            </w:pPr>
            <w:r w:rsidRPr="009F08DB">
              <w:rPr>
                <w:lang w:val="de-DE"/>
              </w:rPr>
              <w:t>Deaktiviere SWS</w:t>
            </w:r>
            <w:r w:rsidR="00C51881" w:rsidRPr="009F08DB">
              <w:rPr>
                <w:lang w:val="de-DE"/>
              </w:rPr>
              <w:t xml:space="preserve"> </w:t>
            </w:r>
            <w:r w:rsidR="00792679" w:rsidRPr="009F08DB">
              <w:rPr>
                <w:lang w:val="de-DE"/>
              </w:rPr>
              <w:t>„</w:t>
            </w:r>
            <w:r w:rsidR="00C45DF3" w:rsidRPr="009F08DB">
              <w:rPr>
                <w:lang w:val="de-DE"/>
              </w:rPr>
              <w:t>Maschine: Deckschiene</w:t>
            </w:r>
            <w:r w:rsidR="00C51881" w:rsidRPr="009F08DB">
              <w:rPr>
                <w:lang w:val="de-DE"/>
              </w:rPr>
              <w:t>”</w:t>
            </w:r>
          </w:p>
          <w:p w14:paraId="0BFE8D50" w14:textId="00FCBBAA" w:rsidR="005721B8" w:rsidRPr="009F08DB" w:rsidRDefault="00C51881" w:rsidP="00C51881">
            <w:pPr>
              <w:pStyle w:val="BulletTabtext"/>
              <w:rPr>
                <w:lang w:val="de-DE"/>
              </w:rPr>
            </w:pPr>
            <w:r w:rsidRPr="009F08DB">
              <w:rPr>
                <w:lang w:val="de-DE"/>
              </w:rPr>
              <w:t xml:space="preserve">Press </w:t>
            </w:r>
            <w:r w:rsidR="00792679" w:rsidRPr="009F08DB">
              <w:rPr>
                <w:lang w:val="de-DE"/>
              </w:rPr>
              <w:t>„</w:t>
            </w:r>
            <w:r w:rsidRPr="009F08DB">
              <w:rPr>
                <w:lang w:val="de-DE"/>
              </w:rPr>
              <w:t>Reset</w:t>
            </w:r>
            <w:r w:rsidR="00792679" w:rsidRPr="009F08DB">
              <w:rPr>
                <w:lang w:val="de-DE"/>
              </w:rPr>
              <w:t>“</w:t>
            </w:r>
          </w:p>
          <w:p w14:paraId="6160D072" w14:textId="75F9D21D" w:rsidR="00C51881" w:rsidRPr="009F08DB" w:rsidRDefault="00C51881" w:rsidP="00C51881">
            <w:pPr>
              <w:pStyle w:val="Abstandshalter"/>
              <w:rPr>
                <w:lang w:val="de-DE"/>
              </w:rPr>
            </w:pPr>
          </w:p>
        </w:tc>
      </w:tr>
    </w:tbl>
    <w:p w14:paraId="08288E1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E41ADF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6DF454C" w14:textId="113E228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E7238A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EF3E915" w14:textId="706BDF8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0291E6B" w14:textId="77777777" w:rsidTr="00190981">
        <w:trPr>
          <w:trHeight w:val="697"/>
        </w:trPr>
        <w:tc>
          <w:tcPr>
            <w:tcW w:w="2154" w:type="dxa"/>
            <w:tcBorders>
              <w:bottom w:val="nil"/>
            </w:tcBorders>
            <w:shd w:val="clear" w:color="auto" w:fill="F2F2F2" w:themeFill="background1" w:themeFillShade="F2"/>
          </w:tcPr>
          <w:p w14:paraId="38BC70D8" w14:textId="41C0142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041CF48" w14:textId="06C48AA2"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7B9DB9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87840" behindDoc="0" locked="0" layoutInCell="1" allowOverlap="1" wp14:anchorId="34E48B33" wp14:editId="3EBCED7B">
                      <wp:simplePos x="0" y="0"/>
                      <wp:positionH relativeFrom="column">
                        <wp:posOffset>-36195</wp:posOffset>
                      </wp:positionH>
                      <wp:positionV relativeFrom="line">
                        <wp:posOffset>36195</wp:posOffset>
                      </wp:positionV>
                      <wp:extent cx="820800" cy="320400"/>
                      <wp:effectExtent l="0" t="0" r="17780" b="22860"/>
                      <wp:wrapNone/>
                      <wp:docPr id="293275362" name="Rechteck: abgerundete Ecken 2932753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E57F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48B33" id="Rechteck: abgerundete Ecken 293275362" o:spid="_x0000_s2552" style="position:absolute;left:0;text-align:left;margin-left:-2.85pt;margin-top:2.85pt;width:64.65pt;height:25.25pt;z-index:253987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9cbsu+&#10;AgAAyAUAAA4AAAAAAAAAAAAAAAAALgIAAGRycy9lMm9Eb2MueG1sUEsBAi0AFAAGAAgAAAAhADWT&#10;XnbaAAAABwEAAA8AAAAAAAAAAAAAAAAAGAUAAGRycy9kb3ducmV2LnhtbFBLBQYAAAAABAAEAPMA&#10;AAAfBgAAAAA=&#10;" filled="f" strokecolor="black [3213]" strokeweight=".5pt">
                      <v:textbox>
                        <w:txbxContent>
                          <w:p w14:paraId="421E57F3" w14:textId="77777777" w:rsidR="00BD5E17" w:rsidRDefault="00BD5E17" w:rsidP="005721B8">
                            <w:pPr>
                              <w:jc w:val="center"/>
                            </w:pPr>
                            <w:r>
                              <w:t>x</w:t>
                            </w:r>
                          </w:p>
                        </w:txbxContent>
                      </v:textbox>
                      <w10:wrap anchory="line"/>
                    </v:roundrect>
                  </w:pict>
                </mc:Fallback>
              </mc:AlternateContent>
            </w:r>
          </w:p>
        </w:tc>
      </w:tr>
      <w:tr w:rsidR="005721B8" w:rsidRPr="00897659" w14:paraId="7EFB345E" w14:textId="77777777" w:rsidTr="00190981">
        <w:trPr>
          <w:trHeight w:val="697"/>
        </w:trPr>
        <w:tc>
          <w:tcPr>
            <w:tcW w:w="2154" w:type="dxa"/>
            <w:tcBorders>
              <w:top w:val="nil"/>
              <w:bottom w:val="nil"/>
            </w:tcBorders>
            <w:shd w:val="clear" w:color="auto" w:fill="F2F2F2" w:themeFill="background1" w:themeFillShade="F2"/>
          </w:tcPr>
          <w:p w14:paraId="2480D96C" w14:textId="77777777" w:rsidR="005721B8" w:rsidRPr="009F08DB" w:rsidRDefault="005721B8" w:rsidP="00190981">
            <w:pPr>
              <w:pStyle w:val="Textkrper"/>
              <w:spacing w:after="0"/>
              <w:rPr>
                <w:lang w:val="de-DE"/>
              </w:rPr>
            </w:pPr>
          </w:p>
        </w:tc>
        <w:tc>
          <w:tcPr>
            <w:tcW w:w="5839" w:type="dxa"/>
            <w:tcBorders>
              <w:top w:val="nil"/>
              <w:bottom w:val="nil"/>
            </w:tcBorders>
          </w:tcPr>
          <w:p w14:paraId="7E21C2F2" w14:textId="058327DD"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040BF6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3995008" behindDoc="0" locked="0" layoutInCell="1" allowOverlap="1" wp14:anchorId="70EF6C3C" wp14:editId="2C1830DC">
                      <wp:simplePos x="0" y="0"/>
                      <wp:positionH relativeFrom="column">
                        <wp:posOffset>-36195</wp:posOffset>
                      </wp:positionH>
                      <wp:positionV relativeFrom="line">
                        <wp:posOffset>36195</wp:posOffset>
                      </wp:positionV>
                      <wp:extent cx="820800" cy="320400"/>
                      <wp:effectExtent l="0" t="0" r="17780" b="22860"/>
                      <wp:wrapNone/>
                      <wp:docPr id="293275363" name="Rechteck: abgerundete Ecken 2932753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0DE8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F6C3C" id="Rechteck: abgerundete Ecken 293275363" o:spid="_x0000_s2553" style="position:absolute;left:0;text-align:left;margin-left:-2.85pt;margin-top:2.85pt;width:64.65pt;height:25.25pt;z-index:253995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oU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MaOhS+&#10;AgAAyAUAAA4AAAAAAAAAAAAAAAAALgIAAGRycy9lMm9Eb2MueG1sUEsBAi0AFAAGAAgAAAAhADWT&#10;XnbaAAAABwEAAA8AAAAAAAAAAAAAAAAAGAUAAGRycy9kb3ducmV2LnhtbFBLBQYAAAAABAAEAPMA&#10;AAAfBgAAAAA=&#10;" filled="f" strokecolor="black [3213]" strokeweight=".5pt">
                      <v:textbox>
                        <w:txbxContent>
                          <w:p w14:paraId="2120DE85" w14:textId="77777777" w:rsidR="00BD5E17" w:rsidRDefault="00BD5E17" w:rsidP="005721B8">
                            <w:pPr>
                              <w:jc w:val="center"/>
                            </w:pPr>
                            <w:r>
                              <w:t>x</w:t>
                            </w:r>
                          </w:p>
                        </w:txbxContent>
                      </v:textbox>
                      <w10:wrap anchory="line"/>
                    </v:roundrect>
                  </w:pict>
                </mc:Fallback>
              </mc:AlternateContent>
            </w:r>
          </w:p>
        </w:tc>
      </w:tr>
      <w:tr w:rsidR="005721B8" w:rsidRPr="009F08DB" w14:paraId="67F24866" w14:textId="77777777" w:rsidTr="00190981">
        <w:trPr>
          <w:trHeight w:val="1701"/>
        </w:trPr>
        <w:tc>
          <w:tcPr>
            <w:tcW w:w="2154" w:type="dxa"/>
            <w:shd w:val="clear" w:color="auto" w:fill="F2F2F2" w:themeFill="background1" w:themeFillShade="F2"/>
          </w:tcPr>
          <w:p w14:paraId="44B2612F" w14:textId="7445FB3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A472F6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91936" behindDoc="0" locked="0" layoutInCell="1" allowOverlap="1" wp14:anchorId="6C469BC9" wp14:editId="6BD36261">
                      <wp:simplePos x="0" y="0"/>
                      <wp:positionH relativeFrom="column">
                        <wp:posOffset>-5715</wp:posOffset>
                      </wp:positionH>
                      <wp:positionV relativeFrom="line">
                        <wp:posOffset>72390</wp:posOffset>
                      </wp:positionV>
                      <wp:extent cx="4500000" cy="942975"/>
                      <wp:effectExtent l="0" t="0" r="15240" b="28575"/>
                      <wp:wrapNone/>
                      <wp:docPr id="293275366" name="Rechteck: abgerundete Ecken 29327536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8859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469BC9" id="Rechteck: abgerundete Ecken 293275366" o:spid="_x0000_s2554" style="position:absolute;left:0;text-align:left;margin-left:-.45pt;margin-top:5.7pt;width:354.35pt;height:74.25pt;z-index:253991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Tk3x&#10;/b4CAADJBQAADgAAAAAAAAAAAAAAAAAuAgAAZHJzL2Uyb0RvYy54bWxQSwECLQAUAAYACAAAACEA&#10;7zJ/7twAAAAIAQAADwAAAAAAAAAAAAAAAAAYBQAAZHJzL2Rvd25yZXYueG1sUEsFBgAAAAAEAAQA&#10;8wAAACEGAAAAAA==&#10;" filled="f" strokecolor="black [3213]" strokeweight=".5pt">
                      <v:textbox>
                        <w:txbxContent>
                          <w:p w14:paraId="5D788590" w14:textId="77777777" w:rsidR="00BD5E17" w:rsidRDefault="00BD5E17" w:rsidP="005721B8">
                            <w:pPr>
                              <w:jc w:val="center"/>
                            </w:pPr>
                            <w:r>
                              <w:t>x</w:t>
                            </w:r>
                          </w:p>
                        </w:txbxContent>
                      </v:textbox>
                      <w10:wrap anchory="line"/>
                    </v:roundrect>
                  </w:pict>
                </mc:Fallback>
              </mc:AlternateContent>
            </w:r>
          </w:p>
        </w:tc>
      </w:tr>
    </w:tbl>
    <w:p w14:paraId="54D063EB" w14:textId="77777777" w:rsidR="005721B8" w:rsidRPr="009F08DB" w:rsidRDefault="005721B8" w:rsidP="005721B8">
      <w:pPr>
        <w:pStyle w:val="Textkrper"/>
        <w:rPr>
          <w:lang w:val="de-DE"/>
        </w:rPr>
      </w:pPr>
    </w:p>
    <w:p w14:paraId="599619AB" w14:textId="48C614C6" w:rsidR="005721B8" w:rsidRDefault="005721B8" w:rsidP="005721B8">
      <w:pPr>
        <w:pStyle w:val="Textkrper"/>
        <w:rPr>
          <w:lang w:val="de-DE"/>
        </w:rPr>
      </w:pPr>
    </w:p>
    <w:p w14:paraId="7217DE25" w14:textId="77777777" w:rsidR="00C4597A" w:rsidRPr="009F08DB" w:rsidRDefault="00C4597A" w:rsidP="005721B8">
      <w:pPr>
        <w:pStyle w:val="Textkrper"/>
        <w:rPr>
          <w:lang w:val="de-DE"/>
        </w:rPr>
      </w:pPr>
    </w:p>
    <w:p w14:paraId="6E63932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299E5DD" w14:textId="77777777" w:rsidTr="00626664">
        <w:trPr>
          <w:trHeight w:val="1020"/>
        </w:trPr>
        <w:tc>
          <w:tcPr>
            <w:tcW w:w="2154" w:type="dxa"/>
            <w:shd w:val="clear" w:color="auto" w:fill="F2F2F2" w:themeFill="background1" w:themeFillShade="F2"/>
          </w:tcPr>
          <w:p w14:paraId="7D113DCB" w14:textId="2E7BF47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97C940D" w14:textId="0E6D7725" w:rsidR="00626664" w:rsidRPr="009F08DB" w:rsidRDefault="00745279" w:rsidP="00190981">
            <w:pPr>
              <w:pStyle w:val="Textkrper"/>
              <w:tabs>
                <w:tab w:val="left" w:pos="284"/>
              </w:tabs>
              <w:spacing w:after="0"/>
              <w:rPr>
                <w:lang w:val="de-DE"/>
              </w:rPr>
            </w:pPr>
            <w:r w:rsidRPr="009F08DB">
              <w:rPr>
                <w:lang w:val="de-DE"/>
              </w:rPr>
              <w:t>ja/nein</w:t>
            </w:r>
          </w:p>
          <w:p w14:paraId="5B48819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33632" behindDoc="0" locked="0" layoutInCell="1" allowOverlap="1" wp14:anchorId="277226E4" wp14:editId="614AB1D9">
                      <wp:simplePos x="0" y="0"/>
                      <wp:positionH relativeFrom="column">
                        <wp:posOffset>635</wp:posOffset>
                      </wp:positionH>
                      <wp:positionV relativeFrom="paragraph">
                        <wp:posOffset>36195</wp:posOffset>
                      </wp:positionV>
                      <wp:extent cx="820800" cy="320400"/>
                      <wp:effectExtent l="0" t="0" r="17780" b="22860"/>
                      <wp:wrapNone/>
                      <wp:docPr id="293275367" name="Rechteck: abgerundete Ecken 2932753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8CD3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226E4" id="Rechteck: abgerundete Ecken 293275367" o:spid="_x0000_s2555" style="position:absolute;left:0;text-align:left;margin-left:.05pt;margin-top:2.85pt;width:64.65pt;height:25.25pt;z-index:2577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2q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azA2qvgIA&#10;AMgFAAAOAAAAAAAAAAAAAAAAAC4CAABkcnMvZTJvRG9jLnhtbFBLAQItABQABgAIAAAAIQCbrlPC&#10;2AAAAAUBAAAPAAAAAAAAAAAAAAAAABgFAABkcnMvZG93bnJldi54bWxQSwUGAAAAAAQABADzAAAA&#10;HQYAAAAA&#10;" filled="f" strokecolor="black [3213]" strokeweight=".5pt">
                      <v:textbox>
                        <w:txbxContent>
                          <w:p w14:paraId="73A8CD3C" w14:textId="77777777" w:rsidR="00BD5E17" w:rsidRDefault="00BD5E17" w:rsidP="005721B8">
                            <w:pPr>
                              <w:jc w:val="center"/>
                            </w:pPr>
                            <w:r>
                              <w:t>x</w:t>
                            </w:r>
                          </w:p>
                        </w:txbxContent>
                      </v:textbox>
                    </v:roundrect>
                  </w:pict>
                </mc:Fallback>
              </mc:AlternateContent>
            </w:r>
          </w:p>
        </w:tc>
        <w:tc>
          <w:tcPr>
            <w:tcW w:w="5839" w:type="dxa"/>
            <w:shd w:val="clear" w:color="auto" w:fill="auto"/>
          </w:tcPr>
          <w:p w14:paraId="079FCFDA" w14:textId="0497ABB7" w:rsidR="00626664" w:rsidRPr="009F08DB" w:rsidRDefault="00745279" w:rsidP="00190981">
            <w:pPr>
              <w:pStyle w:val="Textkrper"/>
              <w:tabs>
                <w:tab w:val="left" w:pos="284"/>
              </w:tabs>
              <w:spacing w:after="0"/>
              <w:rPr>
                <w:lang w:val="de-DE"/>
              </w:rPr>
            </w:pPr>
            <w:r w:rsidRPr="009F08DB">
              <w:rPr>
                <w:lang w:val="de-DE"/>
              </w:rPr>
              <w:t>Datum/Kurzzeichen</w:t>
            </w:r>
          </w:p>
          <w:p w14:paraId="18F5A3C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34656" behindDoc="0" locked="0" layoutInCell="1" allowOverlap="1" wp14:anchorId="0995B471" wp14:editId="4F380806">
                      <wp:simplePos x="0" y="0"/>
                      <wp:positionH relativeFrom="column">
                        <wp:posOffset>1746</wp:posOffset>
                      </wp:positionH>
                      <wp:positionV relativeFrom="line">
                        <wp:posOffset>32703</wp:posOffset>
                      </wp:positionV>
                      <wp:extent cx="3592354" cy="320400"/>
                      <wp:effectExtent l="0" t="0" r="27305" b="22860"/>
                      <wp:wrapNone/>
                      <wp:docPr id="293275368" name="Rechteck: abgerundete Ecken 29327536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6748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5B471" id="Rechteck: abgerundete Ecken 293275368" o:spid="_x0000_s2556" style="position:absolute;left:0;text-align:left;margin-left:.15pt;margin-top:2.6pt;width:282.85pt;height:25.25pt;z-index:257734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B8sZMt&#10;vwIAAMkFAAAOAAAAAAAAAAAAAAAAAC4CAABkcnMvZTJvRG9jLnhtbFBLAQItABQABgAIAAAAIQAQ&#10;kX2+2gAAAAUBAAAPAAAAAAAAAAAAAAAAABkFAABkcnMvZG93bnJldi54bWxQSwUGAAAAAAQABADz&#10;AAAAIAYAAAAA&#10;" filled="f" strokecolor="black [3213]" strokeweight=".5pt">
                      <v:textbox>
                        <w:txbxContent>
                          <w:p w14:paraId="2DD67487" w14:textId="77777777" w:rsidR="00BD5E17" w:rsidRDefault="00BD5E17" w:rsidP="005721B8">
                            <w:pPr>
                              <w:jc w:val="center"/>
                            </w:pPr>
                            <w:r>
                              <w:t>x</w:t>
                            </w:r>
                          </w:p>
                        </w:txbxContent>
                      </v:textbox>
                      <w10:wrap anchory="line"/>
                    </v:roundrect>
                  </w:pict>
                </mc:Fallback>
              </mc:AlternateContent>
            </w:r>
          </w:p>
        </w:tc>
      </w:tr>
      <w:tr w:rsidR="00626664" w:rsidRPr="009F08DB" w14:paraId="3A26874B" w14:textId="77777777" w:rsidTr="00626664">
        <w:trPr>
          <w:trHeight w:val="1020"/>
        </w:trPr>
        <w:tc>
          <w:tcPr>
            <w:tcW w:w="2154" w:type="dxa"/>
            <w:shd w:val="clear" w:color="auto" w:fill="F2F2F2" w:themeFill="background1" w:themeFillShade="F2"/>
          </w:tcPr>
          <w:p w14:paraId="05140277" w14:textId="18800DD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BAF4507" w14:textId="177C45A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35680" behindDoc="0" locked="0" layoutInCell="1" allowOverlap="1" wp14:anchorId="3398B821" wp14:editId="04DC9DB0">
                      <wp:simplePos x="0" y="0"/>
                      <wp:positionH relativeFrom="column">
                        <wp:posOffset>-5715</wp:posOffset>
                      </wp:positionH>
                      <wp:positionV relativeFrom="line">
                        <wp:posOffset>252095</wp:posOffset>
                      </wp:positionV>
                      <wp:extent cx="4500000" cy="320400"/>
                      <wp:effectExtent l="0" t="0" r="15240" b="22860"/>
                      <wp:wrapNone/>
                      <wp:docPr id="293275369" name="Rechteck: abgerundete Ecken 29327536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4131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98B821" id="Rechteck: abgerundete Ecken 293275369" o:spid="_x0000_s2557" style="position:absolute;left:0;text-align:left;margin-left:-.45pt;margin-top:19.85pt;width:354.35pt;height:25.25pt;z-index:257735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xIyIOLsC&#10;AADJBQAADgAAAAAAAAAAAAAAAAAuAgAAZHJzL2Uyb0RvYy54bWxQSwECLQAUAAYACAAAACEAeEdM&#10;vdwAAAAHAQAADwAAAAAAAAAAAAAAAAAVBQAAZHJzL2Rvd25yZXYueG1sUEsFBgAAAAAEAAQA8wAA&#10;AB4GAAAAAA==&#10;" filled="f" strokecolor="black [3213]" strokeweight=".5pt">
                      <v:textbox>
                        <w:txbxContent>
                          <w:p w14:paraId="17413118"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DF8076B" w14:textId="77777777" w:rsidR="00626664" w:rsidRPr="009F08DB" w:rsidRDefault="00626664" w:rsidP="00190981">
            <w:pPr>
              <w:pStyle w:val="Textkrper"/>
              <w:tabs>
                <w:tab w:val="left" w:pos="284"/>
              </w:tabs>
              <w:spacing w:after="0"/>
              <w:rPr>
                <w:lang w:val="de-DE"/>
              </w:rPr>
            </w:pPr>
          </w:p>
        </w:tc>
      </w:tr>
    </w:tbl>
    <w:p w14:paraId="732115CB" w14:textId="77777777" w:rsidR="005721B8" w:rsidRPr="009F08DB" w:rsidRDefault="005721B8" w:rsidP="005721B8">
      <w:pPr>
        <w:rPr>
          <w:rFonts w:ascii="Arial" w:hAnsi="Arial"/>
          <w:lang w:val="de-DE"/>
        </w:rPr>
      </w:pPr>
      <w:r w:rsidRPr="009F08DB">
        <w:rPr>
          <w:lang w:val="de-DE"/>
        </w:rPr>
        <w:br w:type="page"/>
      </w:r>
    </w:p>
    <w:p w14:paraId="574E0CDF" w14:textId="1D8F7263" w:rsidR="005721B8" w:rsidRPr="009F08DB" w:rsidRDefault="00C51881" w:rsidP="00897659">
      <w:pPr>
        <w:pStyle w:val="berschrift3nummeriert"/>
        <w:rPr>
          <w:lang w:val="de-DE"/>
        </w:rPr>
      </w:pPr>
      <w:bookmarkStart w:id="128" w:name="_Toc118817651"/>
      <w:r w:rsidRPr="009F08DB">
        <w:rPr>
          <w:lang w:val="de-DE"/>
        </w:rPr>
        <w:lastRenderedPageBreak/>
        <w:t xml:space="preserve">FLT 222: CARTON: </w:t>
      </w:r>
      <w:r w:rsidR="00C45DF3" w:rsidRPr="009F08DB">
        <w:rPr>
          <w:lang w:val="de-DE"/>
        </w:rPr>
        <w:t>FALTSCHACHTEL: SUMMENFEHLER GEGENKONTROLLE</w:t>
      </w:r>
      <w:bookmarkEnd w:id="128"/>
    </w:p>
    <w:p w14:paraId="6850B83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E1A6F33" w14:textId="77777777" w:rsidTr="00C51881">
        <w:trPr>
          <w:trHeight w:val="211"/>
        </w:trPr>
        <w:tc>
          <w:tcPr>
            <w:tcW w:w="2154" w:type="dxa"/>
            <w:shd w:val="clear" w:color="auto" w:fill="F2F2F2" w:themeFill="background1" w:themeFillShade="F2"/>
          </w:tcPr>
          <w:p w14:paraId="7BB87484" w14:textId="2E56833B" w:rsidR="005721B8" w:rsidRPr="009F08DB" w:rsidRDefault="00D8280B" w:rsidP="00190981">
            <w:pPr>
              <w:pStyle w:val="Textkrper"/>
              <w:spacing w:after="0"/>
              <w:rPr>
                <w:b/>
                <w:lang w:val="de-DE"/>
              </w:rPr>
            </w:pPr>
            <w:r w:rsidRPr="009F08DB">
              <w:rPr>
                <w:b/>
                <w:lang w:val="de-DE"/>
              </w:rPr>
              <w:t>Testziel</w:t>
            </w:r>
          </w:p>
        </w:tc>
        <w:tc>
          <w:tcPr>
            <w:tcW w:w="7257" w:type="dxa"/>
          </w:tcPr>
          <w:p w14:paraId="3AF67BAC" w14:textId="4617AD47" w:rsidR="005721B8" w:rsidRPr="009F08DB" w:rsidRDefault="00A7704C" w:rsidP="00190981">
            <w:pPr>
              <w:pStyle w:val="BulletTabtext"/>
              <w:rPr>
                <w:lang w:val="de-DE"/>
              </w:rPr>
            </w:pPr>
            <w:r w:rsidRPr="009F08DB">
              <w:rPr>
                <w:lang w:val="de-DE"/>
              </w:rPr>
              <w:t>Test, ob die richtige Störmeldung im Bedienfeld erscheint</w:t>
            </w:r>
          </w:p>
          <w:p w14:paraId="6E5AD7EC" w14:textId="52705840" w:rsidR="00C51881" w:rsidRPr="009F08DB" w:rsidRDefault="00C51881" w:rsidP="00C51881">
            <w:pPr>
              <w:pStyle w:val="Abstandshalter"/>
              <w:rPr>
                <w:lang w:val="de-DE"/>
              </w:rPr>
            </w:pPr>
          </w:p>
        </w:tc>
      </w:tr>
      <w:tr w:rsidR="005721B8" w:rsidRPr="00897659" w14:paraId="1A82C7D2" w14:textId="77777777" w:rsidTr="00190981">
        <w:trPr>
          <w:trHeight w:val="170"/>
        </w:trPr>
        <w:tc>
          <w:tcPr>
            <w:tcW w:w="2154" w:type="dxa"/>
          </w:tcPr>
          <w:p w14:paraId="4728B1BF" w14:textId="77777777" w:rsidR="005721B8" w:rsidRPr="009F08DB" w:rsidRDefault="005721B8" w:rsidP="00190981">
            <w:pPr>
              <w:pStyle w:val="Textkrper"/>
              <w:spacing w:before="0" w:after="0"/>
              <w:rPr>
                <w:sz w:val="8"/>
                <w:szCs w:val="8"/>
                <w:lang w:val="de-DE"/>
              </w:rPr>
            </w:pPr>
          </w:p>
        </w:tc>
        <w:tc>
          <w:tcPr>
            <w:tcW w:w="7257" w:type="dxa"/>
          </w:tcPr>
          <w:p w14:paraId="7F37CB64" w14:textId="77777777" w:rsidR="005721B8" w:rsidRPr="009F08DB" w:rsidRDefault="005721B8" w:rsidP="00190981">
            <w:pPr>
              <w:pStyle w:val="Textkrper"/>
              <w:spacing w:before="0" w:after="0"/>
              <w:rPr>
                <w:sz w:val="8"/>
                <w:szCs w:val="8"/>
                <w:lang w:val="de-DE"/>
              </w:rPr>
            </w:pPr>
          </w:p>
        </w:tc>
      </w:tr>
      <w:tr w:rsidR="005721B8" w:rsidRPr="009F08DB" w14:paraId="797EF066" w14:textId="77777777" w:rsidTr="00190981">
        <w:trPr>
          <w:trHeight w:val="471"/>
        </w:trPr>
        <w:tc>
          <w:tcPr>
            <w:tcW w:w="2154" w:type="dxa"/>
            <w:shd w:val="clear" w:color="auto" w:fill="F2F2F2" w:themeFill="background1" w:themeFillShade="F2"/>
          </w:tcPr>
          <w:p w14:paraId="26388CF2" w14:textId="5B4E4F68" w:rsidR="005721B8" w:rsidRPr="009F08DB" w:rsidRDefault="00D8280B" w:rsidP="00190981">
            <w:pPr>
              <w:pStyle w:val="Textkrper"/>
              <w:spacing w:after="0"/>
              <w:rPr>
                <w:b/>
                <w:lang w:val="de-DE"/>
              </w:rPr>
            </w:pPr>
            <w:r w:rsidRPr="009F08DB">
              <w:rPr>
                <w:b/>
                <w:lang w:val="de-DE"/>
              </w:rPr>
              <w:t>Testdurchführung</w:t>
            </w:r>
          </w:p>
        </w:tc>
        <w:tc>
          <w:tcPr>
            <w:tcW w:w="7257" w:type="dxa"/>
          </w:tcPr>
          <w:p w14:paraId="6283E898" w14:textId="77777777" w:rsidR="005721B8" w:rsidRPr="009F08DB" w:rsidRDefault="005721B8" w:rsidP="00190981">
            <w:pPr>
              <w:pStyle w:val="Textkrper"/>
              <w:spacing w:after="0"/>
              <w:rPr>
                <w:lang w:val="de-DE"/>
              </w:rPr>
            </w:pPr>
          </w:p>
        </w:tc>
      </w:tr>
      <w:tr w:rsidR="005721B8" w:rsidRPr="00897659" w14:paraId="1649D6EB" w14:textId="77777777" w:rsidTr="00190981">
        <w:trPr>
          <w:trHeight w:val="697"/>
        </w:trPr>
        <w:tc>
          <w:tcPr>
            <w:tcW w:w="2154" w:type="dxa"/>
            <w:shd w:val="clear" w:color="auto" w:fill="F2F2F2" w:themeFill="background1" w:themeFillShade="F2"/>
          </w:tcPr>
          <w:p w14:paraId="7BA80F1A" w14:textId="429409C3" w:rsidR="005721B8" w:rsidRPr="009F08DB" w:rsidRDefault="00D41D58" w:rsidP="00190981">
            <w:pPr>
              <w:pStyle w:val="Textkrper"/>
              <w:spacing w:after="0"/>
              <w:rPr>
                <w:lang w:val="de-DE"/>
              </w:rPr>
            </w:pPr>
            <w:r w:rsidRPr="009F08DB">
              <w:rPr>
                <w:lang w:val="de-DE"/>
              </w:rPr>
              <w:t>Testvoraussetzungen</w:t>
            </w:r>
          </w:p>
        </w:tc>
        <w:tc>
          <w:tcPr>
            <w:tcW w:w="7257" w:type="dxa"/>
          </w:tcPr>
          <w:p w14:paraId="467320E2" w14:textId="6E36D973" w:rsidR="00C51881" w:rsidRPr="009F08DB" w:rsidRDefault="00AE36C0" w:rsidP="00C51881">
            <w:pPr>
              <w:pStyle w:val="BulletTabtext"/>
              <w:rPr>
                <w:lang w:val="de-DE"/>
              </w:rPr>
            </w:pPr>
            <w:r w:rsidRPr="009F08DB">
              <w:rPr>
                <w:lang w:val="de-DE"/>
              </w:rPr>
              <w:t>Maschine ist im Automatikbetrieb bereit</w:t>
            </w:r>
          </w:p>
          <w:p w14:paraId="04998023" w14:textId="1384DCAC" w:rsidR="005721B8" w:rsidRPr="009F08DB" w:rsidRDefault="00D92EC0" w:rsidP="00C51881">
            <w:pPr>
              <w:pStyle w:val="BulletTabtext"/>
              <w:rPr>
                <w:lang w:val="de-DE"/>
              </w:rPr>
            </w:pPr>
            <w:r w:rsidRPr="009F08DB">
              <w:rPr>
                <w:lang w:val="de-DE"/>
              </w:rPr>
              <w:t>Zähler Summenfehler Faltschachtel Gegenkontrolle ist auf 3 eingestellt</w:t>
            </w:r>
          </w:p>
          <w:p w14:paraId="25C51F2D" w14:textId="4378992F" w:rsidR="00C51881" w:rsidRPr="009F08DB" w:rsidRDefault="00C51881" w:rsidP="00C51881">
            <w:pPr>
              <w:pStyle w:val="Abstandshalter"/>
              <w:rPr>
                <w:lang w:val="de-DE"/>
              </w:rPr>
            </w:pPr>
          </w:p>
        </w:tc>
      </w:tr>
      <w:tr w:rsidR="005721B8" w:rsidRPr="009F08DB" w14:paraId="0A2577BB" w14:textId="77777777" w:rsidTr="00190981">
        <w:trPr>
          <w:trHeight w:val="697"/>
        </w:trPr>
        <w:tc>
          <w:tcPr>
            <w:tcW w:w="2154" w:type="dxa"/>
            <w:shd w:val="clear" w:color="auto" w:fill="F2F2F2" w:themeFill="background1" w:themeFillShade="F2"/>
          </w:tcPr>
          <w:p w14:paraId="29C6B97C" w14:textId="44C3A184" w:rsidR="005721B8" w:rsidRPr="009F08DB" w:rsidRDefault="00D8280B" w:rsidP="00190981">
            <w:pPr>
              <w:pStyle w:val="Textkrper"/>
              <w:spacing w:after="0"/>
              <w:rPr>
                <w:lang w:val="de-DE"/>
              </w:rPr>
            </w:pPr>
            <w:r w:rsidRPr="009F08DB">
              <w:rPr>
                <w:lang w:val="de-DE"/>
              </w:rPr>
              <w:t>Erforderliche Tätigkeit</w:t>
            </w:r>
          </w:p>
        </w:tc>
        <w:tc>
          <w:tcPr>
            <w:tcW w:w="7257" w:type="dxa"/>
          </w:tcPr>
          <w:p w14:paraId="0148534D" w14:textId="76BF313D" w:rsidR="00D92EC0" w:rsidRPr="009F08DB" w:rsidRDefault="00D92EC0" w:rsidP="00D92EC0">
            <w:pPr>
              <w:pStyle w:val="BulletTabtext"/>
              <w:rPr>
                <w:lang w:val="de-DE"/>
              </w:rPr>
            </w:pPr>
            <w:r w:rsidRPr="009F08DB">
              <w:rPr>
                <w:lang w:val="de-DE"/>
              </w:rPr>
              <w:t xml:space="preserve">Zähler 210 </w:t>
            </w:r>
            <w:r w:rsidR="00792679" w:rsidRPr="009F08DB">
              <w:rPr>
                <w:lang w:val="de-DE"/>
              </w:rPr>
              <w:t>„</w:t>
            </w:r>
            <w:r w:rsidRPr="009F08DB">
              <w:rPr>
                <w:lang w:val="de-DE"/>
              </w:rPr>
              <w:t>Faltschachtel: Summenfehler Gegenkontrolle</w:t>
            </w:r>
            <w:r w:rsidR="00792679" w:rsidRPr="009F08DB">
              <w:rPr>
                <w:lang w:val="de-DE"/>
              </w:rPr>
              <w:t>“</w:t>
            </w:r>
            <w:r w:rsidRPr="009F08DB">
              <w:rPr>
                <w:lang w:val="de-DE"/>
              </w:rPr>
              <w:t xml:space="preserve"> auf 3 einstellen</w:t>
            </w:r>
          </w:p>
          <w:p w14:paraId="52090B70" w14:textId="7E1E3D0B" w:rsidR="00C51881" w:rsidRPr="009F08DB" w:rsidRDefault="00D92EC0" w:rsidP="00D92EC0">
            <w:pPr>
              <w:pStyle w:val="BulletTabtext"/>
              <w:rPr>
                <w:lang w:val="de-DE"/>
              </w:rPr>
            </w:pPr>
            <w:r w:rsidRPr="009F08DB">
              <w:rPr>
                <w:lang w:val="de-DE"/>
              </w:rPr>
              <w:t xml:space="preserve">Zähler 240 </w:t>
            </w:r>
            <w:r w:rsidR="00792679" w:rsidRPr="009F08DB">
              <w:rPr>
                <w:lang w:val="de-DE"/>
              </w:rPr>
              <w:t>„</w:t>
            </w:r>
            <w:r w:rsidRPr="009F08DB">
              <w:rPr>
                <w:lang w:val="de-DE"/>
              </w:rPr>
              <w:t>Faltschachtel: Summenfehler Codeleser</w:t>
            </w:r>
            <w:r w:rsidR="00792679" w:rsidRPr="009F08DB">
              <w:rPr>
                <w:lang w:val="de-DE"/>
              </w:rPr>
              <w:t>“</w:t>
            </w:r>
            <w:r w:rsidRPr="009F08DB">
              <w:rPr>
                <w:lang w:val="de-DE"/>
              </w:rPr>
              <w:t xml:space="preserve"> auf 5 einstellen</w:t>
            </w:r>
          </w:p>
          <w:p w14:paraId="40089B75" w14:textId="749E6E34" w:rsidR="00C51881" w:rsidRPr="009F08DB" w:rsidRDefault="0003609D" w:rsidP="00C51881">
            <w:pPr>
              <w:pStyle w:val="BulletTabtext"/>
              <w:rPr>
                <w:lang w:val="de-DE"/>
              </w:rPr>
            </w:pPr>
            <w:r w:rsidRPr="009F08DB">
              <w:rPr>
                <w:lang w:val="de-DE"/>
              </w:rPr>
              <w:t>Bedecke (bedämpfe) Sensor</w:t>
            </w:r>
            <w:r w:rsidR="00C51881" w:rsidRPr="009F08DB">
              <w:rPr>
                <w:lang w:val="de-DE"/>
              </w:rPr>
              <w:t xml:space="preserve"> </w:t>
            </w:r>
            <w:r w:rsidR="00792679" w:rsidRPr="009F08DB">
              <w:rPr>
                <w:lang w:val="de-DE"/>
              </w:rPr>
              <w:t>„</w:t>
            </w:r>
            <w:commentRangeStart w:id="129"/>
            <w:r w:rsidR="00C51881" w:rsidRPr="009F08DB">
              <w:rPr>
                <w:lang w:val="de-DE"/>
              </w:rPr>
              <w:t>=CAR1.B32-B01</w:t>
            </w:r>
            <w:commentRangeEnd w:id="129"/>
            <w:r w:rsidR="00605915" w:rsidRPr="009F08DB">
              <w:rPr>
                <w:rStyle w:val="Kommentarzeichen"/>
                <w:rFonts w:asciiTheme="minorHAnsi" w:hAnsiTheme="minorHAnsi"/>
                <w:lang w:val="de-DE"/>
              </w:rPr>
              <w:commentReference w:id="129"/>
            </w:r>
            <w:r w:rsidR="00C51881" w:rsidRPr="009F08DB">
              <w:rPr>
                <w:lang w:val="de-DE"/>
              </w:rPr>
              <w:t>”</w:t>
            </w:r>
          </w:p>
          <w:p w14:paraId="2540B431" w14:textId="2129A9BE" w:rsidR="00C51881" w:rsidRPr="009F08DB" w:rsidRDefault="0003609D" w:rsidP="00C51881">
            <w:pPr>
              <w:pStyle w:val="BulletTabtext"/>
              <w:rPr>
                <w:lang w:val="de-DE"/>
              </w:rPr>
            </w:pPr>
            <w:r w:rsidRPr="009F08DB">
              <w:rPr>
                <w:lang w:val="de-DE"/>
              </w:rPr>
              <w:t>Bedecke (bedämpfe) Sensor</w:t>
            </w:r>
            <w:r w:rsidR="00C51881" w:rsidRPr="009F08DB">
              <w:rPr>
                <w:lang w:val="de-DE"/>
              </w:rPr>
              <w:t xml:space="preserve"> </w:t>
            </w:r>
            <w:r w:rsidR="00792679" w:rsidRPr="009F08DB">
              <w:rPr>
                <w:lang w:val="de-DE"/>
              </w:rPr>
              <w:t>„</w:t>
            </w:r>
            <w:r w:rsidR="00C51881" w:rsidRPr="009F08DB">
              <w:rPr>
                <w:lang w:val="de-DE"/>
              </w:rPr>
              <w:t>=</w:t>
            </w:r>
            <w:commentRangeStart w:id="130"/>
            <w:r w:rsidR="00C51881" w:rsidRPr="009F08DB">
              <w:rPr>
                <w:lang w:val="de-DE"/>
              </w:rPr>
              <w:t>CAR1.A30-B02</w:t>
            </w:r>
            <w:commentRangeEnd w:id="130"/>
            <w:r w:rsidR="00605915" w:rsidRPr="009F08DB">
              <w:rPr>
                <w:rStyle w:val="Kommentarzeichen"/>
                <w:rFonts w:asciiTheme="minorHAnsi" w:hAnsiTheme="minorHAnsi"/>
                <w:lang w:val="de-DE"/>
              </w:rPr>
              <w:commentReference w:id="130"/>
            </w:r>
            <w:r w:rsidR="00C51881" w:rsidRPr="009F08DB">
              <w:rPr>
                <w:lang w:val="de-DE"/>
              </w:rPr>
              <w:t>”</w:t>
            </w:r>
          </w:p>
          <w:p w14:paraId="3FA97AD0" w14:textId="79202145" w:rsidR="00C51881" w:rsidRPr="009F08DB" w:rsidRDefault="00D92EC0" w:rsidP="000F23D8">
            <w:pPr>
              <w:pStyle w:val="BulletTabtext"/>
              <w:rPr>
                <w:lang w:val="de-DE"/>
              </w:rPr>
            </w:pPr>
            <w:r w:rsidRPr="009F08DB">
              <w:rPr>
                <w:lang w:val="de-DE"/>
              </w:rPr>
              <w:t xml:space="preserve">Entferne mehr als 3 Faltschachteln aus dem Faltschachtelmagazin vor Sensor </w:t>
            </w:r>
            <w:r w:rsidR="00792679" w:rsidRPr="009F08DB">
              <w:rPr>
                <w:lang w:val="de-DE"/>
              </w:rPr>
              <w:t>„</w:t>
            </w:r>
            <w:r w:rsidRPr="009F08DB">
              <w:rPr>
                <w:lang w:val="de-DE"/>
              </w:rPr>
              <w:t>=CAR1.A30-B01”, eine nach der anderen</w:t>
            </w:r>
          </w:p>
          <w:p w14:paraId="73B1250D" w14:textId="54901DC9" w:rsidR="005721B8" w:rsidRPr="009F08DB" w:rsidRDefault="00A84E04" w:rsidP="00C51881">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mit Packgut</w:t>
            </w:r>
          </w:p>
          <w:p w14:paraId="1371A722" w14:textId="7BC5F0BB" w:rsidR="00C51881" w:rsidRPr="009F08DB" w:rsidRDefault="00C51881" w:rsidP="00C51881">
            <w:pPr>
              <w:pStyle w:val="Abstandshalter"/>
              <w:rPr>
                <w:lang w:val="de-DE"/>
              </w:rPr>
            </w:pPr>
          </w:p>
        </w:tc>
      </w:tr>
      <w:tr w:rsidR="005721B8" w:rsidRPr="009F08DB" w14:paraId="4231CA26" w14:textId="77777777" w:rsidTr="00190981">
        <w:trPr>
          <w:trHeight w:val="697"/>
        </w:trPr>
        <w:tc>
          <w:tcPr>
            <w:tcW w:w="2154" w:type="dxa"/>
            <w:shd w:val="clear" w:color="auto" w:fill="F2F2F2" w:themeFill="background1" w:themeFillShade="F2"/>
          </w:tcPr>
          <w:p w14:paraId="5A6EF322" w14:textId="0D26F21F" w:rsidR="005721B8" w:rsidRPr="009F08DB" w:rsidRDefault="008C23D6" w:rsidP="00190981">
            <w:pPr>
              <w:pStyle w:val="Textkrper"/>
              <w:spacing w:after="0"/>
              <w:rPr>
                <w:lang w:val="de-DE"/>
              </w:rPr>
            </w:pPr>
            <w:r w:rsidRPr="009F08DB">
              <w:rPr>
                <w:lang w:val="de-DE"/>
              </w:rPr>
              <w:t>Folge</w:t>
            </w:r>
          </w:p>
        </w:tc>
        <w:tc>
          <w:tcPr>
            <w:tcW w:w="7257" w:type="dxa"/>
          </w:tcPr>
          <w:p w14:paraId="27B08600" w14:textId="65C02865" w:rsidR="00C51881" w:rsidRPr="009F08DB" w:rsidRDefault="00D92EC0" w:rsidP="00C51881">
            <w:pPr>
              <w:pStyle w:val="BulletTabtext"/>
              <w:rPr>
                <w:lang w:val="de-DE"/>
              </w:rPr>
            </w:pPr>
            <w:r w:rsidRPr="009F08DB">
              <w:rPr>
                <w:lang w:val="de-DE"/>
              </w:rPr>
              <w:t>Maschine stoppt nach 3 nicht erkannten Faltschachteln</w:t>
            </w:r>
          </w:p>
          <w:p w14:paraId="62DA0E63" w14:textId="7F7E529A" w:rsidR="005721B8" w:rsidRPr="009F08DB" w:rsidRDefault="00762C1A" w:rsidP="00C51881">
            <w:pPr>
              <w:pStyle w:val="BulletTabtext"/>
              <w:rPr>
                <w:lang w:val="de-DE"/>
              </w:rPr>
            </w:pPr>
            <w:r w:rsidRPr="009F08DB">
              <w:rPr>
                <w:lang w:val="de-DE"/>
              </w:rPr>
              <w:t>Störmeldung erscheint im Bedienfeld</w:t>
            </w:r>
          </w:p>
          <w:p w14:paraId="6FC3B634" w14:textId="0B47F6F7" w:rsidR="00C51881" w:rsidRPr="009F08DB" w:rsidRDefault="00C51881" w:rsidP="00C51881">
            <w:pPr>
              <w:pStyle w:val="Abstandshalter"/>
              <w:rPr>
                <w:lang w:val="de-DE"/>
              </w:rPr>
            </w:pPr>
          </w:p>
        </w:tc>
      </w:tr>
      <w:tr w:rsidR="005721B8" w:rsidRPr="009F08DB" w14:paraId="03F9704E" w14:textId="77777777" w:rsidTr="00C51881">
        <w:trPr>
          <w:trHeight w:val="220"/>
        </w:trPr>
        <w:tc>
          <w:tcPr>
            <w:tcW w:w="2154" w:type="dxa"/>
            <w:shd w:val="clear" w:color="auto" w:fill="F2F2F2" w:themeFill="background1" w:themeFillShade="F2"/>
          </w:tcPr>
          <w:p w14:paraId="0B24E4F5" w14:textId="514F2C45" w:rsidR="005721B8" w:rsidRPr="009F08DB" w:rsidRDefault="00D8280B" w:rsidP="00190981">
            <w:pPr>
              <w:pStyle w:val="Textkrper"/>
              <w:spacing w:after="0"/>
              <w:rPr>
                <w:lang w:val="de-DE"/>
              </w:rPr>
            </w:pPr>
            <w:r w:rsidRPr="009F08DB">
              <w:rPr>
                <w:lang w:val="de-DE"/>
              </w:rPr>
              <w:t>Kommentare</w:t>
            </w:r>
          </w:p>
        </w:tc>
        <w:tc>
          <w:tcPr>
            <w:tcW w:w="7257" w:type="dxa"/>
          </w:tcPr>
          <w:p w14:paraId="2170339E" w14:textId="01EB304D" w:rsidR="005721B8" w:rsidRPr="009F08DB" w:rsidRDefault="00AE36C0" w:rsidP="00190981">
            <w:pPr>
              <w:pStyle w:val="BulletTabtext"/>
              <w:rPr>
                <w:lang w:val="de-DE"/>
              </w:rPr>
            </w:pPr>
            <w:r w:rsidRPr="009F08DB">
              <w:rPr>
                <w:lang w:val="de-DE"/>
              </w:rPr>
              <w:t>Keine</w:t>
            </w:r>
          </w:p>
          <w:p w14:paraId="6878F91B" w14:textId="77777777" w:rsidR="005721B8" w:rsidRPr="009F08DB" w:rsidRDefault="005721B8" w:rsidP="00190981">
            <w:pPr>
              <w:pStyle w:val="Abstandshalter"/>
              <w:rPr>
                <w:lang w:val="de-DE"/>
              </w:rPr>
            </w:pPr>
          </w:p>
        </w:tc>
      </w:tr>
      <w:tr w:rsidR="005721B8" w:rsidRPr="009F08DB" w14:paraId="0EB76BFD" w14:textId="77777777" w:rsidTr="00190981">
        <w:trPr>
          <w:trHeight w:val="697"/>
        </w:trPr>
        <w:tc>
          <w:tcPr>
            <w:tcW w:w="2154" w:type="dxa"/>
            <w:shd w:val="clear" w:color="auto" w:fill="F2F2F2" w:themeFill="background1" w:themeFillShade="F2"/>
          </w:tcPr>
          <w:p w14:paraId="39B82262" w14:textId="738B6562" w:rsidR="005721B8" w:rsidRPr="009F08DB" w:rsidRDefault="00D41D58" w:rsidP="00190981">
            <w:pPr>
              <w:pStyle w:val="Textkrper"/>
              <w:spacing w:after="0"/>
              <w:rPr>
                <w:lang w:val="de-DE"/>
              </w:rPr>
            </w:pPr>
            <w:r w:rsidRPr="009F08DB">
              <w:rPr>
                <w:lang w:val="de-DE"/>
              </w:rPr>
              <w:t>Quittierung</w:t>
            </w:r>
          </w:p>
        </w:tc>
        <w:tc>
          <w:tcPr>
            <w:tcW w:w="7257" w:type="dxa"/>
          </w:tcPr>
          <w:p w14:paraId="5290A91A" w14:textId="4C1A9933" w:rsidR="00C51881" w:rsidRPr="009F08DB" w:rsidRDefault="0003609D" w:rsidP="00C51881">
            <w:pPr>
              <w:pStyle w:val="BulletTabtext"/>
              <w:rPr>
                <w:lang w:val="de-DE"/>
              </w:rPr>
            </w:pPr>
            <w:r w:rsidRPr="009F08DB">
              <w:rPr>
                <w:lang w:val="de-DE"/>
              </w:rPr>
              <w:t>Entferne Bedeckung vom Sensor</w:t>
            </w:r>
            <w:r w:rsidR="00C51881" w:rsidRPr="009F08DB">
              <w:rPr>
                <w:lang w:val="de-DE"/>
              </w:rPr>
              <w:t xml:space="preserve"> </w:t>
            </w:r>
            <w:r w:rsidR="00792679" w:rsidRPr="009F08DB">
              <w:rPr>
                <w:lang w:val="de-DE"/>
              </w:rPr>
              <w:t>„</w:t>
            </w:r>
            <w:r w:rsidR="00C51881" w:rsidRPr="009F08DB">
              <w:rPr>
                <w:lang w:val="de-DE"/>
              </w:rPr>
              <w:t>=</w:t>
            </w:r>
            <w:commentRangeStart w:id="131"/>
            <w:r w:rsidR="00C51881" w:rsidRPr="009F08DB">
              <w:rPr>
                <w:lang w:val="de-DE"/>
              </w:rPr>
              <w:t>CAR1.B32-B01”</w:t>
            </w:r>
            <w:commentRangeEnd w:id="131"/>
            <w:r w:rsidR="00605915" w:rsidRPr="009F08DB">
              <w:rPr>
                <w:rStyle w:val="Kommentarzeichen"/>
                <w:rFonts w:asciiTheme="minorHAnsi" w:hAnsiTheme="minorHAnsi"/>
                <w:lang w:val="de-DE"/>
              </w:rPr>
              <w:commentReference w:id="131"/>
            </w:r>
          </w:p>
          <w:p w14:paraId="12B42C9B" w14:textId="08B89C12" w:rsidR="00C51881" w:rsidRPr="009F08DB" w:rsidRDefault="0003609D" w:rsidP="00C51881">
            <w:pPr>
              <w:pStyle w:val="BulletTabtext"/>
              <w:rPr>
                <w:lang w:val="de-DE"/>
              </w:rPr>
            </w:pPr>
            <w:r w:rsidRPr="009F08DB">
              <w:rPr>
                <w:lang w:val="de-DE"/>
              </w:rPr>
              <w:t>Entferne Bedeckung vom Sensor</w:t>
            </w:r>
            <w:r w:rsidR="00C51881" w:rsidRPr="009F08DB">
              <w:rPr>
                <w:lang w:val="de-DE"/>
              </w:rPr>
              <w:t xml:space="preserve"> </w:t>
            </w:r>
            <w:r w:rsidR="00792679" w:rsidRPr="009F08DB">
              <w:rPr>
                <w:lang w:val="de-DE"/>
              </w:rPr>
              <w:t>„</w:t>
            </w:r>
            <w:r w:rsidR="00C51881" w:rsidRPr="009F08DB">
              <w:rPr>
                <w:lang w:val="de-DE"/>
              </w:rPr>
              <w:t>=</w:t>
            </w:r>
            <w:commentRangeStart w:id="132"/>
            <w:r w:rsidR="00C51881" w:rsidRPr="009F08DB">
              <w:rPr>
                <w:lang w:val="de-DE"/>
              </w:rPr>
              <w:t>CAR1.A30-B02”</w:t>
            </w:r>
            <w:commentRangeEnd w:id="132"/>
            <w:r w:rsidR="00605915" w:rsidRPr="009F08DB">
              <w:rPr>
                <w:rStyle w:val="Kommentarzeichen"/>
                <w:rFonts w:asciiTheme="minorHAnsi" w:hAnsiTheme="minorHAnsi"/>
                <w:lang w:val="de-DE"/>
              </w:rPr>
              <w:commentReference w:id="132"/>
            </w:r>
          </w:p>
          <w:p w14:paraId="24103E82" w14:textId="434679D6" w:rsidR="005721B8" w:rsidRPr="009F08DB" w:rsidRDefault="00C45DF3" w:rsidP="00C51881">
            <w:pPr>
              <w:pStyle w:val="BulletTabtext"/>
              <w:rPr>
                <w:lang w:val="de-DE"/>
              </w:rPr>
            </w:pPr>
            <w:r w:rsidRPr="009F08DB">
              <w:rPr>
                <w:lang w:val="de-DE"/>
              </w:rPr>
              <w:t>Taster</w:t>
            </w:r>
            <w:r w:rsidR="00C51881" w:rsidRPr="009F08DB">
              <w:rPr>
                <w:lang w:val="de-DE"/>
              </w:rPr>
              <w:t xml:space="preserve"> </w:t>
            </w:r>
            <w:r w:rsidR="00792679" w:rsidRPr="009F08DB">
              <w:rPr>
                <w:lang w:val="de-DE"/>
              </w:rPr>
              <w:t>„</w:t>
            </w:r>
            <w:r w:rsidR="00C51881" w:rsidRPr="009F08DB">
              <w:rPr>
                <w:lang w:val="de-DE"/>
              </w:rPr>
              <w:t>Reset</w:t>
            </w:r>
            <w:r w:rsidRPr="009F08DB">
              <w:rPr>
                <w:lang w:val="de-DE"/>
              </w:rPr>
              <w:t>” drücken</w:t>
            </w:r>
          </w:p>
          <w:p w14:paraId="2870E96B" w14:textId="0BFA8014" w:rsidR="00C51881" w:rsidRPr="009F08DB" w:rsidRDefault="00C51881" w:rsidP="00C51881">
            <w:pPr>
              <w:pStyle w:val="Abstandshalter"/>
              <w:rPr>
                <w:lang w:val="de-DE"/>
              </w:rPr>
            </w:pPr>
          </w:p>
        </w:tc>
      </w:tr>
    </w:tbl>
    <w:p w14:paraId="2DB692A4" w14:textId="77777777" w:rsidR="005721B8" w:rsidRPr="009F08DB" w:rsidRDefault="005721B8" w:rsidP="005721B8">
      <w:pPr>
        <w:pStyle w:val="Abstandshalter"/>
        <w:rPr>
          <w:lang w:val="de-DE"/>
        </w:rPr>
      </w:pPr>
    </w:p>
    <w:p w14:paraId="38287B92" w14:textId="77777777" w:rsidR="00C51881" w:rsidRPr="009F08DB" w:rsidRDefault="00C51881">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4D58D1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0246D3A" w14:textId="01DA46B9"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207F272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90D0DC1" w14:textId="174D15F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25F420A5" w14:textId="77777777" w:rsidTr="00190981">
        <w:trPr>
          <w:trHeight w:val="697"/>
        </w:trPr>
        <w:tc>
          <w:tcPr>
            <w:tcW w:w="2154" w:type="dxa"/>
            <w:tcBorders>
              <w:bottom w:val="nil"/>
            </w:tcBorders>
            <w:shd w:val="clear" w:color="auto" w:fill="F2F2F2" w:themeFill="background1" w:themeFillShade="F2"/>
          </w:tcPr>
          <w:p w14:paraId="5F936FDE" w14:textId="7F816F9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6378BCA" w14:textId="357A02D0" w:rsidR="005721B8" w:rsidRPr="009F08DB" w:rsidRDefault="00D92EC0" w:rsidP="00190981">
            <w:pPr>
              <w:pStyle w:val="BulletTabtext"/>
              <w:rPr>
                <w:lang w:val="de-DE"/>
              </w:rPr>
            </w:pPr>
            <w:r w:rsidRPr="009F08DB">
              <w:rPr>
                <w:lang w:val="de-DE"/>
              </w:rPr>
              <w:t>Maschine stoppt nach 3 nicht erkannten Faltschachteln</w:t>
            </w:r>
          </w:p>
        </w:tc>
        <w:tc>
          <w:tcPr>
            <w:tcW w:w="1417" w:type="dxa"/>
            <w:tcBorders>
              <w:bottom w:val="nil"/>
            </w:tcBorders>
          </w:tcPr>
          <w:p w14:paraId="0BFA8CB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3996032" behindDoc="0" locked="0" layoutInCell="1" allowOverlap="1" wp14:anchorId="1E9A184B" wp14:editId="18A2C74C">
                      <wp:simplePos x="0" y="0"/>
                      <wp:positionH relativeFrom="column">
                        <wp:posOffset>-36195</wp:posOffset>
                      </wp:positionH>
                      <wp:positionV relativeFrom="line">
                        <wp:posOffset>36195</wp:posOffset>
                      </wp:positionV>
                      <wp:extent cx="820800" cy="320400"/>
                      <wp:effectExtent l="0" t="0" r="17780" b="22860"/>
                      <wp:wrapNone/>
                      <wp:docPr id="293275370" name="Rechteck: abgerundete Ecken 2932753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05153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9A184B" id="Rechteck: abgerundete Ecken 293275370" o:spid="_x0000_s2558" style="position:absolute;left:0;text-align:left;margin-left:-2.85pt;margin-top:2.85pt;width:64.65pt;height:25.25pt;z-index:253996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0ONdC+&#10;AgAAyAUAAA4AAAAAAAAAAAAAAAAALgIAAGRycy9lMm9Eb2MueG1sUEsBAi0AFAAGAAgAAAAhADWT&#10;XnbaAAAABwEAAA8AAAAAAAAAAAAAAAAAGAUAAGRycy9kb3ducmV2LnhtbFBLBQYAAAAABAAEAPMA&#10;AAAfBgAAAAA=&#10;" filled="f" strokecolor="black [3213]" strokeweight=".5pt">
                      <v:textbox>
                        <w:txbxContent>
                          <w:p w14:paraId="3B051539" w14:textId="77777777" w:rsidR="00BD5E17" w:rsidRDefault="00BD5E17" w:rsidP="005721B8">
                            <w:pPr>
                              <w:jc w:val="center"/>
                            </w:pPr>
                            <w:r>
                              <w:t>x</w:t>
                            </w:r>
                          </w:p>
                        </w:txbxContent>
                      </v:textbox>
                      <w10:wrap anchory="line"/>
                    </v:roundrect>
                  </w:pict>
                </mc:Fallback>
              </mc:AlternateContent>
            </w:r>
          </w:p>
        </w:tc>
      </w:tr>
      <w:tr w:rsidR="005721B8" w:rsidRPr="009F08DB" w14:paraId="56D723BE" w14:textId="77777777" w:rsidTr="00190981">
        <w:trPr>
          <w:trHeight w:val="697"/>
        </w:trPr>
        <w:tc>
          <w:tcPr>
            <w:tcW w:w="2154" w:type="dxa"/>
            <w:tcBorders>
              <w:top w:val="nil"/>
              <w:bottom w:val="nil"/>
            </w:tcBorders>
            <w:shd w:val="clear" w:color="auto" w:fill="F2F2F2" w:themeFill="background1" w:themeFillShade="F2"/>
          </w:tcPr>
          <w:p w14:paraId="21951237" w14:textId="77777777" w:rsidR="005721B8" w:rsidRPr="009F08DB" w:rsidRDefault="005721B8" w:rsidP="00190981">
            <w:pPr>
              <w:pStyle w:val="Textkrper"/>
              <w:spacing w:after="0"/>
              <w:rPr>
                <w:lang w:val="de-DE"/>
              </w:rPr>
            </w:pPr>
          </w:p>
        </w:tc>
        <w:tc>
          <w:tcPr>
            <w:tcW w:w="5839" w:type="dxa"/>
            <w:tcBorders>
              <w:top w:val="nil"/>
              <w:bottom w:val="nil"/>
            </w:tcBorders>
          </w:tcPr>
          <w:p w14:paraId="6EE88B43" w14:textId="5C542FC2"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6A338DE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003200" behindDoc="0" locked="0" layoutInCell="1" allowOverlap="1" wp14:anchorId="37C45E1D" wp14:editId="035B5E86">
                      <wp:simplePos x="0" y="0"/>
                      <wp:positionH relativeFrom="column">
                        <wp:posOffset>-36195</wp:posOffset>
                      </wp:positionH>
                      <wp:positionV relativeFrom="line">
                        <wp:posOffset>36195</wp:posOffset>
                      </wp:positionV>
                      <wp:extent cx="820800" cy="320400"/>
                      <wp:effectExtent l="0" t="0" r="17780" b="22860"/>
                      <wp:wrapNone/>
                      <wp:docPr id="293275371" name="Rechteck: abgerundete Ecken 2932753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C0BB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45E1D" id="Rechteck: abgerundete Ecken 293275371" o:spid="_x0000_s2559" style="position:absolute;left:0;text-align:left;margin-left:-2.85pt;margin-top:2.85pt;width:64.65pt;height:25.25pt;z-index:254003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GEP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FIYQ++&#10;AgAAyAUAAA4AAAAAAAAAAAAAAAAALgIAAGRycy9lMm9Eb2MueG1sUEsBAi0AFAAGAAgAAAAhADWT&#10;XnbaAAAABwEAAA8AAAAAAAAAAAAAAAAAGAUAAGRycy9kb3ducmV2LnhtbFBLBQYAAAAABAAEAPMA&#10;AAAfBgAAAAA=&#10;" filled="f" strokecolor="black [3213]" strokeweight=".5pt">
                      <v:textbox>
                        <w:txbxContent>
                          <w:p w14:paraId="4D0C0BB1" w14:textId="77777777" w:rsidR="00BD5E17" w:rsidRDefault="00BD5E17" w:rsidP="005721B8">
                            <w:pPr>
                              <w:jc w:val="center"/>
                            </w:pPr>
                            <w:r>
                              <w:t>x</w:t>
                            </w:r>
                          </w:p>
                        </w:txbxContent>
                      </v:textbox>
                      <w10:wrap anchory="line"/>
                    </v:roundrect>
                  </w:pict>
                </mc:Fallback>
              </mc:AlternateContent>
            </w:r>
          </w:p>
        </w:tc>
      </w:tr>
      <w:tr w:rsidR="005721B8" w:rsidRPr="009F08DB" w14:paraId="1857F6B3" w14:textId="77777777" w:rsidTr="00190981">
        <w:trPr>
          <w:trHeight w:val="1701"/>
        </w:trPr>
        <w:tc>
          <w:tcPr>
            <w:tcW w:w="2154" w:type="dxa"/>
            <w:shd w:val="clear" w:color="auto" w:fill="F2F2F2" w:themeFill="background1" w:themeFillShade="F2"/>
          </w:tcPr>
          <w:p w14:paraId="64615C6B" w14:textId="0202B63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6236EA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00128" behindDoc="0" locked="0" layoutInCell="1" allowOverlap="1" wp14:anchorId="2FD4B436" wp14:editId="0E12364A">
                      <wp:simplePos x="0" y="0"/>
                      <wp:positionH relativeFrom="column">
                        <wp:posOffset>-5715</wp:posOffset>
                      </wp:positionH>
                      <wp:positionV relativeFrom="line">
                        <wp:posOffset>72390</wp:posOffset>
                      </wp:positionV>
                      <wp:extent cx="4500000" cy="942975"/>
                      <wp:effectExtent l="0" t="0" r="15240" b="28575"/>
                      <wp:wrapNone/>
                      <wp:docPr id="293275374" name="Rechteck: abgerundete Ecken 29327537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467F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4B436" id="Rechteck: abgerundete Ecken 293275374" o:spid="_x0000_s2560" style="position:absolute;left:0;text-align:left;margin-left:-.45pt;margin-top:5.7pt;width:354.35pt;height:74.25pt;z-index:254000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uPOXN&#10;vQIAAMkFAAAOAAAAAAAAAAAAAAAAAC4CAABkcnMvZTJvRG9jLnhtbFBLAQItABQABgAIAAAAIQDv&#10;Mn/u3AAAAAgBAAAPAAAAAAAAAAAAAAAAABcFAABkcnMvZG93bnJldi54bWxQSwUGAAAAAAQABADz&#10;AAAAIAYAAAAA&#10;" filled="f" strokecolor="black [3213]" strokeweight=".5pt">
                      <v:textbox>
                        <w:txbxContent>
                          <w:p w14:paraId="6C9467F5" w14:textId="77777777" w:rsidR="00BD5E17" w:rsidRDefault="00BD5E17" w:rsidP="005721B8">
                            <w:pPr>
                              <w:jc w:val="center"/>
                            </w:pPr>
                            <w:r>
                              <w:t>x</w:t>
                            </w:r>
                          </w:p>
                        </w:txbxContent>
                      </v:textbox>
                      <w10:wrap anchory="line"/>
                    </v:roundrect>
                  </w:pict>
                </mc:Fallback>
              </mc:AlternateContent>
            </w:r>
          </w:p>
        </w:tc>
      </w:tr>
    </w:tbl>
    <w:p w14:paraId="019FED33" w14:textId="77777777" w:rsidR="005721B8" w:rsidRPr="009F08DB" w:rsidRDefault="005721B8" w:rsidP="005721B8">
      <w:pPr>
        <w:pStyle w:val="Textkrper"/>
        <w:rPr>
          <w:lang w:val="de-DE"/>
        </w:rPr>
      </w:pPr>
    </w:p>
    <w:p w14:paraId="6F5B6B88" w14:textId="3DDCE604" w:rsidR="005721B8" w:rsidRPr="009F08DB" w:rsidRDefault="005721B8" w:rsidP="005721B8">
      <w:pPr>
        <w:pStyle w:val="Textkrper"/>
        <w:rPr>
          <w:lang w:val="de-DE"/>
        </w:rPr>
      </w:pPr>
    </w:p>
    <w:p w14:paraId="5E70EB90" w14:textId="111D26A6" w:rsidR="00C51881" w:rsidRPr="009F08DB" w:rsidRDefault="00C51881" w:rsidP="005721B8">
      <w:pPr>
        <w:pStyle w:val="Textkrper"/>
        <w:rPr>
          <w:lang w:val="de-DE"/>
        </w:rPr>
      </w:pPr>
    </w:p>
    <w:p w14:paraId="2660677A" w14:textId="01E08321" w:rsidR="00C51881" w:rsidRPr="009F08DB" w:rsidRDefault="00C51881" w:rsidP="005721B8">
      <w:pPr>
        <w:pStyle w:val="Textkrper"/>
        <w:rPr>
          <w:lang w:val="de-DE"/>
        </w:rPr>
      </w:pPr>
    </w:p>
    <w:p w14:paraId="1D13411D" w14:textId="5EE4E691" w:rsidR="00C51881" w:rsidRPr="009F08DB" w:rsidRDefault="00C51881" w:rsidP="005721B8">
      <w:pPr>
        <w:pStyle w:val="Textkrper"/>
        <w:rPr>
          <w:lang w:val="de-DE"/>
        </w:rPr>
      </w:pPr>
    </w:p>
    <w:p w14:paraId="0E6E43A3" w14:textId="52D50B6E" w:rsidR="00C51881" w:rsidRPr="009F08DB" w:rsidRDefault="00C51881" w:rsidP="005721B8">
      <w:pPr>
        <w:pStyle w:val="Textkrper"/>
        <w:rPr>
          <w:lang w:val="de-DE"/>
        </w:rPr>
      </w:pPr>
    </w:p>
    <w:p w14:paraId="52246C7A" w14:textId="48E552B0" w:rsidR="00C51881" w:rsidRPr="009F08DB" w:rsidRDefault="00C51881" w:rsidP="005721B8">
      <w:pPr>
        <w:pStyle w:val="Textkrper"/>
        <w:rPr>
          <w:lang w:val="de-DE"/>
        </w:rPr>
      </w:pPr>
    </w:p>
    <w:p w14:paraId="20A202BB" w14:textId="4D23C1E8" w:rsidR="00C51881" w:rsidRPr="009F08DB" w:rsidRDefault="00C51881" w:rsidP="005721B8">
      <w:pPr>
        <w:pStyle w:val="Textkrper"/>
        <w:rPr>
          <w:lang w:val="de-DE"/>
        </w:rPr>
      </w:pPr>
    </w:p>
    <w:p w14:paraId="6FD2AF81" w14:textId="06000992" w:rsidR="00C51881" w:rsidRPr="009F08DB" w:rsidRDefault="00C51881" w:rsidP="005721B8">
      <w:pPr>
        <w:pStyle w:val="Textkrper"/>
        <w:rPr>
          <w:lang w:val="de-DE"/>
        </w:rPr>
      </w:pPr>
    </w:p>
    <w:p w14:paraId="4A7BC8CE" w14:textId="181A0710" w:rsidR="00C51881" w:rsidRPr="009F08DB" w:rsidRDefault="00C51881" w:rsidP="005721B8">
      <w:pPr>
        <w:pStyle w:val="Textkrper"/>
        <w:rPr>
          <w:lang w:val="de-DE"/>
        </w:rPr>
      </w:pPr>
    </w:p>
    <w:p w14:paraId="398DA8DC" w14:textId="17259EB1" w:rsidR="00C51881" w:rsidRPr="009F08DB" w:rsidRDefault="00C51881" w:rsidP="005721B8">
      <w:pPr>
        <w:pStyle w:val="Textkrper"/>
        <w:rPr>
          <w:lang w:val="de-DE"/>
        </w:rPr>
      </w:pPr>
    </w:p>
    <w:p w14:paraId="1945A360" w14:textId="17E0675D" w:rsidR="00C51881" w:rsidRPr="009F08DB" w:rsidRDefault="00C51881" w:rsidP="005721B8">
      <w:pPr>
        <w:pStyle w:val="Textkrper"/>
        <w:rPr>
          <w:lang w:val="de-DE"/>
        </w:rPr>
      </w:pPr>
    </w:p>
    <w:p w14:paraId="16EA1528" w14:textId="29756C07" w:rsidR="00C51881" w:rsidRPr="009F08DB" w:rsidRDefault="00C51881" w:rsidP="005721B8">
      <w:pPr>
        <w:pStyle w:val="Textkrper"/>
        <w:rPr>
          <w:lang w:val="de-DE"/>
        </w:rPr>
      </w:pPr>
    </w:p>
    <w:p w14:paraId="69C9E712" w14:textId="4742291C" w:rsidR="00C51881" w:rsidRDefault="00C51881" w:rsidP="005721B8">
      <w:pPr>
        <w:pStyle w:val="Textkrper"/>
        <w:rPr>
          <w:lang w:val="de-DE"/>
        </w:rPr>
      </w:pPr>
    </w:p>
    <w:p w14:paraId="502FEBFD" w14:textId="27FBACE8" w:rsidR="00C4597A" w:rsidRDefault="00C4597A" w:rsidP="005721B8">
      <w:pPr>
        <w:pStyle w:val="Textkrper"/>
        <w:rPr>
          <w:lang w:val="de-DE"/>
        </w:rPr>
      </w:pPr>
    </w:p>
    <w:p w14:paraId="7D250E6E" w14:textId="77777777" w:rsidR="00C4597A" w:rsidRPr="009F08DB" w:rsidRDefault="00C4597A" w:rsidP="005721B8">
      <w:pPr>
        <w:pStyle w:val="Textkrper"/>
        <w:rPr>
          <w:lang w:val="de-DE"/>
        </w:rPr>
      </w:pPr>
    </w:p>
    <w:p w14:paraId="21CA623E" w14:textId="2426CE9C" w:rsidR="00C51881" w:rsidRPr="009F08DB" w:rsidRDefault="00C51881" w:rsidP="005721B8">
      <w:pPr>
        <w:pStyle w:val="Textkrper"/>
        <w:rPr>
          <w:lang w:val="de-DE"/>
        </w:rPr>
      </w:pPr>
    </w:p>
    <w:p w14:paraId="7FD0FDC6" w14:textId="328AC9CD" w:rsidR="00C51881" w:rsidRPr="009F08DB" w:rsidRDefault="00C51881" w:rsidP="005721B8">
      <w:pPr>
        <w:pStyle w:val="Textkrper"/>
        <w:rPr>
          <w:lang w:val="de-DE"/>
        </w:rPr>
      </w:pPr>
    </w:p>
    <w:p w14:paraId="116C8A81" w14:textId="44C21DF2" w:rsidR="00C51881" w:rsidRPr="009F08DB" w:rsidRDefault="00C51881" w:rsidP="005721B8">
      <w:pPr>
        <w:pStyle w:val="Textkrper"/>
        <w:rPr>
          <w:lang w:val="de-DE"/>
        </w:rPr>
      </w:pPr>
    </w:p>
    <w:p w14:paraId="6603A1F5" w14:textId="74A4DE15" w:rsidR="00C51881" w:rsidRPr="009F08DB" w:rsidRDefault="00C51881" w:rsidP="005721B8">
      <w:pPr>
        <w:pStyle w:val="Textkrper"/>
        <w:rPr>
          <w:lang w:val="de-DE"/>
        </w:rPr>
      </w:pPr>
    </w:p>
    <w:p w14:paraId="73E8CB87" w14:textId="77777777" w:rsidR="00C51881" w:rsidRPr="009F08DB" w:rsidRDefault="00C51881" w:rsidP="005721B8">
      <w:pPr>
        <w:pStyle w:val="Textkrper"/>
        <w:rPr>
          <w:lang w:val="de-DE"/>
        </w:rPr>
      </w:pPr>
    </w:p>
    <w:p w14:paraId="21392E7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C41F499" w14:textId="77777777" w:rsidTr="00626664">
        <w:trPr>
          <w:trHeight w:val="1020"/>
        </w:trPr>
        <w:tc>
          <w:tcPr>
            <w:tcW w:w="2154" w:type="dxa"/>
            <w:shd w:val="clear" w:color="auto" w:fill="F2F2F2" w:themeFill="background1" w:themeFillShade="F2"/>
          </w:tcPr>
          <w:p w14:paraId="29B8DD42" w14:textId="007A90F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40CE5C6" w14:textId="2F09540D" w:rsidR="00626664" w:rsidRPr="009F08DB" w:rsidRDefault="00745279" w:rsidP="00190981">
            <w:pPr>
              <w:pStyle w:val="Textkrper"/>
              <w:tabs>
                <w:tab w:val="left" w:pos="284"/>
              </w:tabs>
              <w:spacing w:after="0"/>
              <w:rPr>
                <w:lang w:val="de-DE"/>
              </w:rPr>
            </w:pPr>
            <w:r w:rsidRPr="009F08DB">
              <w:rPr>
                <w:lang w:val="de-DE"/>
              </w:rPr>
              <w:t>ja/nein</w:t>
            </w:r>
          </w:p>
          <w:p w14:paraId="6DD7AAA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37728" behindDoc="0" locked="0" layoutInCell="1" allowOverlap="1" wp14:anchorId="6BB970F9" wp14:editId="442FF439">
                      <wp:simplePos x="0" y="0"/>
                      <wp:positionH relativeFrom="column">
                        <wp:posOffset>635</wp:posOffset>
                      </wp:positionH>
                      <wp:positionV relativeFrom="paragraph">
                        <wp:posOffset>36195</wp:posOffset>
                      </wp:positionV>
                      <wp:extent cx="820800" cy="320400"/>
                      <wp:effectExtent l="0" t="0" r="17780" b="22860"/>
                      <wp:wrapNone/>
                      <wp:docPr id="293275375" name="Rechteck: abgerundete Ecken 2932753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65264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B970F9" id="Rechteck: abgerundete Ecken 293275375" o:spid="_x0000_s2561" style="position:absolute;left:0;text-align:left;margin-left:.05pt;margin-top:2.85pt;width:64.65pt;height:25.25pt;z-index:25773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OnTMEvgIA&#10;AMgFAAAOAAAAAAAAAAAAAAAAAC4CAABkcnMvZTJvRG9jLnhtbFBLAQItABQABgAIAAAAIQCbrlPC&#10;2AAAAAUBAAAPAAAAAAAAAAAAAAAAABgFAABkcnMvZG93bnJldi54bWxQSwUGAAAAAAQABADzAAAA&#10;HQYAAAAA&#10;" filled="f" strokecolor="black [3213]" strokeweight=".5pt">
                      <v:textbox>
                        <w:txbxContent>
                          <w:p w14:paraId="14652641" w14:textId="77777777" w:rsidR="00BD5E17" w:rsidRDefault="00BD5E17" w:rsidP="005721B8">
                            <w:pPr>
                              <w:jc w:val="center"/>
                            </w:pPr>
                            <w:r>
                              <w:t>x</w:t>
                            </w:r>
                          </w:p>
                        </w:txbxContent>
                      </v:textbox>
                    </v:roundrect>
                  </w:pict>
                </mc:Fallback>
              </mc:AlternateContent>
            </w:r>
          </w:p>
        </w:tc>
        <w:tc>
          <w:tcPr>
            <w:tcW w:w="5839" w:type="dxa"/>
            <w:shd w:val="clear" w:color="auto" w:fill="auto"/>
          </w:tcPr>
          <w:p w14:paraId="05B9CA31" w14:textId="1659CC95" w:rsidR="00626664" w:rsidRPr="009F08DB" w:rsidRDefault="00745279" w:rsidP="00190981">
            <w:pPr>
              <w:pStyle w:val="Textkrper"/>
              <w:tabs>
                <w:tab w:val="left" w:pos="284"/>
              </w:tabs>
              <w:spacing w:after="0"/>
              <w:rPr>
                <w:lang w:val="de-DE"/>
              </w:rPr>
            </w:pPr>
            <w:r w:rsidRPr="009F08DB">
              <w:rPr>
                <w:lang w:val="de-DE"/>
              </w:rPr>
              <w:t>Datum/Kurzzeichen</w:t>
            </w:r>
          </w:p>
          <w:p w14:paraId="438E7C4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38752" behindDoc="0" locked="0" layoutInCell="1" allowOverlap="1" wp14:anchorId="7EB8FA9B" wp14:editId="19730C97">
                      <wp:simplePos x="0" y="0"/>
                      <wp:positionH relativeFrom="column">
                        <wp:posOffset>1746</wp:posOffset>
                      </wp:positionH>
                      <wp:positionV relativeFrom="line">
                        <wp:posOffset>32703</wp:posOffset>
                      </wp:positionV>
                      <wp:extent cx="3592354" cy="320400"/>
                      <wp:effectExtent l="0" t="0" r="27305" b="22860"/>
                      <wp:wrapNone/>
                      <wp:docPr id="293275376" name="Rechteck: abgerundete Ecken 29327537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9560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B8FA9B" id="Rechteck: abgerundete Ecken 293275376" o:spid="_x0000_s2562" style="position:absolute;left:0;text-align:left;margin-left:.15pt;margin-top:2.6pt;width:282.85pt;height:25.25pt;z-index:257738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rBwg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BJ&#10;FVrBwgIAAMkFAAAOAAAAAAAAAAAAAAAAAC4CAABkcnMvZTJvRG9jLnhtbFBLAQItABQABgAIAAAA&#10;IQAQkX2+2gAAAAUBAAAPAAAAAAAAAAAAAAAAABwFAABkcnMvZG93bnJldi54bWxQSwUGAAAAAAQA&#10;BADzAAAAIwYAAAAA&#10;" filled="f" strokecolor="black [3213]" strokeweight=".5pt">
                      <v:textbox>
                        <w:txbxContent>
                          <w:p w14:paraId="07795605" w14:textId="77777777" w:rsidR="00BD5E17" w:rsidRDefault="00BD5E17" w:rsidP="005721B8">
                            <w:pPr>
                              <w:jc w:val="center"/>
                            </w:pPr>
                            <w:r>
                              <w:t>x</w:t>
                            </w:r>
                          </w:p>
                        </w:txbxContent>
                      </v:textbox>
                      <w10:wrap anchory="line"/>
                    </v:roundrect>
                  </w:pict>
                </mc:Fallback>
              </mc:AlternateContent>
            </w:r>
          </w:p>
        </w:tc>
      </w:tr>
      <w:tr w:rsidR="00626664" w:rsidRPr="009F08DB" w14:paraId="7F9E8311" w14:textId="77777777" w:rsidTr="00626664">
        <w:trPr>
          <w:trHeight w:val="1020"/>
        </w:trPr>
        <w:tc>
          <w:tcPr>
            <w:tcW w:w="2154" w:type="dxa"/>
            <w:shd w:val="clear" w:color="auto" w:fill="F2F2F2" w:themeFill="background1" w:themeFillShade="F2"/>
          </w:tcPr>
          <w:p w14:paraId="19517EC1" w14:textId="3B832B5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6787E8A" w14:textId="3735754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39776" behindDoc="0" locked="0" layoutInCell="1" allowOverlap="1" wp14:anchorId="6DB6AF21" wp14:editId="1469809F">
                      <wp:simplePos x="0" y="0"/>
                      <wp:positionH relativeFrom="column">
                        <wp:posOffset>-5715</wp:posOffset>
                      </wp:positionH>
                      <wp:positionV relativeFrom="line">
                        <wp:posOffset>252095</wp:posOffset>
                      </wp:positionV>
                      <wp:extent cx="4500000" cy="320400"/>
                      <wp:effectExtent l="0" t="0" r="15240" b="22860"/>
                      <wp:wrapNone/>
                      <wp:docPr id="293275377" name="Rechteck: abgerundete Ecken 29327537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5BF7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6AF21" id="Rechteck: abgerundete Ecken 293275377" o:spid="_x0000_s2563" style="position:absolute;left:0;text-align:left;margin-left:-.45pt;margin-top:19.85pt;width:354.35pt;height:25.25pt;z-index:257739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PEoQdS8&#10;AgAAyQUAAA4AAAAAAAAAAAAAAAAALgIAAGRycy9lMm9Eb2MueG1sUEsBAi0AFAAGAAgAAAAhAHhH&#10;TL3cAAAABwEAAA8AAAAAAAAAAAAAAAAAFgUAAGRycy9kb3ducmV2LnhtbFBLBQYAAAAABAAEAPMA&#10;AAAfBgAAAAA=&#10;" filled="f" strokecolor="black [3213]" strokeweight=".5pt">
                      <v:textbox>
                        <w:txbxContent>
                          <w:p w14:paraId="54E5BF7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79B5876" w14:textId="77777777" w:rsidR="00626664" w:rsidRPr="009F08DB" w:rsidRDefault="00626664" w:rsidP="00190981">
            <w:pPr>
              <w:pStyle w:val="Textkrper"/>
              <w:tabs>
                <w:tab w:val="left" w:pos="284"/>
              </w:tabs>
              <w:spacing w:after="0"/>
              <w:rPr>
                <w:lang w:val="de-DE"/>
              </w:rPr>
            </w:pPr>
          </w:p>
        </w:tc>
      </w:tr>
    </w:tbl>
    <w:p w14:paraId="531B11BA" w14:textId="4D6FAC81" w:rsidR="005721B8" w:rsidRPr="009F08DB" w:rsidRDefault="00C51881" w:rsidP="00897659">
      <w:pPr>
        <w:pStyle w:val="berschrift3nummeriert"/>
        <w:rPr>
          <w:lang w:val="de-DE"/>
        </w:rPr>
      </w:pPr>
      <w:bookmarkStart w:id="133" w:name="_Toc118817652"/>
      <w:r w:rsidRPr="009F08DB">
        <w:rPr>
          <w:lang w:val="de-DE"/>
        </w:rPr>
        <w:lastRenderedPageBreak/>
        <w:t xml:space="preserve">FLT 223: </w:t>
      </w:r>
      <w:r w:rsidR="00D92EC0" w:rsidRPr="009F08DB">
        <w:rPr>
          <w:lang w:val="de-DE"/>
        </w:rPr>
        <w:t>FALTSCHACHTEL: ENTNAHMEKONTROLLE</w:t>
      </w:r>
      <w:bookmarkEnd w:id="133"/>
    </w:p>
    <w:p w14:paraId="5083FD0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D5460F6" w14:textId="77777777" w:rsidTr="00C51881">
        <w:trPr>
          <w:trHeight w:val="353"/>
        </w:trPr>
        <w:tc>
          <w:tcPr>
            <w:tcW w:w="2154" w:type="dxa"/>
            <w:shd w:val="clear" w:color="auto" w:fill="F2F2F2" w:themeFill="background1" w:themeFillShade="F2"/>
          </w:tcPr>
          <w:p w14:paraId="728F34C2" w14:textId="234ACBFF" w:rsidR="005721B8" w:rsidRPr="009F08DB" w:rsidRDefault="00D8280B" w:rsidP="00190981">
            <w:pPr>
              <w:pStyle w:val="Textkrper"/>
              <w:spacing w:after="0"/>
              <w:rPr>
                <w:b/>
                <w:lang w:val="de-DE"/>
              </w:rPr>
            </w:pPr>
            <w:r w:rsidRPr="009F08DB">
              <w:rPr>
                <w:b/>
                <w:lang w:val="de-DE"/>
              </w:rPr>
              <w:t>Testziel</w:t>
            </w:r>
          </w:p>
        </w:tc>
        <w:tc>
          <w:tcPr>
            <w:tcW w:w="7257" w:type="dxa"/>
          </w:tcPr>
          <w:p w14:paraId="39FFE6C7" w14:textId="067CCBAA" w:rsidR="005721B8" w:rsidRPr="009F08DB" w:rsidRDefault="00A7704C" w:rsidP="00190981">
            <w:pPr>
              <w:pStyle w:val="BulletTabtext"/>
              <w:rPr>
                <w:lang w:val="de-DE"/>
              </w:rPr>
            </w:pPr>
            <w:r w:rsidRPr="009F08DB">
              <w:rPr>
                <w:lang w:val="de-DE"/>
              </w:rPr>
              <w:t>Test, ob die richtige Störmeldung im Bedienfeld erscheint</w:t>
            </w:r>
          </w:p>
          <w:p w14:paraId="7AE7E54B" w14:textId="3CFFBCEF" w:rsidR="00C51881" w:rsidRPr="009F08DB" w:rsidRDefault="00C51881" w:rsidP="00C51881">
            <w:pPr>
              <w:pStyle w:val="Abstandshalter"/>
              <w:rPr>
                <w:lang w:val="de-DE"/>
              </w:rPr>
            </w:pPr>
          </w:p>
        </w:tc>
      </w:tr>
      <w:tr w:rsidR="005721B8" w:rsidRPr="00897659" w14:paraId="3884413D" w14:textId="77777777" w:rsidTr="00190981">
        <w:trPr>
          <w:trHeight w:val="170"/>
        </w:trPr>
        <w:tc>
          <w:tcPr>
            <w:tcW w:w="2154" w:type="dxa"/>
          </w:tcPr>
          <w:p w14:paraId="19189ACE" w14:textId="77777777" w:rsidR="005721B8" w:rsidRPr="009F08DB" w:rsidRDefault="005721B8" w:rsidP="00190981">
            <w:pPr>
              <w:pStyle w:val="Textkrper"/>
              <w:spacing w:before="0" w:after="0"/>
              <w:rPr>
                <w:sz w:val="8"/>
                <w:szCs w:val="8"/>
                <w:lang w:val="de-DE"/>
              </w:rPr>
            </w:pPr>
          </w:p>
        </w:tc>
        <w:tc>
          <w:tcPr>
            <w:tcW w:w="7257" w:type="dxa"/>
          </w:tcPr>
          <w:p w14:paraId="5FF797B7" w14:textId="77777777" w:rsidR="005721B8" w:rsidRPr="009F08DB" w:rsidRDefault="005721B8" w:rsidP="00190981">
            <w:pPr>
              <w:pStyle w:val="Textkrper"/>
              <w:spacing w:before="0" w:after="0"/>
              <w:rPr>
                <w:sz w:val="8"/>
                <w:szCs w:val="8"/>
                <w:lang w:val="de-DE"/>
              </w:rPr>
            </w:pPr>
          </w:p>
        </w:tc>
      </w:tr>
      <w:tr w:rsidR="005721B8" w:rsidRPr="009F08DB" w14:paraId="765D6894" w14:textId="77777777" w:rsidTr="00190981">
        <w:trPr>
          <w:trHeight w:val="471"/>
        </w:trPr>
        <w:tc>
          <w:tcPr>
            <w:tcW w:w="2154" w:type="dxa"/>
            <w:shd w:val="clear" w:color="auto" w:fill="F2F2F2" w:themeFill="background1" w:themeFillShade="F2"/>
          </w:tcPr>
          <w:p w14:paraId="44C7A15E" w14:textId="220F196A" w:rsidR="005721B8" w:rsidRPr="009F08DB" w:rsidRDefault="00D8280B" w:rsidP="00190981">
            <w:pPr>
              <w:pStyle w:val="Textkrper"/>
              <w:spacing w:after="0"/>
              <w:rPr>
                <w:b/>
                <w:lang w:val="de-DE"/>
              </w:rPr>
            </w:pPr>
            <w:r w:rsidRPr="009F08DB">
              <w:rPr>
                <w:b/>
                <w:lang w:val="de-DE"/>
              </w:rPr>
              <w:t>Testdurchführung</w:t>
            </w:r>
          </w:p>
        </w:tc>
        <w:tc>
          <w:tcPr>
            <w:tcW w:w="7257" w:type="dxa"/>
          </w:tcPr>
          <w:p w14:paraId="398675AE" w14:textId="77777777" w:rsidR="005721B8" w:rsidRPr="009F08DB" w:rsidRDefault="005721B8" w:rsidP="00190981">
            <w:pPr>
              <w:pStyle w:val="Textkrper"/>
              <w:spacing w:after="0"/>
              <w:rPr>
                <w:lang w:val="de-DE"/>
              </w:rPr>
            </w:pPr>
          </w:p>
        </w:tc>
      </w:tr>
      <w:tr w:rsidR="005721B8" w:rsidRPr="009F08DB" w14:paraId="5A302E29" w14:textId="77777777" w:rsidTr="00C51881">
        <w:trPr>
          <w:trHeight w:val="271"/>
        </w:trPr>
        <w:tc>
          <w:tcPr>
            <w:tcW w:w="2154" w:type="dxa"/>
            <w:shd w:val="clear" w:color="auto" w:fill="F2F2F2" w:themeFill="background1" w:themeFillShade="F2"/>
          </w:tcPr>
          <w:p w14:paraId="646E4222" w14:textId="00B097BD" w:rsidR="005721B8" w:rsidRPr="009F08DB" w:rsidRDefault="00D41D58" w:rsidP="00190981">
            <w:pPr>
              <w:pStyle w:val="Textkrper"/>
              <w:spacing w:after="0"/>
              <w:rPr>
                <w:lang w:val="de-DE"/>
              </w:rPr>
            </w:pPr>
            <w:r w:rsidRPr="009F08DB">
              <w:rPr>
                <w:lang w:val="de-DE"/>
              </w:rPr>
              <w:t>Testvoraussetzungen</w:t>
            </w:r>
          </w:p>
        </w:tc>
        <w:tc>
          <w:tcPr>
            <w:tcW w:w="7257" w:type="dxa"/>
          </w:tcPr>
          <w:p w14:paraId="4899CA1A" w14:textId="29097E06" w:rsidR="005721B8" w:rsidRPr="009F08DB" w:rsidRDefault="00560C62" w:rsidP="00C51881">
            <w:pPr>
              <w:pStyle w:val="BulletTabtext"/>
              <w:rPr>
                <w:lang w:val="de-DE"/>
              </w:rPr>
            </w:pPr>
            <w:r w:rsidRPr="009F08DB">
              <w:rPr>
                <w:lang w:val="de-DE"/>
              </w:rPr>
              <w:t>Maschine ist im Einrichtbetrieb bereit</w:t>
            </w:r>
          </w:p>
          <w:p w14:paraId="679F0282" w14:textId="748FB82F" w:rsidR="00C51881" w:rsidRPr="009F08DB" w:rsidRDefault="00C51881" w:rsidP="00C51881">
            <w:pPr>
              <w:pStyle w:val="Abstandshalter"/>
              <w:rPr>
                <w:lang w:val="de-DE"/>
              </w:rPr>
            </w:pPr>
          </w:p>
        </w:tc>
      </w:tr>
      <w:tr w:rsidR="005721B8" w:rsidRPr="009F08DB" w14:paraId="07BD4C18" w14:textId="77777777" w:rsidTr="00C51881">
        <w:trPr>
          <w:trHeight w:val="278"/>
        </w:trPr>
        <w:tc>
          <w:tcPr>
            <w:tcW w:w="2154" w:type="dxa"/>
            <w:shd w:val="clear" w:color="auto" w:fill="F2F2F2" w:themeFill="background1" w:themeFillShade="F2"/>
          </w:tcPr>
          <w:p w14:paraId="0567BB2E" w14:textId="56B2F6D1" w:rsidR="005721B8" w:rsidRPr="009F08DB" w:rsidRDefault="00D8280B" w:rsidP="00190981">
            <w:pPr>
              <w:pStyle w:val="Textkrper"/>
              <w:spacing w:after="0"/>
              <w:rPr>
                <w:lang w:val="de-DE"/>
              </w:rPr>
            </w:pPr>
            <w:r w:rsidRPr="009F08DB">
              <w:rPr>
                <w:lang w:val="de-DE"/>
              </w:rPr>
              <w:t>Erforderliche Tätigkeit</w:t>
            </w:r>
          </w:p>
        </w:tc>
        <w:tc>
          <w:tcPr>
            <w:tcW w:w="7257" w:type="dxa"/>
          </w:tcPr>
          <w:p w14:paraId="47561D9D" w14:textId="47DAD076" w:rsidR="005721B8" w:rsidRPr="009F08DB" w:rsidRDefault="0003609D" w:rsidP="00C51881">
            <w:pPr>
              <w:pStyle w:val="BulletTabtext"/>
              <w:rPr>
                <w:lang w:val="de-DE"/>
              </w:rPr>
            </w:pPr>
            <w:r w:rsidRPr="009F08DB">
              <w:rPr>
                <w:lang w:val="de-DE"/>
              </w:rPr>
              <w:t>Bedecke (bedämpfe) Sensor</w:t>
            </w:r>
            <w:r w:rsidR="00C51881" w:rsidRPr="009F08DB">
              <w:rPr>
                <w:lang w:val="de-DE"/>
              </w:rPr>
              <w:t xml:space="preserve"> </w:t>
            </w:r>
            <w:r w:rsidR="00792679" w:rsidRPr="009F08DB">
              <w:rPr>
                <w:lang w:val="de-DE"/>
              </w:rPr>
              <w:t>„</w:t>
            </w:r>
            <w:commentRangeStart w:id="134"/>
            <w:r w:rsidR="00C51881" w:rsidRPr="009F08DB">
              <w:rPr>
                <w:lang w:val="de-DE"/>
              </w:rPr>
              <w:t>=CAR1.A30-B04</w:t>
            </w:r>
            <w:commentRangeEnd w:id="134"/>
            <w:r w:rsidR="00605915" w:rsidRPr="009F08DB">
              <w:rPr>
                <w:rStyle w:val="Kommentarzeichen"/>
                <w:rFonts w:asciiTheme="minorHAnsi" w:hAnsiTheme="minorHAnsi"/>
                <w:lang w:val="de-DE"/>
              </w:rPr>
              <w:commentReference w:id="134"/>
            </w:r>
            <w:r w:rsidR="00C51881" w:rsidRPr="009F08DB">
              <w:rPr>
                <w:lang w:val="de-DE"/>
              </w:rPr>
              <w:t>”</w:t>
            </w:r>
          </w:p>
          <w:p w14:paraId="5B813AE5" w14:textId="268B4155" w:rsidR="00C51881" w:rsidRPr="009F08DB" w:rsidRDefault="00C51881" w:rsidP="00C51881">
            <w:pPr>
              <w:pStyle w:val="Abstandshalter"/>
              <w:rPr>
                <w:lang w:val="de-DE"/>
              </w:rPr>
            </w:pPr>
          </w:p>
        </w:tc>
      </w:tr>
      <w:tr w:rsidR="005721B8" w:rsidRPr="00897659" w14:paraId="5C19DD9B" w14:textId="77777777" w:rsidTr="00190981">
        <w:trPr>
          <w:trHeight w:val="697"/>
        </w:trPr>
        <w:tc>
          <w:tcPr>
            <w:tcW w:w="2154" w:type="dxa"/>
            <w:shd w:val="clear" w:color="auto" w:fill="F2F2F2" w:themeFill="background1" w:themeFillShade="F2"/>
          </w:tcPr>
          <w:p w14:paraId="041CF396" w14:textId="265C777B" w:rsidR="005721B8" w:rsidRPr="009F08DB" w:rsidRDefault="008C23D6" w:rsidP="00190981">
            <w:pPr>
              <w:pStyle w:val="Textkrper"/>
              <w:spacing w:after="0"/>
              <w:rPr>
                <w:lang w:val="de-DE"/>
              </w:rPr>
            </w:pPr>
            <w:r w:rsidRPr="009F08DB">
              <w:rPr>
                <w:lang w:val="de-DE"/>
              </w:rPr>
              <w:t>Folge</w:t>
            </w:r>
          </w:p>
        </w:tc>
        <w:tc>
          <w:tcPr>
            <w:tcW w:w="7257" w:type="dxa"/>
          </w:tcPr>
          <w:p w14:paraId="75EBE208" w14:textId="77CCD20B" w:rsidR="00C51881" w:rsidRPr="009F08DB" w:rsidRDefault="00762C1A" w:rsidP="00C51881">
            <w:pPr>
              <w:pStyle w:val="BulletTabtext"/>
              <w:rPr>
                <w:lang w:val="de-DE"/>
              </w:rPr>
            </w:pPr>
            <w:r w:rsidRPr="009F08DB">
              <w:rPr>
                <w:lang w:val="de-DE"/>
              </w:rPr>
              <w:t>Störmeldung erscheint im Bedienfeld</w:t>
            </w:r>
          </w:p>
          <w:p w14:paraId="6163F188" w14:textId="098B0BA7" w:rsidR="005721B8" w:rsidRPr="009F08DB" w:rsidRDefault="000A4CB7" w:rsidP="00C51881">
            <w:pPr>
              <w:pStyle w:val="BulletTabtext"/>
              <w:rPr>
                <w:lang w:val="de-DE"/>
              </w:rPr>
            </w:pPr>
            <w:r w:rsidRPr="009F08DB">
              <w:rPr>
                <w:lang w:val="de-DE"/>
              </w:rPr>
              <w:t>Maschine kann nicht gestartet werden, solange Störmeldung aktiv ist</w:t>
            </w:r>
          </w:p>
          <w:p w14:paraId="2EAA7366" w14:textId="7958DEB0" w:rsidR="00C51881" w:rsidRPr="009F08DB" w:rsidRDefault="00C51881" w:rsidP="00C51881">
            <w:pPr>
              <w:pStyle w:val="Abstandshalter"/>
              <w:rPr>
                <w:lang w:val="de-DE"/>
              </w:rPr>
            </w:pPr>
          </w:p>
        </w:tc>
      </w:tr>
      <w:tr w:rsidR="005721B8" w:rsidRPr="009F08DB" w14:paraId="26AD6D24" w14:textId="77777777" w:rsidTr="00C51881">
        <w:trPr>
          <w:trHeight w:val="215"/>
        </w:trPr>
        <w:tc>
          <w:tcPr>
            <w:tcW w:w="2154" w:type="dxa"/>
            <w:shd w:val="clear" w:color="auto" w:fill="F2F2F2" w:themeFill="background1" w:themeFillShade="F2"/>
          </w:tcPr>
          <w:p w14:paraId="67575D12" w14:textId="7A8F0570" w:rsidR="005721B8" w:rsidRPr="009F08DB" w:rsidRDefault="00D8280B" w:rsidP="00190981">
            <w:pPr>
              <w:pStyle w:val="Textkrper"/>
              <w:spacing w:after="0"/>
              <w:rPr>
                <w:lang w:val="de-DE"/>
              </w:rPr>
            </w:pPr>
            <w:r w:rsidRPr="009F08DB">
              <w:rPr>
                <w:lang w:val="de-DE"/>
              </w:rPr>
              <w:t>Kommentare</w:t>
            </w:r>
          </w:p>
        </w:tc>
        <w:tc>
          <w:tcPr>
            <w:tcW w:w="7257" w:type="dxa"/>
          </w:tcPr>
          <w:p w14:paraId="1D9A6C9C" w14:textId="020C17BA" w:rsidR="005721B8" w:rsidRPr="009F08DB" w:rsidRDefault="00AE36C0" w:rsidP="00190981">
            <w:pPr>
              <w:pStyle w:val="BulletTabtext"/>
              <w:rPr>
                <w:lang w:val="de-DE"/>
              </w:rPr>
            </w:pPr>
            <w:r w:rsidRPr="009F08DB">
              <w:rPr>
                <w:lang w:val="de-DE"/>
              </w:rPr>
              <w:t>Keine</w:t>
            </w:r>
          </w:p>
          <w:p w14:paraId="484553D2" w14:textId="77777777" w:rsidR="005721B8" w:rsidRPr="009F08DB" w:rsidRDefault="005721B8" w:rsidP="00190981">
            <w:pPr>
              <w:pStyle w:val="Abstandshalter"/>
              <w:rPr>
                <w:lang w:val="de-DE"/>
              </w:rPr>
            </w:pPr>
          </w:p>
        </w:tc>
      </w:tr>
      <w:tr w:rsidR="005721B8" w:rsidRPr="009F08DB" w14:paraId="5DE7B15F" w14:textId="77777777" w:rsidTr="00190981">
        <w:trPr>
          <w:trHeight w:val="697"/>
        </w:trPr>
        <w:tc>
          <w:tcPr>
            <w:tcW w:w="2154" w:type="dxa"/>
            <w:shd w:val="clear" w:color="auto" w:fill="F2F2F2" w:themeFill="background1" w:themeFillShade="F2"/>
          </w:tcPr>
          <w:p w14:paraId="1FA97F25" w14:textId="0E376500" w:rsidR="005721B8" w:rsidRPr="009F08DB" w:rsidRDefault="00D41D58" w:rsidP="00190981">
            <w:pPr>
              <w:pStyle w:val="Textkrper"/>
              <w:spacing w:after="0"/>
              <w:rPr>
                <w:lang w:val="de-DE"/>
              </w:rPr>
            </w:pPr>
            <w:r w:rsidRPr="009F08DB">
              <w:rPr>
                <w:lang w:val="de-DE"/>
              </w:rPr>
              <w:t>Quittierung</w:t>
            </w:r>
          </w:p>
        </w:tc>
        <w:tc>
          <w:tcPr>
            <w:tcW w:w="7257" w:type="dxa"/>
          </w:tcPr>
          <w:p w14:paraId="240DD541" w14:textId="2550CEF9" w:rsidR="00C51881" w:rsidRPr="009F08DB" w:rsidRDefault="0003609D" w:rsidP="00C51881">
            <w:pPr>
              <w:pStyle w:val="BulletTabtext"/>
              <w:rPr>
                <w:lang w:val="de-DE"/>
              </w:rPr>
            </w:pPr>
            <w:r w:rsidRPr="009F08DB">
              <w:rPr>
                <w:lang w:val="de-DE"/>
              </w:rPr>
              <w:t>Entferne Bedeckung vom Sensor</w:t>
            </w:r>
            <w:r w:rsidR="00C51881" w:rsidRPr="009F08DB">
              <w:rPr>
                <w:lang w:val="de-DE"/>
              </w:rPr>
              <w:t xml:space="preserve"> </w:t>
            </w:r>
            <w:r w:rsidR="00792679" w:rsidRPr="009F08DB">
              <w:rPr>
                <w:lang w:val="de-DE"/>
              </w:rPr>
              <w:t>„</w:t>
            </w:r>
            <w:commentRangeStart w:id="135"/>
            <w:r w:rsidR="00C51881" w:rsidRPr="009F08DB">
              <w:rPr>
                <w:lang w:val="de-DE"/>
              </w:rPr>
              <w:t>=CAR1.A30-B04</w:t>
            </w:r>
            <w:commentRangeEnd w:id="135"/>
            <w:r w:rsidR="00605915" w:rsidRPr="009F08DB">
              <w:rPr>
                <w:rStyle w:val="Kommentarzeichen"/>
                <w:rFonts w:asciiTheme="minorHAnsi" w:hAnsiTheme="minorHAnsi"/>
                <w:lang w:val="de-DE"/>
              </w:rPr>
              <w:commentReference w:id="135"/>
            </w:r>
            <w:r w:rsidR="00C51881" w:rsidRPr="009F08DB">
              <w:rPr>
                <w:lang w:val="de-DE"/>
              </w:rPr>
              <w:t>”</w:t>
            </w:r>
          </w:p>
          <w:p w14:paraId="2146A0DF" w14:textId="43394F39"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FD79E7C" w14:textId="5D806244" w:rsidR="00C51881" w:rsidRPr="009F08DB" w:rsidRDefault="00C51881" w:rsidP="00C51881">
            <w:pPr>
              <w:pStyle w:val="Abstandshalter"/>
              <w:rPr>
                <w:lang w:val="de-DE"/>
              </w:rPr>
            </w:pPr>
          </w:p>
        </w:tc>
      </w:tr>
    </w:tbl>
    <w:p w14:paraId="1C8C6E71"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82723C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275B23A" w14:textId="4EBEE84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843385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5D5DA5F" w14:textId="1A64839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C280A1A" w14:textId="77777777" w:rsidTr="00190981">
        <w:trPr>
          <w:trHeight w:val="697"/>
        </w:trPr>
        <w:tc>
          <w:tcPr>
            <w:tcW w:w="2154" w:type="dxa"/>
            <w:tcBorders>
              <w:bottom w:val="nil"/>
            </w:tcBorders>
            <w:shd w:val="clear" w:color="auto" w:fill="F2F2F2" w:themeFill="background1" w:themeFillShade="F2"/>
          </w:tcPr>
          <w:p w14:paraId="2094B57B" w14:textId="34530A1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402F2E6" w14:textId="0CE3748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02D126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12416" behindDoc="0" locked="0" layoutInCell="1" allowOverlap="1" wp14:anchorId="66963794" wp14:editId="2BDF1F61">
                      <wp:simplePos x="0" y="0"/>
                      <wp:positionH relativeFrom="column">
                        <wp:posOffset>-36195</wp:posOffset>
                      </wp:positionH>
                      <wp:positionV relativeFrom="line">
                        <wp:posOffset>36195</wp:posOffset>
                      </wp:positionV>
                      <wp:extent cx="820800" cy="320400"/>
                      <wp:effectExtent l="0" t="0" r="17780" b="22860"/>
                      <wp:wrapNone/>
                      <wp:docPr id="293275386" name="Rechteck: abgerundete Ecken 29327538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9642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963794" id="Rechteck: abgerundete Ecken 293275386" o:spid="_x0000_s2564" style="position:absolute;left:0;text-align:left;margin-left:-2.85pt;margin-top:2.85pt;width:64.65pt;height:25.25pt;z-index:254012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XQqRC+&#10;AgAAyAUAAA4AAAAAAAAAAAAAAAAALgIAAGRycy9lMm9Eb2MueG1sUEsBAi0AFAAGAAgAAAAhADWT&#10;XnbaAAAABwEAAA8AAAAAAAAAAAAAAAAAGAUAAGRycy9kb3ducmV2LnhtbFBLBQYAAAAABAAEAPMA&#10;AAAfBgAAAAA=&#10;" filled="f" strokecolor="black [3213]" strokeweight=".5pt">
                      <v:textbox>
                        <w:txbxContent>
                          <w:p w14:paraId="46496426" w14:textId="77777777" w:rsidR="00BD5E17" w:rsidRDefault="00BD5E17" w:rsidP="005721B8">
                            <w:pPr>
                              <w:jc w:val="center"/>
                            </w:pPr>
                            <w:r>
                              <w:t>x</w:t>
                            </w:r>
                          </w:p>
                        </w:txbxContent>
                      </v:textbox>
                      <w10:wrap anchory="line"/>
                    </v:roundrect>
                  </w:pict>
                </mc:Fallback>
              </mc:AlternateContent>
            </w:r>
          </w:p>
        </w:tc>
      </w:tr>
      <w:tr w:rsidR="005721B8" w:rsidRPr="00897659" w14:paraId="44CE92B1" w14:textId="77777777" w:rsidTr="00190981">
        <w:trPr>
          <w:trHeight w:val="697"/>
        </w:trPr>
        <w:tc>
          <w:tcPr>
            <w:tcW w:w="2154" w:type="dxa"/>
            <w:tcBorders>
              <w:top w:val="nil"/>
              <w:bottom w:val="nil"/>
            </w:tcBorders>
            <w:shd w:val="clear" w:color="auto" w:fill="F2F2F2" w:themeFill="background1" w:themeFillShade="F2"/>
          </w:tcPr>
          <w:p w14:paraId="07187DFD" w14:textId="77777777" w:rsidR="005721B8" w:rsidRPr="009F08DB" w:rsidRDefault="005721B8" w:rsidP="00190981">
            <w:pPr>
              <w:pStyle w:val="Textkrper"/>
              <w:spacing w:after="0"/>
              <w:rPr>
                <w:lang w:val="de-DE"/>
              </w:rPr>
            </w:pPr>
          </w:p>
        </w:tc>
        <w:tc>
          <w:tcPr>
            <w:tcW w:w="5839" w:type="dxa"/>
            <w:tcBorders>
              <w:top w:val="nil"/>
              <w:bottom w:val="nil"/>
            </w:tcBorders>
          </w:tcPr>
          <w:p w14:paraId="51A5FC0C" w14:textId="6B79D470"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7C3277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019584" behindDoc="0" locked="0" layoutInCell="1" allowOverlap="1" wp14:anchorId="29C39452" wp14:editId="4F1DDD96">
                      <wp:simplePos x="0" y="0"/>
                      <wp:positionH relativeFrom="column">
                        <wp:posOffset>-36195</wp:posOffset>
                      </wp:positionH>
                      <wp:positionV relativeFrom="line">
                        <wp:posOffset>36195</wp:posOffset>
                      </wp:positionV>
                      <wp:extent cx="820800" cy="320400"/>
                      <wp:effectExtent l="0" t="0" r="17780" b="22860"/>
                      <wp:wrapNone/>
                      <wp:docPr id="293275387" name="Rechteck: abgerundete Ecken 2932753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3E9C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39452" id="Rechteck: abgerundete Ecken 293275387" o:spid="_x0000_s2565" style="position:absolute;left:0;text-align:left;margin-left:-2.85pt;margin-top:2.85pt;width:64.65pt;height:25.25pt;z-index:254019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3Pvw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Jlv3P&#10;vwIAAMgFAAAOAAAAAAAAAAAAAAAAAC4CAABkcnMvZTJvRG9jLnhtbFBLAQItABQABgAIAAAAIQA1&#10;k1522gAAAAcBAAAPAAAAAAAAAAAAAAAAABkFAABkcnMvZG93bnJldi54bWxQSwUGAAAAAAQABADz&#10;AAAAIAYAAAAA&#10;" filled="f" strokecolor="black [3213]" strokeweight=".5pt">
                      <v:textbox>
                        <w:txbxContent>
                          <w:p w14:paraId="0893E9C3" w14:textId="77777777" w:rsidR="00BD5E17" w:rsidRDefault="00BD5E17" w:rsidP="005721B8">
                            <w:pPr>
                              <w:jc w:val="center"/>
                            </w:pPr>
                            <w:r>
                              <w:t>x</w:t>
                            </w:r>
                          </w:p>
                        </w:txbxContent>
                      </v:textbox>
                      <w10:wrap anchory="line"/>
                    </v:roundrect>
                  </w:pict>
                </mc:Fallback>
              </mc:AlternateContent>
            </w:r>
          </w:p>
        </w:tc>
      </w:tr>
      <w:tr w:rsidR="005721B8" w:rsidRPr="009F08DB" w14:paraId="7BE43BB3" w14:textId="77777777" w:rsidTr="00190981">
        <w:trPr>
          <w:trHeight w:val="1701"/>
        </w:trPr>
        <w:tc>
          <w:tcPr>
            <w:tcW w:w="2154" w:type="dxa"/>
            <w:shd w:val="clear" w:color="auto" w:fill="F2F2F2" w:themeFill="background1" w:themeFillShade="F2"/>
          </w:tcPr>
          <w:p w14:paraId="11F292E1" w14:textId="6E2DC03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1F9815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16512" behindDoc="0" locked="0" layoutInCell="1" allowOverlap="1" wp14:anchorId="7D0C9BAA" wp14:editId="67BCC224">
                      <wp:simplePos x="0" y="0"/>
                      <wp:positionH relativeFrom="column">
                        <wp:posOffset>-5715</wp:posOffset>
                      </wp:positionH>
                      <wp:positionV relativeFrom="line">
                        <wp:posOffset>72390</wp:posOffset>
                      </wp:positionV>
                      <wp:extent cx="4500000" cy="942975"/>
                      <wp:effectExtent l="0" t="0" r="15240" b="28575"/>
                      <wp:wrapNone/>
                      <wp:docPr id="293275390" name="Rechteck: abgerundete Ecken 29327539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06CD3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0C9BAA" id="Rechteck: abgerundete Ecken 293275390" o:spid="_x0000_s2566" style="position:absolute;left:0;text-align:left;margin-left:-.45pt;margin-top:5.7pt;width:354.35pt;height:74.25pt;z-index:2540165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3A2yF&#10;vQIAAMkFAAAOAAAAAAAAAAAAAAAAAC4CAABkcnMvZTJvRG9jLnhtbFBLAQItABQABgAIAAAAIQDv&#10;Mn/u3AAAAAgBAAAPAAAAAAAAAAAAAAAAABcFAABkcnMvZG93bnJldi54bWxQSwUGAAAAAAQABADz&#10;AAAAIAYAAAAA&#10;" filled="f" strokecolor="black [3213]" strokeweight=".5pt">
                      <v:textbox>
                        <w:txbxContent>
                          <w:p w14:paraId="5606CD32" w14:textId="77777777" w:rsidR="00BD5E17" w:rsidRDefault="00BD5E17" w:rsidP="005721B8">
                            <w:pPr>
                              <w:jc w:val="center"/>
                            </w:pPr>
                            <w:r>
                              <w:t>x</w:t>
                            </w:r>
                          </w:p>
                        </w:txbxContent>
                      </v:textbox>
                      <w10:wrap anchory="line"/>
                    </v:roundrect>
                  </w:pict>
                </mc:Fallback>
              </mc:AlternateContent>
            </w:r>
          </w:p>
        </w:tc>
      </w:tr>
    </w:tbl>
    <w:p w14:paraId="7DD33257" w14:textId="682C9FBF" w:rsidR="005721B8" w:rsidRPr="009F08DB" w:rsidRDefault="005721B8" w:rsidP="005721B8">
      <w:pPr>
        <w:pStyle w:val="Textkrper"/>
        <w:rPr>
          <w:lang w:val="de-DE"/>
        </w:rPr>
      </w:pPr>
    </w:p>
    <w:p w14:paraId="12F94EF6" w14:textId="459FD01F" w:rsidR="00C51881" w:rsidRPr="009F08DB" w:rsidRDefault="00C51881" w:rsidP="005721B8">
      <w:pPr>
        <w:pStyle w:val="Textkrper"/>
        <w:rPr>
          <w:lang w:val="de-DE"/>
        </w:rPr>
      </w:pPr>
    </w:p>
    <w:p w14:paraId="09448BB8" w14:textId="612AFEEA" w:rsidR="00C51881" w:rsidRDefault="00C51881" w:rsidP="005721B8">
      <w:pPr>
        <w:pStyle w:val="Textkrper"/>
        <w:rPr>
          <w:lang w:val="de-DE"/>
        </w:rPr>
      </w:pPr>
    </w:p>
    <w:p w14:paraId="72A3FCC9" w14:textId="77777777" w:rsidR="00C4597A" w:rsidRPr="009F08DB" w:rsidRDefault="00C4597A" w:rsidP="005721B8">
      <w:pPr>
        <w:pStyle w:val="Textkrper"/>
        <w:rPr>
          <w:lang w:val="de-DE"/>
        </w:rPr>
      </w:pPr>
    </w:p>
    <w:p w14:paraId="2A3F3E99" w14:textId="77777777" w:rsidR="005721B8" w:rsidRPr="009F08DB" w:rsidRDefault="005721B8" w:rsidP="005721B8">
      <w:pPr>
        <w:pStyle w:val="Textkrper"/>
        <w:rPr>
          <w:lang w:val="de-DE"/>
        </w:rPr>
      </w:pPr>
    </w:p>
    <w:p w14:paraId="57514B52"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4825378" w14:textId="77777777" w:rsidTr="00626664">
        <w:trPr>
          <w:trHeight w:val="1020"/>
        </w:trPr>
        <w:tc>
          <w:tcPr>
            <w:tcW w:w="2154" w:type="dxa"/>
            <w:shd w:val="clear" w:color="auto" w:fill="F2F2F2" w:themeFill="background1" w:themeFillShade="F2"/>
          </w:tcPr>
          <w:p w14:paraId="64C37D87" w14:textId="19F5E4E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AB37DBC" w14:textId="3E061547" w:rsidR="00626664" w:rsidRPr="009F08DB" w:rsidRDefault="00745279" w:rsidP="00190981">
            <w:pPr>
              <w:pStyle w:val="Textkrper"/>
              <w:tabs>
                <w:tab w:val="left" w:pos="284"/>
              </w:tabs>
              <w:spacing w:after="0"/>
              <w:rPr>
                <w:lang w:val="de-DE"/>
              </w:rPr>
            </w:pPr>
            <w:r w:rsidRPr="009F08DB">
              <w:rPr>
                <w:lang w:val="de-DE"/>
              </w:rPr>
              <w:t>ja/nein</w:t>
            </w:r>
          </w:p>
          <w:p w14:paraId="12EB590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41824" behindDoc="0" locked="0" layoutInCell="1" allowOverlap="1" wp14:anchorId="4F70C2CF" wp14:editId="33EE4FF9">
                      <wp:simplePos x="0" y="0"/>
                      <wp:positionH relativeFrom="column">
                        <wp:posOffset>635</wp:posOffset>
                      </wp:positionH>
                      <wp:positionV relativeFrom="paragraph">
                        <wp:posOffset>36195</wp:posOffset>
                      </wp:positionV>
                      <wp:extent cx="820800" cy="320400"/>
                      <wp:effectExtent l="0" t="0" r="17780" b="22860"/>
                      <wp:wrapNone/>
                      <wp:docPr id="293275391" name="Rechteck: abgerundete Ecken 2932753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ADA4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0C2CF" id="Rechteck: abgerundete Ecken 293275391" o:spid="_x0000_s2567" style="position:absolute;left:0;text-align:left;margin-left:.05pt;margin-top:2.85pt;width:64.65pt;height:25.25pt;z-index:2577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wTvQ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zC4S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Us5gHsL9dQ7LHnDPTDaDW/rfFl75h1j8zg9GEz4EZxD/gp&#10;JeDjwSBRUoH59dG9x+NQoJaSFqc5p/bnlhlBifyucFwukvncj384zBdnKR7MsWZ9rFHb5hqwH3AU&#10;MLogeryTo1gaaF5x8ay8V1QxxdF3Trkz4+Ha9VsGVxcXq1WA4chr5u7Us+ae3JfaN+1L98qMHtrb&#10;4Vzcwzj5LHvX4D3WWypYbR2Udej+Q12HR8B1EbppWG1+Hx2fA+qwgJe/AQ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ORWjBO9AgAA&#10;yAUAAA4AAAAAAAAAAAAAAAAALgIAAGRycy9lMm9Eb2MueG1sUEsBAi0AFAAGAAgAAAAhAJuuU8LY&#10;AAAABQEAAA8AAAAAAAAAAAAAAAAAFwUAAGRycy9kb3ducmV2LnhtbFBLBQYAAAAABAAEAPMAAAAc&#10;BgAAAAA=&#10;" filled="f" strokecolor="black [3213]" strokeweight=".5pt">
                      <v:textbox>
                        <w:txbxContent>
                          <w:p w14:paraId="5DFADA4B" w14:textId="77777777" w:rsidR="00BD5E17" w:rsidRDefault="00BD5E17" w:rsidP="005721B8">
                            <w:pPr>
                              <w:jc w:val="center"/>
                            </w:pPr>
                            <w:r>
                              <w:t>x</w:t>
                            </w:r>
                          </w:p>
                        </w:txbxContent>
                      </v:textbox>
                    </v:roundrect>
                  </w:pict>
                </mc:Fallback>
              </mc:AlternateContent>
            </w:r>
          </w:p>
        </w:tc>
        <w:tc>
          <w:tcPr>
            <w:tcW w:w="5839" w:type="dxa"/>
            <w:shd w:val="clear" w:color="auto" w:fill="auto"/>
          </w:tcPr>
          <w:p w14:paraId="69C36989" w14:textId="028B3B20" w:rsidR="00626664" w:rsidRPr="009F08DB" w:rsidRDefault="00745279" w:rsidP="00190981">
            <w:pPr>
              <w:pStyle w:val="Textkrper"/>
              <w:tabs>
                <w:tab w:val="left" w:pos="284"/>
              </w:tabs>
              <w:spacing w:after="0"/>
              <w:rPr>
                <w:lang w:val="de-DE"/>
              </w:rPr>
            </w:pPr>
            <w:r w:rsidRPr="009F08DB">
              <w:rPr>
                <w:lang w:val="de-DE"/>
              </w:rPr>
              <w:t>Datum/Kurzzeichen</w:t>
            </w:r>
          </w:p>
          <w:p w14:paraId="08B4A09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42848" behindDoc="0" locked="0" layoutInCell="1" allowOverlap="1" wp14:anchorId="587ED5F4" wp14:editId="14E2CAF5">
                      <wp:simplePos x="0" y="0"/>
                      <wp:positionH relativeFrom="column">
                        <wp:posOffset>1746</wp:posOffset>
                      </wp:positionH>
                      <wp:positionV relativeFrom="line">
                        <wp:posOffset>32703</wp:posOffset>
                      </wp:positionV>
                      <wp:extent cx="3592354" cy="320400"/>
                      <wp:effectExtent l="0" t="0" r="27305" b="22860"/>
                      <wp:wrapNone/>
                      <wp:docPr id="293275392" name="Rechteck: abgerundete Ecken 29327539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554F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ED5F4" id="Rechteck: abgerundete Ecken 293275392" o:spid="_x0000_s2568" style="position:absolute;left:0;text-align:left;margin-left:.15pt;margin-top:2.6pt;width:282.85pt;height:25.25pt;z-index:257742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OJwQ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NAq&#10;04nBAgAAyQUAAA4AAAAAAAAAAAAAAAAALgIAAGRycy9lMm9Eb2MueG1sUEsBAi0AFAAGAAgAAAAh&#10;ABCRfb7aAAAABQEAAA8AAAAAAAAAAAAAAAAAGwUAAGRycy9kb3ducmV2LnhtbFBLBQYAAAAABAAE&#10;APMAAAAiBgAAAAA=&#10;" filled="f" strokecolor="black [3213]" strokeweight=".5pt">
                      <v:textbox>
                        <w:txbxContent>
                          <w:p w14:paraId="7B9554FF" w14:textId="77777777" w:rsidR="00BD5E17" w:rsidRDefault="00BD5E17" w:rsidP="005721B8">
                            <w:pPr>
                              <w:jc w:val="center"/>
                            </w:pPr>
                            <w:r>
                              <w:t>x</w:t>
                            </w:r>
                          </w:p>
                        </w:txbxContent>
                      </v:textbox>
                      <w10:wrap anchory="line"/>
                    </v:roundrect>
                  </w:pict>
                </mc:Fallback>
              </mc:AlternateContent>
            </w:r>
          </w:p>
        </w:tc>
      </w:tr>
      <w:tr w:rsidR="00626664" w:rsidRPr="009F08DB" w14:paraId="46FF6314" w14:textId="77777777" w:rsidTr="00626664">
        <w:trPr>
          <w:trHeight w:val="1020"/>
        </w:trPr>
        <w:tc>
          <w:tcPr>
            <w:tcW w:w="2154" w:type="dxa"/>
            <w:shd w:val="clear" w:color="auto" w:fill="F2F2F2" w:themeFill="background1" w:themeFillShade="F2"/>
          </w:tcPr>
          <w:p w14:paraId="66C8F16B" w14:textId="149106D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5E27302" w14:textId="5796739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43872" behindDoc="0" locked="0" layoutInCell="1" allowOverlap="1" wp14:anchorId="5B90E042" wp14:editId="5FF83A36">
                      <wp:simplePos x="0" y="0"/>
                      <wp:positionH relativeFrom="column">
                        <wp:posOffset>-5715</wp:posOffset>
                      </wp:positionH>
                      <wp:positionV relativeFrom="line">
                        <wp:posOffset>252095</wp:posOffset>
                      </wp:positionV>
                      <wp:extent cx="4500000" cy="320400"/>
                      <wp:effectExtent l="0" t="0" r="15240" b="22860"/>
                      <wp:wrapNone/>
                      <wp:docPr id="293275393" name="Rechteck: abgerundete Ecken 29327539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EAAE1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90E042" id="Rechteck: abgerundete Ecken 293275393" o:spid="_x0000_s2569" style="position:absolute;left:0;text-align:left;margin-left:-.45pt;margin-top:19.85pt;width:354.35pt;height:25.25pt;z-index:257743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GgXyJy8&#10;AgAAyQUAAA4AAAAAAAAAAAAAAAAALgIAAGRycy9lMm9Eb2MueG1sUEsBAi0AFAAGAAgAAAAhAHhH&#10;TL3cAAAABwEAAA8AAAAAAAAAAAAAAAAAFgUAAGRycy9kb3ducmV2LnhtbFBLBQYAAAAABAAEAPMA&#10;AAAfBgAAAAA=&#10;" filled="f" strokecolor="black [3213]" strokeweight=".5pt">
                      <v:textbox>
                        <w:txbxContent>
                          <w:p w14:paraId="2AEAAE1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B62E51A" w14:textId="77777777" w:rsidR="00626664" w:rsidRPr="009F08DB" w:rsidRDefault="00626664" w:rsidP="00190981">
            <w:pPr>
              <w:pStyle w:val="Textkrper"/>
              <w:tabs>
                <w:tab w:val="left" w:pos="284"/>
              </w:tabs>
              <w:spacing w:after="0"/>
              <w:rPr>
                <w:lang w:val="de-DE"/>
              </w:rPr>
            </w:pPr>
          </w:p>
        </w:tc>
      </w:tr>
    </w:tbl>
    <w:p w14:paraId="4E88C085" w14:textId="77777777" w:rsidR="005721B8" w:rsidRPr="009F08DB" w:rsidRDefault="005721B8" w:rsidP="005721B8">
      <w:pPr>
        <w:rPr>
          <w:rFonts w:ascii="Arial" w:hAnsi="Arial"/>
          <w:lang w:val="de-DE"/>
        </w:rPr>
      </w:pPr>
      <w:r w:rsidRPr="009F08DB">
        <w:rPr>
          <w:lang w:val="de-DE"/>
        </w:rPr>
        <w:br w:type="page"/>
      </w:r>
    </w:p>
    <w:p w14:paraId="7EA1534F" w14:textId="75CE79D2" w:rsidR="005721B8" w:rsidRPr="009F08DB" w:rsidRDefault="00C51881" w:rsidP="00897659">
      <w:pPr>
        <w:pStyle w:val="berschrift3nummeriert"/>
        <w:rPr>
          <w:lang w:val="de-DE"/>
        </w:rPr>
      </w:pPr>
      <w:bookmarkStart w:id="136" w:name="_Toc118817653"/>
      <w:r w:rsidRPr="009F08DB">
        <w:rPr>
          <w:lang w:val="de-DE"/>
        </w:rPr>
        <w:lastRenderedPageBreak/>
        <w:t xml:space="preserve">FLT 224: </w:t>
      </w:r>
      <w:r w:rsidR="00D92EC0" w:rsidRPr="009F08DB">
        <w:rPr>
          <w:lang w:val="de-DE"/>
        </w:rPr>
        <w:t>FALTSCHACHTELBAND:</w:t>
      </w:r>
      <w:r w:rsidRPr="009F08DB">
        <w:rPr>
          <w:lang w:val="de-DE"/>
        </w:rPr>
        <w:t xml:space="preserve"> </w:t>
      </w:r>
      <w:r w:rsidR="00DD2FF6" w:rsidRPr="009F08DB">
        <w:rPr>
          <w:lang w:val="de-DE"/>
        </w:rPr>
        <w:t>ÜBERLAST</w:t>
      </w:r>
      <w:bookmarkEnd w:id="136"/>
    </w:p>
    <w:p w14:paraId="0E06030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29860CB" w14:textId="77777777" w:rsidTr="00C51881">
        <w:trPr>
          <w:trHeight w:val="353"/>
        </w:trPr>
        <w:tc>
          <w:tcPr>
            <w:tcW w:w="2154" w:type="dxa"/>
            <w:shd w:val="clear" w:color="auto" w:fill="F2F2F2" w:themeFill="background1" w:themeFillShade="F2"/>
          </w:tcPr>
          <w:p w14:paraId="17ADCFE0" w14:textId="73343208" w:rsidR="005721B8" w:rsidRPr="009F08DB" w:rsidRDefault="00D8280B" w:rsidP="00190981">
            <w:pPr>
              <w:pStyle w:val="Textkrper"/>
              <w:spacing w:after="0"/>
              <w:rPr>
                <w:b/>
                <w:lang w:val="de-DE"/>
              </w:rPr>
            </w:pPr>
            <w:r w:rsidRPr="009F08DB">
              <w:rPr>
                <w:b/>
                <w:lang w:val="de-DE"/>
              </w:rPr>
              <w:t>Testziel</w:t>
            </w:r>
          </w:p>
        </w:tc>
        <w:tc>
          <w:tcPr>
            <w:tcW w:w="7257" w:type="dxa"/>
          </w:tcPr>
          <w:p w14:paraId="3937FAFD" w14:textId="5148CDCC" w:rsidR="005721B8" w:rsidRPr="009F08DB" w:rsidRDefault="00A7704C" w:rsidP="00190981">
            <w:pPr>
              <w:pStyle w:val="BulletTabtext"/>
              <w:rPr>
                <w:lang w:val="de-DE"/>
              </w:rPr>
            </w:pPr>
            <w:r w:rsidRPr="009F08DB">
              <w:rPr>
                <w:lang w:val="de-DE"/>
              </w:rPr>
              <w:t>Test, ob die richtige Störmeldung im Bedienfeld erscheint</w:t>
            </w:r>
          </w:p>
          <w:p w14:paraId="020C72AF" w14:textId="55CD1F56" w:rsidR="00C51881" w:rsidRPr="009F08DB" w:rsidRDefault="00C51881" w:rsidP="00C51881">
            <w:pPr>
              <w:pStyle w:val="Abstandshalter"/>
              <w:rPr>
                <w:lang w:val="de-DE"/>
              </w:rPr>
            </w:pPr>
          </w:p>
        </w:tc>
      </w:tr>
      <w:tr w:rsidR="005721B8" w:rsidRPr="00897659" w14:paraId="63134982" w14:textId="77777777" w:rsidTr="00190981">
        <w:trPr>
          <w:trHeight w:val="170"/>
        </w:trPr>
        <w:tc>
          <w:tcPr>
            <w:tcW w:w="2154" w:type="dxa"/>
          </w:tcPr>
          <w:p w14:paraId="1AC60E96" w14:textId="77777777" w:rsidR="005721B8" w:rsidRPr="009F08DB" w:rsidRDefault="005721B8" w:rsidP="00190981">
            <w:pPr>
              <w:pStyle w:val="Textkrper"/>
              <w:spacing w:before="0" w:after="0"/>
              <w:rPr>
                <w:sz w:val="8"/>
                <w:szCs w:val="8"/>
                <w:lang w:val="de-DE"/>
              </w:rPr>
            </w:pPr>
          </w:p>
        </w:tc>
        <w:tc>
          <w:tcPr>
            <w:tcW w:w="7257" w:type="dxa"/>
          </w:tcPr>
          <w:p w14:paraId="3B2A5BDF" w14:textId="77777777" w:rsidR="005721B8" w:rsidRPr="009F08DB" w:rsidRDefault="005721B8" w:rsidP="00190981">
            <w:pPr>
              <w:pStyle w:val="Textkrper"/>
              <w:spacing w:before="0" w:after="0"/>
              <w:rPr>
                <w:sz w:val="8"/>
                <w:szCs w:val="8"/>
                <w:lang w:val="de-DE"/>
              </w:rPr>
            </w:pPr>
          </w:p>
        </w:tc>
      </w:tr>
      <w:tr w:rsidR="005721B8" w:rsidRPr="009F08DB" w14:paraId="6C9AF2F3" w14:textId="77777777" w:rsidTr="00190981">
        <w:trPr>
          <w:trHeight w:val="471"/>
        </w:trPr>
        <w:tc>
          <w:tcPr>
            <w:tcW w:w="2154" w:type="dxa"/>
            <w:shd w:val="clear" w:color="auto" w:fill="F2F2F2" w:themeFill="background1" w:themeFillShade="F2"/>
          </w:tcPr>
          <w:p w14:paraId="75F7F5B6" w14:textId="3F583C52" w:rsidR="005721B8" w:rsidRPr="009F08DB" w:rsidRDefault="00D8280B" w:rsidP="00190981">
            <w:pPr>
              <w:pStyle w:val="Textkrper"/>
              <w:spacing w:after="0"/>
              <w:rPr>
                <w:b/>
                <w:lang w:val="de-DE"/>
              </w:rPr>
            </w:pPr>
            <w:r w:rsidRPr="009F08DB">
              <w:rPr>
                <w:b/>
                <w:lang w:val="de-DE"/>
              </w:rPr>
              <w:t>Testdurchführung</w:t>
            </w:r>
          </w:p>
        </w:tc>
        <w:tc>
          <w:tcPr>
            <w:tcW w:w="7257" w:type="dxa"/>
          </w:tcPr>
          <w:p w14:paraId="449A4020" w14:textId="77777777" w:rsidR="005721B8" w:rsidRPr="009F08DB" w:rsidRDefault="005721B8" w:rsidP="00190981">
            <w:pPr>
              <w:pStyle w:val="Textkrper"/>
              <w:spacing w:after="0"/>
              <w:rPr>
                <w:lang w:val="de-DE"/>
              </w:rPr>
            </w:pPr>
          </w:p>
        </w:tc>
      </w:tr>
      <w:tr w:rsidR="005721B8" w:rsidRPr="009F08DB" w14:paraId="3737E063" w14:textId="77777777" w:rsidTr="00C51881">
        <w:trPr>
          <w:trHeight w:val="271"/>
        </w:trPr>
        <w:tc>
          <w:tcPr>
            <w:tcW w:w="2154" w:type="dxa"/>
            <w:shd w:val="clear" w:color="auto" w:fill="F2F2F2" w:themeFill="background1" w:themeFillShade="F2"/>
          </w:tcPr>
          <w:p w14:paraId="3520C80D" w14:textId="24439EC7" w:rsidR="005721B8" w:rsidRPr="009F08DB" w:rsidRDefault="00D41D58" w:rsidP="00190981">
            <w:pPr>
              <w:pStyle w:val="Textkrper"/>
              <w:spacing w:after="0"/>
              <w:rPr>
                <w:lang w:val="de-DE"/>
              </w:rPr>
            </w:pPr>
            <w:r w:rsidRPr="009F08DB">
              <w:rPr>
                <w:lang w:val="de-DE"/>
              </w:rPr>
              <w:t>Testvoraussetzungen</w:t>
            </w:r>
          </w:p>
        </w:tc>
        <w:tc>
          <w:tcPr>
            <w:tcW w:w="7257" w:type="dxa"/>
          </w:tcPr>
          <w:p w14:paraId="28A42964" w14:textId="5B4477D5" w:rsidR="005721B8" w:rsidRPr="009F08DB" w:rsidRDefault="00AE36C0" w:rsidP="00C51881">
            <w:pPr>
              <w:pStyle w:val="BulletTabtext"/>
              <w:rPr>
                <w:lang w:val="de-DE"/>
              </w:rPr>
            </w:pPr>
            <w:r w:rsidRPr="009F08DB">
              <w:rPr>
                <w:lang w:val="de-DE"/>
              </w:rPr>
              <w:t>Maschine ist im Automatikbetrieb bereit</w:t>
            </w:r>
          </w:p>
          <w:p w14:paraId="200D3F08" w14:textId="71F6EB0C" w:rsidR="00C51881" w:rsidRPr="009F08DB" w:rsidRDefault="00C51881" w:rsidP="00C51881">
            <w:pPr>
              <w:pStyle w:val="Abstandshalter"/>
              <w:rPr>
                <w:lang w:val="de-DE"/>
              </w:rPr>
            </w:pPr>
          </w:p>
        </w:tc>
      </w:tr>
      <w:tr w:rsidR="005721B8" w:rsidRPr="009F08DB" w14:paraId="7F754FD6" w14:textId="77777777" w:rsidTr="00C51881">
        <w:trPr>
          <w:trHeight w:val="278"/>
        </w:trPr>
        <w:tc>
          <w:tcPr>
            <w:tcW w:w="2154" w:type="dxa"/>
            <w:shd w:val="clear" w:color="auto" w:fill="F2F2F2" w:themeFill="background1" w:themeFillShade="F2"/>
          </w:tcPr>
          <w:p w14:paraId="75A7FE91" w14:textId="454E6F26" w:rsidR="005721B8" w:rsidRPr="009F08DB" w:rsidRDefault="00D8280B" w:rsidP="00190981">
            <w:pPr>
              <w:pStyle w:val="Textkrper"/>
              <w:spacing w:after="0"/>
              <w:rPr>
                <w:lang w:val="de-DE"/>
              </w:rPr>
            </w:pPr>
            <w:r w:rsidRPr="009F08DB">
              <w:rPr>
                <w:lang w:val="de-DE"/>
              </w:rPr>
              <w:t>Erforderliche Tätigkeit</w:t>
            </w:r>
          </w:p>
        </w:tc>
        <w:tc>
          <w:tcPr>
            <w:tcW w:w="7257" w:type="dxa"/>
          </w:tcPr>
          <w:p w14:paraId="010FD106" w14:textId="2664BCEE" w:rsidR="005721B8" w:rsidRPr="009F08DB" w:rsidRDefault="0052743A" w:rsidP="00C51881">
            <w:pPr>
              <w:pStyle w:val="BulletTabtext"/>
              <w:rPr>
                <w:lang w:val="de-DE"/>
              </w:rPr>
            </w:pPr>
            <w:r w:rsidRPr="009F08DB">
              <w:rPr>
                <w:lang w:val="de-DE"/>
              </w:rPr>
              <w:t>Motorschutzschalter ausschalten</w:t>
            </w:r>
            <w:r w:rsidR="00C51881" w:rsidRPr="009F08DB">
              <w:rPr>
                <w:lang w:val="de-DE"/>
              </w:rPr>
              <w:t xml:space="preserve"> </w:t>
            </w:r>
            <w:r w:rsidR="00792679" w:rsidRPr="009F08DB">
              <w:rPr>
                <w:lang w:val="de-DE"/>
              </w:rPr>
              <w:t>„</w:t>
            </w:r>
            <w:r w:rsidR="00C51881" w:rsidRPr="009F08DB">
              <w:rPr>
                <w:lang w:val="de-DE"/>
              </w:rPr>
              <w:t>31Q10”</w:t>
            </w:r>
          </w:p>
          <w:p w14:paraId="35B1C23C" w14:textId="74692726" w:rsidR="00C51881" w:rsidRPr="009F08DB" w:rsidRDefault="00C51881" w:rsidP="00C51881">
            <w:pPr>
              <w:pStyle w:val="Abstandshalter"/>
              <w:rPr>
                <w:lang w:val="de-DE"/>
              </w:rPr>
            </w:pPr>
          </w:p>
        </w:tc>
      </w:tr>
      <w:tr w:rsidR="005721B8" w:rsidRPr="00897659" w14:paraId="21B8978F" w14:textId="77777777" w:rsidTr="00190981">
        <w:trPr>
          <w:trHeight w:val="697"/>
        </w:trPr>
        <w:tc>
          <w:tcPr>
            <w:tcW w:w="2154" w:type="dxa"/>
            <w:shd w:val="clear" w:color="auto" w:fill="F2F2F2" w:themeFill="background1" w:themeFillShade="F2"/>
          </w:tcPr>
          <w:p w14:paraId="5284AEFD" w14:textId="4194CC0A" w:rsidR="005721B8" w:rsidRPr="009F08DB" w:rsidRDefault="008C23D6" w:rsidP="00190981">
            <w:pPr>
              <w:pStyle w:val="Textkrper"/>
              <w:spacing w:after="0"/>
              <w:rPr>
                <w:lang w:val="de-DE"/>
              </w:rPr>
            </w:pPr>
            <w:r w:rsidRPr="009F08DB">
              <w:rPr>
                <w:lang w:val="de-DE"/>
              </w:rPr>
              <w:t>Folge</w:t>
            </w:r>
          </w:p>
        </w:tc>
        <w:tc>
          <w:tcPr>
            <w:tcW w:w="7257" w:type="dxa"/>
          </w:tcPr>
          <w:p w14:paraId="0E9F0C2F" w14:textId="63EA295B" w:rsidR="00C51881" w:rsidRPr="009F08DB" w:rsidRDefault="00762C1A" w:rsidP="00C51881">
            <w:pPr>
              <w:pStyle w:val="BulletTabtext"/>
              <w:rPr>
                <w:lang w:val="de-DE"/>
              </w:rPr>
            </w:pPr>
            <w:r w:rsidRPr="009F08DB">
              <w:rPr>
                <w:lang w:val="de-DE"/>
              </w:rPr>
              <w:t>Störmeldung erscheint im Bedienfeld</w:t>
            </w:r>
          </w:p>
          <w:p w14:paraId="01F2BA6A" w14:textId="60691DBF" w:rsidR="005721B8" w:rsidRPr="009F08DB" w:rsidRDefault="000A4CB7" w:rsidP="00C51881">
            <w:pPr>
              <w:pStyle w:val="BulletTabtext"/>
              <w:rPr>
                <w:lang w:val="de-DE"/>
              </w:rPr>
            </w:pPr>
            <w:r w:rsidRPr="009F08DB">
              <w:rPr>
                <w:lang w:val="de-DE"/>
              </w:rPr>
              <w:t>Maschine kann nicht gestartet werden, solange Störmeldung aktiv ist</w:t>
            </w:r>
          </w:p>
          <w:p w14:paraId="6E4D2CB2" w14:textId="6828D7FC" w:rsidR="00C51881" w:rsidRPr="009F08DB" w:rsidRDefault="00C51881" w:rsidP="00C51881">
            <w:pPr>
              <w:pStyle w:val="Abstandshalter"/>
              <w:rPr>
                <w:lang w:val="de-DE"/>
              </w:rPr>
            </w:pPr>
          </w:p>
        </w:tc>
      </w:tr>
      <w:tr w:rsidR="005721B8" w:rsidRPr="009F08DB" w14:paraId="53A527C7" w14:textId="77777777" w:rsidTr="00C51881">
        <w:trPr>
          <w:trHeight w:val="214"/>
        </w:trPr>
        <w:tc>
          <w:tcPr>
            <w:tcW w:w="2154" w:type="dxa"/>
            <w:shd w:val="clear" w:color="auto" w:fill="F2F2F2" w:themeFill="background1" w:themeFillShade="F2"/>
          </w:tcPr>
          <w:p w14:paraId="419B1C32" w14:textId="489EC21D" w:rsidR="005721B8" w:rsidRPr="009F08DB" w:rsidRDefault="00D8280B" w:rsidP="00190981">
            <w:pPr>
              <w:pStyle w:val="Textkrper"/>
              <w:spacing w:after="0"/>
              <w:rPr>
                <w:lang w:val="de-DE"/>
              </w:rPr>
            </w:pPr>
            <w:r w:rsidRPr="009F08DB">
              <w:rPr>
                <w:lang w:val="de-DE"/>
              </w:rPr>
              <w:t>Kommentare</w:t>
            </w:r>
          </w:p>
        </w:tc>
        <w:tc>
          <w:tcPr>
            <w:tcW w:w="7257" w:type="dxa"/>
          </w:tcPr>
          <w:p w14:paraId="76957C6F" w14:textId="2FDAB6C0" w:rsidR="005721B8" w:rsidRPr="009F08DB" w:rsidRDefault="00AE36C0" w:rsidP="00190981">
            <w:pPr>
              <w:pStyle w:val="BulletTabtext"/>
              <w:rPr>
                <w:lang w:val="de-DE"/>
              </w:rPr>
            </w:pPr>
            <w:r w:rsidRPr="009F08DB">
              <w:rPr>
                <w:lang w:val="de-DE"/>
              </w:rPr>
              <w:t>Keine</w:t>
            </w:r>
          </w:p>
          <w:p w14:paraId="5FD39918" w14:textId="77777777" w:rsidR="005721B8" w:rsidRPr="009F08DB" w:rsidRDefault="005721B8" w:rsidP="00190981">
            <w:pPr>
              <w:pStyle w:val="Abstandshalter"/>
              <w:rPr>
                <w:lang w:val="de-DE"/>
              </w:rPr>
            </w:pPr>
          </w:p>
        </w:tc>
      </w:tr>
      <w:tr w:rsidR="005721B8" w:rsidRPr="009F08DB" w14:paraId="000756BA" w14:textId="77777777" w:rsidTr="00190981">
        <w:trPr>
          <w:trHeight w:val="697"/>
        </w:trPr>
        <w:tc>
          <w:tcPr>
            <w:tcW w:w="2154" w:type="dxa"/>
            <w:shd w:val="clear" w:color="auto" w:fill="F2F2F2" w:themeFill="background1" w:themeFillShade="F2"/>
          </w:tcPr>
          <w:p w14:paraId="159E54DD" w14:textId="3DD2F1AC" w:rsidR="005721B8" w:rsidRPr="009F08DB" w:rsidRDefault="00D41D58" w:rsidP="00190981">
            <w:pPr>
              <w:pStyle w:val="Textkrper"/>
              <w:spacing w:after="0"/>
              <w:rPr>
                <w:lang w:val="de-DE"/>
              </w:rPr>
            </w:pPr>
            <w:r w:rsidRPr="009F08DB">
              <w:rPr>
                <w:lang w:val="de-DE"/>
              </w:rPr>
              <w:t>Quittierung</w:t>
            </w:r>
          </w:p>
        </w:tc>
        <w:tc>
          <w:tcPr>
            <w:tcW w:w="7257" w:type="dxa"/>
          </w:tcPr>
          <w:p w14:paraId="5099D18D" w14:textId="74488D44" w:rsidR="00C51881" w:rsidRPr="009F08DB" w:rsidRDefault="0052743A" w:rsidP="00C51881">
            <w:pPr>
              <w:pStyle w:val="BulletTabtext"/>
              <w:rPr>
                <w:lang w:val="de-DE"/>
              </w:rPr>
            </w:pPr>
            <w:r w:rsidRPr="009F08DB">
              <w:rPr>
                <w:lang w:val="de-DE"/>
              </w:rPr>
              <w:t>Motorschutzschalter einschalten</w:t>
            </w:r>
            <w:r w:rsidR="00C51881" w:rsidRPr="009F08DB">
              <w:rPr>
                <w:lang w:val="de-DE"/>
              </w:rPr>
              <w:t xml:space="preserve"> </w:t>
            </w:r>
            <w:r w:rsidR="00792679" w:rsidRPr="009F08DB">
              <w:rPr>
                <w:lang w:val="de-DE"/>
              </w:rPr>
              <w:t>„</w:t>
            </w:r>
            <w:r w:rsidR="00C51881" w:rsidRPr="009F08DB">
              <w:rPr>
                <w:lang w:val="de-DE"/>
              </w:rPr>
              <w:t>31Q10”</w:t>
            </w:r>
          </w:p>
          <w:p w14:paraId="2949935A" w14:textId="1EF06133"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7A27FA3" w14:textId="741D7620" w:rsidR="00C51881" w:rsidRPr="009F08DB" w:rsidRDefault="00C51881" w:rsidP="00C51881">
            <w:pPr>
              <w:pStyle w:val="Abstandshalter"/>
              <w:rPr>
                <w:lang w:val="de-DE"/>
              </w:rPr>
            </w:pPr>
          </w:p>
        </w:tc>
      </w:tr>
    </w:tbl>
    <w:p w14:paraId="3496DC80"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E357F5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A95FB44" w14:textId="6A377229"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6D514F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7929A48" w14:textId="4CA2461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F0F4B72" w14:textId="77777777" w:rsidTr="00190981">
        <w:trPr>
          <w:trHeight w:val="697"/>
        </w:trPr>
        <w:tc>
          <w:tcPr>
            <w:tcW w:w="2154" w:type="dxa"/>
            <w:tcBorders>
              <w:bottom w:val="nil"/>
            </w:tcBorders>
            <w:shd w:val="clear" w:color="auto" w:fill="F2F2F2" w:themeFill="background1" w:themeFillShade="F2"/>
          </w:tcPr>
          <w:p w14:paraId="3564105E" w14:textId="09CD15C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AD4AA1B" w14:textId="503AF95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B8EC45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28800" behindDoc="0" locked="0" layoutInCell="1" allowOverlap="1" wp14:anchorId="113A71E4" wp14:editId="0A2FE41D">
                      <wp:simplePos x="0" y="0"/>
                      <wp:positionH relativeFrom="column">
                        <wp:posOffset>-36195</wp:posOffset>
                      </wp:positionH>
                      <wp:positionV relativeFrom="line">
                        <wp:posOffset>36195</wp:posOffset>
                      </wp:positionV>
                      <wp:extent cx="820800" cy="320400"/>
                      <wp:effectExtent l="0" t="0" r="17780" b="22860"/>
                      <wp:wrapNone/>
                      <wp:docPr id="293275402" name="Rechteck: abgerundete Ecken 29327540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170E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3A71E4" id="Rechteck: abgerundete Ecken 293275402" o:spid="_x0000_s2570" style="position:absolute;left:0;text-align:left;margin-left:-2.85pt;margin-top:2.85pt;width:64.65pt;height:25.25pt;z-index:254028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2S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fCLZK+&#10;AgAAyAUAAA4AAAAAAAAAAAAAAAAALgIAAGRycy9lMm9Eb2MueG1sUEsBAi0AFAAGAAgAAAAhADWT&#10;XnbaAAAABwEAAA8AAAAAAAAAAAAAAAAAGAUAAGRycy9kb3ducmV2LnhtbFBLBQYAAAAABAAEAPMA&#10;AAAfBgAAAAA=&#10;" filled="f" strokecolor="black [3213]" strokeweight=".5pt">
                      <v:textbox>
                        <w:txbxContent>
                          <w:p w14:paraId="550170EB" w14:textId="77777777" w:rsidR="00BD5E17" w:rsidRDefault="00BD5E17" w:rsidP="005721B8">
                            <w:pPr>
                              <w:jc w:val="center"/>
                            </w:pPr>
                            <w:r>
                              <w:t>x</w:t>
                            </w:r>
                          </w:p>
                        </w:txbxContent>
                      </v:textbox>
                      <w10:wrap anchory="line"/>
                    </v:roundrect>
                  </w:pict>
                </mc:Fallback>
              </mc:AlternateContent>
            </w:r>
          </w:p>
        </w:tc>
      </w:tr>
      <w:tr w:rsidR="005721B8" w:rsidRPr="00897659" w14:paraId="5D5D2ADA" w14:textId="77777777" w:rsidTr="00190981">
        <w:trPr>
          <w:trHeight w:val="697"/>
        </w:trPr>
        <w:tc>
          <w:tcPr>
            <w:tcW w:w="2154" w:type="dxa"/>
            <w:tcBorders>
              <w:top w:val="nil"/>
              <w:bottom w:val="nil"/>
            </w:tcBorders>
            <w:shd w:val="clear" w:color="auto" w:fill="F2F2F2" w:themeFill="background1" w:themeFillShade="F2"/>
          </w:tcPr>
          <w:p w14:paraId="28CE2856" w14:textId="77777777" w:rsidR="005721B8" w:rsidRPr="009F08DB" w:rsidRDefault="005721B8" w:rsidP="00190981">
            <w:pPr>
              <w:pStyle w:val="Textkrper"/>
              <w:spacing w:after="0"/>
              <w:rPr>
                <w:lang w:val="de-DE"/>
              </w:rPr>
            </w:pPr>
          </w:p>
        </w:tc>
        <w:tc>
          <w:tcPr>
            <w:tcW w:w="5839" w:type="dxa"/>
            <w:tcBorders>
              <w:top w:val="nil"/>
              <w:bottom w:val="nil"/>
            </w:tcBorders>
          </w:tcPr>
          <w:p w14:paraId="07EE2F81" w14:textId="13BC3DD6"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7A12D8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035968" behindDoc="0" locked="0" layoutInCell="1" allowOverlap="1" wp14:anchorId="6A4EED6C" wp14:editId="70F72D9C">
                      <wp:simplePos x="0" y="0"/>
                      <wp:positionH relativeFrom="column">
                        <wp:posOffset>-36195</wp:posOffset>
                      </wp:positionH>
                      <wp:positionV relativeFrom="line">
                        <wp:posOffset>36195</wp:posOffset>
                      </wp:positionV>
                      <wp:extent cx="820800" cy="320400"/>
                      <wp:effectExtent l="0" t="0" r="17780" b="22860"/>
                      <wp:wrapNone/>
                      <wp:docPr id="293275403" name="Rechteck: abgerundete Ecken 2932754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5CEB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EED6C" id="Rechteck: abgerundete Ecken 293275403" o:spid="_x0000_s2571" style="position:absolute;left:0;text-align:left;margin-left:-2.85pt;margin-top:2.85pt;width:64.65pt;height:25.25pt;z-index:254035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lN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uEeU2+&#10;AgAAyAUAAA4AAAAAAAAAAAAAAAAALgIAAGRycy9lMm9Eb2MueG1sUEsBAi0AFAAGAAgAAAAhADWT&#10;XnbaAAAABwEAAA8AAAAAAAAAAAAAAAAAGAUAAGRycy9kb3ducmV2LnhtbFBLBQYAAAAABAAEAPMA&#10;AAAfBgAAAAA=&#10;" filled="f" strokecolor="black [3213]" strokeweight=".5pt">
                      <v:textbox>
                        <w:txbxContent>
                          <w:p w14:paraId="3355CEB3" w14:textId="77777777" w:rsidR="00BD5E17" w:rsidRDefault="00BD5E17" w:rsidP="005721B8">
                            <w:pPr>
                              <w:jc w:val="center"/>
                            </w:pPr>
                            <w:r>
                              <w:t>x</w:t>
                            </w:r>
                          </w:p>
                        </w:txbxContent>
                      </v:textbox>
                      <w10:wrap anchory="line"/>
                    </v:roundrect>
                  </w:pict>
                </mc:Fallback>
              </mc:AlternateContent>
            </w:r>
          </w:p>
        </w:tc>
      </w:tr>
      <w:tr w:rsidR="005721B8" w:rsidRPr="009F08DB" w14:paraId="6BAECC88" w14:textId="77777777" w:rsidTr="00190981">
        <w:trPr>
          <w:trHeight w:val="1701"/>
        </w:trPr>
        <w:tc>
          <w:tcPr>
            <w:tcW w:w="2154" w:type="dxa"/>
            <w:shd w:val="clear" w:color="auto" w:fill="F2F2F2" w:themeFill="background1" w:themeFillShade="F2"/>
          </w:tcPr>
          <w:p w14:paraId="4B56FCE7" w14:textId="77A099C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3310C3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32896" behindDoc="0" locked="0" layoutInCell="1" allowOverlap="1" wp14:anchorId="789AB42F" wp14:editId="61FF63E3">
                      <wp:simplePos x="0" y="0"/>
                      <wp:positionH relativeFrom="column">
                        <wp:posOffset>-5715</wp:posOffset>
                      </wp:positionH>
                      <wp:positionV relativeFrom="line">
                        <wp:posOffset>72390</wp:posOffset>
                      </wp:positionV>
                      <wp:extent cx="4500000" cy="942975"/>
                      <wp:effectExtent l="0" t="0" r="15240" b="28575"/>
                      <wp:wrapNone/>
                      <wp:docPr id="293275406" name="Rechteck: abgerundete Ecken 29327540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963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AB42F" id="Rechteck: abgerundete Ecken 293275406" o:spid="_x0000_s2572" style="position:absolute;left:0;text-align:left;margin-left:-.45pt;margin-top:5.7pt;width:354.35pt;height:74.25pt;z-index:254032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3Gus&#10;fL4CAADJBQAADgAAAAAAAAAAAAAAAAAuAgAAZHJzL2Uyb0RvYy54bWxQSwECLQAUAAYACAAAACEA&#10;7zJ/7twAAAAIAQAADwAAAAAAAAAAAAAAAAAYBQAAZHJzL2Rvd25yZXYueG1sUEsFBgAAAAAEAAQA&#10;8wAAACEGAAAAAA==&#10;" filled="f" strokecolor="black [3213]" strokeweight=".5pt">
                      <v:textbox>
                        <w:txbxContent>
                          <w:p w14:paraId="6EF6963A" w14:textId="77777777" w:rsidR="00BD5E17" w:rsidRDefault="00BD5E17" w:rsidP="005721B8">
                            <w:pPr>
                              <w:jc w:val="center"/>
                            </w:pPr>
                            <w:r>
                              <w:t>x</w:t>
                            </w:r>
                          </w:p>
                        </w:txbxContent>
                      </v:textbox>
                      <w10:wrap anchory="line"/>
                    </v:roundrect>
                  </w:pict>
                </mc:Fallback>
              </mc:AlternateContent>
            </w:r>
          </w:p>
        </w:tc>
      </w:tr>
    </w:tbl>
    <w:p w14:paraId="2BE977D7" w14:textId="6B42DE4C" w:rsidR="005721B8" w:rsidRPr="009F08DB" w:rsidRDefault="005721B8" w:rsidP="005721B8">
      <w:pPr>
        <w:pStyle w:val="Textkrper"/>
        <w:rPr>
          <w:lang w:val="de-DE"/>
        </w:rPr>
      </w:pPr>
    </w:p>
    <w:p w14:paraId="7F56F128" w14:textId="7D89CB65" w:rsidR="00C51881" w:rsidRDefault="00C51881" w:rsidP="005721B8">
      <w:pPr>
        <w:pStyle w:val="Textkrper"/>
        <w:rPr>
          <w:lang w:val="de-DE"/>
        </w:rPr>
      </w:pPr>
    </w:p>
    <w:p w14:paraId="2A4CDB27" w14:textId="77777777" w:rsidR="00C4597A" w:rsidRPr="009F08DB" w:rsidRDefault="00C4597A" w:rsidP="005721B8">
      <w:pPr>
        <w:pStyle w:val="Textkrper"/>
        <w:rPr>
          <w:lang w:val="de-DE"/>
        </w:rPr>
      </w:pPr>
    </w:p>
    <w:p w14:paraId="292A399B" w14:textId="77777777" w:rsidR="00C51881" w:rsidRPr="009F08DB" w:rsidRDefault="00C51881" w:rsidP="005721B8">
      <w:pPr>
        <w:pStyle w:val="Textkrper"/>
        <w:rPr>
          <w:lang w:val="de-DE"/>
        </w:rPr>
      </w:pPr>
    </w:p>
    <w:p w14:paraId="36A74574" w14:textId="77777777" w:rsidR="005721B8" w:rsidRPr="009F08DB" w:rsidRDefault="005721B8" w:rsidP="005721B8">
      <w:pPr>
        <w:pStyle w:val="Textkrper"/>
        <w:rPr>
          <w:lang w:val="de-DE"/>
        </w:rPr>
      </w:pPr>
    </w:p>
    <w:p w14:paraId="4A203E8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F489EF2" w14:textId="77777777" w:rsidTr="00626664">
        <w:trPr>
          <w:trHeight w:val="1020"/>
        </w:trPr>
        <w:tc>
          <w:tcPr>
            <w:tcW w:w="2154" w:type="dxa"/>
            <w:shd w:val="clear" w:color="auto" w:fill="F2F2F2" w:themeFill="background1" w:themeFillShade="F2"/>
          </w:tcPr>
          <w:p w14:paraId="520B43D1" w14:textId="2CE404A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535780E" w14:textId="01109B17" w:rsidR="00626664" w:rsidRPr="009F08DB" w:rsidRDefault="00745279" w:rsidP="00190981">
            <w:pPr>
              <w:pStyle w:val="Textkrper"/>
              <w:tabs>
                <w:tab w:val="left" w:pos="284"/>
              </w:tabs>
              <w:spacing w:after="0"/>
              <w:rPr>
                <w:lang w:val="de-DE"/>
              </w:rPr>
            </w:pPr>
            <w:r w:rsidRPr="009F08DB">
              <w:rPr>
                <w:lang w:val="de-DE"/>
              </w:rPr>
              <w:t>ja/nein</w:t>
            </w:r>
          </w:p>
          <w:p w14:paraId="3F4B5D5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45920" behindDoc="0" locked="0" layoutInCell="1" allowOverlap="1" wp14:anchorId="1DA7DC33" wp14:editId="4BB7571C">
                      <wp:simplePos x="0" y="0"/>
                      <wp:positionH relativeFrom="column">
                        <wp:posOffset>635</wp:posOffset>
                      </wp:positionH>
                      <wp:positionV relativeFrom="paragraph">
                        <wp:posOffset>36195</wp:posOffset>
                      </wp:positionV>
                      <wp:extent cx="820800" cy="320400"/>
                      <wp:effectExtent l="0" t="0" r="17780" b="22860"/>
                      <wp:wrapNone/>
                      <wp:docPr id="293275407" name="Rechteck: abgerundete Ecken 2932754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EE141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7DC33" id="Rechteck: abgerundete Ecken 293275407" o:spid="_x0000_s2573" style="position:absolute;left:0;text-align:left;margin-left:.05pt;margin-top:2.85pt;width:64.65pt;height:25.25pt;z-index:25774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P0JkcvgIA&#10;AMgFAAAOAAAAAAAAAAAAAAAAAC4CAABkcnMvZTJvRG9jLnhtbFBLAQItABQABgAIAAAAIQCbrlPC&#10;2AAAAAUBAAAPAAAAAAAAAAAAAAAAABgFAABkcnMvZG93bnJldi54bWxQSwUGAAAAAAQABADzAAAA&#10;HQYAAAAA&#10;" filled="f" strokecolor="black [3213]" strokeweight=".5pt">
                      <v:textbox>
                        <w:txbxContent>
                          <w:p w14:paraId="04EE1414" w14:textId="77777777" w:rsidR="00BD5E17" w:rsidRDefault="00BD5E17" w:rsidP="005721B8">
                            <w:pPr>
                              <w:jc w:val="center"/>
                            </w:pPr>
                            <w:r>
                              <w:t>x</w:t>
                            </w:r>
                          </w:p>
                        </w:txbxContent>
                      </v:textbox>
                    </v:roundrect>
                  </w:pict>
                </mc:Fallback>
              </mc:AlternateContent>
            </w:r>
          </w:p>
        </w:tc>
        <w:tc>
          <w:tcPr>
            <w:tcW w:w="5839" w:type="dxa"/>
            <w:shd w:val="clear" w:color="auto" w:fill="auto"/>
          </w:tcPr>
          <w:p w14:paraId="4949C666" w14:textId="5A320044" w:rsidR="00626664" w:rsidRPr="009F08DB" w:rsidRDefault="00745279" w:rsidP="00190981">
            <w:pPr>
              <w:pStyle w:val="Textkrper"/>
              <w:tabs>
                <w:tab w:val="left" w:pos="284"/>
              </w:tabs>
              <w:spacing w:after="0"/>
              <w:rPr>
                <w:lang w:val="de-DE"/>
              </w:rPr>
            </w:pPr>
            <w:r w:rsidRPr="009F08DB">
              <w:rPr>
                <w:lang w:val="de-DE"/>
              </w:rPr>
              <w:t>Datum/Kurzzeichen</w:t>
            </w:r>
          </w:p>
          <w:p w14:paraId="2E4D1C6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46944" behindDoc="0" locked="0" layoutInCell="1" allowOverlap="1" wp14:anchorId="5395AB0E" wp14:editId="2FD028C8">
                      <wp:simplePos x="0" y="0"/>
                      <wp:positionH relativeFrom="column">
                        <wp:posOffset>1746</wp:posOffset>
                      </wp:positionH>
                      <wp:positionV relativeFrom="line">
                        <wp:posOffset>32703</wp:posOffset>
                      </wp:positionV>
                      <wp:extent cx="3592354" cy="320400"/>
                      <wp:effectExtent l="0" t="0" r="27305" b="22860"/>
                      <wp:wrapNone/>
                      <wp:docPr id="293275408" name="Rechteck: abgerundete Ecken 29327540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4F10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95AB0E" id="Rechteck: abgerundete Ecken 293275408" o:spid="_x0000_s2574" style="position:absolute;left:0;text-align:left;margin-left:.15pt;margin-top:2.6pt;width:282.85pt;height:25.25pt;z-index:257746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BZwQ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Btq&#10;oFnBAgAAyQUAAA4AAAAAAAAAAAAAAAAALgIAAGRycy9lMm9Eb2MueG1sUEsBAi0AFAAGAAgAAAAh&#10;ABCRfb7aAAAABQEAAA8AAAAAAAAAAAAAAAAAGwUAAGRycy9kb3ducmV2LnhtbFBLBQYAAAAABAAE&#10;APMAAAAiBgAAAAA=&#10;" filled="f" strokecolor="black [3213]" strokeweight=".5pt">
                      <v:textbox>
                        <w:txbxContent>
                          <w:p w14:paraId="3C84F10C" w14:textId="77777777" w:rsidR="00BD5E17" w:rsidRDefault="00BD5E17" w:rsidP="005721B8">
                            <w:pPr>
                              <w:jc w:val="center"/>
                            </w:pPr>
                            <w:r>
                              <w:t>x</w:t>
                            </w:r>
                          </w:p>
                        </w:txbxContent>
                      </v:textbox>
                      <w10:wrap anchory="line"/>
                    </v:roundrect>
                  </w:pict>
                </mc:Fallback>
              </mc:AlternateContent>
            </w:r>
          </w:p>
        </w:tc>
      </w:tr>
      <w:tr w:rsidR="00626664" w:rsidRPr="009F08DB" w14:paraId="1E9436E2" w14:textId="77777777" w:rsidTr="00626664">
        <w:trPr>
          <w:trHeight w:val="1020"/>
        </w:trPr>
        <w:tc>
          <w:tcPr>
            <w:tcW w:w="2154" w:type="dxa"/>
            <w:shd w:val="clear" w:color="auto" w:fill="F2F2F2" w:themeFill="background1" w:themeFillShade="F2"/>
          </w:tcPr>
          <w:p w14:paraId="000694D7" w14:textId="004A9B0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788B74D" w14:textId="1AA5980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47968" behindDoc="0" locked="0" layoutInCell="1" allowOverlap="1" wp14:anchorId="5FB93B53" wp14:editId="6025C19B">
                      <wp:simplePos x="0" y="0"/>
                      <wp:positionH relativeFrom="column">
                        <wp:posOffset>-5715</wp:posOffset>
                      </wp:positionH>
                      <wp:positionV relativeFrom="line">
                        <wp:posOffset>252095</wp:posOffset>
                      </wp:positionV>
                      <wp:extent cx="4500000" cy="320400"/>
                      <wp:effectExtent l="0" t="0" r="15240" b="22860"/>
                      <wp:wrapNone/>
                      <wp:docPr id="293275409" name="Rechteck: abgerundete Ecken 29327540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0328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B93B53" id="Rechteck: abgerundete Ecken 293275409" o:spid="_x0000_s2575" style="position:absolute;left:0;text-align:left;margin-left:-.45pt;margin-top:19.85pt;width:354.35pt;height:25.25pt;z-index:257747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KNXu0y8&#10;AgAAyQUAAA4AAAAAAAAAAAAAAAAALgIAAGRycy9lMm9Eb2MueG1sUEsBAi0AFAAGAAgAAAAhAHhH&#10;TL3cAAAABwEAAA8AAAAAAAAAAAAAAAAAFgUAAGRycy9kb3ducmV2LnhtbFBLBQYAAAAABAAEAPMA&#10;AAAfBgAAAAA=&#10;" filled="f" strokecolor="black [3213]" strokeweight=".5pt">
                      <v:textbox>
                        <w:txbxContent>
                          <w:p w14:paraId="5320328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2ECCB7B" w14:textId="77777777" w:rsidR="00626664" w:rsidRPr="009F08DB" w:rsidRDefault="00626664" w:rsidP="00190981">
            <w:pPr>
              <w:pStyle w:val="Textkrper"/>
              <w:tabs>
                <w:tab w:val="left" w:pos="284"/>
              </w:tabs>
              <w:spacing w:after="0"/>
              <w:rPr>
                <w:lang w:val="de-DE"/>
              </w:rPr>
            </w:pPr>
          </w:p>
        </w:tc>
      </w:tr>
    </w:tbl>
    <w:p w14:paraId="370A4BD4" w14:textId="77777777" w:rsidR="005721B8" w:rsidRPr="009F08DB" w:rsidRDefault="005721B8" w:rsidP="005721B8">
      <w:pPr>
        <w:rPr>
          <w:rFonts w:ascii="Arial" w:hAnsi="Arial"/>
          <w:lang w:val="de-DE"/>
        </w:rPr>
      </w:pPr>
      <w:r w:rsidRPr="009F08DB">
        <w:rPr>
          <w:lang w:val="de-DE"/>
        </w:rPr>
        <w:br w:type="page"/>
      </w:r>
    </w:p>
    <w:p w14:paraId="30A9246B" w14:textId="61CC1940" w:rsidR="00D92EC0" w:rsidRPr="009F08DB" w:rsidRDefault="00D92EC0" w:rsidP="00897659">
      <w:pPr>
        <w:pStyle w:val="berschrift3nummeriert"/>
        <w:rPr>
          <w:lang w:val="de-DE"/>
        </w:rPr>
      </w:pPr>
      <w:bookmarkStart w:id="137" w:name="_Toc118817654"/>
      <w:r w:rsidRPr="009F08DB">
        <w:rPr>
          <w:lang w:val="de-DE"/>
        </w:rPr>
        <w:lastRenderedPageBreak/>
        <w:t>FLT 225: FALTSCHACHTEL: SUMMENFEHLER CODELESER</w:t>
      </w:r>
      <w:bookmarkEnd w:id="137"/>
    </w:p>
    <w:p w14:paraId="63E6EADF" w14:textId="77777777" w:rsidR="00D92EC0" w:rsidRPr="009F08DB" w:rsidRDefault="00D92EC0" w:rsidP="00D92EC0">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D92EC0" w:rsidRPr="00897659" w14:paraId="1156BD1F" w14:textId="77777777" w:rsidTr="00D92EC0">
        <w:trPr>
          <w:trHeight w:val="495"/>
        </w:trPr>
        <w:tc>
          <w:tcPr>
            <w:tcW w:w="2154" w:type="dxa"/>
            <w:shd w:val="clear" w:color="auto" w:fill="F2F2F2" w:themeFill="background1" w:themeFillShade="F2"/>
          </w:tcPr>
          <w:p w14:paraId="2CCD4A39" w14:textId="77777777" w:rsidR="00D92EC0" w:rsidRPr="009F08DB" w:rsidRDefault="00D92EC0" w:rsidP="000F23D8">
            <w:pPr>
              <w:pStyle w:val="Textkrper"/>
              <w:spacing w:after="0"/>
              <w:rPr>
                <w:b/>
                <w:lang w:val="de-DE"/>
              </w:rPr>
            </w:pPr>
            <w:r w:rsidRPr="009F08DB">
              <w:rPr>
                <w:b/>
                <w:lang w:val="de-DE"/>
              </w:rPr>
              <w:t>Testziel</w:t>
            </w:r>
          </w:p>
        </w:tc>
        <w:tc>
          <w:tcPr>
            <w:tcW w:w="7257" w:type="dxa"/>
          </w:tcPr>
          <w:p w14:paraId="5AA5450C" w14:textId="5BACB006" w:rsidR="00D92EC0" w:rsidRPr="009F08DB" w:rsidRDefault="00D92EC0" w:rsidP="000F23D8">
            <w:pPr>
              <w:pStyle w:val="BulletTabtext"/>
              <w:rPr>
                <w:lang w:val="de-DE"/>
              </w:rPr>
            </w:pPr>
            <w:r w:rsidRPr="009F08DB">
              <w:rPr>
                <w:lang w:val="de-DE"/>
              </w:rPr>
              <w:t>Test, ob die richtige Störmeldung im Bedienfeld erscheint</w:t>
            </w:r>
          </w:p>
        </w:tc>
      </w:tr>
      <w:tr w:rsidR="00D92EC0" w:rsidRPr="00897659" w14:paraId="5394679D" w14:textId="77777777" w:rsidTr="000F23D8">
        <w:trPr>
          <w:trHeight w:val="170"/>
        </w:trPr>
        <w:tc>
          <w:tcPr>
            <w:tcW w:w="2154" w:type="dxa"/>
          </w:tcPr>
          <w:p w14:paraId="47A206FB" w14:textId="77777777" w:rsidR="00D92EC0" w:rsidRPr="009F08DB" w:rsidRDefault="00D92EC0" w:rsidP="000F23D8">
            <w:pPr>
              <w:pStyle w:val="Textkrper"/>
              <w:spacing w:before="0" w:after="0"/>
              <w:rPr>
                <w:sz w:val="8"/>
                <w:szCs w:val="8"/>
                <w:lang w:val="de-DE"/>
              </w:rPr>
            </w:pPr>
          </w:p>
        </w:tc>
        <w:tc>
          <w:tcPr>
            <w:tcW w:w="7257" w:type="dxa"/>
          </w:tcPr>
          <w:p w14:paraId="2DF2B848" w14:textId="77777777" w:rsidR="00D92EC0" w:rsidRPr="009F08DB" w:rsidRDefault="00D92EC0" w:rsidP="000F23D8">
            <w:pPr>
              <w:pStyle w:val="Textkrper"/>
              <w:spacing w:before="0" w:after="0"/>
              <w:rPr>
                <w:sz w:val="8"/>
                <w:szCs w:val="8"/>
                <w:lang w:val="de-DE"/>
              </w:rPr>
            </w:pPr>
          </w:p>
        </w:tc>
      </w:tr>
      <w:tr w:rsidR="00D92EC0" w:rsidRPr="009F08DB" w14:paraId="1F0AA881" w14:textId="77777777" w:rsidTr="000F23D8">
        <w:trPr>
          <w:trHeight w:val="471"/>
        </w:trPr>
        <w:tc>
          <w:tcPr>
            <w:tcW w:w="2154" w:type="dxa"/>
            <w:shd w:val="clear" w:color="auto" w:fill="F2F2F2" w:themeFill="background1" w:themeFillShade="F2"/>
          </w:tcPr>
          <w:p w14:paraId="7F57DA7B" w14:textId="77777777" w:rsidR="00D92EC0" w:rsidRPr="009F08DB" w:rsidRDefault="00D92EC0" w:rsidP="000F23D8">
            <w:pPr>
              <w:pStyle w:val="Textkrper"/>
              <w:spacing w:after="0"/>
              <w:rPr>
                <w:b/>
                <w:lang w:val="de-DE"/>
              </w:rPr>
            </w:pPr>
            <w:r w:rsidRPr="009F08DB">
              <w:rPr>
                <w:b/>
                <w:lang w:val="de-DE"/>
              </w:rPr>
              <w:t>Testdurchführung</w:t>
            </w:r>
          </w:p>
        </w:tc>
        <w:tc>
          <w:tcPr>
            <w:tcW w:w="7257" w:type="dxa"/>
          </w:tcPr>
          <w:p w14:paraId="6865A8D3" w14:textId="77777777" w:rsidR="00D92EC0" w:rsidRPr="009F08DB" w:rsidRDefault="00D92EC0" w:rsidP="000F23D8">
            <w:pPr>
              <w:pStyle w:val="Textkrper"/>
              <w:spacing w:after="0"/>
              <w:rPr>
                <w:lang w:val="de-DE"/>
              </w:rPr>
            </w:pPr>
          </w:p>
        </w:tc>
      </w:tr>
      <w:tr w:rsidR="00D92EC0" w:rsidRPr="00897659" w14:paraId="580B7E9D" w14:textId="77777777" w:rsidTr="000F23D8">
        <w:trPr>
          <w:trHeight w:val="697"/>
        </w:trPr>
        <w:tc>
          <w:tcPr>
            <w:tcW w:w="2154" w:type="dxa"/>
            <w:shd w:val="clear" w:color="auto" w:fill="F2F2F2" w:themeFill="background1" w:themeFillShade="F2"/>
          </w:tcPr>
          <w:p w14:paraId="23DE067B" w14:textId="77777777" w:rsidR="00D92EC0" w:rsidRPr="009F08DB" w:rsidRDefault="00D92EC0" w:rsidP="000F23D8">
            <w:pPr>
              <w:pStyle w:val="Textkrper"/>
              <w:spacing w:after="0"/>
              <w:rPr>
                <w:lang w:val="de-DE"/>
              </w:rPr>
            </w:pPr>
            <w:r w:rsidRPr="009F08DB">
              <w:rPr>
                <w:lang w:val="de-DE"/>
              </w:rPr>
              <w:t>Testvoraussetzungen</w:t>
            </w:r>
          </w:p>
        </w:tc>
        <w:tc>
          <w:tcPr>
            <w:tcW w:w="7257" w:type="dxa"/>
          </w:tcPr>
          <w:p w14:paraId="21E79709" w14:textId="77777777" w:rsidR="00D92EC0" w:rsidRPr="009F08DB" w:rsidRDefault="00D92EC0" w:rsidP="00D92EC0">
            <w:pPr>
              <w:pStyle w:val="BulletTabtext"/>
              <w:rPr>
                <w:lang w:val="de-DE"/>
              </w:rPr>
            </w:pPr>
            <w:r w:rsidRPr="009F08DB">
              <w:rPr>
                <w:lang w:val="de-DE"/>
              </w:rPr>
              <w:t>Maschine ist im Automatikbetrieb bereit mit Produkt</w:t>
            </w:r>
          </w:p>
          <w:p w14:paraId="264B173C" w14:textId="0B1934D4" w:rsidR="00D92EC0" w:rsidRPr="009F08DB" w:rsidRDefault="00D92EC0" w:rsidP="000F23D8">
            <w:pPr>
              <w:pStyle w:val="BulletTabtext"/>
              <w:rPr>
                <w:lang w:val="de-DE"/>
              </w:rPr>
            </w:pPr>
            <w:r w:rsidRPr="009F08DB">
              <w:rPr>
                <w:lang w:val="de-DE"/>
              </w:rPr>
              <w:t xml:space="preserve">Zähler 240 </w:t>
            </w:r>
            <w:r w:rsidR="00792679" w:rsidRPr="009F08DB">
              <w:rPr>
                <w:lang w:val="de-DE"/>
              </w:rPr>
              <w:t>„</w:t>
            </w:r>
            <w:r w:rsidRPr="009F08DB">
              <w:rPr>
                <w:lang w:val="de-DE"/>
              </w:rPr>
              <w:t>Faltschachtel: Summenfehler Codeleser</w:t>
            </w:r>
            <w:r w:rsidR="00792679" w:rsidRPr="009F08DB">
              <w:rPr>
                <w:lang w:val="de-DE"/>
              </w:rPr>
              <w:t>“</w:t>
            </w:r>
            <w:r w:rsidRPr="009F08DB">
              <w:rPr>
                <w:lang w:val="de-DE"/>
              </w:rPr>
              <w:t xml:space="preserve"> ist auf 3 eingestellt </w:t>
            </w:r>
          </w:p>
          <w:p w14:paraId="29C7260D" w14:textId="77777777" w:rsidR="00D92EC0" w:rsidRPr="009F08DB" w:rsidRDefault="00D92EC0" w:rsidP="000F23D8">
            <w:pPr>
              <w:pStyle w:val="Abstandshalter"/>
              <w:rPr>
                <w:lang w:val="de-DE"/>
              </w:rPr>
            </w:pPr>
          </w:p>
        </w:tc>
      </w:tr>
      <w:tr w:rsidR="00D92EC0" w:rsidRPr="009F08DB" w14:paraId="135210FF" w14:textId="77777777" w:rsidTr="00D92EC0">
        <w:trPr>
          <w:trHeight w:val="1101"/>
        </w:trPr>
        <w:tc>
          <w:tcPr>
            <w:tcW w:w="2154" w:type="dxa"/>
            <w:shd w:val="clear" w:color="auto" w:fill="F2F2F2" w:themeFill="background1" w:themeFillShade="F2"/>
          </w:tcPr>
          <w:p w14:paraId="4C052839" w14:textId="77777777" w:rsidR="00D92EC0" w:rsidRPr="009F08DB" w:rsidRDefault="00D92EC0" w:rsidP="000F23D8">
            <w:pPr>
              <w:pStyle w:val="Textkrper"/>
              <w:spacing w:after="0"/>
              <w:rPr>
                <w:lang w:val="de-DE"/>
              </w:rPr>
            </w:pPr>
            <w:r w:rsidRPr="009F08DB">
              <w:rPr>
                <w:lang w:val="de-DE"/>
              </w:rPr>
              <w:t>Erforderliche Tätigkeit</w:t>
            </w:r>
          </w:p>
        </w:tc>
        <w:tc>
          <w:tcPr>
            <w:tcW w:w="7257" w:type="dxa"/>
          </w:tcPr>
          <w:p w14:paraId="00842F8B" w14:textId="2CBD75CA" w:rsidR="00D92EC0" w:rsidRPr="009F08DB" w:rsidRDefault="00D92EC0" w:rsidP="000F23D8">
            <w:pPr>
              <w:pStyle w:val="BulletTabtext"/>
              <w:rPr>
                <w:lang w:val="de-DE"/>
              </w:rPr>
            </w:pPr>
            <w:r w:rsidRPr="009F08DB">
              <w:rPr>
                <w:lang w:val="de-DE"/>
              </w:rPr>
              <w:t>Drei Faltschachteln ohne oder mit falschen Code in das Faltschachtelmagazin einlegen</w:t>
            </w:r>
          </w:p>
          <w:p w14:paraId="067F302A" w14:textId="0EEB8B0B" w:rsidR="00D92EC0" w:rsidRPr="009F08DB" w:rsidRDefault="00D92EC0" w:rsidP="000F23D8">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58677075" w14:textId="77777777" w:rsidR="00D92EC0" w:rsidRPr="009F08DB" w:rsidRDefault="00D92EC0" w:rsidP="00A800BD">
            <w:pPr>
              <w:pStyle w:val="Abstandshalter"/>
              <w:rPr>
                <w:lang w:val="de-DE"/>
              </w:rPr>
            </w:pPr>
          </w:p>
        </w:tc>
      </w:tr>
      <w:tr w:rsidR="00D92EC0" w:rsidRPr="00897659" w14:paraId="3E6EDC28" w14:textId="77777777" w:rsidTr="000F23D8">
        <w:trPr>
          <w:trHeight w:val="697"/>
        </w:trPr>
        <w:tc>
          <w:tcPr>
            <w:tcW w:w="2154" w:type="dxa"/>
            <w:shd w:val="clear" w:color="auto" w:fill="F2F2F2" w:themeFill="background1" w:themeFillShade="F2"/>
          </w:tcPr>
          <w:p w14:paraId="4E62CDF8" w14:textId="77777777" w:rsidR="00D92EC0" w:rsidRPr="009F08DB" w:rsidRDefault="00D92EC0" w:rsidP="000F23D8">
            <w:pPr>
              <w:pStyle w:val="Textkrper"/>
              <w:spacing w:after="0"/>
              <w:rPr>
                <w:lang w:val="de-DE"/>
              </w:rPr>
            </w:pPr>
            <w:r w:rsidRPr="009F08DB">
              <w:rPr>
                <w:lang w:val="de-DE"/>
              </w:rPr>
              <w:t>Folge</w:t>
            </w:r>
          </w:p>
        </w:tc>
        <w:tc>
          <w:tcPr>
            <w:tcW w:w="7257" w:type="dxa"/>
          </w:tcPr>
          <w:p w14:paraId="0843B6FC" w14:textId="77777777" w:rsidR="00D92EC0" w:rsidRPr="009F08DB" w:rsidRDefault="00D92EC0" w:rsidP="00D92EC0">
            <w:pPr>
              <w:pStyle w:val="BulletTabtext"/>
              <w:rPr>
                <w:lang w:val="de-DE"/>
              </w:rPr>
            </w:pPr>
            <w:r w:rsidRPr="009F08DB">
              <w:rPr>
                <w:lang w:val="de-DE"/>
              </w:rPr>
              <w:t>Maschine stoppt</w:t>
            </w:r>
          </w:p>
          <w:p w14:paraId="28CF8AD6" w14:textId="0E54681C" w:rsidR="00D92EC0" w:rsidRPr="009F08DB" w:rsidRDefault="00D92EC0" w:rsidP="00D92EC0">
            <w:pPr>
              <w:pStyle w:val="BulletTabtext"/>
              <w:rPr>
                <w:lang w:val="de-DE"/>
              </w:rPr>
            </w:pPr>
            <w:r w:rsidRPr="009F08DB">
              <w:rPr>
                <w:lang w:val="de-DE"/>
              </w:rPr>
              <w:t>Störmeldung erscheint im Bedienfeld</w:t>
            </w:r>
          </w:p>
          <w:p w14:paraId="5846B3AB" w14:textId="6D95F49C" w:rsidR="00D92EC0" w:rsidRPr="009F08DB" w:rsidRDefault="00D92EC0" w:rsidP="000F23D8">
            <w:pPr>
              <w:pStyle w:val="BulletTabtext"/>
              <w:rPr>
                <w:lang w:val="de-DE"/>
              </w:rPr>
            </w:pPr>
            <w:r w:rsidRPr="009F08DB">
              <w:rPr>
                <w:lang w:val="de-DE"/>
              </w:rPr>
              <w:t>Maschine kann nicht gestartet werden, solange Störmeldung aktiv ist</w:t>
            </w:r>
          </w:p>
          <w:p w14:paraId="2B678BE7" w14:textId="77777777" w:rsidR="00D92EC0" w:rsidRPr="009F08DB" w:rsidRDefault="00D92EC0" w:rsidP="000F23D8">
            <w:pPr>
              <w:pStyle w:val="Abstandshalter"/>
              <w:rPr>
                <w:lang w:val="de-DE"/>
              </w:rPr>
            </w:pPr>
          </w:p>
        </w:tc>
      </w:tr>
      <w:tr w:rsidR="00D92EC0" w:rsidRPr="009F08DB" w14:paraId="76692916" w14:textId="77777777" w:rsidTr="00A800BD">
        <w:trPr>
          <w:trHeight w:val="278"/>
        </w:trPr>
        <w:tc>
          <w:tcPr>
            <w:tcW w:w="2154" w:type="dxa"/>
            <w:shd w:val="clear" w:color="auto" w:fill="F2F2F2" w:themeFill="background1" w:themeFillShade="F2"/>
          </w:tcPr>
          <w:p w14:paraId="3E00D00F" w14:textId="77777777" w:rsidR="00D92EC0" w:rsidRPr="009F08DB" w:rsidRDefault="00D92EC0" w:rsidP="000F23D8">
            <w:pPr>
              <w:pStyle w:val="Textkrper"/>
              <w:spacing w:after="0"/>
              <w:rPr>
                <w:lang w:val="de-DE"/>
              </w:rPr>
            </w:pPr>
            <w:r w:rsidRPr="009F08DB">
              <w:rPr>
                <w:lang w:val="de-DE"/>
              </w:rPr>
              <w:t>Kommentare</w:t>
            </w:r>
          </w:p>
        </w:tc>
        <w:tc>
          <w:tcPr>
            <w:tcW w:w="7257" w:type="dxa"/>
          </w:tcPr>
          <w:p w14:paraId="403AAE02" w14:textId="77777777" w:rsidR="00D92EC0" w:rsidRPr="009F08DB" w:rsidRDefault="00D92EC0" w:rsidP="000F23D8">
            <w:pPr>
              <w:pStyle w:val="BulletTabtext"/>
              <w:rPr>
                <w:lang w:val="de-DE"/>
              </w:rPr>
            </w:pPr>
            <w:r w:rsidRPr="009F08DB">
              <w:rPr>
                <w:lang w:val="de-DE"/>
              </w:rPr>
              <w:t>Keine</w:t>
            </w:r>
          </w:p>
          <w:p w14:paraId="26326569" w14:textId="77777777" w:rsidR="00D92EC0" w:rsidRPr="009F08DB" w:rsidRDefault="00D92EC0" w:rsidP="000F23D8">
            <w:pPr>
              <w:pStyle w:val="Abstandshalter"/>
              <w:rPr>
                <w:lang w:val="de-DE"/>
              </w:rPr>
            </w:pPr>
          </w:p>
        </w:tc>
      </w:tr>
      <w:tr w:rsidR="00D92EC0" w:rsidRPr="009F08DB" w14:paraId="3DA0AC0B" w14:textId="77777777" w:rsidTr="00A800BD">
        <w:trPr>
          <w:trHeight w:val="428"/>
        </w:trPr>
        <w:tc>
          <w:tcPr>
            <w:tcW w:w="2154" w:type="dxa"/>
            <w:shd w:val="clear" w:color="auto" w:fill="F2F2F2" w:themeFill="background1" w:themeFillShade="F2"/>
          </w:tcPr>
          <w:p w14:paraId="053ADB38" w14:textId="77777777" w:rsidR="00D92EC0" w:rsidRPr="009F08DB" w:rsidRDefault="00D92EC0" w:rsidP="000F23D8">
            <w:pPr>
              <w:pStyle w:val="Textkrper"/>
              <w:spacing w:after="0"/>
              <w:rPr>
                <w:lang w:val="de-DE"/>
              </w:rPr>
            </w:pPr>
            <w:r w:rsidRPr="009F08DB">
              <w:rPr>
                <w:lang w:val="de-DE"/>
              </w:rPr>
              <w:t>Quittierung</w:t>
            </w:r>
          </w:p>
        </w:tc>
        <w:tc>
          <w:tcPr>
            <w:tcW w:w="7257" w:type="dxa"/>
          </w:tcPr>
          <w:p w14:paraId="71232917" w14:textId="604020F7" w:rsidR="00D92EC0" w:rsidRPr="009F08DB" w:rsidRDefault="00D32C00" w:rsidP="000F23D8">
            <w:pPr>
              <w:pStyle w:val="BulletTabtext"/>
              <w:rPr>
                <w:lang w:val="de-DE"/>
              </w:rPr>
            </w:pPr>
            <w:r w:rsidRPr="009F08DB">
              <w:rPr>
                <w:lang w:val="de-DE"/>
              </w:rPr>
              <w:t xml:space="preserve">Taster </w:t>
            </w:r>
            <w:r w:rsidR="00792679" w:rsidRPr="009F08DB">
              <w:rPr>
                <w:lang w:val="de-DE"/>
              </w:rPr>
              <w:t>„</w:t>
            </w:r>
            <w:r w:rsidRPr="009F08DB">
              <w:rPr>
                <w:lang w:val="de-DE"/>
              </w:rPr>
              <w:t>Reset” drücken</w:t>
            </w:r>
          </w:p>
          <w:p w14:paraId="6CEC3B02" w14:textId="77777777" w:rsidR="00D92EC0" w:rsidRPr="009F08DB" w:rsidRDefault="00D92EC0" w:rsidP="00A800BD">
            <w:pPr>
              <w:pStyle w:val="Abstandshalter"/>
              <w:rPr>
                <w:lang w:val="de-DE"/>
              </w:rPr>
            </w:pPr>
          </w:p>
        </w:tc>
      </w:tr>
    </w:tbl>
    <w:p w14:paraId="6A47B5ED" w14:textId="77777777" w:rsidR="00247B70" w:rsidRPr="009F08DB" w:rsidRDefault="00247B70" w:rsidP="00247B70">
      <w:pPr>
        <w:rPr>
          <w:rFonts w:ascii="Arial" w:hAnsi="Arial"/>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D92EC0" w:rsidRPr="009F08DB" w14:paraId="30E5076B" w14:textId="77777777" w:rsidTr="000F23D8">
        <w:trPr>
          <w:trHeight w:val="680"/>
        </w:trPr>
        <w:tc>
          <w:tcPr>
            <w:tcW w:w="2154" w:type="dxa"/>
            <w:tcBorders>
              <w:bottom w:val="single" w:sz="4" w:space="0" w:color="D9D9D9" w:themeColor="background1" w:themeShade="D9"/>
            </w:tcBorders>
            <w:shd w:val="clear" w:color="auto" w:fill="F2F2F2" w:themeFill="background1" w:themeFillShade="F2"/>
          </w:tcPr>
          <w:p w14:paraId="6E0BFFCA" w14:textId="77777777" w:rsidR="00D92EC0" w:rsidRPr="009F08DB" w:rsidRDefault="00D92EC0" w:rsidP="000F23D8">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5D60D627" w14:textId="77777777" w:rsidR="00D92EC0" w:rsidRPr="009F08DB" w:rsidRDefault="00D92EC0" w:rsidP="000F23D8">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704740D" w14:textId="77777777" w:rsidR="00D92EC0" w:rsidRPr="009F08DB" w:rsidRDefault="00D92EC0" w:rsidP="000F23D8">
            <w:pPr>
              <w:pStyle w:val="Textkrper"/>
              <w:tabs>
                <w:tab w:val="left" w:pos="284"/>
              </w:tabs>
              <w:spacing w:after="0"/>
              <w:jc w:val="center"/>
              <w:rPr>
                <w:b/>
                <w:lang w:val="de-DE"/>
              </w:rPr>
            </w:pPr>
            <w:r w:rsidRPr="009F08DB">
              <w:rPr>
                <w:b/>
                <w:lang w:val="de-DE"/>
              </w:rPr>
              <w:t>ja/nein</w:t>
            </w:r>
          </w:p>
        </w:tc>
      </w:tr>
      <w:tr w:rsidR="00D32C00" w:rsidRPr="009F08DB" w14:paraId="67A73BE0" w14:textId="77777777" w:rsidTr="000F23D8">
        <w:trPr>
          <w:trHeight w:val="697"/>
        </w:trPr>
        <w:tc>
          <w:tcPr>
            <w:tcW w:w="2154" w:type="dxa"/>
            <w:tcBorders>
              <w:bottom w:val="nil"/>
            </w:tcBorders>
            <w:shd w:val="clear" w:color="auto" w:fill="F2F2F2" w:themeFill="background1" w:themeFillShade="F2"/>
          </w:tcPr>
          <w:p w14:paraId="5D5A4E8A" w14:textId="77777777" w:rsidR="00D32C00" w:rsidRPr="009F08DB" w:rsidRDefault="00D32C00" w:rsidP="00D32C00">
            <w:pPr>
              <w:pStyle w:val="Textkrper"/>
              <w:spacing w:after="0"/>
              <w:rPr>
                <w:lang w:val="de-DE"/>
              </w:rPr>
            </w:pPr>
            <w:r w:rsidRPr="009F08DB">
              <w:rPr>
                <w:lang w:val="de-DE"/>
              </w:rPr>
              <w:t>Akzeptanzkriterien</w:t>
            </w:r>
          </w:p>
        </w:tc>
        <w:tc>
          <w:tcPr>
            <w:tcW w:w="5839" w:type="dxa"/>
            <w:tcBorders>
              <w:bottom w:val="nil"/>
            </w:tcBorders>
          </w:tcPr>
          <w:p w14:paraId="6C83E696" w14:textId="7608542C" w:rsidR="00D32C00" w:rsidRPr="009F08DB" w:rsidRDefault="00D32C00" w:rsidP="00D32C00">
            <w:pPr>
              <w:pStyle w:val="BulletTabtext"/>
              <w:rPr>
                <w:lang w:val="de-DE"/>
              </w:rPr>
            </w:pPr>
            <w:r w:rsidRPr="009F08DB">
              <w:rPr>
                <w:lang w:val="de-DE"/>
              </w:rPr>
              <w:t>Maschine stoppt</w:t>
            </w:r>
          </w:p>
        </w:tc>
        <w:tc>
          <w:tcPr>
            <w:tcW w:w="1417" w:type="dxa"/>
            <w:tcBorders>
              <w:bottom w:val="nil"/>
            </w:tcBorders>
          </w:tcPr>
          <w:p w14:paraId="1B31FC42" w14:textId="77777777" w:rsidR="00D32C00" w:rsidRPr="009F08DB" w:rsidRDefault="00D32C00" w:rsidP="00D32C00">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54880" behindDoc="0" locked="0" layoutInCell="1" allowOverlap="1" wp14:anchorId="1FE34BB8" wp14:editId="6DDCA2D7">
                      <wp:simplePos x="0" y="0"/>
                      <wp:positionH relativeFrom="column">
                        <wp:posOffset>-36195</wp:posOffset>
                      </wp:positionH>
                      <wp:positionV relativeFrom="line">
                        <wp:posOffset>36195</wp:posOffset>
                      </wp:positionV>
                      <wp:extent cx="820800" cy="320400"/>
                      <wp:effectExtent l="0" t="0" r="17780" b="22860"/>
                      <wp:wrapNone/>
                      <wp:docPr id="12" name="Rechteck: abgerundete Ecken 1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97B42F" w14:textId="77777777" w:rsidR="00BD5E17" w:rsidRDefault="00BD5E17" w:rsidP="00D32C0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34BB8" id="Rechteck: abgerundete Ecken 12" o:spid="_x0000_s2576" style="position:absolute;left:0;text-align:left;margin-left:-2.85pt;margin-top:2.85pt;width:64.65pt;height:25.25pt;z-index:258554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" filled="f" strokecolor="black [3213]" strokeweight=".5pt">
                      <v:textbox>
                        <w:txbxContent>
                          <w:p w14:paraId="6997B42F" w14:textId="77777777" w:rsidR="00BD5E17" w:rsidRDefault="00BD5E17" w:rsidP="00D32C00">
                            <w:pPr>
                              <w:jc w:val="center"/>
                            </w:pPr>
                            <w:r>
                              <w:t>x</w:t>
                            </w:r>
                          </w:p>
                        </w:txbxContent>
                      </v:textbox>
                      <w10:wrap anchory="line"/>
                    </v:roundrect>
                  </w:pict>
                </mc:Fallback>
              </mc:AlternateContent>
            </w:r>
          </w:p>
        </w:tc>
      </w:tr>
      <w:tr w:rsidR="00D32C00" w:rsidRPr="009F08DB" w14:paraId="785E2EB1" w14:textId="77777777" w:rsidTr="000F23D8">
        <w:trPr>
          <w:trHeight w:val="697"/>
        </w:trPr>
        <w:tc>
          <w:tcPr>
            <w:tcW w:w="2154" w:type="dxa"/>
            <w:tcBorders>
              <w:top w:val="nil"/>
              <w:bottom w:val="nil"/>
            </w:tcBorders>
            <w:shd w:val="clear" w:color="auto" w:fill="F2F2F2" w:themeFill="background1" w:themeFillShade="F2"/>
          </w:tcPr>
          <w:p w14:paraId="15B100A8" w14:textId="77777777" w:rsidR="00D32C00" w:rsidRPr="009F08DB" w:rsidRDefault="00D32C00" w:rsidP="00D32C00">
            <w:pPr>
              <w:pStyle w:val="Textkrper"/>
              <w:spacing w:after="0"/>
              <w:rPr>
                <w:lang w:val="de-DE"/>
              </w:rPr>
            </w:pPr>
          </w:p>
        </w:tc>
        <w:tc>
          <w:tcPr>
            <w:tcW w:w="5839" w:type="dxa"/>
            <w:tcBorders>
              <w:top w:val="nil"/>
              <w:bottom w:val="nil"/>
            </w:tcBorders>
          </w:tcPr>
          <w:p w14:paraId="4272DF4F" w14:textId="47A6E641" w:rsidR="00D32C00" w:rsidRPr="009F08DB" w:rsidRDefault="00D32C00" w:rsidP="00D32C00">
            <w:pPr>
              <w:pStyle w:val="BulletTabtext"/>
              <w:rPr>
                <w:lang w:val="de-DE"/>
              </w:rPr>
            </w:pPr>
            <w:r w:rsidRPr="009F08DB">
              <w:rPr>
                <w:lang w:val="de-DE"/>
              </w:rPr>
              <w:t>S</w:t>
            </w:r>
            <w:r w:rsidR="00A800BD" w:rsidRPr="009F08DB">
              <w:rPr>
                <w:lang w:val="de-DE"/>
              </w:rPr>
              <w:t>t</w:t>
            </w:r>
            <w:r w:rsidRPr="009F08DB">
              <w:rPr>
                <w:lang w:val="de-DE"/>
              </w:rPr>
              <w:t>örmeldung erscheint im Bedienfeld</w:t>
            </w:r>
          </w:p>
        </w:tc>
        <w:tc>
          <w:tcPr>
            <w:tcW w:w="1417" w:type="dxa"/>
            <w:tcBorders>
              <w:top w:val="nil"/>
              <w:bottom w:val="nil"/>
            </w:tcBorders>
          </w:tcPr>
          <w:p w14:paraId="4BEDAEF8" w14:textId="77777777" w:rsidR="00D32C00" w:rsidRPr="009F08DB" w:rsidRDefault="00D32C00" w:rsidP="00D32C00">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557952" behindDoc="0" locked="0" layoutInCell="1" allowOverlap="1" wp14:anchorId="445FF982" wp14:editId="30F3BD2E">
                      <wp:simplePos x="0" y="0"/>
                      <wp:positionH relativeFrom="column">
                        <wp:posOffset>-36195</wp:posOffset>
                      </wp:positionH>
                      <wp:positionV relativeFrom="line">
                        <wp:posOffset>36195</wp:posOffset>
                      </wp:positionV>
                      <wp:extent cx="820800" cy="320400"/>
                      <wp:effectExtent l="0" t="0" r="17780" b="22860"/>
                      <wp:wrapNone/>
                      <wp:docPr id="48" name="Rechteck: abgerundete Ecken 4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850B4" w14:textId="77777777" w:rsidR="00BD5E17" w:rsidRDefault="00BD5E17" w:rsidP="00D32C0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5FF982" id="Rechteck: abgerundete Ecken 48" o:spid="_x0000_s2577" style="position:absolute;left:0;text-align:left;margin-left:-2.85pt;margin-top:2.85pt;width:64.65pt;height:25.25pt;z-index:258557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" filled="f" strokecolor="black [3213]" strokeweight=".5pt">
                      <v:textbox>
                        <w:txbxContent>
                          <w:p w14:paraId="7BE850B4" w14:textId="77777777" w:rsidR="00BD5E17" w:rsidRDefault="00BD5E17" w:rsidP="00D32C00">
                            <w:pPr>
                              <w:jc w:val="center"/>
                            </w:pPr>
                            <w:r>
                              <w:t>x</w:t>
                            </w:r>
                          </w:p>
                        </w:txbxContent>
                      </v:textbox>
                      <w10:wrap anchory="line"/>
                    </v:roundrect>
                  </w:pict>
                </mc:Fallback>
              </mc:AlternateContent>
            </w:r>
          </w:p>
        </w:tc>
      </w:tr>
      <w:tr w:rsidR="00D32C00" w:rsidRPr="00897659" w14:paraId="09B29279" w14:textId="77777777" w:rsidTr="000F23D8">
        <w:trPr>
          <w:trHeight w:val="697"/>
        </w:trPr>
        <w:tc>
          <w:tcPr>
            <w:tcW w:w="2154" w:type="dxa"/>
            <w:tcBorders>
              <w:top w:val="nil"/>
              <w:bottom w:val="nil"/>
            </w:tcBorders>
            <w:shd w:val="clear" w:color="auto" w:fill="F2F2F2" w:themeFill="background1" w:themeFillShade="F2"/>
          </w:tcPr>
          <w:p w14:paraId="50322AE5" w14:textId="77777777" w:rsidR="00D32C00" w:rsidRPr="009F08DB" w:rsidRDefault="00D32C00" w:rsidP="00D32C00">
            <w:pPr>
              <w:pStyle w:val="Textkrper"/>
              <w:spacing w:after="0"/>
              <w:rPr>
                <w:lang w:val="de-DE"/>
              </w:rPr>
            </w:pPr>
          </w:p>
        </w:tc>
        <w:tc>
          <w:tcPr>
            <w:tcW w:w="5839" w:type="dxa"/>
            <w:tcBorders>
              <w:top w:val="nil"/>
              <w:bottom w:val="nil"/>
            </w:tcBorders>
          </w:tcPr>
          <w:p w14:paraId="2FA470EE" w14:textId="2418470F" w:rsidR="00D32C00" w:rsidRPr="009F08DB" w:rsidRDefault="00D32C00" w:rsidP="00D32C00">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28D16DA" w14:textId="77777777" w:rsidR="00D32C00" w:rsidRPr="009F08DB" w:rsidRDefault="00D32C00" w:rsidP="00D32C00">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556928" behindDoc="0" locked="0" layoutInCell="1" allowOverlap="1" wp14:anchorId="11AD5618" wp14:editId="41CC9C07">
                      <wp:simplePos x="0" y="0"/>
                      <wp:positionH relativeFrom="column">
                        <wp:posOffset>-36195</wp:posOffset>
                      </wp:positionH>
                      <wp:positionV relativeFrom="line">
                        <wp:posOffset>36195</wp:posOffset>
                      </wp:positionV>
                      <wp:extent cx="820800" cy="320400"/>
                      <wp:effectExtent l="0" t="0" r="17780" b="22860"/>
                      <wp:wrapNone/>
                      <wp:docPr id="49" name="Rechteck: abgerundete Ecken 4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6CFD3B" w14:textId="77777777" w:rsidR="00BD5E17" w:rsidRDefault="00BD5E17" w:rsidP="00D32C0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D5618" id="Rechteck: abgerundete Ecken 49" o:spid="_x0000_s2578" style="position:absolute;left:0;text-align:left;margin-left:-2.85pt;margin-top:2.85pt;width:64.65pt;height:25.25pt;z-index:258556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" filled="f" strokecolor="black [3213]" strokeweight=".5pt">
                      <v:textbox>
                        <w:txbxContent>
                          <w:p w14:paraId="1A6CFD3B" w14:textId="77777777" w:rsidR="00BD5E17" w:rsidRDefault="00BD5E17" w:rsidP="00D32C00">
                            <w:pPr>
                              <w:jc w:val="center"/>
                            </w:pPr>
                            <w:r>
                              <w:t>x</w:t>
                            </w:r>
                          </w:p>
                        </w:txbxContent>
                      </v:textbox>
                      <w10:wrap anchory="line"/>
                    </v:roundrect>
                  </w:pict>
                </mc:Fallback>
              </mc:AlternateContent>
            </w:r>
          </w:p>
        </w:tc>
      </w:tr>
      <w:tr w:rsidR="00D92EC0" w:rsidRPr="009F08DB" w14:paraId="1EC03A74" w14:textId="77777777" w:rsidTr="000F23D8">
        <w:trPr>
          <w:trHeight w:val="1701"/>
        </w:trPr>
        <w:tc>
          <w:tcPr>
            <w:tcW w:w="2154" w:type="dxa"/>
            <w:shd w:val="clear" w:color="auto" w:fill="F2F2F2" w:themeFill="background1" w:themeFillShade="F2"/>
          </w:tcPr>
          <w:p w14:paraId="0B4776CF" w14:textId="77777777" w:rsidR="00D92EC0" w:rsidRPr="009F08DB" w:rsidRDefault="00D92EC0" w:rsidP="000F23D8">
            <w:pPr>
              <w:pStyle w:val="Textkrper"/>
              <w:spacing w:after="0"/>
              <w:rPr>
                <w:lang w:val="de-DE"/>
              </w:rPr>
            </w:pPr>
            <w:r w:rsidRPr="009F08DB">
              <w:rPr>
                <w:lang w:val="de-DE"/>
              </w:rPr>
              <w:t>Kommentare</w:t>
            </w:r>
          </w:p>
        </w:tc>
        <w:tc>
          <w:tcPr>
            <w:tcW w:w="7256" w:type="dxa"/>
            <w:gridSpan w:val="2"/>
          </w:tcPr>
          <w:p w14:paraId="4FA597E0" w14:textId="77777777" w:rsidR="00D92EC0" w:rsidRPr="009F08DB" w:rsidRDefault="00D92EC0" w:rsidP="000F23D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46688" behindDoc="0" locked="0" layoutInCell="1" allowOverlap="1" wp14:anchorId="3B4B8ED6" wp14:editId="5CB37956">
                      <wp:simplePos x="0" y="0"/>
                      <wp:positionH relativeFrom="column">
                        <wp:posOffset>-5715</wp:posOffset>
                      </wp:positionH>
                      <wp:positionV relativeFrom="line">
                        <wp:posOffset>72390</wp:posOffset>
                      </wp:positionV>
                      <wp:extent cx="4500000" cy="942975"/>
                      <wp:effectExtent l="0" t="0" r="15240" b="28575"/>
                      <wp:wrapNone/>
                      <wp:docPr id="58" name="Rechteck: abgerundete Ecken 5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91CD00" w14:textId="77777777" w:rsidR="00BD5E17" w:rsidRDefault="00BD5E17" w:rsidP="00D92EC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4B8ED6" id="Rechteck: abgerundete Ecken 58" o:spid="_x0000_s2579" style="position:absolute;left:0;text-align:left;margin-left:-.45pt;margin-top:5.7pt;width:354.35pt;height:74.25pt;z-index:258546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" filled="f" strokecolor="black [3213]" strokeweight=".5pt">
                      <v:textbox>
                        <w:txbxContent>
                          <w:p w14:paraId="2291CD00" w14:textId="77777777" w:rsidR="00BD5E17" w:rsidRDefault="00BD5E17" w:rsidP="00D92EC0">
                            <w:pPr>
                              <w:jc w:val="center"/>
                            </w:pPr>
                            <w:r>
                              <w:t>x</w:t>
                            </w:r>
                          </w:p>
                        </w:txbxContent>
                      </v:textbox>
                      <w10:wrap anchory="line"/>
                    </v:roundrect>
                  </w:pict>
                </mc:Fallback>
              </mc:AlternateContent>
            </w:r>
          </w:p>
        </w:tc>
      </w:tr>
    </w:tbl>
    <w:p w14:paraId="4F8F31F5" w14:textId="77777777" w:rsidR="00D92EC0" w:rsidRPr="009F08DB" w:rsidRDefault="00D92EC0" w:rsidP="00D92EC0">
      <w:pPr>
        <w:pStyle w:val="Textkrper"/>
        <w:rPr>
          <w:lang w:val="de-DE"/>
        </w:rPr>
      </w:pPr>
    </w:p>
    <w:p w14:paraId="7EB09B57" w14:textId="64378F3A" w:rsidR="00D92EC0" w:rsidRPr="009F08DB" w:rsidRDefault="00D92EC0" w:rsidP="00D92EC0">
      <w:pPr>
        <w:pStyle w:val="Textkrper"/>
        <w:rPr>
          <w:lang w:val="de-DE"/>
        </w:rPr>
      </w:pPr>
    </w:p>
    <w:p w14:paraId="427EA087" w14:textId="12AD468C" w:rsidR="00D32C00" w:rsidRPr="009F08DB" w:rsidRDefault="00D32C00" w:rsidP="00D92EC0">
      <w:pPr>
        <w:pStyle w:val="Textkrper"/>
        <w:rPr>
          <w:lang w:val="de-DE"/>
        </w:rPr>
      </w:pPr>
    </w:p>
    <w:p w14:paraId="1C783477" w14:textId="581EC242" w:rsidR="00D32C00" w:rsidRPr="009F08DB" w:rsidRDefault="00D32C00" w:rsidP="00D92EC0">
      <w:pPr>
        <w:pStyle w:val="Textkrper"/>
        <w:rPr>
          <w:lang w:val="de-DE"/>
        </w:rPr>
      </w:pPr>
    </w:p>
    <w:p w14:paraId="2F0F35A5" w14:textId="2B5522DA" w:rsidR="00D32C00" w:rsidRDefault="00D32C00" w:rsidP="00D92EC0">
      <w:pPr>
        <w:pStyle w:val="Textkrper"/>
        <w:rPr>
          <w:lang w:val="de-DE"/>
        </w:rPr>
      </w:pPr>
    </w:p>
    <w:p w14:paraId="7C26C901" w14:textId="77777777" w:rsidR="00C4597A" w:rsidRPr="009F08DB" w:rsidRDefault="00C4597A" w:rsidP="00D92EC0">
      <w:pPr>
        <w:pStyle w:val="Textkrper"/>
        <w:rPr>
          <w:lang w:val="de-DE"/>
        </w:rPr>
      </w:pPr>
    </w:p>
    <w:p w14:paraId="000B4837" w14:textId="240EAE66" w:rsidR="00D32C00" w:rsidRPr="009F08DB" w:rsidRDefault="00D32C00" w:rsidP="00D92EC0">
      <w:pPr>
        <w:pStyle w:val="Textkrper"/>
        <w:rPr>
          <w:lang w:val="de-DE"/>
        </w:rPr>
      </w:pPr>
    </w:p>
    <w:p w14:paraId="1BBF698A" w14:textId="1990294A" w:rsidR="00D32C00" w:rsidRPr="009F08DB" w:rsidRDefault="00D32C00" w:rsidP="00D92EC0">
      <w:pPr>
        <w:pStyle w:val="Textkrper"/>
        <w:rPr>
          <w:lang w:val="de-DE"/>
        </w:rPr>
      </w:pPr>
    </w:p>
    <w:p w14:paraId="4A8CC96F" w14:textId="3F07CA0F" w:rsidR="00D32C00" w:rsidRPr="009F08DB" w:rsidRDefault="00D32C00" w:rsidP="00D92EC0">
      <w:pPr>
        <w:pStyle w:val="Textkrper"/>
        <w:rPr>
          <w:lang w:val="de-DE"/>
        </w:rPr>
      </w:pPr>
    </w:p>
    <w:p w14:paraId="28DF6B1B" w14:textId="732E99F6" w:rsidR="00D32C00" w:rsidRPr="009F08DB" w:rsidRDefault="00D32C00" w:rsidP="00D92EC0">
      <w:pPr>
        <w:pStyle w:val="Textkrper"/>
        <w:rPr>
          <w:lang w:val="de-DE"/>
        </w:rPr>
      </w:pPr>
    </w:p>
    <w:p w14:paraId="5DD55DAA" w14:textId="47B82BD6" w:rsidR="00D32C00" w:rsidRPr="009F08DB" w:rsidRDefault="00D32C00" w:rsidP="00D92EC0">
      <w:pPr>
        <w:pStyle w:val="Textkrper"/>
        <w:rPr>
          <w:lang w:val="de-DE"/>
        </w:rPr>
      </w:pPr>
    </w:p>
    <w:p w14:paraId="7F7690B9" w14:textId="0A771893" w:rsidR="00D32C00" w:rsidRPr="009F08DB" w:rsidRDefault="00D32C00" w:rsidP="00D92EC0">
      <w:pPr>
        <w:pStyle w:val="Textkrper"/>
        <w:rPr>
          <w:lang w:val="de-DE"/>
        </w:rPr>
      </w:pPr>
    </w:p>
    <w:p w14:paraId="15F685D6" w14:textId="5C98EE8E" w:rsidR="00D32C00" w:rsidRPr="009F08DB" w:rsidRDefault="00D32C00" w:rsidP="00D92EC0">
      <w:pPr>
        <w:pStyle w:val="Textkrper"/>
        <w:rPr>
          <w:lang w:val="de-DE"/>
        </w:rPr>
      </w:pPr>
    </w:p>
    <w:p w14:paraId="7204B684" w14:textId="415AD258" w:rsidR="00D32C00" w:rsidRPr="009F08DB" w:rsidRDefault="00D32C00" w:rsidP="00D92EC0">
      <w:pPr>
        <w:pStyle w:val="Textkrper"/>
        <w:rPr>
          <w:lang w:val="de-DE"/>
        </w:rPr>
      </w:pPr>
    </w:p>
    <w:p w14:paraId="54443E3A" w14:textId="648BCE6C" w:rsidR="00D32C00" w:rsidRPr="009F08DB" w:rsidRDefault="00D32C00" w:rsidP="00D92EC0">
      <w:pPr>
        <w:pStyle w:val="Textkrper"/>
        <w:rPr>
          <w:lang w:val="de-DE"/>
        </w:rPr>
      </w:pPr>
    </w:p>
    <w:p w14:paraId="627AEC1C" w14:textId="7202DFA8" w:rsidR="00D32C00" w:rsidRPr="009F08DB" w:rsidRDefault="00D32C00" w:rsidP="00D92EC0">
      <w:pPr>
        <w:pStyle w:val="Textkrper"/>
        <w:rPr>
          <w:lang w:val="de-DE"/>
        </w:rPr>
      </w:pPr>
    </w:p>
    <w:p w14:paraId="734B2810" w14:textId="1F0B243F" w:rsidR="00D32C00" w:rsidRPr="009F08DB" w:rsidRDefault="00D32C00" w:rsidP="00D92EC0">
      <w:pPr>
        <w:pStyle w:val="Textkrper"/>
        <w:rPr>
          <w:lang w:val="de-DE"/>
        </w:rPr>
      </w:pPr>
    </w:p>
    <w:p w14:paraId="097A58CF" w14:textId="77777777" w:rsidR="00D32C00" w:rsidRPr="009F08DB" w:rsidRDefault="00D32C00" w:rsidP="00D92EC0">
      <w:pPr>
        <w:pStyle w:val="Textkrper"/>
        <w:rPr>
          <w:lang w:val="de-DE"/>
        </w:rPr>
      </w:pPr>
    </w:p>
    <w:p w14:paraId="145162D8" w14:textId="77777777" w:rsidR="00D92EC0" w:rsidRPr="009F08DB" w:rsidRDefault="00D92EC0" w:rsidP="00D92EC0">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D92EC0" w:rsidRPr="009F08DB" w14:paraId="4A81DEE4" w14:textId="77777777" w:rsidTr="000F23D8">
        <w:trPr>
          <w:trHeight w:val="1020"/>
        </w:trPr>
        <w:tc>
          <w:tcPr>
            <w:tcW w:w="2154" w:type="dxa"/>
            <w:shd w:val="clear" w:color="auto" w:fill="F2F2F2" w:themeFill="background1" w:themeFillShade="F2"/>
          </w:tcPr>
          <w:p w14:paraId="1149ADAC" w14:textId="77777777" w:rsidR="00D92EC0" w:rsidRPr="009F08DB" w:rsidRDefault="00D92EC0" w:rsidP="000F23D8">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298519C" w14:textId="77777777" w:rsidR="00D92EC0" w:rsidRPr="009F08DB" w:rsidRDefault="00D92EC0" w:rsidP="000F23D8">
            <w:pPr>
              <w:pStyle w:val="Textkrper"/>
              <w:tabs>
                <w:tab w:val="left" w:pos="284"/>
              </w:tabs>
              <w:spacing w:after="0"/>
              <w:rPr>
                <w:lang w:val="de-DE"/>
              </w:rPr>
            </w:pPr>
            <w:r w:rsidRPr="009F08DB">
              <w:rPr>
                <w:lang w:val="de-DE"/>
              </w:rPr>
              <w:t>ja/nein</w:t>
            </w:r>
          </w:p>
          <w:p w14:paraId="387FBB5E" w14:textId="77777777" w:rsidR="00D92EC0" w:rsidRPr="009F08DB" w:rsidRDefault="00D92EC0" w:rsidP="000F23D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50784" behindDoc="0" locked="0" layoutInCell="1" allowOverlap="1" wp14:anchorId="6C42D106" wp14:editId="5A59CBE3">
                      <wp:simplePos x="0" y="0"/>
                      <wp:positionH relativeFrom="column">
                        <wp:posOffset>635</wp:posOffset>
                      </wp:positionH>
                      <wp:positionV relativeFrom="paragraph">
                        <wp:posOffset>36195</wp:posOffset>
                      </wp:positionV>
                      <wp:extent cx="820800" cy="320400"/>
                      <wp:effectExtent l="0" t="0" r="17780" b="22860"/>
                      <wp:wrapNone/>
                      <wp:docPr id="59" name="Rechteck: abgerundete Ecken 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24DE5" w14:textId="77777777" w:rsidR="00BD5E17" w:rsidRDefault="00BD5E17" w:rsidP="00D92EC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42D106" id="Rechteck: abgerundete Ecken 59" o:spid="_x0000_s2580" style="position:absolute;left:0;text-align:left;margin-left:.05pt;margin-top:2.85pt;width:64.65pt;height:25.25pt;z-index:2585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" filled="f" strokecolor="black [3213]" strokeweight=".5pt">
                      <v:textbox>
                        <w:txbxContent>
                          <w:p w14:paraId="4E724DE5" w14:textId="77777777" w:rsidR="00BD5E17" w:rsidRDefault="00BD5E17" w:rsidP="00D92EC0">
                            <w:pPr>
                              <w:jc w:val="center"/>
                            </w:pPr>
                            <w:r>
                              <w:t>x</w:t>
                            </w:r>
                          </w:p>
                        </w:txbxContent>
                      </v:textbox>
                    </v:roundrect>
                  </w:pict>
                </mc:Fallback>
              </mc:AlternateContent>
            </w:r>
          </w:p>
        </w:tc>
        <w:tc>
          <w:tcPr>
            <w:tcW w:w="5839" w:type="dxa"/>
            <w:shd w:val="clear" w:color="auto" w:fill="auto"/>
          </w:tcPr>
          <w:p w14:paraId="1743DBFE" w14:textId="77777777" w:rsidR="00D92EC0" w:rsidRPr="009F08DB" w:rsidRDefault="00D92EC0" w:rsidP="000F23D8">
            <w:pPr>
              <w:pStyle w:val="Textkrper"/>
              <w:tabs>
                <w:tab w:val="left" w:pos="284"/>
              </w:tabs>
              <w:spacing w:after="0"/>
              <w:rPr>
                <w:lang w:val="de-DE"/>
              </w:rPr>
            </w:pPr>
            <w:r w:rsidRPr="009F08DB">
              <w:rPr>
                <w:lang w:val="de-DE"/>
              </w:rPr>
              <w:t>Datum/Kurzzeichen</w:t>
            </w:r>
          </w:p>
          <w:p w14:paraId="215B66C2" w14:textId="77777777" w:rsidR="00D92EC0" w:rsidRPr="009F08DB" w:rsidRDefault="00D92EC0" w:rsidP="000F23D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51808" behindDoc="0" locked="0" layoutInCell="1" allowOverlap="1" wp14:anchorId="41EFB548" wp14:editId="240A61A0">
                      <wp:simplePos x="0" y="0"/>
                      <wp:positionH relativeFrom="column">
                        <wp:posOffset>1746</wp:posOffset>
                      </wp:positionH>
                      <wp:positionV relativeFrom="line">
                        <wp:posOffset>32703</wp:posOffset>
                      </wp:positionV>
                      <wp:extent cx="3592354" cy="320400"/>
                      <wp:effectExtent l="0" t="0" r="27305" b="22860"/>
                      <wp:wrapNone/>
                      <wp:docPr id="60" name="Rechteck: abgerundete Ecken 6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31C51" w14:textId="77777777" w:rsidR="00BD5E17" w:rsidRDefault="00BD5E17" w:rsidP="00D92EC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FB548" id="Rechteck: abgerundete Ecken 60" o:spid="_x0000_s2581" style="position:absolute;left:0;text-align:left;margin-left:.15pt;margin-top:2.6pt;width:282.85pt;height:25.25pt;z-index:258551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" filled="f" strokecolor="black [3213]" strokeweight=".5pt">
                      <v:textbox>
                        <w:txbxContent>
                          <w:p w14:paraId="12231C51" w14:textId="77777777" w:rsidR="00BD5E17" w:rsidRDefault="00BD5E17" w:rsidP="00D92EC0">
                            <w:pPr>
                              <w:jc w:val="center"/>
                            </w:pPr>
                            <w:r>
                              <w:t>x</w:t>
                            </w:r>
                          </w:p>
                        </w:txbxContent>
                      </v:textbox>
                      <w10:wrap anchory="line"/>
                    </v:roundrect>
                  </w:pict>
                </mc:Fallback>
              </mc:AlternateContent>
            </w:r>
          </w:p>
        </w:tc>
      </w:tr>
      <w:tr w:rsidR="00D92EC0" w:rsidRPr="009F08DB" w14:paraId="50D738B8" w14:textId="77777777" w:rsidTr="000F23D8">
        <w:trPr>
          <w:trHeight w:val="1020"/>
        </w:trPr>
        <w:tc>
          <w:tcPr>
            <w:tcW w:w="2154" w:type="dxa"/>
            <w:shd w:val="clear" w:color="auto" w:fill="F2F2F2" w:themeFill="background1" w:themeFillShade="F2"/>
          </w:tcPr>
          <w:p w14:paraId="7350B66E" w14:textId="77777777" w:rsidR="00D92EC0" w:rsidRPr="009F08DB" w:rsidRDefault="00D92EC0" w:rsidP="000F23D8">
            <w:pPr>
              <w:pStyle w:val="Textkrper"/>
              <w:spacing w:after="0"/>
              <w:rPr>
                <w:lang w:val="de-DE"/>
              </w:rPr>
            </w:pPr>
            <w:r w:rsidRPr="009F08DB">
              <w:rPr>
                <w:b/>
                <w:lang w:val="de-DE"/>
              </w:rPr>
              <w:t>Ergebnisse genehmigt</w:t>
            </w:r>
          </w:p>
        </w:tc>
        <w:tc>
          <w:tcPr>
            <w:tcW w:w="7256" w:type="dxa"/>
            <w:gridSpan w:val="2"/>
          </w:tcPr>
          <w:p w14:paraId="7A737F7C" w14:textId="77777777" w:rsidR="00D92EC0" w:rsidRPr="009F08DB" w:rsidRDefault="00D92EC0" w:rsidP="000F23D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52832" behindDoc="0" locked="0" layoutInCell="1" allowOverlap="1" wp14:anchorId="3D500221" wp14:editId="416E7F02">
                      <wp:simplePos x="0" y="0"/>
                      <wp:positionH relativeFrom="column">
                        <wp:posOffset>-5715</wp:posOffset>
                      </wp:positionH>
                      <wp:positionV relativeFrom="line">
                        <wp:posOffset>252095</wp:posOffset>
                      </wp:positionV>
                      <wp:extent cx="4500000" cy="320400"/>
                      <wp:effectExtent l="0" t="0" r="15240" b="22860"/>
                      <wp:wrapNone/>
                      <wp:docPr id="61" name="Rechteck: abgerundete Ecken 6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205E6" w14:textId="77777777" w:rsidR="00BD5E17" w:rsidRDefault="00BD5E17" w:rsidP="00D92EC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00221" id="Rechteck: abgerundete Ecken 61" o:spid="_x0000_s2582" style="position:absolute;left:0;text-align:left;margin-left:-.45pt;margin-top:19.85pt;width:354.35pt;height:25.25pt;z-index:258552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" filled="f" strokecolor="black [3213]" strokeweight=".5pt">
                      <v:textbox>
                        <w:txbxContent>
                          <w:p w14:paraId="680205E6" w14:textId="77777777" w:rsidR="00BD5E17" w:rsidRDefault="00BD5E17" w:rsidP="00D92EC0">
                            <w:pPr>
                              <w:jc w:val="center"/>
                            </w:pPr>
                            <w:r>
                              <w:t>x</w:t>
                            </w:r>
                          </w:p>
                        </w:txbxContent>
                      </v:textbox>
                      <w10:wrap anchory="line"/>
                    </v:roundrect>
                  </w:pict>
                </mc:Fallback>
              </mc:AlternateContent>
            </w:r>
            <w:r w:rsidRPr="009F08DB">
              <w:rPr>
                <w:lang w:val="de-DE"/>
              </w:rPr>
              <w:t>Datum/Kurzzeichen</w:t>
            </w:r>
          </w:p>
          <w:p w14:paraId="3BEEBD0C" w14:textId="77777777" w:rsidR="00D92EC0" w:rsidRPr="009F08DB" w:rsidRDefault="00D92EC0" w:rsidP="000F23D8">
            <w:pPr>
              <w:pStyle w:val="Textkrper"/>
              <w:tabs>
                <w:tab w:val="left" w:pos="284"/>
              </w:tabs>
              <w:spacing w:after="0"/>
              <w:rPr>
                <w:lang w:val="de-DE"/>
              </w:rPr>
            </w:pPr>
          </w:p>
        </w:tc>
      </w:tr>
    </w:tbl>
    <w:p w14:paraId="6BA7CFFF" w14:textId="77777777" w:rsidR="00D92EC0" w:rsidRPr="009F08DB" w:rsidRDefault="00D92EC0" w:rsidP="00D92EC0">
      <w:pPr>
        <w:rPr>
          <w:rFonts w:ascii="Arial" w:hAnsi="Arial"/>
          <w:lang w:val="de-DE"/>
        </w:rPr>
      </w:pPr>
      <w:r w:rsidRPr="009F08DB">
        <w:rPr>
          <w:lang w:val="de-DE"/>
        </w:rPr>
        <w:br w:type="page"/>
      </w:r>
    </w:p>
    <w:p w14:paraId="74B5162B" w14:textId="76302A6C" w:rsidR="005721B8" w:rsidRPr="009F08DB" w:rsidRDefault="00C51881" w:rsidP="00897659">
      <w:pPr>
        <w:pStyle w:val="berschrift3nummeriert"/>
        <w:rPr>
          <w:lang w:val="de-DE"/>
        </w:rPr>
      </w:pPr>
      <w:bookmarkStart w:id="138" w:name="_Toc118817655"/>
      <w:r w:rsidRPr="009F08DB">
        <w:rPr>
          <w:lang w:val="de-DE"/>
        </w:rPr>
        <w:lastRenderedPageBreak/>
        <w:t xml:space="preserve">FLT 226: </w:t>
      </w:r>
      <w:r w:rsidR="008F1AC1" w:rsidRPr="009F08DB">
        <w:rPr>
          <w:lang w:val="de-DE"/>
        </w:rPr>
        <w:t>FALTSCHACHTEL: STÖRUNG CODELESER</w:t>
      </w:r>
      <w:bookmarkEnd w:id="138"/>
    </w:p>
    <w:p w14:paraId="62205F3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92E1F99" w14:textId="77777777" w:rsidTr="00C51881">
        <w:trPr>
          <w:trHeight w:val="211"/>
        </w:trPr>
        <w:tc>
          <w:tcPr>
            <w:tcW w:w="2154" w:type="dxa"/>
            <w:shd w:val="clear" w:color="auto" w:fill="F2F2F2" w:themeFill="background1" w:themeFillShade="F2"/>
          </w:tcPr>
          <w:p w14:paraId="0EF0A01D" w14:textId="1C662F27" w:rsidR="005721B8" w:rsidRPr="009F08DB" w:rsidRDefault="00D8280B" w:rsidP="00190981">
            <w:pPr>
              <w:pStyle w:val="Textkrper"/>
              <w:spacing w:after="0"/>
              <w:rPr>
                <w:b/>
                <w:lang w:val="de-DE"/>
              </w:rPr>
            </w:pPr>
            <w:r w:rsidRPr="009F08DB">
              <w:rPr>
                <w:b/>
                <w:lang w:val="de-DE"/>
              </w:rPr>
              <w:t>Testziel</w:t>
            </w:r>
          </w:p>
        </w:tc>
        <w:tc>
          <w:tcPr>
            <w:tcW w:w="7257" w:type="dxa"/>
          </w:tcPr>
          <w:p w14:paraId="6CDAD644" w14:textId="368FF402" w:rsidR="005721B8" w:rsidRPr="009F08DB" w:rsidRDefault="00A7704C" w:rsidP="00190981">
            <w:pPr>
              <w:pStyle w:val="BulletTabtext"/>
              <w:rPr>
                <w:lang w:val="de-DE"/>
              </w:rPr>
            </w:pPr>
            <w:r w:rsidRPr="009F08DB">
              <w:rPr>
                <w:lang w:val="de-DE"/>
              </w:rPr>
              <w:t>Test, ob die richtige Störmeldung im Bedienfeld erscheint</w:t>
            </w:r>
          </w:p>
          <w:p w14:paraId="403B2CB0" w14:textId="4B253123" w:rsidR="00C51881" w:rsidRPr="009F08DB" w:rsidRDefault="00C51881" w:rsidP="00C51881">
            <w:pPr>
              <w:pStyle w:val="Abstandshalter"/>
              <w:rPr>
                <w:lang w:val="de-DE"/>
              </w:rPr>
            </w:pPr>
          </w:p>
        </w:tc>
      </w:tr>
      <w:tr w:rsidR="005721B8" w:rsidRPr="00897659" w14:paraId="64E00477" w14:textId="77777777" w:rsidTr="00190981">
        <w:trPr>
          <w:trHeight w:val="170"/>
        </w:trPr>
        <w:tc>
          <w:tcPr>
            <w:tcW w:w="2154" w:type="dxa"/>
          </w:tcPr>
          <w:p w14:paraId="397F0B3F" w14:textId="77777777" w:rsidR="005721B8" w:rsidRPr="009F08DB" w:rsidRDefault="005721B8" w:rsidP="00190981">
            <w:pPr>
              <w:pStyle w:val="Textkrper"/>
              <w:spacing w:before="0" w:after="0"/>
              <w:rPr>
                <w:sz w:val="8"/>
                <w:szCs w:val="8"/>
                <w:lang w:val="de-DE"/>
              </w:rPr>
            </w:pPr>
          </w:p>
        </w:tc>
        <w:tc>
          <w:tcPr>
            <w:tcW w:w="7257" w:type="dxa"/>
          </w:tcPr>
          <w:p w14:paraId="59DF417B" w14:textId="77777777" w:rsidR="005721B8" w:rsidRPr="009F08DB" w:rsidRDefault="005721B8" w:rsidP="00190981">
            <w:pPr>
              <w:pStyle w:val="Textkrper"/>
              <w:spacing w:before="0" w:after="0"/>
              <w:rPr>
                <w:sz w:val="8"/>
                <w:szCs w:val="8"/>
                <w:lang w:val="de-DE"/>
              </w:rPr>
            </w:pPr>
          </w:p>
        </w:tc>
      </w:tr>
      <w:tr w:rsidR="005721B8" w:rsidRPr="009F08DB" w14:paraId="016CCAF7" w14:textId="77777777" w:rsidTr="00190981">
        <w:trPr>
          <w:trHeight w:val="471"/>
        </w:trPr>
        <w:tc>
          <w:tcPr>
            <w:tcW w:w="2154" w:type="dxa"/>
            <w:shd w:val="clear" w:color="auto" w:fill="F2F2F2" w:themeFill="background1" w:themeFillShade="F2"/>
          </w:tcPr>
          <w:p w14:paraId="011841F2" w14:textId="15E47816" w:rsidR="005721B8" w:rsidRPr="009F08DB" w:rsidRDefault="00D8280B" w:rsidP="00190981">
            <w:pPr>
              <w:pStyle w:val="Textkrper"/>
              <w:spacing w:after="0"/>
              <w:rPr>
                <w:b/>
                <w:lang w:val="de-DE"/>
              </w:rPr>
            </w:pPr>
            <w:r w:rsidRPr="009F08DB">
              <w:rPr>
                <w:b/>
                <w:lang w:val="de-DE"/>
              </w:rPr>
              <w:t>Testdurchführung</w:t>
            </w:r>
          </w:p>
        </w:tc>
        <w:tc>
          <w:tcPr>
            <w:tcW w:w="7257" w:type="dxa"/>
          </w:tcPr>
          <w:p w14:paraId="1AA685EE" w14:textId="77777777" w:rsidR="005721B8" w:rsidRPr="009F08DB" w:rsidRDefault="005721B8" w:rsidP="00190981">
            <w:pPr>
              <w:pStyle w:val="Textkrper"/>
              <w:spacing w:after="0"/>
              <w:rPr>
                <w:lang w:val="de-DE"/>
              </w:rPr>
            </w:pPr>
          </w:p>
        </w:tc>
      </w:tr>
      <w:tr w:rsidR="005721B8" w:rsidRPr="009F08DB" w14:paraId="1FE27DD6" w14:textId="77777777" w:rsidTr="00190981">
        <w:trPr>
          <w:trHeight w:val="697"/>
        </w:trPr>
        <w:tc>
          <w:tcPr>
            <w:tcW w:w="2154" w:type="dxa"/>
            <w:shd w:val="clear" w:color="auto" w:fill="F2F2F2" w:themeFill="background1" w:themeFillShade="F2"/>
          </w:tcPr>
          <w:p w14:paraId="4567A7EA" w14:textId="240EECB3" w:rsidR="005721B8" w:rsidRPr="009F08DB" w:rsidRDefault="00D41D58" w:rsidP="00190981">
            <w:pPr>
              <w:pStyle w:val="Textkrper"/>
              <w:spacing w:after="0"/>
              <w:rPr>
                <w:lang w:val="de-DE"/>
              </w:rPr>
            </w:pPr>
            <w:r w:rsidRPr="009F08DB">
              <w:rPr>
                <w:lang w:val="de-DE"/>
              </w:rPr>
              <w:t>Testvoraussetzungen</w:t>
            </w:r>
          </w:p>
        </w:tc>
        <w:tc>
          <w:tcPr>
            <w:tcW w:w="7257" w:type="dxa"/>
          </w:tcPr>
          <w:p w14:paraId="17578140" w14:textId="1C73E131" w:rsidR="00C51881" w:rsidRPr="009F08DB" w:rsidRDefault="00AE36C0" w:rsidP="00C51881">
            <w:pPr>
              <w:pStyle w:val="BulletTabtext"/>
              <w:rPr>
                <w:lang w:val="de-DE"/>
              </w:rPr>
            </w:pPr>
            <w:r w:rsidRPr="009F08DB">
              <w:rPr>
                <w:lang w:val="de-DE"/>
              </w:rPr>
              <w:t>Maschine ist im Automatikbetrieb bereit</w:t>
            </w:r>
          </w:p>
          <w:p w14:paraId="39D5276D" w14:textId="5100F4BA" w:rsidR="005721B8" w:rsidRPr="009F08DB" w:rsidRDefault="00C51881" w:rsidP="00C51881">
            <w:pPr>
              <w:pStyle w:val="BulletTabtext"/>
              <w:rPr>
                <w:lang w:val="de-DE"/>
              </w:rPr>
            </w:pPr>
            <w:r w:rsidRPr="009F08DB">
              <w:rPr>
                <w:lang w:val="de-DE"/>
              </w:rPr>
              <w:t xml:space="preserve">SWS 200 </w:t>
            </w:r>
            <w:r w:rsidR="00792679" w:rsidRPr="009F08DB">
              <w:rPr>
                <w:lang w:val="de-DE"/>
              </w:rPr>
              <w:t>„</w:t>
            </w:r>
            <w:r w:rsidR="008F1AC1" w:rsidRPr="009F08DB">
              <w:rPr>
                <w:lang w:val="de-DE"/>
              </w:rPr>
              <w:t>Codeleser Faltschachtel</w:t>
            </w:r>
            <w:r w:rsidRPr="009F08DB">
              <w:rPr>
                <w:lang w:val="de-DE"/>
              </w:rPr>
              <w:t xml:space="preserve">” </w:t>
            </w:r>
            <w:r w:rsidR="00BB1ECE" w:rsidRPr="009F08DB">
              <w:rPr>
                <w:lang w:val="de-DE"/>
              </w:rPr>
              <w:t>ist aktiviert</w:t>
            </w:r>
          </w:p>
          <w:p w14:paraId="17908F9F" w14:textId="633D182B" w:rsidR="00C51881" w:rsidRPr="009F08DB" w:rsidRDefault="00C51881" w:rsidP="00C51881">
            <w:pPr>
              <w:pStyle w:val="Abstandshalter"/>
              <w:rPr>
                <w:lang w:val="de-DE"/>
              </w:rPr>
            </w:pPr>
          </w:p>
        </w:tc>
      </w:tr>
      <w:tr w:rsidR="005721B8" w:rsidRPr="009F08DB" w14:paraId="51AD73B8" w14:textId="77777777" w:rsidTr="00C51881">
        <w:trPr>
          <w:trHeight w:val="212"/>
        </w:trPr>
        <w:tc>
          <w:tcPr>
            <w:tcW w:w="2154" w:type="dxa"/>
            <w:shd w:val="clear" w:color="auto" w:fill="F2F2F2" w:themeFill="background1" w:themeFillShade="F2"/>
          </w:tcPr>
          <w:p w14:paraId="4F0241A0" w14:textId="475D167C" w:rsidR="005721B8" w:rsidRPr="009F08DB" w:rsidRDefault="00D8280B" w:rsidP="00190981">
            <w:pPr>
              <w:pStyle w:val="Textkrper"/>
              <w:spacing w:after="0"/>
              <w:rPr>
                <w:lang w:val="de-DE"/>
              </w:rPr>
            </w:pPr>
            <w:r w:rsidRPr="009F08DB">
              <w:rPr>
                <w:lang w:val="de-DE"/>
              </w:rPr>
              <w:t>Erforderliche Tätigkeit</w:t>
            </w:r>
          </w:p>
        </w:tc>
        <w:tc>
          <w:tcPr>
            <w:tcW w:w="7257" w:type="dxa"/>
          </w:tcPr>
          <w:p w14:paraId="3304E3B8" w14:textId="634CFDA1" w:rsidR="005721B8" w:rsidRPr="009F08DB" w:rsidRDefault="00EA3973" w:rsidP="00C51881">
            <w:pPr>
              <w:pStyle w:val="BulletTabtext"/>
              <w:rPr>
                <w:lang w:val="de-DE"/>
              </w:rPr>
            </w:pPr>
            <w:r w:rsidRPr="009F08DB">
              <w:rPr>
                <w:lang w:val="de-DE"/>
              </w:rPr>
              <w:t xml:space="preserve">Eingang </w:t>
            </w:r>
            <w:r w:rsidR="00792679" w:rsidRPr="009F08DB">
              <w:rPr>
                <w:lang w:val="de-DE"/>
              </w:rPr>
              <w:t>„</w:t>
            </w:r>
            <w:r w:rsidR="00C51881" w:rsidRPr="009F08DB">
              <w:rPr>
                <w:lang w:val="de-DE"/>
              </w:rPr>
              <w:t>=.K00-KI04:12”</w:t>
            </w:r>
            <w:r w:rsidR="0065611C" w:rsidRPr="009F08DB">
              <w:rPr>
                <w:lang w:val="de-DE"/>
              </w:rPr>
              <w:t xml:space="preserve"> ausstecken</w:t>
            </w:r>
          </w:p>
          <w:p w14:paraId="7DD78F9D" w14:textId="5F7F55A1" w:rsidR="00C51881" w:rsidRPr="009F08DB" w:rsidRDefault="00C51881" w:rsidP="00C51881">
            <w:pPr>
              <w:pStyle w:val="Abstandshalter"/>
              <w:rPr>
                <w:lang w:val="de-DE"/>
              </w:rPr>
            </w:pPr>
          </w:p>
        </w:tc>
      </w:tr>
      <w:tr w:rsidR="005721B8" w:rsidRPr="00897659" w14:paraId="58730E90" w14:textId="77777777" w:rsidTr="00190981">
        <w:trPr>
          <w:trHeight w:val="697"/>
        </w:trPr>
        <w:tc>
          <w:tcPr>
            <w:tcW w:w="2154" w:type="dxa"/>
            <w:shd w:val="clear" w:color="auto" w:fill="F2F2F2" w:themeFill="background1" w:themeFillShade="F2"/>
          </w:tcPr>
          <w:p w14:paraId="063D3316" w14:textId="1E567829" w:rsidR="005721B8" w:rsidRPr="009F08DB" w:rsidRDefault="008C23D6" w:rsidP="00190981">
            <w:pPr>
              <w:pStyle w:val="Textkrper"/>
              <w:spacing w:after="0"/>
              <w:rPr>
                <w:lang w:val="de-DE"/>
              </w:rPr>
            </w:pPr>
            <w:r w:rsidRPr="009F08DB">
              <w:rPr>
                <w:lang w:val="de-DE"/>
              </w:rPr>
              <w:t>Folge</w:t>
            </w:r>
          </w:p>
        </w:tc>
        <w:tc>
          <w:tcPr>
            <w:tcW w:w="7257" w:type="dxa"/>
          </w:tcPr>
          <w:p w14:paraId="5664361B" w14:textId="6FF7A07F" w:rsidR="00C51881" w:rsidRPr="009F08DB" w:rsidRDefault="00762C1A" w:rsidP="00C51881">
            <w:pPr>
              <w:pStyle w:val="BulletTabtext"/>
              <w:rPr>
                <w:lang w:val="de-DE"/>
              </w:rPr>
            </w:pPr>
            <w:r w:rsidRPr="009F08DB">
              <w:rPr>
                <w:lang w:val="de-DE"/>
              </w:rPr>
              <w:t>Störmeldung erscheint im Bedienfeld</w:t>
            </w:r>
          </w:p>
          <w:p w14:paraId="2AFA21E8" w14:textId="721FCEC3" w:rsidR="005721B8" w:rsidRPr="009F08DB" w:rsidRDefault="000A4CB7" w:rsidP="00C51881">
            <w:pPr>
              <w:pStyle w:val="BulletTabtext"/>
              <w:rPr>
                <w:lang w:val="de-DE"/>
              </w:rPr>
            </w:pPr>
            <w:r w:rsidRPr="009F08DB">
              <w:rPr>
                <w:lang w:val="de-DE"/>
              </w:rPr>
              <w:t>Maschine kann nicht gestartet werden, solange Störmeldung aktiv ist</w:t>
            </w:r>
          </w:p>
          <w:p w14:paraId="789A7478" w14:textId="1C595AB9" w:rsidR="00C51881" w:rsidRPr="009F08DB" w:rsidRDefault="00C51881" w:rsidP="00C51881">
            <w:pPr>
              <w:pStyle w:val="Abstandshalter"/>
              <w:rPr>
                <w:lang w:val="de-DE"/>
              </w:rPr>
            </w:pPr>
          </w:p>
        </w:tc>
      </w:tr>
      <w:tr w:rsidR="005721B8" w:rsidRPr="009F08DB" w14:paraId="36672994" w14:textId="77777777" w:rsidTr="00C51881">
        <w:trPr>
          <w:trHeight w:val="148"/>
        </w:trPr>
        <w:tc>
          <w:tcPr>
            <w:tcW w:w="2154" w:type="dxa"/>
            <w:shd w:val="clear" w:color="auto" w:fill="F2F2F2" w:themeFill="background1" w:themeFillShade="F2"/>
          </w:tcPr>
          <w:p w14:paraId="5102849A" w14:textId="6988D8E6" w:rsidR="005721B8" w:rsidRPr="009F08DB" w:rsidRDefault="00D8280B" w:rsidP="00190981">
            <w:pPr>
              <w:pStyle w:val="Textkrper"/>
              <w:spacing w:after="0"/>
              <w:rPr>
                <w:lang w:val="de-DE"/>
              </w:rPr>
            </w:pPr>
            <w:r w:rsidRPr="009F08DB">
              <w:rPr>
                <w:lang w:val="de-DE"/>
              </w:rPr>
              <w:t>Kommentare</w:t>
            </w:r>
          </w:p>
        </w:tc>
        <w:tc>
          <w:tcPr>
            <w:tcW w:w="7257" w:type="dxa"/>
          </w:tcPr>
          <w:p w14:paraId="68A5DD10" w14:textId="26DF7F95" w:rsidR="005721B8" w:rsidRPr="009F08DB" w:rsidRDefault="00AE36C0" w:rsidP="00190981">
            <w:pPr>
              <w:pStyle w:val="BulletTabtext"/>
              <w:rPr>
                <w:lang w:val="de-DE"/>
              </w:rPr>
            </w:pPr>
            <w:r w:rsidRPr="009F08DB">
              <w:rPr>
                <w:lang w:val="de-DE"/>
              </w:rPr>
              <w:t>Keine</w:t>
            </w:r>
          </w:p>
          <w:p w14:paraId="3E1E95D7" w14:textId="77777777" w:rsidR="005721B8" w:rsidRPr="009F08DB" w:rsidRDefault="005721B8" w:rsidP="00190981">
            <w:pPr>
              <w:pStyle w:val="Abstandshalter"/>
              <w:rPr>
                <w:lang w:val="de-DE"/>
              </w:rPr>
            </w:pPr>
          </w:p>
        </w:tc>
      </w:tr>
      <w:tr w:rsidR="005721B8" w:rsidRPr="009F08DB" w14:paraId="33C7030B" w14:textId="77777777" w:rsidTr="00190981">
        <w:trPr>
          <w:trHeight w:val="697"/>
        </w:trPr>
        <w:tc>
          <w:tcPr>
            <w:tcW w:w="2154" w:type="dxa"/>
            <w:shd w:val="clear" w:color="auto" w:fill="F2F2F2" w:themeFill="background1" w:themeFillShade="F2"/>
          </w:tcPr>
          <w:p w14:paraId="77153944" w14:textId="0E3B427C" w:rsidR="005721B8" w:rsidRPr="009F08DB" w:rsidRDefault="00D41D58" w:rsidP="00190981">
            <w:pPr>
              <w:pStyle w:val="Textkrper"/>
              <w:spacing w:after="0"/>
              <w:rPr>
                <w:lang w:val="de-DE"/>
              </w:rPr>
            </w:pPr>
            <w:r w:rsidRPr="009F08DB">
              <w:rPr>
                <w:lang w:val="de-DE"/>
              </w:rPr>
              <w:t>Quittierung</w:t>
            </w:r>
          </w:p>
        </w:tc>
        <w:tc>
          <w:tcPr>
            <w:tcW w:w="7257" w:type="dxa"/>
          </w:tcPr>
          <w:p w14:paraId="470BE5DD" w14:textId="7994D8B8" w:rsidR="00C51881" w:rsidRPr="009F08DB" w:rsidRDefault="006E13F7" w:rsidP="00C51881">
            <w:pPr>
              <w:pStyle w:val="BulletTabtext"/>
              <w:rPr>
                <w:lang w:val="de-DE"/>
              </w:rPr>
            </w:pPr>
            <w:r w:rsidRPr="009F08DB">
              <w:rPr>
                <w:lang w:val="de-DE"/>
              </w:rPr>
              <w:t xml:space="preserve">Eingang </w:t>
            </w:r>
            <w:r w:rsidR="00792679" w:rsidRPr="009F08DB">
              <w:rPr>
                <w:lang w:val="de-DE"/>
              </w:rPr>
              <w:t>„</w:t>
            </w:r>
            <w:r w:rsidR="00C51881" w:rsidRPr="009F08DB">
              <w:rPr>
                <w:lang w:val="de-DE"/>
              </w:rPr>
              <w:t>=.K00-KI04:12”</w:t>
            </w:r>
            <w:r w:rsidR="006A3567" w:rsidRPr="009F08DB">
              <w:rPr>
                <w:lang w:val="de-DE"/>
              </w:rPr>
              <w:t xml:space="preserve"> wieder einstecken</w:t>
            </w:r>
          </w:p>
          <w:p w14:paraId="7ABD5F28" w14:textId="775E157A"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73A5476" w14:textId="7BFED850" w:rsidR="00C51881" w:rsidRPr="009F08DB" w:rsidRDefault="00C51881" w:rsidP="00C51881">
            <w:pPr>
              <w:pStyle w:val="Abstandshalter"/>
              <w:rPr>
                <w:lang w:val="de-DE"/>
              </w:rPr>
            </w:pPr>
          </w:p>
        </w:tc>
      </w:tr>
    </w:tbl>
    <w:p w14:paraId="74CC7E1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675EDA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40ECC17" w14:textId="5256D87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6B878F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E05FADF" w14:textId="6BEC341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49FF7B9" w14:textId="77777777" w:rsidTr="00190981">
        <w:trPr>
          <w:trHeight w:val="697"/>
        </w:trPr>
        <w:tc>
          <w:tcPr>
            <w:tcW w:w="2154" w:type="dxa"/>
            <w:tcBorders>
              <w:bottom w:val="nil"/>
            </w:tcBorders>
            <w:shd w:val="clear" w:color="auto" w:fill="F2F2F2" w:themeFill="background1" w:themeFillShade="F2"/>
          </w:tcPr>
          <w:p w14:paraId="452A81FF" w14:textId="7C05F04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AC9F02D" w14:textId="4E3AA8CD"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00FAE5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53376" behindDoc="0" locked="0" layoutInCell="1" allowOverlap="1" wp14:anchorId="20B983DE" wp14:editId="0804914D">
                      <wp:simplePos x="0" y="0"/>
                      <wp:positionH relativeFrom="column">
                        <wp:posOffset>-36195</wp:posOffset>
                      </wp:positionH>
                      <wp:positionV relativeFrom="line">
                        <wp:posOffset>36195</wp:posOffset>
                      </wp:positionV>
                      <wp:extent cx="820800" cy="320400"/>
                      <wp:effectExtent l="0" t="0" r="17780" b="22860"/>
                      <wp:wrapNone/>
                      <wp:docPr id="293275426" name="Rechteck: abgerundete Ecken 29327542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1992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B983DE" id="Rechteck: abgerundete Ecken 293275426" o:spid="_x0000_s2583" style="position:absolute;left:0;text-align:left;margin-left:-2.85pt;margin-top:2.85pt;width:64.65pt;height:25.25pt;z-index:254053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Htvw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LBJHt&#10;vwIAAMgFAAAOAAAAAAAAAAAAAAAAAC4CAABkcnMvZTJvRG9jLnhtbFBLAQItABQABgAIAAAAIQA1&#10;k1522gAAAAcBAAAPAAAAAAAAAAAAAAAAABkFAABkcnMvZG93bnJldi54bWxQSwUGAAAAAAQABADz&#10;AAAAIAYAAAAA&#10;" filled="f" strokecolor="black [3213]" strokeweight=".5pt">
                      <v:textbox>
                        <w:txbxContent>
                          <w:p w14:paraId="58219921" w14:textId="77777777" w:rsidR="00BD5E17" w:rsidRDefault="00BD5E17" w:rsidP="005721B8">
                            <w:pPr>
                              <w:jc w:val="center"/>
                            </w:pPr>
                            <w:r>
                              <w:t>x</w:t>
                            </w:r>
                          </w:p>
                        </w:txbxContent>
                      </v:textbox>
                      <w10:wrap anchory="line"/>
                    </v:roundrect>
                  </w:pict>
                </mc:Fallback>
              </mc:AlternateContent>
            </w:r>
          </w:p>
        </w:tc>
      </w:tr>
      <w:tr w:rsidR="005721B8" w:rsidRPr="00897659" w14:paraId="74677AC0" w14:textId="77777777" w:rsidTr="00190981">
        <w:trPr>
          <w:trHeight w:val="697"/>
        </w:trPr>
        <w:tc>
          <w:tcPr>
            <w:tcW w:w="2154" w:type="dxa"/>
            <w:tcBorders>
              <w:top w:val="nil"/>
              <w:bottom w:val="nil"/>
            </w:tcBorders>
            <w:shd w:val="clear" w:color="auto" w:fill="F2F2F2" w:themeFill="background1" w:themeFillShade="F2"/>
          </w:tcPr>
          <w:p w14:paraId="37EF7649" w14:textId="77777777" w:rsidR="005721B8" w:rsidRPr="009F08DB" w:rsidRDefault="005721B8" w:rsidP="00190981">
            <w:pPr>
              <w:pStyle w:val="Textkrper"/>
              <w:spacing w:after="0"/>
              <w:rPr>
                <w:lang w:val="de-DE"/>
              </w:rPr>
            </w:pPr>
          </w:p>
        </w:tc>
        <w:tc>
          <w:tcPr>
            <w:tcW w:w="5839" w:type="dxa"/>
            <w:tcBorders>
              <w:top w:val="nil"/>
              <w:bottom w:val="nil"/>
            </w:tcBorders>
          </w:tcPr>
          <w:p w14:paraId="78999C5E" w14:textId="02A29083"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810B7C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060544" behindDoc="0" locked="0" layoutInCell="1" allowOverlap="1" wp14:anchorId="3246EC8C" wp14:editId="65ED8BD3">
                      <wp:simplePos x="0" y="0"/>
                      <wp:positionH relativeFrom="column">
                        <wp:posOffset>-36195</wp:posOffset>
                      </wp:positionH>
                      <wp:positionV relativeFrom="line">
                        <wp:posOffset>36195</wp:posOffset>
                      </wp:positionV>
                      <wp:extent cx="820800" cy="320400"/>
                      <wp:effectExtent l="0" t="0" r="17780" b="22860"/>
                      <wp:wrapNone/>
                      <wp:docPr id="293275427" name="Rechteck: abgerundete Ecken 2932754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FC640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46EC8C" id="Rechteck: abgerundete Ecken 293275427" o:spid="_x0000_s2584" style="position:absolute;left:0;text-align:left;margin-left:-2.85pt;margin-top:2.85pt;width:64.65pt;height:25.25pt;z-index:254060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d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cD8x2+&#10;AgAAyAUAAA4AAAAAAAAAAAAAAAAALgIAAGRycy9lMm9Eb2MueG1sUEsBAi0AFAAGAAgAAAAhADWT&#10;XnbaAAAABwEAAA8AAAAAAAAAAAAAAAAAGAUAAGRycy9kb3ducmV2LnhtbFBLBQYAAAAABAAEAPMA&#10;AAAfBgAAAAA=&#10;" filled="f" strokecolor="black [3213]" strokeweight=".5pt">
                      <v:textbox>
                        <w:txbxContent>
                          <w:p w14:paraId="1BFC640D" w14:textId="77777777" w:rsidR="00BD5E17" w:rsidRDefault="00BD5E17" w:rsidP="005721B8">
                            <w:pPr>
                              <w:jc w:val="center"/>
                            </w:pPr>
                            <w:r>
                              <w:t>x</w:t>
                            </w:r>
                          </w:p>
                        </w:txbxContent>
                      </v:textbox>
                      <w10:wrap anchory="line"/>
                    </v:roundrect>
                  </w:pict>
                </mc:Fallback>
              </mc:AlternateContent>
            </w:r>
          </w:p>
        </w:tc>
      </w:tr>
      <w:tr w:rsidR="005721B8" w:rsidRPr="009F08DB" w14:paraId="784E1249" w14:textId="77777777" w:rsidTr="00190981">
        <w:trPr>
          <w:trHeight w:val="1701"/>
        </w:trPr>
        <w:tc>
          <w:tcPr>
            <w:tcW w:w="2154" w:type="dxa"/>
            <w:shd w:val="clear" w:color="auto" w:fill="F2F2F2" w:themeFill="background1" w:themeFillShade="F2"/>
          </w:tcPr>
          <w:p w14:paraId="5D6AB9DD" w14:textId="0E97C9B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2692F7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57472" behindDoc="0" locked="0" layoutInCell="1" allowOverlap="1" wp14:anchorId="1B4161CE" wp14:editId="3651CFC3">
                      <wp:simplePos x="0" y="0"/>
                      <wp:positionH relativeFrom="column">
                        <wp:posOffset>-5715</wp:posOffset>
                      </wp:positionH>
                      <wp:positionV relativeFrom="line">
                        <wp:posOffset>72390</wp:posOffset>
                      </wp:positionV>
                      <wp:extent cx="4500000" cy="942975"/>
                      <wp:effectExtent l="0" t="0" r="15240" b="28575"/>
                      <wp:wrapNone/>
                      <wp:docPr id="293275430" name="Rechteck: abgerundete Ecken 29327543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E387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161CE" id="Rechteck: abgerundete Ecken 293275430" o:spid="_x0000_s2585" style="position:absolute;left:0;text-align:left;margin-left:-.45pt;margin-top:5.7pt;width:354.35pt;height:74.25pt;z-index:254057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y7vQ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aJRy7&#10;vQIAAMkFAAAOAAAAAAAAAAAAAAAAAC4CAABkcnMvZTJvRG9jLnhtbFBLAQItABQABgAIAAAAIQDv&#10;Mn/u3AAAAAgBAAAPAAAAAAAAAAAAAAAAABcFAABkcnMvZG93bnJldi54bWxQSwUGAAAAAAQABADz&#10;AAAAIAYAAAAA&#10;" filled="f" strokecolor="black [3213]" strokeweight=".5pt">
                      <v:textbox>
                        <w:txbxContent>
                          <w:p w14:paraId="5A4E3875" w14:textId="77777777" w:rsidR="00BD5E17" w:rsidRDefault="00BD5E17" w:rsidP="005721B8">
                            <w:pPr>
                              <w:jc w:val="center"/>
                            </w:pPr>
                            <w:r>
                              <w:t>x</w:t>
                            </w:r>
                          </w:p>
                        </w:txbxContent>
                      </v:textbox>
                      <w10:wrap anchory="line"/>
                    </v:roundrect>
                  </w:pict>
                </mc:Fallback>
              </mc:AlternateContent>
            </w:r>
          </w:p>
        </w:tc>
      </w:tr>
    </w:tbl>
    <w:p w14:paraId="66206D9B" w14:textId="7A4CF833" w:rsidR="005721B8" w:rsidRPr="009F08DB" w:rsidRDefault="005721B8" w:rsidP="005721B8">
      <w:pPr>
        <w:pStyle w:val="Textkrper"/>
        <w:rPr>
          <w:lang w:val="de-DE"/>
        </w:rPr>
      </w:pPr>
    </w:p>
    <w:p w14:paraId="75DAA4C0" w14:textId="3AC9554F" w:rsidR="00C51881" w:rsidRDefault="00C51881" w:rsidP="005721B8">
      <w:pPr>
        <w:pStyle w:val="Textkrper"/>
        <w:rPr>
          <w:lang w:val="de-DE"/>
        </w:rPr>
      </w:pPr>
    </w:p>
    <w:p w14:paraId="58DA9462" w14:textId="77777777" w:rsidR="00C4597A" w:rsidRPr="009F08DB" w:rsidRDefault="00C4597A" w:rsidP="005721B8">
      <w:pPr>
        <w:pStyle w:val="Textkrper"/>
        <w:rPr>
          <w:lang w:val="de-DE"/>
        </w:rPr>
      </w:pPr>
    </w:p>
    <w:p w14:paraId="0519D384" w14:textId="77777777" w:rsidR="005721B8" w:rsidRPr="009F08DB" w:rsidRDefault="005721B8" w:rsidP="005721B8">
      <w:pPr>
        <w:pStyle w:val="Textkrper"/>
        <w:rPr>
          <w:lang w:val="de-DE"/>
        </w:rPr>
      </w:pPr>
    </w:p>
    <w:p w14:paraId="4AD41A4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9D3F426" w14:textId="77777777" w:rsidTr="00626664">
        <w:trPr>
          <w:trHeight w:val="1020"/>
        </w:trPr>
        <w:tc>
          <w:tcPr>
            <w:tcW w:w="2154" w:type="dxa"/>
            <w:shd w:val="clear" w:color="auto" w:fill="F2F2F2" w:themeFill="background1" w:themeFillShade="F2"/>
          </w:tcPr>
          <w:p w14:paraId="460055BB" w14:textId="55BECFE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5E5B529" w14:textId="206F1223" w:rsidR="00626664" w:rsidRPr="009F08DB" w:rsidRDefault="00745279" w:rsidP="00190981">
            <w:pPr>
              <w:pStyle w:val="Textkrper"/>
              <w:tabs>
                <w:tab w:val="left" w:pos="284"/>
              </w:tabs>
              <w:spacing w:after="0"/>
              <w:rPr>
                <w:lang w:val="de-DE"/>
              </w:rPr>
            </w:pPr>
            <w:r w:rsidRPr="009F08DB">
              <w:rPr>
                <w:lang w:val="de-DE"/>
              </w:rPr>
              <w:t>ja/nein</w:t>
            </w:r>
          </w:p>
          <w:p w14:paraId="2863B1A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58208" behindDoc="0" locked="0" layoutInCell="1" allowOverlap="1" wp14:anchorId="7B9C40F4" wp14:editId="3474DE08">
                      <wp:simplePos x="0" y="0"/>
                      <wp:positionH relativeFrom="column">
                        <wp:posOffset>635</wp:posOffset>
                      </wp:positionH>
                      <wp:positionV relativeFrom="paragraph">
                        <wp:posOffset>36195</wp:posOffset>
                      </wp:positionV>
                      <wp:extent cx="820800" cy="320400"/>
                      <wp:effectExtent l="0" t="0" r="17780" b="22860"/>
                      <wp:wrapNone/>
                      <wp:docPr id="293275431" name="Rechteck: abgerundete Ecken 2932754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8D4A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C40F4" id="Rechteck: abgerundete Ecken 293275431" o:spid="_x0000_s2586" style="position:absolute;left:0;text-align:left;margin-left:.05pt;margin-top:2.85pt;width:64.65pt;height:25.25pt;z-index:2577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Kc7Baa9AgAA&#10;yAUAAA4AAAAAAAAAAAAAAAAALgIAAGRycy9lMm9Eb2MueG1sUEsBAi0AFAAGAAgAAAAhAJuuU8LY&#10;AAAABQEAAA8AAAAAAAAAAAAAAAAAFwUAAGRycy9kb3ducmV2LnhtbFBLBQYAAAAABAAEAPMAAAAc&#10;BgAAAAA=&#10;" filled="f" strokecolor="black [3213]" strokeweight=".5pt">
                      <v:textbox>
                        <w:txbxContent>
                          <w:p w14:paraId="05D8D4A6" w14:textId="77777777" w:rsidR="00BD5E17" w:rsidRDefault="00BD5E17" w:rsidP="005721B8">
                            <w:pPr>
                              <w:jc w:val="center"/>
                            </w:pPr>
                            <w:r>
                              <w:t>x</w:t>
                            </w:r>
                          </w:p>
                        </w:txbxContent>
                      </v:textbox>
                    </v:roundrect>
                  </w:pict>
                </mc:Fallback>
              </mc:AlternateContent>
            </w:r>
          </w:p>
        </w:tc>
        <w:tc>
          <w:tcPr>
            <w:tcW w:w="5839" w:type="dxa"/>
            <w:shd w:val="clear" w:color="auto" w:fill="auto"/>
          </w:tcPr>
          <w:p w14:paraId="13A2F949" w14:textId="31D6EF1A" w:rsidR="00626664" w:rsidRPr="009F08DB" w:rsidRDefault="00745279" w:rsidP="00190981">
            <w:pPr>
              <w:pStyle w:val="Textkrper"/>
              <w:tabs>
                <w:tab w:val="left" w:pos="284"/>
              </w:tabs>
              <w:spacing w:after="0"/>
              <w:rPr>
                <w:lang w:val="de-DE"/>
              </w:rPr>
            </w:pPr>
            <w:r w:rsidRPr="009F08DB">
              <w:rPr>
                <w:lang w:val="de-DE"/>
              </w:rPr>
              <w:t>Datum/Kurzzeichen</w:t>
            </w:r>
          </w:p>
          <w:p w14:paraId="6E42200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59232" behindDoc="0" locked="0" layoutInCell="1" allowOverlap="1" wp14:anchorId="0276A975" wp14:editId="1D4FAB19">
                      <wp:simplePos x="0" y="0"/>
                      <wp:positionH relativeFrom="column">
                        <wp:posOffset>1746</wp:posOffset>
                      </wp:positionH>
                      <wp:positionV relativeFrom="line">
                        <wp:posOffset>32703</wp:posOffset>
                      </wp:positionV>
                      <wp:extent cx="3592354" cy="320400"/>
                      <wp:effectExtent l="0" t="0" r="27305" b="22860"/>
                      <wp:wrapNone/>
                      <wp:docPr id="293275432" name="Rechteck: abgerundete Ecken 29327543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2863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76A975" id="Rechteck: abgerundete Ecken 293275432" o:spid="_x0000_s2587" style="position:absolute;left:0;text-align:left;margin-left:.15pt;margin-top:2.6pt;width:282.85pt;height:25.25pt;z-index:257759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FzwA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Ywxh&#10;c8ACAADJBQAADgAAAAAAAAAAAAAAAAAuAgAAZHJzL2Uyb0RvYy54bWxQSwECLQAUAAYACAAAACEA&#10;EJF9vtoAAAAFAQAADwAAAAAAAAAAAAAAAAAaBQAAZHJzL2Rvd25yZXYueG1sUEsFBgAAAAAEAAQA&#10;8wAAACEGAAAAAA==&#10;" filled="f" strokecolor="black [3213]" strokeweight=".5pt">
                      <v:textbox>
                        <w:txbxContent>
                          <w:p w14:paraId="6A62863F" w14:textId="77777777" w:rsidR="00BD5E17" w:rsidRDefault="00BD5E17" w:rsidP="005721B8">
                            <w:pPr>
                              <w:jc w:val="center"/>
                            </w:pPr>
                            <w:r>
                              <w:t>x</w:t>
                            </w:r>
                          </w:p>
                        </w:txbxContent>
                      </v:textbox>
                      <w10:wrap anchory="line"/>
                    </v:roundrect>
                  </w:pict>
                </mc:Fallback>
              </mc:AlternateContent>
            </w:r>
          </w:p>
        </w:tc>
      </w:tr>
      <w:tr w:rsidR="00626664" w:rsidRPr="009F08DB" w14:paraId="09FC87E0" w14:textId="77777777" w:rsidTr="00626664">
        <w:trPr>
          <w:trHeight w:val="1020"/>
        </w:trPr>
        <w:tc>
          <w:tcPr>
            <w:tcW w:w="2154" w:type="dxa"/>
            <w:shd w:val="clear" w:color="auto" w:fill="F2F2F2" w:themeFill="background1" w:themeFillShade="F2"/>
          </w:tcPr>
          <w:p w14:paraId="534A51CF" w14:textId="417F714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53163B7" w14:textId="0A0FD67C"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60256" behindDoc="0" locked="0" layoutInCell="1" allowOverlap="1" wp14:anchorId="14639D67" wp14:editId="4C9A2F31">
                      <wp:simplePos x="0" y="0"/>
                      <wp:positionH relativeFrom="column">
                        <wp:posOffset>-5715</wp:posOffset>
                      </wp:positionH>
                      <wp:positionV relativeFrom="line">
                        <wp:posOffset>252095</wp:posOffset>
                      </wp:positionV>
                      <wp:extent cx="4500000" cy="320400"/>
                      <wp:effectExtent l="0" t="0" r="15240" b="22860"/>
                      <wp:wrapNone/>
                      <wp:docPr id="293275433" name="Rechteck: abgerundete Ecken 29327543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C5039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639D67" id="Rechteck: abgerundete Ecken 293275433" o:spid="_x0000_s2588" style="position:absolute;left:0;text-align:left;margin-left:-.45pt;margin-top:19.85pt;width:354.35pt;height:25.25pt;z-index:257760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Dbym6a8&#10;AgAAyQUAAA4AAAAAAAAAAAAAAAAALgIAAGRycy9lMm9Eb2MueG1sUEsBAi0AFAAGAAgAAAAhAHhH&#10;TL3cAAAABwEAAA8AAAAAAAAAAAAAAAAAFgUAAGRycy9kb3ducmV2LnhtbFBLBQYAAAAABAAEAPMA&#10;AAAfBgAAAAA=&#10;" filled="f" strokecolor="black [3213]" strokeweight=".5pt">
                      <v:textbox>
                        <w:txbxContent>
                          <w:p w14:paraId="60C5039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2CB4470" w14:textId="77777777" w:rsidR="00626664" w:rsidRPr="009F08DB" w:rsidRDefault="00626664" w:rsidP="00190981">
            <w:pPr>
              <w:pStyle w:val="Textkrper"/>
              <w:tabs>
                <w:tab w:val="left" w:pos="284"/>
              </w:tabs>
              <w:spacing w:after="0"/>
              <w:rPr>
                <w:lang w:val="de-DE"/>
              </w:rPr>
            </w:pPr>
          </w:p>
        </w:tc>
      </w:tr>
    </w:tbl>
    <w:p w14:paraId="37F54177" w14:textId="77777777" w:rsidR="005721B8" w:rsidRPr="009F08DB" w:rsidRDefault="005721B8" w:rsidP="005721B8">
      <w:pPr>
        <w:rPr>
          <w:rFonts w:ascii="Arial" w:hAnsi="Arial"/>
          <w:lang w:val="de-DE"/>
        </w:rPr>
      </w:pPr>
      <w:r w:rsidRPr="009F08DB">
        <w:rPr>
          <w:lang w:val="de-DE"/>
        </w:rPr>
        <w:br w:type="page"/>
      </w:r>
    </w:p>
    <w:p w14:paraId="56DD48B2" w14:textId="0B73774C" w:rsidR="005721B8" w:rsidRPr="009F08DB" w:rsidRDefault="00C51881" w:rsidP="00897659">
      <w:pPr>
        <w:pStyle w:val="berschrift3nummeriert"/>
        <w:rPr>
          <w:lang w:val="de-DE"/>
        </w:rPr>
      </w:pPr>
      <w:bookmarkStart w:id="139" w:name="_Toc118817656"/>
      <w:r w:rsidRPr="009F08DB">
        <w:rPr>
          <w:lang w:val="de-DE"/>
        </w:rPr>
        <w:lastRenderedPageBreak/>
        <w:t xml:space="preserve">FLT 227: </w:t>
      </w:r>
      <w:r w:rsidR="00A002BE" w:rsidRPr="009F08DB">
        <w:rPr>
          <w:lang w:val="de-DE"/>
        </w:rPr>
        <w:t>FALTSCHACHTEL: SENSORÜBERWACHUNG GEGENKONTROLLE</w:t>
      </w:r>
      <w:bookmarkEnd w:id="139"/>
    </w:p>
    <w:p w14:paraId="023AC60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594E2CB" w14:textId="77777777" w:rsidTr="00C51881">
        <w:trPr>
          <w:trHeight w:val="211"/>
        </w:trPr>
        <w:tc>
          <w:tcPr>
            <w:tcW w:w="2154" w:type="dxa"/>
            <w:shd w:val="clear" w:color="auto" w:fill="F2F2F2" w:themeFill="background1" w:themeFillShade="F2"/>
          </w:tcPr>
          <w:p w14:paraId="23CBF3EE" w14:textId="029F6D05" w:rsidR="005721B8" w:rsidRPr="009F08DB" w:rsidRDefault="00D8280B" w:rsidP="00190981">
            <w:pPr>
              <w:pStyle w:val="Textkrper"/>
              <w:spacing w:after="0"/>
              <w:rPr>
                <w:b/>
                <w:lang w:val="de-DE"/>
              </w:rPr>
            </w:pPr>
            <w:r w:rsidRPr="009F08DB">
              <w:rPr>
                <w:b/>
                <w:lang w:val="de-DE"/>
              </w:rPr>
              <w:t>Testziel</w:t>
            </w:r>
          </w:p>
        </w:tc>
        <w:tc>
          <w:tcPr>
            <w:tcW w:w="7257" w:type="dxa"/>
          </w:tcPr>
          <w:p w14:paraId="1D01D59F" w14:textId="0D0B4A9A" w:rsidR="005721B8" w:rsidRPr="009F08DB" w:rsidRDefault="00A7704C" w:rsidP="00190981">
            <w:pPr>
              <w:pStyle w:val="BulletTabtext"/>
              <w:rPr>
                <w:lang w:val="de-DE"/>
              </w:rPr>
            </w:pPr>
            <w:r w:rsidRPr="009F08DB">
              <w:rPr>
                <w:lang w:val="de-DE"/>
              </w:rPr>
              <w:t>Test, ob die richtige Störmeldung im Bedienfeld erscheint</w:t>
            </w:r>
          </w:p>
          <w:p w14:paraId="6259AED4" w14:textId="3F25823B" w:rsidR="00C51881" w:rsidRPr="009F08DB" w:rsidRDefault="00C51881" w:rsidP="00C51881">
            <w:pPr>
              <w:pStyle w:val="Abstandshalter"/>
              <w:rPr>
                <w:lang w:val="de-DE"/>
              </w:rPr>
            </w:pPr>
          </w:p>
        </w:tc>
      </w:tr>
      <w:tr w:rsidR="005721B8" w:rsidRPr="00897659" w14:paraId="7253C197" w14:textId="77777777" w:rsidTr="00190981">
        <w:trPr>
          <w:trHeight w:val="170"/>
        </w:trPr>
        <w:tc>
          <w:tcPr>
            <w:tcW w:w="2154" w:type="dxa"/>
          </w:tcPr>
          <w:p w14:paraId="5BCD4F2D" w14:textId="77777777" w:rsidR="005721B8" w:rsidRPr="009F08DB" w:rsidRDefault="005721B8" w:rsidP="00190981">
            <w:pPr>
              <w:pStyle w:val="Textkrper"/>
              <w:spacing w:before="0" w:after="0"/>
              <w:rPr>
                <w:sz w:val="8"/>
                <w:szCs w:val="8"/>
                <w:lang w:val="de-DE"/>
              </w:rPr>
            </w:pPr>
          </w:p>
        </w:tc>
        <w:tc>
          <w:tcPr>
            <w:tcW w:w="7257" w:type="dxa"/>
          </w:tcPr>
          <w:p w14:paraId="6E634B7C" w14:textId="77777777" w:rsidR="005721B8" w:rsidRPr="009F08DB" w:rsidRDefault="005721B8" w:rsidP="00190981">
            <w:pPr>
              <w:pStyle w:val="Textkrper"/>
              <w:spacing w:before="0" w:after="0"/>
              <w:rPr>
                <w:sz w:val="8"/>
                <w:szCs w:val="8"/>
                <w:lang w:val="de-DE"/>
              </w:rPr>
            </w:pPr>
          </w:p>
        </w:tc>
      </w:tr>
      <w:tr w:rsidR="005721B8" w:rsidRPr="009F08DB" w14:paraId="27B81204" w14:textId="77777777" w:rsidTr="00190981">
        <w:trPr>
          <w:trHeight w:val="471"/>
        </w:trPr>
        <w:tc>
          <w:tcPr>
            <w:tcW w:w="2154" w:type="dxa"/>
            <w:shd w:val="clear" w:color="auto" w:fill="F2F2F2" w:themeFill="background1" w:themeFillShade="F2"/>
          </w:tcPr>
          <w:p w14:paraId="1236AD47" w14:textId="3677949C" w:rsidR="005721B8" w:rsidRPr="009F08DB" w:rsidRDefault="00D8280B" w:rsidP="00190981">
            <w:pPr>
              <w:pStyle w:val="Textkrper"/>
              <w:spacing w:after="0"/>
              <w:rPr>
                <w:b/>
                <w:lang w:val="de-DE"/>
              </w:rPr>
            </w:pPr>
            <w:r w:rsidRPr="009F08DB">
              <w:rPr>
                <w:b/>
                <w:lang w:val="de-DE"/>
              </w:rPr>
              <w:t>Testdurchführung</w:t>
            </w:r>
          </w:p>
        </w:tc>
        <w:tc>
          <w:tcPr>
            <w:tcW w:w="7257" w:type="dxa"/>
          </w:tcPr>
          <w:p w14:paraId="56A2342A" w14:textId="77777777" w:rsidR="005721B8" w:rsidRPr="009F08DB" w:rsidRDefault="005721B8" w:rsidP="00190981">
            <w:pPr>
              <w:pStyle w:val="Textkrper"/>
              <w:spacing w:after="0"/>
              <w:rPr>
                <w:lang w:val="de-DE"/>
              </w:rPr>
            </w:pPr>
          </w:p>
        </w:tc>
      </w:tr>
      <w:tr w:rsidR="005721B8" w:rsidRPr="009F08DB" w14:paraId="3AF91E54" w14:textId="77777777" w:rsidTr="00C51881">
        <w:trPr>
          <w:trHeight w:val="271"/>
        </w:trPr>
        <w:tc>
          <w:tcPr>
            <w:tcW w:w="2154" w:type="dxa"/>
            <w:shd w:val="clear" w:color="auto" w:fill="F2F2F2" w:themeFill="background1" w:themeFillShade="F2"/>
          </w:tcPr>
          <w:p w14:paraId="35A0E818" w14:textId="42B9EDD7" w:rsidR="005721B8" w:rsidRPr="009F08DB" w:rsidRDefault="00D41D58" w:rsidP="00190981">
            <w:pPr>
              <w:pStyle w:val="Textkrper"/>
              <w:spacing w:after="0"/>
              <w:rPr>
                <w:lang w:val="de-DE"/>
              </w:rPr>
            </w:pPr>
            <w:r w:rsidRPr="009F08DB">
              <w:rPr>
                <w:lang w:val="de-DE"/>
              </w:rPr>
              <w:t>Testvoraussetzungen</w:t>
            </w:r>
          </w:p>
        </w:tc>
        <w:tc>
          <w:tcPr>
            <w:tcW w:w="7257" w:type="dxa"/>
          </w:tcPr>
          <w:p w14:paraId="5F18F7F5" w14:textId="2DFD5EC2" w:rsidR="005721B8" w:rsidRPr="009F08DB" w:rsidRDefault="00AE36C0" w:rsidP="00C51881">
            <w:pPr>
              <w:pStyle w:val="BulletTabtext"/>
              <w:rPr>
                <w:lang w:val="de-DE"/>
              </w:rPr>
            </w:pPr>
            <w:r w:rsidRPr="009F08DB">
              <w:rPr>
                <w:lang w:val="de-DE"/>
              </w:rPr>
              <w:t>Maschine ist im Automatikbetrieb bereit</w:t>
            </w:r>
          </w:p>
          <w:p w14:paraId="5BED5595" w14:textId="77777777" w:rsidR="005721B8" w:rsidRPr="009F08DB" w:rsidRDefault="005721B8" w:rsidP="00190981">
            <w:pPr>
              <w:pStyle w:val="Abstandshalter"/>
              <w:rPr>
                <w:lang w:val="de-DE"/>
              </w:rPr>
            </w:pPr>
          </w:p>
        </w:tc>
      </w:tr>
      <w:tr w:rsidR="005721B8" w:rsidRPr="00897659" w14:paraId="500E974F" w14:textId="77777777" w:rsidTr="00190981">
        <w:trPr>
          <w:trHeight w:val="697"/>
        </w:trPr>
        <w:tc>
          <w:tcPr>
            <w:tcW w:w="2154" w:type="dxa"/>
            <w:shd w:val="clear" w:color="auto" w:fill="F2F2F2" w:themeFill="background1" w:themeFillShade="F2"/>
          </w:tcPr>
          <w:p w14:paraId="020D5742" w14:textId="4CA6821A" w:rsidR="005721B8" w:rsidRPr="009F08DB" w:rsidRDefault="00D8280B" w:rsidP="00190981">
            <w:pPr>
              <w:pStyle w:val="Textkrper"/>
              <w:spacing w:after="0"/>
              <w:rPr>
                <w:lang w:val="de-DE"/>
              </w:rPr>
            </w:pPr>
            <w:r w:rsidRPr="009F08DB">
              <w:rPr>
                <w:lang w:val="de-DE"/>
              </w:rPr>
              <w:t>Erforderliche Tätigkeit</w:t>
            </w:r>
          </w:p>
        </w:tc>
        <w:tc>
          <w:tcPr>
            <w:tcW w:w="7257" w:type="dxa"/>
          </w:tcPr>
          <w:p w14:paraId="34B6635B" w14:textId="702C526D" w:rsidR="00C51881" w:rsidRPr="009F08DB" w:rsidRDefault="0003609D" w:rsidP="00C51881">
            <w:pPr>
              <w:pStyle w:val="BulletTabtext"/>
              <w:rPr>
                <w:lang w:val="de-DE"/>
              </w:rPr>
            </w:pPr>
            <w:r w:rsidRPr="009F08DB">
              <w:rPr>
                <w:lang w:val="de-DE"/>
              </w:rPr>
              <w:t>Bedecke (bedämpfe) Sensor</w:t>
            </w:r>
            <w:r w:rsidR="00C51881" w:rsidRPr="009F08DB">
              <w:rPr>
                <w:lang w:val="de-DE"/>
              </w:rPr>
              <w:t xml:space="preserve"> ”=CAR1-A30-B01</w:t>
            </w:r>
            <w:r w:rsidR="00792679" w:rsidRPr="009F08DB">
              <w:rPr>
                <w:lang w:val="de-DE"/>
              </w:rPr>
              <w:t>“</w:t>
            </w:r>
          </w:p>
          <w:p w14:paraId="4F9F6E07" w14:textId="6007D663" w:rsidR="005721B8" w:rsidRPr="009F08DB" w:rsidRDefault="00A002BE" w:rsidP="00C51881">
            <w:pPr>
              <w:pStyle w:val="BulletTabtext"/>
              <w:rPr>
                <w:lang w:val="de-DE"/>
              </w:rPr>
            </w:pPr>
            <w:r w:rsidRPr="009F08DB">
              <w:rPr>
                <w:lang w:val="de-DE"/>
              </w:rPr>
              <w:t>Lasse Maschine länger als 1 Takt laufen</w:t>
            </w:r>
          </w:p>
          <w:p w14:paraId="7F35DA8F" w14:textId="15F41391" w:rsidR="00C51881" w:rsidRPr="009F08DB" w:rsidRDefault="00C51881" w:rsidP="00C51881">
            <w:pPr>
              <w:pStyle w:val="Abstandshalter"/>
              <w:rPr>
                <w:lang w:val="de-DE"/>
              </w:rPr>
            </w:pPr>
          </w:p>
        </w:tc>
      </w:tr>
      <w:tr w:rsidR="005721B8" w:rsidRPr="00897659" w14:paraId="2182DD85" w14:textId="77777777" w:rsidTr="00190981">
        <w:trPr>
          <w:trHeight w:val="697"/>
        </w:trPr>
        <w:tc>
          <w:tcPr>
            <w:tcW w:w="2154" w:type="dxa"/>
            <w:shd w:val="clear" w:color="auto" w:fill="F2F2F2" w:themeFill="background1" w:themeFillShade="F2"/>
          </w:tcPr>
          <w:p w14:paraId="5ACF992D" w14:textId="6FA4C57B" w:rsidR="005721B8" w:rsidRPr="009F08DB" w:rsidRDefault="008C23D6" w:rsidP="00190981">
            <w:pPr>
              <w:pStyle w:val="Textkrper"/>
              <w:spacing w:after="0"/>
              <w:rPr>
                <w:lang w:val="de-DE"/>
              </w:rPr>
            </w:pPr>
            <w:r w:rsidRPr="009F08DB">
              <w:rPr>
                <w:lang w:val="de-DE"/>
              </w:rPr>
              <w:t>Folge</w:t>
            </w:r>
          </w:p>
        </w:tc>
        <w:tc>
          <w:tcPr>
            <w:tcW w:w="7257" w:type="dxa"/>
          </w:tcPr>
          <w:p w14:paraId="19DA24FB" w14:textId="0F208424" w:rsidR="00C51881" w:rsidRPr="009F08DB" w:rsidRDefault="0083131D" w:rsidP="00C51881">
            <w:pPr>
              <w:pStyle w:val="BulletTabtext"/>
              <w:rPr>
                <w:lang w:val="de-DE"/>
              </w:rPr>
            </w:pPr>
            <w:r w:rsidRPr="009F08DB">
              <w:rPr>
                <w:lang w:val="de-DE"/>
              </w:rPr>
              <w:t>Maschine stoppt</w:t>
            </w:r>
          </w:p>
          <w:p w14:paraId="60C97FDB" w14:textId="55445853" w:rsidR="00C51881" w:rsidRPr="009F08DB" w:rsidRDefault="00762C1A" w:rsidP="00C51881">
            <w:pPr>
              <w:pStyle w:val="BulletTabtext"/>
              <w:rPr>
                <w:lang w:val="de-DE"/>
              </w:rPr>
            </w:pPr>
            <w:r w:rsidRPr="009F08DB">
              <w:rPr>
                <w:lang w:val="de-DE"/>
              </w:rPr>
              <w:t>Störmeldung erscheint im Bedienfeld</w:t>
            </w:r>
          </w:p>
          <w:p w14:paraId="0578EF98" w14:textId="45B60D80" w:rsidR="005721B8" w:rsidRPr="009F08DB" w:rsidRDefault="000A4CB7" w:rsidP="00C51881">
            <w:pPr>
              <w:pStyle w:val="BulletTabtext"/>
              <w:rPr>
                <w:lang w:val="de-DE"/>
              </w:rPr>
            </w:pPr>
            <w:r w:rsidRPr="009F08DB">
              <w:rPr>
                <w:lang w:val="de-DE"/>
              </w:rPr>
              <w:t>Maschine kann nicht gestartet werden, solange Störmeldung aktiv ist</w:t>
            </w:r>
          </w:p>
          <w:p w14:paraId="143DCA34" w14:textId="3F8C53D5" w:rsidR="00C51881" w:rsidRPr="009F08DB" w:rsidRDefault="00C51881" w:rsidP="00C51881">
            <w:pPr>
              <w:pStyle w:val="Abstandshalter"/>
              <w:rPr>
                <w:lang w:val="de-DE"/>
              </w:rPr>
            </w:pPr>
          </w:p>
        </w:tc>
      </w:tr>
      <w:tr w:rsidR="005721B8" w:rsidRPr="009F08DB" w14:paraId="3353556B" w14:textId="77777777" w:rsidTr="00C51881">
        <w:trPr>
          <w:trHeight w:val="196"/>
        </w:trPr>
        <w:tc>
          <w:tcPr>
            <w:tcW w:w="2154" w:type="dxa"/>
            <w:shd w:val="clear" w:color="auto" w:fill="F2F2F2" w:themeFill="background1" w:themeFillShade="F2"/>
          </w:tcPr>
          <w:p w14:paraId="34790CBC" w14:textId="6EA1FB1B" w:rsidR="005721B8" w:rsidRPr="009F08DB" w:rsidRDefault="00D8280B" w:rsidP="00190981">
            <w:pPr>
              <w:pStyle w:val="Textkrper"/>
              <w:spacing w:after="0"/>
              <w:rPr>
                <w:lang w:val="de-DE"/>
              </w:rPr>
            </w:pPr>
            <w:r w:rsidRPr="009F08DB">
              <w:rPr>
                <w:lang w:val="de-DE"/>
              </w:rPr>
              <w:t>Kommentare</w:t>
            </w:r>
          </w:p>
        </w:tc>
        <w:tc>
          <w:tcPr>
            <w:tcW w:w="7257" w:type="dxa"/>
          </w:tcPr>
          <w:p w14:paraId="22EA64D6" w14:textId="71BDA720" w:rsidR="005721B8" w:rsidRPr="009F08DB" w:rsidRDefault="00AE36C0" w:rsidP="00190981">
            <w:pPr>
              <w:pStyle w:val="BulletTabtext"/>
              <w:rPr>
                <w:lang w:val="de-DE"/>
              </w:rPr>
            </w:pPr>
            <w:r w:rsidRPr="009F08DB">
              <w:rPr>
                <w:lang w:val="de-DE"/>
              </w:rPr>
              <w:t>Keine</w:t>
            </w:r>
          </w:p>
          <w:p w14:paraId="152B25BC" w14:textId="77777777" w:rsidR="005721B8" w:rsidRPr="009F08DB" w:rsidRDefault="005721B8" w:rsidP="00190981">
            <w:pPr>
              <w:pStyle w:val="Abstandshalter"/>
              <w:rPr>
                <w:lang w:val="de-DE"/>
              </w:rPr>
            </w:pPr>
          </w:p>
        </w:tc>
      </w:tr>
      <w:tr w:rsidR="005721B8" w:rsidRPr="009F08DB" w14:paraId="035371E3" w14:textId="77777777" w:rsidTr="00190981">
        <w:trPr>
          <w:trHeight w:val="697"/>
        </w:trPr>
        <w:tc>
          <w:tcPr>
            <w:tcW w:w="2154" w:type="dxa"/>
            <w:shd w:val="clear" w:color="auto" w:fill="F2F2F2" w:themeFill="background1" w:themeFillShade="F2"/>
          </w:tcPr>
          <w:p w14:paraId="7A8530B0" w14:textId="434F6D49" w:rsidR="005721B8" w:rsidRPr="009F08DB" w:rsidRDefault="00D41D58" w:rsidP="00190981">
            <w:pPr>
              <w:pStyle w:val="Textkrper"/>
              <w:spacing w:after="0"/>
              <w:rPr>
                <w:lang w:val="de-DE"/>
              </w:rPr>
            </w:pPr>
            <w:r w:rsidRPr="009F08DB">
              <w:rPr>
                <w:lang w:val="de-DE"/>
              </w:rPr>
              <w:t>Quittierung</w:t>
            </w:r>
          </w:p>
        </w:tc>
        <w:tc>
          <w:tcPr>
            <w:tcW w:w="7257" w:type="dxa"/>
          </w:tcPr>
          <w:p w14:paraId="6A833949" w14:textId="46FBE1E9" w:rsidR="00C51881" w:rsidRPr="009F08DB" w:rsidRDefault="0003609D" w:rsidP="00C51881">
            <w:pPr>
              <w:pStyle w:val="BulletTabtext"/>
              <w:rPr>
                <w:lang w:val="de-DE"/>
              </w:rPr>
            </w:pPr>
            <w:r w:rsidRPr="009F08DB">
              <w:rPr>
                <w:lang w:val="de-DE"/>
              </w:rPr>
              <w:t>Entferne Bedeckung vom Sensor</w:t>
            </w:r>
            <w:r w:rsidR="00C51881" w:rsidRPr="009F08DB">
              <w:rPr>
                <w:lang w:val="de-DE"/>
              </w:rPr>
              <w:t xml:space="preserve"> ”=CAR1-A30-B01</w:t>
            </w:r>
            <w:r w:rsidR="00792679" w:rsidRPr="009F08DB">
              <w:rPr>
                <w:lang w:val="de-DE"/>
              </w:rPr>
              <w:t>“</w:t>
            </w:r>
          </w:p>
          <w:p w14:paraId="1214079C" w14:textId="3BD44855"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7423E0E" w14:textId="54887597" w:rsidR="00C51881" w:rsidRPr="009F08DB" w:rsidRDefault="00C51881" w:rsidP="00C51881">
            <w:pPr>
              <w:pStyle w:val="Abstandshalter"/>
              <w:rPr>
                <w:lang w:val="de-DE"/>
              </w:rPr>
            </w:pPr>
          </w:p>
        </w:tc>
      </w:tr>
    </w:tbl>
    <w:p w14:paraId="3344B9ED"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56E3F83"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E9D963C" w14:textId="02B68A4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E99642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DA4C6DF" w14:textId="7FD357A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E2FB609" w14:textId="77777777" w:rsidTr="00190981">
        <w:trPr>
          <w:trHeight w:val="697"/>
        </w:trPr>
        <w:tc>
          <w:tcPr>
            <w:tcW w:w="2154" w:type="dxa"/>
            <w:tcBorders>
              <w:bottom w:val="nil"/>
            </w:tcBorders>
            <w:shd w:val="clear" w:color="auto" w:fill="F2F2F2" w:themeFill="background1" w:themeFillShade="F2"/>
          </w:tcPr>
          <w:p w14:paraId="31877103" w14:textId="75E3DCE3"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4075390" w14:textId="00BBB8AE"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181D7C2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61568" behindDoc="0" locked="0" layoutInCell="1" allowOverlap="1" wp14:anchorId="52113C2C" wp14:editId="7A3E47DC">
                      <wp:simplePos x="0" y="0"/>
                      <wp:positionH relativeFrom="column">
                        <wp:posOffset>-36195</wp:posOffset>
                      </wp:positionH>
                      <wp:positionV relativeFrom="line">
                        <wp:posOffset>36195</wp:posOffset>
                      </wp:positionV>
                      <wp:extent cx="820800" cy="320400"/>
                      <wp:effectExtent l="0" t="0" r="17780" b="22860"/>
                      <wp:wrapNone/>
                      <wp:docPr id="293275434" name="Rechteck: abgerundete Ecken 29327543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7967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113C2C" id="Rechteck: abgerundete Ecken 293275434" o:spid="_x0000_s2589" style="position:absolute;left:0;text-align:left;margin-left:-2.85pt;margin-top:2.85pt;width:64.65pt;height:25.25pt;z-index:254061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Eo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zGdz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UsTmce7C/XUOyx5wz0w2g1v63xZe+YdY/M4PRhM+BGcQ/4&#10;KSXg48EgUVKB+fXRvcfjUKCWkhanOaf255YZQYn8rnBcLpL53I9/OMwXZykezLFmfaxR2+YasB8S&#10;3F2aB9HjnRzF0kDziotn5b2iiimOvnPKnRkP167fMri6uFitAgxHXjN3p5419+S+1L5pX7pXZvTQ&#10;3g7n4h7GyWfZuwbvsd5SwWrroK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8psSi+&#10;AgAAyAUAAA4AAAAAAAAAAAAAAAAALgIAAGRycy9lMm9Eb2MueG1sUEsBAi0AFAAGAAgAAAAhADWT&#10;XnbaAAAABwEAAA8AAAAAAAAAAAAAAAAAGAUAAGRycy9kb3ducmV2LnhtbFBLBQYAAAAABAAEAPMA&#10;AAAfBgAAAAA=&#10;" filled="f" strokecolor="black [3213]" strokeweight=".5pt">
                      <v:textbox>
                        <w:txbxContent>
                          <w:p w14:paraId="0127967E" w14:textId="77777777" w:rsidR="00BD5E17" w:rsidRDefault="00BD5E17" w:rsidP="005721B8">
                            <w:pPr>
                              <w:jc w:val="center"/>
                            </w:pPr>
                            <w:r>
                              <w:t>x</w:t>
                            </w:r>
                          </w:p>
                        </w:txbxContent>
                      </v:textbox>
                      <w10:wrap anchory="line"/>
                    </v:roundrect>
                  </w:pict>
                </mc:Fallback>
              </mc:AlternateContent>
            </w:r>
          </w:p>
        </w:tc>
      </w:tr>
      <w:tr w:rsidR="005721B8" w:rsidRPr="009F08DB" w14:paraId="3C5E635C" w14:textId="77777777" w:rsidTr="00190981">
        <w:trPr>
          <w:trHeight w:val="697"/>
        </w:trPr>
        <w:tc>
          <w:tcPr>
            <w:tcW w:w="2154" w:type="dxa"/>
            <w:tcBorders>
              <w:top w:val="nil"/>
              <w:bottom w:val="nil"/>
            </w:tcBorders>
            <w:shd w:val="clear" w:color="auto" w:fill="F2F2F2" w:themeFill="background1" w:themeFillShade="F2"/>
          </w:tcPr>
          <w:p w14:paraId="47674C03" w14:textId="77777777" w:rsidR="005721B8" w:rsidRPr="009F08DB" w:rsidRDefault="005721B8" w:rsidP="00190981">
            <w:pPr>
              <w:pStyle w:val="Textkrper"/>
              <w:spacing w:after="0"/>
              <w:rPr>
                <w:lang w:val="de-DE"/>
              </w:rPr>
            </w:pPr>
          </w:p>
        </w:tc>
        <w:tc>
          <w:tcPr>
            <w:tcW w:w="5839" w:type="dxa"/>
            <w:tcBorders>
              <w:top w:val="nil"/>
              <w:bottom w:val="nil"/>
            </w:tcBorders>
          </w:tcPr>
          <w:p w14:paraId="60DBF9A3" w14:textId="43D69F13"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7204C74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068736" behindDoc="0" locked="0" layoutInCell="1" allowOverlap="1" wp14:anchorId="4257C7FF" wp14:editId="3CA04BE4">
                      <wp:simplePos x="0" y="0"/>
                      <wp:positionH relativeFrom="column">
                        <wp:posOffset>-36195</wp:posOffset>
                      </wp:positionH>
                      <wp:positionV relativeFrom="line">
                        <wp:posOffset>36195</wp:posOffset>
                      </wp:positionV>
                      <wp:extent cx="820800" cy="320400"/>
                      <wp:effectExtent l="0" t="0" r="17780" b="22860"/>
                      <wp:wrapNone/>
                      <wp:docPr id="293275435" name="Rechteck: abgerundete Ecken 2932754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5230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57C7FF" id="Rechteck: abgerundete Ecken 293275435" o:spid="_x0000_s2590" style="position:absolute;left:0;text-align:left;margin-left:-2.85pt;margin-top:2.85pt;width:64.65pt;height:25.25pt;z-index:254068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Zt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Uttm2+&#10;AgAAyAUAAA4AAAAAAAAAAAAAAAAALgIAAGRycy9lMm9Eb2MueG1sUEsBAi0AFAAGAAgAAAAhADWT&#10;XnbaAAAABwEAAA8AAAAAAAAAAAAAAAAAGAUAAGRycy9kb3ducmV2LnhtbFBLBQYAAAAABAAEAPMA&#10;AAAfBgAAAAA=&#10;" filled="f" strokecolor="black [3213]" strokeweight=".5pt">
                      <v:textbox>
                        <w:txbxContent>
                          <w:p w14:paraId="66C5230F" w14:textId="77777777" w:rsidR="00BD5E17" w:rsidRDefault="00BD5E17" w:rsidP="005721B8">
                            <w:pPr>
                              <w:jc w:val="center"/>
                            </w:pPr>
                            <w:r>
                              <w:t>x</w:t>
                            </w:r>
                          </w:p>
                        </w:txbxContent>
                      </v:textbox>
                      <w10:wrap anchory="line"/>
                    </v:roundrect>
                  </w:pict>
                </mc:Fallback>
              </mc:AlternateContent>
            </w:r>
          </w:p>
        </w:tc>
      </w:tr>
      <w:tr w:rsidR="005721B8" w:rsidRPr="00897659" w14:paraId="314789EF" w14:textId="77777777" w:rsidTr="00190981">
        <w:trPr>
          <w:trHeight w:val="697"/>
        </w:trPr>
        <w:tc>
          <w:tcPr>
            <w:tcW w:w="2154" w:type="dxa"/>
            <w:tcBorders>
              <w:top w:val="nil"/>
              <w:bottom w:val="nil"/>
            </w:tcBorders>
            <w:shd w:val="clear" w:color="auto" w:fill="F2F2F2" w:themeFill="background1" w:themeFillShade="F2"/>
          </w:tcPr>
          <w:p w14:paraId="0C169578" w14:textId="77777777" w:rsidR="005721B8" w:rsidRPr="009F08DB" w:rsidRDefault="005721B8" w:rsidP="00190981">
            <w:pPr>
              <w:pStyle w:val="Textkrper"/>
              <w:spacing w:after="0"/>
              <w:rPr>
                <w:lang w:val="de-DE"/>
              </w:rPr>
            </w:pPr>
          </w:p>
        </w:tc>
        <w:tc>
          <w:tcPr>
            <w:tcW w:w="5839" w:type="dxa"/>
            <w:tcBorders>
              <w:top w:val="nil"/>
              <w:bottom w:val="nil"/>
            </w:tcBorders>
          </w:tcPr>
          <w:p w14:paraId="5970D64A" w14:textId="0DBAF52D"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8D9A97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067712" behindDoc="0" locked="0" layoutInCell="1" allowOverlap="1" wp14:anchorId="6C8C43E4" wp14:editId="5C156867">
                      <wp:simplePos x="0" y="0"/>
                      <wp:positionH relativeFrom="column">
                        <wp:posOffset>-36195</wp:posOffset>
                      </wp:positionH>
                      <wp:positionV relativeFrom="line">
                        <wp:posOffset>36195</wp:posOffset>
                      </wp:positionV>
                      <wp:extent cx="820800" cy="320400"/>
                      <wp:effectExtent l="0" t="0" r="17780" b="22860"/>
                      <wp:wrapNone/>
                      <wp:docPr id="293275436" name="Rechteck: abgerundete Ecken 29327543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DED4A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C43E4" id="Rechteck: abgerundete Ecken 293275436" o:spid="_x0000_s2591" style="position:absolute;left:0;text-align:left;margin-left:-2.85pt;margin-top:2.85pt;width:64.65pt;height:25.25pt;z-index:254067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tI9oX&#10;vwIAAMgFAAAOAAAAAAAAAAAAAAAAAC4CAABkcnMvZTJvRG9jLnhtbFBLAQItABQABgAIAAAAIQA1&#10;k1522gAAAAcBAAAPAAAAAAAAAAAAAAAAABkFAABkcnMvZG93bnJldi54bWxQSwUGAAAAAAQABADz&#10;AAAAIAYAAAAA&#10;" filled="f" strokecolor="black [3213]" strokeweight=".5pt">
                      <v:textbox>
                        <w:txbxContent>
                          <w:p w14:paraId="33DED4A3" w14:textId="77777777" w:rsidR="00BD5E17" w:rsidRDefault="00BD5E17" w:rsidP="005721B8">
                            <w:pPr>
                              <w:jc w:val="center"/>
                            </w:pPr>
                            <w:r>
                              <w:t>x</w:t>
                            </w:r>
                          </w:p>
                        </w:txbxContent>
                      </v:textbox>
                      <w10:wrap anchory="line"/>
                    </v:roundrect>
                  </w:pict>
                </mc:Fallback>
              </mc:AlternateContent>
            </w:r>
          </w:p>
        </w:tc>
      </w:tr>
      <w:tr w:rsidR="005721B8" w:rsidRPr="009F08DB" w14:paraId="7647E8EC" w14:textId="77777777" w:rsidTr="00190981">
        <w:trPr>
          <w:trHeight w:val="1701"/>
        </w:trPr>
        <w:tc>
          <w:tcPr>
            <w:tcW w:w="2154" w:type="dxa"/>
            <w:shd w:val="clear" w:color="auto" w:fill="F2F2F2" w:themeFill="background1" w:themeFillShade="F2"/>
          </w:tcPr>
          <w:p w14:paraId="417BDD80" w14:textId="2DCC132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7ED50F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65664" behindDoc="0" locked="0" layoutInCell="1" allowOverlap="1" wp14:anchorId="031A4A4E" wp14:editId="22A1473D">
                      <wp:simplePos x="0" y="0"/>
                      <wp:positionH relativeFrom="column">
                        <wp:posOffset>-5715</wp:posOffset>
                      </wp:positionH>
                      <wp:positionV relativeFrom="line">
                        <wp:posOffset>72390</wp:posOffset>
                      </wp:positionV>
                      <wp:extent cx="4500000" cy="942975"/>
                      <wp:effectExtent l="0" t="0" r="15240" b="28575"/>
                      <wp:wrapNone/>
                      <wp:docPr id="293275438" name="Rechteck: abgerundete Ecken 29327543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E82D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1A4A4E" id="Rechteck: abgerundete Ecken 293275438" o:spid="_x0000_s2592" style="position:absolute;left:0;text-align:left;margin-left:-.45pt;margin-top:5.7pt;width:354.35pt;height:74.25pt;z-index:254065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v/Xj&#10;LL4CAADJBQAADgAAAAAAAAAAAAAAAAAuAgAAZHJzL2Uyb0RvYy54bWxQSwECLQAUAAYACAAAACEA&#10;7zJ/7twAAAAIAQAADwAAAAAAAAAAAAAAAAAYBQAAZHJzL2Rvd25yZXYueG1sUEsFBgAAAAAEAAQA&#10;8wAAACEGAAAAAA==&#10;" filled="f" strokecolor="black [3213]" strokeweight=".5pt">
                      <v:textbox>
                        <w:txbxContent>
                          <w:p w14:paraId="666E82D8" w14:textId="77777777" w:rsidR="00BD5E17" w:rsidRDefault="00BD5E17" w:rsidP="005721B8">
                            <w:pPr>
                              <w:jc w:val="center"/>
                            </w:pPr>
                            <w:r>
                              <w:t>x</w:t>
                            </w:r>
                          </w:p>
                        </w:txbxContent>
                      </v:textbox>
                      <w10:wrap anchory="line"/>
                    </v:roundrect>
                  </w:pict>
                </mc:Fallback>
              </mc:AlternateContent>
            </w:r>
          </w:p>
        </w:tc>
      </w:tr>
    </w:tbl>
    <w:p w14:paraId="320982E2" w14:textId="77777777" w:rsidR="005721B8" w:rsidRPr="009F08DB" w:rsidRDefault="005721B8" w:rsidP="00C4597A">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9D67F7D" w14:textId="77777777" w:rsidTr="00626664">
        <w:trPr>
          <w:trHeight w:val="1020"/>
        </w:trPr>
        <w:tc>
          <w:tcPr>
            <w:tcW w:w="2154" w:type="dxa"/>
            <w:shd w:val="clear" w:color="auto" w:fill="F2F2F2" w:themeFill="background1" w:themeFillShade="F2"/>
          </w:tcPr>
          <w:p w14:paraId="31EED804" w14:textId="524A12C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2E1E8F8" w14:textId="7FFA9D1B" w:rsidR="00626664" w:rsidRPr="009F08DB" w:rsidRDefault="00745279" w:rsidP="00190981">
            <w:pPr>
              <w:pStyle w:val="Textkrper"/>
              <w:tabs>
                <w:tab w:val="left" w:pos="284"/>
              </w:tabs>
              <w:spacing w:after="0"/>
              <w:rPr>
                <w:lang w:val="de-DE"/>
              </w:rPr>
            </w:pPr>
            <w:r w:rsidRPr="009F08DB">
              <w:rPr>
                <w:lang w:val="de-DE"/>
              </w:rPr>
              <w:t>ja/nein</w:t>
            </w:r>
          </w:p>
          <w:p w14:paraId="1FB351E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62304" behindDoc="0" locked="0" layoutInCell="1" allowOverlap="1" wp14:anchorId="2036ABC8" wp14:editId="6C68E01C">
                      <wp:simplePos x="0" y="0"/>
                      <wp:positionH relativeFrom="column">
                        <wp:posOffset>635</wp:posOffset>
                      </wp:positionH>
                      <wp:positionV relativeFrom="paragraph">
                        <wp:posOffset>36195</wp:posOffset>
                      </wp:positionV>
                      <wp:extent cx="820800" cy="320400"/>
                      <wp:effectExtent l="0" t="0" r="17780" b="22860"/>
                      <wp:wrapNone/>
                      <wp:docPr id="293275439" name="Rechteck: abgerundete Ecken 2932754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E921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36ABC8" id="Rechteck: abgerundete Ecken 293275439" o:spid="_x0000_s2593" style="position:absolute;left:0;text-align:left;margin-left:.05pt;margin-top:2.85pt;width:64.65pt;height:25.25pt;z-index:2577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Ivw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FDPsSL8C&#10;AADIBQAADgAAAAAAAAAAAAAAAAAuAgAAZHJzL2Uyb0RvYy54bWxQSwECLQAUAAYACAAAACEAm65T&#10;wtgAAAAFAQAADwAAAAAAAAAAAAAAAAAZBQAAZHJzL2Rvd25yZXYueG1sUEsFBgAAAAAEAAQA8wAA&#10;AB4GAAAAAA==&#10;" filled="f" strokecolor="black [3213]" strokeweight=".5pt">
                      <v:textbox>
                        <w:txbxContent>
                          <w:p w14:paraId="389E9214" w14:textId="77777777" w:rsidR="00BD5E17" w:rsidRDefault="00BD5E17" w:rsidP="005721B8">
                            <w:pPr>
                              <w:jc w:val="center"/>
                            </w:pPr>
                            <w:r>
                              <w:t>x</w:t>
                            </w:r>
                          </w:p>
                        </w:txbxContent>
                      </v:textbox>
                    </v:roundrect>
                  </w:pict>
                </mc:Fallback>
              </mc:AlternateContent>
            </w:r>
          </w:p>
        </w:tc>
        <w:tc>
          <w:tcPr>
            <w:tcW w:w="5839" w:type="dxa"/>
            <w:shd w:val="clear" w:color="auto" w:fill="auto"/>
          </w:tcPr>
          <w:p w14:paraId="3D5AD727" w14:textId="5C44ACB8" w:rsidR="00626664" w:rsidRPr="009F08DB" w:rsidRDefault="00745279" w:rsidP="00190981">
            <w:pPr>
              <w:pStyle w:val="Textkrper"/>
              <w:tabs>
                <w:tab w:val="left" w:pos="284"/>
              </w:tabs>
              <w:spacing w:after="0"/>
              <w:rPr>
                <w:lang w:val="de-DE"/>
              </w:rPr>
            </w:pPr>
            <w:r w:rsidRPr="009F08DB">
              <w:rPr>
                <w:lang w:val="de-DE"/>
              </w:rPr>
              <w:t>Datum/Kurzzeichen</w:t>
            </w:r>
          </w:p>
          <w:p w14:paraId="60FCB5C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63328" behindDoc="0" locked="0" layoutInCell="1" allowOverlap="1" wp14:anchorId="0E6A84D1" wp14:editId="2775F61B">
                      <wp:simplePos x="0" y="0"/>
                      <wp:positionH relativeFrom="column">
                        <wp:posOffset>1746</wp:posOffset>
                      </wp:positionH>
                      <wp:positionV relativeFrom="line">
                        <wp:posOffset>32703</wp:posOffset>
                      </wp:positionV>
                      <wp:extent cx="3592354" cy="320400"/>
                      <wp:effectExtent l="0" t="0" r="27305" b="22860"/>
                      <wp:wrapNone/>
                      <wp:docPr id="293275440" name="Rechteck: abgerundete Ecken 29327544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6DB8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6A84D1" id="Rechteck: abgerundete Ecken 293275440" o:spid="_x0000_s2594" style="position:absolute;left:0;text-align:left;margin-left:.15pt;margin-top:2.6pt;width:282.85pt;height:25.25pt;z-index:257763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OYu&#10;sSnBAgAAyQUAAA4AAAAAAAAAAAAAAAAALgIAAGRycy9lMm9Eb2MueG1sUEsBAi0AFAAGAAgAAAAh&#10;ABCRfb7aAAAABQEAAA8AAAAAAAAAAAAAAAAAGwUAAGRycy9kb3ducmV2LnhtbFBLBQYAAAAABAAE&#10;APMAAAAiBgAAAAA=&#10;" filled="f" strokecolor="black [3213]" strokeweight=".5pt">
                      <v:textbox>
                        <w:txbxContent>
                          <w:p w14:paraId="3656DB8A" w14:textId="77777777" w:rsidR="00BD5E17" w:rsidRDefault="00BD5E17" w:rsidP="005721B8">
                            <w:pPr>
                              <w:jc w:val="center"/>
                            </w:pPr>
                            <w:r>
                              <w:t>x</w:t>
                            </w:r>
                          </w:p>
                        </w:txbxContent>
                      </v:textbox>
                      <w10:wrap anchory="line"/>
                    </v:roundrect>
                  </w:pict>
                </mc:Fallback>
              </mc:AlternateContent>
            </w:r>
          </w:p>
        </w:tc>
      </w:tr>
      <w:tr w:rsidR="00626664" w:rsidRPr="009F08DB" w14:paraId="19FDFD90" w14:textId="77777777" w:rsidTr="00626664">
        <w:trPr>
          <w:trHeight w:val="1020"/>
        </w:trPr>
        <w:tc>
          <w:tcPr>
            <w:tcW w:w="2154" w:type="dxa"/>
            <w:shd w:val="clear" w:color="auto" w:fill="F2F2F2" w:themeFill="background1" w:themeFillShade="F2"/>
          </w:tcPr>
          <w:p w14:paraId="14E5C357" w14:textId="3B51C43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D83ADC8" w14:textId="7582882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64352" behindDoc="0" locked="0" layoutInCell="1" allowOverlap="1" wp14:anchorId="736F3BC7" wp14:editId="0D55368F">
                      <wp:simplePos x="0" y="0"/>
                      <wp:positionH relativeFrom="column">
                        <wp:posOffset>-5715</wp:posOffset>
                      </wp:positionH>
                      <wp:positionV relativeFrom="line">
                        <wp:posOffset>252095</wp:posOffset>
                      </wp:positionV>
                      <wp:extent cx="4500000" cy="320400"/>
                      <wp:effectExtent l="0" t="0" r="15240" b="22860"/>
                      <wp:wrapNone/>
                      <wp:docPr id="293275441" name="Rechteck: abgerundete Ecken 29327544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1018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F3BC7" id="Rechteck: abgerundete Ecken 293275441" o:spid="_x0000_s2595" style="position:absolute;left:0;text-align:left;margin-left:-.45pt;margin-top:19.85pt;width:354.35pt;height:25.25pt;z-index:257764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F4Tqjy8&#10;AgAAyQUAAA4AAAAAAAAAAAAAAAAALgIAAGRycy9lMm9Eb2MueG1sUEsBAi0AFAAGAAgAAAAhAHhH&#10;TL3cAAAABwEAAA8AAAAAAAAAAAAAAAAAFgUAAGRycy9kb3ducmV2LnhtbFBLBQYAAAAABAAEAPMA&#10;AAAfBgAAAAA=&#10;" filled="f" strokecolor="black [3213]" strokeweight=".5pt">
                      <v:textbox>
                        <w:txbxContent>
                          <w:p w14:paraId="3D31018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FAEAEF1" w14:textId="77777777" w:rsidR="00626664" w:rsidRPr="009F08DB" w:rsidRDefault="00626664" w:rsidP="00190981">
            <w:pPr>
              <w:pStyle w:val="Textkrper"/>
              <w:tabs>
                <w:tab w:val="left" w:pos="284"/>
              </w:tabs>
              <w:spacing w:after="0"/>
              <w:rPr>
                <w:lang w:val="de-DE"/>
              </w:rPr>
            </w:pPr>
          </w:p>
        </w:tc>
      </w:tr>
    </w:tbl>
    <w:p w14:paraId="3FF5367C" w14:textId="77777777" w:rsidR="005721B8" w:rsidRPr="009F08DB" w:rsidRDefault="005721B8" w:rsidP="005721B8">
      <w:pPr>
        <w:rPr>
          <w:rFonts w:ascii="Arial" w:hAnsi="Arial"/>
          <w:lang w:val="de-DE"/>
        </w:rPr>
      </w:pPr>
      <w:r w:rsidRPr="009F08DB">
        <w:rPr>
          <w:lang w:val="de-DE"/>
        </w:rPr>
        <w:br w:type="page"/>
      </w:r>
    </w:p>
    <w:p w14:paraId="3D37FD3A" w14:textId="053251C4" w:rsidR="005721B8" w:rsidRPr="009F08DB" w:rsidRDefault="00C51881" w:rsidP="00897659">
      <w:pPr>
        <w:pStyle w:val="berschrift3nummeriert"/>
        <w:rPr>
          <w:lang w:val="de-DE"/>
        </w:rPr>
      </w:pPr>
      <w:bookmarkStart w:id="140" w:name="_Toc118817657"/>
      <w:r w:rsidRPr="009F08DB">
        <w:rPr>
          <w:lang w:val="de-DE"/>
        </w:rPr>
        <w:lastRenderedPageBreak/>
        <w:t xml:space="preserve">FLT 230: </w:t>
      </w:r>
      <w:r w:rsidR="00103808" w:rsidRPr="009F08DB">
        <w:rPr>
          <w:lang w:val="de-DE"/>
        </w:rPr>
        <w:t>LEIMGERÄT: BETRIEBSTEMPERATUR NICHT ERREICHT</w:t>
      </w:r>
      <w:bookmarkEnd w:id="140"/>
    </w:p>
    <w:p w14:paraId="27FA6D2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4D654E8" w14:textId="77777777" w:rsidTr="00C51881">
        <w:trPr>
          <w:trHeight w:val="353"/>
        </w:trPr>
        <w:tc>
          <w:tcPr>
            <w:tcW w:w="2154" w:type="dxa"/>
            <w:shd w:val="clear" w:color="auto" w:fill="F2F2F2" w:themeFill="background1" w:themeFillShade="F2"/>
          </w:tcPr>
          <w:p w14:paraId="4D3ACEF5" w14:textId="0153E636" w:rsidR="005721B8" w:rsidRPr="009F08DB" w:rsidRDefault="00D8280B" w:rsidP="00190981">
            <w:pPr>
              <w:pStyle w:val="Textkrper"/>
              <w:spacing w:after="0"/>
              <w:rPr>
                <w:b/>
                <w:lang w:val="de-DE"/>
              </w:rPr>
            </w:pPr>
            <w:r w:rsidRPr="009F08DB">
              <w:rPr>
                <w:b/>
                <w:lang w:val="de-DE"/>
              </w:rPr>
              <w:t>Testziel</w:t>
            </w:r>
          </w:p>
        </w:tc>
        <w:tc>
          <w:tcPr>
            <w:tcW w:w="7257" w:type="dxa"/>
          </w:tcPr>
          <w:p w14:paraId="715AD3E0" w14:textId="0F6A8E51" w:rsidR="005721B8" w:rsidRPr="009F08DB" w:rsidRDefault="00A7704C" w:rsidP="00190981">
            <w:pPr>
              <w:pStyle w:val="BulletTabtext"/>
              <w:rPr>
                <w:lang w:val="de-DE"/>
              </w:rPr>
            </w:pPr>
            <w:r w:rsidRPr="009F08DB">
              <w:rPr>
                <w:lang w:val="de-DE"/>
              </w:rPr>
              <w:t>Test, ob die richtige Störmeldung im Bedienfeld erscheint</w:t>
            </w:r>
          </w:p>
          <w:p w14:paraId="642259A7" w14:textId="26A70AEC" w:rsidR="00C51881" w:rsidRPr="009F08DB" w:rsidRDefault="00C51881" w:rsidP="00C51881">
            <w:pPr>
              <w:pStyle w:val="Abstandshalter"/>
              <w:rPr>
                <w:lang w:val="de-DE"/>
              </w:rPr>
            </w:pPr>
          </w:p>
        </w:tc>
      </w:tr>
      <w:tr w:rsidR="005721B8" w:rsidRPr="00897659" w14:paraId="30371C1A" w14:textId="77777777" w:rsidTr="00190981">
        <w:trPr>
          <w:trHeight w:val="170"/>
        </w:trPr>
        <w:tc>
          <w:tcPr>
            <w:tcW w:w="2154" w:type="dxa"/>
          </w:tcPr>
          <w:p w14:paraId="7D83F7B5" w14:textId="77777777" w:rsidR="005721B8" w:rsidRPr="009F08DB" w:rsidRDefault="005721B8" w:rsidP="00190981">
            <w:pPr>
              <w:pStyle w:val="Textkrper"/>
              <w:spacing w:before="0" w:after="0"/>
              <w:rPr>
                <w:sz w:val="8"/>
                <w:szCs w:val="8"/>
                <w:lang w:val="de-DE"/>
              </w:rPr>
            </w:pPr>
          </w:p>
        </w:tc>
        <w:tc>
          <w:tcPr>
            <w:tcW w:w="7257" w:type="dxa"/>
          </w:tcPr>
          <w:p w14:paraId="4AC2DA22" w14:textId="77777777" w:rsidR="005721B8" w:rsidRPr="009F08DB" w:rsidRDefault="005721B8" w:rsidP="00190981">
            <w:pPr>
              <w:pStyle w:val="Textkrper"/>
              <w:spacing w:before="0" w:after="0"/>
              <w:rPr>
                <w:sz w:val="8"/>
                <w:szCs w:val="8"/>
                <w:lang w:val="de-DE"/>
              </w:rPr>
            </w:pPr>
          </w:p>
        </w:tc>
      </w:tr>
      <w:tr w:rsidR="005721B8" w:rsidRPr="009F08DB" w14:paraId="17B862A9" w14:textId="77777777" w:rsidTr="00190981">
        <w:trPr>
          <w:trHeight w:val="471"/>
        </w:trPr>
        <w:tc>
          <w:tcPr>
            <w:tcW w:w="2154" w:type="dxa"/>
            <w:shd w:val="clear" w:color="auto" w:fill="F2F2F2" w:themeFill="background1" w:themeFillShade="F2"/>
          </w:tcPr>
          <w:p w14:paraId="4D3DCB70" w14:textId="4E1E4F81" w:rsidR="005721B8" w:rsidRPr="009F08DB" w:rsidRDefault="00D8280B" w:rsidP="00190981">
            <w:pPr>
              <w:pStyle w:val="Textkrper"/>
              <w:spacing w:after="0"/>
              <w:rPr>
                <w:b/>
                <w:lang w:val="de-DE"/>
              </w:rPr>
            </w:pPr>
            <w:r w:rsidRPr="009F08DB">
              <w:rPr>
                <w:b/>
                <w:lang w:val="de-DE"/>
              </w:rPr>
              <w:t>Testdurchführung</w:t>
            </w:r>
          </w:p>
        </w:tc>
        <w:tc>
          <w:tcPr>
            <w:tcW w:w="7257" w:type="dxa"/>
          </w:tcPr>
          <w:p w14:paraId="56B27827" w14:textId="77777777" w:rsidR="005721B8" w:rsidRPr="009F08DB" w:rsidRDefault="005721B8" w:rsidP="00190981">
            <w:pPr>
              <w:pStyle w:val="Textkrper"/>
              <w:spacing w:after="0"/>
              <w:rPr>
                <w:lang w:val="de-DE"/>
              </w:rPr>
            </w:pPr>
          </w:p>
        </w:tc>
      </w:tr>
      <w:tr w:rsidR="005721B8" w:rsidRPr="009F08DB" w14:paraId="26192A8A" w14:textId="77777777" w:rsidTr="00190981">
        <w:trPr>
          <w:trHeight w:val="697"/>
        </w:trPr>
        <w:tc>
          <w:tcPr>
            <w:tcW w:w="2154" w:type="dxa"/>
            <w:shd w:val="clear" w:color="auto" w:fill="F2F2F2" w:themeFill="background1" w:themeFillShade="F2"/>
          </w:tcPr>
          <w:p w14:paraId="198450CF" w14:textId="255DDF59" w:rsidR="005721B8" w:rsidRPr="009F08DB" w:rsidRDefault="00D41D58" w:rsidP="00190981">
            <w:pPr>
              <w:pStyle w:val="Textkrper"/>
              <w:spacing w:after="0"/>
              <w:rPr>
                <w:lang w:val="de-DE"/>
              </w:rPr>
            </w:pPr>
            <w:r w:rsidRPr="009F08DB">
              <w:rPr>
                <w:lang w:val="de-DE"/>
              </w:rPr>
              <w:t>Testvoraussetzungen</w:t>
            </w:r>
          </w:p>
        </w:tc>
        <w:tc>
          <w:tcPr>
            <w:tcW w:w="7257" w:type="dxa"/>
          </w:tcPr>
          <w:p w14:paraId="49CEA6FC" w14:textId="7F0C7AF5" w:rsidR="00C51881" w:rsidRPr="009F08DB" w:rsidRDefault="00AE36C0" w:rsidP="00C51881">
            <w:pPr>
              <w:pStyle w:val="BulletTabtext"/>
              <w:rPr>
                <w:lang w:val="de-DE"/>
              </w:rPr>
            </w:pPr>
            <w:r w:rsidRPr="009F08DB">
              <w:rPr>
                <w:lang w:val="de-DE"/>
              </w:rPr>
              <w:t>Maschine ist im Automatikbetrieb bereit</w:t>
            </w:r>
          </w:p>
          <w:p w14:paraId="513E96D9" w14:textId="2910FB97" w:rsidR="005721B8" w:rsidRPr="009F08DB" w:rsidRDefault="00C51881" w:rsidP="00C51881">
            <w:pPr>
              <w:pStyle w:val="BulletTabtext"/>
              <w:rPr>
                <w:lang w:val="de-DE"/>
              </w:rPr>
            </w:pPr>
            <w:r w:rsidRPr="009F08DB">
              <w:rPr>
                <w:lang w:val="de-DE"/>
              </w:rPr>
              <w:t xml:space="preserve">SWS 204 </w:t>
            </w:r>
            <w:r w:rsidR="00792679" w:rsidRPr="009F08DB">
              <w:rPr>
                <w:lang w:val="de-DE"/>
              </w:rPr>
              <w:t>„</w:t>
            </w:r>
            <w:r w:rsidR="00103808" w:rsidRPr="009F08DB">
              <w:rPr>
                <w:lang w:val="de-DE"/>
              </w:rPr>
              <w:t>Leimung</w:t>
            </w:r>
            <w:r w:rsidRPr="009F08DB">
              <w:rPr>
                <w:lang w:val="de-DE"/>
              </w:rPr>
              <w:t xml:space="preserve">” </w:t>
            </w:r>
            <w:r w:rsidR="00BB1ECE" w:rsidRPr="009F08DB">
              <w:rPr>
                <w:lang w:val="de-DE"/>
              </w:rPr>
              <w:t>ist aktiviert</w:t>
            </w:r>
          </w:p>
          <w:p w14:paraId="78566978" w14:textId="5A1E2357" w:rsidR="00C51881" w:rsidRPr="009F08DB" w:rsidRDefault="00C51881" w:rsidP="00C51881">
            <w:pPr>
              <w:pStyle w:val="Abstandshalter"/>
              <w:rPr>
                <w:lang w:val="de-DE"/>
              </w:rPr>
            </w:pPr>
          </w:p>
        </w:tc>
      </w:tr>
      <w:tr w:rsidR="005721B8" w:rsidRPr="009F08DB" w14:paraId="6629624C" w14:textId="77777777" w:rsidTr="00C51881">
        <w:trPr>
          <w:trHeight w:val="354"/>
        </w:trPr>
        <w:tc>
          <w:tcPr>
            <w:tcW w:w="2154" w:type="dxa"/>
            <w:shd w:val="clear" w:color="auto" w:fill="F2F2F2" w:themeFill="background1" w:themeFillShade="F2"/>
          </w:tcPr>
          <w:p w14:paraId="2E81B30C" w14:textId="05548D2E" w:rsidR="005721B8" w:rsidRPr="009F08DB" w:rsidRDefault="00D8280B" w:rsidP="00190981">
            <w:pPr>
              <w:pStyle w:val="Textkrper"/>
              <w:spacing w:after="0"/>
              <w:rPr>
                <w:lang w:val="de-DE"/>
              </w:rPr>
            </w:pPr>
            <w:r w:rsidRPr="009F08DB">
              <w:rPr>
                <w:lang w:val="de-DE"/>
              </w:rPr>
              <w:t>Erforderliche Tätigkeit</w:t>
            </w:r>
          </w:p>
        </w:tc>
        <w:tc>
          <w:tcPr>
            <w:tcW w:w="7257" w:type="dxa"/>
          </w:tcPr>
          <w:p w14:paraId="418D0AE2" w14:textId="79CDEDA5" w:rsidR="005721B8" w:rsidRPr="009F08DB" w:rsidRDefault="00103808" w:rsidP="00C51881">
            <w:pPr>
              <w:pStyle w:val="BulletTabtext"/>
              <w:rPr>
                <w:lang w:val="de-DE"/>
              </w:rPr>
            </w:pPr>
            <w:r w:rsidRPr="009F08DB">
              <w:rPr>
                <w:lang w:val="de-DE"/>
              </w:rPr>
              <w:t>Verändere Sollwert am Nordson-Leimgerät</w:t>
            </w:r>
          </w:p>
          <w:p w14:paraId="31D8D328" w14:textId="7FF3A850" w:rsidR="00C51881" w:rsidRPr="009F08DB" w:rsidRDefault="00C51881" w:rsidP="00C51881">
            <w:pPr>
              <w:pStyle w:val="Abstandshalter"/>
              <w:rPr>
                <w:lang w:val="de-DE"/>
              </w:rPr>
            </w:pPr>
          </w:p>
        </w:tc>
      </w:tr>
      <w:tr w:rsidR="005721B8" w:rsidRPr="00897659" w14:paraId="61E53C41" w14:textId="77777777" w:rsidTr="00190981">
        <w:trPr>
          <w:trHeight w:val="697"/>
        </w:trPr>
        <w:tc>
          <w:tcPr>
            <w:tcW w:w="2154" w:type="dxa"/>
            <w:shd w:val="clear" w:color="auto" w:fill="F2F2F2" w:themeFill="background1" w:themeFillShade="F2"/>
          </w:tcPr>
          <w:p w14:paraId="5CACE35C" w14:textId="65B55C21" w:rsidR="005721B8" w:rsidRPr="009F08DB" w:rsidRDefault="008C23D6" w:rsidP="00190981">
            <w:pPr>
              <w:pStyle w:val="Textkrper"/>
              <w:spacing w:after="0"/>
              <w:rPr>
                <w:lang w:val="de-DE"/>
              </w:rPr>
            </w:pPr>
            <w:r w:rsidRPr="009F08DB">
              <w:rPr>
                <w:lang w:val="de-DE"/>
              </w:rPr>
              <w:t>Folge</w:t>
            </w:r>
          </w:p>
        </w:tc>
        <w:tc>
          <w:tcPr>
            <w:tcW w:w="7257" w:type="dxa"/>
          </w:tcPr>
          <w:p w14:paraId="1A4E4B69" w14:textId="19865240" w:rsidR="00C51881" w:rsidRPr="009F08DB" w:rsidRDefault="00762C1A" w:rsidP="00C51881">
            <w:pPr>
              <w:pStyle w:val="BulletTabtext"/>
              <w:rPr>
                <w:lang w:val="de-DE"/>
              </w:rPr>
            </w:pPr>
            <w:r w:rsidRPr="009F08DB">
              <w:rPr>
                <w:lang w:val="de-DE"/>
              </w:rPr>
              <w:t>Störmeldung erscheint im Bedienfeld</w:t>
            </w:r>
          </w:p>
          <w:p w14:paraId="5CFE8C76" w14:textId="700F3EE8" w:rsidR="005721B8" w:rsidRPr="009F08DB" w:rsidRDefault="000A4CB7" w:rsidP="00C51881">
            <w:pPr>
              <w:pStyle w:val="BulletTabtext"/>
              <w:rPr>
                <w:lang w:val="de-DE"/>
              </w:rPr>
            </w:pPr>
            <w:r w:rsidRPr="009F08DB">
              <w:rPr>
                <w:lang w:val="de-DE"/>
              </w:rPr>
              <w:t>Maschine kann nicht gestartet werden, solange Störmeldung aktiv ist</w:t>
            </w:r>
          </w:p>
          <w:p w14:paraId="320E1916" w14:textId="72525E74" w:rsidR="00C51881" w:rsidRPr="009F08DB" w:rsidRDefault="00C51881" w:rsidP="00C51881">
            <w:pPr>
              <w:pStyle w:val="Abstandshalter"/>
              <w:rPr>
                <w:lang w:val="de-DE"/>
              </w:rPr>
            </w:pPr>
          </w:p>
        </w:tc>
      </w:tr>
      <w:tr w:rsidR="005721B8" w:rsidRPr="009F08DB" w14:paraId="0235059B" w14:textId="77777777" w:rsidTr="00C51881">
        <w:trPr>
          <w:trHeight w:val="290"/>
        </w:trPr>
        <w:tc>
          <w:tcPr>
            <w:tcW w:w="2154" w:type="dxa"/>
            <w:shd w:val="clear" w:color="auto" w:fill="F2F2F2" w:themeFill="background1" w:themeFillShade="F2"/>
          </w:tcPr>
          <w:p w14:paraId="32456C98" w14:textId="67BB537A" w:rsidR="005721B8" w:rsidRPr="009F08DB" w:rsidRDefault="00D8280B" w:rsidP="00190981">
            <w:pPr>
              <w:pStyle w:val="Textkrper"/>
              <w:spacing w:after="0"/>
              <w:rPr>
                <w:lang w:val="de-DE"/>
              </w:rPr>
            </w:pPr>
            <w:r w:rsidRPr="009F08DB">
              <w:rPr>
                <w:lang w:val="de-DE"/>
              </w:rPr>
              <w:t>Kommentare</w:t>
            </w:r>
          </w:p>
        </w:tc>
        <w:tc>
          <w:tcPr>
            <w:tcW w:w="7257" w:type="dxa"/>
          </w:tcPr>
          <w:p w14:paraId="2C63DB09" w14:textId="7BEAC385" w:rsidR="005721B8" w:rsidRPr="009F08DB" w:rsidRDefault="00AE36C0" w:rsidP="00190981">
            <w:pPr>
              <w:pStyle w:val="BulletTabtext"/>
              <w:rPr>
                <w:lang w:val="de-DE"/>
              </w:rPr>
            </w:pPr>
            <w:r w:rsidRPr="009F08DB">
              <w:rPr>
                <w:lang w:val="de-DE"/>
              </w:rPr>
              <w:t>Keine</w:t>
            </w:r>
          </w:p>
          <w:p w14:paraId="0DD6BD9E" w14:textId="77777777" w:rsidR="005721B8" w:rsidRPr="009F08DB" w:rsidRDefault="005721B8" w:rsidP="00190981">
            <w:pPr>
              <w:pStyle w:val="Abstandshalter"/>
              <w:rPr>
                <w:lang w:val="de-DE"/>
              </w:rPr>
            </w:pPr>
          </w:p>
        </w:tc>
      </w:tr>
      <w:tr w:rsidR="005721B8" w:rsidRPr="009F08DB" w14:paraId="55F15B19" w14:textId="77777777" w:rsidTr="00190981">
        <w:trPr>
          <w:trHeight w:val="697"/>
        </w:trPr>
        <w:tc>
          <w:tcPr>
            <w:tcW w:w="2154" w:type="dxa"/>
            <w:shd w:val="clear" w:color="auto" w:fill="F2F2F2" w:themeFill="background1" w:themeFillShade="F2"/>
          </w:tcPr>
          <w:p w14:paraId="3D844B8D" w14:textId="4903E3F1" w:rsidR="005721B8" w:rsidRPr="009F08DB" w:rsidRDefault="00D41D58" w:rsidP="00190981">
            <w:pPr>
              <w:pStyle w:val="Textkrper"/>
              <w:spacing w:after="0"/>
              <w:rPr>
                <w:lang w:val="de-DE"/>
              </w:rPr>
            </w:pPr>
            <w:r w:rsidRPr="009F08DB">
              <w:rPr>
                <w:lang w:val="de-DE"/>
              </w:rPr>
              <w:t>Quittierung</w:t>
            </w:r>
          </w:p>
        </w:tc>
        <w:tc>
          <w:tcPr>
            <w:tcW w:w="7257" w:type="dxa"/>
          </w:tcPr>
          <w:p w14:paraId="335A715E" w14:textId="3CF6BBEF" w:rsidR="00C51881" w:rsidRPr="009F08DB" w:rsidRDefault="00103808" w:rsidP="00C51881">
            <w:pPr>
              <w:pStyle w:val="BulletTabtext"/>
              <w:rPr>
                <w:lang w:val="de-DE"/>
              </w:rPr>
            </w:pPr>
            <w:r w:rsidRPr="009F08DB">
              <w:rPr>
                <w:lang w:val="de-DE"/>
              </w:rPr>
              <w:t>Stelle den Sollwert am Nordson-Leimgerät zurück auf den vorherigen Wert</w:t>
            </w:r>
          </w:p>
          <w:p w14:paraId="3D1CEC07" w14:textId="4D4C25B3"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B66E87A" w14:textId="7B6A6E78" w:rsidR="00C51881" w:rsidRPr="009F08DB" w:rsidRDefault="00C51881" w:rsidP="00C51881">
            <w:pPr>
              <w:pStyle w:val="Abstandshalter"/>
              <w:rPr>
                <w:lang w:val="de-DE"/>
              </w:rPr>
            </w:pPr>
          </w:p>
        </w:tc>
      </w:tr>
    </w:tbl>
    <w:p w14:paraId="2740B290"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067B0B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80F080A" w14:textId="71D395D9"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3B45DA4"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9796013" w14:textId="1DD1791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F8AE532" w14:textId="77777777" w:rsidTr="00190981">
        <w:trPr>
          <w:trHeight w:val="697"/>
        </w:trPr>
        <w:tc>
          <w:tcPr>
            <w:tcW w:w="2154" w:type="dxa"/>
            <w:tcBorders>
              <w:bottom w:val="nil"/>
            </w:tcBorders>
            <w:shd w:val="clear" w:color="auto" w:fill="F2F2F2" w:themeFill="background1" w:themeFillShade="F2"/>
          </w:tcPr>
          <w:p w14:paraId="54F320F7" w14:textId="606C213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E447E79" w14:textId="25044C52"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4B49A2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69760" behindDoc="0" locked="0" layoutInCell="1" allowOverlap="1" wp14:anchorId="191AC9C5" wp14:editId="33BB386C">
                      <wp:simplePos x="0" y="0"/>
                      <wp:positionH relativeFrom="column">
                        <wp:posOffset>-36195</wp:posOffset>
                      </wp:positionH>
                      <wp:positionV relativeFrom="line">
                        <wp:posOffset>36195</wp:posOffset>
                      </wp:positionV>
                      <wp:extent cx="820800" cy="320400"/>
                      <wp:effectExtent l="0" t="0" r="17780" b="22860"/>
                      <wp:wrapNone/>
                      <wp:docPr id="293275442" name="Rechteck: abgerundete Ecken 29327544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15051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AC9C5" id="Rechteck: abgerundete Ecken 293275442" o:spid="_x0000_s2596" style="position:absolute;left:0;text-align:left;margin-left:-2.85pt;margin-top:2.85pt;width:64.65pt;height:25.25pt;z-index:254069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Ia+ju+&#10;AgAAyAUAAA4AAAAAAAAAAAAAAAAALgIAAGRycy9lMm9Eb2MueG1sUEsBAi0AFAAGAAgAAAAhADWT&#10;XnbaAAAABwEAAA8AAAAAAAAAAAAAAAAAGAUAAGRycy9kb3ducmV2LnhtbFBLBQYAAAAABAAEAPMA&#10;AAAfBgAAAAA=&#10;" filled="f" strokecolor="black [3213]" strokeweight=".5pt">
                      <v:textbox>
                        <w:txbxContent>
                          <w:p w14:paraId="1C15051E" w14:textId="77777777" w:rsidR="00BD5E17" w:rsidRDefault="00BD5E17" w:rsidP="005721B8">
                            <w:pPr>
                              <w:jc w:val="center"/>
                            </w:pPr>
                            <w:r>
                              <w:t>x</w:t>
                            </w:r>
                          </w:p>
                        </w:txbxContent>
                      </v:textbox>
                      <w10:wrap anchory="line"/>
                    </v:roundrect>
                  </w:pict>
                </mc:Fallback>
              </mc:AlternateContent>
            </w:r>
          </w:p>
        </w:tc>
      </w:tr>
      <w:tr w:rsidR="005721B8" w:rsidRPr="00897659" w14:paraId="13A93D90" w14:textId="77777777" w:rsidTr="00190981">
        <w:trPr>
          <w:trHeight w:val="697"/>
        </w:trPr>
        <w:tc>
          <w:tcPr>
            <w:tcW w:w="2154" w:type="dxa"/>
            <w:tcBorders>
              <w:top w:val="nil"/>
              <w:bottom w:val="nil"/>
            </w:tcBorders>
            <w:shd w:val="clear" w:color="auto" w:fill="F2F2F2" w:themeFill="background1" w:themeFillShade="F2"/>
          </w:tcPr>
          <w:p w14:paraId="1E8781F6" w14:textId="77777777" w:rsidR="005721B8" w:rsidRPr="009F08DB" w:rsidRDefault="005721B8" w:rsidP="00190981">
            <w:pPr>
              <w:pStyle w:val="Textkrper"/>
              <w:spacing w:after="0"/>
              <w:rPr>
                <w:lang w:val="de-DE"/>
              </w:rPr>
            </w:pPr>
          </w:p>
        </w:tc>
        <w:tc>
          <w:tcPr>
            <w:tcW w:w="5839" w:type="dxa"/>
            <w:tcBorders>
              <w:top w:val="nil"/>
              <w:bottom w:val="nil"/>
            </w:tcBorders>
          </w:tcPr>
          <w:p w14:paraId="4F918931" w14:textId="0CCBBCC9"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D48F9F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076928" behindDoc="0" locked="0" layoutInCell="1" allowOverlap="1" wp14:anchorId="3070675E" wp14:editId="633A5CB6">
                      <wp:simplePos x="0" y="0"/>
                      <wp:positionH relativeFrom="column">
                        <wp:posOffset>-36195</wp:posOffset>
                      </wp:positionH>
                      <wp:positionV relativeFrom="line">
                        <wp:posOffset>36195</wp:posOffset>
                      </wp:positionV>
                      <wp:extent cx="820800" cy="320400"/>
                      <wp:effectExtent l="0" t="0" r="17780" b="22860"/>
                      <wp:wrapNone/>
                      <wp:docPr id="293275443" name="Rechteck: abgerundete Ecken 2932754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21EA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70675E" id="Rechteck: abgerundete Ecken 293275443" o:spid="_x0000_s2597" style="position:absolute;left:0;text-align:left;margin-left:-2.85pt;margin-top:2.85pt;width:64.65pt;height:25.25pt;z-index:254076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K7kvQ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rlyu5L0C&#10;AADIBQAADgAAAAAAAAAAAAAAAAAuAgAAZHJzL2Uyb0RvYy54bWxQSwECLQAUAAYACAAAACEANZNe&#10;dtoAAAAHAQAADwAAAAAAAAAAAAAAAAAXBQAAZHJzL2Rvd25yZXYueG1sUEsFBgAAAAAEAAQA8wAA&#10;AB4GAAAAAA==&#10;" filled="f" strokecolor="black [3213]" strokeweight=".5pt">
                      <v:textbox>
                        <w:txbxContent>
                          <w:p w14:paraId="6D721EA5" w14:textId="77777777" w:rsidR="00BD5E17" w:rsidRDefault="00BD5E17" w:rsidP="005721B8">
                            <w:pPr>
                              <w:jc w:val="center"/>
                            </w:pPr>
                            <w:r>
                              <w:t>x</w:t>
                            </w:r>
                          </w:p>
                        </w:txbxContent>
                      </v:textbox>
                      <w10:wrap anchory="line"/>
                    </v:roundrect>
                  </w:pict>
                </mc:Fallback>
              </mc:AlternateContent>
            </w:r>
          </w:p>
        </w:tc>
      </w:tr>
      <w:tr w:rsidR="005721B8" w:rsidRPr="009F08DB" w14:paraId="1AE48F70" w14:textId="77777777" w:rsidTr="00190981">
        <w:trPr>
          <w:trHeight w:val="1701"/>
        </w:trPr>
        <w:tc>
          <w:tcPr>
            <w:tcW w:w="2154" w:type="dxa"/>
            <w:shd w:val="clear" w:color="auto" w:fill="F2F2F2" w:themeFill="background1" w:themeFillShade="F2"/>
          </w:tcPr>
          <w:p w14:paraId="5447AF47" w14:textId="44B762C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D1C1F2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73856" behindDoc="0" locked="0" layoutInCell="1" allowOverlap="1" wp14:anchorId="2B5A0014" wp14:editId="36C1BE82">
                      <wp:simplePos x="0" y="0"/>
                      <wp:positionH relativeFrom="column">
                        <wp:posOffset>-5715</wp:posOffset>
                      </wp:positionH>
                      <wp:positionV relativeFrom="line">
                        <wp:posOffset>72390</wp:posOffset>
                      </wp:positionV>
                      <wp:extent cx="4500000" cy="942975"/>
                      <wp:effectExtent l="0" t="0" r="15240" b="28575"/>
                      <wp:wrapNone/>
                      <wp:docPr id="293275446" name="Rechteck: abgerundete Ecken 29327544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B2160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5A0014" id="Rechteck: abgerundete Ecken 293275446" o:spid="_x0000_s2598" style="position:absolute;left:0;text-align:left;margin-left:-.45pt;margin-top:5.7pt;width:354.35pt;height:74.25pt;z-index:254073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PInW9&#10;vQIAAMkFAAAOAAAAAAAAAAAAAAAAAC4CAABkcnMvZTJvRG9jLnhtbFBLAQItABQABgAIAAAAIQDv&#10;Mn/u3AAAAAgBAAAPAAAAAAAAAAAAAAAAABcFAABkcnMvZG93bnJldi54bWxQSwUGAAAAAAQABADz&#10;AAAAIAYAAAAA&#10;" filled="f" strokecolor="black [3213]" strokeweight=".5pt">
                      <v:textbox>
                        <w:txbxContent>
                          <w:p w14:paraId="04B21607" w14:textId="77777777" w:rsidR="00BD5E17" w:rsidRDefault="00BD5E17" w:rsidP="005721B8">
                            <w:pPr>
                              <w:jc w:val="center"/>
                            </w:pPr>
                            <w:r>
                              <w:t>x</w:t>
                            </w:r>
                          </w:p>
                        </w:txbxContent>
                      </v:textbox>
                      <w10:wrap anchory="line"/>
                    </v:roundrect>
                  </w:pict>
                </mc:Fallback>
              </mc:AlternateContent>
            </w:r>
          </w:p>
        </w:tc>
      </w:tr>
    </w:tbl>
    <w:p w14:paraId="4D5F74DB" w14:textId="77777777" w:rsidR="005721B8" w:rsidRPr="009F08DB" w:rsidRDefault="005721B8" w:rsidP="005721B8">
      <w:pPr>
        <w:pStyle w:val="Textkrper"/>
        <w:rPr>
          <w:lang w:val="de-DE"/>
        </w:rPr>
      </w:pPr>
    </w:p>
    <w:p w14:paraId="6212E619" w14:textId="2B2BC022" w:rsidR="005721B8" w:rsidRDefault="005721B8" w:rsidP="005721B8">
      <w:pPr>
        <w:pStyle w:val="Textkrper"/>
        <w:rPr>
          <w:lang w:val="de-DE"/>
        </w:rPr>
      </w:pPr>
    </w:p>
    <w:p w14:paraId="4876B197" w14:textId="77777777" w:rsidR="00C4597A" w:rsidRPr="009F08DB" w:rsidRDefault="00C4597A" w:rsidP="005721B8">
      <w:pPr>
        <w:pStyle w:val="Textkrper"/>
        <w:rPr>
          <w:lang w:val="de-DE"/>
        </w:rPr>
      </w:pPr>
    </w:p>
    <w:p w14:paraId="0A12468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755A6AE" w14:textId="77777777" w:rsidTr="00626664">
        <w:trPr>
          <w:trHeight w:val="1020"/>
        </w:trPr>
        <w:tc>
          <w:tcPr>
            <w:tcW w:w="2154" w:type="dxa"/>
            <w:shd w:val="clear" w:color="auto" w:fill="F2F2F2" w:themeFill="background1" w:themeFillShade="F2"/>
          </w:tcPr>
          <w:p w14:paraId="7A2906D4" w14:textId="75F45E2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2F7E609" w14:textId="4D32D483" w:rsidR="00626664" w:rsidRPr="009F08DB" w:rsidRDefault="00745279" w:rsidP="00190981">
            <w:pPr>
              <w:pStyle w:val="Textkrper"/>
              <w:tabs>
                <w:tab w:val="left" w:pos="284"/>
              </w:tabs>
              <w:spacing w:after="0"/>
              <w:rPr>
                <w:lang w:val="de-DE"/>
              </w:rPr>
            </w:pPr>
            <w:r w:rsidRPr="009F08DB">
              <w:rPr>
                <w:lang w:val="de-DE"/>
              </w:rPr>
              <w:t>ja/nein</w:t>
            </w:r>
          </w:p>
          <w:p w14:paraId="4B4093D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66400" behindDoc="0" locked="0" layoutInCell="1" allowOverlap="1" wp14:anchorId="41B64064" wp14:editId="07D11AE4">
                      <wp:simplePos x="0" y="0"/>
                      <wp:positionH relativeFrom="column">
                        <wp:posOffset>635</wp:posOffset>
                      </wp:positionH>
                      <wp:positionV relativeFrom="paragraph">
                        <wp:posOffset>36195</wp:posOffset>
                      </wp:positionV>
                      <wp:extent cx="820800" cy="320400"/>
                      <wp:effectExtent l="0" t="0" r="17780" b="22860"/>
                      <wp:wrapNone/>
                      <wp:docPr id="293275447" name="Rechteck: abgerundete Ecken 2932754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3BE2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B64064" id="Rechteck: abgerundete Ecken 293275447" o:spid="_x0000_s2599" style="position:absolute;left:0;text-align:left;margin-left:.05pt;margin-top:2.85pt;width:64.65pt;height:25.25pt;z-index:2577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aghOtb8C&#10;AADIBQAADgAAAAAAAAAAAAAAAAAuAgAAZHJzL2Uyb0RvYy54bWxQSwECLQAUAAYACAAAACEAm65T&#10;wtgAAAAFAQAADwAAAAAAAAAAAAAAAAAZBQAAZHJzL2Rvd25yZXYueG1sUEsFBgAAAAAEAAQA8wAA&#10;AB4GAAAAAA==&#10;" filled="f" strokecolor="black [3213]" strokeweight=".5pt">
                      <v:textbox>
                        <w:txbxContent>
                          <w:p w14:paraId="3F03BE2B" w14:textId="77777777" w:rsidR="00BD5E17" w:rsidRDefault="00BD5E17" w:rsidP="005721B8">
                            <w:pPr>
                              <w:jc w:val="center"/>
                            </w:pPr>
                            <w:r>
                              <w:t>x</w:t>
                            </w:r>
                          </w:p>
                        </w:txbxContent>
                      </v:textbox>
                    </v:roundrect>
                  </w:pict>
                </mc:Fallback>
              </mc:AlternateContent>
            </w:r>
          </w:p>
        </w:tc>
        <w:tc>
          <w:tcPr>
            <w:tcW w:w="5839" w:type="dxa"/>
            <w:shd w:val="clear" w:color="auto" w:fill="auto"/>
          </w:tcPr>
          <w:p w14:paraId="0774EEF6" w14:textId="7AA5D2B0" w:rsidR="00626664" w:rsidRPr="009F08DB" w:rsidRDefault="00745279" w:rsidP="00190981">
            <w:pPr>
              <w:pStyle w:val="Textkrper"/>
              <w:tabs>
                <w:tab w:val="left" w:pos="284"/>
              </w:tabs>
              <w:spacing w:after="0"/>
              <w:rPr>
                <w:lang w:val="de-DE"/>
              </w:rPr>
            </w:pPr>
            <w:r w:rsidRPr="009F08DB">
              <w:rPr>
                <w:lang w:val="de-DE"/>
              </w:rPr>
              <w:t>Datum/Kurzzeichen</w:t>
            </w:r>
          </w:p>
          <w:p w14:paraId="2C0001E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67424" behindDoc="0" locked="0" layoutInCell="1" allowOverlap="1" wp14:anchorId="7C015924" wp14:editId="5AC5C2BF">
                      <wp:simplePos x="0" y="0"/>
                      <wp:positionH relativeFrom="column">
                        <wp:posOffset>1746</wp:posOffset>
                      </wp:positionH>
                      <wp:positionV relativeFrom="line">
                        <wp:posOffset>32703</wp:posOffset>
                      </wp:positionV>
                      <wp:extent cx="3592354" cy="320400"/>
                      <wp:effectExtent l="0" t="0" r="27305" b="22860"/>
                      <wp:wrapNone/>
                      <wp:docPr id="293275448" name="Rechteck: abgerundete Ecken 29327544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3573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15924" id="Rechteck: abgerundete Ecken 293275448" o:spid="_x0000_s2600" style="position:absolute;left:0;text-align:left;margin-left:.15pt;margin-top:2.6pt;width:282.85pt;height:25.25pt;z-index:257767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D4g&#10;HC3BAgAAyQUAAA4AAAAAAAAAAAAAAAAALgIAAGRycy9lMm9Eb2MueG1sUEsBAi0AFAAGAAgAAAAh&#10;ABCRfb7aAAAABQEAAA8AAAAAAAAAAAAAAAAAGwUAAGRycy9kb3ducmV2LnhtbFBLBQYAAAAABAAE&#10;APMAAAAiBgAAAAA=&#10;" filled="f" strokecolor="black [3213]" strokeweight=".5pt">
                      <v:textbox>
                        <w:txbxContent>
                          <w:p w14:paraId="0DA3573C" w14:textId="77777777" w:rsidR="00BD5E17" w:rsidRDefault="00BD5E17" w:rsidP="005721B8">
                            <w:pPr>
                              <w:jc w:val="center"/>
                            </w:pPr>
                            <w:r>
                              <w:t>x</w:t>
                            </w:r>
                          </w:p>
                        </w:txbxContent>
                      </v:textbox>
                      <w10:wrap anchory="line"/>
                    </v:roundrect>
                  </w:pict>
                </mc:Fallback>
              </mc:AlternateContent>
            </w:r>
          </w:p>
        </w:tc>
      </w:tr>
      <w:tr w:rsidR="00626664" w:rsidRPr="009F08DB" w14:paraId="7041A924" w14:textId="77777777" w:rsidTr="00626664">
        <w:trPr>
          <w:trHeight w:val="1020"/>
        </w:trPr>
        <w:tc>
          <w:tcPr>
            <w:tcW w:w="2154" w:type="dxa"/>
            <w:shd w:val="clear" w:color="auto" w:fill="F2F2F2" w:themeFill="background1" w:themeFillShade="F2"/>
          </w:tcPr>
          <w:p w14:paraId="4BE817AF" w14:textId="63E6ED2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1E17070" w14:textId="3391BEC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68448" behindDoc="0" locked="0" layoutInCell="1" allowOverlap="1" wp14:anchorId="6FCCFF36" wp14:editId="2667B50D">
                      <wp:simplePos x="0" y="0"/>
                      <wp:positionH relativeFrom="column">
                        <wp:posOffset>-5715</wp:posOffset>
                      </wp:positionH>
                      <wp:positionV relativeFrom="line">
                        <wp:posOffset>252095</wp:posOffset>
                      </wp:positionV>
                      <wp:extent cx="4500000" cy="320400"/>
                      <wp:effectExtent l="0" t="0" r="15240" b="22860"/>
                      <wp:wrapNone/>
                      <wp:docPr id="293275449" name="Rechteck: abgerundete Ecken 29327544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6439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CFF36" id="Rechteck: abgerundete Ecken 293275449" o:spid="_x0000_s2601" style="position:absolute;left:0;text-align:left;margin-left:-.45pt;margin-top:19.85pt;width:354.35pt;height:25.25pt;z-index:257768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CGHQc4&#10;vQIAAMkFAAAOAAAAAAAAAAAAAAAAAC4CAABkcnMvZTJvRG9jLnhtbFBLAQItABQABgAIAAAAIQB4&#10;R0y93AAAAAcBAAAPAAAAAAAAAAAAAAAAABcFAABkcnMvZG93bnJldi54bWxQSwUGAAAAAAQABADz&#10;AAAAIAYAAAAA&#10;" filled="f" strokecolor="black [3213]" strokeweight=".5pt">
                      <v:textbox>
                        <w:txbxContent>
                          <w:p w14:paraId="4E56439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0A346B0" w14:textId="77777777" w:rsidR="00626664" w:rsidRPr="009F08DB" w:rsidRDefault="00626664" w:rsidP="00190981">
            <w:pPr>
              <w:pStyle w:val="Textkrper"/>
              <w:tabs>
                <w:tab w:val="left" w:pos="284"/>
              </w:tabs>
              <w:spacing w:after="0"/>
              <w:rPr>
                <w:lang w:val="de-DE"/>
              </w:rPr>
            </w:pPr>
          </w:p>
        </w:tc>
      </w:tr>
    </w:tbl>
    <w:p w14:paraId="2202D047" w14:textId="77777777" w:rsidR="005721B8" w:rsidRPr="009F08DB" w:rsidRDefault="005721B8" w:rsidP="005721B8">
      <w:pPr>
        <w:rPr>
          <w:rFonts w:ascii="Arial" w:hAnsi="Arial"/>
          <w:lang w:val="de-DE"/>
        </w:rPr>
      </w:pPr>
      <w:r w:rsidRPr="009F08DB">
        <w:rPr>
          <w:lang w:val="de-DE"/>
        </w:rPr>
        <w:br w:type="page"/>
      </w:r>
    </w:p>
    <w:p w14:paraId="60FCF38E" w14:textId="23843F57" w:rsidR="005721B8" w:rsidRPr="009F08DB" w:rsidRDefault="00C51881" w:rsidP="00897659">
      <w:pPr>
        <w:pStyle w:val="berschrift3nummeriert"/>
        <w:rPr>
          <w:lang w:val="de-DE"/>
        </w:rPr>
      </w:pPr>
      <w:bookmarkStart w:id="141" w:name="_Toc118817658"/>
      <w:r w:rsidRPr="009F08DB">
        <w:rPr>
          <w:lang w:val="de-DE"/>
        </w:rPr>
        <w:lastRenderedPageBreak/>
        <w:t>FLT 231:</w:t>
      </w:r>
      <w:r w:rsidR="0017378D" w:rsidRPr="009F08DB">
        <w:rPr>
          <w:lang w:val="de-DE"/>
        </w:rPr>
        <w:t xml:space="preserve"> LEIMGERÄT: GERÄT NICHT BEREIT</w:t>
      </w:r>
      <w:bookmarkEnd w:id="141"/>
    </w:p>
    <w:p w14:paraId="63187E8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203D98B" w14:textId="77777777" w:rsidTr="00C51881">
        <w:trPr>
          <w:trHeight w:val="353"/>
        </w:trPr>
        <w:tc>
          <w:tcPr>
            <w:tcW w:w="2154" w:type="dxa"/>
            <w:shd w:val="clear" w:color="auto" w:fill="F2F2F2" w:themeFill="background1" w:themeFillShade="F2"/>
          </w:tcPr>
          <w:p w14:paraId="3DBAE91E" w14:textId="1EE36E95" w:rsidR="005721B8" w:rsidRPr="009F08DB" w:rsidRDefault="00D8280B" w:rsidP="00190981">
            <w:pPr>
              <w:pStyle w:val="Textkrper"/>
              <w:spacing w:after="0"/>
              <w:rPr>
                <w:b/>
                <w:lang w:val="de-DE"/>
              </w:rPr>
            </w:pPr>
            <w:r w:rsidRPr="009F08DB">
              <w:rPr>
                <w:b/>
                <w:lang w:val="de-DE"/>
              </w:rPr>
              <w:t>Testziel</w:t>
            </w:r>
          </w:p>
        </w:tc>
        <w:tc>
          <w:tcPr>
            <w:tcW w:w="7257" w:type="dxa"/>
          </w:tcPr>
          <w:p w14:paraId="62702213" w14:textId="5A4D8D87" w:rsidR="005721B8" w:rsidRPr="009F08DB" w:rsidRDefault="00A7704C" w:rsidP="00190981">
            <w:pPr>
              <w:pStyle w:val="BulletTabtext"/>
              <w:rPr>
                <w:lang w:val="de-DE"/>
              </w:rPr>
            </w:pPr>
            <w:r w:rsidRPr="009F08DB">
              <w:rPr>
                <w:lang w:val="de-DE"/>
              </w:rPr>
              <w:t>Test, ob die richtige Störmeldung im Bedienfeld erscheint</w:t>
            </w:r>
          </w:p>
          <w:p w14:paraId="468E0934" w14:textId="0F6CF7EE" w:rsidR="00C51881" w:rsidRPr="009F08DB" w:rsidRDefault="00C51881" w:rsidP="00C51881">
            <w:pPr>
              <w:pStyle w:val="Abstandshalter"/>
              <w:rPr>
                <w:lang w:val="de-DE"/>
              </w:rPr>
            </w:pPr>
          </w:p>
        </w:tc>
      </w:tr>
      <w:tr w:rsidR="005721B8" w:rsidRPr="00897659" w14:paraId="1F983888" w14:textId="77777777" w:rsidTr="00190981">
        <w:trPr>
          <w:trHeight w:val="170"/>
        </w:trPr>
        <w:tc>
          <w:tcPr>
            <w:tcW w:w="2154" w:type="dxa"/>
          </w:tcPr>
          <w:p w14:paraId="78BD9889" w14:textId="77777777" w:rsidR="005721B8" w:rsidRPr="009F08DB" w:rsidRDefault="005721B8" w:rsidP="00190981">
            <w:pPr>
              <w:pStyle w:val="Textkrper"/>
              <w:spacing w:before="0" w:after="0"/>
              <w:rPr>
                <w:sz w:val="8"/>
                <w:szCs w:val="8"/>
                <w:lang w:val="de-DE"/>
              </w:rPr>
            </w:pPr>
          </w:p>
        </w:tc>
        <w:tc>
          <w:tcPr>
            <w:tcW w:w="7257" w:type="dxa"/>
          </w:tcPr>
          <w:p w14:paraId="1C91C751" w14:textId="77777777" w:rsidR="005721B8" w:rsidRPr="009F08DB" w:rsidRDefault="005721B8" w:rsidP="00190981">
            <w:pPr>
              <w:pStyle w:val="Textkrper"/>
              <w:spacing w:before="0" w:after="0"/>
              <w:rPr>
                <w:sz w:val="8"/>
                <w:szCs w:val="8"/>
                <w:lang w:val="de-DE"/>
              </w:rPr>
            </w:pPr>
          </w:p>
        </w:tc>
      </w:tr>
      <w:tr w:rsidR="005721B8" w:rsidRPr="009F08DB" w14:paraId="780DFA58" w14:textId="77777777" w:rsidTr="00190981">
        <w:trPr>
          <w:trHeight w:val="471"/>
        </w:trPr>
        <w:tc>
          <w:tcPr>
            <w:tcW w:w="2154" w:type="dxa"/>
            <w:shd w:val="clear" w:color="auto" w:fill="F2F2F2" w:themeFill="background1" w:themeFillShade="F2"/>
          </w:tcPr>
          <w:p w14:paraId="2DBD8589" w14:textId="6677A948" w:rsidR="005721B8" w:rsidRPr="009F08DB" w:rsidRDefault="00D8280B" w:rsidP="00190981">
            <w:pPr>
              <w:pStyle w:val="Textkrper"/>
              <w:spacing w:after="0"/>
              <w:rPr>
                <w:b/>
                <w:lang w:val="de-DE"/>
              </w:rPr>
            </w:pPr>
            <w:r w:rsidRPr="009F08DB">
              <w:rPr>
                <w:b/>
                <w:lang w:val="de-DE"/>
              </w:rPr>
              <w:t>Testdurchführung</w:t>
            </w:r>
          </w:p>
        </w:tc>
        <w:tc>
          <w:tcPr>
            <w:tcW w:w="7257" w:type="dxa"/>
          </w:tcPr>
          <w:p w14:paraId="5AB8A139" w14:textId="77777777" w:rsidR="005721B8" w:rsidRPr="009F08DB" w:rsidRDefault="005721B8" w:rsidP="00190981">
            <w:pPr>
              <w:pStyle w:val="Textkrper"/>
              <w:spacing w:after="0"/>
              <w:rPr>
                <w:lang w:val="de-DE"/>
              </w:rPr>
            </w:pPr>
          </w:p>
        </w:tc>
      </w:tr>
      <w:tr w:rsidR="005721B8" w:rsidRPr="009F08DB" w14:paraId="7DF19CB4" w14:textId="77777777" w:rsidTr="00190981">
        <w:trPr>
          <w:trHeight w:val="697"/>
        </w:trPr>
        <w:tc>
          <w:tcPr>
            <w:tcW w:w="2154" w:type="dxa"/>
            <w:shd w:val="clear" w:color="auto" w:fill="F2F2F2" w:themeFill="background1" w:themeFillShade="F2"/>
          </w:tcPr>
          <w:p w14:paraId="5125A706" w14:textId="58D215E7" w:rsidR="005721B8" w:rsidRPr="009F08DB" w:rsidRDefault="00D41D58" w:rsidP="00190981">
            <w:pPr>
              <w:pStyle w:val="Textkrper"/>
              <w:spacing w:after="0"/>
              <w:rPr>
                <w:lang w:val="de-DE"/>
              </w:rPr>
            </w:pPr>
            <w:r w:rsidRPr="009F08DB">
              <w:rPr>
                <w:lang w:val="de-DE"/>
              </w:rPr>
              <w:t>Testvoraussetzungen</w:t>
            </w:r>
          </w:p>
        </w:tc>
        <w:tc>
          <w:tcPr>
            <w:tcW w:w="7257" w:type="dxa"/>
          </w:tcPr>
          <w:p w14:paraId="6D9FB845" w14:textId="579CA57C" w:rsidR="00C51881" w:rsidRPr="009F08DB" w:rsidRDefault="00AE36C0" w:rsidP="00C51881">
            <w:pPr>
              <w:pStyle w:val="BulletTabtext"/>
              <w:rPr>
                <w:lang w:val="de-DE"/>
              </w:rPr>
            </w:pPr>
            <w:r w:rsidRPr="009F08DB">
              <w:rPr>
                <w:lang w:val="de-DE"/>
              </w:rPr>
              <w:t>Maschine ist im Automatikbetrieb bereit</w:t>
            </w:r>
          </w:p>
          <w:p w14:paraId="56B9C862" w14:textId="5DB870A6" w:rsidR="005721B8" w:rsidRPr="009F08DB" w:rsidRDefault="0017378D" w:rsidP="00C51881">
            <w:pPr>
              <w:pStyle w:val="BulletTabtext"/>
              <w:rPr>
                <w:lang w:val="de-DE"/>
              </w:rPr>
            </w:pPr>
            <w:r w:rsidRPr="009F08DB">
              <w:rPr>
                <w:lang w:val="de-DE"/>
              </w:rPr>
              <w:t xml:space="preserve">SWS 204 </w:t>
            </w:r>
            <w:r w:rsidR="00792679" w:rsidRPr="009F08DB">
              <w:rPr>
                <w:lang w:val="de-DE"/>
              </w:rPr>
              <w:t>„</w:t>
            </w:r>
            <w:r w:rsidRPr="009F08DB">
              <w:rPr>
                <w:lang w:val="de-DE"/>
              </w:rPr>
              <w:t>Leimung” ist aktiviert</w:t>
            </w:r>
          </w:p>
          <w:p w14:paraId="0358BA59" w14:textId="38D17672" w:rsidR="00C51881" w:rsidRPr="009F08DB" w:rsidRDefault="00C51881" w:rsidP="00C51881">
            <w:pPr>
              <w:pStyle w:val="Abstandshalter"/>
              <w:rPr>
                <w:lang w:val="de-DE"/>
              </w:rPr>
            </w:pPr>
          </w:p>
        </w:tc>
      </w:tr>
      <w:tr w:rsidR="005721B8" w:rsidRPr="009F08DB" w14:paraId="61DF7746" w14:textId="77777777" w:rsidTr="00C51881">
        <w:trPr>
          <w:trHeight w:val="213"/>
        </w:trPr>
        <w:tc>
          <w:tcPr>
            <w:tcW w:w="2154" w:type="dxa"/>
            <w:shd w:val="clear" w:color="auto" w:fill="F2F2F2" w:themeFill="background1" w:themeFillShade="F2"/>
          </w:tcPr>
          <w:p w14:paraId="3915A452" w14:textId="29ADDF8F" w:rsidR="005721B8" w:rsidRPr="009F08DB" w:rsidRDefault="00D8280B" w:rsidP="00190981">
            <w:pPr>
              <w:pStyle w:val="Textkrper"/>
              <w:spacing w:after="0"/>
              <w:rPr>
                <w:lang w:val="de-DE"/>
              </w:rPr>
            </w:pPr>
            <w:r w:rsidRPr="009F08DB">
              <w:rPr>
                <w:lang w:val="de-DE"/>
              </w:rPr>
              <w:t>Erforderliche Tätigkeit</w:t>
            </w:r>
          </w:p>
        </w:tc>
        <w:tc>
          <w:tcPr>
            <w:tcW w:w="7257" w:type="dxa"/>
          </w:tcPr>
          <w:p w14:paraId="458AFAED" w14:textId="2D7E3FA7" w:rsidR="005721B8" w:rsidRPr="009F08DB" w:rsidRDefault="0017378D" w:rsidP="00C51881">
            <w:pPr>
              <w:pStyle w:val="BulletTabtext"/>
              <w:rPr>
                <w:lang w:val="de-DE"/>
              </w:rPr>
            </w:pPr>
            <w:r w:rsidRPr="009F08DB">
              <w:rPr>
                <w:lang w:val="de-DE"/>
              </w:rPr>
              <w:t>Leimgerät ausschalten</w:t>
            </w:r>
          </w:p>
          <w:p w14:paraId="7FC9200C" w14:textId="77777777" w:rsidR="005721B8" w:rsidRPr="009F08DB" w:rsidRDefault="005721B8" w:rsidP="00C51881">
            <w:pPr>
              <w:pStyle w:val="Abstandshalter"/>
              <w:rPr>
                <w:lang w:val="de-DE"/>
              </w:rPr>
            </w:pPr>
          </w:p>
        </w:tc>
      </w:tr>
      <w:tr w:rsidR="005721B8" w:rsidRPr="00897659" w14:paraId="652E44AD" w14:textId="77777777" w:rsidTr="00190981">
        <w:trPr>
          <w:trHeight w:val="697"/>
        </w:trPr>
        <w:tc>
          <w:tcPr>
            <w:tcW w:w="2154" w:type="dxa"/>
            <w:shd w:val="clear" w:color="auto" w:fill="F2F2F2" w:themeFill="background1" w:themeFillShade="F2"/>
          </w:tcPr>
          <w:p w14:paraId="54EFAFA4" w14:textId="7A16662D" w:rsidR="005721B8" w:rsidRPr="009F08DB" w:rsidRDefault="008C23D6" w:rsidP="00190981">
            <w:pPr>
              <w:pStyle w:val="Textkrper"/>
              <w:spacing w:after="0"/>
              <w:rPr>
                <w:lang w:val="de-DE"/>
              </w:rPr>
            </w:pPr>
            <w:r w:rsidRPr="009F08DB">
              <w:rPr>
                <w:lang w:val="de-DE"/>
              </w:rPr>
              <w:t>Folge</w:t>
            </w:r>
          </w:p>
        </w:tc>
        <w:tc>
          <w:tcPr>
            <w:tcW w:w="7257" w:type="dxa"/>
          </w:tcPr>
          <w:p w14:paraId="6920BFE6" w14:textId="1299C5BF" w:rsidR="00C51881" w:rsidRPr="009F08DB" w:rsidRDefault="00762C1A" w:rsidP="00C51881">
            <w:pPr>
              <w:pStyle w:val="BulletTabtext"/>
              <w:rPr>
                <w:lang w:val="de-DE"/>
              </w:rPr>
            </w:pPr>
            <w:r w:rsidRPr="009F08DB">
              <w:rPr>
                <w:lang w:val="de-DE"/>
              </w:rPr>
              <w:t>Störmeldung erscheint im Bedienfeld</w:t>
            </w:r>
          </w:p>
          <w:p w14:paraId="2A564897" w14:textId="10A50867" w:rsidR="005721B8" w:rsidRPr="009F08DB" w:rsidRDefault="000A4CB7" w:rsidP="00C51881">
            <w:pPr>
              <w:pStyle w:val="BulletTabtext"/>
              <w:rPr>
                <w:lang w:val="de-DE"/>
              </w:rPr>
            </w:pPr>
            <w:r w:rsidRPr="009F08DB">
              <w:rPr>
                <w:lang w:val="de-DE"/>
              </w:rPr>
              <w:t>Maschine kann nicht gestartet werden, solange Störmeldung aktiv ist</w:t>
            </w:r>
          </w:p>
          <w:p w14:paraId="00DACE70" w14:textId="23F5DE1A" w:rsidR="00C51881" w:rsidRPr="009F08DB" w:rsidRDefault="00C51881" w:rsidP="00C51881">
            <w:pPr>
              <w:pStyle w:val="Abstandshalter"/>
              <w:rPr>
                <w:lang w:val="de-DE"/>
              </w:rPr>
            </w:pPr>
          </w:p>
        </w:tc>
      </w:tr>
      <w:tr w:rsidR="005721B8" w:rsidRPr="009F08DB" w14:paraId="677223D6" w14:textId="77777777" w:rsidTr="00C51881">
        <w:trPr>
          <w:trHeight w:val="432"/>
        </w:trPr>
        <w:tc>
          <w:tcPr>
            <w:tcW w:w="2154" w:type="dxa"/>
            <w:shd w:val="clear" w:color="auto" w:fill="F2F2F2" w:themeFill="background1" w:themeFillShade="F2"/>
          </w:tcPr>
          <w:p w14:paraId="3B0D7E36" w14:textId="5A753A6A" w:rsidR="005721B8" w:rsidRPr="009F08DB" w:rsidRDefault="00D8280B" w:rsidP="00190981">
            <w:pPr>
              <w:pStyle w:val="Textkrper"/>
              <w:spacing w:after="0"/>
              <w:rPr>
                <w:lang w:val="de-DE"/>
              </w:rPr>
            </w:pPr>
            <w:r w:rsidRPr="009F08DB">
              <w:rPr>
                <w:lang w:val="de-DE"/>
              </w:rPr>
              <w:t>Kommentare</w:t>
            </w:r>
          </w:p>
        </w:tc>
        <w:tc>
          <w:tcPr>
            <w:tcW w:w="7257" w:type="dxa"/>
          </w:tcPr>
          <w:p w14:paraId="0FAFA900" w14:textId="7475E878" w:rsidR="005721B8" w:rsidRPr="009F08DB" w:rsidRDefault="00AE36C0" w:rsidP="00190981">
            <w:pPr>
              <w:pStyle w:val="BulletTabtext"/>
              <w:rPr>
                <w:lang w:val="de-DE"/>
              </w:rPr>
            </w:pPr>
            <w:r w:rsidRPr="009F08DB">
              <w:rPr>
                <w:lang w:val="de-DE"/>
              </w:rPr>
              <w:t>Keine</w:t>
            </w:r>
          </w:p>
          <w:p w14:paraId="60F30E22" w14:textId="77777777" w:rsidR="005721B8" w:rsidRPr="009F08DB" w:rsidRDefault="005721B8" w:rsidP="00190981">
            <w:pPr>
              <w:pStyle w:val="Abstandshalter"/>
              <w:rPr>
                <w:lang w:val="de-DE"/>
              </w:rPr>
            </w:pPr>
          </w:p>
        </w:tc>
      </w:tr>
      <w:tr w:rsidR="005721B8" w:rsidRPr="009F08DB" w14:paraId="3238709D" w14:textId="77777777" w:rsidTr="00190981">
        <w:trPr>
          <w:trHeight w:val="697"/>
        </w:trPr>
        <w:tc>
          <w:tcPr>
            <w:tcW w:w="2154" w:type="dxa"/>
            <w:shd w:val="clear" w:color="auto" w:fill="F2F2F2" w:themeFill="background1" w:themeFillShade="F2"/>
          </w:tcPr>
          <w:p w14:paraId="1DF25128" w14:textId="4F1FD06A" w:rsidR="005721B8" w:rsidRPr="009F08DB" w:rsidRDefault="00D41D58" w:rsidP="00190981">
            <w:pPr>
              <w:pStyle w:val="Textkrper"/>
              <w:spacing w:after="0"/>
              <w:rPr>
                <w:lang w:val="de-DE"/>
              </w:rPr>
            </w:pPr>
            <w:r w:rsidRPr="009F08DB">
              <w:rPr>
                <w:lang w:val="de-DE"/>
              </w:rPr>
              <w:t>Quittierung</w:t>
            </w:r>
          </w:p>
        </w:tc>
        <w:tc>
          <w:tcPr>
            <w:tcW w:w="7257" w:type="dxa"/>
          </w:tcPr>
          <w:p w14:paraId="2BB052D4" w14:textId="571DE7EC" w:rsidR="00C51881" w:rsidRPr="009F08DB" w:rsidRDefault="0017378D" w:rsidP="00C51881">
            <w:pPr>
              <w:pStyle w:val="BulletTabtext"/>
              <w:rPr>
                <w:lang w:val="de-DE"/>
              </w:rPr>
            </w:pPr>
            <w:r w:rsidRPr="009F08DB">
              <w:rPr>
                <w:lang w:val="de-DE"/>
              </w:rPr>
              <w:t>Leimgerät einschalten</w:t>
            </w:r>
          </w:p>
          <w:p w14:paraId="2CBDB25D" w14:textId="3EE69E11"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1BB870B" w14:textId="426EB90B" w:rsidR="00C51881" w:rsidRPr="009F08DB" w:rsidRDefault="00C51881" w:rsidP="00C51881">
            <w:pPr>
              <w:pStyle w:val="Abstandshalter"/>
              <w:rPr>
                <w:lang w:val="de-DE"/>
              </w:rPr>
            </w:pPr>
          </w:p>
        </w:tc>
      </w:tr>
    </w:tbl>
    <w:p w14:paraId="3A44F2A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94E42E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21EC72B" w14:textId="7A09695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1CB7AC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6334E44" w14:textId="1AD72B4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03BE70E" w14:textId="77777777" w:rsidTr="00190981">
        <w:trPr>
          <w:trHeight w:val="697"/>
        </w:trPr>
        <w:tc>
          <w:tcPr>
            <w:tcW w:w="2154" w:type="dxa"/>
            <w:tcBorders>
              <w:bottom w:val="nil"/>
            </w:tcBorders>
            <w:shd w:val="clear" w:color="auto" w:fill="F2F2F2" w:themeFill="background1" w:themeFillShade="F2"/>
          </w:tcPr>
          <w:p w14:paraId="6A683961" w14:textId="41C965A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B6E2C4F" w14:textId="3AB6E25C"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CA6A60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77952" behindDoc="0" locked="0" layoutInCell="1" allowOverlap="1" wp14:anchorId="73998611" wp14:editId="63B92BEA">
                      <wp:simplePos x="0" y="0"/>
                      <wp:positionH relativeFrom="column">
                        <wp:posOffset>-36195</wp:posOffset>
                      </wp:positionH>
                      <wp:positionV relativeFrom="line">
                        <wp:posOffset>36195</wp:posOffset>
                      </wp:positionV>
                      <wp:extent cx="820800" cy="320400"/>
                      <wp:effectExtent l="0" t="0" r="17780" b="22860"/>
                      <wp:wrapNone/>
                      <wp:docPr id="293275450" name="Rechteck: abgerundete Ecken 29327545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B7A1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998611" id="Rechteck: abgerundete Ecken 293275450" o:spid="_x0000_s2602" style="position:absolute;left:0;text-align:left;margin-left:-2.85pt;margin-top:2.85pt;width:64.65pt;height:25.25pt;z-index:254077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LjR9j70C&#10;AADIBQAADgAAAAAAAAAAAAAAAAAuAgAAZHJzL2Uyb0RvYy54bWxQSwECLQAUAAYACAAAACEANZNe&#10;dtoAAAAHAQAADwAAAAAAAAAAAAAAAAAXBQAAZHJzL2Rvd25yZXYueG1sUEsFBgAAAAAEAAQA8wAA&#10;AB4GAAAAAA==&#10;" filled="f" strokecolor="black [3213]" strokeweight=".5pt">
                      <v:textbox>
                        <w:txbxContent>
                          <w:p w14:paraId="5E6B7A1A" w14:textId="77777777" w:rsidR="00BD5E17" w:rsidRDefault="00BD5E17" w:rsidP="005721B8">
                            <w:pPr>
                              <w:jc w:val="center"/>
                            </w:pPr>
                            <w:r>
                              <w:t>x</w:t>
                            </w:r>
                          </w:p>
                        </w:txbxContent>
                      </v:textbox>
                      <w10:wrap anchory="line"/>
                    </v:roundrect>
                  </w:pict>
                </mc:Fallback>
              </mc:AlternateContent>
            </w:r>
          </w:p>
        </w:tc>
      </w:tr>
      <w:tr w:rsidR="005721B8" w:rsidRPr="00897659" w14:paraId="0BF71FB0" w14:textId="77777777" w:rsidTr="00190981">
        <w:trPr>
          <w:trHeight w:val="697"/>
        </w:trPr>
        <w:tc>
          <w:tcPr>
            <w:tcW w:w="2154" w:type="dxa"/>
            <w:tcBorders>
              <w:top w:val="nil"/>
              <w:bottom w:val="nil"/>
            </w:tcBorders>
            <w:shd w:val="clear" w:color="auto" w:fill="F2F2F2" w:themeFill="background1" w:themeFillShade="F2"/>
          </w:tcPr>
          <w:p w14:paraId="451BEABD" w14:textId="77777777" w:rsidR="005721B8" w:rsidRPr="009F08DB" w:rsidRDefault="005721B8" w:rsidP="00190981">
            <w:pPr>
              <w:pStyle w:val="Textkrper"/>
              <w:spacing w:after="0"/>
              <w:rPr>
                <w:lang w:val="de-DE"/>
              </w:rPr>
            </w:pPr>
          </w:p>
        </w:tc>
        <w:tc>
          <w:tcPr>
            <w:tcW w:w="5839" w:type="dxa"/>
            <w:tcBorders>
              <w:top w:val="nil"/>
              <w:bottom w:val="nil"/>
            </w:tcBorders>
          </w:tcPr>
          <w:p w14:paraId="5B0928CE" w14:textId="0513A0A8"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96F400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085120" behindDoc="0" locked="0" layoutInCell="1" allowOverlap="1" wp14:anchorId="51D6A605" wp14:editId="32ABEAE1">
                      <wp:simplePos x="0" y="0"/>
                      <wp:positionH relativeFrom="column">
                        <wp:posOffset>-36195</wp:posOffset>
                      </wp:positionH>
                      <wp:positionV relativeFrom="line">
                        <wp:posOffset>36195</wp:posOffset>
                      </wp:positionV>
                      <wp:extent cx="820800" cy="320400"/>
                      <wp:effectExtent l="0" t="0" r="17780" b="22860"/>
                      <wp:wrapNone/>
                      <wp:docPr id="293275451" name="Rechteck: abgerundete Ecken 2932754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228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6A605" id="Rechteck: abgerundete Ecken 293275451" o:spid="_x0000_s2603" style="position:absolute;left:0;text-align:left;margin-left:-2.85pt;margin-top:2.85pt;width:64.65pt;height:25.25pt;z-index:254085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JyKVC+&#10;AgAAyAUAAA4AAAAAAAAAAAAAAAAALgIAAGRycy9lMm9Eb2MueG1sUEsBAi0AFAAGAAgAAAAhADWT&#10;XnbaAAAABwEAAA8AAAAAAAAAAAAAAAAAGAUAAGRycy9kb3ducmV2LnhtbFBLBQYAAAAABAAEAPMA&#10;AAAfBgAAAAA=&#10;" filled="f" strokecolor="black [3213]" strokeweight=".5pt">
                      <v:textbox>
                        <w:txbxContent>
                          <w:p w14:paraId="5C382284" w14:textId="77777777" w:rsidR="00BD5E17" w:rsidRDefault="00BD5E17" w:rsidP="005721B8">
                            <w:pPr>
                              <w:jc w:val="center"/>
                            </w:pPr>
                            <w:r>
                              <w:t>x</w:t>
                            </w:r>
                          </w:p>
                        </w:txbxContent>
                      </v:textbox>
                      <w10:wrap anchory="line"/>
                    </v:roundrect>
                  </w:pict>
                </mc:Fallback>
              </mc:AlternateContent>
            </w:r>
          </w:p>
        </w:tc>
      </w:tr>
      <w:tr w:rsidR="005721B8" w:rsidRPr="009F08DB" w14:paraId="07941B54" w14:textId="77777777" w:rsidTr="00190981">
        <w:trPr>
          <w:trHeight w:val="1701"/>
        </w:trPr>
        <w:tc>
          <w:tcPr>
            <w:tcW w:w="2154" w:type="dxa"/>
            <w:shd w:val="clear" w:color="auto" w:fill="F2F2F2" w:themeFill="background1" w:themeFillShade="F2"/>
          </w:tcPr>
          <w:p w14:paraId="0D33BF1C" w14:textId="123A87E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5375A6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82048" behindDoc="0" locked="0" layoutInCell="1" allowOverlap="1" wp14:anchorId="49FE08AA" wp14:editId="319F2E09">
                      <wp:simplePos x="0" y="0"/>
                      <wp:positionH relativeFrom="column">
                        <wp:posOffset>-5715</wp:posOffset>
                      </wp:positionH>
                      <wp:positionV relativeFrom="line">
                        <wp:posOffset>72390</wp:posOffset>
                      </wp:positionV>
                      <wp:extent cx="4500000" cy="942975"/>
                      <wp:effectExtent l="0" t="0" r="15240" b="28575"/>
                      <wp:wrapNone/>
                      <wp:docPr id="293275454" name="Rechteck: abgerundete Ecken 29327545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81A8B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FE08AA" id="Rechteck: abgerundete Ecken 293275454" o:spid="_x0000_s2604" style="position:absolute;left:0;text-align:left;margin-left:-.45pt;margin-top:5.7pt;width:354.35pt;height:74.25pt;z-index:254082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Wq4P&#10;eL4CAADJBQAADgAAAAAAAAAAAAAAAAAuAgAAZHJzL2Uyb0RvYy54bWxQSwECLQAUAAYACAAAACEA&#10;7zJ/7twAAAAIAQAADwAAAAAAAAAAAAAAAAAYBQAAZHJzL2Rvd25yZXYueG1sUEsFBgAAAAAEAAQA&#10;8wAAACEGAAAAAA==&#10;" filled="f" strokecolor="black [3213]" strokeweight=".5pt">
                      <v:textbox>
                        <w:txbxContent>
                          <w:p w14:paraId="1281A8BD" w14:textId="77777777" w:rsidR="00BD5E17" w:rsidRDefault="00BD5E17" w:rsidP="005721B8">
                            <w:pPr>
                              <w:jc w:val="center"/>
                            </w:pPr>
                            <w:r>
                              <w:t>x</w:t>
                            </w:r>
                          </w:p>
                        </w:txbxContent>
                      </v:textbox>
                      <w10:wrap anchory="line"/>
                    </v:roundrect>
                  </w:pict>
                </mc:Fallback>
              </mc:AlternateContent>
            </w:r>
          </w:p>
        </w:tc>
      </w:tr>
    </w:tbl>
    <w:p w14:paraId="57E92D4C" w14:textId="7D7D6D4B" w:rsidR="005721B8" w:rsidRPr="009F08DB" w:rsidRDefault="005721B8" w:rsidP="005721B8">
      <w:pPr>
        <w:pStyle w:val="Textkrper"/>
        <w:rPr>
          <w:lang w:val="de-DE"/>
        </w:rPr>
      </w:pPr>
    </w:p>
    <w:p w14:paraId="4B1248EF" w14:textId="77777777" w:rsidR="00C51881" w:rsidRPr="009F08DB" w:rsidRDefault="00C51881" w:rsidP="005721B8">
      <w:pPr>
        <w:pStyle w:val="Textkrper"/>
        <w:rPr>
          <w:lang w:val="de-DE"/>
        </w:rPr>
      </w:pPr>
    </w:p>
    <w:p w14:paraId="277B96E6" w14:textId="3F5409CC" w:rsidR="005721B8" w:rsidRDefault="005721B8" w:rsidP="005721B8">
      <w:pPr>
        <w:pStyle w:val="Textkrper"/>
        <w:rPr>
          <w:lang w:val="de-DE"/>
        </w:rPr>
      </w:pPr>
    </w:p>
    <w:p w14:paraId="1608BA2B" w14:textId="77777777" w:rsidR="00C4597A" w:rsidRPr="009F08DB" w:rsidRDefault="00C4597A" w:rsidP="005721B8">
      <w:pPr>
        <w:pStyle w:val="Textkrper"/>
        <w:rPr>
          <w:lang w:val="de-DE"/>
        </w:rPr>
      </w:pPr>
    </w:p>
    <w:p w14:paraId="4B58CAA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15F0F61" w14:textId="77777777" w:rsidTr="00626664">
        <w:trPr>
          <w:trHeight w:val="1020"/>
        </w:trPr>
        <w:tc>
          <w:tcPr>
            <w:tcW w:w="2154" w:type="dxa"/>
            <w:shd w:val="clear" w:color="auto" w:fill="F2F2F2" w:themeFill="background1" w:themeFillShade="F2"/>
          </w:tcPr>
          <w:p w14:paraId="28640F83" w14:textId="1298CA4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1B3E511" w14:textId="54D93359" w:rsidR="00626664" w:rsidRPr="009F08DB" w:rsidRDefault="00745279" w:rsidP="00190981">
            <w:pPr>
              <w:pStyle w:val="Textkrper"/>
              <w:tabs>
                <w:tab w:val="left" w:pos="284"/>
              </w:tabs>
              <w:spacing w:after="0"/>
              <w:rPr>
                <w:lang w:val="de-DE"/>
              </w:rPr>
            </w:pPr>
            <w:r w:rsidRPr="009F08DB">
              <w:rPr>
                <w:lang w:val="de-DE"/>
              </w:rPr>
              <w:t>ja/nein</w:t>
            </w:r>
          </w:p>
          <w:p w14:paraId="0D6773C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70496" behindDoc="0" locked="0" layoutInCell="1" allowOverlap="1" wp14:anchorId="42B5E5A9" wp14:editId="57386ECB">
                      <wp:simplePos x="0" y="0"/>
                      <wp:positionH relativeFrom="column">
                        <wp:posOffset>635</wp:posOffset>
                      </wp:positionH>
                      <wp:positionV relativeFrom="paragraph">
                        <wp:posOffset>36195</wp:posOffset>
                      </wp:positionV>
                      <wp:extent cx="820800" cy="320400"/>
                      <wp:effectExtent l="0" t="0" r="17780" b="22860"/>
                      <wp:wrapNone/>
                      <wp:docPr id="293275455" name="Rechteck: abgerundete Ecken 2932754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33290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B5E5A9" id="Rechteck: abgerundete Ecken 293275455" o:spid="_x0000_s2605" style="position:absolute;left:0;text-align:left;margin-left:.05pt;margin-top:2.85pt;width:64.65pt;height:25.25pt;z-index:2577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7uvw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y6Qe7r8C&#10;AADIBQAADgAAAAAAAAAAAAAAAAAuAgAAZHJzL2Uyb0RvYy54bWxQSwECLQAUAAYACAAAACEAm65T&#10;wtgAAAAFAQAADwAAAAAAAAAAAAAAAAAZBQAAZHJzL2Rvd25yZXYueG1sUEsFBgAAAAAEAAQA8wAA&#10;AB4GAAAAAA==&#10;" filled="f" strokecolor="black [3213]" strokeweight=".5pt">
                      <v:textbox>
                        <w:txbxContent>
                          <w:p w14:paraId="1333290A" w14:textId="77777777" w:rsidR="00BD5E17" w:rsidRDefault="00BD5E17" w:rsidP="005721B8">
                            <w:pPr>
                              <w:jc w:val="center"/>
                            </w:pPr>
                            <w:r>
                              <w:t>x</w:t>
                            </w:r>
                          </w:p>
                        </w:txbxContent>
                      </v:textbox>
                    </v:roundrect>
                  </w:pict>
                </mc:Fallback>
              </mc:AlternateContent>
            </w:r>
          </w:p>
        </w:tc>
        <w:tc>
          <w:tcPr>
            <w:tcW w:w="5839" w:type="dxa"/>
            <w:shd w:val="clear" w:color="auto" w:fill="auto"/>
          </w:tcPr>
          <w:p w14:paraId="54D242E8" w14:textId="3DCDB6AD" w:rsidR="00626664" w:rsidRPr="009F08DB" w:rsidRDefault="00745279" w:rsidP="00190981">
            <w:pPr>
              <w:pStyle w:val="Textkrper"/>
              <w:tabs>
                <w:tab w:val="left" w:pos="284"/>
              </w:tabs>
              <w:spacing w:after="0"/>
              <w:rPr>
                <w:lang w:val="de-DE"/>
              </w:rPr>
            </w:pPr>
            <w:r w:rsidRPr="009F08DB">
              <w:rPr>
                <w:lang w:val="de-DE"/>
              </w:rPr>
              <w:t>Datum/Kurzzeichen</w:t>
            </w:r>
          </w:p>
          <w:p w14:paraId="215DAA6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71520" behindDoc="0" locked="0" layoutInCell="1" allowOverlap="1" wp14:anchorId="2AFF38E4" wp14:editId="1C363FD3">
                      <wp:simplePos x="0" y="0"/>
                      <wp:positionH relativeFrom="column">
                        <wp:posOffset>1746</wp:posOffset>
                      </wp:positionH>
                      <wp:positionV relativeFrom="line">
                        <wp:posOffset>32703</wp:posOffset>
                      </wp:positionV>
                      <wp:extent cx="3592354" cy="320400"/>
                      <wp:effectExtent l="0" t="0" r="27305" b="22860"/>
                      <wp:wrapNone/>
                      <wp:docPr id="293275456" name="Rechteck: abgerundete Ecken 29327545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A17F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FF38E4" id="Rechteck: abgerundete Ecken 293275456" o:spid="_x0000_s2606" style="position:absolute;left:0;text-align:left;margin-left:.15pt;margin-top:2.6pt;width:282.85pt;height:25.25pt;z-index:257771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LSP&#10;+hjBAgAAyQUAAA4AAAAAAAAAAAAAAAAALgIAAGRycy9lMm9Eb2MueG1sUEsBAi0AFAAGAAgAAAAh&#10;ABCRfb7aAAAABQEAAA8AAAAAAAAAAAAAAAAAGwUAAGRycy9kb3ducmV2LnhtbFBLBQYAAAAABAAE&#10;APMAAAAiBgAAAAA=&#10;" filled="f" strokecolor="black [3213]" strokeweight=".5pt">
                      <v:textbox>
                        <w:txbxContent>
                          <w:p w14:paraId="2CBA17F6" w14:textId="77777777" w:rsidR="00BD5E17" w:rsidRDefault="00BD5E17" w:rsidP="005721B8">
                            <w:pPr>
                              <w:jc w:val="center"/>
                            </w:pPr>
                            <w:r>
                              <w:t>x</w:t>
                            </w:r>
                          </w:p>
                        </w:txbxContent>
                      </v:textbox>
                      <w10:wrap anchory="line"/>
                    </v:roundrect>
                  </w:pict>
                </mc:Fallback>
              </mc:AlternateContent>
            </w:r>
          </w:p>
        </w:tc>
      </w:tr>
      <w:tr w:rsidR="00626664" w:rsidRPr="009F08DB" w14:paraId="057238F7" w14:textId="77777777" w:rsidTr="00626664">
        <w:trPr>
          <w:trHeight w:val="1020"/>
        </w:trPr>
        <w:tc>
          <w:tcPr>
            <w:tcW w:w="2154" w:type="dxa"/>
            <w:shd w:val="clear" w:color="auto" w:fill="F2F2F2" w:themeFill="background1" w:themeFillShade="F2"/>
          </w:tcPr>
          <w:p w14:paraId="56DDCD89" w14:textId="2B0B4C5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622DDAF" w14:textId="66EDE35A"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72544" behindDoc="0" locked="0" layoutInCell="1" allowOverlap="1" wp14:anchorId="683B2F95" wp14:editId="419D4E3B">
                      <wp:simplePos x="0" y="0"/>
                      <wp:positionH relativeFrom="column">
                        <wp:posOffset>-5715</wp:posOffset>
                      </wp:positionH>
                      <wp:positionV relativeFrom="line">
                        <wp:posOffset>252095</wp:posOffset>
                      </wp:positionV>
                      <wp:extent cx="4500000" cy="320400"/>
                      <wp:effectExtent l="0" t="0" r="15240" b="22860"/>
                      <wp:wrapNone/>
                      <wp:docPr id="293275457" name="Rechteck: abgerundete Ecken 29327545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5FC1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3B2F95" id="Rechteck: abgerundete Ecken 293275457" o:spid="_x0000_s2607" style="position:absolute;left:0;text-align:left;margin-left:-.45pt;margin-top:19.85pt;width:354.35pt;height:25.25pt;z-index:257772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DLLhDbsC&#10;AADJBQAADgAAAAAAAAAAAAAAAAAuAgAAZHJzL2Uyb0RvYy54bWxQSwECLQAUAAYACAAAACEAeEdM&#10;vdwAAAAHAQAADwAAAAAAAAAAAAAAAAAVBQAAZHJzL2Rvd25yZXYueG1sUEsFBgAAAAAEAAQA8wAA&#10;AB4GAAAAAA==&#10;" filled="f" strokecolor="black [3213]" strokeweight=".5pt">
                      <v:textbox>
                        <w:txbxContent>
                          <w:p w14:paraId="7A35FC1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29F3F0A" w14:textId="77777777" w:rsidR="00626664" w:rsidRPr="009F08DB" w:rsidRDefault="00626664" w:rsidP="00190981">
            <w:pPr>
              <w:pStyle w:val="Textkrper"/>
              <w:tabs>
                <w:tab w:val="left" w:pos="284"/>
              </w:tabs>
              <w:spacing w:after="0"/>
              <w:rPr>
                <w:lang w:val="de-DE"/>
              </w:rPr>
            </w:pPr>
          </w:p>
        </w:tc>
      </w:tr>
    </w:tbl>
    <w:p w14:paraId="0A000A31" w14:textId="77777777" w:rsidR="005721B8" w:rsidRPr="009F08DB" w:rsidRDefault="005721B8" w:rsidP="005721B8">
      <w:pPr>
        <w:rPr>
          <w:rFonts w:ascii="Arial" w:hAnsi="Arial"/>
          <w:lang w:val="de-DE"/>
        </w:rPr>
      </w:pPr>
      <w:r w:rsidRPr="009F08DB">
        <w:rPr>
          <w:lang w:val="de-DE"/>
        </w:rPr>
        <w:br w:type="page"/>
      </w:r>
    </w:p>
    <w:p w14:paraId="688348F3" w14:textId="06FB4E8E" w:rsidR="005721B8" w:rsidRPr="009F08DB" w:rsidRDefault="00C51881" w:rsidP="00897659">
      <w:pPr>
        <w:pStyle w:val="berschrift3nummeriert"/>
        <w:rPr>
          <w:lang w:val="de-DE"/>
        </w:rPr>
      </w:pPr>
      <w:bookmarkStart w:id="142" w:name="_Toc118817659"/>
      <w:r w:rsidRPr="009F08DB">
        <w:rPr>
          <w:lang w:val="de-DE"/>
        </w:rPr>
        <w:lastRenderedPageBreak/>
        <w:t xml:space="preserve">FLT 232: </w:t>
      </w:r>
      <w:r w:rsidR="0017378D" w:rsidRPr="009F08DB">
        <w:rPr>
          <w:lang w:val="de-DE"/>
        </w:rPr>
        <w:t>LEIMGERÄT: FÜLLSTAND LEIM ZU NIEDRIG</w:t>
      </w:r>
      <w:bookmarkEnd w:id="142"/>
    </w:p>
    <w:p w14:paraId="0F928D2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BB0F19B" w14:textId="77777777" w:rsidTr="00C51881">
        <w:trPr>
          <w:trHeight w:val="353"/>
        </w:trPr>
        <w:tc>
          <w:tcPr>
            <w:tcW w:w="2154" w:type="dxa"/>
            <w:shd w:val="clear" w:color="auto" w:fill="F2F2F2" w:themeFill="background1" w:themeFillShade="F2"/>
          </w:tcPr>
          <w:p w14:paraId="043E338B" w14:textId="668AAF93" w:rsidR="005721B8" w:rsidRPr="009F08DB" w:rsidRDefault="00D8280B" w:rsidP="00190981">
            <w:pPr>
              <w:pStyle w:val="Textkrper"/>
              <w:spacing w:after="0"/>
              <w:rPr>
                <w:b/>
                <w:lang w:val="de-DE"/>
              </w:rPr>
            </w:pPr>
            <w:r w:rsidRPr="009F08DB">
              <w:rPr>
                <w:b/>
                <w:lang w:val="de-DE"/>
              </w:rPr>
              <w:t>Testziel</w:t>
            </w:r>
          </w:p>
        </w:tc>
        <w:tc>
          <w:tcPr>
            <w:tcW w:w="7257" w:type="dxa"/>
          </w:tcPr>
          <w:p w14:paraId="32B1F1D2" w14:textId="3D9A2112" w:rsidR="005721B8" w:rsidRPr="009F08DB" w:rsidRDefault="00A7704C" w:rsidP="00190981">
            <w:pPr>
              <w:pStyle w:val="BulletTabtext"/>
              <w:rPr>
                <w:lang w:val="de-DE"/>
              </w:rPr>
            </w:pPr>
            <w:r w:rsidRPr="009F08DB">
              <w:rPr>
                <w:lang w:val="de-DE"/>
              </w:rPr>
              <w:t>Test, ob die richtige Störmeldung im Bedienfeld erscheint</w:t>
            </w:r>
          </w:p>
          <w:p w14:paraId="614C0036" w14:textId="52160B07" w:rsidR="00C51881" w:rsidRPr="009F08DB" w:rsidRDefault="00C51881" w:rsidP="00C51881">
            <w:pPr>
              <w:pStyle w:val="Abstandshalter"/>
              <w:rPr>
                <w:lang w:val="de-DE"/>
              </w:rPr>
            </w:pPr>
          </w:p>
        </w:tc>
      </w:tr>
      <w:tr w:rsidR="005721B8" w:rsidRPr="00897659" w14:paraId="434CFB4A" w14:textId="77777777" w:rsidTr="00190981">
        <w:trPr>
          <w:trHeight w:val="170"/>
        </w:trPr>
        <w:tc>
          <w:tcPr>
            <w:tcW w:w="2154" w:type="dxa"/>
          </w:tcPr>
          <w:p w14:paraId="0E31A6EC" w14:textId="77777777" w:rsidR="005721B8" w:rsidRPr="009F08DB" w:rsidRDefault="005721B8" w:rsidP="00190981">
            <w:pPr>
              <w:pStyle w:val="Textkrper"/>
              <w:spacing w:before="0" w:after="0"/>
              <w:rPr>
                <w:sz w:val="8"/>
                <w:szCs w:val="8"/>
                <w:lang w:val="de-DE"/>
              </w:rPr>
            </w:pPr>
          </w:p>
        </w:tc>
        <w:tc>
          <w:tcPr>
            <w:tcW w:w="7257" w:type="dxa"/>
          </w:tcPr>
          <w:p w14:paraId="21DD5685" w14:textId="77777777" w:rsidR="005721B8" w:rsidRPr="009F08DB" w:rsidRDefault="005721B8" w:rsidP="00190981">
            <w:pPr>
              <w:pStyle w:val="Textkrper"/>
              <w:spacing w:before="0" w:after="0"/>
              <w:rPr>
                <w:sz w:val="8"/>
                <w:szCs w:val="8"/>
                <w:lang w:val="de-DE"/>
              </w:rPr>
            </w:pPr>
          </w:p>
        </w:tc>
      </w:tr>
      <w:tr w:rsidR="005721B8" w:rsidRPr="009F08DB" w14:paraId="683C2CFA" w14:textId="77777777" w:rsidTr="00190981">
        <w:trPr>
          <w:trHeight w:val="471"/>
        </w:trPr>
        <w:tc>
          <w:tcPr>
            <w:tcW w:w="2154" w:type="dxa"/>
            <w:shd w:val="clear" w:color="auto" w:fill="F2F2F2" w:themeFill="background1" w:themeFillShade="F2"/>
          </w:tcPr>
          <w:p w14:paraId="7B5130F4" w14:textId="5A20D45F" w:rsidR="005721B8" w:rsidRPr="009F08DB" w:rsidRDefault="00D8280B" w:rsidP="00190981">
            <w:pPr>
              <w:pStyle w:val="Textkrper"/>
              <w:spacing w:after="0"/>
              <w:rPr>
                <w:b/>
                <w:lang w:val="de-DE"/>
              </w:rPr>
            </w:pPr>
            <w:r w:rsidRPr="009F08DB">
              <w:rPr>
                <w:b/>
                <w:lang w:val="de-DE"/>
              </w:rPr>
              <w:t>Testdurchführung</w:t>
            </w:r>
          </w:p>
        </w:tc>
        <w:tc>
          <w:tcPr>
            <w:tcW w:w="7257" w:type="dxa"/>
          </w:tcPr>
          <w:p w14:paraId="74CFF022" w14:textId="77777777" w:rsidR="005721B8" w:rsidRPr="009F08DB" w:rsidRDefault="005721B8" w:rsidP="00190981">
            <w:pPr>
              <w:pStyle w:val="Textkrper"/>
              <w:spacing w:after="0"/>
              <w:rPr>
                <w:lang w:val="de-DE"/>
              </w:rPr>
            </w:pPr>
          </w:p>
        </w:tc>
      </w:tr>
      <w:tr w:rsidR="005721B8" w:rsidRPr="009F08DB" w14:paraId="0A154CCC" w14:textId="77777777" w:rsidTr="00190981">
        <w:trPr>
          <w:trHeight w:val="697"/>
        </w:trPr>
        <w:tc>
          <w:tcPr>
            <w:tcW w:w="2154" w:type="dxa"/>
            <w:shd w:val="clear" w:color="auto" w:fill="F2F2F2" w:themeFill="background1" w:themeFillShade="F2"/>
          </w:tcPr>
          <w:p w14:paraId="1F93650B" w14:textId="08186111" w:rsidR="005721B8" w:rsidRPr="009F08DB" w:rsidRDefault="00D41D58" w:rsidP="00190981">
            <w:pPr>
              <w:pStyle w:val="Textkrper"/>
              <w:spacing w:after="0"/>
              <w:rPr>
                <w:lang w:val="de-DE"/>
              </w:rPr>
            </w:pPr>
            <w:r w:rsidRPr="009F08DB">
              <w:rPr>
                <w:lang w:val="de-DE"/>
              </w:rPr>
              <w:t>Testvoraussetzungen</w:t>
            </w:r>
          </w:p>
        </w:tc>
        <w:tc>
          <w:tcPr>
            <w:tcW w:w="7257" w:type="dxa"/>
          </w:tcPr>
          <w:p w14:paraId="6ED0EE0C" w14:textId="2E8ACD4C" w:rsidR="00C51881" w:rsidRPr="009F08DB" w:rsidRDefault="00AE36C0" w:rsidP="00C51881">
            <w:pPr>
              <w:pStyle w:val="BulletTabtext"/>
              <w:rPr>
                <w:lang w:val="de-DE"/>
              </w:rPr>
            </w:pPr>
            <w:r w:rsidRPr="009F08DB">
              <w:rPr>
                <w:lang w:val="de-DE"/>
              </w:rPr>
              <w:t>Maschine ist im Automatikbetrieb bereit</w:t>
            </w:r>
          </w:p>
          <w:p w14:paraId="1B17482A" w14:textId="3E709EEC" w:rsidR="005721B8" w:rsidRPr="009F08DB" w:rsidRDefault="0017378D" w:rsidP="00C51881">
            <w:pPr>
              <w:pStyle w:val="BulletTabtext"/>
              <w:rPr>
                <w:lang w:val="de-DE"/>
              </w:rPr>
            </w:pPr>
            <w:r w:rsidRPr="009F08DB">
              <w:rPr>
                <w:lang w:val="de-DE"/>
              </w:rPr>
              <w:t xml:space="preserve">SWS 204 </w:t>
            </w:r>
            <w:r w:rsidR="00792679" w:rsidRPr="009F08DB">
              <w:rPr>
                <w:lang w:val="de-DE"/>
              </w:rPr>
              <w:t>„</w:t>
            </w:r>
            <w:r w:rsidRPr="009F08DB">
              <w:rPr>
                <w:lang w:val="de-DE"/>
              </w:rPr>
              <w:t>Leimung” ist aktiviert</w:t>
            </w:r>
          </w:p>
          <w:p w14:paraId="1AD21FA9" w14:textId="592FD550" w:rsidR="00C51881" w:rsidRPr="009F08DB" w:rsidRDefault="00C51881" w:rsidP="00C51881">
            <w:pPr>
              <w:pStyle w:val="Abstandshalter"/>
              <w:rPr>
                <w:lang w:val="de-DE"/>
              </w:rPr>
            </w:pPr>
          </w:p>
        </w:tc>
      </w:tr>
      <w:tr w:rsidR="005721B8" w:rsidRPr="00897659" w14:paraId="58D0AFFD" w14:textId="77777777" w:rsidTr="00190981">
        <w:trPr>
          <w:trHeight w:val="697"/>
        </w:trPr>
        <w:tc>
          <w:tcPr>
            <w:tcW w:w="2154" w:type="dxa"/>
            <w:shd w:val="clear" w:color="auto" w:fill="F2F2F2" w:themeFill="background1" w:themeFillShade="F2"/>
          </w:tcPr>
          <w:p w14:paraId="6E2FDCA3" w14:textId="00EEEB7F" w:rsidR="005721B8" w:rsidRPr="009F08DB" w:rsidRDefault="00D8280B" w:rsidP="00190981">
            <w:pPr>
              <w:pStyle w:val="Textkrper"/>
              <w:spacing w:after="0"/>
              <w:rPr>
                <w:lang w:val="de-DE"/>
              </w:rPr>
            </w:pPr>
            <w:r w:rsidRPr="009F08DB">
              <w:rPr>
                <w:lang w:val="de-DE"/>
              </w:rPr>
              <w:t>Erforderliche Tätigkeit</w:t>
            </w:r>
          </w:p>
        </w:tc>
        <w:tc>
          <w:tcPr>
            <w:tcW w:w="7257" w:type="dxa"/>
          </w:tcPr>
          <w:p w14:paraId="153C88CF" w14:textId="1B48606F" w:rsidR="005721B8" w:rsidRPr="009F08DB" w:rsidRDefault="0017378D" w:rsidP="000F23D8">
            <w:pPr>
              <w:pStyle w:val="BulletTabtext"/>
              <w:rPr>
                <w:lang w:val="de-DE"/>
              </w:rPr>
            </w:pPr>
            <w:r w:rsidRPr="009F08DB">
              <w:rPr>
                <w:lang w:val="de-DE"/>
              </w:rPr>
              <w:t xml:space="preserve">Simuliere ein niedriges Leimniveau in Leimgerät (Leimbehälter leerlaufen lassen oder Eingang </w:t>
            </w:r>
            <w:r w:rsidR="00792679" w:rsidRPr="009F08DB">
              <w:rPr>
                <w:lang w:val="de-DE"/>
              </w:rPr>
              <w:t>„</w:t>
            </w:r>
            <w:r w:rsidRPr="009F08DB">
              <w:rPr>
                <w:lang w:val="de-DE"/>
              </w:rPr>
              <w:t>=.K00-KI02:11”</w:t>
            </w:r>
            <w:r w:rsidR="0065611C" w:rsidRPr="009F08DB">
              <w:rPr>
                <w:lang w:val="de-DE"/>
              </w:rPr>
              <w:t xml:space="preserve"> ausstecken</w:t>
            </w:r>
          </w:p>
          <w:p w14:paraId="48F0CC0B" w14:textId="4E2C516C" w:rsidR="00C51881" w:rsidRPr="009F08DB" w:rsidRDefault="00C51881" w:rsidP="00C51881">
            <w:pPr>
              <w:pStyle w:val="Abstandshalter"/>
              <w:rPr>
                <w:lang w:val="de-DE"/>
              </w:rPr>
            </w:pPr>
          </w:p>
        </w:tc>
      </w:tr>
      <w:tr w:rsidR="005721B8" w:rsidRPr="00897659" w14:paraId="1DD5AFF5" w14:textId="77777777" w:rsidTr="00190981">
        <w:trPr>
          <w:trHeight w:val="697"/>
        </w:trPr>
        <w:tc>
          <w:tcPr>
            <w:tcW w:w="2154" w:type="dxa"/>
            <w:shd w:val="clear" w:color="auto" w:fill="F2F2F2" w:themeFill="background1" w:themeFillShade="F2"/>
          </w:tcPr>
          <w:p w14:paraId="58FC6FA0" w14:textId="5B1EB4BB" w:rsidR="005721B8" w:rsidRPr="009F08DB" w:rsidRDefault="008C23D6" w:rsidP="00190981">
            <w:pPr>
              <w:pStyle w:val="Textkrper"/>
              <w:spacing w:after="0"/>
              <w:rPr>
                <w:lang w:val="de-DE"/>
              </w:rPr>
            </w:pPr>
            <w:r w:rsidRPr="009F08DB">
              <w:rPr>
                <w:lang w:val="de-DE"/>
              </w:rPr>
              <w:t>Folge</w:t>
            </w:r>
          </w:p>
        </w:tc>
        <w:tc>
          <w:tcPr>
            <w:tcW w:w="7257" w:type="dxa"/>
          </w:tcPr>
          <w:p w14:paraId="00571F25" w14:textId="6DCE2B1F" w:rsidR="00C51881" w:rsidRPr="009F08DB" w:rsidRDefault="00762C1A" w:rsidP="00C51881">
            <w:pPr>
              <w:pStyle w:val="BulletTabtext"/>
              <w:rPr>
                <w:lang w:val="de-DE"/>
              </w:rPr>
            </w:pPr>
            <w:r w:rsidRPr="009F08DB">
              <w:rPr>
                <w:lang w:val="de-DE"/>
              </w:rPr>
              <w:t>Störmeldung erscheint im Bedienfeld</w:t>
            </w:r>
          </w:p>
          <w:p w14:paraId="3F90151D" w14:textId="702712D8" w:rsidR="005721B8" w:rsidRPr="009F08DB" w:rsidRDefault="000A4CB7" w:rsidP="00C51881">
            <w:pPr>
              <w:pStyle w:val="BulletTabtext"/>
              <w:rPr>
                <w:lang w:val="de-DE"/>
              </w:rPr>
            </w:pPr>
            <w:r w:rsidRPr="009F08DB">
              <w:rPr>
                <w:lang w:val="de-DE"/>
              </w:rPr>
              <w:t>Maschine kann nicht gestartet werden, solange Störmeldung aktiv ist</w:t>
            </w:r>
          </w:p>
          <w:p w14:paraId="7E18F0AA" w14:textId="08E7CC2A" w:rsidR="00C51881" w:rsidRPr="009F08DB" w:rsidRDefault="00C51881" w:rsidP="00C51881">
            <w:pPr>
              <w:pStyle w:val="Abstandshalter"/>
              <w:rPr>
                <w:lang w:val="de-DE"/>
              </w:rPr>
            </w:pPr>
          </w:p>
        </w:tc>
      </w:tr>
      <w:tr w:rsidR="005721B8" w:rsidRPr="009F08DB" w14:paraId="5275A841" w14:textId="77777777" w:rsidTr="00C51881">
        <w:trPr>
          <w:trHeight w:val="336"/>
        </w:trPr>
        <w:tc>
          <w:tcPr>
            <w:tcW w:w="2154" w:type="dxa"/>
            <w:shd w:val="clear" w:color="auto" w:fill="F2F2F2" w:themeFill="background1" w:themeFillShade="F2"/>
          </w:tcPr>
          <w:p w14:paraId="29CC09C5" w14:textId="32415E03" w:rsidR="005721B8" w:rsidRPr="009F08DB" w:rsidRDefault="00D8280B" w:rsidP="00190981">
            <w:pPr>
              <w:pStyle w:val="Textkrper"/>
              <w:spacing w:after="0"/>
              <w:rPr>
                <w:lang w:val="de-DE"/>
              </w:rPr>
            </w:pPr>
            <w:r w:rsidRPr="009F08DB">
              <w:rPr>
                <w:lang w:val="de-DE"/>
              </w:rPr>
              <w:t>Kommentare</w:t>
            </w:r>
          </w:p>
        </w:tc>
        <w:tc>
          <w:tcPr>
            <w:tcW w:w="7257" w:type="dxa"/>
          </w:tcPr>
          <w:p w14:paraId="139F9426" w14:textId="246FB083" w:rsidR="005721B8" w:rsidRPr="009F08DB" w:rsidRDefault="00AE36C0" w:rsidP="00190981">
            <w:pPr>
              <w:pStyle w:val="BulletTabtext"/>
              <w:rPr>
                <w:lang w:val="de-DE"/>
              </w:rPr>
            </w:pPr>
            <w:r w:rsidRPr="009F08DB">
              <w:rPr>
                <w:lang w:val="de-DE"/>
              </w:rPr>
              <w:t>Keine</w:t>
            </w:r>
          </w:p>
          <w:p w14:paraId="6C033784" w14:textId="77777777" w:rsidR="005721B8" w:rsidRPr="009F08DB" w:rsidRDefault="005721B8" w:rsidP="00190981">
            <w:pPr>
              <w:pStyle w:val="Abstandshalter"/>
              <w:rPr>
                <w:lang w:val="de-DE"/>
              </w:rPr>
            </w:pPr>
          </w:p>
        </w:tc>
      </w:tr>
      <w:tr w:rsidR="005721B8" w:rsidRPr="009F08DB" w14:paraId="6423BBB8" w14:textId="77777777" w:rsidTr="00190981">
        <w:trPr>
          <w:trHeight w:val="697"/>
        </w:trPr>
        <w:tc>
          <w:tcPr>
            <w:tcW w:w="2154" w:type="dxa"/>
            <w:shd w:val="clear" w:color="auto" w:fill="F2F2F2" w:themeFill="background1" w:themeFillShade="F2"/>
          </w:tcPr>
          <w:p w14:paraId="6DA4BC31" w14:textId="06B77017" w:rsidR="005721B8" w:rsidRPr="009F08DB" w:rsidRDefault="00D41D58" w:rsidP="00190981">
            <w:pPr>
              <w:pStyle w:val="Textkrper"/>
              <w:spacing w:after="0"/>
              <w:rPr>
                <w:lang w:val="de-DE"/>
              </w:rPr>
            </w:pPr>
            <w:r w:rsidRPr="009F08DB">
              <w:rPr>
                <w:lang w:val="de-DE"/>
              </w:rPr>
              <w:t>Quittierung</w:t>
            </w:r>
          </w:p>
        </w:tc>
        <w:tc>
          <w:tcPr>
            <w:tcW w:w="7257" w:type="dxa"/>
          </w:tcPr>
          <w:p w14:paraId="11D67937" w14:textId="5A55A460" w:rsidR="00C51881" w:rsidRPr="009F08DB" w:rsidRDefault="006E13F7" w:rsidP="00C51881">
            <w:pPr>
              <w:pStyle w:val="BulletTabtext"/>
              <w:rPr>
                <w:lang w:val="de-DE"/>
              </w:rPr>
            </w:pPr>
            <w:r w:rsidRPr="009F08DB">
              <w:rPr>
                <w:lang w:val="de-DE"/>
              </w:rPr>
              <w:t xml:space="preserve">Eingang </w:t>
            </w:r>
            <w:r w:rsidR="00792679" w:rsidRPr="009F08DB">
              <w:rPr>
                <w:lang w:val="de-DE"/>
              </w:rPr>
              <w:t>„</w:t>
            </w:r>
            <w:r w:rsidR="00C51881" w:rsidRPr="009F08DB">
              <w:rPr>
                <w:lang w:val="de-DE"/>
              </w:rPr>
              <w:t>=.K00-KI02:11”</w:t>
            </w:r>
            <w:r w:rsidR="003B0CC7" w:rsidRPr="009F08DB">
              <w:rPr>
                <w:lang w:val="de-DE"/>
              </w:rPr>
              <w:t xml:space="preserve"> wieder einstecken,</w:t>
            </w:r>
            <w:r w:rsidR="0017378D" w:rsidRPr="009F08DB">
              <w:rPr>
                <w:lang w:val="de-DE"/>
              </w:rPr>
              <w:t xml:space="preserve"> wenn notwendig</w:t>
            </w:r>
          </w:p>
          <w:p w14:paraId="1BFF55E4" w14:textId="48C25631"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0CF84BA" w14:textId="47E0F40C" w:rsidR="00C51881" w:rsidRPr="009F08DB" w:rsidRDefault="00C51881" w:rsidP="00C51881">
            <w:pPr>
              <w:pStyle w:val="Abstandshalter"/>
              <w:rPr>
                <w:lang w:val="de-DE"/>
              </w:rPr>
            </w:pPr>
          </w:p>
        </w:tc>
      </w:tr>
    </w:tbl>
    <w:p w14:paraId="49E56E4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DA84C1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1C3FA2D" w14:textId="0C3EB82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6615129"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E73704E" w14:textId="5D7F3DC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0F59A09" w14:textId="77777777" w:rsidTr="00190981">
        <w:trPr>
          <w:trHeight w:val="697"/>
        </w:trPr>
        <w:tc>
          <w:tcPr>
            <w:tcW w:w="2154" w:type="dxa"/>
            <w:tcBorders>
              <w:bottom w:val="nil"/>
            </w:tcBorders>
            <w:shd w:val="clear" w:color="auto" w:fill="F2F2F2" w:themeFill="background1" w:themeFillShade="F2"/>
          </w:tcPr>
          <w:p w14:paraId="1C7BA343" w14:textId="5F79D50C"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E330ED1" w14:textId="10A73AC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7CC3AB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87168" behindDoc="0" locked="0" layoutInCell="1" allowOverlap="1" wp14:anchorId="328755C1" wp14:editId="0CF1ABFA">
                      <wp:simplePos x="0" y="0"/>
                      <wp:positionH relativeFrom="column">
                        <wp:posOffset>-36195</wp:posOffset>
                      </wp:positionH>
                      <wp:positionV relativeFrom="line">
                        <wp:posOffset>36195</wp:posOffset>
                      </wp:positionV>
                      <wp:extent cx="820800" cy="320400"/>
                      <wp:effectExtent l="0" t="0" r="17780" b="22860"/>
                      <wp:wrapNone/>
                      <wp:docPr id="293275458" name="Rechteck: abgerundete Ecken 29327545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F04E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8755C1" id="Rechteck: abgerundete Ecken 293275458" o:spid="_x0000_s2608" style="position:absolute;left:0;text-align:left;margin-left:-2.85pt;margin-top:2.85pt;width:64.65pt;height:25.25pt;z-index:254087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RVczW+&#10;AgAAyAUAAA4AAAAAAAAAAAAAAAAALgIAAGRycy9lMm9Eb2MueG1sUEsBAi0AFAAGAAgAAAAhADWT&#10;XnbaAAAABwEAAA8AAAAAAAAAAAAAAAAAGAUAAGRycy9kb3ducmV2LnhtbFBLBQYAAAAABAAEAPMA&#10;AAAfBgAAAAA=&#10;" filled="f" strokecolor="black [3213]" strokeweight=".5pt">
                      <v:textbox>
                        <w:txbxContent>
                          <w:p w14:paraId="4ACF04E0" w14:textId="77777777" w:rsidR="00BD5E17" w:rsidRDefault="00BD5E17" w:rsidP="005721B8">
                            <w:pPr>
                              <w:jc w:val="center"/>
                            </w:pPr>
                            <w:r>
                              <w:t>x</w:t>
                            </w:r>
                          </w:p>
                        </w:txbxContent>
                      </v:textbox>
                      <w10:wrap anchory="line"/>
                    </v:roundrect>
                  </w:pict>
                </mc:Fallback>
              </mc:AlternateContent>
            </w:r>
          </w:p>
        </w:tc>
      </w:tr>
      <w:tr w:rsidR="005721B8" w:rsidRPr="00897659" w14:paraId="476C3641" w14:textId="77777777" w:rsidTr="00190981">
        <w:trPr>
          <w:trHeight w:val="697"/>
        </w:trPr>
        <w:tc>
          <w:tcPr>
            <w:tcW w:w="2154" w:type="dxa"/>
            <w:tcBorders>
              <w:top w:val="nil"/>
              <w:bottom w:val="nil"/>
            </w:tcBorders>
            <w:shd w:val="clear" w:color="auto" w:fill="F2F2F2" w:themeFill="background1" w:themeFillShade="F2"/>
          </w:tcPr>
          <w:p w14:paraId="3923020B" w14:textId="77777777" w:rsidR="005721B8" w:rsidRPr="009F08DB" w:rsidRDefault="005721B8" w:rsidP="00190981">
            <w:pPr>
              <w:pStyle w:val="Textkrper"/>
              <w:spacing w:after="0"/>
              <w:rPr>
                <w:lang w:val="de-DE"/>
              </w:rPr>
            </w:pPr>
          </w:p>
        </w:tc>
        <w:tc>
          <w:tcPr>
            <w:tcW w:w="5839" w:type="dxa"/>
            <w:tcBorders>
              <w:top w:val="nil"/>
              <w:bottom w:val="nil"/>
            </w:tcBorders>
          </w:tcPr>
          <w:p w14:paraId="0F12315F" w14:textId="0B2564E4"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7FCC70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094336" behindDoc="0" locked="0" layoutInCell="1" allowOverlap="1" wp14:anchorId="2E5F47A6" wp14:editId="184C7D21">
                      <wp:simplePos x="0" y="0"/>
                      <wp:positionH relativeFrom="column">
                        <wp:posOffset>-36195</wp:posOffset>
                      </wp:positionH>
                      <wp:positionV relativeFrom="line">
                        <wp:posOffset>36195</wp:posOffset>
                      </wp:positionV>
                      <wp:extent cx="820800" cy="320400"/>
                      <wp:effectExtent l="0" t="0" r="17780" b="22860"/>
                      <wp:wrapNone/>
                      <wp:docPr id="293275459" name="Rechteck: abgerundete Ecken 2932754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FADE3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F47A6" id="Rechteck: abgerundete Ecken 293275459" o:spid="_x0000_s2609" style="position:absolute;left:0;text-align:left;margin-left:-2.85pt;margin-top:2.85pt;width:64.65pt;height:25.25pt;z-index:254094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4Eyfq&#10;vwIAAMgFAAAOAAAAAAAAAAAAAAAAAC4CAABkcnMvZTJvRG9jLnhtbFBLAQItABQABgAIAAAAIQA1&#10;k1522gAAAAcBAAAPAAAAAAAAAAAAAAAAABkFAABkcnMvZG93bnJldi54bWxQSwUGAAAAAAQABADz&#10;AAAAIAYAAAAA&#10;" filled="f" strokecolor="black [3213]" strokeweight=".5pt">
                      <v:textbox>
                        <w:txbxContent>
                          <w:p w14:paraId="02FADE3E" w14:textId="77777777" w:rsidR="00BD5E17" w:rsidRDefault="00BD5E17" w:rsidP="005721B8">
                            <w:pPr>
                              <w:jc w:val="center"/>
                            </w:pPr>
                            <w:r>
                              <w:t>x</w:t>
                            </w:r>
                          </w:p>
                        </w:txbxContent>
                      </v:textbox>
                      <w10:wrap anchory="line"/>
                    </v:roundrect>
                  </w:pict>
                </mc:Fallback>
              </mc:AlternateContent>
            </w:r>
          </w:p>
        </w:tc>
      </w:tr>
      <w:tr w:rsidR="005721B8" w:rsidRPr="009F08DB" w14:paraId="0D180224" w14:textId="77777777" w:rsidTr="00190981">
        <w:trPr>
          <w:trHeight w:val="1701"/>
        </w:trPr>
        <w:tc>
          <w:tcPr>
            <w:tcW w:w="2154" w:type="dxa"/>
            <w:shd w:val="clear" w:color="auto" w:fill="F2F2F2" w:themeFill="background1" w:themeFillShade="F2"/>
          </w:tcPr>
          <w:p w14:paraId="60C98C6D" w14:textId="41A70A6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F1D2B6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91264" behindDoc="0" locked="0" layoutInCell="1" allowOverlap="1" wp14:anchorId="2F626D45" wp14:editId="6E06C854">
                      <wp:simplePos x="0" y="0"/>
                      <wp:positionH relativeFrom="column">
                        <wp:posOffset>-5715</wp:posOffset>
                      </wp:positionH>
                      <wp:positionV relativeFrom="line">
                        <wp:posOffset>72390</wp:posOffset>
                      </wp:positionV>
                      <wp:extent cx="4500000" cy="942975"/>
                      <wp:effectExtent l="0" t="0" r="15240" b="28575"/>
                      <wp:wrapNone/>
                      <wp:docPr id="293275462" name="Rechteck: abgerundete Ecken 29327546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EB941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626D45" id="Rechteck: abgerundete Ecken 293275462" o:spid="_x0000_s2610" style="position:absolute;left:0;text-align:left;margin-left:-.45pt;margin-top:5.7pt;width:354.35pt;height:74.25pt;z-index:254091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mWEvg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NjZl&#10;hL4CAADJBQAADgAAAAAAAAAAAAAAAAAuAgAAZHJzL2Uyb0RvYy54bWxQSwECLQAUAAYACAAAACEA&#10;7zJ/7twAAAAIAQAADwAAAAAAAAAAAAAAAAAYBQAAZHJzL2Rvd25yZXYueG1sUEsFBgAAAAAEAAQA&#10;8wAAACEGAAAAAA==&#10;" filled="f" strokecolor="black [3213]" strokeweight=".5pt">
                      <v:textbox>
                        <w:txbxContent>
                          <w:p w14:paraId="46EB941E" w14:textId="77777777" w:rsidR="00BD5E17" w:rsidRDefault="00BD5E17" w:rsidP="005721B8">
                            <w:pPr>
                              <w:jc w:val="center"/>
                            </w:pPr>
                            <w:r>
                              <w:t>x</w:t>
                            </w:r>
                          </w:p>
                        </w:txbxContent>
                      </v:textbox>
                      <w10:wrap anchory="line"/>
                    </v:roundrect>
                  </w:pict>
                </mc:Fallback>
              </mc:AlternateContent>
            </w:r>
          </w:p>
        </w:tc>
      </w:tr>
    </w:tbl>
    <w:p w14:paraId="24F067B2" w14:textId="77777777" w:rsidR="00C51881" w:rsidRPr="009F08DB" w:rsidRDefault="00C51881" w:rsidP="005721B8">
      <w:pPr>
        <w:pStyle w:val="Textkrper"/>
        <w:rPr>
          <w:lang w:val="de-DE"/>
        </w:rPr>
      </w:pPr>
    </w:p>
    <w:p w14:paraId="2047BB5F" w14:textId="303D5518" w:rsidR="005721B8" w:rsidRDefault="005721B8" w:rsidP="005721B8">
      <w:pPr>
        <w:pStyle w:val="Textkrper"/>
        <w:rPr>
          <w:lang w:val="de-DE"/>
        </w:rPr>
      </w:pPr>
    </w:p>
    <w:p w14:paraId="3BF64A7E" w14:textId="77777777" w:rsidR="00C4597A" w:rsidRPr="009F08DB" w:rsidRDefault="00C4597A" w:rsidP="005721B8">
      <w:pPr>
        <w:pStyle w:val="Textkrper"/>
        <w:rPr>
          <w:lang w:val="de-DE"/>
        </w:rPr>
      </w:pPr>
    </w:p>
    <w:p w14:paraId="7AEBEFC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6E4304B" w14:textId="77777777" w:rsidTr="00626664">
        <w:trPr>
          <w:trHeight w:val="1020"/>
        </w:trPr>
        <w:tc>
          <w:tcPr>
            <w:tcW w:w="2154" w:type="dxa"/>
            <w:shd w:val="clear" w:color="auto" w:fill="F2F2F2" w:themeFill="background1" w:themeFillShade="F2"/>
          </w:tcPr>
          <w:p w14:paraId="485A449D" w14:textId="2C9C47B7"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A07122D" w14:textId="4F3ACA35" w:rsidR="00626664" w:rsidRPr="009F08DB" w:rsidRDefault="00745279" w:rsidP="00190981">
            <w:pPr>
              <w:pStyle w:val="Textkrper"/>
              <w:tabs>
                <w:tab w:val="left" w:pos="284"/>
              </w:tabs>
              <w:spacing w:after="0"/>
              <w:rPr>
                <w:lang w:val="de-DE"/>
              </w:rPr>
            </w:pPr>
            <w:r w:rsidRPr="009F08DB">
              <w:rPr>
                <w:lang w:val="de-DE"/>
              </w:rPr>
              <w:t>ja/nein</w:t>
            </w:r>
          </w:p>
          <w:p w14:paraId="0C512BB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74592" behindDoc="0" locked="0" layoutInCell="1" allowOverlap="1" wp14:anchorId="15403DAC" wp14:editId="5C8AAC66">
                      <wp:simplePos x="0" y="0"/>
                      <wp:positionH relativeFrom="column">
                        <wp:posOffset>635</wp:posOffset>
                      </wp:positionH>
                      <wp:positionV relativeFrom="paragraph">
                        <wp:posOffset>36195</wp:posOffset>
                      </wp:positionV>
                      <wp:extent cx="820800" cy="320400"/>
                      <wp:effectExtent l="0" t="0" r="17780" b="22860"/>
                      <wp:wrapNone/>
                      <wp:docPr id="293275463" name="Rechteck: abgerundete Ecken 2932754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E13F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03DAC" id="Rechteck: abgerundete Ecken 293275463" o:spid="_x0000_s2611" style="position:absolute;left:0;text-align:left;margin-left:.05pt;margin-top:2.85pt;width:64.65pt;height:25.25pt;z-index:2577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ulp7a78C&#10;AADIBQAADgAAAAAAAAAAAAAAAAAuAgAAZHJzL2Uyb0RvYy54bWxQSwECLQAUAAYACAAAACEAm65T&#10;wtgAAAAFAQAADwAAAAAAAAAAAAAAAAAZBQAAZHJzL2Rvd25yZXYueG1sUEsFBgAAAAAEAAQA8wAA&#10;AB4GAAAAAA==&#10;" filled="f" strokecolor="black [3213]" strokeweight=".5pt">
                      <v:textbox>
                        <w:txbxContent>
                          <w:p w14:paraId="569E13F8" w14:textId="77777777" w:rsidR="00BD5E17" w:rsidRDefault="00BD5E17" w:rsidP="005721B8">
                            <w:pPr>
                              <w:jc w:val="center"/>
                            </w:pPr>
                            <w:r>
                              <w:t>x</w:t>
                            </w:r>
                          </w:p>
                        </w:txbxContent>
                      </v:textbox>
                    </v:roundrect>
                  </w:pict>
                </mc:Fallback>
              </mc:AlternateContent>
            </w:r>
          </w:p>
        </w:tc>
        <w:tc>
          <w:tcPr>
            <w:tcW w:w="5839" w:type="dxa"/>
            <w:shd w:val="clear" w:color="auto" w:fill="auto"/>
          </w:tcPr>
          <w:p w14:paraId="21066CB0" w14:textId="2ED42467" w:rsidR="00626664" w:rsidRPr="009F08DB" w:rsidRDefault="00745279" w:rsidP="00190981">
            <w:pPr>
              <w:pStyle w:val="Textkrper"/>
              <w:tabs>
                <w:tab w:val="left" w:pos="284"/>
              </w:tabs>
              <w:spacing w:after="0"/>
              <w:rPr>
                <w:lang w:val="de-DE"/>
              </w:rPr>
            </w:pPr>
            <w:r w:rsidRPr="009F08DB">
              <w:rPr>
                <w:lang w:val="de-DE"/>
              </w:rPr>
              <w:t>Datum/Kurzzeichen</w:t>
            </w:r>
          </w:p>
          <w:p w14:paraId="0E845CA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75616" behindDoc="0" locked="0" layoutInCell="1" allowOverlap="1" wp14:anchorId="4F04B8BE" wp14:editId="03303C40">
                      <wp:simplePos x="0" y="0"/>
                      <wp:positionH relativeFrom="column">
                        <wp:posOffset>1746</wp:posOffset>
                      </wp:positionH>
                      <wp:positionV relativeFrom="line">
                        <wp:posOffset>32703</wp:posOffset>
                      </wp:positionV>
                      <wp:extent cx="3592354" cy="320400"/>
                      <wp:effectExtent l="0" t="0" r="27305" b="22860"/>
                      <wp:wrapNone/>
                      <wp:docPr id="293275464" name="Rechteck: abgerundete Ecken 29327546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0FF7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04B8BE" id="Rechteck: abgerundete Ecken 293275464" o:spid="_x0000_s2612" style="position:absolute;left:0;text-align:left;margin-left:.15pt;margin-top:2.6pt;width:282.85pt;height:25.25pt;z-index:257775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KqG&#10;+crBAgAAyQUAAA4AAAAAAAAAAAAAAAAALgIAAGRycy9lMm9Eb2MueG1sUEsBAi0AFAAGAAgAAAAh&#10;ABCRfb7aAAAABQEAAA8AAAAAAAAAAAAAAAAAGwUAAGRycy9kb3ducmV2LnhtbFBLBQYAAAAABAAE&#10;APMAAAAiBgAAAAA=&#10;" filled="f" strokecolor="black [3213]" strokeweight=".5pt">
                      <v:textbox>
                        <w:txbxContent>
                          <w:p w14:paraId="0970FF77" w14:textId="77777777" w:rsidR="00BD5E17" w:rsidRDefault="00BD5E17" w:rsidP="005721B8">
                            <w:pPr>
                              <w:jc w:val="center"/>
                            </w:pPr>
                            <w:r>
                              <w:t>x</w:t>
                            </w:r>
                          </w:p>
                        </w:txbxContent>
                      </v:textbox>
                      <w10:wrap anchory="line"/>
                    </v:roundrect>
                  </w:pict>
                </mc:Fallback>
              </mc:AlternateContent>
            </w:r>
          </w:p>
        </w:tc>
      </w:tr>
      <w:tr w:rsidR="00626664" w:rsidRPr="009F08DB" w14:paraId="58F62ED3" w14:textId="77777777" w:rsidTr="00626664">
        <w:trPr>
          <w:trHeight w:val="1020"/>
        </w:trPr>
        <w:tc>
          <w:tcPr>
            <w:tcW w:w="2154" w:type="dxa"/>
            <w:shd w:val="clear" w:color="auto" w:fill="F2F2F2" w:themeFill="background1" w:themeFillShade="F2"/>
          </w:tcPr>
          <w:p w14:paraId="7B1D5FBF" w14:textId="7639848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0EF0C90" w14:textId="64E1CF7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76640" behindDoc="0" locked="0" layoutInCell="1" allowOverlap="1" wp14:anchorId="6C8413F3" wp14:editId="21FE5408">
                      <wp:simplePos x="0" y="0"/>
                      <wp:positionH relativeFrom="column">
                        <wp:posOffset>-5715</wp:posOffset>
                      </wp:positionH>
                      <wp:positionV relativeFrom="line">
                        <wp:posOffset>252095</wp:posOffset>
                      </wp:positionV>
                      <wp:extent cx="4500000" cy="320400"/>
                      <wp:effectExtent l="0" t="0" r="15240" b="22860"/>
                      <wp:wrapNone/>
                      <wp:docPr id="293275465" name="Rechteck: abgerundete Ecken 29327546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5410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413F3" id="Rechteck: abgerundete Ecken 293275465" o:spid="_x0000_s2613" style="position:absolute;left:0;text-align:left;margin-left:-.45pt;margin-top:19.85pt;width:354.35pt;height:25.25pt;z-index:257776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ASu+Lf&#10;vQIAAMkFAAAOAAAAAAAAAAAAAAAAAC4CAABkcnMvZTJvRG9jLnhtbFBLAQItABQABgAIAAAAIQB4&#10;R0y93AAAAAcBAAAPAAAAAAAAAAAAAAAAABcFAABkcnMvZG93bnJldi54bWxQSwUGAAAAAAQABADz&#10;AAAAIAYAAAAA&#10;" filled="f" strokecolor="black [3213]" strokeweight=".5pt">
                      <v:textbox>
                        <w:txbxContent>
                          <w:p w14:paraId="4F05410F"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DC1B29F" w14:textId="77777777" w:rsidR="00626664" w:rsidRPr="009F08DB" w:rsidRDefault="00626664" w:rsidP="00190981">
            <w:pPr>
              <w:pStyle w:val="Textkrper"/>
              <w:tabs>
                <w:tab w:val="left" w:pos="284"/>
              </w:tabs>
              <w:spacing w:after="0"/>
              <w:rPr>
                <w:lang w:val="de-DE"/>
              </w:rPr>
            </w:pPr>
          </w:p>
        </w:tc>
      </w:tr>
    </w:tbl>
    <w:p w14:paraId="6DB22EF3" w14:textId="77777777" w:rsidR="0017378D" w:rsidRPr="009F08DB" w:rsidRDefault="0017378D">
      <w:pPr>
        <w:rPr>
          <w:rFonts w:ascii="Arial" w:hAnsi="Arial"/>
          <w:lang w:val="de-DE"/>
        </w:rPr>
      </w:pPr>
      <w:r w:rsidRPr="009F08DB">
        <w:rPr>
          <w:rFonts w:ascii="Arial" w:hAnsi="Arial"/>
          <w:lang w:val="de-DE"/>
        </w:rPr>
        <w:br w:type="page"/>
      </w:r>
    </w:p>
    <w:p w14:paraId="516F16E3" w14:textId="636571AE" w:rsidR="00D32C00" w:rsidRPr="009F08DB" w:rsidRDefault="00D32C00" w:rsidP="00897659">
      <w:pPr>
        <w:pStyle w:val="berschrift3nummeriert"/>
        <w:rPr>
          <w:lang w:val="de-DE"/>
        </w:rPr>
      </w:pPr>
      <w:bookmarkStart w:id="143" w:name="_Toc118817660"/>
      <w:r w:rsidRPr="009F08DB">
        <w:rPr>
          <w:lang w:val="de-DE"/>
        </w:rPr>
        <w:lastRenderedPageBreak/>
        <w:t xml:space="preserve">FLT 235: </w:t>
      </w:r>
      <w:r w:rsidR="0021686E" w:rsidRPr="009F08DB">
        <w:rPr>
          <w:lang w:val="de-DE"/>
        </w:rPr>
        <w:t>LEIMSTATION 1: SENSORÜBERWACHUNG FALTSCHACHTELTASTUNG</w:t>
      </w:r>
      <w:bookmarkEnd w:id="143"/>
    </w:p>
    <w:p w14:paraId="2DCDDFFA" w14:textId="77777777" w:rsidR="00D32C00" w:rsidRPr="009F08DB" w:rsidRDefault="00D32C00" w:rsidP="00D32C00">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D32C00" w:rsidRPr="00897659" w14:paraId="1E91C576" w14:textId="77777777" w:rsidTr="000F23D8">
        <w:trPr>
          <w:trHeight w:val="211"/>
        </w:trPr>
        <w:tc>
          <w:tcPr>
            <w:tcW w:w="2154" w:type="dxa"/>
            <w:shd w:val="clear" w:color="auto" w:fill="F2F2F2" w:themeFill="background1" w:themeFillShade="F2"/>
          </w:tcPr>
          <w:p w14:paraId="4E1647AC" w14:textId="77777777" w:rsidR="00D32C00" w:rsidRPr="009F08DB" w:rsidRDefault="00D32C00" w:rsidP="000F23D8">
            <w:pPr>
              <w:pStyle w:val="Textkrper"/>
              <w:spacing w:after="0"/>
              <w:rPr>
                <w:b/>
                <w:lang w:val="de-DE"/>
              </w:rPr>
            </w:pPr>
            <w:r w:rsidRPr="009F08DB">
              <w:rPr>
                <w:b/>
                <w:lang w:val="de-DE"/>
              </w:rPr>
              <w:t>Testziel</w:t>
            </w:r>
          </w:p>
        </w:tc>
        <w:tc>
          <w:tcPr>
            <w:tcW w:w="7257" w:type="dxa"/>
          </w:tcPr>
          <w:p w14:paraId="47C860C2" w14:textId="77777777" w:rsidR="00D32C00" w:rsidRPr="009F08DB" w:rsidRDefault="00D32C00" w:rsidP="000F23D8">
            <w:pPr>
              <w:pStyle w:val="BulletTabtext"/>
              <w:rPr>
                <w:lang w:val="de-DE"/>
              </w:rPr>
            </w:pPr>
            <w:r w:rsidRPr="009F08DB">
              <w:rPr>
                <w:lang w:val="de-DE"/>
              </w:rPr>
              <w:t>Test, ob die richtige Störmeldung im Bedienfeld erscheint</w:t>
            </w:r>
          </w:p>
          <w:p w14:paraId="6D34D30F" w14:textId="77777777" w:rsidR="00D32C00" w:rsidRPr="009F08DB" w:rsidRDefault="00D32C00" w:rsidP="000F23D8">
            <w:pPr>
              <w:pStyle w:val="Abstandshalter"/>
              <w:rPr>
                <w:lang w:val="de-DE"/>
              </w:rPr>
            </w:pPr>
          </w:p>
        </w:tc>
      </w:tr>
      <w:tr w:rsidR="00D32C00" w:rsidRPr="00897659" w14:paraId="25CF6B0A" w14:textId="77777777" w:rsidTr="000F23D8">
        <w:trPr>
          <w:trHeight w:val="170"/>
        </w:trPr>
        <w:tc>
          <w:tcPr>
            <w:tcW w:w="2154" w:type="dxa"/>
          </w:tcPr>
          <w:p w14:paraId="5950FFA1" w14:textId="77777777" w:rsidR="00D32C00" w:rsidRPr="009F08DB" w:rsidRDefault="00D32C00" w:rsidP="000F23D8">
            <w:pPr>
              <w:pStyle w:val="Textkrper"/>
              <w:spacing w:before="0" w:after="0"/>
              <w:rPr>
                <w:sz w:val="8"/>
                <w:szCs w:val="8"/>
                <w:lang w:val="de-DE"/>
              </w:rPr>
            </w:pPr>
          </w:p>
        </w:tc>
        <w:tc>
          <w:tcPr>
            <w:tcW w:w="7257" w:type="dxa"/>
          </w:tcPr>
          <w:p w14:paraId="136BB36F" w14:textId="77777777" w:rsidR="00D32C00" w:rsidRPr="009F08DB" w:rsidRDefault="00D32C00" w:rsidP="000F23D8">
            <w:pPr>
              <w:pStyle w:val="Textkrper"/>
              <w:spacing w:before="0" w:after="0"/>
              <w:rPr>
                <w:sz w:val="8"/>
                <w:szCs w:val="8"/>
                <w:lang w:val="de-DE"/>
              </w:rPr>
            </w:pPr>
          </w:p>
        </w:tc>
      </w:tr>
      <w:tr w:rsidR="00D32C00" w:rsidRPr="009F08DB" w14:paraId="1F54BA22" w14:textId="77777777" w:rsidTr="000F23D8">
        <w:trPr>
          <w:trHeight w:val="471"/>
        </w:trPr>
        <w:tc>
          <w:tcPr>
            <w:tcW w:w="2154" w:type="dxa"/>
            <w:shd w:val="clear" w:color="auto" w:fill="F2F2F2" w:themeFill="background1" w:themeFillShade="F2"/>
          </w:tcPr>
          <w:p w14:paraId="214A1D93" w14:textId="77777777" w:rsidR="00D32C00" w:rsidRPr="009F08DB" w:rsidRDefault="00D32C00" w:rsidP="000F23D8">
            <w:pPr>
              <w:pStyle w:val="Textkrper"/>
              <w:spacing w:after="0"/>
              <w:rPr>
                <w:b/>
                <w:lang w:val="de-DE"/>
              </w:rPr>
            </w:pPr>
            <w:r w:rsidRPr="009F08DB">
              <w:rPr>
                <w:b/>
                <w:lang w:val="de-DE"/>
              </w:rPr>
              <w:t>Testdurchführung</w:t>
            </w:r>
          </w:p>
        </w:tc>
        <w:tc>
          <w:tcPr>
            <w:tcW w:w="7257" w:type="dxa"/>
          </w:tcPr>
          <w:p w14:paraId="335D5A0F" w14:textId="77777777" w:rsidR="00D32C00" w:rsidRPr="009F08DB" w:rsidRDefault="00D32C00" w:rsidP="000F23D8">
            <w:pPr>
              <w:pStyle w:val="Textkrper"/>
              <w:spacing w:after="0"/>
              <w:rPr>
                <w:lang w:val="de-DE"/>
              </w:rPr>
            </w:pPr>
          </w:p>
        </w:tc>
      </w:tr>
      <w:tr w:rsidR="00D32C00" w:rsidRPr="009F08DB" w14:paraId="56F8BDF0" w14:textId="77777777" w:rsidTr="000F23D8">
        <w:trPr>
          <w:trHeight w:val="697"/>
        </w:trPr>
        <w:tc>
          <w:tcPr>
            <w:tcW w:w="2154" w:type="dxa"/>
            <w:shd w:val="clear" w:color="auto" w:fill="F2F2F2" w:themeFill="background1" w:themeFillShade="F2"/>
          </w:tcPr>
          <w:p w14:paraId="1075652C" w14:textId="77777777" w:rsidR="00D32C00" w:rsidRPr="009F08DB" w:rsidRDefault="00D32C00" w:rsidP="000F23D8">
            <w:pPr>
              <w:pStyle w:val="Textkrper"/>
              <w:spacing w:after="0"/>
              <w:rPr>
                <w:lang w:val="de-DE"/>
              </w:rPr>
            </w:pPr>
            <w:r w:rsidRPr="009F08DB">
              <w:rPr>
                <w:lang w:val="de-DE"/>
              </w:rPr>
              <w:t>Testvoraussetzungen</w:t>
            </w:r>
          </w:p>
        </w:tc>
        <w:tc>
          <w:tcPr>
            <w:tcW w:w="7257" w:type="dxa"/>
          </w:tcPr>
          <w:p w14:paraId="02B71305" w14:textId="77777777" w:rsidR="00D32C00" w:rsidRPr="009F08DB" w:rsidRDefault="00D32C00" w:rsidP="000F23D8">
            <w:pPr>
              <w:pStyle w:val="BulletTabtext"/>
              <w:rPr>
                <w:lang w:val="de-DE"/>
              </w:rPr>
            </w:pPr>
            <w:r w:rsidRPr="009F08DB">
              <w:rPr>
                <w:lang w:val="de-DE"/>
              </w:rPr>
              <w:t>Maschine ist im Automatikbetrieb bereit</w:t>
            </w:r>
          </w:p>
          <w:p w14:paraId="4461459D" w14:textId="36F3FFCF" w:rsidR="00D32C00" w:rsidRPr="009F08DB" w:rsidRDefault="0017378D" w:rsidP="000F23D8">
            <w:pPr>
              <w:pStyle w:val="BulletTabtext"/>
              <w:rPr>
                <w:lang w:val="de-DE"/>
              </w:rPr>
            </w:pPr>
            <w:r w:rsidRPr="009F08DB">
              <w:rPr>
                <w:lang w:val="de-DE"/>
              </w:rPr>
              <w:t xml:space="preserve">SWS 204 </w:t>
            </w:r>
            <w:r w:rsidR="00792679" w:rsidRPr="009F08DB">
              <w:rPr>
                <w:lang w:val="de-DE"/>
              </w:rPr>
              <w:t>„</w:t>
            </w:r>
            <w:r w:rsidRPr="009F08DB">
              <w:rPr>
                <w:lang w:val="de-DE"/>
              </w:rPr>
              <w:t>Leimung” ist aktiviert</w:t>
            </w:r>
          </w:p>
          <w:p w14:paraId="62B8649D" w14:textId="77777777" w:rsidR="00D32C00" w:rsidRPr="009F08DB" w:rsidRDefault="00D32C00" w:rsidP="000F23D8">
            <w:pPr>
              <w:pStyle w:val="Abstandshalter"/>
              <w:rPr>
                <w:lang w:val="de-DE"/>
              </w:rPr>
            </w:pPr>
          </w:p>
        </w:tc>
      </w:tr>
      <w:tr w:rsidR="00D32C00" w:rsidRPr="009F08DB" w14:paraId="602BE538" w14:textId="77777777" w:rsidTr="000F23D8">
        <w:trPr>
          <w:trHeight w:val="354"/>
        </w:trPr>
        <w:tc>
          <w:tcPr>
            <w:tcW w:w="2154" w:type="dxa"/>
            <w:shd w:val="clear" w:color="auto" w:fill="F2F2F2" w:themeFill="background1" w:themeFillShade="F2"/>
          </w:tcPr>
          <w:p w14:paraId="1F9B9767" w14:textId="77777777" w:rsidR="00D32C00" w:rsidRPr="009F08DB" w:rsidRDefault="00D32C00" w:rsidP="000F23D8">
            <w:pPr>
              <w:pStyle w:val="Textkrper"/>
              <w:spacing w:after="0"/>
              <w:rPr>
                <w:lang w:val="de-DE"/>
              </w:rPr>
            </w:pPr>
            <w:r w:rsidRPr="009F08DB">
              <w:rPr>
                <w:lang w:val="de-DE"/>
              </w:rPr>
              <w:t>Erforderliche Tätigkeit</w:t>
            </w:r>
          </w:p>
        </w:tc>
        <w:tc>
          <w:tcPr>
            <w:tcW w:w="7257" w:type="dxa"/>
          </w:tcPr>
          <w:p w14:paraId="2F0BFD85" w14:textId="75931038" w:rsidR="00D32C00" w:rsidRPr="009F08DB" w:rsidRDefault="00D32C00" w:rsidP="000F23D8">
            <w:pPr>
              <w:pStyle w:val="BulletTabtext"/>
              <w:rPr>
                <w:lang w:val="de-DE"/>
              </w:rPr>
            </w:pPr>
            <w:r w:rsidRPr="009F08DB">
              <w:rPr>
                <w:lang w:val="de-DE"/>
              </w:rPr>
              <w:t xml:space="preserve">Sensor </w:t>
            </w:r>
            <w:r w:rsidR="00792679" w:rsidRPr="009F08DB">
              <w:rPr>
                <w:lang w:val="de-DE"/>
              </w:rPr>
              <w:t>„</w:t>
            </w:r>
            <w:r w:rsidRPr="009F08DB">
              <w:rPr>
                <w:lang w:val="de-DE"/>
              </w:rPr>
              <w:t>=CAR1.B86-B04”</w:t>
            </w:r>
            <w:r w:rsidR="0065611C" w:rsidRPr="009F08DB">
              <w:rPr>
                <w:lang w:val="de-DE"/>
              </w:rPr>
              <w:t xml:space="preserve"> ausstecken</w:t>
            </w:r>
          </w:p>
          <w:p w14:paraId="7A09AC82" w14:textId="77777777" w:rsidR="00D32C00" w:rsidRPr="009F08DB" w:rsidRDefault="00D32C00" w:rsidP="000F23D8">
            <w:pPr>
              <w:pStyle w:val="Abstandshalter"/>
              <w:rPr>
                <w:lang w:val="de-DE"/>
              </w:rPr>
            </w:pPr>
          </w:p>
        </w:tc>
      </w:tr>
      <w:tr w:rsidR="00D32C00" w:rsidRPr="00897659" w14:paraId="11774B94" w14:textId="77777777" w:rsidTr="000F23D8">
        <w:trPr>
          <w:trHeight w:val="697"/>
        </w:trPr>
        <w:tc>
          <w:tcPr>
            <w:tcW w:w="2154" w:type="dxa"/>
            <w:shd w:val="clear" w:color="auto" w:fill="F2F2F2" w:themeFill="background1" w:themeFillShade="F2"/>
          </w:tcPr>
          <w:p w14:paraId="0F058810" w14:textId="77777777" w:rsidR="00D32C00" w:rsidRPr="009F08DB" w:rsidRDefault="00D32C00" w:rsidP="000F23D8">
            <w:pPr>
              <w:pStyle w:val="Textkrper"/>
              <w:spacing w:after="0"/>
              <w:rPr>
                <w:lang w:val="de-DE"/>
              </w:rPr>
            </w:pPr>
            <w:r w:rsidRPr="009F08DB">
              <w:rPr>
                <w:lang w:val="de-DE"/>
              </w:rPr>
              <w:t>Folge</w:t>
            </w:r>
          </w:p>
        </w:tc>
        <w:tc>
          <w:tcPr>
            <w:tcW w:w="7257" w:type="dxa"/>
          </w:tcPr>
          <w:p w14:paraId="624184CF" w14:textId="77777777" w:rsidR="00D32C00" w:rsidRPr="009F08DB" w:rsidRDefault="00D32C00" w:rsidP="000F23D8">
            <w:pPr>
              <w:pStyle w:val="BulletTabtext"/>
              <w:rPr>
                <w:lang w:val="de-DE"/>
              </w:rPr>
            </w:pPr>
            <w:r w:rsidRPr="009F08DB">
              <w:rPr>
                <w:lang w:val="de-DE"/>
              </w:rPr>
              <w:t>Störmeldung erscheint im Bedienfeld</w:t>
            </w:r>
          </w:p>
          <w:p w14:paraId="0690DF7B" w14:textId="77777777" w:rsidR="00D32C00" w:rsidRPr="009F08DB" w:rsidRDefault="00D32C00" w:rsidP="000F23D8">
            <w:pPr>
              <w:pStyle w:val="BulletTabtext"/>
              <w:rPr>
                <w:lang w:val="de-DE"/>
              </w:rPr>
            </w:pPr>
            <w:r w:rsidRPr="009F08DB">
              <w:rPr>
                <w:lang w:val="de-DE"/>
              </w:rPr>
              <w:t>Maschine kann nicht gestartet werden, solange Störmeldung aktiv ist</w:t>
            </w:r>
          </w:p>
          <w:p w14:paraId="7EDA22D5" w14:textId="77777777" w:rsidR="00D32C00" w:rsidRPr="009F08DB" w:rsidRDefault="00D32C00" w:rsidP="000F23D8">
            <w:pPr>
              <w:pStyle w:val="Abstandshalter"/>
              <w:rPr>
                <w:lang w:val="de-DE"/>
              </w:rPr>
            </w:pPr>
          </w:p>
        </w:tc>
      </w:tr>
      <w:tr w:rsidR="00D32C00" w:rsidRPr="009F08DB" w14:paraId="6A62AE10" w14:textId="77777777" w:rsidTr="000F23D8">
        <w:trPr>
          <w:trHeight w:val="316"/>
        </w:trPr>
        <w:tc>
          <w:tcPr>
            <w:tcW w:w="2154" w:type="dxa"/>
            <w:shd w:val="clear" w:color="auto" w:fill="F2F2F2" w:themeFill="background1" w:themeFillShade="F2"/>
          </w:tcPr>
          <w:p w14:paraId="289B2C88" w14:textId="77777777" w:rsidR="00D32C00" w:rsidRPr="009F08DB" w:rsidRDefault="00D32C00" w:rsidP="000F23D8">
            <w:pPr>
              <w:pStyle w:val="Textkrper"/>
              <w:spacing w:after="0"/>
              <w:rPr>
                <w:lang w:val="de-DE"/>
              </w:rPr>
            </w:pPr>
            <w:r w:rsidRPr="009F08DB">
              <w:rPr>
                <w:lang w:val="de-DE"/>
              </w:rPr>
              <w:t>Kommentare</w:t>
            </w:r>
          </w:p>
        </w:tc>
        <w:tc>
          <w:tcPr>
            <w:tcW w:w="7257" w:type="dxa"/>
          </w:tcPr>
          <w:p w14:paraId="640826FC" w14:textId="77777777" w:rsidR="00D32C00" w:rsidRPr="009F08DB" w:rsidRDefault="00D32C00" w:rsidP="000F23D8">
            <w:pPr>
              <w:pStyle w:val="BulletTabtext"/>
              <w:rPr>
                <w:lang w:val="de-DE"/>
              </w:rPr>
            </w:pPr>
            <w:r w:rsidRPr="009F08DB">
              <w:rPr>
                <w:lang w:val="de-DE"/>
              </w:rPr>
              <w:t>Keine</w:t>
            </w:r>
          </w:p>
          <w:p w14:paraId="27CC79A0" w14:textId="77777777" w:rsidR="00D32C00" w:rsidRPr="009F08DB" w:rsidRDefault="00D32C00" w:rsidP="000F23D8">
            <w:pPr>
              <w:pStyle w:val="Abstandshalter"/>
              <w:rPr>
                <w:lang w:val="de-DE"/>
              </w:rPr>
            </w:pPr>
          </w:p>
        </w:tc>
      </w:tr>
      <w:tr w:rsidR="00D32C00" w:rsidRPr="009F08DB" w14:paraId="2DDF9243" w14:textId="77777777" w:rsidTr="000F23D8">
        <w:trPr>
          <w:trHeight w:val="697"/>
        </w:trPr>
        <w:tc>
          <w:tcPr>
            <w:tcW w:w="2154" w:type="dxa"/>
            <w:shd w:val="clear" w:color="auto" w:fill="F2F2F2" w:themeFill="background1" w:themeFillShade="F2"/>
          </w:tcPr>
          <w:p w14:paraId="66BC8BD4" w14:textId="77777777" w:rsidR="00D32C00" w:rsidRPr="009F08DB" w:rsidRDefault="00D32C00" w:rsidP="000F23D8">
            <w:pPr>
              <w:pStyle w:val="Textkrper"/>
              <w:spacing w:after="0"/>
              <w:rPr>
                <w:lang w:val="de-DE"/>
              </w:rPr>
            </w:pPr>
            <w:r w:rsidRPr="009F08DB">
              <w:rPr>
                <w:lang w:val="de-DE"/>
              </w:rPr>
              <w:t>Quittierung</w:t>
            </w:r>
          </w:p>
        </w:tc>
        <w:tc>
          <w:tcPr>
            <w:tcW w:w="7257" w:type="dxa"/>
          </w:tcPr>
          <w:p w14:paraId="6A4D330F" w14:textId="6FB3BDB5" w:rsidR="00D32C00" w:rsidRPr="009F08DB" w:rsidRDefault="00D32C00" w:rsidP="000F23D8">
            <w:pPr>
              <w:pStyle w:val="BulletTabtext"/>
              <w:rPr>
                <w:lang w:val="de-DE"/>
              </w:rPr>
            </w:pPr>
            <w:r w:rsidRPr="009F08DB">
              <w:rPr>
                <w:lang w:val="de-DE"/>
              </w:rPr>
              <w:t xml:space="preserve">Sensor </w:t>
            </w:r>
            <w:r w:rsidR="00792679" w:rsidRPr="009F08DB">
              <w:rPr>
                <w:lang w:val="de-DE"/>
              </w:rPr>
              <w:t>„</w:t>
            </w:r>
            <w:r w:rsidRPr="009F08DB">
              <w:rPr>
                <w:lang w:val="de-DE"/>
              </w:rPr>
              <w:t>=CAR1.B86-B04”</w:t>
            </w:r>
            <w:r w:rsidR="006A3567" w:rsidRPr="009F08DB">
              <w:rPr>
                <w:lang w:val="de-DE"/>
              </w:rPr>
              <w:t xml:space="preserve"> wieder einstecken</w:t>
            </w:r>
          </w:p>
          <w:p w14:paraId="2EACA7A2" w14:textId="1E1D44B0" w:rsidR="00D32C00" w:rsidRPr="009F08DB" w:rsidRDefault="00D32C00" w:rsidP="000F23D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0A7BBE2" w14:textId="77777777" w:rsidR="00D32C00" w:rsidRPr="009F08DB" w:rsidRDefault="00D32C00" w:rsidP="000F23D8">
            <w:pPr>
              <w:pStyle w:val="Abstandshalter"/>
              <w:rPr>
                <w:lang w:val="de-DE"/>
              </w:rPr>
            </w:pPr>
          </w:p>
        </w:tc>
      </w:tr>
    </w:tbl>
    <w:p w14:paraId="74FAE0EA" w14:textId="77777777" w:rsidR="00D32C00" w:rsidRPr="009F08DB" w:rsidRDefault="00D32C00" w:rsidP="00D32C00">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D32C00" w:rsidRPr="009F08DB" w14:paraId="1CD6C5D5" w14:textId="77777777" w:rsidTr="000F23D8">
        <w:trPr>
          <w:trHeight w:val="680"/>
        </w:trPr>
        <w:tc>
          <w:tcPr>
            <w:tcW w:w="2154" w:type="dxa"/>
            <w:tcBorders>
              <w:bottom w:val="single" w:sz="4" w:space="0" w:color="D9D9D9" w:themeColor="background1" w:themeShade="D9"/>
            </w:tcBorders>
            <w:shd w:val="clear" w:color="auto" w:fill="F2F2F2" w:themeFill="background1" w:themeFillShade="F2"/>
          </w:tcPr>
          <w:p w14:paraId="57936346" w14:textId="77777777" w:rsidR="00D32C00" w:rsidRPr="009F08DB" w:rsidRDefault="00D32C00" w:rsidP="000F23D8">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C544E6B" w14:textId="77777777" w:rsidR="00D32C00" w:rsidRPr="009F08DB" w:rsidRDefault="00D32C00" w:rsidP="000F23D8">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9513E7A" w14:textId="77777777" w:rsidR="00D32C00" w:rsidRPr="009F08DB" w:rsidRDefault="00D32C00" w:rsidP="000F23D8">
            <w:pPr>
              <w:pStyle w:val="Textkrper"/>
              <w:tabs>
                <w:tab w:val="left" w:pos="284"/>
              </w:tabs>
              <w:spacing w:after="0"/>
              <w:jc w:val="center"/>
              <w:rPr>
                <w:b/>
                <w:lang w:val="de-DE"/>
              </w:rPr>
            </w:pPr>
            <w:r w:rsidRPr="009F08DB">
              <w:rPr>
                <w:b/>
                <w:lang w:val="de-DE"/>
              </w:rPr>
              <w:t>ja/nein</w:t>
            </w:r>
          </w:p>
        </w:tc>
      </w:tr>
      <w:tr w:rsidR="00D32C00" w:rsidRPr="009F08DB" w14:paraId="3BAC1D2A" w14:textId="77777777" w:rsidTr="000F23D8">
        <w:trPr>
          <w:trHeight w:val="697"/>
        </w:trPr>
        <w:tc>
          <w:tcPr>
            <w:tcW w:w="2154" w:type="dxa"/>
            <w:tcBorders>
              <w:bottom w:val="nil"/>
            </w:tcBorders>
            <w:shd w:val="clear" w:color="auto" w:fill="F2F2F2" w:themeFill="background1" w:themeFillShade="F2"/>
          </w:tcPr>
          <w:p w14:paraId="76704B5A" w14:textId="77777777" w:rsidR="00D32C00" w:rsidRPr="009F08DB" w:rsidRDefault="00D32C00" w:rsidP="000F23D8">
            <w:pPr>
              <w:pStyle w:val="Textkrper"/>
              <w:spacing w:after="0"/>
              <w:rPr>
                <w:lang w:val="de-DE"/>
              </w:rPr>
            </w:pPr>
            <w:r w:rsidRPr="009F08DB">
              <w:rPr>
                <w:lang w:val="de-DE"/>
              </w:rPr>
              <w:t>Akzeptanzkriterien</w:t>
            </w:r>
          </w:p>
        </w:tc>
        <w:tc>
          <w:tcPr>
            <w:tcW w:w="5839" w:type="dxa"/>
            <w:tcBorders>
              <w:bottom w:val="nil"/>
            </w:tcBorders>
          </w:tcPr>
          <w:p w14:paraId="4D07A6C4" w14:textId="77777777" w:rsidR="00D32C00" w:rsidRPr="009F08DB" w:rsidRDefault="00D32C00" w:rsidP="000F23D8">
            <w:pPr>
              <w:pStyle w:val="BulletTabtext"/>
              <w:rPr>
                <w:lang w:val="de-DE"/>
              </w:rPr>
            </w:pPr>
            <w:r w:rsidRPr="009F08DB">
              <w:rPr>
                <w:lang w:val="de-DE"/>
              </w:rPr>
              <w:t>Störmeldung erscheint im Bedienfeld</w:t>
            </w:r>
          </w:p>
        </w:tc>
        <w:tc>
          <w:tcPr>
            <w:tcW w:w="1417" w:type="dxa"/>
            <w:tcBorders>
              <w:bottom w:val="nil"/>
            </w:tcBorders>
          </w:tcPr>
          <w:p w14:paraId="39959CC6" w14:textId="77777777" w:rsidR="00D32C00" w:rsidRPr="009F08DB" w:rsidRDefault="00D32C00" w:rsidP="000F23D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60000" behindDoc="0" locked="0" layoutInCell="1" allowOverlap="1" wp14:anchorId="0CFAF905" wp14:editId="132FE84C">
                      <wp:simplePos x="0" y="0"/>
                      <wp:positionH relativeFrom="column">
                        <wp:posOffset>-36195</wp:posOffset>
                      </wp:positionH>
                      <wp:positionV relativeFrom="line">
                        <wp:posOffset>36195</wp:posOffset>
                      </wp:positionV>
                      <wp:extent cx="820800" cy="320400"/>
                      <wp:effectExtent l="0" t="0" r="17780" b="22860"/>
                      <wp:wrapNone/>
                      <wp:docPr id="293275410" name="Rechteck: abgerundete Ecken 29327541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D783B" w14:textId="77777777" w:rsidR="00BD5E17" w:rsidRDefault="00BD5E17" w:rsidP="00D32C0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AF905" id="Rechteck: abgerundete Ecken 293275410" o:spid="_x0000_s2614" style="position:absolute;left:0;text-align:left;margin-left:-2.85pt;margin-top:2.85pt;width:64.65pt;height:25.25pt;z-index:258560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ckpvu+&#10;AgAAyAUAAA4AAAAAAAAAAAAAAAAALgIAAGRycy9lMm9Eb2MueG1sUEsBAi0AFAAGAAgAAAAhADWT&#10;XnbaAAAABwEAAA8AAAAAAAAAAAAAAAAAGAUAAGRycy9kb3ducmV2LnhtbFBLBQYAAAAABAAEAPMA&#10;AAAfBgAAAAA=&#10;" filled="f" strokecolor="black [3213]" strokeweight=".5pt">
                      <v:textbox>
                        <w:txbxContent>
                          <w:p w14:paraId="5C7D783B" w14:textId="77777777" w:rsidR="00BD5E17" w:rsidRDefault="00BD5E17" w:rsidP="00D32C00">
                            <w:pPr>
                              <w:jc w:val="center"/>
                            </w:pPr>
                            <w:r>
                              <w:t>x</w:t>
                            </w:r>
                          </w:p>
                        </w:txbxContent>
                      </v:textbox>
                      <w10:wrap anchory="line"/>
                    </v:roundrect>
                  </w:pict>
                </mc:Fallback>
              </mc:AlternateContent>
            </w:r>
          </w:p>
        </w:tc>
      </w:tr>
      <w:tr w:rsidR="00D32C00" w:rsidRPr="00897659" w14:paraId="1447D90F" w14:textId="77777777" w:rsidTr="000F23D8">
        <w:trPr>
          <w:trHeight w:val="697"/>
        </w:trPr>
        <w:tc>
          <w:tcPr>
            <w:tcW w:w="2154" w:type="dxa"/>
            <w:tcBorders>
              <w:top w:val="nil"/>
              <w:bottom w:val="nil"/>
            </w:tcBorders>
            <w:shd w:val="clear" w:color="auto" w:fill="F2F2F2" w:themeFill="background1" w:themeFillShade="F2"/>
          </w:tcPr>
          <w:p w14:paraId="54E7A7CD" w14:textId="77777777" w:rsidR="00D32C00" w:rsidRPr="009F08DB" w:rsidRDefault="00D32C00" w:rsidP="000F23D8">
            <w:pPr>
              <w:pStyle w:val="Textkrper"/>
              <w:spacing w:after="0"/>
              <w:rPr>
                <w:lang w:val="de-DE"/>
              </w:rPr>
            </w:pPr>
          </w:p>
        </w:tc>
        <w:tc>
          <w:tcPr>
            <w:tcW w:w="5839" w:type="dxa"/>
            <w:tcBorders>
              <w:top w:val="nil"/>
              <w:bottom w:val="nil"/>
            </w:tcBorders>
          </w:tcPr>
          <w:p w14:paraId="561D519E" w14:textId="77777777" w:rsidR="00D32C00" w:rsidRPr="009F08DB" w:rsidRDefault="00D32C00" w:rsidP="000F23D8">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DD0F4B0" w14:textId="77777777" w:rsidR="00D32C00" w:rsidRPr="009F08DB" w:rsidRDefault="00D32C00" w:rsidP="000F23D8">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562048" behindDoc="0" locked="0" layoutInCell="1" allowOverlap="1" wp14:anchorId="2FEF56EB" wp14:editId="0BE64EC4">
                      <wp:simplePos x="0" y="0"/>
                      <wp:positionH relativeFrom="column">
                        <wp:posOffset>-36195</wp:posOffset>
                      </wp:positionH>
                      <wp:positionV relativeFrom="line">
                        <wp:posOffset>36195</wp:posOffset>
                      </wp:positionV>
                      <wp:extent cx="820800" cy="320400"/>
                      <wp:effectExtent l="0" t="0" r="17780" b="22860"/>
                      <wp:wrapNone/>
                      <wp:docPr id="293275411" name="Rechteck: abgerundete Ecken 2932754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7A491F" w14:textId="77777777" w:rsidR="00BD5E17" w:rsidRDefault="00BD5E17" w:rsidP="00D32C0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EF56EB" id="Rechteck: abgerundete Ecken 293275411" o:spid="_x0000_s2615" style="position:absolute;left:0;text-align:left;margin-left:-2.85pt;margin-top:2.85pt;width:64.65pt;height:25.25pt;z-index:258562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Ik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ti8iS+&#10;AgAAyAUAAA4AAAAAAAAAAAAAAAAALgIAAGRycy9lMm9Eb2MueG1sUEsBAi0AFAAGAAgAAAAhADWT&#10;XnbaAAAABwEAAA8AAAAAAAAAAAAAAAAAGAUAAGRycy9kb3ducmV2LnhtbFBLBQYAAAAABAAEAPMA&#10;AAAfBgAAAAA=&#10;" filled="f" strokecolor="black [3213]" strokeweight=".5pt">
                      <v:textbox>
                        <w:txbxContent>
                          <w:p w14:paraId="547A491F" w14:textId="77777777" w:rsidR="00BD5E17" w:rsidRDefault="00BD5E17" w:rsidP="00D32C00">
                            <w:pPr>
                              <w:jc w:val="center"/>
                            </w:pPr>
                            <w:r>
                              <w:t>x</w:t>
                            </w:r>
                          </w:p>
                        </w:txbxContent>
                      </v:textbox>
                      <w10:wrap anchory="line"/>
                    </v:roundrect>
                  </w:pict>
                </mc:Fallback>
              </mc:AlternateContent>
            </w:r>
          </w:p>
        </w:tc>
      </w:tr>
      <w:tr w:rsidR="00D32C00" w:rsidRPr="009F08DB" w14:paraId="30154BB7" w14:textId="77777777" w:rsidTr="000F23D8">
        <w:trPr>
          <w:trHeight w:val="1701"/>
        </w:trPr>
        <w:tc>
          <w:tcPr>
            <w:tcW w:w="2154" w:type="dxa"/>
            <w:shd w:val="clear" w:color="auto" w:fill="F2F2F2" w:themeFill="background1" w:themeFillShade="F2"/>
          </w:tcPr>
          <w:p w14:paraId="235ED51D" w14:textId="77777777" w:rsidR="00D32C00" w:rsidRPr="009F08DB" w:rsidRDefault="00D32C00" w:rsidP="000F23D8">
            <w:pPr>
              <w:pStyle w:val="Textkrper"/>
              <w:spacing w:after="0"/>
              <w:rPr>
                <w:lang w:val="de-DE"/>
              </w:rPr>
            </w:pPr>
            <w:r w:rsidRPr="009F08DB">
              <w:rPr>
                <w:lang w:val="de-DE"/>
              </w:rPr>
              <w:t>Kommentare</w:t>
            </w:r>
          </w:p>
        </w:tc>
        <w:tc>
          <w:tcPr>
            <w:tcW w:w="7256" w:type="dxa"/>
            <w:gridSpan w:val="2"/>
          </w:tcPr>
          <w:p w14:paraId="08228A03" w14:textId="77777777" w:rsidR="00D32C00" w:rsidRPr="009F08DB" w:rsidRDefault="00D32C00" w:rsidP="000F23D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61024" behindDoc="0" locked="0" layoutInCell="1" allowOverlap="1" wp14:anchorId="1D685D11" wp14:editId="47C720EE">
                      <wp:simplePos x="0" y="0"/>
                      <wp:positionH relativeFrom="column">
                        <wp:posOffset>-5715</wp:posOffset>
                      </wp:positionH>
                      <wp:positionV relativeFrom="line">
                        <wp:posOffset>72390</wp:posOffset>
                      </wp:positionV>
                      <wp:extent cx="4500000" cy="942975"/>
                      <wp:effectExtent l="0" t="0" r="15240" b="28575"/>
                      <wp:wrapNone/>
                      <wp:docPr id="293275414" name="Rechteck: abgerundete Ecken 29327541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4145C" w14:textId="77777777" w:rsidR="00BD5E17" w:rsidRDefault="00BD5E17" w:rsidP="00D32C0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85D11" id="Rechteck: abgerundete Ecken 293275414" o:spid="_x0000_s2616" style="position:absolute;left:0;text-align:left;margin-left:-.45pt;margin-top:5.7pt;width:354.35pt;height:74.25pt;z-index:258561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w0rSR&#10;vQIAAMkFAAAOAAAAAAAAAAAAAAAAAC4CAABkcnMvZTJvRG9jLnhtbFBLAQItABQABgAIAAAAIQDv&#10;Mn/u3AAAAAgBAAAPAAAAAAAAAAAAAAAAABcFAABkcnMvZG93bnJldi54bWxQSwUGAAAAAAQABADz&#10;AAAAIAYAAAAA&#10;" filled="f" strokecolor="black [3213]" strokeweight=".5pt">
                      <v:textbox>
                        <w:txbxContent>
                          <w:p w14:paraId="7254145C" w14:textId="77777777" w:rsidR="00BD5E17" w:rsidRDefault="00BD5E17" w:rsidP="00D32C00">
                            <w:pPr>
                              <w:jc w:val="center"/>
                            </w:pPr>
                            <w:r>
                              <w:t>x</w:t>
                            </w:r>
                          </w:p>
                        </w:txbxContent>
                      </v:textbox>
                      <w10:wrap anchory="line"/>
                    </v:roundrect>
                  </w:pict>
                </mc:Fallback>
              </mc:AlternateContent>
            </w:r>
          </w:p>
        </w:tc>
      </w:tr>
    </w:tbl>
    <w:p w14:paraId="5DD9F321" w14:textId="77777777" w:rsidR="00D32C00" w:rsidRPr="009F08DB" w:rsidRDefault="00D32C00" w:rsidP="00D32C00">
      <w:pPr>
        <w:pStyle w:val="Textkrper"/>
        <w:rPr>
          <w:lang w:val="de-DE"/>
        </w:rPr>
      </w:pPr>
    </w:p>
    <w:p w14:paraId="0D5116F4" w14:textId="3FAA70EF" w:rsidR="00D32C00" w:rsidRDefault="00D32C00" w:rsidP="00D32C00">
      <w:pPr>
        <w:pStyle w:val="Textkrper"/>
        <w:rPr>
          <w:lang w:val="de-DE"/>
        </w:rPr>
      </w:pPr>
    </w:p>
    <w:p w14:paraId="08BB6143" w14:textId="77777777" w:rsidR="00C4597A" w:rsidRPr="009F08DB" w:rsidRDefault="00C4597A" w:rsidP="00D32C00">
      <w:pPr>
        <w:pStyle w:val="Textkrper"/>
        <w:rPr>
          <w:lang w:val="de-DE"/>
        </w:rPr>
      </w:pPr>
    </w:p>
    <w:p w14:paraId="7AEA3992" w14:textId="77777777" w:rsidR="00D32C00" w:rsidRPr="009F08DB" w:rsidRDefault="00D32C00" w:rsidP="00D32C00">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D32C00" w:rsidRPr="009F08DB" w14:paraId="74C44B90" w14:textId="77777777" w:rsidTr="000F23D8">
        <w:trPr>
          <w:trHeight w:val="1020"/>
        </w:trPr>
        <w:tc>
          <w:tcPr>
            <w:tcW w:w="2154" w:type="dxa"/>
            <w:shd w:val="clear" w:color="auto" w:fill="F2F2F2" w:themeFill="background1" w:themeFillShade="F2"/>
          </w:tcPr>
          <w:p w14:paraId="06AF9951" w14:textId="77777777" w:rsidR="00D32C00" w:rsidRPr="009F08DB" w:rsidRDefault="00D32C00" w:rsidP="000F23D8">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99974E5" w14:textId="77777777" w:rsidR="00D32C00" w:rsidRPr="009F08DB" w:rsidRDefault="00D32C00" w:rsidP="000F23D8">
            <w:pPr>
              <w:pStyle w:val="Textkrper"/>
              <w:tabs>
                <w:tab w:val="left" w:pos="284"/>
              </w:tabs>
              <w:spacing w:after="0"/>
              <w:rPr>
                <w:lang w:val="de-DE"/>
              </w:rPr>
            </w:pPr>
            <w:r w:rsidRPr="009F08DB">
              <w:rPr>
                <w:lang w:val="de-DE"/>
              </w:rPr>
              <w:t>ja/nein</w:t>
            </w:r>
          </w:p>
          <w:p w14:paraId="2F263F12" w14:textId="77777777" w:rsidR="00D32C00" w:rsidRPr="009F08DB" w:rsidRDefault="00D32C00" w:rsidP="000F23D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63072" behindDoc="0" locked="0" layoutInCell="1" allowOverlap="1" wp14:anchorId="3D471670" wp14:editId="6B34A791">
                      <wp:simplePos x="0" y="0"/>
                      <wp:positionH relativeFrom="column">
                        <wp:posOffset>635</wp:posOffset>
                      </wp:positionH>
                      <wp:positionV relativeFrom="paragraph">
                        <wp:posOffset>36195</wp:posOffset>
                      </wp:positionV>
                      <wp:extent cx="820800" cy="320400"/>
                      <wp:effectExtent l="0" t="0" r="17780" b="22860"/>
                      <wp:wrapNone/>
                      <wp:docPr id="293275415" name="Rechteck: abgerundete Ecken 2932754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DEF0E" w14:textId="77777777" w:rsidR="00BD5E17" w:rsidRDefault="00BD5E17" w:rsidP="00D32C0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471670" id="Rechteck: abgerundete Ecken 293275415" o:spid="_x0000_s2617" style="position:absolute;left:0;text-align:left;margin-left:.05pt;margin-top:2.85pt;width:64.65pt;height:25.25pt;z-index:2585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tv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XSatvvgIA&#10;AMgFAAAOAAAAAAAAAAAAAAAAAC4CAABkcnMvZTJvRG9jLnhtbFBLAQItABQABgAIAAAAIQCbrlPC&#10;2AAAAAUBAAAPAAAAAAAAAAAAAAAAABgFAABkcnMvZG93bnJldi54bWxQSwUGAAAAAAQABADzAAAA&#10;HQYAAAAA&#10;" filled="f" strokecolor="black [3213]" strokeweight=".5pt">
                      <v:textbox>
                        <w:txbxContent>
                          <w:p w14:paraId="1E9DEF0E" w14:textId="77777777" w:rsidR="00BD5E17" w:rsidRDefault="00BD5E17" w:rsidP="00D32C00">
                            <w:pPr>
                              <w:jc w:val="center"/>
                            </w:pPr>
                            <w:r>
                              <w:t>x</w:t>
                            </w:r>
                          </w:p>
                        </w:txbxContent>
                      </v:textbox>
                    </v:roundrect>
                  </w:pict>
                </mc:Fallback>
              </mc:AlternateContent>
            </w:r>
          </w:p>
        </w:tc>
        <w:tc>
          <w:tcPr>
            <w:tcW w:w="5839" w:type="dxa"/>
            <w:shd w:val="clear" w:color="auto" w:fill="auto"/>
          </w:tcPr>
          <w:p w14:paraId="694E731F" w14:textId="77777777" w:rsidR="00D32C00" w:rsidRPr="009F08DB" w:rsidRDefault="00D32C00" w:rsidP="000F23D8">
            <w:pPr>
              <w:pStyle w:val="Textkrper"/>
              <w:tabs>
                <w:tab w:val="left" w:pos="284"/>
              </w:tabs>
              <w:spacing w:after="0"/>
              <w:rPr>
                <w:lang w:val="de-DE"/>
              </w:rPr>
            </w:pPr>
            <w:r w:rsidRPr="009F08DB">
              <w:rPr>
                <w:lang w:val="de-DE"/>
              </w:rPr>
              <w:t>Datum/Kurzzeichen</w:t>
            </w:r>
          </w:p>
          <w:p w14:paraId="01A36773" w14:textId="77777777" w:rsidR="00D32C00" w:rsidRPr="009F08DB" w:rsidRDefault="00D32C00" w:rsidP="000F23D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64096" behindDoc="0" locked="0" layoutInCell="1" allowOverlap="1" wp14:anchorId="5E0D608F" wp14:editId="423E2398">
                      <wp:simplePos x="0" y="0"/>
                      <wp:positionH relativeFrom="column">
                        <wp:posOffset>1746</wp:posOffset>
                      </wp:positionH>
                      <wp:positionV relativeFrom="line">
                        <wp:posOffset>32703</wp:posOffset>
                      </wp:positionV>
                      <wp:extent cx="3592354" cy="320400"/>
                      <wp:effectExtent l="0" t="0" r="27305" b="22860"/>
                      <wp:wrapNone/>
                      <wp:docPr id="293275416" name="Rechteck: abgerundete Ecken 29327541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8B9A3" w14:textId="77777777" w:rsidR="00BD5E17" w:rsidRDefault="00BD5E17" w:rsidP="00D32C0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D608F" id="Rechteck: abgerundete Ecken 293275416" o:spid="_x0000_s2618" style="position:absolute;left:0;text-align:left;margin-left:.15pt;margin-top:2.6pt;width:282.85pt;height:25.25pt;z-index:258564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Nf7&#10;C53BAgAAyQUAAA4AAAAAAAAAAAAAAAAALgIAAGRycy9lMm9Eb2MueG1sUEsBAi0AFAAGAAgAAAAh&#10;ABCRfb7aAAAABQEAAA8AAAAAAAAAAAAAAAAAGwUAAGRycy9kb3ducmV2LnhtbFBLBQYAAAAABAAE&#10;APMAAAAiBgAAAAA=&#10;" filled="f" strokecolor="black [3213]" strokeweight=".5pt">
                      <v:textbox>
                        <w:txbxContent>
                          <w:p w14:paraId="2BE8B9A3" w14:textId="77777777" w:rsidR="00BD5E17" w:rsidRDefault="00BD5E17" w:rsidP="00D32C00">
                            <w:pPr>
                              <w:jc w:val="center"/>
                            </w:pPr>
                            <w:r>
                              <w:t>x</w:t>
                            </w:r>
                          </w:p>
                        </w:txbxContent>
                      </v:textbox>
                      <w10:wrap anchory="line"/>
                    </v:roundrect>
                  </w:pict>
                </mc:Fallback>
              </mc:AlternateContent>
            </w:r>
          </w:p>
        </w:tc>
      </w:tr>
      <w:tr w:rsidR="00D32C00" w:rsidRPr="009F08DB" w14:paraId="38C8F39B" w14:textId="77777777" w:rsidTr="000F23D8">
        <w:trPr>
          <w:trHeight w:val="1020"/>
        </w:trPr>
        <w:tc>
          <w:tcPr>
            <w:tcW w:w="2154" w:type="dxa"/>
            <w:shd w:val="clear" w:color="auto" w:fill="F2F2F2" w:themeFill="background1" w:themeFillShade="F2"/>
          </w:tcPr>
          <w:p w14:paraId="2993DAA3" w14:textId="77777777" w:rsidR="00D32C00" w:rsidRPr="009F08DB" w:rsidRDefault="00D32C00" w:rsidP="000F23D8">
            <w:pPr>
              <w:pStyle w:val="Textkrper"/>
              <w:spacing w:after="0"/>
              <w:rPr>
                <w:lang w:val="de-DE"/>
              </w:rPr>
            </w:pPr>
            <w:r w:rsidRPr="009F08DB">
              <w:rPr>
                <w:b/>
                <w:lang w:val="de-DE"/>
              </w:rPr>
              <w:t>Ergebnisse genehmigt</w:t>
            </w:r>
          </w:p>
        </w:tc>
        <w:tc>
          <w:tcPr>
            <w:tcW w:w="7256" w:type="dxa"/>
            <w:gridSpan w:val="2"/>
          </w:tcPr>
          <w:p w14:paraId="28375FE1" w14:textId="77777777" w:rsidR="00D32C00" w:rsidRPr="009F08DB" w:rsidRDefault="00D32C00" w:rsidP="000F23D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65120" behindDoc="0" locked="0" layoutInCell="1" allowOverlap="1" wp14:anchorId="64E8494C" wp14:editId="3E50C299">
                      <wp:simplePos x="0" y="0"/>
                      <wp:positionH relativeFrom="column">
                        <wp:posOffset>-5715</wp:posOffset>
                      </wp:positionH>
                      <wp:positionV relativeFrom="line">
                        <wp:posOffset>252095</wp:posOffset>
                      </wp:positionV>
                      <wp:extent cx="4500000" cy="320400"/>
                      <wp:effectExtent l="0" t="0" r="15240" b="22860"/>
                      <wp:wrapNone/>
                      <wp:docPr id="293275417" name="Rechteck: abgerundete Ecken 29327541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67BFB" w14:textId="77777777" w:rsidR="00BD5E17" w:rsidRDefault="00BD5E17" w:rsidP="00D32C0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8494C" id="Rechteck: abgerundete Ecken 293275417" o:spid="_x0000_s2619" style="position:absolute;left:0;text-align:left;margin-left:-.45pt;margin-top:19.85pt;width:354.35pt;height:25.25pt;z-index:258565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BvxhCI&#10;vQIAAMkFAAAOAAAAAAAAAAAAAAAAAC4CAABkcnMvZTJvRG9jLnhtbFBLAQItABQABgAIAAAAIQB4&#10;R0y93AAAAAcBAAAPAAAAAAAAAAAAAAAAABcFAABkcnMvZG93bnJldi54bWxQSwUGAAAAAAQABADz&#10;AAAAIAYAAAAA&#10;" filled="f" strokecolor="black [3213]" strokeweight=".5pt">
                      <v:textbox>
                        <w:txbxContent>
                          <w:p w14:paraId="1A267BFB" w14:textId="77777777" w:rsidR="00BD5E17" w:rsidRDefault="00BD5E17" w:rsidP="00D32C00">
                            <w:pPr>
                              <w:jc w:val="center"/>
                            </w:pPr>
                            <w:r>
                              <w:t>x</w:t>
                            </w:r>
                          </w:p>
                        </w:txbxContent>
                      </v:textbox>
                      <w10:wrap anchory="line"/>
                    </v:roundrect>
                  </w:pict>
                </mc:Fallback>
              </mc:AlternateContent>
            </w:r>
            <w:r w:rsidRPr="009F08DB">
              <w:rPr>
                <w:lang w:val="de-DE"/>
              </w:rPr>
              <w:t>Datum/Kurzzeichen</w:t>
            </w:r>
          </w:p>
          <w:p w14:paraId="6F660B35" w14:textId="77777777" w:rsidR="00D32C00" w:rsidRPr="009F08DB" w:rsidRDefault="00D32C00" w:rsidP="000F23D8">
            <w:pPr>
              <w:pStyle w:val="Textkrper"/>
              <w:tabs>
                <w:tab w:val="left" w:pos="284"/>
              </w:tabs>
              <w:spacing w:after="0"/>
              <w:rPr>
                <w:lang w:val="de-DE"/>
              </w:rPr>
            </w:pPr>
          </w:p>
        </w:tc>
      </w:tr>
    </w:tbl>
    <w:p w14:paraId="103644D2" w14:textId="77777777" w:rsidR="00D32C00" w:rsidRPr="009F08DB" w:rsidRDefault="00D32C00" w:rsidP="00D32C00">
      <w:pPr>
        <w:rPr>
          <w:rFonts w:ascii="Arial" w:hAnsi="Arial"/>
          <w:lang w:val="de-DE"/>
        </w:rPr>
      </w:pPr>
      <w:r w:rsidRPr="009F08DB">
        <w:rPr>
          <w:lang w:val="de-DE"/>
        </w:rPr>
        <w:br w:type="page"/>
      </w:r>
    </w:p>
    <w:p w14:paraId="68931887" w14:textId="6B6B90C1" w:rsidR="005721B8" w:rsidRPr="009F08DB" w:rsidRDefault="00C51881" w:rsidP="00897659">
      <w:pPr>
        <w:pStyle w:val="berschrift3nummeriert"/>
        <w:rPr>
          <w:lang w:val="de-DE"/>
        </w:rPr>
      </w:pPr>
      <w:bookmarkStart w:id="144" w:name="_Toc118817661"/>
      <w:r w:rsidRPr="009F08DB">
        <w:rPr>
          <w:lang w:val="de-DE"/>
        </w:rPr>
        <w:lastRenderedPageBreak/>
        <w:t xml:space="preserve">FLT 250: </w:t>
      </w:r>
      <w:r w:rsidR="0021686E" w:rsidRPr="009F08DB">
        <w:rPr>
          <w:lang w:val="de-DE"/>
        </w:rPr>
        <w:t>FALTSCHACHTEL AUSSCHEIDUNG 1: ÜBERFÜLLUNG BEHÄLTER</w:t>
      </w:r>
      <w:bookmarkEnd w:id="144"/>
    </w:p>
    <w:p w14:paraId="6E20D58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CE0CFD7" w14:textId="77777777" w:rsidTr="00C51881">
        <w:trPr>
          <w:trHeight w:val="353"/>
        </w:trPr>
        <w:tc>
          <w:tcPr>
            <w:tcW w:w="2154" w:type="dxa"/>
            <w:shd w:val="clear" w:color="auto" w:fill="F2F2F2" w:themeFill="background1" w:themeFillShade="F2"/>
          </w:tcPr>
          <w:p w14:paraId="7CAB73E7" w14:textId="1F53213A" w:rsidR="005721B8" w:rsidRPr="009F08DB" w:rsidRDefault="00D8280B" w:rsidP="00190981">
            <w:pPr>
              <w:pStyle w:val="Textkrper"/>
              <w:spacing w:after="0"/>
              <w:rPr>
                <w:b/>
                <w:lang w:val="de-DE"/>
              </w:rPr>
            </w:pPr>
            <w:r w:rsidRPr="009F08DB">
              <w:rPr>
                <w:b/>
                <w:lang w:val="de-DE"/>
              </w:rPr>
              <w:t>Testziel</w:t>
            </w:r>
          </w:p>
        </w:tc>
        <w:tc>
          <w:tcPr>
            <w:tcW w:w="7257" w:type="dxa"/>
          </w:tcPr>
          <w:p w14:paraId="1A6A70BB" w14:textId="05FB5F23" w:rsidR="005721B8" w:rsidRPr="009F08DB" w:rsidRDefault="00A7704C" w:rsidP="00190981">
            <w:pPr>
              <w:pStyle w:val="BulletTabtext"/>
              <w:rPr>
                <w:lang w:val="de-DE"/>
              </w:rPr>
            </w:pPr>
            <w:r w:rsidRPr="009F08DB">
              <w:rPr>
                <w:lang w:val="de-DE"/>
              </w:rPr>
              <w:t>Test, ob die richtige Störmeldung im Bedienfeld erscheint</w:t>
            </w:r>
          </w:p>
          <w:p w14:paraId="588A4E0B" w14:textId="26836946" w:rsidR="00C51881" w:rsidRPr="009F08DB" w:rsidRDefault="00C51881" w:rsidP="00C51881">
            <w:pPr>
              <w:pStyle w:val="Abstandshalter"/>
              <w:rPr>
                <w:lang w:val="de-DE"/>
              </w:rPr>
            </w:pPr>
          </w:p>
        </w:tc>
      </w:tr>
      <w:tr w:rsidR="005721B8" w:rsidRPr="00897659" w14:paraId="3D29888F" w14:textId="77777777" w:rsidTr="00190981">
        <w:trPr>
          <w:trHeight w:val="170"/>
        </w:trPr>
        <w:tc>
          <w:tcPr>
            <w:tcW w:w="2154" w:type="dxa"/>
          </w:tcPr>
          <w:p w14:paraId="67924EC2" w14:textId="77777777" w:rsidR="005721B8" w:rsidRPr="009F08DB" w:rsidRDefault="005721B8" w:rsidP="00190981">
            <w:pPr>
              <w:pStyle w:val="Textkrper"/>
              <w:spacing w:before="0" w:after="0"/>
              <w:rPr>
                <w:sz w:val="8"/>
                <w:szCs w:val="8"/>
                <w:lang w:val="de-DE"/>
              </w:rPr>
            </w:pPr>
          </w:p>
        </w:tc>
        <w:tc>
          <w:tcPr>
            <w:tcW w:w="7257" w:type="dxa"/>
          </w:tcPr>
          <w:p w14:paraId="72E458A4" w14:textId="77777777" w:rsidR="005721B8" w:rsidRPr="009F08DB" w:rsidRDefault="005721B8" w:rsidP="00190981">
            <w:pPr>
              <w:pStyle w:val="Textkrper"/>
              <w:spacing w:before="0" w:after="0"/>
              <w:rPr>
                <w:sz w:val="8"/>
                <w:szCs w:val="8"/>
                <w:lang w:val="de-DE"/>
              </w:rPr>
            </w:pPr>
          </w:p>
        </w:tc>
      </w:tr>
      <w:tr w:rsidR="005721B8" w:rsidRPr="009F08DB" w14:paraId="0537BDF1" w14:textId="77777777" w:rsidTr="00190981">
        <w:trPr>
          <w:trHeight w:val="471"/>
        </w:trPr>
        <w:tc>
          <w:tcPr>
            <w:tcW w:w="2154" w:type="dxa"/>
            <w:shd w:val="clear" w:color="auto" w:fill="F2F2F2" w:themeFill="background1" w:themeFillShade="F2"/>
          </w:tcPr>
          <w:p w14:paraId="7D68AEE3" w14:textId="2A034C61" w:rsidR="005721B8" w:rsidRPr="009F08DB" w:rsidRDefault="00D8280B" w:rsidP="00190981">
            <w:pPr>
              <w:pStyle w:val="Textkrper"/>
              <w:spacing w:after="0"/>
              <w:rPr>
                <w:b/>
                <w:lang w:val="de-DE"/>
              </w:rPr>
            </w:pPr>
            <w:r w:rsidRPr="009F08DB">
              <w:rPr>
                <w:b/>
                <w:lang w:val="de-DE"/>
              </w:rPr>
              <w:t>Testdurchführung</w:t>
            </w:r>
          </w:p>
        </w:tc>
        <w:tc>
          <w:tcPr>
            <w:tcW w:w="7257" w:type="dxa"/>
          </w:tcPr>
          <w:p w14:paraId="340A2B9C" w14:textId="77777777" w:rsidR="005721B8" w:rsidRPr="009F08DB" w:rsidRDefault="005721B8" w:rsidP="00190981">
            <w:pPr>
              <w:pStyle w:val="Textkrper"/>
              <w:spacing w:after="0"/>
              <w:rPr>
                <w:lang w:val="de-DE"/>
              </w:rPr>
            </w:pPr>
          </w:p>
        </w:tc>
      </w:tr>
      <w:tr w:rsidR="005721B8" w:rsidRPr="009F08DB" w14:paraId="4BB1C236" w14:textId="77777777" w:rsidTr="00C51881">
        <w:trPr>
          <w:trHeight w:val="271"/>
        </w:trPr>
        <w:tc>
          <w:tcPr>
            <w:tcW w:w="2154" w:type="dxa"/>
            <w:shd w:val="clear" w:color="auto" w:fill="F2F2F2" w:themeFill="background1" w:themeFillShade="F2"/>
          </w:tcPr>
          <w:p w14:paraId="0E1AFFDC" w14:textId="6D325FAF" w:rsidR="005721B8" w:rsidRPr="009F08DB" w:rsidRDefault="00D41D58" w:rsidP="00190981">
            <w:pPr>
              <w:pStyle w:val="Textkrper"/>
              <w:spacing w:after="0"/>
              <w:rPr>
                <w:lang w:val="de-DE"/>
              </w:rPr>
            </w:pPr>
            <w:r w:rsidRPr="009F08DB">
              <w:rPr>
                <w:lang w:val="de-DE"/>
              </w:rPr>
              <w:t>Testvoraussetzungen</w:t>
            </w:r>
          </w:p>
        </w:tc>
        <w:tc>
          <w:tcPr>
            <w:tcW w:w="7257" w:type="dxa"/>
          </w:tcPr>
          <w:p w14:paraId="7CDA5C12" w14:textId="00D8A7C7" w:rsidR="005721B8" w:rsidRPr="009F08DB" w:rsidRDefault="00AE36C0" w:rsidP="00C51881">
            <w:pPr>
              <w:pStyle w:val="BulletTabtext"/>
              <w:rPr>
                <w:lang w:val="de-DE"/>
              </w:rPr>
            </w:pPr>
            <w:r w:rsidRPr="009F08DB">
              <w:rPr>
                <w:lang w:val="de-DE"/>
              </w:rPr>
              <w:t>Maschine ist im Automatikbetrieb bereit</w:t>
            </w:r>
          </w:p>
          <w:p w14:paraId="599BDE73" w14:textId="51A332A2" w:rsidR="00C51881" w:rsidRPr="009F08DB" w:rsidRDefault="00C51881" w:rsidP="00C51881">
            <w:pPr>
              <w:pStyle w:val="Abstandshalter"/>
              <w:rPr>
                <w:lang w:val="de-DE"/>
              </w:rPr>
            </w:pPr>
          </w:p>
        </w:tc>
      </w:tr>
      <w:tr w:rsidR="005721B8" w:rsidRPr="00DC5E2F" w14:paraId="5CBAEC3F" w14:textId="77777777" w:rsidTr="00C51881">
        <w:trPr>
          <w:trHeight w:val="278"/>
        </w:trPr>
        <w:tc>
          <w:tcPr>
            <w:tcW w:w="2154" w:type="dxa"/>
            <w:shd w:val="clear" w:color="auto" w:fill="F2F2F2" w:themeFill="background1" w:themeFillShade="F2"/>
          </w:tcPr>
          <w:p w14:paraId="7D7462B0" w14:textId="1ED65278" w:rsidR="005721B8" w:rsidRPr="009F08DB" w:rsidRDefault="00D8280B" w:rsidP="00190981">
            <w:pPr>
              <w:pStyle w:val="Textkrper"/>
              <w:spacing w:after="0"/>
              <w:rPr>
                <w:lang w:val="de-DE"/>
              </w:rPr>
            </w:pPr>
            <w:r w:rsidRPr="009F08DB">
              <w:rPr>
                <w:lang w:val="de-DE"/>
              </w:rPr>
              <w:t>Erforderliche Tätigkeit</w:t>
            </w:r>
          </w:p>
        </w:tc>
        <w:tc>
          <w:tcPr>
            <w:tcW w:w="7257" w:type="dxa"/>
          </w:tcPr>
          <w:p w14:paraId="0B45995A" w14:textId="42829158" w:rsidR="005721B8" w:rsidRPr="009F08DB" w:rsidRDefault="0003609D" w:rsidP="00C51881">
            <w:pPr>
              <w:pStyle w:val="BulletTabtext"/>
              <w:rPr>
                <w:lang w:val="de-DE"/>
              </w:rPr>
            </w:pPr>
            <w:r w:rsidRPr="009F08DB">
              <w:rPr>
                <w:lang w:val="de-DE"/>
              </w:rPr>
              <w:t>Bedecke (bedämpfe) Sensor</w:t>
            </w:r>
            <w:r w:rsidR="00C51881" w:rsidRPr="009F08DB">
              <w:rPr>
                <w:lang w:val="de-DE"/>
              </w:rPr>
              <w:t xml:space="preserve"> ”</w:t>
            </w:r>
            <w:commentRangeStart w:id="145"/>
            <w:r w:rsidR="00C51881" w:rsidRPr="009F08DB">
              <w:rPr>
                <w:lang w:val="de-DE"/>
              </w:rPr>
              <w:t>=CAR1.Q82-B03</w:t>
            </w:r>
            <w:commentRangeEnd w:id="145"/>
            <w:r w:rsidR="00DF0355" w:rsidRPr="009F08DB">
              <w:rPr>
                <w:rStyle w:val="Kommentarzeichen"/>
                <w:rFonts w:asciiTheme="minorHAnsi" w:hAnsiTheme="minorHAnsi"/>
                <w:lang w:val="de-DE"/>
              </w:rPr>
              <w:commentReference w:id="145"/>
            </w:r>
            <w:r w:rsidR="00792679" w:rsidRPr="009F08DB">
              <w:rPr>
                <w:lang w:val="de-DE"/>
              </w:rPr>
              <w:t>„</w:t>
            </w:r>
          </w:p>
          <w:p w14:paraId="1A69825D" w14:textId="241D189A" w:rsidR="00C51881" w:rsidRPr="009F08DB" w:rsidRDefault="00C51881" w:rsidP="00C51881">
            <w:pPr>
              <w:pStyle w:val="Abstandshalter"/>
              <w:rPr>
                <w:lang w:val="de-DE"/>
              </w:rPr>
            </w:pPr>
          </w:p>
        </w:tc>
      </w:tr>
      <w:tr w:rsidR="005721B8" w:rsidRPr="00897659" w14:paraId="67464551" w14:textId="77777777" w:rsidTr="00190981">
        <w:trPr>
          <w:trHeight w:val="697"/>
        </w:trPr>
        <w:tc>
          <w:tcPr>
            <w:tcW w:w="2154" w:type="dxa"/>
            <w:shd w:val="clear" w:color="auto" w:fill="F2F2F2" w:themeFill="background1" w:themeFillShade="F2"/>
          </w:tcPr>
          <w:p w14:paraId="0A060B26" w14:textId="0F33510A" w:rsidR="005721B8" w:rsidRPr="009F08DB" w:rsidRDefault="008C23D6" w:rsidP="00190981">
            <w:pPr>
              <w:pStyle w:val="Textkrper"/>
              <w:spacing w:after="0"/>
              <w:rPr>
                <w:lang w:val="de-DE"/>
              </w:rPr>
            </w:pPr>
            <w:r w:rsidRPr="009F08DB">
              <w:rPr>
                <w:lang w:val="de-DE"/>
              </w:rPr>
              <w:t>Folge</w:t>
            </w:r>
          </w:p>
        </w:tc>
        <w:tc>
          <w:tcPr>
            <w:tcW w:w="7257" w:type="dxa"/>
          </w:tcPr>
          <w:p w14:paraId="5D0530A9" w14:textId="6B92DDF3" w:rsidR="00C51881" w:rsidRPr="009F08DB" w:rsidRDefault="00762C1A" w:rsidP="00C51881">
            <w:pPr>
              <w:pStyle w:val="BulletTabtext"/>
              <w:rPr>
                <w:lang w:val="de-DE"/>
              </w:rPr>
            </w:pPr>
            <w:r w:rsidRPr="009F08DB">
              <w:rPr>
                <w:lang w:val="de-DE"/>
              </w:rPr>
              <w:t>Störmeldung erscheint im Bedienfeld</w:t>
            </w:r>
          </w:p>
          <w:p w14:paraId="6EB160BB" w14:textId="6779498C" w:rsidR="005721B8" w:rsidRPr="009F08DB" w:rsidRDefault="000A4CB7" w:rsidP="00C51881">
            <w:pPr>
              <w:pStyle w:val="BulletTabtext"/>
              <w:rPr>
                <w:lang w:val="de-DE"/>
              </w:rPr>
            </w:pPr>
            <w:r w:rsidRPr="009F08DB">
              <w:rPr>
                <w:lang w:val="de-DE"/>
              </w:rPr>
              <w:t>Maschine kann nicht gestartet werden, solange Störmeldung aktiv ist</w:t>
            </w:r>
          </w:p>
          <w:p w14:paraId="43712932" w14:textId="52750799" w:rsidR="00C51881" w:rsidRPr="009F08DB" w:rsidRDefault="00C51881" w:rsidP="00C51881">
            <w:pPr>
              <w:pStyle w:val="Abstandshalter"/>
              <w:rPr>
                <w:lang w:val="de-DE"/>
              </w:rPr>
            </w:pPr>
          </w:p>
        </w:tc>
      </w:tr>
      <w:tr w:rsidR="005721B8" w:rsidRPr="009F08DB" w14:paraId="4B94E579" w14:textId="77777777" w:rsidTr="00C51881">
        <w:trPr>
          <w:trHeight w:val="356"/>
        </w:trPr>
        <w:tc>
          <w:tcPr>
            <w:tcW w:w="2154" w:type="dxa"/>
            <w:shd w:val="clear" w:color="auto" w:fill="F2F2F2" w:themeFill="background1" w:themeFillShade="F2"/>
          </w:tcPr>
          <w:p w14:paraId="0DDE32AF" w14:textId="790D138E" w:rsidR="005721B8" w:rsidRPr="009F08DB" w:rsidRDefault="00D8280B" w:rsidP="00190981">
            <w:pPr>
              <w:pStyle w:val="Textkrper"/>
              <w:spacing w:after="0"/>
              <w:rPr>
                <w:lang w:val="de-DE"/>
              </w:rPr>
            </w:pPr>
            <w:r w:rsidRPr="009F08DB">
              <w:rPr>
                <w:lang w:val="de-DE"/>
              </w:rPr>
              <w:t>Kommentare</w:t>
            </w:r>
          </w:p>
        </w:tc>
        <w:tc>
          <w:tcPr>
            <w:tcW w:w="7257" w:type="dxa"/>
          </w:tcPr>
          <w:p w14:paraId="204B1986" w14:textId="265D68B3" w:rsidR="005721B8" w:rsidRPr="009F08DB" w:rsidRDefault="00AE36C0" w:rsidP="00190981">
            <w:pPr>
              <w:pStyle w:val="BulletTabtext"/>
              <w:rPr>
                <w:lang w:val="de-DE"/>
              </w:rPr>
            </w:pPr>
            <w:r w:rsidRPr="009F08DB">
              <w:rPr>
                <w:lang w:val="de-DE"/>
              </w:rPr>
              <w:t>Keine</w:t>
            </w:r>
          </w:p>
          <w:p w14:paraId="7C1EFB20" w14:textId="77777777" w:rsidR="005721B8" w:rsidRPr="009F08DB" w:rsidRDefault="005721B8" w:rsidP="00190981">
            <w:pPr>
              <w:pStyle w:val="Abstandshalter"/>
              <w:rPr>
                <w:lang w:val="de-DE"/>
              </w:rPr>
            </w:pPr>
          </w:p>
        </w:tc>
      </w:tr>
      <w:tr w:rsidR="005721B8" w:rsidRPr="009F08DB" w14:paraId="522C09DE" w14:textId="77777777" w:rsidTr="00190981">
        <w:trPr>
          <w:trHeight w:val="697"/>
        </w:trPr>
        <w:tc>
          <w:tcPr>
            <w:tcW w:w="2154" w:type="dxa"/>
            <w:shd w:val="clear" w:color="auto" w:fill="F2F2F2" w:themeFill="background1" w:themeFillShade="F2"/>
          </w:tcPr>
          <w:p w14:paraId="7FFC1323" w14:textId="1BCE8091" w:rsidR="005721B8" w:rsidRPr="009F08DB" w:rsidRDefault="00D41D58" w:rsidP="00190981">
            <w:pPr>
              <w:pStyle w:val="Textkrper"/>
              <w:spacing w:after="0"/>
              <w:rPr>
                <w:lang w:val="de-DE"/>
              </w:rPr>
            </w:pPr>
            <w:r w:rsidRPr="009F08DB">
              <w:rPr>
                <w:lang w:val="de-DE"/>
              </w:rPr>
              <w:t>Quittierung</w:t>
            </w:r>
          </w:p>
        </w:tc>
        <w:tc>
          <w:tcPr>
            <w:tcW w:w="7257" w:type="dxa"/>
          </w:tcPr>
          <w:p w14:paraId="5173C475" w14:textId="1A9F765E" w:rsidR="00C51881" w:rsidRPr="009F08DB" w:rsidRDefault="0003609D" w:rsidP="00C51881">
            <w:pPr>
              <w:pStyle w:val="BulletTabtext"/>
              <w:rPr>
                <w:lang w:val="de-DE"/>
              </w:rPr>
            </w:pPr>
            <w:r w:rsidRPr="009F08DB">
              <w:rPr>
                <w:lang w:val="de-DE"/>
              </w:rPr>
              <w:t>Entferne Bedeckung vom Sensor</w:t>
            </w:r>
            <w:r w:rsidR="00C51881" w:rsidRPr="009F08DB">
              <w:rPr>
                <w:lang w:val="de-DE"/>
              </w:rPr>
              <w:t xml:space="preserve"> ”</w:t>
            </w:r>
            <w:commentRangeStart w:id="146"/>
            <w:r w:rsidR="00C51881" w:rsidRPr="009F08DB">
              <w:rPr>
                <w:lang w:val="de-DE"/>
              </w:rPr>
              <w:t>=CAR1.Q82-B03</w:t>
            </w:r>
            <w:commentRangeEnd w:id="146"/>
            <w:r w:rsidR="00DF0355" w:rsidRPr="009F08DB">
              <w:rPr>
                <w:rStyle w:val="Kommentarzeichen"/>
                <w:rFonts w:asciiTheme="minorHAnsi" w:hAnsiTheme="minorHAnsi"/>
                <w:lang w:val="de-DE"/>
              </w:rPr>
              <w:commentReference w:id="146"/>
            </w:r>
            <w:r w:rsidR="00792679" w:rsidRPr="009F08DB">
              <w:rPr>
                <w:lang w:val="de-DE"/>
              </w:rPr>
              <w:t>„</w:t>
            </w:r>
          </w:p>
          <w:p w14:paraId="063D77EA" w14:textId="777A65BE"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122E15A" w14:textId="120D8FCE" w:rsidR="00C51881" w:rsidRPr="009F08DB" w:rsidRDefault="00C51881" w:rsidP="00C51881">
            <w:pPr>
              <w:pStyle w:val="Abstandshalter"/>
              <w:rPr>
                <w:lang w:val="de-DE"/>
              </w:rPr>
            </w:pPr>
          </w:p>
        </w:tc>
      </w:tr>
    </w:tbl>
    <w:p w14:paraId="7E83711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318EFE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397AC8C" w14:textId="0ADBEA0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CC33B1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8BFD9F2" w14:textId="58B792A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61E2D3E" w14:textId="77777777" w:rsidTr="00190981">
        <w:trPr>
          <w:trHeight w:val="697"/>
        </w:trPr>
        <w:tc>
          <w:tcPr>
            <w:tcW w:w="2154" w:type="dxa"/>
            <w:tcBorders>
              <w:bottom w:val="nil"/>
            </w:tcBorders>
            <w:shd w:val="clear" w:color="auto" w:fill="F2F2F2" w:themeFill="background1" w:themeFillShade="F2"/>
          </w:tcPr>
          <w:p w14:paraId="4EB86CB3" w14:textId="71C88C1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42EEB91" w14:textId="133F815F"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70FD9A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95360" behindDoc="0" locked="0" layoutInCell="1" allowOverlap="1" wp14:anchorId="34EA7FF6" wp14:editId="233BDE08">
                      <wp:simplePos x="0" y="0"/>
                      <wp:positionH relativeFrom="column">
                        <wp:posOffset>-36195</wp:posOffset>
                      </wp:positionH>
                      <wp:positionV relativeFrom="line">
                        <wp:posOffset>36195</wp:posOffset>
                      </wp:positionV>
                      <wp:extent cx="820800" cy="320400"/>
                      <wp:effectExtent l="0" t="0" r="17780" b="22860"/>
                      <wp:wrapNone/>
                      <wp:docPr id="293275466" name="Rechteck: abgerundete Ecken 29327546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DCB9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EA7FF6" id="Rechteck: abgerundete Ecken 293275466" o:spid="_x0000_s2620" style="position:absolute;left:0;text-align:left;margin-left:-2.85pt;margin-top:2.85pt;width:64.65pt;height:25.25pt;z-index:254095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cNBNK&#10;vwIAAMgFAAAOAAAAAAAAAAAAAAAAAC4CAABkcnMvZTJvRG9jLnhtbFBLAQItABQABgAIAAAAIQA1&#10;k1522gAAAAcBAAAPAAAAAAAAAAAAAAAAABkFAABkcnMvZG93bnJldi54bWxQSwUGAAAAAAQABADz&#10;AAAAIAYAAAAA&#10;" filled="f" strokecolor="black [3213]" strokeweight=".5pt">
                      <v:textbox>
                        <w:txbxContent>
                          <w:p w14:paraId="179DCB92" w14:textId="77777777" w:rsidR="00BD5E17" w:rsidRDefault="00BD5E17" w:rsidP="005721B8">
                            <w:pPr>
                              <w:jc w:val="center"/>
                            </w:pPr>
                            <w:r>
                              <w:t>x</w:t>
                            </w:r>
                          </w:p>
                        </w:txbxContent>
                      </v:textbox>
                      <w10:wrap anchory="line"/>
                    </v:roundrect>
                  </w:pict>
                </mc:Fallback>
              </mc:AlternateContent>
            </w:r>
          </w:p>
        </w:tc>
      </w:tr>
      <w:tr w:rsidR="005721B8" w:rsidRPr="00897659" w14:paraId="73DD2B7C" w14:textId="77777777" w:rsidTr="00190981">
        <w:trPr>
          <w:trHeight w:val="697"/>
        </w:trPr>
        <w:tc>
          <w:tcPr>
            <w:tcW w:w="2154" w:type="dxa"/>
            <w:tcBorders>
              <w:top w:val="nil"/>
              <w:bottom w:val="nil"/>
            </w:tcBorders>
            <w:shd w:val="clear" w:color="auto" w:fill="F2F2F2" w:themeFill="background1" w:themeFillShade="F2"/>
          </w:tcPr>
          <w:p w14:paraId="2EBA7F3D" w14:textId="77777777" w:rsidR="005721B8" w:rsidRPr="009F08DB" w:rsidRDefault="005721B8" w:rsidP="00190981">
            <w:pPr>
              <w:pStyle w:val="Textkrper"/>
              <w:spacing w:after="0"/>
              <w:rPr>
                <w:lang w:val="de-DE"/>
              </w:rPr>
            </w:pPr>
          </w:p>
        </w:tc>
        <w:tc>
          <w:tcPr>
            <w:tcW w:w="5839" w:type="dxa"/>
            <w:tcBorders>
              <w:top w:val="nil"/>
              <w:bottom w:val="nil"/>
            </w:tcBorders>
          </w:tcPr>
          <w:p w14:paraId="43B00739" w14:textId="417B1AF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311FB2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102528" behindDoc="0" locked="0" layoutInCell="1" allowOverlap="1" wp14:anchorId="4AC18E54" wp14:editId="7E7E19E8">
                      <wp:simplePos x="0" y="0"/>
                      <wp:positionH relativeFrom="column">
                        <wp:posOffset>-36195</wp:posOffset>
                      </wp:positionH>
                      <wp:positionV relativeFrom="line">
                        <wp:posOffset>36195</wp:posOffset>
                      </wp:positionV>
                      <wp:extent cx="820800" cy="320400"/>
                      <wp:effectExtent l="0" t="0" r="17780" b="22860"/>
                      <wp:wrapNone/>
                      <wp:docPr id="293275467" name="Rechteck: abgerundete Ecken 2932754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761D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C18E54" id="Rechteck: abgerundete Ecken 293275467" o:spid="_x0000_s2621" style="position:absolute;left:0;text-align:left;margin-left:-2.85pt;margin-top:2.85pt;width:64.65pt;height:25.25pt;z-index:254102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keVvw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QckeV&#10;vwIAAMgFAAAOAAAAAAAAAAAAAAAAAC4CAABkcnMvZTJvRG9jLnhtbFBLAQItABQABgAIAAAAIQA1&#10;k1522gAAAAcBAAAPAAAAAAAAAAAAAAAAABkFAABkcnMvZG93bnJldi54bWxQSwUGAAAAAAQABADz&#10;AAAAIAYAAAAA&#10;" filled="f" strokecolor="black [3213]" strokeweight=".5pt">
                      <v:textbox>
                        <w:txbxContent>
                          <w:p w14:paraId="1B9761D4" w14:textId="77777777" w:rsidR="00BD5E17" w:rsidRDefault="00BD5E17" w:rsidP="005721B8">
                            <w:pPr>
                              <w:jc w:val="center"/>
                            </w:pPr>
                            <w:r>
                              <w:t>x</w:t>
                            </w:r>
                          </w:p>
                        </w:txbxContent>
                      </v:textbox>
                      <w10:wrap anchory="line"/>
                    </v:roundrect>
                  </w:pict>
                </mc:Fallback>
              </mc:AlternateContent>
            </w:r>
          </w:p>
        </w:tc>
      </w:tr>
      <w:tr w:rsidR="005721B8" w:rsidRPr="009F08DB" w14:paraId="3EDBF5DA" w14:textId="77777777" w:rsidTr="00190981">
        <w:trPr>
          <w:trHeight w:val="1701"/>
        </w:trPr>
        <w:tc>
          <w:tcPr>
            <w:tcW w:w="2154" w:type="dxa"/>
            <w:shd w:val="clear" w:color="auto" w:fill="F2F2F2" w:themeFill="background1" w:themeFillShade="F2"/>
          </w:tcPr>
          <w:p w14:paraId="1163D907" w14:textId="6A82839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E89931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099456" behindDoc="0" locked="0" layoutInCell="1" allowOverlap="1" wp14:anchorId="451B3209" wp14:editId="3F5B56D1">
                      <wp:simplePos x="0" y="0"/>
                      <wp:positionH relativeFrom="column">
                        <wp:posOffset>-5715</wp:posOffset>
                      </wp:positionH>
                      <wp:positionV relativeFrom="line">
                        <wp:posOffset>72390</wp:posOffset>
                      </wp:positionV>
                      <wp:extent cx="4500000" cy="942975"/>
                      <wp:effectExtent l="0" t="0" r="15240" b="28575"/>
                      <wp:wrapNone/>
                      <wp:docPr id="293275470" name="Rechteck: abgerundete Ecken 29327547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1CD3E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1B3209" id="Rechteck: abgerundete Ecken 293275470" o:spid="_x0000_s2622" style="position:absolute;left:0;text-align:left;margin-left:-.45pt;margin-top:5.7pt;width:354.35pt;height:74.25pt;z-index:254099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WBkeb&#10;vQIAAMkFAAAOAAAAAAAAAAAAAAAAAC4CAABkcnMvZTJvRG9jLnhtbFBLAQItABQABgAIAAAAIQDv&#10;Mn/u3AAAAAgBAAAPAAAAAAAAAAAAAAAAABcFAABkcnMvZG93bnJldi54bWxQSwUGAAAAAAQABADz&#10;AAAAIAYAAAAA&#10;" filled="f" strokecolor="black [3213]" strokeweight=".5pt">
                      <v:textbox>
                        <w:txbxContent>
                          <w:p w14:paraId="151CD3E9" w14:textId="77777777" w:rsidR="00BD5E17" w:rsidRDefault="00BD5E17" w:rsidP="005721B8">
                            <w:pPr>
                              <w:jc w:val="center"/>
                            </w:pPr>
                            <w:r>
                              <w:t>x</w:t>
                            </w:r>
                          </w:p>
                        </w:txbxContent>
                      </v:textbox>
                      <w10:wrap anchory="line"/>
                    </v:roundrect>
                  </w:pict>
                </mc:Fallback>
              </mc:AlternateContent>
            </w:r>
          </w:p>
        </w:tc>
      </w:tr>
    </w:tbl>
    <w:p w14:paraId="17737DA5" w14:textId="26FBB955" w:rsidR="005721B8" w:rsidRPr="009F08DB" w:rsidRDefault="005721B8" w:rsidP="005721B8">
      <w:pPr>
        <w:pStyle w:val="Textkrper"/>
        <w:rPr>
          <w:lang w:val="de-DE"/>
        </w:rPr>
      </w:pPr>
    </w:p>
    <w:p w14:paraId="2201CA12" w14:textId="449A3EFF" w:rsidR="00C51881" w:rsidRPr="009F08DB" w:rsidRDefault="00C51881" w:rsidP="005721B8">
      <w:pPr>
        <w:pStyle w:val="Textkrper"/>
        <w:rPr>
          <w:lang w:val="de-DE"/>
        </w:rPr>
      </w:pPr>
    </w:p>
    <w:p w14:paraId="44A7E76D" w14:textId="2C80064E" w:rsidR="005721B8" w:rsidRDefault="005721B8" w:rsidP="005721B8">
      <w:pPr>
        <w:pStyle w:val="Textkrper"/>
        <w:rPr>
          <w:lang w:val="de-DE"/>
        </w:rPr>
      </w:pPr>
    </w:p>
    <w:p w14:paraId="467EBBB2" w14:textId="77777777" w:rsidR="00C4597A" w:rsidRPr="009F08DB" w:rsidRDefault="00C4597A" w:rsidP="005721B8">
      <w:pPr>
        <w:pStyle w:val="Textkrper"/>
        <w:rPr>
          <w:lang w:val="de-DE"/>
        </w:rPr>
      </w:pPr>
    </w:p>
    <w:p w14:paraId="78661B2F"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31589BC" w14:textId="77777777" w:rsidTr="00626664">
        <w:trPr>
          <w:trHeight w:val="1020"/>
        </w:trPr>
        <w:tc>
          <w:tcPr>
            <w:tcW w:w="2154" w:type="dxa"/>
            <w:shd w:val="clear" w:color="auto" w:fill="F2F2F2" w:themeFill="background1" w:themeFillShade="F2"/>
          </w:tcPr>
          <w:p w14:paraId="002DCB12" w14:textId="4E5AE0B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7D421B7" w14:textId="321FE525" w:rsidR="00626664" w:rsidRPr="009F08DB" w:rsidRDefault="00745279" w:rsidP="00190981">
            <w:pPr>
              <w:pStyle w:val="Textkrper"/>
              <w:tabs>
                <w:tab w:val="left" w:pos="284"/>
              </w:tabs>
              <w:spacing w:after="0"/>
              <w:rPr>
                <w:lang w:val="de-DE"/>
              </w:rPr>
            </w:pPr>
            <w:r w:rsidRPr="009F08DB">
              <w:rPr>
                <w:lang w:val="de-DE"/>
              </w:rPr>
              <w:t>ja/nein</w:t>
            </w:r>
          </w:p>
          <w:p w14:paraId="201E61D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78688" behindDoc="0" locked="0" layoutInCell="1" allowOverlap="1" wp14:anchorId="2E1E57B5" wp14:editId="5D17950B">
                      <wp:simplePos x="0" y="0"/>
                      <wp:positionH relativeFrom="column">
                        <wp:posOffset>635</wp:posOffset>
                      </wp:positionH>
                      <wp:positionV relativeFrom="paragraph">
                        <wp:posOffset>36195</wp:posOffset>
                      </wp:positionV>
                      <wp:extent cx="820800" cy="320400"/>
                      <wp:effectExtent l="0" t="0" r="17780" b="22860"/>
                      <wp:wrapNone/>
                      <wp:docPr id="293275471" name="Rechteck: abgerundete Ecken 2932754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A48F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E57B5" id="Rechteck: abgerundete Ecken 293275471" o:spid="_x0000_s2623" style="position:absolute;left:0;text-align:left;margin-left:.05pt;margin-top:2.85pt;width:64.65pt;height:25.25pt;z-index:2577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uSnPqvgIA&#10;AMgFAAAOAAAAAAAAAAAAAAAAAC4CAABkcnMvZTJvRG9jLnhtbFBLAQItABQABgAIAAAAIQCbrlPC&#10;2AAAAAUBAAAPAAAAAAAAAAAAAAAAABgFAABkcnMvZG93bnJldi54bWxQSwUGAAAAAAQABADzAAAA&#10;HQYAAAAA&#10;" filled="f" strokecolor="black [3213]" strokeweight=".5pt">
                      <v:textbox>
                        <w:txbxContent>
                          <w:p w14:paraId="0DFA48F2" w14:textId="77777777" w:rsidR="00BD5E17" w:rsidRDefault="00BD5E17" w:rsidP="005721B8">
                            <w:pPr>
                              <w:jc w:val="center"/>
                            </w:pPr>
                            <w:r>
                              <w:t>x</w:t>
                            </w:r>
                          </w:p>
                        </w:txbxContent>
                      </v:textbox>
                    </v:roundrect>
                  </w:pict>
                </mc:Fallback>
              </mc:AlternateContent>
            </w:r>
          </w:p>
        </w:tc>
        <w:tc>
          <w:tcPr>
            <w:tcW w:w="5839" w:type="dxa"/>
            <w:shd w:val="clear" w:color="auto" w:fill="auto"/>
          </w:tcPr>
          <w:p w14:paraId="489B6C36" w14:textId="5948E387" w:rsidR="00626664" w:rsidRPr="009F08DB" w:rsidRDefault="00745279" w:rsidP="00190981">
            <w:pPr>
              <w:pStyle w:val="Textkrper"/>
              <w:tabs>
                <w:tab w:val="left" w:pos="284"/>
              </w:tabs>
              <w:spacing w:after="0"/>
              <w:rPr>
                <w:lang w:val="de-DE"/>
              </w:rPr>
            </w:pPr>
            <w:r w:rsidRPr="009F08DB">
              <w:rPr>
                <w:lang w:val="de-DE"/>
              </w:rPr>
              <w:t>Datum/Kurzzeichen</w:t>
            </w:r>
          </w:p>
          <w:p w14:paraId="0D9332E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79712" behindDoc="0" locked="0" layoutInCell="1" allowOverlap="1" wp14:anchorId="6CBD9C1D" wp14:editId="411AEB90">
                      <wp:simplePos x="0" y="0"/>
                      <wp:positionH relativeFrom="column">
                        <wp:posOffset>1746</wp:posOffset>
                      </wp:positionH>
                      <wp:positionV relativeFrom="line">
                        <wp:posOffset>32703</wp:posOffset>
                      </wp:positionV>
                      <wp:extent cx="3592354" cy="320400"/>
                      <wp:effectExtent l="0" t="0" r="27305" b="22860"/>
                      <wp:wrapNone/>
                      <wp:docPr id="293275472" name="Rechteck: abgerundete Ecken 29327547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CD215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BD9C1D" id="Rechteck: abgerundete Ecken 293275472" o:spid="_x0000_s2624" style="position:absolute;left:0;text-align:left;margin-left:.15pt;margin-top:2.6pt;width:282.85pt;height:25.25pt;z-index:257779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94wg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Dc&#10;rS94wgIAAMkFAAAOAAAAAAAAAAAAAAAAAC4CAABkcnMvZTJvRG9jLnhtbFBLAQItABQABgAIAAAA&#10;IQAQkX2+2gAAAAUBAAAPAAAAAAAAAAAAAAAAABwFAABkcnMvZG93bnJldi54bWxQSwUGAAAAAAQA&#10;BADzAAAAIwYAAAAA&#10;" filled="f" strokecolor="black [3213]" strokeweight=".5pt">
                      <v:textbox>
                        <w:txbxContent>
                          <w:p w14:paraId="55CD2156" w14:textId="77777777" w:rsidR="00BD5E17" w:rsidRDefault="00BD5E17" w:rsidP="005721B8">
                            <w:pPr>
                              <w:jc w:val="center"/>
                            </w:pPr>
                            <w:r>
                              <w:t>x</w:t>
                            </w:r>
                          </w:p>
                        </w:txbxContent>
                      </v:textbox>
                      <w10:wrap anchory="line"/>
                    </v:roundrect>
                  </w:pict>
                </mc:Fallback>
              </mc:AlternateContent>
            </w:r>
          </w:p>
        </w:tc>
      </w:tr>
      <w:tr w:rsidR="00626664" w:rsidRPr="009F08DB" w14:paraId="06D553F3" w14:textId="77777777" w:rsidTr="00626664">
        <w:trPr>
          <w:trHeight w:val="1020"/>
        </w:trPr>
        <w:tc>
          <w:tcPr>
            <w:tcW w:w="2154" w:type="dxa"/>
            <w:shd w:val="clear" w:color="auto" w:fill="F2F2F2" w:themeFill="background1" w:themeFillShade="F2"/>
          </w:tcPr>
          <w:p w14:paraId="4C51D0C1" w14:textId="22CDAE9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9C265AF" w14:textId="293DC94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80736" behindDoc="0" locked="0" layoutInCell="1" allowOverlap="1" wp14:anchorId="40CBC3DC" wp14:editId="6425B2E0">
                      <wp:simplePos x="0" y="0"/>
                      <wp:positionH relativeFrom="column">
                        <wp:posOffset>-5715</wp:posOffset>
                      </wp:positionH>
                      <wp:positionV relativeFrom="line">
                        <wp:posOffset>252095</wp:posOffset>
                      </wp:positionV>
                      <wp:extent cx="4500000" cy="320400"/>
                      <wp:effectExtent l="0" t="0" r="15240" b="22860"/>
                      <wp:wrapNone/>
                      <wp:docPr id="293275473" name="Rechteck: abgerundete Ecken 29327547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84CDA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BC3DC" id="Rechteck: abgerundete Ecken 293275473" o:spid="_x0000_s2625" style="position:absolute;left:0;text-align:left;margin-left:-.45pt;margin-top:19.85pt;width:354.35pt;height:25.25pt;z-index:257780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GSQNG28&#10;AgAAyQUAAA4AAAAAAAAAAAAAAAAALgIAAGRycy9lMm9Eb2MueG1sUEsBAi0AFAAGAAgAAAAhAHhH&#10;TL3cAAAABwEAAA8AAAAAAAAAAAAAAAAAFgUAAGRycy9kb3ducmV2LnhtbFBLBQYAAAAABAAEAPMA&#10;AAAfBgAAAAA=&#10;" filled="f" strokecolor="black [3213]" strokeweight=".5pt">
                      <v:textbox>
                        <w:txbxContent>
                          <w:p w14:paraId="3984CDA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1C3E828" w14:textId="77777777" w:rsidR="00626664" w:rsidRPr="009F08DB" w:rsidRDefault="00626664" w:rsidP="00190981">
            <w:pPr>
              <w:pStyle w:val="Textkrper"/>
              <w:tabs>
                <w:tab w:val="left" w:pos="284"/>
              </w:tabs>
              <w:spacing w:after="0"/>
              <w:rPr>
                <w:lang w:val="de-DE"/>
              </w:rPr>
            </w:pPr>
          </w:p>
        </w:tc>
      </w:tr>
    </w:tbl>
    <w:p w14:paraId="41025264" w14:textId="77777777" w:rsidR="005721B8" w:rsidRPr="009F08DB" w:rsidRDefault="005721B8" w:rsidP="005721B8">
      <w:pPr>
        <w:rPr>
          <w:rFonts w:ascii="Arial" w:hAnsi="Arial"/>
          <w:lang w:val="de-DE"/>
        </w:rPr>
      </w:pPr>
      <w:r w:rsidRPr="009F08DB">
        <w:rPr>
          <w:lang w:val="de-DE"/>
        </w:rPr>
        <w:br w:type="page"/>
      </w:r>
    </w:p>
    <w:p w14:paraId="084552B8" w14:textId="03459FDE" w:rsidR="005721B8" w:rsidRPr="009F08DB" w:rsidRDefault="00C51881" w:rsidP="00897659">
      <w:pPr>
        <w:pStyle w:val="berschrift3nummeriert"/>
        <w:rPr>
          <w:lang w:val="de-DE"/>
        </w:rPr>
      </w:pPr>
      <w:bookmarkStart w:id="147" w:name="_Toc118817662"/>
      <w:r w:rsidRPr="009F08DB">
        <w:rPr>
          <w:lang w:val="de-DE"/>
        </w:rPr>
        <w:lastRenderedPageBreak/>
        <w:t xml:space="preserve">FLT 251: </w:t>
      </w:r>
      <w:r w:rsidR="0021686E" w:rsidRPr="009F08DB">
        <w:rPr>
          <w:lang w:val="de-DE"/>
        </w:rPr>
        <w:t>FALTSCHACHTEL AUSSCHEIDUNG 1: GEGENKONTROLLE</w:t>
      </w:r>
      <w:bookmarkEnd w:id="147"/>
    </w:p>
    <w:p w14:paraId="66831F9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7E28691" w14:textId="77777777" w:rsidTr="00C51881">
        <w:trPr>
          <w:trHeight w:val="211"/>
        </w:trPr>
        <w:tc>
          <w:tcPr>
            <w:tcW w:w="2154" w:type="dxa"/>
            <w:shd w:val="clear" w:color="auto" w:fill="F2F2F2" w:themeFill="background1" w:themeFillShade="F2"/>
          </w:tcPr>
          <w:p w14:paraId="4F605114" w14:textId="358F0777" w:rsidR="005721B8" w:rsidRPr="009F08DB" w:rsidRDefault="00D8280B" w:rsidP="00190981">
            <w:pPr>
              <w:pStyle w:val="Textkrper"/>
              <w:spacing w:after="0"/>
              <w:rPr>
                <w:b/>
                <w:lang w:val="de-DE"/>
              </w:rPr>
            </w:pPr>
            <w:r w:rsidRPr="009F08DB">
              <w:rPr>
                <w:b/>
                <w:lang w:val="de-DE"/>
              </w:rPr>
              <w:t>Testziel</w:t>
            </w:r>
          </w:p>
        </w:tc>
        <w:tc>
          <w:tcPr>
            <w:tcW w:w="7257" w:type="dxa"/>
          </w:tcPr>
          <w:p w14:paraId="43B99783" w14:textId="44FF93B6" w:rsidR="005721B8" w:rsidRPr="009F08DB" w:rsidRDefault="00A7704C" w:rsidP="00190981">
            <w:pPr>
              <w:pStyle w:val="BulletTabtext"/>
              <w:rPr>
                <w:lang w:val="de-DE"/>
              </w:rPr>
            </w:pPr>
            <w:r w:rsidRPr="009F08DB">
              <w:rPr>
                <w:lang w:val="de-DE"/>
              </w:rPr>
              <w:t>Test, ob die richtige Störmeldung im Bedienfeld erscheint</w:t>
            </w:r>
          </w:p>
          <w:p w14:paraId="3D1348F4" w14:textId="1498C490" w:rsidR="00C51881" w:rsidRPr="009F08DB" w:rsidRDefault="00C51881" w:rsidP="00C51881">
            <w:pPr>
              <w:pStyle w:val="Abstandshalter"/>
              <w:rPr>
                <w:lang w:val="de-DE"/>
              </w:rPr>
            </w:pPr>
          </w:p>
        </w:tc>
      </w:tr>
      <w:tr w:rsidR="005721B8" w:rsidRPr="00897659" w14:paraId="13055FC4" w14:textId="77777777" w:rsidTr="00190981">
        <w:trPr>
          <w:trHeight w:val="170"/>
        </w:trPr>
        <w:tc>
          <w:tcPr>
            <w:tcW w:w="2154" w:type="dxa"/>
          </w:tcPr>
          <w:p w14:paraId="38513EEB" w14:textId="77777777" w:rsidR="005721B8" w:rsidRPr="009F08DB" w:rsidRDefault="005721B8" w:rsidP="00190981">
            <w:pPr>
              <w:pStyle w:val="Textkrper"/>
              <w:spacing w:before="0" w:after="0"/>
              <w:rPr>
                <w:sz w:val="8"/>
                <w:szCs w:val="8"/>
                <w:lang w:val="de-DE"/>
              </w:rPr>
            </w:pPr>
          </w:p>
        </w:tc>
        <w:tc>
          <w:tcPr>
            <w:tcW w:w="7257" w:type="dxa"/>
          </w:tcPr>
          <w:p w14:paraId="1FE799D6" w14:textId="77777777" w:rsidR="005721B8" w:rsidRPr="009F08DB" w:rsidRDefault="005721B8" w:rsidP="00190981">
            <w:pPr>
              <w:pStyle w:val="Textkrper"/>
              <w:spacing w:before="0" w:after="0"/>
              <w:rPr>
                <w:sz w:val="8"/>
                <w:szCs w:val="8"/>
                <w:lang w:val="de-DE"/>
              </w:rPr>
            </w:pPr>
          </w:p>
        </w:tc>
      </w:tr>
      <w:tr w:rsidR="005721B8" w:rsidRPr="009F08DB" w14:paraId="53FAEDB3" w14:textId="77777777" w:rsidTr="00190981">
        <w:trPr>
          <w:trHeight w:val="471"/>
        </w:trPr>
        <w:tc>
          <w:tcPr>
            <w:tcW w:w="2154" w:type="dxa"/>
            <w:shd w:val="clear" w:color="auto" w:fill="F2F2F2" w:themeFill="background1" w:themeFillShade="F2"/>
          </w:tcPr>
          <w:p w14:paraId="50379E72" w14:textId="234800DF" w:rsidR="005721B8" w:rsidRPr="009F08DB" w:rsidRDefault="00D8280B" w:rsidP="00190981">
            <w:pPr>
              <w:pStyle w:val="Textkrper"/>
              <w:spacing w:after="0"/>
              <w:rPr>
                <w:b/>
                <w:lang w:val="de-DE"/>
              </w:rPr>
            </w:pPr>
            <w:r w:rsidRPr="009F08DB">
              <w:rPr>
                <w:b/>
                <w:lang w:val="de-DE"/>
              </w:rPr>
              <w:t>Testdurchführung</w:t>
            </w:r>
          </w:p>
        </w:tc>
        <w:tc>
          <w:tcPr>
            <w:tcW w:w="7257" w:type="dxa"/>
          </w:tcPr>
          <w:p w14:paraId="00C656C1" w14:textId="77777777" w:rsidR="005721B8" w:rsidRPr="009F08DB" w:rsidRDefault="005721B8" w:rsidP="00190981">
            <w:pPr>
              <w:pStyle w:val="Textkrper"/>
              <w:spacing w:after="0"/>
              <w:rPr>
                <w:lang w:val="de-DE"/>
              </w:rPr>
            </w:pPr>
          </w:p>
        </w:tc>
      </w:tr>
      <w:tr w:rsidR="005721B8" w:rsidRPr="009F08DB" w14:paraId="44FEAED5" w14:textId="77777777" w:rsidTr="00C51881">
        <w:trPr>
          <w:trHeight w:val="129"/>
        </w:trPr>
        <w:tc>
          <w:tcPr>
            <w:tcW w:w="2154" w:type="dxa"/>
            <w:shd w:val="clear" w:color="auto" w:fill="F2F2F2" w:themeFill="background1" w:themeFillShade="F2"/>
          </w:tcPr>
          <w:p w14:paraId="3ED52195" w14:textId="13826A3D" w:rsidR="005721B8" w:rsidRPr="009F08DB" w:rsidRDefault="00D41D58" w:rsidP="00190981">
            <w:pPr>
              <w:pStyle w:val="Textkrper"/>
              <w:spacing w:after="0"/>
              <w:rPr>
                <w:lang w:val="de-DE"/>
              </w:rPr>
            </w:pPr>
            <w:r w:rsidRPr="009F08DB">
              <w:rPr>
                <w:lang w:val="de-DE"/>
              </w:rPr>
              <w:t>Testvoraussetzungen</w:t>
            </w:r>
          </w:p>
        </w:tc>
        <w:tc>
          <w:tcPr>
            <w:tcW w:w="7257" w:type="dxa"/>
          </w:tcPr>
          <w:p w14:paraId="0A46AE15" w14:textId="7CF50770" w:rsidR="005721B8" w:rsidRPr="009F08DB" w:rsidRDefault="00AE36C0" w:rsidP="00C51881">
            <w:pPr>
              <w:pStyle w:val="BulletTabtext"/>
              <w:rPr>
                <w:lang w:val="de-DE"/>
              </w:rPr>
            </w:pPr>
            <w:r w:rsidRPr="009F08DB">
              <w:rPr>
                <w:lang w:val="de-DE"/>
              </w:rPr>
              <w:t>Maschine ist im Automatikbetrieb bereit</w:t>
            </w:r>
          </w:p>
          <w:p w14:paraId="5FF494D6" w14:textId="553C6DA1" w:rsidR="00C51881" w:rsidRPr="009F08DB" w:rsidRDefault="00C51881" w:rsidP="00C51881">
            <w:pPr>
              <w:pStyle w:val="Abstandshalter"/>
              <w:rPr>
                <w:lang w:val="de-DE"/>
              </w:rPr>
            </w:pPr>
          </w:p>
        </w:tc>
      </w:tr>
      <w:tr w:rsidR="005721B8" w:rsidRPr="00DC5E2F" w14:paraId="5A87A5C4" w14:textId="77777777" w:rsidTr="00C51881">
        <w:trPr>
          <w:trHeight w:val="278"/>
        </w:trPr>
        <w:tc>
          <w:tcPr>
            <w:tcW w:w="2154" w:type="dxa"/>
            <w:shd w:val="clear" w:color="auto" w:fill="F2F2F2" w:themeFill="background1" w:themeFillShade="F2"/>
          </w:tcPr>
          <w:p w14:paraId="7985FA17" w14:textId="263568B7" w:rsidR="005721B8" w:rsidRPr="009F08DB" w:rsidRDefault="00D8280B" w:rsidP="00190981">
            <w:pPr>
              <w:pStyle w:val="Textkrper"/>
              <w:spacing w:after="0"/>
              <w:rPr>
                <w:lang w:val="de-DE"/>
              </w:rPr>
            </w:pPr>
            <w:r w:rsidRPr="009F08DB">
              <w:rPr>
                <w:lang w:val="de-DE"/>
              </w:rPr>
              <w:t>Erforderliche Tätigkeit</w:t>
            </w:r>
          </w:p>
        </w:tc>
        <w:tc>
          <w:tcPr>
            <w:tcW w:w="7257" w:type="dxa"/>
          </w:tcPr>
          <w:p w14:paraId="4374D9DF" w14:textId="7C4A4D6A" w:rsidR="005721B8" w:rsidRPr="009F08DB" w:rsidRDefault="0003609D" w:rsidP="00C51881">
            <w:pPr>
              <w:pStyle w:val="BulletTabtext"/>
              <w:rPr>
                <w:lang w:val="de-DE"/>
              </w:rPr>
            </w:pPr>
            <w:r w:rsidRPr="009F08DB">
              <w:rPr>
                <w:lang w:val="de-DE"/>
              </w:rPr>
              <w:t>Bedecke (bedämpfe) Sensor</w:t>
            </w:r>
            <w:r w:rsidR="00C51881" w:rsidRPr="009F08DB">
              <w:rPr>
                <w:lang w:val="de-DE"/>
              </w:rPr>
              <w:t xml:space="preserve"> </w:t>
            </w:r>
            <w:r w:rsidR="00792679" w:rsidRPr="009F08DB">
              <w:rPr>
                <w:lang w:val="de-DE"/>
              </w:rPr>
              <w:t>„</w:t>
            </w:r>
            <w:commentRangeStart w:id="148"/>
            <w:r w:rsidR="00C51881" w:rsidRPr="009F08DB">
              <w:rPr>
                <w:lang w:val="de-DE"/>
              </w:rPr>
              <w:t>=CAR1.Q82-B01</w:t>
            </w:r>
            <w:r w:rsidR="00792679" w:rsidRPr="009F08DB">
              <w:rPr>
                <w:lang w:val="de-DE"/>
              </w:rPr>
              <w:t>“</w:t>
            </w:r>
            <w:commentRangeEnd w:id="148"/>
            <w:r w:rsidR="00826A2A" w:rsidRPr="009F08DB">
              <w:rPr>
                <w:rStyle w:val="Kommentarzeichen"/>
                <w:rFonts w:asciiTheme="minorHAnsi" w:hAnsiTheme="minorHAnsi"/>
                <w:lang w:val="de-DE"/>
              </w:rPr>
              <w:commentReference w:id="148"/>
            </w:r>
          </w:p>
          <w:p w14:paraId="00410C75" w14:textId="7947682F" w:rsidR="00C51881" w:rsidRPr="009F08DB" w:rsidRDefault="00C51881" w:rsidP="00C51881">
            <w:pPr>
              <w:pStyle w:val="Abstandshalter"/>
              <w:rPr>
                <w:lang w:val="de-DE"/>
              </w:rPr>
            </w:pPr>
          </w:p>
        </w:tc>
      </w:tr>
      <w:tr w:rsidR="005721B8" w:rsidRPr="00897659" w14:paraId="4AD63A2B" w14:textId="77777777" w:rsidTr="00190981">
        <w:trPr>
          <w:trHeight w:val="697"/>
        </w:trPr>
        <w:tc>
          <w:tcPr>
            <w:tcW w:w="2154" w:type="dxa"/>
            <w:shd w:val="clear" w:color="auto" w:fill="F2F2F2" w:themeFill="background1" w:themeFillShade="F2"/>
          </w:tcPr>
          <w:p w14:paraId="20EF3210" w14:textId="4E75663A" w:rsidR="005721B8" w:rsidRPr="009F08DB" w:rsidRDefault="008C23D6" w:rsidP="00190981">
            <w:pPr>
              <w:pStyle w:val="Textkrper"/>
              <w:spacing w:after="0"/>
              <w:rPr>
                <w:lang w:val="de-DE"/>
              </w:rPr>
            </w:pPr>
            <w:r w:rsidRPr="009F08DB">
              <w:rPr>
                <w:lang w:val="de-DE"/>
              </w:rPr>
              <w:t>Folge</w:t>
            </w:r>
          </w:p>
        </w:tc>
        <w:tc>
          <w:tcPr>
            <w:tcW w:w="7257" w:type="dxa"/>
          </w:tcPr>
          <w:p w14:paraId="6FC936C6" w14:textId="6BC7835C" w:rsidR="00C51881" w:rsidRPr="009F08DB" w:rsidRDefault="00762C1A" w:rsidP="00C51881">
            <w:pPr>
              <w:pStyle w:val="BulletTabtext"/>
              <w:rPr>
                <w:lang w:val="de-DE"/>
              </w:rPr>
            </w:pPr>
            <w:r w:rsidRPr="009F08DB">
              <w:rPr>
                <w:lang w:val="de-DE"/>
              </w:rPr>
              <w:t>Störmeldung erscheint im Bedienfeld</w:t>
            </w:r>
          </w:p>
          <w:p w14:paraId="7C1A0498" w14:textId="2582C671" w:rsidR="005721B8" w:rsidRPr="009F08DB" w:rsidRDefault="000A4CB7" w:rsidP="00C51881">
            <w:pPr>
              <w:pStyle w:val="BulletTabtext"/>
              <w:rPr>
                <w:lang w:val="de-DE"/>
              </w:rPr>
            </w:pPr>
            <w:r w:rsidRPr="009F08DB">
              <w:rPr>
                <w:lang w:val="de-DE"/>
              </w:rPr>
              <w:t>Maschine kann nicht gestartet werden, solange Störmeldung aktiv ist</w:t>
            </w:r>
          </w:p>
          <w:p w14:paraId="14779685" w14:textId="6B782B17" w:rsidR="00C51881" w:rsidRPr="009F08DB" w:rsidRDefault="00C51881" w:rsidP="00C51881">
            <w:pPr>
              <w:pStyle w:val="Abstandshalter"/>
              <w:rPr>
                <w:lang w:val="de-DE"/>
              </w:rPr>
            </w:pPr>
          </w:p>
        </w:tc>
      </w:tr>
      <w:tr w:rsidR="005721B8" w:rsidRPr="009F08DB" w14:paraId="63F71250" w14:textId="77777777" w:rsidTr="00C51881">
        <w:trPr>
          <w:trHeight w:val="356"/>
        </w:trPr>
        <w:tc>
          <w:tcPr>
            <w:tcW w:w="2154" w:type="dxa"/>
            <w:shd w:val="clear" w:color="auto" w:fill="F2F2F2" w:themeFill="background1" w:themeFillShade="F2"/>
          </w:tcPr>
          <w:p w14:paraId="178252E6" w14:textId="61B8963F" w:rsidR="005721B8" w:rsidRPr="009F08DB" w:rsidRDefault="00D8280B" w:rsidP="00190981">
            <w:pPr>
              <w:pStyle w:val="Textkrper"/>
              <w:spacing w:after="0"/>
              <w:rPr>
                <w:lang w:val="de-DE"/>
              </w:rPr>
            </w:pPr>
            <w:r w:rsidRPr="009F08DB">
              <w:rPr>
                <w:lang w:val="de-DE"/>
              </w:rPr>
              <w:t>Kommentare</w:t>
            </w:r>
          </w:p>
        </w:tc>
        <w:tc>
          <w:tcPr>
            <w:tcW w:w="7257" w:type="dxa"/>
          </w:tcPr>
          <w:p w14:paraId="7DB2FBC5" w14:textId="0539289F" w:rsidR="005721B8" w:rsidRPr="009F08DB" w:rsidRDefault="00AE36C0" w:rsidP="00190981">
            <w:pPr>
              <w:pStyle w:val="BulletTabtext"/>
              <w:rPr>
                <w:lang w:val="de-DE"/>
              </w:rPr>
            </w:pPr>
            <w:r w:rsidRPr="009F08DB">
              <w:rPr>
                <w:lang w:val="de-DE"/>
              </w:rPr>
              <w:t>Keine</w:t>
            </w:r>
          </w:p>
          <w:p w14:paraId="5671B9F0" w14:textId="77777777" w:rsidR="005721B8" w:rsidRPr="009F08DB" w:rsidRDefault="005721B8" w:rsidP="00190981">
            <w:pPr>
              <w:pStyle w:val="Abstandshalter"/>
              <w:rPr>
                <w:lang w:val="de-DE"/>
              </w:rPr>
            </w:pPr>
          </w:p>
        </w:tc>
      </w:tr>
      <w:tr w:rsidR="005721B8" w:rsidRPr="009F08DB" w14:paraId="53A00605" w14:textId="77777777" w:rsidTr="00190981">
        <w:trPr>
          <w:trHeight w:val="697"/>
        </w:trPr>
        <w:tc>
          <w:tcPr>
            <w:tcW w:w="2154" w:type="dxa"/>
            <w:shd w:val="clear" w:color="auto" w:fill="F2F2F2" w:themeFill="background1" w:themeFillShade="F2"/>
          </w:tcPr>
          <w:p w14:paraId="121A9288" w14:textId="5F653EFD" w:rsidR="005721B8" w:rsidRPr="009F08DB" w:rsidRDefault="00D41D58" w:rsidP="00190981">
            <w:pPr>
              <w:pStyle w:val="Textkrper"/>
              <w:spacing w:after="0"/>
              <w:rPr>
                <w:lang w:val="de-DE"/>
              </w:rPr>
            </w:pPr>
            <w:r w:rsidRPr="009F08DB">
              <w:rPr>
                <w:lang w:val="de-DE"/>
              </w:rPr>
              <w:t>Quittierung</w:t>
            </w:r>
          </w:p>
        </w:tc>
        <w:tc>
          <w:tcPr>
            <w:tcW w:w="7257" w:type="dxa"/>
          </w:tcPr>
          <w:p w14:paraId="7D6BC61C" w14:textId="2B250CC6" w:rsidR="00C51881" w:rsidRPr="009F08DB" w:rsidRDefault="0003609D" w:rsidP="00C51881">
            <w:pPr>
              <w:pStyle w:val="BulletTabtext"/>
              <w:rPr>
                <w:lang w:val="de-DE"/>
              </w:rPr>
            </w:pPr>
            <w:r w:rsidRPr="009F08DB">
              <w:rPr>
                <w:lang w:val="de-DE"/>
              </w:rPr>
              <w:t>Entferne Bedeckung vom Sensor</w:t>
            </w:r>
            <w:r w:rsidR="00C51881" w:rsidRPr="009F08DB">
              <w:rPr>
                <w:lang w:val="de-DE"/>
              </w:rPr>
              <w:t xml:space="preserve"> </w:t>
            </w:r>
            <w:r w:rsidR="00792679" w:rsidRPr="009F08DB">
              <w:rPr>
                <w:lang w:val="de-DE"/>
              </w:rPr>
              <w:t>„</w:t>
            </w:r>
            <w:commentRangeStart w:id="149"/>
            <w:r w:rsidR="00C51881" w:rsidRPr="009F08DB">
              <w:rPr>
                <w:lang w:val="de-DE"/>
              </w:rPr>
              <w:t>=CAR1.Q82-B01</w:t>
            </w:r>
            <w:r w:rsidR="00792679" w:rsidRPr="009F08DB">
              <w:rPr>
                <w:lang w:val="de-DE"/>
              </w:rPr>
              <w:t>“</w:t>
            </w:r>
            <w:commentRangeEnd w:id="149"/>
            <w:r w:rsidR="00826A2A" w:rsidRPr="009F08DB">
              <w:rPr>
                <w:rStyle w:val="Kommentarzeichen"/>
                <w:rFonts w:asciiTheme="minorHAnsi" w:hAnsiTheme="minorHAnsi"/>
                <w:lang w:val="de-DE"/>
              </w:rPr>
              <w:commentReference w:id="149"/>
            </w:r>
          </w:p>
          <w:p w14:paraId="109DBD30" w14:textId="24A33440" w:rsidR="005721B8" w:rsidRPr="009F08DB" w:rsidRDefault="00762C1A" w:rsidP="00C518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A16B162" w14:textId="1D02D478" w:rsidR="00C51881" w:rsidRPr="009F08DB" w:rsidRDefault="00C51881" w:rsidP="00C51881">
            <w:pPr>
              <w:pStyle w:val="Abstandshalter"/>
              <w:rPr>
                <w:lang w:val="de-DE"/>
              </w:rPr>
            </w:pPr>
          </w:p>
        </w:tc>
      </w:tr>
    </w:tbl>
    <w:p w14:paraId="3D13CCC0"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E881BF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BA2C0E9" w14:textId="4F7D78A6"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DCF785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B48AFAB" w14:textId="6ACC7D4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2061F56" w14:textId="77777777" w:rsidTr="00190981">
        <w:trPr>
          <w:trHeight w:val="697"/>
        </w:trPr>
        <w:tc>
          <w:tcPr>
            <w:tcW w:w="2154" w:type="dxa"/>
            <w:tcBorders>
              <w:bottom w:val="nil"/>
            </w:tcBorders>
            <w:shd w:val="clear" w:color="auto" w:fill="F2F2F2" w:themeFill="background1" w:themeFillShade="F2"/>
          </w:tcPr>
          <w:p w14:paraId="06A4F12D" w14:textId="601848A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0C51229" w14:textId="143B411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35654F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11744" behindDoc="0" locked="0" layoutInCell="1" allowOverlap="1" wp14:anchorId="72A95245" wp14:editId="64C61A73">
                      <wp:simplePos x="0" y="0"/>
                      <wp:positionH relativeFrom="column">
                        <wp:posOffset>-36195</wp:posOffset>
                      </wp:positionH>
                      <wp:positionV relativeFrom="line">
                        <wp:posOffset>36195</wp:posOffset>
                      </wp:positionV>
                      <wp:extent cx="820800" cy="320400"/>
                      <wp:effectExtent l="0" t="0" r="17780" b="22860"/>
                      <wp:wrapNone/>
                      <wp:docPr id="293275482" name="Rechteck: abgerundete Ecken 29327548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8210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A95245" id="Rechteck: abgerundete Ecken 293275482" o:spid="_x0000_s2626" style="position:absolute;left:0;text-align:left;margin-left:-2.85pt;margin-top:2.85pt;width:64.65pt;height:25.25pt;z-index:254111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iLk8tr0C&#10;AADIBQAADgAAAAAAAAAAAAAAAAAuAgAAZHJzL2Uyb0RvYy54bWxQSwECLQAUAAYACAAAACEANZNe&#10;dtoAAAAHAQAADwAAAAAAAAAAAAAAAAAXBQAAZHJzL2Rvd25yZXYueG1sUEsFBgAAAAAEAAQA8wAA&#10;AB4GAAAAAA==&#10;" filled="f" strokecolor="black [3213]" strokeweight=".5pt">
                      <v:textbox>
                        <w:txbxContent>
                          <w:p w14:paraId="5D282103" w14:textId="77777777" w:rsidR="00BD5E17" w:rsidRDefault="00BD5E17" w:rsidP="005721B8">
                            <w:pPr>
                              <w:jc w:val="center"/>
                            </w:pPr>
                            <w:r>
                              <w:t>x</w:t>
                            </w:r>
                          </w:p>
                        </w:txbxContent>
                      </v:textbox>
                      <w10:wrap anchory="line"/>
                    </v:roundrect>
                  </w:pict>
                </mc:Fallback>
              </mc:AlternateContent>
            </w:r>
          </w:p>
        </w:tc>
      </w:tr>
      <w:tr w:rsidR="005721B8" w:rsidRPr="00897659" w14:paraId="63C2E4E1" w14:textId="77777777" w:rsidTr="00190981">
        <w:trPr>
          <w:trHeight w:val="697"/>
        </w:trPr>
        <w:tc>
          <w:tcPr>
            <w:tcW w:w="2154" w:type="dxa"/>
            <w:tcBorders>
              <w:top w:val="nil"/>
              <w:bottom w:val="nil"/>
            </w:tcBorders>
            <w:shd w:val="clear" w:color="auto" w:fill="F2F2F2" w:themeFill="background1" w:themeFillShade="F2"/>
          </w:tcPr>
          <w:p w14:paraId="7FECED88" w14:textId="77777777" w:rsidR="005721B8" w:rsidRPr="009F08DB" w:rsidRDefault="005721B8" w:rsidP="00190981">
            <w:pPr>
              <w:pStyle w:val="Textkrper"/>
              <w:spacing w:after="0"/>
              <w:rPr>
                <w:lang w:val="de-DE"/>
              </w:rPr>
            </w:pPr>
          </w:p>
        </w:tc>
        <w:tc>
          <w:tcPr>
            <w:tcW w:w="5839" w:type="dxa"/>
            <w:tcBorders>
              <w:top w:val="nil"/>
              <w:bottom w:val="nil"/>
            </w:tcBorders>
          </w:tcPr>
          <w:p w14:paraId="3F618746" w14:textId="15703559"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B8F4E7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118912" behindDoc="0" locked="0" layoutInCell="1" allowOverlap="1" wp14:anchorId="1EF19182" wp14:editId="3467F900">
                      <wp:simplePos x="0" y="0"/>
                      <wp:positionH relativeFrom="column">
                        <wp:posOffset>-36195</wp:posOffset>
                      </wp:positionH>
                      <wp:positionV relativeFrom="line">
                        <wp:posOffset>36195</wp:posOffset>
                      </wp:positionV>
                      <wp:extent cx="820800" cy="320400"/>
                      <wp:effectExtent l="0" t="0" r="17780" b="22860"/>
                      <wp:wrapNone/>
                      <wp:docPr id="293275483" name="Rechteck: abgerundete Ecken 2932754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874B0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F19182" id="Rechteck: abgerundete Ecken 293275483" o:spid="_x0000_s2627" style="position:absolute;left:0;text-align:left;margin-left:-2.85pt;margin-top:2.85pt;width:64.65pt;height:25.25pt;z-index:254118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T/aGm+&#10;AgAAyAUAAA4AAAAAAAAAAAAAAAAALgIAAGRycy9lMm9Eb2MueG1sUEsBAi0AFAAGAAgAAAAhADWT&#10;XnbaAAAABwEAAA8AAAAAAAAAAAAAAAAAGAUAAGRycy9kb3ducmV2LnhtbFBLBQYAAAAABAAEAPMA&#10;AAAfBgAAAAA=&#10;" filled="f" strokecolor="black [3213]" strokeweight=".5pt">
                      <v:textbox>
                        <w:txbxContent>
                          <w:p w14:paraId="67874B0D" w14:textId="77777777" w:rsidR="00BD5E17" w:rsidRDefault="00BD5E17" w:rsidP="005721B8">
                            <w:pPr>
                              <w:jc w:val="center"/>
                            </w:pPr>
                            <w:r>
                              <w:t>x</w:t>
                            </w:r>
                          </w:p>
                        </w:txbxContent>
                      </v:textbox>
                      <w10:wrap anchory="line"/>
                    </v:roundrect>
                  </w:pict>
                </mc:Fallback>
              </mc:AlternateContent>
            </w:r>
          </w:p>
        </w:tc>
      </w:tr>
      <w:tr w:rsidR="005721B8" w:rsidRPr="009F08DB" w14:paraId="705753A1" w14:textId="77777777" w:rsidTr="00190981">
        <w:trPr>
          <w:trHeight w:val="1701"/>
        </w:trPr>
        <w:tc>
          <w:tcPr>
            <w:tcW w:w="2154" w:type="dxa"/>
            <w:shd w:val="clear" w:color="auto" w:fill="F2F2F2" w:themeFill="background1" w:themeFillShade="F2"/>
          </w:tcPr>
          <w:p w14:paraId="03BE4E85" w14:textId="2EFA15F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6D6FA9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15840" behindDoc="0" locked="0" layoutInCell="1" allowOverlap="1" wp14:anchorId="4362BB10" wp14:editId="3DAF3938">
                      <wp:simplePos x="0" y="0"/>
                      <wp:positionH relativeFrom="column">
                        <wp:posOffset>-5715</wp:posOffset>
                      </wp:positionH>
                      <wp:positionV relativeFrom="line">
                        <wp:posOffset>72390</wp:posOffset>
                      </wp:positionV>
                      <wp:extent cx="4500000" cy="942975"/>
                      <wp:effectExtent l="0" t="0" r="15240" b="28575"/>
                      <wp:wrapNone/>
                      <wp:docPr id="293275486" name="Rechteck: abgerundete Ecken 29327548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6504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2BB10" id="Rechteck: abgerundete Ecken 293275486" o:spid="_x0000_s2628" style="position:absolute;left:0;text-align:left;margin-left:-.45pt;margin-top:5.7pt;width:354.35pt;height:74.25pt;z-index:254115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fzOg&#10;iL4CAADJBQAADgAAAAAAAAAAAAAAAAAuAgAAZHJzL2Uyb0RvYy54bWxQSwECLQAUAAYACAAAACEA&#10;7zJ/7twAAAAIAQAADwAAAAAAAAAAAAAAAAAYBQAAZHJzL2Rvd25yZXYueG1sUEsFBgAAAAAEAAQA&#10;8wAAACEGAAAAAA==&#10;" filled="f" strokecolor="black [3213]" strokeweight=".5pt">
                      <v:textbox>
                        <w:txbxContent>
                          <w:p w14:paraId="5636504A" w14:textId="77777777" w:rsidR="00BD5E17" w:rsidRDefault="00BD5E17" w:rsidP="005721B8">
                            <w:pPr>
                              <w:jc w:val="center"/>
                            </w:pPr>
                            <w:r>
                              <w:t>x</w:t>
                            </w:r>
                          </w:p>
                        </w:txbxContent>
                      </v:textbox>
                      <w10:wrap anchory="line"/>
                    </v:roundrect>
                  </w:pict>
                </mc:Fallback>
              </mc:AlternateContent>
            </w:r>
          </w:p>
        </w:tc>
      </w:tr>
    </w:tbl>
    <w:p w14:paraId="61304837" w14:textId="77777777" w:rsidR="005721B8" w:rsidRPr="009F08DB" w:rsidRDefault="005721B8" w:rsidP="005721B8">
      <w:pPr>
        <w:pStyle w:val="Textkrper"/>
        <w:rPr>
          <w:lang w:val="de-DE"/>
        </w:rPr>
      </w:pPr>
    </w:p>
    <w:p w14:paraId="072DCC65" w14:textId="69843780" w:rsidR="00C51881" w:rsidRPr="009F08DB" w:rsidRDefault="00C51881" w:rsidP="005721B8">
      <w:pPr>
        <w:pStyle w:val="Textkrper"/>
        <w:rPr>
          <w:lang w:val="de-DE"/>
        </w:rPr>
      </w:pPr>
    </w:p>
    <w:p w14:paraId="19E63E15" w14:textId="40CBE13D" w:rsidR="00C51881" w:rsidRDefault="00C51881" w:rsidP="005721B8">
      <w:pPr>
        <w:pStyle w:val="Textkrper"/>
        <w:rPr>
          <w:lang w:val="de-DE"/>
        </w:rPr>
      </w:pPr>
    </w:p>
    <w:p w14:paraId="688CA99D" w14:textId="77777777" w:rsidR="00C4597A" w:rsidRPr="009F08DB" w:rsidRDefault="00C4597A" w:rsidP="005721B8">
      <w:pPr>
        <w:pStyle w:val="Textkrper"/>
        <w:rPr>
          <w:lang w:val="de-DE"/>
        </w:rPr>
      </w:pPr>
    </w:p>
    <w:p w14:paraId="3FAC28D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7D28141" w14:textId="77777777" w:rsidTr="00626664">
        <w:trPr>
          <w:trHeight w:val="1020"/>
        </w:trPr>
        <w:tc>
          <w:tcPr>
            <w:tcW w:w="2154" w:type="dxa"/>
            <w:shd w:val="clear" w:color="auto" w:fill="F2F2F2" w:themeFill="background1" w:themeFillShade="F2"/>
          </w:tcPr>
          <w:p w14:paraId="4AA6EF42" w14:textId="33F77101"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1359132" w14:textId="70809385" w:rsidR="00626664" w:rsidRPr="009F08DB" w:rsidRDefault="00745279" w:rsidP="00190981">
            <w:pPr>
              <w:pStyle w:val="Textkrper"/>
              <w:tabs>
                <w:tab w:val="left" w:pos="284"/>
              </w:tabs>
              <w:spacing w:after="0"/>
              <w:rPr>
                <w:lang w:val="de-DE"/>
              </w:rPr>
            </w:pPr>
            <w:r w:rsidRPr="009F08DB">
              <w:rPr>
                <w:lang w:val="de-DE"/>
              </w:rPr>
              <w:t>ja/nein</w:t>
            </w:r>
          </w:p>
          <w:p w14:paraId="7F0FD2F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82784" behindDoc="0" locked="0" layoutInCell="1" allowOverlap="1" wp14:anchorId="0632F31D" wp14:editId="6BA543DF">
                      <wp:simplePos x="0" y="0"/>
                      <wp:positionH relativeFrom="column">
                        <wp:posOffset>635</wp:posOffset>
                      </wp:positionH>
                      <wp:positionV relativeFrom="paragraph">
                        <wp:posOffset>36195</wp:posOffset>
                      </wp:positionV>
                      <wp:extent cx="820800" cy="320400"/>
                      <wp:effectExtent l="0" t="0" r="17780" b="22860"/>
                      <wp:wrapNone/>
                      <wp:docPr id="293275487" name="Rechteck: abgerundete Ecken 2932754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0A8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2F31D" id="Rechteck: abgerundete Ecken 293275487" o:spid="_x0000_s2629" style="position:absolute;left:0;text-align:left;margin-left:.05pt;margin-top:2.85pt;width:64.65pt;height:25.25pt;z-index:2577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4g4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wKuIOL8C&#10;AADIBQAADgAAAAAAAAAAAAAAAAAuAgAAZHJzL2Uyb0RvYy54bWxQSwECLQAUAAYACAAAACEAm65T&#10;wtgAAAAFAQAADwAAAAAAAAAAAAAAAAAZBQAAZHJzL2Rvd25yZXYueG1sUEsFBgAAAAAEAAQA8wAA&#10;AB4GAAAAAA==&#10;" filled="f" strokecolor="black [3213]" strokeweight=".5pt">
                      <v:textbox>
                        <w:txbxContent>
                          <w:p w14:paraId="7CB30A89" w14:textId="77777777" w:rsidR="00BD5E17" w:rsidRDefault="00BD5E17" w:rsidP="005721B8">
                            <w:pPr>
                              <w:jc w:val="center"/>
                            </w:pPr>
                            <w:r>
                              <w:t>x</w:t>
                            </w:r>
                          </w:p>
                        </w:txbxContent>
                      </v:textbox>
                    </v:roundrect>
                  </w:pict>
                </mc:Fallback>
              </mc:AlternateContent>
            </w:r>
          </w:p>
        </w:tc>
        <w:tc>
          <w:tcPr>
            <w:tcW w:w="5839" w:type="dxa"/>
            <w:shd w:val="clear" w:color="auto" w:fill="auto"/>
          </w:tcPr>
          <w:p w14:paraId="1D1C9F6E" w14:textId="58B261D1" w:rsidR="00626664" w:rsidRPr="009F08DB" w:rsidRDefault="00745279" w:rsidP="00190981">
            <w:pPr>
              <w:pStyle w:val="Textkrper"/>
              <w:tabs>
                <w:tab w:val="left" w:pos="284"/>
              </w:tabs>
              <w:spacing w:after="0"/>
              <w:rPr>
                <w:lang w:val="de-DE"/>
              </w:rPr>
            </w:pPr>
            <w:r w:rsidRPr="009F08DB">
              <w:rPr>
                <w:lang w:val="de-DE"/>
              </w:rPr>
              <w:t>Datum/Kurzzeichen</w:t>
            </w:r>
          </w:p>
          <w:p w14:paraId="6E1CF43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83808" behindDoc="0" locked="0" layoutInCell="1" allowOverlap="1" wp14:anchorId="3E29C5E3" wp14:editId="63996350">
                      <wp:simplePos x="0" y="0"/>
                      <wp:positionH relativeFrom="column">
                        <wp:posOffset>1746</wp:posOffset>
                      </wp:positionH>
                      <wp:positionV relativeFrom="line">
                        <wp:posOffset>32703</wp:posOffset>
                      </wp:positionV>
                      <wp:extent cx="3592354" cy="320400"/>
                      <wp:effectExtent l="0" t="0" r="27305" b="22860"/>
                      <wp:wrapNone/>
                      <wp:docPr id="293275488" name="Rechteck: abgerundete Ecken 29327548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A819E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9C5E3" id="Rechteck: abgerundete Ecken 293275488" o:spid="_x0000_s2630" style="position:absolute;left:0;text-align:left;margin-left:.15pt;margin-top:2.6pt;width:282.85pt;height:25.25pt;z-index:257783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kYwQ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I4x&#10;yRjBAgAAyQUAAA4AAAAAAAAAAAAAAAAALgIAAGRycy9lMm9Eb2MueG1sUEsBAi0AFAAGAAgAAAAh&#10;ABCRfb7aAAAABQEAAA8AAAAAAAAAAAAAAAAAGwUAAGRycy9kb3ducmV2LnhtbFBLBQYAAAAABAAE&#10;APMAAAAiBgAAAAA=&#10;" filled="f" strokecolor="black [3213]" strokeweight=".5pt">
                      <v:textbox>
                        <w:txbxContent>
                          <w:p w14:paraId="7BA819EF" w14:textId="77777777" w:rsidR="00BD5E17" w:rsidRDefault="00BD5E17" w:rsidP="005721B8">
                            <w:pPr>
                              <w:jc w:val="center"/>
                            </w:pPr>
                            <w:r>
                              <w:t>x</w:t>
                            </w:r>
                          </w:p>
                        </w:txbxContent>
                      </v:textbox>
                      <w10:wrap anchory="line"/>
                    </v:roundrect>
                  </w:pict>
                </mc:Fallback>
              </mc:AlternateContent>
            </w:r>
          </w:p>
        </w:tc>
      </w:tr>
      <w:tr w:rsidR="00626664" w:rsidRPr="009F08DB" w14:paraId="3D084780" w14:textId="77777777" w:rsidTr="00626664">
        <w:trPr>
          <w:trHeight w:val="1020"/>
        </w:trPr>
        <w:tc>
          <w:tcPr>
            <w:tcW w:w="2154" w:type="dxa"/>
            <w:shd w:val="clear" w:color="auto" w:fill="F2F2F2" w:themeFill="background1" w:themeFillShade="F2"/>
          </w:tcPr>
          <w:p w14:paraId="11B58457" w14:textId="57493E3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BA2BC64" w14:textId="3D54381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84832" behindDoc="0" locked="0" layoutInCell="1" allowOverlap="1" wp14:anchorId="0E83E9B4" wp14:editId="75A9589B">
                      <wp:simplePos x="0" y="0"/>
                      <wp:positionH relativeFrom="column">
                        <wp:posOffset>-5715</wp:posOffset>
                      </wp:positionH>
                      <wp:positionV relativeFrom="line">
                        <wp:posOffset>252095</wp:posOffset>
                      </wp:positionV>
                      <wp:extent cx="4500000" cy="320400"/>
                      <wp:effectExtent l="0" t="0" r="15240" b="22860"/>
                      <wp:wrapNone/>
                      <wp:docPr id="293275489" name="Rechteck: abgerundete Ecken 29327548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7E2E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83E9B4" id="Rechteck: abgerundete Ecken 293275489" o:spid="_x0000_s2631" style="position:absolute;left:0;text-align:left;margin-left:-.45pt;margin-top:19.85pt;width:354.35pt;height:25.25pt;z-index:257784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A2DNIN&#10;vQIAAMkFAAAOAAAAAAAAAAAAAAAAAC4CAABkcnMvZTJvRG9jLnhtbFBLAQItABQABgAIAAAAIQB4&#10;R0y93AAAAAcBAAAPAAAAAAAAAAAAAAAAABcFAABkcnMvZG93bnJldi54bWxQSwUGAAAAAAQABADz&#10;AAAAIAYAAAAA&#10;" filled="f" strokecolor="black [3213]" strokeweight=".5pt">
                      <v:textbox>
                        <w:txbxContent>
                          <w:p w14:paraId="7AF7E2E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D2250C6" w14:textId="77777777" w:rsidR="00626664" w:rsidRPr="009F08DB" w:rsidRDefault="00626664" w:rsidP="00190981">
            <w:pPr>
              <w:pStyle w:val="Textkrper"/>
              <w:tabs>
                <w:tab w:val="left" w:pos="284"/>
              </w:tabs>
              <w:spacing w:after="0"/>
              <w:rPr>
                <w:lang w:val="de-DE"/>
              </w:rPr>
            </w:pPr>
          </w:p>
        </w:tc>
      </w:tr>
    </w:tbl>
    <w:p w14:paraId="01ABC675" w14:textId="77777777" w:rsidR="005721B8" w:rsidRPr="009F08DB" w:rsidRDefault="005721B8" w:rsidP="005721B8">
      <w:pPr>
        <w:rPr>
          <w:rFonts w:ascii="Arial" w:hAnsi="Arial"/>
          <w:lang w:val="de-DE"/>
        </w:rPr>
      </w:pPr>
      <w:r w:rsidRPr="009F08DB">
        <w:rPr>
          <w:lang w:val="de-DE"/>
        </w:rPr>
        <w:br w:type="page"/>
      </w:r>
    </w:p>
    <w:p w14:paraId="7AAF7B39" w14:textId="3A785243" w:rsidR="005721B8" w:rsidRPr="009F08DB" w:rsidRDefault="00C51881" w:rsidP="00897659">
      <w:pPr>
        <w:pStyle w:val="berschrift3nummeriert"/>
        <w:rPr>
          <w:lang w:val="de-DE"/>
        </w:rPr>
      </w:pPr>
      <w:bookmarkStart w:id="150" w:name="_Toc118817663"/>
      <w:r w:rsidRPr="009F08DB">
        <w:rPr>
          <w:lang w:val="de-DE"/>
        </w:rPr>
        <w:lastRenderedPageBreak/>
        <w:t xml:space="preserve">FLT 254: </w:t>
      </w:r>
      <w:r w:rsidR="00882D3D" w:rsidRPr="009F08DB">
        <w:rPr>
          <w:lang w:val="de-DE"/>
        </w:rPr>
        <w:t>FALTSCHACHTEL AUSSCHEIDUNG 1: SENSORÜBERWACHUNG GEGENKONTROLLE</w:t>
      </w:r>
      <w:bookmarkEnd w:id="150"/>
    </w:p>
    <w:p w14:paraId="39172BAC"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B8D4884" w14:textId="77777777" w:rsidTr="004603C1">
        <w:trPr>
          <w:trHeight w:val="353"/>
        </w:trPr>
        <w:tc>
          <w:tcPr>
            <w:tcW w:w="2154" w:type="dxa"/>
            <w:shd w:val="clear" w:color="auto" w:fill="F2F2F2" w:themeFill="background1" w:themeFillShade="F2"/>
          </w:tcPr>
          <w:p w14:paraId="48F349F7" w14:textId="5D738694" w:rsidR="005721B8" w:rsidRPr="009F08DB" w:rsidRDefault="00D8280B" w:rsidP="00190981">
            <w:pPr>
              <w:pStyle w:val="Textkrper"/>
              <w:spacing w:after="0"/>
              <w:rPr>
                <w:b/>
                <w:lang w:val="de-DE"/>
              </w:rPr>
            </w:pPr>
            <w:r w:rsidRPr="009F08DB">
              <w:rPr>
                <w:b/>
                <w:lang w:val="de-DE"/>
              </w:rPr>
              <w:t>Testziel</w:t>
            </w:r>
          </w:p>
        </w:tc>
        <w:tc>
          <w:tcPr>
            <w:tcW w:w="7257" w:type="dxa"/>
          </w:tcPr>
          <w:p w14:paraId="4B19B9A2" w14:textId="0A990998" w:rsidR="005721B8" w:rsidRPr="009F08DB" w:rsidRDefault="00A64712" w:rsidP="00190981">
            <w:pPr>
              <w:pStyle w:val="BulletTabtext"/>
              <w:rPr>
                <w:lang w:val="de-DE"/>
              </w:rPr>
            </w:pPr>
            <w:r w:rsidRPr="009F08DB">
              <w:rPr>
                <w:lang w:val="de-DE"/>
              </w:rPr>
              <w:t>Test, ob die richtige Warnmeldung im Bedienfeld erscheint</w:t>
            </w:r>
          </w:p>
          <w:p w14:paraId="38695276" w14:textId="41894B47" w:rsidR="004603C1" w:rsidRPr="009F08DB" w:rsidRDefault="004603C1" w:rsidP="004603C1">
            <w:pPr>
              <w:pStyle w:val="Abstandshalter"/>
              <w:rPr>
                <w:lang w:val="de-DE"/>
              </w:rPr>
            </w:pPr>
          </w:p>
        </w:tc>
      </w:tr>
      <w:tr w:rsidR="005721B8" w:rsidRPr="00897659" w14:paraId="4F31A58F" w14:textId="77777777" w:rsidTr="00190981">
        <w:trPr>
          <w:trHeight w:val="170"/>
        </w:trPr>
        <w:tc>
          <w:tcPr>
            <w:tcW w:w="2154" w:type="dxa"/>
          </w:tcPr>
          <w:p w14:paraId="3623CD04" w14:textId="77777777" w:rsidR="005721B8" w:rsidRPr="009F08DB" w:rsidRDefault="005721B8" w:rsidP="00190981">
            <w:pPr>
              <w:pStyle w:val="Textkrper"/>
              <w:spacing w:before="0" w:after="0"/>
              <w:rPr>
                <w:sz w:val="8"/>
                <w:szCs w:val="8"/>
                <w:lang w:val="de-DE"/>
              </w:rPr>
            </w:pPr>
          </w:p>
        </w:tc>
        <w:tc>
          <w:tcPr>
            <w:tcW w:w="7257" w:type="dxa"/>
          </w:tcPr>
          <w:p w14:paraId="167CDCDC" w14:textId="77777777" w:rsidR="005721B8" w:rsidRPr="009F08DB" w:rsidRDefault="005721B8" w:rsidP="00190981">
            <w:pPr>
              <w:pStyle w:val="Textkrper"/>
              <w:spacing w:before="0" w:after="0"/>
              <w:rPr>
                <w:sz w:val="8"/>
                <w:szCs w:val="8"/>
                <w:lang w:val="de-DE"/>
              </w:rPr>
            </w:pPr>
          </w:p>
        </w:tc>
      </w:tr>
      <w:tr w:rsidR="005721B8" w:rsidRPr="009F08DB" w14:paraId="20D616EB" w14:textId="77777777" w:rsidTr="00190981">
        <w:trPr>
          <w:trHeight w:val="471"/>
        </w:trPr>
        <w:tc>
          <w:tcPr>
            <w:tcW w:w="2154" w:type="dxa"/>
            <w:shd w:val="clear" w:color="auto" w:fill="F2F2F2" w:themeFill="background1" w:themeFillShade="F2"/>
          </w:tcPr>
          <w:p w14:paraId="3EA93D49" w14:textId="330F82B7" w:rsidR="005721B8" w:rsidRPr="009F08DB" w:rsidRDefault="00D8280B" w:rsidP="00190981">
            <w:pPr>
              <w:pStyle w:val="Textkrper"/>
              <w:spacing w:after="0"/>
              <w:rPr>
                <w:b/>
                <w:lang w:val="de-DE"/>
              </w:rPr>
            </w:pPr>
            <w:r w:rsidRPr="009F08DB">
              <w:rPr>
                <w:b/>
                <w:lang w:val="de-DE"/>
              </w:rPr>
              <w:t>Testdurchführung</w:t>
            </w:r>
          </w:p>
        </w:tc>
        <w:tc>
          <w:tcPr>
            <w:tcW w:w="7257" w:type="dxa"/>
          </w:tcPr>
          <w:p w14:paraId="7DA0E74B" w14:textId="77777777" w:rsidR="005721B8" w:rsidRPr="009F08DB" w:rsidRDefault="005721B8" w:rsidP="00190981">
            <w:pPr>
              <w:pStyle w:val="Textkrper"/>
              <w:spacing w:after="0"/>
              <w:rPr>
                <w:lang w:val="de-DE"/>
              </w:rPr>
            </w:pPr>
          </w:p>
        </w:tc>
      </w:tr>
      <w:tr w:rsidR="005721B8" w:rsidRPr="009F08DB" w14:paraId="50947D62" w14:textId="77777777" w:rsidTr="004603C1">
        <w:trPr>
          <w:trHeight w:val="554"/>
        </w:trPr>
        <w:tc>
          <w:tcPr>
            <w:tcW w:w="2154" w:type="dxa"/>
            <w:shd w:val="clear" w:color="auto" w:fill="F2F2F2" w:themeFill="background1" w:themeFillShade="F2"/>
          </w:tcPr>
          <w:p w14:paraId="1D990D72" w14:textId="6293D221" w:rsidR="005721B8" w:rsidRPr="009F08DB" w:rsidRDefault="00D41D58" w:rsidP="00190981">
            <w:pPr>
              <w:pStyle w:val="Textkrper"/>
              <w:spacing w:after="0"/>
              <w:rPr>
                <w:lang w:val="de-DE"/>
              </w:rPr>
            </w:pPr>
            <w:r w:rsidRPr="009F08DB">
              <w:rPr>
                <w:lang w:val="de-DE"/>
              </w:rPr>
              <w:t>Testvoraussetzungen</w:t>
            </w:r>
          </w:p>
        </w:tc>
        <w:tc>
          <w:tcPr>
            <w:tcW w:w="7257" w:type="dxa"/>
          </w:tcPr>
          <w:p w14:paraId="161D6A4F" w14:textId="1C735126" w:rsidR="005721B8" w:rsidRPr="009F08DB" w:rsidRDefault="00AE36C0" w:rsidP="004603C1">
            <w:pPr>
              <w:pStyle w:val="BulletTabtext"/>
              <w:rPr>
                <w:lang w:val="de-DE"/>
              </w:rPr>
            </w:pPr>
            <w:r w:rsidRPr="009F08DB">
              <w:rPr>
                <w:lang w:val="de-DE"/>
              </w:rPr>
              <w:t>Maschine ist im Automatikbetrieb bereit</w:t>
            </w:r>
          </w:p>
          <w:p w14:paraId="01CA7FC6" w14:textId="65DACDFE" w:rsidR="004603C1" w:rsidRPr="009F08DB" w:rsidRDefault="004603C1" w:rsidP="004603C1">
            <w:pPr>
              <w:pStyle w:val="Abstandshalter"/>
              <w:rPr>
                <w:lang w:val="de-DE"/>
              </w:rPr>
            </w:pPr>
          </w:p>
        </w:tc>
      </w:tr>
      <w:tr w:rsidR="005721B8" w:rsidRPr="009F08DB" w14:paraId="5A88A99B" w14:textId="77777777" w:rsidTr="00190981">
        <w:trPr>
          <w:trHeight w:val="697"/>
        </w:trPr>
        <w:tc>
          <w:tcPr>
            <w:tcW w:w="2154" w:type="dxa"/>
            <w:shd w:val="clear" w:color="auto" w:fill="F2F2F2" w:themeFill="background1" w:themeFillShade="F2"/>
          </w:tcPr>
          <w:p w14:paraId="6B9B0A1E" w14:textId="772324FC" w:rsidR="005721B8" w:rsidRPr="009F08DB" w:rsidRDefault="00D8280B" w:rsidP="00190981">
            <w:pPr>
              <w:pStyle w:val="Textkrper"/>
              <w:spacing w:after="0"/>
              <w:rPr>
                <w:lang w:val="de-DE"/>
              </w:rPr>
            </w:pPr>
            <w:r w:rsidRPr="009F08DB">
              <w:rPr>
                <w:lang w:val="de-DE"/>
              </w:rPr>
              <w:t>Erforderliche Tätigkeit</w:t>
            </w:r>
          </w:p>
        </w:tc>
        <w:tc>
          <w:tcPr>
            <w:tcW w:w="7257" w:type="dxa"/>
          </w:tcPr>
          <w:p w14:paraId="1F5EA4AE" w14:textId="2F200F4F" w:rsidR="004603C1" w:rsidRPr="009F08DB" w:rsidRDefault="0089525A" w:rsidP="004603C1">
            <w:pPr>
              <w:pStyle w:val="BulletTabtext"/>
              <w:rPr>
                <w:lang w:val="de-DE"/>
              </w:rPr>
            </w:pPr>
            <w:r w:rsidRPr="009F08DB">
              <w:rPr>
                <w:lang w:val="de-DE"/>
              </w:rPr>
              <w:t xml:space="preserve">Schutztür </w:t>
            </w:r>
            <w:r w:rsidR="003B0CC7" w:rsidRPr="009F08DB">
              <w:rPr>
                <w:lang w:val="de-DE"/>
              </w:rPr>
              <w:t xml:space="preserve">Ausscheidung oben </w:t>
            </w:r>
            <w:r w:rsidRPr="009F08DB">
              <w:rPr>
                <w:lang w:val="de-DE"/>
              </w:rPr>
              <w:t>öffnen</w:t>
            </w:r>
          </w:p>
          <w:p w14:paraId="0CE076A3" w14:textId="183BD58A" w:rsidR="004603C1" w:rsidRPr="009F08DB" w:rsidRDefault="00882D3D" w:rsidP="004603C1">
            <w:pPr>
              <w:pStyle w:val="BulletTabtext"/>
              <w:rPr>
                <w:lang w:val="de-DE"/>
              </w:rPr>
            </w:pPr>
            <w:r w:rsidRPr="009F08DB">
              <w:rPr>
                <w:lang w:val="de-DE"/>
              </w:rPr>
              <w:t>Schutztür Ausscheidung oben überbrücken</w:t>
            </w:r>
          </w:p>
          <w:p w14:paraId="1A341360" w14:textId="67B3C09B" w:rsidR="004603C1" w:rsidRPr="009F08DB" w:rsidRDefault="005B2D3C" w:rsidP="004603C1">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064EA48A" w14:textId="029E7928" w:rsidR="00882D3D" w:rsidRPr="009F08DB" w:rsidRDefault="0003609D" w:rsidP="00882D3D">
            <w:pPr>
              <w:pStyle w:val="BulletTabtext"/>
              <w:rPr>
                <w:lang w:val="de-DE"/>
              </w:rPr>
            </w:pPr>
            <w:r w:rsidRPr="009F08DB">
              <w:rPr>
                <w:lang w:val="de-DE"/>
              </w:rPr>
              <w:t>Bedecke (bedämpfe) Sensor</w:t>
            </w:r>
            <w:r w:rsidR="004603C1" w:rsidRPr="009F08DB">
              <w:rPr>
                <w:lang w:val="de-DE"/>
              </w:rPr>
              <w:t xml:space="preserve"> </w:t>
            </w:r>
            <w:r w:rsidR="00792679" w:rsidRPr="009F08DB">
              <w:rPr>
                <w:lang w:val="de-DE"/>
              </w:rPr>
              <w:t>„</w:t>
            </w:r>
            <w:r w:rsidR="004603C1" w:rsidRPr="009F08DB">
              <w:rPr>
                <w:lang w:val="de-DE"/>
              </w:rPr>
              <w:t>=CAR1.Q82-B01</w:t>
            </w:r>
            <w:r w:rsidR="00792679" w:rsidRPr="009F08DB">
              <w:rPr>
                <w:lang w:val="de-DE"/>
              </w:rPr>
              <w:t>“</w:t>
            </w:r>
            <w:r w:rsidR="00882D3D" w:rsidRPr="009F08DB">
              <w:rPr>
                <w:lang w:val="de-DE"/>
              </w:rPr>
              <w:t xml:space="preserve"> fortlaufend, wenn mehrere</w:t>
            </w:r>
          </w:p>
          <w:p w14:paraId="6833AC68" w14:textId="120AF802" w:rsidR="005721B8" w:rsidRPr="009F08DB" w:rsidRDefault="00882D3D" w:rsidP="00882D3D">
            <w:pPr>
              <w:pStyle w:val="BulletTabtext"/>
              <w:rPr>
                <w:lang w:val="de-DE"/>
              </w:rPr>
            </w:pPr>
            <w:r w:rsidRPr="009F08DB">
              <w:rPr>
                <w:lang w:val="de-DE"/>
              </w:rPr>
              <w:t>Faltschachteln kommen</w:t>
            </w:r>
          </w:p>
          <w:p w14:paraId="1410909E" w14:textId="180A8F99" w:rsidR="004603C1" w:rsidRPr="009F08DB" w:rsidRDefault="004603C1" w:rsidP="004603C1">
            <w:pPr>
              <w:pStyle w:val="Abstandshalter"/>
              <w:rPr>
                <w:lang w:val="de-DE"/>
              </w:rPr>
            </w:pPr>
          </w:p>
        </w:tc>
      </w:tr>
      <w:tr w:rsidR="005721B8" w:rsidRPr="00897659" w14:paraId="746425B2" w14:textId="77777777" w:rsidTr="00190981">
        <w:trPr>
          <w:trHeight w:val="697"/>
        </w:trPr>
        <w:tc>
          <w:tcPr>
            <w:tcW w:w="2154" w:type="dxa"/>
            <w:shd w:val="clear" w:color="auto" w:fill="F2F2F2" w:themeFill="background1" w:themeFillShade="F2"/>
          </w:tcPr>
          <w:p w14:paraId="47DF8B18" w14:textId="0735FA96" w:rsidR="005721B8" w:rsidRPr="009F08DB" w:rsidRDefault="008C23D6" w:rsidP="00190981">
            <w:pPr>
              <w:pStyle w:val="Textkrper"/>
              <w:spacing w:after="0"/>
              <w:rPr>
                <w:lang w:val="de-DE"/>
              </w:rPr>
            </w:pPr>
            <w:r w:rsidRPr="009F08DB">
              <w:rPr>
                <w:lang w:val="de-DE"/>
              </w:rPr>
              <w:t>Folge</w:t>
            </w:r>
          </w:p>
        </w:tc>
        <w:tc>
          <w:tcPr>
            <w:tcW w:w="7257" w:type="dxa"/>
          </w:tcPr>
          <w:p w14:paraId="65E7E98A" w14:textId="2D4C870F" w:rsidR="005721B8" w:rsidRPr="009F08DB" w:rsidRDefault="0083131D" w:rsidP="00190981">
            <w:pPr>
              <w:pStyle w:val="BulletTabtext"/>
              <w:rPr>
                <w:lang w:val="de-DE"/>
              </w:rPr>
            </w:pPr>
            <w:r w:rsidRPr="009F08DB">
              <w:rPr>
                <w:lang w:val="de-DE"/>
              </w:rPr>
              <w:t>Maschine stoppt</w:t>
            </w:r>
          </w:p>
          <w:p w14:paraId="3A448C62" w14:textId="6F12275C" w:rsidR="004603C1" w:rsidRPr="009F08DB" w:rsidRDefault="00762C1A" w:rsidP="004603C1">
            <w:pPr>
              <w:pStyle w:val="BulletTabtext"/>
              <w:rPr>
                <w:lang w:val="de-DE"/>
              </w:rPr>
            </w:pPr>
            <w:r w:rsidRPr="009F08DB">
              <w:rPr>
                <w:lang w:val="de-DE"/>
              </w:rPr>
              <w:t>Störmeldung erscheint im Bedienfeld</w:t>
            </w:r>
          </w:p>
          <w:p w14:paraId="0CF73A76" w14:textId="076B61CC" w:rsidR="005721B8" w:rsidRPr="009F08DB" w:rsidRDefault="000A4CB7" w:rsidP="004603C1">
            <w:pPr>
              <w:pStyle w:val="BulletTabtext"/>
              <w:rPr>
                <w:lang w:val="de-DE"/>
              </w:rPr>
            </w:pPr>
            <w:r w:rsidRPr="009F08DB">
              <w:rPr>
                <w:lang w:val="de-DE"/>
              </w:rPr>
              <w:t>Maschine kann nicht gestartet werden, solange Störmeldung aktiv ist</w:t>
            </w:r>
          </w:p>
          <w:p w14:paraId="038A86DB" w14:textId="77777777" w:rsidR="005721B8" w:rsidRPr="009F08DB" w:rsidRDefault="005721B8" w:rsidP="00190981">
            <w:pPr>
              <w:pStyle w:val="Abstandshalter"/>
              <w:rPr>
                <w:lang w:val="de-DE"/>
              </w:rPr>
            </w:pPr>
          </w:p>
        </w:tc>
      </w:tr>
      <w:tr w:rsidR="005721B8" w:rsidRPr="009F08DB" w14:paraId="1874D85E" w14:textId="77777777" w:rsidTr="004603C1">
        <w:trPr>
          <w:trHeight w:val="380"/>
        </w:trPr>
        <w:tc>
          <w:tcPr>
            <w:tcW w:w="2154" w:type="dxa"/>
            <w:shd w:val="clear" w:color="auto" w:fill="F2F2F2" w:themeFill="background1" w:themeFillShade="F2"/>
          </w:tcPr>
          <w:p w14:paraId="410708F6" w14:textId="67BA0A16" w:rsidR="005721B8" w:rsidRPr="009F08DB" w:rsidRDefault="00D8280B" w:rsidP="00190981">
            <w:pPr>
              <w:pStyle w:val="Textkrper"/>
              <w:spacing w:after="0"/>
              <w:rPr>
                <w:lang w:val="de-DE"/>
              </w:rPr>
            </w:pPr>
            <w:r w:rsidRPr="009F08DB">
              <w:rPr>
                <w:lang w:val="de-DE"/>
              </w:rPr>
              <w:t>Kommentare</w:t>
            </w:r>
          </w:p>
        </w:tc>
        <w:tc>
          <w:tcPr>
            <w:tcW w:w="7257" w:type="dxa"/>
          </w:tcPr>
          <w:p w14:paraId="45EFA367" w14:textId="0A5CCB59" w:rsidR="005721B8" w:rsidRPr="009F08DB" w:rsidRDefault="00AE36C0" w:rsidP="00190981">
            <w:pPr>
              <w:pStyle w:val="BulletTabtext"/>
              <w:rPr>
                <w:lang w:val="de-DE"/>
              </w:rPr>
            </w:pPr>
            <w:r w:rsidRPr="009F08DB">
              <w:rPr>
                <w:lang w:val="de-DE"/>
              </w:rPr>
              <w:t>Keine</w:t>
            </w:r>
          </w:p>
          <w:p w14:paraId="155C7EB0" w14:textId="77777777" w:rsidR="005721B8" w:rsidRPr="009F08DB" w:rsidRDefault="005721B8" w:rsidP="00190981">
            <w:pPr>
              <w:pStyle w:val="Abstandshalter"/>
              <w:rPr>
                <w:lang w:val="de-DE"/>
              </w:rPr>
            </w:pPr>
          </w:p>
        </w:tc>
      </w:tr>
      <w:tr w:rsidR="005721B8" w:rsidRPr="009F08DB" w14:paraId="0F47F040" w14:textId="77777777" w:rsidTr="00190981">
        <w:trPr>
          <w:trHeight w:val="697"/>
        </w:trPr>
        <w:tc>
          <w:tcPr>
            <w:tcW w:w="2154" w:type="dxa"/>
            <w:shd w:val="clear" w:color="auto" w:fill="F2F2F2" w:themeFill="background1" w:themeFillShade="F2"/>
          </w:tcPr>
          <w:p w14:paraId="6D72A6C2" w14:textId="70DAEDDD" w:rsidR="005721B8" w:rsidRPr="009F08DB" w:rsidRDefault="00D41D58" w:rsidP="00190981">
            <w:pPr>
              <w:pStyle w:val="Textkrper"/>
              <w:spacing w:after="0"/>
              <w:rPr>
                <w:lang w:val="de-DE"/>
              </w:rPr>
            </w:pPr>
            <w:r w:rsidRPr="009F08DB">
              <w:rPr>
                <w:lang w:val="de-DE"/>
              </w:rPr>
              <w:t>Quittierung</w:t>
            </w:r>
          </w:p>
        </w:tc>
        <w:tc>
          <w:tcPr>
            <w:tcW w:w="7257" w:type="dxa"/>
          </w:tcPr>
          <w:p w14:paraId="0841D6A3" w14:textId="5D8A1F44" w:rsidR="004603C1" w:rsidRPr="009F08DB" w:rsidRDefault="0003609D" w:rsidP="004603C1">
            <w:pPr>
              <w:pStyle w:val="BulletTabtext"/>
              <w:rPr>
                <w:lang w:val="de-DE"/>
              </w:rPr>
            </w:pPr>
            <w:r w:rsidRPr="009F08DB">
              <w:rPr>
                <w:lang w:val="de-DE"/>
              </w:rPr>
              <w:t>Entferne Bedeckung vom Sensor</w:t>
            </w:r>
            <w:r w:rsidR="004603C1" w:rsidRPr="009F08DB">
              <w:rPr>
                <w:lang w:val="de-DE"/>
              </w:rPr>
              <w:t xml:space="preserve"> </w:t>
            </w:r>
            <w:r w:rsidR="00792679" w:rsidRPr="009F08DB">
              <w:rPr>
                <w:lang w:val="de-DE"/>
              </w:rPr>
              <w:t>„</w:t>
            </w:r>
            <w:r w:rsidR="004603C1" w:rsidRPr="009F08DB">
              <w:rPr>
                <w:lang w:val="de-DE"/>
              </w:rPr>
              <w:t>=CAR1.Q82-B01</w:t>
            </w:r>
            <w:r w:rsidR="00792679" w:rsidRPr="009F08DB">
              <w:rPr>
                <w:lang w:val="de-DE"/>
              </w:rPr>
              <w:t>“</w:t>
            </w:r>
          </w:p>
          <w:p w14:paraId="60D3D972" w14:textId="075D277C" w:rsidR="004603C1" w:rsidRPr="009F08DB" w:rsidRDefault="00882D3D" w:rsidP="004603C1">
            <w:pPr>
              <w:pStyle w:val="BulletTabtext"/>
              <w:rPr>
                <w:lang w:val="de-DE"/>
              </w:rPr>
            </w:pPr>
            <w:r w:rsidRPr="009F08DB">
              <w:rPr>
                <w:lang w:val="de-DE"/>
              </w:rPr>
              <w:t>Brücke an Schutztür Ausscheidung oben entfernen</w:t>
            </w:r>
          </w:p>
          <w:p w14:paraId="3A49C707" w14:textId="5E0B1D13" w:rsidR="004603C1" w:rsidRPr="009F08DB" w:rsidRDefault="0089525A" w:rsidP="004603C1">
            <w:pPr>
              <w:pStyle w:val="BulletTabtext"/>
              <w:rPr>
                <w:lang w:val="de-DE"/>
              </w:rPr>
            </w:pPr>
            <w:r w:rsidRPr="009F08DB">
              <w:rPr>
                <w:lang w:val="de-DE"/>
              </w:rPr>
              <w:t>Schutztür</w:t>
            </w:r>
            <w:r w:rsidR="00C50C99" w:rsidRPr="009F08DB">
              <w:rPr>
                <w:lang w:val="de-DE"/>
              </w:rPr>
              <w:t xml:space="preserve"> Ausscheidung oben</w:t>
            </w:r>
            <w:r w:rsidRPr="009F08DB">
              <w:rPr>
                <w:lang w:val="de-DE"/>
              </w:rPr>
              <w:t xml:space="preserve"> schließen</w:t>
            </w:r>
          </w:p>
          <w:p w14:paraId="7A0037FF" w14:textId="1924C99F" w:rsidR="005721B8" w:rsidRPr="009F08DB" w:rsidRDefault="00762C1A" w:rsidP="004603C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26B0912" w14:textId="52C8BCCF" w:rsidR="004603C1" w:rsidRPr="009F08DB" w:rsidRDefault="004603C1" w:rsidP="004603C1">
            <w:pPr>
              <w:pStyle w:val="Abstandshalter"/>
              <w:rPr>
                <w:lang w:val="de-DE"/>
              </w:rPr>
            </w:pPr>
          </w:p>
        </w:tc>
      </w:tr>
    </w:tbl>
    <w:p w14:paraId="55D892B4" w14:textId="77777777" w:rsidR="005721B8" w:rsidRPr="009F08DB" w:rsidRDefault="005721B8" w:rsidP="005721B8">
      <w:pPr>
        <w:pStyle w:val="Abstandshalter"/>
        <w:rPr>
          <w:lang w:val="de-DE"/>
        </w:rPr>
      </w:pPr>
    </w:p>
    <w:p w14:paraId="21087189" w14:textId="77777777" w:rsidR="004603C1" w:rsidRPr="009F08DB" w:rsidRDefault="004603C1">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CC16C8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080D9DB" w14:textId="23CECF01"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1A3297E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1FB3232" w14:textId="47B4C35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FEC659C" w14:textId="77777777" w:rsidTr="00190981">
        <w:trPr>
          <w:trHeight w:val="697"/>
        </w:trPr>
        <w:tc>
          <w:tcPr>
            <w:tcW w:w="2154" w:type="dxa"/>
            <w:tcBorders>
              <w:bottom w:val="nil"/>
            </w:tcBorders>
            <w:shd w:val="clear" w:color="auto" w:fill="F2F2F2" w:themeFill="background1" w:themeFillShade="F2"/>
          </w:tcPr>
          <w:p w14:paraId="636C3726" w14:textId="27B5ACF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98CA60A" w14:textId="7461BB34"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33CAA36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28128" behindDoc="0" locked="0" layoutInCell="1" allowOverlap="1" wp14:anchorId="6708C329" wp14:editId="5633D7C1">
                      <wp:simplePos x="0" y="0"/>
                      <wp:positionH relativeFrom="column">
                        <wp:posOffset>-36195</wp:posOffset>
                      </wp:positionH>
                      <wp:positionV relativeFrom="line">
                        <wp:posOffset>36195</wp:posOffset>
                      </wp:positionV>
                      <wp:extent cx="820800" cy="320400"/>
                      <wp:effectExtent l="0" t="0" r="17780" b="22860"/>
                      <wp:wrapNone/>
                      <wp:docPr id="293275498" name="Rechteck: abgerundete Ecken 29327549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7D4D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08C329" id="Rechteck: abgerundete Ecken 293275498" o:spid="_x0000_s2632" style="position:absolute;left:0;text-align:left;margin-left:-2.85pt;margin-top:2.85pt;width:64.65pt;height:25.25pt;z-index:254128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Xv8n7&#10;vwIAAMgFAAAOAAAAAAAAAAAAAAAAAC4CAABkcnMvZTJvRG9jLnhtbFBLAQItABQABgAIAAAAIQA1&#10;k1522gAAAAcBAAAPAAAAAAAAAAAAAAAAABkFAABkcnMvZG93bnJldi54bWxQSwUGAAAAAAQABADz&#10;AAAAIAYAAAAA&#10;" filled="f" strokecolor="black [3213]" strokeweight=".5pt">
                      <v:textbox>
                        <w:txbxContent>
                          <w:p w14:paraId="61A7D4D9" w14:textId="77777777" w:rsidR="00BD5E17" w:rsidRDefault="00BD5E17" w:rsidP="005721B8">
                            <w:pPr>
                              <w:jc w:val="center"/>
                            </w:pPr>
                            <w:r>
                              <w:t>x</w:t>
                            </w:r>
                          </w:p>
                        </w:txbxContent>
                      </v:textbox>
                      <w10:wrap anchory="line"/>
                    </v:roundrect>
                  </w:pict>
                </mc:Fallback>
              </mc:AlternateContent>
            </w:r>
          </w:p>
        </w:tc>
      </w:tr>
      <w:tr w:rsidR="005721B8" w:rsidRPr="009F08DB" w14:paraId="58E828F7" w14:textId="77777777" w:rsidTr="00190981">
        <w:trPr>
          <w:trHeight w:val="697"/>
        </w:trPr>
        <w:tc>
          <w:tcPr>
            <w:tcW w:w="2154" w:type="dxa"/>
            <w:tcBorders>
              <w:top w:val="nil"/>
              <w:bottom w:val="nil"/>
            </w:tcBorders>
            <w:shd w:val="clear" w:color="auto" w:fill="F2F2F2" w:themeFill="background1" w:themeFillShade="F2"/>
          </w:tcPr>
          <w:p w14:paraId="2B0309C9" w14:textId="77777777" w:rsidR="005721B8" w:rsidRPr="009F08DB" w:rsidRDefault="005721B8" w:rsidP="00190981">
            <w:pPr>
              <w:pStyle w:val="Textkrper"/>
              <w:spacing w:after="0"/>
              <w:rPr>
                <w:lang w:val="de-DE"/>
              </w:rPr>
            </w:pPr>
          </w:p>
        </w:tc>
        <w:tc>
          <w:tcPr>
            <w:tcW w:w="5839" w:type="dxa"/>
            <w:tcBorders>
              <w:top w:val="nil"/>
              <w:bottom w:val="nil"/>
            </w:tcBorders>
          </w:tcPr>
          <w:p w14:paraId="2E9B1E17" w14:textId="2103E3D8"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0FDE296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135296" behindDoc="0" locked="0" layoutInCell="1" allowOverlap="1" wp14:anchorId="1DE8FB7B" wp14:editId="0E045489">
                      <wp:simplePos x="0" y="0"/>
                      <wp:positionH relativeFrom="column">
                        <wp:posOffset>-36195</wp:posOffset>
                      </wp:positionH>
                      <wp:positionV relativeFrom="line">
                        <wp:posOffset>36195</wp:posOffset>
                      </wp:positionV>
                      <wp:extent cx="820800" cy="320400"/>
                      <wp:effectExtent l="0" t="0" r="17780" b="22860"/>
                      <wp:wrapNone/>
                      <wp:docPr id="293275499" name="Rechteck: abgerundete Ecken 2932754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D60B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8FB7B" id="Rechteck: abgerundete Ecken 293275499" o:spid="_x0000_s2633" style="position:absolute;left:0;text-align:left;margin-left:-2.85pt;margin-top:2.85pt;width:64.65pt;height:25.25pt;z-index:254135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b+Z0k&#10;vwIAAMgFAAAOAAAAAAAAAAAAAAAAAC4CAABkcnMvZTJvRG9jLnhtbFBLAQItABQABgAIAAAAIQA1&#10;k1522gAAAAcBAAAPAAAAAAAAAAAAAAAAABkFAABkcnMvZG93bnJldi54bWxQSwUGAAAAAAQABADz&#10;AAAAIAYAAAAA&#10;" filled="f" strokecolor="black [3213]" strokeweight=".5pt">
                      <v:textbox>
                        <w:txbxContent>
                          <w:p w14:paraId="7E9D60B8" w14:textId="77777777" w:rsidR="00BD5E17" w:rsidRDefault="00BD5E17" w:rsidP="005721B8">
                            <w:pPr>
                              <w:jc w:val="center"/>
                            </w:pPr>
                            <w:r>
                              <w:t>x</w:t>
                            </w:r>
                          </w:p>
                        </w:txbxContent>
                      </v:textbox>
                      <w10:wrap anchory="line"/>
                    </v:roundrect>
                  </w:pict>
                </mc:Fallback>
              </mc:AlternateContent>
            </w:r>
          </w:p>
        </w:tc>
      </w:tr>
      <w:tr w:rsidR="005721B8" w:rsidRPr="00897659" w14:paraId="742C9163" w14:textId="77777777" w:rsidTr="00190981">
        <w:trPr>
          <w:trHeight w:val="697"/>
        </w:trPr>
        <w:tc>
          <w:tcPr>
            <w:tcW w:w="2154" w:type="dxa"/>
            <w:tcBorders>
              <w:top w:val="nil"/>
              <w:bottom w:val="nil"/>
            </w:tcBorders>
            <w:shd w:val="clear" w:color="auto" w:fill="F2F2F2" w:themeFill="background1" w:themeFillShade="F2"/>
          </w:tcPr>
          <w:p w14:paraId="5D787AEC" w14:textId="77777777" w:rsidR="005721B8" w:rsidRPr="009F08DB" w:rsidRDefault="005721B8" w:rsidP="00190981">
            <w:pPr>
              <w:pStyle w:val="Textkrper"/>
              <w:spacing w:after="0"/>
              <w:rPr>
                <w:lang w:val="de-DE"/>
              </w:rPr>
            </w:pPr>
          </w:p>
        </w:tc>
        <w:tc>
          <w:tcPr>
            <w:tcW w:w="5839" w:type="dxa"/>
            <w:tcBorders>
              <w:top w:val="nil"/>
              <w:bottom w:val="nil"/>
            </w:tcBorders>
          </w:tcPr>
          <w:p w14:paraId="72109EDA" w14:textId="6152CBA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2AAF95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134272" behindDoc="0" locked="0" layoutInCell="1" allowOverlap="1" wp14:anchorId="572BBDBF" wp14:editId="441B2825">
                      <wp:simplePos x="0" y="0"/>
                      <wp:positionH relativeFrom="column">
                        <wp:posOffset>-36195</wp:posOffset>
                      </wp:positionH>
                      <wp:positionV relativeFrom="line">
                        <wp:posOffset>36195</wp:posOffset>
                      </wp:positionV>
                      <wp:extent cx="820800" cy="320400"/>
                      <wp:effectExtent l="0" t="0" r="17780" b="22860"/>
                      <wp:wrapNone/>
                      <wp:docPr id="293275500" name="Rechteck: abgerundete Ecken 29327550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4758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BBDBF" id="Rechteck: abgerundete Ecken 293275500" o:spid="_x0000_s2634" style="position:absolute;left:0;text-align:left;margin-left:-2.85pt;margin-top:2.85pt;width:64.65pt;height:25.25pt;z-index:254134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" filled="f" strokecolor="black [3213]" strokeweight=".5pt">
                      <v:textbox>
                        <w:txbxContent>
                          <w:p w14:paraId="76947584" w14:textId="77777777" w:rsidR="00BD5E17" w:rsidRDefault="00BD5E17" w:rsidP="005721B8">
                            <w:pPr>
                              <w:jc w:val="center"/>
                            </w:pPr>
                            <w:r>
                              <w:t>x</w:t>
                            </w:r>
                          </w:p>
                        </w:txbxContent>
                      </v:textbox>
                      <w10:wrap anchory="line"/>
                    </v:roundrect>
                  </w:pict>
                </mc:Fallback>
              </mc:AlternateContent>
            </w:r>
          </w:p>
        </w:tc>
      </w:tr>
      <w:tr w:rsidR="005721B8" w:rsidRPr="009F08DB" w14:paraId="041150DF" w14:textId="77777777" w:rsidTr="00190981">
        <w:trPr>
          <w:trHeight w:val="1701"/>
        </w:trPr>
        <w:tc>
          <w:tcPr>
            <w:tcW w:w="2154" w:type="dxa"/>
            <w:shd w:val="clear" w:color="auto" w:fill="F2F2F2" w:themeFill="background1" w:themeFillShade="F2"/>
          </w:tcPr>
          <w:p w14:paraId="608717C8" w14:textId="1B79A8D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9A82E9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32224" behindDoc="0" locked="0" layoutInCell="1" allowOverlap="1" wp14:anchorId="4FCCF6C0" wp14:editId="05230C34">
                      <wp:simplePos x="0" y="0"/>
                      <wp:positionH relativeFrom="column">
                        <wp:posOffset>-5715</wp:posOffset>
                      </wp:positionH>
                      <wp:positionV relativeFrom="line">
                        <wp:posOffset>72390</wp:posOffset>
                      </wp:positionV>
                      <wp:extent cx="4500000" cy="942975"/>
                      <wp:effectExtent l="0" t="0" r="15240" b="28575"/>
                      <wp:wrapNone/>
                      <wp:docPr id="293275502" name="Rechteck: abgerundete Ecken 29327550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A63C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CF6C0" id="Rechteck: abgerundete Ecken 293275502" o:spid="_x0000_s2635" style="position:absolute;left:0;text-align:left;margin-left:-.45pt;margin-top:5.7pt;width:354.35pt;height:74.25pt;z-index:254132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uje8P&#10;vQIAAMkFAAAOAAAAAAAAAAAAAAAAAC4CAABkcnMvZTJvRG9jLnhtbFBLAQItABQABgAIAAAAIQDv&#10;Mn/u3AAAAAgBAAAPAAAAAAAAAAAAAAAAABcFAABkcnMvZG93bnJldi54bWxQSwUGAAAAAAQABADz&#10;AAAAIAYAAAAA&#10;" filled="f" strokecolor="black [3213]" strokeweight=".5pt">
                      <v:textbox>
                        <w:txbxContent>
                          <w:p w14:paraId="525A63C3" w14:textId="77777777" w:rsidR="00BD5E17" w:rsidRDefault="00BD5E17" w:rsidP="005721B8">
                            <w:pPr>
                              <w:jc w:val="center"/>
                            </w:pPr>
                            <w:r>
                              <w:t>x</w:t>
                            </w:r>
                          </w:p>
                        </w:txbxContent>
                      </v:textbox>
                      <w10:wrap anchory="line"/>
                    </v:roundrect>
                  </w:pict>
                </mc:Fallback>
              </mc:AlternateContent>
            </w:r>
          </w:p>
        </w:tc>
      </w:tr>
    </w:tbl>
    <w:p w14:paraId="27583CF3" w14:textId="560A0517" w:rsidR="005721B8" w:rsidRPr="009F08DB" w:rsidRDefault="005721B8" w:rsidP="005721B8">
      <w:pPr>
        <w:pStyle w:val="Textkrper"/>
        <w:rPr>
          <w:lang w:val="de-DE"/>
        </w:rPr>
      </w:pPr>
    </w:p>
    <w:p w14:paraId="59722F67" w14:textId="49A1251B" w:rsidR="004603C1" w:rsidRPr="009F08DB" w:rsidRDefault="004603C1" w:rsidP="005721B8">
      <w:pPr>
        <w:pStyle w:val="Textkrper"/>
        <w:rPr>
          <w:lang w:val="de-DE"/>
        </w:rPr>
      </w:pPr>
    </w:p>
    <w:p w14:paraId="46196B41" w14:textId="05A96E9F" w:rsidR="004603C1" w:rsidRPr="009F08DB" w:rsidRDefault="004603C1" w:rsidP="005721B8">
      <w:pPr>
        <w:pStyle w:val="Textkrper"/>
        <w:rPr>
          <w:lang w:val="de-DE"/>
        </w:rPr>
      </w:pPr>
    </w:p>
    <w:p w14:paraId="50057BAA" w14:textId="7350E4EA" w:rsidR="004603C1" w:rsidRPr="009F08DB" w:rsidRDefault="004603C1" w:rsidP="005721B8">
      <w:pPr>
        <w:pStyle w:val="Textkrper"/>
        <w:rPr>
          <w:lang w:val="de-DE"/>
        </w:rPr>
      </w:pPr>
    </w:p>
    <w:p w14:paraId="016AE630" w14:textId="4BFC561D" w:rsidR="004603C1" w:rsidRPr="009F08DB" w:rsidRDefault="004603C1" w:rsidP="005721B8">
      <w:pPr>
        <w:pStyle w:val="Textkrper"/>
        <w:rPr>
          <w:lang w:val="de-DE"/>
        </w:rPr>
      </w:pPr>
    </w:p>
    <w:p w14:paraId="2A8065E3" w14:textId="0DEBC0D5" w:rsidR="004603C1" w:rsidRPr="009F08DB" w:rsidRDefault="004603C1" w:rsidP="005721B8">
      <w:pPr>
        <w:pStyle w:val="Textkrper"/>
        <w:rPr>
          <w:lang w:val="de-DE"/>
        </w:rPr>
      </w:pPr>
    </w:p>
    <w:p w14:paraId="28516B38" w14:textId="456912C3" w:rsidR="004603C1" w:rsidRPr="009F08DB" w:rsidRDefault="004603C1" w:rsidP="005721B8">
      <w:pPr>
        <w:pStyle w:val="Textkrper"/>
        <w:rPr>
          <w:lang w:val="de-DE"/>
        </w:rPr>
      </w:pPr>
    </w:p>
    <w:p w14:paraId="6B01999B" w14:textId="358B704F" w:rsidR="004603C1" w:rsidRPr="009F08DB" w:rsidRDefault="004603C1" w:rsidP="005721B8">
      <w:pPr>
        <w:pStyle w:val="Textkrper"/>
        <w:rPr>
          <w:lang w:val="de-DE"/>
        </w:rPr>
      </w:pPr>
    </w:p>
    <w:p w14:paraId="4BF10E98" w14:textId="3301108C" w:rsidR="004603C1" w:rsidRDefault="004603C1" w:rsidP="005721B8">
      <w:pPr>
        <w:pStyle w:val="Textkrper"/>
        <w:rPr>
          <w:lang w:val="de-DE"/>
        </w:rPr>
      </w:pPr>
    </w:p>
    <w:p w14:paraId="4AE48753" w14:textId="7CFE2EE8" w:rsidR="00C4597A" w:rsidRDefault="00C4597A" w:rsidP="005721B8">
      <w:pPr>
        <w:pStyle w:val="Textkrper"/>
        <w:rPr>
          <w:lang w:val="de-DE"/>
        </w:rPr>
      </w:pPr>
    </w:p>
    <w:p w14:paraId="3E5A66ED" w14:textId="571AC7B3" w:rsidR="00C4597A" w:rsidRDefault="00C4597A" w:rsidP="005721B8">
      <w:pPr>
        <w:pStyle w:val="Textkrper"/>
        <w:rPr>
          <w:lang w:val="de-DE"/>
        </w:rPr>
      </w:pPr>
    </w:p>
    <w:p w14:paraId="396C008F" w14:textId="77777777" w:rsidR="00C4597A" w:rsidRPr="009F08DB" w:rsidRDefault="00C4597A" w:rsidP="005721B8">
      <w:pPr>
        <w:pStyle w:val="Textkrper"/>
        <w:rPr>
          <w:lang w:val="de-DE"/>
        </w:rPr>
      </w:pPr>
    </w:p>
    <w:p w14:paraId="06571550" w14:textId="3F67D130" w:rsidR="004603C1" w:rsidRPr="009F08DB" w:rsidRDefault="004603C1" w:rsidP="005721B8">
      <w:pPr>
        <w:pStyle w:val="Textkrper"/>
        <w:rPr>
          <w:lang w:val="de-DE"/>
        </w:rPr>
      </w:pPr>
    </w:p>
    <w:p w14:paraId="0CD0F176" w14:textId="40384C11" w:rsidR="004603C1" w:rsidRPr="009F08DB" w:rsidRDefault="004603C1" w:rsidP="005721B8">
      <w:pPr>
        <w:pStyle w:val="Textkrper"/>
        <w:rPr>
          <w:lang w:val="de-DE"/>
        </w:rPr>
      </w:pPr>
    </w:p>
    <w:p w14:paraId="4ACAF25B" w14:textId="6F9C9C7F" w:rsidR="004603C1" w:rsidRPr="009F08DB" w:rsidRDefault="004603C1" w:rsidP="005721B8">
      <w:pPr>
        <w:pStyle w:val="Textkrper"/>
        <w:rPr>
          <w:lang w:val="de-DE"/>
        </w:rPr>
      </w:pPr>
    </w:p>
    <w:p w14:paraId="662CABDF" w14:textId="76A1C73E" w:rsidR="004603C1" w:rsidRPr="009F08DB" w:rsidRDefault="004603C1" w:rsidP="005721B8">
      <w:pPr>
        <w:pStyle w:val="Textkrper"/>
        <w:rPr>
          <w:lang w:val="de-DE"/>
        </w:rPr>
      </w:pPr>
    </w:p>
    <w:p w14:paraId="37659BDF" w14:textId="40DCB975" w:rsidR="004603C1" w:rsidRPr="009F08DB" w:rsidRDefault="004603C1" w:rsidP="005721B8">
      <w:pPr>
        <w:pStyle w:val="Textkrper"/>
        <w:rPr>
          <w:lang w:val="de-DE"/>
        </w:rPr>
      </w:pPr>
    </w:p>
    <w:p w14:paraId="6EC38F06" w14:textId="77777777" w:rsidR="004603C1" w:rsidRPr="009F08DB" w:rsidRDefault="004603C1" w:rsidP="005721B8">
      <w:pPr>
        <w:pStyle w:val="Textkrper"/>
        <w:rPr>
          <w:lang w:val="de-DE"/>
        </w:rPr>
      </w:pPr>
    </w:p>
    <w:p w14:paraId="7F270A1E" w14:textId="77777777" w:rsidR="005721B8" w:rsidRPr="009F08DB" w:rsidRDefault="005721B8" w:rsidP="005721B8">
      <w:pPr>
        <w:pStyle w:val="Textkrper"/>
        <w:rPr>
          <w:lang w:val="de-DE"/>
        </w:rPr>
      </w:pPr>
    </w:p>
    <w:p w14:paraId="17BC2AE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D4AA7B9" w14:textId="77777777" w:rsidTr="00626664">
        <w:trPr>
          <w:trHeight w:val="1020"/>
        </w:trPr>
        <w:tc>
          <w:tcPr>
            <w:tcW w:w="2154" w:type="dxa"/>
            <w:shd w:val="clear" w:color="auto" w:fill="F2F2F2" w:themeFill="background1" w:themeFillShade="F2"/>
          </w:tcPr>
          <w:p w14:paraId="28C74354" w14:textId="23A5820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F6EABB4" w14:textId="04614F89" w:rsidR="00626664" w:rsidRPr="009F08DB" w:rsidRDefault="00745279" w:rsidP="00190981">
            <w:pPr>
              <w:pStyle w:val="Textkrper"/>
              <w:tabs>
                <w:tab w:val="left" w:pos="284"/>
              </w:tabs>
              <w:spacing w:after="0"/>
              <w:rPr>
                <w:lang w:val="de-DE"/>
              </w:rPr>
            </w:pPr>
            <w:r w:rsidRPr="009F08DB">
              <w:rPr>
                <w:lang w:val="de-DE"/>
              </w:rPr>
              <w:t>ja/nein</w:t>
            </w:r>
          </w:p>
          <w:p w14:paraId="53BE0F7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86880" behindDoc="0" locked="0" layoutInCell="1" allowOverlap="1" wp14:anchorId="2C97E24F" wp14:editId="59D1CC1C">
                      <wp:simplePos x="0" y="0"/>
                      <wp:positionH relativeFrom="column">
                        <wp:posOffset>635</wp:posOffset>
                      </wp:positionH>
                      <wp:positionV relativeFrom="paragraph">
                        <wp:posOffset>36195</wp:posOffset>
                      </wp:positionV>
                      <wp:extent cx="820800" cy="320400"/>
                      <wp:effectExtent l="0" t="0" r="17780" b="22860"/>
                      <wp:wrapNone/>
                      <wp:docPr id="293275503" name="Rechteck: abgerundete Ecken 2932755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B2116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7E24F" id="Rechteck: abgerundete Ecken 293275503" o:spid="_x0000_s2636" style="position:absolute;left:0;text-align:left;margin-left:.05pt;margin-top:2.85pt;width:64.65pt;height:25.25pt;z-index:2577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0Eo1zvgIA&#10;AMgFAAAOAAAAAAAAAAAAAAAAAC4CAABkcnMvZTJvRG9jLnhtbFBLAQItABQABgAIAAAAIQCbrlPC&#10;2AAAAAUBAAAPAAAAAAAAAAAAAAAAABgFAABkcnMvZG93bnJldi54bWxQSwUGAAAAAAQABADzAAAA&#10;HQYAAAAA&#10;" filled="f" strokecolor="black [3213]" strokeweight=".5pt">
                      <v:textbox>
                        <w:txbxContent>
                          <w:p w14:paraId="70B21165" w14:textId="77777777" w:rsidR="00BD5E17" w:rsidRDefault="00BD5E17" w:rsidP="005721B8">
                            <w:pPr>
                              <w:jc w:val="center"/>
                            </w:pPr>
                            <w:r>
                              <w:t>x</w:t>
                            </w:r>
                          </w:p>
                        </w:txbxContent>
                      </v:textbox>
                    </v:roundrect>
                  </w:pict>
                </mc:Fallback>
              </mc:AlternateContent>
            </w:r>
          </w:p>
        </w:tc>
        <w:tc>
          <w:tcPr>
            <w:tcW w:w="5839" w:type="dxa"/>
            <w:shd w:val="clear" w:color="auto" w:fill="auto"/>
          </w:tcPr>
          <w:p w14:paraId="3D63A0BE" w14:textId="053948A6" w:rsidR="00626664" w:rsidRPr="009F08DB" w:rsidRDefault="00745279" w:rsidP="00190981">
            <w:pPr>
              <w:pStyle w:val="Textkrper"/>
              <w:tabs>
                <w:tab w:val="left" w:pos="284"/>
              </w:tabs>
              <w:spacing w:after="0"/>
              <w:rPr>
                <w:lang w:val="de-DE"/>
              </w:rPr>
            </w:pPr>
            <w:r w:rsidRPr="009F08DB">
              <w:rPr>
                <w:lang w:val="de-DE"/>
              </w:rPr>
              <w:t>Datum/Kurzzeichen</w:t>
            </w:r>
          </w:p>
          <w:p w14:paraId="321A7D6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87904" behindDoc="0" locked="0" layoutInCell="1" allowOverlap="1" wp14:anchorId="60903F16" wp14:editId="18D124EF">
                      <wp:simplePos x="0" y="0"/>
                      <wp:positionH relativeFrom="column">
                        <wp:posOffset>1746</wp:posOffset>
                      </wp:positionH>
                      <wp:positionV relativeFrom="line">
                        <wp:posOffset>32703</wp:posOffset>
                      </wp:positionV>
                      <wp:extent cx="3592354" cy="320400"/>
                      <wp:effectExtent l="0" t="0" r="27305" b="22860"/>
                      <wp:wrapNone/>
                      <wp:docPr id="293275504" name="Rechteck: abgerundete Ecken 29327550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23C8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03F16" id="Rechteck: abgerundete Ecken 293275504" o:spid="_x0000_s2637" style="position:absolute;left:0;text-align:left;margin-left:.15pt;margin-top:2.6pt;width:282.85pt;height:25.25pt;z-index:257787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qkLK&#10;W8ACAADJBQAADgAAAAAAAAAAAAAAAAAuAgAAZHJzL2Uyb0RvYy54bWxQSwECLQAUAAYACAAAACEA&#10;EJF9vtoAAAAFAQAADwAAAAAAAAAAAAAAAAAaBQAAZHJzL2Rvd25yZXYueG1sUEsFBgAAAAAEAAQA&#10;8wAAACEGAAAAAA==&#10;" filled="f" strokecolor="black [3213]" strokeweight=".5pt">
                      <v:textbox>
                        <w:txbxContent>
                          <w:p w14:paraId="7A523C8F" w14:textId="77777777" w:rsidR="00BD5E17" w:rsidRDefault="00BD5E17" w:rsidP="005721B8">
                            <w:pPr>
                              <w:jc w:val="center"/>
                            </w:pPr>
                            <w:r>
                              <w:t>x</w:t>
                            </w:r>
                          </w:p>
                        </w:txbxContent>
                      </v:textbox>
                      <w10:wrap anchory="line"/>
                    </v:roundrect>
                  </w:pict>
                </mc:Fallback>
              </mc:AlternateContent>
            </w:r>
          </w:p>
        </w:tc>
      </w:tr>
      <w:tr w:rsidR="00626664" w:rsidRPr="009F08DB" w14:paraId="0F410F80" w14:textId="77777777" w:rsidTr="00626664">
        <w:trPr>
          <w:trHeight w:val="1020"/>
        </w:trPr>
        <w:tc>
          <w:tcPr>
            <w:tcW w:w="2154" w:type="dxa"/>
            <w:shd w:val="clear" w:color="auto" w:fill="F2F2F2" w:themeFill="background1" w:themeFillShade="F2"/>
          </w:tcPr>
          <w:p w14:paraId="741137F9" w14:textId="751EFE1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39D4E81" w14:textId="283D73E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88928" behindDoc="0" locked="0" layoutInCell="1" allowOverlap="1" wp14:anchorId="2A82948E" wp14:editId="6E89DA1C">
                      <wp:simplePos x="0" y="0"/>
                      <wp:positionH relativeFrom="column">
                        <wp:posOffset>-5715</wp:posOffset>
                      </wp:positionH>
                      <wp:positionV relativeFrom="line">
                        <wp:posOffset>252095</wp:posOffset>
                      </wp:positionV>
                      <wp:extent cx="4500000" cy="320400"/>
                      <wp:effectExtent l="0" t="0" r="15240" b="22860"/>
                      <wp:wrapNone/>
                      <wp:docPr id="293275505" name="Rechteck: abgerundete Ecken 29327550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EA374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82948E" id="Rechteck: abgerundete Ecken 293275505" o:spid="_x0000_s2638" style="position:absolute;left:0;text-align:left;margin-left:-.45pt;margin-top:19.85pt;width:354.35pt;height:25.25pt;z-index:257788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P+8MI68&#10;AgAAyQUAAA4AAAAAAAAAAAAAAAAALgIAAGRycy9lMm9Eb2MueG1sUEsBAi0AFAAGAAgAAAAhAHhH&#10;TL3cAAAABwEAAA8AAAAAAAAAAAAAAAAAFgUAAGRycy9kb3ducmV2LnhtbFBLBQYAAAAABAAEAPMA&#10;AAAfBgAAAAA=&#10;" filled="f" strokecolor="black [3213]" strokeweight=".5pt">
                      <v:textbox>
                        <w:txbxContent>
                          <w:p w14:paraId="3FEA374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4D99F3A" w14:textId="77777777" w:rsidR="00626664" w:rsidRPr="009F08DB" w:rsidRDefault="00626664" w:rsidP="00190981">
            <w:pPr>
              <w:pStyle w:val="Textkrper"/>
              <w:tabs>
                <w:tab w:val="left" w:pos="284"/>
              </w:tabs>
              <w:spacing w:after="0"/>
              <w:rPr>
                <w:lang w:val="de-DE"/>
              </w:rPr>
            </w:pPr>
          </w:p>
        </w:tc>
      </w:tr>
    </w:tbl>
    <w:p w14:paraId="6537E246" w14:textId="349B31A8" w:rsidR="005721B8" w:rsidRPr="009F08DB" w:rsidRDefault="004603C1" w:rsidP="00897659">
      <w:pPr>
        <w:pStyle w:val="berschrift3nummeriert"/>
        <w:rPr>
          <w:lang w:val="de-DE"/>
        </w:rPr>
      </w:pPr>
      <w:bookmarkStart w:id="151" w:name="_Toc118817664"/>
      <w:r w:rsidRPr="009F08DB">
        <w:rPr>
          <w:lang w:val="de-DE"/>
        </w:rPr>
        <w:lastRenderedPageBreak/>
        <w:t xml:space="preserve">FLT 256: </w:t>
      </w:r>
      <w:r w:rsidR="00882D3D" w:rsidRPr="009F08DB">
        <w:rPr>
          <w:lang w:val="de-DE"/>
        </w:rPr>
        <w:t>PACKGUTKETTE: ÜBERFÜLLUNG AUSSCHEIDERUTSCHE</w:t>
      </w:r>
      <w:bookmarkEnd w:id="151"/>
    </w:p>
    <w:p w14:paraId="2BF0848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1D8DE0E" w14:textId="77777777" w:rsidTr="004603C1">
        <w:trPr>
          <w:trHeight w:val="353"/>
        </w:trPr>
        <w:tc>
          <w:tcPr>
            <w:tcW w:w="2154" w:type="dxa"/>
            <w:shd w:val="clear" w:color="auto" w:fill="F2F2F2" w:themeFill="background1" w:themeFillShade="F2"/>
          </w:tcPr>
          <w:p w14:paraId="4518F480" w14:textId="4E7B421E" w:rsidR="005721B8" w:rsidRPr="009F08DB" w:rsidRDefault="00D8280B" w:rsidP="00190981">
            <w:pPr>
              <w:pStyle w:val="Textkrper"/>
              <w:spacing w:after="0"/>
              <w:rPr>
                <w:b/>
                <w:lang w:val="de-DE"/>
              </w:rPr>
            </w:pPr>
            <w:r w:rsidRPr="009F08DB">
              <w:rPr>
                <w:b/>
                <w:lang w:val="de-DE"/>
              </w:rPr>
              <w:t>Testziel</w:t>
            </w:r>
          </w:p>
        </w:tc>
        <w:tc>
          <w:tcPr>
            <w:tcW w:w="7257" w:type="dxa"/>
          </w:tcPr>
          <w:p w14:paraId="665ADF0A" w14:textId="7708F13E" w:rsidR="005721B8" w:rsidRPr="009F08DB" w:rsidRDefault="00A7704C" w:rsidP="00190981">
            <w:pPr>
              <w:pStyle w:val="BulletTabtext"/>
              <w:rPr>
                <w:lang w:val="de-DE"/>
              </w:rPr>
            </w:pPr>
            <w:r w:rsidRPr="009F08DB">
              <w:rPr>
                <w:lang w:val="de-DE"/>
              </w:rPr>
              <w:t>Test, ob die richtige Störmeldung im Bedienfeld erscheint</w:t>
            </w:r>
          </w:p>
          <w:p w14:paraId="6968BAF3" w14:textId="25B686B7" w:rsidR="004603C1" w:rsidRPr="009F08DB" w:rsidRDefault="004603C1" w:rsidP="004603C1">
            <w:pPr>
              <w:pStyle w:val="Abstandshalter"/>
              <w:rPr>
                <w:lang w:val="de-DE"/>
              </w:rPr>
            </w:pPr>
          </w:p>
        </w:tc>
      </w:tr>
      <w:tr w:rsidR="005721B8" w:rsidRPr="00897659" w14:paraId="37040FAE" w14:textId="77777777" w:rsidTr="00190981">
        <w:trPr>
          <w:trHeight w:val="170"/>
        </w:trPr>
        <w:tc>
          <w:tcPr>
            <w:tcW w:w="2154" w:type="dxa"/>
          </w:tcPr>
          <w:p w14:paraId="27CBC0DD" w14:textId="77777777" w:rsidR="005721B8" w:rsidRPr="009F08DB" w:rsidRDefault="005721B8" w:rsidP="00190981">
            <w:pPr>
              <w:pStyle w:val="Textkrper"/>
              <w:spacing w:before="0" w:after="0"/>
              <w:rPr>
                <w:sz w:val="8"/>
                <w:szCs w:val="8"/>
                <w:lang w:val="de-DE"/>
              </w:rPr>
            </w:pPr>
          </w:p>
        </w:tc>
        <w:tc>
          <w:tcPr>
            <w:tcW w:w="7257" w:type="dxa"/>
          </w:tcPr>
          <w:p w14:paraId="4EB2A8D7" w14:textId="77777777" w:rsidR="005721B8" w:rsidRPr="009F08DB" w:rsidRDefault="005721B8" w:rsidP="00190981">
            <w:pPr>
              <w:pStyle w:val="Textkrper"/>
              <w:spacing w:before="0" w:after="0"/>
              <w:rPr>
                <w:sz w:val="8"/>
                <w:szCs w:val="8"/>
                <w:lang w:val="de-DE"/>
              </w:rPr>
            </w:pPr>
          </w:p>
        </w:tc>
      </w:tr>
      <w:tr w:rsidR="005721B8" w:rsidRPr="009F08DB" w14:paraId="1425E18D" w14:textId="77777777" w:rsidTr="00190981">
        <w:trPr>
          <w:trHeight w:val="471"/>
        </w:trPr>
        <w:tc>
          <w:tcPr>
            <w:tcW w:w="2154" w:type="dxa"/>
            <w:shd w:val="clear" w:color="auto" w:fill="F2F2F2" w:themeFill="background1" w:themeFillShade="F2"/>
          </w:tcPr>
          <w:p w14:paraId="31DA5C4E" w14:textId="7A31A7DF" w:rsidR="005721B8" w:rsidRPr="009F08DB" w:rsidRDefault="00D8280B" w:rsidP="00190981">
            <w:pPr>
              <w:pStyle w:val="Textkrper"/>
              <w:spacing w:after="0"/>
              <w:rPr>
                <w:b/>
                <w:lang w:val="de-DE"/>
              </w:rPr>
            </w:pPr>
            <w:r w:rsidRPr="009F08DB">
              <w:rPr>
                <w:b/>
                <w:lang w:val="de-DE"/>
              </w:rPr>
              <w:t>Testdurchführung</w:t>
            </w:r>
          </w:p>
        </w:tc>
        <w:tc>
          <w:tcPr>
            <w:tcW w:w="7257" w:type="dxa"/>
          </w:tcPr>
          <w:p w14:paraId="2113EADD" w14:textId="77777777" w:rsidR="005721B8" w:rsidRPr="009F08DB" w:rsidRDefault="005721B8" w:rsidP="00190981">
            <w:pPr>
              <w:pStyle w:val="Textkrper"/>
              <w:spacing w:after="0"/>
              <w:rPr>
                <w:lang w:val="de-DE"/>
              </w:rPr>
            </w:pPr>
          </w:p>
        </w:tc>
      </w:tr>
      <w:tr w:rsidR="005721B8" w:rsidRPr="009F08DB" w14:paraId="4311A4DD" w14:textId="77777777" w:rsidTr="004603C1">
        <w:trPr>
          <w:trHeight w:val="555"/>
        </w:trPr>
        <w:tc>
          <w:tcPr>
            <w:tcW w:w="2154" w:type="dxa"/>
            <w:shd w:val="clear" w:color="auto" w:fill="F2F2F2" w:themeFill="background1" w:themeFillShade="F2"/>
          </w:tcPr>
          <w:p w14:paraId="30E471CB" w14:textId="505718B5" w:rsidR="005721B8" w:rsidRPr="009F08DB" w:rsidRDefault="00D41D58" w:rsidP="00190981">
            <w:pPr>
              <w:pStyle w:val="Textkrper"/>
              <w:spacing w:after="0"/>
              <w:rPr>
                <w:lang w:val="de-DE"/>
              </w:rPr>
            </w:pPr>
            <w:r w:rsidRPr="009F08DB">
              <w:rPr>
                <w:lang w:val="de-DE"/>
              </w:rPr>
              <w:t>Testvoraussetzungen</w:t>
            </w:r>
          </w:p>
        </w:tc>
        <w:tc>
          <w:tcPr>
            <w:tcW w:w="7257" w:type="dxa"/>
          </w:tcPr>
          <w:p w14:paraId="2E437682" w14:textId="14A2FFC1" w:rsidR="005721B8" w:rsidRPr="009F08DB" w:rsidRDefault="00AE36C0" w:rsidP="004603C1">
            <w:pPr>
              <w:pStyle w:val="BulletTabtext"/>
              <w:rPr>
                <w:lang w:val="de-DE"/>
              </w:rPr>
            </w:pPr>
            <w:r w:rsidRPr="009F08DB">
              <w:rPr>
                <w:lang w:val="de-DE"/>
              </w:rPr>
              <w:t>Maschine ist im Automatikbetrieb bereit</w:t>
            </w:r>
          </w:p>
          <w:p w14:paraId="3D280341" w14:textId="13C2ABBF" w:rsidR="004603C1" w:rsidRPr="009F08DB" w:rsidRDefault="004603C1" w:rsidP="004603C1">
            <w:pPr>
              <w:pStyle w:val="Abstandshalter"/>
              <w:rPr>
                <w:lang w:val="de-DE"/>
              </w:rPr>
            </w:pPr>
          </w:p>
        </w:tc>
      </w:tr>
      <w:tr w:rsidR="005721B8" w:rsidRPr="009F08DB" w14:paraId="1562D2C4" w14:textId="77777777" w:rsidTr="004603C1">
        <w:trPr>
          <w:trHeight w:val="420"/>
        </w:trPr>
        <w:tc>
          <w:tcPr>
            <w:tcW w:w="2154" w:type="dxa"/>
            <w:shd w:val="clear" w:color="auto" w:fill="F2F2F2" w:themeFill="background1" w:themeFillShade="F2"/>
          </w:tcPr>
          <w:p w14:paraId="16EE7A5E" w14:textId="5EEB44BB" w:rsidR="005721B8" w:rsidRPr="009F08DB" w:rsidRDefault="00D8280B" w:rsidP="00190981">
            <w:pPr>
              <w:pStyle w:val="Textkrper"/>
              <w:spacing w:after="0"/>
              <w:rPr>
                <w:lang w:val="de-DE"/>
              </w:rPr>
            </w:pPr>
            <w:r w:rsidRPr="009F08DB">
              <w:rPr>
                <w:lang w:val="de-DE"/>
              </w:rPr>
              <w:t>Erforderliche Tätigkeit</w:t>
            </w:r>
          </w:p>
        </w:tc>
        <w:tc>
          <w:tcPr>
            <w:tcW w:w="7257" w:type="dxa"/>
          </w:tcPr>
          <w:p w14:paraId="7F6E4BBC" w14:textId="44354918" w:rsidR="005721B8" w:rsidRPr="009F08DB" w:rsidRDefault="0003609D" w:rsidP="004603C1">
            <w:pPr>
              <w:pStyle w:val="BulletTabtext"/>
              <w:rPr>
                <w:lang w:val="de-DE"/>
              </w:rPr>
            </w:pPr>
            <w:r w:rsidRPr="009F08DB">
              <w:rPr>
                <w:lang w:val="de-DE"/>
              </w:rPr>
              <w:t>Bedecke (bedämpfe) Sensor</w:t>
            </w:r>
            <w:r w:rsidR="004603C1" w:rsidRPr="009F08DB">
              <w:rPr>
                <w:lang w:val="de-DE"/>
              </w:rPr>
              <w:t xml:space="preserve"> ”80B1</w:t>
            </w:r>
            <w:r w:rsidR="00792679" w:rsidRPr="009F08DB">
              <w:rPr>
                <w:lang w:val="de-DE"/>
              </w:rPr>
              <w:t>“</w:t>
            </w:r>
          </w:p>
          <w:p w14:paraId="1E2F3DCE" w14:textId="524014E4" w:rsidR="004603C1" w:rsidRPr="009F08DB" w:rsidRDefault="004603C1" w:rsidP="004603C1">
            <w:pPr>
              <w:pStyle w:val="Abstandshalter"/>
              <w:rPr>
                <w:lang w:val="de-DE"/>
              </w:rPr>
            </w:pPr>
          </w:p>
        </w:tc>
      </w:tr>
      <w:tr w:rsidR="005721B8" w:rsidRPr="00897659" w14:paraId="50B9EBC8" w14:textId="77777777" w:rsidTr="00190981">
        <w:trPr>
          <w:trHeight w:val="697"/>
        </w:trPr>
        <w:tc>
          <w:tcPr>
            <w:tcW w:w="2154" w:type="dxa"/>
            <w:shd w:val="clear" w:color="auto" w:fill="F2F2F2" w:themeFill="background1" w:themeFillShade="F2"/>
          </w:tcPr>
          <w:p w14:paraId="0B3C7542" w14:textId="365E9881" w:rsidR="005721B8" w:rsidRPr="009F08DB" w:rsidRDefault="008C23D6" w:rsidP="00190981">
            <w:pPr>
              <w:pStyle w:val="Textkrper"/>
              <w:spacing w:after="0"/>
              <w:rPr>
                <w:lang w:val="de-DE"/>
              </w:rPr>
            </w:pPr>
            <w:r w:rsidRPr="009F08DB">
              <w:rPr>
                <w:lang w:val="de-DE"/>
              </w:rPr>
              <w:t>Folge</w:t>
            </w:r>
          </w:p>
        </w:tc>
        <w:tc>
          <w:tcPr>
            <w:tcW w:w="7257" w:type="dxa"/>
          </w:tcPr>
          <w:p w14:paraId="64DB9ABB" w14:textId="51856AA1" w:rsidR="004603C1" w:rsidRPr="009F08DB" w:rsidRDefault="00762C1A" w:rsidP="004603C1">
            <w:pPr>
              <w:pStyle w:val="BulletTabtext"/>
              <w:rPr>
                <w:lang w:val="de-DE"/>
              </w:rPr>
            </w:pPr>
            <w:r w:rsidRPr="009F08DB">
              <w:rPr>
                <w:lang w:val="de-DE"/>
              </w:rPr>
              <w:t>Störmeldung erscheint im Bedienfeld</w:t>
            </w:r>
          </w:p>
          <w:p w14:paraId="1363BCC8" w14:textId="15D2321A" w:rsidR="005721B8" w:rsidRPr="009F08DB" w:rsidRDefault="000A4CB7" w:rsidP="004603C1">
            <w:pPr>
              <w:pStyle w:val="BulletTabtext"/>
              <w:rPr>
                <w:lang w:val="de-DE"/>
              </w:rPr>
            </w:pPr>
            <w:r w:rsidRPr="009F08DB">
              <w:rPr>
                <w:lang w:val="de-DE"/>
              </w:rPr>
              <w:t>Maschine kann nicht gestartet werden, solange Störmeldung aktiv ist</w:t>
            </w:r>
          </w:p>
          <w:p w14:paraId="7BF3BD81" w14:textId="7E621244" w:rsidR="004603C1" w:rsidRPr="009F08DB" w:rsidRDefault="004603C1" w:rsidP="004603C1">
            <w:pPr>
              <w:pStyle w:val="Abstandshalter"/>
              <w:rPr>
                <w:lang w:val="de-DE"/>
              </w:rPr>
            </w:pPr>
          </w:p>
        </w:tc>
      </w:tr>
      <w:tr w:rsidR="005721B8" w:rsidRPr="009F08DB" w14:paraId="72049BBE" w14:textId="77777777" w:rsidTr="004603C1">
        <w:trPr>
          <w:trHeight w:val="498"/>
        </w:trPr>
        <w:tc>
          <w:tcPr>
            <w:tcW w:w="2154" w:type="dxa"/>
            <w:shd w:val="clear" w:color="auto" w:fill="F2F2F2" w:themeFill="background1" w:themeFillShade="F2"/>
          </w:tcPr>
          <w:p w14:paraId="0797437B" w14:textId="3B48BDEA" w:rsidR="005721B8" w:rsidRPr="009F08DB" w:rsidRDefault="00D8280B" w:rsidP="00190981">
            <w:pPr>
              <w:pStyle w:val="Textkrper"/>
              <w:spacing w:after="0"/>
              <w:rPr>
                <w:lang w:val="de-DE"/>
              </w:rPr>
            </w:pPr>
            <w:r w:rsidRPr="009F08DB">
              <w:rPr>
                <w:lang w:val="de-DE"/>
              </w:rPr>
              <w:t>Kommentare</w:t>
            </w:r>
          </w:p>
        </w:tc>
        <w:tc>
          <w:tcPr>
            <w:tcW w:w="7257" w:type="dxa"/>
          </w:tcPr>
          <w:p w14:paraId="510487C5" w14:textId="6D915DC3" w:rsidR="005721B8" w:rsidRPr="009F08DB" w:rsidRDefault="00AE36C0" w:rsidP="00190981">
            <w:pPr>
              <w:pStyle w:val="BulletTabtext"/>
              <w:rPr>
                <w:lang w:val="de-DE"/>
              </w:rPr>
            </w:pPr>
            <w:r w:rsidRPr="009F08DB">
              <w:rPr>
                <w:lang w:val="de-DE"/>
              </w:rPr>
              <w:t>Keine</w:t>
            </w:r>
          </w:p>
          <w:p w14:paraId="35D97259" w14:textId="77777777" w:rsidR="005721B8" w:rsidRPr="009F08DB" w:rsidRDefault="005721B8" w:rsidP="00190981">
            <w:pPr>
              <w:pStyle w:val="Abstandshalter"/>
              <w:rPr>
                <w:lang w:val="de-DE"/>
              </w:rPr>
            </w:pPr>
          </w:p>
        </w:tc>
      </w:tr>
      <w:tr w:rsidR="005721B8" w:rsidRPr="009F08DB" w14:paraId="2756E7B1" w14:textId="77777777" w:rsidTr="00190981">
        <w:trPr>
          <w:trHeight w:val="697"/>
        </w:trPr>
        <w:tc>
          <w:tcPr>
            <w:tcW w:w="2154" w:type="dxa"/>
            <w:shd w:val="clear" w:color="auto" w:fill="F2F2F2" w:themeFill="background1" w:themeFillShade="F2"/>
          </w:tcPr>
          <w:p w14:paraId="2F0D28F2" w14:textId="5F43756B" w:rsidR="005721B8" w:rsidRPr="009F08DB" w:rsidRDefault="00D41D58" w:rsidP="00190981">
            <w:pPr>
              <w:pStyle w:val="Textkrper"/>
              <w:spacing w:after="0"/>
              <w:rPr>
                <w:lang w:val="de-DE"/>
              </w:rPr>
            </w:pPr>
            <w:r w:rsidRPr="009F08DB">
              <w:rPr>
                <w:lang w:val="de-DE"/>
              </w:rPr>
              <w:t>Quittierung</w:t>
            </w:r>
          </w:p>
        </w:tc>
        <w:tc>
          <w:tcPr>
            <w:tcW w:w="7257" w:type="dxa"/>
          </w:tcPr>
          <w:p w14:paraId="12B3A467" w14:textId="3DA050AA" w:rsidR="004603C1" w:rsidRPr="009F08DB" w:rsidRDefault="0003609D" w:rsidP="004603C1">
            <w:pPr>
              <w:pStyle w:val="BulletTabtext"/>
              <w:rPr>
                <w:lang w:val="de-DE"/>
              </w:rPr>
            </w:pPr>
            <w:r w:rsidRPr="009F08DB">
              <w:rPr>
                <w:lang w:val="de-DE"/>
              </w:rPr>
              <w:t>Entferne Bedeckung vom Sensor</w:t>
            </w:r>
            <w:r w:rsidR="004603C1" w:rsidRPr="009F08DB">
              <w:rPr>
                <w:lang w:val="de-DE"/>
              </w:rPr>
              <w:t xml:space="preserve"> ”80B1</w:t>
            </w:r>
            <w:r w:rsidR="00792679" w:rsidRPr="009F08DB">
              <w:rPr>
                <w:lang w:val="de-DE"/>
              </w:rPr>
              <w:t>“</w:t>
            </w:r>
          </w:p>
          <w:p w14:paraId="038C9768" w14:textId="542F4830" w:rsidR="005721B8" w:rsidRPr="009F08DB" w:rsidRDefault="00762C1A" w:rsidP="004603C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6D2FD94" w14:textId="56B89DDA" w:rsidR="004603C1" w:rsidRPr="009F08DB" w:rsidRDefault="004603C1" w:rsidP="004603C1">
            <w:pPr>
              <w:pStyle w:val="Abstandshalter"/>
              <w:rPr>
                <w:lang w:val="de-DE"/>
              </w:rPr>
            </w:pPr>
          </w:p>
        </w:tc>
      </w:tr>
    </w:tbl>
    <w:p w14:paraId="4C032B5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E5B6EA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0A3AC96" w14:textId="175DA1F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220BE8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D38FD55" w14:textId="1EE0EA5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52DABA8" w14:textId="77777777" w:rsidTr="00190981">
        <w:trPr>
          <w:trHeight w:val="697"/>
        </w:trPr>
        <w:tc>
          <w:tcPr>
            <w:tcW w:w="2154" w:type="dxa"/>
            <w:tcBorders>
              <w:bottom w:val="nil"/>
            </w:tcBorders>
            <w:shd w:val="clear" w:color="auto" w:fill="F2F2F2" w:themeFill="background1" w:themeFillShade="F2"/>
          </w:tcPr>
          <w:p w14:paraId="74B02500" w14:textId="0B3F9C0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4885D46" w14:textId="0F2FEB7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E6F0C0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36320" behindDoc="0" locked="0" layoutInCell="1" allowOverlap="1" wp14:anchorId="39814BCC" wp14:editId="3045B30B">
                      <wp:simplePos x="0" y="0"/>
                      <wp:positionH relativeFrom="column">
                        <wp:posOffset>-36195</wp:posOffset>
                      </wp:positionH>
                      <wp:positionV relativeFrom="line">
                        <wp:posOffset>36195</wp:posOffset>
                      </wp:positionV>
                      <wp:extent cx="820800" cy="320400"/>
                      <wp:effectExtent l="0" t="0" r="17780" b="22860"/>
                      <wp:wrapNone/>
                      <wp:docPr id="293275506" name="Rechteck: abgerundete Ecken 29327550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880D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14BCC" id="Rechteck: abgerundete Ecken 293275506" o:spid="_x0000_s2639" style="position:absolute;left:0;text-align:left;margin-left:-2.85pt;margin-top:2.85pt;width:64.65pt;height:25.25pt;z-index:254136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wAOf2+&#10;AgAAyAUAAA4AAAAAAAAAAAAAAAAALgIAAGRycy9lMm9Eb2MueG1sUEsBAi0AFAAGAAgAAAAhADWT&#10;XnbaAAAABwEAAA8AAAAAAAAAAAAAAAAAGAUAAGRycy9kb3ducmV2LnhtbFBLBQYAAAAABAAEAPMA&#10;AAAfBgAAAAA=&#10;" filled="f" strokecolor="black [3213]" strokeweight=".5pt">
                      <v:textbox>
                        <w:txbxContent>
                          <w:p w14:paraId="175880D5" w14:textId="77777777" w:rsidR="00BD5E17" w:rsidRDefault="00BD5E17" w:rsidP="005721B8">
                            <w:pPr>
                              <w:jc w:val="center"/>
                            </w:pPr>
                            <w:r>
                              <w:t>x</w:t>
                            </w:r>
                          </w:p>
                        </w:txbxContent>
                      </v:textbox>
                      <w10:wrap anchory="line"/>
                    </v:roundrect>
                  </w:pict>
                </mc:Fallback>
              </mc:AlternateContent>
            </w:r>
          </w:p>
        </w:tc>
      </w:tr>
      <w:tr w:rsidR="005721B8" w:rsidRPr="00897659" w14:paraId="3DFAF025" w14:textId="77777777" w:rsidTr="00190981">
        <w:trPr>
          <w:trHeight w:val="697"/>
        </w:trPr>
        <w:tc>
          <w:tcPr>
            <w:tcW w:w="2154" w:type="dxa"/>
            <w:tcBorders>
              <w:top w:val="nil"/>
              <w:bottom w:val="nil"/>
            </w:tcBorders>
            <w:shd w:val="clear" w:color="auto" w:fill="F2F2F2" w:themeFill="background1" w:themeFillShade="F2"/>
          </w:tcPr>
          <w:p w14:paraId="641F2592" w14:textId="77777777" w:rsidR="005721B8" w:rsidRPr="009F08DB" w:rsidRDefault="005721B8" w:rsidP="00190981">
            <w:pPr>
              <w:pStyle w:val="Textkrper"/>
              <w:spacing w:after="0"/>
              <w:rPr>
                <w:lang w:val="de-DE"/>
              </w:rPr>
            </w:pPr>
          </w:p>
        </w:tc>
        <w:tc>
          <w:tcPr>
            <w:tcW w:w="5839" w:type="dxa"/>
            <w:tcBorders>
              <w:top w:val="nil"/>
              <w:bottom w:val="nil"/>
            </w:tcBorders>
          </w:tcPr>
          <w:p w14:paraId="19F12E34" w14:textId="04A995B2"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486446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143488" behindDoc="0" locked="0" layoutInCell="1" allowOverlap="1" wp14:anchorId="7CF26FFB" wp14:editId="7BBED8DB">
                      <wp:simplePos x="0" y="0"/>
                      <wp:positionH relativeFrom="column">
                        <wp:posOffset>-36195</wp:posOffset>
                      </wp:positionH>
                      <wp:positionV relativeFrom="line">
                        <wp:posOffset>36195</wp:posOffset>
                      </wp:positionV>
                      <wp:extent cx="820800" cy="320400"/>
                      <wp:effectExtent l="0" t="0" r="17780" b="22860"/>
                      <wp:wrapNone/>
                      <wp:docPr id="293275507" name="Rechteck: abgerundete Ecken 2932755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3288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26FFB" id="Rechteck: abgerundete Ecken 293275507" o:spid="_x0000_s2640" style="position:absolute;left:0;text-align:left;margin-left:-2.85pt;margin-top:2.85pt;width:64.65pt;height:25.25pt;z-index:254143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64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YEPri+&#10;AgAAyAUAAA4AAAAAAAAAAAAAAAAALgIAAGRycy9lMm9Eb2MueG1sUEsBAi0AFAAGAAgAAAAhADWT&#10;XnbaAAAABwEAAA8AAAAAAAAAAAAAAAAAGAUAAGRycy9kb3ducmV2LnhtbFBLBQYAAAAABAAEAPMA&#10;AAAfBgAAAAA=&#10;" filled="f" strokecolor="black [3213]" strokeweight=".5pt">
                      <v:textbox>
                        <w:txbxContent>
                          <w:p w14:paraId="39532885" w14:textId="77777777" w:rsidR="00BD5E17" w:rsidRDefault="00BD5E17" w:rsidP="005721B8">
                            <w:pPr>
                              <w:jc w:val="center"/>
                            </w:pPr>
                            <w:r>
                              <w:t>x</w:t>
                            </w:r>
                          </w:p>
                        </w:txbxContent>
                      </v:textbox>
                      <w10:wrap anchory="line"/>
                    </v:roundrect>
                  </w:pict>
                </mc:Fallback>
              </mc:AlternateContent>
            </w:r>
          </w:p>
        </w:tc>
      </w:tr>
      <w:tr w:rsidR="005721B8" w:rsidRPr="009F08DB" w14:paraId="5B688C1B" w14:textId="77777777" w:rsidTr="00190981">
        <w:trPr>
          <w:trHeight w:val="1701"/>
        </w:trPr>
        <w:tc>
          <w:tcPr>
            <w:tcW w:w="2154" w:type="dxa"/>
            <w:shd w:val="clear" w:color="auto" w:fill="F2F2F2" w:themeFill="background1" w:themeFillShade="F2"/>
          </w:tcPr>
          <w:p w14:paraId="56AD3A7C" w14:textId="597E2E72"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EA9993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40416" behindDoc="0" locked="0" layoutInCell="1" allowOverlap="1" wp14:anchorId="68724B9B" wp14:editId="03CB5BB2">
                      <wp:simplePos x="0" y="0"/>
                      <wp:positionH relativeFrom="column">
                        <wp:posOffset>-5715</wp:posOffset>
                      </wp:positionH>
                      <wp:positionV relativeFrom="line">
                        <wp:posOffset>72390</wp:posOffset>
                      </wp:positionV>
                      <wp:extent cx="4500000" cy="942975"/>
                      <wp:effectExtent l="0" t="0" r="15240" b="28575"/>
                      <wp:wrapNone/>
                      <wp:docPr id="293275510" name="Rechteck: abgerundete Ecken 29327551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D580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724B9B" id="Rechteck: abgerundete Ecken 293275510" o:spid="_x0000_s2641" style="position:absolute;left:0;text-align:left;margin-left:-.45pt;margin-top:5.7pt;width:354.35pt;height:74.25pt;z-index:254140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O/Ps/&#10;vQIAAMkFAAAOAAAAAAAAAAAAAAAAAC4CAABkcnMvZTJvRG9jLnhtbFBLAQItABQABgAIAAAAIQDv&#10;Mn/u3AAAAAgBAAAPAAAAAAAAAAAAAAAAABcFAABkcnMvZG93bnJldi54bWxQSwUGAAAAAAQABADz&#10;AAAAIAYAAAAA&#10;" filled="f" strokecolor="black [3213]" strokeweight=".5pt">
                      <v:textbox>
                        <w:txbxContent>
                          <w:p w14:paraId="40DD5809" w14:textId="77777777" w:rsidR="00BD5E17" w:rsidRDefault="00BD5E17" w:rsidP="005721B8">
                            <w:pPr>
                              <w:jc w:val="center"/>
                            </w:pPr>
                            <w:r>
                              <w:t>x</w:t>
                            </w:r>
                          </w:p>
                        </w:txbxContent>
                      </v:textbox>
                      <w10:wrap anchory="line"/>
                    </v:roundrect>
                  </w:pict>
                </mc:Fallback>
              </mc:AlternateContent>
            </w:r>
          </w:p>
        </w:tc>
      </w:tr>
    </w:tbl>
    <w:p w14:paraId="54D3C492" w14:textId="732B6D72" w:rsidR="005721B8" w:rsidRPr="009F08DB" w:rsidRDefault="005721B8" w:rsidP="005721B8">
      <w:pPr>
        <w:pStyle w:val="Textkrper"/>
        <w:rPr>
          <w:lang w:val="de-DE"/>
        </w:rPr>
      </w:pPr>
    </w:p>
    <w:p w14:paraId="6412A70C" w14:textId="609A99B2" w:rsidR="004603C1" w:rsidRDefault="004603C1" w:rsidP="005721B8">
      <w:pPr>
        <w:pStyle w:val="Textkrper"/>
        <w:rPr>
          <w:lang w:val="de-DE"/>
        </w:rPr>
      </w:pPr>
    </w:p>
    <w:p w14:paraId="26072EFD" w14:textId="77777777" w:rsidR="00C4597A" w:rsidRPr="009F08DB" w:rsidRDefault="00C4597A" w:rsidP="005721B8">
      <w:pPr>
        <w:pStyle w:val="Textkrper"/>
        <w:rPr>
          <w:lang w:val="de-DE"/>
        </w:rPr>
      </w:pPr>
    </w:p>
    <w:p w14:paraId="5B28E9EE" w14:textId="77777777" w:rsidR="005721B8" w:rsidRPr="009F08DB" w:rsidRDefault="005721B8" w:rsidP="005721B8">
      <w:pPr>
        <w:pStyle w:val="Textkrper"/>
        <w:rPr>
          <w:lang w:val="de-DE"/>
        </w:rPr>
      </w:pPr>
    </w:p>
    <w:p w14:paraId="4BA347F2"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5789FF1" w14:textId="77777777" w:rsidTr="00626664">
        <w:trPr>
          <w:trHeight w:val="1020"/>
        </w:trPr>
        <w:tc>
          <w:tcPr>
            <w:tcW w:w="2154" w:type="dxa"/>
            <w:shd w:val="clear" w:color="auto" w:fill="F2F2F2" w:themeFill="background1" w:themeFillShade="F2"/>
          </w:tcPr>
          <w:p w14:paraId="520BEBC0" w14:textId="4D6157D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E60009D" w14:textId="220E9123" w:rsidR="00626664" w:rsidRPr="009F08DB" w:rsidRDefault="00745279" w:rsidP="00190981">
            <w:pPr>
              <w:pStyle w:val="Textkrper"/>
              <w:tabs>
                <w:tab w:val="left" w:pos="284"/>
              </w:tabs>
              <w:spacing w:after="0"/>
              <w:rPr>
                <w:lang w:val="de-DE"/>
              </w:rPr>
            </w:pPr>
            <w:r w:rsidRPr="009F08DB">
              <w:rPr>
                <w:lang w:val="de-DE"/>
              </w:rPr>
              <w:t>ja/nein</w:t>
            </w:r>
          </w:p>
          <w:p w14:paraId="3404550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90976" behindDoc="0" locked="0" layoutInCell="1" allowOverlap="1" wp14:anchorId="2B895BBC" wp14:editId="4F910B3F">
                      <wp:simplePos x="0" y="0"/>
                      <wp:positionH relativeFrom="column">
                        <wp:posOffset>635</wp:posOffset>
                      </wp:positionH>
                      <wp:positionV relativeFrom="paragraph">
                        <wp:posOffset>36195</wp:posOffset>
                      </wp:positionV>
                      <wp:extent cx="820800" cy="320400"/>
                      <wp:effectExtent l="0" t="0" r="17780" b="22860"/>
                      <wp:wrapNone/>
                      <wp:docPr id="293275511" name="Rechteck: abgerundete Ecken 2932755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723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895BBC" id="Rechteck: abgerundete Ecken 293275511" o:spid="_x0000_s2642" style="position:absolute;left:0;text-align:left;margin-left:.05pt;margin-top:2.85pt;width:64.65pt;height:25.25pt;z-index:2577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4PArHvgIA&#10;AMgFAAAOAAAAAAAAAAAAAAAAAC4CAABkcnMvZTJvRG9jLnhtbFBLAQItABQABgAIAAAAIQCbrlPC&#10;2AAAAAUBAAAPAAAAAAAAAAAAAAAAABgFAABkcnMvZG93bnJldi54bWxQSwUGAAAAAAQABADzAAAA&#10;HQYAAAAA&#10;" filled="f" strokecolor="black [3213]" strokeweight=".5pt">
                      <v:textbox>
                        <w:txbxContent>
                          <w:p w14:paraId="06872318" w14:textId="77777777" w:rsidR="00BD5E17" w:rsidRDefault="00BD5E17" w:rsidP="005721B8">
                            <w:pPr>
                              <w:jc w:val="center"/>
                            </w:pPr>
                            <w:r>
                              <w:t>x</w:t>
                            </w:r>
                          </w:p>
                        </w:txbxContent>
                      </v:textbox>
                    </v:roundrect>
                  </w:pict>
                </mc:Fallback>
              </mc:AlternateContent>
            </w:r>
          </w:p>
        </w:tc>
        <w:tc>
          <w:tcPr>
            <w:tcW w:w="5839" w:type="dxa"/>
            <w:shd w:val="clear" w:color="auto" w:fill="auto"/>
          </w:tcPr>
          <w:p w14:paraId="253F177B" w14:textId="41765A86" w:rsidR="00626664" w:rsidRPr="009F08DB" w:rsidRDefault="00745279" w:rsidP="00190981">
            <w:pPr>
              <w:pStyle w:val="Textkrper"/>
              <w:tabs>
                <w:tab w:val="left" w:pos="284"/>
              </w:tabs>
              <w:spacing w:after="0"/>
              <w:rPr>
                <w:lang w:val="de-DE"/>
              </w:rPr>
            </w:pPr>
            <w:r w:rsidRPr="009F08DB">
              <w:rPr>
                <w:lang w:val="de-DE"/>
              </w:rPr>
              <w:t>Datum/Kurzzeichen</w:t>
            </w:r>
          </w:p>
          <w:p w14:paraId="0074A20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92000" behindDoc="0" locked="0" layoutInCell="1" allowOverlap="1" wp14:anchorId="0A694276" wp14:editId="032762CA">
                      <wp:simplePos x="0" y="0"/>
                      <wp:positionH relativeFrom="column">
                        <wp:posOffset>1746</wp:posOffset>
                      </wp:positionH>
                      <wp:positionV relativeFrom="line">
                        <wp:posOffset>32703</wp:posOffset>
                      </wp:positionV>
                      <wp:extent cx="3592354" cy="320400"/>
                      <wp:effectExtent l="0" t="0" r="27305" b="22860"/>
                      <wp:wrapNone/>
                      <wp:docPr id="293275512" name="Rechteck: abgerundete Ecken 29327551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A10A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94276" id="Rechteck: abgerundete Ecken 293275512" o:spid="_x0000_s2643" style="position:absolute;left:0;text-align:left;margin-left:.15pt;margin-top:2.6pt;width:282.85pt;height:25.25pt;z-index:257792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GnV&#10;RDPBAgAAyQUAAA4AAAAAAAAAAAAAAAAALgIAAGRycy9lMm9Eb2MueG1sUEsBAi0AFAAGAAgAAAAh&#10;ABCRfb7aAAAABQEAAA8AAAAAAAAAAAAAAAAAGwUAAGRycy9kb3ducmV2LnhtbFBLBQYAAAAABAAE&#10;APMAAAAiBgAAAAA=&#10;" filled="f" strokecolor="black [3213]" strokeweight=".5pt">
                      <v:textbox>
                        <w:txbxContent>
                          <w:p w14:paraId="095A10AF" w14:textId="77777777" w:rsidR="00BD5E17" w:rsidRDefault="00BD5E17" w:rsidP="005721B8">
                            <w:pPr>
                              <w:jc w:val="center"/>
                            </w:pPr>
                            <w:r>
                              <w:t>x</w:t>
                            </w:r>
                          </w:p>
                        </w:txbxContent>
                      </v:textbox>
                      <w10:wrap anchory="line"/>
                    </v:roundrect>
                  </w:pict>
                </mc:Fallback>
              </mc:AlternateContent>
            </w:r>
          </w:p>
        </w:tc>
      </w:tr>
      <w:tr w:rsidR="00626664" w:rsidRPr="009F08DB" w14:paraId="1E31BF6D" w14:textId="77777777" w:rsidTr="00626664">
        <w:trPr>
          <w:trHeight w:val="1020"/>
        </w:trPr>
        <w:tc>
          <w:tcPr>
            <w:tcW w:w="2154" w:type="dxa"/>
            <w:shd w:val="clear" w:color="auto" w:fill="F2F2F2" w:themeFill="background1" w:themeFillShade="F2"/>
          </w:tcPr>
          <w:p w14:paraId="4F9C9946" w14:textId="11F283C9"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5B0E4AA" w14:textId="46B2B58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793024" behindDoc="0" locked="0" layoutInCell="1" allowOverlap="1" wp14:anchorId="1905A285" wp14:editId="08389892">
                      <wp:simplePos x="0" y="0"/>
                      <wp:positionH relativeFrom="column">
                        <wp:posOffset>-5715</wp:posOffset>
                      </wp:positionH>
                      <wp:positionV relativeFrom="line">
                        <wp:posOffset>252095</wp:posOffset>
                      </wp:positionV>
                      <wp:extent cx="4500000" cy="320400"/>
                      <wp:effectExtent l="0" t="0" r="15240" b="22860"/>
                      <wp:wrapNone/>
                      <wp:docPr id="293275513" name="Rechteck: abgerundete Ecken 29327551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ECF8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5A285" id="Rechteck: abgerundete Ecken 293275513" o:spid="_x0000_s2644" style="position:absolute;left:0;text-align:left;margin-left:-.45pt;margin-top:19.85pt;width:354.35pt;height:25.25pt;z-index:257793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JGpaQm8&#10;AgAAyQUAAA4AAAAAAAAAAAAAAAAALgIAAGRycy9lMm9Eb2MueG1sUEsBAi0AFAAGAAgAAAAhAHhH&#10;TL3cAAAABwEAAA8AAAAAAAAAAAAAAAAAFgUAAGRycy9kb3ducmV2LnhtbFBLBQYAAAAABAAEAPMA&#10;AAAfBgAAAAA=&#10;" filled="f" strokecolor="black [3213]" strokeweight=".5pt">
                      <v:textbox>
                        <w:txbxContent>
                          <w:p w14:paraId="5F3ECF8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E4121D4" w14:textId="77777777" w:rsidR="00626664" w:rsidRPr="009F08DB" w:rsidRDefault="00626664" w:rsidP="00190981">
            <w:pPr>
              <w:pStyle w:val="Textkrper"/>
              <w:tabs>
                <w:tab w:val="left" w:pos="284"/>
              </w:tabs>
              <w:spacing w:after="0"/>
              <w:rPr>
                <w:lang w:val="de-DE"/>
              </w:rPr>
            </w:pPr>
          </w:p>
        </w:tc>
      </w:tr>
    </w:tbl>
    <w:p w14:paraId="758969F9" w14:textId="77777777" w:rsidR="005721B8" w:rsidRPr="009F08DB" w:rsidRDefault="005721B8" w:rsidP="005721B8">
      <w:pPr>
        <w:rPr>
          <w:rFonts w:ascii="Arial" w:hAnsi="Arial"/>
          <w:lang w:val="de-DE"/>
        </w:rPr>
      </w:pPr>
      <w:r w:rsidRPr="009F08DB">
        <w:rPr>
          <w:lang w:val="de-DE"/>
        </w:rPr>
        <w:br w:type="page"/>
      </w:r>
    </w:p>
    <w:p w14:paraId="33B36A32" w14:textId="493E3AE9" w:rsidR="005721B8" w:rsidRPr="00147366" w:rsidRDefault="004603C1" w:rsidP="00897659">
      <w:pPr>
        <w:pStyle w:val="berschrift3nummeriert"/>
      </w:pPr>
      <w:bookmarkStart w:id="152" w:name="_Toc118817665"/>
      <w:r w:rsidRPr="00147366">
        <w:lastRenderedPageBreak/>
        <w:t xml:space="preserve">FLT 270: CARTON: </w:t>
      </w:r>
      <w:r w:rsidR="0089525A" w:rsidRPr="00147366">
        <w:t>OFFEN</w:t>
      </w:r>
      <w:r w:rsidRPr="00147366">
        <w:t xml:space="preserve"> FLAP: SENSOR MONITORING COVER FLAP REAR</w:t>
      </w:r>
      <w:bookmarkEnd w:id="152"/>
    </w:p>
    <w:p w14:paraId="05C12F8B" w14:textId="77777777" w:rsidR="00740072" w:rsidRPr="00147366" w:rsidRDefault="00740072" w:rsidP="00740072">
      <w:pPr>
        <w:pStyle w:val="Abstandshalte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740072" w:rsidRPr="00897659" w14:paraId="372DF3CF" w14:textId="77777777" w:rsidTr="00740072">
        <w:trPr>
          <w:trHeight w:val="342"/>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F49A456" w14:textId="018E8D5D" w:rsidR="00740072" w:rsidRPr="009F08DB" w:rsidRDefault="007B14D9">
            <w:pPr>
              <w:pStyle w:val="Textkrper"/>
              <w:spacing w:after="0"/>
              <w:rPr>
                <w:b/>
                <w:lang w:val="de-DE"/>
              </w:rPr>
            </w:pPr>
            <w:r w:rsidRPr="009F08DB">
              <w:rPr>
                <w:b/>
                <w:lang w:val="de-DE"/>
              </w:rPr>
              <w:t>Testziel</w:t>
            </w:r>
          </w:p>
        </w:tc>
        <w:tc>
          <w:tcPr>
            <w:tcW w:w="7257" w:type="dxa"/>
            <w:tcBorders>
              <w:top w:val="single" w:sz="4" w:space="0" w:color="D9D9D9" w:themeColor="background1" w:themeShade="D9"/>
              <w:left w:val="nil"/>
              <w:bottom w:val="single" w:sz="4" w:space="0" w:color="D9D9D9" w:themeColor="background1" w:themeShade="D9"/>
              <w:right w:val="nil"/>
            </w:tcBorders>
          </w:tcPr>
          <w:p w14:paraId="273263F7" w14:textId="39C80DCB" w:rsidR="00740072" w:rsidRPr="009F08DB" w:rsidRDefault="001B3483" w:rsidP="00BC091F">
            <w:pPr>
              <w:pStyle w:val="BulletTabtext"/>
              <w:numPr>
                <w:ilvl w:val="0"/>
                <w:numId w:val="12"/>
              </w:numPr>
              <w:rPr>
                <w:lang w:val="de-DE"/>
              </w:rPr>
            </w:pPr>
            <w:r w:rsidRPr="009F08DB">
              <w:rPr>
                <w:lang w:val="de-DE"/>
              </w:rPr>
              <w:t>Test, ob die richtige Störmeldung im Bedienfeld erscheint</w:t>
            </w:r>
          </w:p>
          <w:p w14:paraId="5331C3B6" w14:textId="77777777" w:rsidR="00740072" w:rsidRPr="009F08DB" w:rsidRDefault="00740072">
            <w:pPr>
              <w:pStyle w:val="Abstandshalter"/>
              <w:rPr>
                <w:lang w:val="de-DE"/>
              </w:rPr>
            </w:pPr>
          </w:p>
        </w:tc>
      </w:tr>
      <w:tr w:rsidR="00740072" w:rsidRPr="00897659" w14:paraId="506C4DF1" w14:textId="77777777" w:rsidTr="00740072">
        <w:trPr>
          <w:trHeight w:val="170"/>
        </w:trPr>
        <w:tc>
          <w:tcPr>
            <w:tcW w:w="2154" w:type="dxa"/>
            <w:tcBorders>
              <w:top w:val="single" w:sz="4" w:space="0" w:color="D9D9D9" w:themeColor="background1" w:themeShade="D9"/>
              <w:left w:val="nil"/>
              <w:bottom w:val="single" w:sz="4" w:space="0" w:color="D9D9D9" w:themeColor="background1" w:themeShade="D9"/>
              <w:right w:val="nil"/>
            </w:tcBorders>
          </w:tcPr>
          <w:p w14:paraId="78EF2C1B" w14:textId="77777777" w:rsidR="00740072" w:rsidRPr="009F08DB" w:rsidRDefault="00740072">
            <w:pPr>
              <w:pStyle w:val="Textkrper"/>
              <w:spacing w:before="0" w:after="0"/>
              <w:rPr>
                <w:sz w:val="8"/>
                <w:szCs w:val="8"/>
                <w:lang w:val="de-DE"/>
              </w:rPr>
            </w:pPr>
          </w:p>
        </w:tc>
        <w:tc>
          <w:tcPr>
            <w:tcW w:w="7257" w:type="dxa"/>
            <w:tcBorders>
              <w:top w:val="single" w:sz="4" w:space="0" w:color="D9D9D9" w:themeColor="background1" w:themeShade="D9"/>
              <w:left w:val="nil"/>
              <w:bottom w:val="single" w:sz="4" w:space="0" w:color="D9D9D9" w:themeColor="background1" w:themeShade="D9"/>
              <w:right w:val="nil"/>
            </w:tcBorders>
          </w:tcPr>
          <w:p w14:paraId="0A7BF4D5" w14:textId="77777777" w:rsidR="00740072" w:rsidRPr="009F08DB" w:rsidRDefault="00740072">
            <w:pPr>
              <w:pStyle w:val="Textkrper"/>
              <w:spacing w:before="0" w:after="0"/>
              <w:rPr>
                <w:sz w:val="8"/>
                <w:szCs w:val="8"/>
                <w:lang w:val="de-DE"/>
              </w:rPr>
            </w:pPr>
          </w:p>
        </w:tc>
      </w:tr>
      <w:tr w:rsidR="00740072" w:rsidRPr="009F08DB" w14:paraId="4324FFE3" w14:textId="77777777" w:rsidTr="00740072">
        <w:trPr>
          <w:trHeight w:val="4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5F70A17" w14:textId="0095006C" w:rsidR="00740072" w:rsidRPr="009F08DB" w:rsidRDefault="007B14D9">
            <w:pPr>
              <w:pStyle w:val="Textkrper"/>
              <w:spacing w:after="0"/>
              <w:rPr>
                <w:b/>
                <w:lang w:val="de-DE"/>
              </w:rPr>
            </w:pPr>
            <w:r w:rsidRPr="009F08DB">
              <w:rPr>
                <w:b/>
                <w:lang w:val="de-DE"/>
              </w:rPr>
              <w:t>Testdurchführung</w:t>
            </w:r>
          </w:p>
        </w:tc>
        <w:tc>
          <w:tcPr>
            <w:tcW w:w="7257" w:type="dxa"/>
            <w:tcBorders>
              <w:top w:val="single" w:sz="4" w:space="0" w:color="D9D9D9" w:themeColor="background1" w:themeShade="D9"/>
              <w:left w:val="nil"/>
              <w:bottom w:val="single" w:sz="4" w:space="0" w:color="D9D9D9" w:themeColor="background1" w:themeShade="D9"/>
              <w:right w:val="nil"/>
            </w:tcBorders>
          </w:tcPr>
          <w:p w14:paraId="514AF1A4" w14:textId="77777777" w:rsidR="00740072" w:rsidRPr="009F08DB" w:rsidRDefault="00740072">
            <w:pPr>
              <w:pStyle w:val="Textkrper"/>
              <w:spacing w:after="0"/>
              <w:rPr>
                <w:lang w:val="de-DE"/>
              </w:rPr>
            </w:pPr>
          </w:p>
        </w:tc>
      </w:tr>
      <w:tr w:rsidR="00740072" w:rsidRPr="009F08DB" w14:paraId="0FEE4605"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D798319" w14:textId="6A46F9BC" w:rsidR="00740072" w:rsidRPr="009F08DB" w:rsidRDefault="00D86CAA">
            <w:pPr>
              <w:pStyle w:val="Textkrper"/>
              <w:spacing w:after="0"/>
              <w:rPr>
                <w:lang w:val="de-DE"/>
              </w:rPr>
            </w:pPr>
            <w:r w:rsidRPr="009F08DB">
              <w:rPr>
                <w:lang w:val="de-DE"/>
              </w:rPr>
              <w:t>Testvoraussetzungen</w:t>
            </w:r>
          </w:p>
        </w:tc>
        <w:tc>
          <w:tcPr>
            <w:tcW w:w="7257" w:type="dxa"/>
            <w:tcBorders>
              <w:top w:val="single" w:sz="4" w:space="0" w:color="D9D9D9" w:themeColor="background1" w:themeShade="D9"/>
              <w:left w:val="nil"/>
              <w:bottom w:val="single" w:sz="4" w:space="0" w:color="D9D9D9" w:themeColor="background1" w:themeShade="D9"/>
              <w:right w:val="nil"/>
            </w:tcBorders>
          </w:tcPr>
          <w:p w14:paraId="39A75BE8" w14:textId="65FC1F85" w:rsidR="00740072" w:rsidRPr="009F08DB" w:rsidRDefault="002B59B6" w:rsidP="00BC091F">
            <w:pPr>
              <w:pStyle w:val="BulletTabtext"/>
              <w:numPr>
                <w:ilvl w:val="0"/>
                <w:numId w:val="12"/>
              </w:numPr>
              <w:rPr>
                <w:lang w:val="de-DE"/>
              </w:rPr>
            </w:pPr>
            <w:r w:rsidRPr="009F08DB">
              <w:rPr>
                <w:lang w:val="de-DE"/>
              </w:rPr>
              <w:t>Maschine ist im Automatikbetrieb bereit</w:t>
            </w:r>
          </w:p>
          <w:p w14:paraId="647D96A4" w14:textId="77777777" w:rsidR="00740072" w:rsidRPr="00147366" w:rsidRDefault="00740072" w:rsidP="00BC091F">
            <w:pPr>
              <w:pStyle w:val="BulletTabtext"/>
              <w:numPr>
                <w:ilvl w:val="0"/>
                <w:numId w:val="12"/>
              </w:numPr>
            </w:pPr>
            <w:r w:rsidRPr="00147366">
              <w:rPr>
                <w:color w:val="FF0000"/>
              </w:rPr>
              <w:t>All modules are activated in menu production switches</w:t>
            </w:r>
          </w:p>
          <w:p w14:paraId="4108F6BB" w14:textId="77777777" w:rsidR="00740072" w:rsidRPr="00147366" w:rsidRDefault="00740072">
            <w:pPr>
              <w:pStyle w:val="Abstandshalter"/>
            </w:pPr>
          </w:p>
        </w:tc>
      </w:tr>
      <w:tr w:rsidR="00740072" w:rsidRPr="009F08DB" w14:paraId="018BF1F1"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4300D860" w14:textId="5BF4B9C4" w:rsidR="00740072" w:rsidRPr="009F08DB" w:rsidRDefault="00D86CAA">
            <w:pPr>
              <w:pStyle w:val="Textkrper"/>
              <w:spacing w:after="0"/>
              <w:rPr>
                <w:lang w:val="de-DE"/>
              </w:rPr>
            </w:pPr>
            <w:r w:rsidRPr="009F08DB">
              <w:rPr>
                <w:lang w:val="de-DE"/>
              </w:rPr>
              <w:t>Erforderliche Tätigkeit</w:t>
            </w:r>
          </w:p>
        </w:tc>
        <w:tc>
          <w:tcPr>
            <w:tcW w:w="7257" w:type="dxa"/>
            <w:tcBorders>
              <w:top w:val="single" w:sz="4" w:space="0" w:color="D9D9D9" w:themeColor="background1" w:themeShade="D9"/>
              <w:left w:val="nil"/>
              <w:bottom w:val="single" w:sz="4" w:space="0" w:color="D9D9D9" w:themeColor="background1" w:themeShade="D9"/>
              <w:right w:val="nil"/>
            </w:tcBorders>
            <w:hideMark/>
          </w:tcPr>
          <w:p w14:paraId="1279BB50" w14:textId="11C3F115" w:rsidR="00740072" w:rsidRPr="009F08DB" w:rsidRDefault="0054107D" w:rsidP="00BC091F">
            <w:pPr>
              <w:pStyle w:val="BulletTabtext"/>
              <w:numPr>
                <w:ilvl w:val="0"/>
                <w:numId w:val="12"/>
              </w:numPr>
              <w:rPr>
                <w:lang w:val="de-DE"/>
              </w:rPr>
            </w:pPr>
            <w:r w:rsidRPr="009F08DB">
              <w:rPr>
                <w:lang w:val="de-DE"/>
              </w:rPr>
              <w:t>Sensor ausstecken</w:t>
            </w:r>
            <w:r w:rsidR="00740072" w:rsidRPr="009F08DB">
              <w:rPr>
                <w:lang w:val="de-DE"/>
              </w:rPr>
              <w:t xml:space="preserve"> </w:t>
            </w:r>
            <w:r w:rsidRPr="009F08DB">
              <w:rPr>
                <w:lang w:val="de-DE"/>
              </w:rPr>
              <w:t>„</w:t>
            </w:r>
            <w:r w:rsidR="00740072" w:rsidRPr="009F08DB">
              <w:rPr>
                <w:lang w:val="de-DE"/>
              </w:rPr>
              <w:t>=CAR1.B86-B01”</w:t>
            </w:r>
          </w:p>
          <w:p w14:paraId="2E1276FF" w14:textId="77777777" w:rsidR="00740072" w:rsidRPr="009F08DB" w:rsidRDefault="002B59B6" w:rsidP="00BC091F">
            <w:pPr>
              <w:pStyle w:val="BulletTabtext"/>
              <w:numPr>
                <w:ilvl w:val="0"/>
                <w:numId w:val="12"/>
              </w:numPr>
              <w:rPr>
                <w:lang w:val="de-DE"/>
              </w:rPr>
            </w:pPr>
            <w:r w:rsidRPr="009F08DB">
              <w:rPr>
                <w:lang w:val="de-DE"/>
              </w:rPr>
              <w:t>Taster „Start“ drücken</w:t>
            </w:r>
          </w:p>
          <w:p w14:paraId="631396C5" w14:textId="444BE163" w:rsidR="0054107D" w:rsidRPr="009F08DB" w:rsidRDefault="0054107D" w:rsidP="0054107D">
            <w:pPr>
              <w:pStyle w:val="Abstandshalter"/>
              <w:rPr>
                <w:lang w:val="de-DE"/>
              </w:rPr>
            </w:pPr>
          </w:p>
        </w:tc>
      </w:tr>
      <w:tr w:rsidR="00740072" w:rsidRPr="00897659" w14:paraId="647CF7A9" w14:textId="77777777" w:rsidTr="00740072">
        <w:trPr>
          <w:trHeight w:val="44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0CD4D04" w14:textId="6C368FBA" w:rsidR="00740072" w:rsidRPr="009F08DB" w:rsidRDefault="00D86CAA">
            <w:pPr>
              <w:pStyle w:val="Textkrper"/>
              <w:spacing w:after="0"/>
              <w:rPr>
                <w:lang w:val="de-DE"/>
              </w:rPr>
            </w:pPr>
            <w:r w:rsidRPr="009F08DB">
              <w:rPr>
                <w:lang w:val="de-DE"/>
              </w:rPr>
              <w:t>Folge</w:t>
            </w:r>
          </w:p>
        </w:tc>
        <w:tc>
          <w:tcPr>
            <w:tcW w:w="7257" w:type="dxa"/>
            <w:tcBorders>
              <w:top w:val="single" w:sz="4" w:space="0" w:color="D9D9D9" w:themeColor="background1" w:themeShade="D9"/>
              <w:left w:val="nil"/>
              <w:bottom w:val="single" w:sz="4" w:space="0" w:color="D9D9D9" w:themeColor="background1" w:themeShade="D9"/>
              <w:right w:val="nil"/>
            </w:tcBorders>
          </w:tcPr>
          <w:p w14:paraId="0F108194" w14:textId="15CF1771" w:rsidR="00740072" w:rsidRPr="009F08DB" w:rsidRDefault="0054107D" w:rsidP="00BC091F">
            <w:pPr>
              <w:pStyle w:val="BulletTabtext"/>
              <w:numPr>
                <w:ilvl w:val="0"/>
                <w:numId w:val="12"/>
              </w:numPr>
              <w:rPr>
                <w:lang w:val="de-DE"/>
              </w:rPr>
            </w:pPr>
            <w:r w:rsidRPr="009F08DB">
              <w:rPr>
                <w:lang w:val="de-DE"/>
              </w:rPr>
              <w:t>Nach einigen Takten</w:t>
            </w:r>
            <w:r w:rsidR="00740072" w:rsidRPr="009F08DB">
              <w:rPr>
                <w:lang w:val="de-DE"/>
              </w:rPr>
              <w:t xml:space="preserve"> </w:t>
            </w:r>
            <w:r w:rsidRPr="009F08DB">
              <w:rPr>
                <w:lang w:val="de-DE"/>
              </w:rPr>
              <w:t xml:space="preserve">erscheint </w:t>
            </w:r>
            <w:r w:rsidR="001B3483" w:rsidRPr="009F08DB">
              <w:rPr>
                <w:lang w:val="de-DE"/>
              </w:rPr>
              <w:t>Störmeldung im Bedienfeld</w:t>
            </w:r>
          </w:p>
          <w:p w14:paraId="0747B1CF" w14:textId="77777777" w:rsidR="00740072" w:rsidRPr="009F08DB" w:rsidRDefault="00740072">
            <w:pPr>
              <w:pStyle w:val="Abstandshalter"/>
              <w:rPr>
                <w:lang w:val="de-DE"/>
              </w:rPr>
            </w:pPr>
          </w:p>
        </w:tc>
      </w:tr>
      <w:tr w:rsidR="00740072" w:rsidRPr="009F08DB" w14:paraId="645139EF" w14:textId="77777777" w:rsidTr="00740072">
        <w:trPr>
          <w:trHeight w:val="30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93607B5" w14:textId="2D284E51" w:rsidR="00740072" w:rsidRPr="009F08DB" w:rsidRDefault="00D86CAA">
            <w:pPr>
              <w:pStyle w:val="Textkrper"/>
              <w:spacing w:after="0"/>
              <w:rPr>
                <w:lang w:val="de-DE"/>
              </w:rPr>
            </w:pPr>
            <w:r w:rsidRPr="009F08DB">
              <w:rPr>
                <w:lang w:val="de-DE"/>
              </w:rPr>
              <w:t>Kommentare</w:t>
            </w:r>
          </w:p>
        </w:tc>
        <w:tc>
          <w:tcPr>
            <w:tcW w:w="7257" w:type="dxa"/>
            <w:tcBorders>
              <w:top w:val="single" w:sz="4" w:space="0" w:color="D9D9D9" w:themeColor="background1" w:themeShade="D9"/>
              <w:left w:val="nil"/>
              <w:bottom w:val="single" w:sz="4" w:space="0" w:color="D9D9D9" w:themeColor="background1" w:themeShade="D9"/>
              <w:right w:val="nil"/>
            </w:tcBorders>
          </w:tcPr>
          <w:p w14:paraId="18D26128" w14:textId="61BC954D" w:rsidR="00740072" w:rsidRPr="009F08DB" w:rsidRDefault="009B71DA" w:rsidP="00BC091F">
            <w:pPr>
              <w:pStyle w:val="BulletTabtext"/>
              <w:numPr>
                <w:ilvl w:val="0"/>
                <w:numId w:val="12"/>
              </w:numPr>
              <w:rPr>
                <w:lang w:val="de-DE"/>
              </w:rPr>
            </w:pPr>
            <w:r w:rsidRPr="009F08DB">
              <w:rPr>
                <w:lang w:val="de-DE"/>
              </w:rPr>
              <w:t>Keine</w:t>
            </w:r>
          </w:p>
          <w:p w14:paraId="59E5EA0F" w14:textId="77777777" w:rsidR="00740072" w:rsidRPr="009F08DB" w:rsidRDefault="00740072">
            <w:pPr>
              <w:pStyle w:val="Abstandshalter"/>
              <w:rPr>
                <w:lang w:val="de-DE"/>
              </w:rPr>
            </w:pPr>
          </w:p>
        </w:tc>
      </w:tr>
      <w:tr w:rsidR="00740072" w:rsidRPr="009F08DB" w14:paraId="4E2C551E"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B2862AA" w14:textId="0BD83DD2" w:rsidR="00740072" w:rsidRPr="009F08DB" w:rsidRDefault="00D86CAA">
            <w:pPr>
              <w:pStyle w:val="Textkrper"/>
              <w:spacing w:after="0"/>
              <w:rPr>
                <w:lang w:val="de-DE"/>
              </w:rPr>
            </w:pPr>
            <w:r w:rsidRPr="009F08DB">
              <w:rPr>
                <w:lang w:val="de-DE"/>
              </w:rPr>
              <w:t>Quittierung</w:t>
            </w:r>
          </w:p>
        </w:tc>
        <w:tc>
          <w:tcPr>
            <w:tcW w:w="7257" w:type="dxa"/>
            <w:tcBorders>
              <w:top w:val="single" w:sz="4" w:space="0" w:color="D9D9D9" w:themeColor="background1" w:themeShade="D9"/>
              <w:left w:val="nil"/>
              <w:bottom w:val="single" w:sz="4" w:space="0" w:color="D9D9D9" w:themeColor="background1" w:themeShade="D9"/>
              <w:right w:val="nil"/>
            </w:tcBorders>
          </w:tcPr>
          <w:p w14:paraId="775DC941" w14:textId="3F2229D7" w:rsidR="00740072" w:rsidRPr="009F08DB" w:rsidRDefault="0054107D" w:rsidP="00BC091F">
            <w:pPr>
              <w:pStyle w:val="BulletTabtext"/>
              <w:numPr>
                <w:ilvl w:val="0"/>
                <w:numId w:val="12"/>
              </w:numPr>
              <w:rPr>
                <w:lang w:val="de-DE"/>
              </w:rPr>
            </w:pPr>
            <w:r w:rsidRPr="009F08DB">
              <w:rPr>
                <w:lang w:val="de-DE"/>
              </w:rPr>
              <w:t>Sensor wieder einstecken</w:t>
            </w:r>
            <w:r w:rsidR="00740072" w:rsidRPr="009F08DB">
              <w:rPr>
                <w:lang w:val="de-DE"/>
              </w:rPr>
              <w:t xml:space="preserve"> </w:t>
            </w:r>
            <w:r w:rsidRPr="009F08DB">
              <w:rPr>
                <w:lang w:val="de-DE"/>
              </w:rPr>
              <w:t>„</w:t>
            </w:r>
            <w:r w:rsidR="00740072" w:rsidRPr="009F08DB">
              <w:rPr>
                <w:lang w:val="de-DE"/>
              </w:rPr>
              <w:t>=CAR1.B86-B01”</w:t>
            </w:r>
          </w:p>
          <w:p w14:paraId="63FEB6FA" w14:textId="71CD5B50" w:rsidR="00740072" w:rsidRPr="009F08DB" w:rsidRDefault="001B3483" w:rsidP="00BC091F">
            <w:pPr>
              <w:pStyle w:val="BulletTabtext"/>
              <w:numPr>
                <w:ilvl w:val="0"/>
                <w:numId w:val="12"/>
              </w:numPr>
              <w:rPr>
                <w:lang w:val="de-DE"/>
              </w:rPr>
            </w:pPr>
            <w:r w:rsidRPr="009F08DB">
              <w:rPr>
                <w:lang w:val="de-DE"/>
              </w:rPr>
              <w:t>Taster „Reset“ drücken</w:t>
            </w:r>
          </w:p>
          <w:p w14:paraId="3DBE721B" w14:textId="77777777" w:rsidR="00740072" w:rsidRPr="009F08DB" w:rsidRDefault="00740072">
            <w:pPr>
              <w:pStyle w:val="Abstandshalter"/>
              <w:rPr>
                <w:lang w:val="de-DE"/>
              </w:rPr>
            </w:pPr>
          </w:p>
        </w:tc>
      </w:tr>
    </w:tbl>
    <w:p w14:paraId="15CA3B8A" w14:textId="77777777" w:rsidR="00740072" w:rsidRPr="009F08DB" w:rsidRDefault="00740072" w:rsidP="00740072">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740072" w:rsidRPr="009F08DB" w14:paraId="34DCADDB" w14:textId="77777777" w:rsidTr="00740072">
        <w:trPr>
          <w:trHeight w:val="6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A5AD63B" w14:textId="58E9CD14" w:rsidR="00740072" w:rsidRPr="009F08DB" w:rsidRDefault="009B71DA">
            <w:pPr>
              <w:pStyle w:val="Textkrper"/>
              <w:spacing w:after="0"/>
              <w:rPr>
                <w:b/>
                <w:lang w:val="de-DE"/>
              </w:rPr>
            </w:pPr>
            <w:r w:rsidRPr="009F08DB">
              <w:rPr>
                <w:b/>
                <w:lang w:val="de-DE"/>
              </w:rPr>
              <w:t>Testergebnis</w:t>
            </w:r>
          </w:p>
        </w:tc>
        <w:tc>
          <w:tcPr>
            <w:tcW w:w="5839"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tcPr>
          <w:p w14:paraId="59D958A5" w14:textId="77777777" w:rsidR="00740072" w:rsidRPr="009F08DB" w:rsidRDefault="00740072">
            <w:pPr>
              <w:pStyle w:val="Textkrper"/>
              <w:tabs>
                <w:tab w:val="left" w:pos="284"/>
              </w:tabs>
              <w:spacing w:after="0"/>
              <w:rPr>
                <w:lang w:val="de-DE"/>
              </w:rPr>
            </w:pPr>
          </w:p>
        </w:tc>
        <w:tc>
          <w:tcPr>
            <w:tcW w:w="1417"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22A8929" w14:textId="260B2803" w:rsidR="00740072" w:rsidRPr="009F08DB" w:rsidRDefault="009B71DA">
            <w:pPr>
              <w:pStyle w:val="Textkrper"/>
              <w:tabs>
                <w:tab w:val="left" w:pos="284"/>
              </w:tabs>
              <w:spacing w:after="0"/>
              <w:jc w:val="center"/>
              <w:rPr>
                <w:b/>
                <w:lang w:val="de-DE"/>
              </w:rPr>
            </w:pPr>
            <w:r w:rsidRPr="009F08DB">
              <w:rPr>
                <w:b/>
                <w:lang w:val="de-DE"/>
              </w:rPr>
              <w:t>ja/nein</w:t>
            </w:r>
          </w:p>
        </w:tc>
      </w:tr>
      <w:tr w:rsidR="00740072" w:rsidRPr="009F08DB" w14:paraId="3FCC13DF" w14:textId="77777777" w:rsidTr="00740072">
        <w:trPr>
          <w:trHeight w:val="697"/>
        </w:trPr>
        <w:tc>
          <w:tcPr>
            <w:tcW w:w="2154" w:type="dxa"/>
            <w:tcBorders>
              <w:top w:val="single" w:sz="4" w:space="0" w:color="D9D9D9" w:themeColor="background1" w:themeShade="D9"/>
              <w:left w:val="nil"/>
              <w:bottom w:val="nil"/>
              <w:right w:val="nil"/>
            </w:tcBorders>
            <w:shd w:val="clear" w:color="auto" w:fill="F2F2F2" w:themeFill="background1" w:themeFillShade="F2"/>
            <w:hideMark/>
          </w:tcPr>
          <w:p w14:paraId="11067ABD" w14:textId="7B54E436" w:rsidR="00740072" w:rsidRPr="009F08DB" w:rsidRDefault="009B71DA">
            <w:pPr>
              <w:pStyle w:val="Textkrper"/>
              <w:spacing w:after="0"/>
              <w:rPr>
                <w:lang w:val="de-DE"/>
              </w:rPr>
            </w:pPr>
            <w:r w:rsidRPr="009F08DB">
              <w:rPr>
                <w:lang w:val="de-DE"/>
              </w:rPr>
              <w:t>Akzeptanzkriterien</w:t>
            </w:r>
          </w:p>
        </w:tc>
        <w:tc>
          <w:tcPr>
            <w:tcW w:w="5839" w:type="dxa"/>
            <w:tcBorders>
              <w:top w:val="single" w:sz="4" w:space="0" w:color="D9D9D9" w:themeColor="background1" w:themeShade="D9"/>
              <w:left w:val="nil"/>
              <w:bottom w:val="nil"/>
              <w:right w:val="nil"/>
            </w:tcBorders>
            <w:hideMark/>
          </w:tcPr>
          <w:p w14:paraId="409F566A" w14:textId="67113472" w:rsidR="00740072" w:rsidRPr="009F08DB" w:rsidRDefault="001B3483" w:rsidP="00BC091F">
            <w:pPr>
              <w:pStyle w:val="BulletTabtext"/>
              <w:numPr>
                <w:ilvl w:val="0"/>
                <w:numId w:val="12"/>
              </w:numPr>
              <w:rPr>
                <w:lang w:val="de-DE"/>
              </w:rPr>
            </w:pPr>
            <w:r w:rsidRPr="009F08DB">
              <w:rPr>
                <w:lang w:val="de-DE"/>
              </w:rPr>
              <w:t>Störmeldung erscheint im Bedienfeld</w:t>
            </w:r>
          </w:p>
        </w:tc>
        <w:tc>
          <w:tcPr>
            <w:tcW w:w="1417" w:type="dxa"/>
            <w:tcBorders>
              <w:top w:val="single" w:sz="4" w:space="0" w:color="D9D9D9" w:themeColor="background1" w:themeShade="D9"/>
              <w:left w:val="nil"/>
              <w:bottom w:val="nil"/>
              <w:right w:val="nil"/>
            </w:tcBorders>
            <w:hideMark/>
          </w:tcPr>
          <w:p w14:paraId="3BC2EB5D" w14:textId="6257729E"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06784" behindDoc="0" locked="0" layoutInCell="1" allowOverlap="1" wp14:anchorId="24A2A2C0" wp14:editId="0960D1A6">
                      <wp:simplePos x="0" y="0"/>
                      <wp:positionH relativeFrom="column">
                        <wp:posOffset>-36195</wp:posOffset>
                      </wp:positionH>
                      <wp:positionV relativeFrom="line">
                        <wp:posOffset>36195</wp:posOffset>
                      </wp:positionV>
                      <wp:extent cx="821055" cy="320675"/>
                      <wp:effectExtent l="0" t="0" r="17145" b="22225"/>
                      <wp:wrapNone/>
                      <wp:docPr id="293267309" name="Rechteck: abgerundete Ecken 293267309"/>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E672F"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A2A2C0" id="Rechteck: abgerundete Ecken 293267309" o:spid="_x0000_s2645" style="position:absolute;left:0;text-align:left;margin-left:-2.85pt;margin-top:2.85pt;width:64.65pt;height:25.25pt;z-index:258806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SZLQ9&#10;vwIAAMgFAAAOAAAAAAAAAAAAAAAAAC4CAABkcnMvZTJvRG9jLnhtbFBLAQItABQABgAIAAAAIQA1&#10;k1522gAAAAcBAAAPAAAAAAAAAAAAAAAAABkFAABkcnMvZG93bnJldi54bWxQSwUGAAAAAAQABADz&#10;AAAAIAYAAAAA&#10;" filled="f" strokecolor="black [3213]" strokeweight=".5pt">
                      <v:textbox>
                        <w:txbxContent>
                          <w:p w14:paraId="0DFE672F" w14:textId="77777777" w:rsidR="00BD5E17" w:rsidRDefault="00BD5E17" w:rsidP="00740072">
                            <w:pPr>
                              <w:jc w:val="center"/>
                            </w:pPr>
                            <w:r>
                              <w:t>x</w:t>
                            </w:r>
                          </w:p>
                        </w:txbxContent>
                      </v:textbox>
                      <w10:wrap anchory="line"/>
                    </v:roundrect>
                  </w:pict>
                </mc:Fallback>
              </mc:AlternateContent>
            </w:r>
          </w:p>
        </w:tc>
      </w:tr>
      <w:tr w:rsidR="00740072" w:rsidRPr="009F08DB" w14:paraId="7F343E8E" w14:textId="77777777" w:rsidTr="00740072">
        <w:trPr>
          <w:trHeight w:val="17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32317A0" w14:textId="758BFB28" w:rsidR="00740072" w:rsidRPr="009F08DB" w:rsidRDefault="00D86CAA">
            <w:pPr>
              <w:pStyle w:val="Textkrper"/>
              <w:spacing w:after="0"/>
              <w:rPr>
                <w:lang w:val="de-DE"/>
              </w:rPr>
            </w:pPr>
            <w:r w:rsidRPr="009F08DB">
              <w:rPr>
                <w:lang w:val="de-DE"/>
              </w:rPr>
              <w:t>Kommentare</w:t>
            </w:r>
          </w:p>
        </w:tc>
        <w:tc>
          <w:tcPr>
            <w:tcW w:w="7256" w:type="dxa"/>
            <w:gridSpan w:val="2"/>
            <w:tcBorders>
              <w:top w:val="single" w:sz="4" w:space="0" w:color="D9D9D9" w:themeColor="background1" w:themeShade="D9"/>
              <w:left w:val="nil"/>
              <w:bottom w:val="single" w:sz="4" w:space="0" w:color="D9D9D9" w:themeColor="background1" w:themeShade="D9"/>
              <w:right w:val="nil"/>
            </w:tcBorders>
            <w:hideMark/>
          </w:tcPr>
          <w:p w14:paraId="444DFEC9" w14:textId="5BB97ACD"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07808" behindDoc="0" locked="0" layoutInCell="1" allowOverlap="1" wp14:anchorId="0E4A6450" wp14:editId="658FE10C">
                      <wp:simplePos x="0" y="0"/>
                      <wp:positionH relativeFrom="column">
                        <wp:posOffset>-5715</wp:posOffset>
                      </wp:positionH>
                      <wp:positionV relativeFrom="line">
                        <wp:posOffset>72390</wp:posOffset>
                      </wp:positionV>
                      <wp:extent cx="4500245" cy="942975"/>
                      <wp:effectExtent l="0" t="0" r="14605" b="28575"/>
                      <wp:wrapNone/>
                      <wp:docPr id="293267308" name="Rechteck: abgerundete Ecken 293267308"/>
                      <wp:cNvGraphicFramePr/>
                      <a:graphic xmlns:a="http://schemas.openxmlformats.org/drawingml/2006/main">
                        <a:graphicData uri="http://schemas.microsoft.com/office/word/2010/wordprocessingShape">
                          <wps:wsp>
                            <wps:cNvSpPr/>
                            <wps:spPr>
                              <a:xfrm>
                                <a:off x="0" y="0"/>
                                <a:ext cx="449961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C93071"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A6450" id="Rechteck: abgerundete Ecken 293267308" o:spid="_x0000_s2646" style="position:absolute;left:0;text-align:left;margin-left:-.45pt;margin-top:5.7pt;width:354.35pt;height:74.25pt;z-index:258807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" filled="f" strokecolor="black [3213]" strokeweight=".5pt">
                      <v:textbox>
                        <w:txbxContent>
                          <w:p w14:paraId="73C93071" w14:textId="77777777" w:rsidR="00BD5E17" w:rsidRDefault="00BD5E17" w:rsidP="00740072">
                            <w:pPr>
                              <w:jc w:val="center"/>
                            </w:pPr>
                            <w:r>
                              <w:t>x</w:t>
                            </w:r>
                          </w:p>
                        </w:txbxContent>
                      </v:textbox>
                      <w10:wrap anchory="line"/>
                    </v:roundrect>
                  </w:pict>
                </mc:Fallback>
              </mc:AlternateContent>
            </w:r>
          </w:p>
        </w:tc>
      </w:tr>
    </w:tbl>
    <w:p w14:paraId="1250D01D" w14:textId="77777777" w:rsidR="00740072" w:rsidRPr="009F08DB" w:rsidRDefault="00740072" w:rsidP="00740072">
      <w:pPr>
        <w:pStyle w:val="Textkrper"/>
        <w:rPr>
          <w:lang w:val="de-DE"/>
        </w:rPr>
      </w:pPr>
    </w:p>
    <w:p w14:paraId="414CAC32" w14:textId="77777777" w:rsidR="00740072" w:rsidRPr="009F08DB" w:rsidRDefault="00740072" w:rsidP="00740072">
      <w:pPr>
        <w:pStyle w:val="Textkrper"/>
        <w:rPr>
          <w:lang w:val="de-DE"/>
        </w:rPr>
      </w:pPr>
    </w:p>
    <w:p w14:paraId="3576D4D4" w14:textId="77777777" w:rsidR="00740072" w:rsidRPr="009F08DB" w:rsidRDefault="00740072" w:rsidP="00740072">
      <w:pPr>
        <w:pStyle w:val="Textkrper"/>
        <w:rPr>
          <w:lang w:val="de-DE"/>
        </w:rPr>
      </w:pPr>
    </w:p>
    <w:p w14:paraId="2ACF9A9D" w14:textId="1313A2E7" w:rsidR="00740072" w:rsidRDefault="00740072" w:rsidP="00740072">
      <w:pPr>
        <w:pStyle w:val="Textkrper"/>
        <w:rPr>
          <w:lang w:val="de-DE"/>
        </w:rPr>
      </w:pPr>
    </w:p>
    <w:p w14:paraId="78C0F107" w14:textId="77777777" w:rsidR="00C4597A" w:rsidRPr="009F08DB" w:rsidRDefault="00C4597A" w:rsidP="00740072">
      <w:pPr>
        <w:pStyle w:val="Textkrper"/>
        <w:rPr>
          <w:lang w:val="de-DE"/>
        </w:rPr>
      </w:pPr>
    </w:p>
    <w:p w14:paraId="796B4B74" w14:textId="77777777" w:rsidR="00740072" w:rsidRPr="009F08DB" w:rsidRDefault="00740072" w:rsidP="00740072">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740072" w:rsidRPr="009F08DB" w14:paraId="132B7BFC"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43A99DA" w14:textId="5C508961" w:rsidR="00740072" w:rsidRPr="009F08DB" w:rsidRDefault="00C44383">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tcBorders>
              <w:top w:val="single" w:sz="4" w:space="0" w:color="D9D9D9" w:themeColor="background1" w:themeShade="D9"/>
              <w:left w:val="nil"/>
              <w:bottom w:val="single" w:sz="4" w:space="0" w:color="D9D9D9" w:themeColor="background1" w:themeShade="D9"/>
              <w:right w:val="nil"/>
            </w:tcBorders>
            <w:hideMark/>
          </w:tcPr>
          <w:p w14:paraId="772D0BA5" w14:textId="5B73DDB5" w:rsidR="00740072" w:rsidRPr="009F08DB" w:rsidRDefault="009B71DA">
            <w:pPr>
              <w:pStyle w:val="Textkrper"/>
              <w:tabs>
                <w:tab w:val="left" w:pos="284"/>
              </w:tabs>
              <w:spacing w:after="0"/>
              <w:rPr>
                <w:lang w:val="de-DE"/>
              </w:rPr>
            </w:pPr>
            <w:r w:rsidRPr="009F08DB">
              <w:rPr>
                <w:lang w:val="de-DE"/>
              </w:rPr>
              <w:t>ja/nein</w:t>
            </w:r>
          </w:p>
          <w:p w14:paraId="1624B5C6" w14:textId="102BF9D3"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08832" behindDoc="0" locked="0" layoutInCell="1" allowOverlap="1" wp14:anchorId="56F70C41" wp14:editId="2344598B">
                      <wp:simplePos x="0" y="0"/>
                      <wp:positionH relativeFrom="column">
                        <wp:posOffset>635</wp:posOffset>
                      </wp:positionH>
                      <wp:positionV relativeFrom="paragraph">
                        <wp:posOffset>36195</wp:posOffset>
                      </wp:positionV>
                      <wp:extent cx="821055" cy="320675"/>
                      <wp:effectExtent l="0" t="0" r="17145" b="22225"/>
                      <wp:wrapNone/>
                      <wp:docPr id="293267307" name="Rechteck: abgerundete Ecken 293267307"/>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544C00"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F70C41" id="Rechteck: abgerundete Ecken 293267307" o:spid="_x0000_s2647" style="position:absolute;left:0;text-align:left;margin-left:.05pt;margin-top:2.85pt;width:64.65pt;height:25.25pt;z-index:2588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vUNz0vgIA&#10;AMgFAAAOAAAAAAAAAAAAAAAAAC4CAABkcnMvZTJvRG9jLnhtbFBLAQItABQABgAIAAAAIQCbrlPC&#10;2AAAAAUBAAAPAAAAAAAAAAAAAAAAABgFAABkcnMvZG93bnJldi54bWxQSwUGAAAAAAQABADzAAAA&#10;HQYAAAAA&#10;" filled="f" strokecolor="black [3213]" strokeweight=".5pt">
                      <v:textbox>
                        <w:txbxContent>
                          <w:p w14:paraId="08544C00" w14:textId="77777777" w:rsidR="00BD5E17" w:rsidRDefault="00BD5E17" w:rsidP="00740072">
                            <w:pPr>
                              <w:jc w:val="center"/>
                            </w:pPr>
                            <w:r>
                              <w:t>x</w:t>
                            </w:r>
                          </w:p>
                        </w:txbxContent>
                      </v:textbox>
                    </v:roundrect>
                  </w:pict>
                </mc:Fallback>
              </mc:AlternateContent>
            </w:r>
          </w:p>
        </w:tc>
        <w:tc>
          <w:tcPr>
            <w:tcW w:w="5839" w:type="dxa"/>
            <w:tcBorders>
              <w:top w:val="single" w:sz="4" w:space="0" w:color="D9D9D9" w:themeColor="background1" w:themeShade="D9"/>
              <w:left w:val="nil"/>
              <w:bottom w:val="single" w:sz="4" w:space="0" w:color="D9D9D9" w:themeColor="background1" w:themeShade="D9"/>
              <w:right w:val="nil"/>
            </w:tcBorders>
            <w:hideMark/>
          </w:tcPr>
          <w:p w14:paraId="195E3816" w14:textId="49E11D74" w:rsidR="00740072" w:rsidRPr="009F08DB" w:rsidRDefault="00C44383">
            <w:pPr>
              <w:pStyle w:val="Textkrper"/>
              <w:tabs>
                <w:tab w:val="left" w:pos="284"/>
              </w:tabs>
              <w:spacing w:after="0"/>
              <w:rPr>
                <w:lang w:val="de-DE"/>
              </w:rPr>
            </w:pPr>
            <w:r w:rsidRPr="009F08DB">
              <w:rPr>
                <w:lang w:val="de-DE"/>
              </w:rPr>
              <w:t>Datum/Kurzzeichen</w:t>
            </w:r>
          </w:p>
          <w:p w14:paraId="4E9A5E96" w14:textId="1105CB8B"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09856" behindDoc="0" locked="0" layoutInCell="1" allowOverlap="1" wp14:anchorId="5E9E067C" wp14:editId="036D3E90">
                      <wp:simplePos x="0" y="0"/>
                      <wp:positionH relativeFrom="column">
                        <wp:posOffset>1905</wp:posOffset>
                      </wp:positionH>
                      <wp:positionV relativeFrom="line">
                        <wp:posOffset>33020</wp:posOffset>
                      </wp:positionV>
                      <wp:extent cx="3592195" cy="320675"/>
                      <wp:effectExtent l="0" t="0" r="27305" b="22225"/>
                      <wp:wrapNone/>
                      <wp:docPr id="293267294" name="Rechteck: abgerundete Ecken 293267294"/>
                      <wp:cNvGraphicFramePr/>
                      <a:graphic xmlns:a="http://schemas.openxmlformats.org/drawingml/2006/main">
                        <a:graphicData uri="http://schemas.microsoft.com/office/word/2010/wordprocessingShape">
                          <wps:wsp>
                            <wps:cNvSpPr/>
                            <wps:spPr>
                              <a:xfrm>
                                <a:off x="0" y="0"/>
                                <a:ext cx="3592195"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F453AC"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E067C" id="Rechteck: abgerundete Ecken 293267294" o:spid="_x0000_s2648" style="position:absolute;left:0;text-align:left;margin-left:.15pt;margin-top:2.6pt;width:282.85pt;height:25.25pt;z-index:258809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MbU&#10;SMHBAgAAyQUAAA4AAAAAAAAAAAAAAAAALgIAAGRycy9lMm9Eb2MueG1sUEsBAi0AFAAGAAgAAAAh&#10;ABCRfb7aAAAABQEAAA8AAAAAAAAAAAAAAAAAGwUAAGRycy9kb3ducmV2LnhtbFBLBQYAAAAABAAE&#10;APMAAAAiBgAAAAA=&#10;" filled="f" strokecolor="black [3213]" strokeweight=".5pt">
                      <v:textbox>
                        <w:txbxContent>
                          <w:p w14:paraId="24F453AC" w14:textId="77777777" w:rsidR="00BD5E17" w:rsidRDefault="00BD5E17" w:rsidP="00740072">
                            <w:pPr>
                              <w:jc w:val="center"/>
                            </w:pPr>
                            <w:r>
                              <w:t>x</w:t>
                            </w:r>
                          </w:p>
                        </w:txbxContent>
                      </v:textbox>
                      <w10:wrap anchory="line"/>
                    </v:roundrect>
                  </w:pict>
                </mc:Fallback>
              </mc:AlternateContent>
            </w:r>
          </w:p>
        </w:tc>
      </w:tr>
      <w:tr w:rsidR="00740072" w:rsidRPr="009F08DB" w14:paraId="43FDE336"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6401DB6" w14:textId="7C11336B" w:rsidR="00740072" w:rsidRPr="009F08DB" w:rsidRDefault="00C44383">
            <w:pPr>
              <w:pStyle w:val="Textkrper"/>
              <w:spacing w:after="0"/>
              <w:rPr>
                <w:lang w:val="de-DE"/>
              </w:rPr>
            </w:pPr>
            <w:r w:rsidRPr="009F08DB">
              <w:rPr>
                <w:b/>
                <w:lang w:val="de-DE"/>
              </w:rPr>
              <w:t>Ergebnisse genehmigt</w:t>
            </w:r>
          </w:p>
        </w:tc>
        <w:tc>
          <w:tcPr>
            <w:tcW w:w="7256" w:type="dxa"/>
            <w:gridSpan w:val="2"/>
            <w:tcBorders>
              <w:top w:val="single" w:sz="4" w:space="0" w:color="D9D9D9" w:themeColor="background1" w:themeShade="D9"/>
              <w:left w:val="nil"/>
              <w:bottom w:val="single" w:sz="4" w:space="0" w:color="D9D9D9" w:themeColor="background1" w:themeShade="D9"/>
              <w:right w:val="nil"/>
            </w:tcBorders>
          </w:tcPr>
          <w:p w14:paraId="64C07434" w14:textId="562A67F1"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10880" behindDoc="0" locked="0" layoutInCell="1" allowOverlap="1" wp14:anchorId="6F6B99F6" wp14:editId="16260B4F">
                      <wp:simplePos x="0" y="0"/>
                      <wp:positionH relativeFrom="column">
                        <wp:posOffset>-5715</wp:posOffset>
                      </wp:positionH>
                      <wp:positionV relativeFrom="line">
                        <wp:posOffset>252095</wp:posOffset>
                      </wp:positionV>
                      <wp:extent cx="4500245" cy="320675"/>
                      <wp:effectExtent l="0" t="0" r="14605" b="22225"/>
                      <wp:wrapNone/>
                      <wp:docPr id="293267270" name="Rechteck: abgerundete Ecken 293267270"/>
                      <wp:cNvGraphicFramePr/>
                      <a:graphic xmlns:a="http://schemas.openxmlformats.org/drawingml/2006/main">
                        <a:graphicData uri="http://schemas.microsoft.com/office/word/2010/wordprocessingShape">
                          <wps:wsp>
                            <wps:cNvSpPr/>
                            <wps:spPr>
                              <a:xfrm>
                                <a:off x="0" y="0"/>
                                <a:ext cx="449961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3AC5C0"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6B99F6" id="Rechteck: abgerundete Ecken 293267270" o:spid="_x0000_s2649" style="position:absolute;left:0;text-align:left;margin-left:-.45pt;margin-top:19.85pt;width:354.35pt;height:25.25pt;z-index:258810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" filled="f" strokecolor="black [3213]" strokeweight=".5pt">
                      <v:textbox>
                        <w:txbxContent>
                          <w:p w14:paraId="4C3AC5C0" w14:textId="77777777" w:rsidR="00BD5E17" w:rsidRDefault="00BD5E17" w:rsidP="00740072">
                            <w:pPr>
                              <w:jc w:val="center"/>
                            </w:pPr>
                            <w:r>
                              <w:t>x</w:t>
                            </w:r>
                          </w:p>
                        </w:txbxContent>
                      </v:textbox>
                      <w10:wrap anchory="line"/>
                    </v:roundrect>
                  </w:pict>
                </mc:Fallback>
              </mc:AlternateContent>
            </w:r>
            <w:r w:rsidR="00C44383" w:rsidRPr="009F08DB">
              <w:rPr>
                <w:lang w:val="de-DE"/>
              </w:rPr>
              <w:t>Datum/Kurzzeichen</w:t>
            </w:r>
          </w:p>
          <w:p w14:paraId="4636EBB9" w14:textId="77777777" w:rsidR="00740072" w:rsidRPr="009F08DB" w:rsidRDefault="00740072">
            <w:pPr>
              <w:pStyle w:val="Textkrper"/>
              <w:tabs>
                <w:tab w:val="left" w:pos="284"/>
              </w:tabs>
              <w:spacing w:after="0"/>
              <w:rPr>
                <w:lang w:val="de-DE"/>
              </w:rPr>
            </w:pPr>
          </w:p>
        </w:tc>
      </w:tr>
    </w:tbl>
    <w:p w14:paraId="30B0117B" w14:textId="03A4F507" w:rsidR="005721B8" w:rsidRPr="00147366" w:rsidRDefault="004603C1" w:rsidP="00897659">
      <w:pPr>
        <w:pStyle w:val="berschrift3nummeriert"/>
      </w:pPr>
      <w:bookmarkStart w:id="153" w:name="_Toc118817666"/>
      <w:r w:rsidRPr="00147366">
        <w:lastRenderedPageBreak/>
        <w:t xml:space="preserve">FLT 271: CARTON: </w:t>
      </w:r>
      <w:r w:rsidR="0089525A" w:rsidRPr="00147366">
        <w:t>OFFEN</w:t>
      </w:r>
      <w:r w:rsidRPr="00147366">
        <w:t xml:space="preserve"> FLAP: SENSOR MONITORING COVER FLAP FRONT</w:t>
      </w:r>
      <w:bookmarkEnd w:id="153"/>
    </w:p>
    <w:p w14:paraId="7DA2F8BE" w14:textId="77777777" w:rsidR="00740072" w:rsidRPr="00147366" w:rsidRDefault="00740072" w:rsidP="00740072">
      <w:pPr>
        <w:pStyle w:val="Abstandshalte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740072" w:rsidRPr="00897659" w14:paraId="4A30D8D7" w14:textId="77777777" w:rsidTr="00740072">
        <w:trPr>
          <w:trHeight w:val="343"/>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02D8A54" w14:textId="7004002A" w:rsidR="00740072" w:rsidRPr="009F08DB" w:rsidRDefault="007B14D9">
            <w:pPr>
              <w:pStyle w:val="Textkrper"/>
              <w:spacing w:after="0"/>
              <w:rPr>
                <w:b/>
                <w:lang w:val="de-DE"/>
              </w:rPr>
            </w:pPr>
            <w:r w:rsidRPr="009F08DB">
              <w:rPr>
                <w:b/>
                <w:lang w:val="de-DE"/>
              </w:rPr>
              <w:t>Testziel</w:t>
            </w:r>
          </w:p>
        </w:tc>
        <w:tc>
          <w:tcPr>
            <w:tcW w:w="7257" w:type="dxa"/>
            <w:tcBorders>
              <w:top w:val="single" w:sz="4" w:space="0" w:color="D9D9D9" w:themeColor="background1" w:themeShade="D9"/>
              <w:left w:val="nil"/>
              <w:bottom w:val="single" w:sz="4" w:space="0" w:color="D9D9D9" w:themeColor="background1" w:themeShade="D9"/>
              <w:right w:val="nil"/>
            </w:tcBorders>
          </w:tcPr>
          <w:p w14:paraId="1E20BBB8" w14:textId="631788C4" w:rsidR="00740072" w:rsidRPr="009F08DB" w:rsidRDefault="001B3483" w:rsidP="00BC091F">
            <w:pPr>
              <w:pStyle w:val="BulletTabtext"/>
              <w:numPr>
                <w:ilvl w:val="0"/>
                <w:numId w:val="12"/>
              </w:numPr>
              <w:rPr>
                <w:lang w:val="de-DE"/>
              </w:rPr>
            </w:pPr>
            <w:r w:rsidRPr="009F08DB">
              <w:rPr>
                <w:lang w:val="de-DE"/>
              </w:rPr>
              <w:t>Test, ob die richtige Störmeldung im Bedienfeld erscheint</w:t>
            </w:r>
          </w:p>
          <w:p w14:paraId="68CE376A" w14:textId="77777777" w:rsidR="00740072" w:rsidRPr="009F08DB" w:rsidRDefault="00740072">
            <w:pPr>
              <w:pStyle w:val="Abstandshalter"/>
              <w:rPr>
                <w:lang w:val="de-DE"/>
              </w:rPr>
            </w:pPr>
          </w:p>
        </w:tc>
      </w:tr>
      <w:tr w:rsidR="00740072" w:rsidRPr="00897659" w14:paraId="64F962F9" w14:textId="77777777" w:rsidTr="00740072">
        <w:trPr>
          <w:trHeight w:val="170"/>
        </w:trPr>
        <w:tc>
          <w:tcPr>
            <w:tcW w:w="2154" w:type="dxa"/>
            <w:tcBorders>
              <w:top w:val="single" w:sz="4" w:space="0" w:color="D9D9D9" w:themeColor="background1" w:themeShade="D9"/>
              <w:left w:val="nil"/>
              <w:bottom w:val="single" w:sz="4" w:space="0" w:color="D9D9D9" w:themeColor="background1" w:themeShade="D9"/>
              <w:right w:val="nil"/>
            </w:tcBorders>
          </w:tcPr>
          <w:p w14:paraId="4EFB8932" w14:textId="77777777" w:rsidR="00740072" w:rsidRPr="009F08DB" w:rsidRDefault="00740072">
            <w:pPr>
              <w:pStyle w:val="Textkrper"/>
              <w:spacing w:before="0" w:after="0"/>
              <w:rPr>
                <w:sz w:val="8"/>
                <w:szCs w:val="8"/>
                <w:lang w:val="de-DE"/>
              </w:rPr>
            </w:pPr>
          </w:p>
        </w:tc>
        <w:tc>
          <w:tcPr>
            <w:tcW w:w="7257" w:type="dxa"/>
            <w:tcBorders>
              <w:top w:val="single" w:sz="4" w:space="0" w:color="D9D9D9" w:themeColor="background1" w:themeShade="D9"/>
              <w:left w:val="nil"/>
              <w:bottom w:val="single" w:sz="4" w:space="0" w:color="D9D9D9" w:themeColor="background1" w:themeShade="D9"/>
              <w:right w:val="nil"/>
            </w:tcBorders>
          </w:tcPr>
          <w:p w14:paraId="22CB1BE2" w14:textId="77777777" w:rsidR="00740072" w:rsidRPr="009F08DB" w:rsidRDefault="00740072">
            <w:pPr>
              <w:pStyle w:val="Textkrper"/>
              <w:spacing w:before="0" w:after="0"/>
              <w:rPr>
                <w:sz w:val="8"/>
                <w:szCs w:val="8"/>
                <w:lang w:val="de-DE"/>
              </w:rPr>
            </w:pPr>
          </w:p>
        </w:tc>
      </w:tr>
      <w:tr w:rsidR="00740072" w:rsidRPr="009F08DB" w14:paraId="1605C4FB" w14:textId="77777777" w:rsidTr="00740072">
        <w:trPr>
          <w:trHeight w:val="4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4E56DB4C" w14:textId="0AA94039" w:rsidR="00740072" w:rsidRPr="009F08DB" w:rsidRDefault="007B14D9">
            <w:pPr>
              <w:pStyle w:val="Textkrper"/>
              <w:spacing w:after="0"/>
              <w:rPr>
                <w:b/>
                <w:lang w:val="de-DE"/>
              </w:rPr>
            </w:pPr>
            <w:r w:rsidRPr="009F08DB">
              <w:rPr>
                <w:b/>
                <w:lang w:val="de-DE"/>
              </w:rPr>
              <w:t>Testdurchführung</w:t>
            </w:r>
          </w:p>
        </w:tc>
        <w:tc>
          <w:tcPr>
            <w:tcW w:w="7257" w:type="dxa"/>
            <w:tcBorders>
              <w:top w:val="single" w:sz="4" w:space="0" w:color="D9D9D9" w:themeColor="background1" w:themeShade="D9"/>
              <w:left w:val="nil"/>
              <w:bottom w:val="single" w:sz="4" w:space="0" w:color="D9D9D9" w:themeColor="background1" w:themeShade="D9"/>
              <w:right w:val="nil"/>
            </w:tcBorders>
          </w:tcPr>
          <w:p w14:paraId="7527E193" w14:textId="77777777" w:rsidR="00740072" w:rsidRPr="009F08DB" w:rsidRDefault="00740072">
            <w:pPr>
              <w:pStyle w:val="Textkrper"/>
              <w:spacing w:after="0"/>
              <w:rPr>
                <w:lang w:val="de-DE"/>
              </w:rPr>
            </w:pPr>
          </w:p>
        </w:tc>
      </w:tr>
      <w:tr w:rsidR="00740072" w:rsidRPr="009F08DB" w14:paraId="3FFAEED1"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6629F55" w14:textId="55B203C6" w:rsidR="00740072" w:rsidRPr="009F08DB" w:rsidRDefault="00D86CAA">
            <w:pPr>
              <w:pStyle w:val="Textkrper"/>
              <w:spacing w:after="0"/>
              <w:rPr>
                <w:lang w:val="de-DE"/>
              </w:rPr>
            </w:pPr>
            <w:r w:rsidRPr="009F08DB">
              <w:rPr>
                <w:lang w:val="de-DE"/>
              </w:rPr>
              <w:t>Testvoraussetzungen</w:t>
            </w:r>
          </w:p>
        </w:tc>
        <w:tc>
          <w:tcPr>
            <w:tcW w:w="7257" w:type="dxa"/>
            <w:tcBorders>
              <w:top w:val="single" w:sz="4" w:space="0" w:color="D9D9D9" w:themeColor="background1" w:themeShade="D9"/>
              <w:left w:val="nil"/>
              <w:bottom w:val="single" w:sz="4" w:space="0" w:color="D9D9D9" w:themeColor="background1" w:themeShade="D9"/>
              <w:right w:val="nil"/>
            </w:tcBorders>
          </w:tcPr>
          <w:p w14:paraId="40876B07" w14:textId="2FCC275A" w:rsidR="00740072" w:rsidRPr="009F08DB" w:rsidRDefault="002B59B6" w:rsidP="00BC091F">
            <w:pPr>
              <w:pStyle w:val="BulletTabtext"/>
              <w:numPr>
                <w:ilvl w:val="0"/>
                <w:numId w:val="12"/>
              </w:numPr>
              <w:rPr>
                <w:lang w:val="de-DE"/>
              </w:rPr>
            </w:pPr>
            <w:r w:rsidRPr="009F08DB">
              <w:rPr>
                <w:lang w:val="de-DE"/>
              </w:rPr>
              <w:t>Maschine ist im Automatikbetrieb bereit</w:t>
            </w:r>
          </w:p>
          <w:p w14:paraId="2621BBCB" w14:textId="77777777" w:rsidR="00740072" w:rsidRPr="00147366" w:rsidRDefault="00740072" w:rsidP="00BC091F">
            <w:pPr>
              <w:pStyle w:val="BulletTabtext"/>
              <w:numPr>
                <w:ilvl w:val="0"/>
                <w:numId w:val="12"/>
              </w:numPr>
            </w:pPr>
            <w:r w:rsidRPr="00147366">
              <w:rPr>
                <w:color w:val="FF0000"/>
              </w:rPr>
              <w:t>All modules are activated in menu production switches</w:t>
            </w:r>
          </w:p>
          <w:p w14:paraId="772E22D3" w14:textId="77777777" w:rsidR="00740072" w:rsidRPr="00147366" w:rsidRDefault="00740072">
            <w:pPr>
              <w:pStyle w:val="Abstandshalter"/>
            </w:pPr>
          </w:p>
        </w:tc>
      </w:tr>
      <w:tr w:rsidR="00740072" w:rsidRPr="009F08DB" w14:paraId="4868FDA8"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8A88CA3" w14:textId="0C6FE19A" w:rsidR="00740072" w:rsidRPr="009F08DB" w:rsidRDefault="00D86CAA">
            <w:pPr>
              <w:pStyle w:val="Textkrper"/>
              <w:spacing w:after="0"/>
              <w:rPr>
                <w:lang w:val="de-DE"/>
              </w:rPr>
            </w:pPr>
            <w:r w:rsidRPr="009F08DB">
              <w:rPr>
                <w:lang w:val="de-DE"/>
              </w:rPr>
              <w:t>Erforderliche Tätigkeit</w:t>
            </w:r>
          </w:p>
        </w:tc>
        <w:tc>
          <w:tcPr>
            <w:tcW w:w="7257" w:type="dxa"/>
            <w:tcBorders>
              <w:top w:val="single" w:sz="4" w:space="0" w:color="D9D9D9" w:themeColor="background1" w:themeShade="D9"/>
              <w:left w:val="nil"/>
              <w:bottom w:val="single" w:sz="4" w:space="0" w:color="D9D9D9" w:themeColor="background1" w:themeShade="D9"/>
              <w:right w:val="nil"/>
            </w:tcBorders>
          </w:tcPr>
          <w:p w14:paraId="15281259" w14:textId="31E62CB6" w:rsidR="00740072" w:rsidRPr="009F08DB" w:rsidRDefault="0054107D" w:rsidP="00BC091F">
            <w:pPr>
              <w:pStyle w:val="BulletTabtext"/>
              <w:numPr>
                <w:ilvl w:val="0"/>
                <w:numId w:val="12"/>
              </w:numPr>
              <w:rPr>
                <w:lang w:val="de-DE"/>
              </w:rPr>
            </w:pPr>
            <w:r w:rsidRPr="009F08DB">
              <w:rPr>
                <w:lang w:val="de-DE"/>
              </w:rPr>
              <w:t>Sensor ausstecken</w:t>
            </w:r>
            <w:r w:rsidR="00740072" w:rsidRPr="009F08DB">
              <w:rPr>
                <w:lang w:val="de-DE"/>
              </w:rPr>
              <w:t xml:space="preserve"> </w:t>
            </w:r>
            <w:r w:rsidR="008723E5" w:rsidRPr="009F08DB">
              <w:rPr>
                <w:lang w:val="de-DE"/>
              </w:rPr>
              <w:t>„</w:t>
            </w:r>
            <w:r w:rsidR="00740072" w:rsidRPr="009F08DB">
              <w:rPr>
                <w:lang w:val="de-DE"/>
              </w:rPr>
              <w:t>=CAR1.B86-B02”</w:t>
            </w:r>
          </w:p>
          <w:p w14:paraId="3D549E99" w14:textId="251E16F6" w:rsidR="00740072" w:rsidRPr="009F08DB" w:rsidRDefault="002B59B6" w:rsidP="00BC091F">
            <w:pPr>
              <w:pStyle w:val="BulletTabtext"/>
              <w:numPr>
                <w:ilvl w:val="0"/>
                <w:numId w:val="12"/>
              </w:numPr>
              <w:rPr>
                <w:lang w:val="de-DE"/>
              </w:rPr>
            </w:pPr>
            <w:r w:rsidRPr="009F08DB">
              <w:rPr>
                <w:lang w:val="de-DE"/>
              </w:rPr>
              <w:t>Taster „Start“ drücken</w:t>
            </w:r>
          </w:p>
          <w:p w14:paraId="72552B3F" w14:textId="77777777" w:rsidR="00740072" w:rsidRPr="009F08DB" w:rsidRDefault="00740072">
            <w:pPr>
              <w:pStyle w:val="Abstandshalter"/>
              <w:rPr>
                <w:lang w:val="de-DE"/>
              </w:rPr>
            </w:pPr>
          </w:p>
        </w:tc>
      </w:tr>
      <w:tr w:rsidR="00740072" w:rsidRPr="00897659" w14:paraId="5EB10DE7" w14:textId="77777777" w:rsidTr="00740072">
        <w:trPr>
          <w:trHeight w:val="244"/>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ED7F3EA" w14:textId="30364782" w:rsidR="00740072" w:rsidRPr="009F08DB" w:rsidRDefault="00D86CAA">
            <w:pPr>
              <w:pStyle w:val="Textkrper"/>
              <w:spacing w:after="0"/>
              <w:rPr>
                <w:lang w:val="de-DE"/>
              </w:rPr>
            </w:pPr>
            <w:r w:rsidRPr="009F08DB">
              <w:rPr>
                <w:lang w:val="de-DE"/>
              </w:rPr>
              <w:t>Folge</w:t>
            </w:r>
          </w:p>
        </w:tc>
        <w:tc>
          <w:tcPr>
            <w:tcW w:w="7257" w:type="dxa"/>
            <w:tcBorders>
              <w:top w:val="single" w:sz="4" w:space="0" w:color="D9D9D9" w:themeColor="background1" w:themeShade="D9"/>
              <w:left w:val="nil"/>
              <w:bottom w:val="single" w:sz="4" w:space="0" w:color="D9D9D9" w:themeColor="background1" w:themeShade="D9"/>
              <w:right w:val="nil"/>
            </w:tcBorders>
          </w:tcPr>
          <w:p w14:paraId="3DB548B3" w14:textId="5176DA5B" w:rsidR="00740072" w:rsidRPr="009F08DB" w:rsidRDefault="0054107D" w:rsidP="00BC091F">
            <w:pPr>
              <w:pStyle w:val="BulletTabtext"/>
              <w:numPr>
                <w:ilvl w:val="0"/>
                <w:numId w:val="12"/>
              </w:numPr>
              <w:rPr>
                <w:lang w:val="de-DE"/>
              </w:rPr>
            </w:pPr>
            <w:r w:rsidRPr="009F08DB">
              <w:rPr>
                <w:lang w:val="de-DE"/>
              </w:rPr>
              <w:t>Nach einigen Takten erscheint Störmeldung im Bedienfeld</w:t>
            </w:r>
          </w:p>
          <w:p w14:paraId="6EB2DC0F" w14:textId="77777777" w:rsidR="00740072" w:rsidRPr="009F08DB" w:rsidRDefault="00740072">
            <w:pPr>
              <w:pStyle w:val="Abstandshalter"/>
              <w:rPr>
                <w:lang w:val="de-DE"/>
              </w:rPr>
            </w:pPr>
          </w:p>
        </w:tc>
      </w:tr>
      <w:tr w:rsidR="00740072" w:rsidRPr="009F08DB" w14:paraId="6713C5F3" w14:textId="77777777" w:rsidTr="00740072">
        <w:trPr>
          <w:trHeight w:val="284"/>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496F4AD5" w14:textId="7909BB84" w:rsidR="00740072" w:rsidRPr="009F08DB" w:rsidRDefault="00D86CAA">
            <w:pPr>
              <w:pStyle w:val="Textkrper"/>
              <w:spacing w:after="0"/>
              <w:rPr>
                <w:lang w:val="de-DE"/>
              </w:rPr>
            </w:pPr>
            <w:r w:rsidRPr="009F08DB">
              <w:rPr>
                <w:lang w:val="de-DE"/>
              </w:rPr>
              <w:t>Kommentare</w:t>
            </w:r>
          </w:p>
        </w:tc>
        <w:tc>
          <w:tcPr>
            <w:tcW w:w="7257" w:type="dxa"/>
            <w:tcBorders>
              <w:top w:val="single" w:sz="4" w:space="0" w:color="D9D9D9" w:themeColor="background1" w:themeShade="D9"/>
              <w:left w:val="nil"/>
              <w:bottom w:val="single" w:sz="4" w:space="0" w:color="D9D9D9" w:themeColor="background1" w:themeShade="D9"/>
              <w:right w:val="nil"/>
            </w:tcBorders>
          </w:tcPr>
          <w:p w14:paraId="4D96A724" w14:textId="231C1F1E" w:rsidR="00740072" w:rsidRPr="009F08DB" w:rsidRDefault="009B71DA" w:rsidP="00BC091F">
            <w:pPr>
              <w:pStyle w:val="BulletTabtext"/>
              <w:numPr>
                <w:ilvl w:val="0"/>
                <w:numId w:val="12"/>
              </w:numPr>
              <w:rPr>
                <w:lang w:val="de-DE"/>
              </w:rPr>
            </w:pPr>
            <w:r w:rsidRPr="009F08DB">
              <w:rPr>
                <w:lang w:val="de-DE"/>
              </w:rPr>
              <w:t>Keine</w:t>
            </w:r>
          </w:p>
          <w:p w14:paraId="27970126" w14:textId="77777777" w:rsidR="00740072" w:rsidRPr="009F08DB" w:rsidRDefault="00740072">
            <w:pPr>
              <w:pStyle w:val="Abstandshalter"/>
              <w:rPr>
                <w:lang w:val="de-DE"/>
              </w:rPr>
            </w:pPr>
          </w:p>
        </w:tc>
      </w:tr>
      <w:tr w:rsidR="00740072" w:rsidRPr="009F08DB" w14:paraId="5A635402"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C9DEF7D" w14:textId="45945A6E" w:rsidR="00740072" w:rsidRPr="009F08DB" w:rsidRDefault="00D86CAA">
            <w:pPr>
              <w:pStyle w:val="Textkrper"/>
              <w:spacing w:after="0"/>
              <w:rPr>
                <w:lang w:val="de-DE"/>
              </w:rPr>
            </w:pPr>
            <w:r w:rsidRPr="009F08DB">
              <w:rPr>
                <w:lang w:val="de-DE"/>
              </w:rPr>
              <w:t>Quittierung</w:t>
            </w:r>
          </w:p>
        </w:tc>
        <w:tc>
          <w:tcPr>
            <w:tcW w:w="7257" w:type="dxa"/>
            <w:tcBorders>
              <w:top w:val="single" w:sz="4" w:space="0" w:color="D9D9D9" w:themeColor="background1" w:themeShade="D9"/>
              <w:left w:val="nil"/>
              <w:bottom w:val="single" w:sz="4" w:space="0" w:color="D9D9D9" w:themeColor="background1" w:themeShade="D9"/>
              <w:right w:val="nil"/>
            </w:tcBorders>
          </w:tcPr>
          <w:p w14:paraId="51F9840C" w14:textId="24E7768F" w:rsidR="00740072" w:rsidRPr="009F08DB" w:rsidRDefault="0054107D" w:rsidP="00BC091F">
            <w:pPr>
              <w:pStyle w:val="BulletTabtext"/>
              <w:numPr>
                <w:ilvl w:val="0"/>
                <w:numId w:val="12"/>
              </w:numPr>
              <w:rPr>
                <w:lang w:val="de-DE"/>
              </w:rPr>
            </w:pPr>
            <w:r w:rsidRPr="009F08DB">
              <w:rPr>
                <w:lang w:val="de-DE"/>
              </w:rPr>
              <w:t>Sensor wieder einstecken</w:t>
            </w:r>
            <w:r w:rsidR="00740072" w:rsidRPr="009F08DB">
              <w:rPr>
                <w:lang w:val="de-DE"/>
              </w:rPr>
              <w:t xml:space="preserve"> </w:t>
            </w:r>
            <w:r w:rsidR="008723E5" w:rsidRPr="009F08DB">
              <w:rPr>
                <w:lang w:val="de-DE"/>
              </w:rPr>
              <w:t>„</w:t>
            </w:r>
            <w:r w:rsidR="00740072" w:rsidRPr="009F08DB">
              <w:rPr>
                <w:lang w:val="de-DE"/>
              </w:rPr>
              <w:t>=CAR1.B86-B02”</w:t>
            </w:r>
          </w:p>
          <w:p w14:paraId="6C4BA117" w14:textId="4E43086F" w:rsidR="00740072" w:rsidRPr="009F08DB" w:rsidRDefault="001B3483" w:rsidP="00BC091F">
            <w:pPr>
              <w:pStyle w:val="BulletTabtext"/>
              <w:numPr>
                <w:ilvl w:val="0"/>
                <w:numId w:val="12"/>
              </w:numPr>
              <w:rPr>
                <w:lang w:val="de-DE"/>
              </w:rPr>
            </w:pPr>
            <w:r w:rsidRPr="009F08DB">
              <w:rPr>
                <w:lang w:val="de-DE"/>
              </w:rPr>
              <w:t>Taster „Reset“ drücken</w:t>
            </w:r>
          </w:p>
          <w:p w14:paraId="2C6FDC4E" w14:textId="77777777" w:rsidR="00740072" w:rsidRPr="009F08DB" w:rsidRDefault="00740072">
            <w:pPr>
              <w:pStyle w:val="Abstandshalter"/>
              <w:rPr>
                <w:lang w:val="de-DE"/>
              </w:rPr>
            </w:pPr>
          </w:p>
        </w:tc>
      </w:tr>
    </w:tbl>
    <w:p w14:paraId="2F9AA8FE" w14:textId="77777777" w:rsidR="00740072" w:rsidRPr="009F08DB" w:rsidRDefault="00740072" w:rsidP="00740072">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740072" w:rsidRPr="009F08DB" w14:paraId="5FA83B67" w14:textId="77777777" w:rsidTr="00740072">
        <w:trPr>
          <w:trHeight w:val="6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B51F110" w14:textId="1EDC7E8E" w:rsidR="00740072" w:rsidRPr="009F08DB" w:rsidRDefault="009B71DA">
            <w:pPr>
              <w:pStyle w:val="Textkrper"/>
              <w:spacing w:after="0"/>
              <w:rPr>
                <w:b/>
                <w:lang w:val="de-DE"/>
              </w:rPr>
            </w:pPr>
            <w:r w:rsidRPr="009F08DB">
              <w:rPr>
                <w:b/>
                <w:lang w:val="de-DE"/>
              </w:rPr>
              <w:t>Testergebnis</w:t>
            </w:r>
          </w:p>
        </w:tc>
        <w:tc>
          <w:tcPr>
            <w:tcW w:w="5839"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tcPr>
          <w:p w14:paraId="7199D604" w14:textId="77777777" w:rsidR="00740072" w:rsidRPr="009F08DB" w:rsidRDefault="00740072">
            <w:pPr>
              <w:pStyle w:val="Textkrper"/>
              <w:tabs>
                <w:tab w:val="left" w:pos="284"/>
              </w:tabs>
              <w:spacing w:after="0"/>
              <w:rPr>
                <w:lang w:val="de-DE"/>
              </w:rPr>
            </w:pPr>
          </w:p>
        </w:tc>
        <w:tc>
          <w:tcPr>
            <w:tcW w:w="1417"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5B4442D" w14:textId="41E15FEF" w:rsidR="00740072" w:rsidRPr="009F08DB" w:rsidRDefault="009B71DA">
            <w:pPr>
              <w:pStyle w:val="Textkrper"/>
              <w:tabs>
                <w:tab w:val="left" w:pos="284"/>
              </w:tabs>
              <w:spacing w:after="0"/>
              <w:jc w:val="center"/>
              <w:rPr>
                <w:b/>
                <w:lang w:val="de-DE"/>
              </w:rPr>
            </w:pPr>
            <w:r w:rsidRPr="009F08DB">
              <w:rPr>
                <w:b/>
                <w:lang w:val="de-DE"/>
              </w:rPr>
              <w:t>ja/nein</w:t>
            </w:r>
          </w:p>
        </w:tc>
      </w:tr>
      <w:tr w:rsidR="00740072" w:rsidRPr="009F08DB" w14:paraId="40A55F3B" w14:textId="77777777" w:rsidTr="00740072">
        <w:trPr>
          <w:trHeight w:val="697"/>
        </w:trPr>
        <w:tc>
          <w:tcPr>
            <w:tcW w:w="2154" w:type="dxa"/>
            <w:tcBorders>
              <w:top w:val="single" w:sz="4" w:space="0" w:color="D9D9D9" w:themeColor="background1" w:themeShade="D9"/>
              <w:left w:val="nil"/>
              <w:bottom w:val="nil"/>
              <w:right w:val="nil"/>
            </w:tcBorders>
            <w:shd w:val="clear" w:color="auto" w:fill="F2F2F2" w:themeFill="background1" w:themeFillShade="F2"/>
            <w:hideMark/>
          </w:tcPr>
          <w:p w14:paraId="53FBBC14" w14:textId="7B9ECC33" w:rsidR="00740072" w:rsidRPr="009F08DB" w:rsidRDefault="009B71DA">
            <w:pPr>
              <w:pStyle w:val="Textkrper"/>
              <w:spacing w:after="0"/>
              <w:rPr>
                <w:lang w:val="de-DE"/>
              </w:rPr>
            </w:pPr>
            <w:r w:rsidRPr="009F08DB">
              <w:rPr>
                <w:lang w:val="de-DE"/>
              </w:rPr>
              <w:t>Akzeptanzkriterien</w:t>
            </w:r>
          </w:p>
        </w:tc>
        <w:tc>
          <w:tcPr>
            <w:tcW w:w="5839" w:type="dxa"/>
            <w:tcBorders>
              <w:top w:val="single" w:sz="4" w:space="0" w:color="D9D9D9" w:themeColor="background1" w:themeShade="D9"/>
              <w:left w:val="nil"/>
              <w:bottom w:val="nil"/>
              <w:right w:val="nil"/>
            </w:tcBorders>
            <w:hideMark/>
          </w:tcPr>
          <w:p w14:paraId="7B6B270D" w14:textId="45B7812A" w:rsidR="00740072" w:rsidRPr="009F08DB" w:rsidRDefault="001B3483" w:rsidP="00BC091F">
            <w:pPr>
              <w:pStyle w:val="BulletTabtext"/>
              <w:numPr>
                <w:ilvl w:val="0"/>
                <w:numId w:val="12"/>
              </w:numPr>
              <w:rPr>
                <w:lang w:val="de-DE"/>
              </w:rPr>
            </w:pPr>
            <w:r w:rsidRPr="009F08DB">
              <w:rPr>
                <w:lang w:val="de-DE"/>
              </w:rPr>
              <w:t>Störmeldung erscheint im Bedienfeld</w:t>
            </w:r>
          </w:p>
        </w:tc>
        <w:tc>
          <w:tcPr>
            <w:tcW w:w="1417" w:type="dxa"/>
            <w:tcBorders>
              <w:top w:val="single" w:sz="4" w:space="0" w:color="D9D9D9" w:themeColor="background1" w:themeShade="D9"/>
              <w:left w:val="nil"/>
              <w:bottom w:val="nil"/>
              <w:right w:val="nil"/>
            </w:tcBorders>
            <w:hideMark/>
          </w:tcPr>
          <w:p w14:paraId="58C60B1E" w14:textId="50D2835F"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12928" behindDoc="0" locked="0" layoutInCell="1" allowOverlap="1" wp14:anchorId="627BE1E3" wp14:editId="661F10C0">
                      <wp:simplePos x="0" y="0"/>
                      <wp:positionH relativeFrom="column">
                        <wp:posOffset>-36195</wp:posOffset>
                      </wp:positionH>
                      <wp:positionV relativeFrom="line">
                        <wp:posOffset>36195</wp:posOffset>
                      </wp:positionV>
                      <wp:extent cx="821055" cy="320675"/>
                      <wp:effectExtent l="0" t="0" r="17145" b="22225"/>
                      <wp:wrapNone/>
                      <wp:docPr id="293267335" name="Rechteck: abgerundete Ecken 293267335"/>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977A3"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7BE1E3" id="Rechteck: abgerundete Ecken 293267335" o:spid="_x0000_s2650" style="position:absolute;left:0;text-align:left;margin-left:-2.85pt;margin-top:2.85pt;width:64.65pt;height:25.25pt;z-index:258812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FkNvB&#10;vwIAAMgFAAAOAAAAAAAAAAAAAAAAAC4CAABkcnMvZTJvRG9jLnhtbFBLAQItABQABgAIAAAAIQA1&#10;k1522gAAAAcBAAAPAAAAAAAAAAAAAAAAABkFAABkcnMvZG93bnJldi54bWxQSwUGAAAAAAQABADz&#10;AAAAIAYAAAAA&#10;" filled="f" strokecolor="black [3213]" strokeweight=".5pt">
                      <v:textbox>
                        <w:txbxContent>
                          <w:p w14:paraId="213977A3" w14:textId="77777777" w:rsidR="00BD5E17" w:rsidRDefault="00BD5E17" w:rsidP="00740072">
                            <w:pPr>
                              <w:jc w:val="center"/>
                            </w:pPr>
                            <w:r>
                              <w:t>x</w:t>
                            </w:r>
                          </w:p>
                        </w:txbxContent>
                      </v:textbox>
                      <w10:wrap anchory="line"/>
                    </v:roundrect>
                  </w:pict>
                </mc:Fallback>
              </mc:AlternateContent>
            </w:r>
          </w:p>
        </w:tc>
      </w:tr>
      <w:tr w:rsidR="00740072" w:rsidRPr="009F08DB" w14:paraId="3C89EE92" w14:textId="77777777" w:rsidTr="00740072">
        <w:trPr>
          <w:trHeight w:val="17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3433267" w14:textId="3DFEA43D" w:rsidR="00740072" w:rsidRPr="009F08DB" w:rsidRDefault="00D86CAA">
            <w:pPr>
              <w:pStyle w:val="Textkrper"/>
              <w:spacing w:after="0"/>
              <w:rPr>
                <w:lang w:val="de-DE"/>
              </w:rPr>
            </w:pPr>
            <w:r w:rsidRPr="009F08DB">
              <w:rPr>
                <w:lang w:val="de-DE"/>
              </w:rPr>
              <w:t>Kommentare</w:t>
            </w:r>
          </w:p>
        </w:tc>
        <w:tc>
          <w:tcPr>
            <w:tcW w:w="7256" w:type="dxa"/>
            <w:gridSpan w:val="2"/>
            <w:tcBorders>
              <w:top w:val="single" w:sz="4" w:space="0" w:color="D9D9D9" w:themeColor="background1" w:themeShade="D9"/>
              <w:left w:val="nil"/>
              <w:bottom w:val="single" w:sz="4" w:space="0" w:color="D9D9D9" w:themeColor="background1" w:themeShade="D9"/>
              <w:right w:val="nil"/>
            </w:tcBorders>
            <w:hideMark/>
          </w:tcPr>
          <w:p w14:paraId="63F15655" w14:textId="3B62E6C3"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13952" behindDoc="0" locked="0" layoutInCell="1" allowOverlap="1" wp14:anchorId="4595A173" wp14:editId="64BCD5CC">
                      <wp:simplePos x="0" y="0"/>
                      <wp:positionH relativeFrom="column">
                        <wp:posOffset>-5715</wp:posOffset>
                      </wp:positionH>
                      <wp:positionV relativeFrom="line">
                        <wp:posOffset>72390</wp:posOffset>
                      </wp:positionV>
                      <wp:extent cx="4500245" cy="942975"/>
                      <wp:effectExtent l="0" t="0" r="14605" b="28575"/>
                      <wp:wrapNone/>
                      <wp:docPr id="293267334" name="Rechteck: abgerundete Ecken 293267334"/>
                      <wp:cNvGraphicFramePr/>
                      <a:graphic xmlns:a="http://schemas.openxmlformats.org/drawingml/2006/main">
                        <a:graphicData uri="http://schemas.microsoft.com/office/word/2010/wordprocessingShape">
                          <wps:wsp>
                            <wps:cNvSpPr/>
                            <wps:spPr>
                              <a:xfrm>
                                <a:off x="0" y="0"/>
                                <a:ext cx="449961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F728B"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5A173" id="Rechteck: abgerundete Ecken 293267334" o:spid="_x0000_s2651" style="position:absolute;left:0;text-align:left;margin-left:-.45pt;margin-top:5.7pt;width:354.35pt;height:74.25pt;z-index:258813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" filled="f" strokecolor="black [3213]" strokeweight=".5pt">
                      <v:textbox>
                        <w:txbxContent>
                          <w:p w14:paraId="34AF728B" w14:textId="77777777" w:rsidR="00BD5E17" w:rsidRDefault="00BD5E17" w:rsidP="00740072">
                            <w:pPr>
                              <w:jc w:val="center"/>
                            </w:pPr>
                            <w:r>
                              <w:t>x</w:t>
                            </w:r>
                          </w:p>
                        </w:txbxContent>
                      </v:textbox>
                      <w10:wrap anchory="line"/>
                    </v:roundrect>
                  </w:pict>
                </mc:Fallback>
              </mc:AlternateContent>
            </w:r>
          </w:p>
        </w:tc>
      </w:tr>
    </w:tbl>
    <w:p w14:paraId="12921BE7" w14:textId="77777777" w:rsidR="00740072" w:rsidRPr="009F08DB" w:rsidRDefault="00740072" w:rsidP="00740072">
      <w:pPr>
        <w:pStyle w:val="Textkrper"/>
        <w:rPr>
          <w:lang w:val="de-DE"/>
        </w:rPr>
      </w:pPr>
    </w:p>
    <w:p w14:paraId="0A451DA0" w14:textId="263CAA73" w:rsidR="00740072" w:rsidRDefault="00740072" w:rsidP="00740072">
      <w:pPr>
        <w:pStyle w:val="Textkrper"/>
        <w:rPr>
          <w:lang w:val="de-DE"/>
        </w:rPr>
      </w:pPr>
    </w:p>
    <w:p w14:paraId="0063CBA2" w14:textId="77777777" w:rsidR="00C4597A" w:rsidRPr="009F08DB" w:rsidRDefault="00C4597A" w:rsidP="00740072">
      <w:pPr>
        <w:pStyle w:val="Textkrper"/>
        <w:rPr>
          <w:lang w:val="de-DE"/>
        </w:rPr>
      </w:pPr>
    </w:p>
    <w:p w14:paraId="188E3927" w14:textId="77777777" w:rsidR="00740072" w:rsidRPr="009F08DB" w:rsidRDefault="00740072" w:rsidP="00740072">
      <w:pPr>
        <w:pStyle w:val="Textkrper"/>
        <w:rPr>
          <w:lang w:val="de-DE"/>
        </w:rPr>
      </w:pPr>
    </w:p>
    <w:p w14:paraId="23333F39" w14:textId="77777777" w:rsidR="00740072" w:rsidRPr="009F08DB" w:rsidRDefault="00740072" w:rsidP="00740072">
      <w:pPr>
        <w:pStyle w:val="Textkrper"/>
        <w:rPr>
          <w:lang w:val="de-DE"/>
        </w:rPr>
      </w:pPr>
    </w:p>
    <w:p w14:paraId="000D2E13" w14:textId="77777777" w:rsidR="00740072" w:rsidRPr="009F08DB" w:rsidRDefault="00740072" w:rsidP="00740072">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740072" w:rsidRPr="009F08DB" w14:paraId="18F00EE3"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4AD4381" w14:textId="6F57A162" w:rsidR="00740072" w:rsidRPr="009F08DB" w:rsidRDefault="00C44383">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tcBorders>
              <w:top w:val="single" w:sz="4" w:space="0" w:color="D9D9D9" w:themeColor="background1" w:themeShade="D9"/>
              <w:left w:val="nil"/>
              <w:bottom w:val="single" w:sz="4" w:space="0" w:color="D9D9D9" w:themeColor="background1" w:themeShade="D9"/>
              <w:right w:val="nil"/>
            </w:tcBorders>
            <w:hideMark/>
          </w:tcPr>
          <w:p w14:paraId="560372F8" w14:textId="773FC8F0" w:rsidR="00740072" w:rsidRPr="009F08DB" w:rsidRDefault="009B71DA">
            <w:pPr>
              <w:pStyle w:val="Textkrper"/>
              <w:tabs>
                <w:tab w:val="left" w:pos="284"/>
              </w:tabs>
              <w:spacing w:after="0"/>
              <w:rPr>
                <w:lang w:val="de-DE"/>
              </w:rPr>
            </w:pPr>
            <w:r w:rsidRPr="009F08DB">
              <w:rPr>
                <w:lang w:val="de-DE"/>
              </w:rPr>
              <w:t>ja/nein</w:t>
            </w:r>
          </w:p>
          <w:p w14:paraId="5D5E8A0C" w14:textId="35CA3469"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14976" behindDoc="0" locked="0" layoutInCell="1" allowOverlap="1" wp14:anchorId="185F8668" wp14:editId="656A3042">
                      <wp:simplePos x="0" y="0"/>
                      <wp:positionH relativeFrom="column">
                        <wp:posOffset>635</wp:posOffset>
                      </wp:positionH>
                      <wp:positionV relativeFrom="paragraph">
                        <wp:posOffset>36195</wp:posOffset>
                      </wp:positionV>
                      <wp:extent cx="821055" cy="320675"/>
                      <wp:effectExtent l="0" t="0" r="17145" b="22225"/>
                      <wp:wrapNone/>
                      <wp:docPr id="293275573" name="Rechteck: abgerundete Ecken 293275573"/>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A1F87"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5F8668" id="Rechteck: abgerundete Ecken 293275573" o:spid="_x0000_s2652" style="position:absolute;left:0;text-align:left;margin-left:.05pt;margin-top:2.85pt;width:64.65pt;height:25.25pt;z-index:2588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" filled="f" strokecolor="black [3213]" strokeweight=".5pt">
                      <v:textbox>
                        <w:txbxContent>
                          <w:p w14:paraId="49CA1F87" w14:textId="77777777" w:rsidR="00BD5E17" w:rsidRDefault="00BD5E17" w:rsidP="00740072">
                            <w:pPr>
                              <w:jc w:val="center"/>
                            </w:pPr>
                            <w:r>
                              <w:t>x</w:t>
                            </w:r>
                          </w:p>
                        </w:txbxContent>
                      </v:textbox>
                    </v:roundrect>
                  </w:pict>
                </mc:Fallback>
              </mc:AlternateContent>
            </w:r>
          </w:p>
        </w:tc>
        <w:tc>
          <w:tcPr>
            <w:tcW w:w="5839" w:type="dxa"/>
            <w:tcBorders>
              <w:top w:val="single" w:sz="4" w:space="0" w:color="D9D9D9" w:themeColor="background1" w:themeShade="D9"/>
              <w:left w:val="nil"/>
              <w:bottom w:val="single" w:sz="4" w:space="0" w:color="D9D9D9" w:themeColor="background1" w:themeShade="D9"/>
              <w:right w:val="nil"/>
            </w:tcBorders>
            <w:hideMark/>
          </w:tcPr>
          <w:p w14:paraId="0EE2E2F3" w14:textId="77AC788D" w:rsidR="00740072" w:rsidRPr="009F08DB" w:rsidRDefault="00C44383">
            <w:pPr>
              <w:pStyle w:val="Textkrper"/>
              <w:tabs>
                <w:tab w:val="left" w:pos="284"/>
              </w:tabs>
              <w:spacing w:after="0"/>
              <w:rPr>
                <w:lang w:val="de-DE"/>
              </w:rPr>
            </w:pPr>
            <w:r w:rsidRPr="009F08DB">
              <w:rPr>
                <w:lang w:val="de-DE"/>
              </w:rPr>
              <w:t>Datum/Kurzzeichen</w:t>
            </w:r>
          </w:p>
          <w:p w14:paraId="31295008" w14:textId="0E45B02A"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16000" behindDoc="0" locked="0" layoutInCell="1" allowOverlap="1" wp14:anchorId="23B3FE27" wp14:editId="62130222">
                      <wp:simplePos x="0" y="0"/>
                      <wp:positionH relativeFrom="column">
                        <wp:posOffset>1905</wp:posOffset>
                      </wp:positionH>
                      <wp:positionV relativeFrom="line">
                        <wp:posOffset>33020</wp:posOffset>
                      </wp:positionV>
                      <wp:extent cx="3592195" cy="320675"/>
                      <wp:effectExtent l="0" t="0" r="27305" b="22225"/>
                      <wp:wrapNone/>
                      <wp:docPr id="293275525" name="Rechteck: abgerundete Ecken 293275525"/>
                      <wp:cNvGraphicFramePr/>
                      <a:graphic xmlns:a="http://schemas.openxmlformats.org/drawingml/2006/main">
                        <a:graphicData uri="http://schemas.microsoft.com/office/word/2010/wordprocessingShape">
                          <wps:wsp>
                            <wps:cNvSpPr/>
                            <wps:spPr>
                              <a:xfrm>
                                <a:off x="0" y="0"/>
                                <a:ext cx="3592195"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8607F"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3FE27" id="Rechteck: abgerundete Ecken 293275525" o:spid="_x0000_s2653" style="position:absolute;left:0;text-align:left;margin-left:.15pt;margin-top:2.6pt;width:282.85pt;height:25.25pt;z-index:258816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DCX&#10;pPTBAgAAyQUAAA4AAAAAAAAAAAAAAAAALgIAAGRycy9lMm9Eb2MueG1sUEsBAi0AFAAGAAgAAAAh&#10;ABCRfb7aAAAABQEAAA8AAAAAAAAAAAAAAAAAGwUAAGRycy9kb3ducmV2LnhtbFBLBQYAAAAABAAE&#10;APMAAAAiBgAAAAA=&#10;" filled="f" strokecolor="black [3213]" strokeweight=".5pt">
                      <v:textbox>
                        <w:txbxContent>
                          <w:p w14:paraId="6A28607F" w14:textId="77777777" w:rsidR="00BD5E17" w:rsidRDefault="00BD5E17" w:rsidP="00740072">
                            <w:pPr>
                              <w:jc w:val="center"/>
                            </w:pPr>
                            <w:r>
                              <w:t>x</w:t>
                            </w:r>
                          </w:p>
                        </w:txbxContent>
                      </v:textbox>
                      <w10:wrap anchory="line"/>
                    </v:roundrect>
                  </w:pict>
                </mc:Fallback>
              </mc:AlternateContent>
            </w:r>
          </w:p>
        </w:tc>
      </w:tr>
      <w:tr w:rsidR="00740072" w:rsidRPr="009F08DB" w14:paraId="2D10FC5E"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4C77D4FC" w14:textId="5DF6D859" w:rsidR="00740072" w:rsidRPr="009F08DB" w:rsidRDefault="00C44383">
            <w:pPr>
              <w:pStyle w:val="Textkrper"/>
              <w:spacing w:after="0"/>
              <w:rPr>
                <w:lang w:val="de-DE"/>
              </w:rPr>
            </w:pPr>
            <w:r w:rsidRPr="009F08DB">
              <w:rPr>
                <w:b/>
                <w:lang w:val="de-DE"/>
              </w:rPr>
              <w:t>Ergebnisse genehmigt</w:t>
            </w:r>
          </w:p>
        </w:tc>
        <w:tc>
          <w:tcPr>
            <w:tcW w:w="7256" w:type="dxa"/>
            <w:gridSpan w:val="2"/>
            <w:tcBorders>
              <w:top w:val="single" w:sz="4" w:space="0" w:color="D9D9D9" w:themeColor="background1" w:themeShade="D9"/>
              <w:left w:val="nil"/>
              <w:bottom w:val="single" w:sz="4" w:space="0" w:color="D9D9D9" w:themeColor="background1" w:themeShade="D9"/>
              <w:right w:val="nil"/>
            </w:tcBorders>
          </w:tcPr>
          <w:p w14:paraId="2C329C11" w14:textId="7D44449C"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17024" behindDoc="0" locked="0" layoutInCell="1" allowOverlap="1" wp14:anchorId="4B29E4C0" wp14:editId="3992EFF3">
                      <wp:simplePos x="0" y="0"/>
                      <wp:positionH relativeFrom="column">
                        <wp:posOffset>-5715</wp:posOffset>
                      </wp:positionH>
                      <wp:positionV relativeFrom="line">
                        <wp:posOffset>252095</wp:posOffset>
                      </wp:positionV>
                      <wp:extent cx="4500245" cy="320675"/>
                      <wp:effectExtent l="0" t="0" r="14605" b="22225"/>
                      <wp:wrapNone/>
                      <wp:docPr id="293267326" name="Rechteck: abgerundete Ecken 293267326"/>
                      <wp:cNvGraphicFramePr/>
                      <a:graphic xmlns:a="http://schemas.openxmlformats.org/drawingml/2006/main">
                        <a:graphicData uri="http://schemas.microsoft.com/office/word/2010/wordprocessingShape">
                          <wps:wsp>
                            <wps:cNvSpPr/>
                            <wps:spPr>
                              <a:xfrm>
                                <a:off x="0" y="0"/>
                                <a:ext cx="449961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ADBE7"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9E4C0" id="Rechteck: abgerundete Ecken 293267326" o:spid="_x0000_s2654" style="position:absolute;left:0;text-align:left;margin-left:-.45pt;margin-top:19.85pt;width:354.35pt;height:25.25pt;z-index:258817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" filled="f" strokecolor="black [3213]" strokeweight=".5pt">
                      <v:textbox>
                        <w:txbxContent>
                          <w:p w14:paraId="2A0ADBE7" w14:textId="77777777" w:rsidR="00BD5E17" w:rsidRDefault="00BD5E17" w:rsidP="00740072">
                            <w:pPr>
                              <w:jc w:val="center"/>
                            </w:pPr>
                            <w:r>
                              <w:t>x</w:t>
                            </w:r>
                          </w:p>
                        </w:txbxContent>
                      </v:textbox>
                      <w10:wrap anchory="line"/>
                    </v:roundrect>
                  </w:pict>
                </mc:Fallback>
              </mc:AlternateContent>
            </w:r>
            <w:r w:rsidR="00C44383" w:rsidRPr="009F08DB">
              <w:rPr>
                <w:lang w:val="de-DE"/>
              </w:rPr>
              <w:t>Datum/Kurzzeichen</w:t>
            </w:r>
          </w:p>
          <w:p w14:paraId="2C9A0DD2" w14:textId="77777777" w:rsidR="00740072" w:rsidRPr="009F08DB" w:rsidRDefault="00740072">
            <w:pPr>
              <w:pStyle w:val="Textkrper"/>
              <w:tabs>
                <w:tab w:val="left" w:pos="284"/>
              </w:tabs>
              <w:spacing w:after="0"/>
              <w:rPr>
                <w:lang w:val="de-DE"/>
              </w:rPr>
            </w:pPr>
          </w:p>
        </w:tc>
      </w:tr>
    </w:tbl>
    <w:p w14:paraId="38FFD255" w14:textId="77777777" w:rsidR="005721B8" w:rsidRPr="009F08DB" w:rsidRDefault="005721B8" w:rsidP="005721B8">
      <w:pPr>
        <w:rPr>
          <w:rFonts w:ascii="Arial" w:hAnsi="Arial"/>
          <w:lang w:val="de-DE"/>
        </w:rPr>
      </w:pPr>
      <w:r w:rsidRPr="009F08DB">
        <w:rPr>
          <w:lang w:val="de-DE"/>
        </w:rPr>
        <w:br w:type="page"/>
      </w:r>
    </w:p>
    <w:p w14:paraId="4934DFF8" w14:textId="5C0D5908" w:rsidR="005721B8" w:rsidRPr="009F08DB" w:rsidRDefault="004603C1" w:rsidP="00897659">
      <w:pPr>
        <w:pStyle w:val="berschrift3nummeriert"/>
        <w:rPr>
          <w:lang w:val="de-DE"/>
        </w:rPr>
      </w:pPr>
      <w:bookmarkStart w:id="154" w:name="_Toc118817667"/>
      <w:r w:rsidRPr="009F08DB">
        <w:rPr>
          <w:lang w:val="de-DE"/>
        </w:rPr>
        <w:lastRenderedPageBreak/>
        <w:t xml:space="preserve">FLT 272: </w:t>
      </w:r>
      <w:r w:rsidR="00B743A8" w:rsidRPr="009F08DB">
        <w:rPr>
          <w:lang w:val="de-DE"/>
        </w:rPr>
        <w:t>FALTSCHACHTEL: OFFENE LASCHE: SENSORÜBERWACHUNG SEITENLASCHE GEGENÜBER EINSCHUBSEITE</w:t>
      </w:r>
      <w:bookmarkEnd w:id="154"/>
    </w:p>
    <w:p w14:paraId="0C8105D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BA1633B" w14:textId="77777777" w:rsidTr="004603C1">
        <w:trPr>
          <w:trHeight w:val="201"/>
        </w:trPr>
        <w:tc>
          <w:tcPr>
            <w:tcW w:w="2154" w:type="dxa"/>
            <w:shd w:val="clear" w:color="auto" w:fill="F2F2F2" w:themeFill="background1" w:themeFillShade="F2"/>
          </w:tcPr>
          <w:p w14:paraId="4CC8B26F" w14:textId="7984A5A8" w:rsidR="005721B8" w:rsidRPr="009F08DB" w:rsidRDefault="00D8280B" w:rsidP="00190981">
            <w:pPr>
              <w:pStyle w:val="Textkrper"/>
              <w:spacing w:after="0"/>
              <w:rPr>
                <w:b/>
                <w:lang w:val="de-DE"/>
              </w:rPr>
            </w:pPr>
            <w:r w:rsidRPr="009F08DB">
              <w:rPr>
                <w:b/>
                <w:lang w:val="de-DE"/>
              </w:rPr>
              <w:t>Testziel</w:t>
            </w:r>
          </w:p>
        </w:tc>
        <w:tc>
          <w:tcPr>
            <w:tcW w:w="7257" w:type="dxa"/>
          </w:tcPr>
          <w:p w14:paraId="1603CC09" w14:textId="42DC5FD7" w:rsidR="005721B8" w:rsidRPr="009F08DB" w:rsidRDefault="00A64712" w:rsidP="00190981">
            <w:pPr>
              <w:pStyle w:val="BulletTabtext"/>
              <w:rPr>
                <w:lang w:val="de-DE"/>
              </w:rPr>
            </w:pPr>
            <w:r w:rsidRPr="009F08DB">
              <w:rPr>
                <w:lang w:val="de-DE"/>
              </w:rPr>
              <w:t>Test, ob die richtige Warnmeldung im Bedienfeld erscheint</w:t>
            </w:r>
          </w:p>
          <w:p w14:paraId="4A723D2A" w14:textId="52B8C8FF" w:rsidR="004603C1" w:rsidRPr="009F08DB" w:rsidRDefault="004603C1" w:rsidP="004603C1">
            <w:pPr>
              <w:pStyle w:val="Abstandshalter"/>
              <w:rPr>
                <w:lang w:val="de-DE"/>
              </w:rPr>
            </w:pPr>
          </w:p>
        </w:tc>
      </w:tr>
      <w:tr w:rsidR="005721B8" w:rsidRPr="00897659" w14:paraId="1202A346" w14:textId="77777777" w:rsidTr="00190981">
        <w:trPr>
          <w:trHeight w:val="170"/>
        </w:trPr>
        <w:tc>
          <w:tcPr>
            <w:tcW w:w="2154" w:type="dxa"/>
          </w:tcPr>
          <w:p w14:paraId="19688249" w14:textId="77777777" w:rsidR="005721B8" w:rsidRPr="009F08DB" w:rsidRDefault="005721B8" w:rsidP="00190981">
            <w:pPr>
              <w:pStyle w:val="Textkrper"/>
              <w:spacing w:before="0" w:after="0"/>
              <w:rPr>
                <w:sz w:val="8"/>
                <w:szCs w:val="8"/>
                <w:lang w:val="de-DE"/>
              </w:rPr>
            </w:pPr>
          </w:p>
        </w:tc>
        <w:tc>
          <w:tcPr>
            <w:tcW w:w="7257" w:type="dxa"/>
          </w:tcPr>
          <w:p w14:paraId="595AF8AB" w14:textId="77777777" w:rsidR="005721B8" w:rsidRPr="009F08DB" w:rsidRDefault="005721B8" w:rsidP="00190981">
            <w:pPr>
              <w:pStyle w:val="Textkrper"/>
              <w:spacing w:before="0" w:after="0"/>
              <w:rPr>
                <w:sz w:val="8"/>
                <w:szCs w:val="8"/>
                <w:lang w:val="de-DE"/>
              </w:rPr>
            </w:pPr>
          </w:p>
        </w:tc>
      </w:tr>
      <w:tr w:rsidR="005721B8" w:rsidRPr="009F08DB" w14:paraId="01E0A43F" w14:textId="77777777" w:rsidTr="00190981">
        <w:trPr>
          <w:trHeight w:val="471"/>
        </w:trPr>
        <w:tc>
          <w:tcPr>
            <w:tcW w:w="2154" w:type="dxa"/>
            <w:shd w:val="clear" w:color="auto" w:fill="F2F2F2" w:themeFill="background1" w:themeFillShade="F2"/>
          </w:tcPr>
          <w:p w14:paraId="0A3E5E2B" w14:textId="22EE86B3" w:rsidR="005721B8" w:rsidRPr="009F08DB" w:rsidRDefault="00D8280B" w:rsidP="00190981">
            <w:pPr>
              <w:pStyle w:val="Textkrper"/>
              <w:spacing w:after="0"/>
              <w:rPr>
                <w:b/>
                <w:lang w:val="de-DE"/>
              </w:rPr>
            </w:pPr>
            <w:r w:rsidRPr="009F08DB">
              <w:rPr>
                <w:b/>
                <w:lang w:val="de-DE"/>
              </w:rPr>
              <w:t>Testdurchführung</w:t>
            </w:r>
          </w:p>
        </w:tc>
        <w:tc>
          <w:tcPr>
            <w:tcW w:w="7257" w:type="dxa"/>
          </w:tcPr>
          <w:p w14:paraId="15AF51C5" w14:textId="77777777" w:rsidR="005721B8" w:rsidRPr="009F08DB" w:rsidRDefault="005721B8" w:rsidP="00190981">
            <w:pPr>
              <w:pStyle w:val="Textkrper"/>
              <w:spacing w:after="0"/>
              <w:rPr>
                <w:lang w:val="de-DE"/>
              </w:rPr>
            </w:pPr>
          </w:p>
        </w:tc>
      </w:tr>
      <w:tr w:rsidR="005721B8" w:rsidRPr="00897659" w14:paraId="4B19520B" w14:textId="77777777" w:rsidTr="00190981">
        <w:trPr>
          <w:trHeight w:val="697"/>
        </w:trPr>
        <w:tc>
          <w:tcPr>
            <w:tcW w:w="2154" w:type="dxa"/>
            <w:shd w:val="clear" w:color="auto" w:fill="F2F2F2" w:themeFill="background1" w:themeFillShade="F2"/>
          </w:tcPr>
          <w:p w14:paraId="3EC89232" w14:textId="73455958" w:rsidR="005721B8" w:rsidRPr="009F08DB" w:rsidRDefault="00D41D58" w:rsidP="00190981">
            <w:pPr>
              <w:pStyle w:val="Textkrper"/>
              <w:spacing w:after="0"/>
              <w:rPr>
                <w:lang w:val="de-DE"/>
              </w:rPr>
            </w:pPr>
            <w:r w:rsidRPr="009F08DB">
              <w:rPr>
                <w:lang w:val="de-DE"/>
              </w:rPr>
              <w:t>Testvoraussetzungen</w:t>
            </w:r>
          </w:p>
        </w:tc>
        <w:tc>
          <w:tcPr>
            <w:tcW w:w="7257" w:type="dxa"/>
          </w:tcPr>
          <w:p w14:paraId="3E9A4955" w14:textId="6A021859" w:rsidR="004603C1" w:rsidRPr="009F08DB" w:rsidRDefault="00AE36C0" w:rsidP="004603C1">
            <w:pPr>
              <w:pStyle w:val="BulletTabtext"/>
              <w:rPr>
                <w:lang w:val="de-DE"/>
              </w:rPr>
            </w:pPr>
            <w:r w:rsidRPr="009F08DB">
              <w:rPr>
                <w:lang w:val="de-DE"/>
              </w:rPr>
              <w:t>Maschine ist im Automatikbetrieb bereit</w:t>
            </w:r>
          </w:p>
          <w:p w14:paraId="4C310E82" w14:textId="1CBA49A5" w:rsidR="005721B8" w:rsidRPr="009F08DB" w:rsidRDefault="004603C1" w:rsidP="004603C1">
            <w:pPr>
              <w:pStyle w:val="BulletTabtext"/>
              <w:rPr>
                <w:lang w:val="de-DE"/>
              </w:rPr>
            </w:pPr>
            <w:r w:rsidRPr="009F08DB">
              <w:rPr>
                <w:lang w:val="de-DE"/>
              </w:rPr>
              <w:t xml:space="preserve">SWS 275 </w:t>
            </w:r>
            <w:r w:rsidR="00792679" w:rsidRPr="009F08DB">
              <w:rPr>
                <w:lang w:val="de-DE"/>
              </w:rPr>
              <w:t>„</w:t>
            </w:r>
            <w:r w:rsidR="00B743A8" w:rsidRPr="009F08DB">
              <w:rPr>
                <w:lang w:val="de-DE"/>
              </w:rPr>
              <w:t>Kontrolle Faltschachtel offene Seitenlasche</w:t>
            </w:r>
            <w:r w:rsidRPr="009F08DB">
              <w:rPr>
                <w:lang w:val="de-DE"/>
              </w:rPr>
              <w:t xml:space="preserve">” </w:t>
            </w:r>
            <w:r w:rsidR="00BB1ECE" w:rsidRPr="009F08DB">
              <w:rPr>
                <w:lang w:val="de-DE"/>
              </w:rPr>
              <w:t>ist aktiviert</w:t>
            </w:r>
          </w:p>
          <w:p w14:paraId="7817FB87" w14:textId="7BBAE6B1" w:rsidR="004603C1" w:rsidRPr="009F08DB" w:rsidRDefault="004603C1" w:rsidP="004603C1">
            <w:pPr>
              <w:pStyle w:val="Abstandshalter"/>
              <w:rPr>
                <w:lang w:val="de-DE"/>
              </w:rPr>
            </w:pPr>
          </w:p>
        </w:tc>
      </w:tr>
      <w:tr w:rsidR="005721B8" w:rsidRPr="00DC5E2F" w14:paraId="5FD4779D" w14:textId="77777777" w:rsidTr="004603C1">
        <w:trPr>
          <w:trHeight w:val="472"/>
        </w:trPr>
        <w:tc>
          <w:tcPr>
            <w:tcW w:w="2154" w:type="dxa"/>
            <w:shd w:val="clear" w:color="auto" w:fill="F2F2F2" w:themeFill="background1" w:themeFillShade="F2"/>
          </w:tcPr>
          <w:p w14:paraId="256D4E55" w14:textId="0444B2D2" w:rsidR="005721B8" w:rsidRPr="009F08DB" w:rsidRDefault="00D8280B" w:rsidP="00190981">
            <w:pPr>
              <w:pStyle w:val="Textkrper"/>
              <w:spacing w:after="0"/>
              <w:rPr>
                <w:lang w:val="de-DE"/>
              </w:rPr>
            </w:pPr>
            <w:r w:rsidRPr="009F08DB">
              <w:rPr>
                <w:lang w:val="de-DE"/>
              </w:rPr>
              <w:t>Erforderliche Tätigkeit</w:t>
            </w:r>
          </w:p>
        </w:tc>
        <w:tc>
          <w:tcPr>
            <w:tcW w:w="7257" w:type="dxa"/>
          </w:tcPr>
          <w:p w14:paraId="0531927F" w14:textId="1E987427" w:rsidR="005721B8" w:rsidRPr="009F08DB" w:rsidRDefault="0003609D" w:rsidP="004603C1">
            <w:pPr>
              <w:pStyle w:val="BulletTabtext"/>
              <w:rPr>
                <w:lang w:val="de-DE"/>
              </w:rPr>
            </w:pPr>
            <w:r w:rsidRPr="009F08DB">
              <w:rPr>
                <w:lang w:val="de-DE"/>
              </w:rPr>
              <w:t>Bedecke (bedämpfe) Sensor</w:t>
            </w:r>
            <w:r w:rsidR="004603C1" w:rsidRPr="009F08DB">
              <w:rPr>
                <w:lang w:val="de-DE"/>
              </w:rPr>
              <w:t xml:space="preserve"> </w:t>
            </w:r>
            <w:r w:rsidR="00792679" w:rsidRPr="009F08DB">
              <w:rPr>
                <w:lang w:val="de-DE"/>
              </w:rPr>
              <w:t>„</w:t>
            </w:r>
            <w:r w:rsidR="004603C1" w:rsidRPr="009F08DB">
              <w:rPr>
                <w:lang w:val="de-DE"/>
              </w:rPr>
              <w:t>=CAR1.B86-B03</w:t>
            </w:r>
            <w:r w:rsidR="00792679" w:rsidRPr="009F08DB">
              <w:rPr>
                <w:lang w:val="de-DE"/>
              </w:rPr>
              <w:t>“</w:t>
            </w:r>
          </w:p>
          <w:p w14:paraId="31749066" w14:textId="09F488D2" w:rsidR="004603C1" w:rsidRPr="009F08DB" w:rsidRDefault="004603C1" w:rsidP="004603C1">
            <w:pPr>
              <w:pStyle w:val="Abstandshalter"/>
              <w:rPr>
                <w:lang w:val="de-DE"/>
              </w:rPr>
            </w:pPr>
          </w:p>
        </w:tc>
      </w:tr>
      <w:tr w:rsidR="005721B8" w:rsidRPr="00897659" w14:paraId="273AF644" w14:textId="77777777" w:rsidTr="00190981">
        <w:trPr>
          <w:trHeight w:val="697"/>
        </w:trPr>
        <w:tc>
          <w:tcPr>
            <w:tcW w:w="2154" w:type="dxa"/>
            <w:shd w:val="clear" w:color="auto" w:fill="F2F2F2" w:themeFill="background1" w:themeFillShade="F2"/>
          </w:tcPr>
          <w:p w14:paraId="74FDA4B6" w14:textId="47B556B0" w:rsidR="005721B8" w:rsidRPr="009F08DB" w:rsidRDefault="008C23D6" w:rsidP="00190981">
            <w:pPr>
              <w:pStyle w:val="Textkrper"/>
              <w:spacing w:after="0"/>
              <w:rPr>
                <w:lang w:val="de-DE"/>
              </w:rPr>
            </w:pPr>
            <w:r w:rsidRPr="009F08DB">
              <w:rPr>
                <w:lang w:val="de-DE"/>
              </w:rPr>
              <w:t>Folge</w:t>
            </w:r>
          </w:p>
        </w:tc>
        <w:tc>
          <w:tcPr>
            <w:tcW w:w="7257" w:type="dxa"/>
          </w:tcPr>
          <w:p w14:paraId="4B350BB2" w14:textId="2A301834" w:rsidR="004603C1" w:rsidRPr="009F08DB" w:rsidRDefault="00762C1A" w:rsidP="004603C1">
            <w:pPr>
              <w:pStyle w:val="BulletTabtext"/>
              <w:rPr>
                <w:lang w:val="de-DE"/>
              </w:rPr>
            </w:pPr>
            <w:r w:rsidRPr="009F08DB">
              <w:rPr>
                <w:lang w:val="de-DE"/>
              </w:rPr>
              <w:t>Störmeldung erscheint im Bedienfeld</w:t>
            </w:r>
          </w:p>
          <w:p w14:paraId="5A5F7601" w14:textId="58E3A6F2" w:rsidR="005721B8" w:rsidRPr="009F08DB" w:rsidRDefault="000A4CB7" w:rsidP="004603C1">
            <w:pPr>
              <w:pStyle w:val="BulletTabtext"/>
              <w:rPr>
                <w:lang w:val="de-DE"/>
              </w:rPr>
            </w:pPr>
            <w:r w:rsidRPr="009F08DB">
              <w:rPr>
                <w:lang w:val="de-DE"/>
              </w:rPr>
              <w:t>Maschine kann nicht gestartet werden, solange Störmeldung aktiv ist</w:t>
            </w:r>
          </w:p>
          <w:p w14:paraId="3FB53EE7" w14:textId="6DF13A88" w:rsidR="004603C1" w:rsidRPr="009F08DB" w:rsidRDefault="004603C1" w:rsidP="004603C1">
            <w:pPr>
              <w:pStyle w:val="Abstandshalter"/>
              <w:rPr>
                <w:lang w:val="de-DE"/>
              </w:rPr>
            </w:pPr>
          </w:p>
        </w:tc>
      </w:tr>
      <w:tr w:rsidR="005721B8" w:rsidRPr="009F08DB" w14:paraId="1602672F" w14:textId="77777777" w:rsidTr="004603C1">
        <w:trPr>
          <w:trHeight w:val="422"/>
        </w:trPr>
        <w:tc>
          <w:tcPr>
            <w:tcW w:w="2154" w:type="dxa"/>
            <w:shd w:val="clear" w:color="auto" w:fill="F2F2F2" w:themeFill="background1" w:themeFillShade="F2"/>
          </w:tcPr>
          <w:p w14:paraId="1C065A15" w14:textId="2FDB03FF" w:rsidR="005721B8" w:rsidRPr="009F08DB" w:rsidRDefault="00D8280B" w:rsidP="00190981">
            <w:pPr>
              <w:pStyle w:val="Textkrper"/>
              <w:spacing w:after="0"/>
              <w:rPr>
                <w:lang w:val="de-DE"/>
              </w:rPr>
            </w:pPr>
            <w:r w:rsidRPr="009F08DB">
              <w:rPr>
                <w:lang w:val="de-DE"/>
              </w:rPr>
              <w:t>Kommentare</w:t>
            </w:r>
          </w:p>
        </w:tc>
        <w:tc>
          <w:tcPr>
            <w:tcW w:w="7257" w:type="dxa"/>
          </w:tcPr>
          <w:p w14:paraId="3ABAA721" w14:textId="151E052B" w:rsidR="005721B8" w:rsidRPr="009F08DB" w:rsidRDefault="00AE36C0" w:rsidP="00190981">
            <w:pPr>
              <w:pStyle w:val="BulletTabtext"/>
              <w:rPr>
                <w:lang w:val="de-DE"/>
              </w:rPr>
            </w:pPr>
            <w:r w:rsidRPr="009F08DB">
              <w:rPr>
                <w:lang w:val="de-DE"/>
              </w:rPr>
              <w:t>Keine</w:t>
            </w:r>
          </w:p>
          <w:p w14:paraId="25AA6C1D" w14:textId="77777777" w:rsidR="005721B8" w:rsidRPr="009F08DB" w:rsidRDefault="005721B8" w:rsidP="00190981">
            <w:pPr>
              <w:pStyle w:val="Abstandshalter"/>
              <w:rPr>
                <w:lang w:val="de-DE"/>
              </w:rPr>
            </w:pPr>
          </w:p>
        </w:tc>
      </w:tr>
      <w:tr w:rsidR="005721B8" w:rsidRPr="009F08DB" w14:paraId="3CAF558C" w14:textId="77777777" w:rsidTr="00190981">
        <w:trPr>
          <w:trHeight w:val="697"/>
        </w:trPr>
        <w:tc>
          <w:tcPr>
            <w:tcW w:w="2154" w:type="dxa"/>
            <w:shd w:val="clear" w:color="auto" w:fill="F2F2F2" w:themeFill="background1" w:themeFillShade="F2"/>
          </w:tcPr>
          <w:p w14:paraId="341B90C9" w14:textId="05F182AD" w:rsidR="005721B8" w:rsidRPr="009F08DB" w:rsidRDefault="00D41D58" w:rsidP="00190981">
            <w:pPr>
              <w:pStyle w:val="Textkrper"/>
              <w:spacing w:after="0"/>
              <w:rPr>
                <w:lang w:val="de-DE"/>
              </w:rPr>
            </w:pPr>
            <w:r w:rsidRPr="009F08DB">
              <w:rPr>
                <w:lang w:val="de-DE"/>
              </w:rPr>
              <w:t>Quittierung</w:t>
            </w:r>
          </w:p>
        </w:tc>
        <w:tc>
          <w:tcPr>
            <w:tcW w:w="7257" w:type="dxa"/>
          </w:tcPr>
          <w:p w14:paraId="3E80CD4D" w14:textId="0C5EF17F" w:rsidR="004603C1" w:rsidRPr="009F08DB" w:rsidRDefault="0003609D" w:rsidP="004603C1">
            <w:pPr>
              <w:pStyle w:val="BulletTabtext"/>
              <w:rPr>
                <w:lang w:val="de-DE"/>
              </w:rPr>
            </w:pPr>
            <w:r w:rsidRPr="009F08DB">
              <w:rPr>
                <w:lang w:val="de-DE"/>
              </w:rPr>
              <w:t>Entferne Bedeckung vom Sensor</w:t>
            </w:r>
            <w:r w:rsidR="004603C1" w:rsidRPr="009F08DB">
              <w:rPr>
                <w:lang w:val="de-DE"/>
              </w:rPr>
              <w:t xml:space="preserve"> </w:t>
            </w:r>
            <w:r w:rsidR="00792679" w:rsidRPr="009F08DB">
              <w:rPr>
                <w:lang w:val="de-DE"/>
              </w:rPr>
              <w:t>„</w:t>
            </w:r>
            <w:r w:rsidR="004603C1" w:rsidRPr="009F08DB">
              <w:rPr>
                <w:lang w:val="de-DE"/>
              </w:rPr>
              <w:t>=CAR1.B86-B03</w:t>
            </w:r>
            <w:r w:rsidR="00792679" w:rsidRPr="009F08DB">
              <w:rPr>
                <w:lang w:val="de-DE"/>
              </w:rPr>
              <w:t>“</w:t>
            </w:r>
          </w:p>
          <w:p w14:paraId="72DFDE5E" w14:textId="50089ACB" w:rsidR="005721B8" w:rsidRPr="009F08DB" w:rsidRDefault="00762C1A" w:rsidP="004603C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28969DF" w14:textId="1E6063C2" w:rsidR="004603C1" w:rsidRPr="009F08DB" w:rsidRDefault="004603C1" w:rsidP="004603C1">
            <w:pPr>
              <w:pStyle w:val="Abstandshalter"/>
              <w:rPr>
                <w:lang w:val="de-DE"/>
              </w:rPr>
            </w:pPr>
          </w:p>
        </w:tc>
      </w:tr>
    </w:tbl>
    <w:p w14:paraId="2D71A4E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56B180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BD082AA" w14:textId="19B1FFF3"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931B5E9"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31C72C0" w14:textId="486701D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33B01EF" w14:textId="77777777" w:rsidTr="00190981">
        <w:trPr>
          <w:trHeight w:val="697"/>
        </w:trPr>
        <w:tc>
          <w:tcPr>
            <w:tcW w:w="2154" w:type="dxa"/>
            <w:tcBorders>
              <w:bottom w:val="nil"/>
            </w:tcBorders>
            <w:shd w:val="clear" w:color="auto" w:fill="F2F2F2" w:themeFill="background1" w:themeFillShade="F2"/>
          </w:tcPr>
          <w:p w14:paraId="78867E90" w14:textId="0100FF4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AB26454" w14:textId="0B81035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8BFDAD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60896" behindDoc="0" locked="0" layoutInCell="1" allowOverlap="1" wp14:anchorId="3589BFE6" wp14:editId="0093A9C2">
                      <wp:simplePos x="0" y="0"/>
                      <wp:positionH relativeFrom="column">
                        <wp:posOffset>-36195</wp:posOffset>
                      </wp:positionH>
                      <wp:positionV relativeFrom="line">
                        <wp:posOffset>36195</wp:posOffset>
                      </wp:positionV>
                      <wp:extent cx="820800" cy="320400"/>
                      <wp:effectExtent l="0" t="0" r="17780" b="22860"/>
                      <wp:wrapNone/>
                      <wp:docPr id="293275530" name="Rechteck: abgerundete Ecken 29327553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6815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9BFE6" id="Rechteck: abgerundete Ecken 293275530" o:spid="_x0000_s2655" style="position:absolute;left:0;text-align:left;margin-left:-2.85pt;margin-top:2.85pt;width:64.65pt;height:25.25pt;z-index:254160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y0h0q+&#10;AgAAyAUAAA4AAAAAAAAAAAAAAAAALgIAAGRycy9lMm9Eb2MueG1sUEsBAi0AFAAGAAgAAAAhADWT&#10;XnbaAAAABwEAAA8AAAAAAAAAAAAAAAAAGAUAAGRycy9kb3ducmV2LnhtbFBLBQYAAAAABAAEAPMA&#10;AAAfBgAAAAA=&#10;" filled="f" strokecolor="black [3213]" strokeweight=".5pt">
                      <v:textbox>
                        <w:txbxContent>
                          <w:p w14:paraId="70F68157" w14:textId="77777777" w:rsidR="00BD5E17" w:rsidRDefault="00BD5E17" w:rsidP="005721B8">
                            <w:pPr>
                              <w:jc w:val="center"/>
                            </w:pPr>
                            <w:r>
                              <w:t>x</w:t>
                            </w:r>
                          </w:p>
                        </w:txbxContent>
                      </v:textbox>
                      <w10:wrap anchory="line"/>
                    </v:roundrect>
                  </w:pict>
                </mc:Fallback>
              </mc:AlternateContent>
            </w:r>
          </w:p>
        </w:tc>
      </w:tr>
      <w:tr w:rsidR="005721B8" w:rsidRPr="00897659" w14:paraId="33C7F92F" w14:textId="77777777" w:rsidTr="00190981">
        <w:trPr>
          <w:trHeight w:val="697"/>
        </w:trPr>
        <w:tc>
          <w:tcPr>
            <w:tcW w:w="2154" w:type="dxa"/>
            <w:tcBorders>
              <w:top w:val="nil"/>
              <w:bottom w:val="nil"/>
            </w:tcBorders>
            <w:shd w:val="clear" w:color="auto" w:fill="F2F2F2" w:themeFill="background1" w:themeFillShade="F2"/>
          </w:tcPr>
          <w:p w14:paraId="49C5FE86" w14:textId="77777777" w:rsidR="005721B8" w:rsidRPr="009F08DB" w:rsidRDefault="005721B8" w:rsidP="00190981">
            <w:pPr>
              <w:pStyle w:val="Textkrper"/>
              <w:spacing w:after="0"/>
              <w:rPr>
                <w:lang w:val="de-DE"/>
              </w:rPr>
            </w:pPr>
          </w:p>
        </w:tc>
        <w:tc>
          <w:tcPr>
            <w:tcW w:w="5839" w:type="dxa"/>
            <w:tcBorders>
              <w:top w:val="nil"/>
              <w:bottom w:val="nil"/>
            </w:tcBorders>
          </w:tcPr>
          <w:p w14:paraId="4BC22635" w14:textId="7EA5C53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2409CB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168064" behindDoc="0" locked="0" layoutInCell="1" allowOverlap="1" wp14:anchorId="3BE42ABA" wp14:editId="3B4804B4">
                      <wp:simplePos x="0" y="0"/>
                      <wp:positionH relativeFrom="column">
                        <wp:posOffset>-36195</wp:posOffset>
                      </wp:positionH>
                      <wp:positionV relativeFrom="line">
                        <wp:posOffset>36195</wp:posOffset>
                      </wp:positionV>
                      <wp:extent cx="820800" cy="320400"/>
                      <wp:effectExtent l="0" t="0" r="17780" b="22860"/>
                      <wp:wrapNone/>
                      <wp:docPr id="293275531" name="Rechteck: abgerundete Ecken 2932755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CCAC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42ABA" id="Rechteck: abgerundete Ecken 293275531" o:spid="_x0000_s2656" style="position:absolute;left:0;text-align:left;margin-left:-2.85pt;margin-top:2.85pt;width:64.65pt;height:25.25pt;z-index:254168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lU6LT70C&#10;AADIBQAADgAAAAAAAAAAAAAAAAAuAgAAZHJzL2Uyb0RvYy54bWxQSwECLQAUAAYACAAAACEANZNe&#10;dtoAAAAHAQAADwAAAAAAAAAAAAAAAAAXBQAAZHJzL2Rvd25yZXYueG1sUEsFBgAAAAAEAAQA8wAA&#10;AB4GAAAAAA==&#10;" filled="f" strokecolor="black [3213]" strokeweight=".5pt">
                      <v:textbox>
                        <w:txbxContent>
                          <w:p w14:paraId="3BCCCAC9" w14:textId="77777777" w:rsidR="00BD5E17" w:rsidRDefault="00BD5E17" w:rsidP="005721B8">
                            <w:pPr>
                              <w:jc w:val="center"/>
                            </w:pPr>
                            <w:r>
                              <w:t>x</w:t>
                            </w:r>
                          </w:p>
                        </w:txbxContent>
                      </v:textbox>
                      <w10:wrap anchory="line"/>
                    </v:roundrect>
                  </w:pict>
                </mc:Fallback>
              </mc:AlternateContent>
            </w:r>
          </w:p>
        </w:tc>
      </w:tr>
      <w:tr w:rsidR="005721B8" w:rsidRPr="009F08DB" w14:paraId="6A23825F" w14:textId="77777777" w:rsidTr="00190981">
        <w:trPr>
          <w:trHeight w:val="1701"/>
        </w:trPr>
        <w:tc>
          <w:tcPr>
            <w:tcW w:w="2154" w:type="dxa"/>
            <w:shd w:val="clear" w:color="auto" w:fill="F2F2F2" w:themeFill="background1" w:themeFillShade="F2"/>
          </w:tcPr>
          <w:p w14:paraId="721573D8" w14:textId="126642ED"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C0A171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64992" behindDoc="0" locked="0" layoutInCell="1" allowOverlap="1" wp14:anchorId="2DA7F111" wp14:editId="1ED7F557">
                      <wp:simplePos x="0" y="0"/>
                      <wp:positionH relativeFrom="column">
                        <wp:posOffset>-5715</wp:posOffset>
                      </wp:positionH>
                      <wp:positionV relativeFrom="line">
                        <wp:posOffset>72390</wp:posOffset>
                      </wp:positionV>
                      <wp:extent cx="4500000" cy="942975"/>
                      <wp:effectExtent l="0" t="0" r="15240" b="28575"/>
                      <wp:wrapNone/>
                      <wp:docPr id="293275534" name="Rechteck: abgerundete Ecken 29327553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E5B3B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A7F111" id="Rechteck: abgerundete Ecken 293275534" o:spid="_x0000_s2657" style="position:absolute;left:0;text-align:left;margin-left:-.45pt;margin-top:5.7pt;width:354.35pt;height:74.25pt;z-index:254164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OnL8B&#10;vQIAAMkFAAAOAAAAAAAAAAAAAAAAAC4CAABkcnMvZTJvRG9jLnhtbFBLAQItABQABgAIAAAAIQDv&#10;Mn/u3AAAAAgBAAAPAAAAAAAAAAAAAAAAABcFAABkcnMvZG93bnJldi54bWxQSwUGAAAAAAQABADz&#10;AAAAIAYAAAAA&#10;" filled="f" strokecolor="black [3213]" strokeweight=".5pt">
                      <v:textbox>
                        <w:txbxContent>
                          <w:p w14:paraId="22E5B3B4" w14:textId="77777777" w:rsidR="00BD5E17" w:rsidRDefault="00BD5E17" w:rsidP="005721B8">
                            <w:pPr>
                              <w:jc w:val="center"/>
                            </w:pPr>
                            <w:r>
                              <w:t>x</w:t>
                            </w:r>
                          </w:p>
                        </w:txbxContent>
                      </v:textbox>
                      <w10:wrap anchory="line"/>
                    </v:roundrect>
                  </w:pict>
                </mc:Fallback>
              </mc:AlternateContent>
            </w:r>
          </w:p>
        </w:tc>
      </w:tr>
    </w:tbl>
    <w:p w14:paraId="6F4D743D" w14:textId="35F6ED4F" w:rsidR="005721B8" w:rsidRDefault="005721B8" w:rsidP="005721B8">
      <w:pPr>
        <w:pStyle w:val="Textkrper"/>
        <w:rPr>
          <w:lang w:val="de-DE"/>
        </w:rPr>
      </w:pPr>
    </w:p>
    <w:p w14:paraId="5CFACA23" w14:textId="77777777" w:rsidR="00C4597A" w:rsidRPr="009F08DB" w:rsidRDefault="00C4597A" w:rsidP="005721B8">
      <w:pPr>
        <w:pStyle w:val="Textkrper"/>
        <w:rPr>
          <w:lang w:val="de-DE"/>
        </w:rPr>
      </w:pPr>
    </w:p>
    <w:p w14:paraId="58C1373D"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FA6F658" w14:textId="77777777" w:rsidTr="00626664">
        <w:trPr>
          <w:trHeight w:val="1020"/>
        </w:trPr>
        <w:tc>
          <w:tcPr>
            <w:tcW w:w="2154" w:type="dxa"/>
            <w:shd w:val="clear" w:color="auto" w:fill="F2F2F2" w:themeFill="background1" w:themeFillShade="F2"/>
          </w:tcPr>
          <w:p w14:paraId="07710E5C" w14:textId="7237E38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74081D1" w14:textId="75C369A9" w:rsidR="00626664" w:rsidRPr="009F08DB" w:rsidRDefault="00745279" w:rsidP="00190981">
            <w:pPr>
              <w:pStyle w:val="Textkrper"/>
              <w:tabs>
                <w:tab w:val="left" w:pos="284"/>
              </w:tabs>
              <w:spacing w:after="0"/>
              <w:rPr>
                <w:lang w:val="de-DE"/>
              </w:rPr>
            </w:pPr>
            <w:r w:rsidRPr="009F08DB">
              <w:rPr>
                <w:lang w:val="de-DE"/>
              </w:rPr>
              <w:t>ja/nein</w:t>
            </w:r>
          </w:p>
          <w:p w14:paraId="20C0F0B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03264" behindDoc="0" locked="0" layoutInCell="1" allowOverlap="1" wp14:anchorId="5DEBCE1D" wp14:editId="3A4F21A0">
                      <wp:simplePos x="0" y="0"/>
                      <wp:positionH relativeFrom="column">
                        <wp:posOffset>635</wp:posOffset>
                      </wp:positionH>
                      <wp:positionV relativeFrom="paragraph">
                        <wp:posOffset>36195</wp:posOffset>
                      </wp:positionV>
                      <wp:extent cx="820800" cy="320400"/>
                      <wp:effectExtent l="0" t="0" r="17780" b="22860"/>
                      <wp:wrapNone/>
                      <wp:docPr id="293275535" name="Rechteck: abgerundete Ecken 2932755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BB2E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BCE1D" id="Rechteck: abgerundete Ecken 293275535" o:spid="_x0000_s2658" style="position:absolute;left:0;text-align:left;margin-left:.05pt;margin-top:2.85pt;width:64.65pt;height:25.25pt;z-index:2578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mse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RGmsevgIA&#10;AMgFAAAOAAAAAAAAAAAAAAAAAC4CAABkcnMvZTJvRG9jLnhtbFBLAQItABQABgAIAAAAIQCbrlPC&#10;2AAAAAUBAAAPAAAAAAAAAAAAAAAAABgFAABkcnMvZG93bnJldi54bWxQSwUGAAAAAAQABADzAAAA&#10;HQYAAAAA&#10;" filled="f" strokecolor="black [3213]" strokeweight=".5pt">
                      <v:textbox>
                        <w:txbxContent>
                          <w:p w14:paraId="612BB2E4" w14:textId="77777777" w:rsidR="00BD5E17" w:rsidRDefault="00BD5E17" w:rsidP="005721B8">
                            <w:pPr>
                              <w:jc w:val="center"/>
                            </w:pPr>
                            <w:r>
                              <w:t>x</w:t>
                            </w:r>
                          </w:p>
                        </w:txbxContent>
                      </v:textbox>
                    </v:roundrect>
                  </w:pict>
                </mc:Fallback>
              </mc:AlternateContent>
            </w:r>
          </w:p>
        </w:tc>
        <w:tc>
          <w:tcPr>
            <w:tcW w:w="5839" w:type="dxa"/>
            <w:shd w:val="clear" w:color="auto" w:fill="auto"/>
          </w:tcPr>
          <w:p w14:paraId="24DF6264" w14:textId="68AB5CD2" w:rsidR="00626664" w:rsidRPr="009F08DB" w:rsidRDefault="00745279" w:rsidP="00190981">
            <w:pPr>
              <w:pStyle w:val="Textkrper"/>
              <w:tabs>
                <w:tab w:val="left" w:pos="284"/>
              </w:tabs>
              <w:spacing w:after="0"/>
              <w:rPr>
                <w:lang w:val="de-DE"/>
              </w:rPr>
            </w:pPr>
            <w:r w:rsidRPr="009F08DB">
              <w:rPr>
                <w:lang w:val="de-DE"/>
              </w:rPr>
              <w:t>Datum/Kurzzeichen</w:t>
            </w:r>
          </w:p>
          <w:p w14:paraId="28CE5BD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04288" behindDoc="0" locked="0" layoutInCell="1" allowOverlap="1" wp14:anchorId="08C9D0F8" wp14:editId="41626567">
                      <wp:simplePos x="0" y="0"/>
                      <wp:positionH relativeFrom="column">
                        <wp:posOffset>1746</wp:posOffset>
                      </wp:positionH>
                      <wp:positionV relativeFrom="line">
                        <wp:posOffset>32703</wp:posOffset>
                      </wp:positionV>
                      <wp:extent cx="3592354" cy="320400"/>
                      <wp:effectExtent l="0" t="0" r="27305" b="22860"/>
                      <wp:wrapNone/>
                      <wp:docPr id="293275536" name="Rechteck: abgerundete Ecken 29327553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ABF0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C9D0F8" id="Rechteck: abgerundete Ecken 293275536" o:spid="_x0000_s2659" style="position:absolute;left:0;text-align:left;margin-left:.15pt;margin-top:2.6pt;width:282.85pt;height:25.25pt;z-index:257804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m1&#10;AA3BAgAAyQUAAA4AAAAAAAAAAAAAAAAALgIAAGRycy9lMm9Eb2MueG1sUEsBAi0AFAAGAAgAAAAh&#10;ABCRfb7aAAAABQEAAA8AAAAAAAAAAAAAAAAAGwUAAGRycy9kb3ducmV2LnhtbFBLBQYAAAAABAAE&#10;APMAAAAiBgAAAAA=&#10;" filled="f" strokecolor="black [3213]" strokeweight=".5pt">
                      <v:textbox>
                        <w:txbxContent>
                          <w:p w14:paraId="647ABF00" w14:textId="77777777" w:rsidR="00BD5E17" w:rsidRDefault="00BD5E17" w:rsidP="005721B8">
                            <w:pPr>
                              <w:jc w:val="center"/>
                            </w:pPr>
                            <w:r>
                              <w:t>x</w:t>
                            </w:r>
                          </w:p>
                        </w:txbxContent>
                      </v:textbox>
                      <w10:wrap anchory="line"/>
                    </v:roundrect>
                  </w:pict>
                </mc:Fallback>
              </mc:AlternateContent>
            </w:r>
          </w:p>
        </w:tc>
      </w:tr>
      <w:tr w:rsidR="00626664" w:rsidRPr="009F08DB" w14:paraId="227E8297" w14:textId="77777777" w:rsidTr="00626664">
        <w:trPr>
          <w:trHeight w:val="1020"/>
        </w:trPr>
        <w:tc>
          <w:tcPr>
            <w:tcW w:w="2154" w:type="dxa"/>
            <w:shd w:val="clear" w:color="auto" w:fill="F2F2F2" w:themeFill="background1" w:themeFillShade="F2"/>
          </w:tcPr>
          <w:p w14:paraId="13454545" w14:textId="764D42F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37F1D7D" w14:textId="66E5461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05312" behindDoc="0" locked="0" layoutInCell="1" allowOverlap="1" wp14:anchorId="76D8F9CE" wp14:editId="7CF4486C">
                      <wp:simplePos x="0" y="0"/>
                      <wp:positionH relativeFrom="column">
                        <wp:posOffset>-5715</wp:posOffset>
                      </wp:positionH>
                      <wp:positionV relativeFrom="line">
                        <wp:posOffset>252095</wp:posOffset>
                      </wp:positionV>
                      <wp:extent cx="4500000" cy="320400"/>
                      <wp:effectExtent l="0" t="0" r="15240" b="22860"/>
                      <wp:wrapNone/>
                      <wp:docPr id="293275537" name="Rechteck: abgerundete Ecken 29327553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E4B9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8F9CE" id="Rechteck: abgerundete Ecken 293275537" o:spid="_x0000_s2660" style="position:absolute;left:0;text-align:left;margin-left:-.45pt;margin-top:19.85pt;width:354.35pt;height:25.25pt;z-index:257805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OfKSIK8&#10;AgAAyQUAAA4AAAAAAAAAAAAAAAAALgIAAGRycy9lMm9Eb2MueG1sUEsBAi0AFAAGAAgAAAAhAHhH&#10;TL3cAAAABwEAAA8AAAAAAAAAAAAAAAAAFgUAAGRycy9kb3ducmV2LnhtbFBLBQYAAAAABAAEAPMA&#10;AAAfBgAAAAA=&#10;" filled="f" strokecolor="black [3213]" strokeweight=".5pt">
                      <v:textbox>
                        <w:txbxContent>
                          <w:p w14:paraId="53FE4B9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E9B31CF" w14:textId="77777777" w:rsidR="00626664" w:rsidRPr="009F08DB" w:rsidRDefault="00626664" w:rsidP="00190981">
            <w:pPr>
              <w:pStyle w:val="Textkrper"/>
              <w:tabs>
                <w:tab w:val="left" w:pos="284"/>
              </w:tabs>
              <w:spacing w:after="0"/>
              <w:rPr>
                <w:lang w:val="de-DE"/>
              </w:rPr>
            </w:pPr>
          </w:p>
        </w:tc>
      </w:tr>
    </w:tbl>
    <w:p w14:paraId="6A6497C5" w14:textId="77777777" w:rsidR="005721B8" w:rsidRPr="009F08DB" w:rsidRDefault="005721B8" w:rsidP="005721B8">
      <w:pPr>
        <w:rPr>
          <w:rFonts w:ascii="Arial" w:hAnsi="Arial"/>
          <w:lang w:val="de-DE"/>
        </w:rPr>
      </w:pPr>
      <w:r w:rsidRPr="009F08DB">
        <w:rPr>
          <w:lang w:val="de-DE"/>
        </w:rPr>
        <w:br w:type="page"/>
      </w:r>
    </w:p>
    <w:p w14:paraId="301F5442" w14:textId="13DADDAB" w:rsidR="005721B8" w:rsidRPr="009F08DB" w:rsidRDefault="004603C1" w:rsidP="00897659">
      <w:pPr>
        <w:pStyle w:val="berschrift3nummeriert"/>
        <w:rPr>
          <w:lang w:val="de-DE"/>
        </w:rPr>
      </w:pPr>
      <w:bookmarkStart w:id="155" w:name="_Toc118817668"/>
      <w:r w:rsidRPr="009F08DB">
        <w:rPr>
          <w:lang w:val="de-DE"/>
        </w:rPr>
        <w:lastRenderedPageBreak/>
        <w:t xml:space="preserve">FLT 273: </w:t>
      </w:r>
      <w:r w:rsidR="00B743A8" w:rsidRPr="009F08DB">
        <w:rPr>
          <w:lang w:val="de-DE"/>
        </w:rPr>
        <w:t>FALTSCHACHTEL: OFFENE LASCHE: SENSORÜBERWACHUNG SEITENLASCHE EINSCHUBSEITE</w:t>
      </w:r>
      <w:bookmarkEnd w:id="155"/>
    </w:p>
    <w:p w14:paraId="3CF02CD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A1513E9" w14:textId="77777777" w:rsidTr="004603C1">
        <w:trPr>
          <w:trHeight w:val="342"/>
        </w:trPr>
        <w:tc>
          <w:tcPr>
            <w:tcW w:w="2154" w:type="dxa"/>
            <w:shd w:val="clear" w:color="auto" w:fill="F2F2F2" w:themeFill="background1" w:themeFillShade="F2"/>
          </w:tcPr>
          <w:p w14:paraId="64F4E4CF" w14:textId="1659215F" w:rsidR="005721B8" w:rsidRPr="009F08DB" w:rsidRDefault="00D8280B" w:rsidP="00190981">
            <w:pPr>
              <w:pStyle w:val="Textkrper"/>
              <w:spacing w:after="0"/>
              <w:rPr>
                <w:b/>
                <w:lang w:val="de-DE"/>
              </w:rPr>
            </w:pPr>
            <w:r w:rsidRPr="009F08DB">
              <w:rPr>
                <w:b/>
                <w:lang w:val="de-DE"/>
              </w:rPr>
              <w:t>Testziel</w:t>
            </w:r>
          </w:p>
        </w:tc>
        <w:tc>
          <w:tcPr>
            <w:tcW w:w="7257" w:type="dxa"/>
          </w:tcPr>
          <w:p w14:paraId="24ACBC0A" w14:textId="3E342E98" w:rsidR="005721B8" w:rsidRPr="009F08DB" w:rsidRDefault="00A64712" w:rsidP="00190981">
            <w:pPr>
              <w:pStyle w:val="BulletTabtext"/>
              <w:rPr>
                <w:lang w:val="de-DE"/>
              </w:rPr>
            </w:pPr>
            <w:r w:rsidRPr="009F08DB">
              <w:rPr>
                <w:lang w:val="de-DE"/>
              </w:rPr>
              <w:t>Test, ob die richtige Warnmeldung im Bedienfeld erscheint</w:t>
            </w:r>
          </w:p>
          <w:p w14:paraId="21FAB597" w14:textId="140526C3" w:rsidR="004603C1" w:rsidRPr="009F08DB" w:rsidRDefault="004603C1" w:rsidP="004603C1">
            <w:pPr>
              <w:pStyle w:val="Abstandshalter"/>
              <w:rPr>
                <w:lang w:val="de-DE"/>
              </w:rPr>
            </w:pPr>
          </w:p>
        </w:tc>
      </w:tr>
      <w:tr w:rsidR="005721B8" w:rsidRPr="00897659" w14:paraId="73A61A68" w14:textId="77777777" w:rsidTr="00190981">
        <w:trPr>
          <w:trHeight w:val="170"/>
        </w:trPr>
        <w:tc>
          <w:tcPr>
            <w:tcW w:w="2154" w:type="dxa"/>
          </w:tcPr>
          <w:p w14:paraId="05A99203" w14:textId="77777777" w:rsidR="005721B8" w:rsidRPr="009F08DB" w:rsidRDefault="005721B8" w:rsidP="00190981">
            <w:pPr>
              <w:pStyle w:val="Textkrper"/>
              <w:spacing w:before="0" w:after="0"/>
              <w:rPr>
                <w:sz w:val="8"/>
                <w:szCs w:val="8"/>
                <w:lang w:val="de-DE"/>
              </w:rPr>
            </w:pPr>
          </w:p>
        </w:tc>
        <w:tc>
          <w:tcPr>
            <w:tcW w:w="7257" w:type="dxa"/>
          </w:tcPr>
          <w:p w14:paraId="555331B0" w14:textId="77777777" w:rsidR="005721B8" w:rsidRPr="009F08DB" w:rsidRDefault="005721B8" w:rsidP="00190981">
            <w:pPr>
              <w:pStyle w:val="Textkrper"/>
              <w:spacing w:before="0" w:after="0"/>
              <w:rPr>
                <w:sz w:val="8"/>
                <w:szCs w:val="8"/>
                <w:lang w:val="de-DE"/>
              </w:rPr>
            </w:pPr>
          </w:p>
        </w:tc>
      </w:tr>
      <w:tr w:rsidR="005721B8" w:rsidRPr="009F08DB" w14:paraId="17D5EA9D" w14:textId="77777777" w:rsidTr="00190981">
        <w:trPr>
          <w:trHeight w:val="471"/>
        </w:trPr>
        <w:tc>
          <w:tcPr>
            <w:tcW w:w="2154" w:type="dxa"/>
            <w:shd w:val="clear" w:color="auto" w:fill="F2F2F2" w:themeFill="background1" w:themeFillShade="F2"/>
          </w:tcPr>
          <w:p w14:paraId="464FF015" w14:textId="58191913" w:rsidR="005721B8" w:rsidRPr="009F08DB" w:rsidRDefault="00D8280B" w:rsidP="00190981">
            <w:pPr>
              <w:pStyle w:val="Textkrper"/>
              <w:spacing w:after="0"/>
              <w:rPr>
                <w:b/>
                <w:lang w:val="de-DE"/>
              </w:rPr>
            </w:pPr>
            <w:r w:rsidRPr="009F08DB">
              <w:rPr>
                <w:b/>
                <w:lang w:val="de-DE"/>
              </w:rPr>
              <w:t>Testdurchführung</w:t>
            </w:r>
          </w:p>
        </w:tc>
        <w:tc>
          <w:tcPr>
            <w:tcW w:w="7257" w:type="dxa"/>
          </w:tcPr>
          <w:p w14:paraId="03BA297A" w14:textId="77777777" w:rsidR="005721B8" w:rsidRPr="009F08DB" w:rsidRDefault="005721B8" w:rsidP="00190981">
            <w:pPr>
              <w:pStyle w:val="Textkrper"/>
              <w:spacing w:after="0"/>
              <w:rPr>
                <w:lang w:val="de-DE"/>
              </w:rPr>
            </w:pPr>
          </w:p>
        </w:tc>
      </w:tr>
      <w:tr w:rsidR="005721B8" w:rsidRPr="00897659" w14:paraId="3A477CA5" w14:textId="77777777" w:rsidTr="00190981">
        <w:trPr>
          <w:trHeight w:val="697"/>
        </w:trPr>
        <w:tc>
          <w:tcPr>
            <w:tcW w:w="2154" w:type="dxa"/>
            <w:shd w:val="clear" w:color="auto" w:fill="F2F2F2" w:themeFill="background1" w:themeFillShade="F2"/>
          </w:tcPr>
          <w:p w14:paraId="27311E96" w14:textId="720CB8A9" w:rsidR="005721B8" w:rsidRPr="009F08DB" w:rsidRDefault="00D41D58" w:rsidP="00190981">
            <w:pPr>
              <w:pStyle w:val="Textkrper"/>
              <w:spacing w:after="0"/>
              <w:rPr>
                <w:lang w:val="de-DE"/>
              </w:rPr>
            </w:pPr>
            <w:r w:rsidRPr="009F08DB">
              <w:rPr>
                <w:lang w:val="de-DE"/>
              </w:rPr>
              <w:t>Testvoraussetzungen</w:t>
            </w:r>
          </w:p>
        </w:tc>
        <w:tc>
          <w:tcPr>
            <w:tcW w:w="7257" w:type="dxa"/>
          </w:tcPr>
          <w:p w14:paraId="53CA24AB" w14:textId="096C4B1F" w:rsidR="004603C1" w:rsidRPr="009F08DB" w:rsidRDefault="00AE36C0" w:rsidP="004603C1">
            <w:pPr>
              <w:pStyle w:val="BulletTabtext"/>
              <w:rPr>
                <w:lang w:val="de-DE"/>
              </w:rPr>
            </w:pPr>
            <w:r w:rsidRPr="009F08DB">
              <w:rPr>
                <w:lang w:val="de-DE"/>
              </w:rPr>
              <w:t>Maschine ist im Automatikbetrieb bereit</w:t>
            </w:r>
          </w:p>
          <w:p w14:paraId="6D0DA91F" w14:textId="002F9D44" w:rsidR="005721B8" w:rsidRPr="009F08DB" w:rsidRDefault="004603C1" w:rsidP="004603C1">
            <w:pPr>
              <w:pStyle w:val="BulletTabtext"/>
              <w:rPr>
                <w:lang w:val="de-DE"/>
              </w:rPr>
            </w:pPr>
            <w:r w:rsidRPr="009F08DB">
              <w:rPr>
                <w:lang w:val="de-DE"/>
              </w:rPr>
              <w:t xml:space="preserve">SWS 257 </w:t>
            </w:r>
            <w:r w:rsidR="00792679" w:rsidRPr="009F08DB">
              <w:rPr>
                <w:lang w:val="de-DE"/>
              </w:rPr>
              <w:t>„</w:t>
            </w:r>
            <w:r w:rsidR="00B743A8" w:rsidRPr="009F08DB">
              <w:rPr>
                <w:lang w:val="de-DE"/>
              </w:rPr>
              <w:t>Kontrolle Faltschachtel offene Seitenlasche</w:t>
            </w:r>
            <w:r w:rsidRPr="009F08DB">
              <w:rPr>
                <w:lang w:val="de-DE"/>
              </w:rPr>
              <w:t xml:space="preserve">” </w:t>
            </w:r>
            <w:r w:rsidR="00BB1ECE" w:rsidRPr="009F08DB">
              <w:rPr>
                <w:lang w:val="de-DE"/>
              </w:rPr>
              <w:t>ist aktiviert</w:t>
            </w:r>
          </w:p>
          <w:p w14:paraId="266CE2DA" w14:textId="0F1D2B2A" w:rsidR="004603C1" w:rsidRPr="009F08DB" w:rsidRDefault="004603C1" w:rsidP="004603C1">
            <w:pPr>
              <w:pStyle w:val="Abstandshalter"/>
              <w:rPr>
                <w:lang w:val="de-DE"/>
              </w:rPr>
            </w:pPr>
          </w:p>
        </w:tc>
      </w:tr>
      <w:tr w:rsidR="005721B8" w:rsidRPr="00DC5E2F" w14:paraId="1C48F498" w14:textId="77777777" w:rsidTr="004603C1">
        <w:trPr>
          <w:trHeight w:val="330"/>
        </w:trPr>
        <w:tc>
          <w:tcPr>
            <w:tcW w:w="2154" w:type="dxa"/>
            <w:shd w:val="clear" w:color="auto" w:fill="F2F2F2" w:themeFill="background1" w:themeFillShade="F2"/>
          </w:tcPr>
          <w:p w14:paraId="6385894D" w14:textId="6A027A14" w:rsidR="005721B8" w:rsidRPr="009F08DB" w:rsidRDefault="00D8280B" w:rsidP="00190981">
            <w:pPr>
              <w:pStyle w:val="Textkrper"/>
              <w:spacing w:after="0"/>
              <w:rPr>
                <w:lang w:val="de-DE"/>
              </w:rPr>
            </w:pPr>
            <w:r w:rsidRPr="009F08DB">
              <w:rPr>
                <w:lang w:val="de-DE"/>
              </w:rPr>
              <w:t>Erforderliche Tätigkeit</w:t>
            </w:r>
          </w:p>
        </w:tc>
        <w:tc>
          <w:tcPr>
            <w:tcW w:w="7257" w:type="dxa"/>
          </w:tcPr>
          <w:p w14:paraId="146C24EC" w14:textId="279DC823" w:rsidR="005721B8" w:rsidRPr="009F08DB" w:rsidRDefault="0003609D" w:rsidP="004603C1">
            <w:pPr>
              <w:pStyle w:val="BulletTabtext"/>
              <w:rPr>
                <w:lang w:val="de-DE"/>
              </w:rPr>
            </w:pPr>
            <w:r w:rsidRPr="009F08DB">
              <w:rPr>
                <w:lang w:val="de-DE"/>
              </w:rPr>
              <w:t>Bedecke (bedämpfe) Sensor</w:t>
            </w:r>
            <w:r w:rsidR="004603C1" w:rsidRPr="009F08DB">
              <w:rPr>
                <w:lang w:val="de-DE"/>
              </w:rPr>
              <w:t xml:space="preserve"> </w:t>
            </w:r>
            <w:r w:rsidR="00792679" w:rsidRPr="009F08DB">
              <w:rPr>
                <w:lang w:val="de-DE"/>
              </w:rPr>
              <w:t>„</w:t>
            </w:r>
            <w:r w:rsidR="004603C1" w:rsidRPr="009F08DB">
              <w:rPr>
                <w:lang w:val="de-DE"/>
              </w:rPr>
              <w:t>=CAR1.B86-B04</w:t>
            </w:r>
            <w:r w:rsidR="00792679" w:rsidRPr="009F08DB">
              <w:rPr>
                <w:lang w:val="de-DE"/>
              </w:rPr>
              <w:t>“</w:t>
            </w:r>
          </w:p>
          <w:p w14:paraId="2B81593B" w14:textId="0A19A218" w:rsidR="004603C1" w:rsidRPr="009F08DB" w:rsidRDefault="004603C1" w:rsidP="004603C1">
            <w:pPr>
              <w:pStyle w:val="Abstandshalter"/>
              <w:rPr>
                <w:lang w:val="de-DE"/>
              </w:rPr>
            </w:pPr>
          </w:p>
        </w:tc>
      </w:tr>
      <w:tr w:rsidR="005721B8" w:rsidRPr="00897659" w14:paraId="78E07DE3" w14:textId="77777777" w:rsidTr="00190981">
        <w:trPr>
          <w:trHeight w:val="697"/>
        </w:trPr>
        <w:tc>
          <w:tcPr>
            <w:tcW w:w="2154" w:type="dxa"/>
            <w:shd w:val="clear" w:color="auto" w:fill="F2F2F2" w:themeFill="background1" w:themeFillShade="F2"/>
          </w:tcPr>
          <w:p w14:paraId="35DC1BA0" w14:textId="24E6C623" w:rsidR="005721B8" w:rsidRPr="009F08DB" w:rsidRDefault="008C23D6" w:rsidP="00190981">
            <w:pPr>
              <w:pStyle w:val="Textkrper"/>
              <w:spacing w:after="0"/>
              <w:rPr>
                <w:lang w:val="de-DE"/>
              </w:rPr>
            </w:pPr>
            <w:r w:rsidRPr="009F08DB">
              <w:rPr>
                <w:lang w:val="de-DE"/>
              </w:rPr>
              <w:t>Folge</w:t>
            </w:r>
          </w:p>
        </w:tc>
        <w:tc>
          <w:tcPr>
            <w:tcW w:w="7257" w:type="dxa"/>
          </w:tcPr>
          <w:p w14:paraId="7C61D683" w14:textId="59EBC3A8" w:rsidR="004603C1" w:rsidRPr="009F08DB" w:rsidRDefault="00762C1A" w:rsidP="004603C1">
            <w:pPr>
              <w:pStyle w:val="BulletTabtext"/>
              <w:rPr>
                <w:lang w:val="de-DE"/>
              </w:rPr>
            </w:pPr>
            <w:r w:rsidRPr="009F08DB">
              <w:rPr>
                <w:lang w:val="de-DE"/>
              </w:rPr>
              <w:t>Störmeldung erscheint im Bedienfeld</w:t>
            </w:r>
          </w:p>
          <w:p w14:paraId="27577B55" w14:textId="115A235A" w:rsidR="005721B8" w:rsidRPr="009F08DB" w:rsidRDefault="000A4CB7" w:rsidP="004603C1">
            <w:pPr>
              <w:pStyle w:val="BulletTabtext"/>
              <w:rPr>
                <w:lang w:val="de-DE"/>
              </w:rPr>
            </w:pPr>
            <w:r w:rsidRPr="009F08DB">
              <w:rPr>
                <w:lang w:val="de-DE"/>
              </w:rPr>
              <w:t>Maschine kann nicht gestartet werden, solange Störmeldung aktiv ist</w:t>
            </w:r>
          </w:p>
          <w:p w14:paraId="78F20CC3" w14:textId="1B36FB68" w:rsidR="004603C1" w:rsidRPr="009F08DB" w:rsidRDefault="004603C1" w:rsidP="004603C1">
            <w:pPr>
              <w:pStyle w:val="Abstandshalter"/>
              <w:rPr>
                <w:lang w:val="de-DE"/>
              </w:rPr>
            </w:pPr>
          </w:p>
        </w:tc>
      </w:tr>
      <w:tr w:rsidR="005721B8" w:rsidRPr="009F08DB" w14:paraId="4F407EF4" w14:textId="77777777" w:rsidTr="004603C1">
        <w:trPr>
          <w:trHeight w:val="422"/>
        </w:trPr>
        <w:tc>
          <w:tcPr>
            <w:tcW w:w="2154" w:type="dxa"/>
            <w:shd w:val="clear" w:color="auto" w:fill="F2F2F2" w:themeFill="background1" w:themeFillShade="F2"/>
          </w:tcPr>
          <w:p w14:paraId="574A60C7" w14:textId="54616298" w:rsidR="005721B8" w:rsidRPr="009F08DB" w:rsidRDefault="00D8280B" w:rsidP="00190981">
            <w:pPr>
              <w:pStyle w:val="Textkrper"/>
              <w:spacing w:after="0"/>
              <w:rPr>
                <w:lang w:val="de-DE"/>
              </w:rPr>
            </w:pPr>
            <w:r w:rsidRPr="009F08DB">
              <w:rPr>
                <w:lang w:val="de-DE"/>
              </w:rPr>
              <w:t>Kommentare</w:t>
            </w:r>
          </w:p>
        </w:tc>
        <w:tc>
          <w:tcPr>
            <w:tcW w:w="7257" w:type="dxa"/>
          </w:tcPr>
          <w:p w14:paraId="5B6FA11C" w14:textId="422EDA09" w:rsidR="005721B8" w:rsidRPr="009F08DB" w:rsidRDefault="00AE36C0" w:rsidP="00190981">
            <w:pPr>
              <w:pStyle w:val="BulletTabtext"/>
              <w:rPr>
                <w:lang w:val="de-DE"/>
              </w:rPr>
            </w:pPr>
            <w:r w:rsidRPr="009F08DB">
              <w:rPr>
                <w:lang w:val="de-DE"/>
              </w:rPr>
              <w:t>Keine</w:t>
            </w:r>
          </w:p>
          <w:p w14:paraId="6484A1CF" w14:textId="77777777" w:rsidR="005721B8" w:rsidRPr="009F08DB" w:rsidRDefault="005721B8" w:rsidP="00190981">
            <w:pPr>
              <w:pStyle w:val="Abstandshalter"/>
              <w:rPr>
                <w:lang w:val="de-DE"/>
              </w:rPr>
            </w:pPr>
          </w:p>
        </w:tc>
      </w:tr>
      <w:tr w:rsidR="005721B8" w:rsidRPr="009F08DB" w14:paraId="1F24FF24" w14:textId="77777777" w:rsidTr="00190981">
        <w:trPr>
          <w:trHeight w:val="697"/>
        </w:trPr>
        <w:tc>
          <w:tcPr>
            <w:tcW w:w="2154" w:type="dxa"/>
            <w:shd w:val="clear" w:color="auto" w:fill="F2F2F2" w:themeFill="background1" w:themeFillShade="F2"/>
          </w:tcPr>
          <w:p w14:paraId="68D4978E" w14:textId="2C0CB636" w:rsidR="005721B8" w:rsidRPr="009F08DB" w:rsidRDefault="00D41D58" w:rsidP="00190981">
            <w:pPr>
              <w:pStyle w:val="Textkrper"/>
              <w:spacing w:after="0"/>
              <w:rPr>
                <w:lang w:val="de-DE"/>
              </w:rPr>
            </w:pPr>
            <w:r w:rsidRPr="009F08DB">
              <w:rPr>
                <w:lang w:val="de-DE"/>
              </w:rPr>
              <w:t>Quittierung</w:t>
            </w:r>
          </w:p>
        </w:tc>
        <w:tc>
          <w:tcPr>
            <w:tcW w:w="7257" w:type="dxa"/>
          </w:tcPr>
          <w:p w14:paraId="38A1A43A" w14:textId="6A3D9AA6" w:rsidR="004603C1" w:rsidRPr="009F08DB" w:rsidRDefault="0003609D" w:rsidP="004603C1">
            <w:pPr>
              <w:pStyle w:val="BulletTabtext"/>
              <w:rPr>
                <w:lang w:val="de-DE"/>
              </w:rPr>
            </w:pPr>
            <w:r w:rsidRPr="009F08DB">
              <w:rPr>
                <w:lang w:val="de-DE"/>
              </w:rPr>
              <w:t>Entferne Bedeckung vom Sensor</w:t>
            </w:r>
            <w:r w:rsidR="004603C1" w:rsidRPr="009F08DB">
              <w:rPr>
                <w:lang w:val="de-DE"/>
              </w:rPr>
              <w:t xml:space="preserve"> </w:t>
            </w:r>
            <w:r w:rsidR="00792679" w:rsidRPr="009F08DB">
              <w:rPr>
                <w:lang w:val="de-DE"/>
              </w:rPr>
              <w:t>„</w:t>
            </w:r>
            <w:r w:rsidR="004603C1" w:rsidRPr="009F08DB">
              <w:rPr>
                <w:lang w:val="de-DE"/>
              </w:rPr>
              <w:t>=CAR1.B86-B04</w:t>
            </w:r>
            <w:r w:rsidR="00792679" w:rsidRPr="009F08DB">
              <w:rPr>
                <w:lang w:val="de-DE"/>
              </w:rPr>
              <w:t>“</w:t>
            </w:r>
          </w:p>
          <w:p w14:paraId="6458E3FD" w14:textId="0D7A2C20" w:rsidR="005721B8" w:rsidRPr="009F08DB" w:rsidRDefault="00762C1A" w:rsidP="004603C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3FB6A2C" w14:textId="509AF940" w:rsidR="004603C1" w:rsidRPr="009F08DB" w:rsidRDefault="004603C1" w:rsidP="004603C1">
            <w:pPr>
              <w:pStyle w:val="Abstandshalter"/>
              <w:rPr>
                <w:lang w:val="de-DE"/>
              </w:rPr>
            </w:pPr>
          </w:p>
        </w:tc>
      </w:tr>
    </w:tbl>
    <w:p w14:paraId="695CC3C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65C1A3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6D03A09" w14:textId="1CC3C44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D4F255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0584BAF" w14:textId="361E67C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2B4B180" w14:textId="77777777" w:rsidTr="00190981">
        <w:trPr>
          <w:trHeight w:val="697"/>
        </w:trPr>
        <w:tc>
          <w:tcPr>
            <w:tcW w:w="2154" w:type="dxa"/>
            <w:tcBorders>
              <w:bottom w:val="nil"/>
            </w:tcBorders>
            <w:shd w:val="clear" w:color="auto" w:fill="F2F2F2" w:themeFill="background1" w:themeFillShade="F2"/>
          </w:tcPr>
          <w:p w14:paraId="26669F2D" w14:textId="5DE9B00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9F5587D" w14:textId="459067AE"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45096C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69088" behindDoc="0" locked="0" layoutInCell="1" allowOverlap="1" wp14:anchorId="428B495A" wp14:editId="7489CDBF">
                      <wp:simplePos x="0" y="0"/>
                      <wp:positionH relativeFrom="column">
                        <wp:posOffset>-36195</wp:posOffset>
                      </wp:positionH>
                      <wp:positionV relativeFrom="line">
                        <wp:posOffset>36195</wp:posOffset>
                      </wp:positionV>
                      <wp:extent cx="820800" cy="320400"/>
                      <wp:effectExtent l="0" t="0" r="17780" b="22860"/>
                      <wp:wrapNone/>
                      <wp:docPr id="293275538" name="Rechteck: abgerundete Ecken 29327553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71C4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B495A" id="Rechteck: abgerundete Ecken 293275538" o:spid="_x0000_s2661" style="position:absolute;left:0;text-align:left;margin-left:-2.85pt;margin-top:2.85pt;width:64.65pt;height:25.25pt;z-index:254169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kaEfM70C&#10;AADIBQAADgAAAAAAAAAAAAAAAAAuAgAAZHJzL2Uyb0RvYy54bWxQSwECLQAUAAYACAAAACEANZNe&#10;dtoAAAAHAQAADwAAAAAAAAAAAAAAAAAXBQAAZHJzL2Rvd25yZXYueG1sUEsFBgAAAAAEAAQA8wAA&#10;AB4GAAAAAA==&#10;" filled="f" strokecolor="black [3213]" strokeweight=".5pt">
                      <v:textbox>
                        <w:txbxContent>
                          <w:p w14:paraId="5DA71C4C" w14:textId="77777777" w:rsidR="00BD5E17" w:rsidRDefault="00BD5E17" w:rsidP="005721B8">
                            <w:pPr>
                              <w:jc w:val="center"/>
                            </w:pPr>
                            <w:r>
                              <w:t>x</w:t>
                            </w:r>
                          </w:p>
                        </w:txbxContent>
                      </v:textbox>
                      <w10:wrap anchory="line"/>
                    </v:roundrect>
                  </w:pict>
                </mc:Fallback>
              </mc:AlternateContent>
            </w:r>
          </w:p>
        </w:tc>
      </w:tr>
      <w:tr w:rsidR="005721B8" w:rsidRPr="00897659" w14:paraId="135762AC" w14:textId="77777777" w:rsidTr="00190981">
        <w:trPr>
          <w:trHeight w:val="697"/>
        </w:trPr>
        <w:tc>
          <w:tcPr>
            <w:tcW w:w="2154" w:type="dxa"/>
            <w:tcBorders>
              <w:top w:val="nil"/>
              <w:bottom w:val="nil"/>
            </w:tcBorders>
            <w:shd w:val="clear" w:color="auto" w:fill="F2F2F2" w:themeFill="background1" w:themeFillShade="F2"/>
          </w:tcPr>
          <w:p w14:paraId="690A3C3C" w14:textId="77777777" w:rsidR="005721B8" w:rsidRPr="009F08DB" w:rsidRDefault="005721B8" w:rsidP="00190981">
            <w:pPr>
              <w:pStyle w:val="Textkrper"/>
              <w:spacing w:after="0"/>
              <w:rPr>
                <w:lang w:val="de-DE"/>
              </w:rPr>
            </w:pPr>
          </w:p>
        </w:tc>
        <w:tc>
          <w:tcPr>
            <w:tcW w:w="5839" w:type="dxa"/>
            <w:tcBorders>
              <w:top w:val="nil"/>
              <w:bottom w:val="nil"/>
            </w:tcBorders>
          </w:tcPr>
          <w:p w14:paraId="48B5C79B" w14:textId="1FF16D8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0B74ED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176256" behindDoc="0" locked="0" layoutInCell="1" allowOverlap="1" wp14:anchorId="65A7003C" wp14:editId="52C0F4B5">
                      <wp:simplePos x="0" y="0"/>
                      <wp:positionH relativeFrom="column">
                        <wp:posOffset>-36195</wp:posOffset>
                      </wp:positionH>
                      <wp:positionV relativeFrom="line">
                        <wp:posOffset>36195</wp:posOffset>
                      </wp:positionV>
                      <wp:extent cx="820800" cy="320400"/>
                      <wp:effectExtent l="0" t="0" r="17780" b="22860"/>
                      <wp:wrapNone/>
                      <wp:docPr id="293275539" name="Rechteck: abgerundete Ecken 2932755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5892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7003C" id="Rechteck: abgerundete Ecken 293275539" o:spid="_x0000_s2662" style="position:absolute;left:0;text-align:left;margin-left:-2.85pt;margin-top:2.85pt;width:64.65pt;height:25.25pt;z-index:254176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wJKos&#10;vwIAAMgFAAAOAAAAAAAAAAAAAAAAAC4CAABkcnMvZTJvRG9jLnhtbFBLAQItABQABgAIAAAAIQA1&#10;k1522gAAAAcBAAAPAAAAAAAAAAAAAAAAABkFAABkcnMvZG93bnJldi54bWxQSwUGAAAAAAQABADz&#10;AAAAIAYAAAAA&#10;" filled="f" strokecolor="black [3213]" strokeweight=".5pt">
                      <v:textbox>
                        <w:txbxContent>
                          <w:p w14:paraId="6EF58924" w14:textId="77777777" w:rsidR="00BD5E17" w:rsidRDefault="00BD5E17" w:rsidP="005721B8">
                            <w:pPr>
                              <w:jc w:val="center"/>
                            </w:pPr>
                            <w:r>
                              <w:t>x</w:t>
                            </w:r>
                          </w:p>
                        </w:txbxContent>
                      </v:textbox>
                      <w10:wrap anchory="line"/>
                    </v:roundrect>
                  </w:pict>
                </mc:Fallback>
              </mc:AlternateContent>
            </w:r>
          </w:p>
        </w:tc>
      </w:tr>
      <w:tr w:rsidR="005721B8" w:rsidRPr="009F08DB" w14:paraId="25FBA0B3" w14:textId="77777777" w:rsidTr="00190981">
        <w:trPr>
          <w:trHeight w:val="1701"/>
        </w:trPr>
        <w:tc>
          <w:tcPr>
            <w:tcW w:w="2154" w:type="dxa"/>
            <w:shd w:val="clear" w:color="auto" w:fill="F2F2F2" w:themeFill="background1" w:themeFillShade="F2"/>
          </w:tcPr>
          <w:p w14:paraId="3957EAEC" w14:textId="0620AFD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CDC2EC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73184" behindDoc="0" locked="0" layoutInCell="1" allowOverlap="1" wp14:anchorId="4706B2AE" wp14:editId="6701A2F6">
                      <wp:simplePos x="0" y="0"/>
                      <wp:positionH relativeFrom="column">
                        <wp:posOffset>-5715</wp:posOffset>
                      </wp:positionH>
                      <wp:positionV relativeFrom="line">
                        <wp:posOffset>72390</wp:posOffset>
                      </wp:positionV>
                      <wp:extent cx="4500000" cy="942975"/>
                      <wp:effectExtent l="0" t="0" r="15240" b="28575"/>
                      <wp:wrapNone/>
                      <wp:docPr id="293275542" name="Rechteck: abgerundete Ecken 29327554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3E887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06B2AE" id="Rechteck: abgerundete Ecken 293275542" o:spid="_x0000_s2663" style="position:absolute;left:0;text-align:left;margin-left:-.45pt;margin-top:5.7pt;width:354.35pt;height:74.25pt;z-index:254173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K7vgIAAMk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pgSy&#10;u74CAADJBQAADgAAAAAAAAAAAAAAAAAuAgAAZHJzL2Uyb0RvYy54bWxQSwECLQAUAAYACAAAACEA&#10;7zJ/7twAAAAIAQAADwAAAAAAAAAAAAAAAAAYBQAAZHJzL2Rvd25yZXYueG1sUEsFBgAAAAAEAAQA&#10;8wAAACEGAAAAAA==&#10;" filled="f" strokecolor="black [3213]" strokeweight=".5pt">
                      <v:textbox>
                        <w:txbxContent>
                          <w:p w14:paraId="7C3E887C" w14:textId="77777777" w:rsidR="00BD5E17" w:rsidRDefault="00BD5E17" w:rsidP="005721B8">
                            <w:pPr>
                              <w:jc w:val="center"/>
                            </w:pPr>
                            <w:r>
                              <w:t>x</w:t>
                            </w:r>
                          </w:p>
                        </w:txbxContent>
                      </v:textbox>
                      <w10:wrap anchory="line"/>
                    </v:roundrect>
                  </w:pict>
                </mc:Fallback>
              </mc:AlternateContent>
            </w:r>
          </w:p>
        </w:tc>
      </w:tr>
    </w:tbl>
    <w:p w14:paraId="4150B830" w14:textId="53DD016A" w:rsidR="005721B8" w:rsidRDefault="005721B8" w:rsidP="005721B8">
      <w:pPr>
        <w:pStyle w:val="Textkrper"/>
        <w:rPr>
          <w:lang w:val="de-DE"/>
        </w:rPr>
      </w:pPr>
    </w:p>
    <w:p w14:paraId="608C2BB4" w14:textId="77777777" w:rsidR="00C4597A" w:rsidRPr="009F08DB" w:rsidRDefault="00C4597A" w:rsidP="005721B8">
      <w:pPr>
        <w:pStyle w:val="Textkrper"/>
        <w:rPr>
          <w:lang w:val="de-DE"/>
        </w:rPr>
      </w:pPr>
    </w:p>
    <w:p w14:paraId="50B6D603" w14:textId="77777777" w:rsidR="005721B8" w:rsidRPr="009F08DB" w:rsidRDefault="005721B8" w:rsidP="005721B8">
      <w:pPr>
        <w:pStyle w:val="Textkrper"/>
        <w:rPr>
          <w:lang w:val="de-DE"/>
        </w:rPr>
      </w:pPr>
    </w:p>
    <w:p w14:paraId="113D235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9097C0C" w14:textId="77777777" w:rsidTr="00626664">
        <w:trPr>
          <w:trHeight w:val="1020"/>
        </w:trPr>
        <w:tc>
          <w:tcPr>
            <w:tcW w:w="2154" w:type="dxa"/>
            <w:shd w:val="clear" w:color="auto" w:fill="F2F2F2" w:themeFill="background1" w:themeFillShade="F2"/>
          </w:tcPr>
          <w:p w14:paraId="718233F8" w14:textId="2989D28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B10B019" w14:textId="7155A28C" w:rsidR="00626664" w:rsidRPr="009F08DB" w:rsidRDefault="00745279" w:rsidP="00190981">
            <w:pPr>
              <w:pStyle w:val="Textkrper"/>
              <w:tabs>
                <w:tab w:val="left" w:pos="284"/>
              </w:tabs>
              <w:spacing w:after="0"/>
              <w:rPr>
                <w:lang w:val="de-DE"/>
              </w:rPr>
            </w:pPr>
            <w:r w:rsidRPr="009F08DB">
              <w:rPr>
                <w:lang w:val="de-DE"/>
              </w:rPr>
              <w:t>ja/nein</w:t>
            </w:r>
          </w:p>
          <w:p w14:paraId="3A40846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07360" behindDoc="0" locked="0" layoutInCell="1" allowOverlap="1" wp14:anchorId="44D5AAD5" wp14:editId="540783B2">
                      <wp:simplePos x="0" y="0"/>
                      <wp:positionH relativeFrom="column">
                        <wp:posOffset>635</wp:posOffset>
                      </wp:positionH>
                      <wp:positionV relativeFrom="paragraph">
                        <wp:posOffset>36195</wp:posOffset>
                      </wp:positionV>
                      <wp:extent cx="820800" cy="320400"/>
                      <wp:effectExtent l="0" t="0" r="17780" b="22860"/>
                      <wp:wrapNone/>
                      <wp:docPr id="293275543" name="Rechteck: abgerundete Ecken 2932755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6F19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AAD5" id="Rechteck: abgerundete Ecken 293275543" o:spid="_x0000_s2664" style="position:absolute;left:0;text-align:left;margin-left:.05pt;margin-top:2.85pt;width:64.65pt;height:25.25pt;z-index:2578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ewWr8C&#10;AADIBQAADgAAAAAAAAAAAAAAAAAuAgAAZHJzL2Uyb0RvYy54bWxQSwECLQAUAAYACAAAACEAm65T&#10;wtgAAAAFAQAADwAAAAAAAAAAAAAAAAAZBQAAZHJzL2Rvd25yZXYueG1sUEsFBgAAAAAEAAQA8wAA&#10;AB4GAAAAAA==&#10;" filled="f" strokecolor="black [3213]" strokeweight=".5pt">
                      <v:textbox>
                        <w:txbxContent>
                          <w:p w14:paraId="0606F190" w14:textId="77777777" w:rsidR="00BD5E17" w:rsidRDefault="00BD5E17" w:rsidP="005721B8">
                            <w:pPr>
                              <w:jc w:val="center"/>
                            </w:pPr>
                            <w:r>
                              <w:t>x</w:t>
                            </w:r>
                          </w:p>
                        </w:txbxContent>
                      </v:textbox>
                    </v:roundrect>
                  </w:pict>
                </mc:Fallback>
              </mc:AlternateContent>
            </w:r>
          </w:p>
        </w:tc>
        <w:tc>
          <w:tcPr>
            <w:tcW w:w="5839" w:type="dxa"/>
            <w:shd w:val="clear" w:color="auto" w:fill="auto"/>
          </w:tcPr>
          <w:p w14:paraId="58251F2A" w14:textId="2C4BE202" w:rsidR="00626664" w:rsidRPr="009F08DB" w:rsidRDefault="00745279" w:rsidP="00190981">
            <w:pPr>
              <w:pStyle w:val="Textkrper"/>
              <w:tabs>
                <w:tab w:val="left" w:pos="284"/>
              </w:tabs>
              <w:spacing w:after="0"/>
              <w:rPr>
                <w:lang w:val="de-DE"/>
              </w:rPr>
            </w:pPr>
            <w:r w:rsidRPr="009F08DB">
              <w:rPr>
                <w:lang w:val="de-DE"/>
              </w:rPr>
              <w:t>Datum/Kurzzeichen</w:t>
            </w:r>
          </w:p>
          <w:p w14:paraId="232978B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08384" behindDoc="0" locked="0" layoutInCell="1" allowOverlap="1" wp14:anchorId="3F542718" wp14:editId="1A6C9EFC">
                      <wp:simplePos x="0" y="0"/>
                      <wp:positionH relativeFrom="column">
                        <wp:posOffset>1746</wp:posOffset>
                      </wp:positionH>
                      <wp:positionV relativeFrom="line">
                        <wp:posOffset>32703</wp:posOffset>
                      </wp:positionV>
                      <wp:extent cx="3592354" cy="320400"/>
                      <wp:effectExtent l="0" t="0" r="27305" b="22860"/>
                      <wp:wrapNone/>
                      <wp:docPr id="293275544" name="Rechteck: abgerundete Ecken 29327554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DE62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542718" id="Rechteck: abgerundete Ecken 293275544" o:spid="_x0000_s2665" style="position:absolute;left:0;text-align:left;margin-left:.15pt;margin-top:2.6pt;width:282.85pt;height:25.25pt;z-index:257808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kawQ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Jc2&#10;+RrBAgAAyQUAAA4AAAAAAAAAAAAAAAAALgIAAGRycy9lMm9Eb2MueG1sUEsBAi0AFAAGAAgAAAAh&#10;ABCRfb7aAAAABQEAAA8AAAAAAAAAAAAAAAAAGwUAAGRycy9kb3ducmV2LnhtbFBLBQYAAAAABAAE&#10;APMAAAAiBgAAAAA=&#10;" filled="f" strokecolor="black [3213]" strokeweight=".5pt">
                      <v:textbox>
                        <w:txbxContent>
                          <w:p w14:paraId="536DE62C" w14:textId="77777777" w:rsidR="00BD5E17" w:rsidRDefault="00BD5E17" w:rsidP="005721B8">
                            <w:pPr>
                              <w:jc w:val="center"/>
                            </w:pPr>
                            <w:r>
                              <w:t>x</w:t>
                            </w:r>
                          </w:p>
                        </w:txbxContent>
                      </v:textbox>
                      <w10:wrap anchory="line"/>
                    </v:roundrect>
                  </w:pict>
                </mc:Fallback>
              </mc:AlternateContent>
            </w:r>
          </w:p>
        </w:tc>
      </w:tr>
      <w:tr w:rsidR="00626664" w:rsidRPr="009F08DB" w14:paraId="7C6E24F9" w14:textId="77777777" w:rsidTr="00626664">
        <w:trPr>
          <w:trHeight w:val="1020"/>
        </w:trPr>
        <w:tc>
          <w:tcPr>
            <w:tcW w:w="2154" w:type="dxa"/>
            <w:shd w:val="clear" w:color="auto" w:fill="F2F2F2" w:themeFill="background1" w:themeFillShade="F2"/>
          </w:tcPr>
          <w:p w14:paraId="4BE8913B" w14:textId="101A0F1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418591B" w14:textId="4A7814D4"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09408" behindDoc="0" locked="0" layoutInCell="1" allowOverlap="1" wp14:anchorId="541BE62A" wp14:editId="4D59B113">
                      <wp:simplePos x="0" y="0"/>
                      <wp:positionH relativeFrom="column">
                        <wp:posOffset>-5715</wp:posOffset>
                      </wp:positionH>
                      <wp:positionV relativeFrom="line">
                        <wp:posOffset>252095</wp:posOffset>
                      </wp:positionV>
                      <wp:extent cx="4500000" cy="320400"/>
                      <wp:effectExtent l="0" t="0" r="15240" b="22860"/>
                      <wp:wrapNone/>
                      <wp:docPr id="293275545" name="Rechteck: abgerundete Ecken 29327554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3FD0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BE62A" id="Rechteck: abgerundete Ecken 293275545" o:spid="_x0000_s2666" style="position:absolute;left:0;text-align:left;margin-left:-.45pt;margin-top:19.85pt;width:354.35pt;height:25.25pt;z-index:257809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NEwRmy8&#10;AgAAyQUAAA4AAAAAAAAAAAAAAAAALgIAAGRycy9lMm9Eb2MueG1sUEsBAi0AFAAGAAgAAAAhAHhH&#10;TL3cAAAABwEAAA8AAAAAAAAAAAAAAAAAFgUAAGRycy9kb3ducmV2LnhtbFBLBQYAAAAABAAEAPMA&#10;AAAfBgAAAAA=&#10;" filled="f" strokecolor="black [3213]" strokeweight=".5pt">
                      <v:textbox>
                        <w:txbxContent>
                          <w:p w14:paraId="3A23FD0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51F1E07" w14:textId="77777777" w:rsidR="00626664" w:rsidRPr="009F08DB" w:rsidRDefault="00626664" w:rsidP="00190981">
            <w:pPr>
              <w:pStyle w:val="Textkrper"/>
              <w:tabs>
                <w:tab w:val="left" w:pos="284"/>
              </w:tabs>
              <w:spacing w:after="0"/>
              <w:rPr>
                <w:lang w:val="de-DE"/>
              </w:rPr>
            </w:pPr>
          </w:p>
        </w:tc>
      </w:tr>
    </w:tbl>
    <w:p w14:paraId="288D6363" w14:textId="77777777" w:rsidR="005721B8" w:rsidRPr="009F08DB" w:rsidRDefault="005721B8" w:rsidP="005721B8">
      <w:pPr>
        <w:rPr>
          <w:rFonts w:ascii="Arial" w:hAnsi="Arial"/>
          <w:lang w:val="de-DE"/>
        </w:rPr>
      </w:pPr>
      <w:r w:rsidRPr="009F08DB">
        <w:rPr>
          <w:lang w:val="de-DE"/>
        </w:rPr>
        <w:br w:type="page"/>
      </w:r>
    </w:p>
    <w:p w14:paraId="532A9B6A" w14:textId="56F1771A" w:rsidR="005721B8" w:rsidRPr="009F08DB" w:rsidRDefault="004603C1" w:rsidP="00897659">
      <w:pPr>
        <w:pStyle w:val="berschrift3nummeriert"/>
        <w:rPr>
          <w:lang w:val="de-DE"/>
        </w:rPr>
      </w:pPr>
      <w:bookmarkStart w:id="156" w:name="_Toc118817669"/>
      <w:r w:rsidRPr="009F08DB">
        <w:rPr>
          <w:lang w:val="de-DE"/>
        </w:rPr>
        <w:lastRenderedPageBreak/>
        <w:t xml:space="preserve">FLT 277: </w:t>
      </w:r>
      <w:r w:rsidR="00B743A8" w:rsidRPr="009F08DB">
        <w:rPr>
          <w:lang w:val="de-DE"/>
        </w:rPr>
        <w:t>AUSTRAGEBAND 1: ÜBERLAST</w:t>
      </w:r>
      <w:bookmarkEnd w:id="156"/>
    </w:p>
    <w:p w14:paraId="2499122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0837ECA" w14:textId="77777777" w:rsidTr="004603C1">
        <w:trPr>
          <w:trHeight w:val="211"/>
        </w:trPr>
        <w:tc>
          <w:tcPr>
            <w:tcW w:w="2154" w:type="dxa"/>
            <w:shd w:val="clear" w:color="auto" w:fill="F2F2F2" w:themeFill="background1" w:themeFillShade="F2"/>
          </w:tcPr>
          <w:p w14:paraId="1F5ABB3D" w14:textId="6E2EDC2A" w:rsidR="005721B8" w:rsidRPr="009F08DB" w:rsidRDefault="00D8280B" w:rsidP="00190981">
            <w:pPr>
              <w:pStyle w:val="Textkrper"/>
              <w:spacing w:after="0"/>
              <w:rPr>
                <w:b/>
                <w:lang w:val="de-DE"/>
              </w:rPr>
            </w:pPr>
            <w:r w:rsidRPr="009F08DB">
              <w:rPr>
                <w:b/>
                <w:lang w:val="de-DE"/>
              </w:rPr>
              <w:t>Testziel</w:t>
            </w:r>
          </w:p>
        </w:tc>
        <w:tc>
          <w:tcPr>
            <w:tcW w:w="7257" w:type="dxa"/>
          </w:tcPr>
          <w:p w14:paraId="04F4BBB3" w14:textId="2890F097" w:rsidR="005721B8" w:rsidRPr="009F08DB" w:rsidRDefault="00A7704C" w:rsidP="00190981">
            <w:pPr>
              <w:pStyle w:val="BulletTabtext"/>
              <w:rPr>
                <w:lang w:val="de-DE"/>
              </w:rPr>
            </w:pPr>
            <w:r w:rsidRPr="009F08DB">
              <w:rPr>
                <w:lang w:val="de-DE"/>
              </w:rPr>
              <w:t>Test, ob die richtige Störmeldung im Bedienfeld erscheint</w:t>
            </w:r>
          </w:p>
          <w:p w14:paraId="76CDCECD" w14:textId="33F624F6" w:rsidR="004603C1" w:rsidRPr="009F08DB" w:rsidRDefault="004603C1" w:rsidP="004603C1">
            <w:pPr>
              <w:pStyle w:val="Abstandshalter"/>
              <w:rPr>
                <w:lang w:val="de-DE"/>
              </w:rPr>
            </w:pPr>
          </w:p>
        </w:tc>
      </w:tr>
      <w:tr w:rsidR="005721B8" w:rsidRPr="00897659" w14:paraId="17E12BE3" w14:textId="77777777" w:rsidTr="00190981">
        <w:trPr>
          <w:trHeight w:val="170"/>
        </w:trPr>
        <w:tc>
          <w:tcPr>
            <w:tcW w:w="2154" w:type="dxa"/>
          </w:tcPr>
          <w:p w14:paraId="5FA3F003" w14:textId="77777777" w:rsidR="005721B8" w:rsidRPr="009F08DB" w:rsidRDefault="005721B8" w:rsidP="00190981">
            <w:pPr>
              <w:pStyle w:val="Textkrper"/>
              <w:spacing w:before="0" w:after="0"/>
              <w:rPr>
                <w:sz w:val="8"/>
                <w:szCs w:val="8"/>
                <w:lang w:val="de-DE"/>
              </w:rPr>
            </w:pPr>
          </w:p>
        </w:tc>
        <w:tc>
          <w:tcPr>
            <w:tcW w:w="7257" w:type="dxa"/>
          </w:tcPr>
          <w:p w14:paraId="2F3B7AC2" w14:textId="77777777" w:rsidR="005721B8" w:rsidRPr="009F08DB" w:rsidRDefault="005721B8" w:rsidP="00190981">
            <w:pPr>
              <w:pStyle w:val="Textkrper"/>
              <w:spacing w:before="0" w:after="0"/>
              <w:rPr>
                <w:sz w:val="8"/>
                <w:szCs w:val="8"/>
                <w:lang w:val="de-DE"/>
              </w:rPr>
            </w:pPr>
          </w:p>
        </w:tc>
      </w:tr>
      <w:tr w:rsidR="005721B8" w:rsidRPr="009F08DB" w14:paraId="43B0A94D" w14:textId="77777777" w:rsidTr="00190981">
        <w:trPr>
          <w:trHeight w:val="471"/>
        </w:trPr>
        <w:tc>
          <w:tcPr>
            <w:tcW w:w="2154" w:type="dxa"/>
            <w:shd w:val="clear" w:color="auto" w:fill="F2F2F2" w:themeFill="background1" w:themeFillShade="F2"/>
          </w:tcPr>
          <w:p w14:paraId="345D5AEA" w14:textId="213E557F" w:rsidR="005721B8" w:rsidRPr="009F08DB" w:rsidRDefault="00D8280B" w:rsidP="00190981">
            <w:pPr>
              <w:pStyle w:val="Textkrper"/>
              <w:spacing w:after="0"/>
              <w:rPr>
                <w:b/>
                <w:lang w:val="de-DE"/>
              </w:rPr>
            </w:pPr>
            <w:r w:rsidRPr="009F08DB">
              <w:rPr>
                <w:b/>
                <w:lang w:val="de-DE"/>
              </w:rPr>
              <w:t>Testdurchführung</w:t>
            </w:r>
          </w:p>
        </w:tc>
        <w:tc>
          <w:tcPr>
            <w:tcW w:w="7257" w:type="dxa"/>
          </w:tcPr>
          <w:p w14:paraId="7C75865D" w14:textId="77777777" w:rsidR="005721B8" w:rsidRPr="009F08DB" w:rsidRDefault="005721B8" w:rsidP="00190981">
            <w:pPr>
              <w:pStyle w:val="Textkrper"/>
              <w:spacing w:after="0"/>
              <w:rPr>
                <w:lang w:val="de-DE"/>
              </w:rPr>
            </w:pPr>
          </w:p>
        </w:tc>
      </w:tr>
      <w:tr w:rsidR="005721B8" w:rsidRPr="009F08DB" w14:paraId="1B1803AC" w14:textId="77777777" w:rsidTr="004603C1">
        <w:trPr>
          <w:trHeight w:val="413"/>
        </w:trPr>
        <w:tc>
          <w:tcPr>
            <w:tcW w:w="2154" w:type="dxa"/>
            <w:shd w:val="clear" w:color="auto" w:fill="F2F2F2" w:themeFill="background1" w:themeFillShade="F2"/>
          </w:tcPr>
          <w:p w14:paraId="58B37E1D" w14:textId="5D0EA2BE" w:rsidR="005721B8" w:rsidRPr="009F08DB" w:rsidRDefault="00D41D58" w:rsidP="00190981">
            <w:pPr>
              <w:pStyle w:val="Textkrper"/>
              <w:spacing w:after="0"/>
              <w:rPr>
                <w:lang w:val="de-DE"/>
              </w:rPr>
            </w:pPr>
            <w:r w:rsidRPr="009F08DB">
              <w:rPr>
                <w:lang w:val="de-DE"/>
              </w:rPr>
              <w:t>Testvoraussetzungen</w:t>
            </w:r>
          </w:p>
        </w:tc>
        <w:tc>
          <w:tcPr>
            <w:tcW w:w="7257" w:type="dxa"/>
          </w:tcPr>
          <w:p w14:paraId="0EB596C4" w14:textId="51C980E2" w:rsidR="005721B8" w:rsidRPr="009F08DB" w:rsidRDefault="00AE36C0" w:rsidP="004603C1">
            <w:pPr>
              <w:pStyle w:val="BulletTabtext"/>
              <w:rPr>
                <w:lang w:val="de-DE"/>
              </w:rPr>
            </w:pPr>
            <w:r w:rsidRPr="009F08DB">
              <w:rPr>
                <w:lang w:val="de-DE"/>
              </w:rPr>
              <w:t>Maschine ist im Automatikbetrieb bereit</w:t>
            </w:r>
          </w:p>
          <w:p w14:paraId="35586499" w14:textId="3F111DEB" w:rsidR="004603C1" w:rsidRPr="009F08DB" w:rsidRDefault="004603C1" w:rsidP="004603C1">
            <w:pPr>
              <w:pStyle w:val="Abstandshalter"/>
              <w:rPr>
                <w:lang w:val="de-DE"/>
              </w:rPr>
            </w:pPr>
          </w:p>
        </w:tc>
      </w:tr>
      <w:tr w:rsidR="005721B8" w:rsidRPr="009F08DB" w14:paraId="077BDD43" w14:textId="77777777" w:rsidTr="004603C1">
        <w:trPr>
          <w:trHeight w:val="420"/>
        </w:trPr>
        <w:tc>
          <w:tcPr>
            <w:tcW w:w="2154" w:type="dxa"/>
            <w:shd w:val="clear" w:color="auto" w:fill="F2F2F2" w:themeFill="background1" w:themeFillShade="F2"/>
          </w:tcPr>
          <w:p w14:paraId="035198E8" w14:textId="61542DBC" w:rsidR="005721B8" w:rsidRPr="009F08DB" w:rsidRDefault="00D8280B" w:rsidP="00190981">
            <w:pPr>
              <w:pStyle w:val="Textkrper"/>
              <w:spacing w:after="0"/>
              <w:rPr>
                <w:lang w:val="de-DE"/>
              </w:rPr>
            </w:pPr>
            <w:r w:rsidRPr="009F08DB">
              <w:rPr>
                <w:lang w:val="de-DE"/>
              </w:rPr>
              <w:t>Erforderliche Tätigkeit</w:t>
            </w:r>
          </w:p>
        </w:tc>
        <w:tc>
          <w:tcPr>
            <w:tcW w:w="7257" w:type="dxa"/>
          </w:tcPr>
          <w:p w14:paraId="2FEEBF68" w14:textId="238EF30D" w:rsidR="005721B8" w:rsidRPr="009F08DB" w:rsidRDefault="0052743A" w:rsidP="004603C1">
            <w:pPr>
              <w:pStyle w:val="BulletTabtext"/>
              <w:rPr>
                <w:lang w:val="de-DE"/>
              </w:rPr>
            </w:pPr>
            <w:r w:rsidRPr="009F08DB">
              <w:rPr>
                <w:lang w:val="de-DE"/>
              </w:rPr>
              <w:t>Motorschutzschalter ausschalten</w:t>
            </w:r>
            <w:r w:rsidR="004603C1" w:rsidRPr="009F08DB">
              <w:rPr>
                <w:lang w:val="de-DE"/>
              </w:rPr>
              <w:t xml:space="preserve"> </w:t>
            </w:r>
            <w:r w:rsidR="00792679" w:rsidRPr="009F08DB">
              <w:rPr>
                <w:lang w:val="de-DE"/>
              </w:rPr>
              <w:t>„</w:t>
            </w:r>
            <w:r w:rsidR="004603C1" w:rsidRPr="009F08DB">
              <w:rPr>
                <w:lang w:val="de-DE"/>
              </w:rPr>
              <w:t>87Q10”</w:t>
            </w:r>
          </w:p>
          <w:p w14:paraId="0C508145" w14:textId="19E2E16D" w:rsidR="004603C1" w:rsidRPr="009F08DB" w:rsidRDefault="004603C1" w:rsidP="004603C1">
            <w:pPr>
              <w:pStyle w:val="Abstandshalter"/>
              <w:rPr>
                <w:lang w:val="de-DE"/>
              </w:rPr>
            </w:pPr>
          </w:p>
        </w:tc>
      </w:tr>
      <w:tr w:rsidR="005721B8" w:rsidRPr="00897659" w14:paraId="7F53A040" w14:textId="77777777" w:rsidTr="00190981">
        <w:trPr>
          <w:trHeight w:val="697"/>
        </w:trPr>
        <w:tc>
          <w:tcPr>
            <w:tcW w:w="2154" w:type="dxa"/>
            <w:shd w:val="clear" w:color="auto" w:fill="F2F2F2" w:themeFill="background1" w:themeFillShade="F2"/>
          </w:tcPr>
          <w:p w14:paraId="35E40AEB" w14:textId="2FFB316B" w:rsidR="005721B8" w:rsidRPr="009F08DB" w:rsidRDefault="008C23D6" w:rsidP="00190981">
            <w:pPr>
              <w:pStyle w:val="Textkrper"/>
              <w:spacing w:after="0"/>
              <w:rPr>
                <w:lang w:val="de-DE"/>
              </w:rPr>
            </w:pPr>
            <w:r w:rsidRPr="009F08DB">
              <w:rPr>
                <w:lang w:val="de-DE"/>
              </w:rPr>
              <w:t>Folge</w:t>
            </w:r>
          </w:p>
        </w:tc>
        <w:tc>
          <w:tcPr>
            <w:tcW w:w="7257" w:type="dxa"/>
          </w:tcPr>
          <w:p w14:paraId="3CC61DE0" w14:textId="7950C2BF" w:rsidR="004603C1" w:rsidRPr="009F08DB" w:rsidRDefault="00762C1A" w:rsidP="004603C1">
            <w:pPr>
              <w:pStyle w:val="BulletTabtext"/>
              <w:rPr>
                <w:lang w:val="de-DE"/>
              </w:rPr>
            </w:pPr>
            <w:r w:rsidRPr="009F08DB">
              <w:rPr>
                <w:lang w:val="de-DE"/>
              </w:rPr>
              <w:t>Störmeldung erscheint im Bedienfeld</w:t>
            </w:r>
          </w:p>
          <w:p w14:paraId="038B3C92" w14:textId="1BA75A9D" w:rsidR="005721B8" w:rsidRPr="009F08DB" w:rsidRDefault="000A4CB7" w:rsidP="004603C1">
            <w:pPr>
              <w:pStyle w:val="BulletTabtext"/>
              <w:rPr>
                <w:lang w:val="de-DE"/>
              </w:rPr>
            </w:pPr>
            <w:r w:rsidRPr="009F08DB">
              <w:rPr>
                <w:lang w:val="de-DE"/>
              </w:rPr>
              <w:t>Maschine kann nicht gestartet werden, solange Störmeldung aktiv ist</w:t>
            </w:r>
          </w:p>
          <w:p w14:paraId="07CA84C1" w14:textId="08280D19" w:rsidR="004603C1" w:rsidRPr="009F08DB" w:rsidRDefault="004603C1" w:rsidP="004603C1">
            <w:pPr>
              <w:pStyle w:val="Abstandshalter"/>
              <w:rPr>
                <w:lang w:val="de-DE"/>
              </w:rPr>
            </w:pPr>
          </w:p>
        </w:tc>
      </w:tr>
      <w:tr w:rsidR="005721B8" w:rsidRPr="009F08DB" w14:paraId="68C62539" w14:textId="77777777" w:rsidTr="004603C1">
        <w:trPr>
          <w:trHeight w:val="215"/>
        </w:trPr>
        <w:tc>
          <w:tcPr>
            <w:tcW w:w="2154" w:type="dxa"/>
            <w:shd w:val="clear" w:color="auto" w:fill="F2F2F2" w:themeFill="background1" w:themeFillShade="F2"/>
          </w:tcPr>
          <w:p w14:paraId="4637A3AC" w14:textId="188E9472" w:rsidR="005721B8" w:rsidRPr="009F08DB" w:rsidRDefault="00D8280B" w:rsidP="00190981">
            <w:pPr>
              <w:pStyle w:val="Textkrper"/>
              <w:spacing w:after="0"/>
              <w:rPr>
                <w:lang w:val="de-DE"/>
              </w:rPr>
            </w:pPr>
            <w:r w:rsidRPr="009F08DB">
              <w:rPr>
                <w:lang w:val="de-DE"/>
              </w:rPr>
              <w:t>Kommentare</w:t>
            </w:r>
          </w:p>
        </w:tc>
        <w:tc>
          <w:tcPr>
            <w:tcW w:w="7257" w:type="dxa"/>
          </w:tcPr>
          <w:p w14:paraId="5F8ED107" w14:textId="3C0B716D" w:rsidR="005721B8" w:rsidRPr="009F08DB" w:rsidRDefault="00AE36C0" w:rsidP="00190981">
            <w:pPr>
              <w:pStyle w:val="BulletTabtext"/>
              <w:rPr>
                <w:lang w:val="de-DE"/>
              </w:rPr>
            </w:pPr>
            <w:r w:rsidRPr="009F08DB">
              <w:rPr>
                <w:lang w:val="de-DE"/>
              </w:rPr>
              <w:t>Keine</w:t>
            </w:r>
          </w:p>
          <w:p w14:paraId="04F5E7B1" w14:textId="77777777" w:rsidR="005721B8" w:rsidRPr="009F08DB" w:rsidRDefault="005721B8" w:rsidP="00190981">
            <w:pPr>
              <w:pStyle w:val="Abstandshalter"/>
              <w:rPr>
                <w:lang w:val="de-DE"/>
              </w:rPr>
            </w:pPr>
          </w:p>
        </w:tc>
      </w:tr>
      <w:tr w:rsidR="005721B8" w:rsidRPr="009F08DB" w14:paraId="2CF3F35E" w14:textId="77777777" w:rsidTr="00190981">
        <w:trPr>
          <w:trHeight w:val="697"/>
        </w:trPr>
        <w:tc>
          <w:tcPr>
            <w:tcW w:w="2154" w:type="dxa"/>
            <w:shd w:val="clear" w:color="auto" w:fill="F2F2F2" w:themeFill="background1" w:themeFillShade="F2"/>
          </w:tcPr>
          <w:p w14:paraId="68763A46" w14:textId="4C5515A8" w:rsidR="005721B8" w:rsidRPr="009F08DB" w:rsidRDefault="00D41D58" w:rsidP="00190981">
            <w:pPr>
              <w:pStyle w:val="Textkrper"/>
              <w:spacing w:after="0"/>
              <w:rPr>
                <w:lang w:val="de-DE"/>
              </w:rPr>
            </w:pPr>
            <w:r w:rsidRPr="009F08DB">
              <w:rPr>
                <w:lang w:val="de-DE"/>
              </w:rPr>
              <w:t>Quittierung</w:t>
            </w:r>
          </w:p>
        </w:tc>
        <w:tc>
          <w:tcPr>
            <w:tcW w:w="7257" w:type="dxa"/>
          </w:tcPr>
          <w:p w14:paraId="2A2F13B9" w14:textId="61E19ED4" w:rsidR="004603C1" w:rsidRPr="009F08DB" w:rsidRDefault="0052743A" w:rsidP="004603C1">
            <w:pPr>
              <w:pStyle w:val="BulletTabtext"/>
              <w:rPr>
                <w:lang w:val="de-DE"/>
              </w:rPr>
            </w:pPr>
            <w:r w:rsidRPr="009F08DB">
              <w:rPr>
                <w:lang w:val="de-DE"/>
              </w:rPr>
              <w:t>Motorschutzschalter einschalten</w:t>
            </w:r>
            <w:r w:rsidR="004603C1" w:rsidRPr="009F08DB">
              <w:rPr>
                <w:lang w:val="de-DE"/>
              </w:rPr>
              <w:t xml:space="preserve"> </w:t>
            </w:r>
            <w:r w:rsidR="00792679" w:rsidRPr="009F08DB">
              <w:rPr>
                <w:lang w:val="de-DE"/>
              </w:rPr>
              <w:t>„</w:t>
            </w:r>
            <w:r w:rsidR="004603C1" w:rsidRPr="009F08DB">
              <w:rPr>
                <w:lang w:val="de-DE"/>
              </w:rPr>
              <w:t>87Q10”</w:t>
            </w:r>
          </w:p>
          <w:p w14:paraId="641146A4" w14:textId="386EC04E" w:rsidR="005721B8" w:rsidRPr="009F08DB" w:rsidRDefault="00762C1A" w:rsidP="004603C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F146858" w14:textId="49F8ACFD" w:rsidR="004603C1" w:rsidRPr="009F08DB" w:rsidRDefault="004603C1" w:rsidP="004603C1">
            <w:pPr>
              <w:pStyle w:val="Abstandshalter"/>
              <w:rPr>
                <w:lang w:val="de-DE"/>
              </w:rPr>
            </w:pPr>
          </w:p>
        </w:tc>
      </w:tr>
    </w:tbl>
    <w:p w14:paraId="25CC2DEC"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A47329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50A893B" w14:textId="22771D3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03F75C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D950E02" w14:textId="14D2F4B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EEB3400" w14:textId="77777777" w:rsidTr="00190981">
        <w:trPr>
          <w:trHeight w:val="697"/>
        </w:trPr>
        <w:tc>
          <w:tcPr>
            <w:tcW w:w="2154" w:type="dxa"/>
            <w:tcBorders>
              <w:bottom w:val="nil"/>
            </w:tcBorders>
            <w:shd w:val="clear" w:color="auto" w:fill="F2F2F2" w:themeFill="background1" w:themeFillShade="F2"/>
          </w:tcPr>
          <w:p w14:paraId="386D098C" w14:textId="70BB96B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A142443" w14:textId="41AFE7EF"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1C0077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77280" behindDoc="0" locked="0" layoutInCell="1" allowOverlap="1" wp14:anchorId="04EAFB40" wp14:editId="45B57574">
                      <wp:simplePos x="0" y="0"/>
                      <wp:positionH relativeFrom="column">
                        <wp:posOffset>-36195</wp:posOffset>
                      </wp:positionH>
                      <wp:positionV relativeFrom="line">
                        <wp:posOffset>36195</wp:posOffset>
                      </wp:positionV>
                      <wp:extent cx="820800" cy="320400"/>
                      <wp:effectExtent l="0" t="0" r="17780" b="22860"/>
                      <wp:wrapNone/>
                      <wp:docPr id="293275546" name="Rechteck: abgerundete Ecken 29327554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81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AFB40" id="Rechteck: abgerundete Ecken 293275546" o:spid="_x0000_s2667" style="position:absolute;left:0;text-align:left;margin-left:-2.85pt;margin-top:2.85pt;width:64.65pt;height:25.25pt;z-index:254177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QdQXe+&#10;AgAAyAUAAA4AAAAAAAAAAAAAAAAALgIAAGRycy9lMm9Eb2MueG1sUEsBAi0AFAAGAAgAAAAhADWT&#10;XnbaAAAABwEAAA8AAAAAAAAAAAAAAAAAGAUAAGRycy9kb3ducmV2LnhtbFBLBQYAAAAABAAEAPMA&#10;AAAfBgAAAAA=&#10;" filled="f" strokecolor="black [3213]" strokeweight=".5pt">
                      <v:textbox>
                        <w:txbxContent>
                          <w:p w14:paraId="11AFB81D" w14:textId="77777777" w:rsidR="00BD5E17" w:rsidRDefault="00BD5E17" w:rsidP="005721B8">
                            <w:pPr>
                              <w:jc w:val="center"/>
                            </w:pPr>
                            <w:r>
                              <w:t>x</w:t>
                            </w:r>
                          </w:p>
                        </w:txbxContent>
                      </v:textbox>
                      <w10:wrap anchory="line"/>
                    </v:roundrect>
                  </w:pict>
                </mc:Fallback>
              </mc:AlternateContent>
            </w:r>
          </w:p>
        </w:tc>
      </w:tr>
      <w:tr w:rsidR="005721B8" w:rsidRPr="00897659" w14:paraId="4388CCF0" w14:textId="77777777" w:rsidTr="00190981">
        <w:trPr>
          <w:trHeight w:val="697"/>
        </w:trPr>
        <w:tc>
          <w:tcPr>
            <w:tcW w:w="2154" w:type="dxa"/>
            <w:tcBorders>
              <w:top w:val="nil"/>
              <w:bottom w:val="nil"/>
            </w:tcBorders>
            <w:shd w:val="clear" w:color="auto" w:fill="F2F2F2" w:themeFill="background1" w:themeFillShade="F2"/>
          </w:tcPr>
          <w:p w14:paraId="6036C0B0" w14:textId="77777777" w:rsidR="005721B8" w:rsidRPr="009F08DB" w:rsidRDefault="005721B8" w:rsidP="00190981">
            <w:pPr>
              <w:pStyle w:val="Textkrper"/>
              <w:spacing w:after="0"/>
              <w:rPr>
                <w:lang w:val="de-DE"/>
              </w:rPr>
            </w:pPr>
          </w:p>
        </w:tc>
        <w:tc>
          <w:tcPr>
            <w:tcW w:w="5839" w:type="dxa"/>
            <w:tcBorders>
              <w:top w:val="nil"/>
              <w:bottom w:val="nil"/>
            </w:tcBorders>
          </w:tcPr>
          <w:p w14:paraId="2F8B04DE" w14:textId="4518A898"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34685D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184448" behindDoc="0" locked="0" layoutInCell="1" allowOverlap="1" wp14:anchorId="5D67CD9D" wp14:editId="7247DE24">
                      <wp:simplePos x="0" y="0"/>
                      <wp:positionH relativeFrom="column">
                        <wp:posOffset>-36195</wp:posOffset>
                      </wp:positionH>
                      <wp:positionV relativeFrom="line">
                        <wp:posOffset>36195</wp:posOffset>
                      </wp:positionV>
                      <wp:extent cx="820800" cy="320400"/>
                      <wp:effectExtent l="0" t="0" r="17780" b="22860"/>
                      <wp:wrapNone/>
                      <wp:docPr id="293275547" name="Rechteck: abgerundete Ecken 2932755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6E29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7CD9D" id="Rechteck: abgerundete Ecken 293275547" o:spid="_x0000_s2668" style="position:absolute;left:0;text-align:left;margin-left:-2.85pt;margin-top:2.85pt;width:64.65pt;height:25.25pt;z-index:254184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Rovw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FmPRo&#10;vwIAAMgFAAAOAAAAAAAAAAAAAAAAAC4CAABkcnMvZTJvRG9jLnhtbFBLAQItABQABgAIAAAAIQA1&#10;k1522gAAAAcBAAAPAAAAAAAAAAAAAAAAABkFAABkcnMvZG93bnJldi54bWxQSwUGAAAAAAQABADz&#10;AAAAIAYAAAAA&#10;" filled="f" strokecolor="black [3213]" strokeweight=".5pt">
                      <v:textbox>
                        <w:txbxContent>
                          <w:p w14:paraId="1D36E297" w14:textId="77777777" w:rsidR="00BD5E17" w:rsidRDefault="00BD5E17" w:rsidP="005721B8">
                            <w:pPr>
                              <w:jc w:val="center"/>
                            </w:pPr>
                            <w:r>
                              <w:t>x</w:t>
                            </w:r>
                          </w:p>
                        </w:txbxContent>
                      </v:textbox>
                      <w10:wrap anchory="line"/>
                    </v:roundrect>
                  </w:pict>
                </mc:Fallback>
              </mc:AlternateContent>
            </w:r>
          </w:p>
        </w:tc>
      </w:tr>
      <w:tr w:rsidR="005721B8" w:rsidRPr="009F08DB" w14:paraId="6734BD83" w14:textId="77777777" w:rsidTr="00190981">
        <w:trPr>
          <w:trHeight w:val="1701"/>
        </w:trPr>
        <w:tc>
          <w:tcPr>
            <w:tcW w:w="2154" w:type="dxa"/>
            <w:shd w:val="clear" w:color="auto" w:fill="F2F2F2" w:themeFill="background1" w:themeFillShade="F2"/>
          </w:tcPr>
          <w:p w14:paraId="6EE90814" w14:textId="5848941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CE7E47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81376" behindDoc="0" locked="0" layoutInCell="1" allowOverlap="1" wp14:anchorId="06325F41" wp14:editId="557CEF4B">
                      <wp:simplePos x="0" y="0"/>
                      <wp:positionH relativeFrom="column">
                        <wp:posOffset>-5715</wp:posOffset>
                      </wp:positionH>
                      <wp:positionV relativeFrom="line">
                        <wp:posOffset>72390</wp:posOffset>
                      </wp:positionV>
                      <wp:extent cx="4500000" cy="942975"/>
                      <wp:effectExtent l="0" t="0" r="15240" b="28575"/>
                      <wp:wrapNone/>
                      <wp:docPr id="293275550" name="Rechteck: abgerundete Ecken 29327555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113C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25F41" id="Rechteck: abgerundete Ecken 293275550" o:spid="_x0000_s2669" style="position:absolute;left:0;text-align:left;margin-left:-.45pt;margin-top:5.7pt;width:354.35pt;height:74.25pt;z-index:254181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LvxP4e8&#10;AgAAyQUAAA4AAAAAAAAAAAAAAAAALgIAAGRycy9lMm9Eb2MueG1sUEsBAi0AFAAGAAgAAAAhAO8y&#10;f+7cAAAACAEAAA8AAAAAAAAAAAAAAAAAFgUAAGRycy9kb3ducmV2LnhtbFBLBQYAAAAABAAEAPMA&#10;AAAfBgAAAAA=&#10;" filled="f" strokecolor="black [3213]" strokeweight=".5pt">
                      <v:textbox>
                        <w:txbxContent>
                          <w:p w14:paraId="1E3113CF" w14:textId="77777777" w:rsidR="00BD5E17" w:rsidRDefault="00BD5E17" w:rsidP="005721B8">
                            <w:pPr>
                              <w:jc w:val="center"/>
                            </w:pPr>
                            <w:r>
                              <w:t>x</w:t>
                            </w:r>
                          </w:p>
                        </w:txbxContent>
                      </v:textbox>
                      <w10:wrap anchory="line"/>
                    </v:roundrect>
                  </w:pict>
                </mc:Fallback>
              </mc:AlternateContent>
            </w:r>
          </w:p>
        </w:tc>
      </w:tr>
    </w:tbl>
    <w:p w14:paraId="6D573669" w14:textId="77777777" w:rsidR="005721B8" w:rsidRPr="009F08DB" w:rsidRDefault="005721B8" w:rsidP="005721B8">
      <w:pPr>
        <w:pStyle w:val="Textkrper"/>
        <w:rPr>
          <w:lang w:val="de-DE"/>
        </w:rPr>
      </w:pPr>
    </w:p>
    <w:p w14:paraId="45CF4298" w14:textId="4DFEF2E1" w:rsidR="005721B8" w:rsidRDefault="005721B8" w:rsidP="005721B8">
      <w:pPr>
        <w:pStyle w:val="Textkrper"/>
        <w:rPr>
          <w:lang w:val="de-DE"/>
        </w:rPr>
      </w:pPr>
    </w:p>
    <w:p w14:paraId="48B887B7" w14:textId="77777777" w:rsidR="00C4597A" w:rsidRPr="009F08DB" w:rsidRDefault="00C4597A" w:rsidP="005721B8">
      <w:pPr>
        <w:pStyle w:val="Textkrper"/>
        <w:rPr>
          <w:lang w:val="de-DE"/>
        </w:rPr>
      </w:pPr>
    </w:p>
    <w:p w14:paraId="3B3AA327" w14:textId="70021928" w:rsidR="005721B8" w:rsidRPr="009F08DB" w:rsidRDefault="005721B8" w:rsidP="005721B8">
      <w:pPr>
        <w:pStyle w:val="Textkrper"/>
        <w:rPr>
          <w:lang w:val="de-DE"/>
        </w:rPr>
      </w:pPr>
    </w:p>
    <w:p w14:paraId="1B8C0F04" w14:textId="0E3FDA54" w:rsidR="004603C1" w:rsidRPr="009F08DB" w:rsidRDefault="004603C1" w:rsidP="005721B8">
      <w:pPr>
        <w:pStyle w:val="Textkrper"/>
        <w:rPr>
          <w:lang w:val="de-DE"/>
        </w:rPr>
      </w:pPr>
    </w:p>
    <w:p w14:paraId="42A78210" w14:textId="77777777" w:rsidR="004603C1" w:rsidRPr="009F08DB" w:rsidRDefault="004603C1"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2146D65" w14:textId="77777777" w:rsidTr="00626664">
        <w:trPr>
          <w:trHeight w:val="1020"/>
        </w:trPr>
        <w:tc>
          <w:tcPr>
            <w:tcW w:w="2154" w:type="dxa"/>
            <w:shd w:val="clear" w:color="auto" w:fill="F2F2F2" w:themeFill="background1" w:themeFillShade="F2"/>
          </w:tcPr>
          <w:p w14:paraId="5391D227" w14:textId="005E78F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C380AD8" w14:textId="32EADAAA" w:rsidR="00626664" w:rsidRPr="009F08DB" w:rsidRDefault="00745279" w:rsidP="00190981">
            <w:pPr>
              <w:pStyle w:val="Textkrper"/>
              <w:tabs>
                <w:tab w:val="left" w:pos="284"/>
              </w:tabs>
              <w:spacing w:after="0"/>
              <w:rPr>
                <w:lang w:val="de-DE"/>
              </w:rPr>
            </w:pPr>
            <w:r w:rsidRPr="009F08DB">
              <w:rPr>
                <w:lang w:val="de-DE"/>
              </w:rPr>
              <w:t>ja/nein</w:t>
            </w:r>
          </w:p>
          <w:p w14:paraId="2D04D0C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11456" behindDoc="0" locked="0" layoutInCell="1" allowOverlap="1" wp14:anchorId="34F4F04E" wp14:editId="33B3B4EE">
                      <wp:simplePos x="0" y="0"/>
                      <wp:positionH relativeFrom="column">
                        <wp:posOffset>635</wp:posOffset>
                      </wp:positionH>
                      <wp:positionV relativeFrom="paragraph">
                        <wp:posOffset>36195</wp:posOffset>
                      </wp:positionV>
                      <wp:extent cx="820800" cy="320400"/>
                      <wp:effectExtent l="0" t="0" r="17780" b="22860"/>
                      <wp:wrapNone/>
                      <wp:docPr id="293275551" name="Rechteck: abgerundete Ecken 2932755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1AE2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4F04E" id="Rechteck: abgerundete Ecken 293275551" o:spid="_x0000_s2670" style="position:absolute;left:0;text-align:left;margin-left:.05pt;margin-top:2.85pt;width:64.65pt;height:25.25pt;z-index:2578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JN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gIXJNvgIA&#10;AMgFAAAOAAAAAAAAAAAAAAAAAC4CAABkcnMvZTJvRG9jLnhtbFBLAQItABQABgAIAAAAIQCbrlPC&#10;2AAAAAUBAAAPAAAAAAAAAAAAAAAAABgFAABkcnMvZG93bnJldi54bWxQSwUGAAAAAAQABADzAAAA&#10;HQYAAAAA&#10;" filled="f" strokecolor="black [3213]" strokeweight=".5pt">
                      <v:textbox>
                        <w:txbxContent>
                          <w:p w14:paraId="5BD1AE22" w14:textId="77777777" w:rsidR="00BD5E17" w:rsidRDefault="00BD5E17" w:rsidP="005721B8">
                            <w:pPr>
                              <w:jc w:val="center"/>
                            </w:pPr>
                            <w:r>
                              <w:t>x</w:t>
                            </w:r>
                          </w:p>
                        </w:txbxContent>
                      </v:textbox>
                    </v:roundrect>
                  </w:pict>
                </mc:Fallback>
              </mc:AlternateContent>
            </w:r>
          </w:p>
        </w:tc>
        <w:tc>
          <w:tcPr>
            <w:tcW w:w="5839" w:type="dxa"/>
            <w:shd w:val="clear" w:color="auto" w:fill="auto"/>
          </w:tcPr>
          <w:p w14:paraId="2CCACACC" w14:textId="22A996D7" w:rsidR="00626664" w:rsidRPr="009F08DB" w:rsidRDefault="00745279" w:rsidP="00190981">
            <w:pPr>
              <w:pStyle w:val="Textkrper"/>
              <w:tabs>
                <w:tab w:val="left" w:pos="284"/>
              </w:tabs>
              <w:spacing w:after="0"/>
              <w:rPr>
                <w:lang w:val="de-DE"/>
              </w:rPr>
            </w:pPr>
            <w:r w:rsidRPr="009F08DB">
              <w:rPr>
                <w:lang w:val="de-DE"/>
              </w:rPr>
              <w:t>Datum/Kurzzeichen</w:t>
            </w:r>
          </w:p>
          <w:p w14:paraId="7AD2BFC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12480" behindDoc="0" locked="0" layoutInCell="1" allowOverlap="1" wp14:anchorId="1030EB13" wp14:editId="3FB6FEDC">
                      <wp:simplePos x="0" y="0"/>
                      <wp:positionH relativeFrom="column">
                        <wp:posOffset>1746</wp:posOffset>
                      </wp:positionH>
                      <wp:positionV relativeFrom="line">
                        <wp:posOffset>32703</wp:posOffset>
                      </wp:positionV>
                      <wp:extent cx="3592354" cy="320400"/>
                      <wp:effectExtent l="0" t="0" r="27305" b="22860"/>
                      <wp:wrapNone/>
                      <wp:docPr id="293275552" name="Rechteck: abgerundete Ecken 29327555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2489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30EB13" id="Rechteck: abgerundete Ecken 293275552" o:spid="_x0000_s2671" style="position:absolute;left:0;text-align:left;margin-left:.15pt;margin-top:2.6pt;width:282.85pt;height:25.25pt;z-index:257812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EdZ&#10;MtHBAgAAyQUAAA4AAAAAAAAAAAAAAAAALgIAAGRycy9lMm9Eb2MueG1sUEsBAi0AFAAGAAgAAAAh&#10;ABCRfb7aAAAABQEAAA8AAAAAAAAAAAAAAAAAGwUAAGRycy9kb3ducmV2LnhtbFBLBQYAAAAABAAE&#10;APMAAAAiBgAAAAA=&#10;" filled="f" strokecolor="black [3213]" strokeweight=".5pt">
                      <v:textbox>
                        <w:txbxContent>
                          <w:p w14:paraId="16124890" w14:textId="77777777" w:rsidR="00BD5E17" w:rsidRDefault="00BD5E17" w:rsidP="005721B8">
                            <w:pPr>
                              <w:jc w:val="center"/>
                            </w:pPr>
                            <w:r>
                              <w:t>x</w:t>
                            </w:r>
                          </w:p>
                        </w:txbxContent>
                      </v:textbox>
                      <w10:wrap anchory="line"/>
                    </v:roundrect>
                  </w:pict>
                </mc:Fallback>
              </mc:AlternateContent>
            </w:r>
          </w:p>
        </w:tc>
      </w:tr>
      <w:tr w:rsidR="00626664" w:rsidRPr="009F08DB" w14:paraId="7BBD8B95" w14:textId="77777777" w:rsidTr="00626664">
        <w:trPr>
          <w:trHeight w:val="1020"/>
        </w:trPr>
        <w:tc>
          <w:tcPr>
            <w:tcW w:w="2154" w:type="dxa"/>
            <w:shd w:val="clear" w:color="auto" w:fill="F2F2F2" w:themeFill="background1" w:themeFillShade="F2"/>
          </w:tcPr>
          <w:p w14:paraId="64B57A68" w14:textId="42DDC18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125C2E6" w14:textId="7BB6B9BA"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13504" behindDoc="0" locked="0" layoutInCell="1" allowOverlap="1" wp14:anchorId="6A5C1848" wp14:editId="6A1C849B">
                      <wp:simplePos x="0" y="0"/>
                      <wp:positionH relativeFrom="column">
                        <wp:posOffset>-5715</wp:posOffset>
                      </wp:positionH>
                      <wp:positionV relativeFrom="line">
                        <wp:posOffset>252095</wp:posOffset>
                      </wp:positionV>
                      <wp:extent cx="4500000" cy="320400"/>
                      <wp:effectExtent l="0" t="0" r="15240" b="22860"/>
                      <wp:wrapNone/>
                      <wp:docPr id="293275553" name="Rechteck: abgerundete Ecken 29327555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6799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5C1848" id="Rechteck: abgerundete Ecken 293275553" o:spid="_x0000_s2672" style="position:absolute;left:0;text-align:left;margin-left:-.45pt;margin-top:19.85pt;width:354.35pt;height:25.25pt;z-index:257813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BKnyAS8&#10;AgAAyQUAAA4AAAAAAAAAAAAAAAAALgIAAGRycy9lMm9Eb2MueG1sUEsBAi0AFAAGAAgAAAAhAHhH&#10;TL3cAAAABwEAAA8AAAAAAAAAAAAAAAAAFgUAAGRycy9kb3ducmV2LnhtbFBLBQYAAAAABAAEAPMA&#10;AAAfBgAAAAA=&#10;" filled="f" strokecolor="black [3213]" strokeweight=".5pt">
                      <v:textbox>
                        <w:txbxContent>
                          <w:p w14:paraId="5676799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0B2B73D" w14:textId="77777777" w:rsidR="00626664" w:rsidRPr="009F08DB" w:rsidRDefault="00626664" w:rsidP="00190981">
            <w:pPr>
              <w:pStyle w:val="Textkrper"/>
              <w:tabs>
                <w:tab w:val="left" w:pos="284"/>
              </w:tabs>
              <w:spacing w:after="0"/>
              <w:rPr>
                <w:lang w:val="de-DE"/>
              </w:rPr>
            </w:pPr>
          </w:p>
        </w:tc>
      </w:tr>
    </w:tbl>
    <w:p w14:paraId="31A0D608" w14:textId="77777777" w:rsidR="005721B8" w:rsidRPr="009F08DB" w:rsidRDefault="005721B8" w:rsidP="005721B8">
      <w:pPr>
        <w:rPr>
          <w:rFonts w:ascii="Arial" w:hAnsi="Arial"/>
          <w:lang w:val="de-DE"/>
        </w:rPr>
      </w:pPr>
      <w:r w:rsidRPr="009F08DB">
        <w:rPr>
          <w:lang w:val="de-DE"/>
        </w:rPr>
        <w:br w:type="page"/>
      </w:r>
    </w:p>
    <w:p w14:paraId="023FB0F9" w14:textId="652ADFC1" w:rsidR="005721B8" w:rsidRPr="009F08DB" w:rsidRDefault="004603C1" w:rsidP="00897659">
      <w:pPr>
        <w:pStyle w:val="berschrift3nummeriert"/>
        <w:rPr>
          <w:lang w:val="de-DE"/>
        </w:rPr>
      </w:pPr>
      <w:bookmarkStart w:id="157" w:name="_Toc118817670"/>
      <w:r w:rsidRPr="009F08DB">
        <w:rPr>
          <w:lang w:val="de-DE"/>
        </w:rPr>
        <w:lastRenderedPageBreak/>
        <w:t xml:space="preserve">FLT 285: </w:t>
      </w:r>
      <w:r w:rsidR="00B743A8" w:rsidRPr="009F08DB">
        <w:rPr>
          <w:lang w:val="de-DE"/>
        </w:rPr>
        <w:t xml:space="preserve">SERVOANTRIEB FALTSCHACHTELAUFRICHTEN: STÖRUNG </w:t>
      </w:r>
      <w:r w:rsidR="00B743A8" w:rsidRPr="009F08DB">
        <w:rPr>
          <w:lang w:val="de-DE"/>
        </w:rPr>
        <w:br/>
        <w:t>FLT 288: SERVOANTRIEB FALTSCHACHTEL AUFRICHTEN</w:t>
      </w:r>
      <w:r w:rsidRPr="009F08DB">
        <w:rPr>
          <w:lang w:val="de-DE"/>
        </w:rPr>
        <w:t xml:space="preserve"> + VARIABLE</w:t>
      </w:r>
      <w:bookmarkEnd w:id="157"/>
    </w:p>
    <w:p w14:paraId="6074FF8C"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BACBEFE" w14:textId="77777777" w:rsidTr="004603C1">
        <w:trPr>
          <w:trHeight w:val="201"/>
        </w:trPr>
        <w:tc>
          <w:tcPr>
            <w:tcW w:w="2154" w:type="dxa"/>
            <w:shd w:val="clear" w:color="auto" w:fill="F2F2F2" w:themeFill="background1" w:themeFillShade="F2"/>
          </w:tcPr>
          <w:p w14:paraId="037C7575" w14:textId="08FBAF59" w:rsidR="005721B8" w:rsidRPr="009F08DB" w:rsidRDefault="00D8280B" w:rsidP="00190981">
            <w:pPr>
              <w:pStyle w:val="Textkrper"/>
              <w:spacing w:after="0"/>
              <w:rPr>
                <w:b/>
                <w:lang w:val="de-DE"/>
              </w:rPr>
            </w:pPr>
            <w:r w:rsidRPr="009F08DB">
              <w:rPr>
                <w:b/>
                <w:lang w:val="de-DE"/>
              </w:rPr>
              <w:t>Testziel</w:t>
            </w:r>
          </w:p>
        </w:tc>
        <w:tc>
          <w:tcPr>
            <w:tcW w:w="7257" w:type="dxa"/>
          </w:tcPr>
          <w:p w14:paraId="5C5980C0" w14:textId="240C9864" w:rsidR="005721B8" w:rsidRPr="009F08DB" w:rsidRDefault="00A7704C" w:rsidP="00190981">
            <w:pPr>
              <w:pStyle w:val="BulletTabtext"/>
              <w:rPr>
                <w:lang w:val="de-DE"/>
              </w:rPr>
            </w:pPr>
            <w:r w:rsidRPr="009F08DB">
              <w:rPr>
                <w:lang w:val="de-DE"/>
              </w:rPr>
              <w:t>Test, ob die richtige Störmeldung im Bedienfeld erscheint</w:t>
            </w:r>
          </w:p>
          <w:p w14:paraId="58B2BA95" w14:textId="09AD671D" w:rsidR="004603C1" w:rsidRPr="009F08DB" w:rsidRDefault="004603C1" w:rsidP="004603C1">
            <w:pPr>
              <w:pStyle w:val="Abstandshalter"/>
              <w:rPr>
                <w:lang w:val="de-DE"/>
              </w:rPr>
            </w:pPr>
          </w:p>
        </w:tc>
      </w:tr>
      <w:tr w:rsidR="005721B8" w:rsidRPr="00897659" w14:paraId="450EA8CF" w14:textId="77777777" w:rsidTr="00190981">
        <w:trPr>
          <w:trHeight w:val="170"/>
        </w:trPr>
        <w:tc>
          <w:tcPr>
            <w:tcW w:w="2154" w:type="dxa"/>
          </w:tcPr>
          <w:p w14:paraId="0D280073" w14:textId="77777777" w:rsidR="005721B8" w:rsidRPr="009F08DB" w:rsidRDefault="005721B8" w:rsidP="00190981">
            <w:pPr>
              <w:pStyle w:val="Textkrper"/>
              <w:spacing w:before="0" w:after="0"/>
              <w:rPr>
                <w:sz w:val="8"/>
                <w:szCs w:val="8"/>
                <w:lang w:val="de-DE"/>
              </w:rPr>
            </w:pPr>
          </w:p>
        </w:tc>
        <w:tc>
          <w:tcPr>
            <w:tcW w:w="7257" w:type="dxa"/>
          </w:tcPr>
          <w:p w14:paraId="52A5FE03" w14:textId="77777777" w:rsidR="005721B8" w:rsidRPr="009F08DB" w:rsidRDefault="005721B8" w:rsidP="00190981">
            <w:pPr>
              <w:pStyle w:val="Textkrper"/>
              <w:spacing w:before="0" w:after="0"/>
              <w:rPr>
                <w:sz w:val="8"/>
                <w:szCs w:val="8"/>
                <w:lang w:val="de-DE"/>
              </w:rPr>
            </w:pPr>
          </w:p>
        </w:tc>
      </w:tr>
      <w:tr w:rsidR="005721B8" w:rsidRPr="009F08DB" w14:paraId="17758576" w14:textId="77777777" w:rsidTr="00190981">
        <w:trPr>
          <w:trHeight w:val="471"/>
        </w:trPr>
        <w:tc>
          <w:tcPr>
            <w:tcW w:w="2154" w:type="dxa"/>
            <w:shd w:val="clear" w:color="auto" w:fill="F2F2F2" w:themeFill="background1" w:themeFillShade="F2"/>
          </w:tcPr>
          <w:p w14:paraId="5E6EE05E" w14:textId="368094CD" w:rsidR="005721B8" w:rsidRPr="009F08DB" w:rsidRDefault="00D8280B" w:rsidP="00190981">
            <w:pPr>
              <w:pStyle w:val="Textkrper"/>
              <w:spacing w:after="0"/>
              <w:rPr>
                <w:b/>
                <w:lang w:val="de-DE"/>
              </w:rPr>
            </w:pPr>
            <w:r w:rsidRPr="009F08DB">
              <w:rPr>
                <w:b/>
                <w:lang w:val="de-DE"/>
              </w:rPr>
              <w:t>Testdurchführung</w:t>
            </w:r>
          </w:p>
        </w:tc>
        <w:tc>
          <w:tcPr>
            <w:tcW w:w="7257" w:type="dxa"/>
          </w:tcPr>
          <w:p w14:paraId="5EA267D0" w14:textId="77777777" w:rsidR="005721B8" w:rsidRPr="009F08DB" w:rsidRDefault="005721B8" w:rsidP="00190981">
            <w:pPr>
              <w:pStyle w:val="Textkrper"/>
              <w:spacing w:after="0"/>
              <w:rPr>
                <w:lang w:val="de-DE"/>
              </w:rPr>
            </w:pPr>
          </w:p>
        </w:tc>
      </w:tr>
      <w:tr w:rsidR="005721B8" w:rsidRPr="009F08DB" w14:paraId="10849A78" w14:textId="77777777" w:rsidTr="004603C1">
        <w:trPr>
          <w:trHeight w:val="260"/>
        </w:trPr>
        <w:tc>
          <w:tcPr>
            <w:tcW w:w="2154" w:type="dxa"/>
            <w:shd w:val="clear" w:color="auto" w:fill="F2F2F2" w:themeFill="background1" w:themeFillShade="F2"/>
          </w:tcPr>
          <w:p w14:paraId="365AEA7A" w14:textId="5A8D4843" w:rsidR="005721B8" w:rsidRPr="009F08DB" w:rsidRDefault="00D41D58" w:rsidP="00190981">
            <w:pPr>
              <w:pStyle w:val="Textkrper"/>
              <w:spacing w:after="0"/>
              <w:rPr>
                <w:lang w:val="de-DE"/>
              </w:rPr>
            </w:pPr>
            <w:r w:rsidRPr="009F08DB">
              <w:rPr>
                <w:lang w:val="de-DE"/>
              </w:rPr>
              <w:t>Testvoraussetzungen</w:t>
            </w:r>
          </w:p>
        </w:tc>
        <w:tc>
          <w:tcPr>
            <w:tcW w:w="7257" w:type="dxa"/>
          </w:tcPr>
          <w:p w14:paraId="749D6961" w14:textId="66A117DB" w:rsidR="005721B8" w:rsidRPr="009F08DB" w:rsidRDefault="00AE36C0" w:rsidP="004603C1">
            <w:pPr>
              <w:pStyle w:val="BulletTabtext"/>
              <w:rPr>
                <w:lang w:val="de-DE"/>
              </w:rPr>
            </w:pPr>
            <w:r w:rsidRPr="009F08DB">
              <w:rPr>
                <w:lang w:val="de-DE"/>
              </w:rPr>
              <w:t>Maschine ist im Automatikbetrieb bereit</w:t>
            </w:r>
          </w:p>
          <w:p w14:paraId="1AF6FE40" w14:textId="71521285" w:rsidR="004603C1" w:rsidRPr="009F08DB" w:rsidRDefault="004603C1" w:rsidP="004603C1">
            <w:pPr>
              <w:pStyle w:val="Abstandshalter"/>
              <w:rPr>
                <w:lang w:val="de-DE"/>
              </w:rPr>
            </w:pPr>
          </w:p>
        </w:tc>
      </w:tr>
      <w:tr w:rsidR="005721B8" w:rsidRPr="00897659" w14:paraId="626F42AA" w14:textId="77777777" w:rsidTr="004603C1">
        <w:trPr>
          <w:trHeight w:val="410"/>
        </w:trPr>
        <w:tc>
          <w:tcPr>
            <w:tcW w:w="2154" w:type="dxa"/>
            <w:shd w:val="clear" w:color="auto" w:fill="F2F2F2" w:themeFill="background1" w:themeFillShade="F2"/>
          </w:tcPr>
          <w:p w14:paraId="4A26B06E" w14:textId="3771E23E" w:rsidR="005721B8" w:rsidRPr="009F08DB" w:rsidRDefault="00D8280B" w:rsidP="00190981">
            <w:pPr>
              <w:pStyle w:val="Textkrper"/>
              <w:spacing w:after="0"/>
              <w:rPr>
                <w:lang w:val="de-DE"/>
              </w:rPr>
            </w:pPr>
            <w:r w:rsidRPr="009F08DB">
              <w:rPr>
                <w:lang w:val="de-DE"/>
              </w:rPr>
              <w:t>Erforderliche Tätigkeit</w:t>
            </w:r>
          </w:p>
        </w:tc>
        <w:tc>
          <w:tcPr>
            <w:tcW w:w="7257" w:type="dxa"/>
          </w:tcPr>
          <w:p w14:paraId="78F855A2" w14:textId="260B2BE0" w:rsidR="005721B8" w:rsidRPr="009F08DB" w:rsidRDefault="005A7B7E" w:rsidP="004603C1">
            <w:pPr>
              <w:pStyle w:val="BulletTabtext"/>
              <w:rPr>
                <w:lang w:val="de-DE"/>
              </w:rPr>
            </w:pPr>
            <w:r w:rsidRPr="009F08DB">
              <w:rPr>
                <w:lang w:val="de-DE"/>
              </w:rPr>
              <w:t xml:space="preserve">Klemme 5 an Steckverbindung X1 an Motorsteuergerät </w:t>
            </w:r>
            <w:r w:rsidR="00792679" w:rsidRPr="009F08DB">
              <w:rPr>
                <w:lang w:val="de-DE"/>
              </w:rPr>
              <w:t>„</w:t>
            </w:r>
            <w:r w:rsidR="004603C1" w:rsidRPr="009F08DB">
              <w:rPr>
                <w:lang w:val="de-DE"/>
              </w:rPr>
              <w:t>30A1</w:t>
            </w:r>
            <w:r w:rsidR="00792679" w:rsidRPr="009F08DB">
              <w:rPr>
                <w:lang w:val="de-DE"/>
              </w:rPr>
              <w:t>“</w:t>
            </w:r>
            <w:r w:rsidR="0065611C" w:rsidRPr="009F08DB">
              <w:rPr>
                <w:lang w:val="de-DE"/>
              </w:rPr>
              <w:t xml:space="preserve"> ausstecken</w:t>
            </w:r>
          </w:p>
          <w:p w14:paraId="6787DE7D" w14:textId="75C3F0C3" w:rsidR="004603C1" w:rsidRPr="009F08DB" w:rsidRDefault="004603C1" w:rsidP="004603C1">
            <w:pPr>
              <w:pStyle w:val="Abstandshalter"/>
              <w:rPr>
                <w:lang w:val="de-DE"/>
              </w:rPr>
            </w:pPr>
          </w:p>
        </w:tc>
      </w:tr>
      <w:tr w:rsidR="005721B8" w:rsidRPr="00897659" w14:paraId="32E4AEFE" w14:textId="77777777" w:rsidTr="00190981">
        <w:trPr>
          <w:trHeight w:val="697"/>
        </w:trPr>
        <w:tc>
          <w:tcPr>
            <w:tcW w:w="2154" w:type="dxa"/>
            <w:shd w:val="clear" w:color="auto" w:fill="F2F2F2" w:themeFill="background1" w:themeFillShade="F2"/>
          </w:tcPr>
          <w:p w14:paraId="615D6B1E" w14:textId="6CA42A45" w:rsidR="005721B8" w:rsidRPr="009F08DB" w:rsidRDefault="008C23D6" w:rsidP="00190981">
            <w:pPr>
              <w:pStyle w:val="Textkrper"/>
              <w:spacing w:after="0"/>
              <w:rPr>
                <w:lang w:val="de-DE"/>
              </w:rPr>
            </w:pPr>
            <w:r w:rsidRPr="009F08DB">
              <w:rPr>
                <w:lang w:val="de-DE"/>
              </w:rPr>
              <w:t>Folge</w:t>
            </w:r>
          </w:p>
        </w:tc>
        <w:tc>
          <w:tcPr>
            <w:tcW w:w="7257" w:type="dxa"/>
          </w:tcPr>
          <w:p w14:paraId="6E83CA61" w14:textId="32B3F476" w:rsidR="004603C1" w:rsidRPr="009F08DB" w:rsidRDefault="00762C1A" w:rsidP="000F23D8">
            <w:pPr>
              <w:pStyle w:val="BulletTabtext"/>
              <w:rPr>
                <w:lang w:val="de-DE"/>
              </w:rPr>
            </w:pPr>
            <w:r w:rsidRPr="009F08DB">
              <w:rPr>
                <w:lang w:val="de-DE"/>
              </w:rPr>
              <w:t>Störmeldung erscheint im Bedienfeld</w:t>
            </w:r>
            <w:r w:rsidR="004603C1" w:rsidRPr="009F08DB">
              <w:rPr>
                <w:lang w:val="de-DE"/>
              </w:rPr>
              <w:t xml:space="preserve"> </w:t>
            </w:r>
            <w:r w:rsidR="00792679" w:rsidRPr="009F08DB">
              <w:rPr>
                <w:lang w:val="de-DE"/>
              </w:rPr>
              <w:t>„</w:t>
            </w:r>
            <w:r w:rsidR="00B743A8" w:rsidRPr="009F08DB">
              <w:rPr>
                <w:lang w:val="de-DE"/>
              </w:rPr>
              <w:t>Servoantrieb Faltschachtelaufrichten: Störung</w:t>
            </w:r>
            <w:r w:rsidR="00792679" w:rsidRPr="009F08DB">
              <w:rPr>
                <w:lang w:val="de-DE"/>
              </w:rPr>
              <w:t>“</w:t>
            </w:r>
          </w:p>
          <w:p w14:paraId="4E10CDD6" w14:textId="74ECD308" w:rsidR="004603C1" w:rsidRPr="009F08DB" w:rsidRDefault="00762C1A" w:rsidP="000F23D8">
            <w:pPr>
              <w:pStyle w:val="BulletTabtext"/>
              <w:rPr>
                <w:lang w:val="de-DE"/>
              </w:rPr>
            </w:pPr>
            <w:r w:rsidRPr="009F08DB">
              <w:rPr>
                <w:lang w:val="de-DE"/>
              </w:rPr>
              <w:t>Störmeldung erscheint im Bedienfeld</w:t>
            </w:r>
            <w:r w:rsidR="004603C1" w:rsidRPr="009F08DB">
              <w:rPr>
                <w:lang w:val="de-DE"/>
              </w:rPr>
              <w:t xml:space="preserve"> </w:t>
            </w:r>
            <w:r w:rsidR="00792679" w:rsidRPr="009F08DB">
              <w:rPr>
                <w:lang w:val="de-DE"/>
              </w:rPr>
              <w:t>„</w:t>
            </w:r>
            <w:r w:rsidR="00B743A8" w:rsidRPr="009F08DB">
              <w:rPr>
                <w:lang w:val="de-DE"/>
              </w:rPr>
              <w:t xml:space="preserve">Servoantrieb Faltschachtel aufrichten: 127: Übertemperatur Motor Warnung </w:t>
            </w:r>
            <w:r w:rsidR="00792679" w:rsidRPr="009F08DB">
              <w:rPr>
                <w:lang w:val="de-DE"/>
              </w:rPr>
              <w:t>„</w:t>
            </w:r>
          </w:p>
          <w:p w14:paraId="4403FB6C" w14:textId="0C8CBEA9" w:rsidR="005721B8" w:rsidRPr="009F08DB" w:rsidRDefault="000A4CB7" w:rsidP="004603C1">
            <w:pPr>
              <w:pStyle w:val="BulletTabtext"/>
              <w:rPr>
                <w:lang w:val="de-DE"/>
              </w:rPr>
            </w:pPr>
            <w:r w:rsidRPr="009F08DB">
              <w:rPr>
                <w:lang w:val="de-DE"/>
              </w:rPr>
              <w:t>Maschine kann nicht gestartet werden, solange Störmeldung aktiv ist</w:t>
            </w:r>
          </w:p>
          <w:p w14:paraId="562DB77A" w14:textId="2CEE10B7" w:rsidR="004603C1" w:rsidRPr="009F08DB" w:rsidRDefault="004603C1" w:rsidP="004603C1">
            <w:pPr>
              <w:pStyle w:val="Abstandshalter"/>
              <w:rPr>
                <w:lang w:val="de-DE"/>
              </w:rPr>
            </w:pPr>
          </w:p>
        </w:tc>
      </w:tr>
      <w:tr w:rsidR="005721B8" w:rsidRPr="00897659" w14:paraId="635C55FD" w14:textId="77777777" w:rsidTr="00190981">
        <w:trPr>
          <w:trHeight w:val="697"/>
        </w:trPr>
        <w:tc>
          <w:tcPr>
            <w:tcW w:w="2154" w:type="dxa"/>
            <w:shd w:val="clear" w:color="auto" w:fill="F2F2F2" w:themeFill="background1" w:themeFillShade="F2"/>
          </w:tcPr>
          <w:p w14:paraId="0A1A20CA" w14:textId="40B5C2F3" w:rsidR="005721B8" w:rsidRPr="009F08DB" w:rsidRDefault="00D8280B" w:rsidP="00190981">
            <w:pPr>
              <w:pStyle w:val="Textkrper"/>
              <w:spacing w:after="0"/>
              <w:rPr>
                <w:lang w:val="de-DE"/>
              </w:rPr>
            </w:pPr>
            <w:r w:rsidRPr="009F08DB">
              <w:rPr>
                <w:lang w:val="de-DE"/>
              </w:rPr>
              <w:t>Kommentare</w:t>
            </w:r>
          </w:p>
        </w:tc>
        <w:tc>
          <w:tcPr>
            <w:tcW w:w="7257" w:type="dxa"/>
          </w:tcPr>
          <w:p w14:paraId="5820D8F5" w14:textId="77777777" w:rsidR="00B743A8" w:rsidRPr="009F08DB" w:rsidRDefault="00B743A8" w:rsidP="00B743A8">
            <w:pPr>
              <w:pStyle w:val="BulletTabtext"/>
              <w:rPr>
                <w:lang w:val="de-DE"/>
              </w:rPr>
            </w:pPr>
            <w:r w:rsidRPr="009F08DB">
              <w:rPr>
                <w:lang w:val="de-DE"/>
              </w:rPr>
              <w:t>Die Variable enthält weitere Informationen über den Servoantrieb</w:t>
            </w:r>
          </w:p>
          <w:p w14:paraId="0810AD13" w14:textId="73657084" w:rsidR="005721B8" w:rsidRPr="009F08DB" w:rsidRDefault="00B743A8" w:rsidP="00B743A8">
            <w:pPr>
              <w:pStyle w:val="BulletTabtext"/>
              <w:rPr>
                <w:lang w:val="de-DE"/>
              </w:rPr>
            </w:pPr>
            <w:r w:rsidRPr="009F08DB">
              <w:rPr>
                <w:lang w:val="de-DE"/>
              </w:rPr>
              <w:t xml:space="preserve">In Verbindung mit dieser Störung erscheint die Variable </w:t>
            </w:r>
            <w:r w:rsidR="00792679" w:rsidRPr="009F08DB">
              <w:rPr>
                <w:lang w:val="de-DE"/>
              </w:rPr>
              <w:t>„</w:t>
            </w:r>
            <w:r w:rsidRPr="009F08DB">
              <w:rPr>
                <w:lang w:val="de-DE"/>
              </w:rPr>
              <w:t>127: Übertemperatur Motor Warnung</w:t>
            </w:r>
            <w:r w:rsidR="00792679" w:rsidRPr="009F08DB">
              <w:rPr>
                <w:lang w:val="de-DE"/>
              </w:rPr>
              <w:t>“</w:t>
            </w:r>
            <w:r w:rsidRPr="009F08DB">
              <w:rPr>
                <w:lang w:val="de-DE"/>
              </w:rPr>
              <w:t xml:space="preserve"> im Bedienfeld. In Verbindung mit anderen Störungen kann die Variable unterschiedlich sein.</w:t>
            </w:r>
          </w:p>
          <w:p w14:paraId="7529E5A8" w14:textId="2A9743CC" w:rsidR="004603C1" w:rsidRPr="009F08DB" w:rsidRDefault="004603C1" w:rsidP="004603C1">
            <w:pPr>
              <w:pStyle w:val="Abstandshalter"/>
              <w:rPr>
                <w:lang w:val="de-DE"/>
              </w:rPr>
            </w:pPr>
          </w:p>
        </w:tc>
      </w:tr>
      <w:tr w:rsidR="005721B8" w:rsidRPr="009F08DB" w14:paraId="283AEDA5" w14:textId="77777777" w:rsidTr="00190981">
        <w:trPr>
          <w:trHeight w:val="697"/>
        </w:trPr>
        <w:tc>
          <w:tcPr>
            <w:tcW w:w="2154" w:type="dxa"/>
            <w:shd w:val="clear" w:color="auto" w:fill="F2F2F2" w:themeFill="background1" w:themeFillShade="F2"/>
          </w:tcPr>
          <w:p w14:paraId="242A3032" w14:textId="04F7C14B" w:rsidR="005721B8" w:rsidRPr="009F08DB" w:rsidRDefault="00D41D58" w:rsidP="00190981">
            <w:pPr>
              <w:pStyle w:val="Textkrper"/>
              <w:spacing w:after="0"/>
              <w:rPr>
                <w:lang w:val="de-DE"/>
              </w:rPr>
            </w:pPr>
            <w:r w:rsidRPr="009F08DB">
              <w:rPr>
                <w:lang w:val="de-DE"/>
              </w:rPr>
              <w:t>Quittierung</w:t>
            </w:r>
          </w:p>
        </w:tc>
        <w:tc>
          <w:tcPr>
            <w:tcW w:w="7257" w:type="dxa"/>
          </w:tcPr>
          <w:p w14:paraId="4352B8F9" w14:textId="4DFED832" w:rsidR="004603C1" w:rsidRPr="009F08DB" w:rsidRDefault="00754F47" w:rsidP="004603C1">
            <w:pPr>
              <w:pStyle w:val="BulletTabtext"/>
              <w:rPr>
                <w:lang w:val="de-DE"/>
              </w:rPr>
            </w:pPr>
            <w:r w:rsidRPr="009F08DB">
              <w:rPr>
                <w:lang w:val="de-DE"/>
              </w:rPr>
              <w:t>Temperaturfühler wieder anschließen</w:t>
            </w:r>
          </w:p>
          <w:p w14:paraId="66D026B5" w14:textId="1D65D4DF" w:rsidR="005721B8" w:rsidRPr="009F08DB" w:rsidRDefault="00762C1A" w:rsidP="004603C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3CF7150" w14:textId="25A5DB05" w:rsidR="004603C1" w:rsidRPr="009F08DB" w:rsidRDefault="004603C1" w:rsidP="004603C1">
            <w:pPr>
              <w:pStyle w:val="Abstandshalter"/>
              <w:rPr>
                <w:lang w:val="de-DE"/>
              </w:rPr>
            </w:pPr>
          </w:p>
        </w:tc>
      </w:tr>
    </w:tbl>
    <w:p w14:paraId="77BB95C6" w14:textId="77777777" w:rsidR="005721B8" w:rsidRPr="009F08DB" w:rsidRDefault="005721B8" w:rsidP="005721B8">
      <w:pPr>
        <w:pStyle w:val="Abstandshalter"/>
        <w:rPr>
          <w:lang w:val="de-DE"/>
        </w:rPr>
      </w:pPr>
    </w:p>
    <w:p w14:paraId="0898C3C4" w14:textId="77777777" w:rsidR="004603C1" w:rsidRPr="009F08DB" w:rsidRDefault="004603C1">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B77D98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26DCE07" w14:textId="4E75125C"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7985E18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02A8D34" w14:textId="2AF5990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711774B3" w14:textId="77777777" w:rsidTr="00190981">
        <w:trPr>
          <w:trHeight w:val="697"/>
        </w:trPr>
        <w:tc>
          <w:tcPr>
            <w:tcW w:w="2154" w:type="dxa"/>
            <w:tcBorders>
              <w:bottom w:val="nil"/>
            </w:tcBorders>
            <w:shd w:val="clear" w:color="auto" w:fill="F2F2F2" w:themeFill="background1" w:themeFillShade="F2"/>
          </w:tcPr>
          <w:p w14:paraId="5FE127D9" w14:textId="5F3F02DC"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BC289D2" w14:textId="1D9A9AAE" w:rsidR="005721B8" w:rsidRPr="009F08DB" w:rsidRDefault="00B743A8" w:rsidP="00B743A8">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Faltschachtelaufrichten: Störung</w:t>
            </w:r>
            <w:r w:rsidR="00792679" w:rsidRPr="009F08DB">
              <w:rPr>
                <w:lang w:val="de-DE"/>
              </w:rPr>
              <w:t>“</w:t>
            </w:r>
          </w:p>
        </w:tc>
        <w:tc>
          <w:tcPr>
            <w:tcW w:w="1417" w:type="dxa"/>
            <w:tcBorders>
              <w:bottom w:val="nil"/>
            </w:tcBorders>
          </w:tcPr>
          <w:p w14:paraId="512E1CE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85472" behindDoc="0" locked="0" layoutInCell="1" allowOverlap="1" wp14:anchorId="63181136" wp14:editId="2D593BD4">
                      <wp:simplePos x="0" y="0"/>
                      <wp:positionH relativeFrom="column">
                        <wp:posOffset>-36195</wp:posOffset>
                      </wp:positionH>
                      <wp:positionV relativeFrom="line">
                        <wp:posOffset>36195</wp:posOffset>
                      </wp:positionV>
                      <wp:extent cx="820800" cy="320400"/>
                      <wp:effectExtent l="0" t="0" r="17780" b="22860"/>
                      <wp:wrapNone/>
                      <wp:docPr id="293275554" name="Rechteck: abgerundete Ecken 29327555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3F91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181136" id="Rechteck: abgerundete Ecken 293275554" o:spid="_x0000_s2673" style="position:absolute;left:0;text-align:left;margin-left:-2.85pt;margin-top:2.85pt;width:64.65pt;height:25.25pt;z-index:254185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8bDvw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oM8bD&#10;vwIAAMgFAAAOAAAAAAAAAAAAAAAAAC4CAABkcnMvZTJvRG9jLnhtbFBLAQItABQABgAIAAAAIQA1&#10;k1522gAAAAcBAAAPAAAAAAAAAAAAAAAAABkFAABkcnMvZG93bnJldi54bWxQSwUGAAAAAAQABADz&#10;AAAAIAYAAAAA&#10;" filled="f" strokecolor="black [3213]" strokeweight=".5pt">
                      <v:textbox>
                        <w:txbxContent>
                          <w:p w14:paraId="1A23F91E" w14:textId="77777777" w:rsidR="00BD5E17" w:rsidRDefault="00BD5E17" w:rsidP="005721B8">
                            <w:pPr>
                              <w:jc w:val="center"/>
                            </w:pPr>
                            <w:r>
                              <w:t>x</w:t>
                            </w:r>
                          </w:p>
                        </w:txbxContent>
                      </v:textbox>
                      <w10:wrap anchory="line"/>
                    </v:roundrect>
                  </w:pict>
                </mc:Fallback>
              </mc:AlternateContent>
            </w:r>
          </w:p>
        </w:tc>
      </w:tr>
      <w:tr w:rsidR="005721B8" w:rsidRPr="00897659" w14:paraId="1AC08E23" w14:textId="77777777" w:rsidTr="00190981">
        <w:trPr>
          <w:trHeight w:val="697"/>
        </w:trPr>
        <w:tc>
          <w:tcPr>
            <w:tcW w:w="2154" w:type="dxa"/>
            <w:tcBorders>
              <w:top w:val="nil"/>
              <w:bottom w:val="nil"/>
            </w:tcBorders>
            <w:shd w:val="clear" w:color="auto" w:fill="F2F2F2" w:themeFill="background1" w:themeFillShade="F2"/>
          </w:tcPr>
          <w:p w14:paraId="2BE4EC5E" w14:textId="77777777" w:rsidR="005721B8" w:rsidRPr="009F08DB" w:rsidRDefault="005721B8" w:rsidP="00190981">
            <w:pPr>
              <w:pStyle w:val="Textkrper"/>
              <w:spacing w:after="0"/>
              <w:rPr>
                <w:lang w:val="de-DE"/>
              </w:rPr>
            </w:pPr>
          </w:p>
        </w:tc>
        <w:tc>
          <w:tcPr>
            <w:tcW w:w="5839" w:type="dxa"/>
            <w:tcBorders>
              <w:top w:val="nil"/>
              <w:bottom w:val="nil"/>
            </w:tcBorders>
          </w:tcPr>
          <w:p w14:paraId="084C9703" w14:textId="3FEA854A" w:rsidR="005721B8" w:rsidRPr="009F08DB" w:rsidRDefault="00B743A8" w:rsidP="004603C1">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Faltschachtel aufrichten: 127: Übertemperatur Motor Warnung</w:t>
            </w:r>
            <w:r w:rsidR="00792679" w:rsidRPr="009F08DB">
              <w:rPr>
                <w:lang w:val="de-DE"/>
              </w:rPr>
              <w:t>“</w:t>
            </w:r>
          </w:p>
        </w:tc>
        <w:tc>
          <w:tcPr>
            <w:tcW w:w="1417" w:type="dxa"/>
            <w:tcBorders>
              <w:top w:val="nil"/>
              <w:bottom w:val="nil"/>
            </w:tcBorders>
          </w:tcPr>
          <w:p w14:paraId="7D49FEC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192640" behindDoc="0" locked="0" layoutInCell="1" allowOverlap="1" wp14:anchorId="53590D7B" wp14:editId="1A66FCE1">
                      <wp:simplePos x="0" y="0"/>
                      <wp:positionH relativeFrom="column">
                        <wp:posOffset>-36195</wp:posOffset>
                      </wp:positionH>
                      <wp:positionV relativeFrom="line">
                        <wp:posOffset>36195</wp:posOffset>
                      </wp:positionV>
                      <wp:extent cx="820800" cy="320400"/>
                      <wp:effectExtent l="0" t="0" r="17780" b="22860"/>
                      <wp:wrapNone/>
                      <wp:docPr id="293275555" name="Rechteck: abgerundete Ecken 2932755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A42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90D7B" id="Rechteck: abgerundete Ecken 293275555" o:spid="_x0000_s2674" style="position:absolute;left:0;text-align:left;margin-left:-2.85pt;margin-top:2.85pt;width:64.65pt;height:25.25pt;z-index:254192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ZDSkM70C&#10;AADIBQAADgAAAAAAAAAAAAAAAAAuAgAAZHJzL2Uyb0RvYy54bWxQSwECLQAUAAYACAAAACEANZNe&#10;dtoAAAAHAQAADwAAAAAAAAAAAAAAAAAXBQAAZHJzL2Rvd25yZXYueG1sUEsFBgAAAAAEAAQA8wAA&#10;AB4GAAAAAA==&#10;" filled="f" strokecolor="black [3213]" strokeweight=".5pt">
                      <v:textbox>
                        <w:txbxContent>
                          <w:p w14:paraId="7118A426" w14:textId="77777777" w:rsidR="00BD5E17" w:rsidRDefault="00BD5E17" w:rsidP="005721B8">
                            <w:pPr>
                              <w:jc w:val="center"/>
                            </w:pPr>
                            <w:r>
                              <w:t>x</w:t>
                            </w:r>
                          </w:p>
                        </w:txbxContent>
                      </v:textbox>
                      <w10:wrap anchory="line"/>
                    </v:roundrect>
                  </w:pict>
                </mc:Fallback>
              </mc:AlternateContent>
            </w:r>
          </w:p>
        </w:tc>
      </w:tr>
      <w:tr w:rsidR="005721B8" w:rsidRPr="00897659" w14:paraId="221888E9" w14:textId="77777777" w:rsidTr="00190981">
        <w:trPr>
          <w:trHeight w:val="697"/>
        </w:trPr>
        <w:tc>
          <w:tcPr>
            <w:tcW w:w="2154" w:type="dxa"/>
            <w:tcBorders>
              <w:top w:val="nil"/>
              <w:bottom w:val="nil"/>
            </w:tcBorders>
            <w:shd w:val="clear" w:color="auto" w:fill="F2F2F2" w:themeFill="background1" w:themeFillShade="F2"/>
          </w:tcPr>
          <w:p w14:paraId="681986D7" w14:textId="77777777" w:rsidR="005721B8" w:rsidRPr="009F08DB" w:rsidRDefault="005721B8" w:rsidP="00190981">
            <w:pPr>
              <w:pStyle w:val="Textkrper"/>
              <w:spacing w:after="0"/>
              <w:rPr>
                <w:lang w:val="de-DE"/>
              </w:rPr>
            </w:pPr>
          </w:p>
        </w:tc>
        <w:tc>
          <w:tcPr>
            <w:tcW w:w="5839" w:type="dxa"/>
            <w:tcBorders>
              <w:top w:val="nil"/>
              <w:bottom w:val="nil"/>
            </w:tcBorders>
          </w:tcPr>
          <w:p w14:paraId="3656D3CD" w14:textId="221C9383"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C08365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191616" behindDoc="0" locked="0" layoutInCell="1" allowOverlap="1" wp14:anchorId="7C000B5E" wp14:editId="28C107DE">
                      <wp:simplePos x="0" y="0"/>
                      <wp:positionH relativeFrom="column">
                        <wp:posOffset>-36195</wp:posOffset>
                      </wp:positionH>
                      <wp:positionV relativeFrom="line">
                        <wp:posOffset>36195</wp:posOffset>
                      </wp:positionV>
                      <wp:extent cx="820800" cy="320400"/>
                      <wp:effectExtent l="0" t="0" r="17780" b="22860"/>
                      <wp:wrapNone/>
                      <wp:docPr id="293275556" name="Rechteck: abgerundete Ecken 29327555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E451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00B5E" id="Rechteck: abgerundete Ecken 293275556" o:spid="_x0000_s2675" style="position:absolute;left:0;text-align:left;margin-left:-2.85pt;margin-top:2.85pt;width:64.65pt;height:25.25pt;z-index:254191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cOshJ&#10;vwIAAMgFAAAOAAAAAAAAAAAAAAAAAC4CAABkcnMvZTJvRG9jLnhtbFBLAQItABQABgAIAAAAIQA1&#10;k1522gAAAAcBAAAPAAAAAAAAAAAAAAAAABkFAABkcnMvZG93bnJldi54bWxQSwUGAAAAAAQABADz&#10;AAAAIAYAAAAA&#10;" filled="f" strokecolor="black [3213]" strokeweight=".5pt">
                      <v:textbox>
                        <w:txbxContent>
                          <w:p w14:paraId="595E451B" w14:textId="77777777" w:rsidR="00BD5E17" w:rsidRDefault="00BD5E17" w:rsidP="005721B8">
                            <w:pPr>
                              <w:jc w:val="center"/>
                            </w:pPr>
                            <w:r>
                              <w:t>x</w:t>
                            </w:r>
                          </w:p>
                        </w:txbxContent>
                      </v:textbox>
                      <w10:wrap anchory="line"/>
                    </v:roundrect>
                  </w:pict>
                </mc:Fallback>
              </mc:AlternateContent>
            </w:r>
          </w:p>
        </w:tc>
      </w:tr>
      <w:tr w:rsidR="005721B8" w:rsidRPr="009F08DB" w14:paraId="6DE147B2" w14:textId="77777777" w:rsidTr="00190981">
        <w:trPr>
          <w:trHeight w:val="1701"/>
        </w:trPr>
        <w:tc>
          <w:tcPr>
            <w:tcW w:w="2154" w:type="dxa"/>
            <w:shd w:val="clear" w:color="auto" w:fill="F2F2F2" w:themeFill="background1" w:themeFillShade="F2"/>
          </w:tcPr>
          <w:p w14:paraId="02839AE2" w14:textId="063576A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DD98C1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89568" behindDoc="0" locked="0" layoutInCell="1" allowOverlap="1" wp14:anchorId="686CFBC0" wp14:editId="3802D4F5">
                      <wp:simplePos x="0" y="0"/>
                      <wp:positionH relativeFrom="column">
                        <wp:posOffset>-5715</wp:posOffset>
                      </wp:positionH>
                      <wp:positionV relativeFrom="line">
                        <wp:posOffset>72390</wp:posOffset>
                      </wp:positionV>
                      <wp:extent cx="4500000" cy="942975"/>
                      <wp:effectExtent l="0" t="0" r="15240" b="28575"/>
                      <wp:wrapNone/>
                      <wp:docPr id="293275558" name="Rechteck: abgerundete Ecken 29327555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CE7A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CFBC0" id="Rechteck: abgerundete Ecken 293275558" o:spid="_x0000_s2676" style="position:absolute;left:0;text-align:left;margin-left:-.45pt;margin-top:5.7pt;width:354.35pt;height:74.25pt;z-index:254189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9dxs&#10;Ib4CAADJBQAADgAAAAAAAAAAAAAAAAAuAgAAZHJzL2Uyb0RvYy54bWxQSwECLQAUAAYACAAAACEA&#10;7zJ/7twAAAAIAQAADwAAAAAAAAAAAAAAAAAYBQAAZHJzL2Rvd25yZXYueG1sUEsFBgAAAAAEAAQA&#10;8wAAACEGAAAAAA==&#10;" filled="f" strokecolor="black [3213]" strokeweight=".5pt">
                      <v:textbox>
                        <w:txbxContent>
                          <w:p w14:paraId="34BCE7A1" w14:textId="77777777" w:rsidR="00BD5E17" w:rsidRDefault="00BD5E17" w:rsidP="005721B8">
                            <w:pPr>
                              <w:jc w:val="center"/>
                            </w:pPr>
                            <w:r>
                              <w:t>x</w:t>
                            </w:r>
                          </w:p>
                        </w:txbxContent>
                      </v:textbox>
                      <w10:wrap anchory="line"/>
                    </v:roundrect>
                  </w:pict>
                </mc:Fallback>
              </mc:AlternateContent>
            </w:r>
          </w:p>
        </w:tc>
      </w:tr>
    </w:tbl>
    <w:p w14:paraId="76885E9D" w14:textId="77777777" w:rsidR="005721B8" w:rsidRPr="009F08DB" w:rsidRDefault="005721B8" w:rsidP="005721B8">
      <w:pPr>
        <w:pStyle w:val="Textkrper"/>
        <w:rPr>
          <w:lang w:val="de-DE"/>
        </w:rPr>
      </w:pPr>
    </w:p>
    <w:p w14:paraId="68A29D0D" w14:textId="12331203" w:rsidR="005721B8" w:rsidRPr="009F08DB" w:rsidRDefault="005721B8" w:rsidP="005721B8">
      <w:pPr>
        <w:pStyle w:val="Textkrper"/>
        <w:rPr>
          <w:lang w:val="de-DE"/>
        </w:rPr>
      </w:pPr>
    </w:p>
    <w:p w14:paraId="4C46AD32" w14:textId="0C285A8F" w:rsidR="004603C1" w:rsidRPr="009F08DB" w:rsidRDefault="004603C1" w:rsidP="005721B8">
      <w:pPr>
        <w:pStyle w:val="Textkrper"/>
        <w:rPr>
          <w:lang w:val="de-DE"/>
        </w:rPr>
      </w:pPr>
    </w:p>
    <w:p w14:paraId="0326EA22" w14:textId="22E64A70" w:rsidR="004603C1" w:rsidRPr="009F08DB" w:rsidRDefault="004603C1" w:rsidP="005721B8">
      <w:pPr>
        <w:pStyle w:val="Textkrper"/>
        <w:rPr>
          <w:lang w:val="de-DE"/>
        </w:rPr>
      </w:pPr>
    </w:p>
    <w:p w14:paraId="77C272D7" w14:textId="075B0550" w:rsidR="004603C1" w:rsidRPr="009F08DB" w:rsidRDefault="004603C1" w:rsidP="005721B8">
      <w:pPr>
        <w:pStyle w:val="Textkrper"/>
        <w:rPr>
          <w:lang w:val="de-DE"/>
        </w:rPr>
      </w:pPr>
    </w:p>
    <w:p w14:paraId="49E7752D" w14:textId="10E85D0A" w:rsidR="004603C1" w:rsidRPr="009F08DB" w:rsidRDefault="004603C1" w:rsidP="005721B8">
      <w:pPr>
        <w:pStyle w:val="Textkrper"/>
        <w:rPr>
          <w:lang w:val="de-DE"/>
        </w:rPr>
      </w:pPr>
    </w:p>
    <w:p w14:paraId="3D45F584" w14:textId="3DE86747" w:rsidR="004603C1" w:rsidRPr="009F08DB" w:rsidRDefault="004603C1" w:rsidP="005721B8">
      <w:pPr>
        <w:pStyle w:val="Textkrper"/>
        <w:rPr>
          <w:lang w:val="de-DE"/>
        </w:rPr>
      </w:pPr>
    </w:p>
    <w:p w14:paraId="17CED5FA" w14:textId="71961B34" w:rsidR="004603C1" w:rsidRPr="009F08DB" w:rsidRDefault="004603C1" w:rsidP="005721B8">
      <w:pPr>
        <w:pStyle w:val="Textkrper"/>
        <w:rPr>
          <w:lang w:val="de-DE"/>
        </w:rPr>
      </w:pPr>
    </w:p>
    <w:p w14:paraId="269E94DA" w14:textId="001E1415" w:rsidR="004603C1" w:rsidRDefault="004603C1" w:rsidP="005721B8">
      <w:pPr>
        <w:pStyle w:val="Textkrper"/>
        <w:rPr>
          <w:lang w:val="de-DE"/>
        </w:rPr>
      </w:pPr>
    </w:p>
    <w:p w14:paraId="1CF50C8C" w14:textId="77777777" w:rsidR="00C4597A" w:rsidRPr="009F08DB" w:rsidRDefault="00C4597A" w:rsidP="005721B8">
      <w:pPr>
        <w:pStyle w:val="Textkrper"/>
        <w:rPr>
          <w:lang w:val="de-DE"/>
        </w:rPr>
      </w:pPr>
    </w:p>
    <w:p w14:paraId="4D7CC604" w14:textId="23075066" w:rsidR="004603C1" w:rsidRPr="009F08DB" w:rsidRDefault="004603C1" w:rsidP="005721B8">
      <w:pPr>
        <w:pStyle w:val="Textkrper"/>
        <w:rPr>
          <w:lang w:val="de-DE"/>
        </w:rPr>
      </w:pPr>
    </w:p>
    <w:p w14:paraId="6AA41705" w14:textId="6B7A7291" w:rsidR="004603C1" w:rsidRPr="009F08DB" w:rsidRDefault="004603C1" w:rsidP="005721B8">
      <w:pPr>
        <w:pStyle w:val="Textkrper"/>
        <w:rPr>
          <w:lang w:val="de-DE"/>
        </w:rPr>
      </w:pPr>
    </w:p>
    <w:p w14:paraId="538A0329" w14:textId="54D61AF4" w:rsidR="004603C1" w:rsidRPr="009F08DB" w:rsidRDefault="004603C1" w:rsidP="005721B8">
      <w:pPr>
        <w:pStyle w:val="Textkrper"/>
        <w:rPr>
          <w:lang w:val="de-DE"/>
        </w:rPr>
      </w:pPr>
    </w:p>
    <w:p w14:paraId="34D4EA58" w14:textId="3EF77D84" w:rsidR="004603C1" w:rsidRPr="009F08DB" w:rsidRDefault="004603C1" w:rsidP="005721B8">
      <w:pPr>
        <w:pStyle w:val="Textkrper"/>
        <w:rPr>
          <w:lang w:val="de-DE"/>
        </w:rPr>
      </w:pPr>
    </w:p>
    <w:p w14:paraId="329C6EB7" w14:textId="77777777" w:rsidR="00C4597A" w:rsidRPr="009F08DB" w:rsidRDefault="00C4597A" w:rsidP="005721B8">
      <w:pPr>
        <w:pStyle w:val="Textkrper"/>
        <w:rPr>
          <w:lang w:val="de-DE"/>
        </w:rPr>
      </w:pPr>
    </w:p>
    <w:p w14:paraId="54DD5DF9" w14:textId="5D130387" w:rsidR="004603C1" w:rsidRPr="009F08DB" w:rsidRDefault="004603C1" w:rsidP="005721B8">
      <w:pPr>
        <w:pStyle w:val="Textkrper"/>
        <w:rPr>
          <w:lang w:val="de-DE"/>
        </w:rPr>
      </w:pPr>
    </w:p>
    <w:p w14:paraId="3D7B2C68" w14:textId="46E7ACD7" w:rsidR="004603C1" w:rsidRPr="009F08DB" w:rsidRDefault="004603C1" w:rsidP="005721B8">
      <w:pPr>
        <w:pStyle w:val="Textkrper"/>
        <w:rPr>
          <w:lang w:val="de-DE"/>
        </w:rPr>
      </w:pPr>
    </w:p>
    <w:p w14:paraId="40DE7CC9" w14:textId="77777777" w:rsidR="004603C1" w:rsidRPr="009F08DB" w:rsidRDefault="004603C1" w:rsidP="005721B8">
      <w:pPr>
        <w:pStyle w:val="Textkrper"/>
        <w:rPr>
          <w:lang w:val="de-DE"/>
        </w:rPr>
      </w:pPr>
    </w:p>
    <w:p w14:paraId="416FEAD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F655F61" w14:textId="77777777" w:rsidTr="00626664">
        <w:trPr>
          <w:trHeight w:val="1020"/>
        </w:trPr>
        <w:tc>
          <w:tcPr>
            <w:tcW w:w="2154" w:type="dxa"/>
            <w:shd w:val="clear" w:color="auto" w:fill="F2F2F2" w:themeFill="background1" w:themeFillShade="F2"/>
          </w:tcPr>
          <w:p w14:paraId="7D912241" w14:textId="5134226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3DC03E2" w14:textId="5189D18A" w:rsidR="00626664" w:rsidRPr="009F08DB" w:rsidRDefault="00745279" w:rsidP="00190981">
            <w:pPr>
              <w:pStyle w:val="Textkrper"/>
              <w:tabs>
                <w:tab w:val="left" w:pos="284"/>
              </w:tabs>
              <w:spacing w:after="0"/>
              <w:rPr>
                <w:lang w:val="de-DE"/>
              </w:rPr>
            </w:pPr>
            <w:r w:rsidRPr="009F08DB">
              <w:rPr>
                <w:lang w:val="de-DE"/>
              </w:rPr>
              <w:t>ja/nein</w:t>
            </w:r>
          </w:p>
          <w:p w14:paraId="6A8DE11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15552" behindDoc="0" locked="0" layoutInCell="1" allowOverlap="1" wp14:anchorId="5FB09D88" wp14:editId="15986524">
                      <wp:simplePos x="0" y="0"/>
                      <wp:positionH relativeFrom="column">
                        <wp:posOffset>635</wp:posOffset>
                      </wp:positionH>
                      <wp:positionV relativeFrom="paragraph">
                        <wp:posOffset>36195</wp:posOffset>
                      </wp:positionV>
                      <wp:extent cx="820800" cy="320400"/>
                      <wp:effectExtent l="0" t="0" r="17780" b="22860"/>
                      <wp:wrapNone/>
                      <wp:docPr id="293275559" name="Rechteck: abgerundete Ecken 2932755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ED11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B09D88" id="Rechteck: abgerundete Ecken 293275559" o:spid="_x0000_s2677" style="position:absolute;left:0;text-align:left;margin-left:.05pt;margin-top:2.85pt;width:64.65pt;height:25.25pt;z-index:2578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cM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9VUcMvgIA&#10;AMgFAAAOAAAAAAAAAAAAAAAAAC4CAABkcnMvZTJvRG9jLnhtbFBLAQItABQABgAIAAAAIQCbrlPC&#10;2AAAAAUBAAAPAAAAAAAAAAAAAAAAABgFAABkcnMvZG93bnJldi54bWxQSwUGAAAAAAQABADzAAAA&#10;HQYAAAAA&#10;" filled="f" strokecolor="black [3213]" strokeweight=".5pt">
                      <v:textbox>
                        <w:txbxContent>
                          <w:p w14:paraId="4E0ED119" w14:textId="77777777" w:rsidR="00BD5E17" w:rsidRDefault="00BD5E17" w:rsidP="005721B8">
                            <w:pPr>
                              <w:jc w:val="center"/>
                            </w:pPr>
                            <w:r>
                              <w:t>x</w:t>
                            </w:r>
                          </w:p>
                        </w:txbxContent>
                      </v:textbox>
                    </v:roundrect>
                  </w:pict>
                </mc:Fallback>
              </mc:AlternateContent>
            </w:r>
          </w:p>
        </w:tc>
        <w:tc>
          <w:tcPr>
            <w:tcW w:w="5839" w:type="dxa"/>
            <w:shd w:val="clear" w:color="auto" w:fill="auto"/>
          </w:tcPr>
          <w:p w14:paraId="600065ED" w14:textId="19100E5A" w:rsidR="00626664" w:rsidRPr="009F08DB" w:rsidRDefault="00745279" w:rsidP="00190981">
            <w:pPr>
              <w:pStyle w:val="Textkrper"/>
              <w:tabs>
                <w:tab w:val="left" w:pos="284"/>
              </w:tabs>
              <w:spacing w:after="0"/>
              <w:rPr>
                <w:lang w:val="de-DE"/>
              </w:rPr>
            </w:pPr>
            <w:r w:rsidRPr="009F08DB">
              <w:rPr>
                <w:lang w:val="de-DE"/>
              </w:rPr>
              <w:t>Datum/Kurzzeichen</w:t>
            </w:r>
          </w:p>
          <w:p w14:paraId="0A530EA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16576" behindDoc="0" locked="0" layoutInCell="1" allowOverlap="1" wp14:anchorId="126CDDCA" wp14:editId="75853B56">
                      <wp:simplePos x="0" y="0"/>
                      <wp:positionH relativeFrom="column">
                        <wp:posOffset>1746</wp:posOffset>
                      </wp:positionH>
                      <wp:positionV relativeFrom="line">
                        <wp:posOffset>32703</wp:posOffset>
                      </wp:positionV>
                      <wp:extent cx="3592354" cy="320400"/>
                      <wp:effectExtent l="0" t="0" r="27305" b="22860"/>
                      <wp:wrapNone/>
                      <wp:docPr id="293275560" name="Rechteck: abgerundete Ecken 29327556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87C1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6CDDCA" id="Rechteck: abgerundete Ecken 293275560" o:spid="_x0000_s2678" style="position:absolute;left:0;text-align:left;margin-left:.15pt;margin-top:2.6pt;width:282.85pt;height:25.25pt;z-index:257816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AyN&#10;xOHBAgAAyQUAAA4AAAAAAAAAAAAAAAAALgIAAGRycy9lMm9Eb2MueG1sUEsBAi0AFAAGAAgAAAAh&#10;ABCRfb7aAAAABQEAAA8AAAAAAAAAAAAAAAAAGwUAAGRycy9kb3ducmV2LnhtbFBLBQYAAAAABAAE&#10;APMAAAAiBgAAAAA=&#10;" filled="f" strokecolor="black [3213]" strokeweight=".5pt">
                      <v:textbox>
                        <w:txbxContent>
                          <w:p w14:paraId="29787C1B" w14:textId="77777777" w:rsidR="00BD5E17" w:rsidRDefault="00BD5E17" w:rsidP="005721B8">
                            <w:pPr>
                              <w:jc w:val="center"/>
                            </w:pPr>
                            <w:r>
                              <w:t>x</w:t>
                            </w:r>
                          </w:p>
                        </w:txbxContent>
                      </v:textbox>
                      <w10:wrap anchory="line"/>
                    </v:roundrect>
                  </w:pict>
                </mc:Fallback>
              </mc:AlternateContent>
            </w:r>
          </w:p>
        </w:tc>
      </w:tr>
      <w:tr w:rsidR="00626664" w:rsidRPr="009F08DB" w14:paraId="40725CF0" w14:textId="77777777" w:rsidTr="00626664">
        <w:trPr>
          <w:trHeight w:val="1020"/>
        </w:trPr>
        <w:tc>
          <w:tcPr>
            <w:tcW w:w="2154" w:type="dxa"/>
            <w:shd w:val="clear" w:color="auto" w:fill="F2F2F2" w:themeFill="background1" w:themeFillShade="F2"/>
          </w:tcPr>
          <w:p w14:paraId="5F08CFBF" w14:textId="7850AFF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016C579" w14:textId="54AA097C"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17600" behindDoc="0" locked="0" layoutInCell="1" allowOverlap="1" wp14:anchorId="134251D9" wp14:editId="724AB231">
                      <wp:simplePos x="0" y="0"/>
                      <wp:positionH relativeFrom="column">
                        <wp:posOffset>-5715</wp:posOffset>
                      </wp:positionH>
                      <wp:positionV relativeFrom="line">
                        <wp:posOffset>252095</wp:posOffset>
                      </wp:positionV>
                      <wp:extent cx="4500000" cy="320400"/>
                      <wp:effectExtent l="0" t="0" r="15240" b="22860"/>
                      <wp:wrapNone/>
                      <wp:docPr id="293275561" name="Rechteck: abgerundete Ecken 29327556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DF15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251D9" id="Rechteck: abgerundete Ecken 293275561" o:spid="_x0000_s2679" style="position:absolute;left:0;text-align:left;margin-left:-.45pt;margin-top:19.85pt;width:354.35pt;height:25.25pt;z-index:257817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tLDf9LsC&#10;AADJBQAADgAAAAAAAAAAAAAAAAAuAgAAZHJzL2Uyb0RvYy54bWxQSwECLQAUAAYACAAAACEAeEdM&#10;vdwAAAAHAQAADwAAAAAAAAAAAAAAAAAVBQAAZHJzL2Rvd25yZXYueG1sUEsFBgAAAAAEAAQA8wAA&#10;AB4GAAAAAA==&#10;" filled="f" strokecolor="black [3213]" strokeweight=".5pt">
                      <v:textbox>
                        <w:txbxContent>
                          <w:p w14:paraId="0E3DF15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4A2B329" w14:textId="77777777" w:rsidR="00626664" w:rsidRPr="009F08DB" w:rsidRDefault="00626664" w:rsidP="00190981">
            <w:pPr>
              <w:pStyle w:val="Textkrper"/>
              <w:tabs>
                <w:tab w:val="left" w:pos="284"/>
              </w:tabs>
              <w:spacing w:after="0"/>
              <w:rPr>
                <w:lang w:val="de-DE"/>
              </w:rPr>
            </w:pPr>
          </w:p>
        </w:tc>
      </w:tr>
    </w:tbl>
    <w:p w14:paraId="642A625F" w14:textId="7826FC8A" w:rsidR="005721B8" w:rsidRPr="009F08DB" w:rsidRDefault="004603C1" w:rsidP="00897659">
      <w:pPr>
        <w:pStyle w:val="berschrift3nummeriert"/>
        <w:rPr>
          <w:lang w:val="de-DE"/>
        </w:rPr>
      </w:pPr>
      <w:bookmarkStart w:id="158" w:name="_Toc118817671"/>
      <w:r w:rsidRPr="009F08DB">
        <w:rPr>
          <w:lang w:val="de-DE"/>
        </w:rPr>
        <w:lastRenderedPageBreak/>
        <w:t xml:space="preserve">FLT 289: </w:t>
      </w:r>
      <w:r w:rsidR="00B743A8" w:rsidRPr="009F08DB">
        <w:rPr>
          <w:lang w:val="de-DE"/>
        </w:rPr>
        <w:t>FALTSCHACHTEL: OFFENE LASCHE: SUMMENFEHLER DECKLASCHE</w:t>
      </w:r>
      <w:bookmarkEnd w:id="158"/>
    </w:p>
    <w:p w14:paraId="490CC555"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AD8B622" w14:textId="77777777" w:rsidTr="004603C1">
        <w:trPr>
          <w:trHeight w:val="353"/>
        </w:trPr>
        <w:tc>
          <w:tcPr>
            <w:tcW w:w="2154" w:type="dxa"/>
            <w:shd w:val="clear" w:color="auto" w:fill="F2F2F2" w:themeFill="background1" w:themeFillShade="F2"/>
          </w:tcPr>
          <w:p w14:paraId="09FB1A29" w14:textId="409299B0" w:rsidR="005721B8" w:rsidRPr="009F08DB" w:rsidRDefault="00D8280B" w:rsidP="00190981">
            <w:pPr>
              <w:pStyle w:val="Textkrper"/>
              <w:spacing w:after="0"/>
              <w:rPr>
                <w:b/>
                <w:lang w:val="de-DE"/>
              </w:rPr>
            </w:pPr>
            <w:r w:rsidRPr="009F08DB">
              <w:rPr>
                <w:b/>
                <w:lang w:val="de-DE"/>
              </w:rPr>
              <w:t>Testziel</w:t>
            </w:r>
          </w:p>
        </w:tc>
        <w:tc>
          <w:tcPr>
            <w:tcW w:w="7257" w:type="dxa"/>
          </w:tcPr>
          <w:p w14:paraId="673633BD" w14:textId="17E15B5D" w:rsidR="005721B8" w:rsidRPr="009F08DB" w:rsidRDefault="00A7704C" w:rsidP="00190981">
            <w:pPr>
              <w:pStyle w:val="BulletTabtext"/>
              <w:rPr>
                <w:lang w:val="de-DE"/>
              </w:rPr>
            </w:pPr>
            <w:r w:rsidRPr="009F08DB">
              <w:rPr>
                <w:lang w:val="de-DE"/>
              </w:rPr>
              <w:t>Test, ob die richtige Störmeldung im Bedienfeld erscheint</w:t>
            </w:r>
          </w:p>
          <w:p w14:paraId="012746ED" w14:textId="27FB1A8C" w:rsidR="004603C1" w:rsidRPr="009F08DB" w:rsidRDefault="004603C1" w:rsidP="004603C1">
            <w:pPr>
              <w:pStyle w:val="Abstandshalter"/>
              <w:rPr>
                <w:lang w:val="de-DE"/>
              </w:rPr>
            </w:pPr>
          </w:p>
        </w:tc>
      </w:tr>
      <w:tr w:rsidR="005721B8" w:rsidRPr="00897659" w14:paraId="14855880" w14:textId="77777777" w:rsidTr="00190981">
        <w:trPr>
          <w:trHeight w:val="170"/>
        </w:trPr>
        <w:tc>
          <w:tcPr>
            <w:tcW w:w="2154" w:type="dxa"/>
          </w:tcPr>
          <w:p w14:paraId="46D00D7F" w14:textId="77777777" w:rsidR="005721B8" w:rsidRPr="009F08DB" w:rsidRDefault="005721B8" w:rsidP="00190981">
            <w:pPr>
              <w:pStyle w:val="Textkrper"/>
              <w:spacing w:before="0" w:after="0"/>
              <w:rPr>
                <w:sz w:val="8"/>
                <w:szCs w:val="8"/>
                <w:lang w:val="de-DE"/>
              </w:rPr>
            </w:pPr>
          </w:p>
        </w:tc>
        <w:tc>
          <w:tcPr>
            <w:tcW w:w="7257" w:type="dxa"/>
          </w:tcPr>
          <w:p w14:paraId="36A28998" w14:textId="77777777" w:rsidR="005721B8" w:rsidRPr="009F08DB" w:rsidRDefault="005721B8" w:rsidP="00190981">
            <w:pPr>
              <w:pStyle w:val="Textkrper"/>
              <w:spacing w:before="0" w:after="0"/>
              <w:rPr>
                <w:sz w:val="8"/>
                <w:szCs w:val="8"/>
                <w:lang w:val="de-DE"/>
              </w:rPr>
            </w:pPr>
          </w:p>
        </w:tc>
      </w:tr>
      <w:tr w:rsidR="005721B8" w:rsidRPr="009F08DB" w14:paraId="71EC3D31" w14:textId="77777777" w:rsidTr="00190981">
        <w:trPr>
          <w:trHeight w:val="471"/>
        </w:trPr>
        <w:tc>
          <w:tcPr>
            <w:tcW w:w="2154" w:type="dxa"/>
            <w:shd w:val="clear" w:color="auto" w:fill="F2F2F2" w:themeFill="background1" w:themeFillShade="F2"/>
          </w:tcPr>
          <w:p w14:paraId="5AA0D687" w14:textId="14895B7B" w:rsidR="005721B8" w:rsidRPr="009F08DB" w:rsidRDefault="00D8280B" w:rsidP="00190981">
            <w:pPr>
              <w:pStyle w:val="Textkrper"/>
              <w:spacing w:after="0"/>
              <w:rPr>
                <w:b/>
                <w:lang w:val="de-DE"/>
              </w:rPr>
            </w:pPr>
            <w:r w:rsidRPr="009F08DB">
              <w:rPr>
                <w:b/>
                <w:lang w:val="de-DE"/>
              </w:rPr>
              <w:t>Testdurchführung</w:t>
            </w:r>
          </w:p>
        </w:tc>
        <w:tc>
          <w:tcPr>
            <w:tcW w:w="7257" w:type="dxa"/>
          </w:tcPr>
          <w:p w14:paraId="6752E370" w14:textId="77777777" w:rsidR="005721B8" w:rsidRPr="009F08DB" w:rsidRDefault="005721B8" w:rsidP="00190981">
            <w:pPr>
              <w:pStyle w:val="Textkrper"/>
              <w:spacing w:after="0"/>
              <w:rPr>
                <w:lang w:val="de-DE"/>
              </w:rPr>
            </w:pPr>
          </w:p>
        </w:tc>
      </w:tr>
      <w:tr w:rsidR="005721B8" w:rsidRPr="009F08DB" w14:paraId="44E76246" w14:textId="77777777" w:rsidTr="004603C1">
        <w:trPr>
          <w:trHeight w:val="413"/>
        </w:trPr>
        <w:tc>
          <w:tcPr>
            <w:tcW w:w="2154" w:type="dxa"/>
            <w:shd w:val="clear" w:color="auto" w:fill="F2F2F2" w:themeFill="background1" w:themeFillShade="F2"/>
          </w:tcPr>
          <w:p w14:paraId="6C57BE55" w14:textId="79463BE0" w:rsidR="005721B8" w:rsidRPr="009F08DB" w:rsidRDefault="00D41D58" w:rsidP="00190981">
            <w:pPr>
              <w:pStyle w:val="Textkrper"/>
              <w:spacing w:after="0"/>
              <w:rPr>
                <w:lang w:val="de-DE"/>
              </w:rPr>
            </w:pPr>
            <w:r w:rsidRPr="009F08DB">
              <w:rPr>
                <w:lang w:val="de-DE"/>
              </w:rPr>
              <w:t>Testvoraussetzungen</w:t>
            </w:r>
          </w:p>
        </w:tc>
        <w:tc>
          <w:tcPr>
            <w:tcW w:w="7257" w:type="dxa"/>
          </w:tcPr>
          <w:p w14:paraId="395C5F23" w14:textId="71C41819" w:rsidR="005721B8" w:rsidRPr="009F08DB" w:rsidRDefault="00AE36C0" w:rsidP="004603C1">
            <w:pPr>
              <w:pStyle w:val="BulletTabtext"/>
              <w:rPr>
                <w:lang w:val="de-DE"/>
              </w:rPr>
            </w:pPr>
            <w:r w:rsidRPr="009F08DB">
              <w:rPr>
                <w:lang w:val="de-DE"/>
              </w:rPr>
              <w:t>Maschine ist im Automatikbetrieb bereit</w:t>
            </w:r>
          </w:p>
          <w:p w14:paraId="12A0FBC5" w14:textId="4E01E288" w:rsidR="004603C1" w:rsidRPr="009F08DB" w:rsidRDefault="004603C1" w:rsidP="004603C1">
            <w:pPr>
              <w:pStyle w:val="Abstandshalter"/>
              <w:rPr>
                <w:lang w:val="de-DE"/>
              </w:rPr>
            </w:pPr>
          </w:p>
        </w:tc>
      </w:tr>
      <w:tr w:rsidR="005721B8" w:rsidRPr="009F08DB" w14:paraId="221C686F" w14:textId="77777777" w:rsidTr="00190981">
        <w:trPr>
          <w:trHeight w:val="697"/>
        </w:trPr>
        <w:tc>
          <w:tcPr>
            <w:tcW w:w="2154" w:type="dxa"/>
            <w:shd w:val="clear" w:color="auto" w:fill="F2F2F2" w:themeFill="background1" w:themeFillShade="F2"/>
          </w:tcPr>
          <w:p w14:paraId="7BB1E99F" w14:textId="76BF3C13" w:rsidR="005721B8" w:rsidRPr="009F08DB" w:rsidRDefault="00D8280B" w:rsidP="00190981">
            <w:pPr>
              <w:pStyle w:val="Textkrper"/>
              <w:spacing w:after="0"/>
              <w:rPr>
                <w:lang w:val="de-DE"/>
              </w:rPr>
            </w:pPr>
            <w:r w:rsidRPr="009F08DB">
              <w:rPr>
                <w:lang w:val="de-DE"/>
              </w:rPr>
              <w:t>Erforderliche Tätigkeit</w:t>
            </w:r>
          </w:p>
        </w:tc>
        <w:tc>
          <w:tcPr>
            <w:tcW w:w="7257" w:type="dxa"/>
          </w:tcPr>
          <w:p w14:paraId="788FA176" w14:textId="74618215" w:rsidR="004603C1" w:rsidRPr="009F08DB" w:rsidRDefault="00762C1A" w:rsidP="004603C1">
            <w:pPr>
              <w:pStyle w:val="BulletTabtext"/>
              <w:rPr>
                <w:lang w:val="de-DE"/>
              </w:rPr>
            </w:pPr>
            <w:r w:rsidRPr="009F08DB">
              <w:rPr>
                <w:lang w:val="de-DE"/>
              </w:rPr>
              <w:t>Aktiviere SWS</w:t>
            </w:r>
            <w:r w:rsidR="004603C1" w:rsidRPr="009F08DB">
              <w:rPr>
                <w:lang w:val="de-DE"/>
              </w:rPr>
              <w:t xml:space="preserve"> 256 </w:t>
            </w:r>
            <w:r w:rsidR="00792679" w:rsidRPr="009F08DB">
              <w:rPr>
                <w:lang w:val="de-DE"/>
              </w:rPr>
              <w:t>„</w:t>
            </w:r>
            <w:r w:rsidR="00F236E6" w:rsidRPr="009F08DB">
              <w:rPr>
                <w:lang w:val="de-DE"/>
              </w:rPr>
              <w:t>Faltschachtel: offene Lasche: Summenfehler</w:t>
            </w:r>
            <w:r w:rsidR="00792679" w:rsidRPr="009F08DB">
              <w:rPr>
                <w:lang w:val="de-DE"/>
              </w:rPr>
              <w:t>“</w:t>
            </w:r>
          </w:p>
          <w:p w14:paraId="102FC239" w14:textId="2A40861D" w:rsidR="003404E4" w:rsidRPr="009F08DB" w:rsidRDefault="003404E4" w:rsidP="003404E4">
            <w:pPr>
              <w:pStyle w:val="BulletTabtext"/>
              <w:rPr>
                <w:lang w:val="de-DE"/>
              </w:rPr>
            </w:pPr>
            <w:r w:rsidRPr="009F08DB">
              <w:rPr>
                <w:lang w:val="de-DE"/>
              </w:rPr>
              <w:t xml:space="preserve">Zähler 256 </w:t>
            </w:r>
            <w:r w:rsidR="00792679" w:rsidRPr="009F08DB">
              <w:rPr>
                <w:lang w:val="de-DE"/>
              </w:rPr>
              <w:t>„</w:t>
            </w:r>
            <w:r w:rsidRPr="009F08DB">
              <w:rPr>
                <w:lang w:val="de-DE"/>
              </w:rPr>
              <w:t>Faltschachtel: offene Lasche: Summenfehler</w:t>
            </w:r>
            <w:r w:rsidR="00792679" w:rsidRPr="009F08DB">
              <w:rPr>
                <w:lang w:val="de-DE"/>
              </w:rPr>
              <w:t>“</w:t>
            </w:r>
            <w:r w:rsidRPr="009F08DB">
              <w:rPr>
                <w:lang w:val="de-DE"/>
              </w:rPr>
              <w:t xml:space="preserve"> auf 3 einstellen</w:t>
            </w:r>
          </w:p>
          <w:p w14:paraId="54392737" w14:textId="7EBC8D40" w:rsidR="004603C1" w:rsidRPr="009F08DB" w:rsidRDefault="003404E4" w:rsidP="003404E4">
            <w:pPr>
              <w:pStyle w:val="BulletTabtext"/>
              <w:rPr>
                <w:lang w:val="de-DE"/>
              </w:rPr>
            </w:pPr>
            <w:r w:rsidRPr="009F08DB">
              <w:rPr>
                <w:lang w:val="de-DE"/>
              </w:rPr>
              <w:t xml:space="preserve">Drei Faltschachteln mit offener Lasche vor Sensor </w:t>
            </w:r>
            <w:r w:rsidR="00792679" w:rsidRPr="009F08DB">
              <w:rPr>
                <w:lang w:val="de-DE"/>
              </w:rPr>
              <w:t>„</w:t>
            </w:r>
            <w:r w:rsidRPr="009F08DB">
              <w:rPr>
                <w:lang w:val="de-DE"/>
              </w:rPr>
              <w:t>38B1</w:t>
            </w:r>
            <w:r w:rsidR="00792679" w:rsidRPr="009F08DB">
              <w:rPr>
                <w:lang w:val="de-DE"/>
              </w:rPr>
              <w:t>“</w:t>
            </w:r>
            <w:r w:rsidRPr="009F08DB">
              <w:rPr>
                <w:lang w:val="de-DE"/>
              </w:rPr>
              <w:t xml:space="preserve"> einsetzen</w:t>
            </w:r>
          </w:p>
          <w:p w14:paraId="63CD9A16" w14:textId="03E99554" w:rsidR="005721B8" w:rsidRPr="009F08DB" w:rsidRDefault="005B2D3C" w:rsidP="004603C1">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25B4BF52" w14:textId="137AA9B7" w:rsidR="004603C1" w:rsidRPr="009F08DB" w:rsidRDefault="004603C1" w:rsidP="004603C1">
            <w:pPr>
              <w:pStyle w:val="Abstandshalter"/>
              <w:rPr>
                <w:lang w:val="de-DE"/>
              </w:rPr>
            </w:pPr>
          </w:p>
        </w:tc>
      </w:tr>
      <w:tr w:rsidR="005721B8" w:rsidRPr="00897659" w14:paraId="4E1580C2" w14:textId="77777777" w:rsidTr="00190981">
        <w:trPr>
          <w:trHeight w:val="697"/>
        </w:trPr>
        <w:tc>
          <w:tcPr>
            <w:tcW w:w="2154" w:type="dxa"/>
            <w:shd w:val="clear" w:color="auto" w:fill="F2F2F2" w:themeFill="background1" w:themeFillShade="F2"/>
          </w:tcPr>
          <w:p w14:paraId="36DF3448" w14:textId="3CD91B0B" w:rsidR="005721B8" w:rsidRPr="009F08DB" w:rsidRDefault="008C23D6" w:rsidP="00190981">
            <w:pPr>
              <w:pStyle w:val="Textkrper"/>
              <w:spacing w:after="0"/>
              <w:rPr>
                <w:lang w:val="de-DE"/>
              </w:rPr>
            </w:pPr>
            <w:r w:rsidRPr="009F08DB">
              <w:rPr>
                <w:lang w:val="de-DE"/>
              </w:rPr>
              <w:t>Folge</w:t>
            </w:r>
          </w:p>
        </w:tc>
        <w:tc>
          <w:tcPr>
            <w:tcW w:w="7257" w:type="dxa"/>
          </w:tcPr>
          <w:p w14:paraId="64F45D20" w14:textId="116060F0" w:rsidR="004603C1" w:rsidRPr="009F08DB" w:rsidRDefault="0083131D" w:rsidP="004603C1">
            <w:pPr>
              <w:pStyle w:val="BulletTabtext"/>
              <w:rPr>
                <w:lang w:val="de-DE"/>
              </w:rPr>
            </w:pPr>
            <w:r w:rsidRPr="009F08DB">
              <w:rPr>
                <w:lang w:val="de-DE"/>
              </w:rPr>
              <w:t>Maschine stoppt</w:t>
            </w:r>
          </w:p>
          <w:p w14:paraId="0DA57942" w14:textId="09A2AB48" w:rsidR="004603C1" w:rsidRPr="009F08DB" w:rsidRDefault="00762C1A" w:rsidP="004603C1">
            <w:pPr>
              <w:pStyle w:val="BulletTabtext"/>
              <w:rPr>
                <w:lang w:val="de-DE"/>
              </w:rPr>
            </w:pPr>
            <w:r w:rsidRPr="009F08DB">
              <w:rPr>
                <w:lang w:val="de-DE"/>
              </w:rPr>
              <w:t>Störmeldung erscheint im Bedienfeld</w:t>
            </w:r>
          </w:p>
          <w:p w14:paraId="4FF3D218" w14:textId="545C3C11" w:rsidR="005721B8" w:rsidRPr="009F08DB" w:rsidRDefault="000A4CB7" w:rsidP="004603C1">
            <w:pPr>
              <w:pStyle w:val="BulletTabtext"/>
              <w:rPr>
                <w:lang w:val="de-DE"/>
              </w:rPr>
            </w:pPr>
            <w:r w:rsidRPr="009F08DB">
              <w:rPr>
                <w:lang w:val="de-DE"/>
              </w:rPr>
              <w:t>Maschine kann nicht gestartet werden, solange Störmeldung aktiv ist</w:t>
            </w:r>
          </w:p>
          <w:p w14:paraId="4135F56F" w14:textId="0F8A83ED" w:rsidR="004603C1" w:rsidRPr="009F08DB" w:rsidRDefault="004603C1" w:rsidP="004603C1">
            <w:pPr>
              <w:pStyle w:val="Abstandshalter"/>
              <w:rPr>
                <w:lang w:val="de-DE"/>
              </w:rPr>
            </w:pPr>
          </w:p>
        </w:tc>
      </w:tr>
      <w:tr w:rsidR="005721B8" w:rsidRPr="009F08DB" w14:paraId="6DA3C5B2" w14:textId="77777777" w:rsidTr="004603C1">
        <w:trPr>
          <w:trHeight w:val="461"/>
        </w:trPr>
        <w:tc>
          <w:tcPr>
            <w:tcW w:w="2154" w:type="dxa"/>
            <w:shd w:val="clear" w:color="auto" w:fill="F2F2F2" w:themeFill="background1" w:themeFillShade="F2"/>
          </w:tcPr>
          <w:p w14:paraId="29F97FB9" w14:textId="6B98AFE6" w:rsidR="005721B8" w:rsidRPr="009F08DB" w:rsidRDefault="00D8280B" w:rsidP="00190981">
            <w:pPr>
              <w:pStyle w:val="Textkrper"/>
              <w:spacing w:after="0"/>
              <w:rPr>
                <w:lang w:val="de-DE"/>
              </w:rPr>
            </w:pPr>
            <w:r w:rsidRPr="009F08DB">
              <w:rPr>
                <w:lang w:val="de-DE"/>
              </w:rPr>
              <w:t>Kommentare</w:t>
            </w:r>
          </w:p>
        </w:tc>
        <w:tc>
          <w:tcPr>
            <w:tcW w:w="7257" w:type="dxa"/>
          </w:tcPr>
          <w:p w14:paraId="63A5AF9A" w14:textId="2E8AD856" w:rsidR="005721B8" w:rsidRPr="009F08DB" w:rsidRDefault="00AE36C0" w:rsidP="00190981">
            <w:pPr>
              <w:pStyle w:val="BulletTabtext"/>
              <w:rPr>
                <w:lang w:val="de-DE"/>
              </w:rPr>
            </w:pPr>
            <w:r w:rsidRPr="009F08DB">
              <w:rPr>
                <w:lang w:val="de-DE"/>
              </w:rPr>
              <w:t>Keine</w:t>
            </w:r>
          </w:p>
          <w:p w14:paraId="664E8727" w14:textId="77777777" w:rsidR="005721B8" w:rsidRPr="009F08DB" w:rsidRDefault="005721B8" w:rsidP="00190981">
            <w:pPr>
              <w:pStyle w:val="Abstandshalter"/>
              <w:rPr>
                <w:lang w:val="de-DE"/>
              </w:rPr>
            </w:pPr>
          </w:p>
        </w:tc>
      </w:tr>
      <w:tr w:rsidR="005721B8" w:rsidRPr="009F08DB" w14:paraId="26B2C0BD" w14:textId="77777777" w:rsidTr="004603C1">
        <w:trPr>
          <w:trHeight w:val="328"/>
        </w:trPr>
        <w:tc>
          <w:tcPr>
            <w:tcW w:w="2154" w:type="dxa"/>
            <w:shd w:val="clear" w:color="auto" w:fill="F2F2F2" w:themeFill="background1" w:themeFillShade="F2"/>
          </w:tcPr>
          <w:p w14:paraId="4B63E544" w14:textId="50F9B2CF" w:rsidR="005721B8" w:rsidRPr="009F08DB" w:rsidRDefault="00D41D58" w:rsidP="00190981">
            <w:pPr>
              <w:pStyle w:val="Textkrper"/>
              <w:spacing w:after="0"/>
              <w:rPr>
                <w:lang w:val="de-DE"/>
              </w:rPr>
            </w:pPr>
            <w:r w:rsidRPr="009F08DB">
              <w:rPr>
                <w:lang w:val="de-DE"/>
              </w:rPr>
              <w:t>Quittierung</w:t>
            </w:r>
          </w:p>
        </w:tc>
        <w:tc>
          <w:tcPr>
            <w:tcW w:w="7257" w:type="dxa"/>
          </w:tcPr>
          <w:p w14:paraId="787D95A7" w14:textId="206CB800" w:rsidR="005721B8" w:rsidRPr="009F08DB" w:rsidRDefault="00762C1A" w:rsidP="004603C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7AA2DFC" w14:textId="1A6A3B9C" w:rsidR="004603C1" w:rsidRPr="009F08DB" w:rsidRDefault="004603C1" w:rsidP="004603C1">
            <w:pPr>
              <w:pStyle w:val="Abstandshalter"/>
              <w:rPr>
                <w:lang w:val="de-DE"/>
              </w:rPr>
            </w:pPr>
          </w:p>
        </w:tc>
      </w:tr>
    </w:tbl>
    <w:p w14:paraId="3298E23C" w14:textId="2C526199" w:rsidR="005721B8" w:rsidRPr="009F08DB" w:rsidRDefault="005721B8" w:rsidP="00D75494">
      <w:pPr>
        <w:pStyle w:val="Textkrper"/>
        <w:rPr>
          <w:lang w:val="de-DE"/>
        </w:rPr>
      </w:pPr>
    </w:p>
    <w:p w14:paraId="606160E8" w14:textId="77777777" w:rsidR="00AE08F8" w:rsidRPr="009F08DB" w:rsidRDefault="00AE08F8" w:rsidP="00AE08F8">
      <w:pPr>
        <w:rPr>
          <w:rFonts w:ascii="Arial" w:hAnsi="Arial"/>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A41A1A5" w14:textId="77777777" w:rsidTr="009E6CB7">
        <w:trPr>
          <w:trHeight w:val="680"/>
        </w:trPr>
        <w:tc>
          <w:tcPr>
            <w:tcW w:w="2154" w:type="dxa"/>
            <w:tcBorders>
              <w:bottom w:val="single" w:sz="4" w:space="0" w:color="D9D9D9" w:themeColor="background1" w:themeShade="D9"/>
            </w:tcBorders>
            <w:shd w:val="clear" w:color="auto" w:fill="F2F2F2" w:themeFill="background1" w:themeFillShade="F2"/>
          </w:tcPr>
          <w:p w14:paraId="2E2BEDE4" w14:textId="5CAFC615"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6652125A"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596EE51" w14:textId="27B7DA6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D253E07" w14:textId="77777777" w:rsidTr="009E6CB7">
        <w:trPr>
          <w:trHeight w:val="697"/>
        </w:trPr>
        <w:tc>
          <w:tcPr>
            <w:tcW w:w="2154" w:type="dxa"/>
            <w:tcBorders>
              <w:bottom w:val="nil"/>
            </w:tcBorders>
            <w:shd w:val="clear" w:color="auto" w:fill="F2F2F2" w:themeFill="background1" w:themeFillShade="F2"/>
          </w:tcPr>
          <w:p w14:paraId="02E3197A" w14:textId="16793EF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D550B53" w14:textId="2344AEC8"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22A05D3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93664" behindDoc="0" locked="0" layoutInCell="1" allowOverlap="1" wp14:anchorId="36A30321" wp14:editId="26BBD03F">
                      <wp:simplePos x="0" y="0"/>
                      <wp:positionH relativeFrom="column">
                        <wp:posOffset>-36195</wp:posOffset>
                      </wp:positionH>
                      <wp:positionV relativeFrom="line">
                        <wp:posOffset>36195</wp:posOffset>
                      </wp:positionV>
                      <wp:extent cx="820800" cy="320400"/>
                      <wp:effectExtent l="0" t="0" r="17780" b="22860"/>
                      <wp:wrapNone/>
                      <wp:docPr id="293275562" name="Rechteck: abgerundete Ecken 2932755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60BF7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30321" id="Rechteck: abgerundete Ecken 293275562" o:spid="_x0000_s2680" style="position:absolute;left:0;text-align:left;margin-left:-2.85pt;margin-top:2.85pt;width:64.65pt;height:25.25pt;z-index:254193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6ZrpK+&#10;AgAAyAUAAA4AAAAAAAAAAAAAAAAALgIAAGRycy9lMm9Eb2MueG1sUEsBAi0AFAAGAAgAAAAhADWT&#10;XnbaAAAABwEAAA8AAAAAAAAAAAAAAAAAGAUAAGRycy9kb3ducmV2LnhtbFBLBQYAAAAABAAEAPMA&#10;AAAfBgAAAAA=&#10;" filled="f" strokecolor="black [3213]" strokeweight=".5pt">
                      <v:textbox>
                        <w:txbxContent>
                          <w:p w14:paraId="7960BF7E" w14:textId="77777777" w:rsidR="00BD5E17" w:rsidRDefault="00BD5E17" w:rsidP="005721B8">
                            <w:pPr>
                              <w:jc w:val="center"/>
                            </w:pPr>
                            <w:r>
                              <w:t>x</w:t>
                            </w:r>
                          </w:p>
                        </w:txbxContent>
                      </v:textbox>
                      <w10:wrap anchory="line"/>
                    </v:roundrect>
                  </w:pict>
                </mc:Fallback>
              </mc:AlternateContent>
            </w:r>
          </w:p>
        </w:tc>
      </w:tr>
      <w:tr w:rsidR="005721B8" w:rsidRPr="009F08DB" w14:paraId="6747BAF4" w14:textId="77777777" w:rsidTr="009E6CB7">
        <w:trPr>
          <w:trHeight w:val="697"/>
        </w:trPr>
        <w:tc>
          <w:tcPr>
            <w:tcW w:w="2154" w:type="dxa"/>
            <w:tcBorders>
              <w:top w:val="nil"/>
              <w:bottom w:val="nil"/>
            </w:tcBorders>
            <w:shd w:val="clear" w:color="auto" w:fill="F2F2F2" w:themeFill="background1" w:themeFillShade="F2"/>
          </w:tcPr>
          <w:p w14:paraId="18C98915" w14:textId="77777777" w:rsidR="005721B8" w:rsidRPr="009F08DB" w:rsidRDefault="005721B8" w:rsidP="00190981">
            <w:pPr>
              <w:pStyle w:val="Textkrper"/>
              <w:spacing w:after="0"/>
              <w:rPr>
                <w:lang w:val="de-DE"/>
              </w:rPr>
            </w:pPr>
          </w:p>
        </w:tc>
        <w:tc>
          <w:tcPr>
            <w:tcW w:w="5839" w:type="dxa"/>
            <w:tcBorders>
              <w:top w:val="nil"/>
              <w:bottom w:val="nil"/>
            </w:tcBorders>
          </w:tcPr>
          <w:p w14:paraId="069CABE5" w14:textId="2B303BAD"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437B2BA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00832" behindDoc="0" locked="0" layoutInCell="1" allowOverlap="1" wp14:anchorId="0E30D0C3" wp14:editId="01C59472">
                      <wp:simplePos x="0" y="0"/>
                      <wp:positionH relativeFrom="column">
                        <wp:posOffset>-36195</wp:posOffset>
                      </wp:positionH>
                      <wp:positionV relativeFrom="line">
                        <wp:posOffset>36195</wp:posOffset>
                      </wp:positionV>
                      <wp:extent cx="820800" cy="320400"/>
                      <wp:effectExtent l="0" t="0" r="17780" b="22860"/>
                      <wp:wrapNone/>
                      <wp:docPr id="293275563" name="Rechteck: abgerundete Ecken 2932755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F2EA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30D0C3" id="Rechteck: abgerundete Ecken 293275563" o:spid="_x0000_s2681" style="position:absolute;left:0;text-align:left;margin-left:-2.85pt;margin-top:2.85pt;width:64.65pt;height:25.25pt;z-index:254200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Lf+k2+&#10;AgAAyAUAAA4AAAAAAAAAAAAAAAAALgIAAGRycy9lMm9Eb2MueG1sUEsBAi0AFAAGAAgAAAAhADWT&#10;XnbaAAAABwEAAA8AAAAAAAAAAAAAAAAAGAUAAGRycy9kb3ducmV2LnhtbFBLBQYAAAAABAAEAPMA&#10;AAAfBgAAAAA=&#10;" filled="f" strokecolor="black [3213]" strokeweight=".5pt">
                      <v:textbox>
                        <w:txbxContent>
                          <w:p w14:paraId="0F9F2EA7" w14:textId="77777777" w:rsidR="00BD5E17" w:rsidRDefault="00BD5E17" w:rsidP="005721B8">
                            <w:pPr>
                              <w:jc w:val="center"/>
                            </w:pPr>
                            <w:r>
                              <w:t>x</w:t>
                            </w:r>
                          </w:p>
                        </w:txbxContent>
                      </v:textbox>
                      <w10:wrap anchory="line"/>
                    </v:roundrect>
                  </w:pict>
                </mc:Fallback>
              </mc:AlternateContent>
            </w:r>
          </w:p>
        </w:tc>
      </w:tr>
      <w:tr w:rsidR="005721B8" w:rsidRPr="00897659" w14:paraId="3085854E" w14:textId="77777777" w:rsidTr="009E6CB7">
        <w:trPr>
          <w:trHeight w:val="697"/>
        </w:trPr>
        <w:tc>
          <w:tcPr>
            <w:tcW w:w="2154" w:type="dxa"/>
            <w:tcBorders>
              <w:top w:val="nil"/>
              <w:bottom w:val="nil"/>
            </w:tcBorders>
            <w:shd w:val="clear" w:color="auto" w:fill="F2F2F2" w:themeFill="background1" w:themeFillShade="F2"/>
          </w:tcPr>
          <w:p w14:paraId="45DC0F70" w14:textId="77777777" w:rsidR="005721B8" w:rsidRPr="009F08DB" w:rsidRDefault="005721B8" w:rsidP="00190981">
            <w:pPr>
              <w:pStyle w:val="Textkrper"/>
              <w:spacing w:after="0"/>
              <w:rPr>
                <w:lang w:val="de-DE"/>
              </w:rPr>
            </w:pPr>
          </w:p>
        </w:tc>
        <w:tc>
          <w:tcPr>
            <w:tcW w:w="5839" w:type="dxa"/>
            <w:tcBorders>
              <w:top w:val="nil"/>
              <w:bottom w:val="nil"/>
            </w:tcBorders>
          </w:tcPr>
          <w:p w14:paraId="26490BA3" w14:textId="514717B6"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B503EC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199808" behindDoc="0" locked="0" layoutInCell="1" allowOverlap="1" wp14:anchorId="13DC9775" wp14:editId="10AB2645">
                      <wp:simplePos x="0" y="0"/>
                      <wp:positionH relativeFrom="column">
                        <wp:posOffset>-36195</wp:posOffset>
                      </wp:positionH>
                      <wp:positionV relativeFrom="line">
                        <wp:posOffset>36195</wp:posOffset>
                      </wp:positionV>
                      <wp:extent cx="820800" cy="320400"/>
                      <wp:effectExtent l="0" t="0" r="17780" b="22860"/>
                      <wp:wrapNone/>
                      <wp:docPr id="293275564" name="Rechteck: abgerundete Ecken 29327556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CD631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DC9775" id="Rechteck: abgerundete Ecken 293275564" o:spid="_x0000_s2682" style="position:absolute;left:0;text-align:left;margin-left:-2.85pt;margin-top:2.85pt;width:64.65pt;height:25.25pt;z-index:254199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uhXZm&#10;vwIAAMgFAAAOAAAAAAAAAAAAAAAAAC4CAABkcnMvZTJvRG9jLnhtbFBLAQItABQABgAIAAAAIQA1&#10;k1522gAAAAcBAAAPAAAAAAAAAAAAAAAAABkFAABkcnMvZG93bnJldi54bWxQSwUGAAAAAAQABADz&#10;AAAAIAYAAAAA&#10;" filled="f" strokecolor="black [3213]" strokeweight=".5pt">
                      <v:textbox>
                        <w:txbxContent>
                          <w:p w14:paraId="68CD631B" w14:textId="77777777" w:rsidR="00BD5E17" w:rsidRDefault="00BD5E17" w:rsidP="005721B8">
                            <w:pPr>
                              <w:jc w:val="center"/>
                            </w:pPr>
                            <w:r>
                              <w:t>x</w:t>
                            </w:r>
                          </w:p>
                        </w:txbxContent>
                      </v:textbox>
                      <w10:wrap anchory="line"/>
                    </v:roundrect>
                  </w:pict>
                </mc:Fallback>
              </mc:AlternateContent>
            </w:r>
          </w:p>
        </w:tc>
      </w:tr>
      <w:tr w:rsidR="005721B8" w:rsidRPr="009F08DB" w14:paraId="6EE6313E" w14:textId="77777777" w:rsidTr="009E6CB7">
        <w:trPr>
          <w:trHeight w:val="1701"/>
        </w:trPr>
        <w:tc>
          <w:tcPr>
            <w:tcW w:w="2154" w:type="dxa"/>
            <w:shd w:val="clear" w:color="auto" w:fill="F2F2F2" w:themeFill="background1" w:themeFillShade="F2"/>
          </w:tcPr>
          <w:p w14:paraId="3A04305F" w14:textId="48B12E0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DC08CC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197760" behindDoc="0" locked="0" layoutInCell="1" allowOverlap="1" wp14:anchorId="679AAC4C" wp14:editId="33D0DC24">
                      <wp:simplePos x="0" y="0"/>
                      <wp:positionH relativeFrom="column">
                        <wp:posOffset>-5715</wp:posOffset>
                      </wp:positionH>
                      <wp:positionV relativeFrom="line">
                        <wp:posOffset>72390</wp:posOffset>
                      </wp:positionV>
                      <wp:extent cx="4500000" cy="942975"/>
                      <wp:effectExtent l="0" t="0" r="15240" b="28575"/>
                      <wp:wrapNone/>
                      <wp:docPr id="293275566" name="Rechteck: abgerundete Ecken 29327556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BF1F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AAC4C" id="Rechteck: abgerundete Ecken 293275566" o:spid="_x0000_s2683" style="position:absolute;left:0;text-align:left;margin-left:-.45pt;margin-top:5.7pt;width:354.35pt;height:74.25pt;z-index:254197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MB3D&#10;uL4CAADJBQAADgAAAAAAAAAAAAAAAAAuAgAAZHJzL2Uyb0RvYy54bWxQSwECLQAUAAYACAAAACEA&#10;7zJ/7twAAAAIAQAADwAAAAAAAAAAAAAAAAAYBQAAZHJzL2Rvd25yZXYueG1sUEsFBgAAAAAEAAQA&#10;8wAAACEGAAAAAA==&#10;" filled="f" strokecolor="black [3213]" strokeweight=".5pt">
                      <v:textbox>
                        <w:txbxContent>
                          <w:p w14:paraId="3BABF1F3" w14:textId="77777777" w:rsidR="00BD5E17" w:rsidRDefault="00BD5E17" w:rsidP="005721B8">
                            <w:pPr>
                              <w:jc w:val="center"/>
                            </w:pPr>
                            <w:r>
                              <w:t>x</w:t>
                            </w:r>
                          </w:p>
                        </w:txbxContent>
                      </v:textbox>
                      <w10:wrap anchory="line"/>
                    </v:roundrect>
                  </w:pict>
                </mc:Fallback>
              </mc:AlternateContent>
            </w:r>
          </w:p>
        </w:tc>
      </w:tr>
    </w:tbl>
    <w:p w14:paraId="3CB36EFD" w14:textId="67824DE7" w:rsidR="009E6CB7" w:rsidRPr="009F08DB" w:rsidRDefault="009E6CB7" w:rsidP="003404E4">
      <w:pPr>
        <w:pStyle w:val="Textkrper"/>
        <w:rPr>
          <w:lang w:val="de-DE"/>
        </w:rPr>
      </w:pPr>
    </w:p>
    <w:p w14:paraId="0CF382AB" w14:textId="1307DB37" w:rsidR="003404E4" w:rsidRPr="009F08DB" w:rsidRDefault="003404E4" w:rsidP="003404E4">
      <w:pPr>
        <w:pStyle w:val="Textkrper"/>
        <w:rPr>
          <w:lang w:val="de-DE"/>
        </w:rPr>
      </w:pPr>
    </w:p>
    <w:p w14:paraId="2F718A93" w14:textId="54482238" w:rsidR="003404E4" w:rsidRPr="009F08DB" w:rsidRDefault="003404E4" w:rsidP="003404E4">
      <w:pPr>
        <w:pStyle w:val="Textkrper"/>
        <w:rPr>
          <w:lang w:val="de-DE"/>
        </w:rPr>
      </w:pPr>
    </w:p>
    <w:p w14:paraId="6E558ED0" w14:textId="48FC36F6" w:rsidR="003404E4" w:rsidRPr="009F08DB" w:rsidRDefault="003404E4" w:rsidP="003404E4">
      <w:pPr>
        <w:pStyle w:val="Textkrper"/>
        <w:rPr>
          <w:lang w:val="de-DE"/>
        </w:rPr>
      </w:pPr>
    </w:p>
    <w:p w14:paraId="0ED55103" w14:textId="30B7B8FD" w:rsidR="003404E4" w:rsidRPr="009F08DB" w:rsidRDefault="003404E4" w:rsidP="003404E4">
      <w:pPr>
        <w:pStyle w:val="Textkrper"/>
        <w:rPr>
          <w:lang w:val="de-DE"/>
        </w:rPr>
      </w:pPr>
    </w:p>
    <w:p w14:paraId="025C4FD8" w14:textId="27E3ABBC" w:rsidR="003404E4" w:rsidRPr="009F08DB" w:rsidRDefault="003404E4" w:rsidP="003404E4">
      <w:pPr>
        <w:pStyle w:val="Textkrper"/>
        <w:rPr>
          <w:lang w:val="de-DE"/>
        </w:rPr>
      </w:pPr>
    </w:p>
    <w:p w14:paraId="6440170C" w14:textId="3D154CA7" w:rsidR="003404E4" w:rsidRPr="009F08DB" w:rsidRDefault="003404E4" w:rsidP="003404E4">
      <w:pPr>
        <w:pStyle w:val="Textkrper"/>
        <w:rPr>
          <w:lang w:val="de-DE"/>
        </w:rPr>
      </w:pPr>
    </w:p>
    <w:p w14:paraId="752A87AB" w14:textId="0D8DAB07" w:rsidR="003404E4" w:rsidRPr="009F08DB" w:rsidRDefault="003404E4" w:rsidP="003404E4">
      <w:pPr>
        <w:pStyle w:val="Textkrper"/>
        <w:rPr>
          <w:lang w:val="de-DE"/>
        </w:rPr>
      </w:pPr>
    </w:p>
    <w:p w14:paraId="0EE6E77D" w14:textId="3EA7C56C" w:rsidR="003404E4" w:rsidRPr="009F08DB" w:rsidRDefault="003404E4" w:rsidP="003404E4">
      <w:pPr>
        <w:pStyle w:val="Textkrper"/>
        <w:rPr>
          <w:lang w:val="de-DE"/>
        </w:rPr>
      </w:pPr>
    </w:p>
    <w:p w14:paraId="454DA4DD" w14:textId="04DE2DCB" w:rsidR="003404E4" w:rsidRDefault="003404E4" w:rsidP="003404E4">
      <w:pPr>
        <w:pStyle w:val="Textkrper"/>
        <w:rPr>
          <w:lang w:val="de-DE"/>
        </w:rPr>
      </w:pPr>
    </w:p>
    <w:p w14:paraId="5A8F73A6" w14:textId="77777777" w:rsidR="00C4597A" w:rsidRPr="009F08DB" w:rsidRDefault="00C4597A" w:rsidP="003404E4">
      <w:pPr>
        <w:pStyle w:val="Textkrper"/>
        <w:rPr>
          <w:lang w:val="de-DE"/>
        </w:rPr>
      </w:pPr>
    </w:p>
    <w:p w14:paraId="393BFDC7" w14:textId="4C9ADFE8" w:rsidR="003404E4" w:rsidRPr="009F08DB" w:rsidRDefault="003404E4" w:rsidP="003404E4">
      <w:pPr>
        <w:pStyle w:val="Textkrper"/>
        <w:rPr>
          <w:lang w:val="de-DE"/>
        </w:rPr>
      </w:pPr>
    </w:p>
    <w:p w14:paraId="6C8CA5FD" w14:textId="6DA08E8C" w:rsidR="003404E4" w:rsidRPr="009F08DB" w:rsidRDefault="003404E4" w:rsidP="003404E4">
      <w:pPr>
        <w:pStyle w:val="Textkrper"/>
        <w:rPr>
          <w:lang w:val="de-DE"/>
        </w:rPr>
      </w:pPr>
    </w:p>
    <w:p w14:paraId="43898B4B" w14:textId="526F80F3" w:rsidR="003404E4" w:rsidRPr="009F08DB" w:rsidRDefault="003404E4" w:rsidP="003404E4">
      <w:pPr>
        <w:pStyle w:val="Textkrper"/>
        <w:rPr>
          <w:lang w:val="de-DE"/>
        </w:rPr>
      </w:pPr>
    </w:p>
    <w:p w14:paraId="1AB2BAE7" w14:textId="0197707B" w:rsidR="003404E4" w:rsidRPr="009F08DB" w:rsidRDefault="003404E4" w:rsidP="003404E4">
      <w:pPr>
        <w:pStyle w:val="Textkrper"/>
        <w:rPr>
          <w:lang w:val="de-DE"/>
        </w:rPr>
      </w:pPr>
    </w:p>
    <w:p w14:paraId="29C2C1E7" w14:textId="544F0B87" w:rsidR="003404E4" w:rsidRPr="009F08DB" w:rsidRDefault="003404E4" w:rsidP="003404E4">
      <w:pPr>
        <w:pStyle w:val="Textkrper"/>
        <w:rPr>
          <w:lang w:val="de-DE"/>
        </w:rPr>
      </w:pPr>
    </w:p>
    <w:p w14:paraId="777A2ABB" w14:textId="1A703F4B" w:rsidR="003404E4" w:rsidRPr="009F08DB" w:rsidRDefault="003404E4" w:rsidP="003404E4">
      <w:pPr>
        <w:pStyle w:val="Textkrper"/>
        <w:rPr>
          <w:lang w:val="de-DE"/>
        </w:rPr>
      </w:pPr>
    </w:p>
    <w:p w14:paraId="5F38CE40" w14:textId="48F76A46" w:rsidR="003404E4" w:rsidRPr="009F08DB" w:rsidRDefault="003404E4" w:rsidP="003404E4">
      <w:pPr>
        <w:pStyle w:val="Textkrper"/>
        <w:rPr>
          <w:lang w:val="de-DE"/>
        </w:rPr>
      </w:pPr>
    </w:p>
    <w:p w14:paraId="6E9850AF" w14:textId="77777777" w:rsidR="003404E4" w:rsidRPr="009F08DB" w:rsidRDefault="003404E4" w:rsidP="003404E4">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1E726F2" w14:textId="77777777" w:rsidTr="00626664">
        <w:trPr>
          <w:trHeight w:val="1020"/>
        </w:trPr>
        <w:tc>
          <w:tcPr>
            <w:tcW w:w="2154" w:type="dxa"/>
            <w:shd w:val="clear" w:color="auto" w:fill="F2F2F2" w:themeFill="background1" w:themeFillShade="F2"/>
          </w:tcPr>
          <w:p w14:paraId="270F522C" w14:textId="641C9D7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1D02486" w14:textId="4DA6F0FF" w:rsidR="00626664" w:rsidRPr="009F08DB" w:rsidRDefault="00745279" w:rsidP="00190981">
            <w:pPr>
              <w:pStyle w:val="Textkrper"/>
              <w:tabs>
                <w:tab w:val="left" w:pos="284"/>
              </w:tabs>
              <w:spacing w:after="0"/>
              <w:rPr>
                <w:lang w:val="de-DE"/>
              </w:rPr>
            </w:pPr>
            <w:r w:rsidRPr="009F08DB">
              <w:rPr>
                <w:lang w:val="de-DE"/>
              </w:rPr>
              <w:t>ja/nein</w:t>
            </w:r>
          </w:p>
          <w:p w14:paraId="7915E78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19648" behindDoc="0" locked="0" layoutInCell="1" allowOverlap="1" wp14:anchorId="6E9A2692" wp14:editId="2AC6928C">
                      <wp:simplePos x="0" y="0"/>
                      <wp:positionH relativeFrom="column">
                        <wp:posOffset>635</wp:posOffset>
                      </wp:positionH>
                      <wp:positionV relativeFrom="paragraph">
                        <wp:posOffset>36195</wp:posOffset>
                      </wp:positionV>
                      <wp:extent cx="820800" cy="320400"/>
                      <wp:effectExtent l="0" t="0" r="17780" b="22860"/>
                      <wp:wrapNone/>
                      <wp:docPr id="293275567" name="Rechteck: abgerundete Ecken 2932755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DD10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A2692" id="Rechteck: abgerundete Ecken 293275567" o:spid="_x0000_s2684" style="position:absolute;left:0;text-align:left;margin-left:.05pt;margin-top:2.85pt;width:64.65pt;height:25.25pt;z-index:2578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QKjkvr8C&#10;AADIBQAADgAAAAAAAAAAAAAAAAAuAgAAZHJzL2Uyb0RvYy54bWxQSwECLQAUAAYACAAAACEAm65T&#10;wtgAAAAFAQAADwAAAAAAAAAAAAAAAAAZBQAAZHJzL2Rvd25yZXYueG1sUEsFBgAAAAAEAAQA8wAA&#10;AB4GAAAAAA==&#10;" filled="f" strokecolor="black [3213]" strokeweight=".5pt">
                      <v:textbox>
                        <w:txbxContent>
                          <w:p w14:paraId="4E6DD10A" w14:textId="77777777" w:rsidR="00BD5E17" w:rsidRDefault="00BD5E17" w:rsidP="005721B8">
                            <w:pPr>
                              <w:jc w:val="center"/>
                            </w:pPr>
                            <w:r>
                              <w:t>x</w:t>
                            </w:r>
                          </w:p>
                        </w:txbxContent>
                      </v:textbox>
                    </v:roundrect>
                  </w:pict>
                </mc:Fallback>
              </mc:AlternateContent>
            </w:r>
          </w:p>
        </w:tc>
        <w:tc>
          <w:tcPr>
            <w:tcW w:w="5839" w:type="dxa"/>
            <w:shd w:val="clear" w:color="auto" w:fill="auto"/>
          </w:tcPr>
          <w:p w14:paraId="5860A88B" w14:textId="5CBFD2D8" w:rsidR="00626664" w:rsidRPr="009F08DB" w:rsidRDefault="00745279" w:rsidP="00190981">
            <w:pPr>
              <w:pStyle w:val="Textkrper"/>
              <w:tabs>
                <w:tab w:val="left" w:pos="284"/>
              </w:tabs>
              <w:spacing w:after="0"/>
              <w:rPr>
                <w:lang w:val="de-DE"/>
              </w:rPr>
            </w:pPr>
            <w:r w:rsidRPr="009F08DB">
              <w:rPr>
                <w:lang w:val="de-DE"/>
              </w:rPr>
              <w:t>Datum/Kurzzeichen</w:t>
            </w:r>
          </w:p>
          <w:p w14:paraId="0F2ECFD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20672" behindDoc="0" locked="0" layoutInCell="1" allowOverlap="1" wp14:anchorId="1EF0C0BB" wp14:editId="151E7E6F">
                      <wp:simplePos x="0" y="0"/>
                      <wp:positionH relativeFrom="column">
                        <wp:posOffset>1746</wp:posOffset>
                      </wp:positionH>
                      <wp:positionV relativeFrom="line">
                        <wp:posOffset>32703</wp:posOffset>
                      </wp:positionV>
                      <wp:extent cx="3592354" cy="320400"/>
                      <wp:effectExtent l="0" t="0" r="27305" b="22860"/>
                      <wp:wrapNone/>
                      <wp:docPr id="293275568" name="Rechteck: abgerundete Ecken 29327556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F95DB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F0C0BB" id="Rechteck: abgerundete Ecken 293275568" o:spid="_x0000_s2685" style="position:absolute;left:0;text-align:left;margin-left:.15pt;margin-top:2.6pt;width:282.85pt;height:25.25pt;z-index:257820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Pcc&#10;z53BAgAAyQUAAA4AAAAAAAAAAAAAAAAALgIAAGRycy9lMm9Eb2MueG1sUEsBAi0AFAAGAAgAAAAh&#10;ABCRfb7aAAAABQEAAA8AAAAAAAAAAAAAAAAAGwUAAGRycy9kb3ducmV2LnhtbFBLBQYAAAAABAAE&#10;APMAAAAiBgAAAAA=&#10;" filled="f" strokecolor="black [3213]" strokeweight=".5pt">
                      <v:textbox>
                        <w:txbxContent>
                          <w:p w14:paraId="65F95DB3" w14:textId="77777777" w:rsidR="00BD5E17" w:rsidRDefault="00BD5E17" w:rsidP="005721B8">
                            <w:pPr>
                              <w:jc w:val="center"/>
                            </w:pPr>
                            <w:r>
                              <w:t>x</w:t>
                            </w:r>
                          </w:p>
                        </w:txbxContent>
                      </v:textbox>
                      <w10:wrap anchory="line"/>
                    </v:roundrect>
                  </w:pict>
                </mc:Fallback>
              </mc:AlternateContent>
            </w:r>
          </w:p>
        </w:tc>
      </w:tr>
      <w:tr w:rsidR="00626664" w:rsidRPr="009F08DB" w14:paraId="55C5EB29" w14:textId="77777777" w:rsidTr="00626664">
        <w:trPr>
          <w:trHeight w:val="1020"/>
        </w:trPr>
        <w:tc>
          <w:tcPr>
            <w:tcW w:w="2154" w:type="dxa"/>
            <w:shd w:val="clear" w:color="auto" w:fill="F2F2F2" w:themeFill="background1" w:themeFillShade="F2"/>
          </w:tcPr>
          <w:p w14:paraId="6BCDD738" w14:textId="2931014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2C68038" w14:textId="546F895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21696" behindDoc="0" locked="0" layoutInCell="1" allowOverlap="1" wp14:anchorId="4DE51A27" wp14:editId="69291BFD">
                      <wp:simplePos x="0" y="0"/>
                      <wp:positionH relativeFrom="column">
                        <wp:posOffset>-5715</wp:posOffset>
                      </wp:positionH>
                      <wp:positionV relativeFrom="line">
                        <wp:posOffset>252095</wp:posOffset>
                      </wp:positionV>
                      <wp:extent cx="4500000" cy="320400"/>
                      <wp:effectExtent l="0" t="0" r="15240" b="22860"/>
                      <wp:wrapNone/>
                      <wp:docPr id="293275569" name="Rechteck: abgerundete Ecken 29327556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C798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E51A27" id="Rechteck: abgerundete Ecken 293275569" o:spid="_x0000_s2686" style="position:absolute;left:0;text-align:left;margin-left:-.45pt;margin-top:19.85pt;width:354.35pt;height:25.25pt;z-index:257821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Pzi94y8&#10;AgAAyQUAAA4AAAAAAAAAAAAAAAAALgIAAGRycy9lMm9Eb2MueG1sUEsBAi0AFAAGAAgAAAAhAHhH&#10;TL3cAAAABwEAAA8AAAAAAAAAAAAAAAAAFgUAAGRycy9kb3ducmV2LnhtbFBLBQYAAAAABAAEAPMA&#10;AAAfBgAAAAA=&#10;" filled="f" strokecolor="black [3213]" strokeweight=".5pt">
                      <v:textbox>
                        <w:txbxContent>
                          <w:p w14:paraId="2A8C798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431CE5F" w14:textId="77777777" w:rsidR="00626664" w:rsidRPr="009F08DB" w:rsidRDefault="00626664" w:rsidP="00190981">
            <w:pPr>
              <w:pStyle w:val="Textkrper"/>
              <w:tabs>
                <w:tab w:val="left" w:pos="284"/>
              </w:tabs>
              <w:spacing w:after="0"/>
              <w:rPr>
                <w:lang w:val="de-DE"/>
              </w:rPr>
            </w:pPr>
          </w:p>
        </w:tc>
      </w:tr>
    </w:tbl>
    <w:p w14:paraId="4CF6FAE1" w14:textId="77777777" w:rsidR="003404E4" w:rsidRPr="009F08DB" w:rsidRDefault="003404E4">
      <w:pPr>
        <w:rPr>
          <w:rFonts w:ascii="Arial" w:hAnsi="Arial"/>
          <w:lang w:val="de-DE"/>
        </w:rPr>
      </w:pPr>
      <w:r w:rsidRPr="009F08DB">
        <w:rPr>
          <w:lang w:val="de-DE"/>
        </w:rPr>
        <w:br w:type="page"/>
      </w:r>
    </w:p>
    <w:p w14:paraId="0D8B33C6" w14:textId="0A253A72" w:rsidR="005721B8" w:rsidRPr="009F08DB" w:rsidRDefault="004603C1" w:rsidP="00897659">
      <w:pPr>
        <w:pStyle w:val="berschrift3nummeriert"/>
        <w:rPr>
          <w:lang w:val="de-DE"/>
        </w:rPr>
      </w:pPr>
      <w:bookmarkStart w:id="159" w:name="_Toc118817672"/>
      <w:r w:rsidRPr="009F08DB">
        <w:rPr>
          <w:lang w:val="de-DE"/>
        </w:rPr>
        <w:lastRenderedPageBreak/>
        <w:t xml:space="preserve">FLT 294: </w:t>
      </w:r>
      <w:r w:rsidR="00D75494" w:rsidRPr="009F08DB">
        <w:rPr>
          <w:lang w:val="de-DE"/>
        </w:rPr>
        <w:t>FALTSCHACHTEL: OFFENE LASCHE: SUMMENFEHLER SEITENLASCHE</w:t>
      </w:r>
      <w:bookmarkEnd w:id="159"/>
    </w:p>
    <w:p w14:paraId="304DFE4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783EC51" w14:textId="77777777" w:rsidTr="004603C1">
        <w:trPr>
          <w:trHeight w:val="353"/>
        </w:trPr>
        <w:tc>
          <w:tcPr>
            <w:tcW w:w="2154" w:type="dxa"/>
            <w:shd w:val="clear" w:color="auto" w:fill="F2F2F2" w:themeFill="background1" w:themeFillShade="F2"/>
          </w:tcPr>
          <w:p w14:paraId="3B21EC33" w14:textId="6203420A" w:rsidR="005721B8" w:rsidRPr="009F08DB" w:rsidRDefault="00D8280B" w:rsidP="00190981">
            <w:pPr>
              <w:pStyle w:val="Textkrper"/>
              <w:spacing w:after="0"/>
              <w:rPr>
                <w:b/>
                <w:lang w:val="de-DE"/>
              </w:rPr>
            </w:pPr>
            <w:r w:rsidRPr="009F08DB">
              <w:rPr>
                <w:b/>
                <w:lang w:val="de-DE"/>
              </w:rPr>
              <w:t>Testziel</w:t>
            </w:r>
          </w:p>
        </w:tc>
        <w:tc>
          <w:tcPr>
            <w:tcW w:w="7257" w:type="dxa"/>
          </w:tcPr>
          <w:p w14:paraId="2ABB17C1" w14:textId="6F02D58F" w:rsidR="005721B8" w:rsidRPr="009F08DB" w:rsidRDefault="00A64712" w:rsidP="00190981">
            <w:pPr>
              <w:pStyle w:val="BulletTabtext"/>
              <w:rPr>
                <w:lang w:val="de-DE"/>
              </w:rPr>
            </w:pPr>
            <w:r w:rsidRPr="009F08DB">
              <w:rPr>
                <w:lang w:val="de-DE"/>
              </w:rPr>
              <w:t>Test, ob die richtige Warnmeldung im Bedienfeld erscheint</w:t>
            </w:r>
          </w:p>
          <w:p w14:paraId="1F6F2FA7" w14:textId="0BED53F8" w:rsidR="004603C1" w:rsidRPr="009F08DB" w:rsidRDefault="004603C1" w:rsidP="004603C1">
            <w:pPr>
              <w:pStyle w:val="Abstandshalter"/>
              <w:rPr>
                <w:lang w:val="de-DE"/>
              </w:rPr>
            </w:pPr>
          </w:p>
        </w:tc>
      </w:tr>
      <w:tr w:rsidR="005721B8" w:rsidRPr="00897659" w14:paraId="218679C0" w14:textId="77777777" w:rsidTr="00190981">
        <w:trPr>
          <w:trHeight w:val="170"/>
        </w:trPr>
        <w:tc>
          <w:tcPr>
            <w:tcW w:w="2154" w:type="dxa"/>
          </w:tcPr>
          <w:p w14:paraId="6B0DA050" w14:textId="77777777" w:rsidR="005721B8" w:rsidRPr="009F08DB" w:rsidRDefault="005721B8" w:rsidP="00190981">
            <w:pPr>
              <w:pStyle w:val="Textkrper"/>
              <w:spacing w:before="0" w:after="0"/>
              <w:rPr>
                <w:sz w:val="8"/>
                <w:szCs w:val="8"/>
                <w:lang w:val="de-DE"/>
              </w:rPr>
            </w:pPr>
          </w:p>
        </w:tc>
        <w:tc>
          <w:tcPr>
            <w:tcW w:w="7257" w:type="dxa"/>
          </w:tcPr>
          <w:p w14:paraId="04CC0272" w14:textId="77777777" w:rsidR="005721B8" w:rsidRPr="009F08DB" w:rsidRDefault="005721B8" w:rsidP="00190981">
            <w:pPr>
              <w:pStyle w:val="Textkrper"/>
              <w:spacing w:before="0" w:after="0"/>
              <w:rPr>
                <w:sz w:val="8"/>
                <w:szCs w:val="8"/>
                <w:lang w:val="de-DE"/>
              </w:rPr>
            </w:pPr>
          </w:p>
        </w:tc>
      </w:tr>
      <w:tr w:rsidR="005721B8" w:rsidRPr="009F08DB" w14:paraId="139DB152" w14:textId="77777777" w:rsidTr="00190981">
        <w:trPr>
          <w:trHeight w:val="471"/>
        </w:trPr>
        <w:tc>
          <w:tcPr>
            <w:tcW w:w="2154" w:type="dxa"/>
            <w:shd w:val="clear" w:color="auto" w:fill="F2F2F2" w:themeFill="background1" w:themeFillShade="F2"/>
          </w:tcPr>
          <w:p w14:paraId="3EF98647" w14:textId="02CEB40D" w:rsidR="005721B8" w:rsidRPr="009F08DB" w:rsidRDefault="00D8280B" w:rsidP="00190981">
            <w:pPr>
              <w:pStyle w:val="Textkrper"/>
              <w:spacing w:after="0"/>
              <w:rPr>
                <w:b/>
                <w:lang w:val="de-DE"/>
              </w:rPr>
            </w:pPr>
            <w:r w:rsidRPr="009F08DB">
              <w:rPr>
                <w:b/>
                <w:lang w:val="de-DE"/>
              </w:rPr>
              <w:t>Testdurchführung</w:t>
            </w:r>
          </w:p>
        </w:tc>
        <w:tc>
          <w:tcPr>
            <w:tcW w:w="7257" w:type="dxa"/>
          </w:tcPr>
          <w:p w14:paraId="05A12F3C" w14:textId="77777777" w:rsidR="005721B8" w:rsidRPr="009F08DB" w:rsidRDefault="005721B8" w:rsidP="00190981">
            <w:pPr>
              <w:pStyle w:val="Textkrper"/>
              <w:spacing w:after="0"/>
              <w:rPr>
                <w:lang w:val="de-DE"/>
              </w:rPr>
            </w:pPr>
          </w:p>
        </w:tc>
      </w:tr>
      <w:tr w:rsidR="005721B8" w:rsidRPr="00897659" w14:paraId="0465409B" w14:textId="77777777" w:rsidTr="00190981">
        <w:trPr>
          <w:trHeight w:val="697"/>
        </w:trPr>
        <w:tc>
          <w:tcPr>
            <w:tcW w:w="2154" w:type="dxa"/>
            <w:shd w:val="clear" w:color="auto" w:fill="F2F2F2" w:themeFill="background1" w:themeFillShade="F2"/>
          </w:tcPr>
          <w:p w14:paraId="4CE4DD7D" w14:textId="7CFBEBDA" w:rsidR="005721B8" w:rsidRPr="009F08DB" w:rsidRDefault="00D41D58" w:rsidP="00190981">
            <w:pPr>
              <w:pStyle w:val="Textkrper"/>
              <w:spacing w:after="0"/>
              <w:rPr>
                <w:lang w:val="de-DE"/>
              </w:rPr>
            </w:pPr>
            <w:r w:rsidRPr="009F08DB">
              <w:rPr>
                <w:lang w:val="de-DE"/>
              </w:rPr>
              <w:t>Testvoraussetzungen</w:t>
            </w:r>
          </w:p>
        </w:tc>
        <w:tc>
          <w:tcPr>
            <w:tcW w:w="7257" w:type="dxa"/>
          </w:tcPr>
          <w:p w14:paraId="6ECD600E" w14:textId="6AE5D7E8" w:rsidR="004603C1" w:rsidRPr="009F08DB" w:rsidRDefault="00AE36C0" w:rsidP="004603C1">
            <w:pPr>
              <w:pStyle w:val="BulletTabtext"/>
              <w:rPr>
                <w:lang w:val="de-DE"/>
              </w:rPr>
            </w:pPr>
            <w:r w:rsidRPr="009F08DB">
              <w:rPr>
                <w:lang w:val="de-DE"/>
              </w:rPr>
              <w:t>Maschine ist im Automatikbetrieb bereit</w:t>
            </w:r>
          </w:p>
          <w:p w14:paraId="287C0BC4" w14:textId="7D71D950" w:rsidR="005721B8" w:rsidRPr="009F08DB" w:rsidRDefault="00D75494" w:rsidP="004603C1">
            <w:pPr>
              <w:pStyle w:val="BulletTabtext"/>
              <w:rPr>
                <w:lang w:val="de-DE"/>
              </w:rPr>
            </w:pPr>
            <w:r w:rsidRPr="009F08DB">
              <w:rPr>
                <w:lang w:val="de-DE"/>
              </w:rPr>
              <w:t xml:space="preserve">Zähler 256 </w:t>
            </w:r>
            <w:r w:rsidR="00792679" w:rsidRPr="009F08DB">
              <w:rPr>
                <w:lang w:val="de-DE"/>
              </w:rPr>
              <w:t>„</w:t>
            </w:r>
            <w:r w:rsidRPr="009F08DB">
              <w:rPr>
                <w:lang w:val="de-DE"/>
              </w:rPr>
              <w:t>Faltschachtel: offene Lasche: Summenfehler</w:t>
            </w:r>
            <w:r w:rsidR="00792679" w:rsidRPr="009F08DB">
              <w:rPr>
                <w:lang w:val="de-DE"/>
              </w:rPr>
              <w:t>“</w:t>
            </w:r>
            <w:r w:rsidRPr="009F08DB">
              <w:rPr>
                <w:lang w:val="de-DE"/>
              </w:rPr>
              <w:t xml:space="preserve"> ist auf 1 eingestellt</w:t>
            </w:r>
          </w:p>
          <w:p w14:paraId="4FF4FB9B" w14:textId="179ACB75" w:rsidR="004603C1" w:rsidRPr="009F08DB" w:rsidRDefault="004603C1" w:rsidP="004603C1">
            <w:pPr>
              <w:pStyle w:val="Abstandshalter"/>
              <w:rPr>
                <w:lang w:val="de-DE"/>
              </w:rPr>
            </w:pPr>
          </w:p>
        </w:tc>
      </w:tr>
      <w:tr w:rsidR="005721B8" w:rsidRPr="009F08DB" w14:paraId="26E27237" w14:textId="77777777" w:rsidTr="00190981">
        <w:trPr>
          <w:trHeight w:val="697"/>
        </w:trPr>
        <w:tc>
          <w:tcPr>
            <w:tcW w:w="2154" w:type="dxa"/>
            <w:shd w:val="clear" w:color="auto" w:fill="F2F2F2" w:themeFill="background1" w:themeFillShade="F2"/>
          </w:tcPr>
          <w:p w14:paraId="3B6C1EE0" w14:textId="76CEAD55" w:rsidR="005721B8" w:rsidRPr="009F08DB" w:rsidRDefault="00D8280B" w:rsidP="00190981">
            <w:pPr>
              <w:pStyle w:val="Textkrper"/>
              <w:spacing w:after="0"/>
              <w:rPr>
                <w:lang w:val="de-DE"/>
              </w:rPr>
            </w:pPr>
            <w:r w:rsidRPr="009F08DB">
              <w:rPr>
                <w:lang w:val="de-DE"/>
              </w:rPr>
              <w:t>Erforderliche Tätigkeit</w:t>
            </w:r>
          </w:p>
        </w:tc>
        <w:tc>
          <w:tcPr>
            <w:tcW w:w="7257" w:type="dxa"/>
          </w:tcPr>
          <w:p w14:paraId="2B2933B7" w14:textId="0DC18DE3" w:rsidR="004603C1" w:rsidRPr="009F08DB" w:rsidRDefault="00D75494" w:rsidP="004603C1">
            <w:pPr>
              <w:pStyle w:val="BulletTabtext"/>
              <w:rPr>
                <w:lang w:val="de-DE"/>
              </w:rPr>
            </w:pPr>
            <w:r w:rsidRPr="009F08DB">
              <w:rPr>
                <w:lang w:val="de-DE"/>
              </w:rPr>
              <w:t>Setze eine Faltschachtel mit offener Seitenlasche in die Maschine ein</w:t>
            </w:r>
          </w:p>
          <w:p w14:paraId="38D243B6" w14:textId="2B9FE780" w:rsidR="005721B8" w:rsidRPr="009F08DB" w:rsidRDefault="005B2D3C" w:rsidP="004603C1">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3241F1B5" w14:textId="50E33E1A" w:rsidR="004603C1" w:rsidRPr="009F08DB" w:rsidRDefault="004603C1" w:rsidP="004603C1">
            <w:pPr>
              <w:pStyle w:val="Abstandshalter"/>
              <w:rPr>
                <w:lang w:val="de-DE"/>
              </w:rPr>
            </w:pPr>
          </w:p>
        </w:tc>
      </w:tr>
      <w:tr w:rsidR="005721B8" w:rsidRPr="00897659" w14:paraId="5E93192C" w14:textId="77777777" w:rsidTr="00190981">
        <w:trPr>
          <w:trHeight w:val="697"/>
        </w:trPr>
        <w:tc>
          <w:tcPr>
            <w:tcW w:w="2154" w:type="dxa"/>
            <w:shd w:val="clear" w:color="auto" w:fill="F2F2F2" w:themeFill="background1" w:themeFillShade="F2"/>
          </w:tcPr>
          <w:p w14:paraId="58446A11" w14:textId="47859DE2" w:rsidR="005721B8" w:rsidRPr="009F08DB" w:rsidRDefault="008C23D6" w:rsidP="00190981">
            <w:pPr>
              <w:pStyle w:val="Textkrper"/>
              <w:spacing w:after="0"/>
              <w:rPr>
                <w:lang w:val="de-DE"/>
              </w:rPr>
            </w:pPr>
            <w:r w:rsidRPr="009F08DB">
              <w:rPr>
                <w:lang w:val="de-DE"/>
              </w:rPr>
              <w:t>Folge</w:t>
            </w:r>
          </w:p>
        </w:tc>
        <w:tc>
          <w:tcPr>
            <w:tcW w:w="7257" w:type="dxa"/>
          </w:tcPr>
          <w:p w14:paraId="79FFDFAB" w14:textId="098800FB" w:rsidR="004603C1" w:rsidRPr="009F08DB" w:rsidRDefault="0083131D" w:rsidP="004603C1">
            <w:pPr>
              <w:pStyle w:val="BulletTabtext"/>
              <w:rPr>
                <w:lang w:val="de-DE"/>
              </w:rPr>
            </w:pPr>
            <w:r w:rsidRPr="009F08DB">
              <w:rPr>
                <w:lang w:val="de-DE"/>
              </w:rPr>
              <w:t>Maschine stoppt</w:t>
            </w:r>
          </w:p>
          <w:p w14:paraId="68349B01" w14:textId="3E8DC678" w:rsidR="004603C1" w:rsidRPr="009F08DB" w:rsidRDefault="00762C1A" w:rsidP="004603C1">
            <w:pPr>
              <w:pStyle w:val="BulletTabtext"/>
              <w:rPr>
                <w:lang w:val="de-DE"/>
              </w:rPr>
            </w:pPr>
            <w:r w:rsidRPr="009F08DB">
              <w:rPr>
                <w:lang w:val="de-DE"/>
              </w:rPr>
              <w:t>Störmeldung erscheint im Bedienfeld</w:t>
            </w:r>
          </w:p>
          <w:p w14:paraId="08E1AED7" w14:textId="63F9D15D" w:rsidR="005721B8" w:rsidRPr="009F08DB" w:rsidRDefault="000A4CB7" w:rsidP="004603C1">
            <w:pPr>
              <w:pStyle w:val="BulletTabtext"/>
              <w:rPr>
                <w:lang w:val="de-DE"/>
              </w:rPr>
            </w:pPr>
            <w:r w:rsidRPr="009F08DB">
              <w:rPr>
                <w:lang w:val="de-DE"/>
              </w:rPr>
              <w:t>Maschine kann nicht gestartet werden, solange Störmeldung aktiv ist</w:t>
            </w:r>
          </w:p>
          <w:p w14:paraId="5786846C" w14:textId="40D3654A" w:rsidR="004603C1" w:rsidRPr="009F08DB" w:rsidRDefault="004603C1" w:rsidP="004603C1">
            <w:pPr>
              <w:pStyle w:val="Abstandshalter"/>
              <w:rPr>
                <w:lang w:val="de-DE"/>
              </w:rPr>
            </w:pPr>
          </w:p>
        </w:tc>
      </w:tr>
      <w:tr w:rsidR="005721B8" w:rsidRPr="009F08DB" w14:paraId="23A30B96" w14:textId="77777777" w:rsidTr="004603C1">
        <w:trPr>
          <w:trHeight w:val="272"/>
        </w:trPr>
        <w:tc>
          <w:tcPr>
            <w:tcW w:w="2154" w:type="dxa"/>
            <w:shd w:val="clear" w:color="auto" w:fill="F2F2F2" w:themeFill="background1" w:themeFillShade="F2"/>
          </w:tcPr>
          <w:p w14:paraId="4C398314" w14:textId="5D15ECD4" w:rsidR="005721B8" w:rsidRPr="009F08DB" w:rsidRDefault="00D8280B" w:rsidP="00190981">
            <w:pPr>
              <w:pStyle w:val="Textkrper"/>
              <w:spacing w:after="0"/>
              <w:rPr>
                <w:lang w:val="de-DE"/>
              </w:rPr>
            </w:pPr>
            <w:r w:rsidRPr="009F08DB">
              <w:rPr>
                <w:lang w:val="de-DE"/>
              </w:rPr>
              <w:t>Kommentare</w:t>
            </w:r>
          </w:p>
        </w:tc>
        <w:tc>
          <w:tcPr>
            <w:tcW w:w="7257" w:type="dxa"/>
          </w:tcPr>
          <w:p w14:paraId="556664CA" w14:textId="797D5D9A" w:rsidR="005721B8" w:rsidRPr="009F08DB" w:rsidRDefault="00AE36C0" w:rsidP="00190981">
            <w:pPr>
              <w:pStyle w:val="BulletTabtext"/>
              <w:rPr>
                <w:lang w:val="de-DE"/>
              </w:rPr>
            </w:pPr>
            <w:r w:rsidRPr="009F08DB">
              <w:rPr>
                <w:lang w:val="de-DE"/>
              </w:rPr>
              <w:t>Keine</w:t>
            </w:r>
          </w:p>
          <w:p w14:paraId="54358102" w14:textId="77777777" w:rsidR="005721B8" w:rsidRPr="009F08DB" w:rsidRDefault="005721B8" w:rsidP="00190981">
            <w:pPr>
              <w:pStyle w:val="Abstandshalter"/>
              <w:rPr>
                <w:lang w:val="de-DE"/>
              </w:rPr>
            </w:pPr>
          </w:p>
        </w:tc>
      </w:tr>
      <w:tr w:rsidR="005721B8" w:rsidRPr="009F08DB" w14:paraId="62A03908" w14:textId="77777777" w:rsidTr="004603C1">
        <w:trPr>
          <w:trHeight w:val="280"/>
        </w:trPr>
        <w:tc>
          <w:tcPr>
            <w:tcW w:w="2154" w:type="dxa"/>
            <w:shd w:val="clear" w:color="auto" w:fill="F2F2F2" w:themeFill="background1" w:themeFillShade="F2"/>
          </w:tcPr>
          <w:p w14:paraId="13171AE0" w14:textId="367562FB" w:rsidR="005721B8" w:rsidRPr="009F08DB" w:rsidRDefault="00D41D58" w:rsidP="00190981">
            <w:pPr>
              <w:pStyle w:val="Textkrper"/>
              <w:spacing w:after="0"/>
              <w:rPr>
                <w:lang w:val="de-DE"/>
              </w:rPr>
            </w:pPr>
            <w:r w:rsidRPr="009F08DB">
              <w:rPr>
                <w:lang w:val="de-DE"/>
              </w:rPr>
              <w:t>Quittierung</w:t>
            </w:r>
          </w:p>
        </w:tc>
        <w:tc>
          <w:tcPr>
            <w:tcW w:w="7257" w:type="dxa"/>
          </w:tcPr>
          <w:p w14:paraId="4C9746B6" w14:textId="4158B5E7" w:rsidR="005721B8" w:rsidRPr="009F08DB" w:rsidRDefault="00762C1A" w:rsidP="004603C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478A008" w14:textId="6EC6682C" w:rsidR="004603C1" w:rsidRPr="009F08DB" w:rsidRDefault="004603C1" w:rsidP="004603C1">
            <w:pPr>
              <w:pStyle w:val="Abstandshalter"/>
              <w:rPr>
                <w:lang w:val="de-DE"/>
              </w:rPr>
            </w:pPr>
          </w:p>
        </w:tc>
      </w:tr>
    </w:tbl>
    <w:p w14:paraId="37B8D7D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6D6827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93D87E8" w14:textId="15F5DAE3"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893B49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583A826" w14:textId="5BC971E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C2993FA" w14:textId="77777777" w:rsidTr="00190981">
        <w:trPr>
          <w:trHeight w:val="697"/>
        </w:trPr>
        <w:tc>
          <w:tcPr>
            <w:tcW w:w="2154" w:type="dxa"/>
            <w:tcBorders>
              <w:bottom w:val="nil"/>
            </w:tcBorders>
            <w:shd w:val="clear" w:color="auto" w:fill="F2F2F2" w:themeFill="background1" w:themeFillShade="F2"/>
          </w:tcPr>
          <w:p w14:paraId="3E58B03B" w14:textId="4AFD611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B6D9176" w14:textId="57601D36"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6572476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01856" behindDoc="0" locked="0" layoutInCell="1" allowOverlap="1" wp14:anchorId="6923A03C" wp14:editId="16C70A25">
                      <wp:simplePos x="0" y="0"/>
                      <wp:positionH relativeFrom="column">
                        <wp:posOffset>-36195</wp:posOffset>
                      </wp:positionH>
                      <wp:positionV relativeFrom="line">
                        <wp:posOffset>36195</wp:posOffset>
                      </wp:positionV>
                      <wp:extent cx="820800" cy="320400"/>
                      <wp:effectExtent l="0" t="0" r="17780" b="22860"/>
                      <wp:wrapNone/>
                      <wp:docPr id="293275570" name="Rechteck: abgerundete Ecken 2932755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F70F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23A03C" id="Rechteck: abgerundete Ecken 293275570" o:spid="_x0000_s2687" style="position:absolute;left:0;text-align:left;margin-left:-2.85pt;margin-top:2.85pt;width:64.65pt;height:25.25pt;z-index:254201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LNZG2r0C&#10;AADIBQAADgAAAAAAAAAAAAAAAAAuAgAAZHJzL2Uyb0RvYy54bWxQSwECLQAUAAYACAAAACEANZNe&#10;dtoAAAAHAQAADwAAAAAAAAAAAAAAAAAXBQAAZHJzL2Rvd25yZXYueG1sUEsFBgAAAAAEAAQA8wAA&#10;AB4GAAAAAA==&#10;" filled="f" strokecolor="black [3213]" strokeweight=".5pt">
                      <v:textbox>
                        <w:txbxContent>
                          <w:p w14:paraId="6A1F70FB" w14:textId="77777777" w:rsidR="00BD5E17" w:rsidRDefault="00BD5E17" w:rsidP="005721B8">
                            <w:pPr>
                              <w:jc w:val="center"/>
                            </w:pPr>
                            <w:r>
                              <w:t>x</w:t>
                            </w:r>
                          </w:p>
                        </w:txbxContent>
                      </v:textbox>
                      <w10:wrap anchory="line"/>
                    </v:roundrect>
                  </w:pict>
                </mc:Fallback>
              </mc:AlternateContent>
            </w:r>
          </w:p>
        </w:tc>
      </w:tr>
      <w:tr w:rsidR="005721B8" w:rsidRPr="009F08DB" w14:paraId="3F01F2A4" w14:textId="77777777" w:rsidTr="00190981">
        <w:trPr>
          <w:trHeight w:val="697"/>
        </w:trPr>
        <w:tc>
          <w:tcPr>
            <w:tcW w:w="2154" w:type="dxa"/>
            <w:tcBorders>
              <w:top w:val="nil"/>
              <w:bottom w:val="nil"/>
            </w:tcBorders>
            <w:shd w:val="clear" w:color="auto" w:fill="F2F2F2" w:themeFill="background1" w:themeFillShade="F2"/>
          </w:tcPr>
          <w:p w14:paraId="121ED70F" w14:textId="77777777" w:rsidR="005721B8" w:rsidRPr="009F08DB" w:rsidRDefault="005721B8" w:rsidP="00190981">
            <w:pPr>
              <w:pStyle w:val="Textkrper"/>
              <w:spacing w:after="0"/>
              <w:rPr>
                <w:lang w:val="de-DE"/>
              </w:rPr>
            </w:pPr>
          </w:p>
        </w:tc>
        <w:tc>
          <w:tcPr>
            <w:tcW w:w="5839" w:type="dxa"/>
            <w:tcBorders>
              <w:top w:val="nil"/>
              <w:bottom w:val="nil"/>
            </w:tcBorders>
          </w:tcPr>
          <w:p w14:paraId="442D0A07" w14:textId="0BCF069A"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0EE6957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09024" behindDoc="0" locked="0" layoutInCell="1" allowOverlap="1" wp14:anchorId="6CDCF9F1" wp14:editId="746D7DD8">
                      <wp:simplePos x="0" y="0"/>
                      <wp:positionH relativeFrom="column">
                        <wp:posOffset>-36195</wp:posOffset>
                      </wp:positionH>
                      <wp:positionV relativeFrom="line">
                        <wp:posOffset>36195</wp:posOffset>
                      </wp:positionV>
                      <wp:extent cx="820800" cy="320400"/>
                      <wp:effectExtent l="0" t="0" r="17780" b="22860"/>
                      <wp:wrapNone/>
                      <wp:docPr id="293275571" name="Rechteck: abgerundete Ecken 2932755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E42D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DCF9F1" id="Rechteck: abgerundete Ecken 293275571" o:spid="_x0000_s2688" style="position:absolute;left:0;text-align:left;margin-left:-2.85pt;margin-top:2.85pt;width:64.65pt;height:25.25pt;z-index:254209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1T88W+&#10;AgAAyAUAAA4AAAAAAAAAAAAAAAAALgIAAGRycy9lMm9Eb2MueG1sUEsBAi0AFAAGAAgAAAAhADWT&#10;XnbaAAAABwEAAA8AAAAAAAAAAAAAAAAAGAUAAGRycy9kb3ducmV2LnhtbFBLBQYAAAAABAAEAPMA&#10;AAAfBgAAAAA=&#10;" filled="f" strokecolor="black [3213]" strokeweight=".5pt">
                      <v:textbox>
                        <w:txbxContent>
                          <w:p w14:paraId="533E42D2" w14:textId="77777777" w:rsidR="00BD5E17" w:rsidRDefault="00BD5E17" w:rsidP="005721B8">
                            <w:pPr>
                              <w:jc w:val="center"/>
                            </w:pPr>
                            <w:r>
                              <w:t>x</w:t>
                            </w:r>
                          </w:p>
                        </w:txbxContent>
                      </v:textbox>
                      <w10:wrap anchory="line"/>
                    </v:roundrect>
                  </w:pict>
                </mc:Fallback>
              </mc:AlternateContent>
            </w:r>
          </w:p>
        </w:tc>
      </w:tr>
      <w:tr w:rsidR="005721B8" w:rsidRPr="00897659" w14:paraId="0773EC83" w14:textId="77777777" w:rsidTr="00190981">
        <w:trPr>
          <w:trHeight w:val="697"/>
        </w:trPr>
        <w:tc>
          <w:tcPr>
            <w:tcW w:w="2154" w:type="dxa"/>
            <w:tcBorders>
              <w:top w:val="nil"/>
              <w:bottom w:val="nil"/>
            </w:tcBorders>
            <w:shd w:val="clear" w:color="auto" w:fill="F2F2F2" w:themeFill="background1" w:themeFillShade="F2"/>
          </w:tcPr>
          <w:p w14:paraId="48C65EAF" w14:textId="77777777" w:rsidR="005721B8" w:rsidRPr="009F08DB" w:rsidRDefault="005721B8" w:rsidP="00190981">
            <w:pPr>
              <w:pStyle w:val="Textkrper"/>
              <w:spacing w:after="0"/>
              <w:rPr>
                <w:lang w:val="de-DE"/>
              </w:rPr>
            </w:pPr>
          </w:p>
        </w:tc>
        <w:tc>
          <w:tcPr>
            <w:tcW w:w="5839" w:type="dxa"/>
            <w:tcBorders>
              <w:top w:val="nil"/>
              <w:bottom w:val="nil"/>
            </w:tcBorders>
          </w:tcPr>
          <w:p w14:paraId="7D2B48FF" w14:textId="4C9D98F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09C4E4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08000" behindDoc="0" locked="0" layoutInCell="1" allowOverlap="1" wp14:anchorId="2781CBDE" wp14:editId="3976DBFD">
                      <wp:simplePos x="0" y="0"/>
                      <wp:positionH relativeFrom="column">
                        <wp:posOffset>-36195</wp:posOffset>
                      </wp:positionH>
                      <wp:positionV relativeFrom="line">
                        <wp:posOffset>36195</wp:posOffset>
                      </wp:positionV>
                      <wp:extent cx="820800" cy="320400"/>
                      <wp:effectExtent l="0" t="0" r="17780" b="22860"/>
                      <wp:wrapNone/>
                      <wp:docPr id="293275572" name="Rechteck: abgerundete Ecken 29327557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9652E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81CBDE" id="Rechteck: abgerundete Ecken 293275572" o:spid="_x0000_s2689" style="position:absolute;left:0;text-align:left;margin-left:-2.85pt;margin-top:2.85pt;width:64.65pt;height:25.25pt;z-index:254208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Vdn7++&#10;AgAAyAUAAA4AAAAAAAAAAAAAAAAALgIAAGRycy9lMm9Eb2MueG1sUEsBAi0AFAAGAAgAAAAhADWT&#10;XnbaAAAABwEAAA8AAAAAAAAAAAAAAAAAGAUAAGRycy9kb3ducmV2LnhtbFBLBQYAAAAABAAEAPMA&#10;AAAfBgAAAAA=&#10;" filled="f" strokecolor="black [3213]" strokeweight=".5pt">
                      <v:textbox>
                        <w:txbxContent>
                          <w:p w14:paraId="169652E0" w14:textId="77777777" w:rsidR="00BD5E17" w:rsidRDefault="00BD5E17" w:rsidP="005721B8">
                            <w:pPr>
                              <w:jc w:val="center"/>
                            </w:pPr>
                            <w:r>
                              <w:t>x</w:t>
                            </w:r>
                          </w:p>
                        </w:txbxContent>
                      </v:textbox>
                      <w10:wrap anchory="line"/>
                    </v:roundrect>
                  </w:pict>
                </mc:Fallback>
              </mc:AlternateContent>
            </w:r>
          </w:p>
        </w:tc>
      </w:tr>
      <w:tr w:rsidR="005721B8" w:rsidRPr="009F08DB" w14:paraId="77C1A025" w14:textId="77777777" w:rsidTr="00190981">
        <w:trPr>
          <w:trHeight w:val="1701"/>
        </w:trPr>
        <w:tc>
          <w:tcPr>
            <w:tcW w:w="2154" w:type="dxa"/>
            <w:shd w:val="clear" w:color="auto" w:fill="F2F2F2" w:themeFill="background1" w:themeFillShade="F2"/>
          </w:tcPr>
          <w:p w14:paraId="6BFD461B" w14:textId="72CDBAC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E77749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05952" behindDoc="0" locked="0" layoutInCell="1" allowOverlap="1" wp14:anchorId="7A99F2FC" wp14:editId="7F0B995D">
                      <wp:simplePos x="0" y="0"/>
                      <wp:positionH relativeFrom="column">
                        <wp:posOffset>-5715</wp:posOffset>
                      </wp:positionH>
                      <wp:positionV relativeFrom="line">
                        <wp:posOffset>72390</wp:posOffset>
                      </wp:positionV>
                      <wp:extent cx="4500000" cy="942975"/>
                      <wp:effectExtent l="0" t="0" r="15240" b="28575"/>
                      <wp:wrapNone/>
                      <wp:docPr id="293275574" name="Rechteck: abgerundete Ecken 29327557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6AE9F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99F2FC" id="Rechteck: abgerundete Ecken 293275574" o:spid="_x0000_s2690" style="position:absolute;left:0;text-align:left;margin-left:-.45pt;margin-top:5.7pt;width:354.35pt;height:74.25pt;z-index:254205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wDBS&#10;9L4CAADJBQAADgAAAAAAAAAAAAAAAAAuAgAAZHJzL2Uyb0RvYy54bWxQSwECLQAUAAYACAAAACEA&#10;7zJ/7twAAAAIAQAADwAAAAAAAAAAAAAAAAAYBQAAZHJzL2Rvd25yZXYueG1sUEsFBgAAAAAEAAQA&#10;8wAAACEGAAAAAA==&#10;" filled="f" strokecolor="black [3213]" strokeweight=".5pt">
                      <v:textbox>
                        <w:txbxContent>
                          <w:p w14:paraId="3E6AE9F2" w14:textId="77777777" w:rsidR="00BD5E17" w:rsidRDefault="00BD5E17" w:rsidP="005721B8">
                            <w:pPr>
                              <w:jc w:val="center"/>
                            </w:pPr>
                            <w:r>
                              <w:t>x</w:t>
                            </w:r>
                          </w:p>
                        </w:txbxContent>
                      </v:textbox>
                      <w10:wrap anchory="line"/>
                    </v:roundrect>
                  </w:pict>
                </mc:Fallback>
              </mc:AlternateContent>
            </w:r>
          </w:p>
        </w:tc>
      </w:tr>
    </w:tbl>
    <w:p w14:paraId="002F278C" w14:textId="77777777" w:rsidR="005721B8" w:rsidRPr="009F08DB" w:rsidRDefault="005721B8" w:rsidP="00D87089">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5566C7F" w14:textId="77777777" w:rsidTr="00626664">
        <w:trPr>
          <w:trHeight w:val="1020"/>
        </w:trPr>
        <w:tc>
          <w:tcPr>
            <w:tcW w:w="2154" w:type="dxa"/>
            <w:shd w:val="clear" w:color="auto" w:fill="F2F2F2" w:themeFill="background1" w:themeFillShade="F2"/>
          </w:tcPr>
          <w:p w14:paraId="2C0CDDFB" w14:textId="08E76B8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4ACC1E7" w14:textId="1DDCECD8" w:rsidR="00626664" w:rsidRPr="009F08DB" w:rsidRDefault="00745279" w:rsidP="00190981">
            <w:pPr>
              <w:pStyle w:val="Textkrper"/>
              <w:tabs>
                <w:tab w:val="left" w:pos="284"/>
              </w:tabs>
              <w:spacing w:after="0"/>
              <w:rPr>
                <w:lang w:val="de-DE"/>
              </w:rPr>
            </w:pPr>
            <w:r w:rsidRPr="009F08DB">
              <w:rPr>
                <w:lang w:val="de-DE"/>
              </w:rPr>
              <w:t>ja/nein</w:t>
            </w:r>
          </w:p>
          <w:p w14:paraId="7297630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23744" behindDoc="0" locked="0" layoutInCell="1" allowOverlap="1" wp14:anchorId="7B0793AC" wp14:editId="6CB9164F">
                      <wp:simplePos x="0" y="0"/>
                      <wp:positionH relativeFrom="column">
                        <wp:posOffset>635</wp:posOffset>
                      </wp:positionH>
                      <wp:positionV relativeFrom="paragraph">
                        <wp:posOffset>36195</wp:posOffset>
                      </wp:positionV>
                      <wp:extent cx="820800" cy="320400"/>
                      <wp:effectExtent l="0" t="0" r="17780" b="22860"/>
                      <wp:wrapNone/>
                      <wp:docPr id="293275575" name="Rechteck: abgerundete Ecken 2932755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DB27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0793AC" id="Rechteck: abgerundete Ecken 293275575" o:spid="_x0000_s2691" style="position:absolute;left:0;text-align:left;margin-left:.05pt;margin-top:2.85pt;width:64.65pt;height:25.25pt;z-index:2578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xORpQ78C&#10;AADIBQAADgAAAAAAAAAAAAAAAAAuAgAAZHJzL2Uyb0RvYy54bWxQSwECLQAUAAYACAAAACEAm65T&#10;wtgAAAAFAQAADwAAAAAAAAAAAAAAAAAZBQAAZHJzL2Rvd25yZXYueG1sUEsFBgAAAAAEAAQA8wAA&#10;AB4GAAAAAA==&#10;" filled="f" strokecolor="black [3213]" strokeweight=".5pt">
                      <v:textbox>
                        <w:txbxContent>
                          <w:p w14:paraId="269DB27F" w14:textId="77777777" w:rsidR="00BD5E17" w:rsidRDefault="00BD5E17" w:rsidP="005721B8">
                            <w:pPr>
                              <w:jc w:val="center"/>
                            </w:pPr>
                            <w:r>
                              <w:t>x</w:t>
                            </w:r>
                          </w:p>
                        </w:txbxContent>
                      </v:textbox>
                    </v:roundrect>
                  </w:pict>
                </mc:Fallback>
              </mc:AlternateContent>
            </w:r>
          </w:p>
        </w:tc>
        <w:tc>
          <w:tcPr>
            <w:tcW w:w="5839" w:type="dxa"/>
            <w:shd w:val="clear" w:color="auto" w:fill="auto"/>
          </w:tcPr>
          <w:p w14:paraId="34BDFE06" w14:textId="23B8A891" w:rsidR="00626664" w:rsidRPr="009F08DB" w:rsidRDefault="00745279" w:rsidP="00190981">
            <w:pPr>
              <w:pStyle w:val="Textkrper"/>
              <w:tabs>
                <w:tab w:val="left" w:pos="284"/>
              </w:tabs>
              <w:spacing w:after="0"/>
              <w:rPr>
                <w:lang w:val="de-DE"/>
              </w:rPr>
            </w:pPr>
            <w:r w:rsidRPr="009F08DB">
              <w:rPr>
                <w:lang w:val="de-DE"/>
              </w:rPr>
              <w:t>Datum/Kurzzeichen</w:t>
            </w:r>
          </w:p>
          <w:p w14:paraId="77C6EBF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24768" behindDoc="0" locked="0" layoutInCell="1" allowOverlap="1" wp14:anchorId="1399B309" wp14:editId="0A762E20">
                      <wp:simplePos x="0" y="0"/>
                      <wp:positionH relativeFrom="column">
                        <wp:posOffset>1746</wp:posOffset>
                      </wp:positionH>
                      <wp:positionV relativeFrom="line">
                        <wp:posOffset>32703</wp:posOffset>
                      </wp:positionV>
                      <wp:extent cx="3592354" cy="320400"/>
                      <wp:effectExtent l="0" t="0" r="27305" b="22860"/>
                      <wp:wrapNone/>
                      <wp:docPr id="293275576" name="Rechteck: abgerundete Ecken 29327557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573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99B309" id="Rechteck: abgerundete Ecken 293275576" o:spid="_x0000_s2692" style="position:absolute;left:0;text-align:left;margin-left:.15pt;margin-top:2.6pt;width:282.85pt;height:25.25pt;z-index:257824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34wg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Cn&#10;Ge34wgIAAMkFAAAOAAAAAAAAAAAAAAAAAC4CAABkcnMvZTJvRG9jLnhtbFBLAQItABQABgAIAAAA&#10;IQAQkX2+2gAAAAUBAAAPAAAAAAAAAAAAAAAAABwFAABkcnMvZG93bnJldi54bWxQSwUGAAAAAAQA&#10;BADzAAAAIwYAAAAA&#10;" filled="f" strokecolor="black [3213]" strokeweight=".5pt">
                      <v:textbox>
                        <w:txbxContent>
                          <w:p w14:paraId="0AD573DA" w14:textId="77777777" w:rsidR="00BD5E17" w:rsidRDefault="00BD5E17" w:rsidP="005721B8">
                            <w:pPr>
                              <w:jc w:val="center"/>
                            </w:pPr>
                            <w:r>
                              <w:t>x</w:t>
                            </w:r>
                          </w:p>
                        </w:txbxContent>
                      </v:textbox>
                      <w10:wrap anchory="line"/>
                    </v:roundrect>
                  </w:pict>
                </mc:Fallback>
              </mc:AlternateContent>
            </w:r>
          </w:p>
        </w:tc>
      </w:tr>
      <w:tr w:rsidR="00626664" w:rsidRPr="009F08DB" w14:paraId="4958FB80" w14:textId="77777777" w:rsidTr="00626664">
        <w:trPr>
          <w:trHeight w:val="1020"/>
        </w:trPr>
        <w:tc>
          <w:tcPr>
            <w:tcW w:w="2154" w:type="dxa"/>
            <w:shd w:val="clear" w:color="auto" w:fill="F2F2F2" w:themeFill="background1" w:themeFillShade="F2"/>
          </w:tcPr>
          <w:p w14:paraId="7F8D05FF" w14:textId="602B676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02BFAE0" w14:textId="4BC9DDE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25792" behindDoc="0" locked="0" layoutInCell="1" allowOverlap="1" wp14:anchorId="72D42A88" wp14:editId="5070AA5A">
                      <wp:simplePos x="0" y="0"/>
                      <wp:positionH relativeFrom="column">
                        <wp:posOffset>-5715</wp:posOffset>
                      </wp:positionH>
                      <wp:positionV relativeFrom="line">
                        <wp:posOffset>252095</wp:posOffset>
                      </wp:positionV>
                      <wp:extent cx="4500000" cy="320400"/>
                      <wp:effectExtent l="0" t="0" r="15240" b="22860"/>
                      <wp:wrapNone/>
                      <wp:docPr id="293275577" name="Rechteck: abgerundete Ecken 29327557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A312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42A88" id="Rechteck: abgerundete Ecken 293275577" o:spid="_x0000_s2693" style="position:absolute;left:0;text-align:left;margin-left:-.45pt;margin-top:19.85pt;width:354.35pt;height:25.25pt;z-index:257825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AfJPbt&#10;vQIAAMkFAAAOAAAAAAAAAAAAAAAAAC4CAABkcnMvZTJvRG9jLnhtbFBLAQItABQABgAIAAAAIQB4&#10;R0y93AAAAAcBAAAPAAAAAAAAAAAAAAAAABcFAABkcnMvZG93bnJldi54bWxQSwUGAAAAAAQABADz&#10;AAAAIAYAAAAA&#10;" filled="f" strokecolor="black [3213]" strokeweight=".5pt">
                      <v:textbox>
                        <w:txbxContent>
                          <w:p w14:paraId="39CA312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2444B4E" w14:textId="77777777" w:rsidR="00626664" w:rsidRPr="009F08DB" w:rsidRDefault="00626664" w:rsidP="00190981">
            <w:pPr>
              <w:pStyle w:val="Textkrper"/>
              <w:tabs>
                <w:tab w:val="left" w:pos="284"/>
              </w:tabs>
              <w:spacing w:after="0"/>
              <w:rPr>
                <w:lang w:val="de-DE"/>
              </w:rPr>
            </w:pPr>
          </w:p>
        </w:tc>
      </w:tr>
    </w:tbl>
    <w:p w14:paraId="472992F9" w14:textId="4E3EEB08" w:rsidR="005721B8" w:rsidRPr="009F08DB" w:rsidRDefault="00F5561C" w:rsidP="00897659">
      <w:pPr>
        <w:pStyle w:val="berschrift3nummeriert"/>
        <w:rPr>
          <w:lang w:val="de-DE"/>
        </w:rPr>
      </w:pPr>
      <w:bookmarkStart w:id="160" w:name="_Toc118817673"/>
      <w:r w:rsidRPr="009F08DB">
        <w:rPr>
          <w:lang w:val="de-DE"/>
        </w:rPr>
        <w:lastRenderedPageBreak/>
        <w:t xml:space="preserve">FLT 300: </w:t>
      </w:r>
      <w:r w:rsidR="00921C9D" w:rsidRPr="009F08DB">
        <w:rPr>
          <w:lang w:val="de-DE"/>
        </w:rPr>
        <w:t>PROSPEKT: VORRAT ZU ENDE</w:t>
      </w:r>
      <w:bookmarkEnd w:id="160"/>
    </w:p>
    <w:p w14:paraId="20F8276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73FBE48" w14:textId="77777777" w:rsidTr="004F6799">
        <w:trPr>
          <w:trHeight w:val="353"/>
        </w:trPr>
        <w:tc>
          <w:tcPr>
            <w:tcW w:w="2154" w:type="dxa"/>
            <w:shd w:val="clear" w:color="auto" w:fill="F2F2F2" w:themeFill="background1" w:themeFillShade="F2"/>
          </w:tcPr>
          <w:p w14:paraId="6B0CAF86" w14:textId="2B7DB300" w:rsidR="005721B8" w:rsidRPr="009F08DB" w:rsidRDefault="00D8280B" w:rsidP="00190981">
            <w:pPr>
              <w:pStyle w:val="Textkrper"/>
              <w:spacing w:after="0"/>
              <w:rPr>
                <w:b/>
                <w:lang w:val="de-DE"/>
              </w:rPr>
            </w:pPr>
            <w:r w:rsidRPr="009F08DB">
              <w:rPr>
                <w:b/>
                <w:lang w:val="de-DE"/>
              </w:rPr>
              <w:t>Testziel</w:t>
            </w:r>
          </w:p>
        </w:tc>
        <w:tc>
          <w:tcPr>
            <w:tcW w:w="7257" w:type="dxa"/>
          </w:tcPr>
          <w:p w14:paraId="55806CDB" w14:textId="71261731" w:rsidR="005721B8" w:rsidRPr="009F08DB" w:rsidRDefault="00A7704C" w:rsidP="00190981">
            <w:pPr>
              <w:pStyle w:val="BulletTabtext"/>
              <w:rPr>
                <w:lang w:val="de-DE"/>
              </w:rPr>
            </w:pPr>
            <w:r w:rsidRPr="009F08DB">
              <w:rPr>
                <w:lang w:val="de-DE"/>
              </w:rPr>
              <w:t>Test, ob die richtige Störmeldung im Bedienfeld erscheint</w:t>
            </w:r>
          </w:p>
          <w:p w14:paraId="60B6935A" w14:textId="266A425B" w:rsidR="004F6799" w:rsidRPr="009F08DB" w:rsidRDefault="004F6799" w:rsidP="004F6799">
            <w:pPr>
              <w:pStyle w:val="Abstandshalter"/>
              <w:rPr>
                <w:lang w:val="de-DE"/>
              </w:rPr>
            </w:pPr>
          </w:p>
        </w:tc>
      </w:tr>
      <w:tr w:rsidR="005721B8" w:rsidRPr="00897659" w14:paraId="1B65194E" w14:textId="77777777" w:rsidTr="00190981">
        <w:trPr>
          <w:trHeight w:val="170"/>
        </w:trPr>
        <w:tc>
          <w:tcPr>
            <w:tcW w:w="2154" w:type="dxa"/>
          </w:tcPr>
          <w:p w14:paraId="4373C126" w14:textId="77777777" w:rsidR="005721B8" w:rsidRPr="009F08DB" w:rsidRDefault="005721B8" w:rsidP="00190981">
            <w:pPr>
              <w:pStyle w:val="Textkrper"/>
              <w:spacing w:before="0" w:after="0"/>
              <w:rPr>
                <w:sz w:val="8"/>
                <w:szCs w:val="8"/>
                <w:lang w:val="de-DE"/>
              </w:rPr>
            </w:pPr>
          </w:p>
        </w:tc>
        <w:tc>
          <w:tcPr>
            <w:tcW w:w="7257" w:type="dxa"/>
          </w:tcPr>
          <w:p w14:paraId="4AC5A559" w14:textId="77777777" w:rsidR="005721B8" w:rsidRPr="009F08DB" w:rsidRDefault="005721B8" w:rsidP="00190981">
            <w:pPr>
              <w:pStyle w:val="Textkrper"/>
              <w:spacing w:before="0" w:after="0"/>
              <w:rPr>
                <w:sz w:val="8"/>
                <w:szCs w:val="8"/>
                <w:lang w:val="de-DE"/>
              </w:rPr>
            </w:pPr>
          </w:p>
        </w:tc>
      </w:tr>
      <w:tr w:rsidR="005721B8" w:rsidRPr="009F08DB" w14:paraId="6E085C2B" w14:textId="77777777" w:rsidTr="00190981">
        <w:trPr>
          <w:trHeight w:val="471"/>
        </w:trPr>
        <w:tc>
          <w:tcPr>
            <w:tcW w:w="2154" w:type="dxa"/>
            <w:shd w:val="clear" w:color="auto" w:fill="F2F2F2" w:themeFill="background1" w:themeFillShade="F2"/>
          </w:tcPr>
          <w:p w14:paraId="1088943D" w14:textId="37CF917A" w:rsidR="005721B8" w:rsidRPr="009F08DB" w:rsidRDefault="00D8280B" w:rsidP="00190981">
            <w:pPr>
              <w:pStyle w:val="Textkrper"/>
              <w:spacing w:after="0"/>
              <w:rPr>
                <w:b/>
                <w:lang w:val="de-DE"/>
              </w:rPr>
            </w:pPr>
            <w:r w:rsidRPr="009F08DB">
              <w:rPr>
                <w:b/>
                <w:lang w:val="de-DE"/>
              </w:rPr>
              <w:t>Testdurchführung</w:t>
            </w:r>
          </w:p>
        </w:tc>
        <w:tc>
          <w:tcPr>
            <w:tcW w:w="7257" w:type="dxa"/>
          </w:tcPr>
          <w:p w14:paraId="62ABA5E6" w14:textId="77777777" w:rsidR="005721B8" w:rsidRPr="009F08DB" w:rsidRDefault="005721B8" w:rsidP="00190981">
            <w:pPr>
              <w:pStyle w:val="Textkrper"/>
              <w:spacing w:after="0"/>
              <w:rPr>
                <w:lang w:val="de-DE"/>
              </w:rPr>
            </w:pPr>
          </w:p>
        </w:tc>
      </w:tr>
      <w:tr w:rsidR="005721B8" w:rsidRPr="009F08DB" w14:paraId="1C5D08B5" w14:textId="77777777" w:rsidTr="004F6799">
        <w:trPr>
          <w:trHeight w:val="271"/>
        </w:trPr>
        <w:tc>
          <w:tcPr>
            <w:tcW w:w="2154" w:type="dxa"/>
            <w:shd w:val="clear" w:color="auto" w:fill="F2F2F2" w:themeFill="background1" w:themeFillShade="F2"/>
          </w:tcPr>
          <w:p w14:paraId="039760E0" w14:textId="3476E75A" w:rsidR="005721B8" w:rsidRPr="009F08DB" w:rsidRDefault="00D41D58" w:rsidP="00190981">
            <w:pPr>
              <w:pStyle w:val="Textkrper"/>
              <w:spacing w:after="0"/>
              <w:rPr>
                <w:lang w:val="de-DE"/>
              </w:rPr>
            </w:pPr>
            <w:r w:rsidRPr="009F08DB">
              <w:rPr>
                <w:lang w:val="de-DE"/>
              </w:rPr>
              <w:t>Testvoraussetzungen</w:t>
            </w:r>
          </w:p>
        </w:tc>
        <w:tc>
          <w:tcPr>
            <w:tcW w:w="7257" w:type="dxa"/>
          </w:tcPr>
          <w:p w14:paraId="3D303776" w14:textId="15BA7826" w:rsidR="005721B8" w:rsidRPr="009F08DB" w:rsidRDefault="00AE36C0" w:rsidP="004F6799">
            <w:pPr>
              <w:pStyle w:val="BulletTabtext"/>
              <w:rPr>
                <w:lang w:val="de-DE"/>
              </w:rPr>
            </w:pPr>
            <w:r w:rsidRPr="009F08DB">
              <w:rPr>
                <w:lang w:val="de-DE"/>
              </w:rPr>
              <w:t>Maschine ist im Automatikbetrieb bereit</w:t>
            </w:r>
          </w:p>
          <w:p w14:paraId="3A77AE0D" w14:textId="528B184E" w:rsidR="004F6799" w:rsidRPr="009F08DB" w:rsidRDefault="004F6799" w:rsidP="004F6799">
            <w:pPr>
              <w:pStyle w:val="Abstandshalter"/>
              <w:rPr>
                <w:lang w:val="de-DE"/>
              </w:rPr>
            </w:pPr>
          </w:p>
        </w:tc>
      </w:tr>
      <w:tr w:rsidR="005721B8" w:rsidRPr="009F08DB" w14:paraId="32AA80C0" w14:textId="77777777" w:rsidTr="004F6799">
        <w:trPr>
          <w:trHeight w:val="420"/>
        </w:trPr>
        <w:tc>
          <w:tcPr>
            <w:tcW w:w="2154" w:type="dxa"/>
            <w:shd w:val="clear" w:color="auto" w:fill="F2F2F2" w:themeFill="background1" w:themeFillShade="F2"/>
          </w:tcPr>
          <w:p w14:paraId="3823D561" w14:textId="34F266C3" w:rsidR="005721B8" w:rsidRPr="009F08DB" w:rsidRDefault="00D8280B" w:rsidP="00190981">
            <w:pPr>
              <w:pStyle w:val="Textkrper"/>
              <w:spacing w:after="0"/>
              <w:rPr>
                <w:lang w:val="de-DE"/>
              </w:rPr>
            </w:pPr>
            <w:r w:rsidRPr="009F08DB">
              <w:rPr>
                <w:lang w:val="de-DE"/>
              </w:rPr>
              <w:t>Erforderliche Tätigkeit</w:t>
            </w:r>
          </w:p>
        </w:tc>
        <w:tc>
          <w:tcPr>
            <w:tcW w:w="7257" w:type="dxa"/>
          </w:tcPr>
          <w:p w14:paraId="54E9C747" w14:textId="3F319622" w:rsidR="005721B8" w:rsidRPr="009F08DB" w:rsidRDefault="00921C9D" w:rsidP="004F6799">
            <w:pPr>
              <w:pStyle w:val="BulletTabtext"/>
              <w:rPr>
                <w:lang w:val="de-DE"/>
              </w:rPr>
            </w:pPr>
            <w:r w:rsidRPr="009F08DB">
              <w:rPr>
                <w:lang w:val="de-DE"/>
              </w:rPr>
              <w:t>Prospektstapel aus dem Prospektapparat entfernen</w:t>
            </w:r>
          </w:p>
          <w:p w14:paraId="0475B4EC" w14:textId="2D8B5287" w:rsidR="004F6799" w:rsidRPr="009F08DB" w:rsidRDefault="004F6799" w:rsidP="004F6799">
            <w:pPr>
              <w:pStyle w:val="Abstandshalter"/>
              <w:rPr>
                <w:lang w:val="de-DE"/>
              </w:rPr>
            </w:pPr>
          </w:p>
        </w:tc>
      </w:tr>
      <w:tr w:rsidR="005721B8" w:rsidRPr="00897659" w14:paraId="61765F96" w14:textId="77777777" w:rsidTr="00190981">
        <w:trPr>
          <w:trHeight w:val="697"/>
        </w:trPr>
        <w:tc>
          <w:tcPr>
            <w:tcW w:w="2154" w:type="dxa"/>
            <w:shd w:val="clear" w:color="auto" w:fill="F2F2F2" w:themeFill="background1" w:themeFillShade="F2"/>
          </w:tcPr>
          <w:p w14:paraId="521A165F" w14:textId="5BC29C99" w:rsidR="005721B8" w:rsidRPr="009F08DB" w:rsidRDefault="008C23D6" w:rsidP="00190981">
            <w:pPr>
              <w:pStyle w:val="Textkrper"/>
              <w:spacing w:after="0"/>
              <w:rPr>
                <w:lang w:val="de-DE"/>
              </w:rPr>
            </w:pPr>
            <w:r w:rsidRPr="009F08DB">
              <w:rPr>
                <w:lang w:val="de-DE"/>
              </w:rPr>
              <w:t>Folge</w:t>
            </w:r>
          </w:p>
        </w:tc>
        <w:tc>
          <w:tcPr>
            <w:tcW w:w="7257" w:type="dxa"/>
          </w:tcPr>
          <w:p w14:paraId="7BDB9D14" w14:textId="44B81A20" w:rsidR="004F6799" w:rsidRPr="009F08DB" w:rsidRDefault="0083131D" w:rsidP="004F6799">
            <w:pPr>
              <w:pStyle w:val="BulletTabtext"/>
              <w:rPr>
                <w:lang w:val="de-DE"/>
              </w:rPr>
            </w:pPr>
            <w:r w:rsidRPr="009F08DB">
              <w:rPr>
                <w:lang w:val="de-DE"/>
              </w:rPr>
              <w:t>Maschine stoppt</w:t>
            </w:r>
          </w:p>
          <w:p w14:paraId="3325F6A3" w14:textId="26644996" w:rsidR="004F6799" w:rsidRPr="009F08DB" w:rsidRDefault="00762C1A" w:rsidP="004F6799">
            <w:pPr>
              <w:pStyle w:val="BulletTabtext"/>
              <w:rPr>
                <w:lang w:val="de-DE"/>
              </w:rPr>
            </w:pPr>
            <w:r w:rsidRPr="009F08DB">
              <w:rPr>
                <w:lang w:val="de-DE"/>
              </w:rPr>
              <w:t>Störmeldung erscheint im Bedienfeld</w:t>
            </w:r>
          </w:p>
          <w:p w14:paraId="742898DD" w14:textId="68E39E16" w:rsidR="005721B8" w:rsidRPr="009F08DB" w:rsidRDefault="000A4CB7" w:rsidP="004F6799">
            <w:pPr>
              <w:pStyle w:val="BulletTabtext"/>
              <w:rPr>
                <w:lang w:val="de-DE"/>
              </w:rPr>
            </w:pPr>
            <w:r w:rsidRPr="009F08DB">
              <w:rPr>
                <w:lang w:val="de-DE"/>
              </w:rPr>
              <w:t>Maschine kann nicht gestartet werden, solange Störmeldung aktiv ist</w:t>
            </w:r>
          </w:p>
          <w:p w14:paraId="6128489B" w14:textId="6C9390D8" w:rsidR="004F6799" w:rsidRPr="009F08DB" w:rsidRDefault="004F6799" w:rsidP="004F6799">
            <w:pPr>
              <w:pStyle w:val="Abstandshalter"/>
              <w:rPr>
                <w:lang w:val="de-DE"/>
              </w:rPr>
            </w:pPr>
          </w:p>
        </w:tc>
      </w:tr>
      <w:tr w:rsidR="005721B8" w:rsidRPr="009F08DB" w14:paraId="2AFCA142" w14:textId="77777777" w:rsidTr="004F6799">
        <w:trPr>
          <w:trHeight w:val="432"/>
        </w:trPr>
        <w:tc>
          <w:tcPr>
            <w:tcW w:w="2154" w:type="dxa"/>
            <w:shd w:val="clear" w:color="auto" w:fill="F2F2F2" w:themeFill="background1" w:themeFillShade="F2"/>
          </w:tcPr>
          <w:p w14:paraId="153DF24F" w14:textId="2FB0A14F" w:rsidR="005721B8" w:rsidRPr="009F08DB" w:rsidRDefault="00D8280B" w:rsidP="00190981">
            <w:pPr>
              <w:pStyle w:val="Textkrper"/>
              <w:spacing w:after="0"/>
              <w:rPr>
                <w:lang w:val="de-DE"/>
              </w:rPr>
            </w:pPr>
            <w:r w:rsidRPr="009F08DB">
              <w:rPr>
                <w:lang w:val="de-DE"/>
              </w:rPr>
              <w:t>Kommentare</w:t>
            </w:r>
          </w:p>
        </w:tc>
        <w:tc>
          <w:tcPr>
            <w:tcW w:w="7257" w:type="dxa"/>
          </w:tcPr>
          <w:p w14:paraId="04857AFF" w14:textId="22BED4B3" w:rsidR="005721B8" w:rsidRPr="009F08DB" w:rsidRDefault="00AE36C0" w:rsidP="00190981">
            <w:pPr>
              <w:pStyle w:val="BulletTabtext"/>
              <w:rPr>
                <w:lang w:val="de-DE"/>
              </w:rPr>
            </w:pPr>
            <w:r w:rsidRPr="009F08DB">
              <w:rPr>
                <w:lang w:val="de-DE"/>
              </w:rPr>
              <w:t>Keine</w:t>
            </w:r>
          </w:p>
          <w:p w14:paraId="0FCC4841" w14:textId="77777777" w:rsidR="005721B8" w:rsidRPr="009F08DB" w:rsidRDefault="005721B8" w:rsidP="00190981">
            <w:pPr>
              <w:pStyle w:val="Abstandshalter"/>
              <w:rPr>
                <w:lang w:val="de-DE"/>
              </w:rPr>
            </w:pPr>
          </w:p>
        </w:tc>
      </w:tr>
      <w:tr w:rsidR="005721B8" w:rsidRPr="009F08DB" w14:paraId="528BE274" w14:textId="77777777" w:rsidTr="00190981">
        <w:trPr>
          <w:trHeight w:val="697"/>
        </w:trPr>
        <w:tc>
          <w:tcPr>
            <w:tcW w:w="2154" w:type="dxa"/>
            <w:shd w:val="clear" w:color="auto" w:fill="F2F2F2" w:themeFill="background1" w:themeFillShade="F2"/>
          </w:tcPr>
          <w:p w14:paraId="5F1A8AC3" w14:textId="00C804EE" w:rsidR="005721B8" w:rsidRPr="009F08DB" w:rsidRDefault="00D41D58" w:rsidP="00190981">
            <w:pPr>
              <w:pStyle w:val="Textkrper"/>
              <w:spacing w:after="0"/>
              <w:rPr>
                <w:lang w:val="de-DE"/>
              </w:rPr>
            </w:pPr>
            <w:r w:rsidRPr="009F08DB">
              <w:rPr>
                <w:lang w:val="de-DE"/>
              </w:rPr>
              <w:t>Quittierung</w:t>
            </w:r>
          </w:p>
        </w:tc>
        <w:tc>
          <w:tcPr>
            <w:tcW w:w="7257" w:type="dxa"/>
          </w:tcPr>
          <w:p w14:paraId="37E229AA" w14:textId="0A897796" w:rsidR="004F6799" w:rsidRPr="009F08DB" w:rsidRDefault="00921C9D" w:rsidP="004F6799">
            <w:pPr>
              <w:pStyle w:val="BulletTabtext"/>
              <w:rPr>
                <w:lang w:val="de-DE"/>
              </w:rPr>
            </w:pPr>
            <w:r w:rsidRPr="009F08DB">
              <w:rPr>
                <w:lang w:val="de-DE"/>
              </w:rPr>
              <w:t>Prospektstapel wieder in den Prospektapparat einlegen</w:t>
            </w:r>
          </w:p>
          <w:p w14:paraId="6D3047C4" w14:textId="68C31E01" w:rsidR="005721B8" w:rsidRPr="009F08DB" w:rsidRDefault="00762C1A" w:rsidP="004F679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C61E49A" w14:textId="6BF9E76E" w:rsidR="004F6799" w:rsidRPr="009F08DB" w:rsidRDefault="004F6799" w:rsidP="004F6799">
            <w:pPr>
              <w:pStyle w:val="Abstandshalter"/>
              <w:rPr>
                <w:lang w:val="de-DE"/>
              </w:rPr>
            </w:pPr>
          </w:p>
        </w:tc>
      </w:tr>
    </w:tbl>
    <w:p w14:paraId="5B7B5561"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F76C2A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58750E4" w14:textId="536130C9"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3370ED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2407FE2" w14:textId="4CCA42F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A3AD739" w14:textId="77777777" w:rsidTr="00190981">
        <w:trPr>
          <w:trHeight w:val="697"/>
        </w:trPr>
        <w:tc>
          <w:tcPr>
            <w:tcW w:w="2154" w:type="dxa"/>
            <w:tcBorders>
              <w:bottom w:val="nil"/>
            </w:tcBorders>
            <w:shd w:val="clear" w:color="auto" w:fill="F2F2F2" w:themeFill="background1" w:themeFillShade="F2"/>
          </w:tcPr>
          <w:p w14:paraId="0A16CB21" w14:textId="568F88C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77B739A" w14:textId="5728465B"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460EA0C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10048" behindDoc="0" locked="0" layoutInCell="1" allowOverlap="1" wp14:anchorId="0D441DC8" wp14:editId="09374864">
                      <wp:simplePos x="0" y="0"/>
                      <wp:positionH relativeFrom="column">
                        <wp:posOffset>-36195</wp:posOffset>
                      </wp:positionH>
                      <wp:positionV relativeFrom="line">
                        <wp:posOffset>36195</wp:posOffset>
                      </wp:positionV>
                      <wp:extent cx="820800" cy="320400"/>
                      <wp:effectExtent l="0" t="0" r="17780" b="22860"/>
                      <wp:wrapNone/>
                      <wp:docPr id="293275578" name="Rechteck: abgerundete Ecken 29327557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BD55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41DC8" id="Rechteck: abgerundete Ecken 293275578" o:spid="_x0000_s2694" style="position:absolute;left:0;text-align:left;margin-left:-2.85pt;margin-top:2.85pt;width:64.65pt;height:25.25pt;z-index:254210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fn5kb&#10;vwIAAMgFAAAOAAAAAAAAAAAAAAAAAC4CAABkcnMvZTJvRG9jLnhtbFBLAQItABQABgAIAAAAIQA1&#10;k1522gAAAAcBAAAPAAAAAAAAAAAAAAAAABkFAABkcnMvZG93bnJldi54bWxQSwUGAAAAAAQABADz&#10;AAAAIAYAAAAA&#10;" filled="f" strokecolor="black [3213]" strokeweight=".5pt">
                      <v:textbox>
                        <w:txbxContent>
                          <w:p w14:paraId="1CCBD55F" w14:textId="77777777" w:rsidR="00BD5E17" w:rsidRDefault="00BD5E17" w:rsidP="005721B8">
                            <w:pPr>
                              <w:jc w:val="center"/>
                            </w:pPr>
                            <w:r>
                              <w:t>x</w:t>
                            </w:r>
                          </w:p>
                        </w:txbxContent>
                      </v:textbox>
                      <w10:wrap anchory="line"/>
                    </v:roundrect>
                  </w:pict>
                </mc:Fallback>
              </mc:AlternateContent>
            </w:r>
          </w:p>
        </w:tc>
      </w:tr>
      <w:tr w:rsidR="005721B8" w:rsidRPr="009F08DB" w14:paraId="6CB606EF" w14:textId="77777777" w:rsidTr="00190981">
        <w:trPr>
          <w:trHeight w:val="697"/>
        </w:trPr>
        <w:tc>
          <w:tcPr>
            <w:tcW w:w="2154" w:type="dxa"/>
            <w:tcBorders>
              <w:top w:val="nil"/>
              <w:bottom w:val="nil"/>
            </w:tcBorders>
            <w:shd w:val="clear" w:color="auto" w:fill="F2F2F2" w:themeFill="background1" w:themeFillShade="F2"/>
          </w:tcPr>
          <w:p w14:paraId="7E5F72E1" w14:textId="77777777" w:rsidR="005721B8" w:rsidRPr="009F08DB" w:rsidRDefault="005721B8" w:rsidP="00190981">
            <w:pPr>
              <w:pStyle w:val="Textkrper"/>
              <w:spacing w:after="0"/>
              <w:rPr>
                <w:lang w:val="de-DE"/>
              </w:rPr>
            </w:pPr>
          </w:p>
        </w:tc>
        <w:tc>
          <w:tcPr>
            <w:tcW w:w="5839" w:type="dxa"/>
            <w:tcBorders>
              <w:top w:val="nil"/>
              <w:bottom w:val="nil"/>
            </w:tcBorders>
          </w:tcPr>
          <w:p w14:paraId="2EC72563" w14:textId="5A236DE5"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28F2265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17216" behindDoc="0" locked="0" layoutInCell="1" allowOverlap="1" wp14:anchorId="28E0E9CA" wp14:editId="5775AC78">
                      <wp:simplePos x="0" y="0"/>
                      <wp:positionH relativeFrom="column">
                        <wp:posOffset>-36195</wp:posOffset>
                      </wp:positionH>
                      <wp:positionV relativeFrom="line">
                        <wp:posOffset>36195</wp:posOffset>
                      </wp:positionV>
                      <wp:extent cx="820800" cy="320400"/>
                      <wp:effectExtent l="0" t="0" r="17780" b="22860"/>
                      <wp:wrapNone/>
                      <wp:docPr id="293275579" name="Rechteck: abgerundete Ecken 2932755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5663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E0E9CA" id="Rechteck: abgerundete Ecken 293275579" o:spid="_x0000_s2695" style="position:absolute;left:0;text-align:left;margin-left:-2.85pt;margin-top:2.85pt;width:64.65pt;height:25.25pt;z-index:254217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T2c3E&#10;vwIAAMgFAAAOAAAAAAAAAAAAAAAAAC4CAABkcnMvZTJvRG9jLnhtbFBLAQItABQABgAIAAAAIQA1&#10;k1522gAAAAcBAAAPAAAAAAAAAAAAAAAAABkFAABkcnMvZG93bnJldi54bWxQSwUGAAAAAAQABADz&#10;AAAAIAYAAAAA&#10;" filled="f" strokecolor="black [3213]" strokeweight=".5pt">
                      <v:textbox>
                        <w:txbxContent>
                          <w:p w14:paraId="52C56631" w14:textId="77777777" w:rsidR="00BD5E17" w:rsidRDefault="00BD5E17" w:rsidP="005721B8">
                            <w:pPr>
                              <w:jc w:val="center"/>
                            </w:pPr>
                            <w:r>
                              <w:t>x</w:t>
                            </w:r>
                          </w:p>
                        </w:txbxContent>
                      </v:textbox>
                      <w10:wrap anchory="line"/>
                    </v:roundrect>
                  </w:pict>
                </mc:Fallback>
              </mc:AlternateContent>
            </w:r>
          </w:p>
        </w:tc>
      </w:tr>
      <w:tr w:rsidR="005721B8" w:rsidRPr="00897659" w14:paraId="0B755CD6" w14:textId="77777777" w:rsidTr="00190981">
        <w:trPr>
          <w:trHeight w:val="697"/>
        </w:trPr>
        <w:tc>
          <w:tcPr>
            <w:tcW w:w="2154" w:type="dxa"/>
            <w:tcBorders>
              <w:top w:val="nil"/>
              <w:bottom w:val="nil"/>
            </w:tcBorders>
            <w:shd w:val="clear" w:color="auto" w:fill="F2F2F2" w:themeFill="background1" w:themeFillShade="F2"/>
          </w:tcPr>
          <w:p w14:paraId="1E350087" w14:textId="77777777" w:rsidR="005721B8" w:rsidRPr="009F08DB" w:rsidRDefault="005721B8" w:rsidP="00190981">
            <w:pPr>
              <w:pStyle w:val="Textkrper"/>
              <w:spacing w:after="0"/>
              <w:rPr>
                <w:lang w:val="de-DE"/>
              </w:rPr>
            </w:pPr>
          </w:p>
        </w:tc>
        <w:tc>
          <w:tcPr>
            <w:tcW w:w="5839" w:type="dxa"/>
            <w:tcBorders>
              <w:top w:val="nil"/>
              <w:bottom w:val="nil"/>
            </w:tcBorders>
          </w:tcPr>
          <w:p w14:paraId="7261FEB3" w14:textId="208E7D6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4751A0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16192" behindDoc="0" locked="0" layoutInCell="1" allowOverlap="1" wp14:anchorId="58665960" wp14:editId="697F9349">
                      <wp:simplePos x="0" y="0"/>
                      <wp:positionH relativeFrom="column">
                        <wp:posOffset>-36195</wp:posOffset>
                      </wp:positionH>
                      <wp:positionV relativeFrom="line">
                        <wp:posOffset>36195</wp:posOffset>
                      </wp:positionV>
                      <wp:extent cx="820800" cy="320400"/>
                      <wp:effectExtent l="0" t="0" r="17780" b="22860"/>
                      <wp:wrapNone/>
                      <wp:docPr id="293275580" name="Rechteck: abgerundete Ecken 29327558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EE46F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665960" id="Rechteck: abgerundete Ecken 293275580" o:spid="_x0000_s2696" style="position:absolute;left:0;text-align:left;margin-left:-2.85pt;margin-top:2.85pt;width:64.65pt;height:25.25pt;z-index:254216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fKkrm+&#10;AgAAyAUAAA4AAAAAAAAAAAAAAAAALgIAAGRycy9lMm9Eb2MueG1sUEsBAi0AFAAGAAgAAAAhADWT&#10;XnbaAAAABwEAAA8AAAAAAAAAAAAAAAAAGAUAAGRycy9kb3ducmV2LnhtbFBLBQYAAAAABAAEAPMA&#10;AAAfBgAAAAA=&#10;" filled="f" strokecolor="black [3213]" strokeweight=".5pt">
                      <v:textbox>
                        <w:txbxContent>
                          <w:p w14:paraId="79EE46FB" w14:textId="77777777" w:rsidR="00BD5E17" w:rsidRDefault="00BD5E17" w:rsidP="005721B8">
                            <w:pPr>
                              <w:jc w:val="center"/>
                            </w:pPr>
                            <w:r>
                              <w:t>x</w:t>
                            </w:r>
                          </w:p>
                        </w:txbxContent>
                      </v:textbox>
                      <w10:wrap anchory="line"/>
                    </v:roundrect>
                  </w:pict>
                </mc:Fallback>
              </mc:AlternateContent>
            </w:r>
          </w:p>
        </w:tc>
      </w:tr>
      <w:tr w:rsidR="005721B8" w:rsidRPr="009F08DB" w14:paraId="4599A427" w14:textId="77777777" w:rsidTr="00190981">
        <w:trPr>
          <w:trHeight w:val="1701"/>
        </w:trPr>
        <w:tc>
          <w:tcPr>
            <w:tcW w:w="2154" w:type="dxa"/>
            <w:shd w:val="clear" w:color="auto" w:fill="F2F2F2" w:themeFill="background1" w:themeFillShade="F2"/>
          </w:tcPr>
          <w:p w14:paraId="6A1A3684" w14:textId="14717C8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AAA62B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14144" behindDoc="0" locked="0" layoutInCell="1" allowOverlap="1" wp14:anchorId="0299A070" wp14:editId="5AAC90D9">
                      <wp:simplePos x="0" y="0"/>
                      <wp:positionH relativeFrom="column">
                        <wp:posOffset>-5715</wp:posOffset>
                      </wp:positionH>
                      <wp:positionV relativeFrom="line">
                        <wp:posOffset>72390</wp:posOffset>
                      </wp:positionV>
                      <wp:extent cx="4500000" cy="942975"/>
                      <wp:effectExtent l="0" t="0" r="15240" b="28575"/>
                      <wp:wrapNone/>
                      <wp:docPr id="293275582" name="Rechteck: abgerundete Ecken 29327558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121E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99A070" id="Rechteck: abgerundete Ecken 293275582" o:spid="_x0000_s2697" style="position:absolute;left:0;text-align:left;margin-left:-.45pt;margin-top:5.7pt;width:354.35pt;height:74.25pt;z-index:254214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E4vQ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KphE4&#10;vQIAAMkFAAAOAAAAAAAAAAAAAAAAAC4CAABkcnMvZTJvRG9jLnhtbFBLAQItABQABgAIAAAAIQDv&#10;Mn/u3AAAAAgBAAAPAAAAAAAAAAAAAAAAABcFAABkcnMvZG93bnJldi54bWxQSwUGAAAAAAQABADz&#10;AAAAIAYAAAAA&#10;" filled="f" strokecolor="black [3213]" strokeweight=".5pt">
                      <v:textbox>
                        <w:txbxContent>
                          <w:p w14:paraId="5D3121EC" w14:textId="77777777" w:rsidR="00BD5E17" w:rsidRDefault="00BD5E17" w:rsidP="005721B8">
                            <w:pPr>
                              <w:jc w:val="center"/>
                            </w:pPr>
                            <w:r>
                              <w:t>x</w:t>
                            </w:r>
                          </w:p>
                        </w:txbxContent>
                      </v:textbox>
                      <w10:wrap anchory="line"/>
                    </v:roundrect>
                  </w:pict>
                </mc:Fallback>
              </mc:AlternateContent>
            </w:r>
          </w:p>
        </w:tc>
      </w:tr>
    </w:tbl>
    <w:p w14:paraId="2692110E" w14:textId="77777777" w:rsidR="005721B8" w:rsidRPr="009F08DB" w:rsidRDefault="005721B8" w:rsidP="005721B8">
      <w:pPr>
        <w:pStyle w:val="Textkrper"/>
        <w:rPr>
          <w:lang w:val="de-DE"/>
        </w:rPr>
      </w:pPr>
    </w:p>
    <w:p w14:paraId="4CA51A61" w14:textId="50BFFC76" w:rsidR="005721B8" w:rsidRDefault="005721B8" w:rsidP="005721B8">
      <w:pPr>
        <w:pStyle w:val="Textkrper"/>
        <w:rPr>
          <w:lang w:val="de-DE"/>
        </w:rPr>
      </w:pPr>
    </w:p>
    <w:p w14:paraId="70450F89"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197E50E" w14:textId="77777777" w:rsidTr="00626664">
        <w:trPr>
          <w:trHeight w:val="1020"/>
        </w:trPr>
        <w:tc>
          <w:tcPr>
            <w:tcW w:w="2154" w:type="dxa"/>
            <w:shd w:val="clear" w:color="auto" w:fill="F2F2F2" w:themeFill="background1" w:themeFillShade="F2"/>
          </w:tcPr>
          <w:p w14:paraId="74F1E256" w14:textId="22FB8C7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E84FB0B" w14:textId="23AE8394" w:rsidR="00626664" w:rsidRPr="009F08DB" w:rsidRDefault="00745279" w:rsidP="00190981">
            <w:pPr>
              <w:pStyle w:val="Textkrper"/>
              <w:tabs>
                <w:tab w:val="left" w:pos="284"/>
              </w:tabs>
              <w:spacing w:after="0"/>
              <w:rPr>
                <w:lang w:val="de-DE"/>
              </w:rPr>
            </w:pPr>
            <w:r w:rsidRPr="009F08DB">
              <w:rPr>
                <w:lang w:val="de-DE"/>
              </w:rPr>
              <w:t>ja/nein</w:t>
            </w:r>
          </w:p>
          <w:p w14:paraId="4E9FD44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27840" behindDoc="0" locked="0" layoutInCell="1" allowOverlap="1" wp14:anchorId="293DBC76" wp14:editId="4073CD5D">
                      <wp:simplePos x="0" y="0"/>
                      <wp:positionH relativeFrom="column">
                        <wp:posOffset>635</wp:posOffset>
                      </wp:positionH>
                      <wp:positionV relativeFrom="paragraph">
                        <wp:posOffset>36195</wp:posOffset>
                      </wp:positionV>
                      <wp:extent cx="820800" cy="320400"/>
                      <wp:effectExtent l="0" t="0" r="17780" b="22860"/>
                      <wp:wrapNone/>
                      <wp:docPr id="293275583" name="Rechteck: abgerundete Ecken 2932755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F4DA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DBC76" id="Rechteck: abgerundete Ecken 293275583" o:spid="_x0000_s2698" style="position:absolute;left:0;text-align:left;margin-left:.05pt;margin-top:2.85pt;width:64.65pt;height:25.25pt;z-index:2578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eO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ZGXXjr8C&#10;AADIBQAADgAAAAAAAAAAAAAAAAAuAgAAZHJzL2Uyb0RvYy54bWxQSwECLQAUAAYACAAAACEAm65T&#10;wtgAAAAFAQAADwAAAAAAAAAAAAAAAAAZBQAAZHJzL2Rvd25yZXYueG1sUEsFBgAAAAAEAAQA8wAA&#10;AB4GAAAAAA==&#10;" filled="f" strokecolor="black [3213]" strokeweight=".5pt">
                      <v:textbox>
                        <w:txbxContent>
                          <w:p w14:paraId="40EF4DAD" w14:textId="77777777" w:rsidR="00BD5E17" w:rsidRDefault="00BD5E17" w:rsidP="005721B8">
                            <w:pPr>
                              <w:jc w:val="center"/>
                            </w:pPr>
                            <w:r>
                              <w:t>x</w:t>
                            </w:r>
                          </w:p>
                        </w:txbxContent>
                      </v:textbox>
                    </v:roundrect>
                  </w:pict>
                </mc:Fallback>
              </mc:AlternateContent>
            </w:r>
          </w:p>
        </w:tc>
        <w:tc>
          <w:tcPr>
            <w:tcW w:w="5839" w:type="dxa"/>
            <w:shd w:val="clear" w:color="auto" w:fill="auto"/>
          </w:tcPr>
          <w:p w14:paraId="64A058D3" w14:textId="555D01D8" w:rsidR="00626664" w:rsidRPr="009F08DB" w:rsidRDefault="00745279" w:rsidP="00190981">
            <w:pPr>
              <w:pStyle w:val="Textkrper"/>
              <w:tabs>
                <w:tab w:val="left" w:pos="284"/>
              </w:tabs>
              <w:spacing w:after="0"/>
              <w:rPr>
                <w:lang w:val="de-DE"/>
              </w:rPr>
            </w:pPr>
            <w:r w:rsidRPr="009F08DB">
              <w:rPr>
                <w:lang w:val="de-DE"/>
              </w:rPr>
              <w:t>Datum/Kurzzeichen</w:t>
            </w:r>
          </w:p>
          <w:p w14:paraId="767C821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28864" behindDoc="0" locked="0" layoutInCell="1" allowOverlap="1" wp14:anchorId="359A421A" wp14:editId="79E6A6B3">
                      <wp:simplePos x="0" y="0"/>
                      <wp:positionH relativeFrom="column">
                        <wp:posOffset>1746</wp:posOffset>
                      </wp:positionH>
                      <wp:positionV relativeFrom="line">
                        <wp:posOffset>32703</wp:posOffset>
                      </wp:positionV>
                      <wp:extent cx="3592354" cy="320400"/>
                      <wp:effectExtent l="0" t="0" r="27305" b="22860"/>
                      <wp:wrapNone/>
                      <wp:docPr id="293275584" name="Rechteck: abgerundete Ecken 29327558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83B1C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A421A" id="Rechteck: abgerundete Ecken 293275584" o:spid="_x0000_s2699" style="position:absolute;left:0;text-align:left;margin-left:.15pt;margin-top:2.6pt;width:282.85pt;height:25.25pt;z-index:257828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o12wQ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BYW&#10;jXbBAgAAyQUAAA4AAAAAAAAAAAAAAAAALgIAAGRycy9lMm9Eb2MueG1sUEsBAi0AFAAGAAgAAAAh&#10;ABCRfb7aAAAABQEAAA8AAAAAAAAAAAAAAAAAGwUAAGRycy9kb3ducmV2LnhtbFBLBQYAAAAABAAE&#10;APMAAAAiBgAAAAA=&#10;" filled="f" strokecolor="black [3213]" strokeweight=".5pt">
                      <v:textbox>
                        <w:txbxContent>
                          <w:p w14:paraId="3783B1C0" w14:textId="77777777" w:rsidR="00BD5E17" w:rsidRDefault="00BD5E17" w:rsidP="005721B8">
                            <w:pPr>
                              <w:jc w:val="center"/>
                            </w:pPr>
                            <w:r>
                              <w:t>x</w:t>
                            </w:r>
                          </w:p>
                        </w:txbxContent>
                      </v:textbox>
                      <w10:wrap anchory="line"/>
                    </v:roundrect>
                  </w:pict>
                </mc:Fallback>
              </mc:AlternateContent>
            </w:r>
          </w:p>
        </w:tc>
      </w:tr>
      <w:tr w:rsidR="00626664" w:rsidRPr="009F08DB" w14:paraId="3583A038" w14:textId="77777777" w:rsidTr="00626664">
        <w:trPr>
          <w:trHeight w:val="1020"/>
        </w:trPr>
        <w:tc>
          <w:tcPr>
            <w:tcW w:w="2154" w:type="dxa"/>
            <w:shd w:val="clear" w:color="auto" w:fill="F2F2F2" w:themeFill="background1" w:themeFillShade="F2"/>
          </w:tcPr>
          <w:p w14:paraId="5B3B1A2F" w14:textId="250BE86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5685D96" w14:textId="22396B1C"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29888" behindDoc="0" locked="0" layoutInCell="1" allowOverlap="1" wp14:anchorId="20961744" wp14:editId="39075775">
                      <wp:simplePos x="0" y="0"/>
                      <wp:positionH relativeFrom="column">
                        <wp:posOffset>-5715</wp:posOffset>
                      </wp:positionH>
                      <wp:positionV relativeFrom="line">
                        <wp:posOffset>252095</wp:posOffset>
                      </wp:positionV>
                      <wp:extent cx="4500000" cy="320400"/>
                      <wp:effectExtent l="0" t="0" r="15240" b="22860"/>
                      <wp:wrapNone/>
                      <wp:docPr id="293275585" name="Rechteck: abgerundete Ecken 29327558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6ECA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961744" id="Rechteck: abgerundete Ecken 293275585" o:spid="_x0000_s2700" style="position:absolute;left:0;text-align:left;margin-left:-.45pt;margin-top:19.85pt;width:354.35pt;height:25.25pt;z-index:257829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DYacX5&#10;vQIAAMkFAAAOAAAAAAAAAAAAAAAAAC4CAABkcnMvZTJvRG9jLnhtbFBLAQItABQABgAIAAAAIQB4&#10;R0y93AAAAAcBAAAPAAAAAAAAAAAAAAAAABcFAABkcnMvZG93bnJldi54bWxQSwUGAAAAAAQABADz&#10;AAAAIAYAAAAA&#10;" filled="f" strokecolor="black [3213]" strokeweight=".5pt">
                      <v:textbox>
                        <w:txbxContent>
                          <w:p w14:paraId="5246ECA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FDAF52C" w14:textId="77777777" w:rsidR="00626664" w:rsidRPr="009F08DB" w:rsidRDefault="00626664" w:rsidP="00190981">
            <w:pPr>
              <w:pStyle w:val="Textkrper"/>
              <w:tabs>
                <w:tab w:val="left" w:pos="284"/>
              </w:tabs>
              <w:spacing w:after="0"/>
              <w:rPr>
                <w:lang w:val="de-DE"/>
              </w:rPr>
            </w:pPr>
          </w:p>
        </w:tc>
      </w:tr>
    </w:tbl>
    <w:p w14:paraId="15A64995" w14:textId="77777777" w:rsidR="005721B8" w:rsidRPr="009F08DB" w:rsidRDefault="005721B8" w:rsidP="005721B8">
      <w:pPr>
        <w:rPr>
          <w:rFonts w:ascii="Arial" w:hAnsi="Arial"/>
          <w:lang w:val="de-DE"/>
        </w:rPr>
      </w:pPr>
      <w:r w:rsidRPr="009F08DB">
        <w:rPr>
          <w:lang w:val="de-DE"/>
        </w:rPr>
        <w:br w:type="page"/>
      </w:r>
    </w:p>
    <w:p w14:paraId="27618650" w14:textId="00459CC5" w:rsidR="005721B8" w:rsidRPr="009F08DB" w:rsidRDefault="004F6799" w:rsidP="00897659">
      <w:pPr>
        <w:pStyle w:val="berschrift3nummeriert"/>
        <w:rPr>
          <w:lang w:val="de-DE"/>
        </w:rPr>
      </w:pPr>
      <w:bookmarkStart w:id="161" w:name="_Toc118817674"/>
      <w:r w:rsidRPr="009F08DB">
        <w:rPr>
          <w:lang w:val="de-DE"/>
        </w:rPr>
        <w:lastRenderedPageBreak/>
        <w:t xml:space="preserve">FLT 301: </w:t>
      </w:r>
      <w:r w:rsidR="00921C9D" w:rsidRPr="009F08DB">
        <w:rPr>
          <w:lang w:val="de-DE"/>
        </w:rPr>
        <w:t>PROSPEKT</w:t>
      </w:r>
      <w:r w:rsidRPr="009F08DB">
        <w:rPr>
          <w:lang w:val="de-DE"/>
        </w:rPr>
        <w:t xml:space="preserve">: </w:t>
      </w:r>
      <w:r w:rsidR="00921C9D" w:rsidRPr="009F08DB">
        <w:rPr>
          <w:lang w:val="de-DE"/>
        </w:rPr>
        <w:t xml:space="preserve">GEGENKONTROLLE </w:t>
      </w:r>
      <w:r w:rsidRPr="009F08DB">
        <w:rPr>
          <w:lang w:val="de-DE"/>
        </w:rPr>
        <w:t>IN P</w:t>
      </w:r>
      <w:r w:rsidR="00921C9D" w:rsidRPr="009F08DB">
        <w:rPr>
          <w:lang w:val="de-DE"/>
        </w:rPr>
        <w:t>ACKGUTKETTE</w:t>
      </w:r>
      <w:bookmarkEnd w:id="161"/>
    </w:p>
    <w:p w14:paraId="636A72D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2A3CB3F" w14:textId="77777777" w:rsidTr="004F6799">
        <w:trPr>
          <w:trHeight w:val="353"/>
        </w:trPr>
        <w:tc>
          <w:tcPr>
            <w:tcW w:w="2154" w:type="dxa"/>
            <w:shd w:val="clear" w:color="auto" w:fill="F2F2F2" w:themeFill="background1" w:themeFillShade="F2"/>
          </w:tcPr>
          <w:p w14:paraId="05C4A2C3" w14:textId="54E3E0ED" w:rsidR="005721B8" w:rsidRPr="009F08DB" w:rsidRDefault="00D8280B" w:rsidP="00190981">
            <w:pPr>
              <w:pStyle w:val="Textkrper"/>
              <w:spacing w:after="0"/>
              <w:rPr>
                <w:b/>
                <w:lang w:val="de-DE"/>
              </w:rPr>
            </w:pPr>
            <w:r w:rsidRPr="009F08DB">
              <w:rPr>
                <w:b/>
                <w:lang w:val="de-DE"/>
              </w:rPr>
              <w:t>Testziel</w:t>
            </w:r>
          </w:p>
        </w:tc>
        <w:tc>
          <w:tcPr>
            <w:tcW w:w="7257" w:type="dxa"/>
          </w:tcPr>
          <w:p w14:paraId="2C655128" w14:textId="15F97863" w:rsidR="005721B8" w:rsidRPr="009F08DB" w:rsidRDefault="00A7704C" w:rsidP="00190981">
            <w:pPr>
              <w:pStyle w:val="BulletTabtext"/>
              <w:rPr>
                <w:lang w:val="de-DE"/>
              </w:rPr>
            </w:pPr>
            <w:r w:rsidRPr="009F08DB">
              <w:rPr>
                <w:lang w:val="de-DE"/>
              </w:rPr>
              <w:t>Test, ob die richtige Störmeldung im Bedienfeld erscheint</w:t>
            </w:r>
          </w:p>
          <w:p w14:paraId="63A4C198" w14:textId="73CD7744" w:rsidR="004F6799" w:rsidRPr="009F08DB" w:rsidRDefault="004F6799" w:rsidP="004F6799">
            <w:pPr>
              <w:pStyle w:val="Abstandshalter"/>
              <w:rPr>
                <w:lang w:val="de-DE"/>
              </w:rPr>
            </w:pPr>
          </w:p>
        </w:tc>
      </w:tr>
      <w:tr w:rsidR="005721B8" w:rsidRPr="00897659" w14:paraId="2EAFCD95" w14:textId="77777777" w:rsidTr="00190981">
        <w:trPr>
          <w:trHeight w:val="170"/>
        </w:trPr>
        <w:tc>
          <w:tcPr>
            <w:tcW w:w="2154" w:type="dxa"/>
          </w:tcPr>
          <w:p w14:paraId="20B9005D" w14:textId="77777777" w:rsidR="005721B8" w:rsidRPr="009F08DB" w:rsidRDefault="005721B8" w:rsidP="00190981">
            <w:pPr>
              <w:pStyle w:val="Textkrper"/>
              <w:spacing w:before="0" w:after="0"/>
              <w:rPr>
                <w:sz w:val="8"/>
                <w:szCs w:val="8"/>
                <w:lang w:val="de-DE"/>
              </w:rPr>
            </w:pPr>
          </w:p>
        </w:tc>
        <w:tc>
          <w:tcPr>
            <w:tcW w:w="7257" w:type="dxa"/>
          </w:tcPr>
          <w:p w14:paraId="744FA668" w14:textId="77777777" w:rsidR="005721B8" w:rsidRPr="009F08DB" w:rsidRDefault="005721B8" w:rsidP="00190981">
            <w:pPr>
              <w:pStyle w:val="Textkrper"/>
              <w:spacing w:before="0" w:after="0"/>
              <w:rPr>
                <w:sz w:val="8"/>
                <w:szCs w:val="8"/>
                <w:lang w:val="de-DE"/>
              </w:rPr>
            </w:pPr>
          </w:p>
        </w:tc>
      </w:tr>
      <w:tr w:rsidR="005721B8" w:rsidRPr="009F08DB" w14:paraId="084BE2E6" w14:textId="77777777" w:rsidTr="00190981">
        <w:trPr>
          <w:trHeight w:val="471"/>
        </w:trPr>
        <w:tc>
          <w:tcPr>
            <w:tcW w:w="2154" w:type="dxa"/>
            <w:shd w:val="clear" w:color="auto" w:fill="F2F2F2" w:themeFill="background1" w:themeFillShade="F2"/>
          </w:tcPr>
          <w:p w14:paraId="296E92E4" w14:textId="53770970" w:rsidR="005721B8" w:rsidRPr="009F08DB" w:rsidRDefault="00D8280B" w:rsidP="00190981">
            <w:pPr>
              <w:pStyle w:val="Textkrper"/>
              <w:spacing w:after="0"/>
              <w:rPr>
                <w:b/>
                <w:lang w:val="de-DE"/>
              </w:rPr>
            </w:pPr>
            <w:r w:rsidRPr="009F08DB">
              <w:rPr>
                <w:b/>
                <w:lang w:val="de-DE"/>
              </w:rPr>
              <w:t>Testdurchführung</w:t>
            </w:r>
          </w:p>
        </w:tc>
        <w:tc>
          <w:tcPr>
            <w:tcW w:w="7257" w:type="dxa"/>
          </w:tcPr>
          <w:p w14:paraId="1205EC6E" w14:textId="77777777" w:rsidR="005721B8" w:rsidRPr="009F08DB" w:rsidRDefault="005721B8" w:rsidP="00190981">
            <w:pPr>
              <w:pStyle w:val="Textkrper"/>
              <w:spacing w:after="0"/>
              <w:rPr>
                <w:lang w:val="de-DE"/>
              </w:rPr>
            </w:pPr>
          </w:p>
        </w:tc>
      </w:tr>
      <w:tr w:rsidR="005721B8" w:rsidRPr="009F08DB" w14:paraId="4502010F" w14:textId="77777777" w:rsidTr="00190981">
        <w:trPr>
          <w:trHeight w:val="697"/>
        </w:trPr>
        <w:tc>
          <w:tcPr>
            <w:tcW w:w="2154" w:type="dxa"/>
            <w:shd w:val="clear" w:color="auto" w:fill="F2F2F2" w:themeFill="background1" w:themeFillShade="F2"/>
          </w:tcPr>
          <w:p w14:paraId="2469AD12" w14:textId="2FAA92F3" w:rsidR="005721B8" w:rsidRPr="009F08DB" w:rsidRDefault="00D41D58" w:rsidP="00190981">
            <w:pPr>
              <w:pStyle w:val="Textkrper"/>
              <w:spacing w:after="0"/>
              <w:rPr>
                <w:lang w:val="de-DE"/>
              </w:rPr>
            </w:pPr>
            <w:r w:rsidRPr="009F08DB">
              <w:rPr>
                <w:lang w:val="de-DE"/>
              </w:rPr>
              <w:t>Testvoraussetzungen</w:t>
            </w:r>
          </w:p>
        </w:tc>
        <w:tc>
          <w:tcPr>
            <w:tcW w:w="7257" w:type="dxa"/>
          </w:tcPr>
          <w:p w14:paraId="44A730C9" w14:textId="70F2003A" w:rsidR="004F6799" w:rsidRPr="009F08DB" w:rsidRDefault="00AE36C0" w:rsidP="004F6799">
            <w:pPr>
              <w:pStyle w:val="BulletTabtext"/>
              <w:rPr>
                <w:lang w:val="de-DE"/>
              </w:rPr>
            </w:pPr>
            <w:r w:rsidRPr="009F08DB">
              <w:rPr>
                <w:lang w:val="de-DE"/>
              </w:rPr>
              <w:t>Maschine ist im Automatikbetrieb bereit</w:t>
            </w:r>
          </w:p>
          <w:p w14:paraId="610F3A5F" w14:textId="60883607" w:rsidR="005721B8" w:rsidRPr="009F08DB" w:rsidRDefault="001F1AB9" w:rsidP="004F6799">
            <w:pPr>
              <w:pStyle w:val="BulletTabtext"/>
              <w:rPr>
                <w:lang w:val="de-DE"/>
              </w:rPr>
            </w:pPr>
            <w:r w:rsidRPr="009F08DB">
              <w:rPr>
                <w:lang w:val="de-DE"/>
              </w:rPr>
              <w:t>Packgut ist vorhanden</w:t>
            </w:r>
          </w:p>
          <w:p w14:paraId="30D70C5C" w14:textId="79CA4D95" w:rsidR="004F6799" w:rsidRPr="009F08DB" w:rsidRDefault="004F6799" w:rsidP="004F6799">
            <w:pPr>
              <w:pStyle w:val="Abstandshalter"/>
              <w:rPr>
                <w:lang w:val="de-DE"/>
              </w:rPr>
            </w:pPr>
          </w:p>
        </w:tc>
      </w:tr>
      <w:tr w:rsidR="005721B8" w:rsidRPr="009F08DB" w14:paraId="0D78D894" w14:textId="77777777" w:rsidTr="00190981">
        <w:trPr>
          <w:trHeight w:val="697"/>
        </w:trPr>
        <w:tc>
          <w:tcPr>
            <w:tcW w:w="2154" w:type="dxa"/>
            <w:shd w:val="clear" w:color="auto" w:fill="F2F2F2" w:themeFill="background1" w:themeFillShade="F2"/>
          </w:tcPr>
          <w:p w14:paraId="78EF7BE8" w14:textId="56D02682" w:rsidR="005721B8" w:rsidRPr="009F08DB" w:rsidRDefault="00D8280B" w:rsidP="00190981">
            <w:pPr>
              <w:pStyle w:val="Textkrper"/>
              <w:spacing w:after="0"/>
              <w:rPr>
                <w:lang w:val="de-DE"/>
              </w:rPr>
            </w:pPr>
            <w:r w:rsidRPr="009F08DB">
              <w:rPr>
                <w:lang w:val="de-DE"/>
              </w:rPr>
              <w:t>Erforderliche Tätigkeit</w:t>
            </w:r>
          </w:p>
        </w:tc>
        <w:tc>
          <w:tcPr>
            <w:tcW w:w="7257" w:type="dxa"/>
          </w:tcPr>
          <w:p w14:paraId="22A1AA4D" w14:textId="0F0914D7" w:rsidR="004F6799" w:rsidRPr="009F08DB" w:rsidRDefault="00762C1A" w:rsidP="004F6799">
            <w:pPr>
              <w:pStyle w:val="BulletTabtext"/>
              <w:rPr>
                <w:lang w:val="de-DE"/>
              </w:rPr>
            </w:pPr>
            <w:r w:rsidRPr="009F08DB">
              <w:rPr>
                <w:lang w:val="de-DE"/>
              </w:rPr>
              <w:t>Aktiviere SWS</w:t>
            </w:r>
            <w:r w:rsidR="004F6799" w:rsidRPr="009F08DB">
              <w:rPr>
                <w:lang w:val="de-DE"/>
              </w:rPr>
              <w:t xml:space="preserve"> 300 </w:t>
            </w:r>
            <w:r w:rsidR="00792679" w:rsidRPr="009F08DB">
              <w:rPr>
                <w:lang w:val="de-DE"/>
              </w:rPr>
              <w:t>„</w:t>
            </w:r>
            <w:r w:rsidR="00724BD8" w:rsidRPr="009F08DB">
              <w:rPr>
                <w:lang w:val="de-DE"/>
              </w:rPr>
              <w:t>Prospektapparat”</w:t>
            </w:r>
          </w:p>
          <w:p w14:paraId="2F0F230A" w14:textId="63A6C799" w:rsidR="004F6799" w:rsidRPr="009F08DB" w:rsidRDefault="00A84E04" w:rsidP="004F6799">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mit Packgut</w:t>
            </w:r>
            <w:r w:rsidR="00921C9D" w:rsidRPr="009F08DB">
              <w:rPr>
                <w:lang w:val="de-DE"/>
              </w:rPr>
              <w:t xml:space="preserve"> mit Packgut bis Prospek</w:t>
            </w:r>
            <w:r w:rsidR="00F236E6" w:rsidRPr="009F08DB">
              <w:rPr>
                <w:lang w:val="de-DE"/>
              </w:rPr>
              <w:t>t</w:t>
            </w:r>
            <w:r w:rsidR="00921C9D" w:rsidRPr="009F08DB">
              <w:rPr>
                <w:lang w:val="de-DE"/>
              </w:rPr>
              <w:t>zangenkette gefüllt ist</w:t>
            </w:r>
          </w:p>
          <w:p w14:paraId="72C01304" w14:textId="65302C15" w:rsidR="004F6799" w:rsidRPr="009F08DB" w:rsidRDefault="001B16F1" w:rsidP="004F6799">
            <w:pPr>
              <w:pStyle w:val="BulletTabtext"/>
              <w:rPr>
                <w:lang w:val="de-DE"/>
              </w:rPr>
            </w:pPr>
            <w:r w:rsidRPr="009F08DB">
              <w:rPr>
                <w:lang w:val="de-DE"/>
              </w:rPr>
              <w:t xml:space="preserve">Taster </w:t>
            </w:r>
            <w:r w:rsidR="00792679" w:rsidRPr="009F08DB">
              <w:rPr>
                <w:lang w:val="de-DE"/>
              </w:rPr>
              <w:t>„</w:t>
            </w:r>
            <w:r w:rsidRPr="009F08DB">
              <w:rPr>
                <w:lang w:val="de-DE"/>
              </w:rPr>
              <w:t>Stop</w:t>
            </w:r>
            <w:r w:rsidR="00792679" w:rsidRPr="009F08DB">
              <w:rPr>
                <w:lang w:val="de-DE"/>
              </w:rPr>
              <w:t>“</w:t>
            </w:r>
            <w:r w:rsidRPr="009F08DB">
              <w:rPr>
                <w:lang w:val="de-DE"/>
              </w:rPr>
              <w:t xml:space="preserve"> drücken</w:t>
            </w:r>
          </w:p>
          <w:p w14:paraId="4DA67F3B" w14:textId="00AB9630" w:rsidR="004F6799" w:rsidRPr="009F08DB" w:rsidRDefault="0089525A" w:rsidP="004F6799">
            <w:pPr>
              <w:pStyle w:val="BulletTabtext"/>
              <w:rPr>
                <w:lang w:val="de-DE"/>
              </w:rPr>
            </w:pPr>
            <w:r w:rsidRPr="009F08DB">
              <w:rPr>
                <w:lang w:val="de-DE"/>
              </w:rPr>
              <w:t>Schutztür</w:t>
            </w:r>
            <w:r w:rsidR="00921C9D" w:rsidRPr="009F08DB">
              <w:rPr>
                <w:lang w:val="de-DE"/>
              </w:rPr>
              <w:t xml:space="preserve"> Prospektbeileger</w:t>
            </w:r>
            <w:r w:rsidRPr="009F08DB">
              <w:rPr>
                <w:lang w:val="de-DE"/>
              </w:rPr>
              <w:t xml:space="preserve"> öffnen</w:t>
            </w:r>
          </w:p>
          <w:p w14:paraId="50A9BCDB" w14:textId="311990D8" w:rsidR="004F6799" w:rsidRPr="009F08DB" w:rsidRDefault="00921C9D" w:rsidP="000F23D8">
            <w:pPr>
              <w:pStyle w:val="BulletTabtext"/>
              <w:rPr>
                <w:lang w:val="de-DE"/>
              </w:rPr>
            </w:pPr>
            <w:r w:rsidRPr="009F08DB">
              <w:rPr>
                <w:lang w:val="de-DE"/>
              </w:rPr>
              <w:t xml:space="preserve">Prospekt vor Sensor </w:t>
            </w:r>
            <w:r w:rsidR="00792679" w:rsidRPr="009F08DB">
              <w:rPr>
                <w:lang w:val="de-DE"/>
              </w:rPr>
              <w:t>„</w:t>
            </w:r>
            <w:r w:rsidRPr="009F08DB">
              <w:rPr>
                <w:lang w:val="de-DE"/>
              </w:rPr>
              <w:t>=CAR1.X161-B10</w:t>
            </w:r>
            <w:r w:rsidR="00792679" w:rsidRPr="009F08DB">
              <w:rPr>
                <w:lang w:val="de-DE"/>
              </w:rPr>
              <w:t>“</w:t>
            </w:r>
            <w:r w:rsidRPr="009F08DB">
              <w:rPr>
                <w:lang w:val="de-DE"/>
              </w:rPr>
              <w:t xml:space="preserve"> und nach Sensor </w:t>
            </w:r>
            <w:r w:rsidR="00792679" w:rsidRPr="009F08DB">
              <w:rPr>
                <w:lang w:val="de-DE"/>
              </w:rPr>
              <w:t>„</w:t>
            </w:r>
            <w:r w:rsidRPr="009F08DB">
              <w:rPr>
                <w:lang w:val="de-DE"/>
              </w:rPr>
              <w:t>=CAR1.X161-B11</w:t>
            </w:r>
            <w:r w:rsidR="00792679" w:rsidRPr="009F08DB">
              <w:rPr>
                <w:lang w:val="de-DE"/>
              </w:rPr>
              <w:t>“</w:t>
            </w:r>
            <w:r w:rsidRPr="009F08DB">
              <w:rPr>
                <w:lang w:val="de-DE"/>
              </w:rPr>
              <w:t xml:space="preserve"> entnehmen</w:t>
            </w:r>
          </w:p>
          <w:p w14:paraId="1ABF0B08" w14:textId="3666303E" w:rsidR="004F6799" w:rsidRPr="009F08DB" w:rsidRDefault="0089525A" w:rsidP="004F6799">
            <w:pPr>
              <w:pStyle w:val="BulletTabtext"/>
              <w:rPr>
                <w:lang w:val="de-DE"/>
              </w:rPr>
            </w:pPr>
            <w:r w:rsidRPr="009F08DB">
              <w:rPr>
                <w:lang w:val="de-DE"/>
              </w:rPr>
              <w:t xml:space="preserve">Schutztür </w:t>
            </w:r>
            <w:r w:rsidR="00921C9D" w:rsidRPr="009F08DB">
              <w:rPr>
                <w:lang w:val="de-DE"/>
              </w:rPr>
              <w:t xml:space="preserve">Prospektbeileger </w:t>
            </w:r>
            <w:r w:rsidRPr="009F08DB">
              <w:rPr>
                <w:lang w:val="de-DE"/>
              </w:rPr>
              <w:t>schließen</w:t>
            </w:r>
          </w:p>
          <w:p w14:paraId="2E16F3D8" w14:textId="299715CA" w:rsidR="004F6799" w:rsidRPr="009F08DB" w:rsidRDefault="00762C1A" w:rsidP="004F679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449CEFA" w14:textId="4E6254E1" w:rsidR="005721B8" w:rsidRPr="009F08DB" w:rsidRDefault="005B2D3C" w:rsidP="004F6799">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1778B9B3" w14:textId="4ED59F37" w:rsidR="004F6799" w:rsidRPr="009F08DB" w:rsidRDefault="004F6799" w:rsidP="004F6799">
            <w:pPr>
              <w:pStyle w:val="Abstandshalter"/>
              <w:rPr>
                <w:lang w:val="de-DE"/>
              </w:rPr>
            </w:pPr>
          </w:p>
        </w:tc>
      </w:tr>
      <w:tr w:rsidR="005721B8" w:rsidRPr="00897659" w14:paraId="5BC61905" w14:textId="77777777" w:rsidTr="00190981">
        <w:trPr>
          <w:trHeight w:val="697"/>
        </w:trPr>
        <w:tc>
          <w:tcPr>
            <w:tcW w:w="2154" w:type="dxa"/>
            <w:shd w:val="clear" w:color="auto" w:fill="F2F2F2" w:themeFill="background1" w:themeFillShade="F2"/>
          </w:tcPr>
          <w:p w14:paraId="7019635B" w14:textId="66A1253F" w:rsidR="005721B8" w:rsidRPr="009F08DB" w:rsidRDefault="008C23D6" w:rsidP="00190981">
            <w:pPr>
              <w:pStyle w:val="Textkrper"/>
              <w:spacing w:after="0"/>
              <w:rPr>
                <w:lang w:val="de-DE"/>
              </w:rPr>
            </w:pPr>
            <w:r w:rsidRPr="009F08DB">
              <w:rPr>
                <w:lang w:val="de-DE"/>
              </w:rPr>
              <w:t>Folge</w:t>
            </w:r>
          </w:p>
        </w:tc>
        <w:tc>
          <w:tcPr>
            <w:tcW w:w="7257" w:type="dxa"/>
          </w:tcPr>
          <w:p w14:paraId="4DC73F6F" w14:textId="1272E244" w:rsidR="004F6799" w:rsidRPr="009F08DB" w:rsidRDefault="0083131D" w:rsidP="004F6799">
            <w:pPr>
              <w:pStyle w:val="BulletTabtext"/>
              <w:rPr>
                <w:lang w:val="de-DE"/>
              </w:rPr>
            </w:pPr>
            <w:r w:rsidRPr="009F08DB">
              <w:rPr>
                <w:lang w:val="de-DE"/>
              </w:rPr>
              <w:t>Maschine stoppt</w:t>
            </w:r>
            <w:r w:rsidR="00921C9D" w:rsidRPr="009F08DB">
              <w:rPr>
                <w:lang w:val="de-DE"/>
              </w:rPr>
              <w:t xml:space="preserve"> </w:t>
            </w:r>
          </w:p>
          <w:p w14:paraId="6FD97677" w14:textId="64844C96" w:rsidR="004F6799" w:rsidRPr="009F08DB" w:rsidRDefault="00762C1A" w:rsidP="004F6799">
            <w:pPr>
              <w:pStyle w:val="BulletTabtext"/>
              <w:rPr>
                <w:lang w:val="de-DE"/>
              </w:rPr>
            </w:pPr>
            <w:r w:rsidRPr="009F08DB">
              <w:rPr>
                <w:lang w:val="de-DE"/>
              </w:rPr>
              <w:t>Störmeldung erscheint im Bedienfeld</w:t>
            </w:r>
          </w:p>
          <w:p w14:paraId="0F6A0622" w14:textId="29AA7EB0" w:rsidR="005721B8" w:rsidRPr="009F08DB" w:rsidRDefault="000A4CB7" w:rsidP="004F6799">
            <w:pPr>
              <w:pStyle w:val="BulletTabtext"/>
              <w:rPr>
                <w:lang w:val="de-DE"/>
              </w:rPr>
            </w:pPr>
            <w:r w:rsidRPr="009F08DB">
              <w:rPr>
                <w:lang w:val="de-DE"/>
              </w:rPr>
              <w:t>Maschine kann nicht gestartet werden, solange Störmeldung aktiv ist</w:t>
            </w:r>
          </w:p>
          <w:p w14:paraId="07BF950F" w14:textId="08B47E9D" w:rsidR="004F6799" w:rsidRPr="009F08DB" w:rsidRDefault="004F6799" w:rsidP="004F6799">
            <w:pPr>
              <w:pStyle w:val="Abstandshalter"/>
              <w:rPr>
                <w:lang w:val="de-DE"/>
              </w:rPr>
            </w:pPr>
          </w:p>
        </w:tc>
      </w:tr>
      <w:tr w:rsidR="005721B8" w:rsidRPr="009F08DB" w14:paraId="28A85FDF" w14:textId="77777777" w:rsidTr="004F6799">
        <w:trPr>
          <w:trHeight w:val="548"/>
        </w:trPr>
        <w:tc>
          <w:tcPr>
            <w:tcW w:w="2154" w:type="dxa"/>
            <w:shd w:val="clear" w:color="auto" w:fill="F2F2F2" w:themeFill="background1" w:themeFillShade="F2"/>
          </w:tcPr>
          <w:p w14:paraId="59BACAF8" w14:textId="61A7D96A" w:rsidR="005721B8" w:rsidRPr="009F08DB" w:rsidRDefault="00D8280B" w:rsidP="00190981">
            <w:pPr>
              <w:pStyle w:val="Textkrper"/>
              <w:spacing w:after="0"/>
              <w:rPr>
                <w:lang w:val="de-DE"/>
              </w:rPr>
            </w:pPr>
            <w:r w:rsidRPr="009F08DB">
              <w:rPr>
                <w:lang w:val="de-DE"/>
              </w:rPr>
              <w:t>Kommentare</w:t>
            </w:r>
          </w:p>
        </w:tc>
        <w:tc>
          <w:tcPr>
            <w:tcW w:w="7257" w:type="dxa"/>
          </w:tcPr>
          <w:p w14:paraId="6E0967CE" w14:textId="2EFFCE49" w:rsidR="005721B8" w:rsidRPr="009F08DB" w:rsidRDefault="00AE36C0" w:rsidP="00190981">
            <w:pPr>
              <w:pStyle w:val="BulletTabtext"/>
              <w:rPr>
                <w:lang w:val="de-DE"/>
              </w:rPr>
            </w:pPr>
            <w:r w:rsidRPr="009F08DB">
              <w:rPr>
                <w:lang w:val="de-DE"/>
              </w:rPr>
              <w:t>Keine</w:t>
            </w:r>
          </w:p>
          <w:p w14:paraId="79E03042" w14:textId="77777777" w:rsidR="005721B8" w:rsidRPr="009F08DB" w:rsidRDefault="005721B8" w:rsidP="00190981">
            <w:pPr>
              <w:pStyle w:val="Abstandshalter"/>
              <w:rPr>
                <w:lang w:val="de-DE"/>
              </w:rPr>
            </w:pPr>
          </w:p>
        </w:tc>
      </w:tr>
      <w:tr w:rsidR="005721B8" w:rsidRPr="009F08DB" w14:paraId="7BE1C559" w14:textId="77777777" w:rsidTr="004F6799">
        <w:trPr>
          <w:trHeight w:val="130"/>
        </w:trPr>
        <w:tc>
          <w:tcPr>
            <w:tcW w:w="2154" w:type="dxa"/>
            <w:shd w:val="clear" w:color="auto" w:fill="F2F2F2" w:themeFill="background1" w:themeFillShade="F2"/>
          </w:tcPr>
          <w:p w14:paraId="35E45668" w14:textId="6B6D8E6E" w:rsidR="005721B8" w:rsidRPr="009F08DB" w:rsidRDefault="00D41D58" w:rsidP="00190981">
            <w:pPr>
              <w:pStyle w:val="Textkrper"/>
              <w:spacing w:after="0"/>
              <w:rPr>
                <w:lang w:val="de-DE"/>
              </w:rPr>
            </w:pPr>
            <w:r w:rsidRPr="009F08DB">
              <w:rPr>
                <w:lang w:val="de-DE"/>
              </w:rPr>
              <w:t>Quittierung</w:t>
            </w:r>
          </w:p>
        </w:tc>
        <w:tc>
          <w:tcPr>
            <w:tcW w:w="7257" w:type="dxa"/>
          </w:tcPr>
          <w:p w14:paraId="5DCE0BC3" w14:textId="0A07CC5C" w:rsidR="005721B8" w:rsidRPr="009F08DB" w:rsidRDefault="00762C1A" w:rsidP="004F679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2F1A8B4" w14:textId="1BF9EB8C" w:rsidR="004F6799" w:rsidRPr="009F08DB" w:rsidRDefault="004F6799" w:rsidP="004F6799">
            <w:pPr>
              <w:pStyle w:val="Abstandshalter"/>
              <w:rPr>
                <w:lang w:val="de-DE"/>
              </w:rPr>
            </w:pPr>
          </w:p>
        </w:tc>
      </w:tr>
    </w:tbl>
    <w:p w14:paraId="1F5CDDDF" w14:textId="77777777" w:rsidR="005721B8" w:rsidRPr="009F08DB" w:rsidRDefault="005721B8" w:rsidP="005721B8">
      <w:pPr>
        <w:pStyle w:val="Abstandshalter"/>
        <w:rPr>
          <w:lang w:val="de-DE"/>
        </w:rPr>
      </w:pPr>
    </w:p>
    <w:p w14:paraId="430864A8" w14:textId="77777777" w:rsidR="004F6799" w:rsidRPr="009F08DB" w:rsidRDefault="004F6799">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9818E5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8B87546" w14:textId="6588ECDD"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6777E049"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CE432E6" w14:textId="3E05DBA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FC48782" w14:textId="77777777" w:rsidTr="00190981">
        <w:trPr>
          <w:trHeight w:val="697"/>
        </w:trPr>
        <w:tc>
          <w:tcPr>
            <w:tcW w:w="2154" w:type="dxa"/>
            <w:tcBorders>
              <w:bottom w:val="nil"/>
            </w:tcBorders>
            <w:shd w:val="clear" w:color="auto" w:fill="F2F2F2" w:themeFill="background1" w:themeFillShade="F2"/>
          </w:tcPr>
          <w:p w14:paraId="5A3EE2A4" w14:textId="0E65ECF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989A683" w14:textId="1A47BD3F"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70C5CFD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18240" behindDoc="0" locked="0" layoutInCell="1" allowOverlap="1" wp14:anchorId="69B2EF7B" wp14:editId="109A2292">
                      <wp:simplePos x="0" y="0"/>
                      <wp:positionH relativeFrom="column">
                        <wp:posOffset>-36195</wp:posOffset>
                      </wp:positionH>
                      <wp:positionV relativeFrom="line">
                        <wp:posOffset>36195</wp:posOffset>
                      </wp:positionV>
                      <wp:extent cx="820800" cy="320400"/>
                      <wp:effectExtent l="0" t="0" r="17780" b="22860"/>
                      <wp:wrapNone/>
                      <wp:docPr id="293275586" name="Rechteck: abgerundete Ecken 29327558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F20E6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B2EF7B" id="Rechteck: abgerundete Ecken 293275586" o:spid="_x0000_s2701" style="position:absolute;left:0;text-align:left;margin-left:-2.85pt;margin-top:2.85pt;width:64.65pt;height:25.25pt;z-index:25421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39tFa&#10;vwIAAMgFAAAOAAAAAAAAAAAAAAAAAC4CAABkcnMvZTJvRG9jLnhtbFBLAQItABQABgAIAAAAIQA1&#10;k1522gAAAAcBAAAPAAAAAAAAAAAAAAAAABkFAABkcnMvZG93bnJldi54bWxQSwUGAAAAAAQABADz&#10;AAAAIAYAAAAA&#10;" filled="f" strokecolor="black [3213]" strokeweight=".5pt">
                      <v:textbox>
                        <w:txbxContent>
                          <w:p w14:paraId="05F20E67" w14:textId="77777777" w:rsidR="00BD5E17" w:rsidRDefault="00BD5E17" w:rsidP="005721B8">
                            <w:pPr>
                              <w:jc w:val="center"/>
                            </w:pPr>
                            <w:r>
                              <w:t>x</w:t>
                            </w:r>
                          </w:p>
                        </w:txbxContent>
                      </v:textbox>
                      <w10:wrap anchory="line"/>
                    </v:roundrect>
                  </w:pict>
                </mc:Fallback>
              </mc:AlternateContent>
            </w:r>
          </w:p>
        </w:tc>
      </w:tr>
      <w:tr w:rsidR="005721B8" w:rsidRPr="009F08DB" w14:paraId="1BC91BB0" w14:textId="77777777" w:rsidTr="00190981">
        <w:trPr>
          <w:trHeight w:val="697"/>
        </w:trPr>
        <w:tc>
          <w:tcPr>
            <w:tcW w:w="2154" w:type="dxa"/>
            <w:tcBorders>
              <w:top w:val="nil"/>
              <w:bottom w:val="nil"/>
            </w:tcBorders>
            <w:shd w:val="clear" w:color="auto" w:fill="F2F2F2" w:themeFill="background1" w:themeFillShade="F2"/>
          </w:tcPr>
          <w:p w14:paraId="618F7CD6" w14:textId="77777777" w:rsidR="005721B8" w:rsidRPr="009F08DB" w:rsidRDefault="005721B8" w:rsidP="00190981">
            <w:pPr>
              <w:pStyle w:val="Textkrper"/>
              <w:spacing w:after="0"/>
              <w:rPr>
                <w:lang w:val="de-DE"/>
              </w:rPr>
            </w:pPr>
          </w:p>
        </w:tc>
        <w:tc>
          <w:tcPr>
            <w:tcW w:w="5839" w:type="dxa"/>
            <w:tcBorders>
              <w:top w:val="nil"/>
              <w:bottom w:val="nil"/>
            </w:tcBorders>
          </w:tcPr>
          <w:p w14:paraId="58B50C43" w14:textId="01ECB859"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34A43D1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25408" behindDoc="0" locked="0" layoutInCell="1" allowOverlap="1" wp14:anchorId="042CE933" wp14:editId="49FAF8CF">
                      <wp:simplePos x="0" y="0"/>
                      <wp:positionH relativeFrom="column">
                        <wp:posOffset>-36195</wp:posOffset>
                      </wp:positionH>
                      <wp:positionV relativeFrom="line">
                        <wp:posOffset>36195</wp:posOffset>
                      </wp:positionV>
                      <wp:extent cx="820800" cy="320400"/>
                      <wp:effectExtent l="0" t="0" r="17780" b="22860"/>
                      <wp:wrapNone/>
                      <wp:docPr id="293275587" name="Rechteck: abgerundete Ecken 2932755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F345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2CE933" id="Rechteck: abgerundete Ecken 293275587" o:spid="_x0000_s2702" style="position:absolute;left:0;text-align:left;margin-left:-2.85pt;margin-top:2.85pt;width:64.65pt;height:25.25pt;z-index:25422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ZzZEW+&#10;AgAAyAUAAA4AAAAAAAAAAAAAAAAALgIAAGRycy9lMm9Eb2MueG1sUEsBAi0AFAAGAAgAAAAhADWT&#10;XnbaAAAABwEAAA8AAAAAAAAAAAAAAAAAGAUAAGRycy9kb3ducmV2LnhtbFBLBQYAAAAABAAEAPMA&#10;AAAfBgAAAAA=&#10;" filled="f" strokecolor="black [3213]" strokeweight=".5pt">
                      <v:textbox>
                        <w:txbxContent>
                          <w:p w14:paraId="321F3453" w14:textId="77777777" w:rsidR="00BD5E17" w:rsidRDefault="00BD5E17" w:rsidP="005721B8">
                            <w:pPr>
                              <w:jc w:val="center"/>
                            </w:pPr>
                            <w:r>
                              <w:t>x</w:t>
                            </w:r>
                          </w:p>
                        </w:txbxContent>
                      </v:textbox>
                      <w10:wrap anchory="line"/>
                    </v:roundrect>
                  </w:pict>
                </mc:Fallback>
              </mc:AlternateContent>
            </w:r>
          </w:p>
        </w:tc>
      </w:tr>
      <w:tr w:rsidR="005721B8" w:rsidRPr="00897659" w14:paraId="6D70706D" w14:textId="77777777" w:rsidTr="00190981">
        <w:trPr>
          <w:trHeight w:val="697"/>
        </w:trPr>
        <w:tc>
          <w:tcPr>
            <w:tcW w:w="2154" w:type="dxa"/>
            <w:tcBorders>
              <w:top w:val="nil"/>
              <w:bottom w:val="nil"/>
            </w:tcBorders>
            <w:shd w:val="clear" w:color="auto" w:fill="F2F2F2" w:themeFill="background1" w:themeFillShade="F2"/>
          </w:tcPr>
          <w:p w14:paraId="0D37F17A" w14:textId="77777777" w:rsidR="005721B8" w:rsidRPr="009F08DB" w:rsidRDefault="005721B8" w:rsidP="00190981">
            <w:pPr>
              <w:pStyle w:val="Textkrper"/>
              <w:spacing w:after="0"/>
              <w:rPr>
                <w:lang w:val="de-DE"/>
              </w:rPr>
            </w:pPr>
          </w:p>
        </w:tc>
        <w:tc>
          <w:tcPr>
            <w:tcW w:w="5839" w:type="dxa"/>
            <w:tcBorders>
              <w:top w:val="nil"/>
              <w:bottom w:val="nil"/>
            </w:tcBorders>
          </w:tcPr>
          <w:p w14:paraId="36379430" w14:textId="61701639"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D3CB82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24384" behindDoc="0" locked="0" layoutInCell="1" allowOverlap="1" wp14:anchorId="3C27E847" wp14:editId="6206C5C8">
                      <wp:simplePos x="0" y="0"/>
                      <wp:positionH relativeFrom="column">
                        <wp:posOffset>-36195</wp:posOffset>
                      </wp:positionH>
                      <wp:positionV relativeFrom="line">
                        <wp:posOffset>36195</wp:posOffset>
                      </wp:positionV>
                      <wp:extent cx="820800" cy="320400"/>
                      <wp:effectExtent l="0" t="0" r="17780" b="22860"/>
                      <wp:wrapNone/>
                      <wp:docPr id="293275588" name="Rechteck: abgerundete Ecken 29327558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2722C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7E847" id="Rechteck: abgerundete Ecken 293275588" o:spid="_x0000_s2703" style="position:absolute;left:0;text-align:left;margin-left:-2.85pt;margin-top:2.85pt;width:64.65pt;height:25.25pt;z-index:25422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UwntX&#10;vwIAAMgFAAAOAAAAAAAAAAAAAAAAAC4CAABkcnMvZTJvRG9jLnhtbFBLAQItABQABgAIAAAAIQA1&#10;k1522gAAAAcBAAAPAAAAAAAAAAAAAAAAABkFAABkcnMvZG93bnJldi54bWxQSwUGAAAAAAQABADz&#10;AAAAIAYAAAAA&#10;" filled="f" strokecolor="black [3213]" strokeweight=".5pt">
                      <v:textbox>
                        <w:txbxContent>
                          <w:p w14:paraId="722722C0" w14:textId="77777777" w:rsidR="00BD5E17" w:rsidRDefault="00BD5E17" w:rsidP="005721B8">
                            <w:pPr>
                              <w:jc w:val="center"/>
                            </w:pPr>
                            <w:r>
                              <w:t>x</w:t>
                            </w:r>
                          </w:p>
                        </w:txbxContent>
                      </v:textbox>
                      <w10:wrap anchory="line"/>
                    </v:roundrect>
                  </w:pict>
                </mc:Fallback>
              </mc:AlternateContent>
            </w:r>
          </w:p>
        </w:tc>
      </w:tr>
      <w:tr w:rsidR="005721B8" w:rsidRPr="009F08DB" w14:paraId="50BAA88C" w14:textId="77777777" w:rsidTr="00190981">
        <w:trPr>
          <w:trHeight w:val="1701"/>
        </w:trPr>
        <w:tc>
          <w:tcPr>
            <w:tcW w:w="2154" w:type="dxa"/>
            <w:shd w:val="clear" w:color="auto" w:fill="F2F2F2" w:themeFill="background1" w:themeFillShade="F2"/>
          </w:tcPr>
          <w:p w14:paraId="13040674" w14:textId="3922E17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C785DF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22336" behindDoc="0" locked="0" layoutInCell="1" allowOverlap="1" wp14:anchorId="0DD4482C" wp14:editId="23E184B2">
                      <wp:simplePos x="0" y="0"/>
                      <wp:positionH relativeFrom="column">
                        <wp:posOffset>-5715</wp:posOffset>
                      </wp:positionH>
                      <wp:positionV relativeFrom="line">
                        <wp:posOffset>72390</wp:posOffset>
                      </wp:positionV>
                      <wp:extent cx="4500000" cy="942975"/>
                      <wp:effectExtent l="0" t="0" r="15240" b="28575"/>
                      <wp:wrapNone/>
                      <wp:docPr id="293275590" name="Rechteck: abgerundete Ecken 29327559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C23B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4482C" id="Rechteck: abgerundete Ecken 293275590" o:spid="_x0000_s2704" style="position:absolute;left:0;text-align:left;margin-left:-.45pt;margin-top:5.7pt;width:354.35pt;height:74.25pt;z-index:25422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JItC&#10;sL4CAADJBQAADgAAAAAAAAAAAAAAAAAuAgAAZHJzL2Uyb0RvYy54bWxQSwECLQAUAAYACAAAACEA&#10;7zJ/7twAAAAIAQAADwAAAAAAAAAAAAAAAAAYBQAAZHJzL2Rvd25yZXYueG1sUEsFBgAAAAAEAAQA&#10;8wAAACEGAAAAAA==&#10;" filled="f" strokecolor="black [3213]" strokeweight=".5pt">
                      <v:textbox>
                        <w:txbxContent>
                          <w:p w14:paraId="0CCC23B5" w14:textId="77777777" w:rsidR="00BD5E17" w:rsidRDefault="00BD5E17" w:rsidP="005721B8">
                            <w:pPr>
                              <w:jc w:val="center"/>
                            </w:pPr>
                            <w:r>
                              <w:t>x</w:t>
                            </w:r>
                          </w:p>
                        </w:txbxContent>
                      </v:textbox>
                      <w10:wrap anchory="line"/>
                    </v:roundrect>
                  </w:pict>
                </mc:Fallback>
              </mc:AlternateContent>
            </w:r>
          </w:p>
        </w:tc>
      </w:tr>
    </w:tbl>
    <w:p w14:paraId="23E0E372" w14:textId="61108C18" w:rsidR="005721B8" w:rsidRPr="009F08DB" w:rsidRDefault="005721B8" w:rsidP="005721B8">
      <w:pPr>
        <w:pStyle w:val="Textkrper"/>
        <w:rPr>
          <w:lang w:val="de-DE"/>
        </w:rPr>
      </w:pPr>
    </w:p>
    <w:p w14:paraId="52DB5274" w14:textId="6E9B7BFC" w:rsidR="004F6799" w:rsidRPr="009F08DB" w:rsidRDefault="004F6799" w:rsidP="005721B8">
      <w:pPr>
        <w:pStyle w:val="Textkrper"/>
        <w:rPr>
          <w:lang w:val="de-DE"/>
        </w:rPr>
      </w:pPr>
    </w:p>
    <w:p w14:paraId="5DF05B4C" w14:textId="64A78E53" w:rsidR="004F6799" w:rsidRPr="009F08DB" w:rsidRDefault="004F6799" w:rsidP="005721B8">
      <w:pPr>
        <w:pStyle w:val="Textkrper"/>
        <w:rPr>
          <w:lang w:val="de-DE"/>
        </w:rPr>
      </w:pPr>
    </w:p>
    <w:p w14:paraId="0B0BE5D7" w14:textId="19EAE43F" w:rsidR="004F6799" w:rsidRPr="009F08DB" w:rsidRDefault="004F6799" w:rsidP="005721B8">
      <w:pPr>
        <w:pStyle w:val="Textkrper"/>
        <w:rPr>
          <w:lang w:val="de-DE"/>
        </w:rPr>
      </w:pPr>
    </w:p>
    <w:p w14:paraId="63431475" w14:textId="28BE4E3F" w:rsidR="004F6799" w:rsidRPr="009F08DB" w:rsidRDefault="004F6799" w:rsidP="005721B8">
      <w:pPr>
        <w:pStyle w:val="Textkrper"/>
        <w:rPr>
          <w:lang w:val="de-DE"/>
        </w:rPr>
      </w:pPr>
    </w:p>
    <w:p w14:paraId="27CC93C4" w14:textId="236A97F3" w:rsidR="004F6799" w:rsidRPr="009F08DB" w:rsidRDefault="004F6799" w:rsidP="005721B8">
      <w:pPr>
        <w:pStyle w:val="Textkrper"/>
        <w:rPr>
          <w:lang w:val="de-DE"/>
        </w:rPr>
      </w:pPr>
    </w:p>
    <w:p w14:paraId="4B541C1E" w14:textId="62E877CB" w:rsidR="004F6799" w:rsidRPr="009F08DB" w:rsidRDefault="004F6799" w:rsidP="005721B8">
      <w:pPr>
        <w:pStyle w:val="Textkrper"/>
        <w:rPr>
          <w:lang w:val="de-DE"/>
        </w:rPr>
      </w:pPr>
    </w:p>
    <w:p w14:paraId="0B48A3F4" w14:textId="45C196F7" w:rsidR="004F6799" w:rsidRPr="009F08DB" w:rsidRDefault="004F6799" w:rsidP="005721B8">
      <w:pPr>
        <w:pStyle w:val="Textkrper"/>
        <w:rPr>
          <w:lang w:val="de-DE"/>
        </w:rPr>
      </w:pPr>
    </w:p>
    <w:p w14:paraId="2EC9666F" w14:textId="57E2A8FF" w:rsidR="004F6799" w:rsidRPr="009F08DB" w:rsidRDefault="004F6799" w:rsidP="005721B8">
      <w:pPr>
        <w:pStyle w:val="Textkrper"/>
        <w:rPr>
          <w:lang w:val="de-DE"/>
        </w:rPr>
      </w:pPr>
    </w:p>
    <w:p w14:paraId="2D7A13C2" w14:textId="1CA71AE9" w:rsidR="004F6799" w:rsidRPr="009F08DB" w:rsidRDefault="004F6799" w:rsidP="005721B8">
      <w:pPr>
        <w:pStyle w:val="Textkrper"/>
        <w:rPr>
          <w:lang w:val="de-DE"/>
        </w:rPr>
      </w:pPr>
    </w:p>
    <w:p w14:paraId="51C0203B" w14:textId="025B095E" w:rsidR="004F6799" w:rsidRPr="009F08DB" w:rsidRDefault="004F6799" w:rsidP="005721B8">
      <w:pPr>
        <w:pStyle w:val="Textkrper"/>
        <w:rPr>
          <w:lang w:val="de-DE"/>
        </w:rPr>
      </w:pPr>
    </w:p>
    <w:p w14:paraId="79830DDF" w14:textId="5DFB766D" w:rsidR="004F6799" w:rsidRPr="009F08DB" w:rsidRDefault="004F6799" w:rsidP="005721B8">
      <w:pPr>
        <w:pStyle w:val="Textkrper"/>
        <w:rPr>
          <w:lang w:val="de-DE"/>
        </w:rPr>
      </w:pPr>
    </w:p>
    <w:p w14:paraId="12FB25DE" w14:textId="4C4C03B8" w:rsidR="004F6799" w:rsidRPr="009F08DB" w:rsidRDefault="004F6799" w:rsidP="005721B8">
      <w:pPr>
        <w:pStyle w:val="Textkrper"/>
        <w:rPr>
          <w:lang w:val="de-DE"/>
        </w:rPr>
      </w:pPr>
    </w:p>
    <w:p w14:paraId="7067587C" w14:textId="4E4C3879" w:rsidR="004F6799" w:rsidRDefault="004F6799" w:rsidP="005721B8">
      <w:pPr>
        <w:pStyle w:val="Textkrper"/>
        <w:rPr>
          <w:lang w:val="de-DE"/>
        </w:rPr>
      </w:pPr>
    </w:p>
    <w:p w14:paraId="5D1F5EA9" w14:textId="2D22C4E3" w:rsidR="00D87089" w:rsidRDefault="00D87089" w:rsidP="005721B8">
      <w:pPr>
        <w:pStyle w:val="Textkrper"/>
        <w:rPr>
          <w:lang w:val="de-DE"/>
        </w:rPr>
      </w:pPr>
    </w:p>
    <w:p w14:paraId="29E7FBFA" w14:textId="77777777" w:rsidR="00D87089" w:rsidRPr="009F08DB" w:rsidRDefault="00D87089" w:rsidP="005721B8">
      <w:pPr>
        <w:pStyle w:val="Textkrper"/>
        <w:rPr>
          <w:lang w:val="de-DE"/>
        </w:rPr>
      </w:pPr>
    </w:p>
    <w:p w14:paraId="05C0B173" w14:textId="0C54A924" w:rsidR="004F6799" w:rsidRPr="009F08DB" w:rsidRDefault="004F6799" w:rsidP="005721B8">
      <w:pPr>
        <w:pStyle w:val="Textkrper"/>
        <w:rPr>
          <w:lang w:val="de-DE"/>
        </w:rPr>
      </w:pPr>
    </w:p>
    <w:p w14:paraId="0652AD92" w14:textId="77777777" w:rsidR="004F6799" w:rsidRPr="009F08DB" w:rsidRDefault="004F6799" w:rsidP="005721B8">
      <w:pPr>
        <w:pStyle w:val="Textkrper"/>
        <w:rPr>
          <w:lang w:val="de-DE"/>
        </w:rPr>
      </w:pPr>
    </w:p>
    <w:p w14:paraId="05824510" w14:textId="77777777" w:rsidR="005721B8" w:rsidRPr="009F08DB" w:rsidRDefault="005721B8" w:rsidP="005721B8">
      <w:pPr>
        <w:pStyle w:val="Textkrper"/>
        <w:rPr>
          <w:lang w:val="de-DE"/>
        </w:rPr>
      </w:pPr>
    </w:p>
    <w:p w14:paraId="71A0369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A5EE553" w14:textId="77777777" w:rsidTr="00626664">
        <w:trPr>
          <w:trHeight w:val="1020"/>
        </w:trPr>
        <w:tc>
          <w:tcPr>
            <w:tcW w:w="2154" w:type="dxa"/>
            <w:shd w:val="clear" w:color="auto" w:fill="F2F2F2" w:themeFill="background1" w:themeFillShade="F2"/>
          </w:tcPr>
          <w:p w14:paraId="2A5A9559" w14:textId="4C2DA08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0203931" w14:textId="56BF8B56" w:rsidR="00626664" w:rsidRPr="009F08DB" w:rsidRDefault="00745279" w:rsidP="00190981">
            <w:pPr>
              <w:pStyle w:val="Textkrper"/>
              <w:tabs>
                <w:tab w:val="left" w:pos="284"/>
              </w:tabs>
              <w:spacing w:after="0"/>
              <w:rPr>
                <w:lang w:val="de-DE"/>
              </w:rPr>
            </w:pPr>
            <w:r w:rsidRPr="009F08DB">
              <w:rPr>
                <w:lang w:val="de-DE"/>
              </w:rPr>
              <w:t>ja/nein</w:t>
            </w:r>
          </w:p>
          <w:p w14:paraId="1F3F000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31936" behindDoc="0" locked="0" layoutInCell="1" allowOverlap="1" wp14:anchorId="1DAC69CC" wp14:editId="7A63755F">
                      <wp:simplePos x="0" y="0"/>
                      <wp:positionH relativeFrom="column">
                        <wp:posOffset>635</wp:posOffset>
                      </wp:positionH>
                      <wp:positionV relativeFrom="paragraph">
                        <wp:posOffset>36195</wp:posOffset>
                      </wp:positionV>
                      <wp:extent cx="820800" cy="320400"/>
                      <wp:effectExtent l="0" t="0" r="17780" b="22860"/>
                      <wp:wrapNone/>
                      <wp:docPr id="293275591" name="Rechteck: abgerundete Ecken 2932755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2932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C69CC" id="Rechteck: abgerundete Ecken 293275591" o:spid="_x0000_s2705" style="position:absolute;left:0;text-align:left;margin-left:.05pt;margin-top:2.85pt;width:64.65pt;height:25.25pt;z-index:2578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Tq09YvgIA&#10;AMgFAAAOAAAAAAAAAAAAAAAAAC4CAABkcnMvZTJvRG9jLnhtbFBLAQItABQABgAIAAAAIQCbrlPC&#10;2AAAAAUBAAAPAAAAAAAAAAAAAAAAABgFAABkcnMvZG93bnJldi54bWxQSwUGAAAAAAQABADzAAAA&#10;HQYAAAAA&#10;" filled="f" strokecolor="black [3213]" strokeweight=".5pt">
                      <v:textbox>
                        <w:txbxContent>
                          <w:p w14:paraId="0E829326" w14:textId="77777777" w:rsidR="00BD5E17" w:rsidRDefault="00BD5E17" w:rsidP="005721B8">
                            <w:pPr>
                              <w:jc w:val="center"/>
                            </w:pPr>
                            <w:r>
                              <w:t>x</w:t>
                            </w:r>
                          </w:p>
                        </w:txbxContent>
                      </v:textbox>
                    </v:roundrect>
                  </w:pict>
                </mc:Fallback>
              </mc:AlternateContent>
            </w:r>
          </w:p>
        </w:tc>
        <w:tc>
          <w:tcPr>
            <w:tcW w:w="5839" w:type="dxa"/>
            <w:shd w:val="clear" w:color="auto" w:fill="auto"/>
          </w:tcPr>
          <w:p w14:paraId="4EF1678F" w14:textId="0F402D98" w:rsidR="00626664" w:rsidRPr="009F08DB" w:rsidRDefault="00745279" w:rsidP="00190981">
            <w:pPr>
              <w:pStyle w:val="Textkrper"/>
              <w:tabs>
                <w:tab w:val="left" w:pos="284"/>
              </w:tabs>
              <w:spacing w:after="0"/>
              <w:rPr>
                <w:lang w:val="de-DE"/>
              </w:rPr>
            </w:pPr>
            <w:r w:rsidRPr="009F08DB">
              <w:rPr>
                <w:lang w:val="de-DE"/>
              </w:rPr>
              <w:t>Datum/Kurzzeichen</w:t>
            </w:r>
          </w:p>
          <w:p w14:paraId="1E1EB05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32960" behindDoc="0" locked="0" layoutInCell="1" allowOverlap="1" wp14:anchorId="549ABB8A" wp14:editId="4F198B0D">
                      <wp:simplePos x="0" y="0"/>
                      <wp:positionH relativeFrom="column">
                        <wp:posOffset>1746</wp:posOffset>
                      </wp:positionH>
                      <wp:positionV relativeFrom="line">
                        <wp:posOffset>32703</wp:posOffset>
                      </wp:positionV>
                      <wp:extent cx="3592354" cy="320400"/>
                      <wp:effectExtent l="0" t="0" r="27305" b="22860"/>
                      <wp:wrapNone/>
                      <wp:docPr id="293275592" name="Rechteck: abgerundete Ecken 29327559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3DBB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ABB8A" id="Rechteck: abgerundete Ecken 293275592" o:spid="_x0000_s2706" style="position:absolute;left:0;text-align:left;margin-left:.15pt;margin-top:2.6pt;width:282.85pt;height:25.25pt;z-index:257832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yqq3&#10;0MACAADJBQAADgAAAAAAAAAAAAAAAAAuAgAAZHJzL2Uyb0RvYy54bWxQSwECLQAUAAYACAAAACEA&#10;EJF9vtoAAAAFAQAADwAAAAAAAAAAAAAAAAAaBQAAZHJzL2Rvd25yZXYueG1sUEsFBgAAAAAEAAQA&#10;8wAAACEGAAAAAA==&#10;" filled="f" strokecolor="black [3213]" strokeweight=".5pt">
                      <v:textbox>
                        <w:txbxContent>
                          <w:p w14:paraId="4253DBB7" w14:textId="77777777" w:rsidR="00BD5E17" w:rsidRDefault="00BD5E17" w:rsidP="005721B8">
                            <w:pPr>
                              <w:jc w:val="center"/>
                            </w:pPr>
                            <w:r>
                              <w:t>x</w:t>
                            </w:r>
                          </w:p>
                        </w:txbxContent>
                      </v:textbox>
                      <w10:wrap anchory="line"/>
                    </v:roundrect>
                  </w:pict>
                </mc:Fallback>
              </mc:AlternateContent>
            </w:r>
          </w:p>
        </w:tc>
      </w:tr>
      <w:tr w:rsidR="00626664" w:rsidRPr="009F08DB" w14:paraId="0B5BD8E1" w14:textId="77777777" w:rsidTr="00626664">
        <w:trPr>
          <w:trHeight w:val="1020"/>
        </w:trPr>
        <w:tc>
          <w:tcPr>
            <w:tcW w:w="2154" w:type="dxa"/>
            <w:shd w:val="clear" w:color="auto" w:fill="F2F2F2" w:themeFill="background1" w:themeFillShade="F2"/>
          </w:tcPr>
          <w:p w14:paraId="45906915" w14:textId="03212D3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01C32DA" w14:textId="29A35B4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33984" behindDoc="0" locked="0" layoutInCell="1" allowOverlap="1" wp14:anchorId="21F85D79" wp14:editId="5026A613">
                      <wp:simplePos x="0" y="0"/>
                      <wp:positionH relativeFrom="column">
                        <wp:posOffset>-5715</wp:posOffset>
                      </wp:positionH>
                      <wp:positionV relativeFrom="line">
                        <wp:posOffset>252095</wp:posOffset>
                      </wp:positionV>
                      <wp:extent cx="4500000" cy="320400"/>
                      <wp:effectExtent l="0" t="0" r="15240" b="22860"/>
                      <wp:wrapNone/>
                      <wp:docPr id="293275593" name="Rechteck: abgerundete Ecken 29327559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0DD3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85D79" id="Rechteck: abgerundete Ecken 293275593" o:spid="_x0000_s2707" style="position:absolute;left:0;text-align:left;margin-left:-.45pt;margin-top:19.85pt;width:354.35pt;height:25.25pt;z-index:257833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cpesxbsC&#10;AADJBQAADgAAAAAAAAAAAAAAAAAuAgAAZHJzL2Uyb0RvYy54bWxQSwECLQAUAAYACAAAACEAeEdM&#10;vdwAAAAHAQAADwAAAAAAAAAAAAAAAAAVBQAAZHJzL2Rvd25yZXYueG1sUEsFBgAAAAAEAAQA8wAA&#10;AB4GAAAAAA==&#10;" filled="f" strokecolor="black [3213]" strokeweight=".5pt">
                      <v:textbox>
                        <w:txbxContent>
                          <w:p w14:paraId="2620DD3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4D7C86F" w14:textId="77777777" w:rsidR="00626664" w:rsidRPr="009F08DB" w:rsidRDefault="00626664" w:rsidP="00190981">
            <w:pPr>
              <w:pStyle w:val="Textkrper"/>
              <w:tabs>
                <w:tab w:val="left" w:pos="284"/>
              </w:tabs>
              <w:spacing w:after="0"/>
              <w:rPr>
                <w:lang w:val="de-DE"/>
              </w:rPr>
            </w:pPr>
          </w:p>
        </w:tc>
      </w:tr>
    </w:tbl>
    <w:p w14:paraId="40740623" w14:textId="480B3FF9" w:rsidR="005721B8" w:rsidRPr="009F08DB" w:rsidRDefault="004F6799" w:rsidP="00897659">
      <w:pPr>
        <w:pStyle w:val="berschrift3nummeriert"/>
        <w:rPr>
          <w:lang w:val="de-DE"/>
        </w:rPr>
      </w:pPr>
      <w:bookmarkStart w:id="162" w:name="_Toc118817675"/>
      <w:r w:rsidRPr="009F08DB">
        <w:rPr>
          <w:lang w:val="de-DE"/>
        </w:rPr>
        <w:lastRenderedPageBreak/>
        <w:t xml:space="preserve">FLT 302: </w:t>
      </w:r>
      <w:r w:rsidR="000F23D8" w:rsidRPr="009F08DB">
        <w:rPr>
          <w:lang w:val="de-DE"/>
        </w:rPr>
        <w:t>PROSPEKT: GEGENKONTROLLE AUSWURF</w:t>
      </w:r>
      <w:bookmarkEnd w:id="162"/>
    </w:p>
    <w:p w14:paraId="3E1C359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984BE8D" w14:textId="77777777" w:rsidTr="004F6799">
        <w:trPr>
          <w:trHeight w:val="211"/>
        </w:trPr>
        <w:tc>
          <w:tcPr>
            <w:tcW w:w="2154" w:type="dxa"/>
            <w:shd w:val="clear" w:color="auto" w:fill="F2F2F2" w:themeFill="background1" w:themeFillShade="F2"/>
          </w:tcPr>
          <w:p w14:paraId="5B41E47C" w14:textId="2E1A8381" w:rsidR="005721B8" w:rsidRPr="009F08DB" w:rsidRDefault="00D8280B" w:rsidP="00190981">
            <w:pPr>
              <w:pStyle w:val="Textkrper"/>
              <w:spacing w:after="0"/>
              <w:rPr>
                <w:b/>
                <w:lang w:val="de-DE"/>
              </w:rPr>
            </w:pPr>
            <w:r w:rsidRPr="009F08DB">
              <w:rPr>
                <w:b/>
                <w:lang w:val="de-DE"/>
              </w:rPr>
              <w:t>Testziel</w:t>
            </w:r>
          </w:p>
        </w:tc>
        <w:tc>
          <w:tcPr>
            <w:tcW w:w="7257" w:type="dxa"/>
          </w:tcPr>
          <w:p w14:paraId="0B2BB453" w14:textId="0447370F" w:rsidR="005721B8" w:rsidRPr="009F08DB" w:rsidRDefault="00A7704C" w:rsidP="00190981">
            <w:pPr>
              <w:pStyle w:val="BulletTabtext"/>
              <w:rPr>
                <w:lang w:val="de-DE"/>
              </w:rPr>
            </w:pPr>
            <w:r w:rsidRPr="009F08DB">
              <w:rPr>
                <w:lang w:val="de-DE"/>
              </w:rPr>
              <w:t>Test, ob die richtige Störmeldung im Bedienfeld erscheint</w:t>
            </w:r>
          </w:p>
          <w:p w14:paraId="09E74D14" w14:textId="199884CF" w:rsidR="004F6799" w:rsidRPr="009F08DB" w:rsidRDefault="004F6799" w:rsidP="004F6799">
            <w:pPr>
              <w:pStyle w:val="Abstandshalter"/>
              <w:rPr>
                <w:lang w:val="de-DE"/>
              </w:rPr>
            </w:pPr>
          </w:p>
        </w:tc>
      </w:tr>
      <w:tr w:rsidR="005721B8" w:rsidRPr="00897659" w14:paraId="5D5DA934" w14:textId="77777777" w:rsidTr="00190981">
        <w:trPr>
          <w:trHeight w:val="170"/>
        </w:trPr>
        <w:tc>
          <w:tcPr>
            <w:tcW w:w="2154" w:type="dxa"/>
          </w:tcPr>
          <w:p w14:paraId="448EE93C" w14:textId="77777777" w:rsidR="005721B8" w:rsidRPr="009F08DB" w:rsidRDefault="005721B8" w:rsidP="00190981">
            <w:pPr>
              <w:pStyle w:val="Textkrper"/>
              <w:spacing w:before="0" w:after="0"/>
              <w:rPr>
                <w:sz w:val="8"/>
                <w:szCs w:val="8"/>
                <w:lang w:val="de-DE"/>
              </w:rPr>
            </w:pPr>
          </w:p>
        </w:tc>
        <w:tc>
          <w:tcPr>
            <w:tcW w:w="7257" w:type="dxa"/>
          </w:tcPr>
          <w:p w14:paraId="39967D9C" w14:textId="77777777" w:rsidR="005721B8" w:rsidRPr="009F08DB" w:rsidRDefault="005721B8" w:rsidP="00190981">
            <w:pPr>
              <w:pStyle w:val="Textkrper"/>
              <w:spacing w:before="0" w:after="0"/>
              <w:rPr>
                <w:sz w:val="8"/>
                <w:szCs w:val="8"/>
                <w:lang w:val="de-DE"/>
              </w:rPr>
            </w:pPr>
          </w:p>
        </w:tc>
      </w:tr>
      <w:tr w:rsidR="005721B8" w:rsidRPr="009F08DB" w14:paraId="346094A5" w14:textId="77777777" w:rsidTr="00190981">
        <w:trPr>
          <w:trHeight w:val="471"/>
        </w:trPr>
        <w:tc>
          <w:tcPr>
            <w:tcW w:w="2154" w:type="dxa"/>
            <w:shd w:val="clear" w:color="auto" w:fill="F2F2F2" w:themeFill="background1" w:themeFillShade="F2"/>
          </w:tcPr>
          <w:p w14:paraId="6D31206E" w14:textId="7B5C9F9A" w:rsidR="005721B8" w:rsidRPr="009F08DB" w:rsidRDefault="00D8280B" w:rsidP="00190981">
            <w:pPr>
              <w:pStyle w:val="Textkrper"/>
              <w:spacing w:after="0"/>
              <w:rPr>
                <w:b/>
                <w:lang w:val="de-DE"/>
              </w:rPr>
            </w:pPr>
            <w:r w:rsidRPr="009F08DB">
              <w:rPr>
                <w:b/>
                <w:lang w:val="de-DE"/>
              </w:rPr>
              <w:t>Testdurchführung</w:t>
            </w:r>
          </w:p>
        </w:tc>
        <w:tc>
          <w:tcPr>
            <w:tcW w:w="7257" w:type="dxa"/>
          </w:tcPr>
          <w:p w14:paraId="10B6156C" w14:textId="77777777" w:rsidR="005721B8" w:rsidRPr="009F08DB" w:rsidRDefault="005721B8" w:rsidP="00190981">
            <w:pPr>
              <w:pStyle w:val="Textkrper"/>
              <w:spacing w:after="0"/>
              <w:rPr>
                <w:lang w:val="de-DE"/>
              </w:rPr>
            </w:pPr>
          </w:p>
        </w:tc>
      </w:tr>
      <w:tr w:rsidR="005721B8" w:rsidRPr="009F08DB" w14:paraId="5AD4B4FE" w14:textId="77777777" w:rsidTr="004F6799">
        <w:trPr>
          <w:trHeight w:val="271"/>
        </w:trPr>
        <w:tc>
          <w:tcPr>
            <w:tcW w:w="2154" w:type="dxa"/>
            <w:shd w:val="clear" w:color="auto" w:fill="F2F2F2" w:themeFill="background1" w:themeFillShade="F2"/>
          </w:tcPr>
          <w:p w14:paraId="73DF118B" w14:textId="154700C1" w:rsidR="005721B8" w:rsidRPr="009F08DB" w:rsidRDefault="00D41D58" w:rsidP="00190981">
            <w:pPr>
              <w:pStyle w:val="Textkrper"/>
              <w:spacing w:after="0"/>
              <w:rPr>
                <w:lang w:val="de-DE"/>
              </w:rPr>
            </w:pPr>
            <w:r w:rsidRPr="009F08DB">
              <w:rPr>
                <w:lang w:val="de-DE"/>
              </w:rPr>
              <w:t>Testvoraussetzungen</w:t>
            </w:r>
          </w:p>
        </w:tc>
        <w:tc>
          <w:tcPr>
            <w:tcW w:w="7257" w:type="dxa"/>
          </w:tcPr>
          <w:p w14:paraId="5900F31A" w14:textId="7FE21763" w:rsidR="005721B8" w:rsidRPr="009F08DB" w:rsidRDefault="00AE36C0" w:rsidP="004F6799">
            <w:pPr>
              <w:pStyle w:val="BulletTabtext"/>
              <w:rPr>
                <w:lang w:val="de-DE"/>
              </w:rPr>
            </w:pPr>
            <w:r w:rsidRPr="009F08DB">
              <w:rPr>
                <w:lang w:val="de-DE"/>
              </w:rPr>
              <w:t>Maschine ist im Automatikbetrieb bereit</w:t>
            </w:r>
          </w:p>
          <w:p w14:paraId="39FA8532" w14:textId="007D10FA" w:rsidR="004F6799" w:rsidRPr="009F08DB" w:rsidRDefault="004F6799" w:rsidP="004F6799">
            <w:pPr>
              <w:pStyle w:val="Abstandshalter"/>
              <w:rPr>
                <w:lang w:val="de-DE"/>
              </w:rPr>
            </w:pPr>
          </w:p>
        </w:tc>
      </w:tr>
      <w:tr w:rsidR="005721B8" w:rsidRPr="009F08DB" w14:paraId="00D56D43" w14:textId="77777777" w:rsidTr="00190981">
        <w:trPr>
          <w:trHeight w:val="697"/>
        </w:trPr>
        <w:tc>
          <w:tcPr>
            <w:tcW w:w="2154" w:type="dxa"/>
            <w:shd w:val="clear" w:color="auto" w:fill="F2F2F2" w:themeFill="background1" w:themeFillShade="F2"/>
          </w:tcPr>
          <w:p w14:paraId="2D304858" w14:textId="716F5A47" w:rsidR="005721B8" w:rsidRPr="009F08DB" w:rsidRDefault="00D8280B" w:rsidP="00190981">
            <w:pPr>
              <w:pStyle w:val="Textkrper"/>
              <w:spacing w:after="0"/>
              <w:rPr>
                <w:lang w:val="de-DE"/>
              </w:rPr>
            </w:pPr>
            <w:r w:rsidRPr="009F08DB">
              <w:rPr>
                <w:lang w:val="de-DE"/>
              </w:rPr>
              <w:t>Erforderliche Tätigkeit</w:t>
            </w:r>
          </w:p>
        </w:tc>
        <w:tc>
          <w:tcPr>
            <w:tcW w:w="7257" w:type="dxa"/>
          </w:tcPr>
          <w:p w14:paraId="61CFFFFE" w14:textId="71DDD4B3" w:rsidR="004F6799" w:rsidRPr="009F08DB" w:rsidRDefault="000F23D8" w:rsidP="000F23D8">
            <w:pPr>
              <w:pStyle w:val="BulletTabtext"/>
              <w:rPr>
                <w:lang w:val="de-DE"/>
              </w:rPr>
            </w:pPr>
            <w:r w:rsidRPr="009F08DB">
              <w:rPr>
                <w:lang w:val="de-DE"/>
              </w:rPr>
              <w:t xml:space="preserve">Prospekt zwischen Auswurf und Sensor </w:t>
            </w:r>
            <w:r w:rsidR="00792679" w:rsidRPr="009F08DB">
              <w:rPr>
                <w:lang w:val="de-DE"/>
              </w:rPr>
              <w:t>„</w:t>
            </w:r>
            <w:r w:rsidRPr="009F08DB">
              <w:rPr>
                <w:lang w:val="de-DE"/>
              </w:rPr>
              <w:t>20B4</w:t>
            </w:r>
            <w:r w:rsidR="00792679" w:rsidRPr="009F08DB">
              <w:rPr>
                <w:lang w:val="de-DE"/>
              </w:rPr>
              <w:t>“</w:t>
            </w:r>
            <w:r w:rsidRPr="009F08DB">
              <w:rPr>
                <w:lang w:val="de-DE"/>
              </w:rPr>
              <w:t xml:space="preserve"> in eine Prospektzange platzieren</w:t>
            </w:r>
          </w:p>
          <w:p w14:paraId="4E165C43" w14:textId="476DB73F" w:rsidR="005721B8" w:rsidRPr="009F08DB" w:rsidRDefault="005B2D3C" w:rsidP="004F6799">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5A65720E" w14:textId="60CDB144" w:rsidR="004F6799" w:rsidRPr="009F08DB" w:rsidRDefault="004F6799" w:rsidP="004F6799">
            <w:pPr>
              <w:pStyle w:val="Abstandshalter"/>
              <w:rPr>
                <w:lang w:val="de-DE"/>
              </w:rPr>
            </w:pPr>
          </w:p>
        </w:tc>
      </w:tr>
      <w:tr w:rsidR="005721B8" w:rsidRPr="00897659" w14:paraId="6F83104C" w14:textId="77777777" w:rsidTr="00190981">
        <w:trPr>
          <w:trHeight w:val="697"/>
        </w:trPr>
        <w:tc>
          <w:tcPr>
            <w:tcW w:w="2154" w:type="dxa"/>
            <w:shd w:val="clear" w:color="auto" w:fill="F2F2F2" w:themeFill="background1" w:themeFillShade="F2"/>
          </w:tcPr>
          <w:p w14:paraId="16CD6594" w14:textId="6A39D30C" w:rsidR="005721B8" w:rsidRPr="009F08DB" w:rsidRDefault="008C23D6" w:rsidP="00190981">
            <w:pPr>
              <w:pStyle w:val="Textkrper"/>
              <w:spacing w:after="0"/>
              <w:rPr>
                <w:lang w:val="de-DE"/>
              </w:rPr>
            </w:pPr>
            <w:r w:rsidRPr="009F08DB">
              <w:rPr>
                <w:lang w:val="de-DE"/>
              </w:rPr>
              <w:t>Folge</w:t>
            </w:r>
          </w:p>
        </w:tc>
        <w:tc>
          <w:tcPr>
            <w:tcW w:w="7257" w:type="dxa"/>
          </w:tcPr>
          <w:p w14:paraId="63801B2A" w14:textId="5AB5B3CA" w:rsidR="004F6799" w:rsidRPr="009F08DB" w:rsidRDefault="0083131D" w:rsidP="004F6799">
            <w:pPr>
              <w:pStyle w:val="BulletTabtext"/>
              <w:rPr>
                <w:lang w:val="de-DE"/>
              </w:rPr>
            </w:pPr>
            <w:r w:rsidRPr="009F08DB">
              <w:rPr>
                <w:lang w:val="de-DE"/>
              </w:rPr>
              <w:t>Maschine stoppt</w:t>
            </w:r>
          </w:p>
          <w:p w14:paraId="449F0B79" w14:textId="3712C360" w:rsidR="004F6799" w:rsidRPr="009F08DB" w:rsidRDefault="00762C1A" w:rsidP="004F6799">
            <w:pPr>
              <w:pStyle w:val="BulletTabtext"/>
              <w:rPr>
                <w:lang w:val="de-DE"/>
              </w:rPr>
            </w:pPr>
            <w:r w:rsidRPr="009F08DB">
              <w:rPr>
                <w:lang w:val="de-DE"/>
              </w:rPr>
              <w:t>Störmeldung erscheint im Bedienfeld</w:t>
            </w:r>
          </w:p>
          <w:p w14:paraId="53889A55" w14:textId="77777777" w:rsidR="005721B8" w:rsidRPr="009F08DB" w:rsidRDefault="000A4CB7" w:rsidP="004F6799">
            <w:pPr>
              <w:pStyle w:val="BulletTabtext"/>
              <w:rPr>
                <w:lang w:val="de-DE"/>
              </w:rPr>
            </w:pPr>
            <w:r w:rsidRPr="009F08DB">
              <w:rPr>
                <w:lang w:val="de-DE"/>
              </w:rPr>
              <w:t>Maschine kann nicht gestartet werden, solange Störmeldung aktiv ist</w:t>
            </w:r>
          </w:p>
          <w:p w14:paraId="19B929BE" w14:textId="546576BA" w:rsidR="000F23D8" w:rsidRPr="009F08DB" w:rsidRDefault="000F23D8" w:rsidP="000F23D8">
            <w:pPr>
              <w:pStyle w:val="Abstandshalter"/>
              <w:rPr>
                <w:lang w:val="de-DE"/>
              </w:rPr>
            </w:pPr>
          </w:p>
        </w:tc>
      </w:tr>
      <w:tr w:rsidR="005721B8" w:rsidRPr="009F08DB" w14:paraId="48DF7613" w14:textId="77777777" w:rsidTr="004F6799">
        <w:trPr>
          <w:trHeight w:val="250"/>
        </w:trPr>
        <w:tc>
          <w:tcPr>
            <w:tcW w:w="2154" w:type="dxa"/>
            <w:shd w:val="clear" w:color="auto" w:fill="F2F2F2" w:themeFill="background1" w:themeFillShade="F2"/>
          </w:tcPr>
          <w:p w14:paraId="12152F3F" w14:textId="0E9AC8D5" w:rsidR="005721B8" w:rsidRPr="009F08DB" w:rsidRDefault="00D8280B" w:rsidP="00190981">
            <w:pPr>
              <w:pStyle w:val="Textkrper"/>
              <w:spacing w:after="0"/>
              <w:rPr>
                <w:lang w:val="de-DE"/>
              </w:rPr>
            </w:pPr>
            <w:r w:rsidRPr="009F08DB">
              <w:rPr>
                <w:lang w:val="de-DE"/>
              </w:rPr>
              <w:t>Kommentare</w:t>
            </w:r>
          </w:p>
        </w:tc>
        <w:tc>
          <w:tcPr>
            <w:tcW w:w="7257" w:type="dxa"/>
          </w:tcPr>
          <w:p w14:paraId="51C22C46" w14:textId="69F55147" w:rsidR="005721B8" w:rsidRPr="009F08DB" w:rsidRDefault="00AE36C0" w:rsidP="00190981">
            <w:pPr>
              <w:pStyle w:val="BulletTabtext"/>
              <w:rPr>
                <w:lang w:val="de-DE"/>
              </w:rPr>
            </w:pPr>
            <w:r w:rsidRPr="009F08DB">
              <w:rPr>
                <w:lang w:val="de-DE"/>
              </w:rPr>
              <w:t>Keine</w:t>
            </w:r>
          </w:p>
          <w:p w14:paraId="21294F99" w14:textId="77777777" w:rsidR="005721B8" w:rsidRPr="009F08DB" w:rsidRDefault="005721B8" w:rsidP="00190981">
            <w:pPr>
              <w:pStyle w:val="Abstandshalter"/>
              <w:rPr>
                <w:lang w:val="de-DE"/>
              </w:rPr>
            </w:pPr>
          </w:p>
        </w:tc>
      </w:tr>
      <w:tr w:rsidR="005721B8" w:rsidRPr="009F08DB" w14:paraId="250C5D6C" w14:textId="77777777" w:rsidTr="00190981">
        <w:trPr>
          <w:trHeight w:val="697"/>
        </w:trPr>
        <w:tc>
          <w:tcPr>
            <w:tcW w:w="2154" w:type="dxa"/>
            <w:shd w:val="clear" w:color="auto" w:fill="F2F2F2" w:themeFill="background1" w:themeFillShade="F2"/>
          </w:tcPr>
          <w:p w14:paraId="237712C3" w14:textId="004F8B07" w:rsidR="005721B8" w:rsidRPr="009F08DB" w:rsidRDefault="00D41D58" w:rsidP="00190981">
            <w:pPr>
              <w:pStyle w:val="Textkrper"/>
              <w:spacing w:after="0"/>
              <w:rPr>
                <w:lang w:val="de-DE"/>
              </w:rPr>
            </w:pPr>
            <w:r w:rsidRPr="009F08DB">
              <w:rPr>
                <w:lang w:val="de-DE"/>
              </w:rPr>
              <w:t>Quittierung</w:t>
            </w:r>
          </w:p>
        </w:tc>
        <w:tc>
          <w:tcPr>
            <w:tcW w:w="7257" w:type="dxa"/>
          </w:tcPr>
          <w:p w14:paraId="121A45E7" w14:textId="57FA182E" w:rsidR="004F6799" w:rsidRPr="009F08DB" w:rsidRDefault="000F23D8" w:rsidP="004F6799">
            <w:pPr>
              <w:pStyle w:val="BulletTabtext"/>
              <w:rPr>
                <w:lang w:val="de-DE"/>
              </w:rPr>
            </w:pPr>
            <w:r w:rsidRPr="009F08DB">
              <w:rPr>
                <w:lang w:val="de-DE"/>
              </w:rPr>
              <w:t>Prospekt entfernen</w:t>
            </w:r>
          </w:p>
          <w:p w14:paraId="71ACEED7" w14:textId="32293CFB" w:rsidR="005721B8" w:rsidRPr="009F08DB" w:rsidRDefault="00762C1A" w:rsidP="004F679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394F875" w14:textId="310A42AF" w:rsidR="004F6799" w:rsidRPr="009F08DB" w:rsidRDefault="004F6799" w:rsidP="004F6799">
            <w:pPr>
              <w:pStyle w:val="Abstandshalter"/>
              <w:rPr>
                <w:lang w:val="de-DE"/>
              </w:rPr>
            </w:pPr>
          </w:p>
        </w:tc>
      </w:tr>
    </w:tbl>
    <w:p w14:paraId="6668C58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960F69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C6FEA2C" w14:textId="3315217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C77710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D38DC1D" w14:textId="01948DA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8380223" w14:textId="77777777" w:rsidTr="00190981">
        <w:trPr>
          <w:trHeight w:val="697"/>
        </w:trPr>
        <w:tc>
          <w:tcPr>
            <w:tcW w:w="2154" w:type="dxa"/>
            <w:tcBorders>
              <w:bottom w:val="nil"/>
            </w:tcBorders>
            <w:shd w:val="clear" w:color="auto" w:fill="F2F2F2" w:themeFill="background1" w:themeFillShade="F2"/>
          </w:tcPr>
          <w:p w14:paraId="07E0BF39" w14:textId="112E738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414A24E" w14:textId="4A69930B"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36A377C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26432" behindDoc="0" locked="0" layoutInCell="1" allowOverlap="1" wp14:anchorId="75BE0CCD" wp14:editId="16FE15E0">
                      <wp:simplePos x="0" y="0"/>
                      <wp:positionH relativeFrom="column">
                        <wp:posOffset>-36195</wp:posOffset>
                      </wp:positionH>
                      <wp:positionV relativeFrom="line">
                        <wp:posOffset>36195</wp:posOffset>
                      </wp:positionV>
                      <wp:extent cx="820800" cy="320400"/>
                      <wp:effectExtent l="0" t="0" r="17780" b="22860"/>
                      <wp:wrapNone/>
                      <wp:docPr id="293275594" name="Rechteck: abgerundete Ecken 29327559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24EE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E0CCD" id="Rechteck: abgerundete Ecken 293275594" o:spid="_x0000_s2708" style="position:absolute;left:0;text-align:left;margin-left:-2.85pt;margin-top:2.85pt;width:64.65pt;height:25.25pt;z-index:25422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B6vw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clB6&#10;vwIAAMgFAAAOAAAAAAAAAAAAAAAAAC4CAABkcnMvZTJvRG9jLnhtbFBLAQItABQABgAIAAAAIQA1&#10;k1522gAAAAcBAAAPAAAAAAAAAAAAAAAAABkFAABkcnMvZG93bnJldi54bWxQSwUGAAAAAAQABADz&#10;AAAAIAYAAAAA&#10;" filled="f" strokecolor="black [3213]" strokeweight=".5pt">
                      <v:textbox>
                        <w:txbxContent>
                          <w:p w14:paraId="55D24EE1" w14:textId="77777777" w:rsidR="00BD5E17" w:rsidRDefault="00BD5E17" w:rsidP="005721B8">
                            <w:pPr>
                              <w:jc w:val="center"/>
                            </w:pPr>
                            <w:r>
                              <w:t>x</w:t>
                            </w:r>
                          </w:p>
                        </w:txbxContent>
                      </v:textbox>
                      <w10:wrap anchory="line"/>
                    </v:roundrect>
                  </w:pict>
                </mc:Fallback>
              </mc:AlternateContent>
            </w:r>
          </w:p>
        </w:tc>
      </w:tr>
      <w:tr w:rsidR="005721B8" w:rsidRPr="009F08DB" w14:paraId="0C6F3828" w14:textId="77777777" w:rsidTr="00190981">
        <w:trPr>
          <w:trHeight w:val="697"/>
        </w:trPr>
        <w:tc>
          <w:tcPr>
            <w:tcW w:w="2154" w:type="dxa"/>
            <w:tcBorders>
              <w:top w:val="nil"/>
              <w:bottom w:val="nil"/>
            </w:tcBorders>
            <w:shd w:val="clear" w:color="auto" w:fill="F2F2F2" w:themeFill="background1" w:themeFillShade="F2"/>
          </w:tcPr>
          <w:p w14:paraId="57B6CC8F" w14:textId="77777777" w:rsidR="005721B8" w:rsidRPr="009F08DB" w:rsidRDefault="005721B8" w:rsidP="00190981">
            <w:pPr>
              <w:pStyle w:val="Textkrper"/>
              <w:spacing w:after="0"/>
              <w:rPr>
                <w:lang w:val="de-DE"/>
              </w:rPr>
            </w:pPr>
          </w:p>
        </w:tc>
        <w:tc>
          <w:tcPr>
            <w:tcW w:w="5839" w:type="dxa"/>
            <w:tcBorders>
              <w:top w:val="nil"/>
              <w:bottom w:val="nil"/>
            </w:tcBorders>
          </w:tcPr>
          <w:p w14:paraId="1AD26D9B" w14:textId="10710A25"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15C39D1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33600" behindDoc="0" locked="0" layoutInCell="1" allowOverlap="1" wp14:anchorId="2C9A0087" wp14:editId="2B12FFD4">
                      <wp:simplePos x="0" y="0"/>
                      <wp:positionH relativeFrom="column">
                        <wp:posOffset>-36195</wp:posOffset>
                      </wp:positionH>
                      <wp:positionV relativeFrom="line">
                        <wp:posOffset>36195</wp:posOffset>
                      </wp:positionV>
                      <wp:extent cx="820800" cy="320400"/>
                      <wp:effectExtent l="0" t="0" r="17780" b="22860"/>
                      <wp:wrapNone/>
                      <wp:docPr id="293275595" name="Rechteck: abgerundete Ecken 2932755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902C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A0087" id="Rechteck: abgerundete Ecken 293275595" o:spid="_x0000_s2709" style="position:absolute;left:0;text-align:left;margin-left:-2.85pt;margin-top:2.85pt;width:64.65pt;height:25.25pt;z-index:25423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Sl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zNASl&#10;vwIAAMgFAAAOAAAAAAAAAAAAAAAAAC4CAABkcnMvZTJvRG9jLnhtbFBLAQItABQABgAIAAAAIQA1&#10;k1522gAAAAcBAAAPAAAAAAAAAAAAAAAAABkFAABkcnMvZG93bnJldi54bWxQSwUGAAAAAAQABADz&#10;AAAAIAYAAAAA&#10;" filled="f" strokecolor="black [3213]" strokeweight=".5pt">
                      <v:textbox>
                        <w:txbxContent>
                          <w:p w14:paraId="002902C8" w14:textId="77777777" w:rsidR="00BD5E17" w:rsidRDefault="00BD5E17" w:rsidP="005721B8">
                            <w:pPr>
                              <w:jc w:val="center"/>
                            </w:pPr>
                            <w:r>
                              <w:t>x</w:t>
                            </w:r>
                          </w:p>
                        </w:txbxContent>
                      </v:textbox>
                      <w10:wrap anchory="line"/>
                    </v:roundrect>
                  </w:pict>
                </mc:Fallback>
              </mc:AlternateContent>
            </w:r>
          </w:p>
        </w:tc>
      </w:tr>
      <w:tr w:rsidR="005721B8" w:rsidRPr="00897659" w14:paraId="07033B36" w14:textId="77777777" w:rsidTr="00190981">
        <w:trPr>
          <w:trHeight w:val="697"/>
        </w:trPr>
        <w:tc>
          <w:tcPr>
            <w:tcW w:w="2154" w:type="dxa"/>
            <w:tcBorders>
              <w:top w:val="nil"/>
              <w:bottom w:val="nil"/>
            </w:tcBorders>
            <w:shd w:val="clear" w:color="auto" w:fill="F2F2F2" w:themeFill="background1" w:themeFillShade="F2"/>
          </w:tcPr>
          <w:p w14:paraId="21CA091C" w14:textId="77777777" w:rsidR="005721B8" w:rsidRPr="009F08DB" w:rsidRDefault="005721B8" w:rsidP="00190981">
            <w:pPr>
              <w:pStyle w:val="Textkrper"/>
              <w:spacing w:after="0"/>
              <w:rPr>
                <w:lang w:val="de-DE"/>
              </w:rPr>
            </w:pPr>
          </w:p>
        </w:tc>
        <w:tc>
          <w:tcPr>
            <w:tcW w:w="5839" w:type="dxa"/>
            <w:tcBorders>
              <w:top w:val="nil"/>
              <w:bottom w:val="nil"/>
            </w:tcBorders>
          </w:tcPr>
          <w:p w14:paraId="5ECC41F3" w14:textId="4A400D46"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D0AEBC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32576" behindDoc="0" locked="0" layoutInCell="1" allowOverlap="1" wp14:anchorId="12ED381E" wp14:editId="318E910B">
                      <wp:simplePos x="0" y="0"/>
                      <wp:positionH relativeFrom="column">
                        <wp:posOffset>-36195</wp:posOffset>
                      </wp:positionH>
                      <wp:positionV relativeFrom="line">
                        <wp:posOffset>36195</wp:posOffset>
                      </wp:positionV>
                      <wp:extent cx="820800" cy="320400"/>
                      <wp:effectExtent l="0" t="0" r="17780" b="22860"/>
                      <wp:wrapNone/>
                      <wp:docPr id="293275596" name="Rechteck: abgerundete Ecken 29327559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C5B7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ED381E" id="Rechteck: abgerundete Ecken 293275596" o:spid="_x0000_s2710" style="position:absolute;left:0;text-align:left;margin-left:-2.85pt;margin-top:2.85pt;width:64.65pt;height:25.25pt;z-index:25423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9eDtF&#10;vwIAAMgFAAAOAAAAAAAAAAAAAAAAAC4CAABkcnMvZTJvRG9jLnhtbFBLAQItABQABgAIAAAAIQA1&#10;k1522gAAAAcBAAAPAAAAAAAAAAAAAAAAABkFAABkcnMvZG93bnJldi54bWxQSwUGAAAAAAQABADz&#10;AAAAIAYAAAAA&#10;" filled="f" strokecolor="black [3213]" strokeweight=".5pt">
                      <v:textbox>
                        <w:txbxContent>
                          <w:p w14:paraId="405C5B7E" w14:textId="77777777" w:rsidR="00BD5E17" w:rsidRDefault="00BD5E17" w:rsidP="005721B8">
                            <w:pPr>
                              <w:jc w:val="center"/>
                            </w:pPr>
                            <w:r>
                              <w:t>x</w:t>
                            </w:r>
                          </w:p>
                        </w:txbxContent>
                      </v:textbox>
                      <w10:wrap anchory="line"/>
                    </v:roundrect>
                  </w:pict>
                </mc:Fallback>
              </mc:AlternateContent>
            </w:r>
          </w:p>
        </w:tc>
      </w:tr>
      <w:tr w:rsidR="005721B8" w:rsidRPr="009F08DB" w14:paraId="0C156FCA" w14:textId="77777777" w:rsidTr="00190981">
        <w:trPr>
          <w:trHeight w:val="1701"/>
        </w:trPr>
        <w:tc>
          <w:tcPr>
            <w:tcW w:w="2154" w:type="dxa"/>
            <w:shd w:val="clear" w:color="auto" w:fill="F2F2F2" w:themeFill="background1" w:themeFillShade="F2"/>
          </w:tcPr>
          <w:p w14:paraId="3AE6D9FB" w14:textId="0D17A77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5453BD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30528" behindDoc="0" locked="0" layoutInCell="1" allowOverlap="1" wp14:anchorId="5CB8D185" wp14:editId="394AC6FD">
                      <wp:simplePos x="0" y="0"/>
                      <wp:positionH relativeFrom="column">
                        <wp:posOffset>-5715</wp:posOffset>
                      </wp:positionH>
                      <wp:positionV relativeFrom="line">
                        <wp:posOffset>72390</wp:posOffset>
                      </wp:positionV>
                      <wp:extent cx="4500000" cy="942975"/>
                      <wp:effectExtent l="0" t="0" r="15240" b="28575"/>
                      <wp:wrapNone/>
                      <wp:docPr id="293275598" name="Rechteck: abgerundete Ecken 29327559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7297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B8D185" id="Rechteck: abgerundete Ecken 293275598" o:spid="_x0000_s2711" style="position:absolute;left:0;text-align:left;margin-left:-.45pt;margin-top:5.7pt;width:354.35pt;height:74.25pt;z-index:254230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7kNRP&#10;vQIAAMkFAAAOAAAAAAAAAAAAAAAAAC4CAABkcnMvZTJvRG9jLnhtbFBLAQItABQABgAIAAAAIQDv&#10;Mn/u3AAAAAgBAAAPAAAAAAAAAAAAAAAAABcFAABkcnMvZG93bnJldi54bWxQSwUGAAAAAAQABADz&#10;AAAAIAYAAAAA&#10;" filled="f" strokecolor="black [3213]" strokeweight=".5pt">
                      <v:textbox>
                        <w:txbxContent>
                          <w:p w14:paraId="4817297B" w14:textId="77777777" w:rsidR="00BD5E17" w:rsidRDefault="00BD5E17" w:rsidP="005721B8">
                            <w:pPr>
                              <w:jc w:val="center"/>
                            </w:pPr>
                            <w:r>
                              <w:t>x</w:t>
                            </w:r>
                          </w:p>
                        </w:txbxContent>
                      </v:textbox>
                      <w10:wrap anchory="line"/>
                    </v:roundrect>
                  </w:pict>
                </mc:Fallback>
              </mc:AlternateContent>
            </w:r>
          </w:p>
        </w:tc>
      </w:tr>
    </w:tbl>
    <w:p w14:paraId="0B8811E6" w14:textId="21B77838" w:rsidR="005721B8" w:rsidRDefault="005721B8" w:rsidP="005721B8">
      <w:pPr>
        <w:pStyle w:val="Textkrper"/>
        <w:rPr>
          <w:lang w:val="de-DE"/>
        </w:rPr>
      </w:pPr>
    </w:p>
    <w:p w14:paraId="168BC314"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67AB506" w14:textId="77777777" w:rsidTr="00626664">
        <w:trPr>
          <w:trHeight w:val="1020"/>
        </w:trPr>
        <w:tc>
          <w:tcPr>
            <w:tcW w:w="2154" w:type="dxa"/>
            <w:shd w:val="clear" w:color="auto" w:fill="F2F2F2" w:themeFill="background1" w:themeFillShade="F2"/>
          </w:tcPr>
          <w:p w14:paraId="7E234AD7" w14:textId="24F3D59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AFB1357" w14:textId="12AA8052" w:rsidR="00626664" w:rsidRPr="009F08DB" w:rsidRDefault="00745279" w:rsidP="00190981">
            <w:pPr>
              <w:pStyle w:val="Textkrper"/>
              <w:tabs>
                <w:tab w:val="left" w:pos="284"/>
              </w:tabs>
              <w:spacing w:after="0"/>
              <w:rPr>
                <w:lang w:val="de-DE"/>
              </w:rPr>
            </w:pPr>
            <w:r w:rsidRPr="009F08DB">
              <w:rPr>
                <w:lang w:val="de-DE"/>
              </w:rPr>
              <w:t>ja/nein</w:t>
            </w:r>
          </w:p>
          <w:p w14:paraId="7D21C68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36032" behindDoc="0" locked="0" layoutInCell="1" allowOverlap="1" wp14:anchorId="04C0B26D" wp14:editId="6F89C341">
                      <wp:simplePos x="0" y="0"/>
                      <wp:positionH relativeFrom="column">
                        <wp:posOffset>635</wp:posOffset>
                      </wp:positionH>
                      <wp:positionV relativeFrom="paragraph">
                        <wp:posOffset>36195</wp:posOffset>
                      </wp:positionV>
                      <wp:extent cx="820800" cy="320400"/>
                      <wp:effectExtent l="0" t="0" r="17780" b="22860"/>
                      <wp:wrapNone/>
                      <wp:docPr id="293275599" name="Rechteck: abgerundete Ecken 2932755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F34A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B26D" id="Rechteck: abgerundete Ecken 293275599" o:spid="_x0000_s2712" style="position:absolute;left:0;text-align:left;margin-left:.05pt;margin-top:2.85pt;width:64.65pt;height:25.25pt;z-index:2578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xGgNGr8C&#10;AADIBQAADgAAAAAAAAAAAAAAAAAuAgAAZHJzL2Uyb0RvYy54bWxQSwECLQAUAAYACAAAACEAm65T&#10;wtgAAAAFAQAADwAAAAAAAAAAAAAAAAAZBQAAZHJzL2Rvd25yZXYueG1sUEsFBgAAAAAEAAQA8wAA&#10;AB4GAAAAAA==&#10;" filled="f" strokecolor="black [3213]" strokeweight=".5pt">
                      <v:textbox>
                        <w:txbxContent>
                          <w:p w14:paraId="3B9F34A4" w14:textId="77777777" w:rsidR="00BD5E17" w:rsidRDefault="00BD5E17" w:rsidP="005721B8">
                            <w:pPr>
                              <w:jc w:val="center"/>
                            </w:pPr>
                            <w:r>
                              <w:t>x</w:t>
                            </w:r>
                          </w:p>
                        </w:txbxContent>
                      </v:textbox>
                    </v:roundrect>
                  </w:pict>
                </mc:Fallback>
              </mc:AlternateContent>
            </w:r>
          </w:p>
        </w:tc>
        <w:tc>
          <w:tcPr>
            <w:tcW w:w="5839" w:type="dxa"/>
            <w:shd w:val="clear" w:color="auto" w:fill="auto"/>
          </w:tcPr>
          <w:p w14:paraId="13CACFD0" w14:textId="752FDDE4" w:rsidR="00626664" w:rsidRPr="009F08DB" w:rsidRDefault="00745279" w:rsidP="00190981">
            <w:pPr>
              <w:pStyle w:val="Textkrper"/>
              <w:tabs>
                <w:tab w:val="left" w:pos="284"/>
              </w:tabs>
              <w:spacing w:after="0"/>
              <w:rPr>
                <w:lang w:val="de-DE"/>
              </w:rPr>
            </w:pPr>
            <w:r w:rsidRPr="009F08DB">
              <w:rPr>
                <w:lang w:val="de-DE"/>
              </w:rPr>
              <w:t>Datum/Kurzzeichen</w:t>
            </w:r>
          </w:p>
          <w:p w14:paraId="6693283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37056" behindDoc="0" locked="0" layoutInCell="1" allowOverlap="1" wp14:anchorId="131495A5" wp14:editId="17BD8654">
                      <wp:simplePos x="0" y="0"/>
                      <wp:positionH relativeFrom="column">
                        <wp:posOffset>1746</wp:posOffset>
                      </wp:positionH>
                      <wp:positionV relativeFrom="line">
                        <wp:posOffset>32703</wp:posOffset>
                      </wp:positionV>
                      <wp:extent cx="3592354" cy="320400"/>
                      <wp:effectExtent l="0" t="0" r="27305" b="22860"/>
                      <wp:wrapNone/>
                      <wp:docPr id="293275600" name="Rechteck: abgerundete Ecken 29327560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B3531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1495A5" id="Rechteck: abgerundete Ecken 293275600" o:spid="_x0000_s2713" style="position:absolute;left:0;text-align:left;margin-left:.15pt;margin-top:2.6pt;width:282.85pt;height:25.25pt;z-index:257837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OWgH&#10;mMACAADJBQAADgAAAAAAAAAAAAAAAAAuAgAAZHJzL2Uyb0RvYy54bWxQSwECLQAUAAYACAAAACEA&#10;EJF9vtoAAAAFAQAADwAAAAAAAAAAAAAAAAAaBQAAZHJzL2Rvd25yZXYueG1sUEsFBgAAAAAEAAQA&#10;8wAAACEGAAAAAA==&#10;" filled="f" strokecolor="black [3213]" strokeweight=".5pt">
                      <v:textbox>
                        <w:txbxContent>
                          <w:p w14:paraId="65B35310" w14:textId="77777777" w:rsidR="00BD5E17" w:rsidRDefault="00BD5E17" w:rsidP="005721B8">
                            <w:pPr>
                              <w:jc w:val="center"/>
                            </w:pPr>
                            <w:r>
                              <w:t>x</w:t>
                            </w:r>
                          </w:p>
                        </w:txbxContent>
                      </v:textbox>
                      <w10:wrap anchory="line"/>
                    </v:roundrect>
                  </w:pict>
                </mc:Fallback>
              </mc:AlternateContent>
            </w:r>
          </w:p>
        </w:tc>
      </w:tr>
      <w:tr w:rsidR="00626664" w:rsidRPr="009F08DB" w14:paraId="56081917" w14:textId="77777777" w:rsidTr="00626664">
        <w:trPr>
          <w:trHeight w:val="1020"/>
        </w:trPr>
        <w:tc>
          <w:tcPr>
            <w:tcW w:w="2154" w:type="dxa"/>
            <w:shd w:val="clear" w:color="auto" w:fill="F2F2F2" w:themeFill="background1" w:themeFillShade="F2"/>
          </w:tcPr>
          <w:p w14:paraId="1C7F885D" w14:textId="0B7BDBA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39F21D0" w14:textId="344DCB5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38080" behindDoc="0" locked="0" layoutInCell="1" allowOverlap="1" wp14:anchorId="5CD6FE82" wp14:editId="3EEEB1B2">
                      <wp:simplePos x="0" y="0"/>
                      <wp:positionH relativeFrom="column">
                        <wp:posOffset>-5715</wp:posOffset>
                      </wp:positionH>
                      <wp:positionV relativeFrom="line">
                        <wp:posOffset>252095</wp:posOffset>
                      </wp:positionV>
                      <wp:extent cx="4500000" cy="320400"/>
                      <wp:effectExtent l="0" t="0" r="15240" b="22860"/>
                      <wp:wrapNone/>
                      <wp:docPr id="293275601" name="Rechteck: abgerundete Ecken 29327560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8684B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D6FE82" id="Rechteck: abgerundete Ecken 293275601" o:spid="_x0000_s2714" style="position:absolute;left:0;text-align:left;margin-left:-.45pt;margin-top:19.85pt;width:354.35pt;height:25.25pt;z-index:257838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MEUKqK8&#10;AgAAyQUAAA4AAAAAAAAAAAAAAAAALgIAAGRycy9lMm9Eb2MueG1sUEsBAi0AFAAGAAgAAAAhAHhH&#10;TL3cAAAABwEAAA8AAAAAAAAAAAAAAAAAFgUAAGRycy9kb3ducmV2LnhtbFBLBQYAAAAABAAEAPMA&#10;AAAfBgAAAAA=&#10;" filled="f" strokecolor="black [3213]" strokeweight=".5pt">
                      <v:textbox>
                        <w:txbxContent>
                          <w:p w14:paraId="2B8684B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AE11415" w14:textId="77777777" w:rsidR="00626664" w:rsidRPr="009F08DB" w:rsidRDefault="00626664" w:rsidP="00190981">
            <w:pPr>
              <w:pStyle w:val="Textkrper"/>
              <w:tabs>
                <w:tab w:val="left" w:pos="284"/>
              </w:tabs>
              <w:spacing w:after="0"/>
              <w:rPr>
                <w:lang w:val="de-DE"/>
              </w:rPr>
            </w:pPr>
          </w:p>
        </w:tc>
      </w:tr>
    </w:tbl>
    <w:p w14:paraId="0B3214A8" w14:textId="1D4F97D8" w:rsidR="005721B8" w:rsidRPr="009F08DB" w:rsidRDefault="004F6799" w:rsidP="00897659">
      <w:pPr>
        <w:pStyle w:val="berschrift3nummeriert"/>
        <w:rPr>
          <w:lang w:val="de-DE"/>
        </w:rPr>
      </w:pPr>
      <w:bookmarkStart w:id="163" w:name="_Toc118817676"/>
      <w:r w:rsidRPr="009F08DB">
        <w:rPr>
          <w:lang w:val="de-DE"/>
        </w:rPr>
        <w:lastRenderedPageBreak/>
        <w:t xml:space="preserve">FLT 304: </w:t>
      </w:r>
      <w:r w:rsidR="000F23D8" w:rsidRPr="009F08DB">
        <w:rPr>
          <w:lang w:val="de-DE"/>
        </w:rPr>
        <w:t>PROSPEKT: SUMMENFEHLER GEGENKONTROLLE IN PROSPEKTAPPARAT</w:t>
      </w:r>
      <w:bookmarkEnd w:id="163"/>
    </w:p>
    <w:p w14:paraId="1B4F20B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A3087CC" w14:textId="77777777" w:rsidTr="004F6799">
        <w:trPr>
          <w:trHeight w:val="353"/>
        </w:trPr>
        <w:tc>
          <w:tcPr>
            <w:tcW w:w="2154" w:type="dxa"/>
            <w:shd w:val="clear" w:color="auto" w:fill="F2F2F2" w:themeFill="background1" w:themeFillShade="F2"/>
          </w:tcPr>
          <w:p w14:paraId="45A5C77E" w14:textId="3F9337CC" w:rsidR="005721B8" w:rsidRPr="009F08DB" w:rsidRDefault="00D8280B" w:rsidP="00190981">
            <w:pPr>
              <w:pStyle w:val="Textkrper"/>
              <w:spacing w:after="0"/>
              <w:rPr>
                <w:b/>
                <w:lang w:val="de-DE"/>
              </w:rPr>
            </w:pPr>
            <w:r w:rsidRPr="009F08DB">
              <w:rPr>
                <w:b/>
                <w:lang w:val="de-DE"/>
              </w:rPr>
              <w:t>Testziel</w:t>
            </w:r>
          </w:p>
        </w:tc>
        <w:tc>
          <w:tcPr>
            <w:tcW w:w="7257" w:type="dxa"/>
          </w:tcPr>
          <w:p w14:paraId="4097080C" w14:textId="1F4ED770" w:rsidR="005721B8" w:rsidRPr="009F08DB" w:rsidRDefault="00A7704C" w:rsidP="00190981">
            <w:pPr>
              <w:pStyle w:val="BulletTabtext"/>
              <w:rPr>
                <w:lang w:val="de-DE"/>
              </w:rPr>
            </w:pPr>
            <w:r w:rsidRPr="009F08DB">
              <w:rPr>
                <w:lang w:val="de-DE"/>
              </w:rPr>
              <w:t>Test, ob die richtige Störmeldung im Bedienfeld erscheint</w:t>
            </w:r>
          </w:p>
          <w:p w14:paraId="03E31886" w14:textId="16B1DDCF" w:rsidR="004F6799" w:rsidRPr="009F08DB" w:rsidRDefault="004F6799" w:rsidP="004F6799">
            <w:pPr>
              <w:pStyle w:val="Abstandshalter"/>
              <w:rPr>
                <w:lang w:val="de-DE"/>
              </w:rPr>
            </w:pPr>
          </w:p>
        </w:tc>
      </w:tr>
      <w:tr w:rsidR="005721B8" w:rsidRPr="00897659" w14:paraId="2E9EF124" w14:textId="77777777" w:rsidTr="00190981">
        <w:trPr>
          <w:trHeight w:val="170"/>
        </w:trPr>
        <w:tc>
          <w:tcPr>
            <w:tcW w:w="2154" w:type="dxa"/>
          </w:tcPr>
          <w:p w14:paraId="72D68302" w14:textId="77777777" w:rsidR="005721B8" w:rsidRPr="009F08DB" w:rsidRDefault="005721B8" w:rsidP="00190981">
            <w:pPr>
              <w:pStyle w:val="Textkrper"/>
              <w:spacing w:before="0" w:after="0"/>
              <w:rPr>
                <w:sz w:val="8"/>
                <w:szCs w:val="8"/>
                <w:lang w:val="de-DE"/>
              </w:rPr>
            </w:pPr>
          </w:p>
        </w:tc>
        <w:tc>
          <w:tcPr>
            <w:tcW w:w="7257" w:type="dxa"/>
          </w:tcPr>
          <w:p w14:paraId="2A6CE521" w14:textId="77777777" w:rsidR="005721B8" w:rsidRPr="009F08DB" w:rsidRDefault="005721B8" w:rsidP="00190981">
            <w:pPr>
              <w:pStyle w:val="Textkrper"/>
              <w:spacing w:before="0" w:after="0"/>
              <w:rPr>
                <w:sz w:val="8"/>
                <w:szCs w:val="8"/>
                <w:lang w:val="de-DE"/>
              </w:rPr>
            </w:pPr>
          </w:p>
        </w:tc>
      </w:tr>
      <w:tr w:rsidR="005721B8" w:rsidRPr="009F08DB" w14:paraId="4508EC1C" w14:textId="77777777" w:rsidTr="00190981">
        <w:trPr>
          <w:trHeight w:val="471"/>
        </w:trPr>
        <w:tc>
          <w:tcPr>
            <w:tcW w:w="2154" w:type="dxa"/>
            <w:shd w:val="clear" w:color="auto" w:fill="F2F2F2" w:themeFill="background1" w:themeFillShade="F2"/>
          </w:tcPr>
          <w:p w14:paraId="2295B6DD" w14:textId="2D9E1CDF" w:rsidR="005721B8" w:rsidRPr="009F08DB" w:rsidRDefault="00D8280B" w:rsidP="00190981">
            <w:pPr>
              <w:pStyle w:val="Textkrper"/>
              <w:spacing w:after="0"/>
              <w:rPr>
                <w:b/>
                <w:lang w:val="de-DE"/>
              </w:rPr>
            </w:pPr>
            <w:r w:rsidRPr="009F08DB">
              <w:rPr>
                <w:b/>
                <w:lang w:val="de-DE"/>
              </w:rPr>
              <w:t>Testdurchführung</w:t>
            </w:r>
          </w:p>
        </w:tc>
        <w:tc>
          <w:tcPr>
            <w:tcW w:w="7257" w:type="dxa"/>
          </w:tcPr>
          <w:p w14:paraId="64950C62" w14:textId="77777777" w:rsidR="005721B8" w:rsidRPr="009F08DB" w:rsidRDefault="005721B8" w:rsidP="00190981">
            <w:pPr>
              <w:pStyle w:val="Textkrper"/>
              <w:spacing w:after="0"/>
              <w:rPr>
                <w:lang w:val="de-DE"/>
              </w:rPr>
            </w:pPr>
          </w:p>
        </w:tc>
      </w:tr>
      <w:tr w:rsidR="005721B8" w:rsidRPr="009F08DB" w14:paraId="38B192C8" w14:textId="77777777" w:rsidTr="004F6799">
        <w:trPr>
          <w:trHeight w:val="271"/>
        </w:trPr>
        <w:tc>
          <w:tcPr>
            <w:tcW w:w="2154" w:type="dxa"/>
            <w:shd w:val="clear" w:color="auto" w:fill="F2F2F2" w:themeFill="background1" w:themeFillShade="F2"/>
          </w:tcPr>
          <w:p w14:paraId="5D730DCB" w14:textId="477E4B4F" w:rsidR="005721B8" w:rsidRPr="009F08DB" w:rsidRDefault="00D41D58" w:rsidP="00190981">
            <w:pPr>
              <w:pStyle w:val="Textkrper"/>
              <w:spacing w:after="0"/>
              <w:rPr>
                <w:lang w:val="de-DE"/>
              </w:rPr>
            </w:pPr>
            <w:r w:rsidRPr="009F08DB">
              <w:rPr>
                <w:lang w:val="de-DE"/>
              </w:rPr>
              <w:t>Testvoraussetzungen</w:t>
            </w:r>
          </w:p>
        </w:tc>
        <w:tc>
          <w:tcPr>
            <w:tcW w:w="7257" w:type="dxa"/>
          </w:tcPr>
          <w:p w14:paraId="3DF69A3A" w14:textId="10764756" w:rsidR="005721B8" w:rsidRPr="009F08DB" w:rsidRDefault="00AE36C0" w:rsidP="004F6799">
            <w:pPr>
              <w:pStyle w:val="BulletTabtext"/>
              <w:rPr>
                <w:lang w:val="de-DE"/>
              </w:rPr>
            </w:pPr>
            <w:r w:rsidRPr="009F08DB">
              <w:rPr>
                <w:lang w:val="de-DE"/>
              </w:rPr>
              <w:t>Maschine ist im Automatikbetrieb bereit</w:t>
            </w:r>
          </w:p>
          <w:p w14:paraId="20F02B15" w14:textId="6ED6B54F" w:rsidR="004F6799" w:rsidRPr="009F08DB" w:rsidRDefault="004F6799" w:rsidP="004F6799">
            <w:pPr>
              <w:pStyle w:val="Abstandshalter"/>
              <w:rPr>
                <w:lang w:val="de-DE"/>
              </w:rPr>
            </w:pPr>
          </w:p>
        </w:tc>
      </w:tr>
      <w:tr w:rsidR="005721B8" w:rsidRPr="009F08DB" w14:paraId="75223F22" w14:textId="77777777" w:rsidTr="00190981">
        <w:trPr>
          <w:trHeight w:val="697"/>
        </w:trPr>
        <w:tc>
          <w:tcPr>
            <w:tcW w:w="2154" w:type="dxa"/>
            <w:shd w:val="clear" w:color="auto" w:fill="F2F2F2" w:themeFill="background1" w:themeFillShade="F2"/>
          </w:tcPr>
          <w:p w14:paraId="0F58C772" w14:textId="5DFB0A7D" w:rsidR="005721B8" w:rsidRPr="009F08DB" w:rsidRDefault="00D8280B" w:rsidP="00190981">
            <w:pPr>
              <w:pStyle w:val="Textkrper"/>
              <w:spacing w:after="0"/>
              <w:rPr>
                <w:lang w:val="de-DE"/>
              </w:rPr>
            </w:pPr>
            <w:r w:rsidRPr="009F08DB">
              <w:rPr>
                <w:lang w:val="de-DE"/>
              </w:rPr>
              <w:t>Erforderliche Tätigkeit</w:t>
            </w:r>
          </w:p>
        </w:tc>
        <w:tc>
          <w:tcPr>
            <w:tcW w:w="7257" w:type="dxa"/>
          </w:tcPr>
          <w:p w14:paraId="77E11F15" w14:textId="57A6ACAB" w:rsidR="00B346CC" w:rsidRPr="009F08DB" w:rsidRDefault="00B346CC" w:rsidP="006C07B5">
            <w:pPr>
              <w:pStyle w:val="BulletTabtext"/>
              <w:rPr>
                <w:lang w:val="de-DE"/>
              </w:rPr>
            </w:pPr>
            <w:r w:rsidRPr="009F08DB">
              <w:rPr>
                <w:lang w:val="de-DE"/>
              </w:rPr>
              <w:t xml:space="preserve">Zähler 310 </w:t>
            </w:r>
            <w:r w:rsidR="00792679" w:rsidRPr="009F08DB">
              <w:rPr>
                <w:lang w:val="de-DE"/>
              </w:rPr>
              <w:t>„</w:t>
            </w:r>
            <w:r w:rsidRPr="009F08DB">
              <w:rPr>
                <w:lang w:val="de-DE"/>
              </w:rPr>
              <w:t>Prospekt: Summenfehler Gegenkontrolle in Prospektapparat</w:t>
            </w:r>
            <w:r w:rsidR="00792679" w:rsidRPr="009F08DB">
              <w:rPr>
                <w:lang w:val="de-DE"/>
              </w:rPr>
              <w:t>“</w:t>
            </w:r>
            <w:r w:rsidRPr="009F08DB">
              <w:rPr>
                <w:lang w:val="de-DE"/>
              </w:rPr>
              <w:t xml:space="preserve"> ist auf 3 eingestellt</w:t>
            </w:r>
          </w:p>
          <w:p w14:paraId="12726649" w14:textId="64C64453" w:rsidR="00B346CC" w:rsidRPr="009F08DB" w:rsidRDefault="00B346CC" w:rsidP="00B346CC">
            <w:pPr>
              <w:pStyle w:val="BulletTabtext"/>
              <w:rPr>
                <w:lang w:val="de-DE"/>
              </w:rPr>
            </w:pPr>
            <w:r w:rsidRPr="009F08DB">
              <w:rPr>
                <w:lang w:val="de-DE"/>
              </w:rPr>
              <w:t xml:space="preserve">Aktiviere SWS 300 </w:t>
            </w:r>
            <w:r w:rsidR="00792679" w:rsidRPr="009F08DB">
              <w:rPr>
                <w:lang w:val="de-DE"/>
              </w:rPr>
              <w:t>„</w:t>
            </w:r>
            <w:r w:rsidRPr="009F08DB">
              <w:rPr>
                <w:lang w:val="de-DE"/>
              </w:rPr>
              <w:t>Prospektapparat”</w:t>
            </w:r>
          </w:p>
          <w:p w14:paraId="49CAC986" w14:textId="0047EEFF" w:rsidR="00B346CC" w:rsidRPr="009F08DB" w:rsidRDefault="00B346CC" w:rsidP="00B346CC">
            <w:pPr>
              <w:pStyle w:val="BulletTabtext"/>
              <w:rPr>
                <w:lang w:val="de-DE"/>
              </w:rPr>
            </w:pPr>
            <w:r w:rsidRPr="009F08DB">
              <w:rPr>
                <w:lang w:val="de-DE"/>
              </w:rPr>
              <w:t xml:space="preserve">Deaktiviere SWS 302 </w:t>
            </w:r>
            <w:r w:rsidR="00792679" w:rsidRPr="009F08DB">
              <w:rPr>
                <w:lang w:val="de-DE"/>
              </w:rPr>
              <w:t>„</w:t>
            </w:r>
            <w:r w:rsidRPr="009F08DB">
              <w:rPr>
                <w:lang w:val="de-DE"/>
              </w:rPr>
              <w:t>Prospekt: Codeleser hinten</w:t>
            </w:r>
            <w:r w:rsidR="00792679" w:rsidRPr="009F08DB">
              <w:rPr>
                <w:lang w:val="de-DE"/>
              </w:rPr>
              <w:t>“</w:t>
            </w:r>
            <w:r w:rsidRPr="009F08DB">
              <w:rPr>
                <w:lang w:val="de-DE"/>
              </w:rPr>
              <w:t xml:space="preserve"> und/oder SWS 301 </w:t>
            </w:r>
            <w:r w:rsidR="00792679" w:rsidRPr="009F08DB">
              <w:rPr>
                <w:lang w:val="de-DE"/>
              </w:rPr>
              <w:t>„</w:t>
            </w:r>
            <w:r w:rsidR="00D73819" w:rsidRPr="009F08DB">
              <w:rPr>
                <w:lang w:val="de-DE"/>
              </w:rPr>
              <w:t xml:space="preserve">Prospekt: Codeleser vorne </w:t>
            </w:r>
            <w:r w:rsidRPr="009F08DB">
              <w:rPr>
                <w:lang w:val="de-DE"/>
              </w:rPr>
              <w:t>”</w:t>
            </w:r>
          </w:p>
          <w:p w14:paraId="52F358A8" w14:textId="2E5A98B3" w:rsidR="00B346CC" w:rsidRPr="009F08DB" w:rsidRDefault="00B346CC" w:rsidP="00B346CC">
            <w:pPr>
              <w:pStyle w:val="BulletTabtext"/>
              <w:rPr>
                <w:lang w:val="de-DE"/>
              </w:rPr>
            </w:pPr>
            <w:r w:rsidRPr="009F08DB">
              <w:rPr>
                <w:lang w:val="de-DE"/>
              </w:rPr>
              <w:t>Alle Prospekte aus dem Pro</w:t>
            </w:r>
            <w:r w:rsidR="003341D0" w:rsidRPr="009F08DB">
              <w:rPr>
                <w:lang w:val="de-DE"/>
              </w:rPr>
              <w:t>s</w:t>
            </w:r>
            <w:r w:rsidRPr="009F08DB">
              <w:rPr>
                <w:lang w:val="de-DE"/>
              </w:rPr>
              <w:t>pektapparat entfernen (Prospektmagazin)</w:t>
            </w:r>
          </w:p>
          <w:p w14:paraId="425EAC9C" w14:textId="498FBF3E" w:rsidR="005721B8" w:rsidRPr="009F08DB" w:rsidRDefault="00A84E04" w:rsidP="004F6799">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w:t>
            </w:r>
            <w:r w:rsidR="00B346CC" w:rsidRPr="009F08DB">
              <w:rPr>
                <w:color w:val="FF0000"/>
                <w:lang w:val="de-DE"/>
              </w:rPr>
              <w:t>ohne</w:t>
            </w:r>
            <w:r w:rsidRPr="009F08DB">
              <w:rPr>
                <w:color w:val="FF0000"/>
                <w:lang w:val="de-DE"/>
              </w:rPr>
              <w:t xml:space="preserve"> </w:t>
            </w:r>
            <w:commentRangeStart w:id="164"/>
            <w:r w:rsidRPr="009F08DB">
              <w:rPr>
                <w:lang w:val="de-DE"/>
              </w:rPr>
              <w:t>Packgut</w:t>
            </w:r>
            <w:commentRangeEnd w:id="164"/>
            <w:r w:rsidR="00B346CC" w:rsidRPr="009F08DB">
              <w:rPr>
                <w:rStyle w:val="Kommentarzeichen"/>
                <w:rFonts w:asciiTheme="minorHAnsi" w:hAnsiTheme="minorHAnsi"/>
                <w:lang w:val="de-DE"/>
              </w:rPr>
              <w:commentReference w:id="164"/>
            </w:r>
          </w:p>
          <w:p w14:paraId="79A2C9BD" w14:textId="6D9D309B" w:rsidR="002F0D36" w:rsidRPr="009F08DB" w:rsidRDefault="002F0D36" w:rsidP="002F0D36">
            <w:pPr>
              <w:pStyle w:val="Abstandshalter"/>
              <w:rPr>
                <w:lang w:val="de-DE"/>
              </w:rPr>
            </w:pPr>
          </w:p>
        </w:tc>
      </w:tr>
      <w:tr w:rsidR="005721B8" w:rsidRPr="00897659" w14:paraId="11FE810D" w14:textId="77777777" w:rsidTr="00190981">
        <w:trPr>
          <w:trHeight w:val="697"/>
        </w:trPr>
        <w:tc>
          <w:tcPr>
            <w:tcW w:w="2154" w:type="dxa"/>
            <w:shd w:val="clear" w:color="auto" w:fill="F2F2F2" w:themeFill="background1" w:themeFillShade="F2"/>
          </w:tcPr>
          <w:p w14:paraId="3DDCF5B6" w14:textId="27262AEB" w:rsidR="005721B8" w:rsidRPr="009F08DB" w:rsidRDefault="008C23D6" w:rsidP="00190981">
            <w:pPr>
              <w:pStyle w:val="Textkrper"/>
              <w:spacing w:after="0"/>
              <w:rPr>
                <w:lang w:val="de-DE"/>
              </w:rPr>
            </w:pPr>
            <w:r w:rsidRPr="009F08DB">
              <w:rPr>
                <w:lang w:val="de-DE"/>
              </w:rPr>
              <w:t>Folge</w:t>
            </w:r>
          </w:p>
        </w:tc>
        <w:tc>
          <w:tcPr>
            <w:tcW w:w="7257" w:type="dxa"/>
          </w:tcPr>
          <w:p w14:paraId="788CEAAC" w14:textId="22C78521" w:rsidR="004F6799" w:rsidRPr="009F08DB" w:rsidRDefault="0083131D" w:rsidP="004F6799">
            <w:pPr>
              <w:pStyle w:val="BulletTabtext"/>
              <w:rPr>
                <w:lang w:val="de-DE"/>
              </w:rPr>
            </w:pPr>
            <w:r w:rsidRPr="009F08DB">
              <w:rPr>
                <w:lang w:val="de-DE"/>
              </w:rPr>
              <w:t>Maschine stoppt</w:t>
            </w:r>
          </w:p>
          <w:p w14:paraId="5113B20F" w14:textId="3D91DA42" w:rsidR="004F6799" w:rsidRPr="009F08DB" w:rsidRDefault="00762C1A" w:rsidP="004F6799">
            <w:pPr>
              <w:pStyle w:val="BulletTabtext"/>
              <w:rPr>
                <w:lang w:val="de-DE"/>
              </w:rPr>
            </w:pPr>
            <w:r w:rsidRPr="009F08DB">
              <w:rPr>
                <w:lang w:val="de-DE"/>
              </w:rPr>
              <w:t>Störmeldung erscheint im Bedienfeld</w:t>
            </w:r>
          </w:p>
          <w:p w14:paraId="1CCC3555" w14:textId="34CBDCCE" w:rsidR="005721B8" w:rsidRPr="009F08DB" w:rsidRDefault="000A4CB7" w:rsidP="004F6799">
            <w:pPr>
              <w:pStyle w:val="BulletTabtext"/>
              <w:rPr>
                <w:lang w:val="de-DE"/>
              </w:rPr>
            </w:pPr>
            <w:r w:rsidRPr="009F08DB">
              <w:rPr>
                <w:lang w:val="de-DE"/>
              </w:rPr>
              <w:t>Maschine kann nicht gestartet werden, solange Störmeldung aktiv ist</w:t>
            </w:r>
          </w:p>
          <w:p w14:paraId="1B150F73" w14:textId="46BEB255" w:rsidR="004F6799" w:rsidRPr="009F08DB" w:rsidRDefault="004F6799" w:rsidP="004F6799">
            <w:pPr>
              <w:pStyle w:val="Abstandshalter"/>
              <w:rPr>
                <w:lang w:val="de-DE"/>
              </w:rPr>
            </w:pPr>
          </w:p>
        </w:tc>
      </w:tr>
      <w:tr w:rsidR="005721B8" w:rsidRPr="009F08DB" w14:paraId="4F64716C" w14:textId="77777777" w:rsidTr="002F0D36">
        <w:trPr>
          <w:trHeight w:val="314"/>
        </w:trPr>
        <w:tc>
          <w:tcPr>
            <w:tcW w:w="2154" w:type="dxa"/>
            <w:shd w:val="clear" w:color="auto" w:fill="F2F2F2" w:themeFill="background1" w:themeFillShade="F2"/>
          </w:tcPr>
          <w:p w14:paraId="6BA99421" w14:textId="6837D300" w:rsidR="005721B8" w:rsidRPr="009F08DB" w:rsidRDefault="00D8280B" w:rsidP="00190981">
            <w:pPr>
              <w:pStyle w:val="Textkrper"/>
              <w:spacing w:after="0"/>
              <w:rPr>
                <w:lang w:val="de-DE"/>
              </w:rPr>
            </w:pPr>
            <w:r w:rsidRPr="009F08DB">
              <w:rPr>
                <w:lang w:val="de-DE"/>
              </w:rPr>
              <w:t>Kommentare</w:t>
            </w:r>
          </w:p>
        </w:tc>
        <w:tc>
          <w:tcPr>
            <w:tcW w:w="7257" w:type="dxa"/>
          </w:tcPr>
          <w:p w14:paraId="63A4AFF8" w14:textId="3261F870" w:rsidR="005721B8" w:rsidRPr="009F08DB" w:rsidRDefault="00AE36C0" w:rsidP="00190981">
            <w:pPr>
              <w:pStyle w:val="BulletTabtext"/>
              <w:rPr>
                <w:lang w:val="de-DE"/>
              </w:rPr>
            </w:pPr>
            <w:r w:rsidRPr="009F08DB">
              <w:rPr>
                <w:lang w:val="de-DE"/>
              </w:rPr>
              <w:t>Keine</w:t>
            </w:r>
          </w:p>
          <w:p w14:paraId="3FFFB235" w14:textId="77777777" w:rsidR="005721B8" w:rsidRPr="009F08DB" w:rsidRDefault="005721B8" w:rsidP="00190981">
            <w:pPr>
              <w:pStyle w:val="Abstandshalter"/>
              <w:rPr>
                <w:lang w:val="de-DE"/>
              </w:rPr>
            </w:pPr>
          </w:p>
        </w:tc>
      </w:tr>
      <w:tr w:rsidR="005721B8" w:rsidRPr="009F08DB" w14:paraId="5E6FB6FF" w14:textId="77777777" w:rsidTr="00190981">
        <w:trPr>
          <w:trHeight w:val="697"/>
        </w:trPr>
        <w:tc>
          <w:tcPr>
            <w:tcW w:w="2154" w:type="dxa"/>
            <w:shd w:val="clear" w:color="auto" w:fill="F2F2F2" w:themeFill="background1" w:themeFillShade="F2"/>
          </w:tcPr>
          <w:p w14:paraId="009A8EDB" w14:textId="25CD9DEF" w:rsidR="005721B8" w:rsidRPr="009F08DB" w:rsidRDefault="00D41D58" w:rsidP="00190981">
            <w:pPr>
              <w:pStyle w:val="Textkrper"/>
              <w:spacing w:after="0"/>
              <w:rPr>
                <w:lang w:val="de-DE"/>
              </w:rPr>
            </w:pPr>
            <w:r w:rsidRPr="009F08DB">
              <w:rPr>
                <w:lang w:val="de-DE"/>
              </w:rPr>
              <w:t>Quittierung</w:t>
            </w:r>
          </w:p>
        </w:tc>
        <w:tc>
          <w:tcPr>
            <w:tcW w:w="7257" w:type="dxa"/>
          </w:tcPr>
          <w:p w14:paraId="3CF62CB3" w14:textId="47824C34" w:rsidR="004F6799" w:rsidRPr="009F08DB" w:rsidRDefault="00B346CC" w:rsidP="004F6799">
            <w:pPr>
              <w:pStyle w:val="BulletTabtext"/>
              <w:rPr>
                <w:lang w:val="de-DE"/>
              </w:rPr>
            </w:pPr>
            <w:r w:rsidRPr="009F08DB">
              <w:rPr>
                <w:lang w:val="de-DE"/>
              </w:rPr>
              <w:t>Prospekte in Prospektmagazin auffüllen</w:t>
            </w:r>
          </w:p>
          <w:p w14:paraId="3455615B" w14:textId="2BC95700" w:rsidR="005721B8" w:rsidRPr="009F08DB" w:rsidRDefault="00762C1A" w:rsidP="004F679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1C3C52A" w14:textId="4E5F2D30" w:rsidR="004F6799" w:rsidRPr="009F08DB" w:rsidRDefault="004F6799" w:rsidP="004F6799">
            <w:pPr>
              <w:pStyle w:val="Abstandshalter"/>
              <w:rPr>
                <w:lang w:val="de-DE"/>
              </w:rPr>
            </w:pPr>
          </w:p>
        </w:tc>
      </w:tr>
    </w:tbl>
    <w:p w14:paraId="7ECC2D33" w14:textId="77777777" w:rsidR="005721B8" w:rsidRPr="009F08DB" w:rsidRDefault="005721B8" w:rsidP="005721B8">
      <w:pPr>
        <w:pStyle w:val="Abstandshalter"/>
        <w:rPr>
          <w:lang w:val="de-DE"/>
        </w:rPr>
      </w:pPr>
    </w:p>
    <w:p w14:paraId="35A4631D" w14:textId="77777777" w:rsidR="004F6799" w:rsidRPr="009F08DB" w:rsidRDefault="004F6799">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59452C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9EEF230" w14:textId="715DD21A"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5ECE149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2F9007C" w14:textId="30B5AFC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764AFA7" w14:textId="77777777" w:rsidTr="00190981">
        <w:trPr>
          <w:trHeight w:val="697"/>
        </w:trPr>
        <w:tc>
          <w:tcPr>
            <w:tcW w:w="2154" w:type="dxa"/>
            <w:tcBorders>
              <w:bottom w:val="nil"/>
            </w:tcBorders>
            <w:shd w:val="clear" w:color="auto" w:fill="F2F2F2" w:themeFill="background1" w:themeFillShade="F2"/>
          </w:tcPr>
          <w:p w14:paraId="6638DCA2" w14:textId="515F53D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E75171B" w14:textId="6A5EB10A"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5D0441F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34624" behindDoc="0" locked="0" layoutInCell="1" allowOverlap="1" wp14:anchorId="6623C5CA" wp14:editId="0567C535">
                      <wp:simplePos x="0" y="0"/>
                      <wp:positionH relativeFrom="column">
                        <wp:posOffset>-36195</wp:posOffset>
                      </wp:positionH>
                      <wp:positionV relativeFrom="line">
                        <wp:posOffset>36195</wp:posOffset>
                      </wp:positionV>
                      <wp:extent cx="820800" cy="320400"/>
                      <wp:effectExtent l="0" t="0" r="17780" b="22860"/>
                      <wp:wrapNone/>
                      <wp:docPr id="293275602" name="Rechteck: abgerundete Ecken 29327560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9D927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3C5CA" id="Rechteck: abgerundete Ecken 293275602" o:spid="_x0000_s2715" style="position:absolute;left:0;text-align:left;margin-left:-2.85pt;margin-top:2.85pt;width:64.65pt;height:25.25pt;z-index:254234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iHHc9&#10;vwIAAMgFAAAOAAAAAAAAAAAAAAAAAC4CAABkcnMvZTJvRG9jLnhtbFBLAQItABQABgAIAAAAIQA1&#10;k1522gAAAAcBAAAPAAAAAAAAAAAAAAAAABkFAABkcnMvZG93bnJldi54bWxQSwUGAAAAAAQABADz&#10;AAAAIAYAAAAA&#10;" filled="f" strokecolor="black [3213]" strokeweight=".5pt">
                      <v:textbox>
                        <w:txbxContent>
                          <w:p w14:paraId="629D927A" w14:textId="77777777" w:rsidR="00BD5E17" w:rsidRDefault="00BD5E17" w:rsidP="005721B8">
                            <w:pPr>
                              <w:jc w:val="center"/>
                            </w:pPr>
                            <w:r>
                              <w:t>x</w:t>
                            </w:r>
                          </w:p>
                        </w:txbxContent>
                      </v:textbox>
                      <w10:wrap anchory="line"/>
                    </v:roundrect>
                  </w:pict>
                </mc:Fallback>
              </mc:AlternateContent>
            </w:r>
          </w:p>
        </w:tc>
      </w:tr>
      <w:tr w:rsidR="005721B8" w:rsidRPr="009F08DB" w14:paraId="47CA6B00" w14:textId="77777777" w:rsidTr="00190981">
        <w:trPr>
          <w:trHeight w:val="697"/>
        </w:trPr>
        <w:tc>
          <w:tcPr>
            <w:tcW w:w="2154" w:type="dxa"/>
            <w:tcBorders>
              <w:top w:val="nil"/>
              <w:bottom w:val="nil"/>
            </w:tcBorders>
            <w:shd w:val="clear" w:color="auto" w:fill="F2F2F2" w:themeFill="background1" w:themeFillShade="F2"/>
          </w:tcPr>
          <w:p w14:paraId="3CB34F3E" w14:textId="77777777" w:rsidR="005721B8" w:rsidRPr="009F08DB" w:rsidRDefault="005721B8" w:rsidP="00190981">
            <w:pPr>
              <w:pStyle w:val="Textkrper"/>
              <w:spacing w:after="0"/>
              <w:rPr>
                <w:lang w:val="de-DE"/>
              </w:rPr>
            </w:pPr>
          </w:p>
        </w:tc>
        <w:tc>
          <w:tcPr>
            <w:tcW w:w="5839" w:type="dxa"/>
            <w:tcBorders>
              <w:top w:val="nil"/>
              <w:bottom w:val="nil"/>
            </w:tcBorders>
          </w:tcPr>
          <w:p w14:paraId="45F3D27E" w14:textId="7A807E4C"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35DF04D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41792" behindDoc="0" locked="0" layoutInCell="1" allowOverlap="1" wp14:anchorId="7905282A" wp14:editId="55E2D003">
                      <wp:simplePos x="0" y="0"/>
                      <wp:positionH relativeFrom="column">
                        <wp:posOffset>-36195</wp:posOffset>
                      </wp:positionH>
                      <wp:positionV relativeFrom="line">
                        <wp:posOffset>36195</wp:posOffset>
                      </wp:positionV>
                      <wp:extent cx="820800" cy="320400"/>
                      <wp:effectExtent l="0" t="0" r="17780" b="22860"/>
                      <wp:wrapNone/>
                      <wp:docPr id="293275603" name="Rechteck: abgerundete Ecken 2932756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94F2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05282A" id="Rechteck: abgerundete Ecken 293275603" o:spid="_x0000_s2716" style="position:absolute;left:0;text-align:left;margin-left:-2.85pt;margin-top:2.85pt;width:64.65pt;height:25.25pt;z-index:254241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vmezi+&#10;AgAAyAUAAA4AAAAAAAAAAAAAAAAALgIAAGRycy9lMm9Eb2MueG1sUEsBAi0AFAAGAAgAAAAhADWT&#10;XnbaAAAABwEAAA8AAAAAAAAAAAAAAAAAGAUAAGRycy9kb3ducmV2LnhtbFBLBQYAAAAABAAEAPMA&#10;AAAfBgAAAAA=&#10;" filled="f" strokecolor="black [3213]" strokeweight=".5pt">
                      <v:textbox>
                        <w:txbxContent>
                          <w:p w14:paraId="52094F26" w14:textId="77777777" w:rsidR="00BD5E17" w:rsidRDefault="00BD5E17" w:rsidP="005721B8">
                            <w:pPr>
                              <w:jc w:val="center"/>
                            </w:pPr>
                            <w:r>
                              <w:t>x</w:t>
                            </w:r>
                          </w:p>
                        </w:txbxContent>
                      </v:textbox>
                      <w10:wrap anchory="line"/>
                    </v:roundrect>
                  </w:pict>
                </mc:Fallback>
              </mc:AlternateContent>
            </w:r>
          </w:p>
        </w:tc>
      </w:tr>
      <w:tr w:rsidR="005721B8" w:rsidRPr="00897659" w14:paraId="5EAAD65C" w14:textId="77777777" w:rsidTr="00190981">
        <w:trPr>
          <w:trHeight w:val="697"/>
        </w:trPr>
        <w:tc>
          <w:tcPr>
            <w:tcW w:w="2154" w:type="dxa"/>
            <w:tcBorders>
              <w:top w:val="nil"/>
              <w:bottom w:val="nil"/>
            </w:tcBorders>
            <w:shd w:val="clear" w:color="auto" w:fill="F2F2F2" w:themeFill="background1" w:themeFillShade="F2"/>
          </w:tcPr>
          <w:p w14:paraId="3B77BB3D" w14:textId="77777777" w:rsidR="005721B8" w:rsidRPr="009F08DB" w:rsidRDefault="005721B8" w:rsidP="00190981">
            <w:pPr>
              <w:pStyle w:val="Textkrper"/>
              <w:spacing w:after="0"/>
              <w:rPr>
                <w:lang w:val="de-DE"/>
              </w:rPr>
            </w:pPr>
          </w:p>
        </w:tc>
        <w:tc>
          <w:tcPr>
            <w:tcW w:w="5839" w:type="dxa"/>
            <w:tcBorders>
              <w:top w:val="nil"/>
              <w:bottom w:val="nil"/>
            </w:tcBorders>
          </w:tcPr>
          <w:p w14:paraId="7B56DDA3" w14:textId="0F9820C0"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E81A52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40768" behindDoc="0" locked="0" layoutInCell="1" allowOverlap="1" wp14:anchorId="7952ED8F" wp14:editId="7D708B6B">
                      <wp:simplePos x="0" y="0"/>
                      <wp:positionH relativeFrom="column">
                        <wp:posOffset>-36195</wp:posOffset>
                      </wp:positionH>
                      <wp:positionV relativeFrom="line">
                        <wp:posOffset>36195</wp:posOffset>
                      </wp:positionV>
                      <wp:extent cx="820800" cy="320400"/>
                      <wp:effectExtent l="0" t="0" r="17780" b="22860"/>
                      <wp:wrapNone/>
                      <wp:docPr id="293275604" name="Rechteck: abgerundete Ecken 29327560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E562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ED8F" id="Rechteck: abgerundete Ecken 293275604" o:spid="_x0000_s2717" style="position:absolute;left:0;text-align:left;margin-left:-2.85pt;margin-top:2.85pt;width:64.65pt;height:25.25pt;z-index:254240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p/FtO+&#10;AgAAyAUAAA4AAAAAAAAAAAAAAAAALgIAAGRycy9lMm9Eb2MueG1sUEsBAi0AFAAGAAgAAAAhADWT&#10;XnbaAAAABwEAAA8AAAAAAAAAAAAAAAAAGAUAAGRycy9kb3ducmV2LnhtbFBLBQYAAAAABAAEAPMA&#10;AAAfBgAAAAA=&#10;" filled="f" strokecolor="black [3213]" strokeweight=".5pt">
                      <v:textbox>
                        <w:txbxContent>
                          <w:p w14:paraId="4A2E562C" w14:textId="77777777" w:rsidR="00BD5E17" w:rsidRDefault="00BD5E17" w:rsidP="005721B8">
                            <w:pPr>
                              <w:jc w:val="center"/>
                            </w:pPr>
                            <w:r>
                              <w:t>x</w:t>
                            </w:r>
                          </w:p>
                        </w:txbxContent>
                      </v:textbox>
                      <w10:wrap anchory="line"/>
                    </v:roundrect>
                  </w:pict>
                </mc:Fallback>
              </mc:AlternateContent>
            </w:r>
          </w:p>
        </w:tc>
      </w:tr>
      <w:tr w:rsidR="005721B8" w:rsidRPr="009F08DB" w14:paraId="0ACA5563" w14:textId="77777777" w:rsidTr="00190981">
        <w:trPr>
          <w:trHeight w:val="1701"/>
        </w:trPr>
        <w:tc>
          <w:tcPr>
            <w:tcW w:w="2154" w:type="dxa"/>
            <w:shd w:val="clear" w:color="auto" w:fill="F2F2F2" w:themeFill="background1" w:themeFillShade="F2"/>
          </w:tcPr>
          <w:p w14:paraId="780D6813" w14:textId="51166DD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55EA41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38720" behindDoc="0" locked="0" layoutInCell="1" allowOverlap="1" wp14:anchorId="281C12CB" wp14:editId="5809B476">
                      <wp:simplePos x="0" y="0"/>
                      <wp:positionH relativeFrom="column">
                        <wp:posOffset>-5715</wp:posOffset>
                      </wp:positionH>
                      <wp:positionV relativeFrom="line">
                        <wp:posOffset>72390</wp:posOffset>
                      </wp:positionV>
                      <wp:extent cx="4500000" cy="942975"/>
                      <wp:effectExtent l="0" t="0" r="15240" b="28575"/>
                      <wp:wrapNone/>
                      <wp:docPr id="293275606" name="Rechteck: abgerundete Ecken 29327560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DC6F1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1C12CB" id="Rechteck: abgerundete Ecken 293275606" o:spid="_x0000_s2718" style="position:absolute;left:0;text-align:left;margin-left:-.45pt;margin-top:5.7pt;width:354.35pt;height:74.25pt;z-index:254238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hkc9&#10;rr4CAADJBQAADgAAAAAAAAAAAAAAAAAuAgAAZHJzL2Uyb0RvYy54bWxQSwECLQAUAAYACAAAACEA&#10;7zJ/7twAAAAIAQAADwAAAAAAAAAAAAAAAAAYBQAAZHJzL2Rvd25yZXYueG1sUEsFBgAAAAAEAAQA&#10;8wAAACEGAAAAAA==&#10;" filled="f" strokecolor="black [3213]" strokeweight=".5pt">
                      <v:textbox>
                        <w:txbxContent>
                          <w:p w14:paraId="70DC6F17" w14:textId="77777777" w:rsidR="00BD5E17" w:rsidRDefault="00BD5E17" w:rsidP="005721B8">
                            <w:pPr>
                              <w:jc w:val="center"/>
                            </w:pPr>
                            <w:r>
                              <w:t>x</w:t>
                            </w:r>
                          </w:p>
                        </w:txbxContent>
                      </v:textbox>
                      <w10:wrap anchory="line"/>
                    </v:roundrect>
                  </w:pict>
                </mc:Fallback>
              </mc:AlternateContent>
            </w:r>
          </w:p>
        </w:tc>
      </w:tr>
    </w:tbl>
    <w:p w14:paraId="0F3A6593" w14:textId="3E34D240" w:rsidR="005721B8" w:rsidRPr="009F08DB" w:rsidRDefault="005721B8" w:rsidP="005721B8">
      <w:pPr>
        <w:pStyle w:val="Textkrper"/>
        <w:rPr>
          <w:lang w:val="de-DE"/>
        </w:rPr>
      </w:pPr>
    </w:p>
    <w:p w14:paraId="0B72BEB0" w14:textId="4A73A98B" w:rsidR="004F6799" w:rsidRPr="009F08DB" w:rsidRDefault="004F6799" w:rsidP="005721B8">
      <w:pPr>
        <w:pStyle w:val="Textkrper"/>
        <w:rPr>
          <w:lang w:val="de-DE"/>
        </w:rPr>
      </w:pPr>
    </w:p>
    <w:p w14:paraId="523C1210" w14:textId="6DD88BAA" w:rsidR="004F6799" w:rsidRPr="009F08DB" w:rsidRDefault="004F6799" w:rsidP="005721B8">
      <w:pPr>
        <w:pStyle w:val="Textkrper"/>
        <w:rPr>
          <w:lang w:val="de-DE"/>
        </w:rPr>
      </w:pPr>
    </w:p>
    <w:p w14:paraId="2772F717" w14:textId="1D2CDDFB" w:rsidR="004F6799" w:rsidRPr="009F08DB" w:rsidRDefault="004F6799" w:rsidP="005721B8">
      <w:pPr>
        <w:pStyle w:val="Textkrper"/>
        <w:rPr>
          <w:lang w:val="de-DE"/>
        </w:rPr>
      </w:pPr>
    </w:p>
    <w:p w14:paraId="5D4CA413" w14:textId="6AFA4B72" w:rsidR="004F6799" w:rsidRPr="009F08DB" w:rsidRDefault="004F6799" w:rsidP="005721B8">
      <w:pPr>
        <w:pStyle w:val="Textkrper"/>
        <w:rPr>
          <w:lang w:val="de-DE"/>
        </w:rPr>
      </w:pPr>
    </w:p>
    <w:p w14:paraId="1F2D4F73" w14:textId="297005A4" w:rsidR="004F6799" w:rsidRPr="009F08DB" w:rsidRDefault="004F6799" w:rsidP="005721B8">
      <w:pPr>
        <w:pStyle w:val="Textkrper"/>
        <w:rPr>
          <w:lang w:val="de-DE"/>
        </w:rPr>
      </w:pPr>
    </w:p>
    <w:p w14:paraId="4995282A" w14:textId="1A2E633E" w:rsidR="004F6799" w:rsidRPr="009F08DB" w:rsidRDefault="004F6799" w:rsidP="005721B8">
      <w:pPr>
        <w:pStyle w:val="Textkrper"/>
        <w:rPr>
          <w:lang w:val="de-DE"/>
        </w:rPr>
      </w:pPr>
    </w:p>
    <w:p w14:paraId="00A1F71A" w14:textId="47111FC9" w:rsidR="004F6799" w:rsidRPr="009F08DB" w:rsidRDefault="004F6799" w:rsidP="005721B8">
      <w:pPr>
        <w:pStyle w:val="Textkrper"/>
        <w:rPr>
          <w:lang w:val="de-DE"/>
        </w:rPr>
      </w:pPr>
    </w:p>
    <w:p w14:paraId="76FD37F6" w14:textId="577D2359" w:rsidR="004F6799" w:rsidRPr="009F08DB" w:rsidRDefault="004F6799" w:rsidP="005721B8">
      <w:pPr>
        <w:pStyle w:val="Textkrper"/>
        <w:rPr>
          <w:lang w:val="de-DE"/>
        </w:rPr>
      </w:pPr>
    </w:p>
    <w:p w14:paraId="507BE74C" w14:textId="26EDF6BF" w:rsidR="004F6799" w:rsidRDefault="004F6799" w:rsidP="005721B8">
      <w:pPr>
        <w:pStyle w:val="Textkrper"/>
        <w:rPr>
          <w:lang w:val="de-DE"/>
        </w:rPr>
      </w:pPr>
    </w:p>
    <w:p w14:paraId="121FD5CE" w14:textId="1DB63E62" w:rsidR="00D87089" w:rsidRDefault="00D87089" w:rsidP="005721B8">
      <w:pPr>
        <w:pStyle w:val="Textkrper"/>
        <w:rPr>
          <w:lang w:val="de-DE"/>
        </w:rPr>
      </w:pPr>
    </w:p>
    <w:p w14:paraId="7383EC5F" w14:textId="77777777" w:rsidR="00D87089" w:rsidRPr="009F08DB" w:rsidRDefault="00D87089" w:rsidP="005721B8">
      <w:pPr>
        <w:pStyle w:val="Textkrper"/>
        <w:rPr>
          <w:lang w:val="de-DE"/>
        </w:rPr>
      </w:pPr>
    </w:p>
    <w:p w14:paraId="1A03E8F6" w14:textId="7E7ED84A" w:rsidR="004F6799" w:rsidRPr="009F08DB" w:rsidRDefault="004F6799" w:rsidP="005721B8">
      <w:pPr>
        <w:pStyle w:val="Textkrper"/>
        <w:rPr>
          <w:lang w:val="de-DE"/>
        </w:rPr>
      </w:pPr>
    </w:p>
    <w:p w14:paraId="633C7828" w14:textId="1668C433" w:rsidR="004F6799" w:rsidRPr="009F08DB" w:rsidRDefault="004F6799" w:rsidP="005721B8">
      <w:pPr>
        <w:pStyle w:val="Textkrper"/>
        <w:rPr>
          <w:lang w:val="de-DE"/>
        </w:rPr>
      </w:pPr>
    </w:p>
    <w:p w14:paraId="4C3BA5C7" w14:textId="726F565F" w:rsidR="004F6799" w:rsidRPr="009F08DB" w:rsidRDefault="004F6799" w:rsidP="005721B8">
      <w:pPr>
        <w:pStyle w:val="Textkrper"/>
        <w:rPr>
          <w:lang w:val="de-DE"/>
        </w:rPr>
      </w:pPr>
    </w:p>
    <w:p w14:paraId="34517D30" w14:textId="3D985670" w:rsidR="004F6799" w:rsidRPr="009F08DB" w:rsidRDefault="004F6799" w:rsidP="005721B8">
      <w:pPr>
        <w:pStyle w:val="Textkrper"/>
        <w:rPr>
          <w:lang w:val="de-DE"/>
        </w:rPr>
      </w:pPr>
    </w:p>
    <w:p w14:paraId="1838EC98" w14:textId="61A151D0" w:rsidR="004F6799" w:rsidRPr="009F08DB" w:rsidRDefault="004F6799" w:rsidP="005721B8">
      <w:pPr>
        <w:pStyle w:val="Textkrper"/>
        <w:rPr>
          <w:lang w:val="de-DE"/>
        </w:rPr>
      </w:pPr>
    </w:p>
    <w:p w14:paraId="04CC776D" w14:textId="77777777" w:rsidR="004F6799" w:rsidRPr="009F08DB" w:rsidRDefault="004F6799" w:rsidP="005721B8">
      <w:pPr>
        <w:pStyle w:val="Textkrper"/>
        <w:rPr>
          <w:lang w:val="de-DE"/>
        </w:rPr>
      </w:pPr>
    </w:p>
    <w:p w14:paraId="4E576B21" w14:textId="77777777" w:rsidR="005721B8" w:rsidRPr="009F08DB" w:rsidRDefault="005721B8" w:rsidP="005721B8">
      <w:pPr>
        <w:pStyle w:val="Textkrper"/>
        <w:rPr>
          <w:lang w:val="de-DE"/>
        </w:rPr>
      </w:pPr>
    </w:p>
    <w:p w14:paraId="0AB5A9B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128BEEE" w14:textId="77777777" w:rsidTr="00626664">
        <w:trPr>
          <w:trHeight w:val="1020"/>
        </w:trPr>
        <w:tc>
          <w:tcPr>
            <w:tcW w:w="2154" w:type="dxa"/>
            <w:shd w:val="clear" w:color="auto" w:fill="F2F2F2" w:themeFill="background1" w:themeFillShade="F2"/>
          </w:tcPr>
          <w:p w14:paraId="763C3AA0" w14:textId="31FEBD9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FA1FCF7" w14:textId="39232709" w:rsidR="00626664" w:rsidRPr="009F08DB" w:rsidRDefault="00745279" w:rsidP="00190981">
            <w:pPr>
              <w:pStyle w:val="Textkrper"/>
              <w:tabs>
                <w:tab w:val="left" w:pos="284"/>
              </w:tabs>
              <w:spacing w:after="0"/>
              <w:rPr>
                <w:lang w:val="de-DE"/>
              </w:rPr>
            </w:pPr>
            <w:r w:rsidRPr="009F08DB">
              <w:rPr>
                <w:lang w:val="de-DE"/>
              </w:rPr>
              <w:t>ja/nein</w:t>
            </w:r>
          </w:p>
          <w:p w14:paraId="04727ED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40128" behindDoc="0" locked="0" layoutInCell="1" allowOverlap="1" wp14:anchorId="075CEDFC" wp14:editId="13228B3B">
                      <wp:simplePos x="0" y="0"/>
                      <wp:positionH relativeFrom="column">
                        <wp:posOffset>635</wp:posOffset>
                      </wp:positionH>
                      <wp:positionV relativeFrom="paragraph">
                        <wp:posOffset>36195</wp:posOffset>
                      </wp:positionV>
                      <wp:extent cx="820800" cy="320400"/>
                      <wp:effectExtent l="0" t="0" r="17780" b="22860"/>
                      <wp:wrapNone/>
                      <wp:docPr id="293275607" name="Rechteck: abgerundete Ecken 2932756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9EBC9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5CEDFC" id="Rechteck: abgerundete Ecken 293275607" o:spid="_x0000_s2719" style="position:absolute;left:0;text-align:left;margin-left:.05pt;margin-top:2.85pt;width:64.65pt;height:25.25pt;z-index:2578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CdBT5L8C&#10;AADIBQAADgAAAAAAAAAAAAAAAAAuAgAAZHJzL2Uyb0RvYy54bWxQSwECLQAUAAYACAAAACEAm65T&#10;wtgAAAAFAQAADwAAAAAAAAAAAAAAAAAZBQAAZHJzL2Rvd25yZXYueG1sUEsFBgAAAAAEAAQA8wAA&#10;AB4GAAAAAA==&#10;" filled="f" strokecolor="black [3213]" strokeweight=".5pt">
                      <v:textbox>
                        <w:txbxContent>
                          <w:p w14:paraId="539EBC91" w14:textId="77777777" w:rsidR="00BD5E17" w:rsidRDefault="00BD5E17" w:rsidP="005721B8">
                            <w:pPr>
                              <w:jc w:val="center"/>
                            </w:pPr>
                            <w:r>
                              <w:t>x</w:t>
                            </w:r>
                          </w:p>
                        </w:txbxContent>
                      </v:textbox>
                    </v:roundrect>
                  </w:pict>
                </mc:Fallback>
              </mc:AlternateContent>
            </w:r>
          </w:p>
        </w:tc>
        <w:tc>
          <w:tcPr>
            <w:tcW w:w="5839" w:type="dxa"/>
            <w:shd w:val="clear" w:color="auto" w:fill="auto"/>
          </w:tcPr>
          <w:p w14:paraId="3779330F" w14:textId="17B0334F" w:rsidR="00626664" w:rsidRPr="009F08DB" w:rsidRDefault="00745279" w:rsidP="00190981">
            <w:pPr>
              <w:pStyle w:val="Textkrper"/>
              <w:tabs>
                <w:tab w:val="left" w:pos="284"/>
              </w:tabs>
              <w:spacing w:after="0"/>
              <w:rPr>
                <w:lang w:val="de-DE"/>
              </w:rPr>
            </w:pPr>
            <w:r w:rsidRPr="009F08DB">
              <w:rPr>
                <w:lang w:val="de-DE"/>
              </w:rPr>
              <w:t>Datum/Kurzzeichen</w:t>
            </w:r>
          </w:p>
          <w:p w14:paraId="3FA8935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41152" behindDoc="0" locked="0" layoutInCell="1" allowOverlap="1" wp14:anchorId="2F441021" wp14:editId="612B9695">
                      <wp:simplePos x="0" y="0"/>
                      <wp:positionH relativeFrom="column">
                        <wp:posOffset>1746</wp:posOffset>
                      </wp:positionH>
                      <wp:positionV relativeFrom="line">
                        <wp:posOffset>32703</wp:posOffset>
                      </wp:positionV>
                      <wp:extent cx="3592354" cy="320400"/>
                      <wp:effectExtent l="0" t="0" r="27305" b="22860"/>
                      <wp:wrapNone/>
                      <wp:docPr id="293275608" name="Rechteck: abgerundete Ecken 29327560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B4E03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41021" id="Rechteck: abgerundete Ecken 293275608" o:spid="_x0000_s2720" style="position:absolute;left:0;text-align:left;margin-left:.15pt;margin-top:2.6pt;width:282.85pt;height:25.25pt;z-index:257841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dF&#10;VD7BAgAAyQUAAA4AAAAAAAAAAAAAAAAALgIAAGRycy9lMm9Eb2MueG1sUEsBAi0AFAAGAAgAAAAh&#10;ABCRfb7aAAAABQEAAA8AAAAAAAAAAAAAAAAAGwUAAGRycy9kb3ducmV2LnhtbFBLBQYAAAAABAAE&#10;APMAAAAiBgAAAAA=&#10;" filled="f" strokecolor="black [3213]" strokeweight=".5pt">
                      <v:textbox>
                        <w:txbxContent>
                          <w:p w14:paraId="0BB4E038" w14:textId="77777777" w:rsidR="00BD5E17" w:rsidRDefault="00BD5E17" w:rsidP="005721B8">
                            <w:pPr>
                              <w:jc w:val="center"/>
                            </w:pPr>
                            <w:r>
                              <w:t>x</w:t>
                            </w:r>
                          </w:p>
                        </w:txbxContent>
                      </v:textbox>
                      <w10:wrap anchory="line"/>
                    </v:roundrect>
                  </w:pict>
                </mc:Fallback>
              </mc:AlternateContent>
            </w:r>
          </w:p>
        </w:tc>
      </w:tr>
      <w:tr w:rsidR="00626664" w:rsidRPr="009F08DB" w14:paraId="76F2F4BF" w14:textId="77777777" w:rsidTr="00626664">
        <w:trPr>
          <w:trHeight w:val="1020"/>
        </w:trPr>
        <w:tc>
          <w:tcPr>
            <w:tcW w:w="2154" w:type="dxa"/>
            <w:shd w:val="clear" w:color="auto" w:fill="F2F2F2" w:themeFill="background1" w:themeFillShade="F2"/>
          </w:tcPr>
          <w:p w14:paraId="533179E4" w14:textId="424C5A8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C1DF9F8" w14:textId="54E00CDA"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42176" behindDoc="0" locked="0" layoutInCell="1" allowOverlap="1" wp14:anchorId="603CAEBD" wp14:editId="130875FC">
                      <wp:simplePos x="0" y="0"/>
                      <wp:positionH relativeFrom="column">
                        <wp:posOffset>-5715</wp:posOffset>
                      </wp:positionH>
                      <wp:positionV relativeFrom="line">
                        <wp:posOffset>252095</wp:posOffset>
                      </wp:positionV>
                      <wp:extent cx="4500000" cy="320400"/>
                      <wp:effectExtent l="0" t="0" r="15240" b="22860"/>
                      <wp:wrapNone/>
                      <wp:docPr id="293275609" name="Rechteck: abgerundete Ecken 29327560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A7A2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3CAEBD" id="Rechteck: abgerundete Ecken 293275609" o:spid="_x0000_s2721" style="position:absolute;left:0;text-align:left;margin-left:-.45pt;margin-top:19.85pt;width:354.35pt;height:25.25pt;z-index:257842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M94Tyu8&#10;AgAAyQUAAA4AAAAAAAAAAAAAAAAALgIAAGRycy9lMm9Eb2MueG1sUEsBAi0AFAAGAAgAAAAhAHhH&#10;TL3cAAAABwEAAA8AAAAAAAAAAAAAAAAAFgUAAGRycy9kb3ducmV2LnhtbFBLBQYAAAAABAAEAPMA&#10;AAAfBgAAAAA=&#10;" filled="f" strokecolor="black [3213]" strokeweight=".5pt">
                      <v:textbox>
                        <w:txbxContent>
                          <w:p w14:paraId="350A7A2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50B6647" w14:textId="77777777" w:rsidR="00626664" w:rsidRPr="009F08DB" w:rsidRDefault="00626664" w:rsidP="00190981">
            <w:pPr>
              <w:pStyle w:val="Textkrper"/>
              <w:tabs>
                <w:tab w:val="left" w:pos="284"/>
              </w:tabs>
              <w:spacing w:after="0"/>
              <w:rPr>
                <w:lang w:val="de-DE"/>
              </w:rPr>
            </w:pPr>
          </w:p>
        </w:tc>
      </w:tr>
    </w:tbl>
    <w:p w14:paraId="7748B803" w14:textId="3F08A53D" w:rsidR="005721B8" w:rsidRPr="009F08DB" w:rsidRDefault="004F6799" w:rsidP="00897659">
      <w:pPr>
        <w:pStyle w:val="berschrift3nummeriert"/>
        <w:rPr>
          <w:lang w:val="de-DE"/>
        </w:rPr>
      </w:pPr>
      <w:bookmarkStart w:id="165" w:name="_Toc118817677"/>
      <w:r w:rsidRPr="009F08DB">
        <w:rPr>
          <w:lang w:val="de-DE"/>
        </w:rPr>
        <w:lastRenderedPageBreak/>
        <w:t xml:space="preserve">FLT 305: </w:t>
      </w:r>
      <w:r w:rsidR="006815D0" w:rsidRPr="009F08DB">
        <w:rPr>
          <w:lang w:val="de-DE"/>
        </w:rPr>
        <w:t>PROSPEKT: STOPP NACH MESSLAUF</w:t>
      </w:r>
      <w:bookmarkEnd w:id="165"/>
    </w:p>
    <w:p w14:paraId="3BC83A6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534A23A" w14:textId="77777777" w:rsidTr="004F6799">
        <w:trPr>
          <w:trHeight w:val="353"/>
        </w:trPr>
        <w:tc>
          <w:tcPr>
            <w:tcW w:w="2154" w:type="dxa"/>
            <w:shd w:val="clear" w:color="auto" w:fill="F2F2F2" w:themeFill="background1" w:themeFillShade="F2"/>
          </w:tcPr>
          <w:p w14:paraId="0B768B2B" w14:textId="0BD70ED0" w:rsidR="005721B8" w:rsidRPr="009F08DB" w:rsidRDefault="00D8280B" w:rsidP="00190981">
            <w:pPr>
              <w:pStyle w:val="Textkrper"/>
              <w:spacing w:after="0"/>
              <w:rPr>
                <w:b/>
                <w:lang w:val="de-DE"/>
              </w:rPr>
            </w:pPr>
            <w:r w:rsidRPr="009F08DB">
              <w:rPr>
                <w:b/>
                <w:lang w:val="de-DE"/>
              </w:rPr>
              <w:t>Testziel</w:t>
            </w:r>
          </w:p>
        </w:tc>
        <w:tc>
          <w:tcPr>
            <w:tcW w:w="7257" w:type="dxa"/>
          </w:tcPr>
          <w:p w14:paraId="53133224" w14:textId="08E40BA6" w:rsidR="005721B8" w:rsidRPr="009F08DB" w:rsidRDefault="00A7704C" w:rsidP="00190981">
            <w:pPr>
              <w:pStyle w:val="BulletTabtext"/>
              <w:rPr>
                <w:lang w:val="de-DE"/>
              </w:rPr>
            </w:pPr>
            <w:r w:rsidRPr="009F08DB">
              <w:rPr>
                <w:lang w:val="de-DE"/>
              </w:rPr>
              <w:t>Test, ob die richtige Störmeldung im Bedienfeld erscheint</w:t>
            </w:r>
          </w:p>
          <w:p w14:paraId="5DC5B81A" w14:textId="2D69E8C2" w:rsidR="004F6799" w:rsidRPr="009F08DB" w:rsidRDefault="004F6799" w:rsidP="004F6799">
            <w:pPr>
              <w:pStyle w:val="Abstandshalter"/>
              <w:rPr>
                <w:lang w:val="de-DE"/>
              </w:rPr>
            </w:pPr>
          </w:p>
        </w:tc>
      </w:tr>
      <w:tr w:rsidR="005721B8" w:rsidRPr="00897659" w14:paraId="0515F5A2" w14:textId="77777777" w:rsidTr="00190981">
        <w:trPr>
          <w:trHeight w:val="170"/>
        </w:trPr>
        <w:tc>
          <w:tcPr>
            <w:tcW w:w="2154" w:type="dxa"/>
          </w:tcPr>
          <w:p w14:paraId="4F404A4F" w14:textId="77777777" w:rsidR="005721B8" w:rsidRPr="009F08DB" w:rsidRDefault="005721B8" w:rsidP="00190981">
            <w:pPr>
              <w:pStyle w:val="Textkrper"/>
              <w:spacing w:before="0" w:after="0"/>
              <w:rPr>
                <w:sz w:val="8"/>
                <w:szCs w:val="8"/>
                <w:lang w:val="de-DE"/>
              </w:rPr>
            </w:pPr>
          </w:p>
        </w:tc>
        <w:tc>
          <w:tcPr>
            <w:tcW w:w="7257" w:type="dxa"/>
          </w:tcPr>
          <w:p w14:paraId="706F9E39" w14:textId="77777777" w:rsidR="005721B8" w:rsidRPr="009F08DB" w:rsidRDefault="005721B8" w:rsidP="00190981">
            <w:pPr>
              <w:pStyle w:val="Textkrper"/>
              <w:spacing w:before="0" w:after="0"/>
              <w:rPr>
                <w:sz w:val="8"/>
                <w:szCs w:val="8"/>
                <w:lang w:val="de-DE"/>
              </w:rPr>
            </w:pPr>
          </w:p>
        </w:tc>
      </w:tr>
      <w:tr w:rsidR="005721B8" w:rsidRPr="009F08DB" w14:paraId="3C3088B5" w14:textId="77777777" w:rsidTr="00190981">
        <w:trPr>
          <w:trHeight w:val="471"/>
        </w:trPr>
        <w:tc>
          <w:tcPr>
            <w:tcW w:w="2154" w:type="dxa"/>
            <w:shd w:val="clear" w:color="auto" w:fill="F2F2F2" w:themeFill="background1" w:themeFillShade="F2"/>
          </w:tcPr>
          <w:p w14:paraId="367D0452" w14:textId="447A7FB1" w:rsidR="005721B8" w:rsidRPr="009F08DB" w:rsidRDefault="00D8280B" w:rsidP="00190981">
            <w:pPr>
              <w:pStyle w:val="Textkrper"/>
              <w:spacing w:after="0"/>
              <w:rPr>
                <w:b/>
                <w:lang w:val="de-DE"/>
              </w:rPr>
            </w:pPr>
            <w:r w:rsidRPr="009F08DB">
              <w:rPr>
                <w:b/>
                <w:lang w:val="de-DE"/>
              </w:rPr>
              <w:t>Testdurchführung</w:t>
            </w:r>
          </w:p>
        </w:tc>
        <w:tc>
          <w:tcPr>
            <w:tcW w:w="7257" w:type="dxa"/>
          </w:tcPr>
          <w:p w14:paraId="751B87AA" w14:textId="77777777" w:rsidR="005721B8" w:rsidRPr="009F08DB" w:rsidRDefault="005721B8" w:rsidP="00190981">
            <w:pPr>
              <w:pStyle w:val="Textkrper"/>
              <w:spacing w:after="0"/>
              <w:rPr>
                <w:lang w:val="de-DE"/>
              </w:rPr>
            </w:pPr>
          </w:p>
        </w:tc>
      </w:tr>
      <w:tr w:rsidR="005721B8" w:rsidRPr="009F08DB" w14:paraId="50195951" w14:textId="77777777" w:rsidTr="00190981">
        <w:trPr>
          <w:trHeight w:val="697"/>
        </w:trPr>
        <w:tc>
          <w:tcPr>
            <w:tcW w:w="2154" w:type="dxa"/>
            <w:shd w:val="clear" w:color="auto" w:fill="F2F2F2" w:themeFill="background1" w:themeFillShade="F2"/>
          </w:tcPr>
          <w:p w14:paraId="41E63643" w14:textId="74A41191" w:rsidR="005721B8" w:rsidRPr="009F08DB" w:rsidRDefault="00D41D58" w:rsidP="00190981">
            <w:pPr>
              <w:pStyle w:val="Textkrper"/>
              <w:spacing w:after="0"/>
              <w:rPr>
                <w:lang w:val="de-DE"/>
              </w:rPr>
            </w:pPr>
            <w:r w:rsidRPr="009F08DB">
              <w:rPr>
                <w:lang w:val="de-DE"/>
              </w:rPr>
              <w:t>Testvoraussetzungen</w:t>
            </w:r>
          </w:p>
        </w:tc>
        <w:tc>
          <w:tcPr>
            <w:tcW w:w="7257" w:type="dxa"/>
          </w:tcPr>
          <w:p w14:paraId="65C1F13B" w14:textId="34FDCB63" w:rsidR="004F6799" w:rsidRPr="009F08DB" w:rsidRDefault="00560C62" w:rsidP="004F6799">
            <w:pPr>
              <w:pStyle w:val="BulletTabtext"/>
              <w:rPr>
                <w:lang w:val="de-DE"/>
              </w:rPr>
            </w:pPr>
            <w:r w:rsidRPr="009F08DB">
              <w:rPr>
                <w:lang w:val="de-DE"/>
              </w:rPr>
              <w:t>Maschine ist im Einrichtbetrieb bereit</w:t>
            </w:r>
          </w:p>
          <w:p w14:paraId="4FF840BE" w14:textId="7F745326" w:rsidR="005721B8" w:rsidRPr="009F08DB" w:rsidRDefault="006815D0" w:rsidP="004F6799">
            <w:pPr>
              <w:pStyle w:val="BulletTabtext"/>
              <w:rPr>
                <w:lang w:val="de-DE"/>
              </w:rPr>
            </w:pPr>
            <w:r w:rsidRPr="009F08DB">
              <w:rPr>
                <w:lang w:val="de-DE"/>
              </w:rPr>
              <w:t>Prospekte sind im Prospektapparat vorhanden</w:t>
            </w:r>
          </w:p>
          <w:p w14:paraId="4B63D619" w14:textId="12833E43" w:rsidR="004F6799" w:rsidRPr="009F08DB" w:rsidRDefault="004F6799" w:rsidP="004F6799">
            <w:pPr>
              <w:pStyle w:val="Abstandshalter"/>
              <w:rPr>
                <w:lang w:val="de-DE"/>
              </w:rPr>
            </w:pPr>
          </w:p>
        </w:tc>
      </w:tr>
      <w:tr w:rsidR="005721B8" w:rsidRPr="009F08DB" w14:paraId="6870778B" w14:textId="77777777" w:rsidTr="00190981">
        <w:trPr>
          <w:trHeight w:val="697"/>
        </w:trPr>
        <w:tc>
          <w:tcPr>
            <w:tcW w:w="2154" w:type="dxa"/>
            <w:shd w:val="clear" w:color="auto" w:fill="F2F2F2" w:themeFill="background1" w:themeFillShade="F2"/>
          </w:tcPr>
          <w:p w14:paraId="77846944" w14:textId="40045790" w:rsidR="005721B8" w:rsidRPr="009F08DB" w:rsidRDefault="00D8280B" w:rsidP="00190981">
            <w:pPr>
              <w:pStyle w:val="Textkrper"/>
              <w:spacing w:after="0"/>
              <w:rPr>
                <w:lang w:val="de-DE"/>
              </w:rPr>
            </w:pPr>
            <w:r w:rsidRPr="009F08DB">
              <w:rPr>
                <w:lang w:val="de-DE"/>
              </w:rPr>
              <w:t>Erforderliche Tätigkeit</w:t>
            </w:r>
          </w:p>
        </w:tc>
        <w:tc>
          <w:tcPr>
            <w:tcW w:w="7257" w:type="dxa"/>
          </w:tcPr>
          <w:p w14:paraId="4D6DCAC6" w14:textId="619B4092" w:rsidR="004F6799" w:rsidRPr="009F08DB" w:rsidRDefault="00762C1A" w:rsidP="004F6799">
            <w:pPr>
              <w:pStyle w:val="BulletTabtext"/>
              <w:rPr>
                <w:lang w:val="de-DE"/>
              </w:rPr>
            </w:pPr>
            <w:r w:rsidRPr="009F08DB">
              <w:rPr>
                <w:lang w:val="de-DE"/>
              </w:rPr>
              <w:t xml:space="preserve">Aktiviere </w:t>
            </w:r>
            <w:r w:rsidR="00C17D01" w:rsidRPr="009F08DB">
              <w:rPr>
                <w:lang w:val="de-DE"/>
              </w:rPr>
              <w:t xml:space="preserve">SWS 300 </w:t>
            </w:r>
            <w:r w:rsidR="00792679" w:rsidRPr="009F08DB">
              <w:rPr>
                <w:lang w:val="de-DE"/>
              </w:rPr>
              <w:t>„</w:t>
            </w:r>
            <w:r w:rsidR="00C17D01" w:rsidRPr="009F08DB">
              <w:rPr>
                <w:lang w:val="de-DE"/>
              </w:rPr>
              <w:t>Prospektapparat</w:t>
            </w:r>
            <w:r w:rsidR="00792679" w:rsidRPr="009F08DB">
              <w:rPr>
                <w:lang w:val="de-DE"/>
              </w:rPr>
              <w:t>“</w:t>
            </w:r>
          </w:p>
          <w:p w14:paraId="0808EA18" w14:textId="23840DC3" w:rsidR="004F6799" w:rsidRPr="009F08DB" w:rsidRDefault="00762C1A" w:rsidP="004F6799">
            <w:pPr>
              <w:pStyle w:val="BulletTabtext"/>
              <w:rPr>
                <w:lang w:val="de-DE"/>
              </w:rPr>
            </w:pPr>
            <w:r w:rsidRPr="009F08DB">
              <w:rPr>
                <w:lang w:val="de-DE"/>
              </w:rPr>
              <w:t>Aktiviere SWS</w:t>
            </w:r>
            <w:r w:rsidR="004F6799" w:rsidRPr="009F08DB">
              <w:rPr>
                <w:lang w:val="de-DE"/>
              </w:rPr>
              <w:t xml:space="preserve"> 320 ”</w:t>
            </w:r>
            <w:r w:rsidR="006815D0" w:rsidRPr="009F08DB">
              <w:rPr>
                <w:lang w:val="de-DE"/>
              </w:rPr>
              <w:t xml:space="preserve"> Prospektapparat: Messlauf Prospekt </w:t>
            </w:r>
            <w:r w:rsidR="00792679" w:rsidRPr="009F08DB">
              <w:rPr>
                <w:lang w:val="de-DE"/>
              </w:rPr>
              <w:t>„</w:t>
            </w:r>
          </w:p>
          <w:p w14:paraId="23E74723" w14:textId="64D9B547" w:rsidR="005721B8" w:rsidRPr="009F08DB" w:rsidRDefault="005B2D3C" w:rsidP="004F6799">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336C9A84" w14:textId="3C33A254" w:rsidR="004F6799" w:rsidRPr="009F08DB" w:rsidRDefault="004F6799" w:rsidP="004F6799">
            <w:pPr>
              <w:pStyle w:val="Abstandshalter"/>
              <w:rPr>
                <w:lang w:val="de-DE"/>
              </w:rPr>
            </w:pPr>
          </w:p>
        </w:tc>
      </w:tr>
      <w:tr w:rsidR="005721B8" w:rsidRPr="00897659" w14:paraId="1A7F5436" w14:textId="77777777" w:rsidTr="00190981">
        <w:trPr>
          <w:trHeight w:val="697"/>
        </w:trPr>
        <w:tc>
          <w:tcPr>
            <w:tcW w:w="2154" w:type="dxa"/>
            <w:shd w:val="clear" w:color="auto" w:fill="F2F2F2" w:themeFill="background1" w:themeFillShade="F2"/>
          </w:tcPr>
          <w:p w14:paraId="3DA6F52D" w14:textId="59D700A8" w:rsidR="005721B8" w:rsidRPr="009F08DB" w:rsidRDefault="008C23D6" w:rsidP="00190981">
            <w:pPr>
              <w:pStyle w:val="Textkrper"/>
              <w:spacing w:after="0"/>
              <w:rPr>
                <w:lang w:val="de-DE"/>
              </w:rPr>
            </w:pPr>
            <w:r w:rsidRPr="009F08DB">
              <w:rPr>
                <w:lang w:val="de-DE"/>
              </w:rPr>
              <w:t>Folge</w:t>
            </w:r>
          </w:p>
        </w:tc>
        <w:tc>
          <w:tcPr>
            <w:tcW w:w="7257" w:type="dxa"/>
          </w:tcPr>
          <w:p w14:paraId="6B1C89D0" w14:textId="08832E1C" w:rsidR="004F6799" w:rsidRPr="009F08DB" w:rsidRDefault="0083131D" w:rsidP="004F6799">
            <w:pPr>
              <w:pStyle w:val="BulletTabtext"/>
              <w:rPr>
                <w:lang w:val="de-DE"/>
              </w:rPr>
            </w:pPr>
            <w:r w:rsidRPr="009F08DB">
              <w:rPr>
                <w:lang w:val="de-DE"/>
              </w:rPr>
              <w:t>Maschine stoppt</w:t>
            </w:r>
            <w:r w:rsidR="004F6799" w:rsidRPr="009F08DB">
              <w:rPr>
                <w:lang w:val="de-DE"/>
              </w:rPr>
              <w:t xml:space="preserve"> </w:t>
            </w:r>
            <w:r w:rsidR="006815D0" w:rsidRPr="009F08DB">
              <w:rPr>
                <w:lang w:val="de-DE"/>
              </w:rPr>
              <w:t>nach einigen Sekunden</w:t>
            </w:r>
          </w:p>
          <w:p w14:paraId="40DFD20B" w14:textId="0A260D00" w:rsidR="004F6799" w:rsidRPr="009F08DB" w:rsidRDefault="00762C1A" w:rsidP="004F6799">
            <w:pPr>
              <w:pStyle w:val="BulletTabtext"/>
              <w:rPr>
                <w:lang w:val="de-DE"/>
              </w:rPr>
            </w:pPr>
            <w:r w:rsidRPr="009F08DB">
              <w:rPr>
                <w:lang w:val="de-DE"/>
              </w:rPr>
              <w:t>Störmeldung erscheint im Bedienfeld</w:t>
            </w:r>
          </w:p>
          <w:p w14:paraId="65F2C2B1" w14:textId="2EF6605C" w:rsidR="005721B8" w:rsidRPr="009F08DB" w:rsidRDefault="006815D0" w:rsidP="006C07B5">
            <w:pPr>
              <w:pStyle w:val="BulletTabtext"/>
              <w:rPr>
                <w:lang w:val="de-DE"/>
              </w:rPr>
            </w:pPr>
            <w:r w:rsidRPr="009F08DB">
              <w:rPr>
                <w:lang w:val="de-DE"/>
              </w:rPr>
              <w:t xml:space="preserve">Meldung </w:t>
            </w:r>
            <w:r w:rsidR="00792679" w:rsidRPr="009F08DB">
              <w:rPr>
                <w:lang w:val="de-DE"/>
              </w:rPr>
              <w:t>„</w:t>
            </w:r>
            <w:r w:rsidRPr="009F08DB">
              <w:rPr>
                <w:lang w:val="de-DE"/>
              </w:rPr>
              <w:t>Messlauf erfolgreich beendet!</w:t>
            </w:r>
            <w:r w:rsidR="00792679" w:rsidRPr="009F08DB">
              <w:rPr>
                <w:lang w:val="de-DE"/>
              </w:rPr>
              <w:t>“</w:t>
            </w:r>
            <w:r w:rsidRPr="009F08DB">
              <w:rPr>
                <w:lang w:val="de-DE"/>
              </w:rPr>
              <w:t xml:space="preserve"> erscheint im Bedienfeld, nachdem der Messlauf beendet ist</w:t>
            </w:r>
          </w:p>
          <w:p w14:paraId="53B67A51" w14:textId="6AEECB1B" w:rsidR="004F6799" w:rsidRPr="009F08DB" w:rsidRDefault="004F6799" w:rsidP="004F6799">
            <w:pPr>
              <w:pStyle w:val="Abstandshalter"/>
              <w:rPr>
                <w:lang w:val="de-DE"/>
              </w:rPr>
            </w:pPr>
          </w:p>
        </w:tc>
      </w:tr>
      <w:tr w:rsidR="004F6799" w:rsidRPr="009F08DB" w14:paraId="0129CF4F" w14:textId="77777777" w:rsidTr="004F6799">
        <w:trPr>
          <w:trHeight w:val="380"/>
        </w:trPr>
        <w:tc>
          <w:tcPr>
            <w:tcW w:w="2154" w:type="dxa"/>
            <w:shd w:val="clear" w:color="auto" w:fill="F2F2F2" w:themeFill="background1" w:themeFillShade="F2"/>
          </w:tcPr>
          <w:p w14:paraId="678B4EAA" w14:textId="745DDC66" w:rsidR="004F6799" w:rsidRPr="009F08DB" w:rsidRDefault="00D8280B" w:rsidP="00190981">
            <w:pPr>
              <w:pStyle w:val="Textkrper"/>
              <w:spacing w:after="0"/>
              <w:rPr>
                <w:lang w:val="de-DE"/>
              </w:rPr>
            </w:pPr>
            <w:r w:rsidRPr="009F08DB">
              <w:rPr>
                <w:lang w:val="de-DE"/>
              </w:rPr>
              <w:t>Erforderliche Tätigkeit</w:t>
            </w:r>
          </w:p>
        </w:tc>
        <w:tc>
          <w:tcPr>
            <w:tcW w:w="7257" w:type="dxa"/>
          </w:tcPr>
          <w:p w14:paraId="713800C0" w14:textId="3332DE2E" w:rsidR="004F6799" w:rsidRPr="009F08DB" w:rsidRDefault="006815D0" w:rsidP="004F6799">
            <w:pPr>
              <w:pStyle w:val="BulletTabtext"/>
              <w:rPr>
                <w:lang w:val="de-DE"/>
              </w:rPr>
            </w:pPr>
            <w:r w:rsidRPr="009F08DB">
              <w:rPr>
                <w:lang w:val="de-DE"/>
              </w:rPr>
              <w:t>Meldung mit Häkchen bestätigen</w:t>
            </w:r>
          </w:p>
          <w:p w14:paraId="6655B5BC" w14:textId="410ED617" w:rsidR="004F6799" w:rsidRPr="009F08DB" w:rsidRDefault="004F6799" w:rsidP="004F6799">
            <w:pPr>
              <w:pStyle w:val="Abstandshalter"/>
              <w:rPr>
                <w:lang w:val="de-DE"/>
              </w:rPr>
            </w:pPr>
          </w:p>
        </w:tc>
      </w:tr>
      <w:tr w:rsidR="005721B8" w:rsidRPr="009F08DB" w14:paraId="1B1FE792" w14:textId="77777777" w:rsidTr="004F6799">
        <w:trPr>
          <w:trHeight w:val="238"/>
        </w:trPr>
        <w:tc>
          <w:tcPr>
            <w:tcW w:w="2154" w:type="dxa"/>
            <w:shd w:val="clear" w:color="auto" w:fill="F2F2F2" w:themeFill="background1" w:themeFillShade="F2"/>
          </w:tcPr>
          <w:p w14:paraId="21CE6CD7" w14:textId="3BAE6399" w:rsidR="005721B8" w:rsidRPr="009F08DB" w:rsidRDefault="00D8280B" w:rsidP="00190981">
            <w:pPr>
              <w:pStyle w:val="Textkrper"/>
              <w:spacing w:after="0"/>
              <w:rPr>
                <w:lang w:val="de-DE"/>
              </w:rPr>
            </w:pPr>
            <w:r w:rsidRPr="009F08DB">
              <w:rPr>
                <w:lang w:val="de-DE"/>
              </w:rPr>
              <w:t>Kommentare</w:t>
            </w:r>
          </w:p>
        </w:tc>
        <w:tc>
          <w:tcPr>
            <w:tcW w:w="7257" w:type="dxa"/>
          </w:tcPr>
          <w:p w14:paraId="07324A0D" w14:textId="46818F61" w:rsidR="005721B8" w:rsidRPr="009F08DB" w:rsidRDefault="00AE36C0" w:rsidP="00190981">
            <w:pPr>
              <w:pStyle w:val="BulletTabtext"/>
              <w:rPr>
                <w:lang w:val="de-DE"/>
              </w:rPr>
            </w:pPr>
            <w:r w:rsidRPr="009F08DB">
              <w:rPr>
                <w:lang w:val="de-DE"/>
              </w:rPr>
              <w:t>Keine</w:t>
            </w:r>
          </w:p>
          <w:p w14:paraId="2F4F9550" w14:textId="77777777" w:rsidR="005721B8" w:rsidRPr="009F08DB" w:rsidRDefault="005721B8" w:rsidP="00190981">
            <w:pPr>
              <w:pStyle w:val="Abstandshalter"/>
              <w:rPr>
                <w:lang w:val="de-DE"/>
              </w:rPr>
            </w:pPr>
          </w:p>
        </w:tc>
      </w:tr>
      <w:tr w:rsidR="005721B8" w:rsidRPr="009F08DB" w14:paraId="2AF72B41" w14:textId="77777777" w:rsidTr="004F6799">
        <w:trPr>
          <w:trHeight w:val="396"/>
        </w:trPr>
        <w:tc>
          <w:tcPr>
            <w:tcW w:w="2154" w:type="dxa"/>
            <w:shd w:val="clear" w:color="auto" w:fill="F2F2F2" w:themeFill="background1" w:themeFillShade="F2"/>
          </w:tcPr>
          <w:p w14:paraId="1BE868AC" w14:textId="4ED6DD16" w:rsidR="005721B8" w:rsidRPr="009F08DB" w:rsidRDefault="00D41D58" w:rsidP="00190981">
            <w:pPr>
              <w:pStyle w:val="Textkrper"/>
              <w:spacing w:after="0"/>
              <w:rPr>
                <w:lang w:val="de-DE"/>
              </w:rPr>
            </w:pPr>
            <w:r w:rsidRPr="009F08DB">
              <w:rPr>
                <w:lang w:val="de-DE"/>
              </w:rPr>
              <w:t>Quittierung</w:t>
            </w:r>
          </w:p>
        </w:tc>
        <w:tc>
          <w:tcPr>
            <w:tcW w:w="7257" w:type="dxa"/>
          </w:tcPr>
          <w:p w14:paraId="3B7BFFF3" w14:textId="3AD56E59" w:rsidR="004F6799" w:rsidRPr="009F08DB" w:rsidRDefault="00AE36C0" w:rsidP="004F6799">
            <w:pPr>
              <w:pStyle w:val="BulletTabtext"/>
              <w:rPr>
                <w:lang w:val="de-DE"/>
              </w:rPr>
            </w:pPr>
            <w:r w:rsidRPr="009F08DB">
              <w:rPr>
                <w:lang w:val="de-DE"/>
              </w:rPr>
              <w:t>Keine</w:t>
            </w:r>
          </w:p>
          <w:p w14:paraId="37900406" w14:textId="77777777" w:rsidR="005721B8" w:rsidRPr="009F08DB" w:rsidRDefault="005721B8" w:rsidP="004F6799">
            <w:pPr>
              <w:pStyle w:val="Abstandshalter"/>
              <w:rPr>
                <w:lang w:val="de-DE"/>
              </w:rPr>
            </w:pPr>
          </w:p>
        </w:tc>
      </w:tr>
    </w:tbl>
    <w:p w14:paraId="6743249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4422"/>
        <w:gridCol w:w="1417"/>
      </w:tblGrid>
      <w:tr w:rsidR="00626664" w:rsidRPr="009F08DB" w14:paraId="38143595" w14:textId="77777777" w:rsidTr="00626664">
        <w:trPr>
          <w:trHeight w:val="680"/>
        </w:trPr>
        <w:tc>
          <w:tcPr>
            <w:tcW w:w="2154" w:type="dxa"/>
            <w:tcBorders>
              <w:bottom w:val="single" w:sz="4" w:space="0" w:color="D9D9D9" w:themeColor="background1" w:themeShade="D9"/>
            </w:tcBorders>
            <w:shd w:val="clear" w:color="auto" w:fill="F2F2F2" w:themeFill="background1" w:themeFillShade="F2"/>
          </w:tcPr>
          <w:p w14:paraId="15E0B098" w14:textId="674581B0" w:rsidR="00626664" w:rsidRPr="009F08DB" w:rsidRDefault="00D8280B" w:rsidP="00190981">
            <w:pPr>
              <w:pStyle w:val="Textkrper"/>
              <w:spacing w:after="0"/>
              <w:rPr>
                <w:b/>
                <w:lang w:val="de-DE"/>
              </w:rPr>
            </w:pPr>
            <w:r w:rsidRPr="009F08DB">
              <w:rPr>
                <w:b/>
                <w:lang w:val="de-DE"/>
              </w:rPr>
              <w:t>Testergebnis</w:t>
            </w:r>
          </w:p>
        </w:tc>
        <w:tc>
          <w:tcPr>
            <w:tcW w:w="5839" w:type="dxa"/>
            <w:gridSpan w:val="2"/>
            <w:tcBorders>
              <w:bottom w:val="single" w:sz="4" w:space="0" w:color="D9D9D9" w:themeColor="background1" w:themeShade="D9"/>
            </w:tcBorders>
            <w:shd w:val="clear" w:color="auto" w:fill="F2F2F2" w:themeFill="background1" w:themeFillShade="F2"/>
          </w:tcPr>
          <w:p w14:paraId="67E37FF9" w14:textId="77777777" w:rsidR="00626664" w:rsidRPr="009F08DB" w:rsidRDefault="00626664"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DB15B9C" w14:textId="72C5FA23" w:rsidR="00626664" w:rsidRPr="009F08DB" w:rsidRDefault="00745279" w:rsidP="00190981">
            <w:pPr>
              <w:pStyle w:val="Textkrper"/>
              <w:tabs>
                <w:tab w:val="left" w:pos="284"/>
              </w:tabs>
              <w:spacing w:after="0"/>
              <w:jc w:val="center"/>
              <w:rPr>
                <w:b/>
                <w:lang w:val="de-DE"/>
              </w:rPr>
            </w:pPr>
            <w:r w:rsidRPr="009F08DB">
              <w:rPr>
                <w:b/>
                <w:lang w:val="de-DE"/>
              </w:rPr>
              <w:t>ja/nein</w:t>
            </w:r>
          </w:p>
        </w:tc>
      </w:tr>
      <w:tr w:rsidR="00626664" w:rsidRPr="00897659" w14:paraId="693B1F5D" w14:textId="77777777" w:rsidTr="00626664">
        <w:trPr>
          <w:trHeight w:val="697"/>
        </w:trPr>
        <w:tc>
          <w:tcPr>
            <w:tcW w:w="2154" w:type="dxa"/>
            <w:tcBorders>
              <w:bottom w:val="nil"/>
            </w:tcBorders>
            <w:shd w:val="clear" w:color="auto" w:fill="F2F2F2" w:themeFill="background1" w:themeFillShade="F2"/>
          </w:tcPr>
          <w:p w14:paraId="7A585AA9" w14:textId="41F4DBF3" w:rsidR="00626664" w:rsidRPr="009F08DB" w:rsidRDefault="00D8280B" w:rsidP="00190981">
            <w:pPr>
              <w:pStyle w:val="Textkrper"/>
              <w:spacing w:after="0"/>
              <w:rPr>
                <w:lang w:val="de-DE"/>
              </w:rPr>
            </w:pPr>
            <w:r w:rsidRPr="009F08DB">
              <w:rPr>
                <w:lang w:val="de-DE"/>
              </w:rPr>
              <w:t>Akzeptanzkriterien</w:t>
            </w:r>
          </w:p>
        </w:tc>
        <w:tc>
          <w:tcPr>
            <w:tcW w:w="5839" w:type="dxa"/>
            <w:gridSpan w:val="2"/>
            <w:tcBorders>
              <w:bottom w:val="nil"/>
            </w:tcBorders>
          </w:tcPr>
          <w:p w14:paraId="2A9AF4D1" w14:textId="55A181C5" w:rsidR="00626664" w:rsidRPr="009F08DB" w:rsidRDefault="0083131D" w:rsidP="00190981">
            <w:pPr>
              <w:pStyle w:val="BulletTabtext"/>
              <w:rPr>
                <w:lang w:val="de-DE"/>
              </w:rPr>
            </w:pPr>
            <w:r w:rsidRPr="009F08DB">
              <w:rPr>
                <w:lang w:val="de-DE"/>
              </w:rPr>
              <w:t>Maschine stoppt</w:t>
            </w:r>
            <w:r w:rsidR="00CB394D" w:rsidRPr="009F08DB">
              <w:rPr>
                <w:lang w:val="de-DE"/>
              </w:rPr>
              <w:t xml:space="preserve"> nach einigen Sekunden</w:t>
            </w:r>
          </w:p>
        </w:tc>
        <w:tc>
          <w:tcPr>
            <w:tcW w:w="1417" w:type="dxa"/>
            <w:tcBorders>
              <w:bottom w:val="nil"/>
            </w:tcBorders>
          </w:tcPr>
          <w:p w14:paraId="15AEAD4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44224" behindDoc="0" locked="0" layoutInCell="1" allowOverlap="1" wp14:anchorId="46A2F88C" wp14:editId="7525EEF1">
                      <wp:simplePos x="0" y="0"/>
                      <wp:positionH relativeFrom="column">
                        <wp:posOffset>-36195</wp:posOffset>
                      </wp:positionH>
                      <wp:positionV relativeFrom="line">
                        <wp:posOffset>36195</wp:posOffset>
                      </wp:positionV>
                      <wp:extent cx="820800" cy="320400"/>
                      <wp:effectExtent l="0" t="0" r="17780" b="22860"/>
                      <wp:wrapNone/>
                      <wp:docPr id="293275610" name="Rechteck: abgerundete Ecken 29327561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CA0F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2F88C" id="Rechteck: abgerundete Ecken 293275610" o:spid="_x0000_s2722" style="position:absolute;left:0;text-align:left;margin-left:-2.85pt;margin-top:2.85pt;width:64.65pt;height:25.25pt;z-index:257844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3sYN6+&#10;AgAAyAUAAA4AAAAAAAAAAAAAAAAALgIAAGRycy9lMm9Eb2MueG1sUEsBAi0AFAAGAAgAAAAhADWT&#10;XnbaAAAABwEAAA8AAAAAAAAAAAAAAAAAGAUAAGRycy9kb3ducmV2LnhtbFBLBQYAAAAABAAEAPMA&#10;AAAfBgAAAAA=&#10;" filled="f" strokecolor="black [3213]" strokeweight=".5pt">
                      <v:textbox>
                        <w:txbxContent>
                          <w:p w14:paraId="6DFCA0F3" w14:textId="77777777" w:rsidR="00BD5E17" w:rsidRDefault="00BD5E17" w:rsidP="005721B8">
                            <w:pPr>
                              <w:jc w:val="center"/>
                            </w:pPr>
                            <w:r>
                              <w:t>x</w:t>
                            </w:r>
                          </w:p>
                        </w:txbxContent>
                      </v:textbox>
                      <w10:wrap anchory="line"/>
                    </v:roundrect>
                  </w:pict>
                </mc:Fallback>
              </mc:AlternateContent>
            </w:r>
          </w:p>
        </w:tc>
      </w:tr>
      <w:tr w:rsidR="00626664" w:rsidRPr="009F08DB" w14:paraId="343E047F" w14:textId="77777777" w:rsidTr="00626664">
        <w:trPr>
          <w:trHeight w:val="697"/>
        </w:trPr>
        <w:tc>
          <w:tcPr>
            <w:tcW w:w="2154" w:type="dxa"/>
            <w:tcBorders>
              <w:top w:val="nil"/>
              <w:bottom w:val="nil"/>
            </w:tcBorders>
            <w:shd w:val="clear" w:color="auto" w:fill="F2F2F2" w:themeFill="background1" w:themeFillShade="F2"/>
          </w:tcPr>
          <w:p w14:paraId="1C2F1C10" w14:textId="77777777" w:rsidR="00626664" w:rsidRPr="009F08DB" w:rsidRDefault="00626664" w:rsidP="00190981">
            <w:pPr>
              <w:pStyle w:val="Textkrper"/>
              <w:spacing w:after="0"/>
              <w:rPr>
                <w:lang w:val="de-DE"/>
              </w:rPr>
            </w:pPr>
          </w:p>
        </w:tc>
        <w:tc>
          <w:tcPr>
            <w:tcW w:w="5839" w:type="dxa"/>
            <w:gridSpan w:val="2"/>
            <w:tcBorders>
              <w:top w:val="nil"/>
              <w:bottom w:val="nil"/>
            </w:tcBorders>
          </w:tcPr>
          <w:p w14:paraId="56544D28" w14:textId="150387C5" w:rsidR="00626664"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7B20CBF9" w14:textId="77777777" w:rsidR="00626664" w:rsidRPr="009F08DB" w:rsidRDefault="00626664"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7849344" behindDoc="0" locked="0" layoutInCell="1" allowOverlap="1" wp14:anchorId="4B4C9CD2" wp14:editId="5528F523">
                      <wp:simplePos x="0" y="0"/>
                      <wp:positionH relativeFrom="column">
                        <wp:posOffset>-36195</wp:posOffset>
                      </wp:positionH>
                      <wp:positionV relativeFrom="line">
                        <wp:posOffset>36195</wp:posOffset>
                      </wp:positionV>
                      <wp:extent cx="820800" cy="320400"/>
                      <wp:effectExtent l="0" t="0" r="17780" b="22860"/>
                      <wp:wrapNone/>
                      <wp:docPr id="293275611" name="Rechteck: abgerundete Ecken 2932756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7D5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C9CD2" id="Rechteck: abgerundete Ecken 293275611" o:spid="_x0000_s2723" style="position:absolute;left:0;text-align:left;margin-left:-2.85pt;margin-top:2.85pt;width:64.65pt;height:25.25pt;z-index:257849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GqNAG+&#10;AgAAyAUAAA4AAAAAAAAAAAAAAAAALgIAAGRycy9lMm9Eb2MueG1sUEsBAi0AFAAGAAgAAAAhADWT&#10;XnbaAAAABwEAAA8AAAAAAAAAAAAAAAAAGAUAAGRycy9kb3ducmV2LnhtbFBLBQYAAAAABAAEAPMA&#10;AAAfBgAAAAA=&#10;" filled="f" strokecolor="black [3213]" strokeweight=".5pt">
                      <v:textbox>
                        <w:txbxContent>
                          <w:p w14:paraId="0FB77D5F" w14:textId="77777777" w:rsidR="00BD5E17" w:rsidRDefault="00BD5E17" w:rsidP="005721B8">
                            <w:pPr>
                              <w:jc w:val="center"/>
                            </w:pPr>
                            <w:r>
                              <w:t>x</w:t>
                            </w:r>
                          </w:p>
                        </w:txbxContent>
                      </v:textbox>
                      <w10:wrap anchory="line"/>
                    </v:roundrect>
                  </w:pict>
                </mc:Fallback>
              </mc:AlternateContent>
            </w:r>
          </w:p>
        </w:tc>
      </w:tr>
      <w:tr w:rsidR="00626664" w:rsidRPr="009F08DB" w14:paraId="7AEE2632" w14:textId="77777777" w:rsidTr="00626664">
        <w:trPr>
          <w:trHeight w:val="1701"/>
        </w:trPr>
        <w:tc>
          <w:tcPr>
            <w:tcW w:w="2154" w:type="dxa"/>
            <w:shd w:val="clear" w:color="auto" w:fill="F2F2F2" w:themeFill="background1" w:themeFillShade="F2"/>
          </w:tcPr>
          <w:p w14:paraId="2FED5DF0" w14:textId="3D8993D7" w:rsidR="00626664" w:rsidRPr="009F08DB" w:rsidRDefault="00D8280B" w:rsidP="00190981">
            <w:pPr>
              <w:pStyle w:val="Textkrper"/>
              <w:spacing w:after="0"/>
              <w:rPr>
                <w:lang w:val="de-DE"/>
              </w:rPr>
            </w:pPr>
            <w:r w:rsidRPr="009F08DB">
              <w:rPr>
                <w:lang w:val="de-DE"/>
              </w:rPr>
              <w:t>Kommentare</w:t>
            </w:r>
          </w:p>
        </w:tc>
        <w:tc>
          <w:tcPr>
            <w:tcW w:w="7256" w:type="dxa"/>
            <w:gridSpan w:val="3"/>
          </w:tcPr>
          <w:p w14:paraId="40398D4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48320" behindDoc="0" locked="0" layoutInCell="1" allowOverlap="1" wp14:anchorId="7A6E18DB" wp14:editId="6CBC76E0">
                      <wp:simplePos x="0" y="0"/>
                      <wp:positionH relativeFrom="column">
                        <wp:posOffset>-5715</wp:posOffset>
                      </wp:positionH>
                      <wp:positionV relativeFrom="line">
                        <wp:posOffset>72390</wp:posOffset>
                      </wp:positionV>
                      <wp:extent cx="4500000" cy="942975"/>
                      <wp:effectExtent l="0" t="0" r="15240" b="28575"/>
                      <wp:wrapNone/>
                      <wp:docPr id="293275614" name="Rechteck: abgerundete Ecken 29327561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9348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E18DB" id="Rechteck: abgerundete Ecken 293275614" o:spid="_x0000_s2724" style="position:absolute;left:0;text-align:left;margin-left:-.45pt;margin-top:5.7pt;width:354.35pt;height:74.25pt;z-index:257848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E8tH&#10;a74CAADJBQAADgAAAAAAAAAAAAAAAAAuAgAAZHJzL2Uyb0RvYy54bWxQSwECLQAUAAYACAAAACEA&#10;7zJ/7twAAAAIAQAADwAAAAAAAAAAAAAAAAAYBQAAZHJzL2Rvd25yZXYueG1sUEsFBgAAAAAEAAQA&#10;8wAAACEGAAAAAA==&#10;" filled="f" strokecolor="black [3213]" strokeweight=".5pt">
                      <v:textbox>
                        <w:txbxContent>
                          <w:p w14:paraId="2F293485" w14:textId="77777777" w:rsidR="00BD5E17" w:rsidRDefault="00BD5E17" w:rsidP="005721B8">
                            <w:pPr>
                              <w:jc w:val="center"/>
                            </w:pPr>
                            <w:r>
                              <w:t>x</w:t>
                            </w:r>
                          </w:p>
                        </w:txbxContent>
                      </v:textbox>
                      <w10:wrap anchory="line"/>
                    </v:roundrect>
                  </w:pict>
                </mc:Fallback>
              </mc:AlternateContent>
            </w:r>
          </w:p>
        </w:tc>
      </w:tr>
      <w:tr w:rsidR="00626664" w:rsidRPr="009F08DB" w14:paraId="1996AEAA" w14:textId="77777777" w:rsidTr="00626664">
        <w:trPr>
          <w:trHeight w:val="1020"/>
        </w:trPr>
        <w:tc>
          <w:tcPr>
            <w:tcW w:w="2154" w:type="dxa"/>
            <w:shd w:val="clear" w:color="auto" w:fill="F2F2F2" w:themeFill="background1" w:themeFillShade="F2"/>
          </w:tcPr>
          <w:p w14:paraId="71ECAD47" w14:textId="353330E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FC078E0" w14:textId="704A78AC" w:rsidR="00626664" w:rsidRPr="009F08DB" w:rsidRDefault="00745279" w:rsidP="00190981">
            <w:pPr>
              <w:pStyle w:val="Textkrper"/>
              <w:tabs>
                <w:tab w:val="left" w:pos="284"/>
              </w:tabs>
              <w:spacing w:after="0"/>
              <w:rPr>
                <w:lang w:val="de-DE"/>
              </w:rPr>
            </w:pPr>
            <w:r w:rsidRPr="009F08DB">
              <w:rPr>
                <w:lang w:val="de-DE"/>
              </w:rPr>
              <w:t>ja/nein</w:t>
            </w:r>
          </w:p>
          <w:p w14:paraId="35E9FB6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45248" behindDoc="0" locked="0" layoutInCell="1" allowOverlap="1" wp14:anchorId="1529702E" wp14:editId="71C1517A">
                      <wp:simplePos x="0" y="0"/>
                      <wp:positionH relativeFrom="column">
                        <wp:posOffset>635</wp:posOffset>
                      </wp:positionH>
                      <wp:positionV relativeFrom="paragraph">
                        <wp:posOffset>36195</wp:posOffset>
                      </wp:positionV>
                      <wp:extent cx="820800" cy="320400"/>
                      <wp:effectExtent l="0" t="0" r="17780" b="22860"/>
                      <wp:wrapNone/>
                      <wp:docPr id="293275615" name="Rechteck: abgerundete Ecken 2932756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0A08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29702E" id="Rechteck: abgerundete Ecken 293275615" o:spid="_x0000_s2725" style="position:absolute;left:0;text-align:left;margin-left:.05pt;margin-top:2.85pt;width:64.65pt;height:25.25pt;z-index:2578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qHwDv78C&#10;AADIBQAADgAAAAAAAAAAAAAAAAAuAgAAZHJzL2Uyb0RvYy54bWxQSwECLQAUAAYACAAAACEAm65T&#10;wtgAAAAFAQAADwAAAAAAAAAAAAAAAAAZBQAAZHJzL2Rvd25yZXYueG1sUEsFBgAAAAAEAAQA8wAA&#10;AB4GAAAAAA==&#10;" filled="f" strokecolor="black [3213]" strokeweight=".5pt">
                      <v:textbox>
                        <w:txbxContent>
                          <w:p w14:paraId="5AD0A08A" w14:textId="77777777" w:rsidR="00BD5E17" w:rsidRDefault="00BD5E17" w:rsidP="005721B8">
                            <w:pPr>
                              <w:jc w:val="center"/>
                            </w:pPr>
                            <w:r>
                              <w:t>x</w:t>
                            </w:r>
                          </w:p>
                        </w:txbxContent>
                      </v:textbox>
                    </v:roundrect>
                  </w:pict>
                </mc:Fallback>
              </mc:AlternateContent>
            </w:r>
          </w:p>
        </w:tc>
        <w:tc>
          <w:tcPr>
            <w:tcW w:w="5839" w:type="dxa"/>
            <w:gridSpan w:val="2"/>
            <w:shd w:val="clear" w:color="auto" w:fill="auto"/>
          </w:tcPr>
          <w:p w14:paraId="6C5F341A" w14:textId="4053E2D3" w:rsidR="00626664" w:rsidRPr="009F08DB" w:rsidRDefault="00745279" w:rsidP="00190981">
            <w:pPr>
              <w:pStyle w:val="Textkrper"/>
              <w:tabs>
                <w:tab w:val="left" w:pos="284"/>
              </w:tabs>
              <w:spacing w:after="0"/>
              <w:rPr>
                <w:lang w:val="de-DE"/>
              </w:rPr>
            </w:pPr>
            <w:r w:rsidRPr="009F08DB">
              <w:rPr>
                <w:lang w:val="de-DE"/>
              </w:rPr>
              <w:t>Datum/Kurzzeichen</w:t>
            </w:r>
          </w:p>
          <w:p w14:paraId="1B5EA96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46272" behindDoc="0" locked="0" layoutInCell="1" allowOverlap="1" wp14:anchorId="205F9B13" wp14:editId="0ECCF528">
                      <wp:simplePos x="0" y="0"/>
                      <wp:positionH relativeFrom="column">
                        <wp:posOffset>1746</wp:posOffset>
                      </wp:positionH>
                      <wp:positionV relativeFrom="line">
                        <wp:posOffset>32703</wp:posOffset>
                      </wp:positionV>
                      <wp:extent cx="3592354" cy="320400"/>
                      <wp:effectExtent l="0" t="0" r="27305" b="22860"/>
                      <wp:wrapNone/>
                      <wp:docPr id="293275616" name="Rechteck: abgerundete Ecken 29327561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C04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5F9B13" id="Rechteck: abgerundete Ecken 293275616" o:spid="_x0000_s2726" style="position:absolute;left:0;text-align:left;margin-left:.15pt;margin-top:2.6pt;width:282.85pt;height:25.25pt;z-index:257846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k4KQ&#10;xsACAADJBQAADgAAAAAAAAAAAAAAAAAuAgAAZHJzL2Uyb0RvYy54bWxQSwECLQAUAAYACAAAACEA&#10;EJF9vtoAAAAFAQAADwAAAAAAAAAAAAAAAAAaBQAAZHJzL2Rvd25yZXYueG1sUEsFBgAAAAAEAAQA&#10;8wAAACEGAAAAAA==&#10;" filled="f" strokecolor="black [3213]" strokeweight=".5pt">
                      <v:textbox>
                        <w:txbxContent>
                          <w:p w14:paraId="10ABC040" w14:textId="77777777" w:rsidR="00BD5E17" w:rsidRDefault="00BD5E17" w:rsidP="005721B8">
                            <w:pPr>
                              <w:jc w:val="center"/>
                            </w:pPr>
                            <w:r>
                              <w:t>x</w:t>
                            </w:r>
                          </w:p>
                        </w:txbxContent>
                      </v:textbox>
                      <w10:wrap anchory="line"/>
                    </v:roundrect>
                  </w:pict>
                </mc:Fallback>
              </mc:AlternateContent>
            </w:r>
          </w:p>
        </w:tc>
      </w:tr>
      <w:tr w:rsidR="00626664" w:rsidRPr="009F08DB" w14:paraId="72B519F2" w14:textId="77777777" w:rsidTr="00626664">
        <w:trPr>
          <w:trHeight w:val="1020"/>
        </w:trPr>
        <w:tc>
          <w:tcPr>
            <w:tcW w:w="2154" w:type="dxa"/>
            <w:shd w:val="clear" w:color="auto" w:fill="F2F2F2" w:themeFill="background1" w:themeFillShade="F2"/>
          </w:tcPr>
          <w:p w14:paraId="44B77118" w14:textId="051C1C9F" w:rsidR="00626664" w:rsidRPr="009F08DB" w:rsidRDefault="00745279" w:rsidP="00190981">
            <w:pPr>
              <w:pStyle w:val="Textkrper"/>
              <w:spacing w:after="0"/>
              <w:rPr>
                <w:lang w:val="de-DE"/>
              </w:rPr>
            </w:pPr>
            <w:r w:rsidRPr="009F08DB">
              <w:rPr>
                <w:b/>
                <w:lang w:val="de-DE"/>
              </w:rPr>
              <w:t>Ergebnisse genehmigt</w:t>
            </w:r>
          </w:p>
        </w:tc>
        <w:tc>
          <w:tcPr>
            <w:tcW w:w="7256" w:type="dxa"/>
            <w:gridSpan w:val="3"/>
          </w:tcPr>
          <w:p w14:paraId="4C7A8E8B" w14:textId="22B692F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47296" behindDoc="0" locked="0" layoutInCell="1" allowOverlap="1" wp14:anchorId="67E5BD6B" wp14:editId="73A0B36B">
                      <wp:simplePos x="0" y="0"/>
                      <wp:positionH relativeFrom="column">
                        <wp:posOffset>-5715</wp:posOffset>
                      </wp:positionH>
                      <wp:positionV relativeFrom="line">
                        <wp:posOffset>252095</wp:posOffset>
                      </wp:positionV>
                      <wp:extent cx="4500000" cy="320400"/>
                      <wp:effectExtent l="0" t="0" r="15240" b="22860"/>
                      <wp:wrapNone/>
                      <wp:docPr id="293275617" name="Rechteck: abgerundete Ecken 29327561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FB233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5BD6B" id="Rechteck: abgerundete Ecken 293275617" o:spid="_x0000_s2727" style="position:absolute;left:0;text-align:left;margin-left:-.45pt;margin-top:19.85pt;width:354.35pt;height:25.25pt;z-index:257847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K7+L07sC&#10;AADJBQAADgAAAAAAAAAAAAAAAAAuAgAAZHJzL2Uyb0RvYy54bWxQSwECLQAUAAYACAAAACEAeEdM&#10;vdwAAAAHAQAADwAAAAAAAAAAAAAAAAAVBQAAZHJzL2Rvd25yZXYueG1sUEsFBgAAAAAEAAQA8wAA&#10;AB4GAAAAAA==&#10;" filled="f" strokecolor="black [3213]" strokeweight=".5pt">
                      <v:textbox>
                        <w:txbxContent>
                          <w:p w14:paraId="27FB233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4BB48C2" w14:textId="77777777" w:rsidR="00626664" w:rsidRPr="009F08DB" w:rsidRDefault="00626664" w:rsidP="00190981">
            <w:pPr>
              <w:pStyle w:val="Textkrper"/>
              <w:tabs>
                <w:tab w:val="left" w:pos="284"/>
              </w:tabs>
              <w:spacing w:after="0"/>
              <w:rPr>
                <w:lang w:val="de-DE"/>
              </w:rPr>
            </w:pPr>
          </w:p>
        </w:tc>
      </w:tr>
    </w:tbl>
    <w:p w14:paraId="28B13D3F" w14:textId="77777777" w:rsidR="005721B8" w:rsidRPr="009F08DB" w:rsidRDefault="005721B8" w:rsidP="005721B8">
      <w:pPr>
        <w:rPr>
          <w:rFonts w:ascii="Arial" w:hAnsi="Arial"/>
          <w:lang w:val="de-DE"/>
        </w:rPr>
      </w:pPr>
      <w:r w:rsidRPr="009F08DB">
        <w:rPr>
          <w:lang w:val="de-DE"/>
        </w:rPr>
        <w:br w:type="page"/>
      </w:r>
    </w:p>
    <w:p w14:paraId="727AFD9D" w14:textId="628AE243" w:rsidR="005721B8" w:rsidRPr="00147366" w:rsidRDefault="004F6799" w:rsidP="00897659">
      <w:pPr>
        <w:pStyle w:val="berschrift3nummeriert"/>
      </w:pPr>
      <w:bookmarkStart w:id="166" w:name="_Toc118817678"/>
      <w:r w:rsidRPr="00147366">
        <w:lastRenderedPageBreak/>
        <w:t>FLT 307: LEAFLET: SENSOR MONITORING STOCK AT THE END</w:t>
      </w:r>
      <w:bookmarkEnd w:id="166"/>
    </w:p>
    <w:p w14:paraId="05C6C154" w14:textId="77777777" w:rsidR="00740072" w:rsidRPr="00147366" w:rsidRDefault="00740072" w:rsidP="00740072">
      <w:pPr>
        <w:pStyle w:val="Abstandshalte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740072" w:rsidRPr="00897659" w14:paraId="367B8537" w14:textId="77777777" w:rsidTr="00740072">
        <w:trPr>
          <w:trHeight w:val="353"/>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4F35DA0" w14:textId="654AEA57" w:rsidR="00740072" w:rsidRPr="009F08DB" w:rsidRDefault="007B14D9">
            <w:pPr>
              <w:pStyle w:val="Textkrper"/>
              <w:spacing w:after="0"/>
              <w:rPr>
                <w:b/>
                <w:lang w:val="de-DE"/>
              </w:rPr>
            </w:pPr>
            <w:r w:rsidRPr="009F08DB">
              <w:rPr>
                <w:b/>
                <w:lang w:val="de-DE"/>
              </w:rPr>
              <w:t>Testziel</w:t>
            </w:r>
          </w:p>
        </w:tc>
        <w:tc>
          <w:tcPr>
            <w:tcW w:w="7257" w:type="dxa"/>
            <w:tcBorders>
              <w:top w:val="single" w:sz="4" w:space="0" w:color="D9D9D9" w:themeColor="background1" w:themeShade="D9"/>
              <w:left w:val="nil"/>
              <w:bottom w:val="single" w:sz="4" w:space="0" w:color="D9D9D9" w:themeColor="background1" w:themeShade="D9"/>
              <w:right w:val="nil"/>
            </w:tcBorders>
          </w:tcPr>
          <w:p w14:paraId="775BA01C" w14:textId="63A69E68" w:rsidR="00740072" w:rsidRPr="009F08DB" w:rsidRDefault="001B3483" w:rsidP="00BC091F">
            <w:pPr>
              <w:pStyle w:val="BulletTabtext"/>
              <w:numPr>
                <w:ilvl w:val="0"/>
                <w:numId w:val="12"/>
              </w:numPr>
              <w:rPr>
                <w:lang w:val="de-DE"/>
              </w:rPr>
            </w:pPr>
            <w:r w:rsidRPr="009F08DB">
              <w:rPr>
                <w:lang w:val="de-DE"/>
              </w:rPr>
              <w:t>Test, ob die richtige Störmeldung im Bedienfeld erscheint</w:t>
            </w:r>
          </w:p>
          <w:p w14:paraId="111A3BF9" w14:textId="77777777" w:rsidR="00740072" w:rsidRPr="009F08DB" w:rsidRDefault="00740072">
            <w:pPr>
              <w:pStyle w:val="Abstandshalter"/>
              <w:rPr>
                <w:lang w:val="de-DE"/>
              </w:rPr>
            </w:pPr>
          </w:p>
        </w:tc>
      </w:tr>
      <w:tr w:rsidR="00740072" w:rsidRPr="00897659" w14:paraId="6C1AA3BE" w14:textId="77777777" w:rsidTr="00740072">
        <w:trPr>
          <w:trHeight w:val="170"/>
        </w:trPr>
        <w:tc>
          <w:tcPr>
            <w:tcW w:w="2154" w:type="dxa"/>
            <w:tcBorders>
              <w:top w:val="single" w:sz="4" w:space="0" w:color="D9D9D9" w:themeColor="background1" w:themeShade="D9"/>
              <w:left w:val="nil"/>
              <w:bottom w:val="single" w:sz="4" w:space="0" w:color="D9D9D9" w:themeColor="background1" w:themeShade="D9"/>
              <w:right w:val="nil"/>
            </w:tcBorders>
          </w:tcPr>
          <w:p w14:paraId="3BB26CF1" w14:textId="77777777" w:rsidR="00740072" w:rsidRPr="009F08DB" w:rsidRDefault="00740072">
            <w:pPr>
              <w:pStyle w:val="Textkrper"/>
              <w:spacing w:before="0" w:after="0"/>
              <w:rPr>
                <w:sz w:val="8"/>
                <w:szCs w:val="8"/>
                <w:lang w:val="de-DE"/>
              </w:rPr>
            </w:pPr>
          </w:p>
        </w:tc>
        <w:tc>
          <w:tcPr>
            <w:tcW w:w="7257" w:type="dxa"/>
            <w:tcBorders>
              <w:top w:val="single" w:sz="4" w:space="0" w:color="D9D9D9" w:themeColor="background1" w:themeShade="D9"/>
              <w:left w:val="nil"/>
              <w:bottom w:val="single" w:sz="4" w:space="0" w:color="D9D9D9" w:themeColor="background1" w:themeShade="D9"/>
              <w:right w:val="nil"/>
            </w:tcBorders>
          </w:tcPr>
          <w:p w14:paraId="470A2AD9" w14:textId="77777777" w:rsidR="00740072" w:rsidRPr="009F08DB" w:rsidRDefault="00740072">
            <w:pPr>
              <w:pStyle w:val="Textkrper"/>
              <w:spacing w:before="0" w:after="0"/>
              <w:rPr>
                <w:sz w:val="8"/>
                <w:szCs w:val="8"/>
                <w:lang w:val="de-DE"/>
              </w:rPr>
            </w:pPr>
          </w:p>
        </w:tc>
      </w:tr>
      <w:tr w:rsidR="00740072" w:rsidRPr="009F08DB" w14:paraId="45387725" w14:textId="77777777" w:rsidTr="00740072">
        <w:trPr>
          <w:trHeight w:val="4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50892DA" w14:textId="2F0DF200" w:rsidR="00740072" w:rsidRPr="009F08DB" w:rsidRDefault="007B14D9">
            <w:pPr>
              <w:pStyle w:val="Textkrper"/>
              <w:spacing w:after="0"/>
              <w:rPr>
                <w:b/>
                <w:lang w:val="de-DE"/>
              </w:rPr>
            </w:pPr>
            <w:r w:rsidRPr="009F08DB">
              <w:rPr>
                <w:b/>
                <w:lang w:val="de-DE"/>
              </w:rPr>
              <w:t>Testdurchführung</w:t>
            </w:r>
          </w:p>
        </w:tc>
        <w:tc>
          <w:tcPr>
            <w:tcW w:w="7257" w:type="dxa"/>
            <w:tcBorders>
              <w:top w:val="single" w:sz="4" w:space="0" w:color="D9D9D9" w:themeColor="background1" w:themeShade="D9"/>
              <w:left w:val="nil"/>
              <w:bottom w:val="single" w:sz="4" w:space="0" w:color="D9D9D9" w:themeColor="background1" w:themeShade="D9"/>
              <w:right w:val="nil"/>
            </w:tcBorders>
          </w:tcPr>
          <w:p w14:paraId="44F6A583" w14:textId="77777777" w:rsidR="00740072" w:rsidRPr="009F08DB" w:rsidRDefault="00740072">
            <w:pPr>
              <w:pStyle w:val="Textkrper"/>
              <w:spacing w:after="0"/>
              <w:rPr>
                <w:lang w:val="de-DE"/>
              </w:rPr>
            </w:pPr>
          </w:p>
        </w:tc>
      </w:tr>
      <w:tr w:rsidR="00740072" w:rsidRPr="009F08DB" w14:paraId="741F5E54"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23F9724" w14:textId="0815CCEF" w:rsidR="00740072" w:rsidRPr="009F08DB" w:rsidRDefault="00D86CAA">
            <w:pPr>
              <w:pStyle w:val="Textkrper"/>
              <w:spacing w:after="0"/>
              <w:rPr>
                <w:lang w:val="de-DE"/>
              </w:rPr>
            </w:pPr>
            <w:r w:rsidRPr="009F08DB">
              <w:rPr>
                <w:lang w:val="de-DE"/>
              </w:rPr>
              <w:t>Testvoraussetzungen</w:t>
            </w:r>
          </w:p>
        </w:tc>
        <w:tc>
          <w:tcPr>
            <w:tcW w:w="7257" w:type="dxa"/>
            <w:tcBorders>
              <w:top w:val="single" w:sz="4" w:space="0" w:color="D9D9D9" w:themeColor="background1" w:themeShade="D9"/>
              <w:left w:val="nil"/>
              <w:bottom w:val="single" w:sz="4" w:space="0" w:color="D9D9D9" w:themeColor="background1" w:themeShade="D9"/>
              <w:right w:val="nil"/>
            </w:tcBorders>
          </w:tcPr>
          <w:p w14:paraId="7C960B9A" w14:textId="56A7A651" w:rsidR="00740072" w:rsidRPr="009F08DB" w:rsidRDefault="002B59B6" w:rsidP="00BC091F">
            <w:pPr>
              <w:pStyle w:val="BulletTabtext"/>
              <w:numPr>
                <w:ilvl w:val="0"/>
                <w:numId w:val="12"/>
              </w:numPr>
              <w:rPr>
                <w:lang w:val="de-DE"/>
              </w:rPr>
            </w:pPr>
            <w:r w:rsidRPr="009F08DB">
              <w:rPr>
                <w:lang w:val="de-DE"/>
              </w:rPr>
              <w:t>Maschine ist im Automatikbetrieb bereit</w:t>
            </w:r>
          </w:p>
          <w:p w14:paraId="234816BF" w14:textId="6CDCA786" w:rsidR="00740072" w:rsidRPr="009F08DB" w:rsidRDefault="00740072" w:rsidP="00BC091F">
            <w:pPr>
              <w:pStyle w:val="BulletTabtext"/>
              <w:numPr>
                <w:ilvl w:val="0"/>
                <w:numId w:val="12"/>
              </w:numPr>
              <w:rPr>
                <w:lang w:val="de-DE"/>
              </w:rPr>
            </w:pPr>
            <w:r w:rsidRPr="009F08DB">
              <w:rPr>
                <w:lang w:val="de-DE"/>
              </w:rPr>
              <w:t xml:space="preserve">SWS 300 </w:t>
            </w:r>
            <w:r w:rsidR="00BD77AA" w:rsidRPr="009F08DB">
              <w:rPr>
                <w:lang w:val="de-DE"/>
              </w:rPr>
              <w:t>„</w:t>
            </w:r>
            <w:r w:rsidRPr="009F08DB">
              <w:rPr>
                <w:color w:val="FF0000"/>
                <w:lang w:val="de-DE"/>
              </w:rPr>
              <w:t>leaflet device</w:t>
            </w:r>
            <w:r w:rsidRPr="009F08DB">
              <w:rPr>
                <w:lang w:val="de-DE"/>
              </w:rPr>
              <w:t>” is active</w:t>
            </w:r>
          </w:p>
          <w:p w14:paraId="1F9D6459" w14:textId="77777777" w:rsidR="00740072" w:rsidRPr="009F08DB" w:rsidRDefault="00740072">
            <w:pPr>
              <w:pStyle w:val="Abstandshalter"/>
              <w:rPr>
                <w:lang w:val="de-DE"/>
              </w:rPr>
            </w:pPr>
          </w:p>
        </w:tc>
      </w:tr>
      <w:tr w:rsidR="00740072" w:rsidRPr="009F08DB" w14:paraId="32BD5B0A" w14:textId="77777777" w:rsidTr="00740072">
        <w:trPr>
          <w:trHeight w:val="354"/>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272BEF7" w14:textId="5C463805" w:rsidR="00740072" w:rsidRPr="009F08DB" w:rsidRDefault="00D86CAA">
            <w:pPr>
              <w:pStyle w:val="Textkrper"/>
              <w:spacing w:after="0"/>
              <w:rPr>
                <w:lang w:val="de-DE"/>
              </w:rPr>
            </w:pPr>
            <w:r w:rsidRPr="009F08DB">
              <w:rPr>
                <w:lang w:val="de-DE"/>
              </w:rPr>
              <w:t>Erforderliche Tätigkeit</w:t>
            </w:r>
          </w:p>
        </w:tc>
        <w:tc>
          <w:tcPr>
            <w:tcW w:w="7257" w:type="dxa"/>
            <w:tcBorders>
              <w:top w:val="single" w:sz="4" w:space="0" w:color="D9D9D9" w:themeColor="background1" w:themeShade="D9"/>
              <w:left w:val="nil"/>
              <w:bottom w:val="single" w:sz="4" w:space="0" w:color="D9D9D9" w:themeColor="background1" w:themeShade="D9"/>
              <w:right w:val="nil"/>
            </w:tcBorders>
          </w:tcPr>
          <w:p w14:paraId="3714ECB6" w14:textId="20F35EE3" w:rsidR="00740072" w:rsidRPr="009F08DB" w:rsidRDefault="0054107D" w:rsidP="00BC091F">
            <w:pPr>
              <w:pStyle w:val="BulletTabtext"/>
              <w:numPr>
                <w:ilvl w:val="0"/>
                <w:numId w:val="12"/>
              </w:numPr>
              <w:rPr>
                <w:lang w:val="de-DE"/>
              </w:rPr>
            </w:pPr>
            <w:r w:rsidRPr="009F08DB">
              <w:rPr>
                <w:lang w:val="de-DE"/>
              </w:rPr>
              <w:t>Sensor ausstecken</w:t>
            </w:r>
            <w:r w:rsidR="00740072" w:rsidRPr="009F08DB">
              <w:rPr>
                <w:lang w:val="de-DE"/>
              </w:rPr>
              <w:t xml:space="preserve"> =CAR1.B28-B01</w:t>
            </w:r>
          </w:p>
          <w:p w14:paraId="38C9DA02" w14:textId="77777777" w:rsidR="00740072" w:rsidRPr="009F08DB" w:rsidRDefault="00740072">
            <w:pPr>
              <w:pStyle w:val="Abstandshalter"/>
              <w:rPr>
                <w:lang w:val="de-DE"/>
              </w:rPr>
            </w:pPr>
          </w:p>
        </w:tc>
      </w:tr>
      <w:tr w:rsidR="00740072" w:rsidRPr="00897659" w14:paraId="65484380"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55A6015" w14:textId="41FCC1BF" w:rsidR="00740072" w:rsidRPr="009F08DB" w:rsidRDefault="00D86CAA">
            <w:pPr>
              <w:pStyle w:val="Textkrper"/>
              <w:spacing w:after="0"/>
              <w:rPr>
                <w:lang w:val="de-DE"/>
              </w:rPr>
            </w:pPr>
            <w:r w:rsidRPr="009F08DB">
              <w:rPr>
                <w:lang w:val="de-DE"/>
              </w:rPr>
              <w:t>Folge</w:t>
            </w:r>
          </w:p>
        </w:tc>
        <w:tc>
          <w:tcPr>
            <w:tcW w:w="7257" w:type="dxa"/>
            <w:tcBorders>
              <w:top w:val="single" w:sz="4" w:space="0" w:color="D9D9D9" w:themeColor="background1" w:themeShade="D9"/>
              <w:left w:val="nil"/>
              <w:bottom w:val="single" w:sz="4" w:space="0" w:color="D9D9D9" w:themeColor="background1" w:themeShade="D9"/>
              <w:right w:val="nil"/>
            </w:tcBorders>
          </w:tcPr>
          <w:p w14:paraId="1724CA1E" w14:textId="166E4B02" w:rsidR="00740072" w:rsidRPr="009F08DB" w:rsidRDefault="00740072" w:rsidP="00BC091F">
            <w:pPr>
              <w:pStyle w:val="BulletTabtext"/>
              <w:numPr>
                <w:ilvl w:val="0"/>
                <w:numId w:val="12"/>
              </w:numPr>
              <w:rPr>
                <w:lang w:val="de-DE"/>
              </w:rPr>
            </w:pPr>
            <w:r w:rsidRPr="009F08DB">
              <w:rPr>
                <w:lang w:val="de-DE"/>
              </w:rPr>
              <w:t>Ma</w:t>
            </w:r>
            <w:r w:rsidR="00160B0F" w:rsidRPr="009F08DB">
              <w:rPr>
                <w:lang w:val="de-DE"/>
              </w:rPr>
              <w:t>s</w:t>
            </w:r>
            <w:r w:rsidRPr="009F08DB">
              <w:rPr>
                <w:lang w:val="de-DE"/>
              </w:rPr>
              <w:t>chine stop</w:t>
            </w:r>
            <w:r w:rsidR="00807A70" w:rsidRPr="009F08DB">
              <w:rPr>
                <w:lang w:val="de-DE"/>
              </w:rPr>
              <w:t>pt</w:t>
            </w:r>
          </w:p>
          <w:p w14:paraId="796A951F" w14:textId="024CEF56" w:rsidR="00740072" w:rsidRPr="009F08DB" w:rsidRDefault="001B3483" w:rsidP="00BC091F">
            <w:pPr>
              <w:pStyle w:val="BulletTabtext"/>
              <w:numPr>
                <w:ilvl w:val="0"/>
                <w:numId w:val="12"/>
              </w:numPr>
              <w:rPr>
                <w:lang w:val="de-DE"/>
              </w:rPr>
            </w:pPr>
            <w:r w:rsidRPr="009F08DB">
              <w:rPr>
                <w:lang w:val="de-DE"/>
              </w:rPr>
              <w:t>Störmeldung erscheint im Bedienfeld</w:t>
            </w:r>
          </w:p>
          <w:p w14:paraId="08E7B742" w14:textId="5B59624E"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p w14:paraId="3C6E0F28" w14:textId="77777777" w:rsidR="00740072" w:rsidRPr="009F08DB" w:rsidRDefault="00740072">
            <w:pPr>
              <w:pStyle w:val="Abstandshalter"/>
              <w:rPr>
                <w:lang w:val="de-DE"/>
              </w:rPr>
            </w:pPr>
          </w:p>
        </w:tc>
      </w:tr>
      <w:tr w:rsidR="00740072" w:rsidRPr="009F08DB" w14:paraId="3214BA83" w14:textId="77777777" w:rsidTr="00740072">
        <w:trPr>
          <w:trHeight w:val="4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0527AC4" w14:textId="5212CD58" w:rsidR="00740072" w:rsidRPr="009F08DB" w:rsidRDefault="00D86CAA">
            <w:pPr>
              <w:pStyle w:val="Textkrper"/>
              <w:spacing w:after="0"/>
              <w:rPr>
                <w:lang w:val="de-DE"/>
              </w:rPr>
            </w:pPr>
            <w:r w:rsidRPr="009F08DB">
              <w:rPr>
                <w:lang w:val="de-DE"/>
              </w:rPr>
              <w:t>Kommentare</w:t>
            </w:r>
          </w:p>
        </w:tc>
        <w:tc>
          <w:tcPr>
            <w:tcW w:w="7257" w:type="dxa"/>
            <w:tcBorders>
              <w:top w:val="single" w:sz="4" w:space="0" w:color="D9D9D9" w:themeColor="background1" w:themeShade="D9"/>
              <w:left w:val="nil"/>
              <w:bottom w:val="single" w:sz="4" w:space="0" w:color="D9D9D9" w:themeColor="background1" w:themeShade="D9"/>
              <w:right w:val="nil"/>
            </w:tcBorders>
          </w:tcPr>
          <w:p w14:paraId="173C6EF2" w14:textId="2EA33EF9" w:rsidR="00740072" w:rsidRPr="009F08DB" w:rsidRDefault="009B71DA" w:rsidP="00BC091F">
            <w:pPr>
              <w:pStyle w:val="BulletTabtext"/>
              <w:numPr>
                <w:ilvl w:val="0"/>
                <w:numId w:val="12"/>
              </w:numPr>
              <w:rPr>
                <w:lang w:val="de-DE"/>
              </w:rPr>
            </w:pPr>
            <w:r w:rsidRPr="009F08DB">
              <w:rPr>
                <w:lang w:val="de-DE"/>
              </w:rPr>
              <w:t>Keine</w:t>
            </w:r>
          </w:p>
          <w:p w14:paraId="0479072B" w14:textId="77777777" w:rsidR="00740072" w:rsidRPr="009F08DB" w:rsidRDefault="00740072">
            <w:pPr>
              <w:pStyle w:val="Abstandshalter"/>
              <w:rPr>
                <w:lang w:val="de-DE"/>
              </w:rPr>
            </w:pPr>
          </w:p>
        </w:tc>
      </w:tr>
      <w:tr w:rsidR="00740072" w:rsidRPr="009F08DB" w14:paraId="4559AC25"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0440EC7" w14:textId="0F4FDDCD" w:rsidR="00740072" w:rsidRPr="009F08DB" w:rsidRDefault="00D86CAA">
            <w:pPr>
              <w:pStyle w:val="Textkrper"/>
              <w:spacing w:after="0"/>
              <w:rPr>
                <w:lang w:val="de-DE"/>
              </w:rPr>
            </w:pPr>
            <w:r w:rsidRPr="009F08DB">
              <w:rPr>
                <w:lang w:val="de-DE"/>
              </w:rPr>
              <w:t>Quittierung</w:t>
            </w:r>
          </w:p>
        </w:tc>
        <w:tc>
          <w:tcPr>
            <w:tcW w:w="7257" w:type="dxa"/>
            <w:tcBorders>
              <w:top w:val="single" w:sz="4" w:space="0" w:color="D9D9D9" w:themeColor="background1" w:themeShade="D9"/>
              <w:left w:val="nil"/>
              <w:bottom w:val="single" w:sz="4" w:space="0" w:color="D9D9D9" w:themeColor="background1" w:themeShade="D9"/>
              <w:right w:val="nil"/>
            </w:tcBorders>
          </w:tcPr>
          <w:p w14:paraId="2DF7C44E" w14:textId="0F8CADF0" w:rsidR="00740072" w:rsidRPr="009F08DB" w:rsidRDefault="0054107D" w:rsidP="00BC091F">
            <w:pPr>
              <w:pStyle w:val="BulletTabtext"/>
              <w:numPr>
                <w:ilvl w:val="0"/>
                <w:numId w:val="12"/>
              </w:numPr>
              <w:rPr>
                <w:lang w:val="de-DE"/>
              </w:rPr>
            </w:pPr>
            <w:r w:rsidRPr="009F08DB">
              <w:rPr>
                <w:lang w:val="de-DE"/>
              </w:rPr>
              <w:t>Sensor wieder einstecken</w:t>
            </w:r>
            <w:r w:rsidR="00740072" w:rsidRPr="009F08DB">
              <w:rPr>
                <w:lang w:val="de-DE"/>
              </w:rPr>
              <w:t xml:space="preserve"> =CAR1.B28-B01</w:t>
            </w:r>
          </w:p>
          <w:p w14:paraId="1532C047" w14:textId="39DED3CE" w:rsidR="00740072" w:rsidRPr="009F08DB" w:rsidRDefault="001B3483" w:rsidP="00BC091F">
            <w:pPr>
              <w:pStyle w:val="BulletTabtext"/>
              <w:numPr>
                <w:ilvl w:val="0"/>
                <w:numId w:val="12"/>
              </w:numPr>
              <w:rPr>
                <w:lang w:val="de-DE"/>
              </w:rPr>
            </w:pPr>
            <w:r w:rsidRPr="009F08DB">
              <w:rPr>
                <w:lang w:val="de-DE"/>
              </w:rPr>
              <w:t>Taster „Reset“ drücken</w:t>
            </w:r>
          </w:p>
          <w:p w14:paraId="57071266" w14:textId="77777777" w:rsidR="00740072" w:rsidRPr="009F08DB" w:rsidRDefault="00740072">
            <w:pPr>
              <w:pStyle w:val="Abstandshalter"/>
              <w:rPr>
                <w:lang w:val="de-DE"/>
              </w:rPr>
            </w:pPr>
          </w:p>
        </w:tc>
      </w:tr>
    </w:tbl>
    <w:p w14:paraId="1C2DE029" w14:textId="77777777" w:rsidR="00740072" w:rsidRPr="009F08DB" w:rsidRDefault="00740072" w:rsidP="00740072">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740072" w:rsidRPr="009F08DB" w14:paraId="410093F2" w14:textId="77777777" w:rsidTr="00740072">
        <w:trPr>
          <w:trHeight w:val="6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6FD3AC5" w14:textId="21F87A64" w:rsidR="00740072" w:rsidRPr="009F08DB" w:rsidRDefault="009B71DA">
            <w:pPr>
              <w:pStyle w:val="Textkrper"/>
              <w:spacing w:after="0"/>
              <w:rPr>
                <w:b/>
                <w:lang w:val="de-DE"/>
              </w:rPr>
            </w:pPr>
            <w:r w:rsidRPr="009F08DB">
              <w:rPr>
                <w:b/>
                <w:lang w:val="de-DE"/>
              </w:rPr>
              <w:t>Testergebnis</w:t>
            </w:r>
          </w:p>
        </w:tc>
        <w:tc>
          <w:tcPr>
            <w:tcW w:w="5839"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tcPr>
          <w:p w14:paraId="5BC4620B" w14:textId="77777777" w:rsidR="00740072" w:rsidRPr="009F08DB" w:rsidRDefault="00740072">
            <w:pPr>
              <w:pStyle w:val="Textkrper"/>
              <w:tabs>
                <w:tab w:val="left" w:pos="284"/>
              </w:tabs>
              <w:spacing w:after="0"/>
              <w:rPr>
                <w:lang w:val="de-DE"/>
              </w:rPr>
            </w:pPr>
          </w:p>
        </w:tc>
        <w:tc>
          <w:tcPr>
            <w:tcW w:w="1417"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7F22EF8" w14:textId="30940A3D" w:rsidR="00740072" w:rsidRPr="009F08DB" w:rsidRDefault="009B71DA">
            <w:pPr>
              <w:pStyle w:val="Textkrper"/>
              <w:tabs>
                <w:tab w:val="left" w:pos="284"/>
              </w:tabs>
              <w:spacing w:after="0"/>
              <w:jc w:val="center"/>
              <w:rPr>
                <w:b/>
                <w:lang w:val="de-DE"/>
              </w:rPr>
            </w:pPr>
            <w:r w:rsidRPr="009F08DB">
              <w:rPr>
                <w:b/>
                <w:lang w:val="de-DE"/>
              </w:rPr>
              <w:t>ja/nein</w:t>
            </w:r>
          </w:p>
        </w:tc>
      </w:tr>
      <w:tr w:rsidR="00740072" w:rsidRPr="009F08DB" w14:paraId="7990BBBC" w14:textId="77777777" w:rsidTr="00740072">
        <w:trPr>
          <w:trHeight w:val="697"/>
        </w:trPr>
        <w:tc>
          <w:tcPr>
            <w:tcW w:w="2154" w:type="dxa"/>
            <w:tcBorders>
              <w:top w:val="single" w:sz="4" w:space="0" w:color="D9D9D9" w:themeColor="background1" w:themeShade="D9"/>
              <w:left w:val="nil"/>
              <w:bottom w:val="nil"/>
              <w:right w:val="nil"/>
            </w:tcBorders>
            <w:shd w:val="clear" w:color="auto" w:fill="F2F2F2" w:themeFill="background1" w:themeFillShade="F2"/>
            <w:hideMark/>
          </w:tcPr>
          <w:p w14:paraId="4E387910" w14:textId="2C0B41C4" w:rsidR="00740072" w:rsidRPr="009F08DB" w:rsidRDefault="009B71DA">
            <w:pPr>
              <w:pStyle w:val="Textkrper"/>
              <w:spacing w:after="0"/>
              <w:rPr>
                <w:lang w:val="de-DE"/>
              </w:rPr>
            </w:pPr>
            <w:r w:rsidRPr="009F08DB">
              <w:rPr>
                <w:lang w:val="de-DE"/>
              </w:rPr>
              <w:t>Akzeptanzkriterien</w:t>
            </w:r>
          </w:p>
        </w:tc>
        <w:tc>
          <w:tcPr>
            <w:tcW w:w="5839" w:type="dxa"/>
            <w:tcBorders>
              <w:top w:val="single" w:sz="4" w:space="0" w:color="D9D9D9" w:themeColor="background1" w:themeShade="D9"/>
              <w:left w:val="nil"/>
              <w:bottom w:val="nil"/>
              <w:right w:val="nil"/>
            </w:tcBorders>
            <w:hideMark/>
          </w:tcPr>
          <w:p w14:paraId="678945F5" w14:textId="20EE0670" w:rsidR="00740072" w:rsidRPr="009F08DB" w:rsidRDefault="00740072" w:rsidP="00BC091F">
            <w:pPr>
              <w:pStyle w:val="BulletTabtext"/>
              <w:numPr>
                <w:ilvl w:val="0"/>
                <w:numId w:val="12"/>
              </w:numPr>
              <w:rPr>
                <w:lang w:val="de-DE"/>
              </w:rPr>
            </w:pPr>
            <w:r w:rsidRPr="009F08DB">
              <w:rPr>
                <w:lang w:val="de-DE"/>
              </w:rPr>
              <w:t>Ma</w:t>
            </w:r>
            <w:r w:rsidR="00160B0F" w:rsidRPr="009F08DB">
              <w:rPr>
                <w:lang w:val="de-DE"/>
              </w:rPr>
              <w:t>s</w:t>
            </w:r>
            <w:r w:rsidRPr="009F08DB">
              <w:rPr>
                <w:lang w:val="de-DE"/>
              </w:rPr>
              <w:t>chine stop</w:t>
            </w:r>
            <w:r w:rsidR="00807A70" w:rsidRPr="009F08DB">
              <w:rPr>
                <w:lang w:val="de-DE"/>
              </w:rPr>
              <w:t>pt</w:t>
            </w:r>
          </w:p>
        </w:tc>
        <w:tc>
          <w:tcPr>
            <w:tcW w:w="1417" w:type="dxa"/>
            <w:tcBorders>
              <w:top w:val="single" w:sz="4" w:space="0" w:color="D9D9D9" w:themeColor="background1" w:themeShade="D9"/>
              <w:left w:val="nil"/>
              <w:bottom w:val="nil"/>
              <w:right w:val="nil"/>
            </w:tcBorders>
            <w:hideMark/>
          </w:tcPr>
          <w:p w14:paraId="184DBE78" w14:textId="02CBEA53"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19072" behindDoc="0" locked="0" layoutInCell="1" allowOverlap="1" wp14:anchorId="42605F93" wp14:editId="2A89C80A">
                      <wp:simplePos x="0" y="0"/>
                      <wp:positionH relativeFrom="column">
                        <wp:posOffset>-36195</wp:posOffset>
                      </wp:positionH>
                      <wp:positionV relativeFrom="line">
                        <wp:posOffset>36195</wp:posOffset>
                      </wp:positionV>
                      <wp:extent cx="821055" cy="320675"/>
                      <wp:effectExtent l="0" t="0" r="17145" b="22225"/>
                      <wp:wrapNone/>
                      <wp:docPr id="293267359" name="Rechteck: abgerundete Ecken 293267359"/>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0122C"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05F93" id="Rechteck: abgerundete Ecken 293267359" o:spid="_x0000_s2728" style="position:absolute;left:0;text-align:left;margin-left:-2.85pt;margin-top:2.85pt;width:64.65pt;height:25.25pt;z-index:258819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MK9QX&#10;vwIAAMgFAAAOAAAAAAAAAAAAAAAAAC4CAABkcnMvZTJvRG9jLnhtbFBLAQItABQABgAIAAAAIQA1&#10;k1522gAAAAcBAAAPAAAAAAAAAAAAAAAAABkFAABkcnMvZG93bnJldi54bWxQSwUGAAAAAAQABADz&#10;AAAAIAYAAAAA&#10;" filled="f" strokecolor="black [3213]" strokeweight=".5pt">
                      <v:textbox>
                        <w:txbxContent>
                          <w:p w14:paraId="44D0122C" w14:textId="77777777" w:rsidR="00BD5E17" w:rsidRDefault="00BD5E17" w:rsidP="00740072">
                            <w:pPr>
                              <w:jc w:val="center"/>
                            </w:pPr>
                            <w:r>
                              <w:t>x</w:t>
                            </w:r>
                          </w:p>
                        </w:txbxContent>
                      </v:textbox>
                      <w10:wrap anchory="line"/>
                    </v:roundrect>
                  </w:pict>
                </mc:Fallback>
              </mc:AlternateContent>
            </w:r>
          </w:p>
        </w:tc>
      </w:tr>
      <w:tr w:rsidR="00740072" w:rsidRPr="009F08DB" w14:paraId="2FC3AA20" w14:textId="77777777" w:rsidTr="00740072">
        <w:trPr>
          <w:trHeight w:val="697"/>
        </w:trPr>
        <w:tc>
          <w:tcPr>
            <w:tcW w:w="2154" w:type="dxa"/>
            <w:tcBorders>
              <w:top w:val="nil"/>
              <w:left w:val="nil"/>
              <w:bottom w:val="nil"/>
              <w:right w:val="nil"/>
            </w:tcBorders>
            <w:shd w:val="clear" w:color="auto" w:fill="F2F2F2" w:themeFill="background1" w:themeFillShade="F2"/>
          </w:tcPr>
          <w:p w14:paraId="407F19B4"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6709D259" w14:textId="3F35774E" w:rsidR="00740072" w:rsidRPr="009F08DB" w:rsidRDefault="001B3483" w:rsidP="00BC091F">
            <w:pPr>
              <w:pStyle w:val="BulletTabtext"/>
              <w:numPr>
                <w:ilvl w:val="0"/>
                <w:numId w:val="12"/>
              </w:numPr>
              <w:rPr>
                <w:lang w:val="de-DE"/>
              </w:rPr>
            </w:pPr>
            <w:r w:rsidRPr="009F08DB">
              <w:rPr>
                <w:lang w:val="de-DE"/>
              </w:rPr>
              <w:t>Störmeldung erscheint im Bedienfeld</w:t>
            </w:r>
          </w:p>
        </w:tc>
        <w:tc>
          <w:tcPr>
            <w:tcW w:w="1417" w:type="dxa"/>
            <w:tcBorders>
              <w:top w:val="nil"/>
              <w:left w:val="nil"/>
              <w:bottom w:val="nil"/>
              <w:right w:val="nil"/>
            </w:tcBorders>
            <w:hideMark/>
          </w:tcPr>
          <w:p w14:paraId="7ED796DD" w14:textId="713D020D"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22144" behindDoc="0" locked="0" layoutInCell="1" allowOverlap="1" wp14:anchorId="063F54A9" wp14:editId="16165163">
                      <wp:simplePos x="0" y="0"/>
                      <wp:positionH relativeFrom="column">
                        <wp:posOffset>-36195</wp:posOffset>
                      </wp:positionH>
                      <wp:positionV relativeFrom="line">
                        <wp:posOffset>36195</wp:posOffset>
                      </wp:positionV>
                      <wp:extent cx="821055" cy="320675"/>
                      <wp:effectExtent l="0" t="0" r="17145" b="22225"/>
                      <wp:wrapNone/>
                      <wp:docPr id="293267351" name="Rechteck: abgerundete Ecken 293267351"/>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6087C"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3F54A9" id="Rechteck: abgerundete Ecken 293267351" o:spid="_x0000_s2729" style="position:absolute;left:0;text-align:left;margin-left:-2.85pt;margin-top:2.85pt;width:64.65pt;height:25.25pt;z-index:258822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lhbmO+&#10;AgAAyAUAAA4AAAAAAAAAAAAAAAAALgIAAGRycy9lMm9Eb2MueG1sUEsBAi0AFAAGAAgAAAAhADWT&#10;XnbaAAAABwEAAA8AAAAAAAAAAAAAAAAAGAUAAGRycy9kb3ducmV2LnhtbFBLBQYAAAAABAAEAPMA&#10;AAAfBgAAAAA=&#10;" filled="f" strokecolor="black [3213]" strokeweight=".5pt">
                      <v:textbox>
                        <w:txbxContent>
                          <w:p w14:paraId="7D56087C" w14:textId="77777777" w:rsidR="00BD5E17" w:rsidRDefault="00BD5E17" w:rsidP="00740072">
                            <w:pPr>
                              <w:jc w:val="center"/>
                            </w:pPr>
                            <w:r>
                              <w:t>x</w:t>
                            </w:r>
                          </w:p>
                        </w:txbxContent>
                      </v:textbox>
                      <w10:wrap anchory="line"/>
                    </v:roundrect>
                  </w:pict>
                </mc:Fallback>
              </mc:AlternateContent>
            </w:r>
          </w:p>
        </w:tc>
      </w:tr>
      <w:tr w:rsidR="00740072" w:rsidRPr="00897659" w14:paraId="12C2D77F" w14:textId="77777777" w:rsidTr="00740072">
        <w:trPr>
          <w:trHeight w:val="697"/>
        </w:trPr>
        <w:tc>
          <w:tcPr>
            <w:tcW w:w="2154" w:type="dxa"/>
            <w:tcBorders>
              <w:top w:val="nil"/>
              <w:left w:val="nil"/>
              <w:bottom w:val="nil"/>
              <w:right w:val="nil"/>
            </w:tcBorders>
            <w:shd w:val="clear" w:color="auto" w:fill="F2F2F2" w:themeFill="background1" w:themeFillShade="F2"/>
          </w:tcPr>
          <w:p w14:paraId="006261A0"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5947DBFD" w14:textId="5577C558"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tc>
        <w:tc>
          <w:tcPr>
            <w:tcW w:w="1417" w:type="dxa"/>
            <w:tcBorders>
              <w:top w:val="nil"/>
              <w:left w:val="nil"/>
              <w:bottom w:val="nil"/>
              <w:right w:val="nil"/>
            </w:tcBorders>
            <w:hideMark/>
          </w:tcPr>
          <w:p w14:paraId="34CF60D7" w14:textId="3EB51669"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21120" behindDoc="0" locked="0" layoutInCell="1" allowOverlap="1" wp14:anchorId="469F8B18" wp14:editId="57D5C360">
                      <wp:simplePos x="0" y="0"/>
                      <wp:positionH relativeFrom="column">
                        <wp:posOffset>-36195</wp:posOffset>
                      </wp:positionH>
                      <wp:positionV relativeFrom="line">
                        <wp:posOffset>36195</wp:posOffset>
                      </wp:positionV>
                      <wp:extent cx="821055" cy="320675"/>
                      <wp:effectExtent l="0" t="0" r="17145" b="22225"/>
                      <wp:wrapNone/>
                      <wp:docPr id="293267344" name="Rechteck: abgerundete Ecken 293267344"/>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906977"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F8B18" id="Rechteck: abgerundete Ecken 293267344" o:spid="_x0000_s2730" style="position:absolute;left:0;text-align:left;margin-left:-2.85pt;margin-top:2.85pt;width:64.65pt;height:25.25pt;z-index:258821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U1oQ8&#10;vwIAAMgFAAAOAAAAAAAAAAAAAAAAAC4CAABkcnMvZTJvRG9jLnhtbFBLAQItABQABgAIAAAAIQA1&#10;k1522gAAAAcBAAAPAAAAAAAAAAAAAAAAABkFAABkcnMvZG93bnJldi54bWxQSwUGAAAAAAQABADz&#10;AAAAIAYAAAAA&#10;" filled="f" strokecolor="black [3213]" strokeweight=".5pt">
                      <v:textbox>
                        <w:txbxContent>
                          <w:p w14:paraId="68906977" w14:textId="77777777" w:rsidR="00BD5E17" w:rsidRDefault="00BD5E17" w:rsidP="00740072">
                            <w:pPr>
                              <w:jc w:val="center"/>
                            </w:pPr>
                            <w:r>
                              <w:t>x</w:t>
                            </w:r>
                          </w:p>
                        </w:txbxContent>
                      </v:textbox>
                      <w10:wrap anchory="line"/>
                    </v:roundrect>
                  </w:pict>
                </mc:Fallback>
              </mc:AlternateContent>
            </w:r>
          </w:p>
        </w:tc>
      </w:tr>
      <w:tr w:rsidR="00740072" w:rsidRPr="009F08DB" w14:paraId="373C6DC0" w14:textId="77777777" w:rsidTr="00740072">
        <w:trPr>
          <w:trHeight w:val="17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7D1F03D" w14:textId="59BA7453" w:rsidR="00740072" w:rsidRPr="009F08DB" w:rsidRDefault="00D86CAA">
            <w:pPr>
              <w:pStyle w:val="Textkrper"/>
              <w:spacing w:after="0"/>
              <w:rPr>
                <w:lang w:val="de-DE"/>
              </w:rPr>
            </w:pPr>
            <w:r w:rsidRPr="009F08DB">
              <w:rPr>
                <w:lang w:val="de-DE"/>
              </w:rPr>
              <w:t>Kommentare</w:t>
            </w:r>
          </w:p>
        </w:tc>
        <w:tc>
          <w:tcPr>
            <w:tcW w:w="7256" w:type="dxa"/>
            <w:gridSpan w:val="2"/>
            <w:tcBorders>
              <w:top w:val="single" w:sz="4" w:space="0" w:color="D9D9D9" w:themeColor="background1" w:themeShade="D9"/>
              <w:left w:val="nil"/>
              <w:bottom w:val="single" w:sz="4" w:space="0" w:color="D9D9D9" w:themeColor="background1" w:themeShade="D9"/>
              <w:right w:val="nil"/>
            </w:tcBorders>
            <w:hideMark/>
          </w:tcPr>
          <w:p w14:paraId="2BFA2A7B" w14:textId="41E0E26B"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20096" behindDoc="0" locked="0" layoutInCell="1" allowOverlap="1" wp14:anchorId="71A7FE4B" wp14:editId="7DEE813C">
                      <wp:simplePos x="0" y="0"/>
                      <wp:positionH relativeFrom="column">
                        <wp:posOffset>-5715</wp:posOffset>
                      </wp:positionH>
                      <wp:positionV relativeFrom="line">
                        <wp:posOffset>72390</wp:posOffset>
                      </wp:positionV>
                      <wp:extent cx="4500245" cy="942975"/>
                      <wp:effectExtent l="0" t="0" r="14605" b="28575"/>
                      <wp:wrapNone/>
                      <wp:docPr id="293267343" name="Rechteck: abgerundete Ecken 293267343"/>
                      <wp:cNvGraphicFramePr/>
                      <a:graphic xmlns:a="http://schemas.openxmlformats.org/drawingml/2006/main">
                        <a:graphicData uri="http://schemas.microsoft.com/office/word/2010/wordprocessingShape">
                          <wps:wsp>
                            <wps:cNvSpPr/>
                            <wps:spPr>
                              <a:xfrm>
                                <a:off x="0" y="0"/>
                                <a:ext cx="449961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AF425"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FE4B" id="Rechteck: abgerundete Ecken 293267343" o:spid="_x0000_s2731" style="position:absolute;left:0;text-align:left;margin-left:-.45pt;margin-top:5.7pt;width:354.35pt;height:74.25pt;z-index:258820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" filled="f" strokecolor="black [3213]" strokeweight=".5pt">
                      <v:textbox>
                        <w:txbxContent>
                          <w:p w14:paraId="072AF425" w14:textId="77777777" w:rsidR="00BD5E17" w:rsidRDefault="00BD5E17" w:rsidP="00740072">
                            <w:pPr>
                              <w:jc w:val="center"/>
                            </w:pPr>
                            <w:r>
                              <w:t>x</w:t>
                            </w:r>
                          </w:p>
                        </w:txbxContent>
                      </v:textbox>
                      <w10:wrap anchory="line"/>
                    </v:roundrect>
                  </w:pict>
                </mc:Fallback>
              </mc:AlternateContent>
            </w:r>
          </w:p>
        </w:tc>
      </w:tr>
    </w:tbl>
    <w:p w14:paraId="244B3A04" w14:textId="5591397D" w:rsidR="00740072" w:rsidRDefault="00740072" w:rsidP="00740072">
      <w:pPr>
        <w:pStyle w:val="Textkrper"/>
        <w:rPr>
          <w:lang w:val="de-DE"/>
        </w:rPr>
      </w:pPr>
    </w:p>
    <w:p w14:paraId="2C7431D2" w14:textId="77777777" w:rsidR="00D87089" w:rsidRPr="009F08DB" w:rsidRDefault="00D87089" w:rsidP="00740072">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740072" w:rsidRPr="009F08DB" w14:paraId="322381ED"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4FD6811" w14:textId="1CF1082B" w:rsidR="00740072" w:rsidRPr="009F08DB" w:rsidRDefault="00C44383">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tcBorders>
              <w:top w:val="single" w:sz="4" w:space="0" w:color="D9D9D9" w:themeColor="background1" w:themeShade="D9"/>
              <w:left w:val="nil"/>
              <w:bottom w:val="single" w:sz="4" w:space="0" w:color="D9D9D9" w:themeColor="background1" w:themeShade="D9"/>
              <w:right w:val="nil"/>
            </w:tcBorders>
            <w:hideMark/>
          </w:tcPr>
          <w:p w14:paraId="388E525B" w14:textId="6D50ACEF" w:rsidR="00740072" w:rsidRPr="009F08DB" w:rsidRDefault="009B71DA">
            <w:pPr>
              <w:pStyle w:val="Textkrper"/>
              <w:tabs>
                <w:tab w:val="left" w:pos="284"/>
              </w:tabs>
              <w:spacing w:after="0"/>
              <w:rPr>
                <w:lang w:val="de-DE"/>
              </w:rPr>
            </w:pPr>
            <w:r w:rsidRPr="009F08DB">
              <w:rPr>
                <w:lang w:val="de-DE"/>
              </w:rPr>
              <w:t>ja/nein</w:t>
            </w:r>
          </w:p>
          <w:p w14:paraId="46FA4267" w14:textId="34AF2D73"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23168" behindDoc="0" locked="0" layoutInCell="1" allowOverlap="1" wp14:anchorId="54D376A2" wp14:editId="5DB6462E">
                      <wp:simplePos x="0" y="0"/>
                      <wp:positionH relativeFrom="column">
                        <wp:posOffset>635</wp:posOffset>
                      </wp:positionH>
                      <wp:positionV relativeFrom="paragraph">
                        <wp:posOffset>36195</wp:posOffset>
                      </wp:positionV>
                      <wp:extent cx="821055" cy="320675"/>
                      <wp:effectExtent l="0" t="0" r="17145" b="22225"/>
                      <wp:wrapNone/>
                      <wp:docPr id="293267342" name="Rechteck: abgerundete Ecken 293267342"/>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4D0DD"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376A2" id="Rechteck: abgerundete Ecken 293267342" o:spid="_x0000_s2732" style="position:absolute;left:0;text-align:left;margin-left:.05pt;margin-top:2.85pt;width:64.65pt;height:25.25pt;z-index:2588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pMpcyL8C&#10;AADIBQAADgAAAAAAAAAAAAAAAAAuAgAAZHJzL2Uyb0RvYy54bWxQSwECLQAUAAYACAAAACEAm65T&#10;wtgAAAAFAQAADwAAAAAAAAAAAAAAAAAZBQAAZHJzL2Rvd25yZXYueG1sUEsFBgAAAAAEAAQA8wAA&#10;AB4GAAAAAA==&#10;" filled="f" strokecolor="black [3213]" strokeweight=".5pt">
                      <v:textbox>
                        <w:txbxContent>
                          <w:p w14:paraId="15E4D0DD" w14:textId="77777777" w:rsidR="00BD5E17" w:rsidRDefault="00BD5E17" w:rsidP="00740072">
                            <w:pPr>
                              <w:jc w:val="center"/>
                            </w:pPr>
                            <w:r>
                              <w:t>x</w:t>
                            </w:r>
                          </w:p>
                        </w:txbxContent>
                      </v:textbox>
                    </v:roundrect>
                  </w:pict>
                </mc:Fallback>
              </mc:AlternateContent>
            </w:r>
          </w:p>
        </w:tc>
        <w:tc>
          <w:tcPr>
            <w:tcW w:w="5839" w:type="dxa"/>
            <w:tcBorders>
              <w:top w:val="single" w:sz="4" w:space="0" w:color="D9D9D9" w:themeColor="background1" w:themeShade="D9"/>
              <w:left w:val="nil"/>
              <w:bottom w:val="single" w:sz="4" w:space="0" w:color="D9D9D9" w:themeColor="background1" w:themeShade="D9"/>
              <w:right w:val="nil"/>
            </w:tcBorders>
            <w:hideMark/>
          </w:tcPr>
          <w:p w14:paraId="09D23EFD" w14:textId="212B72E5" w:rsidR="00740072" w:rsidRPr="009F08DB" w:rsidRDefault="00C44383">
            <w:pPr>
              <w:pStyle w:val="Textkrper"/>
              <w:tabs>
                <w:tab w:val="left" w:pos="284"/>
              </w:tabs>
              <w:spacing w:after="0"/>
              <w:rPr>
                <w:lang w:val="de-DE"/>
              </w:rPr>
            </w:pPr>
            <w:r w:rsidRPr="009F08DB">
              <w:rPr>
                <w:lang w:val="de-DE"/>
              </w:rPr>
              <w:t>Datum/Kurzzeichen</w:t>
            </w:r>
          </w:p>
          <w:p w14:paraId="61C73405" w14:textId="7966EF57"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24192" behindDoc="0" locked="0" layoutInCell="1" allowOverlap="1" wp14:anchorId="4F7B1A90" wp14:editId="511DA59A">
                      <wp:simplePos x="0" y="0"/>
                      <wp:positionH relativeFrom="column">
                        <wp:posOffset>1905</wp:posOffset>
                      </wp:positionH>
                      <wp:positionV relativeFrom="line">
                        <wp:posOffset>33020</wp:posOffset>
                      </wp:positionV>
                      <wp:extent cx="3592195" cy="320675"/>
                      <wp:effectExtent l="0" t="0" r="27305" b="22225"/>
                      <wp:wrapNone/>
                      <wp:docPr id="293267341" name="Rechteck: abgerundete Ecken 293267341"/>
                      <wp:cNvGraphicFramePr/>
                      <a:graphic xmlns:a="http://schemas.openxmlformats.org/drawingml/2006/main">
                        <a:graphicData uri="http://schemas.microsoft.com/office/word/2010/wordprocessingShape">
                          <wps:wsp>
                            <wps:cNvSpPr/>
                            <wps:spPr>
                              <a:xfrm>
                                <a:off x="0" y="0"/>
                                <a:ext cx="3592195"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2D6237"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B1A90" id="Rechteck: abgerundete Ecken 293267341" o:spid="_x0000_s2733" style="position:absolute;left:0;text-align:left;margin-left:.15pt;margin-top:2.6pt;width:282.85pt;height:25.25pt;z-index:258824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OSU&#10;Ah7BAgAAyQUAAA4AAAAAAAAAAAAAAAAALgIAAGRycy9lMm9Eb2MueG1sUEsBAi0AFAAGAAgAAAAh&#10;ABCRfb7aAAAABQEAAA8AAAAAAAAAAAAAAAAAGwUAAGRycy9kb3ducmV2LnhtbFBLBQYAAAAABAAE&#10;APMAAAAiBgAAAAA=&#10;" filled="f" strokecolor="black [3213]" strokeweight=".5pt">
                      <v:textbox>
                        <w:txbxContent>
                          <w:p w14:paraId="062D6237" w14:textId="77777777" w:rsidR="00BD5E17" w:rsidRDefault="00BD5E17" w:rsidP="00740072">
                            <w:pPr>
                              <w:jc w:val="center"/>
                            </w:pPr>
                            <w:r>
                              <w:t>x</w:t>
                            </w:r>
                          </w:p>
                        </w:txbxContent>
                      </v:textbox>
                      <w10:wrap anchory="line"/>
                    </v:roundrect>
                  </w:pict>
                </mc:Fallback>
              </mc:AlternateContent>
            </w:r>
          </w:p>
        </w:tc>
      </w:tr>
      <w:tr w:rsidR="00740072" w:rsidRPr="009F08DB" w14:paraId="19AC70F7"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73C4056" w14:textId="4D2D053C" w:rsidR="00740072" w:rsidRPr="009F08DB" w:rsidRDefault="00C44383">
            <w:pPr>
              <w:pStyle w:val="Textkrper"/>
              <w:spacing w:after="0"/>
              <w:rPr>
                <w:lang w:val="de-DE"/>
              </w:rPr>
            </w:pPr>
            <w:r w:rsidRPr="009F08DB">
              <w:rPr>
                <w:b/>
                <w:lang w:val="de-DE"/>
              </w:rPr>
              <w:t>Ergebnisse genehmigt</w:t>
            </w:r>
          </w:p>
        </w:tc>
        <w:tc>
          <w:tcPr>
            <w:tcW w:w="7256" w:type="dxa"/>
            <w:gridSpan w:val="2"/>
            <w:tcBorders>
              <w:top w:val="single" w:sz="4" w:space="0" w:color="D9D9D9" w:themeColor="background1" w:themeShade="D9"/>
              <w:left w:val="nil"/>
              <w:bottom w:val="single" w:sz="4" w:space="0" w:color="D9D9D9" w:themeColor="background1" w:themeShade="D9"/>
              <w:right w:val="nil"/>
            </w:tcBorders>
          </w:tcPr>
          <w:p w14:paraId="7D7CD18B" w14:textId="5A8473BD"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25216" behindDoc="0" locked="0" layoutInCell="1" allowOverlap="1" wp14:anchorId="40B6EDDD" wp14:editId="631A8CED">
                      <wp:simplePos x="0" y="0"/>
                      <wp:positionH relativeFrom="column">
                        <wp:posOffset>-5715</wp:posOffset>
                      </wp:positionH>
                      <wp:positionV relativeFrom="line">
                        <wp:posOffset>252095</wp:posOffset>
                      </wp:positionV>
                      <wp:extent cx="4500245" cy="320675"/>
                      <wp:effectExtent l="0" t="0" r="14605" b="22225"/>
                      <wp:wrapNone/>
                      <wp:docPr id="293267340" name="Rechteck: abgerundete Ecken 293267340"/>
                      <wp:cNvGraphicFramePr/>
                      <a:graphic xmlns:a="http://schemas.openxmlformats.org/drawingml/2006/main">
                        <a:graphicData uri="http://schemas.microsoft.com/office/word/2010/wordprocessingShape">
                          <wps:wsp>
                            <wps:cNvSpPr/>
                            <wps:spPr>
                              <a:xfrm>
                                <a:off x="0" y="0"/>
                                <a:ext cx="449961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D86BD"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B6EDDD" id="Rechteck: abgerundete Ecken 293267340" o:spid="_x0000_s2734" style="position:absolute;left:0;text-align:left;margin-left:-.45pt;margin-top:19.85pt;width:354.35pt;height:25.25pt;z-index:258825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" filled="f" strokecolor="black [3213]" strokeweight=".5pt">
                      <v:textbox>
                        <w:txbxContent>
                          <w:p w14:paraId="161D86BD" w14:textId="77777777" w:rsidR="00BD5E17" w:rsidRDefault="00BD5E17" w:rsidP="00740072">
                            <w:pPr>
                              <w:jc w:val="center"/>
                            </w:pPr>
                            <w:r>
                              <w:t>x</w:t>
                            </w:r>
                          </w:p>
                        </w:txbxContent>
                      </v:textbox>
                      <w10:wrap anchory="line"/>
                    </v:roundrect>
                  </w:pict>
                </mc:Fallback>
              </mc:AlternateContent>
            </w:r>
            <w:r w:rsidR="00C44383" w:rsidRPr="009F08DB">
              <w:rPr>
                <w:lang w:val="de-DE"/>
              </w:rPr>
              <w:t>Datum/Kurzzeichen</w:t>
            </w:r>
          </w:p>
          <w:p w14:paraId="387FCB71" w14:textId="77777777" w:rsidR="00740072" w:rsidRPr="009F08DB" w:rsidRDefault="00740072">
            <w:pPr>
              <w:pStyle w:val="Textkrper"/>
              <w:tabs>
                <w:tab w:val="left" w:pos="284"/>
              </w:tabs>
              <w:spacing w:after="0"/>
              <w:rPr>
                <w:lang w:val="de-DE"/>
              </w:rPr>
            </w:pPr>
          </w:p>
        </w:tc>
      </w:tr>
    </w:tbl>
    <w:p w14:paraId="350D163E" w14:textId="3E43457C" w:rsidR="00807A70" w:rsidRPr="009F08DB" w:rsidRDefault="00807A70" w:rsidP="00897659">
      <w:pPr>
        <w:pStyle w:val="berschrift3nummeriert"/>
        <w:rPr>
          <w:lang w:val="de-DE"/>
        </w:rPr>
      </w:pPr>
      <w:bookmarkStart w:id="167" w:name="_Toc118817679"/>
      <w:r w:rsidRPr="009F08DB">
        <w:rPr>
          <w:lang w:val="de-DE"/>
        </w:rPr>
        <w:lastRenderedPageBreak/>
        <w:t>FLT 310: BESCHUTZUNG OFFEN: PROSPEKTAPPARAT VORNE</w:t>
      </w:r>
      <w:bookmarkEnd w:id="167"/>
    </w:p>
    <w:p w14:paraId="521B0E0E" w14:textId="77777777" w:rsidR="00807A70" w:rsidRPr="009F08DB" w:rsidRDefault="00807A70" w:rsidP="00807A70">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807A70" w:rsidRPr="00897659" w14:paraId="41308A5E" w14:textId="77777777" w:rsidTr="00FD5BCF">
        <w:trPr>
          <w:trHeight w:val="495"/>
        </w:trPr>
        <w:tc>
          <w:tcPr>
            <w:tcW w:w="2154" w:type="dxa"/>
            <w:shd w:val="clear" w:color="auto" w:fill="F2F2F2" w:themeFill="background1" w:themeFillShade="F2"/>
          </w:tcPr>
          <w:p w14:paraId="72F71E80" w14:textId="77777777" w:rsidR="00807A70" w:rsidRPr="009F08DB" w:rsidRDefault="00807A70" w:rsidP="00FD5BCF">
            <w:pPr>
              <w:pStyle w:val="Textkrper"/>
              <w:spacing w:after="0"/>
              <w:rPr>
                <w:b/>
                <w:lang w:val="de-DE"/>
              </w:rPr>
            </w:pPr>
            <w:r w:rsidRPr="009F08DB">
              <w:rPr>
                <w:b/>
                <w:lang w:val="de-DE"/>
              </w:rPr>
              <w:t>Testziel</w:t>
            </w:r>
          </w:p>
        </w:tc>
        <w:tc>
          <w:tcPr>
            <w:tcW w:w="7257" w:type="dxa"/>
          </w:tcPr>
          <w:p w14:paraId="0D5A1887" w14:textId="77777777" w:rsidR="00807A70" w:rsidRPr="009F08DB" w:rsidRDefault="00807A70" w:rsidP="00FD5BCF">
            <w:pPr>
              <w:pStyle w:val="BulletTabtext"/>
              <w:rPr>
                <w:lang w:val="de-DE"/>
              </w:rPr>
            </w:pPr>
            <w:r w:rsidRPr="009F08DB">
              <w:rPr>
                <w:lang w:val="de-DE"/>
              </w:rPr>
              <w:t>Test, ob die richtige Störmeldung im Bedienfeld erscheint</w:t>
            </w:r>
          </w:p>
          <w:p w14:paraId="546BA89E" w14:textId="77777777" w:rsidR="00807A70" w:rsidRPr="009F08DB" w:rsidRDefault="00807A70" w:rsidP="00FD5BCF">
            <w:pPr>
              <w:pStyle w:val="Abstandshalter"/>
              <w:rPr>
                <w:lang w:val="de-DE"/>
              </w:rPr>
            </w:pPr>
          </w:p>
        </w:tc>
      </w:tr>
      <w:tr w:rsidR="00807A70" w:rsidRPr="00897659" w14:paraId="20EE529D" w14:textId="77777777" w:rsidTr="00FD5BCF">
        <w:trPr>
          <w:trHeight w:val="170"/>
        </w:trPr>
        <w:tc>
          <w:tcPr>
            <w:tcW w:w="2154" w:type="dxa"/>
          </w:tcPr>
          <w:p w14:paraId="7E39113C" w14:textId="77777777" w:rsidR="00807A70" w:rsidRPr="009F08DB" w:rsidRDefault="00807A70" w:rsidP="00FD5BCF">
            <w:pPr>
              <w:pStyle w:val="Textkrper"/>
              <w:spacing w:before="0" w:after="0"/>
              <w:rPr>
                <w:sz w:val="8"/>
                <w:szCs w:val="8"/>
                <w:lang w:val="de-DE"/>
              </w:rPr>
            </w:pPr>
          </w:p>
        </w:tc>
        <w:tc>
          <w:tcPr>
            <w:tcW w:w="7257" w:type="dxa"/>
          </w:tcPr>
          <w:p w14:paraId="6E5729DF" w14:textId="77777777" w:rsidR="00807A70" w:rsidRPr="009F08DB" w:rsidRDefault="00807A70" w:rsidP="00FD5BCF">
            <w:pPr>
              <w:pStyle w:val="Textkrper"/>
              <w:spacing w:before="0" w:after="0"/>
              <w:rPr>
                <w:sz w:val="8"/>
                <w:szCs w:val="8"/>
                <w:lang w:val="de-DE"/>
              </w:rPr>
            </w:pPr>
          </w:p>
        </w:tc>
      </w:tr>
      <w:tr w:rsidR="00807A70" w:rsidRPr="009F08DB" w14:paraId="32A53534" w14:textId="77777777" w:rsidTr="00FD5BCF">
        <w:trPr>
          <w:trHeight w:val="471"/>
        </w:trPr>
        <w:tc>
          <w:tcPr>
            <w:tcW w:w="2154" w:type="dxa"/>
            <w:shd w:val="clear" w:color="auto" w:fill="F2F2F2" w:themeFill="background1" w:themeFillShade="F2"/>
          </w:tcPr>
          <w:p w14:paraId="71E41B96" w14:textId="77777777" w:rsidR="00807A70" w:rsidRPr="009F08DB" w:rsidRDefault="00807A70" w:rsidP="00FD5BCF">
            <w:pPr>
              <w:pStyle w:val="Textkrper"/>
              <w:spacing w:after="0"/>
              <w:rPr>
                <w:b/>
                <w:lang w:val="de-DE"/>
              </w:rPr>
            </w:pPr>
            <w:r w:rsidRPr="009F08DB">
              <w:rPr>
                <w:b/>
                <w:lang w:val="de-DE"/>
              </w:rPr>
              <w:t>Testdurchführung</w:t>
            </w:r>
          </w:p>
        </w:tc>
        <w:tc>
          <w:tcPr>
            <w:tcW w:w="7257" w:type="dxa"/>
          </w:tcPr>
          <w:p w14:paraId="57033F6E" w14:textId="77777777" w:rsidR="00807A70" w:rsidRPr="009F08DB" w:rsidRDefault="00807A70" w:rsidP="00FD5BCF">
            <w:pPr>
              <w:pStyle w:val="Textkrper"/>
              <w:spacing w:after="0"/>
              <w:rPr>
                <w:lang w:val="de-DE"/>
              </w:rPr>
            </w:pPr>
          </w:p>
        </w:tc>
      </w:tr>
      <w:tr w:rsidR="00807A70" w:rsidRPr="009F08DB" w14:paraId="6D09C759" w14:textId="77777777" w:rsidTr="00FD5BCF">
        <w:trPr>
          <w:trHeight w:val="271"/>
        </w:trPr>
        <w:tc>
          <w:tcPr>
            <w:tcW w:w="2154" w:type="dxa"/>
            <w:shd w:val="clear" w:color="auto" w:fill="F2F2F2" w:themeFill="background1" w:themeFillShade="F2"/>
          </w:tcPr>
          <w:p w14:paraId="06F6E85B" w14:textId="77777777" w:rsidR="00807A70" w:rsidRPr="009F08DB" w:rsidRDefault="00807A70" w:rsidP="00FD5BCF">
            <w:pPr>
              <w:pStyle w:val="Textkrper"/>
              <w:spacing w:after="0"/>
              <w:rPr>
                <w:lang w:val="de-DE"/>
              </w:rPr>
            </w:pPr>
            <w:r w:rsidRPr="009F08DB">
              <w:rPr>
                <w:lang w:val="de-DE"/>
              </w:rPr>
              <w:t>Testvoraussetzungen</w:t>
            </w:r>
          </w:p>
        </w:tc>
        <w:tc>
          <w:tcPr>
            <w:tcW w:w="7257" w:type="dxa"/>
          </w:tcPr>
          <w:p w14:paraId="493CA414" w14:textId="77777777" w:rsidR="00807A70" w:rsidRPr="009F08DB" w:rsidRDefault="00807A70" w:rsidP="00FD5BCF">
            <w:pPr>
              <w:pStyle w:val="BulletTabtext"/>
              <w:rPr>
                <w:lang w:val="de-DE"/>
              </w:rPr>
            </w:pPr>
            <w:r w:rsidRPr="009F08DB">
              <w:rPr>
                <w:lang w:val="de-DE"/>
              </w:rPr>
              <w:t>Maschine ist im Automatikbetrieb bereit</w:t>
            </w:r>
          </w:p>
          <w:p w14:paraId="366F75DF" w14:textId="77777777" w:rsidR="00807A70" w:rsidRPr="009F08DB" w:rsidRDefault="00807A70" w:rsidP="00FD5BCF">
            <w:pPr>
              <w:pStyle w:val="Abstandshalter"/>
              <w:rPr>
                <w:lang w:val="de-DE"/>
              </w:rPr>
            </w:pPr>
          </w:p>
        </w:tc>
      </w:tr>
      <w:tr w:rsidR="00807A70" w:rsidRPr="009F08DB" w14:paraId="0D4732D7" w14:textId="77777777" w:rsidTr="00FD5BCF">
        <w:trPr>
          <w:trHeight w:val="420"/>
        </w:trPr>
        <w:tc>
          <w:tcPr>
            <w:tcW w:w="2154" w:type="dxa"/>
            <w:shd w:val="clear" w:color="auto" w:fill="F2F2F2" w:themeFill="background1" w:themeFillShade="F2"/>
          </w:tcPr>
          <w:p w14:paraId="2B318B48" w14:textId="77777777" w:rsidR="00807A70" w:rsidRPr="009F08DB" w:rsidRDefault="00807A70" w:rsidP="00FD5BCF">
            <w:pPr>
              <w:pStyle w:val="Textkrper"/>
              <w:spacing w:after="0"/>
              <w:rPr>
                <w:lang w:val="de-DE"/>
              </w:rPr>
            </w:pPr>
            <w:r w:rsidRPr="009F08DB">
              <w:rPr>
                <w:lang w:val="de-DE"/>
              </w:rPr>
              <w:t>Erforderliche Tätigkeit</w:t>
            </w:r>
          </w:p>
        </w:tc>
        <w:tc>
          <w:tcPr>
            <w:tcW w:w="7257" w:type="dxa"/>
          </w:tcPr>
          <w:p w14:paraId="26B91D01" w14:textId="77777777" w:rsidR="00807A70" w:rsidRPr="009F08DB" w:rsidRDefault="00807A70" w:rsidP="00FD5BCF">
            <w:pPr>
              <w:pStyle w:val="BulletTabtext"/>
              <w:rPr>
                <w:lang w:val="de-DE"/>
              </w:rPr>
            </w:pPr>
            <w:r w:rsidRPr="009F08DB">
              <w:rPr>
                <w:lang w:val="de-DE"/>
              </w:rPr>
              <w:t>Schutztür Prospektapparat vorne öffnen</w:t>
            </w:r>
          </w:p>
          <w:p w14:paraId="269A6CA8" w14:textId="77777777" w:rsidR="00807A70" w:rsidRPr="009F08DB" w:rsidRDefault="00807A70" w:rsidP="00FD5BCF">
            <w:pPr>
              <w:pStyle w:val="Abstandshalter"/>
              <w:rPr>
                <w:lang w:val="de-DE"/>
              </w:rPr>
            </w:pPr>
          </w:p>
        </w:tc>
      </w:tr>
      <w:tr w:rsidR="00807A70" w:rsidRPr="00897659" w14:paraId="78CFFD3C" w14:textId="77777777" w:rsidTr="00FD5BCF">
        <w:trPr>
          <w:trHeight w:val="697"/>
        </w:trPr>
        <w:tc>
          <w:tcPr>
            <w:tcW w:w="2154" w:type="dxa"/>
            <w:shd w:val="clear" w:color="auto" w:fill="F2F2F2" w:themeFill="background1" w:themeFillShade="F2"/>
          </w:tcPr>
          <w:p w14:paraId="7F76125B" w14:textId="77777777" w:rsidR="00807A70" w:rsidRPr="009F08DB" w:rsidRDefault="00807A70" w:rsidP="00FD5BCF">
            <w:pPr>
              <w:pStyle w:val="Textkrper"/>
              <w:spacing w:after="0"/>
              <w:rPr>
                <w:lang w:val="de-DE"/>
              </w:rPr>
            </w:pPr>
            <w:r w:rsidRPr="009F08DB">
              <w:rPr>
                <w:lang w:val="de-DE"/>
              </w:rPr>
              <w:t>Folge</w:t>
            </w:r>
          </w:p>
        </w:tc>
        <w:tc>
          <w:tcPr>
            <w:tcW w:w="7257" w:type="dxa"/>
          </w:tcPr>
          <w:p w14:paraId="6FAB2C5C" w14:textId="77777777" w:rsidR="00807A70" w:rsidRPr="009F08DB" w:rsidRDefault="00807A70" w:rsidP="00FD5BCF">
            <w:pPr>
              <w:pStyle w:val="BulletTabtext"/>
              <w:rPr>
                <w:lang w:val="de-DE"/>
              </w:rPr>
            </w:pPr>
            <w:r w:rsidRPr="009F08DB">
              <w:rPr>
                <w:lang w:val="de-DE"/>
              </w:rPr>
              <w:t>Störmeldung erscheint im Bedienfeld</w:t>
            </w:r>
          </w:p>
          <w:p w14:paraId="14D1B6A4" w14:textId="77777777" w:rsidR="00807A70" w:rsidRPr="009F08DB" w:rsidRDefault="00807A70" w:rsidP="00FD5BCF">
            <w:pPr>
              <w:pStyle w:val="BulletTabtext"/>
              <w:rPr>
                <w:lang w:val="de-DE"/>
              </w:rPr>
            </w:pPr>
            <w:r w:rsidRPr="009F08DB">
              <w:rPr>
                <w:lang w:val="de-DE"/>
              </w:rPr>
              <w:t>Maschine kann nicht gestartet werden, solange Störmeldung aktiv ist</w:t>
            </w:r>
          </w:p>
          <w:p w14:paraId="4C5876BD" w14:textId="77777777" w:rsidR="00807A70" w:rsidRPr="009F08DB" w:rsidRDefault="00807A70" w:rsidP="00FD5BCF">
            <w:pPr>
              <w:pStyle w:val="Abstandshalter"/>
              <w:rPr>
                <w:lang w:val="de-DE"/>
              </w:rPr>
            </w:pPr>
          </w:p>
        </w:tc>
      </w:tr>
      <w:tr w:rsidR="00807A70" w:rsidRPr="00897659" w14:paraId="5F77E2C6" w14:textId="77777777" w:rsidTr="00FD5BCF">
        <w:trPr>
          <w:trHeight w:val="697"/>
        </w:trPr>
        <w:tc>
          <w:tcPr>
            <w:tcW w:w="2154" w:type="dxa"/>
            <w:shd w:val="clear" w:color="auto" w:fill="F2F2F2" w:themeFill="background1" w:themeFillShade="F2"/>
          </w:tcPr>
          <w:p w14:paraId="5E32D910" w14:textId="77777777" w:rsidR="00807A70" w:rsidRPr="009F08DB" w:rsidRDefault="00807A70" w:rsidP="00FD5BCF">
            <w:pPr>
              <w:pStyle w:val="Textkrper"/>
              <w:spacing w:after="0"/>
              <w:rPr>
                <w:lang w:val="de-DE"/>
              </w:rPr>
            </w:pPr>
            <w:r w:rsidRPr="009F08DB">
              <w:rPr>
                <w:lang w:val="de-DE"/>
              </w:rPr>
              <w:t>Kommentare</w:t>
            </w:r>
          </w:p>
        </w:tc>
        <w:tc>
          <w:tcPr>
            <w:tcW w:w="7257" w:type="dxa"/>
          </w:tcPr>
          <w:p w14:paraId="5FBE14CD" w14:textId="77777777" w:rsidR="00807A70" w:rsidRPr="009F08DB" w:rsidRDefault="00807A70" w:rsidP="00FD5BCF">
            <w:pPr>
              <w:pStyle w:val="BulletTabtext"/>
              <w:rPr>
                <w:lang w:val="de-DE"/>
              </w:rPr>
            </w:pPr>
            <w:r w:rsidRPr="009F08DB">
              <w:rPr>
                <w:lang w:val="de-DE"/>
              </w:rPr>
              <w:t>Test kann nur bei Stillstand der Maschine durchgeführt werden, da während des Betriebes die Beschutzung verriegelt ist</w:t>
            </w:r>
          </w:p>
          <w:p w14:paraId="1A30DC15" w14:textId="77777777" w:rsidR="00807A70" w:rsidRPr="009F08DB" w:rsidRDefault="00807A70" w:rsidP="00FD5BCF">
            <w:pPr>
              <w:pStyle w:val="Abstandshalter"/>
              <w:rPr>
                <w:lang w:val="de-DE"/>
              </w:rPr>
            </w:pPr>
          </w:p>
        </w:tc>
      </w:tr>
      <w:tr w:rsidR="00807A70" w:rsidRPr="009F08DB" w14:paraId="0586C1F5" w14:textId="77777777" w:rsidTr="00FD5BCF">
        <w:trPr>
          <w:trHeight w:val="697"/>
        </w:trPr>
        <w:tc>
          <w:tcPr>
            <w:tcW w:w="2154" w:type="dxa"/>
            <w:shd w:val="clear" w:color="auto" w:fill="F2F2F2" w:themeFill="background1" w:themeFillShade="F2"/>
          </w:tcPr>
          <w:p w14:paraId="1543BB45" w14:textId="77777777" w:rsidR="00807A70" w:rsidRPr="009F08DB" w:rsidRDefault="00807A70" w:rsidP="00FD5BCF">
            <w:pPr>
              <w:pStyle w:val="Textkrper"/>
              <w:spacing w:after="0"/>
              <w:rPr>
                <w:lang w:val="de-DE"/>
              </w:rPr>
            </w:pPr>
            <w:r w:rsidRPr="009F08DB">
              <w:rPr>
                <w:lang w:val="de-DE"/>
              </w:rPr>
              <w:t>Quittierung</w:t>
            </w:r>
          </w:p>
        </w:tc>
        <w:tc>
          <w:tcPr>
            <w:tcW w:w="7257" w:type="dxa"/>
          </w:tcPr>
          <w:p w14:paraId="62740AC6" w14:textId="77777777" w:rsidR="00807A70" w:rsidRPr="009F08DB" w:rsidRDefault="00807A70" w:rsidP="00FD5BCF">
            <w:pPr>
              <w:pStyle w:val="BulletTabtext"/>
              <w:rPr>
                <w:lang w:val="de-DE"/>
              </w:rPr>
            </w:pPr>
            <w:r w:rsidRPr="009F08DB">
              <w:rPr>
                <w:lang w:val="de-DE"/>
              </w:rPr>
              <w:t>Schutztür Prospektapparat vorne schließen</w:t>
            </w:r>
          </w:p>
          <w:p w14:paraId="18CE3D6D" w14:textId="77777777" w:rsidR="00807A70" w:rsidRPr="009F08DB" w:rsidRDefault="00807A70" w:rsidP="00FD5BCF">
            <w:pPr>
              <w:pStyle w:val="BulletTabtext"/>
              <w:rPr>
                <w:lang w:val="de-DE"/>
              </w:rPr>
            </w:pPr>
            <w:r w:rsidRPr="009F08DB">
              <w:rPr>
                <w:lang w:val="de-DE"/>
              </w:rPr>
              <w:t>Taster „Reset“ drücken</w:t>
            </w:r>
          </w:p>
          <w:p w14:paraId="3B173CDD" w14:textId="77777777" w:rsidR="00807A70" w:rsidRPr="009F08DB" w:rsidRDefault="00807A70" w:rsidP="00FD5BCF">
            <w:pPr>
              <w:pStyle w:val="Abstandshalter"/>
              <w:rPr>
                <w:lang w:val="de-DE"/>
              </w:rPr>
            </w:pPr>
          </w:p>
        </w:tc>
      </w:tr>
    </w:tbl>
    <w:p w14:paraId="1DCB750D" w14:textId="77777777" w:rsidR="00807A70" w:rsidRPr="009F08DB" w:rsidRDefault="00807A70" w:rsidP="00807A70">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807A70" w:rsidRPr="009F08DB" w14:paraId="2D517259" w14:textId="77777777" w:rsidTr="00FD5BCF">
        <w:trPr>
          <w:trHeight w:val="680"/>
        </w:trPr>
        <w:tc>
          <w:tcPr>
            <w:tcW w:w="2154" w:type="dxa"/>
            <w:tcBorders>
              <w:bottom w:val="single" w:sz="4" w:space="0" w:color="D9D9D9" w:themeColor="background1" w:themeShade="D9"/>
            </w:tcBorders>
            <w:shd w:val="clear" w:color="auto" w:fill="F2F2F2" w:themeFill="background1" w:themeFillShade="F2"/>
          </w:tcPr>
          <w:p w14:paraId="21562B2C" w14:textId="77777777" w:rsidR="00807A70" w:rsidRPr="009F08DB" w:rsidRDefault="00807A70" w:rsidP="00FD5BCF">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1C2FA59" w14:textId="77777777" w:rsidR="00807A70" w:rsidRPr="009F08DB" w:rsidRDefault="00807A70" w:rsidP="00FD5BCF">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00AE720" w14:textId="77777777" w:rsidR="00807A70" w:rsidRPr="009F08DB" w:rsidRDefault="00807A70" w:rsidP="00FD5BCF">
            <w:pPr>
              <w:pStyle w:val="Textkrper"/>
              <w:tabs>
                <w:tab w:val="left" w:pos="284"/>
              </w:tabs>
              <w:spacing w:after="0"/>
              <w:jc w:val="center"/>
              <w:rPr>
                <w:b/>
                <w:lang w:val="de-DE"/>
              </w:rPr>
            </w:pPr>
            <w:r w:rsidRPr="009F08DB">
              <w:rPr>
                <w:b/>
                <w:lang w:val="de-DE"/>
              </w:rPr>
              <w:t>ja/nein</w:t>
            </w:r>
          </w:p>
        </w:tc>
      </w:tr>
      <w:tr w:rsidR="00807A70" w:rsidRPr="009F08DB" w14:paraId="6F5D1CC3" w14:textId="77777777" w:rsidTr="00FD5BCF">
        <w:trPr>
          <w:trHeight w:val="697"/>
        </w:trPr>
        <w:tc>
          <w:tcPr>
            <w:tcW w:w="2154" w:type="dxa"/>
            <w:tcBorders>
              <w:bottom w:val="nil"/>
            </w:tcBorders>
            <w:shd w:val="clear" w:color="auto" w:fill="F2F2F2" w:themeFill="background1" w:themeFillShade="F2"/>
          </w:tcPr>
          <w:p w14:paraId="289C81E5" w14:textId="77777777" w:rsidR="00807A70" w:rsidRPr="009F08DB" w:rsidRDefault="00807A70" w:rsidP="00FD5BCF">
            <w:pPr>
              <w:pStyle w:val="Textkrper"/>
              <w:spacing w:after="0"/>
              <w:rPr>
                <w:lang w:val="de-DE"/>
              </w:rPr>
            </w:pPr>
            <w:r w:rsidRPr="009F08DB">
              <w:rPr>
                <w:lang w:val="de-DE"/>
              </w:rPr>
              <w:t>Akzeptanzkriterien</w:t>
            </w:r>
          </w:p>
        </w:tc>
        <w:tc>
          <w:tcPr>
            <w:tcW w:w="5839" w:type="dxa"/>
            <w:tcBorders>
              <w:bottom w:val="nil"/>
            </w:tcBorders>
          </w:tcPr>
          <w:p w14:paraId="17300590" w14:textId="77777777" w:rsidR="00807A70" w:rsidRPr="009F08DB" w:rsidRDefault="00807A70" w:rsidP="00FD5BCF">
            <w:pPr>
              <w:pStyle w:val="BulletTabtext"/>
              <w:rPr>
                <w:lang w:val="de-DE"/>
              </w:rPr>
            </w:pPr>
            <w:r w:rsidRPr="009F08DB">
              <w:rPr>
                <w:lang w:val="de-DE"/>
              </w:rPr>
              <w:t>Störmeldung erscheint im Bedienfeld</w:t>
            </w:r>
          </w:p>
        </w:tc>
        <w:tc>
          <w:tcPr>
            <w:tcW w:w="1417" w:type="dxa"/>
            <w:tcBorders>
              <w:bottom w:val="nil"/>
            </w:tcBorders>
          </w:tcPr>
          <w:p w14:paraId="285210D9" w14:textId="77777777" w:rsidR="00807A70" w:rsidRPr="009F08DB" w:rsidRDefault="00807A70" w:rsidP="00FD5BCF">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12608" behindDoc="0" locked="0" layoutInCell="1" allowOverlap="1" wp14:anchorId="4C9F19F7" wp14:editId="0EB3E948">
                      <wp:simplePos x="0" y="0"/>
                      <wp:positionH relativeFrom="column">
                        <wp:posOffset>-36195</wp:posOffset>
                      </wp:positionH>
                      <wp:positionV relativeFrom="line">
                        <wp:posOffset>36195</wp:posOffset>
                      </wp:positionV>
                      <wp:extent cx="820800" cy="320400"/>
                      <wp:effectExtent l="0" t="0" r="17780" b="22860"/>
                      <wp:wrapNone/>
                      <wp:docPr id="293275634" name="Rechteck: abgerundete Ecken 29327563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C24097" w14:textId="77777777" w:rsidR="00BD5E17" w:rsidRDefault="00BD5E17" w:rsidP="00807A7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F19F7" id="Rechteck: abgerundete Ecken 293275634" o:spid="_x0000_s2735" style="position:absolute;left:0;text-align:left;margin-left:-2.85pt;margin-top:2.85pt;width:64.65pt;height:25.25pt;z-index:259012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r1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O32vW+&#10;AgAAyAUAAA4AAAAAAAAAAAAAAAAALgIAAGRycy9lMm9Eb2MueG1sUEsBAi0AFAAGAAgAAAAhADWT&#10;XnbaAAAABwEAAA8AAAAAAAAAAAAAAAAAGAUAAGRycy9kb3ducmV2LnhtbFBLBQYAAAAABAAEAPMA&#10;AAAfBgAAAAA=&#10;" filled="f" strokecolor="black [3213]" strokeweight=".5pt">
                      <v:textbox>
                        <w:txbxContent>
                          <w:p w14:paraId="36C24097" w14:textId="77777777" w:rsidR="00BD5E17" w:rsidRDefault="00BD5E17" w:rsidP="00807A70">
                            <w:pPr>
                              <w:jc w:val="center"/>
                            </w:pPr>
                            <w:r>
                              <w:t>x</w:t>
                            </w:r>
                          </w:p>
                        </w:txbxContent>
                      </v:textbox>
                      <w10:wrap anchory="line"/>
                    </v:roundrect>
                  </w:pict>
                </mc:Fallback>
              </mc:AlternateContent>
            </w:r>
          </w:p>
        </w:tc>
      </w:tr>
      <w:tr w:rsidR="00807A70" w:rsidRPr="00897659" w14:paraId="12CBF5D3" w14:textId="77777777" w:rsidTr="00FD5BCF">
        <w:trPr>
          <w:trHeight w:val="697"/>
        </w:trPr>
        <w:tc>
          <w:tcPr>
            <w:tcW w:w="2154" w:type="dxa"/>
            <w:tcBorders>
              <w:top w:val="nil"/>
              <w:bottom w:val="nil"/>
            </w:tcBorders>
            <w:shd w:val="clear" w:color="auto" w:fill="F2F2F2" w:themeFill="background1" w:themeFillShade="F2"/>
          </w:tcPr>
          <w:p w14:paraId="62254D10" w14:textId="77777777" w:rsidR="00807A70" w:rsidRPr="009F08DB" w:rsidRDefault="00807A70" w:rsidP="00FD5BCF">
            <w:pPr>
              <w:pStyle w:val="Textkrper"/>
              <w:spacing w:after="0"/>
              <w:rPr>
                <w:lang w:val="de-DE"/>
              </w:rPr>
            </w:pPr>
          </w:p>
        </w:tc>
        <w:tc>
          <w:tcPr>
            <w:tcW w:w="5839" w:type="dxa"/>
            <w:tcBorders>
              <w:top w:val="nil"/>
              <w:bottom w:val="nil"/>
            </w:tcBorders>
          </w:tcPr>
          <w:p w14:paraId="4C0A5220" w14:textId="77777777" w:rsidR="00807A70" w:rsidRPr="009F08DB" w:rsidRDefault="00807A70" w:rsidP="00FD5BCF">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2FD845F" w14:textId="77777777" w:rsidR="00807A70" w:rsidRPr="009F08DB" w:rsidRDefault="00807A70" w:rsidP="00FD5BCF">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9014656" behindDoc="0" locked="0" layoutInCell="1" allowOverlap="1" wp14:anchorId="27092CC0" wp14:editId="26068111">
                      <wp:simplePos x="0" y="0"/>
                      <wp:positionH relativeFrom="column">
                        <wp:posOffset>-36195</wp:posOffset>
                      </wp:positionH>
                      <wp:positionV relativeFrom="line">
                        <wp:posOffset>36195</wp:posOffset>
                      </wp:positionV>
                      <wp:extent cx="820800" cy="320400"/>
                      <wp:effectExtent l="0" t="0" r="17780" b="22860"/>
                      <wp:wrapNone/>
                      <wp:docPr id="293275635" name="Rechteck: abgerundete Ecken 2932756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4A0C5" w14:textId="77777777" w:rsidR="00BD5E17" w:rsidRDefault="00BD5E17" w:rsidP="00807A7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092CC0" id="Rechteck: abgerundete Ecken 293275635" o:spid="_x0000_s2736" style="position:absolute;left:0;text-align:left;margin-left:-2.85pt;margin-top:2.85pt;width:64.65pt;height:25.25pt;z-index:259014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Kk3W8L0C&#10;AADIBQAADgAAAAAAAAAAAAAAAAAuAgAAZHJzL2Uyb0RvYy54bWxQSwECLQAUAAYACAAAACEANZNe&#10;dtoAAAAHAQAADwAAAAAAAAAAAAAAAAAXBQAAZHJzL2Rvd25yZXYueG1sUEsFBgAAAAAEAAQA8wAA&#10;AB4GAAAAAA==&#10;" filled="f" strokecolor="black [3213]" strokeweight=".5pt">
                      <v:textbox>
                        <w:txbxContent>
                          <w:p w14:paraId="5534A0C5" w14:textId="77777777" w:rsidR="00BD5E17" w:rsidRDefault="00BD5E17" w:rsidP="00807A70">
                            <w:pPr>
                              <w:jc w:val="center"/>
                            </w:pPr>
                            <w:r>
                              <w:t>x</w:t>
                            </w:r>
                          </w:p>
                        </w:txbxContent>
                      </v:textbox>
                      <w10:wrap anchory="line"/>
                    </v:roundrect>
                  </w:pict>
                </mc:Fallback>
              </mc:AlternateContent>
            </w:r>
          </w:p>
        </w:tc>
      </w:tr>
      <w:tr w:rsidR="00807A70" w:rsidRPr="009F08DB" w14:paraId="54BFE7CD" w14:textId="77777777" w:rsidTr="00FD5BCF">
        <w:trPr>
          <w:trHeight w:val="1701"/>
        </w:trPr>
        <w:tc>
          <w:tcPr>
            <w:tcW w:w="2154" w:type="dxa"/>
            <w:shd w:val="clear" w:color="auto" w:fill="F2F2F2" w:themeFill="background1" w:themeFillShade="F2"/>
          </w:tcPr>
          <w:p w14:paraId="35A253CE" w14:textId="77777777" w:rsidR="00807A70" w:rsidRPr="009F08DB" w:rsidRDefault="00807A70" w:rsidP="00FD5BCF">
            <w:pPr>
              <w:pStyle w:val="Textkrper"/>
              <w:spacing w:after="0"/>
              <w:rPr>
                <w:lang w:val="de-DE"/>
              </w:rPr>
            </w:pPr>
            <w:r w:rsidRPr="009F08DB">
              <w:rPr>
                <w:lang w:val="de-DE"/>
              </w:rPr>
              <w:t>Kommentare</w:t>
            </w:r>
          </w:p>
        </w:tc>
        <w:tc>
          <w:tcPr>
            <w:tcW w:w="7256" w:type="dxa"/>
            <w:gridSpan w:val="2"/>
          </w:tcPr>
          <w:p w14:paraId="2F75C97F" w14:textId="77777777" w:rsidR="00807A70" w:rsidRPr="009F08DB" w:rsidRDefault="00807A70" w:rsidP="00FD5BCF">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13632" behindDoc="0" locked="0" layoutInCell="1" allowOverlap="1" wp14:anchorId="62922F4F" wp14:editId="1D2DC424">
                      <wp:simplePos x="0" y="0"/>
                      <wp:positionH relativeFrom="column">
                        <wp:posOffset>-5715</wp:posOffset>
                      </wp:positionH>
                      <wp:positionV relativeFrom="line">
                        <wp:posOffset>72390</wp:posOffset>
                      </wp:positionV>
                      <wp:extent cx="4500000" cy="942975"/>
                      <wp:effectExtent l="0" t="0" r="15240" b="28575"/>
                      <wp:wrapNone/>
                      <wp:docPr id="293275638" name="Rechteck: abgerundete Ecken 29327563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087D15" w14:textId="77777777" w:rsidR="00BD5E17" w:rsidRDefault="00BD5E17" w:rsidP="00807A7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922F4F" id="Rechteck: abgerundete Ecken 293275638" o:spid="_x0000_s2737" style="position:absolute;left:0;text-align:left;margin-left:-.45pt;margin-top:5.7pt;width:354.35pt;height:74.25pt;z-index:259013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nGPHW&#10;vQIAAMkFAAAOAAAAAAAAAAAAAAAAAC4CAABkcnMvZTJvRG9jLnhtbFBLAQItABQABgAIAAAAIQDv&#10;Mn/u3AAAAAgBAAAPAAAAAAAAAAAAAAAAABcFAABkcnMvZG93bnJldi54bWxQSwUGAAAAAAQABADz&#10;AAAAIAYAAAAA&#10;" filled="f" strokecolor="black [3213]" strokeweight=".5pt">
                      <v:textbox>
                        <w:txbxContent>
                          <w:p w14:paraId="5F087D15" w14:textId="77777777" w:rsidR="00BD5E17" w:rsidRDefault="00BD5E17" w:rsidP="00807A70">
                            <w:pPr>
                              <w:jc w:val="center"/>
                            </w:pPr>
                            <w:r>
                              <w:t>x</w:t>
                            </w:r>
                          </w:p>
                        </w:txbxContent>
                      </v:textbox>
                      <w10:wrap anchory="line"/>
                    </v:roundrect>
                  </w:pict>
                </mc:Fallback>
              </mc:AlternateContent>
            </w:r>
          </w:p>
        </w:tc>
      </w:tr>
    </w:tbl>
    <w:p w14:paraId="612C7511" w14:textId="77777777" w:rsidR="00807A70" w:rsidRPr="009F08DB" w:rsidRDefault="00807A70" w:rsidP="00807A70">
      <w:pPr>
        <w:pStyle w:val="Textkrper"/>
        <w:rPr>
          <w:lang w:val="de-DE"/>
        </w:rPr>
      </w:pPr>
    </w:p>
    <w:p w14:paraId="019405F7" w14:textId="0E1EC8CF" w:rsidR="00807A70" w:rsidRDefault="00807A70" w:rsidP="00807A70">
      <w:pPr>
        <w:pStyle w:val="Textkrper"/>
        <w:rPr>
          <w:lang w:val="de-DE"/>
        </w:rPr>
      </w:pPr>
    </w:p>
    <w:p w14:paraId="5F7A89A0" w14:textId="77777777" w:rsidR="00D87089" w:rsidRPr="009F08DB" w:rsidRDefault="00D87089" w:rsidP="00807A70">
      <w:pPr>
        <w:pStyle w:val="Textkrper"/>
        <w:rPr>
          <w:lang w:val="de-DE"/>
        </w:rPr>
      </w:pPr>
    </w:p>
    <w:p w14:paraId="26B580B7" w14:textId="77777777" w:rsidR="00807A70" w:rsidRPr="009F08DB" w:rsidRDefault="00807A70" w:rsidP="00807A70">
      <w:pPr>
        <w:pStyle w:val="Textkrper"/>
        <w:rPr>
          <w:lang w:val="de-DE"/>
        </w:rPr>
      </w:pPr>
    </w:p>
    <w:p w14:paraId="1C17B7DD" w14:textId="77777777" w:rsidR="00807A70" w:rsidRPr="009F08DB" w:rsidRDefault="00807A70" w:rsidP="00807A70">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807A70" w:rsidRPr="009F08DB" w14:paraId="78E81EA1" w14:textId="77777777" w:rsidTr="00FD5BCF">
        <w:trPr>
          <w:trHeight w:val="1020"/>
        </w:trPr>
        <w:tc>
          <w:tcPr>
            <w:tcW w:w="2154" w:type="dxa"/>
            <w:shd w:val="clear" w:color="auto" w:fill="F2F2F2" w:themeFill="background1" w:themeFillShade="F2"/>
          </w:tcPr>
          <w:p w14:paraId="54F54DEC" w14:textId="77777777" w:rsidR="00807A70" w:rsidRPr="009F08DB" w:rsidRDefault="00807A70" w:rsidP="00FD5BCF">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1BB3481" w14:textId="77777777" w:rsidR="00807A70" w:rsidRPr="009F08DB" w:rsidRDefault="00807A70" w:rsidP="00FD5BCF">
            <w:pPr>
              <w:pStyle w:val="Textkrper"/>
              <w:tabs>
                <w:tab w:val="left" w:pos="284"/>
              </w:tabs>
              <w:spacing w:after="0"/>
              <w:rPr>
                <w:lang w:val="de-DE"/>
              </w:rPr>
            </w:pPr>
            <w:r w:rsidRPr="009F08DB">
              <w:rPr>
                <w:lang w:val="de-DE"/>
              </w:rPr>
              <w:t>ja/nein</w:t>
            </w:r>
          </w:p>
          <w:p w14:paraId="65DA323F" w14:textId="77777777" w:rsidR="00807A70" w:rsidRPr="009F08DB" w:rsidRDefault="00807A70" w:rsidP="00FD5BCF">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15680" behindDoc="0" locked="0" layoutInCell="1" allowOverlap="1" wp14:anchorId="7FCA55C4" wp14:editId="1049455B">
                      <wp:simplePos x="0" y="0"/>
                      <wp:positionH relativeFrom="column">
                        <wp:posOffset>635</wp:posOffset>
                      </wp:positionH>
                      <wp:positionV relativeFrom="paragraph">
                        <wp:posOffset>36195</wp:posOffset>
                      </wp:positionV>
                      <wp:extent cx="820800" cy="320400"/>
                      <wp:effectExtent l="0" t="0" r="17780" b="22860"/>
                      <wp:wrapNone/>
                      <wp:docPr id="293275639" name="Rechteck: abgerundete Ecken 2932756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36E76" w14:textId="77777777" w:rsidR="00BD5E17" w:rsidRDefault="00BD5E17" w:rsidP="00807A7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CA55C4" id="Rechteck: abgerundete Ecken 293275639" o:spid="_x0000_s2738" style="position:absolute;left:0;text-align:left;margin-left:.05pt;margin-top:2.85pt;width:64.65pt;height:25.25pt;z-index:2590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URYvg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9MURYvgIA&#10;AMgFAAAOAAAAAAAAAAAAAAAAAC4CAABkcnMvZTJvRG9jLnhtbFBLAQItABQABgAIAAAAIQCbrlPC&#10;2AAAAAUBAAAPAAAAAAAAAAAAAAAAABgFAABkcnMvZG93bnJldi54bWxQSwUGAAAAAAQABADzAAAA&#10;HQYAAAAA&#10;" filled="f" strokecolor="black [3213]" strokeweight=".5pt">
                      <v:textbox>
                        <w:txbxContent>
                          <w:p w14:paraId="63B36E76" w14:textId="77777777" w:rsidR="00BD5E17" w:rsidRDefault="00BD5E17" w:rsidP="00807A70">
                            <w:pPr>
                              <w:jc w:val="center"/>
                            </w:pPr>
                            <w:r>
                              <w:t>x</w:t>
                            </w:r>
                          </w:p>
                        </w:txbxContent>
                      </v:textbox>
                    </v:roundrect>
                  </w:pict>
                </mc:Fallback>
              </mc:AlternateContent>
            </w:r>
          </w:p>
        </w:tc>
        <w:tc>
          <w:tcPr>
            <w:tcW w:w="5839" w:type="dxa"/>
            <w:shd w:val="clear" w:color="auto" w:fill="auto"/>
          </w:tcPr>
          <w:p w14:paraId="7EC67E9D" w14:textId="77777777" w:rsidR="00807A70" w:rsidRPr="009F08DB" w:rsidRDefault="00807A70" w:rsidP="00FD5BCF">
            <w:pPr>
              <w:pStyle w:val="Textkrper"/>
              <w:tabs>
                <w:tab w:val="left" w:pos="284"/>
              </w:tabs>
              <w:spacing w:after="0"/>
              <w:rPr>
                <w:lang w:val="de-DE"/>
              </w:rPr>
            </w:pPr>
            <w:r w:rsidRPr="009F08DB">
              <w:rPr>
                <w:lang w:val="de-DE"/>
              </w:rPr>
              <w:t>Datum/Kurzzeichen</w:t>
            </w:r>
          </w:p>
          <w:p w14:paraId="1FF4442C" w14:textId="77777777" w:rsidR="00807A70" w:rsidRPr="009F08DB" w:rsidRDefault="00807A70" w:rsidP="00FD5BCF">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16704" behindDoc="0" locked="0" layoutInCell="1" allowOverlap="1" wp14:anchorId="65F65EFE" wp14:editId="37A7132F">
                      <wp:simplePos x="0" y="0"/>
                      <wp:positionH relativeFrom="column">
                        <wp:posOffset>1746</wp:posOffset>
                      </wp:positionH>
                      <wp:positionV relativeFrom="line">
                        <wp:posOffset>32703</wp:posOffset>
                      </wp:positionV>
                      <wp:extent cx="3592354" cy="320400"/>
                      <wp:effectExtent l="0" t="0" r="27305" b="22860"/>
                      <wp:wrapNone/>
                      <wp:docPr id="293275640" name="Rechteck: abgerundete Ecken 29327564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18AEB" w14:textId="77777777" w:rsidR="00BD5E17" w:rsidRDefault="00BD5E17" w:rsidP="00807A7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65EFE" id="Rechteck: abgerundete Ecken 293275640" o:spid="_x0000_s2739" style="position:absolute;left:0;text-align:left;margin-left:.15pt;margin-top:2.6pt;width:282.85pt;height:25.25pt;z-index:2590167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JNB&#10;dDzBAgAAyQUAAA4AAAAAAAAAAAAAAAAALgIAAGRycy9lMm9Eb2MueG1sUEsBAi0AFAAGAAgAAAAh&#10;ABCRfb7aAAAABQEAAA8AAAAAAAAAAAAAAAAAGwUAAGRycy9kb3ducmV2LnhtbFBLBQYAAAAABAAE&#10;APMAAAAiBgAAAAA=&#10;" filled="f" strokecolor="black [3213]" strokeweight=".5pt">
                      <v:textbox>
                        <w:txbxContent>
                          <w:p w14:paraId="75A18AEB" w14:textId="77777777" w:rsidR="00BD5E17" w:rsidRDefault="00BD5E17" w:rsidP="00807A70">
                            <w:pPr>
                              <w:jc w:val="center"/>
                            </w:pPr>
                            <w:r>
                              <w:t>x</w:t>
                            </w:r>
                          </w:p>
                        </w:txbxContent>
                      </v:textbox>
                      <w10:wrap anchory="line"/>
                    </v:roundrect>
                  </w:pict>
                </mc:Fallback>
              </mc:AlternateContent>
            </w:r>
          </w:p>
        </w:tc>
      </w:tr>
      <w:tr w:rsidR="00807A70" w:rsidRPr="009F08DB" w14:paraId="09320531" w14:textId="77777777" w:rsidTr="00FD5BCF">
        <w:trPr>
          <w:trHeight w:val="1020"/>
        </w:trPr>
        <w:tc>
          <w:tcPr>
            <w:tcW w:w="2154" w:type="dxa"/>
            <w:shd w:val="clear" w:color="auto" w:fill="F2F2F2" w:themeFill="background1" w:themeFillShade="F2"/>
          </w:tcPr>
          <w:p w14:paraId="7BEBEDBC" w14:textId="77777777" w:rsidR="00807A70" w:rsidRPr="009F08DB" w:rsidRDefault="00807A70" w:rsidP="00FD5BCF">
            <w:pPr>
              <w:pStyle w:val="Textkrper"/>
              <w:spacing w:after="0"/>
              <w:rPr>
                <w:lang w:val="de-DE"/>
              </w:rPr>
            </w:pPr>
            <w:r w:rsidRPr="009F08DB">
              <w:rPr>
                <w:b/>
                <w:lang w:val="de-DE"/>
              </w:rPr>
              <w:t>Ergebnisse genehmigt</w:t>
            </w:r>
          </w:p>
        </w:tc>
        <w:tc>
          <w:tcPr>
            <w:tcW w:w="7256" w:type="dxa"/>
            <w:gridSpan w:val="2"/>
          </w:tcPr>
          <w:p w14:paraId="250C5131" w14:textId="77777777" w:rsidR="00807A70" w:rsidRPr="009F08DB" w:rsidRDefault="00807A70" w:rsidP="00FD5BCF">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9017728" behindDoc="0" locked="0" layoutInCell="1" allowOverlap="1" wp14:anchorId="1F97D4E8" wp14:editId="1ECF922A">
                      <wp:simplePos x="0" y="0"/>
                      <wp:positionH relativeFrom="column">
                        <wp:posOffset>-5715</wp:posOffset>
                      </wp:positionH>
                      <wp:positionV relativeFrom="line">
                        <wp:posOffset>252095</wp:posOffset>
                      </wp:positionV>
                      <wp:extent cx="4500000" cy="320400"/>
                      <wp:effectExtent l="0" t="0" r="15240" b="22860"/>
                      <wp:wrapNone/>
                      <wp:docPr id="293275641" name="Rechteck: abgerundete Ecken 29327564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B4258" w14:textId="77777777" w:rsidR="00BD5E17" w:rsidRDefault="00BD5E17" w:rsidP="00807A70">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7D4E8" id="Rechteck: abgerundete Ecken 293275641" o:spid="_x0000_s2740" style="position:absolute;left:0;text-align:left;margin-left:-.45pt;margin-top:19.85pt;width:354.35pt;height:25.25pt;z-index:259017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F0+PLO8&#10;AgAAyQUAAA4AAAAAAAAAAAAAAAAALgIAAGRycy9lMm9Eb2MueG1sUEsBAi0AFAAGAAgAAAAhAHhH&#10;TL3cAAAABwEAAA8AAAAAAAAAAAAAAAAAFgUAAGRycy9kb3ducmV2LnhtbFBLBQYAAAAABAAEAPMA&#10;AAAfBgAAAAA=&#10;" filled="f" strokecolor="black [3213]" strokeweight=".5pt">
                      <v:textbox>
                        <w:txbxContent>
                          <w:p w14:paraId="515B4258" w14:textId="77777777" w:rsidR="00BD5E17" w:rsidRDefault="00BD5E17" w:rsidP="00807A70">
                            <w:pPr>
                              <w:jc w:val="center"/>
                            </w:pPr>
                            <w:r>
                              <w:t>x</w:t>
                            </w:r>
                          </w:p>
                        </w:txbxContent>
                      </v:textbox>
                      <w10:wrap anchory="line"/>
                    </v:roundrect>
                  </w:pict>
                </mc:Fallback>
              </mc:AlternateContent>
            </w:r>
            <w:r w:rsidRPr="009F08DB">
              <w:rPr>
                <w:lang w:val="de-DE"/>
              </w:rPr>
              <w:t>Datum/Kurzzeichen</w:t>
            </w:r>
          </w:p>
          <w:p w14:paraId="64937D12" w14:textId="77777777" w:rsidR="00807A70" w:rsidRPr="009F08DB" w:rsidRDefault="00807A70" w:rsidP="00FD5BCF">
            <w:pPr>
              <w:pStyle w:val="Textkrper"/>
              <w:tabs>
                <w:tab w:val="left" w:pos="284"/>
              </w:tabs>
              <w:spacing w:after="0"/>
              <w:rPr>
                <w:lang w:val="de-DE"/>
              </w:rPr>
            </w:pPr>
          </w:p>
        </w:tc>
      </w:tr>
    </w:tbl>
    <w:p w14:paraId="5EFDE09F" w14:textId="77777777" w:rsidR="00807A70" w:rsidRPr="009F08DB" w:rsidRDefault="00807A70" w:rsidP="00807A70">
      <w:pPr>
        <w:rPr>
          <w:rFonts w:ascii="Arial" w:hAnsi="Arial"/>
          <w:lang w:val="de-DE"/>
        </w:rPr>
      </w:pPr>
      <w:r w:rsidRPr="009F08DB">
        <w:rPr>
          <w:lang w:val="de-DE"/>
        </w:rPr>
        <w:br w:type="page"/>
      </w:r>
    </w:p>
    <w:p w14:paraId="05E9B178" w14:textId="5E4F06B4" w:rsidR="005721B8" w:rsidRPr="009F08DB" w:rsidRDefault="004F6799" w:rsidP="00897659">
      <w:pPr>
        <w:pStyle w:val="berschrift3nummeriert"/>
        <w:rPr>
          <w:lang w:val="de-DE"/>
        </w:rPr>
      </w:pPr>
      <w:bookmarkStart w:id="168" w:name="_Toc118817680"/>
      <w:r w:rsidRPr="009F08DB">
        <w:rPr>
          <w:lang w:val="de-DE"/>
        </w:rPr>
        <w:lastRenderedPageBreak/>
        <w:t>FLT 31</w:t>
      </w:r>
      <w:r w:rsidR="00807A70" w:rsidRPr="009F08DB">
        <w:rPr>
          <w:lang w:val="de-DE"/>
        </w:rPr>
        <w:t>1</w:t>
      </w:r>
      <w:r w:rsidRPr="009F08DB">
        <w:rPr>
          <w:lang w:val="de-DE"/>
        </w:rPr>
        <w:t xml:space="preserve">: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417C44" w:rsidRPr="009F08DB">
        <w:rPr>
          <w:lang w:val="de-DE"/>
        </w:rPr>
        <w:t>PROSPEKTAPPARAT OBEN</w:t>
      </w:r>
      <w:bookmarkEnd w:id="168"/>
    </w:p>
    <w:p w14:paraId="714A06D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F5614E4" w14:textId="77777777" w:rsidTr="004F6799">
        <w:trPr>
          <w:trHeight w:val="211"/>
        </w:trPr>
        <w:tc>
          <w:tcPr>
            <w:tcW w:w="2154" w:type="dxa"/>
            <w:shd w:val="clear" w:color="auto" w:fill="F2F2F2" w:themeFill="background1" w:themeFillShade="F2"/>
          </w:tcPr>
          <w:p w14:paraId="3FF5FD97" w14:textId="45373BC9" w:rsidR="005721B8" w:rsidRPr="009F08DB" w:rsidRDefault="00D8280B" w:rsidP="00190981">
            <w:pPr>
              <w:pStyle w:val="Textkrper"/>
              <w:spacing w:after="0"/>
              <w:rPr>
                <w:b/>
                <w:lang w:val="de-DE"/>
              </w:rPr>
            </w:pPr>
            <w:r w:rsidRPr="009F08DB">
              <w:rPr>
                <w:b/>
                <w:lang w:val="de-DE"/>
              </w:rPr>
              <w:t>Testziel</w:t>
            </w:r>
          </w:p>
        </w:tc>
        <w:tc>
          <w:tcPr>
            <w:tcW w:w="7257" w:type="dxa"/>
          </w:tcPr>
          <w:p w14:paraId="7854AB1A" w14:textId="5BB892FF" w:rsidR="005721B8" w:rsidRPr="009F08DB" w:rsidRDefault="00A7704C" w:rsidP="00190981">
            <w:pPr>
              <w:pStyle w:val="BulletTabtext"/>
              <w:rPr>
                <w:lang w:val="de-DE"/>
              </w:rPr>
            </w:pPr>
            <w:r w:rsidRPr="009F08DB">
              <w:rPr>
                <w:lang w:val="de-DE"/>
              </w:rPr>
              <w:t>Test, ob die richtige Störmeldung im Bedienfeld erscheint</w:t>
            </w:r>
          </w:p>
          <w:p w14:paraId="5B0E5169" w14:textId="1F0E07F9" w:rsidR="004F6799" w:rsidRPr="009F08DB" w:rsidRDefault="004F6799" w:rsidP="004F6799">
            <w:pPr>
              <w:pStyle w:val="Abstandshalter"/>
              <w:rPr>
                <w:lang w:val="de-DE"/>
              </w:rPr>
            </w:pPr>
          </w:p>
        </w:tc>
      </w:tr>
      <w:tr w:rsidR="005721B8" w:rsidRPr="00897659" w14:paraId="6F230AFB" w14:textId="77777777" w:rsidTr="00190981">
        <w:trPr>
          <w:trHeight w:val="170"/>
        </w:trPr>
        <w:tc>
          <w:tcPr>
            <w:tcW w:w="2154" w:type="dxa"/>
          </w:tcPr>
          <w:p w14:paraId="346C5050" w14:textId="77777777" w:rsidR="005721B8" w:rsidRPr="009F08DB" w:rsidRDefault="005721B8" w:rsidP="00190981">
            <w:pPr>
              <w:pStyle w:val="Textkrper"/>
              <w:spacing w:before="0" w:after="0"/>
              <w:rPr>
                <w:sz w:val="8"/>
                <w:szCs w:val="8"/>
                <w:lang w:val="de-DE"/>
              </w:rPr>
            </w:pPr>
          </w:p>
        </w:tc>
        <w:tc>
          <w:tcPr>
            <w:tcW w:w="7257" w:type="dxa"/>
          </w:tcPr>
          <w:p w14:paraId="3A51CC9A" w14:textId="77777777" w:rsidR="005721B8" w:rsidRPr="009F08DB" w:rsidRDefault="005721B8" w:rsidP="00190981">
            <w:pPr>
              <w:pStyle w:val="Textkrper"/>
              <w:spacing w:before="0" w:after="0"/>
              <w:rPr>
                <w:sz w:val="8"/>
                <w:szCs w:val="8"/>
                <w:lang w:val="de-DE"/>
              </w:rPr>
            </w:pPr>
          </w:p>
        </w:tc>
      </w:tr>
      <w:tr w:rsidR="005721B8" w:rsidRPr="009F08DB" w14:paraId="12F73784" w14:textId="77777777" w:rsidTr="00190981">
        <w:trPr>
          <w:trHeight w:val="471"/>
        </w:trPr>
        <w:tc>
          <w:tcPr>
            <w:tcW w:w="2154" w:type="dxa"/>
            <w:shd w:val="clear" w:color="auto" w:fill="F2F2F2" w:themeFill="background1" w:themeFillShade="F2"/>
          </w:tcPr>
          <w:p w14:paraId="2E6933A0" w14:textId="7A21D097" w:rsidR="005721B8" w:rsidRPr="009F08DB" w:rsidRDefault="00D8280B" w:rsidP="00190981">
            <w:pPr>
              <w:pStyle w:val="Textkrper"/>
              <w:spacing w:after="0"/>
              <w:rPr>
                <w:b/>
                <w:lang w:val="de-DE"/>
              </w:rPr>
            </w:pPr>
            <w:r w:rsidRPr="009F08DB">
              <w:rPr>
                <w:b/>
                <w:lang w:val="de-DE"/>
              </w:rPr>
              <w:t>Testdurchführung</w:t>
            </w:r>
          </w:p>
        </w:tc>
        <w:tc>
          <w:tcPr>
            <w:tcW w:w="7257" w:type="dxa"/>
          </w:tcPr>
          <w:p w14:paraId="14EE3F18" w14:textId="77777777" w:rsidR="005721B8" w:rsidRPr="009F08DB" w:rsidRDefault="005721B8" w:rsidP="00190981">
            <w:pPr>
              <w:pStyle w:val="Textkrper"/>
              <w:spacing w:after="0"/>
              <w:rPr>
                <w:lang w:val="de-DE"/>
              </w:rPr>
            </w:pPr>
          </w:p>
        </w:tc>
      </w:tr>
      <w:tr w:rsidR="005721B8" w:rsidRPr="009F08DB" w14:paraId="7893E6D5" w14:textId="77777777" w:rsidTr="004F6799">
        <w:trPr>
          <w:trHeight w:val="271"/>
        </w:trPr>
        <w:tc>
          <w:tcPr>
            <w:tcW w:w="2154" w:type="dxa"/>
            <w:shd w:val="clear" w:color="auto" w:fill="F2F2F2" w:themeFill="background1" w:themeFillShade="F2"/>
          </w:tcPr>
          <w:p w14:paraId="1F1C567B" w14:textId="37240EA6" w:rsidR="005721B8" w:rsidRPr="009F08DB" w:rsidRDefault="00D41D58" w:rsidP="00190981">
            <w:pPr>
              <w:pStyle w:val="Textkrper"/>
              <w:spacing w:after="0"/>
              <w:rPr>
                <w:lang w:val="de-DE"/>
              </w:rPr>
            </w:pPr>
            <w:r w:rsidRPr="009F08DB">
              <w:rPr>
                <w:lang w:val="de-DE"/>
              </w:rPr>
              <w:t>Testvoraussetzungen</w:t>
            </w:r>
          </w:p>
        </w:tc>
        <w:tc>
          <w:tcPr>
            <w:tcW w:w="7257" w:type="dxa"/>
          </w:tcPr>
          <w:p w14:paraId="4C6B7F6B" w14:textId="04F47A1D" w:rsidR="005721B8" w:rsidRPr="009F08DB" w:rsidRDefault="00AE36C0" w:rsidP="004F6799">
            <w:pPr>
              <w:pStyle w:val="BulletTabtext"/>
              <w:rPr>
                <w:lang w:val="de-DE"/>
              </w:rPr>
            </w:pPr>
            <w:r w:rsidRPr="009F08DB">
              <w:rPr>
                <w:lang w:val="de-DE"/>
              </w:rPr>
              <w:t>Maschine ist im Automatikbetrieb bereit</w:t>
            </w:r>
          </w:p>
          <w:p w14:paraId="332048C1" w14:textId="59F2A331" w:rsidR="004F6799" w:rsidRPr="009F08DB" w:rsidRDefault="004F6799" w:rsidP="004F6799">
            <w:pPr>
              <w:pStyle w:val="Abstandshalter"/>
              <w:rPr>
                <w:lang w:val="de-DE"/>
              </w:rPr>
            </w:pPr>
          </w:p>
        </w:tc>
      </w:tr>
      <w:tr w:rsidR="005721B8" w:rsidRPr="009F08DB" w14:paraId="601615B5" w14:textId="77777777" w:rsidTr="004F6799">
        <w:trPr>
          <w:trHeight w:val="278"/>
        </w:trPr>
        <w:tc>
          <w:tcPr>
            <w:tcW w:w="2154" w:type="dxa"/>
            <w:shd w:val="clear" w:color="auto" w:fill="F2F2F2" w:themeFill="background1" w:themeFillShade="F2"/>
          </w:tcPr>
          <w:p w14:paraId="5D0B6799" w14:textId="616C89C3" w:rsidR="005721B8" w:rsidRPr="009F08DB" w:rsidRDefault="00D8280B" w:rsidP="00190981">
            <w:pPr>
              <w:pStyle w:val="Textkrper"/>
              <w:spacing w:after="0"/>
              <w:rPr>
                <w:lang w:val="de-DE"/>
              </w:rPr>
            </w:pPr>
            <w:r w:rsidRPr="009F08DB">
              <w:rPr>
                <w:lang w:val="de-DE"/>
              </w:rPr>
              <w:t>Erforderliche Tätigkeit</w:t>
            </w:r>
          </w:p>
        </w:tc>
        <w:tc>
          <w:tcPr>
            <w:tcW w:w="7257" w:type="dxa"/>
          </w:tcPr>
          <w:p w14:paraId="6DF24658" w14:textId="0EDC034C" w:rsidR="005721B8" w:rsidRPr="009F08DB" w:rsidRDefault="0089525A" w:rsidP="004F6799">
            <w:pPr>
              <w:pStyle w:val="BulletTabtext"/>
              <w:rPr>
                <w:lang w:val="de-DE"/>
              </w:rPr>
            </w:pPr>
            <w:r w:rsidRPr="009F08DB">
              <w:rPr>
                <w:lang w:val="de-DE"/>
              </w:rPr>
              <w:t xml:space="preserve">Schutztür </w:t>
            </w:r>
            <w:r w:rsidR="00417C44" w:rsidRPr="009F08DB">
              <w:rPr>
                <w:lang w:val="de-DE"/>
              </w:rPr>
              <w:t>Prospektapparat oben öffnen</w:t>
            </w:r>
          </w:p>
          <w:p w14:paraId="0D4D0DC6" w14:textId="26B0F6A1" w:rsidR="004F6799" w:rsidRPr="009F08DB" w:rsidRDefault="004F6799" w:rsidP="004F6799">
            <w:pPr>
              <w:pStyle w:val="Abstandshalter"/>
              <w:rPr>
                <w:lang w:val="de-DE"/>
              </w:rPr>
            </w:pPr>
          </w:p>
        </w:tc>
      </w:tr>
      <w:tr w:rsidR="005721B8" w:rsidRPr="00897659" w14:paraId="5C0B84A7" w14:textId="77777777" w:rsidTr="00190981">
        <w:trPr>
          <w:trHeight w:val="697"/>
        </w:trPr>
        <w:tc>
          <w:tcPr>
            <w:tcW w:w="2154" w:type="dxa"/>
            <w:shd w:val="clear" w:color="auto" w:fill="F2F2F2" w:themeFill="background1" w:themeFillShade="F2"/>
          </w:tcPr>
          <w:p w14:paraId="4A4BA41C" w14:textId="1FA7E6FE" w:rsidR="005721B8" w:rsidRPr="009F08DB" w:rsidRDefault="008C23D6" w:rsidP="00190981">
            <w:pPr>
              <w:pStyle w:val="Textkrper"/>
              <w:spacing w:after="0"/>
              <w:rPr>
                <w:lang w:val="de-DE"/>
              </w:rPr>
            </w:pPr>
            <w:r w:rsidRPr="009F08DB">
              <w:rPr>
                <w:lang w:val="de-DE"/>
              </w:rPr>
              <w:t>Folge</w:t>
            </w:r>
          </w:p>
        </w:tc>
        <w:tc>
          <w:tcPr>
            <w:tcW w:w="7257" w:type="dxa"/>
          </w:tcPr>
          <w:p w14:paraId="3040453C" w14:textId="2C1A3741" w:rsidR="004F6799" w:rsidRPr="009F08DB" w:rsidRDefault="00762C1A" w:rsidP="004F6799">
            <w:pPr>
              <w:pStyle w:val="BulletTabtext"/>
              <w:rPr>
                <w:lang w:val="de-DE"/>
              </w:rPr>
            </w:pPr>
            <w:r w:rsidRPr="009F08DB">
              <w:rPr>
                <w:lang w:val="de-DE"/>
              </w:rPr>
              <w:t>Störmeldung erscheint im Bedienfeld</w:t>
            </w:r>
          </w:p>
          <w:p w14:paraId="37429EED" w14:textId="0F1CC50F" w:rsidR="005721B8" w:rsidRPr="009F08DB" w:rsidRDefault="000A4CB7" w:rsidP="004F6799">
            <w:pPr>
              <w:pStyle w:val="BulletTabtext"/>
              <w:rPr>
                <w:lang w:val="de-DE"/>
              </w:rPr>
            </w:pPr>
            <w:r w:rsidRPr="009F08DB">
              <w:rPr>
                <w:lang w:val="de-DE"/>
              </w:rPr>
              <w:t>Maschine kann nicht gestartet werden, solange Störmeldung aktiv ist</w:t>
            </w:r>
          </w:p>
          <w:p w14:paraId="0891CA53" w14:textId="5E27C878" w:rsidR="004F6799" w:rsidRPr="009F08DB" w:rsidRDefault="004F6799" w:rsidP="004F6799">
            <w:pPr>
              <w:pStyle w:val="Abstandshalter"/>
              <w:rPr>
                <w:lang w:val="de-DE"/>
              </w:rPr>
            </w:pPr>
          </w:p>
        </w:tc>
      </w:tr>
      <w:tr w:rsidR="005721B8" w:rsidRPr="00897659" w14:paraId="205A8A6A" w14:textId="77777777" w:rsidTr="00190981">
        <w:trPr>
          <w:trHeight w:val="697"/>
        </w:trPr>
        <w:tc>
          <w:tcPr>
            <w:tcW w:w="2154" w:type="dxa"/>
            <w:shd w:val="clear" w:color="auto" w:fill="F2F2F2" w:themeFill="background1" w:themeFillShade="F2"/>
          </w:tcPr>
          <w:p w14:paraId="40ECF058" w14:textId="658453B2" w:rsidR="005721B8" w:rsidRPr="009F08DB" w:rsidRDefault="00D8280B" w:rsidP="00190981">
            <w:pPr>
              <w:pStyle w:val="Textkrper"/>
              <w:spacing w:after="0"/>
              <w:rPr>
                <w:lang w:val="de-DE"/>
              </w:rPr>
            </w:pPr>
            <w:r w:rsidRPr="009F08DB">
              <w:rPr>
                <w:lang w:val="de-DE"/>
              </w:rPr>
              <w:t>Kommentare</w:t>
            </w:r>
          </w:p>
        </w:tc>
        <w:tc>
          <w:tcPr>
            <w:tcW w:w="7257" w:type="dxa"/>
          </w:tcPr>
          <w:p w14:paraId="7AB06A8B" w14:textId="0EF1326B" w:rsidR="005721B8" w:rsidRPr="009F08DB" w:rsidRDefault="00015429" w:rsidP="004F6799">
            <w:pPr>
              <w:pStyle w:val="BulletTabtext"/>
              <w:rPr>
                <w:lang w:val="de-DE"/>
              </w:rPr>
            </w:pPr>
            <w:r w:rsidRPr="009F08DB">
              <w:rPr>
                <w:lang w:val="de-DE"/>
              </w:rPr>
              <w:t>Test kann nur bei Stillstand der Maschine durchgeführt werden, da während des Betriebes die Beschutzung verriegelt ist</w:t>
            </w:r>
          </w:p>
          <w:p w14:paraId="46D97B43" w14:textId="546325DD" w:rsidR="004F6799" w:rsidRPr="009F08DB" w:rsidRDefault="004F6799" w:rsidP="004F6799">
            <w:pPr>
              <w:pStyle w:val="Abstandshalter"/>
              <w:rPr>
                <w:lang w:val="de-DE"/>
              </w:rPr>
            </w:pPr>
          </w:p>
        </w:tc>
      </w:tr>
      <w:tr w:rsidR="005721B8" w:rsidRPr="009F08DB" w14:paraId="2FBB7D3C" w14:textId="77777777" w:rsidTr="00190981">
        <w:trPr>
          <w:trHeight w:val="697"/>
        </w:trPr>
        <w:tc>
          <w:tcPr>
            <w:tcW w:w="2154" w:type="dxa"/>
            <w:shd w:val="clear" w:color="auto" w:fill="F2F2F2" w:themeFill="background1" w:themeFillShade="F2"/>
          </w:tcPr>
          <w:p w14:paraId="4FE67012" w14:textId="37B7605C" w:rsidR="005721B8" w:rsidRPr="009F08DB" w:rsidRDefault="00D41D58" w:rsidP="00190981">
            <w:pPr>
              <w:pStyle w:val="Textkrper"/>
              <w:spacing w:after="0"/>
              <w:rPr>
                <w:lang w:val="de-DE"/>
              </w:rPr>
            </w:pPr>
            <w:r w:rsidRPr="009F08DB">
              <w:rPr>
                <w:lang w:val="de-DE"/>
              </w:rPr>
              <w:t>Quittierung</w:t>
            </w:r>
          </w:p>
        </w:tc>
        <w:tc>
          <w:tcPr>
            <w:tcW w:w="7257" w:type="dxa"/>
          </w:tcPr>
          <w:p w14:paraId="348A0340" w14:textId="6C81EDAA" w:rsidR="004F6799" w:rsidRPr="009F08DB" w:rsidRDefault="0089525A" w:rsidP="004F6799">
            <w:pPr>
              <w:pStyle w:val="BulletTabtext"/>
              <w:rPr>
                <w:lang w:val="de-DE"/>
              </w:rPr>
            </w:pPr>
            <w:r w:rsidRPr="009F08DB">
              <w:rPr>
                <w:lang w:val="de-DE"/>
              </w:rPr>
              <w:t xml:space="preserve">Schutztür </w:t>
            </w:r>
            <w:r w:rsidR="00417C44" w:rsidRPr="009F08DB">
              <w:rPr>
                <w:lang w:val="de-DE"/>
              </w:rPr>
              <w:t xml:space="preserve">Prospektapparat oben </w:t>
            </w:r>
            <w:r w:rsidRPr="009F08DB">
              <w:rPr>
                <w:lang w:val="de-DE"/>
              </w:rPr>
              <w:t>schließen</w:t>
            </w:r>
          </w:p>
          <w:p w14:paraId="3BBAD9D9" w14:textId="4FDCDF31" w:rsidR="005721B8" w:rsidRPr="009F08DB" w:rsidRDefault="00762C1A" w:rsidP="004F679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90C80F1" w14:textId="6959F938" w:rsidR="004F6799" w:rsidRPr="009F08DB" w:rsidRDefault="004F6799" w:rsidP="004F6799">
            <w:pPr>
              <w:pStyle w:val="Abstandshalter"/>
              <w:rPr>
                <w:lang w:val="de-DE"/>
              </w:rPr>
            </w:pPr>
          </w:p>
        </w:tc>
      </w:tr>
    </w:tbl>
    <w:p w14:paraId="46C03EE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2B74F4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83A61DC" w14:textId="594A7C9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2C9205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8EBA220" w14:textId="707E038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8CF4D96" w14:textId="77777777" w:rsidTr="00190981">
        <w:trPr>
          <w:trHeight w:val="697"/>
        </w:trPr>
        <w:tc>
          <w:tcPr>
            <w:tcW w:w="2154" w:type="dxa"/>
            <w:tcBorders>
              <w:bottom w:val="nil"/>
            </w:tcBorders>
            <w:shd w:val="clear" w:color="auto" w:fill="F2F2F2" w:themeFill="background1" w:themeFillShade="F2"/>
          </w:tcPr>
          <w:p w14:paraId="5D697D0F" w14:textId="128F59C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2EF849D" w14:textId="4E217E0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9BF3E8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60224" behindDoc="0" locked="0" layoutInCell="1" allowOverlap="1" wp14:anchorId="297DDAE4" wp14:editId="5C4314A6">
                      <wp:simplePos x="0" y="0"/>
                      <wp:positionH relativeFrom="column">
                        <wp:posOffset>-36195</wp:posOffset>
                      </wp:positionH>
                      <wp:positionV relativeFrom="line">
                        <wp:posOffset>36195</wp:posOffset>
                      </wp:positionV>
                      <wp:extent cx="820800" cy="320400"/>
                      <wp:effectExtent l="0" t="0" r="17780" b="22860"/>
                      <wp:wrapNone/>
                      <wp:docPr id="293275626" name="Rechteck: abgerundete Ecken 29327562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41101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DDAE4" id="Rechteck: abgerundete Ecken 293275626" o:spid="_x0000_s2741" style="position:absolute;left:0;text-align:left;margin-left:-2.85pt;margin-top:2.85pt;width:64.65pt;height:25.25pt;z-index:254260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fm5Fu+&#10;AgAAyAUAAA4AAAAAAAAAAAAAAAAALgIAAGRycy9lMm9Eb2MueG1sUEsBAi0AFAAGAAgAAAAhADWT&#10;XnbaAAAABwEAAA8AAAAAAAAAAAAAAAAAGAUAAGRycy9kb3ducmV2LnhtbFBLBQYAAAAABAAEAPMA&#10;AAAfBgAAAAA=&#10;" filled="f" strokecolor="black [3213]" strokeweight=".5pt">
                      <v:textbox>
                        <w:txbxContent>
                          <w:p w14:paraId="36411011" w14:textId="77777777" w:rsidR="00BD5E17" w:rsidRDefault="00BD5E17" w:rsidP="005721B8">
                            <w:pPr>
                              <w:jc w:val="center"/>
                            </w:pPr>
                            <w:r>
                              <w:t>x</w:t>
                            </w:r>
                          </w:p>
                        </w:txbxContent>
                      </v:textbox>
                      <w10:wrap anchory="line"/>
                    </v:roundrect>
                  </w:pict>
                </mc:Fallback>
              </mc:AlternateContent>
            </w:r>
          </w:p>
        </w:tc>
      </w:tr>
      <w:tr w:rsidR="005721B8" w:rsidRPr="00897659" w14:paraId="4F082642" w14:textId="77777777" w:rsidTr="00190981">
        <w:trPr>
          <w:trHeight w:val="697"/>
        </w:trPr>
        <w:tc>
          <w:tcPr>
            <w:tcW w:w="2154" w:type="dxa"/>
            <w:tcBorders>
              <w:top w:val="nil"/>
              <w:bottom w:val="nil"/>
            </w:tcBorders>
            <w:shd w:val="clear" w:color="auto" w:fill="F2F2F2" w:themeFill="background1" w:themeFillShade="F2"/>
          </w:tcPr>
          <w:p w14:paraId="33E04D55" w14:textId="77777777" w:rsidR="005721B8" w:rsidRPr="009F08DB" w:rsidRDefault="005721B8" w:rsidP="00190981">
            <w:pPr>
              <w:pStyle w:val="Textkrper"/>
              <w:spacing w:after="0"/>
              <w:rPr>
                <w:lang w:val="de-DE"/>
              </w:rPr>
            </w:pPr>
          </w:p>
        </w:tc>
        <w:tc>
          <w:tcPr>
            <w:tcW w:w="5839" w:type="dxa"/>
            <w:tcBorders>
              <w:top w:val="nil"/>
              <w:bottom w:val="nil"/>
            </w:tcBorders>
          </w:tcPr>
          <w:p w14:paraId="3F03878D" w14:textId="3F4CAFD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574059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67392" behindDoc="0" locked="0" layoutInCell="1" allowOverlap="1" wp14:anchorId="147C0A83" wp14:editId="75ABEDC6">
                      <wp:simplePos x="0" y="0"/>
                      <wp:positionH relativeFrom="column">
                        <wp:posOffset>-36195</wp:posOffset>
                      </wp:positionH>
                      <wp:positionV relativeFrom="line">
                        <wp:posOffset>36195</wp:posOffset>
                      </wp:positionV>
                      <wp:extent cx="820800" cy="320400"/>
                      <wp:effectExtent l="0" t="0" r="17780" b="22860"/>
                      <wp:wrapNone/>
                      <wp:docPr id="293275627" name="Rechteck: abgerundete Ecken 2932756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23E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C0A83" id="Rechteck: abgerundete Ecken 293275627" o:spid="_x0000_s2742" style="position:absolute;left:0;text-align:left;margin-left:-2.85pt;margin-top:2.85pt;width:64.65pt;height:25.25pt;z-index:25426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ZjUUS+&#10;AgAAyAUAAA4AAAAAAAAAAAAAAAAALgIAAGRycy9lMm9Eb2MueG1sUEsBAi0AFAAGAAgAAAAhADWT&#10;XnbaAAAABwEAAA8AAAAAAAAAAAAAAAAAGAUAAGRycy9kb3ducmV2LnhtbFBLBQYAAAAABAAEAPMA&#10;AAAfBgAAAAA=&#10;" filled="f" strokecolor="black [3213]" strokeweight=".5pt">
                      <v:textbox>
                        <w:txbxContent>
                          <w:p w14:paraId="79123EDA" w14:textId="77777777" w:rsidR="00BD5E17" w:rsidRDefault="00BD5E17" w:rsidP="005721B8">
                            <w:pPr>
                              <w:jc w:val="center"/>
                            </w:pPr>
                            <w:r>
                              <w:t>x</w:t>
                            </w:r>
                          </w:p>
                        </w:txbxContent>
                      </v:textbox>
                      <w10:wrap anchory="line"/>
                    </v:roundrect>
                  </w:pict>
                </mc:Fallback>
              </mc:AlternateContent>
            </w:r>
          </w:p>
        </w:tc>
      </w:tr>
      <w:tr w:rsidR="005721B8" w:rsidRPr="009F08DB" w14:paraId="4866AB7D" w14:textId="77777777" w:rsidTr="00190981">
        <w:trPr>
          <w:trHeight w:val="1701"/>
        </w:trPr>
        <w:tc>
          <w:tcPr>
            <w:tcW w:w="2154" w:type="dxa"/>
            <w:shd w:val="clear" w:color="auto" w:fill="F2F2F2" w:themeFill="background1" w:themeFillShade="F2"/>
          </w:tcPr>
          <w:p w14:paraId="35D69504" w14:textId="2ADF304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41F860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64320" behindDoc="0" locked="0" layoutInCell="1" allowOverlap="1" wp14:anchorId="4AA4237E" wp14:editId="15F26846">
                      <wp:simplePos x="0" y="0"/>
                      <wp:positionH relativeFrom="column">
                        <wp:posOffset>-5715</wp:posOffset>
                      </wp:positionH>
                      <wp:positionV relativeFrom="line">
                        <wp:posOffset>72390</wp:posOffset>
                      </wp:positionV>
                      <wp:extent cx="4500000" cy="942975"/>
                      <wp:effectExtent l="0" t="0" r="15240" b="28575"/>
                      <wp:wrapNone/>
                      <wp:docPr id="293275630" name="Rechteck: abgerundete Ecken 29327563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4619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4237E" id="Rechteck: abgerundete Ecken 293275630" o:spid="_x0000_s2743" style="position:absolute;left:0;text-align:left;margin-left:-.45pt;margin-top:5.7pt;width:354.35pt;height:74.25pt;z-index:254264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naeXI&#10;vQIAAMkFAAAOAAAAAAAAAAAAAAAAAC4CAABkcnMvZTJvRG9jLnhtbFBLAQItABQABgAIAAAAIQDv&#10;Mn/u3AAAAAgBAAAPAAAAAAAAAAAAAAAAABcFAABkcnMvZG93bnJldi54bWxQSwUGAAAAAAQABADz&#10;AAAAIAYAAAAA&#10;" filled="f" strokecolor="black [3213]" strokeweight=".5pt">
                      <v:textbox>
                        <w:txbxContent>
                          <w:p w14:paraId="2834619B" w14:textId="77777777" w:rsidR="00BD5E17" w:rsidRDefault="00BD5E17" w:rsidP="005721B8">
                            <w:pPr>
                              <w:jc w:val="center"/>
                            </w:pPr>
                            <w:r>
                              <w:t>x</w:t>
                            </w:r>
                          </w:p>
                        </w:txbxContent>
                      </v:textbox>
                      <w10:wrap anchory="line"/>
                    </v:roundrect>
                  </w:pict>
                </mc:Fallback>
              </mc:AlternateContent>
            </w:r>
          </w:p>
        </w:tc>
      </w:tr>
    </w:tbl>
    <w:p w14:paraId="25CDC389" w14:textId="71BBF078" w:rsidR="005721B8" w:rsidRPr="009F08DB" w:rsidRDefault="005721B8" w:rsidP="005721B8">
      <w:pPr>
        <w:pStyle w:val="Textkrper"/>
        <w:rPr>
          <w:lang w:val="de-DE"/>
        </w:rPr>
      </w:pPr>
    </w:p>
    <w:p w14:paraId="52051039" w14:textId="1005E46D" w:rsidR="004F6799" w:rsidRPr="009F08DB" w:rsidRDefault="004F6799" w:rsidP="005721B8">
      <w:pPr>
        <w:pStyle w:val="Textkrper"/>
        <w:rPr>
          <w:lang w:val="de-DE"/>
        </w:rPr>
      </w:pPr>
    </w:p>
    <w:p w14:paraId="61D3328A" w14:textId="6EFD3814" w:rsidR="005721B8" w:rsidRDefault="005721B8" w:rsidP="005721B8">
      <w:pPr>
        <w:pStyle w:val="Textkrper"/>
        <w:rPr>
          <w:lang w:val="de-DE"/>
        </w:rPr>
      </w:pPr>
    </w:p>
    <w:p w14:paraId="035D53A7" w14:textId="7387E2EE" w:rsidR="00D87089" w:rsidRDefault="00D87089" w:rsidP="005721B8">
      <w:pPr>
        <w:pStyle w:val="Textkrper"/>
        <w:rPr>
          <w:lang w:val="de-DE"/>
        </w:rPr>
      </w:pPr>
    </w:p>
    <w:p w14:paraId="3F19C543" w14:textId="77777777" w:rsidR="00D87089" w:rsidRPr="009F08DB" w:rsidRDefault="00D87089" w:rsidP="005721B8">
      <w:pPr>
        <w:pStyle w:val="Textkrper"/>
        <w:rPr>
          <w:lang w:val="de-DE"/>
        </w:rPr>
      </w:pPr>
    </w:p>
    <w:p w14:paraId="7E46B4D1"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C128FA3" w14:textId="77777777" w:rsidTr="00626664">
        <w:trPr>
          <w:trHeight w:val="1020"/>
        </w:trPr>
        <w:tc>
          <w:tcPr>
            <w:tcW w:w="2154" w:type="dxa"/>
            <w:shd w:val="clear" w:color="auto" w:fill="F2F2F2" w:themeFill="background1" w:themeFillShade="F2"/>
          </w:tcPr>
          <w:p w14:paraId="7993AA36" w14:textId="195F61A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0F5D639" w14:textId="0BAAE483" w:rsidR="00626664" w:rsidRPr="009F08DB" w:rsidRDefault="00745279" w:rsidP="00190981">
            <w:pPr>
              <w:pStyle w:val="Textkrper"/>
              <w:tabs>
                <w:tab w:val="left" w:pos="284"/>
              </w:tabs>
              <w:spacing w:after="0"/>
              <w:rPr>
                <w:lang w:val="de-DE"/>
              </w:rPr>
            </w:pPr>
            <w:r w:rsidRPr="009F08DB">
              <w:rPr>
                <w:lang w:val="de-DE"/>
              </w:rPr>
              <w:t>ja/nein</w:t>
            </w:r>
          </w:p>
          <w:p w14:paraId="6228253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55488" behindDoc="0" locked="0" layoutInCell="1" allowOverlap="1" wp14:anchorId="0F97148F" wp14:editId="31FC5E3C">
                      <wp:simplePos x="0" y="0"/>
                      <wp:positionH relativeFrom="column">
                        <wp:posOffset>635</wp:posOffset>
                      </wp:positionH>
                      <wp:positionV relativeFrom="paragraph">
                        <wp:posOffset>36195</wp:posOffset>
                      </wp:positionV>
                      <wp:extent cx="820800" cy="320400"/>
                      <wp:effectExtent l="0" t="0" r="17780" b="22860"/>
                      <wp:wrapNone/>
                      <wp:docPr id="293275631" name="Rechteck: abgerundete Ecken 2932756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91498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97148F" id="Rechteck: abgerundete Ecken 293275631" o:spid="_x0000_s2744" style="position:absolute;left:0;text-align:left;margin-left:.05pt;margin-top:2.85pt;width:64.65pt;height:25.25pt;z-index:2578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bLUvg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12bLUvgIA&#10;AMgFAAAOAAAAAAAAAAAAAAAAAC4CAABkcnMvZTJvRG9jLnhtbFBLAQItABQABgAIAAAAIQCbrlPC&#10;2AAAAAUBAAAPAAAAAAAAAAAAAAAAABgFAABkcnMvZG93bnJldi54bWxQSwUGAAAAAAQABADzAAAA&#10;HQYAAAAA&#10;" filled="f" strokecolor="black [3213]" strokeweight=".5pt">
                      <v:textbox>
                        <w:txbxContent>
                          <w:p w14:paraId="7C914980" w14:textId="77777777" w:rsidR="00BD5E17" w:rsidRDefault="00BD5E17" w:rsidP="005721B8">
                            <w:pPr>
                              <w:jc w:val="center"/>
                            </w:pPr>
                            <w:r>
                              <w:t>x</w:t>
                            </w:r>
                          </w:p>
                        </w:txbxContent>
                      </v:textbox>
                    </v:roundrect>
                  </w:pict>
                </mc:Fallback>
              </mc:AlternateContent>
            </w:r>
          </w:p>
        </w:tc>
        <w:tc>
          <w:tcPr>
            <w:tcW w:w="5839" w:type="dxa"/>
            <w:shd w:val="clear" w:color="auto" w:fill="auto"/>
          </w:tcPr>
          <w:p w14:paraId="3929A1E0" w14:textId="10920D6C" w:rsidR="00626664" w:rsidRPr="009F08DB" w:rsidRDefault="00745279" w:rsidP="00190981">
            <w:pPr>
              <w:pStyle w:val="Textkrper"/>
              <w:tabs>
                <w:tab w:val="left" w:pos="284"/>
              </w:tabs>
              <w:spacing w:after="0"/>
              <w:rPr>
                <w:lang w:val="de-DE"/>
              </w:rPr>
            </w:pPr>
            <w:r w:rsidRPr="009F08DB">
              <w:rPr>
                <w:lang w:val="de-DE"/>
              </w:rPr>
              <w:t>Datum/Kurzzeichen</w:t>
            </w:r>
          </w:p>
          <w:p w14:paraId="0D33ECD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56512" behindDoc="0" locked="0" layoutInCell="1" allowOverlap="1" wp14:anchorId="39B7E4AF" wp14:editId="5ECCF2F3">
                      <wp:simplePos x="0" y="0"/>
                      <wp:positionH relativeFrom="column">
                        <wp:posOffset>1746</wp:posOffset>
                      </wp:positionH>
                      <wp:positionV relativeFrom="line">
                        <wp:posOffset>32703</wp:posOffset>
                      </wp:positionV>
                      <wp:extent cx="3592354" cy="320400"/>
                      <wp:effectExtent l="0" t="0" r="27305" b="22860"/>
                      <wp:wrapNone/>
                      <wp:docPr id="293275632" name="Rechteck: abgerundete Ecken 29327563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DBDA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B7E4AF" id="Rechteck: abgerundete Ecken 293275632" o:spid="_x0000_s2745" style="position:absolute;left:0;text-align:left;margin-left:.15pt;margin-top:2.6pt;width:282.85pt;height:25.25pt;z-index:2578565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3C&#10;jSvBAgAAyQUAAA4AAAAAAAAAAAAAAAAALgIAAGRycy9lMm9Eb2MueG1sUEsBAi0AFAAGAAgAAAAh&#10;ABCRfb7aAAAABQEAAA8AAAAAAAAAAAAAAAAAGwUAAGRycy9kb3ducmV2LnhtbFBLBQYAAAAABAAE&#10;APMAAAAiBgAAAAA=&#10;" filled="f" strokecolor="black [3213]" strokeweight=".5pt">
                      <v:textbox>
                        <w:txbxContent>
                          <w:p w14:paraId="6CBDBDAA" w14:textId="77777777" w:rsidR="00BD5E17" w:rsidRDefault="00BD5E17" w:rsidP="005721B8">
                            <w:pPr>
                              <w:jc w:val="center"/>
                            </w:pPr>
                            <w:r>
                              <w:t>x</w:t>
                            </w:r>
                          </w:p>
                        </w:txbxContent>
                      </v:textbox>
                      <w10:wrap anchory="line"/>
                    </v:roundrect>
                  </w:pict>
                </mc:Fallback>
              </mc:AlternateContent>
            </w:r>
          </w:p>
        </w:tc>
      </w:tr>
      <w:tr w:rsidR="00626664" w:rsidRPr="009F08DB" w14:paraId="6A2DCF10" w14:textId="77777777" w:rsidTr="00626664">
        <w:trPr>
          <w:trHeight w:val="1020"/>
        </w:trPr>
        <w:tc>
          <w:tcPr>
            <w:tcW w:w="2154" w:type="dxa"/>
            <w:shd w:val="clear" w:color="auto" w:fill="F2F2F2" w:themeFill="background1" w:themeFillShade="F2"/>
          </w:tcPr>
          <w:p w14:paraId="0F1D2048" w14:textId="7DF8105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B6C293E" w14:textId="49D30BA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57536" behindDoc="0" locked="0" layoutInCell="1" allowOverlap="1" wp14:anchorId="77914B43" wp14:editId="1C013444">
                      <wp:simplePos x="0" y="0"/>
                      <wp:positionH relativeFrom="column">
                        <wp:posOffset>-5715</wp:posOffset>
                      </wp:positionH>
                      <wp:positionV relativeFrom="line">
                        <wp:posOffset>252095</wp:posOffset>
                      </wp:positionV>
                      <wp:extent cx="4500000" cy="320400"/>
                      <wp:effectExtent l="0" t="0" r="15240" b="22860"/>
                      <wp:wrapNone/>
                      <wp:docPr id="293275633" name="Rechteck: abgerundete Ecken 29327563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220D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14B43" id="Rechteck: abgerundete Ecken 293275633" o:spid="_x0000_s2746" style="position:absolute;left:0;text-align:left;margin-left:-.45pt;margin-top:19.85pt;width:354.35pt;height:25.25pt;z-index:257857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Jjy1OrsC&#10;AADJBQAADgAAAAAAAAAAAAAAAAAuAgAAZHJzL2Uyb0RvYy54bWxQSwECLQAUAAYACAAAACEAeEdM&#10;vdwAAAAHAQAADwAAAAAAAAAAAAAAAAAVBQAAZHJzL2Rvd25yZXYueG1sUEsFBgAAAAAEAAQA8wAA&#10;AB4GAAAAAA==&#10;" filled="f" strokecolor="black [3213]" strokeweight=".5pt">
                      <v:textbox>
                        <w:txbxContent>
                          <w:p w14:paraId="462220D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F772D7B" w14:textId="77777777" w:rsidR="00626664" w:rsidRPr="009F08DB" w:rsidRDefault="00626664" w:rsidP="00190981">
            <w:pPr>
              <w:pStyle w:val="Textkrper"/>
              <w:tabs>
                <w:tab w:val="left" w:pos="284"/>
              </w:tabs>
              <w:spacing w:after="0"/>
              <w:rPr>
                <w:lang w:val="de-DE"/>
              </w:rPr>
            </w:pPr>
          </w:p>
        </w:tc>
      </w:tr>
    </w:tbl>
    <w:p w14:paraId="392A0DA3" w14:textId="2E6246F7" w:rsidR="005721B8" w:rsidRPr="009F08DB" w:rsidRDefault="004F6799" w:rsidP="00897659">
      <w:pPr>
        <w:pStyle w:val="berschrift3nummeriert"/>
        <w:rPr>
          <w:lang w:val="de-DE"/>
        </w:rPr>
      </w:pPr>
      <w:bookmarkStart w:id="169" w:name="_Toc118817681"/>
      <w:r w:rsidRPr="009F08DB">
        <w:rPr>
          <w:lang w:val="de-DE"/>
        </w:rPr>
        <w:lastRenderedPageBreak/>
        <w:t xml:space="preserve">FLT 312: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385F16" w:rsidRPr="009F08DB">
        <w:rPr>
          <w:lang w:val="de-DE"/>
        </w:rPr>
        <w:t>PROSPEKTAPPARAT HINTEN</w:t>
      </w:r>
      <w:bookmarkEnd w:id="169"/>
    </w:p>
    <w:p w14:paraId="1D59FBAC"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2B70CF6" w14:textId="77777777" w:rsidTr="004F6799">
        <w:trPr>
          <w:trHeight w:val="353"/>
        </w:trPr>
        <w:tc>
          <w:tcPr>
            <w:tcW w:w="2154" w:type="dxa"/>
            <w:shd w:val="clear" w:color="auto" w:fill="F2F2F2" w:themeFill="background1" w:themeFillShade="F2"/>
          </w:tcPr>
          <w:p w14:paraId="2018C25D" w14:textId="0C92FC99" w:rsidR="005721B8" w:rsidRPr="009F08DB" w:rsidRDefault="00D8280B" w:rsidP="00190981">
            <w:pPr>
              <w:pStyle w:val="Textkrper"/>
              <w:spacing w:after="0"/>
              <w:rPr>
                <w:b/>
                <w:lang w:val="de-DE"/>
              </w:rPr>
            </w:pPr>
            <w:r w:rsidRPr="009F08DB">
              <w:rPr>
                <w:b/>
                <w:lang w:val="de-DE"/>
              </w:rPr>
              <w:t>Testziel</w:t>
            </w:r>
          </w:p>
        </w:tc>
        <w:tc>
          <w:tcPr>
            <w:tcW w:w="7257" w:type="dxa"/>
          </w:tcPr>
          <w:p w14:paraId="4C9C166E" w14:textId="6086F559" w:rsidR="005721B8" w:rsidRPr="009F08DB" w:rsidRDefault="00A7704C" w:rsidP="00190981">
            <w:pPr>
              <w:pStyle w:val="BulletTabtext"/>
              <w:rPr>
                <w:lang w:val="de-DE"/>
              </w:rPr>
            </w:pPr>
            <w:r w:rsidRPr="009F08DB">
              <w:rPr>
                <w:lang w:val="de-DE"/>
              </w:rPr>
              <w:t>Test, ob die richtige Störmeldung im Bedienfeld erscheint</w:t>
            </w:r>
          </w:p>
          <w:p w14:paraId="70E52B32" w14:textId="1156DE55" w:rsidR="004F6799" w:rsidRPr="009F08DB" w:rsidRDefault="004F6799" w:rsidP="004F6799">
            <w:pPr>
              <w:pStyle w:val="Abstandshalter"/>
              <w:rPr>
                <w:lang w:val="de-DE"/>
              </w:rPr>
            </w:pPr>
          </w:p>
        </w:tc>
      </w:tr>
      <w:tr w:rsidR="005721B8" w:rsidRPr="00897659" w14:paraId="5CE3A207" w14:textId="77777777" w:rsidTr="00190981">
        <w:trPr>
          <w:trHeight w:val="170"/>
        </w:trPr>
        <w:tc>
          <w:tcPr>
            <w:tcW w:w="2154" w:type="dxa"/>
          </w:tcPr>
          <w:p w14:paraId="6378ED24" w14:textId="77777777" w:rsidR="005721B8" w:rsidRPr="009F08DB" w:rsidRDefault="005721B8" w:rsidP="00190981">
            <w:pPr>
              <w:pStyle w:val="Textkrper"/>
              <w:spacing w:before="0" w:after="0"/>
              <w:rPr>
                <w:sz w:val="8"/>
                <w:szCs w:val="8"/>
                <w:lang w:val="de-DE"/>
              </w:rPr>
            </w:pPr>
          </w:p>
        </w:tc>
        <w:tc>
          <w:tcPr>
            <w:tcW w:w="7257" w:type="dxa"/>
          </w:tcPr>
          <w:p w14:paraId="312E6BA0" w14:textId="77777777" w:rsidR="005721B8" w:rsidRPr="009F08DB" w:rsidRDefault="005721B8" w:rsidP="00190981">
            <w:pPr>
              <w:pStyle w:val="Textkrper"/>
              <w:spacing w:before="0" w:after="0"/>
              <w:rPr>
                <w:sz w:val="8"/>
                <w:szCs w:val="8"/>
                <w:lang w:val="de-DE"/>
              </w:rPr>
            </w:pPr>
          </w:p>
        </w:tc>
      </w:tr>
      <w:tr w:rsidR="005721B8" w:rsidRPr="009F08DB" w14:paraId="36A6E49A" w14:textId="77777777" w:rsidTr="00190981">
        <w:trPr>
          <w:trHeight w:val="471"/>
        </w:trPr>
        <w:tc>
          <w:tcPr>
            <w:tcW w:w="2154" w:type="dxa"/>
            <w:shd w:val="clear" w:color="auto" w:fill="F2F2F2" w:themeFill="background1" w:themeFillShade="F2"/>
          </w:tcPr>
          <w:p w14:paraId="23CBDCA2" w14:textId="6D78D827" w:rsidR="005721B8" w:rsidRPr="009F08DB" w:rsidRDefault="00D8280B" w:rsidP="00190981">
            <w:pPr>
              <w:pStyle w:val="Textkrper"/>
              <w:spacing w:after="0"/>
              <w:rPr>
                <w:b/>
                <w:lang w:val="de-DE"/>
              </w:rPr>
            </w:pPr>
            <w:r w:rsidRPr="009F08DB">
              <w:rPr>
                <w:b/>
                <w:lang w:val="de-DE"/>
              </w:rPr>
              <w:t>Testdurchführung</w:t>
            </w:r>
          </w:p>
        </w:tc>
        <w:tc>
          <w:tcPr>
            <w:tcW w:w="7257" w:type="dxa"/>
          </w:tcPr>
          <w:p w14:paraId="5EDBF084" w14:textId="77777777" w:rsidR="005721B8" w:rsidRPr="009F08DB" w:rsidRDefault="005721B8" w:rsidP="00190981">
            <w:pPr>
              <w:pStyle w:val="Textkrper"/>
              <w:spacing w:after="0"/>
              <w:rPr>
                <w:lang w:val="de-DE"/>
              </w:rPr>
            </w:pPr>
          </w:p>
        </w:tc>
      </w:tr>
      <w:tr w:rsidR="005721B8" w:rsidRPr="009F08DB" w14:paraId="75A04C6B" w14:textId="77777777" w:rsidTr="004F6799">
        <w:trPr>
          <w:trHeight w:val="413"/>
        </w:trPr>
        <w:tc>
          <w:tcPr>
            <w:tcW w:w="2154" w:type="dxa"/>
            <w:shd w:val="clear" w:color="auto" w:fill="F2F2F2" w:themeFill="background1" w:themeFillShade="F2"/>
          </w:tcPr>
          <w:p w14:paraId="03816C0D" w14:textId="0880903C" w:rsidR="005721B8" w:rsidRPr="009F08DB" w:rsidRDefault="00D41D58" w:rsidP="00190981">
            <w:pPr>
              <w:pStyle w:val="Textkrper"/>
              <w:spacing w:after="0"/>
              <w:rPr>
                <w:lang w:val="de-DE"/>
              </w:rPr>
            </w:pPr>
            <w:r w:rsidRPr="009F08DB">
              <w:rPr>
                <w:lang w:val="de-DE"/>
              </w:rPr>
              <w:t>Testvoraussetzungen</w:t>
            </w:r>
          </w:p>
        </w:tc>
        <w:tc>
          <w:tcPr>
            <w:tcW w:w="7257" w:type="dxa"/>
          </w:tcPr>
          <w:p w14:paraId="7C61DBD6" w14:textId="1AFA4AEF" w:rsidR="005721B8" w:rsidRPr="009F08DB" w:rsidRDefault="00385F16" w:rsidP="00190981">
            <w:pPr>
              <w:pStyle w:val="BulletTabtext"/>
              <w:rPr>
                <w:lang w:val="de-DE"/>
              </w:rPr>
            </w:pPr>
            <w:r w:rsidRPr="009F08DB">
              <w:rPr>
                <w:lang w:val="de-DE"/>
              </w:rPr>
              <w:t>Maschine ist im Automatikbetrieb bereit</w:t>
            </w:r>
          </w:p>
          <w:p w14:paraId="513B93C2" w14:textId="77777777" w:rsidR="005721B8" w:rsidRPr="009F08DB" w:rsidRDefault="005721B8" w:rsidP="00190981">
            <w:pPr>
              <w:pStyle w:val="Abstandshalter"/>
              <w:rPr>
                <w:lang w:val="de-DE"/>
              </w:rPr>
            </w:pPr>
          </w:p>
        </w:tc>
      </w:tr>
      <w:tr w:rsidR="005721B8" w:rsidRPr="009F08DB" w14:paraId="327762F0" w14:textId="77777777" w:rsidTr="004F6799">
        <w:trPr>
          <w:trHeight w:val="420"/>
        </w:trPr>
        <w:tc>
          <w:tcPr>
            <w:tcW w:w="2154" w:type="dxa"/>
            <w:shd w:val="clear" w:color="auto" w:fill="F2F2F2" w:themeFill="background1" w:themeFillShade="F2"/>
          </w:tcPr>
          <w:p w14:paraId="21A0A7FF" w14:textId="7385DE08" w:rsidR="005721B8" w:rsidRPr="009F08DB" w:rsidRDefault="00D8280B" w:rsidP="00190981">
            <w:pPr>
              <w:pStyle w:val="Textkrper"/>
              <w:spacing w:after="0"/>
              <w:rPr>
                <w:lang w:val="de-DE"/>
              </w:rPr>
            </w:pPr>
            <w:r w:rsidRPr="009F08DB">
              <w:rPr>
                <w:lang w:val="de-DE"/>
              </w:rPr>
              <w:t>Erforderliche Tätigkeit</w:t>
            </w:r>
          </w:p>
        </w:tc>
        <w:tc>
          <w:tcPr>
            <w:tcW w:w="7257" w:type="dxa"/>
          </w:tcPr>
          <w:p w14:paraId="7ABD8D08" w14:textId="420FB8BF" w:rsidR="005721B8" w:rsidRPr="009F08DB" w:rsidRDefault="0089525A" w:rsidP="004F6799">
            <w:pPr>
              <w:pStyle w:val="BulletTabtext"/>
              <w:rPr>
                <w:lang w:val="de-DE"/>
              </w:rPr>
            </w:pPr>
            <w:r w:rsidRPr="009F08DB">
              <w:rPr>
                <w:lang w:val="de-DE"/>
              </w:rPr>
              <w:t xml:space="preserve">Schutztür </w:t>
            </w:r>
            <w:r w:rsidR="00385F16" w:rsidRPr="009F08DB">
              <w:rPr>
                <w:lang w:val="de-DE"/>
              </w:rPr>
              <w:t xml:space="preserve">Prospektapparat hinten </w:t>
            </w:r>
            <w:r w:rsidRPr="009F08DB">
              <w:rPr>
                <w:lang w:val="de-DE"/>
              </w:rPr>
              <w:t>öffnen</w:t>
            </w:r>
            <w:r w:rsidR="004F6799" w:rsidRPr="009F08DB">
              <w:rPr>
                <w:lang w:val="de-DE"/>
              </w:rPr>
              <w:t xml:space="preserve"> </w:t>
            </w:r>
          </w:p>
          <w:p w14:paraId="130E9BB0" w14:textId="4A42AB97" w:rsidR="004F6799" w:rsidRPr="009F08DB" w:rsidRDefault="004F6799" w:rsidP="004F6799">
            <w:pPr>
              <w:pStyle w:val="Abstandshalter"/>
              <w:rPr>
                <w:lang w:val="de-DE"/>
              </w:rPr>
            </w:pPr>
          </w:p>
        </w:tc>
      </w:tr>
      <w:tr w:rsidR="005721B8" w:rsidRPr="00897659" w14:paraId="0AFFBD7C" w14:textId="77777777" w:rsidTr="00190981">
        <w:trPr>
          <w:trHeight w:val="697"/>
        </w:trPr>
        <w:tc>
          <w:tcPr>
            <w:tcW w:w="2154" w:type="dxa"/>
            <w:shd w:val="clear" w:color="auto" w:fill="F2F2F2" w:themeFill="background1" w:themeFillShade="F2"/>
          </w:tcPr>
          <w:p w14:paraId="291B6D47" w14:textId="00094C52" w:rsidR="005721B8" w:rsidRPr="009F08DB" w:rsidRDefault="008C23D6" w:rsidP="00190981">
            <w:pPr>
              <w:pStyle w:val="Textkrper"/>
              <w:spacing w:after="0"/>
              <w:rPr>
                <w:lang w:val="de-DE"/>
              </w:rPr>
            </w:pPr>
            <w:r w:rsidRPr="009F08DB">
              <w:rPr>
                <w:lang w:val="de-DE"/>
              </w:rPr>
              <w:t>Folge</w:t>
            </w:r>
          </w:p>
        </w:tc>
        <w:tc>
          <w:tcPr>
            <w:tcW w:w="7257" w:type="dxa"/>
          </w:tcPr>
          <w:p w14:paraId="7E8F7253" w14:textId="4D38ABB9" w:rsidR="004F6799" w:rsidRPr="009F08DB" w:rsidRDefault="00762C1A" w:rsidP="004F6799">
            <w:pPr>
              <w:pStyle w:val="BulletTabtext"/>
              <w:rPr>
                <w:lang w:val="de-DE"/>
              </w:rPr>
            </w:pPr>
            <w:r w:rsidRPr="009F08DB">
              <w:rPr>
                <w:lang w:val="de-DE"/>
              </w:rPr>
              <w:t>Störmeldung erscheint im Bedienfeld</w:t>
            </w:r>
          </w:p>
          <w:p w14:paraId="6EEB5AAA" w14:textId="238DE8A1" w:rsidR="005721B8" w:rsidRPr="009F08DB" w:rsidRDefault="000A4CB7" w:rsidP="004F6799">
            <w:pPr>
              <w:pStyle w:val="BulletTabtext"/>
              <w:rPr>
                <w:lang w:val="de-DE"/>
              </w:rPr>
            </w:pPr>
            <w:r w:rsidRPr="009F08DB">
              <w:rPr>
                <w:lang w:val="de-DE"/>
              </w:rPr>
              <w:t>Maschine kann nicht gestartet werden, solange Störmeldung aktiv ist</w:t>
            </w:r>
          </w:p>
          <w:p w14:paraId="7D0A30D1" w14:textId="5106049A" w:rsidR="004F6799" w:rsidRPr="009F08DB" w:rsidRDefault="004F6799" w:rsidP="004F6799">
            <w:pPr>
              <w:pStyle w:val="Abstandshalter"/>
              <w:rPr>
                <w:lang w:val="de-DE"/>
              </w:rPr>
            </w:pPr>
          </w:p>
        </w:tc>
      </w:tr>
      <w:tr w:rsidR="005721B8" w:rsidRPr="00897659" w14:paraId="573539F7" w14:textId="77777777" w:rsidTr="00190981">
        <w:trPr>
          <w:trHeight w:val="697"/>
        </w:trPr>
        <w:tc>
          <w:tcPr>
            <w:tcW w:w="2154" w:type="dxa"/>
            <w:shd w:val="clear" w:color="auto" w:fill="F2F2F2" w:themeFill="background1" w:themeFillShade="F2"/>
          </w:tcPr>
          <w:p w14:paraId="101505C2" w14:textId="22A9ECEB" w:rsidR="005721B8" w:rsidRPr="009F08DB" w:rsidRDefault="00D8280B" w:rsidP="00190981">
            <w:pPr>
              <w:pStyle w:val="Textkrper"/>
              <w:spacing w:after="0"/>
              <w:rPr>
                <w:lang w:val="de-DE"/>
              </w:rPr>
            </w:pPr>
            <w:r w:rsidRPr="009F08DB">
              <w:rPr>
                <w:lang w:val="de-DE"/>
              </w:rPr>
              <w:t>Kommentare</w:t>
            </w:r>
          </w:p>
        </w:tc>
        <w:tc>
          <w:tcPr>
            <w:tcW w:w="7257" w:type="dxa"/>
          </w:tcPr>
          <w:p w14:paraId="118A9070" w14:textId="6B9E9E1A" w:rsidR="005721B8" w:rsidRPr="009F08DB" w:rsidRDefault="00015429" w:rsidP="004F6799">
            <w:pPr>
              <w:pStyle w:val="BulletTabtext"/>
              <w:rPr>
                <w:lang w:val="de-DE"/>
              </w:rPr>
            </w:pPr>
            <w:r w:rsidRPr="009F08DB">
              <w:rPr>
                <w:lang w:val="de-DE"/>
              </w:rPr>
              <w:t>Test kann nur bei Stillstand der Maschine durchgeführt werden, da während des Betriebes die Beschutzung verriegelt ist</w:t>
            </w:r>
          </w:p>
          <w:p w14:paraId="0BD3CB91" w14:textId="77777777" w:rsidR="005721B8" w:rsidRPr="009F08DB" w:rsidRDefault="005721B8" w:rsidP="00190981">
            <w:pPr>
              <w:pStyle w:val="Abstandshalter"/>
              <w:rPr>
                <w:lang w:val="de-DE"/>
              </w:rPr>
            </w:pPr>
          </w:p>
        </w:tc>
      </w:tr>
      <w:tr w:rsidR="005721B8" w:rsidRPr="009F08DB" w14:paraId="0C7E825B" w14:textId="77777777" w:rsidTr="00190981">
        <w:trPr>
          <w:trHeight w:val="697"/>
        </w:trPr>
        <w:tc>
          <w:tcPr>
            <w:tcW w:w="2154" w:type="dxa"/>
            <w:shd w:val="clear" w:color="auto" w:fill="F2F2F2" w:themeFill="background1" w:themeFillShade="F2"/>
          </w:tcPr>
          <w:p w14:paraId="75AE0B54" w14:textId="49745E3B" w:rsidR="005721B8" w:rsidRPr="009F08DB" w:rsidRDefault="00D41D58" w:rsidP="00190981">
            <w:pPr>
              <w:pStyle w:val="Textkrper"/>
              <w:spacing w:after="0"/>
              <w:rPr>
                <w:lang w:val="de-DE"/>
              </w:rPr>
            </w:pPr>
            <w:r w:rsidRPr="009F08DB">
              <w:rPr>
                <w:lang w:val="de-DE"/>
              </w:rPr>
              <w:t>Quittierung</w:t>
            </w:r>
          </w:p>
        </w:tc>
        <w:tc>
          <w:tcPr>
            <w:tcW w:w="7257" w:type="dxa"/>
          </w:tcPr>
          <w:p w14:paraId="38176CE6" w14:textId="6F1222B6" w:rsidR="004F6799" w:rsidRPr="009F08DB" w:rsidRDefault="0089525A" w:rsidP="004F6799">
            <w:pPr>
              <w:pStyle w:val="BulletTabtext"/>
              <w:rPr>
                <w:lang w:val="de-DE"/>
              </w:rPr>
            </w:pPr>
            <w:r w:rsidRPr="009F08DB">
              <w:rPr>
                <w:lang w:val="de-DE"/>
              </w:rPr>
              <w:t xml:space="preserve">Schutztür </w:t>
            </w:r>
            <w:r w:rsidR="00207EB2" w:rsidRPr="009F08DB">
              <w:rPr>
                <w:lang w:val="de-DE"/>
              </w:rPr>
              <w:t xml:space="preserve">Prospektapparat hinten </w:t>
            </w:r>
            <w:r w:rsidRPr="009F08DB">
              <w:rPr>
                <w:lang w:val="de-DE"/>
              </w:rPr>
              <w:t>schließen</w:t>
            </w:r>
          </w:p>
          <w:p w14:paraId="36C0AC52" w14:textId="4BE0A2DE" w:rsidR="005721B8" w:rsidRPr="009F08DB" w:rsidRDefault="00762C1A" w:rsidP="004F679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5A66BB2" w14:textId="46689FA1" w:rsidR="004F6799" w:rsidRPr="009F08DB" w:rsidRDefault="004F6799" w:rsidP="004F6799">
            <w:pPr>
              <w:pStyle w:val="Abstandshalter"/>
              <w:rPr>
                <w:lang w:val="de-DE"/>
              </w:rPr>
            </w:pPr>
          </w:p>
        </w:tc>
      </w:tr>
    </w:tbl>
    <w:p w14:paraId="6C5B85B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DF01C5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E26BC11" w14:textId="47E2ED2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F099D5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EE5B8D2" w14:textId="4EEC1DA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B5F2EBE" w14:textId="77777777" w:rsidTr="00190981">
        <w:trPr>
          <w:trHeight w:val="697"/>
        </w:trPr>
        <w:tc>
          <w:tcPr>
            <w:tcW w:w="2154" w:type="dxa"/>
            <w:tcBorders>
              <w:bottom w:val="nil"/>
            </w:tcBorders>
            <w:shd w:val="clear" w:color="auto" w:fill="F2F2F2" w:themeFill="background1" w:themeFillShade="F2"/>
          </w:tcPr>
          <w:p w14:paraId="3F7C1D75" w14:textId="792E635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782E1E8" w14:textId="0ED38E7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32130F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76608" behindDoc="0" locked="0" layoutInCell="1" allowOverlap="1" wp14:anchorId="33576CF7" wp14:editId="3BFC1706">
                      <wp:simplePos x="0" y="0"/>
                      <wp:positionH relativeFrom="column">
                        <wp:posOffset>-36195</wp:posOffset>
                      </wp:positionH>
                      <wp:positionV relativeFrom="line">
                        <wp:posOffset>36195</wp:posOffset>
                      </wp:positionV>
                      <wp:extent cx="820800" cy="320400"/>
                      <wp:effectExtent l="0" t="0" r="17780" b="22860"/>
                      <wp:wrapNone/>
                      <wp:docPr id="293275642" name="Rechteck: abgerundete Ecken 29327564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56423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76CF7" id="Rechteck: abgerundete Ecken 293275642" o:spid="_x0000_s2747" style="position:absolute;left:0;text-align:left;margin-left:-2.85pt;margin-top:2.85pt;width:64.65pt;height:25.25pt;z-index:254276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bmm6++&#10;AgAAyAUAAA4AAAAAAAAAAAAAAAAALgIAAGRycy9lMm9Eb2MueG1sUEsBAi0AFAAGAAgAAAAhADWT&#10;XnbaAAAABwEAAA8AAAAAAAAAAAAAAAAAGAUAAGRycy9kb3ducmV2LnhtbFBLBQYAAAAABAAEAPMA&#10;AAAfBgAAAAA=&#10;" filled="f" strokecolor="black [3213]" strokeweight=".5pt">
                      <v:textbox>
                        <w:txbxContent>
                          <w:p w14:paraId="25564230" w14:textId="77777777" w:rsidR="00BD5E17" w:rsidRDefault="00BD5E17" w:rsidP="005721B8">
                            <w:pPr>
                              <w:jc w:val="center"/>
                            </w:pPr>
                            <w:r>
                              <w:t>x</w:t>
                            </w:r>
                          </w:p>
                        </w:txbxContent>
                      </v:textbox>
                      <w10:wrap anchory="line"/>
                    </v:roundrect>
                  </w:pict>
                </mc:Fallback>
              </mc:AlternateContent>
            </w:r>
          </w:p>
        </w:tc>
      </w:tr>
      <w:tr w:rsidR="005721B8" w:rsidRPr="00897659" w14:paraId="03E1C42A" w14:textId="77777777" w:rsidTr="00190981">
        <w:trPr>
          <w:trHeight w:val="697"/>
        </w:trPr>
        <w:tc>
          <w:tcPr>
            <w:tcW w:w="2154" w:type="dxa"/>
            <w:tcBorders>
              <w:top w:val="nil"/>
              <w:bottom w:val="nil"/>
            </w:tcBorders>
            <w:shd w:val="clear" w:color="auto" w:fill="F2F2F2" w:themeFill="background1" w:themeFillShade="F2"/>
          </w:tcPr>
          <w:p w14:paraId="0D911AC6" w14:textId="77777777" w:rsidR="005721B8" w:rsidRPr="009F08DB" w:rsidRDefault="005721B8" w:rsidP="00190981">
            <w:pPr>
              <w:pStyle w:val="Textkrper"/>
              <w:spacing w:after="0"/>
              <w:rPr>
                <w:lang w:val="de-DE"/>
              </w:rPr>
            </w:pPr>
          </w:p>
        </w:tc>
        <w:tc>
          <w:tcPr>
            <w:tcW w:w="5839" w:type="dxa"/>
            <w:tcBorders>
              <w:top w:val="nil"/>
              <w:bottom w:val="nil"/>
            </w:tcBorders>
          </w:tcPr>
          <w:p w14:paraId="12BCD933" w14:textId="376F0F32"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1E5470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83776" behindDoc="0" locked="0" layoutInCell="1" allowOverlap="1" wp14:anchorId="510C0C1B" wp14:editId="56395A39">
                      <wp:simplePos x="0" y="0"/>
                      <wp:positionH relativeFrom="column">
                        <wp:posOffset>-36195</wp:posOffset>
                      </wp:positionH>
                      <wp:positionV relativeFrom="line">
                        <wp:posOffset>36195</wp:posOffset>
                      </wp:positionV>
                      <wp:extent cx="820800" cy="320400"/>
                      <wp:effectExtent l="0" t="0" r="17780" b="22860"/>
                      <wp:wrapNone/>
                      <wp:docPr id="293275643" name="Rechteck: abgerundete Ecken 2932756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5F43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C0C1B" id="Rechteck: abgerundete Ecken 293275643" o:spid="_x0000_s2748" style="position:absolute;left:0;text-align:left;margin-left:-2.85pt;margin-top:2.85pt;width:64.65pt;height:25.25pt;z-index:254283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djLrC+&#10;AgAAyAUAAA4AAAAAAAAAAAAAAAAALgIAAGRycy9lMm9Eb2MueG1sUEsBAi0AFAAGAAgAAAAhADWT&#10;XnbaAAAABwEAAA8AAAAAAAAAAAAAAAAAGAUAAGRycy9kb3ducmV2LnhtbFBLBQYAAAAABAAEAPMA&#10;AAAfBgAAAAA=&#10;" filled="f" strokecolor="black [3213]" strokeweight=".5pt">
                      <v:textbox>
                        <w:txbxContent>
                          <w:p w14:paraId="7935F431" w14:textId="77777777" w:rsidR="00BD5E17" w:rsidRDefault="00BD5E17" w:rsidP="005721B8">
                            <w:pPr>
                              <w:jc w:val="center"/>
                            </w:pPr>
                            <w:r>
                              <w:t>x</w:t>
                            </w:r>
                          </w:p>
                        </w:txbxContent>
                      </v:textbox>
                      <w10:wrap anchory="line"/>
                    </v:roundrect>
                  </w:pict>
                </mc:Fallback>
              </mc:AlternateContent>
            </w:r>
          </w:p>
        </w:tc>
      </w:tr>
      <w:tr w:rsidR="005721B8" w:rsidRPr="009F08DB" w14:paraId="3AA84B5C" w14:textId="77777777" w:rsidTr="00190981">
        <w:trPr>
          <w:trHeight w:val="1701"/>
        </w:trPr>
        <w:tc>
          <w:tcPr>
            <w:tcW w:w="2154" w:type="dxa"/>
            <w:shd w:val="clear" w:color="auto" w:fill="F2F2F2" w:themeFill="background1" w:themeFillShade="F2"/>
          </w:tcPr>
          <w:p w14:paraId="552AECEA" w14:textId="56F1FBC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ACFA2E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80704" behindDoc="0" locked="0" layoutInCell="1" allowOverlap="1" wp14:anchorId="32B3C6E4" wp14:editId="35E1D452">
                      <wp:simplePos x="0" y="0"/>
                      <wp:positionH relativeFrom="column">
                        <wp:posOffset>-5715</wp:posOffset>
                      </wp:positionH>
                      <wp:positionV relativeFrom="line">
                        <wp:posOffset>72390</wp:posOffset>
                      </wp:positionV>
                      <wp:extent cx="4500000" cy="942975"/>
                      <wp:effectExtent l="0" t="0" r="15240" b="28575"/>
                      <wp:wrapNone/>
                      <wp:docPr id="293275646" name="Rechteck: abgerundete Ecken 29327564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E1F8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B3C6E4" id="Rechteck: abgerundete Ecken 293275646" o:spid="_x0000_s2749" style="position:absolute;left:0;text-align:left;margin-left:-.45pt;margin-top:5.7pt;width:354.35pt;height:74.25pt;z-index:2542807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Z/JP&#10;A74CAADJBQAADgAAAAAAAAAAAAAAAAAuAgAAZHJzL2Uyb0RvYy54bWxQSwECLQAUAAYACAAAACEA&#10;7zJ/7twAAAAIAQAADwAAAAAAAAAAAAAAAAAYBQAAZHJzL2Rvd25yZXYueG1sUEsFBgAAAAAEAAQA&#10;8wAAACEGAAAAAA==&#10;" filled="f" strokecolor="black [3213]" strokeweight=".5pt">
                      <v:textbox>
                        <w:txbxContent>
                          <w:p w14:paraId="25EE1F80" w14:textId="77777777" w:rsidR="00BD5E17" w:rsidRDefault="00BD5E17" w:rsidP="005721B8">
                            <w:pPr>
                              <w:jc w:val="center"/>
                            </w:pPr>
                            <w:r>
                              <w:t>x</w:t>
                            </w:r>
                          </w:p>
                        </w:txbxContent>
                      </v:textbox>
                      <w10:wrap anchory="line"/>
                    </v:roundrect>
                  </w:pict>
                </mc:Fallback>
              </mc:AlternateContent>
            </w:r>
          </w:p>
        </w:tc>
      </w:tr>
    </w:tbl>
    <w:p w14:paraId="655FD61F" w14:textId="1619376D" w:rsidR="005721B8" w:rsidRPr="009F08DB" w:rsidRDefault="005721B8" w:rsidP="005721B8">
      <w:pPr>
        <w:pStyle w:val="Textkrper"/>
        <w:rPr>
          <w:lang w:val="de-DE"/>
        </w:rPr>
      </w:pPr>
    </w:p>
    <w:p w14:paraId="6070178E" w14:textId="41B80FEC" w:rsidR="004F6799" w:rsidRPr="009F08DB" w:rsidRDefault="004F6799" w:rsidP="005721B8">
      <w:pPr>
        <w:pStyle w:val="Textkrper"/>
        <w:rPr>
          <w:lang w:val="de-DE"/>
        </w:rPr>
      </w:pPr>
    </w:p>
    <w:p w14:paraId="28A64AF7" w14:textId="3E3F6EB1" w:rsidR="005721B8" w:rsidRDefault="005721B8" w:rsidP="005721B8">
      <w:pPr>
        <w:pStyle w:val="Textkrper"/>
        <w:rPr>
          <w:lang w:val="de-DE"/>
        </w:rPr>
      </w:pPr>
    </w:p>
    <w:p w14:paraId="228659BD" w14:textId="1DB41D85" w:rsidR="00D87089" w:rsidRDefault="00D87089" w:rsidP="005721B8">
      <w:pPr>
        <w:pStyle w:val="Textkrper"/>
        <w:rPr>
          <w:lang w:val="de-DE"/>
        </w:rPr>
      </w:pPr>
    </w:p>
    <w:p w14:paraId="21DD32A9" w14:textId="77777777" w:rsidR="00D87089" w:rsidRPr="009F08DB" w:rsidRDefault="00D87089" w:rsidP="005721B8">
      <w:pPr>
        <w:pStyle w:val="Textkrper"/>
        <w:rPr>
          <w:lang w:val="de-DE"/>
        </w:rPr>
      </w:pPr>
    </w:p>
    <w:p w14:paraId="0E96A832"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1C22D4F" w14:textId="77777777" w:rsidTr="00626664">
        <w:trPr>
          <w:trHeight w:val="1020"/>
        </w:trPr>
        <w:tc>
          <w:tcPr>
            <w:tcW w:w="2154" w:type="dxa"/>
            <w:shd w:val="clear" w:color="auto" w:fill="F2F2F2" w:themeFill="background1" w:themeFillShade="F2"/>
          </w:tcPr>
          <w:p w14:paraId="44BF3E10" w14:textId="56E5705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7BCB29E" w14:textId="66D67578" w:rsidR="00626664" w:rsidRPr="009F08DB" w:rsidRDefault="00745279" w:rsidP="00190981">
            <w:pPr>
              <w:pStyle w:val="Textkrper"/>
              <w:tabs>
                <w:tab w:val="left" w:pos="284"/>
              </w:tabs>
              <w:spacing w:after="0"/>
              <w:rPr>
                <w:lang w:val="de-DE"/>
              </w:rPr>
            </w:pPr>
            <w:r w:rsidRPr="009F08DB">
              <w:rPr>
                <w:lang w:val="de-DE"/>
              </w:rPr>
              <w:t>ja/nein</w:t>
            </w:r>
          </w:p>
          <w:p w14:paraId="1D1D4A3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63680" behindDoc="0" locked="0" layoutInCell="1" allowOverlap="1" wp14:anchorId="339B302C" wp14:editId="6393CE6A">
                      <wp:simplePos x="0" y="0"/>
                      <wp:positionH relativeFrom="column">
                        <wp:posOffset>635</wp:posOffset>
                      </wp:positionH>
                      <wp:positionV relativeFrom="paragraph">
                        <wp:posOffset>36195</wp:posOffset>
                      </wp:positionV>
                      <wp:extent cx="820800" cy="320400"/>
                      <wp:effectExtent l="0" t="0" r="17780" b="22860"/>
                      <wp:wrapNone/>
                      <wp:docPr id="293275647" name="Rechteck: abgerundete Ecken 2932756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B327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9B302C" id="Rechteck: abgerundete Ecken 293275647" o:spid="_x0000_s2750" style="position:absolute;left:0;text-align:left;margin-left:.05pt;margin-top:2.85pt;width:64.65pt;height:25.25pt;z-index:2578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aLZ8u78C&#10;AADIBQAADgAAAAAAAAAAAAAAAAAuAgAAZHJzL2Uyb0RvYy54bWxQSwECLQAUAAYACAAAACEAm65T&#10;wtgAAAAFAQAADwAAAAAAAAAAAAAAAAAZBQAAZHJzL2Rvd25yZXYueG1sUEsFBgAAAAAEAAQA8wAA&#10;AB4GAAAAAA==&#10;" filled="f" strokecolor="black [3213]" strokeweight=".5pt">
                      <v:textbox>
                        <w:txbxContent>
                          <w:p w14:paraId="3B3B3277" w14:textId="77777777" w:rsidR="00BD5E17" w:rsidRDefault="00BD5E17" w:rsidP="005721B8">
                            <w:pPr>
                              <w:jc w:val="center"/>
                            </w:pPr>
                            <w:r>
                              <w:t>x</w:t>
                            </w:r>
                          </w:p>
                        </w:txbxContent>
                      </v:textbox>
                    </v:roundrect>
                  </w:pict>
                </mc:Fallback>
              </mc:AlternateContent>
            </w:r>
          </w:p>
        </w:tc>
        <w:tc>
          <w:tcPr>
            <w:tcW w:w="5839" w:type="dxa"/>
            <w:shd w:val="clear" w:color="auto" w:fill="auto"/>
          </w:tcPr>
          <w:p w14:paraId="07B3F7C5" w14:textId="2B397815" w:rsidR="00626664" w:rsidRPr="009F08DB" w:rsidRDefault="00745279" w:rsidP="00190981">
            <w:pPr>
              <w:pStyle w:val="Textkrper"/>
              <w:tabs>
                <w:tab w:val="left" w:pos="284"/>
              </w:tabs>
              <w:spacing w:after="0"/>
              <w:rPr>
                <w:lang w:val="de-DE"/>
              </w:rPr>
            </w:pPr>
            <w:r w:rsidRPr="009F08DB">
              <w:rPr>
                <w:lang w:val="de-DE"/>
              </w:rPr>
              <w:t>Datum/Kurzzeichen</w:t>
            </w:r>
          </w:p>
          <w:p w14:paraId="1E34FC5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64704" behindDoc="0" locked="0" layoutInCell="1" allowOverlap="1" wp14:anchorId="3862AED2" wp14:editId="3CD980DC">
                      <wp:simplePos x="0" y="0"/>
                      <wp:positionH relativeFrom="column">
                        <wp:posOffset>1746</wp:posOffset>
                      </wp:positionH>
                      <wp:positionV relativeFrom="line">
                        <wp:posOffset>32703</wp:posOffset>
                      </wp:positionV>
                      <wp:extent cx="3592354" cy="320400"/>
                      <wp:effectExtent l="0" t="0" r="27305" b="22860"/>
                      <wp:wrapNone/>
                      <wp:docPr id="293275648" name="Rechteck: abgerundete Ecken 29327564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C53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62AED2" id="Rechteck: abgerundete Ecken 293275648" o:spid="_x0000_s2751" style="position:absolute;left:0;text-align:left;margin-left:.15pt;margin-top:2.6pt;width:282.85pt;height:25.25pt;z-index:2578647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CaTwQ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Jbw&#10;JpPBAgAAyQUAAA4AAAAAAAAAAAAAAAAALgIAAGRycy9lMm9Eb2MueG1sUEsBAi0AFAAGAAgAAAAh&#10;ABCRfb7aAAAABQEAAA8AAAAAAAAAAAAAAAAAGwUAAGRycy9kb3ducmV2LnhtbFBLBQYAAAAABAAE&#10;APMAAAAiBgAAAAA=&#10;" filled="f" strokecolor="black [3213]" strokeweight=".5pt">
                      <v:textbox>
                        <w:txbxContent>
                          <w:p w14:paraId="690BC536" w14:textId="77777777" w:rsidR="00BD5E17" w:rsidRDefault="00BD5E17" w:rsidP="005721B8">
                            <w:pPr>
                              <w:jc w:val="center"/>
                            </w:pPr>
                            <w:r>
                              <w:t>x</w:t>
                            </w:r>
                          </w:p>
                        </w:txbxContent>
                      </v:textbox>
                      <w10:wrap anchory="line"/>
                    </v:roundrect>
                  </w:pict>
                </mc:Fallback>
              </mc:AlternateContent>
            </w:r>
          </w:p>
        </w:tc>
      </w:tr>
      <w:tr w:rsidR="00626664" w:rsidRPr="009F08DB" w14:paraId="10FE1E78" w14:textId="77777777" w:rsidTr="00626664">
        <w:trPr>
          <w:trHeight w:val="1020"/>
        </w:trPr>
        <w:tc>
          <w:tcPr>
            <w:tcW w:w="2154" w:type="dxa"/>
            <w:shd w:val="clear" w:color="auto" w:fill="F2F2F2" w:themeFill="background1" w:themeFillShade="F2"/>
          </w:tcPr>
          <w:p w14:paraId="41513260" w14:textId="47FB0C8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3065E52" w14:textId="33CABBE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65728" behindDoc="0" locked="0" layoutInCell="1" allowOverlap="1" wp14:anchorId="7F315834" wp14:editId="2311AC64">
                      <wp:simplePos x="0" y="0"/>
                      <wp:positionH relativeFrom="column">
                        <wp:posOffset>-5715</wp:posOffset>
                      </wp:positionH>
                      <wp:positionV relativeFrom="line">
                        <wp:posOffset>252095</wp:posOffset>
                      </wp:positionV>
                      <wp:extent cx="4500000" cy="320400"/>
                      <wp:effectExtent l="0" t="0" r="15240" b="22860"/>
                      <wp:wrapNone/>
                      <wp:docPr id="293275649" name="Rechteck: abgerundete Ecken 29327564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99B7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315834" id="Rechteck: abgerundete Ecken 293275649" o:spid="_x0000_s2752" style="position:absolute;left:0;text-align:left;margin-left:-.45pt;margin-top:19.85pt;width:354.35pt;height:25.25pt;z-index:257865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DDDtxG&#10;vQIAAMkFAAAOAAAAAAAAAAAAAAAAAC4CAABkcnMvZTJvRG9jLnhtbFBLAQItABQABgAIAAAAIQB4&#10;R0y93AAAAAcBAAAPAAAAAAAAAAAAAAAAABcFAABkcnMvZG93bnJldi54bWxQSwUGAAAAAAQABADz&#10;AAAAIAYAAAAA&#10;" filled="f" strokecolor="black [3213]" strokeweight=".5pt">
                      <v:textbox>
                        <w:txbxContent>
                          <w:p w14:paraId="03999B7C"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65D5AA4" w14:textId="77777777" w:rsidR="00626664" w:rsidRPr="009F08DB" w:rsidRDefault="00626664" w:rsidP="00190981">
            <w:pPr>
              <w:pStyle w:val="Textkrper"/>
              <w:tabs>
                <w:tab w:val="left" w:pos="284"/>
              </w:tabs>
              <w:spacing w:after="0"/>
              <w:rPr>
                <w:lang w:val="de-DE"/>
              </w:rPr>
            </w:pPr>
          </w:p>
        </w:tc>
      </w:tr>
    </w:tbl>
    <w:p w14:paraId="585C2AE6" w14:textId="08C3CF45" w:rsidR="005721B8" w:rsidRPr="009F08DB" w:rsidRDefault="004F6799" w:rsidP="00897659">
      <w:pPr>
        <w:pStyle w:val="berschrift3nummeriert"/>
        <w:rPr>
          <w:lang w:val="de-DE"/>
        </w:rPr>
      </w:pPr>
      <w:bookmarkStart w:id="170" w:name="_Toc118817682"/>
      <w:r w:rsidRPr="009F08DB">
        <w:rPr>
          <w:lang w:val="de-DE"/>
        </w:rPr>
        <w:lastRenderedPageBreak/>
        <w:t xml:space="preserve">FLT 315: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207EB2" w:rsidRPr="009F08DB">
        <w:rPr>
          <w:lang w:val="de-DE"/>
        </w:rPr>
        <w:t>PROSPEKTAPPARAT UNTEN LINKS</w:t>
      </w:r>
      <w:bookmarkEnd w:id="170"/>
    </w:p>
    <w:p w14:paraId="62E6AEF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DC74F30" w14:textId="77777777" w:rsidTr="003801AD">
        <w:trPr>
          <w:trHeight w:val="353"/>
        </w:trPr>
        <w:tc>
          <w:tcPr>
            <w:tcW w:w="2154" w:type="dxa"/>
            <w:shd w:val="clear" w:color="auto" w:fill="F2F2F2" w:themeFill="background1" w:themeFillShade="F2"/>
          </w:tcPr>
          <w:p w14:paraId="46D32BC5" w14:textId="2788AA8F" w:rsidR="005721B8" w:rsidRPr="009F08DB" w:rsidRDefault="00D8280B" w:rsidP="00190981">
            <w:pPr>
              <w:pStyle w:val="Textkrper"/>
              <w:spacing w:after="0"/>
              <w:rPr>
                <w:b/>
                <w:lang w:val="de-DE"/>
              </w:rPr>
            </w:pPr>
            <w:r w:rsidRPr="009F08DB">
              <w:rPr>
                <w:b/>
                <w:lang w:val="de-DE"/>
              </w:rPr>
              <w:t>Testziel</w:t>
            </w:r>
          </w:p>
        </w:tc>
        <w:tc>
          <w:tcPr>
            <w:tcW w:w="7257" w:type="dxa"/>
          </w:tcPr>
          <w:p w14:paraId="330693C0" w14:textId="0E7A1791" w:rsidR="005721B8" w:rsidRPr="009F08DB" w:rsidRDefault="00A7704C" w:rsidP="00190981">
            <w:pPr>
              <w:pStyle w:val="BulletTabtext"/>
              <w:rPr>
                <w:lang w:val="de-DE"/>
              </w:rPr>
            </w:pPr>
            <w:r w:rsidRPr="009F08DB">
              <w:rPr>
                <w:lang w:val="de-DE"/>
              </w:rPr>
              <w:t>Test, ob die richtige Störmeldung im Bedienfeld erscheint</w:t>
            </w:r>
          </w:p>
          <w:p w14:paraId="2E430FF1" w14:textId="4C9CB633" w:rsidR="003801AD" w:rsidRPr="009F08DB" w:rsidRDefault="003801AD" w:rsidP="003801AD">
            <w:pPr>
              <w:pStyle w:val="Abstandshalter"/>
              <w:rPr>
                <w:lang w:val="de-DE"/>
              </w:rPr>
            </w:pPr>
          </w:p>
        </w:tc>
      </w:tr>
      <w:tr w:rsidR="005721B8" w:rsidRPr="00897659" w14:paraId="2966B5F3" w14:textId="77777777" w:rsidTr="00190981">
        <w:trPr>
          <w:trHeight w:val="170"/>
        </w:trPr>
        <w:tc>
          <w:tcPr>
            <w:tcW w:w="2154" w:type="dxa"/>
          </w:tcPr>
          <w:p w14:paraId="4235DEF2" w14:textId="77777777" w:rsidR="005721B8" w:rsidRPr="009F08DB" w:rsidRDefault="005721B8" w:rsidP="00190981">
            <w:pPr>
              <w:pStyle w:val="Textkrper"/>
              <w:spacing w:before="0" w:after="0"/>
              <w:rPr>
                <w:sz w:val="8"/>
                <w:szCs w:val="8"/>
                <w:lang w:val="de-DE"/>
              </w:rPr>
            </w:pPr>
          </w:p>
        </w:tc>
        <w:tc>
          <w:tcPr>
            <w:tcW w:w="7257" w:type="dxa"/>
          </w:tcPr>
          <w:p w14:paraId="27B6C315" w14:textId="77777777" w:rsidR="005721B8" w:rsidRPr="009F08DB" w:rsidRDefault="005721B8" w:rsidP="00190981">
            <w:pPr>
              <w:pStyle w:val="Textkrper"/>
              <w:spacing w:before="0" w:after="0"/>
              <w:rPr>
                <w:sz w:val="8"/>
                <w:szCs w:val="8"/>
                <w:lang w:val="de-DE"/>
              </w:rPr>
            </w:pPr>
          </w:p>
        </w:tc>
      </w:tr>
      <w:tr w:rsidR="005721B8" w:rsidRPr="009F08DB" w14:paraId="4A4533F1" w14:textId="77777777" w:rsidTr="00190981">
        <w:trPr>
          <w:trHeight w:val="471"/>
        </w:trPr>
        <w:tc>
          <w:tcPr>
            <w:tcW w:w="2154" w:type="dxa"/>
            <w:shd w:val="clear" w:color="auto" w:fill="F2F2F2" w:themeFill="background1" w:themeFillShade="F2"/>
          </w:tcPr>
          <w:p w14:paraId="645F0364" w14:textId="0F37EB74" w:rsidR="005721B8" w:rsidRPr="009F08DB" w:rsidRDefault="00D8280B" w:rsidP="00190981">
            <w:pPr>
              <w:pStyle w:val="Textkrper"/>
              <w:spacing w:after="0"/>
              <w:rPr>
                <w:b/>
                <w:lang w:val="de-DE"/>
              </w:rPr>
            </w:pPr>
            <w:r w:rsidRPr="009F08DB">
              <w:rPr>
                <w:b/>
                <w:lang w:val="de-DE"/>
              </w:rPr>
              <w:t>Testdurchführung</w:t>
            </w:r>
          </w:p>
        </w:tc>
        <w:tc>
          <w:tcPr>
            <w:tcW w:w="7257" w:type="dxa"/>
          </w:tcPr>
          <w:p w14:paraId="2C12048C" w14:textId="77777777" w:rsidR="005721B8" w:rsidRPr="009F08DB" w:rsidRDefault="005721B8" w:rsidP="00190981">
            <w:pPr>
              <w:pStyle w:val="Textkrper"/>
              <w:spacing w:after="0"/>
              <w:rPr>
                <w:lang w:val="de-DE"/>
              </w:rPr>
            </w:pPr>
          </w:p>
        </w:tc>
      </w:tr>
      <w:tr w:rsidR="005721B8" w:rsidRPr="009F08DB" w14:paraId="2FAADF14" w14:textId="77777777" w:rsidTr="003801AD">
        <w:trPr>
          <w:trHeight w:val="413"/>
        </w:trPr>
        <w:tc>
          <w:tcPr>
            <w:tcW w:w="2154" w:type="dxa"/>
            <w:shd w:val="clear" w:color="auto" w:fill="F2F2F2" w:themeFill="background1" w:themeFillShade="F2"/>
          </w:tcPr>
          <w:p w14:paraId="2EFBA4A0" w14:textId="332BF8D5" w:rsidR="005721B8" w:rsidRPr="009F08DB" w:rsidRDefault="00D41D58" w:rsidP="00190981">
            <w:pPr>
              <w:pStyle w:val="Textkrper"/>
              <w:spacing w:after="0"/>
              <w:rPr>
                <w:lang w:val="de-DE"/>
              </w:rPr>
            </w:pPr>
            <w:r w:rsidRPr="009F08DB">
              <w:rPr>
                <w:lang w:val="de-DE"/>
              </w:rPr>
              <w:t>Testvoraussetzungen</w:t>
            </w:r>
          </w:p>
        </w:tc>
        <w:tc>
          <w:tcPr>
            <w:tcW w:w="7257" w:type="dxa"/>
          </w:tcPr>
          <w:p w14:paraId="7333A6F0" w14:textId="7678A891" w:rsidR="005721B8" w:rsidRPr="009F08DB" w:rsidRDefault="00AE36C0" w:rsidP="00190981">
            <w:pPr>
              <w:pStyle w:val="BulletTabtext"/>
              <w:rPr>
                <w:lang w:val="de-DE"/>
              </w:rPr>
            </w:pPr>
            <w:r w:rsidRPr="009F08DB">
              <w:rPr>
                <w:lang w:val="de-DE"/>
              </w:rPr>
              <w:t>Maschine ist im Automatikbetrieb bereit</w:t>
            </w:r>
            <w:r w:rsidR="005721B8" w:rsidRPr="009F08DB">
              <w:rPr>
                <w:lang w:val="de-DE"/>
              </w:rPr>
              <w:t xml:space="preserve"> </w:t>
            </w:r>
          </w:p>
          <w:p w14:paraId="1F984564" w14:textId="77777777" w:rsidR="005721B8" w:rsidRPr="009F08DB" w:rsidRDefault="005721B8" w:rsidP="00190981">
            <w:pPr>
              <w:pStyle w:val="Abstandshalter"/>
              <w:rPr>
                <w:lang w:val="de-DE"/>
              </w:rPr>
            </w:pPr>
          </w:p>
        </w:tc>
      </w:tr>
      <w:tr w:rsidR="005721B8" w:rsidRPr="009F08DB" w14:paraId="3C74DF47" w14:textId="77777777" w:rsidTr="003801AD">
        <w:trPr>
          <w:trHeight w:val="278"/>
        </w:trPr>
        <w:tc>
          <w:tcPr>
            <w:tcW w:w="2154" w:type="dxa"/>
            <w:shd w:val="clear" w:color="auto" w:fill="F2F2F2" w:themeFill="background1" w:themeFillShade="F2"/>
          </w:tcPr>
          <w:p w14:paraId="493CBC43" w14:textId="37006B28" w:rsidR="005721B8" w:rsidRPr="009F08DB" w:rsidRDefault="00D8280B" w:rsidP="00190981">
            <w:pPr>
              <w:pStyle w:val="Textkrper"/>
              <w:spacing w:after="0"/>
              <w:rPr>
                <w:lang w:val="de-DE"/>
              </w:rPr>
            </w:pPr>
            <w:r w:rsidRPr="009F08DB">
              <w:rPr>
                <w:lang w:val="de-DE"/>
              </w:rPr>
              <w:t>Erforderliche Tätigkeit</w:t>
            </w:r>
          </w:p>
        </w:tc>
        <w:tc>
          <w:tcPr>
            <w:tcW w:w="7257" w:type="dxa"/>
          </w:tcPr>
          <w:p w14:paraId="39BFDB53" w14:textId="32AEF8B8" w:rsidR="005721B8" w:rsidRPr="009F08DB" w:rsidRDefault="0089525A" w:rsidP="003801AD">
            <w:pPr>
              <w:pStyle w:val="BulletTabtext"/>
              <w:rPr>
                <w:lang w:val="de-DE"/>
              </w:rPr>
            </w:pPr>
            <w:r w:rsidRPr="009F08DB">
              <w:rPr>
                <w:lang w:val="de-DE"/>
              </w:rPr>
              <w:t xml:space="preserve">Schutztür </w:t>
            </w:r>
            <w:r w:rsidR="00207EB2" w:rsidRPr="009F08DB">
              <w:rPr>
                <w:lang w:val="de-DE"/>
              </w:rPr>
              <w:t xml:space="preserve">Prospektapparat unten links </w:t>
            </w:r>
            <w:r w:rsidRPr="009F08DB">
              <w:rPr>
                <w:lang w:val="de-DE"/>
              </w:rPr>
              <w:t>öffnen</w:t>
            </w:r>
          </w:p>
          <w:p w14:paraId="1FEF5AA3" w14:textId="38C6B2A3" w:rsidR="003801AD" w:rsidRPr="009F08DB" w:rsidRDefault="003801AD" w:rsidP="003801AD">
            <w:pPr>
              <w:pStyle w:val="Abstandshalter"/>
              <w:rPr>
                <w:lang w:val="de-DE"/>
              </w:rPr>
            </w:pPr>
          </w:p>
        </w:tc>
      </w:tr>
      <w:tr w:rsidR="005721B8" w:rsidRPr="00897659" w14:paraId="48A6E726" w14:textId="77777777" w:rsidTr="00190981">
        <w:trPr>
          <w:trHeight w:val="697"/>
        </w:trPr>
        <w:tc>
          <w:tcPr>
            <w:tcW w:w="2154" w:type="dxa"/>
            <w:shd w:val="clear" w:color="auto" w:fill="F2F2F2" w:themeFill="background1" w:themeFillShade="F2"/>
          </w:tcPr>
          <w:p w14:paraId="6AA68C3E" w14:textId="3E2D9964" w:rsidR="005721B8" w:rsidRPr="009F08DB" w:rsidRDefault="008C23D6" w:rsidP="00190981">
            <w:pPr>
              <w:pStyle w:val="Textkrper"/>
              <w:spacing w:after="0"/>
              <w:rPr>
                <w:lang w:val="de-DE"/>
              </w:rPr>
            </w:pPr>
            <w:r w:rsidRPr="009F08DB">
              <w:rPr>
                <w:lang w:val="de-DE"/>
              </w:rPr>
              <w:t>Folge</w:t>
            </w:r>
          </w:p>
        </w:tc>
        <w:tc>
          <w:tcPr>
            <w:tcW w:w="7257" w:type="dxa"/>
          </w:tcPr>
          <w:p w14:paraId="2349D8B7" w14:textId="1499E30E" w:rsidR="003801AD" w:rsidRPr="009F08DB" w:rsidRDefault="00762C1A" w:rsidP="003801AD">
            <w:pPr>
              <w:pStyle w:val="BulletTabtext"/>
              <w:rPr>
                <w:lang w:val="de-DE"/>
              </w:rPr>
            </w:pPr>
            <w:r w:rsidRPr="009F08DB">
              <w:rPr>
                <w:lang w:val="de-DE"/>
              </w:rPr>
              <w:t>Störmeldung erscheint im Bedienfeld</w:t>
            </w:r>
          </w:p>
          <w:p w14:paraId="402E9785" w14:textId="282920AE" w:rsidR="005721B8" w:rsidRPr="009F08DB" w:rsidRDefault="000A4CB7" w:rsidP="003801AD">
            <w:pPr>
              <w:pStyle w:val="BulletTabtext"/>
              <w:rPr>
                <w:lang w:val="de-DE"/>
              </w:rPr>
            </w:pPr>
            <w:r w:rsidRPr="009F08DB">
              <w:rPr>
                <w:lang w:val="de-DE"/>
              </w:rPr>
              <w:t>Maschine kann nicht gestartet werden, solange Störmeldung aktiv ist</w:t>
            </w:r>
          </w:p>
          <w:p w14:paraId="1CA6DE32" w14:textId="7AF5BBB2" w:rsidR="003801AD" w:rsidRPr="009F08DB" w:rsidRDefault="003801AD" w:rsidP="003801AD">
            <w:pPr>
              <w:pStyle w:val="Abstandshalter"/>
              <w:rPr>
                <w:lang w:val="de-DE"/>
              </w:rPr>
            </w:pPr>
          </w:p>
        </w:tc>
      </w:tr>
      <w:tr w:rsidR="005721B8" w:rsidRPr="009F08DB" w14:paraId="13DB7CF9" w14:textId="77777777" w:rsidTr="003801AD">
        <w:trPr>
          <w:trHeight w:val="214"/>
        </w:trPr>
        <w:tc>
          <w:tcPr>
            <w:tcW w:w="2154" w:type="dxa"/>
            <w:shd w:val="clear" w:color="auto" w:fill="F2F2F2" w:themeFill="background1" w:themeFillShade="F2"/>
          </w:tcPr>
          <w:p w14:paraId="45FE857B" w14:textId="6CFA41BC" w:rsidR="005721B8" w:rsidRPr="009F08DB" w:rsidRDefault="00D8280B" w:rsidP="00190981">
            <w:pPr>
              <w:pStyle w:val="Textkrper"/>
              <w:spacing w:after="0"/>
              <w:rPr>
                <w:lang w:val="de-DE"/>
              </w:rPr>
            </w:pPr>
            <w:r w:rsidRPr="009F08DB">
              <w:rPr>
                <w:lang w:val="de-DE"/>
              </w:rPr>
              <w:t>Kommentare</w:t>
            </w:r>
          </w:p>
        </w:tc>
        <w:tc>
          <w:tcPr>
            <w:tcW w:w="7257" w:type="dxa"/>
          </w:tcPr>
          <w:p w14:paraId="50539002" w14:textId="1820277C" w:rsidR="005721B8" w:rsidRPr="009F08DB" w:rsidRDefault="00AE36C0" w:rsidP="00190981">
            <w:pPr>
              <w:pStyle w:val="BulletTabtext"/>
              <w:rPr>
                <w:lang w:val="de-DE"/>
              </w:rPr>
            </w:pPr>
            <w:r w:rsidRPr="009F08DB">
              <w:rPr>
                <w:lang w:val="de-DE"/>
              </w:rPr>
              <w:t>Keine</w:t>
            </w:r>
          </w:p>
          <w:p w14:paraId="30C86BC7" w14:textId="77777777" w:rsidR="005721B8" w:rsidRPr="009F08DB" w:rsidRDefault="005721B8" w:rsidP="00190981">
            <w:pPr>
              <w:pStyle w:val="Abstandshalter"/>
              <w:rPr>
                <w:lang w:val="de-DE"/>
              </w:rPr>
            </w:pPr>
          </w:p>
        </w:tc>
      </w:tr>
      <w:tr w:rsidR="005721B8" w:rsidRPr="009F08DB" w14:paraId="201FD73D" w14:textId="77777777" w:rsidTr="00190981">
        <w:trPr>
          <w:trHeight w:val="697"/>
        </w:trPr>
        <w:tc>
          <w:tcPr>
            <w:tcW w:w="2154" w:type="dxa"/>
            <w:shd w:val="clear" w:color="auto" w:fill="F2F2F2" w:themeFill="background1" w:themeFillShade="F2"/>
          </w:tcPr>
          <w:p w14:paraId="0A16EBDC" w14:textId="632D5CA6" w:rsidR="005721B8" w:rsidRPr="009F08DB" w:rsidRDefault="00D41D58" w:rsidP="00190981">
            <w:pPr>
              <w:pStyle w:val="Textkrper"/>
              <w:spacing w:after="0"/>
              <w:rPr>
                <w:lang w:val="de-DE"/>
              </w:rPr>
            </w:pPr>
            <w:r w:rsidRPr="009F08DB">
              <w:rPr>
                <w:lang w:val="de-DE"/>
              </w:rPr>
              <w:t>Quittierung</w:t>
            </w:r>
          </w:p>
        </w:tc>
        <w:tc>
          <w:tcPr>
            <w:tcW w:w="7257" w:type="dxa"/>
          </w:tcPr>
          <w:p w14:paraId="5BD08572" w14:textId="1A46C9AB" w:rsidR="003801AD" w:rsidRPr="009F08DB" w:rsidRDefault="0089525A" w:rsidP="003801AD">
            <w:pPr>
              <w:pStyle w:val="BulletTabtext"/>
              <w:rPr>
                <w:lang w:val="de-DE"/>
              </w:rPr>
            </w:pPr>
            <w:r w:rsidRPr="009F08DB">
              <w:rPr>
                <w:lang w:val="de-DE"/>
              </w:rPr>
              <w:t xml:space="preserve">Schutztür </w:t>
            </w:r>
            <w:r w:rsidR="00207EB2" w:rsidRPr="009F08DB">
              <w:rPr>
                <w:lang w:val="de-DE"/>
              </w:rPr>
              <w:t xml:space="preserve">Prospektapparat unten links </w:t>
            </w:r>
            <w:r w:rsidRPr="009F08DB">
              <w:rPr>
                <w:lang w:val="de-DE"/>
              </w:rPr>
              <w:t>schließen</w:t>
            </w:r>
          </w:p>
          <w:p w14:paraId="6A23DB42" w14:textId="0AE8D72B" w:rsidR="005721B8" w:rsidRPr="009F08DB" w:rsidRDefault="00762C1A" w:rsidP="003801A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7ACED7E" w14:textId="2A0703A7" w:rsidR="003801AD" w:rsidRPr="009F08DB" w:rsidRDefault="003801AD" w:rsidP="003801AD">
            <w:pPr>
              <w:pStyle w:val="Abstandshalter"/>
              <w:rPr>
                <w:lang w:val="de-DE"/>
              </w:rPr>
            </w:pPr>
          </w:p>
        </w:tc>
      </w:tr>
    </w:tbl>
    <w:p w14:paraId="0090F82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260084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48DDF51" w14:textId="162F30A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1BD01C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AF98B41" w14:textId="6B0CFFD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D904EBB" w14:textId="77777777" w:rsidTr="00190981">
        <w:trPr>
          <w:trHeight w:val="697"/>
        </w:trPr>
        <w:tc>
          <w:tcPr>
            <w:tcW w:w="2154" w:type="dxa"/>
            <w:tcBorders>
              <w:bottom w:val="nil"/>
            </w:tcBorders>
            <w:shd w:val="clear" w:color="auto" w:fill="F2F2F2" w:themeFill="background1" w:themeFillShade="F2"/>
          </w:tcPr>
          <w:p w14:paraId="792AEA40" w14:textId="7E88BCA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E69A49D" w14:textId="490F3328"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5DD158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84800" behindDoc="0" locked="0" layoutInCell="1" allowOverlap="1" wp14:anchorId="780F4893" wp14:editId="7D601DD8">
                      <wp:simplePos x="0" y="0"/>
                      <wp:positionH relativeFrom="column">
                        <wp:posOffset>-36195</wp:posOffset>
                      </wp:positionH>
                      <wp:positionV relativeFrom="line">
                        <wp:posOffset>36195</wp:posOffset>
                      </wp:positionV>
                      <wp:extent cx="820800" cy="320400"/>
                      <wp:effectExtent l="0" t="0" r="17780" b="22860"/>
                      <wp:wrapNone/>
                      <wp:docPr id="293275650" name="Rechteck: abgerundete Ecken 29327565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EA8F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F4893" id="Rechteck: abgerundete Ecken 293275650" o:spid="_x0000_s2753" style="position:absolute;left:0;text-align:left;margin-left:-2.85pt;margin-top:2.85pt;width:64.65pt;height:25.25pt;z-index:254284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BayBwbvAIA&#10;AMgFAAAOAAAAAAAAAAAAAAAAAC4CAABkcnMvZTJvRG9jLnhtbFBLAQItABQABgAIAAAAIQA1k152&#10;2gAAAAcBAAAPAAAAAAAAAAAAAAAAABYFAABkcnMvZG93bnJldi54bWxQSwUGAAAAAAQABADzAAAA&#10;HQYAAAAA&#10;" filled="f" strokecolor="black [3213]" strokeweight=".5pt">
                      <v:textbox>
                        <w:txbxContent>
                          <w:p w14:paraId="36EEA8FB" w14:textId="77777777" w:rsidR="00BD5E17" w:rsidRDefault="00BD5E17" w:rsidP="005721B8">
                            <w:pPr>
                              <w:jc w:val="center"/>
                            </w:pPr>
                            <w:r>
                              <w:t>x</w:t>
                            </w:r>
                          </w:p>
                        </w:txbxContent>
                      </v:textbox>
                      <w10:wrap anchory="line"/>
                    </v:roundrect>
                  </w:pict>
                </mc:Fallback>
              </mc:AlternateContent>
            </w:r>
          </w:p>
        </w:tc>
      </w:tr>
      <w:tr w:rsidR="005721B8" w:rsidRPr="00897659" w14:paraId="0056C6BE" w14:textId="77777777" w:rsidTr="00190981">
        <w:trPr>
          <w:trHeight w:val="697"/>
        </w:trPr>
        <w:tc>
          <w:tcPr>
            <w:tcW w:w="2154" w:type="dxa"/>
            <w:tcBorders>
              <w:top w:val="nil"/>
              <w:bottom w:val="nil"/>
            </w:tcBorders>
            <w:shd w:val="clear" w:color="auto" w:fill="F2F2F2" w:themeFill="background1" w:themeFillShade="F2"/>
          </w:tcPr>
          <w:p w14:paraId="242968F3" w14:textId="77777777" w:rsidR="005721B8" w:rsidRPr="009F08DB" w:rsidRDefault="005721B8" w:rsidP="00190981">
            <w:pPr>
              <w:pStyle w:val="Textkrper"/>
              <w:spacing w:after="0"/>
              <w:rPr>
                <w:lang w:val="de-DE"/>
              </w:rPr>
            </w:pPr>
          </w:p>
        </w:tc>
        <w:tc>
          <w:tcPr>
            <w:tcW w:w="5839" w:type="dxa"/>
            <w:tcBorders>
              <w:top w:val="nil"/>
              <w:bottom w:val="nil"/>
            </w:tcBorders>
          </w:tcPr>
          <w:p w14:paraId="63AC066C" w14:textId="01DE1955"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97F366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291968" behindDoc="0" locked="0" layoutInCell="1" allowOverlap="1" wp14:anchorId="6B65DDC7" wp14:editId="3DFA144D">
                      <wp:simplePos x="0" y="0"/>
                      <wp:positionH relativeFrom="column">
                        <wp:posOffset>-36195</wp:posOffset>
                      </wp:positionH>
                      <wp:positionV relativeFrom="line">
                        <wp:posOffset>36195</wp:posOffset>
                      </wp:positionV>
                      <wp:extent cx="820800" cy="320400"/>
                      <wp:effectExtent l="0" t="0" r="17780" b="22860"/>
                      <wp:wrapNone/>
                      <wp:docPr id="293275651" name="Rechteck: abgerundete Ecken 2932756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5833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5DDC7" id="Rechteck: abgerundete Ecken 293275651" o:spid="_x0000_s2754" style="position:absolute;left:0;text-align:left;margin-left:-2.85pt;margin-top:2.85pt;width:64.65pt;height:25.25pt;z-index:254291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7r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bPfuu+&#10;AgAAyAUAAA4AAAAAAAAAAAAAAAAALgIAAGRycy9lMm9Eb2MueG1sUEsBAi0AFAAGAAgAAAAhADWT&#10;XnbaAAAABwEAAA8AAAAAAAAAAAAAAAAAGAUAAGRycy9kb3ducmV2LnhtbFBLBQYAAAAABAAEAPMA&#10;AAAfBgAAAAA=&#10;" filled="f" strokecolor="black [3213]" strokeweight=".5pt">
                      <v:textbox>
                        <w:txbxContent>
                          <w:p w14:paraId="7CD58337" w14:textId="77777777" w:rsidR="00BD5E17" w:rsidRDefault="00BD5E17" w:rsidP="005721B8">
                            <w:pPr>
                              <w:jc w:val="center"/>
                            </w:pPr>
                            <w:r>
                              <w:t>x</w:t>
                            </w:r>
                          </w:p>
                        </w:txbxContent>
                      </v:textbox>
                      <w10:wrap anchory="line"/>
                    </v:roundrect>
                  </w:pict>
                </mc:Fallback>
              </mc:AlternateContent>
            </w:r>
          </w:p>
        </w:tc>
      </w:tr>
      <w:tr w:rsidR="005721B8" w:rsidRPr="009F08DB" w14:paraId="7EB00360" w14:textId="77777777" w:rsidTr="00190981">
        <w:trPr>
          <w:trHeight w:val="1701"/>
        </w:trPr>
        <w:tc>
          <w:tcPr>
            <w:tcW w:w="2154" w:type="dxa"/>
            <w:shd w:val="clear" w:color="auto" w:fill="F2F2F2" w:themeFill="background1" w:themeFillShade="F2"/>
          </w:tcPr>
          <w:p w14:paraId="0A21E73C" w14:textId="6567D8A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1B0977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88896" behindDoc="0" locked="0" layoutInCell="1" allowOverlap="1" wp14:anchorId="39B26DEE" wp14:editId="0D301BCE">
                      <wp:simplePos x="0" y="0"/>
                      <wp:positionH relativeFrom="column">
                        <wp:posOffset>-5715</wp:posOffset>
                      </wp:positionH>
                      <wp:positionV relativeFrom="line">
                        <wp:posOffset>72390</wp:posOffset>
                      </wp:positionV>
                      <wp:extent cx="4500000" cy="942975"/>
                      <wp:effectExtent l="0" t="0" r="15240" b="28575"/>
                      <wp:wrapNone/>
                      <wp:docPr id="293275654" name="Rechteck: abgerundete Ecken 29327565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EB1D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B26DEE" id="Rechteck: abgerundete Ecken 293275654" o:spid="_x0000_s2755" style="position:absolute;left:0;text-align:left;margin-left:-.45pt;margin-top:5.7pt;width:354.35pt;height:74.25pt;z-index:254288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XGvgIAAMk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8n41&#10;xr4CAADJBQAADgAAAAAAAAAAAAAAAAAuAgAAZHJzL2Uyb0RvYy54bWxQSwECLQAUAAYACAAAACEA&#10;7zJ/7twAAAAIAQAADwAAAAAAAAAAAAAAAAAYBQAAZHJzL2Rvd25yZXYueG1sUEsFBgAAAAAEAAQA&#10;8wAAACEGAAAAAA==&#10;" filled="f" strokecolor="black [3213]" strokeweight=".5pt">
                      <v:textbox>
                        <w:txbxContent>
                          <w:p w14:paraId="443EB1D0" w14:textId="77777777" w:rsidR="00BD5E17" w:rsidRDefault="00BD5E17" w:rsidP="005721B8">
                            <w:pPr>
                              <w:jc w:val="center"/>
                            </w:pPr>
                            <w:r>
                              <w:t>x</w:t>
                            </w:r>
                          </w:p>
                        </w:txbxContent>
                      </v:textbox>
                      <w10:wrap anchory="line"/>
                    </v:roundrect>
                  </w:pict>
                </mc:Fallback>
              </mc:AlternateContent>
            </w:r>
          </w:p>
        </w:tc>
      </w:tr>
    </w:tbl>
    <w:p w14:paraId="417E74D5" w14:textId="77777777" w:rsidR="005721B8" w:rsidRPr="009F08DB" w:rsidRDefault="005721B8" w:rsidP="005721B8">
      <w:pPr>
        <w:pStyle w:val="Textkrper"/>
        <w:rPr>
          <w:lang w:val="de-DE"/>
        </w:rPr>
      </w:pPr>
    </w:p>
    <w:p w14:paraId="2B54EC11" w14:textId="208EB6B1" w:rsidR="005721B8" w:rsidRPr="009F08DB" w:rsidRDefault="005721B8" w:rsidP="005721B8">
      <w:pPr>
        <w:pStyle w:val="Textkrper"/>
        <w:rPr>
          <w:lang w:val="de-DE"/>
        </w:rPr>
      </w:pPr>
    </w:p>
    <w:p w14:paraId="1E0364D1" w14:textId="73B83BF3" w:rsidR="003801AD" w:rsidRPr="009F08DB" w:rsidRDefault="003801AD" w:rsidP="005721B8">
      <w:pPr>
        <w:pStyle w:val="Textkrper"/>
        <w:rPr>
          <w:lang w:val="de-DE"/>
        </w:rPr>
      </w:pPr>
    </w:p>
    <w:p w14:paraId="491BF7DF" w14:textId="2FA9E744" w:rsidR="003801AD" w:rsidRDefault="003801AD" w:rsidP="005721B8">
      <w:pPr>
        <w:pStyle w:val="Textkrper"/>
        <w:rPr>
          <w:lang w:val="de-DE"/>
        </w:rPr>
      </w:pPr>
    </w:p>
    <w:p w14:paraId="2E632A66"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94515E2" w14:textId="77777777" w:rsidTr="00626664">
        <w:trPr>
          <w:trHeight w:val="1020"/>
        </w:trPr>
        <w:tc>
          <w:tcPr>
            <w:tcW w:w="2154" w:type="dxa"/>
            <w:shd w:val="clear" w:color="auto" w:fill="F2F2F2" w:themeFill="background1" w:themeFillShade="F2"/>
          </w:tcPr>
          <w:p w14:paraId="02E9B9B1" w14:textId="0B037F2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B857179" w14:textId="70D53284" w:rsidR="00626664" w:rsidRPr="009F08DB" w:rsidRDefault="00745279" w:rsidP="00190981">
            <w:pPr>
              <w:pStyle w:val="Textkrper"/>
              <w:tabs>
                <w:tab w:val="left" w:pos="284"/>
              </w:tabs>
              <w:spacing w:after="0"/>
              <w:rPr>
                <w:lang w:val="de-DE"/>
              </w:rPr>
            </w:pPr>
            <w:r w:rsidRPr="009F08DB">
              <w:rPr>
                <w:lang w:val="de-DE"/>
              </w:rPr>
              <w:t>ja/nein</w:t>
            </w:r>
          </w:p>
          <w:p w14:paraId="295F155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67776" behindDoc="0" locked="0" layoutInCell="1" allowOverlap="1" wp14:anchorId="09A7673C" wp14:editId="76302184">
                      <wp:simplePos x="0" y="0"/>
                      <wp:positionH relativeFrom="column">
                        <wp:posOffset>635</wp:posOffset>
                      </wp:positionH>
                      <wp:positionV relativeFrom="paragraph">
                        <wp:posOffset>36195</wp:posOffset>
                      </wp:positionV>
                      <wp:extent cx="820800" cy="320400"/>
                      <wp:effectExtent l="0" t="0" r="17780" b="22860"/>
                      <wp:wrapNone/>
                      <wp:docPr id="293275655" name="Rechteck: abgerundete Ecken 2932756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85D3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7673C" id="Rechteck: abgerundete Ecken 293275655" o:spid="_x0000_s2756" style="position:absolute;left:0;text-align:left;margin-left:.05pt;margin-top:2.85pt;width:64.65pt;height:25.25pt;z-index:2578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K5CegvgIA&#10;AMgFAAAOAAAAAAAAAAAAAAAAAC4CAABkcnMvZTJvRG9jLnhtbFBLAQItABQABgAIAAAAIQCbrlPC&#10;2AAAAAUBAAAPAAAAAAAAAAAAAAAAABgFAABkcnMvZG93bnJldi54bWxQSwUGAAAAAAQABADzAAAA&#10;HQYAAAAA&#10;" filled="f" strokecolor="black [3213]" strokeweight=".5pt">
                      <v:textbox>
                        <w:txbxContent>
                          <w:p w14:paraId="34385D31" w14:textId="77777777" w:rsidR="00BD5E17" w:rsidRDefault="00BD5E17" w:rsidP="005721B8">
                            <w:pPr>
                              <w:jc w:val="center"/>
                            </w:pPr>
                            <w:r>
                              <w:t>x</w:t>
                            </w:r>
                          </w:p>
                        </w:txbxContent>
                      </v:textbox>
                    </v:roundrect>
                  </w:pict>
                </mc:Fallback>
              </mc:AlternateContent>
            </w:r>
          </w:p>
        </w:tc>
        <w:tc>
          <w:tcPr>
            <w:tcW w:w="5839" w:type="dxa"/>
            <w:shd w:val="clear" w:color="auto" w:fill="auto"/>
          </w:tcPr>
          <w:p w14:paraId="3FC16D30" w14:textId="00DE5221" w:rsidR="00626664" w:rsidRPr="009F08DB" w:rsidRDefault="00745279" w:rsidP="00190981">
            <w:pPr>
              <w:pStyle w:val="Textkrper"/>
              <w:tabs>
                <w:tab w:val="left" w:pos="284"/>
              </w:tabs>
              <w:spacing w:after="0"/>
              <w:rPr>
                <w:lang w:val="de-DE"/>
              </w:rPr>
            </w:pPr>
            <w:r w:rsidRPr="009F08DB">
              <w:rPr>
                <w:lang w:val="de-DE"/>
              </w:rPr>
              <w:t>Datum/Kurzzeichen</w:t>
            </w:r>
          </w:p>
          <w:p w14:paraId="7A869D1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68800" behindDoc="0" locked="0" layoutInCell="1" allowOverlap="1" wp14:anchorId="2F82B20D" wp14:editId="43F5622E">
                      <wp:simplePos x="0" y="0"/>
                      <wp:positionH relativeFrom="column">
                        <wp:posOffset>1746</wp:posOffset>
                      </wp:positionH>
                      <wp:positionV relativeFrom="line">
                        <wp:posOffset>32703</wp:posOffset>
                      </wp:positionV>
                      <wp:extent cx="3592354" cy="320400"/>
                      <wp:effectExtent l="0" t="0" r="27305" b="22860"/>
                      <wp:wrapNone/>
                      <wp:docPr id="293275656" name="Rechteck: abgerundete Ecken 29327565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BF87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2B20D" id="Rechteck: abgerundete Ecken 293275656" o:spid="_x0000_s2757" style="position:absolute;left:0;text-align:left;margin-left:.15pt;margin-top:2.6pt;width:282.85pt;height:25.25pt;z-index:257868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PQwQ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M0o&#10;M9DBAgAAyQUAAA4AAAAAAAAAAAAAAAAALgIAAGRycy9lMm9Eb2MueG1sUEsBAi0AFAAGAAgAAAAh&#10;ABCRfb7aAAAABQEAAA8AAAAAAAAAAAAAAAAAGwUAAGRycy9kb3ducmV2LnhtbFBLBQYAAAAABAAE&#10;APMAAAAiBgAAAAA=&#10;" filled="f" strokecolor="black [3213]" strokeweight=".5pt">
                      <v:textbox>
                        <w:txbxContent>
                          <w:p w14:paraId="715BF877" w14:textId="77777777" w:rsidR="00BD5E17" w:rsidRDefault="00BD5E17" w:rsidP="005721B8">
                            <w:pPr>
                              <w:jc w:val="center"/>
                            </w:pPr>
                            <w:r>
                              <w:t>x</w:t>
                            </w:r>
                          </w:p>
                        </w:txbxContent>
                      </v:textbox>
                      <w10:wrap anchory="line"/>
                    </v:roundrect>
                  </w:pict>
                </mc:Fallback>
              </mc:AlternateContent>
            </w:r>
          </w:p>
        </w:tc>
      </w:tr>
      <w:tr w:rsidR="00626664" w:rsidRPr="009F08DB" w14:paraId="5ACF6317" w14:textId="77777777" w:rsidTr="00626664">
        <w:trPr>
          <w:trHeight w:val="1020"/>
        </w:trPr>
        <w:tc>
          <w:tcPr>
            <w:tcW w:w="2154" w:type="dxa"/>
            <w:shd w:val="clear" w:color="auto" w:fill="F2F2F2" w:themeFill="background1" w:themeFillShade="F2"/>
          </w:tcPr>
          <w:p w14:paraId="0A653E45" w14:textId="04642C1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9129543" w14:textId="0BBC955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69824" behindDoc="0" locked="0" layoutInCell="1" allowOverlap="1" wp14:anchorId="37C46729" wp14:editId="04B671AE">
                      <wp:simplePos x="0" y="0"/>
                      <wp:positionH relativeFrom="column">
                        <wp:posOffset>-5715</wp:posOffset>
                      </wp:positionH>
                      <wp:positionV relativeFrom="line">
                        <wp:posOffset>252095</wp:posOffset>
                      </wp:positionV>
                      <wp:extent cx="4500000" cy="320400"/>
                      <wp:effectExtent l="0" t="0" r="15240" b="22860"/>
                      <wp:wrapNone/>
                      <wp:docPr id="293275657" name="Rechteck: abgerundete Ecken 29327565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7DAF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46729" id="Rechteck: abgerundete Ecken 293275657" o:spid="_x0000_s2758" style="position:absolute;left:0;text-align:left;margin-left:-.45pt;margin-top:19.85pt;width:354.35pt;height:25.25pt;z-index:257869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JjWyQW8&#10;AgAAyQUAAA4AAAAAAAAAAAAAAAAALgIAAGRycy9lMm9Eb2MueG1sUEsBAi0AFAAGAAgAAAAhAHhH&#10;TL3cAAAABwEAAA8AAAAAAAAAAAAAAAAAFgUAAGRycy9kb3ducmV2LnhtbFBLBQYAAAAABAAEAPMA&#10;AAAfBgAAAAA=&#10;" filled="f" strokecolor="black [3213]" strokeweight=".5pt">
                      <v:textbox>
                        <w:txbxContent>
                          <w:p w14:paraId="7057DAFF"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8F50E06" w14:textId="77777777" w:rsidR="00626664" w:rsidRPr="009F08DB" w:rsidRDefault="00626664" w:rsidP="00190981">
            <w:pPr>
              <w:pStyle w:val="Textkrper"/>
              <w:tabs>
                <w:tab w:val="left" w:pos="284"/>
              </w:tabs>
              <w:spacing w:after="0"/>
              <w:rPr>
                <w:lang w:val="de-DE"/>
              </w:rPr>
            </w:pPr>
          </w:p>
        </w:tc>
      </w:tr>
    </w:tbl>
    <w:p w14:paraId="61193D6C" w14:textId="77777777" w:rsidR="005721B8" w:rsidRPr="009F08DB" w:rsidRDefault="005721B8" w:rsidP="005721B8">
      <w:pPr>
        <w:rPr>
          <w:rFonts w:ascii="Arial" w:hAnsi="Arial"/>
          <w:lang w:val="de-DE"/>
        </w:rPr>
      </w:pPr>
      <w:r w:rsidRPr="009F08DB">
        <w:rPr>
          <w:lang w:val="de-DE"/>
        </w:rPr>
        <w:br w:type="page"/>
      </w:r>
    </w:p>
    <w:p w14:paraId="205650CC" w14:textId="556422C9" w:rsidR="005721B8" w:rsidRPr="009F08DB" w:rsidRDefault="003801AD" w:rsidP="00897659">
      <w:pPr>
        <w:pStyle w:val="berschrift3nummeriert"/>
        <w:rPr>
          <w:lang w:val="de-DE"/>
        </w:rPr>
      </w:pPr>
      <w:bookmarkStart w:id="171" w:name="_Toc118817683"/>
      <w:r w:rsidRPr="009F08DB">
        <w:rPr>
          <w:lang w:val="de-DE"/>
        </w:rPr>
        <w:lastRenderedPageBreak/>
        <w:t xml:space="preserve">FLT 315: </w:t>
      </w:r>
      <w:r w:rsidR="0089525A" w:rsidRPr="009F08DB">
        <w:rPr>
          <w:lang w:val="de-DE"/>
        </w:rPr>
        <w:t>BESCHUTZUNG</w:t>
      </w:r>
      <w:r w:rsidRPr="009F08DB">
        <w:rPr>
          <w:lang w:val="de-DE"/>
        </w:rPr>
        <w:t xml:space="preserve"> 4 </w:t>
      </w:r>
      <w:r w:rsidR="0089525A" w:rsidRPr="009F08DB">
        <w:rPr>
          <w:lang w:val="de-DE"/>
        </w:rPr>
        <w:t>OFFEN</w:t>
      </w:r>
      <w:bookmarkEnd w:id="171"/>
    </w:p>
    <w:p w14:paraId="2A665F8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651C27F" w14:textId="77777777" w:rsidTr="003801AD">
        <w:trPr>
          <w:trHeight w:val="353"/>
        </w:trPr>
        <w:tc>
          <w:tcPr>
            <w:tcW w:w="2154" w:type="dxa"/>
            <w:shd w:val="clear" w:color="auto" w:fill="F2F2F2" w:themeFill="background1" w:themeFillShade="F2"/>
          </w:tcPr>
          <w:p w14:paraId="346C7BF7" w14:textId="4E5DD114" w:rsidR="005721B8" w:rsidRPr="009F08DB" w:rsidRDefault="00D8280B" w:rsidP="00190981">
            <w:pPr>
              <w:pStyle w:val="Textkrper"/>
              <w:spacing w:after="0"/>
              <w:rPr>
                <w:b/>
                <w:lang w:val="de-DE"/>
              </w:rPr>
            </w:pPr>
            <w:r w:rsidRPr="009F08DB">
              <w:rPr>
                <w:b/>
                <w:lang w:val="de-DE"/>
              </w:rPr>
              <w:t>Testziel</w:t>
            </w:r>
          </w:p>
        </w:tc>
        <w:tc>
          <w:tcPr>
            <w:tcW w:w="7257" w:type="dxa"/>
          </w:tcPr>
          <w:p w14:paraId="3F24F161" w14:textId="3B41600A" w:rsidR="005721B8" w:rsidRPr="009F08DB" w:rsidRDefault="00A7704C" w:rsidP="00190981">
            <w:pPr>
              <w:pStyle w:val="BulletTabtext"/>
              <w:rPr>
                <w:lang w:val="de-DE"/>
              </w:rPr>
            </w:pPr>
            <w:r w:rsidRPr="009F08DB">
              <w:rPr>
                <w:lang w:val="de-DE"/>
              </w:rPr>
              <w:t>Test, ob die richtige Störmeldung im Bedienfeld erscheint</w:t>
            </w:r>
          </w:p>
          <w:p w14:paraId="40DC811B" w14:textId="7B2E6D53" w:rsidR="003801AD" w:rsidRPr="009F08DB" w:rsidRDefault="003801AD" w:rsidP="003801AD">
            <w:pPr>
              <w:pStyle w:val="Abstandshalter"/>
              <w:rPr>
                <w:lang w:val="de-DE"/>
              </w:rPr>
            </w:pPr>
          </w:p>
        </w:tc>
      </w:tr>
      <w:tr w:rsidR="005721B8" w:rsidRPr="00897659" w14:paraId="6611186F" w14:textId="77777777" w:rsidTr="00190981">
        <w:trPr>
          <w:trHeight w:val="170"/>
        </w:trPr>
        <w:tc>
          <w:tcPr>
            <w:tcW w:w="2154" w:type="dxa"/>
          </w:tcPr>
          <w:p w14:paraId="699F6C3C" w14:textId="77777777" w:rsidR="005721B8" w:rsidRPr="009F08DB" w:rsidRDefault="005721B8" w:rsidP="00190981">
            <w:pPr>
              <w:pStyle w:val="Textkrper"/>
              <w:spacing w:before="0" w:after="0"/>
              <w:rPr>
                <w:sz w:val="8"/>
                <w:szCs w:val="8"/>
                <w:lang w:val="de-DE"/>
              </w:rPr>
            </w:pPr>
          </w:p>
        </w:tc>
        <w:tc>
          <w:tcPr>
            <w:tcW w:w="7257" w:type="dxa"/>
          </w:tcPr>
          <w:p w14:paraId="24081B6E" w14:textId="77777777" w:rsidR="005721B8" w:rsidRPr="009F08DB" w:rsidRDefault="005721B8" w:rsidP="00190981">
            <w:pPr>
              <w:pStyle w:val="Textkrper"/>
              <w:spacing w:before="0" w:after="0"/>
              <w:rPr>
                <w:sz w:val="8"/>
                <w:szCs w:val="8"/>
                <w:lang w:val="de-DE"/>
              </w:rPr>
            </w:pPr>
          </w:p>
        </w:tc>
      </w:tr>
      <w:tr w:rsidR="005721B8" w:rsidRPr="009F08DB" w14:paraId="0A0A6A27" w14:textId="77777777" w:rsidTr="00190981">
        <w:trPr>
          <w:trHeight w:val="471"/>
        </w:trPr>
        <w:tc>
          <w:tcPr>
            <w:tcW w:w="2154" w:type="dxa"/>
            <w:shd w:val="clear" w:color="auto" w:fill="F2F2F2" w:themeFill="background1" w:themeFillShade="F2"/>
          </w:tcPr>
          <w:p w14:paraId="38E3537C" w14:textId="7D517AA9" w:rsidR="005721B8" w:rsidRPr="009F08DB" w:rsidRDefault="00D8280B" w:rsidP="00190981">
            <w:pPr>
              <w:pStyle w:val="Textkrper"/>
              <w:spacing w:after="0"/>
              <w:rPr>
                <w:b/>
                <w:lang w:val="de-DE"/>
              </w:rPr>
            </w:pPr>
            <w:r w:rsidRPr="009F08DB">
              <w:rPr>
                <w:b/>
                <w:lang w:val="de-DE"/>
              </w:rPr>
              <w:t>Testdurchführung</w:t>
            </w:r>
          </w:p>
        </w:tc>
        <w:tc>
          <w:tcPr>
            <w:tcW w:w="7257" w:type="dxa"/>
          </w:tcPr>
          <w:p w14:paraId="04068AE0" w14:textId="77777777" w:rsidR="005721B8" w:rsidRPr="009F08DB" w:rsidRDefault="005721B8" w:rsidP="00190981">
            <w:pPr>
              <w:pStyle w:val="Textkrper"/>
              <w:spacing w:after="0"/>
              <w:rPr>
                <w:lang w:val="de-DE"/>
              </w:rPr>
            </w:pPr>
          </w:p>
        </w:tc>
      </w:tr>
      <w:tr w:rsidR="005721B8" w:rsidRPr="009F08DB" w14:paraId="5D1EF104" w14:textId="77777777" w:rsidTr="003801AD">
        <w:trPr>
          <w:trHeight w:val="413"/>
        </w:trPr>
        <w:tc>
          <w:tcPr>
            <w:tcW w:w="2154" w:type="dxa"/>
            <w:shd w:val="clear" w:color="auto" w:fill="F2F2F2" w:themeFill="background1" w:themeFillShade="F2"/>
          </w:tcPr>
          <w:p w14:paraId="5E1900E9" w14:textId="4B1AA02E" w:rsidR="005721B8" w:rsidRPr="009F08DB" w:rsidRDefault="00D41D58" w:rsidP="00190981">
            <w:pPr>
              <w:pStyle w:val="Textkrper"/>
              <w:spacing w:after="0"/>
              <w:rPr>
                <w:lang w:val="de-DE"/>
              </w:rPr>
            </w:pPr>
            <w:r w:rsidRPr="009F08DB">
              <w:rPr>
                <w:lang w:val="de-DE"/>
              </w:rPr>
              <w:t>Testvoraussetzungen</w:t>
            </w:r>
          </w:p>
        </w:tc>
        <w:tc>
          <w:tcPr>
            <w:tcW w:w="7257" w:type="dxa"/>
          </w:tcPr>
          <w:p w14:paraId="693B3A54" w14:textId="106B1535" w:rsidR="005721B8" w:rsidRPr="009F08DB" w:rsidRDefault="00AE36C0" w:rsidP="003801AD">
            <w:pPr>
              <w:pStyle w:val="BulletTabtext"/>
              <w:rPr>
                <w:lang w:val="de-DE"/>
              </w:rPr>
            </w:pPr>
            <w:r w:rsidRPr="009F08DB">
              <w:rPr>
                <w:lang w:val="de-DE"/>
              </w:rPr>
              <w:t>Maschine ist im Automatikbetrieb bereit</w:t>
            </w:r>
          </w:p>
          <w:p w14:paraId="20399BE9" w14:textId="77777777" w:rsidR="005721B8" w:rsidRPr="009F08DB" w:rsidRDefault="005721B8" w:rsidP="00190981">
            <w:pPr>
              <w:pStyle w:val="Abstandshalter"/>
              <w:rPr>
                <w:lang w:val="de-DE"/>
              </w:rPr>
            </w:pPr>
          </w:p>
        </w:tc>
      </w:tr>
      <w:tr w:rsidR="005721B8" w:rsidRPr="009F08DB" w14:paraId="4E5551F3" w14:textId="77777777" w:rsidTr="003801AD">
        <w:trPr>
          <w:trHeight w:val="420"/>
        </w:trPr>
        <w:tc>
          <w:tcPr>
            <w:tcW w:w="2154" w:type="dxa"/>
            <w:shd w:val="clear" w:color="auto" w:fill="F2F2F2" w:themeFill="background1" w:themeFillShade="F2"/>
          </w:tcPr>
          <w:p w14:paraId="07110936" w14:textId="0F879280" w:rsidR="005721B8" w:rsidRPr="009F08DB" w:rsidRDefault="00D8280B" w:rsidP="00190981">
            <w:pPr>
              <w:pStyle w:val="Textkrper"/>
              <w:spacing w:after="0"/>
              <w:rPr>
                <w:lang w:val="de-DE"/>
              </w:rPr>
            </w:pPr>
            <w:r w:rsidRPr="009F08DB">
              <w:rPr>
                <w:lang w:val="de-DE"/>
              </w:rPr>
              <w:t>Erforderliche Tätigkeit</w:t>
            </w:r>
          </w:p>
        </w:tc>
        <w:tc>
          <w:tcPr>
            <w:tcW w:w="7257" w:type="dxa"/>
          </w:tcPr>
          <w:p w14:paraId="47071C51" w14:textId="4BD28DA9" w:rsidR="005721B8" w:rsidRPr="009F08DB" w:rsidRDefault="0089525A" w:rsidP="003801AD">
            <w:pPr>
              <w:pStyle w:val="BulletTabtext"/>
              <w:rPr>
                <w:lang w:val="de-DE"/>
              </w:rPr>
            </w:pPr>
            <w:r w:rsidRPr="009F08DB">
              <w:rPr>
                <w:lang w:val="de-DE"/>
              </w:rPr>
              <w:t xml:space="preserve">Schutztür </w:t>
            </w:r>
            <w:r w:rsidR="00207EB2" w:rsidRPr="009F08DB">
              <w:rPr>
                <w:lang w:val="de-DE"/>
              </w:rPr>
              <w:t xml:space="preserve">4 </w:t>
            </w:r>
            <w:r w:rsidRPr="009F08DB">
              <w:rPr>
                <w:lang w:val="de-DE"/>
              </w:rPr>
              <w:t>öffnen</w:t>
            </w:r>
          </w:p>
          <w:p w14:paraId="49D3684E" w14:textId="17843C39" w:rsidR="003801AD" w:rsidRPr="009F08DB" w:rsidRDefault="003801AD" w:rsidP="003801AD">
            <w:pPr>
              <w:pStyle w:val="Abstandshalter"/>
              <w:rPr>
                <w:lang w:val="de-DE"/>
              </w:rPr>
            </w:pPr>
          </w:p>
        </w:tc>
      </w:tr>
      <w:tr w:rsidR="005721B8" w:rsidRPr="00897659" w14:paraId="79154BF1" w14:textId="77777777" w:rsidTr="00190981">
        <w:trPr>
          <w:trHeight w:val="697"/>
        </w:trPr>
        <w:tc>
          <w:tcPr>
            <w:tcW w:w="2154" w:type="dxa"/>
            <w:shd w:val="clear" w:color="auto" w:fill="F2F2F2" w:themeFill="background1" w:themeFillShade="F2"/>
          </w:tcPr>
          <w:p w14:paraId="3A35BA68" w14:textId="3665FCEF" w:rsidR="005721B8" w:rsidRPr="009F08DB" w:rsidRDefault="008C23D6" w:rsidP="00190981">
            <w:pPr>
              <w:pStyle w:val="Textkrper"/>
              <w:spacing w:after="0"/>
              <w:rPr>
                <w:lang w:val="de-DE"/>
              </w:rPr>
            </w:pPr>
            <w:r w:rsidRPr="009F08DB">
              <w:rPr>
                <w:lang w:val="de-DE"/>
              </w:rPr>
              <w:t>Folge</w:t>
            </w:r>
          </w:p>
        </w:tc>
        <w:tc>
          <w:tcPr>
            <w:tcW w:w="7257" w:type="dxa"/>
          </w:tcPr>
          <w:p w14:paraId="38F65FCF" w14:textId="6194BE9C" w:rsidR="003801AD" w:rsidRPr="009F08DB" w:rsidRDefault="00762C1A" w:rsidP="003801AD">
            <w:pPr>
              <w:pStyle w:val="BulletTabtext"/>
              <w:rPr>
                <w:lang w:val="de-DE"/>
              </w:rPr>
            </w:pPr>
            <w:r w:rsidRPr="009F08DB">
              <w:rPr>
                <w:lang w:val="de-DE"/>
              </w:rPr>
              <w:t>Störmeldung erscheint im Bedienfeld</w:t>
            </w:r>
          </w:p>
          <w:p w14:paraId="42BF64F2" w14:textId="51E8790F" w:rsidR="005721B8" w:rsidRPr="009F08DB" w:rsidRDefault="000A4CB7" w:rsidP="003801AD">
            <w:pPr>
              <w:pStyle w:val="BulletTabtext"/>
              <w:rPr>
                <w:lang w:val="de-DE"/>
              </w:rPr>
            </w:pPr>
            <w:r w:rsidRPr="009F08DB">
              <w:rPr>
                <w:lang w:val="de-DE"/>
              </w:rPr>
              <w:t>Maschine kann nicht gestartet werden, solange Störmeldung aktiv ist</w:t>
            </w:r>
          </w:p>
          <w:p w14:paraId="6849FA54" w14:textId="091D43D1" w:rsidR="003801AD" w:rsidRPr="009F08DB" w:rsidRDefault="003801AD" w:rsidP="003801AD">
            <w:pPr>
              <w:pStyle w:val="Abstandshalter"/>
              <w:rPr>
                <w:lang w:val="de-DE"/>
              </w:rPr>
            </w:pPr>
          </w:p>
        </w:tc>
      </w:tr>
      <w:tr w:rsidR="005721B8" w:rsidRPr="009F08DB" w14:paraId="363A9B01" w14:textId="77777777" w:rsidTr="003801AD">
        <w:trPr>
          <w:trHeight w:val="356"/>
        </w:trPr>
        <w:tc>
          <w:tcPr>
            <w:tcW w:w="2154" w:type="dxa"/>
            <w:shd w:val="clear" w:color="auto" w:fill="F2F2F2" w:themeFill="background1" w:themeFillShade="F2"/>
          </w:tcPr>
          <w:p w14:paraId="410F5E2D" w14:textId="7E449693" w:rsidR="005721B8" w:rsidRPr="009F08DB" w:rsidRDefault="00D8280B" w:rsidP="00190981">
            <w:pPr>
              <w:pStyle w:val="Textkrper"/>
              <w:spacing w:after="0"/>
              <w:rPr>
                <w:lang w:val="de-DE"/>
              </w:rPr>
            </w:pPr>
            <w:r w:rsidRPr="009F08DB">
              <w:rPr>
                <w:lang w:val="de-DE"/>
              </w:rPr>
              <w:t>Kommentare</w:t>
            </w:r>
          </w:p>
        </w:tc>
        <w:tc>
          <w:tcPr>
            <w:tcW w:w="7257" w:type="dxa"/>
          </w:tcPr>
          <w:p w14:paraId="059CC77B" w14:textId="62909DD5" w:rsidR="005721B8" w:rsidRPr="009F08DB" w:rsidRDefault="00AE36C0" w:rsidP="00190981">
            <w:pPr>
              <w:pStyle w:val="BulletTabtext"/>
              <w:rPr>
                <w:lang w:val="de-DE"/>
              </w:rPr>
            </w:pPr>
            <w:r w:rsidRPr="009F08DB">
              <w:rPr>
                <w:lang w:val="de-DE"/>
              </w:rPr>
              <w:t>Keine</w:t>
            </w:r>
          </w:p>
          <w:p w14:paraId="6A9D7912" w14:textId="77777777" w:rsidR="005721B8" w:rsidRPr="009F08DB" w:rsidRDefault="005721B8" w:rsidP="00190981">
            <w:pPr>
              <w:pStyle w:val="Abstandshalter"/>
              <w:rPr>
                <w:lang w:val="de-DE"/>
              </w:rPr>
            </w:pPr>
          </w:p>
        </w:tc>
      </w:tr>
      <w:tr w:rsidR="005721B8" w:rsidRPr="009F08DB" w14:paraId="5FD174D9" w14:textId="77777777" w:rsidTr="00190981">
        <w:trPr>
          <w:trHeight w:val="697"/>
        </w:trPr>
        <w:tc>
          <w:tcPr>
            <w:tcW w:w="2154" w:type="dxa"/>
            <w:shd w:val="clear" w:color="auto" w:fill="F2F2F2" w:themeFill="background1" w:themeFillShade="F2"/>
          </w:tcPr>
          <w:p w14:paraId="6ED080B8" w14:textId="159DB50F" w:rsidR="005721B8" w:rsidRPr="009F08DB" w:rsidRDefault="00D41D58" w:rsidP="00190981">
            <w:pPr>
              <w:pStyle w:val="Textkrper"/>
              <w:spacing w:after="0"/>
              <w:rPr>
                <w:lang w:val="de-DE"/>
              </w:rPr>
            </w:pPr>
            <w:r w:rsidRPr="009F08DB">
              <w:rPr>
                <w:lang w:val="de-DE"/>
              </w:rPr>
              <w:t>Quittierung</w:t>
            </w:r>
          </w:p>
        </w:tc>
        <w:tc>
          <w:tcPr>
            <w:tcW w:w="7257" w:type="dxa"/>
          </w:tcPr>
          <w:p w14:paraId="5BC18E5F" w14:textId="2CDF6119" w:rsidR="003801AD" w:rsidRPr="009F08DB" w:rsidRDefault="0089525A" w:rsidP="003801AD">
            <w:pPr>
              <w:pStyle w:val="BulletTabtext"/>
              <w:rPr>
                <w:lang w:val="de-DE"/>
              </w:rPr>
            </w:pPr>
            <w:r w:rsidRPr="009F08DB">
              <w:rPr>
                <w:lang w:val="de-DE"/>
              </w:rPr>
              <w:t>Schutztür</w:t>
            </w:r>
            <w:r w:rsidR="00207EB2" w:rsidRPr="009F08DB">
              <w:rPr>
                <w:lang w:val="de-DE"/>
              </w:rPr>
              <w:t xml:space="preserve"> 4</w:t>
            </w:r>
            <w:r w:rsidRPr="009F08DB">
              <w:rPr>
                <w:lang w:val="de-DE"/>
              </w:rPr>
              <w:t xml:space="preserve"> schließen</w:t>
            </w:r>
          </w:p>
          <w:p w14:paraId="011C0464" w14:textId="58588833" w:rsidR="005721B8" w:rsidRPr="009F08DB" w:rsidRDefault="00762C1A" w:rsidP="003801A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C186B19" w14:textId="02152AEA" w:rsidR="003801AD" w:rsidRPr="009F08DB" w:rsidRDefault="003801AD" w:rsidP="003801AD">
            <w:pPr>
              <w:pStyle w:val="Abstandshalter"/>
              <w:rPr>
                <w:lang w:val="de-DE"/>
              </w:rPr>
            </w:pPr>
          </w:p>
        </w:tc>
      </w:tr>
    </w:tbl>
    <w:p w14:paraId="017C8FB6"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E19CF7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2A1FBA8" w14:textId="4AC4B39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B401AE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554B7BF" w14:textId="1A5F2F4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290B59E" w14:textId="77777777" w:rsidTr="00190981">
        <w:trPr>
          <w:trHeight w:val="697"/>
        </w:trPr>
        <w:tc>
          <w:tcPr>
            <w:tcW w:w="2154" w:type="dxa"/>
            <w:tcBorders>
              <w:bottom w:val="nil"/>
            </w:tcBorders>
            <w:shd w:val="clear" w:color="auto" w:fill="F2F2F2" w:themeFill="background1" w:themeFillShade="F2"/>
          </w:tcPr>
          <w:p w14:paraId="7F37C63D" w14:textId="0483F993"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9BD081A" w14:textId="0C0B0431"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3EC7D5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92992" behindDoc="0" locked="0" layoutInCell="1" allowOverlap="1" wp14:anchorId="6633D542" wp14:editId="6D8935E4">
                      <wp:simplePos x="0" y="0"/>
                      <wp:positionH relativeFrom="column">
                        <wp:posOffset>-36195</wp:posOffset>
                      </wp:positionH>
                      <wp:positionV relativeFrom="line">
                        <wp:posOffset>36195</wp:posOffset>
                      </wp:positionV>
                      <wp:extent cx="820800" cy="320400"/>
                      <wp:effectExtent l="0" t="0" r="17780" b="22860"/>
                      <wp:wrapNone/>
                      <wp:docPr id="293275658" name="Rechteck: abgerundete Ecken 29327565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96CE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3D542" id="Rechteck: abgerundete Ecken 293275658" o:spid="_x0000_s2759" style="position:absolute;left:0;text-align:left;margin-left:-2.85pt;margin-top:2.85pt;width:64.65pt;height:25.25pt;z-index:254292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R3uHX&#10;vwIAAMgFAAAOAAAAAAAAAAAAAAAAAC4CAABkcnMvZTJvRG9jLnhtbFBLAQItABQABgAIAAAAIQA1&#10;k1522gAAAAcBAAAPAAAAAAAAAAAAAAAAABkFAABkcnMvZG93bnJldi54bWxQSwUGAAAAAAQABADz&#10;AAAAIAYAAAAA&#10;" filled="f" strokecolor="black [3213]" strokeweight=".5pt">
                      <v:textbox>
                        <w:txbxContent>
                          <w:p w14:paraId="75796CE2" w14:textId="77777777" w:rsidR="00BD5E17" w:rsidRDefault="00BD5E17" w:rsidP="005721B8">
                            <w:pPr>
                              <w:jc w:val="center"/>
                            </w:pPr>
                            <w:r>
                              <w:t>x</w:t>
                            </w:r>
                          </w:p>
                        </w:txbxContent>
                      </v:textbox>
                      <w10:wrap anchory="line"/>
                    </v:roundrect>
                  </w:pict>
                </mc:Fallback>
              </mc:AlternateContent>
            </w:r>
          </w:p>
        </w:tc>
      </w:tr>
      <w:tr w:rsidR="005721B8" w:rsidRPr="00897659" w14:paraId="273813FB" w14:textId="77777777" w:rsidTr="00190981">
        <w:trPr>
          <w:trHeight w:val="697"/>
        </w:trPr>
        <w:tc>
          <w:tcPr>
            <w:tcW w:w="2154" w:type="dxa"/>
            <w:tcBorders>
              <w:top w:val="nil"/>
              <w:bottom w:val="nil"/>
            </w:tcBorders>
            <w:shd w:val="clear" w:color="auto" w:fill="F2F2F2" w:themeFill="background1" w:themeFillShade="F2"/>
          </w:tcPr>
          <w:p w14:paraId="2494276C" w14:textId="77777777" w:rsidR="005721B8" w:rsidRPr="009F08DB" w:rsidRDefault="005721B8" w:rsidP="00190981">
            <w:pPr>
              <w:pStyle w:val="Textkrper"/>
              <w:spacing w:after="0"/>
              <w:rPr>
                <w:lang w:val="de-DE"/>
              </w:rPr>
            </w:pPr>
          </w:p>
        </w:tc>
        <w:tc>
          <w:tcPr>
            <w:tcW w:w="5839" w:type="dxa"/>
            <w:tcBorders>
              <w:top w:val="nil"/>
              <w:bottom w:val="nil"/>
            </w:tcBorders>
          </w:tcPr>
          <w:p w14:paraId="62B9167A" w14:textId="657F1A8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1A021A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00160" behindDoc="0" locked="0" layoutInCell="1" allowOverlap="1" wp14:anchorId="43E561C4" wp14:editId="51E47272">
                      <wp:simplePos x="0" y="0"/>
                      <wp:positionH relativeFrom="column">
                        <wp:posOffset>-36195</wp:posOffset>
                      </wp:positionH>
                      <wp:positionV relativeFrom="line">
                        <wp:posOffset>36195</wp:posOffset>
                      </wp:positionV>
                      <wp:extent cx="820800" cy="320400"/>
                      <wp:effectExtent l="0" t="0" r="17780" b="22860"/>
                      <wp:wrapNone/>
                      <wp:docPr id="293275659" name="Rechteck: abgerundete Ecken 2932756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30AD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561C4" id="Rechteck: abgerundete Ecken 293275659" o:spid="_x0000_s2760" style="position:absolute;left:0;text-align:left;margin-left:-2.85pt;margin-top:2.85pt;width:64.65pt;height:25.25pt;z-index:254300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r2uaS&#10;vwIAAMgFAAAOAAAAAAAAAAAAAAAAAC4CAABkcnMvZTJvRG9jLnhtbFBLAQItABQABgAIAAAAIQA1&#10;k1522gAAAAcBAAAPAAAAAAAAAAAAAAAAABkFAABkcnMvZG93bnJldi54bWxQSwUGAAAAAAQABADz&#10;AAAAIAYAAAAA&#10;" filled="f" strokecolor="black [3213]" strokeweight=".5pt">
                      <v:textbox>
                        <w:txbxContent>
                          <w:p w14:paraId="4E530ADE" w14:textId="77777777" w:rsidR="00BD5E17" w:rsidRDefault="00BD5E17" w:rsidP="005721B8">
                            <w:pPr>
                              <w:jc w:val="center"/>
                            </w:pPr>
                            <w:r>
                              <w:t>x</w:t>
                            </w:r>
                          </w:p>
                        </w:txbxContent>
                      </v:textbox>
                      <w10:wrap anchory="line"/>
                    </v:roundrect>
                  </w:pict>
                </mc:Fallback>
              </mc:AlternateContent>
            </w:r>
          </w:p>
        </w:tc>
      </w:tr>
      <w:tr w:rsidR="005721B8" w:rsidRPr="009F08DB" w14:paraId="392237D5" w14:textId="77777777" w:rsidTr="00190981">
        <w:trPr>
          <w:trHeight w:val="1701"/>
        </w:trPr>
        <w:tc>
          <w:tcPr>
            <w:tcW w:w="2154" w:type="dxa"/>
            <w:shd w:val="clear" w:color="auto" w:fill="F2F2F2" w:themeFill="background1" w:themeFillShade="F2"/>
          </w:tcPr>
          <w:p w14:paraId="7A78FA27" w14:textId="571E240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E21937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297088" behindDoc="0" locked="0" layoutInCell="1" allowOverlap="1" wp14:anchorId="67DAC5AD" wp14:editId="4EDE780E">
                      <wp:simplePos x="0" y="0"/>
                      <wp:positionH relativeFrom="column">
                        <wp:posOffset>-5715</wp:posOffset>
                      </wp:positionH>
                      <wp:positionV relativeFrom="line">
                        <wp:posOffset>72390</wp:posOffset>
                      </wp:positionV>
                      <wp:extent cx="4500000" cy="942975"/>
                      <wp:effectExtent l="0" t="0" r="15240" b="28575"/>
                      <wp:wrapNone/>
                      <wp:docPr id="293275662" name="Rechteck: abgerundete Ecken 29327566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818F3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DAC5AD" id="Rechteck: abgerundete Ecken 293275662" o:spid="_x0000_s2761" style="position:absolute;left:0;text-align:left;margin-left:-.45pt;margin-top:5.7pt;width:354.35pt;height:74.25pt;z-index:254297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PkaxM&#10;vQIAAMkFAAAOAAAAAAAAAAAAAAAAAC4CAABkcnMvZTJvRG9jLnhtbFBLAQItABQABgAIAAAAIQDv&#10;Mn/u3AAAAAgBAAAPAAAAAAAAAAAAAAAAABcFAABkcnMvZG93bnJldi54bWxQSwUGAAAAAAQABADz&#10;AAAAIAYAAAAA&#10;" filled="f" strokecolor="black [3213]" strokeweight=".5pt">
                      <v:textbox>
                        <w:txbxContent>
                          <w:p w14:paraId="67818F3E" w14:textId="77777777" w:rsidR="00BD5E17" w:rsidRDefault="00BD5E17" w:rsidP="005721B8">
                            <w:pPr>
                              <w:jc w:val="center"/>
                            </w:pPr>
                            <w:r>
                              <w:t>x</w:t>
                            </w:r>
                          </w:p>
                        </w:txbxContent>
                      </v:textbox>
                      <w10:wrap anchory="line"/>
                    </v:roundrect>
                  </w:pict>
                </mc:Fallback>
              </mc:AlternateContent>
            </w:r>
          </w:p>
        </w:tc>
      </w:tr>
    </w:tbl>
    <w:p w14:paraId="70C4C1CA" w14:textId="28420037" w:rsidR="005721B8" w:rsidRPr="009F08DB" w:rsidRDefault="005721B8" w:rsidP="005721B8">
      <w:pPr>
        <w:pStyle w:val="Textkrper"/>
        <w:rPr>
          <w:lang w:val="de-DE"/>
        </w:rPr>
      </w:pPr>
    </w:p>
    <w:p w14:paraId="070F0B29" w14:textId="31BA4845" w:rsidR="003801AD" w:rsidRPr="009F08DB" w:rsidRDefault="003801AD" w:rsidP="005721B8">
      <w:pPr>
        <w:pStyle w:val="Textkrper"/>
        <w:rPr>
          <w:lang w:val="de-DE"/>
        </w:rPr>
      </w:pPr>
    </w:p>
    <w:p w14:paraId="5EB3A052" w14:textId="77777777" w:rsidR="003801AD" w:rsidRPr="009F08DB" w:rsidRDefault="003801AD" w:rsidP="005721B8">
      <w:pPr>
        <w:pStyle w:val="Textkrper"/>
        <w:rPr>
          <w:lang w:val="de-DE"/>
        </w:rPr>
      </w:pPr>
    </w:p>
    <w:p w14:paraId="474B534D" w14:textId="44FEAFDB" w:rsidR="005721B8" w:rsidRDefault="005721B8" w:rsidP="005721B8">
      <w:pPr>
        <w:pStyle w:val="Textkrper"/>
        <w:rPr>
          <w:lang w:val="de-DE"/>
        </w:rPr>
      </w:pPr>
    </w:p>
    <w:p w14:paraId="79AD4450" w14:textId="77777777" w:rsidR="00D87089" w:rsidRPr="009F08DB" w:rsidRDefault="00D87089" w:rsidP="005721B8">
      <w:pPr>
        <w:pStyle w:val="Textkrper"/>
        <w:rPr>
          <w:lang w:val="de-DE"/>
        </w:rPr>
      </w:pPr>
    </w:p>
    <w:p w14:paraId="2FC7809F"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222818D" w14:textId="77777777" w:rsidTr="00626664">
        <w:trPr>
          <w:trHeight w:val="1020"/>
        </w:trPr>
        <w:tc>
          <w:tcPr>
            <w:tcW w:w="2154" w:type="dxa"/>
            <w:shd w:val="clear" w:color="auto" w:fill="F2F2F2" w:themeFill="background1" w:themeFillShade="F2"/>
          </w:tcPr>
          <w:p w14:paraId="139E30D3" w14:textId="44AB7141"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6C3D90F" w14:textId="1E622D24" w:rsidR="00626664" w:rsidRPr="009F08DB" w:rsidRDefault="00745279" w:rsidP="00190981">
            <w:pPr>
              <w:pStyle w:val="Textkrper"/>
              <w:tabs>
                <w:tab w:val="left" w:pos="284"/>
              </w:tabs>
              <w:spacing w:after="0"/>
              <w:rPr>
                <w:lang w:val="de-DE"/>
              </w:rPr>
            </w:pPr>
            <w:r w:rsidRPr="009F08DB">
              <w:rPr>
                <w:lang w:val="de-DE"/>
              </w:rPr>
              <w:t>ja/nein</w:t>
            </w:r>
          </w:p>
          <w:p w14:paraId="126AD61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71872" behindDoc="0" locked="0" layoutInCell="1" allowOverlap="1" wp14:anchorId="47B094BE" wp14:editId="5C4706D4">
                      <wp:simplePos x="0" y="0"/>
                      <wp:positionH relativeFrom="column">
                        <wp:posOffset>635</wp:posOffset>
                      </wp:positionH>
                      <wp:positionV relativeFrom="paragraph">
                        <wp:posOffset>36195</wp:posOffset>
                      </wp:positionV>
                      <wp:extent cx="820800" cy="320400"/>
                      <wp:effectExtent l="0" t="0" r="17780" b="22860"/>
                      <wp:wrapNone/>
                      <wp:docPr id="293275663" name="Rechteck: abgerundete Ecken 2932756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612C9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094BE" id="Rechteck: abgerundete Ecken 293275663" o:spid="_x0000_s2762" style="position:absolute;left:0;text-align:left;margin-left:.05pt;margin-top:2.85pt;width:64.65pt;height:25.25pt;z-index:2578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8hIISb8C&#10;AADIBQAADgAAAAAAAAAAAAAAAAAuAgAAZHJzL2Uyb0RvYy54bWxQSwECLQAUAAYACAAAACEAm65T&#10;wtgAAAAFAQAADwAAAAAAAAAAAAAAAAAZBQAAZHJzL2Rvd25yZXYueG1sUEsFBgAAAAAEAAQA8wAA&#10;AB4GAAAAAA==&#10;" filled="f" strokecolor="black [3213]" strokeweight=".5pt">
                      <v:textbox>
                        <w:txbxContent>
                          <w:p w14:paraId="70612C91" w14:textId="77777777" w:rsidR="00BD5E17" w:rsidRDefault="00BD5E17" w:rsidP="005721B8">
                            <w:pPr>
                              <w:jc w:val="center"/>
                            </w:pPr>
                            <w:r>
                              <w:t>x</w:t>
                            </w:r>
                          </w:p>
                        </w:txbxContent>
                      </v:textbox>
                    </v:roundrect>
                  </w:pict>
                </mc:Fallback>
              </mc:AlternateContent>
            </w:r>
          </w:p>
        </w:tc>
        <w:tc>
          <w:tcPr>
            <w:tcW w:w="5839" w:type="dxa"/>
            <w:shd w:val="clear" w:color="auto" w:fill="auto"/>
          </w:tcPr>
          <w:p w14:paraId="27A3E854" w14:textId="4AE6A205" w:rsidR="00626664" w:rsidRPr="009F08DB" w:rsidRDefault="00745279" w:rsidP="00190981">
            <w:pPr>
              <w:pStyle w:val="Textkrper"/>
              <w:tabs>
                <w:tab w:val="left" w:pos="284"/>
              </w:tabs>
              <w:spacing w:after="0"/>
              <w:rPr>
                <w:lang w:val="de-DE"/>
              </w:rPr>
            </w:pPr>
            <w:r w:rsidRPr="009F08DB">
              <w:rPr>
                <w:lang w:val="de-DE"/>
              </w:rPr>
              <w:t>Datum/Kurzzeichen</w:t>
            </w:r>
          </w:p>
          <w:p w14:paraId="5614AC4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72896" behindDoc="0" locked="0" layoutInCell="1" allowOverlap="1" wp14:anchorId="2BDDC9A2" wp14:editId="768D24CA">
                      <wp:simplePos x="0" y="0"/>
                      <wp:positionH relativeFrom="column">
                        <wp:posOffset>1746</wp:posOffset>
                      </wp:positionH>
                      <wp:positionV relativeFrom="line">
                        <wp:posOffset>32703</wp:posOffset>
                      </wp:positionV>
                      <wp:extent cx="3592354" cy="320400"/>
                      <wp:effectExtent l="0" t="0" r="27305" b="22860"/>
                      <wp:wrapNone/>
                      <wp:docPr id="293275664" name="Rechteck: abgerundete Ecken 29327566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797D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DC9A2" id="Rechteck: abgerundete Ecken 293275664" o:spid="_x0000_s2763" style="position:absolute;left:0;text-align:left;margin-left:.15pt;margin-top:2.6pt;width:282.85pt;height:25.25pt;z-index:257872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ACwQ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NMh&#10;MALBAgAAyQUAAA4AAAAAAAAAAAAAAAAALgIAAGRycy9lMm9Eb2MueG1sUEsBAi0AFAAGAAgAAAAh&#10;ABCRfb7aAAAABQEAAA8AAAAAAAAAAAAAAAAAGwUAAGRycy9kb3ducmV2LnhtbFBLBQYAAAAABAAE&#10;APMAAAAiBgAAAAA=&#10;" filled="f" strokecolor="black [3213]" strokeweight=".5pt">
                      <v:textbox>
                        <w:txbxContent>
                          <w:p w14:paraId="5AF797DB" w14:textId="77777777" w:rsidR="00BD5E17" w:rsidRDefault="00BD5E17" w:rsidP="005721B8">
                            <w:pPr>
                              <w:jc w:val="center"/>
                            </w:pPr>
                            <w:r>
                              <w:t>x</w:t>
                            </w:r>
                          </w:p>
                        </w:txbxContent>
                      </v:textbox>
                      <w10:wrap anchory="line"/>
                    </v:roundrect>
                  </w:pict>
                </mc:Fallback>
              </mc:AlternateContent>
            </w:r>
          </w:p>
        </w:tc>
      </w:tr>
      <w:tr w:rsidR="00626664" w:rsidRPr="009F08DB" w14:paraId="4CDD2044" w14:textId="77777777" w:rsidTr="00626664">
        <w:trPr>
          <w:trHeight w:val="1020"/>
        </w:trPr>
        <w:tc>
          <w:tcPr>
            <w:tcW w:w="2154" w:type="dxa"/>
            <w:shd w:val="clear" w:color="auto" w:fill="F2F2F2" w:themeFill="background1" w:themeFillShade="F2"/>
          </w:tcPr>
          <w:p w14:paraId="30D0E2ED" w14:textId="3E554C15"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89E7CBB" w14:textId="69A6613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73920" behindDoc="0" locked="0" layoutInCell="1" allowOverlap="1" wp14:anchorId="1FC94A87" wp14:editId="083CDB50">
                      <wp:simplePos x="0" y="0"/>
                      <wp:positionH relativeFrom="column">
                        <wp:posOffset>-5715</wp:posOffset>
                      </wp:positionH>
                      <wp:positionV relativeFrom="line">
                        <wp:posOffset>252095</wp:posOffset>
                      </wp:positionV>
                      <wp:extent cx="4500000" cy="320400"/>
                      <wp:effectExtent l="0" t="0" r="15240" b="22860"/>
                      <wp:wrapNone/>
                      <wp:docPr id="293275665" name="Rechteck: abgerundete Ecken 29327566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899D0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C94A87" id="Rechteck: abgerundete Ecken 293275665" o:spid="_x0000_s2764" style="position:absolute;left:0;text-align:left;margin-left:-.45pt;margin-top:19.85pt;width:354.35pt;height:25.25pt;z-index:257873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tdHTi8&#10;AgAAyQUAAA4AAAAAAAAAAAAAAAAALgIAAGRycy9lMm9Eb2MueG1sUEsBAi0AFAAGAAgAAAAhAHhH&#10;TL3cAAAABwEAAA8AAAAAAAAAAAAAAAAAFgUAAGRycy9kb3ducmV2LnhtbFBLBQYAAAAABAAEAPMA&#10;AAAfBgAAAAA=&#10;" filled="f" strokecolor="black [3213]" strokeweight=".5pt">
                      <v:textbox>
                        <w:txbxContent>
                          <w:p w14:paraId="67899D0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323FB95" w14:textId="77777777" w:rsidR="00626664" w:rsidRPr="009F08DB" w:rsidRDefault="00626664" w:rsidP="00190981">
            <w:pPr>
              <w:pStyle w:val="Textkrper"/>
              <w:tabs>
                <w:tab w:val="left" w:pos="284"/>
              </w:tabs>
              <w:spacing w:after="0"/>
              <w:rPr>
                <w:lang w:val="de-DE"/>
              </w:rPr>
            </w:pPr>
          </w:p>
        </w:tc>
      </w:tr>
    </w:tbl>
    <w:p w14:paraId="5A2BA140" w14:textId="77777777" w:rsidR="005721B8" w:rsidRPr="009F08DB" w:rsidRDefault="005721B8" w:rsidP="005721B8">
      <w:pPr>
        <w:rPr>
          <w:rFonts w:ascii="Arial" w:hAnsi="Arial"/>
          <w:lang w:val="de-DE"/>
        </w:rPr>
      </w:pPr>
      <w:r w:rsidRPr="009F08DB">
        <w:rPr>
          <w:lang w:val="de-DE"/>
        </w:rPr>
        <w:br w:type="page"/>
      </w:r>
    </w:p>
    <w:p w14:paraId="56D5F834" w14:textId="19CA1CBD" w:rsidR="005721B8" w:rsidRPr="009F08DB" w:rsidRDefault="003801AD" w:rsidP="00897659">
      <w:pPr>
        <w:pStyle w:val="berschrift3nummeriert"/>
        <w:rPr>
          <w:lang w:val="de-DE"/>
        </w:rPr>
      </w:pPr>
      <w:bookmarkStart w:id="172" w:name="_Toc118817684"/>
      <w:r w:rsidRPr="009F08DB">
        <w:rPr>
          <w:lang w:val="de-DE"/>
        </w:rPr>
        <w:lastRenderedPageBreak/>
        <w:t xml:space="preserve">FLT 316: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125E07" w:rsidRPr="009F08DB">
        <w:rPr>
          <w:lang w:val="de-DE"/>
        </w:rPr>
        <w:t>PROSPEKTAPPARAT UNTEN RECHTS</w:t>
      </w:r>
      <w:bookmarkEnd w:id="172"/>
    </w:p>
    <w:p w14:paraId="699FC89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CF8834B" w14:textId="77777777" w:rsidTr="003801AD">
        <w:trPr>
          <w:trHeight w:val="353"/>
        </w:trPr>
        <w:tc>
          <w:tcPr>
            <w:tcW w:w="2154" w:type="dxa"/>
            <w:shd w:val="clear" w:color="auto" w:fill="F2F2F2" w:themeFill="background1" w:themeFillShade="F2"/>
          </w:tcPr>
          <w:p w14:paraId="31DE4F2C" w14:textId="042CC96A" w:rsidR="005721B8" w:rsidRPr="009F08DB" w:rsidRDefault="00D8280B" w:rsidP="00190981">
            <w:pPr>
              <w:pStyle w:val="Textkrper"/>
              <w:spacing w:after="0"/>
              <w:rPr>
                <w:b/>
                <w:lang w:val="de-DE"/>
              </w:rPr>
            </w:pPr>
            <w:r w:rsidRPr="009F08DB">
              <w:rPr>
                <w:b/>
                <w:lang w:val="de-DE"/>
              </w:rPr>
              <w:t>Testziel</w:t>
            </w:r>
          </w:p>
        </w:tc>
        <w:tc>
          <w:tcPr>
            <w:tcW w:w="7257" w:type="dxa"/>
          </w:tcPr>
          <w:p w14:paraId="4E580144" w14:textId="7C57D643" w:rsidR="005721B8" w:rsidRPr="009F08DB" w:rsidRDefault="00A7704C" w:rsidP="00190981">
            <w:pPr>
              <w:pStyle w:val="BulletTabtext"/>
              <w:rPr>
                <w:lang w:val="de-DE"/>
              </w:rPr>
            </w:pPr>
            <w:r w:rsidRPr="009F08DB">
              <w:rPr>
                <w:lang w:val="de-DE"/>
              </w:rPr>
              <w:t>Test, ob die richtige Störmeldung im Bedienfeld erscheint</w:t>
            </w:r>
          </w:p>
          <w:p w14:paraId="3890256C" w14:textId="6607A529" w:rsidR="003801AD" w:rsidRPr="009F08DB" w:rsidRDefault="003801AD" w:rsidP="003801AD">
            <w:pPr>
              <w:pStyle w:val="Abstandshalter"/>
              <w:rPr>
                <w:lang w:val="de-DE"/>
              </w:rPr>
            </w:pPr>
          </w:p>
        </w:tc>
      </w:tr>
      <w:tr w:rsidR="005721B8" w:rsidRPr="00897659" w14:paraId="4DB9FEE9" w14:textId="77777777" w:rsidTr="00190981">
        <w:trPr>
          <w:trHeight w:val="170"/>
        </w:trPr>
        <w:tc>
          <w:tcPr>
            <w:tcW w:w="2154" w:type="dxa"/>
          </w:tcPr>
          <w:p w14:paraId="34D18CAB" w14:textId="77777777" w:rsidR="005721B8" w:rsidRPr="009F08DB" w:rsidRDefault="005721B8" w:rsidP="00190981">
            <w:pPr>
              <w:pStyle w:val="Textkrper"/>
              <w:spacing w:before="0" w:after="0"/>
              <w:rPr>
                <w:sz w:val="8"/>
                <w:szCs w:val="8"/>
                <w:lang w:val="de-DE"/>
              </w:rPr>
            </w:pPr>
          </w:p>
        </w:tc>
        <w:tc>
          <w:tcPr>
            <w:tcW w:w="7257" w:type="dxa"/>
          </w:tcPr>
          <w:p w14:paraId="660E4D57" w14:textId="77777777" w:rsidR="005721B8" w:rsidRPr="009F08DB" w:rsidRDefault="005721B8" w:rsidP="00190981">
            <w:pPr>
              <w:pStyle w:val="Textkrper"/>
              <w:spacing w:before="0" w:after="0"/>
              <w:rPr>
                <w:sz w:val="8"/>
                <w:szCs w:val="8"/>
                <w:lang w:val="de-DE"/>
              </w:rPr>
            </w:pPr>
          </w:p>
        </w:tc>
      </w:tr>
      <w:tr w:rsidR="005721B8" w:rsidRPr="009F08DB" w14:paraId="061DB72E" w14:textId="77777777" w:rsidTr="00190981">
        <w:trPr>
          <w:trHeight w:val="471"/>
        </w:trPr>
        <w:tc>
          <w:tcPr>
            <w:tcW w:w="2154" w:type="dxa"/>
            <w:shd w:val="clear" w:color="auto" w:fill="F2F2F2" w:themeFill="background1" w:themeFillShade="F2"/>
          </w:tcPr>
          <w:p w14:paraId="73751798" w14:textId="3A782FD0" w:rsidR="005721B8" w:rsidRPr="009F08DB" w:rsidRDefault="00D8280B" w:rsidP="00190981">
            <w:pPr>
              <w:pStyle w:val="Textkrper"/>
              <w:spacing w:after="0"/>
              <w:rPr>
                <w:b/>
                <w:lang w:val="de-DE"/>
              </w:rPr>
            </w:pPr>
            <w:r w:rsidRPr="009F08DB">
              <w:rPr>
                <w:b/>
                <w:lang w:val="de-DE"/>
              </w:rPr>
              <w:t>Testdurchführung</w:t>
            </w:r>
          </w:p>
        </w:tc>
        <w:tc>
          <w:tcPr>
            <w:tcW w:w="7257" w:type="dxa"/>
          </w:tcPr>
          <w:p w14:paraId="6E171216" w14:textId="77777777" w:rsidR="005721B8" w:rsidRPr="009F08DB" w:rsidRDefault="005721B8" w:rsidP="00190981">
            <w:pPr>
              <w:pStyle w:val="Textkrper"/>
              <w:spacing w:after="0"/>
              <w:rPr>
                <w:lang w:val="de-DE"/>
              </w:rPr>
            </w:pPr>
          </w:p>
        </w:tc>
      </w:tr>
      <w:tr w:rsidR="005721B8" w:rsidRPr="009F08DB" w14:paraId="4C052062" w14:textId="77777777" w:rsidTr="003801AD">
        <w:trPr>
          <w:trHeight w:val="413"/>
        </w:trPr>
        <w:tc>
          <w:tcPr>
            <w:tcW w:w="2154" w:type="dxa"/>
            <w:shd w:val="clear" w:color="auto" w:fill="F2F2F2" w:themeFill="background1" w:themeFillShade="F2"/>
          </w:tcPr>
          <w:p w14:paraId="7A4E50F4" w14:textId="5F477BDE" w:rsidR="005721B8" w:rsidRPr="009F08DB" w:rsidRDefault="00D41D58" w:rsidP="00190981">
            <w:pPr>
              <w:pStyle w:val="Textkrper"/>
              <w:spacing w:after="0"/>
              <w:rPr>
                <w:lang w:val="de-DE"/>
              </w:rPr>
            </w:pPr>
            <w:r w:rsidRPr="009F08DB">
              <w:rPr>
                <w:lang w:val="de-DE"/>
              </w:rPr>
              <w:t>Testvoraussetzungen</w:t>
            </w:r>
          </w:p>
        </w:tc>
        <w:tc>
          <w:tcPr>
            <w:tcW w:w="7257" w:type="dxa"/>
          </w:tcPr>
          <w:p w14:paraId="5FBC4C39" w14:textId="220A6C49" w:rsidR="005721B8" w:rsidRPr="009F08DB" w:rsidRDefault="00AE36C0" w:rsidP="003801AD">
            <w:pPr>
              <w:pStyle w:val="BulletTabtext"/>
              <w:rPr>
                <w:lang w:val="de-DE"/>
              </w:rPr>
            </w:pPr>
            <w:r w:rsidRPr="009F08DB">
              <w:rPr>
                <w:lang w:val="de-DE"/>
              </w:rPr>
              <w:t>Maschine ist im Automatikbetrieb bereit</w:t>
            </w:r>
          </w:p>
          <w:p w14:paraId="423A275E" w14:textId="59E921A3" w:rsidR="003801AD" w:rsidRPr="009F08DB" w:rsidRDefault="003801AD" w:rsidP="003801AD">
            <w:pPr>
              <w:pStyle w:val="Abstandshalter"/>
              <w:rPr>
                <w:lang w:val="de-DE"/>
              </w:rPr>
            </w:pPr>
          </w:p>
        </w:tc>
      </w:tr>
      <w:tr w:rsidR="005721B8" w:rsidRPr="009F08DB" w14:paraId="5038F0FE" w14:textId="77777777" w:rsidTr="003801AD">
        <w:trPr>
          <w:trHeight w:val="420"/>
        </w:trPr>
        <w:tc>
          <w:tcPr>
            <w:tcW w:w="2154" w:type="dxa"/>
            <w:shd w:val="clear" w:color="auto" w:fill="F2F2F2" w:themeFill="background1" w:themeFillShade="F2"/>
          </w:tcPr>
          <w:p w14:paraId="7BB82444" w14:textId="65D079DB" w:rsidR="005721B8" w:rsidRPr="009F08DB" w:rsidRDefault="00D8280B" w:rsidP="00190981">
            <w:pPr>
              <w:pStyle w:val="Textkrper"/>
              <w:spacing w:after="0"/>
              <w:rPr>
                <w:lang w:val="de-DE"/>
              </w:rPr>
            </w:pPr>
            <w:r w:rsidRPr="009F08DB">
              <w:rPr>
                <w:lang w:val="de-DE"/>
              </w:rPr>
              <w:t>Erforderliche Tätigkeit</w:t>
            </w:r>
          </w:p>
        </w:tc>
        <w:tc>
          <w:tcPr>
            <w:tcW w:w="7257" w:type="dxa"/>
          </w:tcPr>
          <w:p w14:paraId="5C196342" w14:textId="61E4D098" w:rsidR="005721B8" w:rsidRPr="009F08DB" w:rsidRDefault="0089525A" w:rsidP="003801AD">
            <w:pPr>
              <w:pStyle w:val="BulletTabtext"/>
              <w:rPr>
                <w:lang w:val="de-DE"/>
              </w:rPr>
            </w:pPr>
            <w:r w:rsidRPr="009F08DB">
              <w:rPr>
                <w:lang w:val="de-DE"/>
              </w:rPr>
              <w:t>Schutztür</w:t>
            </w:r>
            <w:r w:rsidR="00125E07" w:rsidRPr="009F08DB">
              <w:rPr>
                <w:lang w:val="de-DE"/>
              </w:rPr>
              <w:t xml:space="preserve"> Prospektapparat unten rechts</w:t>
            </w:r>
            <w:r w:rsidRPr="009F08DB">
              <w:rPr>
                <w:lang w:val="de-DE"/>
              </w:rPr>
              <w:t xml:space="preserve"> öffnen</w:t>
            </w:r>
            <w:r w:rsidR="003801AD" w:rsidRPr="009F08DB">
              <w:rPr>
                <w:lang w:val="de-DE"/>
              </w:rPr>
              <w:t xml:space="preserve"> </w:t>
            </w:r>
          </w:p>
          <w:p w14:paraId="00D39648" w14:textId="276B57F0" w:rsidR="003801AD" w:rsidRPr="009F08DB" w:rsidRDefault="003801AD" w:rsidP="003801AD">
            <w:pPr>
              <w:pStyle w:val="Abstandshalter"/>
              <w:rPr>
                <w:lang w:val="de-DE"/>
              </w:rPr>
            </w:pPr>
          </w:p>
        </w:tc>
      </w:tr>
      <w:tr w:rsidR="005721B8" w:rsidRPr="00897659" w14:paraId="74E6B449" w14:textId="77777777" w:rsidTr="00190981">
        <w:trPr>
          <w:trHeight w:val="697"/>
        </w:trPr>
        <w:tc>
          <w:tcPr>
            <w:tcW w:w="2154" w:type="dxa"/>
            <w:shd w:val="clear" w:color="auto" w:fill="F2F2F2" w:themeFill="background1" w:themeFillShade="F2"/>
          </w:tcPr>
          <w:p w14:paraId="338219E4" w14:textId="3ADB61AC" w:rsidR="005721B8" w:rsidRPr="009F08DB" w:rsidRDefault="008C23D6" w:rsidP="00190981">
            <w:pPr>
              <w:pStyle w:val="Textkrper"/>
              <w:spacing w:after="0"/>
              <w:rPr>
                <w:lang w:val="de-DE"/>
              </w:rPr>
            </w:pPr>
            <w:r w:rsidRPr="009F08DB">
              <w:rPr>
                <w:lang w:val="de-DE"/>
              </w:rPr>
              <w:t>Folge</w:t>
            </w:r>
          </w:p>
        </w:tc>
        <w:tc>
          <w:tcPr>
            <w:tcW w:w="7257" w:type="dxa"/>
          </w:tcPr>
          <w:p w14:paraId="5332C8A8" w14:textId="2A36044E" w:rsidR="003801AD" w:rsidRPr="009F08DB" w:rsidRDefault="00762C1A" w:rsidP="003801AD">
            <w:pPr>
              <w:pStyle w:val="BulletTabtext"/>
              <w:rPr>
                <w:lang w:val="de-DE"/>
              </w:rPr>
            </w:pPr>
            <w:r w:rsidRPr="009F08DB">
              <w:rPr>
                <w:lang w:val="de-DE"/>
              </w:rPr>
              <w:t>Störmeldung erscheint im Bedienfeld</w:t>
            </w:r>
          </w:p>
          <w:p w14:paraId="5E851947" w14:textId="66F00954" w:rsidR="005721B8" w:rsidRPr="009F08DB" w:rsidRDefault="000A4CB7" w:rsidP="003801AD">
            <w:pPr>
              <w:pStyle w:val="BulletTabtext"/>
              <w:rPr>
                <w:lang w:val="de-DE"/>
              </w:rPr>
            </w:pPr>
            <w:r w:rsidRPr="009F08DB">
              <w:rPr>
                <w:lang w:val="de-DE"/>
              </w:rPr>
              <w:t>Maschine kann nicht gestartet werden, solange Störmeldung aktiv ist</w:t>
            </w:r>
          </w:p>
          <w:p w14:paraId="3C35BED5" w14:textId="276EBE3E" w:rsidR="003801AD" w:rsidRPr="009F08DB" w:rsidRDefault="003801AD" w:rsidP="003801AD">
            <w:pPr>
              <w:pStyle w:val="Abstandshalter"/>
              <w:rPr>
                <w:lang w:val="de-DE"/>
              </w:rPr>
            </w:pPr>
          </w:p>
        </w:tc>
      </w:tr>
      <w:tr w:rsidR="005721B8" w:rsidRPr="009F08DB" w14:paraId="43425081" w14:textId="77777777" w:rsidTr="003801AD">
        <w:trPr>
          <w:trHeight w:val="215"/>
        </w:trPr>
        <w:tc>
          <w:tcPr>
            <w:tcW w:w="2154" w:type="dxa"/>
            <w:shd w:val="clear" w:color="auto" w:fill="F2F2F2" w:themeFill="background1" w:themeFillShade="F2"/>
          </w:tcPr>
          <w:p w14:paraId="519F5C97" w14:textId="2EB97661" w:rsidR="005721B8" w:rsidRPr="009F08DB" w:rsidRDefault="00D8280B" w:rsidP="00190981">
            <w:pPr>
              <w:pStyle w:val="Textkrper"/>
              <w:spacing w:after="0"/>
              <w:rPr>
                <w:lang w:val="de-DE"/>
              </w:rPr>
            </w:pPr>
            <w:r w:rsidRPr="009F08DB">
              <w:rPr>
                <w:lang w:val="de-DE"/>
              </w:rPr>
              <w:t>Kommentare</w:t>
            </w:r>
          </w:p>
        </w:tc>
        <w:tc>
          <w:tcPr>
            <w:tcW w:w="7257" w:type="dxa"/>
          </w:tcPr>
          <w:p w14:paraId="69AFE14C" w14:textId="6A9AC58C" w:rsidR="005721B8" w:rsidRPr="009F08DB" w:rsidRDefault="00AE36C0" w:rsidP="00190981">
            <w:pPr>
              <w:pStyle w:val="BulletTabtext"/>
              <w:rPr>
                <w:lang w:val="de-DE"/>
              </w:rPr>
            </w:pPr>
            <w:r w:rsidRPr="009F08DB">
              <w:rPr>
                <w:lang w:val="de-DE"/>
              </w:rPr>
              <w:t>Keine</w:t>
            </w:r>
          </w:p>
          <w:p w14:paraId="1B6315A6" w14:textId="77777777" w:rsidR="005721B8" w:rsidRPr="009F08DB" w:rsidRDefault="005721B8" w:rsidP="00190981">
            <w:pPr>
              <w:pStyle w:val="Abstandshalter"/>
              <w:rPr>
                <w:lang w:val="de-DE"/>
              </w:rPr>
            </w:pPr>
          </w:p>
        </w:tc>
      </w:tr>
      <w:tr w:rsidR="005721B8" w:rsidRPr="009F08DB" w14:paraId="43D6C9C6" w14:textId="77777777" w:rsidTr="00190981">
        <w:trPr>
          <w:trHeight w:val="697"/>
        </w:trPr>
        <w:tc>
          <w:tcPr>
            <w:tcW w:w="2154" w:type="dxa"/>
            <w:shd w:val="clear" w:color="auto" w:fill="F2F2F2" w:themeFill="background1" w:themeFillShade="F2"/>
          </w:tcPr>
          <w:p w14:paraId="67BB76CE" w14:textId="1A7CD715" w:rsidR="005721B8" w:rsidRPr="009F08DB" w:rsidRDefault="00D41D58" w:rsidP="00190981">
            <w:pPr>
              <w:pStyle w:val="Textkrper"/>
              <w:spacing w:after="0"/>
              <w:rPr>
                <w:lang w:val="de-DE"/>
              </w:rPr>
            </w:pPr>
            <w:r w:rsidRPr="009F08DB">
              <w:rPr>
                <w:lang w:val="de-DE"/>
              </w:rPr>
              <w:t>Quittierung</w:t>
            </w:r>
          </w:p>
        </w:tc>
        <w:tc>
          <w:tcPr>
            <w:tcW w:w="7257" w:type="dxa"/>
          </w:tcPr>
          <w:p w14:paraId="5703C943" w14:textId="20741593" w:rsidR="003801AD" w:rsidRPr="009F08DB" w:rsidRDefault="0089525A" w:rsidP="003801AD">
            <w:pPr>
              <w:pStyle w:val="BulletTabtext"/>
              <w:rPr>
                <w:lang w:val="de-DE"/>
              </w:rPr>
            </w:pPr>
            <w:r w:rsidRPr="009F08DB">
              <w:rPr>
                <w:lang w:val="de-DE"/>
              </w:rPr>
              <w:t xml:space="preserve">Schutztür </w:t>
            </w:r>
            <w:r w:rsidR="00125E07" w:rsidRPr="009F08DB">
              <w:rPr>
                <w:lang w:val="de-DE"/>
              </w:rPr>
              <w:t xml:space="preserve">Prospektapparat unten rechts </w:t>
            </w:r>
            <w:r w:rsidRPr="009F08DB">
              <w:rPr>
                <w:lang w:val="de-DE"/>
              </w:rPr>
              <w:t>schließen</w:t>
            </w:r>
          </w:p>
          <w:p w14:paraId="666CD8BD" w14:textId="77550FE5" w:rsidR="005721B8" w:rsidRPr="009F08DB" w:rsidRDefault="00762C1A" w:rsidP="003801A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8BC1DF9" w14:textId="1BCB6EF8" w:rsidR="003801AD" w:rsidRPr="009F08DB" w:rsidRDefault="003801AD" w:rsidP="003801AD">
            <w:pPr>
              <w:pStyle w:val="Abstandshalter"/>
              <w:rPr>
                <w:lang w:val="de-DE"/>
              </w:rPr>
            </w:pPr>
          </w:p>
        </w:tc>
      </w:tr>
    </w:tbl>
    <w:p w14:paraId="2207957C"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84A2A4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7FE86BF" w14:textId="5ED116C0"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A8418E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8BCA671" w14:textId="0B2E33C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7409F7B" w14:textId="77777777" w:rsidTr="00190981">
        <w:trPr>
          <w:trHeight w:val="697"/>
        </w:trPr>
        <w:tc>
          <w:tcPr>
            <w:tcW w:w="2154" w:type="dxa"/>
            <w:tcBorders>
              <w:bottom w:val="nil"/>
            </w:tcBorders>
            <w:shd w:val="clear" w:color="auto" w:fill="F2F2F2" w:themeFill="background1" w:themeFillShade="F2"/>
          </w:tcPr>
          <w:p w14:paraId="30457901" w14:textId="601239F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43FFB91" w14:textId="13E32F0E"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5A2F29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01184" behindDoc="0" locked="0" layoutInCell="1" allowOverlap="1" wp14:anchorId="21B63D5E" wp14:editId="675D068E">
                      <wp:simplePos x="0" y="0"/>
                      <wp:positionH relativeFrom="column">
                        <wp:posOffset>-36195</wp:posOffset>
                      </wp:positionH>
                      <wp:positionV relativeFrom="line">
                        <wp:posOffset>36195</wp:posOffset>
                      </wp:positionV>
                      <wp:extent cx="820800" cy="320400"/>
                      <wp:effectExtent l="0" t="0" r="17780" b="22860"/>
                      <wp:wrapNone/>
                      <wp:docPr id="293275666" name="Rechteck: abgerundete Ecken 29327566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59E1A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63D5E" id="Rechteck: abgerundete Ecken 293275666" o:spid="_x0000_s2765" style="position:absolute;left:0;text-align:left;margin-left:-2.85pt;margin-top:2.85pt;width:64.65pt;height:25.25pt;z-index:254301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Xgmso&#10;vwIAAMgFAAAOAAAAAAAAAAAAAAAAAC4CAABkcnMvZTJvRG9jLnhtbFBLAQItABQABgAIAAAAIQA1&#10;k1522gAAAAcBAAAPAAAAAAAAAAAAAAAAABkFAABkcnMvZG93bnJldi54bWxQSwUGAAAAAAQABADz&#10;AAAAIAYAAAAA&#10;" filled="f" strokecolor="black [3213]" strokeweight=".5pt">
                      <v:textbox>
                        <w:txbxContent>
                          <w:p w14:paraId="2559E1AC" w14:textId="77777777" w:rsidR="00BD5E17" w:rsidRDefault="00BD5E17" w:rsidP="005721B8">
                            <w:pPr>
                              <w:jc w:val="center"/>
                            </w:pPr>
                            <w:r>
                              <w:t>x</w:t>
                            </w:r>
                          </w:p>
                        </w:txbxContent>
                      </v:textbox>
                      <w10:wrap anchory="line"/>
                    </v:roundrect>
                  </w:pict>
                </mc:Fallback>
              </mc:AlternateContent>
            </w:r>
          </w:p>
        </w:tc>
      </w:tr>
      <w:tr w:rsidR="005721B8" w:rsidRPr="00897659" w14:paraId="35D4DED3" w14:textId="77777777" w:rsidTr="00190981">
        <w:trPr>
          <w:trHeight w:val="697"/>
        </w:trPr>
        <w:tc>
          <w:tcPr>
            <w:tcW w:w="2154" w:type="dxa"/>
            <w:tcBorders>
              <w:top w:val="nil"/>
              <w:bottom w:val="nil"/>
            </w:tcBorders>
            <w:shd w:val="clear" w:color="auto" w:fill="F2F2F2" w:themeFill="background1" w:themeFillShade="F2"/>
          </w:tcPr>
          <w:p w14:paraId="353326B9" w14:textId="77777777" w:rsidR="005721B8" w:rsidRPr="009F08DB" w:rsidRDefault="005721B8" w:rsidP="00190981">
            <w:pPr>
              <w:pStyle w:val="Textkrper"/>
              <w:spacing w:after="0"/>
              <w:rPr>
                <w:lang w:val="de-DE"/>
              </w:rPr>
            </w:pPr>
          </w:p>
        </w:tc>
        <w:tc>
          <w:tcPr>
            <w:tcW w:w="5839" w:type="dxa"/>
            <w:tcBorders>
              <w:top w:val="nil"/>
              <w:bottom w:val="nil"/>
            </w:tcBorders>
          </w:tcPr>
          <w:p w14:paraId="06615669" w14:textId="7E9AA19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F3CAD65"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08352" behindDoc="0" locked="0" layoutInCell="1" allowOverlap="1" wp14:anchorId="76D15365" wp14:editId="5779336A">
                      <wp:simplePos x="0" y="0"/>
                      <wp:positionH relativeFrom="column">
                        <wp:posOffset>-36195</wp:posOffset>
                      </wp:positionH>
                      <wp:positionV relativeFrom="line">
                        <wp:posOffset>36195</wp:posOffset>
                      </wp:positionV>
                      <wp:extent cx="820800" cy="320400"/>
                      <wp:effectExtent l="0" t="0" r="17780" b="22860"/>
                      <wp:wrapNone/>
                      <wp:docPr id="293275667" name="Rechteck: abgerundete Ecken 2932756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334BF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15365" id="Rechteck: abgerundete Ecken 293275667" o:spid="_x0000_s2766" style="position:absolute;left:0;text-align:left;margin-left:-2.85pt;margin-top:2.85pt;width:64.65pt;height:25.25pt;z-index:254308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X/m5S+&#10;AgAAyAUAAA4AAAAAAAAAAAAAAAAALgIAAGRycy9lMm9Eb2MueG1sUEsBAi0AFAAGAAgAAAAhADWT&#10;XnbaAAAABwEAAA8AAAAAAAAAAAAAAAAAGAUAAGRycy9kb3ducmV2LnhtbFBLBQYAAAAABAAEAPMA&#10;AAAfBgAAAAA=&#10;" filled="f" strokecolor="black [3213]" strokeweight=".5pt">
                      <v:textbox>
                        <w:txbxContent>
                          <w:p w14:paraId="04334BF2" w14:textId="77777777" w:rsidR="00BD5E17" w:rsidRDefault="00BD5E17" w:rsidP="005721B8">
                            <w:pPr>
                              <w:jc w:val="center"/>
                            </w:pPr>
                            <w:r>
                              <w:t>x</w:t>
                            </w:r>
                          </w:p>
                        </w:txbxContent>
                      </v:textbox>
                      <w10:wrap anchory="line"/>
                    </v:roundrect>
                  </w:pict>
                </mc:Fallback>
              </mc:AlternateContent>
            </w:r>
          </w:p>
        </w:tc>
      </w:tr>
      <w:tr w:rsidR="005721B8" w:rsidRPr="009F08DB" w14:paraId="69A0AB59" w14:textId="77777777" w:rsidTr="00190981">
        <w:trPr>
          <w:trHeight w:val="1701"/>
        </w:trPr>
        <w:tc>
          <w:tcPr>
            <w:tcW w:w="2154" w:type="dxa"/>
            <w:shd w:val="clear" w:color="auto" w:fill="F2F2F2" w:themeFill="background1" w:themeFillShade="F2"/>
          </w:tcPr>
          <w:p w14:paraId="4F226308" w14:textId="26517D6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53E146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05280" behindDoc="0" locked="0" layoutInCell="1" allowOverlap="1" wp14:anchorId="785CD951" wp14:editId="1D09E513">
                      <wp:simplePos x="0" y="0"/>
                      <wp:positionH relativeFrom="column">
                        <wp:posOffset>-5715</wp:posOffset>
                      </wp:positionH>
                      <wp:positionV relativeFrom="line">
                        <wp:posOffset>72390</wp:posOffset>
                      </wp:positionV>
                      <wp:extent cx="4500000" cy="942975"/>
                      <wp:effectExtent l="0" t="0" r="15240" b="28575"/>
                      <wp:wrapNone/>
                      <wp:docPr id="293275670" name="Rechteck: abgerundete Ecken 29327567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7372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5CD951" id="Rechteck: abgerundete Ecken 293275670" o:spid="_x0000_s2767" style="position:absolute;left:0;text-align:left;margin-left:-.45pt;margin-top:5.7pt;width:354.35pt;height:74.25pt;z-index:254305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FwvQIAAMk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SZCFw&#10;vQIAAMkFAAAOAAAAAAAAAAAAAAAAAC4CAABkcnMvZTJvRG9jLnhtbFBLAQItABQABgAIAAAAIQDv&#10;Mn/u3AAAAAgBAAAPAAAAAAAAAAAAAAAAABcFAABkcnMvZG93bnJldi54bWxQSwUGAAAAAAQABADz&#10;AAAAIAYAAAAA&#10;" filled="f" strokecolor="black [3213]" strokeweight=".5pt">
                      <v:textbox>
                        <w:txbxContent>
                          <w:p w14:paraId="5E57372E" w14:textId="77777777" w:rsidR="00BD5E17" w:rsidRDefault="00BD5E17" w:rsidP="005721B8">
                            <w:pPr>
                              <w:jc w:val="center"/>
                            </w:pPr>
                            <w:r>
                              <w:t>x</w:t>
                            </w:r>
                          </w:p>
                        </w:txbxContent>
                      </v:textbox>
                      <w10:wrap anchory="line"/>
                    </v:roundrect>
                  </w:pict>
                </mc:Fallback>
              </mc:AlternateContent>
            </w:r>
          </w:p>
        </w:tc>
      </w:tr>
    </w:tbl>
    <w:p w14:paraId="53DA5491" w14:textId="7872CA0D" w:rsidR="005721B8" w:rsidRPr="009F08DB" w:rsidRDefault="005721B8" w:rsidP="005721B8">
      <w:pPr>
        <w:pStyle w:val="Textkrper"/>
        <w:rPr>
          <w:lang w:val="de-DE"/>
        </w:rPr>
      </w:pPr>
    </w:p>
    <w:p w14:paraId="66BE4497" w14:textId="64080F96" w:rsidR="003801AD" w:rsidRPr="009F08DB" w:rsidRDefault="003801AD" w:rsidP="005721B8">
      <w:pPr>
        <w:pStyle w:val="Textkrper"/>
        <w:rPr>
          <w:lang w:val="de-DE"/>
        </w:rPr>
      </w:pPr>
    </w:p>
    <w:p w14:paraId="016CF5C5" w14:textId="260BC3A0" w:rsidR="003801AD" w:rsidRDefault="003801AD" w:rsidP="005721B8">
      <w:pPr>
        <w:pStyle w:val="Textkrper"/>
        <w:rPr>
          <w:lang w:val="de-DE"/>
        </w:rPr>
      </w:pPr>
    </w:p>
    <w:p w14:paraId="2C5C8846" w14:textId="77777777" w:rsidR="00D87089" w:rsidRPr="009F08DB" w:rsidRDefault="00D87089" w:rsidP="005721B8">
      <w:pPr>
        <w:pStyle w:val="Textkrper"/>
        <w:rPr>
          <w:lang w:val="de-DE"/>
        </w:rPr>
      </w:pPr>
    </w:p>
    <w:p w14:paraId="79EB135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9F69372" w14:textId="77777777" w:rsidTr="00626664">
        <w:trPr>
          <w:trHeight w:val="1020"/>
        </w:trPr>
        <w:tc>
          <w:tcPr>
            <w:tcW w:w="2154" w:type="dxa"/>
            <w:shd w:val="clear" w:color="auto" w:fill="F2F2F2" w:themeFill="background1" w:themeFillShade="F2"/>
          </w:tcPr>
          <w:p w14:paraId="4605B622" w14:textId="176157D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429180E" w14:textId="2BA3305F" w:rsidR="00626664" w:rsidRPr="009F08DB" w:rsidRDefault="00745279" w:rsidP="00190981">
            <w:pPr>
              <w:pStyle w:val="Textkrper"/>
              <w:tabs>
                <w:tab w:val="left" w:pos="284"/>
              </w:tabs>
              <w:spacing w:after="0"/>
              <w:rPr>
                <w:lang w:val="de-DE"/>
              </w:rPr>
            </w:pPr>
            <w:r w:rsidRPr="009F08DB">
              <w:rPr>
                <w:lang w:val="de-DE"/>
              </w:rPr>
              <w:t>ja/nein</w:t>
            </w:r>
          </w:p>
          <w:p w14:paraId="178CCBE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75968" behindDoc="0" locked="0" layoutInCell="1" allowOverlap="1" wp14:anchorId="1FA5CC11" wp14:editId="36926A90">
                      <wp:simplePos x="0" y="0"/>
                      <wp:positionH relativeFrom="column">
                        <wp:posOffset>635</wp:posOffset>
                      </wp:positionH>
                      <wp:positionV relativeFrom="paragraph">
                        <wp:posOffset>36195</wp:posOffset>
                      </wp:positionV>
                      <wp:extent cx="820800" cy="320400"/>
                      <wp:effectExtent l="0" t="0" r="17780" b="22860"/>
                      <wp:wrapNone/>
                      <wp:docPr id="293275671" name="Rechteck: abgerundete Ecken 2932756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ECB6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5CC11" id="Rechteck: abgerundete Ecken 293275671" o:spid="_x0000_s2768" style="position:absolute;left:0;text-align:left;margin-left:.05pt;margin-top:2.85pt;width:64.65pt;height:25.25pt;z-index:2578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bx6/rvgIA&#10;AMgFAAAOAAAAAAAAAAAAAAAAAC4CAABkcnMvZTJvRG9jLnhtbFBLAQItABQABgAIAAAAIQCbrlPC&#10;2AAAAAUBAAAPAAAAAAAAAAAAAAAAABgFAABkcnMvZG93bnJldi54bWxQSwUGAAAAAAQABADzAAAA&#10;HQYAAAAA&#10;" filled="f" strokecolor="black [3213]" strokeweight=".5pt">
                      <v:textbox>
                        <w:txbxContent>
                          <w:p w14:paraId="52ECB6DA" w14:textId="77777777" w:rsidR="00BD5E17" w:rsidRDefault="00BD5E17" w:rsidP="005721B8">
                            <w:pPr>
                              <w:jc w:val="center"/>
                            </w:pPr>
                            <w:r>
                              <w:t>x</w:t>
                            </w:r>
                          </w:p>
                        </w:txbxContent>
                      </v:textbox>
                    </v:roundrect>
                  </w:pict>
                </mc:Fallback>
              </mc:AlternateContent>
            </w:r>
          </w:p>
        </w:tc>
        <w:tc>
          <w:tcPr>
            <w:tcW w:w="5839" w:type="dxa"/>
            <w:shd w:val="clear" w:color="auto" w:fill="auto"/>
          </w:tcPr>
          <w:p w14:paraId="0F76DEDF" w14:textId="567D170F" w:rsidR="00626664" w:rsidRPr="009F08DB" w:rsidRDefault="00745279" w:rsidP="00190981">
            <w:pPr>
              <w:pStyle w:val="Textkrper"/>
              <w:tabs>
                <w:tab w:val="left" w:pos="284"/>
              </w:tabs>
              <w:spacing w:after="0"/>
              <w:rPr>
                <w:lang w:val="de-DE"/>
              </w:rPr>
            </w:pPr>
            <w:r w:rsidRPr="009F08DB">
              <w:rPr>
                <w:lang w:val="de-DE"/>
              </w:rPr>
              <w:t>Datum/Kurzzeichen</w:t>
            </w:r>
          </w:p>
          <w:p w14:paraId="5E50B9D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76992" behindDoc="0" locked="0" layoutInCell="1" allowOverlap="1" wp14:anchorId="2A0EED9B" wp14:editId="19BE1E3D">
                      <wp:simplePos x="0" y="0"/>
                      <wp:positionH relativeFrom="column">
                        <wp:posOffset>1746</wp:posOffset>
                      </wp:positionH>
                      <wp:positionV relativeFrom="line">
                        <wp:posOffset>32703</wp:posOffset>
                      </wp:positionV>
                      <wp:extent cx="3592354" cy="320400"/>
                      <wp:effectExtent l="0" t="0" r="27305" b="22860"/>
                      <wp:wrapNone/>
                      <wp:docPr id="293275672" name="Rechteck: abgerundete Ecken 29327567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2FAC8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EED9B" id="Rechteck: abgerundete Ecken 293275672" o:spid="_x0000_s2769" style="position:absolute;left:0;text-align:left;margin-left:.15pt;margin-top:2.6pt;width:282.85pt;height:25.25pt;z-index:257876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58wgIAAMkFAAAOAAAAZHJzL2Uyb0RvYy54bWysVE1v2zAMvQ/YfxB0X+04SbMG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A1&#10;TZ58wgIAAMkFAAAOAAAAAAAAAAAAAAAAAC4CAABkcnMvZTJvRG9jLnhtbFBLAQItABQABgAIAAAA&#10;IQAQkX2+2gAAAAUBAAAPAAAAAAAAAAAAAAAAABwFAABkcnMvZG93bnJldi54bWxQSwUGAAAAAAQA&#10;BADzAAAAIwYAAAAA&#10;" filled="f" strokecolor="black [3213]" strokeweight=".5pt">
                      <v:textbox>
                        <w:txbxContent>
                          <w:p w14:paraId="5E2FAC8C" w14:textId="77777777" w:rsidR="00BD5E17" w:rsidRDefault="00BD5E17" w:rsidP="005721B8">
                            <w:pPr>
                              <w:jc w:val="center"/>
                            </w:pPr>
                            <w:r>
                              <w:t>x</w:t>
                            </w:r>
                          </w:p>
                        </w:txbxContent>
                      </v:textbox>
                      <w10:wrap anchory="line"/>
                    </v:roundrect>
                  </w:pict>
                </mc:Fallback>
              </mc:AlternateContent>
            </w:r>
          </w:p>
        </w:tc>
      </w:tr>
      <w:tr w:rsidR="00626664" w:rsidRPr="009F08DB" w14:paraId="6CCA3284" w14:textId="77777777" w:rsidTr="00626664">
        <w:trPr>
          <w:trHeight w:val="1020"/>
        </w:trPr>
        <w:tc>
          <w:tcPr>
            <w:tcW w:w="2154" w:type="dxa"/>
            <w:shd w:val="clear" w:color="auto" w:fill="F2F2F2" w:themeFill="background1" w:themeFillShade="F2"/>
          </w:tcPr>
          <w:p w14:paraId="63835F8B" w14:textId="6E757569"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1F53D40" w14:textId="1CC61B2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78016" behindDoc="0" locked="0" layoutInCell="1" allowOverlap="1" wp14:anchorId="2D9AD637" wp14:editId="2818BD78">
                      <wp:simplePos x="0" y="0"/>
                      <wp:positionH relativeFrom="column">
                        <wp:posOffset>-5715</wp:posOffset>
                      </wp:positionH>
                      <wp:positionV relativeFrom="line">
                        <wp:posOffset>252095</wp:posOffset>
                      </wp:positionV>
                      <wp:extent cx="4500000" cy="320400"/>
                      <wp:effectExtent l="0" t="0" r="15240" b="22860"/>
                      <wp:wrapNone/>
                      <wp:docPr id="293275673" name="Rechteck: abgerundete Ecken 29327567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FB718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AD637" id="Rechteck: abgerundete Ecken 293275673" o:spid="_x0000_s2770" style="position:absolute;left:0;text-align:left;margin-left:-.45pt;margin-top:19.85pt;width:354.35pt;height:25.25pt;z-index:257878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Psy1vO8&#10;AgAAyQUAAA4AAAAAAAAAAAAAAAAALgIAAGRycy9lMm9Eb2MueG1sUEsBAi0AFAAGAAgAAAAhAHhH&#10;TL3cAAAABwEAAA8AAAAAAAAAAAAAAAAAFgUAAGRycy9kb3ducmV2LnhtbFBLBQYAAAAABAAEAPMA&#10;AAAfBgAAAAA=&#10;" filled="f" strokecolor="black [3213]" strokeweight=".5pt">
                      <v:textbox>
                        <w:txbxContent>
                          <w:p w14:paraId="65FB718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83B8D59" w14:textId="77777777" w:rsidR="00626664" w:rsidRPr="009F08DB" w:rsidRDefault="00626664" w:rsidP="00190981">
            <w:pPr>
              <w:pStyle w:val="Textkrper"/>
              <w:tabs>
                <w:tab w:val="left" w:pos="284"/>
              </w:tabs>
              <w:spacing w:after="0"/>
              <w:rPr>
                <w:lang w:val="de-DE"/>
              </w:rPr>
            </w:pPr>
          </w:p>
        </w:tc>
      </w:tr>
    </w:tbl>
    <w:p w14:paraId="2400F395" w14:textId="77777777" w:rsidR="005721B8" w:rsidRPr="009F08DB" w:rsidRDefault="005721B8" w:rsidP="005721B8">
      <w:pPr>
        <w:rPr>
          <w:rFonts w:ascii="Arial" w:hAnsi="Arial"/>
          <w:lang w:val="de-DE"/>
        </w:rPr>
      </w:pPr>
      <w:r w:rsidRPr="009F08DB">
        <w:rPr>
          <w:lang w:val="de-DE"/>
        </w:rPr>
        <w:br w:type="page"/>
      </w:r>
    </w:p>
    <w:p w14:paraId="538D57E5" w14:textId="01CE3D50" w:rsidR="005721B8" w:rsidRPr="009F08DB" w:rsidRDefault="00365057" w:rsidP="00897659">
      <w:pPr>
        <w:pStyle w:val="berschrift3nummeriert"/>
        <w:rPr>
          <w:lang w:val="de-DE"/>
        </w:rPr>
      </w:pPr>
      <w:bookmarkStart w:id="173" w:name="_Toc118817685"/>
      <w:r w:rsidRPr="009F08DB">
        <w:rPr>
          <w:lang w:val="de-DE"/>
        </w:rPr>
        <w:lastRenderedPageBreak/>
        <w:t xml:space="preserve">FLT 316: </w:t>
      </w:r>
      <w:r w:rsidR="0089525A" w:rsidRPr="009F08DB">
        <w:rPr>
          <w:lang w:val="de-DE"/>
        </w:rPr>
        <w:t>BESCHUTZUNG</w:t>
      </w:r>
      <w:r w:rsidRPr="009F08DB">
        <w:rPr>
          <w:lang w:val="de-DE"/>
        </w:rPr>
        <w:t xml:space="preserve"> 5 </w:t>
      </w:r>
      <w:r w:rsidR="0089525A" w:rsidRPr="009F08DB">
        <w:rPr>
          <w:lang w:val="de-DE"/>
        </w:rPr>
        <w:t>OFFEN</w:t>
      </w:r>
      <w:bookmarkEnd w:id="173"/>
    </w:p>
    <w:p w14:paraId="7071D1F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01D09DF" w14:textId="77777777" w:rsidTr="00365057">
        <w:trPr>
          <w:trHeight w:val="211"/>
        </w:trPr>
        <w:tc>
          <w:tcPr>
            <w:tcW w:w="2154" w:type="dxa"/>
            <w:shd w:val="clear" w:color="auto" w:fill="F2F2F2" w:themeFill="background1" w:themeFillShade="F2"/>
          </w:tcPr>
          <w:p w14:paraId="598FFE04" w14:textId="02CE43BF" w:rsidR="005721B8" w:rsidRPr="009F08DB" w:rsidRDefault="00D8280B" w:rsidP="00190981">
            <w:pPr>
              <w:pStyle w:val="Textkrper"/>
              <w:spacing w:after="0"/>
              <w:rPr>
                <w:b/>
                <w:lang w:val="de-DE"/>
              </w:rPr>
            </w:pPr>
            <w:r w:rsidRPr="009F08DB">
              <w:rPr>
                <w:b/>
                <w:lang w:val="de-DE"/>
              </w:rPr>
              <w:t>Testziel</w:t>
            </w:r>
          </w:p>
        </w:tc>
        <w:tc>
          <w:tcPr>
            <w:tcW w:w="7257" w:type="dxa"/>
          </w:tcPr>
          <w:p w14:paraId="6C02935F" w14:textId="006A5FD6" w:rsidR="005721B8" w:rsidRPr="009F08DB" w:rsidRDefault="00A7704C" w:rsidP="00190981">
            <w:pPr>
              <w:pStyle w:val="BulletTabtext"/>
              <w:rPr>
                <w:lang w:val="de-DE"/>
              </w:rPr>
            </w:pPr>
            <w:r w:rsidRPr="009F08DB">
              <w:rPr>
                <w:lang w:val="de-DE"/>
              </w:rPr>
              <w:t>Test, ob die richtige Störmeldung im Bedienfeld erscheint</w:t>
            </w:r>
          </w:p>
          <w:p w14:paraId="0410B5D9" w14:textId="22993E95" w:rsidR="00365057" w:rsidRPr="009F08DB" w:rsidRDefault="00365057" w:rsidP="00365057">
            <w:pPr>
              <w:pStyle w:val="Abstandshalter"/>
              <w:rPr>
                <w:lang w:val="de-DE"/>
              </w:rPr>
            </w:pPr>
          </w:p>
        </w:tc>
      </w:tr>
      <w:tr w:rsidR="005721B8" w:rsidRPr="00897659" w14:paraId="52820EF4" w14:textId="77777777" w:rsidTr="00190981">
        <w:trPr>
          <w:trHeight w:val="170"/>
        </w:trPr>
        <w:tc>
          <w:tcPr>
            <w:tcW w:w="2154" w:type="dxa"/>
          </w:tcPr>
          <w:p w14:paraId="451060CA" w14:textId="77777777" w:rsidR="005721B8" w:rsidRPr="009F08DB" w:rsidRDefault="005721B8" w:rsidP="00190981">
            <w:pPr>
              <w:pStyle w:val="Textkrper"/>
              <w:spacing w:before="0" w:after="0"/>
              <w:rPr>
                <w:sz w:val="8"/>
                <w:szCs w:val="8"/>
                <w:lang w:val="de-DE"/>
              </w:rPr>
            </w:pPr>
          </w:p>
        </w:tc>
        <w:tc>
          <w:tcPr>
            <w:tcW w:w="7257" w:type="dxa"/>
          </w:tcPr>
          <w:p w14:paraId="205E08BD" w14:textId="77777777" w:rsidR="005721B8" w:rsidRPr="009F08DB" w:rsidRDefault="005721B8" w:rsidP="00190981">
            <w:pPr>
              <w:pStyle w:val="Textkrper"/>
              <w:spacing w:before="0" w:after="0"/>
              <w:rPr>
                <w:sz w:val="8"/>
                <w:szCs w:val="8"/>
                <w:lang w:val="de-DE"/>
              </w:rPr>
            </w:pPr>
          </w:p>
        </w:tc>
      </w:tr>
      <w:tr w:rsidR="005721B8" w:rsidRPr="009F08DB" w14:paraId="042C7319" w14:textId="77777777" w:rsidTr="00190981">
        <w:trPr>
          <w:trHeight w:val="471"/>
        </w:trPr>
        <w:tc>
          <w:tcPr>
            <w:tcW w:w="2154" w:type="dxa"/>
            <w:shd w:val="clear" w:color="auto" w:fill="F2F2F2" w:themeFill="background1" w:themeFillShade="F2"/>
          </w:tcPr>
          <w:p w14:paraId="62848DBD" w14:textId="3569AA4B" w:rsidR="005721B8" w:rsidRPr="009F08DB" w:rsidRDefault="00D8280B" w:rsidP="00190981">
            <w:pPr>
              <w:pStyle w:val="Textkrper"/>
              <w:spacing w:after="0"/>
              <w:rPr>
                <w:b/>
                <w:lang w:val="de-DE"/>
              </w:rPr>
            </w:pPr>
            <w:r w:rsidRPr="009F08DB">
              <w:rPr>
                <w:b/>
                <w:lang w:val="de-DE"/>
              </w:rPr>
              <w:t>Testdurchführung</w:t>
            </w:r>
          </w:p>
        </w:tc>
        <w:tc>
          <w:tcPr>
            <w:tcW w:w="7257" w:type="dxa"/>
          </w:tcPr>
          <w:p w14:paraId="123E8978" w14:textId="77777777" w:rsidR="005721B8" w:rsidRPr="009F08DB" w:rsidRDefault="005721B8" w:rsidP="00190981">
            <w:pPr>
              <w:pStyle w:val="Textkrper"/>
              <w:spacing w:after="0"/>
              <w:rPr>
                <w:lang w:val="de-DE"/>
              </w:rPr>
            </w:pPr>
          </w:p>
        </w:tc>
      </w:tr>
      <w:tr w:rsidR="005721B8" w:rsidRPr="009F08DB" w14:paraId="6211E8C7" w14:textId="77777777" w:rsidTr="00365057">
        <w:trPr>
          <w:trHeight w:val="413"/>
        </w:trPr>
        <w:tc>
          <w:tcPr>
            <w:tcW w:w="2154" w:type="dxa"/>
            <w:shd w:val="clear" w:color="auto" w:fill="F2F2F2" w:themeFill="background1" w:themeFillShade="F2"/>
          </w:tcPr>
          <w:p w14:paraId="50675F98" w14:textId="2FE687B1" w:rsidR="005721B8" w:rsidRPr="009F08DB" w:rsidRDefault="00D41D58" w:rsidP="00190981">
            <w:pPr>
              <w:pStyle w:val="Textkrper"/>
              <w:spacing w:after="0"/>
              <w:rPr>
                <w:lang w:val="de-DE"/>
              </w:rPr>
            </w:pPr>
            <w:r w:rsidRPr="009F08DB">
              <w:rPr>
                <w:lang w:val="de-DE"/>
              </w:rPr>
              <w:t>Testvoraussetzungen</w:t>
            </w:r>
          </w:p>
        </w:tc>
        <w:tc>
          <w:tcPr>
            <w:tcW w:w="7257" w:type="dxa"/>
          </w:tcPr>
          <w:p w14:paraId="0A54D6F2" w14:textId="77922C87" w:rsidR="005721B8" w:rsidRPr="009F08DB" w:rsidRDefault="00AE36C0" w:rsidP="00365057">
            <w:pPr>
              <w:pStyle w:val="BulletTabtext"/>
              <w:rPr>
                <w:lang w:val="de-DE"/>
              </w:rPr>
            </w:pPr>
            <w:r w:rsidRPr="009F08DB">
              <w:rPr>
                <w:lang w:val="de-DE"/>
              </w:rPr>
              <w:t>Maschine ist im Automatikbetrieb bereit</w:t>
            </w:r>
          </w:p>
          <w:p w14:paraId="61284CA9" w14:textId="43721322" w:rsidR="00365057" w:rsidRPr="009F08DB" w:rsidRDefault="00365057" w:rsidP="00365057">
            <w:pPr>
              <w:pStyle w:val="Abstandshalter"/>
              <w:rPr>
                <w:lang w:val="de-DE"/>
              </w:rPr>
            </w:pPr>
          </w:p>
        </w:tc>
      </w:tr>
      <w:tr w:rsidR="005721B8" w:rsidRPr="009F08DB" w14:paraId="0D4693F5" w14:textId="77777777" w:rsidTr="00365057">
        <w:trPr>
          <w:trHeight w:val="420"/>
        </w:trPr>
        <w:tc>
          <w:tcPr>
            <w:tcW w:w="2154" w:type="dxa"/>
            <w:shd w:val="clear" w:color="auto" w:fill="F2F2F2" w:themeFill="background1" w:themeFillShade="F2"/>
          </w:tcPr>
          <w:p w14:paraId="641BFE05" w14:textId="647DAAB0" w:rsidR="005721B8" w:rsidRPr="009F08DB" w:rsidRDefault="00D8280B" w:rsidP="00190981">
            <w:pPr>
              <w:pStyle w:val="Textkrper"/>
              <w:spacing w:after="0"/>
              <w:rPr>
                <w:lang w:val="de-DE"/>
              </w:rPr>
            </w:pPr>
            <w:r w:rsidRPr="009F08DB">
              <w:rPr>
                <w:lang w:val="de-DE"/>
              </w:rPr>
              <w:t>Erforderliche Tätigkeit</w:t>
            </w:r>
          </w:p>
        </w:tc>
        <w:tc>
          <w:tcPr>
            <w:tcW w:w="7257" w:type="dxa"/>
          </w:tcPr>
          <w:p w14:paraId="20ECFCF4" w14:textId="4E225BD5" w:rsidR="005721B8" w:rsidRPr="009F08DB" w:rsidRDefault="0089525A" w:rsidP="00190981">
            <w:pPr>
              <w:pStyle w:val="BulletTabtext"/>
              <w:rPr>
                <w:lang w:val="de-DE"/>
              </w:rPr>
            </w:pPr>
            <w:r w:rsidRPr="009F08DB">
              <w:rPr>
                <w:lang w:val="de-DE"/>
              </w:rPr>
              <w:t xml:space="preserve">Schutztür </w:t>
            </w:r>
            <w:r w:rsidR="005B341D" w:rsidRPr="009F08DB">
              <w:rPr>
                <w:lang w:val="de-DE"/>
              </w:rPr>
              <w:t xml:space="preserve">5 </w:t>
            </w:r>
            <w:r w:rsidRPr="009F08DB">
              <w:rPr>
                <w:lang w:val="de-DE"/>
              </w:rPr>
              <w:t>öffnen</w:t>
            </w:r>
          </w:p>
          <w:p w14:paraId="785C7021" w14:textId="77777777" w:rsidR="005721B8" w:rsidRPr="009F08DB" w:rsidRDefault="005721B8" w:rsidP="00365057">
            <w:pPr>
              <w:pStyle w:val="Abstandshalter"/>
              <w:rPr>
                <w:lang w:val="de-DE"/>
              </w:rPr>
            </w:pPr>
          </w:p>
        </w:tc>
      </w:tr>
      <w:tr w:rsidR="005721B8" w:rsidRPr="00897659" w14:paraId="7FE54782" w14:textId="77777777" w:rsidTr="00190981">
        <w:trPr>
          <w:trHeight w:val="697"/>
        </w:trPr>
        <w:tc>
          <w:tcPr>
            <w:tcW w:w="2154" w:type="dxa"/>
            <w:shd w:val="clear" w:color="auto" w:fill="F2F2F2" w:themeFill="background1" w:themeFillShade="F2"/>
          </w:tcPr>
          <w:p w14:paraId="67A6DC1E" w14:textId="3D1CF48D" w:rsidR="005721B8" w:rsidRPr="009F08DB" w:rsidRDefault="008C23D6" w:rsidP="00190981">
            <w:pPr>
              <w:pStyle w:val="Textkrper"/>
              <w:spacing w:after="0"/>
              <w:rPr>
                <w:lang w:val="de-DE"/>
              </w:rPr>
            </w:pPr>
            <w:r w:rsidRPr="009F08DB">
              <w:rPr>
                <w:lang w:val="de-DE"/>
              </w:rPr>
              <w:t>Folge</w:t>
            </w:r>
          </w:p>
        </w:tc>
        <w:tc>
          <w:tcPr>
            <w:tcW w:w="7257" w:type="dxa"/>
          </w:tcPr>
          <w:p w14:paraId="1BD37700" w14:textId="31CC5F21" w:rsidR="00365057" w:rsidRPr="009F08DB" w:rsidRDefault="00762C1A" w:rsidP="00365057">
            <w:pPr>
              <w:pStyle w:val="BulletTabtext"/>
              <w:rPr>
                <w:lang w:val="de-DE"/>
              </w:rPr>
            </w:pPr>
            <w:r w:rsidRPr="009F08DB">
              <w:rPr>
                <w:lang w:val="de-DE"/>
              </w:rPr>
              <w:t>Störmeldung erscheint im Bedienfeld</w:t>
            </w:r>
          </w:p>
          <w:p w14:paraId="2B7AF6B7" w14:textId="0B2D2019" w:rsidR="005721B8" w:rsidRPr="009F08DB" w:rsidRDefault="000A4CB7" w:rsidP="00365057">
            <w:pPr>
              <w:pStyle w:val="BulletTabtext"/>
              <w:rPr>
                <w:lang w:val="de-DE"/>
              </w:rPr>
            </w:pPr>
            <w:r w:rsidRPr="009F08DB">
              <w:rPr>
                <w:lang w:val="de-DE"/>
              </w:rPr>
              <w:t>Maschine kann nicht gestartet werden, solange Störmeldung aktiv ist</w:t>
            </w:r>
          </w:p>
          <w:p w14:paraId="70CCE7CB" w14:textId="69D1AA31" w:rsidR="00365057" w:rsidRPr="009F08DB" w:rsidRDefault="00365057" w:rsidP="00365057">
            <w:pPr>
              <w:pStyle w:val="Abstandshalter"/>
              <w:rPr>
                <w:lang w:val="de-DE"/>
              </w:rPr>
            </w:pPr>
          </w:p>
        </w:tc>
      </w:tr>
      <w:tr w:rsidR="005721B8" w:rsidRPr="009F08DB" w14:paraId="0C917C2B" w14:textId="77777777" w:rsidTr="00365057">
        <w:trPr>
          <w:trHeight w:val="356"/>
        </w:trPr>
        <w:tc>
          <w:tcPr>
            <w:tcW w:w="2154" w:type="dxa"/>
            <w:shd w:val="clear" w:color="auto" w:fill="F2F2F2" w:themeFill="background1" w:themeFillShade="F2"/>
          </w:tcPr>
          <w:p w14:paraId="19F554AB" w14:textId="26162694" w:rsidR="005721B8" w:rsidRPr="009F08DB" w:rsidRDefault="00D8280B" w:rsidP="00190981">
            <w:pPr>
              <w:pStyle w:val="Textkrper"/>
              <w:spacing w:after="0"/>
              <w:rPr>
                <w:lang w:val="de-DE"/>
              </w:rPr>
            </w:pPr>
            <w:r w:rsidRPr="009F08DB">
              <w:rPr>
                <w:lang w:val="de-DE"/>
              </w:rPr>
              <w:t>Kommentare</w:t>
            </w:r>
          </w:p>
        </w:tc>
        <w:tc>
          <w:tcPr>
            <w:tcW w:w="7257" w:type="dxa"/>
          </w:tcPr>
          <w:p w14:paraId="73BDE322" w14:textId="716BACD4" w:rsidR="005721B8" w:rsidRPr="009F08DB" w:rsidRDefault="00AE36C0" w:rsidP="00190981">
            <w:pPr>
              <w:pStyle w:val="BulletTabtext"/>
              <w:rPr>
                <w:lang w:val="de-DE"/>
              </w:rPr>
            </w:pPr>
            <w:r w:rsidRPr="009F08DB">
              <w:rPr>
                <w:lang w:val="de-DE"/>
              </w:rPr>
              <w:t>Keine</w:t>
            </w:r>
          </w:p>
          <w:p w14:paraId="56BF8656" w14:textId="77777777" w:rsidR="005721B8" w:rsidRPr="009F08DB" w:rsidRDefault="005721B8" w:rsidP="00190981">
            <w:pPr>
              <w:pStyle w:val="Abstandshalter"/>
              <w:rPr>
                <w:lang w:val="de-DE"/>
              </w:rPr>
            </w:pPr>
          </w:p>
        </w:tc>
      </w:tr>
      <w:tr w:rsidR="005721B8" w:rsidRPr="009F08DB" w14:paraId="6D898C6C" w14:textId="77777777" w:rsidTr="00190981">
        <w:trPr>
          <w:trHeight w:val="697"/>
        </w:trPr>
        <w:tc>
          <w:tcPr>
            <w:tcW w:w="2154" w:type="dxa"/>
            <w:shd w:val="clear" w:color="auto" w:fill="F2F2F2" w:themeFill="background1" w:themeFillShade="F2"/>
          </w:tcPr>
          <w:p w14:paraId="405A37C7" w14:textId="2B49B027" w:rsidR="005721B8" w:rsidRPr="009F08DB" w:rsidRDefault="00D41D58" w:rsidP="00190981">
            <w:pPr>
              <w:pStyle w:val="Textkrper"/>
              <w:spacing w:after="0"/>
              <w:rPr>
                <w:lang w:val="de-DE"/>
              </w:rPr>
            </w:pPr>
            <w:r w:rsidRPr="009F08DB">
              <w:rPr>
                <w:lang w:val="de-DE"/>
              </w:rPr>
              <w:t>Quittierung</w:t>
            </w:r>
          </w:p>
        </w:tc>
        <w:tc>
          <w:tcPr>
            <w:tcW w:w="7257" w:type="dxa"/>
          </w:tcPr>
          <w:p w14:paraId="020E43F4" w14:textId="5EE104A5" w:rsidR="00365057" w:rsidRPr="009F08DB" w:rsidRDefault="0089525A" w:rsidP="00365057">
            <w:pPr>
              <w:pStyle w:val="BulletTabtext"/>
              <w:rPr>
                <w:lang w:val="de-DE"/>
              </w:rPr>
            </w:pPr>
            <w:r w:rsidRPr="009F08DB">
              <w:rPr>
                <w:lang w:val="de-DE"/>
              </w:rPr>
              <w:t xml:space="preserve">Schutztür </w:t>
            </w:r>
            <w:r w:rsidR="005B341D" w:rsidRPr="009F08DB">
              <w:rPr>
                <w:lang w:val="de-DE"/>
              </w:rPr>
              <w:t xml:space="preserve">5 </w:t>
            </w:r>
            <w:r w:rsidRPr="009F08DB">
              <w:rPr>
                <w:lang w:val="de-DE"/>
              </w:rPr>
              <w:t>schließen</w:t>
            </w:r>
          </w:p>
          <w:p w14:paraId="140DDB3D" w14:textId="0EAA5B52" w:rsidR="005721B8" w:rsidRPr="009F08DB" w:rsidRDefault="00762C1A" w:rsidP="00365057">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FB49374" w14:textId="5B9F946C" w:rsidR="00365057" w:rsidRPr="009F08DB" w:rsidRDefault="00365057" w:rsidP="00365057">
            <w:pPr>
              <w:pStyle w:val="Abstandshalter"/>
              <w:rPr>
                <w:lang w:val="de-DE"/>
              </w:rPr>
            </w:pPr>
          </w:p>
        </w:tc>
      </w:tr>
    </w:tbl>
    <w:p w14:paraId="50DD0FC8"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E21D0B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BB351EF" w14:textId="63079BB6"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95B155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64E8A70" w14:textId="03EEBD17"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B59D377" w14:textId="77777777" w:rsidTr="00190981">
        <w:trPr>
          <w:trHeight w:val="697"/>
        </w:trPr>
        <w:tc>
          <w:tcPr>
            <w:tcW w:w="2154" w:type="dxa"/>
            <w:tcBorders>
              <w:bottom w:val="nil"/>
            </w:tcBorders>
            <w:shd w:val="clear" w:color="auto" w:fill="F2F2F2" w:themeFill="background1" w:themeFillShade="F2"/>
          </w:tcPr>
          <w:p w14:paraId="3251CBC9" w14:textId="3AE4E6D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703B1CB" w14:textId="6ED549E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3C86F1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09376" behindDoc="0" locked="0" layoutInCell="1" allowOverlap="1" wp14:anchorId="582974FE" wp14:editId="497A0A4A">
                      <wp:simplePos x="0" y="0"/>
                      <wp:positionH relativeFrom="column">
                        <wp:posOffset>-36195</wp:posOffset>
                      </wp:positionH>
                      <wp:positionV relativeFrom="line">
                        <wp:posOffset>36195</wp:posOffset>
                      </wp:positionV>
                      <wp:extent cx="820800" cy="320400"/>
                      <wp:effectExtent l="0" t="0" r="17780" b="22860"/>
                      <wp:wrapNone/>
                      <wp:docPr id="293275674" name="Rechteck: abgerundete Ecken 29327567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EBC0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974FE" id="Rechteck: abgerundete Ecken 293275674" o:spid="_x0000_s2771" style="position:absolute;left:0;text-align:left;margin-left:-2.85pt;margin-top:2.85pt;width:64.65pt;height:25.25pt;z-index:254309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IVKk/&#10;vwIAAMgFAAAOAAAAAAAAAAAAAAAAAC4CAABkcnMvZTJvRG9jLnhtbFBLAQItABQABgAIAAAAIQA1&#10;k1522gAAAAcBAAAPAAAAAAAAAAAAAAAAABkFAABkcnMvZG93bnJldi54bWxQSwUGAAAAAAQABADz&#10;AAAAIAYAAAAA&#10;" filled="f" strokecolor="black [3213]" strokeweight=".5pt">
                      <v:textbox>
                        <w:txbxContent>
                          <w:p w14:paraId="7A3EBC0D" w14:textId="77777777" w:rsidR="00BD5E17" w:rsidRDefault="00BD5E17" w:rsidP="005721B8">
                            <w:pPr>
                              <w:jc w:val="center"/>
                            </w:pPr>
                            <w:r>
                              <w:t>x</w:t>
                            </w:r>
                          </w:p>
                        </w:txbxContent>
                      </v:textbox>
                      <w10:wrap anchory="line"/>
                    </v:roundrect>
                  </w:pict>
                </mc:Fallback>
              </mc:AlternateContent>
            </w:r>
          </w:p>
        </w:tc>
      </w:tr>
      <w:tr w:rsidR="005721B8" w:rsidRPr="00897659" w14:paraId="444DF038" w14:textId="77777777" w:rsidTr="00190981">
        <w:trPr>
          <w:trHeight w:val="697"/>
        </w:trPr>
        <w:tc>
          <w:tcPr>
            <w:tcW w:w="2154" w:type="dxa"/>
            <w:tcBorders>
              <w:top w:val="nil"/>
              <w:bottom w:val="nil"/>
            </w:tcBorders>
            <w:shd w:val="clear" w:color="auto" w:fill="F2F2F2" w:themeFill="background1" w:themeFillShade="F2"/>
          </w:tcPr>
          <w:p w14:paraId="30125279" w14:textId="77777777" w:rsidR="005721B8" w:rsidRPr="009F08DB" w:rsidRDefault="005721B8" w:rsidP="00190981">
            <w:pPr>
              <w:pStyle w:val="Textkrper"/>
              <w:spacing w:after="0"/>
              <w:rPr>
                <w:lang w:val="de-DE"/>
              </w:rPr>
            </w:pPr>
          </w:p>
        </w:tc>
        <w:tc>
          <w:tcPr>
            <w:tcW w:w="5839" w:type="dxa"/>
            <w:tcBorders>
              <w:top w:val="nil"/>
              <w:bottom w:val="nil"/>
            </w:tcBorders>
          </w:tcPr>
          <w:p w14:paraId="49F2C86B" w14:textId="5602018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1FF904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16544" behindDoc="0" locked="0" layoutInCell="1" allowOverlap="1" wp14:anchorId="69E9A6CD" wp14:editId="43B0F238">
                      <wp:simplePos x="0" y="0"/>
                      <wp:positionH relativeFrom="column">
                        <wp:posOffset>-36195</wp:posOffset>
                      </wp:positionH>
                      <wp:positionV relativeFrom="line">
                        <wp:posOffset>36195</wp:posOffset>
                      </wp:positionV>
                      <wp:extent cx="820800" cy="320400"/>
                      <wp:effectExtent l="0" t="0" r="17780" b="22860"/>
                      <wp:wrapNone/>
                      <wp:docPr id="293275675" name="Rechteck: abgerundete Ecken 2932756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13C8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E9A6CD" id="Rechteck: abgerundete Ecken 293275675" o:spid="_x0000_s2772" style="position:absolute;left:0;text-align:left;margin-left:-2.85pt;margin-top:2.85pt;width:64.65pt;height:25.25pt;z-index:254316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nRHCC+&#10;AgAAyAUAAA4AAAAAAAAAAAAAAAAALgIAAGRycy9lMm9Eb2MueG1sUEsBAi0AFAAGAAgAAAAhADWT&#10;XnbaAAAABwEAAA8AAAAAAAAAAAAAAAAAGAUAAGRycy9kb3ducmV2LnhtbFBLBQYAAAAABAAEAPMA&#10;AAAfBgAAAAA=&#10;" filled="f" strokecolor="black [3213]" strokeweight=".5pt">
                      <v:textbox>
                        <w:txbxContent>
                          <w:p w14:paraId="53C13C87" w14:textId="77777777" w:rsidR="00BD5E17" w:rsidRDefault="00BD5E17" w:rsidP="005721B8">
                            <w:pPr>
                              <w:jc w:val="center"/>
                            </w:pPr>
                            <w:r>
                              <w:t>x</w:t>
                            </w:r>
                          </w:p>
                        </w:txbxContent>
                      </v:textbox>
                      <w10:wrap anchory="line"/>
                    </v:roundrect>
                  </w:pict>
                </mc:Fallback>
              </mc:AlternateContent>
            </w:r>
          </w:p>
        </w:tc>
      </w:tr>
      <w:tr w:rsidR="005721B8" w:rsidRPr="009F08DB" w14:paraId="795228FB" w14:textId="77777777" w:rsidTr="00190981">
        <w:trPr>
          <w:trHeight w:val="1701"/>
        </w:trPr>
        <w:tc>
          <w:tcPr>
            <w:tcW w:w="2154" w:type="dxa"/>
            <w:shd w:val="clear" w:color="auto" w:fill="F2F2F2" w:themeFill="background1" w:themeFillShade="F2"/>
          </w:tcPr>
          <w:p w14:paraId="08E6CB7E" w14:textId="4173F9D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91943F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13472" behindDoc="0" locked="0" layoutInCell="1" allowOverlap="1" wp14:anchorId="4AB1B594" wp14:editId="1E8FBF04">
                      <wp:simplePos x="0" y="0"/>
                      <wp:positionH relativeFrom="column">
                        <wp:posOffset>-5715</wp:posOffset>
                      </wp:positionH>
                      <wp:positionV relativeFrom="line">
                        <wp:posOffset>72390</wp:posOffset>
                      </wp:positionV>
                      <wp:extent cx="4500000" cy="942975"/>
                      <wp:effectExtent l="0" t="0" r="15240" b="28575"/>
                      <wp:wrapNone/>
                      <wp:docPr id="293275678" name="Rechteck: abgerundete Ecken 29327567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001A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1B594" id="Rechteck: abgerundete Ecken 293275678" o:spid="_x0000_s2773" style="position:absolute;left:0;text-align:left;margin-left:-.45pt;margin-top:5.7pt;width:354.35pt;height:74.25pt;z-index:254313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TVuvgIAAMk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0hU1&#10;br4CAADJBQAADgAAAAAAAAAAAAAAAAAuAgAAZHJzL2Uyb0RvYy54bWxQSwECLQAUAAYACAAAACEA&#10;7zJ/7twAAAAIAQAADwAAAAAAAAAAAAAAAAAYBQAAZHJzL2Rvd25yZXYueG1sUEsFBgAAAAAEAAQA&#10;8wAAACEGAAAAAA==&#10;" filled="f" strokecolor="black [3213]" strokeweight=".5pt">
                      <v:textbox>
                        <w:txbxContent>
                          <w:p w14:paraId="703001A1" w14:textId="77777777" w:rsidR="00BD5E17" w:rsidRDefault="00BD5E17" w:rsidP="005721B8">
                            <w:pPr>
                              <w:jc w:val="center"/>
                            </w:pPr>
                            <w:r>
                              <w:t>x</w:t>
                            </w:r>
                          </w:p>
                        </w:txbxContent>
                      </v:textbox>
                      <w10:wrap anchory="line"/>
                    </v:roundrect>
                  </w:pict>
                </mc:Fallback>
              </mc:AlternateContent>
            </w:r>
          </w:p>
        </w:tc>
      </w:tr>
    </w:tbl>
    <w:p w14:paraId="5FFB30D9" w14:textId="77777777" w:rsidR="005721B8" w:rsidRPr="009F08DB" w:rsidRDefault="005721B8" w:rsidP="005721B8">
      <w:pPr>
        <w:pStyle w:val="Textkrper"/>
        <w:rPr>
          <w:lang w:val="de-DE"/>
        </w:rPr>
      </w:pPr>
    </w:p>
    <w:p w14:paraId="428DE4DA" w14:textId="65262892" w:rsidR="005721B8" w:rsidRPr="009F08DB" w:rsidRDefault="005721B8" w:rsidP="005721B8">
      <w:pPr>
        <w:pStyle w:val="Textkrper"/>
        <w:rPr>
          <w:lang w:val="de-DE"/>
        </w:rPr>
      </w:pPr>
    </w:p>
    <w:p w14:paraId="03EF53AA" w14:textId="593F860D" w:rsidR="00365057" w:rsidRDefault="00365057" w:rsidP="005721B8">
      <w:pPr>
        <w:pStyle w:val="Textkrper"/>
        <w:rPr>
          <w:lang w:val="de-DE"/>
        </w:rPr>
      </w:pPr>
    </w:p>
    <w:p w14:paraId="348B34A8" w14:textId="77777777" w:rsidR="00D87089" w:rsidRPr="009F08DB" w:rsidRDefault="00D87089" w:rsidP="005721B8">
      <w:pPr>
        <w:pStyle w:val="Textkrper"/>
        <w:rPr>
          <w:lang w:val="de-DE"/>
        </w:rPr>
      </w:pPr>
    </w:p>
    <w:p w14:paraId="569EA2CC" w14:textId="77777777" w:rsidR="00365057" w:rsidRPr="009F08DB" w:rsidRDefault="00365057" w:rsidP="005721B8">
      <w:pPr>
        <w:pStyle w:val="Textkrper"/>
        <w:rPr>
          <w:lang w:val="de-DE"/>
        </w:rPr>
      </w:pPr>
    </w:p>
    <w:p w14:paraId="589147E0"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E7EE692" w14:textId="77777777" w:rsidTr="00626664">
        <w:trPr>
          <w:trHeight w:val="1020"/>
        </w:trPr>
        <w:tc>
          <w:tcPr>
            <w:tcW w:w="2154" w:type="dxa"/>
            <w:shd w:val="clear" w:color="auto" w:fill="F2F2F2" w:themeFill="background1" w:themeFillShade="F2"/>
          </w:tcPr>
          <w:p w14:paraId="587F3D8E" w14:textId="5A044717"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46960FB" w14:textId="3177E80F" w:rsidR="00626664" w:rsidRPr="009F08DB" w:rsidRDefault="00745279" w:rsidP="00190981">
            <w:pPr>
              <w:pStyle w:val="Textkrper"/>
              <w:tabs>
                <w:tab w:val="left" w:pos="284"/>
              </w:tabs>
              <w:spacing w:after="0"/>
              <w:rPr>
                <w:lang w:val="de-DE"/>
              </w:rPr>
            </w:pPr>
            <w:r w:rsidRPr="009F08DB">
              <w:rPr>
                <w:lang w:val="de-DE"/>
              </w:rPr>
              <w:t>ja/nein</w:t>
            </w:r>
          </w:p>
          <w:p w14:paraId="79BA425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80064" behindDoc="0" locked="0" layoutInCell="1" allowOverlap="1" wp14:anchorId="0B9FC48A" wp14:editId="0B438B92">
                      <wp:simplePos x="0" y="0"/>
                      <wp:positionH relativeFrom="column">
                        <wp:posOffset>635</wp:posOffset>
                      </wp:positionH>
                      <wp:positionV relativeFrom="paragraph">
                        <wp:posOffset>36195</wp:posOffset>
                      </wp:positionV>
                      <wp:extent cx="820800" cy="320400"/>
                      <wp:effectExtent l="0" t="0" r="17780" b="22860"/>
                      <wp:wrapNone/>
                      <wp:docPr id="293275679" name="Rechteck: abgerundete Ecken 2932756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B6D9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9FC48A" id="Rechteck: abgerundete Ecken 293275679" o:spid="_x0000_s2774" style="position:absolute;left:0;text-align:left;margin-left:.05pt;margin-top:2.85pt;width:64.65pt;height:25.25pt;z-index:2578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Ey9ZZ78C&#10;AADIBQAADgAAAAAAAAAAAAAAAAAuAgAAZHJzL2Uyb0RvYy54bWxQSwECLQAUAAYACAAAACEAm65T&#10;wtgAAAAFAQAADwAAAAAAAAAAAAAAAAAZBQAAZHJzL2Rvd25yZXYueG1sUEsFBgAAAAAEAAQA8wAA&#10;AB4GAAAAAA==&#10;" filled="f" strokecolor="black [3213]" strokeweight=".5pt">
                      <v:textbox>
                        <w:txbxContent>
                          <w:p w14:paraId="7CBB6D94" w14:textId="77777777" w:rsidR="00BD5E17" w:rsidRDefault="00BD5E17" w:rsidP="005721B8">
                            <w:pPr>
                              <w:jc w:val="center"/>
                            </w:pPr>
                            <w:r>
                              <w:t>x</w:t>
                            </w:r>
                          </w:p>
                        </w:txbxContent>
                      </v:textbox>
                    </v:roundrect>
                  </w:pict>
                </mc:Fallback>
              </mc:AlternateContent>
            </w:r>
          </w:p>
        </w:tc>
        <w:tc>
          <w:tcPr>
            <w:tcW w:w="5839" w:type="dxa"/>
            <w:shd w:val="clear" w:color="auto" w:fill="auto"/>
          </w:tcPr>
          <w:p w14:paraId="798FF68B" w14:textId="3578FE81" w:rsidR="00626664" w:rsidRPr="009F08DB" w:rsidRDefault="00745279" w:rsidP="00190981">
            <w:pPr>
              <w:pStyle w:val="Textkrper"/>
              <w:tabs>
                <w:tab w:val="left" w:pos="284"/>
              </w:tabs>
              <w:spacing w:after="0"/>
              <w:rPr>
                <w:lang w:val="de-DE"/>
              </w:rPr>
            </w:pPr>
            <w:r w:rsidRPr="009F08DB">
              <w:rPr>
                <w:lang w:val="de-DE"/>
              </w:rPr>
              <w:t>Datum/Kurzzeichen</w:t>
            </w:r>
          </w:p>
          <w:p w14:paraId="22F224E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81088" behindDoc="0" locked="0" layoutInCell="1" allowOverlap="1" wp14:anchorId="394E24AD" wp14:editId="05E1C303">
                      <wp:simplePos x="0" y="0"/>
                      <wp:positionH relativeFrom="column">
                        <wp:posOffset>1746</wp:posOffset>
                      </wp:positionH>
                      <wp:positionV relativeFrom="line">
                        <wp:posOffset>32703</wp:posOffset>
                      </wp:positionV>
                      <wp:extent cx="3592354" cy="320400"/>
                      <wp:effectExtent l="0" t="0" r="27305" b="22860"/>
                      <wp:wrapNone/>
                      <wp:docPr id="293275680" name="Rechteck: abgerundete Ecken 29327568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67BCC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E24AD" id="Rechteck: abgerundete Ecken 293275680" o:spid="_x0000_s2775" style="position:absolute;left:0;text-align:left;margin-left:.15pt;margin-top:2.6pt;width:282.85pt;height:25.25pt;z-index:257881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CR&#10;3j0/wgIAAMkFAAAOAAAAAAAAAAAAAAAAAC4CAABkcnMvZTJvRG9jLnhtbFBLAQItABQABgAIAAAA&#10;IQAQkX2+2gAAAAUBAAAPAAAAAAAAAAAAAAAAABwFAABkcnMvZG93bnJldi54bWxQSwUGAAAAAAQA&#10;BADzAAAAIwYAAAAA&#10;" filled="f" strokecolor="black [3213]" strokeweight=".5pt">
                      <v:textbox>
                        <w:txbxContent>
                          <w:p w14:paraId="3D67BCC7" w14:textId="77777777" w:rsidR="00BD5E17" w:rsidRDefault="00BD5E17" w:rsidP="005721B8">
                            <w:pPr>
                              <w:jc w:val="center"/>
                            </w:pPr>
                            <w:r>
                              <w:t>x</w:t>
                            </w:r>
                          </w:p>
                        </w:txbxContent>
                      </v:textbox>
                      <w10:wrap anchory="line"/>
                    </v:roundrect>
                  </w:pict>
                </mc:Fallback>
              </mc:AlternateContent>
            </w:r>
          </w:p>
        </w:tc>
      </w:tr>
      <w:tr w:rsidR="00626664" w:rsidRPr="009F08DB" w14:paraId="2B269237" w14:textId="77777777" w:rsidTr="00626664">
        <w:trPr>
          <w:trHeight w:val="1020"/>
        </w:trPr>
        <w:tc>
          <w:tcPr>
            <w:tcW w:w="2154" w:type="dxa"/>
            <w:shd w:val="clear" w:color="auto" w:fill="F2F2F2" w:themeFill="background1" w:themeFillShade="F2"/>
          </w:tcPr>
          <w:p w14:paraId="25604668" w14:textId="70FE9FD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979D5AD" w14:textId="0BB98B8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82112" behindDoc="0" locked="0" layoutInCell="1" allowOverlap="1" wp14:anchorId="41030C7A" wp14:editId="2D027B9D">
                      <wp:simplePos x="0" y="0"/>
                      <wp:positionH relativeFrom="column">
                        <wp:posOffset>-5715</wp:posOffset>
                      </wp:positionH>
                      <wp:positionV relativeFrom="line">
                        <wp:posOffset>252095</wp:posOffset>
                      </wp:positionV>
                      <wp:extent cx="4500000" cy="320400"/>
                      <wp:effectExtent l="0" t="0" r="15240" b="22860"/>
                      <wp:wrapNone/>
                      <wp:docPr id="293275681" name="Rechteck: abgerundete Ecken 29327568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C1FB6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30C7A" id="Rechteck: abgerundete Ecken 293275681" o:spid="_x0000_s2776" style="position:absolute;left:0;text-align:left;margin-left:-.45pt;margin-top:19.85pt;width:354.35pt;height:25.25pt;z-index:257882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JxffvC8&#10;AgAAyQUAAA4AAAAAAAAAAAAAAAAALgIAAGRycy9lMm9Eb2MueG1sUEsBAi0AFAAGAAgAAAAhAHhH&#10;TL3cAAAABwEAAA8AAAAAAAAAAAAAAAAAFgUAAGRycy9kb3ducmV2LnhtbFBLBQYAAAAABAAEAPMA&#10;AAAfBgAAAAA=&#10;" filled="f" strokecolor="black [3213]" strokeweight=".5pt">
                      <v:textbox>
                        <w:txbxContent>
                          <w:p w14:paraId="4FC1FB6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2073C24" w14:textId="77777777" w:rsidR="00626664" w:rsidRPr="009F08DB" w:rsidRDefault="00626664" w:rsidP="00190981">
            <w:pPr>
              <w:pStyle w:val="Textkrper"/>
              <w:tabs>
                <w:tab w:val="left" w:pos="284"/>
              </w:tabs>
              <w:spacing w:after="0"/>
              <w:rPr>
                <w:lang w:val="de-DE"/>
              </w:rPr>
            </w:pPr>
          </w:p>
        </w:tc>
      </w:tr>
    </w:tbl>
    <w:p w14:paraId="01C4098C" w14:textId="77777777" w:rsidR="005721B8" w:rsidRPr="009F08DB" w:rsidRDefault="005721B8" w:rsidP="005721B8">
      <w:pPr>
        <w:rPr>
          <w:rFonts w:ascii="Arial" w:hAnsi="Arial"/>
          <w:lang w:val="de-DE"/>
        </w:rPr>
      </w:pPr>
      <w:r w:rsidRPr="009F08DB">
        <w:rPr>
          <w:lang w:val="de-DE"/>
        </w:rPr>
        <w:br w:type="page"/>
      </w:r>
    </w:p>
    <w:p w14:paraId="58AEF0DC" w14:textId="70C2332B" w:rsidR="005721B8" w:rsidRPr="009F08DB" w:rsidRDefault="00365057" w:rsidP="00897659">
      <w:pPr>
        <w:pStyle w:val="berschrift3nummeriert"/>
        <w:rPr>
          <w:lang w:val="de-DE"/>
        </w:rPr>
      </w:pPr>
      <w:bookmarkStart w:id="174" w:name="_Toc118817686"/>
      <w:r w:rsidRPr="009F08DB">
        <w:rPr>
          <w:lang w:val="de-DE"/>
        </w:rPr>
        <w:lastRenderedPageBreak/>
        <w:t xml:space="preserve">FLT 317: </w:t>
      </w:r>
      <w:r w:rsidR="0089525A" w:rsidRPr="009F08DB">
        <w:rPr>
          <w:lang w:val="de-DE"/>
        </w:rPr>
        <w:t>BESCHUTZUNG</w:t>
      </w:r>
      <w:r w:rsidRPr="009F08DB">
        <w:rPr>
          <w:lang w:val="de-DE"/>
        </w:rPr>
        <w:t xml:space="preserve"> </w:t>
      </w:r>
      <w:r w:rsidR="005B341D" w:rsidRPr="009F08DB">
        <w:rPr>
          <w:lang w:val="de-DE"/>
        </w:rPr>
        <w:t>PROSPEKTAPPARAT: SICHERHEITSRELAIS NICHT AKTIV</w:t>
      </w:r>
      <w:bookmarkEnd w:id="174"/>
    </w:p>
    <w:p w14:paraId="4A5B202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485CB2A" w14:textId="77777777" w:rsidTr="00365057">
        <w:trPr>
          <w:trHeight w:val="353"/>
        </w:trPr>
        <w:tc>
          <w:tcPr>
            <w:tcW w:w="2154" w:type="dxa"/>
            <w:shd w:val="clear" w:color="auto" w:fill="F2F2F2" w:themeFill="background1" w:themeFillShade="F2"/>
          </w:tcPr>
          <w:p w14:paraId="24EE8A03" w14:textId="1652D79B" w:rsidR="005721B8" w:rsidRPr="009F08DB" w:rsidRDefault="00D8280B" w:rsidP="00190981">
            <w:pPr>
              <w:pStyle w:val="Textkrper"/>
              <w:spacing w:after="0"/>
              <w:rPr>
                <w:b/>
                <w:lang w:val="de-DE"/>
              </w:rPr>
            </w:pPr>
            <w:r w:rsidRPr="009F08DB">
              <w:rPr>
                <w:b/>
                <w:lang w:val="de-DE"/>
              </w:rPr>
              <w:t>Testziel</w:t>
            </w:r>
          </w:p>
        </w:tc>
        <w:tc>
          <w:tcPr>
            <w:tcW w:w="7257" w:type="dxa"/>
          </w:tcPr>
          <w:p w14:paraId="1492478B" w14:textId="5AF98CA1" w:rsidR="005721B8" w:rsidRPr="009F08DB" w:rsidRDefault="00A7704C" w:rsidP="00190981">
            <w:pPr>
              <w:pStyle w:val="BulletTabtext"/>
              <w:rPr>
                <w:lang w:val="de-DE"/>
              </w:rPr>
            </w:pPr>
            <w:r w:rsidRPr="009F08DB">
              <w:rPr>
                <w:lang w:val="de-DE"/>
              </w:rPr>
              <w:t>Test, ob die richtige Störmeldung im Bedienfeld erscheint</w:t>
            </w:r>
          </w:p>
          <w:p w14:paraId="6E314DE2" w14:textId="453B7207" w:rsidR="00365057" w:rsidRPr="009F08DB" w:rsidRDefault="00365057" w:rsidP="00365057">
            <w:pPr>
              <w:pStyle w:val="Abstandshalter"/>
              <w:rPr>
                <w:lang w:val="de-DE"/>
              </w:rPr>
            </w:pPr>
          </w:p>
        </w:tc>
      </w:tr>
      <w:tr w:rsidR="005721B8" w:rsidRPr="00897659" w14:paraId="2247E90A" w14:textId="77777777" w:rsidTr="00190981">
        <w:trPr>
          <w:trHeight w:val="170"/>
        </w:trPr>
        <w:tc>
          <w:tcPr>
            <w:tcW w:w="2154" w:type="dxa"/>
          </w:tcPr>
          <w:p w14:paraId="4BCFF208" w14:textId="77777777" w:rsidR="005721B8" w:rsidRPr="009F08DB" w:rsidRDefault="005721B8" w:rsidP="00190981">
            <w:pPr>
              <w:pStyle w:val="Textkrper"/>
              <w:spacing w:before="0" w:after="0"/>
              <w:rPr>
                <w:sz w:val="8"/>
                <w:szCs w:val="8"/>
                <w:lang w:val="de-DE"/>
              </w:rPr>
            </w:pPr>
          </w:p>
        </w:tc>
        <w:tc>
          <w:tcPr>
            <w:tcW w:w="7257" w:type="dxa"/>
          </w:tcPr>
          <w:p w14:paraId="03850CC7" w14:textId="77777777" w:rsidR="005721B8" w:rsidRPr="009F08DB" w:rsidRDefault="005721B8" w:rsidP="00190981">
            <w:pPr>
              <w:pStyle w:val="Textkrper"/>
              <w:spacing w:before="0" w:after="0"/>
              <w:rPr>
                <w:sz w:val="8"/>
                <w:szCs w:val="8"/>
                <w:lang w:val="de-DE"/>
              </w:rPr>
            </w:pPr>
          </w:p>
        </w:tc>
      </w:tr>
      <w:tr w:rsidR="005721B8" w:rsidRPr="009F08DB" w14:paraId="3B3FF01E" w14:textId="77777777" w:rsidTr="00190981">
        <w:trPr>
          <w:trHeight w:val="471"/>
        </w:trPr>
        <w:tc>
          <w:tcPr>
            <w:tcW w:w="2154" w:type="dxa"/>
            <w:shd w:val="clear" w:color="auto" w:fill="F2F2F2" w:themeFill="background1" w:themeFillShade="F2"/>
          </w:tcPr>
          <w:p w14:paraId="3BC3E7B2" w14:textId="4A8882A5" w:rsidR="005721B8" w:rsidRPr="009F08DB" w:rsidRDefault="00D8280B" w:rsidP="00190981">
            <w:pPr>
              <w:pStyle w:val="Textkrper"/>
              <w:spacing w:after="0"/>
              <w:rPr>
                <w:b/>
                <w:lang w:val="de-DE"/>
              </w:rPr>
            </w:pPr>
            <w:r w:rsidRPr="009F08DB">
              <w:rPr>
                <w:b/>
                <w:lang w:val="de-DE"/>
              </w:rPr>
              <w:t>Testdurchführung</w:t>
            </w:r>
          </w:p>
        </w:tc>
        <w:tc>
          <w:tcPr>
            <w:tcW w:w="7257" w:type="dxa"/>
          </w:tcPr>
          <w:p w14:paraId="659C60F1" w14:textId="77777777" w:rsidR="005721B8" w:rsidRPr="009F08DB" w:rsidRDefault="005721B8" w:rsidP="00190981">
            <w:pPr>
              <w:pStyle w:val="Textkrper"/>
              <w:spacing w:after="0"/>
              <w:rPr>
                <w:lang w:val="de-DE"/>
              </w:rPr>
            </w:pPr>
          </w:p>
        </w:tc>
      </w:tr>
      <w:tr w:rsidR="005721B8" w:rsidRPr="009F08DB" w14:paraId="7471D398" w14:textId="77777777" w:rsidTr="00365057">
        <w:trPr>
          <w:trHeight w:val="271"/>
        </w:trPr>
        <w:tc>
          <w:tcPr>
            <w:tcW w:w="2154" w:type="dxa"/>
            <w:shd w:val="clear" w:color="auto" w:fill="F2F2F2" w:themeFill="background1" w:themeFillShade="F2"/>
          </w:tcPr>
          <w:p w14:paraId="38F2031C" w14:textId="55D286B1" w:rsidR="005721B8" w:rsidRPr="009F08DB" w:rsidRDefault="00D41D58" w:rsidP="00190981">
            <w:pPr>
              <w:pStyle w:val="Textkrper"/>
              <w:spacing w:after="0"/>
              <w:rPr>
                <w:lang w:val="de-DE"/>
              </w:rPr>
            </w:pPr>
            <w:r w:rsidRPr="009F08DB">
              <w:rPr>
                <w:lang w:val="de-DE"/>
              </w:rPr>
              <w:t>Testvoraussetzungen</w:t>
            </w:r>
          </w:p>
        </w:tc>
        <w:tc>
          <w:tcPr>
            <w:tcW w:w="7257" w:type="dxa"/>
          </w:tcPr>
          <w:p w14:paraId="57F6F358" w14:textId="01D863EB" w:rsidR="005721B8" w:rsidRPr="009F08DB" w:rsidRDefault="00AE36C0" w:rsidP="00365057">
            <w:pPr>
              <w:pStyle w:val="BulletTabtext"/>
              <w:rPr>
                <w:lang w:val="de-DE"/>
              </w:rPr>
            </w:pPr>
            <w:r w:rsidRPr="009F08DB">
              <w:rPr>
                <w:lang w:val="de-DE"/>
              </w:rPr>
              <w:t>Maschine ist im Automatikbetrieb bereit</w:t>
            </w:r>
          </w:p>
          <w:p w14:paraId="61D99D3B" w14:textId="6D4700CF" w:rsidR="00365057" w:rsidRPr="009F08DB" w:rsidRDefault="00365057" w:rsidP="00365057">
            <w:pPr>
              <w:pStyle w:val="Abstandshalter"/>
              <w:rPr>
                <w:lang w:val="de-DE"/>
              </w:rPr>
            </w:pPr>
          </w:p>
        </w:tc>
      </w:tr>
      <w:tr w:rsidR="005721B8" w:rsidRPr="009F08DB" w14:paraId="73725F27" w14:textId="77777777" w:rsidTr="00365057">
        <w:trPr>
          <w:trHeight w:val="420"/>
        </w:trPr>
        <w:tc>
          <w:tcPr>
            <w:tcW w:w="2154" w:type="dxa"/>
            <w:shd w:val="clear" w:color="auto" w:fill="F2F2F2" w:themeFill="background1" w:themeFillShade="F2"/>
          </w:tcPr>
          <w:p w14:paraId="4DCF7564" w14:textId="51E3E6BC" w:rsidR="005721B8" w:rsidRPr="009F08DB" w:rsidRDefault="00D8280B" w:rsidP="00190981">
            <w:pPr>
              <w:pStyle w:val="Textkrper"/>
              <w:spacing w:after="0"/>
              <w:rPr>
                <w:lang w:val="de-DE"/>
              </w:rPr>
            </w:pPr>
            <w:r w:rsidRPr="009F08DB">
              <w:rPr>
                <w:lang w:val="de-DE"/>
              </w:rPr>
              <w:t>Erforderliche Tätigkeit</w:t>
            </w:r>
          </w:p>
        </w:tc>
        <w:tc>
          <w:tcPr>
            <w:tcW w:w="7257" w:type="dxa"/>
          </w:tcPr>
          <w:p w14:paraId="6A672AE2" w14:textId="235E5923" w:rsidR="005721B8" w:rsidRPr="009F08DB" w:rsidRDefault="005B341D" w:rsidP="00365057">
            <w:pPr>
              <w:pStyle w:val="BulletTabtext"/>
              <w:rPr>
                <w:lang w:val="de-DE"/>
              </w:rPr>
            </w:pPr>
            <w:r w:rsidRPr="009F08DB">
              <w:rPr>
                <w:lang w:val="de-DE"/>
              </w:rPr>
              <w:t xml:space="preserve">Sicherheitsrelais </w:t>
            </w:r>
            <w:r w:rsidR="00792679" w:rsidRPr="009F08DB">
              <w:rPr>
                <w:lang w:val="de-DE"/>
              </w:rPr>
              <w:t>„</w:t>
            </w:r>
            <w:r w:rsidRPr="009F08DB">
              <w:rPr>
                <w:lang w:val="de-DE"/>
              </w:rPr>
              <w:t>20K18</w:t>
            </w:r>
            <w:r w:rsidR="00792679" w:rsidRPr="009F08DB">
              <w:rPr>
                <w:lang w:val="de-DE"/>
              </w:rPr>
              <w:t>“</w:t>
            </w:r>
            <w:r w:rsidRPr="009F08DB">
              <w:rPr>
                <w:lang w:val="de-DE"/>
              </w:rPr>
              <w:t xml:space="preserve"> Anschlusspunkt </w:t>
            </w:r>
            <w:r w:rsidR="00792679" w:rsidRPr="009F08DB">
              <w:rPr>
                <w:lang w:val="de-DE"/>
              </w:rPr>
              <w:t>„</w:t>
            </w:r>
            <w:r w:rsidRPr="009F08DB">
              <w:rPr>
                <w:lang w:val="de-DE"/>
              </w:rPr>
              <w:t>A1</w:t>
            </w:r>
            <w:r w:rsidR="00792679" w:rsidRPr="009F08DB">
              <w:rPr>
                <w:lang w:val="de-DE"/>
              </w:rPr>
              <w:t>“</w:t>
            </w:r>
            <w:r w:rsidRPr="009F08DB">
              <w:rPr>
                <w:lang w:val="de-DE"/>
              </w:rPr>
              <w:t xml:space="preserve"> abklemmen</w:t>
            </w:r>
          </w:p>
          <w:p w14:paraId="020ACD4B" w14:textId="19DA6526" w:rsidR="00365057" w:rsidRPr="009F08DB" w:rsidRDefault="00365057" w:rsidP="00365057">
            <w:pPr>
              <w:pStyle w:val="Abstandshalter"/>
              <w:rPr>
                <w:lang w:val="de-DE"/>
              </w:rPr>
            </w:pPr>
          </w:p>
        </w:tc>
      </w:tr>
      <w:tr w:rsidR="005721B8" w:rsidRPr="00897659" w14:paraId="2CDB05CB" w14:textId="77777777" w:rsidTr="00190981">
        <w:trPr>
          <w:trHeight w:val="697"/>
        </w:trPr>
        <w:tc>
          <w:tcPr>
            <w:tcW w:w="2154" w:type="dxa"/>
            <w:shd w:val="clear" w:color="auto" w:fill="F2F2F2" w:themeFill="background1" w:themeFillShade="F2"/>
          </w:tcPr>
          <w:p w14:paraId="05B9621F" w14:textId="690D600B" w:rsidR="005721B8" w:rsidRPr="009F08DB" w:rsidRDefault="008C23D6" w:rsidP="00190981">
            <w:pPr>
              <w:pStyle w:val="Textkrper"/>
              <w:spacing w:after="0"/>
              <w:rPr>
                <w:lang w:val="de-DE"/>
              </w:rPr>
            </w:pPr>
            <w:r w:rsidRPr="009F08DB">
              <w:rPr>
                <w:lang w:val="de-DE"/>
              </w:rPr>
              <w:t>Folge</w:t>
            </w:r>
          </w:p>
        </w:tc>
        <w:tc>
          <w:tcPr>
            <w:tcW w:w="7257" w:type="dxa"/>
          </w:tcPr>
          <w:p w14:paraId="672DF68C" w14:textId="25C1F84F" w:rsidR="00365057" w:rsidRPr="009F08DB" w:rsidRDefault="00762C1A" w:rsidP="00365057">
            <w:pPr>
              <w:pStyle w:val="BulletTabtext"/>
              <w:rPr>
                <w:lang w:val="de-DE"/>
              </w:rPr>
            </w:pPr>
            <w:r w:rsidRPr="009F08DB">
              <w:rPr>
                <w:lang w:val="de-DE"/>
              </w:rPr>
              <w:t>Störmeldung erscheint im Bedienfeld</w:t>
            </w:r>
          </w:p>
          <w:p w14:paraId="3CBE5C91" w14:textId="3C6D5AE2" w:rsidR="005721B8" w:rsidRPr="009F08DB" w:rsidRDefault="000A4CB7" w:rsidP="00365057">
            <w:pPr>
              <w:pStyle w:val="BulletTabtext"/>
              <w:rPr>
                <w:lang w:val="de-DE"/>
              </w:rPr>
            </w:pPr>
            <w:r w:rsidRPr="009F08DB">
              <w:rPr>
                <w:lang w:val="de-DE"/>
              </w:rPr>
              <w:t>Maschine kann nicht gestartet werden, solange Störmeldung aktiv ist</w:t>
            </w:r>
          </w:p>
          <w:p w14:paraId="6CC06B23" w14:textId="738E7F81" w:rsidR="00365057" w:rsidRPr="009F08DB" w:rsidRDefault="00365057" w:rsidP="00365057">
            <w:pPr>
              <w:pStyle w:val="Abstandshalter"/>
              <w:rPr>
                <w:lang w:val="de-DE"/>
              </w:rPr>
            </w:pPr>
          </w:p>
        </w:tc>
      </w:tr>
      <w:tr w:rsidR="005721B8" w:rsidRPr="009F08DB" w14:paraId="501EB3F0" w14:textId="77777777" w:rsidTr="00365057">
        <w:trPr>
          <w:trHeight w:val="214"/>
        </w:trPr>
        <w:tc>
          <w:tcPr>
            <w:tcW w:w="2154" w:type="dxa"/>
            <w:shd w:val="clear" w:color="auto" w:fill="F2F2F2" w:themeFill="background1" w:themeFillShade="F2"/>
          </w:tcPr>
          <w:p w14:paraId="6979FBC2" w14:textId="0D7CC945" w:rsidR="005721B8" w:rsidRPr="009F08DB" w:rsidRDefault="00D8280B" w:rsidP="00190981">
            <w:pPr>
              <w:pStyle w:val="Textkrper"/>
              <w:spacing w:after="0"/>
              <w:rPr>
                <w:lang w:val="de-DE"/>
              </w:rPr>
            </w:pPr>
            <w:r w:rsidRPr="009F08DB">
              <w:rPr>
                <w:lang w:val="de-DE"/>
              </w:rPr>
              <w:t>Kommentare</w:t>
            </w:r>
          </w:p>
        </w:tc>
        <w:tc>
          <w:tcPr>
            <w:tcW w:w="7257" w:type="dxa"/>
          </w:tcPr>
          <w:p w14:paraId="07BC3877" w14:textId="7F5C103E" w:rsidR="005721B8" w:rsidRPr="009F08DB" w:rsidRDefault="00AE36C0" w:rsidP="00190981">
            <w:pPr>
              <w:pStyle w:val="BulletTabtext"/>
              <w:rPr>
                <w:lang w:val="de-DE"/>
              </w:rPr>
            </w:pPr>
            <w:r w:rsidRPr="009F08DB">
              <w:rPr>
                <w:lang w:val="de-DE"/>
              </w:rPr>
              <w:t>Keine</w:t>
            </w:r>
          </w:p>
          <w:p w14:paraId="5ACEF1CA" w14:textId="77777777" w:rsidR="005721B8" w:rsidRPr="009F08DB" w:rsidRDefault="005721B8" w:rsidP="00190981">
            <w:pPr>
              <w:pStyle w:val="Abstandshalter"/>
              <w:rPr>
                <w:lang w:val="de-DE"/>
              </w:rPr>
            </w:pPr>
          </w:p>
        </w:tc>
      </w:tr>
      <w:tr w:rsidR="005721B8" w:rsidRPr="009F08DB" w14:paraId="708C681B" w14:textId="77777777" w:rsidTr="00190981">
        <w:trPr>
          <w:trHeight w:val="697"/>
        </w:trPr>
        <w:tc>
          <w:tcPr>
            <w:tcW w:w="2154" w:type="dxa"/>
            <w:shd w:val="clear" w:color="auto" w:fill="F2F2F2" w:themeFill="background1" w:themeFillShade="F2"/>
          </w:tcPr>
          <w:p w14:paraId="178C7885" w14:textId="68B9134C" w:rsidR="005721B8" w:rsidRPr="009F08DB" w:rsidRDefault="00D41D58" w:rsidP="00190981">
            <w:pPr>
              <w:pStyle w:val="Textkrper"/>
              <w:spacing w:after="0"/>
              <w:rPr>
                <w:lang w:val="de-DE"/>
              </w:rPr>
            </w:pPr>
            <w:r w:rsidRPr="009F08DB">
              <w:rPr>
                <w:lang w:val="de-DE"/>
              </w:rPr>
              <w:t>Quittierung</w:t>
            </w:r>
          </w:p>
        </w:tc>
        <w:tc>
          <w:tcPr>
            <w:tcW w:w="7257" w:type="dxa"/>
          </w:tcPr>
          <w:p w14:paraId="6B0C9519" w14:textId="6F023338" w:rsidR="00365057" w:rsidRPr="009F08DB" w:rsidRDefault="005B341D" w:rsidP="00365057">
            <w:pPr>
              <w:pStyle w:val="BulletTabtext"/>
              <w:rPr>
                <w:lang w:val="de-DE"/>
              </w:rPr>
            </w:pPr>
            <w:r w:rsidRPr="009F08DB">
              <w:rPr>
                <w:lang w:val="de-DE"/>
              </w:rPr>
              <w:t>Sicherheitsrelais wieder einstecken</w:t>
            </w:r>
          </w:p>
          <w:p w14:paraId="5DB8BFD1" w14:textId="09F3AAB2" w:rsidR="005721B8" w:rsidRPr="009F08DB" w:rsidRDefault="00762C1A" w:rsidP="00365057">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1DCD962" w14:textId="274A0544" w:rsidR="00365057" w:rsidRPr="009F08DB" w:rsidRDefault="00365057" w:rsidP="00365057">
            <w:pPr>
              <w:pStyle w:val="Abstandshalter"/>
              <w:rPr>
                <w:lang w:val="de-DE"/>
              </w:rPr>
            </w:pPr>
          </w:p>
        </w:tc>
      </w:tr>
    </w:tbl>
    <w:p w14:paraId="5582B60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54C66D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28E7C92" w14:textId="7402596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F4DA5D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0DFD071" w14:textId="21E82ED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AC91778" w14:textId="77777777" w:rsidTr="00190981">
        <w:trPr>
          <w:trHeight w:val="697"/>
        </w:trPr>
        <w:tc>
          <w:tcPr>
            <w:tcW w:w="2154" w:type="dxa"/>
            <w:tcBorders>
              <w:bottom w:val="nil"/>
            </w:tcBorders>
            <w:shd w:val="clear" w:color="auto" w:fill="F2F2F2" w:themeFill="background1" w:themeFillShade="F2"/>
          </w:tcPr>
          <w:p w14:paraId="5F119C72" w14:textId="0B787B8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1AB9B8E" w14:textId="79C63F8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F7B5DC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17568" behindDoc="0" locked="0" layoutInCell="1" allowOverlap="1" wp14:anchorId="534D00F6" wp14:editId="4C2ACFC8">
                      <wp:simplePos x="0" y="0"/>
                      <wp:positionH relativeFrom="column">
                        <wp:posOffset>-36195</wp:posOffset>
                      </wp:positionH>
                      <wp:positionV relativeFrom="line">
                        <wp:posOffset>36195</wp:posOffset>
                      </wp:positionV>
                      <wp:extent cx="820800" cy="320400"/>
                      <wp:effectExtent l="0" t="0" r="17780" b="22860"/>
                      <wp:wrapNone/>
                      <wp:docPr id="293275682" name="Rechteck: abgerundete Ecken 29327568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77C5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D00F6" id="Rechteck: abgerundete Ecken 293275682" o:spid="_x0000_s2777" style="position:absolute;left:0;text-align:left;margin-left:-2.85pt;margin-top:2.85pt;width:64.65pt;height:25.25pt;z-index:254317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6/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N0Pr++&#10;AgAAyAUAAA4AAAAAAAAAAAAAAAAALgIAAGRycy9lMm9Eb2MueG1sUEsBAi0AFAAGAAgAAAAhADWT&#10;XnbaAAAABwEAAA8AAAAAAAAAAAAAAAAAGAUAAGRycy9kb3ducmV2LnhtbFBLBQYAAAAABAAEAPMA&#10;AAAfBgAAAAA=&#10;" filled="f" strokecolor="black [3213]" strokeweight=".5pt">
                      <v:textbox>
                        <w:txbxContent>
                          <w:p w14:paraId="5FD77C55" w14:textId="77777777" w:rsidR="00BD5E17" w:rsidRDefault="00BD5E17" w:rsidP="005721B8">
                            <w:pPr>
                              <w:jc w:val="center"/>
                            </w:pPr>
                            <w:r>
                              <w:t>x</w:t>
                            </w:r>
                          </w:p>
                        </w:txbxContent>
                      </v:textbox>
                      <w10:wrap anchory="line"/>
                    </v:roundrect>
                  </w:pict>
                </mc:Fallback>
              </mc:AlternateContent>
            </w:r>
          </w:p>
        </w:tc>
      </w:tr>
      <w:tr w:rsidR="005721B8" w:rsidRPr="00897659" w14:paraId="5664BC4E" w14:textId="77777777" w:rsidTr="00190981">
        <w:trPr>
          <w:trHeight w:val="697"/>
        </w:trPr>
        <w:tc>
          <w:tcPr>
            <w:tcW w:w="2154" w:type="dxa"/>
            <w:tcBorders>
              <w:top w:val="nil"/>
              <w:bottom w:val="nil"/>
            </w:tcBorders>
            <w:shd w:val="clear" w:color="auto" w:fill="F2F2F2" w:themeFill="background1" w:themeFillShade="F2"/>
          </w:tcPr>
          <w:p w14:paraId="3F964CC2" w14:textId="77777777" w:rsidR="005721B8" w:rsidRPr="009F08DB" w:rsidRDefault="005721B8" w:rsidP="00190981">
            <w:pPr>
              <w:pStyle w:val="Textkrper"/>
              <w:spacing w:after="0"/>
              <w:rPr>
                <w:lang w:val="de-DE"/>
              </w:rPr>
            </w:pPr>
          </w:p>
        </w:tc>
        <w:tc>
          <w:tcPr>
            <w:tcW w:w="5839" w:type="dxa"/>
            <w:tcBorders>
              <w:top w:val="nil"/>
              <w:bottom w:val="nil"/>
            </w:tcBorders>
          </w:tcPr>
          <w:p w14:paraId="040B7331" w14:textId="3B6ACDB3"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64EC19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24736" behindDoc="0" locked="0" layoutInCell="1" allowOverlap="1" wp14:anchorId="21721382" wp14:editId="306332A0">
                      <wp:simplePos x="0" y="0"/>
                      <wp:positionH relativeFrom="column">
                        <wp:posOffset>-36195</wp:posOffset>
                      </wp:positionH>
                      <wp:positionV relativeFrom="line">
                        <wp:posOffset>36195</wp:posOffset>
                      </wp:positionV>
                      <wp:extent cx="820800" cy="320400"/>
                      <wp:effectExtent l="0" t="0" r="17780" b="22860"/>
                      <wp:wrapNone/>
                      <wp:docPr id="293275683" name="Rechteck: abgerundete Ecken 2932756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C9ACC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21382" id="Rechteck: abgerundete Ecken 293275683" o:spid="_x0000_s2778" style="position:absolute;left:0;text-align:left;margin-left:-2.85pt;margin-top:2.85pt;width:64.65pt;height:25.25pt;z-index:254324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ug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y8Yug&#10;vwIAAMgFAAAOAAAAAAAAAAAAAAAAAC4CAABkcnMvZTJvRG9jLnhtbFBLAQItABQABgAIAAAAIQA1&#10;k1522gAAAAcBAAAPAAAAAAAAAAAAAAAAABkFAABkcnMvZG93bnJldi54bWxQSwUGAAAAAAQABADz&#10;AAAAIAYAAAAA&#10;" filled="f" strokecolor="black [3213]" strokeweight=".5pt">
                      <v:textbox>
                        <w:txbxContent>
                          <w:p w14:paraId="68C9ACC2" w14:textId="77777777" w:rsidR="00BD5E17" w:rsidRDefault="00BD5E17" w:rsidP="005721B8">
                            <w:pPr>
                              <w:jc w:val="center"/>
                            </w:pPr>
                            <w:r>
                              <w:t>x</w:t>
                            </w:r>
                          </w:p>
                        </w:txbxContent>
                      </v:textbox>
                      <w10:wrap anchory="line"/>
                    </v:roundrect>
                  </w:pict>
                </mc:Fallback>
              </mc:AlternateContent>
            </w:r>
          </w:p>
        </w:tc>
      </w:tr>
      <w:tr w:rsidR="005721B8" w:rsidRPr="009F08DB" w14:paraId="04E3AB11" w14:textId="77777777" w:rsidTr="00190981">
        <w:trPr>
          <w:trHeight w:val="1701"/>
        </w:trPr>
        <w:tc>
          <w:tcPr>
            <w:tcW w:w="2154" w:type="dxa"/>
            <w:shd w:val="clear" w:color="auto" w:fill="F2F2F2" w:themeFill="background1" w:themeFillShade="F2"/>
          </w:tcPr>
          <w:p w14:paraId="751326BD" w14:textId="0F26D8F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AC223C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21664" behindDoc="0" locked="0" layoutInCell="1" allowOverlap="1" wp14:anchorId="0B95DE5A" wp14:editId="0F7FD62D">
                      <wp:simplePos x="0" y="0"/>
                      <wp:positionH relativeFrom="column">
                        <wp:posOffset>-5715</wp:posOffset>
                      </wp:positionH>
                      <wp:positionV relativeFrom="line">
                        <wp:posOffset>72390</wp:posOffset>
                      </wp:positionV>
                      <wp:extent cx="4500000" cy="942975"/>
                      <wp:effectExtent l="0" t="0" r="15240" b="28575"/>
                      <wp:wrapNone/>
                      <wp:docPr id="293275686" name="Rechteck: abgerundete Ecken 29327568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7245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95DE5A" id="Rechteck: abgerundete Ecken 293275686" o:spid="_x0000_s2779" style="position:absolute;left:0;text-align:left;margin-left:-.45pt;margin-top:5.7pt;width:354.35pt;height:74.25pt;z-index:254321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uNL5&#10;q74CAADJBQAADgAAAAAAAAAAAAAAAAAuAgAAZHJzL2Uyb0RvYy54bWxQSwECLQAUAAYACAAAACEA&#10;7zJ/7twAAAAIAQAADwAAAAAAAAAAAAAAAAAYBQAAZHJzL2Rvd25yZXYueG1sUEsFBgAAAAAEAAQA&#10;8wAAACEGAAAAAA==&#10;" filled="f" strokecolor="black [3213]" strokeweight=".5pt">
                      <v:textbox>
                        <w:txbxContent>
                          <w:p w14:paraId="60D7245D" w14:textId="77777777" w:rsidR="00BD5E17" w:rsidRDefault="00BD5E17" w:rsidP="005721B8">
                            <w:pPr>
                              <w:jc w:val="center"/>
                            </w:pPr>
                            <w:r>
                              <w:t>x</w:t>
                            </w:r>
                          </w:p>
                        </w:txbxContent>
                      </v:textbox>
                      <w10:wrap anchory="line"/>
                    </v:roundrect>
                  </w:pict>
                </mc:Fallback>
              </mc:AlternateContent>
            </w:r>
          </w:p>
        </w:tc>
      </w:tr>
    </w:tbl>
    <w:p w14:paraId="2D2664F2" w14:textId="77777777" w:rsidR="005721B8" w:rsidRPr="009F08DB" w:rsidRDefault="005721B8" w:rsidP="005721B8">
      <w:pPr>
        <w:pStyle w:val="Textkrper"/>
        <w:rPr>
          <w:lang w:val="de-DE"/>
        </w:rPr>
      </w:pPr>
    </w:p>
    <w:p w14:paraId="34FB737A" w14:textId="53CF49F9" w:rsidR="005721B8" w:rsidRPr="009F08DB" w:rsidRDefault="005721B8" w:rsidP="005721B8">
      <w:pPr>
        <w:pStyle w:val="Textkrper"/>
        <w:rPr>
          <w:lang w:val="de-DE"/>
        </w:rPr>
      </w:pPr>
    </w:p>
    <w:p w14:paraId="5255B2D1" w14:textId="00D26691" w:rsidR="00365057" w:rsidRDefault="00365057" w:rsidP="005721B8">
      <w:pPr>
        <w:pStyle w:val="Textkrper"/>
        <w:rPr>
          <w:lang w:val="de-DE"/>
        </w:rPr>
      </w:pPr>
    </w:p>
    <w:p w14:paraId="22B56CB8" w14:textId="77777777" w:rsidR="00D87089" w:rsidRPr="009F08DB" w:rsidRDefault="00D87089" w:rsidP="005721B8">
      <w:pPr>
        <w:pStyle w:val="Textkrper"/>
        <w:rPr>
          <w:lang w:val="de-DE"/>
        </w:rPr>
      </w:pPr>
    </w:p>
    <w:p w14:paraId="097D4CC2" w14:textId="77777777" w:rsidR="00365057" w:rsidRPr="009F08DB" w:rsidRDefault="00365057"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2939A78" w14:textId="77777777" w:rsidTr="00626664">
        <w:trPr>
          <w:trHeight w:val="1020"/>
        </w:trPr>
        <w:tc>
          <w:tcPr>
            <w:tcW w:w="2154" w:type="dxa"/>
            <w:shd w:val="clear" w:color="auto" w:fill="F2F2F2" w:themeFill="background1" w:themeFillShade="F2"/>
          </w:tcPr>
          <w:p w14:paraId="1E8EDDE6" w14:textId="2A9ACC8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9E37108" w14:textId="2CFE6373" w:rsidR="00626664" w:rsidRPr="009F08DB" w:rsidRDefault="00745279" w:rsidP="00190981">
            <w:pPr>
              <w:pStyle w:val="Textkrper"/>
              <w:tabs>
                <w:tab w:val="left" w:pos="284"/>
              </w:tabs>
              <w:spacing w:after="0"/>
              <w:rPr>
                <w:lang w:val="de-DE"/>
              </w:rPr>
            </w:pPr>
            <w:r w:rsidRPr="009F08DB">
              <w:rPr>
                <w:lang w:val="de-DE"/>
              </w:rPr>
              <w:t>ja/nein</w:t>
            </w:r>
          </w:p>
          <w:p w14:paraId="55742DC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84160" behindDoc="0" locked="0" layoutInCell="1" allowOverlap="1" wp14:anchorId="364827A8" wp14:editId="0926316D">
                      <wp:simplePos x="0" y="0"/>
                      <wp:positionH relativeFrom="column">
                        <wp:posOffset>635</wp:posOffset>
                      </wp:positionH>
                      <wp:positionV relativeFrom="paragraph">
                        <wp:posOffset>36195</wp:posOffset>
                      </wp:positionV>
                      <wp:extent cx="820800" cy="320400"/>
                      <wp:effectExtent l="0" t="0" r="17780" b="22860"/>
                      <wp:wrapNone/>
                      <wp:docPr id="293275687" name="Rechteck: abgerundete Ecken 2932756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AEA5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827A8" id="Rechteck: abgerundete Ecken 293275687" o:spid="_x0000_s2780" style="position:absolute;left:0;text-align:left;margin-left:.05pt;margin-top:2.85pt;width:64.65pt;height:25.25pt;z-index:2578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rSTZq78C&#10;AADIBQAADgAAAAAAAAAAAAAAAAAuAgAAZHJzL2Uyb0RvYy54bWxQSwECLQAUAAYACAAAACEAm65T&#10;wtgAAAAFAQAADwAAAAAAAAAAAAAAAAAZBQAAZHJzL2Rvd25yZXYueG1sUEsFBgAAAAAEAAQA8wAA&#10;AB4GAAAAAA==&#10;" filled="f" strokecolor="black [3213]" strokeweight=".5pt">
                      <v:textbox>
                        <w:txbxContent>
                          <w:p w14:paraId="389AEA5D" w14:textId="77777777" w:rsidR="00BD5E17" w:rsidRDefault="00BD5E17" w:rsidP="005721B8">
                            <w:pPr>
                              <w:jc w:val="center"/>
                            </w:pPr>
                            <w:r>
                              <w:t>x</w:t>
                            </w:r>
                          </w:p>
                        </w:txbxContent>
                      </v:textbox>
                    </v:roundrect>
                  </w:pict>
                </mc:Fallback>
              </mc:AlternateContent>
            </w:r>
          </w:p>
        </w:tc>
        <w:tc>
          <w:tcPr>
            <w:tcW w:w="5839" w:type="dxa"/>
            <w:shd w:val="clear" w:color="auto" w:fill="auto"/>
          </w:tcPr>
          <w:p w14:paraId="650C0387" w14:textId="3110F640" w:rsidR="00626664" w:rsidRPr="009F08DB" w:rsidRDefault="00745279" w:rsidP="00190981">
            <w:pPr>
              <w:pStyle w:val="Textkrper"/>
              <w:tabs>
                <w:tab w:val="left" w:pos="284"/>
              </w:tabs>
              <w:spacing w:after="0"/>
              <w:rPr>
                <w:lang w:val="de-DE"/>
              </w:rPr>
            </w:pPr>
            <w:r w:rsidRPr="009F08DB">
              <w:rPr>
                <w:lang w:val="de-DE"/>
              </w:rPr>
              <w:t>Datum/Kurzzeichen</w:t>
            </w:r>
          </w:p>
          <w:p w14:paraId="18F037A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85184" behindDoc="0" locked="0" layoutInCell="1" allowOverlap="1" wp14:anchorId="1942CA76" wp14:editId="325DDC9F">
                      <wp:simplePos x="0" y="0"/>
                      <wp:positionH relativeFrom="column">
                        <wp:posOffset>1746</wp:posOffset>
                      </wp:positionH>
                      <wp:positionV relativeFrom="line">
                        <wp:posOffset>32703</wp:posOffset>
                      </wp:positionV>
                      <wp:extent cx="3592354" cy="320400"/>
                      <wp:effectExtent l="0" t="0" r="27305" b="22860"/>
                      <wp:wrapNone/>
                      <wp:docPr id="293275688" name="Rechteck: abgerundete Ecken 29327568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1DBED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42CA76" id="Rechteck: abgerundete Ecken 293275688" o:spid="_x0000_s2781" style="position:absolute;left:0;text-align:left;margin-left:.15pt;margin-top:2.6pt;width:282.85pt;height:25.25pt;z-index:257885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EnQ&#10;kDvBAgAAyQUAAA4AAAAAAAAAAAAAAAAALgIAAGRycy9lMm9Eb2MueG1sUEsBAi0AFAAGAAgAAAAh&#10;ABCRfb7aAAAABQEAAA8AAAAAAAAAAAAAAAAAGwUAAGRycy9kb3ducmV2LnhtbFBLBQYAAAAABAAE&#10;APMAAAAiBgAAAAA=&#10;" filled="f" strokecolor="black [3213]" strokeweight=".5pt">
                      <v:textbox>
                        <w:txbxContent>
                          <w:p w14:paraId="2A1DBED0" w14:textId="77777777" w:rsidR="00BD5E17" w:rsidRDefault="00BD5E17" w:rsidP="005721B8">
                            <w:pPr>
                              <w:jc w:val="center"/>
                            </w:pPr>
                            <w:r>
                              <w:t>x</w:t>
                            </w:r>
                          </w:p>
                        </w:txbxContent>
                      </v:textbox>
                      <w10:wrap anchory="line"/>
                    </v:roundrect>
                  </w:pict>
                </mc:Fallback>
              </mc:AlternateContent>
            </w:r>
          </w:p>
        </w:tc>
      </w:tr>
      <w:tr w:rsidR="00626664" w:rsidRPr="009F08DB" w14:paraId="1F12C991" w14:textId="77777777" w:rsidTr="00626664">
        <w:trPr>
          <w:trHeight w:val="1020"/>
        </w:trPr>
        <w:tc>
          <w:tcPr>
            <w:tcW w:w="2154" w:type="dxa"/>
            <w:shd w:val="clear" w:color="auto" w:fill="F2F2F2" w:themeFill="background1" w:themeFillShade="F2"/>
          </w:tcPr>
          <w:p w14:paraId="0399CC28" w14:textId="0024B11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E39D6D9" w14:textId="5AB350A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86208" behindDoc="0" locked="0" layoutInCell="1" allowOverlap="1" wp14:anchorId="55E58BBD" wp14:editId="622EB28A">
                      <wp:simplePos x="0" y="0"/>
                      <wp:positionH relativeFrom="column">
                        <wp:posOffset>-5715</wp:posOffset>
                      </wp:positionH>
                      <wp:positionV relativeFrom="line">
                        <wp:posOffset>252095</wp:posOffset>
                      </wp:positionV>
                      <wp:extent cx="4500000" cy="320400"/>
                      <wp:effectExtent l="0" t="0" r="15240" b="22860"/>
                      <wp:wrapNone/>
                      <wp:docPr id="293275689" name="Rechteck: abgerundete Ecken 29327568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E00E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E58BBD" id="Rechteck: abgerundete Ecken 293275689" o:spid="_x0000_s2782" style="position:absolute;left:0;text-align:left;margin-left:-.45pt;margin-top:19.85pt;width:354.35pt;height:25.25pt;z-index:257886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Bwuau68&#10;AgAAyQUAAA4AAAAAAAAAAAAAAAAALgIAAGRycy9lMm9Eb2MueG1sUEsBAi0AFAAGAAgAAAAhAHhH&#10;TL3cAAAABwEAAA8AAAAAAAAAAAAAAAAAFgUAAGRycy9kb3ducmV2LnhtbFBLBQYAAAAABAAEAPMA&#10;AAAfBgAAAAA=&#10;" filled="f" strokecolor="black [3213]" strokeweight=".5pt">
                      <v:textbox>
                        <w:txbxContent>
                          <w:p w14:paraId="522E00E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BF42523" w14:textId="77777777" w:rsidR="00626664" w:rsidRPr="009F08DB" w:rsidRDefault="00626664" w:rsidP="00190981">
            <w:pPr>
              <w:pStyle w:val="Textkrper"/>
              <w:tabs>
                <w:tab w:val="left" w:pos="284"/>
              </w:tabs>
              <w:spacing w:after="0"/>
              <w:rPr>
                <w:lang w:val="de-DE"/>
              </w:rPr>
            </w:pPr>
          </w:p>
        </w:tc>
      </w:tr>
    </w:tbl>
    <w:p w14:paraId="2ECB9206" w14:textId="77777777" w:rsidR="005721B8" w:rsidRPr="009F08DB" w:rsidRDefault="005721B8" w:rsidP="005721B8">
      <w:pPr>
        <w:rPr>
          <w:rFonts w:ascii="Arial" w:hAnsi="Arial"/>
          <w:lang w:val="de-DE"/>
        </w:rPr>
      </w:pPr>
      <w:r w:rsidRPr="009F08DB">
        <w:rPr>
          <w:lang w:val="de-DE"/>
        </w:rPr>
        <w:br w:type="page"/>
      </w:r>
    </w:p>
    <w:p w14:paraId="52ADBB8F" w14:textId="1EF6AD0B" w:rsidR="005721B8" w:rsidRPr="009F08DB" w:rsidRDefault="00365057" w:rsidP="00897659">
      <w:pPr>
        <w:pStyle w:val="berschrift3nummeriert"/>
        <w:rPr>
          <w:lang w:val="de-DE"/>
        </w:rPr>
      </w:pPr>
      <w:bookmarkStart w:id="175" w:name="_Toc118817687"/>
      <w:r w:rsidRPr="009F08DB">
        <w:rPr>
          <w:lang w:val="de-DE"/>
        </w:rPr>
        <w:lastRenderedPageBreak/>
        <w:t xml:space="preserve">FLT 320: </w:t>
      </w:r>
      <w:r w:rsidR="005B341D" w:rsidRPr="009F08DB">
        <w:rPr>
          <w:lang w:val="de-DE"/>
        </w:rPr>
        <w:t>PROSPEKT: SUMMENFEHLER CODELESER VORNE</w:t>
      </w:r>
      <w:bookmarkEnd w:id="175"/>
    </w:p>
    <w:p w14:paraId="6E012C72"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85BE190" w14:textId="77777777" w:rsidTr="00365057">
        <w:trPr>
          <w:trHeight w:val="353"/>
        </w:trPr>
        <w:tc>
          <w:tcPr>
            <w:tcW w:w="2154" w:type="dxa"/>
            <w:shd w:val="clear" w:color="auto" w:fill="F2F2F2" w:themeFill="background1" w:themeFillShade="F2"/>
          </w:tcPr>
          <w:p w14:paraId="3E1306E7" w14:textId="6656CB3D" w:rsidR="005721B8" w:rsidRPr="009F08DB" w:rsidRDefault="00D8280B" w:rsidP="00190981">
            <w:pPr>
              <w:pStyle w:val="Textkrper"/>
              <w:spacing w:after="0"/>
              <w:rPr>
                <w:b/>
                <w:lang w:val="de-DE"/>
              </w:rPr>
            </w:pPr>
            <w:r w:rsidRPr="009F08DB">
              <w:rPr>
                <w:b/>
                <w:lang w:val="de-DE"/>
              </w:rPr>
              <w:t>Testziel</w:t>
            </w:r>
          </w:p>
        </w:tc>
        <w:tc>
          <w:tcPr>
            <w:tcW w:w="7257" w:type="dxa"/>
          </w:tcPr>
          <w:p w14:paraId="0E37528F" w14:textId="156339E5" w:rsidR="005721B8" w:rsidRPr="009F08DB" w:rsidRDefault="00A7704C" w:rsidP="00190981">
            <w:pPr>
              <w:pStyle w:val="BulletTabtext"/>
              <w:rPr>
                <w:lang w:val="de-DE"/>
              </w:rPr>
            </w:pPr>
            <w:r w:rsidRPr="009F08DB">
              <w:rPr>
                <w:lang w:val="de-DE"/>
              </w:rPr>
              <w:t>Test, ob die richtige Störmeldung im Bedienfeld erscheint</w:t>
            </w:r>
          </w:p>
          <w:p w14:paraId="7AFC9E90" w14:textId="34C1E9E9" w:rsidR="00365057" w:rsidRPr="009F08DB" w:rsidRDefault="00365057" w:rsidP="00365057">
            <w:pPr>
              <w:pStyle w:val="Abstandshalter"/>
              <w:rPr>
                <w:lang w:val="de-DE"/>
              </w:rPr>
            </w:pPr>
          </w:p>
        </w:tc>
      </w:tr>
      <w:tr w:rsidR="005721B8" w:rsidRPr="00897659" w14:paraId="58C4C070" w14:textId="77777777" w:rsidTr="00190981">
        <w:trPr>
          <w:trHeight w:val="170"/>
        </w:trPr>
        <w:tc>
          <w:tcPr>
            <w:tcW w:w="2154" w:type="dxa"/>
          </w:tcPr>
          <w:p w14:paraId="07E936D8" w14:textId="77777777" w:rsidR="005721B8" w:rsidRPr="009F08DB" w:rsidRDefault="005721B8" w:rsidP="00190981">
            <w:pPr>
              <w:pStyle w:val="Textkrper"/>
              <w:spacing w:before="0" w:after="0"/>
              <w:rPr>
                <w:sz w:val="8"/>
                <w:szCs w:val="8"/>
                <w:lang w:val="de-DE"/>
              </w:rPr>
            </w:pPr>
          </w:p>
        </w:tc>
        <w:tc>
          <w:tcPr>
            <w:tcW w:w="7257" w:type="dxa"/>
          </w:tcPr>
          <w:p w14:paraId="18E9B4AB" w14:textId="77777777" w:rsidR="005721B8" w:rsidRPr="009F08DB" w:rsidRDefault="005721B8" w:rsidP="00190981">
            <w:pPr>
              <w:pStyle w:val="Textkrper"/>
              <w:spacing w:before="0" w:after="0"/>
              <w:rPr>
                <w:sz w:val="8"/>
                <w:szCs w:val="8"/>
                <w:lang w:val="de-DE"/>
              </w:rPr>
            </w:pPr>
          </w:p>
        </w:tc>
      </w:tr>
      <w:tr w:rsidR="005721B8" w:rsidRPr="009F08DB" w14:paraId="45BC5184" w14:textId="77777777" w:rsidTr="00190981">
        <w:trPr>
          <w:trHeight w:val="471"/>
        </w:trPr>
        <w:tc>
          <w:tcPr>
            <w:tcW w:w="2154" w:type="dxa"/>
            <w:shd w:val="clear" w:color="auto" w:fill="F2F2F2" w:themeFill="background1" w:themeFillShade="F2"/>
          </w:tcPr>
          <w:p w14:paraId="0F176AFF" w14:textId="55E26DCD" w:rsidR="005721B8" w:rsidRPr="009F08DB" w:rsidRDefault="00D8280B" w:rsidP="00190981">
            <w:pPr>
              <w:pStyle w:val="Textkrper"/>
              <w:spacing w:after="0"/>
              <w:rPr>
                <w:b/>
                <w:lang w:val="de-DE"/>
              </w:rPr>
            </w:pPr>
            <w:r w:rsidRPr="009F08DB">
              <w:rPr>
                <w:b/>
                <w:lang w:val="de-DE"/>
              </w:rPr>
              <w:t>Testdurchführung</w:t>
            </w:r>
          </w:p>
        </w:tc>
        <w:tc>
          <w:tcPr>
            <w:tcW w:w="7257" w:type="dxa"/>
          </w:tcPr>
          <w:p w14:paraId="1070781B" w14:textId="77777777" w:rsidR="005721B8" w:rsidRPr="009F08DB" w:rsidRDefault="005721B8" w:rsidP="00190981">
            <w:pPr>
              <w:pStyle w:val="Textkrper"/>
              <w:spacing w:after="0"/>
              <w:rPr>
                <w:lang w:val="de-DE"/>
              </w:rPr>
            </w:pPr>
          </w:p>
        </w:tc>
      </w:tr>
      <w:tr w:rsidR="005721B8" w:rsidRPr="00897659" w14:paraId="0E9322E8" w14:textId="77777777" w:rsidTr="00190981">
        <w:trPr>
          <w:trHeight w:val="697"/>
        </w:trPr>
        <w:tc>
          <w:tcPr>
            <w:tcW w:w="2154" w:type="dxa"/>
            <w:shd w:val="clear" w:color="auto" w:fill="F2F2F2" w:themeFill="background1" w:themeFillShade="F2"/>
          </w:tcPr>
          <w:p w14:paraId="3D7528E2" w14:textId="1A3268BE" w:rsidR="005721B8" w:rsidRPr="009F08DB" w:rsidRDefault="00D41D58" w:rsidP="00190981">
            <w:pPr>
              <w:pStyle w:val="Textkrper"/>
              <w:spacing w:after="0"/>
              <w:rPr>
                <w:lang w:val="de-DE"/>
              </w:rPr>
            </w:pPr>
            <w:r w:rsidRPr="009F08DB">
              <w:rPr>
                <w:lang w:val="de-DE"/>
              </w:rPr>
              <w:t>Testvoraussetzungen</w:t>
            </w:r>
          </w:p>
        </w:tc>
        <w:tc>
          <w:tcPr>
            <w:tcW w:w="7257" w:type="dxa"/>
          </w:tcPr>
          <w:p w14:paraId="23B8923E" w14:textId="291D35B5" w:rsidR="00365057" w:rsidRPr="009F08DB" w:rsidRDefault="00AE36C0" w:rsidP="00365057">
            <w:pPr>
              <w:pStyle w:val="BulletTabtext"/>
              <w:rPr>
                <w:lang w:val="de-DE"/>
              </w:rPr>
            </w:pPr>
            <w:r w:rsidRPr="009F08DB">
              <w:rPr>
                <w:lang w:val="de-DE"/>
              </w:rPr>
              <w:t>Maschine ist im Automatikbetrieb bereit</w:t>
            </w:r>
          </w:p>
          <w:p w14:paraId="20EA3BA5" w14:textId="47D5C314" w:rsidR="005721B8" w:rsidRPr="009F08DB" w:rsidRDefault="005B341D" w:rsidP="00365057">
            <w:pPr>
              <w:pStyle w:val="BulletTabtext"/>
              <w:rPr>
                <w:lang w:val="de-DE"/>
              </w:rPr>
            </w:pPr>
            <w:r w:rsidRPr="009F08DB">
              <w:rPr>
                <w:lang w:val="de-DE"/>
              </w:rPr>
              <w:t xml:space="preserve">Zähler 330 </w:t>
            </w:r>
            <w:r w:rsidR="00792679" w:rsidRPr="009F08DB">
              <w:rPr>
                <w:lang w:val="de-DE"/>
              </w:rPr>
              <w:t>„</w:t>
            </w:r>
            <w:r w:rsidRPr="009F08DB">
              <w:rPr>
                <w:lang w:val="de-DE"/>
              </w:rPr>
              <w:t>Prospekt: Summenfehler Codeleser vorne</w:t>
            </w:r>
            <w:r w:rsidR="00792679" w:rsidRPr="009F08DB">
              <w:rPr>
                <w:lang w:val="de-DE"/>
              </w:rPr>
              <w:t>“</w:t>
            </w:r>
            <w:r w:rsidRPr="009F08DB">
              <w:rPr>
                <w:lang w:val="de-DE"/>
              </w:rPr>
              <w:t xml:space="preserve"> ist auf 3 eingestellt</w:t>
            </w:r>
          </w:p>
          <w:p w14:paraId="731BDA50" w14:textId="5CE38ECD" w:rsidR="00365057" w:rsidRPr="009F08DB" w:rsidRDefault="00365057" w:rsidP="00365057">
            <w:pPr>
              <w:pStyle w:val="Abstandshalter"/>
              <w:rPr>
                <w:lang w:val="de-DE"/>
              </w:rPr>
            </w:pPr>
          </w:p>
        </w:tc>
      </w:tr>
      <w:tr w:rsidR="005721B8" w:rsidRPr="009F08DB" w14:paraId="34C21573" w14:textId="77777777" w:rsidTr="00190981">
        <w:trPr>
          <w:trHeight w:val="697"/>
        </w:trPr>
        <w:tc>
          <w:tcPr>
            <w:tcW w:w="2154" w:type="dxa"/>
            <w:shd w:val="clear" w:color="auto" w:fill="F2F2F2" w:themeFill="background1" w:themeFillShade="F2"/>
          </w:tcPr>
          <w:p w14:paraId="3DAEE1CB" w14:textId="380AC3D5" w:rsidR="005721B8" w:rsidRPr="009F08DB" w:rsidRDefault="00D8280B" w:rsidP="00190981">
            <w:pPr>
              <w:pStyle w:val="Textkrper"/>
              <w:spacing w:after="0"/>
              <w:rPr>
                <w:lang w:val="de-DE"/>
              </w:rPr>
            </w:pPr>
            <w:r w:rsidRPr="009F08DB">
              <w:rPr>
                <w:lang w:val="de-DE"/>
              </w:rPr>
              <w:t>Erforderliche Tätigkeit</w:t>
            </w:r>
          </w:p>
        </w:tc>
        <w:tc>
          <w:tcPr>
            <w:tcW w:w="7257" w:type="dxa"/>
          </w:tcPr>
          <w:p w14:paraId="545333EF" w14:textId="43340C1B" w:rsidR="00365057" w:rsidRPr="009F08DB" w:rsidRDefault="005B341D" w:rsidP="00365057">
            <w:pPr>
              <w:pStyle w:val="BulletTabtext"/>
              <w:rPr>
                <w:lang w:val="de-DE"/>
              </w:rPr>
            </w:pPr>
            <w:r w:rsidRPr="009F08DB">
              <w:rPr>
                <w:lang w:val="de-DE"/>
              </w:rPr>
              <w:t xml:space="preserve">Bereite 3 Prospekte </w:t>
            </w:r>
            <w:r w:rsidR="004D291E" w:rsidRPr="009F08DB">
              <w:rPr>
                <w:lang w:val="de-DE"/>
              </w:rPr>
              <w:t xml:space="preserve">entweder </w:t>
            </w:r>
            <w:r w:rsidRPr="009F08DB">
              <w:rPr>
                <w:lang w:val="de-DE"/>
              </w:rPr>
              <w:t>ohne oder mit falschem Code vor</w:t>
            </w:r>
          </w:p>
          <w:p w14:paraId="16FC35B6" w14:textId="7DFB574E" w:rsidR="00365057" w:rsidRPr="009F08DB" w:rsidRDefault="00762C1A" w:rsidP="00365057">
            <w:pPr>
              <w:pStyle w:val="BulletTabtext"/>
              <w:rPr>
                <w:lang w:val="de-DE"/>
              </w:rPr>
            </w:pPr>
            <w:r w:rsidRPr="009F08DB">
              <w:rPr>
                <w:lang w:val="de-DE"/>
              </w:rPr>
              <w:t>Aktiviere SWS</w:t>
            </w:r>
            <w:r w:rsidR="00365057" w:rsidRPr="009F08DB">
              <w:rPr>
                <w:lang w:val="de-DE"/>
              </w:rPr>
              <w:t xml:space="preserve"> 300 </w:t>
            </w:r>
            <w:r w:rsidR="00792679" w:rsidRPr="009F08DB">
              <w:rPr>
                <w:lang w:val="de-DE"/>
              </w:rPr>
              <w:t>„</w:t>
            </w:r>
            <w:r w:rsidR="00724BD8" w:rsidRPr="009F08DB">
              <w:rPr>
                <w:lang w:val="de-DE"/>
              </w:rPr>
              <w:t>Prospektapparat”</w:t>
            </w:r>
          </w:p>
          <w:p w14:paraId="64A55172" w14:textId="00B1B48A" w:rsidR="00365057" w:rsidRPr="009F08DB" w:rsidRDefault="00762C1A" w:rsidP="00365057">
            <w:pPr>
              <w:pStyle w:val="BulletTabtext"/>
              <w:rPr>
                <w:lang w:val="de-DE"/>
              </w:rPr>
            </w:pPr>
            <w:r w:rsidRPr="009F08DB">
              <w:rPr>
                <w:lang w:val="de-DE"/>
              </w:rPr>
              <w:t>Deaktiviere SWS</w:t>
            </w:r>
            <w:r w:rsidR="00365057" w:rsidRPr="009F08DB">
              <w:rPr>
                <w:lang w:val="de-DE"/>
              </w:rPr>
              <w:t xml:space="preserve"> 100 </w:t>
            </w:r>
            <w:r w:rsidR="00792679" w:rsidRPr="009F08DB">
              <w:rPr>
                <w:lang w:val="de-DE"/>
              </w:rPr>
              <w:t>„</w:t>
            </w:r>
            <w:r w:rsidR="009F1396" w:rsidRPr="009F08DB">
              <w:rPr>
                <w:lang w:val="de-DE"/>
              </w:rPr>
              <w:t>Fehlerhaftes Packgut einschieben</w:t>
            </w:r>
            <w:r w:rsidR="00365057" w:rsidRPr="009F08DB">
              <w:rPr>
                <w:lang w:val="de-DE"/>
              </w:rPr>
              <w:t>”</w:t>
            </w:r>
          </w:p>
          <w:p w14:paraId="35326372" w14:textId="71A4FF68" w:rsidR="00365057" w:rsidRPr="009F08DB" w:rsidRDefault="00762C1A" w:rsidP="00365057">
            <w:pPr>
              <w:pStyle w:val="BulletTabtext"/>
              <w:rPr>
                <w:lang w:val="de-DE"/>
              </w:rPr>
            </w:pPr>
            <w:r w:rsidRPr="009F08DB">
              <w:rPr>
                <w:lang w:val="de-DE"/>
              </w:rPr>
              <w:t>Aktiviere SWS</w:t>
            </w:r>
            <w:r w:rsidR="00365057" w:rsidRPr="009F08DB">
              <w:rPr>
                <w:lang w:val="de-DE"/>
              </w:rPr>
              <w:t xml:space="preserve"> 301 </w:t>
            </w:r>
            <w:r w:rsidR="00792679" w:rsidRPr="009F08DB">
              <w:rPr>
                <w:lang w:val="de-DE"/>
              </w:rPr>
              <w:t>„</w:t>
            </w:r>
            <w:r w:rsidR="005B341D" w:rsidRPr="009F08DB">
              <w:rPr>
                <w:lang w:val="de-DE"/>
              </w:rPr>
              <w:t>Prospekt: Codeleser vorne</w:t>
            </w:r>
            <w:r w:rsidR="00365057" w:rsidRPr="009F08DB">
              <w:rPr>
                <w:lang w:val="de-DE"/>
              </w:rPr>
              <w:t>”</w:t>
            </w:r>
          </w:p>
          <w:p w14:paraId="691DEEDE" w14:textId="18421704" w:rsidR="00365057" w:rsidRPr="009F08DB" w:rsidRDefault="005B341D" w:rsidP="00365057">
            <w:pPr>
              <w:pStyle w:val="BulletTabtext"/>
              <w:rPr>
                <w:lang w:val="de-DE"/>
              </w:rPr>
            </w:pPr>
            <w:r w:rsidRPr="009F08DB">
              <w:rPr>
                <w:lang w:val="de-DE"/>
              </w:rPr>
              <w:t xml:space="preserve">3 Prospekte ohne oder mit falschem Code in </w:t>
            </w:r>
            <w:r w:rsidR="00811365" w:rsidRPr="009F08DB">
              <w:rPr>
                <w:lang w:val="de-DE"/>
              </w:rPr>
              <w:t xml:space="preserve">den </w:t>
            </w:r>
            <w:r w:rsidRPr="009F08DB">
              <w:rPr>
                <w:lang w:val="de-DE"/>
              </w:rPr>
              <w:t>Prospektstapel einlegen</w:t>
            </w:r>
          </w:p>
          <w:p w14:paraId="512E03B6" w14:textId="72C818A4" w:rsidR="005721B8" w:rsidRPr="009F08DB" w:rsidRDefault="00A84E04" w:rsidP="00365057">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mit Packgut</w:t>
            </w:r>
          </w:p>
          <w:p w14:paraId="21DCF57A" w14:textId="43D1581C" w:rsidR="00365057" w:rsidRPr="009F08DB" w:rsidRDefault="00365057" w:rsidP="00365057">
            <w:pPr>
              <w:pStyle w:val="Abstandshalter"/>
              <w:rPr>
                <w:lang w:val="de-DE"/>
              </w:rPr>
            </w:pPr>
          </w:p>
        </w:tc>
      </w:tr>
      <w:tr w:rsidR="005721B8" w:rsidRPr="00897659" w14:paraId="54ACCA15" w14:textId="77777777" w:rsidTr="00190981">
        <w:trPr>
          <w:trHeight w:val="697"/>
        </w:trPr>
        <w:tc>
          <w:tcPr>
            <w:tcW w:w="2154" w:type="dxa"/>
            <w:shd w:val="clear" w:color="auto" w:fill="F2F2F2" w:themeFill="background1" w:themeFillShade="F2"/>
          </w:tcPr>
          <w:p w14:paraId="14BDA53C" w14:textId="15295E32" w:rsidR="005721B8" w:rsidRPr="009F08DB" w:rsidRDefault="008C23D6" w:rsidP="00190981">
            <w:pPr>
              <w:pStyle w:val="Textkrper"/>
              <w:spacing w:after="0"/>
              <w:rPr>
                <w:lang w:val="de-DE"/>
              </w:rPr>
            </w:pPr>
            <w:r w:rsidRPr="009F08DB">
              <w:rPr>
                <w:lang w:val="de-DE"/>
              </w:rPr>
              <w:t>Folge</w:t>
            </w:r>
          </w:p>
        </w:tc>
        <w:tc>
          <w:tcPr>
            <w:tcW w:w="7257" w:type="dxa"/>
          </w:tcPr>
          <w:p w14:paraId="76210EED" w14:textId="77777777" w:rsidR="005B341D" w:rsidRPr="009F08DB" w:rsidRDefault="005B341D" w:rsidP="005B341D">
            <w:pPr>
              <w:pStyle w:val="BulletTabtext"/>
              <w:rPr>
                <w:lang w:val="de-DE"/>
              </w:rPr>
            </w:pPr>
            <w:r w:rsidRPr="009F08DB">
              <w:rPr>
                <w:lang w:val="de-DE"/>
              </w:rPr>
              <w:t>Prospekte mit falschen oder ohne Code werden ausgeworfen</w:t>
            </w:r>
          </w:p>
          <w:p w14:paraId="0F9BE1E8" w14:textId="3F451564" w:rsidR="00365057" w:rsidRPr="009F08DB" w:rsidRDefault="005B341D" w:rsidP="005B341D">
            <w:pPr>
              <w:pStyle w:val="BulletTabtext"/>
              <w:rPr>
                <w:lang w:val="de-DE"/>
              </w:rPr>
            </w:pPr>
            <w:r w:rsidRPr="009F08DB">
              <w:rPr>
                <w:lang w:val="de-DE"/>
              </w:rPr>
              <w:t>Nach 3 fehlerhaften Prospekten stoppt die Maschine</w:t>
            </w:r>
          </w:p>
          <w:p w14:paraId="6A3627F1" w14:textId="367C2405" w:rsidR="00365057" w:rsidRPr="009F08DB" w:rsidRDefault="00762C1A" w:rsidP="00365057">
            <w:pPr>
              <w:pStyle w:val="BulletTabtext"/>
              <w:rPr>
                <w:lang w:val="de-DE"/>
              </w:rPr>
            </w:pPr>
            <w:r w:rsidRPr="009F08DB">
              <w:rPr>
                <w:lang w:val="de-DE"/>
              </w:rPr>
              <w:t>Störmeldung erscheint im Bedienfeld</w:t>
            </w:r>
          </w:p>
          <w:p w14:paraId="579DC536" w14:textId="5030DD5D" w:rsidR="005721B8" w:rsidRPr="009F08DB" w:rsidRDefault="000A4CB7" w:rsidP="00365057">
            <w:pPr>
              <w:pStyle w:val="BulletTabtext"/>
              <w:rPr>
                <w:lang w:val="de-DE"/>
              </w:rPr>
            </w:pPr>
            <w:r w:rsidRPr="009F08DB">
              <w:rPr>
                <w:lang w:val="de-DE"/>
              </w:rPr>
              <w:t>Maschine kann nicht gestartet werden, solange Störmeldung aktiv ist</w:t>
            </w:r>
          </w:p>
          <w:p w14:paraId="639E8DA4" w14:textId="4A2063B4" w:rsidR="00365057" w:rsidRPr="009F08DB" w:rsidRDefault="00365057" w:rsidP="00365057">
            <w:pPr>
              <w:pStyle w:val="Abstandshalter"/>
              <w:rPr>
                <w:lang w:val="de-DE"/>
              </w:rPr>
            </w:pPr>
          </w:p>
        </w:tc>
      </w:tr>
      <w:tr w:rsidR="005721B8" w:rsidRPr="00897659" w14:paraId="162DACB3" w14:textId="77777777" w:rsidTr="00365057">
        <w:trPr>
          <w:trHeight w:val="440"/>
        </w:trPr>
        <w:tc>
          <w:tcPr>
            <w:tcW w:w="2154" w:type="dxa"/>
            <w:shd w:val="clear" w:color="auto" w:fill="F2F2F2" w:themeFill="background1" w:themeFillShade="F2"/>
          </w:tcPr>
          <w:p w14:paraId="03D16AFD" w14:textId="1F6723CE" w:rsidR="005721B8" w:rsidRPr="009F08DB" w:rsidRDefault="00D8280B" w:rsidP="00190981">
            <w:pPr>
              <w:pStyle w:val="Textkrper"/>
              <w:spacing w:after="0"/>
              <w:rPr>
                <w:lang w:val="de-DE"/>
              </w:rPr>
            </w:pPr>
            <w:r w:rsidRPr="009F08DB">
              <w:rPr>
                <w:lang w:val="de-DE"/>
              </w:rPr>
              <w:t>Kommentare</w:t>
            </w:r>
          </w:p>
        </w:tc>
        <w:tc>
          <w:tcPr>
            <w:tcW w:w="7257" w:type="dxa"/>
          </w:tcPr>
          <w:p w14:paraId="6DC65AA3" w14:textId="152DAE98" w:rsidR="005721B8" w:rsidRPr="009F08DB" w:rsidRDefault="005B341D" w:rsidP="006C07B5">
            <w:pPr>
              <w:pStyle w:val="BulletTabtext"/>
              <w:rPr>
                <w:lang w:val="de-DE"/>
              </w:rPr>
            </w:pPr>
            <w:r w:rsidRPr="009F08DB">
              <w:rPr>
                <w:lang w:val="de-DE"/>
              </w:rPr>
              <w:t>Zum Manipulieren des Prospektcodes einen schwarzen Filzstift verwenden (z.B. Edding)</w:t>
            </w:r>
          </w:p>
          <w:p w14:paraId="2FA63435" w14:textId="73F0890B" w:rsidR="00365057" w:rsidRPr="009F08DB" w:rsidRDefault="00365057" w:rsidP="00365057">
            <w:pPr>
              <w:pStyle w:val="Abstandshalter"/>
              <w:rPr>
                <w:lang w:val="de-DE"/>
              </w:rPr>
            </w:pPr>
          </w:p>
        </w:tc>
      </w:tr>
      <w:tr w:rsidR="005721B8" w:rsidRPr="009F08DB" w14:paraId="4A55AFAC" w14:textId="77777777" w:rsidTr="00365057">
        <w:trPr>
          <w:trHeight w:val="306"/>
        </w:trPr>
        <w:tc>
          <w:tcPr>
            <w:tcW w:w="2154" w:type="dxa"/>
            <w:shd w:val="clear" w:color="auto" w:fill="F2F2F2" w:themeFill="background1" w:themeFillShade="F2"/>
          </w:tcPr>
          <w:p w14:paraId="25C9F015" w14:textId="1739CB77" w:rsidR="005721B8" w:rsidRPr="009F08DB" w:rsidRDefault="00D41D58" w:rsidP="00190981">
            <w:pPr>
              <w:pStyle w:val="Textkrper"/>
              <w:spacing w:after="0"/>
              <w:rPr>
                <w:lang w:val="de-DE"/>
              </w:rPr>
            </w:pPr>
            <w:r w:rsidRPr="009F08DB">
              <w:rPr>
                <w:lang w:val="de-DE"/>
              </w:rPr>
              <w:t>Quittierung</w:t>
            </w:r>
          </w:p>
        </w:tc>
        <w:tc>
          <w:tcPr>
            <w:tcW w:w="7257" w:type="dxa"/>
          </w:tcPr>
          <w:p w14:paraId="7CC3CCF5" w14:textId="07821752" w:rsidR="005721B8" w:rsidRPr="009F08DB" w:rsidRDefault="00762C1A" w:rsidP="00365057">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394B0F7" w14:textId="414B31D7" w:rsidR="00365057" w:rsidRPr="009F08DB" w:rsidRDefault="00365057" w:rsidP="00365057">
            <w:pPr>
              <w:pStyle w:val="Abstandshalter"/>
              <w:rPr>
                <w:lang w:val="de-DE"/>
              </w:rPr>
            </w:pPr>
          </w:p>
        </w:tc>
      </w:tr>
    </w:tbl>
    <w:p w14:paraId="54413F50" w14:textId="77777777" w:rsidR="005721B8" w:rsidRPr="009F08DB" w:rsidRDefault="005721B8" w:rsidP="005721B8">
      <w:pPr>
        <w:pStyle w:val="Abstandshalter"/>
        <w:rPr>
          <w:lang w:val="de-DE"/>
        </w:rPr>
      </w:pPr>
    </w:p>
    <w:p w14:paraId="4F4011F6" w14:textId="77777777" w:rsidR="00365057" w:rsidRPr="009F08DB" w:rsidRDefault="00365057">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59C358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626B421" w14:textId="084908DC"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75D94E8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CA734AA" w14:textId="67A78D3F"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0D479326" w14:textId="77777777" w:rsidTr="00190981">
        <w:trPr>
          <w:trHeight w:val="697"/>
        </w:trPr>
        <w:tc>
          <w:tcPr>
            <w:tcW w:w="2154" w:type="dxa"/>
            <w:tcBorders>
              <w:bottom w:val="nil"/>
            </w:tcBorders>
            <w:shd w:val="clear" w:color="auto" w:fill="F2F2F2" w:themeFill="background1" w:themeFillShade="F2"/>
          </w:tcPr>
          <w:p w14:paraId="74BD3DDF" w14:textId="19393F4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AFB9411" w14:textId="7548F6BA" w:rsidR="005721B8" w:rsidRPr="009F08DB" w:rsidRDefault="005B341D" w:rsidP="005B341D">
            <w:pPr>
              <w:pStyle w:val="BulletTabtext"/>
              <w:rPr>
                <w:lang w:val="de-DE"/>
              </w:rPr>
            </w:pPr>
            <w:r w:rsidRPr="009F08DB">
              <w:rPr>
                <w:lang w:val="de-DE"/>
              </w:rPr>
              <w:t>Prospekte mit falschen oder ohne Code werden ausgeworfen</w:t>
            </w:r>
          </w:p>
        </w:tc>
        <w:tc>
          <w:tcPr>
            <w:tcW w:w="1417" w:type="dxa"/>
            <w:tcBorders>
              <w:bottom w:val="nil"/>
            </w:tcBorders>
          </w:tcPr>
          <w:p w14:paraId="406C13F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25760" behindDoc="0" locked="0" layoutInCell="1" allowOverlap="1" wp14:anchorId="34845304" wp14:editId="53719618">
                      <wp:simplePos x="0" y="0"/>
                      <wp:positionH relativeFrom="column">
                        <wp:posOffset>-36195</wp:posOffset>
                      </wp:positionH>
                      <wp:positionV relativeFrom="line">
                        <wp:posOffset>36195</wp:posOffset>
                      </wp:positionV>
                      <wp:extent cx="820800" cy="320400"/>
                      <wp:effectExtent l="0" t="0" r="17780" b="22860"/>
                      <wp:wrapNone/>
                      <wp:docPr id="293275690" name="Rechteck: abgerundete Ecken 29327569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5D23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845304" id="Rechteck: abgerundete Ecken 293275690" o:spid="_x0000_s2783" style="position:absolute;left:0;text-align:left;margin-left:-2.85pt;margin-top:2.85pt;width:64.65pt;height:25.25pt;z-index:254325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9auQu+&#10;AgAAyAUAAA4AAAAAAAAAAAAAAAAALgIAAGRycy9lMm9Eb2MueG1sUEsBAi0AFAAGAAgAAAAhADWT&#10;XnbaAAAABwEAAA8AAAAAAAAAAAAAAAAAGAUAAGRycy9kb3ducmV2LnhtbFBLBQYAAAAABAAEAPMA&#10;AAAfBgAAAAA=&#10;" filled="f" strokecolor="black [3213]" strokeweight=".5pt">
                      <v:textbox>
                        <w:txbxContent>
                          <w:p w14:paraId="49E5D232" w14:textId="77777777" w:rsidR="00BD5E17" w:rsidRDefault="00BD5E17" w:rsidP="005721B8">
                            <w:pPr>
                              <w:jc w:val="center"/>
                            </w:pPr>
                            <w:r>
                              <w:t>x</w:t>
                            </w:r>
                          </w:p>
                        </w:txbxContent>
                      </v:textbox>
                      <w10:wrap anchory="line"/>
                    </v:roundrect>
                  </w:pict>
                </mc:Fallback>
              </mc:AlternateContent>
            </w:r>
          </w:p>
        </w:tc>
      </w:tr>
      <w:tr w:rsidR="005721B8" w:rsidRPr="00897659" w14:paraId="5DA0F436" w14:textId="77777777" w:rsidTr="00190981">
        <w:trPr>
          <w:trHeight w:val="697"/>
        </w:trPr>
        <w:tc>
          <w:tcPr>
            <w:tcW w:w="2154" w:type="dxa"/>
            <w:tcBorders>
              <w:top w:val="nil"/>
              <w:bottom w:val="nil"/>
            </w:tcBorders>
            <w:shd w:val="clear" w:color="auto" w:fill="F2F2F2" w:themeFill="background1" w:themeFillShade="F2"/>
          </w:tcPr>
          <w:p w14:paraId="0DE4E22A" w14:textId="77777777" w:rsidR="005721B8" w:rsidRPr="009F08DB" w:rsidRDefault="005721B8" w:rsidP="00190981">
            <w:pPr>
              <w:pStyle w:val="Textkrper"/>
              <w:spacing w:after="0"/>
              <w:rPr>
                <w:lang w:val="de-DE"/>
              </w:rPr>
            </w:pPr>
          </w:p>
        </w:tc>
        <w:tc>
          <w:tcPr>
            <w:tcW w:w="5839" w:type="dxa"/>
            <w:tcBorders>
              <w:top w:val="nil"/>
              <w:bottom w:val="nil"/>
            </w:tcBorders>
          </w:tcPr>
          <w:p w14:paraId="20C51211" w14:textId="79429015" w:rsidR="005721B8" w:rsidRPr="009F08DB" w:rsidRDefault="005B341D" w:rsidP="00190981">
            <w:pPr>
              <w:pStyle w:val="BulletTabtext"/>
              <w:rPr>
                <w:lang w:val="de-DE"/>
              </w:rPr>
            </w:pPr>
            <w:r w:rsidRPr="009F08DB">
              <w:rPr>
                <w:lang w:val="de-DE"/>
              </w:rPr>
              <w:t>Nach 3 fehlerhaften Prospekten stoppt die Maschine</w:t>
            </w:r>
          </w:p>
        </w:tc>
        <w:tc>
          <w:tcPr>
            <w:tcW w:w="1417" w:type="dxa"/>
            <w:tcBorders>
              <w:top w:val="nil"/>
              <w:bottom w:val="nil"/>
            </w:tcBorders>
          </w:tcPr>
          <w:p w14:paraId="4352E17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32928" behindDoc="0" locked="0" layoutInCell="1" allowOverlap="1" wp14:anchorId="47980829" wp14:editId="2E7DE6E3">
                      <wp:simplePos x="0" y="0"/>
                      <wp:positionH relativeFrom="column">
                        <wp:posOffset>-36195</wp:posOffset>
                      </wp:positionH>
                      <wp:positionV relativeFrom="line">
                        <wp:posOffset>36195</wp:posOffset>
                      </wp:positionV>
                      <wp:extent cx="820800" cy="320400"/>
                      <wp:effectExtent l="0" t="0" r="17780" b="22860"/>
                      <wp:wrapNone/>
                      <wp:docPr id="293275691" name="Rechteck: abgerundete Ecken 2932756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DA30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80829" id="Rechteck: abgerundete Ecken 293275691" o:spid="_x0000_s2784" style="position:absolute;left:0;text-align:left;margin-left:-2.85pt;margin-top:2.85pt;width:64.65pt;height:25.25pt;z-index:254332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v7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Nd2/u+&#10;AgAAyAUAAA4AAAAAAAAAAAAAAAAALgIAAGRycy9lMm9Eb2MueG1sUEsBAi0AFAAGAAgAAAAhADWT&#10;XnbaAAAABwEAAA8AAAAAAAAAAAAAAAAAGAUAAGRycy9kb3ducmV2LnhtbFBLBQYAAAAABAAEAPMA&#10;AAAfBgAAAAA=&#10;" filled="f" strokecolor="black [3213]" strokeweight=".5pt">
                      <v:textbox>
                        <w:txbxContent>
                          <w:p w14:paraId="10BDA30E" w14:textId="77777777" w:rsidR="00BD5E17" w:rsidRDefault="00BD5E17" w:rsidP="005721B8">
                            <w:pPr>
                              <w:jc w:val="center"/>
                            </w:pPr>
                            <w:r>
                              <w:t>x</w:t>
                            </w:r>
                          </w:p>
                        </w:txbxContent>
                      </v:textbox>
                      <w10:wrap anchory="line"/>
                    </v:roundrect>
                  </w:pict>
                </mc:Fallback>
              </mc:AlternateContent>
            </w:r>
          </w:p>
        </w:tc>
      </w:tr>
      <w:tr w:rsidR="005721B8" w:rsidRPr="009F08DB" w14:paraId="62A07BDC" w14:textId="77777777" w:rsidTr="00190981">
        <w:trPr>
          <w:trHeight w:val="697"/>
        </w:trPr>
        <w:tc>
          <w:tcPr>
            <w:tcW w:w="2154" w:type="dxa"/>
            <w:tcBorders>
              <w:top w:val="nil"/>
              <w:bottom w:val="nil"/>
            </w:tcBorders>
            <w:shd w:val="clear" w:color="auto" w:fill="F2F2F2" w:themeFill="background1" w:themeFillShade="F2"/>
          </w:tcPr>
          <w:p w14:paraId="02C5B53B" w14:textId="77777777" w:rsidR="005721B8" w:rsidRPr="009F08DB" w:rsidRDefault="005721B8" w:rsidP="00190981">
            <w:pPr>
              <w:pStyle w:val="Textkrper"/>
              <w:spacing w:after="0"/>
              <w:rPr>
                <w:lang w:val="de-DE"/>
              </w:rPr>
            </w:pPr>
          </w:p>
        </w:tc>
        <w:tc>
          <w:tcPr>
            <w:tcW w:w="5839" w:type="dxa"/>
            <w:tcBorders>
              <w:top w:val="nil"/>
              <w:bottom w:val="nil"/>
            </w:tcBorders>
          </w:tcPr>
          <w:p w14:paraId="75C64457" w14:textId="3B189763"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5238A86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31904" behindDoc="0" locked="0" layoutInCell="1" allowOverlap="1" wp14:anchorId="2F0F4BB6" wp14:editId="78D85643">
                      <wp:simplePos x="0" y="0"/>
                      <wp:positionH relativeFrom="column">
                        <wp:posOffset>-36195</wp:posOffset>
                      </wp:positionH>
                      <wp:positionV relativeFrom="line">
                        <wp:posOffset>36195</wp:posOffset>
                      </wp:positionV>
                      <wp:extent cx="820800" cy="320400"/>
                      <wp:effectExtent l="0" t="0" r="17780" b="22860"/>
                      <wp:wrapNone/>
                      <wp:docPr id="293275692" name="Rechteck: abgerundete Ecken 29327569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5103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F4BB6" id="Rechteck: abgerundete Ecken 293275692" o:spid="_x0000_s2785" style="position:absolute;left:0;text-align:left;margin-left:-2.85pt;margin-top:2.85pt;width:64.65pt;height:25.25pt;z-index:254331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rU7eB&#10;vwIAAMgFAAAOAAAAAAAAAAAAAAAAAC4CAABkcnMvZTJvRG9jLnhtbFBLAQItABQABgAIAAAAIQA1&#10;k1522gAAAAcBAAAPAAAAAAAAAAAAAAAAABkFAABkcnMvZG93bnJldi54bWxQSwUGAAAAAAQABADz&#10;AAAAIAYAAAAA&#10;" filled="f" strokecolor="black [3213]" strokeweight=".5pt">
                      <v:textbox>
                        <w:txbxContent>
                          <w:p w14:paraId="56251039" w14:textId="77777777" w:rsidR="00BD5E17" w:rsidRDefault="00BD5E17" w:rsidP="005721B8">
                            <w:pPr>
                              <w:jc w:val="center"/>
                            </w:pPr>
                            <w:r>
                              <w:t>x</w:t>
                            </w:r>
                          </w:p>
                        </w:txbxContent>
                      </v:textbox>
                      <w10:wrap anchory="line"/>
                    </v:roundrect>
                  </w:pict>
                </mc:Fallback>
              </mc:AlternateContent>
            </w:r>
          </w:p>
        </w:tc>
      </w:tr>
      <w:tr w:rsidR="005721B8" w:rsidRPr="00897659" w14:paraId="499D38AE" w14:textId="77777777" w:rsidTr="00190981">
        <w:trPr>
          <w:trHeight w:val="697"/>
        </w:trPr>
        <w:tc>
          <w:tcPr>
            <w:tcW w:w="2154" w:type="dxa"/>
            <w:tcBorders>
              <w:top w:val="nil"/>
            </w:tcBorders>
            <w:shd w:val="clear" w:color="auto" w:fill="F2F2F2" w:themeFill="background1" w:themeFillShade="F2"/>
          </w:tcPr>
          <w:p w14:paraId="41BC92F8" w14:textId="77777777" w:rsidR="005721B8" w:rsidRPr="009F08DB" w:rsidRDefault="005721B8" w:rsidP="00190981">
            <w:pPr>
              <w:pStyle w:val="Textkrper"/>
              <w:spacing w:after="0"/>
              <w:rPr>
                <w:lang w:val="de-DE"/>
              </w:rPr>
            </w:pPr>
          </w:p>
        </w:tc>
        <w:tc>
          <w:tcPr>
            <w:tcW w:w="5839" w:type="dxa"/>
            <w:tcBorders>
              <w:top w:val="nil"/>
            </w:tcBorders>
          </w:tcPr>
          <w:p w14:paraId="7A5F0B15" w14:textId="589B888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tcBorders>
          </w:tcPr>
          <w:p w14:paraId="2B39206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30880" behindDoc="0" locked="0" layoutInCell="1" allowOverlap="1" wp14:anchorId="1E723DAE" wp14:editId="1FB50113">
                      <wp:simplePos x="0" y="0"/>
                      <wp:positionH relativeFrom="column">
                        <wp:posOffset>-36195</wp:posOffset>
                      </wp:positionH>
                      <wp:positionV relativeFrom="line">
                        <wp:posOffset>36195</wp:posOffset>
                      </wp:positionV>
                      <wp:extent cx="820800" cy="320400"/>
                      <wp:effectExtent l="0" t="0" r="17780" b="22860"/>
                      <wp:wrapNone/>
                      <wp:docPr id="293275693" name="Rechteck: abgerundete Ecken 29327569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EC472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23DAE" id="Rechteck: abgerundete Ecken 293275693" o:spid="_x0000_s2786" style="position:absolute;left:0;text-align:left;margin-left:-2.85pt;margin-top:2.85pt;width:64.65pt;height:25.25pt;z-index:254330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TWwFq+&#10;AgAAyAUAAA4AAAAAAAAAAAAAAAAALgIAAGRycy9lMm9Eb2MueG1sUEsBAi0AFAAGAAgAAAAhADWT&#10;XnbaAAAABwEAAA8AAAAAAAAAAAAAAAAAGAUAAGRycy9kb3ducmV2LnhtbFBLBQYAAAAABAAEAPMA&#10;AAAfBgAAAAA=&#10;" filled="f" strokecolor="black [3213]" strokeweight=".5pt">
                      <v:textbox>
                        <w:txbxContent>
                          <w:p w14:paraId="66EC4720" w14:textId="77777777" w:rsidR="00BD5E17" w:rsidRDefault="00BD5E17" w:rsidP="005721B8">
                            <w:pPr>
                              <w:jc w:val="center"/>
                            </w:pPr>
                            <w:r>
                              <w:t>x</w:t>
                            </w:r>
                          </w:p>
                        </w:txbxContent>
                      </v:textbox>
                      <w10:wrap anchory="line"/>
                    </v:roundrect>
                  </w:pict>
                </mc:Fallback>
              </mc:AlternateContent>
            </w:r>
          </w:p>
        </w:tc>
      </w:tr>
      <w:tr w:rsidR="005721B8" w:rsidRPr="009F08DB" w14:paraId="5DDB70D2" w14:textId="77777777" w:rsidTr="00190981">
        <w:trPr>
          <w:trHeight w:val="1701"/>
        </w:trPr>
        <w:tc>
          <w:tcPr>
            <w:tcW w:w="2154" w:type="dxa"/>
            <w:shd w:val="clear" w:color="auto" w:fill="F2F2F2" w:themeFill="background1" w:themeFillShade="F2"/>
          </w:tcPr>
          <w:p w14:paraId="2F945190" w14:textId="5FDF806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809DFC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29856" behindDoc="0" locked="0" layoutInCell="1" allowOverlap="1" wp14:anchorId="7DF6E69A" wp14:editId="03F9A4B3">
                      <wp:simplePos x="0" y="0"/>
                      <wp:positionH relativeFrom="column">
                        <wp:posOffset>-5715</wp:posOffset>
                      </wp:positionH>
                      <wp:positionV relativeFrom="line">
                        <wp:posOffset>72390</wp:posOffset>
                      </wp:positionV>
                      <wp:extent cx="4500000" cy="942975"/>
                      <wp:effectExtent l="0" t="0" r="15240" b="28575"/>
                      <wp:wrapNone/>
                      <wp:docPr id="293275694" name="Rechteck: abgerundete Ecken 29327569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1907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F6E69A" id="Rechteck: abgerundete Ecken 293275694" o:spid="_x0000_s2787" style="position:absolute;left:0;text-align:left;margin-left:-.45pt;margin-top:5.7pt;width:354.35pt;height:74.25pt;z-index:254329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enaBq&#10;vQIAAMkFAAAOAAAAAAAAAAAAAAAAAC4CAABkcnMvZTJvRG9jLnhtbFBLAQItABQABgAIAAAAIQDv&#10;Mn/u3AAAAAgBAAAPAAAAAAAAAAAAAAAAABcFAABkcnMvZG93bnJldi54bWxQSwUGAAAAAAQABADz&#10;AAAAIAYAAAAA&#10;" filled="f" strokecolor="black [3213]" strokeweight=".5pt">
                      <v:textbox>
                        <w:txbxContent>
                          <w:p w14:paraId="11719076" w14:textId="77777777" w:rsidR="00BD5E17" w:rsidRDefault="00BD5E17" w:rsidP="005721B8">
                            <w:pPr>
                              <w:jc w:val="center"/>
                            </w:pPr>
                            <w:r>
                              <w:t>x</w:t>
                            </w:r>
                          </w:p>
                        </w:txbxContent>
                      </v:textbox>
                      <w10:wrap anchory="line"/>
                    </v:roundrect>
                  </w:pict>
                </mc:Fallback>
              </mc:AlternateContent>
            </w:r>
          </w:p>
        </w:tc>
      </w:tr>
    </w:tbl>
    <w:p w14:paraId="46840EB7" w14:textId="77777777" w:rsidR="005721B8" w:rsidRPr="009F08DB" w:rsidRDefault="005721B8" w:rsidP="005721B8">
      <w:pPr>
        <w:pStyle w:val="Textkrper"/>
        <w:rPr>
          <w:lang w:val="de-DE"/>
        </w:rPr>
      </w:pPr>
    </w:p>
    <w:p w14:paraId="533567EF" w14:textId="0A8C28A5" w:rsidR="005721B8" w:rsidRPr="009F08DB" w:rsidRDefault="005721B8" w:rsidP="005721B8">
      <w:pPr>
        <w:pStyle w:val="Textkrper"/>
        <w:rPr>
          <w:lang w:val="de-DE"/>
        </w:rPr>
      </w:pPr>
    </w:p>
    <w:p w14:paraId="3DFFE5D5" w14:textId="6CBB2E03" w:rsidR="00365057" w:rsidRPr="009F08DB" w:rsidRDefault="00365057" w:rsidP="005721B8">
      <w:pPr>
        <w:pStyle w:val="Textkrper"/>
        <w:rPr>
          <w:lang w:val="de-DE"/>
        </w:rPr>
      </w:pPr>
    </w:p>
    <w:p w14:paraId="63E1240C" w14:textId="0DF60A74" w:rsidR="00365057" w:rsidRPr="009F08DB" w:rsidRDefault="00365057" w:rsidP="005721B8">
      <w:pPr>
        <w:pStyle w:val="Textkrper"/>
        <w:rPr>
          <w:lang w:val="de-DE"/>
        </w:rPr>
      </w:pPr>
    </w:p>
    <w:p w14:paraId="32FBCBA0" w14:textId="6F94EE3C" w:rsidR="00365057" w:rsidRPr="009F08DB" w:rsidRDefault="00365057" w:rsidP="005721B8">
      <w:pPr>
        <w:pStyle w:val="Textkrper"/>
        <w:rPr>
          <w:lang w:val="de-DE"/>
        </w:rPr>
      </w:pPr>
    </w:p>
    <w:p w14:paraId="3F84549B" w14:textId="5369E467" w:rsidR="00365057" w:rsidRPr="009F08DB" w:rsidRDefault="00365057" w:rsidP="005721B8">
      <w:pPr>
        <w:pStyle w:val="Textkrper"/>
        <w:rPr>
          <w:lang w:val="de-DE"/>
        </w:rPr>
      </w:pPr>
    </w:p>
    <w:p w14:paraId="18B5E532" w14:textId="4F58FAFB" w:rsidR="00365057" w:rsidRDefault="00365057" w:rsidP="005721B8">
      <w:pPr>
        <w:pStyle w:val="Textkrper"/>
        <w:rPr>
          <w:lang w:val="de-DE"/>
        </w:rPr>
      </w:pPr>
    </w:p>
    <w:p w14:paraId="23A14FC5" w14:textId="77777777" w:rsidR="00D87089" w:rsidRPr="009F08DB" w:rsidRDefault="00D87089" w:rsidP="005721B8">
      <w:pPr>
        <w:pStyle w:val="Textkrper"/>
        <w:rPr>
          <w:lang w:val="de-DE"/>
        </w:rPr>
      </w:pPr>
    </w:p>
    <w:p w14:paraId="63308AC9" w14:textId="733354C3" w:rsidR="00365057" w:rsidRPr="009F08DB" w:rsidRDefault="00365057" w:rsidP="005721B8">
      <w:pPr>
        <w:pStyle w:val="Textkrper"/>
        <w:rPr>
          <w:lang w:val="de-DE"/>
        </w:rPr>
      </w:pPr>
    </w:p>
    <w:p w14:paraId="1347C031" w14:textId="29993B3D" w:rsidR="00365057" w:rsidRPr="009F08DB" w:rsidRDefault="00365057" w:rsidP="005721B8">
      <w:pPr>
        <w:pStyle w:val="Textkrper"/>
        <w:rPr>
          <w:lang w:val="de-DE"/>
        </w:rPr>
      </w:pPr>
    </w:p>
    <w:p w14:paraId="7682685A" w14:textId="0F6A7FA6" w:rsidR="00365057" w:rsidRPr="009F08DB" w:rsidRDefault="00365057" w:rsidP="005721B8">
      <w:pPr>
        <w:pStyle w:val="Textkrper"/>
        <w:rPr>
          <w:lang w:val="de-DE"/>
        </w:rPr>
      </w:pPr>
    </w:p>
    <w:p w14:paraId="03AFABEB" w14:textId="6AEE9CD1" w:rsidR="00365057" w:rsidRPr="009F08DB" w:rsidRDefault="00365057" w:rsidP="005721B8">
      <w:pPr>
        <w:pStyle w:val="Textkrper"/>
        <w:rPr>
          <w:lang w:val="de-DE"/>
        </w:rPr>
      </w:pPr>
    </w:p>
    <w:p w14:paraId="5F02E507" w14:textId="5BA8EB5D" w:rsidR="00365057" w:rsidRPr="009F08DB" w:rsidRDefault="00365057" w:rsidP="005721B8">
      <w:pPr>
        <w:pStyle w:val="Textkrper"/>
        <w:rPr>
          <w:lang w:val="de-DE"/>
        </w:rPr>
      </w:pPr>
    </w:p>
    <w:p w14:paraId="7A5A2A45" w14:textId="15DF4D78" w:rsidR="00365057" w:rsidRPr="009F08DB" w:rsidRDefault="00365057" w:rsidP="005721B8">
      <w:pPr>
        <w:pStyle w:val="Textkrper"/>
        <w:rPr>
          <w:lang w:val="de-DE"/>
        </w:rPr>
      </w:pPr>
    </w:p>
    <w:p w14:paraId="32ABA6DF" w14:textId="44A0C541" w:rsidR="00365057" w:rsidRPr="009F08DB" w:rsidRDefault="00365057" w:rsidP="005721B8">
      <w:pPr>
        <w:pStyle w:val="Textkrper"/>
        <w:rPr>
          <w:lang w:val="de-DE"/>
        </w:rPr>
      </w:pPr>
    </w:p>
    <w:p w14:paraId="66BC33EA" w14:textId="77777777" w:rsidR="00365057" w:rsidRPr="009F08DB" w:rsidRDefault="00365057" w:rsidP="005721B8">
      <w:pPr>
        <w:pStyle w:val="Textkrper"/>
        <w:rPr>
          <w:lang w:val="de-DE"/>
        </w:rPr>
      </w:pPr>
    </w:p>
    <w:p w14:paraId="42E1136A"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24EA128" w14:textId="77777777" w:rsidTr="00626664">
        <w:trPr>
          <w:trHeight w:val="1020"/>
        </w:trPr>
        <w:tc>
          <w:tcPr>
            <w:tcW w:w="2154" w:type="dxa"/>
            <w:shd w:val="clear" w:color="auto" w:fill="F2F2F2" w:themeFill="background1" w:themeFillShade="F2"/>
          </w:tcPr>
          <w:p w14:paraId="4FB2B04F" w14:textId="70A49FE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522A8A2" w14:textId="0DBB5C04" w:rsidR="00626664" w:rsidRPr="009F08DB" w:rsidRDefault="00745279" w:rsidP="00190981">
            <w:pPr>
              <w:pStyle w:val="Textkrper"/>
              <w:tabs>
                <w:tab w:val="left" w:pos="284"/>
              </w:tabs>
              <w:spacing w:after="0"/>
              <w:rPr>
                <w:lang w:val="de-DE"/>
              </w:rPr>
            </w:pPr>
            <w:r w:rsidRPr="009F08DB">
              <w:rPr>
                <w:lang w:val="de-DE"/>
              </w:rPr>
              <w:t>ja/nein</w:t>
            </w:r>
          </w:p>
          <w:p w14:paraId="6DAC11D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88256" behindDoc="0" locked="0" layoutInCell="1" allowOverlap="1" wp14:anchorId="1B301928" wp14:editId="1F41DADE">
                      <wp:simplePos x="0" y="0"/>
                      <wp:positionH relativeFrom="column">
                        <wp:posOffset>635</wp:posOffset>
                      </wp:positionH>
                      <wp:positionV relativeFrom="paragraph">
                        <wp:posOffset>36195</wp:posOffset>
                      </wp:positionV>
                      <wp:extent cx="820800" cy="320400"/>
                      <wp:effectExtent l="0" t="0" r="17780" b="22860"/>
                      <wp:wrapNone/>
                      <wp:docPr id="293275695" name="Rechteck: abgerundete Ecken 2932756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FBFA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301928" id="Rechteck: abgerundete Ecken 293275695" o:spid="_x0000_s2788" style="position:absolute;left:0;text-align:left;margin-left:.05pt;margin-top:2.85pt;width:64.65pt;height:25.25pt;z-index:2578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JMoYrr8C&#10;AADIBQAADgAAAAAAAAAAAAAAAAAuAgAAZHJzL2Uyb0RvYy54bWxQSwECLQAUAAYACAAAACEAm65T&#10;wtgAAAAFAQAADwAAAAAAAAAAAAAAAAAZBQAAZHJzL2Rvd25yZXYueG1sUEsFBgAAAAAEAAQA8wAA&#10;AB4GAAAAAA==&#10;" filled="f" strokecolor="black [3213]" strokeweight=".5pt">
                      <v:textbox>
                        <w:txbxContent>
                          <w:p w14:paraId="4CBFBFAE" w14:textId="77777777" w:rsidR="00BD5E17" w:rsidRDefault="00BD5E17" w:rsidP="005721B8">
                            <w:pPr>
                              <w:jc w:val="center"/>
                            </w:pPr>
                            <w:r>
                              <w:t>x</w:t>
                            </w:r>
                          </w:p>
                        </w:txbxContent>
                      </v:textbox>
                    </v:roundrect>
                  </w:pict>
                </mc:Fallback>
              </mc:AlternateContent>
            </w:r>
          </w:p>
        </w:tc>
        <w:tc>
          <w:tcPr>
            <w:tcW w:w="5839" w:type="dxa"/>
            <w:shd w:val="clear" w:color="auto" w:fill="auto"/>
          </w:tcPr>
          <w:p w14:paraId="7D35276A" w14:textId="44B936E7" w:rsidR="00626664" w:rsidRPr="009F08DB" w:rsidRDefault="00745279" w:rsidP="00190981">
            <w:pPr>
              <w:pStyle w:val="Textkrper"/>
              <w:tabs>
                <w:tab w:val="left" w:pos="284"/>
              </w:tabs>
              <w:spacing w:after="0"/>
              <w:rPr>
                <w:lang w:val="de-DE"/>
              </w:rPr>
            </w:pPr>
            <w:r w:rsidRPr="009F08DB">
              <w:rPr>
                <w:lang w:val="de-DE"/>
              </w:rPr>
              <w:t>Datum/Kurzzeichen</w:t>
            </w:r>
          </w:p>
          <w:p w14:paraId="7B36044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89280" behindDoc="0" locked="0" layoutInCell="1" allowOverlap="1" wp14:anchorId="3C762721" wp14:editId="1BC7E479">
                      <wp:simplePos x="0" y="0"/>
                      <wp:positionH relativeFrom="column">
                        <wp:posOffset>1746</wp:posOffset>
                      </wp:positionH>
                      <wp:positionV relativeFrom="line">
                        <wp:posOffset>32703</wp:posOffset>
                      </wp:positionV>
                      <wp:extent cx="3592354" cy="320400"/>
                      <wp:effectExtent l="0" t="0" r="27305" b="22860"/>
                      <wp:wrapNone/>
                      <wp:docPr id="293275696" name="Rechteck: abgerundete Ecken 29327569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9549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762721" id="Rechteck: abgerundete Ecken 293275696" o:spid="_x0000_s2789" style="position:absolute;left:0;text-align:left;margin-left:.15pt;margin-top:2.6pt;width:282.85pt;height:25.25pt;z-index:257889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D5&#10;tB9mwgIAAMkFAAAOAAAAAAAAAAAAAAAAAC4CAABkcnMvZTJvRG9jLnhtbFBLAQItABQABgAIAAAA&#10;IQAQkX2+2gAAAAUBAAAPAAAAAAAAAAAAAAAAABwFAABkcnMvZG93bnJldi54bWxQSwUGAAAAAAQA&#10;BADzAAAAIwYAAAAA&#10;" filled="f" strokecolor="black [3213]" strokeweight=".5pt">
                      <v:textbox>
                        <w:txbxContent>
                          <w:p w14:paraId="7329549E" w14:textId="77777777" w:rsidR="00BD5E17" w:rsidRDefault="00BD5E17" w:rsidP="005721B8">
                            <w:pPr>
                              <w:jc w:val="center"/>
                            </w:pPr>
                            <w:r>
                              <w:t>x</w:t>
                            </w:r>
                          </w:p>
                        </w:txbxContent>
                      </v:textbox>
                      <w10:wrap anchory="line"/>
                    </v:roundrect>
                  </w:pict>
                </mc:Fallback>
              </mc:AlternateContent>
            </w:r>
          </w:p>
        </w:tc>
      </w:tr>
      <w:tr w:rsidR="00626664" w:rsidRPr="009F08DB" w14:paraId="019CC5D6" w14:textId="77777777" w:rsidTr="00626664">
        <w:trPr>
          <w:trHeight w:val="1020"/>
        </w:trPr>
        <w:tc>
          <w:tcPr>
            <w:tcW w:w="2154" w:type="dxa"/>
            <w:shd w:val="clear" w:color="auto" w:fill="F2F2F2" w:themeFill="background1" w:themeFillShade="F2"/>
          </w:tcPr>
          <w:p w14:paraId="7D89707E" w14:textId="01EB259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CAD805F" w14:textId="0241D1D4"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90304" behindDoc="0" locked="0" layoutInCell="1" allowOverlap="1" wp14:anchorId="5E94B45F" wp14:editId="09D8861E">
                      <wp:simplePos x="0" y="0"/>
                      <wp:positionH relativeFrom="column">
                        <wp:posOffset>-5715</wp:posOffset>
                      </wp:positionH>
                      <wp:positionV relativeFrom="line">
                        <wp:posOffset>252095</wp:posOffset>
                      </wp:positionV>
                      <wp:extent cx="4500000" cy="320400"/>
                      <wp:effectExtent l="0" t="0" r="15240" b="22860"/>
                      <wp:wrapNone/>
                      <wp:docPr id="293275697" name="Rechteck: abgerundete Ecken 29327569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02C8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4B45F" id="Rechteck: abgerundete Ecken 293275697" o:spid="_x0000_s2790" style="position:absolute;left:0;text-align:left;margin-left:-.45pt;margin-top:19.85pt;width:354.35pt;height:25.25pt;z-index:257890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A3y1fp&#10;vQIAAMkFAAAOAAAAAAAAAAAAAAAAAC4CAABkcnMvZTJvRG9jLnhtbFBLAQItABQABgAIAAAAIQB4&#10;R0y93AAAAAcBAAAPAAAAAAAAAAAAAAAAABcFAABkcnMvZG93bnJldi54bWxQSwUGAAAAAAQABADz&#10;AAAAIAYAAAAA&#10;" filled="f" strokecolor="black [3213]" strokeweight=".5pt">
                      <v:textbox>
                        <w:txbxContent>
                          <w:p w14:paraId="13A02C82"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72273E2" w14:textId="77777777" w:rsidR="00626664" w:rsidRPr="009F08DB" w:rsidRDefault="00626664" w:rsidP="00190981">
            <w:pPr>
              <w:pStyle w:val="Textkrper"/>
              <w:tabs>
                <w:tab w:val="left" w:pos="284"/>
              </w:tabs>
              <w:spacing w:after="0"/>
              <w:rPr>
                <w:lang w:val="de-DE"/>
              </w:rPr>
            </w:pPr>
          </w:p>
        </w:tc>
      </w:tr>
    </w:tbl>
    <w:p w14:paraId="1D4C4671" w14:textId="7E426FB5" w:rsidR="005721B8" w:rsidRPr="009F08DB" w:rsidRDefault="0006700A" w:rsidP="00897659">
      <w:pPr>
        <w:pStyle w:val="berschrift3nummeriert"/>
        <w:rPr>
          <w:lang w:val="de-DE"/>
        </w:rPr>
      </w:pPr>
      <w:bookmarkStart w:id="176" w:name="_Toc118817688"/>
      <w:r w:rsidRPr="009F08DB">
        <w:rPr>
          <w:lang w:val="de-DE"/>
        </w:rPr>
        <w:lastRenderedPageBreak/>
        <w:t xml:space="preserve">FLT 321: </w:t>
      </w:r>
      <w:r w:rsidR="002150AE" w:rsidRPr="009F08DB">
        <w:rPr>
          <w:lang w:val="de-DE"/>
        </w:rPr>
        <w:t>PROSPEKT: SUMMENFEHLER CODELESER HINTEN</w:t>
      </w:r>
      <w:bookmarkEnd w:id="176"/>
    </w:p>
    <w:p w14:paraId="123710F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D38E774" w14:textId="77777777" w:rsidTr="0006700A">
        <w:trPr>
          <w:trHeight w:val="353"/>
        </w:trPr>
        <w:tc>
          <w:tcPr>
            <w:tcW w:w="2154" w:type="dxa"/>
            <w:shd w:val="clear" w:color="auto" w:fill="F2F2F2" w:themeFill="background1" w:themeFillShade="F2"/>
          </w:tcPr>
          <w:p w14:paraId="65931BF0" w14:textId="1D741B9E" w:rsidR="005721B8" w:rsidRPr="009F08DB" w:rsidRDefault="00D8280B" w:rsidP="00190981">
            <w:pPr>
              <w:pStyle w:val="Textkrper"/>
              <w:spacing w:after="0"/>
              <w:rPr>
                <w:b/>
                <w:lang w:val="de-DE"/>
              </w:rPr>
            </w:pPr>
            <w:r w:rsidRPr="009F08DB">
              <w:rPr>
                <w:b/>
                <w:lang w:val="de-DE"/>
              </w:rPr>
              <w:t>Testziel</w:t>
            </w:r>
          </w:p>
        </w:tc>
        <w:tc>
          <w:tcPr>
            <w:tcW w:w="7257" w:type="dxa"/>
          </w:tcPr>
          <w:p w14:paraId="6639F1CC" w14:textId="0B424A9A" w:rsidR="005721B8" w:rsidRPr="009F08DB" w:rsidRDefault="00A7704C" w:rsidP="00190981">
            <w:pPr>
              <w:pStyle w:val="BulletTabtext"/>
              <w:rPr>
                <w:lang w:val="de-DE"/>
              </w:rPr>
            </w:pPr>
            <w:r w:rsidRPr="009F08DB">
              <w:rPr>
                <w:lang w:val="de-DE"/>
              </w:rPr>
              <w:t>Test, ob die richtige Störmeldung im Bedienfeld erscheint</w:t>
            </w:r>
          </w:p>
          <w:p w14:paraId="57A3AD36" w14:textId="1507C5BF" w:rsidR="0006700A" w:rsidRPr="009F08DB" w:rsidRDefault="0006700A" w:rsidP="0006700A">
            <w:pPr>
              <w:pStyle w:val="Abstandshalter"/>
              <w:rPr>
                <w:lang w:val="de-DE"/>
              </w:rPr>
            </w:pPr>
          </w:p>
        </w:tc>
      </w:tr>
      <w:tr w:rsidR="005721B8" w:rsidRPr="00897659" w14:paraId="3D40D65B" w14:textId="77777777" w:rsidTr="00190981">
        <w:trPr>
          <w:trHeight w:val="170"/>
        </w:trPr>
        <w:tc>
          <w:tcPr>
            <w:tcW w:w="2154" w:type="dxa"/>
          </w:tcPr>
          <w:p w14:paraId="4B142A20" w14:textId="77777777" w:rsidR="005721B8" w:rsidRPr="009F08DB" w:rsidRDefault="005721B8" w:rsidP="00190981">
            <w:pPr>
              <w:pStyle w:val="Textkrper"/>
              <w:spacing w:before="0" w:after="0"/>
              <w:rPr>
                <w:sz w:val="8"/>
                <w:szCs w:val="8"/>
                <w:lang w:val="de-DE"/>
              </w:rPr>
            </w:pPr>
          </w:p>
        </w:tc>
        <w:tc>
          <w:tcPr>
            <w:tcW w:w="7257" w:type="dxa"/>
          </w:tcPr>
          <w:p w14:paraId="5FA0F76C" w14:textId="77777777" w:rsidR="005721B8" w:rsidRPr="009F08DB" w:rsidRDefault="005721B8" w:rsidP="00190981">
            <w:pPr>
              <w:pStyle w:val="Textkrper"/>
              <w:spacing w:before="0" w:after="0"/>
              <w:rPr>
                <w:sz w:val="8"/>
                <w:szCs w:val="8"/>
                <w:lang w:val="de-DE"/>
              </w:rPr>
            </w:pPr>
          </w:p>
        </w:tc>
      </w:tr>
      <w:tr w:rsidR="005721B8" w:rsidRPr="009F08DB" w14:paraId="46055985" w14:textId="77777777" w:rsidTr="00190981">
        <w:trPr>
          <w:trHeight w:val="471"/>
        </w:trPr>
        <w:tc>
          <w:tcPr>
            <w:tcW w:w="2154" w:type="dxa"/>
            <w:shd w:val="clear" w:color="auto" w:fill="F2F2F2" w:themeFill="background1" w:themeFillShade="F2"/>
          </w:tcPr>
          <w:p w14:paraId="7B6C3F04" w14:textId="61D2FFF4" w:rsidR="005721B8" w:rsidRPr="009F08DB" w:rsidRDefault="00D8280B" w:rsidP="00190981">
            <w:pPr>
              <w:pStyle w:val="Textkrper"/>
              <w:spacing w:after="0"/>
              <w:rPr>
                <w:b/>
                <w:lang w:val="de-DE"/>
              </w:rPr>
            </w:pPr>
            <w:r w:rsidRPr="009F08DB">
              <w:rPr>
                <w:b/>
                <w:lang w:val="de-DE"/>
              </w:rPr>
              <w:t>Testdurchführung</w:t>
            </w:r>
          </w:p>
        </w:tc>
        <w:tc>
          <w:tcPr>
            <w:tcW w:w="7257" w:type="dxa"/>
          </w:tcPr>
          <w:p w14:paraId="02BA741E" w14:textId="77777777" w:rsidR="005721B8" w:rsidRPr="009F08DB" w:rsidRDefault="005721B8" w:rsidP="00190981">
            <w:pPr>
              <w:pStyle w:val="Textkrper"/>
              <w:spacing w:after="0"/>
              <w:rPr>
                <w:lang w:val="de-DE"/>
              </w:rPr>
            </w:pPr>
          </w:p>
        </w:tc>
      </w:tr>
      <w:tr w:rsidR="005721B8" w:rsidRPr="00897659" w14:paraId="38C739BA" w14:textId="77777777" w:rsidTr="00190981">
        <w:trPr>
          <w:trHeight w:val="697"/>
        </w:trPr>
        <w:tc>
          <w:tcPr>
            <w:tcW w:w="2154" w:type="dxa"/>
            <w:shd w:val="clear" w:color="auto" w:fill="F2F2F2" w:themeFill="background1" w:themeFillShade="F2"/>
          </w:tcPr>
          <w:p w14:paraId="4144C501" w14:textId="79C15896" w:rsidR="005721B8" w:rsidRPr="009F08DB" w:rsidRDefault="00D41D58" w:rsidP="00190981">
            <w:pPr>
              <w:pStyle w:val="Textkrper"/>
              <w:spacing w:after="0"/>
              <w:rPr>
                <w:lang w:val="de-DE"/>
              </w:rPr>
            </w:pPr>
            <w:r w:rsidRPr="009F08DB">
              <w:rPr>
                <w:lang w:val="de-DE"/>
              </w:rPr>
              <w:t>Testvoraussetzungen</w:t>
            </w:r>
          </w:p>
        </w:tc>
        <w:tc>
          <w:tcPr>
            <w:tcW w:w="7257" w:type="dxa"/>
          </w:tcPr>
          <w:p w14:paraId="0C14C742" w14:textId="475051B0" w:rsidR="0006700A" w:rsidRPr="009F08DB" w:rsidRDefault="00AE36C0" w:rsidP="0006700A">
            <w:pPr>
              <w:pStyle w:val="BulletTabtext"/>
              <w:rPr>
                <w:lang w:val="de-DE"/>
              </w:rPr>
            </w:pPr>
            <w:r w:rsidRPr="009F08DB">
              <w:rPr>
                <w:lang w:val="de-DE"/>
              </w:rPr>
              <w:t>Maschine ist im Automatikbetrieb bereit</w:t>
            </w:r>
          </w:p>
          <w:p w14:paraId="4C79C298" w14:textId="3BFBA530" w:rsidR="005721B8" w:rsidRPr="009F08DB" w:rsidRDefault="00B623CF" w:rsidP="0006700A">
            <w:pPr>
              <w:pStyle w:val="BulletTabtext"/>
              <w:rPr>
                <w:lang w:val="de-DE"/>
              </w:rPr>
            </w:pPr>
            <w:r w:rsidRPr="009F08DB">
              <w:rPr>
                <w:lang w:val="de-DE"/>
              </w:rPr>
              <w:t xml:space="preserve">Zähler 331 </w:t>
            </w:r>
            <w:r w:rsidR="00792679" w:rsidRPr="009F08DB">
              <w:rPr>
                <w:lang w:val="de-DE"/>
              </w:rPr>
              <w:t>„</w:t>
            </w:r>
            <w:r w:rsidRPr="009F08DB">
              <w:rPr>
                <w:lang w:val="de-DE"/>
              </w:rPr>
              <w:t>Prospekt: Summenfehler Codeleser hinten</w:t>
            </w:r>
            <w:r w:rsidR="00792679" w:rsidRPr="009F08DB">
              <w:rPr>
                <w:lang w:val="de-DE"/>
              </w:rPr>
              <w:t>“</w:t>
            </w:r>
            <w:r w:rsidRPr="009F08DB">
              <w:rPr>
                <w:lang w:val="de-DE"/>
              </w:rPr>
              <w:t xml:space="preserve"> ist auf 3 eingestellt</w:t>
            </w:r>
          </w:p>
          <w:p w14:paraId="713C7E53" w14:textId="4C7C0287" w:rsidR="0006700A" w:rsidRPr="009F08DB" w:rsidRDefault="0006700A" w:rsidP="0006700A">
            <w:pPr>
              <w:pStyle w:val="Abstandshalter"/>
              <w:rPr>
                <w:lang w:val="de-DE"/>
              </w:rPr>
            </w:pPr>
          </w:p>
        </w:tc>
      </w:tr>
      <w:tr w:rsidR="005721B8" w:rsidRPr="009F08DB" w14:paraId="6E4F1D69" w14:textId="77777777" w:rsidTr="00190981">
        <w:trPr>
          <w:trHeight w:val="697"/>
        </w:trPr>
        <w:tc>
          <w:tcPr>
            <w:tcW w:w="2154" w:type="dxa"/>
            <w:shd w:val="clear" w:color="auto" w:fill="F2F2F2" w:themeFill="background1" w:themeFillShade="F2"/>
          </w:tcPr>
          <w:p w14:paraId="4DFE6CE9" w14:textId="105F923E" w:rsidR="005721B8" w:rsidRPr="009F08DB" w:rsidRDefault="00D8280B" w:rsidP="00190981">
            <w:pPr>
              <w:pStyle w:val="Textkrper"/>
              <w:spacing w:after="0"/>
              <w:rPr>
                <w:lang w:val="de-DE"/>
              </w:rPr>
            </w:pPr>
            <w:r w:rsidRPr="009F08DB">
              <w:rPr>
                <w:lang w:val="de-DE"/>
              </w:rPr>
              <w:t>Erforderliche Tätigkeit</w:t>
            </w:r>
          </w:p>
        </w:tc>
        <w:tc>
          <w:tcPr>
            <w:tcW w:w="7257" w:type="dxa"/>
          </w:tcPr>
          <w:p w14:paraId="3564FBB9" w14:textId="6E77E41F" w:rsidR="0006700A" w:rsidRPr="009F08DB" w:rsidRDefault="00B623CF" w:rsidP="0006700A">
            <w:pPr>
              <w:pStyle w:val="BulletTabtext"/>
              <w:rPr>
                <w:lang w:val="de-DE"/>
              </w:rPr>
            </w:pPr>
            <w:r w:rsidRPr="009F08DB">
              <w:rPr>
                <w:lang w:val="de-DE"/>
              </w:rPr>
              <w:t>3 Prospekte ohne oder mit falschem Code vorbereiten</w:t>
            </w:r>
          </w:p>
          <w:p w14:paraId="7E19A844" w14:textId="662ACFB0" w:rsidR="0006700A" w:rsidRPr="009F08DB" w:rsidRDefault="00762C1A" w:rsidP="0006700A">
            <w:pPr>
              <w:pStyle w:val="BulletTabtext"/>
              <w:rPr>
                <w:lang w:val="de-DE"/>
              </w:rPr>
            </w:pPr>
            <w:r w:rsidRPr="009F08DB">
              <w:rPr>
                <w:lang w:val="de-DE"/>
              </w:rPr>
              <w:t>Aktiviere SWS</w:t>
            </w:r>
            <w:r w:rsidR="0006700A" w:rsidRPr="009F08DB">
              <w:rPr>
                <w:lang w:val="de-DE"/>
              </w:rPr>
              <w:t xml:space="preserve"> 300 </w:t>
            </w:r>
            <w:r w:rsidR="00792679" w:rsidRPr="009F08DB">
              <w:rPr>
                <w:lang w:val="de-DE"/>
              </w:rPr>
              <w:t>„</w:t>
            </w:r>
            <w:r w:rsidR="00724BD8" w:rsidRPr="009F08DB">
              <w:rPr>
                <w:lang w:val="de-DE"/>
              </w:rPr>
              <w:t>Prospektapparat”</w:t>
            </w:r>
          </w:p>
          <w:p w14:paraId="39594485" w14:textId="12F02AB0" w:rsidR="0006700A" w:rsidRPr="009F08DB" w:rsidRDefault="00762C1A" w:rsidP="0006700A">
            <w:pPr>
              <w:pStyle w:val="BulletTabtext"/>
              <w:rPr>
                <w:lang w:val="de-DE"/>
              </w:rPr>
            </w:pPr>
            <w:r w:rsidRPr="009F08DB">
              <w:rPr>
                <w:lang w:val="de-DE"/>
              </w:rPr>
              <w:t>Deaktiviere SWS</w:t>
            </w:r>
            <w:r w:rsidR="0006700A" w:rsidRPr="009F08DB">
              <w:rPr>
                <w:lang w:val="de-DE"/>
              </w:rPr>
              <w:t xml:space="preserve"> 100 </w:t>
            </w:r>
            <w:r w:rsidR="00792679" w:rsidRPr="009F08DB">
              <w:rPr>
                <w:lang w:val="de-DE"/>
              </w:rPr>
              <w:t>„</w:t>
            </w:r>
            <w:r w:rsidR="009F1396" w:rsidRPr="009F08DB">
              <w:rPr>
                <w:lang w:val="de-DE"/>
              </w:rPr>
              <w:t>Fehlerhaftes Packgut einschieben</w:t>
            </w:r>
            <w:r w:rsidR="0006700A" w:rsidRPr="009F08DB">
              <w:rPr>
                <w:lang w:val="de-DE"/>
              </w:rPr>
              <w:t>”</w:t>
            </w:r>
          </w:p>
          <w:p w14:paraId="30A67A0F" w14:textId="4726E707" w:rsidR="0006700A" w:rsidRPr="009F08DB" w:rsidRDefault="00762C1A" w:rsidP="0006700A">
            <w:pPr>
              <w:pStyle w:val="BulletTabtext"/>
              <w:rPr>
                <w:lang w:val="de-DE"/>
              </w:rPr>
            </w:pPr>
            <w:r w:rsidRPr="009F08DB">
              <w:rPr>
                <w:lang w:val="de-DE"/>
              </w:rPr>
              <w:t>Aktiviere SWS</w:t>
            </w:r>
            <w:r w:rsidR="0006700A" w:rsidRPr="009F08DB">
              <w:rPr>
                <w:lang w:val="de-DE"/>
              </w:rPr>
              <w:t xml:space="preserve"> 302 </w:t>
            </w:r>
            <w:r w:rsidR="00792679" w:rsidRPr="009F08DB">
              <w:rPr>
                <w:lang w:val="de-DE"/>
              </w:rPr>
              <w:t>„</w:t>
            </w:r>
            <w:r w:rsidR="00B623CF" w:rsidRPr="009F08DB">
              <w:rPr>
                <w:lang w:val="de-DE"/>
              </w:rPr>
              <w:t>Prospekt: Codeleser hinten</w:t>
            </w:r>
            <w:r w:rsidR="0006700A" w:rsidRPr="009F08DB">
              <w:rPr>
                <w:lang w:val="de-DE"/>
              </w:rPr>
              <w:t>”</w:t>
            </w:r>
          </w:p>
          <w:p w14:paraId="7DA55FD2" w14:textId="05A5A9B1" w:rsidR="0006700A" w:rsidRPr="009F08DB" w:rsidRDefault="00B623CF" w:rsidP="0006700A">
            <w:pPr>
              <w:pStyle w:val="BulletTabtext"/>
              <w:rPr>
                <w:lang w:val="de-DE"/>
              </w:rPr>
            </w:pPr>
            <w:r w:rsidRPr="009F08DB">
              <w:rPr>
                <w:lang w:val="de-DE"/>
              </w:rPr>
              <w:t>3 Prospekte ohne oder mit falschem Code</w:t>
            </w:r>
            <w:r w:rsidR="00811365" w:rsidRPr="009F08DB">
              <w:rPr>
                <w:lang w:val="de-DE"/>
              </w:rPr>
              <w:t xml:space="preserve"> nacheinander</w:t>
            </w:r>
            <w:r w:rsidRPr="009F08DB">
              <w:rPr>
                <w:lang w:val="de-DE"/>
              </w:rPr>
              <w:t xml:space="preserve"> in </w:t>
            </w:r>
            <w:r w:rsidR="00811365" w:rsidRPr="009F08DB">
              <w:rPr>
                <w:lang w:val="de-DE"/>
              </w:rPr>
              <w:t xml:space="preserve">den </w:t>
            </w:r>
            <w:r w:rsidRPr="009F08DB">
              <w:rPr>
                <w:lang w:val="de-DE"/>
              </w:rPr>
              <w:t>Prospektstapel einlegen</w:t>
            </w:r>
          </w:p>
          <w:p w14:paraId="0AA6CC70" w14:textId="154ACF20" w:rsidR="005721B8" w:rsidRPr="009F08DB" w:rsidRDefault="00A84E04" w:rsidP="0006700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mit Packgut</w:t>
            </w:r>
          </w:p>
          <w:p w14:paraId="775E0E14" w14:textId="69C6CCAC" w:rsidR="0006700A" w:rsidRPr="009F08DB" w:rsidRDefault="0006700A" w:rsidP="0006700A">
            <w:pPr>
              <w:pStyle w:val="Abstandshalter"/>
              <w:rPr>
                <w:lang w:val="de-DE"/>
              </w:rPr>
            </w:pPr>
          </w:p>
        </w:tc>
      </w:tr>
      <w:tr w:rsidR="005721B8" w:rsidRPr="00897659" w14:paraId="0F33C979" w14:textId="77777777" w:rsidTr="00190981">
        <w:trPr>
          <w:trHeight w:val="697"/>
        </w:trPr>
        <w:tc>
          <w:tcPr>
            <w:tcW w:w="2154" w:type="dxa"/>
            <w:shd w:val="clear" w:color="auto" w:fill="F2F2F2" w:themeFill="background1" w:themeFillShade="F2"/>
          </w:tcPr>
          <w:p w14:paraId="6C282C2B" w14:textId="3DF7B9D7" w:rsidR="005721B8" w:rsidRPr="009F08DB" w:rsidRDefault="008C23D6" w:rsidP="00190981">
            <w:pPr>
              <w:pStyle w:val="Textkrper"/>
              <w:spacing w:after="0"/>
              <w:rPr>
                <w:lang w:val="de-DE"/>
              </w:rPr>
            </w:pPr>
            <w:r w:rsidRPr="009F08DB">
              <w:rPr>
                <w:lang w:val="de-DE"/>
              </w:rPr>
              <w:t>Folge</w:t>
            </w:r>
          </w:p>
        </w:tc>
        <w:tc>
          <w:tcPr>
            <w:tcW w:w="7257" w:type="dxa"/>
          </w:tcPr>
          <w:p w14:paraId="69E931AC" w14:textId="4623C536" w:rsidR="0006700A" w:rsidRPr="009F08DB" w:rsidRDefault="00811365" w:rsidP="0006700A">
            <w:pPr>
              <w:pStyle w:val="BulletTabtext"/>
              <w:rPr>
                <w:lang w:val="de-DE"/>
              </w:rPr>
            </w:pPr>
            <w:r w:rsidRPr="009F08DB">
              <w:rPr>
                <w:lang w:val="de-DE"/>
              </w:rPr>
              <w:t>Prospekte mit falschen oder ohne Code werden ausgeworfen</w:t>
            </w:r>
          </w:p>
          <w:p w14:paraId="3223721F" w14:textId="63759D18" w:rsidR="0006700A" w:rsidRPr="009F08DB" w:rsidRDefault="001359F9" w:rsidP="0006700A">
            <w:pPr>
              <w:pStyle w:val="BulletTabtext"/>
              <w:rPr>
                <w:lang w:val="de-DE"/>
              </w:rPr>
            </w:pPr>
            <w:r w:rsidRPr="009F08DB">
              <w:rPr>
                <w:lang w:val="de-DE"/>
              </w:rPr>
              <w:t>Nach 3 fehlerhaften Prospekten stoppt die Maschine</w:t>
            </w:r>
          </w:p>
          <w:p w14:paraId="14DDD28D" w14:textId="177C1176" w:rsidR="0006700A" w:rsidRPr="009F08DB" w:rsidRDefault="00762C1A" w:rsidP="0006700A">
            <w:pPr>
              <w:pStyle w:val="BulletTabtext"/>
              <w:rPr>
                <w:lang w:val="de-DE"/>
              </w:rPr>
            </w:pPr>
            <w:r w:rsidRPr="009F08DB">
              <w:rPr>
                <w:lang w:val="de-DE"/>
              </w:rPr>
              <w:t>Störmeldung erscheint im Bedienfeld</w:t>
            </w:r>
          </w:p>
          <w:p w14:paraId="3167A0DD" w14:textId="5CB10B31" w:rsidR="005721B8" w:rsidRPr="009F08DB" w:rsidRDefault="000A4CB7" w:rsidP="0006700A">
            <w:pPr>
              <w:pStyle w:val="BulletTabtext"/>
              <w:rPr>
                <w:lang w:val="de-DE"/>
              </w:rPr>
            </w:pPr>
            <w:r w:rsidRPr="009F08DB">
              <w:rPr>
                <w:lang w:val="de-DE"/>
              </w:rPr>
              <w:t>Maschine kann nicht gestartet werden, solange Störmeldung aktiv ist</w:t>
            </w:r>
          </w:p>
          <w:p w14:paraId="579F23F8" w14:textId="27EC5AE4" w:rsidR="0006700A" w:rsidRPr="009F08DB" w:rsidRDefault="0006700A" w:rsidP="0006700A">
            <w:pPr>
              <w:pStyle w:val="Abstandshalter"/>
              <w:rPr>
                <w:lang w:val="de-DE"/>
              </w:rPr>
            </w:pPr>
          </w:p>
        </w:tc>
      </w:tr>
      <w:tr w:rsidR="005721B8" w:rsidRPr="00897659" w14:paraId="1D094A68" w14:textId="77777777" w:rsidTr="0006700A">
        <w:trPr>
          <w:trHeight w:val="156"/>
        </w:trPr>
        <w:tc>
          <w:tcPr>
            <w:tcW w:w="2154" w:type="dxa"/>
            <w:shd w:val="clear" w:color="auto" w:fill="F2F2F2" w:themeFill="background1" w:themeFillShade="F2"/>
          </w:tcPr>
          <w:p w14:paraId="50C4DB68" w14:textId="5FE68AA9" w:rsidR="005721B8" w:rsidRPr="009F08DB" w:rsidRDefault="00D8280B" w:rsidP="00190981">
            <w:pPr>
              <w:pStyle w:val="Textkrper"/>
              <w:spacing w:after="0"/>
              <w:rPr>
                <w:lang w:val="de-DE"/>
              </w:rPr>
            </w:pPr>
            <w:r w:rsidRPr="009F08DB">
              <w:rPr>
                <w:lang w:val="de-DE"/>
              </w:rPr>
              <w:t>Kommentare</w:t>
            </w:r>
          </w:p>
        </w:tc>
        <w:tc>
          <w:tcPr>
            <w:tcW w:w="7257" w:type="dxa"/>
          </w:tcPr>
          <w:p w14:paraId="491804CE" w14:textId="3DFB0E72" w:rsidR="005721B8" w:rsidRPr="009F08DB" w:rsidRDefault="001359F9" w:rsidP="0006700A">
            <w:pPr>
              <w:pStyle w:val="BulletTabtext"/>
              <w:rPr>
                <w:lang w:val="de-DE"/>
              </w:rPr>
            </w:pPr>
            <w:r w:rsidRPr="009F08DB">
              <w:rPr>
                <w:lang w:val="de-DE"/>
              </w:rPr>
              <w:t>Zum Manipulieren des Prospektcodes einen schwarzen Filzstift verwenden (z.B. Edding)</w:t>
            </w:r>
          </w:p>
          <w:p w14:paraId="530C619B" w14:textId="5E38EE3A" w:rsidR="0006700A" w:rsidRPr="009F08DB" w:rsidRDefault="0006700A" w:rsidP="0006700A">
            <w:pPr>
              <w:pStyle w:val="Abstandshalter"/>
              <w:rPr>
                <w:lang w:val="de-DE"/>
              </w:rPr>
            </w:pPr>
          </w:p>
        </w:tc>
      </w:tr>
      <w:tr w:rsidR="005721B8" w:rsidRPr="009F08DB" w14:paraId="4DE664EB" w14:textId="77777777" w:rsidTr="0006700A">
        <w:trPr>
          <w:trHeight w:val="306"/>
        </w:trPr>
        <w:tc>
          <w:tcPr>
            <w:tcW w:w="2154" w:type="dxa"/>
            <w:shd w:val="clear" w:color="auto" w:fill="F2F2F2" w:themeFill="background1" w:themeFillShade="F2"/>
          </w:tcPr>
          <w:p w14:paraId="41F4F4A3" w14:textId="5DDC0C51" w:rsidR="005721B8" w:rsidRPr="009F08DB" w:rsidRDefault="00D41D58" w:rsidP="00190981">
            <w:pPr>
              <w:pStyle w:val="Textkrper"/>
              <w:spacing w:after="0"/>
              <w:rPr>
                <w:lang w:val="de-DE"/>
              </w:rPr>
            </w:pPr>
            <w:r w:rsidRPr="009F08DB">
              <w:rPr>
                <w:lang w:val="de-DE"/>
              </w:rPr>
              <w:t>Quittierung</w:t>
            </w:r>
          </w:p>
        </w:tc>
        <w:tc>
          <w:tcPr>
            <w:tcW w:w="7257" w:type="dxa"/>
          </w:tcPr>
          <w:p w14:paraId="3D6122B5" w14:textId="0497E77A" w:rsidR="005721B8" w:rsidRPr="009F08DB" w:rsidRDefault="00762C1A" w:rsidP="0006700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9251012" w14:textId="1FE20832" w:rsidR="0006700A" w:rsidRPr="009F08DB" w:rsidRDefault="0006700A" w:rsidP="0006700A">
            <w:pPr>
              <w:pStyle w:val="Abstandshalter"/>
              <w:rPr>
                <w:lang w:val="de-DE"/>
              </w:rPr>
            </w:pPr>
          </w:p>
        </w:tc>
      </w:tr>
    </w:tbl>
    <w:p w14:paraId="1ABA782B" w14:textId="77777777" w:rsidR="005721B8" w:rsidRPr="009F08DB" w:rsidRDefault="005721B8" w:rsidP="005721B8">
      <w:pPr>
        <w:pStyle w:val="Abstandshalter"/>
        <w:rPr>
          <w:lang w:val="de-DE"/>
        </w:rPr>
      </w:pPr>
    </w:p>
    <w:p w14:paraId="64CABCDE" w14:textId="77777777" w:rsidR="0006700A" w:rsidRPr="009F08DB" w:rsidRDefault="0006700A">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FF441F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EA0D991" w14:textId="287F48C5"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7BC7889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0D0A91B" w14:textId="28C4439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67AC736A" w14:textId="77777777" w:rsidTr="00190981">
        <w:trPr>
          <w:trHeight w:val="697"/>
        </w:trPr>
        <w:tc>
          <w:tcPr>
            <w:tcW w:w="2154" w:type="dxa"/>
            <w:tcBorders>
              <w:bottom w:val="nil"/>
            </w:tcBorders>
            <w:shd w:val="clear" w:color="auto" w:fill="F2F2F2" w:themeFill="background1" w:themeFillShade="F2"/>
          </w:tcPr>
          <w:p w14:paraId="689322FA" w14:textId="7A8CCAC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FB1BBE4" w14:textId="0DDD6456" w:rsidR="005721B8" w:rsidRPr="009F08DB" w:rsidRDefault="001359F9" w:rsidP="001359F9">
            <w:pPr>
              <w:pStyle w:val="BulletTabtext"/>
              <w:rPr>
                <w:lang w:val="de-DE"/>
              </w:rPr>
            </w:pPr>
            <w:r w:rsidRPr="009F08DB">
              <w:rPr>
                <w:lang w:val="de-DE"/>
              </w:rPr>
              <w:t>Prospekte mit falschen oder ohne Code werden ausgeworfen</w:t>
            </w:r>
          </w:p>
        </w:tc>
        <w:tc>
          <w:tcPr>
            <w:tcW w:w="1417" w:type="dxa"/>
            <w:tcBorders>
              <w:bottom w:val="nil"/>
            </w:tcBorders>
          </w:tcPr>
          <w:p w14:paraId="1082095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33952" behindDoc="0" locked="0" layoutInCell="1" allowOverlap="1" wp14:anchorId="529DEC10" wp14:editId="0F760060">
                      <wp:simplePos x="0" y="0"/>
                      <wp:positionH relativeFrom="column">
                        <wp:posOffset>-36195</wp:posOffset>
                      </wp:positionH>
                      <wp:positionV relativeFrom="line">
                        <wp:posOffset>36195</wp:posOffset>
                      </wp:positionV>
                      <wp:extent cx="820800" cy="320400"/>
                      <wp:effectExtent l="0" t="0" r="17780" b="22860"/>
                      <wp:wrapNone/>
                      <wp:docPr id="293275698" name="Rechteck: abgerundete Ecken 29327569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83B7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9DEC10" id="Rechteck: abgerundete Ecken 293275698" o:spid="_x0000_s2791" style="position:absolute;left:0;text-align:left;margin-left:-2.85pt;margin-top:2.85pt;width:64.65pt;height:25.25pt;z-index:254333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kcWyD&#10;vwIAAMgFAAAOAAAAAAAAAAAAAAAAAC4CAABkcnMvZTJvRG9jLnhtbFBLAQItABQABgAIAAAAIQA1&#10;k1522gAAAAcBAAAPAAAAAAAAAAAAAAAAABkFAABkcnMvZG93bnJldi54bWxQSwUGAAAAAAQABADz&#10;AAAAIAYAAAAA&#10;" filled="f" strokecolor="black [3213]" strokeweight=".5pt">
                      <v:textbox>
                        <w:txbxContent>
                          <w:p w14:paraId="02D83B7E" w14:textId="77777777" w:rsidR="00BD5E17" w:rsidRDefault="00BD5E17" w:rsidP="005721B8">
                            <w:pPr>
                              <w:jc w:val="center"/>
                            </w:pPr>
                            <w:r>
                              <w:t>x</w:t>
                            </w:r>
                          </w:p>
                        </w:txbxContent>
                      </v:textbox>
                      <w10:wrap anchory="line"/>
                    </v:roundrect>
                  </w:pict>
                </mc:Fallback>
              </mc:AlternateContent>
            </w:r>
          </w:p>
        </w:tc>
      </w:tr>
      <w:tr w:rsidR="005721B8" w:rsidRPr="00897659" w14:paraId="5947A646" w14:textId="77777777" w:rsidTr="00190981">
        <w:trPr>
          <w:trHeight w:val="697"/>
        </w:trPr>
        <w:tc>
          <w:tcPr>
            <w:tcW w:w="2154" w:type="dxa"/>
            <w:tcBorders>
              <w:top w:val="nil"/>
              <w:bottom w:val="nil"/>
            </w:tcBorders>
            <w:shd w:val="clear" w:color="auto" w:fill="F2F2F2" w:themeFill="background1" w:themeFillShade="F2"/>
          </w:tcPr>
          <w:p w14:paraId="5DD4A789" w14:textId="77777777" w:rsidR="005721B8" w:rsidRPr="009F08DB" w:rsidRDefault="005721B8" w:rsidP="00190981">
            <w:pPr>
              <w:pStyle w:val="Textkrper"/>
              <w:spacing w:after="0"/>
              <w:rPr>
                <w:lang w:val="de-DE"/>
              </w:rPr>
            </w:pPr>
          </w:p>
        </w:tc>
        <w:tc>
          <w:tcPr>
            <w:tcW w:w="5839" w:type="dxa"/>
            <w:tcBorders>
              <w:top w:val="nil"/>
              <w:bottom w:val="nil"/>
            </w:tcBorders>
          </w:tcPr>
          <w:p w14:paraId="422C208A" w14:textId="73427360" w:rsidR="005721B8" w:rsidRPr="009F08DB" w:rsidRDefault="001359F9" w:rsidP="00190981">
            <w:pPr>
              <w:pStyle w:val="BulletTabtext"/>
              <w:rPr>
                <w:lang w:val="de-DE"/>
              </w:rPr>
            </w:pPr>
            <w:r w:rsidRPr="009F08DB">
              <w:rPr>
                <w:lang w:val="de-DE"/>
              </w:rPr>
              <w:t>Nach 3 fehlerhaften Prospekten stoppt die Maschine</w:t>
            </w:r>
          </w:p>
        </w:tc>
        <w:tc>
          <w:tcPr>
            <w:tcW w:w="1417" w:type="dxa"/>
            <w:tcBorders>
              <w:top w:val="nil"/>
              <w:bottom w:val="nil"/>
            </w:tcBorders>
          </w:tcPr>
          <w:p w14:paraId="31E92BF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41120" behindDoc="0" locked="0" layoutInCell="1" allowOverlap="1" wp14:anchorId="3CF91F31" wp14:editId="3C2E7D1B">
                      <wp:simplePos x="0" y="0"/>
                      <wp:positionH relativeFrom="column">
                        <wp:posOffset>-36195</wp:posOffset>
                      </wp:positionH>
                      <wp:positionV relativeFrom="line">
                        <wp:posOffset>36195</wp:posOffset>
                      </wp:positionV>
                      <wp:extent cx="820800" cy="320400"/>
                      <wp:effectExtent l="0" t="0" r="17780" b="22860"/>
                      <wp:wrapNone/>
                      <wp:docPr id="293275699" name="Rechteck: abgerundete Ecken 2932756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6EF0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F91F31" id="Rechteck: abgerundete Ecken 293275699" o:spid="_x0000_s2792" style="position:absolute;left:0;text-align:left;margin-left:-2.85pt;margin-top:2.85pt;width:64.65pt;height:25.25pt;z-index:254341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F9Nmc&#10;vwIAAMgFAAAOAAAAAAAAAAAAAAAAAC4CAABkcnMvZTJvRG9jLnhtbFBLAQItABQABgAIAAAAIQA1&#10;k1522gAAAAcBAAAPAAAAAAAAAAAAAAAAABkFAABkcnMvZG93bnJldi54bWxQSwUGAAAAAAQABADz&#10;AAAAIAYAAAAA&#10;" filled="f" strokecolor="black [3213]" strokeweight=".5pt">
                      <v:textbox>
                        <w:txbxContent>
                          <w:p w14:paraId="3C6EF018" w14:textId="77777777" w:rsidR="00BD5E17" w:rsidRDefault="00BD5E17" w:rsidP="005721B8">
                            <w:pPr>
                              <w:jc w:val="center"/>
                            </w:pPr>
                            <w:r>
                              <w:t>x</w:t>
                            </w:r>
                          </w:p>
                        </w:txbxContent>
                      </v:textbox>
                      <w10:wrap anchory="line"/>
                    </v:roundrect>
                  </w:pict>
                </mc:Fallback>
              </mc:AlternateContent>
            </w:r>
          </w:p>
        </w:tc>
      </w:tr>
      <w:tr w:rsidR="005721B8" w:rsidRPr="009F08DB" w14:paraId="2CFAAC91" w14:textId="77777777" w:rsidTr="00190981">
        <w:trPr>
          <w:trHeight w:val="697"/>
        </w:trPr>
        <w:tc>
          <w:tcPr>
            <w:tcW w:w="2154" w:type="dxa"/>
            <w:tcBorders>
              <w:top w:val="nil"/>
              <w:bottom w:val="nil"/>
            </w:tcBorders>
            <w:shd w:val="clear" w:color="auto" w:fill="F2F2F2" w:themeFill="background1" w:themeFillShade="F2"/>
          </w:tcPr>
          <w:p w14:paraId="2CC2B096" w14:textId="77777777" w:rsidR="005721B8" w:rsidRPr="009F08DB" w:rsidRDefault="005721B8" w:rsidP="00190981">
            <w:pPr>
              <w:pStyle w:val="Textkrper"/>
              <w:spacing w:after="0"/>
              <w:rPr>
                <w:lang w:val="de-DE"/>
              </w:rPr>
            </w:pPr>
          </w:p>
        </w:tc>
        <w:tc>
          <w:tcPr>
            <w:tcW w:w="5839" w:type="dxa"/>
            <w:tcBorders>
              <w:top w:val="nil"/>
              <w:bottom w:val="nil"/>
            </w:tcBorders>
          </w:tcPr>
          <w:p w14:paraId="43FD2636" w14:textId="30EAC607"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61AFB68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40096" behindDoc="0" locked="0" layoutInCell="1" allowOverlap="1" wp14:anchorId="5E825AA2" wp14:editId="49DBF349">
                      <wp:simplePos x="0" y="0"/>
                      <wp:positionH relativeFrom="column">
                        <wp:posOffset>-36195</wp:posOffset>
                      </wp:positionH>
                      <wp:positionV relativeFrom="line">
                        <wp:posOffset>36195</wp:posOffset>
                      </wp:positionV>
                      <wp:extent cx="820800" cy="320400"/>
                      <wp:effectExtent l="0" t="0" r="17780" b="22860"/>
                      <wp:wrapNone/>
                      <wp:docPr id="293275700" name="Rechteck: abgerundete Ecken 29327570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D9FB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25AA2" id="Rechteck: abgerundete Ecken 293275700" o:spid="_x0000_s2793" style="position:absolute;left:0;text-align:left;margin-left:-2.85pt;margin-top:2.85pt;width:64.65pt;height:25.25pt;z-index:254340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sY4Dyb0C&#10;AADIBQAADgAAAAAAAAAAAAAAAAAuAgAAZHJzL2Uyb0RvYy54bWxQSwECLQAUAAYACAAAACEANZNe&#10;dtoAAAAHAQAADwAAAAAAAAAAAAAAAAAXBQAAZHJzL2Rvd25yZXYueG1sUEsFBgAAAAAEAAQA8wAA&#10;AB4GAAAAAA==&#10;" filled="f" strokecolor="black [3213]" strokeweight=".5pt">
                      <v:textbox>
                        <w:txbxContent>
                          <w:p w14:paraId="06FD9FB7" w14:textId="77777777" w:rsidR="00BD5E17" w:rsidRDefault="00BD5E17" w:rsidP="005721B8">
                            <w:pPr>
                              <w:jc w:val="center"/>
                            </w:pPr>
                            <w:r>
                              <w:t>x</w:t>
                            </w:r>
                          </w:p>
                        </w:txbxContent>
                      </v:textbox>
                      <w10:wrap anchory="line"/>
                    </v:roundrect>
                  </w:pict>
                </mc:Fallback>
              </mc:AlternateContent>
            </w:r>
          </w:p>
        </w:tc>
      </w:tr>
      <w:tr w:rsidR="005721B8" w:rsidRPr="00897659" w14:paraId="0CA70675" w14:textId="77777777" w:rsidTr="00190981">
        <w:trPr>
          <w:trHeight w:val="697"/>
        </w:trPr>
        <w:tc>
          <w:tcPr>
            <w:tcW w:w="2154" w:type="dxa"/>
            <w:tcBorders>
              <w:top w:val="nil"/>
            </w:tcBorders>
            <w:shd w:val="clear" w:color="auto" w:fill="F2F2F2" w:themeFill="background1" w:themeFillShade="F2"/>
          </w:tcPr>
          <w:p w14:paraId="27BB07C0" w14:textId="77777777" w:rsidR="005721B8" w:rsidRPr="009F08DB" w:rsidRDefault="005721B8" w:rsidP="00190981">
            <w:pPr>
              <w:pStyle w:val="Textkrper"/>
              <w:spacing w:after="0"/>
              <w:rPr>
                <w:lang w:val="de-DE"/>
              </w:rPr>
            </w:pPr>
          </w:p>
        </w:tc>
        <w:tc>
          <w:tcPr>
            <w:tcW w:w="5839" w:type="dxa"/>
            <w:tcBorders>
              <w:top w:val="nil"/>
            </w:tcBorders>
          </w:tcPr>
          <w:p w14:paraId="4D2518C1" w14:textId="26B01DE6"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tcBorders>
          </w:tcPr>
          <w:p w14:paraId="2333934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39072" behindDoc="0" locked="0" layoutInCell="1" allowOverlap="1" wp14:anchorId="161109B8" wp14:editId="26AE9549">
                      <wp:simplePos x="0" y="0"/>
                      <wp:positionH relativeFrom="column">
                        <wp:posOffset>-36195</wp:posOffset>
                      </wp:positionH>
                      <wp:positionV relativeFrom="line">
                        <wp:posOffset>36195</wp:posOffset>
                      </wp:positionV>
                      <wp:extent cx="820800" cy="320400"/>
                      <wp:effectExtent l="0" t="0" r="17780" b="22860"/>
                      <wp:wrapNone/>
                      <wp:docPr id="293275701" name="Rechteck: abgerundete Ecken 29327570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E4F58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1109B8" id="Rechteck: abgerundete Ecken 293275701" o:spid="_x0000_s2794" style="position:absolute;left:0;text-align:left;margin-left:-2.85pt;margin-top:2.85pt;width:64.65pt;height:25.25pt;z-index:254339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2JYTm+&#10;AgAAyAUAAA4AAAAAAAAAAAAAAAAALgIAAGRycy9lMm9Eb2MueG1sUEsBAi0AFAAGAAgAAAAhADWT&#10;XnbaAAAABwEAAA8AAAAAAAAAAAAAAAAAGAUAAGRycy9kb3ducmV2LnhtbFBLBQYAAAAABAAEAPMA&#10;AAAfBgAAAAA=&#10;" filled="f" strokecolor="black [3213]" strokeweight=".5pt">
                      <v:textbox>
                        <w:txbxContent>
                          <w:p w14:paraId="4AE4F58A" w14:textId="77777777" w:rsidR="00BD5E17" w:rsidRDefault="00BD5E17" w:rsidP="005721B8">
                            <w:pPr>
                              <w:jc w:val="center"/>
                            </w:pPr>
                            <w:r>
                              <w:t>x</w:t>
                            </w:r>
                          </w:p>
                        </w:txbxContent>
                      </v:textbox>
                      <w10:wrap anchory="line"/>
                    </v:roundrect>
                  </w:pict>
                </mc:Fallback>
              </mc:AlternateContent>
            </w:r>
          </w:p>
        </w:tc>
      </w:tr>
      <w:tr w:rsidR="005721B8" w:rsidRPr="009F08DB" w14:paraId="0E9B1325" w14:textId="77777777" w:rsidTr="00190981">
        <w:trPr>
          <w:trHeight w:val="1701"/>
        </w:trPr>
        <w:tc>
          <w:tcPr>
            <w:tcW w:w="2154" w:type="dxa"/>
            <w:shd w:val="clear" w:color="auto" w:fill="F2F2F2" w:themeFill="background1" w:themeFillShade="F2"/>
          </w:tcPr>
          <w:p w14:paraId="7EAF784A" w14:textId="199D55ED"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CA69B2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38048" behindDoc="0" locked="0" layoutInCell="1" allowOverlap="1" wp14:anchorId="12A1E943" wp14:editId="687E7DB6">
                      <wp:simplePos x="0" y="0"/>
                      <wp:positionH relativeFrom="column">
                        <wp:posOffset>-5715</wp:posOffset>
                      </wp:positionH>
                      <wp:positionV relativeFrom="line">
                        <wp:posOffset>72390</wp:posOffset>
                      </wp:positionV>
                      <wp:extent cx="4500000" cy="942975"/>
                      <wp:effectExtent l="0" t="0" r="15240" b="28575"/>
                      <wp:wrapNone/>
                      <wp:docPr id="293275702" name="Rechteck: abgerundete Ecken 29327570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C829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A1E943" id="Rechteck: abgerundete Ecken 293275702" o:spid="_x0000_s2795" style="position:absolute;left:0;text-align:left;margin-left:-.45pt;margin-top:5.7pt;width:354.35pt;height:74.25pt;z-index:254338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s44&#10;EL4CAADJBQAADgAAAAAAAAAAAAAAAAAuAgAAZHJzL2Uyb0RvYy54bWxQSwECLQAUAAYACAAAACEA&#10;7zJ/7twAAAAIAQAADwAAAAAAAAAAAAAAAAAYBQAAZHJzL2Rvd25yZXYueG1sUEsFBgAAAAAEAAQA&#10;8wAAACEGAAAAAA==&#10;" filled="f" strokecolor="black [3213]" strokeweight=".5pt">
                      <v:textbox>
                        <w:txbxContent>
                          <w:p w14:paraId="4CAC829A" w14:textId="77777777" w:rsidR="00BD5E17" w:rsidRDefault="00BD5E17" w:rsidP="005721B8">
                            <w:pPr>
                              <w:jc w:val="center"/>
                            </w:pPr>
                            <w:r>
                              <w:t>x</w:t>
                            </w:r>
                          </w:p>
                        </w:txbxContent>
                      </v:textbox>
                      <w10:wrap anchory="line"/>
                    </v:roundrect>
                  </w:pict>
                </mc:Fallback>
              </mc:AlternateContent>
            </w:r>
          </w:p>
        </w:tc>
      </w:tr>
    </w:tbl>
    <w:p w14:paraId="6E3A1C19" w14:textId="77777777" w:rsidR="005721B8" w:rsidRPr="009F08DB" w:rsidRDefault="005721B8" w:rsidP="005721B8">
      <w:pPr>
        <w:pStyle w:val="Textkrper"/>
        <w:rPr>
          <w:lang w:val="de-DE"/>
        </w:rPr>
      </w:pPr>
    </w:p>
    <w:p w14:paraId="4654EAFC" w14:textId="77777777" w:rsidR="005721B8" w:rsidRPr="009F08DB" w:rsidRDefault="005721B8" w:rsidP="005721B8">
      <w:pPr>
        <w:pStyle w:val="Textkrper"/>
        <w:rPr>
          <w:lang w:val="de-DE"/>
        </w:rPr>
      </w:pPr>
    </w:p>
    <w:p w14:paraId="42C7A1C9" w14:textId="6BAD09FB" w:rsidR="005721B8" w:rsidRPr="009F08DB" w:rsidRDefault="005721B8" w:rsidP="005721B8">
      <w:pPr>
        <w:pStyle w:val="Textkrper"/>
        <w:rPr>
          <w:lang w:val="de-DE"/>
        </w:rPr>
      </w:pPr>
    </w:p>
    <w:p w14:paraId="6864E502" w14:textId="3CE188A4" w:rsidR="0006700A" w:rsidRPr="009F08DB" w:rsidRDefault="0006700A" w:rsidP="005721B8">
      <w:pPr>
        <w:pStyle w:val="Textkrper"/>
        <w:rPr>
          <w:lang w:val="de-DE"/>
        </w:rPr>
      </w:pPr>
    </w:p>
    <w:p w14:paraId="3343C8FB" w14:textId="6E106B9E" w:rsidR="0006700A" w:rsidRPr="009F08DB" w:rsidRDefault="0006700A" w:rsidP="005721B8">
      <w:pPr>
        <w:pStyle w:val="Textkrper"/>
        <w:rPr>
          <w:lang w:val="de-DE"/>
        </w:rPr>
      </w:pPr>
    </w:p>
    <w:p w14:paraId="06FD817A" w14:textId="728B10A5" w:rsidR="0006700A" w:rsidRPr="009F08DB" w:rsidRDefault="0006700A" w:rsidP="005721B8">
      <w:pPr>
        <w:pStyle w:val="Textkrper"/>
        <w:rPr>
          <w:lang w:val="de-DE"/>
        </w:rPr>
      </w:pPr>
    </w:p>
    <w:p w14:paraId="5C0A880B" w14:textId="6BED9882" w:rsidR="0006700A" w:rsidRPr="009F08DB" w:rsidRDefault="0006700A" w:rsidP="005721B8">
      <w:pPr>
        <w:pStyle w:val="Textkrper"/>
        <w:rPr>
          <w:lang w:val="de-DE"/>
        </w:rPr>
      </w:pPr>
    </w:p>
    <w:p w14:paraId="15009BC1" w14:textId="254A5439" w:rsidR="0006700A" w:rsidRPr="009F08DB" w:rsidRDefault="0006700A" w:rsidP="005721B8">
      <w:pPr>
        <w:pStyle w:val="Textkrper"/>
        <w:rPr>
          <w:lang w:val="de-DE"/>
        </w:rPr>
      </w:pPr>
    </w:p>
    <w:p w14:paraId="2F8DCBA0" w14:textId="27DCEBA6" w:rsidR="0006700A" w:rsidRPr="009F08DB" w:rsidRDefault="0006700A" w:rsidP="005721B8">
      <w:pPr>
        <w:pStyle w:val="Textkrper"/>
        <w:rPr>
          <w:lang w:val="de-DE"/>
        </w:rPr>
      </w:pPr>
    </w:p>
    <w:p w14:paraId="6E98D0CD" w14:textId="7744A85A" w:rsidR="0006700A" w:rsidRDefault="0006700A" w:rsidP="005721B8">
      <w:pPr>
        <w:pStyle w:val="Textkrper"/>
        <w:rPr>
          <w:lang w:val="de-DE"/>
        </w:rPr>
      </w:pPr>
    </w:p>
    <w:p w14:paraId="1FFB89EC" w14:textId="589A649A" w:rsidR="00D87089" w:rsidRDefault="00D87089" w:rsidP="005721B8">
      <w:pPr>
        <w:pStyle w:val="Textkrper"/>
        <w:rPr>
          <w:lang w:val="de-DE"/>
        </w:rPr>
      </w:pPr>
    </w:p>
    <w:p w14:paraId="36124D8D" w14:textId="2D004927" w:rsidR="00D87089" w:rsidRDefault="00D87089" w:rsidP="005721B8">
      <w:pPr>
        <w:pStyle w:val="Textkrper"/>
        <w:rPr>
          <w:lang w:val="de-DE"/>
        </w:rPr>
      </w:pPr>
    </w:p>
    <w:p w14:paraId="7F032911" w14:textId="77777777" w:rsidR="00D87089" w:rsidRPr="009F08DB" w:rsidRDefault="00D87089" w:rsidP="005721B8">
      <w:pPr>
        <w:pStyle w:val="Textkrper"/>
        <w:rPr>
          <w:lang w:val="de-DE"/>
        </w:rPr>
      </w:pPr>
    </w:p>
    <w:p w14:paraId="14060886" w14:textId="057E7F31" w:rsidR="0006700A" w:rsidRPr="009F08DB" w:rsidRDefault="0006700A" w:rsidP="005721B8">
      <w:pPr>
        <w:pStyle w:val="Textkrper"/>
        <w:rPr>
          <w:lang w:val="de-DE"/>
        </w:rPr>
      </w:pPr>
    </w:p>
    <w:p w14:paraId="60E22C54" w14:textId="78D15E3E" w:rsidR="0006700A" w:rsidRPr="009F08DB" w:rsidRDefault="0006700A" w:rsidP="005721B8">
      <w:pPr>
        <w:pStyle w:val="Textkrper"/>
        <w:rPr>
          <w:lang w:val="de-DE"/>
        </w:rPr>
      </w:pPr>
    </w:p>
    <w:p w14:paraId="13195621" w14:textId="2DEC69ED" w:rsidR="0006700A" w:rsidRPr="009F08DB" w:rsidRDefault="0006700A" w:rsidP="005721B8">
      <w:pPr>
        <w:pStyle w:val="Textkrper"/>
        <w:rPr>
          <w:lang w:val="de-DE"/>
        </w:rPr>
      </w:pPr>
    </w:p>
    <w:p w14:paraId="61A8638A" w14:textId="7AD81AC2" w:rsidR="0006700A" w:rsidRPr="009F08DB" w:rsidRDefault="0006700A" w:rsidP="005721B8">
      <w:pPr>
        <w:pStyle w:val="Textkrper"/>
        <w:rPr>
          <w:lang w:val="de-DE"/>
        </w:rPr>
      </w:pPr>
    </w:p>
    <w:p w14:paraId="4F8771A5" w14:textId="77777777" w:rsidR="0006700A" w:rsidRPr="009F08DB" w:rsidRDefault="0006700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B255E0E" w14:textId="77777777" w:rsidTr="00626664">
        <w:trPr>
          <w:trHeight w:val="1020"/>
        </w:trPr>
        <w:tc>
          <w:tcPr>
            <w:tcW w:w="2154" w:type="dxa"/>
            <w:shd w:val="clear" w:color="auto" w:fill="F2F2F2" w:themeFill="background1" w:themeFillShade="F2"/>
          </w:tcPr>
          <w:p w14:paraId="7F96667F" w14:textId="519F99E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7E7051B" w14:textId="0FD5E235" w:rsidR="00626664" w:rsidRPr="009F08DB" w:rsidRDefault="00745279" w:rsidP="00190981">
            <w:pPr>
              <w:pStyle w:val="Textkrper"/>
              <w:tabs>
                <w:tab w:val="left" w:pos="284"/>
              </w:tabs>
              <w:spacing w:after="0"/>
              <w:rPr>
                <w:lang w:val="de-DE"/>
              </w:rPr>
            </w:pPr>
            <w:r w:rsidRPr="009F08DB">
              <w:rPr>
                <w:lang w:val="de-DE"/>
              </w:rPr>
              <w:t>ja/nein</w:t>
            </w:r>
          </w:p>
          <w:p w14:paraId="04BBB71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92352" behindDoc="0" locked="0" layoutInCell="1" allowOverlap="1" wp14:anchorId="57A9AF2B" wp14:editId="23B1EEB9">
                      <wp:simplePos x="0" y="0"/>
                      <wp:positionH relativeFrom="column">
                        <wp:posOffset>635</wp:posOffset>
                      </wp:positionH>
                      <wp:positionV relativeFrom="paragraph">
                        <wp:posOffset>36195</wp:posOffset>
                      </wp:positionV>
                      <wp:extent cx="820800" cy="320400"/>
                      <wp:effectExtent l="0" t="0" r="17780" b="22860"/>
                      <wp:wrapNone/>
                      <wp:docPr id="293275703" name="Rechteck: abgerundete Ecken 2932757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B352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A9AF2B" id="Rechteck: abgerundete Ecken 293275703" o:spid="_x0000_s2796" style="position:absolute;left:0;text-align:left;margin-left:.05pt;margin-top:2.85pt;width:64.65pt;height:25.25pt;z-index:2578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8fQFGvgIA&#10;AMgFAAAOAAAAAAAAAAAAAAAAAC4CAABkcnMvZTJvRG9jLnhtbFBLAQItABQABgAIAAAAIQCbrlPC&#10;2AAAAAUBAAAPAAAAAAAAAAAAAAAAABgFAABkcnMvZG93bnJldi54bWxQSwUGAAAAAAQABADzAAAA&#10;HQYAAAAA&#10;" filled="f" strokecolor="black [3213]" strokeweight=".5pt">
                      <v:textbox>
                        <w:txbxContent>
                          <w:p w14:paraId="111B3520" w14:textId="77777777" w:rsidR="00BD5E17" w:rsidRDefault="00BD5E17" w:rsidP="005721B8">
                            <w:pPr>
                              <w:jc w:val="center"/>
                            </w:pPr>
                            <w:r>
                              <w:t>x</w:t>
                            </w:r>
                          </w:p>
                        </w:txbxContent>
                      </v:textbox>
                    </v:roundrect>
                  </w:pict>
                </mc:Fallback>
              </mc:AlternateContent>
            </w:r>
          </w:p>
        </w:tc>
        <w:tc>
          <w:tcPr>
            <w:tcW w:w="5839" w:type="dxa"/>
            <w:shd w:val="clear" w:color="auto" w:fill="auto"/>
          </w:tcPr>
          <w:p w14:paraId="306C0F34" w14:textId="5D488485" w:rsidR="00626664" w:rsidRPr="009F08DB" w:rsidRDefault="00745279" w:rsidP="00190981">
            <w:pPr>
              <w:pStyle w:val="Textkrper"/>
              <w:tabs>
                <w:tab w:val="left" w:pos="284"/>
              </w:tabs>
              <w:spacing w:after="0"/>
              <w:rPr>
                <w:lang w:val="de-DE"/>
              </w:rPr>
            </w:pPr>
            <w:r w:rsidRPr="009F08DB">
              <w:rPr>
                <w:lang w:val="de-DE"/>
              </w:rPr>
              <w:t>Datum/Kurzzeichen</w:t>
            </w:r>
          </w:p>
          <w:p w14:paraId="3C8FFE8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93376" behindDoc="0" locked="0" layoutInCell="1" allowOverlap="1" wp14:anchorId="7C1FEA79" wp14:editId="6F7317CB">
                      <wp:simplePos x="0" y="0"/>
                      <wp:positionH relativeFrom="column">
                        <wp:posOffset>1746</wp:posOffset>
                      </wp:positionH>
                      <wp:positionV relativeFrom="line">
                        <wp:posOffset>32703</wp:posOffset>
                      </wp:positionV>
                      <wp:extent cx="3592354" cy="320400"/>
                      <wp:effectExtent l="0" t="0" r="27305" b="22860"/>
                      <wp:wrapNone/>
                      <wp:docPr id="293275704" name="Rechteck: abgerundete Ecken 29327570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1C4A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1FEA79" id="Rechteck: abgerundete Ecken 293275704" o:spid="_x0000_s2797" style="position:absolute;left:0;text-align:left;margin-left:.15pt;margin-top:2.6pt;width:282.85pt;height:25.25pt;z-index:257893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1EwAIAAMkFAAAOAAAAZHJzL2Uyb0RvYy54bWysVE1v2zAMvQ/YfxB0X+04SbMG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PgEd&#10;RMACAADJBQAADgAAAAAAAAAAAAAAAAAuAgAAZHJzL2Uyb0RvYy54bWxQSwECLQAUAAYACAAAACEA&#10;EJF9vtoAAAAFAQAADwAAAAAAAAAAAAAAAAAaBQAAZHJzL2Rvd25yZXYueG1sUEsFBgAAAAAEAAQA&#10;8wAAACEGAAAAAA==&#10;" filled="f" strokecolor="black [3213]" strokeweight=".5pt">
                      <v:textbox>
                        <w:txbxContent>
                          <w:p w14:paraId="5BD1C4AC" w14:textId="77777777" w:rsidR="00BD5E17" w:rsidRDefault="00BD5E17" w:rsidP="005721B8">
                            <w:pPr>
                              <w:jc w:val="center"/>
                            </w:pPr>
                            <w:r>
                              <w:t>x</w:t>
                            </w:r>
                          </w:p>
                        </w:txbxContent>
                      </v:textbox>
                      <w10:wrap anchory="line"/>
                    </v:roundrect>
                  </w:pict>
                </mc:Fallback>
              </mc:AlternateContent>
            </w:r>
          </w:p>
        </w:tc>
      </w:tr>
      <w:tr w:rsidR="00626664" w:rsidRPr="009F08DB" w14:paraId="796465CF" w14:textId="77777777" w:rsidTr="00626664">
        <w:trPr>
          <w:trHeight w:val="1020"/>
        </w:trPr>
        <w:tc>
          <w:tcPr>
            <w:tcW w:w="2154" w:type="dxa"/>
            <w:shd w:val="clear" w:color="auto" w:fill="F2F2F2" w:themeFill="background1" w:themeFillShade="F2"/>
          </w:tcPr>
          <w:p w14:paraId="6396426F" w14:textId="4E4581E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67F8633" w14:textId="185F6D1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94400" behindDoc="0" locked="0" layoutInCell="1" allowOverlap="1" wp14:anchorId="2D64C00E" wp14:editId="0D28B5ED">
                      <wp:simplePos x="0" y="0"/>
                      <wp:positionH relativeFrom="column">
                        <wp:posOffset>-5715</wp:posOffset>
                      </wp:positionH>
                      <wp:positionV relativeFrom="line">
                        <wp:posOffset>252095</wp:posOffset>
                      </wp:positionV>
                      <wp:extent cx="4500000" cy="320400"/>
                      <wp:effectExtent l="0" t="0" r="15240" b="22860"/>
                      <wp:wrapNone/>
                      <wp:docPr id="293275705" name="Rechteck: abgerundete Ecken 29327570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2CF3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4C00E" id="Rechteck: abgerundete Ecken 293275705" o:spid="_x0000_s2798" style="position:absolute;left:0;text-align:left;margin-left:-.45pt;margin-top:19.85pt;width:354.35pt;height:25.25pt;z-index:257894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Gv/55G8&#10;AgAAyQUAAA4AAAAAAAAAAAAAAAAALgIAAGRycy9lMm9Eb2MueG1sUEsBAi0AFAAGAAgAAAAhAHhH&#10;TL3cAAAABwEAAA8AAAAAAAAAAAAAAAAAFgUAAGRycy9kb3ducmV2LnhtbFBLBQYAAAAABAAEAPMA&#10;AAAfBgAAAAA=&#10;" filled="f" strokecolor="black [3213]" strokeweight=".5pt">
                      <v:textbox>
                        <w:txbxContent>
                          <w:p w14:paraId="1972CF3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54C1F41" w14:textId="77777777" w:rsidR="00626664" w:rsidRPr="009F08DB" w:rsidRDefault="00626664" w:rsidP="00190981">
            <w:pPr>
              <w:pStyle w:val="Textkrper"/>
              <w:tabs>
                <w:tab w:val="left" w:pos="284"/>
              </w:tabs>
              <w:spacing w:after="0"/>
              <w:rPr>
                <w:lang w:val="de-DE"/>
              </w:rPr>
            </w:pPr>
          </w:p>
        </w:tc>
      </w:tr>
    </w:tbl>
    <w:p w14:paraId="4C2B1FF1" w14:textId="072712D0" w:rsidR="005721B8" w:rsidRPr="009F08DB" w:rsidRDefault="0006700A" w:rsidP="00897659">
      <w:pPr>
        <w:pStyle w:val="berschrift3nummeriert"/>
        <w:rPr>
          <w:lang w:val="de-DE"/>
        </w:rPr>
      </w:pPr>
      <w:bookmarkStart w:id="177" w:name="_Toc118817689"/>
      <w:r w:rsidRPr="009F08DB">
        <w:rPr>
          <w:lang w:val="de-DE"/>
        </w:rPr>
        <w:lastRenderedPageBreak/>
        <w:t xml:space="preserve">FLT 322: </w:t>
      </w:r>
      <w:r w:rsidR="00B11C7D" w:rsidRPr="009F08DB">
        <w:rPr>
          <w:lang w:val="de-DE"/>
        </w:rPr>
        <w:t>PROSPEKT: SUMMENFEHLER GEGENKONTROLLE IN FALTSCHACHTEL</w:t>
      </w:r>
      <w:bookmarkEnd w:id="177"/>
    </w:p>
    <w:p w14:paraId="2D75334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62FBC4A" w14:textId="77777777" w:rsidTr="0006700A">
        <w:trPr>
          <w:trHeight w:val="201"/>
        </w:trPr>
        <w:tc>
          <w:tcPr>
            <w:tcW w:w="2154" w:type="dxa"/>
            <w:shd w:val="clear" w:color="auto" w:fill="F2F2F2" w:themeFill="background1" w:themeFillShade="F2"/>
          </w:tcPr>
          <w:p w14:paraId="043CCC4A" w14:textId="5F9FDDCA" w:rsidR="005721B8" w:rsidRPr="009F08DB" w:rsidRDefault="00D8280B" w:rsidP="00190981">
            <w:pPr>
              <w:pStyle w:val="Textkrper"/>
              <w:spacing w:after="0"/>
              <w:rPr>
                <w:b/>
                <w:lang w:val="de-DE"/>
              </w:rPr>
            </w:pPr>
            <w:r w:rsidRPr="009F08DB">
              <w:rPr>
                <w:b/>
                <w:lang w:val="de-DE"/>
              </w:rPr>
              <w:t>Testziel</w:t>
            </w:r>
          </w:p>
        </w:tc>
        <w:tc>
          <w:tcPr>
            <w:tcW w:w="7257" w:type="dxa"/>
          </w:tcPr>
          <w:p w14:paraId="7FB60AEA" w14:textId="479BC025" w:rsidR="005721B8" w:rsidRPr="009F08DB" w:rsidRDefault="00A7704C" w:rsidP="00190981">
            <w:pPr>
              <w:pStyle w:val="BulletTabtext"/>
              <w:rPr>
                <w:lang w:val="de-DE"/>
              </w:rPr>
            </w:pPr>
            <w:r w:rsidRPr="009F08DB">
              <w:rPr>
                <w:lang w:val="de-DE"/>
              </w:rPr>
              <w:t>Test, ob die richtige Störmeldung im Bedienfeld erscheint</w:t>
            </w:r>
          </w:p>
          <w:p w14:paraId="2B75EDC7" w14:textId="60B44B35" w:rsidR="0006700A" w:rsidRPr="009F08DB" w:rsidRDefault="0006700A" w:rsidP="0006700A">
            <w:pPr>
              <w:pStyle w:val="Abstandshalter"/>
              <w:rPr>
                <w:lang w:val="de-DE"/>
              </w:rPr>
            </w:pPr>
          </w:p>
        </w:tc>
      </w:tr>
      <w:tr w:rsidR="005721B8" w:rsidRPr="00897659" w14:paraId="34F7AD57" w14:textId="77777777" w:rsidTr="00190981">
        <w:trPr>
          <w:trHeight w:val="170"/>
        </w:trPr>
        <w:tc>
          <w:tcPr>
            <w:tcW w:w="2154" w:type="dxa"/>
          </w:tcPr>
          <w:p w14:paraId="50574A48" w14:textId="77777777" w:rsidR="005721B8" w:rsidRPr="009F08DB" w:rsidRDefault="005721B8" w:rsidP="00190981">
            <w:pPr>
              <w:pStyle w:val="Textkrper"/>
              <w:spacing w:before="0" w:after="0"/>
              <w:rPr>
                <w:sz w:val="8"/>
                <w:szCs w:val="8"/>
                <w:lang w:val="de-DE"/>
              </w:rPr>
            </w:pPr>
          </w:p>
        </w:tc>
        <w:tc>
          <w:tcPr>
            <w:tcW w:w="7257" w:type="dxa"/>
          </w:tcPr>
          <w:p w14:paraId="3FC99F79" w14:textId="77777777" w:rsidR="005721B8" w:rsidRPr="009F08DB" w:rsidRDefault="005721B8" w:rsidP="00190981">
            <w:pPr>
              <w:pStyle w:val="Textkrper"/>
              <w:spacing w:before="0" w:after="0"/>
              <w:rPr>
                <w:sz w:val="8"/>
                <w:szCs w:val="8"/>
                <w:lang w:val="de-DE"/>
              </w:rPr>
            </w:pPr>
          </w:p>
        </w:tc>
      </w:tr>
      <w:tr w:rsidR="005721B8" w:rsidRPr="009F08DB" w14:paraId="3DC25657" w14:textId="77777777" w:rsidTr="00190981">
        <w:trPr>
          <w:trHeight w:val="471"/>
        </w:trPr>
        <w:tc>
          <w:tcPr>
            <w:tcW w:w="2154" w:type="dxa"/>
            <w:shd w:val="clear" w:color="auto" w:fill="F2F2F2" w:themeFill="background1" w:themeFillShade="F2"/>
          </w:tcPr>
          <w:p w14:paraId="1CC1A7EB" w14:textId="27827BF2" w:rsidR="005721B8" w:rsidRPr="009F08DB" w:rsidRDefault="00D8280B" w:rsidP="00190981">
            <w:pPr>
              <w:pStyle w:val="Textkrper"/>
              <w:spacing w:after="0"/>
              <w:rPr>
                <w:b/>
                <w:lang w:val="de-DE"/>
              </w:rPr>
            </w:pPr>
            <w:r w:rsidRPr="009F08DB">
              <w:rPr>
                <w:b/>
                <w:lang w:val="de-DE"/>
              </w:rPr>
              <w:t>Testdurchführung</w:t>
            </w:r>
          </w:p>
        </w:tc>
        <w:tc>
          <w:tcPr>
            <w:tcW w:w="7257" w:type="dxa"/>
          </w:tcPr>
          <w:p w14:paraId="4C539685" w14:textId="77777777" w:rsidR="005721B8" w:rsidRPr="009F08DB" w:rsidRDefault="005721B8" w:rsidP="00190981">
            <w:pPr>
              <w:pStyle w:val="Textkrper"/>
              <w:spacing w:after="0"/>
              <w:rPr>
                <w:lang w:val="de-DE"/>
              </w:rPr>
            </w:pPr>
          </w:p>
        </w:tc>
      </w:tr>
      <w:tr w:rsidR="005721B8" w:rsidRPr="00897659" w14:paraId="7AB487E9" w14:textId="77777777" w:rsidTr="0006700A">
        <w:trPr>
          <w:trHeight w:val="402"/>
        </w:trPr>
        <w:tc>
          <w:tcPr>
            <w:tcW w:w="2154" w:type="dxa"/>
            <w:shd w:val="clear" w:color="auto" w:fill="F2F2F2" w:themeFill="background1" w:themeFillShade="F2"/>
          </w:tcPr>
          <w:p w14:paraId="66DF650E" w14:textId="38B39695" w:rsidR="005721B8" w:rsidRPr="009F08DB" w:rsidRDefault="00D41D58" w:rsidP="00190981">
            <w:pPr>
              <w:pStyle w:val="Textkrper"/>
              <w:spacing w:after="0"/>
              <w:rPr>
                <w:lang w:val="de-DE"/>
              </w:rPr>
            </w:pPr>
            <w:r w:rsidRPr="009F08DB">
              <w:rPr>
                <w:lang w:val="de-DE"/>
              </w:rPr>
              <w:t>Testvoraussetzungen</w:t>
            </w:r>
          </w:p>
        </w:tc>
        <w:tc>
          <w:tcPr>
            <w:tcW w:w="7257" w:type="dxa"/>
          </w:tcPr>
          <w:p w14:paraId="7B39CF93" w14:textId="0B4ACDC5" w:rsidR="005721B8" w:rsidRPr="009F08DB" w:rsidRDefault="00AE36C0" w:rsidP="0006700A">
            <w:pPr>
              <w:pStyle w:val="BulletTabtext"/>
              <w:rPr>
                <w:lang w:val="de-DE"/>
              </w:rPr>
            </w:pPr>
            <w:r w:rsidRPr="009F08DB">
              <w:rPr>
                <w:lang w:val="de-DE"/>
              </w:rPr>
              <w:t>Maschine ist im Automatikbetrieb bereit</w:t>
            </w:r>
          </w:p>
          <w:p w14:paraId="4FC4BE7B" w14:textId="19A52826" w:rsidR="00B11C7D" w:rsidRPr="009F08DB" w:rsidRDefault="00B11C7D" w:rsidP="0006700A">
            <w:pPr>
              <w:pStyle w:val="BulletTabtext"/>
              <w:rPr>
                <w:lang w:val="de-DE"/>
              </w:rPr>
            </w:pPr>
            <w:r w:rsidRPr="009F08DB">
              <w:rPr>
                <w:lang w:val="de-DE"/>
              </w:rPr>
              <w:t xml:space="preserve">Zähler 303 </w:t>
            </w:r>
            <w:r w:rsidR="00792679" w:rsidRPr="009F08DB">
              <w:rPr>
                <w:lang w:val="de-DE"/>
              </w:rPr>
              <w:t>„</w:t>
            </w:r>
            <w:r w:rsidRPr="009F08DB">
              <w:rPr>
                <w:lang w:val="de-DE"/>
              </w:rPr>
              <w:t>Prospekt: Summenfehler Gegenkontrolle in Faltschachtel</w:t>
            </w:r>
            <w:r w:rsidR="00792679" w:rsidRPr="009F08DB">
              <w:rPr>
                <w:lang w:val="de-DE"/>
              </w:rPr>
              <w:t>“</w:t>
            </w:r>
            <w:r w:rsidRPr="009F08DB">
              <w:rPr>
                <w:lang w:val="de-DE"/>
              </w:rPr>
              <w:t xml:space="preserve"> ist auf 3 eingestellt</w:t>
            </w:r>
          </w:p>
          <w:p w14:paraId="2FC02E14" w14:textId="06DD84BC" w:rsidR="0006700A" w:rsidRPr="009F08DB" w:rsidRDefault="0006700A" w:rsidP="0006700A">
            <w:pPr>
              <w:pStyle w:val="Abstandshalter"/>
              <w:rPr>
                <w:lang w:val="de-DE"/>
              </w:rPr>
            </w:pPr>
          </w:p>
        </w:tc>
      </w:tr>
      <w:tr w:rsidR="005721B8" w:rsidRPr="009F08DB" w14:paraId="78421476" w14:textId="77777777" w:rsidTr="00190981">
        <w:trPr>
          <w:trHeight w:val="697"/>
        </w:trPr>
        <w:tc>
          <w:tcPr>
            <w:tcW w:w="2154" w:type="dxa"/>
            <w:shd w:val="clear" w:color="auto" w:fill="F2F2F2" w:themeFill="background1" w:themeFillShade="F2"/>
          </w:tcPr>
          <w:p w14:paraId="7ACEDCE4" w14:textId="0CE5416F" w:rsidR="005721B8" w:rsidRPr="009F08DB" w:rsidRDefault="00D8280B" w:rsidP="00190981">
            <w:pPr>
              <w:pStyle w:val="Textkrper"/>
              <w:spacing w:after="0"/>
              <w:rPr>
                <w:lang w:val="de-DE"/>
              </w:rPr>
            </w:pPr>
            <w:r w:rsidRPr="009F08DB">
              <w:rPr>
                <w:lang w:val="de-DE"/>
              </w:rPr>
              <w:t>Erforderliche Tätigkeit</w:t>
            </w:r>
          </w:p>
        </w:tc>
        <w:tc>
          <w:tcPr>
            <w:tcW w:w="7257" w:type="dxa"/>
          </w:tcPr>
          <w:p w14:paraId="37B24C7B" w14:textId="18798C7B" w:rsidR="0006700A" w:rsidRPr="009F08DB" w:rsidRDefault="00762C1A" w:rsidP="0006700A">
            <w:pPr>
              <w:pStyle w:val="BulletTabtext"/>
              <w:rPr>
                <w:lang w:val="de-DE"/>
              </w:rPr>
            </w:pPr>
            <w:r w:rsidRPr="009F08DB">
              <w:rPr>
                <w:lang w:val="de-DE"/>
              </w:rPr>
              <w:t>Aktiviere SWS</w:t>
            </w:r>
            <w:r w:rsidR="0006700A" w:rsidRPr="009F08DB">
              <w:rPr>
                <w:lang w:val="de-DE"/>
              </w:rPr>
              <w:t xml:space="preserve"> 300 </w:t>
            </w:r>
            <w:r w:rsidR="00792679" w:rsidRPr="009F08DB">
              <w:rPr>
                <w:lang w:val="de-DE"/>
              </w:rPr>
              <w:t>„</w:t>
            </w:r>
            <w:r w:rsidR="00724BD8" w:rsidRPr="009F08DB">
              <w:rPr>
                <w:lang w:val="de-DE"/>
              </w:rPr>
              <w:t>Prospektapparat”</w:t>
            </w:r>
          </w:p>
          <w:p w14:paraId="4E2CD3E3" w14:textId="4B8FABF3" w:rsidR="0006700A" w:rsidRPr="009F08DB" w:rsidRDefault="00A84E04" w:rsidP="0006700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mit Packgut</w:t>
            </w:r>
          </w:p>
          <w:p w14:paraId="28C99710" w14:textId="526F6AD9" w:rsidR="0006700A" w:rsidRPr="009F08DB" w:rsidRDefault="001B16F1" w:rsidP="0006700A">
            <w:pPr>
              <w:pStyle w:val="BulletTabtext"/>
              <w:rPr>
                <w:lang w:val="de-DE"/>
              </w:rPr>
            </w:pPr>
            <w:r w:rsidRPr="009F08DB">
              <w:rPr>
                <w:lang w:val="de-DE"/>
              </w:rPr>
              <w:t xml:space="preserve">Taster </w:t>
            </w:r>
            <w:r w:rsidR="00792679" w:rsidRPr="009F08DB">
              <w:rPr>
                <w:lang w:val="de-DE"/>
              </w:rPr>
              <w:t>„</w:t>
            </w:r>
            <w:r w:rsidRPr="009F08DB">
              <w:rPr>
                <w:lang w:val="de-DE"/>
              </w:rPr>
              <w:t>Stop</w:t>
            </w:r>
            <w:r w:rsidR="00792679" w:rsidRPr="009F08DB">
              <w:rPr>
                <w:lang w:val="de-DE"/>
              </w:rPr>
              <w:t>“</w:t>
            </w:r>
            <w:r w:rsidRPr="009F08DB">
              <w:rPr>
                <w:lang w:val="de-DE"/>
              </w:rPr>
              <w:t xml:space="preserve"> drücken</w:t>
            </w:r>
            <w:r w:rsidR="0006700A" w:rsidRPr="009F08DB">
              <w:rPr>
                <w:lang w:val="de-DE"/>
              </w:rPr>
              <w:t xml:space="preserve"> </w:t>
            </w:r>
            <w:r w:rsidR="00B11C7D" w:rsidRPr="009F08DB">
              <w:rPr>
                <w:lang w:val="de-DE"/>
              </w:rPr>
              <w:t>vor</w:t>
            </w:r>
            <w:r w:rsidR="0006700A" w:rsidRPr="009F08DB">
              <w:rPr>
                <w:lang w:val="de-DE"/>
              </w:rPr>
              <w:t xml:space="preserve"> </w:t>
            </w:r>
            <w:r w:rsidR="00B11C7D" w:rsidRPr="009F08DB">
              <w:rPr>
                <w:lang w:val="de-DE"/>
              </w:rPr>
              <w:t xml:space="preserve">Sensor </w:t>
            </w:r>
            <w:r w:rsidR="00792679" w:rsidRPr="009F08DB">
              <w:rPr>
                <w:lang w:val="de-DE"/>
              </w:rPr>
              <w:t>„</w:t>
            </w:r>
            <w:r w:rsidR="0006700A" w:rsidRPr="009F08DB">
              <w:rPr>
                <w:lang w:val="de-DE"/>
              </w:rPr>
              <w:t>75B4”</w:t>
            </w:r>
          </w:p>
          <w:p w14:paraId="58B5145B" w14:textId="6E27F950" w:rsidR="0006700A" w:rsidRPr="009F08DB" w:rsidRDefault="0089525A" w:rsidP="0006700A">
            <w:pPr>
              <w:pStyle w:val="BulletTabtext"/>
              <w:rPr>
                <w:lang w:val="de-DE"/>
              </w:rPr>
            </w:pPr>
            <w:r w:rsidRPr="009F08DB">
              <w:rPr>
                <w:lang w:val="de-DE"/>
              </w:rPr>
              <w:t>Schutztür öffnen</w:t>
            </w:r>
          </w:p>
          <w:p w14:paraId="35DAD534" w14:textId="4AAD717D" w:rsidR="0006700A" w:rsidRPr="009F08DB" w:rsidRDefault="00B11C7D" w:rsidP="0006700A">
            <w:pPr>
              <w:pStyle w:val="BulletTabtext"/>
              <w:rPr>
                <w:lang w:val="de-DE"/>
              </w:rPr>
            </w:pPr>
            <w:r w:rsidRPr="009F08DB">
              <w:rPr>
                <w:lang w:val="de-DE"/>
              </w:rPr>
              <w:t>3 Prospekte vor Sensor</w:t>
            </w:r>
            <w:r w:rsidR="0006700A" w:rsidRPr="009F08DB">
              <w:rPr>
                <w:lang w:val="de-DE"/>
              </w:rPr>
              <w:t xml:space="preserve"> ”75B4</w:t>
            </w:r>
            <w:r w:rsidR="00792679" w:rsidRPr="009F08DB">
              <w:rPr>
                <w:lang w:val="de-DE"/>
              </w:rPr>
              <w:t>“</w:t>
            </w:r>
            <w:r w:rsidRPr="009F08DB">
              <w:rPr>
                <w:lang w:val="de-DE"/>
              </w:rPr>
              <w:t xml:space="preserve"> entnehmen</w:t>
            </w:r>
          </w:p>
          <w:p w14:paraId="2732062E" w14:textId="2EA86CD2" w:rsidR="0006700A" w:rsidRPr="009F08DB" w:rsidRDefault="00B03F48" w:rsidP="0006700A">
            <w:pPr>
              <w:pStyle w:val="BulletTabtext"/>
              <w:rPr>
                <w:lang w:val="de-DE"/>
              </w:rPr>
            </w:pPr>
            <w:r w:rsidRPr="009F08DB">
              <w:rPr>
                <w:lang w:val="de-DE"/>
              </w:rPr>
              <w:t>Schutztür schließen</w:t>
            </w:r>
          </w:p>
          <w:p w14:paraId="4523E7D4" w14:textId="113F4923" w:rsidR="0006700A" w:rsidRPr="009F08DB" w:rsidRDefault="00762C1A" w:rsidP="0006700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ABEECE4" w14:textId="6D4E3DB6" w:rsidR="005721B8" w:rsidRPr="009F08DB" w:rsidRDefault="00A84E04" w:rsidP="0006700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mit Packgut</w:t>
            </w:r>
          </w:p>
          <w:p w14:paraId="0FCE4BE4" w14:textId="1D3FFC4E" w:rsidR="008E65D6" w:rsidRPr="009F08DB" w:rsidRDefault="008E65D6" w:rsidP="008E65D6">
            <w:pPr>
              <w:pStyle w:val="Abstandshalter"/>
              <w:rPr>
                <w:lang w:val="de-DE"/>
              </w:rPr>
            </w:pPr>
          </w:p>
        </w:tc>
      </w:tr>
      <w:tr w:rsidR="005721B8" w:rsidRPr="00897659" w14:paraId="19F78742" w14:textId="77777777" w:rsidTr="00190981">
        <w:trPr>
          <w:trHeight w:val="697"/>
        </w:trPr>
        <w:tc>
          <w:tcPr>
            <w:tcW w:w="2154" w:type="dxa"/>
            <w:shd w:val="clear" w:color="auto" w:fill="F2F2F2" w:themeFill="background1" w:themeFillShade="F2"/>
          </w:tcPr>
          <w:p w14:paraId="1A17DA45" w14:textId="3DA9FDE5" w:rsidR="005721B8" w:rsidRPr="009F08DB" w:rsidRDefault="008C23D6" w:rsidP="00190981">
            <w:pPr>
              <w:pStyle w:val="Textkrper"/>
              <w:spacing w:after="0"/>
              <w:rPr>
                <w:lang w:val="de-DE"/>
              </w:rPr>
            </w:pPr>
            <w:r w:rsidRPr="009F08DB">
              <w:rPr>
                <w:lang w:val="de-DE"/>
              </w:rPr>
              <w:t>Folge</w:t>
            </w:r>
          </w:p>
        </w:tc>
        <w:tc>
          <w:tcPr>
            <w:tcW w:w="7257" w:type="dxa"/>
          </w:tcPr>
          <w:p w14:paraId="01216293" w14:textId="1BAA85A4" w:rsidR="00B11C7D" w:rsidRPr="009F08DB" w:rsidRDefault="00B11C7D" w:rsidP="00B11C7D">
            <w:pPr>
              <w:pStyle w:val="BulletTabtext"/>
              <w:rPr>
                <w:lang w:val="de-DE"/>
              </w:rPr>
            </w:pPr>
            <w:r w:rsidRPr="009F08DB">
              <w:rPr>
                <w:lang w:val="de-DE"/>
              </w:rPr>
              <w:t>Faltschachteln ohne Prospekt werden ausgeworfen</w:t>
            </w:r>
          </w:p>
          <w:p w14:paraId="4EE1F22E" w14:textId="5CFD0769" w:rsidR="0006700A" w:rsidRPr="009F08DB" w:rsidRDefault="00B11C7D" w:rsidP="0006700A">
            <w:pPr>
              <w:pStyle w:val="BulletTabtext"/>
              <w:rPr>
                <w:lang w:val="de-DE"/>
              </w:rPr>
            </w:pPr>
            <w:r w:rsidRPr="009F08DB">
              <w:rPr>
                <w:lang w:val="de-DE"/>
              </w:rPr>
              <w:t>Nach 3 fehlenden Prospekten stoppt die Maschine</w:t>
            </w:r>
          </w:p>
          <w:p w14:paraId="4D14B669" w14:textId="5B96D1E6" w:rsidR="0006700A" w:rsidRPr="009F08DB" w:rsidRDefault="00762C1A" w:rsidP="0006700A">
            <w:pPr>
              <w:pStyle w:val="BulletTabtext"/>
              <w:rPr>
                <w:lang w:val="de-DE"/>
              </w:rPr>
            </w:pPr>
            <w:r w:rsidRPr="009F08DB">
              <w:rPr>
                <w:lang w:val="de-DE"/>
              </w:rPr>
              <w:t>Störmeldung erscheint im Bedienfeld</w:t>
            </w:r>
          </w:p>
          <w:p w14:paraId="2EA6C2F8" w14:textId="0A136597" w:rsidR="0006700A" w:rsidRPr="009F08DB" w:rsidRDefault="000A4CB7" w:rsidP="0006700A">
            <w:pPr>
              <w:pStyle w:val="BulletTabtext"/>
              <w:rPr>
                <w:lang w:val="de-DE"/>
              </w:rPr>
            </w:pPr>
            <w:r w:rsidRPr="009F08DB">
              <w:rPr>
                <w:lang w:val="de-DE"/>
              </w:rPr>
              <w:t>Maschine kann nicht gestartet werden, solange Störmeldung aktiv ist</w:t>
            </w:r>
          </w:p>
          <w:p w14:paraId="7AB557D5" w14:textId="3101ED02" w:rsidR="0006700A" w:rsidRPr="009F08DB" w:rsidRDefault="0006700A" w:rsidP="00B11C7D">
            <w:pPr>
              <w:pStyle w:val="Abstandshalter"/>
              <w:rPr>
                <w:lang w:val="de-DE"/>
              </w:rPr>
            </w:pPr>
          </w:p>
        </w:tc>
      </w:tr>
      <w:tr w:rsidR="005721B8" w:rsidRPr="009F08DB" w14:paraId="3B56B3AA" w14:textId="77777777" w:rsidTr="0006700A">
        <w:trPr>
          <w:trHeight w:val="296"/>
        </w:trPr>
        <w:tc>
          <w:tcPr>
            <w:tcW w:w="2154" w:type="dxa"/>
            <w:shd w:val="clear" w:color="auto" w:fill="F2F2F2" w:themeFill="background1" w:themeFillShade="F2"/>
          </w:tcPr>
          <w:p w14:paraId="480CB2A3" w14:textId="565E0B70" w:rsidR="005721B8" w:rsidRPr="009F08DB" w:rsidRDefault="00D8280B" w:rsidP="00190981">
            <w:pPr>
              <w:pStyle w:val="Textkrper"/>
              <w:spacing w:after="0"/>
              <w:rPr>
                <w:lang w:val="de-DE"/>
              </w:rPr>
            </w:pPr>
            <w:r w:rsidRPr="009F08DB">
              <w:rPr>
                <w:lang w:val="de-DE"/>
              </w:rPr>
              <w:t>Kommentare</w:t>
            </w:r>
          </w:p>
        </w:tc>
        <w:tc>
          <w:tcPr>
            <w:tcW w:w="7257" w:type="dxa"/>
          </w:tcPr>
          <w:p w14:paraId="2A2DF1E1" w14:textId="2739900C" w:rsidR="005721B8" w:rsidRPr="009F08DB" w:rsidRDefault="00AE36C0" w:rsidP="00190981">
            <w:pPr>
              <w:pStyle w:val="BulletTabtext"/>
              <w:rPr>
                <w:lang w:val="de-DE"/>
              </w:rPr>
            </w:pPr>
            <w:r w:rsidRPr="009F08DB">
              <w:rPr>
                <w:lang w:val="de-DE"/>
              </w:rPr>
              <w:t>Keine</w:t>
            </w:r>
          </w:p>
          <w:p w14:paraId="3FA51656" w14:textId="77777777" w:rsidR="005721B8" w:rsidRPr="009F08DB" w:rsidRDefault="005721B8" w:rsidP="00190981">
            <w:pPr>
              <w:pStyle w:val="Abstandshalter"/>
              <w:rPr>
                <w:lang w:val="de-DE"/>
              </w:rPr>
            </w:pPr>
          </w:p>
        </w:tc>
      </w:tr>
      <w:tr w:rsidR="005721B8" w:rsidRPr="009F08DB" w14:paraId="66BCC31C" w14:textId="77777777" w:rsidTr="0006700A">
        <w:trPr>
          <w:trHeight w:val="318"/>
        </w:trPr>
        <w:tc>
          <w:tcPr>
            <w:tcW w:w="2154" w:type="dxa"/>
            <w:shd w:val="clear" w:color="auto" w:fill="F2F2F2" w:themeFill="background1" w:themeFillShade="F2"/>
          </w:tcPr>
          <w:p w14:paraId="638530A2" w14:textId="43829591" w:rsidR="005721B8" w:rsidRPr="009F08DB" w:rsidRDefault="00D41D58" w:rsidP="00190981">
            <w:pPr>
              <w:pStyle w:val="Textkrper"/>
              <w:spacing w:after="0"/>
              <w:rPr>
                <w:lang w:val="de-DE"/>
              </w:rPr>
            </w:pPr>
            <w:r w:rsidRPr="009F08DB">
              <w:rPr>
                <w:lang w:val="de-DE"/>
              </w:rPr>
              <w:t>Quittierung</w:t>
            </w:r>
          </w:p>
        </w:tc>
        <w:tc>
          <w:tcPr>
            <w:tcW w:w="7257" w:type="dxa"/>
          </w:tcPr>
          <w:p w14:paraId="2FFD9EFE" w14:textId="151CB4FD" w:rsidR="005721B8" w:rsidRPr="009F08DB" w:rsidRDefault="00762C1A" w:rsidP="0006700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BD99F2F" w14:textId="3BEDE1D6" w:rsidR="0006700A" w:rsidRPr="009F08DB" w:rsidRDefault="0006700A" w:rsidP="0006700A">
            <w:pPr>
              <w:pStyle w:val="Abstandshalter"/>
              <w:rPr>
                <w:lang w:val="de-DE"/>
              </w:rPr>
            </w:pPr>
          </w:p>
        </w:tc>
      </w:tr>
    </w:tbl>
    <w:p w14:paraId="7295FEE2" w14:textId="77777777" w:rsidR="005721B8" w:rsidRPr="009F08DB" w:rsidRDefault="005721B8" w:rsidP="005721B8">
      <w:pPr>
        <w:pStyle w:val="Abstandshalter"/>
        <w:rPr>
          <w:lang w:val="de-DE"/>
        </w:rPr>
      </w:pPr>
    </w:p>
    <w:p w14:paraId="38F8F8E2" w14:textId="77777777" w:rsidR="0006700A" w:rsidRPr="009F08DB" w:rsidRDefault="0006700A">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3318211"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F600BA6" w14:textId="3B6E2399" w:rsidR="005721B8" w:rsidRPr="009F08DB" w:rsidRDefault="00D8280B" w:rsidP="00190981">
            <w:pPr>
              <w:pStyle w:val="Textkrper"/>
              <w:spacing w:after="0"/>
              <w:rPr>
                <w:b/>
                <w:lang w:val="de-DE"/>
              </w:rPr>
            </w:pPr>
            <w:r w:rsidRPr="009F08DB">
              <w:rPr>
                <w:b/>
                <w:lang w:val="de-DE"/>
              </w:rPr>
              <w:lastRenderedPageBreak/>
              <w:t>Testergebnis</w:t>
            </w:r>
          </w:p>
        </w:tc>
        <w:tc>
          <w:tcPr>
            <w:tcW w:w="5839" w:type="dxa"/>
            <w:tcBorders>
              <w:bottom w:val="single" w:sz="4" w:space="0" w:color="D9D9D9" w:themeColor="background1" w:themeShade="D9"/>
            </w:tcBorders>
            <w:shd w:val="clear" w:color="auto" w:fill="F2F2F2" w:themeFill="background1" w:themeFillShade="F2"/>
          </w:tcPr>
          <w:p w14:paraId="22ABE0B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6D84DE8" w14:textId="761C655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6471C151" w14:textId="77777777" w:rsidTr="00190981">
        <w:trPr>
          <w:trHeight w:val="697"/>
        </w:trPr>
        <w:tc>
          <w:tcPr>
            <w:tcW w:w="2154" w:type="dxa"/>
            <w:tcBorders>
              <w:bottom w:val="nil"/>
            </w:tcBorders>
            <w:shd w:val="clear" w:color="auto" w:fill="F2F2F2" w:themeFill="background1" w:themeFillShade="F2"/>
          </w:tcPr>
          <w:p w14:paraId="3D579646" w14:textId="2ACD6DE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42CDBEF" w14:textId="0AC3DC10" w:rsidR="005721B8" w:rsidRPr="009F08DB" w:rsidRDefault="00B11C7D" w:rsidP="00B11C7D">
            <w:pPr>
              <w:pStyle w:val="BulletTabtext"/>
              <w:rPr>
                <w:lang w:val="de-DE"/>
              </w:rPr>
            </w:pPr>
            <w:r w:rsidRPr="009F08DB">
              <w:rPr>
                <w:lang w:val="de-DE"/>
              </w:rPr>
              <w:t>Faltschachteln ohne Prospekt werden ausgeworfen</w:t>
            </w:r>
          </w:p>
        </w:tc>
        <w:tc>
          <w:tcPr>
            <w:tcW w:w="1417" w:type="dxa"/>
            <w:tcBorders>
              <w:bottom w:val="nil"/>
            </w:tcBorders>
          </w:tcPr>
          <w:p w14:paraId="27FE5E3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42144" behindDoc="0" locked="0" layoutInCell="1" allowOverlap="1" wp14:anchorId="6DD7FA98" wp14:editId="11B58D96">
                      <wp:simplePos x="0" y="0"/>
                      <wp:positionH relativeFrom="column">
                        <wp:posOffset>-36195</wp:posOffset>
                      </wp:positionH>
                      <wp:positionV relativeFrom="line">
                        <wp:posOffset>36195</wp:posOffset>
                      </wp:positionV>
                      <wp:extent cx="820800" cy="320400"/>
                      <wp:effectExtent l="0" t="0" r="17780" b="22860"/>
                      <wp:wrapNone/>
                      <wp:docPr id="293275706" name="Rechteck: abgerundete Ecken 29327570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4CE9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7FA98" id="Rechteck: abgerundete Ecken 293275706" o:spid="_x0000_s2799" style="position:absolute;left:0;text-align:left;margin-left:-2.85pt;margin-top:2.85pt;width:64.65pt;height:25.25pt;z-index:254342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0b7XI&#10;vwIAAMgFAAAOAAAAAAAAAAAAAAAAAC4CAABkcnMvZTJvRG9jLnhtbFBLAQItABQABgAIAAAAIQA1&#10;k1522gAAAAcBAAAPAAAAAAAAAAAAAAAAABkFAABkcnMvZG93bnJldi54bWxQSwUGAAAAAAQABADz&#10;AAAAIAYAAAAA&#10;" filled="f" strokecolor="black [3213]" strokeweight=".5pt">
                      <v:textbox>
                        <w:txbxContent>
                          <w:p w14:paraId="6484CE9E" w14:textId="77777777" w:rsidR="00BD5E17" w:rsidRDefault="00BD5E17" w:rsidP="005721B8">
                            <w:pPr>
                              <w:jc w:val="center"/>
                            </w:pPr>
                            <w:r>
                              <w:t>x</w:t>
                            </w:r>
                          </w:p>
                        </w:txbxContent>
                      </v:textbox>
                      <w10:wrap anchory="line"/>
                    </v:roundrect>
                  </w:pict>
                </mc:Fallback>
              </mc:AlternateContent>
            </w:r>
          </w:p>
        </w:tc>
      </w:tr>
      <w:tr w:rsidR="005721B8" w:rsidRPr="00897659" w14:paraId="748BB9BA" w14:textId="77777777" w:rsidTr="00190981">
        <w:trPr>
          <w:trHeight w:val="697"/>
        </w:trPr>
        <w:tc>
          <w:tcPr>
            <w:tcW w:w="2154" w:type="dxa"/>
            <w:tcBorders>
              <w:top w:val="nil"/>
              <w:bottom w:val="nil"/>
            </w:tcBorders>
            <w:shd w:val="clear" w:color="auto" w:fill="F2F2F2" w:themeFill="background1" w:themeFillShade="F2"/>
          </w:tcPr>
          <w:p w14:paraId="7B122FFE" w14:textId="77777777" w:rsidR="005721B8" w:rsidRPr="009F08DB" w:rsidRDefault="005721B8" w:rsidP="00190981">
            <w:pPr>
              <w:pStyle w:val="Textkrper"/>
              <w:spacing w:after="0"/>
              <w:rPr>
                <w:lang w:val="de-DE"/>
              </w:rPr>
            </w:pPr>
          </w:p>
        </w:tc>
        <w:tc>
          <w:tcPr>
            <w:tcW w:w="5839" w:type="dxa"/>
            <w:tcBorders>
              <w:top w:val="nil"/>
              <w:bottom w:val="nil"/>
            </w:tcBorders>
          </w:tcPr>
          <w:p w14:paraId="03C80EE0" w14:textId="578637C8" w:rsidR="005721B8" w:rsidRPr="009F08DB" w:rsidRDefault="00B11C7D" w:rsidP="00190981">
            <w:pPr>
              <w:pStyle w:val="BulletTabtext"/>
              <w:rPr>
                <w:lang w:val="de-DE"/>
              </w:rPr>
            </w:pPr>
            <w:r w:rsidRPr="009F08DB">
              <w:rPr>
                <w:lang w:val="de-DE"/>
              </w:rPr>
              <w:t>Nach 3 fehlenden Prospekten stoppt die Maschine</w:t>
            </w:r>
          </w:p>
        </w:tc>
        <w:tc>
          <w:tcPr>
            <w:tcW w:w="1417" w:type="dxa"/>
            <w:tcBorders>
              <w:top w:val="nil"/>
              <w:bottom w:val="nil"/>
            </w:tcBorders>
          </w:tcPr>
          <w:p w14:paraId="2CEF548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49312" behindDoc="0" locked="0" layoutInCell="1" allowOverlap="1" wp14:anchorId="7D056A69" wp14:editId="53D043D1">
                      <wp:simplePos x="0" y="0"/>
                      <wp:positionH relativeFrom="column">
                        <wp:posOffset>-36195</wp:posOffset>
                      </wp:positionH>
                      <wp:positionV relativeFrom="line">
                        <wp:posOffset>36195</wp:posOffset>
                      </wp:positionV>
                      <wp:extent cx="820800" cy="320400"/>
                      <wp:effectExtent l="0" t="0" r="17780" b="22860"/>
                      <wp:wrapNone/>
                      <wp:docPr id="293275707" name="Rechteck: abgerundete Ecken 2932757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F7687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056A69" id="Rechteck: abgerundete Ecken 293275707" o:spid="_x0000_s2800" style="position:absolute;left:0;text-align:left;margin-left:-2.85pt;margin-top:2.85pt;width:64.65pt;height:25.25pt;z-index:254349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5rso2+&#10;AgAAyAUAAA4AAAAAAAAAAAAAAAAALgIAAGRycy9lMm9Eb2MueG1sUEsBAi0AFAAGAAgAAAAhADWT&#10;XnbaAAAABwEAAA8AAAAAAAAAAAAAAAAAGAUAAGRycy9kb3ducmV2LnhtbFBLBQYAAAAABAAEAPMA&#10;AAAfBgAAAAA=&#10;" filled="f" strokecolor="black [3213]" strokeweight=".5pt">
                      <v:textbox>
                        <w:txbxContent>
                          <w:p w14:paraId="55F7687A" w14:textId="77777777" w:rsidR="00BD5E17" w:rsidRDefault="00BD5E17" w:rsidP="005721B8">
                            <w:pPr>
                              <w:jc w:val="center"/>
                            </w:pPr>
                            <w:r>
                              <w:t>x</w:t>
                            </w:r>
                          </w:p>
                        </w:txbxContent>
                      </v:textbox>
                      <w10:wrap anchory="line"/>
                    </v:roundrect>
                  </w:pict>
                </mc:Fallback>
              </mc:AlternateContent>
            </w:r>
          </w:p>
        </w:tc>
      </w:tr>
      <w:tr w:rsidR="005721B8" w:rsidRPr="009F08DB" w14:paraId="048F9E94" w14:textId="77777777" w:rsidTr="00190981">
        <w:trPr>
          <w:trHeight w:val="697"/>
        </w:trPr>
        <w:tc>
          <w:tcPr>
            <w:tcW w:w="2154" w:type="dxa"/>
            <w:tcBorders>
              <w:top w:val="nil"/>
              <w:bottom w:val="nil"/>
            </w:tcBorders>
            <w:shd w:val="clear" w:color="auto" w:fill="F2F2F2" w:themeFill="background1" w:themeFillShade="F2"/>
          </w:tcPr>
          <w:p w14:paraId="2F611539" w14:textId="77777777" w:rsidR="005721B8" w:rsidRPr="009F08DB" w:rsidRDefault="005721B8" w:rsidP="00190981">
            <w:pPr>
              <w:pStyle w:val="Textkrper"/>
              <w:spacing w:after="0"/>
              <w:rPr>
                <w:lang w:val="de-DE"/>
              </w:rPr>
            </w:pPr>
          </w:p>
        </w:tc>
        <w:tc>
          <w:tcPr>
            <w:tcW w:w="5839" w:type="dxa"/>
            <w:tcBorders>
              <w:top w:val="nil"/>
              <w:bottom w:val="nil"/>
            </w:tcBorders>
          </w:tcPr>
          <w:p w14:paraId="3A7800E7" w14:textId="1D5D37A2" w:rsidR="005721B8" w:rsidRPr="009F08DB" w:rsidRDefault="00B11C7D" w:rsidP="00190981">
            <w:pPr>
              <w:pStyle w:val="BulletTabtext"/>
              <w:rPr>
                <w:lang w:val="de-DE"/>
              </w:rPr>
            </w:pPr>
            <w:r w:rsidRPr="009F08DB">
              <w:rPr>
                <w:lang w:val="de-DE"/>
              </w:rPr>
              <w:t>Störmeldung erscheint im Bedienfeld</w:t>
            </w:r>
          </w:p>
        </w:tc>
        <w:tc>
          <w:tcPr>
            <w:tcW w:w="1417" w:type="dxa"/>
            <w:tcBorders>
              <w:top w:val="nil"/>
              <w:bottom w:val="nil"/>
            </w:tcBorders>
          </w:tcPr>
          <w:p w14:paraId="28C7658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48288" behindDoc="0" locked="0" layoutInCell="1" allowOverlap="1" wp14:anchorId="77C6848F" wp14:editId="15D867C6">
                      <wp:simplePos x="0" y="0"/>
                      <wp:positionH relativeFrom="column">
                        <wp:posOffset>-36195</wp:posOffset>
                      </wp:positionH>
                      <wp:positionV relativeFrom="line">
                        <wp:posOffset>36195</wp:posOffset>
                      </wp:positionV>
                      <wp:extent cx="820800" cy="320400"/>
                      <wp:effectExtent l="0" t="0" r="17780" b="22860"/>
                      <wp:wrapNone/>
                      <wp:docPr id="293275708" name="Rechteck: abgerundete Ecken 29327570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FEB7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6848F" id="Rechteck: abgerundete Ecken 293275708" o:spid="_x0000_s2801" style="position:absolute;left:0;text-align:left;margin-left:-2.85pt;margin-top:2.85pt;width:64.65pt;height:25.25pt;z-index:254348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M2q2f&#10;vwIAAMgFAAAOAAAAAAAAAAAAAAAAAC4CAABkcnMvZTJvRG9jLnhtbFBLAQItABQABgAIAAAAIQA1&#10;k1522gAAAAcBAAAPAAAAAAAAAAAAAAAAABkFAABkcnMvZG93bnJldi54bWxQSwUGAAAAAAQABADz&#10;AAAAIAYAAAAA&#10;" filled="f" strokecolor="black [3213]" strokeweight=".5pt">
                      <v:textbox>
                        <w:txbxContent>
                          <w:p w14:paraId="0F6FEB70" w14:textId="77777777" w:rsidR="00BD5E17" w:rsidRDefault="00BD5E17" w:rsidP="005721B8">
                            <w:pPr>
                              <w:jc w:val="center"/>
                            </w:pPr>
                            <w:r>
                              <w:t>x</w:t>
                            </w:r>
                          </w:p>
                        </w:txbxContent>
                      </v:textbox>
                      <w10:wrap anchory="line"/>
                    </v:roundrect>
                  </w:pict>
                </mc:Fallback>
              </mc:AlternateContent>
            </w:r>
          </w:p>
        </w:tc>
      </w:tr>
      <w:tr w:rsidR="005721B8" w:rsidRPr="00897659" w14:paraId="08C2C958" w14:textId="77777777" w:rsidTr="00190981">
        <w:trPr>
          <w:trHeight w:val="697"/>
        </w:trPr>
        <w:tc>
          <w:tcPr>
            <w:tcW w:w="2154" w:type="dxa"/>
            <w:tcBorders>
              <w:top w:val="nil"/>
            </w:tcBorders>
            <w:shd w:val="clear" w:color="auto" w:fill="F2F2F2" w:themeFill="background1" w:themeFillShade="F2"/>
          </w:tcPr>
          <w:p w14:paraId="14C34AC4" w14:textId="77777777" w:rsidR="005721B8" w:rsidRPr="009F08DB" w:rsidRDefault="005721B8" w:rsidP="00190981">
            <w:pPr>
              <w:pStyle w:val="Textkrper"/>
              <w:spacing w:after="0"/>
              <w:rPr>
                <w:lang w:val="de-DE"/>
              </w:rPr>
            </w:pPr>
          </w:p>
        </w:tc>
        <w:tc>
          <w:tcPr>
            <w:tcW w:w="5839" w:type="dxa"/>
            <w:tcBorders>
              <w:top w:val="nil"/>
            </w:tcBorders>
          </w:tcPr>
          <w:p w14:paraId="2318011E" w14:textId="4C4514F0" w:rsidR="005721B8" w:rsidRPr="009F08DB" w:rsidRDefault="00B11C7D" w:rsidP="00190981">
            <w:pPr>
              <w:pStyle w:val="BulletTabtext"/>
              <w:rPr>
                <w:lang w:val="de-DE"/>
              </w:rPr>
            </w:pPr>
            <w:r w:rsidRPr="009F08DB">
              <w:rPr>
                <w:lang w:val="de-DE"/>
              </w:rPr>
              <w:t>Maschine kann nicht gestartet werden, solange Störmeldung aktiv ist</w:t>
            </w:r>
          </w:p>
        </w:tc>
        <w:tc>
          <w:tcPr>
            <w:tcW w:w="1417" w:type="dxa"/>
            <w:tcBorders>
              <w:top w:val="nil"/>
            </w:tcBorders>
          </w:tcPr>
          <w:p w14:paraId="6AEFB36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47264" behindDoc="0" locked="0" layoutInCell="1" allowOverlap="1" wp14:anchorId="2A11DA4B" wp14:editId="09F02E0A">
                      <wp:simplePos x="0" y="0"/>
                      <wp:positionH relativeFrom="column">
                        <wp:posOffset>-36195</wp:posOffset>
                      </wp:positionH>
                      <wp:positionV relativeFrom="line">
                        <wp:posOffset>36195</wp:posOffset>
                      </wp:positionV>
                      <wp:extent cx="820800" cy="320400"/>
                      <wp:effectExtent l="0" t="0" r="17780" b="22860"/>
                      <wp:wrapNone/>
                      <wp:docPr id="293275709" name="Rechteck: abgerundete Ecken 29327570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A7D65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11DA4B" id="Rechteck: abgerundete Ecken 293275709" o:spid="_x0000_s2802" style="position:absolute;left:0;text-align:left;margin-left:-2.85pt;margin-top:2.85pt;width:64.65pt;height:25.25pt;z-index:254347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tXxiA&#10;vwIAAMgFAAAOAAAAAAAAAAAAAAAAAC4CAABkcnMvZTJvRG9jLnhtbFBLAQItABQABgAIAAAAIQA1&#10;k1522gAAAAcBAAAPAAAAAAAAAAAAAAAAABkFAABkcnMvZG93bnJldi54bWxQSwUGAAAAAAQABADz&#10;AAAAIAYAAAAA&#10;" filled="f" strokecolor="black [3213]" strokeweight=".5pt">
                      <v:textbox>
                        <w:txbxContent>
                          <w:p w14:paraId="53A7D65E" w14:textId="77777777" w:rsidR="00BD5E17" w:rsidRDefault="00BD5E17" w:rsidP="005721B8">
                            <w:pPr>
                              <w:jc w:val="center"/>
                            </w:pPr>
                            <w:r>
                              <w:t>x</w:t>
                            </w:r>
                          </w:p>
                        </w:txbxContent>
                      </v:textbox>
                      <w10:wrap anchory="line"/>
                    </v:roundrect>
                  </w:pict>
                </mc:Fallback>
              </mc:AlternateContent>
            </w:r>
          </w:p>
        </w:tc>
      </w:tr>
      <w:tr w:rsidR="005721B8" w:rsidRPr="009F08DB" w14:paraId="4F130E73" w14:textId="77777777" w:rsidTr="00190981">
        <w:trPr>
          <w:trHeight w:val="1701"/>
        </w:trPr>
        <w:tc>
          <w:tcPr>
            <w:tcW w:w="2154" w:type="dxa"/>
            <w:shd w:val="clear" w:color="auto" w:fill="F2F2F2" w:themeFill="background1" w:themeFillShade="F2"/>
          </w:tcPr>
          <w:p w14:paraId="33B2F4BC" w14:textId="5216B97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36399E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46240" behindDoc="0" locked="0" layoutInCell="1" allowOverlap="1" wp14:anchorId="5E22F159" wp14:editId="7D91DA9D">
                      <wp:simplePos x="0" y="0"/>
                      <wp:positionH relativeFrom="column">
                        <wp:posOffset>-5715</wp:posOffset>
                      </wp:positionH>
                      <wp:positionV relativeFrom="line">
                        <wp:posOffset>72390</wp:posOffset>
                      </wp:positionV>
                      <wp:extent cx="4500000" cy="942975"/>
                      <wp:effectExtent l="0" t="0" r="15240" b="28575"/>
                      <wp:wrapNone/>
                      <wp:docPr id="293275710" name="Rechteck: abgerundete Ecken 29327571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7B43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22F159" id="Rechteck: abgerundete Ecken 293275710" o:spid="_x0000_s2803" style="position:absolute;left:0;text-align:left;margin-left:-.45pt;margin-top:5.7pt;width:354.35pt;height:74.25pt;z-index:254346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3fM3g&#10;vQIAAMkFAAAOAAAAAAAAAAAAAAAAAC4CAABkcnMvZTJvRG9jLnhtbFBLAQItABQABgAIAAAAIQDv&#10;Mn/u3AAAAAgBAAAPAAAAAAAAAAAAAAAAABcFAABkcnMvZG93bnJldi54bWxQSwUGAAAAAAQABADz&#10;AAAAIAYAAAAA&#10;" filled="f" strokecolor="black [3213]" strokeweight=".5pt">
                      <v:textbox>
                        <w:txbxContent>
                          <w:p w14:paraId="68D7B434" w14:textId="77777777" w:rsidR="00BD5E17" w:rsidRDefault="00BD5E17" w:rsidP="005721B8">
                            <w:pPr>
                              <w:jc w:val="center"/>
                            </w:pPr>
                            <w:r>
                              <w:t>x</w:t>
                            </w:r>
                          </w:p>
                        </w:txbxContent>
                      </v:textbox>
                      <w10:wrap anchory="line"/>
                    </v:roundrect>
                  </w:pict>
                </mc:Fallback>
              </mc:AlternateContent>
            </w:r>
          </w:p>
        </w:tc>
      </w:tr>
    </w:tbl>
    <w:p w14:paraId="291E3728" w14:textId="77777777" w:rsidR="005721B8" w:rsidRPr="009F08DB" w:rsidRDefault="005721B8" w:rsidP="005721B8">
      <w:pPr>
        <w:pStyle w:val="Textkrper"/>
        <w:rPr>
          <w:lang w:val="de-DE"/>
        </w:rPr>
      </w:pPr>
    </w:p>
    <w:p w14:paraId="0736CA28" w14:textId="79C28518" w:rsidR="005721B8" w:rsidRPr="009F08DB" w:rsidRDefault="005721B8" w:rsidP="005721B8">
      <w:pPr>
        <w:pStyle w:val="Textkrper"/>
        <w:rPr>
          <w:lang w:val="de-DE"/>
        </w:rPr>
      </w:pPr>
    </w:p>
    <w:p w14:paraId="3678F204" w14:textId="2575FA7B" w:rsidR="0006700A" w:rsidRPr="009F08DB" w:rsidRDefault="0006700A" w:rsidP="005721B8">
      <w:pPr>
        <w:pStyle w:val="Textkrper"/>
        <w:rPr>
          <w:lang w:val="de-DE"/>
        </w:rPr>
      </w:pPr>
    </w:p>
    <w:p w14:paraId="3A170BD6" w14:textId="70A2909A" w:rsidR="0006700A" w:rsidRPr="009F08DB" w:rsidRDefault="0006700A" w:rsidP="005721B8">
      <w:pPr>
        <w:pStyle w:val="Textkrper"/>
        <w:rPr>
          <w:lang w:val="de-DE"/>
        </w:rPr>
      </w:pPr>
    </w:p>
    <w:p w14:paraId="27926A25" w14:textId="7ED02AA5" w:rsidR="0006700A" w:rsidRPr="009F08DB" w:rsidRDefault="0006700A" w:rsidP="005721B8">
      <w:pPr>
        <w:pStyle w:val="Textkrper"/>
        <w:rPr>
          <w:lang w:val="de-DE"/>
        </w:rPr>
      </w:pPr>
    </w:p>
    <w:p w14:paraId="1300ED63" w14:textId="57EC46F5" w:rsidR="0006700A" w:rsidRPr="009F08DB" w:rsidRDefault="0006700A" w:rsidP="005721B8">
      <w:pPr>
        <w:pStyle w:val="Textkrper"/>
        <w:rPr>
          <w:lang w:val="de-DE"/>
        </w:rPr>
      </w:pPr>
    </w:p>
    <w:p w14:paraId="1E6AFA0D" w14:textId="4B785A2F" w:rsidR="0006700A" w:rsidRPr="009F08DB" w:rsidRDefault="0006700A" w:rsidP="005721B8">
      <w:pPr>
        <w:pStyle w:val="Textkrper"/>
        <w:rPr>
          <w:lang w:val="de-DE"/>
        </w:rPr>
      </w:pPr>
    </w:p>
    <w:p w14:paraId="6328A140" w14:textId="00987FC5" w:rsidR="0006700A" w:rsidRPr="009F08DB" w:rsidRDefault="0006700A" w:rsidP="005721B8">
      <w:pPr>
        <w:pStyle w:val="Textkrper"/>
        <w:rPr>
          <w:lang w:val="de-DE"/>
        </w:rPr>
      </w:pPr>
    </w:p>
    <w:p w14:paraId="756A5598" w14:textId="52699805" w:rsidR="0006700A" w:rsidRPr="009F08DB" w:rsidRDefault="0006700A" w:rsidP="005721B8">
      <w:pPr>
        <w:pStyle w:val="Textkrper"/>
        <w:rPr>
          <w:lang w:val="de-DE"/>
        </w:rPr>
      </w:pPr>
    </w:p>
    <w:p w14:paraId="68D2D762" w14:textId="777EF713" w:rsidR="0006700A" w:rsidRPr="009F08DB" w:rsidRDefault="00163076" w:rsidP="005721B8">
      <w:pPr>
        <w:pStyle w:val="Textkrper"/>
        <w:rPr>
          <w:lang w:val="de-DE"/>
        </w:rPr>
      </w:pPr>
      <w:r w:rsidRPr="009F08DB">
        <w:rPr>
          <w:lang w:val="de-DE"/>
        </w:rPr>
        <w:br/>
      </w:r>
    </w:p>
    <w:p w14:paraId="3BE16AC8" w14:textId="72F89BD8" w:rsidR="0006700A" w:rsidRPr="009F08DB" w:rsidRDefault="0006700A" w:rsidP="005721B8">
      <w:pPr>
        <w:pStyle w:val="Textkrper"/>
        <w:rPr>
          <w:lang w:val="de-DE"/>
        </w:rPr>
      </w:pPr>
    </w:p>
    <w:p w14:paraId="467F9F49" w14:textId="11E81AC4" w:rsidR="0006700A" w:rsidRDefault="0006700A" w:rsidP="005721B8">
      <w:pPr>
        <w:pStyle w:val="Textkrper"/>
        <w:rPr>
          <w:lang w:val="de-DE"/>
        </w:rPr>
      </w:pPr>
    </w:p>
    <w:p w14:paraId="7BD8D001" w14:textId="77777777" w:rsidR="00D87089" w:rsidRPr="009F08DB" w:rsidRDefault="00D87089" w:rsidP="005721B8">
      <w:pPr>
        <w:pStyle w:val="Textkrper"/>
        <w:rPr>
          <w:lang w:val="de-DE"/>
        </w:rPr>
      </w:pPr>
    </w:p>
    <w:p w14:paraId="571CE089" w14:textId="64C274FE" w:rsidR="0006700A" w:rsidRPr="009F08DB" w:rsidRDefault="0006700A" w:rsidP="005721B8">
      <w:pPr>
        <w:pStyle w:val="Textkrper"/>
        <w:rPr>
          <w:lang w:val="de-DE"/>
        </w:rPr>
      </w:pPr>
    </w:p>
    <w:p w14:paraId="130F2C63" w14:textId="0158E1AC" w:rsidR="0006700A" w:rsidRPr="009F08DB" w:rsidRDefault="0006700A" w:rsidP="005721B8">
      <w:pPr>
        <w:pStyle w:val="Textkrper"/>
        <w:rPr>
          <w:lang w:val="de-DE"/>
        </w:rPr>
      </w:pPr>
    </w:p>
    <w:p w14:paraId="49D6444C" w14:textId="77777777" w:rsidR="0006700A" w:rsidRPr="009F08DB" w:rsidRDefault="0006700A" w:rsidP="005721B8">
      <w:pPr>
        <w:pStyle w:val="Textkrper"/>
        <w:rPr>
          <w:lang w:val="de-DE"/>
        </w:rPr>
      </w:pPr>
    </w:p>
    <w:p w14:paraId="5BF6251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2A1BFA9" w14:textId="77777777" w:rsidTr="00626664">
        <w:trPr>
          <w:trHeight w:val="1020"/>
        </w:trPr>
        <w:tc>
          <w:tcPr>
            <w:tcW w:w="2154" w:type="dxa"/>
            <w:shd w:val="clear" w:color="auto" w:fill="F2F2F2" w:themeFill="background1" w:themeFillShade="F2"/>
          </w:tcPr>
          <w:p w14:paraId="0CF9C4EA" w14:textId="14AD2A50"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5040B83" w14:textId="7E104128" w:rsidR="00626664" w:rsidRPr="009F08DB" w:rsidRDefault="00745279" w:rsidP="00190981">
            <w:pPr>
              <w:pStyle w:val="Textkrper"/>
              <w:tabs>
                <w:tab w:val="left" w:pos="284"/>
              </w:tabs>
              <w:spacing w:after="0"/>
              <w:rPr>
                <w:lang w:val="de-DE"/>
              </w:rPr>
            </w:pPr>
            <w:r w:rsidRPr="009F08DB">
              <w:rPr>
                <w:lang w:val="de-DE"/>
              </w:rPr>
              <w:t>ja/nein</w:t>
            </w:r>
          </w:p>
          <w:p w14:paraId="673A9DD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96448" behindDoc="0" locked="0" layoutInCell="1" allowOverlap="1" wp14:anchorId="5F7CBFD4" wp14:editId="4FD81F87">
                      <wp:simplePos x="0" y="0"/>
                      <wp:positionH relativeFrom="column">
                        <wp:posOffset>635</wp:posOffset>
                      </wp:positionH>
                      <wp:positionV relativeFrom="paragraph">
                        <wp:posOffset>36195</wp:posOffset>
                      </wp:positionV>
                      <wp:extent cx="820800" cy="320400"/>
                      <wp:effectExtent l="0" t="0" r="17780" b="22860"/>
                      <wp:wrapNone/>
                      <wp:docPr id="293275711" name="Rechteck: abgerundete Ecken 2932757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29D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CBFD4" id="Rechteck: abgerundete Ecken 293275711" o:spid="_x0000_s2804" style="position:absolute;left:0;text-align:left;margin-left:.05pt;margin-top:2.85pt;width:64.65pt;height:25.25pt;z-index:2578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wErDdvgIA&#10;AMgFAAAOAAAAAAAAAAAAAAAAAC4CAABkcnMvZTJvRG9jLnhtbFBLAQItABQABgAIAAAAIQCbrlPC&#10;2AAAAAUBAAAPAAAAAAAAAAAAAAAAABgFAABkcnMvZG93bnJldi54bWxQSwUGAAAAAAQABADzAAAA&#10;HQYAAAAA&#10;" filled="f" strokecolor="black [3213]" strokeweight=".5pt">
                      <v:textbox>
                        <w:txbxContent>
                          <w:p w14:paraId="362929D9" w14:textId="77777777" w:rsidR="00BD5E17" w:rsidRDefault="00BD5E17" w:rsidP="005721B8">
                            <w:pPr>
                              <w:jc w:val="center"/>
                            </w:pPr>
                            <w:r>
                              <w:t>x</w:t>
                            </w:r>
                          </w:p>
                        </w:txbxContent>
                      </v:textbox>
                    </v:roundrect>
                  </w:pict>
                </mc:Fallback>
              </mc:AlternateContent>
            </w:r>
          </w:p>
        </w:tc>
        <w:tc>
          <w:tcPr>
            <w:tcW w:w="5839" w:type="dxa"/>
            <w:shd w:val="clear" w:color="auto" w:fill="auto"/>
          </w:tcPr>
          <w:p w14:paraId="4EC74276" w14:textId="2A58D01B" w:rsidR="00626664" w:rsidRPr="009F08DB" w:rsidRDefault="00745279" w:rsidP="00190981">
            <w:pPr>
              <w:pStyle w:val="Textkrper"/>
              <w:tabs>
                <w:tab w:val="left" w:pos="284"/>
              </w:tabs>
              <w:spacing w:after="0"/>
              <w:rPr>
                <w:lang w:val="de-DE"/>
              </w:rPr>
            </w:pPr>
            <w:r w:rsidRPr="009F08DB">
              <w:rPr>
                <w:lang w:val="de-DE"/>
              </w:rPr>
              <w:t>Datum/Kurzzeichen</w:t>
            </w:r>
          </w:p>
          <w:p w14:paraId="4D4D898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97472" behindDoc="0" locked="0" layoutInCell="1" allowOverlap="1" wp14:anchorId="313E4D05" wp14:editId="3E1D7D87">
                      <wp:simplePos x="0" y="0"/>
                      <wp:positionH relativeFrom="column">
                        <wp:posOffset>1746</wp:posOffset>
                      </wp:positionH>
                      <wp:positionV relativeFrom="line">
                        <wp:posOffset>32703</wp:posOffset>
                      </wp:positionV>
                      <wp:extent cx="3592354" cy="320400"/>
                      <wp:effectExtent l="0" t="0" r="27305" b="22860"/>
                      <wp:wrapNone/>
                      <wp:docPr id="293275712" name="Rechteck: abgerundete Ecken 29327571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7467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3E4D05" id="Rechteck: abgerundete Ecken 293275712" o:spid="_x0000_s2805" style="position:absolute;left:0;text-align:left;margin-left:.15pt;margin-top:2.6pt;width:282.85pt;height:25.25pt;z-index:257897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L3X&#10;pQPBAgAAyQUAAA4AAAAAAAAAAAAAAAAALgIAAGRycy9lMm9Eb2MueG1sUEsBAi0AFAAGAAgAAAAh&#10;ABCRfb7aAAAABQEAAA8AAAAAAAAAAAAAAAAAGwUAAGRycy9kb3ducmV2LnhtbFBLBQYAAAAABAAE&#10;APMAAAAiBgAAAAA=&#10;" filled="f" strokecolor="black [3213]" strokeweight=".5pt">
                      <v:textbox>
                        <w:txbxContent>
                          <w:p w14:paraId="64374671" w14:textId="77777777" w:rsidR="00BD5E17" w:rsidRDefault="00BD5E17" w:rsidP="005721B8">
                            <w:pPr>
                              <w:jc w:val="center"/>
                            </w:pPr>
                            <w:r>
                              <w:t>x</w:t>
                            </w:r>
                          </w:p>
                        </w:txbxContent>
                      </v:textbox>
                      <w10:wrap anchory="line"/>
                    </v:roundrect>
                  </w:pict>
                </mc:Fallback>
              </mc:AlternateContent>
            </w:r>
          </w:p>
        </w:tc>
      </w:tr>
      <w:tr w:rsidR="00626664" w:rsidRPr="009F08DB" w14:paraId="1A73A247" w14:textId="77777777" w:rsidTr="00626664">
        <w:trPr>
          <w:trHeight w:val="1020"/>
        </w:trPr>
        <w:tc>
          <w:tcPr>
            <w:tcW w:w="2154" w:type="dxa"/>
            <w:shd w:val="clear" w:color="auto" w:fill="F2F2F2" w:themeFill="background1" w:themeFillShade="F2"/>
          </w:tcPr>
          <w:p w14:paraId="0242720B" w14:textId="24FB2B7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A1DB396" w14:textId="72F41A1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898496" behindDoc="0" locked="0" layoutInCell="1" allowOverlap="1" wp14:anchorId="0C656D2D" wp14:editId="2A1A159D">
                      <wp:simplePos x="0" y="0"/>
                      <wp:positionH relativeFrom="column">
                        <wp:posOffset>-5715</wp:posOffset>
                      </wp:positionH>
                      <wp:positionV relativeFrom="line">
                        <wp:posOffset>252095</wp:posOffset>
                      </wp:positionV>
                      <wp:extent cx="4500000" cy="320400"/>
                      <wp:effectExtent l="0" t="0" r="15240" b="22860"/>
                      <wp:wrapNone/>
                      <wp:docPr id="293275713" name="Rechteck: abgerundete Ecken 29327571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64A5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56D2D" id="Rechteck: abgerundete Ecken 293275713" o:spid="_x0000_s2806" style="position:absolute;left:0;text-align:left;margin-left:-.45pt;margin-top:19.85pt;width:354.35pt;height:25.25pt;z-index:257898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GEhFbq8&#10;AgAAyQUAAA4AAAAAAAAAAAAAAAAALgIAAGRycy9lMm9Eb2MueG1sUEsBAi0AFAAGAAgAAAAhAHhH&#10;TL3cAAAABwEAAA8AAAAAAAAAAAAAAAAAFgUAAGRycy9kb3ducmV2LnhtbFBLBQYAAAAABAAEAPMA&#10;AAAfBgAAAAA=&#10;" filled="f" strokecolor="black [3213]" strokeweight=".5pt">
                      <v:textbox>
                        <w:txbxContent>
                          <w:p w14:paraId="37964A5F"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07F660C" w14:textId="77777777" w:rsidR="00626664" w:rsidRPr="009F08DB" w:rsidRDefault="00626664" w:rsidP="00190981">
            <w:pPr>
              <w:pStyle w:val="Textkrper"/>
              <w:tabs>
                <w:tab w:val="left" w:pos="284"/>
              </w:tabs>
              <w:spacing w:after="0"/>
              <w:rPr>
                <w:lang w:val="de-DE"/>
              </w:rPr>
            </w:pPr>
          </w:p>
        </w:tc>
      </w:tr>
    </w:tbl>
    <w:p w14:paraId="6B898E1B" w14:textId="07E39789" w:rsidR="005721B8" w:rsidRPr="009F08DB" w:rsidRDefault="0006700A" w:rsidP="00897659">
      <w:pPr>
        <w:pStyle w:val="berschrift3nummeriert"/>
        <w:rPr>
          <w:lang w:val="de-DE"/>
        </w:rPr>
      </w:pPr>
      <w:bookmarkStart w:id="178" w:name="_Toc118817690"/>
      <w:r w:rsidRPr="009F08DB">
        <w:rPr>
          <w:lang w:val="de-DE"/>
        </w:rPr>
        <w:lastRenderedPageBreak/>
        <w:t xml:space="preserve">FLT 324: </w:t>
      </w:r>
      <w:r w:rsidR="001774D5" w:rsidRPr="009F08DB">
        <w:rPr>
          <w:lang w:val="de-DE"/>
        </w:rPr>
        <w:t>PROSPEKT: STÖRUNG CODELESER HINTEN</w:t>
      </w:r>
      <w:bookmarkEnd w:id="178"/>
    </w:p>
    <w:p w14:paraId="171D949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E70A95D" w14:textId="77777777" w:rsidTr="0006700A">
        <w:trPr>
          <w:trHeight w:val="85"/>
        </w:trPr>
        <w:tc>
          <w:tcPr>
            <w:tcW w:w="2154" w:type="dxa"/>
            <w:shd w:val="clear" w:color="auto" w:fill="F2F2F2" w:themeFill="background1" w:themeFillShade="F2"/>
          </w:tcPr>
          <w:p w14:paraId="64DA95E9" w14:textId="5F85732D" w:rsidR="005721B8" w:rsidRPr="009F08DB" w:rsidRDefault="00D8280B" w:rsidP="00190981">
            <w:pPr>
              <w:pStyle w:val="Textkrper"/>
              <w:spacing w:after="0"/>
              <w:rPr>
                <w:b/>
                <w:lang w:val="de-DE"/>
              </w:rPr>
            </w:pPr>
            <w:r w:rsidRPr="009F08DB">
              <w:rPr>
                <w:b/>
                <w:lang w:val="de-DE"/>
              </w:rPr>
              <w:t>Testziel</w:t>
            </w:r>
          </w:p>
        </w:tc>
        <w:tc>
          <w:tcPr>
            <w:tcW w:w="7257" w:type="dxa"/>
          </w:tcPr>
          <w:p w14:paraId="1955A3AA" w14:textId="1FA065EB" w:rsidR="005721B8" w:rsidRPr="009F08DB" w:rsidRDefault="00A7704C" w:rsidP="00190981">
            <w:pPr>
              <w:pStyle w:val="BulletTabtext"/>
              <w:rPr>
                <w:lang w:val="de-DE"/>
              </w:rPr>
            </w:pPr>
            <w:r w:rsidRPr="009F08DB">
              <w:rPr>
                <w:lang w:val="de-DE"/>
              </w:rPr>
              <w:t>Test, ob die richtige Störmeldung im Bedienfeld erscheint</w:t>
            </w:r>
          </w:p>
          <w:p w14:paraId="30B5EDCD" w14:textId="2BE55E0B" w:rsidR="0006700A" w:rsidRPr="009F08DB" w:rsidRDefault="0006700A" w:rsidP="0006700A">
            <w:pPr>
              <w:pStyle w:val="Abstandshalter"/>
              <w:rPr>
                <w:lang w:val="de-DE"/>
              </w:rPr>
            </w:pPr>
          </w:p>
        </w:tc>
      </w:tr>
      <w:tr w:rsidR="005721B8" w:rsidRPr="00897659" w14:paraId="0166EEE5" w14:textId="77777777" w:rsidTr="00190981">
        <w:trPr>
          <w:trHeight w:val="170"/>
        </w:trPr>
        <w:tc>
          <w:tcPr>
            <w:tcW w:w="2154" w:type="dxa"/>
          </w:tcPr>
          <w:p w14:paraId="531E3119" w14:textId="77777777" w:rsidR="005721B8" w:rsidRPr="009F08DB" w:rsidRDefault="005721B8" w:rsidP="00190981">
            <w:pPr>
              <w:pStyle w:val="Textkrper"/>
              <w:spacing w:before="0" w:after="0"/>
              <w:rPr>
                <w:sz w:val="8"/>
                <w:szCs w:val="8"/>
                <w:lang w:val="de-DE"/>
              </w:rPr>
            </w:pPr>
          </w:p>
        </w:tc>
        <w:tc>
          <w:tcPr>
            <w:tcW w:w="7257" w:type="dxa"/>
          </w:tcPr>
          <w:p w14:paraId="484E5D87" w14:textId="77777777" w:rsidR="005721B8" w:rsidRPr="009F08DB" w:rsidRDefault="005721B8" w:rsidP="00190981">
            <w:pPr>
              <w:pStyle w:val="Textkrper"/>
              <w:spacing w:before="0" w:after="0"/>
              <w:rPr>
                <w:sz w:val="8"/>
                <w:szCs w:val="8"/>
                <w:lang w:val="de-DE"/>
              </w:rPr>
            </w:pPr>
          </w:p>
        </w:tc>
      </w:tr>
      <w:tr w:rsidR="005721B8" w:rsidRPr="009F08DB" w14:paraId="20794A82" w14:textId="77777777" w:rsidTr="00190981">
        <w:trPr>
          <w:trHeight w:val="471"/>
        </w:trPr>
        <w:tc>
          <w:tcPr>
            <w:tcW w:w="2154" w:type="dxa"/>
            <w:shd w:val="clear" w:color="auto" w:fill="F2F2F2" w:themeFill="background1" w:themeFillShade="F2"/>
          </w:tcPr>
          <w:p w14:paraId="64E77B6A" w14:textId="60A012B0" w:rsidR="005721B8" w:rsidRPr="009F08DB" w:rsidRDefault="00D8280B" w:rsidP="00190981">
            <w:pPr>
              <w:pStyle w:val="Textkrper"/>
              <w:spacing w:after="0"/>
              <w:rPr>
                <w:b/>
                <w:lang w:val="de-DE"/>
              </w:rPr>
            </w:pPr>
            <w:r w:rsidRPr="009F08DB">
              <w:rPr>
                <w:b/>
                <w:lang w:val="de-DE"/>
              </w:rPr>
              <w:t>Testdurchführung</w:t>
            </w:r>
          </w:p>
        </w:tc>
        <w:tc>
          <w:tcPr>
            <w:tcW w:w="7257" w:type="dxa"/>
          </w:tcPr>
          <w:p w14:paraId="1F768281" w14:textId="77777777" w:rsidR="005721B8" w:rsidRPr="009F08DB" w:rsidRDefault="005721B8" w:rsidP="00190981">
            <w:pPr>
              <w:pStyle w:val="Textkrper"/>
              <w:spacing w:after="0"/>
              <w:rPr>
                <w:lang w:val="de-DE"/>
              </w:rPr>
            </w:pPr>
          </w:p>
        </w:tc>
      </w:tr>
      <w:tr w:rsidR="005721B8" w:rsidRPr="00897659" w14:paraId="1BB28C00" w14:textId="77777777" w:rsidTr="00190981">
        <w:trPr>
          <w:trHeight w:val="697"/>
        </w:trPr>
        <w:tc>
          <w:tcPr>
            <w:tcW w:w="2154" w:type="dxa"/>
            <w:shd w:val="clear" w:color="auto" w:fill="F2F2F2" w:themeFill="background1" w:themeFillShade="F2"/>
          </w:tcPr>
          <w:p w14:paraId="5DE02BF2" w14:textId="34BF36C2" w:rsidR="005721B8" w:rsidRPr="009F08DB" w:rsidRDefault="00D41D58" w:rsidP="00190981">
            <w:pPr>
              <w:pStyle w:val="Textkrper"/>
              <w:spacing w:after="0"/>
              <w:rPr>
                <w:lang w:val="de-DE"/>
              </w:rPr>
            </w:pPr>
            <w:r w:rsidRPr="009F08DB">
              <w:rPr>
                <w:lang w:val="de-DE"/>
              </w:rPr>
              <w:t>Testvoraussetzungen</w:t>
            </w:r>
          </w:p>
        </w:tc>
        <w:tc>
          <w:tcPr>
            <w:tcW w:w="7257" w:type="dxa"/>
          </w:tcPr>
          <w:p w14:paraId="63BDFD8F" w14:textId="1C0B0BBF" w:rsidR="0006700A" w:rsidRPr="009F08DB" w:rsidRDefault="004157DC" w:rsidP="0006700A">
            <w:pPr>
              <w:pStyle w:val="BulletTabtext"/>
              <w:rPr>
                <w:lang w:val="de-DE"/>
              </w:rPr>
            </w:pPr>
            <w:r w:rsidRPr="009F08DB">
              <w:rPr>
                <w:lang w:val="de-DE"/>
              </w:rPr>
              <w:t>Maschine ist im Automatikbetrieb bereit mit Produkt</w:t>
            </w:r>
          </w:p>
          <w:p w14:paraId="639F2621" w14:textId="129B6939" w:rsidR="005721B8" w:rsidRPr="009F08DB" w:rsidRDefault="0006700A" w:rsidP="0006700A">
            <w:pPr>
              <w:pStyle w:val="BulletTabtext"/>
              <w:rPr>
                <w:lang w:val="de-DE"/>
              </w:rPr>
            </w:pPr>
            <w:r w:rsidRPr="009F08DB">
              <w:rPr>
                <w:lang w:val="de-DE"/>
              </w:rPr>
              <w:t xml:space="preserve">SWS 302 </w:t>
            </w:r>
            <w:r w:rsidR="00792679" w:rsidRPr="009F08DB">
              <w:rPr>
                <w:lang w:val="de-DE"/>
              </w:rPr>
              <w:t>„</w:t>
            </w:r>
            <w:r w:rsidR="002B0325" w:rsidRPr="009F08DB">
              <w:rPr>
                <w:lang w:val="de-DE"/>
              </w:rPr>
              <w:t>Codeleser Prospekt hinten</w:t>
            </w:r>
            <w:r w:rsidRPr="009F08DB">
              <w:rPr>
                <w:lang w:val="de-DE"/>
              </w:rPr>
              <w:t xml:space="preserve">” </w:t>
            </w:r>
            <w:r w:rsidR="00BB1ECE" w:rsidRPr="009F08DB">
              <w:rPr>
                <w:lang w:val="de-DE"/>
              </w:rPr>
              <w:t>ist aktiviert</w:t>
            </w:r>
          </w:p>
          <w:p w14:paraId="679D6181" w14:textId="1803C4BC" w:rsidR="0006700A" w:rsidRPr="009F08DB" w:rsidRDefault="0006700A" w:rsidP="0006700A">
            <w:pPr>
              <w:pStyle w:val="Abstandshalter"/>
              <w:rPr>
                <w:lang w:val="de-DE"/>
              </w:rPr>
            </w:pPr>
          </w:p>
        </w:tc>
      </w:tr>
      <w:tr w:rsidR="005721B8" w:rsidRPr="009F08DB" w14:paraId="3C33B108" w14:textId="77777777" w:rsidTr="0006700A">
        <w:trPr>
          <w:trHeight w:val="354"/>
        </w:trPr>
        <w:tc>
          <w:tcPr>
            <w:tcW w:w="2154" w:type="dxa"/>
            <w:shd w:val="clear" w:color="auto" w:fill="F2F2F2" w:themeFill="background1" w:themeFillShade="F2"/>
          </w:tcPr>
          <w:p w14:paraId="2BB19253" w14:textId="31EC976F" w:rsidR="005721B8" w:rsidRPr="009F08DB" w:rsidRDefault="00D8280B" w:rsidP="00190981">
            <w:pPr>
              <w:pStyle w:val="Textkrper"/>
              <w:spacing w:after="0"/>
              <w:rPr>
                <w:lang w:val="de-DE"/>
              </w:rPr>
            </w:pPr>
            <w:r w:rsidRPr="009F08DB">
              <w:rPr>
                <w:lang w:val="de-DE"/>
              </w:rPr>
              <w:t>Erforderliche Tätigkeit</w:t>
            </w:r>
          </w:p>
        </w:tc>
        <w:tc>
          <w:tcPr>
            <w:tcW w:w="7257" w:type="dxa"/>
          </w:tcPr>
          <w:p w14:paraId="1AF7A715" w14:textId="6D709655" w:rsidR="005721B8" w:rsidRPr="009F08DB" w:rsidRDefault="00EA3973" w:rsidP="0006700A">
            <w:pPr>
              <w:pStyle w:val="BulletTabtext"/>
              <w:rPr>
                <w:lang w:val="de-DE"/>
              </w:rPr>
            </w:pPr>
            <w:r w:rsidRPr="009F08DB">
              <w:rPr>
                <w:lang w:val="de-DE"/>
              </w:rPr>
              <w:t xml:space="preserve">Eingang </w:t>
            </w:r>
            <w:r w:rsidR="00792679" w:rsidRPr="009F08DB">
              <w:rPr>
                <w:lang w:val="de-DE"/>
              </w:rPr>
              <w:t>„</w:t>
            </w:r>
            <w:r w:rsidR="0006700A" w:rsidRPr="009F08DB">
              <w:rPr>
                <w:lang w:val="de-DE"/>
              </w:rPr>
              <w:t>=.K00-KI04:15”</w:t>
            </w:r>
            <w:r w:rsidR="0065611C" w:rsidRPr="009F08DB">
              <w:rPr>
                <w:lang w:val="de-DE"/>
              </w:rPr>
              <w:t xml:space="preserve"> ausstecken</w:t>
            </w:r>
          </w:p>
          <w:p w14:paraId="74354F64" w14:textId="76E06E62" w:rsidR="0006700A" w:rsidRPr="009F08DB" w:rsidRDefault="0006700A" w:rsidP="0006700A">
            <w:pPr>
              <w:pStyle w:val="Abstandshalter"/>
              <w:rPr>
                <w:lang w:val="de-DE"/>
              </w:rPr>
            </w:pPr>
          </w:p>
        </w:tc>
      </w:tr>
      <w:tr w:rsidR="005721B8" w:rsidRPr="00897659" w14:paraId="132E4748" w14:textId="77777777" w:rsidTr="00190981">
        <w:trPr>
          <w:trHeight w:val="697"/>
        </w:trPr>
        <w:tc>
          <w:tcPr>
            <w:tcW w:w="2154" w:type="dxa"/>
            <w:shd w:val="clear" w:color="auto" w:fill="F2F2F2" w:themeFill="background1" w:themeFillShade="F2"/>
          </w:tcPr>
          <w:p w14:paraId="261B4392" w14:textId="2A547740" w:rsidR="005721B8" w:rsidRPr="009F08DB" w:rsidRDefault="008C23D6" w:rsidP="00190981">
            <w:pPr>
              <w:pStyle w:val="Textkrper"/>
              <w:spacing w:after="0"/>
              <w:rPr>
                <w:lang w:val="de-DE"/>
              </w:rPr>
            </w:pPr>
            <w:r w:rsidRPr="009F08DB">
              <w:rPr>
                <w:lang w:val="de-DE"/>
              </w:rPr>
              <w:t>Folge</w:t>
            </w:r>
          </w:p>
        </w:tc>
        <w:tc>
          <w:tcPr>
            <w:tcW w:w="7257" w:type="dxa"/>
          </w:tcPr>
          <w:p w14:paraId="6E6C6406" w14:textId="5788B7EB" w:rsidR="0006700A" w:rsidRPr="009F08DB" w:rsidRDefault="00762C1A" w:rsidP="0006700A">
            <w:pPr>
              <w:pStyle w:val="BulletTabtext"/>
              <w:rPr>
                <w:lang w:val="de-DE"/>
              </w:rPr>
            </w:pPr>
            <w:r w:rsidRPr="009F08DB">
              <w:rPr>
                <w:lang w:val="de-DE"/>
              </w:rPr>
              <w:t>Störmeldung erscheint im Bedienfeld</w:t>
            </w:r>
          </w:p>
          <w:p w14:paraId="2C84E047" w14:textId="61BEE1F2" w:rsidR="005721B8" w:rsidRPr="009F08DB" w:rsidRDefault="000A4CB7" w:rsidP="0006700A">
            <w:pPr>
              <w:pStyle w:val="BulletTabtext"/>
              <w:rPr>
                <w:lang w:val="de-DE"/>
              </w:rPr>
            </w:pPr>
            <w:r w:rsidRPr="009F08DB">
              <w:rPr>
                <w:lang w:val="de-DE"/>
              </w:rPr>
              <w:t>Maschine kann nicht gestartet werden, solange Störmeldung aktiv ist</w:t>
            </w:r>
          </w:p>
          <w:p w14:paraId="0F037864" w14:textId="5C0E52A1" w:rsidR="0006700A" w:rsidRPr="009F08DB" w:rsidRDefault="0006700A" w:rsidP="0006700A">
            <w:pPr>
              <w:pStyle w:val="Abstandshalter"/>
              <w:rPr>
                <w:lang w:val="de-DE"/>
              </w:rPr>
            </w:pPr>
          </w:p>
        </w:tc>
      </w:tr>
      <w:tr w:rsidR="005721B8" w:rsidRPr="009F08DB" w14:paraId="6A60AC09" w14:textId="77777777" w:rsidTr="0006700A">
        <w:trPr>
          <w:trHeight w:val="148"/>
        </w:trPr>
        <w:tc>
          <w:tcPr>
            <w:tcW w:w="2154" w:type="dxa"/>
            <w:shd w:val="clear" w:color="auto" w:fill="F2F2F2" w:themeFill="background1" w:themeFillShade="F2"/>
          </w:tcPr>
          <w:p w14:paraId="71715C69" w14:textId="556796BD" w:rsidR="005721B8" w:rsidRPr="009F08DB" w:rsidRDefault="00D8280B" w:rsidP="00190981">
            <w:pPr>
              <w:pStyle w:val="Textkrper"/>
              <w:spacing w:after="0"/>
              <w:rPr>
                <w:lang w:val="de-DE"/>
              </w:rPr>
            </w:pPr>
            <w:r w:rsidRPr="009F08DB">
              <w:rPr>
                <w:lang w:val="de-DE"/>
              </w:rPr>
              <w:t>Kommentare</w:t>
            </w:r>
          </w:p>
        </w:tc>
        <w:tc>
          <w:tcPr>
            <w:tcW w:w="7257" w:type="dxa"/>
          </w:tcPr>
          <w:p w14:paraId="24F31E62" w14:textId="55620D28" w:rsidR="005721B8" w:rsidRPr="009F08DB" w:rsidRDefault="00AE36C0" w:rsidP="00190981">
            <w:pPr>
              <w:pStyle w:val="BulletTabtext"/>
              <w:rPr>
                <w:lang w:val="de-DE"/>
              </w:rPr>
            </w:pPr>
            <w:r w:rsidRPr="009F08DB">
              <w:rPr>
                <w:lang w:val="de-DE"/>
              </w:rPr>
              <w:t>Keine</w:t>
            </w:r>
          </w:p>
          <w:p w14:paraId="1DE1615B" w14:textId="77777777" w:rsidR="005721B8" w:rsidRPr="009F08DB" w:rsidRDefault="005721B8" w:rsidP="00190981">
            <w:pPr>
              <w:pStyle w:val="Abstandshalter"/>
              <w:rPr>
                <w:lang w:val="de-DE"/>
              </w:rPr>
            </w:pPr>
          </w:p>
        </w:tc>
      </w:tr>
      <w:tr w:rsidR="005721B8" w:rsidRPr="009F08DB" w14:paraId="5416D619" w14:textId="77777777" w:rsidTr="00190981">
        <w:trPr>
          <w:trHeight w:val="697"/>
        </w:trPr>
        <w:tc>
          <w:tcPr>
            <w:tcW w:w="2154" w:type="dxa"/>
            <w:shd w:val="clear" w:color="auto" w:fill="F2F2F2" w:themeFill="background1" w:themeFillShade="F2"/>
          </w:tcPr>
          <w:p w14:paraId="5C93A69D" w14:textId="2A397CC5" w:rsidR="005721B8" w:rsidRPr="009F08DB" w:rsidRDefault="00D41D58" w:rsidP="00190981">
            <w:pPr>
              <w:pStyle w:val="Textkrper"/>
              <w:spacing w:after="0"/>
              <w:rPr>
                <w:lang w:val="de-DE"/>
              </w:rPr>
            </w:pPr>
            <w:r w:rsidRPr="009F08DB">
              <w:rPr>
                <w:lang w:val="de-DE"/>
              </w:rPr>
              <w:t>Quittierung</w:t>
            </w:r>
          </w:p>
        </w:tc>
        <w:tc>
          <w:tcPr>
            <w:tcW w:w="7257" w:type="dxa"/>
          </w:tcPr>
          <w:p w14:paraId="2549E28F" w14:textId="11E95A4D" w:rsidR="003F75B9" w:rsidRPr="009F08DB" w:rsidRDefault="006E13F7" w:rsidP="003F75B9">
            <w:pPr>
              <w:pStyle w:val="BulletTabtext"/>
              <w:rPr>
                <w:lang w:val="de-DE"/>
              </w:rPr>
            </w:pPr>
            <w:r w:rsidRPr="009F08DB">
              <w:rPr>
                <w:lang w:val="de-DE"/>
              </w:rPr>
              <w:t xml:space="preserve">Eingang </w:t>
            </w:r>
            <w:r w:rsidR="00792679" w:rsidRPr="009F08DB">
              <w:rPr>
                <w:lang w:val="de-DE"/>
              </w:rPr>
              <w:t>„</w:t>
            </w:r>
            <w:r w:rsidR="003F75B9" w:rsidRPr="009F08DB">
              <w:rPr>
                <w:lang w:val="de-DE"/>
              </w:rPr>
              <w:t>=.K00-KI04:15”</w:t>
            </w:r>
            <w:r w:rsidR="006A3567" w:rsidRPr="009F08DB">
              <w:rPr>
                <w:lang w:val="de-DE"/>
              </w:rPr>
              <w:t xml:space="preserve"> wieder einstecken</w:t>
            </w:r>
          </w:p>
          <w:p w14:paraId="0527F6ED" w14:textId="55701EE0" w:rsidR="005721B8" w:rsidRPr="009F08DB" w:rsidRDefault="00762C1A" w:rsidP="003F75B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155652A" w14:textId="6D16221F" w:rsidR="003F75B9" w:rsidRPr="009F08DB" w:rsidRDefault="003F75B9" w:rsidP="003F75B9">
            <w:pPr>
              <w:pStyle w:val="Abstandshalter"/>
              <w:rPr>
                <w:lang w:val="de-DE"/>
              </w:rPr>
            </w:pPr>
          </w:p>
        </w:tc>
      </w:tr>
    </w:tbl>
    <w:p w14:paraId="0B204EC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9B8863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17A1B80" w14:textId="5BDD139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47DF21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EBD281C" w14:textId="3E5D97A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9D78E41" w14:textId="77777777" w:rsidTr="00190981">
        <w:trPr>
          <w:trHeight w:val="697"/>
        </w:trPr>
        <w:tc>
          <w:tcPr>
            <w:tcW w:w="2154" w:type="dxa"/>
            <w:tcBorders>
              <w:bottom w:val="nil"/>
            </w:tcBorders>
            <w:shd w:val="clear" w:color="auto" w:fill="F2F2F2" w:themeFill="background1" w:themeFillShade="F2"/>
          </w:tcPr>
          <w:p w14:paraId="1702208F" w14:textId="7D79945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7A7DE59" w14:textId="549CF61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E09D25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50336" behindDoc="0" locked="0" layoutInCell="1" allowOverlap="1" wp14:anchorId="45BBFFB4" wp14:editId="584D63CC">
                      <wp:simplePos x="0" y="0"/>
                      <wp:positionH relativeFrom="column">
                        <wp:posOffset>-36195</wp:posOffset>
                      </wp:positionH>
                      <wp:positionV relativeFrom="line">
                        <wp:posOffset>36195</wp:posOffset>
                      </wp:positionV>
                      <wp:extent cx="820800" cy="320400"/>
                      <wp:effectExtent l="0" t="0" r="17780" b="22860"/>
                      <wp:wrapNone/>
                      <wp:docPr id="293275714" name="Rechteck: abgerundete Ecken 29327571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AFF8E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BFFB4" id="Rechteck: abgerundete Ecken 293275714" o:spid="_x0000_s2807" style="position:absolute;left:0;text-align:left;margin-left:-2.85pt;margin-top:2.85pt;width:64.65pt;height:25.25pt;z-index:254350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EITj++&#10;AgAAyAUAAA4AAAAAAAAAAAAAAAAALgIAAGRycy9lMm9Eb2MueG1sUEsBAi0AFAAGAAgAAAAhADWT&#10;XnbaAAAABwEAAA8AAAAAAAAAAAAAAAAAGAUAAGRycy9kb3ducmV2LnhtbFBLBQYAAAAABAAEAPMA&#10;AAAfBgAAAAA=&#10;" filled="f" strokecolor="black [3213]" strokeweight=".5pt">
                      <v:textbox>
                        <w:txbxContent>
                          <w:p w14:paraId="1BAFF8E1" w14:textId="77777777" w:rsidR="00BD5E17" w:rsidRDefault="00BD5E17" w:rsidP="005721B8">
                            <w:pPr>
                              <w:jc w:val="center"/>
                            </w:pPr>
                            <w:r>
                              <w:t>x</w:t>
                            </w:r>
                          </w:p>
                        </w:txbxContent>
                      </v:textbox>
                      <w10:wrap anchory="line"/>
                    </v:roundrect>
                  </w:pict>
                </mc:Fallback>
              </mc:AlternateContent>
            </w:r>
          </w:p>
        </w:tc>
      </w:tr>
      <w:tr w:rsidR="005721B8" w:rsidRPr="00897659" w14:paraId="67483782" w14:textId="77777777" w:rsidTr="00190981">
        <w:trPr>
          <w:trHeight w:val="697"/>
        </w:trPr>
        <w:tc>
          <w:tcPr>
            <w:tcW w:w="2154" w:type="dxa"/>
            <w:tcBorders>
              <w:top w:val="nil"/>
              <w:bottom w:val="nil"/>
            </w:tcBorders>
            <w:shd w:val="clear" w:color="auto" w:fill="F2F2F2" w:themeFill="background1" w:themeFillShade="F2"/>
          </w:tcPr>
          <w:p w14:paraId="4D7918FF" w14:textId="77777777" w:rsidR="005721B8" w:rsidRPr="009F08DB" w:rsidRDefault="005721B8" w:rsidP="00190981">
            <w:pPr>
              <w:pStyle w:val="Textkrper"/>
              <w:spacing w:after="0"/>
              <w:rPr>
                <w:lang w:val="de-DE"/>
              </w:rPr>
            </w:pPr>
          </w:p>
        </w:tc>
        <w:tc>
          <w:tcPr>
            <w:tcW w:w="5839" w:type="dxa"/>
            <w:tcBorders>
              <w:top w:val="nil"/>
              <w:bottom w:val="nil"/>
            </w:tcBorders>
          </w:tcPr>
          <w:p w14:paraId="39C0D01E" w14:textId="5308503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4FCF4C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57504" behindDoc="0" locked="0" layoutInCell="1" allowOverlap="1" wp14:anchorId="2BFA66EC" wp14:editId="404B2F18">
                      <wp:simplePos x="0" y="0"/>
                      <wp:positionH relativeFrom="column">
                        <wp:posOffset>-36195</wp:posOffset>
                      </wp:positionH>
                      <wp:positionV relativeFrom="line">
                        <wp:posOffset>36195</wp:posOffset>
                      </wp:positionV>
                      <wp:extent cx="820800" cy="320400"/>
                      <wp:effectExtent l="0" t="0" r="17780" b="22860"/>
                      <wp:wrapNone/>
                      <wp:docPr id="293275715" name="Rechteck: abgerundete Ecken 2932757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857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FA66EC" id="Rechteck: abgerundete Ecken 293275715" o:spid="_x0000_s2808" style="position:absolute;left:0;text-align:left;margin-left:-2.85pt;margin-top:2.85pt;width:64.65pt;height:25.25pt;z-index:254357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Qjfsg&#10;vwIAAMgFAAAOAAAAAAAAAAAAAAAAAC4CAABkcnMvZTJvRG9jLnhtbFBLAQItABQABgAIAAAAIQA1&#10;k1522gAAAAcBAAAPAAAAAAAAAAAAAAAAABkFAABkcnMvZG93bnJldi54bWxQSwUGAAAAAAQABADz&#10;AAAAIAYAAAAA&#10;" filled="f" strokecolor="black [3213]" strokeweight=".5pt">
                      <v:textbox>
                        <w:txbxContent>
                          <w:p w14:paraId="48EB8576" w14:textId="77777777" w:rsidR="00BD5E17" w:rsidRDefault="00BD5E17" w:rsidP="005721B8">
                            <w:pPr>
                              <w:jc w:val="center"/>
                            </w:pPr>
                            <w:r>
                              <w:t>x</w:t>
                            </w:r>
                          </w:p>
                        </w:txbxContent>
                      </v:textbox>
                      <w10:wrap anchory="line"/>
                    </v:roundrect>
                  </w:pict>
                </mc:Fallback>
              </mc:AlternateContent>
            </w:r>
          </w:p>
        </w:tc>
      </w:tr>
      <w:tr w:rsidR="005721B8" w:rsidRPr="009F08DB" w14:paraId="321E5204" w14:textId="77777777" w:rsidTr="00190981">
        <w:trPr>
          <w:trHeight w:val="1701"/>
        </w:trPr>
        <w:tc>
          <w:tcPr>
            <w:tcW w:w="2154" w:type="dxa"/>
            <w:shd w:val="clear" w:color="auto" w:fill="F2F2F2" w:themeFill="background1" w:themeFillShade="F2"/>
          </w:tcPr>
          <w:p w14:paraId="226DF8B7" w14:textId="09536F4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FEB54B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54432" behindDoc="0" locked="0" layoutInCell="1" allowOverlap="1" wp14:anchorId="6F36EA29" wp14:editId="28C21544">
                      <wp:simplePos x="0" y="0"/>
                      <wp:positionH relativeFrom="column">
                        <wp:posOffset>-5715</wp:posOffset>
                      </wp:positionH>
                      <wp:positionV relativeFrom="line">
                        <wp:posOffset>72390</wp:posOffset>
                      </wp:positionV>
                      <wp:extent cx="4500000" cy="942975"/>
                      <wp:effectExtent l="0" t="0" r="15240" b="28575"/>
                      <wp:wrapNone/>
                      <wp:docPr id="293275718" name="Rechteck: abgerundete Ecken 29327571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9029C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36EA29" id="Rechteck: abgerundete Ecken 293275718" o:spid="_x0000_s2809" style="position:absolute;left:0;text-align:left;margin-left:-.45pt;margin-top:5.7pt;width:354.35pt;height:74.25pt;z-index:254354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SAb2&#10;J74CAADJBQAADgAAAAAAAAAAAAAAAAAuAgAAZHJzL2Uyb0RvYy54bWxQSwECLQAUAAYACAAAACEA&#10;7zJ/7twAAAAIAQAADwAAAAAAAAAAAAAAAAAYBQAAZHJzL2Rvd25yZXYueG1sUEsFBgAAAAAEAAQA&#10;8wAAACEGAAAAAA==&#10;" filled="f" strokecolor="black [3213]" strokeweight=".5pt">
                      <v:textbox>
                        <w:txbxContent>
                          <w:p w14:paraId="5E9029C1" w14:textId="77777777" w:rsidR="00BD5E17" w:rsidRDefault="00BD5E17" w:rsidP="005721B8">
                            <w:pPr>
                              <w:jc w:val="center"/>
                            </w:pPr>
                            <w:r>
                              <w:t>x</w:t>
                            </w:r>
                          </w:p>
                        </w:txbxContent>
                      </v:textbox>
                      <w10:wrap anchory="line"/>
                    </v:roundrect>
                  </w:pict>
                </mc:Fallback>
              </mc:AlternateContent>
            </w:r>
          </w:p>
        </w:tc>
      </w:tr>
    </w:tbl>
    <w:p w14:paraId="503D3367" w14:textId="7119929F" w:rsidR="005721B8" w:rsidRDefault="005721B8" w:rsidP="005721B8">
      <w:pPr>
        <w:pStyle w:val="Textkrper"/>
        <w:rPr>
          <w:lang w:val="de-DE"/>
        </w:rPr>
      </w:pPr>
    </w:p>
    <w:p w14:paraId="7D1ADF9C" w14:textId="77777777" w:rsidR="00D87089" w:rsidRPr="009F08DB" w:rsidRDefault="00D87089" w:rsidP="005721B8">
      <w:pPr>
        <w:pStyle w:val="Textkrper"/>
        <w:rPr>
          <w:lang w:val="de-DE"/>
        </w:rPr>
      </w:pPr>
    </w:p>
    <w:p w14:paraId="4391CE18" w14:textId="77777777" w:rsidR="003F75B9" w:rsidRPr="009F08DB" w:rsidRDefault="003F75B9" w:rsidP="005721B8">
      <w:pPr>
        <w:pStyle w:val="Textkrper"/>
        <w:rPr>
          <w:lang w:val="de-DE"/>
        </w:rPr>
      </w:pPr>
    </w:p>
    <w:p w14:paraId="56E9C8FD" w14:textId="77777777" w:rsidR="005721B8" w:rsidRPr="009F08DB" w:rsidRDefault="005721B8" w:rsidP="005721B8">
      <w:pPr>
        <w:pStyle w:val="Textkrper"/>
        <w:rPr>
          <w:lang w:val="de-DE"/>
        </w:rPr>
      </w:pPr>
    </w:p>
    <w:p w14:paraId="61D07231"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474FB26" w14:textId="77777777" w:rsidTr="00626664">
        <w:trPr>
          <w:trHeight w:val="1020"/>
        </w:trPr>
        <w:tc>
          <w:tcPr>
            <w:tcW w:w="2154" w:type="dxa"/>
            <w:shd w:val="clear" w:color="auto" w:fill="F2F2F2" w:themeFill="background1" w:themeFillShade="F2"/>
          </w:tcPr>
          <w:p w14:paraId="14B9AB4E" w14:textId="073CE94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1ED7939" w14:textId="2F1ED7BB" w:rsidR="00626664" w:rsidRPr="009F08DB" w:rsidRDefault="00745279" w:rsidP="00190981">
            <w:pPr>
              <w:pStyle w:val="Textkrper"/>
              <w:tabs>
                <w:tab w:val="left" w:pos="284"/>
              </w:tabs>
              <w:spacing w:after="0"/>
              <w:rPr>
                <w:lang w:val="de-DE"/>
              </w:rPr>
            </w:pPr>
            <w:r w:rsidRPr="009F08DB">
              <w:rPr>
                <w:lang w:val="de-DE"/>
              </w:rPr>
              <w:t>ja/nein</w:t>
            </w:r>
          </w:p>
          <w:p w14:paraId="7E5047C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00544" behindDoc="0" locked="0" layoutInCell="1" allowOverlap="1" wp14:anchorId="38B69A9C" wp14:editId="50562265">
                      <wp:simplePos x="0" y="0"/>
                      <wp:positionH relativeFrom="column">
                        <wp:posOffset>635</wp:posOffset>
                      </wp:positionH>
                      <wp:positionV relativeFrom="paragraph">
                        <wp:posOffset>36195</wp:posOffset>
                      </wp:positionV>
                      <wp:extent cx="820800" cy="320400"/>
                      <wp:effectExtent l="0" t="0" r="17780" b="22860"/>
                      <wp:wrapNone/>
                      <wp:docPr id="293275719" name="Rechteck: abgerundete Ecken 2932757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ECCA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B69A9C" id="Rechteck: abgerundete Ecken 293275719" o:spid="_x0000_s2810" style="position:absolute;left:0;text-align:left;margin-left:.05pt;margin-top:2.85pt;width:64.65pt;height:25.25pt;z-index:2579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3HDb0r8C&#10;AADIBQAADgAAAAAAAAAAAAAAAAAuAgAAZHJzL2Uyb0RvYy54bWxQSwECLQAUAAYACAAAACEAm65T&#10;wtgAAAAFAQAADwAAAAAAAAAAAAAAAAAZBQAAZHJzL2Rvd25yZXYueG1sUEsFBgAAAAAEAAQA8wAA&#10;AB4GAAAAAA==&#10;" filled="f" strokecolor="black [3213]" strokeweight=".5pt">
                      <v:textbox>
                        <w:txbxContent>
                          <w:p w14:paraId="5B9ECCAB" w14:textId="77777777" w:rsidR="00BD5E17" w:rsidRDefault="00BD5E17" w:rsidP="005721B8">
                            <w:pPr>
                              <w:jc w:val="center"/>
                            </w:pPr>
                            <w:r>
                              <w:t>x</w:t>
                            </w:r>
                          </w:p>
                        </w:txbxContent>
                      </v:textbox>
                    </v:roundrect>
                  </w:pict>
                </mc:Fallback>
              </mc:AlternateContent>
            </w:r>
          </w:p>
        </w:tc>
        <w:tc>
          <w:tcPr>
            <w:tcW w:w="5839" w:type="dxa"/>
            <w:shd w:val="clear" w:color="auto" w:fill="auto"/>
          </w:tcPr>
          <w:p w14:paraId="68DEE02E" w14:textId="3989FCD7" w:rsidR="00626664" w:rsidRPr="009F08DB" w:rsidRDefault="00745279" w:rsidP="00190981">
            <w:pPr>
              <w:pStyle w:val="Textkrper"/>
              <w:tabs>
                <w:tab w:val="left" w:pos="284"/>
              </w:tabs>
              <w:spacing w:after="0"/>
              <w:rPr>
                <w:lang w:val="de-DE"/>
              </w:rPr>
            </w:pPr>
            <w:r w:rsidRPr="009F08DB">
              <w:rPr>
                <w:lang w:val="de-DE"/>
              </w:rPr>
              <w:t>Datum/Kurzzeichen</w:t>
            </w:r>
          </w:p>
          <w:p w14:paraId="494B2FC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01568" behindDoc="0" locked="0" layoutInCell="1" allowOverlap="1" wp14:anchorId="137260B9" wp14:editId="25F55F7E">
                      <wp:simplePos x="0" y="0"/>
                      <wp:positionH relativeFrom="column">
                        <wp:posOffset>1746</wp:posOffset>
                      </wp:positionH>
                      <wp:positionV relativeFrom="line">
                        <wp:posOffset>32703</wp:posOffset>
                      </wp:positionV>
                      <wp:extent cx="3592354" cy="320400"/>
                      <wp:effectExtent l="0" t="0" r="27305" b="22860"/>
                      <wp:wrapNone/>
                      <wp:docPr id="293275720" name="Rechteck: abgerundete Ecken 29327572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EAA1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7260B9" id="Rechteck: abgerundete Ecken 293275720" o:spid="_x0000_s2811" style="position:absolute;left:0;text-align:left;margin-left:.15pt;margin-top:2.6pt;width:282.85pt;height:25.25pt;z-index:257901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Ktbs&#10;vcACAADJBQAADgAAAAAAAAAAAAAAAAAuAgAAZHJzL2Uyb0RvYy54bWxQSwECLQAUAAYACAAAACEA&#10;EJF9vtoAAAAFAQAADwAAAAAAAAAAAAAAAAAaBQAAZHJzL2Rvd25yZXYueG1sUEsFBgAAAAAEAAQA&#10;8wAAACEGAAAAAA==&#10;" filled="f" strokecolor="black [3213]" strokeweight=".5pt">
                      <v:textbox>
                        <w:txbxContent>
                          <w:p w14:paraId="761EAA1D" w14:textId="77777777" w:rsidR="00BD5E17" w:rsidRDefault="00BD5E17" w:rsidP="005721B8">
                            <w:pPr>
                              <w:jc w:val="center"/>
                            </w:pPr>
                            <w:r>
                              <w:t>x</w:t>
                            </w:r>
                          </w:p>
                        </w:txbxContent>
                      </v:textbox>
                      <w10:wrap anchory="line"/>
                    </v:roundrect>
                  </w:pict>
                </mc:Fallback>
              </mc:AlternateContent>
            </w:r>
          </w:p>
        </w:tc>
      </w:tr>
      <w:tr w:rsidR="00626664" w:rsidRPr="009F08DB" w14:paraId="096E0B7A" w14:textId="77777777" w:rsidTr="00626664">
        <w:trPr>
          <w:trHeight w:val="1020"/>
        </w:trPr>
        <w:tc>
          <w:tcPr>
            <w:tcW w:w="2154" w:type="dxa"/>
            <w:shd w:val="clear" w:color="auto" w:fill="F2F2F2" w:themeFill="background1" w:themeFillShade="F2"/>
          </w:tcPr>
          <w:p w14:paraId="76D3C56E" w14:textId="39807DC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54A0AFE" w14:textId="3BBB3B9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02592" behindDoc="0" locked="0" layoutInCell="1" allowOverlap="1" wp14:anchorId="515D26C9" wp14:editId="7DA5C7D4">
                      <wp:simplePos x="0" y="0"/>
                      <wp:positionH relativeFrom="column">
                        <wp:posOffset>-5715</wp:posOffset>
                      </wp:positionH>
                      <wp:positionV relativeFrom="line">
                        <wp:posOffset>252095</wp:posOffset>
                      </wp:positionV>
                      <wp:extent cx="4500000" cy="320400"/>
                      <wp:effectExtent l="0" t="0" r="15240" b="22860"/>
                      <wp:wrapNone/>
                      <wp:docPr id="293275721" name="Rechteck: abgerundete Ecken 29327572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10D4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5D26C9" id="Rechteck: abgerundete Ecken 293275721" o:spid="_x0000_s2812" style="position:absolute;left:0;text-align:left;margin-left:-.45pt;margin-top:19.85pt;width:354.35pt;height:25.25pt;z-index:257902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fygWaLsC&#10;AADJBQAADgAAAAAAAAAAAAAAAAAuAgAAZHJzL2Uyb0RvYy54bWxQSwECLQAUAAYACAAAACEAeEdM&#10;vdwAAAAHAQAADwAAAAAAAAAAAAAAAAAVBQAAZHJzL2Rvd25yZXYueG1sUEsFBgAAAAAEAAQA8wAA&#10;AB4GAAAAAA==&#10;" filled="f" strokecolor="black [3213]" strokeweight=".5pt">
                      <v:textbox>
                        <w:txbxContent>
                          <w:p w14:paraId="11710D4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49479D4" w14:textId="77777777" w:rsidR="00626664" w:rsidRPr="009F08DB" w:rsidRDefault="00626664" w:rsidP="00190981">
            <w:pPr>
              <w:pStyle w:val="Textkrper"/>
              <w:tabs>
                <w:tab w:val="left" w:pos="284"/>
              </w:tabs>
              <w:spacing w:after="0"/>
              <w:rPr>
                <w:lang w:val="de-DE"/>
              </w:rPr>
            </w:pPr>
          </w:p>
        </w:tc>
      </w:tr>
    </w:tbl>
    <w:p w14:paraId="5DBAEE82" w14:textId="77777777" w:rsidR="005721B8" w:rsidRPr="009F08DB" w:rsidRDefault="005721B8" w:rsidP="005721B8">
      <w:pPr>
        <w:rPr>
          <w:rFonts w:ascii="Arial" w:hAnsi="Arial"/>
          <w:lang w:val="de-DE"/>
        </w:rPr>
      </w:pPr>
      <w:r w:rsidRPr="009F08DB">
        <w:rPr>
          <w:lang w:val="de-DE"/>
        </w:rPr>
        <w:br w:type="page"/>
      </w:r>
    </w:p>
    <w:p w14:paraId="675CCAFD" w14:textId="3BC3D49D" w:rsidR="005721B8" w:rsidRPr="009F08DB" w:rsidRDefault="003F75B9" w:rsidP="00897659">
      <w:pPr>
        <w:pStyle w:val="berschrift3nummeriert"/>
        <w:rPr>
          <w:lang w:val="de-DE"/>
        </w:rPr>
      </w:pPr>
      <w:bookmarkStart w:id="179" w:name="_Toc118817691"/>
      <w:r w:rsidRPr="009F08DB">
        <w:rPr>
          <w:lang w:val="de-DE"/>
        </w:rPr>
        <w:lastRenderedPageBreak/>
        <w:t xml:space="preserve">FLT 325: </w:t>
      </w:r>
      <w:r w:rsidR="002B0325" w:rsidRPr="009F08DB">
        <w:rPr>
          <w:lang w:val="de-DE"/>
        </w:rPr>
        <w:t>LEAFLET: PROSPEKT: SENSORÜBERWACHUNG GEGENKONTROLLE IN FALTSCHACHTEL</w:t>
      </w:r>
      <w:bookmarkEnd w:id="179"/>
    </w:p>
    <w:p w14:paraId="6DE43CF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4C91735" w14:textId="77777777" w:rsidTr="003F75B9">
        <w:trPr>
          <w:trHeight w:val="484"/>
        </w:trPr>
        <w:tc>
          <w:tcPr>
            <w:tcW w:w="2154" w:type="dxa"/>
            <w:shd w:val="clear" w:color="auto" w:fill="F2F2F2" w:themeFill="background1" w:themeFillShade="F2"/>
          </w:tcPr>
          <w:p w14:paraId="68042054" w14:textId="307877AF" w:rsidR="005721B8" w:rsidRPr="009F08DB" w:rsidRDefault="00D8280B" w:rsidP="00190981">
            <w:pPr>
              <w:pStyle w:val="Textkrper"/>
              <w:spacing w:after="0"/>
              <w:rPr>
                <w:b/>
                <w:lang w:val="de-DE"/>
              </w:rPr>
            </w:pPr>
            <w:r w:rsidRPr="009F08DB">
              <w:rPr>
                <w:b/>
                <w:lang w:val="de-DE"/>
              </w:rPr>
              <w:t>Testziel</w:t>
            </w:r>
          </w:p>
        </w:tc>
        <w:tc>
          <w:tcPr>
            <w:tcW w:w="7257" w:type="dxa"/>
          </w:tcPr>
          <w:p w14:paraId="4006DD8C" w14:textId="37946EAC" w:rsidR="005721B8" w:rsidRPr="009F08DB" w:rsidRDefault="00A7704C" w:rsidP="00190981">
            <w:pPr>
              <w:pStyle w:val="BulletTabtext"/>
              <w:rPr>
                <w:lang w:val="de-DE"/>
              </w:rPr>
            </w:pPr>
            <w:r w:rsidRPr="009F08DB">
              <w:rPr>
                <w:lang w:val="de-DE"/>
              </w:rPr>
              <w:t>Test, ob die richtige Störmeldung im Bedienfeld erscheint</w:t>
            </w:r>
          </w:p>
          <w:p w14:paraId="01592ABC" w14:textId="5C15811B" w:rsidR="003F75B9" w:rsidRPr="009F08DB" w:rsidRDefault="003F75B9" w:rsidP="003F75B9">
            <w:pPr>
              <w:pStyle w:val="Abstandshalter"/>
              <w:rPr>
                <w:lang w:val="de-DE"/>
              </w:rPr>
            </w:pPr>
          </w:p>
        </w:tc>
      </w:tr>
      <w:tr w:rsidR="005721B8" w:rsidRPr="00897659" w14:paraId="6F5F3416" w14:textId="77777777" w:rsidTr="00190981">
        <w:trPr>
          <w:trHeight w:val="170"/>
        </w:trPr>
        <w:tc>
          <w:tcPr>
            <w:tcW w:w="2154" w:type="dxa"/>
          </w:tcPr>
          <w:p w14:paraId="418C2CD6" w14:textId="77777777" w:rsidR="005721B8" w:rsidRPr="009F08DB" w:rsidRDefault="005721B8" w:rsidP="00190981">
            <w:pPr>
              <w:pStyle w:val="Textkrper"/>
              <w:spacing w:before="0" w:after="0"/>
              <w:rPr>
                <w:sz w:val="8"/>
                <w:szCs w:val="8"/>
                <w:lang w:val="de-DE"/>
              </w:rPr>
            </w:pPr>
          </w:p>
        </w:tc>
        <w:tc>
          <w:tcPr>
            <w:tcW w:w="7257" w:type="dxa"/>
          </w:tcPr>
          <w:p w14:paraId="39A0F837" w14:textId="77777777" w:rsidR="005721B8" w:rsidRPr="009F08DB" w:rsidRDefault="005721B8" w:rsidP="00190981">
            <w:pPr>
              <w:pStyle w:val="Textkrper"/>
              <w:spacing w:before="0" w:after="0"/>
              <w:rPr>
                <w:sz w:val="8"/>
                <w:szCs w:val="8"/>
                <w:lang w:val="de-DE"/>
              </w:rPr>
            </w:pPr>
          </w:p>
        </w:tc>
      </w:tr>
      <w:tr w:rsidR="005721B8" w:rsidRPr="009F08DB" w14:paraId="5E7BF621" w14:textId="77777777" w:rsidTr="00190981">
        <w:trPr>
          <w:trHeight w:val="471"/>
        </w:trPr>
        <w:tc>
          <w:tcPr>
            <w:tcW w:w="2154" w:type="dxa"/>
            <w:shd w:val="clear" w:color="auto" w:fill="F2F2F2" w:themeFill="background1" w:themeFillShade="F2"/>
          </w:tcPr>
          <w:p w14:paraId="325E3597" w14:textId="454E2A27" w:rsidR="005721B8" w:rsidRPr="009F08DB" w:rsidRDefault="00D8280B" w:rsidP="00190981">
            <w:pPr>
              <w:pStyle w:val="Textkrper"/>
              <w:spacing w:after="0"/>
              <w:rPr>
                <w:b/>
                <w:lang w:val="de-DE"/>
              </w:rPr>
            </w:pPr>
            <w:r w:rsidRPr="009F08DB">
              <w:rPr>
                <w:b/>
                <w:lang w:val="de-DE"/>
              </w:rPr>
              <w:t>Testdurchführung</w:t>
            </w:r>
          </w:p>
        </w:tc>
        <w:tc>
          <w:tcPr>
            <w:tcW w:w="7257" w:type="dxa"/>
          </w:tcPr>
          <w:p w14:paraId="633AB699" w14:textId="77777777" w:rsidR="005721B8" w:rsidRPr="009F08DB" w:rsidRDefault="005721B8" w:rsidP="00190981">
            <w:pPr>
              <w:pStyle w:val="Textkrper"/>
              <w:spacing w:after="0"/>
              <w:rPr>
                <w:lang w:val="de-DE"/>
              </w:rPr>
            </w:pPr>
          </w:p>
        </w:tc>
      </w:tr>
      <w:tr w:rsidR="005721B8" w:rsidRPr="009F08DB" w14:paraId="5B16A388" w14:textId="77777777" w:rsidTr="003F75B9">
        <w:trPr>
          <w:trHeight w:val="402"/>
        </w:trPr>
        <w:tc>
          <w:tcPr>
            <w:tcW w:w="2154" w:type="dxa"/>
            <w:shd w:val="clear" w:color="auto" w:fill="F2F2F2" w:themeFill="background1" w:themeFillShade="F2"/>
          </w:tcPr>
          <w:p w14:paraId="6664AB27" w14:textId="0F640DBC" w:rsidR="005721B8" w:rsidRPr="009F08DB" w:rsidRDefault="00D41D58" w:rsidP="00190981">
            <w:pPr>
              <w:pStyle w:val="Textkrper"/>
              <w:spacing w:after="0"/>
              <w:rPr>
                <w:lang w:val="de-DE"/>
              </w:rPr>
            </w:pPr>
            <w:r w:rsidRPr="009F08DB">
              <w:rPr>
                <w:lang w:val="de-DE"/>
              </w:rPr>
              <w:t>Testvoraussetzungen</w:t>
            </w:r>
          </w:p>
        </w:tc>
        <w:tc>
          <w:tcPr>
            <w:tcW w:w="7257" w:type="dxa"/>
          </w:tcPr>
          <w:p w14:paraId="79EE2937" w14:textId="04F53EF3" w:rsidR="005721B8" w:rsidRPr="009F08DB" w:rsidRDefault="00AE36C0" w:rsidP="003F75B9">
            <w:pPr>
              <w:pStyle w:val="BulletTabtext"/>
              <w:rPr>
                <w:lang w:val="de-DE"/>
              </w:rPr>
            </w:pPr>
            <w:r w:rsidRPr="009F08DB">
              <w:rPr>
                <w:lang w:val="de-DE"/>
              </w:rPr>
              <w:t>Maschine ist im Automatikbetrieb bereit</w:t>
            </w:r>
          </w:p>
          <w:p w14:paraId="3C45C155" w14:textId="0EA20D8A" w:rsidR="003F75B9" w:rsidRPr="009F08DB" w:rsidRDefault="003F75B9" w:rsidP="003F75B9">
            <w:pPr>
              <w:pStyle w:val="Abstandshalter"/>
              <w:rPr>
                <w:lang w:val="de-DE"/>
              </w:rPr>
            </w:pPr>
          </w:p>
        </w:tc>
      </w:tr>
      <w:tr w:rsidR="005721B8" w:rsidRPr="009F08DB" w14:paraId="5308CC1C" w14:textId="77777777" w:rsidTr="00190981">
        <w:trPr>
          <w:trHeight w:val="697"/>
        </w:trPr>
        <w:tc>
          <w:tcPr>
            <w:tcW w:w="2154" w:type="dxa"/>
            <w:shd w:val="clear" w:color="auto" w:fill="F2F2F2" w:themeFill="background1" w:themeFillShade="F2"/>
          </w:tcPr>
          <w:p w14:paraId="0E8C8774" w14:textId="5D3DAE9E" w:rsidR="005721B8" w:rsidRPr="009F08DB" w:rsidRDefault="00D8280B" w:rsidP="00190981">
            <w:pPr>
              <w:pStyle w:val="Textkrper"/>
              <w:spacing w:after="0"/>
              <w:rPr>
                <w:lang w:val="de-DE"/>
              </w:rPr>
            </w:pPr>
            <w:r w:rsidRPr="009F08DB">
              <w:rPr>
                <w:lang w:val="de-DE"/>
              </w:rPr>
              <w:t>Erforderliche Tätigkeit</w:t>
            </w:r>
          </w:p>
        </w:tc>
        <w:tc>
          <w:tcPr>
            <w:tcW w:w="7257" w:type="dxa"/>
          </w:tcPr>
          <w:p w14:paraId="4B6CFBE2" w14:textId="0ED5FE6A" w:rsidR="003F75B9" w:rsidRPr="009F08DB" w:rsidRDefault="0003609D" w:rsidP="003F75B9">
            <w:pPr>
              <w:pStyle w:val="BulletTabtext"/>
              <w:rPr>
                <w:lang w:val="de-DE"/>
              </w:rPr>
            </w:pPr>
            <w:r w:rsidRPr="009F08DB">
              <w:rPr>
                <w:lang w:val="de-DE"/>
              </w:rPr>
              <w:t>Bedecke (bedämpfe) Sensor</w:t>
            </w:r>
            <w:r w:rsidR="003F75B9" w:rsidRPr="009F08DB">
              <w:rPr>
                <w:lang w:val="de-DE"/>
              </w:rPr>
              <w:t xml:space="preserve"> </w:t>
            </w:r>
            <w:r w:rsidR="00792679" w:rsidRPr="009F08DB">
              <w:rPr>
                <w:lang w:val="de-DE"/>
              </w:rPr>
              <w:t>„</w:t>
            </w:r>
            <w:r w:rsidR="003F75B9" w:rsidRPr="009F08DB">
              <w:rPr>
                <w:lang w:val="de-DE"/>
              </w:rPr>
              <w:t>=CAR1.B75-B04</w:t>
            </w:r>
            <w:r w:rsidR="00792679" w:rsidRPr="009F08DB">
              <w:rPr>
                <w:lang w:val="de-DE"/>
              </w:rPr>
              <w:t>“</w:t>
            </w:r>
          </w:p>
          <w:p w14:paraId="6247D0F5" w14:textId="7AE9CCD9" w:rsidR="005721B8" w:rsidRPr="009F08DB" w:rsidRDefault="005B2D3C" w:rsidP="003F75B9">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2825F3DA" w14:textId="6E4EDB81" w:rsidR="003F75B9" w:rsidRPr="009F08DB" w:rsidRDefault="003F75B9" w:rsidP="003F75B9">
            <w:pPr>
              <w:pStyle w:val="Abstandshalter"/>
              <w:rPr>
                <w:lang w:val="de-DE"/>
              </w:rPr>
            </w:pPr>
          </w:p>
        </w:tc>
      </w:tr>
      <w:tr w:rsidR="005721B8" w:rsidRPr="00897659" w14:paraId="71DBB83E" w14:textId="77777777" w:rsidTr="00190981">
        <w:trPr>
          <w:trHeight w:val="697"/>
        </w:trPr>
        <w:tc>
          <w:tcPr>
            <w:tcW w:w="2154" w:type="dxa"/>
            <w:shd w:val="clear" w:color="auto" w:fill="F2F2F2" w:themeFill="background1" w:themeFillShade="F2"/>
          </w:tcPr>
          <w:p w14:paraId="138B26D1" w14:textId="25D3DAEE" w:rsidR="005721B8" w:rsidRPr="009F08DB" w:rsidRDefault="008C23D6" w:rsidP="00190981">
            <w:pPr>
              <w:pStyle w:val="Textkrper"/>
              <w:spacing w:after="0"/>
              <w:rPr>
                <w:lang w:val="de-DE"/>
              </w:rPr>
            </w:pPr>
            <w:r w:rsidRPr="009F08DB">
              <w:rPr>
                <w:lang w:val="de-DE"/>
              </w:rPr>
              <w:t>Folge</w:t>
            </w:r>
          </w:p>
        </w:tc>
        <w:tc>
          <w:tcPr>
            <w:tcW w:w="7257" w:type="dxa"/>
          </w:tcPr>
          <w:p w14:paraId="59DE0936" w14:textId="270B24E0" w:rsidR="003F75B9" w:rsidRPr="009F08DB" w:rsidRDefault="0083131D" w:rsidP="003F75B9">
            <w:pPr>
              <w:pStyle w:val="BulletTabtext"/>
              <w:rPr>
                <w:lang w:val="de-DE"/>
              </w:rPr>
            </w:pPr>
            <w:r w:rsidRPr="009F08DB">
              <w:rPr>
                <w:lang w:val="de-DE"/>
              </w:rPr>
              <w:t>Maschine stoppt</w:t>
            </w:r>
          </w:p>
          <w:p w14:paraId="361455B4" w14:textId="2C0ACFD9" w:rsidR="003F75B9" w:rsidRPr="009F08DB" w:rsidRDefault="00762C1A" w:rsidP="003F75B9">
            <w:pPr>
              <w:pStyle w:val="BulletTabtext"/>
              <w:rPr>
                <w:lang w:val="de-DE"/>
              </w:rPr>
            </w:pPr>
            <w:r w:rsidRPr="009F08DB">
              <w:rPr>
                <w:lang w:val="de-DE"/>
              </w:rPr>
              <w:t>Störmeldung erscheint im Bedienfeld</w:t>
            </w:r>
          </w:p>
          <w:p w14:paraId="3D021D0F" w14:textId="2D937A96" w:rsidR="005721B8" w:rsidRPr="009F08DB" w:rsidRDefault="000A4CB7" w:rsidP="003F75B9">
            <w:pPr>
              <w:pStyle w:val="BulletTabtext"/>
              <w:rPr>
                <w:lang w:val="de-DE"/>
              </w:rPr>
            </w:pPr>
            <w:r w:rsidRPr="009F08DB">
              <w:rPr>
                <w:lang w:val="de-DE"/>
              </w:rPr>
              <w:t>Maschine kann nicht gestartet werden, solange Störmeldung aktiv ist</w:t>
            </w:r>
          </w:p>
          <w:p w14:paraId="58DB586A" w14:textId="45E3535E" w:rsidR="003F75B9" w:rsidRPr="009F08DB" w:rsidRDefault="003F75B9" w:rsidP="003F75B9">
            <w:pPr>
              <w:pStyle w:val="Abstandshalter"/>
              <w:rPr>
                <w:lang w:val="de-DE"/>
              </w:rPr>
            </w:pPr>
          </w:p>
        </w:tc>
      </w:tr>
      <w:tr w:rsidR="005721B8" w:rsidRPr="009F08DB" w14:paraId="3F1AED54" w14:textId="77777777" w:rsidTr="003F75B9">
        <w:trPr>
          <w:trHeight w:val="187"/>
        </w:trPr>
        <w:tc>
          <w:tcPr>
            <w:tcW w:w="2154" w:type="dxa"/>
            <w:shd w:val="clear" w:color="auto" w:fill="F2F2F2" w:themeFill="background1" w:themeFillShade="F2"/>
          </w:tcPr>
          <w:p w14:paraId="15380548" w14:textId="3EB064B3" w:rsidR="005721B8" w:rsidRPr="009F08DB" w:rsidRDefault="00D8280B" w:rsidP="00190981">
            <w:pPr>
              <w:pStyle w:val="Textkrper"/>
              <w:spacing w:after="0"/>
              <w:rPr>
                <w:lang w:val="de-DE"/>
              </w:rPr>
            </w:pPr>
            <w:r w:rsidRPr="009F08DB">
              <w:rPr>
                <w:lang w:val="de-DE"/>
              </w:rPr>
              <w:t>Kommentare</w:t>
            </w:r>
          </w:p>
        </w:tc>
        <w:tc>
          <w:tcPr>
            <w:tcW w:w="7257" w:type="dxa"/>
          </w:tcPr>
          <w:p w14:paraId="212F5E38" w14:textId="61BD6B76" w:rsidR="005721B8" w:rsidRPr="009F08DB" w:rsidRDefault="00AE36C0" w:rsidP="00190981">
            <w:pPr>
              <w:pStyle w:val="BulletTabtext"/>
              <w:rPr>
                <w:lang w:val="de-DE"/>
              </w:rPr>
            </w:pPr>
            <w:r w:rsidRPr="009F08DB">
              <w:rPr>
                <w:lang w:val="de-DE"/>
              </w:rPr>
              <w:t>Keine</w:t>
            </w:r>
          </w:p>
          <w:p w14:paraId="313E53A0" w14:textId="77777777" w:rsidR="005721B8" w:rsidRPr="009F08DB" w:rsidRDefault="005721B8" w:rsidP="00190981">
            <w:pPr>
              <w:pStyle w:val="Abstandshalter"/>
              <w:rPr>
                <w:lang w:val="de-DE"/>
              </w:rPr>
            </w:pPr>
          </w:p>
        </w:tc>
      </w:tr>
      <w:tr w:rsidR="005721B8" w:rsidRPr="009F08DB" w14:paraId="012EEE0F" w14:textId="77777777" w:rsidTr="00190981">
        <w:trPr>
          <w:trHeight w:val="697"/>
        </w:trPr>
        <w:tc>
          <w:tcPr>
            <w:tcW w:w="2154" w:type="dxa"/>
            <w:shd w:val="clear" w:color="auto" w:fill="F2F2F2" w:themeFill="background1" w:themeFillShade="F2"/>
          </w:tcPr>
          <w:p w14:paraId="2BFBB7B4" w14:textId="5B8931A6" w:rsidR="005721B8" w:rsidRPr="009F08DB" w:rsidRDefault="00D41D58" w:rsidP="00190981">
            <w:pPr>
              <w:pStyle w:val="Textkrper"/>
              <w:spacing w:after="0"/>
              <w:rPr>
                <w:lang w:val="de-DE"/>
              </w:rPr>
            </w:pPr>
            <w:r w:rsidRPr="009F08DB">
              <w:rPr>
                <w:lang w:val="de-DE"/>
              </w:rPr>
              <w:t>Quittierung</w:t>
            </w:r>
          </w:p>
        </w:tc>
        <w:tc>
          <w:tcPr>
            <w:tcW w:w="7257" w:type="dxa"/>
          </w:tcPr>
          <w:p w14:paraId="36EC9985" w14:textId="6A205781" w:rsidR="003F75B9" w:rsidRPr="009F08DB" w:rsidRDefault="0003609D" w:rsidP="003F75B9">
            <w:pPr>
              <w:pStyle w:val="BulletTabtext"/>
              <w:rPr>
                <w:lang w:val="de-DE"/>
              </w:rPr>
            </w:pPr>
            <w:r w:rsidRPr="009F08DB">
              <w:rPr>
                <w:lang w:val="de-DE"/>
              </w:rPr>
              <w:t>Entferne Bedeckung vom Sensor</w:t>
            </w:r>
            <w:r w:rsidR="003F75B9" w:rsidRPr="009F08DB">
              <w:rPr>
                <w:lang w:val="de-DE"/>
              </w:rPr>
              <w:t xml:space="preserve"> </w:t>
            </w:r>
            <w:r w:rsidR="00792679" w:rsidRPr="009F08DB">
              <w:rPr>
                <w:lang w:val="de-DE"/>
              </w:rPr>
              <w:t>„</w:t>
            </w:r>
            <w:r w:rsidR="003F75B9" w:rsidRPr="009F08DB">
              <w:rPr>
                <w:lang w:val="de-DE"/>
              </w:rPr>
              <w:t>=CAR1.B75-B04</w:t>
            </w:r>
            <w:r w:rsidR="00792679" w:rsidRPr="009F08DB">
              <w:rPr>
                <w:lang w:val="de-DE"/>
              </w:rPr>
              <w:t>“</w:t>
            </w:r>
          </w:p>
          <w:p w14:paraId="10FB4225" w14:textId="51960093" w:rsidR="005721B8" w:rsidRPr="009F08DB" w:rsidRDefault="00762C1A" w:rsidP="003F75B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81AA4BF" w14:textId="747D9648" w:rsidR="003F75B9" w:rsidRPr="009F08DB" w:rsidRDefault="003F75B9" w:rsidP="003F75B9">
            <w:pPr>
              <w:pStyle w:val="Abstandshalter"/>
              <w:rPr>
                <w:lang w:val="de-DE"/>
              </w:rPr>
            </w:pPr>
          </w:p>
        </w:tc>
      </w:tr>
    </w:tbl>
    <w:p w14:paraId="35B6F8F8" w14:textId="77777777" w:rsidR="002B0325" w:rsidRPr="009F08DB" w:rsidRDefault="002B0325" w:rsidP="002B0325">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2B0325" w:rsidRPr="009F08DB" w14:paraId="3EF11D42" w14:textId="77777777" w:rsidTr="006C07B5">
        <w:trPr>
          <w:trHeight w:val="680"/>
        </w:trPr>
        <w:tc>
          <w:tcPr>
            <w:tcW w:w="2154" w:type="dxa"/>
            <w:tcBorders>
              <w:bottom w:val="single" w:sz="4" w:space="0" w:color="D9D9D9" w:themeColor="background1" w:themeShade="D9"/>
            </w:tcBorders>
            <w:shd w:val="clear" w:color="auto" w:fill="F2F2F2" w:themeFill="background1" w:themeFillShade="F2"/>
          </w:tcPr>
          <w:p w14:paraId="477A211A" w14:textId="77777777" w:rsidR="002B0325" w:rsidRPr="009F08DB" w:rsidRDefault="002B0325" w:rsidP="006C07B5">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354C893" w14:textId="77777777" w:rsidR="002B0325" w:rsidRPr="009F08DB" w:rsidRDefault="002B0325" w:rsidP="006C07B5">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69F78FB" w14:textId="77777777" w:rsidR="002B0325" w:rsidRPr="009F08DB" w:rsidRDefault="002B0325" w:rsidP="006C07B5">
            <w:pPr>
              <w:pStyle w:val="Textkrper"/>
              <w:tabs>
                <w:tab w:val="left" w:pos="284"/>
              </w:tabs>
              <w:spacing w:after="0"/>
              <w:jc w:val="center"/>
              <w:rPr>
                <w:b/>
                <w:lang w:val="de-DE"/>
              </w:rPr>
            </w:pPr>
            <w:r w:rsidRPr="009F08DB">
              <w:rPr>
                <w:b/>
                <w:lang w:val="de-DE"/>
              </w:rPr>
              <w:t>ja/nein</w:t>
            </w:r>
          </w:p>
        </w:tc>
      </w:tr>
      <w:tr w:rsidR="002B0325" w:rsidRPr="009F08DB" w14:paraId="5F4CD4B4" w14:textId="77777777" w:rsidTr="006C07B5">
        <w:trPr>
          <w:trHeight w:val="697"/>
        </w:trPr>
        <w:tc>
          <w:tcPr>
            <w:tcW w:w="2154" w:type="dxa"/>
            <w:tcBorders>
              <w:bottom w:val="nil"/>
            </w:tcBorders>
            <w:shd w:val="clear" w:color="auto" w:fill="F2F2F2" w:themeFill="background1" w:themeFillShade="F2"/>
          </w:tcPr>
          <w:p w14:paraId="42FC5248" w14:textId="77777777" w:rsidR="002B0325" w:rsidRPr="009F08DB" w:rsidRDefault="002B0325" w:rsidP="006C07B5">
            <w:pPr>
              <w:pStyle w:val="Textkrper"/>
              <w:spacing w:after="0"/>
              <w:rPr>
                <w:lang w:val="de-DE"/>
              </w:rPr>
            </w:pPr>
            <w:r w:rsidRPr="009F08DB">
              <w:rPr>
                <w:lang w:val="de-DE"/>
              </w:rPr>
              <w:t>Akzeptanzkriterien</w:t>
            </w:r>
          </w:p>
        </w:tc>
        <w:tc>
          <w:tcPr>
            <w:tcW w:w="5839" w:type="dxa"/>
            <w:tcBorders>
              <w:bottom w:val="nil"/>
            </w:tcBorders>
          </w:tcPr>
          <w:p w14:paraId="64ED5DCF" w14:textId="77777777" w:rsidR="002B0325" w:rsidRPr="009F08DB" w:rsidRDefault="002B0325" w:rsidP="006C07B5">
            <w:pPr>
              <w:pStyle w:val="BulletTabtext"/>
              <w:rPr>
                <w:lang w:val="de-DE"/>
              </w:rPr>
            </w:pPr>
            <w:r w:rsidRPr="009F08DB">
              <w:rPr>
                <w:lang w:val="de-DE"/>
              </w:rPr>
              <w:t>Maschine stoppt</w:t>
            </w:r>
          </w:p>
        </w:tc>
        <w:tc>
          <w:tcPr>
            <w:tcW w:w="1417" w:type="dxa"/>
            <w:tcBorders>
              <w:bottom w:val="nil"/>
            </w:tcBorders>
          </w:tcPr>
          <w:p w14:paraId="0134BD3F" w14:textId="77777777" w:rsidR="002B0325" w:rsidRPr="009F08DB" w:rsidRDefault="002B0325" w:rsidP="006C07B5">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67168" behindDoc="0" locked="0" layoutInCell="1" allowOverlap="1" wp14:anchorId="5757ACA4" wp14:editId="5986FF5F">
                      <wp:simplePos x="0" y="0"/>
                      <wp:positionH relativeFrom="column">
                        <wp:posOffset>-36195</wp:posOffset>
                      </wp:positionH>
                      <wp:positionV relativeFrom="line">
                        <wp:posOffset>36195</wp:posOffset>
                      </wp:positionV>
                      <wp:extent cx="820800" cy="320400"/>
                      <wp:effectExtent l="0" t="0" r="17780" b="22860"/>
                      <wp:wrapNone/>
                      <wp:docPr id="293275136" name="Rechteck: abgerundete Ecken 29327513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E2F9D" w14:textId="77777777" w:rsidR="00BD5E17" w:rsidRDefault="00BD5E17" w:rsidP="002B032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57ACA4" id="Rechteck: abgerundete Ecken 293275136" o:spid="_x0000_s2813" style="position:absolute;left:0;text-align:left;margin-left:-2.85pt;margin-top:2.85pt;width:64.65pt;height:25.25pt;z-index:258567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FQg8e&#10;vwIAAMgFAAAOAAAAAAAAAAAAAAAAAC4CAABkcnMvZTJvRG9jLnhtbFBLAQItABQABgAIAAAAIQA1&#10;k1522gAAAAcBAAAPAAAAAAAAAAAAAAAAABkFAABkcnMvZG93bnJldi54bWxQSwUGAAAAAAQABADz&#10;AAAAIAYAAAAA&#10;" filled="f" strokecolor="black [3213]" strokeweight=".5pt">
                      <v:textbox>
                        <w:txbxContent>
                          <w:p w14:paraId="74BE2F9D" w14:textId="77777777" w:rsidR="00BD5E17" w:rsidRDefault="00BD5E17" w:rsidP="002B0325">
                            <w:pPr>
                              <w:jc w:val="center"/>
                            </w:pPr>
                            <w:r>
                              <w:t>x</w:t>
                            </w:r>
                          </w:p>
                        </w:txbxContent>
                      </v:textbox>
                      <w10:wrap anchory="line"/>
                    </v:roundrect>
                  </w:pict>
                </mc:Fallback>
              </mc:AlternateContent>
            </w:r>
          </w:p>
        </w:tc>
      </w:tr>
      <w:tr w:rsidR="002B0325" w:rsidRPr="009F08DB" w14:paraId="58701E0E" w14:textId="77777777" w:rsidTr="006C07B5">
        <w:trPr>
          <w:trHeight w:val="697"/>
        </w:trPr>
        <w:tc>
          <w:tcPr>
            <w:tcW w:w="2154" w:type="dxa"/>
            <w:tcBorders>
              <w:top w:val="nil"/>
              <w:bottom w:val="nil"/>
            </w:tcBorders>
            <w:shd w:val="clear" w:color="auto" w:fill="F2F2F2" w:themeFill="background1" w:themeFillShade="F2"/>
          </w:tcPr>
          <w:p w14:paraId="2188EDC9" w14:textId="77777777" w:rsidR="002B0325" w:rsidRPr="009F08DB" w:rsidRDefault="002B0325" w:rsidP="006C07B5">
            <w:pPr>
              <w:pStyle w:val="Textkrper"/>
              <w:spacing w:after="0"/>
              <w:rPr>
                <w:lang w:val="de-DE"/>
              </w:rPr>
            </w:pPr>
          </w:p>
        </w:tc>
        <w:tc>
          <w:tcPr>
            <w:tcW w:w="5839" w:type="dxa"/>
            <w:tcBorders>
              <w:top w:val="nil"/>
              <w:bottom w:val="nil"/>
            </w:tcBorders>
          </w:tcPr>
          <w:p w14:paraId="1D1708A5" w14:textId="77777777" w:rsidR="002B0325" w:rsidRPr="009F08DB" w:rsidRDefault="002B0325" w:rsidP="006C07B5">
            <w:pPr>
              <w:pStyle w:val="BulletTabtext"/>
              <w:rPr>
                <w:lang w:val="de-DE"/>
              </w:rPr>
            </w:pPr>
            <w:r w:rsidRPr="009F08DB">
              <w:rPr>
                <w:lang w:val="de-DE"/>
              </w:rPr>
              <w:t>Störmeldung erscheint im Bedienfeld</w:t>
            </w:r>
          </w:p>
        </w:tc>
        <w:tc>
          <w:tcPr>
            <w:tcW w:w="1417" w:type="dxa"/>
            <w:tcBorders>
              <w:top w:val="nil"/>
              <w:bottom w:val="nil"/>
            </w:tcBorders>
          </w:tcPr>
          <w:p w14:paraId="17B36681" w14:textId="77777777" w:rsidR="002B0325" w:rsidRPr="009F08DB" w:rsidRDefault="002B0325" w:rsidP="006C07B5">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570240" behindDoc="0" locked="0" layoutInCell="1" allowOverlap="1" wp14:anchorId="2AFFB9A7" wp14:editId="2F8202DA">
                      <wp:simplePos x="0" y="0"/>
                      <wp:positionH relativeFrom="column">
                        <wp:posOffset>-36195</wp:posOffset>
                      </wp:positionH>
                      <wp:positionV relativeFrom="line">
                        <wp:posOffset>36195</wp:posOffset>
                      </wp:positionV>
                      <wp:extent cx="820800" cy="320400"/>
                      <wp:effectExtent l="0" t="0" r="17780" b="22860"/>
                      <wp:wrapNone/>
                      <wp:docPr id="293275137" name="Rechteck: abgerundete Ecken 29327513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59F8F" w14:textId="77777777" w:rsidR="00BD5E17" w:rsidRDefault="00BD5E17" w:rsidP="002B032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FFB9A7" id="Rechteck: abgerundete Ecken 293275137" o:spid="_x0000_s2814" style="position:absolute;left:0;text-align:left;margin-left:-2.85pt;margin-top:2.85pt;width:64.65pt;height:25.25pt;z-index:258570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JRW3u&#10;vwIAAMgFAAAOAAAAAAAAAAAAAAAAAC4CAABkcnMvZTJvRG9jLnhtbFBLAQItABQABgAIAAAAIQA1&#10;k1522gAAAAcBAAAPAAAAAAAAAAAAAAAAABkFAABkcnMvZG93bnJldi54bWxQSwUGAAAAAAQABADz&#10;AAAAIAYAAAAA&#10;" filled="f" strokecolor="black [3213]" strokeweight=".5pt">
                      <v:textbox>
                        <w:txbxContent>
                          <w:p w14:paraId="3F359F8F" w14:textId="77777777" w:rsidR="00BD5E17" w:rsidRDefault="00BD5E17" w:rsidP="002B0325">
                            <w:pPr>
                              <w:jc w:val="center"/>
                            </w:pPr>
                            <w:r>
                              <w:t>x</w:t>
                            </w:r>
                          </w:p>
                        </w:txbxContent>
                      </v:textbox>
                      <w10:wrap anchory="line"/>
                    </v:roundrect>
                  </w:pict>
                </mc:Fallback>
              </mc:AlternateContent>
            </w:r>
          </w:p>
        </w:tc>
      </w:tr>
      <w:tr w:rsidR="002B0325" w:rsidRPr="00897659" w14:paraId="35EA33BC" w14:textId="77777777" w:rsidTr="006C07B5">
        <w:trPr>
          <w:trHeight w:val="697"/>
        </w:trPr>
        <w:tc>
          <w:tcPr>
            <w:tcW w:w="2154" w:type="dxa"/>
            <w:tcBorders>
              <w:top w:val="nil"/>
              <w:bottom w:val="nil"/>
            </w:tcBorders>
            <w:shd w:val="clear" w:color="auto" w:fill="F2F2F2" w:themeFill="background1" w:themeFillShade="F2"/>
          </w:tcPr>
          <w:p w14:paraId="603DEBF5" w14:textId="77777777" w:rsidR="002B0325" w:rsidRPr="009F08DB" w:rsidRDefault="002B0325" w:rsidP="006C07B5">
            <w:pPr>
              <w:pStyle w:val="Textkrper"/>
              <w:spacing w:after="0"/>
              <w:rPr>
                <w:lang w:val="de-DE"/>
              </w:rPr>
            </w:pPr>
          </w:p>
        </w:tc>
        <w:tc>
          <w:tcPr>
            <w:tcW w:w="5839" w:type="dxa"/>
            <w:tcBorders>
              <w:top w:val="nil"/>
              <w:bottom w:val="nil"/>
            </w:tcBorders>
          </w:tcPr>
          <w:p w14:paraId="4291ECEC" w14:textId="77777777" w:rsidR="002B0325" w:rsidRPr="009F08DB" w:rsidRDefault="002B0325" w:rsidP="006C07B5">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33AE82E" w14:textId="77777777" w:rsidR="002B0325" w:rsidRPr="009F08DB" w:rsidRDefault="002B0325" w:rsidP="006C07B5">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569216" behindDoc="0" locked="0" layoutInCell="1" allowOverlap="1" wp14:anchorId="29B42E1A" wp14:editId="00596B2C">
                      <wp:simplePos x="0" y="0"/>
                      <wp:positionH relativeFrom="column">
                        <wp:posOffset>-36195</wp:posOffset>
                      </wp:positionH>
                      <wp:positionV relativeFrom="line">
                        <wp:posOffset>36195</wp:posOffset>
                      </wp:positionV>
                      <wp:extent cx="820800" cy="320400"/>
                      <wp:effectExtent l="0" t="0" r="17780" b="22860"/>
                      <wp:wrapNone/>
                      <wp:docPr id="293266881" name="Rechteck: abgerundete Ecken 29326688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36FECE" w14:textId="77777777" w:rsidR="00BD5E17" w:rsidRDefault="00BD5E17" w:rsidP="002B032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42E1A" id="Rechteck: abgerundete Ecken 293266881" o:spid="_x0000_s2815" style="position:absolute;left:0;text-align:left;margin-left:-2.85pt;margin-top:2.85pt;width:64.65pt;height:25.25pt;z-index:258569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35ecS+&#10;AgAAyAUAAA4AAAAAAAAAAAAAAAAALgIAAGRycy9lMm9Eb2MueG1sUEsBAi0AFAAGAAgAAAAhADWT&#10;XnbaAAAABwEAAA8AAAAAAAAAAAAAAAAAGAUAAGRycy9kb3ducmV2LnhtbFBLBQYAAAAABAAEAPMA&#10;AAAfBgAAAAA=&#10;" filled="f" strokecolor="black [3213]" strokeweight=".5pt">
                      <v:textbox>
                        <w:txbxContent>
                          <w:p w14:paraId="0736FECE" w14:textId="77777777" w:rsidR="00BD5E17" w:rsidRDefault="00BD5E17" w:rsidP="002B0325">
                            <w:pPr>
                              <w:jc w:val="center"/>
                            </w:pPr>
                            <w:r>
                              <w:t>x</w:t>
                            </w:r>
                          </w:p>
                        </w:txbxContent>
                      </v:textbox>
                      <w10:wrap anchory="line"/>
                    </v:roundrect>
                  </w:pict>
                </mc:Fallback>
              </mc:AlternateContent>
            </w:r>
          </w:p>
        </w:tc>
      </w:tr>
      <w:tr w:rsidR="002B0325" w:rsidRPr="009F08DB" w14:paraId="5C62428D" w14:textId="77777777" w:rsidTr="006C07B5">
        <w:trPr>
          <w:trHeight w:val="1701"/>
        </w:trPr>
        <w:tc>
          <w:tcPr>
            <w:tcW w:w="2154" w:type="dxa"/>
            <w:shd w:val="clear" w:color="auto" w:fill="F2F2F2" w:themeFill="background1" w:themeFillShade="F2"/>
          </w:tcPr>
          <w:p w14:paraId="74CF730F" w14:textId="77777777" w:rsidR="002B0325" w:rsidRPr="009F08DB" w:rsidRDefault="002B0325" w:rsidP="006C07B5">
            <w:pPr>
              <w:pStyle w:val="Textkrper"/>
              <w:spacing w:after="0"/>
              <w:rPr>
                <w:lang w:val="de-DE"/>
              </w:rPr>
            </w:pPr>
            <w:r w:rsidRPr="009F08DB">
              <w:rPr>
                <w:lang w:val="de-DE"/>
              </w:rPr>
              <w:t>Kommentare</w:t>
            </w:r>
          </w:p>
        </w:tc>
        <w:tc>
          <w:tcPr>
            <w:tcW w:w="7256" w:type="dxa"/>
            <w:gridSpan w:val="2"/>
          </w:tcPr>
          <w:p w14:paraId="557DF664" w14:textId="77777777" w:rsidR="002B0325" w:rsidRPr="009F08DB" w:rsidRDefault="002B0325" w:rsidP="006C07B5">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68192" behindDoc="0" locked="0" layoutInCell="1" allowOverlap="1" wp14:anchorId="017134A8" wp14:editId="6EFDB0F3">
                      <wp:simplePos x="0" y="0"/>
                      <wp:positionH relativeFrom="column">
                        <wp:posOffset>-5715</wp:posOffset>
                      </wp:positionH>
                      <wp:positionV relativeFrom="line">
                        <wp:posOffset>72390</wp:posOffset>
                      </wp:positionV>
                      <wp:extent cx="4500000" cy="942975"/>
                      <wp:effectExtent l="0" t="0" r="15240" b="28575"/>
                      <wp:wrapNone/>
                      <wp:docPr id="293266883" name="Rechteck: abgerundete Ecken 293266883"/>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D9CDBF" w14:textId="77777777" w:rsidR="00BD5E17" w:rsidRDefault="00BD5E17" w:rsidP="002B032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134A8" id="Rechteck: abgerundete Ecken 293266883" o:spid="_x0000_s2816" style="position:absolute;left:0;text-align:left;margin-left:-.45pt;margin-top:5.7pt;width:354.35pt;height:74.25pt;z-index:258568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GJRn&#10;ab4CAADJBQAADgAAAAAAAAAAAAAAAAAuAgAAZHJzL2Uyb0RvYy54bWxQSwECLQAUAAYACAAAACEA&#10;7zJ/7twAAAAIAQAADwAAAAAAAAAAAAAAAAAYBQAAZHJzL2Rvd25yZXYueG1sUEsFBgAAAAAEAAQA&#10;8wAAACEGAAAAAA==&#10;" filled="f" strokecolor="black [3213]" strokeweight=".5pt">
                      <v:textbox>
                        <w:txbxContent>
                          <w:p w14:paraId="63D9CDBF" w14:textId="77777777" w:rsidR="00BD5E17" w:rsidRDefault="00BD5E17" w:rsidP="002B0325">
                            <w:pPr>
                              <w:jc w:val="center"/>
                            </w:pPr>
                            <w:r>
                              <w:t>x</w:t>
                            </w:r>
                          </w:p>
                        </w:txbxContent>
                      </v:textbox>
                      <w10:wrap anchory="line"/>
                    </v:roundrect>
                  </w:pict>
                </mc:Fallback>
              </mc:AlternateContent>
            </w:r>
          </w:p>
        </w:tc>
      </w:tr>
    </w:tbl>
    <w:p w14:paraId="40A00E76" w14:textId="77777777" w:rsidR="002B0325" w:rsidRPr="009F08DB" w:rsidRDefault="002B0325" w:rsidP="00D87089">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2B0325" w:rsidRPr="009F08DB" w14:paraId="2618FB67" w14:textId="77777777" w:rsidTr="006C07B5">
        <w:trPr>
          <w:trHeight w:val="1020"/>
        </w:trPr>
        <w:tc>
          <w:tcPr>
            <w:tcW w:w="2154" w:type="dxa"/>
            <w:shd w:val="clear" w:color="auto" w:fill="F2F2F2" w:themeFill="background1" w:themeFillShade="F2"/>
          </w:tcPr>
          <w:p w14:paraId="02CE94D2" w14:textId="77777777" w:rsidR="002B0325" w:rsidRPr="009F08DB" w:rsidRDefault="002B0325" w:rsidP="006C07B5">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A300040" w14:textId="77777777" w:rsidR="002B0325" w:rsidRPr="009F08DB" w:rsidRDefault="002B0325" w:rsidP="006C07B5">
            <w:pPr>
              <w:pStyle w:val="Textkrper"/>
              <w:tabs>
                <w:tab w:val="left" w:pos="284"/>
              </w:tabs>
              <w:spacing w:after="0"/>
              <w:rPr>
                <w:lang w:val="de-DE"/>
              </w:rPr>
            </w:pPr>
            <w:r w:rsidRPr="009F08DB">
              <w:rPr>
                <w:lang w:val="de-DE"/>
              </w:rPr>
              <w:t>ja/nein</w:t>
            </w:r>
          </w:p>
          <w:p w14:paraId="2E86676D" w14:textId="77777777" w:rsidR="002B0325" w:rsidRPr="009F08DB" w:rsidRDefault="002B0325" w:rsidP="006C07B5">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72288" behindDoc="0" locked="0" layoutInCell="1" allowOverlap="1" wp14:anchorId="3F652245" wp14:editId="25E07FAB">
                      <wp:simplePos x="0" y="0"/>
                      <wp:positionH relativeFrom="column">
                        <wp:posOffset>635</wp:posOffset>
                      </wp:positionH>
                      <wp:positionV relativeFrom="paragraph">
                        <wp:posOffset>36195</wp:posOffset>
                      </wp:positionV>
                      <wp:extent cx="820800" cy="320400"/>
                      <wp:effectExtent l="0" t="0" r="17780" b="22860"/>
                      <wp:wrapNone/>
                      <wp:docPr id="293266884" name="Rechteck: abgerundete Ecken 29326688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D4FB" w14:textId="77777777" w:rsidR="00BD5E17" w:rsidRDefault="00BD5E17" w:rsidP="002B032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52245" id="Rechteck: abgerundete Ecken 293266884" o:spid="_x0000_s2817" style="position:absolute;left:0;text-align:left;margin-left:.05pt;margin-top:2.85pt;width:64.65pt;height:25.25pt;z-index:2585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b9rzdvgIA&#10;AMgFAAAOAAAAAAAAAAAAAAAAAC4CAABkcnMvZTJvRG9jLnhtbFBLAQItABQABgAIAAAAIQCbrlPC&#10;2AAAAAUBAAAPAAAAAAAAAAAAAAAAABgFAABkcnMvZG93bnJldi54bWxQSwUGAAAAAAQABADzAAAA&#10;HQYAAAAA&#10;" filled="f" strokecolor="black [3213]" strokeweight=".5pt">
                      <v:textbox>
                        <w:txbxContent>
                          <w:p w14:paraId="660FD4FB" w14:textId="77777777" w:rsidR="00BD5E17" w:rsidRDefault="00BD5E17" w:rsidP="002B0325">
                            <w:pPr>
                              <w:jc w:val="center"/>
                            </w:pPr>
                            <w:r>
                              <w:t>x</w:t>
                            </w:r>
                          </w:p>
                        </w:txbxContent>
                      </v:textbox>
                    </v:roundrect>
                  </w:pict>
                </mc:Fallback>
              </mc:AlternateContent>
            </w:r>
          </w:p>
        </w:tc>
        <w:tc>
          <w:tcPr>
            <w:tcW w:w="5839" w:type="dxa"/>
            <w:shd w:val="clear" w:color="auto" w:fill="auto"/>
          </w:tcPr>
          <w:p w14:paraId="753A98B6" w14:textId="77777777" w:rsidR="002B0325" w:rsidRPr="009F08DB" w:rsidRDefault="002B0325" w:rsidP="006C07B5">
            <w:pPr>
              <w:pStyle w:val="Textkrper"/>
              <w:tabs>
                <w:tab w:val="left" w:pos="284"/>
              </w:tabs>
              <w:spacing w:after="0"/>
              <w:rPr>
                <w:lang w:val="de-DE"/>
              </w:rPr>
            </w:pPr>
            <w:r w:rsidRPr="009F08DB">
              <w:rPr>
                <w:lang w:val="de-DE"/>
              </w:rPr>
              <w:t>Datum/Kurzzeichen</w:t>
            </w:r>
          </w:p>
          <w:p w14:paraId="64016F55" w14:textId="77777777" w:rsidR="002B0325" w:rsidRPr="009F08DB" w:rsidRDefault="002B0325" w:rsidP="006C07B5">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73312" behindDoc="0" locked="0" layoutInCell="1" allowOverlap="1" wp14:anchorId="308E8B5A" wp14:editId="6784D96E">
                      <wp:simplePos x="0" y="0"/>
                      <wp:positionH relativeFrom="column">
                        <wp:posOffset>1746</wp:posOffset>
                      </wp:positionH>
                      <wp:positionV relativeFrom="line">
                        <wp:posOffset>32703</wp:posOffset>
                      </wp:positionV>
                      <wp:extent cx="3592354" cy="320400"/>
                      <wp:effectExtent l="0" t="0" r="27305" b="22860"/>
                      <wp:wrapNone/>
                      <wp:docPr id="293266885" name="Rechteck: abgerundete Ecken 293266885"/>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A97A6" w14:textId="77777777" w:rsidR="00BD5E17" w:rsidRDefault="00BD5E17" w:rsidP="002B032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E8B5A" id="Rechteck: abgerundete Ecken 293266885" o:spid="_x0000_s2818" style="position:absolute;left:0;text-align:left;margin-left:.15pt;margin-top:2.6pt;width:282.85pt;height:25.25pt;z-index:258573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CE&#10;JPsnwgIAAMkFAAAOAAAAAAAAAAAAAAAAAC4CAABkcnMvZTJvRG9jLnhtbFBLAQItABQABgAIAAAA&#10;IQAQkX2+2gAAAAUBAAAPAAAAAAAAAAAAAAAAABwFAABkcnMvZG93bnJldi54bWxQSwUGAAAAAAQA&#10;BADzAAAAIwYAAAAA&#10;" filled="f" strokecolor="black [3213]" strokeweight=".5pt">
                      <v:textbox>
                        <w:txbxContent>
                          <w:p w14:paraId="086A97A6" w14:textId="77777777" w:rsidR="00BD5E17" w:rsidRDefault="00BD5E17" w:rsidP="002B0325">
                            <w:pPr>
                              <w:jc w:val="center"/>
                            </w:pPr>
                            <w:r>
                              <w:t>x</w:t>
                            </w:r>
                          </w:p>
                        </w:txbxContent>
                      </v:textbox>
                      <w10:wrap anchory="line"/>
                    </v:roundrect>
                  </w:pict>
                </mc:Fallback>
              </mc:AlternateContent>
            </w:r>
          </w:p>
        </w:tc>
      </w:tr>
      <w:tr w:rsidR="002B0325" w:rsidRPr="009F08DB" w14:paraId="2FFAB100" w14:textId="77777777" w:rsidTr="006C07B5">
        <w:trPr>
          <w:trHeight w:val="1020"/>
        </w:trPr>
        <w:tc>
          <w:tcPr>
            <w:tcW w:w="2154" w:type="dxa"/>
            <w:shd w:val="clear" w:color="auto" w:fill="F2F2F2" w:themeFill="background1" w:themeFillShade="F2"/>
          </w:tcPr>
          <w:p w14:paraId="27716AFF" w14:textId="77777777" w:rsidR="002B0325" w:rsidRPr="009F08DB" w:rsidRDefault="002B0325" w:rsidP="006C07B5">
            <w:pPr>
              <w:pStyle w:val="Textkrper"/>
              <w:spacing w:after="0"/>
              <w:rPr>
                <w:lang w:val="de-DE"/>
              </w:rPr>
            </w:pPr>
            <w:r w:rsidRPr="009F08DB">
              <w:rPr>
                <w:b/>
                <w:lang w:val="de-DE"/>
              </w:rPr>
              <w:t>Ergebnisse genehmigt</w:t>
            </w:r>
          </w:p>
        </w:tc>
        <w:tc>
          <w:tcPr>
            <w:tcW w:w="7256" w:type="dxa"/>
            <w:gridSpan w:val="2"/>
          </w:tcPr>
          <w:p w14:paraId="4522848A" w14:textId="77777777" w:rsidR="002B0325" w:rsidRPr="009F08DB" w:rsidRDefault="002B0325" w:rsidP="006C07B5">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74336" behindDoc="0" locked="0" layoutInCell="1" allowOverlap="1" wp14:anchorId="6E9633B7" wp14:editId="134ADCC2">
                      <wp:simplePos x="0" y="0"/>
                      <wp:positionH relativeFrom="column">
                        <wp:posOffset>-5715</wp:posOffset>
                      </wp:positionH>
                      <wp:positionV relativeFrom="line">
                        <wp:posOffset>252095</wp:posOffset>
                      </wp:positionV>
                      <wp:extent cx="4500000" cy="320400"/>
                      <wp:effectExtent l="0" t="0" r="15240" b="22860"/>
                      <wp:wrapNone/>
                      <wp:docPr id="293266886" name="Rechteck: abgerundete Ecken 293266886"/>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87572" w14:textId="77777777" w:rsidR="00BD5E17" w:rsidRDefault="00BD5E17" w:rsidP="002B0325">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633B7" id="Rechteck: abgerundete Ecken 293266886" o:spid="_x0000_s2819" style="position:absolute;left:0;text-align:left;margin-left:-.45pt;margin-top:19.85pt;width:354.35pt;height:25.25pt;z-index:258574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DhVkn+&#10;vQIAAMkFAAAOAAAAAAAAAAAAAAAAAC4CAABkcnMvZTJvRG9jLnhtbFBLAQItABQABgAIAAAAIQB4&#10;R0y93AAAAAcBAAAPAAAAAAAAAAAAAAAAABcFAABkcnMvZG93bnJldi54bWxQSwUGAAAAAAQABADz&#10;AAAAIAYAAAAA&#10;" filled="f" strokecolor="black [3213]" strokeweight=".5pt">
                      <v:textbox>
                        <w:txbxContent>
                          <w:p w14:paraId="7C487572" w14:textId="77777777" w:rsidR="00BD5E17" w:rsidRDefault="00BD5E17" w:rsidP="002B0325">
                            <w:pPr>
                              <w:jc w:val="center"/>
                            </w:pPr>
                            <w:r>
                              <w:t>x</w:t>
                            </w:r>
                          </w:p>
                        </w:txbxContent>
                      </v:textbox>
                      <w10:wrap anchory="line"/>
                    </v:roundrect>
                  </w:pict>
                </mc:Fallback>
              </mc:AlternateContent>
            </w:r>
            <w:r w:rsidRPr="009F08DB">
              <w:rPr>
                <w:lang w:val="de-DE"/>
              </w:rPr>
              <w:t>Datum/Kurzzeichen</w:t>
            </w:r>
          </w:p>
          <w:p w14:paraId="58437C0C" w14:textId="77777777" w:rsidR="002B0325" w:rsidRPr="009F08DB" w:rsidRDefault="002B0325" w:rsidP="006C07B5">
            <w:pPr>
              <w:pStyle w:val="Textkrper"/>
              <w:tabs>
                <w:tab w:val="left" w:pos="284"/>
              </w:tabs>
              <w:spacing w:after="0"/>
              <w:rPr>
                <w:lang w:val="de-DE"/>
              </w:rPr>
            </w:pPr>
          </w:p>
        </w:tc>
      </w:tr>
    </w:tbl>
    <w:p w14:paraId="7F08314F" w14:textId="77777777" w:rsidR="005721B8" w:rsidRPr="009F08DB" w:rsidRDefault="005721B8" w:rsidP="005721B8">
      <w:pPr>
        <w:rPr>
          <w:rFonts w:ascii="Arial" w:hAnsi="Arial"/>
          <w:lang w:val="de-DE"/>
        </w:rPr>
      </w:pPr>
      <w:r w:rsidRPr="009F08DB">
        <w:rPr>
          <w:lang w:val="de-DE"/>
        </w:rPr>
        <w:br w:type="page"/>
      </w:r>
    </w:p>
    <w:p w14:paraId="78588F71" w14:textId="475005EF" w:rsidR="005721B8" w:rsidRPr="009F08DB" w:rsidRDefault="003F75B9" w:rsidP="00897659">
      <w:pPr>
        <w:pStyle w:val="berschrift3nummeriert"/>
        <w:rPr>
          <w:lang w:val="de-DE"/>
        </w:rPr>
      </w:pPr>
      <w:bookmarkStart w:id="180" w:name="_Toc118817692"/>
      <w:r w:rsidRPr="009F08DB">
        <w:rPr>
          <w:lang w:val="de-DE"/>
        </w:rPr>
        <w:lastRenderedPageBreak/>
        <w:t xml:space="preserve">FLT 326: </w:t>
      </w:r>
      <w:r w:rsidR="003056EA" w:rsidRPr="009F08DB">
        <w:rPr>
          <w:lang w:val="de-DE"/>
        </w:rPr>
        <w:t>PROSPEKT: SENSORÜBERWACHUNG GEGENKONTROLLE IN PACKGUTKETTE</w:t>
      </w:r>
      <w:bookmarkEnd w:id="180"/>
    </w:p>
    <w:p w14:paraId="7883EA0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6604DCC" w14:textId="77777777" w:rsidTr="003F75B9">
        <w:trPr>
          <w:trHeight w:val="211"/>
        </w:trPr>
        <w:tc>
          <w:tcPr>
            <w:tcW w:w="2154" w:type="dxa"/>
            <w:shd w:val="clear" w:color="auto" w:fill="F2F2F2" w:themeFill="background1" w:themeFillShade="F2"/>
          </w:tcPr>
          <w:p w14:paraId="77B69BE8" w14:textId="09411056" w:rsidR="005721B8" w:rsidRPr="009F08DB" w:rsidRDefault="00D8280B" w:rsidP="00190981">
            <w:pPr>
              <w:pStyle w:val="Textkrper"/>
              <w:spacing w:after="0"/>
              <w:rPr>
                <w:b/>
                <w:lang w:val="de-DE"/>
              </w:rPr>
            </w:pPr>
            <w:r w:rsidRPr="009F08DB">
              <w:rPr>
                <w:b/>
                <w:lang w:val="de-DE"/>
              </w:rPr>
              <w:t>Testziel</w:t>
            </w:r>
          </w:p>
        </w:tc>
        <w:tc>
          <w:tcPr>
            <w:tcW w:w="7257" w:type="dxa"/>
          </w:tcPr>
          <w:p w14:paraId="7CC0B06C" w14:textId="7B6BA4CF" w:rsidR="005721B8" w:rsidRPr="009F08DB" w:rsidRDefault="00A7704C" w:rsidP="00190981">
            <w:pPr>
              <w:pStyle w:val="BulletTabtext"/>
              <w:rPr>
                <w:lang w:val="de-DE"/>
              </w:rPr>
            </w:pPr>
            <w:r w:rsidRPr="009F08DB">
              <w:rPr>
                <w:lang w:val="de-DE"/>
              </w:rPr>
              <w:t>Test, ob die richtige Störmeldung im Bedienfeld erscheint</w:t>
            </w:r>
          </w:p>
          <w:p w14:paraId="3388137C" w14:textId="549BEC2F" w:rsidR="003F75B9" w:rsidRPr="009F08DB" w:rsidRDefault="003F75B9" w:rsidP="003F75B9">
            <w:pPr>
              <w:pStyle w:val="Abstandshalter"/>
              <w:rPr>
                <w:lang w:val="de-DE"/>
              </w:rPr>
            </w:pPr>
          </w:p>
        </w:tc>
      </w:tr>
      <w:tr w:rsidR="005721B8" w:rsidRPr="00897659" w14:paraId="430F6B23" w14:textId="77777777" w:rsidTr="00190981">
        <w:trPr>
          <w:trHeight w:val="170"/>
        </w:trPr>
        <w:tc>
          <w:tcPr>
            <w:tcW w:w="2154" w:type="dxa"/>
          </w:tcPr>
          <w:p w14:paraId="3795451B" w14:textId="77777777" w:rsidR="005721B8" w:rsidRPr="009F08DB" w:rsidRDefault="005721B8" w:rsidP="00190981">
            <w:pPr>
              <w:pStyle w:val="Textkrper"/>
              <w:spacing w:before="0" w:after="0"/>
              <w:rPr>
                <w:sz w:val="8"/>
                <w:szCs w:val="8"/>
                <w:lang w:val="de-DE"/>
              </w:rPr>
            </w:pPr>
          </w:p>
        </w:tc>
        <w:tc>
          <w:tcPr>
            <w:tcW w:w="7257" w:type="dxa"/>
          </w:tcPr>
          <w:p w14:paraId="7488E6E9" w14:textId="77777777" w:rsidR="005721B8" w:rsidRPr="009F08DB" w:rsidRDefault="005721B8" w:rsidP="00190981">
            <w:pPr>
              <w:pStyle w:val="Textkrper"/>
              <w:spacing w:before="0" w:after="0"/>
              <w:rPr>
                <w:sz w:val="8"/>
                <w:szCs w:val="8"/>
                <w:lang w:val="de-DE"/>
              </w:rPr>
            </w:pPr>
          </w:p>
        </w:tc>
      </w:tr>
      <w:tr w:rsidR="005721B8" w:rsidRPr="009F08DB" w14:paraId="2731CABC" w14:textId="77777777" w:rsidTr="00190981">
        <w:trPr>
          <w:trHeight w:val="471"/>
        </w:trPr>
        <w:tc>
          <w:tcPr>
            <w:tcW w:w="2154" w:type="dxa"/>
            <w:shd w:val="clear" w:color="auto" w:fill="F2F2F2" w:themeFill="background1" w:themeFillShade="F2"/>
          </w:tcPr>
          <w:p w14:paraId="418DE62C" w14:textId="2CC740D9" w:rsidR="005721B8" w:rsidRPr="009F08DB" w:rsidRDefault="00D8280B" w:rsidP="00190981">
            <w:pPr>
              <w:pStyle w:val="Textkrper"/>
              <w:spacing w:after="0"/>
              <w:rPr>
                <w:b/>
                <w:lang w:val="de-DE"/>
              </w:rPr>
            </w:pPr>
            <w:r w:rsidRPr="009F08DB">
              <w:rPr>
                <w:b/>
                <w:lang w:val="de-DE"/>
              </w:rPr>
              <w:t>Testdurchführung</w:t>
            </w:r>
          </w:p>
        </w:tc>
        <w:tc>
          <w:tcPr>
            <w:tcW w:w="7257" w:type="dxa"/>
          </w:tcPr>
          <w:p w14:paraId="7BC3F242" w14:textId="77777777" w:rsidR="005721B8" w:rsidRPr="009F08DB" w:rsidRDefault="005721B8" w:rsidP="00190981">
            <w:pPr>
              <w:pStyle w:val="Textkrper"/>
              <w:spacing w:after="0"/>
              <w:rPr>
                <w:lang w:val="de-DE"/>
              </w:rPr>
            </w:pPr>
          </w:p>
        </w:tc>
      </w:tr>
      <w:tr w:rsidR="005721B8" w:rsidRPr="009F08DB" w14:paraId="4B4941FB" w14:textId="77777777" w:rsidTr="003F75B9">
        <w:trPr>
          <w:trHeight w:val="413"/>
        </w:trPr>
        <w:tc>
          <w:tcPr>
            <w:tcW w:w="2154" w:type="dxa"/>
            <w:shd w:val="clear" w:color="auto" w:fill="F2F2F2" w:themeFill="background1" w:themeFillShade="F2"/>
          </w:tcPr>
          <w:p w14:paraId="2917C17C" w14:textId="2F0B63B3" w:rsidR="005721B8" w:rsidRPr="009F08DB" w:rsidRDefault="00D41D58" w:rsidP="00190981">
            <w:pPr>
              <w:pStyle w:val="Textkrper"/>
              <w:spacing w:after="0"/>
              <w:rPr>
                <w:lang w:val="de-DE"/>
              </w:rPr>
            </w:pPr>
            <w:r w:rsidRPr="009F08DB">
              <w:rPr>
                <w:lang w:val="de-DE"/>
              </w:rPr>
              <w:t>Testvoraussetzungen</w:t>
            </w:r>
          </w:p>
        </w:tc>
        <w:tc>
          <w:tcPr>
            <w:tcW w:w="7257" w:type="dxa"/>
          </w:tcPr>
          <w:p w14:paraId="0CB00CE3" w14:textId="79139245" w:rsidR="005721B8" w:rsidRPr="009F08DB" w:rsidRDefault="00AE36C0" w:rsidP="003F75B9">
            <w:pPr>
              <w:pStyle w:val="BulletTabtext"/>
              <w:rPr>
                <w:lang w:val="de-DE"/>
              </w:rPr>
            </w:pPr>
            <w:r w:rsidRPr="009F08DB">
              <w:rPr>
                <w:lang w:val="de-DE"/>
              </w:rPr>
              <w:t>Maschine ist im Automatikbetrieb bereit</w:t>
            </w:r>
          </w:p>
          <w:p w14:paraId="3F76CAA7" w14:textId="6E63FB64" w:rsidR="003F75B9" w:rsidRPr="009F08DB" w:rsidRDefault="003F75B9" w:rsidP="003F75B9">
            <w:pPr>
              <w:pStyle w:val="Abstandshalter"/>
              <w:rPr>
                <w:lang w:val="de-DE"/>
              </w:rPr>
            </w:pPr>
          </w:p>
        </w:tc>
      </w:tr>
      <w:tr w:rsidR="005721B8" w:rsidRPr="009F08DB" w14:paraId="280B059C" w14:textId="77777777" w:rsidTr="00190981">
        <w:trPr>
          <w:trHeight w:val="697"/>
        </w:trPr>
        <w:tc>
          <w:tcPr>
            <w:tcW w:w="2154" w:type="dxa"/>
            <w:shd w:val="clear" w:color="auto" w:fill="F2F2F2" w:themeFill="background1" w:themeFillShade="F2"/>
          </w:tcPr>
          <w:p w14:paraId="547527CE" w14:textId="75BE4E04" w:rsidR="005721B8" w:rsidRPr="009F08DB" w:rsidRDefault="00D8280B" w:rsidP="00190981">
            <w:pPr>
              <w:pStyle w:val="Textkrper"/>
              <w:spacing w:after="0"/>
              <w:rPr>
                <w:lang w:val="de-DE"/>
              </w:rPr>
            </w:pPr>
            <w:r w:rsidRPr="009F08DB">
              <w:rPr>
                <w:lang w:val="de-DE"/>
              </w:rPr>
              <w:t>Erforderliche Tätigkeit</w:t>
            </w:r>
          </w:p>
        </w:tc>
        <w:tc>
          <w:tcPr>
            <w:tcW w:w="7257" w:type="dxa"/>
          </w:tcPr>
          <w:p w14:paraId="7FF215AC" w14:textId="741874B9" w:rsidR="003F75B9" w:rsidRPr="009F08DB" w:rsidRDefault="0003609D" w:rsidP="003F75B9">
            <w:pPr>
              <w:pStyle w:val="BulletTabtext"/>
              <w:rPr>
                <w:lang w:val="de-DE"/>
              </w:rPr>
            </w:pPr>
            <w:r w:rsidRPr="009F08DB">
              <w:rPr>
                <w:lang w:val="de-DE"/>
              </w:rPr>
              <w:t>Bedecke (bedämpfe) Sensor</w:t>
            </w:r>
            <w:r w:rsidR="003F75B9" w:rsidRPr="009F08DB">
              <w:rPr>
                <w:lang w:val="de-DE"/>
              </w:rPr>
              <w:t xml:space="preserve"> ”=CAR1.X161-B11</w:t>
            </w:r>
            <w:r w:rsidR="00792679" w:rsidRPr="009F08DB">
              <w:rPr>
                <w:lang w:val="de-DE"/>
              </w:rPr>
              <w:t>“</w:t>
            </w:r>
          </w:p>
          <w:p w14:paraId="23E2AC6C" w14:textId="46F0B374" w:rsidR="005721B8" w:rsidRPr="009F08DB" w:rsidRDefault="005B2D3C" w:rsidP="003F75B9">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53FCE5DC" w14:textId="4C20DD9D" w:rsidR="003F75B9" w:rsidRPr="009F08DB" w:rsidRDefault="003F75B9" w:rsidP="003F75B9">
            <w:pPr>
              <w:pStyle w:val="Abstandshalter"/>
              <w:rPr>
                <w:lang w:val="de-DE"/>
              </w:rPr>
            </w:pPr>
          </w:p>
        </w:tc>
      </w:tr>
      <w:tr w:rsidR="005721B8" w:rsidRPr="00897659" w14:paraId="284CA5FA" w14:textId="77777777" w:rsidTr="00190981">
        <w:trPr>
          <w:trHeight w:val="697"/>
        </w:trPr>
        <w:tc>
          <w:tcPr>
            <w:tcW w:w="2154" w:type="dxa"/>
            <w:shd w:val="clear" w:color="auto" w:fill="F2F2F2" w:themeFill="background1" w:themeFillShade="F2"/>
          </w:tcPr>
          <w:p w14:paraId="49E2FF99" w14:textId="6CC165DF" w:rsidR="005721B8" w:rsidRPr="009F08DB" w:rsidRDefault="008C23D6" w:rsidP="00190981">
            <w:pPr>
              <w:pStyle w:val="Textkrper"/>
              <w:spacing w:after="0"/>
              <w:rPr>
                <w:lang w:val="de-DE"/>
              </w:rPr>
            </w:pPr>
            <w:r w:rsidRPr="009F08DB">
              <w:rPr>
                <w:lang w:val="de-DE"/>
              </w:rPr>
              <w:t>Folge</w:t>
            </w:r>
          </w:p>
        </w:tc>
        <w:tc>
          <w:tcPr>
            <w:tcW w:w="7257" w:type="dxa"/>
          </w:tcPr>
          <w:p w14:paraId="2840B3D0" w14:textId="30309D34" w:rsidR="003F75B9" w:rsidRPr="009F08DB" w:rsidRDefault="0083131D" w:rsidP="003F75B9">
            <w:pPr>
              <w:pStyle w:val="BulletTabtext"/>
              <w:rPr>
                <w:lang w:val="de-DE"/>
              </w:rPr>
            </w:pPr>
            <w:r w:rsidRPr="009F08DB">
              <w:rPr>
                <w:lang w:val="de-DE"/>
              </w:rPr>
              <w:t>Maschine stoppt</w:t>
            </w:r>
          </w:p>
          <w:p w14:paraId="553EF8D8" w14:textId="563BE9F5" w:rsidR="003F75B9" w:rsidRPr="009F08DB" w:rsidRDefault="00762C1A" w:rsidP="003F75B9">
            <w:pPr>
              <w:pStyle w:val="BulletTabtext"/>
              <w:rPr>
                <w:lang w:val="de-DE"/>
              </w:rPr>
            </w:pPr>
            <w:r w:rsidRPr="009F08DB">
              <w:rPr>
                <w:lang w:val="de-DE"/>
              </w:rPr>
              <w:t>Störmeldung erscheint im Bedienfeld</w:t>
            </w:r>
          </w:p>
          <w:p w14:paraId="33D2AF1C" w14:textId="017F838C" w:rsidR="005721B8" w:rsidRPr="009F08DB" w:rsidRDefault="000A4CB7" w:rsidP="003F75B9">
            <w:pPr>
              <w:pStyle w:val="BulletTabtext"/>
              <w:rPr>
                <w:lang w:val="de-DE"/>
              </w:rPr>
            </w:pPr>
            <w:r w:rsidRPr="009F08DB">
              <w:rPr>
                <w:lang w:val="de-DE"/>
              </w:rPr>
              <w:t>Maschine kann nicht gestartet werden, solange Störmeldung aktiv ist</w:t>
            </w:r>
          </w:p>
          <w:p w14:paraId="3D2DFCEB" w14:textId="01CD1607" w:rsidR="003F75B9" w:rsidRPr="009F08DB" w:rsidRDefault="003F75B9" w:rsidP="003F75B9">
            <w:pPr>
              <w:pStyle w:val="Abstandshalter"/>
              <w:rPr>
                <w:lang w:val="de-DE"/>
              </w:rPr>
            </w:pPr>
          </w:p>
        </w:tc>
      </w:tr>
      <w:tr w:rsidR="005721B8" w:rsidRPr="009F08DB" w14:paraId="3363CFF5" w14:textId="77777777" w:rsidTr="003F75B9">
        <w:trPr>
          <w:trHeight w:val="338"/>
        </w:trPr>
        <w:tc>
          <w:tcPr>
            <w:tcW w:w="2154" w:type="dxa"/>
            <w:shd w:val="clear" w:color="auto" w:fill="F2F2F2" w:themeFill="background1" w:themeFillShade="F2"/>
          </w:tcPr>
          <w:p w14:paraId="1F884329" w14:textId="681F1117" w:rsidR="005721B8" w:rsidRPr="009F08DB" w:rsidRDefault="00D8280B" w:rsidP="00190981">
            <w:pPr>
              <w:pStyle w:val="Textkrper"/>
              <w:spacing w:after="0"/>
              <w:rPr>
                <w:lang w:val="de-DE"/>
              </w:rPr>
            </w:pPr>
            <w:r w:rsidRPr="009F08DB">
              <w:rPr>
                <w:lang w:val="de-DE"/>
              </w:rPr>
              <w:t>Kommentare</w:t>
            </w:r>
          </w:p>
        </w:tc>
        <w:tc>
          <w:tcPr>
            <w:tcW w:w="7257" w:type="dxa"/>
          </w:tcPr>
          <w:p w14:paraId="49853F7B" w14:textId="6A29E546" w:rsidR="005721B8" w:rsidRPr="009F08DB" w:rsidRDefault="00AE36C0" w:rsidP="00190981">
            <w:pPr>
              <w:pStyle w:val="BulletTabtext"/>
              <w:rPr>
                <w:lang w:val="de-DE"/>
              </w:rPr>
            </w:pPr>
            <w:r w:rsidRPr="009F08DB">
              <w:rPr>
                <w:lang w:val="de-DE"/>
              </w:rPr>
              <w:t>Keine</w:t>
            </w:r>
          </w:p>
          <w:p w14:paraId="17E12562" w14:textId="77777777" w:rsidR="005721B8" w:rsidRPr="009F08DB" w:rsidRDefault="005721B8" w:rsidP="00190981">
            <w:pPr>
              <w:pStyle w:val="Abstandshalter"/>
              <w:rPr>
                <w:lang w:val="de-DE"/>
              </w:rPr>
            </w:pPr>
          </w:p>
        </w:tc>
      </w:tr>
      <w:tr w:rsidR="005721B8" w:rsidRPr="009F08DB" w14:paraId="766A5FF0" w14:textId="77777777" w:rsidTr="00190981">
        <w:trPr>
          <w:trHeight w:val="697"/>
        </w:trPr>
        <w:tc>
          <w:tcPr>
            <w:tcW w:w="2154" w:type="dxa"/>
            <w:shd w:val="clear" w:color="auto" w:fill="F2F2F2" w:themeFill="background1" w:themeFillShade="F2"/>
          </w:tcPr>
          <w:p w14:paraId="0AE3022E" w14:textId="4783F0E8" w:rsidR="005721B8" w:rsidRPr="009F08DB" w:rsidRDefault="00D41D58" w:rsidP="00190981">
            <w:pPr>
              <w:pStyle w:val="Textkrper"/>
              <w:spacing w:after="0"/>
              <w:rPr>
                <w:lang w:val="de-DE"/>
              </w:rPr>
            </w:pPr>
            <w:r w:rsidRPr="009F08DB">
              <w:rPr>
                <w:lang w:val="de-DE"/>
              </w:rPr>
              <w:t>Quittierung</w:t>
            </w:r>
          </w:p>
        </w:tc>
        <w:tc>
          <w:tcPr>
            <w:tcW w:w="7257" w:type="dxa"/>
          </w:tcPr>
          <w:p w14:paraId="0751AC13" w14:textId="65CB8C16" w:rsidR="003F75B9" w:rsidRPr="009F08DB" w:rsidRDefault="0003609D" w:rsidP="003F75B9">
            <w:pPr>
              <w:pStyle w:val="BulletTabtext"/>
              <w:rPr>
                <w:lang w:val="de-DE"/>
              </w:rPr>
            </w:pPr>
            <w:r w:rsidRPr="009F08DB">
              <w:rPr>
                <w:lang w:val="de-DE"/>
              </w:rPr>
              <w:t>Entferne Bedeckung vom Sensor</w:t>
            </w:r>
            <w:r w:rsidR="003F75B9" w:rsidRPr="009F08DB">
              <w:rPr>
                <w:lang w:val="de-DE"/>
              </w:rPr>
              <w:t xml:space="preserve"> ”=CAR1.X161-B11</w:t>
            </w:r>
            <w:r w:rsidR="00792679" w:rsidRPr="009F08DB">
              <w:rPr>
                <w:lang w:val="de-DE"/>
              </w:rPr>
              <w:t>“</w:t>
            </w:r>
          </w:p>
          <w:p w14:paraId="3B05303B" w14:textId="17F4C2B8" w:rsidR="005721B8" w:rsidRPr="009F08DB" w:rsidRDefault="00762C1A" w:rsidP="003F75B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CEACA94" w14:textId="2539F1FD" w:rsidR="003F75B9" w:rsidRPr="009F08DB" w:rsidRDefault="003F75B9" w:rsidP="003F75B9">
            <w:pPr>
              <w:pStyle w:val="Abstandshalter"/>
              <w:rPr>
                <w:lang w:val="de-DE"/>
              </w:rPr>
            </w:pPr>
          </w:p>
        </w:tc>
      </w:tr>
    </w:tbl>
    <w:p w14:paraId="69EF6F4C"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3E543E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18DB338" w14:textId="31795FD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421217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60CCB70" w14:textId="5FC0C9E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B09F03B" w14:textId="77777777" w:rsidTr="00190981">
        <w:trPr>
          <w:trHeight w:val="697"/>
        </w:trPr>
        <w:tc>
          <w:tcPr>
            <w:tcW w:w="2154" w:type="dxa"/>
            <w:tcBorders>
              <w:bottom w:val="nil"/>
            </w:tcBorders>
            <w:shd w:val="clear" w:color="auto" w:fill="F2F2F2" w:themeFill="background1" w:themeFillShade="F2"/>
          </w:tcPr>
          <w:p w14:paraId="0D6BDCCD" w14:textId="327A551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E02680E" w14:textId="5F59AD80"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3D5EDB2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66720" behindDoc="0" locked="0" layoutInCell="1" allowOverlap="1" wp14:anchorId="29274F0C" wp14:editId="64105467">
                      <wp:simplePos x="0" y="0"/>
                      <wp:positionH relativeFrom="column">
                        <wp:posOffset>-36195</wp:posOffset>
                      </wp:positionH>
                      <wp:positionV relativeFrom="line">
                        <wp:posOffset>36195</wp:posOffset>
                      </wp:positionV>
                      <wp:extent cx="820800" cy="320400"/>
                      <wp:effectExtent l="0" t="0" r="17780" b="22860"/>
                      <wp:wrapNone/>
                      <wp:docPr id="293275730" name="Rechteck: abgerundete Ecken 29327573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E8BB3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74F0C" id="Rechteck: abgerundete Ecken 293275730" o:spid="_x0000_s2820" style="position:absolute;left:0;text-align:left;margin-left:-2.85pt;margin-top:2.85pt;width:64.65pt;height:25.25pt;z-index:254366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uModq+&#10;AgAAyAUAAA4AAAAAAAAAAAAAAAAALgIAAGRycy9lMm9Eb2MueG1sUEsBAi0AFAAGAAgAAAAhADWT&#10;XnbaAAAABwEAAA8AAAAAAAAAAAAAAAAAGAUAAGRycy9kb3ducmV2LnhtbFBLBQYAAAAABAAEAPMA&#10;AAAfBgAAAAA=&#10;" filled="f" strokecolor="black [3213]" strokeweight=".5pt">
                      <v:textbox>
                        <w:txbxContent>
                          <w:p w14:paraId="04E8BB30" w14:textId="77777777" w:rsidR="00BD5E17" w:rsidRDefault="00BD5E17" w:rsidP="005721B8">
                            <w:pPr>
                              <w:jc w:val="center"/>
                            </w:pPr>
                            <w:r>
                              <w:t>x</w:t>
                            </w:r>
                          </w:p>
                        </w:txbxContent>
                      </v:textbox>
                      <w10:wrap anchory="line"/>
                    </v:roundrect>
                  </w:pict>
                </mc:Fallback>
              </mc:AlternateContent>
            </w:r>
          </w:p>
        </w:tc>
      </w:tr>
      <w:tr w:rsidR="005721B8" w:rsidRPr="009F08DB" w14:paraId="1BD0478E" w14:textId="77777777" w:rsidTr="00190981">
        <w:trPr>
          <w:trHeight w:val="697"/>
        </w:trPr>
        <w:tc>
          <w:tcPr>
            <w:tcW w:w="2154" w:type="dxa"/>
            <w:tcBorders>
              <w:top w:val="nil"/>
              <w:bottom w:val="nil"/>
            </w:tcBorders>
            <w:shd w:val="clear" w:color="auto" w:fill="F2F2F2" w:themeFill="background1" w:themeFillShade="F2"/>
          </w:tcPr>
          <w:p w14:paraId="475206D0" w14:textId="77777777" w:rsidR="005721B8" w:rsidRPr="009F08DB" w:rsidRDefault="005721B8" w:rsidP="00190981">
            <w:pPr>
              <w:pStyle w:val="Textkrper"/>
              <w:spacing w:after="0"/>
              <w:rPr>
                <w:lang w:val="de-DE"/>
              </w:rPr>
            </w:pPr>
          </w:p>
        </w:tc>
        <w:tc>
          <w:tcPr>
            <w:tcW w:w="5839" w:type="dxa"/>
            <w:tcBorders>
              <w:top w:val="nil"/>
              <w:bottom w:val="nil"/>
            </w:tcBorders>
          </w:tcPr>
          <w:p w14:paraId="30DC2B4F" w14:textId="20833B49"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0976561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73888" behindDoc="0" locked="0" layoutInCell="1" allowOverlap="1" wp14:anchorId="6182D379" wp14:editId="72F7C3E9">
                      <wp:simplePos x="0" y="0"/>
                      <wp:positionH relativeFrom="column">
                        <wp:posOffset>-36195</wp:posOffset>
                      </wp:positionH>
                      <wp:positionV relativeFrom="line">
                        <wp:posOffset>36195</wp:posOffset>
                      </wp:positionV>
                      <wp:extent cx="820800" cy="320400"/>
                      <wp:effectExtent l="0" t="0" r="17780" b="22860"/>
                      <wp:wrapNone/>
                      <wp:docPr id="293275731" name="Rechteck: abgerundete Ecken 2932757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1E0B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82D379" id="Rechteck: abgerundete Ecken 293275731" o:spid="_x0000_s2821" style="position:absolute;left:0;text-align:left;margin-left:-2.85pt;margin-top:2.85pt;width:64.65pt;height:25.25pt;z-index:254373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fK9QW+&#10;AgAAyAUAAA4AAAAAAAAAAAAAAAAALgIAAGRycy9lMm9Eb2MueG1sUEsBAi0AFAAGAAgAAAAhADWT&#10;XnbaAAAABwEAAA8AAAAAAAAAAAAAAAAAGAUAAGRycy9kb3ducmV2LnhtbFBLBQYAAAAABAAEAPMA&#10;AAAfBgAAAAA=&#10;" filled="f" strokecolor="black [3213]" strokeweight=".5pt">
                      <v:textbox>
                        <w:txbxContent>
                          <w:p w14:paraId="6F61E0B9" w14:textId="77777777" w:rsidR="00BD5E17" w:rsidRDefault="00BD5E17" w:rsidP="005721B8">
                            <w:pPr>
                              <w:jc w:val="center"/>
                            </w:pPr>
                            <w:r>
                              <w:t>x</w:t>
                            </w:r>
                          </w:p>
                        </w:txbxContent>
                      </v:textbox>
                      <w10:wrap anchory="line"/>
                    </v:roundrect>
                  </w:pict>
                </mc:Fallback>
              </mc:AlternateContent>
            </w:r>
          </w:p>
        </w:tc>
      </w:tr>
      <w:tr w:rsidR="005721B8" w:rsidRPr="00897659" w14:paraId="36D9ACA0" w14:textId="77777777" w:rsidTr="00190981">
        <w:trPr>
          <w:trHeight w:val="697"/>
        </w:trPr>
        <w:tc>
          <w:tcPr>
            <w:tcW w:w="2154" w:type="dxa"/>
            <w:tcBorders>
              <w:top w:val="nil"/>
              <w:bottom w:val="nil"/>
            </w:tcBorders>
            <w:shd w:val="clear" w:color="auto" w:fill="F2F2F2" w:themeFill="background1" w:themeFillShade="F2"/>
          </w:tcPr>
          <w:p w14:paraId="2055DEB7" w14:textId="77777777" w:rsidR="005721B8" w:rsidRPr="009F08DB" w:rsidRDefault="005721B8" w:rsidP="00190981">
            <w:pPr>
              <w:pStyle w:val="Textkrper"/>
              <w:spacing w:after="0"/>
              <w:rPr>
                <w:lang w:val="de-DE"/>
              </w:rPr>
            </w:pPr>
          </w:p>
        </w:tc>
        <w:tc>
          <w:tcPr>
            <w:tcW w:w="5839" w:type="dxa"/>
            <w:tcBorders>
              <w:top w:val="nil"/>
              <w:bottom w:val="nil"/>
            </w:tcBorders>
          </w:tcPr>
          <w:p w14:paraId="194DDAF0" w14:textId="02DF52D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AD4F57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72864" behindDoc="0" locked="0" layoutInCell="1" allowOverlap="1" wp14:anchorId="2623C49F" wp14:editId="453ACEB8">
                      <wp:simplePos x="0" y="0"/>
                      <wp:positionH relativeFrom="column">
                        <wp:posOffset>-36195</wp:posOffset>
                      </wp:positionH>
                      <wp:positionV relativeFrom="line">
                        <wp:posOffset>36195</wp:posOffset>
                      </wp:positionV>
                      <wp:extent cx="820800" cy="320400"/>
                      <wp:effectExtent l="0" t="0" r="17780" b="22860"/>
                      <wp:wrapNone/>
                      <wp:docPr id="293275732" name="Rechteck: abgerundete Ecken 29327573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7139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3C49F" id="Rechteck: abgerundete Ecken 293275732" o:spid="_x0000_s2822" style="position:absolute;left:0;text-align:left;margin-left:-2.85pt;margin-top:2.85pt;width:64.65pt;height:25.25pt;z-index:254372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SB3i/&#10;vwIAAMgFAAAOAAAAAAAAAAAAAAAAAC4CAABkcnMvZTJvRG9jLnhtbFBLAQItABQABgAIAAAAIQA1&#10;k1522gAAAAcBAAAPAAAAAAAAAAAAAAAAABkFAABkcnMvZG93bnJldi54bWxQSwUGAAAAAAQABADz&#10;AAAAIAYAAAAA&#10;" filled="f" strokecolor="black [3213]" strokeweight=".5pt">
                      <v:textbox>
                        <w:txbxContent>
                          <w:p w14:paraId="18F71391" w14:textId="77777777" w:rsidR="00BD5E17" w:rsidRDefault="00BD5E17" w:rsidP="005721B8">
                            <w:pPr>
                              <w:jc w:val="center"/>
                            </w:pPr>
                            <w:r>
                              <w:t>x</w:t>
                            </w:r>
                          </w:p>
                        </w:txbxContent>
                      </v:textbox>
                      <w10:wrap anchory="line"/>
                    </v:roundrect>
                  </w:pict>
                </mc:Fallback>
              </mc:AlternateContent>
            </w:r>
          </w:p>
        </w:tc>
      </w:tr>
      <w:tr w:rsidR="005721B8" w:rsidRPr="009F08DB" w14:paraId="75501A6B" w14:textId="77777777" w:rsidTr="00190981">
        <w:trPr>
          <w:trHeight w:val="1701"/>
        </w:trPr>
        <w:tc>
          <w:tcPr>
            <w:tcW w:w="2154" w:type="dxa"/>
            <w:shd w:val="clear" w:color="auto" w:fill="F2F2F2" w:themeFill="background1" w:themeFillShade="F2"/>
          </w:tcPr>
          <w:p w14:paraId="3E0D27F9" w14:textId="3B83D5F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9C352E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70816" behindDoc="0" locked="0" layoutInCell="1" allowOverlap="1" wp14:anchorId="1B630097" wp14:editId="401A5262">
                      <wp:simplePos x="0" y="0"/>
                      <wp:positionH relativeFrom="column">
                        <wp:posOffset>-5715</wp:posOffset>
                      </wp:positionH>
                      <wp:positionV relativeFrom="line">
                        <wp:posOffset>72390</wp:posOffset>
                      </wp:positionV>
                      <wp:extent cx="4500000" cy="942975"/>
                      <wp:effectExtent l="0" t="0" r="15240" b="28575"/>
                      <wp:wrapNone/>
                      <wp:docPr id="293275734" name="Rechteck: abgerundete Ecken 29327573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7FA1B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30097" id="Rechteck: abgerundete Ecken 293275734" o:spid="_x0000_s2823" style="position:absolute;left:0;text-align:left;margin-left:-.45pt;margin-top:5.7pt;width:354.35pt;height:74.25pt;z-index:254370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e5Wz&#10;LL4CAADJBQAADgAAAAAAAAAAAAAAAAAuAgAAZHJzL2Uyb0RvYy54bWxQSwECLQAUAAYACAAAACEA&#10;7zJ/7twAAAAIAQAADwAAAAAAAAAAAAAAAAAYBQAAZHJzL2Rvd25yZXYueG1sUEsFBgAAAAAEAAQA&#10;8wAAACEGAAAAAA==&#10;" filled="f" strokecolor="black [3213]" strokeweight=".5pt">
                      <v:textbox>
                        <w:txbxContent>
                          <w:p w14:paraId="467FA1B7" w14:textId="77777777" w:rsidR="00BD5E17" w:rsidRDefault="00BD5E17" w:rsidP="005721B8">
                            <w:pPr>
                              <w:jc w:val="center"/>
                            </w:pPr>
                            <w:r>
                              <w:t>x</w:t>
                            </w:r>
                          </w:p>
                        </w:txbxContent>
                      </v:textbox>
                      <w10:wrap anchory="line"/>
                    </v:roundrect>
                  </w:pict>
                </mc:Fallback>
              </mc:AlternateContent>
            </w:r>
          </w:p>
        </w:tc>
      </w:tr>
    </w:tbl>
    <w:p w14:paraId="5B8679CE" w14:textId="77777777" w:rsidR="005721B8" w:rsidRPr="009F08DB" w:rsidRDefault="005721B8" w:rsidP="00D87089">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57CF7BC" w14:textId="77777777" w:rsidTr="00626664">
        <w:trPr>
          <w:trHeight w:val="1020"/>
        </w:trPr>
        <w:tc>
          <w:tcPr>
            <w:tcW w:w="2154" w:type="dxa"/>
            <w:shd w:val="clear" w:color="auto" w:fill="F2F2F2" w:themeFill="background1" w:themeFillShade="F2"/>
          </w:tcPr>
          <w:p w14:paraId="50FBC93F" w14:textId="7BC9091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66467ED" w14:textId="140B32E0" w:rsidR="00626664" w:rsidRPr="009F08DB" w:rsidRDefault="00745279" w:rsidP="00190981">
            <w:pPr>
              <w:pStyle w:val="Textkrper"/>
              <w:tabs>
                <w:tab w:val="left" w:pos="284"/>
              </w:tabs>
              <w:spacing w:after="0"/>
              <w:rPr>
                <w:lang w:val="de-DE"/>
              </w:rPr>
            </w:pPr>
            <w:r w:rsidRPr="009F08DB">
              <w:rPr>
                <w:lang w:val="de-DE"/>
              </w:rPr>
              <w:t>ja/nein</w:t>
            </w:r>
          </w:p>
          <w:p w14:paraId="34F3DA7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21024" behindDoc="0" locked="0" layoutInCell="1" allowOverlap="1" wp14:anchorId="4CD755EA" wp14:editId="7C07C374">
                      <wp:simplePos x="0" y="0"/>
                      <wp:positionH relativeFrom="column">
                        <wp:posOffset>635</wp:posOffset>
                      </wp:positionH>
                      <wp:positionV relativeFrom="paragraph">
                        <wp:posOffset>36195</wp:posOffset>
                      </wp:positionV>
                      <wp:extent cx="820800" cy="320400"/>
                      <wp:effectExtent l="0" t="0" r="17780" b="22860"/>
                      <wp:wrapNone/>
                      <wp:docPr id="293275735" name="Rechteck: abgerundete Ecken 2932757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BBCB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755EA" id="Rechteck: abgerundete Ecken 293275735" o:spid="_x0000_s2824" style="position:absolute;left:0;text-align:left;margin-left:.05pt;margin-top:2.85pt;width:64.65pt;height:25.25pt;z-index:2579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Fb3r9r8C&#10;AADIBQAADgAAAAAAAAAAAAAAAAAuAgAAZHJzL2Uyb0RvYy54bWxQSwECLQAUAAYACAAAACEAm65T&#10;wtgAAAAFAQAADwAAAAAAAAAAAAAAAAAZBQAAZHJzL2Rvd25yZXYueG1sUEsFBgAAAAAEAAQA8wAA&#10;AB4GAAAAAA==&#10;" filled="f" strokecolor="black [3213]" strokeweight=".5pt">
                      <v:textbox>
                        <w:txbxContent>
                          <w:p w14:paraId="296BBCBA" w14:textId="77777777" w:rsidR="00BD5E17" w:rsidRDefault="00BD5E17" w:rsidP="005721B8">
                            <w:pPr>
                              <w:jc w:val="center"/>
                            </w:pPr>
                            <w:r>
                              <w:t>x</w:t>
                            </w:r>
                          </w:p>
                        </w:txbxContent>
                      </v:textbox>
                    </v:roundrect>
                  </w:pict>
                </mc:Fallback>
              </mc:AlternateContent>
            </w:r>
          </w:p>
        </w:tc>
        <w:tc>
          <w:tcPr>
            <w:tcW w:w="5839" w:type="dxa"/>
            <w:shd w:val="clear" w:color="auto" w:fill="auto"/>
          </w:tcPr>
          <w:p w14:paraId="0A11129A" w14:textId="791A68C1" w:rsidR="00626664" w:rsidRPr="009F08DB" w:rsidRDefault="00745279" w:rsidP="00190981">
            <w:pPr>
              <w:pStyle w:val="Textkrper"/>
              <w:tabs>
                <w:tab w:val="left" w:pos="284"/>
              </w:tabs>
              <w:spacing w:after="0"/>
              <w:rPr>
                <w:lang w:val="de-DE"/>
              </w:rPr>
            </w:pPr>
            <w:r w:rsidRPr="009F08DB">
              <w:rPr>
                <w:lang w:val="de-DE"/>
              </w:rPr>
              <w:t>Datum/Kurzzeichen</w:t>
            </w:r>
          </w:p>
          <w:p w14:paraId="4C034BB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22048" behindDoc="0" locked="0" layoutInCell="1" allowOverlap="1" wp14:anchorId="50E223FD" wp14:editId="0E8B7BA7">
                      <wp:simplePos x="0" y="0"/>
                      <wp:positionH relativeFrom="column">
                        <wp:posOffset>1746</wp:posOffset>
                      </wp:positionH>
                      <wp:positionV relativeFrom="line">
                        <wp:posOffset>32703</wp:posOffset>
                      </wp:positionV>
                      <wp:extent cx="3592354" cy="320400"/>
                      <wp:effectExtent l="0" t="0" r="27305" b="22860"/>
                      <wp:wrapNone/>
                      <wp:docPr id="293275736" name="Rechteck: abgerundete Ecken 29327573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33FDD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E223FD" id="Rechteck: abgerundete Ecken 293275736" o:spid="_x0000_s2825" style="position:absolute;left:0;text-align:left;margin-left:.15pt;margin-top:2.6pt;width:282.85pt;height:25.25pt;z-index:257922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Cx&#10;PtvPwgIAAMkFAAAOAAAAAAAAAAAAAAAAAC4CAABkcnMvZTJvRG9jLnhtbFBLAQItABQABgAIAAAA&#10;IQAQkX2+2gAAAAUBAAAPAAAAAAAAAAAAAAAAABwFAABkcnMvZG93bnJldi54bWxQSwUGAAAAAAQA&#10;BADzAAAAIwYAAAAA&#10;" filled="f" strokecolor="black [3213]" strokeweight=".5pt">
                      <v:textbox>
                        <w:txbxContent>
                          <w:p w14:paraId="2533FDD8" w14:textId="77777777" w:rsidR="00BD5E17" w:rsidRDefault="00BD5E17" w:rsidP="005721B8">
                            <w:pPr>
                              <w:jc w:val="center"/>
                            </w:pPr>
                            <w:r>
                              <w:t>x</w:t>
                            </w:r>
                          </w:p>
                        </w:txbxContent>
                      </v:textbox>
                      <w10:wrap anchory="line"/>
                    </v:roundrect>
                  </w:pict>
                </mc:Fallback>
              </mc:AlternateContent>
            </w:r>
          </w:p>
        </w:tc>
      </w:tr>
      <w:tr w:rsidR="00626664" w:rsidRPr="009F08DB" w14:paraId="1D40B00E" w14:textId="77777777" w:rsidTr="00626664">
        <w:trPr>
          <w:trHeight w:val="1020"/>
        </w:trPr>
        <w:tc>
          <w:tcPr>
            <w:tcW w:w="2154" w:type="dxa"/>
            <w:shd w:val="clear" w:color="auto" w:fill="F2F2F2" w:themeFill="background1" w:themeFillShade="F2"/>
          </w:tcPr>
          <w:p w14:paraId="1638C6FC" w14:textId="0FEFFCF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B36634D" w14:textId="5F74D27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23072" behindDoc="0" locked="0" layoutInCell="1" allowOverlap="1" wp14:anchorId="181367DF" wp14:editId="3B84A450">
                      <wp:simplePos x="0" y="0"/>
                      <wp:positionH relativeFrom="column">
                        <wp:posOffset>-5715</wp:posOffset>
                      </wp:positionH>
                      <wp:positionV relativeFrom="line">
                        <wp:posOffset>252095</wp:posOffset>
                      </wp:positionV>
                      <wp:extent cx="4500000" cy="320400"/>
                      <wp:effectExtent l="0" t="0" r="15240" b="22860"/>
                      <wp:wrapNone/>
                      <wp:docPr id="293275737" name="Rechteck: abgerundete Ecken 29327573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E0BE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1367DF" id="Rechteck: abgerundete Ecken 293275737" o:spid="_x0000_s2826" style="position:absolute;left:0;text-align:left;margin-left:-.45pt;margin-top:19.85pt;width:354.35pt;height:25.25pt;z-index:257923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Dax60q8&#10;AgAAyQUAAA4AAAAAAAAAAAAAAAAALgIAAGRycy9lMm9Eb2MueG1sUEsBAi0AFAAGAAgAAAAhAHhH&#10;TL3cAAAABwEAAA8AAAAAAAAAAAAAAAAAFgUAAGRycy9kb3ducmV2LnhtbFBLBQYAAAAABAAEAPMA&#10;AAAfBgAAAAA=&#10;" filled="f" strokecolor="black [3213]" strokeweight=".5pt">
                      <v:textbox>
                        <w:txbxContent>
                          <w:p w14:paraId="569E0BE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08C4BD4" w14:textId="77777777" w:rsidR="00626664" w:rsidRPr="009F08DB" w:rsidRDefault="00626664" w:rsidP="00190981">
            <w:pPr>
              <w:pStyle w:val="Textkrper"/>
              <w:tabs>
                <w:tab w:val="left" w:pos="284"/>
              </w:tabs>
              <w:spacing w:after="0"/>
              <w:rPr>
                <w:lang w:val="de-DE"/>
              </w:rPr>
            </w:pPr>
          </w:p>
        </w:tc>
      </w:tr>
    </w:tbl>
    <w:p w14:paraId="55AED92F" w14:textId="77777777" w:rsidR="005721B8" w:rsidRPr="009F08DB" w:rsidRDefault="005721B8" w:rsidP="005721B8">
      <w:pPr>
        <w:rPr>
          <w:rFonts w:ascii="Arial" w:hAnsi="Arial"/>
          <w:lang w:val="de-DE"/>
        </w:rPr>
      </w:pPr>
      <w:r w:rsidRPr="009F08DB">
        <w:rPr>
          <w:lang w:val="de-DE"/>
        </w:rPr>
        <w:br w:type="page"/>
      </w:r>
    </w:p>
    <w:p w14:paraId="29BEEC2C" w14:textId="7B9CEE39" w:rsidR="005721B8" w:rsidRPr="009F08DB" w:rsidRDefault="003F75B9" w:rsidP="00897659">
      <w:pPr>
        <w:pStyle w:val="berschrift3nummeriert"/>
        <w:rPr>
          <w:lang w:val="de-DE"/>
        </w:rPr>
      </w:pPr>
      <w:bookmarkStart w:id="181" w:name="_Toc118817693"/>
      <w:r w:rsidRPr="009F08DB">
        <w:rPr>
          <w:lang w:val="de-DE"/>
        </w:rPr>
        <w:lastRenderedPageBreak/>
        <w:t xml:space="preserve">FLT 327: </w:t>
      </w:r>
      <w:r w:rsidR="0013718D" w:rsidRPr="009F08DB">
        <w:rPr>
          <w:lang w:val="de-DE"/>
        </w:rPr>
        <w:t>PROSPEKT: SENSORÜBERWACHUNG GEGENKONTROLLE IN PACKGUTKETTE</w:t>
      </w:r>
      <w:bookmarkEnd w:id="181"/>
    </w:p>
    <w:p w14:paraId="4E6C0D59" w14:textId="77777777" w:rsidR="0013718D" w:rsidRPr="009F08DB" w:rsidRDefault="0013718D" w:rsidP="0013718D">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5121C94" w14:textId="77777777" w:rsidTr="003F75B9">
        <w:trPr>
          <w:trHeight w:val="342"/>
        </w:trPr>
        <w:tc>
          <w:tcPr>
            <w:tcW w:w="2154" w:type="dxa"/>
            <w:shd w:val="clear" w:color="auto" w:fill="F2F2F2" w:themeFill="background1" w:themeFillShade="F2"/>
          </w:tcPr>
          <w:p w14:paraId="1C7717DF" w14:textId="7AC327DA" w:rsidR="005721B8" w:rsidRPr="009F08DB" w:rsidRDefault="00D8280B" w:rsidP="00190981">
            <w:pPr>
              <w:pStyle w:val="Textkrper"/>
              <w:spacing w:after="0"/>
              <w:rPr>
                <w:b/>
                <w:lang w:val="de-DE"/>
              </w:rPr>
            </w:pPr>
            <w:r w:rsidRPr="009F08DB">
              <w:rPr>
                <w:b/>
                <w:lang w:val="de-DE"/>
              </w:rPr>
              <w:t>Testziel</w:t>
            </w:r>
          </w:p>
        </w:tc>
        <w:tc>
          <w:tcPr>
            <w:tcW w:w="7257" w:type="dxa"/>
          </w:tcPr>
          <w:p w14:paraId="303A46F4" w14:textId="3CC6694E" w:rsidR="005721B8" w:rsidRPr="009F08DB" w:rsidRDefault="00A7704C" w:rsidP="00190981">
            <w:pPr>
              <w:pStyle w:val="BulletTabtext"/>
              <w:rPr>
                <w:lang w:val="de-DE"/>
              </w:rPr>
            </w:pPr>
            <w:r w:rsidRPr="009F08DB">
              <w:rPr>
                <w:lang w:val="de-DE"/>
              </w:rPr>
              <w:t>Test, ob die richtige Störmeldung im Bedienfeld erscheint</w:t>
            </w:r>
          </w:p>
          <w:p w14:paraId="1FDB8F38" w14:textId="3DDBB1A1" w:rsidR="003F75B9" w:rsidRPr="009F08DB" w:rsidRDefault="003F75B9" w:rsidP="003F75B9">
            <w:pPr>
              <w:pStyle w:val="Abstandshalter"/>
              <w:rPr>
                <w:lang w:val="de-DE"/>
              </w:rPr>
            </w:pPr>
          </w:p>
        </w:tc>
      </w:tr>
      <w:tr w:rsidR="005721B8" w:rsidRPr="00897659" w14:paraId="18B7C1C3" w14:textId="77777777" w:rsidTr="00190981">
        <w:trPr>
          <w:trHeight w:val="170"/>
        </w:trPr>
        <w:tc>
          <w:tcPr>
            <w:tcW w:w="2154" w:type="dxa"/>
          </w:tcPr>
          <w:p w14:paraId="62DF2D4F" w14:textId="77777777" w:rsidR="005721B8" w:rsidRPr="009F08DB" w:rsidRDefault="005721B8" w:rsidP="00190981">
            <w:pPr>
              <w:pStyle w:val="Textkrper"/>
              <w:spacing w:before="0" w:after="0"/>
              <w:rPr>
                <w:sz w:val="8"/>
                <w:szCs w:val="8"/>
                <w:lang w:val="de-DE"/>
              </w:rPr>
            </w:pPr>
          </w:p>
        </w:tc>
        <w:tc>
          <w:tcPr>
            <w:tcW w:w="7257" w:type="dxa"/>
          </w:tcPr>
          <w:p w14:paraId="26DA1DD8" w14:textId="77777777" w:rsidR="005721B8" w:rsidRPr="009F08DB" w:rsidRDefault="005721B8" w:rsidP="00190981">
            <w:pPr>
              <w:pStyle w:val="Textkrper"/>
              <w:spacing w:before="0" w:after="0"/>
              <w:rPr>
                <w:sz w:val="8"/>
                <w:szCs w:val="8"/>
                <w:lang w:val="de-DE"/>
              </w:rPr>
            </w:pPr>
          </w:p>
        </w:tc>
      </w:tr>
      <w:tr w:rsidR="005721B8" w:rsidRPr="009F08DB" w14:paraId="7CB09B5B" w14:textId="77777777" w:rsidTr="00190981">
        <w:trPr>
          <w:trHeight w:val="471"/>
        </w:trPr>
        <w:tc>
          <w:tcPr>
            <w:tcW w:w="2154" w:type="dxa"/>
            <w:shd w:val="clear" w:color="auto" w:fill="F2F2F2" w:themeFill="background1" w:themeFillShade="F2"/>
          </w:tcPr>
          <w:p w14:paraId="5C910498" w14:textId="378C5213" w:rsidR="005721B8" w:rsidRPr="009F08DB" w:rsidRDefault="00D8280B" w:rsidP="00190981">
            <w:pPr>
              <w:pStyle w:val="Textkrper"/>
              <w:spacing w:after="0"/>
              <w:rPr>
                <w:b/>
                <w:lang w:val="de-DE"/>
              </w:rPr>
            </w:pPr>
            <w:r w:rsidRPr="009F08DB">
              <w:rPr>
                <w:b/>
                <w:lang w:val="de-DE"/>
              </w:rPr>
              <w:t>Testdurchführung</w:t>
            </w:r>
          </w:p>
        </w:tc>
        <w:tc>
          <w:tcPr>
            <w:tcW w:w="7257" w:type="dxa"/>
          </w:tcPr>
          <w:p w14:paraId="426A223F" w14:textId="77777777" w:rsidR="005721B8" w:rsidRPr="009F08DB" w:rsidRDefault="005721B8" w:rsidP="00190981">
            <w:pPr>
              <w:pStyle w:val="Textkrper"/>
              <w:spacing w:after="0"/>
              <w:rPr>
                <w:lang w:val="de-DE"/>
              </w:rPr>
            </w:pPr>
          </w:p>
        </w:tc>
      </w:tr>
      <w:tr w:rsidR="005721B8" w:rsidRPr="009F08DB" w14:paraId="4481D8D4" w14:textId="77777777" w:rsidTr="003F75B9">
        <w:trPr>
          <w:trHeight w:val="402"/>
        </w:trPr>
        <w:tc>
          <w:tcPr>
            <w:tcW w:w="2154" w:type="dxa"/>
            <w:shd w:val="clear" w:color="auto" w:fill="F2F2F2" w:themeFill="background1" w:themeFillShade="F2"/>
          </w:tcPr>
          <w:p w14:paraId="14CEE152" w14:textId="0F69C15E" w:rsidR="005721B8" w:rsidRPr="009F08DB" w:rsidRDefault="00D41D58" w:rsidP="00190981">
            <w:pPr>
              <w:pStyle w:val="Textkrper"/>
              <w:spacing w:after="0"/>
              <w:rPr>
                <w:lang w:val="de-DE"/>
              </w:rPr>
            </w:pPr>
            <w:r w:rsidRPr="009F08DB">
              <w:rPr>
                <w:lang w:val="de-DE"/>
              </w:rPr>
              <w:t>Testvoraussetzungen</w:t>
            </w:r>
          </w:p>
        </w:tc>
        <w:tc>
          <w:tcPr>
            <w:tcW w:w="7257" w:type="dxa"/>
          </w:tcPr>
          <w:p w14:paraId="1B34C067" w14:textId="57A6C836" w:rsidR="005721B8" w:rsidRPr="009F08DB" w:rsidRDefault="00AE36C0" w:rsidP="003F75B9">
            <w:pPr>
              <w:pStyle w:val="BulletTabtext"/>
              <w:rPr>
                <w:lang w:val="de-DE"/>
              </w:rPr>
            </w:pPr>
            <w:r w:rsidRPr="009F08DB">
              <w:rPr>
                <w:lang w:val="de-DE"/>
              </w:rPr>
              <w:t>Maschine ist im Automatikbetrieb bereit</w:t>
            </w:r>
          </w:p>
          <w:p w14:paraId="6001EA2E" w14:textId="31DA351F" w:rsidR="003F75B9" w:rsidRPr="009F08DB" w:rsidRDefault="003F75B9" w:rsidP="003F75B9">
            <w:pPr>
              <w:pStyle w:val="Abstandshalter"/>
              <w:rPr>
                <w:lang w:val="de-DE"/>
              </w:rPr>
            </w:pPr>
          </w:p>
        </w:tc>
      </w:tr>
      <w:tr w:rsidR="005721B8" w:rsidRPr="009F08DB" w14:paraId="5E57570E" w14:textId="77777777" w:rsidTr="00190981">
        <w:trPr>
          <w:trHeight w:val="697"/>
        </w:trPr>
        <w:tc>
          <w:tcPr>
            <w:tcW w:w="2154" w:type="dxa"/>
            <w:shd w:val="clear" w:color="auto" w:fill="F2F2F2" w:themeFill="background1" w:themeFillShade="F2"/>
          </w:tcPr>
          <w:p w14:paraId="446808FE" w14:textId="17F0503B" w:rsidR="005721B8" w:rsidRPr="009F08DB" w:rsidRDefault="00D8280B" w:rsidP="00190981">
            <w:pPr>
              <w:pStyle w:val="Textkrper"/>
              <w:spacing w:after="0"/>
              <w:rPr>
                <w:lang w:val="de-DE"/>
              </w:rPr>
            </w:pPr>
            <w:r w:rsidRPr="009F08DB">
              <w:rPr>
                <w:lang w:val="de-DE"/>
              </w:rPr>
              <w:t>Erforderliche Tätigkeit</w:t>
            </w:r>
          </w:p>
        </w:tc>
        <w:tc>
          <w:tcPr>
            <w:tcW w:w="7257" w:type="dxa"/>
          </w:tcPr>
          <w:p w14:paraId="6D2E000E" w14:textId="35060A22" w:rsidR="003F75B9" w:rsidRPr="009F08DB" w:rsidRDefault="0003609D" w:rsidP="003F75B9">
            <w:pPr>
              <w:pStyle w:val="BulletTabtext"/>
              <w:rPr>
                <w:lang w:val="de-DE"/>
              </w:rPr>
            </w:pPr>
            <w:r w:rsidRPr="009F08DB">
              <w:rPr>
                <w:lang w:val="de-DE"/>
              </w:rPr>
              <w:t>Bedecke (bedämpfe) Sensor</w:t>
            </w:r>
            <w:r w:rsidR="003F75B9" w:rsidRPr="009F08DB">
              <w:rPr>
                <w:lang w:val="de-DE"/>
              </w:rPr>
              <w:t xml:space="preserve"> ”=CAR1.X161-B10</w:t>
            </w:r>
            <w:r w:rsidR="00792679" w:rsidRPr="009F08DB">
              <w:rPr>
                <w:lang w:val="de-DE"/>
              </w:rPr>
              <w:t>“</w:t>
            </w:r>
          </w:p>
          <w:p w14:paraId="2CCE00C9" w14:textId="17133E62" w:rsidR="005721B8" w:rsidRPr="009F08DB" w:rsidRDefault="005B2D3C" w:rsidP="003F75B9">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7475980E" w14:textId="77344F2A" w:rsidR="003F75B9" w:rsidRPr="009F08DB" w:rsidRDefault="003F75B9" w:rsidP="003F75B9">
            <w:pPr>
              <w:pStyle w:val="Abstandshalter"/>
              <w:rPr>
                <w:lang w:val="de-DE"/>
              </w:rPr>
            </w:pPr>
          </w:p>
        </w:tc>
      </w:tr>
      <w:tr w:rsidR="005721B8" w:rsidRPr="00897659" w14:paraId="24F2AE4F" w14:textId="77777777" w:rsidTr="00190981">
        <w:trPr>
          <w:trHeight w:val="697"/>
        </w:trPr>
        <w:tc>
          <w:tcPr>
            <w:tcW w:w="2154" w:type="dxa"/>
            <w:shd w:val="clear" w:color="auto" w:fill="F2F2F2" w:themeFill="background1" w:themeFillShade="F2"/>
          </w:tcPr>
          <w:p w14:paraId="57B3AB98" w14:textId="63AACDD5" w:rsidR="005721B8" w:rsidRPr="009F08DB" w:rsidRDefault="008C23D6" w:rsidP="00190981">
            <w:pPr>
              <w:pStyle w:val="Textkrper"/>
              <w:spacing w:after="0"/>
              <w:rPr>
                <w:lang w:val="de-DE"/>
              </w:rPr>
            </w:pPr>
            <w:r w:rsidRPr="009F08DB">
              <w:rPr>
                <w:lang w:val="de-DE"/>
              </w:rPr>
              <w:t>Folge</w:t>
            </w:r>
          </w:p>
        </w:tc>
        <w:tc>
          <w:tcPr>
            <w:tcW w:w="7257" w:type="dxa"/>
          </w:tcPr>
          <w:p w14:paraId="3E4FCD6A" w14:textId="5E6A3D1E" w:rsidR="003F75B9" w:rsidRPr="009F08DB" w:rsidRDefault="0083131D" w:rsidP="003F75B9">
            <w:pPr>
              <w:pStyle w:val="BulletTabtext"/>
              <w:rPr>
                <w:lang w:val="de-DE"/>
              </w:rPr>
            </w:pPr>
            <w:r w:rsidRPr="009F08DB">
              <w:rPr>
                <w:lang w:val="de-DE"/>
              </w:rPr>
              <w:t>Maschine stoppt</w:t>
            </w:r>
          </w:p>
          <w:p w14:paraId="16882F5B" w14:textId="2D19992A" w:rsidR="003F75B9" w:rsidRPr="009F08DB" w:rsidRDefault="00762C1A" w:rsidP="003F75B9">
            <w:pPr>
              <w:pStyle w:val="BulletTabtext"/>
              <w:rPr>
                <w:lang w:val="de-DE"/>
              </w:rPr>
            </w:pPr>
            <w:r w:rsidRPr="009F08DB">
              <w:rPr>
                <w:lang w:val="de-DE"/>
              </w:rPr>
              <w:t>Störmeldung erscheint im Bedienfeld</w:t>
            </w:r>
          </w:p>
          <w:p w14:paraId="5887A945" w14:textId="05A3AE28" w:rsidR="005721B8" w:rsidRPr="009F08DB" w:rsidRDefault="000A4CB7" w:rsidP="003F75B9">
            <w:pPr>
              <w:pStyle w:val="BulletTabtext"/>
              <w:rPr>
                <w:lang w:val="de-DE"/>
              </w:rPr>
            </w:pPr>
            <w:r w:rsidRPr="009F08DB">
              <w:rPr>
                <w:lang w:val="de-DE"/>
              </w:rPr>
              <w:t>Maschine kann nicht gestartet werden, solange Störmeldung aktiv ist</w:t>
            </w:r>
          </w:p>
          <w:p w14:paraId="03F33987" w14:textId="73BDEF06" w:rsidR="003F75B9" w:rsidRPr="009F08DB" w:rsidRDefault="003F75B9" w:rsidP="003F75B9">
            <w:pPr>
              <w:pStyle w:val="Abstandshalter"/>
              <w:rPr>
                <w:lang w:val="de-DE"/>
              </w:rPr>
            </w:pPr>
          </w:p>
        </w:tc>
      </w:tr>
      <w:tr w:rsidR="005721B8" w:rsidRPr="009F08DB" w14:paraId="4FCF766A" w14:textId="77777777" w:rsidTr="003F75B9">
        <w:trPr>
          <w:trHeight w:val="187"/>
        </w:trPr>
        <w:tc>
          <w:tcPr>
            <w:tcW w:w="2154" w:type="dxa"/>
            <w:shd w:val="clear" w:color="auto" w:fill="F2F2F2" w:themeFill="background1" w:themeFillShade="F2"/>
          </w:tcPr>
          <w:p w14:paraId="0D15E45E" w14:textId="5AB7B0E5" w:rsidR="005721B8" w:rsidRPr="009F08DB" w:rsidRDefault="00D8280B" w:rsidP="00190981">
            <w:pPr>
              <w:pStyle w:val="Textkrper"/>
              <w:spacing w:after="0"/>
              <w:rPr>
                <w:lang w:val="de-DE"/>
              </w:rPr>
            </w:pPr>
            <w:r w:rsidRPr="009F08DB">
              <w:rPr>
                <w:lang w:val="de-DE"/>
              </w:rPr>
              <w:t>Kommentare</w:t>
            </w:r>
          </w:p>
        </w:tc>
        <w:tc>
          <w:tcPr>
            <w:tcW w:w="7257" w:type="dxa"/>
          </w:tcPr>
          <w:p w14:paraId="1BE6B18F" w14:textId="11CFBE6F" w:rsidR="005721B8" w:rsidRPr="009F08DB" w:rsidRDefault="00AE36C0" w:rsidP="00190981">
            <w:pPr>
              <w:pStyle w:val="BulletTabtext"/>
              <w:rPr>
                <w:lang w:val="de-DE"/>
              </w:rPr>
            </w:pPr>
            <w:r w:rsidRPr="009F08DB">
              <w:rPr>
                <w:lang w:val="de-DE"/>
              </w:rPr>
              <w:t>Keine</w:t>
            </w:r>
          </w:p>
          <w:p w14:paraId="7C367265" w14:textId="77777777" w:rsidR="005721B8" w:rsidRPr="009F08DB" w:rsidRDefault="005721B8" w:rsidP="00190981">
            <w:pPr>
              <w:pStyle w:val="Abstandshalter"/>
              <w:rPr>
                <w:lang w:val="de-DE"/>
              </w:rPr>
            </w:pPr>
          </w:p>
        </w:tc>
      </w:tr>
      <w:tr w:rsidR="005721B8" w:rsidRPr="009F08DB" w14:paraId="66022D35" w14:textId="77777777" w:rsidTr="00190981">
        <w:trPr>
          <w:trHeight w:val="697"/>
        </w:trPr>
        <w:tc>
          <w:tcPr>
            <w:tcW w:w="2154" w:type="dxa"/>
            <w:shd w:val="clear" w:color="auto" w:fill="F2F2F2" w:themeFill="background1" w:themeFillShade="F2"/>
          </w:tcPr>
          <w:p w14:paraId="3F8B21A1" w14:textId="2D487989" w:rsidR="005721B8" w:rsidRPr="009F08DB" w:rsidRDefault="00D41D58" w:rsidP="00190981">
            <w:pPr>
              <w:pStyle w:val="Textkrper"/>
              <w:spacing w:after="0"/>
              <w:rPr>
                <w:lang w:val="de-DE"/>
              </w:rPr>
            </w:pPr>
            <w:r w:rsidRPr="009F08DB">
              <w:rPr>
                <w:lang w:val="de-DE"/>
              </w:rPr>
              <w:t>Quittierung</w:t>
            </w:r>
          </w:p>
        </w:tc>
        <w:tc>
          <w:tcPr>
            <w:tcW w:w="7257" w:type="dxa"/>
          </w:tcPr>
          <w:p w14:paraId="3B6CFF32" w14:textId="1DC3C5D5" w:rsidR="003F75B9" w:rsidRPr="009F08DB" w:rsidRDefault="0003609D" w:rsidP="003F75B9">
            <w:pPr>
              <w:pStyle w:val="BulletTabtext"/>
              <w:rPr>
                <w:lang w:val="de-DE"/>
              </w:rPr>
            </w:pPr>
            <w:r w:rsidRPr="009F08DB">
              <w:rPr>
                <w:lang w:val="de-DE"/>
              </w:rPr>
              <w:t>Entferne Bedeckung vom Sensor</w:t>
            </w:r>
            <w:r w:rsidR="003F75B9" w:rsidRPr="009F08DB">
              <w:rPr>
                <w:lang w:val="de-DE"/>
              </w:rPr>
              <w:t xml:space="preserve"> ”=CAR1.X161-B10</w:t>
            </w:r>
            <w:r w:rsidR="00792679" w:rsidRPr="009F08DB">
              <w:rPr>
                <w:lang w:val="de-DE"/>
              </w:rPr>
              <w:t>“</w:t>
            </w:r>
          </w:p>
          <w:p w14:paraId="63AE109C" w14:textId="4BEBA5CA" w:rsidR="005721B8" w:rsidRPr="009F08DB" w:rsidRDefault="00762C1A" w:rsidP="003F75B9">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4601B40" w14:textId="0FFC78AC" w:rsidR="003F75B9" w:rsidRPr="009F08DB" w:rsidRDefault="003F75B9" w:rsidP="003F75B9">
            <w:pPr>
              <w:pStyle w:val="Abstandshalter"/>
              <w:rPr>
                <w:lang w:val="de-DE"/>
              </w:rPr>
            </w:pPr>
          </w:p>
        </w:tc>
      </w:tr>
    </w:tbl>
    <w:p w14:paraId="7C8D3267" w14:textId="64D83476"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13718D" w:rsidRPr="009F08DB" w14:paraId="7605891A" w14:textId="77777777" w:rsidTr="006C07B5">
        <w:trPr>
          <w:trHeight w:val="680"/>
        </w:trPr>
        <w:tc>
          <w:tcPr>
            <w:tcW w:w="2154" w:type="dxa"/>
            <w:tcBorders>
              <w:bottom w:val="single" w:sz="4" w:space="0" w:color="D9D9D9" w:themeColor="background1" w:themeShade="D9"/>
            </w:tcBorders>
            <w:shd w:val="clear" w:color="auto" w:fill="F2F2F2" w:themeFill="background1" w:themeFillShade="F2"/>
          </w:tcPr>
          <w:p w14:paraId="7A307012" w14:textId="77777777" w:rsidR="0013718D" w:rsidRPr="009F08DB" w:rsidRDefault="0013718D" w:rsidP="006C07B5">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F4852DC" w14:textId="77777777" w:rsidR="0013718D" w:rsidRPr="009F08DB" w:rsidRDefault="0013718D" w:rsidP="006C07B5">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49F8031" w14:textId="77777777" w:rsidR="0013718D" w:rsidRPr="009F08DB" w:rsidRDefault="0013718D" w:rsidP="006C07B5">
            <w:pPr>
              <w:pStyle w:val="Textkrper"/>
              <w:tabs>
                <w:tab w:val="left" w:pos="284"/>
              </w:tabs>
              <w:spacing w:after="0"/>
              <w:jc w:val="center"/>
              <w:rPr>
                <w:b/>
                <w:lang w:val="de-DE"/>
              </w:rPr>
            </w:pPr>
            <w:r w:rsidRPr="009F08DB">
              <w:rPr>
                <w:b/>
                <w:lang w:val="de-DE"/>
              </w:rPr>
              <w:t>ja/nein</w:t>
            </w:r>
          </w:p>
        </w:tc>
      </w:tr>
      <w:tr w:rsidR="0013718D" w:rsidRPr="009F08DB" w14:paraId="185298DB" w14:textId="77777777" w:rsidTr="006C07B5">
        <w:trPr>
          <w:trHeight w:val="697"/>
        </w:trPr>
        <w:tc>
          <w:tcPr>
            <w:tcW w:w="2154" w:type="dxa"/>
            <w:tcBorders>
              <w:bottom w:val="nil"/>
            </w:tcBorders>
            <w:shd w:val="clear" w:color="auto" w:fill="F2F2F2" w:themeFill="background1" w:themeFillShade="F2"/>
          </w:tcPr>
          <w:p w14:paraId="4D699837" w14:textId="77777777" w:rsidR="0013718D" w:rsidRPr="009F08DB" w:rsidRDefault="0013718D" w:rsidP="006C07B5">
            <w:pPr>
              <w:pStyle w:val="Textkrper"/>
              <w:spacing w:after="0"/>
              <w:rPr>
                <w:lang w:val="de-DE"/>
              </w:rPr>
            </w:pPr>
            <w:r w:rsidRPr="009F08DB">
              <w:rPr>
                <w:lang w:val="de-DE"/>
              </w:rPr>
              <w:t>Akzeptanzkriterien</w:t>
            </w:r>
          </w:p>
        </w:tc>
        <w:tc>
          <w:tcPr>
            <w:tcW w:w="5839" w:type="dxa"/>
            <w:tcBorders>
              <w:bottom w:val="nil"/>
            </w:tcBorders>
          </w:tcPr>
          <w:p w14:paraId="670153DD" w14:textId="77777777" w:rsidR="0013718D" w:rsidRPr="009F08DB" w:rsidRDefault="0013718D" w:rsidP="006C07B5">
            <w:pPr>
              <w:pStyle w:val="BulletTabtext"/>
              <w:rPr>
                <w:lang w:val="de-DE"/>
              </w:rPr>
            </w:pPr>
            <w:r w:rsidRPr="009F08DB">
              <w:rPr>
                <w:lang w:val="de-DE"/>
              </w:rPr>
              <w:t>Maschine stoppt</w:t>
            </w:r>
          </w:p>
        </w:tc>
        <w:tc>
          <w:tcPr>
            <w:tcW w:w="1417" w:type="dxa"/>
            <w:tcBorders>
              <w:bottom w:val="nil"/>
            </w:tcBorders>
          </w:tcPr>
          <w:p w14:paraId="38FB35FA" w14:textId="77777777" w:rsidR="0013718D" w:rsidRPr="009F08DB" w:rsidRDefault="0013718D" w:rsidP="006C07B5">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76384" behindDoc="0" locked="0" layoutInCell="1" allowOverlap="1" wp14:anchorId="17A78131" wp14:editId="1013E50F">
                      <wp:simplePos x="0" y="0"/>
                      <wp:positionH relativeFrom="column">
                        <wp:posOffset>-36195</wp:posOffset>
                      </wp:positionH>
                      <wp:positionV relativeFrom="line">
                        <wp:posOffset>36195</wp:posOffset>
                      </wp:positionV>
                      <wp:extent cx="820800" cy="320400"/>
                      <wp:effectExtent l="0" t="0" r="17780" b="22860"/>
                      <wp:wrapNone/>
                      <wp:docPr id="293266902" name="Rechteck: abgerundete Ecken 29326690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636B40" w14:textId="77777777" w:rsidR="00BD5E17" w:rsidRDefault="00BD5E17" w:rsidP="0013718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78131" id="Rechteck: abgerundete Ecken 293266902" o:spid="_x0000_s2827" style="position:absolute;left:0;text-align:left;margin-left:-2.85pt;margin-top:2.85pt;width:64.65pt;height:25.25pt;z-index:258576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qo2zS+&#10;AgAAyAUAAA4AAAAAAAAAAAAAAAAALgIAAGRycy9lMm9Eb2MueG1sUEsBAi0AFAAGAAgAAAAhADWT&#10;XnbaAAAABwEAAA8AAAAAAAAAAAAAAAAAGAUAAGRycy9kb3ducmV2LnhtbFBLBQYAAAAABAAEAPMA&#10;AAAfBgAAAAA=&#10;" filled="f" strokecolor="black [3213]" strokeweight=".5pt">
                      <v:textbox>
                        <w:txbxContent>
                          <w:p w14:paraId="07636B40" w14:textId="77777777" w:rsidR="00BD5E17" w:rsidRDefault="00BD5E17" w:rsidP="0013718D">
                            <w:pPr>
                              <w:jc w:val="center"/>
                            </w:pPr>
                            <w:r>
                              <w:t>x</w:t>
                            </w:r>
                          </w:p>
                        </w:txbxContent>
                      </v:textbox>
                      <w10:wrap anchory="line"/>
                    </v:roundrect>
                  </w:pict>
                </mc:Fallback>
              </mc:AlternateContent>
            </w:r>
          </w:p>
        </w:tc>
      </w:tr>
      <w:tr w:rsidR="0013718D" w:rsidRPr="009F08DB" w14:paraId="1248FC19" w14:textId="77777777" w:rsidTr="006C07B5">
        <w:trPr>
          <w:trHeight w:val="697"/>
        </w:trPr>
        <w:tc>
          <w:tcPr>
            <w:tcW w:w="2154" w:type="dxa"/>
            <w:tcBorders>
              <w:top w:val="nil"/>
              <w:bottom w:val="nil"/>
            </w:tcBorders>
            <w:shd w:val="clear" w:color="auto" w:fill="F2F2F2" w:themeFill="background1" w:themeFillShade="F2"/>
          </w:tcPr>
          <w:p w14:paraId="33BEC5A7" w14:textId="77777777" w:rsidR="0013718D" w:rsidRPr="009F08DB" w:rsidRDefault="0013718D" w:rsidP="006C07B5">
            <w:pPr>
              <w:pStyle w:val="Textkrper"/>
              <w:spacing w:after="0"/>
              <w:rPr>
                <w:lang w:val="de-DE"/>
              </w:rPr>
            </w:pPr>
          </w:p>
        </w:tc>
        <w:tc>
          <w:tcPr>
            <w:tcW w:w="5839" w:type="dxa"/>
            <w:tcBorders>
              <w:top w:val="nil"/>
              <w:bottom w:val="nil"/>
            </w:tcBorders>
          </w:tcPr>
          <w:p w14:paraId="38B16512" w14:textId="77777777" w:rsidR="0013718D" w:rsidRPr="009F08DB" w:rsidRDefault="0013718D" w:rsidP="006C07B5">
            <w:pPr>
              <w:pStyle w:val="BulletTabtext"/>
              <w:rPr>
                <w:lang w:val="de-DE"/>
              </w:rPr>
            </w:pPr>
            <w:r w:rsidRPr="009F08DB">
              <w:rPr>
                <w:lang w:val="de-DE"/>
              </w:rPr>
              <w:t>Störmeldung erscheint im Bedienfeld</w:t>
            </w:r>
          </w:p>
        </w:tc>
        <w:tc>
          <w:tcPr>
            <w:tcW w:w="1417" w:type="dxa"/>
            <w:tcBorders>
              <w:top w:val="nil"/>
              <w:bottom w:val="nil"/>
            </w:tcBorders>
          </w:tcPr>
          <w:p w14:paraId="087F2F5F" w14:textId="77777777" w:rsidR="0013718D" w:rsidRPr="009F08DB" w:rsidRDefault="0013718D" w:rsidP="006C07B5">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579456" behindDoc="0" locked="0" layoutInCell="1" allowOverlap="1" wp14:anchorId="66472306" wp14:editId="52178E52">
                      <wp:simplePos x="0" y="0"/>
                      <wp:positionH relativeFrom="column">
                        <wp:posOffset>-36195</wp:posOffset>
                      </wp:positionH>
                      <wp:positionV relativeFrom="line">
                        <wp:posOffset>36195</wp:posOffset>
                      </wp:positionV>
                      <wp:extent cx="820800" cy="320400"/>
                      <wp:effectExtent l="0" t="0" r="17780" b="22860"/>
                      <wp:wrapNone/>
                      <wp:docPr id="293266903" name="Rechteck: abgerundete Ecken 2932669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163378" w14:textId="77777777" w:rsidR="00BD5E17" w:rsidRDefault="00BD5E17" w:rsidP="0013718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72306" id="Rechteck: abgerundete Ecken 293266903" o:spid="_x0000_s2828" style="position:absolute;left:0;text-align:left;margin-left:-2.85pt;margin-top:2.85pt;width:64.65pt;height:25.25pt;z-index:258579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stbiu+&#10;AgAAyAUAAA4AAAAAAAAAAAAAAAAALgIAAGRycy9lMm9Eb2MueG1sUEsBAi0AFAAGAAgAAAAhADWT&#10;XnbaAAAABwEAAA8AAAAAAAAAAAAAAAAAGAUAAGRycy9kb3ducmV2LnhtbFBLBQYAAAAABAAEAPMA&#10;AAAfBgAAAAA=&#10;" filled="f" strokecolor="black [3213]" strokeweight=".5pt">
                      <v:textbox>
                        <w:txbxContent>
                          <w:p w14:paraId="0C163378" w14:textId="77777777" w:rsidR="00BD5E17" w:rsidRDefault="00BD5E17" w:rsidP="0013718D">
                            <w:pPr>
                              <w:jc w:val="center"/>
                            </w:pPr>
                            <w:r>
                              <w:t>x</w:t>
                            </w:r>
                          </w:p>
                        </w:txbxContent>
                      </v:textbox>
                      <w10:wrap anchory="line"/>
                    </v:roundrect>
                  </w:pict>
                </mc:Fallback>
              </mc:AlternateContent>
            </w:r>
          </w:p>
        </w:tc>
      </w:tr>
      <w:tr w:rsidR="0013718D" w:rsidRPr="00897659" w14:paraId="2276244E" w14:textId="77777777" w:rsidTr="006C07B5">
        <w:trPr>
          <w:trHeight w:val="697"/>
        </w:trPr>
        <w:tc>
          <w:tcPr>
            <w:tcW w:w="2154" w:type="dxa"/>
            <w:tcBorders>
              <w:top w:val="nil"/>
              <w:bottom w:val="nil"/>
            </w:tcBorders>
            <w:shd w:val="clear" w:color="auto" w:fill="F2F2F2" w:themeFill="background1" w:themeFillShade="F2"/>
          </w:tcPr>
          <w:p w14:paraId="14FC017C" w14:textId="77777777" w:rsidR="0013718D" w:rsidRPr="009F08DB" w:rsidRDefault="0013718D" w:rsidP="006C07B5">
            <w:pPr>
              <w:pStyle w:val="Textkrper"/>
              <w:spacing w:after="0"/>
              <w:rPr>
                <w:lang w:val="de-DE"/>
              </w:rPr>
            </w:pPr>
          </w:p>
        </w:tc>
        <w:tc>
          <w:tcPr>
            <w:tcW w:w="5839" w:type="dxa"/>
            <w:tcBorders>
              <w:top w:val="nil"/>
              <w:bottom w:val="nil"/>
            </w:tcBorders>
          </w:tcPr>
          <w:p w14:paraId="22D1A094" w14:textId="77777777" w:rsidR="0013718D" w:rsidRPr="009F08DB" w:rsidRDefault="0013718D" w:rsidP="006C07B5">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F0A1FE3" w14:textId="77777777" w:rsidR="0013718D" w:rsidRPr="009F08DB" w:rsidRDefault="0013718D" w:rsidP="006C07B5">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578432" behindDoc="0" locked="0" layoutInCell="1" allowOverlap="1" wp14:anchorId="6CBBC444" wp14:editId="7A6554CB">
                      <wp:simplePos x="0" y="0"/>
                      <wp:positionH relativeFrom="column">
                        <wp:posOffset>-36195</wp:posOffset>
                      </wp:positionH>
                      <wp:positionV relativeFrom="line">
                        <wp:posOffset>36195</wp:posOffset>
                      </wp:positionV>
                      <wp:extent cx="820800" cy="320400"/>
                      <wp:effectExtent l="0" t="0" r="17780" b="22860"/>
                      <wp:wrapNone/>
                      <wp:docPr id="293266904" name="Rechteck: abgerundete Ecken 29326690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1456E" w14:textId="77777777" w:rsidR="00BD5E17" w:rsidRDefault="00BD5E17" w:rsidP="0013718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BBC444" id="Rechteck: abgerundete Ecken 293266904" o:spid="_x0000_s2829" style="position:absolute;left:0;text-align:left;margin-left:-2.85pt;margin-top:2.85pt;width:64.65pt;height:25.25pt;z-index:258578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q0A8C+&#10;AgAAyAUAAA4AAAAAAAAAAAAAAAAALgIAAGRycy9lMm9Eb2MueG1sUEsBAi0AFAAGAAgAAAAhADWT&#10;XnbaAAAABwEAAA8AAAAAAAAAAAAAAAAAGAUAAGRycy9kb3ducmV2LnhtbFBLBQYAAAAABAAEAPMA&#10;AAAfBgAAAAA=&#10;" filled="f" strokecolor="black [3213]" strokeweight=".5pt">
                      <v:textbox>
                        <w:txbxContent>
                          <w:p w14:paraId="4AC1456E" w14:textId="77777777" w:rsidR="00BD5E17" w:rsidRDefault="00BD5E17" w:rsidP="0013718D">
                            <w:pPr>
                              <w:jc w:val="center"/>
                            </w:pPr>
                            <w:r>
                              <w:t>x</w:t>
                            </w:r>
                          </w:p>
                        </w:txbxContent>
                      </v:textbox>
                      <w10:wrap anchory="line"/>
                    </v:roundrect>
                  </w:pict>
                </mc:Fallback>
              </mc:AlternateContent>
            </w:r>
          </w:p>
        </w:tc>
      </w:tr>
      <w:tr w:rsidR="0013718D" w:rsidRPr="009F08DB" w14:paraId="6BB75A3B" w14:textId="77777777" w:rsidTr="006C07B5">
        <w:trPr>
          <w:trHeight w:val="1701"/>
        </w:trPr>
        <w:tc>
          <w:tcPr>
            <w:tcW w:w="2154" w:type="dxa"/>
            <w:shd w:val="clear" w:color="auto" w:fill="F2F2F2" w:themeFill="background1" w:themeFillShade="F2"/>
          </w:tcPr>
          <w:p w14:paraId="295B79D6" w14:textId="77777777" w:rsidR="0013718D" w:rsidRPr="009F08DB" w:rsidRDefault="0013718D" w:rsidP="006C07B5">
            <w:pPr>
              <w:pStyle w:val="Textkrper"/>
              <w:spacing w:after="0"/>
              <w:rPr>
                <w:lang w:val="de-DE"/>
              </w:rPr>
            </w:pPr>
            <w:r w:rsidRPr="009F08DB">
              <w:rPr>
                <w:lang w:val="de-DE"/>
              </w:rPr>
              <w:t>Kommentare</w:t>
            </w:r>
          </w:p>
        </w:tc>
        <w:tc>
          <w:tcPr>
            <w:tcW w:w="7256" w:type="dxa"/>
            <w:gridSpan w:val="2"/>
          </w:tcPr>
          <w:p w14:paraId="355DD4BE" w14:textId="77777777" w:rsidR="0013718D" w:rsidRPr="009F08DB" w:rsidRDefault="0013718D" w:rsidP="006C07B5">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77408" behindDoc="0" locked="0" layoutInCell="1" allowOverlap="1" wp14:anchorId="1C72E5C3" wp14:editId="7EE5209C">
                      <wp:simplePos x="0" y="0"/>
                      <wp:positionH relativeFrom="column">
                        <wp:posOffset>-5715</wp:posOffset>
                      </wp:positionH>
                      <wp:positionV relativeFrom="line">
                        <wp:posOffset>72390</wp:posOffset>
                      </wp:positionV>
                      <wp:extent cx="4500000" cy="942975"/>
                      <wp:effectExtent l="0" t="0" r="15240" b="28575"/>
                      <wp:wrapNone/>
                      <wp:docPr id="293266905" name="Rechteck: abgerundete Ecken 293266905"/>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167B2" w14:textId="77777777" w:rsidR="00BD5E17" w:rsidRDefault="00BD5E17" w:rsidP="0013718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2E5C3" id="Rechteck: abgerundete Ecken 293266905" o:spid="_x0000_s2830" style="position:absolute;left:0;text-align:left;margin-left:-.45pt;margin-top:5.7pt;width:354.35pt;height:74.25pt;z-index:258577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S/cx&#10;pb4CAADJBQAADgAAAAAAAAAAAAAAAAAuAgAAZHJzL2Uyb0RvYy54bWxQSwECLQAUAAYACAAAACEA&#10;7zJ/7twAAAAIAQAADwAAAAAAAAAAAAAAAAAYBQAAZHJzL2Rvd25yZXYueG1sUEsFBgAAAAAEAAQA&#10;8wAAACEGAAAAAA==&#10;" filled="f" strokecolor="black [3213]" strokeweight=".5pt">
                      <v:textbox>
                        <w:txbxContent>
                          <w:p w14:paraId="739167B2" w14:textId="77777777" w:rsidR="00BD5E17" w:rsidRDefault="00BD5E17" w:rsidP="0013718D">
                            <w:pPr>
                              <w:jc w:val="center"/>
                            </w:pPr>
                            <w:r>
                              <w:t>x</w:t>
                            </w:r>
                          </w:p>
                        </w:txbxContent>
                      </v:textbox>
                      <w10:wrap anchory="line"/>
                    </v:roundrect>
                  </w:pict>
                </mc:Fallback>
              </mc:AlternateContent>
            </w:r>
          </w:p>
        </w:tc>
      </w:tr>
    </w:tbl>
    <w:p w14:paraId="740D8822" w14:textId="77777777" w:rsidR="0013718D" w:rsidRPr="009F08DB" w:rsidRDefault="0013718D" w:rsidP="00D87089">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13718D" w:rsidRPr="009F08DB" w14:paraId="1813E039" w14:textId="77777777" w:rsidTr="006C07B5">
        <w:trPr>
          <w:trHeight w:val="1020"/>
        </w:trPr>
        <w:tc>
          <w:tcPr>
            <w:tcW w:w="2154" w:type="dxa"/>
            <w:shd w:val="clear" w:color="auto" w:fill="F2F2F2" w:themeFill="background1" w:themeFillShade="F2"/>
          </w:tcPr>
          <w:p w14:paraId="462C868C" w14:textId="77777777" w:rsidR="0013718D" w:rsidRPr="009F08DB" w:rsidRDefault="0013718D" w:rsidP="006C07B5">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5328EFD" w14:textId="77777777" w:rsidR="0013718D" w:rsidRPr="009F08DB" w:rsidRDefault="0013718D" w:rsidP="006C07B5">
            <w:pPr>
              <w:pStyle w:val="Textkrper"/>
              <w:tabs>
                <w:tab w:val="left" w:pos="284"/>
              </w:tabs>
              <w:spacing w:after="0"/>
              <w:rPr>
                <w:lang w:val="de-DE"/>
              </w:rPr>
            </w:pPr>
            <w:r w:rsidRPr="009F08DB">
              <w:rPr>
                <w:lang w:val="de-DE"/>
              </w:rPr>
              <w:t>ja/nein</w:t>
            </w:r>
          </w:p>
          <w:p w14:paraId="6FA4497D" w14:textId="77777777" w:rsidR="0013718D" w:rsidRPr="009F08DB" w:rsidRDefault="0013718D" w:rsidP="006C07B5">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80480" behindDoc="0" locked="0" layoutInCell="1" allowOverlap="1" wp14:anchorId="3720F868" wp14:editId="06E691D0">
                      <wp:simplePos x="0" y="0"/>
                      <wp:positionH relativeFrom="column">
                        <wp:posOffset>635</wp:posOffset>
                      </wp:positionH>
                      <wp:positionV relativeFrom="paragraph">
                        <wp:posOffset>36195</wp:posOffset>
                      </wp:positionV>
                      <wp:extent cx="820800" cy="320400"/>
                      <wp:effectExtent l="0" t="0" r="17780" b="22860"/>
                      <wp:wrapNone/>
                      <wp:docPr id="293266906" name="Rechteck: abgerundete Ecken 29326690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41698" w14:textId="77777777" w:rsidR="00BD5E17" w:rsidRDefault="00BD5E17" w:rsidP="0013718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20F868" id="Rechteck: abgerundete Ecken 293266906" o:spid="_x0000_s2831" style="position:absolute;left:0;text-align:left;margin-left:.05pt;margin-top:2.85pt;width:64.65pt;height:25.25pt;z-index:2585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Yvmj/vgIA&#10;AMgFAAAOAAAAAAAAAAAAAAAAAC4CAABkcnMvZTJvRG9jLnhtbFBLAQItABQABgAIAAAAIQCbrlPC&#10;2AAAAAUBAAAPAAAAAAAAAAAAAAAAABgFAABkcnMvZG93bnJldi54bWxQSwUGAAAAAAQABADzAAAA&#10;HQYAAAAA&#10;" filled="f" strokecolor="black [3213]" strokeweight=".5pt">
                      <v:textbox>
                        <w:txbxContent>
                          <w:p w14:paraId="2C441698" w14:textId="77777777" w:rsidR="00BD5E17" w:rsidRDefault="00BD5E17" w:rsidP="0013718D">
                            <w:pPr>
                              <w:jc w:val="center"/>
                            </w:pPr>
                            <w:r>
                              <w:t>x</w:t>
                            </w:r>
                          </w:p>
                        </w:txbxContent>
                      </v:textbox>
                    </v:roundrect>
                  </w:pict>
                </mc:Fallback>
              </mc:AlternateContent>
            </w:r>
          </w:p>
        </w:tc>
        <w:tc>
          <w:tcPr>
            <w:tcW w:w="5839" w:type="dxa"/>
            <w:shd w:val="clear" w:color="auto" w:fill="auto"/>
          </w:tcPr>
          <w:p w14:paraId="0CA4287D" w14:textId="77777777" w:rsidR="0013718D" w:rsidRPr="009F08DB" w:rsidRDefault="0013718D" w:rsidP="006C07B5">
            <w:pPr>
              <w:pStyle w:val="Textkrper"/>
              <w:tabs>
                <w:tab w:val="left" w:pos="284"/>
              </w:tabs>
              <w:spacing w:after="0"/>
              <w:rPr>
                <w:lang w:val="de-DE"/>
              </w:rPr>
            </w:pPr>
            <w:r w:rsidRPr="009F08DB">
              <w:rPr>
                <w:lang w:val="de-DE"/>
              </w:rPr>
              <w:t>Datum/Kurzzeichen</w:t>
            </w:r>
          </w:p>
          <w:p w14:paraId="10B2026E" w14:textId="77777777" w:rsidR="0013718D" w:rsidRPr="009F08DB" w:rsidRDefault="0013718D" w:rsidP="006C07B5">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81504" behindDoc="0" locked="0" layoutInCell="1" allowOverlap="1" wp14:anchorId="56749ED8" wp14:editId="52FEACD8">
                      <wp:simplePos x="0" y="0"/>
                      <wp:positionH relativeFrom="column">
                        <wp:posOffset>1746</wp:posOffset>
                      </wp:positionH>
                      <wp:positionV relativeFrom="line">
                        <wp:posOffset>32703</wp:posOffset>
                      </wp:positionV>
                      <wp:extent cx="3592354" cy="320400"/>
                      <wp:effectExtent l="0" t="0" r="27305" b="22860"/>
                      <wp:wrapNone/>
                      <wp:docPr id="293266907" name="Rechteck: abgerundete Ecken 293266907"/>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393AB" w14:textId="77777777" w:rsidR="00BD5E17" w:rsidRDefault="00BD5E17" w:rsidP="0013718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749ED8" id="Rechteck: abgerundete Ecken 293266907" o:spid="_x0000_s2832" style="position:absolute;left:0;text-align:left;margin-left:.15pt;margin-top:2.6pt;width:282.85pt;height:25.25pt;z-index:258581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ze&#10;jqnBAgAAyQUAAA4AAAAAAAAAAAAAAAAALgIAAGRycy9lMm9Eb2MueG1sUEsBAi0AFAAGAAgAAAAh&#10;ABCRfb7aAAAABQEAAA8AAAAAAAAAAAAAAAAAGwUAAGRycy9kb3ducmV2LnhtbFBLBQYAAAAABAAE&#10;APMAAAAiBgAAAAA=&#10;" filled="f" strokecolor="black [3213]" strokeweight=".5pt">
                      <v:textbox>
                        <w:txbxContent>
                          <w:p w14:paraId="4B2393AB" w14:textId="77777777" w:rsidR="00BD5E17" w:rsidRDefault="00BD5E17" w:rsidP="0013718D">
                            <w:pPr>
                              <w:jc w:val="center"/>
                            </w:pPr>
                            <w:r>
                              <w:t>x</w:t>
                            </w:r>
                          </w:p>
                        </w:txbxContent>
                      </v:textbox>
                      <w10:wrap anchory="line"/>
                    </v:roundrect>
                  </w:pict>
                </mc:Fallback>
              </mc:AlternateContent>
            </w:r>
          </w:p>
        </w:tc>
      </w:tr>
      <w:tr w:rsidR="0013718D" w:rsidRPr="009F08DB" w14:paraId="023A78C1" w14:textId="77777777" w:rsidTr="006C07B5">
        <w:trPr>
          <w:trHeight w:val="1020"/>
        </w:trPr>
        <w:tc>
          <w:tcPr>
            <w:tcW w:w="2154" w:type="dxa"/>
            <w:shd w:val="clear" w:color="auto" w:fill="F2F2F2" w:themeFill="background1" w:themeFillShade="F2"/>
          </w:tcPr>
          <w:p w14:paraId="4D8DAF44" w14:textId="77777777" w:rsidR="0013718D" w:rsidRPr="009F08DB" w:rsidRDefault="0013718D" w:rsidP="006C07B5">
            <w:pPr>
              <w:pStyle w:val="Textkrper"/>
              <w:spacing w:after="0"/>
              <w:rPr>
                <w:lang w:val="de-DE"/>
              </w:rPr>
            </w:pPr>
            <w:r w:rsidRPr="009F08DB">
              <w:rPr>
                <w:b/>
                <w:lang w:val="de-DE"/>
              </w:rPr>
              <w:t>Ergebnisse genehmigt</w:t>
            </w:r>
          </w:p>
        </w:tc>
        <w:tc>
          <w:tcPr>
            <w:tcW w:w="7256" w:type="dxa"/>
            <w:gridSpan w:val="2"/>
          </w:tcPr>
          <w:p w14:paraId="4F89A542" w14:textId="77777777" w:rsidR="0013718D" w:rsidRPr="009F08DB" w:rsidRDefault="0013718D" w:rsidP="006C07B5">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82528" behindDoc="0" locked="0" layoutInCell="1" allowOverlap="1" wp14:anchorId="0F39B549" wp14:editId="33EC6AB1">
                      <wp:simplePos x="0" y="0"/>
                      <wp:positionH relativeFrom="column">
                        <wp:posOffset>-5715</wp:posOffset>
                      </wp:positionH>
                      <wp:positionV relativeFrom="line">
                        <wp:posOffset>252095</wp:posOffset>
                      </wp:positionV>
                      <wp:extent cx="4500000" cy="320400"/>
                      <wp:effectExtent l="0" t="0" r="15240" b="22860"/>
                      <wp:wrapNone/>
                      <wp:docPr id="293266910" name="Rechteck: abgerundete Ecken 293266910"/>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E4E7C8" w14:textId="77777777" w:rsidR="00BD5E17" w:rsidRDefault="00BD5E17" w:rsidP="0013718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9B549" id="Rechteck: abgerundete Ecken 293266910" o:spid="_x0000_s2833" style="position:absolute;left:0;text-align:left;margin-left:-.45pt;margin-top:19.85pt;width:354.35pt;height:25.25pt;z-index:258582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E2SE68&#10;AgAAyQUAAA4AAAAAAAAAAAAAAAAALgIAAGRycy9lMm9Eb2MueG1sUEsBAi0AFAAGAAgAAAAhAHhH&#10;TL3cAAAABwEAAA8AAAAAAAAAAAAAAAAAFgUAAGRycy9kb3ducmV2LnhtbFBLBQYAAAAABAAEAPMA&#10;AAAfBgAAAAA=&#10;" filled="f" strokecolor="black [3213]" strokeweight=".5pt">
                      <v:textbox>
                        <w:txbxContent>
                          <w:p w14:paraId="2EE4E7C8" w14:textId="77777777" w:rsidR="00BD5E17" w:rsidRDefault="00BD5E17" w:rsidP="0013718D">
                            <w:pPr>
                              <w:jc w:val="center"/>
                            </w:pPr>
                            <w:r>
                              <w:t>x</w:t>
                            </w:r>
                          </w:p>
                        </w:txbxContent>
                      </v:textbox>
                      <w10:wrap anchory="line"/>
                    </v:roundrect>
                  </w:pict>
                </mc:Fallback>
              </mc:AlternateContent>
            </w:r>
            <w:r w:rsidRPr="009F08DB">
              <w:rPr>
                <w:lang w:val="de-DE"/>
              </w:rPr>
              <w:t>Datum/Kurzzeichen</w:t>
            </w:r>
          </w:p>
          <w:p w14:paraId="6E95C1D8" w14:textId="77777777" w:rsidR="0013718D" w:rsidRPr="009F08DB" w:rsidRDefault="0013718D" w:rsidP="006C07B5">
            <w:pPr>
              <w:pStyle w:val="Textkrper"/>
              <w:tabs>
                <w:tab w:val="left" w:pos="284"/>
              </w:tabs>
              <w:spacing w:after="0"/>
              <w:rPr>
                <w:lang w:val="de-DE"/>
              </w:rPr>
            </w:pPr>
          </w:p>
        </w:tc>
      </w:tr>
    </w:tbl>
    <w:p w14:paraId="18372C34" w14:textId="77777777" w:rsidR="0013718D" w:rsidRPr="009F08DB" w:rsidRDefault="0013718D" w:rsidP="0013718D">
      <w:pPr>
        <w:rPr>
          <w:rFonts w:ascii="Arial" w:hAnsi="Arial"/>
          <w:lang w:val="de-DE"/>
        </w:rPr>
      </w:pPr>
      <w:r w:rsidRPr="009F08DB">
        <w:rPr>
          <w:lang w:val="de-DE"/>
        </w:rPr>
        <w:br w:type="page"/>
      </w:r>
    </w:p>
    <w:p w14:paraId="4C8E2BB9" w14:textId="76F2E774" w:rsidR="005721B8" w:rsidRPr="009F08DB" w:rsidRDefault="003E664E" w:rsidP="00897659">
      <w:pPr>
        <w:pStyle w:val="berschrift3nummeriert"/>
        <w:rPr>
          <w:lang w:val="de-DE"/>
        </w:rPr>
      </w:pPr>
      <w:bookmarkStart w:id="182" w:name="_Toc118817694"/>
      <w:r w:rsidRPr="009F08DB">
        <w:rPr>
          <w:lang w:val="de-DE"/>
        </w:rPr>
        <w:lastRenderedPageBreak/>
        <w:t xml:space="preserve">FLT 328: </w:t>
      </w:r>
      <w:r w:rsidR="008D6386" w:rsidRPr="009F08DB">
        <w:rPr>
          <w:lang w:val="de-DE"/>
        </w:rPr>
        <w:t>PROSPEKTAPPARAT: UNTERE ENDLAGE NICHT ERREICHT</w:t>
      </w:r>
      <w:bookmarkEnd w:id="182"/>
    </w:p>
    <w:p w14:paraId="0530263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E0215CC" w14:textId="77777777" w:rsidTr="003E664E">
        <w:trPr>
          <w:trHeight w:val="495"/>
        </w:trPr>
        <w:tc>
          <w:tcPr>
            <w:tcW w:w="2154" w:type="dxa"/>
            <w:shd w:val="clear" w:color="auto" w:fill="F2F2F2" w:themeFill="background1" w:themeFillShade="F2"/>
          </w:tcPr>
          <w:p w14:paraId="23369C77" w14:textId="50734BBD" w:rsidR="005721B8" w:rsidRPr="009F08DB" w:rsidRDefault="00D8280B" w:rsidP="00190981">
            <w:pPr>
              <w:pStyle w:val="Textkrper"/>
              <w:spacing w:after="0"/>
              <w:rPr>
                <w:b/>
                <w:lang w:val="de-DE"/>
              </w:rPr>
            </w:pPr>
            <w:r w:rsidRPr="009F08DB">
              <w:rPr>
                <w:b/>
                <w:lang w:val="de-DE"/>
              </w:rPr>
              <w:t>Testziel</w:t>
            </w:r>
          </w:p>
        </w:tc>
        <w:tc>
          <w:tcPr>
            <w:tcW w:w="7257" w:type="dxa"/>
          </w:tcPr>
          <w:p w14:paraId="00946D54" w14:textId="222E9E5E" w:rsidR="005721B8" w:rsidRPr="009F08DB" w:rsidRDefault="00A7704C" w:rsidP="00190981">
            <w:pPr>
              <w:pStyle w:val="BulletTabtext"/>
              <w:rPr>
                <w:lang w:val="de-DE"/>
              </w:rPr>
            </w:pPr>
            <w:r w:rsidRPr="009F08DB">
              <w:rPr>
                <w:lang w:val="de-DE"/>
              </w:rPr>
              <w:t>Test, ob die richtige Störmeldung im Bedienfeld erscheint</w:t>
            </w:r>
          </w:p>
          <w:p w14:paraId="011D5993" w14:textId="7570B9CA" w:rsidR="003E664E" w:rsidRPr="009F08DB" w:rsidRDefault="003E664E" w:rsidP="003E664E">
            <w:pPr>
              <w:pStyle w:val="Abstandshalter"/>
              <w:rPr>
                <w:lang w:val="de-DE"/>
              </w:rPr>
            </w:pPr>
          </w:p>
        </w:tc>
      </w:tr>
      <w:tr w:rsidR="005721B8" w:rsidRPr="00897659" w14:paraId="7156DF39" w14:textId="77777777" w:rsidTr="00190981">
        <w:trPr>
          <w:trHeight w:val="170"/>
        </w:trPr>
        <w:tc>
          <w:tcPr>
            <w:tcW w:w="2154" w:type="dxa"/>
          </w:tcPr>
          <w:p w14:paraId="110B1233" w14:textId="77777777" w:rsidR="005721B8" w:rsidRPr="009F08DB" w:rsidRDefault="005721B8" w:rsidP="00190981">
            <w:pPr>
              <w:pStyle w:val="Textkrper"/>
              <w:spacing w:before="0" w:after="0"/>
              <w:rPr>
                <w:sz w:val="8"/>
                <w:szCs w:val="8"/>
                <w:lang w:val="de-DE"/>
              </w:rPr>
            </w:pPr>
          </w:p>
        </w:tc>
        <w:tc>
          <w:tcPr>
            <w:tcW w:w="7257" w:type="dxa"/>
          </w:tcPr>
          <w:p w14:paraId="70C5DA5C" w14:textId="77777777" w:rsidR="005721B8" w:rsidRPr="009F08DB" w:rsidRDefault="005721B8" w:rsidP="00190981">
            <w:pPr>
              <w:pStyle w:val="Textkrper"/>
              <w:spacing w:before="0" w:after="0"/>
              <w:rPr>
                <w:sz w:val="8"/>
                <w:szCs w:val="8"/>
                <w:lang w:val="de-DE"/>
              </w:rPr>
            </w:pPr>
          </w:p>
        </w:tc>
      </w:tr>
      <w:tr w:rsidR="005721B8" w:rsidRPr="009F08DB" w14:paraId="045D48C0" w14:textId="77777777" w:rsidTr="00190981">
        <w:trPr>
          <w:trHeight w:val="471"/>
        </w:trPr>
        <w:tc>
          <w:tcPr>
            <w:tcW w:w="2154" w:type="dxa"/>
            <w:shd w:val="clear" w:color="auto" w:fill="F2F2F2" w:themeFill="background1" w:themeFillShade="F2"/>
          </w:tcPr>
          <w:p w14:paraId="2CBE8BD0" w14:textId="254D75BC" w:rsidR="005721B8" w:rsidRPr="009F08DB" w:rsidRDefault="00D8280B" w:rsidP="00190981">
            <w:pPr>
              <w:pStyle w:val="Textkrper"/>
              <w:spacing w:after="0"/>
              <w:rPr>
                <w:b/>
                <w:lang w:val="de-DE"/>
              </w:rPr>
            </w:pPr>
            <w:r w:rsidRPr="009F08DB">
              <w:rPr>
                <w:b/>
                <w:lang w:val="de-DE"/>
              </w:rPr>
              <w:t>Testdurchführung</w:t>
            </w:r>
          </w:p>
        </w:tc>
        <w:tc>
          <w:tcPr>
            <w:tcW w:w="7257" w:type="dxa"/>
          </w:tcPr>
          <w:p w14:paraId="25067904" w14:textId="77777777" w:rsidR="005721B8" w:rsidRPr="009F08DB" w:rsidRDefault="005721B8" w:rsidP="00190981">
            <w:pPr>
              <w:pStyle w:val="Textkrper"/>
              <w:spacing w:after="0"/>
              <w:rPr>
                <w:lang w:val="de-DE"/>
              </w:rPr>
            </w:pPr>
          </w:p>
        </w:tc>
      </w:tr>
      <w:tr w:rsidR="005721B8" w:rsidRPr="009F08DB" w14:paraId="49AE5B1D" w14:textId="77777777" w:rsidTr="003E664E">
        <w:trPr>
          <w:trHeight w:val="271"/>
        </w:trPr>
        <w:tc>
          <w:tcPr>
            <w:tcW w:w="2154" w:type="dxa"/>
            <w:shd w:val="clear" w:color="auto" w:fill="F2F2F2" w:themeFill="background1" w:themeFillShade="F2"/>
          </w:tcPr>
          <w:p w14:paraId="15EA7296" w14:textId="1DE74F82" w:rsidR="005721B8" w:rsidRPr="009F08DB" w:rsidRDefault="00D41D58" w:rsidP="00190981">
            <w:pPr>
              <w:pStyle w:val="Textkrper"/>
              <w:spacing w:after="0"/>
              <w:rPr>
                <w:lang w:val="de-DE"/>
              </w:rPr>
            </w:pPr>
            <w:r w:rsidRPr="009F08DB">
              <w:rPr>
                <w:lang w:val="de-DE"/>
              </w:rPr>
              <w:t>Testvoraussetzungen</w:t>
            </w:r>
          </w:p>
        </w:tc>
        <w:tc>
          <w:tcPr>
            <w:tcW w:w="7257" w:type="dxa"/>
          </w:tcPr>
          <w:p w14:paraId="3D254BF4" w14:textId="3D64FDC6" w:rsidR="005721B8" w:rsidRPr="009F08DB" w:rsidRDefault="00AE36C0" w:rsidP="003E664E">
            <w:pPr>
              <w:pStyle w:val="BulletTabtext"/>
              <w:rPr>
                <w:lang w:val="de-DE"/>
              </w:rPr>
            </w:pPr>
            <w:r w:rsidRPr="009F08DB">
              <w:rPr>
                <w:lang w:val="de-DE"/>
              </w:rPr>
              <w:t>Maschine ist im Automatikbetrieb bereit</w:t>
            </w:r>
          </w:p>
          <w:p w14:paraId="1D0E53B7" w14:textId="1CAD3DB7" w:rsidR="003E664E" w:rsidRPr="009F08DB" w:rsidRDefault="003E664E" w:rsidP="003E664E">
            <w:pPr>
              <w:pStyle w:val="Abstandshalter"/>
              <w:rPr>
                <w:lang w:val="de-DE"/>
              </w:rPr>
            </w:pPr>
          </w:p>
        </w:tc>
      </w:tr>
      <w:tr w:rsidR="005721B8" w:rsidRPr="009F08DB" w14:paraId="47669F05" w14:textId="77777777" w:rsidTr="003E664E">
        <w:trPr>
          <w:trHeight w:val="420"/>
        </w:trPr>
        <w:tc>
          <w:tcPr>
            <w:tcW w:w="2154" w:type="dxa"/>
            <w:shd w:val="clear" w:color="auto" w:fill="F2F2F2" w:themeFill="background1" w:themeFillShade="F2"/>
          </w:tcPr>
          <w:p w14:paraId="40EA33E3" w14:textId="0A8E5635" w:rsidR="005721B8" w:rsidRPr="009F08DB" w:rsidRDefault="00D8280B" w:rsidP="00190981">
            <w:pPr>
              <w:pStyle w:val="Textkrper"/>
              <w:spacing w:after="0"/>
              <w:rPr>
                <w:lang w:val="de-DE"/>
              </w:rPr>
            </w:pPr>
            <w:r w:rsidRPr="009F08DB">
              <w:rPr>
                <w:lang w:val="de-DE"/>
              </w:rPr>
              <w:t>Erforderliche Tätigkeit</w:t>
            </w:r>
          </w:p>
        </w:tc>
        <w:tc>
          <w:tcPr>
            <w:tcW w:w="7257" w:type="dxa"/>
          </w:tcPr>
          <w:p w14:paraId="784AC2C4" w14:textId="4DB79B67" w:rsidR="005721B8" w:rsidRPr="009F08DB" w:rsidRDefault="00512C67" w:rsidP="003E664E">
            <w:pPr>
              <w:pStyle w:val="BulletTabtext"/>
              <w:rPr>
                <w:lang w:val="de-DE"/>
              </w:rPr>
            </w:pPr>
            <w:r w:rsidRPr="009F08DB">
              <w:rPr>
                <w:lang w:val="de-DE"/>
              </w:rPr>
              <w:t xml:space="preserve">Sensor </w:t>
            </w:r>
            <w:r w:rsidR="003E664E" w:rsidRPr="009F08DB">
              <w:rPr>
                <w:lang w:val="de-DE"/>
              </w:rPr>
              <w:t>”20B53</w:t>
            </w:r>
            <w:r w:rsidR="00792679" w:rsidRPr="009F08DB">
              <w:rPr>
                <w:lang w:val="de-DE"/>
              </w:rPr>
              <w:t>“</w:t>
            </w:r>
            <w:r w:rsidR="0065611C" w:rsidRPr="009F08DB">
              <w:rPr>
                <w:lang w:val="de-DE"/>
              </w:rPr>
              <w:t xml:space="preserve"> ausstecken</w:t>
            </w:r>
          </w:p>
          <w:p w14:paraId="53DC599C" w14:textId="5DA0AE47" w:rsidR="003E664E" w:rsidRPr="009F08DB" w:rsidRDefault="003E664E" w:rsidP="003E664E">
            <w:pPr>
              <w:pStyle w:val="Abstandshalter"/>
              <w:rPr>
                <w:lang w:val="de-DE"/>
              </w:rPr>
            </w:pPr>
          </w:p>
        </w:tc>
      </w:tr>
      <w:tr w:rsidR="005721B8" w:rsidRPr="00897659" w14:paraId="216D1F11" w14:textId="77777777" w:rsidTr="00190981">
        <w:trPr>
          <w:trHeight w:val="697"/>
        </w:trPr>
        <w:tc>
          <w:tcPr>
            <w:tcW w:w="2154" w:type="dxa"/>
            <w:shd w:val="clear" w:color="auto" w:fill="F2F2F2" w:themeFill="background1" w:themeFillShade="F2"/>
          </w:tcPr>
          <w:p w14:paraId="46EF6B7E" w14:textId="6E3E4E2D" w:rsidR="005721B8" w:rsidRPr="009F08DB" w:rsidRDefault="008C23D6" w:rsidP="00190981">
            <w:pPr>
              <w:pStyle w:val="Textkrper"/>
              <w:spacing w:after="0"/>
              <w:rPr>
                <w:lang w:val="de-DE"/>
              </w:rPr>
            </w:pPr>
            <w:r w:rsidRPr="009F08DB">
              <w:rPr>
                <w:lang w:val="de-DE"/>
              </w:rPr>
              <w:t>Folge</w:t>
            </w:r>
          </w:p>
        </w:tc>
        <w:tc>
          <w:tcPr>
            <w:tcW w:w="7257" w:type="dxa"/>
          </w:tcPr>
          <w:p w14:paraId="415A501C" w14:textId="02B01231" w:rsidR="003E664E" w:rsidRPr="009F08DB" w:rsidRDefault="00762C1A" w:rsidP="003E664E">
            <w:pPr>
              <w:pStyle w:val="BulletTabtext"/>
              <w:rPr>
                <w:lang w:val="de-DE"/>
              </w:rPr>
            </w:pPr>
            <w:r w:rsidRPr="009F08DB">
              <w:rPr>
                <w:lang w:val="de-DE"/>
              </w:rPr>
              <w:t>Störmeldung erscheint im Bedienfeld</w:t>
            </w:r>
          </w:p>
          <w:p w14:paraId="567627C2" w14:textId="464EBF2E" w:rsidR="005721B8" w:rsidRPr="009F08DB" w:rsidRDefault="000A4CB7" w:rsidP="003E664E">
            <w:pPr>
              <w:pStyle w:val="BulletTabtext"/>
              <w:rPr>
                <w:lang w:val="de-DE"/>
              </w:rPr>
            </w:pPr>
            <w:r w:rsidRPr="009F08DB">
              <w:rPr>
                <w:lang w:val="de-DE"/>
              </w:rPr>
              <w:t>Maschine kann nicht gestartet werden, solange Störmeldung aktiv ist</w:t>
            </w:r>
          </w:p>
          <w:p w14:paraId="04BB5308" w14:textId="55BD33B9" w:rsidR="003E664E" w:rsidRPr="009F08DB" w:rsidRDefault="003E664E" w:rsidP="003E664E">
            <w:pPr>
              <w:pStyle w:val="Abstandshalter"/>
              <w:rPr>
                <w:lang w:val="de-DE"/>
              </w:rPr>
            </w:pPr>
          </w:p>
        </w:tc>
      </w:tr>
      <w:tr w:rsidR="005721B8" w:rsidRPr="009F08DB" w14:paraId="744814A8" w14:textId="77777777" w:rsidTr="003E664E">
        <w:trPr>
          <w:trHeight w:val="356"/>
        </w:trPr>
        <w:tc>
          <w:tcPr>
            <w:tcW w:w="2154" w:type="dxa"/>
            <w:shd w:val="clear" w:color="auto" w:fill="F2F2F2" w:themeFill="background1" w:themeFillShade="F2"/>
          </w:tcPr>
          <w:p w14:paraId="724D9BC0" w14:textId="232BEE89" w:rsidR="005721B8" w:rsidRPr="009F08DB" w:rsidRDefault="00D8280B" w:rsidP="00190981">
            <w:pPr>
              <w:pStyle w:val="Textkrper"/>
              <w:spacing w:after="0"/>
              <w:rPr>
                <w:lang w:val="de-DE"/>
              </w:rPr>
            </w:pPr>
            <w:r w:rsidRPr="009F08DB">
              <w:rPr>
                <w:lang w:val="de-DE"/>
              </w:rPr>
              <w:t>Kommentare</w:t>
            </w:r>
          </w:p>
        </w:tc>
        <w:tc>
          <w:tcPr>
            <w:tcW w:w="7257" w:type="dxa"/>
          </w:tcPr>
          <w:p w14:paraId="265D0704" w14:textId="6DFBABD2" w:rsidR="005721B8" w:rsidRPr="009F08DB" w:rsidRDefault="00AE36C0" w:rsidP="00190981">
            <w:pPr>
              <w:pStyle w:val="BulletTabtext"/>
              <w:rPr>
                <w:lang w:val="de-DE"/>
              </w:rPr>
            </w:pPr>
            <w:r w:rsidRPr="009F08DB">
              <w:rPr>
                <w:lang w:val="de-DE"/>
              </w:rPr>
              <w:t>Keine</w:t>
            </w:r>
          </w:p>
          <w:p w14:paraId="59E2FE71" w14:textId="77777777" w:rsidR="005721B8" w:rsidRPr="009F08DB" w:rsidRDefault="005721B8" w:rsidP="00190981">
            <w:pPr>
              <w:pStyle w:val="Abstandshalter"/>
              <w:rPr>
                <w:lang w:val="de-DE"/>
              </w:rPr>
            </w:pPr>
          </w:p>
        </w:tc>
      </w:tr>
      <w:tr w:rsidR="005721B8" w:rsidRPr="009F08DB" w14:paraId="31A4C551" w14:textId="77777777" w:rsidTr="00190981">
        <w:trPr>
          <w:trHeight w:val="697"/>
        </w:trPr>
        <w:tc>
          <w:tcPr>
            <w:tcW w:w="2154" w:type="dxa"/>
            <w:shd w:val="clear" w:color="auto" w:fill="F2F2F2" w:themeFill="background1" w:themeFillShade="F2"/>
          </w:tcPr>
          <w:p w14:paraId="14497747" w14:textId="402E789F" w:rsidR="005721B8" w:rsidRPr="009F08DB" w:rsidRDefault="00D41D58" w:rsidP="00190981">
            <w:pPr>
              <w:pStyle w:val="Textkrper"/>
              <w:spacing w:after="0"/>
              <w:rPr>
                <w:lang w:val="de-DE"/>
              </w:rPr>
            </w:pPr>
            <w:r w:rsidRPr="009F08DB">
              <w:rPr>
                <w:lang w:val="de-DE"/>
              </w:rPr>
              <w:t>Quittierung</w:t>
            </w:r>
          </w:p>
        </w:tc>
        <w:tc>
          <w:tcPr>
            <w:tcW w:w="7257" w:type="dxa"/>
          </w:tcPr>
          <w:p w14:paraId="6C4CA4A6" w14:textId="3D296C17" w:rsidR="003E664E" w:rsidRPr="009F08DB" w:rsidRDefault="00512C67" w:rsidP="003E664E">
            <w:pPr>
              <w:pStyle w:val="BulletTabtext"/>
              <w:rPr>
                <w:lang w:val="de-DE"/>
              </w:rPr>
            </w:pPr>
            <w:r w:rsidRPr="009F08DB">
              <w:rPr>
                <w:lang w:val="de-DE"/>
              </w:rPr>
              <w:t xml:space="preserve">Sensor </w:t>
            </w:r>
            <w:r w:rsidR="003E664E" w:rsidRPr="009F08DB">
              <w:rPr>
                <w:lang w:val="de-DE"/>
              </w:rPr>
              <w:t>”20B53</w:t>
            </w:r>
            <w:r w:rsidR="00792679" w:rsidRPr="009F08DB">
              <w:rPr>
                <w:lang w:val="de-DE"/>
              </w:rPr>
              <w:t>“</w:t>
            </w:r>
            <w:r w:rsidR="006A3567" w:rsidRPr="009F08DB">
              <w:rPr>
                <w:lang w:val="de-DE"/>
              </w:rPr>
              <w:t xml:space="preserve"> wieder einstecken</w:t>
            </w:r>
          </w:p>
          <w:p w14:paraId="4A66B1C9" w14:textId="059F273F" w:rsidR="005721B8" w:rsidRPr="009F08DB" w:rsidRDefault="00762C1A" w:rsidP="003E664E">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9454640" w14:textId="24A0DDB8" w:rsidR="003E664E" w:rsidRPr="009F08DB" w:rsidRDefault="003E664E" w:rsidP="003E664E">
            <w:pPr>
              <w:pStyle w:val="Abstandshalter"/>
              <w:rPr>
                <w:lang w:val="de-DE"/>
              </w:rPr>
            </w:pPr>
          </w:p>
        </w:tc>
      </w:tr>
    </w:tbl>
    <w:p w14:paraId="1932738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60B797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F86668B" w14:textId="7D62B228"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218C94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BEF4A8B" w14:textId="11474D0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6F7275E" w14:textId="77777777" w:rsidTr="00190981">
        <w:trPr>
          <w:trHeight w:val="697"/>
        </w:trPr>
        <w:tc>
          <w:tcPr>
            <w:tcW w:w="2154" w:type="dxa"/>
            <w:tcBorders>
              <w:bottom w:val="nil"/>
            </w:tcBorders>
            <w:shd w:val="clear" w:color="auto" w:fill="F2F2F2" w:themeFill="background1" w:themeFillShade="F2"/>
          </w:tcPr>
          <w:p w14:paraId="51404C5C" w14:textId="657E495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ABE35BF" w14:textId="72F3F1AE"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E20AF6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83104" behindDoc="0" locked="0" layoutInCell="1" allowOverlap="1" wp14:anchorId="4BCEAD3B" wp14:editId="52D894FD">
                      <wp:simplePos x="0" y="0"/>
                      <wp:positionH relativeFrom="column">
                        <wp:posOffset>-36195</wp:posOffset>
                      </wp:positionH>
                      <wp:positionV relativeFrom="line">
                        <wp:posOffset>36195</wp:posOffset>
                      </wp:positionV>
                      <wp:extent cx="820800" cy="320400"/>
                      <wp:effectExtent l="0" t="0" r="17780" b="22860"/>
                      <wp:wrapNone/>
                      <wp:docPr id="293275746" name="Rechteck: abgerundete Ecken 29327574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A2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EAD3B" id="Rechteck: abgerundete Ecken 293275746" o:spid="_x0000_s2834" style="position:absolute;left:0;text-align:left;margin-left:-2.85pt;margin-top:2.85pt;width:64.65pt;height:25.25pt;z-index:254383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chvw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akmch&#10;vwIAAMgFAAAOAAAAAAAAAAAAAAAAAC4CAABkcnMvZTJvRG9jLnhtbFBLAQItABQABgAIAAAAIQA1&#10;k1522gAAAAcBAAAPAAAAAAAAAAAAAAAAABkFAABkcnMvZG93bnJldi54bWxQSwUGAAAAAAQABADz&#10;AAAAIAYAAAAA&#10;" filled="f" strokecolor="black [3213]" strokeweight=".5pt">
                      <v:textbox>
                        <w:txbxContent>
                          <w:p w14:paraId="3C787A2D" w14:textId="77777777" w:rsidR="00BD5E17" w:rsidRDefault="00BD5E17" w:rsidP="005721B8">
                            <w:pPr>
                              <w:jc w:val="center"/>
                            </w:pPr>
                            <w:r>
                              <w:t>x</w:t>
                            </w:r>
                          </w:p>
                        </w:txbxContent>
                      </v:textbox>
                      <w10:wrap anchory="line"/>
                    </v:roundrect>
                  </w:pict>
                </mc:Fallback>
              </mc:AlternateContent>
            </w:r>
          </w:p>
        </w:tc>
      </w:tr>
      <w:tr w:rsidR="005721B8" w:rsidRPr="00897659" w14:paraId="1E51522D" w14:textId="77777777" w:rsidTr="00190981">
        <w:trPr>
          <w:trHeight w:val="697"/>
        </w:trPr>
        <w:tc>
          <w:tcPr>
            <w:tcW w:w="2154" w:type="dxa"/>
            <w:tcBorders>
              <w:top w:val="nil"/>
              <w:bottom w:val="nil"/>
            </w:tcBorders>
            <w:shd w:val="clear" w:color="auto" w:fill="F2F2F2" w:themeFill="background1" w:themeFillShade="F2"/>
          </w:tcPr>
          <w:p w14:paraId="72AE0628" w14:textId="77777777" w:rsidR="005721B8" w:rsidRPr="009F08DB" w:rsidRDefault="005721B8" w:rsidP="00190981">
            <w:pPr>
              <w:pStyle w:val="Textkrper"/>
              <w:spacing w:after="0"/>
              <w:rPr>
                <w:lang w:val="de-DE"/>
              </w:rPr>
            </w:pPr>
          </w:p>
        </w:tc>
        <w:tc>
          <w:tcPr>
            <w:tcW w:w="5839" w:type="dxa"/>
            <w:tcBorders>
              <w:top w:val="nil"/>
              <w:bottom w:val="nil"/>
            </w:tcBorders>
          </w:tcPr>
          <w:p w14:paraId="192F118A" w14:textId="34FD4B0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DC088E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90272" behindDoc="0" locked="0" layoutInCell="1" allowOverlap="1" wp14:anchorId="59D87E9B" wp14:editId="617DF233">
                      <wp:simplePos x="0" y="0"/>
                      <wp:positionH relativeFrom="column">
                        <wp:posOffset>-36195</wp:posOffset>
                      </wp:positionH>
                      <wp:positionV relativeFrom="line">
                        <wp:posOffset>36195</wp:posOffset>
                      </wp:positionV>
                      <wp:extent cx="820800" cy="320400"/>
                      <wp:effectExtent l="0" t="0" r="17780" b="22860"/>
                      <wp:wrapNone/>
                      <wp:docPr id="293275747" name="Rechteck: abgerundete Ecken 2932757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3D1A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D87E9B" id="Rechteck: abgerundete Ecken 293275747" o:spid="_x0000_s2835" style="position:absolute;left:0;text-align:left;margin-left:-2.85pt;margin-top:2.85pt;width:64.65pt;height:25.25pt;z-index:254390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W1DP+&#10;vwIAAMgFAAAOAAAAAAAAAAAAAAAAAC4CAABkcnMvZTJvRG9jLnhtbFBLAQItABQABgAIAAAAIQA1&#10;k1522gAAAAcBAAAPAAAAAAAAAAAAAAAAABkFAABkcnMvZG93bnJldi54bWxQSwUGAAAAAAQABADz&#10;AAAAIAYAAAAA&#10;" filled="f" strokecolor="black [3213]" strokeweight=".5pt">
                      <v:textbox>
                        <w:txbxContent>
                          <w:p w14:paraId="74F3D1AF" w14:textId="77777777" w:rsidR="00BD5E17" w:rsidRDefault="00BD5E17" w:rsidP="005721B8">
                            <w:pPr>
                              <w:jc w:val="center"/>
                            </w:pPr>
                            <w:r>
                              <w:t>x</w:t>
                            </w:r>
                          </w:p>
                        </w:txbxContent>
                      </v:textbox>
                      <w10:wrap anchory="line"/>
                    </v:roundrect>
                  </w:pict>
                </mc:Fallback>
              </mc:AlternateContent>
            </w:r>
          </w:p>
        </w:tc>
      </w:tr>
      <w:tr w:rsidR="005721B8" w:rsidRPr="009F08DB" w14:paraId="58F8E8A8" w14:textId="77777777" w:rsidTr="00190981">
        <w:trPr>
          <w:trHeight w:val="1701"/>
        </w:trPr>
        <w:tc>
          <w:tcPr>
            <w:tcW w:w="2154" w:type="dxa"/>
            <w:shd w:val="clear" w:color="auto" w:fill="F2F2F2" w:themeFill="background1" w:themeFillShade="F2"/>
          </w:tcPr>
          <w:p w14:paraId="08A9C0A3" w14:textId="07B63AA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34FD70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87200" behindDoc="0" locked="0" layoutInCell="1" allowOverlap="1" wp14:anchorId="3F20B727" wp14:editId="651F2789">
                      <wp:simplePos x="0" y="0"/>
                      <wp:positionH relativeFrom="column">
                        <wp:posOffset>-5715</wp:posOffset>
                      </wp:positionH>
                      <wp:positionV relativeFrom="line">
                        <wp:posOffset>72390</wp:posOffset>
                      </wp:positionV>
                      <wp:extent cx="4500000" cy="942975"/>
                      <wp:effectExtent l="0" t="0" r="15240" b="28575"/>
                      <wp:wrapNone/>
                      <wp:docPr id="293275750" name="Rechteck: abgerundete Ecken 29327575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EBC1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0B727" id="Rechteck: abgerundete Ecken 293275750" o:spid="_x0000_s2836" style="position:absolute;left:0;text-align:left;margin-left:-.45pt;margin-top:5.7pt;width:354.35pt;height:74.25pt;z-index:254387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" filled="f" strokecolor="black [3213]" strokeweight=".5pt">
                      <v:textbox>
                        <w:txbxContent>
                          <w:p w14:paraId="3CFEBC1B" w14:textId="77777777" w:rsidR="00BD5E17" w:rsidRDefault="00BD5E17" w:rsidP="005721B8">
                            <w:pPr>
                              <w:jc w:val="center"/>
                            </w:pPr>
                            <w:r>
                              <w:t>x</w:t>
                            </w:r>
                          </w:p>
                        </w:txbxContent>
                      </v:textbox>
                      <w10:wrap anchory="line"/>
                    </v:roundrect>
                  </w:pict>
                </mc:Fallback>
              </mc:AlternateContent>
            </w:r>
          </w:p>
        </w:tc>
      </w:tr>
    </w:tbl>
    <w:p w14:paraId="60024906" w14:textId="0B98221E" w:rsidR="005721B8" w:rsidRPr="009F08DB" w:rsidRDefault="005721B8" w:rsidP="005721B8">
      <w:pPr>
        <w:pStyle w:val="Textkrper"/>
        <w:rPr>
          <w:lang w:val="de-DE"/>
        </w:rPr>
      </w:pPr>
    </w:p>
    <w:p w14:paraId="666188E3" w14:textId="6CA05860" w:rsidR="003E664E" w:rsidRPr="009F08DB" w:rsidRDefault="003E664E" w:rsidP="005721B8">
      <w:pPr>
        <w:pStyle w:val="Textkrper"/>
        <w:rPr>
          <w:lang w:val="de-DE"/>
        </w:rPr>
      </w:pPr>
    </w:p>
    <w:p w14:paraId="31384DB0" w14:textId="59FE859C" w:rsidR="003E664E" w:rsidRDefault="003E664E" w:rsidP="005721B8">
      <w:pPr>
        <w:pStyle w:val="Textkrper"/>
        <w:rPr>
          <w:lang w:val="de-DE"/>
        </w:rPr>
      </w:pPr>
    </w:p>
    <w:p w14:paraId="1458909C" w14:textId="77777777" w:rsidR="00D87089" w:rsidRPr="009F08DB" w:rsidRDefault="00D87089" w:rsidP="005721B8">
      <w:pPr>
        <w:pStyle w:val="Textkrper"/>
        <w:rPr>
          <w:lang w:val="de-DE"/>
        </w:rPr>
      </w:pPr>
    </w:p>
    <w:p w14:paraId="52B85CC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58FD2A4" w14:textId="77777777" w:rsidTr="00626664">
        <w:trPr>
          <w:trHeight w:val="1020"/>
        </w:trPr>
        <w:tc>
          <w:tcPr>
            <w:tcW w:w="2154" w:type="dxa"/>
            <w:shd w:val="clear" w:color="auto" w:fill="F2F2F2" w:themeFill="background1" w:themeFillShade="F2"/>
          </w:tcPr>
          <w:p w14:paraId="78638E23" w14:textId="474AE277"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E50CCFA" w14:textId="2D088040" w:rsidR="00626664" w:rsidRPr="009F08DB" w:rsidRDefault="00745279" w:rsidP="00190981">
            <w:pPr>
              <w:pStyle w:val="Textkrper"/>
              <w:tabs>
                <w:tab w:val="left" w:pos="284"/>
              </w:tabs>
              <w:spacing w:after="0"/>
              <w:rPr>
                <w:lang w:val="de-DE"/>
              </w:rPr>
            </w:pPr>
            <w:r w:rsidRPr="009F08DB">
              <w:rPr>
                <w:lang w:val="de-DE"/>
              </w:rPr>
              <w:t>ja/nein</w:t>
            </w:r>
          </w:p>
          <w:p w14:paraId="1CD45AD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41504" behindDoc="0" locked="0" layoutInCell="1" allowOverlap="1" wp14:anchorId="773CA0D6" wp14:editId="6BF32B6C">
                      <wp:simplePos x="0" y="0"/>
                      <wp:positionH relativeFrom="column">
                        <wp:posOffset>635</wp:posOffset>
                      </wp:positionH>
                      <wp:positionV relativeFrom="paragraph">
                        <wp:posOffset>36195</wp:posOffset>
                      </wp:positionV>
                      <wp:extent cx="820800" cy="320400"/>
                      <wp:effectExtent l="0" t="0" r="17780" b="22860"/>
                      <wp:wrapNone/>
                      <wp:docPr id="293275751" name="Rechteck: abgerundete Ecken 2932757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83201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CA0D6" id="Rechteck: abgerundete Ecken 293275751" o:spid="_x0000_s2837" style="position:absolute;left:0;text-align:left;margin-left:.05pt;margin-top:2.85pt;width:64.65pt;height:25.25pt;z-index:2579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76bvQ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HCTvpu9AgAA&#10;yAUAAA4AAAAAAAAAAAAAAAAALgIAAGRycy9lMm9Eb2MueG1sUEsBAi0AFAAGAAgAAAAhAJuuU8LY&#10;AAAABQEAAA8AAAAAAAAAAAAAAAAAFwUAAGRycy9kb3ducmV2LnhtbFBLBQYAAAAABAAEAPMAAAAc&#10;BgAAAAA=&#10;" filled="f" strokecolor="black [3213]" strokeweight=".5pt">
                      <v:textbox>
                        <w:txbxContent>
                          <w:p w14:paraId="1383201E" w14:textId="77777777" w:rsidR="00BD5E17" w:rsidRDefault="00BD5E17" w:rsidP="005721B8">
                            <w:pPr>
                              <w:jc w:val="center"/>
                            </w:pPr>
                            <w:r>
                              <w:t>x</w:t>
                            </w:r>
                          </w:p>
                        </w:txbxContent>
                      </v:textbox>
                    </v:roundrect>
                  </w:pict>
                </mc:Fallback>
              </mc:AlternateContent>
            </w:r>
          </w:p>
        </w:tc>
        <w:tc>
          <w:tcPr>
            <w:tcW w:w="5839" w:type="dxa"/>
            <w:shd w:val="clear" w:color="auto" w:fill="auto"/>
          </w:tcPr>
          <w:p w14:paraId="19AD3FD9" w14:textId="796CD734" w:rsidR="00626664" w:rsidRPr="009F08DB" w:rsidRDefault="00745279" w:rsidP="00190981">
            <w:pPr>
              <w:pStyle w:val="Textkrper"/>
              <w:tabs>
                <w:tab w:val="left" w:pos="284"/>
              </w:tabs>
              <w:spacing w:after="0"/>
              <w:rPr>
                <w:lang w:val="de-DE"/>
              </w:rPr>
            </w:pPr>
            <w:r w:rsidRPr="009F08DB">
              <w:rPr>
                <w:lang w:val="de-DE"/>
              </w:rPr>
              <w:t>Datum/Kurzzeichen</w:t>
            </w:r>
          </w:p>
          <w:p w14:paraId="2677309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42528" behindDoc="0" locked="0" layoutInCell="1" allowOverlap="1" wp14:anchorId="6AD5CDD6" wp14:editId="27467179">
                      <wp:simplePos x="0" y="0"/>
                      <wp:positionH relativeFrom="column">
                        <wp:posOffset>1746</wp:posOffset>
                      </wp:positionH>
                      <wp:positionV relativeFrom="line">
                        <wp:posOffset>32703</wp:posOffset>
                      </wp:positionV>
                      <wp:extent cx="3592354" cy="320400"/>
                      <wp:effectExtent l="0" t="0" r="27305" b="22860"/>
                      <wp:wrapNone/>
                      <wp:docPr id="293275752" name="Rechteck: abgerundete Ecken 29327575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3DD3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5CDD6" id="Rechteck: abgerundete Ecken 293275752" o:spid="_x0000_s2838" style="position:absolute;left:0;text-align:left;margin-left:.15pt;margin-top:2.6pt;width:282.85pt;height:25.25pt;z-index:257942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OYE&#10;RO3BAgAAyQUAAA4AAAAAAAAAAAAAAAAALgIAAGRycy9lMm9Eb2MueG1sUEsBAi0AFAAGAAgAAAAh&#10;ABCRfb7aAAAABQEAAA8AAAAAAAAAAAAAAAAAGwUAAGRycy9kb3ducmV2LnhtbFBLBQYAAAAABAAE&#10;APMAAAAiBgAAAAA=&#10;" filled="f" strokecolor="black [3213]" strokeweight=".5pt">
                      <v:textbox>
                        <w:txbxContent>
                          <w:p w14:paraId="2873DD3E" w14:textId="77777777" w:rsidR="00BD5E17" w:rsidRDefault="00BD5E17" w:rsidP="005721B8">
                            <w:pPr>
                              <w:jc w:val="center"/>
                            </w:pPr>
                            <w:r>
                              <w:t>x</w:t>
                            </w:r>
                          </w:p>
                        </w:txbxContent>
                      </v:textbox>
                      <w10:wrap anchory="line"/>
                    </v:roundrect>
                  </w:pict>
                </mc:Fallback>
              </mc:AlternateContent>
            </w:r>
          </w:p>
        </w:tc>
      </w:tr>
      <w:tr w:rsidR="00626664" w:rsidRPr="009F08DB" w14:paraId="62B525D4" w14:textId="77777777" w:rsidTr="00626664">
        <w:trPr>
          <w:trHeight w:val="1020"/>
        </w:trPr>
        <w:tc>
          <w:tcPr>
            <w:tcW w:w="2154" w:type="dxa"/>
            <w:shd w:val="clear" w:color="auto" w:fill="F2F2F2" w:themeFill="background1" w:themeFillShade="F2"/>
          </w:tcPr>
          <w:p w14:paraId="3990C9DA" w14:textId="77A346F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29C75BC" w14:textId="20B0E6B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43552" behindDoc="0" locked="0" layoutInCell="1" allowOverlap="1" wp14:anchorId="547BE3A1" wp14:editId="2FD88BEE">
                      <wp:simplePos x="0" y="0"/>
                      <wp:positionH relativeFrom="column">
                        <wp:posOffset>-5715</wp:posOffset>
                      </wp:positionH>
                      <wp:positionV relativeFrom="line">
                        <wp:posOffset>252095</wp:posOffset>
                      </wp:positionV>
                      <wp:extent cx="4500000" cy="320400"/>
                      <wp:effectExtent l="0" t="0" r="15240" b="22860"/>
                      <wp:wrapNone/>
                      <wp:docPr id="293275753" name="Rechteck: abgerundete Ecken 29327575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FB4BC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BE3A1" id="Rechteck: abgerundete Ecken 293275753" o:spid="_x0000_s2839" style="position:absolute;left:0;text-align:left;margin-left:-.45pt;margin-top:19.85pt;width:354.35pt;height:25.25pt;z-index:257943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F45X/i8&#10;AgAAyQUAAA4AAAAAAAAAAAAAAAAALgIAAGRycy9lMm9Eb2MueG1sUEsBAi0AFAAGAAgAAAAhAHhH&#10;TL3cAAAABwEAAA8AAAAAAAAAAAAAAAAAFgUAAGRycy9kb3ducmV2LnhtbFBLBQYAAAAABAAEAPMA&#10;AAAfBgAAAAA=&#10;" filled="f" strokecolor="black [3213]" strokeweight=".5pt">
                      <v:textbox>
                        <w:txbxContent>
                          <w:p w14:paraId="7FFB4BC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75D4FFD" w14:textId="77777777" w:rsidR="00626664" w:rsidRPr="009F08DB" w:rsidRDefault="00626664" w:rsidP="00190981">
            <w:pPr>
              <w:pStyle w:val="Textkrper"/>
              <w:tabs>
                <w:tab w:val="left" w:pos="284"/>
              </w:tabs>
              <w:spacing w:after="0"/>
              <w:rPr>
                <w:lang w:val="de-DE"/>
              </w:rPr>
            </w:pPr>
          </w:p>
        </w:tc>
      </w:tr>
    </w:tbl>
    <w:p w14:paraId="5A791A58" w14:textId="77777777" w:rsidR="005721B8" w:rsidRPr="009F08DB" w:rsidRDefault="005721B8" w:rsidP="005721B8">
      <w:pPr>
        <w:rPr>
          <w:rFonts w:ascii="Arial" w:hAnsi="Arial"/>
          <w:lang w:val="de-DE"/>
        </w:rPr>
      </w:pPr>
      <w:r w:rsidRPr="009F08DB">
        <w:rPr>
          <w:lang w:val="de-DE"/>
        </w:rPr>
        <w:br w:type="page"/>
      </w:r>
    </w:p>
    <w:p w14:paraId="72F4841F" w14:textId="7E2A25FB" w:rsidR="005721B8" w:rsidRPr="009F08DB" w:rsidRDefault="003E664E" w:rsidP="00897659">
      <w:pPr>
        <w:pStyle w:val="berschrift3nummeriert"/>
        <w:rPr>
          <w:lang w:val="de-DE"/>
        </w:rPr>
      </w:pPr>
      <w:bookmarkStart w:id="183" w:name="_Toc118817695"/>
      <w:r w:rsidRPr="009F08DB">
        <w:rPr>
          <w:lang w:val="de-DE"/>
        </w:rPr>
        <w:t xml:space="preserve">FLT 329: </w:t>
      </w:r>
      <w:r w:rsidR="008D6386" w:rsidRPr="009F08DB">
        <w:rPr>
          <w:lang w:val="de-DE"/>
        </w:rPr>
        <w:t>PROSPEKTAPPARAT: ANTRIEBS-KUPPLUNG NICHT IN EINER ENDLAGE</w:t>
      </w:r>
      <w:bookmarkEnd w:id="183"/>
    </w:p>
    <w:p w14:paraId="297D9785"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F21778A" w14:textId="77777777" w:rsidTr="003E664E">
        <w:trPr>
          <w:trHeight w:val="342"/>
        </w:trPr>
        <w:tc>
          <w:tcPr>
            <w:tcW w:w="2154" w:type="dxa"/>
            <w:shd w:val="clear" w:color="auto" w:fill="F2F2F2" w:themeFill="background1" w:themeFillShade="F2"/>
          </w:tcPr>
          <w:p w14:paraId="522A7F57" w14:textId="523D0DC9" w:rsidR="005721B8" w:rsidRPr="009F08DB" w:rsidRDefault="00D8280B" w:rsidP="00190981">
            <w:pPr>
              <w:pStyle w:val="Textkrper"/>
              <w:spacing w:after="0"/>
              <w:rPr>
                <w:b/>
                <w:lang w:val="de-DE"/>
              </w:rPr>
            </w:pPr>
            <w:r w:rsidRPr="009F08DB">
              <w:rPr>
                <w:b/>
                <w:lang w:val="de-DE"/>
              </w:rPr>
              <w:t>Testziel</w:t>
            </w:r>
          </w:p>
        </w:tc>
        <w:tc>
          <w:tcPr>
            <w:tcW w:w="7257" w:type="dxa"/>
          </w:tcPr>
          <w:p w14:paraId="1DE5B9FB" w14:textId="11A816C8" w:rsidR="005721B8" w:rsidRPr="009F08DB" w:rsidRDefault="00A7704C" w:rsidP="00190981">
            <w:pPr>
              <w:pStyle w:val="BulletTabtext"/>
              <w:rPr>
                <w:lang w:val="de-DE"/>
              </w:rPr>
            </w:pPr>
            <w:r w:rsidRPr="009F08DB">
              <w:rPr>
                <w:lang w:val="de-DE"/>
              </w:rPr>
              <w:t>Test, ob die richtige Störmeldung im Bedienfeld erscheint</w:t>
            </w:r>
          </w:p>
          <w:p w14:paraId="43640505" w14:textId="4BB5F0DA" w:rsidR="003E664E" w:rsidRPr="009F08DB" w:rsidRDefault="003E664E" w:rsidP="003E664E">
            <w:pPr>
              <w:pStyle w:val="Abstandshalter"/>
              <w:rPr>
                <w:lang w:val="de-DE"/>
              </w:rPr>
            </w:pPr>
          </w:p>
        </w:tc>
      </w:tr>
      <w:tr w:rsidR="005721B8" w:rsidRPr="00897659" w14:paraId="1CEB3393" w14:textId="77777777" w:rsidTr="00190981">
        <w:trPr>
          <w:trHeight w:val="170"/>
        </w:trPr>
        <w:tc>
          <w:tcPr>
            <w:tcW w:w="2154" w:type="dxa"/>
          </w:tcPr>
          <w:p w14:paraId="71F3EA75" w14:textId="77777777" w:rsidR="005721B8" w:rsidRPr="009F08DB" w:rsidRDefault="005721B8" w:rsidP="00190981">
            <w:pPr>
              <w:pStyle w:val="Textkrper"/>
              <w:spacing w:before="0" w:after="0"/>
              <w:rPr>
                <w:sz w:val="8"/>
                <w:szCs w:val="8"/>
                <w:lang w:val="de-DE"/>
              </w:rPr>
            </w:pPr>
          </w:p>
        </w:tc>
        <w:tc>
          <w:tcPr>
            <w:tcW w:w="7257" w:type="dxa"/>
          </w:tcPr>
          <w:p w14:paraId="35767820" w14:textId="77777777" w:rsidR="005721B8" w:rsidRPr="009F08DB" w:rsidRDefault="005721B8" w:rsidP="00190981">
            <w:pPr>
              <w:pStyle w:val="Textkrper"/>
              <w:spacing w:before="0" w:after="0"/>
              <w:rPr>
                <w:sz w:val="8"/>
                <w:szCs w:val="8"/>
                <w:lang w:val="de-DE"/>
              </w:rPr>
            </w:pPr>
          </w:p>
        </w:tc>
      </w:tr>
      <w:tr w:rsidR="005721B8" w:rsidRPr="009F08DB" w14:paraId="38860C29" w14:textId="77777777" w:rsidTr="00190981">
        <w:trPr>
          <w:trHeight w:val="471"/>
        </w:trPr>
        <w:tc>
          <w:tcPr>
            <w:tcW w:w="2154" w:type="dxa"/>
            <w:shd w:val="clear" w:color="auto" w:fill="F2F2F2" w:themeFill="background1" w:themeFillShade="F2"/>
          </w:tcPr>
          <w:p w14:paraId="062660FA" w14:textId="52BBEAA5" w:rsidR="005721B8" w:rsidRPr="009F08DB" w:rsidRDefault="00D8280B" w:rsidP="00190981">
            <w:pPr>
              <w:pStyle w:val="Textkrper"/>
              <w:spacing w:after="0"/>
              <w:rPr>
                <w:b/>
                <w:lang w:val="de-DE"/>
              </w:rPr>
            </w:pPr>
            <w:r w:rsidRPr="009F08DB">
              <w:rPr>
                <w:b/>
                <w:lang w:val="de-DE"/>
              </w:rPr>
              <w:t>Testdurchführung</w:t>
            </w:r>
          </w:p>
        </w:tc>
        <w:tc>
          <w:tcPr>
            <w:tcW w:w="7257" w:type="dxa"/>
          </w:tcPr>
          <w:p w14:paraId="096310BE" w14:textId="77777777" w:rsidR="005721B8" w:rsidRPr="009F08DB" w:rsidRDefault="005721B8" w:rsidP="00190981">
            <w:pPr>
              <w:pStyle w:val="Textkrper"/>
              <w:spacing w:after="0"/>
              <w:rPr>
                <w:lang w:val="de-DE"/>
              </w:rPr>
            </w:pPr>
          </w:p>
        </w:tc>
      </w:tr>
      <w:tr w:rsidR="005721B8" w:rsidRPr="009F08DB" w14:paraId="33B22CAC" w14:textId="77777777" w:rsidTr="003E664E">
        <w:trPr>
          <w:trHeight w:val="402"/>
        </w:trPr>
        <w:tc>
          <w:tcPr>
            <w:tcW w:w="2154" w:type="dxa"/>
            <w:shd w:val="clear" w:color="auto" w:fill="F2F2F2" w:themeFill="background1" w:themeFillShade="F2"/>
          </w:tcPr>
          <w:p w14:paraId="679EC751" w14:textId="72902F07" w:rsidR="005721B8" w:rsidRPr="009F08DB" w:rsidRDefault="00D41D58" w:rsidP="00190981">
            <w:pPr>
              <w:pStyle w:val="Textkrper"/>
              <w:spacing w:after="0"/>
              <w:rPr>
                <w:lang w:val="de-DE"/>
              </w:rPr>
            </w:pPr>
            <w:r w:rsidRPr="009F08DB">
              <w:rPr>
                <w:lang w:val="de-DE"/>
              </w:rPr>
              <w:t>Testvoraussetzungen</w:t>
            </w:r>
          </w:p>
        </w:tc>
        <w:tc>
          <w:tcPr>
            <w:tcW w:w="7257" w:type="dxa"/>
          </w:tcPr>
          <w:p w14:paraId="5D8DCFC4" w14:textId="4F295057" w:rsidR="005721B8" w:rsidRPr="009F08DB" w:rsidRDefault="00AE36C0" w:rsidP="003E664E">
            <w:pPr>
              <w:pStyle w:val="BulletTabtext"/>
              <w:rPr>
                <w:lang w:val="de-DE"/>
              </w:rPr>
            </w:pPr>
            <w:r w:rsidRPr="009F08DB">
              <w:rPr>
                <w:lang w:val="de-DE"/>
              </w:rPr>
              <w:t>Maschine ist im Automatikbetrieb bereit</w:t>
            </w:r>
          </w:p>
          <w:p w14:paraId="5DA590D5" w14:textId="3AA16ADF" w:rsidR="003E664E" w:rsidRPr="009F08DB" w:rsidRDefault="003E664E" w:rsidP="003E664E">
            <w:pPr>
              <w:pStyle w:val="Abstandshalter"/>
              <w:rPr>
                <w:lang w:val="de-DE"/>
              </w:rPr>
            </w:pPr>
          </w:p>
        </w:tc>
      </w:tr>
      <w:tr w:rsidR="005721B8" w:rsidRPr="009F08DB" w14:paraId="66429FEE" w14:textId="77777777" w:rsidTr="003E664E">
        <w:trPr>
          <w:trHeight w:val="410"/>
        </w:trPr>
        <w:tc>
          <w:tcPr>
            <w:tcW w:w="2154" w:type="dxa"/>
            <w:shd w:val="clear" w:color="auto" w:fill="F2F2F2" w:themeFill="background1" w:themeFillShade="F2"/>
          </w:tcPr>
          <w:p w14:paraId="55688E89" w14:textId="0E5F0DA8" w:rsidR="005721B8" w:rsidRPr="009F08DB" w:rsidRDefault="00D8280B" w:rsidP="00190981">
            <w:pPr>
              <w:pStyle w:val="Textkrper"/>
              <w:spacing w:after="0"/>
              <w:rPr>
                <w:lang w:val="de-DE"/>
              </w:rPr>
            </w:pPr>
            <w:r w:rsidRPr="009F08DB">
              <w:rPr>
                <w:lang w:val="de-DE"/>
              </w:rPr>
              <w:t>Erforderliche Tätigkeit</w:t>
            </w:r>
          </w:p>
        </w:tc>
        <w:tc>
          <w:tcPr>
            <w:tcW w:w="7257" w:type="dxa"/>
          </w:tcPr>
          <w:p w14:paraId="32E4DF74" w14:textId="1A824001" w:rsidR="005721B8" w:rsidRPr="009F08DB" w:rsidRDefault="00512C67" w:rsidP="003E664E">
            <w:pPr>
              <w:pStyle w:val="BulletTabtext"/>
              <w:rPr>
                <w:lang w:val="de-DE"/>
              </w:rPr>
            </w:pPr>
            <w:r w:rsidRPr="009F08DB">
              <w:rPr>
                <w:lang w:val="de-DE"/>
              </w:rPr>
              <w:t xml:space="preserve">Sensor </w:t>
            </w:r>
            <w:r w:rsidR="003E664E" w:rsidRPr="009F08DB">
              <w:rPr>
                <w:lang w:val="de-DE"/>
              </w:rPr>
              <w:t>”20B51</w:t>
            </w:r>
            <w:r w:rsidR="00792679" w:rsidRPr="009F08DB">
              <w:rPr>
                <w:lang w:val="de-DE"/>
              </w:rPr>
              <w:t>“</w:t>
            </w:r>
            <w:r w:rsidR="0065611C" w:rsidRPr="009F08DB">
              <w:rPr>
                <w:lang w:val="de-DE"/>
              </w:rPr>
              <w:t xml:space="preserve"> ausstecken</w:t>
            </w:r>
          </w:p>
          <w:p w14:paraId="0BEB8B10" w14:textId="2B9FF774" w:rsidR="003E664E" w:rsidRPr="009F08DB" w:rsidRDefault="003E664E" w:rsidP="003E664E">
            <w:pPr>
              <w:pStyle w:val="Abstandshalter"/>
              <w:rPr>
                <w:lang w:val="de-DE"/>
              </w:rPr>
            </w:pPr>
          </w:p>
        </w:tc>
      </w:tr>
      <w:tr w:rsidR="005721B8" w:rsidRPr="00897659" w14:paraId="15E3F1F9" w14:textId="77777777" w:rsidTr="00190981">
        <w:trPr>
          <w:trHeight w:val="697"/>
        </w:trPr>
        <w:tc>
          <w:tcPr>
            <w:tcW w:w="2154" w:type="dxa"/>
            <w:shd w:val="clear" w:color="auto" w:fill="F2F2F2" w:themeFill="background1" w:themeFillShade="F2"/>
          </w:tcPr>
          <w:p w14:paraId="24FE535E" w14:textId="1D1AB864" w:rsidR="005721B8" w:rsidRPr="009F08DB" w:rsidRDefault="008C23D6" w:rsidP="00190981">
            <w:pPr>
              <w:pStyle w:val="Textkrper"/>
              <w:spacing w:after="0"/>
              <w:rPr>
                <w:lang w:val="de-DE"/>
              </w:rPr>
            </w:pPr>
            <w:r w:rsidRPr="009F08DB">
              <w:rPr>
                <w:lang w:val="de-DE"/>
              </w:rPr>
              <w:t>Folge</w:t>
            </w:r>
          </w:p>
        </w:tc>
        <w:tc>
          <w:tcPr>
            <w:tcW w:w="7257" w:type="dxa"/>
          </w:tcPr>
          <w:p w14:paraId="39DC8D36" w14:textId="5DD88F69" w:rsidR="003E664E" w:rsidRPr="009F08DB" w:rsidRDefault="00762C1A" w:rsidP="003E664E">
            <w:pPr>
              <w:pStyle w:val="BulletTabtext"/>
              <w:rPr>
                <w:lang w:val="de-DE"/>
              </w:rPr>
            </w:pPr>
            <w:r w:rsidRPr="009F08DB">
              <w:rPr>
                <w:lang w:val="de-DE"/>
              </w:rPr>
              <w:t>Störmeldung erscheint im Bedienfeld</w:t>
            </w:r>
          </w:p>
          <w:p w14:paraId="5572B7EB" w14:textId="352E40C6" w:rsidR="005721B8" w:rsidRPr="009F08DB" w:rsidRDefault="000A4CB7" w:rsidP="003E664E">
            <w:pPr>
              <w:pStyle w:val="BulletTabtext"/>
              <w:rPr>
                <w:lang w:val="de-DE"/>
              </w:rPr>
            </w:pPr>
            <w:r w:rsidRPr="009F08DB">
              <w:rPr>
                <w:lang w:val="de-DE"/>
              </w:rPr>
              <w:t>Maschine kann nicht gestartet werden, solange Störmeldung aktiv ist</w:t>
            </w:r>
          </w:p>
          <w:p w14:paraId="2A4E38C0" w14:textId="41C59F07" w:rsidR="003E664E" w:rsidRPr="009F08DB" w:rsidRDefault="003E664E" w:rsidP="003E664E">
            <w:pPr>
              <w:pStyle w:val="Abstandshalter"/>
              <w:rPr>
                <w:lang w:val="de-DE"/>
              </w:rPr>
            </w:pPr>
          </w:p>
        </w:tc>
      </w:tr>
      <w:tr w:rsidR="005721B8" w:rsidRPr="009F08DB" w14:paraId="2D50194D" w14:textId="77777777" w:rsidTr="003E664E">
        <w:trPr>
          <w:trHeight w:val="488"/>
        </w:trPr>
        <w:tc>
          <w:tcPr>
            <w:tcW w:w="2154" w:type="dxa"/>
            <w:shd w:val="clear" w:color="auto" w:fill="F2F2F2" w:themeFill="background1" w:themeFillShade="F2"/>
          </w:tcPr>
          <w:p w14:paraId="64C6973A" w14:textId="05950CC4" w:rsidR="005721B8" w:rsidRPr="009F08DB" w:rsidRDefault="00D8280B" w:rsidP="00190981">
            <w:pPr>
              <w:pStyle w:val="Textkrper"/>
              <w:spacing w:after="0"/>
              <w:rPr>
                <w:lang w:val="de-DE"/>
              </w:rPr>
            </w:pPr>
            <w:r w:rsidRPr="009F08DB">
              <w:rPr>
                <w:lang w:val="de-DE"/>
              </w:rPr>
              <w:t>Kommentare</w:t>
            </w:r>
          </w:p>
        </w:tc>
        <w:tc>
          <w:tcPr>
            <w:tcW w:w="7257" w:type="dxa"/>
          </w:tcPr>
          <w:p w14:paraId="31A467A2" w14:textId="507F737D" w:rsidR="005721B8" w:rsidRPr="009F08DB" w:rsidRDefault="00AE36C0" w:rsidP="00190981">
            <w:pPr>
              <w:pStyle w:val="BulletTabtext"/>
              <w:rPr>
                <w:lang w:val="de-DE"/>
              </w:rPr>
            </w:pPr>
            <w:r w:rsidRPr="009F08DB">
              <w:rPr>
                <w:lang w:val="de-DE"/>
              </w:rPr>
              <w:t>Keine</w:t>
            </w:r>
          </w:p>
          <w:p w14:paraId="0B288A58" w14:textId="77777777" w:rsidR="005721B8" w:rsidRPr="009F08DB" w:rsidRDefault="005721B8" w:rsidP="00190981">
            <w:pPr>
              <w:pStyle w:val="Abstandshalter"/>
              <w:rPr>
                <w:lang w:val="de-DE"/>
              </w:rPr>
            </w:pPr>
          </w:p>
        </w:tc>
      </w:tr>
      <w:tr w:rsidR="005721B8" w:rsidRPr="009F08DB" w14:paraId="3EC6AF1A" w14:textId="77777777" w:rsidTr="00190981">
        <w:trPr>
          <w:trHeight w:val="697"/>
        </w:trPr>
        <w:tc>
          <w:tcPr>
            <w:tcW w:w="2154" w:type="dxa"/>
            <w:shd w:val="clear" w:color="auto" w:fill="F2F2F2" w:themeFill="background1" w:themeFillShade="F2"/>
          </w:tcPr>
          <w:p w14:paraId="35069FE6" w14:textId="236FBFAC" w:rsidR="005721B8" w:rsidRPr="009F08DB" w:rsidRDefault="00D41D58" w:rsidP="00190981">
            <w:pPr>
              <w:pStyle w:val="Textkrper"/>
              <w:spacing w:after="0"/>
              <w:rPr>
                <w:lang w:val="de-DE"/>
              </w:rPr>
            </w:pPr>
            <w:r w:rsidRPr="009F08DB">
              <w:rPr>
                <w:lang w:val="de-DE"/>
              </w:rPr>
              <w:t>Quittierung</w:t>
            </w:r>
          </w:p>
        </w:tc>
        <w:tc>
          <w:tcPr>
            <w:tcW w:w="7257" w:type="dxa"/>
          </w:tcPr>
          <w:p w14:paraId="7AA35ABC" w14:textId="367D7791" w:rsidR="003E664E" w:rsidRPr="009F08DB" w:rsidRDefault="00512C67" w:rsidP="003E664E">
            <w:pPr>
              <w:pStyle w:val="BulletTabtext"/>
              <w:rPr>
                <w:lang w:val="de-DE"/>
              </w:rPr>
            </w:pPr>
            <w:r w:rsidRPr="009F08DB">
              <w:rPr>
                <w:lang w:val="de-DE"/>
              </w:rPr>
              <w:t xml:space="preserve">Sensor </w:t>
            </w:r>
            <w:r w:rsidR="003E664E" w:rsidRPr="009F08DB">
              <w:rPr>
                <w:lang w:val="de-DE"/>
              </w:rPr>
              <w:t>”20B51</w:t>
            </w:r>
            <w:r w:rsidR="00792679" w:rsidRPr="009F08DB">
              <w:rPr>
                <w:lang w:val="de-DE"/>
              </w:rPr>
              <w:t>“</w:t>
            </w:r>
            <w:r w:rsidR="006A3567" w:rsidRPr="009F08DB">
              <w:rPr>
                <w:lang w:val="de-DE"/>
              </w:rPr>
              <w:t xml:space="preserve"> wieder einstecken</w:t>
            </w:r>
          </w:p>
          <w:p w14:paraId="509FD566" w14:textId="7CD789CD" w:rsidR="005721B8" w:rsidRPr="009F08DB" w:rsidRDefault="00762C1A" w:rsidP="003E664E">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535DF5C" w14:textId="0BFBA970" w:rsidR="003E664E" w:rsidRPr="009F08DB" w:rsidRDefault="003E664E" w:rsidP="003E664E">
            <w:pPr>
              <w:pStyle w:val="Abstandshalter"/>
              <w:rPr>
                <w:lang w:val="de-DE"/>
              </w:rPr>
            </w:pPr>
          </w:p>
        </w:tc>
      </w:tr>
    </w:tbl>
    <w:p w14:paraId="67385AC0"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10FABC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7FE5D93" w14:textId="5D35ADE0"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458CAD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D6A4618" w14:textId="6632F32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8B3E8AC" w14:textId="77777777" w:rsidTr="00190981">
        <w:trPr>
          <w:trHeight w:val="697"/>
        </w:trPr>
        <w:tc>
          <w:tcPr>
            <w:tcW w:w="2154" w:type="dxa"/>
            <w:tcBorders>
              <w:bottom w:val="nil"/>
            </w:tcBorders>
            <w:shd w:val="clear" w:color="auto" w:fill="F2F2F2" w:themeFill="background1" w:themeFillShade="F2"/>
          </w:tcPr>
          <w:p w14:paraId="113EFAAB" w14:textId="40493F8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8233D20" w14:textId="7902670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AECC7A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91296" behindDoc="0" locked="0" layoutInCell="1" allowOverlap="1" wp14:anchorId="217CE747" wp14:editId="4FC16303">
                      <wp:simplePos x="0" y="0"/>
                      <wp:positionH relativeFrom="column">
                        <wp:posOffset>-36195</wp:posOffset>
                      </wp:positionH>
                      <wp:positionV relativeFrom="line">
                        <wp:posOffset>36195</wp:posOffset>
                      </wp:positionV>
                      <wp:extent cx="820800" cy="320400"/>
                      <wp:effectExtent l="0" t="0" r="17780" b="22860"/>
                      <wp:wrapNone/>
                      <wp:docPr id="293275754" name="Rechteck: abgerundete Ecken 29327575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97946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7CE747" id="Rechteck: abgerundete Ecken 293275754" o:spid="_x0000_s2840" style="position:absolute;left:0;text-align:left;margin-left:-2.85pt;margin-top:2.85pt;width:64.65pt;height:25.25pt;z-index:254391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1mP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7DWY++&#10;AgAAyAUAAA4AAAAAAAAAAAAAAAAALgIAAGRycy9lMm9Eb2MueG1sUEsBAi0AFAAGAAgAAAAhADWT&#10;XnbaAAAABwEAAA8AAAAAAAAAAAAAAAAAGAUAAGRycy9kb3ducmV2LnhtbFBLBQYAAAAABAAEAPMA&#10;AAAfBgAAAAA=&#10;" filled="f" strokecolor="black [3213]" strokeweight=".5pt">
                      <v:textbox>
                        <w:txbxContent>
                          <w:p w14:paraId="66979465" w14:textId="77777777" w:rsidR="00BD5E17" w:rsidRDefault="00BD5E17" w:rsidP="005721B8">
                            <w:pPr>
                              <w:jc w:val="center"/>
                            </w:pPr>
                            <w:r>
                              <w:t>x</w:t>
                            </w:r>
                          </w:p>
                        </w:txbxContent>
                      </v:textbox>
                      <w10:wrap anchory="line"/>
                    </v:roundrect>
                  </w:pict>
                </mc:Fallback>
              </mc:AlternateContent>
            </w:r>
          </w:p>
        </w:tc>
      </w:tr>
      <w:tr w:rsidR="005721B8" w:rsidRPr="00897659" w14:paraId="21BEB4B0" w14:textId="77777777" w:rsidTr="00190981">
        <w:trPr>
          <w:trHeight w:val="697"/>
        </w:trPr>
        <w:tc>
          <w:tcPr>
            <w:tcW w:w="2154" w:type="dxa"/>
            <w:tcBorders>
              <w:top w:val="nil"/>
              <w:bottom w:val="nil"/>
            </w:tcBorders>
            <w:shd w:val="clear" w:color="auto" w:fill="F2F2F2" w:themeFill="background1" w:themeFillShade="F2"/>
          </w:tcPr>
          <w:p w14:paraId="18F1DF43" w14:textId="77777777" w:rsidR="005721B8" w:rsidRPr="009F08DB" w:rsidRDefault="005721B8" w:rsidP="00190981">
            <w:pPr>
              <w:pStyle w:val="Textkrper"/>
              <w:spacing w:after="0"/>
              <w:rPr>
                <w:lang w:val="de-DE"/>
              </w:rPr>
            </w:pPr>
          </w:p>
        </w:tc>
        <w:tc>
          <w:tcPr>
            <w:tcW w:w="5839" w:type="dxa"/>
            <w:tcBorders>
              <w:top w:val="nil"/>
              <w:bottom w:val="nil"/>
            </w:tcBorders>
          </w:tcPr>
          <w:p w14:paraId="120EB97A" w14:textId="6F6C6DED"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9EE3045"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398464" behindDoc="0" locked="0" layoutInCell="1" allowOverlap="1" wp14:anchorId="49004A39" wp14:editId="2B2C4845">
                      <wp:simplePos x="0" y="0"/>
                      <wp:positionH relativeFrom="column">
                        <wp:posOffset>-36195</wp:posOffset>
                      </wp:positionH>
                      <wp:positionV relativeFrom="line">
                        <wp:posOffset>36195</wp:posOffset>
                      </wp:positionV>
                      <wp:extent cx="820800" cy="320400"/>
                      <wp:effectExtent l="0" t="0" r="17780" b="22860"/>
                      <wp:wrapNone/>
                      <wp:docPr id="293275755" name="Rechteck: abgerundete Ecken 2932757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4C50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4A39" id="Rechteck: abgerundete Ecken 293275755" o:spid="_x0000_s2841" style="position:absolute;left:0;text-align:left;margin-left:-2.85pt;margin-top:2.85pt;width:64.65pt;height:25.25pt;z-index:254398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KFDVC+&#10;AgAAyAUAAA4AAAAAAAAAAAAAAAAALgIAAGRycy9lMm9Eb2MueG1sUEsBAi0AFAAGAAgAAAAhADWT&#10;XnbaAAAABwEAAA8AAAAAAAAAAAAAAAAAGAUAAGRycy9kb3ducmV2LnhtbFBLBQYAAAAABAAEAPMA&#10;AAAfBgAAAAA=&#10;" filled="f" strokecolor="black [3213]" strokeweight=".5pt">
                      <v:textbox>
                        <w:txbxContent>
                          <w:p w14:paraId="6024C506" w14:textId="77777777" w:rsidR="00BD5E17" w:rsidRDefault="00BD5E17" w:rsidP="005721B8">
                            <w:pPr>
                              <w:jc w:val="center"/>
                            </w:pPr>
                            <w:r>
                              <w:t>x</w:t>
                            </w:r>
                          </w:p>
                        </w:txbxContent>
                      </v:textbox>
                      <w10:wrap anchory="line"/>
                    </v:roundrect>
                  </w:pict>
                </mc:Fallback>
              </mc:AlternateContent>
            </w:r>
          </w:p>
        </w:tc>
      </w:tr>
      <w:tr w:rsidR="005721B8" w:rsidRPr="009F08DB" w14:paraId="1FFF1289" w14:textId="77777777" w:rsidTr="00190981">
        <w:trPr>
          <w:trHeight w:val="1701"/>
        </w:trPr>
        <w:tc>
          <w:tcPr>
            <w:tcW w:w="2154" w:type="dxa"/>
            <w:shd w:val="clear" w:color="auto" w:fill="F2F2F2" w:themeFill="background1" w:themeFillShade="F2"/>
          </w:tcPr>
          <w:p w14:paraId="125F838B" w14:textId="188214F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5462B7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395392" behindDoc="0" locked="0" layoutInCell="1" allowOverlap="1" wp14:anchorId="59801776" wp14:editId="2210EF8C">
                      <wp:simplePos x="0" y="0"/>
                      <wp:positionH relativeFrom="column">
                        <wp:posOffset>-5715</wp:posOffset>
                      </wp:positionH>
                      <wp:positionV relativeFrom="line">
                        <wp:posOffset>72390</wp:posOffset>
                      </wp:positionV>
                      <wp:extent cx="4500000" cy="942975"/>
                      <wp:effectExtent l="0" t="0" r="15240" b="28575"/>
                      <wp:wrapNone/>
                      <wp:docPr id="293275758" name="Rechteck: abgerundete Ecken 29327575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A0A7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01776" id="Rechteck: abgerundete Ecken 293275758" o:spid="_x0000_s2842" style="position:absolute;left:0;text-align:left;margin-left:-.45pt;margin-top:5.7pt;width:354.35pt;height:74.25pt;z-index:254395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AVzv&#10;/74CAADJBQAADgAAAAAAAAAAAAAAAAAuAgAAZHJzL2Uyb0RvYy54bWxQSwECLQAUAAYACAAAACEA&#10;7zJ/7twAAAAIAQAADwAAAAAAAAAAAAAAAAAYBQAAZHJzL2Rvd25yZXYueG1sUEsFBgAAAAAEAAQA&#10;8wAAACEGAAAAAA==&#10;" filled="f" strokecolor="black [3213]" strokeweight=".5pt">
                      <v:textbox>
                        <w:txbxContent>
                          <w:p w14:paraId="434A0A7F" w14:textId="77777777" w:rsidR="00BD5E17" w:rsidRDefault="00BD5E17" w:rsidP="005721B8">
                            <w:pPr>
                              <w:jc w:val="center"/>
                            </w:pPr>
                            <w:r>
                              <w:t>x</w:t>
                            </w:r>
                          </w:p>
                        </w:txbxContent>
                      </v:textbox>
                      <w10:wrap anchory="line"/>
                    </v:roundrect>
                  </w:pict>
                </mc:Fallback>
              </mc:AlternateContent>
            </w:r>
          </w:p>
        </w:tc>
      </w:tr>
    </w:tbl>
    <w:p w14:paraId="1776C732" w14:textId="77777777" w:rsidR="005721B8" w:rsidRPr="009F08DB" w:rsidRDefault="005721B8" w:rsidP="005721B8">
      <w:pPr>
        <w:pStyle w:val="Textkrper"/>
        <w:rPr>
          <w:lang w:val="de-DE"/>
        </w:rPr>
      </w:pPr>
    </w:p>
    <w:p w14:paraId="42C49032" w14:textId="7C6521E8" w:rsidR="005721B8" w:rsidRPr="009F08DB" w:rsidRDefault="005721B8" w:rsidP="005721B8">
      <w:pPr>
        <w:pStyle w:val="Textkrper"/>
        <w:rPr>
          <w:lang w:val="de-DE"/>
        </w:rPr>
      </w:pPr>
    </w:p>
    <w:p w14:paraId="11AB598B" w14:textId="77777777" w:rsidR="003E664E" w:rsidRPr="009F08DB" w:rsidRDefault="003E664E" w:rsidP="005721B8">
      <w:pPr>
        <w:pStyle w:val="Textkrper"/>
        <w:rPr>
          <w:lang w:val="de-DE"/>
        </w:rPr>
      </w:pPr>
    </w:p>
    <w:p w14:paraId="09DCAF80" w14:textId="2F5796AA" w:rsidR="005721B8" w:rsidRDefault="005721B8" w:rsidP="005721B8">
      <w:pPr>
        <w:pStyle w:val="Textkrper"/>
        <w:rPr>
          <w:lang w:val="de-DE"/>
        </w:rPr>
      </w:pPr>
    </w:p>
    <w:p w14:paraId="4E3BD2A5"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51309E3" w14:textId="77777777" w:rsidTr="00626664">
        <w:trPr>
          <w:trHeight w:val="1020"/>
        </w:trPr>
        <w:tc>
          <w:tcPr>
            <w:tcW w:w="2154" w:type="dxa"/>
            <w:shd w:val="clear" w:color="auto" w:fill="F2F2F2" w:themeFill="background1" w:themeFillShade="F2"/>
          </w:tcPr>
          <w:p w14:paraId="7245731A" w14:textId="614DC64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D5D8FB9" w14:textId="78AA3384" w:rsidR="00626664" w:rsidRPr="009F08DB" w:rsidRDefault="00745279" w:rsidP="00190981">
            <w:pPr>
              <w:pStyle w:val="Textkrper"/>
              <w:tabs>
                <w:tab w:val="left" w:pos="284"/>
              </w:tabs>
              <w:spacing w:after="0"/>
              <w:rPr>
                <w:lang w:val="de-DE"/>
              </w:rPr>
            </w:pPr>
            <w:r w:rsidRPr="009F08DB">
              <w:rPr>
                <w:lang w:val="de-DE"/>
              </w:rPr>
              <w:t>ja/nein</w:t>
            </w:r>
          </w:p>
          <w:p w14:paraId="395F9FF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45600" behindDoc="0" locked="0" layoutInCell="1" allowOverlap="1" wp14:anchorId="7EC293FD" wp14:editId="09B451B7">
                      <wp:simplePos x="0" y="0"/>
                      <wp:positionH relativeFrom="column">
                        <wp:posOffset>635</wp:posOffset>
                      </wp:positionH>
                      <wp:positionV relativeFrom="paragraph">
                        <wp:posOffset>36195</wp:posOffset>
                      </wp:positionV>
                      <wp:extent cx="820800" cy="320400"/>
                      <wp:effectExtent l="0" t="0" r="17780" b="22860"/>
                      <wp:wrapNone/>
                      <wp:docPr id="293275759" name="Rechteck: abgerundete Ecken 2932757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18FB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293FD" id="Rechteck: abgerundete Ecken 293275759" o:spid="_x0000_s2843" style="position:absolute;left:0;text-align:left;margin-left:.05pt;margin-top:2.85pt;width:64.65pt;height:25.25pt;z-index:2579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Ffmf+L8C&#10;AADIBQAADgAAAAAAAAAAAAAAAAAuAgAAZHJzL2Uyb0RvYy54bWxQSwECLQAUAAYACAAAACEAm65T&#10;wtgAAAAFAQAADwAAAAAAAAAAAAAAAAAZBQAAZHJzL2Rvd25yZXYueG1sUEsFBgAAAAAEAAQA8wAA&#10;AB4GAAAAAA==&#10;" filled="f" strokecolor="black [3213]" strokeweight=".5pt">
                      <v:textbox>
                        <w:txbxContent>
                          <w:p w14:paraId="0A818FBE" w14:textId="77777777" w:rsidR="00BD5E17" w:rsidRDefault="00BD5E17" w:rsidP="005721B8">
                            <w:pPr>
                              <w:jc w:val="center"/>
                            </w:pPr>
                            <w:r>
                              <w:t>x</w:t>
                            </w:r>
                          </w:p>
                        </w:txbxContent>
                      </v:textbox>
                    </v:roundrect>
                  </w:pict>
                </mc:Fallback>
              </mc:AlternateContent>
            </w:r>
          </w:p>
        </w:tc>
        <w:tc>
          <w:tcPr>
            <w:tcW w:w="5839" w:type="dxa"/>
            <w:shd w:val="clear" w:color="auto" w:fill="auto"/>
          </w:tcPr>
          <w:p w14:paraId="2488DF5D" w14:textId="7F4DB38F" w:rsidR="00626664" w:rsidRPr="009F08DB" w:rsidRDefault="00745279" w:rsidP="00190981">
            <w:pPr>
              <w:pStyle w:val="Textkrper"/>
              <w:tabs>
                <w:tab w:val="left" w:pos="284"/>
              </w:tabs>
              <w:spacing w:after="0"/>
              <w:rPr>
                <w:lang w:val="de-DE"/>
              </w:rPr>
            </w:pPr>
            <w:r w:rsidRPr="009F08DB">
              <w:rPr>
                <w:lang w:val="de-DE"/>
              </w:rPr>
              <w:t>Datum/Kurzzeichen</w:t>
            </w:r>
          </w:p>
          <w:p w14:paraId="31EDA65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46624" behindDoc="0" locked="0" layoutInCell="1" allowOverlap="1" wp14:anchorId="65AF963F" wp14:editId="1C23D4A4">
                      <wp:simplePos x="0" y="0"/>
                      <wp:positionH relativeFrom="column">
                        <wp:posOffset>1746</wp:posOffset>
                      </wp:positionH>
                      <wp:positionV relativeFrom="line">
                        <wp:posOffset>32703</wp:posOffset>
                      </wp:positionV>
                      <wp:extent cx="3592354" cy="320400"/>
                      <wp:effectExtent l="0" t="0" r="27305" b="22860"/>
                      <wp:wrapNone/>
                      <wp:docPr id="293275760" name="Rechteck: abgerundete Ecken 29327576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42B3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AF963F" id="Rechteck: abgerundete Ecken 293275760" o:spid="_x0000_s2844" style="position:absolute;left:0;text-align:left;margin-left:.15pt;margin-top:2.6pt;width:282.85pt;height:25.25pt;z-index:257946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FWP&#10;kNDBAgAAyQUAAA4AAAAAAAAAAAAAAAAALgIAAGRycy9lMm9Eb2MueG1sUEsBAi0AFAAGAAgAAAAh&#10;ABCRfb7aAAAABQEAAA8AAAAAAAAAAAAAAAAAGwUAAGRycy9kb3ducmV2LnhtbFBLBQYAAAAABAAE&#10;APMAAAAiBgAAAAA=&#10;" filled="f" strokecolor="black [3213]" strokeweight=".5pt">
                      <v:textbox>
                        <w:txbxContent>
                          <w:p w14:paraId="27742B31" w14:textId="77777777" w:rsidR="00BD5E17" w:rsidRDefault="00BD5E17" w:rsidP="005721B8">
                            <w:pPr>
                              <w:jc w:val="center"/>
                            </w:pPr>
                            <w:r>
                              <w:t>x</w:t>
                            </w:r>
                          </w:p>
                        </w:txbxContent>
                      </v:textbox>
                      <w10:wrap anchory="line"/>
                    </v:roundrect>
                  </w:pict>
                </mc:Fallback>
              </mc:AlternateContent>
            </w:r>
          </w:p>
        </w:tc>
      </w:tr>
      <w:tr w:rsidR="00626664" w:rsidRPr="009F08DB" w14:paraId="630274F1" w14:textId="77777777" w:rsidTr="00626664">
        <w:trPr>
          <w:trHeight w:val="1020"/>
        </w:trPr>
        <w:tc>
          <w:tcPr>
            <w:tcW w:w="2154" w:type="dxa"/>
            <w:shd w:val="clear" w:color="auto" w:fill="F2F2F2" w:themeFill="background1" w:themeFillShade="F2"/>
          </w:tcPr>
          <w:p w14:paraId="466EF85F" w14:textId="454D9BA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A3B231D" w14:textId="700B969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47648" behindDoc="0" locked="0" layoutInCell="1" allowOverlap="1" wp14:anchorId="25A164AE" wp14:editId="3BA03D87">
                      <wp:simplePos x="0" y="0"/>
                      <wp:positionH relativeFrom="column">
                        <wp:posOffset>-5715</wp:posOffset>
                      </wp:positionH>
                      <wp:positionV relativeFrom="line">
                        <wp:posOffset>252095</wp:posOffset>
                      </wp:positionV>
                      <wp:extent cx="4500000" cy="320400"/>
                      <wp:effectExtent l="0" t="0" r="15240" b="22860"/>
                      <wp:wrapNone/>
                      <wp:docPr id="293275761" name="Rechteck: abgerundete Ecken 29327576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9AF0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A164AE" id="Rechteck: abgerundete Ecken 293275761" o:spid="_x0000_s2845" style="position:absolute;left:0;text-align:left;margin-left:-.45pt;margin-top:19.85pt;width:354.35pt;height:25.25pt;z-index:257947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O2yi8W8&#10;AgAAyQUAAA4AAAAAAAAAAAAAAAAALgIAAGRycy9lMm9Eb2MueG1sUEsBAi0AFAAGAAgAAAAhAHhH&#10;TL3cAAAABwEAAA8AAAAAAAAAAAAAAAAAFgUAAGRycy9kb3ducmV2LnhtbFBLBQYAAAAABAAEAPMA&#10;AAAfBgAAAAA=&#10;" filled="f" strokecolor="black [3213]" strokeweight=".5pt">
                      <v:textbox>
                        <w:txbxContent>
                          <w:p w14:paraId="2EA9AF0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9BED7C4" w14:textId="77777777" w:rsidR="00626664" w:rsidRPr="009F08DB" w:rsidRDefault="00626664" w:rsidP="00190981">
            <w:pPr>
              <w:pStyle w:val="Textkrper"/>
              <w:tabs>
                <w:tab w:val="left" w:pos="284"/>
              </w:tabs>
              <w:spacing w:after="0"/>
              <w:rPr>
                <w:lang w:val="de-DE"/>
              </w:rPr>
            </w:pPr>
          </w:p>
        </w:tc>
      </w:tr>
    </w:tbl>
    <w:p w14:paraId="704D2AD3" w14:textId="77777777" w:rsidR="005721B8" w:rsidRPr="009F08DB" w:rsidRDefault="005721B8" w:rsidP="005721B8">
      <w:pPr>
        <w:rPr>
          <w:rFonts w:ascii="Arial" w:hAnsi="Arial"/>
          <w:lang w:val="de-DE"/>
        </w:rPr>
      </w:pPr>
      <w:r w:rsidRPr="009F08DB">
        <w:rPr>
          <w:lang w:val="de-DE"/>
        </w:rPr>
        <w:br w:type="page"/>
      </w:r>
    </w:p>
    <w:p w14:paraId="5B70C25C" w14:textId="1F676795" w:rsidR="005721B8" w:rsidRPr="009F08DB" w:rsidRDefault="003E664E" w:rsidP="00897659">
      <w:pPr>
        <w:pStyle w:val="berschrift3nummeriert"/>
        <w:rPr>
          <w:lang w:val="de-DE"/>
        </w:rPr>
      </w:pPr>
      <w:bookmarkStart w:id="184" w:name="_Toc118817696"/>
      <w:r w:rsidRPr="009F08DB">
        <w:rPr>
          <w:lang w:val="de-DE"/>
        </w:rPr>
        <w:t xml:space="preserve">FLT 330: </w:t>
      </w:r>
      <w:r w:rsidR="008D6386" w:rsidRPr="009F08DB">
        <w:rPr>
          <w:lang w:val="de-DE"/>
        </w:rPr>
        <w:t>PROSPEKTAPPARAT: OBERE ENDLAGE NICHT ERREICHT</w:t>
      </w:r>
      <w:bookmarkEnd w:id="184"/>
    </w:p>
    <w:p w14:paraId="0FDD17D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91D974F" w14:textId="77777777" w:rsidTr="003E664E">
        <w:trPr>
          <w:trHeight w:val="211"/>
        </w:trPr>
        <w:tc>
          <w:tcPr>
            <w:tcW w:w="2154" w:type="dxa"/>
            <w:shd w:val="clear" w:color="auto" w:fill="F2F2F2" w:themeFill="background1" w:themeFillShade="F2"/>
          </w:tcPr>
          <w:p w14:paraId="2FE96E53" w14:textId="32DFCE0F" w:rsidR="005721B8" w:rsidRPr="009F08DB" w:rsidRDefault="00D8280B" w:rsidP="00190981">
            <w:pPr>
              <w:pStyle w:val="Textkrper"/>
              <w:spacing w:after="0"/>
              <w:rPr>
                <w:b/>
                <w:lang w:val="de-DE"/>
              </w:rPr>
            </w:pPr>
            <w:r w:rsidRPr="009F08DB">
              <w:rPr>
                <w:b/>
                <w:lang w:val="de-DE"/>
              </w:rPr>
              <w:t>Testziel</w:t>
            </w:r>
          </w:p>
        </w:tc>
        <w:tc>
          <w:tcPr>
            <w:tcW w:w="7257" w:type="dxa"/>
          </w:tcPr>
          <w:p w14:paraId="77AD1CEC" w14:textId="3034964C" w:rsidR="005721B8" w:rsidRPr="009F08DB" w:rsidRDefault="00A7704C" w:rsidP="00190981">
            <w:pPr>
              <w:pStyle w:val="BulletTabtext"/>
              <w:rPr>
                <w:lang w:val="de-DE"/>
              </w:rPr>
            </w:pPr>
            <w:r w:rsidRPr="009F08DB">
              <w:rPr>
                <w:lang w:val="de-DE"/>
              </w:rPr>
              <w:t>Test, ob die richtige Störmeldung im Bedienfeld erscheint</w:t>
            </w:r>
          </w:p>
          <w:p w14:paraId="293A355A" w14:textId="052F03B0" w:rsidR="003E664E" w:rsidRPr="009F08DB" w:rsidRDefault="003E664E" w:rsidP="003E664E">
            <w:pPr>
              <w:pStyle w:val="Abstandshalter"/>
              <w:rPr>
                <w:lang w:val="de-DE"/>
              </w:rPr>
            </w:pPr>
          </w:p>
        </w:tc>
      </w:tr>
      <w:tr w:rsidR="005721B8" w:rsidRPr="00897659" w14:paraId="5A2A48AB" w14:textId="77777777" w:rsidTr="00190981">
        <w:trPr>
          <w:trHeight w:val="170"/>
        </w:trPr>
        <w:tc>
          <w:tcPr>
            <w:tcW w:w="2154" w:type="dxa"/>
          </w:tcPr>
          <w:p w14:paraId="3F4294D4" w14:textId="77777777" w:rsidR="005721B8" w:rsidRPr="009F08DB" w:rsidRDefault="005721B8" w:rsidP="00190981">
            <w:pPr>
              <w:pStyle w:val="Textkrper"/>
              <w:spacing w:before="0" w:after="0"/>
              <w:rPr>
                <w:sz w:val="8"/>
                <w:szCs w:val="8"/>
                <w:lang w:val="de-DE"/>
              </w:rPr>
            </w:pPr>
          </w:p>
        </w:tc>
        <w:tc>
          <w:tcPr>
            <w:tcW w:w="7257" w:type="dxa"/>
          </w:tcPr>
          <w:p w14:paraId="78546EC4" w14:textId="77777777" w:rsidR="005721B8" w:rsidRPr="009F08DB" w:rsidRDefault="005721B8" w:rsidP="00190981">
            <w:pPr>
              <w:pStyle w:val="Textkrper"/>
              <w:spacing w:before="0" w:after="0"/>
              <w:rPr>
                <w:sz w:val="8"/>
                <w:szCs w:val="8"/>
                <w:lang w:val="de-DE"/>
              </w:rPr>
            </w:pPr>
          </w:p>
        </w:tc>
      </w:tr>
      <w:tr w:rsidR="005721B8" w:rsidRPr="009F08DB" w14:paraId="2E0B4E0E" w14:textId="77777777" w:rsidTr="00190981">
        <w:trPr>
          <w:trHeight w:val="471"/>
        </w:trPr>
        <w:tc>
          <w:tcPr>
            <w:tcW w:w="2154" w:type="dxa"/>
            <w:shd w:val="clear" w:color="auto" w:fill="F2F2F2" w:themeFill="background1" w:themeFillShade="F2"/>
          </w:tcPr>
          <w:p w14:paraId="23329E84" w14:textId="56C13F5B" w:rsidR="005721B8" w:rsidRPr="009F08DB" w:rsidRDefault="00D8280B" w:rsidP="00190981">
            <w:pPr>
              <w:pStyle w:val="Textkrper"/>
              <w:spacing w:after="0"/>
              <w:rPr>
                <w:b/>
                <w:lang w:val="de-DE"/>
              </w:rPr>
            </w:pPr>
            <w:r w:rsidRPr="009F08DB">
              <w:rPr>
                <w:b/>
                <w:lang w:val="de-DE"/>
              </w:rPr>
              <w:t>Testdurchführung</w:t>
            </w:r>
          </w:p>
        </w:tc>
        <w:tc>
          <w:tcPr>
            <w:tcW w:w="7257" w:type="dxa"/>
          </w:tcPr>
          <w:p w14:paraId="67F7F1FC" w14:textId="77777777" w:rsidR="005721B8" w:rsidRPr="009F08DB" w:rsidRDefault="005721B8" w:rsidP="00190981">
            <w:pPr>
              <w:pStyle w:val="Textkrper"/>
              <w:spacing w:after="0"/>
              <w:rPr>
                <w:lang w:val="de-DE"/>
              </w:rPr>
            </w:pPr>
          </w:p>
        </w:tc>
      </w:tr>
      <w:tr w:rsidR="005721B8" w:rsidRPr="009F08DB" w14:paraId="47DC82BC" w14:textId="77777777" w:rsidTr="003E664E">
        <w:trPr>
          <w:trHeight w:val="271"/>
        </w:trPr>
        <w:tc>
          <w:tcPr>
            <w:tcW w:w="2154" w:type="dxa"/>
            <w:shd w:val="clear" w:color="auto" w:fill="F2F2F2" w:themeFill="background1" w:themeFillShade="F2"/>
          </w:tcPr>
          <w:p w14:paraId="4E70492B" w14:textId="79BD6DAF" w:rsidR="005721B8" w:rsidRPr="009F08DB" w:rsidRDefault="00D41D58" w:rsidP="00190981">
            <w:pPr>
              <w:pStyle w:val="Textkrper"/>
              <w:spacing w:after="0"/>
              <w:rPr>
                <w:lang w:val="de-DE"/>
              </w:rPr>
            </w:pPr>
            <w:r w:rsidRPr="009F08DB">
              <w:rPr>
                <w:lang w:val="de-DE"/>
              </w:rPr>
              <w:t>Testvoraussetzungen</w:t>
            </w:r>
          </w:p>
        </w:tc>
        <w:tc>
          <w:tcPr>
            <w:tcW w:w="7257" w:type="dxa"/>
          </w:tcPr>
          <w:p w14:paraId="0FEAA32B" w14:textId="25F8C895" w:rsidR="005721B8" w:rsidRPr="009F08DB" w:rsidRDefault="00AE36C0" w:rsidP="003E664E">
            <w:pPr>
              <w:pStyle w:val="BulletTabtext"/>
              <w:rPr>
                <w:lang w:val="de-DE"/>
              </w:rPr>
            </w:pPr>
            <w:r w:rsidRPr="009F08DB">
              <w:rPr>
                <w:lang w:val="de-DE"/>
              </w:rPr>
              <w:t>Maschine ist im Automatikbetrieb bereit</w:t>
            </w:r>
          </w:p>
          <w:p w14:paraId="2518EA2D" w14:textId="79D2328F" w:rsidR="003E664E" w:rsidRPr="009F08DB" w:rsidRDefault="003E664E" w:rsidP="003E664E">
            <w:pPr>
              <w:pStyle w:val="Abstandshalter"/>
              <w:rPr>
                <w:lang w:val="de-DE"/>
              </w:rPr>
            </w:pPr>
          </w:p>
        </w:tc>
      </w:tr>
      <w:tr w:rsidR="005721B8" w:rsidRPr="00897659" w14:paraId="54733669" w14:textId="77777777" w:rsidTr="00190981">
        <w:trPr>
          <w:trHeight w:val="697"/>
        </w:trPr>
        <w:tc>
          <w:tcPr>
            <w:tcW w:w="2154" w:type="dxa"/>
            <w:shd w:val="clear" w:color="auto" w:fill="F2F2F2" w:themeFill="background1" w:themeFillShade="F2"/>
          </w:tcPr>
          <w:p w14:paraId="71903D96" w14:textId="4014D99F" w:rsidR="005721B8" w:rsidRPr="009F08DB" w:rsidRDefault="00D8280B" w:rsidP="00190981">
            <w:pPr>
              <w:pStyle w:val="Textkrper"/>
              <w:spacing w:after="0"/>
              <w:rPr>
                <w:lang w:val="de-DE"/>
              </w:rPr>
            </w:pPr>
            <w:r w:rsidRPr="009F08DB">
              <w:rPr>
                <w:lang w:val="de-DE"/>
              </w:rPr>
              <w:t>Erforderliche Tätigkeit</w:t>
            </w:r>
          </w:p>
        </w:tc>
        <w:tc>
          <w:tcPr>
            <w:tcW w:w="7257" w:type="dxa"/>
          </w:tcPr>
          <w:p w14:paraId="18F09A0D" w14:textId="1E467072" w:rsidR="003E664E" w:rsidRPr="009F08DB" w:rsidRDefault="00512C67" w:rsidP="003E664E">
            <w:pPr>
              <w:pStyle w:val="BulletTabtext"/>
              <w:rPr>
                <w:lang w:val="de-DE"/>
              </w:rPr>
            </w:pPr>
            <w:r w:rsidRPr="009F08DB">
              <w:rPr>
                <w:lang w:val="de-DE"/>
              </w:rPr>
              <w:t xml:space="preserve">Sensor </w:t>
            </w:r>
            <w:r w:rsidR="003E664E" w:rsidRPr="009F08DB">
              <w:rPr>
                <w:lang w:val="de-DE"/>
              </w:rPr>
              <w:t>”20B52</w:t>
            </w:r>
            <w:r w:rsidR="00792679" w:rsidRPr="009F08DB">
              <w:rPr>
                <w:lang w:val="de-DE"/>
              </w:rPr>
              <w:t>“</w:t>
            </w:r>
            <w:r w:rsidR="0065611C" w:rsidRPr="009F08DB">
              <w:rPr>
                <w:lang w:val="de-DE"/>
              </w:rPr>
              <w:t xml:space="preserve"> ausstecken</w:t>
            </w:r>
          </w:p>
          <w:p w14:paraId="00737453" w14:textId="77777777" w:rsidR="00D701E7" w:rsidRPr="009F08DB" w:rsidRDefault="00D701E7" w:rsidP="00D701E7">
            <w:pPr>
              <w:pStyle w:val="BulletTabtext"/>
              <w:rPr>
                <w:lang w:val="de-DE"/>
              </w:rPr>
            </w:pPr>
            <w:r w:rsidRPr="009F08DB">
              <w:rPr>
                <w:lang w:val="de-DE"/>
              </w:rPr>
              <w:t>Mechanische Verriegelung am Prospektapparat öffnen</w:t>
            </w:r>
          </w:p>
          <w:p w14:paraId="2E5EC9FD" w14:textId="7EE82D37" w:rsidR="00D701E7" w:rsidRPr="009F08DB" w:rsidRDefault="00D701E7" w:rsidP="006C07B5">
            <w:pPr>
              <w:pStyle w:val="BulletTabtext"/>
              <w:rPr>
                <w:lang w:val="de-DE"/>
              </w:rPr>
            </w:pPr>
            <w:r w:rsidRPr="009F08DB">
              <w:rPr>
                <w:lang w:val="de-DE"/>
              </w:rPr>
              <w:t xml:space="preserve">Beide Taster </w:t>
            </w:r>
            <w:r w:rsidR="00792679" w:rsidRPr="009F08DB">
              <w:rPr>
                <w:lang w:val="de-DE"/>
              </w:rPr>
              <w:t>„</w:t>
            </w:r>
            <w:r w:rsidRPr="009F08DB">
              <w:rPr>
                <w:lang w:val="de-DE"/>
              </w:rPr>
              <w:t>Prospektapparat heben</w:t>
            </w:r>
            <w:r w:rsidR="00792679" w:rsidRPr="009F08DB">
              <w:rPr>
                <w:lang w:val="de-DE"/>
              </w:rPr>
              <w:t>“</w:t>
            </w:r>
            <w:r w:rsidRPr="009F08DB">
              <w:rPr>
                <w:lang w:val="de-DE"/>
              </w:rPr>
              <w:t xml:space="preserve"> drücken bis der Prospektapparat für 10 s in der oberen Endlage ist und die Fehlermeldung angezeigt wird</w:t>
            </w:r>
          </w:p>
          <w:p w14:paraId="4C362696" w14:textId="4B9BBC6F" w:rsidR="003E664E" w:rsidRPr="009F08DB" w:rsidRDefault="003E664E" w:rsidP="00D701E7">
            <w:pPr>
              <w:pStyle w:val="Abstandshalter"/>
              <w:rPr>
                <w:lang w:val="de-DE"/>
              </w:rPr>
            </w:pPr>
          </w:p>
        </w:tc>
      </w:tr>
      <w:tr w:rsidR="005721B8" w:rsidRPr="00897659" w14:paraId="4EFD349F" w14:textId="77777777" w:rsidTr="00190981">
        <w:trPr>
          <w:trHeight w:val="697"/>
        </w:trPr>
        <w:tc>
          <w:tcPr>
            <w:tcW w:w="2154" w:type="dxa"/>
            <w:shd w:val="clear" w:color="auto" w:fill="F2F2F2" w:themeFill="background1" w:themeFillShade="F2"/>
          </w:tcPr>
          <w:p w14:paraId="62FB45E4" w14:textId="70AFA5D6" w:rsidR="005721B8" w:rsidRPr="009F08DB" w:rsidRDefault="008C23D6" w:rsidP="00190981">
            <w:pPr>
              <w:pStyle w:val="Textkrper"/>
              <w:spacing w:after="0"/>
              <w:rPr>
                <w:lang w:val="de-DE"/>
              </w:rPr>
            </w:pPr>
            <w:r w:rsidRPr="009F08DB">
              <w:rPr>
                <w:lang w:val="de-DE"/>
              </w:rPr>
              <w:t>Folge</w:t>
            </w:r>
          </w:p>
        </w:tc>
        <w:tc>
          <w:tcPr>
            <w:tcW w:w="7257" w:type="dxa"/>
          </w:tcPr>
          <w:p w14:paraId="5A32D563" w14:textId="4AF837F8" w:rsidR="003E664E" w:rsidRPr="009F08DB" w:rsidRDefault="00762C1A" w:rsidP="003E664E">
            <w:pPr>
              <w:pStyle w:val="BulletTabtext"/>
              <w:rPr>
                <w:lang w:val="de-DE"/>
              </w:rPr>
            </w:pPr>
            <w:r w:rsidRPr="009F08DB">
              <w:rPr>
                <w:lang w:val="de-DE"/>
              </w:rPr>
              <w:t>Störmeldung erscheint im Bedienfeld</w:t>
            </w:r>
          </w:p>
          <w:p w14:paraId="78E78253" w14:textId="0947379B" w:rsidR="005721B8" w:rsidRPr="009F08DB" w:rsidRDefault="000A4CB7" w:rsidP="003E664E">
            <w:pPr>
              <w:pStyle w:val="BulletTabtext"/>
              <w:rPr>
                <w:lang w:val="de-DE"/>
              </w:rPr>
            </w:pPr>
            <w:r w:rsidRPr="009F08DB">
              <w:rPr>
                <w:lang w:val="de-DE"/>
              </w:rPr>
              <w:t>Maschine kann nicht gestartet werden, solange Störmeldung aktiv ist</w:t>
            </w:r>
          </w:p>
          <w:p w14:paraId="42A4FFFC" w14:textId="5B702926" w:rsidR="003E664E" w:rsidRPr="009F08DB" w:rsidRDefault="003E664E" w:rsidP="003E664E">
            <w:pPr>
              <w:pStyle w:val="Abstandshalter"/>
              <w:rPr>
                <w:lang w:val="de-DE"/>
              </w:rPr>
            </w:pPr>
          </w:p>
        </w:tc>
      </w:tr>
      <w:tr w:rsidR="005721B8" w:rsidRPr="009F08DB" w14:paraId="77399F96" w14:textId="77777777" w:rsidTr="003E664E">
        <w:trPr>
          <w:trHeight w:val="398"/>
        </w:trPr>
        <w:tc>
          <w:tcPr>
            <w:tcW w:w="2154" w:type="dxa"/>
            <w:shd w:val="clear" w:color="auto" w:fill="F2F2F2" w:themeFill="background1" w:themeFillShade="F2"/>
          </w:tcPr>
          <w:p w14:paraId="62D89BF0" w14:textId="683ABE53" w:rsidR="005721B8" w:rsidRPr="009F08DB" w:rsidRDefault="00D8280B" w:rsidP="00190981">
            <w:pPr>
              <w:pStyle w:val="Textkrper"/>
              <w:spacing w:after="0"/>
              <w:rPr>
                <w:lang w:val="de-DE"/>
              </w:rPr>
            </w:pPr>
            <w:r w:rsidRPr="009F08DB">
              <w:rPr>
                <w:lang w:val="de-DE"/>
              </w:rPr>
              <w:t>Kommentare</w:t>
            </w:r>
          </w:p>
        </w:tc>
        <w:tc>
          <w:tcPr>
            <w:tcW w:w="7257" w:type="dxa"/>
          </w:tcPr>
          <w:p w14:paraId="2AE340C6" w14:textId="3FAE4906" w:rsidR="005721B8" w:rsidRPr="009F08DB" w:rsidRDefault="00AE36C0" w:rsidP="00190981">
            <w:pPr>
              <w:pStyle w:val="BulletTabtext"/>
              <w:rPr>
                <w:lang w:val="de-DE"/>
              </w:rPr>
            </w:pPr>
            <w:r w:rsidRPr="009F08DB">
              <w:rPr>
                <w:lang w:val="de-DE"/>
              </w:rPr>
              <w:t>Keine</w:t>
            </w:r>
          </w:p>
          <w:p w14:paraId="6B38A5B2" w14:textId="77777777" w:rsidR="005721B8" w:rsidRPr="009F08DB" w:rsidRDefault="005721B8" w:rsidP="00190981">
            <w:pPr>
              <w:pStyle w:val="Abstandshalter"/>
              <w:rPr>
                <w:lang w:val="de-DE"/>
              </w:rPr>
            </w:pPr>
          </w:p>
        </w:tc>
      </w:tr>
      <w:tr w:rsidR="005721B8" w:rsidRPr="009F08DB" w14:paraId="000C658B" w14:textId="77777777" w:rsidTr="00190981">
        <w:trPr>
          <w:trHeight w:val="697"/>
        </w:trPr>
        <w:tc>
          <w:tcPr>
            <w:tcW w:w="2154" w:type="dxa"/>
            <w:shd w:val="clear" w:color="auto" w:fill="F2F2F2" w:themeFill="background1" w:themeFillShade="F2"/>
          </w:tcPr>
          <w:p w14:paraId="5180CF29" w14:textId="04CCF96B" w:rsidR="005721B8" w:rsidRPr="009F08DB" w:rsidRDefault="00D41D58" w:rsidP="00190981">
            <w:pPr>
              <w:pStyle w:val="Textkrper"/>
              <w:spacing w:after="0"/>
              <w:rPr>
                <w:lang w:val="de-DE"/>
              </w:rPr>
            </w:pPr>
            <w:r w:rsidRPr="009F08DB">
              <w:rPr>
                <w:lang w:val="de-DE"/>
              </w:rPr>
              <w:t>Quittierung</w:t>
            </w:r>
          </w:p>
        </w:tc>
        <w:tc>
          <w:tcPr>
            <w:tcW w:w="7257" w:type="dxa"/>
          </w:tcPr>
          <w:p w14:paraId="6A86FAF7" w14:textId="2B9E41F8" w:rsidR="003E664E" w:rsidRPr="009F08DB" w:rsidRDefault="00512C67" w:rsidP="003E664E">
            <w:pPr>
              <w:pStyle w:val="BulletTabtext"/>
              <w:rPr>
                <w:lang w:val="de-DE"/>
              </w:rPr>
            </w:pPr>
            <w:r w:rsidRPr="009F08DB">
              <w:rPr>
                <w:lang w:val="de-DE"/>
              </w:rPr>
              <w:t xml:space="preserve">Sensor </w:t>
            </w:r>
            <w:r w:rsidR="003E664E" w:rsidRPr="009F08DB">
              <w:rPr>
                <w:lang w:val="de-DE"/>
              </w:rPr>
              <w:t>”20B52</w:t>
            </w:r>
            <w:r w:rsidR="00792679" w:rsidRPr="009F08DB">
              <w:rPr>
                <w:lang w:val="de-DE"/>
              </w:rPr>
              <w:t>“</w:t>
            </w:r>
            <w:r w:rsidR="006A3567" w:rsidRPr="009F08DB">
              <w:rPr>
                <w:lang w:val="de-DE"/>
              </w:rPr>
              <w:t xml:space="preserve"> wieder einstecken</w:t>
            </w:r>
          </w:p>
          <w:p w14:paraId="6C44B76D" w14:textId="77777777" w:rsidR="00D701E7" w:rsidRPr="009F08DB" w:rsidRDefault="00D701E7" w:rsidP="00D701E7">
            <w:pPr>
              <w:pStyle w:val="BulletTabtext"/>
              <w:rPr>
                <w:lang w:val="de-DE"/>
              </w:rPr>
            </w:pPr>
            <w:r w:rsidRPr="009F08DB">
              <w:rPr>
                <w:lang w:val="de-DE"/>
              </w:rPr>
              <w:t>Prospektapparat absenken</w:t>
            </w:r>
          </w:p>
          <w:p w14:paraId="360CE985" w14:textId="40FACBBD" w:rsidR="003E664E" w:rsidRPr="009F08DB" w:rsidRDefault="00D701E7" w:rsidP="00D701E7">
            <w:pPr>
              <w:pStyle w:val="BulletTabtext"/>
              <w:rPr>
                <w:lang w:val="de-DE"/>
              </w:rPr>
            </w:pPr>
            <w:r w:rsidRPr="009F08DB">
              <w:rPr>
                <w:lang w:val="de-DE"/>
              </w:rPr>
              <w:t>Mechanische Verriegelung am Prospektapparat schließen</w:t>
            </w:r>
          </w:p>
          <w:p w14:paraId="584403E8" w14:textId="6732475A" w:rsidR="005721B8" w:rsidRPr="009F08DB" w:rsidRDefault="00762C1A" w:rsidP="003E664E">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9605792" w14:textId="1918676A" w:rsidR="003E664E" w:rsidRPr="009F08DB" w:rsidRDefault="003E664E" w:rsidP="003E664E">
            <w:pPr>
              <w:pStyle w:val="Abstandshalter"/>
              <w:rPr>
                <w:lang w:val="de-DE"/>
              </w:rPr>
            </w:pPr>
          </w:p>
        </w:tc>
      </w:tr>
    </w:tbl>
    <w:p w14:paraId="76A02F61"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626664" w:rsidRPr="009F08DB" w14:paraId="55E24D94" w14:textId="77777777" w:rsidTr="00626664">
        <w:trPr>
          <w:trHeight w:val="680"/>
        </w:trPr>
        <w:tc>
          <w:tcPr>
            <w:tcW w:w="2154" w:type="dxa"/>
            <w:tcBorders>
              <w:bottom w:val="single" w:sz="4" w:space="0" w:color="D9D9D9" w:themeColor="background1" w:themeShade="D9"/>
            </w:tcBorders>
            <w:shd w:val="clear" w:color="auto" w:fill="F2F2F2" w:themeFill="background1" w:themeFillShade="F2"/>
          </w:tcPr>
          <w:p w14:paraId="7A468AAE" w14:textId="432A52B6" w:rsidR="00626664"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F433928" w14:textId="77777777" w:rsidR="00626664" w:rsidRPr="009F08DB" w:rsidRDefault="00626664"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0F4AECA" w14:textId="45310C12" w:rsidR="00626664" w:rsidRPr="009F08DB" w:rsidRDefault="00745279" w:rsidP="00190981">
            <w:pPr>
              <w:pStyle w:val="Textkrper"/>
              <w:tabs>
                <w:tab w:val="left" w:pos="284"/>
              </w:tabs>
              <w:spacing w:after="0"/>
              <w:jc w:val="center"/>
              <w:rPr>
                <w:b/>
                <w:lang w:val="de-DE"/>
              </w:rPr>
            </w:pPr>
            <w:r w:rsidRPr="009F08DB">
              <w:rPr>
                <w:b/>
                <w:lang w:val="de-DE"/>
              </w:rPr>
              <w:t>ja/nein</w:t>
            </w:r>
          </w:p>
        </w:tc>
      </w:tr>
      <w:tr w:rsidR="00626664" w:rsidRPr="009F08DB" w14:paraId="45F00198" w14:textId="77777777" w:rsidTr="00626664">
        <w:trPr>
          <w:trHeight w:val="697"/>
        </w:trPr>
        <w:tc>
          <w:tcPr>
            <w:tcW w:w="2154" w:type="dxa"/>
            <w:tcBorders>
              <w:bottom w:val="nil"/>
            </w:tcBorders>
            <w:shd w:val="clear" w:color="auto" w:fill="F2F2F2" w:themeFill="background1" w:themeFillShade="F2"/>
          </w:tcPr>
          <w:p w14:paraId="65C70A91" w14:textId="5F412B44" w:rsidR="00626664"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FED5AC8" w14:textId="125F8510" w:rsidR="00626664"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FC0790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49696" behindDoc="0" locked="0" layoutInCell="1" allowOverlap="1" wp14:anchorId="0D65477A" wp14:editId="0173C839">
                      <wp:simplePos x="0" y="0"/>
                      <wp:positionH relativeFrom="column">
                        <wp:posOffset>-36195</wp:posOffset>
                      </wp:positionH>
                      <wp:positionV relativeFrom="line">
                        <wp:posOffset>36195</wp:posOffset>
                      </wp:positionV>
                      <wp:extent cx="820800" cy="320400"/>
                      <wp:effectExtent l="0" t="0" r="17780" b="22860"/>
                      <wp:wrapNone/>
                      <wp:docPr id="293275762" name="Rechteck: abgerundete Ecken 2932757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B4F5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65477A" id="Rechteck: abgerundete Ecken 293275762" o:spid="_x0000_s2846" style="position:absolute;left:0;text-align:left;margin-left:-2.85pt;margin-top:2.85pt;width:64.65pt;height:25.25pt;z-index:257949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420Re+&#10;AgAAyAUAAA4AAAAAAAAAAAAAAAAALgIAAGRycy9lMm9Eb2MueG1sUEsBAi0AFAAGAAgAAAAhADWT&#10;XnbaAAAABwEAAA8AAAAAAAAAAAAAAAAAGAUAAGRycy9kb3ducmV2LnhtbFBLBQYAAAAABAAEAPMA&#10;AAAfBgAAAAA=&#10;" filled="f" strokecolor="black [3213]" strokeweight=".5pt">
                      <v:textbox>
                        <w:txbxContent>
                          <w:p w14:paraId="3EAB4F51" w14:textId="77777777" w:rsidR="00BD5E17" w:rsidRDefault="00BD5E17" w:rsidP="005721B8">
                            <w:pPr>
                              <w:jc w:val="center"/>
                            </w:pPr>
                            <w:r>
                              <w:t>x</w:t>
                            </w:r>
                          </w:p>
                        </w:txbxContent>
                      </v:textbox>
                      <w10:wrap anchory="line"/>
                    </v:roundrect>
                  </w:pict>
                </mc:Fallback>
              </mc:AlternateContent>
            </w:r>
          </w:p>
        </w:tc>
      </w:tr>
      <w:tr w:rsidR="00626664" w:rsidRPr="00897659" w14:paraId="3F643619" w14:textId="77777777" w:rsidTr="00626664">
        <w:trPr>
          <w:trHeight w:val="697"/>
        </w:trPr>
        <w:tc>
          <w:tcPr>
            <w:tcW w:w="2154" w:type="dxa"/>
            <w:tcBorders>
              <w:top w:val="nil"/>
              <w:bottom w:val="nil"/>
            </w:tcBorders>
            <w:shd w:val="clear" w:color="auto" w:fill="F2F2F2" w:themeFill="background1" w:themeFillShade="F2"/>
          </w:tcPr>
          <w:p w14:paraId="237A0E65" w14:textId="77777777" w:rsidR="00626664" w:rsidRPr="009F08DB" w:rsidRDefault="00626664" w:rsidP="00190981">
            <w:pPr>
              <w:pStyle w:val="Textkrper"/>
              <w:spacing w:after="0"/>
              <w:rPr>
                <w:lang w:val="de-DE"/>
              </w:rPr>
            </w:pPr>
          </w:p>
        </w:tc>
        <w:tc>
          <w:tcPr>
            <w:tcW w:w="5839" w:type="dxa"/>
            <w:tcBorders>
              <w:top w:val="nil"/>
              <w:bottom w:val="nil"/>
            </w:tcBorders>
          </w:tcPr>
          <w:p w14:paraId="1C86FAEE" w14:textId="3113A264" w:rsidR="00626664"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15545D2" w14:textId="77777777" w:rsidR="00626664" w:rsidRPr="009F08DB" w:rsidRDefault="00626664"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7954816" behindDoc="0" locked="0" layoutInCell="1" allowOverlap="1" wp14:anchorId="51D4EF53" wp14:editId="70EE1AF8">
                      <wp:simplePos x="0" y="0"/>
                      <wp:positionH relativeFrom="column">
                        <wp:posOffset>-36195</wp:posOffset>
                      </wp:positionH>
                      <wp:positionV relativeFrom="line">
                        <wp:posOffset>36195</wp:posOffset>
                      </wp:positionV>
                      <wp:extent cx="820800" cy="320400"/>
                      <wp:effectExtent l="0" t="0" r="17780" b="22860"/>
                      <wp:wrapNone/>
                      <wp:docPr id="293275763" name="Rechteck: abgerundete Ecken 2932757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EB8B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4EF53" id="Rechteck: abgerundete Ecken 293275763" o:spid="_x0000_s2847" style="position:absolute;left:0;text-align:left;margin-left:-2.85pt;margin-top:2.85pt;width:64.65pt;height:25.25pt;z-index:257954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XIvg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Jwhci+&#10;AgAAyAUAAA4AAAAAAAAAAAAAAAAALgIAAGRycy9lMm9Eb2MueG1sUEsBAi0AFAAGAAgAAAAhADWT&#10;XnbaAAAABwEAAA8AAAAAAAAAAAAAAAAAGAUAAGRycy9kb3ducmV2LnhtbFBLBQYAAAAABAAEAPMA&#10;AAAfBgAAAAA=&#10;" filled="f" strokecolor="black [3213]" strokeweight=".5pt">
                      <v:textbox>
                        <w:txbxContent>
                          <w:p w14:paraId="4D0EB8BB" w14:textId="77777777" w:rsidR="00BD5E17" w:rsidRDefault="00BD5E17" w:rsidP="005721B8">
                            <w:pPr>
                              <w:jc w:val="center"/>
                            </w:pPr>
                            <w:r>
                              <w:t>x</w:t>
                            </w:r>
                          </w:p>
                        </w:txbxContent>
                      </v:textbox>
                      <w10:wrap anchory="line"/>
                    </v:roundrect>
                  </w:pict>
                </mc:Fallback>
              </mc:AlternateContent>
            </w:r>
          </w:p>
        </w:tc>
      </w:tr>
      <w:tr w:rsidR="00626664" w:rsidRPr="009F08DB" w14:paraId="2227A393" w14:textId="77777777" w:rsidTr="00626664">
        <w:trPr>
          <w:trHeight w:val="1701"/>
        </w:trPr>
        <w:tc>
          <w:tcPr>
            <w:tcW w:w="2154" w:type="dxa"/>
            <w:shd w:val="clear" w:color="auto" w:fill="F2F2F2" w:themeFill="background1" w:themeFillShade="F2"/>
          </w:tcPr>
          <w:p w14:paraId="798D227C" w14:textId="2CF939CA" w:rsidR="00626664" w:rsidRPr="009F08DB" w:rsidRDefault="00D8280B" w:rsidP="00190981">
            <w:pPr>
              <w:pStyle w:val="Textkrper"/>
              <w:spacing w:after="0"/>
              <w:rPr>
                <w:lang w:val="de-DE"/>
              </w:rPr>
            </w:pPr>
            <w:r w:rsidRPr="009F08DB">
              <w:rPr>
                <w:lang w:val="de-DE"/>
              </w:rPr>
              <w:t>Kommentare</w:t>
            </w:r>
          </w:p>
        </w:tc>
        <w:tc>
          <w:tcPr>
            <w:tcW w:w="7256" w:type="dxa"/>
            <w:gridSpan w:val="2"/>
          </w:tcPr>
          <w:p w14:paraId="3670D85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53792" behindDoc="0" locked="0" layoutInCell="1" allowOverlap="1" wp14:anchorId="3B59672D" wp14:editId="6FD80582">
                      <wp:simplePos x="0" y="0"/>
                      <wp:positionH relativeFrom="column">
                        <wp:posOffset>-5715</wp:posOffset>
                      </wp:positionH>
                      <wp:positionV relativeFrom="line">
                        <wp:posOffset>72390</wp:posOffset>
                      </wp:positionV>
                      <wp:extent cx="4500000" cy="942975"/>
                      <wp:effectExtent l="0" t="0" r="15240" b="28575"/>
                      <wp:wrapNone/>
                      <wp:docPr id="293275766" name="Rechteck: abgerundete Ecken 29327576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733D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9672D" id="Rechteck: abgerundete Ecken 293275766" o:spid="_x0000_s2848" style="position:absolute;left:0;text-align:left;margin-left:-.45pt;margin-top:5.7pt;width:354.35pt;height:74.25pt;z-index:257953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evwv&#10;mr4CAADJBQAADgAAAAAAAAAAAAAAAAAuAgAAZHJzL2Uyb0RvYy54bWxQSwECLQAUAAYACAAAACEA&#10;7zJ/7twAAAAIAQAADwAAAAAAAAAAAAAAAAAYBQAAZHJzL2Rvd25yZXYueG1sUEsFBgAAAAAEAAQA&#10;8wAAACEGAAAAAA==&#10;" filled="f" strokecolor="black [3213]" strokeweight=".5pt">
                      <v:textbox>
                        <w:txbxContent>
                          <w:p w14:paraId="3DE733D7" w14:textId="77777777" w:rsidR="00BD5E17" w:rsidRDefault="00BD5E17" w:rsidP="005721B8">
                            <w:pPr>
                              <w:jc w:val="center"/>
                            </w:pPr>
                            <w:r>
                              <w:t>x</w:t>
                            </w:r>
                          </w:p>
                        </w:txbxContent>
                      </v:textbox>
                      <w10:wrap anchory="line"/>
                    </v:roundrect>
                  </w:pict>
                </mc:Fallback>
              </mc:AlternateContent>
            </w:r>
          </w:p>
        </w:tc>
      </w:tr>
    </w:tbl>
    <w:p w14:paraId="1ACFC4D4" w14:textId="77777777" w:rsidR="00AE08F8" w:rsidRPr="009F08DB" w:rsidRDefault="00AE08F8" w:rsidP="00D87089">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A8A94AE" w14:textId="77777777" w:rsidTr="00626664">
        <w:trPr>
          <w:trHeight w:val="1020"/>
        </w:trPr>
        <w:tc>
          <w:tcPr>
            <w:tcW w:w="2154" w:type="dxa"/>
            <w:shd w:val="clear" w:color="auto" w:fill="F2F2F2" w:themeFill="background1" w:themeFillShade="F2"/>
          </w:tcPr>
          <w:p w14:paraId="0D815142" w14:textId="2960BB5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516F924" w14:textId="3EA2237C" w:rsidR="00626664" w:rsidRPr="009F08DB" w:rsidRDefault="00745279" w:rsidP="00190981">
            <w:pPr>
              <w:pStyle w:val="Textkrper"/>
              <w:tabs>
                <w:tab w:val="left" w:pos="284"/>
              </w:tabs>
              <w:spacing w:after="0"/>
              <w:rPr>
                <w:lang w:val="de-DE"/>
              </w:rPr>
            </w:pPr>
            <w:r w:rsidRPr="009F08DB">
              <w:rPr>
                <w:lang w:val="de-DE"/>
              </w:rPr>
              <w:t>ja/nein</w:t>
            </w:r>
          </w:p>
          <w:p w14:paraId="4D609B5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50720" behindDoc="0" locked="0" layoutInCell="1" allowOverlap="1" wp14:anchorId="4D58361A" wp14:editId="4C20503F">
                      <wp:simplePos x="0" y="0"/>
                      <wp:positionH relativeFrom="column">
                        <wp:posOffset>635</wp:posOffset>
                      </wp:positionH>
                      <wp:positionV relativeFrom="paragraph">
                        <wp:posOffset>36195</wp:posOffset>
                      </wp:positionV>
                      <wp:extent cx="820800" cy="320400"/>
                      <wp:effectExtent l="0" t="0" r="17780" b="22860"/>
                      <wp:wrapNone/>
                      <wp:docPr id="293275767" name="Rechteck: abgerundete Ecken 2932757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CA2E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8361A" id="Rechteck: abgerundete Ecken 293275767" o:spid="_x0000_s2849" style="position:absolute;left:0;text-align:left;margin-left:.05pt;margin-top:2.85pt;width:64.65pt;height:25.25pt;z-index:2579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liRlmb8C&#10;AADIBQAADgAAAAAAAAAAAAAAAAAuAgAAZHJzL2Uyb0RvYy54bWxQSwECLQAUAAYACAAAACEAm65T&#10;wtgAAAAFAQAADwAAAAAAAAAAAAAAAAAZBQAAZHJzL2Rvd25yZXYueG1sUEsFBgAAAAAEAAQA8wAA&#10;AB4GAAAAAA==&#10;" filled="f" strokecolor="black [3213]" strokeweight=".5pt">
                      <v:textbox>
                        <w:txbxContent>
                          <w:p w14:paraId="69BCA2E8" w14:textId="77777777" w:rsidR="00BD5E17" w:rsidRDefault="00BD5E17" w:rsidP="005721B8">
                            <w:pPr>
                              <w:jc w:val="center"/>
                            </w:pPr>
                            <w:r>
                              <w:t>x</w:t>
                            </w:r>
                          </w:p>
                        </w:txbxContent>
                      </v:textbox>
                    </v:roundrect>
                  </w:pict>
                </mc:Fallback>
              </mc:AlternateContent>
            </w:r>
          </w:p>
        </w:tc>
        <w:tc>
          <w:tcPr>
            <w:tcW w:w="5839" w:type="dxa"/>
            <w:shd w:val="clear" w:color="auto" w:fill="auto"/>
          </w:tcPr>
          <w:p w14:paraId="0E343A77" w14:textId="47607B0F" w:rsidR="00626664" w:rsidRPr="009F08DB" w:rsidRDefault="00745279" w:rsidP="00190981">
            <w:pPr>
              <w:pStyle w:val="Textkrper"/>
              <w:tabs>
                <w:tab w:val="left" w:pos="284"/>
              </w:tabs>
              <w:spacing w:after="0"/>
              <w:rPr>
                <w:lang w:val="de-DE"/>
              </w:rPr>
            </w:pPr>
            <w:r w:rsidRPr="009F08DB">
              <w:rPr>
                <w:lang w:val="de-DE"/>
              </w:rPr>
              <w:t>Datum/Kurzzeichen</w:t>
            </w:r>
          </w:p>
          <w:p w14:paraId="04B3A34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51744" behindDoc="0" locked="0" layoutInCell="1" allowOverlap="1" wp14:anchorId="0EB361B3" wp14:editId="12B7B738">
                      <wp:simplePos x="0" y="0"/>
                      <wp:positionH relativeFrom="column">
                        <wp:posOffset>1746</wp:posOffset>
                      </wp:positionH>
                      <wp:positionV relativeFrom="line">
                        <wp:posOffset>32703</wp:posOffset>
                      </wp:positionV>
                      <wp:extent cx="3592354" cy="320400"/>
                      <wp:effectExtent l="0" t="0" r="27305" b="22860"/>
                      <wp:wrapNone/>
                      <wp:docPr id="293275768" name="Rechteck: abgerundete Ecken 29327576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29C6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361B3" id="Rechteck: abgerundete Ecken 293275768" o:spid="_x0000_s2850" style="position:absolute;left:0;text-align:left;margin-left:.15pt;margin-top:2.6pt;width:282.85pt;height:25.25pt;z-index:257951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YKwQ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Iv+&#10;RgrBAgAAyQUAAA4AAAAAAAAAAAAAAAAALgIAAGRycy9lMm9Eb2MueG1sUEsBAi0AFAAGAAgAAAAh&#10;ABCRfb7aAAAABQEAAA8AAAAAAAAAAAAAAAAAGwUAAGRycy9kb3ducmV2LnhtbFBLBQYAAAAABAAE&#10;APMAAAAiBgAAAAA=&#10;" filled="f" strokecolor="black [3213]" strokeweight=".5pt">
                      <v:textbox>
                        <w:txbxContent>
                          <w:p w14:paraId="04C29C64" w14:textId="77777777" w:rsidR="00BD5E17" w:rsidRDefault="00BD5E17" w:rsidP="005721B8">
                            <w:pPr>
                              <w:jc w:val="center"/>
                            </w:pPr>
                            <w:r>
                              <w:t>x</w:t>
                            </w:r>
                          </w:p>
                        </w:txbxContent>
                      </v:textbox>
                      <w10:wrap anchory="line"/>
                    </v:roundrect>
                  </w:pict>
                </mc:Fallback>
              </mc:AlternateContent>
            </w:r>
          </w:p>
        </w:tc>
      </w:tr>
      <w:tr w:rsidR="00626664" w:rsidRPr="009F08DB" w14:paraId="7DA315BB" w14:textId="77777777" w:rsidTr="00626664">
        <w:trPr>
          <w:trHeight w:val="1020"/>
        </w:trPr>
        <w:tc>
          <w:tcPr>
            <w:tcW w:w="2154" w:type="dxa"/>
            <w:shd w:val="clear" w:color="auto" w:fill="F2F2F2" w:themeFill="background1" w:themeFillShade="F2"/>
          </w:tcPr>
          <w:p w14:paraId="3176CD86" w14:textId="0B7914C5"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5B76054" w14:textId="39DC196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52768" behindDoc="0" locked="0" layoutInCell="1" allowOverlap="1" wp14:anchorId="2CFC92BF" wp14:editId="70967416">
                      <wp:simplePos x="0" y="0"/>
                      <wp:positionH relativeFrom="column">
                        <wp:posOffset>-5715</wp:posOffset>
                      </wp:positionH>
                      <wp:positionV relativeFrom="line">
                        <wp:posOffset>252095</wp:posOffset>
                      </wp:positionV>
                      <wp:extent cx="4500000" cy="320400"/>
                      <wp:effectExtent l="0" t="0" r="15240" b="22860"/>
                      <wp:wrapNone/>
                      <wp:docPr id="293275769" name="Rechteck: abgerundete Ecken 29327576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6505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FC92BF" id="Rechteck: abgerundete Ecken 293275769" o:spid="_x0000_s2851" style="position:absolute;left:0;text-align:left;margin-left:-.45pt;margin-top:19.85pt;width:354.35pt;height:25.25pt;z-index:257952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Azw10f&#10;vQIAAMkFAAAOAAAAAAAAAAAAAAAAAC4CAABkcnMvZTJvRG9jLnhtbFBLAQItABQABgAIAAAAIQB4&#10;R0y93AAAAAcBAAAPAAAAAAAAAAAAAAAAABcFAABkcnMvZG93bnJldi54bWxQSwUGAAAAAAQABADz&#10;AAAAIAYAAAAA&#10;" filled="f" strokecolor="black [3213]" strokeweight=".5pt">
                      <v:textbox>
                        <w:txbxContent>
                          <w:p w14:paraId="38F6505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6F73767" w14:textId="77777777" w:rsidR="00626664" w:rsidRPr="009F08DB" w:rsidRDefault="00626664" w:rsidP="00190981">
            <w:pPr>
              <w:pStyle w:val="Textkrper"/>
              <w:tabs>
                <w:tab w:val="left" w:pos="284"/>
              </w:tabs>
              <w:spacing w:after="0"/>
              <w:rPr>
                <w:lang w:val="de-DE"/>
              </w:rPr>
            </w:pPr>
          </w:p>
        </w:tc>
      </w:tr>
    </w:tbl>
    <w:p w14:paraId="43396031" w14:textId="7BD1FBBB" w:rsidR="005721B8" w:rsidRPr="009F08DB" w:rsidRDefault="003E664E" w:rsidP="00897659">
      <w:pPr>
        <w:pStyle w:val="berschrift3nummeriert"/>
        <w:rPr>
          <w:lang w:val="de-DE"/>
        </w:rPr>
      </w:pPr>
      <w:bookmarkStart w:id="185" w:name="_Toc118817697"/>
      <w:r w:rsidRPr="009F08DB">
        <w:rPr>
          <w:lang w:val="de-DE"/>
        </w:rPr>
        <w:t xml:space="preserve">FLT 331: </w:t>
      </w:r>
      <w:r w:rsidR="00945AC6" w:rsidRPr="009F08DB">
        <w:rPr>
          <w:lang w:val="de-DE"/>
        </w:rPr>
        <w:t>PROSPEKTAPPARAT: NICHT EINGESCHWENKT</w:t>
      </w:r>
      <w:bookmarkEnd w:id="185"/>
    </w:p>
    <w:p w14:paraId="0B2C055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91A528D" w14:textId="77777777" w:rsidTr="003E664E">
        <w:trPr>
          <w:trHeight w:val="353"/>
        </w:trPr>
        <w:tc>
          <w:tcPr>
            <w:tcW w:w="2154" w:type="dxa"/>
            <w:shd w:val="clear" w:color="auto" w:fill="F2F2F2" w:themeFill="background1" w:themeFillShade="F2"/>
          </w:tcPr>
          <w:p w14:paraId="32D62776" w14:textId="0B834248" w:rsidR="005721B8" w:rsidRPr="009F08DB" w:rsidRDefault="00D8280B" w:rsidP="00190981">
            <w:pPr>
              <w:pStyle w:val="Textkrper"/>
              <w:spacing w:after="0"/>
              <w:rPr>
                <w:b/>
                <w:lang w:val="de-DE"/>
              </w:rPr>
            </w:pPr>
            <w:r w:rsidRPr="009F08DB">
              <w:rPr>
                <w:b/>
                <w:lang w:val="de-DE"/>
              </w:rPr>
              <w:t>Testziel</w:t>
            </w:r>
          </w:p>
        </w:tc>
        <w:tc>
          <w:tcPr>
            <w:tcW w:w="7257" w:type="dxa"/>
          </w:tcPr>
          <w:p w14:paraId="525198C6" w14:textId="21B18013" w:rsidR="005721B8" w:rsidRPr="009F08DB" w:rsidRDefault="00A7704C" w:rsidP="00190981">
            <w:pPr>
              <w:pStyle w:val="BulletTabtext"/>
              <w:rPr>
                <w:lang w:val="de-DE"/>
              </w:rPr>
            </w:pPr>
            <w:r w:rsidRPr="009F08DB">
              <w:rPr>
                <w:lang w:val="de-DE"/>
              </w:rPr>
              <w:t>Test, ob die richtige Störmeldung im Bedienfeld erscheint</w:t>
            </w:r>
          </w:p>
          <w:p w14:paraId="5CB4A492" w14:textId="3D070B84" w:rsidR="003E664E" w:rsidRPr="009F08DB" w:rsidRDefault="003E664E" w:rsidP="003E664E">
            <w:pPr>
              <w:pStyle w:val="Abstandshalter"/>
              <w:rPr>
                <w:lang w:val="de-DE"/>
              </w:rPr>
            </w:pPr>
          </w:p>
        </w:tc>
      </w:tr>
      <w:tr w:rsidR="005721B8" w:rsidRPr="00897659" w14:paraId="125EE7EF" w14:textId="77777777" w:rsidTr="00190981">
        <w:trPr>
          <w:trHeight w:val="170"/>
        </w:trPr>
        <w:tc>
          <w:tcPr>
            <w:tcW w:w="2154" w:type="dxa"/>
          </w:tcPr>
          <w:p w14:paraId="21DDB913" w14:textId="77777777" w:rsidR="005721B8" w:rsidRPr="009F08DB" w:rsidRDefault="005721B8" w:rsidP="00190981">
            <w:pPr>
              <w:pStyle w:val="Textkrper"/>
              <w:spacing w:before="0" w:after="0"/>
              <w:rPr>
                <w:sz w:val="8"/>
                <w:szCs w:val="8"/>
                <w:lang w:val="de-DE"/>
              </w:rPr>
            </w:pPr>
          </w:p>
        </w:tc>
        <w:tc>
          <w:tcPr>
            <w:tcW w:w="7257" w:type="dxa"/>
          </w:tcPr>
          <w:p w14:paraId="5211DD2D" w14:textId="77777777" w:rsidR="005721B8" w:rsidRPr="009F08DB" w:rsidRDefault="005721B8" w:rsidP="00190981">
            <w:pPr>
              <w:pStyle w:val="Textkrper"/>
              <w:spacing w:before="0" w:after="0"/>
              <w:rPr>
                <w:sz w:val="8"/>
                <w:szCs w:val="8"/>
                <w:lang w:val="de-DE"/>
              </w:rPr>
            </w:pPr>
          </w:p>
        </w:tc>
      </w:tr>
      <w:tr w:rsidR="005721B8" w:rsidRPr="009F08DB" w14:paraId="555953C9" w14:textId="77777777" w:rsidTr="00190981">
        <w:trPr>
          <w:trHeight w:val="471"/>
        </w:trPr>
        <w:tc>
          <w:tcPr>
            <w:tcW w:w="2154" w:type="dxa"/>
            <w:shd w:val="clear" w:color="auto" w:fill="F2F2F2" w:themeFill="background1" w:themeFillShade="F2"/>
          </w:tcPr>
          <w:p w14:paraId="5DF47478" w14:textId="2F1FED73" w:rsidR="005721B8" w:rsidRPr="009F08DB" w:rsidRDefault="00D8280B" w:rsidP="00190981">
            <w:pPr>
              <w:pStyle w:val="Textkrper"/>
              <w:spacing w:after="0"/>
              <w:rPr>
                <w:b/>
                <w:lang w:val="de-DE"/>
              </w:rPr>
            </w:pPr>
            <w:r w:rsidRPr="009F08DB">
              <w:rPr>
                <w:b/>
                <w:lang w:val="de-DE"/>
              </w:rPr>
              <w:t>Testdurchführung</w:t>
            </w:r>
          </w:p>
        </w:tc>
        <w:tc>
          <w:tcPr>
            <w:tcW w:w="7257" w:type="dxa"/>
          </w:tcPr>
          <w:p w14:paraId="062505BA" w14:textId="77777777" w:rsidR="005721B8" w:rsidRPr="009F08DB" w:rsidRDefault="005721B8" w:rsidP="00190981">
            <w:pPr>
              <w:pStyle w:val="Textkrper"/>
              <w:spacing w:after="0"/>
              <w:rPr>
                <w:lang w:val="de-DE"/>
              </w:rPr>
            </w:pPr>
          </w:p>
        </w:tc>
      </w:tr>
      <w:tr w:rsidR="005721B8" w:rsidRPr="009F08DB" w14:paraId="1D1A05D8" w14:textId="77777777" w:rsidTr="003E664E">
        <w:trPr>
          <w:trHeight w:val="271"/>
        </w:trPr>
        <w:tc>
          <w:tcPr>
            <w:tcW w:w="2154" w:type="dxa"/>
            <w:shd w:val="clear" w:color="auto" w:fill="F2F2F2" w:themeFill="background1" w:themeFillShade="F2"/>
          </w:tcPr>
          <w:p w14:paraId="4EB9416C" w14:textId="0A482E52" w:rsidR="005721B8" w:rsidRPr="009F08DB" w:rsidRDefault="00D41D58" w:rsidP="00190981">
            <w:pPr>
              <w:pStyle w:val="Textkrper"/>
              <w:spacing w:after="0"/>
              <w:rPr>
                <w:lang w:val="de-DE"/>
              </w:rPr>
            </w:pPr>
            <w:r w:rsidRPr="009F08DB">
              <w:rPr>
                <w:lang w:val="de-DE"/>
              </w:rPr>
              <w:t>Testvoraussetzungen</w:t>
            </w:r>
          </w:p>
        </w:tc>
        <w:tc>
          <w:tcPr>
            <w:tcW w:w="7257" w:type="dxa"/>
          </w:tcPr>
          <w:p w14:paraId="5B1F6725" w14:textId="62B2E7A1" w:rsidR="005721B8" w:rsidRPr="009F08DB" w:rsidRDefault="00AE36C0" w:rsidP="003E664E">
            <w:pPr>
              <w:pStyle w:val="BulletTabtext"/>
              <w:rPr>
                <w:lang w:val="de-DE"/>
              </w:rPr>
            </w:pPr>
            <w:r w:rsidRPr="009F08DB">
              <w:rPr>
                <w:lang w:val="de-DE"/>
              </w:rPr>
              <w:t>Maschine ist im Automatikbetrieb bereit</w:t>
            </w:r>
          </w:p>
          <w:p w14:paraId="41DB8214" w14:textId="4713BBFB" w:rsidR="003E664E" w:rsidRPr="009F08DB" w:rsidRDefault="003E664E" w:rsidP="003E664E">
            <w:pPr>
              <w:pStyle w:val="Abstandshalter"/>
              <w:rPr>
                <w:lang w:val="de-DE"/>
              </w:rPr>
            </w:pPr>
          </w:p>
        </w:tc>
      </w:tr>
      <w:tr w:rsidR="005721B8" w:rsidRPr="009F08DB" w14:paraId="4A614CBB" w14:textId="77777777" w:rsidTr="003E664E">
        <w:trPr>
          <w:trHeight w:val="278"/>
        </w:trPr>
        <w:tc>
          <w:tcPr>
            <w:tcW w:w="2154" w:type="dxa"/>
            <w:shd w:val="clear" w:color="auto" w:fill="F2F2F2" w:themeFill="background1" w:themeFillShade="F2"/>
          </w:tcPr>
          <w:p w14:paraId="0A5EFB60" w14:textId="056497DD" w:rsidR="005721B8" w:rsidRPr="009F08DB" w:rsidRDefault="00D8280B" w:rsidP="00190981">
            <w:pPr>
              <w:pStyle w:val="Textkrper"/>
              <w:spacing w:after="0"/>
              <w:rPr>
                <w:lang w:val="de-DE"/>
              </w:rPr>
            </w:pPr>
            <w:r w:rsidRPr="009F08DB">
              <w:rPr>
                <w:lang w:val="de-DE"/>
              </w:rPr>
              <w:t>Erforderliche Tätigkeit</w:t>
            </w:r>
          </w:p>
        </w:tc>
        <w:tc>
          <w:tcPr>
            <w:tcW w:w="7257" w:type="dxa"/>
          </w:tcPr>
          <w:p w14:paraId="52850492" w14:textId="72CB15ED" w:rsidR="005721B8" w:rsidRPr="009F08DB" w:rsidRDefault="00512C67" w:rsidP="003E664E">
            <w:pPr>
              <w:pStyle w:val="BulletTabtext"/>
              <w:rPr>
                <w:lang w:val="de-DE"/>
              </w:rPr>
            </w:pPr>
            <w:r w:rsidRPr="009F08DB">
              <w:rPr>
                <w:lang w:val="de-DE"/>
              </w:rPr>
              <w:t xml:space="preserve">Sensor </w:t>
            </w:r>
            <w:r w:rsidR="003E664E" w:rsidRPr="009F08DB">
              <w:rPr>
                <w:lang w:val="de-DE"/>
              </w:rPr>
              <w:t>”20B54</w:t>
            </w:r>
            <w:r w:rsidR="00792679" w:rsidRPr="009F08DB">
              <w:rPr>
                <w:lang w:val="de-DE"/>
              </w:rPr>
              <w:t>“</w:t>
            </w:r>
            <w:r w:rsidR="0065611C" w:rsidRPr="009F08DB">
              <w:rPr>
                <w:lang w:val="de-DE"/>
              </w:rPr>
              <w:t xml:space="preserve"> ausstecken</w:t>
            </w:r>
          </w:p>
          <w:p w14:paraId="78D97B6F" w14:textId="484D24AE" w:rsidR="003E664E" w:rsidRPr="009F08DB" w:rsidRDefault="003E664E" w:rsidP="003E664E">
            <w:pPr>
              <w:pStyle w:val="Abstandshalter"/>
              <w:rPr>
                <w:lang w:val="de-DE"/>
              </w:rPr>
            </w:pPr>
          </w:p>
        </w:tc>
      </w:tr>
      <w:tr w:rsidR="005721B8" w:rsidRPr="00897659" w14:paraId="4F289049" w14:textId="77777777" w:rsidTr="00190981">
        <w:trPr>
          <w:trHeight w:val="697"/>
        </w:trPr>
        <w:tc>
          <w:tcPr>
            <w:tcW w:w="2154" w:type="dxa"/>
            <w:shd w:val="clear" w:color="auto" w:fill="F2F2F2" w:themeFill="background1" w:themeFillShade="F2"/>
          </w:tcPr>
          <w:p w14:paraId="11C98212" w14:textId="6968D6C5" w:rsidR="005721B8" w:rsidRPr="009F08DB" w:rsidRDefault="008C23D6" w:rsidP="00190981">
            <w:pPr>
              <w:pStyle w:val="Textkrper"/>
              <w:spacing w:after="0"/>
              <w:rPr>
                <w:lang w:val="de-DE"/>
              </w:rPr>
            </w:pPr>
            <w:r w:rsidRPr="009F08DB">
              <w:rPr>
                <w:lang w:val="de-DE"/>
              </w:rPr>
              <w:t>Folge</w:t>
            </w:r>
          </w:p>
        </w:tc>
        <w:tc>
          <w:tcPr>
            <w:tcW w:w="7257" w:type="dxa"/>
          </w:tcPr>
          <w:p w14:paraId="68B4C47F" w14:textId="3065D860" w:rsidR="003E664E" w:rsidRPr="009F08DB" w:rsidRDefault="00762C1A" w:rsidP="003E664E">
            <w:pPr>
              <w:pStyle w:val="BulletTabtext"/>
              <w:rPr>
                <w:lang w:val="de-DE"/>
              </w:rPr>
            </w:pPr>
            <w:r w:rsidRPr="009F08DB">
              <w:rPr>
                <w:lang w:val="de-DE"/>
              </w:rPr>
              <w:t>Störmeldung erscheint im Bedienfeld</w:t>
            </w:r>
          </w:p>
          <w:p w14:paraId="148049DE" w14:textId="7B3A5051" w:rsidR="005721B8" w:rsidRPr="009F08DB" w:rsidRDefault="000A4CB7" w:rsidP="003E664E">
            <w:pPr>
              <w:pStyle w:val="BulletTabtext"/>
              <w:rPr>
                <w:lang w:val="de-DE"/>
              </w:rPr>
            </w:pPr>
            <w:r w:rsidRPr="009F08DB">
              <w:rPr>
                <w:lang w:val="de-DE"/>
              </w:rPr>
              <w:t>Maschine kann nicht gestartet werden, solange Störmeldung aktiv ist</w:t>
            </w:r>
          </w:p>
          <w:p w14:paraId="790BA792" w14:textId="1BCFF896" w:rsidR="003E664E" w:rsidRPr="009F08DB" w:rsidRDefault="003E664E" w:rsidP="003E664E">
            <w:pPr>
              <w:pStyle w:val="Abstandshalter"/>
              <w:rPr>
                <w:lang w:val="de-DE"/>
              </w:rPr>
            </w:pPr>
          </w:p>
        </w:tc>
      </w:tr>
      <w:tr w:rsidR="005721B8" w:rsidRPr="009F08DB" w14:paraId="70D57D71" w14:textId="77777777" w:rsidTr="003E664E">
        <w:trPr>
          <w:trHeight w:val="214"/>
        </w:trPr>
        <w:tc>
          <w:tcPr>
            <w:tcW w:w="2154" w:type="dxa"/>
            <w:shd w:val="clear" w:color="auto" w:fill="F2F2F2" w:themeFill="background1" w:themeFillShade="F2"/>
          </w:tcPr>
          <w:p w14:paraId="62343149" w14:textId="32D50625" w:rsidR="005721B8" w:rsidRPr="009F08DB" w:rsidRDefault="00D8280B" w:rsidP="00190981">
            <w:pPr>
              <w:pStyle w:val="Textkrper"/>
              <w:spacing w:after="0"/>
              <w:rPr>
                <w:lang w:val="de-DE"/>
              </w:rPr>
            </w:pPr>
            <w:r w:rsidRPr="009F08DB">
              <w:rPr>
                <w:lang w:val="de-DE"/>
              </w:rPr>
              <w:t>Kommentare</w:t>
            </w:r>
          </w:p>
        </w:tc>
        <w:tc>
          <w:tcPr>
            <w:tcW w:w="7257" w:type="dxa"/>
          </w:tcPr>
          <w:p w14:paraId="0753A586" w14:textId="1CE3DB82" w:rsidR="005721B8" w:rsidRPr="009F08DB" w:rsidRDefault="00AE36C0" w:rsidP="00190981">
            <w:pPr>
              <w:pStyle w:val="BulletTabtext"/>
              <w:rPr>
                <w:lang w:val="de-DE"/>
              </w:rPr>
            </w:pPr>
            <w:r w:rsidRPr="009F08DB">
              <w:rPr>
                <w:lang w:val="de-DE"/>
              </w:rPr>
              <w:t>Keine</w:t>
            </w:r>
          </w:p>
          <w:p w14:paraId="2F01BDA7" w14:textId="77777777" w:rsidR="005721B8" w:rsidRPr="009F08DB" w:rsidRDefault="005721B8" w:rsidP="00190981">
            <w:pPr>
              <w:pStyle w:val="Abstandshalter"/>
              <w:rPr>
                <w:lang w:val="de-DE"/>
              </w:rPr>
            </w:pPr>
          </w:p>
        </w:tc>
      </w:tr>
      <w:tr w:rsidR="005721B8" w:rsidRPr="009F08DB" w14:paraId="7C81A4C3" w14:textId="77777777" w:rsidTr="00190981">
        <w:trPr>
          <w:trHeight w:val="697"/>
        </w:trPr>
        <w:tc>
          <w:tcPr>
            <w:tcW w:w="2154" w:type="dxa"/>
            <w:shd w:val="clear" w:color="auto" w:fill="F2F2F2" w:themeFill="background1" w:themeFillShade="F2"/>
          </w:tcPr>
          <w:p w14:paraId="4EA36951" w14:textId="188D3120" w:rsidR="005721B8" w:rsidRPr="009F08DB" w:rsidRDefault="00D41D58" w:rsidP="00190981">
            <w:pPr>
              <w:pStyle w:val="Textkrper"/>
              <w:spacing w:after="0"/>
              <w:rPr>
                <w:lang w:val="de-DE"/>
              </w:rPr>
            </w:pPr>
            <w:r w:rsidRPr="009F08DB">
              <w:rPr>
                <w:lang w:val="de-DE"/>
              </w:rPr>
              <w:t>Quittierung</w:t>
            </w:r>
          </w:p>
        </w:tc>
        <w:tc>
          <w:tcPr>
            <w:tcW w:w="7257" w:type="dxa"/>
          </w:tcPr>
          <w:p w14:paraId="67E07C8A" w14:textId="449A150A" w:rsidR="003E664E" w:rsidRPr="009F08DB" w:rsidRDefault="00512C67" w:rsidP="003E664E">
            <w:pPr>
              <w:pStyle w:val="BulletTabtext"/>
              <w:rPr>
                <w:lang w:val="de-DE"/>
              </w:rPr>
            </w:pPr>
            <w:r w:rsidRPr="009F08DB">
              <w:rPr>
                <w:lang w:val="de-DE"/>
              </w:rPr>
              <w:t xml:space="preserve">Sensor </w:t>
            </w:r>
            <w:r w:rsidR="003E664E" w:rsidRPr="009F08DB">
              <w:rPr>
                <w:lang w:val="de-DE"/>
              </w:rPr>
              <w:t>”20B54</w:t>
            </w:r>
            <w:r w:rsidR="00792679" w:rsidRPr="009F08DB">
              <w:rPr>
                <w:lang w:val="de-DE"/>
              </w:rPr>
              <w:t>“</w:t>
            </w:r>
            <w:r w:rsidR="006A3567" w:rsidRPr="009F08DB">
              <w:rPr>
                <w:lang w:val="de-DE"/>
              </w:rPr>
              <w:t xml:space="preserve"> wieder einstecken</w:t>
            </w:r>
          </w:p>
          <w:p w14:paraId="1CFE70FB" w14:textId="557B7191" w:rsidR="005721B8" w:rsidRPr="009F08DB" w:rsidRDefault="00762C1A" w:rsidP="003E664E">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34A829E" w14:textId="1CCA6E84" w:rsidR="003E664E" w:rsidRPr="009F08DB" w:rsidRDefault="003E664E" w:rsidP="003E664E">
            <w:pPr>
              <w:pStyle w:val="Abstandshalter"/>
              <w:rPr>
                <w:lang w:val="de-DE"/>
              </w:rPr>
            </w:pPr>
          </w:p>
        </w:tc>
      </w:tr>
    </w:tbl>
    <w:p w14:paraId="149AC3F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EA7F66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05D2078" w14:textId="15AA731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FB35C7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EEFC00F" w14:textId="1D68AEC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070BCA7" w14:textId="77777777" w:rsidTr="00190981">
        <w:trPr>
          <w:trHeight w:val="697"/>
        </w:trPr>
        <w:tc>
          <w:tcPr>
            <w:tcW w:w="2154" w:type="dxa"/>
            <w:tcBorders>
              <w:bottom w:val="nil"/>
            </w:tcBorders>
            <w:shd w:val="clear" w:color="auto" w:fill="F2F2F2" w:themeFill="background1" w:themeFillShade="F2"/>
          </w:tcPr>
          <w:p w14:paraId="1CA5EB40" w14:textId="5B9DD76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43EB172" w14:textId="53A94D1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42A28E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07680" behindDoc="0" locked="0" layoutInCell="1" allowOverlap="1" wp14:anchorId="56F073DD" wp14:editId="6199D97F">
                      <wp:simplePos x="0" y="0"/>
                      <wp:positionH relativeFrom="column">
                        <wp:posOffset>-36195</wp:posOffset>
                      </wp:positionH>
                      <wp:positionV relativeFrom="line">
                        <wp:posOffset>36195</wp:posOffset>
                      </wp:positionV>
                      <wp:extent cx="820800" cy="320400"/>
                      <wp:effectExtent l="0" t="0" r="17780" b="22860"/>
                      <wp:wrapNone/>
                      <wp:docPr id="293275770" name="Rechteck: abgerundete Ecken 2932757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74F34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F073DD" id="Rechteck: abgerundete Ecken 293275770" o:spid="_x0000_s2852" style="position:absolute;left:0;text-align:left;margin-left:-2.85pt;margin-top:2.85pt;width:64.65pt;height:25.25pt;z-index:254407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IYVqO+&#10;AgAAyAUAAA4AAAAAAAAAAAAAAAAALgIAAGRycy9lMm9Eb2MueG1sUEsBAi0AFAAGAAgAAAAhADWT&#10;XnbaAAAABwEAAA8AAAAAAAAAAAAAAAAAGAUAAGRycy9kb3ducmV2LnhtbFBLBQYAAAAABAAEAPMA&#10;AAAfBgAAAAA=&#10;" filled="f" strokecolor="black [3213]" strokeweight=".5pt">
                      <v:textbox>
                        <w:txbxContent>
                          <w:p w14:paraId="5C74F34B" w14:textId="77777777" w:rsidR="00BD5E17" w:rsidRDefault="00BD5E17" w:rsidP="005721B8">
                            <w:pPr>
                              <w:jc w:val="center"/>
                            </w:pPr>
                            <w:r>
                              <w:t>x</w:t>
                            </w:r>
                          </w:p>
                        </w:txbxContent>
                      </v:textbox>
                      <w10:wrap anchory="line"/>
                    </v:roundrect>
                  </w:pict>
                </mc:Fallback>
              </mc:AlternateContent>
            </w:r>
          </w:p>
        </w:tc>
      </w:tr>
      <w:tr w:rsidR="005721B8" w:rsidRPr="00897659" w14:paraId="0AD9CB10" w14:textId="77777777" w:rsidTr="00190981">
        <w:trPr>
          <w:trHeight w:val="697"/>
        </w:trPr>
        <w:tc>
          <w:tcPr>
            <w:tcW w:w="2154" w:type="dxa"/>
            <w:tcBorders>
              <w:top w:val="nil"/>
              <w:bottom w:val="nil"/>
            </w:tcBorders>
            <w:shd w:val="clear" w:color="auto" w:fill="F2F2F2" w:themeFill="background1" w:themeFillShade="F2"/>
          </w:tcPr>
          <w:p w14:paraId="7002211E" w14:textId="77777777" w:rsidR="005721B8" w:rsidRPr="009F08DB" w:rsidRDefault="005721B8" w:rsidP="00190981">
            <w:pPr>
              <w:pStyle w:val="Textkrper"/>
              <w:spacing w:after="0"/>
              <w:rPr>
                <w:lang w:val="de-DE"/>
              </w:rPr>
            </w:pPr>
          </w:p>
        </w:tc>
        <w:tc>
          <w:tcPr>
            <w:tcW w:w="5839" w:type="dxa"/>
            <w:tcBorders>
              <w:top w:val="nil"/>
              <w:bottom w:val="nil"/>
            </w:tcBorders>
          </w:tcPr>
          <w:p w14:paraId="1CBD5C8F" w14:textId="298B791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79499B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14848" behindDoc="0" locked="0" layoutInCell="1" allowOverlap="1" wp14:anchorId="6639D2C6" wp14:editId="5357D683">
                      <wp:simplePos x="0" y="0"/>
                      <wp:positionH relativeFrom="column">
                        <wp:posOffset>-36195</wp:posOffset>
                      </wp:positionH>
                      <wp:positionV relativeFrom="line">
                        <wp:posOffset>36195</wp:posOffset>
                      </wp:positionV>
                      <wp:extent cx="820800" cy="320400"/>
                      <wp:effectExtent l="0" t="0" r="17780" b="22860"/>
                      <wp:wrapNone/>
                      <wp:docPr id="293275771" name="Rechteck: abgerundete Ecken 2932757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66E5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9D2C6" id="Rechteck: abgerundete Ecken 293275771" o:spid="_x0000_s2853" style="position:absolute;left:0;text-align:left;margin-left:-2.85pt;margin-top:2.85pt;width:64.65pt;height:25.25pt;z-index:254414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5eAny+&#10;AgAAyAUAAA4AAAAAAAAAAAAAAAAALgIAAGRycy9lMm9Eb2MueG1sUEsBAi0AFAAGAAgAAAAhADWT&#10;XnbaAAAABwEAAA8AAAAAAAAAAAAAAAAAGAUAAGRycy9kb3ducmV2LnhtbFBLBQYAAAAABAAEAPMA&#10;AAAfBgAAAAA=&#10;" filled="f" strokecolor="black [3213]" strokeweight=".5pt">
                      <v:textbox>
                        <w:txbxContent>
                          <w:p w14:paraId="0DA66E59" w14:textId="77777777" w:rsidR="00BD5E17" w:rsidRDefault="00BD5E17" w:rsidP="005721B8">
                            <w:pPr>
                              <w:jc w:val="center"/>
                            </w:pPr>
                            <w:r>
                              <w:t>x</w:t>
                            </w:r>
                          </w:p>
                        </w:txbxContent>
                      </v:textbox>
                      <w10:wrap anchory="line"/>
                    </v:roundrect>
                  </w:pict>
                </mc:Fallback>
              </mc:AlternateContent>
            </w:r>
          </w:p>
        </w:tc>
      </w:tr>
      <w:tr w:rsidR="005721B8" w:rsidRPr="009F08DB" w14:paraId="636DD2A5" w14:textId="77777777" w:rsidTr="00190981">
        <w:trPr>
          <w:trHeight w:val="1701"/>
        </w:trPr>
        <w:tc>
          <w:tcPr>
            <w:tcW w:w="2154" w:type="dxa"/>
            <w:shd w:val="clear" w:color="auto" w:fill="F2F2F2" w:themeFill="background1" w:themeFillShade="F2"/>
          </w:tcPr>
          <w:p w14:paraId="52197559" w14:textId="50C52D3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5B7B37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11776" behindDoc="0" locked="0" layoutInCell="1" allowOverlap="1" wp14:anchorId="215BE9DB" wp14:editId="5E274096">
                      <wp:simplePos x="0" y="0"/>
                      <wp:positionH relativeFrom="column">
                        <wp:posOffset>-5715</wp:posOffset>
                      </wp:positionH>
                      <wp:positionV relativeFrom="line">
                        <wp:posOffset>72390</wp:posOffset>
                      </wp:positionV>
                      <wp:extent cx="4500000" cy="942975"/>
                      <wp:effectExtent l="0" t="0" r="15240" b="28575"/>
                      <wp:wrapNone/>
                      <wp:docPr id="293275774" name="Rechteck: abgerundete Ecken 29327577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C03E0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5BE9DB" id="Rechteck: abgerundete Ecken 293275774" o:spid="_x0000_s2854" style="position:absolute;left:0;text-align:left;margin-left:-.45pt;margin-top:5.7pt;width:354.35pt;height:74.25pt;z-index:254411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73BV&#10;X74CAADJBQAADgAAAAAAAAAAAAAAAAAuAgAAZHJzL2Uyb0RvYy54bWxQSwECLQAUAAYACAAAACEA&#10;7zJ/7twAAAAIAQAADwAAAAAAAAAAAAAAAAAYBQAAZHJzL2Rvd25yZXYueG1sUEsFBgAAAAAEAAQA&#10;8wAAACEGAAAAAA==&#10;" filled="f" strokecolor="black [3213]" strokeweight=".5pt">
                      <v:textbox>
                        <w:txbxContent>
                          <w:p w14:paraId="73C03E07" w14:textId="77777777" w:rsidR="00BD5E17" w:rsidRDefault="00BD5E17" w:rsidP="005721B8">
                            <w:pPr>
                              <w:jc w:val="center"/>
                            </w:pPr>
                            <w:r>
                              <w:t>x</w:t>
                            </w:r>
                          </w:p>
                        </w:txbxContent>
                      </v:textbox>
                      <w10:wrap anchory="line"/>
                    </v:roundrect>
                  </w:pict>
                </mc:Fallback>
              </mc:AlternateContent>
            </w:r>
          </w:p>
        </w:tc>
      </w:tr>
    </w:tbl>
    <w:p w14:paraId="0736F709" w14:textId="77777777" w:rsidR="005721B8" w:rsidRPr="009F08DB" w:rsidRDefault="005721B8" w:rsidP="005721B8">
      <w:pPr>
        <w:pStyle w:val="Textkrper"/>
        <w:rPr>
          <w:lang w:val="de-DE"/>
        </w:rPr>
      </w:pPr>
    </w:p>
    <w:p w14:paraId="62AFC7BE" w14:textId="5FD52FE2" w:rsidR="005721B8" w:rsidRDefault="005721B8" w:rsidP="005721B8">
      <w:pPr>
        <w:pStyle w:val="Textkrper"/>
        <w:rPr>
          <w:lang w:val="de-DE"/>
        </w:rPr>
      </w:pPr>
    </w:p>
    <w:p w14:paraId="109AEC5D" w14:textId="77777777" w:rsidR="00D87089" w:rsidRPr="009F08DB" w:rsidRDefault="00D87089" w:rsidP="005721B8">
      <w:pPr>
        <w:pStyle w:val="Textkrper"/>
        <w:rPr>
          <w:lang w:val="de-DE"/>
        </w:rPr>
      </w:pPr>
    </w:p>
    <w:p w14:paraId="68D2E362" w14:textId="558D5415" w:rsidR="003E664E" w:rsidRPr="009F08DB" w:rsidRDefault="003E664E" w:rsidP="005721B8">
      <w:pPr>
        <w:pStyle w:val="Textkrper"/>
        <w:rPr>
          <w:lang w:val="de-DE"/>
        </w:rPr>
      </w:pPr>
    </w:p>
    <w:p w14:paraId="05CB6D68" w14:textId="77777777" w:rsidR="003E664E" w:rsidRPr="009F08DB" w:rsidRDefault="003E664E" w:rsidP="005721B8">
      <w:pPr>
        <w:pStyle w:val="Textkrper"/>
        <w:rPr>
          <w:lang w:val="de-DE"/>
        </w:rPr>
      </w:pPr>
    </w:p>
    <w:p w14:paraId="0C8EBC10"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77F8113" w14:textId="77777777" w:rsidTr="00626664">
        <w:trPr>
          <w:trHeight w:val="1020"/>
        </w:trPr>
        <w:tc>
          <w:tcPr>
            <w:tcW w:w="2154" w:type="dxa"/>
            <w:shd w:val="clear" w:color="auto" w:fill="F2F2F2" w:themeFill="background1" w:themeFillShade="F2"/>
          </w:tcPr>
          <w:p w14:paraId="5AD164D6" w14:textId="27A3649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E165A55" w14:textId="7164B4F0" w:rsidR="00626664" w:rsidRPr="009F08DB" w:rsidRDefault="00745279" w:rsidP="00190981">
            <w:pPr>
              <w:pStyle w:val="Textkrper"/>
              <w:tabs>
                <w:tab w:val="left" w:pos="284"/>
              </w:tabs>
              <w:spacing w:after="0"/>
              <w:rPr>
                <w:lang w:val="de-DE"/>
              </w:rPr>
            </w:pPr>
            <w:r w:rsidRPr="009F08DB">
              <w:rPr>
                <w:lang w:val="de-DE"/>
              </w:rPr>
              <w:t>ja/nein</w:t>
            </w:r>
          </w:p>
          <w:p w14:paraId="2A943AA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56864" behindDoc="0" locked="0" layoutInCell="1" allowOverlap="1" wp14:anchorId="22E5A604" wp14:editId="5F1EB407">
                      <wp:simplePos x="0" y="0"/>
                      <wp:positionH relativeFrom="column">
                        <wp:posOffset>635</wp:posOffset>
                      </wp:positionH>
                      <wp:positionV relativeFrom="paragraph">
                        <wp:posOffset>36195</wp:posOffset>
                      </wp:positionV>
                      <wp:extent cx="820800" cy="320400"/>
                      <wp:effectExtent l="0" t="0" r="17780" b="22860"/>
                      <wp:wrapNone/>
                      <wp:docPr id="293275775" name="Rechteck: abgerundete Ecken 2932757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1887C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E5A604" id="Rechteck: abgerundete Ecken 293275775" o:spid="_x0000_s2855" style="position:absolute;left:0;text-align:left;margin-left:.05pt;margin-top:2.85pt;width:64.65pt;height:25.25pt;z-index:2579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N4g1wr8C&#10;AADIBQAADgAAAAAAAAAAAAAAAAAuAgAAZHJzL2Uyb0RvYy54bWxQSwECLQAUAAYACAAAACEAm65T&#10;wtgAAAAFAQAADwAAAAAAAAAAAAAAAAAZBQAAZHJzL2Rvd25yZXYueG1sUEsFBgAAAAAEAAQA8wAA&#10;AB4GAAAAAA==&#10;" filled="f" strokecolor="black [3213]" strokeweight=".5pt">
                      <v:textbox>
                        <w:txbxContent>
                          <w:p w14:paraId="311887CF" w14:textId="77777777" w:rsidR="00BD5E17" w:rsidRDefault="00BD5E17" w:rsidP="005721B8">
                            <w:pPr>
                              <w:jc w:val="center"/>
                            </w:pPr>
                            <w:r>
                              <w:t>x</w:t>
                            </w:r>
                          </w:p>
                        </w:txbxContent>
                      </v:textbox>
                    </v:roundrect>
                  </w:pict>
                </mc:Fallback>
              </mc:AlternateContent>
            </w:r>
          </w:p>
        </w:tc>
        <w:tc>
          <w:tcPr>
            <w:tcW w:w="5839" w:type="dxa"/>
            <w:shd w:val="clear" w:color="auto" w:fill="auto"/>
          </w:tcPr>
          <w:p w14:paraId="139A24D5" w14:textId="3ED60957" w:rsidR="00626664" w:rsidRPr="009F08DB" w:rsidRDefault="00745279" w:rsidP="00190981">
            <w:pPr>
              <w:pStyle w:val="Textkrper"/>
              <w:tabs>
                <w:tab w:val="left" w:pos="284"/>
              </w:tabs>
              <w:spacing w:after="0"/>
              <w:rPr>
                <w:lang w:val="de-DE"/>
              </w:rPr>
            </w:pPr>
            <w:r w:rsidRPr="009F08DB">
              <w:rPr>
                <w:lang w:val="de-DE"/>
              </w:rPr>
              <w:t>Datum/Kurzzeichen</w:t>
            </w:r>
          </w:p>
          <w:p w14:paraId="1B83B9E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57888" behindDoc="0" locked="0" layoutInCell="1" allowOverlap="1" wp14:anchorId="37ED62CF" wp14:editId="28F4791D">
                      <wp:simplePos x="0" y="0"/>
                      <wp:positionH relativeFrom="column">
                        <wp:posOffset>1746</wp:posOffset>
                      </wp:positionH>
                      <wp:positionV relativeFrom="line">
                        <wp:posOffset>32703</wp:posOffset>
                      </wp:positionV>
                      <wp:extent cx="3592354" cy="320400"/>
                      <wp:effectExtent l="0" t="0" r="27305" b="22860"/>
                      <wp:wrapNone/>
                      <wp:docPr id="293275776" name="Rechteck: abgerundete Ecken 29327577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1ECE0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ED62CF" id="Rechteck: abgerundete Ecken 293275776" o:spid="_x0000_s2856" style="position:absolute;left:0;text-align:left;margin-left:.15pt;margin-top:2.6pt;width:282.85pt;height:25.25pt;z-index:257957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NAm&#10;U0nBAgAAyQUAAA4AAAAAAAAAAAAAAAAALgIAAGRycy9lMm9Eb2MueG1sUEsBAi0AFAAGAAgAAAAh&#10;ABCRfb7aAAAABQEAAA8AAAAAAAAAAAAAAAAAGwUAAGRycy9kb3ducmV2LnhtbFBLBQYAAAAABAAE&#10;APMAAAAiBgAAAAA=&#10;" filled="f" strokecolor="black [3213]" strokeweight=".5pt">
                      <v:textbox>
                        <w:txbxContent>
                          <w:p w14:paraId="151ECE05" w14:textId="77777777" w:rsidR="00BD5E17" w:rsidRDefault="00BD5E17" w:rsidP="005721B8">
                            <w:pPr>
                              <w:jc w:val="center"/>
                            </w:pPr>
                            <w:r>
                              <w:t>x</w:t>
                            </w:r>
                          </w:p>
                        </w:txbxContent>
                      </v:textbox>
                      <w10:wrap anchory="line"/>
                    </v:roundrect>
                  </w:pict>
                </mc:Fallback>
              </mc:AlternateContent>
            </w:r>
          </w:p>
        </w:tc>
      </w:tr>
      <w:tr w:rsidR="00626664" w:rsidRPr="009F08DB" w14:paraId="7E66FE26" w14:textId="77777777" w:rsidTr="00626664">
        <w:trPr>
          <w:trHeight w:val="1020"/>
        </w:trPr>
        <w:tc>
          <w:tcPr>
            <w:tcW w:w="2154" w:type="dxa"/>
            <w:shd w:val="clear" w:color="auto" w:fill="F2F2F2" w:themeFill="background1" w:themeFillShade="F2"/>
          </w:tcPr>
          <w:p w14:paraId="61878B8B" w14:textId="12AF5E2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80144F0" w14:textId="5E1181C4"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58912" behindDoc="0" locked="0" layoutInCell="1" allowOverlap="1" wp14:anchorId="45D7262D" wp14:editId="69E0619D">
                      <wp:simplePos x="0" y="0"/>
                      <wp:positionH relativeFrom="column">
                        <wp:posOffset>-5715</wp:posOffset>
                      </wp:positionH>
                      <wp:positionV relativeFrom="line">
                        <wp:posOffset>252095</wp:posOffset>
                      </wp:positionV>
                      <wp:extent cx="4500000" cy="320400"/>
                      <wp:effectExtent l="0" t="0" r="15240" b="22860"/>
                      <wp:wrapNone/>
                      <wp:docPr id="293275777" name="Rechteck: abgerundete Ecken 29327577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D243A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D7262D" id="Rechteck: abgerundete Ecken 293275777" o:spid="_x0000_s2857" style="position:absolute;left:0;text-align:left;margin-left:-.45pt;margin-top:19.85pt;width:354.35pt;height:25.25pt;z-index:257958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aBtIXLsC&#10;AADJBQAADgAAAAAAAAAAAAAAAAAuAgAAZHJzL2Uyb0RvYy54bWxQSwECLQAUAAYACAAAACEAeEdM&#10;vdwAAAAHAQAADwAAAAAAAAAAAAAAAAAVBQAAZHJzL2Rvd25yZXYueG1sUEsFBgAAAAAEAAQA8wAA&#10;AB4GAAAAAA==&#10;" filled="f" strokecolor="black [3213]" strokeweight=".5pt">
                      <v:textbox>
                        <w:txbxContent>
                          <w:p w14:paraId="59D243AC"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3BE852D" w14:textId="77777777" w:rsidR="00626664" w:rsidRPr="009F08DB" w:rsidRDefault="00626664" w:rsidP="00190981">
            <w:pPr>
              <w:pStyle w:val="Textkrper"/>
              <w:tabs>
                <w:tab w:val="left" w:pos="284"/>
              </w:tabs>
              <w:spacing w:after="0"/>
              <w:rPr>
                <w:lang w:val="de-DE"/>
              </w:rPr>
            </w:pPr>
          </w:p>
        </w:tc>
      </w:tr>
    </w:tbl>
    <w:p w14:paraId="5030ED24" w14:textId="77777777" w:rsidR="005721B8" w:rsidRPr="009F08DB" w:rsidRDefault="005721B8" w:rsidP="005721B8">
      <w:pPr>
        <w:rPr>
          <w:rFonts w:ascii="Arial" w:hAnsi="Arial"/>
          <w:lang w:val="de-DE"/>
        </w:rPr>
      </w:pPr>
      <w:r w:rsidRPr="009F08DB">
        <w:rPr>
          <w:lang w:val="de-DE"/>
        </w:rPr>
        <w:br w:type="page"/>
      </w:r>
    </w:p>
    <w:p w14:paraId="62216889" w14:textId="44B6E704" w:rsidR="005721B8" w:rsidRPr="009F08DB" w:rsidRDefault="003E664E" w:rsidP="00897659">
      <w:pPr>
        <w:pStyle w:val="berschrift3nummeriert"/>
        <w:rPr>
          <w:lang w:val="de-DE"/>
        </w:rPr>
      </w:pPr>
      <w:bookmarkStart w:id="186" w:name="_Toc118817698"/>
      <w:r w:rsidRPr="009F08DB">
        <w:rPr>
          <w:lang w:val="de-DE"/>
        </w:rPr>
        <w:t xml:space="preserve">FLT 347: </w:t>
      </w:r>
      <w:r w:rsidR="00945AC6" w:rsidRPr="009F08DB">
        <w:rPr>
          <w:lang w:val="de-DE"/>
        </w:rPr>
        <w:t>PROSPEKT: SENSORÜBERWACHUNG CODELESER HINTEN</w:t>
      </w:r>
      <w:bookmarkEnd w:id="186"/>
    </w:p>
    <w:p w14:paraId="36B43825"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39CB2FC" w14:textId="77777777" w:rsidTr="003E664E">
        <w:trPr>
          <w:trHeight w:val="353"/>
        </w:trPr>
        <w:tc>
          <w:tcPr>
            <w:tcW w:w="2154" w:type="dxa"/>
            <w:shd w:val="clear" w:color="auto" w:fill="F2F2F2" w:themeFill="background1" w:themeFillShade="F2"/>
          </w:tcPr>
          <w:p w14:paraId="3ADABE41" w14:textId="22516D81" w:rsidR="005721B8" w:rsidRPr="009F08DB" w:rsidRDefault="00D8280B" w:rsidP="00190981">
            <w:pPr>
              <w:pStyle w:val="Textkrper"/>
              <w:spacing w:after="0"/>
              <w:rPr>
                <w:b/>
                <w:lang w:val="de-DE"/>
              </w:rPr>
            </w:pPr>
            <w:r w:rsidRPr="009F08DB">
              <w:rPr>
                <w:b/>
                <w:lang w:val="de-DE"/>
              </w:rPr>
              <w:t>Testziel</w:t>
            </w:r>
          </w:p>
        </w:tc>
        <w:tc>
          <w:tcPr>
            <w:tcW w:w="7257" w:type="dxa"/>
          </w:tcPr>
          <w:p w14:paraId="16BC363B" w14:textId="3E66B6E9" w:rsidR="005721B8" w:rsidRPr="009F08DB" w:rsidRDefault="00A7704C" w:rsidP="00190981">
            <w:pPr>
              <w:pStyle w:val="BulletTabtext"/>
              <w:rPr>
                <w:lang w:val="de-DE"/>
              </w:rPr>
            </w:pPr>
            <w:r w:rsidRPr="009F08DB">
              <w:rPr>
                <w:lang w:val="de-DE"/>
              </w:rPr>
              <w:t>Test, ob die richtige Störmeldung im Bedienfeld erscheint</w:t>
            </w:r>
          </w:p>
          <w:p w14:paraId="74C1A325" w14:textId="50EFB33E" w:rsidR="003E664E" w:rsidRPr="009F08DB" w:rsidRDefault="003E664E" w:rsidP="003E664E">
            <w:pPr>
              <w:pStyle w:val="Abstandshalter"/>
              <w:rPr>
                <w:lang w:val="de-DE"/>
              </w:rPr>
            </w:pPr>
          </w:p>
        </w:tc>
      </w:tr>
      <w:tr w:rsidR="005721B8" w:rsidRPr="00897659" w14:paraId="758C4A5F" w14:textId="77777777" w:rsidTr="00190981">
        <w:trPr>
          <w:trHeight w:val="170"/>
        </w:trPr>
        <w:tc>
          <w:tcPr>
            <w:tcW w:w="2154" w:type="dxa"/>
          </w:tcPr>
          <w:p w14:paraId="6D8B40CA" w14:textId="77777777" w:rsidR="005721B8" w:rsidRPr="009F08DB" w:rsidRDefault="005721B8" w:rsidP="00190981">
            <w:pPr>
              <w:pStyle w:val="Textkrper"/>
              <w:spacing w:before="0" w:after="0"/>
              <w:rPr>
                <w:sz w:val="8"/>
                <w:szCs w:val="8"/>
                <w:lang w:val="de-DE"/>
              </w:rPr>
            </w:pPr>
          </w:p>
        </w:tc>
        <w:tc>
          <w:tcPr>
            <w:tcW w:w="7257" w:type="dxa"/>
          </w:tcPr>
          <w:p w14:paraId="12417E05" w14:textId="77777777" w:rsidR="005721B8" w:rsidRPr="009F08DB" w:rsidRDefault="005721B8" w:rsidP="00190981">
            <w:pPr>
              <w:pStyle w:val="Textkrper"/>
              <w:spacing w:before="0" w:after="0"/>
              <w:rPr>
                <w:sz w:val="8"/>
                <w:szCs w:val="8"/>
                <w:lang w:val="de-DE"/>
              </w:rPr>
            </w:pPr>
          </w:p>
        </w:tc>
      </w:tr>
      <w:tr w:rsidR="005721B8" w:rsidRPr="009F08DB" w14:paraId="5B7B2009" w14:textId="77777777" w:rsidTr="00190981">
        <w:trPr>
          <w:trHeight w:val="471"/>
        </w:trPr>
        <w:tc>
          <w:tcPr>
            <w:tcW w:w="2154" w:type="dxa"/>
            <w:shd w:val="clear" w:color="auto" w:fill="F2F2F2" w:themeFill="background1" w:themeFillShade="F2"/>
          </w:tcPr>
          <w:p w14:paraId="220E266F" w14:textId="4DE75B5A" w:rsidR="005721B8" w:rsidRPr="009F08DB" w:rsidRDefault="00D8280B" w:rsidP="00190981">
            <w:pPr>
              <w:pStyle w:val="Textkrper"/>
              <w:spacing w:after="0"/>
              <w:rPr>
                <w:b/>
                <w:lang w:val="de-DE"/>
              </w:rPr>
            </w:pPr>
            <w:r w:rsidRPr="009F08DB">
              <w:rPr>
                <w:b/>
                <w:lang w:val="de-DE"/>
              </w:rPr>
              <w:t>Testdurchführung</w:t>
            </w:r>
          </w:p>
        </w:tc>
        <w:tc>
          <w:tcPr>
            <w:tcW w:w="7257" w:type="dxa"/>
          </w:tcPr>
          <w:p w14:paraId="13E536FC" w14:textId="77777777" w:rsidR="005721B8" w:rsidRPr="009F08DB" w:rsidRDefault="005721B8" w:rsidP="00190981">
            <w:pPr>
              <w:pStyle w:val="Textkrper"/>
              <w:spacing w:after="0"/>
              <w:rPr>
                <w:lang w:val="de-DE"/>
              </w:rPr>
            </w:pPr>
          </w:p>
        </w:tc>
      </w:tr>
      <w:tr w:rsidR="005721B8" w:rsidRPr="009F08DB" w14:paraId="569E018D" w14:textId="77777777" w:rsidTr="003E664E">
        <w:trPr>
          <w:trHeight w:val="271"/>
        </w:trPr>
        <w:tc>
          <w:tcPr>
            <w:tcW w:w="2154" w:type="dxa"/>
            <w:shd w:val="clear" w:color="auto" w:fill="F2F2F2" w:themeFill="background1" w:themeFillShade="F2"/>
          </w:tcPr>
          <w:p w14:paraId="57618DD6" w14:textId="57F082A6" w:rsidR="005721B8" w:rsidRPr="009F08DB" w:rsidRDefault="00D41D58" w:rsidP="00190981">
            <w:pPr>
              <w:pStyle w:val="Textkrper"/>
              <w:spacing w:after="0"/>
              <w:rPr>
                <w:lang w:val="de-DE"/>
              </w:rPr>
            </w:pPr>
            <w:r w:rsidRPr="009F08DB">
              <w:rPr>
                <w:lang w:val="de-DE"/>
              </w:rPr>
              <w:t>Testvoraussetzungen</w:t>
            </w:r>
          </w:p>
        </w:tc>
        <w:tc>
          <w:tcPr>
            <w:tcW w:w="7257" w:type="dxa"/>
          </w:tcPr>
          <w:p w14:paraId="5647902A" w14:textId="60B7D869" w:rsidR="005721B8" w:rsidRPr="009F08DB" w:rsidRDefault="00AE36C0" w:rsidP="003E664E">
            <w:pPr>
              <w:pStyle w:val="BulletTabtext"/>
              <w:rPr>
                <w:lang w:val="de-DE"/>
              </w:rPr>
            </w:pPr>
            <w:r w:rsidRPr="009F08DB">
              <w:rPr>
                <w:lang w:val="de-DE"/>
              </w:rPr>
              <w:t>Maschine ist im Automatikbetrieb bereit</w:t>
            </w:r>
          </w:p>
          <w:p w14:paraId="69860C98" w14:textId="713340BD" w:rsidR="003E664E" w:rsidRPr="009F08DB" w:rsidRDefault="003E664E" w:rsidP="003E664E">
            <w:pPr>
              <w:pStyle w:val="Abstandshalter"/>
              <w:rPr>
                <w:lang w:val="de-DE"/>
              </w:rPr>
            </w:pPr>
          </w:p>
        </w:tc>
      </w:tr>
      <w:tr w:rsidR="005721B8" w:rsidRPr="009F08DB" w14:paraId="3F9C344F" w14:textId="77777777" w:rsidTr="00190981">
        <w:trPr>
          <w:trHeight w:val="697"/>
        </w:trPr>
        <w:tc>
          <w:tcPr>
            <w:tcW w:w="2154" w:type="dxa"/>
            <w:shd w:val="clear" w:color="auto" w:fill="F2F2F2" w:themeFill="background1" w:themeFillShade="F2"/>
          </w:tcPr>
          <w:p w14:paraId="06AE725E" w14:textId="6DAFA483" w:rsidR="005721B8" w:rsidRPr="009F08DB" w:rsidRDefault="00D8280B" w:rsidP="00190981">
            <w:pPr>
              <w:pStyle w:val="Textkrper"/>
              <w:spacing w:after="0"/>
              <w:rPr>
                <w:lang w:val="de-DE"/>
              </w:rPr>
            </w:pPr>
            <w:r w:rsidRPr="009F08DB">
              <w:rPr>
                <w:lang w:val="de-DE"/>
              </w:rPr>
              <w:t>Erforderliche Tätigkeit</w:t>
            </w:r>
          </w:p>
        </w:tc>
        <w:tc>
          <w:tcPr>
            <w:tcW w:w="7257" w:type="dxa"/>
          </w:tcPr>
          <w:p w14:paraId="0603B035" w14:textId="120F7A97" w:rsidR="003E664E" w:rsidRPr="009F08DB" w:rsidRDefault="00762C1A" w:rsidP="003E664E">
            <w:pPr>
              <w:pStyle w:val="BulletTabtext"/>
              <w:rPr>
                <w:lang w:val="de-DE"/>
              </w:rPr>
            </w:pPr>
            <w:r w:rsidRPr="009F08DB">
              <w:rPr>
                <w:lang w:val="de-DE"/>
              </w:rPr>
              <w:t xml:space="preserve">Aktiviere </w:t>
            </w:r>
            <w:r w:rsidR="00945AC6" w:rsidRPr="009F08DB">
              <w:rPr>
                <w:lang w:val="de-DE"/>
              </w:rPr>
              <w:t xml:space="preserve">SWS 302: </w:t>
            </w:r>
            <w:r w:rsidR="00792679" w:rsidRPr="009F08DB">
              <w:rPr>
                <w:lang w:val="de-DE"/>
              </w:rPr>
              <w:t>„</w:t>
            </w:r>
            <w:r w:rsidR="00945AC6" w:rsidRPr="009F08DB">
              <w:rPr>
                <w:lang w:val="de-DE"/>
              </w:rPr>
              <w:t>Codeleser Prospekt hinten</w:t>
            </w:r>
            <w:r w:rsidR="00792679" w:rsidRPr="009F08DB">
              <w:rPr>
                <w:lang w:val="de-DE"/>
              </w:rPr>
              <w:t>“</w:t>
            </w:r>
          </w:p>
          <w:p w14:paraId="568B94F4" w14:textId="69F51472" w:rsidR="003E664E" w:rsidRPr="009F08DB" w:rsidRDefault="00945AC6" w:rsidP="003E664E">
            <w:pPr>
              <w:pStyle w:val="BulletTabtext"/>
              <w:rPr>
                <w:lang w:val="de-DE"/>
              </w:rPr>
            </w:pPr>
            <w:r w:rsidRPr="009F08DB">
              <w:rPr>
                <w:lang w:val="de-DE"/>
              </w:rPr>
              <w:t>Maschine am Hauptschalter ausschalten</w:t>
            </w:r>
          </w:p>
          <w:p w14:paraId="43DE3B38" w14:textId="63509645" w:rsidR="003E664E" w:rsidRPr="009F08DB" w:rsidRDefault="00512C67" w:rsidP="003E664E">
            <w:pPr>
              <w:pStyle w:val="BulletTabtext"/>
              <w:rPr>
                <w:lang w:val="de-DE"/>
              </w:rPr>
            </w:pPr>
            <w:r w:rsidRPr="009F08DB">
              <w:rPr>
                <w:lang w:val="de-DE"/>
              </w:rPr>
              <w:t xml:space="preserve">Sensor </w:t>
            </w:r>
            <w:r w:rsidR="00792679" w:rsidRPr="009F08DB">
              <w:rPr>
                <w:lang w:val="de-DE"/>
              </w:rPr>
              <w:t>„</w:t>
            </w:r>
            <w:r w:rsidR="003E664E" w:rsidRPr="009F08DB">
              <w:rPr>
                <w:lang w:val="de-DE"/>
              </w:rPr>
              <w:t>=CAR1.B75-B02</w:t>
            </w:r>
            <w:r w:rsidR="00792679" w:rsidRPr="009F08DB">
              <w:rPr>
                <w:lang w:val="de-DE"/>
              </w:rPr>
              <w:t>“</w:t>
            </w:r>
            <w:r w:rsidR="0065611C" w:rsidRPr="009F08DB">
              <w:rPr>
                <w:lang w:val="de-DE"/>
              </w:rPr>
              <w:t xml:space="preserve"> ausstecken</w:t>
            </w:r>
          </w:p>
          <w:p w14:paraId="536C1D09" w14:textId="65FCEE4C" w:rsidR="005721B8" w:rsidRPr="009F08DB" w:rsidRDefault="00945AC6" w:rsidP="003E664E">
            <w:pPr>
              <w:pStyle w:val="BulletTabtext"/>
              <w:rPr>
                <w:lang w:val="de-DE"/>
              </w:rPr>
            </w:pPr>
            <w:r w:rsidRPr="009F08DB">
              <w:rPr>
                <w:lang w:val="de-DE"/>
              </w:rPr>
              <w:t>Maschine am Hauptschalter einschalten</w:t>
            </w:r>
          </w:p>
          <w:p w14:paraId="44850EF9" w14:textId="5FE0F035" w:rsidR="003E664E" w:rsidRPr="009F08DB" w:rsidRDefault="003E664E" w:rsidP="003E664E">
            <w:pPr>
              <w:pStyle w:val="Abstandshalter"/>
              <w:rPr>
                <w:lang w:val="de-DE"/>
              </w:rPr>
            </w:pPr>
          </w:p>
        </w:tc>
      </w:tr>
      <w:tr w:rsidR="005721B8" w:rsidRPr="00897659" w14:paraId="3FF97A55" w14:textId="77777777" w:rsidTr="00190981">
        <w:trPr>
          <w:trHeight w:val="697"/>
        </w:trPr>
        <w:tc>
          <w:tcPr>
            <w:tcW w:w="2154" w:type="dxa"/>
            <w:shd w:val="clear" w:color="auto" w:fill="F2F2F2" w:themeFill="background1" w:themeFillShade="F2"/>
          </w:tcPr>
          <w:p w14:paraId="668F89F9" w14:textId="19FF6CE4" w:rsidR="005721B8" w:rsidRPr="009F08DB" w:rsidRDefault="008C23D6" w:rsidP="00190981">
            <w:pPr>
              <w:pStyle w:val="Textkrper"/>
              <w:spacing w:after="0"/>
              <w:rPr>
                <w:lang w:val="de-DE"/>
              </w:rPr>
            </w:pPr>
            <w:r w:rsidRPr="009F08DB">
              <w:rPr>
                <w:lang w:val="de-DE"/>
              </w:rPr>
              <w:t>Folge</w:t>
            </w:r>
          </w:p>
        </w:tc>
        <w:tc>
          <w:tcPr>
            <w:tcW w:w="7257" w:type="dxa"/>
          </w:tcPr>
          <w:p w14:paraId="50E72467" w14:textId="7E5EE18E" w:rsidR="003E664E" w:rsidRPr="009F08DB" w:rsidRDefault="00762C1A" w:rsidP="003E664E">
            <w:pPr>
              <w:pStyle w:val="BulletTabtext"/>
              <w:rPr>
                <w:lang w:val="de-DE"/>
              </w:rPr>
            </w:pPr>
            <w:r w:rsidRPr="009F08DB">
              <w:rPr>
                <w:lang w:val="de-DE"/>
              </w:rPr>
              <w:t>Störmeldung erscheint im Bedienfeld</w:t>
            </w:r>
          </w:p>
          <w:p w14:paraId="2567BCA5" w14:textId="4D5DA3A9" w:rsidR="005721B8" w:rsidRPr="009F08DB" w:rsidRDefault="000A4CB7" w:rsidP="003E664E">
            <w:pPr>
              <w:pStyle w:val="BulletTabtext"/>
              <w:rPr>
                <w:lang w:val="de-DE"/>
              </w:rPr>
            </w:pPr>
            <w:r w:rsidRPr="009F08DB">
              <w:rPr>
                <w:lang w:val="de-DE"/>
              </w:rPr>
              <w:t>Maschine kann nicht gestartet werden, solange Störmeldung aktiv ist</w:t>
            </w:r>
          </w:p>
          <w:p w14:paraId="17BCC5B5" w14:textId="77777777" w:rsidR="005721B8" w:rsidRPr="009F08DB" w:rsidRDefault="005721B8" w:rsidP="00190981">
            <w:pPr>
              <w:pStyle w:val="Abstandshalter"/>
              <w:rPr>
                <w:lang w:val="de-DE"/>
              </w:rPr>
            </w:pPr>
          </w:p>
        </w:tc>
      </w:tr>
      <w:tr w:rsidR="005721B8" w:rsidRPr="009F08DB" w14:paraId="027B0DB9" w14:textId="77777777" w:rsidTr="003E664E">
        <w:trPr>
          <w:trHeight w:val="131"/>
        </w:trPr>
        <w:tc>
          <w:tcPr>
            <w:tcW w:w="2154" w:type="dxa"/>
            <w:shd w:val="clear" w:color="auto" w:fill="F2F2F2" w:themeFill="background1" w:themeFillShade="F2"/>
          </w:tcPr>
          <w:p w14:paraId="60D6F6F4" w14:textId="528E9980" w:rsidR="005721B8" w:rsidRPr="009F08DB" w:rsidRDefault="00D8280B" w:rsidP="00190981">
            <w:pPr>
              <w:pStyle w:val="Textkrper"/>
              <w:spacing w:after="0"/>
              <w:rPr>
                <w:lang w:val="de-DE"/>
              </w:rPr>
            </w:pPr>
            <w:r w:rsidRPr="009F08DB">
              <w:rPr>
                <w:lang w:val="de-DE"/>
              </w:rPr>
              <w:t>Kommentare</w:t>
            </w:r>
          </w:p>
        </w:tc>
        <w:tc>
          <w:tcPr>
            <w:tcW w:w="7257" w:type="dxa"/>
          </w:tcPr>
          <w:p w14:paraId="31CCD3F2" w14:textId="0A5667A7" w:rsidR="005721B8" w:rsidRPr="009F08DB" w:rsidRDefault="00AE36C0" w:rsidP="00190981">
            <w:pPr>
              <w:pStyle w:val="BulletTabtext"/>
              <w:rPr>
                <w:lang w:val="de-DE"/>
              </w:rPr>
            </w:pPr>
            <w:r w:rsidRPr="009F08DB">
              <w:rPr>
                <w:lang w:val="de-DE"/>
              </w:rPr>
              <w:t>Keine</w:t>
            </w:r>
          </w:p>
          <w:p w14:paraId="19EBB492" w14:textId="77777777" w:rsidR="005721B8" w:rsidRPr="009F08DB" w:rsidRDefault="005721B8" w:rsidP="00190981">
            <w:pPr>
              <w:pStyle w:val="Abstandshalter"/>
              <w:rPr>
                <w:lang w:val="de-DE"/>
              </w:rPr>
            </w:pPr>
          </w:p>
        </w:tc>
      </w:tr>
      <w:tr w:rsidR="005721B8" w:rsidRPr="009F08DB" w14:paraId="3894E1C2" w14:textId="77777777" w:rsidTr="00190981">
        <w:trPr>
          <w:trHeight w:val="697"/>
        </w:trPr>
        <w:tc>
          <w:tcPr>
            <w:tcW w:w="2154" w:type="dxa"/>
            <w:shd w:val="clear" w:color="auto" w:fill="F2F2F2" w:themeFill="background1" w:themeFillShade="F2"/>
          </w:tcPr>
          <w:p w14:paraId="3DF70DBC" w14:textId="20B5206C" w:rsidR="005721B8" w:rsidRPr="009F08DB" w:rsidRDefault="00D41D58" w:rsidP="00190981">
            <w:pPr>
              <w:pStyle w:val="Textkrper"/>
              <w:spacing w:after="0"/>
              <w:rPr>
                <w:lang w:val="de-DE"/>
              </w:rPr>
            </w:pPr>
            <w:r w:rsidRPr="009F08DB">
              <w:rPr>
                <w:lang w:val="de-DE"/>
              </w:rPr>
              <w:t>Quittierung</w:t>
            </w:r>
          </w:p>
        </w:tc>
        <w:tc>
          <w:tcPr>
            <w:tcW w:w="7257" w:type="dxa"/>
          </w:tcPr>
          <w:p w14:paraId="08A44909" w14:textId="0E39C9D3" w:rsidR="003E664E" w:rsidRPr="009F08DB" w:rsidRDefault="00512C67" w:rsidP="003E664E">
            <w:pPr>
              <w:pStyle w:val="BulletTabtext"/>
              <w:rPr>
                <w:lang w:val="de-DE"/>
              </w:rPr>
            </w:pPr>
            <w:r w:rsidRPr="009F08DB">
              <w:rPr>
                <w:lang w:val="de-DE"/>
              </w:rPr>
              <w:t xml:space="preserve">Sensor </w:t>
            </w:r>
            <w:r w:rsidR="00792679" w:rsidRPr="009F08DB">
              <w:rPr>
                <w:lang w:val="de-DE"/>
              </w:rPr>
              <w:t>„</w:t>
            </w:r>
            <w:r w:rsidR="003E664E" w:rsidRPr="009F08DB">
              <w:rPr>
                <w:lang w:val="de-DE"/>
              </w:rPr>
              <w:t>=CAR1.B75-B02</w:t>
            </w:r>
            <w:r w:rsidR="00792679" w:rsidRPr="009F08DB">
              <w:rPr>
                <w:lang w:val="de-DE"/>
              </w:rPr>
              <w:t>“</w:t>
            </w:r>
            <w:r w:rsidR="006A3567" w:rsidRPr="009F08DB">
              <w:rPr>
                <w:lang w:val="de-DE"/>
              </w:rPr>
              <w:t xml:space="preserve"> wieder einstecken</w:t>
            </w:r>
          </w:p>
          <w:p w14:paraId="7ACA702A" w14:textId="19A98502" w:rsidR="005721B8" w:rsidRPr="009F08DB" w:rsidRDefault="00762C1A" w:rsidP="003E664E">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D89BFEE" w14:textId="5113AC6B" w:rsidR="003E664E" w:rsidRPr="009F08DB" w:rsidRDefault="003E664E" w:rsidP="003E664E">
            <w:pPr>
              <w:pStyle w:val="Abstandshalter"/>
              <w:rPr>
                <w:lang w:val="de-DE"/>
              </w:rPr>
            </w:pPr>
          </w:p>
        </w:tc>
      </w:tr>
    </w:tbl>
    <w:p w14:paraId="42A5903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ED94C3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49A656B" w14:textId="1BE20CD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231B91A"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896DE42" w14:textId="6D2EA0F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7F54BFC" w14:textId="77777777" w:rsidTr="00190981">
        <w:trPr>
          <w:trHeight w:val="697"/>
        </w:trPr>
        <w:tc>
          <w:tcPr>
            <w:tcW w:w="2154" w:type="dxa"/>
            <w:tcBorders>
              <w:bottom w:val="nil"/>
            </w:tcBorders>
            <w:shd w:val="clear" w:color="auto" w:fill="F2F2F2" w:themeFill="background1" w:themeFillShade="F2"/>
          </w:tcPr>
          <w:p w14:paraId="214DA356" w14:textId="678B125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A7FED7D" w14:textId="31A7A0FD"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8C6A6A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16896" behindDoc="0" locked="0" layoutInCell="1" allowOverlap="1" wp14:anchorId="0116FB53" wp14:editId="69B440A5">
                      <wp:simplePos x="0" y="0"/>
                      <wp:positionH relativeFrom="column">
                        <wp:posOffset>-36195</wp:posOffset>
                      </wp:positionH>
                      <wp:positionV relativeFrom="line">
                        <wp:posOffset>36195</wp:posOffset>
                      </wp:positionV>
                      <wp:extent cx="820800" cy="320400"/>
                      <wp:effectExtent l="0" t="0" r="17780" b="22860"/>
                      <wp:wrapNone/>
                      <wp:docPr id="293275778" name="Rechteck: abgerundete Ecken 29327577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DB8F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16FB53" id="Rechteck: abgerundete Ecken 293275778" o:spid="_x0000_s2858" style="position:absolute;left:0;text-align:left;margin-left:-2.85pt;margin-top:2.85pt;width:64.65pt;height:25.25pt;z-index:254416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ZDqtv&#10;vwIAAMgFAAAOAAAAAAAAAAAAAAAAAC4CAABkcnMvZTJvRG9jLnhtbFBLAQItABQABgAIAAAAIQA1&#10;k1522gAAAAcBAAAPAAAAAAAAAAAAAAAAABkFAABkcnMvZG93bnJldi54bWxQSwUGAAAAAAQABADz&#10;AAAAIAYAAAAA&#10;" filled="f" strokecolor="black [3213]" strokeweight=".5pt">
                      <v:textbox>
                        <w:txbxContent>
                          <w:p w14:paraId="600DB8FF" w14:textId="77777777" w:rsidR="00BD5E17" w:rsidRDefault="00BD5E17" w:rsidP="005721B8">
                            <w:pPr>
                              <w:jc w:val="center"/>
                            </w:pPr>
                            <w:r>
                              <w:t>x</w:t>
                            </w:r>
                          </w:p>
                        </w:txbxContent>
                      </v:textbox>
                      <w10:wrap anchory="line"/>
                    </v:roundrect>
                  </w:pict>
                </mc:Fallback>
              </mc:AlternateContent>
            </w:r>
          </w:p>
        </w:tc>
      </w:tr>
      <w:tr w:rsidR="005721B8" w:rsidRPr="00897659" w14:paraId="146CC094" w14:textId="77777777" w:rsidTr="00190981">
        <w:trPr>
          <w:trHeight w:val="697"/>
        </w:trPr>
        <w:tc>
          <w:tcPr>
            <w:tcW w:w="2154" w:type="dxa"/>
            <w:tcBorders>
              <w:top w:val="nil"/>
              <w:bottom w:val="nil"/>
            </w:tcBorders>
            <w:shd w:val="clear" w:color="auto" w:fill="F2F2F2" w:themeFill="background1" w:themeFillShade="F2"/>
          </w:tcPr>
          <w:p w14:paraId="7870D62A" w14:textId="77777777" w:rsidR="005721B8" w:rsidRPr="009F08DB" w:rsidRDefault="005721B8" w:rsidP="00190981">
            <w:pPr>
              <w:pStyle w:val="Textkrper"/>
              <w:spacing w:after="0"/>
              <w:rPr>
                <w:lang w:val="de-DE"/>
              </w:rPr>
            </w:pPr>
          </w:p>
        </w:tc>
        <w:tc>
          <w:tcPr>
            <w:tcW w:w="5839" w:type="dxa"/>
            <w:tcBorders>
              <w:top w:val="nil"/>
              <w:bottom w:val="nil"/>
            </w:tcBorders>
          </w:tcPr>
          <w:p w14:paraId="1BD4FE60" w14:textId="21416F2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52F58C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24064" behindDoc="0" locked="0" layoutInCell="1" allowOverlap="1" wp14:anchorId="4320DB33" wp14:editId="5E860FFD">
                      <wp:simplePos x="0" y="0"/>
                      <wp:positionH relativeFrom="column">
                        <wp:posOffset>-36195</wp:posOffset>
                      </wp:positionH>
                      <wp:positionV relativeFrom="line">
                        <wp:posOffset>36195</wp:posOffset>
                      </wp:positionV>
                      <wp:extent cx="820800" cy="320400"/>
                      <wp:effectExtent l="0" t="0" r="17780" b="22860"/>
                      <wp:wrapNone/>
                      <wp:docPr id="293275779" name="Rechteck: abgerundete Ecken 2932757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EFD3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20DB33" id="Rechteck: abgerundete Ecken 293275779" o:spid="_x0000_s2859" style="position:absolute;left:0;text-align:left;margin-left:-2.85pt;margin-top:2.85pt;width:64.65pt;height:25.25pt;z-index:254424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VSP+w&#10;vwIAAMgFAAAOAAAAAAAAAAAAAAAAAC4CAABkcnMvZTJvRG9jLnhtbFBLAQItABQABgAIAAAAIQA1&#10;k1522gAAAAcBAAAPAAAAAAAAAAAAAAAAABkFAABkcnMvZG93bnJldi54bWxQSwUGAAAAAAQABADz&#10;AAAAIAYAAAAA&#10;" filled="f" strokecolor="black [3213]" strokeweight=".5pt">
                      <v:textbox>
                        <w:txbxContent>
                          <w:p w14:paraId="097EFD3C" w14:textId="77777777" w:rsidR="00BD5E17" w:rsidRDefault="00BD5E17" w:rsidP="005721B8">
                            <w:pPr>
                              <w:jc w:val="center"/>
                            </w:pPr>
                            <w:r>
                              <w:t>x</w:t>
                            </w:r>
                          </w:p>
                        </w:txbxContent>
                      </v:textbox>
                      <w10:wrap anchory="line"/>
                    </v:roundrect>
                  </w:pict>
                </mc:Fallback>
              </mc:AlternateContent>
            </w:r>
          </w:p>
        </w:tc>
      </w:tr>
      <w:tr w:rsidR="005721B8" w:rsidRPr="009F08DB" w14:paraId="3AB111AA" w14:textId="77777777" w:rsidTr="00190981">
        <w:trPr>
          <w:trHeight w:val="1701"/>
        </w:trPr>
        <w:tc>
          <w:tcPr>
            <w:tcW w:w="2154" w:type="dxa"/>
            <w:shd w:val="clear" w:color="auto" w:fill="F2F2F2" w:themeFill="background1" w:themeFillShade="F2"/>
          </w:tcPr>
          <w:p w14:paraId="138BC954" w14:textId="755C755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4B7652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20992" behindDoc="0" locked="0" layoutInCell="1" allowOverlap="1" wp14:anchorId="2B2682C1" wp14:editId="7F72FBD4">
                      <wp:simplePos x="0" y="0"/>
                      <wp:positionH relativeFrom="column">
                        <wp:posOffset>-5715</wp:posOffset>
                      </wp:positionH>
                      <wp:positionV relativeFrom="line">
                        <wp:posOffset>72390</wp:posOffset>
                      </wp:positionV>
                      <wp:extent cx="4500000" cy="942975"/>
                      <wp:effectExtent l="0" t="0" r="15240" b="28575"/>
                      <wp:wrapNone/>
                      <wp:docPr id="293275782" name="Rechteck: abgerundete Ecken 29327578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7DE2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682C1" id="Rechteck: abgerundete Ecken 293275782" o:spid="_x0000_s2860" style="position:absolute;left:0;text-align:left;margin-left:-.45pt;margin-top:5.7pt;width:354.35pt;height:74.25pt;z-index:254420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urvg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RYe7&#10;q74CAADJBQAADgAAAAAAAAAAAAAAAAAuAgAAZHJzL2Uyb0RvYy54bWxQSwECLQAUAAYACAAAACEA&#10;7zJ/7twAAAAIAQAADwAAAAAAAAAAAAAAAAAYBQAAZHJzL2Rvd25yZXYueG1sUEsFBgAAAAAEAAQA&#10;8wAAACEGAAAAAA==&#10;" filled="f" strokecolor="black [3213]" strokeweight=".5pt">
                      <v:textbox>
                        <w:txbxContent>
                          <w:p w14:paraId="1167DE27" w14:textId="77777777" w:rsidR="00BD5E17" w:rsidRDefault="00BD5E17" w:rsidP="005721B8">
                            <w:pPr>
                              <w:jc w:val="center"/>
                            </w:pPr>
                            <w:r>
                              <w:t>x</w:t>
                            </w:r>
                          </w:p>
                        </w:txbxContent>
                      </v:textbox>
                      <w10:wrap anchory="line"/>
                    </v:roundrect>
                  </w:pict>
                </mc:Fallback>
              </mc:AlternateContent>
            </w:r>
          </w:p>
        </w:tc>
      </w:tr>
    </w:tbl>
    <w:p w14:paraId="2714B253" w14:textId="314A8883" w:rsidR="005721B8" w:rsidRDefault="005721B8" w:rsidP="005721B8">
      <w:pPr>
        <w:pStyle w:val="Textkrper"/>
        <w:rPr>
          <w:lang w:val="de-DE"/>
        </w:rPr>
      </w:pPr>
    </w:p>
    <w:p w14:paraId="1363CCBB"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C02D0A2" w14:textId="77777777" w:rsidTr="00626664">
        <w:trPr>
          <w:trHeight w:val="1020"/>
        </w:trPr>
        <w:tc>
          <w:tcPr>
            <w:tcW w:w="2154" w:type="dxa"/>
            <w:shd w:val="clear" w:color="auto" w:fill="F2F2F2" w:themeFill="background1" w:themeFillShade="F2"/>
          </w:tcPr>
          <w:p w14:paraId="748C9ADD" w14:textId="17CE4E2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11DFB82" w14:textId="59CC285C" w:rsidR="00626664" w:rsidRPr="009F08DB" w:rsidRDefault="00745279" w:rsidP="00190981">
            <w:pPr>
              <w:pStyle w:val="Textkrper"/>
              <w:tabs>
                <w:tab w:val="left" w:pos="284"/>
              </w:tabs>
              <w:spacing w:after="0"/>
              <w:rPr>
                <w:lang w:val="de-DE"/>
              </w:rPr>
            </w:pPr>
            <w:r w:rsidRPr="009F08DB">
              <w:rPr>
                <w:lang w:val="de-DE"/>
              </w:rPr>
              <w:t>ja/nein</w:t>
            </w:r>
          </w:p>
          <w:p w14:paraId="0646815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60960" behindDoc="0" locked="0" layoutInCell="1" allowOverlap="1" wp14:anchorId="7933EC6C" wp14:editId="5801E78A">
                      <wp:simplePos x="0" y="0"/>
                      <wp:positionH relativeFrom="column">
                        <wp:posOffset>635</wp:posOffset>
                      </wp:positionH>
                      <wp:positionV relativeFrom="paragraph">
                        <wp:posOffset>36195</wp:posOffset>
                      </wp:positionV>
                      <wp:extent cx="820800" cy="320400"/>
                      <wp:effectExtent l="0" t="0" r="17780" b="22860"/>
                      <wp:wrapNone/>
                      <wp:docPr id="293275783" name="Rechteck: abgerundete Ecken 2932757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2398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3EC6C" id="Rechteck: abgerundete Ecken 293275783" o:spid="_x0000_s2861" style="position:absolute;left:0;text-align:left;margin-left:.05pt;margin-top:2.85pt;width:64.65pt;height:25.25pt;z-index:2579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8f3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mqvH978C&#10;AADIBQAADgAAAAAAAAAAAAAAAAAuAgAAZHJzL2Uyb0RvYy54bWxQSwECLQAUAAYACAAAACEAm65T&#10;wtgAAAAFAQAADwAAAAAAAAAAAAAAAAAZBQAAZHJzL2Rvd25yZXYueG1sUEsFBgAAAAAEAAQA8wAA&#10;AB4GAAAAAA==&#10;" filled="f" strokecolor="black [3213]" strokeweight=".5pt">
                      <v:textbox>
                        <w:txbxContent>
                          <w:p w14:paraId="58C23983" w14:textId="77777777" w:rsidR="00BD5E17" w:rsidRDefault="00BD5E17" w:rsidP="005721B8">
                            <w:pPr>
                              <w:jc w:val="center"/>
                            </w:pPr>
                            <w:r>
                              <w:t>x</w:t>
                            </w:r>
                          </w:p>
                        </w:txbxContent>
                      </v:textbox>
                    </v:roundrect>
                  </w:pict>
                </mc:Fallback>
              </mc:AlternateContent>
            </w:r>
          </w:p>
        </w:tc>
        <w:tc>
          <w:tcPr>
            <w:tcW w:w="5839" w:type="dxa"/>
            <w:shd w:val="clear" w:color="auto" w:fill="auto"/>
          </w:tcPr>
          <w:p w14:paraId="59DDD681" w14:textId="44665AB6" w:rsidR="00626664" w:rsidRPr="009F08DB" w:rsidRDefault="00745279" w:rsidP="00190981">
            <w:pPr>
              <w:pStyle w:val="Textkrper"/>
              <w:tabs>
                <w:tab w:val="left" w:pos="284"/>
              </w:tabs>
              <w:spacing w:after="0"/>
              <w:rPr>
                <w:lang w:val="de-DE"/>
              </w:rPr>
            </w:pPr>
            <w:r w:rsidRPr="009F08DB">
              <w:rPr>
                <w:lang w:val="de-DE"/>
              </w:rPr>
              <w:t>Datum/Kurzzeichen</w:t>
            </w:r>
          </w:p>
          <w:p w14:paraId="2E7AE72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61984" behindDoc="0" locked="0" layoutInCell="1" allowOverlap="1" wp14:anchorId="5C1C8028" wp14:editId="4C6D755E">
                      <wp:simplePos x="0" y="0"/>
                      <wp:positionH relativeFrom="column">
                        <wp:posOffset>1746</wp:posOffset>
                      </wp:positionH>
                      <wp:positionV relativeFrom="line">
                        <wp:posOffset>32703</wp:posOffset>
                      </wp:positionV>
                      <wp:extent cx="3592354" cy="320400"/>
                      <wp:effectExtent l="0" t="0" r="27305" b="22860"/>
                      <wp:wrapNone/>
                      <wp:docPr id="293275784" name="Rechteck: abgerundete Ecken 29327578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252B0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1C8028" id="Rechteck: abgerundete Ecken 293275784" o:spid="_x0000_s2862" style="position:absolute;left:0;text-align:left;margin-left:.15pt;margin-top:2.6pt;width:282.85pt;height:25.25pt;z-index:257961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flwQ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Nk3&#10;J+XBAgAAyQUAAA4AAAAAAAAAAAAAAAAALgIAAGRycy9lMm9Eb2MueG1sUEsBAi0AFAAGAAgAAAAh&#10;ABCRfb7aAAAABQEAAA8AAAAAAAAAAAAAAAAAGwUAAGRycy9kb3ducmV2LnhtbFBLBQYAAAAABAAE&#10;APMAAAAiBgAAAAA=&#10;" filled="f" strokecolor="black [3213]" strokeweight=".5pt">
                      <v:textbox>
                        <w:txbxContent>
                          <w:p w14:paraId="2E252B09" w14:textId="77777777" w:rsidR="00BD5E17" w:rsidRDefault="00BD5E17" w:rsidP="005721B8">
                            <w:pPr>
                              <w:jc w:val="center"/>
                            </w:pPr>
                            <w:r>
                              <w:t>x</w:t>
                            </w:r>
                          </w:p>
                        </w:txbxContent>
                      </v:textbox>
                      <w10:wrap anchory="line"/>
                    </v:roundrect>
                  </w:pict>
                </mc:Fallback>
              </mc:AlternateContent>
            </w:r>
          </w:p>
        </w:tc>
      </w:tr>
      <w:tr w:rsidR="00626664" w:rsidRPr="009F08DB" w14:paraId="6BAADA64" w14:textId="77777777" w:rsidTr="00626664">
        <w:trPr>
          <w:trHeight w:val="1020"/>
        </w:trPr>
        <w:tc>
          <w:tcPr>
            <w:tcW w:w="2154" w:type="dxa"/>
            <w:shd w:val="clear" w:color="auto" w:fill="F2F2F2" w:themeFill="background1" w:themeFillShade="F2"/>
          </w:tcPr>
          <w:p w14:paraId="530AAE4B" w14:textId="681EEAF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BCD4C1C" w14:textId="593309E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63008" behindDoc="0" locked="0" layoutInCell="1" allowOverlap="1" wp14:anchorId="1E3C7423" wp14:editId="10402627">
                      <wp:simplePos x="0" y="0"/>
                      <wp:positionH relativeFrom="column">
                        <wp:posOffset>-5715</wp:posOffset>
                      </wp:positionH>
                      <wp:positionV relativeFrom="line">
                        <wp:posOffset>252095</wp:posOffset>
                      </wp:positionV>
                      <wp:extent cx="4500000" cy="320400"/>
                      <wp:effectExtent l="0" t="0" r="15240" b="22860"/>
                      <wp:wrapNone/>
                      <wp:docPr id="293275785" name="Rechteck: abgerundete Ecken 29327578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0C6F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3C7423" id="Rechteck: abgerundete Ecken 293275785" o:spid="_x0000_s2863" style="position:absolute;left:0;text-align:left;margin-left:-.45pt;margin-top:19.85pt;width:354.35pt;height:25.25pt;z-index:257963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GEKPPC8&#10;AgAAyQUAAA4AAAAAAAAAAAAAAAAALgIAAGRycy9lMm9Eb2MueG1sUEsBAi0AFAAGAAgAAAAhAHhH&#10;TL3cAAAABwEAAA8AAAAAAAAAAAAAAAAAFgUAAGRycy9kb3ducmV2LnhtbFBLBQYAAAAABAAEAPMA&#10;AAAfBgAAAAA=&#10;" filled="f" strokecolor="black [3213]" strokeweight=".5pt">
                      <v:textbox>
                        <w:txbxContent>
                          <w:p w14:paraId="62F0C6F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DEDB858" w14:textId="77777777" w:rsidR="00626664" w:rsidRPr="009F08DB" w:rsidRDefault="00626664" w:rsidP="00190981">
            <w:pPr>
              <w:pStyle w:val="Textkrper"/>
              <w:tabs>
                <w:tab w:val="left" w:pos="284"/>
              </w:tabs>
              <w:spacing w:after="0"/>
              <w:rPr>
                <w:lang w:val="de-DE"/>
              </w:rPr>
            </w:pPr>
          </w:p>
        </w:tc>
      </w:tr>
    </w:tbl>
    <w:p w14:paraId="0F338FB0" w14:textId="77777777" w:rsidR="00945AC6" w:rsidRPr="009F08DB" w:rsidRDefault="00945AC6">
      <w:pPr>
        <w:rPr>
          <w:rFonts w:ascii="Arial" w:hAnsi="Arial"/>
          <w:lang w:val="de-DE"/>
        </w:rPr>
      </w:pPr>
      <w:r w:rsidRPr="009F08DB">
        <w:rPr>
          <w:rFonts w:ascii="Arial" w:hAnsi="Arial"/>
          <w:lang w:val="de-DE"/>
        </w:rPr>
        <w:br w:type="page"/>
      </w:r>
    </w:p>
    <w:p w14:paraId="45E76D21" w14:textId="5243822B" w:rsidR="005721B8" w:rsidRPr="009F08DB" w:rsidRDefault="003E664E" w:rsidP="00897659">
      <w:pPr>
        <w:pStyle w:val="berschrift3nummeriert"/>
        <w:rPr>
          <w:lang w:val="de-DE"/>
        </w:rPr>
      </w:pPr>
      <w:bookmarkStart w:id="187" w:name="_Toc118817699"/>
      <w:r w:rsidRPr="009F08DB">
        <w:rPr>
          <w:lang w:val="de-DE"/>
        </w:rPr>
        <w:t xml:space="preserve">FLT 382: </w:t>
      </w:r>
      <w:r w:rsidR="008E3BB1" w:rsidRPr="009F08DB">
        <w:rPr>
          <w:lang w:val="de-DE"/>
        </w:rPr>
        <w:t>SERVOANTRIEB PROSPEKTAPPARAT: STÖRUNG</w:t>
      </w:r>
      <w:r w:rsidR="008E3BB1" w:rsidRPr="009F08DB">
        <w:rPr>
          <w:lang w:val="de-DE"/>
        </w:rPr>
        <w:br/>
        <w:t>FLT 380: SERVOANTRIEB PROSPEKTAPPARAT</w:t>
      </w:r>
      <w:r w:rsidRPr="009F08DB">
        <w:rPr>
          <w:lang w:val="de-DE"/>
        </w:rPr>
        <w:t xml:space="preserve"> + VARIABLE</w:t>
      </w:r>
      <w:bookmarkEnd w:id="187"/>
    </w:p>
    <w:p w14:paraId="5A525624"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CDD6BFF" w14:textId="77777777" w:rsidTr="003E664E">
        <w:trPr>
          <w:trHeight w:val="343"/>
        </w:trPr>
        <w:tc>
          <w:tcPr>
            <w:tcW w:w="2154" w:type="dxa"/>
            <w:shd w:val="clear" w:color="auto" w:fill="F2F2F2" w:themeFill="background1" w:themeFillShade="F2"/>
          </w:tcPr>
          <w:p w14:paraId="23BF840A" w14:textId="1BAA3D61" w:rsidR="005721B8" w:rsidRPr="009F08DB" w:rsidRDefault="00D8280B" w:rsidP="00190981">
            <w:pPr>
              <w:pStyle w:val="Textkrper"/>
              <w:spacing w:after="0"/>
              <w:rPr>
                <w:b/>
                <w:lang w:val="de-DE"/>
              </w:rPr>
            </w:pPr>
            <w:r w:rsidRPr="009F08DB">
              <w:rPr>
                <w:b/>
                <w:lang w:val="de-DE"/>
              </w:rPr>
              <w:t>Testziel</w:t>
            </w:r>
          </w:p>
        </w:tc>
        <w:tc>
          <w:tcPr>
            <w:tcW w:w="7257" w:type="dxa"/>
          </w:tcPr>
          <w:p w14:paraId="402EE651" w14:textId="2F83417F" w:rsidR="005721B8" w:rsidRPr="009F08DB" w:rsidRDefault="00A7704C" w:rsidP="00190981">
            <w:pPr>
              <w:pStyle w:val="BulletTabtext"/>
              <w:rPr>
                <w:lang w:val="de-DE"/>
              </w:rPr>
            </w:pPr>
            <w:r w:rsidRPr="009F08DB">
              <w:rPr>
                <w:lang w:val="de-DE"/>
              </w:rPr>
              <w:t>Test, ob die richtige Störmeldung im Bedienfeld erscheint</w:t>
            </w:r>
          </w:p>
          <w:p w14:paraId="053928C3" w14:textId="654C6E43" w:rsidR="003E664E" w:rsidRPr="009F08DB" w:rsidRDefault="003E664E" w:rsidP="003E664E">
            <w:pPr>
              <w:pStyle w:val="Abstandshalter"/>
              <w:rPr>
                <w:lang w:val="de-DE"/>
              </w:rPr>
            </w:pPr>
          </w:p>
        </w:tc>
      </w:tr>
      <w:tr w:rsidR="005721B8" w:rsidRPr="00897659" w14:paraId="060EE28D" w14:textId="77777777" w:rsidTr="00190981">
        <w:trPr>
          <w:trHeight w:val="170"/>
        </w:trPr>
        <w:tc>
          <w:tcPr>
            <w:tcW w:w="2154" w:type="dxa"/>
          </w:tcPr>
          <w:p w14:paraId="55850774" w14:textId="77777777" w:rsidR="005721B8" w:rsidRPr="009F08DB" w:rsidRDefault="005721B8" w:rsidP="00190981">
            <w:pPr>
              <w:pStyle w:val="Textkrper"/>
              <w:spacing w:before="0" w:after="0"/>
              <w:rPr>
                <w:sz w:val="8"/>
                <w:szCs w:val="8"/>
                <w:lang w:val="de-DE"/>
              </w:rPr>
            </w:pPr>
          </w:p>
        </w:tc>
        <w:tc>
          <w:tcPr>
            <w:tcW w:w="7257" w:type="dxa"/>
          </w:tcPr>
          <w:p w14:paraId="6B7BC3AE" w14:textId="77777777" w:rsidR="005721B8" w:rsidRPr="009F08DB" w:rsidRDefault="005721B8" w:rsidP="00190981">
            <w:pPr>
              <w:pStyle w:val="Textkrper"/>
              <w:spacing w:before="0" w:after="0"/>
              <w:rPr>
                <w:sz w:val="8"/>
                <w:szCs w:val="8"/>
                <w:lang w:val="de-DE"/>
              </w:rPr>
            </w:pPr>
          </w:p>
        </w:tc>
      </w:tr>
      <w:tr w:rsidR="005721B8" w:rsidRPr="009F08DB" w14:paraId="4B388E29" w14:textId="77777777" w:rsidTr="00190981">
        <w:trPr>
          <w:trHeight w:val="471"/>
        </w:trPr>
        <w:tc>
          <w:tcPr>
            <w:tcW w:w="2154" w:type="dxa"/>
            <w:shd w:val="clear" w:color="auto" w:fill="F2F2F2" w:themeFill="background1" w:themeFillShade="F2"/>
          </w:tcPr>
          <w:p w14:paraId="0415E3EA" w14:textId="39159869" w:rsidR="005721B8" w:rsidRPr="009F08DB" w:rsidRDefault="00D8280B" w:rsidP="00190981">
            <w:pPr>
              <w:pStyle w:val="Textkrper"/>
              <w:spacing w:after="0"/>
              <w:rPr>
                <w:b/>
                <w:lang w:val="de-DE"/>
              </w:rPr>
            </w:pPr>
            <w:r w:rsidRPr="009F08DB">
              <w:rPr>
                <w:b/>
                <w:lang w:val="de-DE"/>
              </w:rPr>
              <w:t>Testdurchführung</w:t>
            </w:r>
          </w:p>
        </w:tc>
        <w:tc>
          <w:tcPr>
            <w:tcW w:w="7257" w:type="dxa"/>
          </w:tcPr>
          <w:p w14:paraId="56D52D52" w14:textId="77777777" w:rsidR="005721B8" w:rsidRPr="009F08DB" w:rsidRDefault="005721B8" w:rsidP="00190981">
            <w:pPr>
              <w:pStyle w:val="Textkrper"/>
              <w:spacing w:after="0"/>
              <w:rPr>
                <w:lang w:val="de-DE"/>
              </w:rPr>
            </w:pPr>
          </w:p>
        </w:tc>
      </w:tr>
      <w:tr w:rsidR="005721B8" w:rsidRPr="009F08DB" w14:paraId="7D9C0A84" w14:textId="77777777" w:rsidTr="003E664E">
        <w:trPr>
          <w:trHeight w:val="260"/>
        </w:trPr>
        <w:tc>
          <w:tcPr>
            <w:tcW w:w="2154" w:type="dxa"/>
            <w:shd w:val="clear" w:color="auto" w:fill="F2F2F2" w:themeFill="background1" w:themeFillShade="F2"/>
          </w:tcPr>
          <w:p w14:paraId="4F3BB17C" w14:textId="2D832679" w:rsidR="005721B8" w:rsidRPr="009F08DB" w:rsidRDefault="00D41D58" w:rsidP="00190981">
            <w:pPr>
              <w:pStyle w:val="Textkrper"/>
              <w:spacing w:after="0"/>
              <w:rPr>
                <w:lang w:val="de-DE"/>
              </w:rPr>
            </w:pPr>
            <w:r w:rsidRPr="009F08DB">
              <w:rPr>
                <w:lang w:val="de-DE"/>
              </w:rPr>
              <w:t>Testvoraussetzungen</w:t>
            </w:r>
          </w:p>
        </w:tc>
        <w:tc>
          <w:tcPr>
            <w:tcW w:w="7257" w:type="dxa"/>
          </w:tcPr>
          <w:p w14:paraId="5A494413" w14:textId="077D3776" w:rsidR="005721B8" w:rsidRPr="009F08DB" w:rsidRDefault="00AE36C0" w:rsidP="003E664E">
            <w:pPr>
              <w:pStyle w:val="BulletTabtext"/>
              <w:rPr>
                <w:lang w:val="de-DE"/>
              </w:rPr>
            </w:pPr>
            <w:r w:rsidRPr="009F08DB">
              <w:rPr>
                <w:lang w:val="de-DE"/>
              </w:rPr>
              <w:t>Maschine ist im Automatikbetrieb bereit</w:t>
            </w:r>
          </w:p>
          <w:p w14:paraId="29DC259F" w14:textId="3058D0A6" w:rsidR="003E664E" w:rsidRPr="009F08DB" w:rsidRDefault="003E664E" w:rsidP="003E664E">
            <w:pPr>
              <w:pStyle w:val="Abstandshalter"/>
              <w:rPr>
                <w:lang w:val="de-DE"/>
              </w:rPr>
            </w:pPr>
          </w:p>
        </w:tc>
      </w:tr>
      <w:tr w:rsidR="005721B8" w:rsidRPr="00897659" w14:paraId="4893B489" w14:textId="77777777" w:rsidTr="003E664E">
        <w:trPr>
          <w:trHeight w:val="410"/>
        </w:trPr>
        <w:tc>
          <w:tcPr>
            <w:tcW w:w="2154" w:type="dxa"/>
            <w:shd w:val="clear" w:color="auto" w:fill="F2F2F2" w:themeFill="background1" w:themeFillShade="F2"/>
          </w:tcPr>
          <w:p w14:paraId="664C6E46" w14:textId="7469042E" w:rsidR="005721B8" w:rsidRPr="009F08DB" w:rsidRDefault="00D8280B" w:rsidP="00190981">
            <w:pPr>
              <w:pStyle w:val="Textkrper"/>
              <w:spacing w:after="0"/>
              <w:rPr>
                <w:lang w:val="de-DE"/>
              </w:rPr>
            </w:pPr>
            <w:r w:rsidRPr="009F08DB">
              <w:rPr>
                <w:lang w:val="de-DE"/>
              </w:rPr>
              <w:t>Erforderliche Tätigkeit</w:t>
            </w:r>
          </w:p>
        </w:tc>
        <w:tc>
          <w:tcPr>
            <w:tcW w:w="7257" w:type="dxa"/>
          </w:tcPr>
          <w:p w14:paraId="57CBB813" w14:textId="223586AD" w:rsidR="005721B8" w:rsidRPr="009F08DB" w:rsidRDefault="005A7B7E" w:rsidP="003E664E">
            <w:pPr>
              <w:pStyle w:val="BulletTabtext"/>
              <w:rPr>
                <w:lang w:val="de-DE"/>
              </w:rPr>
            </w:pPr>
            <w:r w:rsidRPr="009F08DB">
              <w:rPr>
                <w:lang w:val="de-DE"/>
              </w:rPr>
              <w:t xml:space="preserve">Klemme 5 an Steckverbindung X1 an Motorsteuergerät </w:t>
            </w:r>
            <w:r w:rsidR="00792679" w:rsidRPr="009F08DB">
              <w:rPr>
                <w:lang w:val="de-DE"/>
              </w:rPr>
              <w:t>„</w:t>
            </w:r>
            <w:r w:rsidR="003E664E" w:rsidRPr="009F08DB">
              <w:rPr>
                <w:lang w:val="de-DE"/>
              </w:rPr>
              <w:t>20A1</w:t>
            </w:r>
            <w:r w:rsidR="00792679" w:rsidRPr="009F08DB">
              <w:rPr>
                <w:lang w:val="de-DE"/>
              </w:rPr>
              <w:t>“</w:t>
            </w:r>
            <w:r w:rsidR="0065611C" w:rsidRPr="009F08DB">
              <w:rPr>
                <w:lang w:val="de-DE"/>
              </w:rPr>
              <w:t xml:space="preserve"> ausstecken</w:t>
            </w:r>
          </w:p>
          <w:p w14:paraId="1A79AAA1" w14:textId="6FCAF2A6" w:rsidR="003E664E" w:rsidRPr="009F08DB" w:rsidRDefault="003E664E" w:rsidP="003E664E">
            <w:pPr>
              <w:pStyle w:val="Abstandshalter"/>
              <w:rPr>
                <w:lang w:val="de-DE"/>
              </w:rPr>
            </w:pPr>
          </w:p>
        </w:tc>
      </w:tr>
      <w:tr w:rsidR="005721B8" w:rsidRPr="00897659" w14:paraId="77FBD092" w14:textId="77777777" w:rsidTr="00190981">
        <w:trPr>
          <w:trHeight w:val="697"/>
        </w:trPr>
        <w:tc>
          <w:tcPr>
            <w:tcW w:w="2154" w:type="dxa"/>
            <w:shd w:val="clear" w:color="auto" w:fill="F2F2F2" w:themeFill="background1" w:themeFillShade="F2"/>
          </w:tcPr>
          <w:p w14:paraId="6581C1A3" w14:textId="02F01644" w:rsidR="005721B8" w:rsidRPr="009F08DB" w:rsidRDefault="008C23D6" w:rsidP="00190981">
            <w:pPr>
              <w:pStyle w:val="Textkrper"/>
              <w:spacing w:after="0"/>
              <w:rPr>
                <w:lang w:val="de-DE"/>
              </w:rPr>
            </w:pPr>
            <w:r w:rsidRPr="009F08DB">
              <w:rPr>
                <w:lang w:val="de-DE"/>
              </w:rPr>
              <w:t>Folge</w:t>
            </w:r>
          </w:p>
        </w:tc>
        <w:tc>
          <w:tcPr>
            <w:tcW w:w="7257" w:type="dxa"/>
          </w:tcPr>
          <w:p w14:paraId="3D33E77C" w14:textId="273410D3" w:rsidR="008E3BB1" w:rsidRPr="009F08DB" w:rsidRDefault="008E3BB1" w:rsidP="008E3BB1">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Prospektapparat: Störung</w:t>
            </w:r>
            <w:r w:rsidR="00792679" w:rsidRPr="009F08DB">
              <w:rPr>
                <w:lang w:val="de-DE"/>
              </w:rPr>
              <w:t>“</w:t>
            </w:r>
          </w:p>
          <w:p w14:paraId="34A0C13B" w14:textId="7304615C" w:rsidR="003E664E" w:rsidRPr="009F08DB" w:rsidRDefault="008E3BB1" w:rsidP="006C07B5">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Prospektapparat: 127: Übertemperatur Motor Warnung</w:t>
            </w:r>
            <w:r w:rsidR="00792679" w:rsidRPr="009F08DB">
              <w:rPr>
                <w:lang w:val="de-DE"/>
              </w:rPr>
              <w:t>“</w:t>
            </w:r>
          </w:p>
          <w:p w14:paraId="153900AA" w14:textId="058B409C" w:rsidR="005721B8" w:rsidRPr="009F08DB" w:rsidRDefault="000A4CB7" w:rsidP="003E664E">
            <w:pPr>
              <w:pStyle w:val="BulletTabtext"/>
              <w:rPr>
                <w:lang w:val="de-DE"/>
              </w:rPr>
            </w:pPr>
            <w:r w:rsidRPr="009F08DB">
              <w:rPr>
                <w:lang w:val="de-DE"/>
              </w:rPr>
              <w:t>Maschine kann nicht gestartet werden, solange Störmeldung aktiv ist</w:t>
            </w:r>
          </w:p>
          <w:p w14:paraId="34DF5CE7" w14:textId="6E10CA97" w:rsidR="003E664E" w:rsidRPr="009F08DB" w:rsidRDefault="003E664E" w:rsidP="003E664E">
            <w:pPr>
              <w:pStyle w:val="Abstandshalter"/>
              <w:rPr>
                <w:lang w:val="de-DE"/>
              </w:rPr>
            </w:pPr>
          </w:p>
        </w:tc>
      </w:tr>
      <w:tr w:rsidR="005721B8" w:rsidRPr="009F08DB" w14:paraId="3291C38D" w14:textId="77777777" w:rsidTr="003E664E">
        <w:trPr>
          <w:trHeight w:val="170"/>
        </w:trPr>
        <w:tc>
          <w:tcPr>
            <w:tcW w:w="2154" w:type="dxa"/>
            <w:shd w:val="clear" w:color="auto" w:fill="F2F2F2" w:themeFill="background1" w:themeFillShade="F2"/>
          </w:tcPr>
          <w:p w14:paraId="127D7C42" w14:textId="0AA6EB9D" w:rsidR="005721B8" w:rsidRPr="009F08DB" w:rsidRDefault="00D8280B" w:rsidP="00190981">
            <w:pPr>
              <w:pStyle w:val="Textkrper"/>
              <w:spacing w:after="0"/>
              <w:rPr>
                <w:lang w:val="de-DE"/>
              </w:rPr>
            </w:pPr>
            <w:r w:rsidRPr="009F08DB">
              <w:rPr>
                <w:lang w:val="de-DE"/>
              </w:rPr>
              <w:t>Kommentare</w:t>
            </w:r>
          </w:p>
        </w:tc>
        <w:tc>
          <w:tcPr>
            <w:tcW w:w="7257" w:type="dxa"/>
          </w:tcPr>
          <w:p w14:paraId="236787B2" w14:textId="77777777" w:rsidR="008E3BB1" w:rsidRPr="009F08DB" w:rsidRDefault="008E3BB1" w:rsidP="008E3BB1">
            <w:pPr>
              <w:pStyle w:val="BulletTabtext"/>
              <w:rPr>
                <w:lang w:val="de-DE"/>
              </w:rPr>
            </w:pPr>
            <w:r w:rsidRPr="009F08DB">
              <w:rPr>
                <w:lang w:val="de-DE"/>
              </w:rPr>
              <w:t>Die Variable enthält weitere Informationen über den Servoantrieb</w:t>
            </w:r>
          </w:p>
          <w:p w14:paraId="33BCA813" w14:textId="2A7A9271" w:rsidR="005721B8" w:rsidRPr="009F08DB" w:rsidRDefault="008E3BB1" w:rsidP="008E3BB1">
            <w:pPr>
              <w:pStyle w:val="BulletTabtext"/>
              <w:rPr>
                <w:lang w:val="de-DE"/>
              </w:rPr>
            </w:pPr>
            <w:r w:rsidRPr="009F08DB">
              <w:rPr>
                <w:lang w:val="de-DE"/>
              </w:rPr>
              <w:t xml:space="preserve">In Verbindung mit dieser Störung erscheint die Variable </w:t>
            </w:r>
            <w:r w:rsidR="00792679" w:rsidRPr="009F08DB">
              <w:rPr>
                <w:lang w:val="de-DE"/>
              </w:rPr>
              <w:t>„</w:t>
            </w:r>
            <w:r w:rsidRPr="009F08DB">
              <w:rPr>
                <w:lang w:val="de-DE"/>
              </w:rPr>
              <w:t>127: Übertemperatur Motor Warnung</w:t>
            </w:r>
            <w:r w:rsidR="00792679" w:rsidRPr="009F08DB">
              <w:rPr>
                <w:lang w:val="de-DE"/>
              </w:rPr>
              <w:t>“</w:t>
            </w:r>
            <w:r w:rsidRPr="009F08DB">
              <w:rPr>
                <w:lang w:val="de-DE"/>
              </w:rPr>
              <w:t xml:space="preserve"> im Bedienfeld. In Verbindung mit anderen Störungen kann die Variable unterschiedlich sein</w:t>
            </w:r>
          </w:p>
          <w:p w14:paraId="7CA3CA38" w14:textId="13CCD2B8" w:rsidR="003E664E" w:rsidRPr="009F08DB" w:rsidRDefault="003E664E" w:rsidP="003E664E">
            <w:pPr>
              <w:pStyle w:val="Abstandshalter"/>
              <w:rPr>
                <w:lang w:val="de-DE"/>
              </w:rPr>
            </w:pPr>
          </w:p>
        </w:tc>
      </w:tr>
      <w:tr w:rsidR="005721B8" w:rsidRPr="009F08DB" w14:paraId="705F8885" w14:textId="77777777" w:rsidTr="00190981">
        <w:trPr>
          <w:trHeight w:val="697"/>
        </w:trPr>
        <w:tc>
          <w:tcPr>
            <w:tcW w:w="2154" w:type="dxa"/>
            <w:shd w:val="clear" w:color="auto" w:fill="F2F2F2" w:themeFill="background1" w:themeFillShade="F2"/>
          </w:tcPr>
          <w:p w14:paraId="0A678453" w14:textId="0A1B9756" w:rsidR="005721B8" w:rsidRPr="009F08DB" w:rsidRDefault="00D41D58" w:rsidP="00190981">
            <w:pPr>
              <w:pStyle w:val="Textkrper"/>
              <w:spacing w:after="0"/>
              <w:rPr>
                <w:lang w:val="de-DE"/>
              </w:rPr>
            </w:pPr>
            <w:r w:rsidRPr="009F08DB">
              <w:rPr>
                <w:lang w:val="de-DE"/>
              </w:rPr>
              <w:t>Quittierung</w:t>
            </w:r>
          </w:p>
        </w:tc>
        <w:tc>
          <w:tcPr>
            <w:tcW w:w="7257" w:type="dxa"/>
          </w:tcPr>
          <w:p w14:paraId="0B5B697C" w14:textId="046C015F" w:rsidR="003E664E" w:rsidRPr="009F08DB" w:rsidRDefault="00754F47" w:rsidP="003E664E">
            <w:pPr>
              <w:pStyle w:val="BulletTabtext"/>
              <w:rPr>
                <w:lang w:val="de-DE"/>
              </w:rPr>
            </w:pPr>
            <w:r w:rsidRPr="009F08DB">
              <w:rPr>
                <w:lang w:val="de-DE"/>
              </w:rPr>
              <w:t>Temperaturfühler wieder anschließen</w:t>
            </w:r>
          </w:p>
          <w:p w14:paraId="45DAE66A" w14:textId="1B8A8973" w:rsidR="005721B8" w:rsidRPr="009F08DB" w:rsidRDefault="00762C1A" w:rsidP="003E664E">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CBE6CC5" w14:textId="6DCBFDF7" w:rsidR="003E664E" w:rsidRPr="009F08DB" w:rsidRDefault="003E664E" w:rsidP="003E664E">
            <w:pPr>
              <w:pStyle w:val="Abstandshalter"/>
              <w:rPr>
                <w:lang w:val="de-DE"/>
              </w:rPr>
            </w:pPr>
          </w:p>
        </w:tc>
      </w:tr>
    </w:tbl>
    <w:p w14:paraId="1C05570C" w14:textId="77777777" w:rsidR="005721B8" w:rsidRPr="009F08DB" w:rsidRDefault="005721B8" w:rsidP="005721B8">
      <w:pPr>
        <w:pStyle w:val="Abstandshalter"/>
        <w:rPr>
          <w:lang w:val="de-DE"/>
        </w:rPr>
      </w:pPr>
    </w:p>
    <w:p w14:paraId="0BC35B89" w14:textId="77777777" w:rsidR="003E664E" w:rsidRPr="009F08DB" w:rsidRDefault="003E664E">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69DF85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3E91D3C" w14:textId="117A7EC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113514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D21D967" w14:textId="7D1100C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04EDDFDF" w14:textId="77777777" w:rsidTr="00190981">
        <w:trPr>
          <w:trHeight w:val="697"/>
        </w:trPr>
        <w:tc>
          <w:tcPr>
            <w:tcW w:w="2154" w:type="dxa"/>
            <w:tcBorders>
              <w:bottom w:val="nil"/>
            </w:tcBorders>
            <w:shd w:val="clear" w:color="auto" w:fill="F2F2F2" w:themeFill="background1" w:themeFillShade="F2"/>
          </w:tcPr>
          <w:p w14:paraId="554D1D16" w14:textId="2F53FB6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A61BC06" w14:textId="3D76CF57" w:rsidR="005721B8" w:rsidRPr="009F08DB" w:rsidRDefault="008E3BB1" w:rsidP="003E664E">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Prospektapparat: Störung</w:t>
            </w:r>
            <w:r w:rsidR="00792679" w:rsidRPr="009F08DB">
              <w:rPr>
                <w:lang w:val="de-DE"/>
              </w:rPr>
              <w:t>“</w:t>
            </w:r>
          </w:p>
        </w:tc>
        <w:tc>
          <w:tcPr>
            <w:tcW w:w="1417" w:type="dxa"/>
            <w:tcBorders>
              <w:bottom w:val="nil"/>
            </w:tcBorders>
          </w:tcPr>
          <w:p w14:paraId="6276DC4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25088" behindDoc="0" locked="0" layoutInCell="1" allowOverlap="1" wp14:anchorId="08046BEE" wp14:editId="2CAD410F">
                      <wp:simplePos x="0" y="0"/>
                      <wp:positionH relativeFrom="column">
                        <wp:posOffset>-36195</wp:posOffset>
                      </wp:positionH>
                      <wp:positionV relativeFrom="line">
                        <wp:posOffset>36195</wp:posOffset>
                      </wp:positionV>
                      <wp:extent cx="820800" cy="320400"/>
                      <wp:effectExtent l="0" t="0" r="17780" b="22860"/>
                      <wp:wrapNone/>
                      <wp:docPr id="293275786" name="Rechteck: abgerundete Ecken 29327578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0D011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046BEE" id="Rechteck: abgerundete Ecken 293275786" o:spid="_x0000_s2864" style="position:absolute;left:0;text-align:left;margin-left:-2.85pt;margin-top:2.85pt;width:64.65pt;height:25.25pt;z-index:254425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W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S+EVW&#10;vwIAAMgFAAAOAAAAAAAAAAAAAAAAAC4CAABkcnMvZTJvRG9jLnhtbFBLAQItABQABgAIAAAAIQA1&#10;k1522gAAAAcBAAAPAAAAAAAAAAAAAAAAABkFAABkcnMvZG93bnJldi54bWxQSwUGAAAAAAQABADz&#10;AAAAIAYAAAAA&#10;" filled="f" strokecolor="black [3213]" strokeweight=".5pt">
                      <v:textbox>
                        <w:txbxContent>
                          <w:p w14:paraId="4A0D011D" w14:textId="77777777" w:rsidR="00BD5E17" w:rsidRDefault="00BD5E17" w:rsidP="005721B8">
                            <w:pPr>
                              <w:jc w:val="center"/>
                            </w:pPr>
                            <w:r>
                              <w:t>x</w:t>
                            </w:r>
                          </w:p>
                        </w:txbxContent>
                      </v:textbox>
                      <w10:wrap anchory="line"/>
                    </v:roundrect>
                  </w:pict>
                </mc:Fallback>
              </mc:AlternateContent>
            </w:r>
          </w:p>
        </w:tc>
      </w:tr>
      <w:tr w:rsidR="005721B8" w:rsidRPr="00897659" w14:paraId="3C57463B" w14:textId="77777777" w:rsidTr="00190981">
        <w:trPr>
          <w:trHeight w:val="697"/>
        </w:trPr>
        <w:tc>
          <w:tcPr>
            <w:tcW w:w="2154" w:type="dxa"/>
            <w:tcBorders>
              <w:top w:val="nil"/>
              <w:bottom w:val="nil"/>
            </w:tcBorders>
            <w:shd w:val="clear" w:color="auto" w:fill="F2F2F2" w:themeFill="background1" w:themeFillShade="F2"/>
          </w:tcPr>
          <w:p w14:paraId="34B23173" w14:textId="77777777" w:rsidR="005721B8" w:rsidRPr="009F08DB" w:rsidRDefault="005721B8" w:rsidP="00190981">
            <w:pPr>
              <w:pStyle w:val="Textkrper"/>
              <w:spacing w:after="0"/>
              <w:rPr>
                <w:lang w:val="de-DE"/>
              </w:rPr>
            </w:pPr>
          </w:p>
        </w:tc>
        <w:tc>
          <w:tcPr>
            <w:tcW w:w="5839" w:type="dxa"/>
            <w:tcBorders>
              <w:top w:val="nil"/>
              <w:bottom w:val="nil"/>
            </w:tcBorders>
          </w:tcPr>
          <w:p w14:paraId="331FCE89" w14:textId="6BDD968D" w:rsidR="005721B8" w:rsidRPr="009F08DB" w:rsidRDefault="008E3BB1" w:rsidP="008E3BB1">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Prospektapparat: 127: Übertemperatur Motor Warnung</w:t>
            </w:r>
            <w:r w:rsidR="00792679" w:rsidRPr="009F08DB">
              <w:rPr>
                <w:lang w:val="de-DE"/>
              </w:rPr>
              <w:t>“</w:t>
            </w:r>
          </w:p>
        </w:tc>
        <w:tc>
          <w:tcPr>
            <w:tcW w:w="1417" w:type="dxa"/>
            <w:tcBorders>
              <w:top w:val="nil"/>
              <w:bottom w:val="nil"/>
            </w:tcBorders>
          </w:tcPr>
          <w:p w14:paraId="66433BB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32256" behindDoc="0" locked="0" layoutInCell="1" allowOverlap="1" wp14:anchorId="0DA5ADC0" wp14:editId="2807554D">
                      <wp:simplePos x="0" y="0"/>
                      <wp:positionH relativeFrom="column">
                        <wp:posOffset>-36195</wp:posOffset>
                      </wp:positionH>
                      <wp:positionV relativeFrom="line">
                        <wp:posOffset>36195</wp:posOffset>
                      </wp:positionV>
                      <wp:extent cx="820800" cy="320400"/>
                      <wp:effectExtent l="0" t="0" r="17780" b="22860"/>
                      <wp:wrapNone/>
                      <wp:docPr id="293275787" name="Rechteck: abgerundete Ecken 2932757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F08F2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A5ADC0" id="Rechteck: abgerundete Ecken 293275787" o:spid="_x0000_s2865" style="position:absolute;left:0;text-align:left;margin-left:-2.85pt;margin-top:2.85pt;width:64.65pt;height:25.25pt;z-index:254432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evhGJ&#10;vwIAAMgFAAAOAAAAAAAAAAAAAAAAAC4CAABkcnMvZTJvRG9jLnhtbFBLAQItABQABgAIAAAAIQA1&#10;k1522gAAAAcBAAAPAAAAAAAAAAAAAAAAABkFAABkcnMvZG93bnJldi54bWxQSwUGAAAAAAQABADz&#10;AAAAIAYAAAAA&#10;" filled="f" strokecolor="black [3213]" strokeweight=".5pt">
                      <v:textbox>
                        <w:txbxContent>
                          <w:p w14:paraId="6FF08F26" w14:textId="77777777" w:rsidR="00BD5E17" w:rsidRDefault="00BD5E17" w:rsidP="005721B8">
                            <w:pPr>
                              <w:jc w:val="center"/>
                            </w:pPr>
                            <w:r>
                              <w:t>x</w:t>
                            </w:r>
                          </w:p>
                        </w:txbxContent>
                      </v:textbox>
                      <w10:wrap anchory="line"/>
                    </v:roundrect>
                  </w:pict>
                </mc:Fallback>
              </mc:AlternateContent>
            </w:r>
          </w:p>
        </w:tc>
      </w:tr>
      <w:tr w:rsidR="005721B8" w:rsidRPr="00897659" w14:paraId="5C704026" w14:textId="77777777" w:rsidTr="00190981">
        <w:trPr>
          <w:trHeight w:val="697"/>
        </w:trPr>
        <w:tc>
          <w:tcPr>
            <w:tcW w:w="2154" w:type="dxa"/>
            <w:tcBorders>
              <w:top w:val="nil"/>
              <w:bottom w:val="nil"/>
            </w:tcBorders>
            <w:shd w:val="clear" w:color="auto" w:fill="F2F2F2" w:themeFill="background1" w:themeFillShade="F2"/>
          </w:tcPr>
          <w:p w14:paraId="7B2E2257" w14:textId="77777777" w:rsidR="005721B8" w:rsidRPr="009F08DB" w:rsidRDefault="005721B8" w:rsidP="00190981">
            <w:pPr>
              <w:pStyle w:val="Textkrper"/>
              <w:spacing w:after="0"/>
              <w:rPr>
                <w:lang w:val="de-DE"/>
              </w:rPr>
            </w:pPr>
          </w:p>
        </w:tc>
        <w:tc>
          <w:tcPr>
            <w:tcW w:w="5839" w:type="dxa"/>
            <w:tcBorders>
              <w:top w:val="nil"/>
              <w:bottom w:val="nil"/>
            </w:tcBorders>
          </w:tcPr>
          <w:p w14:paraId="33E86CCD" w14:textId="3BFFD8DD"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6A2BE6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31232" behindDoc="0" locked="0" layoutInCell="1" allowOverlap="1" wp14:anchorId="3C602771" wp14:editId="4FD5E3EE">
                      <wp:simplePos x="0" y="0"/>
                      <wp:positionH relativeFrom="column">
                        <wp:posOffset>-36195</wp:posOffset>
                      </wp:positionH>
                      <wp:positionV relativeFrom="line">
                        <wp:posOffset>36195</wp:posOffset>
                      </wp:positionV>
                      <wp:extent cx="820800" cy="320400"/>
                      <wp:effectExtent l="0" t="0" r="17780" b="22860"/>
                      <wp:wrapNone/>
                      <wp:docPr id="293275788" name="Rechteck: abgerundete Ecken 29327578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087E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02771" id="Rechteck: abgerundete Ecken 293275788" o:spid="_x0000_s2866" style="position:absolute;left:0;text-align:left;margin-left:-2.85pt;margin-top:2.85pt;width:64.65pt;height:25.25pt;z-index:254431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I0qvi+&#10;AgAAyAUAAA4AAAAAAAAAAAAAAAAALgIAAGRycy9lMm9Eb2MueG1sUEsBAi0AFAAGAAgAAAAhADWT&#10;XnbaAAAABwEAAA8AAAAAAAAAAAAAAAAAGAUAAGRycy9kb3ducmV2LnhtbFBLBQYAAAAABAAEAPMA&#10;AAAfBgAAAAA=&#10;" filled="f" strokecolor="black [3213]" strokeweight=".5pt">
                      <v:textbox>
                        <w:txbxContent>
                          <w:p w14:paraId="7AB087EE" w14:textId="77777777" w:rsidR="00BD5E17" w:rsidRDefault="00BD5E17" w:rsidP="005721B8">
                            <w:pPr>
                              <w:jc w:val="center"/>
                            </w:pPr>
                            <w:r>
                              <w:t>x</w:t>
                            </w:r>
                          </w:p>
                        </w:txbxContent>
                      </v:textbox>
                      <w10:wrap anchory="line"/>
                    </v:roundrect>
                  </w:pict>
                </mc:Fallback>
              </mc:AlternateContent>
            </w:r>
          </w:p>
        </w:tc>
      </w:tr>
      <w:tr w:rsidR="005721B8" w:rsidRPr="009F08DB" w14:paraId="1B8D37E9" w14:textId="77777777" w:rsidTr="00190981">
        <w:trPr>
          <w:trHeight w:val="1701"/>
        </w:trPr>
        <w:tc>
          <w:tcPr>
            <w:tcW w:w="2154" w:type="dxa"/>
            <w:shd w:val="clear" w:color="auto" w:fill="F2F2F2" w:themeFill="background1" w:themeFillShade="F2"/>
          </w:tcPr>
          <w:p w14:paraId="18FCBC0E" w14:textId="45114CA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2C71C1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29184" behindDoc="0" locked="0" layoutInCell="1" allowOverlap="1" wp14:anchorId="025263DE" wp14:editId="2DCDF63E">
                      <wp:simplePos x="0" y="0"/>
                      <wp:positionH relativeFrom="column">
                        <wp:posOffset>-5715</wp:posOffset>
                      </wp:positionH>
                      <wp:positionV relativeFrom="line">
                        <wp:posOffset>72390</wp:posOffset>
                      </wp:positionV>
                      <wp:extent cx="4500000" cy="942975"/>
                      <wp:effectExtent l="0" t="0" r="15240" b="28575"/>
                      <wp:wrapNone/>
                      <wp:docPr id="293275790" name="Rechteck: abgerundete Ecken 29327579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0F7D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263DE" id="Rechteck: abgerundete Ecken 293275790" o:spid="_x0000_s2867" style="position:absolute;left:0;text-align:left;margin-left:-.45pt;margin-top:5.7pt;width:354.35pt;height:74.25pt;z-index:254429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OEP4a&#10;vQIAAMkFAAAOAAAAAAAAAAAAAAAAAC4CAABkcnMvZTJvRG9jLnhtbFBLAQItABQABgAIAAAAIQDv&#10;Mn/u3AAAAAgBAAAPAAAAAAAAAAAAAAAAABcFAABkcnMvZG93bnJldi54bWxQSwUGAAAAAAQABADz&#10;AAAAIAYAAAAA&#10;" filled="f" strokecolor="black [3213]" strokeweight=".5pt">
                      <v:textbox>
                        <w:txbxContent>
                          <w:p w14:paraId="1820F7D1" w14:textId="77777777" w:rsidR="00BD5E17" w:rsidRDefault="00BD5E17" w:rsidP="005721B8">
                            <w:pPr>
                              <w:jc w:val="center"/>
                            </w:pPr>
                            <w:r>
                              <w:t>x</w:t>
                            </w:r>
                          </w:p>
                        </w:txbxContent>
                      </v:textbox>
                      <w10:wrap anchory="line"/>
                    </v:roundrect>
                  </w:pict>
                </mc:Fallback>
              </mc:AlternateContent>
            </w:r>
          </w:p>
        </w:tc>
      </w:tr>
    </w:tbl>
    <w:p w14:paraId="13A696CD" w14:textId="77777777" w:rsidR="005721B8" w:rsidRPr="009F08DB" w:rsidRDefault="005721B8" w:rsidP="005721B8">
      <w:pPr>
        <w:pStyle w:val="Textkrper"/>
        <w:rPr>
          <w:lang w:val="de-DE"/>
        </w:rPr>
      </w:pPr>
    </w:p>
    <w:p w14:paraId="78F3EFF1" w14:textId="700FC5DE" w:rsidR="005721B8" w:rsidRPr="009F08DB" w:rsidRDefault="005721B8" w:rsidP="005721B8">
      <w:pPr>
        <w:pStyle w:val="Textkrper"/>
        <w:rPr>
          <w:lang w:val="de-DE"/>
        </w:rPr>
      </w:pPr>
    </w:p>
    <w:p w14:paraId="2826C67E" w14:textId="238205FA" w:rsidR="003E664E" w:rsidRPr="009F08DB" w:rsidRDefault="003E664E" w:rsidP="005721B8">
      <w:pPr>
        <w:pStyle w:val="Textkrper"/>
        <w:rPr>
          <w:lang w:val="de-DE"/>
        </w:rPr>
      </w:pPr>
    </w:p>
    <w:p w14:paraId="4E2C0749" w14:textId="5AE38CC4" w:rsidR="003E664E" w:rsidRPr="009F08DB" w:rsidRDefault="003E664E" w:rsidP="005721B8">
      <w:pPr>
        <w:pStyle w:val="Textkrper"/>
        <w:rPr>
          <w:lang w:val="de-DE"/>
        </w:rPr>
      </w:pPr>
    </w:p>
    <w:p w14:paraId="669C2154" w14:textId="1CF78A64" w:rsidR="003E664E" w:rsidRPr="009F08DB" w:rsidRDefault="003E664E" w:rsidP="005721B8">
      <w:pPr>
        <w:pStyle w:val="Textkrper"/>
        <w:rPr>
          <w:lang w:val="de-DE"/>
        </w:rPr>
      </w:pPr>
    </w:p>
    <w:p w14:paraId="5F84E9A1" w14:textId="11F54E78" w:rsidR="003E664E" w:rsidRPr="009F08DB" w:rsidRDefault="003E664E" w:rsidP="005721B8">
      <w:pPr>
        <w:pStyle w:val="Textkrper"/>
        <w:rPr>
          <w:lang w:val="de-DE"/>
        </w:rPr>
      </w:pPr>
    </w:p>
    <w:p w14:paraId="0ACFFEA2" w14:textId="4003FB7A" w:rsidR="003E664E" w:rsidRPr="009F08DB" w:rsidRDefault="003E664E" w:rsidP="005721B8">
      <w:pPr>
        <w:pStyle w:val="Textkrper"/>
        <w:rPr>
          <w:lang w:val="de-DE"/>
        </w:rPr>
      </w:pPr>
    </w:p>
    <w:p w14:paraId="5DF60E81" w14:textId="1B70564C" w:rsidR="003E664E" w:rsidRDefault="003E664E" w:rsidP="005721B8">
      <w:pPr>
        <w:pStyle w:val="Textkrper"/>
        <w:rPr>
          <w:lang w:val="de-DE"/>
        </w:rPr>
      </w:pPr>
    </w:p>
    <w:p w14:paraId="3FAB5B14" w14:textId="5442CB06" w:rsidR="00D87089" w:rsidRDefault="00D87089" w:rsidP="005721B8">
      <w:pPr>
        <w:pStyle w:val="Textkrper"/>
        <w:rPr>
          <w:lang w:val="de-DE"/>
        </w:rPr>
      </w:pPr>
    </w:p>
    <w:p w14:paraId="21738850" w14:textId="77777777" w:rsidR="00D87089" w:rsidRPr="009F08DB" w:rsidRDefault="00D87089" w:rsidP="005721B8">
      <w:pPr>
        <w:pStyle w:val="Textkrper"/>
        <w:rPr>
          <w:lang w:val="de-DE"/>
        </w:rPr>
      </w:pPr>
    </w:p>
    <w:p w14:paraId="445EA6BB" w14:textId="72B04405" w:rsidR="003E664E" w:rsidRPr="009F08DB" w:rsidRDefault="003E664E" w:rsidP="005721B8">
      <w:pPr>
        <w:pStyle w:val="Textkrper"/>
        <w:rPr>
          <w:lang w:val="de-DE"/>
        </w:rPr>
      </w:pPr>
    </w:p>
    <w:p w14:paraId="6F2E57D8" w14:textId="5411F369" w:rsidR="003E664E" w:rsidRPr="009F08DB" w:rsidRDefault="003E664E" w:rsidP="005721B8">
      <w:pPr>
        <w:pStyle w:val="Textkrper"/>
        <w:rPr>
          <w:lang w:val="de-DE"/>
        </w:rPr>
      </w:pPr>
    </w:p>
    <w:p w14:paraId="4FB3D6FD" w14:textId="2C151B34" w:rsidR="003E664E" w:rsidRPr="009F08DB" w:rsidRDefault="003E664E" w:rsidP="005721B8">
      <w:pPr>
        <w:pStyle w:val="Textkrper"/>
        <w:rPr>
          <w:lang w:val="de-DE"/>
        </w:rPr>
      </w:pPr>
    </w:p>
    <w:p w14:paraId="40C151B6" w14:textId="30C4225B" w:rsidR="003E664E" w:rsidRPr="009F08DB" w:rsidRDefault="003E664E" w:rsidP="005721B8">
      <w:pPr>
        <w:pStyle w:val="Textkrper"/>
        <w:rPr>
          <w:lang w:val="de-DE"/>
        </w:rPr>
      </w:pPr>
    </w:p>
    <w:p w14:paraId="6F66CF41" w14:textId="46CEF175" w:rsidR="003E664E" w:rsidRPr="009F08DB" w:rsidRDefault="003E664E" w:rsidP="005721B8">
      <w:pPr>
        <w:pStyle w:val="Textkrper"/>
        <w:rPr>
          <w:lang w:val="de-DE"/>
        </w:rPr>
      </w:pPr>
    </w:p>
    <w:p w14:paraId="0C11E442" w14:textId="368D6E87" w:rsidR="003E664E" w:rsidRPr="009F08DB" w:rsidRDefault="003E664E" w:rsidP="005721B8">
      <w:pPr>
        <w:pStyle w:val="Textkrper"/>
        <w:rPr>
          <w:lang w:val="de-DE"/>
        </w:rPr>
      </w:pPr>
    </w:p>
    <w:p w14:paraId="29163185" w14:textId="497059F2" w:rsidR="003E664E" w:rsidRPr="009F08DB" w:rsidRDefault="003E664E" w:rsidP="005721B8">
      <w:pPr>
        <w:pStyle w:val="Textkrper"/>
        <w:rPr>
          <w:lang w:val="de-DE"/>
        </w:rPr>
      </w:pPr>
    </w:p>
    <w:p w14:paraId="63F6BC55" w14:textId="77777777" w:rsidR="00163076" w:rsidRPr="009F08DB" w:rsidRDefault="00163076" w:rsidP="005721B8">
      <w:pPr>
        <w:pStyle w:val="Textkrper"/>
        <w:rPr>
          <w:lang w:val="de-DE"/>
        </w:rPr>
      </w:pPr>
    </w:p>
    <w:p w14:paraId="228ADB2D" w14:textId="77777777" w:rsidR="003E664E" w:rsidRPr="009F08DB" w:rsidRDefault="003E664E" w:rsidP="005721B8">
      <w:pPr>
        <w:pStyle w:val="Textkrper"/>
        <w:rPr>
          <w:lang w:val="de-DE"/>
        </w:rPr>
      </w:pPr>
    </w:p>
    <w:p w14:paraId="4148D69A"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7119715" w14:textId="77777777" w:rsidTr="00626664">
        <w:trPr>
          <w:trHeight w:val="1020"/>
        </w:trPr>
        <w:tc>
          <w:tcPr>
            <w:tcW w:w="2154" w:type="dxa"/>
            <w:shd w:val="clear" w:color="auto" w:fill="F2F2F2" w:themeFill="background1" w:themeFillShade="F2"/>
          </w:tcPr>
          <w:p w14:paraId="225DBB12" w14:textId="465F5EC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0DE7550" w14:textId="72C00511" w:rsidR="00626664" w:rsidRPr="009F08DB" w:rsidRDefault="00745279" w:rsidP="00190981">
            <w:pPr>
              <w:pStyle w:val="Textkrper"/>
              <w:tabs>
                <w:tab w:val="left" w:pos="284"/>
              </w:tabs>
              <w:spacing w:after="0"/>
              <w:rPr>
                <w:lang w:val="de-DE"/>
              </w:rPr>
            </w:pPr>
            <w:r w:rsidRPr="009F08DB">
              <w:rPr>
                <w:lang w:val="de-DE"/>
              </w:rPr>
              <w:t>ja/nein</w:t>
            </w:r>
          </w:p>
          <w:p w14:paraId="7147346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65056" behindDoc="0" locked="0" layoutInCell="1" allowOverlap="1" wp14:anchorId="516C8403" wp14:editId="4B114F9D">
                      <wp:simplePos x="0" y="0"/>
                      <wp:positionH relativeFrom="column">
                        <wp:posOffset>635</wp:posOffset>
                      </wp:positionH>
                      <wp:positionV relativeFrom="paragraph">
                        <wp:posOffset>36195</wp:posOffset>
                      </wp:positionV>
                      <wp:extent cx="820800" cy="320400"/>
                      <wp:effectExtent l="0" t="0" r="17780" b="22860"/>
                      <wp:wrapNone/>
                      <wp:docPr id="293275791" name="Rechteck: abgerundete Ecken 2932757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FBFB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C8403" id="Rechteck: abgerundete Ecken 293275791" o:spid="_x0000_s2868" style="position:absolute;left:0;text-align:left;margin-left:.05pt;margin-top:2.85pt;width:64.65pt;height:25.25pt;z-index:2579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0kY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I30kYvgIA&#10;AMgFAAAOAAAAAAAAAAAAAAAAAC4CAABkcnMvZTJvRG9jLnhtbFBLAQItABQABgAIAAAAIQCbrlPC&#10;2AAAAAUBAAAPAAAAAAAAAAAAAAAAABgFAABkcnMvZG93bnJldi54bWxQSwUGAAAAAAQABADzAAAA&#10;HQYAAAAA&#10;" filled="f" strokecolor="black [3213]" strokeweight=".5pt">
                      <v:textbox>
                        <w:txbxContent>
                          <w:p w14:paraId="43CFBFBA" w14:textId="77777777" w:rsidR="00BD5E17" w:rsidRDefault="00BD5E17" w:rsidP="005721B8">
                            <w:pPr>
                              <w:jc w:val="center"/>
                            </w:pPr>
                            <w:r>
                              <w:t>x</w:t>
                            </w:r>
                          </w:p>
                        </w:txbxContent>
                      </v:textbox>
                    </v:roundrect>
                  </w:pict>
                </mc:Fallback>
              </mc:AlternateContent>
            </w:r>
          </w:p>
        </w:tc>
        <w:tc>
          <w:tcPr>
            <w:tcW w:w="5839" w:type="dxa"/>
            <w:shd w:val="clear" w:color="auto" w:fill="auto"/>
          </w:tcPr>
          <w:p w14:paraId="53B187E4" w14:textId="7BC23FD5" w:rsidR="00626664" w:rsidRPr="009F08DB" w:rsidRDefault="00745279" w:rsidP="00190981">
            <w:pPr>
              <w:pStyle w:val="Textkrper"/>
              <w:tabs>
                <w:tab w:val="left" w:pos="284"/>
              </w:tabs>
              <w:spacing w:after="0"/>
              <w:rPr>
                <w:lang w:val="de-DE"/>
              </w:rPr>
            </w:pPr>
            <w:r w:rsidRPr="009F08DB">
              <w:rPr>
                <w:lang w:val="de-DE"/>
              </w:rPr>
              <w:t>Datum/Kurzzeichen</w:t>
            </w:r>
          </w:p>
          <w:p w14:paraId="5CB7179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66080" behindDoc="0" locked="0" layoutInCell="1" allowOverlap="1" wp14:anchorId="722822C8" wp14:editId="08CB5051">
                      <wp:simplePos x="0" y="0"/>
                      <wp:positionH relativeFrom="column">
                        <wp:posOffset>1746</wp:posOffset>
                      </wp:positionH>
                      <wp:positionV relativeFrom="line">
                        <wp:posOffset>32703</wp:posOffset>
                      </wp:positionV>
                      <wp:extent cx="3592354" cy="320400"/>
                      <wp:effectExtent l="0" t="0" r="27305" b="22860"/>
                      <wp:wrapNone/>
                      <wp:docPr id="293275792" name="Rechteck: abgerundete Ecken 29327579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FB224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2822C8" id="Rechteck: abgerundete Ecken 293275792" o:spid="_x0000_s2869" style="position:absolute;left:0;text-align:left;margin-left:.15pt;margin-top:2.6pt;width:282.85pt;height:25.25pt;z-index:257966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EWwg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Dp&#10;OUEWwgIAAMkFAAAOAAAAAAAAAAAAAAAAAC4CAABkcnMvZTJvRG9jLnhtbFBLAQItABQABgAIAAAA&#10;IQAQkX2+2gAAAAUBAAAPAAAAAAAAAAAAAAAAABwFAABkcnMvZG93bnJldi54bWxQSwUGAAAAAAQA&#10;BADzAAAAIwYAAAAA&#10;" filled="f" strokecolor="black [3213]" strokeweight=".5pt">
                      <v:textbox>
                        <w:txbxContent>
                          <w:p w14:paraId="13FB2242" w14:textId="77777777" w:rsidR="00BD5E17" w:rsidRDefault="00BD5E17" w:rsidP="005721B8">
                            <w:pPr>
                              <w:jc w:val="center"/>
                            </w:pPr>
                            <w:r>
                              <w:t>x</w:t>
                            </w:r>
                          </w:p>
                        </w:txbxContent>
                      </v:textbox>
                      <w10:wrap anchory="line"/>
                    </v:roundrect>
                  </w:pict>
                </mc:Fallback>
              </mc:AlternateContent>
            </w:r>
          </w:p>
        </w:tc>
      </w:tr>
      <w:tr w:rsidR="00626664" w:rsidRPr="009F08DB" w14:paraId="4672AA48" w14:textId="77777777" w:rsidTr="00626664">
        <w:trPr>
          <w:trHeight w:val="1020"/>
        </w:trPr>
        <w:tc>
          <w:tcPr>
            <w:tcW w:w="2154" w:type="dxa"/>
            <w:shd w:val="clear" w:color="auto" w:fill="F2F2F2" w:themeFill="background1" w:themeFillShade="F2"/>
          </w:tcPr>
          <w:p w14:paraId="78DDF18B" w14:textId="7B8E741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5885781" w14:textId="3BF8097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67104" behindDoc="0" locked="0" layoutInCell="1" allowOverlap="1" wp14:anchorId="7AD4D810" wp14:editId="5271D732">
                      <wp:simplePos x="0" y="0"/>
                      <wp:positionH relativeFrom="column">
                        <wp:posOffset>-5715</wp:posOffset>
                      </wp:positionH>
                      <wp:positionV relativeFrom="line">
                        <wp:posOffset>252095</wp:posOffset>
                      </wp:positionV>
                      <wp:extent cx="4500000" cy="320400"/>
                      <wp:effectExtent l="0" t="0" r="15240" b="22860"/>
                      <wp:wrapNone/>
                      <wp:docPr id="293275793" name="Rechteck: abgerundete Ecken 29327579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5DEFB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D4D810" id="Rechteck: abgerundete Ecken 293275793" o:spid="_x0000_s2870" style="position:absolute;left:0;text-align:left;margin-left:-.45pt;margin-top:19.85pt;width:354.35pt;height:25.25pt;z-index:257967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dGCZm8&#10;AgAAyQUAAA4AAAAAAAAAAAAAAAAALgIAAGRycy9lMm9Eb2MueG1sUEsBAi0AFAAGAAgAAAAhAHhH&#10;TL3cAAAABwEAAA8AAAAAAAAAAAAAAAAAFgUAAGRycy9kb3ducmV2LnhtbFBLBQYAAAAABAAEAPMA&#10;AAAfBgAAAAA=&#10;" filled="f" strokecolor="black [3213]" strokeweight=".5pt">
                      <v:textbox>
                        <w:txbxContent>
                          <w:p w14:paraId="245DEFB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A91F35E" w14:textId="77777777" w:rsidR="00626664" w:rsidRPr="009F08DB" w:rsidRDefault="00626664" w:rsidP="00190981">
            <w:pPr>
              <w:pStyle w:val="Textkrper"/>
              <w:tabs>
                <w:tab w:val="left" w:pos="284"/>
              </w:tabs>
              <w:spacing w:after="0"/>
              <w:rPr>
                <w:lang w:val="de-DE"/>
              </w:rPr>
            </w:pPr>
          </w:p>
        </w:tc>
      </w:tr>
    </w:tbl>
    <w:p w14:paraId="42A17804" w14:textId="24C44B16" w:rsidR="005721B8" w:rsidRPr="009F08DB" w:rsidRDefault="003E664E" w:rsidP="00897659">
      <w:pPr>
        <w:pStyle w:val="berschrift3nummeriert"/>
        <w:rPr>
          <w:lang w:val="de-DE"/>
        </w:rPr>
      </w:pPr>
      <w:bookmarkStart w:id="188" w:name="_Toc118817700"/>
      <w:r w:rsidRPr="009F08DB">
        <w:rPr>
          <w:lang w:val="de-DE"/>
        </w:rPr>
        <w:t xml:space="preserve">FLT 390: </w:t>
      </w:r>
      <w:r w:rsidR="008D23E4" w:rsidRPr="009F08DB">
        <w:rPr>
          <w:lang w:val="de-DE"/>
        </w:rPr>
        <w:t>PROSPEKTAPPARAT: NICHT BEREIT</w:t>
      </w:r>
      <w:bookmarkEnd w:id="188"/>
    </w:p>
    <w:p w14:paraId="478607F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6514338" w14:textId="77777777" w:rsidTr="003E664E">
        <w:trPr>
          <w:trHeight w:val="353"/>
        </w:trPr>
        <w:tc>
          <w:tcPr>
            <w:tcW w:w="2154" w:type="dxa"/>
            <w:shd w:val="clear" w:color="auto" w:fill="F2F2F2" w:themeFill="background1" w:themeFillShade="F2"/>
          </w:tcPr>
          <w:p w14:paraId="7BED939B" w14:textId="6D5C8479" w:rsidR="005721B8" w:rsidRPr="009F08DB" w:rsidRDefault="00D8280B" w:rsidP="00190981">
            <w:pPr>
              <w:pStyle w:val="Textkrper"/>
              <w:spacing w:after="0"/>
              <w:rPr>
                <w:b/>
                <w:lang w:val="de-DE"/>
              </w:rPr>
            </w:pPr>
            <w:r w:rsidRPr="009F08DB">
              <w:rPr>
                <w:b/>
                <w:lang w:val="de-DE"/>
              </w:rPr>
              <w:t>Testziel</w:t>
            </w:r>
          </w:p>
        </w:tc>
        <w:tc>
          <w:tcPr>
            <w:tcW w:w="7257" w:type="dxa"/>
          </w:tcPr>
          <w:p w14:paraId="3B9A8D8D" w14:textId="631BA6CE" w:rsidR="005721B8" w:rsidRPr="009F08DB" w:rsidRDefault="00A7704C" w:rsidP="00190981">
            <w:pPr>
              <w:pStyle w:val="BulletTabtext"/>
              <w:rPr>
                <w:lang w:val="de-DE"/>
              </w:rPr>
            </w:pPr>
            <w:r w:rsidRPr="009F08DB">
              <w:rPr>
                <w:lang w:val="de-DE"/>
              </w:rPr>
              <w:t>Test, ob die richtige Störmeldung im Bedienfeld erscheint</w:t>
            </w:r>
          </w:p>
          <w:p w14:paraId="64449692" w14:textId="39D85751" w:rsidR="003E664E" w:rsidRPr="009F08DB" w:rsidRDefault="003E664E" w:rsidP="003E664E">
            <w:pPr>
              <w:pStyle w:val="Abstandshalter"/>
              <w:rPr>
                <w:lang w:val="de-DE"/>
              </w:rPr>
            </w:pPr>
          </w:p>
        </w:tc>
      </w:tr>
      <w:tr w:rsidR="005721B8" w:rsidRPr="00897659" w14:paraId="0EC95BFB" w14:textId="77777777" w:rsidTr="00190981">
        <w:trPr>
          <w:trHeight w:val="170"/>
        </w:trPr>
        <w:tc>
          <w:tcPr>
            <w:tcW w:w="2154" w:type="dxa"/>
          </w:tcPr>
          <w:p w14:paraId="668C8F90" w14:textId="77777777" w:rsidR="005721B8" w:rsidRPr="009F08DB" w:rsidRDefault="005721B8" w:rsidP="00190981">
            <w:pPr>
              <w:pStyle w:val="Textkrper"/>
              <w:spacing w:before="0" w:after="0"/>
              <w:rPr>
                <w:sz w:val="8"/>
                <w:szCs w:val="8"/>
                <w:lang w:val="de-DE"/>
              </w:rPr>
            </w:pPr>
          </w:p>
        </w:tc>
        <w:tc>
          <w:tcPr>
            <w:tcW w:w="7257" w:type="dxa"/>
          </w:tcPr>
          <w:p w14:paraId="396C6772" w14:textId="77777777" w:rsidR="005721B8" w:rsidRPr="009F08DB" w:rsidRDefault="005721B8" w:rsidP="00190981">
            <w:pPr>
              <w:pStyle w:val="Textkrper"/>
              <w:spacing w:before="0" w:after="0"/>
              <w:rPr>
                <w:sz w:val="8"/>
                <w:szCs w:val="8"/>
                <w:lang w:val="de-DE"/>
              </w:rPr>
            </w:pPr>
          </w:p>
        </w:tc>
      </w:tr>
      <w:tr w:rsidR="005721B8" w:rsidRPr="009F08DB" w14:paraId="2A0CFB89" w14:textId="77777777" w:rsidTr="00190981">
        <w:trPr>
          <w:trHeight w:val="471"/>
        </w:trPr>
        <w:tc>
          <w:tcPr>
            <w:tcW w:w="2154" w:type="dxa"/>
            <w:shd w:val="clear" w:color="auto" w:fill="F2F2F2" w:themeFill="background1" w:themeFillShade="F2"/>
          </w:tcPr>
          <w:p w14:paraId="5DDA5E4F" w14:textId="5B836960" w:rsidR="005721B8" w:rsidRPr="009F08DB" w:rsidRDefault="00D8280B" w:rsidP="00190981">
            <w:pPr>
              <w:pStyle w:val="Textkrper"/>
              <w:spacing w:after="0"/>
              <w:rPr>
                <w:b/>
                <w:lang w:val="de-DE"/>
              </w:rPr>
            </w:pPr>
            <w:r w:rsidRPr="009F08DB">
              <w:rPr>
                <w:b/>
                <w:lang w:val="de-DE"/>
              </w:rPr>
              <w:t>Testdurchführung</w:t>
            </w:r>
          </w:p>
        </w:tc>
        <w:tc>
          <w:tcPr>
            <w:tcW w:w="7257" w:type="dxa"/>
          </w:tcPr>
          <w:p w14:paraId="1D60EA66" w14:textId="77777777" w:rsidR="005721B8" w:rsidRPr="009F08DB" w:rsidRDefault="005721B8" w:rsidP="00190981">
            <w:pPr>
              <w:pStyle w:val="Textkrper"/>
              <w:spacing w:after="0"/>
              <w:rPr>
                <w:lang w:val="de-DE"/>
              </w:rPr>
            </w:pPr>
          </w:p>
        </w:tc>
      </w:tr>
      <w:tr w:rsidR="005721B8" w:rsidRPr="009F08DB" w14:paraId="6F506A22" w14:textId="77777777" w:rsidTr="00190981">
        <w:trPr>
          <w:trHeight w:val="697"/>
        </w:trPr>
        <w:tc>
          <w:tcPr>
            <w:tcW w:w="2154" w:type="dxa"/>
            <w:shd w:val="clear" w:color="auto" w:fill="F2F2F2" w:themeFill="background1" w:themeFillShade="F2"/>
          </w:tcPr>
          <w:p w14:paraId="7B372CF7" w14:textId="76E67217" w:rsidR="005721B8" w:rsidRPr="009F08DB" w:rsidRDefault="00D41D58" w:rsidP="00190981">
            <w:pPr>
              <w:pStyle w:val="Textkrper"/>
              <w:spacing w:after="0"/>
              <w:rPr>
                <w:lang w:val="de-DE"/>
              </w:rPr>
            </w:pPr>
            <w:r w:rsidRPr="009F08DB">
              <w:rPr>
                <w:lang w:val="de-DE"/>
              </w:rPr>
              <w:t>Testvoraussetzungen</w:t>
            </w:r>
          </w:p>
        </w:tc>
        <w:tc>
          <w:tcPr>
            <w:tcW w:w="7257" w:type="dxa"/>
          </w:tcPr>
          <w:p w14:paraId="1278E940" w14:textId="54138535" w:rsidR="003E664E" w:rsidRPr="009F08DB" w:rsidRDefault="00AE36C0" w:rsidP="003E664E">
            <w:pPr>
              <w:pStyle w:val="BulletTabtext"/>
              <w:rPr>
                <w:lang w:val="de-DE"/>
              </w:rPr>
            </w:pPr>
            <w:r w:rsidRPr="009F08DB">
              <w:rPr>
                <w:lang w:val="de-DE"/>
              </w:rPr>
              <w:t>Maschine ist im Automatikbetrieb bereit</w:t>
            </w:r>
          </w:p>
          <w:p w14:paraId="62796648" w14:textId="3A3EA90D" w:rsidR="005721B8" w:rsidRPr="009F08DB" w:rsidRDefault="003E664E" w:rsidP="003E664E">
            <w:pPr>
              <w:pStyle w:val="BulletTabtext"/>
              <w:rPr>
                <w:lang w:val="de-DE"/>
              </w:rPr>
            </w:pPr>
            <w:r w:rsidRPr="009F08DB">
              <w:rPr>
                <w:lang w:val="de-DE"/>
              </w:rPr>
              <w:t xml:space="preserve">SWS 300 </w:t>
            </w:r>
            <w:r w:rsidR="00792679" w:rsidRPr="009F08DB">
              <w:rPr>
                <w:lang w:val="de-DE"/>
              </w:rPr>
              <w:t>„</w:t>
            </w:r>
            <w:r w:rsidR="00724BD8" w:rsidRPr="009F08DB">
              <w:rPr>
                <w:lang w:val="de-DE"/>
              </w:rPr>
              <w:t>Prospektapparat”</w:t>
            </w:r>
            <w:r w:rsidRPr="009F08DB">
              <w:rPr>
                <w:lang w:val="de-DE"/>
              </w:rPr>
              <w:t xml:space="preserve"> </w:t>
            </w:r>
            <w:r w:rsidR="00BB1ECE" w:rsidRPr="009F08DB">
              <w:rPr>
                <w:lang w:val="de-DE"/>
              </w:rPr>
              <w:t>ist aktiviert</w:t>
            </w:r>
          </w:p>
          <w:p w14:paraId="0F634B67" w14:textId="5D60B7D6" w:rsidR="003E664E" w:rsidRPr="009F08DB" w:rsidRDefault="003E664E" w:rsidP="003E664E">
            <w:pPr>
              <w:pStyle w:val="Abstandshalter"/>
              <w:rPr>
                <w:lang w:val="de-DE"/>
              </w:rPr>
            </w:pPr>
          </w:p>
        </w:tc>
      </w:tr>
      <w:tr w:rsidR="005721B8" w:rsidRPr="00897659" w14:paraId="33E7554E" w14:textId="77777777" w:rsidTr="003E664E">
        <w:trPr>
          <w:trHeight w:val="354"/>
        </w:trPr>
        <w:tc>
          <w:tcPr>
            <w:tcW w:w="2154" w:type="dxa"/>
            <w:shd w:val="clear" w:color="auto" w:fill="F2F2F2" w:themeFill="background1" w:themeFillShade="F2"/>
          </w:tcPr>
          <w:p w14:paraId="7B0491A2" w14:textId="4F1181AF" w:rsidR="005721B8" w:rsidRPr="009F08DB" w:rsidRDefault="00D8280B" w:rsidP="00190981">
            <w:pPr>
              <w:pStyle w:val="Textkrper"/>
              <w:spacing w:after="0"/>
              <w:rPr>
                <w:lang w:val="de-DE"/>
              </w:rPr>
            </w:pPr>
            <w:r w:rsidRPr="009F08DB">
              <w:rPr>
                <w:lang w:val="de-DE"/>
              </w:rPr>
              <w:t>Erforderliche Tätigkeit</w:t>
            </w:r>
          </w:p>
        </w:tc>
        <w:tc>
          <w:tcPr>
            <w:tcW w:w="7257" w:type="dxa"/>
          </w:tcPr>
          <w:p w14:paraId="1EFF1F7E" w14:textId="4CBA0D59" w:rsidR="005721B8" w:rsidRPr="009F08DB" w:rsidRDefault="008A7C85" w:rsidP="003E664E">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Pr="009F08DB">
              <w:rPr>
                <w:lang w:val="de-DE"/>
              </w:rPr>
              <w:t xml:space="preserve"> drücken</w:t>
            </w:r>
            <w:r w:rsidR="003E664E" w:rsidRPr="009F08DB">
              <w:rPr>
                <w:lang w:val="de-DE"/>
              </w:rPr>
              <w:t xml:space="preserve"> a</w:t>
            </w:r>
            <w:r w:rsidR="008D23E4" w:rsidRPr="009F08DB">
              <w:rPr>
                <w:lang w:val="de-DE"/>
              </w:rPr>
              <w:t>m Prospektapparat</w:t>
            </w:r>
          </w:p>
          <w:p w14:paraId="06ACF2B2" w14:textId="21178968" w:rsidR="003E664E" w:rsidRPr="009F08DB" w:rsidRDefault="003E664E" w:rsidP="003E664E">
            <w:pPr>
              <w:pStyle w:val="Abstandshalter"/>
              <w:rPr>
                <w:lang w:val="de-DE"/>
              </w:rPr>
            </w:pPr>
          </w:p>
        </w:tc>
      </w:tr>
      <w:tr w:rsidR="005721B8" w:rsidRPr="00897659" w14:paraId="70EAF964" w14:textId="77777777" w:rsidTr="00190981">
        <w:trPr>
          <w:trHeight w:val="697"/>
        </w:trPr>
        <w:tc>
          <w:tcPr>
            <w:tcW w:w="2154" w:type="dxa"/>
            <w:shd w:val="clear" w:color="auto" w:fill="F2F2F2" w:themeFill="background1" w:themeFillShade="F2"/>
          </w:tcPr>
          <w:p w14:paraId="4CC0657B" w14:textId="5299BDC3" w:rsidR="005721B8" w:rsidRPr="009F08DB" w:rsidRDefault="008C23D6" w:rsidP="00190981">
            <w:pPr>
              <w:pStyle w:val="Textkrper"/>
              <w:spacing w:after="0"/>
              <w:rPr>
                <w:lang w:val="de-DE"/>
              </w:rPr>
            </w:pPr>
            <w:r w:rsidRPr="009F08DB">
              <w:rPr>
                <w:lang w:val="de-DE"/>
              </w:rPr>
              <w:t>Folge</w:t>
            </w:r>
          </w:p>
        </w:tc>
        <w:tc>
          <w:tcPr>
            <w:tcW w:w="7257" w:type="dxa"/>
          </w:tcPr>
          <w:p w14:paraId="1C317B8D" w14:textId="307E6FB0" w:rsidR="003E664E" w:rsidRPr="009F08DB" w:rsidRDefault="00762C1A" w:rsidP="003E664E">
            <w:pPr>
              <w:pStyle w:val="BulletTabtext"/>
              <w:rPr>
                <w:lang w:val="de-DE"/>
              </w:rPr>
            </w:pPr>
            <w:r w:rsidRPr="009F08DB">
              <w:rPr>
                <w:lang w:val="de-DE"/>
              </w:rPr>
              <w:t>Störmeldung erscheint im Bedienfeld</w:t>
            </w:r>
          </w:p>
          <w:p w14:paraId="687FE231" w14:textId="730FF741" w:rsidR="005721B8" w:rsidRPr="009F08DB" w:rsidRDefault="000A4CB7" w:rsidP="003E664E">
            <w:pPr>
              <w:pStyle w:val="BulletTabtext"/>
              <w:rPr>
                <w:lang w:val="de-DE"/>
              </w:rPr>
            </w:pPr>
            <w:r w:rsidRPr="009F08DB">
              <w:rPr>
                <w:lang w:val="de-DE"/>
              </w:rPr>
              <w:t>Maschine kann nicht gestartet werden, solange Störmeldung aktiv ist</w:t>
            </w:r>
          </w:p>
          <w:p w14:paraId="2119AC12" w14:textId="17E93416" w:rsidR="003E664E" w:rsidRPr="009F08DB" w:rsidRDefault="003E664E" w:rsidP="003E664E">
            <w:pPr>
              <w:pStyle w:val="Abstandshalter"/>
              <w:rPr>
                <w:lang w:val="de-DE"/>
              </w:rPr>
            </w:pPr>
          </w:p>
        </w:tc>
      </w:tr>
      <w:tr w:rsidR="005721B8" w:rsidRPr="009F08DB" w14:paraId="6419CA5E" w14:textId="77777777" w:rsidTr="003E664E">
        <w:trPr>
          <w:trHeight w:val="148"/>
        </w:trPr>
        <w:tc>
          <w:tcPr>
            <w:tcW w:w="2154" w:type="dxa"/>
            <w:shd w:val="clear" w:color="auto" w:fill="F2F2F2" w:themeFill="background1" w:themeFillShade="F2"/>
          </w:tcPr>
          <w:p w14:paraId="016E5CC8" w14:textId="5441EC44" w:rsidR="005721B8" w:rsidRPr="009F08DB" w:rsidRDefault="00D8280B" w:rsidP="00190981">
            <w:pPr>
              <w:pStyle w:val="Textkrper"/>
              <w:spacing w:after="0"/>
              <w:rPr>
                <w:lang w:val="de-DE"/>
              </w:rPr>
            </w:pPr>
            <w:r w:rsidRPr="009F08DB">
              <w:rPr>
                <w:lang w:val="de-DE"/>
              </w:rPr>
              <w:t>Kommentare</w:t>
            </w:r>
          </w:p>
        </w:tc>
        <w:tc>
          <w:tcPr>
            <w:tcW w:w="7257" w:type="dxa"/>
          </w:tcPr>
          <w:p w14:paraId="01EA040E" w14:textId="506D6352" w:rsidR="005721B8" w:rsidRPr="009F08DB" w:rsidRDefault="00AE36C0" w:rsidP="00190981">
            <w:pPr>
              <w:pStyle w:val="BulletTabtext"/>
              <w:rPr>
                <w:lang w:val="de-DE"/>
              </w:rPr>
            </w:pPr>
            <w:r w:rsidRPr="009F08DB">
              <w:rPr>
                <w:lang w:val="de-DE"/>
              </w:rPr>
              <w:t>Keine</w:t>
            </w:r>
          </w:p>
          <w:p w14:paraId="09AA44B0" w14:textId="77777777" w:rsidR="005721B8" w:rsidRPr="009F08DB" w:rsidRDefault="005721B8" w:rsidP="00190981">
            <w:pPr>
              <w:pStyle w:val="Abstandshalter"/>
              <w:rPr>
                <w:lang w:val="de-DE"/>
              </w:rPr>
            </w:pPr>
          </w:p>
        </w:tc>
      </w:tr>
      <w:tr w:rsidR="005721B8" w:rsidRPr="009F08DB" w14:paraId="5990B81D" w14:textId="77777777" w:rsidTr="00190981">
        <w:trPr>
          <w:trHeight w:val="697"/>
        </w:trPr>
        <w:tc>
          <w:tcPr>
            <w:tcW w:w="2154" w:type="dxa"/>
            <w:shd w:val="clear" w:color="auto" w:fill="F2F2F2" w:themeFill="background1" w:themeFillShade="F2"/>
          </w:tcPr>
          <w:p w14:paraId="21CCC6BA" w14:textId="395A94CE" w:rsidR="005721B8" w:rsidRPr="009F08DB" w:rsidRDefault="00D41D58" w:rsidP="00190981">
            <w:pPr>
              <w:pStyle w:val="Textkrper"/>
              <w:spacing w:after="0"/>
              <w:rPr>
                <w:lang w:val="de-DE"/>
              </w:rPr>
            </w:pPr>
            <w:r w:rsidRPr="009F08DB">
              <w:rPr>
                <w:lang w:val="de-DE"/>
              </w:rPr>
              <w:t>Quittierung</w:t>
            </w:r>
          </w:p>
        </w:tc>
        <w:tc>
          <w:tcPr>
            <w:tcW w:w="7257" w:type="dxa"/>
          </w:tcPr>
          <w:p w14:paraId="196E8DF6" w14:textId="1D9417A8" w:rsidR="003E664E" w:rsidRPr="009F08DB" w:rsidRDefault="008A7C85" w:rsidP="003E664E">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Pr="009F08DB">
              <w:rPr>
                <w:lang w:val="de-DE"/>
              </w:rPr>
              <w:t xml:space="preserve"> entriegeln</w:t>
            </w:r>
            <w:r w:rsidR="003E664E" w:rsidRPr="009F08DB">
              <w:rPr>
                <w:lang w:val="de-DE"/>
              </w:rPr>
              <w:t xml:space="preserve"> </w:t>
            </w:r>
            <w:r w:rsidR="008D23E4" w:rsidRPr="009F08DB">
              <w:rPr>
                <w:lang w:val="de-DE"/>
              </w:rPr>
              <w:t>am Prospektapparat</w:t>
            </w:r>
          </w:p>
          <w:p w14:paraId="78267618" w14:textId="17CFCB0A" w:rsidR="005721B8" w:rsidRPr="009F08DB" w:rsidRDefault="00762C1A" w:rsidP="003E664E">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4CF2379" w14:textId="17321A45" w:rsidR="003E664E" w:rsidRPr="009F08DB" w:rsidRDefault="003E664E" w:rsidP="003E664E">
            <w:pPr>
              <w:pStyle w:val="Abstandshalter"/>
              <w:rPr>
                <w:lang w:val="de-DE"/>
              </w:rPr>
            </w:pPr>
          </w:p>
        </w:tc>
      </w:tr>
    </w:tbl>
    <w:p w14:paraId="1FF4249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2A6BA2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42CE948" w14:textId="51D29ABB"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9FE57FA"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D821685" w14:textId="55FB443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53C7199" w14:textId="77777777" w:rsidTr="00190981">
        <w:trPr>
          <w:trHeight w:val="697"/>
        </w:trPr>
        <w:tc>
          <w:tcPr>
            <w:tcW w:w="2154" w:type="dxa"/>
            <w:tcBorders>
              <w:bottom w:val="nil"/>
            </w:tcBorders>
            <w:shd w:val="clear" w:color="auto" w:fill="F2F2F2" w:themeFill="background1" w:themeFillShade="F2"/>
          </w:tcPr>
          <w:p w14:paraId="0140D2E6" w14:textId="6B37540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EE77BED" w14:textId="045DFF65"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189F9A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33280" behindDoc="0" locked="0" layoutInCell="1" allowOverlap="1" wp14:anchorId="74597CE4" wp14:editId="28192DF7">
                      <wp:simplePos x="0" y="0"/>
                      <wp:positionH relativeFrom="column">
                        <wp:posOffset>-36195</wp:posOffset>
                      </wp:positionH>
                      <wp:positionV relativeFrom="line">
                        <wp:posOffset>36195</wp:posOffset>
                      </wp:positionV>
                      <wp:extent cx="820800" cy="320400"/>
                      <wp:effectExtent l="0" t="0" r="17780" b="22860"/>
                      <wp:wrapNone/>
                      <wp:docPr id="293275794" name="Rechteck: abgerundete Ecken 29327579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2A3C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597CE4" id="Rechteck: abgerundete Ecken 293275794" o:spid="_x0000_s2871" style="position:absolute;left:0;text-align:left;margin-left:-2.85pt;margin-top:2.85pt;width:64.65pt;height:25.25pt;z-index:254433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E/Mvw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bTE/M&#10;vwIAAMgFAAAOAAAAAAAAAAAAAAAAAC4CAABkcnMvZTJvRG9jLnhtbFBLAQItABQABgAIAAAAIQA1&#10;k1522gAAAAcBAAAPAAAAAAAAAAAAAAAAABkFAABkcnMvZG93bnJldi54bWxQSwUGAAAAAAQABADz&#10;AAAAIAYAAAAA&#10;" filled="f" strokecolor="black [3213]" strokeweight=".5pt">
                      <v:textbox>
                        <w:txbxContent>
                          <w:p w14:paraId="42C2A3CA" w14:textId="77777777" w:rsidR="00BD5E17" w:rsidRDefault="00BD5E17" w:rsidP="005721B8">
                            <w:pPr>
                              <w:jc w:val="center"/>
                            </w:pPr>
                            <w:r>
                              <w:t>x</w:t>
                            </w:r>
                          </w:p>
                        </w:txbxContent>
                      </v:textbox>
                      <w10:wrap anchory="line"/>
                    </v:roundrect>
                  </w:pict>
                </mc:Fallback>
              </mc:AlternateContent>
            </w:r>
          </w:p>
        </w:tc>
      </w:tr>
      <w:tr w:rsidR="005721B8" w:rsidRPr="00897659" w14:paraId="50CAA5AB" w14:textId="77777777" w:rsidTr="00190981">
        <w:trPr>
          <w:trHeight w:val="697"/>
        </w:trPr>
        <w:tc>
          <w:tcPr>
            <w:tcW w:w="2154" w:type="dxa"/>
            <w:tcBorders>
              <w:top w:val="nil"/>
              <w:bottom w:val="nil"/>
            </w:tcBorders>
            <w:shd w:val="clear" w:color="auto" w:fill="F2F2F2" w:themeFill="background1" w:themeFillShade="F2"/>
          </w:tcPr>
          <w:p w14:paraId="1ADED390" w14:textId="77777777" w:rsidR="005721B8" w:rsidRPr="009F08DB" w:rsidRDefault="005721B8" w:rsidP="00190981">
            <w:pPr>
              <w:pStyle w:val="Textkrper"/>
              <w:spacing w:after="0"/>
              <w:rPr>
                <w:lang w:val="de-DE"/>
              </w:rPr>
            </w:pPr>
          </w:p>
        </w:tc>
        <w:tc>
          <w:tcPr>
            <w:tcW w:w="5839" w:type="dxa"/>
            <w:tcBorders>
              <w:top w:val="nil"/>
              <w:bottom w:val="nil"/>
            </w:tcBorders>
          </w:tcPr>
          <w:p w14:paraId="716701E4" w14:textId="381F4C9D"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7C08C1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40448" behindDoc="0" locked="0" layoutInCell="1" allowOverlap="1" wp14:anchorId="69052F60" wp14:editId="06F75D21">
                      <wp:simplePos x="0" y="0"/>
                      <wp:positionH relativeFrom="column">
                        <wp:posOffset>-36195</wp:posOffset>
                      </wp:positionH>
                      <wp:positionV relativeFrom="line">
                        <wp:posOffset>36195</wp:posOffset>
                      </wp:positionV>
                      <wp:extent cx="820800" cy="320400"/>
                      <wp:effectExtent l="0" t="0" r="17780" b="22860"/>
                      <wp:wrapNone/>
                      <wp:docPr id="293275795" name="Rechteck: abgerundete Ecken 2932757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2417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052F60" id="Rechteck: abgerundete Ecken 293275795" o:spid="_x0000_s2872" style="position:absolute;left:0;text-align:left;margin-left:-2.85pt;margin-top:2.85pt;width:64.65pt;height:25.25pt;z-index:254440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rTvw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6yfrT&#10;vwIAAMgFAAAOAAAAAAAAAAAAAAAAAC4CAABkcnMvZTJvRG9jLnhtbFBLAQItABQABgAIAAAAIQA1&#10;k1522gAAAAcBAAAPAAAAAAAAAAAAAAAAABkFAABkcnMvZG93bnJldi54bWxQSwUGAAAAAAQABADz&#10;AAAAIAYAAAAA&#10;" filled="f" strokecolor="black [3213]" strokeweight=".5pt">
                      <v:textbox>
                        <w:txbxContent>
                          <w:p w14:paraId="40124178" w14:textId="77777777" w:rsidR="00BD5E17" w:rsidRDefault="00BD5E17" w:rsidP="005721B8">
                            <w:pPr>
                              <w:jc w:val="center"/>
                            </w:pPr>
                            <w:r>
                              <w:t>x</w:t>
                            </w:r>
                          </w:p>
                        </w:txbxContent>
                      </v:textbox>
                      <w10:wrap anchory="line"/>
                    </v:roundrect>
                  </w:pict>
                </mc:Fallback>
              </mc:AlternateContent>
            </w:r>
          </w:p>
        </w:tc>
      </w:tr>
      <w:tr w:rsidR="005721B8" w:rsidRPr="009F08DB" w14:paraId="04D3DA32" w14:textId="77777777" w:rsidTr="00190981">
        <w:trPr>
          <w:trHeight w:val="1701"/>
        </w:trPr>
        <w:tc>
          <w:tcPr>
            <w:tcW w:w="2154" w:type="dxa"/>
            <w:shd w:val="clear" w:color="auto" w:fill="F2F2F2" w:themeFill="background1" w:themeFillShade="F2"/>
          </w:tcPr>
          <w:p w14:paraId="412B40ED" w14:textId="4390647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366ABA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37376" behindDoc="0" locked="0" layoutInCell="1" allowOverlap="1" wp14:anchorId="33BDEDAD" wp14:editId="1853DCD8">
                      <wp:simplePos x="0" y="0"/>
                      <wp:positionH relativeFrom="column">
                        <wp:posOffset>-5715</wp:posOffset>
                      </wp:positionH>
                      <wp:positionV relativeFrom="line">
                        <wp:posOffset>72390</wp:posOffset>
                      </wp:positionV>
                      <wp:extent cx="4500000" cy="942975"/>
                      <wp:effectExtent l="0" t="0" r="15240" b="28575"/>
                      <wp:wrapNone/>
                      <wp:docPr id="293275798" name="Rechteck: abgerundete Ecken 29327579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DAA8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DEDAD" id="Rechteck: abgerundete Ecken 293275798" o:spid="_x0000_s2873" style="position:absolute;left:0;text-align:left;margin-left:-.45pt;margin-top:5.7pt;width:354.35pt;height:74.25pt;z-index:254437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DmHq&#10;BL4CAADJBQAADgAAAAAAAAAAAAAAAAAuAgAAZHJzL2Uyb0RvYy54bWxQSwECLQAUAAYACAAAACEA&#10;7zJ/7twAAAAIAQAADwAAAAAAAAAAAAAAAAAYBQAAZHJzL2Rvd25yZXYueG1sUEsFBgAAAAAEAAQA&#10;8wAAACEGAAAAAA==&#10;" filled="f" strokecolor="black [3213]" strokeweight=".5pt">
                      <v:textbox>
                        <w:txbxContent>
                          <w:p w14:paraId="154DAA8D" w14:textId="77777777" w:rsidR="00BD5E17" w:rsidRDefault="00BD5E17" w:rsidP="005721B8">
                            <w:pPr>
                              <w:jc w:val="center"/>
                            </w:pPr>
                            <w:r>
                              <w:t>x</w:t>
                            </w:r>
                          </w:p>
                        </w:txbxContent>
                      </v:textbox>
                      <w10:wrap anchory="line"/>
                    </v:roundrect>
                  </w:pict>
                </mc:Fallback>
              </mc:AlternateContent>
            </w:r>
          </w:p>
        </w:tc>
      </w:tr>
    </w:tbl>
    <w:p w14:paraId="4E66704D" w14:textId="2D884F87" w:rsidR="005721B8" w:rsidRPr="009F08DB" w:rsidRDefault="005721B8" w:rsidP="005721B8">
      <w:pPr>
        <w:pStyle w:val="Textkrper"/>
        <w:rPr>
          <w:lang w:val="de-DE"/>
        </w:rPr>
      </w:pPr>
    </w:p>
    <w:p w14:paraId="615FA93C" w14:textId="50DA318A" w:rsidR="003E664E" w:rsidRDefault="003E664E" w:rsidP="005721B8">
      <w:pPr>
        <w:pStyle w:val="Textkrper"/>
        <w:rPr>
          <w:lang w:val="de-DE"/>
        </w:rPr>
      </w:pPr>
    </w:p>
    <w:p w14:paraId="5DAB507A" w14:textId="77777777" w:rsidR="00D87089" w:rsidRPr="009F08DB" w:rsidRDefault="00D87089" w:rsidP="005721B8">
      <w:pPr>
        <w:pStyle w:val="Textkrper"/>
        <w:rPr>
          <w:lang w:val="de-DE"/>
        </w:rPr>
      </w:pPr>
    </w:p>
    <w:p w14:paraId="4AEF2665" w14:textId="77777777" w:rsidR="005721B8" w:rsidRPr="009F08DB" w:rsidRDefault="005721B8" w:rsidP="005721B8">
      <w:pPr>
        <w:pStyle w:val="Textkrper"/>
        <w:rPr>
          <w:lang w:val="de-DE"/>
        </w:rPr>
      </w:pPr>
    </w:p>
    <w:p w14:paraId="53A0C429"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5D98266" w14:textId="77777777" w:rsidTr="00626664">
        <w:trPr>
          <w:trHeight w:val="1020"/>
        </w:trPr>
        <w:tc>
          <w:tcPr>
            <w:tcW w:w="2154" w:type="dxa"/>
            <w:shd w:val="clear" w:color="auto" w:fill="F2F2F2" w:themeFill="background1" w:themeFillShade="F2"/>
          </w:tcPr>
          <w:p w14:paraId="59924012" w14:textId="49AC934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AB0D0F3" w14:textId="2D215A13" w:rsidR="00626664" w:rsidRPr="009F08DB" w:rsidRDefault="00745279" w:rsidP="00190981">
            <w:pPr>
              <w:pStyle w:val="Textkrper"/>
              <w:tabs>
                <w:tab w:val="left" w:pos="284"/>
              </w:tabs>
              <w:spacing w:after="0"/>
              <w:rPr>
                <w:lang w:val="de-DE"/>
              </w:rPr>
            </w:pPr>
            <w:r w:rsidRPr="009F08DB">
              <w:rPr>
                <w:lang w:val="de-DE"/>
              </w:rPr>
              <w:t>ja/nein</w:t>
            </w:r>
          </w:p>
          <w:p w14:paraId="4C4CCF0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69152" behindDoc="0" locked="0" layoutInCell="1" allowOverlap="1" wp14:anchorId="644BF986" wp14:editId="51B06637">
                      <wp:simplePos x="0" y="0"/>
                      <wp:positionH relativeFrom="column">
                        <wp:posOffset>635</wp:posOffset>
                      </wp:positionH>
                      <wp:positionV relativeFrom="paragraph">
                        <wp:posOffset>36195</wp:posOffset>
                      </wp:positionV>
                      <wp:extent cx="820800" cy="320400"/>
                      <wp:effectExtent l="0" t="0" r="17780" b="22860"/>
                      <wp:wrapNone/>
                      <wp:docPr id="293275799" name="Rechteck: abgerundete Ecken 2932757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4990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4BF986" id="Rechteck: abgerundete Ecken 293275799" o:spid="_x0000_s2874" style="position:absolute;left:0;text-align:left;margin-left:.05pt;margin-top:2.85pt;width:64.65pt;height:25.25pt;z-index:2579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QDe/lL8C&#10;AADIBQAADgAAAAAAAAAAAAAAAAAuAgAAZHJzL2Uyb0RvYy54bWxQSwECLQAUAAYACAAAACEAm65T&#10;wtgAAAAFAQAADwAAAAAAAAAAAAAAAAAZBQAAZHJzL2Rvd25yZXYueG1sUEsFBgAAAAAEAAQA8wAA&#10;AB4GAAAAAA==&#10;" filled="f" strokecolor="black [3213]" strokeweight=".5pt">
                      <v:textbox>
                        <w:txbxContent>
                          <w:p w14:paraId="5F949905" w14:textId="77777777" w:rsidR="00BD5E17" w:rsidRDefault="00BD5E17" w:rsidP="005721B8">
                            <w:pPr>
                              <w:jc w:val="center"/>
                            </w:pPr>
                            <w:r>
                              <w:t>x</w:t>
                            </w:r>
                          </w:p>
                        </w:txbxContent>
                      </v:textbox>
                    </v:roundrect>
                  </w:pict>
                </mc:Fallback>
              </mc:AlternateContent>
            </w:r>
          </w:p>
        </w:tc>
        <w:tc>
          <w:tcPr>
            <w:tcW w:w="5839" w:type="dxa"/>
            <w:shd w:val="clear" w:color="auto" w:fill="auto"/>
          </w:tcPr>
          <w:p w14:paraId="39AEDD5D" w14:textId="63054D49" w:rsidR="00626664" w:rsidRPr="009F08DB" w:rsidRDefault="00745279" w:rsidP="00190981">
            <w:pPr>
              <w:pStyle w:val="Textkrper"/>
              <w:tabs>
                <w:tab w:val="left" w:pos="284"/>
              </w:tabs>
              <w:spacing w:after="0"/>
              <w:rPr>
                <w:lang w:val="de-DE"/>
              </w:rPr>
            </w:pPr>
            <w:r w:rsidRPr="009F08DB">
              <w:rPr>
                <w:lang w:val="de-DE"/>
              </w:rPr>
              <w:t>Datum/Kurzzeichen</w:t>
            </w:r>
          </w:p>
          <w:p w14:paraId="046F1DD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70176" behindDoc="0" locked="0" layoutInCell="1" allowOverlap="1" wp14:anchorId="774E3254" wp14:editId="0DEDC55E">
                      <wp:simplePos x="0" y="0"/>
                      <wp:positionH relativeFrom="column">
                        <wp:posOffset>1746</wp:posOffset>
                      </wp:positionH>
                      <wp:positionV relativeFrom="line">
                        <wp:posOffset>32703</wp:posOffset>
                      </wp:positionV>
                      <wp:extent cx="3592354" cy="320400"/>
                      <wp:effectExtent l="0" t="0" r="27305" b="22860"/>
                      <wp:wrapNone/>
                      <wp:docPr id="293275800" name="Rechteck: abgerundete Ecken 29327580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F3EB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E3254" id="Rechteck: abgerundete Ecken 293275800" o:spid="_x0000_s2875" style="position:absolute;left:0;text-align:left;margin-left:.15pt;margin-top:2.6pt;width:282.85pt;height:25.25pt;z-index:257970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vulD&#10;v8ACAADJBQAADgAAAAAAAAAAAAAAAAAuAgAAZHJzL2Uyb0RvYy54bWxQSwECLQAUAAYACAAAACEA&#10;EJF9vtoAAAAFAQAADwAAAAAAAAAAAAAAAAAaBQAAZHJzL2Rvd25yZXYueG1sUEsFBgAAAAAEAAQA&#10;8wAAACEGAAAAAA==&#10;" filled="f" strokecolor="black [3213]" strokeweight=".5pt">
                      <v:textbox>
                        <w:txbxContent>
                          <w:p w14:paraId="62BF3EB0" w14:textId="77777777" w:rsidR="00BD5E17" w:rsidRDefault="00BD5E17" w:rsidP="005721B8">
                            <w:pPr>
                              <w:jc w:val="center"/>
                            </w:pPr>
                            <w:r>
                              <w:t>x</w:t>
                            </w:r>
                          </w:p>
                        </w:txbxContent>
                      </v:textbox>
                      <w10:wrap anchory="line"/>
                    </v:roundrect>
                  </w:pict>
                </mc:Fallback>
              </mc:AlternateContent>
            </w:r>
          </w:p>
        </w:tc>
      </w:tr>
      <w:tr w:rsidR="00626664" w:rsidRPr="009F08DB" w14:paraId="01A624C5" w14:textId="77777777" w:rsidTr="00626664">
        <w:trPr>
          <w:trHeight w:val="1020"/>
        </w:trPr>
        <w:tc>
          <w:tcPr>
            <w:tcW w:w="2154" w:type="dxa"/>
            <w:shd w:val="clear" w:color="auto" w:fill="F2F2F2" w:themeFill="background1" w:themeFillShade="F2"/>
          </w:tcPr>
          <w:p w14:paraId="746C5818" w14:textId="052C7F0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B7C9723" w14:textId="19C2AF4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71200" behindDoc="0" locked="0" layoutInCell="1" allowOverlap="1" wp14:anchorId="75B95C92" wp14:editId="63213A6F">
                      <wp:simplePos x="0" y="0"/>
                      <wp:positionH relativeFrom="column">
                        <wp:posOffset>-5715</wp:posOffset>
                      </wp:positionH>
                      <wp:positionV relativeFrom="line">
                        <wp:posOffset>252095</wp:posOffset>
                      </wp:positionV>
                      <wp:extent cx="4500000" cy="320400"/>
                      <wp:effectExtent l="0" t="0" r="15240" b="22860"/>
                      <wp:wrapNone/>
                      <wp:docPr id="293275801" name="Rechteck: abgerundete Ecken 29327580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4D90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95C92" id="Rechteck: abgerundete Ecken 293275801" o:spid="_x0000_s2876" style="position:absolute;left:0;text-align:left;margin-left:-.45pt;margin-top:19.85pt;width:354.35pt;height:25.25pt;z-index:257971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LNoAHC8&#10;AgAAyQUAAA4AAAAAAAAAAAAAAAAALgIAAGRycy9lMm9Eb2MueG1sUEsBAi0AFAAGAAgAAAAhAHhH&#10;TL3cAAAABwEAAA8AAAAAAAAAAAAAAAAAFgUAAGRycy9kb3ducmV2LnhtbFBLBQYAAAAABAAEAPMA&#10;AAAfBgAAAAA=&#10;" filled="f" strokecolor="black [3213]" strokeweight=".5pt">
                      <v:textbox>
                        <w:txbxContent>
                          <w:p w14:paraId="5DD4D90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5BF14D2" w14:textId="77777777" w:rsidR="00626664" w:rsidRPr="009F08DB" w:rsidRDefault="00626664" w:rsidP="00190981">
            <w:pPr>
              <w:pStyle w:val="Textkrper"/>
              <w:tabs>
                <w:tab w:val="left" w:pos="284"/>
              </w:tabs>
              <w:spacing w:after="0"/>
              <w:rPr>
                <w:lang w:val="de-DE"/>
              </w:rPr>
            </w:pPr>
          </w:p>
        </w:tc>
      </w:tr>
    </w:tbl>
    <w:p w14:paraId="5DDD5129" w14:textId="77777777" w:rsidR="005721B8" w:rsidRPr="009F08DB" w:rsidRDefault="005721B8" w:rsidP="005721B8">
      <w:pPr>
        <w:rPr>
          <w:rFonts w:ascii="Arial" w:hAnsi="Arial"/>
          <w:lang w:val="de-DE"/>
        </w:rPr>
      </w:pPr>
      <w:r w:rsidRPr="009F08DB">
        <w:rPr>
          <w:lang w:val="de-DE"/>
        </w:rPr>
        <w:br w:type="page"/>
      </w:r>
    </w:p>
    <w:p w14:paraId="0E7F898F" w14:textId="0264E54E" w:rsidR="005721B8" w:rsidRPr="009F08DB" w:rsidRDefault="003E664E" w:rsidP="00897659">
      <w:pPr>
        <w:pStyle w:val="berschrift3nummeriert"/>
        <w:rPr>
          <w:lang w:val="de-DE"/>
        </w:rPr>
      </w:pPr>
      <w:bookmarkStart w:id="189" w:name="_Toc118817701"/>
      <w:r w:rsidRPr="009F08DB">
        <w:rPr>
          <w:lang w:val="de-DE"/>
        </w:rPr>
        <w:t xml:space="preserve">FLT 391: </w:t>
      </w:r>
      <w:r w:rsidR="006C07B5" w:rsidRPr="009F08DB">
        <w:rPr>
          <w:lang w:val="de-DE"/>
        </w:rPr>
        <w:t>PROSPEKTAPPARAT: ÜBERLAST ANTRIEB AUSWURF</w:t>
      </w:r>
      <w:bookmarkEnd w:id="189"/>
    </w:p>
    <w:p w14:paraId="4DCCF4F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6DEAB10" w14:textId="77777777" w:rsidTr="003E664E">
        <w:trPr>
          <w:trHeight w:val="85"/>
        </w:trPr>
        <w:tc>
          <w:tcPr>
            <w:tcW w:w="2154" w:type="dxa"/>
            <w:shd w:val="clear" w:color="auto" w:fill="F2F2F2" w:themeFill="background1" w:themeFillShade="F2"/>
          </w:tcPr>
          <w:p w14:paraId="4ADE5C2E" w14:textId="38DF932A" w:rsidR="005721B8" w:rsidRPr="009F08DB" w:rsidRDefault="00D8280B" w:rsidP="00190981">
            <w:pPr>
              <w:pStyle w:val="Textkrper"/>
              <w:spacing w:after="0"/>
              <w:rPr>
                <w:b/>
                <w:lang w:val="de-DE"/>
              </w:rPr>
            </w:pPr>
            <w:r w:rsidRPr="009F08DB">
              <w:rPr>
                <w:b/>
                <w:lang w:val="de-DE"/>
              </w:rPr>
              <w:t>Testziel</w:t>
            </w:r>
          </w:p>
        </w:tc>
        <w:tc>
          <w:tcPr>
            <w:tcW w:w="7257" w:type="dxa"/>
          </w:tcPr>
          <w:p w14:paraId="1CAC9A09" w14:textId="0CAA205E" w:rsidR="005721B8" w:rsidRPr="009F08DB" w:rsidRDefault="00A7704C" w:rsidP="00190981">
            <w:pPr>
              <w:pStyle w:val="BulletTabtext"/>
              <w:rPr>
                <w:lang w:val="de-DE"/>
              </w:rPr>
            </w:pPr>
            <w:r w:rsidRPr="009F08DB">
              <w:rPr>
                <w:lang w:val="de-DE"/>
              </w:rPr>
              <w:t>Test, ob die richtige Störmeldung im Bedienfeld erscheint</w:t>
            </w:r>
          </w:p>
          <w:p w14:paraId="4F83303E" w14:textId="381F1D1C" w:rsidR="003E664E" w:rsidRPr="009F08DB" w:rsidRDefault="003E664E" w:rsidP="003E664E">
            <w:pPr>
              <w:pStyle w:val="Abstandshalter"/>
              <w:rPr>
                <w:lang w:val="de-DE"/>
              </w:rPr>
            </w:pPr>
          </w:p>
        </w:tc>
      </w:tr>
      <w:tr w:rsidR="005721B8" w:rsidRPr="00897659" w14:paraId="186B96BA" w14:textId="77777777" w:rsidTr="00190981">
        <w:trPr>
          <w:trHeight w:val="170"/>
        </w:trPr>
        <w:tc>
          <w:tcPr>
            <w:tcW w:w="2154" w:type="dxa"/>
          </w:tcPr>
          <w:p w14:paraId="57557E45" w14:textId="77777777" w:rsidR="005721B8" w:rsidRPr="009F08DB" w:rsidRDefault="005721B8" w:rsidP="00190981">
            <w:pPr>
              <w:pStyle w:val="Textkrper"/>
              <w:spacing w:before="0" w:after="0"/>
              <w:rPr>
                <w:sz w:val="8"/>
                <w:szCs w:val="8"/>
                <w:lang w:val="de-DE"/>
              </w:rPr>
            </w:pPr>
          </w:p>
        </w:tc>
        <w:tc>
          <w:tcPr>
            <w:tcW w:w="7257" w:type="dxa"/>
          </w:tcPr>
          <w:p w14:paraId="05DA07D8" w14:textId="77777777" w:rsidR="005721B8" w:rsidRPr="009F08DB" w:rsidRDefault="005721B8" w:rsidP="00190981">
            <w:pPr>
              <w:pStyle w:val="Textkrper"/>
              <w:spacing w:before="0" w:after="0"/>
              <w:rPr>
                <w:sz w:val="8"/>
                <w:szCs w:val="8"/>
                <w:lang w:val="de-DE"/>
              </w:rPr>
            </w:pPr>
          </w:p>
        </w:tc>
      </w:tr>
      <w:tr w:rsidR="005721B8" w:rsidRPr="009F08DB" w14:paraId="049C5BA7" w14:textId="77777777" w:rsidTr="00190981">
        <w:trPr>
          <w:trHeight w:val="471"/>
        </w:trPr>
        <w:tc>
          <w:tcPr>
            <w:tcW w:w="2154" w:type="dxa"/>
            <w:shd w:val="clear" w:color="auto" w:fill="F2F2F2" w:themeFill="background1" w:themeFillShade="F2"/>
          </w:tcPr>
          <w:p w14:paraId="72822C51" w14:textId="37CC56F1" w:rsidR="005721B8" w:rsidRPr="009F08DB" w:rsidRDefault="00D8280B" w:rsidP="00190981">
            <w:pPr>
              <w:pStyle w:val="Textkrper"/>
              <w:spacing w:after="0"/>
              <w:rPr>
                <w:b/>
                <w:lang w:val="de-DE"/>
              </w:rPr>
            </w:pPr>
            <w:r w:rsidRPr="009F08DB">
              <w:rPr>
                <w:b/>
                <w:lang w:val="de-DE"/>
              </w:rPr>
              <w:t>Testdurchführung</w:t>
            </w:r>
          </w:p>
        </w:tc>
        <w:tc>
          <w:tcPr>
            <w:tcW w:w="7257" w:type="dxa"/>
          </w:tcPr>
          <w:p w14:paraId="06EB1BF6" w14:textId="77777777" w:rsidR="005721B8" w:rsidRPr="009F08DB" w:rsidRDefault="005721B8" w:rsidP="00190981">
            <w:pPr>
              <w:pStyle w:val="Textkrper"/>
              <w:spacing w:after="0"/>
              <w:rPr>
                <w:lang w:val="de-DE"/>
              </w:rPr>
            </w:pPr>
          </w:p>
        </w:tc>
      </w:tr>
      <w:tr w:rsidR="005721B8" w:rsidRPr="009F08DB" w14:paraId="2EAFE446" w14:textId="77777777" w:rsidTr="003E664E">
        <w:trPr>
          <w:trHeight w:val="271"/>
        </w:trPr>
        <w:tc>
          <w:tcPr>
            <w:tcW w:w="2154" w:type="dxa"/>
            <w:shd w:val="clear" w:color="auto" w:fill="F2F2F2" w:themeFill="background1" w:themeFillShade="F2"/>
          </w:tcPr>
          <w:p w14:paraId="02623941" w14:textId="6A88FE0F" w:rsidR="005721B8" w:rsidRPr="009F08DB" w:rsidRDefault="00D41D58" w:rsidP="00190981">
            <w:pPr>
              <w:pStyle w:val="Textkrper"/>
              <w:spacing w:after="0"/>
              <w:rPr>
                <w:lang w:val="de-DE"/>
              </w:rPr>
            </w:pPr>
            <w:r w:rsidRPr="009F08DB">
              <w:rPr>
                <w:lang w:val="de-DE"/>
              </w:rPr>
              <w:t>Testvoraussetzungen</w:t>
            </w:r>
          </w:p>
        </w:tc>
        <w:tc>
          <w:tcPr>
            <w:tcW w:w="7257" w:type="dxa"/>
          </w:tcPr>
          <w:p w14:paraId="39E8F0B5" w14:textId="3201F6D6" w:rsidR="005721B8" w:rsidRPr="009F08DB" w:rsidRDefault="00AE36C0" w:rsidP="003E664E">
            <w:pPr>
              <w:pStyle w:val="BulletTabtext"/>
              <w:rPr>
                <w:lang w:val="de-DE"/>
              </w:rPr>
            </w:pPr>
            <w:r w:rsidRPr="009F08DB">
              <w:rPr>
                <w:lang w:val="de-DE"/>
              </w:rPr>
              <w:t>Maschine ist im Automatikbetrieb bereit</w:t>
            </w:r>
          </w:p>
          <w:p w14:paraId="4842331E" w14:textId="14591E37" w:rsidR="003E664E" w:rsidRPr="009F08DB" w:rsidRDefault="003E664E" w:rsidP="003E664E">
            <w:pPr>
              <w:pStyle w:val="Abstandshalter"/>
              <w:rPr>
                <w:lang w:val="de-DE"/>
              </w:rPr>
            </w:pPr>
          </w:p>
        </w:tc>
      </w:tr>
      <w:tr w:rsidR="005721B8" w:rsidRPr="009F08DB" w14:paraId="5792D8AE" w14:textId="77777777" w:rsidTr="003E664E">
        <w:trPr>
          <w:trHeight w:val="278"/>
        </w:trPr>
        <w:tc>
          <w:tcPr>
            <w:tcW w:w="2154" w:type="dxa"/>
            <w:shd w:val="clear" w:color="auto" w:fill="F2F2F2" w:themeFill="background1" w:themeFillShade="F2"/>
          </w:tcPr>
          <w:p w14:paraId="2CD50F79" w14:textId="0560E114" w:rsidR="005721B8" w:rsidRPr="009F08DB" w:rsidRDefault="00D8280B" w:rsidP="00190981">
            <w:pPr>
              <w:pStyle w:val="Textkrper"/>
              <w:spacing w:after="0"/>
              <w:rPr>
                <w:lang w:val="de-DE"/>
              </w:rPr>
            </w:pPr>
            <w:r w:rsidRPr="009F08DB">
              <w:rPr>
                <w:lang w:val="de-DE"/>
              </w:rPr>
              <w:t>Erforderliche Tätigkeit</w:t>
            </w:r>
          </w:p>
        </w:tc>
        <w:tc>
          <w:tcPr>
            <w:tcW w:w="7257" w:type="dxa"/>
          </w:tcPr>
          <w:p w14:paraId="44B81974" w14:textId="0E7B20C5" w:rsidR="005721B8" w:rsidRPr="009F08DB" w:rsidRDefault="0052743A" w:rsidP="003E664E">
            <w:pPr>
              <w:pStyle w:val="BulletTabtext"/>
              <w:rPr>
                <w:lang w:val="de-DE"/>
              </w:rPr>
            </w:pPr>
            <w:r w:rsidRPr="009F08DB">
              <w:rPr>
                <w:lang w:val="de-DE"/>
              </w:rPr>
              <w:t>Motorschutzschalter ausschalten</w:t>
            </w:r>
            <w:r w:rsidR="003E664E" w:rsidRPr="009F08DB">
              <w:rPr>
                <w:lang w:val="de-DE"/>
              </w:rPr>
              <w:t xml:space="preserve"> </w:t>
            </w:r>
            <w:r w:rsidR="00792679" w:rsidRPr="009F08DB">
              <w:rPr>
                <w:lang w:val="de-DE"/>
              </w:rPr>
              <w:t>„</w:t>
            </w:r>
            <w:r w:rsidR="003E664E" w:rsidRPr="009F08DB">
              <w:rPr>
                <w:lang w:val="de-DE"/>
              </w:rPr>
              <w:t>20Q11</w:t>
            </w:r>
            <w:r w:rsidR="00792679" w:rsidRPr="009F08DB">
              <w:rPr>
                <w:lang w:val="de-DE"/>
              </w:rPr>
              <w:t>“</w:t>
            </w:r>
          </w:p>
          <w:p w14:paraId="6C2EB997" w14:textId="1A3A2C09" w:rsidR="003E664E" w:rsidRPr="009F08DB" w:rsidRDefault="003E664E" w:rsidP="003E664E">
            <w:pPr>
              <w:pStyle w:val="Abstandshalter"/>
              <w:rPr>
                <w:lang w:val="de-DE"/>
              </w:rPr>
            </w:pPr>
          </w:p>
        </w:tc>
      </w:tr>
      <w:tr w:rsidR="005721B8" w:rsidRPr="00897659" w14:paraId="05EDF95C" w14:textId="77777777" w:rsidTr="00190981">
        <w:trPr>
          <w:trHeight w:val="697"/>
        </w:trPr>
        <w:tc>
          <w:tcPr>
            <w:tcW w:w="2154" w:type="dxa"/>
            <w:shd w:val="clear" w:color="auto" w:fill="F2F2F2" w:themeFill="background1" w:themeFillShade="F2"/>
          </w:tcPr>
          <w:p w14:paraId="378F6ABF" w14:textId="17092BFF" w:rsidR="005721B8" w:rsidRPr="009F08DB" w:rsidRDefault="008C23D6" w:rsidP="00190981">
            <w:pPr>
              <w:pStyle w:val="Textkrper"/>
              <w:spacing w:after="0"/>
              <w:rPr>
                <w:lang w:val="de-DE"/>
              </w:rPr>
            </w:pPr>
            <w:r w:rsidRPr="009F08DB">
              <w:rPr>
                <w:lang w:val="de-DE"/>
              </w:rPr>
              <w:t>Folge</w:t>
            </w:r>
          </w:p>
        </w:tc>
        <w:tc>
          <w:tcPr>
            <w:tcW w:w="7257" w:type="dxa"/>
          </w:tcPr>
          <w:p w14:paraId="30D47C40" w14:textId="07203B2D" w:rsidR="003E664E" w:rsidRPr="009F08DB" w:rsidRDefault="00762C1A" w:rsidP="003E664E">
            <w:pPr>
              <w:pStyle w:val="BulletTabtext"/>
              <w:rPr>
                <w:lang w:val="de-DE"/>
              </w:rPr>
            </w:pPr>
            <w:r w:rsidRPr="009F08DB">
              <w:rPr>
                <w:lang w:val="de-DE"/>
              </w:rPr>
              <w:t>Störmeldung erscheint im Bedienfeld</w:t>
            </w:r>
          </w:p>
          <w:p w14:paraId="04000EDB" w14:textId="3B9C22D6" w:rsidR="005721B8" w:rsidRPr="009F08DB" w:rsidRDefault="000A4CB7" w:rsidP="003E664E">
            <w:pPr>
              <w:pStyle w:val="BulletTabtext"/>
              <w:rPr>
                <w:lang w:val="de-DE"/>
              </w:rPr>
            </w:pPr>
            <w:r w:rsidRPr="009F08DB">
              <w:rPr>
                <w:lang w:val="de-DE"/>
              </w:rPr>
              <w:t>Maschine kann nicht gestartet werden, solange Störmeldung aktiv ist</w:t>
            </w:r>
          </w:p>
          <w:p w14:paraId="534B2C43" w14:textId="58C7CC93" w:rsidR="003E664E" w:rsidRPr="009F08DB" w:rsidRDefault="003E664E" w:rsidP="003E664E">
            <w:pPr>
              <w:pStyle w:val="Abstandshalter"/>
              <w:rPr>
                <w:lang w:val="de-DE"/>
              </w:rPr>
            </w:pPr>
          </w:p>
        </w:tc>
      </w:tr>
      <w:tr w:rsidR="005721B8" w:rsidRPr="009F08DB" w14:paraId="4C95823C" w14:textId="77777777" w:rsidTr="003E664E">
        <w:trPr>
          <w:trHeight w:val="356"/>
        </w:trPr>
        <w:tc>
          <w:tcPr>
            <w:tcW w:w="2154" w:type="dxa"/>
            <w:shd w:val="clear" w:color="auto" w:fill="F2F2F2" w:themeFill="background1" w:themeFillShade="F2"/>
          </w:tcPr>
          <w:p w14:paraId="1583EAEF" w14:textId="42A44867" w:rsidR="005721B8" w:rsidRPr="009F08DB" w:rsidRDefault="00D8280B" w:rsidP="00190981">
            <w:pPr>
              <w:pStyle w:val="Textkrper"/>
              <w:spacing w:after="0"/>
              <w:rPr>
                <w:lang w:val="de-DE"/>
              </w:rPr>
            </w:pPr>
            <w:r w:rsidRPr="009F08DB">
              <w:rPr>
                <w:lang w:val="de-DE"/>
              </w:rPr>
              <w:t>Kommentare</w:t>
            </w:r>
          </w:p>
        </w:tc>
        <w:tc>
          <w:tcPr>
            <w:tcW w:w="7257" w:type="dxa"/>
          </w:tcPr>
          <w:p w14:paraId="00D88242" w14:textId="76ED7C11" w:rsidR="005721B8" w:rsidRPr="009F08DB" w:rsidRDefault="00AE36C0" w:rsidP="00190981">
            <w:pPr>
              <w:pStyle w:val="BulletTabtext"/>
              <w:rPr>
                <w:lang w:val="de-DE"/>
              </w:rPr>
            </w:pPr>
            <w:r w:rsidRPr="009F08DB">
              <w:rPr>
                <w:lang w:val="de-DE"/>
              </w:rPr>
              <w:t>Keine</w:t>
            </w:r>
          </w:p>
          <w:p w14:paraId="0D09D0A2" w14:textId="77777777" w:rsidR="005721B8" w:rsidRPr="009F08DB" w:rsidRDefault="005721B8" w:rsidP="00190981">
            <w:pPr>
              <w:pStyle w:val="Abstandshalter"/>
              <w:rPr>
                <w:lang w:val="de-DE"/>
              </w:rPr>
            </w:pPr>
          </w:p>
        </w:tc>
      </w:tr>
      <w:tr w:rsidR="005721B8" w:rsidRPr="009F08DB" w14:paraId="5A5C3EF4" w14:textId="77777777" w:rsidTr="00190981">
        <w:trPr>
          <w:trHeight w:val="697"/>
        </w:trPr>
        <w:tc>
          <w:tcPr>
            <w:tcW w:w="2154" w:type="dxa"/>
            <w:shd w:val="clear" w:color="auto" w:fill="F2F2F2" w:themeFill="background1" w:themeFillShade="F2"/>
          </w:tcPr>
          <w:p w14:paraId="0C9F5CC0" w14:textId="4B89C135" w:rsidR="005721B8" w:rsidRPr="009F08DB" w:rsidRDefault="00D41D58" w:rsidP="00190981">
            <w:pPr>
              <w:pStyle w:val="Textkrper"/>
              <w:spacing w:after="0"/>
              <w:rPr>
                <w:lang w:val="de-DE"/>
              </w:rPr>
            </w:pPr>
            <w:r w:rsidRPr="009F08DB">
              <w:rPr>
                <w:lang w:val="de-DE"/>
              </w:rPr>
              <w:t>Quittierung</w:t>
            </w:r>
          </w:p>
        </w:tc>
        <w:tc>
          <w:tcPr>
            <w:tcW w:w="7257" w:type="dxa"/>
          </w:tcPr>
          <w:p w14:paraId="2A293FF6" w14:textId="5C03B8BD" w:rsidR="003E664E" w:rsidRPr="009F08DB" w:rsidRDefault="0052743A" w:rsidP="003E664E">
            <w:pPr>
              <w:pStyle w:val="BulletTabtext"/>
              <w:rPr>
                <w:lang w:val="de-DE"/>
              </w:rPr>
            </w:pPr>
            <w:r w:rsidRPr="009F08DB">
              <w:rPr>
                <w:lang w:val="de-DE"/>
              </w:rPr>
              <w:t>Motorschutzschalter einschalten</w:t>
            </w:r>
          </w:p>
          <w:p w14:paraId="5180D2EA" w14:textId="445F4168" w:rsidR="005721B8" w:rsidRPr="009F08DB" w:rsidRDefault="00762C1A" w:rsidP="003E664E">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86308FB" w14:textId="0F9B3D06" w:rsidR="003E664E" w:rsidRPr="009F08DB" w:rsidRDefault="003E664E" w:rsidP="003E664E">
            <w:pPr>
              <w:pStyle w:val="Abstandshalter"/>
              <w:rPr>
                <w:lang w:val="de-DE"/>
              </w:rPr>
            </w:pPr>
          </w:p>
        </w:tc>
      </w:tr>
    </w:tbl>
    <w:p w14:paraId="1FE7F235"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BC4799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0438D62" w14:textId="2E187D5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A93AFE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ED13AAA" w14:textId="77720FA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6CE594C" w14:textId="77777777" w:rsidTr="00190981">
        <w:trPr>
          <w:trHeight w:val="697"/>
        </w:trPr>
        <w:tc>
          <w:tcPr>
            <w:tcW w:w="2154" w:type="dxa"/>
            <w:tcBorders>
              <w:bottom w:val="nil"/>
            </w:tcBorders>
            <w:shd w:val="clear" w:color="auto" w:fill="F2F2F2" w:themeFill="background1" w:themeFillShade="F2"/>
          </w:tcPr>
          <w:p w14:paraId="6B79EDDF" w14:textId="49C2DA4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FA777A0" w14:textId="3E2D4153"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6A5197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41472" behindDoc="0" locked="0" layoutInCell="1" allowOverlap="1" wp14:anchorId="0CCB95A9" wp14:editId="793925FE">
                      <wp:simplePos x="0" y="0"/>
                      <wp:positionH relativeFrom="column">
                        <wp:posOffset>-36195</wp:posOffset>
                      </wp:positionH>
                      <wp:positionV relativeFrom="line">
                        <wp:posOffset>36195</wp:posOffset>
                      </wp:positionV>
                      <wp:extent cx="820800" cy="320400"/>
                      <wp:effectExtent l="0" t="0" r="17780" b="22860"/>
                      <wp:wrapNone/>
                      <wp:docPr id="293275802" name="Rechteck: abgerundete Ecken 29327580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6BB6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CB95A9" id="Rechteck: abgerundete Ecken 293275802" o:spid="_x0000_s2877" style="position:absolute;left:0;text-align:left;margin-left:-2.85pt;margin-top:2.85pt;width:64.65pt;height:25.25pt;z-index:254441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w4vQ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RKbcOL0C&#10;AADIBQAADgAAAAAAAAAAAAAAAAAuAgAAZHJzL2Uyb0RvYy54bWxQSwECLQAUAAYACAAAACEANZNe&#10;dtoAAAAHAQAADwAAAAAAAAAAAAAAAAAXBQAAZHJzL2Rvd25yZXYueG1sUEsFBgAAAAAEAAQA8wAA&#10;AB4GAAAAAA==&#10;" filled="f" strokecolor="black [3213]" strokeweight=".5pt">
                      <v:textbox>
                        <w:txbxContent>
                          <w:p w14:paraId="4996BB62" w14:textId="77777777" w:rsidR="00BD5E17" w:rsidRDefault="00BD5E17" w:rsidP="005721B8">
                            <w:pPr>
                              <w:jc w:val="center"/>
                            </w:pPr>
                            <w:r>
                              <w:t>x</w:t>
                            </w:r>
                          </w:p>
                        </w:txbxContent>
                      </v:textbox>
                      <w10:wrap anchory="line"/>
                    </v:roundrect>
                  </w:pict>
                </mc:Fallback>
              </mc:AlternateContent>
            </w:r>
          </w:p>
        </w:tc>
      </w:tr>
      <w:tr w:rsidR="005721B8" w:rsidRPr="00897659" w14:paraId="05F6CAA7" w14:textId="77777777" w:rsidTr="00190981">
        <w:trPr>
          <w:trHeight w:val="697"/>
        </w:trPr>
        <w:tc>
          <w:tcPr>
            <w:tcW w:w="2154" w:type="dxa"/>
            <w:tcBorders>
              <w:top w:val="nil"/>
              <w:bottom w:val="nil"/>
            </w:tcBorders>
            <w:shd w:val="clear" w:color="auto" w:fill="F2F2F2" w:themeFill="background1" w:themeFillShade="F2"/>
          </w:tcPr>
          <w:p w14:paraId="45449080" w14:textId="77777777" w:rsidR="005721B8" w:rsidRPr="009F08DB" w:rsidRDefault="005721B8" w:rsidP="00190981">
            <w:pPr>
              <w:pStyle w:val="Textkrper"/>
              <w:spacing w:after="0"/>
              <w:rPr>
                <w:lang w:val="de-DE"/>
              </w:rPr>
            </w:pPr>
          </w:p>
        </w:tc>
        <w:tc>
          <w:tcPr>
            <w:tcW w:w="5839" w:type="dxa"/>
            <w:tcBorders>
              <w:top w:val="nil"/>
              <w:bottom w:val="nil"/>
            </w:tcBorders>
          </w:tcPr>
          <w:p w14:paraId="72685ACF" w14:textId="12B73CF4"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870AF0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48640" behindDoc="0" locked="0" layoutInCell="1" allowOverlap="1" wp14:anchorId="20738AEB" wp14:editId="0BA526C7">
                      <wp:simplePos x="0" y="0"/>
                      <wp:positionH relativeFrom="column">
                        <wp:posOffset>-36195</wp:posOffset>
                      </wp:positionH>
                      <wp:positionV relativeFrom="line">
                        <wp:posOffset>36195</wp:posOffset>
                      </wp:positionV>
                      <wp:extent cx="820800" cy="320400"/>
                      <wp:effectExtent l="0" t="0" r="17780" b="22860"/>
                      <wp:wrapNone/>
                      <wp:docPr id="293275803" name="Rechteck: abgerundete Ecken 2932758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F704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738AEB" id="Rechteck: abgerundete Ecken 293275803" o:spid="_x0000_s2878" style="position:absolute;left:0;text-align:left;margin-left:-2.85pt;margin-top:2.85pt;width:64.65pt;height:25.25pt;z-index:254448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2knvg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UjaSe+&#10;AgAAyAUAAA4AAAAAAAAAAAAAAAAALgIAAGRycy9lMm9Eb2MueG1sUEsBAi0AFAAGAAgAAAAhADWT&#10;XnbaAAAABwEAAA8AAAAAAAAAAAAAAAAAGAUAAGRycy9kb3ducmV2LnhtbFBLBQYAAAAABAAEAPMA&#10;AAAfBgAAAAA=&#10;" filled="f" strokecolor="black [3213]" strokeweight=".5pt">
                      <v:textbox>
                        <w:txbxContent>
                          <w:p w14:paraId="369F7046" w14:textId="77777777" w:rsidR="00BD5E17" w:rsidRDefault="00BD5E17" w:rsidP="005721B8">
                            <w:pPr>
                              <w:jc w:val="center"/>
                            </w:pPr>
                            <w:r>
                              <w:t>x</w:t>
                            </w:r>
                          </w:p>
                        </w:txbxContent>
                      </v:textbox>
                      <w10:wrap anchory="line"/>
                    </v:roundrect>
                  </w:pict>
                </mc:Fallback>
              </mc:AlternateContent>
            </w:r>
          </w:p>
        </w:tc>
      </w:tr>
      <w:tr w:rsidR="005721B8" w:rsidRPr="009F08DB" w14:paraId="49189C04" w14:textId="77777777" w:rsidTr="00190981">
        <w:trPr>
          <w:trHeight w:val="1701"/>
        </w:trPr>
        <w:tc>
          <w:tcPr>
            <w:tcW w:w="2154" w:type="dxa"/>
            <w:shd w:val="clear" w:color="auto" w:fill="F2F2F2" w:themeFill="background1" w:themeFillShade="F2"/>
          </w:tcPr>
          <w:p w14:paraId="62C88EC2" w14:textId="7CD3319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3199FE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45568" behindDoc="0" locked="0" layoutInCell="1" allowOverlap="1" wp14:anchorId="094CA388" wp14:editId="5C2A4EE1">
                      <wp:simplePos x="0" y="0"/>
                      <wp:positionH relativeFrom="column">
                        <wp:posOffset>-5715</wp:posOffset>
                      </wp:positionH>
                      <wp:positionV relativeFrom="line">
                        <wp:posOffset>72390</wp:posOffset>
                      </wp:positionV>
                      <wp:extent cx="4500000" cy="942975"/>
                      <wp:effectExtent l="0" t="0" r="15240" b="28575"/>
                      <wp:wrapNone/>
                      <wp:docPr id="293275806" name="Rechteck: abgerundete Ecken 29327580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7B7B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4CA388" id="Rechteck: abgerundete Ecken 293275806" o:spid="_x0000_s2879" style="position:absolute;left:0;text-align:left;margin-left:-.45pt;margin-top:5.7pt;width:354.35pt;height:74.25pt;z-index:254445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l+WH&#10;K74CAADJBQAADgAAAAAAAAAAAAAAAAAuAgAAZHJzL2Uyb0RvYy54bWxQSwECLQAUAAYACAAAACEA&#10;7zJ/7twAAAAIAQAADwAAAAAAAAAAAAAAAAAYBQAAZHJzL2Rvd25yZXYueG1sUEsFBgAAAAAEAAQA&#10;8wAAACEGAAAAAA==&#10;" filled="f" strokecolor="black [3213]" strokeweight=".5pt">
                      <v:textbox>
                        <w:txbxContent>
                          <w:p w14:paraId="2707B7B5" w14:textId="77777777" w:rsidR="00BD5E17" w:rsidRDefault="00BD5E17" w:rsidP="005721B8">
                            <w:pPr>
                              <w:jc w:val="center"/>
                            </w:pPr>
                            <w:r>
                              <w:t>x</w:t>
                            </w:r>
                          </w:p>
                        </w:txbxContent>
                      </v:textbox>
                      <w10:wrap anchory="line"/>
                    </v:roundrect>
                  </w:pict>
                </mc:Fallback>
              </mc:AlternateContent>
            </w:r>
          </w:p>
        </w:tc>
      </w:tr>
    </w:tbl>
    <w:p w14:paraId="50260E48" w14:textId="3783DC01" w:rsidR="005721B8" w:rsidRPr="009F08DB" w:rsidRDefault="005721B8" w:rsidP="005721B8">
      <w:pPr>
        <w:pStyle w:val="Textkrper"/>
        <w:rPr>
          <w:lang w:val="de-DE"/>
        </w:rPr>
      </w:pPr>
    </w:p>
    <w:p w14:paraId="589BD6B2" w14:textId="0048AC0B" w:rsidR="003E664E" w:rsidRPr="009F08DB" w:rsidRDefault="003E664E" w:rsidP="005721B8">
      <w:pPr>
        <w:pStyle w:val="Textkrper"/>
        <w:rPr>
          <w:lang w:val="de-DE"/>
        </w:rPr>
      </w:pPr>
    </w:p>
    <w:p w14:paraId="48F1100A" w14:textId="77777777" w:rsidR="003E664E" w:rsidRPr="009F08DB" w:rsidRDefault="003E664E" w:rsidP="005721B8">
      <w:pPr>
        <w:pStyle w:val="Textkrper"/>
        <w:rPr>
          <w:lang w:val="de-DE"/>
        </w:rPr>
      </w:pPr>
    </w:p>
    <w:p w14:paraId="5EFECF46" w14:textId="3083FF00" w:rsidR="005721B8" w:rsidRDefault="005721B8" w:rsidP="005721B8">
      <w:pPr>
        <w:pStyle w:val="Textkrper"/>
        <w:rPr>
          <w:lang w:val="de-DE"/>
        </w:rPr>
      </w:pPr>
    </w:p>
    <w:p w14:paraId="4F246F51" w14:textId="77777777" w:rsidR="00D87089" w:rsidRPr="009F08DB" w:rsidRDefault="00D87089" w:rsidP="005721B8">
      <w:pPr>
        <w:pStyle w:val="Textkrper"/>
        <w:rPr>
          <w:lang w:val="de-DE"/>
        </w:rPr>
      </w:pPr>
    </w:p>
    <w:p w14:paraId="70629894"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2BFCDDA" w14:textId="77777777" w:rsidTr="00626664">
        <w:trPr>
          <w:trHeight w:val="1020"/>
        </w:trPr>
        <w:tc>
          <w:tcPr>
            <w:tcW w:w="2154" w:type="dxa"/>
            <w:shd w:val="clear" w:color="auto" w:fill="F2F2F2" w:themeFill="background1" w:themeFillShade="F2"/>
          </w:tcPr>
          <w:p w14:paraId="1184520A" w14:textId="02C87C5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C4C0F3E" w14:textId="2F2078B2" w:rsidR="00626664" w:rsidRPr="009F08DB" w:rsidRDefault="00745279" w:rsidP="00190981">
            <w:pPr>
              <w:pStyle w:val="Textkrper"/>
              <w:tabs>
                <w:tab w:val="left" w:pos="284"/>
              </w:tabs>
              <w:spacing w:after="0"/>
              <w:rPr>
                <w:lang w:val="de-DE"/>
              </w:rPr>
            </w:pPr>
            <w:r w:rsidRPr="009F08DB">
              <w:rPr>
                <w:lang w:val="de-DE"/>
              </w:rPr>
              <w:t>ja/nein</w:t>
            </w:r>
          </w:p>
          <w:p w14:paraId="2CF18D8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73248" behindDoc="0" locked="0" layoutInCell="1" allowOverlap="1" wp14:anchorId="5E20E999" wp14:editId="2FAE86F2">
                      <wp:simplePos x="0" y="0"/>
                      <wp:positionH relativeFrom="column">
                        <wp:posOffset>635</wp:posOffset>
                      </wp:positionH>
                      <wp:positionV relativeFrom="paragraph">
                        <wp:posOffset>36195</wp:posOffset>
                      </wp:positionV>
                      <wp:extent cx="820800" cy="320400"/>
                      <wp:effectExtent l="0" t="0" r="17780" b="22860"/>
                      <wp:wrapNone/>
                      <wp:docPr id="293275807" name="Rechteck: abgerundete Ecken 2932758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1F66B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20E999" id="Rechteck: abgerundete Ecken 293275807" o:spid="_x0000_s2880" style="position:absolute;left:0;text-align:left;margin-left:.05pt;margin-top:2.85pt;width:64.65pt;height:25.25pt;z-index:2579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jss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69jssvgIA&#10;AMgFAAAOAAAAAAAAAAAAAAAAAC4CAABkcnMvZTJvRG9jLnhtbFBLAQItABQABgAIAAAAIQCbrlPC&#10;2AAAAAUBAAAPAAAAAAAAAAAAAAAAABgFAABkcnMvZG93bnJldi54bWxQSwUGAAAAAAQABADzAAAA&#10;HQYAAAAA&#10;" filled="f" strokecolor="black [3213]" strokeweight=".5pt">
                      <v:textbox>
                        <w:txbxContent>
                          <w:p w14:paraId="6E1F66BB" w14:textId="77777777" w:rsidR="00BD5E17" w:rsidRDefault="00BD5E17" w:rsidP="005721B8">
                            <w:pPr>
                              <w:jc w:val="center"/>
                            </w:pPr>
                            <w:r>
                              <w:t>x</w:t>
                            </w:r>
                          </w:p>
                        </w:txbxContent>
                      </v:textbox>
                    </v:roundrect>
                  </w:pict>
                </mc:Fallback>
              </mc:AlternateContent>
            </w:r>
          </w:p>
        </w:tc>
        <w:tc>
          <w:tcPr>
            <w:tcW w:w="5839" w:type="dxa"/>
            <w:shd w:val="clear" w:color="auto" w:fill="auto"/>
          </w:tcPr>
          <w:p w14:paraId="49D00D66" w14:textId="1E0F32F2" w:rsidR="00626664" w:rsidRPr="009F08DB" w:rsidRDefault="00745279" w:rsidP="00190981">
            <w:pPr>
              <w:pStyle w:val="Textkrper"/>
              <w:tabs>
                <w:tab w:val="left" w:pos="284"/>
              </w:tabs>
              <w:spacing w:after="0"/>
              <w:rPr>
                <w:lang w:val="de-DE"/>
              </w:rPr>
            </w:pPr>
            <w:r w:rsidRPr="009F08DB">
              <w:rPr>
                <w:lang w:val="de-DE"/>
              </w:rPr>
              <w:t>Datum/Kurzzeichen</w:t>
            </w:r>
          </w:p>
          <w:p w14:paraId="4D9EDE3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74272" behindDoc="0" locked="0" layoutInCell="1" allowOverlap="1" wp14:anchorId="557BCF20" wp14:editId="09C5D6F8">
                      <wp:simplePos x="0" y="0"/>
                      <wp:positionH relativeFrom="column">
                        <wp:posOffset>1746</wp:posOffset>
                      </wp:positionH>
                      <wp:positionV relativeFrom="line">
                        <wp:posOffset>32703</wp:posOffset>
                      </wp:positionV>
                      <wp:extent cx="3592354" cy="320400"/>
                      <wp:effectExtent l="0" t="0" r="27305" b="22860"/>
                      <wp:wrapNone/>
                      <wp:docPr id="293275808" name="Rechteck: abgerundete Ecken 29327580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4F4D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7BCF20" id="Rechteck: abgerundete Ecken 293275808" o:spid="_x0000_s2881" style="position:absolute;left:0;text-align:left;margin-left:.15pt;margin-top:2.6pt;width:282.85pt;height:25.25pt;z-index:257974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Gbn&#10;7rvBAgAAyQUAAA4AAAAAAAAAAAAAAAAALgIAAGRycy9lMm9Eb2MueG1sUEsBAi0AFAAGAAgAAAAh&#10;ABCRfb7aAAAABQEAAA8AAAAAAAAAAAAAAAAAGwUAAGRycy9kb3ducmV2LnhtbFBLBQYAAAAABAAE&#10;APMAAAAiBgAAAAA=&#10;" filled="f" strokecolor="black [3213]" strokeweight=".5pt">
                      <v:textbox>
                        <w:txbxContent>
                          <w:p w14:paraId="45B4F4D1" w14:textId="77777777" w:rsidR="00BD5E17" w:rsidRDefault="00BD5E17" w:rsidP="005721B8">
                            <w:pPr>
                              <w:jc w:val="center"/>
                            </w:pPr>
                            <w:r>
                              <w:t>x</w:t>
                            </w:r>
                          </w:p>
                        </w:txbxContent>
                      </v:textbox>
                      <w10:wrap anchory="line"/>
                    </v:roundrect>
                  </w:pict>
                </mc:Fallback>
              </mc:AlternateContent>
            </w:r>
          </w:p>
        </w:tc>
      </w:tr>
      <w:tr w:rsidR="00626664" w:rsidRPr="009F08DB" w14:paraId="62C34049" w14:textId="77777777" w:rsidTr="00626664">
        <w:trPr>
          <w:trHeight w:val="1020"/>
        </w:trPr>
        <w:tc>
          <w:tcPr>
            <w:tcW w:w="2154" w:type="dxa"/>
            <w:shd w:val="clear" w:color="auto" w:fill="F2F2F2" w:themeFill="background1" w:themeFillShade="F2"/>
          </w:tcPr>
          <w:p w14:paraId="73491748" w14:textId="51E3DAC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60F255C" w14:textId="600EAF0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75296" behindDoc="0" locked="0" layoutInCell="1" allowOverlap="1" wp14:anchorId="05D4A17E" wp14:editId="4944177E">
                      <wp:simplePos x="0" y="0"/>
                      <wp:positionH relativeFrom="column">
                        <wp:posOffset>-5715</wp:posOffset>
                      </wp:positionH>
                      <wp:positionV relativeFrom="line">
                        <wp:posOffset>252095</wp:posOffset>
                      </wp:positionV>
                      <wp:extent cx="4500000" cy="320400"/>
                      <wp:effectExtent l="0" t="0" r="15240" b="22860"/>
                      <wp:wrapNone/>
                      <wp:docPr id="293275809" name="Rechteck: abgerundete Ecken 29327580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0CA8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4A17E" id="Rechteck: abgerundete Ecken 293275809" o:spid="_x0000_s2882" style="position:absolute;left:0;text-align:left;margin-left:-.45pt;margin-top:19.85pt;width:354.35pt;height:25.25pt;z-index:257975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AzGRRu&#10;vQIAAMkFAAAOAAAAAAAAAAAAAAAAAC4CAABkcnMvZTJvRG9jLnhtbFBLAQItABQABgAIAAAAIQB4&#10;R0y93AAAAAcBAAAPAAAAAAAAAAAAAAAAABcFAABkcnMvZG93bnJldi54bWxQSwUGAAAAAAQABADz&#10;AAAAIAYAAAAA&#10;" filled="f" strokecolor="black [3213]" strokeweight=".5pt">
                      <v:textbox>
                        <w:txbxContent>
                          <w:p w14:paraId="4A20CA8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E190C2C" w14:textId="77777777" w:rsidR="00626664" w:rsidRPr="009F08DB" w:rsidRDefault="00626664" w:rsidP="00190981">
            <w:pPr>
              <w:pStyle w:val="Textkrper"/>
              <w:tabs>
                <w:tab w:val="left" w:pos="284"/>
              </w:tabs>
              <w:spacing w:after="0"/>
              <w:rPr>
                <w:lang w:val="de-DE"/>
              </w:rPr>
            </w:pPr>
          </w:p>
        </w:tc>
      </w:tr>
    </w:tbl>
    <w:p w14:paraId="77862302" w14:textId="77777777" w:rsidR="005721B8" w:rsidRPr="009F08DB" w:rsidRDefault="005721B8" w:rsidP="005721B8">
      <w:pPr>
        <w:rPr>
          <w:rFonts w:ascii="Arial" w:hAnsi="Arial"/>
          <w:lang w:val="de-DE"/>
        </w:rPr>
      </w:pPr>
      <w:r w:rsidRPr="009F08DB">
        <w:rPr>
          <w:lang w:val="de-DE"/>
        </w:rPr>
        <w:br w:type="page"/>
      </w:r>
    </w:p>
    <w:p w14:paraId="6FF9F28B" w14:textId="3AF70A9F" w:rsidR="005721B8" w:rsidRPr="009F08DB" w:rsidRDefault="003E664E" w:rsidP="00897659">
      <w:pPr>
        <w:pStyle w:val="berschrift3nummeriert"/>
        <w:rPr>
          <w:lang w:val="de-DE"/>
        </w:rPr>
      </w:pPr>
      <w:bookmarkStart w:id="190" w:name="_Toc118817702"/>
      <w:r w:rsidRPr="009F08DB">
        <w:rPr>
          <w:lang w:val="de-DE"/>
        </w:rPr>
        <w:t xml:space="preserve">FLT 410: </w:t>
      </w:r>
      <w:r w:rsidR="000E01E2" w:rsidRPr="009F08DB">
        <w:rPr>
          <w:lang w:val="de-DE"/>
        </w:rPr>
        <w:t>ROBOTER</w:t>
      </w:r>
      <w:r w:rsidRPr="009F08DB">
        <w:rPr>
          <w:lang w:val="de-DE"/>
        </w:rPr>
        <w:t xml:space="preserve">: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0E01E2" w:rsidRPr="009F08DB">
        <w:rPr>
          <w:lang w:val="de-DE"/>
        </w:rPr>
        <w:t>BAND</w:t>
      </w:r>
      <w:r w:rsidRPr="009F08DB">
        <w:rPr>
          <w:lang w:val="de-DE"/>
        </w:rPr>
        <w:t xml:space="preserve"> 1</w:t>
      </w:r>
      <w:bookmarkEnd w:id="190"/>
    </w:p>
    <w:p w14:paraId="62DAB13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795D2A3" w14:textId="77777777" w:rsidTr="00E57932">
        <w:trPr>
          <w:trHeight w:val="353"/>
        </w:trPr>
        <w:tc>
          <w:tcPr>
            <w:tcW w:w="2154" w:type="dxa"/>
            <w:shd w:val="clear" w:color="auto" w:fill="F2F2F2" w:themeFill="background1" w:themeFillShade="F2"/>
          </w:tcPr>
          <w:p w14:paraId="7ACD420D" w14:textId="29D42C71" w:rsidR="005721B8" w:rsidRPr="009F08DB" w:rsidRDefault="00D8280B" w:rsidP="00190981">
            <w:pPr>
              <w:pStyle w:val="Textkrper"/>
              <w:spacing w:after="0"/>
              <w:rPr>
                <w:b/>
                <w:lang w:val="de-DE"/>
              </w:rPr>
            </w:pPr>
            <w:r w:rsidRPr="009F08DB">
              <w:rPr>
                <w:b/>
                <w:lang w:val="de-DE"/>
              </w:rPr>
              <w:t>Testziel</w:t>
            </w:r>
          </w:p>
        </w:tc>
        <w:tc>
          <w:tcPr>
            <w:tcW w:w="7257" w:type="dxa"/>
          </w:tcPr>
          <w:p w14:paraId="1A609461" w14:textId="5847F80A" w:rsidR="005721B8" w:rsidRPr="009F08DB" w:rsidRDefault="00A7704C" w:rsidP="00190981">
            <w:pPr>
              <w:pStyle w:val="BulletTabtext"/>
              <w:rPr>
                <w:lang w:val="de-DE"/>
              </w:rPr>
            </w:pPr>
            <w:r w:rsidRPr="009F08DB">
              <w:rPr>
                <w:lang w:val="de-DE"/>
              </w:rPr>
              <w:t>Test, ob die richtige Störmeldung im Bedienfeld erscheint</w:t>
            </w:r>
          </w:p>
          <w:p w14:paraId="2F6BD9F8" w14:textId="5D3A2314" w:rsidR="00E57932" w:rsidRPr="009F08DB" w:rsidRDefault="00E57932" w:rsidP="00E57932">
            <w:pPr>
              <w:pStyle w:val="Abstandshalter"/>
              <w:rPr>
                <w:lang w:val="de-DE"/>
              </w:rPr>
            </w:pPr>
          </w:p>
        </w:tc>
      </w:tr>
      <w:tr w:rsidR="005721B8" w:rsidRPr="00897659" w14:paraId="0987DF3D" w14:textId="77777777" w:rsidTr="00190981">
        <w:trPr>
          <w:trHeight w:val="170"/>
        </w:trPr>
        <w:tc>
          <w:tcPr>
            <w:tcW w:w="2154" w:type="dxa"/>
          </w:tcPr>
          <w:p w14:paraId="29BEA55C" w14:textId="77777777" w:rsidR="005721B8" w:rsidRPr="009F08DB" w:rsidRDefault="005721B8" w:rsidP="00190981">
            <w:pPr>
              <w:pStyle w:val="Textkrper"/>
              <w:spacing w:before="0" w:after="0"/>
              <w:rPr>
                <w:sz w:val="8"/>
                <w:szCs w:val="8"/>
                <w:lang w:val="de-DE"/>
              </w:rPr>
            </w:pPr>
          </w:p>
        </w:tc>
        <w:tc>
          <w:tcPr>
            <w:tcW w:w="7257" w:type="dxa"/>
          </w:tcPr>
          <w:p w14:paraId="11DA94B7" w14:textId="77777777" w:rsidR="005721B8" w:rsidRPr="009F08DB" w:rsidRDefault="005721B8" w:rsidP="00190981">
            <w:pPr>
              <w:pStyle w:val="Textkrper"/>
              <w:spacing w:before="0" w:after="0"/>
              <w:rPr>
                <w:sz w:val="8"/>
                <w:szCs w:val="8"/>
                <w:lang w:val="de-DE"/>
              </w:rPr>
            </w:pPr>
          </w:p>
        </w:tc>
      </w:tr>
      <w:tr w:rsidR="005721B8" w:rsidRPr="009F08DB" w14:paraId="3F135A9D" w14:textId="77777777" w:rsidTr="00190981">
        <w:trPr>
          <w:trHeight w:val="471"/>
        </w:trPr>
        <w:tc>
          <w:tcPr>
            <w:tcW w:w="2154" w:type="dxa"/>
            <w:shd w:val="clear" w:color="auto" w:fill="F2F2F2" w:themeFill="background1" w:themeFillShade="F2"/>
          </w:tcPr>
          <w:p w14:paraId="3C8BE7D3" w14:textId="14F8D4F4" w:rsidR="005721B8" w:rsidRPr="009F08DB" w:rsidRDefault="00D8280B" w:rsidP="00190981">
            <w:pPr>
              <w:pStyle w:val="Textkrper"/>
              <w:spacing w:after="0"/>
              <w:rPr>
                <w:b/>
                <w:lang w:val="de-DE"/>
              </w:rPr>
            </w:pPr>
            <w:r w:rsidRPr="009F08DB">
              <w:rPr>
                <w:b/>
                <w:lang w:val="de-DE"/>
              </w:rPr>
              <w:t>Testdurchführung</w:t>
            </w:r>
          </w:p>
        </w:tc>
        <w:tc>
          <w:tcPr>
            <w:tcW w:w="7257" w:type="dxa"/>
          </w:tcPr>
          <w:p w14:paraId="5E495A20" w14:textId="77777777" w:rsidR="005721B8" w:rsidRPr="009F08DB" w:rsidRDefault="005721B8" w:rsidP="00190981">
            <w:pPr>
              <w:pStyle w:val="Textkrper"/>
              <w:spacing w:after="0"/>
              <w:rPr>
                <w:lang w:val="de-DE"/>
              </w:rPr>
            </w:pPr>
          </w:p>
        </w:tc>
      </w:tr>
      <w:tr w:rsidR="005721B8" w:rsidRPr="009F08DB" w14:paraId="3B9DED46" w14:textId="77777777" w:rsidTr="00E57932">
        <w:trPr>
          <w:trHeight w:val="413"/>
        </w:trPr>
        <w:tc>
          <w:tcPr>
            <w:tcW w:w="2154" w:type="dxa"/>
            <w:shd w:val="clear" w:color="auto" w:fill="F2F2F2" w:themeFill="background1" w:themeFillShade="F2"/>
          </w:tcPr>
          <w:p w14:paraId="5012ED59" w14:textId="7ACF467E" w:rsidR="005721B8" w:rsidRPr="009F08DB" w:rsidRDefault="00D41D58" w:rsidP="00190981">
            <w:pPr>
              <w:pStyle w:val="Textkrper"/>
              <w:spacing w:after="0"/>
              <w:rPr>
                <w:lang w:val="de-DE"/>
              </w:rPr>
            </w:pPr>
            <w:r w:rsidRPr="009F08DB">
              <w:rPr>
                <w:lang w:val="de-DE"/>
              </w:rPr>
              <w:t>Testvoraussetzungen</w:t>
            </w:r>
          </w:p>
        </w:tc>
        <w:tc>
          <w:tcPr>
            <w:tcW w:w="7257" w:type="dxa"/>
          </w:tcPr>
          <w:p w14:paraId="367585EB" w14:textId="6436F98B" w:rsidR="005721B8" w:rsidRPr="009F08DB" w:rsidRDefault="00AE36C0" w:rsidP="00E57932">
            <w:pPr>
              <w:pStyle w:val="BulletTabtext"/>
              <w:rPr>
                <w:lang w:val="de-DE"/>
              </w:rPr>
            </w:pPr>
            <w:r w:rsidRPr="009F08DB">
              <w:rPr>
                <w:lang w:val="de-DE"/>
              </w:rPr>
              <w:t>Maschine ist im Automatikbetrieb bereit</w:t>
            </w:r>
          </w:p>
          <w:p w14:paraId="199671F1" w14:textId="5C9AB744" w:rsidR="00E57932" w:rsidRPr="009F08DB" w:rsidRDefault="00E57932" w:rsidP="00E57932">
            <w:pPr>
              <w:pStyle w:val="Abstandshalter"/>
              <w:rPr>
                <w:lang w:val="de-DE"/>
              </w:rPr>
            </w:pPr>
          </w:p>
        </w:tc>
      </w:tr>
      <w:tr w:rsidR="005721B8" w:rsidRPr="009F08DB" w14:paraId="0D2E34DF" w14:textId="77777777" w:rsidTr="00E57932">
        <w:trPr>
          <w:trHeight w:val="420"/>
        </w:trPr>
        <w:tc>
          <w:tcPr>
            <w:tcW w:w="2154" w:type="dxa"/>
            <w:shd w:val="clear" w:color="auto" w:fill="F2F2F2" w:themeFill="background1" w:themeFillShade="F2"/>
          </w:tcPr>
          <w:p w14:paraId="34A462E5" w14:textId="64D80247" w:rsidR="005721B8" w:rsidRPr="009F08DB" w:rsidRDefault="00D8280B" w:rsidP="00190981">
            <w:pPr>
              <w:pStyle w:val="Textkrper"/>
              <w:spacing w:after="0"/>
              <w:rPr>
                <w:lang w:val="de-DE"/>
              </w:rPr>
            </w:pPr>
            <w:r w:rsidRPr="009F08DB">
              <w:rPr>
                <w:lang w:val="de-DE"/>
              </w:rPr>
              <w:t>Erforderliche Tätigkeit</w:t>
            </w:r>
          </w:p>
        </w:tc>
        <w:tc>
          <w:tcPr>
            <w:tcW w:w="7257" w:type="dxa"/>
          </w:tcPr>
          <w:p w14:paraId="3E246AF7" w14:textId="64F3D4C5" w:rsidR="005721B8" w:rsidRPr="009F08DB" w:rsidRDefault="0089525A" w:rsidP="00E57932">
            <w:pPr>
              <w:pStyle w:val="BulletTabtext"/>
              <w:rPr>
                <w:lang w:val="de-DE"/>
              </w:rPr>
            </w:pPr>
            <w:r w:rsidRPr="009F08DB">
              <w:rPr>
                <w:lang w:val="de-DE"/>
              </w:rPr>
              <w:t xml:space="preserve">Schutztür </w:t>
            </w:r>
            <w:r w:rsidR="000E01E2" w:rsidRPr="009F08DB">
              <w:rPr>
                <w:lang w:val="de-DE"/>
              </w:rPr>
              <w:t>Roboter Band</w:t>
            </w:r>
            <w:r w:rsidR="00E57932" w:rsidRPr="009F08DB">
              <w:rPr>
                <w:lang w:val="de-DE"/>
              </w:rPr>
              <w:t xml:space="preserve"> 1</w:t>
            </w:r>
            <w:r w:rsidR="000E01E2" w:rsidRPr="009F08DB">
              <w:rPr>
                <w:lang w:val="de-DE"/>
              </w:rPr>
              <w:t xml:space="preserve"> öffnen</w:t>
            </w:r>
          </w:p>
          <w:p w14:paraId="37F355C5" w14:textId="7FAA2A44" w:rsidR="00E57932" w:rsidRPr="009F08DB" w:rsidRDefault="00E57932" w:rsidP="00E57932">
            <w:pPr>
              <w:pStyle w:val="Abstandshalter"/>
              <w:rPr>
                <w:lang w:val="de-DE"/>
              </w:rPr>
            </w:pPr>
          </w:p>
        </w:tc>
      </w:tr>
      <w:tr w:rsidR="005721B8" w:rsidRPr="00897659" w14:paraId="29A5B5B2" w14:textId="77777777" w:rsidTr="00190981">
        <w:trPr>
          <w:trHeight w:val="697"/>
        </w:trPr>
        <w:tc>
          <w:tcPr>
            <w:tcW w:w="2154" w:type="dxa"/>
            <w:shd w:val="clear" w:color="auto" w:fill="F2F2F2" w:themeFill="background1" w:themeFillShade="F2"/>
          </w:tcPr>
          <w:p w14:paraId="40AEFB5F" w14:textId="7DC1D23C" w:rsidR="005721B8" w:rsidRPr="009F08DB" w:rsidRDefault="008C23D6" w:rsidP="00190981">
            <w:pPr>
              <w:pStyle w:val="Textkrper"/>
              <w:spacing w:after="0"/>
              <w:rPr>
                <w:lang w:val="de-DE"/>
              </w:rPr>
            </w:pPr>
            <w:r w:rsidRPr="009F08DB">
              <w:rPr>
                <w:lang w:val="de-DE"/>
              </w:rPr>
              <w:t>Folge</w:t>
            </w:r>
          </w:p>
        </w:tc>
        <w:tc>
          <w:tcPr>
            <w:tcW w:w="7257" w:type="dxa"/>
          </w:tcPr>
          <w:p w14:paraId="72DC848C" w14:textId="0461FDFA" w:rsidR="00E57932" w:rsidRPr="009F08DB" w:rsidRDefault="00762C1A" w:rsidP="00E57932">
            <w:pPr>
              <w:pStyle w:val="BulletTabtext"/>
              <w:rPr>
                <w:lang w:val="de-DE"/>
              </w:rPr>
            </w:pPr>
            <w:r w:rsidRPr="009F08DB">
              <w:rPr>
                <w:lang w:val="de-DE"/>
              </w:rPr>
              <w:t>Störmeldung erscheint im Bedienfeld</w:t>
            </w:r>
          </w:p>
          <w:p w14:paraId="11E02B82" w14:textId="0D217391" w:rsidR="005721B8" w:rsidRPr="009F08DB" w:rsidRDefault="000A4CB7" w:rsidP="00E57932">
            <w:pPr>
              <w:pStyle w:val="BulletTabtext"/>
              <w:rPr>
                <w:lang w:val="de-DE"/>
              </w:rPr>
            </w:pPr>
            <w:r w:rsidRPr="009F08DB">
              <w:rPr>
                <w:lang w:val="de-DE"/>
              </w:rPr>
              <w:t>Maschine kann nicht gestartet werden, solange Störmeldung aktiv ist</w:t>
            </w:r>
          </w:p>
          <w:p w14:paraId="033F2CC8" w14:textId="3E099D31" w:rsidR="00E57932" w:rsidRPr="009F08DB" w:rsidRDefault="00E57932" w:rsidP="00E57932">
            <w:pPr>
              <w:pStyle w:val="Abstandshalter"/>
              <w:rPr>
                <w:lang w:val="de-DE"/>
              </w:rPr>
            </w:pPr>
          </w:p>
        </w:tc>
      </w:tr>
      <w:tr w:rsidR="005721B8" w:rsidRPr="00897659" w14:paraId="7AA182AD" w14:textId="77777777" w:rsidTr="00E57932">
        <w:trPr>
          <w:trHeight w:val="214"/>
        </w:trPr>
        <w:tc>
          <w:tcPr>
            <w:tcW w:w="2154" w:type="dxa"/>
            <w:shd w:val="clear" w:color="auto" w:fill="F2F2F2" w:themeFill="background1" w:themeFillShade="F2"/>
          </w:tcPr>
          <w:p w14:paraId="55383A9E" w14:textId="24CC5CBB" w:rsidR="005721B8" w:rsidRPr="009F08DB" w:rsidRDefault="00D8280B" w:rsidP="00190981">
            <w:pPr>
              <w:pStyle w:val="Textkrper"/>
              <w:spacing w:after="0"/>
              <w:rPr>
                <w:lang w:val="de-DE"/>
              </w:rPr>
            </w:pPr>
            <w:r w:rsidRPr="009F08DB">
              <w:rPr>
                <w:lang w:val="de-DE"/>
              </w:rPr>
              <w:t>Kommentare</w:t>
            </w:r>
          </w:p>
        </w:tc>
        <w:tc>
          <w:tcPr>
            <w:tcW w:w="7257" w:type="dxa"/>
          </w:tcPr>
          <w:p w14:paraId="47A0D89B" w14:textId="6BAE111F" w:rsidR="005721B8" w:rsidRPr="009F08DB" w:rsidRDefault="00015429" w:rsidP="00E57932">
            <w:pPr>
              <w:pStyle w:val="BulletTabtext"/>
              <w:rPr>
                <w:lang w:val="de-DE"/>
              </w:rPr>
            </w:pPr>
            <w:r w:rsidRPr="009F08DB">
              <w:rPr>
                <w:lang w:val="de-DE"/>
              </w:rPr>
              <w:t>Test kann nur bei Stillstand der Maschine durchgeführt werden, da während des Betriebes die Beschutzung verriegelt ist</w:t>
            </w:r>
          </w:p>
          <w:p w14:paraId="16314144" w14:textId="38704F59" w:rsidR="00E57932" w:rsidRPr="009F08DB" w:rsidRDefault="00E57932" w:rsidP="00E57932">
            <w:pPr>
              <w:pStyle w:val="Abstandshalter"/>
              <w:rPr>
                <w:lang w:val="de-DE"/>
              </w:rPr>
            </w:pPr>
          </w:p>
        </w:tc>
      </w:tr>
      <w:tr w:rsidR="005721B8" w:rsidRPr="009F08DB" w14:paraId="4C3829DC" w14:textId="77777777" w:rsidTr="00190981">
        <w:trPr>
          <w:trHeight w:val="697"/>
        </w:trPr>
        <w:tc>
          <w:tcPr>
            <w:tcW w:w="2154" w:type="dxa"/>
            <w:shd w:val="clear" w:color="auto" w:fill="F2F2F2" w:themeFill="background1" w:themeFillShade="F2"/>
          </w:tcPr>
          <w:p w14:paraId="7351D28F" w14:textId="0ADB6195" w:rsidR="005721B8" w:rsidRPr="009F08DB" w:rsidRDefault="00D41D58" w:rsidP="00190981">
            <w:pPr>
              <w:pStyle w:val="Textkrper"/>
              <w:spacing w:after="0"/>
              <w:rPr>
                <w:lang w:val="de-DE"/>
              </w:rPr>
            </w:pPr>
            <w:r w:rsidRPr="009F08DB">
              <w:rPr>
                <w:lang w:val="de-DE"/>
              </w:rPr>
              <w:t>Quittierung</w:t>
            </w:r>
          </w:p>
        </w:tc>
        <w:tc>
          <w:tcPr>
            <w:tcW w:w="7257" w:type="dxa"/>
          </w:tcPr>
          <w:p w14:paraId="7EA495B0" w14:textId="18963338" w:rsidR="00E57932" w:rsidRPr="009F08DB" w:rsidRDefault="0089525A" w:rsidP="00E57932">
            <w:pPr>
              <w:pStyle w:val="BulletTabtext"/>
              <w:rPr>
                <w:lang w:val="de-DE"/>
              </w:rPr>
            </w:pPr>
            <w:r w:rsidRPr="009F08DB">
              <w:rPr>
                <w:lang w:val="de-DE"/>
              </w:rPr>
              <w:t xml:space="preserve">Schutztür </w:t>
            </w:r>
            <w:r w:rsidR="000E01E2" w:rsidRPr="009F08DB">
              <w:rPr>
                <w:lang w:val="de-DE"/>
              </w:rPr>
              <w:t xml:space="preserve">Roboter Band 1 </w:t>
            </w:r>
            <w:r w:rsidRPr="009F08DB">
              <w:rPr>
                <w:lang w:val="de-DE"/>
              </w:rPr>
              <w:t>schließen</w:t>
            </w:r>
          </w:p>
          <w:p w14:paraId="6EC00B49" w14:textId="3A490A27" w:rsidR="005721B8" w:rsidRPr="009F08DB" w:rsidRDefault="00762C1A" w:rsidP="00E57932">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A2C9AB6" w14:textId="50808D78" w:rsidR="00E57932" w:rsidRPr="009F08DB" w:rsidRDefault="00E57932" w:rsidP="00E57932">
            <w:pPr>
              <w:pStyle w:val="Abstandshalter"/>
              <w:rPr>
                <w:lang w:val="de-DE"/>
              </w:rPr>
            </w:pPr>
          </w:p>
        </w:tc>
      </w:tr>
    </w:tbl>
    <w:p w14:paraId="21AAAC6C"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B67DFF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BA57A5C" w14:textId="5039AB6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653EE1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CE0E96D" w14:textId="55EF1E1F"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9535CF6" w14:textId="77777777" w:rsidTr="00190981">
        <w:trPr>
          <w:trHeight w:val="697"/>
        </w:trPr>
        <w:tc>
          <w:tcPr>
            <w:tcW w:w="2154" w:type="dxa"/>
            <w:tcBorders>
              <w:bottom w:val="nil"/>
            </w:tcBorders>
            <w:shd w:val="clear" w:color="auto" w:fill="F2F2F2" w:themeFill="background1" w:themeFillShade="F2"/>
          </w:tcPr>
          <w:p w14:paraId="1B084A72" w14:textId="64FACEF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81CBBFA" w14:textId="7963067F"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164210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49664" behindDoc="0" locked="0" layoutInCell="1" allowOverlap="1" wp14:anchorId="544629DE" wp14:editId="22C11579">
                      <wp:simplePos x="0" y="0"/>
                      <wp:positionH relativeFrom="column">
                        <wp:posOffset>-36195</wp:posOffset>
                      </wp:positionH>
                      <wp:positionV relativeFrom="line">
                        <wp:posOffset>36195</wp:posOffset>
                      </wp:positionV>
                      <wp:extent cx="820800" cy="320400"/>
                      <wp:effectExtent l="0" t="0" r="17780" b="22860"/>
                      <wp:wrapNone/>
                      <wp:docPr id="293275810" name="Rechteck: abgerundete Ecken 29327581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62C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4629DE" id="Rechteck: abgerundete Ecken 293275810" o:spid="_x0000_s2883" style="position:absolute;left:0;text-align:left;margin-left:-2.85pt;margin-top:2.85pt;width:64.65pt;height:25.25pt;z-index:254449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iIW4y+&#10;AgAAyAUAAA4AAAAAAAAAAAAAAAAALgIAAGRycy9lMm9Eb2MueG1sUEsBAi0AFAAGAAgAAAAhADWT&#10;XnbaAAAABwEAAA8AAAAAAAAAAAAAAAAAGAUAAGRycy9kb3ducmV2LnhtbFBLBQYAAAAABAAEAPMA&#10;AAAfBgAAAAA=&#10;" filled="f" strokecolor="black [3213]" strokeweight=".5pt">
                      <v:textbox>
                        <w:txbxContent>
                          <w:p w14:paraId="67062CED" w14:textId="77777777" w:rsidR="00BD5E17" w:rsidRDefault="00BD5E17" w:rsidP="005721B8">
                            <w:pPr>
                              <w:jc w:val="center"/>
                            </w:pPr>
                            <w:r>
                              <w:t>x</w:t>
                            </w:r>
                          </w:p>
                        </w:txbxContent>
                      </v:textbox>
                      <w10:wrap anchory="line"/>
                    </v:roundrect>
                  </w:pict>
                </mc:Fallback>
              </mc:AlternateContent>
            </w:r>
          </w:p>
        </w:tc>
      </w:tr>
      <w:tr w:rsidR="005721B8" w:rsidRPr="00897659" w14:paraId="7BB46C00" w14:textId="77777777" w:rsidTr="00190981">
        <w:trPr>
          <w:trHeight w:val="697"/>
        </w:trPr>
        <w:tc>
          <w:tcPr>
            <w:tcW w:w="2154" w:type="dxa"/>
            <w:tcBorders>
              <w:top w:val="nil"/>
              <w:bottom w:val="nil"/>
            </w:tcBorders>
            <w:shd w:val="clear" w:color="auto" w:fill="F2F2F2" w:themeFill="background1" w:themeFillShade="F2"/>
          </w:tcPr>
          <w:p w14:paraId="7E22205B" w14:textId="77777777" w:rsidR="005721B8" w:rsidRPr="009F08DB" w:rsidRDefault="005721B8" w:rsidP="00190981">
            <w:pPr>
              <w:pStyle w:val="Textkrper"/>
              <w:spacing w:after="0"/>
              <w:rPr>
                <w:lang w:val="de-DE"/>
              </w:rPr>
            </w:pPr>
          </w:p>
        </w:tc>
        <w:tc>
          <w:tcPr>
            <w:tcW w:w="5839" w:type="dxa"/>
            <w:tcBorders>
              <w:top w:val="nil"/>
              <w:bottom w:val="nil"/>
            </w:tcBorders>
          </w:tcPr>
          <w:p w14:paraId="7E403ED6" w14:textId="648E02B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1B79AA5"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56832" behindDoc="0" locked="0" layoutInCell="1" allowOverlap="1" wp14:anchorId="6461850B" wp14:editId="0C39D8C8">
                      <wp:simplePos x="0" y="0"/>
                      <wp:positionH relativeFrom="column">
                        <wp:posOffset>-36195</wp:posOffset>
                      </wp:positionH>
                      <wp:positionV relativeFrom="line">
                        <wp:posOffset>36195</wp:posOffset>
                      </wp:positionV>
                      <wp:extent cx="820800" cy="320400"/>
                      <wp:effectExtent l="0" t="0" r="17780" b="22860"/>
                      <wp:wrapNone/>
                      <wp:docPr id="293275811" name="Rechteck: abgerundete Ecken 2932758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66D6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1850B" id="Rechteck: abgerundete Ecken 293275811" o:spid="_x0000_s2884" style="position:absolute;left:0;text-align:left;margin-left:-2.85pt;margin-top:2.85pt;width:64.65pt;height:25.25pt;z-index:254456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l8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SPOXy+&#10;AgAAyAUAAA4AAAAAAAAAAAAAAAAALgIAAGRycy9lMm9Eb2MueG1sUEsBAi0AFAAGAAgAAAAhADWT&#10;XnbaAAAABwEAAA8AAAAAAAAAAAAAAAAAGAUAAGRycy9kb3ducmV2LnhtbFBLBQYAAAAABAAEAPMA&#10;AAAfBgAAAAA=&#10;" filled="f" strokecolor="black [3213]" strokeweight=".5pt">
                      <v:textbox>
                        <w:txbxContent>
                          <w:p w14:paraId="72F66D6A" w14:textId="77777777" w:rsidR="00BD5E17" w:rsidRDefault="00BD5E17" w:rsidP="005721B8">
                            <w:pPr>
                              <w:jc w:val="center"/>
                            </w:pPr>
                            <w:r>
                              <w:t>x</w:t>
                            </w:r>
                          </w:p>
                        </w:txbxContent>
                      </v:textbox>
                      <w10:wrap anchory="line"/>
                    </v:roundrect>
                  </w:pict>
                </mc:Fallback>
              </mc:AlternateContent>
            </w:r>
          </w:p>
        </w:tc>
      </w:tr>
      <w:tr w:rsidR="005721B8" w:rsidRPr="009F08DB" w14:paraId="608C7AD2" w14:textId="77777777" w:rsidTr="00190981">
        <w:trPr>
          <w:trHeight w:val="1701"/>
        </w:trPr>
        <w:tc>
          <w:tcPr>
            <w:tcW w:w="2154" w:type="dxa"/>
            <w:shd w:val="clear" w:color="auto" w:fill="F2F2F2" w:themeFill="background1" w:themeFillShade="F2"/>
          </w:tcPr>
          <w:p w14:paraId="764FDE5A" w14:textId="70C030A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11227C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53760" behindDoc="0" locked="0" layoutInCell="1" allowOverlap="1" wp14:anchorId="660B2734" wp14:editId="54EBDD84">
                      <wp:simplePos x="0" y="0"/>
                      <wp:positionH relativeFrom="column">
                        <wp:posOffset>-5715</wp:posOffset>
                      </wp:positionH>
                      <wp:positionV relativeFrom="line">
                        <wp:posOffset>72390</wp:posOffset>
                      </wp:positionV>
                      <wp:extent cx="4500000" cy="942975"/>
                      <wp:effectExtent l="0" t="0" r="15240" b="28575"/>
                      <wp:wrapNone/>
                      <wp:docPr id="293275814" name="Rechteck: abgerundete Ecken 29327581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7B1D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B2734" id="Rechteck: abgerundete Ecken 293275814" o:spid="_x0000_s2885" style="position:absolute;left:0;text-align:left;margin-left:-.45pt;margin-top:5.7pt;width:354.35pt;height:74.25pt;z-index:254453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Amn9&#10;7r4CAADJBQAADgAAAAAAAAAAAAAAAAAuAgAAZHJzL2Uyb0RvYy54bWxQSwECLQAUAAYACAAAACEA&#10;7zJ/7twAAAAIAQAADwAAAAAAAAAAAAAAAAAYBQAAZHJzL2Rvd25yZXYueG1sUEsFBgAAAAAEAAQA&#10;8wAAACEGAAAAAA==&#10;" filled="f" strokecolor="black [3213]" strokeweight=".5pt">
                      <v:textbox>
                        <w:txbxContent>
                          <w:p w14:paraId="4597B1D3" w14:textId="77777777" w:rsidR="00BD5E17" w:rsidRDefault="00BD5E17" w:rsidP="005721B8">
                            <w:pPr>
                              <w:jc w:val="center"/>
                            </w:pPr>
                            <w:r>
                              <w:t>x</w:t>
                            </w:r>
                          </w:p>
                        </w:txbxContent>
                      </v:textbox>
                      <w10:wrap anchory="line"/>
                    </v:roundrect>
                  </w:pict>
                </mc:Fallback>
              </mc:AlternateContent>
            </w:r>
          </w:p>
        </w:tc>
      </w:tr>
    </w:tbl>
    <w:p w14:paraId="0850A46E" w14:textId="19858A55" w:rsidR="005721B8" w:rsidRPr="009F08DB" w:rsidRDefault="005721B8" w:rsidP="005721B8">
      <w:pPr>
        <w:pStyle w:val="Textkrper"/>
        <w:rPr>
          <w:lang w:val="de-DE"/>
        </w:rPr>
      </w:pPr>
    </w:p>
    <w:p w14:paraId="1EDE92BC" w14:textId="37AA03F6" w:rsidR="00E57932" w:rsidRDefault="00E57932" w:rsidP="005721B8">
      <w:pPr>
        <w:pStyle w:val="Textkrper"/>
        <w:rPr>
          <w:lang w:val="de-DE"/>
        </w:rPr>
      </w:pPr>
    </w:p>
    <w:p w14:paraId="1066D8A0" w14:textId="77777777" w:rsidR="00D87089" w:rsidRPr="009F08DB" w:rsidRDefault="00D87089" w:rsidP="005721B8">
      <w:pPr>
        <w:pStyle w:val="Textkrper"/>
        <w:rPr>
          <w:lang w:val="de-DE"/>
        </w:rPr>
      </w:pPr>
    </w:p>
    <w:p w14:paraId="18C0D725" w14:textId="77777777" w:rsidR="005721B8" w:rsidRPr="009F08DB" w:rsidRDefault="005721B8" w:rsidP="005721B8">
      <w:pPr>
        <w:pStyle w:val="Textkrper"/>
        <w:rPr>
          <w:lang w:val="de-DE"/>
        </w:rPr>
      </w:pPr>
    </w:p>
    <w:p w14:paraId="390A6F59"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32A6C5F" w14:textId="77777777" w:rsidTr="00626664">
        <w:trPr>
          <w:trHeight w:val="1020"/>
        </w:trPr>
        <w:tc>
          <w:tcPr>
            <w:tcW w:w="2154" w:type="dxa"/>
            <w:shd w:val="clear" w:color="auto" w:fill="F2F2F2" w:themeFill="background1" w:themeFillShade="F2"/>
          </w:tcPr>
          <w:p w14:paraId="605E790E" w14:textId="5F974869"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356F21E" w14:textId="709A008A" w:rsidR="00626664" w:rsidRPr="009F08DB" w:rsidRDefault="00745279" w:rsidP="00190981">
            <w:pPr>
              <w:pStyle w:val="Textkrper"/>
              <w:tabs>
                <w:tab w:val="left" w:pos="284"/>
              </w:tabs>
              <w:spacing w:after="0"/>
              <w:rPr>
                <w:lang w:val="de-DE"/>
              </w:rPr>
            </w:pPr>
            <w:r w:rsidRPr="009F08DB">
              <w:rPr>
                <w:lang w:val="de-DE"/>
              </w:rPr>
              <w:t>ja/nein</w:t>
            </w:r>
          </w:p>
          <w:p w14:paraId="59932F2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77344" behindDoc="0" locked="0" layoutInCell="1" allowOverlap="1" wp14:anchorId="779DF2CE" wp14:editId="0178D196">
                      <wp:simplePos x="0" y="0"/>
                      <wp:positionH relativeFrom="column">
                        <wp:posOffset>635</wp:posOffset>
                      </wp:positionH>
                      <wp:positionV relativeFrom="paragraph">
                        <wp:posOffset>36195</wp:posOffset>
                      </wp:positionV>
                      <wp:extent cx="820800" cy="320400"/>
                      <wp:effectExtent l="0" t="0" r="17780" b="22860"/>
                      <wp:wrapNone/>
                      <wp:docPr id="293275815" name="Rechteck: abgerundete Ecken 2932758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8DBB3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DF2CE" id="Rechteck: abgerundete Ecken 293275815" o:spid="_x0000_s2886" style="position:absolute;left:0;text-align:left;margin-left:.05pt;margin-top:2.85pt;width:64.65pt;height:25.25pt;z-index:2579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e2xvpvgIA&#10;AMgFAAAOAAAAAAAAAAAAAAAAAC4CAABkcnMvZTJvRG9jLnhtbFBLAQItABQABgAIAAAAIQCbrlPC&#10;2AAAAAUBAAAPAAAAAAAAAAAAAAAAABgFAABkcnMvZG93bnJldi54bWxQSwUGAAAAAAQABADzAAAA&#10;HQYAAAAA&#10;" filled="f" strokecolor="black [3213]" strokeweight=".5pt">
                      <v:textbox>
                        <w:txbxContent>
                          <w:p w14:paraId="678DBB39" w14:textId="77777777" w:rsidR="00BD5E17" w:rsidRDefault="00BD5E17" w:rsidP="005721B8">
                            <w:pPr>
                              <w:jc w:val="center"/>
                            </w:pPr>
                            <w:r>
                              <w:t>x</w:t>
                            </w:r>
                          </w:p>
                        </w:txbxContent>
                      </v:textbox>
                    </v:roundrect>
                  </w:pict>
                </mc:Fallback>
              </mc:AlternateContent>
            </w:r>
          </w:p>
        </w:tc>
        <w:tc>
          <w:tcPr>
            <w:tcW w:w="5839" w:type="dxa"/>
            <w:shd w:val="clear" w:color="auto" w:fill="auto"/>
          </w:tcPr>
          <w:p w14:paraId="7E85E015" w14:textId="381C4C45" w:rsidR="00626664" w:rsidRPr="009F08DB" w:rsidRDefault="00745279" w:rsidP="00190981">
            <w:pPr>
              <w:pStyle w:val="Textkrper"/>
              <w:tabs>
                <w:tab w:val="left" w:pos="284"/>
              </w:tabs>
              <w:spacing w:after="0"/>
              <w:rPr>
                <w:lang w:val="de-DE"/>
              </w:rPr>
            </w:pPr>
            <w:r w:rsidRPr="009F08DB">
              <w:rPr>
                <w:lang w:val="de-DE"/>
              </w:rPr>
              <w:t>Datum/Kurzzeichen</w:t>
            </w:r>
          </w:p>
          <w:p w14:paraId="70F286C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78368" behindDoc="0" locked="0" layoutInCell="1" allowOverlap="1" wp14:anchorId="130D07A4" wp14:editId="75EACF21">
                      <wp:simplePos x="0" y="0"/>
                      <wp:positionH relativeFrom="column">
                        <wp:posOffset>1746</wp:posOffset>
                      </wp:positionH>
                      <wp:positionV relativeFrom="line">
                        <wp:posOffset>32703</wp:posOffset>
                      </wp:positionV>
                      <wp:extent cx="3592354" cy="320400"/>
                      <wp:effectExtent l="0" t="0" r="27305" b="22860"/>
                      <wp:wrapNone/>
                      <wp:docPr id="293275816" name="Rechteck: abgerundete Ecken 29327581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4762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D07A4" id="Rechteck: abgerundete Ecken 293275816" o:spid="_x0000_s2887" style="position:absolute;left:0;text-align:left;margin-left:.15pt;margin-top:2.6pt;width:282.85pt;height:25.25pt;z-index:257978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DtA&#10;gCbBAgAAyQUAAA4AAAAAAAAAAAAAAAAALgIAAGRycy9lMm9Eb2MueG1sUEsBAi0AFAAGAAgAAAAh&#10;ABCRfb7aAAAABQEAAA8AAAAAAAAAAAAAAAAAGwUAAGRycy9kb3ducmV2LnhtbFBLBQYAAAAABAAE&#10;APMAAAAiBgAAAAA=&#10;" filled="f" strokecolor="black [3213]" strokeweight=".5pt">
                      <v:textbox>
                        <w:txbxContent>
                          <w:p w14:paraId="4354762A" w14:textId="77777777" w:rsidR="00BD5E17" w:rsidRDefault="00BD5E17" w:rsidP="005721B8">
                            <w:pPr>
                              <w:jc w:val="center"/>
                            </w:pPr>
                            <w:r>
                              <w:t>x</w:t>
                            </w:r>
                          </w:p>
                        </w:txbxContent>
                      </v:textbox>
                      <w10:wrap anchory="line"/>
                    </v:roundrect>
                  </w:pict>
                </mc:Fallback>
              </mc:AlternateContent>
            </w:r>
          </w:p>
        </w:tc>
      </w:tr>
      <w:tr w:rsidR="00626664" w:rsidRPr="009F08DB" w14:paraId="4A99A34B" w14:textId="77777777" w:rsidTr="00626664">
        <w:trPr>
          <w:trHeight w:val="1020"/>
        </w:trPr>
        <w:tc>
          <w:tcPr>
            <w:tcW w:w="2154" w:type="dxa"/>
            <w:shd w:val="clear" w:color="auto" w:fill="F2F2F2" w:themeFill="background1" w:themeFillShade="F2"/>
          </w:tcPr>
          <w:p w14:paraId="2D8C42C4" w14:textId="7AC71AF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8EA3344" w14:textId="0710347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79392" behindDoc="0" locked="0" layoutInCell="1" allowOverlap="1" wp14:anchorId="4C19254D" wp14:editId="7BB8EA63">
                      <wp:simplePos x="0" y="0"/>
                      <wp:positionH relativeFrom="column">
                        <wp:posOffset>-5715</wp:posOffset>
                      </wp:positionH>
                      <wp:positionV relativeFrom="line">
                        <wp:posOffset>252095</wp:posOffset>
                      </wp:positionV>
                      <wp:extent cx="4500000" cy="320400"/>
                      <wp:effectExtent l="0" t="0" r="15240" b="22860"/>
                      <wp:wrapNone/>
                      <wp:docPr id="293275817" name="Rechteck: abgerundete Ecken 29327581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5F7C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9254D" id="Rechteck: abgerundete Ecken 293275817" o:spid="_x0000_s2888" style="position:absolute;left:0;text-align:left;margin-left:-.45pt;margin-top:19.85pt;width:354.35pt;height:25.25pt;z-index:257979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Buvnrz&#10;vQIAAMkFAAAOAAAAAAAAAAAAAAAAAC4CAABkcnMvZTJvRG9jLnhtbFBLAQItABQABgAIAAAAIQB4&#10;R0y93AAAAAcBAAAPAAAAAAAAAAAAAAAAABcFAABkcnMvZG93bnJldi54bWxQSwUGAAAAAAQABADz&#10;AAAAIAYAAAAA&#10;" filled="f" strokecolor="black [3213]" strokeweight=".5pt">
                      <v:textbox>
                        <w:txbxContent>
                          <w:p w14:paraId="1A45F7C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BBD9E48" w14:textId="77777777" w:rsidR="00626664" w:rsidRPr="009F08DB" w:rsidRDefault="00626664" w:rsidP="00190981">
            <w:pPr>
              <w:pStyle w:val="Textkrper"/>
              <w:tabs>
                <w:tab w:val="left" w:pos="284"/>
              </w:tabs>
              <w:spacing w:after="0"/>
              <w:rPr>
                <w:lang w:val="de-DE"/>
              </w:rPr>
            </w:pPr>
          </w:p>
        </w:tc>
      </w:tr>
    </w:tbl>
    <w:p w14:paraId="031A57AE" w14:textId="77777777" w:rsidR="005721B8" w:rsidRPr="009F08DB" w:rsidRDefault="005721B8" w:rsidP="005721B8">
      <w:pPr>
        <w:rPr>
          <w:rFonts w:ascii="Arial" w:hAnsi="Arial"/>
          <w:lang w:val="de-DE"/>
        </w:rPr>
      </w:pPr>
      <w:r w:rsidRPr="009F08DB">
        <w:rPr>
          <w:lang w:val="de-DE"/>
        </w:rPr>
        <w:br w:type="page"/>
      </w:r>
    </w:p>
    <w:p w14:paraId="24A2631D" w14:textId="7AB96779" w:rsidR="005721B8" w:rsidRPr="009F08DB" w:rsidRDefault="00E57932" w:rsidP="00897659">
      <w:pPr>
        <w:pStyle w:val="berschrift3nummeriert"/>
        <w:rPr>
          <w:lang w:val="de-DE"/>
        </w:rPr>
      </w:pPr>
      <w:bookmarkStart w:id="191" w:name="_Toc118817703"/>
      <w:r w:rsidRPr="009F08DB">
        <w:rPr>
          <w:lang w:val="de-DE"/>
        </w:rPr>
        <w:t xml:space="preserve">FLT 412: </w:t>
      </w:r>
      <w:r w:rsidR="000E01E2" w:rsidRPr="009F08DB">
        <w:rPr>
          <w:lang w:val="de-DE"/>
        </w:rPr>
        <w:t>ROBOTER</w:t>
      </w:r>
      <w:r w:rsidRPr="009F08DB">
        <w:rPr>
          <w:lang w:val="de-DE"/>
        </w:rPr>
        <w:t xml:space="preserve">: </w:t>
      </w:r>
      <w:r w:rsidR="000E01E2" w:rsidRPr="009F08DB">
        <w:rPr>
          <w:lang w:val="de-DE"/>
        </w:rPr>
        <w:t>NOT-HALT BETÄTIGT</w:t>
      </w:r>
      <w:bookmarkEnd w:id="191"/>
    </w:p>
    <w:p w14:paraId="04C10C2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894D7FB" w14:textId="77777777" w:rsidTr="00E57932">
        <w:trPr>
          <w:trHeight w:val="211"/>
        </w:trPr>
        <w:tc>
          <w:tcPr>
            <w:tcW w:w="2154" w:type="dxa"/>
            <w:shd w:val="clear" w:color="auto" w:fill="F2F2F2" w:themeFill="background1" w:themeFillShade="F2"/>
          </w:tcPr>
          <w:p w14:paraId="7CFC22FC" w14:textId="2CC99E48" w:rsidR="005721B8" w:rsidRPr="009F08DB" w:rsidRDefault="00D8280B" w:rsidP="00190981">
            <w:pPr>
              <w:pStyle w:val="Textkrper"/>
              <w:spacing w:after="0"/>
              <w:rPr>
                <w:b/>
                <w:lang w:val="de-DE"/>
              </w:rPr>
            </w:pPr>
            <w:r w:rsidRPr="009F08DB">
              <w:rPr>
                <w:b/>
                <w:lang w:val="de-DE"/>
              </w:rPr>
              <w:t>Testziel</w:t>
            </w:r>
          </w:p>
        </w:tc>
        <w:tc>
          <w:tcPr>
            <w:tcW w:w="7257" w:type="dxa"/>
          </w:tcPr>
          <w:p w14:paraId="7B5D263D" w14:textId="0B30801D" w:rsidR="005721B8" w:rsidRPr="009F08DB" w:rsidRDefault="00A7704C" w:rsidP="00190981">
            <w:pPr>
              <w:pStyle w:val="BulletTabtext"/>
              <w:rPr>
                <w:lang w:val="de-DE"/>
              </w:rPr>
            </w:pPr>
            <w:r w:rsidRPr="009F08DB">
              <w:rPr>
                <w:lang w:val="de-DE"/>
              </w:rPr>
              <w:t>Test, ob die richtige Störmeldung im Bedienfeld erscheint</w:t>
            </w:r>
          </w:p>
          <w:p w14:paraId="6FD7102F" w14:textId="53A4FBCF" w:rsidR="00E57932" w:rsidRPr="009F08DB" w:rsidRDefault="00E57932" w:rsidP="00E57932">
            <w:pPr>
              <w:pStyle w:val="Abstandshalter"/>
              <w:rPr>
                <w:lang w:val="de-DE"/>
              </w:rPr>
            </w:pPr>
          </w:p>
        </w:tc>
      </w:tr>
      <w:tr w:rsidR="005721B8" w:rsidRPr="00897659" w14:paraId="59129D1B" w14:textId="77777777" w:rsidTr="00190981">
        <w:trPr>
          <w:trHeight w:val="170"/>
        </w:trPr>
        <w:tc>
          <w:tcPr>
            <w:tcW w:w="2154" w:type="dxa"/>
          </w:tcPr>
          <w:p w14:paraId="712E8A3A" w14:textId="77777777" w:rsidR="005721B8" w:rsidRPr="009F08DB" w:rsidRDefault="005721B8" w:rsidP="00190981">
            <w:pPr>
              <w:pStyle w:val="Textkrper"/>
              <w:spacing w:before="0" w:after="0"/>
              <w:rPr>
                <w:sz w:val="8"/>
                <w:szCs w:val="8"/>
                <w:lang w:val="de-DE"/>
              </w:rPr>
            </w:pPr>
          </w:p>
        </w:tc>
        <w:tc>
          <w:tcPr>
            <w:tcW w:w="7257" w:type="dxa"/>
          </w:tcPr>
          <w:p w14:paraId="2179CF4E" w14:textId="77777777" w:rsidR="005721B8" w:rsidRPr="009F08DB" w:rsidRDefault="005721B8" w:rsidP="00190981">
            <w:pPr>
              <w:pStyle w:val="Textkrper"/>
              <w:spacing w:before="0" w:after="0"/>
              <w:rPr>
                <w:sz w:val="8"/>
                <w:szCs w:val="8"/>
                <w:lang w:val="de-DE"/>
              </w:rPr>
            </w:pPr>
          </w:p>
        </w:tc>
      </w:tr>
      <w:tr w:rsidR="005721B8" w:rsidRPr="009F08DB" w14:paraId="3BD6FEB2" w14:textId="77777777" w:rsidTr="00190981">
        <w:trPr>
          <w:trHeight w:val="471"/>
        </w:trPr>
        <w:tc>
          <w:tcPr>
            <w:tcW w:w="2154" w:type="dxa"/>
            <w:shd w:val="clear" w:color="auto" w:fill="F2F2F2" w:themeFill="background1" w:themeFillShade="F2"/>
          </w:tcPr>
          <w:p w14:paraId="3A21F05F" w14:textId="2389FD3A" w:rsidR="005721B8" w:rsidRPr="009F08DB" w:rsidRDefault="00D8280B" w:rsidP="00190981">
            <w:pPr>
              <w:pStyle w:val="Textkrper"/>
              <w:spacing w:after="0"/>
              <w:rPr>
                <w:b/>
                <w:lang w:val="de-DE"/>
              </w:rPr>
            </w:pPr>
            <w:r w:rsidRPr="009F08DB">
              <w:rPr>
                <w:b/>
                <w:lang w:val="de-DE"/>
              </w:rPr>
              <w:t>Testdurchführung</w:t>
            </w:r>
          </w:p>
        </w:tc>
        <w:tc>
          <w:tcPr>
            <w:tcW w:w="7257" w:type="dxa"/>
          </w:tcPr>
          <w:p w14:paraId="430F4501" w14:textId="77777777" w:rsidR="005721B8" w:rsidRPr="009F08DB" w:rsidRDefault="005721B8" w:rsidP="00190981">
            <w:pPr>
              <w:pStyle w:val="Textkrper"/>
              <w:spacing w:after="0"/>
              <w:rPr>
                <w:lang w:val="de-DE"/>
              </w:rPr>
            </w:pPr>
          </w:p>
        </w:tc>
      </w:tr>
      <w:tr w:rsidR="005721B8" w:rsidRPr="009F08DB" w14:paraId="4C42BE10" w14:textId="77777777" w:rsidTr="00190981">
        <w:trPr>
          <w:trHeight w:val="697"/>
        </w:trPr>
        <w:tc>
          <w:tcPr>
            <w:tcW w:w="2154" w:type="dxa"/>
            <w:shd w:val="clear" w:color="auto" w:fill="F2F2F2" w:themeFill="background1" w:themeFillShade="F2"/>
          </w:tcPr>
          <w:p w14:paraId="3E257A02" w14:textId="5B62E08E" w:rsidR="005721B8" w:rsidRPr="009F08DB" w:rsidRDefault="00D41D58" w:rsidP="00190981">
            <w:pPr>
              <w:pStyle w:val="Textkrper"/>
              <w:spacing w:after="0"/>
              <w:rPr>
                <w:lang w:val="de-DE"/>
              </w:rPr>
            </w:pPr>
            <w:r w:rsidRPr="009F08DB">
              <w:rPr>
                <w:lang w:val="de-DE"/>
              </w:rPr>
              <w:t>Testvoraussetzungen</w:t>
            </w:r>
          </w:p>
        </w:tc>
        <w:tc>
          <w:tcPr>
            <w:tcW w:w="7257" w:type="dxa"/>
          </w:tcPr>
          <w:p w14:paraId="5FFCC461" w14:textId="03815C66" w:rsidR="00E57932" w:rsidRPr="009F08DB" w:rsidRDefault="00AE36C0" w:rsidP="00E57932">
            <w:pPr>
              <w:pStyle w:val="BulletTabtext"/>
              <w:rPr>
                <w:lang w:val="de-DE"/>
              </w:rPr>
            </w:pPr>
            <w:r w:rsidRPr="009F08DB">
              <w:rPr>
                <w:lang w:val="de-DE"/>
              </w:rPr>
              <w:t>Maschine ist im Automatikbetrieb bereit</w:t>
            </w:r>
          </w:p>
          <w:p w14:paraId="3BCBD21D" w14:textId="5B2633EC" w:rsidR="005721B8" w:rsidRPr="009F08DB" w:rsidRDefault="00E57932" w:rsidP="00E57932">
            <w:pPr>
              <w:pStyle w:val="BulletTabtext"/>
              <w:rPr>
                <w:lang w:val="de-DE"/>
              </w:rPr>
            </w:pPr>
            <w:r w:rsidRPr="009F08DB">
              <w:rPr>
                <w:color w:val="FF0000"/>
                <w:lang w:val="de-DE"/>
              </w:rPr>
              <w:t xml:space="preserve">SWS 63 </w:t>
            </w:r>
            <w:r w:rsidR="00792679" w:rsidRPr="009F08DB">
              <w:rPr>
                <w:color w:val="FF0000"/>
                <w:lang w:val="de-DE"/>
              </w:rPr>
              <w:t>„</w:t>
            </w:r>
            <w:r w:rsidRPr="009F08DB">
              <w:rPr>
                <w:color w:val="FF0000"/>
                <w:lang w:val="de-DE"/>
              </w:rPr>
              <w:t xml:space="preserve">Line mode upstream equipment” </w:t>
            </w:r>
            <w:r w:rsidR="00BB1ECE" w:rsidRPr="009F08DB">
              <w:rPr>
                <w:color w:val="FF0000"/>
                <w:lang w:val="de-DE"/>
              </w:rPr>
              <w:t>ist aktiviert</w:t>
            </w:r>
          </w:p>
          <w:p w14:paraId="22C3CAAB" w14:textId="0F689FEC" w:rsidR="00E57932" w:rsidRPr="009F08DB" w:rsidRDefault="00E57932" w:rsidP="00E57932">
            <w:pPr>
              <w:pStyle w:val="Abstandshalter"/>
              <w:rPr>
                <w:lang w:val="de-DE"/>
              </w:rPr>
            </w:pPr>
          </w:p>
        </w:tc>
      </w:tr>
      <w:tr w:rsidR="005721B8" w:rsidRPr="00897659" w14:paraId="20E17E24" w14:textId="77777777" w:rsidTr="00E57932">
        <w:trPr>
          <w:trHeight w:val="354"/>
        </w:trPr>
        <w:tc>
          <w:tcPr>
            <w:tcW w:w="2154" w:type="dxa"/>
            <w:shd w:val="clear" w:color="auto" w:fill="F2F2F2" w:themeFill="background1" w:themeFillShade="F2"/>
          </w:tcPr>
          <w:p w14:paraId="378251A4" w14:textId="1591050B" w:rsidR="005721B8" w:rsidRPr="009F08DB" w:rsidRDefault="00D8280B" w:rsidP="00190981">
            <w:pPr>
              <w:pStyle w:val="Textkrper"/>
              <w:spacing w:after="0"/>
              <w:rPr>
                <w:lang w:val="de-DE"/>
              </w:rPr>
            </w:pPr>
            <w:r w:rsidRPr="009F08DB">
              <w:rPr>
                <w:lang w:val="de-DE"/>
              </w:rPr>
              <w:t>Erforderliche Tätigkeit</w:t>
            </w:r>
          </w:p>
        </w:tc>
        <w:tc>
          <w:tcPr>
            <w:tcW w:w="7257" w:type="dxa"/>
          </w:tcPr>
          <w:p w14:paraId="0CADFBF1" w14:textId="4169274E" w:rsidR="005721B8" w:rsidRPr="009F08DB" w:rsidRDefault="000E01E2" w:rsidP="00E57932">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Pr="009F08DB">
              <w:rPr>
                <w:lang w:val="de-DE"/>
              </w:rPr>
              <w:t xml:space="preserve"> drücken am Roboter</w:t>
            </w:r>
          </w:p>
          <w:p w14:paraId="6A88E5B7" w14:textId="0B8872EF" w:rsidR="00E57932" w:rsidRPr="009F08DB" w:rsidRDefault="00E57932" w:rsidP="00E57932">
            <w:pPr>
              <w:pStyle w:val="Abstandshalter"/>
              <w:rPr>
                <w:lang w:val="de-DE"/>
              </w:rPr>
            </w:pPr>
          </w:p>
        </w:tc>
      </w:tr>
      <w:tr w:rsidR="005721B8" w:rsidRPr="00897659" w14:paraId="09D04C5B" w14:textId="77777777" w:rsidTr="00190981">
        <w:trPr>
          <w:trHeight w:val="697"/>
        </w:trPr>
        <w:tc>
          <w:tcPr>
            <w:tcW w:w="2154" w:type="dxa"/>
            <w:shd w:val="clear" w:color="auto" w:fill="F2F2F2" w:themeFill="background1" w:themeFillShade="F2"/>
          </w:tcPr>
          <w:p w14:paraId="05B0EAB2" w14:textId="3888BEA9" w:rsidR="005721B8" w:rsidRPr="009F08DB" w:rsidRDefault="008C23D6" w:rsidP="00190981">
            <w:pPr>
              <w:pStyle w:val="Textkrper"/>
              <w:spacing w:after="0"/>
              <w:rPr>
                <w:lang w:val="de-DE"/>
              </w:rPr>
            </w:pPr>
            <w:r w:rsidRPr="009F08DB">
              <w:rPr>
                <w:lang w:val="de-DE"/>
              </w:rPr>
              <w:t>Folge</w:t>
            </w:r>
          </w:p>
        </w:tc>
        <w:tc>
          <w:tcPr>
            <w:tcW w:w="7257" w:type="dxa"/>
          </w:tcPr>
          <w:p w14:paraId="32AEAAF0" w14:textId="6EA4D089" w:rsidR="00E57932" w:rsidRPr="009F08DB" w:rsidRDefault="00762C1A" w:rsidP="00E57932">
            <w:pPr>
              <w:pStyle w:val="BulletTabtext"/>
              <w:rPr>
                <w:lang w:val="de-DE"/>
              </w:rPr>
            </w:pPr>
            <w:r w:rsidRPr="009F08DB">
              <w:rPr>
                <w:lang w:val="de-DE"/>
              </w:rPr>
              <w:t>Störmeldung erscheint im Bedienfeld</w:t>
            </w:r>
          </w:p>
          <w:p w14:paraId="337310A2" w14:textId="6E09DC38" w:rsidR="005721B8" w:rsidRPr="009F08DB" w:rsidRDefault="000A4CB7" w:rsidP="00E57932">
            <w:pPr>
              <w:pStyle w:val="BulletTabtext"/>
              <w:rPr>
                <w:lang w:val="de-DE"/>
              </w:rPr>
            </w:pPr>
            <w:r w:rsidRPr="009F08DB">
              <w:rPr>
                <w:lang w:val="de-DE"/>
              </w:rPr>
              <w:t>Maschine kann nicht gestartet werden, solange Störmeldung aktiv ist</w:t>
            </w:r>
          </w:p>
          <w:p w14:paraId="4DD5454C" w14:textId="7CD5DC58" w:rsidR="00E57932" w:rsidRPr="009F08DB" w:rsidRDefault="00E57932" w:rsidP="00E57932">
            <w:pPr>
              <w:pStyle w:val="Abstandshalter"/>
              <w:rPr>
                <w:lang w:val="de-DE"/>
              </w:rPr>
            </w:pPr>
          </w:p>
        </w:tc>
      </w:tr>
      <w:tr w:rsidR="005721B8" w:rsidRPr="009F08DB" w14:paraId="093D1142" w14:textId="77777777" w:rsidTr="00E57932">
        <w:trPr>
          <w:trHeight w:val="290"/>
        </w:trPr>
        <w:tc>
          <w:tcPr>
            <w:tcW w:w="2154" w:type="dxa"/>
            <w:shd w:val="clear" w:color="auto" w:fill="F2F2F2" w:themeFill="background1" w:themeFillShade="F2"/>
          </w:tcPr>
          <w:p w14:paraId="170DE713" w14:textId="49A4D730" w:rsidR="005721B8" w:rsidRPr="009F08DB" w:rsidRDefault="00D8280B" w:rsidP="00190981">
            <w:pPr>
              <w:pStyle w:val="Textkrper"/>
              <w:spacing w:after="0"/>
              <w:rPr>
                <w:lang w:val="de-DE"/>
              </w:rPr>
            </w:pPr>
            <w:r w:rsidRPr="009F08DB">
              <w:rPr>
                <w:lang w:val="de-DE"/>
              </w:rPr>
              <w:t>Kommentare</w:t>
            </w:r>
          </w:p>
        </w:tc>
        <w:tc>
          <w:tcPr>
            <w:tcW w:w="7257" w:type="dxa"/>
          </w:tcPr>
          <w:p w14:paraId="0B66773B" w14:textId="75BFA7AD" w:rsidR="005721B8" w:rsidRPr="009F08DB" w:rsidRDefault="00AE36C0" w:rsidP="00190981">
            <w:pPr>
              <w:pStyle w:val="BulletTabtext"/>
              <w:rPr>
                <w:lang w:val="de-DE"/>
              </w:rPr>
            </w:pPr>
            <w:r w:rsidRPr="009F08DB">
              <w:rPr>
                <w:lang w:val="de-DE"/>
              </w:rPr>
              <w:t>Keine</w:t>
            </w:r>
          </w:p>
          <w:p w14:paraId="74F8D62A" w14:textId="77777777" w:rsidR="005721B8" w:rsidRPr="009F08DB" w:rsidRDefault="005721B8" w:rsidP="00190981">
            <w:pPr>
              <w:pStyle w:val="Abstandshalter"/>
              <w:rPr>
                <w:lang w:val="de-DE"/>
              </w:rPr>
            </w:pPr>
          </w:p>
        </w:tc>
      </w:tr>
      <w:tr w:rsidR="005721B8" w:rsidRPr="009F08DB" w14:paraId="1F8E9C69" w14:textId="77777777" w:rsidTr="00190981">
        <w:trPr>
          <w:trHeight w:val="697"/>
        </w:trPr>
        <w:tc>
          <w:tcPr>
            <w:tcW w:w="2154" w:type="dxa"/>
            <w:shd w:val="clear" w:color="auto" w:fill="F2F2F2" w:themeFill="background1" w:themeFillShade="F2"/>
          </w:tcPr>
          <w:p w14:paraId="1CD41327" w14:textId="05E63E6F" w:rsidR="005721B8" w:rsidRPr="009F08DB" w:rsidRDefault="00D41D58" w:rsidP="00190981">
            <w:pPr>
              <w:pStyle w:val="Textkrper"/>
              <w:spacing w:after="0"/>
              <w:rPr>
                <w:lang w:val="de-DE"/>
              </w:rPr>
            </w:pPr>
            <w:r w:rsidRPr="009F08DB">
              <w:rPr>
                <w:lang w:val="de-DE"/>
              </w:rPr>
              <w:t>Quittierung</w:t>
            </w:r>
          </w:p>
        </w:tc>
        <w:tc>
          <w:tcPr>
            <w:tcW w:w="7257" w:type="dxa"/>
          </w:tcPr>
          <w:p w14:paraId="70BD3F4F" w14:textId="407D3F10" w:rsidR="00352058" w:rsidRPr="009F08DB" w:rsidRDefault="000E01E2" w:rsidP="00352058">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Pr="009F08DB">
              <w:rPr>
                <w:lang w:val="de-DE"/>
              </w:rPr>
              <w:t xml:space="preserve"> entriegeln am Roboter</w:t>
            </w:r>
          </w:p>
          <w:p w14:paraId="267269E1" w14:textId="3A50E425" w:rsidR="005721B8" w:rsidRPr="009F08DB" w:rsidRDefault="00762C1A" w:rsidP="0035205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528F6BD" w14:textId="4A9DE54C" w:rsidR="00352058" w:rsidRPr="009F08DB" w:rsidRDefault="00352058" w:rsidP="00352058">
            <w:pPr>
              <w:pStyle w:val="Abstandshalter"/>
              <w:rPr>
                <w:lang w:val="de-DE"/>
              </w:rPr>
            </w:pPr>
          </w:p>
        </w:tc>
      </w:tr>
    </w:tbl>
    <w:p w14:paraId="3D132343"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C80A42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23CA73F" w14:textId="7DA2CA4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BE8D09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D95F262" w14:textId="11C0633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83D74C3" w14:textId="77777777" w:rsidTr="00190981">
        <w:trPr>
          <w:trHeight w:val="697"/>
        </w:trPr>
        <w:tc>
          <w:tcPr>
            <w:tcW w:w="2154" w:type="dxa"/>
            <w:tcBorders>
              <w:bottom w:val="nil"/>
            </w:tcBorders>
            <w:shd w:val="clear" w:color="auto" w:fill="F2F2F2" w:themeFill="background1" w:themeFillShade="F2"/>
          </w:tcPr>
          <w:p w14:paraId="6E25F3BC" w14:textId="222AED0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1045A79" w14:textId="299E9F88"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F0FB27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57856" behindDoc="0" locked="0" layoutInCell="1" allowOverlap="1" wp14:anchorId="0004DBFE" wp14:editId="557854D9">
                      <wp:simplePos x="0" y="0"/>
                      <wp:positionH relativeFrom="column">
                        <wp:posOffset>-36195</wp:posOffset>
                      </wp:positionH>
                      <wp:positionV relativeFrom="line">
                        <wp:posOffset>36195</wp:posOffset>
                      </wp:positionV>
                      <wp:extent cx="820800" cy="320400"/>
                      <wp:effectExtent l="0" t="0" r="17780" b="22860"/>
                      <wp:wrapNone/>
                      <wp:docPr id="293275818" name="Rechteck: abgerundete Ecken 29327581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F9B4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04DBFE" id="Rechteck: abgerundete Ecken 293275818" o:spid="_x0000_s2889" style="position:absolute;left:0;text-align:left;margin-left:-2.85pt;margin-top:2.85pt;width:64.65pt;height:25.25pt;z-index:254457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F4d2e&#10;vwIAAMgFAAAOAAAAAAAAAAAAAAAAAC4CAABkcnMvZTJvRG9jLnhtbFBLAQItABQABgAIAAAAIQA1&#10;k1522gAAAAcBAAAPAAAAAAAAAAAAAAAAABkFAABkcnMvZG93bnJldi54bWxQSwUGAAAAAAQABADz&#10;AAAAIAYAAAAA&#10;" filled="f" strokecolor="black [3213]" strokeweight=".5pt">
                      <v:textbox>
                        <w:txbxContent>
                          <w:p w14:paraId="093F9B49" w14:textId="77777777" w:rsidR="00BD5E17" w:rsidRDefault="00BD5E17" w:rsidP="005721B8">
                            <w:pPr>
                              <w:jc w:val="center"/>
                            </w:pPr>
                            <w:r>
                              <w:t>x</w:t>
                            </w:r>
                          </w:p>
                        </w:txbxContent>
                      </v:textbox>
                      <w10:wrap anchory="line"/>
                    </v:roundrect>
                  </w:pict>
                </mc:Fallback>
              </mc:AlternateContent>
            </w:r>
          </w:p>
        </w:tc>
      </w:tr>
      <w:tr w:rsidR="005721B8" w:rsidRPr="00897659" w14:paraId="463448F4" w14:textId="77777777" w:rsidTr="00190981">
        <w:trPr>
          <w:trHeight w:val="697"/>
        </w:trPr>
        <w:tc>
          <w:tcPr>
            <w:tcW w:w="2154" w:type="dxa"/>
            <w:tcBorders>
              <w:top w:val="nil"/>
              <w:bottom w:val="nil"/>
            </w:tcBorders>
            <w:shd w:val="clear" w:color="auto" w:fill="F2F2F2" w:themeFill="background1" w:themeFillShade="F2"/>
          </w:tcPr>
          <w:p w14:paraId="68B54344" w14:textId="77777777" w:rsidR="005721B8" w:rsidRPr="009F08DB" w:rsidRDefault="005721B8" w:rsidP="00190981">
            <w:pPr>
              <w:pStyle w:val="Textkrper"/>
              <w:spacing w:after="0"/>
              <w:rPr>
                <w:lang w:val="de-DE"/>
              </w:rPr>
            </w:pPr>
          </w:p>
        </w:tc>
        <w:tc>
          <w:tcPr>
            <w:tcW w:w="5839" w:type="dxa"/>
            <w:tcBorders>
              <w:top w:val="nil"/>
              <w:bottom w:val="nil"/>
            </w:tcBorders>
          </w:tcPr>
          <w:p w14:paraId="0CE26D3C" w14:textId="6B2BD32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5854EF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65024" behindDoc="0" locked="0" layoutInCell="1" allowOverlap="1" wp14:anchorId="045BDDCE" wp14:editId="5358E86C">
                      <wp:simplePos x="0" y="0"/>
                      <wp:positionH relativeFrom="column">
                        <wp:posOffset>-36195</wp:posOffset>
                      </wp:positionH>
                      <wp:positionV relativeFrom="line">
                        <wp:posOffset>36195</wp:posOffset>
                      </wp:positionV>
                      <wp:extent cx="820800" cy="320400"/>
                      <wp:effectExtent l="0" t="0" r="17780" b="22860"/>
                      <wp:wrapNone/>
                      <wp:docPr id="293275819" name="Rechteck: abgerundete Ecken 2932758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4FB0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BDDCE" id="Rechteck: abgerundete Ecken 293275819" o:spid="_x0000_s2890" style="position:absolute;left:0;text-align:left;margin-left:-2.85pt;margin-top:2.85pt;width:64.65pt;height:25.25pt;z-index:254465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rbvw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5drb&#10;vwIAAMgFAAAOAAAAAAAAAAAAAAAAAC4CAABkcnMvZTJvRG9jLnhtbFBLAQItABQABgAIAAAAIQA1&#10;k1522gAAAAcBAAAPAAAAAAAAAAAAAAAAABkFAABkcnMvZG93bnJldi54bWxQSwUGAAAAAAQABADz&#10;AAAAIAYAAAAA&#10;" filled="f" strokecolor="black [3213]" strokeweight=".5pt">
                      <v:textbox>
                        <w:txbxContent>
                          <w:p w14:paraId="6834FB03" w14:textId="77777777" w:rsidR="00BD5E17" w:rsidRDefault="00BD5E17" w:rsidP="005721B8">
                            <w:pPr>
                              <w:jc w:val="center"/>
                            </w:pPr>
                            <w:r>
                              <w:t>x</w:t>
                            </w:r>
                          </w:p>
                        </w:txbxContent>
                      </v:textbox>
                      <w10:wrap anchory="line"/>
                    </v:roundrect>
                  </w:pict>
                </mc:Fallback>
              </mc:AlternateContent>
            </w:r>
          </w:p>
        </w:tc>
      </w:tr>
      <w:tr w:rsidR="005721B8" w:rsidRPr="009F08DB" w14:paraId="321369FB" w14:textId="77777777" w:rsidTr="00190981">
        <w:trPr>
          <w:trHeight w:val="1701"/>
        </w:trPr>
        <w:tc>
          <w:tcPr>
            <w:tcW w:w="2154" w:type="dxa"/>
            <w:shd w:val="clear" w:color="auto" w:fill="F2F2F2" w:themeFill="background1" w:themeFillShade="F2"/>
          </w:tcPr>
          <w:p w14:paraId="4F021AEF" w14:textId="5A73D49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ED0247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61952" behindDoc="0" locked="0" layoutInCell="1" allowOverlap="1" wp14:anchorId="25F85A91" wp14:editId="43B737FB">
                      <wp:simplePos x="0" y="0"/>
                      <wp:positionH relativeFrom="column">
                        <wp:posOffset>-5715</wp:posOffset>
                      </wp:positionH>
                      <wp:positionV relativeFrom="line">
                        <wp:posOffset>72390</wp:posOffset>
                      </wp:positionV>
                      <wp:extent cx="4500000" cy="942975"/>
                      <wp:effectExtent l="0" t="0" r="15240" b="28575"/>
                      <wp:wrapNone/>
                      <wp:docPr id="293275822" name="Rechteck: abgerundete Ecken 29327582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FB84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F85A91" id="Rechteck: abgerundete Ecken 293275822" o:spid="_x0000_s2891" style="position:absolute;left:0;text-align:left;margin-left:-.45pt;margin-top:5.7pt;width:354.35pt;height:74.25pt;z-index:254461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6vQ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5+R+6&#10;vQIAAMkFAAAOAAAAAAAAAAAAAAAAAC4CAABkcnMvZTJvRG9jLnhtbFBLAQItABQABgAIAAAAIQDv&#10;Mn/u3AAAAAgBAAAPAAAAAAAAAAAAAAAAABcFAABkcnMvZG93bnJldi54bWxQSwUGAAAAAAQABADz&#10;AAAAIAYAAAAA&#10;" filled="f" strokecolor="black [3213]" strokeweight=".5pt">
                      <v:textbox>
                        <w:txbxContent>
                          <w:p w14:paraId="5A1FB846" w14:textId="77777777" w:rsidR="00BD5E17" w:rsidRDefault="00BD5E17" w:rsidP="005721B8">
                            <w:pPr>
                              <w:jc w:val="center"/>
                            </w:pPr>
                            <w:r>
                              <w:t>x</w:t>
                            </w:r>
                          </w:p>
                        </w:txbxContent>
                      </v:textbox>
                      <w10:wrap anchory="line"/>
                    </v:roundrect>
                  </w:pict>
                </mc:Fallback>
              </mc:AlternateContent>
            </w:r>
          </w:p>
        </w:tc>
      </w:tr>
    </w:tbl>
    <w:p w14:paraId="2DD594FB" w14:textId="57B8A4A9" w:rsidR="005721B8" w:rsidRPr="009F08DB" w:rsidRDefault="005721B8" w:rsidP="005721B8">
      <w:pPr>
        <w:pStyle w:val="Textkrper"/>
        <w:rPr>
          <w:lang w:val="de-DE"/>
        </w:rPr>
      </w:pPr>
    </w:p>
    <w:p w14:paraId="6191DEAE" w14:textId="256986C3" w:rsidR="00352058" w:rsidRDefault="00352058" w:rsidP="005721B8">
      <w:pPr>
        <w:pStyle w:val="Textkrper"/>
        <w:rPr>
          <w:lang w:val="de-DE"/>
        </w:rPr>
      </w:pPr>
    </w:p>
    <w:p w14:paraId="5C639CDD" w14:textId="77777777" w:rsidR="00D87089" w:rsidRPr="009F08DB" w:rsidRDefault="00D87089" w:rsidP="005721B8">
      <w:pPr>
        <w:pStyle w:val="Textkrper"/>
        <w:rPr>
          <w:lang w:val="de-DE"/>
        </w:rPr>
      </w:pPr>
    </w:p>
    <w:p w14:paraId="75C13001" w14:textId="77777777" w:rsidR="005721B8" w:rsidRPr="009F08DB" w:rsidRDefault="005721B8" w:rsidP="005721B8">
      <w:pPr>
        <w:pStyle w:val="Textkrper"/>
        <w:rPr>
          <w:lang w:val="de-DE"/>
        </w:rPr>
      </w:pPr>
    </w:p>
    <w:p w14:paraId="0F5B99D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B66D61C" w14:textId="77777777" w:rsidTr="00626664">
        <w:trPr>
          <w:trHeight w:val="1020"/>
        </w:trPr>
        <w:tc>
          <w:tcPr>
            <w:tcW w:w="2154" w:type="dxa"/>
            <w:shd w:val="clear" w:color="auto" w:fill="F2F2F2" w:themeFill="background1" w:themeFillShade="F2"/>
          </w:tcPr>
          <w:p w14:paraId="482A84BB" w14:textId="2B34809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232E4C9" w14:textId="7ECE0955" w:rsidR="00626664" w:rsidRPr="009F08DB" w:rsidRDefault="00745279" w:rsidP="00190981">
            <w:pPr>
              <w:pStyle w:val="Textkrper"/>
              <w:tabs>
                <w:tab w:val="left" w:pos="284"/>
              </w:tabs>
              <w:spacing w:after="0"/>
              <w:rPr>
                <w:lang w:val="de-DE"/>
              </w:rPr>
            </w:pPr>
            <w:r w:rsidRPr="009F08DB">
              <w:rPr>
                <w:lang w:val="de-DE"/>
              </w:rPr>
              <w:t>ja/nein</w:t>
            </w:r>
          </w:p>
          <w:p w14:paraId="157FA73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81440" behindDoc="0" locked="0" layoutInCell="1" allowOverlap="1" wp14:anchorId="66EB60B6" wp14:editId="6EEA1FB9">
                      <wp:simplePos x="0" y="0"/>
                      <wp:positionH relativeFrom="column">
                        <wp:posOffset>635</wp:posOffset>
                      </wp:positionH>
                      <wp:positionV relativeFrom="paragraph">
                        <wp:posOffset>36195</wp:posOffset>
                      </wp:positionV>
                      <wp:extent cx="820800" cy="320400"/>
                      <wp:effectExtent l="0" t="0" r="17780" b="22860"/>
                      <wp:wrapNone/>
                      <wp:docPr id="293275823" name="Rechteck: abgerundete Ecken 2932758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D4E5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EB60B6" id="Rechteck: abgerundete Ecken 293275823" o:spid="_x0000_s2892" style="position:absolute;left:0;text-align:left;margin-left:.05pt;margin-top:2.85pt;width:64.65pt;height:25.25pt;z-index:2579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5i00AL8C&#10;AADIBQAADgAAAAAAAAAAAAAAAAAuAgAAZHJzL2Uyb0RvYy54bWxQSwECLQAUAAYACAAAACEAm65T&#10;wtgAAAAFAQAADwAAAAAAAAAAAAAAAAAZBQAAZHJzL2Rvd25yZXYueG1sUEsFBgAAAAAEAAQA8wAA&#10;AB4GAAAAAA==&#10;" filled="f" strokecolor="black [3213]" strokeweight=".5pt">
                      <v:textbox>
                        <w:txbxContent>
                          <w:p w14:paraId="0DED4E5E" w14:textId="77777777" w:rsidR="00BD5E17" w:rsidRDefault="00BD5E17" w:rsidP="005721B8">
                            <w:pPr>
                              <w:jc w:val="center"/>
                            </w:pPr>
                            <w:r>
                              <w:t>x</w:t>
                            </w:r>
                          </w:p>
                        </w:txbxContent>
                      </v:textbox>
                    </v:roundrect>
                  </w:pict>
                </mc:Fallback>
              </mc:AlternateContent>
            </w:r>
          </w:p>
        </w:tc>
        <w:tc>
          <w:tcPr>
            <w:tcW w:w="5839" w:type="dxa"/>
            <w:shd w:val="clear" w:color="auto" w:fill="auto"/>
          </w:tcPr>
          <w:p w14:paraId="5D3FE684" w14:textId="6C24D5FE" w:rsidR="00626664" w:rsidRPr="009F08DB" w:rsidRDefault="00745279" w:rsidP="00190981">
            <w:pPr>
              <w:pStyle w:val="Textkrper"/>
              <w:tabs>
                <w:tab w:val="left" w:pos="284"/>
              </w:tabs>
              <w:spacing w:after="0"/>
              <w:rPr>
                <w:lang w:val="de-DE"/>
              </w:rPr>
            </w:pPr>
            <w:r w:rsidRPr="009F08DB">
              <w:rPr>
                <w:lang w:val="de-DE"/>
              </w:rPr>
              <w:t>Datum/Kurzzeichen</w:t>
            </w:r>
          </w:p>
          <w:p w14:paraId="777B2C7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82464" behindDoc="0" locked="0" layoutInCell="1" allowOverlap="1" wp14:anchorId="26CFF4D8" wp14:editId="12F0C708">
                      <wp:simplePos x="0" y="0"/>
                      <wp:positionH relativeFrom="column">
                        <wp:posOffset>1746</wp:posOffset>
                      </wp:positionH>
                      <wp:positionV relativeFrom="line">
                        <wp:posOffset>32703</wp:posOffset>
                      </wp:positionV>
                      <wp:extent cx="3592354" cy="320400"/>
                      <wp:effectExtent l="0" t="0" r="27305" b="22860"/>
                      <wp:wrapNone/>
                      <wp:docPr id="293275824" name="Rechteck: abgerundete Ecken 29327582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4261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CFF4D8" id="Rechteck: abgerundete Ecken 293275824" o:spid="_x0000_s2893" style="position:absolute;left:0;text-align:left;margin-left:.15pt;margin-top:2.6pt;width:282.85pt;height:25.25pt;z-index:257982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P0wQ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VJ&#10;g/TBAgAAyQUAAA4AAAAAAAAAAAAAAAAALgIAAGRycy9lMm9Eb2MueG1sUEsBAi0AFAAGAAgAAAAh&#10;ABCRfb7aAAAABQEAAA8AAAAAAAAAAAAAAAAAGwUAAGRycy9kb3ducmV2LnhtbFBLBQYAAAAABAAE&#10;APMAAAAiBgAAAAA=&#10;" filled="f" strokecolor="black [3213]" strokeweight=".5pt">
                      <v:textbox>
                        <w:txbxContent>
                          <w:p w14:paraId="63E42611" w14:textId="77777777" w:rsidR="00BD5E17" w:rsidRDefault="00BD5E17" w:rsidP="005721B8">
                            <w:pPr>
                              <w:jc w:val="center"/>
                            </w:pPr>
                            <w:r>
                              <w:t>x</w:t>
                            </w:r>
                          </w:p>
                        </w:txbxContent>
                      </v:textbox>
                      <w10:wrap anchory="line"/>
                    </v:roundrect>
                  </w:pict>
                </mc:Fallback>
              </mc:AlternateContent>
            </w:r>
          </w:p>
        </w:tc>
      </w:tr>
      <w:tr w:rsidR="00626664" w:rsidRPr="009F08DB" w14:paraId="6BD74B02" w14:textId="77777777" w:rsidTr="00626664">
        <w:trPr>
          <w:trHeight w:val="1020"/>
        </w:trPr>
        <w:tc>
          <w:tcPr>
            <w:tcW w:w="2154" w:type="dxa"/>
            <w:shd w:val="clear" w:color="auto" w:fill="F2F2F2" w:themeFill="background1" w:themeFillShade="F2"/>
          </w:tcPr>
          <w:p w14:paraId="4330BF39" w14:textId="0DD5335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024B963" w14:textId="114A3FC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83488" behindDoc="0" locked="0" layoutInCell="1" allowOverlap="1" wp14:anchorId="3A10391A" wp14:editId="1B6B60F5">
                      <wp:simplePos x="0" y="0"/>
                      <wp:positionH relativeFrom="column">
                        <wp:posOffset>-5715</wp:posOffset>
                      </wp:positionH>
                      <wp:positionV relativeFrom="line">
                        <wp:posOffset>252095</wp:posOffset>
                      </wp:positionV>
                      <wp:extent cx="4500000" cy="320400"/>
                      <wp:effectExtent l="0" t="0" r="15240" b="22860"/>
                      <wp:wrapNone/>
                      <wp:docPr id="293275825" name="Rechteck: abgerundete Ecken 29327582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543A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10391A" id="Rechteck: abgerundete Ecken 293275825" o:spid="_x0000_s2894" style="position:absolute;left:0;text-align:left;margin-left:-.45pt;margin-top:19.85pt;width:354.35pt;height:25.25pt;z-index:257983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DdNa7O&#10;vQIAAMkFAAAOAAAAAAAAAAAAAAAAAC4CAABkcnMvZTJvRG9jLnhtbFBLAQItABQABgAIAAAAIQB4&#10;R0y93AAAAAcBAAAPAAAAAAAAAAAAAAAAABcFAABkcnMvZG93bnJldi54bWxQSwUGAAAAAAQABADz&#10;AAAAIAYAAAAA&#10;" filled="f" strokecolor="black [3213]" strokeweight=".5pt">
                      <v:textbox>
                        <w:txbxContent>
                          <w:p w14:paraId="429543A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BE8CFF9" w14:textId="77777777" w:rsidR="00626664" w:rsidRPr="009F08DB" w:rsidRDefault="00626664" w:rsidP="00190981">
            <w:pPr>
              <w:pStyle w:val="Textkrper"/>
              <w:tabs>
                <w:tab w:val="left" w:pos="284"/>
              </w:tabs>
              <w:spacing w:after="0"/>
              <w:rPr>
                <w:lang w:val="de-DE"/>
              </w:rPr>
            </w:pPr>
          </w:p>
        </w:tc>
      </w:tr>
    </w:tbl>
    <w:p w14:paraId="3D658B41" w14:textId="77777777" w:rsidR="005721B8" w:rsidRPr="009F08DB" w:rsidRDefault="005721B8" w:rsidP="005721B8">
      <w:pPr>
        <w:rPr>
          <w:rFonts w:ascii="Arial" w:hAnsi="Arial"/>
          <w:lang w:val="de-DE"/>
        </w:rPr>
      </w:pPr>
      <w:r w:rsidRPr="009F08DB">
        <w:rPr>
          <w:lang w:val="de-DE"/>
        </w:rPr>
        <w:br w:type="page"/>
      </w:r>
    </w:p>
    <w:p w14:paraId="7B9C1C71" w14:textId="119F70E8" w:rsidR="005721B8" w:rsidRPr="009F08DB" w:rsidRDefault="00352058" w:rsidP="00897659">
      <w:pPr>
        <w:pStyle w:val="berschrift3nummeriert"/>
        <w:rPr>
          <w:lang w:val="de-DE"/>
        </w:rPr>
      </w:pPr>
      <w:bookmarkStart w:id="192" w:name="_Toc118817704"/>
      <w:r w:rsidRPr="009F08DB">
        <w:rPr>
          <w:lang w:val="de-DE"/>
        </w:rPr>
        <w:t xml:space="preserve">FLT 412: </w:t>
      </w:r>
      <w:r w:rsidR="00214753" w:rsidRPr="009F08DB">
        <w:rPr>
          <w:lang w:val="de-DE"/>
        </w:rPr>
        <w:t>TLT: NOT-HALT BETÄTIGT</w:t>
      </w:r>
      <w:bookmarkEnd w:id="192"/>
    </w:p>
    <w:p w14:paraId="2EFC277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F1B70B4" w14:textId="77777777" w:rsidTr="00352058">
        <w:trPr>
          <w:trHeight w:val="353"/>
        </w:trPr>
        <w:tc>
          <w:tcPr>
            <w:tcW w:w="2154" w:type="dxa"/>
            <w:shd w:val="clear" w:color="auto" w:fill="F2F2F2" w:themeFill="background1" w:themeFillShade="F2"/>
          </w:tcPr>
          <w:p w14:paraId="1A82E95C" w14:textId="5B054C46" w:rsidR="005721B8" w:rsidRPr="009F08DB" w:rsidRDefault="00D8280B" w:rsidP="00190981">
            <w:pPr>
              <w:pStyle w:val="Textkrper"/>
              <w:spacing w:after="0"/>
              <w:rPr>
                <w:b/>
                <w:lang w:val="de-DE"/>
              </w:rPr>
            </w:pPr>
            <w:r w:rsidRPr="009F08DB">
              <w:rPr>
                <w:b/>
                <w:lang w:val="de-DE"/>
              </w:rPr>
              <w:t>Testziel</w:t>
            </w:r>
          </w:p>
        </w:tc>
        <w:tc>
          <w:tcPr>
            <w:tcW w:w="7257" w:type="dxa"/>
          </w:tcPr>
          <w:p w14:paraId="4FA8C59F" w14:textId="12D13BC7" w:rsidR="005721B8" w:rsidRPr="009F08DB" w:rsidRDefault="00A7704C" w:rsidP="00190981">
            <w:pPr>
              <w:pStyle w:val="BulletTabtext"/>
              <w:rPr>
                <w:lang w:val="de-DE"/>
              </w:rPr>
            </w:pPr>
            <w:r w:rsidRPr="009F08DB">
              <w:rPr>
                <w:lang w:val="de-DE"/>
              </w:rPr>
              <w:t>Test, ob die richtige Störmeldung im Bedienfeld erscheint</w:t>
            </w:r>
          </w:p>
          <w:p w14:paraId="2B3F1BD4" w14:textId="321E4E26" w:rsidR="00352058" w:rsidRPr="009F08DB" w:rsidRDefault="00352058" w:rsidP="00352058">
            <w:pPr>
              <w:pStyle w:val="Abstandshalter"/>
              <w:rPr>
                <w:lang w:val="de-DE"/>
              </w:rPr>
            </w:pPr>
          </w:p>
        </w:tc>
      </w:tr>
      <w:tr w:rsidR="005721B8" w:rsidRPr="00897659" w14:paraId="7C5E6094" w14:textId="77777777" w:rsidTr="00190981">
        <w:trPr>
          <w:trHeight w:val="170"/>
        </w:trPr>
        <w:tc>
          <w:tcPr>
            <w:tcW w:w="2154" w:type="dxa"/>
          </w:tcPr>
          <w:p w14:paraId="4ABF7751" w14:textId="77777777" w:rsidR="005721B8" w:rsidRPr="009F08DB" w:rsidRDefault="005721B8" w:rsidP="00190981">
            <w:pPr>
              <w:pStyle w:val="Textkrper"/>
              <w:spacing w:before="0" w:after="0"/>
              <w:rPr>
                <w:sz w:val="8"/>
                <w:szCs w:val="8"/>
                <w:lang w:val="de-DE"/>
              </w:rPr>
            </w:pPr>
          </w:p>
        </w:tc>
        <w:tc>
          <w:tcPr>
            <w:tcW w:w="7257" w:type="dxa"/>
          </w:tcPr>
          <w:p w14:paraId="2E5134AB" w14:textId="77777777" w:rsidR="005721B8" w:rsidRPr="009F08DB" w:rsidRDefault="005721B8" w:rsidP="00190981">
            <w:pPr>
              <w:pStyle w:val="Textkrper"/>
              <w:spacing w:before="0" w:after="0"/>
              <w:rPr>
                <w:sz w:val="8"/>
                <w:szCs w:val="8"/>
                <w:lang w:val="de-DE"/>
              </w:rPr>
            </w:pPr>
          </w:p>
        </w:tc>
      </w:tr>
      <w:tr w:rsidR="005721B8" w:rsidRPr="009F08DB" w14:paraId="6AA1185F" w14:textId="77777777" w:rsidTr="00190981">
        <w:trPr>
          <w:trHeight w:val="471"/>
        </w:trPr>
        <w:tc>
          <w:tcPr>
            <w:tcW w:w="2154" w:type="dxa"/>
            <w:shd w:val="clear" w:color="auto" w:fill="F2F2F2" w:themeFill="background1" w:themeFillShade="F2"/>
          </w:tcPr>
          <w:p w14:paraId="4BAC1383" w14:textId="2DCACCE3" w:rsidR="005721B8" w:rsidRPr="009F08DB" w:rsidRDefault="00D8280B" w:rsidP="00190981">
            <w:pPr>
              <w:pStyle w:val="Textkrper"/>
              <w:spacing w:after="0"/>
              <w:rPr>
                <w:b/>
                <w:lang w:val="de-DE"/>
              </w:rPr>
            </w:pPr>
            <w:r w:rsidRPr="009F08DB">
              <w:rPr>
                <w:b/>
                <w:lang w:val="de-DE"/>
              </w:rPr>
              <w:t>Testdurchführung</w:t>
            </w:r>
          </w:p>
        </w:tc>
        <w:tc>
          <w:tcPr>
            <w:tcW w:w="7257" w:type="dxa"/>
          </w:tcPr>
          <w:p w14:paraId="23756B46" w14:textId="77777777" w:rsidR="005721B8" w:rsidRPr="009F08DB" w:rsidRDefault="005721B8" w:rsidP="00190981">
            <w:pPr>
              <w:pStyle w:val="Textkrper"/>
              <w:spacing w:after="0"/>
              <w:rPr>
                <w:lang w:val="de-DE"/>
              </w:rPr>
            </w:pPr>
          </w:p>
        </w:tc>
      </w:tr>
      <w:tr w:rsidR="005721B8" w:rsidRPr="00897659" w14:paraId="436AF47C" w14:textId="77777777" w:rsidTr="00190981">
        <w:trPr>
          <w:trHeight w:val="697"/>
        </w:trPr>
        <w:tc>
          <w:tcPr>
            <w:tcW w:w="2154" w:type="dxa"/>
            <w:shd w:val="clear" w:color="auto" w:fill="F2F2F2" w:themeFill="background1" w:themeFillShade="F2"/>
          </w:tcPr>
          <w:p w14:paraId="1937B3CE" w14:textId="66CFCB40" w:rsidR="005721B8" w:rsidRPr="009F08DB" w:rsidRDefault="00D41D58" w:rsidP="00190981">
            <w:pPr>
              <w:pStyle w:val="Textkrper"/>
              <w:spacing w:after="0"/>
              <w:rPr>
                <w:lang w:val="de-DE"/>
              </w:rPr>
            </w:pPr>
            <w:r w:rsidRPr="009F08DB">
              <w:rPr>
                <w:lang w:val="de-DE"/>
              </w:rPr>
              <w:t>Testvoraussetzungen</w:t>
            </w:r>
          </w:p>
        </w:tc>
        <w:tc>
          <w:tcPr>
            <w:tcW w:w="7257" w:type="dxa"/>
          </w:tcPr>
          <w:p w14:paraId="0A2F6FE8" w14:textId="01C0B49E" w:rsidR="00352058" w:rsidRPr="009F08DB" w:rsidRDefault="00AE36C0" w:rsidP="00352058">
            <w:pPr>
              <w:pStyle w:val="BulletTabtext"/>
              <w:rPr>
                <w:lang w:val="de-DE"/>
              </w:rPr>
            </w:pPr>
            <w:r w:rsidRPr="009F08DB">
              <w:rPr>
                <w:lang w:val="de-DE"/>
              </w:rPr>
              <w:t>Maschine ist im Automatikbetrieb bereit</w:t>
            </w:r>
          </w:p>
          <w:p w14:paraId="3E0F9D4F" w14:textId="5DEEC113" w:rsidR="005721B8" w:rsidRPr="009F08DB" w:rsidRDefault="00352058" w:rsidP="00352058">
            <w:pPr>
              <w:pStyle w:val="BulletTabtext"/>
              <w:rPr>
                <w:lang w:val="de-DE"/>
              </w:rPr>
            </w:pPr>
            <w:r w:rsidRPr="009F08DB">
              <w:rPr>
                <w:lang w:val="de-DE"/>
              </w:rPr>
              <w:t xml:space="preserve">SWS 63 </w:t>
            </w:r>
            <w:r w:rsidR="00792679" w:rsidRPr="009F08DB">
              <w:rPr>
                <w:lang w:val="de-DE"/>
              </w:rPr>
              <w:t>„</w:t>
            </w:r>
            <w:r w:rsidR="00214753" w:rsidRPr="009F08DB">
              <w:rPr>
                <w:lang w:val="de-DE"/>
              </w:rPr>
              <w:t>Linienbetrieb vorgeschaltete Anlage</w:t>
            </w:r>
            <w:r w:rsidRPr="009F08DB">
              <w:rPr>
                <w:lang w:val="de-DE"/>
              </w:rPr>
              <w:t xml:space="preserve">” </w:t>
            </w:r>
            <w:r w:rsidR="00BB1ECE" w:rsidRPr="009F08DB">
              <w:rPr>
                <w:lang w:val="de-DE"/>
              </w:rPr>
              <w:t>ist aktiviert</w:t>
            </w:r>
          </w:p>
          <w:p w14:paraId="0AFA67C0" w14:textId="1B91A910" w:rsidR="00352058" w:rsidRPr="009F08DB" w:rsidRDefault="00352058" w:rsidP="00352058">
            <w:pPr>
              <w:pStyle w:val="Abstandshalter"/>
              <w:rPr>
                <w:lang w:val="de-DE"/>
              </w:rPr>
            </w:pPr>
          </w:p>
        </w:tc>
      </w:tr>
      <w:tr w:rsidR="005721B8" w:rsidRPr="00897659" w14:paraId="72AE0F36" w14:textId="77777777" w:rsidTr="00352058">
        <w:trPr>
          <w:trHeight w:val="212"/>
        </w:trPr>
        <w:tc>
          <w:tcPr>
            <w:tcW w:w="2154" w:type="dxa"/>
            <w:shd w:val="clear" w:color="auto" w:fill="F2F2F2" w:themeFill="background1" w:themeFillShade="F2"/>
          </w:tcPr>
          <w:p w14:paraId="79321AAD" w14:textId="4AD9F879" w:rsidR="005721B8" w:rsidRPr="009F08DB" w:rsidRDefault="00D8280B" w:rsidP="00190981">
            <w:pPr>
              <w:pStyle w:val="Textkrper"/>
              <w:spacing w:after="0"/>
              <w:rPr>
                <w:lang w:val="de-DE"/>
              </w:rPr>
            </w:pPr>
            <w:r w:rsidRPr="009F08DB">
              <w:rPr>
                <w:lang w:val="de-DE"/>
              </w:rPr>
              <w:t>Erforderliche Tätigkeit</w:t>
            </w:r>
          </w:p>
        </w:tc>
        <w:tc>
          <w:tcPr>
            <w:tcW w:w="7257" w:type="dxa"/>
          </w:tcPr>
          <w:p w14:paraId="630F9CA2" w14:textId="385F22AF" w:rsidR="005721B8" w:rsidRPr="009F08DB" w:rsidRDefault="00214753" w:rsidP="00352058">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Pr="009F08DB">
              <w:rPr>
                <w:lang w:val="de-DE"/>
              </w:rPr>
              <w:t xml:space="preserve"> drücken an TLT</w:t>
            </w:r>
          </w:p>
          <w:p w14:paraId="4003F3D5" w14:textId="38745C8F" w:rsidR="00352058" w:rsidRPr="009F08DB" w:rsidRDefault="00352058" w:rsidP="00352058">
            <w:pPr>
              <w:pStyle w:val="Abstandshalter"/>
              <w:rPr>
                <w:lang w:val="de-DE"/>
              </w:rPr>
            </w:pPr>
          </w:p>
        </w:tc>
      </w:tr>
      <w:tr w:rsidR="005721B8" w:rsidRPr="00897659" w14:paraId="36197983" w14:textId="77777777" w:rsidTr="00190981">
        <w:trPr>
          <w:trHeight w:val="697"/>
        </w:trPr>
        <w:tc>
          <w:tcPr>
            <w:tcW w:w="2154" w:type="dxa"/>
            <w:shd w:val="clear" w:color="auto" w:fill="F2F2F2" w:themeFill="background1" w:themeFillShade="F2"/>
          </w:tcPr>
          <w:p w14:paraId="1A8A8CD8" w14:textId="3DB825C9" w:rsidR="005721B8" w:rsidRPr="009F08DB" w:rsidRDefault="008C23D6" w:rsidP="00190981">
            <w:pPr>
              <w:pStyle w:val="Textkrper"/>
              <w:spacing w:after="0"/>
              <w:rPr>
                <w:lang w:val="de-DE"/>
              </w:rPr>
            </w:pPr>
            <w:r w:rsidRPr="009F08DB">
              <w:rPr>
                <w:lang w:val="de-DE"/>
              </w:rPr>
              <w:t>Folge</w:t>
            </w:r>
          </w:p>
        </w:tc>
        <w:tc>
          <w:tcPr>
            <w:tcW w:w="7257" w:type="dxa"/>
          </w:tcPr>
          <w:p w14:paraId="0A719BBD" w14:textId="42499284" w:rsidR="00352058" w:rsidRPr="009F08DB" w:rsidRDefault="00762C1A" w:rsidP="00352058">
            <w:pPr>
              <w:pStyle w:val="BulletTabtext"/>
              <w:rPr>
                <w:lang w:val="de-DE"/>
              </w:rPr>
            </w:pPr>
            <w:r w:rsidRPr="009F08DB">
              <w:rPr>
                <w:lang w:val="de-DE"/>
              </w:rPr>
              <w:t>Störmeldung erscheint im Bedienfeld</w:t>
            </w:r>
          </w:p>
          <w:p w14:paraId="0AF34B1E" w14:textId="4F9462A8" w:rsidR="005721B8" w:rsidRPr="009F08DB" w:rsidRDefault="000A4CB7" w:rsidP="00352058">
            <w:pPr>
              <w:pStyle w:val="BulletTabtext"/>
              <w:rPr>
                <w:lang w:val="de-DE"/>
              </w:rPr>
            </w:pPr>
            <w:r w:rsidRPr="009F08DB">
              <w:rPr>
                <w:lang w:val="de-DE"/>
              </w:rPr>
              <w:t>Maschine kann nicht gestartet werden, solange Störmeldung aktiv ist</w:t>
            </w:r>
          </w:p>
          <w:p w14:paraId="10054AF6" w14:textId="0B1A4C71" w:rsidR="00352058" w:rsidRPr="009F08DB" w:rsidRDefault="00352058" w:rsidP="00352058">
            <w:pPr>
              <w:pStyle w:val="Abstandshalter"/>
              <w:rPr>
                <w:lang w:val="de-DE"/>
              </w:rPr>
            </w:pPr>
          </w:p>
        </w:tc>
      </w:tr>
      <w:tr w:rsidR="005721B8" w:rsidRPr="009F08DB" w14:paraId="5D3AD8E1" w14:textId="77777777" w:rsidTr="00352058">
        <w:trPr>
          <w:trHeight w:val="290"/>
        </w:trPr>
        <w:tc>
          <w:tcPr>
            <w:tcW w:w="2154" w:type="dxa"/>
            <w:shd w:val="clear" w:color="auto" w:fill="F2F2F2" w:themeFill="background1" w:themeFillShade="F2"/>
          </w:tcPr>
          <w:p w14:paraId="0A576EA2" w14:textId="73427A4D" w:rsidR="005721B8" w:rsidRPr="009F08DB" w:rsidRDefault="00D8280B" w:rsidP="00190981">
            <w:pPr>
              <w:pStyle w:val="Textkrper"/>
              <w:spacing w:after="0"/>
              <w:rPr>
                <w:lang w:val="de-DE"/>
              </w:rPr>
            </w:pPr>
            <w:r w:rsidRPr="009F08DB">
              <w:rPr>
                <w:lang w:val="de-DE"/>
              </w:rPr>
              <w:t>Kommentare</w:t>
            </w:r>
          </w:p>
        </w:tc>
        <w:tc>
          <w:tcPr>
            <w:tcW w:w="7257" w:type="dxa"/>
          </w:tcPr>
          <w:p w14:paraId="573C00BC" w14:textId="46744718" w:rsidR="005721B8" w:rsidRPr="009F08DB" w:rsidRDefault="00AE36C0" w:rsidP="00190981">
            <w:pPr>
              <w:pStyle w:val="BulletTabtext"/>
              <w:rPr>
                <w:lang w:val="de-DE"/>
              </w:rPr>
            </w:pPr>
            <w:r w:rsidRPr="009F08DB">
              <w:rPr>
                <w:lang w:val="de-DE"/>
              </w:rPr>
              <w:t>Keine</w:t>
            </w:r>
          </w:p>
          <w:p w14:paraId="33F51BDE" w14:textId="77777777" w:rsidR="005721B8" w:rsidRPr="009F08DB" w:rsidRDefault="005721B8" w:rsidP="00190981">
            <w:pPr>
              <w:pStyle w:val="Abstandshalter"/>
              <w:rPr>
                <w:lang w:val="de-DE"/>
              </w:rPr>
            </w:pPr>
          </w:p>
        </w:tc>
      </w:tr>
      <w:tr w:rsidR="005721B8" w:rsidRPr="009F08DB" w14:paraId="54A5A6CF" w14:textId="77777777" w:rsidTr="00190981">
        <w:trPr>
          <w:trHeight w:val="697"/>
        </w:trPr>
        <w:tc>
          <w:tcPr>
            <w:tcW w:w="2154" w:type="dxa"/>
            <w:shd w:val="clear" w:color="auto" w:fill="F2F2F2" w:themeFill="background1" w:themeFillShade="F2"/>
          </w:tcPr>
          <w:p w14:paraId="539E68B3" w14:textId="2D436D10" w:rsidR="005721B8" w:rsidRPr="009F08DB" w:rsidRDefault="00D41D58" w:rsidP="00190981">
            <w:pPr>
              <w:pStyle w:val="Textkrper"/>
              <w:spacing w:after="0"/>
              <w:rPr>
                <w:lang w:val="de-DE"/>
              </w:rPr>
            </w:pPr>
            <w:r w:rsidRPr="009F08DB">
              <w:rPr>
                <w:lang w:val="de-DE"/>
              </w:rPr>
              <w:t>Quittierung</w:t>
            </w:r>
          </w:p>
        </w:tc>
        <w:tc>
          <w:tcPr>
            <w:tcW w:w="7257" w:type="dxa"/>
          </w:tcPr>
          <w:p w14:paraId="4BE7B434" w14:textId="60BAE3FE" w:rsidR="00352058" w:rsidRPr="009F08DB" w:rsidRDefault="00214753" w:rsidP="00352058">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Pr="009F08DB">
              <w:rPr>
                <w:lang w:val="de-DE"/>
              </w:rPr>
              <w:t xml:space="preserve"> entriegeln an TLT</w:t>
            </w:r>
          </w:p>
          <w:p w14:paraId="5924F03A" w14:textId="318F0BA3" w:rsidR="005721B8" w:rsidRPr="009F08DB" w:rsidRDefault="00762C1A" w:rsidP="0035205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F4712B6" w14:textId="745AC42D" w:rsidR="00352058" w:rsidRPr="009F08DB" w:rsidRDefault="00352058" w:rsidP="00352058">
            <w:pPr>
              <w:pStyle w:val="Abstandshalter"/>
              <w:rPr>
                <w:lang w:val="de-DE"/>
              </w:rPr>
            </w:pPr>
          </w:p>
        </w:tc>
      </w:tr>
    </w:tbl>
    <w:p w14:paraId="71FD331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A8FA8C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99E7FD5" w14:textId="21C28838"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09ACCF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DB52D16" w14:textId="29A8086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BC5FC6E" w14:textId="77777777" w:rsidTr="00190981">
        <w:trPr>
          <w:trHeight w:val="697"/>
        </w:trPr>
        <w:tc>
          <w:tcPr>
            <w:tcW w:w="2154" w:type="dxa"/>
            <w:tcBorders>
              <w:bottom w:val="nil"/>
            </w:tcBorders>
            <w:shd w:val="clear" w:color="auto" w:fill="F2F2F2" w:themeFill="background1" w:themeFillShade="F2"/>
          </w:tcPr>
          <w:p w14:paraId="644B3AB4" w14:textId="584F34E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517E5C1" w14:textId="1AC0E22B"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0D5F93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66048" behindDoc="0" locked="0" layoutInCell="1" allowOverlap="1" wp14:anchorId="01734790" wp14:editId="3E8D0766">
                      <wp:simplePos x="0" y="0"/>
                      <wp:positionH relativeFrom="column">
                        <wp:posOffset>-36195</wp:posOffset>
                      </wp:positionH>
                      <wp:positionV relativeFrom="line">
                        <wp:posOffset>36195</wp:posOffset>
                      </wp:positionV>
                      <wp:extent cx="820800" cy="320400"/>
                      <wp:effectExtent l="0" t="0" r="17780" b="22860"/>
                      <wp:wrapNone/>
                      <wp:docPr id="293275826" name="Rechteck: abgerundete Ecken 29327582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214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34790" id="Rechteck: abgerundete Ecken 293275826" o:spid="_x0000_s2895" style="position:absolute;left:0;text-align:left;margin-left:-2.85pt;margin-top:2.85pt;width:64.65pt;height:25.25pt;z-index:254466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DvVdh&#10;vwIAAMgFAAAOAAAAAAAAAAAAAAAAAC4CAABkcnMvZTJvRG9jLnhtbFBLAQItABQABgAIAAAAIQA1&#10;k1522gAAAAcBAAAPAAAAAAAAAAAAAAAAABkFAABkcnMvZG93bnJldi54bWxQSwUGAAAAAAQABADz&#10;AAAAIAYAAAAA&#10;" filled="f" strokecolor="black [3213]" strokeweight=".5pt">
                      <v:textbox>
                        <w:txbxContent>
                          <w:p w14:paraId="73521418" w14:textId="77777777" w:rsidR="00BD5E17" w:rsidRDefault="00BD5E17" w:rsidP="005721B8">
                            <w:pPr>
                              <w:jc w:val="center"/>
                            </w:pPr>
                            <w:r>
                              <w:t>x</w:t>
                            </w:r>
                          </w:p>
                        </w:txbxContent>
                      </v:textbox>
                      <w10:wrap anchory="line"/>
                    </v:roundrect>
                  </w:pict>
                </mc:Fallback>
              </mc:AlternateContent>
            </w:r>
          </w:p>
        </w:tc>
      </w:tr>
      <w:tr w:rsidR="005721B8" w:rsidRPr="00897659" w14:paraId="3EA09C17" w14:textId="77777777" w:rsidTr="00190981">
        <w:trPr>
          <w:trHeight w:val="697"/>
        </w:trPr>
        <w:tc>
          <w:tcPr>
            <w:tcW w:w="2154" w:type="dxa"/>
            <w:tcBorders>
              <w:top w:val="nil"/>
              <w:bottom w:val="nil"/>
            </w:tcBorders>
            <w:shd w:val="clear" w:color="auto" w:fill="F2F2F2" w:themeFill="background1" w:themeFillShade="F2"/>
          </w:tcPr>
          <w:p w14:paraId="5571FF2C" w14:textId="77777777" w:rsidR="005721B8" w:rsidRPr="009F08DB" w:rsidRDefault="005721B8" w:rsidP="00190981">
            <w:pPr>
              <w:pStyle w:val="Textkrper"/>
              <w:spacing w:after="0"/>
              <w:rPr>
                <w:lang w:val="de-DE"/>
              </w:rPr>
            </w:pPr>
          </w:p>
        </w:tc>
        <w:tc>
          <w:tcPr>
            <w:tcW w:w="5839" w:type="dxa"/>
            <w:tcBorders>
              <w:top w:val="nil"/>
              <w:bottom w:val="nil"/>
            </w:tcBorders>
          </w:tcPr>
          <w:p w14:paraId="11571474" w14:textId="44EDE37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4B854F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73216" behindDoc="0" locked="0" layoutInCell="1" allowOverlap="1" wp14:anchorId="4361B4B7" wp14:editId="165E9B90">
                      <wp:simplePos x="0" y="0"/>
                      <wp:positionH relativeFrom="column">
                        <wp:posOffset>-36195</wp:posOffset>
                      </wp:positionH>
                      <wp:positionV relativeFrom="line">
                        <wp:posOffset>36195</wp:posOffset>
                      </wp:positionV>
                      <wp:extent cx="820800" cy="320400"/>
                      <wp:effectExtent l="0" t="0" r="17780" b="22860"/>
                      <wp:wrapNone/>
                      <wp:docPr id="293275827" name="Rechteck: abgerundete Ecken 2932758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9CB2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1B4B7" id="Rechteck: abgerundete Ecken 293275827" o:spid="_x0000_s2896" style="position:absolute;left:0;text-align:left;margin-left:-2.85pt;margin-top:2.85pt;width:64.65pt;height:25.25pt;z-index:254473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pHW2S+&#10;AgAAyAUAAA4AAAAAAAAAAAAAAAAALgIAAGRycy9lMm9Eb2MueG1sUEsBAi0AFAAGAAgAAAAhADWT&#10;XnbaAAAABwEAAA8AAAAAAAAAAAAAAAAAGAUAAGRycy9kb3ducmV2LnhtbFBLBQYAAAAABAAEAPMA&#10;AAAfBgAAAAA=&#10;" filled="f" strokecolor="black [3213]" strokeweight=".5pt">
                      <v:textbox>
                        <w:txbxContent>
                          <w:p w14:paraId="2ED9CB2A" w14:textId="77777777" w:rsidR="00BD5E17" w:rsidRDefault="00BD5E17" w:rsidP="005721B8">
                            <w:pPr>
                              <w:jc w:val="center"/>
                            </w:pPr>
                            <w:r>
                              <w:t>x</w:t>
                            </w:r>
                          </w:p>
                        </w:txbxContent>
                      </v:textbox>
                      <w10:wrap anchory="line"/>
                    </v:roundrect>
                  </w:pict>
                </mc:Fallback>
              </mc:AlternateContent>
            </w:r>
          </w:p>
        </w:tc>
      </w:tr>
      <w:tr w:rsidR="005721B8" w:rsidRPr="009F08DB" w14:paraId="0C55A52A" w14:textId="77777777" w:rsidTr="00190981">
        <w:trPr>
          <w:trHeight w:val="1701"/>
        </w:trPr>
        <w:tc>
          <w:tcPr>
            <w:tcW w:w="2154" w:type="dxa"/>
            <w:shd w:val="clear" w:color="auto" w:fill="F2F2F2" w:themeFill="background1" w:themeFillShade="F2"/>
          </w:tcPr>
          <w:p w14:paraId="0B17BB2C" w14:textId="312D972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8742FA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70144" behindDoc="0" locked="0" layoutInCell="1" allowOverlap="1" wp14:anchorId="771E5E7F" wp14:editId="631C2B91">
                      <wp:simplePos x="0" y="0"/>
                      <wp:positionH relativeFrom="column">
                        <wp:posOffset>-5715</wp:posOffset>
                      </wp:positionH>
                      <wp:positionV relativeFrom="line">
                        <wp:posOffset>72390</wp:posOffset>
                      </wp:positionV>
                      <wp:extent cx="4500000" cy="942975"/>
                      <wp:effectExtent l="0" t="0" r="15240" b="28575"/>
                      <wp:wrapNone/>
                      <wp:docPr id="293275830" name="Rechteck: abgerundete Ecken 29327583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1801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E5E7F" id="Rechteck: abgerundete Ecken 293275830" o:spid="_x0000_s2897" style="position:absolute;left:0;text-align:left;margin-left:-.45pt;margin-top:5.7pt;width:354.35pt;height:74.25pt;z-index:254470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vi24/&#10;vQIAAMkFAAAOAAAAAAAAAAAAAAAAAC4CAABkcnMvZTJvRG9jLnhtbFBLAQItABQABgAIAAAAIQDv&#10;Mn/u3AAAAAgBAAAPAAAAAAAAAAAAAAAAABcFAABkcnMvZG93bnJldi54bWxQSwUGAAAAAAQABADz&#10;AAAAIAYAAAAA&#10;" filled="f" strokecolor="black [3213]" strokeweight=".5pt">
                      <v:textbox>
                        <w:txbxContent>
                          <w:p w14:paraId="6A718015" w14:textId="77777777" w:rsidR="00BD5E17" w:rsidRDefault="00BD5E17" w:rsidP="005721B8">
                            <w:pPr>
                              <w:jc w:val="center"/>
                            </w:pPr>
                            <w:r>
                              <w:t>x</w:t>
                            </w:r>
                          </w:p>
                        </w:txbxContent>
                      </v:textbox>
                      <w10:wrap anchory="line"/>
                    </v:roundrect>
                  </w:pict>
                </mc:Fallback>
              </mc:AlternateContent>
            </w:r>
          </w:p>
        </w:tc>
      </w:tr>
    </w:tbl>
    <w:p w14:paraId="4CAE0144" w14:textId="77777777" w:rsidR="005721B8" w:rsidRPr="009F08DB" w:rsidRDefault="005721B8" w:rsidP="005721B8">
      <w:pPr>
        <w:pStyle w:val="Textkrper"/>
        <w:rPr>
          <w:lang w:val="de-DE"/>
        </w:rPr>
      </w:pPr>
    </w:p>
    <w:p w14:paraId="4A7372B5" w14:textId="2EF7D27A" w:rsidR="005721B8" w:rsidRDefault="005721B8" w:rsidP="005721B8">
      <w:pPr>
        <w:pStyle w:val="Textkrper"/>
        <w:rPr>
          <w:lang w:val="de-DE"/>
        </w:rPr>
      </w:pPr>
    </w:p>
    <w:p w14:paraId="74525D78" w14:textId="77777777" w:rsidR="00D87089" w:rsidRPr="009F08DB" w:rsidRDefault="00D87089" w:rsidP="005721B8">
      <w:pPr>
        <w:pStyle w:val="Textkrper"/>
        <w:rPr>
          <w:lang w:val="de-DE"/>
        </w:rPr>
      </w:pPr>
    </w:p>
    <w:p w14:paraId="4A045DE6" w14:textId="175AE639" w:rsidR="005721B8" w:rsidRPr="009F08DB" w:rsidRDefault="005721B8" w:rsidP="005721B8">
      <w:pPr>
        <w:pStyle w:val="Textkrper"/>
        <w:rPr>
          <w:lang w:val="de-DE"/>
        </w:rPr>
      </w:pPr>
    </w:p>
    <w:p w14:paraId="153ED15B" w14:textId="77777777" w:rsidR="00352058" w:rsidRPr="009F08DB" w:rsidRDefault="0035205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AFE1639" w14:textId="77777777" w:rsidTr="00626664">
        <w:trPr>
          <w:trHeight w:val="1020"/>
        </w:trPr>
        <w:tc>
          <w:tcPr>
            <w:tcW w:w="2154" w:type="dxa"/>
            <w:shd w:val="clear" w:color="auto" w:fill="F2F2F2" w:themeFill="background1" w:themeFillShade="F2"/>
          </w:tcPr>
          <w:p w14:paraId="249319B9" w14:textId="7D5A8FF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A4E8787" w14:textId="3D1B4C00" w:rsidR="00626664" w:rsidRPr="009F08DB" w:rsidRDefault="00745279" w:rsidP="00190981">
            <w:pPr>
              <w:pStyle w:val="Textkrper"/>
              <w:tabs>
                <w:tab w:val="left" w:pos="284"/>
              </w:tabs>
              <w:spacing w:after="0"/>
              <w:rPr>
                <w:lang w:val="de-DE"/>
              </w:rPr>
            </w:pPr>
            <w:r w:rsidRPr="009F08DB">
              <w:rPr>
                <w:lang w:val="de-DE"/>
              </w:rPr>
              <w:t>ja/nein</w:t>
            </w:r>
          </w:p>
          <w:p w14:paraId="71B21E2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85536" behindDoc="0" locked="0" layoutInCell="1" allowOverlap="1" wp14:anchorId="4AC03636" wp14:editId="4AEC9BF8">
                      <wp:simplePos x="0" y="0"/>
                      <wp:positionH relativeFrom="column">
                        <wp:posOffset>635</wp:posOffset>
                      </wp:positionH>
                      <wp:positionV relativeFrom="paragraph">
                        <wp:posOffset>36195</wp:posOffset>
                      </wp:positionV>
                      <wp:extent cx="820800" cy="320400"/>
                      <wp:effectExtent l="0" t="0" r="17780" b="22860"/>
                      <wp:wrapNone/>
                      <wp:docPr id="293275831" name="Rechteck: abgerundete Ecken 2932758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B9D1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C03636" id="Rechteck: abgerundete Ecken 293275831" o:spid="_x0000_s2898" style="position:absolute;left:0;text-align:left;margin-left:.05pt;margin-top:2.85pt;width:64.65pt;height:25.25pt;z-index:2579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8bvg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Ef28bvgIA&#10;AMgFAAAOAAAAAAAAAAAAAAAAAC4CAABkcnMvZTJvRG9jLnhtbFBLAQItABQABgAIAAAAIQCbrlPC&#10;2AAAAAUBAAAPAAAAAAAAAAAAAAAAABgFAABkcnMvZG93bnJldi54bWxQSwUGAAAAAAQABADzAAAA&#10;HQYAAAAA&#10;" filled="f" strokecolor="black [3213]" strokeweight=".5pt">
                      <v:textbox>
                        <w:txbxContent>
                          <w:p w14:paraId="1F4B9D11" w14:textId="77777777" w:rsidR="00BD5E17" w:rsidRDefault="00BD5E17" w:rsidP="005721B8">
                            <w:pPr>
                              <w:jc w:val="center"/>
                            </w:pPr>
                            <w:r>
                              <w:t>x</w:t>
                            </w:r>
                          </w:p>
                        </w:txbxContent>
                      </v:textbox>
                    </v:roundrect>
                  </w:pict>
                </mc:Fallback>
              </mc:AlternateContent>
            </w:r>
          </w:p>
        </w:tc>
        <w:tc>
          <w:tcPr>
            <w:tcW w:w="5839" w:type="dxa"/>
            <w:shd w:val="clear" w:color="auto" w:fill="auto"/>
          </w:tcPr>
          <w:p w14:paraId="593BD5BF" w14:textId="238139F8" w:rsidR="00626664" w:rsidRPr="009F08DB" w:rsidRDefault="00745279" w:rsidP="00190981">
            <w:pPr>
              <w:pStyle w:val="Textkrper"/>
              <w:tabs>
                <w:tab w:val="left" w:pos="284"/>
              </w:tabs>
              <w:spacing w:after="0"/>
              <w:rPr>
                <w:lang w:val="de-DE"/>
              </w:rPr>
            </w:pPr>
            <w:r w:rsidRPr="009F08DB">
              <w:rPr>
                <w:lang w:val="de-DE"/>
              </w:rPr>
              <w:t>Datum/Kurzzeichen</w:t>
            </w:r>
          </w:p>
          <w:p w14:paraId="6783EBE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86560" behindDoc="0" locked="0" layoutInCell="1" allowOverlap="1" wp14:anchorId="72285793" wp14:editId="10B4A47B">
                      <wp:simplePos x="0" y="0"/>
                      <wp:positionH relativeFrom="column">
                        <wp:posOffset>1746</wp:posOffset>
                      </wp:positionH>
                      <wp:positionV relativeFrom="line">
                        <wp:posOffset>32703</wp:posOffset>
                      </wp:positionV>
                      <wp:extent cx="3592354" cy="320400"/>
                      <wp:effectExtent l="0" t="0" r="27305" b="22860"/>
                      <wp:wrapNone/>
                      <wp:docPr id="293275832" name="Rechteck: abgerundete Ecken 29327583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5D2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285793" id="Rechteck: abgerundete Ecken 293275832" o:spid="_x0000_s2899" style="position:absolute;left:0;text-align:left;margin-left:.15pt;margin-top:2.6pt;width:282.85pt;height:25.25pt;z-index:257986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Ezwg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CI&#10;otEzwgIAAMkFAAAOAAAAAAAAAAAAAAAAAC4CAABkcnMvZTJvRG9jLnhtbFBLAQItABQABgAIAAAA&#10;IQAQkX2+2gAAAAUBAAAPAAAAAAAAAAAAAAAAABwFAABkcnMvZG93bnJldi54bWxQSwUGAAAAAAQA&#10;BADzAAAAIwYAAAAA&#10;" filled="f" strokecolor="black [3213]" strokeweight=".5pt">
                      <v:textbox>
                        <w:txbxContent>
                          <w:p w14:paraId="32D55D2F" w14:textId="77777777" w:rsidR="00BD5E17" w:rsidRDefault="00BD5E17" w:rsidP="005721B8">
                            <w:pPr>
                              <w:jc w:val="center"/>
                            </w:pPr>
                            <w:r>
                              <w:t>x</w:t>
                            </w:r>
                          </w:p>
                        </w:txbxContent>
                      </v:textbox>
                      <w10:wrap anchory="line"/>
                    </v:roundrect>
                  </w:pict>
                </mc:Fallback>
              </mc:AlternateContent>
            </w:r>
          </w:p>
        </w:tc>
      </w:tr>
      <w:tr w:rsidR="00626664" w:rsidRPr="009F08DB" w14:paraId="78487C3B" w14:textId="77777777" w:rsidTr="00626664">
        <w:trPr>
          <w:trHeight w:val="1020"/>
        </w:trPr>
        <w:tc>
          <w:tcPr>
            <w:tcW w:w="2154" w:type="dxa"/>
            <w:shd w:val="clear" w:color="auto" w:fill="F2F2F2" w:themeFill="background1" w:themeFillShade="F2"/>
          </w:tcPr>
          <w:p w14:paraId="10A7549D" w14:textId="76DF2C3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E65BE95" w14:textId="36F3DF0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87584" behindDoc="0" locked="0" layoutInCell="1" allowOverlap="1" wp14:anchorId="7D16C2BE" wp14:editId="6D39FED6">
                      <wp:simplePos x="0" y="0"/>
                      <wp:positionH relativeFrom="column">
                        <wp:posOffset>-5715</wp:posOffset>
                      </wp:positionH>
                      <wp:positionV relativeFrom="line">
                        <wp:posOffset>252095</wp:posOffset>
                      </wp:positionV>
                      <wp:extent cx="4500000" cy="320400"/>
                      <wp:effectExtent l="0" t="0" r="15240" b="22860"/>
                      <wp:wrapNone/>
                      <wp:docPr id="293275833" name="Rechteck: abgerundete Ecken 29327583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649CE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6C2BE" id="Rechteck: abgerundete Ecken 293275833" o:spid="_x0000_s2900" style="position:absolute;left:0;text-align:left;margin-left:-.45pt;margin-top:19.85pt;width:354.35pt;height:25.25pt;z-index:257987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Ebdmby8&#10;AgAAyQUAAA4AAAAAAAAAAAAAAAAALgIAAGRycy9lMm9Eb2MueG1sUEsBAi0AFAAGAAgAAAAhAHhH&#10;TL3cAAAABwEAAA8AAAAAAAAAAAAAAAAAFgUAAGRycy9kb3ducmV2LnhtbFBLBQYAAAAABAAEAPMA&#10;AAAfBgAAAAA=&#10;" filled="f" strokecolor="black [3213]" strokeweight=".5pt">
                      <v:textbox>
                        <w:txbxContent>
                          <w:p w14:paraId="3E649CE8"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04D5922" w14:textId="77777777" w:rsidR="00626664" w:rsidRPr="009F08DB" w:rsidRDefault="00626664" w:rsidP="00190981">
            <w:pPr>
              <w:pStyle w:val="Textkrper"/>
              <w:tabs>
                <w:tab w:val="left" w:pos="284"/>
              </w:tabs>
              <w:spacing w:after="0"/>
              <w:rPr>
                <w:lang w:val="de-DE"/>
              </w:rPr>
            </w:pPr>
          </w:p>
        </w:tc>
      </w:tr>
    </w:tbl>
    <w:p w14:paraId="0FD2CDE9" w14:textId="77777777" w:rsidR="005721B8" w:rsidRPr="009F08DB" w:rsidRDefault="005721B8" w:rsidP="005721B8">
      <w:pPr>
        <w:rPr>
          <w:rFonts w:ascii="Arial" w:hAnsi="Arial"/>
          <w:lang w:val="de-DE"/>
        </w:rPr>
      </w:pPr>
      <w:r w:rsidRPr="009F08DB">
        <w:rPr>
          <w:lang w:val="de-DE"/>
        </w:rPr>
        <w:br w:type="page"/>
      </w:r>
    </w:p>
    <w:p w14:paraId="25321B78" w14:textId="20EB922C" w:rsidR="005721B8" w:rsidRPr="009F08DB" w:rsidRDefault="00352058" w:rsidP="00897659">
      <w:pPr>
        <w:pStyle w:val="berschrift3nummeriert"/>
        <w:rPr>
          <w:lang w:val="de-DE"/>
        </w:rPr>
      </w:pPr>
      <w:bookmarkStart w:id="193" w:name="_Toc118817705"/>
      <w:r w:rsidRPr="009F08DB">
        <w:rPr>
          <w:lang w:val="de-DE"/>
        </w:rPr>
        <w:t>FLT 413: VIAL</w:t>
      </w:r>
      <w:r w:rsidR="00A77F08" w:rsidRPr="009F08DB">
        <w:rPr>
          <w:lang w:val="de-DE"/>
        </w:rPr>
        <w:t>ZUFÜHRUNG</w:t>
      </w:r>
      <w:r w:rsidRPr="009F08DB">
        <w:rPr>
          <w:lang w:val="de-DE"/>
        </w:rPr>
        <w:t xml:space="preserve">: </w:t>
      </w:r>
      <w:r w:rsidR="0089525A" w:rsidRPr="009F08DB">
        <w:rPr>
          <w:lang w:val="de-DE"/>
        </w:rPr>
        <w:t>BESCHUTZUNG</w:t>
      </w:r>
      <w:r w:rsidRPr="009F08DB">
        <w:rPr>
          <w:lang w:val="de-DE"/>
        </w:rPr>
        <w:t>: S</w:t>
      </w:r>
      <w:r w:rsidR="00A77F08" w:rsidRPr="009F08DB">
        <w:rPr>
          <w:lang w:val="de-DE"/>
        </w:rPr>
        <w:t>ICHERHEITSRELAIS</w:t>
      </w:r>
      <w:r w:rsidRPr="009F08DB">
        <w:rPr>
          <w:lang w:val="de-DE"/>
        </w:rPr>
        <w:t xml:space="preserve"> N</w:t>
      </w:r>
      <w:r w:rsidR="00A77F08" w:rsidRPr="009F08DB">
        <w:rPr>
          <w:lang w:val="de-DE"/>
        </w:rPr>
        <w:t>ICH</w:t>
      </w:r>
      <w:r w:rsidRPr="009F08DB">
        <w:rPr>
          <w:lang w:val="de-DE"/>
        </w:rPr>
        <w:t>T A</w:t>
      </w:r>
      <w:r w:rsidR="00A77F08" w:rsidRPr="009F08DB">
        <w:rPr>
          <w:lang w:val="de-DE"/>
        </w:rPr>
        <w:t>K</w:t>
      </w:r>
      <w:r w:rsidRPr="009F08DB">
        <w:rPr>
          <w:lang w:val="de-DE"/>
        </w:rPr>
        <w:t>TIV</w:t>
      </w:r>
      <w:bookmarkEnd w:id="193"/>
    </w:p>
    <w:p w14:paraId="0E548A7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157736A" w14:textId="77777777" w:rsidTr="00352058">
        <w:trPr>
          <w:trHeight w:val="353"/>
        </w:trPr>
        <w:tc>
          <w:tcPr>
            <w:tcW w:w="2154" w:type="dxa"/>
            <w:shd w:val="clear" w:color="auto" w:fill="F2F2F2" w:themeFill="background1" w:themeFillShade="F2"/>
          </w:tcPr>
          <w:p w14:paraId="5C4F94DF" w14:textId="7E7E2733" w:rsidR="005721B8" w:rsidRPr="009F08DB" w:rsidRDefault="00D8280B" w:rsidP="00190981">
            <w:pPr>
              <w:pStyle w:val="Textkrper"/>
              <w:spacing w:after="0"/>
              <w:rPr>
                <w:b/>
                <w:lang w:val="de-DE"/>
              </w:rPr>
            </w:pPr>
            <w:r w:rsidRPr="009F08DB">
              <w:rPr>
                <w:b/>
                <w:lang w:val="de-DE"/>
              </w:rPr>
              <w:t>Testziel</w:t>
            </w:r>
          </w:p>
        </w:tc>
        <w:tc>
          <w:tcPr>
            <w:tcW w:w="7257" w:type="dxa"/>
          </w:tcPr>
          <w:p w14:paraId="6A3B1FF4" w14:textId="0EB7E9A7" w:rsidR="005721B8" w:rsidRPr="009F08DB" w:rsidRDefault="00A7704C" w:rsidP="00190981">
            <w:pPr>
              <w:pStyle w:val="BulletTabtext"/>
              <w:rPr>
                <w:lang w:val="de-DE"/>
              </w:rPr>
            </w:pPr>
            <w:r w:rsidRPr="009F08DB">
              <w:rPr>
                <w:lang w:val="de-DE"/>
              </w:rPr>
              <w:t>Test, ob die richtige Störmeldung im Bedienfeld erscheint</w:t>
            </w:r>
          </w:p>
          <w:p w14:paraId="740F12F7" w14:textId="5BC68723" w:rsidR="00352058" w:rsidRPr="009F08DB" w:rsidRDefault="00352058" w:rsidP="00352058">
            <w:pPr>
              <w:pStyle w:val="Abstandshalter"/>
              <w:rPr>
                <w:lang w:val="de-DE"/>
              </w:rPr>
            </w:pPr>
          </w:p>
        </w:tc>
      </w:tr>
      <w:tr w:rsidR="005721B8" w:rsidRPr="00897659" w14:paraId="528246E1" w14:textId="77777777" w:rsidTr="00190981">
        <w:trPr>
          <w:trHeight w:val="170"/>
        </w:trPr>
        <w:tc>
          <w:tcPr>
            <w:tcW w:w="2154" w:type="dxa"/>
          </w:tcPr>
          <w:p w14:paraId="12F3495B" w14:textId="77777777" w:rsidR="005721B8" w:rsidRPr="009F08DB" w:rsidRDefault="005721B8" w:rsidP="00190981">
            <w:pPr>
              <w:pStyle w:val="Textkrper"/>
              <w:spacing w:before="0" w:after="0"/>
              <w:rPr>
                <w:sz w:val="8"/>
                <w:szCs w:val="8"/>
                <w:lang w:val="de-DE"/>
              </w:rPr>
            </w:pPr>
          </w:p>
        </w:tc>
        <w:tc>
          <w:tcPr>
            <w:tcW w:w="7257" w:type="dxa"/>
          </w:tcPr>
          <w:p w14:paraId="1A51E31B" w14:textId="77777777" w:rsidR="005721B8" w:rsidRPr="009F08DB" w:rsidRDefault="005721B8" w:rsidP="00190981">
            <w:pPr>
              <w:pStyle w:val="Textkrper"/>
              <w:spacing w:before="0" w:after="0"/>
              <w:rPr>
                <w:sz w:val="8"/>
                <w:szCs w:val="8"/>
                <w:lang w:val="de-DE"/>
              </w:rPr>
            </w:pPr>
          </w:p>
        </w:tc>
      </w:tr>
      <w:tr w:rsidR="005721B8" w:rsidRPr="009F08DB" w14:paraId="71D24827" w14:textId="77777777" w:rsidTr="00190981">
        <w:trPr>
          <w:trHeight w:val="471"/>
        </w:trPr>
        <w:tc>
          <w:tcPr>
            <w:tcW w:w="2154" w:type="dxa"/>
            <w:shd w:val="clear" w:color="auto" w:fill="F2F2F2" w:themeFill="background1" w:themeFillShade="F2"/>
          </w:tcPr>
          <w:p w14:paraId="6AE6138B" w14:textId="508D5825" w:rsidR="005721B8" w:rsidRPr="009F08DB" w:rsidRDefault="00D8280B" w:rsidP="00190981">
            <w:pPr>
              <w:pStyle w:val="Textkrper"/>
              <w:spacing w:after="0"/>
              <w:rPr>
                <w:b/>
                <w:lang w:val="de-DE"/>
              </w:rPr>
            </w:pPr>
            <w:r w:rsidRPr="009F08DB">
              <w:rPr>
                <w:b/>
                <w:lang w:val="de-DE"/>
              </w:rPr>
              <w:t>Testdurchführung</w:t>
            </w:r>
          </w:p>
        </w:tc>
        <w:tc>
          <w:tcPr>
            <w:tcW w:w="7257" w:type="dxa"/>
          </w:tcPr>
          <w:p w14:paraId="1788AFF0" w14:textId="77777777" w:rsidR="005721B8" w:rsidRPr="009F08DB" w:rsidRDefault="005721B8" w:rsidP="00190981">
            <w:pPr>
              <w:pStyle w:val="Textkrper"/>
              <w:spacing w:after="0"/>
              <w:rPr>
                <w:lang w:val="de-DE"/>
              </w:rPr>
            </w:pPr>
          </w:p>
        </w:tc>
      </w:tr>
      <w:tr w:rsidR="005721B8" w:rsidRPr="009F08DB" w14:paraId="365C287E" w14:textId="77777777" w:rsidTr="00190981">
        <w:trPr>
          <w:trHeight w:val="697"/>
        </w:trPr>
        <w:tc>
          <w:tcPr>
            <w:tcW w:w="2154" w:type="dxa"/>
            <w:shd w:val="clear" w:color="auto" w:fill="F2F2F2" w:themeFill="background1" w:themeFillShade="F2"/>
          </w:tcPr>
          <w:p w14:paraId="1A8AA7EE" w14:textId="628BFFC7" w:rsidR="005721B8" w:rsidRPr="009F08DB" w:rsidRDefault="00D41D58" w:rsidP="00190981">
            <w:pPr>
              <w:pStyle w:val="Textkrper"/>
              <w:spacing w:after="0"/>
              <w:rPr>
                <w:lang w:val="de-DE"/>
              </w:rPr>
            </w:pPr>
            <w:r w:rsidRPr="009F08DB">
              <w:rPr>
                <w:lang w:val="de-DE"/>
              </w:rPr>
              <w:t>Testvoraussetzungen</w:t>
            </w:r>
          </w:p>
        </w:tc>
        <w:tc>
          <w:tcPr>
            <w:tcW w:w="7257" w:type="dxa"/>
          </w:tcPr>
          <w:p w14:paraId="3B391E92" w14:textId="4CA33066" w:rsidR="00352058" w:rsidRPr="009F08DB" w:rsidRDefault="00AE36C0" w:rsidP="00352058">
            <w:pPr>
              <w:pStyle w:val="BulletTabtext"/>
              <w:rPr>
                <w:lang w:val="de-DE"/>
              </w:rPr>
            </w:pPr>
            <w:r w:rsidRPr="009F08DB">
              <w:rPr>
                <w:lang w:val="de-DE"/>
              </w:rPr>
              <w:t>Maschine ist im Automatikbetrieb bereit</w:t>
            </w:r>
          </w:p>
          <w:p w14:paraId="6CD68064" w14:textId="2E730EE3" w:rsidR="005721B8" w:rsidRPr="009F08DB" w:rsidRDefault="00B42061" w:rsidP="00352058">
            <w:pPr>
              <w:pStyle w:val="BulletTabtext"/>
              <w:rPr>
                <w:lang w:val="de-DE"/>
              </w:rPr>
            </w:pPr>
            <w:r w:rsidRPr="009F08DB">
              <w:rPr>
                <w:lang w:val="de-DE"/>
              </w:rPr>
              <w:t>Alle Schutze sind geschlossen</w:t>
            </w:r>
          </w:p>
          <w:p w14:paraId="3D95C966" w14:textId="70B50D92" w:rsidR="00352058" w:rsidRPr="009F08DB" w:rsidRDefault="00352058" w:rsidP="00352058">
            <w:pPr>
              <w:pStyle w:val="Abstandshalter"/>
              <w:rPr>
                <w:lang w:val="de-DE"/>
              </w:rPr>
            </w:pPr>
          </w:p>
        </w:tc>
      </w:tr>
      <w:tr w:rsidR="005721B8" w:rsidRPr="009F08DB" w14:paraId="37CC8594" w14:textId="77777777" w:rsidTr="00352058">
        <w:trPr>
          <w:trHeight w:val="402"/>
        </w:trPr>
        <w:tc>
          <w:tcPr>
            <w:tcW w:w="2154" w:type="dxa"/>
            <w:shd w:val="clear" w:color="auto" w:fill="F2F2F2" w:themeFill="background1" w:themeFillShade="F2"/>
          </w:tcPr>
          <w:p w14:paraId="088A4CD5" w14:textId="49EFB381" w:rsidR="005721B8" w:rsidRPr="009F08DB" w:rsidRDefault="00D8280B" w:rsidP="00190981">
            <w:pPr>
              <w:pStyle w:val="Textkrper"/>
              <w:spacing w:after="0"/>
              <w:rPr>
                <w:lang w:val="de-DE"/>
              </w:rPr>
            </w:pPr>
            <w:r w:rsidRPr="009F08DB">
              <w:rPr>
                <w:lang w:val="de-DE"/>
              </w:rPr>
              <w:t>Erforderliche Tätigkeit</w:t>
            </w:r>
          </w:p>
        </w:tc>
        <w:tc>
          <w:tcPr>
            <w:tcW w:w="7257" w:type="dxa"/>
          </w:tcPr>
          <w:p w14:paraId="7720791B" w14:textId="000396D5" w:rsidR="005721B8" w:rsidRPr="009F08DB" w:rsidRDefault="00EA3973" w:rsidP="00352058">
            <w:pPr>
              <w:pStyle w:val="BulletTabtext"/>
              <w:rPr>
                <w:lang w:val="de-DE"/>
              </w:rPr>
            </w:pPr>
            <w:r w:rsidRPr="009F08DB">
              <w:rPr>
                <w:lang w:val="de-DE"/>
              </w:rPr>
              <w:t xml:space="preserve">Eingang </w:t>
            </w:r>
            <w:r w:rsidR="00792679" w:rsidRPr="009F08DB">
              <w:rPr>
                <w:lang w:val="de-DE"/>
              </w:rPr>
              <w:t>„</w:t>
            </w:r>
            <w:r w:rsidR="00352058" w:rsidRPr="009F08DB">
              <w:rPr>
                <w:lang w:val="de-DE"/>
              </w:rPr>
              <w:t>54K181” Pin A1</w:t>
            </w:r>
            <w:r w:rsidR="0065611C" w:rsidRPr="009F08DB">
              <w:rPr>
                <w:lang w:val="de-DE"/>
              </w:rPr>
              <w:t xml:space="preserve"> ausstecken</w:t>
            </w:r>
          </w:p>
          <w:p w14:paraId="69DBFED8" w14:textId="16D7FD63" w:rsidR="00352058" w:rsidRPr="009F08DB" w:rsidRDefault="00352058" w:rsidP="00352058">
            <w:pPr>
              <w:pStyle w:val="Abstandshalter"/>
              <w:rPr>
                <w:lang w:val="de-DE"/>
              </w:rPr>
            </w:pPr>
          </w:p>
        </w:tc>
      </w:tr>
      <w:tr w:rsidR="005721B8" w:rsidRPr="00897659" w14:paraId="09E04212" w14:textId="77777777" w:rsidTr="00190981">
        <w:trPr>
          <w:trHeight w:val="697"/>
        </w:trPr>
        <w:tc>
          <w:tcPr>
            <w:tcW w:w="2154" w:type="dxa"/>
            <w:shd w:val="clear" w:color="auto" w:fill="F2F2F2" w:themeFill="background1" w:themeFillShade="F2"/>
          </w:tcPr>
          <w:p w14:paraId="3C2D41D4" w14:textId="5F4365CC" w:rsidR="005721B8" w:rsidRPr="009F08DB" w:rsidRDefault="008C23D6" w:rsidP="00190981">
            <w:pPr>
              <w:pStyle w:val="Textkrper"/>
              <w:spacing w:after="0"/>
              <w:rPr>
                <w:lang w:val="de-DE"/>
              </w:rPr>
            </w:pPr>
            <w:r w:rsidRPr="009F08DB">
              <w:rPr>
                <w:lang w:val="de-DE"/>
              </w:rPr>
              <w:t>Folge</w:t>
            </w:r>
          </w:p>
        </w:tc>
        <w:tc>
          <w:tcPr>
            <w:tcW w:w="7257" w:type="dxa"/>
          </w:tcPr>
          <w:p w14:paraId="0ECECFC9" w14:textId="774601D0" w:rsidR="00352058" w:rsidRPr="009F08DB" w:rsidRDefault="00762C1A" w:rsidP="00352058">
            <w:pPr>
              <w:pStyle w:val="BulletTabtext"/>
              <w:rPr>
                <w:lang w:val="de-DE"/>
              </w:rPr>
            </w:pPr>
            <w:r w:rsidRPr="009F08DB">
              <w:rPr>
                <w:lang w:val="de-DE"/>
              </w:rPr>
              <w:t>Störmeldung erscheint im Bedienfeld</w:t>
            </w:r>
          </w:p>
          <w:p w14:paraId="7FE66963" w14:textId="1FC9AF7F" w:rsidR="005721B8" w:rsidRPr="009F08DB" w:rsidRDefault="000A4CB7" w:rsidP="00352058">
            <w:pPr>
              <w:pStyle w:val="BulletTabtext"/>
              <w:rPr>
                <w:lang w:val="de-DE"/>
              </w:rPr>
            </w:pPr>
            <w:r w:rsidRPr="009F08DB">
              <w:rPr>
                <w:lang w:val="de-DE"/>
              </w:rPr>
              <w:t>Maschine kann nicht gestartet werden, solange Störmeldung aktiv ist</w:t>
            </w:r>
          </w:p>
          <w:p w14:paraId="516AD0FC" w14:textId="45419463" w:rsidR="00352058" w:rsidRPr="009F08DB" w:rsidRDefault="00352058" w:rsidP="00352058">
            <w:pPr>
              <w:pStyle w:val="Abstandshalter"/>
              <w:rPr>
                <w:lang w:val="de-DE"/>
              </w:rPr>
            </w:pPr>
          </w:p>
        </w:tc>
      </w:tr>
      <w:tr w:rsidR="005721B8" w:rsidRPr="009F08DB" w14:paraId="2DE7433D" w14:textId="77777777" w:rsidTr="00352058">
        <w:trPr>
          <w:trHeight w:val="338"/>
        </w:trPr>
        <w:tc>
          <w:tcPr>
            <w:tcW w:w="2154" w:type="dxa"/>
            <w:shd w:val="clear" w:color="auto" w:fill="F2F2F2" w:themeFill="background1" w:themeFillShade="F2"/>
          </w:tcPr>
          <w:p w14:paraId="7B535CF0" w14:textId="7E3ABC2A" w:rsidR="005721B8" w:rsidRPr="009F08DB" w:rsidRDefault="00D8280B" w:rsidP="00190981">
            <w:pPr>
              <w:pStyle w:val="Textkrper"/>
              <w:spacing w:after="0"/>
              <w:rPr>
                <w:lang w:val="de-DE"/>
              </w:rPr>
            </w:pPr>
            <w:r w:rsidRPr="009F08DB">
              <w:rPr>
                <w:lang w:val="de-DE"/>
              </w:rPr>
              <w:t>Kommentare</w:t>
            </w:r>
          </w:p>
        </w:tc>
        <w:tc>
          <w:tcPr>
            <w:tcW w:w="7257" w:type="dxa"/>
          </w:tcPr>
          <w:p w14:paraId="4821706D" w14:textId="01FB1CEE" w:rsidR="005721B8" w:rsidRPr="009F08DB" w:rsidRDefault="00AE36C0" w:rsidP="00190981">
            <w:pPr>
              <w:pStyle w:val="BulletTabtext"/>
              <w:rPr>
                <w:lang w:val="de-DE"/>
              </w:rPr>
            </w:pPr>
            <w:r w:rsidRPr="009F08DB">
              <w:rPr>
                <w:lang w:val="de-DE"/>
              </w:rPr>
              <w:t>Keine</w:t>
            </w:r>
          </w:p>
          <w:p w14:paraId="45E2EE92" w14:textId="77777777" w:rsidR="005721B8" w:rsidRPr="009F08DB" w:rsidRDefault="005721B8" w:rsidP="00190981">
            <w:pPr>
              <w:pStyle w:val="Abstandshalter"/>
              <w:rPr>
                <w:lang w:val="de-DE"/>
              </w:rPr>
            </w:pPr>
          </w:p>
        </w:tc>
      </w:tr>
      <w:tr w:rsidR="005721B8" w:rsidRPr="009F08DB" w14:paraId="5787210B" w14:textId="77777777" w:rsidTr="00190981">
        <w:trPr>
          <w:trHeight w:val="697"/>
        </w:trPr>
        <w:tc>
          <w:tcPr>
            <w:tcW w:w="2154" w:type="dxa"/>
            <w:shd w:val="clear" w:color="auto" w:fill="F2F2F2" w:themeFill="background1" w:themeFillShade="F2"/>
          </w:tcPr>
          <w:p w14:paraId="0C5C0CEE" w14:textId="54C16F61" w:rsidR="005721B8" w:rsidRPr="009F08DB" w:rsidRDefault="00D41D58" w:rsidP="00190981">
            <w:pPr>
              <w:pStyle w:val="Textkrper"/>
              <w:spacing w:after="0"/>
              <w:rPr>
                <w:lang w:val="de-DE"/>
              </w:rPr>
            </w:pPr>
            <w:r w:rsidRPr="009F08DB">
              <w:rPr>
                <w:lang w:val="de-DE"/>
              </w:rPr>
              <w:t>Quittierung</w:t>
            </w:r>
          </w:p>
        </w:tc>
        <w:tc>
          <w:tcPr>
            <w:tcW w:w="7257" w:type="dxa"/>
          </w:tcPr>
          <w:p w14:paraId="6E0A4599" w14:textId="46580D91" w:rsidR="00352058" w:rsidRPr="009F08DB" w:rsidRDefault="006E13F7" w:rsidP="00352058">
            <w:pPr>
              <w:pStyle w:val="BulletTabtext"/>
              <w:rPr>
                <w:lang w:val="de-DE"/>
              </w:rPr>
            </w:pPr>
            <w:r w:rsidRPr="009F08DB">
              <w:rPr>
                <w:lang w:val="de-DE"/>
              </w:rPr>
              <w:t xml:space="preserve">Eingang </w:t>
            </w:r>
            <w:r w:rsidR="00792679" w:rsidRPr="009F08DB">
              <w:rPr>
                <w:lang w:val="de-DE"/>
              </w:rPr>
              <w:t>„</w:t>
            </w:r>
            <w:r w:rsidR="00352058" w:rsidRPr="009F08DB">
              <w:rPr>
                <w:lang w:val="de-DE"/>
              </w:rPr>
              <w:t>54K181” Pin A1</w:t>
            </w:r>
            <w:r w:rsidR="006A3567" w:rsidRPr="009F08DB">
              <w:rPr>
                <w:lang w:val="de-DE"/>
              </w:rPr>
              <w:t xml:space="preserve"> wieder einstecken</w:t>
            </w:r>
          </w:p>
          <w:p w14:paraId="7D49713A" w14:textId="0F047210" w:rsidR="005721B8" w:rsidRPr="009F08DB" w:rsidRDefault="00762C1A" w:rsidP="0035205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981E6FD" w14:textId="342B542F" w:rsidR="00352058" w:rsidRPr="009F08DB" w:rsidRDefault="00352058" w:rsidP="00352058">
            <w:pPr>
              <w:pStyle w:val="Abstandshalter"/>
              <w:rPr>
                <w:lang w:val="de-DE"/>
              </w:rPr>
            </w:pPr>
          </w:p>
        </w:tc>
      </w:tr>
    </w:tbl>
    <w:p w14:paraId="760B987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0CC2C7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5E59FB2" w14:textId="2B16D07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52C30A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B525679" w14:textId="2E5056F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5FAD290" w14:textId="77777777" w:rsidTr="00190981">
        <w:trPr>
          <w:trHeight w:val="697"/>
        </w:trPr>
        <w:tc>
          <w:tcPr>
            <w:tcW w:w="2154" w:type="dxa"/>
            <w:tcBorders>
              <w:bottom w:val="nil"/>
            </w:tcBorders>
            <w:shd w:val="clear" w:color="auto" w:fill="F2F2F2" w:themeFill="background1" w:themeFillShade="F2"/>
          </w:tcPr>
          <w:p w14:paraId="23D26FCE" w14:textId="071510A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B17E982" w14:textId="1C401978"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F65F87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74240" behindDoc="0" locked="0" layoutInCell="1" allowOverlap="1" wp14:anchorId="64F255D8" wp14:editId="3FD43448">
                      <wp:simplePos x="0" y="0"/>
                      <wp:positionH relativeFrom="column">
                        <wp:posOffset>-36195</wp:posOffset>
                      </wp:positionH>
                      <wp:positionV relativeFrom="line">
                        <wp:posOffset>36195</wp:posOffset>
                      </wp:positionV>
                      <wp:extent cx="820800" cy="320400"/>
                      <wp:effectExtent l="0" t="0" r="17780" b="22860"/>
                      <wp:wrapNone/>
                      <wp:docPr id="293275834" name="Rechteck: abgerundete Ecken 29327583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4390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F255D8" id="Rechteck: abgerundete Ecken 293275834" o:spid="_x0000_s2901" style="position:absolute;left:0;text-align:left;margin-left:-2.85pt;margin-top:2.85pt;width:64.65pt;height:25.25pt;z-index:254474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GnPvw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X7GnP&#10;vwIAAMgFAAAOAAAAAAAAAAAAAAAAAC4CAABkcnMvZTJvRG9jLnhtbFBLAQItABQABgAIAAAAIQA1&#10;k1522gAAAAcBAAAPAAAAAAAAAAAAAAAAABkFAABkcnMvZG93bnJldi54bWxQSwUGAAAAAAQABADz&#10;AAAAIAYAAAAA&#10;" filled="f" strokecolor="black [3213]" strokeweight=".5pt">
                      <v:textbox>
                        <w:txbxContent>
                          <w:p w14:paraId="34E4390A" w14:textId="77777777" w:rsidR="00BD5E17" w:rsidRDefault="00BD5E17" w:rsidP="005721B8">
                            <w:pPr>
                              <w:jc w:val="center"/>
                            </w:pPr>
                            <w:r>
                              <w:t>x</w:t>
                            </w:r>
                          </w:p>
                        </w:txbxContent>
                      </v:textbox>
                      <w10:wrap anchory="line"/>
                    </v:roundrect>
                  </w:pict>
                </mc:Fallback>
              </mc:AlternateContent>
            </w:r>
          </w:p>
        </w:tc>
      </w:tr>
      <w:tr w:rsidR="005721B8" w:rsidRPr="00897659" w14:paraId="4A9375B5" w14:textId="77777777" w:rsidTr="00190981">
        <w:trPr>
          <w:trHeight w:val="697"/>
        </w:trPr>
        <w:tc>
          <w:tcPr>
            <w:tcW w:w="2154" w:type="dxa"/>
            <w:tcBorders>
              <w:top w:val="nil"/>
              <w:bottom w:val="nil"/>
            </w:tcBorders>
            <w:shd w:val="clear" w:color="auto" w:fill="F2F2F2" w:themeFill="background1" w:themeFillShade="F2"/>
          </w:tcPr>
          <w:p w14:paraId="426CC185" w14:textId="77777777" w:rsidR="005721B8" w:rsidRPr="009F08DB" w:rsidRDefault="005721B8" w:rsidP="00190981">
            <w:pPr>
              <w:pStyle w:val="Textkrper"/>
              <w:spacing w:after="0"/>
              <w:rPr>
                <w:lang w:val="de-DE"/>
              </w:rPr>
            </w:pPr>
          </w:p>
        </w:tc>
        <w:tc>
          <w:tcPr>
            <w:tcW w:w="5839" w:type="dxa"/>
            <w:tcBorders>
              <w:top w:val="nil"/>
              <w:bottom w:val="nil"/>
            </w:tcBorders>
          </w:tcPr>
          <w:p w14:paraId="6148D1AC" w14:textId="1C337E15"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1A0A2D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81408" behindDoc="0" locked="0" layoutInCell="1" allowOverlap="1" wp14:anchorId="4AE68ED0" wp14:editId="0A01A78B">
                      <wp:simplePos x="0" y="0"/>
                      <wp:positionH relativeFrom="column">
                        <wp:posOffset>-36195</wp:posOffset>
                      </wp:positionH>
                      <wp:positionV relativeFrom="line">
                        <wp:posOffset>36195</wp:posOffset>
                      </wp:positionV>
                      <wp:extent cx="820800" cy="320400"/>
                      <wp:effectExtent l="0" t="0" r="17780" b="22860"/>
                      <wp:wrapNone/>
                      <wp:docPr id="293275835" name="Rechteck: abgerundete Ecken 2932758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CF66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E68ED0" id="Rechteck: abgerundete Ecken 293275835" o:spid="_x0000_s2902" style="position:absolute;left:0;text-align:left;margin-left:-2.85pt;margin-top:2.85pt;width:64.65pt;height:25.25pt;z-index:254481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zQvw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2adzQ&#10;vwIAAMgFAAAOAAAAAAAAAAAAAAAAAC4CAABkcnMvZTJvRG9jLnhtbFBLAQItABQABgAIAAAAIQA1&#10;k1522gAAAAcBAAAPAAAAAAAAAAAAAAAAABkFAABkcnMvZG93bnJldi54bWxQSwUGAAAAAAQABADz&#10;AAAAIAYAAAAA&#10;" filled="f" strokecolor="black [3213]" strokeweight=".5pt">
                      <v:textbox>
                        <w:txbxContent>
                          <w:p w14:paraId="326CF66C" w14:textId="77777777" w:rsidR="00BD5E17" w:rsidRDefault="00BD5E17" w:rsidP="005721B8">
                            <w:pPr>
                              <w:jc w:val="center"/>
                            </w:pPr>
                            <w:r>
                              <w:t>x</w:t>
                            </w:r>
                          </w:p>
                        </w:txbxContent>
                      </v:textbox>
                      <w10:wrap anchory="line"/>
                    </v:roundrect>
                  </w:pict>
                </mc:Fallback>
              </mc:AlternateContent>
            </w:r>
          </w:p>
        </w:tc>
      </w:tr>
      <w:tr w:rsidR="005721B8" w:rsidRPr="009F08DB" w14:paraId="0F2204AE" w14:textId="77777777" w:rsidTr="00190981">
        <w:trPr>
          <w:trHeight w:val="1701"/>
        </w:trPr>
        <w:tc>
          <w:tcPr>
            <w:tcW w:w="2154" w:type="dxa"/>
            <w:shd w:val="clear" w:color="auto" w:fill="F2F2F2" w:themeFill="background1" w:themeFillShade="F2"/>
          </w:tcPr>
          <w:p w14:paraId="5E7BD3A4" w14:textId="0B96B6C2"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F73236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78336" behindDoc="0" locked="0" layoutInCell="1" allowOverlap="1" wp14:anchorId="54F73818" wp14:editId="2B2FCE9B">
                      <wp:simplePos x="0" y="0"/>
                      <wp:positionH relativeFrom="column">
                        <wp:posOffset>-5715</wp:posOffset>
                      </wp:positionH>
                      <wp:positionV relativeFrom="line">
                        <wp:posOffset>72390</wp:posOffset>
                      </wp:positionV>
                      <wp:extent cx="4500000" cy="942975"/>
                      <wp:effectExtent l="0" t="0" r="15240" b="28575"/>
                      <wp:wrapNone/>
                      <wp:docPr id="293275838" name="Rechteck: abgerundete Ecken 29327583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77AD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73818" id="Rechteck: abgerundete Ecken 293275838" o:spid="_x0000_s2903" style="position:absolute;left:0;text-align:left;margin-left:-.45pt;margin-top:5.7pt;width:354.35pt;height:74.25pt;z-index:254478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b/p6&#10;Ib4CAADJBQAADgAAAAAAAAAAAAAAAAAuAgAAZHJzL2Uyb0RvYy54bWxQSwECLQAUAAYACAAAACEA&#10;7zJ/7twAAAAIAQAADwAAAAAAAAAAAAAAAAAYBQAAZHJzL2Rvd25yZXYueG1sUEsFBgAAAAAEAAQA&#10;8wAAACEGAAAAAA==&#10;" filled="f" strokecolor="black [3213]" strokeweight=".5pt">
                      <v:textbox>
                        <w:txbxContent>
                          <w:p w14:paraId="7CA77ADF" w14:textId="77777777" w:rsidR="00BD5E17" w:rsidRDefault="00BD5E17" w:rsidP="005721B8">
                            <w:pPr>
                              <w:jc w:val="center"/>
                            </w:pPr>
                            <w:r>
                              <w:t>x</w:t>
                            </w:r>
                          </w:p>
                        </w:txbxContent>
                      </v:textbox>
                      <w10:wrap anchory="line"/>
                    </v:roundrect>
                  </w:pict>
                </mc:Fallback>
              </mc:AlternateContent>
            </w:r>
          </w:p>
        </w:tc>
      </w:tr>
    </w:tbl>
    <w:p w14:paraId="271A4E05" w14:textId="77777777" w:rsidR="005721B8" w:rsidRPr="009F08DB" w:rsidRDefault="005721B8" w:rsidP="005721B8">
      <w:pPr>
        <w:pStyle w:val="Textkrper"/>
        <w:rPr>
          <w:lang w:val="de-DE"/>
        </w:rPr>
      </w:pPr>
    </w:p>
    <w:p w14:paraId="430748DA" w14:textId="62BDCE22" w:rsidR="005721B8" w:rsidRDefault="005721B8" w:rsidP="005721B8">
      <w:pPr>
        <w:pStyle w:val="Textkrper"/>
        <w:rPr>
          <w:lang w:val="de-DE"/>
        </w:rPr>
      </w:pPr>
    </w:p>
    <w:p w14:paraId="2699CDE3" w14:textId="0E951C4F" w:rsidR="00D87089" w:rsidRDefault="00D87089" w:rsidP="005721B8">
      <w:pPr>
        <w:pStyle w:val="Textkrper"/>
        <w:rPr>
          <w:lang w:val="de-DE"/>
        </w:rPr>
      </w:pPr>
    </w:p>
    <w:p w14:paraId="096BB820"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BDDC4F3" w14:textId="77777777" w:rsidTr="00626664">
        <w:trPr>
          <w:trHeight w:val="1020"/>
        </w:trPr>
        <w:tc>
          <w:tcPr>
            <w:tcW w:w="2154" w:type="dxa"/>
            <w:shd w:val="clear" w:color="auto" w:fill="F2F2F2" w:themeFill="background1" w:themeFillShade="F2"/>
          </w:tcPr>
          <w:p w14:paraId="0982B55B" w14:textId="4DFFC0E0"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6741595" w14:textId="5F4B6FD2" w:rsidR="00626664" w:rsidRPr="009F08DB" w:rsidRDefault="00745279" w:rsidP="00190981">
            <w:pPr>
              <w:pStyle w:val="Textkrper"/>
              <w:tabs>
                <w:tab w:val="left" w:pos="284"/>
              </w:tabs>
              <w:spacing w:after="0"/>
              <w:rPr>
                <w:lang w:val="de-DE"/>
              </w:rPr>
            </w:pPr>
            <w:r w:rsidRPr="009F08DB">
              <w:rPr>
                <w:lang w:val="de-DE"/>
              </w:rPr>
              <w:t>ja/nein</w:t>
            </w:r>
          </w:p>
          <w:p w14:paraId="5E6CF7C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89632" behindDoc="0" locked="0" layoutInCell="1" allowOverlap="1" wp14:anchorId="6415DAA3" wp14:editId="3571803F">
                      <wp:simplePos x="0" y="0"/>
                      <wp:positionH relativeFrom="column">
                        <wp:posOffset>635</wp:posOffset>
                      </wp:positionH>
                      <wp:positionV relativeFrom="paragraph">
                        <wp:posOffset>36195</wp:posOffset>
                      </wp:positionV>
                      <wp:extent cx="820800" cy="320400"/>
                      <wp:effectExtent l="0" t="0" r="17780" b="22860"/>
                      <wp:wrapNone/>
                      <wp:docPr id="293275839" name="Rechteck: abgerundete Ecken 2932758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21C10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15DAA3" id="Rechteck: abgerundete Ecken 293275839" o:spid="_x0000_s2904" style="position:absolute;left:0;text-align:left;margin-left:.05pt;margin-top:2.85pt;width:64.65pt;height:25.25pt;z-index:2579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TJeZl78C&#10;AADIBQAADgAAAAAAAAAAAAAAAAAuAgAAZHJzL2Uyb0RvYy54bWxQSwECLQAUAAYACAAAACEAm65T&#10;wtgAAAAFAQAADwAAAAAAAAAAAAAAAAAZBQAAZHJzL2Rvd25yZXYueG1sUEsFBgAAAAAEAAQA8wAA&#10;AB4GAAAAAA==&#10;" filled="f" strokecolor="black [3213]" strokeweight=".5pt">
                      <v:textbox>
                        <w:txbxContent>
                          <w:p w14:paraId="4021C109" w14:textId="77777777" w:rsidR="00BD5E17" w:rsidRDefault="00BD5E17" w:rsidP="005721B8">
                            <w:pPr>
                              <w:jc w:val="center"/>
                            </w:pPr>
                            <w:r>
                              <w:t>x</w:t>
                            </w:r>
                          </w:p>
                        </w:txbxContent>
                      </v:textbox>
                    </v:roundrect>
                  </w:pict>
                </mc:Fallback>
              </mc:AlternateContent>
            </w:r>
          </w:p>
        </w:tc>
        <w:tc>
          <w:tcPr>
            <w:tcW w:w="5839" w:type="dxa"/>
            <w:shd w:val="clear" w:color="auto" w:fill="auto"/>
          </w:tcPr>
          <w:p w14:paraId="156B6B49" w14:textId="0A36992D" w:rsidR="00626664" w:rsidRPr="009F08DB" w:rsidRDefault="00745279" w:rsidP="00190981">
            <w:pPr>
              <w:pStyle w:val="Textkrper"/>
              <w:tabs>
                <w:tab w:val="left" w:pos="284"/>
              </w:tabs>
              <w:spacing w:after="0"/>
              <w:rPr>
                <w:lang w:val="de-DE"/>
              </w:rPr>
            </w:pPr>
            <w:r w:rsidRPr="009F08DB">
              <w:rPr>
                <w:lang w:val="de-DE"/>
              </w:rPr>
              <w:t>Datum/Kurzzeichen</w:t>
            </w:r>
          </w:p>
          <w:p w14:paraId="54FF940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90656" behindDoc="0" locked="0" layoutInCell="1" allowOverlap="1" wp14:anchorId="5E51D357" wp14:editId="0425A460">
                      <wp:simplePos x="0" y="0"/>
                      <wp:positionH relativeFrom="column">
                        <wp:posOffset>1746</wp:posOffset>
                      </wp:positionH>
                      <wp:positionV relativeFrom="line">
                        <wp:posOffset>32703</wp:posOffset>
                      </wp:positionV>
                      <wp:extent cx="3592354" cy="320400"/>
                      <wp:effectExtent l="0" t="0" r="27305" b="22860"/>
                      <wp:wrapNone/>
                      <wp:docPr id="293275840" name="Rechteck: abgerundete Ecken 29327584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7523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51D357" id="Rechteck: abgerundete Ecken 293275840" o:spid="_x0000_s2905" style="position:absolute;left:0;text-align:left;margin-left:.15pt;margin-top:2.6pt;width:282.85pt;height:25.25pt;z-index:257990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DYh&#10;KCTBAgAAyQUAAA4AAAAAAAAAAAAAAAAALgIAAGRycy9lMm9Eb2MueG1sUEsBAi0AFAAGAAgAAAAh&#10;ABCRfb7aAAAABQEAAA8AAAAAAAAAAAAAAAAAGwUAAGRycy9kb3ducmV2LnhtbFBLBQYAAAAABAAE&#10;APMAAAAiBgAAAAA=&#10;" filled="f" strokecolor="black [3213]" strokeweight=".5pt">
                      <v:textbox>
                        <w:txbxContent>
                          <w:p w14:paraId="69F75234" w14:textId="77777777" w:rsidR="00BD5E17" w:rsidRDefault="00BD5E17" w:rsidP="005721B8">
                            <w:pPr>
                              <w:jc w:val="center"/>
                            </w:pPr>
                            <w:r>
                              <w:t>x</w:t>
                            </w:r>
                          </w:p>
                        </w:txbxContent>
                      </v:textbox>
                      <w10:wrap anchory="line"/>
                    </v:roundrect>
                  </w:pict>
                </mc:Fallback>
              </mc:AlternateContent>
            </w:r>
          </w:p>
        </w:tc>
      </w:tr>
      <w:tr w:rsidR="00626664" w:rsidRPr="009F08DB" w14:paraId="791D2606" w14:textId="77777777" w:rsidTr="00626664">
        <w:trPr>
          <w:trHeight w:val="1020"/>
        </w:trPr>
        <w:tc>
          <w:tcPr>
            <w:tcW w:w="2154" w:type="dxa"/>
            <w:shd w:val="clear" w:color="auto" w:fill="F2F2F2" w:themeFill="background1" w:themeFillShade="F2"/>
          </w:tcPr>
          <w:p w14:paraId="35D98F45" w14:textId="17C5FEA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65A209B" w14:textId="4DF2888A"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91680" behindDoc="0" locked="0" layoutInCell="1" allowOverlap="1" wp14:anchorId="331F9C57" wp14:editId="5EBD888D">
                      <wp:simplePos x="0" y="0"/>
                      <wp:positionH relativeFrom="column">
                        <wp:posOffset>-5715</wp:posOffset>
                      </wp:positionH>
                      <wp:positionV relativeFrom="line">
                        <wp:posOffset>252095</wp:posOffset>
                      </wp:positionV>
                      <wp:extent cx="4500000" cy="320400"/>
                      <wp:effectExtent l="0" t="0" r="15240" b="22860"/>
                      <wp:wrapNone/>
                      <wp:docPr id="293275841" name="Rechteck: abgerundete Ecken 29327584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9903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1F9C57" id="Rechteck: abgerundete Ecken 293275841" o:spid="_x0000_s2906" style="position:absolute;left:0;text-align:left;margin-left:-.45pt;margin-top:19.85pt;width:354.35pt;height:25.25pt;z-index:257991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OrXmJ28&#10;AgAAyQUAAA4AAAAAAAAAAAAAAAAALgIAAGRycy9lMm9Eb2MueG1sUEsBAi0AFAAGAAgAAAAhAHhH&#10;TL3cAAAABwEAAA8AAAAAAAAAAAAAAAAAFgUAAGRycy9kb3ducmV2LnhtbFBLBQYAAAAABAAEAPMA&#10;AAAfBgAAAAA=&#10;" filled="f" strokecolor="black [3213]" strokeweight=".5pt">
                      <v:textbox>
                        <w:txbxContent>
                          <w:p w14:paraId="5019903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AA1D2A4" w14:textId="77777777" w:rsidR="00626664" w:rsidRPr="009F08DB" w:rsidRDefault="00626664" w:rsidP="00190981">
            <w:pPr>
              <w:pStyle w:val="Textkrper"/>
              <w:tabs>
                <w:tab w:val="left" w:pos="284"/>
              </w:tabs>
              <w:spacing w:after="0"/>
              <w:rPr>
                <w:lang w:val="de-DE"/>
              </w:rPr>
            </w:pPr>
          </w:p>
        </w:tc>
      </w:tr>
    </w:tbl>
    <w:p w14:paraId="6E48A685" w14:textId="77777777" w:rsidR="005721B8" w:rsidRPr="009F08DB" w:rsidRDefault="005721B8" w:rsidP="005721B8">
      <w:pPr>
        <w:rPr>
          <w:rFonts w:ascii="Arial" w:hAnsi="Arial"/>
          <w:lang w:val="de-DE"/>
        </w:rPr>
      </w:pPr>
      <w:r w:rsidRPr="009F08DB">
        <w:rPr>
          <w:lang w:val="de-DE"/>
        </w:rPr>
        <w:br w:type="page"/>
      </w:r>
    </w:p>
    <w:p w14:paraId="74291D58" w14:textId="0E2F15A6" w:rsidR="005721B8" w:rsidRPr="009F08DB" w:rsidRDefault="00352058" w:rsidP="00897659">
      <w:pPr>
        <w:pStyle w:val="berschrift3nummeriert"/>
        <w:rPr>
          <w:lang w:val="de-DE"/>
        </w:rPr>
      </w:pPr>
      <w:bookmarkStart w:id="194" w:name="_Toc118817706"/>
      <w:r w:rsidRPr="009F08DB">
        <w:rPr>
          <w:lang w:val="de-DE"/>
        </w:rPr>
        <w:t xml:space="preserve">FLT 413: TLT: </w:t>
      </w:r>
      <w:r w:rsidR="0089525A" w:rsidRPr="009F08DB">
        <w:rPr>
          <w:lang w:val="de-DE"/>
        </w:rPr>
        <w:t>BESCHUTZUNG</w:t>
      </w:r>
      <w:r w:rsidRPr="009F08DB">
        <w:rPr>
          <w:lang w:val="de-DE"/>
        </w:rPr>
        <w:t xml:space="preserve">: </w:t>
      </w:r>
      <w:r w:rsidR="00145E82" w:rsidRPr="009F08DB">
        <w:rPr>
          <w:lang w:val="de-DE"/>
        </w:rPr>
        <w:t>SICHERHEITSRELAIS NICHT AKTIV</w:t>
      </w:r>
      <w:bookmarkEnd w:id="194"/>
    </w:p>
    <w:p w14:paraId="6857C1DC"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4ACFAE0" w14:textId="77777777" w:rsidTr="00352058">
        <w:trPr>
          <w:trHeight w:val="211"/>
        </w:trPr>
        <w:tc>
          <w:tcPr>
            <w:tcW w:w="2154" w:type="dxa"/>
            <w:shd w:val="clear" w:color="auto" w:fill="F2F2F2" w:themeFill="background1" w:themeFillShade="F2"/>
          </w:tcPr>
          <w:p w14:paraId="09B50FBC" w14:textId="0E429169" w:rsidR="005721B8" w:rsidRPr="009F08DB" w:rsidRDefault="00D8280B" w:rsidP="00190981">
            <w:pPr>
              <w:pStyle w:val="Textkrper"/>
              <w:spacing w:after="0"/>
              <w:rPr>
                <w:b/>
                <w:lang w:val="de-DE"/>
              </w:rPr>
            </w:pPr>
            <w:r w:rsidRPr="009F08DB">
              <w:rPr>
                <w:b/>
                <w:lang w:val="de-DE"/>
              </w:rPr>
              <w:t>Testziel</w:t>
            </w:r>
          </w:p>
        </w:tc>
        <w:tc>
          <w:tcPr>
            <w:tcW w:w="7257" w:type="dxa"/>
          </w:tcPr>
          <w:p w14:paraId="1647152E" w14:textId="400146C4" w:rsidR="005721B8" w:rsidRPr="009F08DB" w:rsidRDefault="00A7704C" w:rsidP="00190981">
            <w:pPr>
              <w:pStyle w:val="BulletTabtext"/>
              <w:rPr>
                <w:lang w:val="de-DE"/>
              </w:rPr>
            </w:pPr>
            <w:r w:rsidRPr="009F08DB">
              <w:rPr>
                <w:lang w:val="de-DE"/>
              </w:rPr>
              <w:t>Test, ob die richtige Störmeldung im Bedienfeld erscheint</w:t>
            </w:r>
          </w:p>
          <w:p w14:paraId="0229479D" w14:textId="4BE7CA42" w:rsidR="00352058" w:rsidRPr="009F08DB" w:rsidRDefault="00352058" w:rsidP="00352058">
            <w:pPr>
              <w:pStyle w:val="Abstandshalter"/>
              <w:rPr>
                <w:lang w:val="de-DE"/>
              </w:rPr>
            </w:pPr>
          </w:p>
        </w:tc>
      </w:tr>
      <w:tr w:rsidR="005721B8" w:rsidRPr="00897659" w14:paraId="77F34ECC" w14:textId="77777777" w:rsidTr="00190981">
        <w:trPr>
          <w:trHeight w:val="170"/>
        </w:trPr>
        <w:tc>
          <w:tcPr>
            <w:tcW w:w="2154" w:type="dxa"/>
          </w:tcPr>
          <w:p w14:paraId="7B2116A0" w14:textId="77777777" w:rsidR="005721B8" w:rsidRPr="009F08DB" w:rsidRDefault="005721B8" w:rsidP="00190981">
            <w:pPr>
              <w:pStyle w:val="Textkrper"/>
              <w:spacing w:before="0" w:after="0"/>
              <w:rPr>
                <w:sz w:val="8"/>
                <w:szCs w:val="8"/>
                <w:lang w:val="de-DE"/>
              </w:rPr>
            </w:pPr>
          </w:p>
        </w:tc>
        <w:tc>
          <w:tcPr>
            <w:tcW w:w="7257" w:type="dxa"/>
          </w:tcPr>
          <w:p w14:paraId="3F6DF240" w14:textId="77777777" w:rsidR="005721B8" w:rsidRPr="009F08DB" w:rsidRDefault="005721B8" w:rsidP="00190981">
            <w:pPr>
              <w:pStyle w:val="Textkrper"/>
              <w:spacing w:before="0" w:after="0"/>
              <w:rPr>
                <w:sz w:val="8"/>
                <w:szCs w:val="8"/>
                <w:lang w:val="de-DE"/>
              </w:rPr>
            </w:pPr>
          </w:p>
        </w:tc>
      </w:tr>
      <w:tr w:rsidR="005721B8" w:rsidRPr="009F08DB" w14:paraId="582F5989" w14:textId="77777777" w:rsidTr="00190981">
        <w:trPr>
          <w:trHeight w:val="471"/>
        </w:trPr>
        <w:tc>
          <w:tcPr>
            <w:tcW w:w="2154" w:type="dxa"/>
            <w:shd w:val="clear" w:color="auto" w:fill="F2F2F2" w:themeFill="background1" w:themeFillShade="F2"/>
          </w:tcPr>
          <w:p w14:paraId="4C22E83D" w14:textId="6F2908A2" w:rsidR="005721B8" w:rsidRPr="009F08DB" w:rsidRDefault="00D8280B" w:rsidP="00190981">
            <w:pPr>
              <w:pStyle w:val="Textkrper"/>
              <w:spacing w:after="0"/>
              <w:rPr>
                <w:b/>
                <w:lang w:val="de-DE"/>
              </w:rPr>
            </w:pPr>
            <w:r w:rsidRPr="009F08DB">
              <w:rPr>
                <w:b/>
                <w:lang w:val="de-DE"/>
              </w:rPr>
              <w:t>Testdurchführung</w:t>
            </w:r>
          </w:p>
        </w:tc>
        <w:tc>
          <w:tcPr>
            <w:tcW w:w="7257" w:type="dxa"/>
          </w:tcPr>
          <w:p w14:paraId="72343703" w14:textId="77777777" w:rsidR="005721B8" w:rsidRPr="009F08DB" w:rsidRDefault="005721B8" w:rsidP="00190981">
            <w:pPr>
              <w:pStyle w:val="Textkrper"/>
              <w:spacing w:after="0"/>
              <w:rPr>
                <w:lang w:val="de-DE"/>
              </w:rPr>
            </w:pPr>
          </w:p>
        </w:tc>
      </w:tr>
      <w:tr w:rsidR="005721B8" w:rsidRPr="009F08DB" w14:paraId="0F9C1D71" w14:textId="77777777" w:rsidTr="00352058">
        <w:trPr>
          <w:trHeight w:val="980"/>
        </w:trPr>
        <w:tc>
          <w:tcPr>
            <w:tcW w:w="2154" w:type="dxa"/>
            <w:shd w:val="clear" w:color="auto" w:fill="F2F2F2" w:themeFill="background1" w:themeFillShade="F2"/>
          </w:tcPr>
          <w:p w14:paraId="05DD1E20" w14:textId="4EACB5F7" w:rsidR="005721B8" w:rsidRPr="009F08DB" w:rsidRDefault="00D41D58" w:rsidP="00190981">
            <w:pPr>
              <w:pStyle w:val="Textkrper"/>
              <w:spacing w:after="0"/>
              <w:rPr>
                <w:lang w:val="de-DE"/>
              </w:rPr>
            </w:pPr>
            <w:r w:rsidRPr="009F08DB">
              <w:rPr>
                <w:lang w:val="de-DE"/>
              </w:rPr>
              <w:t>Testvoraussetzungen</w:t>
            </w:r>
          </w:p>
        </w:tc>
        <w:tc>
          <w:tcPr>
            <w:tcW w:w="7257" w:type="dxa"/>
          </w:tcPr>
          <w:p w14:paraId="5A093834" w14:textId="15F62488" w:rsidR="00352058" w:rsidRPr="009F08DB" w:rsidRDefault="00AE36C0" w:rsidP="00352058">
            <w:pPr>
              <w:pStyle w:val="BulletTabtext"/>
              <w:rPr>
                <w:lang w:val="de-DE"/>
              </w:rPr>
            </w:pPr>
            <w:r w:rsidRPr="009F08DB">
              <w:rPr>
                <w:lang w:val="de-DE"/>
              </w:rPr>
              <w:t>Maschine ist im Automatikbetrieb bereit</w:t>
            </w:r>
          </w:p>
          <w:p w14:paraId="2EBE1AC7" w14:textId="5BD48055" w:rsidR="00352058" w:rsidRPr="009F08DB" w:rsidRDefault="00145E82" w:rsidP="00352058">
            <w:pPr>
              <w:pStyle w:val="BulletTabtext"/>
              <w:rPr>
                <w:lang w:val="de-DE"/>
              </w:rPr>
            </w:pPr>
            <w:r w:rsidRPr="009F08DB">
              <w:rPr>
                <w:lang w:val="de-DE"/>
              </w:rPr>
              <w:t xml:space="preserve">SWS 63 </w:t>
            </w:r>
            <w:r w:rsidR="00792679" w:rsidRPr="009F08DB">
              <w:rPr>
                <w:lang w:val="de-DE"/>
              </w:rPr>
              <w:t>„</w:t>
            </w:r>
            <w:r w:rsidRPr="009F08DB">
              <w:rPr>
                <w:lang w:val="de-DE"/>
              </w:rPr>
              <w:t>Linienbetrieb vorgeschaltete Anlage”</w:t>
            </w:r>
            <w:r w:rsidR="00352058" w:rsidRPr="009F08DB">
              <w:rPr>
                <w:lang w:val="de-DE"/>
              </w:rPr>
              <w:t xml:space="preserve"> </w:t>
            </w:r>
            <w:r w:rsidR="00BB1ECE" w:rsidRPr="009F08DB">
              <w:rPr>
                <w:lang w:val="de-DE"/>
              </w:rPr>
              <w:t>ist aktiviert</w:t>
            </w:r>
          </w:p>
          <w:p w14:paraId="46615899" w14:textId="484CADB6" w:rsidR="005721B8" w:rsidRPr="009F08DB" w:rsidRDefault="00B42061" w:rsidP="00352058">
            <w:pPr>
              <w:pStyle w:val="BulletTabtext"/>
              <w:rPr>
                <w:lang w:val="de-DE"/>
              </w:rPr>
            </w:pPr>
            <w:r w:rsidRPr="009F08DB">
              <w:rPr>
                <w:lang w:val="de-DE"/>
              </w:rPr>
              <w:t>Alle Schutze sind geschlossen</w:t>
            </w:r>
          </w:p>
          <w:p w14:paraId="1F90C32B" w14:textId="77777777" w:rsidR="005721B8" w:rsidRPr="009F08DB" w:rsidRDefault="005721B8" w:rsidP="00190981">
            <w:pPr>
              <w:pStyle w:val="Abstandshalter"/>
              <w:rPr>
                <w:lang w:val="de-DE"/>
              </w:rPr>
            </w:pPr>
          </w:p>
        </w:tc>
      </w:tr>
      <w:tr w:rsidR="005721B8" w:rsidRPr="009F08DB" w14:paraId="5988D7F9" w14:textId="77777777" w:rsidTr="00352058">
        <w:trPr>
          <w:trHeight w:val="401"/>
        </w:trPr>
        <w:tc>
          <w:tcPr>
            <w:tcW w:w="2154" w:type="dxa"/>
            <w:shd w:val="clear" w:color="auto" w:fill="F2F2F2" w:themeFill="background1" w:themeFillShade="F2"/>
          </w:tcPr>
          <w:p w14:paraId="73224333" w14:textId="4C076315" w:rsidR="005721B8" w:rsidRPr="009F08DB" w:rsidRDefault="00D8280B" w:rsidP="00190981">
            <w:pPr>
              <w:pStyle w:val="Textkrper"/>
              <w:spacing w:after="0"/>
              <w:rPr>
                <w:lang w:val="de-DE"/>
              </w:rPr>
            </w:pPr>
            <w:r w:rsidRPr="009F08DB">
              <w:rPr>
                <w:lang w:val="de-DE"/>
              </w:rPr>
              <w:t>Erforderliche Tätigkeit</w:t>
            </w:r>
          </w:p>
        </w:tc>
        <w:tc>
          <w:tcPr>
            <w:tcW w:w="7257" w:type="dxa"/>
          </w:tcPr>
          <w:p w14:paraId="767FD902" w14:textId="3935E8DA" w:rsidR="005721B8" w:rsidRPr="009F08DB" w:rsidRDefault="00EA3973" w:rsidP="00352058">
            <w:pPr>
              <w:pStyle w:val="BulletTabtext"/>
              <w:rPr>
                <w:lang w:val="de-DE"/>
              </w:rPr>
            </w:pPr>
            <w:r w:rsidRPr="009F08DB">
              <w:rPr>
                <w:lang w:val="de-DE"/>
              </w:rPr>
              <w:t xml:space="preserve">Eingang </w:t>
            </w:r>
            <w:r w:rsidR="00792679" w:rsidRPr="009F08DB">
              <w:rPr>
                <w:lang w:val="de-DE"/>
              </w:rPr>
              <w:t>„</w:t>
            </w:r>
            <w:r w:rsidR="00352058" w:rsidRPr="009F08DB">
              <w:rPr>
                <w:lang w:val="de-DE"/>
              </w:rPr>
              <w:t>67K8” Pin A1</w:t>
            </w:r>
            <w:r w:rsidR="0065611C" w:rsidRPr="009F08DB">
              <w:rPr>
                <w:lang w:val="de-DE"/>
              </w:rPr>
              <w:t xml:space="preserve"> ausstecken</w:t>
            </w:r>
          </w:p>
          <w:p w14:paraId="4D8A9BD3" w14:textId="158DA857" w:rsidR="00352058" w:rsidRPr="009F08DB" w:rsidRDefault="00352058" w:rsidP="00352058">
            <w:pPr>
              <w:pStyle w:val="Abstandshalter"/>
              <w:rPr>
                <w:lang w:val="de-DE"/>
              </w:rPr>
            </w:pPr>
          </w:p>
        </w:tc>
      </w:tr>
      <w:tr w:rsidR="005721B8" w:rsidRPr="00897659" w14:paraId="6F4915F5" w14:textId="77777777" w:rsidTr="00190981">
        <w:trPr>
          <w:trHeight w:val="697"/>
        </w:trPr>
        <w:tc>
          <w:tcPr>
            <w:tcW w:w="2154" w:type="dxa"/>
            <w:shd w:val="clear" w:color="auto" w:fill="F2F2F2" w:themeFill="background1" w:themeFillShade="F2"/>
          </w:tcPr>
          <w:p w14:paraId="71D261FE" w14:textId="58427AAF" w:rsidR="005721B8" w:rsidRPr="009F08DB" w:rsidRDefault="008C23D6" w:rsidP="00190981">
            <w:pPr>
              <w:pStyle w:val="Textkrper"/>
              <w:spacing w:after="0"/>
              <w:rPr>
                <w:lang w:val="de-DE"/>
              </w:rPr>
            </w:pPr>
            <w:r w:rsidRPr="009F08DB">
              <w:rPr>
                <w:lang w:val="de-DE"/>
              </w:rPr>
              <w:t>Folge</w:t>
            </w:r>
          </w:p>
        </w:tc>
        <w:tc>
          <w:tcPr>
            <w:tcW w:w="7257" w:type="dxa"/>
          </w:tcPr>
          <w:p w14:paraId="03C0F962" w14:textId="694A4E33" w:rsidR="00352058" w:rsidRPr="009F08DB" w:rsidRDefault="00762C1A" w:rsidP="00352058">
            <w:pPr>
              <w:pStyle w:val="BulletTabtext"/>
              <w:rPr>
                <w:lang w:val="de-DE"/>
              </w:rPr>
            </w:pPr>
            <w:r w:rsidRPr="009F08DB">
              <w:rPr>
                <w:lang w:val="de-DE"/>
              </w:rPr>
              <w:t>Störmeldung erscheint im Bedienfeld</w:t>
            </w:r>
          </w:p>
          <w:p w14:paraId="334D7AE0" w14:textId="77EC38E7" w:rsidR="005721B8" w:rsidRPr="009F08DB" w:rsidRDefault="000A4CB7" w:rsidP="00352058">
            <w:pPr>
              <w:pStyle w:val="BulletTabtext"/>
              <w:rPr>
                <w:lang w:val="de-DE"/>
              </w:rPr>
            </w:pPr>
            <w:r w:rsidRPr="009F08DB">
              <w:rPr>
                <w:lang w:val="de-DE"/>
              </w:rPr>
              <w:t>Maschine kann nicht gestartet werden, solange Störmeldung aktiv ist</w:t>
            </w:r>
          </w:p>
          <w:p w14:paraId="723ED39D" w14:textId="6963C36F" w:rsidR="00352058" w:rsidRPr="009F08DB" w:rsidRDefault="00352058" w:rsidP="00352058">
            <w:pPr>
              <w:pStyle w:val="Abstandshalter"/>
              <w:rPr>
                <w:lang w:val="de-DE"/>
              </w:rPr>
            </w:pPr>
          </w:p>
        </w:tc>
      </w:tr>
      <w:tr w:rsidR="005721B8" w:rsidRPr="009F08DB" w14:paraId="18CFC00A" w14:textId="77777777" w:rsidTr="00352058">
        <w:trPr>
          <w:trHeight w:val="338"/>
        </w:trPr>
        <w:tc>
          <w:tcPr>
            <w:tcW w:w="2154" w:type="dxa"/>
            <w:shd w:val="clear" w:color="auto" w:fill="F2F2F2" w:themeFill="background1" w:themeFillShade="F2"/>
          </w:tcPr>
          <w:p w14:paraId="61DC55CF" w14:textId="5462F868" w:rsidR="005721B8" w:rsidRPr="009F08DB" w:rsidRDefault="00D8280B" w:rsidP="00190981">
            <w:pPr>
              <w:pStyle w:val="Textkrper"/>
              <w:spacing w:after="0"/>
              <w:rPr>
                <w:lang w:val="de-DE"/>
              </w:rPr>
            </w:pPr>
            <w:r w:rsidRPr="009F08DB">
              <w:rPr>
                <w:lang w:val="de-DE"/>
              </w:rPr>
              <w:t>Kommentare</w:t>
            </w:r>
          </w:p>
        </w:tc>
        <w:tc>
          <w:tcPr>
            <w:tcW w:w="7257" w:type="dxa"/>
          </w:tcPr>
          <w:p w14:paraId="5CD4BF23" w14:textId="7E90D76E" w:rsidR="005721B8" w:rsidRPr="009F08DB" w:rsidRDefault="00AE36C0" w:rsidP="00190981">
            <w:pPr>
              <w:pStyle w:val="BulletTabtext"/>
              <w:rPr>
                <w:lang w:val="de-DE"/>
              </w:rPr>
            </w:pPr>
            <w:r w:rsidRPr="009F08DB">
              <w:rPr>
                <w:lang w:val="de-DE"/>
              </w:rPr>
              <w:t>Keine</w:t>
            </w:r>
          </w:p>
          <w:p w14:paraId="68B592DB" w14:textId="77777777" w:rsidR="005721B8" w:rsidRPr="009F08DB" w:rsidRDefault="005721B8" w:rsidP="00190981">
            <w:pPr>
              <w:pStyle w:val="Abstandshalter"/>
              <w:rPr>
                <w:lang w:val="de-DE"/>
              </w:rPr>
            </w:pPr>
          </w:p>
        </w:tc>
      </w:tr>
      <w:tr w:rsidR="005721B8" w:rsidRPr="009F08DB" w14:paraId="16235DC4" w14:textId="77777777" w:rsidTr="00190981">
        <w:trPr>
          <w:trHeight w:val="697"/>
        </w:trPr>
        <w:tc>
          <w:tcPr>
            <w:tcW w:w="2154" w:type="dxa"/>
            <w:shd w:val="clear" w:color="auto" w:fill="F2F2F2" w:themeFill="background1" w:themeFillShade="F2"/>
          </w:tcPr>
          <w:p w14:paraId="0403B3FF" w14:textId="2F34BE33" w:rsidR="005721B8" w:rsidRPr="009F08DB" w:rsidRDefault="00D41D58" w:rsidP="00190981">
            <w:pPr>
              <w:pStyle w:val="Textkrper"/>
              <w:spacing w:after="0"/>
              <w:rPr>
                <w:lang w:val="de-DE"/>
              </w:rPr>
            </w:pPr>
            <w:r w:rsidRPr="009F08DB">
              <w:rPr>
                <w:lang w:val="de-DE"/>
              </w:rPr>
              <w:t>Quittierung</w:t>
            </w:r>
          </w:p>
        </w:tc>
        <w:tc>
          <w:tcPr>
            <w:tcW w:w="7257" w:type="dxa"/>
          </w:tcPr>
          <w:p w14:paraId="4E209FE1" w14:textId="21851F70" w:rsidR="00352058" w:rsidRPr="009F08DB" w:rsidRDefault="006E13F7" w:rsidP="00352058">
            <w:pPr>
              <w:pStyle w:val="BulletTabtext"/>
              <w:rPr>
                <w:lang w:val="de-DE"/>
              </w:rPr>
            </w:pPr>
            <w:r w:rsidRPr="009F08DB">
              <w:rPr>
                <w:lang w:val="de-DE"/>
              </w:rPr>
              <w:t xml:space="preserve">Eingang </w:t>
            </w:r>
            <w:r w:rsidR="00792679" w:rsidRPr="009F08DB">
              <w:rPr>
                <w:lang w:val="de-DE"/>
              </w:rPr>
              <w:t>„</w:t>
            </w:r>
            <w:r w:rsidR="00352058" w:rsidRPr="009F08DB">
              <w:rPr>
                <w:lang w:val="de-DE"/>
              </w:rPr>
              <w:t>67K8” Pin A1</w:t>
            </w:r>
            <w:r w:rsidR="006A3567" w:rsidRPr="009F08DB">
              <w:rPr>
                <w:lang w:val="de-DE"/>
              </w:rPr>
              <w:t xml:space="preserve"> wieder einstecken</w:t>
            </w:r>
          </w:p>
          <w:p w14:paraId="22DCF665" w14:textId="25146E03" w:rsidR="005721B8" w:rsidRPr="009F08DB" w:rsidRDefault="00762C1A" w:rsidP="0035205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A1581DA" w14:textId="54001971" w:rsidR="00352058" w:rsidRPr="009F08DB" w:rsidRDefault="00352058" w:rsidP="00352058">
            <w:pPr>
              <w:pStyle w:val="Abstandshalter"/>
              <w:rPr>
                <w:lang w:val="de-DE"/>
              </w:rPr>
            </w:pPr>
          </w:p>
        </w:tc>
      </w:tr>
    </w:tbl>
    <w:p w14:paraId="65D0EC50"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4756DA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B06972D" w14:textId="4DC5553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6E2523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3790304" w14:textId="65E5EDB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1CD03F9" w14:textId="77777777" w:rsidTr="00190981">
        <w:trPr>
          <w:trHeight w:val="697"/>
        </w:trPr>
        <w:tc>
          <w:tcPr>
            <w:tcW w:w="2154" w:type="dxa"/>
            <w:tcBorders>
              <w:bottom w:val="nil"/>
            </w:tcBorders>
            <w:shd w:val="clear" w:color="auto" w:fill="F2F2F2" w:themeFill="background1" w:themeFillShade="F2"/>
          </w:tcPr>
          <w:p w14:paraId="47FD2252" w14:textId="1653547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51A7E87" w14:textId="37C5EDF2"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474D99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82432" behindDoc="0" locked="0" layoutInCell="1" allowOverlap="1" wp14:anchorId="282C65FC" wp14:editId="4A514971">
                      <wp:simplePos x="0" y="0"/>
                      <wp:positionH relativeFrom="column">
                        <wp:posOffset>-36195</wp:posOffset>
                      </wp:positionH>
                      <wp:positionV relativeFrom="line">
                        <wp:posOffset>36195</wp:posOffset>
                      </wp:positionV>
                      <wp:extent cx="820800" cy="320400"/>
                      <wp:effectExtent l="0" t="0" r="17780" b="22860"/>
                      <wp:wrapNone/>
                      <wp:docPr id="293275842" name="Rechteck: abgerundete Ecken 29327584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BEB3C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2C65FC" id="Rechteck: abgerundete Ecken 293275842" o:spid="_x0000_s2907" style="position:absolute;left:0;text-align:left;margin-left:-2.85pt;margin-top:2.85pt;width:64.65pt;height:25.25pt;z-index:254482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q9vQ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64hKvb0C&#10;AADIBQAADgAAAAAAAAAAAAAAAAAuAgAAZHJzL2Uyb0RvYy54bWxQSwECLQAUAAYACAAAACEANZNe&#10;dtoAAAAHAQAADwAAAAAAAAAAAAAAAAAXBQAAZHJzL2Rvd25yZXYueG1sUEsFBgAAAAAEAAQA8wAA&#10;AB4GAAAAAA==&#10;" filled="f" strokecolor="black [3213]" strokeweight=".5pt">
                      <v:textbox>
                        <w:txbxContent>
                          <w:p w14:paraId="7FBEB3CB" w14:textId="77777777" w:rsidR="00BD5E17" w:rsidRDefault="00BD5E17" w:rsidP="005721B8">
                            <w:pPr>
                              <w:jc w:val="center"/>
                            </w:pPr>
                            <w:r>
                              <w:t>x</w:t>
                            </w:r>
                          </w:p>
                        </w:txbxContent>
                      </v:textbox>
                      <w10:wrap anchory="line"/>
                    </v:roundrect>
                  </w:pict>
                </mc:Fallback>
              </mc:AlternateContent>
            </w:r>
          </w:p>
        </w:tc>
      </w:tr>
      <w:tr w:rsidR="005721B8" w:rsidRPr="00897659" w14:paraId="5A666F06" w14:textId="77777777" w:rsidTr="00190981">
        <w:trPr>
          <w:trHeight w:val="697"/>
        </w:trPr>
        <w:tc>
          <w:tcPr>
            <w:tcW w:w="2154" w:type="dxa"/>
            <w:tcBorders>
              <w:top w:val="nil"/>
              <w:bottom w:val="nil"/>
            </w:tcBorders>
            <w:shd w:val="clear" w:color="auto" w:fill="F2F2F2" w:themeFill="background1" w:themeFillShade="F2"/>
          </w:tcPr>
          <w:p w14:paraId="711E3A40" w14:textId="77777777" w:rsidR="005721B8" w:rsidRPr="009F08DB" w:rsidRDefault="005721B8" w:rsidP="00190981">
            <w:pPr>
              <w:pStyle w:val="Textkrper"/>
              <w:spacing w:after="0"/>
              <w:rPr>
                <w:lang w:val="de-DE"/>
              </w:rPr>
            </w:pPr>
          </w:p>
        </w:tc>
        <w:tc>
          <w:tcPr>
            <w:tcW w:w="5839" w:type="dxa"/>
            <w:tcBorders>
              <w:top w:val="nil"/>
              <w:bottom w:val="nil"/>
            </w:tcBorders>
          </w:tcPr>
          <w:p w14:paraId="2FAD9E70" w14:textId="634E4D3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2A40BD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89600" behindDoc="0" locked="0" layoutInCell="1" allowOverlap="1" wp14:anchorId="2B7B462C" wp14:editId="333FE2D2">
                      <wp:simplePos x="0" y="0"/>
                      <wp:positionH relativeFrom="column">
                        <wp:posOffset>-36195</wp:posOffset>
                      </wp:positionH>
                      <wp:positionV relativeFrom="line">
                        <wp:posOffset>36195</wp:posOffset>
                      </wp:positionV>
                      <wp:extent cx="820800" cy="320400"/>
                      <wp:effectExtent l="0" t="0" r="17780" b="22860"/>
                      <wp:wrapNone/>
                      <wp:docPr id="293275843" name="Rechteck: abgerundete Ecken 2932758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471D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B462C" id="Rechteck: abgerundete Ecken 293275843" o:spid="_x0000_s2908" style="position:absolute;left:0;text-align:left;margin-left:-2.85pt;margin-top:2.85pt;width:64.65pt;height:25.25pt;z-index:254489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ivg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oN/6K+&#10;AgAAyAUAAA4AAAAAAAAAAAAAAAAALgIAAGRycy9lMm9Eb2MueG1sUEsBAi0AFAAGAAgAAAAhADWT&#10;XnbaAAAABwEAAA8AAAAAAAAAAAAAAAAAGAUAAGRycy9kb3ducmV2LnhtbFBLBQYAAAAABAAEAPMA&#10;AAAfBgAAAAA=&#10;" filled="f" strokecolor="black [3213]" strokeweight=".5pt">
                      <v:textbox>
                        <w:txbxContent>
                          <w:p w14:paraId="520471D3" w14:textId="77777777" w:rsidR="00BD5E17" w:rsidRDefault="00BD5E17" w:rsidP="005721B8">
                            <w:pPr>
                              <w:jc w:val="center"/>
                            </w:pPr>
                            <w:r>
                              <w:t>x</w:t>
                            </w:r>
                          </w:p>
                        </w:txbxContent>
                      </v:textbox>
                      <w10:wrap anchory="line"/>
                    </v:roundrect>
                  </w:pict>
                </mc:Fallback>
              </mc:AlternateContent>
            </w:r>
          </w:p>
        </w:tc>
      </w:tr>
      <w:tr w:rsidR="005721B8" w:rsidRPr="009F08DB" w14:paraId="0F7F6DB7" w14:textId="77777777" w:rsidTr="00190981">
        <w:trPr>
          <w:trHeight w:val="1701"/>
        </w:trPr>
        <w:tc>
          <w:tcPr>
            <w:tcW w:w="2154" w:type="dxa"/>
            <w:shd w:val="clear" w:color="auto" w:fill="F2F2F2" w:themeFill="background1" w:themeFillShade="F2"/>
          </w:tcPr>
          <w:p w14:paraId="23FE3B7B" w14:textId="091B80C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B3C9DD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86528" behindDoc="0" locked="0" layoutInCell="1" allowOverlap="1" wp14:anchorId="3C41939A" wp14:editId="3AC85A08">
                      <wp:simplePos x="0" y="0"/>
                      <wp:positionH relativeFrom="column">
                        <wp:posOffset>-5715</wp:posOffset>
                      </wp:positionH>
                      <wp:positionV relativeFrom="line">
                        <wp:posOffset>72390</wp:posOffset>
                      </wp:positionV>
                      <wp:extent cx="4500000" cy="942975"/>
                      <wp:effectExtent l="0" t="0" r="15240" b="28575"/>
                      <wp:wrapNone/>
                      <wp:docPr id="293275846" name="Rechteck: abgerundete Ecken 29327584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19F4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41939A" id="Rechteck: abgerundete Ecken 293275846" o:spid="_x0000_s2909" style="position:absolute;left:0;text-align:left;margin-left:-.45pt;margin-top:5.7pt;width:354.35pt;height:74.25pt;z-index:254486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zlof&#10;xr4CAADJBQAADgAAAAAAAAAAAAAAAAAuAgAAZHJzL2Uyb0RvYy54bWxQSwECLQAUAAYACAAAACEA&#10;7zJ/7twAAAAIAQAADwAAAAAAAAAAAAAAAAAYBQAAZHJzL2Rvd25yZXYueG1sUEsFBgAAAAAEAAQA&#10;8wAAACEGAAAAAA==&#10;" filled="f" strokecolor="black [3213]" strokeweight=".5pt">
                      <v:textbox>
                        <w:txbxContent>
                          <w:p w14:paraId="5AE19F4E" w14:textId="77777777" w:rsidR="00BD5E17" w:rsidRDefault="00BD5E17" w:rsidP="005721B8">
                            <w:pPr>
                              <w:jc w:val="center"/>
                            </w:pPr>
                            <w:r>
                              <w:t>x</w:t>
                            </w:r>
                          </w:p>
                        </w:txbxContent>
                      </v:textbox>
                      <w10:wrap anchory="line"/>
                    </v:roundrect>
                  </w:pict>
                </mc:Fallback>
              </mc:AlternateContent>
            </w:r>
          </w:p>
        </w:tc>
      </w:tr>
    </w:tbl>
    <w:p w14:paraId="26A0B2AA" w14:textId="77777777" w:rsidR="005721B8" w:rsidRPr="009F08DB" w:rsidRDefault="005721B8" w:rsidP="005721B8">
      <w:pPr>
        <w:pStyle w:val="Textkrper"/>
        <w:rPr>
          <w:lang w:val="de-DE"/>
        </w:rPr>
      </w:pPr>
    </w:p>
    <w:p w14:paraId="6B42E76B" w14:textId="223DC627" w:rsidR="005721B8" w:rsidRDefault="005721B8" w:rsidP="005721B8">
      <w:pPr>
        <w:pStyle w:val="Textkrper"/>
        <w:rPr>
          <w:lang w:val="de-DE"/>
        </w:rPr>
      </w:pPr>
    </w:p>
    <w:p w14:paraId="36E78722"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5FBCB0A" w14:textId="77777777" w:rsidTr="00626664">
        <w:trPr>
          <w:trHeight w:val="1020"/>
        </w:trPr>
        <w:tc>
          <w:tcPr>
            <w:tcW w:w="2154" w:type="dxa"/>
            <w:shd w:val="clear" w:color="auto" w:fill="F2F2F2" w:themeFill="background1" w:themeFillShade="F2"/>
          </w:tcPr>
          <w:p w14:paraId="00B4EF6F" w14:textId="2F7B367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85216AB" w14:textId="22636A26" w:rsidR="00626664" w:rsidRPr="009F08DB" w:rsidRDefault="00745279" w:rsidP="00190981">
            <w:pPr>
              <w:pStyle w:val="Textkrper"/>
              <w:tabs>
                <w:tab w:val="left" w:pos="284"/>
              </w:tabs>
              <w:spacing w:after="0"/>
              <w:rPr>
                <w:lang w:val="de-DE"/>
              </w:rPr>
            </w:pPr>
            <w:r w:rsidRPr="009F08DB">
              <w:rPr>
                <w:lang w:val="de-DE"/>
              </w:rPr>
              <w:t>ja/nein</w:t>
            </w:r>
          </w:p>
          <w:p w14:paraId="403C717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93728" behindDoc="0" locked="0" layoutInCell="1" allowOverlap="1" wp14:anchorId="3332ABA4" wp14:editId="39EF780A">
                      <wp:simplePos x="0" y="0"/>
                      <wp:positionH relativeFrom="column">
                        <wp:posOffset>635</wp:posOffset>
                      </wp:positionH>
                      <wp:positionV relativeFrom="paragraph">
                        <wp:posOffset>36195</wp:posOffset>
                      </wp:positionV>
                      <wp:extent cx="820800" cy="320400"/>
                      <wp:effectExtent l="0" t="0" r="17780" b="22860"/>
                      <wp:wrapNone/>
                      <wp:docPr id="293275847" name="Rechteck: abgerundete Ecken 2932758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94D8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32ABA4" id="Rechteck: abgerundete Ecken 293275847" o:spid="_x0000_s2910" style="position:absolute;left:0;text-align:left;margin-left:.05pt;margin-top:2.85pt;width:64.65pt;height:25.25pt;z-index:2579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K2pvw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1ditqb8C&#10;AADIBQAADgAAAAAAAAAAAAAAAAAuAgAAZHJzL2Uyb0RvYy54bWxQSwECLQAUAAYACAAAACEAm65T&#10;wtgAAAAFAQAADwAAAAAAAAAAAAAAAAAZBQAAZHJzL2Rvd25yZXYueG1sUEsFBgAAAAAEAAQA8wAA&#10;AB4GAAAAAA==&#10;" filled="f" strokecolor="black [3213]" strokeweight=".5pt">
                      <v:textbox>
                        <w:txbxContent>
                          <w:p w14:paraId="1CA94D8D" w14:textId="77777777" w:rsidR="00BD5E17" w:rsidRDefault="00BD5E17" w:rsidP="005721B8">
                            <w:pPr>
                              <w:jc w:val="center"/>
                            </w:pPr>
                            <w:r>
                              <w:t>x</w:t>
                            </w:r>
                          </w:p>
                        </w:txbxContent>
                      </v:textbox>
                    </v:roundrect>
                  </w:pict>
                </mc:Fallback>
              </mc:AlternateContent>
            </w:r>
          </w:p>
        </w:tc>
        <w:tc>
          <w:tcPr>
            <w:tcW w:w="5839" w:type="dxa"/>
            <w:shd w:val="clear" w:color="auto" w:fill="auto"/>
          </w:tcPr>
          <w:p w14:paraId="69D8E0C1" w14:textId="2CFC5593" w:rsidR="00626664" w:rsidRPr="009F08DB" w:rsidRDefault="00745279" w:rsidP="00190981">
            <w:pPr>
              <w:pStyle w:val="Textkrper"/>
              <w:tabs>
                <w:tab w:val="left" w:pos="284"/>
              </w:tabs>
              <w:spacing w:after="0"/>
              <w:rPr>
                <w:lang w:val="de-DE"/>
              </w:rPr>
            </w:pPr>
            <w:r w:rsidRPr="009F08DB">
              <w:rPr>
                <w:lang w:val="de-DE"/>
              </w:rPr>
              <w:t>Datum/Kurzzeichen</w:t>
            </w:r>
          </w:p>
          <w:p w14:paraId="40332AB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94752" behindDoc="0" locked="0" layoutInCell="1" allowOverlap="1" wp14:anchorId="32DCD9B8" wp14:editId="5D9949A0">
                      <wp:simplePos x="0" y="0"/>
                      <wp:positionH relativeFrom="column">
                        <wp:posOffset>1746</wp:posOffset>
                      </wp:positionH>
                      <wp:positionV relativeFrom="line">
                        <wp:posOffset>32703</wp:posOffset>
                      </wp:positionV>
                      <wp:extent cx="3592354" cy="320400"/>
                      <wp:effectExtent l="0" t="0" r="27305" b="22860"/>
                      <wp:wrapNone/>
                      <wp:docPr id="293275848" name="Rechteck: abgerundete Ecken 29327584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0E86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CD9B8" id="Rechteck: abgerundete Ecken 293275848" o:spid="_x0000_s2911" style="position:absolute;left:0;text-align:left;margin-left:.15pt;margin-top:2.6pt;width:282.85pt;height:25.25pt;z-index:257994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A/&#10;WHZWwgIAAMkFAAAOAAAAAAAAAAAAAAAAAC4CAABkcnMvZTJvRG9jLnhtbFBLAQItABQABgAIAAAA&#10;IQAQkX2+2gAAAAUBAAAPAAAAAAAAAAAAAAAAABwFAABkcnMvZG93bnJldi54bWxQSwUGAAAAAAQA&#10;BADzAAAAIwYAAAAA&#10;" filled="f" strokecolor="black [3213]" strokeweight=".5pt">
                      <v:textbox>
                        <w:txbxContent>
                          <w:p w14:paraId="2610E860" w14:textId="77777777" w:rsidR="00BD5E17" w:rsidRDefault="00BD5E17" w:rsidP="005721B8">
                            <w:pPr>
                              <w:jc w:val="center"/>
                            </w:pPr>
                            <w:r>
                              <w:t>x</w:t>
                            </w:r>
                          </w:p>
                        </w:txbxContent>
                      </v:textbox>
                      <w10:wrap anchory="line"/>
                    </v:roundrect>
                  </w:pict>
                </mc:Fallback>
              </mc:AlternateContent>
            </w:r>
          </w:p>
        </w:tc>
      </w:tr>
      <w:tr w:rsidR="00626664" w:rsidRPr="009F08DB" w14:paraId="6C9C06F5" w14:textId="77777777" w:rsidTr="00626664">
        <w:trPr>
          <w:trHeight w:val="1020"/>
        </w:trPr>
        <w:tc>
          <w:tcPr>
            <w:tcW w:w="2154" w:type="dxa"/>
            <w:shd w:val="clear" w:color="auto" w:fill="F2F2F2" w:themeFill="background1" w:themeFillShade="F2"/>
          </w:tcPr>
          <w:p w14:paraId="27A8F675" w14:textId="7C742CC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803A658" w14:textId="2AC5A4AE"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95776" behindDoc="0" locked="0" layoutInCell="1" allowOverlap="1" wp14:anchorId="5CAA5A89" wp14:editId="0E602AB1">
                      <wp:simplePos x="0" y="0"/>
                      <wp:positionH relativeFrom="column">
                        <wp:posOffset>-5715</wp:posOffset>
                      </wp:positionH>
                      <wp:positionV relativeFrom="line">
                        <wp:posOffset>252095</wp:posOffset>
                      </wp:positionV>
                      <wp:extent cx="4500000" cy="320400"/>
                      <wp:effectExtent l="0" t="0" r="15240" b="22860"/>
                      <wp:wrapNone/>
                      <wp:docPr id="293275849" name="Rechteck: abgerundete Ecken 29327584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AF6FA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AA5A89" id="Rechteck: abgerundete Ecken 293275849" o:spid="_x0000_s2912" style="position:absolute;left:0;text-align:left;margin-left:-.45pt;margin-top:19.85pt;width:354.35pt;height:25.25pt;z-index:257995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BqpoyD&#10;vQIAAMkFAAAOAAAAAAAAAAAAAAAAAC4CAABkcnMvZTJvRG9jLnhtbFBLAQItABQABgAIAAAAIQB4&#10;R0y93AAAAAcBAAAPAAAAAAAAAAAAAAAAABcFAABkcnMvZG93bnJldi54bWxQSwUGAAAAAAQABADz&#10;AAAAIAYAAAAA&#10;" filled="f" strokecolor="black [3213]" strokeweight=".5pt">
                      <v:textbox>
                        <w:txbxContent>
                          <w:p w14:paraId="71AF6FA8"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F114E84" w14:textId="77777777" w:rsidR="00626664" w:rsidRPr="009F08DB" w:rsidRDefault="00626664" w:rsidP="00190981">
            <w:pPr>
              <w:pStyle w:val="Textkrper"/>
              <w:tabs>
                <w:tab w:val="left" w:pos="284"/>
              </w:tabs>
              <w:spacing w:after="0"/>
              <w:rPr>
                <w:lang w:val="de-DE"/>
              </w:rPr>
            </w:pPr>
          </w:p>
        </w:tc>
      </w:tr>
    </w:tbl>
    <w:p w14:paraId="38C3D180" w14:textId="77777777" w:rsidR="005721B8" w:rsidRPr="009F08DB" w:rsidRDefault="005721B8" w:rsidP="005721B8">
      <w:pPr>
        <w:rPr>
          <w:rFonts w:ascii="Arial" w:hAnsi="Arial"/>
          <w:lang w:val="de-DE"/>
        </w:rPr>
      </w:pPr>
      <w:r w:rsidRPr="009F08DB">
        <w:rPr>
          <w:lang w:val="de-DE"/>
        </w:rPr>
        <w:br w:type="page"/>
      </w:r>
    </w:p>
    <w:p w14:paraId="4B48F5F0" w14:textId="2F07A057" w:rsidR="005721B8" w:rsidRPr="009F08DB" w:rsidRDefault="00352058" w:rsidP="00897659">
      <w:pPr>
        <w:pStyle w:val="berschrift3nummeriert"/>
        <w:rPr>
          <w:lang w:val="de-DE"/>
        </w:rPr>
      </w:pPr>
      <w:bookmarkStart w:id="195" w:name="_Toc118817707"/>
      <w:r w:rsidRPr="009F08DB">
        <w:rPr>
          <w:lang w:val="de-DE"/>
        </w:rPr>
        <w:t>FLT 417: VIA</w:t>
      </w:r>
      <w:r w:rsidR="00D204D2" w:rsidRPr="009F08DB">
        <w:rPr>
          <w:lang w:val="de-DE"/>
        </w:rPr>
        <w:t>LZUFÜHRUNG</w:t>
      </w:r>
      <w:r w:rsidRPr="009F08DB">
        <w:rPr>
          <w:lang w:val="de-DE"/>
        </w:rPr>
        <w:t xml:space="preserve">: </w:t>
      </w:r>
      <w:r w:rsidR="0089525A" w:rsidRPr="009F08DB">
        <w:rPr>
          <w:lang w:val="de-DE"/>
        </w:rPr>
        <w:t>BESCHUTZUNG</w:t>
      </w:r>
      <w:r w:rsidRPr="009F08DB">
        <w:rPr>
          <w:lang w:val="de-DE"/>
        </w:rPr>
        <w:t xml:space="preserve"> </w:t>
      </w:r>
      <w:r w:rsidR="0089525A" w:rsidRPr="009F08DB">
        <w:rPr>
          <w:lang w:val="de-DE"/>
        </w:rPr>
        <w:t>OFFEN</w:t>
      </w:r>
      <w:bookmarkEnd w:id="195"/>
    </w:p>
    <w:p w14:paraId="490FDB3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50156AE" w14:textId="77777777" w:rsidTr="00352058">
        <w:trPr>
          <w:trHeight w:val="353"/>
        </w:trPr>
        <w:tc>
          <w:tcPr>
            <w:tcW w:w="2154" w:type="dxa"/>
            <w:shd w:val="clear" w:color="auto" w:fill="F2F2F2" w:themeFill="background1" w:themeFillShade="F2"/>
          </w:tcPr>
          <w:p w14:paraId="005AB850" w14:textId="31DC819A" w:rsidR="005721B8" w:rsidRPr="009F08DB" w:rsidRDefault="00D8280B" w:rsidP="00190981">
            <w:pPr>
              <w:pStyle w:val="Textkrper"/>
              <w:spacing w:after="0"/>
              <w:rPr>
                <w:b/>
                <w:lang w:val="de-DE"/>
              </w:rPr>
            </w:pPr>
            <w:r w:rsidRPr="009F08DB">
              <w:rPr>
                <w:b/>
                <w:lang w:val="de-DE"/>
              </w:rPr>
              <w:t>Testziel</w:t>
            </w:r>
          </w:p>
        </w:tc>
        <w:tc>
          <w:tcPr>
            <w:tcW w:w="7257" w:type="dxa"/>
          </w:tcPr>
          <w:p w14:paraId="2A1142BA" w14:textId="29276711" w:rsidR="005721B8" w:rsidRPr="009F08DB" w:rsidRDefault="00A7704C" w:rsidP="00190981">
            <w:pPr>
              <w:pStyle w:val="BulletTabtext"/>
              <w:rPr>
                <w:lang w:val="de-DE"/>
              </w:rPr>
            </w:pPr>
            <w:r w:rsidRPr="009F08DB">
              <w:rPr>
                <w:lang w:val="de-DE"/>
              </w:rPr>
              <w:t>Test, ob die richtige Störmeldung im Bedienfeld erscheint</w:t>
            </w:r>
          </w:p>
          <w:p w14:paraId="335D7FEC" w14:textId="3576CFDE" w:rsidR="00352058" w:rsidRPr="009F08DB" w:rsidRDefault="00352058" w:rsidP="00352058">
            <w:pPr>
              <w:pStyle w:val="Abstandshalter"/>
              <w:rPr>
                <w:lang w:val="de-DE"/>
              </w:rPr>
            </w:pPr>
          </w:p>
        </w:tc>
      </w:tr>
      <w:tr w:rsidR="005721B8" w:rsidRPr="00897659" w14:paraId="326EF8F0" w14:textId="77777777" w:rsidTr="00190981">
        <w:trPr>
          <w:trHeight w:val="170"/>
        </w:trPr>
        <w:tc>
          <w:tcPr>
            <w:tcW w:w="2154" w:type="dxa"/>
          </w:tcPr>
          <w:p w14:paraId="3F672030" w14:textId="77777777" w:rsidR="005721B8" w:rsidRPr="009F08DB" w:rsidRDefault="005721B8" w:rsidP="00190981">
            <w:pPr>
              <w:pStyle w:val="Textkrper"/>
              <w:spacing w:before="0" w:after="0"/>
              <w:rPr>
                <w:sz w:val="8"/>
                <w:szCs w:val="8"/>
                <w:lang w:val="de-DE"/>
              </w:rPr>
            </w:pPr>
          </w:p>
        </w:tc>
        <w:tc>
          <w:tcPr>
            <w:tcW w:w="7257" w:type="dxa"/>
          </w:tcPr>
          <w:p w14:paraId="724A9625" w14:textId="77777777" w:rsidR="005721B8" w:rsidRPr="009F08DB" w:rsidRDefault="005721B8" w:rsidP="00190981">
            <w:pPr>
              <w:pStyle w:val="Textkrper"/>
              <w:spacing w:before="0" w:after="0"/>
              <w:rPr>
                <w:sz w:val="8"/>
                <w:szCs w:val="8"/>
                <w:lang w:val="de-DE"/>
              </w:rPr>
            </w:pPr>
          </w:p>
        </w:tc>
      </w:tr>
      <w:tr w:rsidR="005721B8" w:rsidRPr="009F08DB" w14:paraId="6166769B" w14:textId="77777777" w:rsidTr="00190981">
        <w:trPr>
          <w:trHeight w:val="471"/>
        </w:trPr>
        <w:tc>
          <w:tcPr>
            <w:tcW w:w="2154" w:type="dxa"/>
            <w:shd w:val="clear" w:color="auto" w:fill="F2F2F2" w:themeFill="background1" w:themeFillShade="F2"/>
          </w:tcPr>
          <w:p w14:paraId="6650CD73" w14:textId="07CA9A4A" w:rsidR="005721B8" w:rsidRPr="009F08DB" w:rsidRDefault="00D8280B" w:rsidP="00190981">
            <w:pPr>
              <w:pStyle w:val="Textkrper"/>
              <w:spacing w:after="0"/>
              <w:rPr>
                <w:b/>
                <w:lang w:val="de-DE"/>
              </w:rPr>
            </w:pPr>
            <w:r w:rsidRPr="009F08DB">
              <w:rPr>
                <w:b/>
                <w:lang w:val="de-DE"/>
              </w:rPr>
              <w:t>Testdurchführung</w:t>
            </w:r>
          </w:p>
        </w:tc>
        <w:tc>
          <w:tcPr>
            <w:tcW w:w="7257" w:type="dxa"/>
          </w:tcPr>
          <w:p w14:paraId="44E6B2CF" w14:textId="77777777" w:rsidR="005721B8" w:rsidRPr="009F08DB" w:rsidRDefault="005721B8" w:rsidP="00190981">
            <w:pPr>
              <w:pStyle w:val="Textkrper"/>
              <w:spacing w:after="0"/>
              <w:rPr>
                <w:lang w:val="de-DE"/>
              </w:rPr>
            </w:pPr>
          </w:p>
        </w:tc>
      </w:tr>
      <w:tr w:rsidR="005721B8" w:rsidRPr="009F08DB" w14:paraId="31A1200F" w14:textId="77777777" w:rsidTr="00352058">
        <w:trPr>
          <w:trHeight w:val="413"/>
        </w:trPr>
        <w:tc>
          <w:tcPr>
            <w:tcW w:w="2154" w:type="dxa"/>
            <w:shd w:val="clear" w:color="auto" w:fill="F2F2F2" w:themeFill="background1" w:themeFillShade="F2"/>
          </w:tcPr>
          <w:p w14:paraId="1DDE413E" w14:textId="386DF480" w:rsidR="005721B8" w:rsidRPr="009F08DB" w:rsidRDefault="00D41D58" w:rsidP="00190981">
            <w:pPr>
              <w:pStyle w:val="Textkrper"/>
              <w:spacing w:after="0"/>
              <w:rPr>
                <w:lang w:val="de-DE"/>
              </w:rPr>
            </w:pPr>
            <w:r w:rsidRPr="009F08DB">
              <w:rPr>
                <w:lang w:val="de-DE"/>
              </w:rPr>
              <w:t>Testvoraussetzungen</w:t>
            </w:r>
          </w:p>
        </w:tc>
        <w:tc>
          <w:tcPr>
            <w:tcW w:w="7257" w:type="dxa"/>
          </w:tcPr>
          <w:p w14:paraId="77E1262C" w14:textId="35B8ACF8" w:rsidR="005721B8" w:rsidRPr="009F08DB" w:rsidRDefault="00AE36C0" w:rsidP="00352058">
            <w:pPr>
              <w:pStyle w:val="BulletTabtext"/>
              <w:rPr>
                <w:lang w:val="de-DE"/>
              </w:rPr>
            </w:pPr>
            <w:r w:rsidRPr="009F08DB">
              <w:rPr>
                <w:lang w:val="de-DE"/>
              </w:rPr>
              <w:t>Maschine ist im Automatikbetrieb bereit</w:t>
            </w:r>
          </w:p>
          <w:p w14:paraId="002BF6A1" w14:textId="66A8E189" w:rsidR="00352058" w:rsidRPr="009F08DB" w:rsidRDefault="00352058" w:rsidP="00352058">
            <w:pPr>
              <w:pStyle w:val="Abstandshalter"/>
              <w:rPr>
                <w:lang w:val="de-DE"/>
              </w:rPr>
            </w:pPr>
          </w:p>
        </w:tc>
      </w:tr>
      <w:tr w:rsidR="005721B8" w:rsidRPr="009F08DB" w14:paraId="5FB6F72D" w14:textId="77777777" w:rsidTr="00352058">
        <w:trPr>
          <w:trHeight w:val="278"/>
        </w:trPr>
        <w:tc>
          <w:tcPr>
            <w:tcW w:w="2154" w:type="dxa"/>
            <w:shd w:val="clear" w:color="auto" w:fill="F2F2F2" w:themeFill="background1" w:themeFillShade="F2"/>
          </w:tcPr>
          <w:p w14:paraId="0D57A151" w14:textId="534D2406" w:rsidR="005721B8" w:rsidRPr="009F08DB" w:rsidRDefault="00D8280B" w:rsidP="00190981">
            <w:pPr>
              <w:pStyle w:val="Textkrper"/>
              <w:spacing w:after="0"/>
              <w:rPr>
                <w:lang w:val="de-DE"/>
              </w:rPr>
            </w:pPr>
            <w:r w:rsidRPr="009F08DB">
              <w:rPr>
                <w:lang w:val="de-DE"/>
              </w:rPr>
              <w:t>Erforderliche Tätigkeit</w:t>
            </w:r>
          </w:p>
        </w:tc>
        <w:tc>
          <w:tcPr>
            <w:tcW w:w="7257" w:type="dxa"/>
          </w:tcPr>
          <w:p w14:paraId="7BE7C01B" w14:textId="3D4FDC7A" w:rsidR="005721B8" w:rsidRPr="009F08DB" w:rsidRDefault="0089525A" w:rsidP="00352058">
            <w:pPr>
              <w:pStyle w:val="BulletTabtext"/>
              <w:rPr>
                <w:lang w:val="de-DE"/>
              </w:rPr>
            </w:pPr>
            <w:r w:rsidRPr="009F08DB">
              <w:rPr>
                <w:lang w:val="de-DE"/>
              </w:rPr>
              <w:t xml:space="preserve">Schutztür </w:t>
            </w:r>
            <w:r w:rsidR="00352058" w:rsidRPr="009F08DB">
              <w:rPr>
                <w:lang w:val="de-DE"/>
              </w:rPr>
              <w:t>a</w:t>
            </w:r>
            <w:r w:rsidR="00D204D2" w:rsidRPr="009F08DB">
              <w:rPr>
                <w:lang w:val="de-DE"/>
              </w:rPr>
              <w:t>n</w:t>
            </w:r>
            <w:r w:rsidR="00352058" w:rsidRPr="009F08DB">
              <w:rPr>
                <w:lang w:val="de-DE"/>
              </w:rPr>
              <w:t xml:space="preserve"> </w:t>
            </w:r>
            <w:r w:rsidR="00D204D2" w:rsidRPr="009F08DB">
              <w:rPr>
                <w:lang w:val="de-DE"/>
              </w:rPr>
              <w:t>Vialzuführung öffnen</w:t>
            </w:r>
          </w:p>
          <w:p w14:paraId="4508050F" w14:textId="78AC0FD1" w:rsidR="00352058" w:rsidRPr="009F08DB" w:rsidRDefault="00352058" w:rsidP="00352058">
            <w:pPr>
              <w:pStyle w:val="Abstandshalter"/>
              <w:rPr>
                <w:lang w:val="de-DE"/>
              </w:rPr>
            </w:pPr>
          </w:p>
        </w:tc>
      </w:tr>
      <w:tr w:rsidR="005721B8" w:rsidRPr="00897659" w14:paraId="7AC2276B" w14:textId="77777777" w:rsidTr="00190981">
        <w:trPr>
          <w:trHeight w:val="697"/>
        </w:trPr>
        <w:tc>
          <w:tcPr>
            <w:tcW w:w="2154" w:type="dxa"/>
            <w:shd w:val="clear" w:color="auto" w:fill="F2F2F2" w:themeFill="background1" w:themeFillShade="F2"/>
          </w:tcPr>
          <w:p w14:paraId="09355450" w14:textId="2DA34B51" w:rsidR="005721B8" w:rsidRPr="009F08DB" w:rsidRDefault="008C23D6" w:rsidP="00190981">
            <w:pPr>
              <w:pStyle w:val="Textkrper"/>
              <w:spacing w:after="0"/>
              <w:rPr>
                <w:lang w:val="de-DE"/>
              </w:rPr>
            </w:pPr>
            <w:r w:rsidRPr="009F08DB">
              <w:rPr>
                <w:lang w:val="de-DE"/>
              </w:rPr>
              <w:t>Folge</w:t>
            </w:r>
          </w:p>
        </w:tc>
        <w:tc>
          <w:tcPr>
            <w:tcW w:w="7257" w:type="dxa"/>
          </w:tcPr>
          <w:p w14:paraId="09721677" w14:textId="3FEDF76B" w:rsidR="00352058" w:rsidRPr="009F08DB" w:rsidRDefault="00762C1A" w:rsidP="00352058">
            <w:pPr>
              <w:pStyle w:val="BulletTabtext"/>
              <w:rPr>
                <w:lang w:val="de-DE"/>
              </w:rPr>
            </w:pPr>
            <w:r w:rsidRPr="009F08DB">
              <w:rPr>
                <w:lang w:val="de-DE"/>
              </w:rPr>
              <w:t>Störmeldung erscheint im Bedienfeld</w:t>
            </w:r>
          </w:p>
          <w:p w14:paraId="43447F8B" w14:textId="7FBB7842" w:rsidR="005721B8" w:rsidRPr="009F08DB" w:rsidRDefault="000A4CB7" w:rsidP="00352058">
            <w:pPr>
              <w:pStyle w:val="BulletTabtext"/>
              <w:rPr>
                <w:lang w:val="de-DE"/>
              </w:rPr>
            </w:pPr>
            <w:r w:rsidRPr="009F08DB">
              <w:rPr>
                <w:lang w:val="de-DE"/>
              </w:rPr>
              <w:t>Maschine kann nicht gestartet werden, solange Störmeldung aktiv ist</w:t>
            </w:r>
          </w:p>
          <w:p w14:paraId="2F3E0E95" w14:textId="555544FD" w:rsidR="00352058" w:rsidRPr="009F08DB" w:rsidRDefault="00352058" w:rsidP="00352058">
            <w:pPr>
              <w:pStyle w:val="Abstandshalter"/>
              <w:rPr>
                <w:lang w:val="de-DE"/>
              </w:rPr>
            </w:pPr>
          </w:p>
        </w:tc>
      </w:tr>
      <w:tr w:rsidR="005721B8" w:rsidRPr="009F08DB" w14:paraId="4E2C7678" w14:textId="77777777" w:rsidTr="00352058">
        <w:trPr>
          <w:trHeight w:val="356"/>
        </w:trPr>
        <w:tc>
          <w:tcPr>
            <w:tcW w:w="2154" w:type="dxa"/>
            <w:shd w:val="clear" w:color="auto" w:fill="F2F2F2" w:themeFill="background1" w:themeFillShade="F2"/>
          </w:tcPr>
          <w:p w14:paraId="056F240B" w14:textId="4EA5E21C" w:rsidR="005721B8" w:rsidRPr="009F08DB" w:rsidRDefault="00D8280B" w:rsidP="00190981">
            <w:pPr>
              <w:pStyle w:val="Textkrper"/>
              <w:spacing w:after="0"/>
              <w:rPr>
                <w:lang w:val="de-DE"/>
              </w:rPr>
            </w:pPr>
            <w:r w:rsidRPr="009F08DB">
              <w:rPr>
                <w:lang w:val="de-DE"/>
              </w:rPr>
              <w:t>Kommentare</w:t>
            </w:r>
          </w:p>
        </w:tc>
        <w:tc>
          <w:tcPr>
            <w:tcW w:w="7257" w:type="dxa"/>
          </w:tcPr>
          <w:p w14:paraId="13C66A54" w14:textId="09FBB6BC" w:rsidR="005721B8" w:rsidRPr="009F08DB" w:rsidRDefault="00AE36C0" w:rsidP="00190981">
            <w:pPr>
              <w:pStyle w:val="BulletTabtext"/>
              <w:rPr>
                <w:lang w:val="de-DE"/>
              </w:rPr>
            </w:pPr>
            <w:r w:rsidRPr="009F08DB">
              <w:rPr>
                <w:lang w:val="de-DE"/>
              </w:rPr>
              <w:t>Keine</w:t>
            </w:r>
          </w:p>
          <w:p w14:paraId="3DE9D210" w14:textId="77777777" w:rsidR="005721B8" w:rsidRPr="009F08DB" w:rsidRDefault="005721B8" w:rsidP="00190981">
            <w:pPr>
              <w:pStyle w:val="Abstandshalter"/>
              <w:rPr>
                <w:lang w:val="de-DE"/>
              </w:rPr>
            </w:pPr>
          </w:p>
        </w:tc>
      </w:tr>
      <w:tr w:rsidR="005721B8" w:rsidRPr="009F08DB" w14:paraId="1FF7A98C" w14:textId="77777777" w:rsidTr="00190981">
        <w:trPr>
          <w:trHeight w:val="697"/>
        </w:trPr>
        <w:tc>
          <w:tcPr>
            <w:tcW w:w="2154" w:type="dxa"/>
            <w:shd w:val="clear" w:color="auto" w:fill="F2F2F2" w:themeFill="background1" w:themeFillShade="F2"/>
          </w:tcPr>
          <w:p w14:paraId="21F5885A" w14:textId="3D017211" w:rsidR="005721B8" w:rsidRPr="009F08DB" w:rsidRDefault="00D41D58" w:rsidP="00190981">
            <w:pPr>
              <w:pStyle w:val="Textkrper"/>
              <w:spacing w:after="0"/>
              <w:rPr>
                <w:lang w:val="de-DE"/>
              </w:rPr>
            </w:pPr>
            <w:r w:rsidRPr="009F08DB">
              <w:rPr>
                <w:lang w:val="de-DE"/>
              </w:rPr>
              <w:t>Quittierung</w:t>
            </w:r>
          </w:p>
        </w:tc>
        <w:tc>
          <w:tcPr>
            <w:tcW w:w="7257" w:type="dxa"/>
          </w:tcPr>
          <w:p w14:paraId="44540C59" w14:textId="7E62ADFA" w:rsidR="00352058" w:rsidRPr="009F08DB" w:rsidRDefault="0089525A" w:rsidP="00352058">
            <w:pPr>
              <w:pStyle w:val="BulletTabtext"/>
              <w:rPr>
                <w:lang w:val="de-DE"/>
              </w:rPr>
            </w:pPr>
            <w:r w:rsidRPr="009F08DB">
              <w:rPr>
                <w:lang w:val="de-DE"/>
              </w:rPr>
              <w:t>Schutztür</w:t>
            </w:r>
            <w:r w:rsidR="00D204D2" w:rsidRPr="009F08DB">
              <w:rPr>
                <w:lang w:val="de-DE"/>
              </w:rPr>
              <w:t xml:space="preserve"> an Vialzuführung</w:t>
            </w:r>
            <w:r w:rsidRPr="009F08DB">
              <w:rPr>
                <w:lang w:val="de-DE"/>
              </w:rPr>
              <w:t xml:space="preserve"> schließen</w:t>
            </w:r>
          </w:p>
          <w:p w14:paraId="2ADC00A7" w14:textId="759769F3" w:rsidR="005721B8" w:rsidRPr="009F08DB" w:rsidRDefault="00762C1A" w:rsidP="0035205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AA4665C" w14:textId="5A1320BE" w:rsidR="00352058" w:rsidRPr="009F08DB" w:rsidRDefault="00352058" w:rsidP="00352058">
            <w:pPr>
              <w:pStyle w:val="Abstandshalter"/>
              <w:rPr>
                <w:lang w:val="de-DE"/>
              </w:rPr>
            </w:pPr>
          </w:p>
        </w:tc>
      </w:tr>
    </w:tbl>
    <w:p w14:paraId="7B30165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5CD0C53"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ED596BD" w14:textId="4FD373F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304C52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90D1435" w14:textId="2C390B9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79128A4" w14:textId="77777777" w:rsidTr="00190981">
        <w:trPr>
          <w:trHeight w:val="697"/>
        </w:trPr>
        <w:tc>
          <w:tcPr>
            <w:tcW w:w="2154" w:type="dxa"/>
            <w:tcBorders>
              <w:bottom w:val="nil"/>
            </w:tcBorders>
            <w:shd w:val="clear" w:color="auto" w:fill="F2F2F2" w:themeFill="background1" w:themeFillShade="F2"/>
          </w:tcPr>
          <w:p w14:paraId="765E822C" w14:textId="40B9107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2B4D0C4" w14:textId="654DA45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DB9AF9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90624" behindDoc="0" locked="0" layoutInCell="1" allowOverlap="1" wp14:anchorId="1A527184" wp14:editId="67D984AE">
                      <wp:simplePos x="0" y="0"/>
                      <wp:positionH relativeFrom="column">
                        <wp:posOffset>-36195</wp:posOffset>
                      </wp:positionH>
                      <wp:positionV relativeFrom="line">
                        <wp:posOffset>36195</wp:posOffset>
                      </wp:positionV>
                      <wp:extent cx="820800" cy="320400"/>
                      <wp:effectExtent l="0" t="0" r="17780" b="22860"/>
                      <wp:wrapNone/>
                      <wp:docPr id="293275850" name="Rechteck: abgerundete Ecken 29327585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5B767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27184" id="Rechteck: abgerundete Ecken 293275850" o:spid="_x0000_s2913" style="position:absolute;left:0;text-align:left;margin-left:-2.85pt;margin-top:2.85pt;width:64.65pt;height:25.25pt;z-index:254490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Dnps0JvAIA&#10;AMgFAAAOAAAAAAAAAAAAAAAAAC4CAABkcnMvZTJvRG9jLnhtbFBLAQItABQABgAIAAAAIQA1k152&#10;2gAAAAcBAAAPAAAAAAAAAAAAAAAAABYFAABkcnMvZG93bnJldi54bWxQSwUGAAAAAAQABADzAAAA&#10;HQYAAAAA&#10;" filled="f" strokecolor="black [3213]" strokeweight=".5pt">
                      <v:textbox>
                        <w:txbxContent>
                          <w:p w14:paraId="725B767D" w14:textId="77777777" w:rsidR="00BD5E17" w:rsidRDefault="00BD5E17" w:rsidP="005721B8">
                            <w:pPr>
                              <w:jc w:val="center"/>
                            </w:pPr>
                            <w:r>
                              <w:t>x</w:t>
                            </w:r>
                          </w:p>
                        </w:txbxContent>
                      </v:textbox>
                      <w10:wrap anchory="line"/>
                    </v:roundrect>
                  </w:pict>
                </mc:Fallback>
              </mc:AlternateContent>
            </w:r>
          </w:p>
        </w:tc>
      </w:tr>
      <w:tr w:rsidR="005721B8" w:rsidRPr="00897659" w14:paraId="4AA84C00" w14:textId="77777777" w:rsidTr="00190981">
        <w:trPr>
          <w:trHeight w:val="697"/>
        </w:trPr>
        <w:tc>
          <w:tcPr>
            <w:tcW w:w="2154" w:type="dxa"/>
            <w:tcBorders>
              <w:top w:val="nil"/>
              <w:bottom w:val="nil"/>
            </w:tcBorders>
            <w:shd w:val="clear" w:color="auto" w:fill="F2F2F2" w:themeFill="background1" w:themeFillShade="F2"/>
          </w:tcPr>
          <w:p w14:paraId="06D0E2B0" w14:textId="77777777" w:rsidR="005721B8" w:rsidRPr="009F08DB" w:rsidRDefault="005721B8" w:rsidP="00190981">
            <w:pPr>
              <w:pStyle w:val="Textkrper"/>
              <w:spacing w:after="0"/>
              <w:rPr>
                <w:lang w:val="de-DE"/>
              </w:rPr>
            </w:pPr>
          </w:p>
        </w:tc>
        <w:tc>
          <w:tcPr>
            <w:tcW w:w="5839" w:type="dxa"/>
            <w:tcBorders>
              <w:top w:val="nil"/>
              <w:bottom w:val="nil"/>
            </w:tcBorders>
          </w:tcPr>
          <w:p w14:paraId="16953BE1" w14:textId="12CC1976"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626D43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497792" behindDoc="0" locked="0" layoutInCell="1" allowOverlap="1" wp14:anchorId="1EC3FC1A" wp14:editId="5FAB32B5">
                      <wp:simplePos x="0" y="0"/>
                      <wp:positionH relativeFrom="column">
                        <wp:posOffset>-36195</wp:posOffset>
                      </wp:positionH>
                      <wp:positionV relativeFrom="line">
                        <wp:posOffset>36195</wp:posOffset>
                      </wp:positionV>
                      <wp:extent cx="820800" cy="320400"/>
                      <wp:effectExtent l="0" t="0" r="17780" b="22860"/>
                      <wp:wrapNone/>
                      <wp:docPr id="293275851" name="Rechteck: abgerundete Ecken 2932758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DA05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C3FC1A" id="Rechteck: abgerundete Ecken 293275851" o:spid="_x0000_s2914" style="position:absolute;left:0;text-align:left;margin-left:-2.85pt;margin-top:2.85pt;width:64.65pt;height:25.25pt;z-index:254497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uhr/m+&#10;AgAAyAUAAA4AAAAAAAAAAAAAAAAALgIAAGRycy9lMm9Eb2MueG1sUEsBAi0AFAAGAAgAAAAhADWT&#10;XnbaAAAABwEAAA8AAAAAAAAAAAAAAAAAGAUAAGRycy9kb3ducmV2LnhtbFBLBQYAAAAABAAEAPMA&#10;AAAfBgAAAAA=&#10;" filled="f" strokecolor="black [3213]" strokeweight=".5pt">
                      <v:textbox>
                        <w:txbxContent>
                          <w:p w14:paraId="39DDA05B" w14:textId="77777777" w:rsidR="00BD5E17" w:rsidRDefault="00BD5E17" w:rsidP="005721B8">
                            <w:pPr>
                              <w:jc w:val="center"/>
                            </w:pPr>
                            <w:r>
                              <w:t>x</w:t>
                            </w:r>
                          </w:p>
                        </w:txbxContent>
                      </v:textbox>
                      <w10:wrap anchory="line"/>
                    </v:roundrect>
                  </w:pict>
                </mc:Fallback>
              </mc:AlternateContent>
            </w:r>
          </w:p>
        </w:tc>
      </w:tr>
      <w:tr w:rsidR="005721B8" w:rsidRPr="009F08DB" w14:paraId="1D6F42A1" w14:textId="77777777" w:rsidTr="00190981">
        <w:trPr>
          <w:trHeight w:val="1701"/>
        </w:trPr>
        <w:tc>
          <w:tcPr>
            <w:tcW w:w="2154" w:type="dxa"/>
            <w:shd w:val="clear" w:color="auto" w:fill="F2F2F2" w:themeFill="background1" w:themeFillShade="F2"/>
          </w:tcPr>
          <w:p w14:paraId="09574BB5" w14:textId="508BF6D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500093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94720" behindDoc="0" locked="0" layoutInCell="1" allowOverlap="1" wp14:anchorId="2BD28A47" wp14:editId="470F7FB6">
                      <wp:simplePos x="0" y="0"/>
                      <wp:positionH relativeFrom="column">
                        <wp:posOffset>-5715</wp:posOffset>
                      </wp:positionH>
                      <wp:positionV relativeFrom="line">
                        <wp:posOffset>72390</wp:posOffset>
                      </wp:positionV>
                      <wp:extent cx="4500000" cy="942975"/>
                      <wp:effectExtent l="0" t="0" r="15240" b="28575"/>
                      <wp:wrapNone/>
                      <wp:docPr id="293275854" name="Rechteck: abgerundete Ecken 29327585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57FC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28A47" id="Rechteck: abgerundete Ecken 293275854" o:spid="_x0000_s2915" style="position:absolute;left:0;text-align:left;margin-left:-.45pt;margin-top:5.7pt;width:354.35pt;height:74.25pt;z-index:254494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W9Zl&#10;A74CAADJBQAADgAAAAAAAAAAAAAAAAAuAgAAZHJzL2Uyb0RvYy54bWxQSwECLQAUAAYACAAAACEA&#10;7zJ/7twAAAAIAQAADwAAAAAAAAAAAAAAAAAYBQAAZHJzL2Rvd25yZXYueG1sUEsFBgAAAAAEAAQA&#10;8wAAACEGAAAAAA==&#10;" filled="f" strokecolor="black [3213]" strokeweight=".5pt">
                      <v:textbox>
                        <w:txbxContent>
                          <w:p w14:paraId="27057FCF" w14:textId="77777777" w:rsidR="00BD5E17" w:rsidRDefault="00BD5E17" w:rsidP="005721B8">
                            <w:pPr>
                              <w:jc w:val="center"/>
                            </w:pPr>
                            <w:r>
                              <w:t>x</w:t>
                            </w:r>
                          </w:p>
                        </w:txbxContent>
                      </v:textbox>
                      <w10:wrap anchory="line"/>
                    </v:roundrect>
                  </w:pict>
                </mc:Fallback>
              </mc:AlternateContent>
            </w:r>
          </w:p>
        </w:tc>
      </w:tr>
    </w:tbl>
    <w:p w14:paraId="505BC978" w14:textId="11E063C5" w:rsidR="005721B8" w:rsidRPr="009F08DB" w:rsidRDefault="005721B8" w:rsidP="005721B8">
      <w:pPr>
        <w:pStyle w:val="Textkrper"/>
        <w:rPr>
          <w:lang w:val="de-DE"/>
        </w:rPr>
      </w:pPr>
    </w:p>
    <w:p w14:paraId="68602793" w14:textId="0D873712" w:rsidR="00352058" w:rsidRPr="009F08DB" w:rsidRDefault="00352058" w:rsidP="005721B8">
      <w:pPr>
        <w:pStyle w:val="Textkrper"/>
        <w:rPr>
          <w:lang w:val="de-DE"/>
        </w:rPr>
      </w:pPr>
    </w:p>
    <w:p w14:paraId="0E2DEF97" w14:textId="77777777" w:rsidR="00352058" w:rsidRPr="009F08DB" w:rsidRDefault="00352058" w:rsidP="005721B8">
      <w:pPr>
        <w:pStyle w:val="Textkrper"/>
        <w:rPr>
          <w:lang w:val="de-DE"/>
        </w:rPr>
      </w:pPr>
    </w:p>
    <w:p w14:paraId="6C4CD629" w14:textId="5CD5EBC3" w:rsidR="005721B8" w:rsidRDefault="005721B8" w:rsidP="005721B8">
      <w:pPr>
        <w:pStyle w:val="Textkrper"/>
        <w:rPr>
          <w:lang w:val="de-DE"/>
        </w:rPr>
      </w:pPr>
    </w:p>
    <w:p w14:paraId="15C289E2" w14:textId="77777777" w:rsidR="00D87089" w:rsidRPr="009F08DB" w:rsidRDefault="00D87089" w:rsidP="005721B8">
      <w:pPr>
        <w:pStyle w:val="Textkrper"/>
        <w:rPr>
          <w:lang w:val="de-DE"/>
        </w:rPr>
      </w:pPr>
    </w:p>
    <w:p w14:paraId="5AC0CD5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25585B0" w14:textId="77777777" w:rsidTr="00626664">
        <w:trPr>
          <w:trHeight w:val="1020"/>
        </w:trPr>
        <w:tc>
          <w:tcPr>
            <w:tcW w:w="2154" w:type="dxa"/>
            <w:shd w:val="clear" w:color="auto" w:fill="F2F2F2" w:themeFill="background1" w:themeFillShade="F2"/>
          </w:tcPr>
          <w:p w14:paraId="31936D56" w14:textId="10F7A19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FD63C14" w14:textId="50587CDF" w:rsidR="00626664" w:rsidRPr="009F08DB" w:rsidRDefault="00745279" w:rsidP="00190981">
            <w:pPr>
              <w:pStyle w:val="Textkrper"/>
              <w:tabs>
                <w:tab w:val="left" w:pos="284"/>
              </w:tabs>
              <w:spacing w:after="0"/>
              <w:rPr>
                <w:lang w:val="de-DE"/>
              </w:rPr>
            </w:pPr>
            <w:r w:rsidRPr="009F08DB">
              <w:rPr>
                <w:lang w:val="de-DE"/>
              </w:rPr>
              <w:t>ja/nein</w:t>
            </w:r>
          </w:p>
          <w:p w14:paraId="58CBC22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97824" behindDoc="0" locked="0" layoutInCell="1" allowOverlap="1" wp14:anchorId="38A3529E" wp14:editId="6CA547A5">
                      <wp:simplePos x="0" y="0"/>
                      <wp:positionH relativeFrom="column">
                        <wp:posOffset>635</wp:posOffset>
                      </wp:positionH>
                      <wp:positionV relativeFrom="paragraph">
                        <wp:posOffset>36195</wp:posOffset>
                      </wp:positionV>
                      <wp:extent cx="820800" cy="320400"/>
                      <wp:effectExtent l="0" t="0" r="17780" b="22860"/>
                      <wp:wrapNone/>
                      <wp:docPr id="293275855" name="Rechteck: abgerundete Ecken 2932758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4EA4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3529E" id="Rechteck: abgerundete Ecken 293275855" o:spid="_x0000_s2916" style="position:absolute;left:0;text-align:left;margin-left:.05pt;margin-top:2.85pt;width:64.65pt;height:25.25pt;z-index:2579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3ivayvgIA&#10;AMgFAAAOAAAAAAAAAAAAAAAAAC4CAABkcnMvZTJvRG9jLnhtbFBLAQItABQABgAIAAAAIQCbrlPC&#10;2AAAAAUBAAAPAAAAAAAAAAAAAAAAABgFAABkcnMvZG93bnJldi54bWxQSwUGAAAAAAQABADzAAAA&#10;HQYAAAAA&#10;" filled="f" strokecolor="black [3213]" strokeweight=".5pt">
                      <v:textbox>
                        <w:txbxContent>
                          <w:p w14:paraId="1904EA4A" w14:textId="77777777" w:rsidR="00BD5E17" w:rsidRDefault="00BD5E17" w:rsidP="005721B8">
                            <w:pPr>
                              <w:jc w:val="center"/>
                            </w:pPr>
                            <w:r>
                              <w:t>x</w:t>
                            </w:r>
                          </w:p>
                        </w:txbxContent>
                      </v:textbox>
                    </v:roundrect>
                  </w:pict>
                </mc:Fallback>
              </mc:AlternateContent>
            </w:r>
          </w:p>
        </w:tc>
        <w:tc>
          <w:tcPr>
            <w:tcW w:w="5839" w:type="dxa"/>
            <w:shd w:val="clear" w:color="auto" w:fill="auto"/>
          </w:tcPr>
          <w:p w14:paraId="1BE51C61" w14:textId="1ABF601B" w:rsidR="00626664" w:rsidRPr="009F08DB" w:rsidRDefault="00745279" w:rsidP="00190981">
            <w:pPr>
              <w:pStyle w:val="Textkrper"/>
              <w:tabs>
                <w:tab w:val="left" w:pos="284"/>
              </w:tabs>
              <w:spacing w:after="0"/>
              <w:rPr>
                <w:lang w:val="de-DE"/>
              </w:rPr>
            </w:pPr>
            <w:r w:rsidRPr="009F08DB">
              <w:rPr>
                <w:lang w:val="de-DE"/>
              </w:rPr>
              <w:t>Datum/Kurzzeichen</w:t>
            </w:r>
          </w:p>
          <w:p w14:paraId="3F7E7B8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98848" behindDoc="0" locked="0" layoutInCell="1" allowOverlap="1" wp14:anchorId="1BBA7363" wp14:editId="5AE96CE9">
                      <wp:simplePos x="0" y="0"/>
                      <wp:positionH relativeFrom="column">
                        <wp:posOffset>1746</wp:posOffset>
                      </wp:positionH>
                      <wp:positionV relativeFrom="line">
                        <wp:posOffset>32703</wp:posOffset>
                      </wp:positionV>
                      <wp:extent cx="3592354" cy="320400"/>
                      <wp:effectExtent l="0" t="0" r="27305" b="22860"/>
                      <wp:wrapNone/>
                      <wp:docPr id="293275856" name="Rechteck: abgerundete Ecken 29327585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CD44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BA7363" id="Rechteck: abgerundete Ecken 293275856" o:spid="_x0000_s2917" style="position:absolute;left:0;text-align:left;margin-left:.15pt;margin-top:2.6pt;width:282.85pt;height:25.25pt;z-index:257998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MVwQ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GSA&#10;YxXBAgAAyQUAAA4AAAAAAAAAAAAAAAAALgIAAGRycy9lMm9Eb2MueG1sUEsBAi0AFAAGAAgAAAAh&#10;ABCRfb7aAAAABQEAAA8AAAAAAAAAAAAAAAAAGwUAAGRycy9kb3ducmV2LnhtbFBLBQYAAAAABAAE&#10;APMAAAAiBgAAAAA=&#10;" filled="f" strokecolor="black [3213]" strokeweight=".5pt">
                      <v:textbox>
                        <w:txbxContent>
                          <w:p w14:paraId="6C9CD44C" w14:textId="77777777" w:rsidR="00BD5E17" w:rsidRDefault="00BD5E17" w:rsidP="005721B8">
                            <w:pPr>
                              <w:jc w:val="center"/>
                            </w:pPr>
                            <w:r>
                              <w:t>x</w:t>
                            </w:r>
                          </w:p>
                        </w:txbxContent>
                      </v:textbox>
                      <w10:wrap anchory="line"/>
                    </v:roundrect>
                  </w:pict>
                </mc:Fallback>
              </mc:AlternateContent>
            </w:r>
          </w:p>
        </w:tc>
      </w:tr>
      <w:tr w:rsidR="00626664" w:rsidRPr="009F08DB" w14:paraId="7CB118B3" w14:textId="77777777" w:rsidTr="00626664">
        <w:trPr>
          <w:trHeight w:val="1020"/>
        </w:trPr>
        <w:tc>
          <w:tcPr>
            <w:tcW w:w="2154" w:type="dxa"/>
            <w:shd w:val="clear" w:color="auto" w:fill="F2F2F2" w:themeFill="background1" w:themeFillShade="F2"/>
          </w:tcPr>
          <w:p w14:paraId="55F6B21D" w14:textId="12E8DAF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41BE211" w14:textId="562B0AE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7999872" behindDoc="0" locked="0" layoutInCell="1" allowOverlap="1" wp14:anchorId="48041F94" wp14:editId="613C510C">
                      <wp:simplePos x="0" y="0"/>
                      <wp:positionH relativeFrom="column">
                        <wp:posOffset>-5715</wp:posOffset>
                      </wp:positionH>
                      <wp:positionV relativeFrom="line">
                        <wp:posOffset>252095</wp:posOffset>
                      </wp:positionV>
                      <wp:extent cx="4500000" cy="320400"/>
                      <wp:effectExtent l="0" t="0" r="15240" b="22860"/>
                      <wp:wrapNone/>
                      <wp:docPr id="293275857" name="Rechteck: abgerundete Ecken 29327585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89696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041F94" id="Rechteck: abgerundete Ecken 293275857" o:spid="_x0000_s2918" style="position:absolute;left:0;text-align:left;margin-left:-.45pt;margin-top:19.85pt;width:354.35pt;height:25.25pt;z-index:257999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AxfpnA&#10;vQIAAMkFAAAOAAAAAAAAAAAAAAAAAC4CAABkcnMvZTJvRG9jLnhtbFBLAQItABQABgAIAAAAIQB4&#10;R0y93AAAAAcBAAAPAAAAAAAAAAAAAAAAABcFAABkcnMvZG93bnJldi54bWxQSwUGAAAAAAQABADz&#10;AAAAIAYAAAAA&#10;" filled="f" strokecolor="black [3213]" strokeweight=".5pt">
                      <v:textbox>
                        <w:txbxContent>
                          <w:p w14:paraId="57896962"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CBC96B7" w14:textId="77777777" w:rsidR="00626664" w:rsidRPr="009F08DB" w:rsidRDefault="00626664" w:rsidP="00190981">
            <w:pPr>
              <w:pStyle w:val="Textkrper"/>
              <w:tabs>
                <w:tab w:val="left" w:pos="284"/>
              </w:tabs>
              <w:spacing w:after="0"/>
              <w:rPr>
                <w:lang w:val="de-DE"/>
              </w:rPr>
            </w:pPr>
          </w:p>
        </w:tc>
      </w:tr>
    </w:tbl>
    <w:p w14:paraId="310D7CC5" w14:textId="77777777" w:rsidR="005721B8" w:rsidRPr="009F08DB" w:rsidRDefault="005721B8" w:rsidP="005721B8">
      <w:pPr>
        <w:rPr>
          <w:rFonts w:ascii="Arial" w:hAnsi="Arial"/>
          <w:lang w:val="de-DE"/>
        </w:rPr>
      </w:pPr>
      <w:r w:rsidRPr="009F08DB">
        <w:rPr>
          <w:lang w:val="de-DE"/>
        </w:rPr>
        <w:br w:type="page"/>
      </w:r>
    </w:p>
    <w:p w14:paraId="6D786136" w14:textId="46B1C5CB" w:rsidR="005721B8" w:rsidRPr="009F08DB" w:rsidRDefault="00352058" w:rsidP="00897659">
      <w:pPr>
        <w:pStyle w:val="berschrift3nummeriert"/>
        <w:rPr>
          <w:lang w:val="de-DE"/>
        </w:rPr>
      </w:pPr>
      <w:bookmarkStart w:id="196" w:name="_Toc118817708"/>
      <w:r w:rsidRPr="009F08DB">
        <w:rPr>
          <w:lang w:val="de-DE"/>
        </w:rPr>
        <w:t>FLT 418: VIAL</w:t>
      </w:r>
      <w:r w:rsidR="00D204D2" w:rsidRPr="009F08DB">
        <w:rPr>
          <w:lang w:val="de-DE"/>
        </w:rPr>
        <w:t>ZUFÜHRUNG</w:t>
      </w:r>
      <w:r w:rsidRPr="009F08DB">
        <w:rPr>
          <w:lang w:val="de-DE"/>
        </w:rPr>
        <w:t xml:space="preserve">: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D204D2" w:rsidRPr="009F08DB">
        <w:rPr>
          <w:lang w:val="de-DE"/>
        </w:rPr>
        <w:t>VORNE</w:t>
      </w:r>
      <w:bookmarkEnd w:id="196"/>
    </w:p>
    <w:p w14:paraId="3E36580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AF54034" w14:textId="77777777" w:rsidTr="00352058">
        <w:trPr>
          <w:trHeight w:val="211"/>
        </w:trPr>
        <w:tc>
          <w:tcPr>
            <w:tcW w:w="2154" w:type="dxa"/>
            <w:shd w:val="clear" w:color="auto" w:fill="F2F2F2" w:themeFill="background1" w:themeFillShade="F2"/>
          </w:tcPr>
          <w:p w14:paraId="45DC688D" w14:textId="7968D95B" w:rsidR="005721B8" w:rsidRPr="009F08DB" w:rsidRDefault="00D8280B" w:rsidP="00190981">
            <w:pPr>
              <w:pStyle w:val="Textkrper"/>
              <w:spacing w:after="0"/>
              <w:rPr>
                <w:b/>
                <w:lang w:val="de-DE"/>
              </w:rPr>
            </w:pPr>
            <w:r w:rsidRPr="009F08DB">
              <w:rPr>
                <w:b/>
                <w:lang w:val="de-DE"/>
              </w:rPr>
              <w:t>Testziel</w:t>
            </w:r>
          </w:p>
        </w:tc>
        <w:tc>
          <w:tcPr>
            <w:tcW w:w="7257" w:type="dxa"/>
          </w:tcPr>
          <w:p w14:paraId="1817C751" w14:textId="76B36FEB" w:rsidR="005721B8" w:rsidRPr="009F08DB" w:rsidRDefault="00A7704C" w:rsidP="00190981">
            <w:pPr>
              <w:pStyle w:val="BulletTabtext"/>
              <w:rPr>
                <w:lang w:val="de-DE"/>
              </w:rPr>
            </w:pPr>
            <w:r w:rsidRPr="009F08DB">
              <w:rPr>
                <w:lang w:val="de-DE"/>
              </w:rPr>
              <w:t>Test, ob die richtige Störmeldung im Bedienfeld erscheint</w:t>
            </w:r>
          </w:p>
          <w:p w14:paraId="33A3B8CC" w14:textId="40B26D4C" w:rsidR="00352058" w:rsidRPr="009F08DB" w:rsidRDefault="00352058" w:rsidP="00352058">
            <w:pPr>
              <w:pStyle w:val="Abstandshalter"/>
              <w:rPr>
                <w:lang w:val="de-DE"/>
              </w:rPr>
            </w:pPr>
          </w:p>
        </w:tc>
      </w:tr>
      <w:tr w:rsidR="005721B8" w:rsidRPr="00897659" w14:paraId="0A6EBD36" w14:textId="77777777" w:rsidTr="00190981">
        <w:trPr>
          <w:trHeight w:val="170"/>
        </w:trPr>
        <w:tc>
          <w:tcPr>
            <w:tcW w:w="2154" w:type="dxa"/>
          </w:tcPr>
          <w:p w14:paraId="1DACD96B" w14:textId="77777777" w:rsidR="005721B8" w:rsidRPr="009F08DB" w:rsidRDefault="005721B8" w:rsidP="00190981">
            <w:pPr>
              <w:pStyle w:val="Textkrper"/>
              <w:spacing w:before="0" w:after="0"/>
              <w:rPr>
                <w:sz w:val="8"/>
                <w:szCs w:val="8"/>
                <w:lang w:val="de-DE"/>
              </w:rPr>
            </w:pPr>
          </w:p>
        </w:tc>
        <w:tc>
          <w:tcPr>
            <w:tcW w:w="7257" w:type="dxa"/>
          </w:tcPr>
          <w:p w14:paraId="0B1D9F23" w14:textId="77777777" w:rsidR="005721B8" w:rsidRPr="009F08DB" w:rsidRDefault="005721B8" w:rsidP="00190981">
            <w:pPr>
              <w:pStyle w:val="Textkrper"/>
              <w:spacing w:before="0" w:after="0"/>
              <w:rPr>
                <w:sz w:val="8"/>
                <w:szCs w:val="8"/>
                <w:lang w:val="de-DE"/>
              </w:rPr>
            </w:pPr>
          </w:p>
        </w:tc>
      </w:tr>
      <w:tr w:rsidR="005721B8" w:rsidRPr="009F08DB" w14:paraId="0C2D9342" w14:textId="77777777" w:rsidTr="00190981">
        <w:trPr>
          <w:trHeight w:val="471"/>
        </w:trPr>
        <w:tc>
          <w:tcPr>
            <w:tcW w:w="2154" w:type="dxa"/>
            <w:shd w:val="clear" w:color="auto" w:fill="F2F2F2" w:themeFill="background1" w:themeFillShade="F2"/>
          </w:tcPr>
          <w:p w14:paraId="555D7CA2" w14:textId="115D9429" w:rsidR="005721B8" w:rsidRPr="009F08DB" w:rsidRDefault="00D8280B" w:rsidP="00190981">
            <w:pPr>
              <w:pStyle w:val="Textkrper"/>
              <w:spacing w:after="0"/>
              <w:rPr>
                <w:b/>
                <w:lang w:val="de-DE"/>
              </w:rPr>
            </w:pPr>
            <w:r w:rsidRPr="009F08DB">
              <w:rPr>
                <w:b/>
                <w:lang w:val="de-DE"/>
              </w:rPr>
              <w:t>Testdurchführung</w:t>
            </w:r>
          </w:p>
        </w:tc>
        <w:tc>
          <w:tcPr>
            <w:tcW w:w="7257" w:type="dxa"/>
          </w:tcPr>
          <w:p w14:paraId="7E833FA5" w14:textId="77777777" w:rsidR="005721B8" w:rsidRPr="009F08DB" w:rsidRDefault="005721B8" w:rsidP="00190981">
            <w:pPr>
              <w:pStyle w:val="Textkrper"/>
              <w:spacing w:after="0"/>
              <w:rPr>
                <w:lang w:val="de-DE"/>
              </w:rPr>
            </w:pPr>
          </w:p>
        </w:tc>
      </w:tr>
      <w:tr w:rsidR="005721B8" w:rsidRPr="009F08DB" w14:paraId="6B58004D" w14:textId="77777777" w:rsidTr="00352058">
        <w:trPr>
          <w:trHeight w:val="413"/>
        </w:trPr>
        <w:tc>
          <w:tcPr>
            <w:tcW w:w="2154" w:type="dxa"/>
            <w:shd w:val="clear" w:color="auto" w:fill="F2F2F2" w:themeFill="background1" w:themeFillShade="F2"/>
          </w:tcPr>
          <w:p w14:paraId="3348C067" w14:textId="3DE11D3A" w:rsidR="005721B8" w:rsidRPr="009F08DB" w:rsidRDefault="00D41D58" w:rsidP="00190981">
            <w:pPr>
              <w:pStyle w:val="Textkrper"/>
              <w:spacing w:after="0"/>
              <w:rPr>
                <w:lang w:val="de-DE"/>
              </w:rPr>
            </w:pPr>
            <w:r w:rsidRPr="009F08DB">
              <w:rPr>
                <w:lang w:val="de-DE"/>
              </w:rPr>
              <w:t>Testvoraussetzungen</w:t>
            </w:r>
          </w:p>
        </w:tc>
        <w:tc>
          <w:tcPr>
            <w:tcW w:w="7257" w:type="dxa"/>
          </w:tcPr>
          <w:p w14:paraId="4DC1D33F" w14:textId="662241F3" w:rsidR="005721B8" w:rsidRPr="009F08DB" w:rsidRDefault="00D204D2" w:rsidP="00352058">
            <w:pPr>
              <w:pStyle w:val="BulletTabtext"/>
              <w:rPr>
                <w:lang w:val="de-DE"/>
              </w:rPr>
            </w:pPr>
            <w:r w:rsidRPr="009F08DB">
              <w:rPr>
                <w:lang w:val="de-DE"/>
              </w:rPr>
              <w:t>Maschine ist im Automatikbetrieb bereit</w:t>
            </w:r>
          </w:p>
          <w:p w14:paraId="33AC12BF" w14:textId="1B34A59A" w:rsidR="00352058" w:rsidRPr="009F08DB" w:rsidRDefault="00352058" w:rsidP="00352058">
            <w:pPr>
              <w:pStyle w:val="Abstandshalter"/>
              <w:rPr>
                <w:lang w:val="de-DE"/>
              </w:rPr>
            </w:pPr>
          </w:p>
        </w:tc>
      </w:tr>
      <w:tr w:rsidR="005721B8" w:rsidRPr="009F08DB" w14:paraId="112A4212" w14:textId="77777777" w:rsidTr="00352058">
        <w:trPr>
          <w:trHeight w:val="420"/>
        </w:trPr>
        <w:tc>
          <w:tcPr>
            <w:tcW w:w="2154" w:type="dxa"/>
            <w:shd w:val="clear" w:color="auto" w:fill="F2F2F2" w:themeFill="background1" w:themeFillShade="F2"/>
          </w:tcPr>
          <w:p w14:paraId="2A107ECA" w14:textId="3089574D" w:rsidR="005721B8" w:rsidRPr="009F08DB" w:rsidRDefault="00D8280B" w:rsidP="00190981">
            <w:pPr>
              <w:pStyle w:val="Textkrper"/>
              <w:spacing w:after="0"/>
              <w:rPr>
                <w:lang w:val="de-DE"/>
              </w:rPr>
            </w:pPr>
            <w:r w:rsidRPr="009F08DB">
              <w:rPr>
                <w:lang w:val="de-DE"/>
              </w:rPr>
              <w:t>Erforderliche Tätigkeit</w:t>
            </w:r>
          </w:p>
        </w:tc>
        <w:tc>
          <w:tcPr>
            <w:tcW w:w="7257" w:type="dxa"/>
          </w:tcPr>
          <w:p w14:paraId="2D3F5101" w14:textId="3479C9EC" w:rsidR="005721B8" w:rsidRPr="009F08DB" w:rsidRDefault="0089525A" w:rsidP="00352058">
            <w:pPr>
              <w:pStyle w:val="BulletTabtext"/>
              <w:rPr>
                <w:lang w:val="de-DE"/>
              </w:rPr>
            </w:pPr>
            <w:r w:rsidRPr="009F08DB">
              <w:rPr>
                <w:lang w:val="de-DE"/>
              </w:rPr>
              <w:t xml:space="preserve">Schutztür </w:t>
            </w:r>
            <w:r w:rsidR="00D204D2" w:rsidRPr="009F08DB">
              <w:rPr>
                <w:lang w:val="de-DE"/>
              </w:rPr>
              <w:t xml:space="preserve">Vialzuführung vorne </w:t>
            </w:r>
            <w:r w:rsidRPr="009F08DB">
              <w:rPr>
                <w:lang w:val="de-DE"/>
              </w:rPr>
              <w:t>öffnen</w:t>
            </w:r>
            <w:r w:rsidR="00352058" w:rsidRPr="009F08DB">
              <w:rPr>
                <w:lang w:val="de-DE"/>
              </w:rPr>
              <w:t xml:space="preserve"> </w:t>
            </w:r>
          </w:p>
          <w:p w14:paraId="55A40A41" w14:textId="13012042" w:rsidR="00352058" w:rsidRPr="009F08DB" w:rsidRDefault="00352058" w:rsidP="00352058">
            <w:pPr>
              <w:pStyle w:val="Abstandshalter"/>
              <w:rPr>
                <w:lang w:val="de-DE"/>
              </w:rPr>
            </w:pPr>
          </w:p>
        </w:tc>
      </w:tr>
      <w:tr w:rsidR="005721B8" w:rsidRPr="00897659" w14:paraId="4A6C63C9" w14:textId="77777777" w:rsidTr="00190981">
        <w:trPr>
          <w:trHeight w:val="697"/>
        </w:trPr>
        <w:tc>
          <w:tcPr>
            <w:tcW w:w="2154" w:type="dxa"/>
            <w:shd w:val="clear" w:color="auto" w:fill="F2F2F2" w:themeFill="background1" w:themeFillShade="F2"/>
          </w:tcPr>
          <w:p w14:paraId="1D3579F1" w14:textId="7E73AF38" w:rsidR="005721B8" w:rsidRPr="009F08DB" w:rsidRDefault="008C23D6" w:rsidP="00190981">
            <w:pPr>
              <w:pStyle w:val="Textkrper"/>
              <w:spacing w:after="0"/>
              <w:rPr>
                <w:lang w:val="de-DE"/>
              </w:rPr>
            </w:pPr>
            <w:r w:rsidRPr="009F08DB">
              <w:rPr>
                <w:lang w:val="de-DE"/>
              </w:rPr>
              <w:t>Folge</w:t>
            </w:r>
          </w:p>
        </w:tc>
        <w:tc>
          <w:tcPr>
            <w:tcW w:w="7257" w:type="dxa"/>
          </w:tcPr>
          <w:p w14:paraId="695D8275" w14:textId="1F619F19" w:rsidR="00352058" w:rsidRPr="009F08DB" w:rsidRDefault="00762C1A" w:rsidP="00352058">
            <w:pPr>
              <w:pStyle w:val="BulletTabtext"/>
              <w:rPr>
                <w:lang w:val="de-DE"/>
              </w:rPr>
            </w:pPr>
            <w:r w:rsidRPr="009F08DB">
              <w:rPr>
                <w:lang w:val="de-DE"/>
              </w:rPr>
              <w:t>Störmeldung erscheint im Bedienfeld</w:t>
            </w:r>
          </w:p>
          <w:p w14:paraId="563E43B6" w14:textId="12B4367E" w:rsidR="005721B8" w:rsidRPr="009F08DB" w:rsidRDefault="000A4CB7" w:rsidP="00352058">
            <w:pPr>
              <w:pStyle w:val="BulletTabtext"/>
              <w:rPr>
                <w:lang w:val="de-DE"/>
              </w:rPr>
            </w:pPr>
            <w:r w:rsidRPr="009F08DB">
              <w:rPr>
                <w:lang w:val="de-DE"/>
              </w:rPr>
              <w:t>Maschine kann nicht gestartet werden, solange Störmeldung aktiv ist</w:t>
            </w:r>
          </w:p>
          <w:p w14:paraId="63ABA1D5" w14:textId="0F5F4DF4" w:rsidR="00352058" w:rsidRPr="009F08DB" w:rsidRDefault="00352058" w:rsidP="00352058">
            <w:pPr>
              <w:pStyle w:val="Abstandshalter"/>
              <w:rPr>
                <w:lang w:val="de-DE"/>
              </w:rPr>
            </w:pPr>
          </w:p>
        </w:tc>
      </w:tr>
      <w:tr w:rsidR="005721B8" w:rsidRPr="009F08DB" w14:paraId="2DD3CBBA" w14:textId="77777777" w:rsidTr="00352058">
        <w:trPr>
          <w:trHeight w:val="356"/>
        </w:trPr>
        <w:tc>
          <w:tcPr>
            <w:tcW w:w="2154" w:type="dxa"/>
            <w:shd w:val="clear" w:color="auto" w:fill="F2F2F2" w:themeFill="background1" w:themeFillShade="F2"/>
          </w:tcPr>
          <w:p w14:paraId="3B3CF614" w14:textId="351CFD75" w:rsidR="005721B8" w:rsidRPr="009F08DB" w:rsidRDefault="00D8280B" w:rsidP="00190981">
            <w:pPr>
              <w:pStyle w:val="Textkrper"/>
              <w:spacing w:after="0"/>
              <w:rPr>
                <w:lang w:val="de-DE"/>
              </w:rPr>
            </w:pPr>
            <w:r w:rsidRPr="009F08DB">
              <w:rPr>
                <w:lang w:val="de-DE"/>
              </w:rPr>
              <w:t>Kommentare</w:t>
            </w:r>
          </w:p>
        </w:tc>
        <w:tc>
          <w:tcPr>
            <w:tcW w:w="7257" w:type="dxa"/>
          </w:tcPr>
          <w:p w14:paraId="2CB931DC" w14:textId="7F069325" w:rsidR="005721B8" w:rsidRPr="009F08DB" w:rsidRDefault="00AE36C0" w:rsidP="00190981">
            <w:pPr>
              <w:pStyle w:val="BulletTabtext"/>
              <w:rPr>
                <w:lang w:val="de-DE"/>
              </w:rPr>
            </w:pPr>
            <w:r w:rsidRPr="009F08DB">
              <w:rPr>
                <w:lang w:val="de-DE"/>
              </w:rPr>
              <w:t>Keine</w:t>
            </w:r>
          </w:p>
          <w:p w14:paraId="57BAA188" w14:textId="77777777" w:rsidR="005721B8" w:rsidRPr="009F08DB" w:rsidRDefault="005721B8" w:rsidP="00190981">
            <w:pPr>
              <w:pStyle w:val="Abstandshalter"/>
              <w:rPr>
                <w:lang w:val="de-DE"/>
              </w:rPr>
            </w:pPr>
          </w:p>
        </w:tc>
      </w:tr>
      <w:tr w:rsidR="005721B8" w:rsidRPr="009F08DB" w14:paraId="165A9946" w14:textId="77777777" w:rsidTr="00190981">
        <w:trPr>
          <w:trHeight w:val="697"/>
        </w:trPr>
        <w:tc>
          <w:tcPr>
            <w:tcW w:w="2154" w:type="dxa"/>
            <w:shd w:val="clear" w:color="auto" w:fill="F2F2F2" w:themeFill="background1" w:themeFillShade="F2"/>
          </w:tcPr>
          <w:p w14:paraId="1AAE44D8" w14:textId="3B025E90" w:rsidR="005721B8" w:rsidRPr="009F08DB" w:rsidRDefault="00D41D58" w:rsidP="00190981">
            <w:pPr>
              <w:pStyle w:val="Textkrper"/>
              <w:spacing w:after="0"/>
              <w:rPr>
                <w:lang w:val="de-DE"/>
              </w:rPr>
            </w:pPr>
            <w:r w:rsidRPr="009F08DB">
              <w:rPr>
                <w:lang w:val="de-DE"/>
              </w:rPr>
              <w:t>Quittierung</w:t>
            </w:r>
          </w:p>
        </w:tc>
        <w:tc>
          <w:tcPr>
            <w:tcW w:w="7257" w:type="dxa"/>
          </w:tcPr>
          <w:p w14:paraId="39387CE5" w14:textId="29846192" w:rsidR="00352058" w:rsidRPr="009F08DB" w:rsidRDefault="0089525A" w:rsidP="00352058">
            <w:pPr>
              <w:pStyle w:val="BulletTabtext"/>
              <w:rPr>
                <w:lang w:val="de-DE"/>
              </w:rPr>
            </w:pPr>
            <w:r w:rsidRPr="009F08DB">
              <w:rPr>
                <w:lang w:val="de-DE"/>
              </w:rPr>
              <w:t xml:space="preserve">Schutztür </w:t>
            </w:r>
            <w:r w:rsidR="00D204D2" w:rsidRPr="009F08DB">
              <w:rPr>
                <w:lang w:val="de-DE"/>
              </w:rPr>
              <w:t xml:space="preserve">Vialzuführung vorne </w:t>
            </w:r>
            <w:r w:rsidRPr="009F08DB">
              <w:rPr>
                <w:lang w:val="de-DE"/>
              </w:rPr>
              <w:t>schließen</w:t>
            </w:r>
          </w:p>
          <w:p w14:paraId="4BBCF663" w14:textId="60750945" w:rsidR="005721B8" w:rsidRPr="009F08DB" w:rsidRDefault="00762C1A" w:rsidP="0035205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4E9BF3F" w14:textId="5B9A5BB4" w:rsidR="00352058" w:rsidRPr="009F08DB" w:rsidRDefault="00352058" w:rsidP="00352058">
            <w:pPr>
              <w:pStyle w:val="Abstandshalter"/>
              <w:rPr>
                <w:lang w:val="de-DE"/>
              </w:rPr>
            </w:pPr>
          </w:p>
        </w:tc>
      </w:tr>
    </w:tbl>
    <w:p w14:paraId="2CB6CD8D"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044E89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BF859C2" w14:textId="5B753AB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19868E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EFC4DE3" w14:textId="497DA5CF"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FA6BCA4" w14:textId="77777777" w:rsidTr="00190981">
        <w:trPr>
          <w:trHeight w:val="697"/>
        </w:trPr>
        <w:tc>
          <w:tcPr>
            <w:tcW w:w="2154" w:type="dxa"/>
            <w:tcBorders>
              <w:bottom w:val="nil"/>
            </w:tcBorders>
            <w:shd w:val="clear" w:color="auto" w:fill="F2F2F2" w:themeFill="background1" w:themeFillShade="F2"/>
          </w:tcPr>
          <w:p w14:paraId="2E9CAA99" w14:textId="148C8703"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B498812" w14:textId="3BCAD5AF"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EF6083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498816" behindDoc="0" locked="0" layoutInCell="1" allowOverlap="1" wp14:anchorId="61FE22DB" wp14:editId="6D8C222B">
                      <wp:simplePos x="0" y="0"/>
                      <wp:positionH relativeFrom="column">
                        <wp:posOffset>-36195</wp:posOffset>
                      </wp:positionH>
                      <wp:positionV relativeFrom="line">
                        <wp:posOffset>36195</wp:posOffset>
                      </wp:positionV>
                      <wp:extent cx="820800" cy="320400"/>
                      <wp:effectExtent l="0" t="0" r="17780" b="22860"/>
                      <wp:wrapNone/>
                      <wp:docPr id="293275858" name="Rechteck: abgerundete Ecken 29327585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CC58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E22DB" id="Rechteck: abgerundete Ecken 293275858" o:spid="_x0000_s2919" style="position:absolute;left:0;text-align:left;margin-left:-2.85pt;margin-top:2.85pt;width:64.65pt;height:25.25pt;z-index:254498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ssDDF&#10;vwIAAMgFAAAOAAAAAAAAAAAAAAAAAC4CAABkcnMvZTJvRG9jLnhtbFBLAQItABQABgAIAAAAIQA1&#10;k1522gAAAAcBAAAPAAAAAAAAAAAAAAAAABkFAABkcnMvZG93bnJldi54bWxQSwUGAAAAAAQABADz&#10;AAAAIAYAAAAA&#10;" filled="f" strokecolor="black [3213]" strokeweight=".5pt">
                      <v:textbox>
                        <w:txbxContent>
                          <w:p w14:paraId="4D9CC585" w14:textId="77777777" w:rsidR="00BD5E17" w:rsidRDefault="00BD5E17" w:rsidP="005721B8">
                            <w:pPr>
                              <w:jc w:val="center"/>
                            </w:pPr>
                            <w:r>
                              <w:t>x</w:t>
                            </w:r>
                          </w:p>
                        </w:txbxContent>
                      </v:textbox>
                      <w10:wrap anchory="line"/>
                    </v:roundrect>
                  </w:pict>
                </mc:Fallback>
              </mc:AlternateContent>
            </w:r>
          </w:p>
        </w:tc>
      </w:tr>
      <w:tr w:rsidR="005721B8" w:rsidRPr="00897659" w14:paraId="134FB104" w14:textId="77777777" w:rsidTr="00190981">
        <w:trPr>
          <w:trHeight w:val="697"/>
        </w:trPr>
        <w:tc>
          <w:tcPr>
            <w:tcW w:w="2154" w:type="dxa"/>
            <w:tcBorders>
              <w:top w:val="nil"/>
              <w:bottom w:val="nil"/>
            </w:tcBorders>
            <w:shd w:val="clear" w:color="auto" w:fill="F2F2F2" w:themeFill="background1" w:themeFillShade="F2"/>
          </w:tcPr>
          <w:p w14:paraId="5A9FA70F" w14:textId="77777777" w:rsidR="005721B8" w:rsidRPr="009F08DB" w:rsidRDefault="005721B8" w:rsidP="00190981">
            <w:pPr>
              <w:pStyle w:val="Textkrper"/>
              <w:spacing w:after="0"/>
              <w:rPr>
                <w:lang w:val="de-DE"/>
              </w:rPr>
            </w:pPr>
          </w:p>
        </w:tc>
        <w:tc>
          <w:tcPr>
            <w:tcW w:w="5839" w:type="dxa"/>
            <w:tcBorders>
              <w:top w:val="nil"/>
              <w:bottom w:val="nil"/>
            </w:tcBorders>
          </w:tcPr>
          <w:p w14:paraId="39D8CF3A" w14:textId="2CC1BC23"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D92C9A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505984" behindDoc="0" locked="0" layoutInCell="1" allowOverlap="1" wp14:anchorId="3407BA11" wp14:editId="2779EE20">
                      <wp:simplePos x="0" y="0"/>
                      <wp:positionH relativeFrom="column">
                        <wp:posOffset>-36195</wp:posOffset>
                      </wp:positionH>
                      <wp:positionV relativeFrom="line">
                        <wp:posOffset>36195</wp:posOffset>
                      </wp:positionV>
                      <wp:extent cx="820800" cy="320400"/>
                      <wp:effectExtent l="0" t="0" r="17780" b="22860"/>
                      <wp:wrapNone/>
                      <wp:docPr id="293275859" name="Rechteck: abgerundete Ecken 2932758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524EE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07BA11" id="Rechteck: abgerundete Ecken 293275859" o:spid="_x0000_s2920" style="position:absolute;left:0;text-align:left;margin-left:-2.85pt;margin-top:2.85pt;width:64.65pt;height:25.25pt;z-index:254505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WtDeA&#10;vwIAAMgFAAAOAAAAAAAAAAAAAAAAAC4CAABkcnMvZTJvRG9jLnhtbFBLAQItABQABgAIAAAAIQA1&#10;k1522gAAAAcBAAAPAAAAAAAAAAAAAAAAABkFAABkcnMvZG93bnJldi54bWxQSwUGAAAAAAQABADz&#10;AAAAIAYAAAAA&#10;" filled="f" strokecolor="black [3213]" strokeweight=".5pt">
                      <v:textbox>
                        <w:txbxContent>
                          <w:p w14:paraId="12524EE5" w14:textId="77777777" w:rsidR="00BD5E17" w:rsidRDefault="00BD5E17" w:rsidP="005721B8">
                            <w:pPr>
                              <w:jc w:val="center"/>
                            </w:pPr>
                            <w:r>
                              <w:t>x</w:t>
                            </w:r>
                          </w:p>
                        </w:txbxContent>
                      </v:textbox>
                      <w10:wrap anchory="line"/>
                    </v:roundrect>
                  </w:pict>
                </mc:Fallback>
              </mc:AlternateContent>
            </w:r>
          </w:p>
        </w:tc>
      </w:tr>
      <w:tr w:rsidR="005721B8" w:rsidRPr="009F08DB" w14:paraId="3914D190" w14:textId="77777777" w:rsidTr="00190981">
        <w:trPr>
          <w:trHeight w:val="1701"/>
        </w:trPr>
        <w:tc>
          <w:tcPr>
            <w:tcW w:w="2154" w:type="dxa"/>
            <w:shd w:val="clear" w:color="auto" w:fill="F2F2F2" w:themeFill="background1" w:themeFillShade="F2"/>
          </w:tcPr>
          <w:p w14:paraId="1767F36E" w14:textId="541BCD9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9F28CE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02912" behindDoc="0" locked="0" layoutInCell="1" allowOverlap="1" wp14:anchorId="3D67010F" wp14:editId="33A06C40">
                      <wp:simplePos x="0" y="0"/>
                      <wp:positionH relativeFrom="column">
                        <wp:posOffset>-5715</wp:posOffset>
                      </wp:positionH>
                      <wp:positionV relativeFrom="line">
                        <wp:posOffset>72390</wp:posOffset>
                      </wp:positionV>
                      <wp:extent cx="4500000" cy="942975"/>
                      <wp:effectExtent l="0" t="0" r="15240" b="28575"/>
                      <wp:wrapNone/>
                      <wp:docPr id="293275862" name="Rechteck: abgerundete Ecken 29327586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14D9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67010F" id="Rechteck: abgerundete Ecken 293275862" o:spid="_x0000_s2921" style="position:absolute;left:0;text-align:left;margin-left:-.45pt;margin-top:5.7pt;width:354.35pt;height:74.25pt;z-index:254502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fyJvQ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mOfyJ&#10;vQIAAMkFAAAOAAAAAAAAAAAAAAAAAC4CAABkcnMvZTJvRG9jLnhtbFBLAQItABQABgAIAAAAIQDv&#10;Mn/u3AAAAAgBAAAPAAAAAAAAAAAAAAAAABcFAABkcnMvZG93bnJldi54bWxQSwUGAAAAAAQABADz&#10;AAAAIAYAAAAA&#10;" filled="f" strokecolor="black [3213]" strokeweight=".5pt">
                      <v:textbox>
                        <w:txbxContent>
                          <w:p w14:paraId="1F914D9B" w14:textId="77777777" w:rsidR="00BD5E17" w:rsidRDefault="00BD5E17" w:rsidP="005721B8">
                            <w:pPr>
                              <w:jc w:val="center"/>
                            </w:pPr>
                            <w:r>
                              <w:t>x</w:t>
                            </w:r>
                          </w:p>
                        </w:txbxContent>
                      </v:textbox>
                      <w10:wrap anchory="line"/>
                    </v:roundrect>
                  </w:pict>
                </mc:Fallback>
              </mc:AlternateContent>
            </w:r>
          </w:p>
        </w:tc>
      </w:tr>
    </w:tbl>
    <w:p w14:paraId="6EB85202" w14:textId="03D3C83D" w:rsidR="005721B8" w:rsidRPr="009F08DB" w:rsidRDefault="005721B8" w:rsidP="005721B8">
      <w:pPr>
        <w:pStyle w:val="Textkrper"/>
        <w:rPr>
          <w:lang w:val="de-DE"/>
        </w:rPr>
      </w:pPr>
    </w:p>
    <w:p w14:paraId="6EB56D6D" w14:textId="684DA414" w:rsidR="00352058" w:rsidRPr="009F08DB" w:rsidRDefault="00352058" w:rsidP="005721B8">
      <w:pPr>
        <w:pStyle w:val="Textkrper"/>
        <w:rPr>
          <w:lang w:val="de-DE"/>
        </w:rPr>
      </w:pPr>
    </w:p>
    <w:p w14:paraId="059C8E4D" w14:textId="401BA2DA" w:rsidR="00352058" w:rsidRDefault="00352058" w:rsidP="005721B8">
      <w:pPr>
        <w:pStyle w:val="Textkrper"/>
        <w:rPr>
          <w:lang w:val="de-DE"/>
        </w:rPr>
      </w:pPr>
    </w:p>
    <w:p w14:paraId="7F436E64" w14:textId="77777777" w:rsidR="00D87089" w:rsidRPr="009F08DB" w:rsidRDefault="00D87089" w:rsidP="005721B8">
      <w:pPr>
        <w:pStyle w:val="Textkrper"/>
        <w:rPr>
          <w:lang w:val="de-DE"/>
        </w:rPr>
      </w:pPr>
    </w:p>
    <w:p w14:paraId="302F089E" w14:textId="77777777" w:rsidR="005721B8" w:rsidRPr="009F08DB" w:rsidRDefault="005721B8" w:rsidP="005721B8">
      <w:pPr>
        <w:pStyle w:val="Textkrper"/>
        <w:rPr>
          <w:lang w:val="de-DE"/>
        </w:rPr>
      </w:pPr>
    </w:p>
    <w:p w14:paraId="176A72D6"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A2E7C9D" w14:textId="77777777" w:rsidTr="00626664">
        <w:trPr>
          <w:trHeight w:val="1020"/>
        </w:trPr>
        <w:tc>
          <w:tcPr>
            <w:tcW w:w="2154" w:type="dxa"/>
            <w:shd w:val="clear" w:color="auto" w:fill="F2F2F2" w:themeFill="background1" w:themeFillShade="F2"/>
          </w:tcPr>
          <w:p w14:paraId="69C4429F" w14:textId="01203A6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93CC786" w14:textId="11B4BD19" w:rsidR="00626664" w:rsidRPr="009F08DB" w:rsidRDefault="00745279" w:rsidP="00190981">
            <w:pPr>
              <w:pStyle w:val="Textkrper"/>
              <w:tabs>
                <w:tab w:val="left" w:pos="284"/>
              </w:tabs>
              <w:spacing w:after="0"/>
              <w:rPr>
                <w:lang w:val="de-DE"/>
              </w:rPr>
            </w:pPr>
            <w:r w:rsidRPr="009F08DB">
              <w:rPr>
                <w:lang w:val="de-DE"/>
              </w:rPr>
              <w:t>ja/nein</w:t>
            </w:r>
          </w:p>
          <w:p w14:paraId="1BBF198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01920" behindDoc="0" locked="0" layoutInCell="1" allowOverlap="1" wp14:anchorId="2C6597E3" wp14:editId="5080A1A0">
                      <wp:simplePos x="0" y="0"/>
                      <wp:positionH relativeFrom="column">
                        <wp:posOffset>635</wp:posOffset>
                      </wp:positionH>
                      <wp:positionV relativeFrom="paragraph">
                        <wp:posOffset>36195</wp:posOffset>
                      </wp:positionV>
                      <wp:extent cx="820800" cy="320400"/>
                      <wp:effectExtent l="0" t="0" r="17780" b="22860"/>
                      <wp:wrapNone/>
                      <wp:docPr id="293275863" name="Rechteck: abgerundete Ecken 2932758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5AEEC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597E3" id="Rechteck: abgerundete Ecken 293275863" o:spid="_x0000_s2922" style="position:absolute;left:0;text-align:left;margin-left:.05pt;margin-top:2.85pt;width:64.65pt;height:25.25pt;z-index:2580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T3zZW78C&#10;AADIBQAADgAAAAAAAAAAAAAAAAAuAgAAZHJzL2Uyb0RvYy54bWxQSwECLQAUAAYACAAAACEAm65T&#10;wtgAAAAFAQAADwAAAAAAAAAAAAAAAAAZBQAAZHJzL2Rvd25yZXYueG1sUEsFBgAAAAAEAAQA8wAA&#10;AB4GAAAAAA==&#10;" filled="f" strokecolor="black [3213]" strokeweight=".5pt">
                      <v:textbox>
                        <w:txbxContent>
                          <w:p w14:paraId="245AEECE" w14:textId="77777777" w:rsidR="00BD5E17" w:rsidRDefault="00BD5E17" w:rsidP="005721B8">
                            <w:pPr>
                              <w:jc w:val="center"/>
                            </w:pPr>
                            <w:r>
                              <w:t>x</w:t>
                            </w:r>
                          </w:p>
                        </w:txbxContent>
                      </v:textbox>
                    </v:roundrect>
                  </w:pict>
                </mc:Fallback>
              </mc:AlternateContent>
            </w:r>
          </w:p>
        </w:tc>
        <w:tc>
          <w:tcPr>
            <w:tcW w:w="5839" w:type="dxa"/>
            <w:shd w:val="clear" w:color="auto" w:fill="auto"/>
          </w:tcPr>
          <w:p w14:paraId="0D430C37" w14:textId="4CDC971B" w:rsidR="00626664" w:rsidRPr="009F08DB" w:rsidRDefault="00745279" w:rsidP="00190981">
            <w:pPr>
              <w:pStyle w:val="Textkrper"/>
              <w:tabs>
                <w:tab w:val="left" w:pos="284"/>
              </w:tabs>
              <w:spacing w:after="0"/>
              <w:rPr>
                <w:lang w:val="de-DE"/>
              </w:rPr>
            </w:pPr>
            <w:r w:rsidRPr="009F08DB">
              <w:rPr>
                <w:lang w:val="de-DE"/>
              </w:rPr>
              <w:t>Datum/Kurzzeichen</w:t>
            </w:r>
          </w:p>
          <w:p w14:paraId="603847F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02944" behindDoc="0" locked="0" layoutInCell="1" allowOverlap="1" wp14:anchorId="71C55FDF" wp14:editId="3BFBEBAB">
                      <wp:simplePos x="0" y="0"/>
                      <wp:positionH relativeFrom="column">
                        <wp:posOffset>1746</wp:posOffset>
                      </wp:positionH>
                      <wp:positionV relativeFrom="line">
                        <wp:posOffset>32703</wp:posOffset>
                      </wp:positionV>
                      <wp:extent cx="3592354" cy="320400"/>
                      <wp:effectExtent l="0" t="0" r="27305" b="22860"/>
                      <wp:wrapNone/>
                      <wp:docPr id="293275864" name="Rechteck: abgerundete Ecken 29327586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810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55FDF" id="Rechteck: abgerundete Ecken 293275864" o:spid="_x0000_s2923" style="position:absolute;left:0;text-align:left;margin-left:.15pt;margin-top:2.6pt;width:282.85pt;height:25.25pt;z-index:258002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WDHwQ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qJ&#10;YMfBAgAAyQUAAA4AAAAAAAAAAAAAAAAALgIAAGRycy9lMm9Eb2MueG1sUEsBAi0AFAAGAAgAAAAh&#10;ABCRfb7aAAAABQEAAA8AAAAAAAAAAAAAAAAAGwUAAGRycy9kb3ducmV2LnhtbFBLBQYAAAAABAAE&#10;APMAAAAiBgAAAAA=&#10;" filled="f" strokecolor="black [3213]" strokeweight=".5pt">
                      <v:textbox>
                        <w:txbxContent>
                          <w:p w14:paraId="4F8810DA" w14:textId="77777777" w:rsidR="00BD5E17" w:rsidRDefault="00BD5E17" w:rsidP="005721B8">
                            <w:pPr>
                              <w:jc w:val="center"/>
                            </w:pPr>
                            <w:r>
                              <w:t>x</w:t>
                            </w:r>
                          </w:p>
                        </w:txbxContent>
                      </v:textbox>
                      <w10:wrap anchory="line"/>
                    </v:roundrect>
                  </w:pict>
                </mc:Fallback>
              </mc:AlternateContent>
            </w:r>
          </w:p>
        </w:tc>
      </w:tr>
      <w:tr w:rsidR="00626664" w:rsidRPr="009F08DB" w14:paraId="311FDD66" w14:textId="77777777" w:rsidTr="00626664">
        <w:trPr>
          <w:trHeight w:val="1020"/>
        </w:trPr>
        <w:tc>
          <w:tcPr>
            <w:tcW w:w="2154" w:type="dxa"/>
            <w:shd w:val="clear" w:color="auto" w:fill="F2F2F2" w:themeFill="background1" w:themeFillShade="F2"/>
          </w:tcPr>
          <w:p w14:paraId="146F8CB9" w14:textId="605F4D8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6764816" w14:textId="4E1187B4"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03968" behindDoc="0" locked="0" layoutInCell="1" allowOverlap="1" wp14:anchorId="4A8CCA20" wp14:editId="163300A6">
                      <wp:simplePos x="0" y="0"/>
                      <wp:positionH relativeFrom="column">
                        <wp:posOffset>-5715</wp:posOffset>
                      </wp:positionH>
                      <wp:positionV relativeFrom="line">
                        <wp:posOffset>252095</wp:posOffset>
                      </wp:positionV>
                      <wp:extent cx="4500000" cy="320400"/>
                      <wp:effectExtent l="0" t="0" r="15240" b="22860"/>
                      <wp:wrapNone/>
                      <wp:docPr id="293275865" name="Rechteck: abgerundete Ecken 29327586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FB67F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8CCA20" id="Rechteck: abgerundete Ecken 293275865" o:spid="_x0000_s2924" style="position:absolute;left:0;text-align:left;margin-left:-.45pt;margin-top:19.85pt;width:354.35pt;height:25.25pt;z-index:258003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CC9U39&#10;vQIAAMkFAAAOAAAAAAAAAAAAAAAAAC4CAABkcnMvZTJvRG9jLnhtbFBLAQItABQABgAIAAAAIQB4&#10;R0y93AAAAAcBAAAPAAAAAAAAAAAAAAAAABcFAABkcnMvZG93bnJldi54bWxQSwUGAAAAAAQABADz&#10;AAAAIAYAAAAA&#10;" filled="f" strokecolor="black [3213]" strokeweight=".5pt">
                      <v:textbox>
                        <w:txbxContent>
                          <w:p w14:paraId="31FB67F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2B83448" w14:textId="77777777" w:rsidR="00626664" w:rsidRPr="009F08DB" w:rsidRDefault="00626664" w:rsidP="00190981">
            <w:pPr>
              <w:pStyle w:val="Textkrper"/>
              <w:tabs>
                <w:tab w:val="left" w:pos="284"/>
              </w:tabs>
              <w:spacing w:after="0"/>
              <w:rPr>
                <w:lang w:val="de-DE"/>
              </w:rPr>
            </w:pPr>
          </w:p>
        </w:tc>
      </w:tr>
    </w:tbl>
    <w:p w14:paraId="2E7D539E" w14:textId="77777777" w:rsidR="005721B8" w:rsidRPr="009F08DB" w:rsidRDefault="005721B8" w:rsidP="005721B8">
      <w:pPr>
        <w:rPr>
          <w:rFonts w:ascii="Arial" w:hAnsi="Arial"/>
          <w:lang w:val="de-DE"/>
        </w:rPr>
      </w:pPr>
      <w:r w:rsidRPr="009F08DB">
        <w:rPr>
          <w:lang w:val="de-DE"/>
        </w:rPr>
        <w:br w:type="page"/>
      </w:r>
    </w:p>
    <w:p w14:paraId="18FDABC4" w14:textId="60A7FE4A" w:rsidR="005721B8" w:rsidRPr="009F08DB" w:rsidRDefault="00C20F66" w:rsidP="00897659">
      <w:pPr>
        <w:pStyle w:val="berschrift3nummeriert"/>
        <w:rPr>
          <w:lang w:val="de-DE"/>
        </w:rPr>
      </w:pPr>
      <w:bookmarkStart w:id="197" w:name="_Toc118817709"/>
      <w:r w:rsidRPr="009F08DB">
        <w:rPr>
          <w:lang w:val="de-DE"/>
        </w:rPr>
        <w:t xml:space="preserve">FLT 421: </w:t>
      </w:r>
      <w:r w:rsidR="000E01E2" w:rsidRPr="009F08DB">
        <w:rPr>
          <w:lang w:val="de-DE"/>
        </w:rPr>
        <w:t>ROBOTER</w:t>
      </w:r>
      <w:r w:rsidRPr="009F08DB">
        <w:rPr>
          <w:lang w:val="de-DE"/>
        </w:rPr>
        <w:t xml:space="preserve">: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D204D2" w:rsidRPr="009F08DB">
        <w:rPr>
          <w:lang w:val="de-DE"/>
        </w:rPr>
        <w:t>VORNE LINKS</w:t>
      </w:r>
      <w:bookmarkEnd w:id="197"/>
    </w:p>
    <w:p w14:paraId="56B3501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BEE5652" w14:textId="77777777" w:rsidTr="00C20F66">
        <w:trPr>
          <w:trHeight w:val="211"/>
        </w:trPr>
        <w:tc>
          <w:tcPr>
            <w:tcW w:w="2154" w:type="dxa"/>
            <w:shd w:val="clear" w:color="auto" w:fill="F2F2F2" w:themeFill="background1" w:themeFillShade="F2"/>
          </w:tcPr>
          <w:p w14:paraId="3814BD61" w14:textId="0B1E6CD9" w:rsidR="005721B8" w:rsidRPr="009F08DB" w:rsidRDefault="00D8280B" w:rsidP="00190981">
            <w:pPr>
              <w:pStyle w:val="Textkrper"/>
              <w:spacing w:after="0"/>
              <w:rPr>
                <w:b/>
                <w:lang w:val="de-DE"/>
              </w:rPr>
            </w:pPr>
            <w:r w:rsidRPr="009F08DB">
              <w:rPr>
                <w:b/>
                <w:lang w:val="de-DE"/>
              </w:rPr>
              <w:t>Testziel</w:t>
            </w:r>
          </w:p>
        </w:tc>
        <w:tc>
          <w:tcPr>
            <w:tcW w:w="7257" w:type="dxa"/>
          </w:tcPr>
          <w:p w14:paraId="233553A4" w14:textId="1F3BCB72" w:rsidR="005721B8" w:rsidRPr="009F08DB" w:rsidRDefault="00A7704C" w:rsidP="00190981">
            <w:pPr>
              <w:pStyle w:val="BulletTabtext"/>
              <w:rPr>
                <w:lang w:val="de-DE"/>
              </w:rPr>
            </w:pPr>
            <w:r w:rsidRPr="009F08DB">
              <w:rPr>
                <w:lang w:val="de-DE"/>
              </w:rPr>
              <w:t>Test, ob die richtige Störmeldung im Bedienfeld erscheint</w:t>
            </w:r>
          </w:p>
          <w:p w14:paraId="0EB1F41B" w14:textId="1B4AE4B9" w:rsidR="00C20F66" w:rsidRPr="009F08DB" w:rsidRDefault="00C20F66" w:rsidP="00C20F66">
            <w:pPr>
              <w:pStyle w:val="Abstandshalter"/>
              <w:rPr>
                <w:lang w:val="de-DE"/>
              </w:rPr>
            </w:pPr>
          </w:p>
        </w:tc>
      </w:tr>
      <w:tr w:rsidR="005721B8" w:rsidRPr="00897659" w14:paraId="65FF00F2" w14:textId="77777777" w:rsidTr="00190981">
        <w:trPr>
          <w:trHeight w:val="170"/>
        </w:trPr>
        <w:tc>
          <w:tcPr>
            <w:tcW w:w="2154" w:type="dxa"/>
          </w:tcPr>
          <w:p w14:paraId="61726F90" w14:textId="77777777" w:rsidR="005721B8" w:rsidRPr="009F08DB" w:rsidRDefault="005721B8" w:rsidP="00190981">
            <w:pPr>
              <w:pStyle w:val="Textkrper"/>
              <w:spacing w:before="0" w:after="0"/>
              <w:rPr>
                <w:sz w:val="8"/>
                <w:szCs w:val="8"/>
                <w:lang w:val="de-DE"/>
              </w:rPr>
            </w:pPr>
          </w:p>
        </w:tc>
        <w:tc>
          <w:tcPr>
            <w:tcW w:w="7257" w:type="dxa"/>
          </w:tcPr>
          <w:p w14:paraId="7E2ED71A" w14:textId="77777777" w:rsidR="005721B8" w:rsidRPr="009F08DB" w:rsidRDefault="005721B8" w:rsidP="00190981">
            <w:pPr>
              <w:pStyle w:val="Textkrper"/>
              <w:spacing w:before="0" w:after="0"/>
              <w:rPr>
                <w:sz w:val="8"/>
                <w:szCs w:val="8"/>
                <w:lang w:val="de-DE"/>
              </w:rPr>
            </w:pPr>
          </w:p>
        </w:tc>
      </w:tr>
      <w:tr w:rsidR="005721B8" w:rsidRPr="009F08DB" w14:paraId="58F3998C" w14:textId="77777777" w:rsidTr="00190981">
        <w:trPr>
          <w:trHeight w:val="471"/>
        </w:trPr>
        <w:tc>
          <w:tcPr>
            <w:tcW w:w="2154" w:type="dxa"/>
            <w:shd w:val="clear" w:color="auto" w:fill="F2F2F2" w:themeFill="background1" w:themeFillShade="F2"/>
          </w:tcPr>
          <w:p w14:paraId="02D4318A" w14:textId="60D23BEB" w:rsidR="005721B8" w:rsidRPr="009F08DB" w:rsidRDefault="00D8280B" w:rsidP="00190981">
            <w:pPr>
              <w:pStyle w:val="Textkrper"/>
              <w:spacing w:after="0"/>
              <w:rPr>
                <w:b/>
                <w:lang w:val="de-DE"/>
              </w:rPr>
            </w:pPr>
            <w:r w:rsidRPr="009F08DB">
              <w:rPr>
                <w:b/>
                <w:lang w:val="de-DE"/>
              </w:rPr>
              <w:t>Testdurchführung</w:t>
            </w:r>
          </w:p>
        </w:tc>
        <w:tc>
          <w:tcPr>
            <w:tcW w:w="7257" w:type="dxa"/>
          </w:tcPr>
          <w:p w14:paraId="217D24A5" w14:textId="77777777" w:rsidR="005721B8" w:rsidRPr="009F08DB" w:rsidRDefault="005721B8" w:rsidP="00190981">
            <w:pPr>
              <w:pStyle w:val="Textkrper"/>
              <w:spacing w:after="0"/>
              <w:rPr>
                <w:lang w:val="de-DE"/>
              </w:rPr>
            </w:pPr>
          </w:p>
        </w:tc>
      </w:tr>
      <w:tr w:rsidR="005721B8" w:rsidRPr="009F08DB" w14:paraId="5E8044E6" w14:textId="77777777" w:rsidTr="00C20F66">
        <w:trPr>
          <w:trHeight w:val="271"/>
        </w:trPr>
        <w:tc>
          <w:tcPr>
            <w:tcW w:w="2154" w:type="dxa"/>
            <w:shd w:val="clear" w:color="auto" w:fill="F2F2F2" w:themeFill="background1" w:themeFillShade="F2"/>
          </w:tcPr>
          <w:p w14:paraId="6DE6171E" w14:textId="0F4027FA" w:rsidR="005721B8" w:rsidRPr="009F08DB" w:rsidRDefault="00D41D58" w:rsidP="00190981">
            <w:pPr>
              <w:pStyle w:val="Textkrper"/>
              <w:spacing w:after="0"/>
              <w:rPr>
                <w:lang w:val="de-DE"/>
              </w:rPr>
            </w:pPr>
            <w:r w:rsidRPr="009F08DB">
              <w:rPr>
                <w:lang w:val="de-DE"/>
              </w:rPr>
              <w:t>Testvoraussetzungen</w:t>
            </w:r>
          </w:p>
        </w:tc>
        <w:tc>
          <w:tcPr>
            <w:tcW w:w="7257" w:type="dxa"/>
          </w:tcPr>
          <w:p w14:paraId="3B741047" w14:textId="3E844B21" w:rsidR="005721B8" w:rsidRPr="009F08DB" w:rsidRDefault="00AE36C0" w:rsidP="00C20F66">
            <w:pPr>
              <w:pStyle w:val="BulletTabtext"/>
              <w:rPr>
                <w:lang w:val="de-DE"/>
              </w:rPr>
            </w:pPr>
            <w:r w:rsidRPr="009F08DB">
              <w:rPr>
                <w:lang w:val="de-DE"/>
              </w:rPr>
              <w:t>Maschine ist im Automatikbetrieb bereit</w:t>
            </w:r>
          </w:p>
          <w:p w14:paraId="26F6A0B7" w14:textId="5A459BBA" w:rsidR="00C20F66" w:rsidRPr="009F08DB" w:rsidRDefault="00C20F66" w:rsidP="00C20F66">
            <w:pPr>
              <w:pStyle w:val="Abstandshalter"/>
              <w:rPr>
                <w:lang w:val="de-DE"/>
              </w:rPr>
            </w:pPr>
          </w:p>
        </w:tc>
      </w:tr>
      <w:tr w:rsidR="005721B8" w:rsidRPr="009F08DB" w14:paraId="22EA4795" w14:textId="77777777" w:rsidTr="00C20F66">
        <w:trPr>
          <w:trHeight w:val="278"/>
        </w:trPr>
        <w:tc>
          <w:tcPr>
            <w:tcW w:w="2154" w:type="dxa"/>
            <w:shd w:val="clear" w:color="auto" w:fill="F2F2F2" w:themeFill="background1" w:themeFillShade="F2"/>
          </w:tcPr>
          <w:p w14:paraId="79E02323" w14:textId="78DEE4DB" w:rsidR="005721B8" w:rsidRPr="009F08DB" w:rsidRDefault="00D8280B" w:rsidP="00190981">
            <w:pPr>
              <w:pStyle w:val="Textkrper"/>
              <w:spacing w:after="0"/>
              <w:rPr>
                <w:lang w:val="de-DE"/>
              </w:rPr>
            </w:pPr>
            <w:r w:rsidRPr="009F08DB">
              <w:rPr>
                <w:lang w:val="de-DE"/>
              </w:rPr>
              <w:t>Erforderliche Tätigkeit</w:t>
            </w:r>
          </w:p>
        </w:tc>
        <w:tc>
          <w:tcPr>
            <w:tcW w:w="7257" w:type="dxa"/>
          </w:tcPr>
          <w:p w14:paraId="1D509748" w14:textId="7DC0D408" w:rsidR="005721B8" w:rsidRPr="009F08DB" w:rsidRDefault="0089525A" w:rsidP="00C20F66">
            <w:pPr>
              <w:pStyle w:val="BulletTabtext"/>
              <w:rPr>
                <w:lang w:val="de-DE"/>
              </w:rPr>
            </w:pPr>
            <w:r w:rsidRPr="009F08DB">
              <w:rPr>
                <w:lang w:val="de-DE"/>
              </w:rPr>
              <w:t>Schutztür</w:t>
            </w:r>
            <w:r w:rsidR="00D204D2" w:rsidRPr="009F08DB">
              <w:rPr>
                <w:lang w:val="de-DE"/>
              </w:rPr>
              <w:t xml:space="preserve"> Roboter vorne links</w:t>
            </w:r>
            <w:r w:rsidRPr="009F08DB">
              <w:rPr>
                <w:lang w:val="de-DE"/>
              </w:rPr>
              <w:t xml:space="preserve"> öffnen</w:t>
            </w:r>
          </w:p>
          <w:p w14:paraId="4F44F14F" w14:textId="7783FB67" w:rsidR="00C20F66" w:rsidRPr="009F08DB" w:rsidRDefault="00C20F66" w:rsidP="00C20F66">
            <w:pPr>
              <w:pStyle w:val="Abstandshalter"/>
              <w:rPr>
                <w:lang w:val="de-DE"/>
              </w:rPr>
            </w:pPr>
          </w:p>
        </w:tc>
      </w:tr>
      <w:tr w:rsidR="005721B8" w:rsidRPr="00897659" w14:paraId="78BB4B4C" w14:textId="77777777" w:rsidTr="00190981">
        <w:trPr>
          <w:trHeight w:val="697"/>
        </w:trPr>
        <w:tc>
          <w:tcPr>
            <w:tcW w:w="2154" w:type="dxa"/>
            <w:shd w:val="clear" w:color="auto" w:fill="F2F2F2" w:themeFill="background1" w:themeFillShade="F2"/>
          </w:tcPr>
          <w:p w14:paraId="10C8D77A" w14:textId="6258F580" w:rsidR="005721B8" w:rsidRPr="009F08DB" w:rsidRDefault="008C23D6" w:rsidP="00190981">
            <w:pPr>
              <w:pStyle w:val="Textkrper"/>
              <w:spacing w:after="0"/>
              <w:rPr>
                <w:lang w:val="de-DE"/>
              </w:rPr>
            </w:pPr>
            <w:r w:rsidRPr="009F08DB">
              <w:rPr>
                <w:lang w:val="de-DE"/>
              </w:rPr>
              <w:t>Folge</w:t>
            </w:r>
          </w:p>
        </w:tc>
        <w:tc>
          <w:tcPr>
            <w:tcW w:w="7257" w:type="dxa"/>
          </w:tcPr>
          <w:p w14:paraId="4A792744" w14:textId="13DEB37B" w:rsidR="00C20F66" w:rsidRPr="009F08DB" w:rsidRDefault="00762C1A" w:rsidP="00C20F66">
            <w:pPr>
              <w:pStyle w:val="BulletTabtext"/>
              <w:rPr>
                <w:lang w:val="de-DE"/>
              </w:rPr>
            </w:pPr>
            <w:r w:rsidRPr="009F08DB">
              <w:rPr>
                <w:lang w:val="de-DE"/>
              </w:rPr>
              <w:t>Störmeldung erscheint im Bedienfeld</w:t>
            </w:r>
          </w:p>
          <w:p w14:paraId="52230075" w14:textId="0D9B2AE0" w:rsidR="005721B8" w:rsidRPr="009F08DB" w:rsidRDefault="000A4CB7" w:rsidP="00C20F66">
            <w:pPr>
              <w:pStyle w:val="BulletTabtext"/>
              <w:rPr>
                <w:lang w:val="de-DE"/>
              </w:rPr>
            </w:pPr>
            <w:r w:rsidRPr="009F08DB">
              <w:rPr>
                <w:lang w:val="de-DE"/>
              </w:rPr>
              <w:t>Maschine kann nicht gestartet werden, solange Störmeldung aktiv ist</w:t>
            </w:r>
          </w:p>
          <w:p w14:paraId="3EC3CDCF" w14:textId="2DCAA4DA" w:rsidR="00C20F66" w:rsidRPr="009F08DB" w:rsidRDefault="00C20F66" w:rsidP="00C20F66">
            <w:pPr>
              <w:pStyle w:val="Abstandshalter"/>
              <w:rPr>
                <w:lang w:val="de-DE"/>
              </w:rPr>
            </w:pPr>
          </w:p>
        </w:tc>
      </w:tr>
      <w:tr w:rsidR="005721B8" w:rsidRPr="00897659" w14:paraId="21243023" w14:textId="77777777" w:rsidTr="00190981">
        <w:trPr>
          <w:trHeight w:val="697"/>
        </w:trPr>
        <w:tc>
          <w:tcPr>
            <w:tcW w:w="2154" w:type="dxa"/>
            <w:shd w:val="clear" w:color="auto" w:fill="F2F2F2" w:themeFill="background1" w:themeFillShade="F2"/>
          </w:tcPr>
          <w:p w14:paraId="44449F4A" w14:textId="25C8200B" w:rsidR="005721B8" w:rsidRPr="009F08DB" w:rsidRDefault="00D8280B" w:rsidP="00190981">
            <w:pPr>
              <w:pStyle w:val="Textkrper"/>
              <w:spacing w:after="0"/>
              <w:rPr>
                <w:lang w:val="de-DE"/>
              </w:rPr>
            </w:pPr>
            <w:r w:rsidRPr="009F08DB">
              <w:rPr>
                <w:lang w:val="de-DE"/>
              </w:rPr>
              <w:t>Kommentare</w:t>
            </w:r>
          </w:p>
        </w:tc>
        <w:tc>
          <w:tcPr>
            <w:tcW w:w="7257" w:type="dxa"/>
          </w:tcPr>
          <w:p w14:paraId="35220E85" w14:textId="4B271D99" w:rsidR="005721B8" w:rsidRPr="009F08DB" w:rsidRDefault="00015429" w:rsidP="00C20F66">
            <w:pPr>
              <w:pStyle w:val="BulletTabtext"/>
              <w:rPr>
                <w:lang w:val="de-DE"/>
              </w:rPr>
            </w:pPr>
            <w:r w:rsidRPr="009F08DB">
              <w:rPr>
                <w:lang w:val="de-DE"/>
              </w:rPr>
              <w:t>Test kann nur bei Stillstand der Maschine durchgeführt werden, da während des Betriebes die Beschutzung verriegelt ist</w:t>
            </w:r>
          </w:p>
          <w:p w14:paraId="662E8153" w14:textId="0C6C6317" w:rsidR="00C20F66" w:rsidRPr="009F08DB" w:rsidRDefault="00C20F66" w:rsidP="00C20F66">
            <w:pPr>
              <w:pStyle w:val="Abstandshalter"/>
              <w:rPr>
                <w:lang w:val="de-DE"/>
              </w:rPr>
            </w:pPr>
          </w:p>
        </w:tc>
      </w:tr>
      <w:tr w:rsidR="005721B8" w:rsidRPr="009F08DB" w14:paraId="2D3A9D9C" w14:textId="77777777" w:rsidTr="00190981">
        <w:trPr>
          <w:trHeight w:val="697"/>
        </w:trPr>
        <w:tc>
          <w:tcPr>
            <w:tcW w:w="2154" w:type="dxa"/>
            <w:shd w:val="clear" w:color="auto" w:fill="F2F2F2" w:themeFill="background1" w:themeFillShade="F2"/>
          </w:tcPr>
          <w:p w14:paraId="743FAA66" w14:textId="45D7941F" w:rsidR="005721B8" w:rsidRPr="009F08DB" w:rsidRDefault="00D41D58" w:rsidP="00190981">
            <w:pPr>
              <w:pStyle w:val="Textkrper"/>
              <w:spacing w:after="0"/>
              <w:rPr>
                <w:lang w:val="de-DE"/>
              </w:rPr>
            </w:pPr>
            <w:r w:rsidRPr="009F08DB">
              <w:rPr>
                <w:lang w:val="de-DE"/>
              </w:rPr>
              <w:t>Quittierung</w:t>
            </w:r>
          </w:p>
        </w:tc>
        <w:tc>
          <w:tcPr>
            <w:tcW w:w="7257" w:type="dxa"/>
          </w:tcPr>
          <w:p w14:paraId="7B210DF7" w14:textId="2FB42BBD" w:rsidR="00C20F66" w:rsidRPr="009F08DB" w:rsidRDefault="0089525A" w:rsidP="00C20F66">
            <w:pPr>
              <w:pStyle w:val="BulletTabtext"/>
              <w:rPr>
                <w:lang w:val="de-DE"/>
              </w:rPr>
            </w:pPr>
            <w:r w:rsidRPr="009F08DB">
              <w:rPr>
                <w:lang w:val="de-DE"/>
              </w:rPr>
              <w:t xml:space="preserve">Schutztür </w:t>
            </w:r>
            <w:r w:rsidR="00D204D2" w:rsidRPr="009F08DB">
              <w:rPr>
                <w:lang w:val="de-DE"/>
              </w:rPr>
              <w:t xml:space="preserve">Roboter vorne links </w:t>
            </w:r>
            <w:r w:rsidRPr="009F08DB">
              <w:rPr>
                <w:lang w:val="de-DE"/>
              </w:rPr>
              <w:t>schließen</w:t>
            </w:r>
          </w:p>
          <w:p w14:paraId="52EBA82C" w14:textId="1DC24045" w:rsidR="005721B8" w:rsidRPr="009F08DB" w:rsidRDefault="00762C1A" w:rsidP="00C20F6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9633024" w14:textId="1E919AC8" w:rsidR="00C20F66" w:rsidRPr="009F08DB" w:rsidRDefault="00C20F66" w:rsidP="00C20F66">
            <w:pPr>
              <w:pStyle w:val="Abstandshalter"/>
              <w:rPr>
                <w:lang w:val="de-DE"/>
              </w:rPr>
            </w:pPr>
          </w:p>
        </w:tc>
      </w:tr>
    </w:tbl>
    <w:p w14:paraId="3CBD3CE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F98192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2D6D5A4" w14:textId="0ACBBD4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6CEDF5A"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95B5352" w14:textId="39FA945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7A4C39A" w14:textId="77777777" w:rsidTr="00190981">
        <w:trPr>
          <w:trHeight w:val="697"/>
        </w:trPr>
        <w:tc>
          <w:tcPr>
            <w:tcW w:w="2154" w:type="dxa"/>
            <w:tcBorders>
              <w:bottom w:val="nil"/>
            </w:tcBorders>
            <w:shd w:val="clear" w:color="auto" w:fill="F2F2F2" w:themeFill="background1" w:themeFillShade="F2"/>
          </w:tcPr>
          <w:p w14:paraId="590AA984" w14:textId="7D4F1C3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9160273" w14:textId="256A1BD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C68B2E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07008" behindDoc="0" locked="0" layoutInCell="1" allowOverlap="1" wp14:anchorId="3DAC9DAC" wp14:editId="2229A042">
                      <wp:simplePos x="0" y="0"/>
                      <wp:positionH relativeFrom="column">
                        <wp:posOffset>-36195</wp:posOffset>
                      </wp:positionH>
                      <wp:positionV relativeFrom="line">
                        <wp:posOffset>36195</wp:posOffset>
                      </wp:positionV>
                      <wp:extent cx="820800" cy="320400"/>
                      <wp:effectExtent l="0" t="0" r="17780" b="22860"/>
                      <wp:wrapNone/>
                      <wp:docPr id="293275866" name="Rechteck: abgerundete Ecken 29327586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14B3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C9DAC" id="Rechteck: abgerundete Ecken 293275866" o:spid="_x0000_s2925" style="position:absolute;left:0;text-align:left;margin-left:-2.85pt;margin-top:2.85pt;width:64.65pt;height:25.25pt;z-index:254507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q7Lo6&#10;vwIAAMgFAAAOAAAAAAAAAAAAAAAAAC4CAABkcnMvZTJvRG9jLnhtbFBLAQItABQABgAIAAAAIQA1&#10;k1522gAAAAcBAAAPAAAAAAAAAAAAAAAAABkFAABkcnMvZG93bnJldi54bWxQSwUGAAAAAAQABADz&#10;AAAAIAYAAAAA&#10;" filled="f" strokecolor="black [3213]" strokeweight=".5pt">
                      <v:textbox>
                        <w:txbxContent>
                          <w:p w14:paraId="14D14B3A" w14:textId="77777777" w:rsidR="00BD5E17" w:rsidRDefault="00BD5E17" w:rsidP="005721B8">
                            <w:pPr>
                              <w:jc w:val="center"/>
                            </w:pPr>
                            <w:r>
                              <w:t>x</w:t>
                            </w:r>
                          </w:p>
                        </w:txbxContent>
                      </v:textbox>
                      <w10:wrap anchory="line"/>
                    </v:roundrect>
                  </w:pict>
                </mc:Fallback>
              </mc:AlternateContent>
            </w:r>
          </w:p>
        </w:tc>
      </w:tr>
      <w:tr w:rsidR="005721B8" w:rsidRPr="00897659" w14:paraId="5D42191C" w14:textId="77777777" w:rsidTr="00190981">
        <w:trPr>
          <w:trHeight w:val="697"/>
        </w:trPr>
        <w:tc>
          <w:tcPr>
            <w:tcW w:w="2154" w:type="dxa"/>
            <w:tcBorders>
              <w:top w:val="nil"/>
              <w:bottom w:val="nil"/>
            </w:tcBorders>
            <w:shd w:val="clear" w:color="auto" w:fill="F2F2F2" w:themeFill="background1" w:themeFillShade="F2"/>
          </w:tcPr>
          <w:p w14:paraId="16F0C9CF" w14:textId="77777777" w:rsidR="005721B8" w:rsidRPr="009F08DB" w:rsidRDefault="005721B8" w:rsidP="00190981">
            <w:pPr>
              <w:pStyle w:val="Textkrper"/>
              <w:spacing w:after="0"/>
              <w:rPr>
                <w:lang w:val="de-DE"/>
              </w:rPr>
            </w:pPr>
          </w:p>
        </w:tc>
        <w:tc>
          <w:tcPr>
            <w:tcW w:w="5839" w:type="dxa"/>
            <w:tcBorders>
              <w:top w:val="nil"/>
              <w:bottom w:val="nil"/>
            </w:tcBorders>
          </w:tcPr>
          <w:p w14:paraId="2E7ABC07" w14:textId="6F4B63F0"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58C2A5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514176" behindDoc="0" locked="0" layoutInCell="1" allowOverlap="1" wp14:anchorId="31F5D679" wp14:editId="3F31B946">
                      <wp:simplePos x="0" y="0"/>
                      <wp:positionH relativeFrom="column">
                        <wp:posOffset>-36195</wp:posOffset>
                      </wp:positionH>
                      <wp:positionV relativeFrom="line">
                        <wp:posOffset>36195</wp:posOffset>
                      </wp:positionV>
                      <wp:extent cx="820800" cy="320400"/>
                      <wp:effectExtent l="0" t="0" r="17780" b="22860"/>
                      <wp:wrapNone/>
                      <wp:docPr id="293275867" name="Rechteck: abgerundete Ecken 2932758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F9C4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F5D679" id="Rechteck: abgerundete Ecken 293275867" o:spid="_x0000_s2926" style="position:absolute;left:0;text-align:left;margin-left:-2.85pt;margin-top:2.85pt;width:64.65pt;height:25.25pt;z-index:254514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LAlnhL0C&#10;AADIBQAADgAAAAAAAAAAAAAAAAAuAgAAZHJzL2Uyb0RvYy54bWxQSwECLQAUAAYACAAAACEANZNe&#10;dtoAAAAHAQAADwAAAAAAAAAAAAAAAAAXBQAAZHJzL2Rvd25yZXYueG1sUEsFBgAAAAAEAAQA8wAA&#10;AB4GAAAAAA==&#10;" filled="f" strokecolor="black [3213]" strokeweight=".5pt">
                      <v:textbox>
                        <w:txbxContent>
                          <w:p w14:paraId="3C3F9C47" w14:textId="77777777" w:rsidR="00BD5E17" w:rsidRDefault="00BD5E17" w:rsidP="005721B8">
                            <w:pPr>
                              <w:jc w:val="center"/>
                            </w:pPr>
                            <w:r>
                              <w:t>x</w:t>
                            </w:r>
                          </w:p>
                        </w:txbxContent>
                      </v:textbox>
                      <w10:wrap anchory="line"/>
                    </v:roundrect>
                  </w:pict>
                </mc:Fallback>
              </mc:AlternateContent>
            </w:r>
          </w:p>
        </w:tc>
      </w:tr>
      <w:tr w:rsidR="005721B8" w:rsidRPr="009F08DB" w14:paraId="61338EA8" w14:textId="77777777" w:rsidTr="00190981">
        <w:trPr>
          <w:trHeight w:val="1701"/>
        </w:trPr>
        <w:tc>
          <w:tcPr>
            <w:tcW w:w="2154" w:type="dxa"/>
            <w:shd w:val="clear" w:color="auto" w:fill="F2F2F2" w:themeFill="background1" w:themeFillShade="F2"/>
          </w:tcPr>
          <w:p w14:paraId="7CB0C75F" w14:textId="5EF832D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4DD849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11104" behindDoc="0" locked="0" layoutInCell="1" allowOverlap="1" wp14:anchorId="593FC64D" wp14:editId="7EA74C7D">
                      <wp:simplePos x="0" y="0"/>
                      <wp:positionH relativeFrom="column">
                        <wp:posOffset>-5715</wp:posOffset>
                      </wp:positionH>
                      <wp:positionV relativeFrom="line">
                        <wp:posOffset>72390</wp:posOffset>
                      </wp:positionV>
                      <wp:extent cx="4500000" cy="942975"/>
                      <wp:effectExtent l="0" t="0" r="15240" b="28575"/>
                      <wp:wrapNone/>
                      <wp:docPr id="293275870" name="Rechteck: abgerundete Ecken 29327587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A69A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3FC64D" id="Rechteck: abgerundete Ecken 293275870" o:spid="_x0000_s2927" style="position:absolute;left:0;text-align:left;margin-left:-.45pt;margin-top:5.7pt;width:354.35pt;height:74.25pt;z-index:254511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PVFy3&#10;vQIAAMkFAAAOAAAAAAAAAAAAAAAAAC4CAABkcnMvZTJvRG9jLnhtbFBLAQItABQABgAIAAAAIQDv&#10;Mn/u3AAAAAgBAAAPAAAAAAAAAAAAAAAAABcFAABkcnMvZG93bnJldi54bWxQSwUGAAAAAAQABADz&#10;AAAAIAYAAAAA&#10;" filled="f" strokecolor="black [3213]" strokeweight=".5pt">
                      <v:textbox>
                        <w:txbxContent>
                          <w:p w14:paraId="57AA69AA" w14:textId="77777777" w:rsidR="00BD5E17" w:rsidRDefault="00BD5E17" w:rsidP="005721B8">
                            <w:pPr>
                              <w:jc w:val="center"/>
                            </w:pPr>
                            <w:r>
                              <w:t>x</w:t>
                            </w:r>
                          </w:p>
                        </w:txbxContent>
                      </v:textbox>
                      <w10:wrap anchory="line"/>
                    </v:roundrect>
                  </w:pict>
                </mc:Fallback>
              </mc:AlternateContent>
            </w:r>
          </w:p>
        </w:tc>
      </w:tr>
    </w:tbl>
    <w:p w14:paraId="11F4B706" w14:textId="77777777" w:rsidR="005721B8" w:rsidRPr="009F08DB" w:rsidRDefault="005721B8" w:rsidP="005721B8">
      <w:pPr>
        <w:pStyle w:val="Textkrper"/>
        <w:rPr>
          <w:lang w:val="de-DE"/>
        </w:rPr>
      </w:pPr>
    </w:p>
    <w:p w14:paraId="741E1B8C" w14:textId="1BD48861" w:rsidR="005721B8" w:rsidRDefault="005721B8" w:rsidP="005721B8">
      <w:pPr>
        <w:pStyle w:val="Textkrper"/>
        <w:rPr>
          <w:lang w:val="de-DE"/>
        </w:rPr>
      </w:pPr>
    </w:p>
    <w:p w14:paraId="4380BA12" w14:textId="77777777" w:rsidR="00D87089" w:rsidRPr="009F08DB" w:rsidRDefault="00D87089" w:rsidP="005721B8">
      <w:pPr>
        <w:pStyle w:val="Textkrper"/>
        <w:rPr>
          <w:lang w:val="de-DE"/>
        </w:rPr>
      </w:pPr>
    </w:p>
    <w:p w14:paraId="069AE1D0" w14:textId="77777777" w:rsidR="00C20F66" w:rsidRPr="009F08DB" w:rsidRDefault="00C20F66" w:rsidP="005721B8">
      <w:pPr>
        <w:pStyle w:val="Textkrper"/>
        <w:rPr>
          <w:lang w:val="de-DE"/>
        </w:rPr>
      </w:pPr>
    </w:p>
    <w:p w14:paraId="4213B6C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F3661EC" w14:textId="77777777" w:rsidTr="00626664">
        <w:trPr>
          <w:trHeight w:val="1020"/>
        </w:trPr>
        <w:tc>
          <w:tcPr>
            <w:tcW w:w="2154" w:type="dxa"/>
            <w:shd w:val="clear" w:color="auto" w:fill="F2F2F2" w:themeFill="background1" w:themeFillShade="F2"/>
          </w:tcPr>
          <w:p w14:paraId="0958DAE0" w14:textId="3EA0028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0D17547" w14:textId="1257B479" w:rsidR="00626664" w:rsidRPr="009F08DB" w:rsidRDefault="00745279" w:rsidP="00190981">
            <w:pPr>
              <w:pStyle w:val="Textkrper"/>
              <w:tabs>
                <w:tab w:val="left" w:pos="284"/>
              </w:tabs>
              <w:spacing w:after="0"/>
              <w:rPr>
                <w:lang w:val="de-DE"/>
              </w:rPr>
            </w:pPr>
            <w:r w:rsidRPr="009F08DB">
              <w:rPr>
                <w:lang w:val="de-DE"/>
              </w:rPr>
              <w:t>ja/nein</w:t>
            </w:r>
          </w:p>
          <w:p w14:paraId="6E8CFD9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06016" behindDoc="0" locked="0" layoutInCell="1" allowOverlap="1" wp14:anchorId="732E536A" wp14:editId="5342FB06">
                      <wp:simplePos x="0" y="0"/>
                      <wp:positionH relativeFrom="column">
                        <wp:posOffset>635</wp:posOffset>
                      </wp:positionH>
                      <wp:positionV relativeFrom="paragraph">
                        <wp:posOffset>36195</wp:posOffset>
                      </wp:positionV>
                      <wp:extent cx="820800" cy="320400"/>
                      <wp:effectExtent l="0" t="0" r="17780" b="22860"/>
                      <wp:wrapNone/>
                      <wp:docPr id="293275871" name="Rechteck: abgerundete Ecken 2932758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A48D3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E536A" id="Rechteck: abgerundete Ecken 293275871" o:spid="_x0000_s2928" style="position:absolute;left:0;text-align:left;margin-left:.05pt;margin-top:2.85pt;width:64.65pt;height:25.25pt;z-index:2580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VP7vg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SMVP7vgIA&#10;AMgFAAAOAAAAAAAAAAAAAAAAAC4CAABkcnMvZTJvRG9jLnhtbFBLAQItABQABgAIAAAAIQCbrlPC&#10;2AAAAAUBAAAPAAAAAAAAAAAAAAAAABgFAABkcnMvZG93bnJldi54bWxQSwUGAAAAAAQABADzAAAA&#10;HQYAAAAA&#10;" filled="f" strokecolor="black [3213]" strokeweight=".5pt">
                      <v:textbox>
                        <w:txbxContent>
                          <w:p w14:paraId="3FA48D34" w14:textId="77777777" w:rsidR="00BD5E17" w:rsidRDefault="00BD5E17" w:rsidP="005721B8">
                            <w:pPr>
                              <w:jc w:val="center"/>
                            </w:pPr>
                            <w:r>
                              <w:t>x</w:t>
                            </w:r>
                          </w:p>
                        </w:txbxContent>
                      </v:textbox>
                    </v:roundrect>
                  </w:pict>
                </mc:Fallback>
              </mc:AlternateContent>
            </w:r>
          </w:p>
        </w:tc>
        <w:tc>
          <w:tcPr>
            <w:tcW w:w="5839" w:type="dxa"/>
            <w:shd w:val="clear" w:color="auto" w:fill="auto"/>
          </w:tcPr>
          <w:p w14:paraId="31E92056" w14:textId="57810CC7" w:rsidR="00626664" w:rsidRPr="009F08DB" w:rsidRDefault="00745279" w:rsidP="00190981">
            <w:pPr>
              <w:pStyle w:val="Textkrper"/>
              <w:tabs>
                <w:tab w:val="left" w:pos="284"/>
              </w:tabs>
              <w:spacing w:after="0"/>
              <w:rPr>
                <w:lang w:val="de-DE"/>
              </w:rPr>
            </w:pPr>
            <w:r w:rsidRPr="009F08DB">
              <w:rPr>
                <w:lang w:val="de-DE"/>
              </w:rPr>
              <w:t>Datum/Kurzzeichen</w:t>
            </w:r>
          </w:p>
          <w:p w14:paraId="578A499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07040" behindDoc="0" locked="0" layoutInCell="1" allowOverlap="1" wp14:anchorId="4BA4F636" wp14:editId="12865813">
                      <wp:simplePos x="0" y="0"/>
                      <wp:positionH relativeFrom="column">
                        <wp:posOffset>1746</wp:posOffset>
                      </wp:positionH>
                      <wp:positionV relativeFrom="line">
                        <wp:posOffset>32703</wp:posOffset>
                      </wp:positionV>
                      <wp:extent cx="3592354" cy="320400"/>
                      <wp:effectExtent l="0" t="0" r="27305" b="22860"/>
                      <wp:wrapNone/>
                      <wp:docPr id="293275872" name="Rechteck: abgerundete Ecken 29327587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9D3B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A4F636" id="Rechteck: abgerundete Ecken 293275872" o:spid="_x0000_s2929" style="position:absolute;left:0;text-align:left;margin-left:.15pt;margin-top:2.6pt;width:282.85pt;height:25.25pt;z-index:258007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O7wQ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Gh9&#10;47vBAgAAyQUAAA4AAAAAAAAAAAAAAAAALgIAAGRycy9lMm9Eb2MueG1sUEsBAi0AFAAGAAgAAAAh&#10;ABCRfb7aAAAABQEAAA8AAAAAAAAAAAAAAAAAGwUAAGRycy9kb3ducmV2LnhtbFBLBQYAAAAABAAE&#10;APMAAAAiBgAAAAA=&#10;" filled="f" strokecolor="black [3213]" strokeweight=".5pt">
                      <v:textbox>
                        <w:txbxContent>
                          <w:p w14:paraId="26C9D3B1" w14:textId="77777777" w:rsidR="00BD5E17" w:rsidRDefault="00BD5E17" w:rsidP="005721B8">
                            <w:pPr>
                              <w:jc w:val="center"/>
                            </w:pPr>
                            <w:r>
                              <w:t>x</w:t>
                            </w:r>
                          </w:p>
                        </w:txbxContent>
                      </v:textbox>
                      <w10:wrap anchory="line"/>
                    </v:roundrect>
                  </w:pict>
                </mc:Fallback>
              </mc:AlternateContent>
            </w:r>
          </w:p>
        </w:tc>
      </w:tr>
      <w:tr w:rsidR="00626664" w:rsidRPr="009F08DB" w14:paraId="3E195757" w14:textId="77777777" w:rsidTr="00626664">
        <w:trPr>
          <w:trHeight w:val="1020"/>
        </w:trPr>
        <w:tc>
          <w:tcPr>
            <w:tcW w:w="2154" w:type="dxa"/>
            <w:shd w:val="clear" w:color="auto" w:fill="F2F2F2" w:themeFill="background1" w:themeFillShade="F2"/>
          </w:tcPr>
          <w:p w14:paraId="145797CB" w14:textId="6373CE8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F67005D" w14:textId="3D994E6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08064" behindDoc="0" locked="0" layoutInCell="1" allowOverlap="1" wp14:anchorId="46ED9E4E" wp14:editId="24DEE22A">
                      <wp:simplePos x="0" y="0"/>
                      <wp:positionH relativeFrom="column">
                        <wp:posOffset>-5715</wp:posOffset>
                      </wp:positionH>
                      <wp:positionV relativeFrom="line">
                        <wp:posOffset>252095</wp:posOffset>
                      </wp:positionV>
                      <wp:extent cx="4500000" cy="320400"/>
                      <wp:effectExtent l="0" t="0" r="15240" b="22860"/>
                      <wp:wrapNone/>
                      <wp:docPr id="293275873" name="Rechteck: abgerundete Ecken 29327587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CAF1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D9E4E" id="Rechteck: abgerundete Ecken 293275873" o:spid="_x0000_s2930" style="position:absolute;left:0;text-align:left;margin-left:-.45pt;margin-top:19.85pt;width:354.35pt;height:25.25pt;z-index:258008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KYCqzS8&#10;AgAAyQUAAA4AAAAAAAAAAAAAAAAALgIAAGRycy9lMm9Eb2MueG1sUEsBAi0AFAAGAAgAAAAhAHhH&#10;TL3cAAAABwEAAA8AAAAAAAAAAAAAAAAAFgUAAGRycy9kb3ducmV2LnhtbFBLBQYAAAAABAAEAPMA&#10;AAAfBgAAAAA=&#10;" filled="f" strokecolor="black [3213]" strokeweight=".5pt">
                      <v:textbox>
                        <w:txbxContent>
                          <w:p w14:paraId="27CAF1F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D85E3C7" w14:textId="77777777" w:rsidR="00626664" w:rsidRPr="009F08DB" w:rsidRDefault="00626664" w:rsidP="00190981">
            <w:pPr>
              <w:pStyle w:val="Textkrper"/>
              <w:tabs>
                <w:tab w:val="left" w:pos="284"/>
              </w:tabs>
              <w:spacing w:after="0"/>
              <w:rPr>
                <w:lang w:val="de-DE"/>
              </w:rPr>
            </w:pPr>
          </w:p>
        </w:tc>
      </w:tr>
    </w:tbl>
    <w:p w14:paraId="6D38827D" w14:textId="77777777" w:rsidR="005721B8" w:rsidRPr="009F08DB" w:rsidRDefault="005721B8" w:rsidP="005721B8">
      <w:pPr>
        <w:rPr>
          <w:rFonts w:ascii="Arial" w:hAnsi="Arial"/>
          <w:lang w:val="de-DE"/>
        </w:rPr>
      </w:pPr>
      <w:r w:rsidRPr="009F08DB">
        <w:rPr>
          <w:lang w:val="de-DE"/>
        </w:rPr>
        <w:br w:type="page"/>
      </w:r>
    </w:p>
    <w:p w14:paraId="2BF2E61B" w14:textId="6AAC4775" w:rsidR="005721B8" w:rsidRPr="009F08DB" w:rsidRDefault="00C20F66" w:rsidP="00897659">
      <w:pPr>
        <w:pStyle w:val="berschrift3nummeriert"/>
        <w:rPr>
          <w:lang w:val="de-DE"/>
        </w:rPr>
      </w:pPr>
      <w:bookmarkStart w:id="198" w:name="_Toc118817710"/>
      <w:r w:rsidRPr="009F08DB">
        <w:rPr>
          <w:lang w:val="de-DE"/>
        </w:rPr>
        <w:t xml:space="preserve">FLT 422: </w:t>
      </w:r>
      <w:r w:rsidR="000E01E2" w:rsidRPr="009F08DB">
        <w:rPr>
          <w:lang w:val="de-DE"/>
        </w:rPr>
        <w:t>ROBOTER</w:t>
      </w:r>
      <w:r w:rsidRPr="009F08DB">
        <w:rPr>
          <w:lang w:val="de-DE"/>
        </w:rPr>
        <w:t xml:space="preserve">: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B43D07" w:rsidRPr="009F08DB">
        <w:rPr>
          <w:lang w:val="de-DE"/>
        </w:rPr>
        <w:t>VORNE RECHTS</w:t>
      </w:r>
      <w:bookmarkEnd w:id="198"/>
    </w:p>
    <w:p w14:paraId="2072547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092D97E" w14:textId="77777777" w:rsidTr="00C20F66">
        <w:trPr>
          <w:trHeight w:val="85"/>
        </w:trPr>
        <w:tc>
          <w:tcPr>
            <w:tcW w:w="2154" w:type="dxa"/>
            <w:shd w:val="clear" w:color="auto" w:fill="F2F2F2" w:themeFill="background1" w:themeFillShade="F2"/>
          </w:tcPr>
          <w:p w14:paraId="5D1FAEC6" w14:textId="7657E227" w:rsidR="005721B8" w:rsidRPr="009F08DB" w:rsidRDefault="00D8280B" w:rsidP="00190981">
            <w:pPr>
              <w:pStyle w:val="Textkrper"/>
              <w:spacing w:after="0"/>
              <w:rPr>
                <w:b/>
                <w:lang w:val="de-DE"/>
              </w:rPr>
            </w:pPr>
            <w:r w:rsidRPr="009F08DB">
              <w:rPr>
                <w:b/>
                <w:lang w:val="de-DE"/>
              </w:rPr>
              <w:t>Testziel</w:t>
            </w:r>
          </w:p>
        </w:tc>
        <w:tc>
          <w:tcPr>
            <w:tcW w:w="7257" w:type="dxa"/>
          </w:tcPr>
          <w:p w14:paraId="592FD939" w14:textId="048FB8D1" w:rsidR="005721B8" w:rsidRPr="009F08DB" w:rsidRDefault="00A7704C" w:rsidP="00190981">
            <w:pPr>
              <w:pStyle w:val="BulletTabtext"/>
              <w:rPr>
                <w:lang w:val="de-DE"/>
              </w:rPr>
            </w:pPr>
            <w:r w:rsidRPr="009F08DB">
              <w:rPr>
                <w:lang w:val="de-DE"/>
              </w:rPr>
              <w:t>Test, ob die richtige Störmeldung im Bedienfeld erscheint</w:t>
            </w:r>
          </w:p>
          <w:p w14:paraId="2380D5B2" w14:textId="05062E6E" w:rsidR="00C20F66" w:rsidRPr="009F08DB" w:rsidRDefault="00C20F66" w:rsidP="00C20F66">
            <w:pPr>
              <w:pStyle w:val="Abstandshalter"/>
              <w:rPr>
                <w:lang w:val="de-DE"/>
              </w:rPr>
            </w:pPr>
          </w:p>
        </w:tc>
      </w:tr>
      <w:tr w:rsidR="005721B8" w:rsidRPr="00897659" w14:paraId="307CF334" w14:textId="77777777" w:rsidTr="00190981">
        <w:trPr>
          <w:trHeight w:val="170"/>
        </w:trPr>
        <w:tc>
          <w:tcPr>
            <w:tcW w:w="2154" w:type="dxa"/>
          </w:tcPr>
          <w:p w14:paraId="3CAE89B8" w14:textId="77777777" w:rsidR="005721B8" w:rsidRPr="009F08DB" w:rsidRDefault="005721B8" w:rsidP="00190981">
            <w:pPr>
              <w:pStyle w:val="Textkrper"/>
              <w:spacing w:before="0" w:after="0"/>
              <w:rPr>
                <w:sz w:val="8"/>
                <w:szCs w:val="8"/>
                <w:lang w:val="de-DE"/>
              </w:rPr>
            </w:pPr>
          </w:p>
        </w:tc>
        <w:tc>
          <w:tcPr>
            <w:tcW w:w="7257" w:type="dxa"/>
          </w:tcPr>
          <w:p w14:paraId="0EE6349C" w14:textId="77777777" w:rsidR="005721B8" w:rsidRPr="009F08DB" w:rsidRDefault="005721B8" w:rsidP="00190981">
            <w:pPr>
              <w:pStyle w:val="Textkrper"/>
              <w:spacing w:before="0" w:after="0"/>
              <w:rPr>
                <w:sz w:val="8"/>
                <w:szCs w:val="8"/>
                <w:lang w:val="de-DE"/>
              </w:rPr>
            </w:pPr>
          </w:p>
        </w:tc>
      </w:tr>
      <w:tr w:rsidR="005721B8" w:rsidRPr="009F08DB" w14:paraId="602116F5" w14:textId="77777777" w:rsidTr="00190981">
        <w:trPr>
          <w:trHeight w:val="471"/>
        </w:trPr>
        <w:tc>
          <w:tcPr>
            <w:tcW w:w="2154" w:type="dxa"/>
            <w:shd w:val="clear" w:color="auto" w:fill="F2F2F2" w:themeFill="background1" w:themeFillShade="F2"/>
          </w:tcPr>
          <w:p w14:paraId="448AE403" w14:textId="61877D0F" w:rsidR="005721B8" w:rsidRPr="009F08DB" w:rsidRDefault="00D8280B" w:rsidP="00190981">
            <w:pPr>
              <w:pStyle w:val="Textkrper"/>
              <w:spacing w:after="0"/>
              <w:rPr>
                <w:b/>
                <w:lang w:val="de-DE"/>
              </w:rPr>
            </w:pPr>
            <w:r w:rsidRPr="009F08DB">
              <w:rPr>
                <w:b/>
                <w:lang w:val="de-DE"/>
              </w:rPr>
              <w:t>Testdurchführung</w:t>
            </w:r>
          </w:p>
        </w:tc>
        <w:tc>
          <w:tcPr>
            <w:tcW w:w="7257" w:type="dxa"/>
          </w:tcPr>
          <w:p w14:paraId="1F5A23EE" w14:textId="77777777" w:rsidR="005721B8" w:rsidRPr="009F08DB" w:rsidRDefault="005721B8" w:rsidP="00190981">
            <w:pPr>
              <w:pStyle w:val="Textkrper"/>
              <w:spacing w:after="0"/>
              <w:rPr>
                <w:lang w:val="de-DE"/>
              </w:rPr>
            </w:pPr>
          </w:p>
        </w:tc>
      </w:tr>
      <w:tr w:rsidR="005721B8" w:rsidRPr="009F08DB" w14:paraId="35BFABE7" w14:textId="77777777" w:rsidTr="00C20F66">
        <w:trPr>
          <w:trHeight w:val="271"/>
        </w:trPr>
        <w:tc>
          <w:tcPr>
            <w:tcW w:w="2154" w:type="dxa"/>
            <w:shd w:val="clear" w:color="auto" w:fill="F2F2F2" w:themeFill="background1" w:themeFillShade="F2"/>
          </w:tcPr>
          <w:p w14:paraId="33B9AD99" w14:textId="5CE26E38" w:rsidR="005721B8" w:rsidRPr="009F08DB" w:rsidRDefault="00D41D58" w:rsidP="00190981">
            <w:pPr>
              <w:pStyle w:val="Textkrper"/>
              <w:spacing w:after="0"/>
              <w:rPr>
                <w:lang w:val="de-DE"/>
              </w:rPr>
            </w:pPr>
            <w:r w:rsidRPr="009F08DB">
              <w:rPr>
                <w:lang w:val="de-DE"/>
              </w:rPr>
              <w:t>Testvoraussetzungen</w:t>
            </w:r>
          </w:p>
        </w:tc>
        <w:tc>
          <w:tcPr>
            <w:tcW w:w="7257" w:type="dxa"/>
          </w:tcPr>
          <w:p w14:paraId="38E2A2A7" w14:textId="4C704843" w:rsidR="005721B8" w:rsidRPr="009F08DB" w:rsidRDefault="00AE36C0" w:rsidP="00C20F66">
            <w:pPr>
              <w:pStyle w:val="BulletTabtext"/>
              <w:rPr>
                <w:lang w:val="de-DE"/>
              </w:rPr>
            </w:pPr>
            <w:r w:rsidRPr="009F08DB">
              <w:rPr>
                <w:lang w:val="de-DE"/>
              </w:rPr>
              <w:t>Maschine ist im Automatikbetrieb bereit</w:t>
            </w:r>
          </w:p>
          <w:p w14:paraId="44C43204" w14:textId="215E4751" w:rsidR="00C20F66" w:rsidRPr="009F08DB" w:rsidRDefault="00C20F66" w:rsidP="00C20F66">
            <w:pPr>
              <w:pStyle w:val="Abstandshalter"/>
              <w:rPr>
                <w:lang w:val="de-DE"/>
              </w:rPr>
            </w:pPr>
          </w:p>
        </w:tc>
      </w:tr>
      <w:tr w:rsidR="005721B8" w:rsidRPr="009F08DB" w14:paraId="39A5D182" w14:textId="77777777" w:rsidTr="00C20F66">
        <w:trPr>
          <w:trHeight w:val="278"/>
        </w:trPr>
        <w:tc>
          <w:tcPr>
            <w:tcW w:w="2154" w:type="dxa"/>
            <w:shd w:val="clear" w:color="auto" w:fill="F2F2F2" w:themeFill="background1" w:themeFillShade="F2"/>
          </w:tcPr>
          <w:p w14:paraId="15329EB4" w14:textId="58B14104" w:rsidR="005721B8" w:rsidRPr="009F08DB" w:rsidRDefault="00D8280B" w:rsidP="00190981">
            <w:pPr>
              <w:pStyle w:val="Textkrper"/>
              <w:spacing w:after="0"/>
              <w:rPr>
                <w:lang w:val="de-DE"/>
              </w:rPr>
            </w:pPr>
            <w:r w:rsidRPr="009F08DB">
              <w:rPr>
                <w:lang w:val="de-DE"/>
              </w:rPr>
              <w:t>Erforderliche Tätigkeit</w:t>
            </w:r>
          </w:p>
        </w:tc>
        <w:tc>
          <w:tcPr>
            <w:tcW w:w="7257" w:type="dxa"/>
          </w:tcPr>
          <w:p w14:paraId="5E358032" w14:textId="38ADC40F" w:rsidR="005721B8" w:rsidRPr="009F08DB" w:rsidRDefault="0089525A" w:rsidP="00C20F66">
            <w:pPr>
              <w:pStyle w:val="BulletTabtext"/>
              <w:rPr>
                <w:lang w:val="de-DE"/>
              </w:rPr>
            </w:pPr>
            <w:r w:rsidRPr="009F08DB">
              <w:rPr>
                <w:lang w:val="de-DE"/>
              </w:rPr>
              <w:t xml:space="preserve">Schutztür </w:t>
            </w:r>
            <w:r w:rsidR="00B43D07" w:rsidRPr="009F08DB">
              <w:rPr>
                <w:lang w:val="de-DE"/>
              </w:rPr>
              <w:t xml:space="preserve">Roboter vorne rechts </w:t>
            </w:r>
            <w:r w:rsidRPr="009F08DB">
              <w:rPr>
                <w:lang w:val="de-DE"/>
              </w:rPr>
              <w:t>öffnen</w:t>
            </w:r>
          </w:p>
          <w:p w14:paraId="581BB2C3" w14:textId="14961F25" w:rsidR="00C20F66" w:rsidRPr="009F08DB" w:rsidRDefault="00C20F66" w:rsidP="00C20F66">
            <w:pPr>
              <w:pStyle w:val="Abstandshalter"/>
              <w:rPr>
                <w:lang w:val="de-DE"/>
              </w:rPr>
            </w:pPr>
          </w:p>
        </w:tc>
      </w:tr>
      <w:tr w:rsidR="005721B8" w:rsidRPr="00897659" w14:paraId="7DAC1214" w14:textId="77777777" w:rsidTr="00190981">
        <w:trPr>
          <w:trHeight w:val="697"/>
        </w:trPr>
        <w:tc>
          <w:tcPr>
            <w:tcW w:w="2154" w:type="dxa"/>
            <w:shd w:val="clear" w:color="auto" w:fill="F2F2F2" w:themeFill="background1" w:themeFillShade="F2"/>
          </w:tcPr>
          <w:p w14:paraId="29634CEF" w14:textId="6766B79C" w:rsidR="005721B8" w:rsidRPr="009F08DB" w:rsidRDefault="008C23D6" w:rsidP="00190981">
            <w:pPr>
              <w:pStyle w:val="Textkrper"/>
              <w:spacing w:after="0"/>
              <w:rPr>
                <w:lang w:val="de-DE"/>
              </w:rPr>
            </w:pPr>
            <w:r w:rsidRPr="009F08DB">
              <w:rPr>
                <w:lang w:val="de-DE"/>
              </w:rPr>
              <w:t>Folge</w:t>
            </w:r>
          </w:p>
        </w:tc>
        <w:tc>
          <w:tcPr>
            <w:tcW w:w="7257" w:type="dxa"/>
          </w:tcPr>
          <w:p w14:paraId="66D1A470" w14:textId="478B65F7" w:rsidR="00C20F66" w:rsidRPr="009F08DB" w:rsidRDefault="00762C1A" w:rsidP="00C20F66">
            <w:pPr>
              <w:pStyle w:val="BulletTabtext"/>
              <w:rPr>
                <w:lang w:val="de-DE"/>
              </w:rPr>
            </w:pPr>
            <w:r w:rsidRPr="009F08DB">
              <w:rPr>
                <w:lang w:val="de-DE"/>
              </w:rPr>
              <w:t>Störmeldung erscheint im Bedienfeld</w:t>
            </w:r>
          </w:p>
          <w:p w14:paraId="32D39358" w14:textId="25DA7B0B" w:rsidR="005721B8" w:rsidRPr="009F08DB" w:rsidRDefault="000A4CB7" w:rsidP="00C20F66">
            <w:pPr>
              <w:pStyle w:val="BulletTabtext"/>
              <w:rPr>
                <w:lang w:val="de-DE"/>
              </w:rPr>
            </w:pPr>
            <w:r w:rsidRPr="009F08DB">
              <w:rPr>
                <w:lang w:val="de-DE"/>
              </w:rPr>
              <w:t>Maschine kann nicht gestartet werden, solange Störmeldung aktiv ist</w:t>
            </w:r>
          </w:p>
          <w:p w14:paraId="4EF73B55" w14:textId="11C44D3B" w:rsidR="00C20F66" w:rsidRPr="009F08DB" w:rsidRDefault="00C20F66" w:rsidP="00C20F66">
            <w:pPr>
              <w:pStyle w:val="Abstandshalter"/>
              <w:rPr>
                <w:lang w:val="de-DE"/>
              </w:rPr>
            </w:pPr>
          </w:p>
        </w:tc>
      </w:tr>
      <w:tr w:rsidR="005721B8" w:rsidRPr="00897659" w14:paraId="77033BD7" w14:textId="77777777" w:rsidTr="00190981">
        <w:trPr>
          <w:trHeight w:val="697"/>
        </w:trPr>
        <w:tc>
          <w:tcPr>
            <w:tcW w:w="2154" w:type="dxa"/>
            <w:shd w:val="clear" w:color="auto" w:fill="F2F2F2" w:themeFill="background1" w:themeFillShade="F2"/>
          </w:tcPr>
          <w:p w14:paraId="4D3E802D" w14:textId="375AF751" w:rsidR="005721B8" w:rsidRPr="009F08DB" w:rsidRDefault="00D8280B" w:rsidP="00190981">
            <w:pPr>
              <w:pStyle w:val="Textkrper"/>
              <w:spacing w:after="0"/>
              <w:rPr>
                <w:lang w:val="de-DE"/>
              </w:rPr>
            </w:pPr>
            <w:r w:rsidRPr="009F08DB">
              <w:rPr>
                <w:lang w:val="de-DE"/>
              </w:rPr>
              <w:t>Kommentare</w:t>
            </w:r>
          </w:p>
        </w:tc>
        <w:tc>
          <w:tcPr>
            <w:tcW w:w="7257" w:type="dxa"/>
          </w:tcPr>
          <w:p w14:paraId="6A3C8925" w14:textId="4A74C009" w:rsidR="005721B8" w:rsidRPr="009F08DB" w:rsidRDefault="00015429" w:rsidP="00C20F66">
            <w:pPr>
              <w:pStyle w:val="BulletTabtext"/>
              <w:rPr>
                <w:lang w:val="de-DE"/>
              </w:rPr>
            </w:pPr>
            <w:r w:rsidRPr="009F08DB">
              <w:rPr>
                <w:lang w:val="de-DE"/>
              </w:rPr>
              <w:t>Test kann nur bei Stillstand der Maschine durchgeführt werden, da während des Betriebes die Beschutzung verriegelt ist</w:t>
            </w:r>
          </w:p>
          <w:p w14:paraId="25DBA986" w14:textId="33F572A9" w:rsidR="00C20F66" w:rsidRPr="009F08DB" w:rsidRDefault="00C20F66" w:rsidP="00C20F66">
            <w:pPr>
              <w:pStyle w:val="Abstandshalter"/>
              <w:rPr>
                <w:lang w:val="de-DE"/>
              </w:rPr>
            </w:pPr>
          </w:p>
        </w:tc>
      </w:tr>
      <w:tr w:rsidR="005721B8" w:rsidRPr="009F08DB" w14:paraId="29D9B1D7" w14:textId="77777777" w:rsidTr="00190981">
        <w:trPr>
          <w:trHeight w:val="697"/>
        </w:trPr>
        <w:tc>
          <w:tcPr>
            <w:tcW w:w="2154" w:type="dxa"/>
            <w:shd w:val="clear" w:color="auto" w:fill="F2F2F2" w:themeFill="background1" w:themeFillShade="F2"/>
          </w:tcPr>
          <w:p w14:paraId="4A999F98" w14:textId="7290DC57" w:rsidR="005721B8" w:rsidRPr="009F08DB" w:rsidRDefault="00D41D58" w:rsidP="00190981">
            <w:pPr>
              <w:pStyle w:val="Textkrper"/>
              <w:spacing w:after="0"/>
              <w:rPr>
                <w:lang w:val="de-DE"/>
              </w:rPr>
            </w:pPr>
            <w:r w:rsidRPr="009F08DB">
              <w:rPr>
                <w:lang w:val="de-DE"/>
              </w:rPr>
              <w:t>Quittierung</w:t>
            </w:r>
          </w:p>
        </w:tc>
        <w:tc>
          <w:tcPr>
            <w:tcW w:w="7257" w:type="dxa"/>
          </w:tcPr>
          <w:p w14:paraId="6D4ACF67" w14:textId="08C40658" w:rsidR="00C20F66" w:rsidRPr="009F08DB" w:rsidRDefault="0089525A" w:rsidP="00C20F66">
            <w:pPr>
              <w:pStyle w:val="BulletTabtext"/>
              <w:rPr>
                <w:lang w:val="de-DE"/>
              </w:rPr>
            </w:pPr>
            <w:r w:rsidRPr="009F08DB">
              <w:rPr>
                <w:lang w:val="de-DE"/>
              </w:rPr>
              <w:t xml:space="preserve">Schutztür </w:t>
            </w:r>
            <w:r w:rsidR="00B43D07" w:rsidRPr="009F08DB">
              <w:rPr>
                <w:lang w:val="de-DE"/>
              </w:rPr>
              <w:t xml:space="preserve">Roboter vorne rechts </w:t>
            </w:r>
            <w:r w:rsidRPr="009F08DB">
              <w:rPr>
                <w:lang w:val="de-DE"/>
              </w:rPr>
              <w:t>schließen</w:t>
            </w:r>
          </w:p>
          <w:p w14:paraId="4E718CEF" w14:textId="77F2CF98" w:rsidR="005721B8" w:rsidRPr="009F08DB" w:rsidRDefault="00762C1A" w:rsidP="00C20F6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BF2BA15" w14:textId="143849BD" w:rsidR="00C20F66" w:rsidRPr="009F08DB" w:rsidRDefault="00C20F66" w:rsidP="00C20F66">
            <w:pPr>
              <w:pStyle w:val="Abstandshalter"/>
              <w:rPr>
                <w:lang w:val="de-DE"/>
              </w:rPr>
            </w:pPr>
          </w:p>
        </w:tc>
      </w:tr>
    </w:tbl>
    <w:p w14:paraId="1F88427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D5D800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96AECBB" w14:textId="2DAEBF5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608946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2331947" w14:textId="7F8BFC8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5B4633A" w14:textId="77777777" w:rsidTr="00190981">
        <w:trPr>
          <w:trHeight w:val="697"/>
        </w:trPr>
        <w:tc>
          <w:tcPr>
            <w:tcW w:w="2154" w:type="dxa"/>
            <w:tcBorders>
              <w:bottom w:val="nil"/>
            </w:tcBorders>
            <w:shd w:val="clear" w:color="auto" w:fill="F2F2F2" w:themeFill="background1" w:themeFillShade="F2"/>
          </w:tcPr>
          <w:p w14:paraId="37064299" w14:textId="218F970C"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635B357" w14:textId="545EE538"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52DB63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15200" behindDoc="0" locked="0" layoutInCell="1" allowOverlap="1" wp14:anchorId="15973835" wp14:editId="6553FFA6">
                      <wp:simplePos x="0" y="0"/>
                      <wp:positionH relativeFrom="column">
                        <wp:posOffset>-36195</wp:posOffset>
                      </wp:positionH>
                      <wp:positionV relativeFrom="line">
                        <wp:posOffset>36195</wp:posOffset>
                      </wp:positionV>
                      <wp:extent cx="820800" cy="320400"/>
                      <wp:effectExtent l="0" t="0" r="17780" b="22860"/>
                      <wp:wrapNone/>
                      <wp:docPr id="293275874" name="Rechteck: abgerundete Ecken 29327587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0465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973835" id="Rechteck: abgerundete Ecken 293275874" o:spid="_x0000_s2931" style="position:absolute;left:0;text-align:left;margin-left:-2.85pt;margin-top:2.85pt;width:64.65pt;height:25.25pt;z-index:254515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lUvvw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BolUv&#10;vwIAAMgFAAAOAAAAAAAAAAAAAAAAAC4CAABkcnMvZTJvRG9jLnhtbFBLAQItABQABgAIAAAAIQA1&#10;k1522gAAAAcBAAAPAAAAAAAAAAAAAAAAABkFAABkcnMvZG93bnJldi54bWxQSwUGAAAAAAQABADz&#10;AAAAIAYAAAAA&#10;" filled="f" strokecolor="black [3213]" strokeweight=".5pt">
                      <v:textbox>
                        <w:txbxContent>
                          <w:p w14:paraId="2FB0465A" w14:textId="77777777" w:rsidR="00BD5E17" w:rsidRDefault="00BD5E17" w:rsidP="005721B8">
                            <w:pPr>
                              <w:jc w:val="center"/>
                            </w:pPr>
                            <w:r>
                              <w:t>x</w:t>
                            </w:r>
                          </w:p>
                        </w:txbxContent>
                      </v:textbox>
                      <w10:wrap anchory="line"/>
                    </v:roundrect>
                  </w:pict>
                </mc:Fallback>
              </mc:AlternateContent>
            </w:r>
          </w:p>
        </w:tc>
      </w:tr>
      <w:tr w:rsidR="005721B8" w:rsidRPr="00897659" w14:paraId="1E198EE8" w14:textId="77777777" w:rsidTr="00190981">
        <w:trPr>
          <w:trHeight w:val="697"/>
        </w:trPr>
        <w:tc>
          <w:tcPr>
            <w:tcW w:w="2154" w:type="dxa"/>
            <w:tcBorders>
              <w:top w:val="nil"/>
              <w:bottom w:val="nil"/>
            </w:tcBorders>
            <w:shd w:val="clear" w:color="auto" w:fill="F2F2F2" w:themeFill="background1" w:themeFillShade="F2"/>
          </w:tcPr>
          <w:p w14:paraId="044F7C98" w14:textId="77777777" w:rsidR="005721B8" w:rsidRPr="009F08DB" w:rsidRDefault="005721B8" w:rsidP="00190981">
            <w:pPr>
              <w:pStyle w:val="Textkrper"/>
              <w:spacing w:after="0"/>
              <w:rPr>
                <w:lang w:val="de-DE"/>
              </w:rPr>
            </w:pPr>
          </w:p>
        </w:tc>
        <w:tc>
          <w:tcPr>
            <w:tcW w:w="5839" w:type="dxa"/>
            <w:tcBorders>
              <w:top w:val="nil"/>
              <w:bottom w:val="nil"/>
            </w:tcBorders>
          </w:tcPr>
          <w:p w14:paraId="786B827F" w14:textId="5CFE6372"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F7A339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522368" behindDoc="0" locked="0" layoutInCell="1" allowOverlap="1" wp14:anchorId="62837E8F" wp14:editId="699B2C6F">
                      <wp:simplePos x="0" y="0"/>
                      <wp:positionH relativeFrom="column">
                        <wp:posOffset>-36195</wp:posOffset>
                      </wp:positionH>
                      <wp:positionV relativeFrom="line">
                        <wp:posOffset>36195</wp:posOffset>
                      </wp:positionV>
                      <wp:extent cx="820800" cy="320400"/>
                      <wp:effectExtent l="0" t="0" r="17780" b="22860"/>
                      <wp:wrapNone/>
                      <wp:docPr id="293275875" name="Rechteck: abgerundete Ecken 2932758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7AD1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37E8F" id="Rechteck: abgerundete Ecken 293275875" o:spid="_x0000_s2932" style="position:absolute;left:0;text-align:left;margin-left:-2.85pt;margin-top:2.85pt;width:64.65pt;height:25.25pt;z-index:254522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gJ+Aw&#10;vwIAAMgFAAAOAAAAAAAAAAAAAAAAAC4CAABkcnMvZTJvRG9jLnhtbFBLAQItABQABgAIAAAAIQA1&#10;k1522gAAAAcBAAAPAAAAAAAAAAAAAAAAABkFAABkcnMvZG93bnJldi54bWxQSwUGAAAAAAQABADz&#10;AAAAIAYAAAAA&#10;" filled="f" strokecolor="black [3213]" strokeweight=".5pt">
                      <v:textbox>
                        <w:txbxContent>
                          <w:p w14:paraId="1887AD16" w14:textId="77777777" w:rsidR="00BD5E17" w:rsidRDefault="00BD5E17" w:rsidP="005721B8">
                            <w:pPr>
                              <w:jc w:val="center"/>
                            </w:pPr>
                            <w:r>
                              <w:t>x</w:t>
                            </w:r>
                          </w:p>
                        </w:txbxContent>
                      </v:textbox>
                      <w10:wrap anchory="line"/>
                    </v:roundrect>
                  </w:pict>
                </mc:Fallback>
              </mc:AlternateContent>
            </w:r>
          </w:p>
        </w:tc>
      </w:tr>
      <w:tr w:rsidR="005721B8" w:rsidRPr="009F08DB" w14:paraId="0686FE53" w14:textId="77777777" w:rsidTr="00190981">
        <w:trPr>
          <w:trHeight w:val="1701"/>
        </w:trPr>
        <w:tc>
          <w:tcPr>
            <w:tcW w:w="2154" w:type="dxa"/>
            <w:shd w:val="clear" w:color="auto" w:fill="F2F2F2" w:themeFill="background1" w:themeFillShade="F2"/>
          </w:tcPr>
          <w:p w14:paraId="349D3044" w14:textId="0D4F7F1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D51647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19296" behindDoc="0" locked="0" layoutInCell="1" allowOverlap="1" wp14:anchorId="566E31E5" wp14:editId="5C7CFE66">
                      <wp:simplePos x="0" y="0"/>
                      <wp:positionH relativeFrom="column">
                        <wp:posOffset>-5715</wp:posOffset>
                      </wp:positionH>
                      <wp:positionV relativeFrom="line">
                        <wp:posOffset>72390</wp:posOffset>
                      </wp:positionV>
                      <wp:extent cx="4500000" cy="942975"/>
                      <wp:effectExtent l="0" t="0" r="15240" b="28575"/>
                      <wp:wrapNone/>
                      <wp:docPr id="293275878" name="Rechteck: abgerundete Ecken 29327587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C0AC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E31E5" id="Rechteck: abgerundete Ecken 293275878" o:spid="_x0000_s2933" style="position:absolute;left:0;text-align:left;margin-left:-.45pt;margin-top:5.7pt;width:354.35pt;height:74.25pt;z-index:254519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jyVI&#10;qb4CAADJBQAADgAAAAAAAAAAAAAAAAAuAgAAZHJzL2Uyb0RvYy54bWxQSwECLQAUAAYACAAAACEA&#10;7zJ/7twAAAAIAQAADwAAAAAAAAAAAAAAAAAYBQAAZHJzL2Rvd25yZXYueG1sUEsFBgAAAAAEAAQA&#10;8wAAACEGAAAAAA==&#10;" filled="f" strokecolor="black [3213]" strokeweight=".5pt">
                      <v:textbox>
                        <w:txbxContent>
                          <w:p w14:paraId="42FC0ACF" w14:textId="77777777" w:rsidR="00BD5E17" w:rsidRDefault="00BD5E17" w:rsidP="005721B8">
                            <w:pPr>
                              <w:jc w:val="center"/>
                            </w:pPr>
                            <w:r>
                              <w:t>x</w:t>
                            </w:r>
                          </w:p>
                        </w:txbxContent>
                      </v:textbox>
                      <w10:wrap anchory="line"/>
                    </v:roundrect>
                  </w:pict>
                </mc:Fallback>
              </mc:AlternateContent>
            </w:r>
          </w:p>
        </w:tc>
      </w:tr>
    </w:tbl>
    <w:p w14:paraId="03D75D45" w14:textId="77777777" w:rsidR="005721B8" w:rsidRPr="009F08DB" w:rsidRDefault="005721B8" w:rsidP="005721B8">
      <w:pPr>
        <w:pStyle w:val="Textkrper"/>
        <w:rPr>
          <w:lang w:val="de-DE"/>
        </w:rPr>
      </w:pPr>
    </w:p>
    <w:p w14:paraId="7821CC7F" w14:textId="0250051A" w:rsidR="005721B8" w:rsidRDefault="005721B8" w:rsidP="005721B8">
      <w:pPr>
        <w:pStyle w:val="Textkrper"/>
        <w:rPr>
          <w:lang w:val="de-DE"/>
        </w:rPr>
      </w:pPr>
    </w:p>
    <w:p w14:paraId="52E0565D" w14:textId="77777777" w:rsidR="00D87089" w:rsidRPr="009F08DB" w:rsidRDefault="00D87089" w:rsidP="005721B8">
      <w:pPr>
        <w:pStyle w:val="Textkrper"/>
        <w:rPr>
          <w:lang w:val="de-DE"/>
        </w:rPr>
      </w:pPr>
    </w:p>
    <w:p w14:paraId="2CC5BAC7" w14:textId="77777777" w:rsidR="00C20F66" w:rsidRPr="009F08DB" w:rsidRDefault="00C20F66" w:rsidP="005721B8">
      <w:pPr>
        <w:pStyle w:val="Textkrper"/>
        <w:rPr>
          <w:lang w:val="de-DE"/>
        </w:rPr>
      </w:pPr>
    </w:p>
    <w:p w14:paraId="43AF1953"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DBCEE0A" w14:textId="77777777" w:rsidTr="00626664">
        <w:trPr>
          <w:trHeight w:val="1020"/>
        </w:trPr>
        <w:tc>
          <w:tcPr>
            <w:tcW w:w="2154" w:type="dxa"/>
            <w:shd w:val="clear" w:color="auto" w:fill="F2F2F2" w:themeFill="background1" w:themeFillShade="F2"/>
          </w:tcPr>
          <w:p w14:paraId="2F6B624A" w14:textId="3B7A3FA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5A68241" w14:textId="4494D898" w:rsidR="00626664" w:rsidRPr="009F08DB" w:rsidRDefault="00745279" w:rsidP="00190981">
            <w:pPr>
              <w:pStyle w:val="Textkrper"/>
              <w:tabs>
                <w:tab w:val="left" w:pos="284"/>
              </w:tabs>
              <w:spacing w:after="0"/>
              <w:rPr>
                <w:lang w:val="de-DE"/>
              </w:rPr>
            </w:pPr>
            <w:r w:rsidRPr="009F08DB">
              <w:rPr>
                <w:lang w:val="de-DE"/>
              </w:rPr>
              <w:t>ja/nein</w:t>
            </w:r>
          </w:p>
          <w:p w14:paraId="1FDFDB7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10112" behindDoc="0" locked="0" layoutInCell="1" allowOverlap="1" wp14:anchorId="42387196" wp14:editId="0A6A5BDD">
                      <wp:simplePos x="0" y="0"/>
                      <wp:positionH relativeFrom="column">
                        <wp:posOffset>635</wp:posOffset>
                      </wp:positionH>
                      <wp:positionV relativeFrom="paragraph">
                        <wp:posOffset>36195</wp:posOffset>
                      </wp:positionV>
                      <wp:extent cx="820800" cy="320400"/>
                      <wp:effectExtent l="0" t="0" r="17780" b="22860"/>
                      <wp:wrapNone/>
                      <wp:docPr id="293275879" name="Rechteck: abgerundete Ecken 2932758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378F0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87196" id="Rechteck: abgerundete Ecken 293275879" o:spid="_x0000_s2934" style="position:absolute;left:0;text-align:left;margin-left:.05pt;margin-top:2.85pt;width:64.65pt;height:25.25pt;z-index:2580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Wtmld78C&#10;AADIBQAADgAAAAAAAAAAAAAAAAAuAgAAZHJzL2Uyb0RvYy54bWxQSwECLQAUAAYACAAAACEAm65T&#10;wtgAAAAFAQAADwAAAAAAAAAAAAAAAAAZBQAAZHJzL2Rvd25yZXYueG1sUEsFBgAAAAAEAAQA8wAA&#10;AB4GAAAAAA==&#10;" filled="f" strokecolor="black [3213]" strokeweight=".5pt">
                      <v:textbox>
                        <w:txbxContent>
                          <w:p w14:paraId="5A378F0C" w14:textId="77777777" w:rsidR="00BD5E17" w:rsidRDefault="00BD5E17" w:rsidP="005721B8">
                            <w:pPr>
                              <w:jc w:val="center"/>
                            </w:pPr>
                            <w:r>
                              <w:t>x</w:t>
                            </w:r>
                          </w:p>
                        </w:txbxContent>
                      </v:textbox>
                    </v:roundrect>
                  </w:pict>
                </mc:Fallback>
              </mc:AlternateContent>
            </w:r>
          </w:p>
        </w:tc>
        <w:tc>
          <w:tcPr>
            <w:tcW w:w="5839" w:type="dxa"/>
            <w:shd w:val="clear" w:color="auto" w:fill="auto"/>
          </w:tcPr>
          <w:p w14:paraId="69F44F7B" w14:textId="650AB9F1" w:rsidR="00626664" w:rsidRPr="009F08DB" w:rsidRDefault="00745279" w:rsidP="00190981">
            <w:pPr>
              <w:pStyle w:val="Textkrper"/>
              <w:tabs>
                <w:tab w:val="left" w:pos="284"/>
              </w:tabs>
              <w:spacing w:after="0"/>
              <w:rPr>
                <w:lang w:val="de-DE"/>
              </w:rPr>
            </w:pPr>
            <w:r w:rsidRPr="009F08DB">
              <w:rPr>
                <w:lang w:val="de-DE"/>
              </w:rPr>
              <w:t>Datum/Kurzzeichen</w:t>
            </w:r>
          </w:p>
          <w:p w14:paraId="5C9A124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11136" behindDoc="0" locked="0" layoutInCell="1" allowOverlap="1" wp14:anchorId="2D52F4FE" wp14:editId="628D8798">
                      <wp:simplePos x="0" y="0"/>
                      <wp:positionH relativeFrom="column">
                        <wp:posOffset>1746</wp:posOffset>
                      </wp:positionH>
                      <wp:positionV relativeFrom="line">
                        <wp:posOffset>32703</wp:posOffset>
                      </wp:positionV>
                      <wp:extent cx="3592354" cy="320400"/>
                      <wp:effectExtent l="0" t="0" r="27305" b="22860"/>
                      <wp:wrapNone/>
                      <wp:docPr id="293275880" name="Rechteck: abgerundete Ecken 29327588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77B61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2F4FE" id="Rechteck: abgerundete Ecken 293275880" o:spid="_x0000_s2935" style="position:absolute;left:0;text-align:left;margin-left:.15pt;margin-top:2.6pt;width:282.85pt;height:25.25pt;z-index:258011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Mzu&#10;QPjBAgAAyQUAAA4AAAAAAAAAAAAAAAAALgIAAGRycy9lMm9Eb2MueG1sUEsBAi0AFAAGAAgAAAAh&#10;ABCRfb7aAAAABQEAAA8AAAAAAAAAAAAAAAAAGwUAAGRycy9kb3ducmV2LnhtbFBLBQYAAAAABAAE&#10;APMAAAAiBgAAAAA=&#10;" filled="f" strokecolor="black [3213]" strokeweight=".5pt">
                      <v:textbox>
                        <w:txbxContent>
                          <w:p w14:paraId="2077B61F" w14:textId="77777777" w:rsidR="00BD5E17" w:rsidRDefault="00BD5E17" w:rsidP="005721B8">
                            <w:pPr>
                              <w:jc w:val="center"/>
                            </w:pPr>
                            <w:r>
                              <w:t>x</w:t>
                            </w:r>
                          </w:p>
                        </w:txbxContent>
                      </v:textbox>
                      <w10:wrap anchory="line"/>
                    </v:roundrect>
                  </w:pict>
                </mc:Fallback>
              </mc:AlternateContent>
            </w:r>
          </w:p>
        </w:tc>
      </w:tr>
      <w:tr w:rsidR="00626664" w:rsidRPr="009F08DB" w14:paraId="707E8728" w14:textId="77777777" w:rsidTr="00626664">
        <w:trPr>
          <w:trHeight w:val="1020"/>
        </w:trPr>
        <w:tc>
          <w:tcPr>
            <w:tcW w:w="2154" w:type="dxa"/>
            <w:shd w:val="clear" w:color="auto" w:fill="F2F2F2" w:themeFill="background1" w:themeFillShade="F2"/>
          </w:tcPr>
          <w:p w14:paraId="7404B5D8" w14:textId="56E620A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3C112DB" w14:textId="07EBC5DE"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12160" behindDoc="0" locked="0" layoutInCell="1" allowOverlap="1" wp14:anchorId="6A97AB75" wp14:editId="57998E28">
                      <wp:simplePos x="0" y="0"/>
                      <wp:positionH relativeFrom="column">
                        <wp:posOffset>-5715</wp:posOffset>
                      </wp:positionH>
                      <wp:positionV relativeFrom="line">
                        <wp:posOffset>252095</wp:posOffset>
                      </wp:positionV>
                      <wp:extent cx="4500000" cy="320400"/>
                      <wp:effectExtent l="0" t="0" r="15240" b="22860"/>
                      <wp:wrapNone/>
                      <wp:docPr id="293275881" name="Rechteck: abgerundete Ecken 29327588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92994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97AB75" id="Rechteck: abgerundete Ecken 293275881" o:spid="_x0000_s2936" style="position:absolute;left:0;text-align:left;margin-left:-.45pt;margin-top:19.85pt;width:354.35pt;height:25.25pt;z-index:258012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MFvAze8&#10;AgAAyQUAAA4AAAAAAAAAAAAAAAAALgIAAGRycy9lMm9Eb2MueG1sUEsBAi0AFAAGAAgAAAAhAHhH&#10;TL3cAAAABwEAAA8AAAAAAAAAAAAAAAAAFgUAAGRycy9kb3ducmV2LnhtbFBLBQYAAAAABAAEAPMA&#10;AAAfBgAAAAA=&#10;" filled="f" strokecolor="black [3213]" strokeweight=".5pt">
                      <v:textbox>
                        <w:txbxContent>
                          <w:p w14:paraId="2B929948"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0FD5145" w14:textId="77777777" w:rsidR="00626664" w:rsidRPr="009F08DB" w:rsidRDefault="00626664" w:rsidP="00190981">
            <w:pPr>
              <w:pStyle w:val="Textkrper"/>
              <w:tabs>
                <w:tab w:val="left" w:pos="284"/>
              </w:tabs>
              <w:spacing w:after="0"/>
              <w:rPr>
                <w:lang w:val="de-DE"/>
              </w:rPr>
            </w:pPr>
          </w:p>
        </w:tc>
      </w:tr>
    </w:tbl>
    <w:p w14:paraId="4113EBEA" w14:textId="77777777" w:rsidR="005721B8" w:rsidRPr="009F08DB" w:rsidRDefault="005721B8" w:rsidP="005721B8">
      <w:pPr>
        <w:rPr>
          <w:rFonts w:ascii="Arial" w:hAnsi="Arial"/>
          <w:lang w:val="de-DE"/>
        </w:rPr>
      </w:pPr>
      <w:r w:rsidRPr="009F08DB">
        <w:rPr>
          <w:lang w:val="de-DE"/>
        </w:rPr>
        <w:br w:type="page"/>
      </w:r>
    </w:p>
    <w:p w14:paraId="344E3684" w14:textId="0B398862" w:rsidR="005721B8" w:rsidRPr="009F08DB" w:rsidRDefault="00C20F66" w:rsidP="00897659">
      <w:pPr>
        <w:pStyle w:val="berschrift3nummeriert"/>
        <w:rPr>
          <w:lang w:val="de-DE"/>
        </w:rPr>
      </w:pPr>
      <w:bookmarkStart w:id="199" w:name="_Toc118817711"/>
      <w:r w:rsidRPr="009F08DB">
        <w:rPr>
          <w:lang w:val="de-DE"/>
        </w:rPr>
        <w:t xml:space="preserve">FLT 423: </w:t>
      </w:r>
      <w:r w:rsidR="00B43D07" w:rsidRPr="009F08DB">
        <w:rPr>
          <w:lang w:val="de-DE"/>
        </w:rPr>
        <w:t>VIALZUFÜHRUNG: NOT-HALT: SICHERHEITSRELAIS NICHT AKTIV</w:t>
      </w:r>
      <w:bookmarkEnd w:id="199"/>
    </w:p>
    <w:p w14:paraId="378E3CD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57BDAA9" w14:textId="77777777" w:rsidTr="00C20F66">
        <w:trPr>
          <w:trHeight w:val="201"/>
        </w:trPr>
        <w:tc>
          <w:tcPr>
            <w:tcW w:w="2154" w:type="dxa"/>
            <w:shd w:val="clear" w:color="auto" w:fill="F2F2F2" w:themeFill="background1" w:themeFillShade="F2"/>
          </w:tcPr>
          <w:p w14:paraId="66C20576" w14:textId="2500F92A" w:rsidR="005721B8" w:rsidRPr="009F08DB" w:rsidRDefault="00D8280B" w:rsidP="00190981">
            <w:pPr>
              <w:pStyle w:val="Textkrper"/>
              <w:spacing w:after="0"/>
              <w:rPr>
                <w:b/>
                <w:lang w:val="de-DE"/>
              </w:rPr>
            </w:pPr>
            <w:r w:rsidRPr="009F08DB">
              <w:rPr>
                <w:b/>
                <w:lang w:val="de-DE"/>
              </w:rPr>
              <w:t>Testziel</w:t>
            </w:r>
          </w:p>
        </w:tc>
        <w:tc>
          <w:tcPr>
            <w:tcW w:w="7257" w:type="dxa"/>
          </w:tcPr>
          <w:p w14:paraId="3899B709" w14:textId="7BBB1C40" w:rsidR="005721B8" w:rsidRPr="009F08DB" w:rsidRDefault="00A7704C" w:rsidP="00190981">
            <w:pPr>
              <w:pStyle w:val="BulletTabtext"/>
              <w:rPr>
                <w:lang w:val="de-DE"/>
              </w:rPr>
            </w:pPr>
            <w:r w:rsidRPr="009F08DB">
              <w:rPr>
                <w:lang w:val="de-DE"/>
              </w:rPr>
              <w:t>Test, ob die richtige Störmeldung im Bedienfeld erscheint</w:t>
            </w:r>
          </w:p>
          <w:p w14:paraId="3C586086" w14:textId="0FCFF940" w:rsidR="00C20F66" w:rsidRPr="009F08DB" w:rsidRDefault="00C20F66" w:rsidP="00C20F66">
            <w:pPr>
              <w:pStyle w:val="Abstandshalter"/>
              <w:rPr>
                <w:lang w:val="de-DE"/>
              </w:rPr>
            </w:pPr>
          </w:p>
        </w:tc>
      </w:tr>
      <w:tr w:rsidR="005721B8" w:rsidRPr="00897659" w14:paraId="54D9ED0C" w14:textId="77777777" w:rsidTr="00190981">
        <w:trPr>
          <w:trHeight w:val="170"/>
        </w:trPr>
        <w:tc>
          <w:tcPr>
            <w:tcW w:w="2154" w:type="dxa"/>
          </w:tcPr>
          <w:p w14:paraId="1B80410A" w14:textId="77777777" w:rsidR="005721B8" w:rsidRPr="009F08DB" w:rsidRDefault="005721B8" w:rsidP="00190981">
            <w:pPr>
              <w:pStyle w:val="Textkrper"/>
              <w:spacing w:before="0" w:after="0"/>
              <w:rPr>
                <w:sz w:val="8"/>
                <w:szCs w:val="8"/>
                <w:lang w:val="de-DE"/>
              </w:rPr>
            </w:pPr>
          </w:p>
        </w:tc>
        <w:tc>
          <w:tcPr>
            <w:tcW w:w="7257" w:type="dxa"/>
          </w:tcPr>
          <w:p w14:paraId="224BE697" w14:textId="77777777" w:rsidR="005721B8" w:rsidRPr="009F08DB" w:rsidRDefault="005721B8" w:rsidP="00190981">
            <w:pPr>
              <w:pStyle w:val="Textkrper"/>
              <w:spacing w:before="0" w:after="0"/>
              <w:rPr>
                <w:sz w:val="8"/>
                <w:szCs w:val="8"/>
                <w:lang w:val="de-DE"/>
              </w:rPr>
            </w:pPr>
          </w:p>
        </w:tc>
      </w:tr>
      <w:tr w:rsidR="005721B8" w:rsidRPr="009F08DB" w14:paraId="16F0DC42" w14:textId="77777777" w:rsidTr="00190981">
        <w:trPr>
          <w:trHeight w:val="471"/>
        </w:trPr>
        <w:tc>
          <w:tcPr>
            <w:tcW w:w="2154" w:type="dxa"/>
            <w:shd w:val="clear" w:color="auto" w:fill="F2F2F2" w:themeFill="background1" w:themeFillShade="F2"/>
          </w:tcPr>
          <w:p w14:paraId="4767B60F" w14:textId="0C641201" w:rsidR="005721B8" w:rsidRPr="009F08DB" w:rsidRDefault="00D8280B" w:rsidP="00190981">
            <w:pPr>
              <w:pStyle w:val="Textkrper"/>
              <w:spacing w:after="0"/>
              <w:rPr>
                <w:b/>
                <w:lang w:val="de-DE"/>
              </w:rPr>
            </w:pPr>
            <w:r w:rsidRPr="009F08DB">
              <w:rPr>
                <w:b/>
                <w:lang w:val="de-DE"/>
              </w:rPr>
              <w:t>Testdurchführung</w:t>
            </w:r>
          </w:p>
        </w:tc>
        <w:tc>
          <w:tcPr>
            <w:tcW w:w="7257" w:type="dxa"/>
          </w:tcPr>
          <w:p w14:paraId="70C028F9" w14:textId="77777777" w:rsidR="005721B8" w:rsidRPr="009F08DB" w:rsidRDefault="005721B8" w:rsidP="00190981">
            <w:pPr>
              <w:pStyle w:val="Textkrper"/>
              <w:spacing w:after="0"/>
              <w:rPr>
                <w:lang w:val="de-DE"/>
              </w:rPr>
            </w:pPr>
          </w:p>
        </w:tc>
      </w:tr>
      <w:tr w:rsidR="005721B8" w:rsidRPr="009F08DB" w14:paraId="388D61EE" w14:textId="77777777" w:rsidTr="00C20F66">
        <w:trPr>
          <w:trHeight w:val="260"/>
        </w:trPr>
        <w:tc>
          <w:tcPr>
            <w:tcW w:w="2154" w:type="dxa"/>
            <w:shd w:val="clear" w:color="auto" w:fill="F2F2F2" w:themeFill="background1" w:themeFillShade="F2"/>
          </w:tcPr>
          <w:p w14:paraId="4535E196" w14:textId="44179F95" w:rsidR="005721B8" w:rsidRPr="009F08DB" w:rsidRDefault="00D41D58" w:rsidP="00190981">
            <w:pPr>
              <w:pStyle w:val="Textkrper"/>
              <w:spacing w:after="0"/>
              <w:rPr>
                <w:lang w:val="de-DE"/>
              </w:rPr>
            </w:pPr>
            <w:r w:rsidRPr="009F08DB">
              <w:rPr>
                <w:lang w:val="de-DE"/>
              </w:rPr>
              <w:t>Testvoraussetzungen</w:t>
            </w:r>
          </w:p>
        </w:tc>
        <w:tc>
          <w:tcPr>
            <w:tcW w:w="7257" w:type="dxa"/>
          </w:tcPr>
          <w:p w14:paraId="1EC16BD4" w14:textId="7B8CBB5C" w:rsidR="005721B8" w:rsidRPr="009F08DB" w:rsidRDefault="00AE36C0" w:rsidP="00C20F66">
            <w:pPr>
              <w:pStyle w:val="BulletTabtext"/>
              <w:rPr>
                <w:lang w:val="de-DE"/>
              </w:rPr>
            </w:pPr>
            <w:r w:rsidRPr="009F08DB">
              <w:rPr>
                <w:lang w:val="de-DE"/>
              </w:rPr>
              <w:t>Maschine ist im Automatikbetrieb bereit</w:t>
            </w:r>
          </w:p>
          <w:p w14:paraId="021346BD" w14:textId="551B98CA" w:rsidR="00C20F66" w:rsidRPr="009F08DB" w:rsidRDefault="00C20F66" w:rsidP="00C20F66">
            <w:pPr>
              <w:pStyle w:val="Abstandshalter"/>
              <w:rPr>
                <w:lang w:val="de-DE"/>
              </w:rPr>
            </w:pPr>
          </w:p>
        </w:tc>
      </w:tr>
      <w:tr w:rsidR="005721B8" w:rsidRPr="009F08DB" w14:paraId="63A2993D" w14:textId="77777777" w:rsidTr="00C20F66">
        <w:trPr>
          <w:trHeight w:val="268"/>
        </w:trPr>
        <w:tc>
          <w:tcPr>
            <w:tcW w:w="2154" w:type="dxa"/>
            <w:shd w:val="clear" w:color="auto" w:fill="F2F2F2" w:themeFill="background1" w:themeFillShade="F2"/>
          </w:tcPr>
          <w:p w14:paraId="22F2B3D1" w14:textId="712111C8" w:rsidR="005721B8" w:rsidRPr="009F08DB" w:rsidRDefault="00D8280B" w:rsidP="00190981">
            <w:pPr>
              <w:pStyle w:val="Textkrper"/>
              <w:spacing w:after="0"/>
              <w:rPr>
                <w:lang w:val="de-DE"/>
              </w:rPr>
            </w:pPr>
            <w:r w:rsidRPr="009F08DB">
              <w:rPr>
                <w:lang w:val="de-DE"/>
              </w:rPr>
              <w:t>Erforderliche Tätigkeit</w:t>
            </w:r>
          </w:p>
        </w:tc>
        <w:tc>
          <w:tcPr>
            <w:tcW w:w="7257" w:type="dxa"/>
          </w:tcPr>
          <w:p w14:paraId="38E42CEA" w14:textId="44DBADBB" w:rsidR="005721B8" w:rsidRPr="009F08DB" w:rsidRDefault="00EA3973" w:rsidP="00C20F66">
            <w:pPr>
              <w:pStyle w:val="BulletTabtext"/>
              <w:rPr>
                <w:lang w:val="de-DE"/>
              </w:rPr>
            </w:pPr>
            <w:r w:rsidRPr="009F08DB">
              <w:rPr>
                <w:lang w:val="de-DE"/>
              </w:rPr>
              <w:t xml:space="preserve">Eingang </w:t>
            </w:r>
            <w:r w:rsidR="00792679" w:rsidRPr="009F08DB">
              <w:rPr>
                <w:lang w:val="de-DE"/>
              </w:rPr>
              <w:t>„</w:t>
            </w:r>
            <w:r w:rsidR="00C20F66" w:rsidRPr="009F08DB">
              <w:rPr>
                <w:lang w:val="de-DE"/>
              </w:rPr>
              <w:t xml:space="preserve">54K190” Pin </w:t>
            </w:r>
            <w:r w:rsidR="00792679" w:rsidRPr="009F08DB">
              <w:rPr>
                <w:lang w:val="de-DE"/>
              </w:rPr>
              <w:t>„</w:t>
            </w:r>
            <w:r w:rsidR="00C20F66" w:rsidRPr="009F08DB">
              <w:rPr>
                <w:lang w:val="de-DE"/>
              </w:rPr>
              <w:t>A1”</w:t>
            </w:r>
            <w:r w:rsidR="0065611C" w:rsidRPr="009F08DB">
              <w:rPr>
                <w:lang w:val="de-DE"/>
              </w:rPr>
              <w:t xml:space="preserve"> ausstecken</w:t>
            </w:r>
          </w:p>
          <w:p w14:paraId="785EB069" w14:textId="0F07CA2F" w:rsidR="00C20F66" w:rsidRPr="009F08DB" w:rsidRDefault="00C20F66" w:rsidP="00C20F66">
            <w:pPr>
              <w:pStyle w:val="Abstandshalter"/>
              <w:rPr>
                <w:lang w:val="de-DE"/>
              </w:rPr>
            </w:pPr>
          </w:p>
        </w:tc>
      </w:tr>
      <w:tr w:rsidR="005721B8" w:rsidRPr="00897659" w14:paraId="0DB50E0B" w14:textId="77777777" w:rsidTr="00190981">
        <w:trPr>
          <w:trHeight w:val="697"/>
        </w:trPr>
        <w:tc>
          <w:tcPr>
            <w:tcW w:w="2154" w:type="dxa"/>
            <w:shd w:val="clear" w:color="auto" w:fill="F2F2F2" w:themeFill="background1" w:themeFillShade="F2"/>
          </w:tcPr>
          <w:p w14:paraId="6FDDA4FB" w14:textId="6A325FE2" w:rsidR="005721B8" w:rsidRPr="009F08DB" w:rsidRDefault="008C23D6" w:rsidP="00190981">
            <w:pPr>
              <w:pStyle w:val="Textkrper"/>
              <w:spacing w:after="0"/>
              <w:rPr>
                <w:lang w:val="de-DE"/>
              </w:rPr>
            </w:pPr>
            <w:r w:rsidRPr="009F08DB">
              <w:rPr>
                <w:lang w:val="de-DE"/>
              </w:rPr>
              <w:t>Folge</w:t>
            </w:r>
          </w:p>
        </w:tc>
        <w:tc>
          <w:tcPr>
            <w:tcW w:w="7257" w:type="dxa"/>
          </w:tcPr>
          <w:p w14:paraId="024EE3BC" w14:textId="2EEF38A5" w:rsidR="00C20F66" w:rsidRPr="009F08DB" w:rsidRDefault="00762C1A" w:rsidP="00C20F66">
            <w:pPr>
              <w:pStyle w:val="BulletTabtext"/>
              <w:rPr>
                <w:lang w:val="de-DE"/>
              </w:rPr>
            </w:pPr>
            <w:r w:rsidRPr="009F08DB">
              <w:rPr>
                <w:lang w:val="de-DE"/>
              </w:rPr>
              <w:t>Störmeldung erscheint im Bedienfeld</w:t>
            </w:r>
          </w:p>
          <w:p w14:paraId="3CE00B55" w14:textId="15B083E2" w:rsidR="005721B8" w:rsidRPr="009F08DB" w:rsidRDefault="000A4CB7" w:rsidP="00C20F66">
            <w:pPr>
              <w:pStyle w:val="BulletTabtext"/>
              <w:rPr>
                <w:lang w:val="de-DE"/>
              </w:rPr>
            </w:pPr>
            <w:r w:rsidRPr="009F08DB">
              <w:rPr>
                <w:lang w:val="de-DE"/>
              </w:rPr>
              <w:t>Maschine kann nicht gestartet werden, solange Störmeldung aktiv ist</w:t>
            </w:r>
          </w:p>
          <w:p w14:paraId="60EA0B01" w14:textId="61E8D92A" w:rsidR="00C20F66" w:rsidRPr="009F08DB" w:rsidRDefault="00C20F66" w:rsidP="00C20F66">
            <w:pPr>
              <w:pStyle w:val="Abstandshalter"/>
              <w:rPr>
                <w:lang w:val="de-DE"/>
              </w:rPr>
            </w:pPr>
          </w:p>
        </w:tc>
      </w:tr>
      <w:tr w:rsidR="005721B8" w:rsidRPr="009F08DB" w14:paraId="24B00729" w14:textId="77777777" w:rsidTr="00C20F66">
        <w:trPr>
          <w:trHeight w:val="488"/>
        </w:trPr>
        <w:tc>
          <w:tcPr>
            <w:tcW w:w="2154" w:type="dxa"/>
            <w:shd w:val="clear" w:color="auto" w:fill="F2F2F2" w:themeFill="background1" w:themeFillShade="F2"/>
          </w:tcPr>
          <w:p w14:paraId="75E865F4" w14:textId="548EFB57" w:rsidR="005721B8" w:rsidRPr="009F08DB" w:rsidRDefault="00D8280B" w:rsidP="00190981">
            <w:pPr>
              <w:pStyle w:val="Textkrper"/>
              <w:spacing w:after="0"/>
              <w:rPr>
                <w:lang w:val="de-DE"/>
              </w:rPr>
            </w:pPr>
            <w:r w:rsidRPr="009F08DB">
              <w:rPr>
                <w:lang w:val="de-DE"/>
              </w:rPr>
              <w:t>Kommentare</w:t>
            </w:r>
          </w:p>
        </w:tc>
        <w:tc>
          <w:tcPr>
            <w:tcW w:w="7257" w:type="dxa"/>
          </w:tcPr>
          <w:p w14:paraId="6F9C370D" w14:textId="71CD7CCC" w:rsidR="005721B8" w:rsidRPr="009F08DB" w:rsidRDefault="00AE36C0" w:rsidP="00190981">
            <w:pPr>
              <w:pStyle w:val="BulletTabtext"/>
              <w:rPr>
                <w:lang w:val="de-DE"/>
              </w:rPr>
            </w:pPr>
            <w:r w:rsidRPr="009F08DB">
              <w:rPr>
                <w:lang w:val="de-DE"/>
              </w:rPr>
              <w:t>Keine</w:t>
            </w:r>
          </w:p>
          <w:p w14:paraId="56F8DFD6" w14:textId="77777777" w:rsidR="005721B8" w:rsidRPr="009F08DB" w:rsidRDefault="005721B8" w:rsidP="00190981">
            <w:pPr>
              <w:pStyle w:val="Abstandshalter"/>
              <w:rPr>
                <w:lang w:val="de-DE"/>
              </w:rPr>
            </w:pPr>
          </w:p>
        </w:tc>
      </w:tr>
      <w:tr w:rsidR="005721B8" w:rsidRPr="009F08DB" w14:paraId="279CE811" w14:textId="77777777" w:rsidTr="00190981">
        <w:trPr>
          <w:trHeight w:val="697"/>
        </w:trPr>
        <w:tc>
          <w:tcPr>
            <w:tcW w:w="2154" w:type="dxa"/>
            <w:shd w:val="clear" w:color="auto" w:fill="F2F2F2" w:themeFill="background1" w:themeFillShade="F2"/>
          </w:tcPr>
          <w:p w14:paraId="3709C94A" w14:textId="5A0064E1" w:rsidR="005721B8" w:rsidRPr="009F08DB" w:rsidRDefault="00D41D58" w:rsidP="00190981">
            <w:pPr>
              <w:pStyle w:val="Textkrper"/>
              <w:spacing w:after="0"/>
              <w:rPr>
                <w:lang w:val="de-DE"/>
              </w:rPr>
            </w:pPr>
            <w:r w:rsidRPr="009F08DB">
              <w:rPr>
                <w:lang w:val="de-DE"/>
              </w:rPr>
              <w:t>Quittierung</w:t>
            </w:r>
          </w:p>
        </w:tc>
        <w:tc>
          <w:tcPr>
            <w:tcW w:w="7257" w:type="dxa"/>
          </w:tcPr>
          <w:p w14:paraId="48A9F8D3" w14:textId="6FED195C" w:rsidR="00C20F66" w:rsidRPr="009F08DB" w:rsidRDefault="006E13F7" w:rsidP="00C20F66">
            <w:pPr>
              <w:pStyle w:val="BulletTabtext"/>
              <w:rPr>
                <w:lang w:val="de-DE"/>
              </w:rPr>
            </w:pPr>
            <w:r w:rsidRPr="009F08DB">
              <w:rPr>
                <w:lang w:val="de-DE"/>
              </w:rPr>
              <w:t xml:space="preserve">Eingang </w:t>
            </w:r>
            <w:r w:rsidR="00792679" w:rsidRPr="009F08DB">
              <w:rPr>
                <w:lang w:val="de-DE"/>
              </w:rPr>
              <w:t>„</w:t>
            </w:r>
            <w:r w:rsidR="00C20F66" w:rsidRPr="009F08DB">
              <w:rPr>
                <w:lang w:val="de-DE"/>
              </w:rPr>
              <w:t xml:space="preserve">54K190” Pin </w:t>
            </w:r>
            <w:r w:rsidR="00792679" w:rsidRPr="009F08DB">
              <w:rPr>
                <w:lang w:val="de-DE"/>
              </w:rPr>
              <w:t>„</w:t>
            </w:r>
            <w:r w:rsidR="00C20F66" w:rsidRPr="009F08DB">
              <w:rPr>
                <w:lang w:val="de-DE"/>
              </w:rPr>
              <w:t>A1”</w:t>
            </w:r>
            <w:r w:rsidR="006A3567" w:rsidRPr="009F08DB">
              <w:rPr>
                <w:lang w:val="de-DE"/>
              </w:rPr>
              <w:t xml:space="preserve"> wieder einstecken</w:t>
            </w:r>
          </w:p>
          <w:p w14:paraId="0A52CB72" w14:textId="3659A4F9" w:rsidR="005721B8" w:rsidRPr="009F08DB" w:rsidRDefault="00762C1A" w:rsidP="00C20F6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16555E5" w14:textId="436B66C7" w:rsidR="00C20F66" w:rsidRPr="009F08DB" w:rsidRDefault="00C20F66" w:rsidP="00C20F66">
            <w:pPr>
              <w:pStyle w:val="Abstandshalter"/>
              <w:rPr>
                <w:lang w:val="de-DE"/>
              </w:rPr>
            </w:pPr>
          </w:p>
        </w:tc>
      </w:tr>
    </w:tbl>
    <w:p w14:paraId="497F9EA8"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5ADD17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FF66723" w14:textId="2BD6277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ADF929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E087644" w14:textId="2697F67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13BF787" w14:textId="77777777" w:rsidTr="00190981">
        <w:trPr>
          <w:trHeight w:val="697"/>
        </w:trPr>
        <w:tc>
          <w:tcPr>
            <w:tcW w:w="2154" w:type="dxa"/>
            <w:tcBorders>
              <w:bottom w:val="nil"/>
            </w:tcBorders>
            <w:shd w:val="clear" w:color="auto" w:fill="F2F2F2" w:themeFill="background1" w:themeFillShade="F2"/>
          </w:tcPr>
          <w:p w14:paraId="38499600" w14:textId="204EFE3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A0C5AAF" w14:textId="46F1414F"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46FFDFD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23392" behindDoc="0" locked="0" layoutInCell="1" allowOverlap="1" wp14:anchorId="38EF6887" wp14:editId="5389CE45">
                      <wp:simplePos x="0" y="0"/>
                      <wp:positionH relativeFrom="column">
                        <wp:posOffset>-36195</wp:posOffset>
                      </wp:positionH>
                      <wp:positionV relativeFrom="line">
                        <wp:posOffset>36195</wp:posOffset>
                      </wp:positionV>
                      <wp:extent cx="820800" cy="320400"/>
                      <wp:effectExtent l="0" t="0" r="17780" b="22860"/>
                      <wp:wrapNone/>
                      <wp:docPr id="293275882" name="Rechteck: abgerundete Ecken 29327588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F26B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F6887" id="Rechteck: abgerundete Ecken 293275882" o:spid="_x0000_s2937" style="position:absolute;left:0;text-align:left;margin-left:-2.85pt;margin-top:2.85pt;width:64.65pt;height:25.25pt;z-index:254523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KvvQ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2oLCr70C&#10;AADIBQAADgAAAAAAAAAAAAAAAAAuAgAAZHJzL2Uyb0RvYy54bWxQSwECLQAUAAYACAAAACEANZNe&#10;dtoAAAAHAQAADwAAAAAAAAAAAAAAAAAXBQAAZHJzL2Rvd25yZXYueG1sUEsFBgAAAAAEAAQA8wAA&#10;AB4GAAAAAA==&#10;" filled="f" strokecolor="black [3213]" strokeweight=".5pt">
                      <v:textbox>
                        <w:txbxContent>
                          <w:p w14:paraId="320F26B7" w14:textId="77777777" w:rsidR="00BD5E17" w:rsidRDefault="00BD5E17" w:rsidP="005721B8">
                            <w:pPr>
                              <w:jc w:val="center"/>
                            </w:pPr>
                            <w:r>
                              <w:t>x</w:t>
                            </w:r>
                          </w:p>
                        </w:txbxContent>
                      </v:textbox>
                      <w10:wrap anchory="line"/>
                    </v:roundrect>
                  </w:pict>
                </mc:Fallback>
              </mc:AlternateContent>
            </w:r>
          </w:p>
        </w:tc>
      </w:tr>
      <w:tr w:rsidR="005721B8" w:rsidRPr="00897659" w14:paraId="5A2DD21C" w14:textId="77777777" w:rsidTr="00190981">
        <w:trPr>
          <w:trHeight w:val="697"/>
        </w:trPr>
        <w:tc>
          <w:tcPr>
            <w:tcW w:w="2154" w:type="dxa"/>
            <w:tcBorders>
              <w:top w:val="nil"/>
              <w:bottom w:val="nil"/>
            </w:tcBorders>
            <w:shd w:val="clear" w:color="auto" w:fill="F2F2F2" w:themeFill="background1" w:themeFillShade="F2"/>
          </w:tcPr>
          <w:p w14:paraId="5493D281" w14:textId="77777777" w:rsidR="005721B8" w:rsidRPr="009F08DB" w:rsidRDefault="005721B8" w:rsidP="00190981">
            <w:pPr>
              <w:pStyle w:val="Textkrper"/>
              <w:spacing w:after="0"/>
              <w:rPr>
                <w:lang w:val="de-DE"/>
              </w:rPr>
            </w:pPr>
          </w:p>
        </w:tc>
        <w:tc>
          <w:tcPr>
            <w:tcW w:w="5839" w:type="dxa"/>
            <w:tcBorders>
              <w:top w:val="nil"/>
              <w:bottom w:val="nil"/>
            </w:tcBorders>
          </w:tcPr>
          <w:p w14:paraId="45FF7E3F" w14:textId="7C908886"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59B197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530560" behindDoc="0" locked="0" layoutInCell="1" allowOverlap="1" wp14:anchorId="68BB14FD" wp14:editId="6C212BA3">
                      <wp:simplePos x="0" y="0"/>
                      <wp:positionH relativeFrom="column">
                        <wp:posOffset>-36195</wp:posOffset>
                      </wp:positionH>
                      <wp:positionV relativeFrom="line">
                        <wp:posOffset>36195</wp:posOffset>
                      </wp:positionV>
                      <wp:extent cx="820800" cy="320400"/>
                      <wp:effectExtent l="0" t="0" r="17780" b="22860"/>
                      <wp:wrapNone/>
                      <wp:docPr id="293275883" name="Rechteck: abgerundete Ecken 2932758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CFFD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B14FD" id="Rechteck: abgerundete Ecken 293275883" o:spid="_x0000_s2938" style="position:absolute;left:0;text-align:left;margin-left:-2.85pt;margin-top:2.85pt;width:64.65pt;height:25.25pt;z-index:254530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sHd7C+&#10;AgAAyAUAAA4AAAAAAAAAAAAAAAAALgIAAGRycy9lMm9Eb2MueG1sUEsBAi0AFAAGAAgAAAAhADWT&#10;XnbaAAAABwEAAA8AAAAAAAAAAAAAAAAAGAUAAGRycy9kb3ducmV2LnhtbFBLBQYAAAAABAAEAPMA&#10;AAAfBgAAAAA=&#10;" filled="f" strokecolor="black [3213]" strokeweight=".5pt">
                      <v:textbox>
                        <w:txbxContent>
                          <w:p w14:paraId="0A4CFFDE" w14:textId="77777777" w:rsidR="00BD5E17" w:rsidRDefault="00BD5E17" w:rsidP="005721B8">
                            <w:pPr>
                              <w:jc w:val="center"/>
                            </w:pPr>
                            <w:r>
                              <w:t>x</w:t>
                            </w:r>
                          </w:p>
                        </w:txbxContent>
                      </v:textbox>
                      <w10:wrap anchory="line"/>
                    </v:roundrect>
                  </w:pict>
                </mc:Fallback>
              </mc:AlternateContent>
            </w:r>
          </w:p>
        </w:tc>
      </w:tr>
      <w:tr w:rsidR="005721B8" w:rsidRPr="009F08DB" w14:paraId="15388466" w14:textId="77777777" w:rsidTr="00190981">
        <w:trPr>
          <w:trHeight w:val="1701"/>
        </w:trPr>
        <w:tc>
          <w:tcPr>
            <w:tcW w:w="2154" w:type="dxa"/>
            <w:shd w:val="clear" w:color="auto" w:fill="F2F2F2" w:themeFill="background1" w:themeFillShade="F2"/>
          </w:tcPr>
          <w:p w14:paraId="316248A5" w14:textId="07D4428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289A2D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27488" behindDoc="0" locked="0" layoutInCell="1" allowOverlap="1" wp14:anchorId="38C4A225" wp14:editId="6A8D2B59">
                      <wp:simplePos x="0" y="0"/>
                      <wp:positionH relativeFrom="column">
                        <wp:posOffset>-5715</wp:posOffset>
                      </wp:positionH>
                      <wp:positionV relativeFrom="line">
                        <wp:posOffset>72390</wp:posOffset>
                      </wp:positionV>
                      <wp:extent cx="4500000" cy="942975"/>
                      <wp:effectExtent l="0" t="0" r="15240" b="28575"/>
                      <wp:wrapNone/>
                      <wp:docPr id="293275886" name="Rechteck: abgerundete Ecken 29327588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329D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A225" id="Rechteck: abgerundete Ecken 293275886" o:spid="_x0000_s2939" style="position:absolute;left:0;text-align:left;margin-left:-.45pt;margin-top:5.7pt;width:354.35pt;height:74.25pt;z-index:254527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5eKE&#10;bL4CAADJBQAADgAAAAAAAAAAAAAAAAAuAgAAZHJzL2Uyb0RvYy54bWxQSwECLQAUAAYACAAAACEA&#10;7zJ/7twAAAAIAQAADwAAAAAAAAAAAAAAAAAYBQAAZHJzL2Rvd25yZXYueG1sUEsFBgAAAAAEAAQA&#10;8wAAACEGAAAAAA==&#10;" filled="f" strokecolor="black [3213]" strokeweight=".5pt">
                      <v:textbox>
                        <w:txbxContent>
                          <w:p w14:paraId="54C329D8" w14:textId="77777777" w:rsidR="00BD5E17" w:rsidRDefault="00BD5E17" w:rsidP="005721B8">
                            <w:pPr>
                              <w:jc w:val="center"/>
                            </w:pPr>
                            <w:r>
                              <w:t>x</w:t>
                            </w:r>
                          </w:p>
                        </w:txbxContent>
                      </v:textbox>
                      <w10:wrap anchory="line"/>
                    </v:roundrect>
                  </w:pict>
                </mc:Fallback>
              </mc:AlternateContent>
            </w:r>
          </w:p>
        </w:tc>
      </w:tr>
    </w:tbl>
    <w:p w14:paraId="343BE751" w14:textId="15C6D08C" w:rsidR="005721B8" w:rsidRPr="009F08DB" w:rsidRDefault="005721B8" w:rsidP="005721B8">
      <w:pPr>
        <w:pStyle w:val="Textkrper"/>
        <w:rPr>
          <w:lang w:val="de-DE"/>
        </w:rPr>
      </w:pPr>
    </w:p>
    <w:p w14:paraId="31563EE9" w14:textId="77777777" w:rsidR="00C20F66" w:rsidRPr="009F08DB" w:rsidRDefault="00C20F66" w:rsidP="005721B8">
      <w:pPr>
        <w:pStyle w:val="Textkrper"/>
        <w:rPr>
          <w:lang w:val="de-DE"/>
        </w:rPr>
      </w:pPr>
    </w:p>
    <w:p w14:paraId="7925D2FB" w14:textId="34516420" w:rsidR="005721B8" w:rsidRDefault="005721B8" w:rsidP="005721B8">
      <w:pPr>
        <w:pStyle w:val="Textkrper"/>
        <w:rPr>
          <w:lang w:val="de-DE"/>
        </w:rPr>
      </w:pPr>
    </w:p>
    <w:p w14:paraId="317AF365" w14:textId="77777777" w:rsidR="00D87089" w:rsidRPr="009F08DB" w:rsidRDefault="00D87089" w:rsidP="005721B8">
      <w:pPr>
        <w:pStyle w:val="Textkrper"/>
        <w:rPr>
          <w:lang w:val="de-DE"/>
        </w:rPr>
      </w:pPr>
    </w:p>
    <w:p w14:paraId="3B1BEF1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E21E6A3" w14:textId="77777777" w:rsidTr="00626664">
        <w:trPr>
          <w:trHeight w:val="1020"/>
        </w:trPr>
        <w:tc>
          <w:tcPr>
            <w:tcW w:w="2154" w:type="dxa"/>
            <w:shd w:val="clear" w:color="auto" w:fill="F2F2F2" w:themeFill="background1" w:themeFillShade="F2"/>
          </w:tcPr>
          <w:p w14:paraId="39B0A577" w14:textId="0288CCA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8C8AB15" w14:textId="168E596E" w:rsidR="00626664" w:rsidRPr="009F08DB" w:rsidRDefault="00745279" w:rsidP="00190981">
            <w:pPr>
              <w:pStyle w:val="Textkrper"/>
              <w:tabs>
                <w:tab w:val="left" w:pos="284"/>
              </w:tabs>
              <w:spacing w:after="0"/>
              <w:rPr>
                <w:lang w:val="de-DE"/>
              </w:rPr>
            </w:pPr>
            <w:r w:rsidRPr="009F08DB">
              <w:rPr>
                <w:lang w:val="de-DE"/>
              </w:rPr>
              <w:t>ja/nein</w:t>
            </w:r>
          </w:p>
          <w:p w14:paraId="5558313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14208" behindDoc="0" locked="0" layoutInCell="1" allowOverlap="1" wp14:anchorId="44C4E13B" wp14:editId="50015D7D">
                      <wp:simplePos x="0" y="0"/>
                      <wp:positionH relativeFrom="column">
                        <wp:posOffset>635</wp:posOffset>
                      </wp:positionH>
                      <wp:positionV relativeFrom="paragraph">
                        <wp:posOffset>36195</wp:posOffset>
                      </wp:positionV>
                      <wp:extent cx="820800" cy="320400"/>
                      <wp:effectExtent l="0" t="0" r="17780" b="22860"/>
                      <wp:wrapNone/>
                      <wp:docPr id="293275887" name="Rechteck: abgerundete Ecken 2932758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2937F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C4E13B" id="Rechteck: abgerundete Ecken 293275887" o:spid="_x0000_s2940" style="position:absolute;left:0;text-align:left;margin-left:.05pt;margin-top:2.85pt;width:64.65pt;height:25.25pt;z-index:2580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k0iW7vgIA&#10;AMgFAAAOAAAAAAAAAAAAAAAAAC4CAABkcnMvZTJvRG9jLnhtbFBLAQItABQABgAIAAAAIQCbrlPC&#10;2AAAAAUBAAAPAAAAAAAAAAAAAAAAABgFAABkcnMvZG93bnJldi54bWxQSwUGAAAAAAQABADzAAAA&#10;HQYAAAAA&#10;" filled="f" strokecolor="black [3213]" strokeweight=".5pt">
                      <v:textbox>
                        <w:txbxContent>
                          <w:p w14:paraId="5E2937FB" w14:textId="77777777" w:rsidR="00BD5E17" w:rsidRDefault="00BD5E17" w:rsidP="005721B8">
                            <w:pPr>
                              <w:jc w:val="center"/>
                            </w:pPr>
                            <w:r>
                              <w:t>x</w:t>
                            </w:r>
                          </w:p>
                        </w:txbxContent>
                      </v:textbox>
                    </v:roundrect>
                  </w:pict>
                </mc:Fallback>
              </mc:AlternateContent>
            </w:r>
          </w:p>
        </w:tc>
        <w:tc>
          <w:tcPr>
            <w:tcW w:w="5839" w:type="dxa"/>
            <w:shd w:val="clear" w:color="auto" w:fill="auto"/>
          </w:tcPr>
          <w:p w14:paraId="336452EF" w14:textId="0E8E400C" w:rsidR="00626664" w:rsidRPr="009F08DB" w:rsidRDefault="00745279" w:rsidP="00190981">
            <w:pPr>
              <w:pStyle w:val="Textkrper"/>
              <w:tabs>
                <w:tab w:val="left" w:pos="284"/>
              </w:tabs>
              <w:spacing w:after="0"/>
              <w:rPr>
                <w:lang w:val="de-DE"/>
              </w:rPr>
            </w:pPr>
            <w:r w:rsidRPr="009F08DB">
              <w:rPr>
                <w:lang w:val="de-DE"/>
              </w:rPr>
              <w:t>Datum/Kurzzeichen</w:t>
            </w:r>
          </w:p>
          <w:p w14:paraId="2ACE79C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15232" behindDoc="0" locked="0" layoutInCell="1" allowOverlap="1" wp14:anchorId="5F6C6212" wp14:editId="5BFB2853">
                      <wp:simplePos x="0" y="0"/>
                      <wp:positionH relativeFrom="column">
                        <wp:posOffset>1746</wp:posOffset>
                      </wp:positionH>
                      <wp:positionV relativeFrom="line">
                        <wp:posOffset>32703</wp:posOffset>
                      </wp:positionV>
                      <wp:extent cx="3592354" cy="320400"/>
                      <wp:effectExtent l="0" t="0" r="27305" b="22860"/>
                      <wp:wrapNone/>
                      <wp:docPr id="293275888" name="Rechteck: abgerundete Ecken 29327588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5835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C6212" id="Rechteck: abgerundete Ecken 293275888" o:spid="_x0000_s2941" style="position:absolute;left:0;text-align:left;margin-left:.15pt;margin-top:2.6pt;width:282.85pt;height:25.25pt;z-index:258015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BTg&#10;7fzBAgAAyQUAAA4AAAAAAAAAAAAAAAAALgIAAGRycy9lMm9Eb2MueG1sUEsBAi0AFAAGAAgAAAAh&#10;ABCRfb7aAAAABQEAAA8AAAAAAAAAAAAAAAAAGwUAAGRycy9kb3ducmV2LnhtbFBLBQYAAAAABAAE&#10;APMAAAAiBgAAAAA=&#10;" filled="f" strokecolor="black [3213]" strokeweight=".5pt">
                      <v:textbox>
                        <w:txbxContent>
                          <w:p w14:paraId="6E558354" w14:textId="77777777" w:rsidR="00BD5E17" w:rsidRDefault="00BD5E17" w:rsidP="005721B8">
                            <w:pPr>
                              <w:jc w:val="center"/>
                            </w:pPr>
                            <w:r>
                              <w:t>x</w:t>
                            </w:r>
                          </w:p>
                        </w:txbxContent>
                      </v:textbox>
                      <w10:wrap anchory="line"/>
                    </v:roundrect>
                  </w:pict>
                </mc:Fallback>
              </mc:AlternateContent>
            </w:r>
          </w:p>
        </w:tc>
      </w:tr>
      <w:tr w:rsidR="00626664" w:rsidRPr="009F08DB" w14:paraId="5E9E7738" w14:textId="77777777" w:rsidTr="00626664">
        <w:trPr>
          <w:trHeight w:val="1020"/>
        </w:trPr>
        <w:tc>
          <w:tcPr>
            <w:tcW w:w="2154" w:type="dxa"/>
            <w:shd w:val="clear" w:color="auto" w:fill="F2F2F2" w:themeFill="background1" w:themeFillShade="F2"/>
          </w:tcPr>
          <w:p w14:paraId="0599C8EB" w14:textId="744CA1A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7BDA0B5" w14:textId="477ADA9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16256" behindDoc="0" locked="0" layoutInCell="1" allowOverlap="1" wp14:anchorId="4D46E58C" wp14:editId="33E10D31">
                      <wp:simplePos x="0" y="0"/>
                      <wp:positionH relativeFrom="column">
                        <wp:posOffset>-5715</wp:posOffset>
                      </wp:positionH>
                      <wp:positionV relativeFrom="line">
                        <wp:posOffset>252095</wp:posOffset>
                      </wp:positionV>
                      <wp:extent cx="4500000" cy="320400"/>
                      <wp:effectExtent l="0" t="0" r="15240" b="22860"/>
                      <wp:wrapNone/>
                      <wp:docPr id="293275889" name="Rechteck: abgerundete Ecken 29327588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C23F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46E58C" id="Rechteck: abgerundete Ecken 293275889" o:spid="_x0000_s2942" style="position:absolute;left:0;text-align:left;margin-left:-.45pt;margin-top:19.85pt;width:354.35pt;height:25.25pt;z-index:258016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BBHhcp&#10;vQIAAMkFAAAOAAAAAAAAAAAAAAAAAC4CAABkcnMvZTJvRG9jLnhtbFBLAQItABQABgAIAAAAIQB4&#10;R0y93AAAAAcBAAAPAAAAAAAAAAAAAAAAABcFAABkcnMvZG93bnJldi54bWxQSwUGAAAAAAQABADz&#10;AAAAIAYAAAAA&#10;" filled="f" strokecolor="black [3213]" strokeweight=".5pt">
                      <v:textbox>
                        <w:txbxContent>
                          <w:p w14:paraId="619C23F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0CB2894" w14:textId="77777777" w:rsidR="00626664" w:rsidRPr="009F08DB" w:rsidRDefault="00626664" w:rsidP="00190981">
            <w:pPr>
              <w:pStyle w:val="Textkrper"/>
              <w:tabs>
                <w:tab w:val="left" w:pos="284"/>
              </w:tabs>
              <w:spacing w:after="0"/>
              <w:rPr>
                <w:lang w:val="de-DE"/>
              </w:rPr>
            </w:pPr>
          </w:p>
        </w:tc>
      </w:tr>
    </w:tbl>
    <w:p w14:paraId="00508E04" w14:textId="77777777" w:rsidR="005721B8" w:rsidRPr="009F08DB" w:rsidRDefault="005721B8" w:rsidP="005721B8">
      <w:pPr>
        <w:rPr>
          <w:rFonts w:ascii="Arial" w:hAnsi="Arial"/>
          <w:lang w:val="de-DE"/>
        </w:rPr>
      </w:pPr>
      <w:r w:rsidRPr="009F08DB">
        <w:rPr>
          <w:lang w:val="de-DE"/>
        </w:rPr>
        <w:br w:type="page"/>
      </w:r>
    </w:p>
    <w:p w14:paraId="2D64EDCC" w14:textId="3D3B11E5" w:rsidR="005721B8" w:rsidRPr="009F08DB" w:rsidRDefault="00C20F66" w:rsidP="00897659">
      <w:pPr>
        <w:pStyle w:val="berschrift3nummeriert"/>
        <w:rPr>
          <w:lang w:val="de-DE"/>
        </w:rPr>
      </w:pPr>
      <w:bookmarkStart w:id="200" w:name="_Toc118817712"/>
      <w:r w:rsidRPr="009F08DB">
        <w:rPr>
          <w:lang w:val="de-DE"/>
        </w:rPr>
        <w:t>FLT 430: VIA</w:t>
      </w:r>
      <w:r w:rsidR="00B43D07" w:rsidRPr="009F08DB">
        <w:rPr>
          <w:lang w:val="de-DE"/>
        </w:rPr>
        <w:t>LZUFÜHRUNG</w:t>
      </w:r>
      <w:r w:rsidRPr="009F08DB">
        <w:rPr>
          <w:lang w:val="de-DE"/>
        </w:rPr>
        <w:t xml:space="preserve">: </w:t>
      </w:r>
      <w:r w:rsidR="000E01E2" w:rsidRPr="009F08DB">
        <w:rPr>
          <w:lang w:val="de-DE"/>
        </w:rPr>
        <w:t>BAND</w:t>
      </w:r>
      <w:r w:rsidRPr="009F08DB">
        <w:rPr>
          <w:lang w:val="de-DE"/>
        </w:rPr>
        <w:t xml:space="preserve"> 1: </w:t>
      </w:r>
      <w:r w:rsidR="00DD2FF6" w:rsidRPr="009F08DB">
        <w:rPr>
          <w:lang w:val="de-DE"/>
        </w:rPr>
        <w:t>ÜBERLAST</w:t>
      </w:r>
      <w:bookmarkEnd w:id="200"/>
    </w:p>
    <w:p w14:paraId="14036363"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1A8BC83" w14:textId="77777777" w:rsidTr="00C20F66">
        <w:trPr>
          <w:trHeight w:val="353"/>
        </w:trPr>
        <w:tc>
          <w:tcPr>
            <w:tcW w:w="2154" w:type="dxa"/>
            <w:shd w:val="clear" w:color="auto" w:fill="F2F2F2" w:themeFill="background1" w:themeFillShade="F2"/>
          </w:tcPr>
          <w:p w14:paraId="61087846" w14:textId="518C4BC0" w:rsidR="005721B8" w:rsidRPr="009F08DB" w:rsidRDefault="00D8280B" w:rsidP="00190981">
            <w:pPr>
              <w:pStyle w:val="Textkrper"/>
              <w:spacing w:after="0"/>
              <w:rPr>
                <w:b/>
                <w:lang w:val="de-DE"/>
              </w:rPr>
            </w:pPr>
            <w:r w:rsidRPr="009F08DB">
              <w:rPr>
                <w:b/>
                <w:lang w:val="de-DE"/>
              </w:rPr>
              <w:t>Testziel</w:t>
            </w:r>
          </w:p>
        </w:tc>
        <w:tc>
          <w:tcPr>
            <w:tcW w:w="7257" w:type="dxa"/>
          </w:tcPr>
          <w:p w14:paraId="3B6C635A" w14:textId="77698C4E" w:rsidR="005721B8" w:rsidRPr="009F08DB" w:rsidRDefault="00A7704C" w:rsidP="00190981">
            <w:pPr>
              <w:pStyle w:val="BulletTabtext"/>
              <w:rPr>
                <w:lang w:val="de-DE"/>
              </w:rPr>
            </w:pPr>
            <w:r w:rsidRPr="009F08DB">
              <w:rPr>
                <w:lang w:val="de-DE"/>
              </w:rPr>
              <w:t>Test, ob die richtige Störmeldung im Bedienfeld erscheint</w:t>
            </w:r>
          </w:p>
          <w:p w14:paraId="1CFAEED2" w14:textId="6ABBA316" w:rsidR="00C20F66" w:rsidRPr="009F08DB" w:rsidRDefault="00C20F66" w:rsidP="00C20F66">
            <w:pPr>
              <w:pStyle w:val="Abstandshalter"/>
              <w:rPr>
                <w:lang w:val="de-DE"/>
              </w:rPr>
            </w:pPr>
          </w:p>
        </w:tc>
      </w:tr>
      <w:tr w:rsidR="005721B8" w:rsidRPr="00897659" w14:paraId="1AD15CD2" w14:textId="77777777" w:rsidTr="00190981">
        <w:trPr>
          <w:trHeight w:val="170"/>
        </w:trPr>
        <w:tc>
          <w:tcPr>
            <w:tcW w:w="2154" w:type="dxa"/>
          </w:tcPr>
          <w:p w14:paraId="2154DFB5" w14:textId="77777777" w:rsidR="005721B8" w:rsidRPr="009F08DB" w:rsidRDefault="005721B8" w:rsidP="00190981">
            <w:pPr>
              <w:pStyle w:val="Textkrper"/>
              <w:spacing w:before="0" w:after="0"/>
              <w:rPr>
                <w:sz w:val="8"/>
                <w:szCs w:val="8"/>
                <w:lang w:val="de-DE"/>
              </w:rPr>
            </w:pPr>
          </w:p>
        </w:tc>
        <w:tc>
          <w:tcPr>
            <w:tcW w:w="7257" w:type="dxa"/>
          </w:tcPr>
          <w:p w14:paraId="5016EEBB" w14:textId="77777777" w:rsidR="005721B8" w:rsidRPr="009F08DB" w:rsidRDefault="005721B8" w:rsidP="00190981">
            <w:pPr>
              <w:pStyle w:val="Textkrper"/>
              <w:spacing w:before="0" w:after="0"/>
              <w:rPr>
                <w:sz w:val="8"/>
                <w:szCs w:val="8"/>
                <w:lang w:val="de-DE"/>
              </w:rPr>
            </w:pPr>
          </w:p>
        </w:tc>
      </w:tr>
      <w:tr w:rsidR="005721B8" w:rsidRPr="009F08DB" w14:paraId="177E0B9B" w14:textId="77777777" w:rsidTr="00190981">
        <w:trPr>
          <w:trHeight w:val="471"/>
        </w:trPr>
        <w:tc>
          <w:tcPr>
            <w:tcW w:w="2154" w:type="dxa"/>
            <w:shd w:val="clear" w:color="auto" w:fill="F2F2F2" w:themeFill="background1" w:themeFillShade="F2"/>
          </w:tcPr>
          <w:p w14:paraId="6CE29271" w14:textId="6248B0FF" w:rsidR="005721B8" w:rsidRPr="009F08DB" w:rsidRDefault="00D8280B" w:rsidP="00190981">
            <w:pPr>
              <w:pStyle w:val="Textkrper"/>
              <w:spacing w:after="0"/>
              <w:rPr>
                <w:b/>
                <w:lang w:val="de-DE"/>
              </w:rPr>
            </w:pPr>
            <w:r w:rsidRPr="009F08DB">
              <w:rPr>
                <w:b/>
                <w:lang w:val="de-DE"/>
              </w:rPr>
              <w:t>Testdurchführung</w:t>
            </w:r>
          </w:p>
        </w:tc>
        <w:tc>
          <w:tcPr>
            <w:tcW w:w="7257" w:type="dxa"/>
          </w:tcPr>
          <w:p w14:paraId="4B18F50F" w14:textId="77777777" w:rsidR="005721B8" w:rsidRPr="009F08DB" w:rsidRDefault="005721B8" w:rsidP="00190981">
            <w:pPr>
              <w:pStyle w:val="Textkrper"/>
              <w:spacing w:after="0"/>
              <w:rPr>
                <w:lang w:val="de-DE"/>
              </w:rPr>
            </w:pPr>
          </w:p>
        </w:tc>
      </w:tr>
      <w:tr w:rsidR="005721B8" w:rsidRPr="009F08DB" w14:paraId="01A5FAD8" w14:textId="77777777" w:rsidTr="00C20F66">
        <w:trPr>
          <w:trHeight w:val="271"/>
        </w:trPr>
        <w:tc>
          <w:tcPr>
            <w:tcW w:w="2154" w:type="dxa"/>
            <w:shd w:val="clear" w:color="auto" w:fill="F2F2F2" w:themeFill="background1" w:themeFillShade="F2"/>
          </w:tcPr>
          <w:p w14:paraId="55F6A6CA" w14:textId="37B8AA37" w:rsidR="005721B8" w:rsidRPr="009F08DB" w:rsidRDefault="00D41D58" w:rsidP="00190981">
            <w:pPr>
              <w:pStyle w:val="Textkrper"/>
              <w:spacing w:after="0"/>
              <w:rPr>
                <w:lang w:val="de-DE"/>
              </w:rPr>
            </w:pPr>
            <w:r w:rsidRPr="009F08DB">
              <w:rPr>
                <w:lang w:val="de-DE"/>
              </w:rPr>
              <w:t>Testvoraussetzungen</w:t>
            </w:r>
          </w:p>
        </w:tc>
        <w:tc>
          <w:tcPr>
            <w:tcW w:w="7257" w:type="dxa"/>
          </w:tcPr>
          <w:p w14:paraId="4BDA76F1" w14:textId="59802CAA" w:rsidR="005721B8" w:rsidRPr="009F08DB" w:rsidRDefault="00AE36C0" w:rsidP="00C20F66">
            <w:pPr>
              <w:pStyle w:val="BulletTabtext"/>
              <w:rPr>
                <w:lang w:val="de-DE"/>
              </w:rPr>
            </w:pPr>
            <w:r w:rsidRPr="009F08DB">
              <w:rPr>
                <w:lang w:val="de-DE"/>
              </w:rPr>
              <w:t>Maschine ist im Automatikbetrieb bereit</w:t>
            </w:r>
          </w:p>
          <w:p w14:paraId="76D5C2FA" w14:textId="5E4D058A" w:rsidR="00C20F66" w:rsidRPr="009F08DB" w:rsidRDefault="00C20F66" w:rsidP="00C20F66">
            <w:pPr>
              <w:pStyle w:val="Abstandshalter"/>
              <w:rPr>
                <w:lang w:val="de-DE"/>
              </w:rPr>
            </w:pPr>
          </w:p>
        </w:tc>
      </w:tr>
      <w:tr w:rsidR="005721B8" w:rsidRPr="009F08DB" w14:paraId="6E83EB7A" w14:textId="77777777" w:rsidTr="00190981">
        <w:trPr>
          <w:trHeight w:val="697"/>
        </w:trPr>
        <w:tc>
          <w:tcPr>
            <w:tcW w:w="2154" w:type="dxa"/>
            <w:shd w:val="clear" w:color="auto" w:fill="F2F2F2" w:themeFill="background1" w:themeFillShade="F2"/>
          </w:tcPr>
          <w:p w14:paraId="5794D40F" w14:textId="433A7BFB" w:rsidR="005721B8" w:rsidRPr="009F08DB" w:rsidRDefault="00D8280B" w:rsidP="00190981">
            <w:pPr>
              <w:pStyle w:val="Textkrper"/>
              <w:spacing w:after="0"/>
              <w:rPr>
                <w:lang w:val="de-DE"/>
              </w:rPr>
            </w:pPr>
            <w:r w:rsidRPr="009F08DB">
              <w:rPr>
                <w:lang w:val="de-DE"/>
              </w:rPr>
              <w:t>Erforderliche Tätigkeit</w:t>
            </w:r>
          </w:p>
        </w:tc>
        <w:tc>
          <w:tcPr>
            <w:tcW w:w="7257" w:type="dxa"/>
          </w:tcPr>
          <w:p w14:paraId="31BC82B1" w14:textId="229C16F6" w:rsidR="00C20F66" w:rsidRPr="009F08DB" w:rsidRDefault="0052743A" w:rsidP="00C20F66">
            <w:pPr>
              <w:pStyle w:val="BulletTabtext"/>
              <w:rPr>
                <w:lang w:val="de-DE"/>
              </w:rPr>
            </w:pPr>
            <w:r w:rsidRPr="009F08DB">
              <w:rPr>
                <w:lang w:val="de-DE"/>
              </w:rPr>
              <w:t>Motorschutzschalter ausschalten</w:t>
            </w:r>
            <w:r w:rsidR="00C20F66" w:rsidRPr="009F08DB">
              <w:rPr>
                <w:lang w:val="de-DE"/>
              </w:rPr>
              <w:t xml:space="preserve"> </w:t>
            </w:r>
            <w:r w:rsidR="00792679" w:rsidRPr="009F08DB">
              <w:rPr>
                <w:lang w:val="de-DE"/>
              </w:rPr>
              <w:t>„</w:t>
            </w:r>
            <w:r w:rsidR="00C20F66" w:rsidRPr="009F08DB">
              <w:rPr>
                <w:lang w:val="de-DE"/>
              </w:rPr>
              <w:t>54Q10”</w:t>
            </w:r>
          </w:p>
          <w:p w14:paraId="4A241EAB" w14:textId="400A0363" w:rsidR="005721B8" w:rsidRPr="009F08DB" w:rsidRDefault="005B2D3C" w:rsidP="00C20F66">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2E041AC6" w14:textId="4B81B5B1" w:rsidR="00C20F66" w:rsidRPr="009F08DB" w:rsidRDefault="00C20F66" w:rsidP="00C20F66">
            <w:pPr>
              <w:pStyle w:val="Abstandshalter"/>
              <w:rPr>
                <w:lang w:val="de-DE"/>
              </w:rPr>
            </w:pPr>
          </w:p>
        </w:tc>
      </w:tr>
      <w:tr w:rsidR="005721B8" w:rsidRPr="00897659" w14:paraId="2978C636" w14:textId="77777777" w:rsidTr="00190981">
        <w:trPr>
          <w:trHeight w:val="697"/>
        </w:trPr>
        <w:tc>
          <w:tcPr>
            <w:tcW w:w="2154" w:type="dxa"/>
            <w:shd w:val="clear" w:color="auto" w:fill="F2F2F2" w:themeFill="background1" w:themeFillShade="F2"/>
          </w:tcPr>
          <w:p w14:paraId="55EDA772" w14:textId="5FC90147" w:rsidR="005721B8" w:rsidRPr="009F08DB" w:rsidRDefault="008C23D6" w:rsidP="00190981">
            <w:pPr>
              <w:pStyle w:val="Textkrper"/>
              <w:spacing w:after="0"/>
              <w:rPr>
                <w:lang w:val="de-DE"/>
              </w:rPr>
            </w:pPr>
            <w:r w:rsidRPr="009F08DB">
              <w:rPr>
                <w:lang w:val="de-DE"/>
              </w:rPr>
              <w:t>Folge</w:t>
            </w:r>
          </w:p>
        </w:tc>
        <w:tc>
          <w:tcPr>
            <w:tcW w:w="7257" w:type="dxa"/>
          </w:tcPr>
          <w:p w14:paraId="206E8C00" w14:textId="337A58E7" w:rsidR="00C20F66" w:rsidRPr="009F08DB" w:rsidRDefault="0083131D" w:rsidP="00C20F66">
            <w:pPr>
              <w:pStyle w:val="BulletTabtext"/>
              <w:rPr>
                <w:lang w:val="de-DE"/>
              </w:rPr>
            </w:pPr>
            <w:r w:rsidRPr="009F08DB">
              <w:rPr>
                <w:lang w:val="de-DE"/>
              </w:rPr>
              <w:t>Maschine stoppt</w:t>
            </w:r>
          </w:p>
          <w:p w14:paraId="4BFD941F" w14:textId="317EBE60" w:rsidR="00C20F66" w:rsidRPr="009F08DB" w:rsidRDefault="00762C1A" w:rsidP="00C20F66">
            <w:pPr>
              <w:pStyle w:val="BulletTabtext"/>
              <w:rPr>
                <w:lang w:val="de-DE"/>
              </w:rPr>
            </w:pPr>
            <w:r w:rsidRPr="009F08DB">
              <w:rPr>
                <w:lang w:val="de-DE"/>
              </w:rPr>
              <w:t>Störmeldung erscheint im Bedienfeld</w:t>
            </w:r>
          </w:p>
          <w:p w14:paraId="6ED458EF" w14:textId="5ADC86F3" w:rsidR="005721B8" w:rsidRPr="009F08DB" w:rsidRDefault="000A4CB7" w:rsidP="00C20F66">
            <w:pPr>
              <w:pStyle w:val="BulletTabtext"/>
              <w:rPr>
                <w:lang w:val="de-DE"/>
              </w:rPr>
            </w:pPr>
            <w:r w:rsidRPr="009F08DB">
              <w:rPr>
                <w:lang w:val="de-DE"/>
              </w:rPr>
              <w:t>Maschine kann nicht gestartet werden, solange Störmeldung aktiv ist</w:t>
            </w:r>
          </w:p>
          <w:p w14:paraId="6364B4CB" w14:textId="77777777" w:rsidR="005721B8" w:rsidRPr="009F08DB" w:rsidRDefault="005721B8" w:rsidP="00190981">
            <w:pPr>
              <w:pStyle w:val="Abstandshalter"/>
              <w:rPr>
                <w:lang w:val="de-DE"/>
              </w:rPr>
            </w:pPr>
          </w:p>
        </w:tc>
      </w:tr>
      <w:tr w:rsidR="005721B8" w:rsidRPr="009F08DB" w14:paraId="79D37B43" w14:textId="77777777" w:rsidTr="00C20F66">
        <w:trPr>
          <w:trHeight w:val="338"/>
        </w:trPr>
        <w:tc>
          <w:tcPr>
            <w:tcW w:w="2154" w:type="dxa"/>
            <w:shd w:val="clear" w:color="auto" w:fill="F2F2F2" w:themeFill="background1" w:themeFillShade="F2"/>
          </w:tcPr>
          <w:p w14:paraId="1958BFC4" w14:textId="795E70D2" w:rsidR="005721B8" w:rsidRPr="009F08DB" w:rsidRDefault="00D8280B" w:rsidP="00190981">
            <w:pPr>
              <w:pStyle w:val="Textkrper"/>
              <w:spacing w:after="0"/>
              <w:rPr>
                <w:lang w:val="de-DE"/>
              </w:rPr>
            </w:pPr>
            <w:r w:rsidRPr="009F08DB">
              <w:rPr>
                <w:lang w:val="de-DE"/>
              </w:rPr>
              <w:t>Kommentare</w:t>
            </w:r>
          </w:p>
        </w:tc>
        <w:tc>
          <w:tcPr>
            <w:tcW w:w="7257" w:type="dxa"/>
          </w:tcPr>
          <w:p w14:paraId="7CC173E1" w14:textId="01D1F38A" w:rsidR="005721B8" w:rsidRPr="009F08DB" w:rsidRDefault="00AE36C0" w:rsidP="00190981">
            <w:pPr>
              <w:pStyle w:val="BulletTabtext"/>
              <w:rPr>
                <w:lang w:val="de-DE"/>
              </w:rPr>
            </w:pPr>
            <w:r w:rsidRPr="009F08DB">
              <w:rPr>
                <w:lang w:val="de-DE"/>
              </w:rPr>
              <w:t>Keine</w:t>
            </w:r>
          </w:p>
          <w:p w14:paraId="248768FD" w14:textId="77777777" w:rsidR="005721B8" w:rsidRPr="009F08DB" w:rsidRDefault="005721B8" w:rsidP="00190981">
            <w:pPr>
              <w:pStyle w:val="Abstandshalter"/>
              <w:rPr>
                <w:lang w:val="de-DE"/>
              </w:rPr>
            </w:pPr>
          </w:p>
        </w:tc>
      </w:tr>
      <w:tr w:rsidR="005721B8" w:rsidRPr="009F08DB" w14:paraId="7920F2F3" w14:textId="77777777" w:rsidTr="00190981">
        <w:trPr>
          <w:trHeight w:val="697"/>
        </w:trPr>
        <w:tc>
          <w:tcPr>
            <w:tcW w:w="2154" w:type="dxa"/>
            <w:shd w:val="clear" w:color="auto" w:fill="F2F2F2" w:themeFill="background1" w:themeFillShade="F2"/>
          </w:tcPr>
          <w:p w14:paraId="6E813C13" w14:textId="7434D641" w:rsidR="005721B8" w:rsidRPr="009F08DB" w:rsidRDefault="00D41D58" w:rsidP="00190981">
            <w:pPr>
              <w:pStyle w:val="Textkrper"/>
              <w:spacing w:after="0"/>
              <w:rPr>
                <w:lang w:val="de-DE"/>
              </w:rPr>
            </w:pPr>
            <w:r w:rsidRPr="009F08DB">
              <w:rPr>
                <w:lang w:val="de-DE"/>
              </w:rPr>
              <w:t>Quittierung</w:t>
            </w:r>
          </w:p>
        </w:tc>
        <w:tc>
          <w:tcPr>
            <w:tcW w:w="7257" w:type="dxa"/>
          </w:tcPr>
          <w:p w14:paraId="14217A51" w14:textId="77C0B018" w:rsidR="00C20F66" w:rsidRPr="009F08DB" w:rsidRDefault="0052743A" w:rsidP="00C20F66">
            <w:pPr>
              <w:pStyle w:val="BulletTabtext"/>
              <w:rPr>
                <w:lang w:val="de-DE"/>
              </w:rPr>
            </w:pPr>
            <w:r w:rsidRPr="009F08DB">
              <w:rPr>
                <w:lang w:val="de-DE"/>
              </w:rPr>
              <w:t>Motorschutzschalter einschalten</w:t>
            </w:r>
            <w:r w:rsidR="00C20F66" w:rsidRPr="009F08DB">
              <w:rPr>
                <w:lang w:val="de-DE"/>
              </w:rPr>
              <w:t xml:space="preserve"> </w:t>
            </w:r>
            <w:r w:rsidR="00792679" w:rsidRPr="009F08DB">
              <w:rPr>
                <w:lang w:val="de-DE"/>
              </w:rPr>
              <w:t>„</w:t>
            </w:r>
            <w:r w:rsidR="00C20F66" w:rsidRPr="009F08DB">
              <w:rPr>
                <w:lang w:val="de-DE"/>
              </w:rPr>
              <w:t>54Q10”</w:t>
            </w:r>
          </w:p>
          <w:p w14:paraId="18D05796" w14:textId="017A2856" w:rsidR="005721B8" w:rsidRPr="009F08DB" w:rsidRDefault="00762C1A" w:rsidP="00C20F6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8B23ED3" w14:textId="4BA5202E" w:rsidR="00C20F66" w:rsidRPr="009F08DB" w:rsidRDefault="00C20F66" w:rsidP="00C20F66">
            <w:pPr>
              <w:pStyle w:val="Abstandshalter"/>
              <w:rPr>
                <w:lang w:val="de-DE"/>
              </w:rPr>
            </w:pPr>
          </w:p>
        </w:tc>
      </w:tr>
    </w:tbl>
    <w:p w14:paraId="00154D5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7F7008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C45B0A4" w14:textId="0C842F0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89664D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CA74461" w14:textId="012FCB9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CB9F7F6" w14:textId="77777777" w:rsidTr="00190981">
        <w:trPr>
          <w:trHeight w:val="697"/>
        </w:trPr>
        <w:tc>
          <w:tcPr>
            <w:tcW w:w="2154" w:type="dxa"/>
            <w:tcBorders>
              <w:bottom w:val="nil"/>
            </w:tcBorders>
            <w:shd w:val="clear" w:color="auto" w:fill="F2F2F2" w:themeFill="background1" w:themeFillShade="F2"/>
          </w:tcPr>
          <w:p w14:paraId="49DBF2DD" w14:textId="22FBF85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600EE7D" w14:textId="69DD5C64"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3CCA01F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31584" behindDoc="0" locked="0" layoutInCell="1" allowOverlap="1" wp14:anchorId="5BC3E8C4" wp14:editId="05C58A7D">
                      <wp:simplePos x="0" y="0"/>
                      <wp:positionH relativeFrom="column">
                        <wp:posOffset>-36195</wp:posOffset>
                      </wp:positionH>
                      <wp:positionV relativeFrom="line">
                        <wp:posOffset>36195</wp:posOffset>
                      </wp:positionV>
                      <wp:extent cx="820800" cy="320400"/>
                      <wp:effectExtent l="0" t="0" r="17780" b="22860"/>
                      <wp:wrapNone/>
                      <wp:docPr id="293275890" name="Rechteck: abgerundete Ecken 29327589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D0E6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3E8C4" id="Rechteck: abgerundete Ecken 293275890" o:spid="_x0000_s2943" style="position:absolute;left:0;text-align:left;margin-left:-2.85pt;margin-top:2.85pt;width:64.65pt;height:25.25pt;z-index:254531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asRRu+&#10;AgAAyAUAAA4AAAAAAAAAAAAAAAAALgIAAGRycy9lMm9Eb2MueG1sUEsBAi0AFAAGAAgAAAAhADWT&#10;XnbaAAAABwEAAA8AAAAAAAAAAAAAAAAAGAUAAGRycy9kb3ducmV2LnhtbFBLBQYAAAAABAAEAPMA&#10;AAAfBgAAAAA=&#10;" filled="f" strokecolor="black [3213]" strokeweight=".5pt">
                      <v:textbox>
                        <w:txbxContent>
                          <w:p w14:paraId="3E1D0E67" w14:textId="77777777" w:rsidR="00BD5E17" w:rsidRDefault="00BD5E17" w:rsidP="005721B8">
                            <w:pPr>
                              <w:jc w:val="center"/>
                            </w:pPr>
                            <w:r>
                              <w:t>x</w:t>
                            </w:r>
                          </w:p>
                        </w:txbxContent>
                      </v:textbox>
                      <w10:wrap anchory="line"/>
                    </v:roundrect>
                  </w:pict>
                </mc:Fallback>
              </mc:AlternateContent>
            </w:r>
          </w:p>
        </w:tc>
      </w:tr>
      <w:tr w:rsidR="005721B8" w:rsidRPr="009F08DB" w14:paraId="58A2F6DB" w14:textId="77777777" w:rsidTr="00190981">
        <w:trPr>
          <w:trHeight w:val="697"/>
        </w:trPr>
        <w:tc>
          <w:tcPr>
            <w:tcW w:w="2154" w:type="dxa"/>
            <w:tcBorders>
              <w:top w:val="nil"/>
              <w:bottom w:val="nil"/>
            </w:tcBorders>
            <w:shd w:val="clear" w:color="auto" w:fill="F2F2F2" w:themeFill="background1" w:themeFillShade="F2"/>
          </w:tcPr>
          <w:p w14:paraId="756A57AE" w14:textId="77777777" w:rsidR="005721B8" w:rsidRPr="009F08DB" w:rsidRDefault="005721B8" w:rsidP="00190981">
            <w:pPr>
              <w:pStyle w:val="Textkrper"/>
              <w:spacing w:after="0"/>
              <w:rPr>
                <w:lang w:val="de-DE"/>
              </w:rPr>
            </w:pPr>
          </w:p>
        </w:tc>
        <w:tc>
          <w:tcPr>
            <w:tcW w:w="5839" w:type="dxa"/>
            <w:tcBorders>
              <w:top w:val="nil"/>
              <w:bottom w:val="nil"/>
            </w:tcBorders>
          </w:tcPr>
          <w:p w14:paraId="0BB29AB6" w14:textId="2FDDD6BB"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5DE5EC3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538752" behindDoc="0" locked="0" layoutInCell="1" allowOverlap="1" wp14:anchorId="065E8460" wp14:editId="73091BBB">
                      <wp:simplePos x="0" y="0"/>
                      <wp:positionH relativeFrom="column">
                        <wp:posOffset>-36195</wp:posOffset>
                      </wp:positionH>
                      <wp:positionV relativeFrom="line">
                        <wp:posOffset>36195</wp:posOffset>
                      </wp:positionV>
                      <wp:extent cx="820800" cy="320400"/>
                      <wp:effectExtent l="0" t="0" r="17780" b="22860"/>
                      <wp:wrapNone/>
                      <wp:docPr id="293275891" name="Rechteck: abgerundete Ecken 2932758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E646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E8460" id="Rechteck: abgerundete Ecken 293275891" o:spid="_x0000_s2944" style="position:absolute;left:0;text-align:left;margin-left:-2.85pt;margin-top:2.85pt;width:64.65pt;height:25.25pt;z-index:254538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qrJ+u+&#10;AgAAyAUAAA4AAAAAAAAAAAAAAAAALgIAAGRycy9lMm9Eb2MueG1sUEsBAi0AFAAGAAgAAAAhADWT&#10;XnbaAAAABwEAAA8AAAAAAAAAAAAAAAAAGAUAAGRycy9kb3ducmV2LnhtbFBLBQYAAAAABAAEAPMA&#10;AAAfBgAAAAA=&#10;" filled="f" strokecolor="black [3213]" strokeweight=".5pt">
                      <v:textbox>
                        <w:txbxContent>
                          <w:p w14:paraId="7BBE646C" w14:textId="77777777" w:rsidR="00BD5E17" w:rsidRDefault="00BD5E17" w:rsidP="005721B8">
                            <w:pPr>
                              <w:jc w:val="center"/>
                            </w:pPr>
                            <w:r>
                              <w:t>x</w:t>
                            </w:r>
                          </w:p>
                        </w:txbxContent>
                      </v:textbox>
                      <w10:wrap anchory="line"/>
                    </v:roundrect>
                  </w:pict>
                </mc:Fallback>
              </mc:AlternateContent>
            </w:r>
          </w:p>
        </w:tc>
      </w:tr>
      <w:tr w:rsidR="005721B8" w:rsidRPr="00897659" w14:paraId="20BCC7FA" w14:textId="77777777" w:rsidTr="00190981">
        <w:trPr>
          <w:trHeight w:val="697"/>
        </w:trPr>
        <w:tc>
          <w:tcPr>
            <w:tcW w:w="2154" w:type="dxa"/>
            <w:tcBorders>
              <w:top w:val="nil"/>
              <w:bottom w:val="nil"/>
            </w:tcBorders>
            <w:shd w:val="clear" w:color="auto" w:fill="F2F2F2" w:themeFill="background1" w:themeFillShade="F2"/>
          </w:tcPr>
          <w:p w14:paraId="7EE50E57" w14:textId="77777777" w:rsidR="005721B8" w:rsidRPr="009F08DB" w:rsidRDefault="005721B8" w:rsidP="00190981">
            <w:pPr>
              <w:pStyle w:val="Textkrper"/>
              <w:spacing w:after="0"/>
              <w:rPr>
                <w:lang w:val="de-DE"/>
              </w:rPr>
            </w:pPr>
          </w:p>
        </w:tc>
        <w:tc>
          <w:tcPr>
            <w:tcW w:w="5839" w:type="dxa"/>
            <w:tcBorders>
              <w:top w:val="nil"/>
              <w:bottom w:val="nil"/>
            </w:tcBorders>
          </w:tcPr>
          <w:p w14:paraId="34641731" w14:textId="701EACA8"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EDA88B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537728" behindDoc="0" locked="0" layoutInCell="1" allowOverlap="1" wp14:anchorId="3F79D25D" wp14:editId="3F881652">
                      <wp:simplePos x="0" y="0"/>
                      <wp:positionH relativeFrom="column">
                        <wp:posOffset>-36195</wp:posOffset>
                      </wp:positionH>
                      <wp:positionV relativeFrom="line">
                        <wp:posOffset>36195</wp:posOffset>
                      </wp:positionV>
                      <wp:extent cx="820800" cy="320400"/>
                      <wp:effectExtent l="0" t="0" r="17780" b="22860"/>
                      <wp:wrapNone/>
                      <wp:docPr id="293275892" name="Rechteck: abgerundete Ecken 29327589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F8FB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9D25D" id="Rechteck: abgerundete Ecken 293275892" o:spid="_x0000_s2945" style="position:absolute;left:0;text-align:left;margin-left:-2.85pt;margin-top:2.85pt;width:64.65pt;height:25.25pt;z-index:254537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ipUuR&#10;vwIAAMgFAAAOAAAAAAAAAAAAAAAAAC4CAABkcnMvZTJvRG9jLnhtbFBLAQItABQABgAIAAAAIQA1&#10;k1522gAAAAcBAAAPAAAAAAAAAAAAAAAAABkFAABkcnMvZG93bnJldi54bWxQSwUGAAAAAAQABADz&#10;AAAAIAYAAAAA&#10;" filled="f" strokecolor="black [3213]" strokeweight=".5pt">
                      <v:textbox>
                        <w:txbxContent>
                          <w:p w14:paraId="521F8FB9" w14:textId="77777777" w:rsidR="00BD5E17" w:rsidRDefault="00BD5E17" w:rsidP="005721B8">
                            <w:pPr>
                              <w:jc w:val="center"/>
                            </w:pPr>
                            <w:r>
                              <w:t>x</w:t>
                            </w:r>
                          </w:p>
                        </w:txbxContent>
                      </v:textbox>
                      <w10:wrap anchory="line"/>
                    </v:roundrect>
                  </w:pict>
                </mc:Fallback>
              </mc:AlternateContent>
            </w:r>
          </w:p>
        </w:tc>
      </w:tr>
      <w:tr w:rsidR="005721B8" w:rsidRPr="009F08DB" w14:paraId="63C2BAAA" w14:textId="77777777" w:rsidTr="00190981">
        <w:trPr>
          <w:trHeight w:val="1701"/>
        </w:trPr>
        <w:tc>
          <w:tcPr>
            <w:tcW w:w="2154" w:type="dxa"/>
            <w:shd w:val="clear" w:color="auto" w:fill="F2F2F2" w:themeFill="background1" w:themeFillShade="F2"/>
          </w:tcPr>
          <w:p w14:paraId="6FB18AD6" w14:textId="258BD6F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928229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35680" behindDoc="0" locked="0" layoutInCell="1" allowOverlap="1" wp14:anchorId="06C5E507" wp14:editId="70EFFD9B">
                      <wp:simplePos x="0" y="0"/>
                      <wp:positionH relativeFrom="column">
                        <wp:posOffset>-5715</wp:posOffset>
                      </wp:positionH>
                      <wp:positionV relativeFrom="line">
                        <wp:posOffset>72390</wp:posOffset>
                      </wp:positionV>
                      <wp:extent cx="4500000" cy="942975"/>
                      <wp:effectExtent l="0" t="0" r="15240" b="28575"/>
                      <wp:wrapNone/>
                      <wp:docPr id="293275894" name="Rechteck: abgerundete Ecken 29327589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B25B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5E507" id="Rechteck: abgerundete Ecken 293275894" o:spid="_x0000_s2946" style="position:absolute;left:0;text-align:left;margin-left:-.45pt;margin-top:5.7pt;width:354.35pt;height:74.25pt;z-index:254535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Fc8V&#10;IL4CAADJBQAADgAAAAAAAAAAAAAAAAAuAgAAZHJzL2Uyb0RvYy54bWxQSwECLQAUAAYACAAAACEA&#10;7zJ/7twAAAAIAQAADwAAAAAAAAAAAAAAAAAYBQAAZHJzL2Rvd25yZXYueG1sUEsFBgAAAAAEAAQA&#10;8wAAACEGAAAAAA==&#10;" filled="f" strokecolor="black [3213]" strokeweight=".5pt">
                      <v:textbox>
                        <w:txbxContent>
                          <w:p w14:paraId="7A4B25BF" w14:textId="77777777" w:rsidR="00BD5E17" w:rsidRDefault="00BD5E17" w:rsidP="005721B8">
                            <w:pPr>
                              <w:jc w:val="center"/>
                            </w:pPr>
                            <w:r>
                              <w:t>x</w:t>
                            </w:r>
                          </w:p>
                        </w:txbxContent>
                      </v:textbox>
                      <w10:wrap anchory="line"/>
                    </v:roundrect>
                  </w:pict>
                </mc:Fallback>
              </mc:AlternateContent>
            </w:r>
          </w:p>
        </w:tc>
      </w:tr>
    </w:tbl>
    <w:p w14:paraId="6FD637DC" w14:textId="4965D3B8" w:rsidR="005721B8" w:rsidRDefault="005721B8" w:rsidP="005721B8">
      <w:pPr>
        <w:pStyle w:val="Textkrper"/>
        <w:rPr>
          <w:lang w:val="de-DE"/>
        </w:rPr>
      </w:pPr>
    </w:p>
    <w:p w14:paraId="627828A9"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1134984" w14:textId="77777777" w:rsidTr="00626664">
        <w:trPr>
          <w:trHeight w:val="1020"/>
        </w:trPr>
        <w:tc>
          <w:tcPr>
            <w:tcW w:w="2154" w:type="dxa"/>
            <w:shd w:val="clear" w:color="auto" w:fill="F2F2F2" w:themeFill="background1" w:themeFillShade="F2"/>
          </w:tcPr>
          <w:p w14:paraId="0829F91F" w14:textId="4726D8E7"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D46DA06" w14:textId="4B577834" w:rsidR="00626664" w:rsidRPr="009F08DB" w:rsidRDefault="00745279" w:rsidP="00190981">
            <w:pPr>
              <w:pStyle w:val="Textkrper"/>
              <w:tabs>
                <w:tab w:val="left" w:pos="284"/>
              </w:tabs>
              <w:spacing w:after="0"/>
              <w:rPr>
                <w:lang w:val="de-DE"/>
              </w:rPr>
            </w:pPr>
            <w:r w:rsidRPr="009F08DB">
              <w:rPr>
                <w:lang w:val="de-DE"/>
              </w:rPr>
              <w:t>ja/nein</w:t>
            </w:r>
          </w:p>
          <w:p w14:paraId="3227082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18304" behindDoc="0" locked="0" layoutInCell="1" allowOverlap="1" wp14:anchorId="41E108C3" wp14:editId="7119F894">
                      <wp:simplePos x="0" y="0"/>
                      <wp:positionH relativeFrom="column">
                        <wp:posOffset>635</wp:posOffset>
                      </wp:positionH>
                      <wp:positionV relativeFrom="paragraph">
                        <wp:posOffset>36195</wp:posOffset>
                      </wp:positionV>
                      <wp:extent cx="820800" cy="320400"/>
                      <wp:effectExtent l="0" t="0" r="17780" b="22860"/>
                      <wp:wrapNone/>
                      <wp:docPr id="293275895" name="Rechteck: abgerundete Ecken 2932758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417E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108C3" id="Rechteck: abgerundete Ecken 293275895" o:spid="_x0000_s2947" style="position:absolute;left:0;text-align:left;margin-left:.05pt;margin-top:2.85pt;width:64.65pt;height:25.25pt;z-index:2580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Wnc3zvgIA&#10;AMgFAAAOAAAAAAAAAAAAAAAAAC4CAABkcnMvZTJvRG9jLnhtbFBLAQItABQABgAIAAAAIQCbrlPC&#10;2AAAAAUBAAAPAAAAAAAAAAAAAAAAABgFAABkcnMvZG93bnJldi54bWxQSwUGAAAAAAQABADzAAAA&#10;HQYAAAAA&#10;" filled="f" strokecolor="black [3213]" strokeweight=".5pt">
                      <v:textbox>
                        <w:txbxContent>
                          <w:p w14:paraId="2FF417EF" w14:textId="77777777" w:rsidR="00BD5E17" w:rsidRDefault="00BD5E17" w:rsidP="005721B8">
                            <w:pPr>
                              <w:jc w:val="center"/>
                            </w:pPr>
                            <w:r>
                              <w:t>x</w:t>
                            </w:r>
                          </w:p>
                        </w:txbxContent>
                      </v:textbox>
                    </v:roundrect>
                  </w:pict>
                </mc:Fallback>
              </mc:AlternateContent>
            </w:r>
          </w:p>
        </w:tc>
        <w:tc>
          <w:tcPr>
            <w:tcW w:w="5839" w:type="dxa"/>
            <w:shd w:val="clear" w:color="auto" w:fill="auto"/>
          </w:tcPr>
          <w:p w14:paraId="1E6F7557" w14:textId="32186227" w:rsidR="00626664" w:rsidRPr="009F08DB" w:rsidRDefault="00745279" w:rsidP="00190981">
            <w:pPr>
              <w:pStyle w:val="Textkrper"/>
              <w:tabs>
                <w:tab w:val="left" w:pos="284"/>
              </w:tabs>
              <w:spacing w:after="0"/>
              <w:rPr>
                <w:lang w:val="de-DE"/>
              </w:rPr>
            </w:pPr>
            <w:r w:rsidRPr="009F08DB">
              <w:rPr>
                <w:lang w:val="de-DE"/>
              </w:rPr>
              <w:t>Datum/Kurzzeichen</w:t>
            </w:r>
          </w:p>
          <w:p w14:paraId="34F5498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19328" behindDoc="0" locked="0" layoutInCell="1" allowOverlap="1" wp14:anchorId="0C623A82" wp14:editId="2F6B40B4">
                      <wp:simplePos x="0" y="0"/>
                      <wp:positionH relativeFrom="column">
                        <wp:posOffset>1746</wp:posOffset>
                      </wp:positionH>
                      <wp:positionV relativeFrom="line">
                        <wp:posOffset>32703</wp:posOffset>
                      </wp:positionV>
                      <wp:extent cx="3592354" cy="320400"/>
                      <wp:effectExtent l="0" t="0" r="27305" b="22860"/>
                      <wp:wrapNone/>
                      <wp:docPr id="293275896" name="Rechteck: abgerundete Ecken 29327589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6F5E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23A82" id="Rechteck: abgerundete Ecken 293275896" o:spid="_x0000_s2948" style="position:absolute;left:0;text-align:left;margin-left:.15pt;margin-top:2.6pt;width:282.85pt;height:25.25pt;z-index:258019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qoswQ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Lm&#10;qizBAgAAyQUAAA4AAAAAAAAAAAAAAAAALgIAAGRycy9lMm9Eb2MueG1sUEsBAi0AFAAGAAgAAAAh&#10;ABCRfb7aAAAABQEAAA8AAAAAAAAAAAAAAAAAGwUAAGRycy9kb3ducmV2LnhtbFBLBQYAAAAABAAE&#10;APMAAAAiBgAAAAA=&#10;" filled="f" strokecolor="black [3213]" strokeweight=".5pt">
                      <v:textbox>
                        <w:txbxContent>
                          <w:p w14:paraId="4246F5EE" w14:textId="77777777" w:rsidR="00BD5E17" w:rsidRDefault="00BD5E17" w:rsidP="005721B8">
                            <w:pPr>
                              <w:jc w:val="center"/>
                            </w:pPr>
                            <w:r>
                              <w:t>x</w:t>
                            </w:r>
                          </w:p>
                        </w:txbxContent>
                      </v:textbox>
                      <w10:wrap anchory="line"/>
                    </v:roundrect>
                  </w:pict>
                </mc:Fallback>
              </mc:AlternateContent>
            </w:r>
          </w:p>
        </w:tc>
      </w:tr>
      <w:tr w:rsidR="00626664" w:rsidRPr="009F08DB" w14:paraId="2686FFEE" w14:textId="77777777" w:rsidTr="00626664">
        <w:trPr>
          <w:trHeight w:val="1020"/>
        </w:trPr>
        <w:tc>
          <w:tcPr>
            <w:tcW w:w="2154" w:type="dxa"/>
            <w:shd w:val="clear" w:color="auto" w:fill="F2F2F2" w:themeFill="background1" w:themeFillShade="F2"/>
          </w:tcPr>
          <w:p w14:paraId="1BF815A3" w14:textId="4E29B38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762C909" w14:textId="2921ED2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20352" behindDoc="0" locked="0" layoutInCell="1" allowOverlap="1" wp14:anchorId="409E0B10" wp14:editId="0A1B3E35">
                      <wp:simplePos x="0" y="0"/>
                      <wp:positionH relativeFrom="column">
                        <wp:posOffset>-5715</wp:posOffset>
                      </wp:positionH>
                      <wp:positionV relativeFrom="line">
                        <wp:posOffset>252095</wp:posOffset>
                      </wp:positionV>
                      <wp:extent cx="4500000" cy="320400"/>
                      <wp:effectExtent l="0" t="0" r="15240" b="22860"/>
                      <wp:wrapNone/>
                      <wp:docPr id="293275897" name="Rechteck: abgerundete Ecken 29327589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5779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E0B10" id="Rechteck: abgerundete Ecken 293275897" o:spid="_x0000_s2949" style="position:absolute;left:0;text-align:left;margin-left:-.45pt;margin-top:19.85pt;width:354.35pt;height:25.25pt;z-index:258020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DK27E5&#10;vQIAAMkFAAAOAAAAAAAAAAAAAAAAAC4CAABkcnMvZTJvRG9jLnhtbFBLAQItABQABgAIAAAAIQB4&#10;R0y93AAAAAcBAAAPAAAAAAAAAAAAAAAAABcFAABkcnMvZG93bnJldi54bWxQSwUGAAAAAAQABADz&#10;AAAAIAYAAAAA&#10;" filled="f" strokecolor="black [3213]" strokeweight=".5pt">
                      <v:textbox>
                        <w:txbxContent>
                          <w:p w14:paraId="3755779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3C7284C" w14:textId="77777777" w:rsidR="00626664" w:rsidRPr="009F08DB" w:rsidRDefault="00626664" w:rsidP="00190981">
            <w:pPr>
              <w:pStyle w:val="Textkrper"/>
              <w:tabs>
                <w:tab w:val="left" w:pos="284"/>
              </w:tabs>
              <w:spacing w:after="0"/>
              <w:rPr>
                <w:lang w:val="de-DE"/>
              </w:rPr>
            </w:pPr>
          </w:p>
        </w:tc>
      </w:tr>
    </w:tbl>
    <w:p w14:paraId="2415195E" w14:textId="77777777" w:rsidR="005721B8" w:rsidRPr="009F08DB" w:rsidRDefault="005721B8" w:rsidP="005721B8">
      <w:pPr>
        <w:rPr>
          <w:rFonts w:ascii="Arial" w:hAnsi="Arial"/>
          <w:lang w:val="de-DE"/>
        </w:rPr>
      </w:pPr>
      <w:r w:rsidRPr="009F08DB">
        <w:rPr>
          <w:lang w:val="de-DE"/>
        </w:rPr>
        <w:br w:type="page"/>
      </w:r>
    </w:p>
    <w:p w14:paraId="587ADEB3" w14:textId="5D15D391" w:rsidR="005721B8" w:rsidRPr="00147366" w:rsidRDefault="00C20F66" w:rsidP="00897659">
      <w:pPr>
        <w:pStyle w:val="berschrift3nummeriert"/>
      </w:pPr>
      <w:bookmarkStart w:id="201" w:name="_Toc118817713"/>
      <w:r w:rsidRPr="00147366">
        <w:t xml:space="preserve">FLT 431: BOTTLE INFEED: ROTARY TABLE: </w:t>
      </w:r>
      <w:r w:rsidR="00DD2FF6" w:rsidRPr="00147366">
        <w:t>ÜBERLAST</w:t>
      </w:r>
      <w:bookmarkEnd w:id="201"/>
    </w:p>
    <w:p w14:paraId="6D65014C" w14:textId="77777777" w:rsidR="00740072" w:rsidRPr="00147366" w:rsidRDefault="00740072" w:rsidP="00740072">
      <w:pPr>
        <w:pStyle w:val="Abstandshalte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740072" w:rsidRPr="00897659" w14:paraId="66DF646B" w14:textId="77777777" w:rsidTr="00740072">
        <w:trPr>
          <w:trHeight w:val="353"/>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6EFB559" w14:textId="5F4B5C6C" w:rsidR="00740072" w:rsidRPr="009F08DB" w:rsidRDefault="007B14D9">
            <w:pPr>
              <w:pStyle w:val="Textkrper"/>
              <w:spacing w:after="0"/>
              <w:rPr>
                <w:b/>
                <w:lang w:val="de-DE"/>
              </w:rPr>
            </w:pPr>
            <w:r w:rsidRPr="009F08DB">
              <w:rPr>
                <w:b/>
                <w:lang w:val="de-DE"/>
              </w:rPr>
              <w:t>Testziel</w:t>
            </w:r>
          </w:p>
        </w:tc>
        <w:tc>
          <w:tcPr>
            <w:tcW w:w="7257" w:type="dxa"/>
            <w:tcBorders>
              <w:top w:val="single" w:sz="4" w:space="0" w:color="D9D9D9" w:themeColor="background1" w:themeShade="D9"/>
              <w:left w:val="nil"/>
              <w:bottom w:val="single" w:sz="4" w:space="0" w:color="D9D9D9" w:themeColor="background1" w:themeShade="D9"/>
              <w:right w:val="nil"/>
            </w:tcBorders>
          </w:tcPr>
          <w:p w14:paraId="450CF12C" w14:textId="360AA0BE" w:rsidR="00740072" w:rsidRPr="009F08DB" w:rsidRDefault="001B3483" w:rsidP="00BC091F">
            <w:pPr>
              <w:pStyle w:val="BulletTabtext"/>
              <w:numPr>
                <w:ilvl w:val="0"/>
                <w:numId w:val="12"/>
              </w:numPr>
              <w:rPr>
                <w:lang w:val="de-DE"/>
              </w:rPr>
            </w:pPr>
            <w:r w:rsidRPr="009F08DB">
              <w:rPr>
                <w:lang w:val="de-DE"/>
              </w:rPr>
              <w:t>Test, ob die richtige Störmeldung im Bedienfeld erscheint</w:t>
            </w:r>
          </w:p>
          <w:p w14:paraId="1C8CF6A9" w14:textId="77777777" w:rsidR="00740072" w:rsidRPr="009F08DB" w:rsidRDefault="00740072">
            <w:pPr>
              <w:pStyle w:val="Abstandshalter"/>
              <w:rPr>
                <w:lang w:val="de-DE"/>
              </w:rPr>
            </w:pPr>
          </w:p>
        </w:tc>
      </w:tr>
      <w:tr w:rsidR="00740072" w:rsidRPr="00897659" w14:paraId="635B8ABD" w14:textId="77777777" w:rsidTr="00740072">
        <w:trPr>
          <w:trHeight w:val="170"/>
        </w:trPr>
        <w:tc>
          <w:tcPr>
            <w:tcW w:w="2154" w:type="dxa"/>
            <w:tcBorders>
              <w:top w:val="single" w:sz="4" w:space="0" w:color="D9D9D9" w:themeColor="background1" w:themeShade="D9"/>
              <w:left w:val="nil"/>
              <w:bottom w:val="single" w:sz="4" w:space="0" w:color="D9D9D9" w:themeColor="background1" w:themeShade="D9"/>
              <w:right w:val="nil"/>
            </w:tcBorders>
          </w:tcPr>
          <w:p w14:paraId="231C5176" w14:textId="77777777" w:rsidR="00740072" w:rsidRPr="009F08DB" w:rsidRDefault="00740072">
            <w:pPr>
              <w:pStyle w:val="Textkrper"/>
              <w:spacing w:before="0" w:after="0"/>
              <w:rPr>
                <w:sz w:val="8"/>
                <w:szCs w:val="8"/>
                <w:lang w:val="de-DE"/>
              </w:rPr>
            </w:pPr>
          </w:p>
        </w:tc>
        <w:tc>
          <w:tcPr>
            <w:tcW w:w="7257" w:type="dxa"/>
            <w:tcBorders>
              <w:top w:val="single" w:sz="4" w:space="0" w:color="D9D9D9" w:themeColor="background1" w:themeShade="D9"/>
              <w:left w:val="nil"/>
              <w:bottom w:val="single" w:sz="4" w:space="0" w:color="D9D9D9" w:themeColor="background1" w:themeShade="D9"/>
              <w:right w:val="nil"/>
            </w:tcBorders>
          </w:tcPr>
          <w:p w14:paraId="106DE79F" w14:textId="77777777" w:rsidR="00740072" w:rsidRPr="009F08DB" w:rsidRDefault="00740072">
            <w:pPr>
              <w:pStyle w:val="Textkrper"/>
              <w:spacing w:before="0" w:after="0"/>
              <w:rPr>
                <w:sz w:val="8"/>
                <w:szCs w:val="8"/>
                <w:lang w:val="de-DE"/>
              </w:rPr>
            </w:pPr>
          </w:p>
        </w:tc>
      </w:tr>
      <w:tr w:rsidR="00740072" w:rsidRPr="009F08DB" w14:paraId="72F79118" w14:textId="77777777" w:rsidTr="00740072">
        <w:trPr>
          <w:trHeight w:val="4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49E6558B" w14:textId="0264E3B7" w:rsidR="00740072" w:rsidRPr="009F08DB" w:rsidRDefault="007B14D9">
            <w:pPr>
              <w:pStyle w:val="Textkrper"/>
              <w:spacing w:after="0"/>
              <w:rPr>
                <w:b/>
                <w:lang w:val="de-DE"/>
              </w:rPr>
            </w:pPr>
            <w:r w:rsidRPr="009F08DB">
              <w:rPr>
                <w:b/>
                <w:lang w:val="de-DE"/>
              </w:rPr>
              <w:t>Testdurchführung</w:t>
            </w:r>
          </w:p>
        </w:tc>
        <w:tc>
          <w:tcPr>
            <w:tcW w:w="7257" w:type="dxa"/>
            <w:tcBorders>
              <w:top w:val="single" w:sz="4" w:space="0" w:color="D9D9D9" w:themeColor="background1" w:themeShade="D9"/>
              <w:left w:val="nil"/>
              <w:bottom w:val="single" w:sz="4" w:space="0" w:color="D9D9D9" w:themeColor="background1" w:themeShade="D9"/>
              <w:right w:val="nil"/>
            </w:tcBorders>
          </w:tcPr>
          <w:p w14:paraId="246C8A04" w14:textId="77777777" w:rsidR="00740072" w:rsidRPr="009F08DB" w:rsidRDefault="00740072">
            <w:pPr>
              <w:pStyle w:val="Textkrper"/>
              <w:spacing w:after="0"/>
              <w:rPr>
                <w:lang w:val="de-DE"/>
              </w:rPr>
            </w:pPr>
          </w:p>
        </w:tc>
      </w:tr>
      <w:tr w:rsidR="00740072" w:rsidRPr="009F08DB" w14:paraId="59C4150B" w14:textId="77777777" w:rsidTr="00740072">
        <w:trPr>
          <w:trHeight w:val="413"/>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E86372A" w14:textId="5B206C24" w:rsidR="00740072" w:rsidRPr="009F08DB" w:rsidRDefault="00D86CAA">
            <w:pPr>
              <w:pStyle w:val="Textkrper"/>
              <w:spacing w:after="0"/>
              <w:rPr>
                <w:lang w:val="de-DE"/>
              </w:rPr>
            </w:pPr>
            <w:r w:rsidRPr="009F08DB">
              <w:rPr>
                <w:lang w:val="de-DE"/>
              </w:rPr>
              <w:t>Testvoraussetzungen</w:t>
            </w:r>
          </w:p>
        </w:tc>
        <w:tc>
          <w:tcPr>
            <w:tcW w:w="7257" w:type="dxa"/>
            <w:tcBorders>
              <w:top w:val="single" w:sz="4" w:space="0" w:color="D9D9D9" w:themeColor="background1" w:themeShade="D9"/>
              <w:left w:val="nil"/>
              <w:bottom w:val="single" w:sz="4" w:space="0" w:color="D9D9D9" w:themeColor="background1" w:themeShade="D9"/>
              <w:right w:val="nil"/>
            </w:tcBorders>
          </w:tcPr>
          <w:p w14:paraId="1DFEFA09" w14:textId="7C89DF3E" w:rsidR="00740072" w:rsidRPr="009F08DB" w:rsidRDefault="002B59B6" w:rsidP="00BC091F">
            <w:pPr>
              <w:pStyle w:val="BulletTabtext"/>
              <w:numPr>
                <w:ilvl w:val="0"/>
                <w:numId w:val="12"/>
              </w:numPr>
              <w:rPr>
                <w:lang w:val="de-DE"/>
              </w:rPr>
            </w:pPr>
            <w:r w:rsidRPr="009F08DB">
              <w:rPr>
                <w:lang w:val="de-DE"/>
              </w:rPr>
              <w:t>Maschine ist im Automatikbetrieb bereit</w:t>
            </w:r>
          </w:p>
          <w:p w14:paraId="59CAF273" w14:textId="77777777" w:rsidR="00740072" w:rsidRPr="009F08DB" w:rsidRDefault="00740072">
            <w:pPr>
              <w:pStyle w:val="Abstandshalter"/>
              <w:rPr>
                <w:lang w:val="de-DE"/>
              </w:rPr>
            </w:pPr>
          </w:p>
        </w:tc>
      </w:tr>
      <w:tr w:rsidR="00740072" w:rsidRPr="009F08DB" w14:paraId="252A6199"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2683D15" w14:textId="77BD92E7" w:rsidR="00740072" w:rsidRPr="009F08DB" w:rsidRDefault="00D86CAA">
            <w:pPr>
              <w:pStyle w:val="Textkrper"/>
              <w:spacing w:after="0"/>
              <w:rPr>
                <w:lang w:val="de-DE"/>
              </w:rPr>
            </w:pPr>
            <w:r w:rsidRPr="009F08DB">
              <w:rPr>
                <w:lang w:val="de-DE"/>
              </w:rPr>
              <w:t>Erforderliche Tätigkeit</w:t>
            </w:r>
          </w:p>
        </w:tc>
        <w:tc>
          <w:tcPr>
            <w:tcW w:w="7257" w:type="dxa"/>
            <w:tcBorders>
              <w:top w:val="single" w:sz="4" w:space="0" w:color="D9D9D9" w:themeColor="background1" w:themeShade="D9"/>
              <w:left w:val="nil"/>
              <w:bottom w:val="single" w:sz="4" w:space="0" w:color="D9D9D9" w:themeColor="background1" w:themeShade="D9"/>
              <w:right w:val="nil"/>
            </w:tcBorders>
          </w:tcPr>
          <w:p w14:paraId="03FC32AA" w14:textId="2EAB60AF" w:rsidR="00740072" w:rsidRPr="009F08DB" w:rsidRDefault="00EC181C" w:rsidP="00BC091F">
            <w:pPr>
              <w:pStyle w:val="BulletTabtext"/>
              <w:numPr>
                <w:ilvl w:val="0"/>
                <w:numId w:val="12"/>
              </w:numPr>
              <w:rPr>
                <w:lang w:val="de-DE"/>
              </w:rPr>
            </w:pPr>
            <w:r w:rsidRPr="009F08DB">
              <w:rPr>
                <w:lang w:val="de-DE"/>
              </w:rPr>
              <w:t>Motorschutzschalter</w:t>
            </w:r>
            <w:r w:rsidR="00740072" w:rsidRPr="009F08DB">
              <w:rPr>
                <w:lang w:val="de-DE"/>
              </w:rPr>
              <w:t xml:space="preserve"> </w:t>
            </w:r>
            <w:r w:rsidRPr="009F08DB">
              <w:rPr>
                <w:lang w:val="de-DE"/>
              </w:rPr>
              <w:t>„</w:t>
            </w:r>
            <w:r w:rsidR="00740072" w:rsidRPr="009F08DB">
              <w:rPr>
                <w:lang w:val="de-DE"/>
              </w:rPr>
              <w:t>=CAR1.W154-Q90”</w:t>
            </w:r>
            <w:r w:rsidRPr="009F08DB">
              <w:rPr>
                <w:lang w:val="de-DE"/>
              </w:rPr>
              <w:t xml:space="preserve"> ausschalten</w:t>
            </w:r>
          </w:p>
          <w:p w14:paraId="7D3043AD" w14:textId="25F2F3D6" w:rsidR="00740072" w:rsidRPr="009F08DB" w:rsidRDefault="002B59B6" w:rsidP="00BC091F">
            <w:pPr>
              <w:pStyle w:val="BulletTabtext"/>
              <w:numPr>
                <w:ilvl w:val="0"/>
                <w:numId w:val="12"/>
              </w:numPr>
              <w:rPr>
                <w:lang w:val="de-DE"/>
              </w:rPr>
            </w:pPr>
            <w:r w:rsidRPr="009F08DB">
              <w:rPr>
                <w:lang w:val="de-DE"/>
              </w:rPr>
              <w:t>Taster „Start“ drücken</w:t>
            </w:r>
          </w:p>
          <w:p w14:paraId="3FA12C39" w14:textId="77777777" w:rsidR="00740072" w:rsidRPr="009F08DB" w:rsidRDefault="00740072">
            <w:pPr>
              <w:pStyle w:val="Abstandshalter"/>
              <w:rPr>
                <w:lang w:val="de-DE"/>
              </w:rPr>
            </w:pPr>
          </w:p>
        </w:tc>
      </w:tr>
      <w:tr w:rsidR="00740072" w:rsidRPr="00897659" w14:paraId="2F4997F4"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5EEEAB8" w14:textId="7C0FACE5" w:rsidR="00740072" w:rsidRPr="009F08DB" w:rsidRDefault="00D86CAA">
            <w:pPr>
              <w:pStyle w:val="Textkrper"/>
              <w:spacing w:after="0"/>
              <w:rPr>
                <w:lang w:val="de-DE"/>
              </w:rPr>
            </w:pPr>
            <w:r w:rsidRPr="009F08DB">
              <w:rPr>
                <w:lang w:val="de-DE"/>
              </w:rPr>
              <w:t>Folge</w:t>
            </w:r>
          </w:p>
        </w:tc>
        <w:tc>
          <w:tcPr>
            <w:tcW w:w="7257" w:type="dxa"/>
            <w:tcBorders>
              <w:top w:val="single" w:sz="4" w:space="0" w:color="D9D9D9" w:themeColor="background1" w:themeShade="D9"/>
              <w:left w:val="nil"/>
              <w:bottom w:val="single" w:sz="4" w:space="0" w:color="D9D9D9" w:themeColor="background1" w:themeShade="D9"/>
              <w:right w:val="nil"/>
            </w:tcBorders>
          </w:tcPr>
          <w:p w14:paraId="19AF8145" w14:textId="708C2A5B" w:rsidR="00740072" w:rsidRPr="009F08DB" w:rsidRDefault="00160B0F" w:rsidP="00BC091F">
            <w:pPr>
              <w:pStyle w:val="BulletTabtext"/>
              <w:numPr>
                <w:ilvl w:val="0"/>
                <w:numId w:val="12"/>
              </w:numPr>
              <w:rPr>
                <w:lang w:val="de-DE"/>
              </w:rPr>
            </w:pPr>
            <w:r w:rsidRPr="009F08DB">
              <w:rPr>
                <w:lang w:val="de-DE"/>
              </w:rPr>
              <w:t>Maschine stoppt</w:t>
            </w:r>
          </w:p>
          <w:p w14:paraId="7CFEE12B" w14:textId="77AD27BE" w:rsidR="00740072" w:rsidRPr="009F08DB" w:rsidRDefault="001B3483" w:rsidP="00BC091F">
            <w:pPr>
              <w:pStyle w:val="BulletTabtext"/>
              <w:numPr>
                <w:ilvl w:val="0"/>
                <w:numId w:val="12"/>
              </w:numPr>
              <w:rPr>
                <w:lang w:val="de-DE"/>
              </w:rPr>
            </w:pPr>
            <w:r w:rsidRPr="009F08DB">
              <w:rPr>
                <w:lang w:val="de-DE"/>
              </w:rPr>
              <w:t>Störmeldung erscheint im Bedienfeld</w:t>
            </w:r>
          </w:p>
          <w:p w14:paraId="59113C29" w14:textId="25B4BECB"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p w14:paraId="053DCF62" w14:textId="77777777" w:rsidR="00740072" w:rsidRPr="009F08DB" w:rsidRDefault="00740072">
            <w:pPr>
              <w:pStyle w:val="Abstandshalter"/>
              <w:rPr>
                <w:lang w:val="de-DE"/>
              </w:rPr>
            </w:pPr>
          </w:p>
        </w:tc>
      </w:tr>
      <w:tr w:rsidR="00740072" w:rsidRPr="009F08DB" w14:paraId="28FEE954" w14:textId="77777777" w:rsidTr="00740072">
        <w:trPr>
          <w:trHeight w:val="4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5572BB5" w14:textId="69CF9156" w:rsidR="00740072" w:rsidRPr="009F08DB" w:rsidRDefault="00D86CAA">
            <w:pPr>
              <w:pStyle w:val="Textkrper"/>
              <w:spacing w:after="0"/>
              <w:rPr>
                <w:lang w:val="de-DE"/>
              </w:rPr>
            </w:pPr>
            <w:r w:rsidRPr="009F08DB">
              <w:rPr>
                <w:lang w:val="de-DE"/>
              </w:rPr>
              <w:t>Kommentare</w:t>
            </w:r>
          </w:p>
        </w:tc>
        <w:tc>
          <w:tcPr>
            <w:tcW w:w="7257" w:type="dxa"/>
            <w:tcBorders>
              <w:top w:val="single" w:sz="4" w:space="0" w:color="D9D9D9" w:themeColor="background1" w:themeShade="D9"/>
              <w:left w:val="nil"/>
              <w:bottom w:val="single" w:sz="4" w:space="0" w:color="D9D9D9" w:themeColor="background1" w:themeShade="D9"/>
              <w:right w:val="nil"/>
            </w:tcBorders>
          </w:tcPr>
          <w:p w14:paraId="6C347DD7" w14:textId="04649795" w:rsidR="00740072" w:rsidRPr="009F08DB" w:rsidRDefault="009B71DA" w:rsidP="00BC091F">
            <w:pPr>
              <w:pStyle w:val="BulletTabtext"/>
              <w:numPr>
                <w:ilvl w:val="0"/>
                <w:numId w:val="12"/>
              </w:numPr>
              <w:rPr>
                <w:lang w:val="de-DE"/>
              </w:rPr>
            </w:pPr>
            <w:r w:rsidRPr="009F08DB">
              <w:rPr>
                <w:lang w:val="de-DE"/>
              </w:rPr>
              <w:t>Keine</w:t>
            </w:r>
          </w:p>
          <w:p w14:paraId="34CC9F10" w14:textId="77777777" w:rsidR="00740072" w:rsidRPr="009F08DB" w:rsidRDefault="00740072">
            <w:pPr>
              <w:pStyle w:val="Abstandshalter"/>
              <w:rPr>
                <w:lang w:val="de-DE"/>
              </w:rPr>
            </w:pPr>
          </w:p>
        </w:tc>
      </w:tr>
      <w:tr w:rsidR="00740072" w:rsidRPr="009F08DB" w14:paraId="34E776FA"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649FE0D" w14:textId="0EC9BC14" w:rsidR="00740072" w:rsidRPr="009F08DB" w:rsidRDefault="00D86CAA">
            <w:pPr>
              <w:pStyle w:val="Textkrper"/>
              <w:spacing w:after="0"/>
              <w:rPr>
                <w:lang w:val="de-DE"/>
              </w:rPr>
            </w:pPr>
            <w:r w:rsidRPr="009F08DB">
              <w:rPr>
                <w:lang w:val="de-DE"/>
              </w:rPr>
              <w:t>Quittierung</w:t>
            </w:r>
          </w:p>
        </w:tc>
        <w:tc>
          <w:tcPr>
            <w:tcW w:w="7257" w:type="dxa"/>
            <w:tcBorders>
              <w:top w:val="single" w:sz="4" w:space="0" w:color="D9D9D9" w:themeColor="background1" w:themeShade="D9"/>
              <w:left w:val="nil"/>
              <w:bottom w:val="single" w:sz="4" w:space="0" w:color="D9D9D9" w:themeColor="background1" w:themeShade="D9"/>
              <w:right w:val="nil"/>
            </w:tcBorders>
          </w:tcPr>
          <w:p w14:paraId="6FA41DF3" w14:textId="3E12D670" w:rsidR="00740072" w:rsidRPr="009F08DB" w:rsidRDefault="00EC181C" w:rsidP="00BC091F">
            <w:pPr>
              <w:pStyle w:val="BulletTabtext"/>
              <w:numPr>
                <w:ilvl w:val="0"/>
                <w:numId w:val="12"/>
              </w:numPr>
              <w:rPr>
                <w:lang w:val="de-DE"/>
              </w:rPr>
            </w:pPr>
            <w:r w:rsidRPr="009F08DB">
              <w:rPr>
                <w:lang w:val="de-DE"/>
              </w:rPr>
              <w:t>Motorschutzschalter „=CAR1.W154-Q90” einschalten</w:t>
            </w:r>
          </w:p>
          <w:p w14:paraId="061DDC55" w14:textId="66D5A949" w:rsidR="00740072" w:rsidRPr="009F08DB" w:rsidRDefault="001B3483" w:rsidP="00BC091F">
            <w:pPr>
              <w:pStyle w:val="BulletTabtext"/>
              <w:numPr>
                <w:ilvl w:val="0"/>
                <w:numId w:val="12"/>
              </w:numPr>
              <w:rPr>
                <w:lang w:val="de-DE"/>
              </w:rPr>
            </w:pPr>
            <w:r w:rsidRPr="009F08DB">
              <w:rPr>
                <w:lang w:val="de-DE"/>
              </w:rPr>
              <w:t>Taster „Reset“ drücken</w:t>
            </w:r>
          </w:p>
          <w:p w14:paraId="429A4F78" w14:textId="77777777" w:rsidR="00740072" w:rsidRPr="009F08DB" w:rsidRDefault="00740072">
            <w:pPr>
              <w:pStyle w:val="Abstandshalter"/>
              <w:rPr>
                <w:lang w:val="de-DE"/>
              </w:rPr>
            </w:pPr>
          </w:p>
        </w:tc>
      </w:tr>
    </w:tbl>
    <w:p w14:paraId="2ECC1A21" w14:textId="77777777" w:rsidR="00740072" w:rsidRPr="009F08DB" w:rsidRDefault="00740072" w:rsidP="00740072">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740072" w:rsidRPr="009F08DB" w14:paraId="6545E290" w14:textId="77777777" w:rsidTr="00740072">
        <w:trPr>
          <w:trHeight w:val="6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7133E80" w14:textId="1A72E4F2" w:rsidR="00740072" w:rsidRPr="009F08DB" w:rsidRDefault="009B71DA">
            <w:pPr>
              <w:pStyle w:val="Textkrper"/>
              <w:spacing w:after="0"/>
              <w:rPr>
                <w:b/>
                <w:lang w:val="de-DE"/>
              </w:rPr>
            </w:pPr>
            <w:r w:rsidRPr="009F08DB">
              <w:rPr>
                <w:b/>
                <w:lang w:val="de-DE"/>
              </w:rPr>
              <w:t>Testergebnis</w:t>
            </w:r>
          </w:p>
        </w:tc>
        <w:tc>
          <w:tcPr>
            <w:tcW w:w="5839"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tcPr>
          <w:p w14:paraId="68519E85" w14:textId="77777777" w:rsidR="00740072" w:rsidRPr="009F08DB" w:rsidRDefault="00740072">
            <w:pPr>
              <w:pStyle w:val="Textkrper"/>
              <w:tabs>
                <w:tab w:val="left" w:pos="284"/>
              </w:tabs>
              <w:spacing w:after="0"/>
              <w:rPr>
                <w:lang w:val="de-DE"/>
              </w:rPr>
            </w:pPr>
          </w:p>
        </w:tc>
        <w:tc>
          <w:tcPr>
            <w:tcW w:w="1417"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E3B5558" w14:textId="31568C0A" w:rsidR="00740072" w:rsidRPr="009F08DB" w:rsidRDefault="009B71DA">
            <w:pPr>
              <w:pStyle w:val="Textkrper"/>
              <w:tabs>
                <w:tab w:val="left" w:pos="284"/>
              </w:tabs>
              <w:spacing w:after="0"/>
              <w:jc w:val="center"/>
              <w:rPr>
                <w:b/>
                <w:lang w:val="de-DE"/>
              </w:rPr>
            </w:pPr>
            <w:r w:rsidRPr="009F08DB">
              <w:rPr>
                <w:b/>
                <w:lang w:val="de-DE"/>
              </w:rPr>
              <w:t>ja/nein</w:t>
            </w:r>
          </w:p>
        </w:tc>
      </w:tr>
      <w:tr w:rsidR="00740072" w:rsidRPr="009F08DB" w14:paraId="4025C01B" w14:textId="77777777" w:rsidTr="00740072">
        <w:trPr>
          <w:trHeight w:val="697"/>
        </w:trPr>
        <w:tc>
          <w:tcPr>
            <w:tcW w:w="2154" w:type="dxa"/>
            <w:tcBorders>
              <w:top w:val="single" w:sz="4" w:space="0" w:color="D9D9D9" w:themeColor="background1" w:themeShade="D9"/>
              <w:left w:val="nil"/>
              <w:bottom w:val="nil"/>
              <w:right w:val="nil"/>
            </w:tcBorders>
            <w:shd w:val="clear" w:color="auto" w:fill="F2F2F2" w:themeFill="background1" w:themeFillShade="F2"/>
            <w:hideMark/>
          </w:tcPr>
          <w:p w14:paraId="4511A719" w14:textId="2C021645" w:rsidR="00740072" w:rsidRPr="009F08DB" w:rsidRDefault="009B71DA">
            <w:pPr>
              <w:pStyle w:val="Textkrper"/>
              <w:spacing w:after="0"/>
              <w:rPr>
                <w:lang w:val="de-DE"/>
              </w:rPr>
            </w:pPr>
            <w:r w:rsidRPr="009F08DB">
              <w:rPr>
                <w:lang w:val="de-DE"/>
              </w:rPr>
              <w:t>Akzeptanzkriterien</w:t>
            </w:r>
          </w:p>
        </w:tc>
        <w:tc>
          <w:tcPr>
            <w:tcW w:w="5839" w:type="dxa"/>
            <w:tcBorders>
              <w:top w:val="single" w:sz="4" w:space="0" w:color="D9D9D9" w:themeColor="background1" w:themeShade="D9"/>
              <w:left w:val="nil"/>
              <w:bottom w:val="nil"/>
              <w:right w:val="nil"/>
            </w:tcBorders>
            <w:hideMark/>
          </w:tcPr>
          <w:p w14:paraId="51443C6D" w14:textId="4052A2D2" w:rsidR="00740072" w:rsidRPr="009F08DB" w:rsidRDefault="00160B0F" w:rsidP="00BC091F">
            <w:pPr>
              <w:pStyle w:val="BulletTabtext"/>
              <w:numPr>
                <w:ilvl w:val="0"/>
                <w:numId w:val="12"/>
              </w:numPr>
              <w:rPr>
                <w:lang w:val="de-DE"/>
              </w:rPr>
            </w:pPr>
            <w:r w:rsidRPr="009F08DB">
              <w:rPr>
                <w:lang w:val="de-DE"/>
              </w:rPr>
              <w:t>Maschine stoppt</w:t>
            </w:r>
          </w:p>
        </w:tc>
        <w:tc>
          <w:tcPr>
            <w:tcW w:w="1417" w:type="dxa"/>
            <w:tcBorders>
              <w:top w:val="single" w:sz="4" w:space="0" w:color="D9D9D9" w:themeColor="background1" w:themeShade="D9"/>
              <w:left w:val="nil"/>
              <w:bottom w:val="nil"/>
              <w:right w:val="nil"/>
            </w:tcBorders>
            <w:hideMark/>
          </w:tcPr>
          <w:p w14:paraId="41CF1357" w14:textId="20B35CCD"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27264" behindDoc="0" locked="0" layoutInCell="1" allowOverlap="1" wp14:anchorId="2E5B54EC" wp14:editId="1BAB9658">
                      <wp:simplePos x="0" y="0"/>
                      <wp:positionH relativeFrom="column">
                        <wp:posOffset>-36195</wp:posOffset>
                      </wp:positionH>
                      <wp:positionV relativeFrom="line">
                        <wp:posOffset>36195</wp:posOffset>
                      </wp:positionV>
                      <wp:extent cx="821055" cy="320675"/>
                      <wp:effectExtent l="0" t="0" r="17145" b="22225"/>
                      <wp:wrapNone/>
                      <wp:docPr id="293275621" name="Rechteck: abgerundete Ecken 293275621"/>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C0AC1"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B54EC" id="Rechteck: abgerundete Ecken 293275621" o:spid="_x0000_s2950" style="position:absolute;left:0;text-align:left;margin-left:-2.85pt;margin-top:2.85pt;width:64.65pt;height:25.25pt;z-index:258827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iCaAZ&#10;vwIAAMgFAAAOAAAAAAAAAAAAAAAAAC4CAABkcnMvZTJvRG9jLnhtbFBLAQItABQABgAIAAAAIQA1&#10;k1522gAAAAcBAAAPAAAAAAAAAAAAAAAAABkFAABkcnMvZG93bnJldi54bWxQSwUGAAAAAAQABADz&#10;AAAAIAYAAAAA&#10;" filled="f" strokecolor="black [3213]" strokeweight=".5pt">
                      <v:textbox>
                        <w:txbxContent>
                          <w:p w14:paraId="454C0AC1" w14:textId="77777777" w:rsidR="00BD5E17" w:rsidRDefault="00BD5E17" w:rsidP="00740072">
                            <w:pPr>
                              <w:jc w:val="center"/>
                            </w:pPr>
                            <w:r>
                              <w:t>x</w:t>
                            </w:r>
                          </w:p>
                        </w:txbxContent>
                      </v:textbox>
                      <w10:wrap anchory="line"/>
                    </v:roundrect>
                  </w:pict>
                </mc:Fallback>
              </mc:AlternateContent>
            </w:r>
          </w:p>
        </w:tc>
      </w:tr>
      <w:tr w:rsidR="00740072" w:rsidRPr="009F08DB" w14:paraId="582E71EC" w14:textId="77777777" w:rsidTr="00740072">
        <w:trPr>
          <w:trHeight w:val="697"/>
        </w:trPr>
        <w:tc>
          <w:tcPr>
            <w:tcW w:w="2154" w:type="dxa"/>
            <w:tcBorders>
              <w:top w:val="nil"/>
              <w:left w:val="nil"/>
              <w:bottom w:val="nil"/>
              <w:right w:val="nil"/>
            </w:tcBorders>
            <w:shd w:val="clear" w:color="auto" w:fill="F2F2F2" w:themeFill="background1" w:themeFillShade="F2"/>
          </w:tcPr>
          <w:p w14:paraId="03479AF0"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6D0F9578" w14:textId="675143C6" w:rsidR="00740072" w:rsidRPr="009F08DB" w:rsidRDefault="001B3483" w:rsidP="00BC091F">
            <w:pPr>
              <w:pStyle w:val="BulletTabtext"/>
              <w:numPr>
                <w:ilvl w:val="0"/>
                <w:numId w:val="12"/>
              </w:numPr>
              <w:rPr>
                <w:lang w:val="de-DE"/>
              </w:rPr>
            </w:pPr>
            <w:r w:rsidRPr="009F08DB">
              <w:rPr>
                <w:lang w:val="de-DE"/>
              </w:rPr>
              <w:t>Störmeldung erscheint im Bedienfeld</w:t>
            </w:r>
          </w:p>
        </w:tc>
        <w:tc>
          <w:tcPr>
            <w:tcW w:w="1417" w:type="dxa"/>
            <w:tcBorders>
              <w:top w:val="nil"/>
              <w:left w:val="nil"/>
              <w:bottom w:val="nil"/>
              <w:right w:val="nil"/>
            </w:tcBorders>
            <w:hideMark/>
          </w:tcPr>
          <w:p w14:paraId="09E603DA" w14:textId="5609E665"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30336" behindDoc="0" locked="0" layoutInCell="1" allowOverlap="1" wp14:anchorId="00D5B668" wp14:editId="12976BA9">
                      <wp:simplePos x="0" y="0"/>
                      <wp:positionH relativeFrom="column">
                        <wp:posOffset>-36195</wp:posOffset>
                      </wp:positionH>
                      <wp:positionV relativeFrom="line">
                        <wp:posOffset>36195</wp:posOffset>
                      </wp:positionV>
                      <wp:extent cx="821055" cy="320675"/>
                      <wp:effectExtent l="0" t="0" r="17145" b="22225"/>
                      <wp:wrapNone/>
                      <wp:docPr id="293275613" name="Rechteck: abgerundete Ecken 293275613"/>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4570CC"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5B668" id="Rechteck: abgerundete Ecken 293275613" o:spid="_x0000_s2951" style="position:absolute;left:0;text-align:left;margin-left:-2.85pt;margin-top:2.85pt;width:64.65pt;height:25.25pt;z-index:258830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TSBV2&#10;vwIAAMgFAAAOAAAAAAAAAAAAAAAAAC4CAABkcnMvZTJvRG9jLnhtbFBLAQItABQABgAIAAAAIQA1&#10;k1522gAAAAcBAAAPAAAAAAAAAAAAAAAAABkFAABkcnMvZG93bnJldi54bWxQSwUGAAAAAAQABADz&#10;AAAAIAYAAAAA&#10;" filled="f" strokecolor="black [3213]" strokeweight=".5pt">
                      <v:textbox>
                        <w:txbxContent>
                          <w:p w14:paraId="114570CC" w14:textId="77777777" w:rsidR="00BD5E17" w:rsidRDefault="00BD5E17" w:rsidP="00740072">
                            <w:pPr>
                              <w:jc w:val="center"/>
                            </w:pPr>
                            <w:r>
                              <w:t>x</w:t>
                            </w:r>
                          </w:p>
                        </w:txbxContent>
                      </v:textbox>
                      <w10:wrap anchory="line"/>
                    </v:roundrect>
                  </w:pict>
                </mc:Fallback>
              </mc:AlternateContent>
            </w:r>
          </w:p>
        </w:tc>
      </w:tr>
      <w:tr w:rsidR="00740072" w:rsidRPr="00897659" w14:paraId="2FB083D2" w14:textId="77777777" w:rsidTr="00740072">
        <w:trPr>
          <w:trHeight w:val="697"/>
        </w:trPr>
        <w:tc>
          <w:tcPr>
            <w:tcW w:w="2154" w:type="dxa"/>
            <w:tcBorders>
              <w:top w:val="nil"/>
              <w:left w:val="nil"/>
              <w:bottom w:val="nil"/>
              <w:right w:val="nil"/>
            </w:tcBorders>
            <w:shd w:val="clear" w:color="auto" w:fill="F2F2F2" w:themeFill="background1" w:themeFillShade="F2"/>
          </w:tcPr>
          <w:p w14:paraId="08D55FA0"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7CC23E62" w14:textId="5AA2E832"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tc>
        <w:tc>
          <w:tcPr>
            <w:tcW w:w="1417" w:type="dxa"/>
            <w:tcBorders>
              <w:top w:val="nil"/>
              <w:left w:val="nil"/>
              <w:bottom w:val="nil"/>
              <w:right w:val="nil"/>
            </w:tcBorders>
            <w:hideMark/>
          </w:tcPr>
          <w:p w14:paraId="42E03DD2" w14:textId="47424E57"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29312" behindDoc="0" locked="0" layoutInCell="1" allowOverlap="1" wp14:anchorId="21C37100" wp14:editId="38AFB1BC">
                      <wp:simplePos x="0" y="0"/>
                      <wp:positionH relativeFrom="column">
                        <wp:posOffset>-36195</wp:posOffset>
                      </wp:positionH>
                      <wp:positionV relativeFrom="line">
                        <wp:posOffset>36195</wp:posOffset>
                      </wp:positionV>
                      <wp:extent cx="821055" cy="320675"/>
                      <wp:effectExtent l="0" t="0" r="17145" b="22225"/>
                      <wp:wrapNone/>
                      <wp:docPr id="293275612" name="Rechteck: abgerundete Ecken 293275612"/>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4FE0E"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37100" id="Rechteck: abgerundete Ecken 293275612" o:spid="_x0000_s2952" style="position:absolute;left:0;text-align:left;margin-left:-2.85pt;margin-top:2.85pt;width:64.65pt;height:25.25pt;z-index:258829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yzaBp&#10;vwIAAMgFAAAOAAAAAAAAAAAAAAAAAC4CAABkcnMvZTJvRG9jLnhtbFBLAQItABQABgAIAAAAIQA1&#10;k1522gAAAAcBAAAPAAAAAAAAAAAAAAAAABkFAABkcnMvZG93bnJldi54bWxQSwUGAAAAAAQABADz&#10;AAAAIAYAAAAA&#10;" filled="f" strokecolor="black [3213]" strokeweight=".5pt">
                      <v:textbox>
                        <w:txbxContent>
                          <w:p w14:paraId="3004FE0E" w14:textId="77777777" w:rsidR="00BD5E17" w:rsidRDefault="00BD5E17" w:rsidP="00740072">
                            <w:pPr>
                              <w:jc w:val="center"/>
                            </w:pPr>
                            <w:r>
                              <w:t>x</w:t>
                            </w:r>
                          </w:p>
                        </w:txbxContent>
                      </v:textbox>
                      <w10:wrap anchory="line"/>
                    </v:roundrect>
                  </w:pict>
                </mc:Fallback>
              </mc:AlternateContent>
            </w:r>
          </w:p>
        </w:tc>
      </w:tr>
      <w:tr w:rsidR="00740072" w:rsidRPr="009F08DB" w14:paraId="2B98C2C4" w14:textId="77777777" w:rsidTr="00740072">
        <w:trPr>
          <w:trHeight w:val="17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1BDE3A9" w14:textId="0662E8CE" w:rsidR="00740072" w:rsidRPr="009F08DB" w:rsidRDefault="00D86CAA">
            <w:pPr>
              <w:pStyle w:val="Textkrper"/>
              <w:spacing w:after="0"/>
              <w:rPr>
                <w:lang w:val="de-DE"/>
              </w:rPr>
            </w:pPr>
            <w:r w:rsidRPr="009F08DB">
              <w:rPr>
                <w:lang w:val="de-DE"/>
              </w:rPr>
              <w:t>Kommentare</w:t>
            </w:r>
          </w:p>
        </w:tc>
        <w:tc>
          <w:tcPr>
            <w:tcW w:w="7256" w:type="dxa"/>
            <w:gridSpan w:val="2"/>
            <w:tcBorders>
              <w:top w:val="single" w:sz="4" w:space="0" w:color="D9D9D9" w:themeColor="background1" w:themeShade="D9"/>
              <w:left w:val="nil"/>
              <w:bottom w:val="single" w:sz="4" w:space="0" w:color="D9D9D9" w:themeColor="background1" w:themeShade="D9"/>
              <w:right w:val="nil"/>
            </w:tcBorders>
            <w:hideMark/>
          </w:tcPr>
          <w:p w14:paraId="0CD3921B" w14:textId="1896FC11"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28288" behindDoc="0" locked="0" layoutInCell="1" allowOverlap="1" wp14:anchorId="61D2CFD6" wp14:editId="7094D407">
                      <wp:simplePos x="0" y="0"/>
                      <wp:positionH relativeFrom="column">
                        <wp:posOffset>-5715</wp:posOffset>
                      </wp:positionH>
                      <wp:positionV relativeFrom="line">
                        <wp:posOffset>72390</wp:posOffset>
                      </wp:positionV>
                      <wp:extent cx="4500245" cy="942975"/>
                      <wp:effectExtent l="0" t="0" r="14605" b="28575"/>
                      <wp:wrapNone/>
                      <wp:docPr id="293275605" name="Rechteck: abgerundete Ecken 293275605"/>
                      <wp:cNvGraphicFramePr/>
                      <a:graphic xmlns:a="http://schemas.openxmlformats.org/drawingml/2006/main">
                        <a:graphicData uri="http://schemas.microsoft.com/office/word/2010/wordprocessingShape">
                          <wps:wsp>
                            <wps:cNvSpPr/>
                            <wps:spPr>
                              <a:xfrm>
                                <a:off x="0" y="0"/>
                                <a:ext cx="449961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931E8D"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2CFD6" id="Rechteck: abgerundete Ecken 293275605" o:spid="_x0000_s2953" style="position:absolute;left:0;text-align:left;margin-left:-.45pt;margin-top:5.7pt;width:354.35pt;height:74.25pt;z-index:258828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" filled="f" strokecolor="black [3213]" strokeweight=".5pt">
                      <v:textbox>
                        <w:txbxContent>
                          <w:p w14:paraId="4A931E8D" w14:textId="77777777" w:rsidR="00BD5E17" w:rsidRDefault="00BD5E17" w:rsidP="00740072">
                            <w:pPr>
                              <w:jc w:val="center"/>
                            </w:pPr>
                            <w:r>
                              <w:t>x</w:t>
                            </w:r>
                          </w:p>
                        </w:txbxContent>
                      </v:textbox>
                      <w10:wrap anchory="line"/>
                    </v:roundrect>
                  </w:pict>
                </mc:Fallback>
              </mc:AlternateContent>
            </w:r>
          </w:p>
        </w:tc>
      </w:tr>
    </w:tbl>
    <w:p w14:paraId="1E74B272" w14:textId="5F66E95C" w:rsidR="00740072" w:rsidRDefault="00740072" w:rsidP="00740072">
      <w:pPr>
        <w:pStyle w:val="Textkrper"/>
        <w:rPr>
          <w:lang w:val="de-DE"/>
        </w:rPr>
      </w:pPr>
    </w:p>
    <w:p w14:paraId="0A135873" w14:textId="77777777" w:rsidR="00D87089" w:rsidRPr="009F08DB" w:rsidRDefault="00D87089" w:rsidP="00740072">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740072" w:rsidRPr="009F08DB" w14:paraId="6A0EC349"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DEE7FB3" w14:textId="1EFD708F" w:rsidR="00740072" w:rsidRPr="009F08DB" w:rsidRDefault="00C44383">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tcBorders>
              <w:top w:val="single" w:sz="4" w:space="0" w:color="D9D9D9" w:themeColor="background1" w:themeShade="D9"/>
              <w:left w:val="nil"/>
              <w:bottom w:val="single" w:sz="4" w:space="0" w:color="D9D9D9" w:themeColor="background1" w:themeShade="D9"/>
              <w:right w:val="nil"/>
            </w:tcBorders>
            <w:hideMark/>
          </w:tcPr>
          <w:p w14:paraId="41A5F063" w14:textId="312435ED" w:rsidR="00740072" w:rsidRPr="009F08DB" w:rsidRDefault="009B71DA">
            <w:pPr>
              <w:pStyle w:val="Textkrper"/>
              <w:tabs>
                <w:tab w:val="left" w:pos="284"/>
              </w:tabs>
              <w:spacing w:after="0"/>
              <w:rPr>
                <w:lang w:val="de-DE"/>
              </w:rPr>
            </w:pPr>
            <w:r w:rsidRPr="009F08DB">
              <w:rPr>
                <w:lang w:val="de-DE"/>
              </w:rPr>
              <w:t>ja/nein</w:t>
            </w:r>
          </w:p>
          <w:p w14:paraId="1603D145" w14:textId="2F6BB0CC"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31360" behindDoc="0" locked="0" layoutInCell="1" allowOverlap="1" wp14:anchorId="6F7C2AFB" wp14:editId="4E766774">
                      <wp:simplePos x="0" y="0"/>
                      <wp:positionH relativeFrom="column">
                        <wp:posOffset>635</wp:posOffset>
                      </wp:positionH>
                      <wp:positionV relativeFrom="paragraph">
                        <wp:posOffset>36195</wp:posOffset>
                      </wp:positionV>
                      <wp:extent cx="821055" cy="320675"/>
                      <wp:effectExtent l="0" t="0" r="17145" b="22225"/>
                      <wp:wrapNone/>
                      <wp:docPr id="293275597" name="Rechteck: abgerundete Ecken 293275597"/>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7DB4C"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C2AFB" id="Rechteck: abgerundete Ecken 293275597" o:spid="_x0000_s2954" style="position:absolute;left:0;text-align:left;margin-left:.05pt;margin-top:2.85pt;width:64.65pt;height:25.25pt;z-index:2588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ggi1hb8C&#10;AADIBQAADgAAAAAAAAAAAAAAAAAuAgAAZHJzL2Uyb0RvYy54bWxQSwECLQAUAAYACAAAACEAm65T&#10;wtgAAAAFAQAADwAAAAAAAAAAAAAAAAAZBQAAZHJzL2Rvd25yZXYueG1sUEsFBgAAAAAEAAQA8wAA&#10;AB4GAAAAAA==&#10;" filled="f" strokecolor="black [3213]" strokeweight=".5pt">
                      <v:textbox>
                        <w:txbxContent>
                          <w:p w14:paraId="0907DB4C" w14:textId="77777777" w:rsidR="00BD5E17" w:rsidRDefault="00BD5E17" w:rsidP="00740072">
                            <w:pPr>
                              <w:jc w:val="center"/>
                            </w:pPr>
                            <w:r>
                              <w:t>x</w:t>
                            </w:r>
                          </w:p>
                        </w:txbxContent>
                      </v:textbox>
                    </v:roundrect>
                  </w:pict>
                </mc:Fallback>
              </mc:AlternateContent>
            </w:r>
          </w:p>
        </w:tc>
        <w:tc>
          <w:tcPr>
            <w:tcW w:w="5839" w:type="dxa"/>
            <w:tcBorders>
              <w:top w:val="single" w:sz="4" w:space="0" w:color="D9D9D9" w:themeColor="background1" w:themeShade="D9"/>
              <w:left w:val="nil"/>
              <w:bottom w:val="single" w:sz="4" w:space="0" w:color="D9D9D9" w:themeColor="background1" w:themeShade="D9"/>
              <w:right w:val="nil"/>
            </w:tcBorders>
            <w:hideMark/>
          </w:tcPr>
          <w:p w14:paraId="2B800C99" w14:textId="1BB735E2" w:rsidR="00740072" w:rsidRPr="009F08DB" w:rsidRDefault="00C44383">
            <w:pPr>
              <w:pStyle w:val="Textkrper"/>
              <w:tabs>
                <w:tab w:val="left" w:pos="284"/>
              </w:tabs>
              <w:spacing w:after="0"/>
              <w:rPr>
                <w:lang w:val="de-DE"/>
              </w:rPr>
            </w:pPr>
            <w:r w:rsidRPr="009F08DB">
              <w:rPr>
                <w:lang w:val="de-DE"/>
              </w:rPr>
              <w:t>Datum/Kurzzeichen</w:t>
            </w:r>
          </w:p>
          <w:p w14:paraId="6A701CD3" w14:textId="1C629849"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32384" behindDoc="0" locked="0" layoutInCell="1" allowOverlap="1" wp14:anchorId="0989C670" wp14:editId="5BCE821E">
                      <wp:simplePos x="0" y="0"/>
                      <wp:positionH relativeFrom="column">
                        <wp:posOffset>1905</wp:posOffset>
                      </wp:positionH>
                      <wp:positionV relativeFrom="line">
                        <wp:posOffset>33020</wp:posOffset>
                      </wp:positionV>
                      <wp:extent cx="3592195" cy="320675"/>
                      <wp:effectExtent l="0" t="0" r="27305" b="22225"/>
                      <wp:wrapNone/>
                      <wp:docPr id="293275589" name="Rechteck: abgerundete Ecken 293275589"/>
                      <wp:cNvGraphicFramePr/>
                      <a:graphic xmlns:a="http://schemas.openxmlformats.org/drawingml/2006/main">
                        <a:graphicData uri="http://schemas.microsoft.com/office/word/2010/wordprocessingShape">
                          <wps:wsp>
                            <wps:cNvSpPr/>
                            <wps:spPr>
                              <a:xfrm>
                                <a:off x="0" y="0"/>
                                <a:ext cx="3592195"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49E72"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9C670" id="Rechteck: abgerundete Ecken 293275589" o:spid="_x0000_s2955" style="position:absolute;left:0;text-align:left;margin-left:.15pt;margin-top:2.6pt;width:282.85pt;height:25.25pt;z-index:258832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FGV&#10;fjTBAgAAyQUAAA4AAAAAAAAAAAAAAAAALgIAAGRycy9lMm9Eb2MueG1sUEsBAi0AFAAGAAgAAAAh&#10;ABCRfb7aAAAABQEAAA8AAAAAAAAAAAAAAAAAGwUAAGRycy9kb3ducmV2LnhtbFBLBQYAAAAABAAE&#10;APMAAAAiBgAAAAA=&#10;" filled="f" strokecolor="black [3213]" strokeweight=".5pt">
                      <v:textbox>
                        <w:txbxContent>
                          <w:p w14:paraId="0D749E72" w14:textId="77777777" w:rsidR="00BD5E17" w:rsidRDefault="00BD5E17" w:rsidP="00740072">
                            <w:pPr>
                              <w:jc w:val="center"/>
                            </w:pPr>
                            <w:r>
                              <w:t>x</w:t>
                            </w:r>
                          </w:p>
                        </w:txbxContent>
                      </v:textbox>
                      <w10:wrap anchory="line"/>
                    </v:roundrect>
                  </w:pict>
                </mc:Fallback>
              </mc:AlternateContent>
            </w:r>
          </w:p>
        </w:tc>
      </w:tr>
      <w:tr w:rsidR="00740072" w:rsidRPr="009F08DB" w14:paraId="5D711039"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366B24B" w14:textId="188E0564" w:rsidR="00740072" w:rsidRPr="009F08DB" w:rsidRDefault="00C44383">
            <w:pPr>
              <w:pStyle w:val="Textkrper"/>
              <w:spacing w:after="0"/>
              <w:rPr>
                <w:lang w:val="de-DE"/>
              </w:rPr>
            </w:pPr>
            <w:r w:rsidRPr="009F08DB">
              <w:rPr>
                <w:b/>
                <w:lang w:val="de-DE"/>
              </w:rPr>
              <w:t>Ergebnisse genehmigt</w:t>
            </w:r>
          </w:p>
        </w:tc>
        <w:tc>
          <w:tcPr>
            <w:tcW w:w="7256" w:type="dxa"/>
            <w:gridSpan w:val="2"/>
            <w:tcBorders>
              <w:top w:val="single" w:sz="4" w:space="0" w:color="D9D9D9" w:themeColor="background1" w:themeShade="D9"/>
              <w:left w:val="nil"/>
              <w:bottom w:val="single" w:sz="4" w:space="0" w:color="D9D9D9" w:themeColor="background1" w:themeShade="D9"/>
              <w:right w:val="nil"/>
            </w:tcBorders>
          </w:tcPr>
          <w:p w14:paraId="25D2BADE" w14:textId="4A79D06E"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33408" behindDoc="0" locked="0" layoutInCell="1" allowOverlap="1" wp14:anchorId="058E75DB" wp14:editId="0AFD7694">
                      <wp:simplePos x="0" y="0"/>
                      <wp:positionH relativeFrom="column">
                        <wp:posOffset>-5715</wp:posOffset>
                      </wp:positionH>
                      <wp:positionV relativeFrom="line">
                        <wp:posOffset>252095</wp:posOffset>
                      </wp:positionV>
                      <wp:extent cx="4500245" cy="320675"/>
                      <wp:effectExtent l="0" t="0" r="14605" b="22225"/>
                      <wp:wrapNone/>
                      <wp:docPr id="293267360" name="Rechteck: abgerundete Ecken 293267360"/>
                      <wp:cNvGraphicFramePr/>
                      <a:graphic xmlns:a="http://schemas.openxmlformats.org/drawingml/2006/main">
                        <a:graphicData uri="http://schemas.microsoft.com/office/word/2010/wordprocessingShape">
                          <wps:wsp>
                            <wps:cNvSpPr/>
                            <wps:spPr>
                              <a:xfrm>
                                <a:off x="0" y="0"/>
                                <a:ext cx="449961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F38DB"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E75DB" id="Rechteck: abgerundete Ecken 293267360" o:spid="_x0000_s2956" style="position:absolute;left:0;text-align:left;margin-left:-.45pt;margin-top:19.85pt;width:354.35pt;height:25.25pt;z-index:258833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" filled="f" strokecolor="black [3213]" strokeweight=".5pt">
                      <v:textbox>
                        <w:txbxContent>
                          <w:p w14:paraId="4DEF38DB" w14:textId="77777777" w:rsidR="00BD5E17" w:rsidRDefault="00BD5E17" w:rsidP="00740072">
                            <w:pPr>
                              <w:jc w:val="center"/>
                            </w:pPr>
                            <w:r>
                              <w:t>x</w:t>
                            </w:r>
                          </w:p>
                        </w:txbxContent>
                      </v:textbox>
                      <w10:wrap anchory="line"/>
                    </v:roundrect>
                  </w:pict>
                </mc:Fallback>
              </mc:AlternateContent>
            </w:r>
            <w:r w:rsidR="00C44383" w:rsidRPr="009F08DB">
              <w:rPr>
                <w:lang w:val="de-DE"/>
              </w:rPr>
              <w:t>Datum/Kurzzeichen</w:t>
            </w:r>
          </w:p>
          <w:p w14:paraId="2057A566" w14:textId="77777777" w:rsidR="00740072" w:rsidRPr="009F08DB" w:rsidRDefault="00740072">
            <w:pPr>
              <w:pStyle w:val="Textkrper"/>
              <w:tabs>
                <w:tab w:val="left" w:pos="284"/>
              </w:tabs>
              <w:spacing w:after="0"/>
              <w:rPr>
                <w:lang w:val="de-DE"/>
              </w:rPr>
            </w:pPr>
          </w:p>
        </w:tc>
      </w:tr>
    </w:tbl>
    <w:p w14:paraId="41621DCA" w14:textId="77777777" w:rsidR="005721B8" w:rsidRPr="009F08DB" w:rsidRDefault="005721B8" w:rsidP="005721B8">
      <w:pPr>
        <w:rPr>
          <w:rFonts w:ascii="Arial" w:hAnsi="Arial"/>
          <w:lang w:val="de-DE"/>
        </w:rPr>
      </w:pPr>
      <w:r w:rsidRPr="009F08DB">
        <w:rPr>
          <w:lang w:val="de-DE"/>
        </w:rPr>
        <w:br w:type="page"/>
      </w:r>
    </w:p>
    <w:p w14:paraId="6C1D92F1" w14:textId="0B6CE842" w:rsidR="005721B8" w:rsidRPr="009F08DB" w:rsidRDefault="00C20F66" w:rsidP="00897659">
      <w:pPr>
        <w:pStyle w:val="berschrift3nummeriert"/>
        <w:rPr>
          <w:lang w:val="de-DE"/>
        </w:rPr>
      </w:pPr>
      <w:bookmarkStart w:id="202" w:name="_Toc118817714"/>
      <w:r w:rsidRPr="009F08DB">
        <w:rPr>
          <w:lang w:val="de-DE"/>
        </w:rPr>
        <w:t xml:space="preserve">FLT 433: BOTTLE INFEED: INLET: </w:t>
      </w:r>
      <w:r w:rsidR="00DD2FF6" w:rsidRPr="009F08DB">
        <w:rPr>
          <w:lang w:val="de-DE"/>
        </w:rPr>
        <w:t>ÜBERLAST</w:t>
      </w:r>
      <w:bookmarkEnd w:id="202"/>
    </w:p>
    <w:p w14:paraId="68491BDF" w14:textId="77777777" w:rsidR="00740072" w:rsidRPr="009F08DB" w:rsidRDefault="00740072" w:rsidP="00740072">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740072" w:rsidRPr="00897659" w14:paraId="4571B489" w14:textId="77777777" w:rsidTr="00740072">
        <w:trPr>
          <w:trHeight w:val="21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7BF15F3" w14:textId="08DF5F2B" w:rsidR="00740072" w:rsidRPr="009F08DB" w:rsidRDefault="007B14D9">
            <w:pPr>
              <w:pStyle w:val="Textkrper"/>
              <w:spacing w:after="0"/>
              <w:rPr>
                <w:b/>
                <w:lang w:val="de-DE"/>
              </w:rPr>
            </w:pPr>
            <w:r w:rsidRPr="009F08DB">
              <w:rPr>
                <w:b/>
                <w:lang w:val="de-DE"/>
              </w:rPr>
              <w:t>Testziel</w:t>
            </w:r>
          </w:p>
        </w:tc>
        <w:tc>
          <w:tcPr>
            <w:tcW w:w="7257" w:type="dxa"/>
            <w:tcBorders>
              <w:top w:val="single" w:sz="4" w:space="0" w:color="D9D9D9" w:themeColor="background1" w:themeShade="D9"/>
              <w:left w:val="nil"/>
              <w:bottom w:val="single" w:sz="4" w:space="0" w:color="D9D9D9" w:themeColor="background1" w:themeShade="D9"/>
              <w:right w:val="nil"/>
            </w:tcBorders>
          </w:tcPr>
          <w:p w14:paraId="58B9E03F" w14:textId="6841D52F" w:rsidR="00740072" w:rsidRPr="009F08DB" w:rsidRDefault="001B3483" w:rsidP="00BC091F">
            <w:pPr>
              <w:pStyle w:val="BulletTabtext"/>
              <w:numPr>
                <w:ilvl w:val="0"/>
                <w:numId w:val="12"/>
              </w:numPr>
              <w:rPr>
                <w:lang w:val="de-DE"/>
              </w:rPr>
            </w:pPr>
            <w:r w:rsidRPr="009F08DB">
              <w:rPr>
                <w:lang w:val="de-DE"/>
              </w:rPr>
              <w:t>Test, ob die richtige Störmeldung im Bedienfeld erscheint</w:t>
            </w:r>
          </w:p>
          <w:p w14:paraId="6DDCA9F9" w14:textId="77777777" w:rsidR="00740072" w:rsidRPr="009F08DB" w:rsidRDefault="00740072">
            <w:pPr>
              <w:pStyle w:val="Abstandshalter"/>
              <w:rPr>
                <w:lang w:val="de-DE"/>
              </w:rPr>
            </w:pPr>
          </w:p>
        </w:tc>
      </w:tr>
      <w:tr w:rsidR="00740072" w:rsidRPr="00897659" w14:paraId="7C241CDB" w14:textId="77777777" w:rsidTr="00740072">
        <w:trPr>
          <w:trHeight w:val="170"/>
        </w:trPr>
        <w:tc>
          <w:tcPr>
            <w:tcW w:w="2154" w:type="dxa"/>
            <w:tcBorders>
              <w:top w:val="single" w:sz="4" w:space="0" w:color="D9D9D9" w:themeColor="background1" w:themeShade="D9"/>
              <w:left w:val="nil"/>
              <w:bottom w:val="single" w:sz="4" w:space="0" w:color="D9D9D9" w:themeColor="background1" w:themeShade="D9"/>
              <w:right w:val="nil"/>
            </w:tcBorders>
          </w:tcPr>
          <w:p w14:paraId="3627C802" w14:textId="77777777" w:rsidR="00740072" w:rsidRPr="009F08DB" w:rsidRDefault="00740072">
            <w:pPr>
              <w:pStyle w:val="Textkrper"/>
              <w:spacing w:before="0" w:after="0"/>
              <w:rPr>
                <w:sz w:val="8"/>
                <w:szCs w:val="8"/>
                <w:lang w:val="de-DE"/>
              </w:rPr>
            </w:pPr>
          </w:p>
        </w:tc>
        <w:tc>
          <w:tcPr>
            <w:tcW w:w="7257" w:type="dxa"/>
            <w:tcBorders>
              <w:top w:val="single" w:sz="4" w:space="0" w:color="D9D9D9" w:themeColor="background1" w:themeShade="D9"/>
              <w:left w:val="nil"/>
              <w:bottom w:val="single" w:sz="4" w:space="0" w:color="D9D9D9" w:themeColor="background1" w:themeShade="D9"/>
              <w:right w:val="nil"/>
            </w:tcBorders>
          </w:tcPr>
          <w:p w14:paraId="2F30BF35" w14:textId="77777777" w:rsidR="00740072" w:rsidRPr="009F08DB" w:rsidRDefault="00740072">
            <w:pPr>
              <w:pStyle w:val="Textkrper"/>
              <w:spacing w:before="0" w:after="0"/>
              <w:rPr>
                <w:sz w:val="8"/>
                <w:szCs w:val="8"/>
                <w:lang w:val="de-DE"/>
              </w:rPr>
            </w:pPr>
          </w:p>
        </w:tc>
      </w:tr>
      <w:tr w:rsidR="00740072" w:rsidRPr="009F08DB" w14:paraId="2E1CD36F" w14:textId="77777777" w:rsidTr="00740072">
        <w:trPr>
          <w:trHeight w:val="4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073FE24" w14:textId="068D6638" w:rsidR="00740072" w:rsidRPr="009F08DB" w:rsidRDefault="007B14D9">
            <w:pPr>
              <w:pStyle w:val="Textkrper"/>
              <w:spacing w:after="0"/>
              <w:rPr>
                <w:b/>
                <w:lang w:val="de-DE"/>
              </w:rPr>
            </w:pPr>
            <w:r w:rsidRPr="009F08DB">
              <w:rPr>
                <w:b/>
                <w:lang w:val="de-DE"/>
              </w:rPr>
              <w:t>Testdurchführung</w:t>
            </w:r>
          </w:p>
        </w:tc>
        <w:tc>
          <w:tcPr>
            <w:tcW w:w="7257" w:type="dxa"/>
            <w:tcBorders>
              <w:top w:val="single" w:sz="4" w:space="0" w:color="D9D9D9" w:themeColor="background1" w:themeShade="D9"/>
              <w:left w:val="nil"/>
              <w:bottom w:val="single" w:sz="4" w:space="0" w:color="D9D9D9" w:themeColor="background1" w:themeShade="D9"/>
              <w:right w:val="nil"/>
            </w:tcBorders>
          </w:tcPr>
          <w:p w14:paraId="4CE952DD" w14:textId="77777777" w:rsidR="00740072" w:rsidRPr="009F08DB" w:rsidRDefault="00740072">
            <w:pPr>
              <w:pStyle w:val="Textkrper"/>
              <w:spacing w:after="0"/>
              <w:rPr>
                <w:lang w:val="de-DE"/>
              </w:rPr>
            </w:pPr>
          </w:p>
        </w:tc>
      </w:tr>
      <w:tr w:rsidR="00740072" w:rsidRPr="009F08DB" w14:paraId="270C0110" w14:textId="77777777" w:rsidTr="00740072">
        <w:trPr>
          <w:trHeight w:val="2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2E8196D" w14:textId="5577CC06" w:rsidR="00740072" w:rsidRPr="009F08DB" w:rsidRDefault="00D86CAA">
            <w:pPr>
              <w:pStyle w:val="Textkrper"/>
              <w:spacing w:after="0"/>
              <w:rPr>
                <w:lang w:val="de-DE"/>
              </w:rPr>
            </w:pPr>
            <w:r w:rsidRPr="009F08DB">
              <w:rPr>
                <w:lang w:val="de-DE"/>
              </w:rPr>
              <w:t>Testvoraussetzungen</w:t>
            </w:r>
          </w:p>
        </w:tc>
        <w:tc>
          <w:tcPr>
            <w:tcW w:w="7257" w:type="dxa"/>
            <w:tcBorders>
              <w:top w:val="single" w:sz="4" w:space="0" w:color="D9D9D9" w:themeColor="background1" w:themeShade="D9"/>
              <w:left w:val="nil"/>
              <w:bottom w:val="single" w:sz="4" w:space="0" w:color="D9D9D9" w:themeColor="background1" w:themeShade="D9"/>
              <w:right w:val="nil"/>
            </w:tcBorders>
          </w:tcPr>
          <w:p w14:paraId="3D2424BE" w14:textId="4677013E" w:rsidR="00740072" w:rsidRPr="009F08DB" w:rsidRDefault="00D86CAA" w:rsidP="00BC091F">
            <w:pPr>
              <w:pStyle w:val="BulletTabtext"/>
              <w:numPr>
                <w:ilvl w:val="0"/>
                <w:numId w:val="12"/>
              </w:numPr>
              <w:rPr>
                <w:lang w:val="de-DE"/>
              </w:rPr>
            </w:pPr>
            <w:r w:rsidRPr="009F08DB">
              <w:rPr>
                <w:lang w:val="de-DE"/>
              </w:rPr>
              <w:t>Maschine ist im Einrichtbetrieb bereit</w:t>
            </w:r>
          </w:p>
          <w:p w14:paraId="2EA26511" w14:textId="77777777" w:rsidR="00740072" w:rsidRPr="009F08DB" w:rsidRDefault="00740072">
            <w:pPr>
              <w:pStyle w:val="Abstandshalter"/>
              <w:rPr>
                <w:lang w:val="de-DE"/>
              </w:rPr>
            </w:pPr>
          </w:p>
        </w:tc>
      </w:tr>
      <w:tr w:rsidR="00740072" w:rsidRPr="00897659" w14:paraId="30248011"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2918C05" w14:textId="490574D1" w:rsidR="00740072" w:rsidRPr="009F08DB" w:rsidRDefault="00D86CAA">
            <w:pPr>
              <w:pStyle w:val="Textkrper"/>
              <w:spacing w:after="0"/>
              <w:rPr>
                <w:lang w:val="de-DE"/>
              </w:rPr>
            </w:pPr>
            <w:r w:rsidRPr="009F08DB">
              <w:rPr>
                <w:lang w:val="de-DE"/>
              </w:rPr>
              <w:t>Erforderliche Tätigkeit</w:t>
            </w:r>
          </w:p>
        </w:tc>
        <w:tc>
          <w:tcPr>
            <w:tcW w:w="7257" w:type="dxa"/>
            <w:tcBorders>
              <w:top w:val="single" w:sz="4" w:space="0" w:color="D9D9D9" w:themeColor="background1" w:themeShade="D9"/>
              <w:left w:val="nil"/>
              <w:bottom w:val="single" w:sz="4" w:space="0" w:color="D9D9D9" w:themeColor="background1" w:themeShade="D9"/>
              <w:right w:val="nil"/>
            </w:tcBorders>
          </w:tcPr>
          <w:p w14:paraId="74B5610C" w14:textId="5FE304A4" w:rsidR="00740072" w:rsidRPr="009F08DB" w:rsidRDefault="002B59B6" w:rsidP="00BC091F">
            <w:pPr>
              <w:pStyle w:val="BulletTabtext"/>
              <w:numPr>
                <w:ilvl w:val="0"/>
                <w:numId w:val="12"/>
              </w:numPr>
              <w:rPr>
                <w:lang w:val="de-DE"/>
              </w:rPr>
            </w:pPr>
            <w:r w:rsidRPr="009F08DB">
              <w:rPr>
                <w:lang w:val="de-DE"/>
              </w:rPr>
              <w:t>Taster „Start“ drücken</w:t>
            </w:r>
          </w:p>
          <w:p w14:paraId="6D590344" w14:textId="154D72AD" w:rsidR="00740072" w:rsidRPr="009F08DB" w:rsidRDefault="00160B0F" w:rsidP="00BC091F">
            <w:pPr>
              <w:pStyle w:val="BulletTabtext"/>
              <w:numPr>
                <w:ilvl w:val="0"/>
                <w:numId w:val="12"/>
              </w:numPr>
              <w:rPr>
                <w:lang w:val="de-DE"/>
              </w:rPr>
            </w:pPr>
            <w:r w:rsidRPr="009F08DB">
              <w:rPr>
                <w:lang w:val="de-DE"/>
              </w:rPr>
              <w:t>Verstelle den Überlastmechanismus der Zuführung „</w:t>
            </w:r>
            <w:r w:rsidR="00740072" w:rsidRPr="009F08DB">
              <w:rPr>
                <w:lang w:val="de-DE"/>
              </w:rPr>
              <w:t>=CAR1.W154-B06”</w:t>
            </w:r>
          </w:p>
          <w:p w14:paraId="0ADF35ED" w14:textId="77777777" w:rsidR="00740072" w:rsidRPr="009F08DB" w:rsidRDefault="00740072">
            <w:pPr>
              <w:pStyle w:val="Abstandshalter"/>
              <w:rPr>
                <w:lang w:val="de-DE"/>
              </w:rPr>
            </w:pPr>
          </w:p>
        </w:tc>
      </w:tr>
      <w:tr w:rsidR="00740072" w:rsidRPr="00897659" w14:paraId="0A8BB460"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351E425" w14:textId="518A629F" w:rsidR="00740072" w:rsidRPr="009F08DB" w:rsidRDefault="00D86CAA">
            <w:pPr>
              <w:pStyle w:val="Textkrper"/>
              <w:spacing w:after="0"/>
              <w:rPr>
                <w:lang w:val="de-DE"/>
              </w:rPr>
            </w:pPr>
            <w:r w:rsidRPr="009F08DB">
              <w:rPr>
                <w:lang w:val="de-DE"/>
              </w:rPr>
              <w:t>Folge</w:t>
            </w:r>
          </w:p>
        </w:tc>
        <w:tc>
          <w:tcPr>
            <w:tcW w:w="7257" w:type="dxa"/>
            <w:tcBorders>
              <w:top w:val="single" w:sz="4" w:space="0" w:color="D9D9D9" w:themeColor="background1" w:themeShade="D9"/>
              <w:left w:val="nil"/>
              <w:bottom w:val="single" w:sz="4" w:space="0" w:color="D9D9D9" w:themeColor="background1" w:themeShade="D9"/>
              <w:right w:val="nil"/>
            </w:tcBorders>
          </w:tcPr>
          <w:p w14:paraId="77AA1C5B" w14:textId="2C2C0841" w:rsidR="00740072" w:rsidRPr="009F08DB" w:rsidRDefault="001B3483" w:rsidP="00BC091F">
            <w:pPr>
              <w:pStyle w:val="BulletTabtext"/>
              <w:numPr>
                <w:ilvl w:val="0"/>
                <w:numId w:val="12"/>
              </w:numPr>
              <w:rPr>
                <w:lang w:val="de-DE"/>
              </w:rPr>
            </w:pPr>
            <w:r w:rsidRPr="009F08DB">
              <w:rPr>
                <w:lang w:val="de-DE"/>
              </w:rPr>
              <w:t>Störmeldung erscheint im Bedienfeld</w:t>
            </w:r>
          </w:p>
          <w:p w14:paraId="540EC2C0" w14:textId="2145F8AB" w:rsidR="00740072" w:rsidRPr="009F08DB" w:rsidRDefault="00740072" w:rsidP="00BC091F">
            <w:pPr>
              <w:pStyle w:val="BulletTabtext"/>
              <w:numPr>
                <w:ilvl w:val="0"/>
                <w:numId w:val="12"/>
              </w:numPr>
              <w:rPr>
                <w:lang w:val="de-DE"/>
              </w:rPr>
            </w:pPr>
            <w:r w:rsidRPr="009F08DB">
              <w:rPr>
                <w:lang w:val="de-DE"/>
              </w:rPr>
              <w:t>Ma</w:t>
            </w:r>
            <w:r w:rsidR="00160B0F" w:rsidRPr="009F08DB">
              <w:rPr>
                <w:lang w:val="de-DE"/>
              </w:rPr>
              <w:t>s</w:t>
            </w:r>
            <w:r w:rsidRPr="009F08DB">
              <w:rPr>
                <w:lang w:val="de-DE"/>
              </w:rPr>
              <w:t>chine stop</w:t>
            </w:r>
            <w:r w:rsidR="00160B0F" w:rsidRPr="009F08DB">
              <w:rPr>
                <w:lang w:val="de-DE"/>
              </w:rPr>
              <w:t>pt</w:t>
            </w:r>
          </w:p>
          <w:p w14:paraId="55521BB0" w14:textId="6DE5C890"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p w14:paraId="49FD03E8" w14:textId="77777777" w:rsidR="00740072" w:rsidRPr="009F08DB" w:rsidRDefault="00740072">
            <w:pPr>
              <w:pStyle w:val="Abstandshalter"/>
              <w:rPr>
                <w:lang w:val="de-DE"/>
              </w:rPr>
            </w:pPr>
          </w:p>
        </w:tc>
      </w:tr>
      <w:tr w:rsidR="00740072" w:rsidRPr="009F08DB" w14:paraId="4B5A3C51" w14:textId="77777777" w:rsidTr="00740072">
        <w:trPr>
          <w:trHeight w:val="196"/>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C93793A" w14:textId="4F37B0A0" w:rsidR="00740072" w:rsidRPr="009F08DB" w:rsidRDefault="00D86CAA">
            <w:pPr>
              <w:pStyle w:val="Textkrper"/>
              <w:spacing w:after="0"/>
              <w:rPr>
                <w:lang w:val="de-DE"/>
              </w:rPr>
            </w:pPr>
            <w:r w:rsidRPr="009F08DB">
              <w:rPr>
                <w:lang w:val="de-DE"/>
              </w:rPr>
              <w:t>Kommentare</w:t>
            </w:r>
          </w:p>
        </w:tc>
        <w:tc>
          <w:tcPr>
            <w:tcW w:w="7257" w:type="dxa"/>
            <w:tcBorders>
              <w:top w:val="single" w:sz="4" w:space="0" w:color="D9D9D9" w:themeColor="background1" w:themeShade="D9"/>
              <w:left w:val="nil"/>
              <w:bottom w:val="single" w:sz="4" w:space="0" w:color="D9D9D9" w:themeColor="background1" w:themeShade="D9"/>
              <w:right w:val="nil"/>
            </w:tcBorders>
          </w:tcPr>
          <w:p w14:paraId="309E824F" w14:textId="48D66114" w:rsidR="00740072" w:rsidRPr="009F08DB" w:rsidRDefault="009B71DA" w:rsidP="00BC091F">
            <w:pPr>
              <w:pStyle w:val="BulletTabtext"/>
              <w:numPr>
                <w:ilvl w:val="0"/>
                <w:numId w:val="12"/>
              </w:numPr>
              <w:rPr>
                <w:lang w:val="de-DE"/>
              </w:rPr>
            </w:pPr>
            <w:r w:rsidRPr="009F08DB">
              <w:rPr>
                <w:lang w:val="de-DE"/>
              </w:rPr>
              <w:t>Keine</w:t>
            </w:r>
          </w:p>
          <w:p w14:paraId="4BF9DB2D" w14:textId="77777777" w:rsidR="00740072" w:rsidRPr="009F08DB" w:rsidRDefault="00740072">
            <w:pPr>
              <w:pStyle w:val="Abstandshalter"/>
              <w:rPr>
                <w:lang w:val="de-DE"/>
              </w:rPr>
            </w:pPr>
          </w:p>
        </w:tc>
      </w:tr>
      <w:tr w:rsidR="00740072" w:rsidRPr="009F08DB" w14:paraId="67DF3022"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FC8C9A3" w14:textId="11610055" w:rsidR="00740072" w:rsidRPr="009F08DB" w:rsidRDefault="00D86CAA">
            <w:pPr>
              <w:pStyle w:val="Textkrper"/>
              <w:spacing w:after="0"/>
              <w:rPr>
                <w:lang w:val="de-DE"/>
              </w:rPr>
            </w:pPr>
            <w:r w:rsidRPr="009F08DB">
              <w:rPr>
                <w:lang w:val="de-DE"/>
              </w:rPr>
              <w:t>Quittierung</w:t>
            </w:r>
          </w:p>
        </w:tc>
        <w:tc>
          <w:tcPr>
            <w:tcW w:w="7257" w:type="dxa"/>
            <w:tcBorders>
              <w:top w:val="single" w:sz="4" w:space="0" w:color="D9D9D9" w:themeColor="background1" w:themeShade="D9"/>
              <w:left w:val="nil"/>
              <w:bottom w:val="single" w:sz="4" w:space="0" w:color="D9D9D9" w:themeColor="background1" w:themeShade="D9"/>
              <w:right w:val="nil"/>
            </w:tcBorders>
          </w:tcPr>
          <w:p w14:paraId="67818034" w14:textId="7B651A3C" w:rsidR="00160B0F" w:rsidRPr="009F08DB" w:rsidRDefault="00160B0F" w:rsidP="00BC091F">
            <w:pPr>
              <w:pStyle w:val="BulletTabtext"/>
              <w:numPr>
                <w:ilvl w:val="0"/>
                <w:numId w:val="12"/>
              </w:numPr>
              <w:rPr>
                <w:lang w:val="de-DE"/>
              </w:rPr>
            </w:pPr>
            <w:r w:rsidRPr="009F08DB">
              <w:rPr>
                <w:lang w:val="de-DE"/>
              </w:rPr>
              <w:t>Bringe den Überlastmechanismus der Zuführung „=CAR1.W154-B06” in die Normalposition</w:t>
            </w:r>
          </w:p>
          <w:p w14:paraId="6C2DD8B7" w14:textId="13C33F05" w:rsidR="00740072" w:rsidRPr="009F08DB" w:rsidRDefault="001B3483" w:rsidP="00BC091F">
            <w:pPr>
              <w:pStyle w:val="BulletTabtext"/>
              <w:numPr>
                <w:ilvl w:val="0"/>
                <w:numId w:val="12"/>
              </w:numPr>
              <w:rPr>
                <w:lang w:val="de-DE"/>
              </w:rPr>
            </w:pPr>
            <w:r w:rsidRPr="009F08DB">
              <w:rPr>
                <w:lang w:val="de-DE"/>
              </w:rPr>
              <w:t>Taster „Reset“ drücken</w:t>
            </w:r>
          </w:p>
          <w:p w14:paraId="35DFDAF1" w14:textId="77777777" w:rsidR="00740072" w:rsidRPr="009F08DB" w:rsidRDefault="00740072">
            <w:pPr>
              <w:pStyle w:val="Abstandshalter"/>
              <w:rPr>
                <w:lang w:val="de-DE"/>
              </w:rPr>
            </w:pPr>
          </w:p>
        </w:tc>
      </w:tr>
    </w:tbl>
    <w:p w14:paraId="7846675C" w14:textId="77777777" w:rsidR="00740072" w:rsidRPr="009F08DB" w:rsidRDefault="00740072" w:rsidP="00740072">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740072" w:rsidRPr="009F08DB" w14:paraId="518CA60D" w14:textId="77777777" w:rsidTr="00740072">
        <w:trPr>
          <w:trHeight w:val="6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FF81A8D" w14:textId="2CBCFF6F" w:rsidR="00740072" w:rsidRPr="009F08DB" w:rsidRDefault="009B71DA">
            <w:pPr>
              <w:pStyle w:val="Textkrper"/>
              <w:spacing w:after="0"/>
              <w:rPr>
                <w:b/>
                <w:lang w:val="de-DE"/>
              </w:rPr>
            </w:pPr>
            <w:r w:rsidRPr="009F08DB">
              <w:rPr>
                <w:b/>
                <w:lang w:val="de-DE"/>
              </w:rPr>
              <w:t>Testergebnis</w:t>
            </w:r>
          </w:p>
        </w:tc>
        <w:tc>
          <w:tcPr>
            <w:tcW w:w="5839"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tcPr>
          <w:p w14:paraId="2C1F5CE1" w14:textId="77777777" w:rsidR="00740072" w:rsidRPr="009F08DB" w:rsidRDefault="00740072">
            <w:pPr>
              <w:pStyle w:val="Textkrper"/>
              <w:tabs>
                <w:tab w:val="left" w:pos="284"/>
              </w:tabs>
              <w:spacing w:after="0"/>
              <w:rPr>
                <w:lang w:val="de-DE"/>
              </w:rPr>
            </w:pPr>
          </w:p>
        </w:tc>
        <w:tc>
          <w:tcPr>
            <w:tcW w:w="1417"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4A3AEC6B" w14:textId="73C8822E" w:rsidR="00740072" w:rsidRPr="009F08DB" w:rsidRDefault="009B71DA">
            <w:pPr>
              <w:pStyle w:val="Textkrper"/>
              <w:tabs>
                <w:tab w:val="left" w:pos="284"/>
              </w:tabs>
              <w:spacing w:after="0"/>
              <w:jc w:val="center"/>
              <w:rPr>
                <w:b/>
                <w:lang w:val="de-DE"/>
              </w:rPr>
            </w:pPr>
            <w:r w:rsidRPr="009F08DB">
              <w:rPr>
                <w:b/>
                <w:lang w:val="de-DE"/>
              </w:rPr>
              <w:t>ja/nein</w:t>
            </w:r>
          </w:p>
        </w:tc>
      </w:tr>
      <w:tr w:rsidR="00740072" w:rsidRPr="009F08DB" w14:paraId="134F8D73" w14:textId="77777777" w:rsidTr="00740072">
        <w:trPr>
          <w:trHeight w:val="697"/>
        </w:trPr>
        <w:tc>
          <w:tcPr>
            <w:tcW w:w="2154" w:type="dxa"/>
            <w:tcBorders>
              <w:top w:val="single" w:sz="4" w:space="0" w:color="D9D9D9" w:themeColor="background1" w:themeShade="D9"/>
              <w:left w:val="nil"/>
              <w:bottom w:val="nil"/>
              <w:right w:val="nil"/>
            </w:tcBorders>
            <w:shd w:val="clear" w:color="auto" w:fill="F2F2F2" w:themeFill="background1" w:themeFillShade="F2"/>
            <w:hideMark/>
          </w:tcPr>
          <w:p w14:paraId="1BCB311E" w14:textId="2187E5C2" w:rsidR="00740072" w:rsidRPr="009F08DB" w:rsidRDefault="009B71DA">
            <w:pPr>
              <w:pStyle w:val="Textkrper"/>
              <w:spacing w:after="0"/>
              <w:rPr>
                <w:lang w:val="de-DE"/>
              </w:rPr>
            </w:pPr>
            <w:r w:rsidRPr="009F08DB">
              <w:rPr>
                <w:lang w:val="de-DE"/>
              </w:rPr>
              <w:t>Akzeptanzkriterien</w:t>
            </w:r>
          </w:p>
        </w:tc>
        <w:tc>
          <w:tcPr>
            <w:tcW w:w="5839" w:type="dxa"/>
            <w:tcBorders>
              <w:top w:val="single" w:sz="4" w:space="0" w:color="D9D9D9" w:themeColor="background1" w:themeShade="D9"/>
              <w:left w:val="nil"/>
              <w:bottom w:val="nil"/>
              <w:right w:val="nil"/>
            </w:tcBorders>
            <w:hideMark/>
          </w:tcPr>
          <w:p w14:paraId="5D28110E" w14:textId="08FF3BCB" w:rsidR="00740072" w:rsidRPr="009F08DB" w:rsidRDefault="00160B0F" w:rsidP="00BC091F">
            <w:pPr>
              <w:pStyle w:val="BulletTabtext"/>
              <w:numPr>
                <w:ilvl w:val="0"/>
                <w:numId w:val="12"/>
              </w:numPr>
              <w:rPr>
                <w:lang w:val="de-DE"/>
              </w:rPr>
            </w:pPr>
            <w:r w:rsidRPr="009F08DB">
              <w:rPr>
                <w:lang w:val="de-DE"/>
              </w:rPr>
              <w:t>Maschine stoppt</w:t>
            </w:r>
          </w:p>
        </w:tc>
        <w:tc>
          <w:tcPr>
            <w:tcW w:w="1417" w:type="dxa"/>
            <w:tcBorders>
              <w:top w:val="single" w:sz="4" w:space="0" w:color="D9D9D9" w:themeColor="background1" w:themeShade="D9"/>
              <w:left w:val="nil"/>
              <w:bottom w:val="nil"/>
              <w:right w:val="nil"/>
            </w:tcBorders>
            <w:hideMark/>
          </w:tcPr>
          <w:p w14:paraId="65233906" w14:textId="5941720B"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35456" behindDoc="0" locked="0" layoutInCell="1" allowOverlap="1" wp14:anchorId="3FD0D509" wp14:editId="01B35E9E">
                      <wp:simplePos x="0" y="0"/>
                      <wp:positionH relativeFrom="column">
                        <wp:posOffset>-36195</wp:posOffset>
                      </wp:positionH>
                      <wp:positionV relativeFrom="line">
                        <wp:posOffset>36195</wp:posOffset>
                      </wp:positionV>
                      <wp:extent cx="821055" cy="320675"/>
                      <wp:effectExtent l="0" t="0" r="17145" b="22225"/>
                      <wp:wrapNone/>
                      <wp:docPr id="293275684" name="Rechteck: abgerundete Ecken 293275684"/>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B6F4B5"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0D509" id="Rechteck: abgerundete Ecken 293275684" o:spid="_x0000_s2957" style="position:absolute;left:0;text-align:left;margin-left:-2.85pt;margin-top:2.85pt;width:64.65pt;height:25.25pt;z-index:258835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0mpQq&#10;vwIAAMgFAAAOAAAAAAAAAAAAAAAAAC4CAABkcnMvZTJvRG9jLnhtbFBLAQItABQABgAIAAAAIQA1&#10;k1522gAAAAcBAAAPAAAAAAAAAAAAAAAAABkFAABkcnMvZG93bnJldi54bWxQSwUGAAAAAAQABADz&#10;AAAAIAYAAAAA&#10;" filled="f" strokecolor="black [3213]" strokeweight=".5pt">
                      <v:textbox>
                        <w:txbxContent>
                          <w:p w14:paraId="2EB6F4B5" w14:textId="77777777" w:rsidR="00BD5E17" w:rsidRDefault="00BD5E17" w:rsidP="00740072">
                            <w:pPr>
                              <w:jc w:val="center"/>
                            </w:pPr>
                            <w:r>
                              <w:t>x</w:t>
                            </w:r>
                          </w:p>
                        </w:txbxContent>
                      </v:textbox>
                      <w10:wrap anchory="line"/>
                    </v:roundrect>
                  </w:pict>
                </mc:Fallback>
              </mc:AlternateContent>
            </w:r>
          </w:p>
        </w:tc>
      </w:tr>
      <w:tr w:rsidR="00740072" w:rsidRPr="009F08DB" w14:paraId="683CFD04" w14:textId="77777777" w:rsidTr="00740072">
        <w:trPr>
          <w:trHeight w:val="697"/>
        </w:trPr>
        <w:tc>
          <w:tcPr>
            <w:tcW w:w="2154" w:type="dxa"/>
            <w:tcBorders>
              <w:top w:val="nil"/>
              <w:left w:val="nil"/>
              <w:bottom w:val="nil"/>
              <w:right w:val="nil"/>
            </w:tcBorders>
            <w:shd w:val="clear" w:color="auto" w:fill="F2F2F2" w:themeFill="background1" w:themeFillShade="F2"/>
          </w:tcPr>
          <w:p w14:paraId="6DF22853"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7E01F727" w14:textId="1B9C50E1" w:rsidR="00740072" w:rsidRPr="009F08DB" w:rsidRDefault="001B3483" w:rsidP="00BC091F">
            <w:pPr>
              <w:pStyle w:val="BulletTabtext"/>
              <w:numPr>
                <w:ilvl w:val="0"/>
                <w:numId w:val="12"/>
              </w:numPr>
              <w:rPr>
                <w:lang w:val="de-DE"/>
              </w:rPr>
            </w:pPr>
            <w:r w:rsidRPr="009F08DB">
              <w:rPr>
                <w:lang w:val="de-DE"/>
              </w:rPr>
              <w:t>Störmeldung erscheint im Bedienfeld</w:t>
            </w:r>
          </w:p>
        </w:tc>
        <w:tc>
          <w:tcPr>
            <w:tcW w:w="1417" w:type="dxa"/>
            <w:tcBorders>
              <w:top w:val="nil"/>
              <w:left w:val="nil"/>
              <w:bottom w:val="nil"/>
              <w:right w:val="nil"/>
            </w:tcBorders>
            <w:hideMark/>
          </w:tcPr>
          <w:p w14:paraId="2C738EE0" w14:textId="6649FB8A"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38528" behindDoc="0" locked="0" layoutInCell="1" allowOverlap="1" wp14:anchorId="49898F17" wp14:editId="1A37B5E6">
                      <wp:simplePos x="0" y="0"/>
                      <wp:positionH relativeFrom="column">
                        <wp:posOffset>-36195</wp:posOffset>
                      </wp:positionH>
                      <wp:positionV relativeFrom="line">
                        <wp:posOffset>36195</wp:posOffset>
                      </wp:positionV>
                      <wp:extent cx="821055" cy="320675"/>
                      <wp:effectExtent l="0" t="0" r="17145" b="22225"/>
                      <wp:wrapNone/>
                      <wp:docPr id="293275676" name="Rechteck: abgerundete Ecken 293275676"/>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695BA"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898F17" id="Rechteck: abgerundete Ecken 293275676" o:spid="_x0000_s2958" style="position:absolute;left:0;text-align:left;margin-left:-2.85pt;margin-top:2.85pt;width:64.65pt;height:25.25pt;z-index:258838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lsqRD&#10;vwIAAMgFAAAOAAAAAAAAAAAAAAAAAC4CAABkcnMvZTJvRG9jLnhtbFBLAQItABQABgAIAAAAIQA1&#10;k1522gAAAAcBAAAPAAAAAAAAAAAAAAAAABkFAABkcnMvZG93bnJldi54bWxQSwUGAAAAAAQABADz&#10;AAAAIAYAAAAA&#10;" filled="f" strokecolor="black [3213]" strokeweight=".5pt">
                      <v:textbox>
                        <w:txbxContent>
                          <w:p w14:paraId="3BD695BA" w14:textId="77777777" w:rsidR="00BD5E17" w:rsidRDefault="00BD5E17" w:rsidP="00740072">
                            <w:pPr>
                              <w:jc w:val="center"/>
                            </w:pPr>
                            <w:r>
                              <w:t>x</w:t>
                            </w:r>
                          </w:p>
                        </w:txbxContent>
                      </v:textbox>
                      <w10:wrap anchory="line"/>
                    </v:roundrect>
                  </w:pict>
                </mc:Fallback>
              </mc:AlternateContent>
            </w:r>
          </w:p>
        </w:tc>
      </w:tr>
      <w:tr w:rsidR="00740072" w:rsidRPr="00897659" w14:paraId="3CD050F0" w14:textId="77777777" w:rsidTr="00740072">
        <w:trPr>
          <w:trHeight w:val="697"/>
        </w:trPr>
        <w:tc>
          <w:tcPr>
            <w:tcW w:w="2154" w:type="dxa"/>
            <w:tcBorders>
              <w:top w:val="nil"/>
              <w:left w:val="nil"/>
              <w:bottom w:val="nil"/>
              <w:right w:val="nil"/>
            </w:tcBorders>
            <w:shd w:val="clear" w:color="auto" w:fill="F2F2F2" w:themeFill="background1" w:themeFillShade="F2"/>
          </w:tcPr>
          <w:p w14:paraId="06C373E6"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1341F22F" w14:textId="7DF3F462"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tc>
        <w:tc>
          <w:tcPr>
            <w:tcW w:w="1417" w:type="dxa"/>
            <w:tcBorders>
              <w:top w:val="nil"/>
              <w:left w:val="nil"/>
              <w:bottom w:val="nil"/>
              <w:right w:val="nil"/>
            </w:tcBorders>
            <w:hideMark/>
          </w:tcPr>
          <w:p w14:paraId="63F4AE51" w14:textId="548A1CBB"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37504" behindDoc="0" locked="0" layoutInCell="1" allowOverlap="1" wp14:anchorId="3D433082" wp14:editId="21444EA7">
                      <wp:simplePos x="0" y="0"/>
                      <wp:positionH relativeFrom="column">
                        <wp:posOffset>-36195</wp:posOffset>
                      </wp:positionH>
                      <wp:positionV relativeFrom="line">
                        <wp:posOffset>36195</wp:posOffset>
                      </wp:positionV>
                      <wp:extent cx="821055" cy="320675"/>
                      <wp:effectExtent l="0" t="0" r="17145" b="22225"/>
                      <wp:wrapNone/>
                      <wp:docPr id="293275669" name="Rechteck: abgerundete Ecken 293275669"/>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ACF79"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433082" id="Rechteck: abgerundete Ecken 293275669" o:spid="_x0000_s2959" style="position:absolute;left:0;text-align:left;margin-left:-2.85pt;margin-top:2.85pt;width:64.65pt;height:25.25pt;z-index:258837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pJ1fa&#10;vwIAAMgFAAAOAAAAAAAAAAAAAAAAAC4CAABkcnMvZTJvRG9jLnhtbFBLAQItABQABgAIAAAAIQA1&#10;k1522gAAAAcBAAAPAAAAAAAAAAAAAAAAABkFAABkcnMvZG93bnJldi54bWxQSwUGAAAAAAQABADz&#10;AAAAIAYAAAAA&#10;" filled="f" strokecolor="black [3213]" strokeweight=".5pt">
                      <v:textbox>
                        <w:txbxContent>
                          <w:p w14:paraId="323ACF79" w14:textId="77777777" w:rsidR="00BD5E17" w:rsidRDefault="00BD5E17" w:rsidP="00740072">
                            <w:pPr>
                              <w:jc w:val="center"/>
                            </w:pPr>
                            <w:r>
                              <w:t>x</w:t>
                            </w:r>
                          </w:p>
                        </w:txbxContent>
                      </v:textbox>
                      <w10:wrap anchory="line"/>
                    </v:roundrect>
                  </w:pict>
                </mc:Fallback>
              </mc:AlternateContent>
            </w:r>
          </w:p>
        </w:tc>
      </w:tr>
      <w:tr w:rsidR="00740072" w:rsidRPr="009F08DB" w14:paraId="39636C39" w14:textId="77777777" w:rsidTr="00740072">
        <w:trPr>
          <w:trHeight w:val="17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EBDD62A" w14:textId="68F54087" w:rsidR="00740072" w:rsidRPr="009F08DB" w:rsidRDefault="00D86CAA">
            <w:pPr>
              <w:pStyle w:val="Textkrper"/>
              <w:spacing w:after="0"/>
              <w:rPr>
                <w:lang w:val="de-DE"/>
              </w:rPr>
            </w:pPr>
            <w:r w:rsidRPr="009F08DB">
              <w:rPr>
                <w:lang w:val="de-DE"/>
              </w:rPr>
              <w:t>Kommentare</w:t>
            </w:r>
          </w:p>
        </w:tc>
        <w:tc>
          <w:tcPr>
            <w:tcW w:w="7256" w:type="dxa"/>
            <w:gridSpan w:val="2"/>
            <w:tcBorders>
              <w:top w:val="single" w:sz="4" w:space="0" w:color="D9D9D9" w:themeColor="background1" w:themeShade="D9"/>
              <w:left w:val="nil"/>
              <w:bottom w:val="single" w:sz="4" w:space="0" w:color="D9D9D9" w:themeColor="background1" w:themeShade="D9"/>
              <w:right w:val="nil"/>
            </w:tcBorders>
            <w:hideMark/>
          </w:tcPr>
          <w:p w14:paraId="73CDCDF7" w14:textId="726A2B97"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36480" behindDoc="0" locked="0" layoutInCell="1" allowOverlap="1" wp14:anchorId="55A8CC2F" wp14:editId="683FCB61">
                      <wp:simplePos x="0" y="0"/>
                      <wp:positionH relativeFrom="column">
                        <wp:posOffset>-5715</wp:posOffset>
                      </wp:positionH>
                      <wp:positionV relativeFrom="line">
                        <wp:posOffset>72390</wp:posOffset>
                      </wp:positionV>
                      <wp:extent cx="4500245" cy="942975"/>
                      <wp:effectExtent l="0" t="0" r="14605" b="28575"/>
                      <wp:wrapNone/>
                      <wp:docPr id="293275652" name="Rechteck: abgerundete Ecken 293275652"/>
                      <wp:cNvGraphicFramePr/>
                      <a:graphic xmlns:a="http://schemas.openxmlformats.org/drawingml/2006/main">
                        <a:graphicData uri="http://schemas.microsoft.com/office/word/2010/wordprocessingShape">
                          <wps:wsp>
                            <wps:cNvSpPr/>
                            <wps:spPr>
                              <a:xfrm>
                                <a:off x="0" y="0"/>
                                <a:ext cx="449961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3612B3"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A8CC2F" id="Rechteck: abgerundete Ecken 293275652" o:spid="_x0000_s2960" style="position:absolute;left:0;text-align:left;margin-left:-.45pt;margin-top:5.7pt;width:354.35pt;height:74.25pt;z-index:258836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" filled="f" strokecolor="black [3213]" strokeweight=".5pt">
                      <v:textbox>
                        <w:txbxContent>
                          <w:p w14:paraId="153612B3" w14:textId="77777777" w:rsidR="00BD5E17" w:rsidRDefault="00BD5E17" w:rsidP="00740072">
                            <w:pPr>
                              <w:jc w:val="center"/>
                            </w:pPr>
                            <w:r>
                              <w:t>x</w:t>
                            </w:r>
                          </w:p>
                        </w:txbxContent>
                      </v:textbox>
                      <w10:wrap anchory="line"/>
                    </v:roundrect>
                  </w:pict>
                </mc:Fallback>
              </mc:AlternateContent>
            </w:r>
          </w:p>
        </w:tc>
      </w:tr>
    </w:tbl>
    <w:p w14:paraId="363BAB56" w14:textId="77777777" w:rsidR="00740072" w:rsidRPr="009F08DB" w:rsidRDefault="00740072" w:rsidP="00D87089">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740072" w:rsidRPr="009F08DB" w14:paraId="1E7F8C29"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A28D9E9" w14:textId="391B8B18" w:rsidR="00740072" w:rsidRPr="009F08DB" w:rsidRDefault="00C44383">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tcBorders>
              <w:top w:val="single" w:sz="4" w:space="0" w:color="D9D9D9" w:themeColor="background1" w:themeShade="D9"/>
              <w:left w:val="nil"/>
              <w:bottom w:val="single" w:sz="4" w:space="0" w:color="D9D9D9" w:themeColor="background1" w:themeShade="D9"/>
              <w:right w:val="nil"/>
            </w:tcBorders>
            <w:hideMark/>
          </w:tcPr>
          <w:p w14:paraId="7C3C870C" w14:textId="28741387" w:rsidR="00740072" w:rsidRPr="009F08DB" w:rsidRDefault="009B71DA">
            <w:pPr>
              <w:pStyle w:val="Textkrper"/>
              <w:tabs>
                <w:tab w:val="left" w:pos="284"/>
              </w:tabs>
              <w:spacing w:after="0"/>
              <w:rPr>
                <w:lang w:val="de-DE"/>
              </w:rPr>
            </w:pPr>
            <w:r w:rsidRPr="009F08DB">
              <w:rPr>
                <w:lang w:val="de-DE"/>
              </w:rPr>
              <w:t>ja/nein</w:t>
            </w:r>
          </w:p>
          <w:p w14:paraId="3915DB89" w14:textId="10DC4270"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39552" behindDoc="0" locked="0" layoutInCell="1" allowOverlap="1" wp14:anchorId="47AE0290" wp14:editId="2B0F9BE4">
                      <wp:simplePos x="0" y="0"/>
                      <wp:positionH relativeFrom="column">
                        <wp:posOffset>635</wp:posOffset>
                      </wp:positionH>
                      <wp:positionV relativeFrom="paragraph">
                        <wp:posOffset>36195</wp:posOffset>
                      </wp:positionV>
                      <wp:extent cx="821055" cy="320675"/>
                      <wp:effectExtent l="0" t="0" r="17145" b="22225"/>
                      <wp:wrapNone/>
                      <wp:docPr id="293275645" name="Rechteck: abgerundete Ecken 293275645"/>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2A47"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AE0290" id="Rechteck: abgerundete Ecken 293275645" o:spid="_x0000_s2961" style="position:absolute;left:0;text-align:left;margin-left:.05pt;margin-top:2.85pt;width:64.65pt;height:25.25pt;z-index:2588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uJXe5L8C&#10;AADIBQAADgAAAAAAAAAAAAAAAAAuAgAAZHJzL2Uyb0RvYy54bWxQSwECLQAUAAYACAAAACEAm65T&#10;wtgAAAAFAQAADwAAAAAAAAAAAAAAAAAZBQAAZHJzL2Rvd25yZXYueG1sUEsFBgAAAAAEAAQA8wAA&#10;AB4GAAAAAA==&#10;" filled="f" strokecolor="black [3213]" strokeweight=".5pt">
                      <v:textbox>
                        <w:txbxContent>
                          <w:p w14:paraId="56782A47" w14:textId="77777777" w:rsidR="00BD5E17" w:rsidRDefault="00BD5E17" w:rsidP="00740072">
                            <w:pPr>
                              <w:jc w:val="center"/>
                            </w:pPr>
                            <w:r>
                              <w:t>x</w:t>
                            </w:r>
                          </w:p>
                        </w:txbxContent>
                      </v:textbox>
                    </v:roundrect>
                  </w:pict>
                </mc:Fallback>
              </mc:AlternateContent>
            </w:r>
          </w:p>
        </w:tc>
        <w:tc>
          <w:tcPr>
            <w:tcW w:w="5839" w:type="dxa"/>
            <w:tcBorders>
              <w:top w:val="single" w:sz="4" w:space="0" w:color="D9D9D9" w:themeColor="background1" w:themeShade="D9"/>
              <w:left w:val="nil"/>
              <w:bottom w:val="single" w:sz="4" w:space="0" w:color="D9D9D9" w:themeColor="background1" w:themeShade="D9"/>
              <w:right w:val="nil"/>
            </w:tcBorders>
            <w:hideMark/>
          </w:tcPr>
          <w:p w14:paraId="1693DA22" w14:textId="240BAA7A" w:rsidR="00740072" w:rsidRPr="009F08DB" w:rsidRDefault="00C44383">
            <w:pPr>
              <w:pStyle w:val="Textkrper"/>
              <w:tabs>
                <w:tab w:val="left" w:pos="284"/>
              </w:tabs>
              <w:spacing w:after="0"/>
              <w:rPr>
                <w:lang w:val="de-DE"/>
              </w:rPr>
            </w:pPr>
            <w:r w:rsidRPr="009F08DB">
              <w:rPr>
                <w:lang w:val="de-DE"/>
              </w:rPr>
              <w:t>Datum/Kurzzeichen</w:t>
            </w:r>
          </w:p>
          <w:p w14:paraId="41240924" w14:textId="57427CBE"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40576" behindDoc="0" locked="0" layoutInCell="1" allowOverlap="1" wp14:anchorId="79A51FD5" wp14:editId="750B8D8E">
                      <wp:simplePos x="0" y="0"/>
                      <wp:positionH relativeFrom="column">
                        <wp:posOffset>1905</wp:posOffset>
                      </wp:positionH>
                      <wp:positionV relativeFrom="line">
                        <wp:posOffset>33020</wp:posOffset>
                      </wp:positionV>
                      <wp:extent cx="3592195" cy="320675"/>
                      <wp:effectExtent l="0" t="0" r="27305" b="22225"/>
                      <wp:wrapNone/>
                      <wp:docPr id="293275629" name="Rechteck: abgerundete Ecken 293275629"/>
                      <wp:cNvGraphicFramePr/>
                      <a:graphic xmlns:a="http://schemas.openxmlformats.org/drawingml/2006/main">
                        <a:graphicData uri="http://schemas.microsoft.com/office/word/2010/wordprocessingShape">
                          <wps:wsp>
                            <wps:cNvSpPr/>
                            <wps:spPr>
                              <a:xfrm>
                                <a:off x="0" y="0"/>
                                <a:ext cx="3592195"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ACA0C"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A51FD5" id="Rechteck: abgerundete Ecken 293275629" o:spid="_x0000_s2962" style="position:absolute;left:0;text-align:left;margin-left:.15pt;margin-top:2.6pt;width:282.85pt;height:25.25pt;z-index:258840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g&#10;xu7BAgAAyQUAAA4AAAAAAAAAAAAAAAAALgIAAGRycy9lMm9Eb2MueG1sUEsBAi0AFAAGAAgAAAAh&#10;ABCRfb7aAAAABQEAAA8AAAAAAAAAAAAAAAAAGwUAAGRycy9kb3ducmV2LnhtbFBLBQYAAAAABAAE&#10;APMAAAAiBgAAAAA=&#10;" filled="f" strokecolor="black [3213]" strokeweight=".5pt">
                      <v:textbox>
                        <w:txbxContent>
                          <w:p w14:paraId="5AFACA0C" w14:textId="77777777" w:rsidR="00BD5E17" w:rsidRDefault="00BD5E17" w:rsidP="00740072">
                            <w:pPr>
                              <w:jc w:val="center"/>
                            </w:pPr>
                            <w:r>
                              <w:t>x</w:t>
                            </w:r>
                          </w:p>
                        </w:txbxContent>
                      </v:textbox>
                      <w10:wrap anchory="line"/>
                    </v:roundrect>
                  </w:pict>
                </mc:Fallback>
              </mc:AlternateContent>
            </w:r>
          </w:p>
        </w:tc>
      </w:tr>
      <w:tr w:rsidR="00740072" w:rsidRPr="009F08DB" w14:paraId="287F1925"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E30D1D2" w14:textId="64759C1B" w:rsidR="00740072" w:rsidRPr="009F08DB" w:rsidRDefault="00C44383">
            <w:pPr>
              <w:pStyle w:val="Textkrper"/>
              <w:spacing w:after="0"/>
              <w:rPr>
                <w:lang w:val="de-DE"/>
              </w:rPr>
            </w:pPr>
            <w:r w:rsidRPr="009F08DB">
              <w:rPr>
                <w:b/>
                <w:lang w:val="de-DE"/>
              </w:rPr>
              <w:t>Ergebnisse genehmigt</w:t>
            </w:r>
          </w:p>
        </w:tc>
        <w:tc>
          <w:tcPr>
            <w:tcW w:w="7256" w:type="dxa"/>
            <w:gridSpan w:val="2"/>
            <w:tcBorders>
              <w:top w:val="single" w:sz="4" w:space="0" w:color="D9D9D9" w:themeColor="background1" w:themeShade="D9"/>
              <w:left w:val="nil"/>
              <w:bottom w:val="single" w:sz="4" w:space="0" w:color="D9D9D9" w:themeColor="background1" w:themeShade="D9"/>
              <w:right w:val="nil"/>
            </w:tcBorders>
          </w:tcPr>
          <w:p w14:paraId="51EE1F5C" w14:textId="339686D5"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41600" behindDoc="0" locked="0" layoutInCell="1" allowOverlap="1" wp14:anchorId="4EC32032" wp14:editId="7D28C120">
                      <wp:simplePos x="0" y="0"/>
                      <wp:positionH relativeFrom="column">
                        <wp:posOffset>-5715</wp:posOffset>
                      </wp:positionH>
                      <wp:positionV relativeFrom="line">
                        <wp:posOffset>252095</wp:posOffset>
                      </wp:positionV>
                      <wp:extent cx="4500245" cy="320675"/>
                      <wp:effectExtent l="0" t="0" r="14605" b="22225"/>
                      <wp:wrapNone/>
                      <wp:docPr id="293275628" name="Rechteck: abgerundete Ecken 293275628"/>
                      <wp:cNvGraphicFramePr/>
                      <a:graphic xmlns:a="http://schemas.openxmlformats.org/drawingml/2006/main">
                        <a:graphicData uri="http://schemas.microsoft.com/office/word/2010/wordprocessingShape">
                          <wps:wsp>
                            <wps:cNvSpPr/>
                            <wps:spPr>
                              <a:xfrm>
                                <a:off x="0" y="0"/>
                                <a:ext cx="449961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26098C"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32032" id="Rechteck: abgerundete Ecken 293275628" o:spid="_x0000_s2963" style="position:absolute;left:0;text-align:left;margin-left:-.45pt;margin-top:19.85pt;width:354.35pt;height:25.25pt;z-index:258841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" filled="f" strokecolor="black [3213]" strokeweight=".5pt">
                      <v:textbox>
                        <w:txbxContent>
                          <w:p w14:paraId="6226098C" w14:textId="77777777" w:rsidR="00BD5E17" w:rsidRDefault="00BD5E17" w:rsidP="00740072">
                            <w:pPr>
                              <w:jc w:val="center"/>
                            </w:pPr>
                            <w:r>
                              <w:t>x</w:t>
                            </w:r>
                          </w:p>
                        </w:txbxContent>
                      </v:textbox>
                      <w10:wrap anchory="line"/>
                    </v:roundrect>
                  </w:pict>
                </mc:Fallback>
              </mc:AlternateContent>
            </w:r>
            <w:r w:rsidR="00C44383" w:rsidRPr="009F08DB">
              <w:rPr>
                <w:lang w:val="de-DE"/>
              </w:rPr>
              <w:t>Datum/Kurzzeichen</w:t>
            </w:r>
          </w:p>
          <w:p w14:paraId="3735DD7F" w14:textId="77777777" w:rsidR="00740072" w:rsidRPr="009F08DB" w:rsidRDefault="00740072">
            <w:pPr>
              <w:pStyle w:val="Textkrper"/>
              <w:tabs>
                <w:tab w:val="left" w:pos="284"/>
              </w:tabs>
              <w:spacing w:after="0"/>
              <w:rPr>
                <w:lang w:val="de-DE"/>
              </w:rPr>
            </w:pPr>
          </w:p>
        </w:tc>
      </w:tr>
    </w:tbl>
    <w:p w14:paraId="37255606" w14:textId="77777777" w:rsidR="005721B8" w:rsidRPr="009F08DB" w:rsidRDefault="005721B8" w:rsidP="005721B8">
      <w:pPr>
        <w:rPr>
          <w:rFonts w:ascii="Arial" w:hAnsi="Arial"/>
          <w:lang w:val="de-DE"/>
        </w:rPr>
      </w:pPr>
      <w:r w:rsidRPr="009F08DB">
        <w:rPr>
          <w:lang w:val="de-DE"/>
        </w:rPr>
        <w:br w:type="page"/>
      </w:r>
    </w:p>
    <w:p w14:paraId="2E61EA77" w14:textId="7172891B" w:rsidR="005721B8" w:rsidRPr="00147366" w:rsidRDefault="00C20F66" w:rsidP="00897659">
      <w:pPr>
        <w:pStyle w:val="berschrift3nummeriert"/>
      </w:pPr>
      <w:bookmarkStart w:id="203" w:name="_Toc118817715"/>
      <w:r w:rsidRPr="00147366">
        <w:t>FLT 439: BOTTLE INFEED: ROTARY TABLE: FAULT</w:t>
      </w:r>
      <w:bookmarkEnd w:id="203"/>
    </w:p>
    <w:p w14:paraId="26E17EA3" w14:textId="77777777" w:rsidR="00740072" w:rsidRPr="00147366" w:rsidRDefault="00740072" w:rsidP="00740072">
      <w:pPr>
        <w:pStyle w:val="Abstandshalte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740072" w:rsidRPr="00897659" w14:paraId="36A3C2BD" w14:textId="77777777" w:rsidTr="00740072">
        <w:trPr>
          <w:trHeight w:val="21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3C3F1A2" w14:textId="1561DC73" w:rsidR="00740072" w:rsidRPr="009F08DB" w:rsidRDefault="007B14D9">
            <w:pPr>
              <w:pStyle w:val="Textkrper"/>
              <w:spacing w:after="0"/>
              <w:rPr>
                <w:b/>
                <w:lang w:val="de-DE"/>
              </w:rPr>
            </w:pPr>
            <w:r w:rsidRPr="009F08DB">
              <w:rPr>
                <w:b/>
                <w:lang w:val="de-DE"/>
              </w:rPr>
              <w:t>Testziel</w:t>
            </w:r>
          </w:p>
        </w:tc>
        <w:tc>
          <w:tcPr>
            <w:tcW w:w="7257" w:type="dxa"/>
            <w:tcBorders>
              <w:top w:val="single" w:sz="4" w:space="0" w:color="D9D9D9" w:themeColor="background1" w:themeShade="D9"/>
              <w:left w:val="nil"/>
              <w:bottom w:val="single" w:sz="4" w:space="0" w:color="D9D9D9" w:themeColor="background1" w:themeShade="D9"/>
              <w:right w:val="nil"/>
            </w:tcBorders>
          </w:tcPr>
          <w:p w14:paraId="7F199316" w14:textId="36936118" w:rsidR="00740072" w:rsidRPr="009F08DB" w:rsidRDefault="001B3483" w:rsidP="00BC091F">
            <w:pPr>
              <w:pStyle w:val="BulletTabtext"/>
              <w:numPr>
                <w:ilvl w:val="0"/>
                <w:numId w:val="12"/>
              </w:numPr>
              <w:rPr>
                <w:lang w:val="de-DE"/>
              </w:rPr>
            </w:pPr>
            <w:r w:rsidRPr="009F08DB">
              <w:rPr>
                <w:lang w:val="de-DE"/>
              </w:rPr>
              <w:t>Test, ob die richtige Störmeldung im Bedienfeld erscheint</w:t>
            </w:r>
          </w:p>
          <w:p w14:paraId="132CBEE3" w14:textId="77777777" w:rsidR="00740072" w:rsidRPr="009F08DB" w:rsidRDefault="00740072">
            <w:pPr>
              <w:pStyle w:val="Abstandshalter"/>
              <w:rPr>
                <w:lang w:val="de-DE"/>
              </w:rPr>
            </w:pPr>
          </w:p>
        </w:tc>
      </w:tr>
      <w:tr w:rsidR="00740072" w:rsidRPr="00897659" w14:paraId="007B464A" w14:textId="77777777" w:rsidTr="00740072">
        <w:trPr>
          <w:trHeight w:val="170"/>
        </w:trPr>
        <w:tc>
          <w:tcPr>
            <w:tcW w:w="2154" w:type="dxa"/>
            <w:tcBorders>
              <w:top w:val="single" w:sz="4" w:space="0" w:color="D9D9D9" w:themeColor="background1" w:themeShade="D9"/>
              <w:left w:val="nil"/>
              <w:bottom w:val="single" w:sz="4" w:space="0" w:color="D9D9D9" w:themeColor="background1" w:themeShade="D9"/>
              <w:right w:val="nil"/>
            </w:tcBorders>
          </w:tcPr>
          <w:p w14:paraId="43728FF2" w14:textId="77777777" w:rsidR="00740072" w:rsidRPr="009F08DB" w:rsidRDefault="00740072">
            <w:pPr>
              <w:pStyle w:val="Textkrper"/>
              <w:spacing w:before="0" w:after="0"/>
              <w:rPr>
                <w:sz w:val="8"/>
                <w:szCs w:val="8"/>
                <w:lang w:val="de-DE"/>
              </w:rPr>
            </w:pPr>
          </w:p>
        </w:tc>
        <w:tc>
          <w:tcPr>
            <w:tcW w:w="7257" w:type="dxa"/>
            <w:tcBorders>
              <w:top w:val="single" w:sz="4" w:space="0" w:color="D9D9D9" w:themeColor="background1" w:themeShade="D9"/>
              <w:left w:val="nil"/>
              <w:bottom w:val="single" w:sz="4" w:space="0" w:color="D9D9D9" w:themeColor="background1" w:themeShade="D9"/>
              <w:right w:val="nil"/>
            </w:tcBorders>
          </w:tcPr>
          <w:p w14:paraId="1D09151A" w14:textId="77777777" w:rsidR="00740072" w:rsidRPr="009F08DB" w:rsidRDefault="00740072">
            <w:pPr>
              <w:pStyle w:val="Textkrper"/>
              <w:spacing w:before="0" w:after="0"/>
              <w:rPr>
                <w:sz w:val="8"/>
                <w:szCs w:val="8"/>
                <w:lang w:val="de-DE"/>
              </w:rPr>
            </w:pPr>
          </w:p>
        </w:tc>
      </w:tr>
      <w:tr w:rsidR="00740072" w:rsidRPr="009F08DB" w14:paraId="0B897A2C" w14:textId="77777777" w:rsidTr="00740072">
        <w:trPr>
          <w:trHeight w:val="4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4442F12" w14:textId="712438A6" w:rsidR="00740072" w:rsidRPr="009F08DB" w:rsidRDefault="007B14D9">
            <w:pPr>
              <w:pStyle w:val="Textkrper"/>
              <w:spacing w:after="0"/>
              <w:rPr>
                <w:b/>
                <w:lang w:val="de-DE"/>
              </w:rPr>
            </w:pPr>
            <w:r w:rsidRPr="009F08DB">
              <w:rPr>
                <w:b/>
                <w:lang w:val="de-DE"/>
              </w:rPr>
              <w:t>Testdurchführung</w:t>
            </w:r>
          </w:p>
        </w:tc>
        <w:tc>
          <w:tcPr>
            <w:tcW w:w="7257" w:type="dxa"/>
            <w:tcBorders>
              <w:top w:val="single" w:sz="4" w:space="0" w:color="D9D9D9" w:themeColor="background1" w:themeShade="D9"/>
              <w:left w:val="nil"/>
              <w:bottom w:val="single" w:sz="4" w:space="0" w:color="D9D9D9" w:themeColor="background1" w:themeShade="D9"/>
              <w:right w:val="nil"/>
            </w:tcBorders>
          </w:tcPr>
          <w:p w14:paraId="16CE8322" w14:textId="77777777" w:rsidR="00740072" w:rsidRPr="009F08DB" w:rsidRDefault="00740072">
            <w:pPr>
              <w:pStyle w:val="Textkrper"/>
              <w:spacing w:after="0"/>
              <w:rPr>
                <w:lang w:val="de-DE"/>
              </w:rPr>
            </w:pPr>
          </w:p>
        </w:tc>
      </w:tr>
      <w:tr w:rsidR="00740072" w:rsidRPr="009F08DB" w14:paraId="0777592F" w14:textId="77777777" w:rsidTr="00740072">
        <w:trPr>
          <w:trHeight w:val="413"/>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4209867" w14:textId="611CC266" w:rsidR="00740072" w:rsidRPr="009F08DB" w:rsidRDefault="00D86CAA">
            <w:pPr>
              <w:pStyle w:val="Textkrper"/>
              <w:spacing w:after="0"/>
              <w:rPr>
                <w:lang w:val="de-DE"/>
              </w:rPr>
            </w:pPr>
            <w:r w:rsidRPr="009F08DB">
              <w:rPr>
                <w:lang w:val="de-DE"/>
              </w:rPr>
              <w:t>Testvoraussetzungen</w:t>
            </w:r>
          </w:p>
        </w:tc>
        <w:tc>
          <w:tcPr>
            <w:tcW w:w="7257" w:type="dxa"/>
            <w:tcBorders>
              <w:top w:val="single" w:sz="4" w:space="0" w:color="D9D9D9" w:themeColor="background1" w:themeShade="D9"/>
              <w:left w:val="nil"/>
              <w:bottom w:val="single" w:sz="4" w:space="0" w:color="D9D9D9" w:themeColor="background1" w:themeShade="D9"/>
              <w:right w:val="nil"/>
            </w:tcBorders>
          </w:tcPr>
          <w:p w14:paraId="61838244" w14:textId="038DA824" w:rsidR="00740072" w:rsidRPr="009F08DB" w:rsidRDefault="002B59B6" w:rsidP="00BC091F">
            <w:pPr>
              <w:pStyle w:val="BulletTabtext"/>
              <w:numPr>
                <w:ilvl w:val="0"/>
                <w:numId w:val="12"/>
              </w:numPr>
              <w:rPr>
                <w:lang w:val="de-DE"/>
              </w:rPr>
            </w:pPr>
            <w:r w:rsidRPr="009F08DB">
              <w:rPr>
                <w:lang w:val="de-DE"/>
              </w:rPr>
              <w:t>Maschine ist im Automatikbetrieb bereit</w:t>
            </w:r>
          </w:p>
          <w:p w14:paraId="0D2960E8" w14:textId="77777777" w:rsidR="00740072" w:rsidRPr="009F08DB" w:rsidRDefault="00740072">
            <w:pPr>
              <w:pStyle w:val="Abstandshalter"/>
              <w:rPr>
                <w:lang w:val="de-DE"/>
              </w:rPr>
            </w:pPr>
          </w:p>
        </w:tc>
      </w:tr>
      <w:tr w:rsidR="00740072" w:rsidRPr="009F08DB" w14:paraId="32BDA2D4"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8A51CB2" w14:textId="3E85944B" w:rsidR="00740072" w:rsidRPr="009F08DB" w:rsidRDefault="00D86CAA">
            <w:pPr>
              <w:pStyle w:val="Textkrper"/>
              <w:spacing w:after="0"/>
              <w:rPr>
                <w:lang w:val="de-DE"/>
              </w:rPr>
            </w:pPr>
            <w:r w:rsidRPr="009F08DB">
              <w:rPr>
                <w:lang w:val="de-DE"/>
              </w:rPr>
              <w:t>Erforderliche Tätigkeit</w:t>
            </w:r>
          </w:p>
        </w:tc>
        <w:tc>
          <w:tcPr>
            <w:tcW w:w="7257" w:type="dxa"/>
            <w:tcBorders>
              <w:top w:val="single" w:sz="4" w:space="0" w:color="D9D9D9" w:themeColor="background1" w:themeShade="D9"/>
              <w:left w:val="nil"/>
              <w:bottom w:val="single" w:sz="4" w:space="0" w:color="D9D9D9" w:themeColor="background1" w:themeShade="D9"/>
              <w:right w:val="nil"/>
            </w:tcBorders>
          </w:tcPr>
          <w:p w14:paraId="414A8A1E" w14:textId="7226D086" w:rsidR="00740072" w:rsidRPr="009F08DB" w:rsidRDefault="00D267A9" w:rsidP="00BC091F">
            <w:pPr>
              <w:pStyle w:val="BulletTabtext"/>
              <w:numPr>
                <w:ilvl w:val="0"/>
                <w:numId w:val="12"/>
              </w:numPr>
              <w:rPr>
                <w:lang w:val="de-DE"/>
              </w:rPr>
            </w:pPr>
            <w:r w:rsidRPr="009F08DB">
              <w:rPr>
                <w:lang w:val="de-DE"/>
              </w:rPr>
              <w:t>Eingang „</w:t>
            </w:r>
            <w:r w:rsidR="00740072" w:rsidRPr="009F08DB">
              <w:rPr>
                <w:lang w:val="de-DE"/>
              </w:rPr>
              <w:t xml:space="preserve">=CAR1.W154-M90” </w:t>
            </w:r>
            <w:r w:rsidR="00EE5BCA" w:rsidRPr="009F08DB">
              <w:rPr>
                <w:lang w:val="de-DE"/>
              </w:rPr>
              <w:t>Anschlusspunkt „</w:t>
            </w:r>
            <w:r w:rsidR="00740072" w:rsidRPr="009F08DB">
              <w:rPr>
                <w:lang w:val="de-DE"/>
              </w:rPr>
              <w:t>6” a</w:t>
            </w:r>
            <w:r w:rsidR="00EE5BCA" w:rsidRPr="009F08DB">
              <w:rPr>
                <w:lang w:val="de-DE"/>
              </w:rPr>
              <w:t>n</w:t>
            </w:r>
            <w:r w:rsidR="00740072" w:rsidRPr="009F08DB">
              <w:rPr>
                <w:lang w:val="de-DE"/>
              </w:rPr>
              <w:t xml:space="preserve"> </w:t>
            </w:r>
            <w:r w:rsidR="00EE5BCA" w:rsidRPr="009F08DB">
              <w:rPr>
                <w:lang w:val="de-DE"/>
              </w:rPr>
              <w:t>Klemme</w:t>
            </w:r>
            <w:r w:rsidR="00740072" w:rsidRPr="009F08DB">
              <w:rPr>
                <w:lang w:val="de-DE"/>
              </w:rPr>
              <w:t xml:space="preserve"> </w:t>
            </w:r>
            <w:r w:rsidR="00EE5BCA" w:rsidRPr="009F08DB">
              <w:rPr>
                <w:lang w:val="de-DE"/>
              </w:rPr>
              <w:t>„</w:t>
            </w:r>
            <w:r w:rsidR="00740072" w:rsidRPr="009F08DB">
              <w:rPr>
                <w:lang w:val="de-DE"/>
              </w:rPr>
              <w:t>=CAR1.W154-KI00”</w:t>
            </w:r>
            <w:r w:rsidR="00EE5BCA" w:rsidRPr="009F08DB">
              <w:rPr>
                <w:lang w:val="de-DE"/>
              </w:rPr>
              <w:t xml:space="preserve"> ausstecken</w:t>
            </w:r>
          </w:p>
          <w:p w14:paraId="63A1763D" w14:textId="48B88FB3" w:rsidR="00740072" w:rsidRPr="009F08DB" w:rsidRDefault="002B59B6" w:rsidP="00BC091F">
            <w:pPr>
              <w:pStyle w:val="BulletTabtext"/>
              <w:numPr>
                <w:ilvl w:val="0"/>
                <w:numId w:val="12"/>
              </w:numPr>
              <w:rPr>
                <w:lang w:val="de-DE"/>
              </w:rPr>
            </w:pPr>
            <w:r w:rsidRPr="009F08DB">
              <w:rPr>
                <w:lang w:val="de-DE"/>
              </w:rPr>
              <w:t>Taster „Start“ drücken</w:t>
            </w:r>
          </w:p>
          <w:p w14:paraId="4441FE17" w14:textId="77777777" w:rsidR="00740072" w:rsidRPr="009F08DB" w:rsidRDefault="00740072">
            <w:pPr>
              <w:pStyle w:val="Abstandshalter"/>
              <w:rPr>
                <w:lang w:val="de-DE"/>
              </w:rPr>
            </w:pPr>
          </w:p>
        </w:tc>
      </w:tr>
      <w:tr w:rsidR="00740072" w:rsidRPr="00897659" w14:paraId="2F17916B"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01C7D20" w14:textId="4B8D5CD3" w:rsidR="00740072" w:rsidRPr="009F08DB" w:rsidRDefault="00D86CAA">
            <w:pPr>
              <w:pStyle w:val="Textkrper"/>
              <w:spacing w:after="0"/>
              <w:rPr>
                <w:lang w:val="de-DE"/>
              </w:rPr>
            </w:pPr>
            <w:r w:rsidRPr="009F08DB">
              <w:rPr>
                <w:lang w:val="de-DE"/>
              </w:rPr>
              <w:t>Folge</w:t>
            </w:r>
          </w:p>
        </w:tc>
        <w:tc>
          <w:tcPr>
            <w:tcW w:w="7257" w:type="dxa"/>
            <w:tcBorders>
              <w:top w:val="single" w:sz="4" w:space="0" w:color="D9D9D9" w:themeColor="background1" w:themeShade="D9"/>
              <w:left w:val="nil"/>
              <w:bottom w:val="single" w:sz="4" w:space="0" w:color="D9D9D9" w:themeColor="background1" w:themeShade="D9"/>
              <w:right w:val="nil"/>
            </w:tcBorders>
          </w:tcPr>
          <w:p w14:paraId="4FF913DC" w14:textId="1CD76658" w:rsidR="00740072" w:rsidRPr="009F08DB" w:rsidRDefault="00160B0F" w:rsidP="00BC091F">
            <w:pPr>
              <w:pStyle w:val="BulletTabtext"/>
              <w:numPr>
                <w:ilvl w:val="0"/>
                <w:numId w:val="12"/>
              </w:numPr>
              <w:rPr>
                <w:lang w:val="de-DE"/>
              </w:rPr>
            </w:pPr>
            <w:r w:rsidRPr="009F08DB">
              <w:rPr>
                <w:lang w:val="de-DE"/>
              </w:rPr>
              <w:t>Maschine stoppt</w:t>
            </w:r>
          </w:p>
          <w:p w14:paraId="217BB398" w14:textId="74C7D3D1" w:rsidR="00740072" w:rsidRPr="009F08DB" w:rsidRDefault="001B3483" w:rsidP="00BC091F">
            <w:pPr>
              <w:pStyle w:val="BulletTabtext"/>
              <w:numPr>
                <w:ilvl w:val="0"/>
                <w:numId w:val="12"/>
              </w:numPr>
              <w:rPr>
                <w:lang w:val="de-DE"/>
              </w:rPr>
            </w:pPr>
            <w:r w:rsidRPr="009F08DB">
              <w:rPr>
                <w:lang w:val="de-DE"/>
              </w:rPr>
              <w:t>Störmeldung erscheint im Bedienfeld</w:t>
            </w:r>
          </w:p>
          <w:p w14:paraId="21A58B70" w14:textId="34225464"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p w14:paraId="66E30A86" w14:textId="77777777" w:rsidR="00740072" w:rsidRPr="009F08DB" w:rsidRDefault="00740072">
            <w:pPr>
              <w:pStyle w:val="Abstandshalter"/>
              <w:rPr>
                <w:lang w:val="de-DE"/>
              </w:rPr>
            </w:pPr>
          </w:p>
        </w:tc>
      </w:tr>
      <w:tr w:rsidR="00740072" w:rsidRPr="009F08DB" w14:paraId="2860E6B6" w14:textId="77777777" w:rsidTr="00740072">
        <w:trPr>
          <w:trHeight w:val="4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6328E70" w14:textId="6B331602" w:rsidR="00740072" w:rsidRPr="009F08DB" w:rsidRDefault="00D86CAA">
            <w:pPr>
              <w:pStyle w:val="Textkrper"/>
              <w:spacing w:after="0"/>
              <w:rPr>
                <w:lang w:val="de-DE"/>
              </w:rPr>
            </w:pPr>
            <w:r w:rsidRPr="009F08DB">
              <w:rPr>
                <w:lang w:val="de-DE"/>
              </w:rPr>
              <w:t>Kommentare</w:t>
            </w:r>
          </w:p>
        </w:tc>
        <w:tc>
          <w:tcPr>
            <w:tcW w:w="7257" w:type="dxa"/>
            <w:tcBorders>
              <w:top w:val="single" w:sz="4" w:space="0" w:color="D9D9D9" w:themeColor="background1" w:themeShade="D9"/>
              <w:left w:val="nil"/>
              <w:bottom w:val="single" w:sz="4" w:space="0" w:color="D9D9D9" w:themeColor="background1" w:themeShade="D9"/>
              <w:right w:val="nil"/>
            </w:tcBorders>
          </w:tcPr>
          <w:p w14:paraId="4C8F2CFD" w14:textId="1FAFE283" w:rsidR="00740072" w:rsidRPr="009F08DB" w:rsidRDefault="009B71DA" w:rsidP="00BC091F">
            <w:pPr>
              <w:pStyle w:val="BulletTabtext"/>
              <w:numPr>
                <w:ilvl w:val="0"/>
                <w:numId w:val="12"/>
              </w:numPr>
              <w:rPr>
                <w:lang w:val="de-DE"/>
              </w:rPr>
            </w:pPr>
            <w:r w:rsidRPr="009F08DB">
              <w:rPr>
                <w:lang w:val="de-DE"/>
              </w:rPr>
              <w:t>Keine</w:t>
            </w:r>
          </w:p>
          <w:p w14:paraId="2BBDB8A2" w14:textId="77777777" w:rsidR="00740072" w:rsidRPr="009F08DB" w:rsidRDefault="00740072">
            <w:pPr>
              <w:pStyle w:val="Abstandshalter"/>
              <w:rPr>
                <w:lang w:val="de-DE"/>
              </w:rPr>
            </w:pPr>
          </w:p>
        </w:tc>
      </w:tr>
      <w:tr w:rsidR="00740072" w:rsidRPr="009F08DB" w14:paraId="0F337353"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87F8F03" w14:textId="11363C1E" w:rsidR="00740072" w:rsidRPr="009F08DB" w:rsidRDefault="00D86CAA">
            <w:pPr>
              <w:pStyle w:val="Textkrper"/>
              <w:spacing w:after="0"/>
              <w:rPr>
                <w:lang w:val="de-DE"/>
              </w:rPr>
            </w:pPr>
            <w:r w:rsidRPr="009F08DB">
              <w:rPr>
                <w:lang w:val="de-DE"/>
              </w:rPr>
              <w:t>Quittierung</w:t>
            </w:r>
          </w:p>
        </w:tc>
        <w:tc>
          <w:tcPr>
            <w:tcW w:w="7257" w:type="dxa"/>
            <w:tcBorders>
              <w:top w:val="single" w:sz="4" w:space="0" w:color="D9D9D9" w:themeColor="background1" w:themeShade="D9"/>
              <w:left w:val="nil"/>
              <w:bottom w:val="single" w:sz="4" w:space="0" w:color="D9D9D9" w:themeColor="background1" w:themeShade="D9"/>
              <w:right w:val="nil"/>
            </w:tcBorders>
          </w:tcPr>
          <w:p w14:paraId="409E3716" w14:textId="1DEF3AE8" w:rsidR="00740072" w:rsidRPr="009F08DB" w:rsidRDefault="00EE5BCA" w:rsidP="00BC091F">
            <w:pPr>
              <w:pStyle w:val="BulletTabtext"/>
              <w:numPr>
                <w:ilvl w:val="0"/>
                <w:numId w:val="12"/>
              </w:numPr>
              <w:rPr>
                <w:lang w:val="de-DE"/>
              </w:rPr>
            </w:pPr>
            <w:r w:rsidRPr="009F08DB">
              <w:rPr>
                <w:lang w:val="de-DE"/>
              </w:rPr>
              <w:t>Eingang „=CAR1.W154-M90” Anschlusspunkt „6” an Klemme „=CAR1.W154-KI00” wieder einstecken</w:t>
            </w:r>
          </w:p>
          <w:p w14:paraId="10B42E65" w14:textId="694EDC63" w:rsidR="00740072" w:rsidRPr="009F08DB" w:rsidRDefault="001B3483" w:rsidP="00BC091F">
            <w:pPr>
              <w:pStyle w:val="BulletTabtext"/>
              <w:numPr>
                <w:ilvl w:val="0"/>
                <w:numId w:val="12"/>
              </w:numPr>
              <w:rPr>
                <w:lang w:val="de-DE"/>
              </w:rPr>
            </w:pPr>
            <w:r w:rsidRPr="009F08DB">
              <w:rPr>
                <w:lang w:val="de-DE"/>
              </w:rPr>
              <w:t>Taster „Reset“ drücken</w:t>
            </w:r>
          </w:p>
          <w:p w14:paraId="6B64A5A4" w14:textId="77777777" w:rsidR="00740072" w:rsidRPr="009F08DB" w:rsidRDefault="00740072">
            <w:pPr>
              <w:pStyle w:val="Abstandshalter"/>
              <w:rPr>
                <w:lang w:val="de-DE"/>
              </w:rPr>
            </w:pPr>
          </w:p>
        </w:tc>
      </w:tr>
    </w:tbl>
    <w:p w14:paraId="43DBFC9C" w14:textId="77777777" w:rsidR="00740072" w:rsidRPr="009F08DB" w:rsidRDefault="00740072" w:rsidP="00740072">
      <w:pPr>
        <w:pStyle w:val="Textkrper"/>
        <w:rPr>
          <w:lang w:val="de-DE"/>
        </w:rPr>
      </w:pPr>
    </w:p>
    <w:p w14:paraId="0ADA79FE" w14:textId="77777777" w:rsidR="00AE08F8" w:rsidRPr="009F08DB" w:rsidRDefault="00AE08F8" w:rsidP="00AE08F8">
      <w:pPr>
        <w:rPr>
          <w:rFonts w:ascii="Arial" w:hAnsi="Arial"/>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740072" w:rsidRPr="009F08DB" w14:paraId="727756F5" w14:textId="77777777" w:rsidTr="00740072">
        <w:trPr>
          <w:trHeight w:val="6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00BC6FD" w14:textId="230C04AF" w:rsidR="00740072" w:rsidRPr="009F08DB" w:rsidRDefault="009B71DA">
            <w:pPr>
              <w:pStyle w:val="Textkrper"/>
              <w:spacing w:after="0"/>
              <w:rPr>
                <w:b/>
                <w:lang w:val="de-DE"/>
              </w:rPr>
            </w:pPr>
            <w:r w:rsidRPr="009F08DB">
              <w:rPr>
                <w:b/>
                <w:lang w:val="de-DE"/>
              </w:rPr>
              <w:t>Testergebnis</w:t>
            </w:r>
          </w:p>
        </w:tc>
        <w:tc>
          <w:tcPr>
            <w:tcW w:w="5839"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tcPr>
          <w:p w14:paraId="2EDD82EC" w14:textId="77777777" w:rsidR="00740072" w:rsidRPr="009F08DB" w:rsidRDefault="00740072">
            <w:pPr>
              <w:pStyle w:val="Textkrper"/>
              <w:tabs>
                <w:tab w:val="left" w:pos="284"/>
              </w:tabs>
              <w:spacing w:after="0"/>
              <w:rPr>
                <w:lang w:val="de-DE"/>
              </w:rPr>
            </w:pPr>
          </w:p>
        </w:tc>
        <w:tc>
          <w:tcPr>
            <w:tcW w:w="1417"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2F45541" w14:textId="656DED09" w:rsidR="00740072" w:rsidRPr="009F08DB" w:rsidRDefault="009B71DA">
            <w:pPr>
              <w:pStyle w:val="Textkrper"/>
              <w:tabs>
                <w:tab w:val="left" w:pos="284"/>
              </w:tabs>
              <w:spacing w:after="0"/>
              <w:jc w:val="center"/>
              <w:rPr>
                <w:b/>
                <w:lang w:val="de-DE"/>
              </w:rPr>
            </w:pPr>
            <w:r w:rsidRPr="009F08DB">
              <w:rPr>
                <w:b/>
                <w:lang w:val="de-DE"/>
              </w:rPr>
              <w:t>ja/nein</w:t>
            </w:r>
          </w:p>
        </w:tc>
      </w:tr>
      <w:tr w:rsidR="00740072" w:rsidRPr="009F08DB" w14:paraId="796D3FE4" w14:textId="77777777" w:rsidTr="00740072">
        <w:trPr>
          <w:trHeight w:val="697"/>
        </w:trPr>
        <w:tc>
          <w:tcPr>
            <w:tcW w:w="2154" w:type="dxa"/>
            <w:tcBorders>
              <w:top w:val="single" w:sz="4" w:space="0" w:color="D9D9D9" w:themeColor="background1" w:themeShade="D9"/>
              <w:left w:val="nil"/>
              <w:bottom w:val="nil"/>
              <w:right w:val="nil"/>
            </w:tcBorders>
            <w:shd w:val="clear" w:color="auto" w:fill="F2F2F2" w:themeFill="background1" w:themeFillShade="F2"/>
            <w:hideMark/>
          </w:tcPr>
          <w:p w14:paraId="674FE59F" w14:textId="0A692B48" w:rsidR="00740072" w:rsidRPr="009F08DB" w:rsidRDefault="009B71DA">
            <w:pPr>
              <w:pStyle w:val="Textkrper"/>
              <w:spacing w:after="0"/>
              <w:rPr>
                <w:lang w:val="de-DE"/>
              </w:rPr>
            </w:pPr>
            <w:r w:rsidRPr="009F08DB">
              <w:rPr>
                <w:lang w:val="de-DE"/>
              </w:rPr>
              <w:t>Akzeptanzkriterien</w:t>
            </w:r>
          </w:p>
        </w:tc>
        <w:tc>
          <w:tcPr>
            <w:tcW w:w="5839" w:type="dxa"/>
            <w:tcBorders>
              <w:top w:val="single" w:sz="4" w:space="0" w:color="D9D9D9" w:themeColor="background1" w:themeShade="D9"/>
              <w:left w:val="nil"/>
              <w:bottom w:val="nil"/>
              <w:right w:val="nil"/>
            </w:tcBorders>
            <w:hideMark/>
          </w:tcPr>
          <w:p w14:paraId="7F28F5D3" w14:textId="4A4579E5" w:rsidR="00740072" w:rsidRPr="009F08DB" w:rsidRDefault="00160B0F" w:rsidP="00BC091F">
            <w:pPr>
              <w:pStyle w:val="BulletTabtext"/>
              <w:numPr>
                <w:ilvl w:val="0"/>
                <w:numId w:val="12"/>
              </w:numPr>
              <w:rPr>
                <w:lang w:val="de-DE"/>
              </w:rPr>
            </w:pPr>
            <w:r w:rsidRPr="009F08DB">
              <w:rPr>
                <w:lang w:val="de-DE"/>
              </w:rPr>
              <w:t>Maschine stoppt</w:t>
            </w:r>
          </w:p>
        </w:tc>
        <w:tc>
          <w:tcPr>
            <w:tcW w:w="1417" w:type="dxa"/>
            <w:tcBorders>
              <w:top w:val="single" w:sz="4" w:space="0" w:color="D9D9D9" w:themeColor="background1" w:themeShade="D9"/>
              <w:left w:val="nil"/>
              <w:bottom w:val="nil"/>
              <w:right w:val="nil"/>
            </w:tcBorders>
            <w:hideMark/>
          </w:tcPr>
          <w:p w14:paraId="616BA386" w14:textId="6760D098"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43648" behindDoc="0" locked="0" layoutInCell="1" allowOverlap="1" wp14:anchorId="5EF4D6C7" wp14:editId="3F84DEB6">
                      <wp:simplePos x="0" y="0"/>
                      <wp:positionH relativeFrom="column">
                        <wp:posOffset>-36195</wp:posOffset>
                      </wp:positionH>
                      <wp:positionV relativeFrom="line">
                        <wp:posOffset>36195</wp:posOffset>
                      </wp:positionV>
                      <wp:extent cx="821055" cy="320675"/>
                      <wp:effectExtent l="0" t="0" r="17145" b="22225"/>
                      <wp:wrapNone/>
                      <wp:docPr id="293275723" name="Rechteck: abgerundete Ecken 293275723"/>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570BC"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4D6C7" id="Rechteck: abgerundete Ecken 293275723" o:spid="_x0000_s2964" style="position:absolute;left:0;text-align:left;margin-left:-2.85pt;margin-top:2.85pt;width:64.65pt;height:25.25pt;z-index:258843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rfyVA&#10;vwIAAMgFAAAOAAAAAAAAAAAAAAAAAC4CAABkcnMvZTJvRG9jLnhtbFBLAQItABQABgAIAAAAIQA1&#10;k1522gAAAAcBAAAPAAAAAAAAAAAAAAAAABkFAABkcnMvZG93bnJldi54bWxQSwUGAAAAAAQABADz&#10;AAAAIAYAAAAA&#10;" filled="f" strokecolor="black [3213]" strokeweight=".5pt">
                      <v:textbox>
                        <w:txbxContent>
                          <w:p w14:paraId="362570BC" w14:textId="77777777" w:rsidR="00BD5E17" w:rsidRDefault="00BD5E17" w:rsidP="00740072">
                            <w:pPr>
                              <w:jc w:val="center"/>
                            </w:pPr>
                            <w:r>
                              <w:t>x</w:t>
                            </w:r>
                          </w:p>
                        </w:txbxContent>
                      </v:textbox>
                      <w10:wrap anchory="line"/>
                    </v:roundrect>
                  </w:pict>
                </mc:Fallback>
              </mc:AlternateContent>
            </w:r>
          </w:p>
        </w:tc>
      </w:tr>
      <w:tr w:rsidR="00740072" w:rsidRPr="009F08DB" w14:paraId="116048E5" w14:textId="77777777" w:rsidTr="00740072">
        <w:trPr>
          <w:trHeight w:val="697"/>
        </w:trPr>
        <w:tc>
          <w:tcPr>
            <w:tcW w:w="2154" w:type="dxa"/>
            <w:tcBorders>
              <w:top w:val="nil"/>
              <w:left w:val="nil"/>
              <w:bottom w:val="nil"/>
              <w:right w:val="nil"/>
            </w:tcBorders>
            <w:shd w:val="clear" w:color="auto" w:fill="F2F2F2" w:themeFill="background1" w:themeFillShade="F2"/>
          </w:tcPr>
          <w:p w14:paraId="6F390377"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7946CCF6" w14:textId="3E6F56B2" w:rsidR="00740072" w:rsidRPr="009F08DB" w:rsidRDefault="001B3483" w:rsidP="00BC091F">
            <w:pPr>
              <w:pStyle w:val="BulletTabtext"/>
              <w:numPr>
                <w:ilvl w:val="0"/>
                <w:numId w:val="12"/>
              </w:numPr>
              <w:rPr>
                <w:lang w:val="de-DE"/>
              </w:rPr>
            </w:pPr>
            <w:r w:rsidRPr="009F08DB">
              <w:rPr>
                <w:lang w:val="de-DE"/>
              </w:rPr>
              <w:t>Störmeldung erscheint im Bedienfeld</w:t>
            </w:r>
          </w:p>
        </w:tc>
        <w:tc>
          <w:tcPr>
            <w:tcW w:w="1417" w:type="dxa"/>
            <w:tcBorders>
              <w:top w:val="nil"/>
              <w:left w:val="nil"/>
              <w:bottom w:val="nil"/>
              <w:right w:val="nil"/>
            </w:tcBorders>
            <w:hideMark/>
          </w:tcPr>
          <w:p w14:paraId="2C31E664" w14:textId="6E36BE66"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46720" behindDoc="0" locked="0" layoutInCell="1" allowOverlap="1" wp14:anchorId="71E088B3" wp14:editId="5C48C191">
                      <wp:simplePos x="0" y="0"/>
                      <wp:positionH relativeFrom="column">
                        <wp:posOffset>-36195</wp:posOffset>
                      </wp:positionH>
                      <wp:positionV relativeFrom="line">
                        <wp:posOffset>36195</wp:posOffset>
                      </wp:positionV>
                      <wp:extent cx="821055" cy="320675"/>
                      <wp:effectExtent l="0" t="0" r="17145" b="22225"/>
                      <wp:wrapNone/>
                      <wp:docPr id="293275722" name="Rechteck: abgerundete Ecken 293275722"/>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62B4C9"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088B3" id="Rechteck: abgerundete Ecken 293275722" o:spid="_x0000_s2965" style="position:absolute;left:0;text-align:left;margin-left:-2.85pt;margin-top:2.85pt;width:64.65pt;height:25.25pt;z-index:258846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nOXGf&#10;vwIAAMgFAAAOAAAAAAAAAAAAAAAAAC4CAABkcnMvZTJvRG9jLnhtbFBLAQItABQABgAIAAAAIQA1&#10;k1522gAAAAcBAAAPAAAAAAAAAAAAAAAAABkFAABkcnMvZG93bnJldi54bWxQSwUGAAAAAAQABADz&#10;AAAAIAYAAAAA&#10;" filled="f" strokecolor="black [3213]" strokeweight=".5pt">
                      <v:textbox>
                        <w:txbxContent>
                          <w:p w14:paraId="5562B4C9" w14:textId="77777777" w:rsidR="00BD5E17" w:rsidRDefault="00BD5E17" w:rsidP="00740072">
                            <w:pPr>
                              <w:jc w:val="center"/>
                            </w:pPr>
                            <w:r>
                              <w:t>x</w:t>
                            </w:r>
                          </w:p>
                        </w:txbxContent>
                      </v:textbox>
                      <w10:wrap anchory="line"/>
                    </v:roundrect>
                  </w:pict>
                </mc:Fallback>
              </mc:AlternateContent>
            </w:r>
          </w:p>
        </w:tc>
      </w:tr>
      <w:tr w:rsidR="00740072" w:rsidRPr="00897659" w14:paraId="4E81287D" w14:textId="77777777" w:rsidTr="00740072">
        <w:trPr>
          <w:trHeight w:val="697"/>
        </w:trPr>
        <w:tc>
          <w:tcPr>
            <w:tcW w:w="2154" w:type="dxa"/>
            <w:tcBorders>
              <w:top w:val="nil"/>
              <w:left w:val="nil"/>
              <w:bottom w:val="nil"/>
              <w:right w:val="nil"/>
            </w:tcBorders>
            <w:shd w:val="clear" w:color="auto" w:fill="F2F2F2" w:themeFill="background1" w:themeFillShade="F2"/>
          </w:tcPr>
          <w:p w14:paraId="35D9465E"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6B6D616F" w14:textId="5495AF3F"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tc>
        <w:tc>
          <w:tcPr>
            <w:tcW w:w="1417" w:type="dxa"/>
            <w:tcBorders>
              <w:top w:val="nil"/>
              <w:left w:val="nil"/>
              <w:bottom w:val="nil"/>
              <w:right w:val="nil"/>
            </w:tcBorders>
            <w:hideMark/>
          </w:tcPr>
          <w:p w14:paraId="5E3FBEA2" w14:textId="26228987"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45696" behindDoc="0" locked="0" layoutInCell="1" allowOverlap="1" wp14:anchorId="4DE93742" wp14:editId="5414342D">
                      <wp:simplePos x="0" y="0"/>
                      <wp:positionH relativeFrom="column">
                        <wp:posOffset>-36195</wp:posOffset>
                      </wp:positionH>
                      <wp:positionV relativeFrom="line">
                        <wp:posOffset>36195</wp:posOffset>
                      </wp:positionV>
                      <wp:extent cx="821055" cy="320675"/>
                      <wp:effectExtent l="0" t="0" r="17145" b="22225"/>
                      <wp:wrapNone/>
                      <wp:docPr id="293275716" name="Rechteck: abgerundete Ecken 293275716"/>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E70B7"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E93742" id="Rechteck: abgerundete Ecken 293275716" o:spid="_x0000_s2966" style="position:absolute;left:0;text-align:left;margin-left:-2.85pt;margin-top:2.85pt;width:64.65pt;height:25.25pt;z-index:258845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WcWae+&#10;AgAAyAUAAA4AAAAAAAAAAAAAAAAALgIAAGRycy9lMm9Eb2MueG1sUEsBAi0AFAAGAAgAAAAhADWT&#10;XnbaAAAABwEAAA8AAAAAAAAAAAAAAAAAGAUAAGRycy9kb3ducmV2LnhtbFBLBQYAAAAABAAEAPMA&#10;AAAfBgAAAAA=&#10;" filled="f" strokecolor="black [3213]" strokeweight=".5pt">
                      <v:textbox>
                        <w:txbxContent>
                          <w:p w14:paraId="46BE70B7" w14:textId="77777777" w:rsidR="00BD5E17" w:rsidRDefault="00BD5E17" w:rsidP="00740072">
                            <w:pPr>
                              <w:jc w:val="center"/>
                            </w:pPr>
                            <w:r>
                              <w:t>x</w:t>
                            </w:r>
                          </w:p>
                        </w:txbxContent>
                      </v:textbox>
                      <w10:wrap anchory="line"/>
                    </v:roundrect>
                  </w:pict>
                </mc:Fallback>
              </mc:AlternateContent>
            </w:r>
          </w:p>
        </w:tc>
      </w:tr>
      <w:tr w:rsidR="00740072" w:rsidRPr="009F08DB" w14:paraId="43F7C9EC" w14:textId="77777777" w:rsidTr="00740072">
        <w:trPr>
          <w:trHeight w:val="17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4BFB22DE" w14:textId="61A4D3FB" w:rsidR="00740072" w:rsidRPr="009F08DB" w:rsidRDefault="00D86CAA">
            <w:pPr>
              <w:pStyle w:val="Textkrper"/>
              <w:spacing w:after="0"/>
              <w:rPr>
                <w:lang w:val="de-DE"/>
              </w:rPr>
            </w:pPr>
            <w:r w:rsidRPr="009F08DB">
              <w:rPr>
                <w:lang w:val="de-DE"/>
              </w:rPr>
              <w:t>Kommentare</w:t>
            </w:r>
          </w:p>
        </w:tc>
        <w:tc>
          <w:tcPr>
            <w:tcW w:w="7256" w:type="dxa"/>
            <w:gridSpan w:val="2"/>
            <w:tcBorders>
              <w:top w:val="single" w:sz="4" w:space="0" w:color="D9D9D9" w:themeColor="background1" w:themeShade="D9"/>
              <w:left w:val="nil"/>
              <w:bottom w:val="single" w:sz="4" w:space="0" w:color="D9D9D9" w:themeColor="background1" w:themeShade="D9"/>
              <w:right w:val="nil"/>
            </w:tcBorders>
            <w:hideMark/>
          </w:tcPr>
          <w:p w14:paraId="7C758838" w14:textId="7127FCE3"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44672" behindDoc="0" locked="0" layoutInCell="1" allowOverlap="1" wp14:anchorId="06F9BF1D" wp14:editId="60712F14">
                      <wp:simplePos x="0" y="0"/>
                      <wp:positionH relativeFrom="column">
                        <wp:posOffset>-5715</wp:posOffset>
                      </wp:positionH>
                      <wp:positionV relativeFrom="line">
                        <wp:posOffset>72390</wp:posOffset>
                      </wp:positionV>
                      <wp:extent cx="4500245" cy="942975"/>
                      <wp:effectExtent l="0" t="0" r="14605" b="28575"/>
                      <wp:wrapNone/>
                      <wp:docPr id="293275685" name="Rechteck: abgerundete Ecken 293275685"/>
                      <wp:cNvGraphicFramePr/>
                      <a:graphic xmlns:a="http://schemas.openxmlformats.org/drawingml/2006/main">
                        <a:graphicData uri="http://schemas.microsoft.com/office/word/2010/wordprocessingShape">
                          <wps:wsp>
                            <wps:cNvSpPr/>
                            <wps:spPr>
                              <a:xfrm>
                                <a:off x="0" y="0"/>
                                <a:ext cx="449961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F6F353"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F9BF1D" id="Rechteck: abgerundete Ecken 293275685" o:spid="_x0000_s2967" style="position:absolute;left:0;text-align:left;margin-left:-.45pt;margin-top:5.7pt;width:354.35pt;height:74.25pt;z-index:258844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" filled="f" strokecolor="black [3213]" strokeweight=".5pt">
                      <v:textbox>
                        <w:txbxContent>
                          <w:p w14:paraId="12F6F353" w14:textId="77777777" w:rsidR="00BD5E17" w:rsidRDefault="00BD5E17" w:rsidP="00740072">
                            <w:pPr>
                              <w:jc w:val="center"/>
                            </w:pPr>
                            <w:r>
                              <w:t>x</w:t>
                            </w:r>
                          </w:p>
                        </w:txbxContent>
                      </v:textbox>
                      <w10:wrap anchory="line"/>
                    </v:roundrect>
                  </w:pict>
                </mc:Fallback>
              </mc:AlternateContent>
            </w:r>
          </w:p>
        </w:tc>
      </w:tr>
    </w:tbl>
    <w:p w14:paraId="6ECA4B97" w14:textId="6EA08147" w:rsidR="005721B8" w:rsidRPr="009F08DB" w:rsidRDefault="005721B8" w:rsidP="005721B8">
      <w:pPr>
        <w:pStyle w:val="Textkrper"/>
        <w:rPr>
          <w:lang w:val="de-DE"/>
        </w:rPr>
      </w:pPr>
    </w:p>
    <w:p w14:paraId="1E8C6D37" w14:textId="64C21133" w:rsidR="00740072" w:rsidRPr="009F08DB" w:rsidRDefault="00740072" w:rsidP="005721B8">
      <w:pPr>
        <w:pStyle w:val="Textkrper"/>
        <w:rPr>
          <w:lang w:val="de-DE"/>
        </w:rPr>
      </w:pPr>
    </w:p>
    <w:p w14:paraId="041AC4D9" w14:textId="6B8720F0" w:rsidR="00740072" w:rsidRPr="009F08DB" w:rsidRDefault="00740072" w:rsidP="005721B8">
      <w:pPr>
        <w:pStyle w:val="Textkrper"/>
        <w:rPr>
          <w:lang w:val="de-DE"/>
        </w:rPr>
      </w:pPr>
    </w:p>
    <w:p w14:paraId="3A078542" w14:textId="165D77A8" w:rsidR="00740072" w:rsidRPr="009F08DB" w:rsidRDefault="00740072" w:rsidP="005721B8">
      <w:pPr>
        <w:pStyle w:val="Textkrper"/>
        <w:rPr>
          <w:lang w:val="de-DE"/>
        </w:rPr>
      </w:pPr>
    </w:p>
    <w:p w14:paraId="1AC42E9E" w14:textId="2F4D5F99" w:rsidR="00740072" w:rsidRPr="009F08DB" w:rsidRDefault="00740072" w:rsidP="005721B8">
      <w:pPr>
        <w:pStyle w:val="Textkrper"/>
        <w:rPr>
          <w:lang w:val="de-DE"/>
        </w:rPr>
      </w:pPr>
    </w:p>
    <w:p w14:paraId="31BD4A4A" w14:textId="5D638AE5" w:rsidR="00740072" w:rsidRPr="009F08DB" w:rsidRDefault="00740072" w:rsidP="005721B8">
      <w:pPr>
        <w:pStyle w:val="Textkrper"/>
        <w:rPr>
          <w:lang w:val="de-DE"/>
        </w:rPr>
      </w:pPr>
    </w:p>
    <w:p w14:paraId="4ED44F47" w14:textId="5B3CA4A5" w:rsidR="00740072" w:rsidRPr="009F08DB" w:rsidRDefault="00740072" w:rsidP="005721B8">
      <w:pPr>
        <w:pStyle w:val="Textkrper"/>
        <w:rPr>
          <w:lang w:val="de-DE"/>
        </w:rPr>
      </w:pPr>
    </w:p>
    <w:p w14:paraId="40853498" w14:textId="28287E72" w:rsidR="00740072" w:rsidRPr="009F08DB" w:rsidRDefault="00740072" w:rsidP="005721B8">
      <w:pPr>
        <w:pStyle w:val="Textkrper"/>
        <w:rPr>
          <w:lang w:val="de-DE"/>
        </w:rPr>
      </w:pPr>
    </w:p>
    <w:p w14:paraId="3487A91E" w14:textId="1A2E4D9A" w:rsidR="00740072" w:rsidRPr="009F08DB" w:rsidRDefault="00740072" w:rsidP="005721B8">
      <w:pPr>
        <w:pStyle w:val="Textkrper"/>
        <w:rPr>
          <w:lang w:val="de-DE"/>
        </w:rPr>
      </w:pPr>
    </w:p>
    <w:p w14:paraId="7D63DDCA" w14:textId="12734119" w:rsidR="00740072" w:rsidRDefault="00740072" w:rsidP="005721B8">
      <w:pPr>
        <w:pStyle w:val="Textkrper"/>
        <w:rPr>
          <w:lang w:val="de-DE"/>
        </w:rPr>
      </w:pPr>
    </w:p>
    <w:p w14:paraId="6A950F2E" w14:textId="6121A932" w:rsidR="00D87089" w:rsidRDefault="00D87089" w:rsidP="005721B8">
      <w:pPr>
        <w:pStyle w:val="Textkrper"/>
        <w:rPr>
          <w:lang w:val="de-DE"/>
        </w:rPr>
      </w:pPr>
    </w:p>
    <w:p w14:paraId="39DC62E9" w14:textId="77777777" w:rsidR="00D87089" w:rsidRPr="009F08DB" w:rsidRDefault="00D87089" w:rsidP="005721B8">
      <w:pPr>
        <w:pStyle w:val="Textkrper"/>
        <w:rPr>
          <w:lang w:val="de-DE"/>
        </w:rPr>
      </w:pPr>
    </w:p>
    <w:p w14:paraId="0A685305" w14:textId="4C0F76BA" w:rsidR="00740072" w:rsidRPr="009F08DB" w:rsidRDefault="00740072" w:rsidP="005721B8">
      <w:pPr>
        <w:pStyle w:val="Textkrper"/>
        <w:rPr>
          <w:lang w:val="de-DE"/>
        </w:rPr>
      </w:pPr>
    </w:p>
    <w:p w14:paraId="084A91F1" w14:textId="2E1FEB47" w:rsidR="00740072" w:rsidRPr="009F08DB" w:rsidRDefault="00740072" w:rsidP="005721B8">
      <w:pPr>
        <w:pStyle w:val="Textkrper"/>
        <w:rPr>
          <w:lang w:val="de-DE"/>
        </w:rPr>
      </w:pPr>
    </w:p>
    <w:p w14:paraId="1991D90A" w14:textId="723E5D88" w:rsidR="00740072" w:rsidRPr="009F08DB" w:rsidRDefault="00740072" w:rsidP="005721B8">
      <w:pPr>
        <w:pStyle w:val="Textkrper"/>
        <w:rPr>
          <w:lang w:val="de-DE"/>
        </w:rPr>
      </w:pPr>
    </w:p>
    <w:p w14:paraId="5D973180" w14:textId="77777777" w:rsidR="00740072" w:rsidRPr="009F08DB" w:rsidRDefault="00740072" w:rsidP="005721B8">
      <w:pPr>
        <w:pStyle w:val="Textkrper"/>
        <w:rPr>
          <w:lang w:val="de-DE"/>
        </w:rPr>
      </w:pPr>
    </w:p>
    <w:p w14:paraId="7F313665" w14:textId="73FEAAD2" w:rsidR="00740072" w:rsidRPr="009F08DB" w:rsidRDefault="00740072" w:rsidP="005721B8">
      <w:pPr>
        <w:pStyle w:val="Textkrper"/>
        <w:rPr>
          <w:lang w:val="de-DE"/>
        </w:rPr>
      </w:pPr>
    </w:p>
    <w:p w14:paraId="0BEC2597" w14:textId="5B777DD7" w:rsidR="00740072" w:rsidRPr="009F08DB" w:rsidRDefault="00740072" w:rsidP="005721B8">
      <w:pPr>
        <w:pStyle w:val="Textkrper"/>
        <w:rPr>
          <w:lang w:val="de-DE"/>
        </w:rPr>
      </w:pPr>
    </w:p>
    <w:p w14:paraId="05D86925" w14:textId="77777777" w:rsidR="00740072" w:rsidRPr="009F08DB" w:rsidRDefault="00740072" w:rsidP="00740072">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740072" w:rsidRPr="009F08DB" w14:paraId="6DC95664"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A466E1C" w14:textId="24D66E01" w:rsidR="00740072" w:rsidRPr="009F08DB" w:rsidRDefault="00C44383">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tcBorders>
              <w:top w:val="single" w:sz="4" w:space="0" w:color="D9D9D9" w:themeColor="background1" w:themeShade="D9"/>
              <w:left w:val="nil"/>
              <w:bottom w:val="single" w:sz="4" w:space="0" w:color="D9D9D9" w:themeColor="background1" w:themeShade="D9"/>
              <w:right w:val="nil"/>
            </w:tcBorders>
            <w:hideMark/>
          </w:tcPr>
          <w:p w14:paraId="5AFAFCD3" w14:textId="18764EE4" w:rsidR="00740072" w:rsidRPr="009F08DB" w:rsidRDefault="009B71DA">
            <w:pPr>
              <w:pStyle w:val="Textkrper"/>
              <w:tabs>
                <w:tab w:val="left" w:pos="284"/>
              </w:tabs>
              <w:spacing w:after="0"/>
              <w:rPr>
                <w:lang w:val="de-DE"/>
              </w:rPr>
            </w:pPr>
            <w:r w:rsidRPr="009F08DB">
              <w:rPr>
                <w:lang w:val="de-DE"/>
              </w:rPr>
              <w:t>ja/nein</w:t>
            </w:r>
          </w:p>
          <w:p w14:paraId="69C21DBD" w14:textId="25448261"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48768" behindDoc="0" locked="0" layoutInCell="1" allowOverlap="1" wp14:anchorId="311EE758" wp14:editId="6468D872">
                      <wp:simplePos x="0" y="0"/>
                      <wp:positionH relativeFrom="column">
                        <wp:posOffset>635</wp:posOffset>
                      </wp:positionH>
                      <wp:positionV relativeFrom="paragraph">
                        <wp:posOffset>36195</wp:posOffset>
                      </wp:positionV>
                      <wp:extent cx="821055" cy="320675"/>
                      <wp:effectExtent l="0" t="0" r="17145" b="22225"/>
                      <wp:wrapNone/>
                      <wp:docPr id="293275727" name="Rechteck: abgerundete Ecken 293275727"/>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CBE0C"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1EE758" id="Rechteck: abgerundete Ecken 293275727" o:spid="_x0000_s2968" style="position:absolute;left:0;text-align:left;margin-left:.05pt;margin-top:2.85pt;width:64.65pt;height:25.25pt;z-index:2588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0RBhcr8C&#10;AADIBQAADgAAAAAAAAAAAAAAAAAuAgAAZHJzL2Uyb0RvYy54bWxQSwECLQAUAAYACAAAACEAm65T&#10;wtgAAAAFAQAADwAAAAAAAAAAAAAAAAAZBQAAZHJzL2Rvd25yZXYueG1sUEsFBgAAAAAEAAQA8wAA&#10;AB4GAAAAAA==&#10;" filled="f" strokecolor="black [3213]" strokeweight=".5pt">
                      <v:textbox>
                        <w:txbxContent>
                          <w:p w14:paraId="445CBE0C" w14:textId="77777777" w:rsidR="00BD5E17" w:rsidRDefault="00BD5E17" w:rsidP="00740072">
                            <w:pPr>
                              <w:jc w:val="center"/>
                            </w:pPr>
                            <w:r>
                              <w:t>x</w:t>
                            </w:r>
                          </w:p>
                        </w:txbxContent>
                      </v:textbox>
                    </v:roundrect>
                  </w:pict>
                </mc:Fallback>
              </mc:AlternateContent>
            </w:r>
          </w:p>
        </w:tc>
        <w:tc>
          <w:tcPr>
            <w:tcW w:w="5839" w:type="dxa"/>
            <w:tcBorders>
              <w:top w:val="single" w:sz="4" w:space="0" w:color="D9D9D9" w:themeColor="background1" w:themeShade="D9"/>
              <w:left w:val="nil"/>
              <w:bottom w:val="single" w:sz="4" w:space="0" w:color="D9D9D9" w:themeColor="background1" w:themeShade="D9"/>
              <w:right w:val="nil"/>
            </w:tcBorders>
            <w:hideMark/>
          </w:tcPr>
          <w:p w14:paraId="56FBDBDD" w14:textId="1E123FE2" w:rsidR="00740072" w:rsidRPr="009F08DB" w:rsidRDefault="00C44383">
            <w:pPr>
              <w:pStyle w:val="Textkrper"/>
              <w:tabs>
                <w:tab w:val="left" w:pos="284"/>
              </w:tabs>
              <w:spacing w:after="0"/>
              <w:rPr>
                <w:lang w:val="de-DE"/>
              </w:rPr>
            </w:pPr>
            <w:r w:rsidRPr="009F08DB">
              <w:rPr>
                <w:lang w:val="de-DE"/>
              </w:rPr>
              <w:t>Datum/Kurzzeichen</w:t>
            </w:r>
          </w:p>
          <w:p w14:paraId="172E7EF6" w14:textId="3A55D7CD"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49792" behindDoc="0" locked="0" layoutInCell="1" allowOverlap="1" wp14:anchorId="099DDC63" wp14:editId="57B0F28C">
                      <wp:simplePos x="0" y="0"/>
                      <wp:positionH relativeFrom="column">
                        <wp:posOffset>1905</wp:posOffset>
                      </wp:positionH>
                      <wp:positionV relativeFrom="line">
                        <wp:posOffset>33020</wp:posOffset>
                      </wp:positionV>
                      <wp:extent cx="3592195" cy="320675"/>
                      <wp:effectExtent l="0" t="0" r="27305" b="22225"/>
                      <wp:wrapNone/>
                      <wp:docPr id="293275726" name="Rechteck: abgerundete Ecken 293275726"/>
                      <wp:cNvGraphicFramePr/>
                      <a:graphic xmlns:a="http://schemas.openxmlformats.org/drawingml/2006/main">
                        <a:graphicData uri="http://schemas.microsoft.com/office/word/2010/wordprocessingShape">
                          <wps:wsp>
                            <wps:cNvSpPr/>
                            <wps:spPr>
                              <a:xfrm>
                                <a:off x="0" y="0"/>
                                <a:ext cx="3592195"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3998B"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DDC63" id="Rechteck: abgerundete Ecken 293275726" o:spid="_x0000_s2969" style="position:absolute;left:0;text-align:left;margin-left:.15pt;margin-top:2.6pt;width:282.85pt;height:25.25pt;z-index:258849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GS8m&#10;B8ACAADJBQAADgAAAAAAAAAAAAAAAAAuAgAAZHJzL2Uyb0RvYy54bWxQSwECLQAUAAYACAAAACEA&#10;EJF9vtoAAAAFAQAADwAAAAAAAAAAAAAAAAAaBQAAZHJzL2Rvd25yZXYueG1sUEsFBgAAAAAEAAQA&#10;8wAAACEGAAAAAA==&#10;" filled="f" strokecolor="black [3213]" strokeweight=".5pt">
                      <v:textbox>
                        <w:txbxContent>
                          <w:p w14:paraId="34F3998B" w14:textId="77777777" w:rsidR="00BD5E17" w:rsidRDefault="00BD5E17" w:rsidP="00740072">
                            <w:pPr>
                              <w:jc w:val="center"/>
                            </w:pPr>
                            <w:r>
                              <w:t>x</w:t>
                            </w:r>
                          </w:p>
                        </w:txbxContent>
                      </v:textbox>
                      <w10:wrap anchory="line"/>
                    </v:roundrect>
                  </w:pict>
                </mc:Fallback>
              </mc:AlternateContent>
            </w:r>
          </w:p>
        </w:tc>
      </w:tr>
      <w:tr w:rsidR="00740072" w:rsidRPr="009F08DB" w14:paraId="22E010D4"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0042EEA" w14:textId="0A613E63" w:rsidR="00740072" w:rsidRPr="009F08DB" w:rsidRDefault="00C44383">
            <w:pPr>
              <w:pStyle w:val="Textkrper"/>
              <w:spacing w:after="0"/>
              <w:rPr>
                <w:lang w:val="de-DE"/>
              </w:rPr>
            </w:pPr>
            <w:r w:rsidRPr="009F08DB">
              <w:rPr>
                <w:b/>
                <w:lang w:val="de-DE"/>
              </w:rPr>
              <w:t>Ergebnisse genehmigt</w:t>
            </w:r>
          </w:p>
        </w:tc>
        <w:tc>
          <w:tcPr>
            <w:tcW w:w="7256" w:type="dxa"/>
            <w:gridSpan w:val="2"/>
            <w:tcBorders>
              <w:top w:val="single" w:sz="4" w:space="0" w:color="D9D9D9" w:themeColor="background1" w:themeShade="D9"/>
              <w:left w:val="nil"/>
              <w:bottom w:val="single" w:sz="4" w:space="0" w:color="D9D9D9" w:themeColor="background1" w:themeShade="D9"/>
              <w:right w:val="nil"/>
            </w:tcBorders>
          </w:tcPr>
          <w:p w14:paraId="1B88B920" w14:textId="59A8CEC0"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50816" behindDoc="0" locked="0" layoutInCell="1" allowOverlap="1" wp14:anchorId="081C6509" wp14:editId="21DB3F7C">
                      <wp:simplePos x="0" y="0"/>
                      <wp:positionH relativeFrom="column">
                        <wp:posOffset>-5715</wp:posOffset>
                      </wp:positionH>
                      <wp:positionV relativeFrom="line">
                        <wp:posOffset>252095</wp:posOffset>
                      </wp:positionV>
                      <wp:extent cx="4500245" cy="320675"/>
                      <wp:effectExtent l="0" t="0" r="14605" b="22225"/>
                      <wp:wrapNone/>
                      <wp:docPr id="293275724" name="Rechteck: abgerundete Ecken 293275724"/>
                      <wp:cNvGraphicFramePr/>
                      <a:graphic xmlns:a="http://schemas.openxmlformats.org/drawingml/2006/main">
                        <a:graphicData uri="http://schemas.microsoft.com/office/word/2010/wordprocessingShape">
                          <wps:wsp>
                            <wps:cNvSpPr/>
                            <wps:spPr>
                              <a:xfrm>
                                <a:off x="0" y="0"/>
                                <a:ext cx="449961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63268"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1C6509" id="Rechteck: abgerundete Ecken 293275724" o:spid="_x0000_s2970" style="position:absolute;left:0;text-align:left;margin-left:-.45pt;margin-top:19.85pt;width:354.35pt;height:25.25pt;z-index:258850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" filled="f" strokecolor="black [3213]" strokeweight=".5pt">
                      <v:textbox>
                        <w:txbxContent>
                          <w:p w14:paraId="00563268" w14:textId="77777777" w:rsidR="00BD5E17" w:rsidRDefault="00BD5E17" w:rsidP="00740072">
                            <w:pPr>
                              <w:jc w:val="center"/>
                            </w:pPr>
                            <w:r>
                              <w:t>x</w:t>
                            </w:r>
                          </w:p>
                        </w:txbxContent>
                      </v:textbox>
                      <w10:wrap anchory="line"/>
                    </v:roundrect>
                  </w:pict>
                </mc:Fallback>
              </mc:AlternateContent>
            </w:r>
            <w:r w:rsidR="00C44383" w:rsidRPr="009F08DB">
              <w:rPr>
                <w:lang w:val="de-DE"/>
              </w:rPr>
              <w:t>Datum/Kurzzeichen</w:t>
            </w:r>
          </w:p>
          <w:p w14:paraId="6732CC9A" w14:textId="77777777" w:rsidR="00740072" w:rsidRPr="009F08DB" w:rsidRDefault="00740072">
            <w:pPr>
              <w:pStyle w:val="Textkrper"/>
              <w:tabs>
                <w:tab w:val="left" w:pos="284"/>
              </w:tabs>
              <w:spacing w:after="0"/>
              <w:rPr>
                <w:lang w:val="de-DE"/>
              </w:rPr>
            </w:pPr>
          </w:p>
        </w:tc>
      </w:tr>
    </w:tbl>
    <w:p w14:paraId="56110ACC" w14:textId="77777777" w:rsidR="005721B8" w:rsidRPr="009F08DB" w:rsidRDefault="005721B8" w:rsidP="005721B8">
      <w:pPr>
        <w:rPr>
          <w:rFonts w:ascii="Arial" w:hAnsi="Arial"/>
          <w:lang w:val="de-DE"/>
        </w:rPr>
      </w:pPr>
      <w:r w:rsidRPr="009F08DB">
        <w:rPr>
          <w:lang w:val="de-DE"/>
        </w:rPr>
        <w:br w:type="page"/>
      </w:r>
    </w:p>
    <w:p w14:paraId="66D8063B" w14:textId="79901505" w:rsidR="005721B8" w:rsidRPr="009F08DB" w:rsidRDefault="00F808EA" w:rsidP="00897659">
      <w:pPr>
        <w:pStyle w:val="berschrift3nummeriert"/>
        <w:rPr>
          <w:lang w:val="de-DE"/>
        </w:rPr>
      </w:pPr>
      <w:bookmarkStart w:id="204" w:name="_Toc118817716"/>
      <w:r w:rsidRPr="009F08DB">
        <w:rPr>
          <w:lang w:val="de-DE"/>
        </w:rPr>
        <w:t xml:space="preserve">FLT 441: </w:t>
      </w:r>
      <w:r w:rsidR="00B3459C" w:rsidRPr="009F08DB">
        <w:rPr>
          <w:lang w:val="de-DE"/>
        </w:rPr>
        <w:t>VIALZUFÜHRUNG: BAND 1: STÖRUNG</w:t>
      </w:r>
      <w:bookmarkEnd w:id="204"/>
    </w:p>
    <w:p w14:paraId="0873E24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97DD014" w14:textId="77777777" w:rsidTr="00F808EA">
        <w:trPr>
          <w:trHeight w:val="495"/>
        </w:trPr>
        <w:tc>
          <w:tcPr>
            <w:tcW w:w="2154" w:type="dxa"/>
            <w:shd w:val="clear" w:color="auto" w:fill="F2F2F2" w:themeFill="background1" w:themeFillShade="F2"/>
          </w:tcPr>
          <w:p w14:paraId="60BC4CED" w14:textId="4E328861" w:rsidR="005721B8" w:rsidRPr="009F08DB" w:rsidRDefault="00D8280B" w:rsidP="00190981">
            <w:pPr>
              <w:pStyle w:val="Textkrper"/>
              <w:spacing w:after="0"/>
              <w:rPr>
                <w:b/>
                <w:lang w:val="de-DE"/>
              </w:rPr>
            </w:pPr>
            <w:r w:rsidRPr="009F08DB">
              <w:rPr>
                <w:b/>
                <w:lang w:val="de-DE"/>
              </w:rPr>
              <w:t>Testziel</w:t>
            </w:r>
          </w:p>
        </w:tc>
        <w:tc>
          <w:tcPr>
            <w:tcW w:w="7257" w:type="dxa"/>
          </w:tcPr>
          <w:p w14:paraId="2C06F2B0" w14:textId="692B457E" w:rsidR="005721B8" w:rsidRPr="009F08DB" w:rsidRDefault="00A7704C" w:rsidP="00190981">
            <w:pPr>
              <w:pStyle w:val="BulletTabtext"/>
              <w:rPr>
                <w:lang w:val="de-DE"/>
              </w:rPr>
            </w:pPr>
            <w:r w:rsidRPr="009F08DB">
              <w:rPr>
                <w:lang w:val="de-DE"/>
              </w:rPr>
              <w:t>Test, ob die richtige Störmeldung im Bedienfeld erscheint</w:t>
            </w:r>
          </w:p>
          <w:p w14:paraId="32E01476" w14:textId="35A23CE5" w:rsidR="00F808EA" w:rsidRPr="009F08DB" w:rsidRDefault="00F808EA" w:rsidP="00F808EA">
            <w:pPr>
              <w:pStyle w:val="Abstandshalter"/>
              <w:rPr>
                <w:lang w:val="de-DE"/>
              </w:rPr>
            </w:pPr>
          </w:p>
        </w:tc>
      </w:tr>
      <w:tr w:rsidR="005721B8" w:rsidRPr="00897659" w14:paraId="2728BC43" w14:textId="77777777" w:rsidTr="00190981">
        <w:trPr>
          <w:trHeight w:val="170"/>
        </w:trPr>
        <w:tc>
          <w:tcPr>
            <w:tcW w:w="2154" w:type="dxa"/>
          </w:tcPr>
          <w:p w14:paraId="4AA4679B" w14:textId="77777777" w:rsidR="005721B8" w:rsidRPr="009F08DB" w:rsidRDefault="005721B8" w:rsidP="00190981">
            <w:pPr>
              <w:pStyle w:val="Textkrper"/>
              <w:spacing w:before="0" w:after="0"/>
              <w:rPr>
                <w:sz w:val="8"/>
                <w:szCs w:val="8"/>
                <w:lang w:val="de-DE"/>
              </w:rPr>
            </w:pPr>
          </w:p>
        </w:tc>
        <w:tc>
          <w:tcPr>
            <w:tcW w:w="7257" w:type="dxa"/>
          </w:tcPr>
          <w:p w14:paraId="20278512" w14:textId="77777777" w:rsidR="005721B8" w:rsidRPr="009F08DB" w:rsidRDefault="005721B8" w:rsidP="00190981">
            <w:pPr>
              <w:pStyle w:val="Textkrper"/>
              <w:spacing w:before="0" w:after="0"/>
              <w:rPr>
                <w:sz w:val="8"/>
                <w:szCs w:val="8"/>
                <w:lang w:val="de-DE"/>
              </w:rPr>
            </w:pPr>
          </w:p>
        </w:tc>
      </w:tr>
      <w:tr w:rsidR="005721B8" w:rsidRPr="009F08DB" w14:paraId="581DDCDF" w14:textId="77777777" w:rsidTr="00190981">
        <w:trPr>
          <w:trHeight w:val="471"/>
        </w:trPr>
        <w:tc>
          <w:tcPr>
            <w:tcW w:w="2154" w:type="dxa"/>
            <w:shd w:val="clear" w:color="auto" w:fill="F2F2F2" w:themeFill="background1" w:themeFillShade="F2"/>
          </w:tcPr>
          <w:p w14:paraId="60CB1D12" w14:textId="7A1A2EA7" w:rsidR="005721B8" w:rsidRPr="009F08DB" w:rsidRDefault="00D8280B" w:rsidP="00190981">
            <w:pPr>
              <w:pStyle w:val="Textkrper"/>
              <w:spacing w:after="0"/>
              <w:rPr>
                <w:b/>
                <w:lang w:val="de-DE"/>
              </w:rPr>
            </w:pPr>
            <w:r w:rsidRPr="009F08DB">
              <w:rPr>
                <w:b/>
                <w:lang w:val="de-DE"/>
              </w:rPr>
              <w:t>Testdurchführung</w:t>
            </w:r>
          </w:p>
        </w:tc>
        <w:tc>
          <w:tcPr>
            <w:tcW w:w="7257" w:type="dxa"/>
          </w:tcPr>
          <w:p w14:paraId="6B27275C" w14:textId="77777777" w:rsidR="005721B8" w:rsidRPr="009F08DB" w:rsidRDefault="005721B8" w:rsidP="00190981">
            <w:pPr>
              <w:pStyle w:val="Textkrper"/>
              <w:spacing w:after="0"/>
              <w:rPr>
                <w:lang w:val="de-DE"/>
              </w:rPr>
            </w:pPr>
          </w:p>
        </w:tc>
      </w:tr>
      <w:tr w:rsidR="005721B8" w:rsidRPr="009F08DB" w14:paraId="75FF68FB" w14:textId="77777777" w:rsidTr="00F808EA">
        <w:trPr>
          <w:trHeight w:val="413"/>
        </w:trPr>
        <w:tc>
          <w:tcPr>
            <w:tcW w:w="2154" w:type="dxa"/>
            <w:shd w:val="clear" w:color="auto" w:fill="F2F2F2" w:themeFill="background1" w:themeFillShade="F2"/>
          </w:tcPr>
          <w:p w14:paraId="53A355C1" w14:textId="73CAAAD7" w:rsidR="005721B8" w:rsidRPr="009F08DB" w:rsidRDefault="00D41D58" w:rsidP="00190981">
            <w:pPr>
              <w:pStyle w:val="Textkrper"/>
              <w:spacing w:after="0"/>
              <w:rPr>
                <w:lang w:val="de-DE"/>
              </w:rPr>
            </w:pPr>
            <w:r w:rsidRPr="009F08DB">
              <w:rPr>
                <w:lang w:val="de-DE"/>
              </w:rPr>
              <w:t>Testvoraussetzungen</w:t>
            </w:r>
          </w:p>
        </w:tc>
        <w:tc>
          <w:tcPr>
            <w:tcW w:w="7257" w:type="dxa"/>
          </w:tcPr>
          <w:p w14:paraId="4734B41F" w14:textId="468F83EA" w:rsidR="005721B8" w:rsidRPr="009F08DB" w:rsidRDefault="00AE36C0" w:rsidP="00F808EA">
            <w:pPr>
              <w:pStyle w:val="BulletTabtext"/>
              <w:rPr>
                <w:lang w:val="de-DE"/>
              </w:rPr>
            </w:pPr>
            <w:r w:rsidRPr="009F08DB">
              <w:rPr>
                <w:lang w:val="de-DE"/>
              </w:rPr>
              <w:t>Maschine ist im Automatikbetrieb bereit</w:t>
            </w:r>
          </w:p>
          <w:p w14:paraId="46A2FE37" w14:textId="489996A3" w:rsidR="00F808EA" w:rsidRPr="009F08DB" w:rsidRDefault="00F808EA" w:rsidP="00F808EA">
            <w:pPr>
              <w:pStyle w:val="Abstandshalter"/>
              <w:rPr>
                <w:lang w:val="de-DE"/>
              </w:rPr>
            </w:pPr>
          </w:p>
        </w:tc>
      </w:tr>
      <w:tr w:rsidR="005721B8" w:rsidRPr="009F08DB" w14:paraId="595C9614" w14:textId="77777777" w:rsidTr="00190981">
        <w:trPr>
          <w:trHeight w:val="697"/>
        </w:trPr>
        <w:tc>
          <w:tcPr>
            <w:tcW w:w="2154" w:type="dxa"/>
            <w:shd w:val="clear" w:color="auto" w:fill="F2F2F2" w:themeFill="background1" w:themeFillShade="F2"/>
          </w:tcPr>
          <w:p w14:paraId="626B5FB1" w14:textId="5B14F683" w:rsidR="005721B8" w:rsidRPr="009F08DB" w:rsidRDefault="00D8280B" w:rsidP="00190981">
            <w:pPr>
              <w:pStyle w:val="Textkrper"/>
              <w:spacing w:after="0"/>
              <w:rPr>
                <w:lang w:val="de-DE"/>
              </w:rPr>
            </w:pPr>
            <w:r w:rsidRPr="009F08DB">
              <w:rPr>
                <w:lang w:val="de-DE"/>
              </w:rPr>
              <w:t>Erforderliche Tätigkeit</w:t>
            </w:r>
          </w:p>
        </w:tc>
        <w:tc>
          <w:tcPr>
            <w:tcW w:w="7257" w:type="dxa"/>
          </w:tcPr>
          <w:p w14:paraId="5C3F635D" w14:textId="5D03DFA2" w:rsidR="00F808EA" w:rsidRPr="009F08DB" w:rsidRDefault="00EA3973" w:rsidP="00F808EA">
            <w:pPr>
              <w:pStyle w:val="BulletTabtext"/>
              <w:rPr>
                <w:lang w:val="de-DE"/>
              </w:rPr>
            </w:pPr>
            <w:r w:rsidRPr="009F08DB">
              <w:rPr>
                <w:lang w:val="de-DE"/>
              </w:rPr>
              <w:t xml:space="preserve">Eingang </w:t>
            </w:r>
            <w:r w:rsidR="00792679" w:rsidRPr="009F08DB">
              <w:rPr>
                <w:lang w:val="de-DE"/>
              </w:rPr>
              <w:t>„</w:t>
            </w:r>
            <w:r w:rsidR="00F808EA" w:rsidRPr="009F08DB">
              <w:rPr>
                <w:lang w:val="de-DE"/>
              </w:rPr>
              <w:t xml:space="preserve">54M10” Pin </w:t>
            </w:r>
            <w:r w:rsidR="00792679" w:rsidRPr="009F08DB">
              <w:rPr>
                <w:lang w:val="de-DE"/>
              </w:rPr>
              <w:t>„</w:t>
            </w:r>
            <w:r w:rsidR="00F808EA" w:rsidRPr="009F08DB">
              <w:rPr>
                <w:lang w:val="de-DE"/>
              </w:rPr>
              <w:t xml:space="preserve">1” </w:t>
            </w:r>
            <w:r w:rsidR="00B3459C" w:rsidRPr="009F08DB">
              <w:rPr>
                <w:lang w:val="de-DE"/>
              </w:rPr>
              <w:t>an Klemme”</w:t>
            </w:r>
            <w:r w:rsidR="00F808EA" w:rsidRPr="009F08DB">
              <w:rPr>
                <w:lang w:val="de-DE"/>
              </w:rPr>
              <w:t xml:space="preserve"> </w:t>
            </w:r>
            <w:r w:rsidR="00792679" w:rsidRPr="009F08DB">
              <w:rPr>
                <w:lang w:val="de-DE"/>
              </w:rPr>
              <w:t>„</w:t>
            </w:r>
            <w:r w:rsidR="00F808EA" w:rsidRPr="009F08DB">
              <w:rPr>
                <w:lang w:val="de-DE"/>
              </w:rPr>
              <w:t>54A1E12”</w:t>
            </w:r>
            <w:r w:rsidR="0065611C" w:rsidRPr="009F08DB">
              <w:rPr>
                <w:lang w:val="de-DE"/>
              </w:rPr>
              <w:t xml:space="preserve"> ausstecken</w:t>
            </w:r>
          </w:p>
          <w:p w14:paraId="48EE0FBF" w14:textId="45E6AF9E" w:rsidR="005721B8" w:rsidRPr="009F08DB" w:rsidRDefault="005B2D3C" w:rsidP="00F808E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6DCC8022" w14:textId="64631A1F" w:rsidR="00F808EA" w:rsidRPr="009F08DB" w:rsidRDefault="00F808EA" w:rsidP="00F808EA">
            <w:pPr>
              <w:pStyle w:val="Abstandshalter"/>
              <w:rPr>
                <w:lang w:val="de-DE"/>
              </w:rPr>
            </w:pPr>
          </w:p>
        </w:tc>
      </w:tr>
      <w:tr w:rsidR="005721B8" w:rsidRPr="00897659" w14:paraId="0EB4874B" w14:textId="77777777" w:rsidTr="00190981">
        <w:trPr>
          <w:trHeight w:val="697"/>
        </w:trPr>
        <w:tc>
          <w:tcPr>
            <w:tcW w:w="2154" w:type="dxa"/>
            <w:shd w:val="clear" w:color="auto" w:fill="F2F2F2" w:themeFill="background1" w:themeFillShade="F2"/>
          </w:tcPr>
          <w:p w14:paraId="4FF675AD" w14:textId="1974CDFC" w:rsidR="005721B8" w:rsidRPr="009F08DB" w:rsidRDefault="008C23D6" w:rsidP="00190981">
            <w:pPr>
              <w:pStyle w:val="Textkrper"/>
              <w:spacing w:after="0"/>
              <w:rPr>
                <w:lang w:val="de-DE"/>
              </w:rPr>
            </w:pPr>
            <w:r w:rsidRPr="009F08DB">
              <w:rPr>
                <w:lang w:val="de-DE"/>
              </w:rPr>
              <w:t>Folge</w:t>
            </w:r>
          </w:p>
        </w:tc>
        <w:tc>
          <w:tcPr>
            <w:tcW w:w="7257" w:type="dxa"/>
          </w:tcPr>
          <w:p w14:paraId="1B38469E" w14:textId="754B4F90" w:rsidR="00F808EA" w:rsidRPr="009F08DB" w:rsidRDefault="0083131D" w:rsidP="00F808EA">
            <w:pPr>
              <w:pStyle w:val="BulletTabtext"/>
              <w:rPr>
                <w:lang w:val="de-DE"/>
              </w:rPr>
            </w:pPr>
            <w:r w:rsidRPr="009F08DB">
              <w:rPr>
                <w:lang w:val="de-DE"/>
              </w:rPr>
              <w:t>Maschine stoppt</w:t>
            </w:r>
          </w:p>
          <w:p w14:paraId="58F9DCF6" w14:textId="3FFFA8D3" w:rsidR="00F808EA" w:rsidRPr="009F08DB" w:rsidRDefault="00762C1A" w:rsidP="00F808EA">
            <w:pPr>
              <w:pStyle w:val="BulletTabtext"/>
              <w:rPr>
                <w:lang w:val="de-DE"/>
              </w:rPr>
            </w:pPr>
            <w:r w:rsidRPr="009F08DB">
              <w:rPr>
                <w:lang w:val="de-DE"/>
              </w:rPr>
              <w:t>Störmeldung erscheint im Bedienfeld</w:t>
            </w:r>
          </w:p>
          <w:p w14:paraId="484D516A" w14:textId="535439E8" w:rsidR="005721B8" w:rsidRPr="009F08DB" w:rsidRDefault="000A4CB7" w:rsidP="00F808EA">
            <w:pPr>
              <w:pStyle w:val="BulletTabtext"/>
              <w:rPr>
                <w:lang w:val="de-DE"/>
              </w:rPr>
            </w:pPr>
            <w:r w:rsidRPr="009F08DB">
              <w:rPr>
                <w:lang w:val="de-DE"/>
              </w:rPr>
              <w:t>Maschine kann nicht gestartet werden, solange Störmeldung aktiv ist</w:t>
            </w:r>
          </w:p>
          <w:p w14:paraId="2AEAD9DC" w14:textId="4EFC837E" w:rsidR="00F808EA" w:rsidRPr="009F08DB" w:rsidRDefault="00F808EA" w:rsidP="00F808EA">
            <w:pPr>
              <w:pStyle w:val="Abstandshalter"/>
              <w:rPr>
                <w:lang w:val="de-DE"/>
              </w:rPr>
            </w:pPr>
          </w:p>
        </w:tc>
      </w:tr>
      <w:tr w:rsidR="005721B8" w:rsidRPr="009F08DB" w14:paraId="72E791EB" w14:textId="77777777" w:rsidTr="00F808EA">
        <w:trPr>
          <w:trHeight w:val="338"/>
        </w:trPr>
        <w:tc>
          <w:tcPr>
            <w:tcW w:w="2154" w:type="dxa"/>
            <w:shd w:val="clear" w:color="auto" w:fill="F2F2F2" w:themeFill="background1" w:themeFillShade="F2"/>
          </w:tcPr>
          <w:p w14:paraId="3EB70ED4" w14:textId="59F69EA8" w:rsidR="005721B8" w:rsidRPr="009F08DB" w:rsidRDefault="00D8280B" w:rsidP="00190981">
            <w:pPr>
              <w:pStyle w:val="Textkrper"/>
              <w:spacing w:after="0"/>
              <w:rPr>
                <w:lang w:val="de-DE"/>
              </w:rPr>
            </w:pPr>
            <w:r w:rsidRPr="009F08DB">
              <w:rPr>
                <w:lang w:val="de-DE"/>
              </w:rPr>
              <w:t>Kommentare</w:t>
            </w:r>
          </w:p>
        </w:tc>
        <w:tc>
          <w:tcPr>
            <w:tcW w:w="7257" w:type="dxa"/>
          </w:tcPr>
          <w:p w14:paraId="0FC0B8E7" w14:textId="6505CCC4" w:rsidR="005721B8" w:rsidRPr="009F08DB" w:rsidRDefault="00AE36C0" w:rsidP="00190981">
            <w:pPr>
              <w:pStyle w:val="BulletTabtext"/>
              <w:rPr>
                <w:lang w:val="de-DE"/>
              </w:rPr>
            </w:pPr>
            <w:r w:rsidRPr="009F08DB">
              <w:rPr>
                <w:lang w:val="de-DE"/>
              </w:rPr>
              <w:t>Keine</w:t>
            </w:r>
          </w:p>
          <w:p w14:paraId="6F82403F" w14:textId="77777777" w:rsidR="005721B8" w:rsidRPr="009F08DB" w:rsidRDefault="005721B8" w:rsidP="00190981">
            <w:pPr>
              <w:pStyle w:val="Abstandshalter"/>
              <w:rPr>
                <w:lang w:val="de-DE"/>
              </w:rPr>
            </w:pPr>
          </w:p>
        </w:tc>
      </w:tr>
      <w:tr w:rsidR="005721B8" w:rsidRPr="009F08DB" w14:paraId="771D218C" w14:textId="77777777" w:rsidTr="00190981">
        <w:trPr>
          <w:trHeight w:val="697"/>
        </w:trPr>
        <w:tc>
          <w:tcPr>
            <w:tcW w:w="2154" w:type="dxa"/>
            <w:shd w:val="clear" w:color="auto" w:fill="F2F2F2" w:themeFill="background1" w:themeFillShade="F2"/>
          </w:tcPr>
          <w:p w14:paraId="51E49714" w14:textId="5A195CB2" w:rsidR="005721B8" w:rsidRPr="009F08DB" w:rsidRDefault="00D41D58" w:rsidP="00190981">
            <w:pPr>
              <w:pStyle w:val="Textkrper"/>
              <w:spacing w:after="0"/>
              <w:rPr>
                <w:lang w:val="de-DE"/>
              </w:rPr>
            </w:pPr>
            <w:r w:rsidRPr="009F08DB">
              <w:rPr>
                <w:lang w:val="de-DE"/>
              </w:rPr>
              <w:t>Quittierung</w:t>
            </w:r>
          </w:p>
        </w:tc>
        <w:tc>
          <w:tcPr>
            <w:tcW w:w="7257" w:type="dxa"/>
          </w:tcPr>
          <w:p w14:paraId="2A29EE8D" w14:textId="24AD1359" w:rsidR="00F808EA" w:rsidRPr="009F08DB" w:rsidRDefault="006E13F7" w:rsidP="00F808EA">
            <w:pPr>
              <w:pStyle w:val="BulletTabtext"/>
              <w:rPr>
                <w:lang w:val="de-DE"/>
              </w:rPr>
            </w:pPr>
            <w:r w:rsidRPr="009F08DB">
              <w:rPr>
                <w:lang w:val="de-DE"/>
              </w:rPr>
              <w:t xml:space="preserve">Eingang </w:t>
            </w:r>
            <w:r w:rsidR="00792679" w:rsidRPr="009F08DB">
              <w:rPr>
                <w:lang w:val="de-DE"/>
              </w:rPr>
              <w:t>„</w:t>
            </w:r>
            <w:r w:rsidR="00F808EA" w:rsidRPr="009F08DB">
              <w:rPr>
                <w:lang w:val="de-DE"/>
              </w:rPr>
              <w:t xml:space="preserve">54M10” Pin </w:t>
            </w:r>
            <w:r w:rsidR="00792679" w:rsidRPr="009F08DB">
              <w:rPr>
                <w:lang w:val="de-DE"/>
              </w:rPr>
              <w:t>„</w:t>
            </w:r>
            <w:r w:rsidR="00F808EA" w:rsidRPr="009F08DB">
              <w:rPr>
                <w:lang w:val="de-DE"/>
              </w:rPr>
              <w:t xml:space="preserve">1” </w:t>
            </w:r>
            <w:r w:rsidR="00B3459C" w:rsidRPr="009F08DB">
              <w:rPr>
                <w:lang w:val="de-DE"/>
              </w:rPr>
              <w:t>an Klemme”</w:t>
            </w:r>
            <w:r w:rsidR="00F808EA" w:rsidRPr="009F08DB">
              <w:rPr>
                <w:lang w:val="de-DE"/>
              </w:rPr>
              <w:t xml:space="preserve"> </w:t>
            </w:r>
            <w:r w:rsidR="00792679" w:rsidRPr="009F08DB">
              <w:rPr>
                <w:lang w:val="de-DE"/>
              </w:rPr>
              <w:t>„</w:t>
            </w:r>
            <w:r w:rsidR="00F808EA" w:rsidRPr="009F08DB">
              <w:rPr>
                <w:lang w:val="de-DE"/>
              </w:rPr>
              <w:t>54A1E12”</w:t>
            </w:r>
            <w:r w:rsidR="006A3567" w:rsidRPr="009F08DB">
              <w:rPr>
                <w:lang w:val="de-DE"/>
              </w:rPr>
              <w:t xml:space="preserve"> wieder einstecken</w:t>
            </w:r>
          </w:p>
          <w:p w14:paraId="40877034" w14:textId="6F227C85" w:rsidR="005721B8" w:rsidRPr="009F08DB" w:rsidRDefault="00C26E4B" w:rsidP="00F808E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244DE9E" w14:textId="29B93087" w:rsidR="00F808EA" w:rsidRPr="009F08DB" w:rsidRDefault="00F808EA" w:rsidP="00F808EA">
            <w:pPr>
              <w:pStyle w:val="Abstandshalter"/>
              <w:rPr>
                <w:lang w:val="de-DE"/>
              </w:rPr>
            </w:pPr>
          </w:p>
        </w:tc>
      </w:tr>
    </w:tbl>
    <w:p w14:paraId="339CE30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5557D7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4BD93FA" w14:textId="518726A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7E2A5E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D035EB7" w14:textId="4395D2E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AC76324" w14:textId="77777777" w:rsidTr="00190981">
        <w:trPr>
          <w:trHeight w:val="697"/>
        </w:trPr>
        <w:tc>
          <w:tcPr>
            <w:tcW w:w="2154" w:type="dxa"/>
            <w:tcBorders>
              <w:bottom w:val="nil"/>
            </w:tcBorders>
            <w:shd w:val="clear" w:color="auto" w:fill="F2F2F2" w:themeFill="background1" w:themeFillShade="F2"/>
          </w:tcPr>
          <w:p w14:paraId="2BBB99D9" w14:textId="5C5FD8C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709DC38" w14:textId="3A6FEC76"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305227A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64352" behindDoc="0" locked="0" layoutInCell="1" allowOverlap="1" wp14:anchorId="259B1CB2" wp14:editId="4AA8A9BC">
                      <wp:simplePos x="0" y="0"/>
                      <wp:positionH relativeFrom="column">
                        <wp:posOffset>-36195</wp:posOffset>
                      </wp:positionH>
                      <wp:positionV relativeFrom="line">
                        <wp:posOffset>36195</wp:posOffset>
                      </wp:positionV>
                      <wp:extent cx="820800" cy="320400"/>
                      <wp:effectExtent l="0" t="0" r="17780" b="22860"/>
                      <wp:wrapNone/>
                      <wp:docPr id="293275922" name="Rechteck: abgerundete Ecken 29327592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3752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9B1CB2" id="Rechteck: abgerundete Ecken 293275922" o:spid="_x0000_s2971" style="position:absolute;left:0;text-align:left;margin-left:-2.85pt;margin-top:2.85pt;width:64.65pt;height:25.25pt;z-index:254564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c7c8m+&#10;AgAAyAUAAA4AAAAAAAAAAAAAAAAALgIAAGRycy9lMm9Eb2MueG1sUEsBAi0AFAAGAAgAAAAhADWT&#10;XnbaAAAABwEAAA8AAAAAAAAAAAAAAAAAGAUAAGRycy9kb3ducmV2LnhtbFBLBQYAAAAABAAEAPMA&#10;AAAfBgAAAAA=&#10;" filled="f" strokecolor="black [3213]" strokeweight=".5pt">
                      <v:textbox>
                        <w:txbxContent>
                          <w:p w14:paraId="0A437524" w14:textId="77777777" w:rsidR="00BD5E17" w:rsidRDefault="00BD5E17" w:rsidP="005721B8">
                            <w:pPr>
                              <w:jc w:val="center"/>
                            </w:pPr>
                            <w:r>
                              <w:t>x</w:t>
                            </w:r>
                          </w:p>
                        </w:txbxContent>
                      </v:textbox>
                      <w10:wrap anchory="line"/>
                    </v:roundrect>
                  </w:pict>
                </mc:Fallback>
              </mc:AlternateContent>
            </w:r>
          </w:p>
        </w:tc>
      </w:tr>
      <w:tr w:rsidR="005721B8" w:rsidRPr="009F08DB" w14:paraId="6DC4A3B2" w14:textId="77777777" w:rsidTr="00190981">
        <w:trPr>
          <w:trHeight w:val="697"/>
        </w:trPr>
        <w:tc>
          <w:tcPr>
            <w:tcW w:w="2154" w:type="dxa"/>
            <w:tcBorders>
              <w:top w:val="nil"/>
              <w:bottom w:val="nil"/>
            </w:tcBorders>
            <w:shd w:val="clear" w:color="auto" w:fill="F2F2F2" w:themeFill="background1" w:themeFillShade="F2"/>
          </w:tcPr>
          <w:p w14:paraId="2E334E7F" w14:textId="77777777" w:rsidR="005721B8" w:rsidRPr="009F08DB" w:rsidRDefault="005721B8" w:rsidP="00190981">
            <w:pPr>
              <w:pStyle w:val="Textkrper"/>
              <w:spacing w:after="0"/>
              <w:rPr>
                <w:lang w:val="de-DE"/>
              </w:rPr>
            </w:pPr>
          </w:p>
        </w:tc>
        <w:tc>
          <w:tcPr>
            <w:tcW w:w="5839" w:type="dxa"/>
            <w:tcBorders>
              <w:top w:val="nil"/>
              <w:bottom w:val="nil"/>
            </w:tcBorders>
          </w:tcPr>
          <w:p w14:paraId="01571FA1" w14:textId="6A58D943"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06650D8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571520" behindDoc="0" locked="0" layoutInCell="1" allowOverlap="1" wp14:anchorId="43847FAB" wp14:editId="4D228BF3">
                      <wp:simplePos x="0" y="0"/>
                      <wp:positionH relativeFrom="column">
                        <wp:posOffset>-36195</wp:posOffset>
                      </wp:positionH>
                      <wp:positionV relativeFrom="line">
                        <wp:posOffset>36195</wp:posOffset>
                      </wp:positionV>
                      <wp:extent cx="820800" cy="320400"/>
                      <wp:effectExtent l="0" t="0" r="17780" b="22860"/>
                      <wp:wrapNone/>
                      <wp:docPr id="293275923" name="Rechteck: abgerundete Ecken 2932759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1A58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47FAB" id="Rechteck: abgerundete Ecken 293275923" o:spid="_x0000_s2972" style="position:absolute;left:0;text-align:left;margin-left:-2.85pt;margin-top:2.85pt;width:64.65pt;height:25.25pt;z-index:254571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WvsbW&#10;vwIAAMgFAAAOAAAAAAAAAAAAAAAAAC4CAABkcnMvZTJvRG9jLnhtbFBLAQItABQABgAIAAAAIQA1&#10;k1522gAAAAcBAAAPAAAAAAAAAAAAAAAAABkFAABkcnMvZG93bnJldi54bWxQSwUGAAAAAAQABADz&#10;AAAAIAYAAAAA&#10;" filled="f" strokecolor="black [3213]" strokeweight=".5pt">
                      <v:textbox>
                        <w:txbxContent>
                          <w:p w14:paraId="58F1A58B" w14:textId="77777777" w:rsidR="00BD5E17" w:rsidRDefault="00BD5E17" w:rsidP="005721B8">
                            <w:pPr>
                              <w:jc w:val="center"/>
                            </w:pPr>
                            <w:r>
                              <w:t>x</w:t>
                            </w:r>
                          </w:p>
                        </w:txbxContent>
                      </v:textbox>
                      <w10:wrap anchory="line"/>
                    </v:roundrect>
                  </w:pict>
                </mc:Fallback>
              </mc:AlternateContent>
            </w:r>
          </w:p>
        </w:tc>
      </w:tr>
      <w:tr w:rsidR="005721B8" w:rsidRPr="00897659" w14:paraId="19266A8F" w14:textId="77777777" w:rsidTr="00190981">
        <w:trPr>
          <w:trHeight w:val="697"/>
        </w:trPr>
        <w:tc>
          <w:tcPr>
            <w:tcW w:w="2154" w:type="dxa"/>
            <w:tcBorders>
              <w:top w:val="nil"/>
              <w:bottom w:val="nil"/>
            </w:tcBorders>
            <w:shd w:val="clear" w:color="auto" w:fill="F2F2F2" w:themeFill="background1" w:themeFillShade="F2"/>
          </w:tcPr>
          <w:p w14:paraId="2BC8DD15" w14:textId="77777777" w:rsidR="005721B8" w:rsidRPr="009F08DB" w:rsidRDefault="005721B8" w:rsidP="00190981">
            <w:pPr>
              <w:pStyle w:val="Textkrper"/>
              <w:spacing w:after="0"/>
              <w:rPr>
                <w:lang w:val="de-DE"/>
              </w:rPr>
            </w:pPr>
          </w:p>
        </w:tc>
        <w:tc>
          <w:tcPr>
            <w:tcW w:w="5839" w:type="dxa"/>
            <w:tcBorders>
              <w:top w:val="nil"/>
              <w:bottom w:val="nil"/>
            </w:tcBorders>
          </w:tcPr>
          <w:p w14:paraId="53D63B21" w14:textId="2DA32DF9"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CA74C4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570496" behindDoc="0" locked="0" layoutInCell="1" allowOverlap="1" wp14:anchorId="415FD865" wp14:editId="14FD82D8">
                      <wp:simplePos x="0" y="0"/>
                      <wp:positionH relativeFrom="column">
                        <wp:posOffset>-36195</wp:posOffset>
                      </wp:positionH>
                      <wp:positionV relativeFrom="line">
                        <wp:posOffset>36195</wp:posOffset>
                      </wp:positionV>
                      <wp:extent cx="820800" cy="320400"/>
                      <wp:effectExtent l="0" t="0" r="17780" b="22860"/>
                      <wp:wrapNone/>
                      <wp:docPr id="293275924" name="Rechteck: abgerundete Ecken 29327592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68999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FD865" id="Rechteck: abgerundete Ecken 293275924" o:spid="_x0000_s2973" style="position:absolute;left:0;text-align:left;margin-left:-2.85pt;margin-top:2.85pt;width:64.65pt;height:25.25pt;z-index:254570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HJ6s9&#10;vwIAAMgFAAAOAAAAAAAAAAAAAAAAAC4CAABkcnMvZTJvRG9jLnhtbFBLAQItABQABgAIAAAAIQA1&#10;k1522gAAAAcBAAAPAAAAAAAAAAAAAAAAABkFAABkcnMvZG93bnJldi54bWxQSwUGAAAAAAQABADz&#10;AAAAIAYAAAAA&#10;" filled="f" strokecolor="black [3213]" strokeweight=".5pt">
                      <v:textbox>
                        <w:txbxContent>
                          <w:p w14:paraId="49689991" w14:textId="77777777" w:rsidR="00BD5E17" w:rsidRDefault="00BD5E17" w:rsidP="005721B8">
                            <w:pPr>
                              <w:jc w:val="center"/>
                            </w:pPr>
                            <w:r>
                              <w:t>x</w:t>
                            </w:r>
                          </w:p>
                        </w:txbxContent>
                      </v:textbox>
                      <w10:wrap anchory="line"/>
                    </v:roundrect>
                  </w:pict>
                </mc:Fallback>
              </mc:AlternateContent>
            </w:r>
          </w:p>
        </w:tc>
      </w:tr>
      <w:tr w:rsidR="005721B8" w:rsidRPr="009F08DB" w14:paraId="1FBBA205" w14:textId="77777777" w:rsidTr="00190981">
        <w:trPr>
          <w:trHeight w:val="1701"/>
        </w:trPr>
        <w:tc>
          <w:tcPr>
            <w:tcW w:w="2154" w:type="dxa"/>
            <w:shd w:val="clear" w:color="auto" w:fill="F2F2F2" w:themeFill="background1" w:themeFillShade="F2"/>
          </w:tcPr>
          <w:p w14:paraId="0C4154D5" w14:textId="3601E37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160201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68448" behindDoc="0" locked="0" layoutInCell="1" allowOverlap="1" wp14:anchorId="243298FD" wp14:editId="4423D935">
                      <wp:simplePos x="0" y="0"/>
                      <wp:positionH relativeFrom="column">
                        <wp:posOffset>-5715</wp:posOffset>
                      </wp:positionH>
                      <wp:positionV relativeFrom="line">
                        <wp:posOffset>72390</wp:posOffset>
                      </wp:positionV>
                      <wp:extent cx="4500000" cy="942975"/>
                      <wp:effectExtent l="0" t="0" r="15240" b="28575"/>
                      <wp:wrapNone/>
                      <wp:docPr id="293275926" name="Rechteck: abgerundete Ecken 29327592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984BD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3298FD" id="Rechteck: abgerundete Ecken 293275926" o:spid="_x0000_s2974" style="position:absolute;left:0;text-align:left;margin-left:-.45pt;margin-top:5.7pt;width:354.35pt;height:74.25pt;z-index:254568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xZvg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54X8&#10;Wb4CAADJBQAADgAAAAAAAAAAAAAAAAAuAgAAZHJzL2Uyb0RvYy54bWxQSwECLQAUAAYACAAAACEA&#10;7zJ/7twAAAAIAQAADwAAAAAAAAAAAAAAAAAYBQAAZHJzL2Rvd25yZXYueG1sUEsFBgAAAAAEAAQA&#10;8wAAACEGAAAAAA==&#10;" filled="f" strokecolor="black [3213]" strokeweight=".5pt">
                      <v:textbox>
                        <w:txbxContent>
                          <w:p w14:paraId="1A984BD2" w14:textId="77777777" w:rsidR="00BD5E17" w:rsidRDefault="00BD5E17" w:rsidP="005721B8">
                            <w:pPr>
                              <w:jc w:val="center"/>
                            </w:pPr>
                            <w:r>
                              <w:t>x</w:t>
                            </w:r>
                          </w:p>
                        </w:txbxContent>
                      </v:textbox>
                      <w10:wrap anchory="line"/>
                    </v:roundrect>
                  </w:pict>
                </mc:Fallback>
              </mc:AlternateContent>
            </w:r>
          </w:p>
        </w:tc>
      </w:tr>
    </w:tbl>
    <w:p w14:paraId="0977BFEB" w14:textId="425C6E75" w:rsidR="005721B8" w:rsidRDefault="005721B8" w:rsidP="005721B8">
      <w:pPr>
        <w:pStyle w:val="Textkrper"/>
        <w:rPr>
          <w:lang w:val="de-DE"/>
        </w:rPr>
      </w:pPr>
    </w:p>
    <w:p w14:paraId="6F064515"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DD85A96" w14:textId="77777777" w:rsidTr="00626664">
        <w:trPr>
          <w:trHeight w:val="1020"/>
        </w:trPr>
        <w:tc>
          <w:tcPr>
            <w:tcW w:w="2154" w:type="dxa"/>
            <w:shd w:val="clear" w:color="auto" w:fill="F2F2F2" w:themeFill="background1" w:themeFillShade="F2"/>
          </w:tcPr>
          <w:p w14:paraId="520A4215" w14:textId="6D8C2F8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E9603CE" w14:textId="7C3DCFF0" w:rsidR="00626664" w:rsidRPr="009F08DB" w:rsidRDefault="00745279" w:rsidP="00190981">
            <w:pPr>
              <w:pStyle w:val="Textkrper"/>
              <w:tabs>
                <w:tab w:val="left" w:pos="284"/>
              </w:tabs>
              <w:spacing w:after="0"/>
              <w:rPr>
                <w:lang w:val="de-DE"/>
              </w:rPr>
            </w:pPr>
            <w:r w:rsidRPr="009F08DB">
              <w:rPr>
                <w:lang w:val="de-DE"/>
              </w:rPr>
              <w:t>ja/nein</w:t>
            </w:r>
          </w:p>
          <w:p w14:paraId="0C1CF06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34688" behindDoc="0" locked="0" layoutInCell="1" allowOverlap="1" wp14:anchorId="2E50A20B" wp14:editId="66654707">
                      <wp:simplePos x="0" y="0"/>
                      <wp:positionH relativeFrom="column">
                        <wp:posOffset>635</wp:posOffset>
                      </wp:positionH>
                      <wp:positionV relativeFrom="paragraph">
                        <wp:posOffset>36195</wp:posOffset>
                      </wp:positionV>
                      <wp:extent cx="820800" cy="320400"/>
                      <wp:effectExtent l="0" t="0" r="17780" b="22860"/>
                      <wp:wrapNone/>
                      <wp:docPr id="293275927" name="Rechteck: abgerundete Ecken 2932759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168A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50A20B" id="Rechteck: abgerundete Ecken 293275927" o:spid="_x0000_s2975" style="position:absolute;left:0;text-align:left;margin-left:.05pt;margin-top:2.85pt;width:64.65pt;height:25.25pt;z-index:2580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6Qo55b8C&#10;AADIBQAADgAAAAAAAAAAAAAAAAAuAgAAZHJzL2Uyb0RvYy54bWxQSwECLQAUAAYACAAAACEAm65T&#10;wtgAAAAFAQAADwAAAAAAAAAAAAAAAAAZBQAAZHJzL2Rvd25yZXYueG1sUEsFBgAAAAAEAAQA8wAA&#10;AB4GAAAAAA==&#10;" filled="f" strokecolor="black [3213]" strokeweight=".5pt">
                      <v:textbox>
                        <w:txbxContent>
                          <w:p w14:paraId="5FA168AA" w14:textId="77777777" w:rsidR="00BD5E17" w:rsidRDefault="00BD5E17" w:rsidP="005721B8">
                            <w:pPr>
                              <w:jc w:val="center"/>
                            </w:pPr>
                            <w:r>
                              <w:t>x</w:t>
                            </w:r>
                          </w:p>
                        </w:txbxContent>
                      </v:textbox>
                    </v:roundrect>
                  </w:pict>
                </mc:Fallback>
              </mc:AlternateContent>
            </w:r>
          </w:p>
        </w:tc>
        <w:tc>
          <w:tcPr>
            <w:tcW w:w="5839" w:type="dxa"/>
            <w:shd w:val="clear" w:color="auto" w:fill="auto"/>
          </w:tcPr>
          <w:p w14:paraId="4D401901" w14:textId="5BF2BB5F" w:rsidR="00626664" w:rsidRPr="009F08DB" w:rsidRDefault="00745279" w:rsidP="00190981">
            <w:pPr>
              <w:pStyle w:val="Textkrper"/>
              <w:tabs>
                <w:tab w:val="left" w:pos="284"/>
              </w:tabs>
              <w:spacing w:after="0"/>
              <w:rPr>
                <w:lang w:val="de-DE"/>
              </w:rPr>
            </w:pPr>
            <w:r w:rsidRPr="009F08DB">
              <w:rPr>
                <w:lang w:val="de-DE"/>
              </w:rPr>
              <w:t>Datum/Kurzzeichen</w:t>
            </w:r>
          </w:p>
          <w:p w14:paraId="2F0C16E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35712" behindDoc="0" locked="0" layoutInCell="1" allowOverlap="1" wp14:anchorId="5662B8E0" wp14:editId="245B4158">
                      <wp:simplePos x="0" y="0"/>
                      <wp:positionH relativeFrom="column">
                        <wp:posOffset>1746</wp:posOffset>
                      </wp:positionH>
                      <wp:positionV relativeFrom="line">
                        <wp:posOffset>32703</wp:posOffset>
                      </wp:positionV>
                      <wp:extent cx="3592354" cy="320400"/>
                      <wp:effectExtent l="0" t="0" r="27305" b="22860"/>
                      <wp:wrapNone/>
                      <wp:docPr id="293275928" name="Rechteck: abgerundete Ecken 29327592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9367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2B8E0" id="Rechteck: abgerundete Ecken 293275928" o:spid="_x0000_s2976" style="position:absolute;left:0;text-align:left;margin-left:.15pt;margin-top:2.6pt;width:282.85pt;height:25.25pt;z-index:258035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1Xme&#10;icACAADJBQAADgAAAAAAAAAAAAAAAAAuAgAAZHJzL2Uyb0RvYy54bWxQSwECLQAUAAYACAAAACEA&#10;EJF9vtoAAAAFAQAADwAAAAAAAAAAAAAAAAAaBQAAZHJzL2Rvd25yZXYueG1sUEsFBgAAAAAEAAQA&#10;8wAAACEGAAAAAA==&#10;" filled="f" strokecolor="black [3213]" strokeweight=".5pt">
                      <v:textbox>
                        <w:txbxContent>
                          <w:p w14:paraId="4E39367F" w14:textId="77777777" w:rsidR="00BD5E17" w:rsidRDefault="00BD5E17" w:rsidP="005721B8">
                            <w:pPr>
                              <w:jc w:val="center"/>
                            </w:pPr>
                            <w:r>
                              <w:t>x</w:t>
                            </w:r>
                          </w:p>
                        </w:txbxContent>
                      </v:textbox>
                      <w10:wrap anchory="line"/>
                    </v:roundrect>
                  </w:pict>
                </mc:Fallback>
              </mc:AlternateContent>
            </w:r>
          </w:p>
        </w:tc>
      </w:tr>
      <w:tr w:rsidR="00626664" w:rsidRPr="009F08DB" w14:paraId="066307C5" w14:textId="77777777" w:rsidTr="00626664">
        <w:trPr>
          <w:trHeight w:val="1020"/>
        </w:trPr>
        <w:tc>
          <w:tcPr>
            <w:tcW w:w="2154" w:type="dxa"/>
            <w:shd w:val="clear" w:color="auto" w:fill="F2F2F2" w:themeFill="background1" w:themeFillShade="F2"/>
          </w:tcPr>
          <w:p w14:paraId="70181A2F" w14:textId="2B2816E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7B17A47" w14:textId="673D384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36736" behindDoc="0" locked="0" layoutInCell="1" allowOverlap="1" wp14:anchorId="5BE689E2" wp14:editId="364496CB">
                      <wp:simplePos x="0" y="0"/>
                      <wp:positionH relativeFrom="column">
                        <wp:posOffset>-5715</wp:posOffset>
                      </wp:positionH>
                      <wp:positionV relativeFrom="line">
                        <wp:posOffset>252095</wp:posOffset>
                      </wp:positionV>
                      <wp:extent cx="4500000" cy="320400"/>
                      <wp:effectExtent l="0" t="0" r="15240" b="22860"/>
                      <wp:wrapNone/>
                      <wp:docPr id="293275929" name="Rechteck: abgerundete Ecken 29327592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C7FD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689E2" id="Rechteck: abgerundete Ecken 293275929" o:spid="_x0000_s2977" style="position:absolute;left:0;text-align:left;margin-left:-.45pt;margin-top:19.85pt;width:354.35pt;height:25.25pt;z-index:258036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bUSFnLsC&#10;AADJBQAADgAAAAAAAAAAAAAAAAAuAgAAZHJzL2Uyb0RvYy54bWxQSwECLQAUAAYACAAAACEAeEdM&#10;vdwAAAAHAQAADwAAAAAAAAAAAAAAAAAVBQAAZHJzL2Rvd25yZXYueG1sUEsFBgAAAAAEAAQA8wAA&#10;AB4GAAAAAA==&#10;" filled="f" strokecolor="black [3213]" strokeweight=".5pt">
                      <v:textbox>
                        <w:txbxContent>
                          <w:p w14:paraId="03EC7FD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EACE3B7" w14:textId="77777777" w:rsidR="00626664" w:rsidRPr="009F08DB" w:rsidRDefault="00626664" w:rsidP="00190981">
            <w:pPr>
              <w:pStyle w:val="Textkrper"/>
              <w:tabs>
                <w:tab w:val="left" w:pos="284"/>
              </w:tabs>
              <w:spacing w:after="0"/>
              <w:rPr>
                <w:lang w:val="de-DE"/>
              </w:rPr>
            </w:pPr>
          </w:p>
        </w:tc>
      </w:tr>
    </w:tbl>
    <w:p w14:paraId="202DD01C" w14:textId="77777777" w:rsidR="005721B8" w:rsidRPr="009F08DB" w:rsidRDefault="005721B8" w:rsidP="005721B8">
      <w:pPr>
        <w:rPr>
          <w:rFonts w:ascii="Arial" w:hAnsi="Arial"/>
          <w:lang w:val="de-DE"/>
        </w:rPr>
      </w:pPr>
      <w:r w:rsidRPr="009F08DB">
        <w:rPr>
          <w:lang w:val="de-DE"/>
        </w:rPr>
        <w:br w:type="page"/>
      </w:r>
    </w:p>
    <w:p w14:paraId="189576D9" w14:textId="3ED198CA" w:rsidR="005721B8" w:rsidRPr="009F08DB" w:rsidRDefault="00F808EA" w:rsidP="00897659">
      <w:pPr>
        <w:pStyle w:val="berschrift3nummeriert"/>
        <w:rPr>
          <w:lang w:val="de-DE"/>
        </w:rPr>
      </w:pPr>
      <w:bookmarkStart w:id="205" w:name="_Toc118817717"/>
      <w:r w:rsidRPr="009F08DB">
        <w:rPr>
          <w:lang w:val="de-DE"/>
        </w:rPr>
        <w:t xml:space="preserve">FLT 443: </w:t>
      </w:r>
      <w:r w:rsidR="00C26E4B" w:rsidRPr="009F08DB">
        <w:rPr>
          <w:lang w:val="de-DE"/>
        </w:rPr>
        <w:t>VIALZUFÜHRUNG: PACKGUT UMGEKIPPT</w:t>
      </w:r>
      <w:bookmarkEnd w:id="205"/>
    </w:p>
    <w:p w14:paraId="38FD30E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67C9B20" w14:textId="77777777" w:rsidTr="00F808EA">
        <w:trPr>
          <w:trHeight w:val="353"/>
        </w:trPr>
        <w:tc>
          <w:tcPr>
            <w:tcW w:w="2154" w:type="dxa"/>
            <w:shd w:val="clear" w:color="auto" w:fill="F2F2F2" w:themeFill="background1" w:themeFillShade="F2"/>
          </w:tcPr>
          <w:p w14:paraId="644A1875" w14:textId="3319B54C" w:rsidR="005721B8" w:rsidRPr="009F08DB" w:rsidRDefault="00D8280B" w:rsidP="00190981">
            <w:pPr>
              <w:pStyle w:val="Textkrper"/>
              <w:spacing w:after="0"/>
              <w:rPr>
                <w:b/>
                <w:lang w:val="de-DE"/>
              </w:rPr>
            </w:pPr>
            <w:r w:rsidRPr="009F08DB">
              <w:rPr>
                <w:b/>
                <w:lang w:val="de-DE"/>
              </w:rPr>
              <w:t>Testziel</w:t>
            </w:r>
          </w:p>
        </w:tc>
        <w:tc>
          <w:tcPr>
            <w:tcW w:w="7257" w:type="dxa"/>
          </w:tcPr>
          <w:p w14:paraId="7C02482D" w14:textId="2E0C358A" w:rsidR="005721B8" w:rsidRPr="009F08DB" w:rsidRDefault="00A7704C" w:rsidP="00190981">
            <w:pPr>
              <w:pStyle w:val="BulletTabtext"/>
              <w:rPr>
                <w:lang w:val="de-DE"/>
              </w:rPr>
            </w:pPr>
            <w:r w:rsidRPr="009F08DB">
              <w:rPr>
                <w:lang w:val="de-DE"/>
              </w:rPr>
              <w:t>Test, ob die richtige Störmeldung im Bedienfeld erscheint</w:t>
            </w:r>
          </w:p>
          <w:p w14:paraId="09993B17" w14:textId="0A83C3FC" w:rsidR="00F808EA" w:rsidRPr="009F08DB" w:rsidRDefault="00F808EA" w:rsidP="00F808EA">
            <w:pPr>
              <w:pStyle w:val="Abstandshalter"/>
              <w:rPr>
                <w:lang w:val="de-DE"/>
              </w:rPr>
            </w:pPr>
          </w:p>
        </w:tc>
      </w:tr>
      <w:tr w:rsidR="005721B8" w:rsidRPr="00897659" w14:paraId="177BDCCC" w14:textId="77777777" w:rsidTr="00190981">
        <w:trPr>
          <w:trHeight w:val="170"/>
        </w:trPr>
        <w:tc>
          <w:tcPr>
            <w:tcW w:w="2154" w:type="dxa"/>
          </w:tcPr>
          <w:p w14:paraId="0557F631" w14:textId="77777777" w:rsidR="005721B8" w:rsidRPr="009F08DB" w:rsidRDefault="005721B8" w:rsidP="00190981">
            <w:pPr>
              <w:pStyle w:val="Textkrper"/>
              <w:spacing w:before="0" w:after="0"/>
              <w:rPr>
                <w:sz w:val="8"/>
                <w:szCs w:val="8"/>
                <w:lang w:val="de-DE"/>
              </w:rPr>
            </w:pPr>
          </w:p>
        </w:tc>
        <w:tc>
          <w:tcPr>
            <w:tcW w:w="7257" w:type="dxa"/>
          </w:tcPr>
          <w:p w14:paraId="1A8C67EE" w14:textId="77777777" w:rsidR="005721B8" w:rsidRPr="009F08DB" w:rsidRDefault="005721B8" w:rsidP="00190981">
            <w:pPr>
              <w:pStyle w:val="Textkrper"/>
              <w:spacing w:before="0" w:after="0"/>
              <w:rPr>
                <w:sz w:val="8"/>
                <w:szCs w:val="8"/>
                <w:lang w:val="de-DE"/>
              </w:rPr>
            </w:pPr>
          </w:p>
        </w:tc>
      </w:tr>
      <w:tr w:rsidR="005721B8" w:rsidRPr="009F08DB" w14:paraId="4862AE05" w14:textId="77777777" w:rsidTr="00190981">
        <w:trPr>
          <w:trHeight w:val="471"/>
        </w:trPr>
        <w:tc>
          <w:tcPr>
            <w:tcW w:w="2154" w:type="dxa"/>
            <w:shd w:val="clear" w:color="auto" w:fill="F2F2F2" w:themeFill="background1" w:themeFillShade="F2"/>
          </w:tcPr>
          <w:p w14:paraId="05D22E98" w14:textId="21890735" w:rsidR="005721B8" w:rsidRPr="009F08DB" w:rsidRDefault="00D8280B" w:rsidP="00190981">
            <w:pPr>
              <w:pStyle w:val="Textkrper"/>
              <w:spacing w:after="0"/>
              <w:rPr>
                <w:b/>
                <w:lang w:val="de-DE"/>
              </w:rPr>
            </w:pPr>
            <w:r w:rsidRPr="009F08DB">
              <w:rPr>
                <w:b/>
                <w:lang w:val="de-DE"/>
              </w:rPr>
              <w:t>Testdurchführung</w:t>
            </w:r>
          </w:p>
        </w:tc>
        <w:tc>
          <w:tcPr>
            <w:tcW w:w="7257" w:type="dxa"/>
          </w:tcPr>
          <w:p w14:paraId="6B521E56" w14:textId="77777777" w:rsidR="005721B8" w:rsidRPr="009F08DB" w:rsidRDefault="005721B8" w:rsidP="00190981">
            <w:pPr>
              <w:pStyle w:val="Textkrper"/>
              <w:spacing w:after="0"/>
              <w:rPr>
                <w:lang w:val="de-DE"/>
              </w:rPr>
            </w:pPr>
          </w:p>
        </w:tc>
      </w:tr>
      <w:tr w:rsidR="005721B8" w:rsidRPr="009F08DB" w14:paraId="21A59F69" w14:textId="77777777" w:rsidTr="00190981">
        <w:trPr>
          <w:trHeight w:val="697"/>
        </w:trPr>
        <w:tc>
          <w:tcPr>
            <w:tcW w:w="2154" w:type="dxa"/>
            <w:shd w:val="clear" w:color="auto" w:fill="F2F2F2" w:themeFill="background1" w:themeFillShade="F2"/>
          </w:tcPr>
          <w:p w14:paraId="18A009FF" w14:textId="100D1F4F" w:rsidR="005721B8" w:rsidRPr="009F08DB" w:rsidRDefault="00D41D58" w:rsidP="00190981">
            <w:pPr>
              <w:pStyle w:val="Textkrper"/>
              <w:spacing w:after="0"/>
              <w:rPr>
                <w:lang w:val="de-DE"/>
              </w:rPr>
            </w:pPr>
            <w:r w:rsidRPr="009F08DB">
              <w:rPr>
                <w:lang w:val="de-DE"/>
              </w:rPr>
              <w:t>Testvoraussetzungen</w:t>
            </w:r>
          </w:p>
        </w:tc>
        <w:tc>
          <w:tcPr>
            <w:tcW w:w="7257" w:type="dxa"/>
          </w:tcPr>
          <w:p w14:paraId="3A544753" w14:textId="3000F025" w:rsidR="00F808EA" w:rsidRPr="009F08DB" w:rsidRDefault="00AE36C0" w:rsidP="00F808EA">
            <w:pPr>
              <w:pStyle w:val="BulletTabtext"/>
              <w:rPr>
                <w:lang w:val="de-DE"/>
              </w:rPr>
            </w:pPr>
            <w:r w:rsidRPr="009F08DB">
              <w:rPr>
                <w:lang w:val="de-DE"/>
              </w:rPr>
              <w:t>Maschine ist im Automatikbetrieb bereit</w:t>
            </w:r>
          </w:p>
          <w:p w14:paraId="47CFECA0" w14:textId="10ED1BC5" w:rsidR="005721B8" w:rsidRPr="009F08DB" w:rsidRDefault="00C26E4B" w:rsidP="00F808EA">
            <w:pPr>
              <w:pStyle w:val="BulletTabtext"/>
              <w:rPr>
                <w:lang w:val="de-DE"/>
              </w:rPr>
            </w:pPr>
            <w:r w:rsidRPr="009F08DB">
              <w:rPr>
                <w:lang w:val="de-DE"/>
              </w:rPr>
              <w:t>Vials sind vorhanden</w:t>
            </w:r>
          </w:p>
          <w:p w14:paraId="6F2CB842" w14:textId="7F46524A" w:rsidR="00F808EA" w:rsidRPr="009F08DB" w:rsidRDefault="00F808EA" w:rsidP="00F808EA">
            <w:pPr>
              <w:pStyle w:val="Abstandshalter"/>
              <w:rPr>
                <w:lang w:val="de-DE"/>
              </w:rPr>
            </w:pPr>
          </w:p>
        </w:tc>
      </w:tr>
      <w:tr w:rsidR="005721B8" w:rsidRPr="00897659" w14:paraId="1D787D11" w14:textId="77777777" w:rsidTr="00190981">
        <w:trPr>
          <w:trHeight w:val="697"/>
        </w:trPr>
        <w:tc>
          <w:tcPr>
            <w:tcW w:w="2154" w:type="dxa"/>
            <w:shd w:val="clear" w:color="auto" w:fill="F2F2F2" w:themeFill="background1" w:themeFillShade="F2"/>
          </w:tcPr>
          <w:p w14:paraId="69E1341E" w14:textId="50E5AF9F" w:rsidR="005721B8" w:rsidRPr="009F08DB" w:rsidRDefault="00D8280B" w:rsidP="00190981">
            <w:pPr>
              <w:pStyle w:val="Textkrper"/>
              <w:spacing w:after="0"/>
              <w:rPr>
                <w:lang w:val="de-DE"/>
              </w:rPr>
            </w:pPr>
            <w:r w:rsidRPr="009F08DB">
              <w:rPr>
                <w:lang w:val="de-DE"/>
              </w:rPr>
              <w:t>Erforderliche Tätigkeit</w:t>
            </w:r>
          </w:p>
        </w:tc>
        <w:tc>
          <w:tcPr>
            <w:tcW w:w="7257" w:type="dxa"/>
          </w:tcPr>
          <w:p w14:paraId="36B54C33" w14:textId="540E14B1" w:rsidR="005721B8" w:rsidRPr="009F08DB" w:rsidRDefault="00C26E4B" w:rsidP="004B7360">
            <w:pPr>
              <w:pStyle w:val="BulletTabtext"/>
              <w:rPr>
                <w:lang w:val="de-DE"/>
              </w:rPr>
            </w:pPr>
            <w:r w:rsidRPr="009F08DB">
              <w:rPr>
                <w:lang w:val="de-DE"/>
              </w:rPr>
              <w:t xml:space="preserve">Verlagere ein Vial so, dass der Sensor </w:t>
            </w:r>
            <w:r w:rsidR="00792679" w:rsidRPr="009F08DB">
              <w:rPr>
                <w:lang w:val="de-DE"/>
              </w:rPr>
              <w:t>„</w:t>
            </w:r>
            <w:r w:rsidRPr="009F08DB">
              <w:rPr>
                <w:lang w:val="de-DE"/>
              </w:rPr>
              <w:t>54B10</w:t>
            </w:r>
            <w:r w:rsidR="00792679" w:rsidRPr="009F08DB">
              <w:rPr>
                <w:lang w:val="de-DE"/>
              </w:rPr>
              <w:t>“</w:t>
            </w:r>
            <w:r w:rsidRPr="009F08DB">
              <w:rPr>
                <w:lang w:val="de-DE"/>
              </w:rPr>
              <w:t xml:space="preserve"> aktiviert ist und der Sensor </w:t>
            </w:r>
            <w:r w:rsidR="00792679" w:rsidRPr="009F08DB">
              <w:rPr>
                <w:lang w:val="de-DE"/>
              </w:rPr>
              <w:t>„</w:t>
            </w:r>
            <w:r w:rsidRPr="009F08DB">
              <w:rPr>
                <w:lang w:val="de-DE"/>
              </w:rPr>
              <w:t>54B12</w:t>
            </w:r>
            <w:r w:rsidR="00792679" w:rsidRPr="009F08DB">
              <w:rPr>
                <w:lang w:val="de-DE"/>
              </w:rPr>
              <w:t>“</w:t>
            </w:r>
            <w:r w:rsidRPr="009F08DB">
              <w:rPr>
                <w:lang w:val="de-DE"/>
              </w:rPr>
              <w:t xml:space="preserve"> nicht aktiviert ist</w:t>
            </w:r>
          </w:p>
          <w:p w14:paraId="215A3A3A" w14:textId="6858EE27" w:rsidR="00F808EA" w:rsidRPr="009F08DB" w:rsidRDefault="00F808EA" w:rsidP="00F808EA">
            <w:pPr>
              <w:pStyle w:val="Abstandshalter"/>
              <w:rPr>
                <w:lang w:val="de-DE"/>
              </w:rPr>
            </w:pPr>
          </w:p>
        </w:tc>
      </w:tr>
      <w:tr w:rsidR="005721B8" w:rsidRPr="00897659" w14:paraId="56D94179" w14:textId="77777777" w:rsidTr="00190981">
        <w:trPr>
          <w:trHeight w:val="697"/>
        </w:trPr>
        <w:tc>
          <w:tcPr>
            <w:tcW w:w="2154" w:type="dxa"/>
            <w:shd w:val="clear" w:color="auto" w:fill="F2F2F2" w:themeFill="background1" w:themeFillShade="F2"/>
          </w:tcPr>
          <w:p w14:paraId="3262BF48" w14:textId="257CA375" w:rsidR="005721B8" w:rsidRPr="009F08DB" w:rsidRDefault="008C23D6" w:rsidP="00190981">
            <w:pPr>
              <w:pStyle w:val="Textkrper"/>
              <w:spacing w:after="0"/>
              <w:rPr>
                <w:lang w:val="de-DE"/>
              </w:rPr>
            </w:pPr>
            <w:r w:rsidRPr="009F08DB">
              <w:rPr>
                <w:lang w:val="de-DE"/>
              </w:rPr>
              <w:t>Folge</w:t>
            </w:r>
          </w:p>
        </w:tc>
        <w:tc>
          <w:tcPr>
            <w:tcW w:w="7257" w:type="dxa"/>
          </w:tcPr>
          <w:p w14:paraId="2A03C3A6" w14:textId="18288EBD" w:rsidR="00F808EA" w:rsidRPr="009F08DB" w:rsidRDefault="00762C1A" w:rsidP="00F808EA">
            <w:pPr>
              <w:pStyle w:val="BulletTabtext"/>
              <w:rPr>
                <w:lang w:val="de-DE"/>
              </w:rPr>
            </w:pPr>
            <w:r w:rsidRPr="009F08DB">
              <w:rPr>
                <w:lang w:val="de-DE"/>
              </w:rPr>
              <w:t>Störmeldung erscheint im Bedienfeld</w:t>
            </w:r>
          </w:p>
          <w:p w14:paraId="314F7E58" w14:textId="4AEB3A10" w:rsidR="005721B8" w:rsidRPr="009F08DB" w:rsidRDefault="000A4CB7" w:rsidP="00F808EA">
            <w:pPr>
              <w:pStyle w:val="BulletTabtext"/>
              <w:rPr>
                <w:lang w:val="de-DE"/>
              </w:rPr>
            </w:pPr>
            <w:r w:rsidRPr="009F08DB">
              <w:rPr>
                <w:lang w:val="de-DE"/>
              </w:rPr>
              <w:t>Maschine kann nicht gestartet werden, solange Störmeldung aktiv ist</w:t>
            </w:r>
          </w:p>
          <w:p w14:paraId="1F889C1A" w14:textId="50859FC7" w:rsidR="00F808EA" w:rsidRPr="009F08DB" w:rsidRDefault="00F808EA" w:rsidP="00F808EA">
            <w:pPr>
              <w:pStyle w:val="Abstandshalter"/>
              <w:rPr>
                <w:lang w:val="de-DE"/>
              </w:rPr>
            </w:pPr>
          </w:p>
        </w:tc>
      </w:tr>
      <w:tr w:rsidR="005721B8" w:rsidRPr="009F08DB" w14:paraId="7509D465" w14:textId="77777777" w:rsidTr="00F808EA">
        <w:trPr>
          <w:trHeight w:val="336"/>
        </w:trPr>
        <w:tc>
          <w:tcPr>
            <w:tcW w:w="2154" w:type="dxa"/>
            <w:shd w:val="clear" w:color="auto" w:fill="F2F2F2" w:themeFill="background1" w:themeFillShade="F2"/>
          </w:tcPr>
          <w:p w14:paraId="67B1A95A" w14:textId="39E2F536" w:rsidR="005721B8" w:rsidRPr="009F08DB" w:rsidRDefault="00D8280B" w:rsidP="00190981">
            <w:pPr>
              <w:pStyle w:val="Textkrper"/>
              <w:spacing w:after="0"/>
              <w:rPr>
                <w:lang w:val="de-DE"/>
              </w:rPr>
            </w:pPr>
            <w:r w:rsidRPr="009F08DB">
              <w:rPr>
                <w:lang w:val="de-DE"/>
              </w:rPr>
              <w:t>Kommentare</w:t>
            </w:r>
          </w:p>
        </w:tc>
        <w:tc>
          <w:tcPr>
            <w:tcW w:w="7257" w:type="dxa"/>
          </w:tcPr>
          <w:p w14:paraId="25BADF34" w14:textId="0F48A787" w:rsidR="005721B8" w:rsidRPr="009F08DB" w:rsidRDefault="00AE36C0" w:rsidP="00190981">
            <w:pPr>
              <w:pStyle w:val="BulletTabtext"/>
              <w:rPr>
                <w:lang w:val="de-DE"/>
              </w:rPr>
            </w:pPr>
            <w:r w:rsidRPr="009F08DB">
              <w:rPr>
                <w:lang w:val="de-DE"/>
              </w:rPr>
              <w:t>Keine</w:t>
            </w:r>
          </w:p>
          <w:p w14:paraId="0D118AE3" w14:textId="77777777" w:rsidR="005721B8" w:rsidRPr="009F08DB" w:rsidRDefault="005721B8" w:rsidP="00190981">
            <w:pPr>
              <w:pStyle w:val="Abstandshalter"/>
              <w:rPr>
                <w:lang w:val="de-DE"/>
              </w:rPr>
            </w:pPr>
          </w:p>
        </w:tc>
      </w:tr>
      <w:tr w:rsidR="005721B8" w:rsidRPr="009F08DB" w14:paraId="2E2F8AB2" w14:textId="77777777" w:rsidTr="00190981">
        <w:trPr>
          <w:trHeight w:val="697"/>
        </w:trPr>
        <w:tc>
          <w:tcPr>
            <w:tcW w:w="2154" w:type="dxa"/>
            <w:shd w:val="clear" w:color="auto" w:fill="F2F2F2" w:themeFill="background1" w:themeFillShade="F2"/>
          </w:tcPr>
          <w:p w14:paraId="2BAA434F" w14:textId="74E1063E" w:rsidR="005721B8" w:rsidRPr="009F08DB" w:rsidRDefault="00D41D58" w:rsidP="00190981">
            <w:pPr>
              <w:pStyle w:val="Textkrper"/>
              <w:spacing w:after="0"/>
              <w:rPr>
                <w:lang w:val="de-DE"/>
              </w:rPr>
            </w:pPr>
            <w:r w:rsidRPr="009F08DB">
              <w:rPr>
                <w:lang w:val="de-DE"/>
              </w:rPr>
              <w:t>Quittierung</w:t>
            </w:r>
          </w:p>
        </w:tc>
        <w:tc>
          <w:tcPr>
            <w:tcW w:w="7257" w:type="dxa"/>
          </w:tcPr>
          <w:p w14:paraId="1A6134DB" w14:textId="020E2C18" w:rsidR="00F808EA" w:rsidRPr="009F08DB" w:rsidRDefault="00C26E4B" w:rsidP="00F808EA">
            <w:pPr>
              <w:pStyle w:val="BulletTabtext"/>
              <w:rPr>
                <w:lang w:val="de-DE"/>
              </w:rPr>
            </w:pPr>
            <w:r w:rsidRPr="009F08DB">
              <w:rPr>
                <w:lang w:val="de-DE"/>
              </w:rPr>
              <w:t>Ordne die V</w:t>
            </w:r>
            <w:r w:rsidR="00F808EA" w:rsidRPr="009F08DB">
              <w:rPr>
                <w:lang w:val="de-DE"/>
              </w:rPr>
              <w:t>ials</w:t>
            </w:r>
            <w:r w:rsidRPr="009F08DB">
              <w:rPr>
                <w:lang w:val="de-DE"/>
              </w:rPr>
              <w:t xml:space="preserve"> neu an</w:t>
            </w:r>
          </w:p>
          <w:p w14:paraId="671528CC" w14:textId="1055E3C1" w:rsidR="005721B8" w:rsidRPr="009F08DB" w:rsidRDefault="00762C1A" w:rsidP="00F808E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4A0F6FA" w14:textId="57E0D340" w:rsidR="00F808EA" w:rsidRPr="009F08DB" w:rsidRDefault="00F808EA" w:rsidP="00F808EA">
            <w:pPr>
              <w:pStyle w:val="Abstandshalter"/>
              <w:rPr>
                <w:lang w:val="de-DE"/>
              </w:rPr>
            </w:pPr>
          </w:p>
        </w:tc>
      </w:tr>
    </w:tbl>
    <w:p w14:paraId="70E8992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22BBA4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647E90C" w14:textId="4F193EE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FC44BA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896F46D" w14:textId="5CE1F2F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7A024EF" w14:textId="77777777" w:rsidTr="00190981">
        <w:trPr>
          <w:trHeight w:val="697"/>
        </w:trPr>
        <w:tc>
          <w:tcPr>
            <w:tcW w:w="2154" w:type="dxa"/>
            <w:tcBorders>
              <w:bottom w:val="nil"/>
            </w:tcBorders>
            <w:shd w:val="clear" w:color="auto" w:fill="F2F2F2" w:themeFill="background1" w:themeFillShade="F2"/>
          </w:tcPr>
          <w:p w14:paraId="12956CD1" w14:textId="1E68C16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97C44B4" w14:textId="69D8846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F64586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72544" behindDoc="0" locked="0" layoutInCell="1" allowOverlap="1" wp14:anchorId="0059AE9C" wp14:editId="0B8C4761">
                      <wp:simplePos x="0" y="0"/>
                      <wp:positionH relativeFrom="column">
                        <wp:posOffset>-36195</wp:posOffset>
                      </wp:positionH>
                      <wp:positionV relativeFrom="line">
                        <wp:posOffset>36195</wp:posOffset>
                      </wp:positionV>
                      <wp:extent cx="820800" cy="320400"/>
                      <wp:effectExtent l="0" t="0" r="17780" b="22860"/>
                      <wp:wrapNone/>
                      <wp:docPr id="293275930" name="Rechteck: abgerundete Ecken 29327593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0ABC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9AE9C" id="Rechteck: abgerundete Ecken 293275930" o:spid="_x0000_s2978" style="position:absolute;left:0;text-align:left;margin-left:-2.85pt;margin-top:2.85pt;width:64.65pt;height:25.25pt;z-index:254572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7IAZ++&#10;AgAAyAUAAA4AAAAAAAAAAAAAAAAALgIAAGRycy9lMm9Eb2MueG1sUEsBAi0AFAAGAAgAAAAhADWT&#10;XnbaAAAABwEAAA8AAAAAAAAAAAAAAAAAGAUAAGRycy9kb3ducmV2LnhtbFBLBQYAAAAABAAEAPMA&#10;AAAfBgAAAAA=&#10;" filled="f" strokecolor="black [3213]" strokeweight=".5pt">
                      <v:textbox>
                        <w:txbxContent>
                          <w:p w14:paraId="22F0ABC1" w14:textId="77777777" w:rsidR="00BD5E17" w:rsidRDefault="00BD5E17" w:rsidP="005721B8">
                            <w:pPr>
                              <w:jc w:val="center"/>
                            </w:pPr>
                            <w:r>
                              <w:t>x</w:t>
                            </w:r>
                          </w:p>
                        </w:txbxContent>
                      </v:textbox>
                      <w10:wrap anchory="line"/>
                    </v:roundrect>
                  </w:pict>
                </mc:Fallback>
              </mc:AlternateContent>
            </w:r>
          </w:p>
        </w:tc>
      </w:tr>
      <w:tr w:rsidR="005721B8" w:rsidRPr="00897659" w14:paraId="4779724E" w14:textId="77777777" w:rsidTr="00190981">
        <w:trPr>
          <w:trHeight w:val="697"/>
        </w:trPr>
        <w:tc>
          <w:tcPr>
            <w:tcW w:w="2154" w:type="dxa"/>
            <w:tcBorders>
              <w:top w:val="nil"/>
              <w:bottom w:val="nil"/>
            </w:tcBorders>
            <w:shd w:val="clear" w:color="auto" w:fill="F2F2F2" w:themeFill="background1" w:themeFillShade="F2"/>
          </w:tcPr>
          <w:p w14:paraId="65B5C39B" w14:textId="77777777" w:rsidR="005721B8" w:rsidRPr="009F08DB" w:rsidRDefault="005721B8" w:rsidP="00190981">
            <w:pPr>
              <w:pStyle w:val="Textkrper"/>
              <w:spacing w:after="0"/>
              <w:rPr>
                <w:lang w:val="de-DE"/>
              </w:rPr>
            </w:pPr>
          </w:p>
        </w:tc>
        <w:tc>
          <w:tcPr>
            <w:tcW w:w="5839" w:type="dxa"/>
            <w:tcBorders>
              <w:top w:val="nil"/>
              <w:bottom w:val="nil"/>
            </w:tcBorders>
          </w:tcPr>
          <w:p w14:paraId="091E08E6" w14:textId="75A3444D"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0480F2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579712" behindDoc="0" locked="0" layoutInCell="1" allowOverlap="1" wp14:anchorId="1F9B0A44" wp14:editId="19E59322">
                      <wp:simplePos x="0" y="0"/>
                      <wp:positionH relativeFrom="column">
                        <wp:posOffset>-36195</wp:posOffset>
                      </wp:positionH>
                      <wp:positionV relativeFrom="line">
                        <wp:posOffset>36195</wp:posOffset>
                      </wp:positionV>
                      <wp:extent cx="820800" cy="320400"/>
                      <wp:effectExtent l="0" t="0" r="17780" b="22860"/>
                      <wp:wrapNone/>
                      <wp:docPr id="293275931" name="Rechteck: abgerundete Ecken 2932759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F9C66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9B0A44" id="Rechteck: abgerundete Ecken 293275931" o:spid="_x0000_s2979" style="position:absolute;left:0;text-align:left;margin-left:-2.85pt;margin-top:2.85pt;width:64.65pt;height:25.25pt;z-index:254579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KOVUC+&#10;AgAAyAUAAA4AAAAAAAAAAAAAAAAALgIAAGRycy9lMm9Eb2MueG1sUEsBAi0AFAAGAAgAAAAhADWT&#10;XnbaAAAABwEAAA8AAAAAAAAAAAAAAAAAGAUAAGRycy9kb3ducmV2LnhtbFBLBQYAAAAABAAEAPMA&#10;AAAfBgAAAAA=&#10;" filled="f" strokecolor="black [3213]" strokeweight=".5pt">
                      <v:textbox>
                        <w:txbxContent>
                          <w:p w14:paraId="05F9C663" w14:textId="77777777" w:rsidR="00BD5E17" w:rsidRDefault="00BD5E17" w:rsidP="005721B8">
                            <w:pPr>
                              <w:jc w:val="center"/>
                            </w:pPr>
                            <w:r>
                              <w:t>x</w:t>
                            </w:r>
                          </w:p>
                        </w:txbxContent>
                      </v:textbox>
                      <w10:wrap anchory="line"/>
                    </v:roundrect>
                  </w:pict>
                </mc:Fallback>
              </mc:AlternateContent>
            </w:r>
          </w:p>
        </w:tc>
      </w:tr>
      <w:tr w:rsidR="005721B8" w:rsidRPr="009F08DB" w14:paraId="7A4B30BC" w14:textId="77777777" w:rsidTr="00190981">
        <w:trPr>
          <w:trHeight w:val="1701"/>
        </w:trPr>
        <w:tc>
          <w:tcPr>
            <w:tcW w:w="2154" w:type="dxa"/>
            <w:shd w:val="clear" w:color="auto" w:fill="F2F2F2" w:themeFill="background1" w:themeFillShade="F2"/>
          </w:tcPr>
          <w:p w14:paraId="52959CF3" w14:textId="58266B9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0B2E6C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76640" behindDoc="0" locked="0" layoutInCell="1" allowOverlap="1" wp14:anchorId="6B897EFF" wp14:editId="14D9FDBE">
                      <wp:simplePos x="0" y="0"/>
                      <wp:positionH relativeFrom="column">
                        <wp:posOffset>-5715</wp:posOffset>
                      </wp:positionH>
                      <wp:positionV relativeFrom="line">
                        <wp:posOffset>72390</wp:posOffset>
                      </wp:positionV>
                      <wp:extent cx="4500000" cy="942975"/>
                      <wp:effectExtent l="0" t="0" r="15240" b="28575"/>
                      <wp:wrapNone/>
                      <wp:docPr id="293275934" name="Rechteck: abgerundete Ecken 29327593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981A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897EFF" id="Rechteck: abgerundete Ecken 293275934" o:spid="_x0000_s2980" style="position:absolute;left:0;text-align:left;margin-left:-.45pt;margin-top:5.7pt;width:354.35pt;height:74.25pt;z-index:254576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h/To&#10;ab4CAADJBQAADgAAAAAAAAAAAAAAAAAuAgAAZHJzL2Uyb0RvYy54bWxQSwECLQAUAAYACAAAACEA&#10;7zJ/7twAAAAIAQAADwAAAAAAAAAAAAAAAAAYBQAAZHJzL2Rvd25yZXYueG1sUEsFBgAAAAAEAAQA&#10;8wAAACEGAAAAAA==&#10;" filled="f" strokecolor="black [3213]" strokeweight=".5pt">
                      <v:textbox>
                        <w:txbxContent>
                          <w:p w14:paraId="126981A4" w14:textId="77777777" w:rsidR="00BD5E17" w:rsidRDefault="00BD5E17" w:rsidP="005721B8">
                            <w:pPr>
                              <w:jc w:val="center"/>
                            </w:pPr>
                            <w:r>
                              <w:t>x</w:t>
                            </w:r>
                          </w:p>
                        </w:txbxContent>
                      </v:textbox>
                      <w10:wrap anchory="line"/>
                    </v:roundrect>
                  </w:pict>
                </mc:Fallback>
              </mc:AlternateContent>
            </w:r>
          </w:p>
        </w:tc>
      </w:tr>
    </w:tbl>
    <w:p w14:paraId="31998619" w14:textId="77777777" w:rsidR="005721B8" w:rsidRPr="009F08DB" w:rsidRDefault="005721B8" w:rsidP="005721B8">
      <w:pPr>
        <w:pStyle w:val="Textkrper"/>
        <w:rPr>
          <w:lang w:val="de-DE"/>
        </w:rPr>
      </w:pPr>
    </w:p>
    <w:p w14:paraId="69BA32D7" w14:textId="0D9765EE" w:rsidR="005721B8" w:rsidRDefault="005721B8" w:rsidP="005721B8">
      <w:pPr>
        <w:pStyle w:val="Textkrper"/>
        <w:rPr>
          <w:lang w:val="de-DE"/>
        </w:rPr>
      </w:pPr>
    </w:p>
    <w:p w14:paraId="042E1250" w14:textId="77777777" w:rsidR="00D87089" w:rsidRPr="009F08DB" w:rsidRDefault="00D87089" w:rsidP="005721B8">
      <w:pPr>
        <w:pStyle w:val="Textkrper"/>
        <w:rPr>
          <w:lang w:val="de-DE"/>
        </w:rPr>
      </w:pPr>
    </w:p>
    <w:p w14:paraId="273D4011"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DF83544" w14:textId="77777777" w:rsidTr="00626664">
        <w:trPr>
          <w:trHeight w:val="1020"/>
        </w:trPr>
        <w:tc>
          <w:tcPr>
            <w:tcW w:w="2154" w:type="dxa"/>
            <w:shd w:val="clear" w:color="auto" w:fill="F2F2F2" w:themeFill="background1" w:themeFillShade="F2"/>
          </w:tcPr>
          <w:p w14:paraId="73CF9D78" w14:textId="0C0A0E1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ED907DD" w14:textId="575D02B2" w:rsidR="00626664" w:rsidRPr="009F08DB" w:rsidRDefault="00745279" w:rsidP="00190981">
            <w:pPr>
              <w:pStyle w:val="Textkrper"/>
              <w:tabs>
                <w:tab w:val="left" w:pos="284"/>
              </w:tabs>
              <w:spacing w:after="0"/>
              <w:rPr>
                <w:lang w:val="de-DE"/>
              </w:rPr>
            </w:pPr>
            <w:r w:rsidRPr="009F08DB">
              <w:rPr>
                <w:lang w:val="de-DE"/>
              </w:rPr>
              <w:t>ja/nein</w:t>
            </w:r>
          </w:p>
          <w:p w14:paraId="670FB27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38784" behindDoc="0" locked="0" layoutInCell="1" allowOverlap="1" wp14:anchorId="09E8144E" wp14:editId="275FA33E">
                      <wp:simplePos x="0" y="0"/>
                      <wp:positionH relativeFrom="column">
                        <wp:posOffset>635</wp:posOffset>
                      </wp:positionH>
                      <wp:positionV relativeFrom="paragraph">
                        <wp:posOffset>36195</wp:posOffset>
                      </wp:positionV>
                      <wp:extent cx="820800" cy="320400"/>
                      <wp:effectExtent l="0" t="0" r="17780" b="22860"/>
                      <wp:wrapNone/>
                      <wp:docPr id="293275935" name="Rechteck: abgerundete Ecken 2932759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F275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8144E" id="Rechteck: abgerundete Ecken 293275935" o:spid="_x0000_s2981" style="position:absolute;left:0;text-align:left;margin-left:.05pt;margin-top:2.85pt;width:64.65pt;height:25.25pt;z-index:2580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vVsHS78C&#10;AADIBQAADgAAAAAAAAAAAAAAAAAuAgAAZHJzL2Uyb0RvYy54bWxQSwECLQAUAAYACAAAACEAm65T&#10;wtgAAAAFAQAADwAAAAAAAAAAAAAAAAAZBQAAZHJzL2Rvd25yZXYueG1sUEsFBgAAAAAEAAQA8wAA&#10;AB4GAAAAAA==&#10;" filled="f" strokecolor="black [3213]" strokeweight=".5pt">
                      <v:textbox>
                        <w:txbxContent>
                          <w:p w14:paraId="749F2759" w14:textId="77777777" w:rsidR="00BD5E17" w:rsidRDefault="00BD5E17" w:rsidP="005721B8">
                            <w:pPr>
                              <w:jc w:val="center"/>
                            </w:pPr>
                            <w:r>
                              <w:t>x</w:t>
                            </w:r>
                          </w:p>
                        </w:txbxContent>
                      </v:textbox>
                    </v:roundrect>
                  </w:pict>
                </mc:Fallback>
              </mc:AlternateContent>
            </w:r>
          </w:p>
        </w:tc>
        <w:tc>
          <w:tcPr>
            <w:tcW w:w="5839" w:type="dxa"/>
            <w:shd w:val="clear" w:color="auto" w:fill="auto"/>
          </w:tcPr>
          <w:p w14:paraId="603EE2A3" w14:textId="29C74398" w:rsidR="00626664" w:rsidRPr="009F08DB" w:rsidRDefault="00745279" w:rsidP="00190981">
            <w:pPr>
              <w:pStyle w:val="Textkrper"/>
              <w:tabs>
                <w:tab w:val="left" w:pos="284"/>
              </w:tabs>
              <w:spacing w:after="0"/>
              <w:rPr>
                <w:lang w:val="de-DE"/>
              </w:rPr>
            </w:pPr>
            <w:r w:rsidRPr="009F08DB">
              <w:rPr>
                <w:lang w:val="de-DE"/>
              </w:rPr>
              <w:t>Datum/Kurzzeichen</w:t>
            </w:r>
          </w:p>
          <w:p w14:paraId="67896BC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39808" behindDoc="0" locked="0" layoutInCell="1" allowOverlap="1" wp14:anchorId="1B065020" wp14:editId="5C3CA3DB">
                      <wp:simplePos x="0" y="0"/>
                      <wp:positionH relativeFrom="column">
                        <wp:posOffset>1746</wp:posOffset>
                      </wp:positionH>
                      <wp:positionV relativeFrom="line">
                        <wp:posOffset>32703</wp:posOffset>
                      </wp:positionV>
                      <wp:extent cx="3592354" cy="320400"/>
                      <wp:effectExtent l="0" t="0" r="27305" b="22860"/>
                      <wp:wrapNone/>
                      <wp:docPr id="293275936" name="Rechteck: abgerundete Ecken 29327593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5791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65020" id="Rechteck: abgerundete Ecken 293275936" o:spid="_x0000_s2982" style="position:absolute;left:0;text-align:left;margin-left:.15pt;margin-top:2.6pt;width:282.85pt;height:25.25pt;z-index:258039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Dg&#10;3VdlwgIAAMkFAAAOAAAAAAAAAAAAAAAAAC4CAABkcnMvZTJvRG9jLnhtbFBLAQItABQABgAIAAAA&#10;IQAQkX2+2gAAAAUBAAAPAAAAAAAAAAAAAAAAABwFAABkcnMvZG93bnJldi54bWxQSwUGAAAAAAQA&#10;BADzAAAAIwYAAAAA&#10;" filled="f" strokecolor="black [3213]" strokeweight=".5pt">
                      <v:textbox>
                        <w:txbxContent>
                          <w:p w14:paraId="18B57912" w14:textId="77777777" w:rsidR="00BD5E17" w:rsidRDefault="00BD5E17" w:rsidP="005721B8">
                            <w:pPr>
                              <w:jc w:val="center"/>
                            </w:pPr>
                            <w:r>
                              <w:t>x</w:t>
                            </w:r>
                          </w:p>
                        </w:txbxContent>
                      </v:textbox>
                      <w10:wrap anchory="line"/>
                    </v:roundrect>
                  </w:pict>
                </mc:Fallback>
              </mc:AlternateContent>
            </w:r>
          </w:p>
        </w:tc>
      </w:tr>
      <w:tr w:rsidR="00626664" w:rsidRPr="009F08DB" w14:paraId="3BF638B3" w14:textId="77777777" w:rsidTr="00626664">
        <w:trPr>
          <w:trHeight w:val="1020"/>
        </w:trPr>
        <w:tc>
          <w:tcPr>
            <w:tcW w:w="2154" w:type="dxa"/>
            <w:shd w:val="clear" w:color="auto" w:fill="F2F2F2" w:themeFill="background1" w:themeFillShade="F2"/>
          </w:tcPr>
          <w:p w14:paraId="56203D3B" w14:textId="56097FA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DD9DDDF" w14:textId="274CEF1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40832" behindDoc="0" locked="0" layoutInCell="1" allowOverlap="1" wp14:anchorId="1D66E64C" wp14:editId="0F9DAE01">
                      <wp:simplePos x="0" y="0"/>
                      <wp:positionH relativeFrom="column">
                        <wp:posOffset>-5715</wp:posOffset>
                      </wp:positionH>
                      <wp:positionV relativeFrom="line">
                        <wp:posOffset>252095</wp:posOffset>
                      </wp:positionV>
                      <wp:extent cx="4500000" cy="320400"/>
                      <wp:effectExtent l="0" t="0" r="15240" b="22860"/>
                      <wp:wrapNone/>
                      <wp:docPr id="293275937" name="Rechteck: abgerundete Ecken 29327593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2653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6E64C" id="Rechteck: abgerundete Ecken 293275937" o:spid="_x0000_s2983" style="position:absolute;left:0;text-align:left;margin-left:-.45pt;margin-top:19.85pt;width:354.35pt;height:25.25pt;z-index:258040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FjgTHC8&#10;AgAAyQUAAA4AAAAAAAAAAAAAAAAALgIAAGRycy9lMm9Eb2MueG1sUEsBAi0AFAAGAAgAAAAhAHhH&#10;TL3cAAAABwEAAA8AAAAAAAAAAAAAAAAAFgUAAGRycy9kb3ducmV2LnhtbFBLBQYAAAAABAAEAPMA&#10;AAAfBgAAAAA=&#10;" filled="f" strokecolor="black [3213]" strokeweight=".5pt">
                      <v:textbox>
                        <w:txbxContent>
                          <w:p w14:paraId="04F2653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A217AE6" w14:textId="77777777" w:rsidR="00626664" w:rsidRPr="009F08DB" w:rsidRDefault="00626664" w:rsidP="00190981">
            <w:pPr>
              <w:pStyle w:val="Textkrper"/>
              <w:tabs>
                <w:tab w:val="left" w:pos="284"/>
              </w:tabs>
              <w:spacing w:after="0"/>
              <w:rPr>
                <w:lang w:val="de-DE"/>
              </w:rPr>
            </w:pPr>
          </w:p>
        </w:tc>
      </w:tr>
    </w:tbl>
    <w:p w14:paraId="6FEA0D8E" w14:textId="77777777" w:rsidR="005721B8" w:rsidRPr="009F08DB" w:rsidRDefault="005721B8" w:rsidP="005721B8">
      <w:pPr>
        <w:rPr>
          <w:rFonts w:ascii="Arial" w:hAnsi="Arial"/>
          <w:lang w:val="de-DE"/>
        </w:rPr>
      </w:pPr>
      <w:r w:rsidRPr="009F08DB">
        <w:rPr>
          <w:lang w:val="de-DE"/>
        </w:rPr>
        <w:br w:type="page"/>
      </w:r>
    </w:p>
    <w:p w14:paraId="75326A5F" w14:textId="590797D7" w:rsidR="00C26E4B" w:rsidRPr="009F08DB" w:rsidRDefault="00C26E4B" w:rsidP="00897659">
      <w:pPr>
        <w:pStyle w:val="berschrift3nummeriert"/>
        <w:rPr>
          <w:lang w:val="de-DE"/>
        </w:rPr>
      </w:pPr>
      <w:bookmarkStart w:id="206" w:name="_Toc118817718"/>
      <w:r w:rsidRPr="009F08DB">
        <w:rPr>
          <w:lang w:val="de-DE"/>
        </w:rPr>
        <w:t>FLT 443: FLASCHENZUFÜHRUNG: PACKGUT UMGEKIPPT</w:t>
      </w:r>
      <w:bookmarkEnd w:id="206"/>
    </w:p>
    <w:p w14:paraId="2A27B4AD" w14:textId="77777777" w:rsidR="00C26E4B" w:rsidRPr="009F08DB" w:rsidRDefault="00C26E4B" w:rsidP="00C26E4B">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C26E4B" w:rsidRPr="00897659" w14:paraId="6DFE37EE" w14:textId="77777777" w:rsidTr="004B7360">
        <w:trPr>
          <w:trHeight w:val="353"/>
        </w:trPr>
        <w:tc>
          <w:tcPr>
            <w:tcW w:w="2154" w:type="dxa"/>
            <w:shd w:val="clear" w:color="auto" w:fill="F2F2F2" w:themeFill="background1" w:themeFillShade="F2"/>
          </w:tcPr>
          <w:p w14:paraId="504B158E" w14:textId="77777777" w:rsidR="00C26E4B" w:rsidRPr="009F08DB" w:rsidRDefault="00C26E4B" w:rsidP="004B7360">
            <w:pPr>
              <w:pStyle w:val="Textkrper"/>
              <w:spacing w:after="0"/>
              <w:rPr>
                <w:b/>
                <w:lang w:val="de-DE"/>
              </w:rPr>
            </w:pPr>
            <w:r w:rsidRPr="009F08DB">
              <w:rPr>
                <w:b/>
                <w:lang w:val="de-DE"/>
              </w:rPr>
              <w:t>Testziel</w:t>
            </w:r>
          </w:p>
        </w:tc>
        <w:tc>
          <w:tcPr>
            <w:tcW w:w="7257" w:type="dxa"/>
          </w:tcPr>
          <w:p w14:paraId="6B86D814" w14:textId="77777777" w:rsidR="00C26E4B" w:rsidRPr="009F08DB" w:rsidRDefault="00C26E4B" w:rsidP="004B7360">
            <w:pPr>
              <w:pStyle w:val="BulletTabtext"/>
              <w:rPr>
                <w:lang w:val="de-DE"/>
              </w:rPr>
            </w:pPr>
            <w:r w:rsidRPr="009F08DB">
              <w:rPr>
                <w:lang w:val="de-DE"/>
              </w:rPr>
              <w:t>Test, ob die richtige Störmeldung im Bedienfeld erscheint</w:t>
            </w:r>
          </w:p>
          <w:p w14:paraId="2F1C5BE5" w14:textId="77777777" w:rsidR="00C26E4B" w:rsidRPr="009F08DB" w:rsidRDefault="00C26E4B" w:rsidP="004B7360">
            <w:pPr>
              <w:pStyle w:val="Abstandshalter"/>
              <w:rPr>
                <w:lang w:val="de-DE"/>
              </w:rPr>
            </w:pPr>
          </w:p>
        </w:tc>
      </w:tr>
      <w:tr w:rsidR="00C26E4B" w:rsidRPr="00897659" w14:paraId="71BF97D1" w14:textId="77777777" w:rsidTr="004B7360">
        <w:trPr>
          <w:trHeight w:val="170"/>
        </w:trPr>
        <w:tc>
          <w:tcPr>
            <w:tcW w:w="2154" w:type="dxa"/>
          </w:tcPr>
          <w:p w14:paraId="4CB49A33" w14:textId="77777777" w:rsidR="00C26E4B" w:rsidRPr="009F08DB" w:rsidRDefault="00C26E4B" w:rsidP="004B7360">
            <w:pPr>
              <w:pStyle w:val="Textkrper"/>
              <w:spacing w:before="0" w:after="0"/>
              <w:rPr>
                <w:sz w:val="8"/>
                <w:szCs w:val="8"/>
                <w:lang w:val="de-DE"/>
              </w:rPr>
            </w:pPr>
          </w:p>
        </w:tc>
        <w:tc>
          <w:tcPr>
            <w:tcW w:w="7257" w:type="dxa"/>
          </w:tcPr>
          <w:p w14:paraId="478C705E" w14:textId="77777777" w:rsidR="00C26E4B" w:rsidRPr="009F08DB" w:rsidRDefault="00C26E4B" w:rsidP="004B7360">
            <w:pPr>
              <w:pStyle w:val="Textkrper"/>
              <w:spacing w:before="0" w:after="0"/>
              <w:rPr>
                <w:sz w:val="8"/>
                <w:szCs w:val="8"/>
                <w:lang w:val="de-DE"/>
              </w:rPr>
            </w:pPr>
          </w:p>
        </w:tc>
      </w:tr>
      <w:tr w:rsidR="00C26E4B" w:rsidRPr="009F08DB" w14:paraId="15F4BD50" w14:textId="77777777" w:rsidTr="004B7360">
        <w:trPr>
          <w:trHeight w:val="471"/>
        </w:trPr>
        <w:tc>
          <w:tcPr>
            <w:tcW w:w="2154" w:type="dxa"/>
            <w:shd w:val="clear" w:color="auto" w:fill="F2F2F2" w:themeFill="background1" w:themeFillShade="F2"/>
          </w:tcPr>
          <w:p w14:paraId="5E302CAD" w14:textId="77777777" w:rsidR="00C26E4B" w:rsidRPr="009F08DB" w:rsidRDefault="00C26E4B" w:rsidP="004B7360">
            <w:pPr>
              <w:pStyle w:val="Textkrper"/>
              <w:spacing w:after="0"/>
              <w:rPr>
                <w:b/>
                <w:lang w:val="de-DE"/>
              </w:rPr>
            </w:pPr>
            <w:r w:rsidRPr="009F08DB">
              <w:rPr>
                <w:b/>
                <w:lang w:val="de-DE"/>
              </w:rPr>
              <w:t>Testdurchführung</w:t>
            </w:r>
          </w:p>
        </w:tc>
        <w:tc>
          <w:tcPr>
            <w:tcW w:w="7257" w:type="dxa"/>
          </w:tcPr>
          <w:p w14:paraId="792EDD82" w14:textId="77777777" w:rsidR="00C26E4B" w:rsidRPr="009F08DB" w:rsidRDefault="00C26E4B" w:rsidP="004B7360">
            <w:pPr>
              <w:pStyle w:val="Textkrper"/>
              <w:spacing w:after="0"/>
              <w:rPr>
                <w:lang w:val="de-DE"/>
              </w:rPr>
            </w:pPr>
          </w:p>
        </w:tc>
      </w:tr>
      <w:tr w:rsidR="00C26E4B" w:rsidRPr="009F08DB" w14:paraId="0407C2BC" w14:textId="77777777" w:rsidTr="004B7360">
        <w:trPr>
          <w:trHeight w:val="697"/>
        </w:trPr>
        <w:tc>
          <w:tcPr>
            <w:tcW w:w="2154" w:type="dxa"/>
            <w:shd w:val="clear" w:color="auto" w:fill="F2F2F2" w:themeFill="background1" w:themeFillShade="F2"/>
          </w:tcPr>
          <w:p w14:paraId="690F6DEB" w14:textId="77777777" w:rsidR="00C26E4B" w:rsidRPr="009F08DB" w:rsidRDefault="00C26E4B" w:rsidP="004B7360">
            <w:pPr>
              <w:pStyle w:val="Textkrper"/>
              <w:spacing w:after="0"/>
              <w:rPr>
                <w:lang w:val="de-DE"/>
              </w:rPr>
            </w:pPr>
            <w:r w:rsidRPr="009F08DB">
              <w:rPr>
                <w:lang w:val="de-DE"/>
              </w:rPr>
              <w:t>Testvoraussetzungen</w:t>
            </w:r>
          </w:p>
        </w:tc>
        <w:tc>
          <w:tcPr>
            <w:tcW w:w="7257" w:type="dxa"/>
          </w:tcPr>
          <w:p w14:paraId="0FF8B1A2" w14:textId="77777777" w:rsidR="00C26E4B" w:rsidRPr="009F08DB" w:rsidRDefault="00C26E4B" w:rsidP="004B7360">
            <w:pPr>
              <w:pStyle w:val="BulletTabtext"/>
              <w:rPr>
                <w:lang w:val="de-DE"/>
              </w:rPr>
            </w:pPr>
            <w:r w:rsidRPr="009F08DB">
              <w:rPr>
                <w:lang w:val="de-DE"/>
              </w:rPr>
              <w:t>Maschine ist im Automatikbetrieb bereit</w:t>
            </w:r>
          </w:p>
          <w:p w14:paraId="52C33E7C" w14:textId="62ED856B" w:rsidR="00C26E4B" w:rsidRPr="009F08DB" w:rsidRDefault="00C26E4B" w:rsidP="004B7360">
            <w:pPr>
              <w:pStyle w:val="BulletTabtext"/>
              <w:rPr>
                <w:lang w:val="de-DE"/>
              </w:rPr>
            </w:pPr>
            <w:r w:rsidRPr="009F08DB">
              <w:rPr>
                <w:lang w:val="de-DE"/>
              </w:rPr>
              <w:t>Flaschen sind vorhanden</w:t>
            </w:r>
          </w:p>
          <w:p w14:paraId="27410273" w14:textId="77777777" w:rsidR="00C26E4B" w:rsidRPr="009F08DB" w:rsidRDefault="00C26E4B" w:rsidP="004B7360">
            <w:pPr>
              <w:pStyle w:val="Abstandshalter"/>
              <w:rPr>
                <w:lang w:val="de-DE"/>
              </w:rPr>
            </w:pPr>
          </w:p>
        </w:tc>
      </w:tr>
      <w:tr w:rsidR="00C26E4B" w:rsidRPr="00897659" w14:paraId="2DECAD39" w14:textId="77777777" w:rsidTr="004B7360">
        <w:trPr>
          <w:trHeight w:val="697"/>
        </w:trPr>
        <w:tc>
          <w:tcPr>
            <w:tcW w:w="2154" w:type="dxa"/>
            <w:shd w:val="clear" w:color="auto" w:fill="F2F2F2" w:themeFill="background1" w:themeFillShade="F2"/>
          </w:tcPr>
          <w:p w14:paraId="38C64851" w14:textId="77777777" w:rsidR="00C26E4B" w:rsidRPr="009F08DB" w:rsidRDefault="00C26E4B" w:rsidP="004B7360">
            <w:pPr>
              <w:pStyle w:val="Textkrper"/>
              <w:spacing w:after="0"/>
              <w:rPr>
                <w:lang w:val="de-DE"/>
              </w:rPr>
            </w:pPr>
            <w:r w:rsidRPr="009F08DB">
              <w:rPr>
                <w:lang w:val="de-DE"/>
              </w:rPr>
              <w:t>Erforderliche Tätigkeit</w:t>
            </w:r>
          </w:p>
        </w:tc>
        <w:tc>
          <w:tcPr>
            <w:tcW w:w="7257" w:type="dxa"/>
          </w:tcPr>
          <w:p w14:paraId="29D110BC" w14:textId="68E99EF2" w:rsidR="00C26E4B" w:rsidRPr="009F08DB" w:rsidRDefault="00C26E4B" w:rsidP="004B7360">
            <w:pPr>
              <w:pStyle w:val="BulletTabtext"/>
              <w:rPr>
                <w:lang w:val="de-DE"/>
              </w:rPr>
            </w:pPr>
            <w:r w:rsidRPr="009F08DB">
              <w:rPr>
                <w:lang w:val="de-DE"/>
              </w:rPr>
              <w:t xml:space="preserve">Verlagere eine Flasche so, dass der Sensor </w:t>
            </w:r>
            <w:r w:rsidR="00792679" w:rsidRPr="009F08DB">
              <w:rPr>
                <w:lang w:val="de-DE"/>
              </w:rPr>
              <w:t>„</w:t>
            </w:r>
            <w:r w:rsidRPr="009F08DB">
              <w:rPr>
                <w:lang w:val="de-DE"/>
              </w:rPr>
              <w:t>54B10</w:t>
            </w:r>
            <w:r w:rsidR="00792679" w:rsidRPr="009F08DB">
              <w:rPr>
                <w:lang w:val="de-DE"/>
              </w:rPr>
              <w:t>“</w:t>
            </w:r>
            <w:r w:rsidRPr="009F08DB">
              <w:rPr>
                <w:lang w:val="de-DE"/>
              </w:rPr>
              <w:t xml:space="preserve"> aktiviert ist und der Sensor </w:t>
            </w:r>
            <w:r w:rsidR="00792679" w:rsidRPr="009F08DB">
              <w:rPr>
                <w:lang w:val="de-DE"/>
              </w:rPr>
              <w:t>„</w:t>
            </w:r>
            <w:r w:rsidRPr="009F08DB">
              <w:rPr>
                <w:lang w:val="de-DE"/>
              </w:rPr>
              <w:t>54B12</w:t>
            </w:r>
            <w:r w:rsidR="00792679" w:rsidRPr="009F08DB">
              <w:rPr>
                <w:lang w:val="de-DE"/>
              </w:rPr>
              <w:t>“</w:t>
            </w:r>
            <w:r w:rsidRPr="009F08DB">
              <w:rPr>
                <w:lang w:val="de-DE"/>
              </w:rPr>
              <w:t xml:space="preserve"> nicht aktiviert ist</w:t>
            </w:r>
          </w:p>
          <w:p w14:paraId="547BD6CF" w14:textId="77777777" w:rsidR="00C26E4B" w:rsidRPr="009F08DB" w:rsidRDefault="00C26E4B" w:rsidP="004B7360">
            <w:pPr>
              <w:pStyle w:val="Abstandshalter"/>
              <w:rPr>
                <w:lang w:val="de-DE"/>
              </w:rPr>
            </w:pPr>
          </w:p>
        </w:tc>
      </w:tr>
      <w:tr w:rsidR="00C26E4B" w:rsidRPr="00897659" w14:paraId="701A6CD0" w14:textId="77777777" w:rsidTr="004B7360">
        <w:trPr>
          <w:trHeight w:val="697"/>
        </w:trPr>
        <w:tc>
          <w:tcPr>
            <w:tcW w:w="2154" w:type="dxa"/>
            <w:shd w:val="clear" w:color="auto" w:fill="F2F2F2" w:themeFill="background1" w:themeFillShade="F2"/>
          </w:tcPr>
          <w:p w14:paraId="6BBE3E5E" w14:textId="77777777" w:rsidR="00C26E4B" w:rsidRPr="009F08DB" w:rsidRDefault="00C26E4B" w:rsidP="004B7360">
            <w:pPr>
              <w:pStyle w:val="Textkrper"/>
              <w:spacing w:after="0"/>
              <w:rPr>
                <w:lang w:val="de-DE"/>
              </w:rPr>
            </w:pPr>
            <w:r w:rsidRPr="009F08DB">
              <w:rPr>
                <w:lang w:val="de-DE"/>
              </w:rPr>
              <w:t>Folge</w:t>
            </w:r>
          </w:p>
        </w:tc>
        <w:tc>
          <w:tcPr>
            <w:tcW w:w="7257" w:type="dxa"/>
          </w:tcPr>
          <w:p w14:paraId="7C6B941B" w14:textId="77777777" w:rsidR="00C26E4B" w:rsidRPr="009F08DB" w:rsidRDefault="00C26E4B" w:rsidP="004B7360">
            <w:pPr>
              <w:pStyle w:val="BulletTabtext"/>
              <w:rPr>
                <w:lang w:val="de-DE"/>
              </w:rPr>
            </w:pPr>
            <w:r w:rsidRPr="009F08DB">
              <w:rPr>
                <w:lang w:val="de-DE"/>
              </w:rPr>
              <w:t>Störmeldung erscheint im Bedienfeld</w:t>
            </w:r>
          </w:p>
          <w:p w14:paraId="461DC8AB" w14:textId="77777777" w:rsidR="00C26E4B" w:rsidRPr="009F08DB" w:rsidRDefault="00C26E4B" w:rsidP="004B7360">
            <w:pPr>
              <w:pStyle w:val="BulletTabtext"/>
              <w:rPr>
                <w:lang w:val="de-DE"/>
              </w:rPr>
            </w:pPr>
            <w:r w:rsidRPr="009F08DB">
              <w:rPr>
                <w:lang w:val="de-DE"/>
              </w:rPr>
              <w:t>Maschine kann nicht gestartet werden, solange Störmeldung aktiv ist</w:t>
            </w:r>
          </w:p>
          <w:p w14:paraId="7FA82182" w14:textId="77777777" w:rsidR="00C26E4B" w:rsidRPr="009F08DB" w:rsidRDefault="00C26E4B" w:rsidP="004B7360">
            <w:pPr>
              <w:pStyle w:val="Abstandshalter"/>
              <w:rPr>
                <w:lang w:val="de-DE"/>
              </w:rPr>
            </w:pPr>
          </w:p>
        </w:tc>
      </w:tr>
      <w:tr w:rsidR="00C26E4B" w:rsidRPr="009F08DB" w14:paraId="4C08E633" w14:textId="77777777" w:rsidTr="004B7360">
        <w:trPr>
          <w:trHeight w:val="336"/>
        </w:trPr>
        <w:tc>
          <w:tcPr>
            <w:tcW w:w="2154" w:type="dxa"/>
            <w:shd w:val="clear" w:color="auto" w:fill="F2F2F2" w:themeFill="background1" w:themeFillShade="F2"/>
          </w:tcPr>
          <w:p w14:paraId="40CD59AE" w14:textId="77777777" w:rsidR="00C26E4B" w:rsidRPr="009F08DB" w:rsidRDefault="00C26E4B" w:rsidP="004B7360">
            <w:pPr>
              <w:pStyle w:val="Textkrper"/>
              <w:spacing w:after="0"/>
              <w:rPr>
                <w:lang w:val="de-DE"/>
              </w:rPr>
            </w:pPr>
            <w:r w:rsidRPr="009F08DB">
              <w:rPr>
                <w:lang w:val="de-DE"/>
              </w:rPr>
              <w:t>Kommentare</w:t>
            </w:r>
          </w:p>
        </w:tc>
        <w:tc>
          <w:tcPr>
            <w:tcW w:w="7257" w:type="dxa"/>
          </w:tcPr>
          <w:p w14:paraId="20F63444" w14:textId="77777777" w:rsidR="00C26E4B" w:rsidRPr="009F08DB" w:rsidRDefault="00C26E4B" w:rsidP="004B7360">
            <w:pPr>
              <w:pStyle w:val="BulletTabtext"/>
              <w:rPr>
                <w:lang w:val="de-DE"/>
              </w:rPr>
            </w:pPr>
            <w:r w:rsidRPr="009F08DB">
              <w:rPr>
                <w:lang w:val="de-DE"/>
              </w:rPr>
              <w:t>Keine</w:t>
            </w:r>
          </w:p>
          <w:p w14:paraId="203FD631" w14:textId="77777777" w:rsidR="00C26E4B" w:rsidRPr="009F08DB" w:rsidRDefault="00C26E4B" w:rsidP="004B7360">
            <w:pPr>
              <w:pStyle w:val="Abstandshalter"/>
              <w:rPr>
                <w:lang w:val="de-DE"/>
              </w:rPr>
            </w:pPr>
          </w:p>
        </w:tc>
      </w:tr>
      <w:tr w:rsidR="00C26E4B" w:rsidRPr="009F08DB" w14:paraId="34C1519F" w14:textId="77777777" w:rsidTr="004B7360">
        <w:trPr>
          <w:trHeight w:val="697"/>
        </w:trPr>
        <w:tc>
          <w:tcPr>
            <w:tcW w:w="2154" w:type="dxa"/>
            <w:shd w:val="clear" w:color="auto" w:fill="F2F2F2" w:themeFill="background1" w:themeFillShade="F2"/>
          </w:tcPr>
          <w:p w14:paraId="0C74088C" w14:textId="77777777" w:rsidR="00C26E4B" w:rsidRPr="009F08DB" w:rsidRDefault="00C26E4B" w:rsidP="004B7360">
            <w:pPr>
              <w:pStyle w:val="Textkrper"/>
              <w:spacing w:after="0"/>
              <w:rPr>
                <w:lang w:val="de-DE"/>
              </w:rPr>
            </w:pPr>
            <w:r w:rsidRPr="009F08DB">
              <w:rPr>
                <w:lang w:val="de-DE"/>
              </w:rPr>
              <w:t>Quittierung</w:t>
            </w:r>
          </w:p>
        </w:tc>
        <w:tc>
          <w:tcPr>
            <w:tcW w:w="7257" w:type="dxa"/>
          </w:tcPr>
          <w:p w14:paraId="5A78AA6A" w14:textId="635BC0EE" w:rsidR="00C26E4B" w:rsidRPr="009F08DB" w:rsidRDefault="00C26E4B" w:rsidP="004B7360">
            <w:pPr>
              <w:pStyle w:val="BulletTabtext"/>
              <w:rPr>
                <w:lang w:val="de-DE"/>
              </w:rPr>
            </w:pPr>
            <w:r w:rsidRPr="009F08DB">
              <w:rPr>
                <w:lang w:val="de-DE"/>
              </w:rPr>
              <w:t>Ordne die Flaschen neu an</w:t>
            </w:r>
          </w:p>
          <w:p w14:paraId="622E9041" w14:textId="2BF0DCEA" w:rsidR="00C26E4B" w:rsidRPr="009F08DB" w:rsidRDefault="00C26E4B" w:rsidP="004B7360">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F60EF19" w14:textId="77777777" w:rsidR="00C26E4B" w:rsidRPr="009F08DB" w:rsidRDefault="00C26E4B" w:rsidP="004B7360">
            <w:pPr>
              <w:pStyle w:val="Abstandshalter"/>
              <w:rPr>
                <w:lang w:val="de-DE"/>
              </w:rPr>
            </w:pPr>
          </w:p>
        </w:tc>
      </w:tr>
    </w:tbl>
    <w:p w14:paraId="77651BCC" w14:textId="77777777" w:rsidR="00C26E4B" w:rsidRPr="009F08DB" w:rsidRDefault="00C26E4B" w:rsidP="00C26E4B">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C26E4B" w:rsidRPr="009F08DB" w14:paraId="1E70260F" w14:textId="77777777" w:rsidTr="004B7360">
        <w:trPr>
          <w:trHeight w:val="680"/>
        </w:trPr>
        <w:tc>
          <w:tcPr>
            <w:tcW w:w="2154" w:type="dxa"/>
            <w:tcBorders>
              <w:bottom w:val="single" w:sz="4" w:space="0" w:color="D9D9D9" w:themeColor="background1" w:themeShade="D9"/>
            </w:tcBorders>
            <w:shd w:val="clear" w:color="auto" w:fill="F2F2F2" w:themeFill="background1" w:themeFillShade="F2"/>
          </w:tcPr>
          <w:p w14:paraId="7CE8558B" w14:textId="77777777" w:rsidR="00C26E4B" w:rsidRPr="009F08DB" w:rsidRDefault="00C26E4B" w:rsidP="004B7360">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826C02F" w14:textId="77777777" w:rsidR="00C26E4B" w:rsidRPr="009F08DB" w:rsidRDefault="00C26E4B" w:rsidP="004B7360">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1A7D3AC" w14:textId="77777777" w:rsidR="00C26E4B" w:rsidRPr="009F08DB" w:rsidRDefault="00C26E4B" w:rsidP="004B7360">
            <w:pPr>
              <w:pStyle w:val="Textkrper"/>
              <w:tabs>
                <w:tab w:val="left" w:pos="284"/>
              </w:tabs>
              <w:spacing w:after="0"/>
              <w:jc w:val="center"/>
              <w:rPr>
                <w:b/>
                <w:lang w:val="de-DE"/>
              </w:rPr>
            </w:pPr>
            <w:r w:rsidRPr="009F08DB">
              <w:rPr>
                <w:b/>
                <w:lang w:val="de-DE"/>
              </w:rPr>
              <w:t>ja/nein</w:t>
            </w:r>
          </w:p>
        </w:tc>
      </w:tr>
      <w:tr w:rsidR="00C26E4B" w:rsidRPr="009F08DB" w14:paraId="22D554C8" w14:textId="77777777" w:rsidTr="004B7360">
        <w:trPr>
          <w:trHeight w:val="697"/>
        </w:trPr>
        <w:tc>
          <w:tcPr>
            <w:tcW w:w="2154" w:type="dxa"/>
            <w:tcBorders>
              <w:bottom w:val="nil"/>
            </w:tcBorders>
            <w:shd w:val="clear" w:color="auto" w:fill="F2F2F2" w:themeFill="background1" w:themeFillShade="F2"/>
          </w:tcPr>
          <w:p w14:paraId="4F70C63F" w14:textId="77777777" w:rsidR="00C26E4B" w:rsidRPr="009F08DB" w:rsidRDefault="00C26E4B" w:rsidP="004B7360">
            <w:pPr>
              <w:pStyle w:val="Textkrper"/>
              <w:spacing w:after="0"/>
              <w:rPr>
                <w:lang w:val="de-DE"/>
              </w:rPr>
            </w:pPr>
            <w:r w:rsidRPr="009F08DB">
              <w:rPr>
                <w:lang w:val="de-DE"/>
              </w:rPr>
              <w:t>Akzeptanzkriterien</w:t>
            </w:r>
          </w:p>
        </w:tc>
        <w:tc>
          <w:tcPr>
            <w:tcW w:w="5839" w:type="dxa"/>
            <w:tcBorders>
              <w:bottom w:val="nil"/>
            </w:tcBorders>
          </w:tcPr>
          <w:p w14:paraId="34723817" w14:textId="77777777" w:rsidR="00C26E4B" w:rsidRPr="009F08DB" w:rsidRDefault="00C26E4B" w:rsidP="004B7360">
            <w:pPr>
              <w:pStyle w:val="BulletTabtext"/>
              <w:rPr>
                <w:lang w:val="de-DE"/>
              </w:rPr>
            </w:pPr>
            <w:r w:rsidRPr="009F08DB">
              <w:rPr>
                <w:lang w:val="de-DE"/>
              </w:rPr>
              <w:t>Störmeldung erscheint im Bedienfeld</w:t>
            </w:r>
          </w:p>
        </w:tc>
        <w:tc>
          <w:tcPr>
            <w:tcW w:w="1417" w:type="dxa"/>
            <w:tcBorders>
              <w:bottom w:val="nil"/>
            </w:tcBorders>
          </w:tcPr>
          <w:p w14:paraId="1CDE9A62" w14:textId="77777777" w:rsidR="00C26E4B" w:rsidRPr="009F08DB" w:rsidRDefault="00C26E4B" w:rsidP="004B7360">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84576" behindDoc="0" locked="0" layoutInCell="1" allowOverlap="1" wp14:anchorId="102BD139" wp14:editId="7C0623B0">
                      <wp:simplePos x="0" y="0"/>
                      <wp:positionH relativeFrom="column">
                        <wp:posOffset>-36195</wp:posOffset>
                      </wp:positionH>
                      <wp:positionV relativeFrom="line">
                        <wp:posOffset>36195</wp:posOffset>
                      </wp:positionV>
                      <wp:extent cx="820800" cy="320400"/>
                      <wp:effectExtent l="0" t="0" r="17780" b="22860"/>
                      <wp:wrapNone/>
                      <wp:docPr id="293266911" name="Rechteck: abgerundete Ecken 2932669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7E40B" w14:textId="77777777" w:rsidR="00BD5E17" w:rsidRDefault="00BD5E17" w:rsidP="00C26E4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BD139" id="Rechteck: abgerundete Ecken 293266911" o:spid="_x0000_s2984" style="position:absolute;left:0;text-align:left;margin-left:-2.85pt;margin-top:2.85pt;width:64.65pt;height:25.25pt;z-index:258584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EpWgy+&#10;AgAAyAUAAA4AAAAAAAAAAAAAAAAALgIAAGRycy9lMm9Eb2MueG1sUEsBAi0AFAAGAAgAAAAhADWT&#10;XnbaAAAABwEAAA8AAAAAAAAAAAAAAAAAGAUAAGRycy9kb3ducmV2LnhtbFBLBQYAAAAABAAEAPMA&#10;AAAfBgAAAAA=&#10;" filled="f" strokecolor="black [3213]" strokeweight=".5pt">
                      <v:textbox>
                        <w:txbxContent>
                          <w:p w14:paraId="13D7E40B" w14:textId="77777777" w:rsidR="00BD5E17" w:rsidRDefault="00BD5E17" w:rsidP="00C26E4B">
                            <w:pPr>
                              <w:jc w:val="center"/>
                            </w:pPr>
                            <w:r>
                              <w:t>x</w:t>
                            </w:r>
                          </w:p>
                        </w:txbxContent>
                      </v:textbox>
                      <w10:wrap anchory="line"/>
                    </v:roundrect>
                  </w:pict>
                </mc:Fallback>
              </mc:AlternateContent>
            </w:r>
          </w:p>
        </w:tc>
      </w:tr>
      <w:tr w:rsidR="00C26E4B" w:rsidRPr="00897659" w14:paraId="57B9526B" w14:textId="77777777" w:rsidTr="004B7360">
        <w:trPr>
          <w:trHeight w:val="697"/>
        </w:trPr>
        <w:tc>
          <w:tcPr>
            <w:tcW w:w="2154" w:type="dxa"/>
            <w:tcBorders>
              <w:top w:val="nil"/>
              <w:bottom w:val="nil"/>
            </w:tcBorders>
            <w:shd w:val="clear" w:color="auto" w:fill="F2F2F2" w:themeFill="background1" w:themeFillShade="F2"/>
          </w:tcPr>
          <w:p w14:paraId="6D223274" w14:textId="77777777" w:rsidR="00C26E4B" w:rsidRPr="009F08DB" w:rsidRDefault="00C26E4B" w:rsidP="004B7360">
            <w:pPr>
              <w:pStyle w:val="Textkrper"/>
              <w:spacing w:after="0"/>
              <w:rPr>
                <w:lang w:val="de-DE"/>
              </w:rPr>
            </w:pPr>
          </w:p>
        </w:tc>
        <w:tc>
          <w:tcPr>
            <w:tcW w:w="5839" w:type="dxa"/>
            <w:tcBorders>
              <w:top w:val="nil"/>
              <w:bottom w:val="nil"/>
            </w:tcBorders>
          </w:tcPr>
          <w:p w14:paraId="53F67603" w14:textId="77777777" w:rsidR="00C26E4B" w:rsidRPr="009F08DB" w:rsidRDefault="00C26E4B" w:rsidP="004B7360">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11A4442" w14:textId="77777777" w:rsidR="00C26E4B" w:rsidRPr="009F08DB" w:rsidRDefault="00C26E4B" w:rsidP="004B7360">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586624" behindDoc="0" locked="0" layoutInCell="1" allowOverlap="1" wp14:anchorId="129408AF" wp14:editId="541DCADC">
                      <wp:simplePos x="0" y="0"/>
                      <wp:positionH relativeFrom="column">
                        <wp:posOffset>-36195</wp:posOffset>
                      </wp:positionH>
                      <wp:positionV relativeFrom="line">
                        <wp:posOffset>36195</wp:posOffset>
                      </wp:positionV>
                      <wp:extent cx="820800" cy="320400"/>
                      <wp:effectExtent l="0" t="0" r="17780" b="22860"/>
                      <wp:wrapNone/>
                      <wp:docPr id="293266912" name="Rechteck: abgerundete Ecken 29326691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542394" w14:textId="77777777" w:rsidR="00BD5E17" w:rsidRDefault="00BD5E17" w:rsidP="00C26E4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9408AF" id="Rechteck: abgerundete Ecken 293266912" o:spid="_x0000_s2985" style="position:absolute;left:0;text-align:left;margin-left:-2.85pt;margin-top:2.85pt;width:64.65pt;height:25.25pt;z-index:258586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knNna+&#10;AgAAyAUAAA4AAAAAAAAAAAAAAAAALgIAAGRycy9lMm9Eb2MueG1sUEsBAi0AFAAGAAgAAAAhADWT&#10;XnbaAAAABwEAAA8AAAAAAAAAAAAAAAAAGAUAAGRycy9kb3ducmV2LnhtbFBLBQYAAAAABAAEAPMA&#10;AAAfBgAAAAA=&#10;" filled="f" strokecolor="black [3213]" strokeweight=".5pt">
                      <v:textbox>
                        <w:txbxContent>
                          <w:p w14:paraId="5C542394" w14:textId="77777777" w:rsidR="00BD5E17" w:rsidRDefault="00BD5E17" w:rsidP="00C26E4B">
                            <w:pPr>
                              <w:jc w:val="center"/>
                            </w:pPr>
                            <w:r>
                              <w:t>x</w:t>
                            </w:r>
                          </w:p>
                        </w:txbxContent>
                      </v:textbox>
                      <w10:wrap anchory="line"/>
                    </v:roundrect>
                  </w:pict>
                </mc:Fallback>
              </mc:AlternateContent>
            </w:r>
          </w:p>
        </w:tc>
      </w:tr>
      <w:tr w:rsidR="00C26E4B" w:rsidRPr="009F08DB" w14:paraId="231377E0" w14:textId="77777777" w:rsidTr="004B7360">
        <w:trPr>
          <w:trHeight w:val="1701"/>
        </w:trPr>
        <w:tc>
          <w:tcPr>
            <w:tcW w:w="2154" w:type="dxa"/>
            <w:shd w:val="clear" w:color="auto" w:fill="F2F2F2" w:themeFill="background1" w:themeFillShade="F2"/>
          </w:tcPr>
          <w:p w14:paraId="7B9BC6C8" w14:textId="77777777" w:rsidR="00C26E4B" w:rsidRPr="009F08DB" w:rsidRDefault="00C26E4B" w:rsidP="004B7360">
            <w:pPr>
              <w:pStyle w:val="Textkrper"/>
              <w:spacing w:after="0"/>
              <w:rPr>
                <w:lang w:val="de-DE"/>
              </w:rPr>
            </w:pPr>
            <w:r w:rsidRPr="009F08DB">
              <w:rPr>
                <w:lang w:val="de-DE"/>
              </w:rPr>
              <w:t>Kommentare</w:t>
            </w:r>
          </w:p>
        </w:tc>
        <w:tc>
          <w:tcPr>
            <w:tcW w:w="7256" w:type="dxa"/>
            <w:gridSpan w:val="2"/>
          </w:tcPr>
          <w:p w14:paraId="2225E6C9" w14:textId="77777777" w:rsidR="00C26E4B" w:rsidRPr="009F08DB" w:rsidRDefault="00C26E4B" w:rsidP="004B7360">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85600" behindDoc="0" locked="0" layoutInCell="1" allowOverlap="1" wp14:anchorId="15FC36FC" wp14:editId="07D62BF4">
                      <wp:simplePos x="0" y="0"/>
                      <wp:positionH relativeFrom="column">
                        <wp:posOffset>-5715</wp:posOffset>
                      </wp:positionH>
                      <wp:positionV relativeFrom="line">
                        <wp:posOffset>72390</wp:posOffset>
                      </wp:positionV>
                      <wp:extent cx="4500000" cy="942975"/>
                      <wp:effectExtent l="0" t="0" r="15240" b="28575"/>
                      <wp:wrapNone/>
                      <wp:docPr id="293266913" name="Rechteck: abgerundete Ecken 293266913"/>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E5DDB4" w14:textId="77777777" w:rsidR="00BD5E17" w:rsidRDefault="00BD5E17" w:rsidP="00C26E4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C36FC" id="Rechteck: abgerundete Ecken 293266913" o:spid="_x0000_s2986" style="position:absolute;left:0;text-align:left;margin-left:-.45pt;margin-top:5.7pt;width:354.35pt;height:74.25pt;z-index:258585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Ly3zA&#10;vQIAAMkFAAAOAAAAAAAAAAAAAAAAAC4CAABkcnMvZTJvRG9jLnhtbFBLAQItABQABgAIAAAAIQDv&#10;Mn/u3AAAAAgBAAAPAAAAAAAAAAAAAAAAABcFAABkcnMvZG93bnJldi54bWxQSwUGAAAAAAQABADz&#10;AAAAIAYAAAAA&#10;" filled="f" strokecolor="black [3213]" strokeweight=".5pt">
                      <v:textbox>
                        <w:txbxContent>
                          <w:p w14:paraId="22E5DDB4" w14:textId="77777777" w:rsidR="00BD5E17" w:rsidRDefault="00BD5E17" w:rsidP="00C26E4B">
                            <w:pPr>
                              <w:jc w:val="center"/>
                            </w:pPr>
                            <w:r>
                              <w:t>x</w:t>
                            </w:r>
                          </w:p>
                        </w:txbxContent>
                      </v:textbox>
                      <w10:wrap anchory="line"/>
                    </v:roundrect>
                  </w:pict>
                </mc:Fallback>
              </mc:AlternateContent>
            </w:r>
          </w:p>
        </w:tc>
      </w:tr>
    </w:tbl>
    <w:p w14:paraId="3CEA9176" w14:textId="77777777" w:rsidR="00C26E4B" w:rsidRPr="009F08DB" w:rsidRDefault="00C26E4B" w:rsidP="00C26E4B">
      <w:pPr>
        <w:pStyle w:val="Textkrper"/>
        <w:rPr>
          <w:lang w:val="de-DE"/>
        </w:rPr>
      </w:pPr>
    </w:p>
    <w:p w14:paraId="0DDB217B" w14:textId="199972FB" w:rsidR="00C26E4B" w:rsidRDefault="00C26E4B" w:rsidP="00C26E4B">
      <w:pPr>
        <w:pStyle w:val="Textkrper"/>
        <w:rPr>
          <w:lang w:val="de-DE"/>
        </w:rPr>
      </w:pPr>
    </w:p>
    <w:p w14:paraId="2EDCD423" w14:textId="77777777" w:rsidR="00D87089" w:rsidRPr="009F08DB" w:rsidRDefault="00D87089" w:rsidP="00C26E4B">
      <w:pPr>
        <w:pStyle w:val="Textkrper"/>
        <w:rPr>
          <w:lang w:val="de-DE"/>
        </w:rPr>
      </w:pPr>
    </w:p>
    <w:p w14:paraId="2AA01558" w14:textId="77777777" w:rsidR="00C26E4B" w:rsidRPr="009F08DB" w:rsidRDefault="00C26E4B" w:rsidP="00C26E4B">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C26E4B" w:rsidRPr="009F08DB" w14:paraId="4F760F04" w14:textId="77777777" w:rsidTr="004B7360">
        <w:trPr>
          <w:trHeight w:val="1020"/>
        </w:trPr>
        <w:tc>
          <w:tcPr>
            <w:tcW w:w="2154" w:type="dxa"/>
            <w:shd w:val="clear" w:color="auto" w:fill="F2F2F2" w:themeFill="background1" w:themeFillShade="F2"/>
          </w:tcPr>
          <w:p w14:paraId="5A5FAA82" w14:textId="77777777" w:rsidR="00C26E4B" w:rsidRPr="009F08DB" w:rsidRDefault="00C26E4B" w:rsidP="004B7360">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31D1964" w14:textId="77777777" w:rsidR="00C26E4B" w:rsidRPr="009F08DB" w:rsidRDefault="00C26E4B" w:rsidP="004B7360">
            <w:pPr>
              <w:pStyle w:val="Textkrper"/>
              <w:tabs>
                <w:tab w:val="left" w:pos="284"/>
              </w:tabs>
              <w:spacing w:after="0"/>
              <w:rPr>
                <w:lang w:val="de-DE"/>
              </w:rPr>
            </w:pPr>
            <w:r w:rsidRPr="009F08DB">
              <w:rPr>
                <w:lang w:val="de-DE"/>
              </w:rPr>
              <w:t>ja/nein</w:t>
            </w:r>
          </w:p>
          <w:p w14:paraId="2E63D4D7" w14:textId="77777777" w:rsidR="00C26E4B" w:rsidRPr="009F08DB" w:rsidRDefault="00C26E4B" w:rsidP="004B7360">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87648" behindDoc="0" locked="0" layoutInCell="1" allowOverlap="1" wp14:anchorId="3E60F147" wp14:editId="28150F21">
                      <wp:simplePos x="0" y="0"/>
                      <wp:positionH relativeFrom="column">
                        <wp:posOffset>635</wp:posOffset>
                      </wp:positionH>
                      <wp:positionV relativeFrom="paragraph">
                        <wp:posOffset>36195</wp:posOffset>
                      </wp:positionV>
                      <wp:extent cx="820800" cy="320400"/>
                      <wp:effectExtent l="0" t="0" r="17780" b="22860"/>
                      <wp:wrapNone/>
                      <wp:docPr id="293266914" name="Rechteck: abgerundete Ecken 29326691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6FC4F" w14:textId="77777777" w:rsidR="00BD5E17" w:rsidRDefault="00BD5E17" w:rsidP="00C26E4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0F147" id="Rechteck: abgerundete Ecken 293266914" o:spid="_x0000_s2987" style="position:absolute;left:0;text-align:left;margin-left:.05pt;margin-top:2.85pt;width:64.65pt;height:25.25pt;z-index:2585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Bc7LEa9AgAA&#10;yAUAAA4AAAAAAAAAAAAAAAAALgIAAGRycy9lMm9Eb2MueG1sUEsBAi0AFAAGAAgAAAAhAJuuU8LY&#10;AAAABQEAAA8AAAAAAAAAAAAAAAAAFwUAAGRycy9kb3ducmV2LnhtbFBLBQYAAAAABAAEAPMAAAAc&#10;BgAAAAA=&#10;" filled="f" strokecolor="black [3213]" strokeweight=".5pt">
                      <v:textbox>
                        <w:txbxContent>
                          <w:p w14:paraId="6776FC4F" w14:textId="77777777" w:rsidR="00BD5E17" w:rsidRDefault="00BD5E17" w:rsidP="00C26E4B">
                            <w:pPr>
                              <w:jc w:val="center"/>
                            </w:pPr>
                            <w:r>
                              <w:t>x</w:t>
                            </w:r>
                          </w:p>
                        </w:txbxContent>
                      </v:textbox>
                    </v:roundrect>
                  </w:pict>
                </mc:Fallback>
              </mc:AlternateContent>
            </w:r>
          </w:p>
        </w:tc>
        <w:tc>
          <w:tcPr>
            <w:tcW w:w="5839" w:type="dxa"/>
            <w:shd w:val="clear" w:color="auto" w:fill="auto"/>
          </w:tcPr>
          <w:p w14:paraId="46E908D5" w14:textId="77777777" w:rsidR="00C26E4B" w:rsidRPr="009F08DB" w:rsidRDefault="00C26E4B" w:rsidP="004B7360">
            <w:pPr>
              <w:pStyle w:val="Textkrper"/>
              <w:tabs>
                <w:tab w:val="left" w:pos="284"/>
              </w:tabs>
              <w:spacing w:after="0"/>
              <w:rPr>
                <w:lang w:val="de-DE"/>
              </w:rPr>
            </w:pPr>
            <w:r w:rsidRPr="009F08DB">
              <w:rPr>
                <w:lang w:val="de-DE"/>
              </w:rPr>
              <w:t>Datum/Kurzzeichen</w:t>
            </w:r>
          </w:p>
          <w:p w14:paraId="7504AD37" w14:textId="77777777" w:rsidR="00C26E4B" w:rsidRPr="009F08DB" w:rsidRDefault="00C26E4B" w:rsidP="004B7360">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88672" behindDoc="0" locked="0" layoutInCell="1" allowOverlap="1" wp14:anchorId="4AF232C3" wp14:editId="48925182">
                      <wp:simplePos x="0" y="0"/>
                      <wp:positionH relativeFrom="column">
                        <wp:posOffset>1746</wp:posOffset>
                      </wp:positionH>
                      <wp:positionV relativeFrom="line">
                        <wp:posOffset>32703</wp:posOffset>
                      </wp:positionV>
                      <wp:extent cx="3592354" cy="320400"/>
                      <wp:effectExtent l="0" t="0" r="27305" b="22860"/>
                      <wp:wrapNone/>
                      <wp:docPr id="293266915" name="Rechteck: abgerundete Ecken 293266915"/>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A4C32" w14:textId="77777777" w:rsidR="00BD5E17" w:rsidRDefault="00BD5E17" w:rsidP="00C26E4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F232C3" id="Rechteck: abgerundete Ecken 293266915" o:spid="_x0000_s2988" style="position:absolute;left:0;text-align:left;margin-left:.15pt;margin-top:2.6pt;width:282.85pt;height:25.25pt;z-index:258588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Jd7&#10;4I7BAgAAyQUAAA4AAAAAAAAAAAAAAAAALgIAAGRycy9lMm9Eb2MueG1sUEsBAi0AFAAGAAgAAAAh&#10;ABCRfb7aAAAABQEAAA8AAAAAAAAAAAAAAAAAGwUAAGRycy9kb3ducmV2LnhtbFBLBQYAAAAABAAE&#10;APMAAAAiBgAAAAA=&#10;" filled="f" strokecolor="black [3213]" strokeweight=".5pt">
                      <v:textbox>
                        <w:txbxContent>
                          <w:p w14:paraId="5ABA4C32" w14:textId="77777777" w:rsidR="00BD5E17" w:rsidRDefault="00BD5E17" w:rsidP="00C26E4B">
                            <w:pPr>
                              <w:jc w:val="center"/>
                            </w:pPr>
                            <w:r>
                              <w:t>x</w:t>
                            </w:r>
                          </w:p>
                        </w:txbxContent>
                      </v:textbox>
                      <w10:wrap anchory="line"/>
                    </v:roundrect>
                  </w:pict>
                </mc:Fallback>
              </mc:AlternateContent>
            </w:r>
          </w:p>
        </w:tc>
      </w:tr>
      <w:tr w:rsidR="00C26E4B" w:rsidRPr="009F08DB" w14:paraId="1C93D1FF" w14:textId="77777777" w:rsidTr="004B7360">
        <w:trPr>
          <w:trHeight w:val="1020"/>
        </w:trPr>
        <w:tc>
          <w:tcPr>
            <w:tcW w:w="2154" w:type="dxa"/>
            <w:shd w:val="clear" w:color="auto" w:fill="F2F2F2" w:themeFill="background1" w:themeFillShade="F2"/>
          </w:tcPr>
          <w:p w14:paraId="7F2AE5FD" w14:textId="77777777" w:rsidR="00C26E4B" w:rsidRPr="009F08DB" w:rsidRDefault="00C26E4B" w:rsidP="004B7360">
            <w:pPr>
              <w:pStyle w:val="Textkrper"/>
              <w:spacing w:after="0"/>
              <w:rPr>
                <w:lang w:val="de-DE"/>
              </w:rPr>
            </w:pPr>
            <w:r w:rsidRPr="009F08DB">
              <w:rPr>
                <w:b/>
                <w:lang w:val="de-DE"/>
              </w:rPr>
              <w:t>Ergebnisse genehmigt</w:t>
            </w:r>
          </w:p>
        </w:tc>
        <w:tc>
          <w:tcPr>
            <w:tcW w:w="7256" w:type="dxa"/>
            <w:gridSpan w:val="2"/>
          </w:tcPr>
          <w:p w14:paraId="2BC61D70" w14:textId="77777777" w:rsidR="00C26E4B" w:rsidRPr="009F08DB" w:rsidRDefault="00C26E4B" w:rsidP="004B7360">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89696" behindDoc="0" locked="0" layoutInCell="1" allowOverlap="1" wp14:anchorId="304DCCEE" wp14:editId="33BBA519">
                      <wp:simplePos x="0" y="0"/>
                      <wp:positionH relativeFrom="column">
                        <wp:posOffset>-5715</wp:posOffset>
                      </wp:positionH>
                      <wp:positionV relativeFrom="line">
                        <wp:posOffset>252095</wp:posOffset>
                      </wp:positionV>
                      <wp:extent cx="4500000" cy="320400"/>
                      <wp:effectExtent l="0" t="0" r="15240" b="22860"/>
                      <wp:wrapNone/>
                      <wp:docPr id="293266918" name="Rechteck: abgerundete Ecken 293266918"/>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0A10C7" w14:textId="77777777" w:rsidR="00BD5E17" w:rsidRDefault="00BD5E17" w:rsidP="00C26E4B">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DCCEE" id="Rechteck: abgerundete Ecken 293266918" o:spid="_x0000_s2989" style="position:absolute;left:0;text-align:left;margin-left:-.45pt;margin-top:19.85pt;width:354.35pt;height:25.25pt;z-index:258589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Lsn128&#10;AgAAyQUAAA4AAAAAAAAAAAAAAAAALgIAAGRycy9lMm9Eb2MueG1sUEsBAi0AFAAGAAgAAAAhAHhH&#10;TL3cAAAABwEAAA8AAAAAAAAAAAAAAAAAFgUAAGRycy9kb3ducmV2LnhtbFBLBQYAAAAABAAEAPMA&#10;AAAfBgAAAAA=&#10;" filled="f" strokecolor="black [3213]" strokeweight=".5pt">
                      <v:textbox>
                        <w:txbxContent>
                          <w:p w14:paraId="380A10C7" w14:textId="77777777" w:rsidR="00BD5E17" w:rsidRDefault="00BD5E17" w:rsidP="00C26E4B">
                            <w:pPr>
                              <w:jc w:val="center"/>
                            </w:pPr>
                            <w:r>
                              <w:t>x</w:t>
                            </w:r>
                          </w:p>
                        </w:txbxContent>
                      </v:textbox>
                      <w10:wrap anchory="line"/>
                    </v:roundrect>
                  </w:pict>
                </mc:Fallback>
              </mc:AlternateContent>
            </w:r>
            <w:r w:rsidRPr="009F08DB">
              <w:rPr>
                <w:lang w:val="de-DE"/>
              </w:rPr>
              <w:t>Datum/Kurzzeichen</w:t>
            </w:r>
          </w:p>
          <w:p w14:paraId="6A641558" w14:textId="77777777" w:rsidR="00C26E4B" w:rsidRPr="009F08DB" w:rsidRDefault="00C26E4B" w:rsidP="004B7360">
            <w:pPr>
              <w:pStyle w:val="Textkrper"/>
              <w:tabs>
                <w:tab w:val="left" w:pos="284"/>
              </w:tabs>
              <w:spacing w:after="0"/>
              <w:rPr>
                <w:lang w:val="de-DE"/>
              </w:rPr>
            </w:pPr>
          </w:p>
        </w:tc>
      </w:tr>
    </w:tbl>
    <w:p w14:paraId="47945323" w14:textId="123F5E74" w:rsidR="005721B8" w:rsidRPr="009F08DB" w:rsidRDefault="00C26E4B" w:rsidP="00897659">
      <w:pPr>
        <w:pStyle w:val="berschrift3nummeriert"/>
        <w:rPr>
          <w:lang w:val="de-DE"/>
        </w:rPr>
      </w:pPr>
      <w:r w:rsidRPr="009F08DB">
        <w:rPr>
          <w:lang w:val="de-DE"/>
        </w:rPr>
        <w:br w:type="page"/>
      </w:r>
      <w:bookmarkStart w:id="207" w:name="_Toc118817719"/>
      <w:r w:rsidR="00F808EA" w:rsidRPr="009F08DB">
        <w:rPr>
          <w:lang w:val="de-DE"/>
        </w:rPr>
        <w:t xml:space="preserve">FLT 444: </w:t>
      </w:r>
      <w:r w:rsidR="002A4AA8" w:rsidRPr="009F08DB">
        <w:rPr>
          <w:lang w:val="de-DE"/>
        </w:rPr>
        <w:t>VIALZUFÜHRUNG: PACKGUTTASTUNG: SUMMENFEHLER</w:t>
      </w:r>
      <w:bookmarkEnd w:id="207"/>
    </w:p>
    <w:p w14:paraId="20463DD5"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76234B6" w14:textId="77777777" w:rsidTr="00F808EA">
        <w:trPr>
          <w:trHeight w:val="353"/>
        </w:trPr>
        <w:tc>
          <w:tcPr>
            <w:tcW w:w="2154" w:type="dxa"/>
            <w:shd w:val="clear" w:color="auto" w:fill="F2F2F2" w:themeFill="background1" w:themeFillShade="F2"/>
          </w:tcPr>
          <w:p w14:paraId="41BEDF3C" w14:textId="19D03CFE" w:rsidR="005721B8" w:rsidRPr="009F08DB" w:rsidRDefault="00D8280B" w:rsidP="00190981">
            <w:pPr>
              <w:pStyle w:val="Textkrper"/>
              <w:spacing w:after="0"/>
              <w:rPr>
                <w:b/>
                <w:lang w:val="de-DE"/>
              </w:rPr>
            </w:pPr>
            <w:r w:rsidRPr="009F08DB">
              <w:rPr>
                <w:b/>
                <w:lang w:val="de-DE"/>
              </w:rPr>
              <w:t>Testziel</w:t>
            </w:r>
          </w:p>
        </w:tc>
        <w:tc>
          <w:tcPr>
            <w:tcW w:w="7257" w:type="dxa"/>
          </w:tcPr>
          <w:p w14:paraId="4FDDE002" w14:textId="17C8AACF" w:rsidR="005721B8" w:rsidRPr="009F08DB" w:rsidRDefault="00A7704C" w:rsidP="00190981">
            <w:pPr>
              <w:pStyle w:val="BulletTabtext"/>
              <w:rPr>
                <w:lang w:val="de-DE"/>
              </w:rPr>
            </w:pPr>
            <w:r w:rsidRPr="009F08DB">
              <w:rPr>
                <w:lang w:val="de-DE"/>
              </w:rPr>
              <w:t>Test, ob die richtige Störmeldung im Bedienfeld erscheint</w:t>
            </w:r>
          </w:p>
          <w:p w14:paraId="5286C5E1" w14:textId="2C9AF60B" w:rsidR="00F808EA" w:rsidRPr="009F08DB" w:rsidRDefault="00F808EA" w:rsidP="00F808EA">
            <w:pPr>
              <w:pStyle w:val="Abstandshalter"/>
              <w:rPr>
                <w:lang w:val="de-DE"/>
              </w:rPr>
            </w:pPr>
          </w:p>
        </w:tc>
      </w:tr>
      <w:tr w:rsidR="005721B8" w:rsidRPr="00897659" w14:paraId="043B5990" w14:textId="77777777" w:rsidTr="00190981">
        <w:trPr>
          <w:trHeight w:val="170"/>
        </w:trPr>
        <w:tc>
          <w:tcPr>
            <w:tcW w:w="2154" w:type="dxa"/>
          </w:tcPr>
          <w:p w14:paraId="2D8CFA24" w14:textId="77777777" w:rsidR="005721B8" w:rsidRPr="009F08DB" w:rsidRDefault="005721B8" w:rsidP="00190981">
            <w:pPr>
              <w:pStyle w:val="Textkrper"/>
              <w:spacing w:before="0" w:after="0"/>
              <w:rPr>
                <w:sz w:val="8"/>
                <w:szCs w:val="8"/>
                <w:lang w:val="de-DE"/>
              </w:rPr>
            </w:pPr>
          </w:p>
        </w:tc>
        <w:tc>
          <w:tcPr>
            <w:tcW w:w="7257" w:type="dxa"/>
          </w:tcPr>
          <w:p w14:paraId="1465109F" w14:textId="77777777" w:rsidR="005721B8" w:rsidRPr="009F08DB" w:rsidRDefault="005721B8" w:rsidP="00190981">
            <w:pPr>
              <w:pStyle w:val="Textkrper"/>
              <w:spacing w:before="0" w:after="0"/>
              <w:rPr>
                <w:sz w:val="8"/>
                <w:szCs w:val="8"/>
                <w:lang w:val="de-DE"/>
              </w:rPr>
            </w:pPr>
          </w:p>
        </w:tc>
      </w:tr>
      <w:tr w:rsidR="005721B8" w:rsidRPr="009F08DB" w14:paraId="71024E13" w14:textId="77777777" w:rsidTr="00190981">
        <w:trPr>
          <w:trHeight w:val="471"/>
        </w:trPr>
        <w:tc>
          <w:tcPr>
            <w:tcW w:w="2154" w:type="dxa"/>
            <w:shd w:val="clear" w:color="auto" w:fill="F2F2F2" w:themeFill="background1" w:themeFillShade="F2"/>
          </w:tcPr>
          <w:p w14:paraId="73E7ACD2" w14:textId="3A888DB3" w:rsidR="005721B8" w:rsidRPr="009F08DB" w:rsidRDefault="00D8280B" w:rsidP="00190981">
            <w:pPr>
              <w:pStyle w:val="Textkrper"/>
              <w:spacing w:after="0"/>
              <w:rPr>
                <w:b/>
                <w:lang w:val="de-DE"/>
              </w:rPr>
            </w:pPr>
            <w:r w:rsidRPr="009F08DB">
              <w:rPr>
                <w:b/>
                <w:lang w:val="de-DE"/>
              </w:rPr>
              <w:t>Testdurchführung</w:t>
            </w:r>
          </w:p>
        </w:tc>
        <w:tc>
          <w:tcPr>
            <w:tcW w:w="7257" w:type="dxa"/>
          </w:tcPr>
          <w:p w14:paraId="19DDE762" w14:textId="77777777" w:rsidR="005721B8" w:rsidRPr="009F08DB" w:rsidRDefault="005721B8" w:rsidP="00190981">
            <w:pPr>
              <w:pStyle w:val="Textkrper"/>
              <w:spacing w:after="0"/>
              <w:rPr>
                <w:lang w:val="de-DE"/>
              </w:rPr>
            </w:pPr>
          </w:p>
        </w:tc>
      </w:tr>
      <w:tr w:rsidR="005721B8" w:rsidRPr="009F08DB" w14:paraId="6F9CF6C4" w14:textId="77777777" w:rsidTr="00190981">
        <w:trPr>
          <w:trHeight w:val="697"/>
        </w:trPr>
        <w:tc>
          <w:tcPr>
            <w:tcW w:w="2154" w:type="dxa"/>
            <w:shd w:val="clear" w:color="auto" w:fill="F2F2F2" w:themeFill="background1" w:themeFillShade="F2"/>
          </w:tcPr>
          <w:p w14:paraId="59ACF845" w14:textId="71A9B757" w:rsidR="005721B8" w:rsidRPr="009F08DB" w:rsidRDefault="00D41D58" w:rsidP="00190981">
            <w:pPr>
              <w:pStyle w:val="Textkrper"/>
              <w:spacing w:after="0"/>
              <w:rPr>
                <w:lang w:val="de-DE"/>
              </w:rPr>
            </w:pPr>
            <w:r w:rsidRPr="009F08DB">
              <w:rPr>
                <w:lang w:val="de-DE"/>
              </w:rPr>
              <w:t>Testvoraussetzungen</w:t>
            </w:r>
          </w:p>
        </w:tc>
        <w:tc>
          <w:tcPr>
            <w:tcW w:w="7257" w:type="dxa"/>
          </w:tcPr>
          <w:p w14:paraId="4A932AB5" w14:textId="59845277" w:rsidR="00F808EA" w:rsidRPr="009F08DB" w:rsidRDefault="00AE36C0" w:rsidP="00F808EA">
            <w:pPr>
              <w:pStyle w:val="BulletTabtext"/>
              <w:rPr>
                <w:lang w:val="de-DE"/>
              </w:rPr>
            </w:pPr>
            <w:r w:rsidRPr="009F08DB">
              <w:rPr>
                <w:lang w:val="de-DE"/>
              </w:rPr>
              <w:t>Maschine ist im Automatikbetrieb bereit</w:t>
            </w:r>
          </w:p>
          <w:p w14:paraId="664ED934" w14:textId="3CC5DF35" w:rsidR="005721B8" w:rsidRPr="009F08DB" w:rsidRDefault="00C26E4B" w:rsidP="00F808EA">
            <w:pPr>
              <w:pStyle w:val="BulletTabtext"/>
              <w:rPr>
                <w:lang w:val="de-DE"/>
              </w:rPr>
            </w:pPr>
            <w:r w:rsidRPr="009F08DB">
              <w:rPr>
                <w:lang w:val="de-DE"/>
              </w:rPr>
              <w:t>Vials sind vorhanden</w:t>
            </w:r>
          </w:p>
          <w:p w14:paraId="1CA135E3" w14:textId="0A6BD81F" w:rsidR="00F808EA" w:rsidRPr="009F08DB" w:rsidRDefault="00F808EA" w:rsidP="00F808EA">
            <w:pPr>
              <w:pStyle w:val="Abstandshalter"/>
              <w:rPr>
                <w:lang w:val="de-DE"/>
              </w:rPr>
            </w:pPr>
          </w:p>
        </w:tc>
      </w:tr>
      <w:tr w:rsidR="005721B8" w:rsidRPr="009F08DB" w14:paraId="52637BAE" w14:textId="77777777" w:rsidTr="00190981">
        <w:trPr>
          <w:trHeight w:val="697"/>
        </w:trPr>
        <w:tc>
          <w:tcPr>
            <w:tcW w:w="2154" w:type="dxa"/>
            <w:shd w:val="clear" w:color="auto" w:fill="F2F2F2" w:themeFill="background1" w:themeFillShade="F2"/>
          </w:tcPr>
          <w:p w14:paraId="73B3AAF8" w14:textId="757B7316" w:rsidR="005721B8" w:rsidRPr="009F08DB" w:rsidRDefault="00D8280B" w:rsidP="00190981">
            <w:pPr>
              <w:pStyle w:val="Textkrper"/>
              <w:spacing w:after="0"/>
              <w:rPr>
                <w:lang w:val="de-DE"/>
              </w:rPr>
            </w:pPr>
            <w:r w:rsidRPr="009F08DB">
              <w:rPr>
                <w:lang w:val="de-DE"/>
              </w:rPr>
              <w:t>Erforderliche Tätigkeit</w:t>
            </w:r>
          </w:p>
        </w:tc>
        <w:tc>
          <w:tcPr>
            <w:tcW w:w="7257" w:type="dxa"/>
          </w:tcPr>
          <w:p w14:paraId="7C5E1DC0" w14:textId="6C5B3F8D" w:rsidR="00F808EA" w:rsidRPr="009F08DB" w:rsidRDefault="002A4AA8" w:rsidP="00F808EA">
            <w:pPr>
              <w:pStyle w:val="BulletTabtext"/>
              <w:rPr>
                <w:lang w:val="de-DE"/>
              </w:rPr>
            </w:pPr>
            <w:r w:rsidRPr="009F08DB">
              <w:rPr>
                <w:lang w:val="de-DE"/>
              </w:rPr>
              <w:t xml:space="preserve">Zähler 430 </w:t>
            </w:r>
            <w:r w:rsidR="00792679" w:rsidRPr="009F08DB">
              <w:rPr>
                <w:lang w:val="de-DE"/>
              </w:rPr>
              <w:t>„</w:t>
            </w:r>
            <w:r w:rsidRPr="009F08DB">
              <w:rPr>
                <w:lang w:val="de-DE"/>
              </w:rPr>
              <w:t>Vialzuführung: Summenfehler Packguttastung</w:t>
            </w:r>
            <w:r w:rsidR="00792679" w:rsidRPr="009F08DB">
              <w:rPr>
                <w:lang w:val="de-DE"/>
              </w:rPr>
              <w:t>“</w:t>
            </w:r>
            <w:r w:rsidRPr="009F08DB">
              <w:rPr>
                <w:lang w:val="de-DE"/>
              </w:rPr>
              <w:t xml:space="preserve"> ist auf 3 eingestellt</w:t>
            </w:r>
          </w:p>
          <w:p w14:paraId="41A84BCE" w14:textId="4D0BD3BD" w:rsidR="00F808EA" w:rsidRPr="009F08DB" w:rsidRDefault="00A84E04" w:rsidP="00F808E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mit Packgut</w:t>
            </w:r>
          </w:p>
          <w:p w14:paraId="7070FDD1" w14:textId="7E385324" w:rsidR="00F808EA" w:rsidRPr="009F08DB" w:rsidRDefault="001B16F1" w:rsidP="00F808EA">
            <w:pPr>
              <w:pStyle w:val="BulletTabtext"/>
              <w:rPr>
                <w:lang w:val="de-DE"/>
              </w:rPr>
            </w:pPr>
            <w:r w:rsidRPr="009F08DB">
              <w:rPr>
                <w:lang w:val="de-DE"/>
              </w:rPr>
              <w:t xml:space="preserve">Taster </w:t>
            </w:r>
            <w:r w:rsidR="00792679" w:rsidRPr="009F08DB">
              <w:rPr>
                <w:lang w:val="de-DE"/>
              </w:rPr>
              <w:t>„</w:t>
            </w:r>
            <w:r w:rsidRPr="009F08DB">
              <w:rPr>
                <w:lang w:val="de-DE"/>
              </w:rPr>
              <w:t>Stop</w:t>
            </w:r>
            <w:r w:rsidR="00792679" w:rsidRPr="009F08DB">
              <w:rPr>
                <w:lang w:val="de-DE"/>
              </w:rPr>
              <w:t>“</w:t>
            </w:r>
            <w:r w:rsidRPr="009F08DB">
              <w:rPr>
                <w:lang w:val="de-DE"/>
              </w:rPr>
              <w:t xml:space="preserve"> drücken</w:t>
            </w:r>
            <w:r w:rsidR="00F808EA" w:rsidRPr="009F08DB">
              <w:rPr>
                <w:lang w:val="de-DE"/>
              </w:rPr>
              <w:t xml:space="preserve"> </w:t>
            </w:r>
            <w:r w:rsidR="002A4AA8" w:rsidRPr="009F08DB">
              <w:rPr>
                <w:lang w:val="de-DE"/>
              </w:rPr>
              <w:t>vor</w:t>
            </w:r>
            <w:r w:rsidR="00F808EA" w:rsidRPr="009F08DB">
              <w:rPr>
                <w:lang w:val="de-DE"/>
              </w:rPr>
              <w:t xml:space="preserve"> </w:t>
            </w:r>
            <w:r w:rsidR="002A4AA8" w:rsidRPr="009F08DB">
              <w:rPr>
                <w:lang w:val="de-DE"/>
              </w:rPr>
              <w:t xml:space="preserve">Sensor </w:t>
            </w:r>
            <w:r w:rsidR="00792679" w:rsidRPr="009F08DB">
              <w:rPr>
                <w:lang w:val="de-DE"/>
              </w:rPr>
              <w:t>„</w:t>
            </w:r>
            <w:r w:rsidR="00F808EA" w:rsidRPr="009F08DB">
              <w:rPr>
                <w:lang w:val="de-DE"/>
              </w:rPr>
              <w:t>54B13”</w:t>
            </w:r>
          </w:p>
          <w:p w14:paraId="39C62EEA" w14:textId="7D2F3AD8" w:rsidR="00F808EA" w:rsidRPr="009F08DB" w:rsidRDefault="0089525A" w:rsidP="00F808EA">
            <w:pPr>
              <w:pStyle w:val="BulletTabtext"/>
              <w:rPr>
                <w:lang w:val="de-DE"/>
              </w:rPr>
            </w:pPr>
            <w:r w:rsidRPr="009F08DB">
              <w:rPr>
                <w:lang w:val="de-DE"/>
              </w:rPr>
              <w:t xml:space="preserve">Schutztür </w:t>
            </w:r>
            <w:r w:rsidR="002A4AA8" w:rsidRPr="009F08DB">
              <w:rPr>
                <w:lang w:val="de-DE"/>
              </w:rPr>
              <w:t>Vialzuführung öffnen</w:t>
            </w:r>
          </w:p>
          <w:p w14:paraId="0302A7BF" w14:textId="4654261B" w:rsidR="00F808EA" w:rsidRPr="009F08DB" w:rsidRDefault="00F808EA" w:rsidP="00F808EA">
            <w:pPr>
              <w:pStyle w:val="BulletTabtext"/>
              <w:rPr>
                <w:lang w:val="de-DE"/>
              </w:rPr>
            </w:pPr>
            <w:r w:rsidRPr="009F08DB">
              <w:rPr>
                <w:lang w:val="de-DE"/>
              </w:rPr>
              <w:t>R</w:t>
            </w:r>
            <w:r w:rsidR="002A4AA8" w:rsidRPr="009F08DB">
              <w:rPr>
                <w:lang w:val="de-DE"/>
              </w:rPr>
              <w:t xml:space="preserve"> 3 Vials vor Sensor </w:t>
            </w:r>
            <w:r w:rsidR="00792679" w:rsidRPr="009F08DB">
              <w:rPr>
                <w:lang w:val="de-DE"/>
              </w:rPr>
              <w:t>„</w:t>
            </w:r>
            <w:r w:rsidR="002A4AA8" w:rsidRPr="009F08DB">
              <w:rPr>
                <w:lang w:val="de-DE"/>
              </w:rPr>
              <w:t>54B13</w:t>
            </w:r>
            <w:r w:rsidR="00792679" w:rsidRPr="009F08DB">
              <w:rPr>
                <w:lang w:val="de-DE"/>
              </w:rPr>
              <w:t>“</w:t>
            </w:r>
            <w:r w:rsidR="002A4AA8" w:rsidRPr="009F08DB">
              <w:rPr>
                <w:lang w:val="de-DE"/>
              </w:rPr>
              <w:t xml:space="preserve"> entnehmen</w:t>
            </w:r>
          </w:p>
          <w:p w14:paraId="17E9EA9C" w14:textId="274D6E40" w:rsidR="00F808EA" w:rsidRPr="009F08DB" w:rsidRDefault="0089525A" w:rsidP="00F808EA">
            <w:pPr>
              <w:pStyle w:val="BulletTabtext"/>
              <w:rPr>
                <w:lang w:val="de-DE"/>
              </w:rPr>
            </w:pPr>
            <w:r w:rsidRPr="009F08DB">
              <w:rPr>
                <w:lang w:val="de-DE"/>
              </w:rPr>
              <w:t xml:space="preserve">Schutztür </w:t>
            </w:r>
            <w:r w:rsidR="002A4AA8" w:rsidRPr="009F08DB">
              <w:rPr>
                <w:lang w:val="de-DE"/>
              </w:rPr>
              <w:t xml:space="preserve">Vialzuführung </w:t>
            </w:r>
            <w:r w:rsidRPr="009F08DB">
              <w:rPr>
                <w:lang w:val="de-DE"/>
              </w:rPr>
              <w:t>schließen</w:t>
            </w:r>
          </w:p>
          <w:p w14:paraId="03DA1A33" w14:textId="068ABC64" w:rsidR="00F808EA" w:rsidRPr="009F08DB" w:rsidRDefault="00762C1A" w:rsidP="00F808E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4C46451" w14:textId="5A66F552" w:rsidR="005721B8" w:rsidRPr="009F08DB" w:rsidRDefault="005B2D3C" w:rsidP="00F808E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16338AE0" w14:textId="60B2571A" w:rsidR="00F808EA" w:rsidRPr="009F08DB" w:rsidRDefault="00F808EA" w:rsidP="00F808EA">
            <w:pPr>
              <w:pStyle w:val="Abstandshalter"/>
              <w:rPr>
                <w:lang w:val="de-DE"/>
              </w:rPr>
            </w:pPr>
          </w:p>
        </w:tc>
      </w:tr>
      <w:tr w:rsidR="005721B8" w:rsidRPr="00897659" w14:paraId="0422ECD2" w14:textId="77777777" w:rsidTr="00190981">
        <w:trPr>
          <w:trHeight w:val="697"/>
        </w:trPr>
        <w:tc>
          <w:tcPr>
            <w:tcW w:w="2154" w:type="dxa"/>
            <w:shd w:val="clear" w:color="auto" w:fill="F2F2F2" w:themeFill="background1" w:themeFillShade="F2"/>
          </w:tcPr>
          <w:p w14:paraId="4D8CA6EA" w14:textId="081D7562" w:rsidR="005721B8" w:rsidRPr="009F08DB" w:rsidRDefault="008C23D6" w:rsidP="00190981">
            <w:pPr>
              <w:pStyle w:val="Textkrper"/>
              <w:spacing w:after="0"/>
              <w:rPr>
                <w:lang w:val="de-DE"/>
              </w:rPr>
            </w:pPr>
            <w:r w:rsidRPr="009F08DB">
              <w:rPr>
                <w:lang w:val="de-DE"/>
              </w:rPr>
              <w:t>Folge</w:t>
            </w:r>
          </w:p>
        </w:tc>
        <w:tc>
          <w:tcPr>
            <w:tcW w:w="7257" w:type="dxa"/>
          </w:tcPr>
          <w:p w14:paraId="2521427A" w14:textId="12555EE8" w:rsidR="00F808EA" w:rsidRPr="009F08DB" w:rsidRDefault="0083131D" w:rsidP="00F808EA">
            <w:pPr>
              <w:pStyle w:val="BulletTabtext"/>
              <w:rPr>
                <w:lang w:val="de-DE"/>
              </w:rPr>
            </w:pPr>
            <w:r w:rsidRPr="009F08DB">
              <w:rPr>
                <w:lang w:val="de-DE"/>
              </w:rPr>
              <w:t>Maschine stoppt</w:t>
            </w:r>
          </w:p>
          <w:p w14:paraId="07FFFDAB" w14:textId="59F5B471" w:rsidR="00F808EA" w:rsidRPr="009F08DB" w:rsidRDefault="00762C1A" w:rsidP="00F808EA">
            <w:pPr>
              <w:pStyle w:val="BulletTabtext"/>
              <w:rPr>
                <w:lang w:val="de-DE"/>
              </w:rPr>
            </w:pPr>
            <w:r w:rsidRPr="009F08DB">
              <w:rPr>
                <w:lang w:val="de-DE"/>
              </w:rPr>
              <w:t>Störmeldung erscheint im Bedienfeld</w:t>
            </w:r>
          </w:p>
          <w:p w14:paraId="331A53FD" w14:textId="7952A7DB" w:rsidR="005721B8" w:rsidRPr="009F08DB" w:rsidRDefault="000A4CB7" w:rsidP="00F808EA">
            <w:pPr>
              <w:pStyle w:val="BulletTabtext"/>
              <w:rPr>
                <w:lang w:val="de-DE"/>
              </w:rPr>
            </w:pPr>
            <w:r w:rsidRPr="009F08DB">
              <w:rPr>
                <w:lang w:val="de-DE"/>
              </w:rPr>
              <w:t>Maschine kann nicht gestartet werden, solange Störmeldung aktiv ist</w:t>
            </w:r>
          </w:p>
          <w:p w14:paraId="4CC6DD41" w14:textId="1DF74B8E" w:rsidR="00F808EA" w:rsidRPr="009F08DB" w:rsidRDefault="00F808EA" w:rsidP="00F808EA">
            <w:pPr>
              <w:pStyle w:val="Abstandshalter"/>
              <w:rPr>
                <w:lang w:val="de-DE"/>
              </w:rPr>
            </w:pPr>
          </w:p>
        </w:tc>
      </w:tr>
      <w:tr w:rsidR="005721B8" w:rsidRPr="009F08DB" w14:paraId="77470948" w14:textId="77777777" w:rsidTr="00F808EA">
        <w:trPr>
          <w:trHeight w:val="345"/>
        </w:trPr>
        <w:tc>
          <w:tcPr>
            <w:tcW w:w="2154" w:type="dxa"/>
            <w:shd w:val="clear" w:color="auto" w:fill="F2F2F2" w:themeFill="background1" w:themeFillShade="F2"/>
          </w:tcPr>
          <w:p w14:paraId="4AE3DE79" w14:textId="4E4C1C3F" w:rsidR="005721B8" w:rsidRPr="009F08DB" w:rsidRDefault="00D8280B" w:rsidP="00190981">
            <w:pPr>
              <w:pStyle w:val="Textkrper"/>
              <w:spacing w:after="0"/>
              <w:rPr>
                <w:lang w:val="de-DE"/>
              </w:rPr>
            </w:pPr>
            <w:r w:rsidRPr="009F08DB">
              <w:rPr>
                <w:lang w:val="de-DE"/>
              </w:rPr>
              <w:t>Kommentare</w:t>
            </w:r>
          </w:p>
        </w:tc>
        <w:tc>
          <w:tcPr>
            <w:tcW w:w="7257" w:type="dxa"/>
          </w:tcPr>
          <w:p w14:paraId="22DAABEA" w14:textId="1CED14A3" w:rsidR="005721B8" w:rsidRPr="009F08DB" w:rsidRDefault="00AE36C0" w:rsidP="00190981">
            <w:pPr>
              <w:pStyle w:val="BulletTabtext"/>
              <w:rPr>
                <w:lang w:val="de-DE"/>
              </w:rPr>
            </w:pPr>
            <w:r w:rsidRPr="009F08DB">
              <w:rPr>
                <w:lang w:val="de-DE"/>
              </w:rPr>
              <w:t>Keine</w:t>
            </w:r>
          </w:p>
          <w:p w14:paraId="3A01EF53" w14:textId="77777777" w:rsidR="005721B8" w:rsidRPr="009F08DB" w:rsidRDefault="005721B8" w:rsidP="00190981">
            <w:pPr>
              <w:pStyle w:val="Abstandshalter"/>
              <w:rPr>
                <w:lang w:val="de-DE"/>
              </w:rPr>
            </w:pPr>
          </w:p>
        </w:tc>
      </w:tr>
      <w:tr w:rsidR="005721B8" w:rsidRPr="009F08DB" w14:paraId="784E78F8" w14:textId="77777777" w:rsidTr="00F808EA">
        <w:trPr>
          <w:trHeight w:val="353"/>
        </w:trPr>
        <w:tc>
          <w:tcPr>
            <w:tcW w:w="2154" w:type="dxa"/>
            <w:shd w:val="clear" w:color="auto" w:fill="F2F2F2" w:themeFill="background1" w:themeFillShade="F2"/>
          </w:tcPr>
          <w:p w14:paraId="6E2A7EE2" w14:textId="624488B5" w:rsidR="005721B8" w:rsidRPr="009F08DB" w:rsidRDefault="00D41D58" w:rsidP="00190981">
            <w:pPr>
              <w:pStyle w:val="Textkrper"/>
              <w:spacing w:after="0"/>
              <w:rPr>
                <w:lang w:val="de-DE"/>
              </w:rPr>
            </w:pPr>
            <w:r w:rsidRPr="009F08DB">
              <w:rPr>
                <w:lang w:val="de-DE"/>
              </w:rPr>
              <w:t>Quittierung</w:t>
            </w:r>
          </w:p>
        </w:tc>
        <w:tc>
          <w:tcPr>
            <w:tcW w:w="7257" w:type="dxa"/>
          </w:tcPr>
          <w:p w14:paraId="466B550B" w14:textId="77134773" w:rsidR="005721B8" w:rsidRPr="009F08DB" w:rsidRDefault="002A4AA8" w:rsidP="00F808EA">
            <w:pPr>
              <w:pStyle w:val="BulletTabtext"/>
              <w:rPr>
                <w:lang w:val="de-DE"/>
              </w:rPr>
            </w:pPr>
            <w:r w:rsidRPr="009F08DB">
              <w:rPr>
                <w:lang w:val="de-DE"/>
              </w:rPr>
              <w:t>Taster</w:t>
            </w:r>
            <w:r w:rsidR="00F808EA" w:rsidRPr="009F08DB">
              <w:rPr>
                <w:lang w:val="de-DE"/>
              </w:rPr>
              <w:t xml:space="preserve"> </w:t>
            </w:r>
            <w:r w:rsidR="00792679" w:rsidRPr="009F08DB">
              <w:rPr>
                <w:lang w:val="de-DE"/>
              </w:rPr>
              <w:t>„</w:t>
            </w:r>
            <w:r w:rsidR="00F808EA" w:rsidRPr="009F08DB">
              <w:rPr>
                <w:lang w:val="de-DE"/>
              </w:rPr>
              <w:t>Reset”</w:t>
            </w:r>
            <w:r w:rsidRPr="009F08DB">
              <w:rPr>
                <w:lang w:val="de-DE"/>
              </w:rPr>
              <w:t xml:space="preserve"> drücken</w:t>
            </w:r>
          </w:p>
          <w:p w14:paraId="245BFEE6" w14:textId="0EE370CE" w:rsidR="00F808EA" w:rsidRPr="009F08DB" w:rsidRDefault="00F808EA" w:rsidP="00F808EA">
            <w:pPr>
              <w:pStyle w:val="Abstandshalter"/>
              <w:rPr>
                <w:lang w:val="de-DE"/>
              </w:rPr>
            </w:pPr>
          </w:p>
        </w:tc>
      </w:tr>
    </w:tbl>
    <w:p w14:paraId="7583C3DE" w14:textId="77777777" w:rsidR="005721B8" w:rsidRPr="009F08DB" w:rsidRDefault="005721B8" w:rsidP="005721B8">
      <w:pPr>
        <w:pStyle w:val="Abstandshalter"/>
        <w:rPr>
          <w:lang w:val="de-DE"/>
        </w:rPr>
      </w:pPr>
    </w:p>
    <w:p w14:paraId="4BE54D83" w14:textId="77777777" w:rsidR="00F808EA" w:rsidRPr="009F08DB" w:rsidRDefault="00F808EA">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D0A9763"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AFE0C90" w14:textId="05F9BF9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F34E65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B74DB38" w14:textId="4798A517"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CF7B021" w14:textId="77777777" w:rsidTr="00190981">
        <w:trPr>
          <w:trHeight w:val="697"/>
        </w:trPr>
        <w:tc>
          <w:tcPr>
            <w:tcW w:w="2154" w:type="dxa"/>
            <w:tcBorders>
              <w:bottom w:val="nil"/>
            </w:tcBorders>
            <w:shd w:val="clear" w:color="auto" w:fill="F2F2F2" w:themeFill="background1" w:themeFillShade="F2"/>
          </w:tcPr>
          <w:p w14:paraId="3A5E729A" w14:textId="3AC99A8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45F5C47" w14:textId="155F2310"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696403E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89952" behindDoc="0" locked="0" layoutInCell="1" allowOverlap="1" wp14:anchorId="7EC012A2" wp14:editId="2997C631">
                      <wp:simplePos x="0" y="0"/>
                      <wp:positionH relativeFrom="column">
                        <wp:posOffset>-36195</wp:posOffset>
                      </wp:positionH>
                      <wp:positionV relativeFrom="line">
                        <wp:posOffset>36195</wp:posOffset>
                      </wp:positionV>
                      <wp:extent cx="820800" cy="320400"/>
                      <wp:effectExtent l="0" t="0" r="17780" b="22860"/>
                      <wp:wrapNone/>
                      <wp:docPr id="293275946" name="Rechteck: abgerundete Ecken 29327594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CBBB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012A2" id="Rechteck: abgerundete Ecken 293275946" o:spid="_x0000_s2990" style="position:absolute;left:0;text-align:left;margin-left:-2.85pt;margin-top:2.85pt;width:64.65pt;height:25.25pt;z-index:254589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oZ0uF&#10;vwIAAMgFAAAOAAAAAAAAAAAAAAAAAC4CAABkcnMvZTJvRG9jLnhtbFBLAQItABQABgAIAAAAIQA1&#10;k1522gAAAAcBAAAPAAAAAAAAAAAAAAAAABkFAABkcnMvZG93bnJldi54bWxQSwUGAAAAAAQABADz&#10;AAAAIAYAAAAA&#10;" filled="f" strokecolor="black [3213]" strokeweight=".5pt">
                      <v:textbox>
                        <w:txbxContent>
                          <w:p w14:paraId="6EFCBBBA" w14:textId="77777777" w:rsidR="00BD5E17" w:rsidRDefault="00BD5E17" w:rsidP="005721B8">
                            <w:pPr>
                              <w:jc w:val="center"/>
                            </w:pPr>
                            <w:r>
                              <w:t>x</w:t>
                            </w:r>
                          </w:p>
                        </w:txbxContent>
                      </v:textbox>
                      <w10:wrap anchory="line"/>
                    </v:roundrect>
                  </w:pict>
                </mc:Fallback>
              </mc:AlternateContent>
            </w:r>
          </w:p>
        </w:tc>
      </w:tr>
      <w:tr w:rsidR="005721B8" w:rsidRPr="009F08DB" w14:paraId="00BFF425" w14:textId="77777777" w:rsidTr="00190981">
        <w:trPr>
          <w:trHeight w:val="697"/>
        </w:trPr>
        <w:tc>
          <w:tcPr>
            <w:tcW w:w="2154" w:type="dxa"/>
            <w:tcBorders>
              <w:top w:val="nil"/>
              <w:bottom w:val="nil"/>
            </w:tcBorders>
            <w:shd w:val="clear" w:color="auto" w:fill="F2F2F2" w:themeFill="background1" w:themeFillShade="F2"/>
          </w:tcPr>
          <w:p w14:paraId="052CC6B2" w14:textId="77777777" w:rsidR="005721B8" w:rsidRPr="009F08DB" w:rsidRDefault="005721B8" w:rsidP="00190981">
            <w:pPr>
              <w:pStyle w:val="Textkrper"/>
              <w:spacing w:after="0"/>
              <w:rPr>
                <w:lang w:val="de-DE"/>
              </w:rPr>
            </w:pPr>
          </w:p>
        </w:tc>
        <w:tc>
          <w:tcPr>
            <w:tcW w:w="5839" w:type="dxa"/>
            <w:tcBorders>
              <w:top w:val="nil"/>
              <w:bottom w:val="nil"/>
            </w:tcBorders>
          </w:tcPr>
          <w:p w14:paraId="21CF52F0" w14:textId="34149D49"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29AD847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597120" behindDoc="0" locked="0" layoutInCell="1" allowOverlap="1" wp14:anchorId="3E9B0AA9" wp14:editId="5CF4CC76">
                      <wp:simplePos x="0" y="0"/>
                      <wp:positionH relativeFrom="column">
                        <wp:posOffset>-36195</wp:posOffset>
                      </wp:positionH>
                      <wp:positionV relativeFrom="line">
                        <wp:posOffset>36195</wp:posOffset>
                      </wp:positionV>
                      <wp:extent cx="820800" cy="320400"/>
                      <wp:effectExtent l="0" t="0" r="17780" b="22860"/>
                      <wp:wrapNone/>
                      <wp:docPr id="293275947" name="Rechteck: abgerundete Ecken 2932759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BAC86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9B0AA9" id="Rechteck: abgerundete Ecken 293275947" o:spid="_x0000_s2991" style="position:absolute;left:0;text-align:left;margin-left:-2.85pt;margin-top:2.85pt;width:64.65pt;height:25.25pt;z-index:254597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kIR9a&#10;vwIAAMgFAAAOAAAAAAAAAAAAAAAAAC4CAABkcnMvZTJvRG9jLnhtbFBLAQItABQABgAIAAAAIQA1&#10;k1522gAAAAcBAAAPAAAAAAAAAAAAAAAAABkFAABkcnMvZG93bnJldi54bWxQSwUGAAAAAAQABADz&#10;AAAAIAYAAAAA&#10;" filled="f" strokecolor="black [3213]" strokeweight=".5pt">
                      <v:textbox>
                        <w:txbxContent>
                          <w:p w14:paraId="70BAC867" w14:textId="77777777" w:rsidR="00BD5E17" w:rsidRDefault="00BD5E17" w:rsidP="005721B8">
                            <w:pPr>
                              <w:jc w:val="center"/>
                            </w:pPr>
                            <w:r>
                              <w:t>x</w:t>
                            </w:r>
                          </w:p>
                        </w:txbxContent>
                      </v:textbox>
                      <w10:wrap anchory="line"/>
                    </v:roundrect>
                  </w:pict>
                </mc:Fallback>
              </mc:AlternateContent>
            </w:r>
          </w:p>
        </w:tc>
      </w:tr>
      <w:tr w:rsidR="005721B8" w:rsidRPr="00897659" w14:paraId="782ABFDC" w14:textId="77777777" w:rsidTr="00190981">
        <w:trPr>
          <w:trHeight w:val="697"/>
        </w:trPr>
        <w:tc>
          <w:tcPr>
            <w:tcW w:w="2154" w:type="dxa"/>
            <w:tcBorders>
              <w:top w:val="nil"/>
              <w:bottom w:val="nil"/>
            </w:tcBorders>
            <w:shd w:val="clear" w:color="auto" w:fill="F2F2F2" w:themeFill="background1" w:themeFillShade="F2"/>
          </w:tcPr>
          <w:p w14:paraId="5F05EF47" w14:textId="77777777" w:rsidR="005721B8" w:rsidRPr="009F08DB" w:rsidRDefault="005721B8" w:rsidP="00190981">
            <w:pPr>
              <w:pStyle w:val="Textkrper"/>
              <w:spacing w:after="0"/>
              <w:rPr>
                <w:lang w:val="de-DE"/>
              </w:rPr>
            </w:pPr>
          </w:p>
        </w:tc>
        <w:tc>
          <w:tcPr>
            <w:tcW w:w="5839" w:type="dxa"/>
            <w:tcBorders>
              <w:top w:val="nil"/>
              <w:bottom w:val="nil"/>
            </w:tcBorders>
          </w:tcPr>
          <w:p w14:paraId="01B96DB6" w14:textId="27475F20"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1B281C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596096" behindDoc="0" locked="0" layoutInCell="1" allowOverlap="1" wp14:anchorId="3654A741" wp14:editId="68A14107">
                      <wp:simplePos x="0" y="0"/>
                      <wp:positionH relativeFrom="column">
                        <wp:posOffset>-36195</wp:posOffset>
                      </wp:positionH>
                      <wp:positionV relativeFrom="line">
                        <wp:posOffset>36195</wp:posOffset>
                      </wp:positionV>
                      <wp:extent cx="820800" cy="320400"/>
                      <wp:effectExtent l="0" t="0" r="17780" b="22860"/>
                      <wp:wrapNone/>
                      <wp:docPr id="293275948" name="Rechteck: abgerundete Ecken 29327594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6FEB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4A741" id="Rechteck: abgerundete Ecken 293275948" o:spid="_x0000_s2992" style="position:absolute;left:0;text-align:left;margin-left:-2.85pt;margin-top:2.85pt;width:64.65pt;height:25.25pt;z-index:254596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LU+GI&#10;vwIAAMgFAAAOAAAAAAAAAAAAAAAAAC4CAABkcnMvZTJvRG9jLnhtbFBLAQItABQABgAIAAAAIQA1&#10;k1522gAAAAcBAAAPAAAAAAAAAAAAAAAAABkFAABkcnMvZG93bnJldi54bWxQSwUGAAAAAAQABADz&#10;AAAAIAYAAAAA&#10;" filled="f" strokecolor="black [3213]" strokeweight=".5pt">
                      <v:textbox>
                        <w:txbxContent>
                          <w:p w14:paraId="48A6FEBE" w14:textId="77777777" w:rsidR="00BD5E17" w:rsidRDefault="00BD5E17" w:rsidP="005721B8">
                            <w:pPr>
                              <w:jc w:val="center"/>
                            </w:pPr>
                            <w:r>
                              <w:t>x</w:t>
                            </w:r>
                          </w:p>
                        </w:txbxContent>
                      </v:textbox>
                      <w10:wrap anchory="line"/>
                    </v:roundrect>
                  </w:pict>
                </mc:Fallback>
              </mc:AlternateContent>
            </w:r>
          </w:p>
        </w:tc>
      </w:tr>
      <w:tr w:rsidR="005721B8" w:rsidRPr="009F08DB" w14:paraId="00C0FC9E" w14:textId="77777777" w:rsidTr="00190981">
        <w:trPr>
          <w:trHeight w:val="1701"/>
        </w:trPr>
        <w:tc>
          <w:tcPr>
            <w:tcW w:w="2154" w:type="dxa"/>
            <w:shd w:val="clear" w:color="auto" w:fill="F2F2F2" w:themeFill="background1" w:themeFillShade="F2"/>
          </w:tcPr>
          <w:p w14:paraId="3710FCD9" w14:textId="4E33002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1C0E94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94048" behindDoc="0" locked="0" layoutInCell="1" allowOverlap="1" wp14:anchorId="54303403" wp14:editId="58483F64">
                      <wp:simplePos x="0" y="0"/>
                      <wp:positionH relativeFrom="column">
                        <wp:posOffset>-5715</wp:posOffset>
                      </wp:positionH>
                      <wp:positionV relativeFrom="line">
                        <wp:posOffset>72390</wp:posOffset>
                      </wp:positionV>
                      <wp:extent cx="4500000" cy="942975"/>
                      <wp:effectExtent l="0" t="0" r="15240" b="28575"/>
                      <wp:wrapNone/>
                      <wp:docPr id="293275950" name="Rechteck: abgerundete Ecken 29327595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C907E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03403" id="Rechteck: abgerundete Ecken 293275950" o:spid="_x0000_s2993" style="position:absolute;left:0;text-align:left;margin-left:-.45pt;margin-top:5.7pt;width:354.35pt;height:74.25pt;z-index:254594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" filled="f" strokecolor="black [3213]" strokeweight=".5pt">
                      <v:textbox>
                        <w:txbxContent>
                          <w:p w14:paraId="74C907E2" w14:textId="77777777" w:rsidR="00BD5E17" w:rsidRDefault="00BD5E17" w:rsidP="005721B8">
                            <w:pPr>
                              <w:jc w:val="center"/>
                            </w:pPr>
                            <w:r>
                              <w:t>x</w:t>
                            </w:r>
                          </w:p>
                        </w:txbxContent>
                      </v:textbox>
                      <w10:wrap anchory="line"/>
                    </v:roundrect>
                  </w:pict>
                </mc:Fallback>
              </mc:AlternateContent>
            </w:r>
          </w:p>
        </w:tc>
      </w:tr>
    </w:tbl>
    <w:p w14:paraId="06A7EE00" w14:textId="77777777" w:rsidR="005721B8" w:rsidRPr="009F08DB" w:rsidRDefault="005721B8" w:rsidP="005721B8">
      <w:pPr>
        <w:pStyle w:val="Textkrper"/>
        <w:rPr>
          <w:lang w:val="de-DE"/>
        </w:rPr>
      </w:pPr>
    </w:p>
    <w:p w14:paraId="73623D1B" w14:textId="7F6D19F3" w:rsidR="005721B8" w:rsidRPr="009F08DB" w:rsidRDefault="005721B8" w:rsidP="005721B8">
      <w:pPr>
        <w:pStyle w:val="Textkrper"/>
        <w:rPr>
          <w:lang w:val="de-DE"/>
        </w:rPr>
      </w:pPr>
    </w:p>
    <w:p w14:paraId="17898ADF" w14:textId="0C43F02E" w:rsidR="00F808EA" w:rsidRPr="009F08DB" w:rsidRDefault="00F808EA" w:rsidP="005721B8">
      <w:pPr>
        <w:pStyle w:val="Textkrper"/>
        <w:rPr>
          <w:lang w:val="de-DE"/>
        </w:rPr>
      </w:pPr>
    </w:p>
    <w:p w14:paraId="2561DB5F" w14:textId="46C0164C" w:rsidR="00F808EA" w:rsidRPr="009F08DB" w:rsidRDefault="00F808EA" w:rsidP="005721B8">
      <w:pPr>
        <w:pStyle w:val="Textkrper"/>
        <w:rPr>
          <w:lang w:val="de-DE"/>
        </w:rPr>
      </w:pPr>
    </w:p>
    <w:p w14:paraId="522433D8" w14:textId="0AD8A913" w:rsidR="00F808EA" w:rsidRPr="009F08DB" w:rsidRDefault="00F808EA" w:rsidP="005721B8">
      <w:pPr>
        <w:pStyle w:val="Textkrper"/>
        <w:rPr>
          <w:lang w:val="de-DE"/>
        </w:rPr>
      </w:pPr>
    </w:p>
    <w:p w14:paraId="34DAFE1E" w14:textId="18B49160" w:rsidR="00F808EA" w:rsidRPr="009F08DB" w:rsidRDefault="00F808EA" w:rsidP="005721B8">
      <w:pPr>
        <w:pStyle w:val="Textkrper"/>
        <w:rPr>
          <w:lang w:val="de-DE"/>
        </w:rPr>
      </w:pPr>
    </w:p>
    <w:p w14:paraId="6239CE97" w14:textId="0DE221F3" w:rsidR="00F808EA" w:rsidRPr="009F08DB" w:rsidRDefault="00F808EA" w:rsidP="005721B8">
      <w:pPr>
        <w:pStyle w:val="Textkrper"/>
        <w:rPr>
          <w:lang w:val="de-DE"/>
        </w:rPr>
      </w:pPr>
    </w:p>
    <w:p w14:paraId="373D3282" w14:textId="7B25A9E3" w:rsidR="00F808EA" w:rsidRPr="009F08DB" w:rsidRDefault="00F808EA" w:rsidP="005721B8">
      <w:pPr>
        <w:pStyle w:val="Textkrper"/>
        <w:rPr>
          <w:lang w:val="de-DE"/>
        </w:rPr>
      </w:pPr>
    </w:p>
    <w:p w14:paraId="6EF36522" w14:textId="118A74B0" w:rsidR="00F808EA" w:rsidRPr="009F08DB" w:rsidRDefault="00F808EA" w:rsidP="005721B8">
      <w:pPr>
        <w:pStyle w:val="Textkrper"/>
        <w:rPr>
          <w:lang w:val="de-DE"/>
        </w:rPr>
      </w:pPr>
    </w:p>
    <w:p w14:paraId="07AB35FE" w14:textId="09844B10" w:rsidR="00F808EA" w:rsidRPr="009F08DB" w:rsidRDefault="00F808EA" w:rsidP="005721B8">
      <w:pPr>
        <w:pStyle w:val="Textkrper"/>
        <w:rPr>
          <w:lang w:val="de-DE"/>
        </w:rPr>
      </w:pPr>
    </w:p>
    <w:p w14:paraId="33405046" w14:textId="43038EE9" w:rsidR="00F808EA" w:rsidRPr="009F08DB" w:rsidRDefault="00F808EA" w:rsidP="005721B8">
      <w:pPr>
        <w:pStyle w:val="Textkrper"/>
        <w:rPr>
          <w:lang w:val="de-DE"/>
        </w:rPr>
      </w:pPr>
    </w:p>
    <w:p w14:paraId="7A8E4C8B" w14:textId="456CC8AF" w:rsidR="00F808EA" w:rsidRPr="009F08DB" w:rsidRDefault="00F808EA" w:rsidP="005721B8">
      <w:pPr>
        <w:pStyle w:val="Textkrper"/>
        <w:rPr>
          <w:lang w:val="de-DE"/>
        </w:rPr>
      </w:pPr>
    </w:p>
    <w:p w14:paraId="795BC4DA" w14:textId="4DD6D8EB" w:rsidR="00F808EA" w:rsidRPr="009F08DB" w:rsidRDefault="00F808EA" w:rsidP="005721B8">
      <w:pPr>
        <w:pStyle w:val="Textkrper"/>
        <w:rPr>
          <w:lang w:val="de-DE"/>
        </w:rPr>
      </w:pPr>
    </w:p>
    <w:p w14:paraId="464C7B93" w14:textId="495F9B0C" w:rsidR="00F808EA" w:rsidRDefault="00F808EA" w:rsidP="005721B8">
      <w:pPr>
        <w:pStyle w:val="Textkrper"/>
        <w:rPr>
          <w:lang w:val="de-DE"/>
        </w:rPr>
      </w:pPr>
    </w:p>
    <w:p w14:paraId="5F639B6B" w14:textId="77777777" w:rsidR="00D87089" w:rsidRPr="009F08DB" w:rsidRDefault="00D87089" w:rsidP="005721B8">
      <w:pPr>
        <w:pStyle w:val="Textkrper"/>
        <w:rPr>
          <w:lang w:val="de-DE"/>
        </w:rPr>
      </w:pPr>
    </w:p>
    <w:p w14:paraId="348A91F8" w14:textId="0FDFCBF1" w:rsidR="00F808EA" w:rsidRPr="009F08DB" w:rsidRDefault="00F808EA" w:rsidP="005721B8">
      <w:pPr>
        <w:pStyle w:val="Textkrper"/>
        <w:rPr>
          <w:lang w:val="de-DE"/>
        </w:rPr>
      </w:pPr>
    </w:p>
    <w:p w14:paraId="179F8C35" w14:textId="6250A6FF" w:rsidR="00F808EA" w:rsidRPr="009F08DB" w:rsidRDefault="00F808EA" w:rsidP="005721B8">
      <w:pPr>
        <w:pStyle w:val="Textkrper"/>
        <w:rPr>
          <w:lang w:val="de-DE"/>
        </w:rPr>
      </w:pPr>
    </w:p>
    <w:p w14:paraId="38B72DCA" w14:textId="77777777" w:rsidR="00F808EA" w:rsidRPr="009F08DB" w:rsidRDefault="00F808EA" w:rsidP="005721B8">
      <w:pPr>
        <w:pStyle w:val="Textkrper"/>
        <w:rPr>
          <w:lang w:val="de-DE"/>
        </w:rPr>
      </w:pPr>
    </w:p>
    <w:p w14:paraId="1ACF289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0BAD49F" w14:textId="77777777" w:rsidTr="00626664">
        <w:trPr>
          <w:trHeight w:val="1020"/>
        </w:trPr>
        <w:tc>
          <w:tcPr>
            <w:tcW w:w="2154" w:type="dxa"/>
            <w:shd w:val="clear" w:color="auto" w:fill="F2F2F2" w:themeFill="background1" w:themeFillShade="F2"/>
          </w:tcPr>
          <w:p w14:paraId="18559D33" w14:textId="668F5E9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77C6DAB" w14:textId="605408ED" w:rsidR="00626664" w:rsidRPr="009F08DB" w:rsidRDefault="00745279" w:rsidP="00190981">
            <w:pPr>
              <w:pStyle w:val="Textkrper"/>
              <w:tabs>
                <w:tab w:val="left" w:pos="284"/>
              </w:tabs>
              <w:spacing w:after="0"/>
              <w:rPr>
                <w:lang w:val="de-DE"/>
              </w:rPr>
            </w:pPr>
            <w:r w:rsidRPr="009F08DB">
              <w:rPr>
                <w:lang w:val="de-DE"/>
              </w:rPr>
              <w:t>ja/nein</w:t>
            </w:r>
          </w:p>
          <w:p w14:paraId="6B87FF2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46976" behindDoc="0" locked="0" layoutInCell="1" allowOverlap="1" wp14:anchorId="66B4B32C" wp14:editId="3D4A82A4">
                      <wp:simplePos x="0" y="0"/>
                      <wp:positionH relativeFrom="column">
                        <wp:posOffset>635</wp:posOffset>
                      </wp:positionH>
                      <wp:positionV relativeFrom="paragraph">
                        <wp:posOffset>36195</wp:posOffset>
                      </wp:positionV>
                      <wp:extent cx="820800" cy="320400"/>
                      <wp:effectExtent l="0" t="0" r="17780" b="22860"/>
                      <wp:wrapNone/>
                      <wp:docPr id="293275951" name="Rechteck: abgerundete Ecken 2932759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0504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B4B32C" id="Rechteck: abgerundete Ecken 293275951" o:spid="_x0000_s2994" style="position:absolute;left:0;text-align:left;margin-left:.05pt;margin-top:2.85pt;width:64.65pt;height:25.25pt;z-index:2580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MOtWHvgIA&#10;AMgFAAAOAAAAAAAAAAAAAAAAAC4CAABkcnMvZTJvRG9jLnhtbFBLAQItABQABgAIAAAAIQCbrlPC&#10;2AAAAAUBAAAPAAAAAAAAAAAAAAAAABgFAABkcnMvZG93bnJldi54bWxQSwUGAAAAAAQABADzAAAA&#10;HQYAAAAA&#10;" filled="f" strokecolor="black [3213]" strokeweight=".5pt">
                      <v:textbox>
                        <w:txbxContent>
                          <w:p w14:paraId="5F405047" w14:textId="77777777" w:rsidR="00BD5E17" w:rsidRDefault="00BD5E17" w:rsidP="005721B8">
                            <w:pPr>
                              <w:jc w:val="center"/>
                            </w:pPr>
                            <w:r>
                              <w:t>x</w:t>
                            </w:r>
                          </w:p>
                        </w:txbxContent>
                      </v:textbox>
                    </v:roundrect>
                  </w:pict>
                </mc:Fallback>
              </mc:AlternateContent>
            </w:r>
          </w:p>
        </w:tc>
        <w:tc>
          <w:tcPr>
            <w:tcW w:w="5839" w:type="dxa"/>
            <w:shd w:val="clear" w:color="auto" w:fill="auto"/>
          </w:tcPr>
          <w:p w14:paraId="5B555B2E" w14:textId="3618152D" w:rsidR="00626664" w:rsidRPr="009F08DB" w:rsidRDefault="00745279" w:rsidP="00190981">
            <w:pPr>
              <w:pStyle w:val="Textkrper"/>
              <w:tabs>
                <w:tab w:val="left" w:pos="284"/>
              </w:tabs>
              <w:spacing w:after="0"/>
              <w:rPr>
                <w:lang w:val="de-DE"/>
              </w:rPr>
            </w:pPr>
            <w:r w:rsidRPr="009F08DB">
              <w:rPr>
                <w:lang w:val="de-DE"/>
              </w:rPr>
              <w:t>Datum/Kurzzeichen</w:t>
            </w:r>
          </w:p>
          <w:p w14:paraId="7497DB0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48000" behindDoc="0" locked="0" layoutInCell="1" allowOverlap="1" wp14:anchorId="6E829761" wp14:editId="22F66139">
                      <wp:simplePos x="0" y="0"/>
                      <wp:positionH relativeFrom="column">
                        <wp:posOffset>1746</wp:posOffset>
                      </wp:positionH>
                      <wp:positionV relativeFrom="line">
                        <wp:posOffset>32703</wp:posOffset>
                      </wp:positionV>
                      <wp:extent cx="3592354" cy="320400"/>
                      <wp:effectExtent l="0" t="0" r="27305" b="22860"/>
                      <wp:wrapNone/>
                      <wp:docPr id="293275952" name="Rechteck: abgerundete Ecken 29327595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54924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829761" id="Rechteck: abgerundete Ecken 293275952" o:spid="_x0000_s2995" style="position:absolute;left:0;text-align:left;margin-left:.15pt;margin-top:2.6pt;width:282.85pt;height:25.25pt;z-index:258048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mwQ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Oo&#10;T+bBAgAAyQUAAA4AAAAAAAAAAAAAAAAALgIAAGRycy9lMm9Eb2MueG1sUEsBAi0AFAAGAAgAAAAh&#10;ABCRfb7aAAAABQEAAA8AAAAAAAAAAAAAAAAAGwUAAGRycy9kb3ducmV2LnhtbFBLBQYAAAAABAAE&#10;APMAAAAiBgAAAAA=&#10;" filled="f" strokecolor="black [3213]" strokeweight=".5pt">
                      <v:textbox>
                        <w:txbxContent>
                          <w:p w14:paraId="41549247" w14:textId="77777777" w:rsidR="00BD5E17" w:rsidRDefault="00BD5E17" w:rsidP="005721B8">
                            <w:pPr>
                              <w:jc w:val="center"/>
                            </w:pPr>
                            <w:r>
                              <w:t>x</w:t>
                            </w:r>
                          </w:p>
                        </w:txbxContent>
                      </v:textbox>
                      <w10:wrap anchory="line"/>
                    </v:roundrect>
                  </w:pict>
                </mc:Fallback>
              </mc:AlternateContent>
            </w:r>
          </w:p>
        </w:tc>
      </w:tr>
      <w:tr w:rsidR="00626664" w:rsidRPr="009F08DB" w14:paraId="42FAF3C6" w14:textId="77777777" w:rsidTr="00626664">
        <w:trPr>
          <w:trHeight w:val="1020"/>
        </w:trPr>
        <w:tc>
          <w:tcPr>
            <w:tcW w:w="2154" w:type="dxa"/>
            <w:shd w:val="clear" w:color="auto" w:fill="F2F2F2" w:themeFill="background1" w:themeFillShade="F2"/>
          </w:tcPr>
          <w:p w14:paraId="1A7B7E0D" w14:textId="752633D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E9F8B99" w14:textId="41DE9E2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49024" behindDoc="0" locked="0" layoutInCell="1" allowOverlap="1" wp14:anchorId="60FC7A48" wp14:editId="50EC0D4C">
                      <wp:simplePos x="0" y="0"/>
                      <wp:positionH relativeFrom="column">
                        <wp:posOffset>-5715</wp:posOffset>
                      </wp:positionH>
                      <wp:positionV relativeFrom="line">
                        <wp:posOffset>252095</wp:posOffset>
                      </wp:positionV>
                      <wp:extent cx="4500000" cy="320400"/>
                      <wp:effectExtent l="0" t="0" r="15240" b="22860"/>
                      <wp:wrapNone/>
                      <wp:docPr id="293275953" name="Rechteck: abgerundete Ecken 29327595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C898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FC7A48" id="Rechteck: abgerundete Ecken 293275953" o:spid="_x0000_s2996" style="position:absolute;left:0;text-align:left;margin-left:-.45pt;margin-top:19.85pt;width:354.35pt;height:25.25pt;z-index:258049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4pDCm8&#10;AgAAyQUAAA4AAAAAAAAAAAAAAAAALgIAAGRycy9lMm9Eb2MueG1sUEsBAi0AFAAGAAgAAAAhAHhH&#10;TL3cAAAABwEAAA8AAAAAAAAAAAAAAAAAFgUAAGRycy9kb3ducmV2LnhtbFBLBQYAAAAABAAEAPMA&#10;AAAfBgAAAAA=&#10;" filled="f" strokecolor="black [3213]" strokeweight=".5pt">
                      <v:textbox>
                        <w:txbxContent>
                          <w:p w14:paraId="647C898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9BB2784" w14:textId="77777777" w:rsidR="00626664" w:rsidRPr="009F08DB" w:rsidRDefault="00626664" w:rsidP="00190981">
            <w:pPr>
              <w:pStyle w:val="Textkrper"/>
              <w:tabs>
                <w:tab w:val="left" w:pos="284"/>
              </w:tabs>
              <w:spacing w:after="0"/>
              <w:rPr>
                <w:lang w:val="de-DE"/>
              </w:rPr>
            </w:pPr>
          </w:p>
        </w:tc>
      </w:tr>
    </w:tbl>
    <w:p w14:paraId="3066C01B" w14:textId="77777777" w:rsidR="005721B8" w:rsidRPr="009F08DB" w:rsidRDefault="005721B8" w:rsidP="005721B8">
      <w:pPr>
        <w:rPr>
          <w:rFonts w:ascii="Arial" w:hAnsi="Arial"/>
          <w:lang w:val="de-DE"/>
        </w:rPr>
      </w:pPr>
      <w:r w:rsidRPr="009F08DB">
        <w:rPr>
          <w:lang w:val="de-DE"/>
        </w:rPr>
        <w:br w:type="page"/>
      </w:r>
    </w:p>
    <w:p w14:paraId="70E4A917" w14:textId="0E342D96" w:rsidR="005721B8" w:rsidRPr="009F08DB" w:rsidRDefault="00F808EA" w:rsidP="00897659">
      <w:pPr>
        <w:pStyle w:val="berschrift3nummeriert"/>
        <w:rPr>
          <w:lang w:val="de-DE"/>
        </w:rPr>
      </w:pPr>
      <w:bookmarkStart w:id="208" w:name="_Toc118817720"/>
      <w:r w:rsidRPr="009F08DB">
        <w:rPr>
          <w:lang w:val="de-DE"/>
        </w:rPr>
        <w:t xml:space="preserve">FLT 446: </w:t>
      </w:r>
      <w:r w:rsidR="004B7360" w:rsidRPr="009F08DB">
        <w:rPr>
          <w:lang w:val="de-DE"/>
        </w:rPr>
        <w:t>VIALZUFÜHRUNG: PACKGUT NICHT UMGEKIPPT</w:t>
      </w:r>
      <w:bookmarkEnd w:id="208"/>
    </w:p>
    <w:p w14:paraId="0F37DD0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24C0859" w14:textId="77777777" w:rsidTr="003F3CAA">
        <w:trPr>
          <w:trHeight w:val="211"/>
        </w:trPr>
        <w:tc>
          <w:tcPr>
            <w:tcW w:w="2154" w:type="dxa"/>
            <w:shd w:val="clear" w:color="auto" w:fill="F2F2F2" w:themeFill="background1" w:themeFillShade="F2"/>
          </w:tcPr>
          <w:p w14:paraId="6D27312E" w14:textId="4A7FC89C" w:rsidR="005721B8" w:rsidRPr="009F08DB" w:rsidRDefault="00D8280B" w:rsidP="00190981">
            <w:pPr>
              <w:pStyle w:val="Textkrper"/>
              <w:spacing w:after="0"/>
              <w:rPr>
                <w:b/>
                <w:lang w:val="de-DE"/>
              </w:rPr>
            </w:pPr>
            <w:r w:rsidRPr="009F08DB">
              <w:rPr>
                <w:b/>
                <w:lang w:val="de-DE"/>
              </w:rPr>
              <w:t>Testziel</w:t>
            </w:r>
          </w:p>
        </w:tc>
        <w:tc>
          <w:tcPr>
            <w:tcW w:w="7257" w:type="dxa"/>
          </w:tcPr>
          <w:p w14:paraId="14A57DAB" w14:textId="1F2033C1" w:rsidR="005721B8" w:rsidRPr="009F08DB" w:rsidRDefault="00A7704C" w:rsidP="00190981">
            <w:pPr>
              <w:pStyle w:val="BulletTabtext"/>
              <w:rPr>
                <w:lang w:val="de-DE"/>
              </w:rPr>
            </w:pPr>
            <w:r w:rsidRPr="009F08DB">
              <w:rPr>
                <w:lang w:val="de-DE"/>
              </w:rPr>
              <w:t>Test, ob die richtige Störmeldung im Bedienfeld erscheint</w:t>
            </w:r>
          </w:p>
          <w:p w14:paraId="1396912C" w14:textId="7628C1F3" w:rsidR="003F3CAA" w:rsidRPr="009F08DB" w:rsidRDefault="003F3CAA" w:rsidP="003F3CAA">
            <w:pPr>
              <w:pStyle w:val="Abstandshalter"/>
              <w:rPr>
                <w:lang w:val="de-DE"/>
              </w:rPr>
            </w:pPr>
          </w:p>
        </w:tc>
      </w:tr>
      <w:tr w:rsidR="005721B8" w:rsidRPr="00897659" w14:paraId="1839B0E5" w14:textId="77777777" w:rsidTr="00190981">
        <w:trPr>
          <w:trHeight w:val="170"/>
        </w:trPr>
        <w:tc>
          <w:tcPr>
            <w:tcW w:w="2154" w:type="dxa"/>
          </w:tcPr>
          <w:p w14:paraId="09E8FD20" w14:textId="77777777" w:rsidR="005721B8" w:rsidRPr="009F08DB" w:rsidRDefault="005721B8" w:rsidP="00190981">
            <w:pPr>
              <w:pStyle w:val="Textkrper"/>
              <w:spacing w:before="0" w:after="0"/>
              <w:rPr>
                <w:sz w:val="8"/>
                <w:szCs w:val="8"/>
                <w:lang w:val="de-DE"/>
              </w:rPr>
            </w:pPr>
          </w:p>
        </w:tc>
        <w:tc>
          <w:tcPr>
            <w:tcW w:w="7257" w:type="dxa"/>
          </w:tcPr>
          <w:p w14:paraId="4A437058" w14:textId="77777777" w:rsidR="005721B8" w:rsidRPr="009F08DB" w:rsidRDefault="005721B8" w:rsidP="00190981">
            <w:pPr>
              <w:pStyle w:val="Textkrper"/>
              <w:spacing w:before="0" w:after="0"/>
              <w:rPr>
                <w:sz w:val="8"/>
                <w:szCs w:val="8"/>
                <w:lang w:val="de-DE"/>
              </w:rPr>
            </w:pPr>
          </w:p>
        </w:tc>
      </w:tr>
      <w:tr w:rsidR="005721B8" w:rsidRPr="009F08DB" w14:paraId="399B4CAA" w14:textId="77777777" w:rsidTr="00190981">
        <w:trPr>
          <w:trHeight w:val="471"/>
        </w:trPr>
        <w:tc>
          <w:tcPr>
            <w:tcW w:w="2154" w:type="dxa"/>
            <w:shd w:val="clear" w:color="auto" w:fill="F2F2F2" w:themeFill="background1" w:themeFillShade="F2"/>
          </w:tcPr>
          <w:p w14:paraId="7843FB42" w14:textId="55C557EE" w:rsidR="005721B8" w:rsidRPr="009F08DB" w:rsidRDefault="00D8280B" w:rsidP="00190981">
            <w:pPr>
              <w:pStyle w:val="Textkrper"/>
              <w:spacing w:after="0"/>
              <w:rPr>
                <w:b/>
                <w:lang w:val="de-DE"/>
              </w:rPr>
            </w:pPr>
            <w:r w:rsidRPr="009F08DB">
              <w:rPr>
                <w:b/>
                <w:lang w:val="de-DE"/>
              </w:rPr>
              <w:t>Testdurchführung</w:t>
            </w:r>
          </w:p>
        </w:tc>
        <w:tc>
          <w:tcPr>
            <w:tcW w:w="7257" w:type="dxa"/>
          </w:tcPr>
          <w:p w14:paraId="630B0A69" w14:textId="77777777" w:rsidR="005721B8" w:rsidRPr="009F08DB" w:rsidRDefault="005721B8" w:rsidP="00190981">
            <w:pPr>
              <w:pStyle w:val="Textkrper"/>
              <w:spacing w:after="0"/>
              <w:rPr>
                <w:lang w:val="de-DE"/>
              </w:rPr>
            </w:pPr>
          </w:p>
        </w:tc>
      </w:tr>
      <w:tr w:rsidR="005721B8" w:rsidRPr="009F08DB" w14:paraId="5EA95A1C" w14:textId="77777777" w:rsidTr="00190981">
        <w:trPr>
          <w:trHeight w:val="697"/>
        </w:trPr>
        <w:tc>
          <w:tcPr>
            <w:tcW w:w="2154" w:type="dxa"/>
            <w:shd w:val="clear" w:color="auto" w:fill="F2F2F2" w:themeFill="background1" w:themeFillShade="F2"/>
          </w:tcPr>
          <w:p w14:paraId="5E7B9946" w14:textId="60509930" w:rsidR="005721B8" w:rsidRPr="009F08DB" w:rsidRDefault="00D41D58" w:rsidP="00190981">
            <w:pPr>
              <w:pStyle w:val="Textkrper"/>
              <w:spacing w:after="0"/>
              <w:rPr>
                <w:lang w:val="de-DE"/>
              </w:rPr>
            </w:pPr>
            <w:r w:rsidRPr="009F08DB">
              <w:rPr>
                <w:lang w:val="de-DE"/>
              </w:rPr>
              <w:t>Testvoraussetzungen</w:t>
            </w:r>
          </w:p>
        </w:tc>
        <w:tc>
          <w:tcPr>
            <w:tcW w:w="7257" w:type="dxa"/>
          </w:tcPr>
          <w:p w14:paraId="6876FEB9" w14:textId="2D385B35" w:rsidR="003F3CAA" w:rsidRPr="009F08DB" w:rsidRDefault="00AE36C0" w:rsidP="003F3CAA">
            <w:pPr>
              <w:pStyle w:val="BulletTabtext"/>
              <w:rPr>
                <w:lang w:val="de-DE"/>
              </w:rPr>
            </w:pPr>
            <w:r w:rsidRPr="009F08DB">
              <w:rPr>
                <w:lang w:val="de-DE"/>
              </w:rPr>
              <w:t>Maschine ist im Automatikbetrieb bereit</w:t>
            </w:r>
          </w:p>
          <w:p w14:paraId="6E8E4A4B" w14:textId="35E77E95" w:rsidR="005721B8" w:rsidRPr="009F08DB" w:rsidRDefault="00C26E4B" w:rsidP="003F3CAA">
            <w:pPr>
              <w:pStyle w:val="BulletTabtext"/>
              <w:rPr>
                <w:lang w:val="de-DE"/>
              </w:rPr>
            </w:pPr>
            <w:r w:rsidRPr="009F08DB">
              <w:rPr>
                <w:lang w:val="de-DE"/>
              </w:rPr>
              <w:t>Vials sind vorhanden</w:t>
            </w:r>
          </w:p>
          <w:p w14:paraId="40D8F7DB" w14:textId="27046473" w:rsidR="003F3CAA" w:rsidRPr="009F08DB" w:rsidRDefault="003F3CAA" w:rsidP="003F3CAA">
            <w:pPr>
              <w:pStyle w:val="Abstandshalter"/>
              <w:rPr>
                <w:lang w:val="de-DE"/>
              </w:rPr>
            </w:pPr>
          </w:p>
        </w:tc>
      </w:tr>
      <w:tr w:rsidR="005721B8" w:rsidRPr="00897659" w14:paraId="74930614" w14:textId="77777777" w:rsidTr="003F3CAA">
        <w:trPr>
          <w:trHeight w:val="496"/>
        </w:trPr>
        <w:tc>
          <w:tcPr>
            <w:tcW w:w="2154" w:type="dxa"/>
            <w:shd w:val="clear" w:color="auto" w:fill="F2F2F2" w:themeFill="background1" w:themeFillShade="F2"/>
          </w:tcPr>
          <w:p w14:paraId="21F2D4F1" w14:textId="06704121" w:rsidR="005721B8" w:rsidRPr="009F08DB" w:rsidRDefault="00D8280B" w:rsidP="00190981">
            <w:pPr>
              <w:pStyle w:val="Textkrper"/>
              <w:spacing w:after="0"/>
              <w:rPr>
                <w:lang w:val="de-DE"/>
              </w:rPr>
            </w:pPr>
            <w:r w:rsidRPr="009F08DB">
              <w:rPr>
                <w:lang w:val="de-DE"/>
              </w:rPr>
              <w:t>Erforderliche Tätigkeit</w:t>
            </w:r>
          </w:p>
        </w:tc>
        <w:tc>
          <w:tcPr>
            <w:tcW w:w="7257" w:type="dxa"/>
          </w:tcPr>
          <w:p w14:paraId="434FBACC" w14:textId="4B8272A2" w:rsidR="005721B8" w:rsidRPr="009F08DB" w:rsidRDefault="00A84E04" w:rsidP="003F3CA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 mit Packgut</w:t>
            </w:r>
            <w:r w:rsidR="003F3CAA" w:rsidRPr="009F08DB">
              <w:rPr>
                <w:lang w:val="de-DE"/>
              </w:rPr>
              <w:t xml:space="preserve"> </w:t>
            </w:r>
            <w:r w:rsidR="004B7360" w:rsidRPr="009F08DB">
              <w:rPr>
                <w:lang w:val="de-DE"/>
              </w:rPr>
              <w:t xml:space="preserve">und richte ein Vial vor Sensor </w:t>
            </w:r>
            <w:r w:rsidR="00792679" w:rsidRPr="009F08DB">
              <w:rPr>
                <w:lang w:val="de-DE"/>
              </w:rPr>
              <w:t>„</w:t>
            </w:r>
            <w:r w:rsidR="004B7360" w:rsidRPr="009F08DB">
              <w:rPr>
                <w:lang w:val="de-DE"/>
              </w:rPr>
              <w:t>54B14</w:t>
            </w:r>
            <w:r w:rsidR="00792679" w:rsidRPr="009F08DB">
              <w:rPr>
                <w:lang w:val="de-DE"/>
              </w:rPr>
              <w:t>“</w:t>
            </w:r>
            <w:r w:rsidR="004B7360" w:rsidRPr="009F08DB">
              <w:rPr>
                <w:lang w:val="de-DE"/>
              </w:rPr>
              <w:t xml:space="preserve"> auf</w:t>
            </w:r>
          </w:p>
          <w:p w14:paraId="702C750A" w14:textId="2846E86F" w:rsidR="003F3CAA" w:rsidRPr="009F08DB" w:rsidRDefault="003F3CAA" w:rsidP="003F3CAA">
            <w:pPr>
              <w:pStyle w:val="Abstandshalter"/>
              <w:rPr>
                <w:lang w:val="de-DE"/>
              </w:rPr>
            </w:pPr>
          </w:p>
        </w:tc>
      </w:tr>
      <w:tr w:rsidR="005721B8" w:rsidRPr="00897659" w14:paraId="7B685625" w14:textId="77777777" w:rsidTr="00190981">
        <w:trPr>
          <w:trHeight w:val="697"/>
        </w:trPr>
        <w:tc>
          <w:tcPr>
            <w:tcW w:w="2154" w:type="dxa"/>
            <w:shd w:val="clear" w:color="auto" w:fill="F2F2F2" w:themeFill="background1" w:themeFillShade="F2"/>
          </w:tcPr>
          <w:p w14:paraId="475D1A70" w14:textId="6D50AF48" w:rsidR="005721B8" w:rsidRPr="009F08DB" w:rsidRDefault="008C23D6" w:rsidP="00190981">
            <w:pPr>
              <w:pStyle w:val="Textkrper"/>
              <w:spacing w:after="0"/>
              <w:rPr>
                <w:lang w:val="de-DE"/>
              </w:rPr>
            </w:pPr>
            <w:r w:rsidRPr="009F08DB">
              <w:rPr>
                <w:lang w:val="de-DE"/>
              </w:rPr>
              <w:t>Folge</w:t>
            </w:r>
          </w:p>
        </w:tc>
        <w:tc>
          <w:tcPr>
            <w:tcW w:w="7257" w:type="dxa"/>
          </w:tcPr>
          <w:p w14:paraId="5A6C5F65" w14:textId="52545034" w:rsidR="003F3CAA" w:rsidRPr="009F08DB" w:rsidRDefault="0083131D" w:rsidP="003F3CAA">
            <w:pPr>
              <w:pStyle w:val="BulletTabtext"/>
              <w:rPr>
                <w:lang w:val="de-DE"/>
              </w:rPr>
            </w:pPr>
            <w:r w:rsidRPr="009F08DB">
              <w:rPr>
                <w:lang w:val="de-DE"/>
              </w:rPr>
              <w:t>Maschine stoppt</w:t>
            </w:r>
          </w:p>
          <w:p w14:paraId="0A948647" w14:textId="3EE5488B" w:rsidR="003F3CAA" w:rsidRPr="009F08DB" w:rsidRDefault="00762C1A" w:rsidP="003F3CAA">
            <w:pPr>
              <w:pStyle w:val="BulletTabtext"/>
              <w:rPr>
                <w:lang w:val="de-DE"/>
              </w:rPr>
            </w:pPr>
            <w:r w:rsidRPr="009F08DB">
              <w:rPr>
                <w:lang w:val="de-DE"/>
              </w:rPr>
              <w:t>Störmeldung erscheint im Bedienfeld</w:t>
            </w:r>
          </w:p>
          <w:p w14:paraId="5D9C9321" w14:textId="73F39FC9" w:rsidR="005721B8" w:rsidRPr="009F08DB" w:rsidRDefault="000A4CB7" w:rsidP="003F3CAA">
            <w:pPr>
              <w:pStyle w:val="BulletTabtext"/>
              <w:rPr>
                <w:lang w:val="de-DE"/>
              </w:rPr>
            </w:pPr>
            <w:r w:rsidRPr="009F08DB">
              <w:rPr>
                <w:lang w:val="de-DE"/>
              </w:rPr>
              <w:t>Maschine kann nicht gestartet werden, solange Störmeldung aktiv ist</w:t>
            </w:r>
          </w:p>
          <w:p w14:paraId="48FBB555" w14:textId="729BC9E0" w:rsidR="003F3CAA" w:rsidRPr="009F08DB" w:rsidRDefault="003F3CAA" w:rsidP="003F3CAA">
            <w:pPr>
              <w:pStyle w:val="Abstandshalter"/>
              <w:rPr>
                <w:lang w:val="de-DE"/>
              </w:rPr>
            </w:pPr>
          </w:p>
        </w:tc>
      </w:tr>
      <w:tr w:rsidR="005721B8" w:rsidRPr="009F08DB" w14:paraId="58245749" w14:textId="77777777" w:rsidTr="003F3CAA">
        <w:trPr>
          <w:trHeight w:val="338"/>
        </w:trPr>
        <w:tc>
          <w:tcPr>
            <w:tcW w:w="2154" w:type="dxa"/>
            <w:shd w:val="clear" w:color="auto" w:fill="F2F2F2" w:themeFill="background1" w:themeFillShade="F2"/>
          </w:tcPr>
          <w:p w14:paraId="6CBDB93B" w14:textId="72A5D2AB" w:rsidR="005721B8" w:rsidRPr="009F08DB" w:rsidRDefault="00D8280B" w:rsidP="00190981">
            <w:pPr>
              <w:pStyle w:val="Textkrper"/>
              <w:spacing w:after="0"/>
              <w:rPr>
                <w:lang w:val="de-DE"/>
              </w:rPr>
            </w:pPr>
            <w:r w:rsidRPr="009F08DB">
              <w:rPr>
                <w:lang w:val="de-DE"/>
              </w:rPr>
              <w:t>Kommentare</w:t>
            </w:r>
          </w:p>
        </w:tc>
        <w:tc>
          <w:tcPr>
            <w:tcW w:w="7257" w:type="dxa"/>
          </w:tcPr>
          <w:p w14:paraId="45780CF0" w14:textId="288B3B17" w:rsidR="005721B8" w:rsidRPr="009F08DB" w:rsidRDefault="00AE36C0" w:rsidP="00190981">
            <w:pPr>
              <w:pStyle w:val="BulletTabtext"/>
              <w:rPr>
                <w:lang w:val="de-DE"/>
              </w:rPr>
            </w:pPr>
            <w:r w:rsidRPr="009F08DB">
              <w:rPr>
                <w:lang w:val="de-DE"/>
              </w:rPr>
              <w:t>Keine</w:t>
            </w:r>
          </w:p>
          <w:p w14:paraId="29951A72" w14:textId="77777777" w:rsidR="005721B8" w:rsidRPr="009F08DB" w:rsidRDefault="005721B8" w:rsidP="00190981">
            <w:pPr>
              <w:pStyle w:val="Abstandshalter"/>
              <w:rPr>
                <w:lang w:val="de-DE"/>
              </w:rPr>
            </w:pPr>
          </w:p>
        </w:tc>
      </w:tr>
      <w:tr w:rsidR="005721B8" w:rsidRPr="009F08DB" w14:paraId="0F2DDC8C" w14:textId="77777777" w:rsidTr="00190981">
        <w:trPr>
          <w:trHeight w:val="697"/>
        </w:trPr>
        <w:tc>
          <w:tcPr>
            <w:tcW w:w="2154" w:type="dxa"/>
            <w:shd w:val="clear" w:color="auto" w:fill="F2F2F2" w:themeFill="background1" w:themeFillShade="F2"/>
          </w:tcPr>
          <w:p w14:paraId="7D2680B7" w14:textId="2015130C" w:rsidR="005721B8" w:rsidRPr="009F08DB" w:rsidRDefault="00D41D58" w:rsidP="00190981">
            <w:pPr>
              <w:pStyle w:val="Textkrper"/>
              <w:spacing w:after="0"/>
              <w:rPr>
                <w:lang w:val="de-DE"/>
              </w:rPr>
            </w:pPr>
            <w:r w:rsidRPr="009F08DB">
              <w:rPr>
                <w:lang w:val="de-DE"/>
              </w:rPr>
              <w:t>Quittierung</w:t>
            </w:r>
          </w:p>
        </w:tc>
        <w:tc>
          <w:tcPr>
            <w:tcW w:w="7257" w:type="dxa"/>
          </w:tcPr>
          <w:p w14:paraId="2B8C059C" w14:textId="06EB57E6" w:rsidR="003F3CAA" w:rsidRPr="009F08DB" w:rsidRDefault="0089525A" w:rsidP="003F3CAA">
            <w:pPr>
              <w:pStyle w:val="BulletTabtext"/>
              <w:rPr>
                <w:lang w:val="de-DE"/>
              </w:rPr>
            </w:pPr>
            <w:r w:rsidRPr="009F08DB">
              <w:rPr>
                <w:lang w:val="de-DE"/>
              </w:rPr>
              <w:t xml:space="preserve">Schutztür </w:t>
            </w:r>
            <w:r w:rsidR="004B7360" w:rsidRPr="009F08DB">
              <w:rPr>
                <w:lang w:val="de-DE"/>
              </w:rPr>
              <w:t xml:space="preserve">Vialzuführung </w:t>
            </w:r>
            <w:r w:rsidRPr="009F08DB">
              <w:rPr>
                <w:lang w:val="de-DE"/>
              </w:rPr>
              <w:t>öffnen</w:t>
            </w:r>
            <w:r w:rsidR="003F3CAA" w:rsidRPr="009F08DB">
              <w:rPr>
                <w:lang w:val="de-DE"/>
              </w:rPr>
              <w:t xml:space="preserve"> </w:t>
            </w:r>
            <w:r w:rsidR="001A274B" w:rsidRPr="009F08DB">
              <w:rPr>
                <w:lang w:val="de-DE"/>
              </w:rPr>
              <w:t>u</w:t>
            </w:r>
            <w:r w:rsidR="003F3CAA" w:rsidRPr="009F08DB">
              <w:rPr>
                <w:lang w:val="de-DE"/>
              </w:rPr>
              <w:t xml:space="preserve">nd </w:t>
            </w:r>
            <w:r w:rsidR="001A274B" w:rsidRPr="009F08DB">
              <w:rPr>
                <w:lang w:val="de-DE"/>
              </w:rPr>
              <w:t>kippe das Vial um</w:t>
            </w:r>
          </w:p>
          <w:p w14:paraId="35C00511" w14:textId="6802EC24" w:rsidR="003F3CAA" w:rsidRPr="009F08DB" w:rsidRDefault="0089525A" w:rsidP="003F3CAA">
            <w:pPr>
              <w:pStyle w:val="BulletTabtext"/>
              <w:rPr>
                <w:lang w:val="de-DE"/>
              </w:rPr>
            </w:pPr>
            <w:r w:rsidRPr="009F08DB">
              <w:rPr>
                <w:lang w:val="de-DE"/>
              </w:rPr>
              <w:t xml:space="preserve">Schutztür </w:t>
            </w:r>
            <w:r w:rsidR="001A274B" w:rsidRPr="009F08DB">
              <w:rPr>
                <w:lang w:val="de-DE"/>
              </w:rPr>
              <w:t xml:space="preserve">Vialzuführung </w:t>
            </w:r>
            <w:r w:rsidRPr="009F08DB">
              <w:rPr>
                <w:lang w:val="de-DE"/>
              </w:rPr>
              <w:t>schließen</w:t>
            </w:r>
          </w:p>
          <w:p w14:paraId="2058F58C" w14:textId="41BCB444" w:rsidR="005721B8" w:rsidRPr="009F08DB" w:rsidRDefault="00762C1A" w:rsidP="003F3CA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0A9DA71" w14:textId="7D361F3A" w:rsidR="003F3CAA" w:rsidRPr="009F08DB" w:rsidRDefault="003F3CAA" w:rsidP="003F3CAA">
            <w:pPr>
              <w:pStyle w:val="Abstandshalter"/>
              <w:rPr>
                <w:lang w:val="de-DE"/>
              </w:rPr>
            </w:pPr>
          </w:p>
        </w:tc>
      </w:tr>
    </w:tbl>
    <w:p w14:paraId="664731AC" w14:textId="77777777" w:rsidR="002D384B" w:rsidRPr="009F08DB" w:rsidRDefault="002D384B" w:rsidP="002D384B">
      <w:pPr>
        <w:pStyle w:val="Textkrper"/>
        <w:rPr>
          <w:lang w:val="de-DE"/>
        </w:rPr>
      </w:pPr>
    </w:p>
    <w:p w14:paraId="54497C75" w14:textId="77777777" w:rsidR="002D384B" w:rsidRPr="009F08DB" w:rsidRDefault="002D384B" w:rsidP="002D384B">
      <w:pPr>
        <w:rPr>
          <w:rFonts w:ascii="Arial" w:hAnsi="Arial"/>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1C21D0C" w14:textId="77777777" w:rsidTr="00876377">
        <w:trPr>
          <w:trHeight w:val="680"/>
        </w:trPr>
        <w:tc>
          <w:tcPr>
            <w:tcW w:w="2154" w:type="dxa"/>
            <w:tcBorders>
              <w:bottom w:val="single" w:sz="4" w:space="0" w:color="D9D9D9" w:themeColor="background1" w:themeShade="D9"/>
            </w:tcBorders>
            <w:shd w:val="clear" w:color="auto" w:fill="F2F2F2" w:themeFill="background1" w:themeFillShade="F2"/>
          </w:tcPr>
          <w:p w14:paraId="61DF63AC" w14:textId="24E34F49"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1FF9C1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615148C" w14:textId="51E8068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37DC19B" w14:textId="77777777" w:rsidTr="00876377">
        <w:trPr>
          <w:trHeight w:val="697"/>
        </w:trPr>
        <w:tc>
          <w:tcPr>
            <w:tcW w:w="2154" w:type="dxa"/>
            <w:tcBorders>
              <w:bottom w:val="nil"/>
            </w:tcBorders>
            <w:shd w:val="clear" w:color="auto" w:fill="F2F2F2" w:themeFill="background1" w:themeFillShade="F2"/>
          </w:tcPr>
          <w:p w14:paraId="0EE11534" w14:textId="3C4AB84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BF71613" w14:textId="18009C0D"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0116D1D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598144" behindDoc="0" locked="0" layoutInCell="1" allowOverlap="1" wp14:anchorId="0AC70117" wp14:editId="0F819917">
                      <wp:simplePos x="0" y="0"/>
                      <wp:positionH relativeFrom="column">
                        <wp:posOffset>-36195</wp:posOffset>
                      </wp:positionH>
                      <wp:positionV relativeFrom="line">
                        <wp:posOffset>36195</wp:posOffset>
                      </wp:positionV>
                      <wp:extent cx="820800" cy="320400"/>
                      <wp:effectExtent l="0" t="0" r="17780" b="22860"/>
                      <wp:wrapNone/>
                      <wp:docPr id="293275954" name="Rechteck: abgerundete Ecken 29327595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4004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70117" id="Rechteck: abgerundete Ecken 293275954" o:spid="_x0000_s2997" style="position:absolute;left:0;text-align:left;margin-left:-2.85pt;margin-top:2.85pt;width:64.65pt;height:25.25pt;z-index:254598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xX2BO+&#10;AgAAyAUAAA4AAAAAAAAAAAAAAAAALgIAAGRycy9lMm9Eb2MueG1sUEsBAi0AFAAGAAgAAAAhADWT&#10;XnbaAAAABwEAAA8AAAAAAAAAAAAAAAAAGAUAAGRycy9kb3ducmV2LnhtbFBLBQYAAAAABAAEAPMA&#10;AAAfBgAAAAA=&#10;" filled="f" strokecolor="black [3213]" strokeweight=".5pt">
                      <v:textbox>
                        <w:txbxContent>
                          <w:p w14:paraId="18B4004B" w14:textId="77777777" w:rsidR="00BD5E17" w:rsidRDefault="00BD5E17" w:rsidP="005721B8">
                            <w:pPr>
                              <w:jc w:val="center"/>
                            </w:pPr>
                            <w:r>
                              <w:t>x</w:t>
                            </w:r>
                          </w:p>
                        </w:txbxContent>
                      </v:textbox>
                      <w10:wrap anchory="line"/>
                    </v:roundrect>
                  </w:pict>
                </mc:Fallback>
              </mc:AlternateContent>
            </w:r>
          </w:p>
        </w:tc>
      </w:tr>
      <w:tr w:rsidR="005721B8" w:rsidRPr="009F08DB" w14:paraId="5792C230" w14:textId="77777777" w:rsidTr="00876377">
        <w:trPr>
          <w:trHeight w:val="697"/>
        </w:trPr>
        <w:tc>
          <w:tcPr>
            <w:tcW w:w="2154" w:type="dxa"/>
            <w:tcBorders>
              <w:top w:val="nil"/>
              <w:bottom w:val="nil"/>
            </w:tcBorders>
            <w:shd w:val="clear" w:color="auto" w:fill="F2F2F2" w:themeFill="background1" w:themeFillShade="F2"/>
          </w:tcPr>
          <w:p w14:paraId="6A794B99" w14:textId="77777777" w:rsidR="005721B8" w:rsidRPr="009F08DB" w:rsidRDefault="005721B8" w:rsidP="00190981">
            <w:pPr>
              <w:pStyle w:val="Textkrper"/>
              <w:spacing w:after="0"/>
              <w:rPr>
                <w:lang w:val="de-DE"/>
              </w:rPr>
            </w:pPr>
          </w:p>
        </w:tc>
        <w:tc>
          <w:tcPr>
            <w:tcW w:w="5839" w:type="dxa"/>
            <w:tcBorders>
              <w:top w:val="nil"/>
              <w:bottom w:val="nil"/>
            </w:tcBorders>
          </w:tcPr>
          <w:p w14:paraId="4A560E4A" w14:textId="588239F4"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626F015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05312" behindDoc="0" locked="0" layoutInCell="1" allowOverlap="1" wp14:anchorId="79DAB0A3" wp14:editId="55B760A3">
                      <wp:simplePos x="0" y="0"/>
                      <wp:positionH relativeFrom="column">
                        <wp:posOffset>-36195</wp:posOffset>
                      </wp:positionH>
                      <wp:positionV relativeFrom="line">
                        <wp:posOffset>36195</wp:posOffset>
                      </wp:positionV>
                      <wp:extent cx="820800" cy="320400"/>
                      <wp:effectExtent l="0" t="0" r="17780" b="22860"/>
                      <wp:wrapNone/>
                      <wp:docPr id="293275955" name="Rechteck: abgerundete Ecken 2932759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7BFC5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AB0A3" id="Rechteck: abgerundete Ecken 293275955" o:spid="_x0000_s2998" style="position:absolute;left:0;text-align:left;margin-left:-2.85pt;margin-top:2.85pt;width:64.65pt;height:25.25pt;z-index:254605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90m0M&#10;vwIAAMgFAAAOAAAAAAAAAAAAAAAAAC4CAABkcnMvZTJvRG9jLnhtbFBLAQItABQABgAIAAAAIQA1&#10;k1522gAAAAcBAAAPAAAAAAAAAAAAAAAAABkFAABkcnMvZG93bnJldi54bWxQSwUGAAAAAAQABADz&#10;AAAAIAYAAAAA&#10;" filled="f" strokecolor="black [3213]" strokeweight=".5pt">
                      <v:textbox>
                        <w:txbxContent>
                          <w:p w14:paraId="4C7BFC56" w14:textId="77777777" w:rsidR="00BD5E17" w:rsidRDefault="00BD5E17" w:rsidP="005721B8">
                            <w:pPr>
                              <w:jc w:val="center"/>
                            </w:pPr>
                            <w:r>
                              <w:t>x</w:t>
                            </w:r>
                          </w:p>
                        </w:txbxContent>
                      </v:textbox>
                      <w10:wrap anchory="line"/>
                    </v:roundrect>
                  </w:pict>
                </mc:Fallback>
              </mc:AlternateContent>
            </w:r>
          </w:p>
        </w:tc>
      </w:tr>
      <w:tr w:rsidR="005721B8" w:rsidRPr="00897659" w14:paraId="35103903" w14:textId="77777777" w:rsidTr="00876377">
        <w:trPr>
          <w:trHeight w:val="697"/>
        </w:trPr>
        <w:tc>
          <w:tcPr>
            <w:tcW w:w="2154" w:type="dxa"/>
            <w:tcBorders>
              <w:top w:val="nil"/>
              <w:bottom w:val="nil"/>
            </w:tcBorders>
            <w:shd w:val="clear" w:color="auto" w:fill="F2F2F2" w:themeFill="background1" w:themeFillShade="F2"/>
          </w:tcPr>
          <w:p w14:paraId="3430A100" w14:textId="77777777" w:rsidR="005721B8" w:rsidRPr="009F08DB" w:rsidRDefault="005721B8" w:rsidP="00190981">
            <w:pPr>
              <w:pStyle w:val="Textkrper"/>
              <w:spacing w:after="0"/>
              <w:rPr>
                <w:lang w:val="de-DE"/>
              </w:rPr>
            </w:pPr>
          </w:p>
        </w:tc>
        <w:tc>
          <w:tcPr>
            <w:tcW w:w="5839" w:type="dxa"/>
            <w:tcBorders>
              <w:top w:val="nil"/>
              <w:bottom w:val="nil"/>
            </w:tcBorders>
          </w:tcPr>
          <w:p w14:paraId="489D569D" w14:textId="65AE915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710A82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04288" behindDoc="0" locked="0" layoutInCell="1" allowOverlap="1" wp14:anchorId="77033E21" wp14:editId="52736DED">
                      <wp:simplePos x="0" y="0"/>
                      <wp:positionH relativeFrom="column">
                        <wp:posOffset>-36195</wp:posOffset>
                      </wp:positionH>
                      <wp:positionV relativeFrom="line">
                        <wp:posOffset>36195</wp:posOffset>
                      </wp:positionV>
                      <wp:extent cx="820800" cy="320400"/>
                      <wp:effectExtent l="0" t="0" r="17780" b="22860"/>
                      <wp:wrapNone/>
                      <wp:docPr id="293275956" name="Rechteck: abgerundete Ecken 29327595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8C46D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033E21" id="Rechteck: abgerundete Ecken 293275956" o:spid="_x0000_s2999" style="position:absolute;left:0;text-align:left;margin-left:-2.85pt;margin-top:2.85pt;width:64.65pt;height:25.25pt;z-index:254604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F3AF2&#10;vwIAAMgFAAAOAAAAAAAAAAAAAAAAAC4CAABkcnMvZTJvRG9jLnhtbFBLAQItABQABgAIAAAAIQA1&#10;k1522gAAAAcBAAAPAAAAAAAAAAAAAAAAABkFAABkcnMvZG93bnJldi54bWxQSwUGAAAAAAQABADz&#10;AAAAIAYAAAAA&#10;" filled="f" strokecolor="black [3213]" strokeweight=".5pt">
                      <v:textbox>
                        <w:txbxContent>
                          <w:p w14:paraId="4B8C46D5" w14:textId="77777777" w:rsidR="00BD5E17" w:rsidRDefault="00BD5E17" w:rsidP="005721B8">
                            <w:pPr>
                              <w:jc w:val="center"/>
                            </w:pPr>
                            <w:r>
                              <w:t>x</w:t>
                            </w:r>
                          </w:p>
                        </w:txbxContent>
                      </v:textbox>
                      <w10:wrap anchory="line"/>
                    </v:roundrect>
                  </w:pict>
                </mc:Fallback>
              </mc:AlternateContent>
            </w:r>
          </w:p>
        </w:tc>
      </w:tr>
      <w:tr w:rsidR="005721B8" w:rsidRPr="009F08DB" w14:paraId="5E6AFE3A" w14:textId="77777777" w:rsidTr="00876377">
        <w:trPr>
          <w:trHeight w:val="1701"/>
        </w:trPr>
        <w:tc>
          <w:tcPr>
            <w:tcW w:w="2154" w:type="dxa"/>
            <w:shd w:val="clear" w:color="auto" w:fill="F2F2F2" w:themeFill="background1" w:themeFillShade="F2"/>
          </w:tcPr>
          <w:p w14:paraId="55F59F46" w14:textId="50263A7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AEC183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02240" behindDoc="0" locked="0" layoutInCell="1" allowOverlap="1" wp14:anchorId="1D6DC490" wp14:editId="171A84A2">
                      <wp:simplePos x="0" y="0"/>
                      <wp:positionH relativeFrom="column">
                        <wp:posOffset>-5715</wp:posOffset>
                      </wp:positionH>
                      <wp:positionV relativeFrom="line">
                        <wp:posOffset>72390</wp:posOffset>
                      </wp:positionV>
                      <wp:extent cx="4500000" cy="942975"/>
                      <wp:effectExtent l="0" t="0" r="15240" b="28575"/>
                      <wp:wrapNone/>
                      <wp:docPr id="293275958" name="Rechteck: abgerundete Ecken 29327595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906A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DC490" id="Rechteck: abgerundete Ecken 293275958" o:spid="_x0000_s3000" style="position:absolute;left:0;text-align:left;margin-left:-.45pt;margin-top:5.7pt;width:354.35pt;height:74.25pt;z-index:254602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nLnSj&#10;vQIAAMkFAAAOAAAAAAAAAAAAAAAAAC4CAABkcnMvZTJvRG9jLnhtbFBLAQItABQABgAIAAAAIQDv&#10;Mn/u3AAAAAgBAAAPAAAAAAAAAAAAAAAAABcFAABkcnMvZG93bnJldi54bWxQSwUGAAAAAAQABADz&#10;AAAAIAYAAAAA&#10;" filled="f" strokecolor="black [3213]" strokeweight=".5pt">
                      <v:textbox>
                        <w:txbxContent>
                          <w:p w14:paraId="3C5906A5" w14:textId="77777777" w:rsidR="00BD5E17" w:rsidRDefault="00BD5E17" w:rsidP="005721B8">
                            <w:pPr>
                              <w:jc w:val="center"/>
                            </w:pPr>
                            <w:r>
                              <w:t>x</w:t>
                            </w:r>
                          </w:p>
                        </w:txbxContent>
                      </v:textbox>
                      <w10:wrap anchory="line"/>
                    </v:roundrect>
                  </w:pict>
                </mc:Fallback>
              </mc:AlternateContent>
            </w:r>
          </w:p>
        </w:tc>
      </w:tr>
    </w:tbl>
    <w:p w14:paraId="35500FB2" w14:textId="305B95E1" w:rsidR="00876377" w:rsidRPr="009F08DB" w:rsidRDefault="00876377" w:rsidP="001A274B">
      <w:pPr>
        <w:pStyle w:val="Textkrper"/>
        <w:rPr>
          <w:lang w:val="de-DE"/>
        </w:rPr>
      </w:pPr>
    </w:p>
    <w:p w14:paraId="44919F9F" w14:textId="23A2C8B1" w:rsidR="001A274B" w:rsidRPr="009F08DB" w:rsidRDefault="001A274B" w:rsidP="001A274B">
      <w:pPr>
        <w:pStyle w:val="Textkrper"/>
        <w:rPr>
          <w:lang w:val="de-DE"/>
        </w:rPr>
      </w:pPr>
    </w:p>
    <w:p w14:paraId="36F9F4F6" w14:textId="35CAF9E3" w:rsidR="001A274B" w:rsidRPr="009F08DB" w:rsidRDefault="001A274B" w:rsidP="001A274B">
      <w:pPr>
        <w:pStyle w:val="Textkrper"/>
        <w:rPr>
          <w:lang w:val="de-DE"/>
        </w:rPr>
      </w:pPr>
    </w:p>
    <w:p w14:paraId="46E13EA0" w14:textId="31A785F3" w:rsidR="001A274B" w:rsidRPr="009F08DB" w:rsidRDefault="001A274B" w:rsidP="001A274B">
      <w:pPr>
        <w:pStyle w:val="Textkrper"/>
        <w:rPr>
          <w:lang w:val="de-DE"/>
        </w:rPr>
      </w:pPr>
    </w:p>
    <w:p w14:paraId="02CA901A" w14:textId="59691DBB" w:rsidR="001A274B" w:rsidRPr="009F08DB" w:rsidRDefault="001A274B" w:rsidP="001A274B">
      <w:pPr>
        <w:pStyle w:val="Textkrper"/>
        <w:rPr>
          <w:lang w:val="de-DE"/>
        </w:rPr>
      </w:pPr>
    </w:p>
    <w:p w14:paraId="0D74EC4D" w14:textId="2AC2FFC8" w:rsidR="001A274B" w:rsidRPr="009F08DB" w:rsidRDefault="001A274B" w:rsidP="001A274B">
      <w:pPr>
        <w:pStyle w:val="Textkrper"/>
        <w:rPr>
          <w:lang w:val="de-DE"/>
        </w:rPr>
      </w:pPr>
    </w:p>
    <w:p w14:paraId="15DB641D" w14:textId="4C5EE3DC" w:rsidR="001A274B" w:rsidRPr="009F08DB" w:rsidRDefault="001A274B" w:rsidP="001A274B">
      <w:pPr>
        <w:pStyle w:val="Textkrper"/>
        <w:rPr>
          <w:lang w:val="de-DE"/>
        </w:rPr>
      </w:pPr>
    </w:p>
    <w:p w14:paraId="6F585AE4" w14:textId="3320FF64" w:rsidR="001A274B" w:rsidRPr="009F08DB" w:rsidRDefault="001A274B" w:rsidP="001A274B">
      <w:pPr>
        <w:pStyle w:val="Textkrper"/>
        <w:rPr>
          <w:lang w:val="de-DE"/>
        </w:rPr>
      </w:pPr>
    </w:p>
    <w:p w14:paraId="13F260E5" w14:textId="31DCA049" w:rsidR="001A274B" w:rsidRPr="009F08DB" w:rsidRDefault="001A274B" w:rsidP="001A274B">
      <w:pPr>
        <w:pStyle w:val="Textkrper"/>
        <w:rPr>
          <w:lang w:val="de-DE"/>
        </w:rPr>
      </w:pPr>
    </w:p>
    <w:p w14:paraId="77FDD0BB" w14:textId="5CE4A437" w:rsidR="001A274B" w:rsidRPr="009F08DB" w:rsidRDefault="001A274B" w:rsidP="001A274B">
      <w:pPr>
        <w:pStyle w:val="Textkrper"/>
        <w:rPr>
          <w:lang w:val="de-DE"/>
        </w:rPr>
      </w:pPr>
    </w:p>
    <w:p w14:paraId="4A7CBE07" w14:textId="4C3E51B4" w:rsidR="001A274B" w:rsidRPr="009F08DB" w:rsidRDefault="001A274B" w:rsidP="001A274B">
      <w:pPr>
        <w:pStyle w:val="Textkrper"/>
        <w:rPr>
          <w:lang w:val="de-DE"/>
        </w:rPr>
      </w:pPr>
    </w:p>
    <w:p w14:paraId="0DD1519E" w14:textId="1A1DCA2E" w:rsidR="001A274B" w:rsidRDefault="001A274B" w:rsidP="001A274B">
      <w:pPr>
        <w:pStyle w:val="Textkrper"/>
        <w:rPr>
          <w:lang w:val="de-DE"/>
        </w:rPr>
      </w:pPr>
    </w:p>
    <w:p w14:paraId="0E8EAF80" w14:textId="77777777" w:rsidR="00D87089" w:rsidRPr="009F08DB" w:rsidRDefault="00D87089" w:rsidP="001A274B">
      <w:pPr>
        <w:pStyle w:val="Textkrper"/>
        <w:rPr>
          <w:lang w:val="de-DE"/>
        </w:rPr>
      </w:pPr>
    </w:p>
    <w:p w14:paraId="1D335CCF" w14:textId="40CFAF23" w:rsidR="001A274B" w:rsidRPr="009F08DB" w:rsidRDefault="001A274B" w:rsidP="001A274B">
      <w:pPr>
        <w:pStyle w:val="Textkrper"/>
        <w:rPr>
          <w:lang w:val="de-DE"/>
        </w:rPr>
      </w:pPr>
    </w:p>
    <w:p w14:paraId="7A7EB584" w14:textId="3816A120" w:rsidR="001A274B" w:rsidRPr="009F08DB" w:rsidRDefault="001A274B" w:rsidP="001A274B">
      <w:pPr>
        <w:pStyle w:val="Textkrper"/>
        <w:rPr>
          <w:lang w:val="de-DE"/>
        </w:rPr>
      </w:pPr>
    </w:p>
    <w:p w14:paraId="57302862" w14:textId="4FDC1718" w:rsidR="001A274B" w:rsidRPr="009F08DB" w:rsidRDefault="001A274B" w:rsidP="001A274B">
      <w:pPr>
        <w:pStyle w:val="Textkrper"/>
        <w:rPr>
          <w:lang w:val="de-DE"/>
        </w:rPr>
      </w:pPr>
    </w:p>
    <w:p w14:paraId="496EC34B" w14:textId="2356FA55" w:rsidR="001A274B" w:rsidRPr="009F08DB" w:rsidRDefault="001A274B" w:rsidP="001A274B">
      <w:pPr>
        <w:pStyle w:val="Textkrper"/>
        <w:rPr>
          <w:lang w:val="de-DE"/>
        </w:rPr>
      </w:pPr>
    </w:p>
    <w:p w14:paraId="679726B6" w14:textId="77777777" w:rsidR="001A274B" w:rsidRPr="009F08DB" w:rsidRDefault="001A274B" w:rsidP="001A274B">
      <w:pPr>
        <w:pStyle w:val="Textkrper"/>
        <w:rPr>
          <w:lang w:val="de-DE"/>
        </w:rPr>
      </w:pPr>
    </w:p>
    <w:p w14:paraId="595CB898" w14:textId="77777777" w:rsidR="001A274B" w:rsidRPr="009F08DB" w:rsidRDefault="001A274B" w:rsidP="001A274B">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124D81F" w14:textId="77777777" w:rsidTr="00626664">
        <w:trPr>
          <w:trHeight w:val="1020"/>
        </w:trPr>
        <w:tc>
          <w:tcPr>
            <w:tcW w:w="2154" w:type="dxa"/>
            <w:shd w:val="clear" w:color="auto" w:fill="F2F2F2" w:themeFill="background1" w:themeFillShade="F2"/>
          </w:tcPr>
          <w:p w14:paraId="5A57E469" w14:textId="2893FF5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8E264E3" w14:textId="657D79C9" w:rsidR="00626664" w:rsidRPr="009F08DB" w:rsidRDefault="00745279" w:rsidP="00190981">
            <w:pPr>
              <w:pStyle w:val="Textkrper"/>
              <w:tabs>
                <w:tab w:val="left" w:pos="284"/>
              </w:tabs>
              <w:spacing w:after="0"/>
              <w:rPr>
                <w:lang w:val="de-DE"/>
              </w:rPr>
            </w:pPr>
            <w:r w:rsidRPr="009F08DB">
              <w:rPr>
                <w:lang w:val="de-DE"/>
              </w:rPr>
              <w:t>ja/nein</w:t>
            </w:r>
          </w:p>
          <w:p w14:paraId="2045430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51072" behindDoc="0" locked="0" layoutInCell="1" allowOverlap="1" wp14:anchorId="6F5EF6CB" wp14:editId="292EAF93">
                      <wp:simplePos x="0" y="0"/>
                      <wp:positionH relativeFrom="column">
                        <wp:posOffset>635</wp:posOffset>
                      </wp:positionH>
                      <wp:positionV relativeFrom="paragraph">
                        <wp:posOffset>36195</wp:posOffset>
                      </wp:positionV>
                      <wp:extent cx="820800" cy="320400"/>
                      <wp:effectExtent l="0" t="0" r="17780" b="22860"/>
                      <wp:wrapNone/>
                      <wp:docPr id="293275959" name="Rechteck: abgerundete Ecken 2932759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60AA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EF6CB" id="Rechteck: abgerundete Ecken 293275959" o:spid="_x0000_s3001" style="position:absolute;left:0;text-align:left;margin-left:.05pt;margin-top:2.85pt;width:64.65pt;height:25.25pt;z-index:2580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p02Fc78C&#10;AADIBQAADgAAAAAAAAAAAAAAAAAuAgAAZHJzL2Uyb0RvYy54bWxQSwECLQAUAAYACAAAACEAm65T&#10;wtgAAAAFAQAADwAAAAAAAAAAAAAAAAAZBQAAZHJzL2Rvd25yZXYueG1sUEsFBgAAAAAEAAQA8wAA&#10;AB4GAAAAAA==&#10;" filled="f" strokecolor="black [3213]" strokeweight=".5pt">
                      <v:textbox>
                        <w:txbxContent>
                          <w:p w14:paraId="3E60AAED" w14:textId="77777777" w:rsidR="00BD5E17" w:rsidRDefault="00BD5E17" w:rsidP="005721B8">
                            <w:pPr>
                              <w:jc w:val="center"/>
                            </w:pPr>
                            <w:r>
                              <w:t>x</w:t>
                            </w:r>
                          </w:p>
                        </w:txbxContent>
                      </v:textbox>
                    </v:roundrect>
                  </w:pict>
                </mc:Fallback>
              </mc:AlternateContent>
            </w:r>
          </w:p>
        </w:tc>
        <w:tc>
          <w:tcPr>
            <w:tcW w:w="5839" w:type="dxa"/>
            <w:shd w:val="clear" w:color="auto" w:fill="auto"/>
          </w:tcPr>
          <w:p w14:paraId="1C28AF52" w14:textId="0C7CBDEE" w:rsidR="00626664" w:rsidRPr="009F08DB" w:rsidRDefault="00745279" w:rsidP="00190981">
            <w:pPr>
              <w:pStyle w:val="Textkrper"/>
              <w:tabs>
                <w:tab w:val="left" w:pos="284"/>
              </w:tabs>
              <w:spacing w:after="0"/>
              <w:rPr>
                <w:lang w:val="de-DE"/>
              </w:rPr>
            </w:pPr>
            <w:r w:rsidRPr="009F08DB">
              <w:rPr>
                <w:lang w:val="de-DE"/>
              </w:rPr>
              <w:t>Datum/Kurzzeichen</w:t>
            </w:r>
          </w:p>
          <w:p w14:paraId="5FDA9F7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52096" behindDoc="0" locked="0" layoutInCell="1" allowOverlap="1" wp14:anchorId="7F126E8B" wp14:editId="0127CA07">
                      <wp:simplePos x="0" y="0"/>
                      <wp:positionH relativeFrom="column">
                        <wp:posOffset>1746</wp:posOffset>
                      </wp:positionH>
                      <wp:positionV relativeFrom="line">
                        <wp:posOffset>32703</wp:posOffset>
                      </wp:positionV>
                      <wp:extent cx="3592354" cy="320400"/>
                      <wp:effectExtent l="0" t="0" r="27305" b="22860"/>
                      <wp:wrapNone/>
                      <wp:docPr id="293275960" name="Rechteck: abgerundete Ecken 29327596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2EC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26E8B" id="Rechteck: abgerundete Ecken 293275960" o:spid="_x0000_s3002" style="position:absolute;left:0;text-align:left;margin-left:.15pt;margin-top:2.6pt;width:282.85pt;height:25.25pt;z-index:258052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Be&#10;f9xjwgIAAMkFAAAOAAAAAAAAAAAAAAAAAC4CAABkcnMvZTJvRG9jLnhtbFBLAQItABQABgAIAAAA&#10;IQAQkX2+2gAAAAUBAAAPAAAAAAAAAAAAAAAAABwFAABkcnMvZG93bnJldi54bWxQSwUGAAAAAAQA&#10;BADzAAAAIwYAAAAA&#10;" filled="f" strokecolor="black [3213]" strokeweight=".5pt">
                      <v:textbox>
                        <w:txbxContent>
                          <w:p w14:paraId="1D8A2EC6" w14:textId="77777777" w:rsidR="00BD5E17" w:rsidRDefault="00BD5E17" w:rsidP="005721B8">
                            <w:pPr>
                              <w:jc w:val="center"/>
                            </w:pPr>
                            <w:r>
                              <w:t>x</w:t>
                            </w:r>
                          </w:p>
                        </w:txbxContent>
                      </v:textbox>
                      <w10:wrap anchory="line"/>
                    </v:roundrect>
                  </w:pict>
                </mc:Fallback>
              </mc:AlternateContent>
            </w:r>
          </w:p>
        </w:tc>
      </w:tr>
      <w:tr w:rsidR="00626664" w:rsidRPr="009F08DB" w14:paraId="5A2ABE3D" w14:textId="77777777" w:rsidTr="00626664">
        <w:trPr>
          <w:trHeight w:val="1020"/>
        </w:trPr>
        <w:tc>
          <w:tcPr>
            <w:tcW w:w="2154" w:type="dxa"/>
            <w:shd w:val="clear" w:color="auto" w:fill="F2F2F2" w:themeFill="background1" w:themeFillShade="F2"/>
          </w:tcPr>
          <w:p w14:paraId="5D83FE11" w14:textId="58F44C4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BB6C617" w14:textId="0FDC4FF4"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53120" behindDoc="0" locked="0" layoutInCell="1" allowOverlap="1" wp14:anchorId="6E7E2803" wp14:editId="78D1E124">
                      <wp:simplePos x="0" y="0"/>
                      <wp:positionH relativeFrom="column">
                        <wp:posOffset>-5715</wp:posOffset>
                      </wp:positionH>
                      <wp:positionV relativeFrom="line">
                        <wp:posOffset>252095</wp:posOffset>
                      </wp:positionV>
                      <wp:extent cx="4500000" cy="320400"/>
                      <wp:effectExtent l="0" t="0" r="15240" b="22860"/>
                      <wp:wrapNone/>
                      <wp:docPr id="293275961" name="Rechteck: abgerundete Ecken 29327596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31324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E2803" id="Rechteck: abgerundete Ecken 293275961" o:spid="_x0000_s3003" style="position:absolute;left:0;text-align:left;margin-left:-.45pt;margin-top:19.85pt;width:354.35pt;height:25.25pt;z-index:258053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OZCx3a8&#10;AgAAyQUAAA4AAAAAAAAAAAAAAAAALgIAAGRycy9lMm9Eb2MueG1sUEsBAi0AFAAGAAgAAAAhAHhH&#10;TL3cAAAABwEAAA8AAAAAAAAAAAAAAAAAFgUAAGRycy9kb3ducmV2LnhtbFBLBQYAAAAABAAEAPMA&#10;AAAfBgAAAAA=&#10;" filled="f" strokecolor="black [3213]" strokeweight=".5pt">
                      <v:textbox>
                        <w:txbxContent>
                          <w:p w14:paraId="5931324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DDA3A1F" w14:textId="77777777" w:rsidR="00626664" w:rsidRPr="009F08DB" w:rsidRDefault="00626664" w:rsidP="00190981">
            <w:pPr>
              <w:pStyle w:val="Textkrper"/>
              <w:tabs>
                <w:tab w:val="left" w:pos="284"/>
              </w:tabs>
              <w:spacing w:after="0"/>
              <w:rPr>
                <w:lang w:val="de-DE"/>
              </w:rPr>
            </w:pPr>
          </w:p>
        </w:tc>
      </w:tr>
    </w:tbl>
    <w:p w14:paraId="3EEFAFB4" w14:textId="77777777" w:rsidR="001A274B" w:rsidRPr="009F08DB" w:rsidRDefault="001A274B">
      <w:pPr>
        <w:rPr>
          <w:rFonts w:ascii="Arial" w:hAnsi="Arial"/>
          <w:lang w:val="de-DE"/>
        </w:rPr>
      </w:pPr>
      <w:r w:rsidRPr="009F08DB">
        <w:rPr>
          <w:lang w:val="de-DE"/>
        </w:rPr>
        <w:br w:type="page"/>
      </w:r>
    </w:p>
    <w:p w14:paraId="55871826" w14:textId="28747C5C" w:rsidR="005721B8" w:rsidRPr="009F08DB" w:rsidRDefault="003F3CAA" w:rsidP="00897659">
      <w:pPr>
        <w:pStyle w:val="berschrift3nummeriert"/>
        <w:rPr>
          <w:lang w:val="de-DE"/>
        </w:rPr>
      </w:pPr>
      <w:bookmarkStart w:id="209" w:name="_Toc118817721"/>
      <w:r w:rsidRPr="009F08DB">
        <w:rPr>
          <w:lang w:val="de-DE"/>
        </w:rPr>
        <w:t xml:space="preserve">FLT 456: </w:t>
      </w:r>
      <w:r w:rsidR="001A274B" w:rsidRPr="009F08DB">
        <w:rPr>
          <w:lang w:val="de-DE"/>
        </w:rPr>
        <w:t>ROBOTER: PACKGUT NICHT ENTNOMMEN</w:t>
      </w:r>
      <w:bookmarkEnd w:id="209"/>
    </w:p>
    <w:p w14:paraId="3AB64A63"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668A827" w14:textId="77777777" w:rsidTr="003F3CAA">
        <w:trPr>
          <w:trHeight w:val="353"/>
        </w:trPr>
        <w:tc>
          <w:tcPr>
            <w:tcW w:w="2154" w:type="dxa"/>
            <w:shd w:val="clear" w:color="auto" w:fill="F2F2F2" w:themeFill="background1" w:themeFillShade="F2"/>
          </w:tcPr>
          <w:p w14:paraId="7E5096F8" w14:textId="67AA6D30" w:rsidR="005721B8" w:rsidRPr="009F08DB" w:rsidRDefault="00D8280B" w:rsidP="00190981">
            <w:pPr>
              <w:pStyle w:val="Textkrper"/>
              <w:spacing w:after="0"/>
              <w:rPr>
                <w:b/>
                <w:lang w:val="de-DE"/>
              </w:rPr>
            </w:pPr>
            <w:r w:rsidRPr="009F08DB">
              <w:rPr>
                <w:b/>
                <w:lang w:val="de-DE"/>
              </w:rPr>
              <w:t>Testziel</w:t>
            </w:r>
          </w:p>
        </w:tc>
        <w:tc>
          <w:tcPr>
            <w:tcW w:w="7257" w:type="dxa"/>
          </w:tcPr>
          <w:p w14:paraId="255C38EF" w14:textId="6DAAF3E8" w:rsidR="005721B8" w:rsidRPr="009F08DB" w:rsidRDefault="00A7704C" w:rsidP="00190981">
            <w:pPr>
              <w:pStyle w:val="BulletTabtext"/>
              <w:rPr>
                <w:lang w:val="de-DE"/>
              </w:rPr>
            </w:pPr>
            <w:r w:rsidRPr="009F08DB">
              <w:rPr>
                <w:lang w:val="de-DE"/>
              </w:rPr>
              <w:t>Test, ob die richtige Störmeldung im Bedienfeld erscheint</w:t>
            </w:r>
          </w:p>
          <w:p w14:paraId="74BCB495" w14:textId="3C8715CD" w:rsidR="003F3CAA" w:rsidRPr="009F08DB" w:rsidRDefault="003F3CAA" w:rsidP="003F3CAA">
            <w:pPr>
              <w:pStyle w:val="Abstandshalter"/>
              <w:rPr>
                <w:lang w:val="de-DE"/>
              </w:rPr>
            </w:pPr>
          </w:p>
        </w:tc>
      </w:tr>
      <w:tr w:rsidR="005721B8" w:rsidRPr="00897659" w14:paraId="562CFB81" w14:textId="77777777" w:rsidTr="00190981">
        <w:trPr>
          <w:trHeight w:val="170"/>
        </w:trPr>
        <w:tc>
          <w:tcPr>
            <w:tcW w:w="2154" w:type="dxa"/>
          </w:tcPr>
          <w:p w14:paraId="7807828F" w14:textId="77777777" w:rsidR="005721B8" w:rsidRPr="009F08DB" w:rsidRDefault="005721B8" w:rsidP="00190981">
            <w:pPr>
              <w:pStyle w:val="Textkrper"/>
              <w:spacing w:before="0" w:after="0"/>
              <w:rPr>
                <w:sz w:val="8"/>
                <w:szCs w:val="8"/>
                <w:lang w:val="de-DE"/>
              </w:rPr>
            </w:pPr>
          </w:p>
        </w:tc>
        <w:tc>
          <w:tcPr>
            <w:tcW w:w="7257" w:type="dxa"/>
          </w:tcPr>
          <w:p w14:paraId="53289019" w14:textId="77777777" w:rsidR="005721B8" w:rsidRPr="009F08DB" w:rsidRDefault="005721B8" w:rsidP="00190981">
            <w:pPr>
              <w:pStyle w:val="Textkrper"/>
              <w:spacing w:before="0" w:after="0"/>
              <w:rPr>
                <w:sz w:val="8"/>
                <w:szCs w:val="8"/>
                <w:lang w:val="de-DE"/>
              </w:rPr>
            </w:pPr>
          </w:p>
        </w:tc>
      </w:tr>
      <w:tr w:rsidR="005721B8" w:rsidRPr="009F08DB" w14:paraId="5777DA7F" w14:textId="77777777" w:rsidTr="00190981">
        <w:trPr>
          <w:trHeight w:val="471"/>
        </w:trPr>
        <w:tc>
          <w:tcPr>
            <w:tcW w:w="2154" w:type="dxa"/>
            <w:shd w:val="clear" w:color="auto" w:fill="F2F2F2" w:themeFill="background1" w:themeFillShade="F2"/>
          </w:tcPr>
          <w:p w14:paraId="16B95756" w14:textId="22AA7111" w:rsidR="005721B8" w:rsidRPr="009F08DB" w:rsidRDefault="00D8280B" w:rsidP="00190981">
            <w:pPr>
              <w:pStyle w:val="Textkrper"/>
              <w:spacing w:after="0"/>
              <w:rPr>
                <w:b/>
                <w:lang w:val="de-DE"/>
              </w:rPr>
            </w:pPr>
            <w:r w:rsidRPr="009F08DB">
              <w:rPr>
                <w:b/>
                <w:lang w:val="de-DE"/>
              </w:rPr>
              <w:t>Testdurchführung</w:t>
            </w:r>
          </w:p>
        </w:tc>
        <w:tc>
          <w:tcPr>
            <w:tcW w:w="7257" w:type="dxa"/>
          </w:tcPr>
          <w:p w14:paraId="5F583F0E" w14:textId="77777777" w:rsidR="005721B8" w:rsidRPr="009F08DB" w:rsidRDefault="005721B8" w:rsidP="00190981">
            <w:pPr>
              <w:pStyle w:val="Textkrper"/>
              <w:spacing w:after="0"/>
              <w:rPr>
                <w:lang w:val="de-DE"/>
              </w:rPr>
            </w:pPr>
          </w:p>
        </w:tc>
      </w:tr>
      <w:tr w:rsidR="005721B8" w:rsidRPr="00897659" w14:paraId="7410DF82" w14:textId="77777777" w:rsidTr="003F3CAA">
        <w:trPr>
          <w:trHeight w:val="271"/>
        </w:trPr>
        <w:tc>
          <w:tcPr>
            <w:tcW w:w="2154" w:type="dxa"/>
            <w:shd w:val="clear" w:color="auto" w:fill="F2F2F2" w:themeFill="background1" w:themeFillShade="F2"/>
          </w:tcPr>
          <w:p w14:paraId="40AFA1C5" w14:textId="3646870A" w:rsidR="005721B8" w:rsidRPr="009F08DB" w:rsidRDefault="00D41D58" w:rsidP="00190981">
            <w:pPr>
              <w:pStyle w:val="Textkrper"/>
              <w:spacing w:after="0"/>
              <w:rPr>
                <w:lang w:val="de-DE"/>
              </w:rPr>
            </w:pPr>
            <w:r w:rsidRPr="009F08DB">
              <w:rPr>
                <w:lang w:val="de-DE"/>
              </w:rPr>
              <w:t>Testvoraussetzungen</w:t>
            </w:r>
          </w:p>
        </w:tc>
        <w:tc>
          <w:tcPr>
            <w:tcW w:w="7257" w:type="dxa"/>
          </w:tcPr>
          <w:p w14:paraId="68C3C1F6" w14:textId="00FB655A" w:rsidR="005721B8" w:rsidRPr="009F08DB" w:rsidRDefault="004157DC" w:rsidP="003F3CAA">
            <w:pPr>
              <w:pStyle w:val="BulletTabtext"/>
              <w:rPr>
                <w:lang w:val="de-DE"/>
              </w:rPr>
            </w:pPr>
            <w:r w:rsidRPr="009F08DB">
              <w:rPr>
                <w:lang w:val="de-DE"/>
              </w:rPr>
              <w:t>Maschine ist im Automatikbetrieb bereit mit Produkt</w:t>
            </w:r>
          </w:p>
          <w:p w14:paraId="5351615C" w14:textId="593531C9" w:rsidR="003F3CAA" w:rsidRPr="009F08DB" w:rsidRDefault="003F3CAA" w:rsidP="003F3CAA">
            <w:pPr>
              <w:pStyle w:val="Abstandshalter"/>
              <w:rPr>
                <w:lang w:val="de-DE"/>
              </w:rPr>
            </w:pPr>
          </w:p>
        </w:tc>
      </w:tr>
      <w:tr w:rsidR="005721B8" w:rsidRPr="009F08DB" w14:paraId="026A7EAD" w14:textId="77777777" w:rsidTr="00190981">
        <w:trPr>
          <w:trHeight w:val="697"/>
        </w:trPr>
        <w:tc>
          <w:tcPr>
            <w:tcW w:w="2154" w:type="dxa"/>
            <w:shd w:val="clear" w:color="auto" w:fill="F2F2F2" w:themeFill="background1" w:themeFillShade="F2"/>
          </w:tcPr>
          <w:p w14:paraId="465B7D4E" w14:textId="7CCF3945" w:rsidR="005721B8" w:rsidRPr="009F08DB" w:rsidRDefault="00D8280B" w:rsidP="00190981">
            <w:pPr>
              <w:pStyle w:val="Textkrper"/>
              <w:spacing w:after="0"/>
              <w:rPr>
                <w:lang w:val="de-DE"/>
              </w:rPr>
            </w:pPr>
            <w:r w:rsidRPr="009F08DB">
              <w:rPr>
                <w:lang w:val="de-DE"/>
              </w:rPr>
              <w:t>Erforderliche Tätigkeit</w:t>
            </w:r>
          </w:p>
        </w:tc>
        <w:tc>
          <w:tcPr>
            <w:tcW w:w="7257" w:type="dxa"/>
          </w:tcPr>
          <w:p w14:paraId="0779EE82" w14:textId="36D14C77" w:rsidR="003F3CAA" w:rsidRPr="009F08DB" w:rsidRDefault="001A274B" w:rsidP="00A73CFC">
            <w:pPr>
              <w:pStyle w:val="BulletTabtext"/>
              <w:rPr>
                <w:lang w:val="de-DE"/>
              </w:rPr>
            </w:pPr>
            <w:r w:rsidRPr="009F08DB">
              <w:rPr>
                <w:color w:val="FC1921" w:themeColor="accent6"/>
                <w:lang w:val="de-DE"/>
              </w:rPr>
              <w:t>Einen Pneumatikschlauch des Vakuumpickers abklemmen und am Vakuumpicker befestigen (z.B. mit einem Kabelbinder)</w:t>
            </w:r>
          </w:p>
          <w:p w14:paraId="30FBBEB8" w14:textId="07B32A37" w:rsidR="005721B8" w:rsidRPr="009F08DB" w:rsidRDefault="005B2D3C" w:rsidP="003F3CA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4FAEDD3E" w14:textId="41172BE5" w:rsidR="00D01F05" w:rsidRPr="009F08DB" w:rsidRDefault="00D01F05" w:rsidP="00D01F05">
            <w:pPr>
              <w:pStyle w:val="Abstandshalter"/>
              <w:rPr>
                <w:lang w:val="de-DE"/>
              </w:rPr>
            </w:pPr>
          </w:p>
        </w:tc>
      </w:tr>
      <w:tr w:rsidR="005721B8" w:rsidRPr="00897659" w14:paraId="4720DBED" w14:textId="77777777" w:rsidTr="00190981">
        <w:trPr>
          <w:trHeight w:val="697"/>
        </w:trPr>
        <w:tc>
          <w:tcPr>
            <w:tcW w:w="2154" w:type="dxa"/>
            <w:shd w:val="clear" w:color="auto" w:fill="F2F2F2" w:themeFill="background1" w:themeFillShade="F2"/>
          </w:tcPr>
          <w:p w14:paraId="4A8A5C95" w14:textId="6EE5FF95" w:rsidR="005721B8" w:rsidRPr="009F08DB" w:rsidRDefault="008C23D6" w:rsidP="00190981">
            <w:pPr>
              <w:pStyle w:val="Textkrper"/>
              <w:spacing w:after="0"/>
              <w:rPr>
                <w:lang w:val="de-DE"/>
              </w:rPr>
            </w:pPr>
            <w:r w:rsidRPr="009F08DB">
              <w:rPr>
                <w:lang w:val="de-DE"/>
              </w:rPr>
              <w:t>Folge</w:t>
            </w:r>
          </w:p>
        </w:tc>
        <w:tc>
          <w:tcPr>
            <w:tcW w:w="7257" w:type="dxa"/>
          </w:tcPr>
          <w:p w14:paraId="6AB02758" w14:textId="50294CBA" w:rsidR="003F3CAA" w:rsidRPr="009F08DB" w:rsidRDefault="0083131D" w:rsidP="003F3CAA">
            <w:pPr>
              <w:pStyle w:val="BulletTabtext"/>
              <w:rPr>
                <w:lang w:val="de-DE"/>
              </w:rPr>
            </w:pPr>
            <w:r w:rsidRPr="009F08DB">
              <w:rPr>
                <w:lang w:val="de-DE"/>
              </w:rPr>
              <w:t>Maschine stoppt</w:t>
            </w:r>
          </w:p>
          <w:p w14:paraId="02E2564E" w14:textId="7B4E4BD7" w:rsidR="003F3CAA" w:rsidRPr="009F08DB" w:rsidRDefault="00762C1A" w:rsidP="003F3CAA">
            <w:pPr>
              <w:pStyle w:val="BulletTabtext"/>
              <w:rPr>
                <w:lang w:val="de-DE"/>
              </w:rPr>
            </w:pPr>
            <w:r w:rsidRPr="009F08DB">
              <w:rPr>
                <w:lang w:val="de-DE"/>
              </w:rPr>
              <w:t>Störmeldung erscheint im Bedienfeld</w:t>
            </w:r>
          </w:p>
          <w:p w14:paraId="3DEF04C9" w14:textId="45876E6E" w:rsidR="005721B8" w:rsidRPr="009F08DB" w:rsidRDefault="000A4CB7" w:rsidP="003F3CAA">
            <w:pPr>
              <w:pStyle w:val="BulletTabtext"/>
              <w:rPr>
                <w:lang w:val="de-DE"/>
              </w:rPr>
            </w:pPr>
            <w:r w:rsidRPr="009F08DB">
              <w:rPr>
                <w:lang w:val="de-DE"/>
              </w:rPr>
              <w:t>Maschine kann nicht gestartet werden, solange Störmeldung aktiv ist</w:t>
            </w:r>
          </w:p>
          <w:p w14:paraId="7BECD128" w14:textId="143B31B7" w:rsidR="003F3CAA" w:rsidRPr="009F08DB" w:rsidRDefault="003F3CAA" w:rsidP="003F3CAA">
            <w:pPr>
              <w:pStyle w:val="Abstandshalter"/>
              <w:rPr>
                <w:lang w:val="de-DE"/>
              </w:rPr>
            </w:pPr>
          </w:p>
        </w:tc>
      </w:tr>
      <w:tr w:rsidR="005721B8" w:rsidRPr="009F08DB" w14:paraId="6BE4238C" w14:textId="77777777" w:rsidTr="003F3CAA">
        <w:trPr>
          <w:trHeight w:val="452"/>
        </w:trPr>
        <w:tc>
          <w:tcPr>
            <w:tcW w:w="2154" w:type="dxa"/>
            <w:shd w:val="clear" w:color="auto" w:fill="F2F2F2" w:themeFill="background1" w:themeFillShade="F2"/>
          </w:tcPr>
          <w:p w14:paraId="52A1E3CB" w14:textId="634BD3BC" w:rsidR="005721B8" w:rsidRPr="009F08DB" w:rsidRDefault="00D8280B" w:rsidP="00190981">
            <w:pPr>
              <w:pStyle w:val="Textkrper"/>
              <w:spacing w:after="0"/>
              <w:rPr>
                <w:lang w:val="de-DE"/>
              </w:rPr>
            </w:pPr>
            <w:r w:rsidRPr="009F08DB">
              <w:rPr>
                <w:lang w:val="de-DE"/>
              </w:rPr>
              <w:t>Kommentare</w:t>
            </w:r>
          </w:p>
        </w:tc>
        <w:tc>
          <w:tcPr>
            <w:tcW w:w="7257" w:type="dxa"/>
          </w:tcPr>
          <w:p w14:paraId="27ACD4A4" w14:textId="7C9BE7B3" w:rsidR="005721B8" w:rsidRPr="009F08DB" w:rsidRDefault="00AE36C0" w:rsidP="00190981">
            <w:pPr>
              <w:pStyle w:val="BulletTabtext"/>
              <w:rPr>
                <w:lang w:val="de-DE"/>
              </w:rPr>
            </w:pPr>
            <w:r w:rsidRPr="009F08DB">
              <w:rPr>
                <w:lang w:val="de-DE"/>
              </w:rPr>
              <w:t>Keine</w:t>
            </w:r>
          </w:p>
          <w:p w14:paraId="2C664EA7" w14:textId="77777777" w:rsidR="005721B8" w:rsidRPr="009F08DB" w:rsidRDefault="005721B8" w:rsidP="00190981">
            <w:pPr>
              <w:pStyle w:val="Abstandshalter"/>
              <w:rPr>
                <w:lang w:val="de-DE"/>
              </w:rPr>
            </w:pPr>
          </w:p>
        </w:tc>
      </w:tr>
      <w:tr w:rsidR="005721B8" w:rsidRPr="009F08DB" w14:paraId="77FA1F7E" w14:textId="77777777" w:rsidTr="00190981">
        <w:trPr>
          <w:trHeight w:val="697"/>
        </w:trPr>
        <w:tc>
          <w:tcPr>
            <w:tcW w:w="2154" w:type="dxa"/>
            <w:shd w:val="clear" w:color="auto" w:fill="F2F2F2" w:themeFill="background1" w:themeFillShade="F2"/>
          </w:tcPr>
          <w:p w14:paraId="46536993" w14:textId="0675C809" w:rsidR="005721B8" w:rsidRPr="009F08DB" w:rsidRDefault="00D41D58" w:rsidP="00190981">
            <w:pPr>
              <w:pStyle w:val="Textkrper"/>
              <w:spacing w:after="0"/>
              <w:rPr>
                <w:lang w:val="de-DE"/>
              </w:rPr>
            </w:pPr>
            <w:r w:rsidRPr="009F08DB">
              <w:rPr>
                <w:lang w:val="de-DE"/>
              </w:rPr>
              <w:t>Quittierung</w:t>
            </w:r>
          </w:p>
        </w:tc>
        <w:tc>
          <w:tcPr>
            <w:tcW w:w="7257" w:type="dxa"/>
          </w:tcPr>
          <w:p w14:paraId="4F76961D" w14:textId="1633A072" w:rsidR="003F3CAA" w:rsidRPr="009F08DB" w:rsidRDefault="001A274B" w:rsidP="003F3CAA">
            <w:pPr>
              <w:pStyle w:val="BulletTabtext"/>
              <w:rPr>
                <w:lang w:val="de-DE"/>
              </w:rPr>
            </w:pPr>
            <w:r w:rsidRPr="009F08DB">
              <w:rPr>
                <w:lang w:val="de-DE"/>
              </w:rPr>
              <w:t>Pneumatikschlauch wieder anklemmen</w:t>
            </w:r>
          </w:p>
          <w:p w14:paraId="3FF868D3" w14:textId="1E8B3864" w:rsidR="005721B8" w:rsidRPr="009F08DB" w:rsidRDefault="00762C1A" w:rsidP="003F3CA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4533A8E" w14:textId="1935CCA4" w:rsidR="003F3CAA" w:rsidRPr="009F08DB" w:rsidRDefault="003F3CAA" w:rsidP="003F3CAA">
            <w:pPr>
              <w:pStyle w:val="Abstandshalter"/>
              <w:rPr>
                <w:lang w:val="de-DE"/>
              </w:rPr>
            </w:pPr>
          </w:p>
        </w:tc>
      </w:tr>
    </w:tbl>
    <w:p w14:paraId="519710A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49617C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B675F8B" w14:textId="2F73930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7C90EC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7495D89" w14:textId="7489B60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BDEB271" w14:textId="77777777" w:rsidTr="00190981">
        <w:trPr>
          <w:trHeight w:val="697"/>
        </w:trPr>
        <w:tc>
          <w:tcPr>
            <w:tcW w:w="2154" w:type="dxa"/>
            <w:tcBorders>
              <w:bottom w:val="nil"/>
            </w:tcBorders>
            <w:shd w:val="clear" w:color="auto" w:fill="F2F2F2" w:themeFill="background1" w:themeFillShade="F2"/>
          </w:tcPr>
          <w:p w14:paraId="5D1BF4CE" w14:textId="5B4AA01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48B5ACE" w14:textId="273F5F4D"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41274DC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06336" behindDoc="0" locked="0" layoutInCell="1" allowOverlap="1" wp14:anchorId="26B71698" wp14:editId="58EA8A14">
                      <wp:simplePos x="0" y="0"/>
                      <wp:positionH relativeFrom="column">
                        <wp:posOffset>-36195</wp:posOffset>
                      </wp:positionH>
                      <wp:positionV relativeFrom="line">
                        <wp:posOffset>36195</wp:posOffset>
                      </wp:positionV>
                      <wp:extent cx="820800" cy="320400"/>
                      <wp:effectExtent l="0" t="0" r="17780" b="22860"/>
                      <wp:wrapNone/>
                      <wp:docPr id="293275962" name="Rechteck: abgerundete Ecken 2932759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1B6A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B71698" id="Rechteck: abgerundete Ecken 293275962" o:spid="_x0000_s3004" style="position:absolute;left:0;text-align:left;margin-left:-2.85pt;margin-top:2.85pt;width:64.65pt;height:25.25pt;z-index:254606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ygglY&#10;vwIAAMgFAAAOAAAAAAAAAAAAAAAAAC4CAABkcnMvZTJvRG9jLnhtbFBLAQItABQABgAIAAAAIQA1&#10;k1522gAAAAcBAAAPAAAAAAAAAAAAAAAAABkFAABkcnMvZG93bnJldi54bWxQSwUGAAAAAAQABADz&#10;AAAAIAYAAAAA&#10;" filled="f" strokecolor="black [3213]" strokeweight=".5pt">
                      <v:textbox>
                        <w:txbxContent>
                          <w:p w14:paraId="4F61B6A9" w14:textId="77777777" w:rsidR="00BD5E17" w:rsidRDefault="00BD5E17" w:rsidP="005721B8">
                            <w:pPr>
                              <w:jc w:val="center"/>
                            </w:pPr>
                            <w:r>
                              <w:t>x</w:t>
                            </w:r>
                          </w:p>
                        </w:txbxContent>
                      </v:textbox>
                      <w10:wrap anchory="line"/>
                    </v:roundrect>
                  </w:pict>
                </mc:Fallback>
              </mc:AlternateContent>
            </w:r>
          </w:p>
        </w:tc>
      </w:tr>
      <w:tr w:rsidR="005721B8" w:rsidRPr="009F08DB" w14:paraId="6595E15A" w14:textId="77777777" w:rsidTr="00190981">
        <w:trPr>
          <w:trHeight w:val="697"/>
        </w:trPr>
        <w:tc>
          <w:tcPr>
            <w:tcW w:w="2154" w:type="dxa"/>
            <w:tcBorders>
              <w:top w:val="nil"/>
              <w:bottom w:val="nil"/>
            </w:tcBorders>
            <w:shd w:val="clear" w:color="auto" w:fill="F2F2F2" w:themeFill="background1" w:themeFillShade="F2"/>
          </w:tcPr>
          <w:p w14:paraId="49705DE9" w14:textId="77777777" w:rsidR="005721B8" w:rsidRPr="009F08DB" w:rsidRDefault="005721B8" w:rsidP="00190981">
            <w:pPr>
              <w:pStyle w:val="Textkrper"/>
              <w:spacing w:after="0"/>
              <w:rPr>
                <w:lang w:val="de-DE"/>
              </w:rPr>
            </w:pPr>
          </w:p>
        </w:tc>
        <w:tc>
          <w:tcPr>
            <w:tcW w:w="5839" w:type="dxa"/>
            <w:tcBorders>
              <w:top w:val="nil"/>
              <w:bottom w:val="nil"/>
            </w:tcBorders>
          </w:tcPr>
          <w:p w14:paraId="76CF8AB5" w14:textId="41F0576B"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1309448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13504" behindDoc="0" locked="0" layoutInCell="1" allowOverlap="1" wp14:anchorId="38BFF855" wp14:editId="37A6B144">
                      <wp:simplePos x="0" y="0"/>
                      <wp:positionH relativeFrom="column">
                        <wp:posOffset>-36195</wp:posOffset>
                      </wp:positionH>
                      <wp:positionV relativeFrom="line">
                        <wp:posOffset>36195</wp:posOffset>
                      </wp:positionV>
                      <wp:extent cx="820800" cy="320400"/>
                      <wp:effectExtent l="0" t="0" r="17780" b="22860"/>
                      <wp:wrapNone/>
                      <wp:docPr id="293275963" name="Rechteck: abgerundete Ecken 2932759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9636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BFF855" id="Rechteck: abgerundete Ecken 293275963" o:spid="_x0000_s3005" style="position:absolute;left:0;text-align:left;margin-left:-2.85pt;margin-top:2.85pt;width:64.65pt;height:25.25pt;z-index:254613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xF2H&#10;vwIAAMgFAAAOAAAAAAAAAAAAAAAAAC4CAABkcnMvZTJvRG9jLnhtbFBLAQItABQABgAIAAAAIQA1&#10;k1522gAAAAcBAAAPAAAAAAAAAAAAAAAAABkFAABkcnMvZG93bnJldi54bWxQSwUGAAAAAAQABADz&#10;AAAAIAYAAAAA&#10;" filled="f" strokecolor="black [3213]" strokeweight=".5pt">
                      <v:textbox>
                        <w:txbxContent>
                          <w:p w14:paraId="72A9636F" w14:textId="77777777" w:rsidR="00BD5E17" w:rsidRDefault="00BD5E17" w:rsidP="005721B8">
                            <w:pPr>
                              <w:jc w:val="center"/>
                            </w:pPr>
                            <w:r>
                              <w:t>x</w:t>
                            </w:r>
                          </w:p>
                        </w:txbxContent>
                      </v:textbox>
                      <w10:wrap anchory="line"/>
                    </v:roundrect>
                  </w:pict>
                </mc:Fallback>
              </mc:AlternateContent>
            </w:r>
          </w:p>
        </w:tc>
      </w:tr>
      <w:tr w:rsidR="005721B8" w:rsidRPr="00897659" w14:paraId="7719AB02" w14:textId="77777777" w:rsidTr="00190981">
        <w:trPr>
          <w:trHeight w:val="697"/>
        </w:trPr>
        <w:tc>
          <w:tcPr>
            <w:tcW w:w="2154" w:type="dxa"/>
            <w:tcBorders>
              <w:top w:val="nil"/>
              <w:bottom w:val="nil"/>
            </w:tcBorders>
            <w:shd w:val="clear" w:color="auto" w:fill="F2F2F2" w:themeFill="background1" w:themeFillShade="F2"/>
          </w:tcPr>
          <w:p w14:paraId="41F32764" w14:textId="77777777" w:rsidR="005721B8" w:rsidRPr="009F08DB" w:rsidRDefault="005721B8" w:rsidP="00190981">
            <w:pPr>
              <w:pStyle w:val="Textkrper"/>
              <w:spacing w:after="0"/>
              <w:rPr>
                <w:lang w:val="de-DE"/>
              </w:rPr>
            </w:pPr>
          </w:p>
        </w:tc>
        <w:tc>
          <w:tcPr>
            <w:tcW w:w="5839" w:type="dxa"/>
            <w:tcBorders>
              <w:top w:val="nil"/>
              <w:bottom w:val="nil"/>
            </w:tcBorders>
          </w:tcPr>
          <w:p w14:paraId="283AFE2C" w14:textId="737B9A79"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A35A57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12480" behindDoc="0" locked="0" layoutInCell="1" allowOverlap="1" wp14:anchorId="10EB561F" wp14:editId="2F53A3A0">
                      <wp:simplePos x="0" y="0"/>
                      <wp:positionH relativeFrom="column">
                        <wp:posOffset>-36195</wp:posOffset>
                      </wp:positionH>
                      <wp:positionV relativeFrom="line">
                        <wp:posOffset>36195</wp:posOffset>
                      </wp:positionV>
                      <wp:extent cx="820800" cy="320400"/>
                      <wp:effectExtent l="0" t="0" r="17780" b="22860"/>
                      <wp:wrapNone/>
                      <wp:docPr id="293275964" name="Rechteck: abgerundete Ecken 29327596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884B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EB561F" id="Rechteck: abgerundete Ecken 293275964" o:spid="_x0000_s3006" style="position:absolute;left:0;text-align:left;margin-left:-2.85pt;margin-top:2.85pt;width:64.65pt;height:25.25pt;z-index:254612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uWm8C+&#10;AgAAyAUAAA4AAAAAAAAAAAAAAAAALgIAAGRycy9lMm9Eb2MueG1sUEsBAi0AFAAGAAgAAAAhADWT&#10;XnbaAAAABwEAAA8AAAAAAAAAAAAAAAAAGAUAAGRycy9kb3ducmV2LnhtbFBLBQYAAAAABAAEAPMA&#10;AAAfBgAAAAA=&#10;" filled="f" strokecolor="black [3213]" strokeweight=".5pt">
                      <v:textbox>
                        <w:txbxContent>
                          <w:p w14:paraId="675884B2" w14:textId="77777777" w:rsidR="00BD5E17" w:rsidRDefault="00BD5E17" w:rsidP="005721B8">
                            <w:pPr>
                              <w:jc w:val="center"/>
                            </w:pPr>
                            <w:r>
                              <w:t>x</w:t>
                            </w:r>
                          </w:p>
                        </w:txbxContent>
                      </v:textbox>
                      <w10:wrap anchory="line"/>
                    </v:roundrect>
                  </w:pict>
                </mc:Fallback>
              </mc:AlternateContent>
            </w:r>
          </w:p>
        </w:tc>
      </w:tr>
      <w:tr w:rsidR="005721B8" w:rsidRPr="009F08DB" w14:paraId="04DB7EB8" w14:textId="77777777" w:rsidTr="00190981">
        <w:trPr>
          <w:trHeight w:val="1701"/>
        </w:trPr>
        <w:tc>
          <w:tcPr>
            <w:tcW w:w="2154" w:type="dxa"/>
            <w:shd w:val="clear" w:color="auto" w:fill="F2F2F2" w:themeFill="background1" w:themeFillShade="F2"/>
          </w:tcPr>
          <w:p w14:paraId="241DAD95" w14:textId="722F1B3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198FAD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10432" behindDoc="0" locked="0" layoutInCell="1" allowOverlap="1" wp14:anchorId="619FB82A" wp14:editId="47691D77">
                      <wp:simplePos x="0" y="0"/>
                      <wp:positionH relativeFrom="column">
                        <wp:posOffset>-5715</wp:posOffset>
                      </wp:positionH>
                      <wp:positionV relativeFrom="line">
                        <wp:posOffset>72390</wp:posOffset>
                      </wp:positionV>
                      <wp:extent cx="4500000" cy="942975"/>
                      <wp:effectExtent l="0" t="0" r="15240" b="28575"/>
                      <wp:wrapNone/>
                      <wp:docPr id="293275966" name="Rechteck: abgerundete Ecken 29327596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2A52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FB82A" id="Rechteck: abgerundete Ecken 293275966" o:spid="_x0000_s3007" style="position:absolute;left:0;text-align:left;margin-left:-.45pt;margin-top:5.7pt;width:354.35pt;height:74.25pt;z-index:254610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d5PTj&#10;vQIAAMkFAAAOAAAAAAAAAAAAAAAAAC4CAABkcnMvZTJvRG9jLnhtbFBLAQItABQABgAIAAAAIQDv&#10;Mn/u3AAAAAgBAAAPAAAAAAAAAAAAAAAAABcFAABkcnMvZG93bnJldi54bWxQSwUGAAAAAAQABADz&#10;AAAAIAYAAAAA&#10;" filled="f" strokecolor="black [3213]" strokeweight=".5pt">
                      <v:textbox>
                        <w:txbxContent>
                          <w:p w14:paraId="5202A523" w14:textId="77777777" w:rsidR="00BD5E17" w:rsidRDefault="00BD5E17" w:rsidP="005721B8">
                            <w:pPr>
                              <w:jc w:val="center"/>
                            </w:pPr>
                            <w:r>
                              <w:t>x</w:t>
                            </w:r>
                          </w:p>
                        </w:txbxContent>
                      </v:textbox>
                      <w10:wrap anchory="line"/>
                    </v:roundrect>
                  </w:pict>
                </mc:Fallback>
              </mc:AlternateContent>
            </w:r>
          </w:p>
        </w:tc>
      </w:tr>
    </w:tbl>
    <w:p w14:paraId="09487D8B" w14:textId="77777777" w:rsidR="005721B8" w:rsidRPr="009F08DB" w:rsidRDefault="005721B8" w:rsidP="00D87089">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C62342A" w14:textId="77777777" w:rsidTr="00626664">
        <w:trPr>
          <w:trHeight w:val="1020"/>
        </w:trPr>
        <w:tc>
          <w:tcPr>
            <w:tcW w:w="2154" w:type="dxa"/>
            <w:shd w:val="clear" w:color="auto" w:fill="F2F2F2" w:themeFill="background1" w:themeFillShade="F2"/>
          </w:tcPr>
          <w:p w14:paraId="3D04F17F" w14:textId="4D9C4E4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1B1713A" w14:textId="14CD24B8" w:rsidR="00626664" w:rsidRPr="009F08DB" w:rsidRDefault="00745279" w:rsidP="00190981">
            <w:pPr>
              <w:pStyle w:val="Textkrper"/>
              <w:tabs>
                <w:tab w:val="left" w:pos="284"/>
              </w:tabs>
              <w:spacing w:after="0"/>
              <w:rPr>
                <w:lang w:val="de-DE"/>
              </w:rPr>
            </w:pPr>
            <w:r w:rsidRPr="009F08DB">
              <w:rPr>
                <w:lang w:val="de-DE"/>
              </w:rPr>
              <w:t>ja/nein</w:t>
            </w:r>
          </w:p>
          <w:p w14:paraId="0F517A9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55168" behindDoc="0" locked="0" layoutInCell="1" allowOverlap="1" wp14:anchorId="269C41E3" wp14:editId="53986B45">
                      <wp:simplePos x="0" y="0"/>
                      <wp:positionH relativeFrom="column">
                        <wp:posOffset>635</wp:posOffset>
                      </wp:positionH>
                      <wp:positionV relativeFrom="paragraph">
                        <wp:posOffset>36195</wp:posOffset>
                      </wp:positionV>
                      <wp:extent cx="820800" cy="320400"/>
                      <wp:effectExtent l="0" t="0" r="17780" b="22860"/>
                      <wp:wrapNone/>
                      <wp:docPr id="293275967" name="Rechteck: abgerundete Ecken 2932759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604C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C41E3" id="Rechteck: abgerundete Ecken 293275967" o:spid="_x0000_s3008" style="position:absolute;left:0;text-align:left;margin-left:.05pt;margin-top:2.85pt;width:64.65pt;height:25.25pt;z-index:2580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yDne978C&#10;AADIBQAADgAAAAAAAAAAAAAAAAAuAgAAZHJzL2Uyb0RvYy54bWxQSwECLQAUAAYACAAAACEAm65T&#10;wtgAAAAFAQAADwAAAAAAAAAAAAAAAAAZBQAAZHJzL2Rvd25yZXYueG1sUEsFBgAAAAAEAAQA8wAA&#10;AB4GAAAAAA==&#10;" filled="f" strokecolor="black [3213]" strokeweight=".5pt">
                      <v:textbox>
                        <w:txbxContent>
                          <w:p w14:paraId="4A8604C2" w14:textId="77777777" w:rsidR="00BD5E17" w:rsidRDefault="00BD5E17" w:rsidP="005721B8">
                            <w:pPr>
                              <w:jc w:val="center"/>
                            </w:pPr>
                            <w:r>
                              <w:t>x</w:t>
                            </w:r>
                          </w:p>
                        </w:txbxContent>
                      </v:textbox>
                    </v:roundrect>
                  </w:pict>
                </mc:Fallback>
              </mc:AlternateContent>
            </w:r>
          </w:p>
        </w:tc>
        <w:tc>
          <w:tcPr>
            <w:tcW w:w="5839" w:type="dxa"/>
            <w:shd w:val="clear" w:color="auto" w:fill="auto"/>
          </w:tcPr>
          <w:p w14:paraId="43D9A9E3" w14:textId="565F16F3" w:rsidR="00626664" w:rsidRPr="009F08DB" w:rsidRDefault="00745279" w:rsidP="00190981">
            <w:pPr>
              <w:pStyle w:val="Textkrper"/>
              <w:tabs>
                <w:tab w:val="left" w:pos="284"/>
              </w:tabs>
              <w:spacing w:after="0"/>
              <w:rPr>
                <w:lang w:val="de-DE"/>
              </w:rPr>
            </w:pPr>
            <w:r w:rsidRPr="009F08DB">
              <w:rPr>
                <w:lang w:val="de-DE"/>
              </w:rPr>
              <w:t>Datum/Kurzzeichen</w:t>
            </w:r>
          </w:p>
          <w:p w14:paraId="1057339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56192" behindDoc="0" locked="0" layoutInCell="1" allowOverlap="1" wp14:anchorId="19580CB0" wp14:editId="61EB6E83">
                      <wp:simplePos x="0" y="0"/>
                      <wp:positionH relativeFrom="column">
                        <wp:posOffset>1746</wp:posOffset>
                      </wp:positionH>
                      <wp:positionV relativeFrom="line">
                        <wp:posOffset>32703</wp:posOffset>
                      </wp:positionV>
                      <wp:extent cx="3592354" cy="320400"/>
                      <wp:effectExtent l="0" t="0" r="27305" b="22860"/>
                      <wp:wrapNone/>
                      <wp:docPr id="293275968" name="Rechteck: abgerundete Ecken 29327596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1668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80CB0" id="Rechteck: abgerundete Ecken 293275968" o:spid="_x0000_s3009" style="position:absolute;left:0;text-align:left;margin-left:.15pt;margin-top:2.6pt;width:282.85pt;height:25.25pt;z-index:258056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y8pwg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" filled="f" strokecolor="black [3213]" strokeweight=".5pt">
                      <v:textbox>
                        <w:txbxContent>
                          <w:p w14:paraId="1271668A" w14:textId="77777777" w:rsidR="00BD5E17" w:rsidRDefault="00BD5E17" w:rsidP="005721B8">
                            <w:pPr>
                              <w:jc w:val="center"/>
                            </w:pPr>
                            <w:r>
                              <w:t>x</w:t>
                            </w:r>
                          </w:p>
                        </w:txbxContent>
                      </v:textbox>
                      <w10:wrap anchory="line"/>
                    </v:roundrect>
                  </w:pict>
                </mc:Fallback>
              </mc:AlternateContent>
            </w:r>
          </w:p>
        </w:tc>
      </w:tr>
      <w:tr w:rsidR="00626664" w:rsidRPr="009F08DB" w14:paraId="56D4AAA1" w14:textId="77777777" w:rsidTr="00626664">
        <w:trPr>
          <w:trHeight w:val="1020"/>
        </w:trPr>
        <w:tc>
          <w:tcPr>
            <w:tcW w:w="2154" w:type="dxa"/>
            <w:shd w:val="clear" w:color="auto" w:fill="F2F2F2" w:themeFill="background1" w:themeFillShade="F2"/>
          </w:tcPr>
          <w:p w14:paraId="5E781E13" w14:textId="4A79DF8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126B19E" w14:textId="3C7EED5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57216" behindDoc="0" locked="0" layoutInCell="1" allowOverlap="1" wp14:anchorId="1FFB88BC" wp14:editId="0FB9526A">
                      <wp:simplePos x="0" y="0"/>
                      <wp:positionH relativeFrom="column">
                        <wp:posOffset>-5715</wp:posOffset>
                      </wp:positionH>
                      <wp:positionV relativeFrom="line">
                        <wp:posOffset>252095</wp:posOffset>
                      </wp:positionV>
                      <wp:extent cx="4500000" cy="320400"/>
                      <wp:effectExtent l="0" t="0" r="15240" b="22860"/>
                      <wp:wrapNone/>
                      <wp:docPr id="293275969" name="Rechteck: abgerundete Ecken 29327596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776A5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FB88BC" id="Rechteck: abgerundete Ecken 293275969" o:spid="_x0000_s3010" style="position:absolute;left:0;text-align:left;margin-left:-.45pt;margin-top:19.85pt;width:354.35pt;height:25.25pt;z-index:258057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B5GGem&#10;vQIAAMkFAAAOAAAAAAAAAAAAAAAAAC4CAABkcnMvZTJvRG9jLnhtbFBLAQItABQABgAIAAAAIQB4&#10;R0y93AAAAAcBAAAPAAAAAAAAAAAAAAAAABcFAABkcnMvZG93bnJldi54bWxQSwUGAAAAAAQABADz&#10;AAAAIAYAAAAA&#10;" filled="f" strokecolor="black [3213]" strokeweight=".5pt">
                      <v:textbox>
                        <w:txbxContent>
                          <w:p w14:paraId="23776A5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478D7C3" w14:textId="77777777" w:rsidR="00626664" w:rsidRPr="009F08DB" w:rsidRDefault="00626664" w:rsidP="00190981">
            <w:pPr>
              <w:pStyle w:val="Textkrper"/>
              <w:tabs>
                <w:tab w:val="left" w:pos="284"/>
              </w:tabs>
              <w:spacing w:after="0"/>
              <w:rPr>
                <w:lang w:val="de-DE"/>
              </w:rPr>
            </w:pPr>
          </w:p>
        </w:tc>
      </w:tr>
    </w:tbl>
    <w:p w14:paraId="7A05A9D7" w14:textId="4F793DBC" w:rsidR="005721B8" w:rsidRPr="009F08DB" w:rsidRDefault="003F3CAA" w:rsidP="00897659">
      <w:pPr>
        <w:pStyle w:val="berschrift3nummeriert"/>
        <w:rPr>
          <w:lang w:val="de-DE"/>
        </w:rPr>
      </w:pPr>
      <w:bookmarkStart w:id="210" w:name="_Toc118817722"/>
      <w:r w:rsidRPr="009F08DB">
        <w:rPr>
          <w:lang w:val="de-DE"/>
        </w:rPr>
        <w:t xml:space="preserve">FLT 457: </w:t>
      </w:r>
      <w:r w:rsidR="000E01E2" w:rsidRPr="009F08DB">
        <w:rPr>
          <w:lang w:val="de-DE"/>
        </w:rPr>
        <w:t>ROBOTER</w:t>
      </w:r>
      <w:r w:rsidRPr="009F08DB">
        <w:rPr>
          <w:lang w:val="de-DE"/>
        </w:rPr>
        <w:t>: VA</w:t>
      </w:r>
      <w:r w:rsidR="001A274B" w:rsidRPr="009F08DB">
        <w:rPr>
          <w:lang w:val="de-DE"/>
        </w:rPr>
        <w:t>K</w:t>
      </w:r>
      <w:r w:rsidRPr="009F08DB">
        <w:rPr>
          <w:lang w:val="de-DE"/>
        </w:rPr>
        <w:t xml:space="preserve">UUM: </w:t>
      </w:r>
      <w:r w:rsidR="001A274B" w:rsidRPr="009F08DB">
        <w:rPr>
          <w:lang w:val="de-DE"/>
        </w:rPr>
        <w:t>STÖRUNG</w:t>
      </w:r>
      <w:bookmarkEnd w:id="210"/>
    </w:p>
    <w:p w14:paraId="46518614"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4A5512D" w14:textId="77777777" w:rsidTr="003F3CAA">
        <w:trPr>
          <w:trHeight w:val="353"/>
        </w:trPr>
        <w:tc>
          <w:tcPr>
            <w:tcW w:w="2154" w:type="dxa"/>
            <w:shd w:val="clear" w:color="auto" w:fill="F2F2F2" w:themeFill="background1" w:themeFillShade="F2"/>
          </w:tcPr>
          <w:p w14:paraId="4091998A" w14:textId="7749B271" w:rsidR="005721B8" w:rsidRPr="009F08DB" w:rsidRDefault="00D8280B" w:rsidP="00190981">
            <w:pPr>
              <w:pStyle w:val="Textkrper"/>
              <w:spacing w:after="0"/>
              <w:rPr>
                <w:b/>
                <w:lang w:val="de-DE"/>
              </w:rPr>
            </w:pPr>
            <w:r w:rsidRPr="009F08DB">
              <w:rPr>
                <w:b/>
                <w:lang w:val="de-DE"/>
              </w:rPr>
              <w:t>Testziel</w:t>
            </w:r>
          </w:p>
        </w:tc>
        <w:tc>
          <w:tcPr>
            <w:tcW w:w="7257" w:type="dxa"/>
          </w:tcPr>
          <w:p w14:paraId="5BC8B478" w14:textId="2FC70AA8" w:rsidR="005721B8" w:rsidRPr="009F08DB" w:rsidRDefault="00A7704C" w:rsidP="00190981">
            <w:pPr>
              <w:pStyle w:val="BulletTabtext"/>
              <w:rPr>
                <w:lang w:val="de-DE"/>
              </w:rPr>
            </w:pPr>
            <w:r w:rsidRPr="009F08DB">
              <w:rPr>
                <w:lang w:val="de-DE"/>
              </w:rPr>
              <w:t>Test, ob die richtige Störmeldung im Bedienfeld erscheint</w:t>
            </w:r>
          </w:p>
          <w:p w14:paraId="2CBC08AB" w14:textId="61B44505" w:rsidR="003F3CAA" w:rsidRPr="009F08DB" w:rsidRDefault="003F3CAA" w:rsidP="003F3CAA">
            <w:pPr>
              <w:pStyle w:val="Abstandshalter"/>
              <w:rPr>
                <w:lang w:val="de-DE"/>
              </w:rPr>
            </w:pPr>
          </w:p>
        </w:tc>
      </w:tr>
      <w:tr w:rsidR="005721B8" w:rsidRPr="00897659" w14:paraId="44EC27FC" w14:textId="77777777" w:rsidTr="00190981">
        <w:trPr>
          <w:trHeight w:val="170"/>
        </w:trPr>
        <w:tc>
          <w:tcPr>
            <w:tcW w:w="2154" w:type="dxa"/>
          </w:tcPr>
          <w:p w14:paraId="15280903" w14:textId="77777777" w:rsidR="005721B8" w:rsidRPr="009F08DB" w:rsidRDefault="005721B8" w:rsidP="00190981">
            <w:pPr>
              <w:pStyle w:val="Textkrper"/>
              <w:spacing w:before="0" w:after="0"/>
              <w:rPr>
                <w:sz w:val="8"/>
                <w:szCs w:val="8"/>
                <w:lang w:val="de-DE"/>
              </w:rPr>
            </w:pPr>
          </w:p>
        </w:tc>
        <w:tc>
          <w:tcPr>
            <w:tcW w:w="7257" w:type="dxa"/>
          </w:tcPr>
          <w:p w14:paraId="3BEE6D84" w14:textId="77777777" w:rsidR="005721B8" w:rsidRPr="009F08DB" w:rsidRDefault="005721B8" w:rsidP="00190981">
            <w:pPr>
              <w:pStyle w:val="Textkrper"/>
              <w:spacing w:before="0" w:after="0"/>
              <w:rPr>
                <w:sz w:val="8"/>
                <w:szCs w:val="8"/>
                <w:lang w:val="de-DE"/>
              </w:rPr>
            </w:pPr>
          </w:p>
        </w:tc>
      </w:tr>
      <w:tr w:rsidR="005721B8" w:rsidRPr="009F08DB" w14:paraId="7A3756AB" w14:textId="77777777" w:rsidTr="00190981">
        <w:trPr>
          <w:trHeight w:val="471"/>
        </w:trPr>
        <w:tc>
          <w:tcPr>
            <w:tcW w:w="2154" w:type="dxa"/>
            <w:shd w:val="clear" w:color="auto" w:fill="F2F2F2" w:themeFill="background1" w:themeFillShade="F2"/>
          </w:tcPr>
          <w:p w14:paraId="32C6CFE1" w14:textId="135CE566" w:rsidR="005721B8" w:rsidRPr="009F08DB" w:rsidRDefault="00D8280B" w:rsidP="00190981">
            <w:pPr>
              <w:pStyle w:val="Textkrper"/>
              <w:spacing w:after="0"/>
              <w:rPr>
                <w:b/>
                <w:lang w:val="de-DE"/>
              </w:rPr>
            </w:pPr>
            <w:r w:rsidRPr="009F08DB">
              <w:rPr>
                <w:b/>
                <w:lang w:val="de-DE"/>
              </w:rPr>
              <w:t>Testdurchführung</w:t>
            </w:r>
          </w:p>
        </w:tc>
        <w:tc>
          <w:tcPr>
            <w:tcW w:w="7257" w:type="dxa"/>
          </w:tcPr>
          <w:p w14:paraId="1021C2B5" w14:textId="77777777" w:rsidR="005721B8" w:rsidRPr="009F08DB" w:rsidRDefault="005721B8" w:rsidP="00190981">
            <w:pPr>
              <w:pStyle w:val="Textkrper"/>
              <w:spacing w:after="0"/>
              <w:rPr>
                <w:lang w:val="de-DE"/>
              </w:rPr>
            </w:pPr>
          </w:p>
        </w:tc>
      </w:tr>
      <w:tr w:rsidR="005721B8" w:rsidRPr="009F08DB" w14:paraId="73848942" w14:textId="77777777" w:rsidTr="00190981">
        <w:trPr>
          <w:trHeight w:val="697"/>
        </w:trPr>
        <w:tc>
          <w:tcPr>
            <w:tcW w:w="2154" w:type="dxa"/>
            <w:shd w:val="clear" w:color="auto" w:fill="F2F2F2" w:themeFill="background1" w:themeFillShade="F2"/>
          </w:tcPr>
          <w:p w14:paraId="3797195C" w14:textId="75464DC7" w:rsidR="005721B8" w:rsidRPr="009F08DB" w:rsidRDefault="00D41D58" w:rsidP="00190981">
            <w:pPr>
              <w:pStyle w:val="Textkrper"/>
              <w:spacing w:after="0"/>
              <w:rPr>
                <w:lang w:val="de-DE"/>
              </w:rPr>
            </w:pPr>
            <w:r w:rsidRPr="009F08DB">
              <w:rPr>
                <w:lang w:val="de-DE"/>
              </w:rPr>
              <w:t>Testvoraussetzungen</w:t>
            </w:r>
          </w:p>
        </w:tc>
        <w:tc>
          <w:tcPr>
            <w:tcW w:w="7257" w:type="dxa"/>
          </w:tcPr>
          <w:p w14:paraId="0FC93570" w14:textId="08C9E4F7" w:rsidR="003F3CAA" w:rsidRPr="009F08DB" w:rsidRDefault="00AE36C0" w:rsidP="003F3CAA">
            <w:pPr>
              <w:pStyle w:val="BulletTabtext"/>
              <w:rPr>
                <w:lang w:val="de-DE"/>
              </w:rPr>
            </w:pPr>
            <w:r w:rsidRPr="009F08DB">
              <w:rPr>
                <w:lang w:val="de-DE"/>
              </w:rPr>
              <w:t>Maschine ist im Automatikbetrieb bereit</w:t>
            </w:r>
          </w:p>
          <w:p w14:paraId="49DCDAC1" w14:textId="382B6663" w:rsidR="005721B8" w:rsidRPr="009F08DB" w:rsidRDefault="003F3CAA" w:rsidP="003F3CAA">
            <w:pPr>
              <w:pStyle w:val="BulletTabtext"/>
              <w:rPr>
                <w:lang w:val="de-DE"/>
              </w:rPr>
            </w:pPr>
            <w:r w:rsidRPr="009F08DB">
              <w:rPr>
                <w:lang w:val="de-DE"/>
              </w:rPr>
              <w:t>Flowpack is</w:t>
            </w:r>
            <w:r w:rsidR="001A274B" w:rsidRPr="009F08DB">
              <w:rPr>
                <w:lang w:val="de-DE"/>
              </w:rPr>
              <w:t>t als Packgut ausgewählt</w:t>
            </w:r>
          </w:p>
          <w:p w14:paraId="61CC3E72" w14:textId="34E82B96" w:rsidR="00F92D0D" w:rsidRPr="009F08DB" w:rsidRDefault="00F92D0D" w:rsidP="00F92D0D">
            <w:pPr>
              <w:pStyle w:val="Abstandshalter"/>
              <w:rPr>
                <w:lang w:val="de-DE"/>
              </w:rPr>
            </w:pPr>
          </w:p>
        </w:tc>
      </w:tr>
      <w:tr w:rsidR="005721B8" w:rsidRPr="009F08DB" w14:paraId="4F4237DB" w14:textId="77777777" w:rsidTr="00190981">
        <w:trPr>
          <w:trHeight w:val="697"/>
        </w:trPr>
        <w:tc>
          <w:tcPr>
            <w:tcW w:w="2154" w:type="dxa"/>
            <w:shd w:val="clear" w:color="auto" w:fill="F2F2F2" w:themeFill="background1" w:themeFillShade="F2"/>
          </w:tcPr>
          <w:p w14:paraId="3E928DC1" w14:textId="6A41FBE3" w:rsidR="005721B8" w:rsidRPr="009F08DB" w:rsidRDefault="00D8280B" w:rsidP="00190981">
            <w:pPr>
              <w:pStyle w:val="Textkrper"/>
              <w:spacing w:after="0"/>
              <w:rPr>
                <w:lang w:val="de-DE"/>
              </w:rPr>
            </w:pPr>
            <w:r w:rsidRPr="009F08DB">
              <w:rPr>
                <w:lang w:val="de-DE"/>
              </w:rPr>
              <w:t>Erforderliche Tätigkeit</w:t>
            </w:r>
          </w:p>
        </w:tc>
        <w:tc>
          <w:tcPr>
            <w:tcW w:w="7257" w:type="dxa"/>
          </w:tcPr>
          <w:p w14:paraId="19F288ED" w14:textId="62FB361E" w:rsidR="003F3CAA" w:rsidRPr="009F08DB" w:rsidRDefault="001A274B" w:rsidP="003F3CAA">
            <w:pPr>
              <w:pStyle w:val="BulletTabtext"/>
              <w:rPr>
                <w:lang w:val="de-DE"/>
              </w:rPr>
            </w:pPr>
            <w:r w:rsidRPr="009F08DB">
              <w:rPr>
                <w:lang w:val="de-DE"/>
              </w:rPr>
              <w:t>Überbrücke die Schutztür</w:t>
            </w:r>
          </w:p>
          <w:p w14:paraId="087BB801" w14:textId="17561379" w:rsidR="003F3CAA" w:rsidRPr="009F08DB" w:rsidRDefault="005B2D3C" w:rsidP="003F3CA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6A7ED8A8" w14:textId="01EADBCE" w:rsidR="005721B8" w:rsidRPr="009F08DB" w:rsidRDefault="00EA3973" w:rsidP="003F3CAA">
            <w:pPr>
              <w:pStyle w:val="BulletTabtext"/>
              <w:rPr>
                <w:lang w:val="de-DE"/>
              </w:rPr>
            </w:pPr>
            <w:r w:rsidRPr="009F08DB">
              <w:rPr>
                <w:lang w:val="de-DE"/>
              </w:rPr>
              <w:t xml:space="preserve">Eingang </w:t>
            </w:r>
            <w:r w:rsidR="00792679" w:rsidRPr="009F08DB">
              <w:rPr>
                <w:lang w:val="de-DE"/>
              </w:rPr>
              <w:t>„</w:t>
            </w:r>
            <w:r w:rsidR="003F3CAA" w:rsidRPr="009F08DB">
              <w:rPr>
                <w:lang w:val="de-DE"/>
              </w:rPr>
              <w:t>=.W150-KI00:14”</w:t>
            </w:r>
            <w:r w:rsidR="0065611C" w:rsidRPr="009F08DB">
              <w:rPr>
                <w:lang w:val="de-DE"/>
              </w:rPr>
              <w:t xml:space="preserve"> ausstecken</w:t>
            </w:r>
          </w:p>
          <w:p w14:paraId="2F118C5A" w14:textId="2D8F38B2" w:rsidR="003F3CAA" w:rsidRPr="009F08DB" w:rsidRDefault="003F3CAA" w:rsidP="003F3CAA">
            <w:pPr>
              <w:pStyle w:val="Abstandshalter"/>
              <w:rPr>
                <w:lang w:val="de-DE"/>
              </w:rPr>
            </w:pPr>
          </w:p>
        </w:tc>
      </w:tr>
      <w:tr w:rsidR="005721B8" w:rsidRPr="00897659" w14:paraId="113BE832" w14:textId="77777777" w:rsidTr="00190981">
        <w:trPr>
          <w:trHeight w:val="697"/>
        </w:trPr>
        <w:tc>
          <w:tcPr>
            <w:tcW w:w="2154" w:type="dxa"/>
            <w:shd w:val="clear" w:color="auto" w:fill="F2F2F2" w:themeFill="background1" w:themeFillShade="F2"/>
          </w:tcPr>
          <w:p w14:paraId="3A659A43" w14:textId="55EBED73" w:rsidR="005721B8" w:rsidRPr="009F08DB" w:rsidRDefault="008C23D6" w:rsidP="00190981">
            <w:pPr>
              <w:pStyle w:val="Textkrper"/>
              <w:spacing w:after="0"/>
              <w:rPr>
                <w:lang w:val="de-DE"/>
              </w:rPr>
            </w:pPr>
            <w:r w:rsidRPr="009F08DB">
              <w:rPr>
                <w:lang w:val="de-DE"/>
              </w:rPr>
              <w:t>Folge</w:t>
            </w:r>
          </w:p>
        </w:tc>
        <w:tc>
          <w:tcPr>
            <w:tcW w:w="7257" w:type="dxa"/>
          </w:tcPr>
          <w:p w14:paraId="7F1877C0" w14:textId="076E86FD" w:rsidR="003F3CAA" w:rsidRPr="009F08DB" w:rsidRDefault="0083131D" w:rsidP="003F3CAA">
            <w:pPr>
              <w:pStyle w:val="BulletTabtext"/>
              <w:rPr>
                <w:lang w:val="de-DE"/>
              </w:rPr>
            </w:pPr>
            <w:r w:rsidRPr="009F08DB">
              <w:rPr>
                <w:lang w:val="de-DE"/>
              </w:rPr>
              <w:t>Maschine stoppt</w:t>
            </w:r>
          </w:p>
          <w:p w14:paraId="68B70539" w14:textId="58EFEAA4" w:rsidR="003F3CAA" w:rsidRPr="009F08DB" w:rsidRDefault="00762C1A" w:rsidP="003F3CAA">
            <w:pPr>
              <w:pStyle w:val="BulletTabtext"/>
              <w:rPr>
                <w:lang w:val="de-DE"/>
              </w:rPr>
            </w:pPr>
            <w:r w:rsidRPr="009F08DB">
              <w:rPr>
                <w:lang w:val="de-DE"/>
              </w:rPr>
              <w:t>Störmeldung erscheint im Bedienfeld</w:t>
            </w:r>
          </w:p>
          <w:p w14:paraId="3E82E741" w14:textId="639FE382" w:rsidR="005721B8" w:rsidRPr="009F08DB" w:rsidRDefault="000A4CB7" w:rsidP="003F3CAA">
            <w:pPr>
              <w:pStyle w:val="BulletTabtext"/>
              <w:rPr>
                <w:lang w:val="de-DE"/>
              </w:rPr>
            </w:pPr>
            <w:r w:rsidRPr="009F08DB">
              <w:rPr>
                <w:lang w:val="de-DE"/>
              </w:rPr>
              <w:t>Maschine kann nicht gestartet werden, solange Störmeldung aktiv ist</w:t>
            </w:r>
          </w:p>
          <w:p w14:paraId="3BF06ABF" w14:textId="72158457" w:rsidR="003F3CAA" w:rsidRPr="009F08DB" w:rsidRDefault="003F3CAA" w:rsidP="003F3CAA">
            <w:pPr>
              <w:pStyle w:val="Abstandshalter"/>
              <w:rPr>
                <w:lang w:val="de-DE"/>
              </w:rPr>
            </w:pPr>
          </w:p>
        </w:tc>
      </w:tr>
      <w:tr w:rsidR="005721B8" w:rsidRPr="009F08DB" w14:paraId="350B0F53" w14:textId="77777777" w:rsidTr="003F3CAA">
        <w:trPr>
          <w:trHeight w:val="218"/>
        </w:trPr>
        <w:tc>
          <w:tcPr>
            <w:tcW w:w="2154" w:type="dxa"/>
            <w:shd w:val="clear" w:color="auto" w:fill="F2F2F2" w:themeFill="background1" w:themeFillShade="F2"/>
          </w:tcPr>
          <w:p w14:paraId="42479297" w14:textId="29D9AD9E" w:rsidR="005721B8" w:rsidRPr="009F08DB" w:rsidRDefault="00D8280B" w:rsidP="00190981">
            <w:pPr>
              <w:pStyle w:val="Textkrper"/>
              <w:spacing w:after="0"/>
              <w:rPr>
                <w:lang w:val="de-DE"/>
              </w:rPr>
            </w:pPr>
            <w:r w:rsidRPr="009F08DB">
              <w:rPr>
                <w:lang w:val="de-DE"/>
              </w:rPr>
              <w:t>Kommentare</w:t>
            </w:r>
          </w:p>
        </w:tc>
        <w:tc>
          <w:tcPr>
            <w:tcW w:w="7257" w:type="dxa"/>
          </w:tcPr>
          <w:p w14:paraId="4ECF8F2F" w14:textId="2A7101F7" w:rsidR="005721B8" w:rsidRPr="009F08DB" w:rsidRDefault="00AE36C0" w:rsidP="00190981">
            <w:pPr>
              <w:pStyle w:val="BulletTabtext"/>
              <w:rPr>
                <w:lang w:val="de-DE"/>
              </w:rPr>
            </w:pPr>
            <w:r w:rsidRPr="009F08DB">
              <w:rPr>
                <w:lang w:val="de-DE"/>
              </w:rPr>
              <w:t>Keine</w:t>
            </w:r>
          </w:p>
          <w:p w14:paraId="0BB4E03C" w14:textId="77777777" w:rsidR="005721B8" w:rsidRPr="009F08DB" w:rsidRDefault="005721B8" w:rsidP="00190981">
            <w:pPr>
              <w:pStyle w:val="Abstandshalter"/>
              <w:rPr>
                <w:lang w:val="de-DE"/>
              </w:rPr>
            </w:pPr>
          </w:p>
        </w:tc>
      </w:tr>
      <w:tr w:rsidR="005721B8" w:rsidRPr="009F08DB" w14:paraId="492BFCBD" w14:textId="77777777" w:rsidTr="00190981">
        <w:trPr>
          <w:trHeight w:val="697"/>
        </w:trPr>
        <w:tc>
          <w:tcPr>
            <w:tcW w:w="2154" w:type="dxa"/>
            <w:shd w:val="clear" w:color="auto" w:fill="F2F2F2" w:themeFill="background1" w:themeFillShade="F2"/>
          </w:tcPr>
          <w:p w14:paraId="78F08986" w14:textId="41F4AEAA" w:rsidR="005721B8" w:rsidRPr="009F08DB" w:rsidRDefault="00D41D58" w:rsidP="00190981">
            <w:pPr>
              <w:pStyle w:val="Textkrper"/>
              <w:spacing w:after="0"/>
              <w:rPr>
                <w:lang w:val="de-DE"/>
              </w:rPr>
            </w:pPr>
            <w:r w:rsidRPr="009F08DB">
              <w:rPr>
                <w:lang w:val="de-DE"/>
              </w:rPr>
              <w:t>Quittierung</w:t>
            </w:r>
          </w:p>
        </w:tc>
        <w:tc>
          <w:tcPr>
            <w:tcW w:w="7257" w:type="dxa"/>
          </w:tcPr>
          <w:p w14:paraId="1EA32C52" w14:textId="6E484090" w:rsidR="003F3CAA" w:rsidRPr="009F08DB" w:rsidRDefault="001A274B" w:rsidP="003F3CAA">
            <w:pPr>
              <w:pStyle w:val="BulletTabtext"/>
              <w:rPr>
                <w:lang w:val="de-DE"/>
              </w:rPr>
            </w:pPr>
            <w:r w:rsidRPr="009F08DB">
              <w:rPr>
                <w:lang w:val="de-DE"/>
              </w:rPr>
              <w:t>Entferne die Brücke an der Schutztür</w:t>
            </w:r>
          </w:p>
          <w:p w14:paraId="74E806F9" w14:textId="554DC960" w:rsidR="003F3CAA" w:rsidRPr="009F08DB" w:rsidRDefault="006E13F7" w:rsidP="003F3CAA">
            <w:pPr>
              <w:pStyle w:val="BulletTabtext"/>
              <w:rPr>
                <w:lang w:val="de-DE"/>
              </w:rPr>
            </w:pPr>
            <w:r w:rsidRPr="009F08DB">
              <w:rPr>
                <w:lang w:val="de-DE"/>
              </w:rPr>
              <w:t xml:space="preserve">Eingang </w:t>
            </w:r>
            <w:r w:rsidR="00792679" w:rsidRPr="009F08DB">
              <w:rPr>
                <w:lang w:val="de-DE"/>
              </w:rPr>
              <w:t>„</w:t>
            </w:r>
            <w:r w:rsidR="003F3CAA" w:rsidRPr="009F08DB">
              <w:rPr>
                <w:lang w:val="de-DE"/>
              </w:rPr>
              <w:t>=.W150-KI00:14”</w:t>
            </w:r>
            <w:r w:rsidR="006A3567" w:rsidRPr="009F08DB">
              <w:rPr>
                <w:lang w:val="de-DE"/>
              </w:rPr>
              <w:t xml:space="preserve"> wieder einstecken</w:t>
            </w:r>
          </w:p>
          <w:p w14:paraId="485AF0E8" w14:textId="57E05385" w:rsidR="005721B8" w:rsidRPr="009F08DB" w:rsidRDefault="00762C1A" w:rsidP="003F3CA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2873C94" w14:textId="50C24842" w:rsidR="003F3CAA" w:rsidRPr="009F08DB" w:rsidRDefault="003F3CAA" w:rsidP="003F3CAA">
            <w:pPr>
              <w:pStyle w:val="Abstandshalter"/>
              <w:rPr>
                <w:lang w:val="de-DE"/>
              </w:rPr>
            </w:pPr>
          </w:p>
        </w:tc>
      </w:tr>
    </w:tbl>
    <w:p w14:paraId="378BCBFB" w14:textId="77777777" w:rsidR="005721B8" w:rsidRPr="009F08DB" w:rsidRDefault="005721B8" w:rsidP="005721B8">
      <w:pPr>
        <w:pStyle w:val="Abstandshalter"/>
        <w:rPr>
          <w:lang w:val="de-DE"/>
        </w:rPr>
      </w:pPr>
    </w:p>
    <w:p w14:paraId="69D29BDE" w14:textId="77777777" w:rsidR="003F3CAA" w:rsidRPr="009F08DB" w:rsidRDefault="003F3CAA">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BFC2B23"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91D368D" w14:textId="52B6D4CB"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0C274F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F0D4AD1" w14:textId="184AE76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6BB80A4" w14:textId="77777777" w:rsidTr="00190981">
        <w:trPr>
          <w:trHeight w:val="697"/>
        </w:trPr>
        <w:tc>
          <w:tcPr>
            <w:tcW w:w="2154" w:type="dxa"/>
            <w:tcBorders>
              <w:bottom w:val="nil"/>
            </w:tcBorders>
            <w:shd w:val="clear" w:color="auto" w:fill="F2F2F2" w:themeFill="background1" w:themeFillShade="F2"/>
          </w:tcPr>
          <w:p w14:paraId="540FB741" w14:textId="6F1F59B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9F614C6" w14:textId="664E7FFC"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7087D9C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14528" behindDoc="0" locked="0" layoutInCell="1" allowOverlap="1" wp14:anchorId="539B763D" wp14:editId="0E13D1D0">
                      <wp:simplePos x="0" y="0"/>
                      <wp:positionH relativeFrom="column">
                        <wp:posOffset>-36195</wp:posOffset>
                      </wp:positionH>
                      <wp:positionV relativeFrom="line">
                        <wp:posOffset>36195</wp:posOffset>
                      </wp:positionV>
                      <wp:extent cx="820800" cy="320400"/>
                      <wp:effectExtent l="0" t="0" r="17780" b="22860"/>
                      <wp:wrapNone/>
                      <wp:docPr id="293275970" name="Rechteck: abgerundete Ecken 2932759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384E6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9B763D" id="Rechteck: abgerundete Ecken 293275970" o:spid="_x0000_s3011" style="position:absolute;left:0;text-align:left;margin-left:-2.85pt;margin-top:2.85pt;width:64.65pt;height:25.25pt;z-index:254614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HGDA2+&#10;AgAAyAUAAA4AAAAAAAAAAAAAAAAALgIAAGRycy9lMm9Eb2MueG1sUEsBAi0AFAAGAAgAAAAhADWT&#10;XnbaAAAABwEAAA8AAAAAAAAAAAAAAAAAGAUAAGRycy9kb3ducmV2LnhtbFBLBQYAAAAABAAEAPMA&#10;AAAfBgAAAAA=&#10;" filled="f" strokecolor="black [3213]" strokeweight=".5pt">
                      <v:textbox>
                        <w:txbxContent>
                          <w:p w14:paraId="37384E66" w14:textId="77777777" w:rsidR="00BD5E17" w:rsidRDefault="00BD5E17" w:rsidP="005721B8">
                            <w:pPr>
                              <w:jc w:val="center"/>
                            </w:pPr>
                            <w:r>
                              <w:t>x</w:t>
                            </w:r>
                          </w:p>
                        </w:txbxContent>
                      </v:textbox>
                      <w10:wrap anchory="line"/>
                    </v:roundrect>
                  </w:pict>
                </mc:Fallback>
              </mc:AlternateContent>
            </w:r>
          </w:p>
        </w:tc>
      </w:tr>
      <w:tr w:rsidR="005721B8" w:rsidRPr="009F08DB" w14:paraId="7B8D98EF" w14:textId="77777777" w:rsidTr="00190981">
        <w:trPr>
          <w:trHeight w:val="697"/>
        </w:trPr>
        <w:tc>
          <w:tcPr>
            <w:tcW w:w="2154" w:type="dxa"/>
            <w:tcBorders>
              <w:top w:val="nil"/>
              <w:bottom w:val="nil"/>
            </w:tcBorders>
            <w:shd w:val="clear" w:color="auto" w:fill="F2F2F2" w:themeFill="background1" w:themeFillShade="F2"/>
          </w:tcPr>
          <w:p w14:paraId="0242CE1A" w14:textId="77777777" w:rsidR="005721B8" w:rsidRPr="009F08DB" w:rsidRDefault="005721B8" w:rsidP="00190981">
            <w:pPr>
              <w:pStyle w:val="Textkrper"/>
              <w:spacing w:after="0"/>
              <w:rPr>
                <w:lang w:val="de-DE"/>
              </w:rPr>
            </w:pPr>
          </w:p>
        </w:tc>
        <w:tc>
          <w:tcPr>
            <w:tcW w:w="5839" w:type="dxa"/>
            <w:tcBorders>
              <w:top w:val="nil"/>
              <w:bottom w:val="nil"/>
            </w:tcBorders>
          </w:tcPr>
          <w:p w14:paraId="57E9699A" w14:textId="138DA4CF"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30850E9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21696" behindDoc="0" locked="0" layoutInCell="1" allowOverlap="1" wp14:anchorId="2964CF43" wp14:editId="1B7007BF">
                      <wp:simplePos x="0" y="0"/>
                      <wp:positionH relativeFrom="column">
                        <wp:posOffset>-36195</wp:posOffset>
                      </wp:positionH>
                      <wp:positionV relativeFrom="line">
                        <wp:posOffset>36195</wp:posOffset>
                      </wp:positionV>
                      <wp:extent cx="820800" cy="320400"/>
                      <wp:effectExtent l="0" t="0" r="17780" b="22860"/>
                      <wp:wrapNone/>
                      <wp:docPr id="293275971" name="Rechteck: abgerundete Ecken 2932759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24660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64CF43" id="Rechteck: abgerundete Ecken 293275971" o:spid="_x0000_s3012" style="position:absolute;left:0;text-align:left;margin-left:-2.85pt;margin-top:2.85pt;width:64.65pt;height:25.25pt;z-index:254621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AQ7kS&#10;vwIAAMgFAAAOAAAAAAAAAAAAAAAAAC4CAABkcnMvZTJvRG9jLnhtbFBLAQItABQABgAIAAAAIQA1&#10;k1522gAAAAcBAAAPAAAAAAAAAAAAAAAAABkFAABkcnMvZG93bnJldi54bWxQSwUGAAAAAAQABADz&#10;AAAAIAYAAAAA&#10;" filled="f" strokecolor="black [3213]" strokeweight=".5pt">
                      <v:textbox>
                        <w:txbxContent>
                          <w:p w14:paraId="06246604" w14:textId="77777777" w:rsidR="00BD5E17" w:rsidRDefault="00BD5E17" w:rsidP="005721B8">
                            <w:pPr>
                              <w:jc w:val="center"/>
                            </w:pPr>
                            <w:r>
                              <w:t>x</w:t>
                            </w:r>
                          </w:p>
                        </w:txbxContent>
                      </v:textbox>
                      <w10:wrap anchory="line"/>
                    </v:roundrect>
                  </w:pict>
                </mc:Fallback>
              </mc:AlternateContent>
            </w:r>
          </w:p>
        </w:tc>
      </w:tr>
      <w:tr w:rsidR="005721B8" w:rsidRPr="00897659" w14:paraId="6C7BAF9C" w14:textId="77777777" w:rsidTr="00190981">
        <w:trPr>
          <w:trHeight w:val="697"/>
        </w:trPr>
        <w:tc>
          <w:tcPr>
            <w:tcW w:w="2154" w:type="dxa"/>
            <w:tcBorders>
              <w:top w:val="nil"/>
              <w:bottom w:val="nil"/>
            </w:tcBorders>
            <w:shd w:val="clear" w:color="auto" w:fill="F2F2F2" w:themeFill="background1" w:themeFillShade="F2"/>
          </w:tcPr>
          <w:p w14:paraId="0231001D" w14:textId="77777777" w:rsidR="005721B8" w:rsidRPr="009F08DB" w:rsidRDefault="005721B8" w:rsidP="00190981">
            <w:pPr>
              <w:pStyle w:val="Textkrper"/>
              <w:spacing w:after="0"/>
              <w:rPr>
                <w:lang w:val="de-DE"/>
              </w:rPr>
            </w:pPr>
          </w:p>
        </w:tc>
        <w:tc>
          <w:tcPr>
            <w:tcW w:w="5839" w:type="dxa"/>
            <w:tcBorders>
              <w:top w:val="nil"/>
              <w:bottom w:val="nil"/>
            </w:tcBorders>
          </w:tcPr>
          <w:p w14:paraId="2CDE129B" w14:textId="6336123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E7C956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20672" behindDoc="0" locked="0" layoutInCell="1" allowOverlap="1" wp14:anchorId="33E5EC06" wp14:editId="169C8084">
                      <wp:simplePos x="0" y="0"/>
                      <wp:positionH relativeFrom="column">
                        <wp:posOffset>-36195</wp:posOffset>
                      </wp:positionH>
                      <wp:positionV relativeFrom="line">
                        <wp:posOffset>36195</wp:posOffset>
                      </wp:positionV>
                      <wp:extent cx="820800" cy="320400"/>
                      <wp:effectExtent l="0" t="0" r="17780" b="22860"/>
                      <wp:wrapNone/>
                      <wp:docPr id="293275972" name="Rechteck: abgerundete Ecken 29327597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6A5B7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5EC06" id="Rechteck: abgerundete Ecken 293275972" o:spid="_x0000_s3013" style="position:absolute;left:0;text-align:left;margin-left:-2.85pt;margin-top:2.85pt;width:64.65pt;height:25.25pt;z-index:254620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4TdVo&#10;vwIAAMgFAAAOAAAAAAAAAAAAAAAAAC4CAABkcnMvZTJvRG9jLnhtbFBLAQItABQABgAIAAAAIQA1&#10;k1522gAAAAcBAAAPAAAAAAAAAAAAAAAAABkFAABkcnMvZG93bnJldi54bWxQSwUGAAAAAAQABADz&#10;AAAAIAYAAAAA&#10;" filled="f" strokecolor="black [3213]" strokeweight=".5pt">
                      <v:textbox>
                        <w:txbxContent>
                          <w:p w14:paraId="3D6A5B74" w14:textId="77777777" w:rsidR="00BD5E17" w:rsidRDefault="00BD5E17" w:rsidP="005721B8">
                            <w:pPr>
                              <w:jc w:val="center"/>
                            </w:pPr>
                            <w:r>
                              <w:t>x</w:t>
                            </w:r>
                          </w:p>
                        </w:txbxContent>
                      </v:textbox>
                      <w10:wrap anchory="line"/>
                    </v:roundrect>
                  </w:pict>
                </mc:Fallback>
              </mc:AlternateContent>
            </w:r>
          </w:p>
        </w:tc>
      </w:tr>
      <w:tr w:rsidR="005721B8" w:rsidRPr="009F08DB" w14:paraId="3ECDE647" w14:textId="77777777" w:rsidTr="00190981">
        <w:trPr>
          <w:trHeight w:val="1701"/>
        </w:trPr>
        <w:tc>
          <w:tcPr>
            <w:tcW w:w="2154" w:type="dxa"/>
            <w:shd w:val="clear" w:color="auto" w:fill="F2F2F2" w:themeFill="background1" w:themeFillShade="F2"/>
          </w:tcPr>
          <w:p w14:paraId="2DAE145E" w14:textId="06A7FA1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A501F5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18624" behindDoc="0" locked="0" layoutInCell="1" allowOverlap="1" wp14:anchorId="42215BDD" wp14:editId="14CE0BEC">
                      <wp:simplePos x="0" y="0"/>
                      <wp:positionH relativeFrom="column">
                        <wp:posOffset>-5715</wp:posOffset>
                      </wp:positionH>
                      <wp:positionV relativeFrom="line">
                        <wp:posOffset>72390</wp:posOffset>
                      </wp:positionV>
                      <wp:extent cx="4500000" cy="942975"/>
                      <wp:effectExtent l="0" t="0" r="15240" b="28575"/>
                      <wp:wrapNone/>
                      <wp:docPr id="293275974" name="Rechteck: abgerundete Ecken 29327597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68CF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215BDD" id="Rechteck: abgerundete Ecken 293275974" o:spid="_x0000_s3014" style="position:absolute;left:0;text-align:left;margin-left:-.45pt;margin-top:5.7pt;width:354.35pt;height:74.25pt;z-index:254618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c8mn&#10;a74CAADJBQAADgAAAAAAAAAAAAAAAAAuAgAAZHJzL2Uyb0RvYy54bWxQSwECLQAUAAYACAAAACEA&#10;7zJ/7twAAAAIAQAADwAAAAAAAAAAAAAAAAAYBQAAZHJzL2Rvd25yZXYueG1sUEsFBgAAAAAEAAQA&#10;8wAAACEGAAAAAA==&#10;" filled="f" strokecolor="black [3213]" strokeweight=".5pt">
                      <v:textbox>
                        <w:txbxContent>
                          <w:p w14:paraId="14F68CFB" w14:textId="77777777" w:rsidR="00BD5E17" w:rsidRDefault="00BD5E17" w:rsidP="005721B8">
                            <w:pPr>
                              <w:jc w:val="center"/>
                            </w:pPr>
                            <w:r>
                              <w:t>x</w:t>
                            </w:r>
                          </w:p>
                        </w:txbxContent>
                      </v:textbox>
                      <w10:wrap anchory="line"/>
                    </v:roundrect>
                  </w:pict>
                </mc:Fallback>
              </mc:AlternateContent>
            </w:r>
          </w:p>
        </w:tc>
      </w:tr>
    </w:tbl>
    <w:p w14:paraId="7C07FDB1" w14:textId="02842F6B" w:rsidR="005721B8" w:rsidRPr="009F08DB" w:rsidRDefault="005721B8" w:rsidP="005721B8">
      <w:pPr>
        <w:pStyle w:val="Textkrper"/>
        <w:rPr>
          <w:lang w:val="de-DE"/>
        </w:rPr>
      </w:pPr>
    </w:p>
    <w:p w14:paraId="241BCC94" w14:textId="543D1583" w:rsidR="003F3CAA" w:rsidRPr="009F08DB" w:rsidRDefault="003F3CAA" w:rsidP="005721B8">
      <w:pPr>
        <w:pStyle w:val="Textkrper"/>
        <w:rPr>
          <w:lang w:val="de-DE"/>
        </w:rPr>
      </w:pPr>
    </w:p>
    <w:p w14:paraId="466F166F" w14:textId="7778E01C" w:rsidR="003F3CAA" w:rsidRPr="009F08DB" w:rsidRDefault="003F3CAA" w:rsidP="005721B8">
      <w:pPr>
        <w:pStyle w:val="Textkrper"/>
        <w:rPr>
          <w:lang w:val="de-DE"/>
        </w:rPr>
      </w:pPr>
    </w:p>
    <w:p w14:paraId="733A96B8" w14:textId="4E84704C" w:rsidR="003F3CAA" w:rsidRPr="009F08DB" w:rsidRDefault="003F3CAA" w:rsidP="005721B8">
      <w:pPr>
        <w:pStyle w:val="Textkrper"/>
        <w:rPr>
          <w:lang w:val="de-DE"/>
        </w:rPr>
      </w:pPr>
    </w:p>
    <w:p w14:paraId="49D4F88A" w14:textId="2105373D" w:rsidR="003F3CAA" w:rsidRPr="009F08DB" w:rsidRDefault="003F3CAA" w:rsidP="005721B8">
      <w:pPr>
        <w:pStyle w:val="Textkrper"/>
        <w:rPr>
          <w:lang w:val="de-DE"/>
        </w:rPr>
      </w:pPr>
    </w:p>
    <w:p w14:paraId="6024D76E" w14:textId="1EA071D8" w:rsidR="003F3CAA" w:rsidRPr="009F08DB" w:rsidRDefault="003F3CAA" w:rsidP="005721B8">
      <w:pPr>
        <w:pStyle w:val="Textkrper"/>
        <w:rPr>
          <w:lang w:val="de-DE"/>
        </w:rPr>
      </w:pPr>
    </w:p>
    <w:p w14:paraId="0C3C2C33" w14:textId="32742224" w:rsidR="003F3CAA" w:rsidRDefault="003F3CAA" w:rsidP="005721B8">
      <w:pPr>
        <w:pStyle w:val="Textkrper"/>
        <w:rPr>
          <w:lang w:val="de-DE"/>
        </w:rPr>
      </w:pPr>
    </w:p>
    <w:p w14:paraId="2C4E7C99" w14:textId="77777777" w:rsidR="00D87089" w:rsidRPr="009F08DB" w:rsidRDefault="00D87089" w:rsidP="005721B8">
      <w:pPr>
        <w:pStyle w:val="Textkrper"/>
        <w:rPr>
          <w:lang w:val="de-DE"/>
        </w:rPr>
      </w:pPr>
    </w:p>
    <w:p w14:paraId="2CF1621E" w14:textId="2C959384" w:rsidR="003F3CAA" w:rsidRPr="009F08DB" w:rsidRDefault="003F3CAA" w:rsidP="005721B8">
      <w:pPr>
        <w:pStyle w:val="Textkrper"/>
        <w:rPr>
          <w:lang w:val="de-DE"/>
        </w:rPr>
      </w:pPr>
    </w:p>
    <w:p w14:paraId="0148FA69" w14:textId="36F68F66" w:rsidR="003F3CAA" w:rsidRPr="009F08DB" w:rsidRDefault="003F3CAA" w:rsidP="005721B8">
      <w:pPr>
        <w:pStyle w:val="Textkrper"/>
        <w:rPr>
          <w:lang w:val="de-DE"/>
        </w:rPr>
      </w:pPr>
    </w:p>
    <w:p w14:paraId="2BE815D2" w14:textId="553A3D70" w:rsidR="003F3CAA" w:rsidRPr="009F08DB" w:rsidRDefault="003F3CAA" w:rsidP="005721B8">
      <w:pPr>
        <w:pStyle w:val="Textkrper"/>
        <w:rPr>
          <w:lang w:val="de-DE"/>
        </w:rPr>
      </w:pPr>
    </w:p>
    <w:p w14:paraId="3653E3E1" w14:textId="580D57FE" w:rsidR="003F3CAA" w:rsidRPr="009F08DB" w:rsidRDefault="003F3CAA" w:rsidP="005721B8">
      <w:pPr>
        <w:pStyle w:val="Textkrper"/>
        <w:rPr>
          <w:lang w:val="de-DE"/>
        </w:rPr>
      </w:pPr>
    </w:p>
    <w:p w14:paraId="12F5948D" w14:textId="2070A053" w:rsidR="003F3CAA" w:rsidRPr="009F08DB" w:rsidRDefault="003F3CAA" w:rsidP="005721B8">
      <w:pPr>
        <w:pStyle w:val="Textkrper"/>
        <w:rPr>
          <w:lang w:val="de-DE"/>
        </w:rPr>
      </w:pPr>
    </w:p>
    <w:p w14:paraId="1BC34CFF" w14:textId="4A9B7645" w:rsidR="003F3CAA" w:rsidRPr="009F08DB" w:rsidRDefault="003F3CAA" w:rsidP="005721B8">
      <w:pPr>
        <w:pStyle w:val="Textkrper"/>
        <w:rPr>
          <w:lang w:val="de-DE"/>
        </w:rPr>
      </w:pPr>
    </w:p>
    <w:p w14:paraId="491523CF" w14:textId="48735D0F" w:rsidR="003F3CAA" w:rsidRPr="009F08DB" w:rsidRDefault="003F3CAA" w:rsidP="005721B8">
      <w:pPr>
        <w:pStyle w:val="Textkrper"/>
        <w:rPr>
          <w:lang w:val="de-DE"/>
        </w:rPr>
      </w:pPr>
    </w:p>
    <w:p w14:paraId="0CC5E6DD" w14:textId="487897A2" w:rsidR="003F3CAA" w:rsidRPr="009F08DB" w:rsidRDefault="003F3CAA" w:rsidP="005721B8">
      <w:pPr>
        <w:pStyle w:val="Textkrper"/>
        <w:rPr>
          <w:lang w:val="de-DE"/>
        </w:rPr>
      </w:pPr>
    </w:p>
    <w:p w14:paraId="3AFD2E41" w14:textId="77777777" w:rsidR="003F3CAA" w:rsidRPr="009F08DB" w:rsidRDefault="003F3CAA" w:rsidP="005721B8">
      <w:pPr>
        <w:pStyle w:val="Textkrper"/>
        <w:rPr>
          <w:lang w:val="de-DE"/>
        </w:rPr>
      </w:pPr>
    </w:p>
    <w:p w14:paraId="599C6F94" w14:textId="77777777" w:rsidR="005721B8" w:rsidRPr="009F08DB" w:rsidRDefault="005721B8" w:rsidP="005721B8">
      <w:pPr>
        <w:pStyle w:val="Textkrper"/>
        <w:rPr>
          <w:lang w:val="de-DE"/>
        </w:rPr>
      </w:pPr>
    </w:p>
    <w:p w14:paraId="6171596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EBDCEEA" w14:textId="77777777" w:rsidTr="00626664">
        <w:trPr>
          <w:trHeight w:val="1020"/>
        </w:trPr>
        <w:tc>
          <w:tcPr>
            <w:tcW w:w="2154" w:type="dxa"/>
            <w:shd w:val="clear" w:color="auto" w:fill="F2F2F2" w:themeFill="background1" w:themeFillShade="F2"/>
          </w:tcPr>
          <w:p w14:paraId="547FC00C" w14:textId="619CB09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3F78153" w14:textId="4275C8BB" w:rsidR="00626664" w:rsidRPr="009F08DB" w:rsidRDefault="00745279" w:rsidP="00190981">
            <w:pPr>
              <w:pStyle w:val="Textkrper"/>
              <w:tabs>
                <w:tab w:val="left" w:pos="284"/>
              </w:tabs>
              <w:spacing w:after="0"/>
              <w:rPr>
                <w:lang w:val="de-DE"/>
              </w:rPr>
            </w:pPr>
            <w:r w:rsidRPr="009F08DB">
              <w:rPr>
                <w:lang w:val="de-DE"/>
              </w:rPr>
              <w:t>ja/nein</w:t>
            </w:r>
          </w:p>
          <w:p w14:paraId="0929156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59264" behindDoc="0" locked="0" layoutInCell="1" allowOverlap="1" wp14:anchorId="3FAC2005" wp14:editId="49553E00">
                      <wp:simplePos x="0" y="0"/>
                      <wp:positionH relativeFrom="column">
                        <wp:posOffset>635</wp:posOffset>
                      </wp:positionH>
                      <wp:positionV relativeFrom="paragraph">
                        <wp:posOffset>36195</wp:posOffset>
                      </wp:positionV>
                      <wp:extent cx="820800" cy="320400"/>
                      <wp:effectExtent l="0" t="0" r="17780" b="22860"/>
                      <wp:wrapNone/>
                      <wp:docPr id="293275975" name="Rechteck: abgerundete Ecken 2932759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B23A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AC2005" id="Rechteck: abgerundete Ecken 293275975" o:spid="_x0000_s3015" style="position:absolute;left:0;text-align:left;margin-left:.05pt;margin-top:2.85pt;width:64.65pt;height:25.25pt;z-index:2580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v/dGIb8C&#10;AADIBQAADgAAAAAAAAAAAAAAAAAuAgAAZHJzL2Uyb0RvYy54bWxQSwECLQAUAAYACAAAACEAm65T&#10;wtgAAAAFAQAADwAAAAAAAAAAAAAAAAAZBQAAZHJzL2Rvd25yZXYueG1sUEsFBgAAAAAEAAQA8wAA&#10;AB4GAAAAAA==&#10;" filled="f" strokecolor="black [3213]" strokeweight=".5pt">
                      <v:textbox>
                        <w:txbxContent>
                          <w:p w14:paraId="518B23AB" w14:textId="77777777" w:rsidR="00BD5E17" w:rsidRDefault="00BD5E17" w:rsidP="005721B8">
                            <w:pPr>
                              <w:jc w:val="center"/>
                            </w:pPr>
                            <w:r>
                              <w:t>x</w:t>
                            </w:r>
                          </w:p>
                        </w:txbxContent>
                      </v:textbox>
                    </v:roundrect>
                  </w:pict>
                </mc:Fallback>
              </mc:AlternateContent>
            </w:r>
          </w:p>
        </w:tc>
        <w:tc>
          <w:tcPr>
            <w:tcW w:w="5839" w:type="dxa"/>
            <w:shd w:val="clear" w:color="auto" w:fill="auto"/>
          </w:tcPr>
          <w:p w14:paraId="08262E57" w14:textId="56EEC403" w:rsidR="00626664" w:rsidRPr="009F08DB" w:rsidRDefault="00745279" w:rsidP="00190981">
            <w:pPr>
              <w:pStyle w:val="Textkrper"/>
              <w:tabs>
                <w:tab w:val="left" w:pos="284"/>
              </w:tabs>
              <w:spacing w:after="0"/>
              <w:rPr>
                <w:lang w:val="de-DE"/>
              </w:rPr>
            </w:pPr>
            <w:r w:rsidRPr="009F08DB">
              <w:rPr>
                <w:lang w:val="de-DE"/>
              </w:rPr>
              <w:t>Datum/Kurzzeichen</w:t>
            </w:r>
          </w:p>
          <w:p w14:paraId="3BCC7C0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60288" behindDoc="0" locked="0" layoutInCell="1" allowOverlap="1" wp14:anchorId="66386C33" wp14:editId="1D9BD771">
                      <wp:simplePos x="0" y="0"/>
                      <wp:positionH relativeFrom="column">
                        <wp:posOffset>1746</wp:posOffset>
                      </wp:positionH>
                      <wp:positionV relativeFrom="line">
                        <wp:posOffset>32703</wp:posOffset>
                      </wp:positionV>
                      <wp:extent cx="3592354" cy="320400"/>
                      <wp:effectExtent l="0" t="0" r="27305" b="22860"/>
                      <wp:wrapNone/>
                      <wp:docPr id="293275976" name="Rechteck: abgerundete Ecken 29327597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4309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86C33" id="Rechteck: abgerundete Ecken 293275976" o:spid="_x0000_s3016" style="position:absolute;left:0;text-align:left;margin-left:.15pt;margin-top:2.6pt;width:282.85pt;height:25.25pt;z-index:25806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Eyf&#10;oX3BAgAAyQUAAA4AAAAAAAAAAAAAAAAALgIAAGRycy9lMm9Eb2MueG1sUEsBAi0AFAAGAAgAAAAh&#10;ABCRfb7aAAAABQEAAA8AAAAAAAAAAAAAAAAAGwUAAGRycy9kb3ducmV2LnhtbFBLBQYAAAAABAAE&#10;APMAAAAiBgAAAAA=&#10;" filled="f" strokecolor="black [3213]" strokeweight=".5pt">
                      <v:textbox>
                        <w:txbxContent>
                          <w:p w14:paraId="61E43095" w14:textId="77777777" w:rsidR="00BD5E17" w:rsidRDefault="00BD5E17" w:rsidP="005721B8">
                            <w:pPr>
                              <w:jc w:val="center"/>
                            </w:pPr>
                            <w:r>
                              <w:t>x</w:t>
                            </w:r>
                          </w:p>
                        </w:txbxContent>
                      </v:textbox>
                      <w10:wrap anchory="line"/>
                    </v:roundrect>
                  </w:pict>
                </mc:Fallback>
              </mc:AlternateContent>
            </w:r>
          </w:p>
        </w:tc>
      </w:tr>
      <w:tr w:rsidR="00626664" w:rsidRPr="009F08DB" w14:paraId="5CD9A7AD" w14:textId="77777777" w:rsidTr="00626664">
        <w:trPr>
          <w:trHeight w:val="1020"/>
        </w:trPr>
        <w:tc>
          <w:tcPr>
            <w:tcW w:w="2154" w:type="dxa"/>
            <w:shd w:val="clear" w:color="auto" w:fill="F2F2F2" w:themeFill="background1" w:themeFillShade="F2"/>
          </w:tcPr>
          <w:p w14:paraId="42B7A25A" w14:textId="3AC796D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9DC2B24" w14:textId="2BD8036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61312" behindDoc="0" locked="0" layoutInCell="1" allowOverlap="1" wp14:anchorId="7EA4C7A3" wp14:editId="128BC442">
                      <wp:simplePos x="0" y="0"/>
                      <wp:positionH relativeFrom="column">
                        <wp:posOffset>-5715</wp:posOffset>
                      </wp:positionH>
                      <wp:positionV relativeFrom="line">
                        <wp:posOffset>252095</wp:posOffset>
                      </wp:positionV>
                      <wp:extent cx="4500000" cy="320400"/>
                      <wp:effectExtent l="0" t="0" r="15240" b="22860"/>
                      <wp:wrapNone/>
                      <wp:docPr id="293275977" name="Rechteck: abgerundete Ecken 29327597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8BFB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A4C7A3" id="Rechteck: abgerundete Ecken 293275977" o:spid="_x0000_s3017" style="position:absolute;left:0;text-align:left;margin-left:-.45pt;margin-top:19.85pt;width:354.35pt;height:25.25pt;z-index:2580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PSiumi8&#10;AgAAyQUAAA4AAAAAAAAAAAAAAAAALgIAAGRycy9lMm9Eb2MueG1sUEsBAi0AFAAGAAgAAAAhAHhH&#10;TL3cAAAABwEAAA8AAAAAAAAAAAAAAAAAFgUAAGRycy9kb3ducmV2LnhtbFBLBQYAAAAABAAEAPMA&#10;AAAfBgAAAAA=&#10;" filled="f" strokecolor="black [3213]" strokeweight=".5pt">
                      <v:textbox>
                        <w:txbxContent>
                          <w:p w14:paraId="0A28BFB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E6FD2C1" w14:textId="77777777" w:rsidR="00626664" w:rsidRPr="009F08DB" w:rsidRDefault="00626664" w:rsidP="00190981">
            <w:pPr>
              <w:pStyle w:val="Textkrper"/>
              <w:tabs>
                <w:tab w:val="left" w:pos="284"/>
              </w:tabs>
              <w:spacing w:after="0"/>
              <w:rPr>
                <w:lang w:val="de-DE"/>
              </w:rPr>
            </w:pPr>
          </w:p>
        </w:tc>
      </w:tr>
    </w:tbl>
    <w:p w14:paraId="25027AFB" w14:textId="77777777" w:rsidR="005721B8" w:rsidRPr="009F08DB" w:rsidRDefault="005721B8" w:rsidP="005721B8">
      <w:pPr>
        <w:rPr>
          <w:rFonts w:ascii="Arial" w:hAnsi="Arial"/>
          <w:lang w:val="de-DE"/>
        </w:rPr>
      </w:pPr>
      <w:r w:rsidRPr="009F08DB">
        <w:rPr>
          <w:lang w:val="de-DE"/>
        </w:rPr>
        <w:br w:type="page"/>
      </w:r>
    </w:p>
    <w:p w14:paraId="6B34AE92" w14:textId="329D6381" w:rsidR="005721B8" w:rsidRPr="009F08DB" w:rsidRDefault="003F3CAA" w:rsidP="00897659">
      <w:pPr>
        <w:pStyle w:val="berschrift3nummeriert"/>
        <w:rPr>
          <w:lang w:val="de-DE"/>
        </w:rPr>
      </w:pPr>
      <w:bookmarkStart w:id="211" w:name="_Toc118817723"/>
      <w:r w:rsidRPr="009F08DB">
        <w:rPr>
          <w:lang w:val="de-DE"/>
        </w:rPr>
        <w:t>FLT 460: TLT: N</w:t>
      </w:r>
      <w:r w:rsidR="001A274B" w:rsidRPr="009F08DB">
        <w:rPr>
          <w:lang w:val="de-DE"/>
        </w:rPr>
        <w:t>ICH</w:t>
      </w:r>
      <w:r w:rsidRPr="009F08DB">
        <w:rPr>
          <w:lang w:val="de-DE"/>
        </w:rPr>
        <w:t xml:space="preserve">T </w:t>
      </w:r>
      <w:r w:rsidR="001A274B" w:rsidRPr="009F08DB">
        <w:rPr>
          <w:lang w:val="de-DE"/>
        </w:rPr>
        <w:t>BEREIT</w:t>
      </w:r>
      <w:bookmarkEnd w:id="211"/>
    </w:p>
    <w:p w14:paraId="5F1A0A8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18B473B" w14:textId="77777777" w:rsidTr="003F3CAA">
        <w:trPr>
          <w:trHeight w:val="353"/>
        </w:trPr>
        <w:tc>
          <w:tcPr>
            <w:tcW w:w="2154" w:type="dxa"/>
            <w:shd w:val="clear" w:color="auto" w:fill="F2F2F2" w:themeFill="background1" w:themeFillShade="F2"/>
          </w:tcPr>
          <w:p w14:paraId="0511CD42" w14:textId="44F3AD27" w:rsidR="005721B8" w:rsidRPr="009F08DB" w:rsidRDefault="00D8280B" w:rsidP="00190981">
            <w:pPr>
              <w:pStyle w:val="Textkrper"/>
              <w:spacing w:after="0"/>
              <w:rPr>
                <w:b/>
                <w:lang w:val="de-DE"/>
              </w:rPr>
            </w:pPr>
            <w:r w:rsidRPr="009F08DB">
              <w:rPr>
                <w:b/>
                <w:lang w:val="de-DE"/>
              </w:rPr>
              <w:t>Testziel</w:t>
            </w:r>
          </w:p>
        </w:tc>
        <w:tc>
          <w:tcPr>
            <w:tcW w:w="7257" w:type="dxa"/>
          </w:tcPr>
          <w:p w14:paraId="23A38F2B" w14:textId="04AB914E" w:rsidR="005721B8" w:rsidRPr="009F08DB" w:rsidRDefault="00A7704C" w:rsidP="00190981">
            <w:pPr>
              <w:pStyle w:val="BulletTabtext"/>
              <w:rPr>
                <w:lang w:val="de-DE"/>
              </w:rPr>
            </w:pPr>
            <w:r w:rsidRPr="009F08DB">
              <w:rPr>
                <w:lang w:val="de-DE"/>
              </w:rPr>
              <w:t>Test, ob die richtige Störmeldung im Bedienfeld erscheint</w:t>
            </w:r>
          </w:p>
          <w:p w14:paraId="16FC2104" w14:textId="3291EFA6" w:rsidR="003F3CAA" w:rsidRPr="009F08DB" w:rsidRDefault="003F3CAA" w:rsidP="003F3CAA">
            <w:pPr>
              <w:pStyle w:val="Abstandshalter"/>
              <w:rPr>
                <w:lang w:val="de-DE"/>
              </w:rPr>
            </w:pPr>
          </w:p>
        </w:tc>
      </w:tr>
      <w:tr w:rsidR="005721B8" w:rsidRPr="00897659" w14:paraId="301655F3" w14:textId="77777777" w:rsidTr="00190981">
        <w:trPr>
          <w:trHeight w:val="170"/>
        </w:trPr>
        <w:tc>
          <w:tcPr>
            <w:tcW w:w="2154" w:type="dxa"/>
          </w:tcPr>
          <w:p w14:paraId="373885CA" w14:textId="77777777" w:rsidR="005721B8" w:rsidRPr="009F08DB" w:rsidRDefault="005721B8" w:rsidP="00190981">
            <w:pPr>
              <w:pStyle w:val="Textkrper"/>
              <w:spacing w:before="0" w:after="0"/>
              <w:rPr>
                <w:sz w:val="8"/>
                <w:szCs w:val="8"/>
                <w:lang w:val="de-DE"/>
              </w:rPr>
            </w:pPr>
          </w:p>
        </w:tc>
        <w:tc>
          <w:tcPr>
            <w:tcW w:w="7257" w:type="dxa"/>
          </w:tcPr>
          <w:p w14:paraId="0E716AAE" w14:textId="77777777" w:rsidR="005721B8" w:rsidRPr="009F08DB" w:rsidRDefault="005721B8" w:rsidP="00190981">
            <w:pPr>
              <w:pStyle w:val="Textkrper"/>
              <w:spacing w:before="0" w:after="0"/>
              <w:rPr>
                <w:sz w:val="8"/>
                <w:szCs w:val="8"/>
                <w:lang w:val="de-DE"/>
              </w:rPr>
            </w:pPr>
          </w:p>
        </w:tc>
      </w:tr>
      <w:tr w:rsidR="005721B8" w:rsidRPr="009F08DB" w14:paraId="20399AEE" w14:textId="77777777" w:rsidTr="00190981">
        <w:trPr>
          <w:trHeight w:val="471"/>
        </w:trPr>
        <w:tc>
          <w:tcPr>
            <w:tcW w:w="2154" w:type="dxa"/>
            <w:shd w:val="clear" w:color="auto" w:fill="F2F2F2" w:themeFill="background1" w:themeFillShade="F2"/>
          </w:tcPr>
          <w:p w14:paraId="63EC22B7" w14:textId="3FAECC56" w:rsidR="005721B8" w:rsidRPr="009F08DB" w:rsidRDefault="00D8280B" w:rsidP="00190981">
            <w:pPr>
              <w:pStyle w:val="Textkrper"/>
              <w:spacing w:after="0"/>
              <w:rPr>
                <w:b/>
                <w:lang w:val="de-DE"/>
              </w:rPr>
            </w:pPr>
            <w:r w:rsidRPr="009F08DB">
              <w:rPr>
                <w:b/>
                <w:lang w:val="de-DE"/>
              </w:rPr>
              <w:t>Testdurchführung</w:t>
            </w:r>
          </w:p>
        </w:tc>
        <w:tc>
          <w:tcPr>
            <w:tcW w:w="7257" w:type="dxa"/>
          </w:tcPr>
          <w:p w14:paraId="74FCC5B5" w14:textId="77777777" w:rsidR="005721B8" w:rsidRPr="009F08DB" w:rsidRDefault="005721B8" w:rsidP="00190981">
            <w:pPr>
              <w:pStyle w:val="Textkrper"/>
              <w:spacing w:after="0"/>
              <w:rPr>
                <w:lang w:val="de-DE"/>
              </w:rPr>
            </w:pPr>
          </w:p>
        </w:tc>
      </w:tr>
      <w:tr w:rsidR="005721B8" w:rsidRPr="00897659" w14:paraId="602E8ADE" w14:textId="77777777" w:rsidTr="00190981">
        <w:trPr>
          <w:trHeight w:val="697"/>
        </w:trPr>
        <w:tc>
          <w:tcPr>
            <w:tcW w:w="2154" w:type="dxa"/>
            <w:shd w:val="clear" w:color="auto" w:fill="F2F2F2" w:themeFill="background1" w:themeFillShade="F2"/>
          </w:tcPr>
          <w:p w14:paraId="1D555370" w14:textId="410B4E4C" w:rsidR="005721B8" w:rsidRPr="009F08DB" w:rsidRDefault="00D41D58" w:rsidP="00190981">
            <w:pPr>
              <w:pStyle w:val="Textkrper"/>
              <w:spacing w:after="0"/>
              <w:rPr>
                <w:lang w:val="de-DE"/>
              </w:rPr>
            </w:pPr>
            <w:r w:rsidRPr="009F08DB">
              <w:rPr>
                <w:lang w:val="de-DE"/>
              </w:rPr>
              <w:t>Testvoraussetzungen</w:t>
            </w:r>
          </w:p>
        </w:tc>
        <w:tc>
          <w:tcPr>
            <w:tcW w:w="7257" w:type="dxa"/>
          </w:tcPr>
          <w:p w14:paraId="56EEFD37" w14:textId="70176B8B" w:rsidR="003F3CAA" w:rsidRPr="009F08DB" w:rsidRDefault="00AE36C0" w:rsidP="003F3CAA">
            <w:pPr>
              <w:pStyle w:val="BulletTabtext"/>
              <w:rPr>
                <w:lang w:val="de-DE"/>
              </w:rPr>
            </w:pPr>
            <w:r w:rsidRPr="009F08DB">
              <w:rPr>
                <w:lang w:val="de-DE"/>
              </w:rPr>
              <w:t>Maschine ist im Automatikbetrieb bereit</w:t>
            </w:r>
          </w:p>
          <w:p w14:paraId="6B18F44E" w14:textId="07C2C35F" w:rsidR="005721B8" w:rsidRPr="009F08DB" w:rsidRDefault="00145E82" w:rsidP="003F3CAA">
            <w:pPr>
              <w:pStyle w:val="BulletTabtext"/>
              <w:rPr>
                <w:lang w:val="de-DE"/>
              </w:rPr>
            </w:pPr>
            <w:r w:rsidRPr="009F08DB">
              <w:rPr>
                <w:lang w:val="de-DE"/>
              </w:rPr>
              <w:t xml:space="preserve">SWS 63 </w:t>
            </w:r>
            <w:r w:rsidR="00792679" w:rsidRPr="009F08DB">
              <w:rPr>
                <w:lang w:val="de-DE"/>
              </w:rPr>
              <w:t>„</w:t>
            </w:r>
            <w:r w:rsidRPr="009F08DB">
              <w:rPr>
                <w:lang w:val="de-DE"/>
              </w:rPr>
              <w:t>Linienbetrieb vorgeschaltete Anlage”</w:t>
            </w:r>
            <w:r w:rsidR="003F3CAA" w:rsidRPr="009F08DB">
              <w:rPr>
                <w:lang w:val="de-DE"/>
              </w:rPr>
              <w:t xml:space="preserve"> </w:t>
            </w:r>
            <w:r w:rsidR="00BB1ECE" w:rsidRPr="009F08DB">
              <w:rPr>
                <w:lang w:val="de-DE"/>
              </w:rPr>
              <w:t>ist aktiviert</w:t>
            </w:r>
          </w:p>
          <w:p w14:paraId="4ADB7544" w14:textId="2FF52854" w:rsidR="003F3CAA" w:rsidRPr="009F08DB" w:rsidRDefault="003F3CAA" w:rsidP="003F3CAA">
            <w:pPr>
              <w:pStyle w:val="Abstandshalter"/>
              <w:rPr>
                <w:lang w:val="de-DE"/>
              </w:rPr>
            </w:pPr>
          </w:p>
        </w:tc>
      </w:tr>
      <w:tr w:rsidR="005721B8" w:rsidRPr="009F08DB" w14:paraId="5C514448" w14:textId="77777777" w:rsidTr="003F3CAA">
        <w:trPr>
          <w:trHeight w:val="213"/>
        </w:trPr>
        <w:tc>
          <w:tcPr>
            <w:tcW w:w="2154" w:type="dxa"/>
            <w:shd w:val="clear" w:color="auto" w:fill="F2F2F2" w:themeFill="background1" w:themeFillShade="F2"/>
          </w:tcPr>
          <w:p w14:paraId="74924654" w14:textId="5A6F4CA7" w:rsidR="005721B8" w:rsidRPr="009F08DB" w:rsidRDefault="00D8280B" w:rsidP="00190981">
            <w:pPr>
              <w:pStyle w:val="Textkrper"/>
              <w:spacing w:after="0"/>
              <w:rPr>
                <w:lang w:val="de-DE"/>
              </w:rPr>
            </w:pPr>
            <w:r w:rsidRPr="009F08DB">
              <w:rPr>
                <w:lang w:val="de-DE"/>
              </w:rPr>
              <w:t>Erforderliche Tätigkeit</w:t>
            </w:r>
          </w:p>
        </w:tc>
        <w:tc>
          <w:tcPr>
            <w:tcW w:w="7257" w:type="dxa"/>
          </w:tcPr>
          <w:p w14:paraId="7DE49B16" w14:textId="45E13FCD" w:rsidR="005721B8" w:rsidRPr="009F08DB" w:rsidRDefault="003F3CAA" w:rsidP="003F3CAA">
            <w:pPr>
              <w:pStyle w:val="BulletTabtext"/>
              <w:rPr>
                <w:lang w:val="de-DE"/>
              </w:rPr>
            </w:pPr>
            <w:r w:rsidRPr="009F08DB">
              <w:rPr>
                <w:lang w:val="de-DE"/>
              </w:rPr>
              <w:t>S</w:t>
            </w:r>
            <w:r w:rsidR="001A274B" w:rsidRPr="009F08DB">
              <w:rPr>
                <w:lang w:val="de-DE"/>
              </w:rPr>
              <w:t>chalte</w:t>
            </w:r>
            <w:r w:rsidRPr="009F08DB">
              <w:rPr>
                <w:lang w:val="de-DE"/>
              </w:rPr>
              <w:t xml:space="preserve"> TLT</w:t>
            </w:r>
            <w:r w:rsidR="001A274B" w:rsidRPr="009F08DB">
              <w:rPr>
                <w:lang w:val="de-DE"/>
              </w:rPr>
              <w:t xml:space="preserve"> aus</w:t>
            </w:r>
          </w:p>
          <w:p w14:paraId="5141972C" w14:textId="35BBBA3E" w:rsidR="003F3CAA" w:rsidRPr="009F08DB" w:rsidRDefault="003F3CAA" w:rsidP="003F3CAA">
            <w:pPr>
              <w:pStyle w:val="Abstandshalter"/>
              <w:rPr>
                <w:lang w:val="de-DE"/>
              </w:rPr>
            </w:pPr>
          </w:p>
        </w:tc>
      </w:tr>
      <w:tr w:rsidR="005721B8" w:rsidRPr="00897659" w14:paraId="15EB3D03" w14:textId="77777777" w:rsidTr="00190981">
        <w:trPr>
          <w:trHeight w:val="697"/>
        </w:trPr>
        <w:tc>
          <w:tcPr>
            <w:tcW w:w="2154" w:type="dxa"/>
            <w:shd w:val="clear" w:color="auto" w:fill="F2F2F2" w:themeFill="background1" w:themeFillShade="F2"/>
          </w:tcPr>
          <w:p w14:paraId="34B55B11" w14:textId="66153629" w:rsidR="005721B8" w:rsidRPr="009F08DB" w:rsidRDefault="008C23D6" w:rsidP="00190981">
            <w:pPr>
              <w:pStyle w:val="Textkrper"/>
              <w:spacing w:after="0"/>
              <w:rPr>
                <w:lang w:val="de-DE"/>
              </w:rPr>
            </w:pPr>
            <w:r w:rsidRPr="009F08DB">
              <w:rPr>
                <w:lang w:val="de-DE"/>
              </w:rPr>
              <w:t>Folge</w:t>
            </w:r>
          </w:p>
        </w:tc>
        <w:tc>
          <w:tcPr>
            <w:tcW w:w="7257" w:type="dxa"/>
          </w:tcPr>
          <w:p w14:paraId="51C79C9C" w14:textId="4A790297" w:rsidR="003F3CAA" w:rsidRPr="009F08DB" w:rsidRDefault="00762C1A" w:rsidP="003F3CAA">
            <w:pPr>
              <w:pStyle w:val="BulletTabtext"/>
              <w:rPr>
                <w:lang w:val="de-DE"/>
              </w:rPr>
            </w:pPr>
            <w:r w:rsidRPr="009F08DB">
              <w:rPr>
                <w:lang w:val="de-DE"/>
              </w:rPr>
              <w:t>Störmeldung erscheint im Bedienfeld</w:t>
            </w:r>
          </w:p>
          <w:p w14:paraId="65B5DC9B" w14:textId="55BAFBE5" w:rsidR="005721B8" w:rsidRPr="009F08DB" w:rsidRDefault="000A4CB7" w:rsidP="003F3CAA">
            <w:pPr>
              <w:pStyle w:val="BulletTabtext"/>
              <w:rPr>
                <w:lang w:val="de-DE"/>
              </w:rPr>
            </w:pPr>
            <w:r w:rsidRPr="009F08DB">
              <w:rPr>
                <w:lang w:val="de-DE"/>
              </w:rPr>
              <w:t>Maschine kann nicht gestartet werden, solange Störmeldung aktiv ist</w:t>
            </w:r>
          </w:p>
          <w:p w14:paraId="0CDD03E6" w14:textId="77777777" w:rsidR="005721B8" w:rsidRPr="009F08DB" w:rsidRDefault="005721B8" w:rsidP="00190981">
            <w:pPr>
              <w:pStyle w:val="Abstandshalter"/>
              <w:rPr>
                <w:lang w:val="de-DE"/>
              </w:rPr>
            </w:pPr>
          </w:p>
        </w:tc>
      </w:tr>
      <w:tr w:rsidR="005721B8" w:rsidRPr="009F08DB" w14:paraId="75E3D13F" w14:textId="77777777" w:rsidTr="003F3CAA">
        <w:trPr>
          <w:trHeight w:val="148"/>
        </w:trPr>
        <w:tc>
          <w:tcPr>
            <w:tcW w:w="2154" w:type="dxa"/>
            <w:shd w:val="clear" w:color="auto" w:fill="F2F2F2" w:themeFill="background1" w:themeFillShade="F2"/>
          </w:tcPr>
          <w:p w14:paraId="7C90673D" w14:textId="2D4D6E1A" w:rsidR="005721B8" w:rsidRPr="009F08DB" w:rsidRDefault="00D8280B" w:rsidP="00190981">
            <w:pPr>
              <w:pStyle w:val="Textkrper"/>
              <w:spacing w:after="0"/>
              <w:rPr>
                <w:lang w:val="de-DE"/>
              </w:rPr>
            </w:pPr>
            <w:r w:rsidRPr="009F08DB">
              <w:rPr>
                <w:lang w:val="de-DE"/>
              </w:rPr>
              <w:t>Kommentare</w:t>
            </w:r>
          </w:p>
        </w:tc>
        <w:tc>
          <w:tcPr>
            <w:tcW w:w="7257" w:type="dxa"/>
          </w:tcPr>
          <w:p w14:paraId="4AD5967B" w14:textId="60C738C1" w:rsidR="005721B8" w:rsidRPr="009F08DB" w:rsidRDefault="00AE36C0" w:rsidP="00190981">
            <w:pPr>
              <w:pStyle w:val="BulletTabtext"/>
              <w:rPr>
                <w:lang w:val="de-DE"/>
              </w:rPr>
            </w:pPr>
            <w:r w:rsidRPr="009F08DB">
              <w:rPr>
                <w:lang w:val="de-DE"/>
              </w:rPr>
              <w:t>Keine</w:t>
            </w:r>
          </w:p>
          <w:p w14:paraId="7EFAC851" w14:textId="77777777" w:rsidR="005721B8" w:rsidRPr="009F08DB" w:rsidRDefault="005721B8" w:rsidP="00190981">
            <w:pPr>
              <w:pStyle w:val="Abstandshalter"/>
              <w:rPr>
                <w:lang w:val="de-DE"/>
              </w:rPr>
            </w:pPr>
          </w:p>
        </w:tc>
      </w:tr>
      <w:tr w:rsidR="005721B8" w:rsidRPr="009F08DB" w14:paraId="18111C63" w14:textId="77777777" w:rsidTr="003F3CAA">
        <w:trPr>
          <w:trHeight w:val="298"/>
        </w:trPr>
        <w:tc>
          <w:tcPr>
            <w:tcW w:w="2154" w:type="dxa"/>
            <w:shd w:val="clear" w:color="auto" w:fill="F2F2F2" w:themeFill="background1" w:themeFillShade="F2"/>
          </w:tcPr>
          <w:p w14:paraId="43A1596F" w14:textId="696FF32E" w:rsidR="005721B8" w:rsidRPr="009F08DB" w:rsidRDefault="00D41D58" w:rsidP="00190981">
            <w:pPr>
              <w:pStyle w:val="Textkrper"/>
              <w:spacing w:after="0"/>
              <w:rPr>
                <w:lang w:val="de-DE"/>
              </w:rPr>
            </w:pPr>
            <w:r w:rsidRPr="009F08DB">
              <w:rPr>
                <w:lang w:val="de-DE"/>
              </w:rPr>
              <w:t>Quittierung</w:t>
            </w:r>
          </w:p>
        </w:tc>
        <w:tc>
          <w:tcPr>
            <w:tcW w:w="7257" w:type="dxa"/>
          </w:tcPr>
          <w:p w14:paraId="7AFA442E" w14:textId="3828A0EE" w:rsidR="005721B8" w:rsidRPr="009F08DB" w:rsidRDefault="00762C1A" w:rsidP="003F3CA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9B2928C" w14:textId="6DB32B7D" w:rsidR="00E54B55" w:rsidRPr="009F08DB" w:rsidRDefault="00E54B55" w:rsidP="003F3CAA">
            <w:pPr>
              <w:pStyle w:val="BulletTabtext"/>
              <w:rPr>
                <w:lang w:val="de-DE"/>
              </w:rPr>
            </w:pPr>
            <w:r w:rsidRPr="009F08DB">
              <w:rPr>
                <w:lang w:val="de-DE"/>
              </w:rPr>
              <w:t>Schalte TLT wieder ein</w:t>
            </w:r>
          </w:p>
          <w:p w14:paraId="627E084B" w14:textId="40EA638F" w:rsidR="003F3CAA" w:rsidRPr="009F08DB" w:rsidRDefault="003F3CAA" w:rsidP="003F3CAA">
            <w:pPr>
              <w:pStyle w:val="Abstandshalter"/>
              <w:rPr>
                <w:lang w:val="de-DE"/>
              </w:rPr>
            </w:pPr>
          </w:p>
        </w:tc>
      </w:tr>
    </w:tbl>
    <w:p w14:paraId="637AAE1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B9354A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475CE65" w14:textId="7DEA940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67BE64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A3F5B03" w14:textId="6714138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F6D8336" w14:textId="77777777" w:rsidTr="00190981">
        <w:trPr>
          <w:trHeight w:val="697"/>
        </w:trPr>
        <w:tc>
          <w:tcPr>
            <w:tcW w:w="2154" w:type="dxa"/>
            <w:tcBorders>
              <w:bottom w:val="nil"/>
            </w:tcBorders>
            <w:shd w:val="clear" w:color="auto" w:fill="F2F2F2" w:themeFill="background1" w:themeFillShade="F2"/>
          </w:tcPr>
          <w:p w14:paraId="4E23B7AD" w14:textId="49F5A5D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B4A5159" w14:textId="0BE4FCD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D1F939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22720" behindDoc="0" locked="0" layoutInCell="1" allowOverlap="1" wp14:anchorId="16F4DE30" wp14:editId="4AFC927B">
                      <wp:simplePos x="0" y="0"/>
                      <wp:positionH relativeFrom="column">
                        <wp:posOffset>-36195</wp:posOffset>
                      </wp:positionH>
                      <wp:positionV relativeFrom="line">
                        <wp:posOffset>36195</wp:posOffset>
                      </wp:positionV>
                      <wp:extent cx="820800" cy="320400"/>
                      <wp:effectExtent l="0" t="0" r="17780" b="22860"/>
                      <wp:wrapNone/>
                      <wp:docPr id="293275978" name="Rechteck: abgerundete Ecken 29327597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4E8A9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4DE30" id="Rechteck: abgerundete Ecken 293275978" o:spid="_x0000_s3018" style="position:absolute;left:0;text-align:left;margin-left:-2.85pt;margin-top:2.85pt;width:64.65pt;height:25.25pt;z-index:254622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BRcdiM&#10;vwIAAMgFAAAOAAAAAAAAAAAAAAAAAC4CAABkcnMvZTJvRG9jLnhtbFBLAQItABQABgAIAAAAIQA1&#10;k1522gAAAAcBAAAPAAAAAAAAAAAAAAAAABkFAABkcnMvZG93bnJldi54bWxQSwUGAAAAAAQABADz&#10;AAAAIAYAAAAA&#10;" filled="f" strokecolor="black [3213]" strokeweight=".5pt">
                      <v:textbox>
                        <w:txbxContent>
                          <w:p w14:paraId="584E8A91" w14:textId="77777777" w:rsidR="00BD5E17" w:rsidRDefault="00BD5E17" w:rsidP="005721B8">
                            <w:pPr>
                              <w:jc w:val="center"/>
                            </w:pPr>
                            <w:r>
                              <w:t>x</w:t>
                            </w:r>
                          </w:p>
                        </w:txbxContent>
                      </v:textbox>
                      <w10:wrap anchory="line"/>
                    </v:roundrect>
                  </w:pict>
                </mc:Fallback>
              </mc:AlternateContent>
            </w:r>
          </w:p>
        </w:tc>
      </w:tr>
      <w:tr w:rsidR="005721B8" w:rsidRPr="00897659" w14:paraId="3E6BF332" w14:textId="77777777" w:rsidTr="00190981">
        <w:trPr>
          <w:trHeight w:val="697"/>
        </w:trPr>
        <w:tc>
          <w:tcPr>
            <w:tcW w:w="2154" w:type="dxa"/>
            <w:tcBorders>
              <w:top w:val="nil"/>
              <w:bottom w:val="nil"/>
            </w:tcBorders>
            <w:shd w:val="clear" w:color="auto" w:fill="F2F2F2" w:themeFill="background1" w:themeFillShade="F2"/>
          </w:tcPr>
          <w:p w14:paraId="674F7E90" w14:textId="77777777" w:rsidR="005721B8" w:rsidRPr="009F08DB" w:rsidRDefault="005721B8" w:rsidP="00190981">
            <w:pPr>
              <w:pStyle w:val="Textkrper"/>
              <w:spacing w:after="0"/>
              <w:rPr>
                <w:lang w:val="de-DE"/>
              </w:rPr>
            </w:pPr>
          </w:p>
        </w:tc>
        <w:tc>
          <w:tcPr>
            <w:tcW w:w="5839" w:type="dxa"/>
            <w:tcBorders>
              <w:top w:val="nil"/>
              <w:bottom w:val="nil"/>
            </w:tcBorders>
          </w:tcPr>
          <w:p w14:paraId="6FB7533F" w14:textId="1CEFC83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701782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29888" behindDoc="0" locked="0" layoutInCell="1" allowOverlap="1" wp14:anchorId="568C579E" wp14:editId="610A278E">
                      <wp:simplePos x="0" y="0"/>
                      <wp:positionH relativeFrom="column">
                        <wp:posOffset>-36195</wp:posOffset>
                      </wp:positionH>
                      <wp:positionV relativeFrom="line">
                        <wp:posOffset>36195</wp:posOffset>
                      </wp:positionV>
                      <wp:extent cx="820800" cy="320400"/>
                      <wp:effectExtent l="0" t="0" r="17780" b="22860"/>
                      <wp:wrapNone/>
                      <wp:docPr id="293275979" name="Rechteck: abgerundete Ecken 2932759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6CF6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C579E" id="Rechteck: abgerundete Ecken 293275979" o:spid="_x0000_s3019" style="position:absolute;left:0;text-align:left;margin-left:-2.85pt;margin-top:2.85pt;width:64.65pt;height:25.25pt;z-index:254629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dN4xT&#10;vwIAAMgFAAAOAAAAAAAAAAAAAAAAAC4CAABkcnMvZTJvRG9jLnhtbFBLAQItABQABgAIAAAAIQA1&#10;k1522gAAAAcBAAAPAAAAAAAAAAAAAAAAABkFAABkcnMvZG93bnJldi54bWxQSwUGAAAAAAQABADz&#10;AAAAIAYAAAAA&#10;" filled="f" strokecolor="black [3213]" strokeweight=".5pt">
                      <v:textbox>
                        <w:txbxContent>
                          <w:p w14:paraId="5826CF64" w14:textId="77777777" w:rsidR="00BD5E17" w:rsidRDefault="00BD5E17" w:rsidP="005721B8">
                            <w:pPr>
                              <w:jc w:val="center"/>
                            </w:pPr>
                            <w:r>
                              <w:t>x</w:t>
                            </w:r>
                          </w:p>
                        </w:txbxContent>
                      </v:textbox>
                      <w10:wrap anchory="line"/>
                    </v:roundrect>
                  </w:pict>
                </mc:Fallback>
              </mc:AlternateContent>
            </w:r>
          </w:p>
        </w:tc>
      </w:tr>
      <w:tr w:rsidR="005721B8" w:rsidRPr="009F08DB" w14:paraId="26F00DC5" w14:textId="77777777" w:rsidTr="00190981">
        <w:trPr>
          <w:trHeight w:val="1701"/>
        </w:trPr>
        <w:tc>
          <w:tcPr>
            <w:tcW w:w="2154" w:type="dxa"/>
            <w:shd w:val="clear" w:color="auto" w:fill="F2F2F2" w:themeFill="background1" w:themeFillShade="F2"/>
          </w:tcPr>
          <w:p w14:paraId="5786B704" w14:textId="389A197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627FBB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26816" behindDoc="0" locked="0" layoutInCell="1" allowOverlap="1" wp14:anchorId="7BB501D5" wp14:editId="6A143B2B">
                      <wp:simplePos x="0" y="0"/>
                      <wp:positionH relativeFrom="column">
                        <wp:posOffset>-5715</wp:posOffset>
                      </wp:positionH>
                      <wp:positionV relativeFrom="line">
                        <wp:posOffset>72390</wp:posOffset>
                      </wp:positionV>
                      <wp:extent cx="4500000" cy="942975"/>
                      <wp:effectExtent l="0" t="0" r="15240" b="28575"/>
                      <wp:wrapNone/>
                      <wp:docPr id="293275982" name="Rechteck: abgerundete Ecken 29327598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9EF7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B501D5" id="Rechteck: abgerundete Ecken 293275982" o:spid="_x0000_s3020" style="position:absolute;left:0;text-align:left;margin-left:-.45pt;margin-top:5.7pt;width:354.35pt;height:74.25pt;z-index:254626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" filled="f" strokecolor="black [3213]" strokeweight=".5pt">
                      <v:textbox>
                        <w:txbxContent>
                          <w:p w14:paraId="3349EF7F" w14:textId="77777777" w:rsidR="00BD5E17" w:rsidRDefault="00BD5E17" w:rsidP="005721B8">
                            <w:pPr>
                              <w:jc w:val="center"/>
                            </w:pPr>
                            <w:r>
                              <w:t>x</w:t>
                            </w:r>
                          </w:p>
                        </w:txbxContent>
                      </v:textbox>
                      <w10:wrap anchory="line"/>
                    </v:roundrect>
                  </w:pict>
                </mc:Fallback>
              </mc:AlternateContent>
            </w:r>
          </w:p>
        </w:tc>
      </w:tr>
    </w:tbl>
    <w:p w14:paraId="624D0F30" w14:textId="0553B8C4" w:rsidR="005721B8" w:rsidRPr="009F08DB" w:rsidRDefault="005721B8" w:rsidP="005721B8">
      <w:pPr>
        <w:pStyle w:val="Textkrper"/>
        <w:rPr>
          <w:lang w:val="de-DE"/>
        </w:rPr>
      </w:pPr>
    </w:p>
    <w:p w14:paraId="6C64EDA1" w14:textId="77777777" w:rsidR="003F3CAA" w:rsidRPr="009F08DB" w:rsidRDefault="003F3CAA" w:rsidP="005721B8">
      <w:pPr>
        <w:pStyle w:val="Textkrper"/>
        <w:rPr>
          <w:lang w:val="de-DE"/>
        </w:rPr>
      </w:pPr>
    </w:p>
    <w:p w14:paraId="414C8F5C" w14:textId="61A98E39" w:rsidR="005721B8" w:rsidRDefault="005721B8" w:rsidP="005721B8">
      <w:pPr>
        <w:pStyle w:val="Textkrper"/>
        <w:rPr>
          <w:lang w:val="de-DE"/>
        </w:rPr>
      </w:pPr>
    </w:p>
    <w:p w14:paraId="40C21BF7" w14:textId="77777777" w:rsidR="00D87089" w:rsidRPr="009F08DB" w:rsidRDefault="00D87089" w:rsidP="005721B8">
      <w:pPr>
        <w:pStyle w:val="Textkrper"/>
        <w:rPr>
          <w:lang w:val="de-DE"/>
        </w:rPr>
      </w:pPr>
    </w:p>
    <w:p w14:paraId="31249DF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CA474B3" w14:textId="77777777" w:rsidTr="00626664">
        <w:trPr>
          <w:trHeight w:val="1020"/>
        </w:trPr>
        <w:tc>
          <w:tcPr>
            <w:tcW w:w="2154" w:type="dxa"/>
            <w:shd w:val="clear" w:color="auto" w:fill="F2F2F2" w:themeFill="background1" w:themeFillShade="F2"/>
          </w:tcPr>
          <w:p w14:paraId="64CD6CB0" w14:textId="58A4FF4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7CF9938" w14:textId="4435A385" w:rsidR="00626664" w:rsidRPr="009F08DB" w:rsidRDefault="00745279" w:rsidP="00190981">
            <w:pPr>
              <w:pStyle w:val="Textkrper"/>
              <w:tabs>
                <w:tab w:val="left" w:pos="284"/>
              </w:tabs>
              <w:spacing w:after="0"/>
              <w:rPr>
                <w:lang w:val="de-DE"/>
              </w:rPr>
            </w:pPr>
            <w:r w:rsidRPr="009F08DB">
              <w:rPr>
                <w:lang w:val="de-DE"/>
              </w:rPr>
              <w:t>ja/nein</w:t>
            </w:r>
          </w:p>
          <w:p w14:paraId="3235C7C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63360" behindDoc="0" locked="0" layoutInCell="1" allowOverlap="1" wp14:anchorId="252EC4F4" wp14:editId="0E468070">
                      <wp:simplePos x="0" y="0"/>
                      <wp:positionH relativeFrom="column">
                        <wp:posOffset>635</wp:posOffset>
                      </wp:positionH>
                      <wp:positionV relativeFrom="paragraph">
                        <wp:posOffset>36195</wp:posOffset>
                      </wp:positionV>
                      <wp:extent cx="820800" cy="320400"/>
                      <wp:effectExtent l="0" t="0" r="17780" b="22860"/>
                      <wp:wrapNone/>
                      <wp:docPr id="293275983" name="Rechteck: abgerundete Ecken 2932759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BAF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2EC4F4" id="Rechteck: abgerundete Ecken 293275983" o:spid="_x0000_s3021" style="position:absolute;left:0;text-align:left;margin-left:.05pt;margin-top:2.85pt;width:64.65pt;height:25.25pt;z-index:2580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EtS0FL8C&#10;AADIBQAADgAAAAAAAAAAAAAAAAAuAgAAZHJzL2Uyb0RvYy54bWxQSwECLQAUAAYACAAAACEAm65T&#10;wtgAAAAFAQAADwAAAAAAAAAAAAAAAAAZBQAAZHJzL2Rvd25yZXYueG1sUEsFBgAAAAAEAAQA8wAA&#10;AB4GAAAAAA==&#10;" filled="f" strokecolor="black [3213]" strokeweight=".5pt">
                      <v:textbox>
                        <w:txbxContent>
                          <w:p w14:paraId="3675BAF9" w14:textId="77777777" w:rsidR="00BD5E17" w:rsidRDefault="00BD5E17" w:rsidP="005721B8">
                            <w:pPr>
                              <w:jc w:val="center"/>
                            </w:pPr>
                            <w:r>
                              <w:t>x</w:t>
                            </w:r>
                          </w:p>
                        </w:txbxContent>
                      </v:textbox>
                    </v:roundrect>
                  </w:pict>
                </mc:Fallback>
              </mc:AlternateContent>
            </w:r>
          </w:p>
        </w:tc>
        <w:tc>
          <w:tcPr>
            <w:tcW w:w="5839" w:type="dxa"/>
            <w:shd w:val="clear" w:color="auto" w:fill="auto"/>
          </w:tcPr>
          <w:p w14:paraId="543E9767" w14:textId="22CC24E5" w:rsidR="00626664" w:rsidRPr="009F08DB" w:rsidRDefault="00745279" w:rsidP="00190981">
            <w:pPr>
              <w:pStyle w:val="Textkrper"/>
              <w:tabs>
                <w:tab w:val="left" w:pos="284"/>
              </w:tabs>
              <w:spacing w:after="0"/>
              <w:rPr>
                <w:lang w:val="de-DE"/>
              </w:rPr>
            </w:pPr>
            <w:r w:rsidRPr="009F08DB">
              <w:rPr>
                <w:lang w:val="de-DE"/>
              </w:rPr>
              <w:t>Datum/Kurzzeichen</w:t>
            </w:r>
          </w:p>
          <w:p w14:paraId="0043306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64384" behindDoc="0" locked="0" layoutInCell="1" allowOverlap="1" wp14:anchorId="41B9FA37" wp14:editId="16C0EC4C">
                      <wp:simplePos x="0" y="0"/>
                      <wp:positionH relativeFrom="column">
                        <wp:posOffset>1746</wp:posOffset>
                      </wp:positionH>
                      <wp:positionV relativeFrom="line">
                        <wp:posOffset>32703</wp:posOffset>
                      </wp:positionV>
                      <wp:extent cx="3592354" cy="320400"/>
                      <wp:effectExtent l="0" t="0" r="27305" b="22860"/>
                      <wp:wrapNone/>
                      <wp:docPr id="293275984" name="Rechteck: abgerundete Ecken 29327598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2A22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B9FA37" id="Rechteck: abgerundete Ecken 293275984" o:spid="_x0000_s3022" style="position:absolute;left:0;text-align:left;margin-left:.15pt;margin-top:2.6pt;width:282.85pt;height:25.25pt;z-index:25806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XRwQ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EWO&#10;1dHBAgAAyQUAAA4AAAAAAAAAAAAAAAAALgIAAGRycy9lMm9Eb2MueG1sUEsBAi0AFAAGAAgAAAAh&#10;ABCRfb7aAAAABQEAAA8AAAAAAAAAAAAAAAAAGwUAAGRycy9kb3ducmV2LnhtbFBLBQYAAAAABAAE&#10;APMAAAAiBgAAAAA=&#10;" filled="f" strokecolor="black [3213]" strokeweight=".5pt">
                      <v:textbox>
                        <w:txbxContent>
                          <w:p w14:paraId="5D92A225" w14:textId="77777777" w:rsidR="00BD5E17" w:rsidRDefault="00BD5E17" w:rsidP="005721B8">
                            <w:pPr>
                              <w:jc w:val="center"/>
                            </w:pPr>
                            <w:r>
                              <w:t>x</w:t>
                            </w:r>
                          </w:p>
                        </w:txbxContent>
                      </v:textbox>
                      <w10:wrap anchory="line"/>
                    </v:roundrect>
                  </w:pict>
                </mc:Fallback>
              </mc:AlternateContent>
            </w:r>
          </w:p>
        </w:tc>
      </w:tr>
      <w:tr w:rsidR="00626664" w:rsidRPr="009F08DB" w14:paraId="0A7EF2A6" w14:textId="77777777" w:rsidTr="00626664">
        <w:trPr>
          <w:trHeight w:val="1020"/>
        </w:trPr>
        <w:tc>
          <w:tcPr>
            <w:tcW w:w="2154" w:type="dxa"/>
            <w:shd w:val="clear" w:color="auto" w:fill="F2F2F2" w:themeFill="background1" w:themeFillShade="F2"/>
          </w:tcPr>
          <w:p w14:paraId="3C1DC0FC" w14:textId="1718969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C81501F" w14:textId="5F217694"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65408" behindDoc="0" locked="0" layoutInCell="1" allowOverlap="1" wp14:anchorId="0235CAB2" wp14:editId="64ADD326">
                      <wp:simplePos x="0" y="0"/>
                      <wp:positionH relativeFrom="column">
                        <wp:posOffset>-5715</wp:posOffset>
                      </wp:positionH>
                      <wp:positionV relativeFrom="line">
                        <wp:posOffset>252095</wp:posOffset>
                      </wp:positionV>
                      <wp:extent cx="4500000" cy="320400"/>
                      <wp:effectExtent l="0" t="0" r="15240" b="22860"/>
                      <wp:wrapNone/>
                      <wp:docPr id="293275985" name="Rechteck: abgerundete Ecken 29327598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34E6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35CAB2" id="Rechteck: abgerundete Ecken 293275985" o:spid="_x0000_s3023" style="position:absolute;left:0;text-align:left;margin-left:-.45pt;margin-top:19.85pt;width:354.35pt;height:25.25pt;z-index:2580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" filled="f" strokecolor="black [3213]" strokeweight=".5pt">
                      <v:textbox>
                        <w:txbxContent>
                          <w:p w14:paraId="5D634E6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7EBA786" w14:textId="77777777" w:rsidR="00626664" w:rsidRPr="009F08DB" w:rsidRDefault="00626664" w:rsidP="00190981">
            <w:pPr>
              <w:pStyle w:val="Textkrper"/>
              <w:tabs>
                <w:tab w:val="left" w:pos="284"/>
              </w:tabs>
              <w:spacing w:after="0"/>
              <w:rPr>
                <w:lang w:val="de-DE"/>
              </w:rPr>
            </w:pPr>
          </w:p>
        </w:tc>
      </w:tr>
    </w:tbl>
    <w:p w14:paraId="432F7936" w14:textId="77777777" w:rsidR="005721B8" w:rsidRPr="009F08DB" w:rsidRDefault="005721B8" w:rsidP="005721B8">
      <w:pPr>
        <w:rPr>
          <w:rFonts w:ascii="Arial" w:hAnsi="Arial"/>
          <w:lang w:val="de-DE"/>
        </w:rPr>
      </w:pPr>
      <w:r w:rsidRPr="009F08DB">
        <w:rPr>
          <w:lang w:val="de-DE"/>
        </w:rPr>
        <w:br w:type="page"/>
      </w:r>
    </w:p>
    <w:p w14:paraId="0F49DB38" w14:textId="56FBA3FD" w:rsidR="005721B8" w:rsidRPr="009F08DB" w:rsidRDefault="003F3CAA" w:rsidP="00897659">
      <w:pPr>
        <w:pStyle w:val="berschrift3nummeriert"/>
        <w:rPr>
          <w:lang w:val="de-DE"/>
        </w:rPr>
      </w:pPr>
      <w:bookmarkStart w:id="212" w:name="_Toc118817724"/>
      <w:r w:rsidRPr="009F08DB">
        <w:rPr>
          <w:lang w:val="de-DE"/>
        </w:rPr>
        <w:t xml:space="preserve">FLT 461: TLT: </w:t>
      </w:r>
      <w:r w:rsidR="00D0454B" w:rsidRPr="009F08DB">
        <w:rPr>
          <w:lang w:val="de-DE"/>
        </w:rPr>
        <w:t>SCHUTZTÜR OFFEN: ÜBERGABE/TLT STÖRUNGSBESEITIGUNG</w:t>
      </w:r>
      <w:bookmarkEnd w:id="212"/>
    </w:p>
    <w:p w14:paraId="1F6BBB94"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64455DE" w14:textId="77777777" w:rsidTr="003F3CAA">
        <w:trPr>
          <w:trHeight w:val="353"/>
        </w:trPr>
        <w:tc>
          <w:tcPr>
            <w:tcW w:w="2154" w:type="dxa"/>
            <w:shd w:val="clear" w:color="auto" w:fill="F2F2F2" w:themeFill="background1" w:themeFillShade="F2"/>
          </w:tcPr>
          <w:p w14:paraId="0307D424" w14:textId="570A1DF9" w:rsidR="005721B8" w:rsidRPr="009F08DB" w:rsidRDefault="00D8280B" w:rsidP="00190981">
            <w:pPr>
              <w:pStyle w:val="Textkrper"/>
              <w:spacing w:after="0"/>
              <w:rPr>
                <w:b/>
                <w:lang w:val="de-DE"/>
              </w:rPr>
            </w:pPr>
            <w:r w:rsidRPr="009F08DB">
              <w:rPr>
                <w:b/>
                <w:lang w:val="de-DE"/>
              </w:rPr>
              <w:t>Testziel</w:t>
            </w:r>
          </w:p>
        </w:tc>
        <w:tc>
          <w:tcPr>
            <w:tcW w:w="7257" w:type="dxa"/>
          </w:tcPr>
          <w:p w14:paraId="48C0E64C" w14:textId="15C3C0FF" w:rsidR="005721B8" w:rsidRPr="009F08DB" w:rsidRDefault="00A7704C" w:rsidP="00190981">
            <w:pPr>
              <w:pStyle w:val="BulletTabtext"/>
              <w:rPr>
                <w:lang w:val="de-DE"/>
              </w:rPr>
            </w:pPr>
            <w:r w:rsidRPr="009F08DB">
              <w:rPr>
                <w:lang w:val="de-DE"/>
              </w:rPr>
              <w:t>Test, ob die richtige Störmeldung im Bedienfeld erscheint</w:t>
            </w:r>
          </w:p>
          <w:p w14:paraId="5E622578" w14:textId="1AA50BC3" w:rsidR="003F3CAA" w:rsidRPr="009F08DB" w:rsidRDefault="003F3CAA" w:rsidP="003F3CAA">
            <w:pPr>
              <w:pStyle w:val="Abstandshalter"/>
              <w:rPr>
                <w:lang w:val="de-DE"/>
              </w:rPr>
            </w:pPr>
          </w:p>
        </w:tc>
      </w:tr>
      <w:tr w:rsidR="005721B8" w:rsidRPr="00897659" w14:paraId="23E2B9D8" w14:textId="77777777" w:rsidTr="00190981">
        <w:trPr>
          <w:trHeight w:val="170"/>
        </w:trPr>
        <w:tc>
          <w:tcPr>
            <w:tcW w:w="2154" w:type="dxa"/>
          </w:tcPr>
          <w:p w14:paraId="369F1E5C" w14:textId="77777777" w:rsidR="005721B8" w:rsidRPr="009F08DB" w:rsidRDefault="005721B8" w:rsidP="00190981">
            <w:pPr>
              <w:pStyle w:val="Textkrper"/>
              <w:spacing w:before="0" w:after="0"/>
              <w:rPr>
                <w:sz w:val="8"/>
                <w:szCs w:val="8"/>
                <w:lang w:val="de-DE"/>
              </w:rPr>
            </w:pPr>
          </w:p>
        </w:tc>
        <w:tc>
          <w:tcPr>
            <w:tcW w:w="7257" w:type="dxa"/>
          </w:tcPr>
          <w:p w14:paraId="115C7AE1" w14:textId="77777777" w:rsidR="005721B8" w:rsidRPr="009F08DB" w:rsidRDefault="005721B8" w:rsidP="00190981">
            <w:pPr>
              <w:pStyle w:val="Textkrper"/>
              <w:spacing w:before="0" w:after="0"/>
              <w:rPr>
                <w:sz w:val="8"/>
                <w:szCs w:val="8"/>
                <w:lang w:val="de-DE"/>
              </w:rPr>
            </w:pPr>
          </w:p>
        </w:tc>
      </w:tr>
      <w:tr w:rsidR="005721B8" w:rsidRPr="009F08DB" w14:paraId="2158CC8D" w14:textId="77777777" w:rsidTr="00190981">
        <w:trPr>
          <w:trHeight w:val="471"/>
        </w:trPr>
        <w:tc>
          <w:tcPr>
            <w:tcW w:w="2154" w:type="dxa"/>
            <w:shd w:val="clear" w:color="auto" w:fill="F2F2F2" w:themeFill="background1" w:themeFillShade="F2"/>
          </w:tcPr>
          <w:p w14:paraId="4C005E79" w14:textId="077CBEDB" w:rsidR="005721B8" w:rsidRPr="009F08DB" w:rsidRDefault="00D8280B" w:rsidP="00190981">
            <w:pPr>
              <w:pStyle w:val="Textkrper"/>
              <w:spacing w:after="0"/>
              <w:rPr>
                <w:b/>
                <w:lang w:val="de-DE"/>
              </w:rPr>
            </w:pPr>
            <w:r w:rsidRPr="009F08DB">
              <w:rPr>
                <w:b/>
                <w:lang w:val="de-DE"/>
              </w:rPr>
              <w:t>Testdurchführung</w:t>
            </w:r>
          </w:p>
        </w:tc>
        <w:tc>
          <w:tcPr>
            <w:tcW w:w="7257" w:type="dxa"/>
          </w:tcPr>
          <w:p w14:paraId="45351AFA" w14:textId="77777777" w:rsidR="005721B8" w:rsidRPr="009F08DB" w:rsidRDefault="005721B8" w:rsidP="00190981">
            <w:pPr>
              <w:pStyle w:val="Textkrper"/>
              <w:spacing w:after="0"/>
              <w:rPr>
                <w:lang w:val="de-DE"/>
              </w:rPr>
            </w:pPr>
          </w:p>
        </w:tc>
      </w:tr>
      <w:tr w:rsidR="005721B8" w:rsidRPr="00897659" w14:paraId="5B52F9AC" w14:textId="77777777" w:rsidTr="00190981">
        <w:trPr>
          <w:trHeight w:val="697"/>
        </w:trPr>
        <w:tc>
          <w:tcPr>
            <w:tcW w:w="2154" w:type="dxa"/>
            <w:shd w:val="clear" w:color="auto" w:fill="F2F2F2" w:themeFill="background1" w:themeFillShade="F2"/>
          </w:tcPr>
          <w:p w14:paraId="7CAC4660" w14:textId="28E08F68" w:rsidR="005721B8" w:rsidRPr="009F08DB" w:rsidRDefault="00D41D58" w:rsidP="00190981">
            <w:pPr>
              <w:pStyle w:val="Textkrper"/>
              <w:spacing w:after="0"/>
              <w:rPr>
                <w:lang w:val="de-DE"/>
              </w:rPr>
            </w:pPr>
            <w:r w:rsidRPr="009F08DB">
              <w:rPr>
                <w:lang w:val="de-DE"/>
              </w:rPr>
              <w:t>Testvoraussetzungen</w:t>
            </w:r>
          </w:p>
        </w:tc>
        <w:tc>
          <w:tcPr>
            <w:tcW w:w="7257" w:type="dxa"/>
          </w:tcPr>
          <w:p w14:paraId="44A99ABC" w14:textId="18D67F32" w:rsidR="003F3CAA" w:rsidRPr="009F08DB" w:rsidRDefault="00AE36C0" w:rsidP="003F3CAA">
            <w:pPr>
              <w:pStyle w:val="BulletTabtext"/>
              <w:rPr>
                <w:lang w:val="de-DE"/>
              </w:rPr>
            </w:pPr>
            <w:r w:rsidRPr="009F08DB">
              <w:rPr>
                <w:lang w:val="de-DE"/>
              </w:rPr>
              <w:t>Maschine ist im Automatikbetrieb bereit</w:t>
            </w:r>
          </w:p>
          <w:p w14:paraId="73206793" w14:textId="53CAC88E" w:rsidR="005721B8" w:rsidRPr="009F08DB" w:rsidRDefault="00145E82" w:rsidP="003F3CAA">
            <w:pPr>
              <w:pStyle w:val="BulletTabtext"/>
              <w:rPr>
                <w:lang w:val="de-DE"/>
              </w:rPr>
            </w:pPr>
            <w:r w:rsidRPr="009F08DB">
              <w:rPr>
                <w:lang w:val="de-DE"/>
              </w:rPr>
              <w:t xml:space="preserve">SWS 63 </w:t>
            </w:r>
            <w:r w:rsidR="00792679" w:rsidRPr="009F08DB">
              <w:rPr>
                <w:lang w:val="de-DE"/>
              </w:rPr>
              <w:t>„</w:t>
            </w:r>
            <w:r w:rsidRPr="009F08DB">
              <w:rPr>
                <w:lang w:val="de-DE"/>
              </w:rPr>
              <w:t>Linienbetrieb vorgeschaltete Anlage”</w:t>
            </w:r>
            <w:r w:rsidR="003F3CAA" w:rsidRPr="009F08DB">
              <w:rPr>
                <w:lang w:val="de-DE"/>
              </w:rPr>
              <w:t xml:space="preserve"> </w:t>
            </w:r>
            <w:r w:rsidR="00BB1ECE" w:rsidRPr="009F08DB">
              <w:rPr>
                <w:lang w:val="de-DE"/>
              </w:rPr>
              <w:t>ist aktiviert</w:t>
            </w:r>
          </w:p>
          <w:p w14:paraId="13E535F0" w14:textId="2AE37586" w:rsidR="003F3CAA" w:rsidRPr="009F08DB" w:rsidRDefault="003F3CAA" w:rsidP="003F3CAA">
            <w:pPr>
              <w:pStyle w:val="Abstandshalter"/>
              <w:rPr>
                <w:lang w:val="de-DE"/>
              </w:rPr>
            </w:pPr>
          </w:p>
        </w:tc>
      </w:tr>
      <w:tr w:rsidR="005721B8" w:rsidRPr="009F08DB" w14:paraId="5536992C" w14:textId="77777777" w:rsidTr="003F3CAA">
        <w:trPr>
          <w:trHeight w:val="354"/>
        </w:trPr>
        <w:tc>
          <w:tcPr>
            <w:tcW w:w="2154" w:type="dxa"/>
            <w:shd w:val="clear" w:color="auto" w:fill="F2F2F2" w:themeFill="background1" w:themeFillShade="F2"/>
          </w:tcPr>
          <w:p w14:paraId="19413240" w14:textId="78004304" w:rsidR="005721B8" w:rsidRPr="009F08DB" w:rsidRDefault="00D8280B" w:rsidP="00190981">
            <w:pPr>
              <w:pStyle w:val="Textkrper"/>
              <w:spacing w:after="0"/>
              <w:rPr>
                <w:lang w:val="de-DE"/>
              </w:rPr>
            </w:pPr>
            <w:r w:rsidRPr="009F08DB">
              <w:rPr>
                <w:lang w:val="de-DE"/>
              </w:rPr>
              <w:t>Erforderliche Tätigkeit</w:t>
            </w:r>
          </w:p>
        </w:tc>
        <w:tc>
          <w:tcPr>
            <w:tcW w:w="7257" w:type="dxa"/>
          </w:tcPr>
          <w:p w14:paraId="033B4BBD" w14:textId="2730B04C" w:rsidR="005721B8" w:rsidRPr="009F08DB" w:rsidRDefault="00D0454B" w:rsidP="003F3CAA">
            <w:pPr>
              <w:pStyle w:val="BulletTabtext"/>
              <w:rPr>
                <w:lang w:val="de-DE"/>
              </w:rPr>
            </w:pPr>
            <w:r w:rsidRPr="009F08DB">
              <w:rPr>
                <w:lang w:val="de-DE"/>
              </w:rPr>
              <w:t>Schutz an Übergabeeinheit TLT öffnen</w:t>
            </w:r>
          </w:p>
          <w:p w14:paraId="3426F29F" w14:textId="1F14FD04" w:rsidR="003F3CAA" w:rsidRPr="009F08DB" w:rsidRDefault="003F3CAA" w:rsidP="003F3CAA">
            <w:pPr>
              <w:pStyle w:val="Abstandshalter"/>
              <w:rPr>
                <w:lang w:val="de-DE"/>
              </w:rPr>
            </w:pPr>
          </w:p>
        </w:tc>
      </w:tr>
      <w:tr w:rsidR="005721B8" w:rsidRPr="00897659" w14:paraId="6D4AE39C" w14:textId="77777777" w:rsidTr="00190981">
        <w:trPr>
          <w:trHeight w:val="697"/>
        </w:trPr>
        <w:tc>
          <w:tcPr>
            <w:tcW w:w="2154" w:type="dxa"/>
            <w:shd w:val="clear" w:color="auto" w:fill="F2F2F2" w:themeFill="background1" w:themeFillShade="F2"/>
          </w:tcPr>
          <w:p w14:paraId="2A9F1DE7" w14:textId="5E177525" w:rsidR="005721B8" w:rsidRPr="009F08DB" w:rsidRDefault="008C23D6" w:rsidP="00190981">
            <w:pPr>
              <w:pStyle w:val="Textkrper"/>
              <w:spacing w:after="0"/>
              <w:rPr>
                <w:lang w:val="de-DE"/>
              </w:rPr>
            </w:pPr>
            <w:r w:rsidRPr="009F08DB">
              <w:rPr>
                <w:lang w:val="de-DE"/>
              </w:rPr>
              <w:t>Folge</w:t>
            </w:r>
          </w:p>
        </w:tc>
        <w:tc>
          <w:tcPr>
            <w:tcW w:w="7257" w:type="dxa"/>
          </w:tcPr>
          <w:p w14:paraId="5AB1488C" w14:textId="479440A9" w:rsidR="003F3CAA" w:rsidRPr="009F08DB" w:rsidRDefault="00762C1A" w:rsidP="003F3CAA">
            <w:pPr>
              <w:pStyle w:val="BulletTabtext"/>
              <w:rPr>
                <w:lang w:val="de-DE"/>
              </w:rPr>
            </w:pPr>
            <w:r w:rsidRPr="009F08DB">
              <w:rPr>
                <w:lang w:val="de-DE"/>
              </w:rPr>
              <w:t>Störmeldung erscheint im Bedienfeld</w:t>
            </w:r>
          </w:p>
          <w:p w14:paraId="37F1CC08" w14:textId="160A0FC5" w:rsidR="005721B8" w:rsidRPr="009F08DB" w:rsidRDefault="000A4CB7" w:rsidP="003F3CAA">
            <w:pPr>
              <w:pStyle w:val="BulletTabtext"/>
              <w:rPr>
                <w:lang w:val="de-DE"/>
              </w:rPr>
            </w:pPr>
            <w:r w:rsidRPr="009F08DB">
              <w:rPr>
                <w:lang w:val="de-DE"/>
              </w:rPr>
              <w:t>Maschine kann nicht gestartet werden, solange Störmeldung aktiv ist</w:t>
            </w:r>
          </w:p>
          <w:p w14:paraId="6456B42C" w14:textId="5F54168B" w:rsidR="003F3CAA" w:rsidRPr="009F08DB" w:rsidRDefault="003F3CAA" w:rsidP="003F3CAA">
            <w:pPr>
              <w:pStyle w:val="Abstandshalter"/>
              <w:rPr>
                <w:lang w:val="de-DE"/>
              </w:rPr>
            </w:pPr>
          </w:p>
        </w:tc>
      </w:tr>
      <w:tr w:rsidR="005721B8" w:rsidRPr="009F08DB" w14:paraId="027F4483" w14:textId="77777777" w:rsidTr="003F3CAA">
        <w:trPr>
          <w:trHeight w:val="432"/>
        </w:trPr>
        <w:tc>
          <w:tcPr>
            <w:tcW w:w="2154" w:type="dxa"/>
            <w:shd w:val="clear" w:color="auto" w:fill="F2F2F2" w:themeFill="background1" w:themeFillShade="F2"/>
          </w:tcPr>
          <w:p w14:paraId="6D0AB987" w14:textId="344FEB27" w:rsidR="005721B8" w:rsidRPr="009F08DB" w:rsidRDefault="00D8280B" w:rsidP="00190981">
            <w:pPr>
              <w:pStyle w:val="Textkrper"/>
              <w:spacing w:after="0"/>
              <w:rPr>
                <w:lang w:val="de-DE"/>
              </w:rPr>
            </w:pPr>
            <w:r w:rsidRPr="009F08DB">
              <w:rPr>
                <w:lang w:val="de-DE"/>
              </w:rPr>
              <w:t>Kommentare</w:t>
            </w:r>
          </w:p>
        </w:tc>
        <w:tc>
          <w:tcPr>
            <w:tcW w:w="7257" w:type="dxa"/>
          </w:tcPr>
          <w:p w14:paraId="4F7C5293" w14:textId="090AE107" w:rsidR="005721B8" w:rsidRPr="009F08DB" w:rsidRDefault="00AE36C0" w:rsidP="00190981">
            <w:pPr>
              <w:pStyle w:val="BulletTabtext"/>
              <w:rPr>
                <w:lang w:val="de-DE"/>
              </w:rPr>
            </w:pPr>
            <w:r w:rsidRPr="009F08DB">
              <w:rPr>
                <w:lang w:val="de-DE"/>
              </w:rPr>
              <w:t>Keine</w:t>
            </w:r>
          </w:p>
          <w:p w14:paraId="6F78A5D8" w14:textId="77777777" w:rsidR="005721B8" w:rsidRPr="009F08DB" w:rsidRDefault="005721B8" w:rsidP="00190981">
            <w:pPr>
              <w:pStyle w:val="Abstandshalter"/>
              <w:rPr>
                <w:lang w:val="de-DE"/>
              </w:rPr>
            </w:pPr>
          </w:p>
        </w:tc>
      </w:tr>
      <w:tr w:rsidR="005721B8" w:rsidRPr="009F08DB" w14:paraId="4A14B5A0" w14:textId="77777777" w:rsidTr="003F3CAA">
        <w:trPr>
          <w:trHeight w:val="298"/>
        </w:trPr>
        <w:tc>
          <w:tcPr>
            <w:tcW w:w="2154" w:type="dxa"/>
            <w:shd w:val="clear" w:color="auto" w:fill="F2F2F2" w:themeFill="background1" w:themeFillShade="F2"/>
          </w:tcPr>
          <w:p w14:paraId="24310806" w14:textId="2074CE5B" w:rsidR="005721B8" w:rsidRPr="009F08DB" w:rsidRDefault="00D41D58" w:rsidP="00190981">
            <w:pPr>
              <w:pStyle w:val="Textkrper"/>
              <w:spacing w:after="0"/>
              <w:rPr>
                <w:lang w:val="de-DE"/>
              </w:rPr>
            </w:pPr>
            <w:r w:rsidRPr="009F08DB">
              <w:rPr>
                <w:lang w:val="de-DE"/>
              </w:rPr>
              <w:t>Quittierung</w:t>
            </w:r>
          </w:p>
        </w:tc>
        <w:tc>
          <w:tcPr>
            <w:tcW w:w="7257" w:type="dxa"/>
          </w:tcPr>
          <w:p w14:paraId="2FAB6A7F" w14:textId="1F9A1FCC" w:rsidR="005721B8" w:rsidRPr="009F08DB" w:rsidRDefault="00762C1A" w:rsidP="003F3CA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48915C2" w14:textId="781DF0CA" w:rsidR="003F3CAA" w:rsidRPr="009F08DB" w:rsidRDefault="003F3CAA" w:rsidP="003F3CAA">
            <w:pPr>
              <w:pStyle w:val="Abstandshalter"/>
              <w:rPr>
                <w:lang w:val="de-DE"/>
              </w:rPr>
            </w:pPr>
          </w:p>
        </w:tc>
      </w:tr>
    </w:tbl>
    <w:p w14:paraId="1788A89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5C497F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0B8B784" w14:textId="5D04F72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9653D2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BE831A0" w14:textId="1639A91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99D04F0" w14:textId="77777777" w:rsidTr="00190981">
        <w:trPr>
          <w:trHeight w:val="697"/>
        </w:trPr>
        <w:tc>
          <w:tcPr>
            <w:tcW w:w="2154" w:type="dxa"/>
            <w:tcBorders>
              <w:bottom w:val="nil"/>
            </w:tcBorders>
            <w:shd w:val="clear" w:color="auto" w:fill="F2F2F2" w:themeFill="background1" w:themeFillShade="F2"/>
          </w:tcPr>
          <w:p w14:paraId="720704EB" w14:textId="3E032E2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254A6EE" w14:textId="0B4251B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494C02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30912" behindDoc="0" locked="0" layoutInCell="1" allowOverlap="1" wp14:anchorId="7B8A3364" wp14:editId="7FE28B52">
                      <wp:simplePos x="0" y="0"/>
                      <wp:positionH relativeFrom="column">
                        <wp:posOffset>-36195</wp:posOffset>
                      </wp:positionH>
                      <wp:positionV relativeFrom="line">
                        <wp:posOffset>36195</wp:posOffset>
                      </wp:positionV>
                      <wp:extent cx="820800" cy="320400"/>
                      <wp:effectExtent l="0" t="0" r="17780" b="22860"/>
                      <wp:wrapNone/>
                      <wp:docPr id="293275986" name="Rechteck: abgerundete Ecken 29327598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424B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A3364" id="Rechteck: abgerundete Ecken 293275986" o:spid="_x0000_s3024" style="position:absolute;left:0;text-align:left;margin-left:-2.85pt;margin-top:2.85pt;width:64.65pt;height:25.25pt;z-index:254630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Aahza1&#10;vwIAAMgFAAAOAAAAAAAAAAAAAAAAAC4CAABkcnMvZTJvRG9jLnhtbFBLAQItABQABgAIAAAAIQA1&#10;k1522gAAAAcBAAAPAAAAAAAAAAAAAAAAABkFAABkcnMvZG93bnJldi54bWxQSwUGAAAAAAQABADz&#10;AAAAIAYAAAAA&#10;" filled="f" strokecolor="black [3213]" strokeweight=".5pt">
                      <v:textbox>
                        <w:txbxContent>
                          <w:p w14:paraId="45C424B4" w14:textId="77777777" w:rsidR="00BD5E17" w:rsidRDefault="00BD5E17" w:rsidP="005721B8">
                            <w:pPr>
                              <w:jc w:val="center"/>
                            </w:pPr>
                            <w:r>
                              <w:t>x</w:t>
                            </w:r>
                          </w:p>
                        </w:txbxContent>
                      </v:textbox>
                      <w10:wrap anchory="line"/>
                    </v:roundrect>
                  </w:pict>
                </mc:Fallback>
              </mc:AlternateContent>
            </w:r>
          </w:p>
        </w:tc>
      </w:tr>
      <w:tr w:rsidR="005721B8" w:rsidRPr="00897659" w14:paraId="023DF2EF" w14:textId="77777777" w:rsidTr="00190981">
        <w:trPr>
          <w:trHeight w:val="697"/>
        </w:trPr>
        <w:tc>
          <w:tcPr>
            <w:tcW w:w="2154" w:type="dxa"/>
            <w:tcBorders>
              <w:top w:val="nil"/>
              <w:bottom w:val="nil"/>
            </w:tcBorders>
            <w:shd w:val="clear" w:color="auto" w:fill="F2F2F2" w:themeFill="background1" w:themeFillShade="F2"/>
          </w:tcPr>
          <w:p w14:paraId="47D36ACA" w14:textId="77777777" w:rsidR="005721B8" w:rsidRPr="009F08DB" w:rsidRDefault="005721B8" w:rsidP="00190981">
            <w:pPr>
              <w:pStyle w:val="Textkrper"/>
              <w:spacing w:after="0"/>
              <w:rPr>
                <w:lang w:val="de-DE"/>
              </w:rPr>
            </w:pPr>
          </w:p>
        </w:tc>
        <w:tc>
          <w:tcPr>
            <w:tcW w:w="5839" w:type="dxa"/>
            <w:tcBorders>
              <w:top w:val="nil"/>
              <w:bottom w:val="nil"/>
            </w:tcBorders>
          </w:tcPr>
          <w:p w14:paraId="14B4AE0A" w14:textId="28D41F2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285634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38080" behindDoc="0" locked="0" layoutInCell="1" allowOverlap="1" wp14:anchorId="3107BCB4" wp14:editId="10DF1F3C">
                      <wp:simplePos x="0" y="0"/>
                      <wp:positionH relativeFrom="column">
                        <wp:posOffset>-36195</wp:posOffset>
                      </wp:positionH>
                      <wp:positionV relativeFrom="line">
                        <wp:posOffset>36195</wp:posOffset>
                      </wp:positionV>
                      <wp:extent cx="820800" cy="320400"/>
                      <wp:effectExtent l="0" t="0" r="17780" b="22860"/>
                      <wp:wrapNone/>
                      <wp:docPr id="293275987" name="Rechteck: abgerundete Ecken 2932759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0F25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7BCB4" id="Rechteck: abgerundete Ecken 293275987" o:spid="_x0000_s3025" style="position:absolute;left:0;text-align:left;margin-left:-2.85pt;margin-top:2.85pt;width:64.65pt;height:25.25pt;z-index:254638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CWwWJq&#10;vwIAAMgFAAAOAAAAAAAAAAAAAAAAAC4CAABkcnMvZTJvRG9jLnhtbFBLAQItABQABgAIAAAAIQA1&#10;k1522gAAAAcBAAAPAAAAAAAAAAAAAAAAABkFAABkcnMvZG93bnJldi54bWxQSwUGAAAAAAQABADz&#10;AAAAIAYAAAAA&#10;" filled="f" strokecolor="black [3213]" strokeweight=".5pt">
                      <v:textbox>
                        <w:txbxContent>
                          <w:p w14:paraId="10C0F252" w14:textId="77777777" w:rsidR="00BD5E17" w:rsidRDefault="00BD5E17" w:rsidP="005721B8">
                            <w:pPr>
                              <w:jc w:val="center"/>
                            </w:pPr>
                            <w:r>
                              <w:t>x</w:t>
                            </w:r>
                          </w:p>
                        </w:txbxContent>
                      </v:textbox>
                      <w10:wrap anchory="line"/>
                    </v:roundrect>
                  </w:pict>
                </mc:Fallback>
              </mc:AlternateContent>
            </w:r>
          </w:p>
        </w:tc>
      </w:tr>
      <w:tr w:rsidR="005721B8" w:rsidRPr="009F08DB" w14:paraId="6A03FA65" w14:textId="77777777" w:rsidTr="00190981">
        <w:trPr>
          <w:trHeight w:val="1701"/>
        </w:trPr>
        <w:tc>
          <w:tcPr>
            <w:tcW w:w="2154" w:type="dxa"/>
            <w:shd w:val="clear" w:color="auto" w:fill="F2F2F2" w:themeFill="background1" w:themeFillShade="F2"/>
          </w:tcPr>
          <w:p w14:paraId="0CFE4C57" w14:textId="1C2F71A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2C350E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35008" behindDoc="0" locked="0" layoutInCell="1" allowOverlap="1" wp14:anchorId="0BF532B4" wp14:editId="58A6E4E0">
                      <wp:simplePos x="0" y="0"/>
                      <wp:positionH relativeFrom="column">
                        <wp:posOffset>-5715</wp:posOffset>
                      </wp:positionH>
                      <wp:positionV relativeFrom="line">
                        <wp:posOffset>72390</wp:posOffset>
                      </wp:positionV>
                      <wp:extent cx="4500000" cy="942975"/>
                      <wp:effectExtent l="0" t="0" r="15240" b="28575"/>
                      <wp:wrapNone/>
                      <wp:docPr id="293275990" name="Rechteck: abgerundete Ecken 29327599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735C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532B4" id="Rechteck: abgerundete Ecken 293275990" o:spid="_x0000_s3026" style="position:absolute;left:0;text-align:left;margin-left:-.45pt;margin-top:5.7pt;width:354.35pt;height:74.25pt;z-index:254635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GI5bGy8&#10;AgAAyQUAAA4AAAAAAAAAAAAAAAAALgIAAGRycy9lMm9Eb2MueG1sUEsBAi0AFAAGAAgAAAAhAO8y&#10;f+7cAAAACAEAAA8AAAAAAAAAAAAAAAAAFgUAAGRycy9kb3ducmV2LnhtbFBLBQYAAAAABAAEAPMA&#10;AAAfBgAAAAA=&#10;" filled="f" strokecolor="black [3213]" strokeweight=".5pt">
                      <v:textbox>
                        <w:txbxContent>
                          <w:p w14:paraId="205735C4" w14:textId="77777777" w:rsidR="00BD5E17" w:rsidRDefault="00BD5E17" w:rsidP="005721B8">
                            <w:pPr>
                              <w:jc w:val="center"/>
                            </w:pPr>
                            <w:r>
                              <w:t>x</w:t>
                            </w:r>
                          </w:p>
                        </w:txbxContent>
                      </v:textbox>
                      <w10:wrap anchory="line"/>
                    </v:roundrect>
                  </w:pict>
                </mc:Fallback>
              </mc:AlternateContent>
            </w:r>
          </w:p>
        </w:tc>
      </w:tr>
    </w:tbl>
    <w:p w14:paraId="35A9E948" w14:textId="77777777" w:rsidR="005721B8" w:rsidRPr="009F08DB" w:rsidRDefault="005721B8" w:rsidP="005721B8">
      <w:pPr>
        <w:pStyle w:val="Textkrper"/>
        <w:rPr>
          <w:lang w:val="de-DE"/>
        </w:rPr>
      </w:pPr>
    </w:p>
    <w:p w14:paraId="52673AE8" w14:textId="77777777" w:rsidR="005721B8" w:rsidRPr="009F08DB" w:rsidRDefault="005721B8" w:rsidP="005721B8">
      <w:pPr>
        <w:pStyle w:val="Textkrper"/>
        <w:rPr>
          <w:lang w:val="de-DE"/>
        </w:rPr>
      </w:pPr>
    </w:p>
    <w:p w14:paraId="5D4BC89F" w14:textId="7E1D7BD6" w:rsidR="005721B8" w:rsidRDefault="005721B8" w:rsidP="005721B8">
      <w:pPr>
        <w:pStyle w:val="Textkrper"/>
        <w:rPr>
          <w:lang w:val="de-DE"/>
        </w:rPr>
      </w:pPr>
    </w:p>
    <w:p w14:paraId="4C24CCA2" w14:textId="77777777" w:rsidR="00D87089" w:rsidRPr="009F08DB" w:rsidRDefault="00D87089" w:rsidP="005721B8">
      <w:pPr>
        <w:pStyle w:val="Textkrper"/>
        <w:rPr>
          <w:lang w:val="de-DE"/>
        </w:rPr>
      </w:pPr>
    </w:p>
    <w:p w14:paraId="5C7666D9" w14:textId="06E87AA8" w:rsidR="003F3CAA" w:rsidRPr="009F08DB" w:rsidRDefault="003F3CA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2ECDDC8" w14:textId="77777777" w:rsidTr="00626664">
        <w:trPr>
          <w:trHeight w:val="1020"/>
        </w:trPr>
        <w:tc>
          <w:tcPr>
            <w:tcW w:w="2154" w:type="dxa"/>
            <w:shd w:val="clear" w:color="auto" w:fill="F2F2F2" w:themeFill="background1" w:themeFillShade="F2"/>
          </w:tcPr>
          <w:p w14:paraId="3F5C5CA5" w14:textId="119BF9A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55AFA76" w14:textId="4A26851D" w:rsidR="00626664" w:rsidRPr="009F08DB" w:rsidRDefault="00745279" w:rsidP="00190981">
            <w:pPr>
              <w:pStyle w:val="Textkrper"/>
              <w:tabs>
                <w:tab w:val="left" w:pos="284"/>
              </w:tabs>
              <w:spacing w:after="0"/>
              <w:rPr>
                <w:lang w:val="de-DE"/>
              </w:rPr>
            </w:pPr>
            <w:r w:rsidRPr="009F08DB">
              <w:rPr>
                <w:lang w:val="de-DE"/>
              </w:rPr>
              <w:t>ja/nein</w:t>
            </w:r>
          </w:p>
          <w:p w14:paraId="1E47568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67456" behindDoc="0" locked="0" layoutInCell="1" allowOverlap="1" wp14:anchorId="15A75C24" wp14:editId="508680BB">
                      <wp:simplePos x="0" y="0"/>
                      <wp:positionH relativeFrom="column">
                        <wp:posOffset>635</wp:posOffset>
                      </wp:positionH>
                      <wp:positionV relativeFrom="paragraph">
                        <wp:posOffset>36195</wp:posOffset>
                      </wp:positionV>
                      <wp:extent cx="820800" cy="320400"/>
                      <wp:effectExtent l="0" t="0" r="17780" b="22860"/>
                      <wp:wrapNone/>
                      <wp:docPr id="293275991" name="Rechteck: abgerundete Ecken 2932759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6557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75C24" id="Rechteck: abgerundete Ecken 293275991" o:spid="_x0000_s3027" style="position:absolute;left:0;text-align:left;margin-left:.05pt;margin-top:2.85pt;width:64.65pt;height:25.25pt;z-index:2580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" filled="f" strokecolor="black [3213]" strokeweight=".5pt">
                      <v:textbox>
                        <w:txbxContent>
                          <w:p w14:paraId="4CB6557A" w14:textId="77777777" w:rsidR="00BD5E17" w:rsidRDefault="00BD5E17" w:rsidP="005721B8">
                            <w:pPr>
                              <w:jc w:val="center"/>
                            </w:pPr>
                            <w:r>
                              <w:t>x</w:t>
                            </w:r>
                          </w:p>
                        </w:txbxContent>
                      </v:textbox>
                    </v:roundrect>
                  </w:pict>
                </mc:Fallback>
              </mc:AlternateContent>
            </w:r>
          </w:p>
        </w:tc>
        <w:tc>
          <w:tcPr>
            <w:tcW w:w="5839" w:type="dxa"/>
            <w:shd w:val="clear" w:color="auto" w:fill="auto"/>
          </w:tcPr>
          <w:p w14:paraId="31CEAAAB" w14:textId="1BE05F3D" w:rsidR="00626664" w:rsidRPr="009F08DB" w:rsidRDefault="00745279" w:rsidP="00190981">
            <w:pPr>
              <w:pStyle w:val="Textkrper"/>
              <w:tabs>
                <w:tab w:val="left" w:pos="284"/>
              </w:tabs>
              <w:spacing w:after="0"/>
              <w:rPr>
                <w:lang w:val="de-DE"/>
              </w:rPr>
            </w:pPr>
            <w:r w:rsidRPr="009F08DB">
              <w:rPr>
                <w:lang w:val="de-DE"/>
              </w:rPr>
              <w:t>Datum/Kurzzeichen</w:t>
            </w:r>
          </w:p>
          <w:p w14:paraId="60763C1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68480" behindDoc="0" locked="0" layoutInCell="1" allowOverlap="1" wp14:anchorId="530573DA" wp14:editId="133A5DF2">
                      <wp:simplePos x="0" y="0"/>
                      <wp:positionH relativeFrom="column">
                        <wp:posOffset>1746</wp:posOffset>
                      </wp:positionH>
                      <wp:positionV relativeFrom="line">
                        <wp:posOffset>32703</wp:posOffset>
                      </wp:positionV>
                      <wp:extent cx="3592354" cy="320400"/>
                      <wp:effectExtent l="0" t="0" r="27305" b="22860"/>
                      <wp:wrapNone/>
                      <wp:docPr id="293275992" name="Rechteck: abgerundete Ecken 29327599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A08C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0573DA" id="Rechteck: abgerundete Ecken 293275992" o:spid="_x0000_s3028" style="position:absolute;left:0;text-align:left;margin-left:.15pt;margin-top:2.6pt;width:282.85pt;height:25.25pt;z-index:25806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NgwA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BRDT&#10;YMACAADJBQAADgAAAAAAAAAAAAAAAAAuAgAAZHJzL2Uyb0RvYy54bWxQSwECLQAUAAYACAAAACEA&#10;EJF9vtoAAAAFAQAADwAAAAAAAAAAAAAAAAAaBQAAZHJzL2Rvd25yZXYueG1sUEsFBgAAAAAEAAQA&#10;8wAAACEGAAAAAA==&#10;" filled="f" strokecolor="black [3213]" strokeweight=".5pt">
                      <v:textbox>
                        <w:txbxContent>
                          <w:p w14:paraId="09FA08C8" w14:textId="77777777" w:rsidR="00BD5E17" w:rsidRDefault="00BD5E17" w:rsidP="005721B8">
                            <w:pPr>
                              <w:jc w:val="center"/>
                            </w:pPr>
                            <w:r>
                              <w:t>x</w:t>
                            </w:r>
                          </w:p>
                        </w:txbxContent>
                      </v:textbox>
                      <w10:wrap anchory="line"/>
                    </v:roundrect>
                  </w:pict>
                </mc:Fallback>
              </mc:AlternateContent>
            </w:r>
          </w:p>
        </w:tc>
      </w:tr>
      <w:tr w:rsidR="00626664" w:rsidRPr="009F08DB" w14:paraId="4D0E4394" w14:textId="77777777" w:rsidTr="00626664">
        <w:trPr>
          <w:trHeight w:val="1020"/>
        </w:trPr>
        <w:tc>
          <w:tcPr>
            <w:tcW w:w="2154" w:type="dxa"/>
            <w:shd w:val="clear" w:color="auto" w:fill="F2F2F2" w:themeFill="background1" w:themeFillShade="F2"/>
          </w:tcPr>
          <w:p w14:paraId="440512CE" w14:textId="0B44A78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1AF37D0" w14:textId="1BE9DE44"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69504" behindDoc="0" locked="0" layoutInCell="1" allowOverlap="1" wp14:anchorId="4132C808" wp14:editId="5430C0CF">
                      <wp:simplePos x="0" y="0"/>
                      <wp:positionH relativeFrom="column">
                        <wp:posOffset>-5715</wp:posOffset>
                      </wp:positionH>
                      <wp:positionV relativeFrom="line">
                        <wp:posOffset>252095</wp:posOffset>
                      </wp:positionV>
                      <wp:extent cx="4500000" cy="320400"/>
                      <wp:effectExtent l="0" t="0" r="15240" b="22860"/>
                      <wp:wrapNone/>
                      <wp:docPr id="293275993" name="Rechteck: abgerundete Ecken 29327599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FA3D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2C808" id="Rechteck: abgerundete Ecken 293275993" o:spid="_x0000_s3029" style="position:absolute;left:0;text-align:left;margin-left:-.45pt;margin-top:19.85pt;width:354.35pt;height:25.25pt;z-index:258069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vS3IdbsC&#10;AADJBQAADgAAAAAAAAAAAAAAAAAuAgAAZHJzL2Uyb0RvYy54bWxQSwECLQAUAAYACAAAACEAeEdM&#10;vdwAAAAHAQAADwAAAAAAAAAAAAAAAAAVBQAAZHJzL2Rvd25yZXYueG1sUEsFBgAAAAAEAAQA8wAA&#10;AB4GAAAAAA==&#10;" filled="f" strokecolor="black [3213]" strokeweight=".5pt">
                      <v:textbox>
                        <w:txbxContent>
                          <w:p w14:paraId="582FA3D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9FCEB46" w14:textId="77777777" w:rsidR="00626664" w:rsidRPr="009F08DB" w:rsidRDefault="00626664" w:rsidP="00190981">
            <w:pPr>
              <w:pStyle w:val="Textkrper"/>
              <w:tabs>
                <w:tab w:val="left" w:pos="284"/>
              </w:tabs>
              <w:spacing w:after="0"/>
              <w:rPr>
                <w:lang w:val="de-DE"/>
              </w:rPr>
            </w:pPr>
          </w:p>
        </w:tc>
      </w:tr>
    </w:tbl>
    <w:p w14:paraId="37435C6F" w14:textId="77777777" w:rsidR="005721B8" w:rsidRPr="009F08DB" w:rsidRDefault="005721B8" w:rsidP="005721B8">
      <w:pPr>
        <w:rPr>
          <w:rFonts w:ascii="Arial" w:hAnsi="Arial"/>
          <w:lang w:val="de-DE"/>
        </w:rPr>
      </w:pPr>
      <w:r w:rsidRPr="009F08DB">
        <w:rPr>
          <w:lang w:val="de-DE"/>
        </w:rPr>
        <w:br w:type="page"/>
      </w:r>
    </w:p>
    <w:p w14:paraId="2E3DD5BB" w14:textId="31D576C6" w:rsidR="005721B8" w:rsidRPr="009F08DB" w:rsidRDefault="003F3CAA" w:rsidP="00897659">
      <w:pPr>
        <w:pStyle w:val="berschrift3nummeriert"/>
        <w:rPr>
          <w:lang w:val="de-DE"/>
        </w:rPr>
      </w:pPr>
      <w:bookmarkStart w:id="213" w:name="_Toc118817725"/>
      <w:r w:rsidRPr="009F08DB">
        <w:rPr>
          <w:lang w:val="de-DE"/>
        </w:rPr>
        <w:t xml:space="preserve">FLT 463: TLT: </w:t>
      </w:r>
      <w:r w:rsidR="00D04C2F" w:rsidRPr="009F08DB">
        <w:rPr>
          <w:lang w:val="de-DE"/>
        </w:rPr>
        <w:t>FALSCHE BETRIEBSART</w:t>
      </w:r>
      <w:bookmarkEnd w:id="213"/>
    </w:p>
    <w:p w14:paraId="153D44B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4F8CA36" w14:textId="77777777" w:rsidTr="003F3CAA">
        <w:trPr>
          <w:trHeight w:val="353"/>
        </w:trPr>
        <w:tc>
          <w:tcPr>
            <w:tcW w:w="2154" w:type="dxa"/>
            <w:shd w:val="clear" w:color="auto" w:fill="F2F2F2" w:themeFill="background1" w:themeFillShade="F2"/>
          </w:tcPr>
          <w:p w14:paraId="6A8316BF" w14:textId="5F3DA3E9" w:rsidR="005721B8" w:rsidRPr="009F08DB" w:rsidRDefault="00D8280B" w:rsidP="00190981">
            <w:pPr>
              <w:pStyle w:val="Textkrper"/>
              <w:spacing w:after="0"/>
              <w:rPr>
                <w:b/>
                <w:lang w:val="de-DE"/>
              </w:rPr>
            </w:pPr>
            <w:r w:rsidRPr="009F08DB">
              <w:rPr>
                <w:b/>
                <w:lang w:val="de-DE"/>
              </w:rPr>
              <w:t>Testziel</w:t>
            </w:r>
          </w:p>
        </w:tc>
        <w:tc>
          <w:tcPr>
            <w:tcW w:w="7257" w:type="dxa"/>
          </w:tcPr>
          <w:p w14:paraId="26B08334" w14:textId="6A94FFFA" w:rsidR="005721B8" w:rsidRPr="009F08DB" w:rsidRDefault="00A7704C" w:rsidP="00190981">
            <w:pPr>
              <w:pStyle w:val="BulletTabtext"/>
              <w:rPr>
                <w:lang w:val="de-DE"/>
              </w:rPr>
            </w:pPr>
            <w:r w:rsidRPr="009F08DB">
              <w:rPr>
                <w:lang w:val="de-DE"/>
              </w:rPr>
              <w:t>Test, ob die richtige Störmeldung im Bedienfeld erscheint</w:t>
            </w:r>
          </w:p>
          <w:p w14:paraId="420C828A" w14:textId="4D21D9E2" w:rsidR="003F3CAA" w:rsidRPr="009F08DB" w:rsidRDefault="003F3CAA" w:rsidP="003F3CAA">
            <w:pPr>
              <w:pStyle w:val="Abstandshalter"/>
              <w:rPr>
                <w:lang w:val="de-DE"/>
              </w:rPr>
            </w:pPr>
          </w:p>
        </w:tc>
      </w:tr>
      <w:tr w:rsidR="005721B8" w:rsidRPr="00897659" w14:paraId="6D9903C4" w14:textId="77777777" w:rsidTr="00190981">
        <w:trPr>
          <w:trHeight w:val="170"/>
        </w:trPr>
        <w:tc>
          <w:tcPr>
            <w:tcW w:w="2154" w:type="dxa"/>
          </w:tcPr>
          <w:p w14:paraId="077270E8" w14:textId="77777777" w:rsidR="005721B8" w:rsidRPr="009F08DB" w:rsidRDefault="005721B8" w:rsidP="00190981">
            <w:pPr>
              <w:pStyle w:val="Textkrper"/>
              <w:spacing w:before="0" w:after="0"/>
              <w:rPr>
                <w:sz w:val="8"/>
                <w:szCs w:val="8"/>
                <w:lang w:val="de-DE"/>
              </w:rPr>
            </w:pPr>
          </w:p>
        </w:tc>
        <w:tc>
          <w:tcPr>
            <w:tcW w:w="7257" w:type="dxa"/>
          </w:tcPr>
          <w:p w14:paraId="4C622E5A" w14:textId="77777777" w:rsidR="005721B8" w:rsidRPr="009F08DB" w:rsidRDefault="005721B8" w:rsidP="00190981">
            <w:pPr>
              <w:pStyle w:val="Textkrper"/>
              <w:spacing w:before="0" w:after="0"/>
              <w:rPr>
                <w:sz w:val="8"/>
                <w:szCs w:val="8"/>
                <w:lang w:val="de-DE"/>
              </w:rPr>
            </w:pPr>
          </w:p>
        </w:tc>
      </w:tr>
      <w:tr w:rsidR="005721B8" w:rsidRPr="009F08DB" w14:paraId="4B02BA6C" w14:textId="77777777" w:rsidTr="00190981">
        <w:trPr>
          <w:trHeight w:val="471"/>
        </w:trPr>
        <w:tc>
          <w:tcPr>
            <w:tcW w:w="2154" w:type="dxa"/>
            <w:shd w:val="clear" w:color="auto" w:fill="F2F2F2" w:themeFill="background1" w:themeFillShade="F2"/>
          </w:tcPr>
          <w:p w14:paraId="22326493" w14:textId="767E7618" w:rsidR="005721B8" w:rsidRPr="009F08DB" w:rsidRDefault="00D8280B" w:rsidP="00190981">
            <w:pPr>
              <w:pStyle w:val="Textkrper"/>
              <w:spacing w:after="0"/>
              <w:rPr>
                <w:b/>
                <w:lang w:val="de-DE"/>
              </w:rPr>
            </w:pPr>
            <w:r w:rsidRPr="009F08DB">
              <w:rPr>
                <w:b/>
                <w:lang w:val="de-DE"/>
              </w:rPr>
              <w:t>Testdurchführung</w:t>
            </w:r>
          </w:p>
        </w:tc>
        <w:tc>
          <w:tcPr>
            <w:tcW w:w="7257" w:type="dxa"/>
          </w:tcPr>
          <w:p w14:paraId="02492450" w14:textId="77777777" w:rsidR="005721B8" w:rsidRPr="009F08DB" w:rsidRDefault="005721B8" w:rsidP="00190981">
            <w:pPr>
              <w:pStyle w:val="Textkrper"/>
              <w:spacing w:after="0"/>
              <w:rPr>
                <w:lang w:val="de-DE"/>
              </w:rPr>
            </w:pPr>
          </w:p>
        </w:tc>
      </w:tr>
      <w:tr w:rsidR="005721B8" w:rsidRPr="00897659" w14:paraId="3D33DC23" w14:textId="77777777" w:rsidTr="00190981">
        <w:trPr>
          <w:trHeight w:val="697"/>
        </w:trPr>
        <w:tc>
          <w:tcPr>
            <w:tcW w:w="2154" w:type="dxa"/>
            <w:shd w:val="clear" w:color="auto" w:fill="F2F2F2" w:themeFill="background1" w:themeFillShade="F2"/>
          </w:tcPr>
          <w:p w14:paraId="0089B2FC" w14:textId="3EAE2CC1" w:rsidR="005721B8" w:rsidRPr="009F08DB" w:rsidRDefault="00D41D58" w:rsidP="00190981">
            <w:pPr>
              <w:pStyle w:val="Textkrper"/>
              <w:spacing w:after="0"/>
              <w:rPr>
                <w:lang w:val="de-DE"/>
              </w:rPr>
            </w:pPr>
            <w:r w:rsidRPr="009F08DB">
              <w:rPr>
                <w:lang w:val="de-DE"/>
              </w:rPr>
              <w:t>Testvoraussetzungen</w:t>
            </w:r>
          </w:p>
        </w:tc>
        <w:tc>
          <w:tcPr>
            <w:tcW w:w="7257" w:type="dxa"/>
          </w:tcPr>
          <w:p w14:paraId="2FBC9FFA" w14:textId="0DEB0962" w:rsidR="003F3CAA" w:rsidRPr="009F08DB" w:rsidRDefault="00AE36C0" w:rsidP="003F3CAA">
            <w:pPr>
              <w:pStyle w:val="BulletTabtext"/>
              <w:rPr>
                <w:lang w:val="de-DE"/>
              </w:rPr>
            </w:pPr>
            <w:r w:rsidRPr="009F08DB">
              <w:rPr>
                <w:lang w:val="de-DE"/>
              </w:rPr>
              <w:t>Maschine ist im Automatikbetrieb bereit</w:t>
            </w:r>
          </w:p>
          <w:p w14:paraId="28FEDA50" w14:textId="0E281EE3" w:rsidR="005721B8" w:rsidRPr="009F08DB" w:rsidRDefault="00145E82" w:rsidP="003F3CAA">
            <w:pPr>
              <w:pStyle w:val="BulletTabtext"/>
              <w:rPr>
                <w:lang w:val="de-DE"/>
              </w:rPr>
            </w:pPr>
            <w:r w:rsidRPr="009F08DB">
              <w:rPr>
                <w:lang w:val="de-DE"/>
              </w:rPr>
              <w:t xml:space="preserve">SWS 63 </w:t>
            </w:r>
            <w:r w:rsidR="00792679" w:rsidRPr="009F08DB">
              <w:rPr>
                <w:lang w:val="de-DE"/>
              </w:rPr>
              <w:t>„</w:t>
            </w:r>
            <w:r w:rsidRPr="009F08DB">
              <w:rPr>
                <w:lang w:val="de-DE"/>
              </w:rPr>
              <w:t>Linienbetrieb vorgeschaltete Anlage”</w:t>
            </w:r>
            <w:r w:rsidR="003F3CAA" w:rsidRPr="009F08DB">
              <w:rPr>
                <w:lang w:val="de-DE"/>
              </w:rPr>
              <w:t xml:space="preserve"> </w:t>
            </w:r>
            <w:r w:rsidR="00BB1ECE" w:rsidRPr="009F08DB">
              <w:rPr>
                <w:lang w:val="de-DE"/>
              </w:rPr>
              <w:t>ist aktiviert</w:t>
            </w:r>
          </w:p>
          <w:p w14:paraId="782EF9D8" w14:textId="727C636A" w:rsidR="003F3CAA" w:rsidRPr="009F08DB" w:rsidRDefault="003F3CAA" w:rsidP="003F3CAA">
            <w:pPr>
              <w:pStyle w:val="Abstandshalter"/>
              <w:rPr>
                <w:lang w:val="de-DE"/>
              </w:rPr>
            </w:pPr>
          </w:p>
        </w:tc>
      </w:tr>
      <w:tr w:rsidR="005721B8" w:rsidRPr="009F08DB" w14:paraId="6325BF0A" w14:textId="77777777" w:rsidTr="003F3CAA">
        <w:trPr>
          <w:trHeight w:val="212"/>
        </w:trPr>
        <w:tc>
          <w:tcPr>
            <w:tcW w:w="2154" w:type="dxa"/>
            <w:shd w:val="clear" w:color="auto" w:fill="F2F2F2" w:themeFill="background1" w:themeFillShade="F2"/>
          </w:tcPr>
          <w:p w14:paraId="0991108C" w14:textId="568FDBC8" w:rsidR="005721B8" w:rsidRPr="009F08DB" w:rsidRDefault="00D8280B" w:rsidP="00190981">
            <w:pPr>
              <w:pStyle w:val="Textkrper"/>
              <w:spacing w:after="0"/>
              <w:rPr>
                <w:lang w:val="de-DE"/>
              </w:rPr>
            </w:pPr>
            <w:r w:rsidRPr="009F08DB">
              <w:rPr>
                <w:lang w:val="de-DE"/>
              </w:rPr>
              <w:t>Erforderliche Tätigkeit</w:t>
            </w:r>
          </w:p>
        </w:tc>
        <w:tc>
          <w:tcPr>
            <w:tcW w:w="7257" w:type="dxa"/>
          </w:tcPr>
          <w:p w14:paraId="2BD9AB93" w14:textId="67D29E23" w:rsidR="005721B8" w:rsidRPr="009F08DB" w:rsidRDefault="00762C1A" w:rsidP="003F3CAA">
            <w:pPr>
              <w:pStyle w:val="BulletTabtext"/>
              <w:rPr>
                <w:lang w:val="de-DE"/>
              </w:rPr>
            </w:pPr>
            <w:r w:rsidRPr="009F08DB">
              <w:rPr>
                <w:lang w:val="de-DE"/>
              </w:rPr>
              <w:t>Aktiviere SWS</w:t>
            </w:r>
            <w:r w:rsidR="003F3CAA" w:rsidRPr="009F08DB">
              <w:rPr>
                <w:lang w:val="de-DE"/>
              </w:rPr>
              <w:t xml:space="preserve"> 2 </w:t>
            </w:r>
            <w:r w:rsidR="00792679" w:rsidRPr="009F08DB">
              <w:rPr>
                <w:lang w:val="de-DE"/>
              </w:rPr>
              <w:t>„</w:t>
            </w:r>
            <w:r w:rsidR="00D04C2F" w:rsidRPr="009F08DB">
              <w:rPr>
                <w:lang w:val="de-DE"/>
              </w:rPr>
              <w:t>Einrichten</w:t>
            </w:r>
            <w:r w:rsidR="00792679" w:rsidRPr="009F08DB">
              <w:rPr>
                <w:lang w:val="de-DE"/>
              </w:rPr>
              <w:t>“</w:t>
            </w:r>
            <w:r w:rsidR="003F3CAA" w:rsidRPr="009F08DB">
              <w:rPr>
                <w:lang w:val="de-DE"/>
              </w:rPr>
              <w:t xml:space="preserve"> a</w:t>
            </w:r>
            <w:r w:rsidR="00D04C2F" w:rsidRPr="009F08DB">
              <w:rPr>
                <w:lang w:val="de-DE"/>
              </w:rPr>
              <w:t>n</w:t>
            </w:r>
            <w:r w:rsidR="003F3CAA" w:rsidRPr="009F08DB">
              <w:rPr>
                <w:lang w:val="de-DE"/>
              </w:rPr>
              <w:t xml:space="preserve"> TLT</w:t>
            </w:r>
          </w:p>
          <w:p w14:paraId="1E6350F6" w14:textId="29E4067D" w:rsidR="003F3CAA" w:rsidRPr="009F08DB" w:rsidRDefault="003F3CAA" w:rsidP="003F3CAA">
            <w:pPr>
              <w:pStyle w:val="Abstandshalter"/>
              <w:rPr>
                <w:lang w:val="de-DE"/>
              </w:rPr>
            </w:pPr>
          </w:p>
        </w:tc>
      </w:tr>
      <w:tr w:rsidR="005721B8" w:rsidRPr="00897659" w14:paraId="6D1BD044" w14:textId="77777777" w:rsidTr="00190981">
        <w:trPr>
          <w:trHeight w:val="697"/>
        </w:trPr>
        <w:tc>
          <w:tcPr>
            <w:tcW w:w="2154" w:type="dxa"/>
            <w:shd w:val="clear" w:color="auto" w:fill="F2F2F2" w:themeFill="background1" w:themeFillShade="F2"/>
          </w:tcPr>
          <w:p w14:paraId="3A1EBC06" w14:textId="2C8C9BEB" w:rsidR="005721B8" w:rsidRPr="009F08DB" w:rsidRDefault="008C23D6" w:rsidP="00190981">
            <w:pPr>
              <w:pStyle w:val="Textkrper"/>
              <w:spacing w:after="0"/>
              <w:rPr>
                <w:lang w:val="de-DE"/>
              </w:rPr>
            </w:pPr>
            <w:r w:rsidRPr="009F08DB">
              <w:rPr>
                <w:lang w:val="de-DE"/>
              </w:rPr>
              <w:t>Folge</w:t>
            </w:r>
          </w:p>
        </w:tc>
        <w:tc>
          <w:tcPr>
            <w:tcW w:w="7257" w:type="dxa"/>
          </w:tcPr>
          <w:p w14:paraId="479499CC" w14:textId="7B7C2515" w:rsidR="003F3CAA" w:rsidRPr="009F08DB" w:rsidRDefault="00762C1A" w:rsidP="003F3CAA">
            <w:pPr>
              <w:pStyle w:val="BulletTabtext"/>
              <w:rPr>
                <w:lang w:val="de-DE"/>
              </w:rPr>
            </w:pPr>
            <w:r w:rsidRPr="009F08DB">
              <w:rPr>
                <w:lang w:val="de-DE"/>
              </w:rPr>
              <w:t>Störmeldung erscheint im Bedienfeld</w:t>
            </w:r>
          </w:p>
          <w:p w14:paraId="2992E9D3" w14:textId="27594DC5" w:rsidR="005721B8" w:rsidRPr="009F08DB" w:rsidRDefault="000A4CB7" w:rsidP="003F3CAA">
            <w:pPr>
              <w:pStyle w:val="BulletTabtext"/>
              <w:rPr>
                <w:lang w:val="de-DE"/>
              </w:rPr>
            </w:pPr>
            <w:r w:rsidRPr="009F08DB">
              <w:rPr>
                <w:lang w:val="de-DE"/>
              </w:rPr>
              <w:t>Maschine kann nicht gestartet werden, solange Störmeldung aktiv ist</w:t>
            </w:r>
          </w:p>
          <w:p w14:paraId="6BF690BF" w14:textId="2222BBFF" w:rsidR="003F3CAA" w:rsidRPr="009F08DB" w:rsidRDefault="003F3CAA" w:rsidP="003F3CAA">
            <w:pPr>
              <w:pStyle w:val="Abstandshalter"/>
              <w:rPr>
                <w:lang w:val="de-DE"/>
              </w:rPr>
            </w:pPr>
          </w:p>
        </w:tc>
      </w:tr>
      <w:tr w:rsidR="005721B8" w:rsidRPr="009F08DB" w14:paraId="76DBBBD3" w14:textId="77777777" w:rsidTr="003F3CAA">
        <w:trPr>
          <w:trHeight w:val="290"/>
        </w:trPr>
        <w:tc>
          <w:tcPr>
            <w:tcW w:w="2154" w:type="dxa"/>
            <w:shd w:val="clear" w:color="auto" w:fill="F2F2F2" w:themeFill="background1" w:themeFillShade="F2"/>
          </w:tcPr>
          <w:p w14:paraId="5F11BBA9" w14:textId="34D7245D" w:rsidR="005721B8" w:rsidRPr="009F08DB" w:rsidRDefault="00D8280B" w:rsidP="00190981">
            <w:pPr>
              <w:pStyle w:val="Textkrper"/>
              <w:spacing w:after="0"/>
              <w:rPr>
                <w:lang w:val="de-DE"/>
              </w:rPr>
            </w:pPr>
            <w:r w:rsidRPr="009F08DB">
              <w:rPr>
                <w:lang w:val="de-DE"/>
              </w:rPr>
              <w:t>Kommentare</w:t>
            </w:r>
          </w:p>
        </w:tc>
        <w:tc>
          <w:tcPr>
            <w:tcW w:w="7257" w:type="dxa"/>
          </w:tcPr>
          <w:p w14:paraId="46591F15" w14:textId="7967E3AB" w:rsidR="005721B8" w:rsidRPr="009F08DB" w:rsidRDefault="00AE36C0" w:rsidP="00190981">
            <w:pPr>
              <w:pStyle w:val="BulletTabtext"/>
              <w:rPr>
                <w:lang w:val="de-DE"/>
              </w:rPr>
            </w:pPr>
            <w:r w:rsidRPr="009F08DB">
              <w:rPr>
                <w:lang w:val="de-DE"/>
              </w:rPr>
              <w:t>Keine</w:t>
            </w:r>
          </w:p>
          <w:p w14:paraId="640A368D" w14:textId="77777777" w:rsidR="005721B8" w:rsidRPr="009F08DB" w:rsidRDefault="005721B8" w:rsidP="00190981">
            <w:pPr>
              <w:pStyle w:val="Abstandshalter"/>
              <w:rPr>
                <w:lang w:val="de-DE"/>
              </w:rPr>
            </w:pPr>
          </w:p>
        </w:tc>
      </w:tr>
      <w:tr w:rsidR="005721B8" w:rsidRPr="009F08DB" w14:paraId="6F2B420A" w14:textId="77777777" w:rsidTr="003F3CAA">
        <w:trPr>
          <w:trHeight w:val="298"/>
        </w:trPr>
        <w:tc>
          <w:tcPr>
            <w:tcW w:w="2154" w:type="dxa"/>
            <w:shd w:val="clear" w:color="auto" w:fill="F2F2F2" w:themeFill="background1" w:themeFillShade="F2"/>
          </w:tcPr>
          <w:p w14:paraId="4BCBA1DA" w14:textId="4939334D" w:rsidR="005721B8" w:rsidRPr="009F08DB" w:rsidRDefault="00D41D58" w:rsidP="00190981">
            <w:pPr>
              <w:pStyle w:val="Textkrper"/>
              <w:spacing w:after="0"/>
              <w:rPr>
                <w:lang w:val="de-DE"/>
              </w:rPr>
            </w:pPr>
            <w:r w:rsidRPr="009F08DB">
              <w:rPr>
                <w:lang w:val="de-DE"/>
              </w:rPr>
              <w:t>Quittierung</w:t>
            </w:r>
          </w:p>
        </w:tc>
        <w:tc>
          <w:tcPr>
            <w:tcW w:w="7257" w:type="dxa"/>
          </w:tcPr>
          <w:p w14:paraId="23B2326C" w14:textId="0B209594" w:rsidR="005721B8" w:rsidRPr="009F08DB" w:rsidRDefault="00762C1A" w:rsidP="003F3CA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47A9ED0" w14:textId="6A3C3B0C" w:rsidR="003F3CAA" w:rsidRPr="009F08DB" w:rsidRDefault="003F3CAA" w:rsidP="003F3CAA">
            <w:pPr>
              <w:pStyle w:val="Abstandshalter"/>
              <w:rPr>
                <w:lang w:val="de-DE"/>
              </w:rPr>
            </w:pPr>
          </w:p>
        </w:tc>
      </w:tr>
    </w:tbl>
    <w:p w14:paraId="6991677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C88636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A3B9841" w14:textId="2710E6D3"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B4C9C6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519DEE2" w14:textId="620D61D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BF26164" w14:textId="77777777" w:rsidTr="00190981">
        <w:trPr>
          <w:trHeight w:val="697"/>
        </w:trPr>
        <w:tc>
          <w:tcPr>
            <w:tcW w:w="2154" w:type="dxa"/>
            <w:tcBorders>
              <w:bottom w:val="nil"/>
            </w:tcBorders>
            <w:shd w:val="clear" w:color="auto" w:fill="F2F2F2" w:themeFill="background1" w:themeFillShade="F2"/>
          </w:tcPr>
          <w:p w14:paraId="575A8EC8" w14:textId="72E0D52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8246E1D" w14:textId="0B0A89DF"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8A1381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39104" behindDoc="0" locked="0" layoutInCell="1" allowOverlap="1" wp14:anchorId="6D61A03C" wp14:editId="554D123C">
                      <wp:simplePos x="0" y="0"/>
                      <wp:positionH relativeFrom="column">
                        <wp:posOffset>-36195</wp:posOffset>
                      </wp:positionH>
                      <wp:positionV relativeFrom="line">
                        <wp:posOffset>36195</wp:posOffset>
                      </wp:positionV>
                      <wp:extent cx="820800" cy="320400"/>
                      <wp:effectExtent l="0" t="0" r="17780" b="22860"/>
                      <wp:wrapNone/>
                      <wp:docPr id="293275994" name="Rechteck: abgerundete Ecken 29327599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AE52D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1A03C" id="Rechteck: abgerundete Ecken 293275994" o:spid="_x0000_s3030" style="position:absolute;left:0;text-align:left;margin-left:-2.85pt;margin-top:2.85pt;width:64.65pt;height:25.25pt;z-index:254639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OjXG2+&#10;AgAAyAUAAA4AAAAAAAAAAAAAAAAALgIAAGRycy9lMm9Eb2MueG1sUEsBAi0AFAAGAAgAAAAhADWT&#10;XnbaAAAABwEAAA8AAAAAAAAAAAAAAAAAGAUAAGRycy9kb3ducmV2LnhtbFBLBQYAAAAABAAEAPMA&#10;AAAfBgAAAAA=&#10;" filled="f" strokecolor="black [3213]" strokeweight=".5pt">
                      <v:textbox>
                        <w:txbxContent>
                          <w:p w14:paraId="36AE52DE" w14:textId="77777777" w:rsidR="00BD5E17" w:rsidRDefault="00BD5E17" w:rsidP="005721B8">
                            <w:pPr>
                              <w:jc w:val="center"/>
                            </w:pPr>
                            <w:r>
                              <w:t>x</w:t>
                            </w:r>
                          </w:p>
                        </w:txbxContent>
                      </v:textbox>
                      <w10:wrap anchory="line"/>
                    </v:roundrect>
                  </w:pict>
                </mc:Fallback>
              </mc:AlternateContent>
            </w:r>
          </w:p>
        </w:tc>
      </w:tr>
      <w:tr w:rsidR="005721B8" w:rsidRPr="00897659" w14:paraId="5957B83B" w14:textId="77777777" w:rsidTr="00190981">
        <w:trPr>
          <w:trHeight w:val="697"/>
        </w:trPr>
        <w:tc>
          <w:tcPr>
            <w:tcW w:w="2154" w:type="dxa"/>
            <w:tcBorders>
              <w:top w:val="nil"/>
              <w:bottom w:val="nil"/>
            </w:tcBorders>
            <w:shd w:val="clear" w:color="auto" w:fill="F2F2F2" w:themeFill="background1" w:themeFillShade="F2"/>
          </w:tcPr>
          <w:p w14:paraId="3C8EFD4A" w14:textId="77777777" w:rsidR="005721B8" w:rsidRPr="009F08DB" w:rsidRDefault="005721B8" w:rsidP="00190981">
            <w:pPr>
              <w:pStyle w:val="Textkrper"/>
              <w:spacing w:after="0"/>
              <w:rPr>
                <w:lang w:val="de-DE"/>
              </w:rPr>
            </w:pPr>
          </w:p>
        </w:tc>
        <w:tc>
          <w:tcPr>
            <w:tcW w:w="5839" w:type="dxa"/>
            <w:tcBorders>
              <w:top w:val="nil"/>
              <w:bottom w:val="nil"/>
            </w:tcBorders>
          </w:tcPr>
          <w:p w14:paraId="5497D00E" w14:textId="0871EC64"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F15908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46272" behindDoc="0" locked="0" layoutInCell="1" allowOverlap="1" wp14:anchorId="08C16C21" wp14:editId="7F5DE9C7">
                      <wp:simplePos x="0" y="0"/>
                      <wp:positionH relativeFrom="column">
                        <wp:posOffset>-36195</wp:posOffset>
                      </wp:positionH>
                      <wp:positionV relativeFrom="line">
                        <wp:posOffset>36195</wp:posOffset>
                      </wp:positionV>
                      <wp:extent cx="820800" cy="320400"/>
                      <wp:effectExtent l="0" t="0" r="17780" b="22860"/>
                      <wp:wrapNone/>
                      <wp:docPr id="293275995" name="Rechteck: abgerundete Ecken 2932759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DD29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C16C21" id="Rechteck: abgerundete Ecken 293275995" o:spid="_x0000_s3031" style="position:absolute;left:0;text-align:left;margin-left:-2.85pt;margin-top:2.85pt;width:64.65pt;height:25.25pt;z-index:254646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lCLK+&#10;AgAAyAUAAA4AAAAAAAAAAAAAAAAALgIAAGRycy9lMm9Eb2MueG1sUEsBAi0AFAAGAAgAAAAhADWT&#10;XnbaAAAABwEAAA8AAAAAAAAAAAAAAAAAGAUAAGRycy9kb3ducmV2LnhtbFBLBQYAAAAABAAEAPMA&#10;AAAfBgAAAAA=&#10;" filled="f" strokecolor="black [3213]" strokeweight=".5pt">
                      <v:textbox>
                        <w:txbxContent>
                          <w:p w14:paraId="58ADD29B" w14:textId="77777777" w:rsidR="00BD5E17" w:rsidRDefault="00BD5E17" w:rsidP="005721B8">
                            <w:pPr>
                              <w:jc w:val="center"/>
                            </w:pPr>
                            <w:r>
                              <w:t>x</w:t>
                            </w:r>
                          </w:p>
                        </w:txbxContent>
                      </v:textbox>
                      <w10:wrap anchory="line"/>
                    </v:roundrect>
                  </w:pict>
                </mc:Fallback>
              </mc:AlternateContent>
            </w:r>
          </w:p>
        </w:tc>
      </w:tr>
      <w:tr w:rsidR="005721B8" w:rsidRPr="009F08DB" w14:paraId="0924CBCC" w14:textId="77777777" w:rsidTr="00190981">
        <w:trPr>
          <w:trHeight w:val="1701"/>
        </w:trPr>
        <w:tc>
          <w:tcPr>
            <w:tcW w:w="2154" w:type="dxa"/>
            <w:shd w:val="clear" w:color="auto" w:fill="F2F2F2" w:themeFill="background1" w:themeFillShade="F2"/>
          </w:tcPr>
          <w:p w14:paraId="4DF63C29" w14:textId="19D96FF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A6ED66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43200" behindDoc="0" locked="0" layoutInCell="1" allowOverlap="1" wp14:anchorId="165E727E" wp14:editId="405B0A90">
                      <wp:simplePos x="0" y="0"/>
                      <wp:positionH relativeFrom="column">
                        <wp:posOffset>-5715</wp:posOffset>
                      </wp:positionH>
                      <wp:positionV relativeFrom="line">
                        <wp:posOffset>72390</wp:posOffset>
                      </wp:positionV>
                      <wp:extent cx="4500000" cy="942975"/>
                      <wp:effectExtent l="0" t="0" r="15240" b="28575"/>
                      <wp:wrapNone/>
                      <wp:docPr id="293275998" name="Rechteck: abgerundete Ecken 29327599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2FF2D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727E" id="Rechteck: abgerundete Ecken 293275998" o:spid="_x0000_s3032" style="position:absolute;left:0;text-align:left;margin-left:-.45pt;margin-top:5.7pt;width:354.35pt;height:74.25pt;z-index:254643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OJIeHK8&#10;AgAAyQUAAA4AAAAAAAAAAAAAAAAALgIAAGRycy9lMm9Eb2MueG1sUEsBAi0AFAAGAAgAAAAhAO8y&#10;f+7cAAAACAEAAA8AAAAAAAAAAAAAAAAAFgUAAGRycy9kb3ducmV2LnhtbFBLBQYAAAAABAAEAPMA&#10;AAAfBgAAAAA=&#10;" filled="f" strokecolor="black [3213]" strokeweight=".5pt">
                      <v:textbox>
                        <w:txbxContent>
                          <w:p w14:paraId="272FF2D6" w14:textId="77777777" w:rsidR="00BD5E17" w:rsidRDefault="00BD5E17" w:rsidP="005721B8">
                            <w:pPr>
                              <w:jc w:val="center"/>
                            </w:pPr>
                            <w:r>
                              <w:t>x</w:t>
                            </w:r>
                          </w:p>
                        </w:txbxContent>
                      </v:textbox>
                      <w10:wrap anchory="line"/>
                    </v:roundrect>
                  </w:pict>
                </mc:Fallback>
              </mc:AlternateContent>
            </w:r>
          </w:p>
        </w:tc>
      </w:tr>
    </w:tbl>
    <w:p w14:paraId="63AB0D93" w14:textId="77777777" w:rsidR="005721B8" w:rsidRPr="009F08DB" w:rsidRDefault="005721B8" w:rsidP="005721B8">
      <w:pPr>
        <w:pStyle w:val="Textkrper"/>
        <w:rPr>
          <w:lang w:val="de-DE"/>
        </w:rPr>
      </w:pPr>
    </w:p>
    <w:p w14:paraId="3434B0A5" w14:textId="75CB27FD" w:rsidR="005721B8" w:rsidRPr="009F08DB" w:rsidRDefault="005721B8" w:rsidP="005721B8">
      <w:pPr>
        <w:pStyle w:val="Textkrper"/>
        <w:rPr>
          <w:lang w:val="de-DE"/>
        </w:rPr>
      </w:pPr>
    </w:p>
    <w:p w14:paraId="0DCA0275" w14:textId="479324B1" w:rsidR="003F3CAA" w:rsidRPr="009F08DB" w:rsidRDefault="003F3CAA" w:rsidP="005721B8">
      <w:pPr>
        <w:pStyle w:val="Textkrper"/>
        <w:rPr>
          <w:lang w:val="de-DE"/>
        </w:rPr>
      </w:pPr>
    </w:p>
    <w:p w14:paraId="72F37E07" w14:textId="6C6DDBC6" w:rsidR="003F3CAA" w:rsidRDefault="003F3CAA" w:rsidP="005721B8">
      <w:pPr>
        <w:pStyle w:val="Textkrper"/>
        <w:rPr>
          <w:lang w:val="de-DE"/>
        </w:rPr>
      </w:pPr>
    </w:p>
    <w:p w14:paraId="4D952806" w14:textId="77777777" w:rsidR="00D87089" w:rsidRPr="009F08DB" w:rsidRDefault="00D87089" w:rsidP="005721B8">
      <w:pPr>
        <w:pStyle w:val="Textkrper"/>
        <w:rPr>
          <w:lang w:val="de-DE"/>
        </w:rPr>
      </w:pPr>
    </w:p>
    <w:p w14:paraId="64698786"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628EE81" w14:textId="77777777" w:rsidTr="00626664">
        <w:trPr>
          <w:trHeight w:val="1020"/>
        </w:trPr>
        <w:tc>
          <w:tcPr>
            <w:tcW w:w="2154" w:type="dxa"/>
            <w:shd w:val="clear" w:color="auto" w:fill="F2F2F2" w:themeFill="background1" w:themeFillShade="F2"/>
          </w:tcPr>
          <w:p w14:paraId="3F811ADD" w14:textId="50BD267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6F05B70" w14:textId="724F4BAE" w:rsidR="00626664" w:rsidRPr="009F08DB" w:rsidRDefault="00745279" w:rsidP="00190981">
            <w:pPr>
              <w:pStyle w:val="Textkrper"/>
              <w:tabs>
                <w:tab w:val="left" w:pos="284"/>
              </w:tabs>
              <w:spacing w:after="0"/>
              <w:rPr>
                <w:lang w:val="de-DE"/>
              </w:rPr>
            </w:pPr>
            <w:r w:rsidRPr="009F08DB">
              <w:rPr>
                <w:lang w:val="de-DE"/>
              </w:rPr>
              <w:t>ja/nein</w:t>
            </w:r>
          </w:p>
          <w:p w14:paraId="5DF0B8A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71552" behindDoc="0" locked="0" layoutInCell="1" allowOverlap="1" wp14:anchorId="7FB11864" wp14:editId="4801AB9D">
                      <wp:simplePos x="0" y="0"/>
                      <wp:positionH relativeFrom="column">
                        <wp:posOffset>635</wp:posOffset>
                      </wp:positionH>
                      <wp:positionV relativeFrom="paragraph">
                        <wp:posOffset>36195</wp:posOffset>
                      </wp:positionV>
                      <wp:extent cx="820800" cy="320400"/>
                      <wp:effectExtent l="0" t="0" r="17780" b="22860"/>
                      <wp:wrapNone/>
                      <wp:docPr id="293275999" name="Rechteck: abgerundete Ecken 2932759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3C00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B11864" id="Rechteck: abgerundete Ecken 293275999" o:spid="_x0000_s3033" style="position:absolute;left:0;text-align:left;margin-left:.05pt;margin-top:2.85pt;width:64.65pt;height:25.25pt;z-index:2580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4mZoavgIA&#10;AMgFAAAOAAAAAAAAAAAAAAAAAC4CAABkcnMvZTJvRG9jLnhtbFBLAQItABQABgAIAAAAIQCbrlPC&#10;2AAAAAUBAAAPAAAAAAAAAAAAAAAAABgFAABkcnMvZG93bnJldi54bWxQSwUGAAAAAAQABADzAAAA&#10;HQYAAAAA&#10;" filled="f" strokecolor="black [3213]" strokeweight=".5pt">
                      <v:textbox>
                        <w:txbxContent>
                          <w:p w14:paraId="7583C000" w14:textId="77777777" w:rsidR="00BD5E17" w:rsidRDefault="00BD5E17" w:rsidP="005721B8">
                            <w:pPr>
                              <w:jc w:val="center"/>
                            </w:pPr>
                            <w:r>
                              <w:t>x</w:t>
                            </w:r>
                          </w:p>
                        </w:txbxContent>
                      </v:textbox>
                    </v:roundrect>
                  </w:pict>
                </mc:Fallback>
              </mc:AlternateContent>
            </w:r>
          </w:p>
        </w:tc>
        <w:tc>
          <w:tcPr>
            <w:tcW w:w="5839" w:type="dxa"/>
            <w:shd w:val="clear" w:color="auto" w:fill="auto"/>
          </w:tcPr>
          <w:p w14:paraId="76E86D6D" w14:textId="10BE75FC" w:rsidR="00626664" w:rsidRPr="009F08DB" w:rsidRDefault="00745279" w:rsidP="00190981">
            <w:pPr>
              <w:pStyle w:val="Textkrper"/>
              <w:tabs>
                <w:tab w:val="left" w:pos="284"/>
              </w:tabs>
              <w:spacing w:after="0"/>
              <w:rPr>
                <w:lang w:val="de-DE"/>
              </w:rPr>
            </w:pPr>
            <w:r w:rsidRPr="009F08DB">
              <w:rPr>
                <w:lang w:val="de-DE"/>
              </w:rPr>
              <w:t>Datum/Kurzzeichen</w:t>
            </w:r>
          </w:p>
          <w:p w14:paraId="4DBAE67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72576" behindDoc="0" locked="0" layoutInCell="1" allowOverlap="1" wp14:anchorId="03218679" wp14:editId="38307AAB">
                      <wp:simplePos x="0" y="0"/>
                      <wp:positionH relativeFrom="column">
                        <wp:posOffset>1746</wp:posOffset>
                      </wp:positionH>
                      <wp:positionV relativeFrom="line">
                        <wp:posOffset>32703</wp:posOffset>
                      </wp:positionV>
                      <wp:extent cx="3592354" cy="320400"/>
                      <wp:effectExtent l="0" t="0" r="27305" b="22860"/>
                      <wp:wrapNone/>
                      <wp:docPr id="293276000" name="Rechteck: abgerundete Ecken 29327600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9AC0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218679" id="Rechteck: abgerundete Ecken 293276000" o:spid="_x0000_s3034" style="position:absolute;left:0;text-align:left;margin-left:.15pt;margin-top:2.6pt;width:282.85pt;height:25.25pt;z-index:2580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" filled="f" strokecolor="black [3213]" strokeweight=".5pt">
                      <v:textbox>
                        <w:txbxContent>
                          <w:p w14:paraId="5A69AC0C" w14:textId="77777777" w:rsidR="00BD5E17" w:rsidRDefault="00BD5E17" w:rsidP="005721B8">
                            <w:pPr>
                              <w:jc w:val="center"/>
                            </w:pPr>
                            <w:r>
                              <w:t>x</w:t>
                            </w:r>
                          </w:p>
                        </w:txbxContent>
                      </v:textbox>
                      <w10:wrap anchory="line"/>
                    </v:roundrect>
                  </w:pict>
                </mc:Fallback>
              </mc:AlternateContent>
            </w:r>
          </w:p>
        </w:tc>
      </w:tr>
      <w:tr w:rsidR="00626664" w:rsidRPr="009F08DB" w14:paraId="339C991F" w14:textId="77777777" w:rsidTr="00626664">
        <w:trPr>
          <w:trHeight w:val="1020"/>
        </w:trPr>
        <w:tc>
          <w:tcPr>
            <w:tcW w:w="2154" w:type="dxa"/>
            <w:shd w:val="clear" w:color="auto" w:fill="F2F2F2" w:themeFill="background1" w:themeFillShade="F2"/>
          </w:tcPr>
          <w:p w14:paraId="3B527AF8" w14:textId="68A34409"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6444718" w14:textId="0959347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73600" behindDoc="0" locked="0" layoutInCell="1" allowOverlap="1" wp14:anchorId="36DEBA21" wp14:editId="199763D3">
                      <wp:simplePos x="0" y="0"/>
                      <wp:positionH relativeFrom="column">
                        <wp:posOffset>-5715</wp:posOffset>
                      </wp:positionH>
                      <wp:positionV relativeFrom="line">
                        <wp:posOffset>252095</wp:posOffset>
                      </wp:positionV>
                      <wp:extent cx="4500000" cy="320400"/>
                      <wp:effectExtent l="0" t="0" r="15240" b="22860"/>
                      <wp:wrapNone/>
                      <wp:docPr id="293276001" name="Rechteck: abgerundete Ecken 29327600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A1F8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EBA21" id="Rechteck: abgerundete Ecken 293276001" o:spid="_x0000_s3035" style="position:absolute;left:0;text-align:left;margin-left:-.45pt;margin-top:19.85pt;width:354.35pt;height:25.25pt;z-index:25807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uJ177rsC&#10;AADJBQAADgAAAAAAAAAAAAAAAAAuAgAAZHJzL2Uyb0RvYy54bWxQSwECLQAUAAYACAAAACEAeEdM&#10;vdwAAAAHAQAADwAAAAAAAAAAAAAAAAAVBQAAZHJzL2Rvd25yZXYueG1sUEsFBgAAAAAEAAQA8wAA&#10;AB4GAAAAAA==&#10;" filled="f" strokecolor="black [3213]" strokeweight=".5pt">
                      <v:textbox>
                        <w:txbxContent>
                          <w:p w14:paraId="22FA1F8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4685D1A" w14:textId="77777777" w:rsidR="00626664" w:rsidRPr="009F08DB" w:rsidRDefault="00626664" w:rsidP="00190981">
            <w:pPr>
              <w:pStyle w:val="Textkrper"/>
              <w:tabs>
                <w:tab w:val="left" w:pos="284"/>
              </w:tabs>
              <w:spacing w:after="0"/>
              <w:rPr>
                <w:lang w:val="de-DE"/>
              </w:rPr>
            </w:pPr>
          </w:p>
        </w:tc>
      </w:tr>
    </w:tbl>
    <w:p w14:paraId="19AB0CC3" w14:textId="77777777" w:rsidR="005721B8" w:rsidRPr="009F08DB" w:rsidRDefault="005721B8" w:rsidP="005721B8">
      <w:pPr>
        <w:rPr>
          <w:rFonts w:ascii="Arial" w:hAnsi="Arial"/>
          <w:lang w:val="de-DE"/>
        </w:rPr>
      </w:pPr>
      <w:r w:rsidRPr="009F08DB">
        <w:rPr>
          <w:lang w:val="de-DE"/>
        </w:rPr>
        <w:br w:type="page"/>
      </w:r>
    </w:p>
    <w:p w14:paraId="521547CA" w14:textId="34592B44" w:rsidR="005721B8" w:rsidRPr="009F08DB" w:rsidRDefault="003F3CAA" w:rsidP="00897659">
      <w:pPr>
        <w:pStyle w:val="berschrift3nummeriert"/>
        <w:rPr>
          <w:lang w:val="de-DE"/>
        </w:rPr>
      </w:pPr>
      <w:bookmarkStart w:id="214" w:name="_Toc118817726"/>
      <w:r w:rsidRPr="009F08DB">
        <w:rPr>
          <w:lang w:val="de-DE"/>
        </w:rPr>
        <w:t xml:space="preserve">FLT 464: TLT: </w:t>
      </w:r>
      <w:r w:rsidR="000811CF" w:rsidRPr="009F08DB">
        <w:rPr>
          <w:lang w:val="de-DE"/>
        </w:rPr>
        <w:t>STÖRUNG GESCHWINDIGKEIT ZU HOCH</w:t>
      </w:r>
      <w:bookmarkEnd w:id="214"/>
    </w:p>
    <w:p w14:paraId="156FFE0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0070C3E" w14:textId="77777777" w:rsidTr="003F3CAA">
        <w:trPr>
          <w:trHeight w:val="353"/>
        </w:trPr>
        <w:tc>
          <w:tcPr>
            <w:tcW w:w="2154" w:type="dxa"/>
            <w:shd w:val="clear" w:color="auto" w:fill="F2F2F2" w:themeFill="background1" w:themeFillShade="F2"/>
          </w:tcPr>
          <w:p w14:paraId="04703C3E" w14:textId="7A2DA01E" w:rsidR="005721B8" w:rsidRPr="009F08DB" w:rsidRDefault="00D8280B" w:rsidP="00190981">
            <w:pPr>
              <w:pStyle w:val="Textkrper"/>
              <w:spacing w:after="0"/>
              <w:rPr>
                <w:b/>
                <w:lang w:val="de-DE"/>
              </w:rPr>
            </w:pPr>
            <w:r w:rsidRPr="009F08DB">
              <w:rPr>
                <w:b/>
                <w:lang w:val="de-DE"/>
              </w:rPr>
              <w:t>Testziel</w:t>
            </w:r>
          </w:p>
        </w:tc>
        <w:tc>
          <w:tcPr>
            <w:tcW w:w="7257" w:type="dxa"/>
          </w:tcPr>
          <w:p w14:paraId="72484940" w14:textId="65FC5B83" w:rsidR="005721B8" w:rsidRPr="009F08DB" w:rsidRDefault="00A7704C" w:rsidP="00190981">
            <w:pPr>
              <w:pStyle w:val="BulletTabtext"/>
              <w:rPr>
                <w:lang w:val="de-DE"/>
              </w:rPr>
            </w:pPr>
            <w:r w:rsidRPr="009F08DB">
              <w:rPr>
                <w:lang w:val="de-DE"/>
              </w:rPr>
              <w:t>Test, ob die richtige Störmeldung im Bedienfeld erscheint</w:t>
            </w:r>
          </w:p>
          <w:p w14:paraId="60C3BBC3" w14:textId="21CA8B22" w:rsidR="003F3CAA" w:rsidRPr="009F08DB" w:rsidRDefault="003F3CAA" w:rsidP="003F3CAA">
            <w:pPr>
              <w:pStyle w:val="Abstandshalter"/>
              <w:rPr>
                <w:lang w:val="de-DE"/>
              </w:rPr>
            </w:pPr>
          </w:p>
        </w:tc>
      </w:tr>
      <w:tr w:rsidR="005721B8" w:rsidRPr="00897659" w14:paraId="3B126097" w14:textId="77777777" w:rsidTr="00190981">
        <w:trPr>
          <w:trHeight w:val="170"/>
        </w:trPr>
        <w:tc>
          <w:tcPr>
            <w:tcW w:w="2154" w:type="dxa"/>
          </w:tcPr>
          <w:p w14:paraId="396D8FA6" w14:textId="77777777" w:rsidR="005721B8" w:rsidRPr="009F08DB" w:rsidRDefault="005721B8" w:rsidP="00190981">
            <w:pPr>
              <w:pStyle w:val="Textkrper"/>
              <w:spacing w:before="0" w:after="0"/>
              <w:rPr>
                <w:sz w:val="8"/>
                <w:szCs w:val="8"/>
                <w:lang w:val="de-DE"/>
              </w:rPr>
            </w:pPr>
          </w:p>
        </w:tc>
        <w:tc>
          <w:tcPr>
            <w:tcW w:w="7257" w:type="dxa"/>
          </w:tcPr>
          <w:p w14:paraId="3B2CA713" w14:textId="77777777" w:rsidR="005721B8" w:rsidRPr="009F08DB" w:rsidRDefault="005721B8" w:rsidP="00190981">
            <w:pPr>
              <w:pStyle w:val="Textkrper"/>
              <w:spacing w:before="0" w:after="0"/>
              <w:rPr>
                <w:sz w:val="8"/>
                <w:szCs w:val="8"/>
                <w:lang w:val="de-DE"/>
              </w:rPr>
            </w:pPr>
          </w:p>
        </w:tc>
      </w:tr>
      <w:tr w:rsidR="005721B8" w:rsidRPr="009F08DB" w14:paraId="7FB36803" w14:textId="77777777" w:rsidTr="00190981">
        <w:trPr>
          <w:trHeight w:val="471"/>
        </w:trPr>
        <w:tc>
          <w:tcPr>
            <w:tcW w:w="2154" w:type="dxa"/>
            <w:shd w:val="clear" w:color="auto" w:fill="F2F2F2" w:themeFill="background1" w:themeFillShade="F2"/>
          </w:tcPr>
          <w:p w14:paraId="4B104EC8" w14:textId="57AE87CA" w:rsidR="005721B8" w:rsidRPr="009F08DB" w:rsidRDefault="00D8280B" w:rsidP="00190981">
            <w:pPr>
              <w:pStyle w:val="Textkrper"/>
              <w:spacing w:after="0"/>
              <w:rPr>
                <w:b/>
                <w:lang w:val="de-DE"/>
              </w:rPr>
            </w:pPr>
            <w:r w:rsidRPr="009F08DB">
              <w:rPr>
                <w:b/>
                <w:lang w:val="de-DE"/>
              </w:rPr>
              <w:t>Testdurchführung</w:t>
            </w:r>
          </w:p>
        </w:tc>
        <w:tc>
          <w:tcPr>
            <w:tcW w:w="7257" w:type="dxa"/>
          </w:tcPr>
          <w:p w14:paraId="4BAB24E6" w14:textId="77777777" w:rsidR="005721B8" w:rsidRPr="009F08DB" w:rsidRDefault="005721B8" w:rsidP="00190981">
            <w:pPr>
              <w:pStyle w:val="Textkrper"/>
              <w:spacing w:after="0"/>
              <w:rPr>
                <w:lang w:val="de-DE"/>
              </w:rPr>
            </w:pPr>
          </w:p>
        </w:tc>
      </w:tr>
      <w:tr w:rsidR="005721B8" w:rsidRPr="00897659" w14:paraId="664FEC05" w14:textId="77777777" w:rsidTr="00190981">
        <w:trPr>
          <w:trHeight w:val="697"/>
        </w:trPr>
        <w:tc>
          <w:tcPr>
            <w:tcW w:w="2154" w:type="dxa"/>
            <w:shd w:val="clear" w:color="auto" w:fill="F2F2F2" w:themeFill="background1" w:themeFillShade="F2"/>
          </w:tcPr>
          <w:p w14:paraId="3CF994F6" w14:textId="4E261BD2" w:rsidR="005721B8" w:rsidRPr="009F08DB" w:rsidRDefault="00D41D58" w:rsidP="00190981">
            <w:pPr>
              <w:pStyle w:val="Textkrper"/>
              <w:spacing w:after="0"/>
              <w:rPr>
                <w:lang w:val="de-DE"/>
              </w:rPr>
            </w:pPr>
            <w:r w:rsidRPr="009F08DB">
              <w:rPr>
                <w:lang w:val="de-DE"/>
              </w:rPr>
              <w:t>Testvoraussetzungen</w:t>
            </w:r>
          </w:p>
        </w:tc>
        <w:tc>
          <w:tcPr>
            <w:tcW w:w="7257" w:type="dxa"/>
          </w:tcPr>
          <w:p w14:paraId="291AB536" w14:textId="2F739279" w:rsidR="003F3CAA" w:rsidRPr="009F08DB" w:rsidRDefault="00AE36C0" w:rsidP="003F3CAA">
            <w:pPr>
              <w:pStyle w:val="BulletTabtext"/>
              <w:rPr>
                <w:lang w:val="de-DE"/>
              </w:rPr>
            </w:pPr>
            <w:r w:rsidRPr="009F08DB">
              <w:rPr>
                <w:lang w:val="de-DE"/>
              </w:rPr>
              <w:t>Maschine ist im Automatikbetrieb bereit</w:t>
            </w:r>
          </w:p>
          <w:p w14:paraId="7BED52C0" w14:textId="31C54136" w:rsidR="005721B8" w:rsidRPr="009F08DB" w:rsidRDefault="00145E82" w:rsidP="003F3CAA">
            <w:pPr>
              <w:pStyle w:val="BulletTabtext"/>
              <w:rPr>
                <w:lang w:val="de-DE"/>
              </w:rPr>
            </w:pPr>
            <w:r w:rsidRPr="009F08DB">
              <w:rPr>
                <w:lang w:val="de-DE"/>
              </w:rPr>
              <w:t xml:space="preserve">SWS 63 </w:t>
            </w:r>
            <w:r w:rsidR="00792679" w:rsidRPr="009F08DB">
              <w:rPr>
                <w:lang w:val="de-DE"/>
              </w:rPr>
              <w:t>„</w:t>
            </w:r>
            <w:r w:rsidRPr="009F08DB">
              <w:rPr>
                <w:lang w:val="de-DE"/>
              </w:rPr>
              <w:t>Linienbetrieb vorgeschaltete Anlage”</w:t>
            </w:r>
            <w:r w:rsidR="003F3CAA" w:rsidRPr="009F08DB">
              <w:rPr>
                <w:lang w:val="de-DE"/>
              </w:rPr>
              <w:t xml:space="preserve"> </w:t>
            </w:r>
            <w:r w:rsidR="00BB1ECE" w:rsidRPr="009F08DB">
              <w:rPr>
                <w:lang w:val="de-DE"/>
              </w:rPr>
              <w:t>ist aktiviert</w:t>
            </w:r>
          </w:p>
          <w:p w14:paraId="1AFC90E9" w14:textId="430D9A82" w:rsidR="003F3CAA" w:rsidRPr="009F08DB" w:rsidRDefault="003F3CAA" w:rsidP="003F3CAA">
            <w:pPr>
              <w:pStyle w:val="Abstandshalter"/>
              <w:rPr>
                <w:lang w:val="de-DE"/>
              </w:rPr>
            </w:pPr>
          </w:p>
        </w:tc>
      </w:tr>
      <w:tr w:rsidR="005721B8" w:rsidRPr="009F08DB" w14:paraId="39C35D1A" w14:textId="77777777" w:rsidTr="00190981">
        <w:trPr>
          <w:trHeight w:val="697"/>
        </w:trPr>
        <w:tc>
          <w:tcPr>
            <w:tcW w:w="2154" w:type="dxa"/>
            <w:shd w:val="clear" w:color="auto" w:fill="F2F2F2" w:themeFill="background1" w:themeFillShade="F2"/>
          </w:tcPr>
          <w:p w14:paraId="231E708F" w14:textId="68A99235" w:rsidR="005721B8" w:rsidRPr="009F08DB" w:rsidRDefault="00D8280B" w:rsidP="00190981">
            <w:pPr>
              <w:pStyle w:val="Textkrper"/>
              <w:spacing w:after="0"/>
              <w:rPr>
                <w:lang w:val="de-DE"/>
              </w:rPr>
            </w:pPr>
            <w:r w:rsidRPr="009F08DB">
              <w:rPr>
                <w:lang w:val="de-DE"/>
              </w:rPr>
              <w:t>Erforderliche Tätigkeit</w:t>
            </w:r>
          </w:p>
        </w:tc>
        <w:tc>
          <w:tcPr>
            <w:tcW w:w="7257" w:type="dxa"/>
          </w:tcPr>
          <w:p w14:paraId="410D886B" w14:textId="0269DB47" w:rsidR="003F3CAA" w:rsidRPr="009F08DB" w:rsidRDefault="000811CF" w:rsidP="003F3CAA">
            <w:pPr>
              <w:pStyle w:val="BulletTabtext"/>
              <w:rPr>
                <w:lang w:val="de-DE"/>
              </w:rPr>
            </w:pPr>
            <w:r w:rsidRPr="009F08DB">
              <w:rPr>
                <w:lang w:val="de-DE"/>
              </w:rPr>
              <w:t>Maschinengeschwindigkeit auf 50% des aktuellen Wertes verringern</w:t>
            </w:r>
          </w:p>
          <w:p w14:paraId="3225BAB2" w14:textId="49B1B4B8" w:rsidR="005721B8" w:rsidRPr="009F08DB" w:rsidRDefault="005B2D3C" w:rsidP="003F3CA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0EF074F4" w14:textId="7326CA24" w:rsidR="003F3CAA" w:rsidRPr="009F08DB" w:rsidRDefault="003F3CAA" w:rsidP="003F3CAA">
            <w:pPr>
              <w:pStyle w:val="Abstandshalter"/>
              <w:rPr>
                <w:lang w:val="de-DE"/>
              </w:rPr>
            </w:pPr>
          </w:p>
        </w:tc>
      </w:tr>
      <w:tr w:rsidR="005721B8" w:rsidRPr="00897659" w14:paraId="2764F588" w14:textId="77777777" w:rsidTr="00190981">
        <w:trPr>
          <w:trHeight w:val="697"/>
        </w:trPr>
        <w:tc>
          <w:tcPr>
            <w:tcW w:w="2154" w:type="dxa"/>
            <w:shd w:val="clear" w:color="auto" w:fill="F2F2F2" w:themeFill="background1" w:themeFillShade="F2"/>
          </w:tcPr>
          <w:p w14:paraId="16D78B96" w14:textId="0B0E32FE" w:rsidR="005721B8" w:rsidRPr="009F08DB" w:rsidRDefault="008C23D6" w:rsidP="00190981">
            <w:pPr>
              <w:pStyle w:val="Textkrper"/>
              <w:spacing w:after="0"/>
              <w:rPr>
                <w:lang w:val="de-DE"/>
              </w:rPr>
            </w:pPr>
            <w:r w:rsidRPr="009F08DB">
              <w:rPr>
                <w:lang w:val="de-DE"/>
              </w:rPr>
              <w:t>Folge</w:t>
            </w:r>
          </w:p>
        </w:tc>
        <w:tc>
          <w:tcPr>
            <w:tcW w:w="7257" w:type="dxa"/>
          </w:tcPr>
          <w:p w14:paraId="452ADAA5" w14:textId="02241062" w:rsidR="003F3CAA" w:rsidRPr="009F08DB" w:rsidRDefault="00762C1A" w:rsidP="003F3CAA">
            <w:pPr>
              <w:pStyle w:val="BulletTabtext"/>
              <w:rPr>
                <w:lang w:val="de-DE"/>
              </w:rPr>
            </w:pPr>
            <w:r w:rsidRPr="009F08DB">
              <w:rPr>
                <w:lang w:val="de-DE"/>
              </w:rPr>
              <w:t>Störmeldung erscheint im Bedienfeld</w:t>
            </w:r>
          </w:p>
          <w:p w14:paraId="55EAC951" w14:textId="5F55E15A" w:rsidR="005721B8" w:rsidRPr="009F08DB" w:rsidRDefault="000A4CB7" w:rsidP="003F3CAA">
            <w:pPr>
              <w:pStyle w:val="BulletTabtext"/>
              <w:rPr>
                <w:lang w:val="de-DE"/>
              </w:rPr>
            </w:pPr>
            <w:r w:rsidRPr="009F08DB">
              <w:rPr>
                <w:lang w:val="de-DE"/>
              </w:rPr>
              <w:t>Maschine kann nicht gestartet werden, solange Störmeldung aktiv ist</w:t>
            </w:r>
          </w:p>
          <w:p w14:paraId="7C24B5F2" w14:textId="4146D875" w:rsidR="003F3CAA" w:rsidRPr="009F08DB" w:rsidRDefault="003F3CAA" w:rsidP="003F3CAA">
            <w:pPr>
              <w:pStyle w:val="Abstandshalter"/>
              <w:rPr>
                <w:lang w:val="de-DE"/>
              </w:rPr>
            </w:pPr>
          </w:p>
        </w:tc>
      </w:tr>
      <w:tr w:rsidR="005721B8" w:rsidRPr="009F08DB" w14:paraId="1239E1A5" w14:textId="77777777" w:rsidTr="003F3CAA">
        <w:trPr>
          <w:trHeight w:val="338"/>
        </w:trPr>
        <w:tc>
          <w:tcPr>
            <w:tcW w:w="2154" w:type="dxa"/>
            <w:shd w:val="clear" w:color="auto" w:fill="F2F2F2" w:themeFill="background1" w:themeFillShade="F2"/>
          </w:tcPr>
          <w:p w14:paraId="672C3C8B" w14:textId="789EC524" w:rsidR="005721B8" w:rsidRPr="009F08DB" w:rsidRDefault="00D8280B" w:rsidP="00190981">
            <w:pPr>
              <w:pStyle w:val="Textkrper"/>
              <w:spacing w:after="0"/>
              <w:rPr>
                <w:lang w:val="de-DE"/>
              </w:rPr>
            </w:pPr>
            <w:r w:rsidRPr="009F08DB">
              <w:rPr>
                <w:lang w:val="de-DE"/>
              </w:rPr>
              <w:t>Kommentare</w:t>
            </w:r>
          </w:p>
        </w:tc>
        <w:tc>
          <w:tcPr>
            <w:tcW w:w="7257" w:type="dxa"/>
          </w:tcPr>
          <w:p w14:paraId="271B8E0B" w14:textId="13D361D8" w:rsidR="005721B8" w:rsidRPr="009F08DB" w:rsidRDefault="00AE36C0" w:rsidP="00190981">
            <w:pPr>
              <w:pStyle w:val="BulletTabtext"/>
              <w:rPr>
                <w:lang w:val="de-DE"/>
              </w:rPr>
            </w:pPr>
            <w:r w:rsidRPr="009F08DB">
              <w:rPr>
                <w:lang w:val="de-DE"/>
              </w:rPr>
              <w:t>Keine</w:t>
            </w:r>
          </w:p>
          <w:p w14:paraId="672504E6" w14:textId="77777777" w:rsidR="005721B8" w:rsidRPr="009F08DB" w:rsidRDefault="005721B8" w:rsidP="00190981">
            <w:pPr>
              <w:pStyle w:val="Abstandshalter"/>
              <w:rPr>
                <w:lang w:val="de-DE"/>
              </w:rPr>
            </w:pPr>
          </w:p>
        </w:tc>
      </w:tr>
      <w:tr w:rsidR="005721B8" w:rsidRPr="009F08DB" w14:paraId="0B69D65A" w14:textId="77777777" w:rsidTr="003F3CAA">
        <w:trPr>
          <w:trHeight w:val="204"/>
        </w:trPr>
        <w:tc>
          <w:tcPr>
            <w:tcW w:w="2154" w:type="dxa"/>
            <w:shd w:val="clear" w:color="auto" w:fill="F2F2F2" w:themeFill="background1" w:themeFillShade="F2"/>
          </w:tcPr>
          <w:p w14:paraId="3A3937CA" w14:textId="5527D7CE" w:rsidR="005721B8" w:rsidRPr="009F08DB" w:rsidRDefault="00D41D58" w:rsidP="00190981">
            <w:pPr>
              <w:pStyle w:val="Textkrper"/>
              <w:spacing w:after="0"/>
              <w:rPr>
                <w:lang w:val="de-DE"/>
              </w:rPr>
            </w:pPr>
            <w:r w:rsidRPr="009F08DB">
              <w:rPr>
                <w:lang w:val="de-DE"/>
              </w:rPr>
              <w:t>Quittierung</w:t>
            </w:r>
          </w:p>
        </w:tc>
        <w:tc>
          <w:tcPr>
            <w:tcW w:w="7257" w:type="dxa"/>
          </w:tcPr>
          <w:p w14:paraId="401E0DDC" w14:textId="1D79CB0A" w:rsidR="005721B8" w:rsidRPr="009F08DB" w:rsidRDefault="00762C1A" w:rsidP="00190981">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40B9542" w14:textId="77777777" w:rsidR="005721B8" w:rsidRPr="009F08DB" w:rsidRDefault="005721B8" w:rsidP="003F3CAA">
            <w:pPr>
              <w:pStyle w:val="Abstandshalter"/>
              <w:rPr>
                <w:lang w:val="de-DE"/>
              </w:rPr>
            </w:pPr>
          </w:p>
        </w:tc>
      </w:tr>
    </w:tbl>
    <w:p w14:paraId="765103AC"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052516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D06DA8B" w14:textId="4F197BC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AFAC01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0A90C86" w14:textId="034EAF0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FB85E6F" w14:textId="77777777" w:rsidTr="00190981">
        <w:trPr>
          <w:trHeight w:val="697"/>
        </w:trPr>
        <w:tc>
          <w:tcPr>
            <w:tcW w:w="2154" w:type="dxa"/>
            <w:tcBorders>
              <w:bottom w:val="nil"/>
            </w:tcBorders>
            <w:shd w:val="clear" w:color="auto" w:fill="F2F2F2" w:themeFill="background1" w:themeFillShade="F2"/>
          </w:tcPr>
          <w:p w14:paraId="110A162B" w14:textId="66F454A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B012E1C" w14:textId="4561DA95"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752D4B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47296" behindDoc="0" locked="0" layoutInCell="1" allowOverlap="1" wp14:anchorId="5FDD5557" wp14:editId="491FD394">
                      <wp:simplePos x="0" y="0"/>
                      <wp:positionH relativeFrom="column">
                        <wp:posOffset>-36195</wp:posOffset>
                      </wp:positionH>
                      <wp:positionV relativeFrom="line">
                        <wp:posOffset>36195</wp:posOffset>
                      </wp:positionV>
                      <wp:extent cx="820800" cy="320400"/>
                      <wp:effectExtent l="0" t="0" r="17780" b="22860"/>
                      <wp:wrapNone/>
                      <wp:docPr id="293276002" name="Rechteck: abgerundete Ecken 29327600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9754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DD5557" id="Rechteck: abgerundete Ecken 293276002" o:spid="_x0000_s3036" style="position:absolute;left:0;text-align:left;margin-left:-2.85pt;margin-top:2.85pt;width:64.65pt;height:25.25pt;z-index:254647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CQ+MPwvAIA&#10;AMgFAAAOAAAAAAAAAAAAAAAAAC4CAABkcnMvZTJvRG9jLnhtbFBLAQItABQABgAIAAAAIQA1k152&#10;2gAAAAcBAAAPAAAAAAAAAAAAAAAAABYFAABkcnMvZG93bnJldi54bWxQSwUGAAAAAAQABADzAAAA&#10;HQYAAAAA&#10;" filled="f" strokecolor="black [3213]" strokeweight=".5pt">
                      <v:textbox>
                        <w:txbxContent>
                          <w:p w14:paraId="709754DA" w14:textId="77777777" w:rsidR="00BD5E17" w:rsidRDefault="00BD5E17" w:rsidP="005721B8">
                            <w:pPr>
                              <w:jc w:val="center"/>
                            </w:pPr>
                            <w:r>
                              <w:t>x</w:t>
                            </w:r>
                          </w:p>
                        </w:txbxContent>
                      </v:textbox>
                      <w10:wrap anchory="line"/>
                    </v:roundrect>
                  </w:pict>
                </mc:Fallback>
              </mc:AlternateContent>
            </w:r>
          </w:p>
        </w:tc>
      </w:tr>
      <w:tr w:rsidR="005721B8" w:rsidRPr="00897659" w14:paraId="405B1C64" w14:textId="77777777" w:rsidTr="00190981">
        <w:trPr>
          <w:trHeight w:val="697"/>
        </w:trPr>
        <w:tc>
          <w:tcPr>
            <w:tcW w:w="2154" w:type="dxa"/>
            <w:tcBorders>
              <w:top w:val="nil"/>
              <w:bottom w:val="nil"/>
            </w:tcBorders>
            <w:shd w:val="clear" w:color="auto" w:fill="F2F2F2" w:themeFill="background1" w:themeFillShade="F2"/>
          </w:tcPr>
          <w:p w14:paraId="2F0B80E5" w14:textId="77777777" w:rsidR="005721B8" w:rsidRPr="009F08DB" w:rsidRDefault="005721B8" w:rsidP="00190981">
            <w:pPr>
              <w:pStyle w:val="Textkrper"/>
              <w:spacing w:after="0"/>
              <w:rPr>
                <w:lang w:val="de-DE"/>
              </w:rPr>
            </w:pPr>
          </w:p>
        </w:tc>
        <w:tc>
          <w:tcPr>
            <w:tcW w:w="5839" w:type="dxa"/>
            <w:tcBorders>
              <w:top w:val="nil"/>
              <w:bottom w:val="nil"/>
            </w:tcBorders>
          </w:tcPr>
          <w:p w14:paraId="675CB059" w14:textId="01AD0AA5"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9E63A65"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54464" behindDoc="0" locked="0" layoutInCell="1" allowOverlap="1" wp14:anchorId="6504C0F6" wp14:editId="026B824D">
                      <wp:simplePos x="0" y="0"/>
                      <wp:positionH relativeFrom="column">
                        <wp:posOffset>-36195</wp:posOffset>
                      </wp:positionH>
                      <wp:positionV relativeFrom="line">
                        <wp:posOffset>36195</wp:posOffset>
                      </wp:positionV>
                      <wp:extent cx="820800" cy="320400"/>
                      <wp:effectExtent l="0" t="0" r="17780" b="22860"/>
                      <wp:wrapNone/>
                      <wp:docPr id="293276003" name="Rechteck: abgerundete Ecken 2932760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F29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04C0F6" id="Rechteck: abgerundete Ecken 293276003" o:spid="_x0000_s3037" style="position:absolute;left:0;text-align:left;margin-left:-2.85pt;margin-top:2.85pt;width:64.65pt;height:25.25pt;z-index:254654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HL6XL70C&#10;AADIBQAADgAAAAAAAAAAAAAAAAAuAgAAZHJzL2Uyb0RvYy54bWxQSwECLQAUAAYACAAAACEANZNe&#10;dtoAAAAHAQAADwAAAAAAAAAAAAAAAAAXBQAAZHJzL2Rvd25yZXYueG1sUEsFBgAAAAAEAAQA8wAA&#10;AB4GAAAAAA==&#10;" filled="f" strokecolor="black [3213]" strokeweight=".5pt">
                      <v:textbox>
                        <w:txbxContent>
                          <w:p w14:paraId="789F29DA" w14:textId="77777777" w:rsidR="00BD5E17" w:rsidRDefault="00BD5E17" w:rsidP="005721B8">
                            <w:pPr>
                              <w:jc w:val="center"/>
                            </w:pPr>
                            <w:r>
                              <w:t>x</w:t>
                            </w:r>
                          </w:p>
                        </w:txbxContent>
                      </v:textbox>
                      <w10:wrap anchory="line"/>
                    </v:roundrect>
                  </w:pict>
                </mc:Fallback>
              </mc:AlternateContent>
            </w:r>
          </w:p>
        </w:tc>
      </w:tr>
      <w:tr w:rsidR="005721B8" w:rsidRPr="009F08DB" w14:paraId="0BC4EB29" w14:textId="77777777" w:rsidTr="00190981">
        <w:trPr>
          <w:trHeight w:val="1701"/>
        </w:trPr>
        <w:tc>
          <w:tcPr>
            <w:tcW w:w="2154" w:type="dxa"/>
            <w:shd w:val="clear" w:color="auto" w:fill="F2F2F2" w:themeFill="background1" w:themeFillShade="F2"/>
          </w:tcPr>
          <w:p w14:paraId="3F7354E2" w14:textId="1259BFD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68C347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51392" behindDoc="0" locked="0" layoutInCell="1" allowOverlap="1" wp14:anchorId="1AF9E7CF" wp14:editId="003EC147">
                      <wp:simplePos x="0" y="0"/>
                      <wp:positionH relativeFrom="column">
                        <wp:posOffset>-5715</wp:posOffset>
                      </wp:positionH>
                      <wp:positionV relativeFrom="line">
                        <wp:posOffset>72390</wp:posOffset>
                      </wp:positionV>
                      <wp:extent cx="4500000" cy="942975"/>
                      <wp:effectExtent l="0" t="0" r="15240" b="28575"/>
                      <wp:wrapNone/>
                      <wp:docPr id="293276006" name="Rechteck: abgerundete Ecken 29327600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CF35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F9E7CF" id="Rechteck: abgerundete Ecken 293276006" o:spid="_x0000_s3038" style="position:absolute;left:0;text-align:left;margin-left:-.45pt;margin-top:5.7pt;width:354.35pt;height:74.25pt;z-index:254651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CmspG+8&#10;AgAAyQUAAA4AAAAAAAAAAAAAAAAALgIAAGRycy9lMm9Eb2MueG1sUEsBAi0AFAAGAAgAAAAhAO8y&#10;f+7cAAAACAEAAA8AAAAAAAAAAAAAAAAAFgUAAGRycy9kb3ducmV2LnhtbFBLBQYAAAAABAAEAPMA&#10;AAAfBgAAAAA=&#10;" filled="f" strokecolor="black [3213]" strokeweight=".5pt">
                      <v:textbox>
                        <w:txbxContent>
                          <w:p w14:paraId="619CF359" w14:textId="77777777" w:rsidR="00BD5E17" w:rsidRDefault="00BD5E17" w:rsidP="005721B8">
                            <w:pPr>
                              <w:jc w:val="center"/>
                            </w:pPr>
                            <w:r>
                              <w:t>x</w:t>
                            </w:r>
                          </w:p>
                        </w:txbxContent>
                      </v:textbox>
                      <w10:wrap anchory="line"/>
                    </v:roundrect>
                  </w:pict>
                </mc:Fallback>
              </mc:AlternateContent>
            </w:r>
          </w:p>
        </w:tc>
      </w:tr>
    </w:tbl>
    <w:p w14:paraId="1C7E2D08" w14:textId="77777777" w:rsidR="005721B8" w:rsidRPr="009F08DB" w:rsidRDefault="005721B8" w:rsidP="005721B8">
      <w:pPr>
        <w:pStyle w:val="Textkrper"/>
        <w:rPr>
          <w:lang w:val="de-DE"/>
        </w:rPr>
      </w:pPr>
    </w:p>
    <w:p w14:paraId="2F925B08" w14:textId="6E063B0F" w:rsidR="005721B8" w:rsidRPr="009F08DB" w:rsidRDefault="005721B8" w:rsidP="005721B8">
      <w:pPr>
        <w:pStyle w:val="Textkrper"/>
        <w:rPr>
          <w:lang w:val="de-DE"/>
        </w:rPr>
      </w:pPr>
    </w:p>
    <w:p w14:paraId="0014A717" w14:textId="2C8DE97D" w:rsidR="003F3CAA" w:rsidRDefault="003F3CAA" w:rsidP="005721B8">
      <w:pPr>
        <w:pStyle w:val="Textkrper"/>
        <w:rPr>
          <w:lang w:val="de-DE"/>
        </w:rPr>
      </w:pPr>
    </w:p>
    <w:p w14:paraId="5B43318E" w14:textId="77777777" w:rsidR="00D87089" w:rsidRPr="009F08DB" w:rsidRDefault="00D87089" w:rsidP="005721B8">
      <w:pPr>
        <w:pStyle w:val="Textkrper"/>
        <w:rPr>
          <w:lang w:val="de-DE"/>
        </w:rPr>
      </w:pPr>
    </w:p>
    <w:p w14:paraId="1CBB148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716DF11" w14:textId="77777777" w:rsidTr="00626664">
        <w:trPr>
          <w:trHeight w:val="1020"/>
        </w:trPr>
        <w:tc>
          <w:tcPr>
            <w:tcW w:w="2154" w:type="dxa"/>
            <w:shd w:val="clear" w:color="auto" w:fill="F2F2F2" w:themeFill="background1" w:themeFillShade="F2"/>
          </w:tcPr>
          <w:p w14:paraId="50104C79" w14:textId="06C8DC3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C52A356" w14:textId="2A7B114D" w:rsidR="00626664" w:rsidRPr="009F08DB" w:rsidRDefault="00745279" w:rsidP="00190981">
            <w:pPr>
              <w:pStyle w:val="Textkrper"/>
              <w:tabs>
                <w:tab w:val="left" w:pos="284"/>
              </w:tabs>
              <w:spacing w:after="0"/>
              <w:rPr>
                <w:lang w:val="de-DE"/>
              </w:rPr>
            </w:pPr>
            <w:r w:rsidRPr="009F08DB">
              <w:rPr>
                <w:lang w:val="de-DE"/>
              </w:rPr>
              <w:t>ja/nein</w:t>
            </w:r>
          </w:p>
          <w:p w14:paraId="2950EAD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75648" behindDoc="0" locked="0" layoutInCell="1" allowOverlap="1" wp14:anchorId="02896271" wp14:editId="6B922B84">
                      <wp:simplePos x="0" y="0"/>
                      <wp:positionH relativeFrom="column">
                        <wp:posOffset>635</wp:posOffset>
                      </wp:positionH>
                      <wp:positionV relativeFrom="paragraph">
                        <wp:posOffset>36195</wp:posOffset>
                      </wp:positionV>
                      <wp:extent cx="820800" cy="320400"/>
                      <wp:effectExtent l="0" t="0" r="17780" b="22860"/>
                      <wp:wrapNone/>
                      <wp:docPr id="293276007" name="Rechteck: abgerundete Ecken 2932760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083C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96271" id="Rechteck: abgerundete Ecken 293276007" o:spid="_x0000_s3039" style="position:absolute;left:0;text-align:left;margin-left:.05pt;margin-top:2.85pt;width:64.65pt;height:25.25pt;z-index:2580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nd+vgIAAMgFAAAOAAAAZHJzL2Uyb0RvYy54bWysVN9P2zAQfp+0/8Hy+0iaF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Y6nd+vgIA&#10;AMgFAAAOAAAAAAAAAAAAAAAAAC4CAABkcnMvZTJvRG9jLnhtbFBLAQItABQABgAIAAAAIQCbrlPC&#10;2AAAAAUBAAAPAAAAAAAAAAAAAAAAABgFAABkcnMvZG93bnJldi54bWxQSwUGAAAAAAQABADzAAAA&#10;HQYAAAAA&#10;" filled="f" strokecolor="black [3213]" strokeweight=".5pt">
                      <v:textbox>
                        <w:txbxContent>
                          <w:p w14:paraId="5D3083C2" w14:textId="77777777" w:rsidR="00BD5E17" w:rsidRDefault="00BD5E17" w:rsidP="005721B8">
                            <w:pPr>
                              <w:jc w:val="center"/>
                            </w:pPr>
                            <w:r>
                              <w:t>x</w:t>
                            </w:r>
                          </w:p>
                        </w:txbxContent>
                      </v:textbox>
                    </v:roundrect>
                  </w:pict>
                </mc:Fallback>
              </mc:AlternateContent>
            </w:r>
          </w:p>
        </w:tc>
        <w:tc>
          <w:tcPr>
            <w:tcW w:w="5839" w:type="dxa"/>
            <w:shd w:val="clear" w:color="auto" w:fill="auto"/>
          </w:tcPr>
          <w:p w14:paraId="204F0B36" w14:textId="54E0EE72" w:rsidR="00626664" w:rsidRPr="009F08DB" w:rsidRDefault="00745279" w:rsidP="00190981">
            <w:pPr>
              <w:pStyle w:val="Textkrper"/>
              <w:tabs>
                <w:tab w:val="left" w:pos="284"/>
              </w:tabs>
              <w:spacing w:after="0"/>
              <w:rPr>
                <w:lang w:val="de-DE"/>
              </w:rPr>
            </w:pPr>
            <w:r w:rsidRPr="009F08DB">
              <w:rPr>
                <w:lang w:val="de-DE"/>
              </w:rPr>
              <w:t>Datum/Kurzzeichen</w:t>
            </w:r>
          </w:p>
          <w:p w14:paraId="136DD1D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76672" behindDoc="0" locked="0" layoutInCell="1" allowOverlap="1" wp14:anchorId="619C6472" wp14:editId="47C64CFE">
                      <wp:simplePos x="0" y="0"/>
                      <wp:positionH relativeFrom="column">
                        <wp:posOffset>1746</wp:posOffset>
                      </wp:positionH>
                      <wp:positionV relativeFrom="line">
                        <wp:posOffset>32703</wp:posOffset>
                      </wp:positionV>
                      <wp:extent cx="3592354" cy="320400"/>
                      <wp:effectExtent l="0" t="0" r="27305" b="22860"/>
                      <wp:wrapNone/>
                      <wp:docPr id="293276008" name="Rechteck: abgerundete Ecken 29327600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B8EE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C6472" id="Rechteck: abgerundete Ecken 293276008" o:spid="_x0000_s3040" style="position:absolute;left:0;text-align:left;margin-left:.15pt;margin-top:2.6pt;width:282.85pt;height:25.25pt;z-index:2580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3/wA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2K7N&#10;/8ACAADJBQAADgAAAAAAAAAAAAAAAAAuAgAAZHJzL2Uyb0RvYy54bWxQSwECLQAUAAYACAAAACEA&#10;EJF9vtoAAAAFAQAADwAAAAAAAAAAAAAAAAAaBQAAZHJzL2Rvd25yZXYueG1sUEsFBgAAAAAEAAQA&#10;8wAAACEGAAAAAA==&#10;" filled="f" strokecolor="black [3213]" strokeweight=".5pt">
                      <v:textbox>
                        <w:txbxContent>
                          <w:p w14:paraId="293B8EEE" w14:textId="77777777" w:rsidR="00BD5E17" w:rsidRDefault="00BD5E17" w:rsidP="005721B8">
                            <w:pPr>
                              <w:jc w:val="center"/>
                            </w:pPr>
                            <w:r>
                              <w:t>x</w:t>
                            </w:r>
                          </w:p>
                        </w:txbxContent>
                      </v:textbox>
                      <w10:wrap anchory="line"/>
                    </v:roundrect>
                  </w:pict>
                </mc:Fallback>
              </mc:AlternateContent>
            </w:r>
          </w:p>
        </w:tc>
      </w:tr>
      <w:tr w:rsidR="00626664" w:rsidRPr="009F08DB" w14:paraId="6990AB80" w14:textId="77777777" w:rsidTr="00626664">
        <w:trPr>
          <w:trHeight w:val="1020"/>
        </w:trPr>
        <w:tc>
          <w:tcPr>
            <w:tcW w:w="2154" w:type="dxa"/>
            <w:shd w:val="clear" w:color="auto" w:fill="F2F2F2" w:themeFill="background1" w:themeFillShade="F2"/>
          </w:tcPr>
          <w:p w14:paraId="43788C75" w14:textId="7DC48E9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2B132F5" w14:textId="2C82032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77696" behindDoc="0" locked="0" layoutInCell="1" allowOverlap="1" wp14:anchorId="1D84957A" wp14:editId="02671DB3">
                      <wp:simplePos x="0" y="0"/>
                      <wp:positionH relativeFrom="column">
                        <wp:posOffset>-5715</wp:posOffset>
                      </wp:positionH>
                      <wp:positionV relativeFrom="line">
                        <wp:posOffset>252095</wp:posOffset>
                      </wp:positionV>
                      <wp:extent cx="4500000" cy="320400"/>
                      <wp:effectExtent l="0" t="0" r="15240" b="22860"/>
                      <wp:wrapNone/>
                      <wp:docPr id="293276009" name="Rechteck: abgerundete Ecken 29327600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7180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84957A" id="Rechteck: abgerundete Ecken 293276009" o:spid="_x0000_s3041" style="position:absolute;left:0;text-align:left;margin-left:-.45pt;margin-top:19.85pt;width:354.35pt;height:25.25pt;z-index:258077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YJPW6rsC&#10;AADJBQAADgAAAAAAAAAAAAAAAAAuAgAAZHJzL2Uyb0RvYy54bWxQSwECLQAUAAYACAAAACEAeEdM&#10;vdwAAAAHAQAADwAAAAAAAAAAAAAAAAAVBQAAZHJzL2Rvd25yZXYueG1sUEsFBgAAAAAEAAQA8wAA&#10;AB4GAAAAAA==&#10;" filled="f" strokecolor="black [3213]" strokeweight=".5pt">
                      <v:textbox>
                        <w:txbxContent>
                          <w:p w14:paraId="6CE7180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2FC9B4C" w14:textId="77777777" w:rsidR="00626664" w:rsidRPr="009F08DB" w:rsidRDefault="00626664" w:rsidP="00190981">
            <w:pPr>
              <w:pStyle w:val="Textkrper"/>
              <w:tabs>
                <w:tab w:val="left" w:pos="284"/>
              </w:tabs>
              <w:spacing w:after="0"/>
              <w:rPr>
                <w:lang w:val="de-DE"/>
              </w:rPr>
            </w:pPr>
          </w:p>
        </w:tc>
      </w:tr>
    </w:tbl>
    <w:p w14:paraId="6E1034C0" w14:textId="77777777" w:rsidR="005721B8" w:rsidRPr="009F08DB" w:rsidRDefault="005721B8" w:rsidP="005721B8">
      <w:pPr>
        <w:rPr>
          <w:rFonts w:ascii="Arial" w:hAnsi="Arial"/>
          <w:lang w:val="de-DE"/>
        </w:rPr>
      </w:pPr>
      <w:r w:rsidRPr="009F08DB">
        <w:rPr>
          <w:lang w:val="de-DE"/>
        </w:rPr>
        <w:br w:type="page"/>
      </w:r>
    </w:p>
    <w:p w14:paraId="7EC48F20" w14:textId="083F3FA9" w:rsidR="005721B8" w:rsidRPr="009F08DB" w:rsidRDefault="003F3CAA" w:rsidP="00897659">
      <w:pPr>
        <w:pStyle w:val="berschrift3nummeriert"/>
        <w:rPr>
          <w:lang w:val="de-DE"/>
        </w:rPr>
      </w:pPr>
      <w:bookmarkStart w:id="215" w:name="_Toc118817727"/>
      <w:r w:rsidRPr="009F08DB">
        <w:rPr>
          <w:lang w:val="de-DE"/>
        </w:rPr>
        <w:t xml:space="preserve">FLT 472: </w:t>
      </w:r>
      <w:r w:rsidR="00381CFB" w:rsidRPr="009F08DB">
        <w:rPr>
          <w:lang w:val="de-DE"/>
        </w:rPr>
        <w:t>VIALZUFÜHRUNG: ÜBERGABERAD: ÜBERLAST</w:t>
      </w:r>
      <w:bookmarkEnd w:id="215"/>
    </w:p>
    <w:p w14:paraId="55B3B5A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469C6E6" w14:textId="77777777" w:rsidTr="003F3CAA">
        <w:trPr>
          <w:trHeight w:val="353"/>
        </w:trPr>
        <w:tc>
          <w:tcPr>
            <w:tcW w:w="2154" w:type="dxa"/>
            <w:shd w:val="clear" w:color="auto" w:fill="F2F2F2" w:themeFill="background1" w:themeFillShade="F2"/>
          </w:tcPr>
          <w:p w14:paraId="6A4DEC8A" w14:textId="068056E3" w:rsidR="005721B8" w:rsidRPr="009F08DB" w:rsidRDefault="00D8280B" w:rsidP="00190981">
            <w:pPr>
              <w:pStyle w:val="Textkrper"/>
              <w:spacing w:after="0"/>
              <w:rPr>
                <w:b/>
                <w:lang w:val="de-DE"/>
              </w:rPr>
            </w:pPr>
            <w:r w:rsidRPr="009F08DB">
              <w:rPr>
                <w:b/>
                <w:lang w:val="de-DE"/>
              </w:rPr>
              <w:t>Testziel</w:t>
            </w:r>
          </w:p>
        </w:tc>
        <w:tc>
          <w:tcPr>
            <w:tcW w:w="7257" w:type="dxa"/>
          </w:tcPr>
          <w:p w14:paraId="45FC5C75" w14:textId="10E2DF99" w:rsidR="005721B8" w:rsidRPr="009F08DB" w:rsidRDefault="00A7704C" w:rsidP="00190981">
            <w:pPr>
              <w:pStyle w:val="BulletTabtext"/>
              <w:rPr>
                <w:lang w:val="de-DE"/>
              </w:rPr>
            </w:pPr>
            <w:r w:rsidRPr="009F08DB">
              <w:rPr>
                <w:lang w:val="de-DE"/>
              </w:rPr>
              <w:t>Test, ob die richtige Störmeldung im Bedienfeld erscheint</w:t>
            </w:r>
          </w:p>
          <w:p w14:paraId="4A784E89" w14:textId="3E7FC02D" w:rsidR="003F3CAA" w:rsidRPr="009F08DB" w:rsidRDefault="003F3CAA" w:rsidP="003F3CAA">
            <w:pPr>
              <w:pStyle w:val="Abstandshalter"/>
              <w:rPr>
                <w:lang w:val="de-DE"/>
              </w:rPr>
            </w:pPr>
          </w:p>
        </w:tc>
      </w:tr>
      <w:tr w:rsidR="005721B8" w:rsidRPr="00897659" w14:paraId="4A139B03" w14:textId="77777777" w:rsidTr="00190981">
        <w:trPr>
          <w:trHeight w:val="170"/>
        </w:trPr>
        <w:tc>
          <w:tcPr>
            <w:tcW w:w="2154" w:type="dxa"/>
          </w:tcPr>
          <w:p w14:paraId="690012F6" w14:textId="77777777" w:rsidR="005721B8" w:rsidRPr="009F08DB" w:rsidRDefault="005721B8" w:rsidP="00190981">
            <w:pPr>
              <w:pStyle w:val="Textkrper"/>
              <w:spacing w:before="0" w:after="0"/>
              <w:rPr>
                <w:sz w:val="8"/>
                <w:szCs w:val="8"/>
                <w:lang w:val="de-DE"/>
              </w:rPr>
            </w:pPr>
          </w:p>
        </w:tc>
        <w:tc>
          <w:tcPr>
            <w:tcW w:w="7257" w:type="dxa"/>
          </w:tcPr>
          <w:p w14:paraId="42E4440E" w14:textId="77777777" w:rsidR="005721B8" w:rsidRPr="009F08DB" w:rsidRDefault="005721B8" w:rsidP="00190981">
            <w:pPr>
              <w:pStyle w:val="Textkrper"/>
              <w:spacing w:before="0" w:after="0"/>
              <w:rPr>
                <w:sz w:val="8"/>
                <w:szCs w:val="8"/>
                <w:lang w:val="de-DE"/>
              </w:rPr>
            </w:pPr>
          </w:p>
        </w:tc>
      </w:tr>
      <w:tr w:rsidR="005721B8" w:rsidRPr="009F08DB" w14:paraId="47E9D624" w14:textId="77777777" w:rsidTr="00190981">
        <w:trPr>
          <w:trHeight w:val="471"/>
        </w:trPr>
        <w:tc>
          <w:tcPr>
            <w:tcW w:w="2154" w:type="dxa"/>
            <w:shd w:val="clear" w:color="auto" w:fill="F2F2F2" w:themeFill="background1" w:themeFillShade="F2"/>
          </w:tcPr>
          <w:p w14:paraId="6D2E9854" w14:textId="4D9C00E4" w:rsidR="005721B8" w:rsidRPr="009F08DB" w:rsidRDefault="00D8280B" w:rsidP="00190981">
            <w:pPr>
              <w:pStyle w:val="Textkrper"/>
              <w:spacing w:after="0"/>
              <w:rPr>
                <w:b/>
                <w:lang w:val="de-DE"/>
              </w:rPr>
            </w:pPr>
            <w:r w:rsidRPr="009F08DB">
              <w:rPr>
                <w:b/>
                <w:lang w:val="de-DE"/>
              </w:rPr>
              <w:t>Testdurchführung</w:t>
            </w:r>
          </w:p>
        </w:tc>
        <w:tc>
          <w:tcPr>
            <w:tcW w:w="7257" w:type="dxa"/>
          </w:tcPr>
          <w:p w14:paraId="2F96D157" w14:textId="77777777" w:rsidR="005721B8" w:rsidRPr="009F08DB" w:rsidRDefault="005721B8" w:rsidP="00190981">
            <w:pPr>
              <w:pStyle w:val="Textkrper"/>
              <w:spacing w:after="0"/>
              <w:rPr>
                <w:lang w:val="de-DE"/>
              </w:rPr>
            </w:pPr>
          </w:p>
        </w:tc>
      </w:tr>
      <w:tr w:rsidR="005721B8" w:rsidRPr="009F08DB" w14:paraId="399387A9" w14:textId="77777777" w:rsidTr="003F3CAA">
        <w:trPr>
          <w:trHeight w:val="129"/>
        </w:trPr>
        <w:tc>
          <w:tcPr>
            <w:tcW w:w="2154" w:type="dxa"/>
            <w:shd w:val="clear" w:color="auto" w:fill="F2F2F2" w:themeFill="background1" w:themeFillShade="F2"/>
          </w:tcPr>
          <w:p w14:paraId="581829AE" w14:textId="31B31AD7" w:rsidR="005721B8" w:rsidRPr="009F08DB" w:rsidRDefault="00D41D58" w:rsidP="00190981">
            <w:pPr>
              <w:pStyle w:val="Textkrper"/>
              <w:spacing w:after="0"/>
              <w:rPr>
                <w:lang w:val="de-DE"/>
              </w:rPr>
            </w:pPr>
            <w:r w:rsidRPr="009F08DB">
              <w:rPr>
                <w:lang w:val="de-DE"/>
              </w:rPr>
              <w:t>Testvoraussetzungen</w:t>
            </w:r>
          </w:p>
        </w:tc>
        <w:tc>
          <w:tcPr>
            <w:tcW w:w="7257" w:type="dxa"/>
          </w:tcPr>
          <w:p w14:paraId="1E065DB9" w14:textId="0F02CE22" w:rsidR="005721B8" w:rsidRPr="009F08DB" w:rsidRDefault="00AE36C0" w:rsidP="003F3CAA">
            <w:pPr>
              <w:pStyle w:val="BulletTabtext"/>
              <w:rPr>
                <w:lang w:val="de-DE"/>
              </w:rPr>
            </w:pPr>
            <w:r w:rsidRPr="009F08DB">
              <w:rPr>
                <w:lang w:val="de-DE"/>
              </w:rPr>
              <w:t>Maschine ist im Automatikbetrieb bereit</w:t>
            </w:r>
          </w:p>
          <w:p w14:paraId="31B9A249" w14:textId="38DD54AE" w:rsidR="003F3CAA" w:rsidRPr="009F08DB" w:rsidRDefault="003F3CAA" w:rsidP="003F3CAA">
            <w:pPr>
              <w:pStyle w:val="Abstandshalter"/>
              <w:rPr>
                <w:lang w:val="de-DE"/>
              </w:rPr>
            </w:pPr>
          </w:p>
        </w:tc>
      </w:tr>
      <w:tr w:rsidR="005721B8" w:rsidRPr="009F08DB" w14:paraId="50E51616" w14:textId="77777777" w:rsidTr="003F3CAA">
        <w:trPr>
          <w:trHeight w:val="420"/>
        </w:trPr>
        <w:tc>
          <w:tcPr>
            <w:tcW w:w="2154" w:type="dxa"/>
            <w:shd w:val="clear" w:color="auto" w:fill="F2F2F2" w:themeFill="background1" w:themeFillShade="F2"/>
          </w:tcPr>
          <w:p w14:paraId="6BC840A0" w14:textId="570F0476" w:rsidR="005721B8" w:rsidRPr="009F08DB" w:rsidRDefault="00D8280B" w:rsidP="00190981">
            <w:pPr>
              <w:pStyle w:val="Textkrper"/>
              <w:spacing w:after="0"/>
              <w:rPr>
                <w:lang w:val="de-DE"/>
              </w:rPr>
            </w:pPr>
            <w:r w:rsidRPr="009F08DB">
              <w:rPr>
                <w:lang w:val="de-DE"/>
              </w:rPr>
              <w:t>Erforderliche Tätigkeit</w:t>
            </w:r>
          </w:p>
        </w:tc>
        <w:tc>
          <w:tcPr>
            <w:tcW w:w="7257" w:type="dxa"/>
          </w:tcPr>
          <w:p w14:paraId="0AA950F4" w14:textId="2946D58E" w:rsidR="005721B8" w:rsidRPr="009F08DB" w:rsidRDefault="00512C67" w:rsidP="003F3CAA">
            <w:pPr>
              <w:pStyle w:val="BulletTabtext"/>
              <w:rPr>
                <w:lang w:val="de-DE"/>
              </w:rPr>
            </w:pPr>
            <w:r w:rsidRPr="009F08DB">
              <w:rPr>
                <w:lang w:val="de-DE"/>
              </w:rPr>
              <w:t xml:space="preserve">Sensor </w:t>
            </w:r>
            <w:r w:rsidR="003F3CAA" w:rsidRPr="009F08DB">
              <w:rPr>
                <w:lang w:val="de-DE"/>
              </w:rPr>
              <w:t>”54B15”</w:t>
            </w:r>
            <w:r w:rsidR="0065611C" w:rsidRPr="009F08DB">
              <w:rPr>
                <w:lang w:val="de-DE"/>
              </w:rPr>
              <w:t xml:space="preserve"> ausstecken</w:t>
            </w:r>
          </w:p>
          <w:p w14:paraId="45686485" w14:textId="731BC033" w:rsidR="003F3CAA" w:rsidRPr="009F08DB" w:rsidRDefault="003F3CAA" w:rsidP="003F3CAA">
            <w:pPr>
              <w:pStyle w:val="Abstandshalter"/>
              <w:rPr>
                <w:lang w:val="de-DE"/>
              </w:rPr>
            </w:pPr>
          </w:p>
        </w:tc>
      </w:tr>
      <w:tr w:rsidR="005721B8" w:rsidRPr="00897659" w14:paraId="64F93AC3" w14:textId="77777777" w:rsidTr="00190981">
        <w:trPr>
          <w:trHeight w:val="697"/>
        </w:trPr>
        <w:tc>
          <w:tcPr>
            <w:tcW w:w="2154" w:type="dxa"/>
            <w:shd w:val="clear" w:color="auto" w:fill="F2F2F2" w:themeFill="background1" w:themeFillShade="F2"/>
          </w:tcPr>
          <w:p w14:paraId="7F8D26AD" w14:textId="7CDDCD72" w:rsidR="005721B8" w:rsidRPr="009F08DB" w:rsidRDefault="008C23D6" w:rsidP="00190981">
            <w:pPr>
              <w:pStyle w:val="Textkrper"/>
              <w:spacing w:after="0"/>
              <w:rPr>
                <w:lang w:val="de-DE"/>
              </w:rPr>
            </w:pPr>
            <w:r w:rsidRPr="009F08DB">
              <w:rPr>
                <w:lang w:val="de-DE"/>
              </w:rPr>
              <w:t>Folge</w:t>
            </w:r>
          </w:p>
        </w:tc>
        <w:tc>
          <w:tcPr>
            <w:tcW w:w="7257" w:type="dxa"/>
          </w:tcPr>
          <w:p w14:paraId="7BFF1372" w14:textId="77C87087" w:rsidR="003F3CAA" w:rsidRPr="009F08DB" w:rsidRDefault="00762C1A" w:rsidP="003F3CAA">
            <w:pPr>
              <w:pStyle w:val="BulletTabtext"/>
              <w:rPr>
                <w:lang w:val="de-DE"/>
              </w:rPr>
            </w:pPr>
            <w:r w:rsidRPr="009F08DB">
              <w:rPr>
                <w:lang w:val="de-DE"/>
              </w:rPr>
              <w:t>Störmeldung erscheint im Bedienfeld</w:t>
            </w:r>
          </w:p>
          <w:p w14:paraId="3EC2161E" w14:textId="0EE2B960" w:rsidR="005721B8" w:rsidRPr="009F08DB" w:rsidRDefault="000A4CB7" w:rsidP="003F3CAA">
            <w:pPr>
              <w:pStyle w:val="BulletTabtext"/>
              <w:rPr>
                <w:lang w:val="de-DE"/>
              </w:rPr>
            </w:pPr>
            <w:r w:rsidRPr="009F08DB">
              <w:rPr>
                <w:lang w:val="de-DE"/>
              </w:rPr>
              <w:t>Maschine kann nicht gestartet werden, solange Störmeldung aktiv ist</w:t>
            </w:r>
          </w:p>
          <w:p w14:paraId="19D03E78" w14:textId="2EE5BE4B" w:rsidR="003F3CAA" w:rsidRPr="009F08DB" w:rsidRDefault="003F3CAA" w:rsidP="003F3CAA">
            <w:pPr>
              <w:pStyle w:val="Abstandshalter"/>
              <w:rPr>
                <w:lang w:val="de-DE"/>
              </w:rPr>
            </w:pPr>
          </w:p>
        </w:tc>
      </w:tr>
      <w:tr w:rsidR="005721B8" w:rsidRPr="009F08DB" w14:paraId="2722D070" w14:textId="77777777" w:rsidTr="003F3CAA">
        <w:trPr>
          <w:trHeight w:val="214"/>
        </w:trPr>
        <w:tc>
          <w:tcPr>
            <w:tcW w:w="2154" w:type="dxa"/>
            <w:shd w:val="clear" w:color="auto" w:fill="F2F2F2" w:themeFill="background1" w:themeFillShade="F2"/>
          </w:tcPr>
          <w:p w14:paraId="48503B62" w14:textId="68762B70" w:rsidR="005721B8" w:rsidRPr="009F08DB" w:rsidRDefault="00D8280B" w:rsidP="00190981">
            <w:pPr>
              <w:pStyle w:val="Textkrper"/>
              <w:spacing w:after="0"/>
              <w:rPr>
                <w:lang w:val="de-DE"/>
              </w:rPr>
            </w:pPr>
            <w:r w:rsidRPr="009F08DB">
              <w:rPr>
                <w:lang w:val="de-DE"/>
              </w:rPr>
              <w:t>Kommentare</w:t>
            </w:r>
          </w:p>
        </w:tc>
        <w:tc>
          <w:tcPr>
            <w:tcW w:w="7257" w:type="dxa"/>
          </w:tcPr>
          <w:p w14:paraId="4902F1B2" w14:textId="2A5F8371" w:rsidR="005721B8" w:rsidRPr="009F08DB" w:rsidRDefault="00AE36C0" w:rsidP="00190981">
            <w:pPr>
              <w:pStyle w:val="BulletTabtext"/>
              <w:rPr>
                <w:lang w:val="de-DE"/>
              </w:rPr>
            </w:pPr>
            <w:r w:rsidRPr="009F08DB">
              <w:rPr>
                <w:lang w:val="de-DE"/>
              </w:rPr>
              <w:t>Keine</w:t>
            </w:r>
          </w:p>
          <w:p w14:paraId="10FF245D" w14:textId="77777777" w:rsidR="005721B8" w:rsidRPr="009F08DB" w:rsidRDefault="005721B8" w:rsidP="00190981">
            <w:pPr>
              <w:pStyle w:val="Abstandshalter"/>
              <w:rPr>
                <w:lang w:val="de-DE"/>
              </w:rPr>
            </w:pPr>
          </w:p>
        </w:tc>
      </w:tr>
      <w:tr w:rsidR="005721B8" w:rsidRPr="009F08DB" w14:paraId="6A30C0A4" w14:textId="77777777" w:rsidTr="00190981">
        <w:trPr>
          <w:trHeight w:val="697"/>
        </w:trPr>
        <w:tc>
          <w:tcPr>
            <w:tcW w:w="2154" w:type="dxa"/>
            <w:shd w:val="clear" w:color="auto" w:fill="F2F2F2" w:themeFill="background1" w:themeFillShade="F2"/>
          </w:tcPr>
          <w:p w14:paraId="4F1B82B0" w14:textId="28A5CB24" w:rsidR="005721B8" w:rsidRPr="009F08DB" w:rsidRDefault="00D41D58" w:rsidP="00190981">
            <w:pPr>
              <w:pStyle w:val="Textkrper"/>
              <w:spacing w:after="0"/>
              <w:rPr>
                <w:lang w:val="de-DE"/>
              </w:rPr>
            </w:pPr>
            <w:r w:rsidRPr="009F08DB">
              <w:rPr>
                <w:lang w:val="de-DE"/>
              </w:rPr>
              <w:t>Quittierung</w:t>
            </w:r>
          </w:p>
        </w:tc>
        <w:tc>
          <w:tcPr>
            <w:tcW w:w="7257" w:type="dxa"/>
          </w:tcPr>
          <w:p w14:paraId="7C3DB135" w14:textId="7BDD4906" w:rsidR="003F3CAA" w:rsidRPr="009F08DB" w:rsidRDefault="00512C67" w:rsidP="003F3CAA">
            <w:pPr>
              <w:pStyle w:val="BulletTabtext"/>
              <w:rPr>
                <w:lang w:val="de-DE"/>
              </w:rPr>
            </w:pPr>
            <w:r w:rsidRPr="009F08DB">
              <w:rPr>
                <w:lang w:val="de-DE"/>
              </w:rPr>
              <w:t xml:space="preserve">Sensor </w:t>
            </w:r>
            <w:r w:rsidR="003F3CAA" w:rsidRPr="009F08DB">
              <w:rPr>
                <w:lang w:val="de-DE"/>
              </w:rPr>
              <w:t>”54B15”</w:t>
            </w:r>
            <w:r w:rsidR="006A3567" w:rsidRPr="009F08DB">
              <w:rPr>
                <w:lang w:val="de-DE"/>
              </w:rPr>
              <w:t xml:space="preserve"> wieder einstecken</w:t>
            </w:r>
          </w:p>
          <w:p w14:paraId="5337A847" w14:textId="527A155F" w:rsidR="005721B8" w:rsidRPr="009F08DB" w:rsidRDefault="00762C1A" w:rsidP="003F3CA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C537EB5" w14:textId="4DD72F1F" w:rsidR="003F3CAA" w:rsidRPr="009F08DB" w:rsidRDefault="003F3CAA" w:rsidP="003F3CAA">
            <w:pPr>
              <w:pStyle w:val="Abstandshalter"/>
              <w:rPr>
                <w:lang w:val="de-DE"/>
              </w:rPr>
            </w:pPr>
          </w:p>
        </w:tc>
      </w:tr>
    </w:tbl>
    <w:p w14:paraId="6B5B3A1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E5F074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5CFFDB0" w14:textId="75EC809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7441C7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B0588D4" w14:textId="71B1893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05010B5" w14:textId="77777777" w:rsidTr="00190981">
        <w:trPr>
          <w:trHeight w:val="697"/>
        </w:trPr>
        <w:tc>
          <w:tcPr>
            <w:tcW w:w="2154" w:type="dxa"/>
            <w:tcBorders>
              <w:bottom w:val="nil"/>
            </w:tcBorders>
            <w:shd w:val="clear" w:color="auto" w:fill="F2F2F2" w:themeFill="background1" w:themeFillShade="F2"/>
          </w:tcPr>
          <w:p w14:paraId="0EA81075" w14:textId="12D8EE1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08C192A" w14:textId="7C791BF1"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9AE571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55488" behindDoc="0" locked="0" layoutInCell="1" allowOverlap="1" wp14:anchorId="48EB0E3B" wp14:editId="7C8DBBBC">
                      <wp:simplePos x="0" y="0"/>
                      <wp:positionH relativeFrom="column">
                        <wp:posOffset>-36195</wp:posOffset>
                      </wp:positionH>
                      <wp:positionV relativeFrom="line">
                        <wp:posOffset>36195</wp:posOffset>
                      </wp:positionV>
                      <wp:extent cx="820800" cy="320400"/>
                      <wp:effectExtent l="0" t="0" r="17780" b="22860"/>
                      <wp:wrapNone/>
                      <wp:docPr id="293276010" name="Rechteck: abgerundete Ecken 29327601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2918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B0E3B" id="Rechteck: abgerundete Ecken 293276010" o:spid="_x0000_s3042" style="position:absolute;left:0;text-align:left;margin-left:-2.85pt;margin-top:2.85pt;width:64.65pt;height:25.25pt;z-index:254655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nNZERL0C&#10;AADIBQAADgAAAAAAAAAAAAAAAAAuAgAAZHJzL2Uyb0RvYy54bWxQSwECLQAUAAYACAAAACEANZNe&#10;dtoAAAAHAQAADwAAAAAAAAAAAAAAAAAXBQAAZHJzL2Rvd25yZXYueG1sUEsFBgAAAAAEAAQA8wAA&#10;AB4GAAAAAA==&#10;" filled="f" strokecolor="black [3213]" strokeweight=".5pt">
                      <v:textbox>
                        <w:txbxContent>
                          <w:p w14:paraId="78929185" w14:textId="77777777" w:rsidR="00BD5E17" w:rsidRDefault="00BD5E17" w:rsidP="005721B8">
                            <w:pPr>
                              <w:jc w:val="center"/>
                            </w:pPr>
                            <w:r>
                              <w:t>x</w:t>
                            </w:r>
                          </w:p>
                        </w:txbxContent>
                      </v:textbox>
                      <w10:wrap anchory="line"/>
                    </v:roundrect>
                  </w:pict>
                </mc:Fallback>
              </mc:AlternateContent>
            </w:r>
          </w:p>
        </w:tc>
      </w:tr>
      <w:tr w:rsidR="005721B8" w:rsidRPr="00897659" w14:paraId="42338F25" w14:textId="77777777" w:rsidTr="00190981">
        <w:trPr>
          <w:trHeight w:val="697"/>
        </w:trPr>
        <w:tc>
          <w:tcPr>
            <w:tcW w:w="2154" w:type="dxa"/>
            <w:tcBorders>
              <w:top w:val="nil"/>
              <w:bottom w:val="nil"/>
            </w:tcBorders>
            <w:shd w:val="clear" w:color="auto" w:fill="F2F2F2" w:themeFill="background1" w:themeFillShade="F2"/>
          </w:tcPr>
          <w:p w14:paraId="0A9DB345" w14:textId="77777777" w:rsidR="005721B8" w:rsidRPr="009F08DB" w:rsidRDefault="005721B8" w:rsidP="00190981">
            <w:pPr>
              <w:pStyle w:val="Textkrper"/>
              <w:spacing w:after="0"/>
              <w:rPr>
                <w:lang w:val="de-DE"/>
              </w:rPr>
            </w:pPr>
          </w:p>
        </w:tc>
        <w:tc>
          <w:tcPr>
            <w:tcW w:w="5839" w:type="dxa"/>
            <w:tcBorders>
              <w:top w:val="nil"/>
              <w:bottom w:val="nil"/>
            </w:tcBorders>
          </w:tcPr>
          <w:p w14:paraId="5EF3046E" w14:textId="11D3789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BFDC9C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62656" behindDoc="0" locked="0" layoutInCell="1" allowOverlap="1" wp14:anchorId="64680505" wp14:editId="0595760C">
                      <wp:simplePos x="0" y="0"/>
                      <wp:positionH relativeFrom="column">
                        <wp:posOffset>-36195</wp:posOffset>
                      </wp:positionH>
                      <wp:positionV relativeFrom="line">
                        <wp:posOffset>36195</wp:posOffset>
                      </wp:positionV>
                      <wp:extent cx="820800" cy="320400"/>
                      <wp:effectExtent l="0" t="0" r="17780" b="22860"/>
                      <wp:wrapNone/>
                      <wp:docPr id="293276011" name="Rechteck: abgerundete Ecken 2932760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5A39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80505" id="Rechteck: abgerundete Ecken 293276011" o:spid="_x0000_s3043" style="position:absolute;left:0;text-align:left;margin-left:-2.85pt;margin-top:2.85pt;width:64.65pt;height:25.25pt;z-index:254662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AQkBCbvAIA&#10;AMgFAAAOAAAAAAAAAAAAAAAAAC4CAABkcnMvZTJvRG9jLnhtbFBLAQItABQABgAIAAAAIQA1k152&#10;2gAAAAcBAAAPAAAAAAAAAAAAAAAAABYFAABkcnMvZG93bnJldi54bWxQSwUGAAAAAAQABADzAAAA&#10;HQYAAAAA&#10;" filled="f" strokecolor="black [3213]" strokeweight=".5pt">
                      <v:textbox>
                        <w:txbxContent>
                          <w:p w14:paraId="29E5A39D" w14:textId="77777777" w:rsidR="00BD5E17" w:rsidRDefault="00BD5E17" w:rsidP="005721B8">
                            <w:pPr>
                              <w:jc w:val="center"/>
                            </w:pPr>
                            <w:r>
                              <w:t>x</w:t>
                            </w:r>
                          </w:p>
                        </w:txbxContent>
                      </v:textbox>
                      <w10:wrap anchory="line"/>
                    </v:roundrect>
                  </w:pict>
                </mc:Fallback>
              </mc:AlternateContent>
            </w:r>
          </w:p>
        </w:tc>
      </w:tr>
      <w:tr w:rsidR="005721B8" w:rsidRPr="009F08DB" w14:paraId="6B993F12" w14:textId="77777777" w:rsidTr="00190981">
        <w:trPr>
          <w:trHeight w:val="1701"/>
        </w:trPr>
        <w:tc>
          <w:tcPr>
            <w:tcW w:w="2154" w:type="dxa"/>
            <w:shd w:val="clear" w:color="auto" w:fill="F2F2F2" w:themeFill="background1" w:themeFillShade="F2"/>
          </w:tcPr>
          <w:p w14:paraId="38426CA9" w14:textId="36D2F78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74F631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59584" behindDoc="0" locked="0" layoutInCell="1" allowOverlap="1" wp14:anchorId="65EACC63" wp14:editId="7BAFE9FF">
                      <wp:simplePos x="0" y="0"/>
                      <wp:positionH relativeFrom="column">
                        <wp:posOffset>-5715</wp:posOffset>
                      </wp:positionH>
                      <wp:positionV relativeFrom="line">
                        <wp:posOffset>72390</wp:posOffset>
                      </wp:positionV>
                      <wp:extent cx="4500000" cy="942975"/>
                      <wp:effectExtent l="0" t="0" r="15240" b="28575"/>
                      <wp:wrapNone/>
                      <wp:docPr id="293276014" name="Rechteck: abgerundete Ecken 29327601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06CF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ACC63" id="Rechteck: abgerundete Ecken 293276014" o:spid="_x0000_s3044" style="position:absolute;left:0;text-align:left;margin-left:-.45pt;margin-top:5.7pt;width:354.35pt;height:74.25pt;z-index:254659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8IN6q&#10;vQIAAMkFAAAOAAAAAAAAAAAAAAAAAC4CAABkcnMvZTJvRG9jLnhtbFBLAQItABQABgAIAAAAIQDv&#10;Mn/u3AAAAAgBAAAPAAAAAAAAAAAAAAAAABcFAABkcnMvZG93bnJldi54bWxQSwUGAAAAAAQABADz&#10;AAAAIAYAAAAA&#10;" filled="f" strokecolor="black [3213]" strokeweight=".5pt">
                      <v:textbox>
                        <w:txbxContent>
                          <w:p w14:paraId="46406CFD" w14:textId="77777777" w:rsidR="00BD5E17" w:rsidRDefault="00BD5E17" w:rsidP="005721B8">
                            <w:pPr>
                              <w:jc w:val="center"/>
                            </w:pPr>
                            <w:r>
                              <w:t>x</w:t>
                            </w:r>
                          </w:p>
                        </w:txbxContent>
                      </v:textbox>
                      <w10:wrap anchory="line"/>
                    </v:roundrect>
                  </w:pict>
                </mc:Fallback>
              </mc:AlternateContent>
            </w:r>
          </w:p>
        </w:tc>
      </w:tr>
    </w:tbl>
    <w:p w14:paraId="71158DF2" w14:textId="77777777" w:rsidR="005721B8" w:rsidRPr="009F08DB" w:rsidRDefault="005721B8" w:rsidP="005721B8">
      <w:pPr>
        <w:pStyle w:val="Textkrper"/>
        <w:rPr>
          <w:lang w:val="de-DE"/>
        </w:rPr>
      </w:pPr>
    </w:p>
    <w:p w14:paraId="62F37938" w14:textId="7A91F1DD" w:rsidR="005721B8" w:rsidRDefault="005721B8" w:rsidP="005721B8">
      <w:pPr>
        <w:pStyle w:val="Textkrper"/>
        <w:rPr>
          <w:lang w:val="de-DE"/>
        </w:rPr>
      </w:pPr>
    </w:p>
    <w:p w14:paraId="4BF8B5FA" w14:textId="77777777" w:rsidR="00D87089" w:rsidRPr="009F08DB" w:rsidRDefault="00D87089" w:rsidP="005721B8">
      <w:pPr>
        <w:pStyle w:val="Textkrper"/>
        <w:rPr>
          <w:lang w:val="de-DE"/>
        </w:rPr>
      </w:pPr>
    </w:p>
    <w:p w14:paraId="714EA57C" w14:textId="1DB6B024" w:rsidR="003F3CAA" w:rsidRPr="009F08DB" w:rsidRDefault="003F3CAA" w:rsidP="005721B8">
      <w:pPr>
        <w:pStyle w:val="Textkrper"/>
        <w:rPr>
          <w:lang w:val="de-DE"/>
        </w:rPr>
      </w:pPr>
    </w:p>
    <w:p w14:paraId="04900D21" w14:textId="77777777" w:rsidR="003F3CAA" w:rsidRPr="009F08DB" w:rsidRDefault="003F3CAA" w:rsidP="005721B8">
      <w:pPr>
        <w:pStyle w:val="Textkrper"/>
        <w:rPr>
          <w:lang w:val="de-DE"/>
        </w:rPr>
      </w:pPr>
    </w:p>
    <w:p w14:paraId="317E405F"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46B5305" w14:textId="77777777" w:rsidTr="00626664">
        <w:trPr>
          <w:trHeight w:val="1020"/>
        </w:trPr>
        <w:tc>
          <w:tcPr>
            <w:tcW w:w="2154" w:type="dxa"/>
            <w:shd w:val="clear" w:color="auto" w:fill="F2F2F2" w:themeFill="background1" w:themeFillShade="F2"/>
          </w:tcPr>
          <w:p w14:paraId="53784CFC" w14:textId="00928F7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92E3C88" w14:textId="481031A7" w:rsidR="00626664" w:rsidRPr="009F08DB" w:rsidRDefault="00745279" w:rsidP="00190981">
            <w:pPr>
              <w:pStyle w:val="Textkrper"/>
              <w:tabs>
                <w:tab w:val="left" w:pos="284"/>
              </w:tabs>
              <w:spacing w:after="0"/>
              <w:rPr>
                <w:lang w:val="de-DE"/>
              </w:rPr>
            </w:pPr>
            <w:r w:rsidRPr="009F08DB">
              <w:rPr>
                <w:lang w:val="de-DE"/>
              </w:rPr>
              <w:t>ja/nein</w:t>
            </w:r>
          </w:p>
          <w:p w14:paraId="0DD5173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79744" behindDoc="0" locked="0" layoutInCell="1" allowOverlap="1" wp14:anchorId="26B0DB64" wp14:editId="69DD59A0">
                      <wp:simplePos x="0" y="0"/>
                      <wp:positionH relativeFrom="column">
                        <wp:posOffset>635</wp:posOffset>
                      </wp:positionH>
                      <wp:positionV relativeFrom="paragraph">
                        <wp:posOffset>36195</wp:posOffset>
                      </wp:positionV>
                      <wp:extent cx="820800" cy="320400"/>
                      <wp:effectExtent l="0" t="0" r="17780" b="22860"/>
                      <wp:wrapNone/>
                      <wp:docPr id="293276015" name="Rechteck: abgerundete Ecken 2932760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A1F55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B0DB64" id="Rechteck: abgerundete Ecken 293276015" o:spid="_x0000_s3045" style="position:absolute;left:0;text-align:left;margin-left:.05pt;margin-top:2.85pt;width:64.65pt;height:25.25pt;z-index:2580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5RiclvgIA&#10;AMgFAAAOAAAAAAAAAAAAAAAAAC4CAABkcnMvZTJvRG9jLnhtbFBLAQItABQABgAIAAAAIQCbrlPC&#10;2AAAAAUBAAAPAAAAAAAAAAAAAAAAABgFAABkcnMvZG93bnJldi54bWxQSwUGAAAAAAQABADzAAAA&#10;HQYAAAAA&#10;" filled="f" strokecolor="black [3213]" strokeweight=".5pt">
                      <v:textbox>
                        <w:txbxContent>
                          <w:p w14:paraId="30A1F556" w14:textId="77777777" w:rsidR="00BD5E17" w:rsidRDefault="00BD5E17" w:rsidP="005721B8">
                            <w:pPr>
                              <w:jc w:val="center"/>
                            </w:pPr>
                            <w:r>
                              <w:t>x</w:t>
                            </w:r>
                          </w:p>
                        </w:txbxContent>
                      </v:textbox>
                    </v:roundrect>
                  </w:pict>
                </mc:Fallback>
              </mc:AlternateContent>
            </w:r>
          </w:p>
        </w:tc>
        <w:tc>
          <w:tcPr>
            <w:tcW w:w="5839" w:type="dxa"/>
            <w:shd w:val="clear" w:color="auto" w:fill="auto"/>
          </w:tcPr>
          <w:p w14:paraId="42E81203" w14:textId="42161969" w:rsidR="00626664" w:rsidRPr="009F08DB" w:rsidRDefault="00745279" w:rsidP="00190981">
            <w:pPr>
              <w:pStyle w:val="Textkrper"/>
              <w:tabs>
                <w:tab w:val="left" w:pos="284"/>
              </w:tabs>
              <w:spacing w:after="0"/>
              <w:rPr>
                <w:lang w:val="de-DE"/>
              </w:rPr>
            </w:pPr>
            <w:r w:rsidRPr="009F08DB">
              <w:rPr>
                <w:lang w:val="de-DE"/>
              </w:rPr>
              <w:t>Datum/Kurzzeichen</w:t>
            </w:r>
          </w:p>
          <w:p w14:paraId="5C07DB0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80768" behindDoc="0" locked="0" layoutInCell="1" allowOverlap="1" wp14:anchorId="6BC44835" wp14:editId="64130779">
                      <wp:simplePos x="0" y="0"/>
                      <wp:positionH relativeFrom="column">
                        <wp:posOffset>1746</wp:posOffset>
                      </wp:positionH>
                      <wp:positionV relativeFrom="line">
                        <wp:posOffset>32703</wp:posOffset>
                      </wp:positionV>
                      <wp:extent cx="3592354" cy="320400"/>
                      <wp:effectExtent l="0" t="0" r="27305" b="22860"/>
                      <wp:wrapNone/>
                      <wp:docPr id="293276016" name="Rechteck: abgerundete Ecken 29327601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DAC6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44835" id="Rechteck: abgerundete Ecken 293276016" o:spid="_x0000_s3046" style="position:absolute;left:0;text-align:left;margin-left:.15pt;margin-top:2.6pt;width:282.85pt;height:25.25pt;z-index:258080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hQmj&#10;YsACAADJBQAADgAAAAAAAAAAAAAAAAAuAgAAZHJzL2Uyb0RvYy54bWxQSwECLQAUAAYACAAAACEA&#10;EJF9vtoAAAAFAQAADwAAAAAAAAAAAAAAAAAaBQAAZHJzL2Rvd25yZXYueG1sUEsFBgAAAAAEAAQA&#10;8wAAACEGAAAAAA==&#10;" filled="f" strokecolor="black [3213]" strokeweight=".5pt">
                      <v:textbox>
                        <w:txbxContent>
                          <w:p w14:paraId="504DAC66" w14:textId="77777777" w:rsidR="00BD5E17" w:rsidRDefault="00BD5E17" w:rsidP="005721B8">
                            <w:pPr>
                              <w:jc w:val="center"/>
                            </w:pPr>
                            <w:r>
                              <w:t>x</w:t>
                            </w:r>
                          </w:p>
                        </w:txbxContent>
                      </v:textbox>
                      <w10:wrap anchory="line"/>
                    </v:roundrect>
                  </w:pict>
                </mc:Fallback>
              </mc:AlternateContent>
            </w:r>
          </w:p>
        </w:tc>
      </w:tr>
      <w:tr w:rsidR="00626664" w:rsidRPr="009F08DB" w14:paraId="4A53AE0F" w14:textId="77777777" w:rsidTr="00626664">
        <w:trPr>
          <w:trHeight w:val="1020"/>
        </w:trPr>
        <w:tc>
          <w:tcPr>
            <w:tcW w:w="2154" w:type="dxa"/>
            <w:shd w:val="clear" w:color="auto" w:fill="F2F2F2" w:themeFill="background1" w:themeFillShade="F2"/>
          </w:tcPr>
          <w:p w14:paraId="145CC3BB" w14:textId="6A44541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5CD9967" w14:textId="0B81AE3E"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81792" behindDoc="0" locked="0" layoutInCell="1" allowOverlap="1" wp14:anchorId="49128E4A" wp14:editId="67E984D9">
                      <wp:simplePos x="0" y="0"/>
                      <wp:positionH relativeFrom="column">
                        <wp:posOffset>-5715</wp:posOffset>
                      </wp:positionH>
                      <wp:positionV relativeFrom="line">
                        <wp:posOffset>252095</wp:posOffset>
                      </wp:positionV>
                      <wp:extent cx="4500000" cy="320400"/>
                      <wp:effectExtent l="0" t="0" r="15240" b="22860"/>
                      <wp:wrapNone/>
                      <wp:docPr id="293276017" name="Rechteck: abgerundete Ecken 29327601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B9BD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28E4A" id="Rechteck: abgerundete Ecken 293276017" o:spid="_x0000_s3047" style="position:absolute;left:0;text-align:left;margin-left:-.45pt;margin-top:19.85pt;width:354.35pt;height:25.25pt;z-index:258081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A9NLh3ugIA&#10;AMkFAAAOAAAAAAAAAAAAAAAAAC4CAABkcnMvZTJvRG9jLnhtbFBLAQItABQABgAIAAAAIQB4R0y9&#10;3AAAAAcBAAAPAAAAAAAAAAAAAAAAABQFAABkcnMvZG93bnJldi54bWxQSwUGAAAAAAQABADzAAAA&#10;HQYAAAAA&#10;" filled="f" strokecolor="black [3213]" strokeweight=".5pt">
                      <v:textbox>
                        <w:txbxContent>
                          <w:p w14:paraId="4EDB9BD2"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B82CE4B" w14:textId="77777777" w:rsidR="00626664" w:rsidRPr="009F08DB" w:rsidRDefault="00626664" w:rsidP="00190981">
            <w:pPr>
              <w:pStyle w:val="Textkrper"/>
              <w:tabs>
                <w:tab w:val="left" w:pos="284"/>
              </w:tabs>
              <w:spacing w:after="0"/>
              <w:rPr>
                <w:lang w:val="de-DE"/>
              </w:rPr>
            </w:pPr>
          </w:p>
        </w:tc>
      </w:tr>
    </w:tbl>
    <w:p w14:paraId="07494793" w14:textId="77777777" w:rsidR="005721B8" w:rsidRPr="009F08DB" w:rsidRDefault="005721B8" w:rsidP="005721B8">
      <w:pPr>
        <w:rPr>
          <w:rFonts w:ascii="Arial" w:hAnsi="Arial"/>
          <w:lang w:val="de-DE"/>
        </w:rPr>
      </w:pPr>
      <w:r w:rsidRPr="009F08DB">
        <w:rPr>
          <w:lang w:val="de-DE"/>
        </w:rPr>
        <w:br w:type="page"/>
      </w:r>
    </w:p>
    <w:p w14:paraId="214B88E1" w14:textId="44172320" w:rsidR="005721B8" w:rsidRPr="009F08DB" w:rsidRDefault="003F3CAA" w:rsidP="00897659">
      <w:pPr>
        <w:pStyle w:val="berschrift3nummeriert"/>
        <w:rPr>
          <w:lang w:val="de-DE"/>
        </w:rPr>
      </w:pPr>
      <w:bookmarkStart w:id="216" w:name="_Toc118817728"/>
      <w:r w:rsidRPr="009F08DB">
        <w:rPr>
          <w:lang w:val="de-DE"/>
        </w:rPr>
        <w:t xml:space="preserve">FLT 473: </w:t>
      </w:r>
      <w:r w:rsidR="000E01E2" w:rsidRPr="009F08DB">
        <w:rPr>
          <w:lang w:val="de-DE"/>
        </w:rPr>
        <w:t>ROBOTER</w:t>
      </w:r>
      <w:r w:rsidRPr="009F08DB">
        <w:rPr>
          <w:lang w:val="de-DE"/>
        </w:rPr>
        <w:t xml:space="preserve">: </w:t>
      </w:r>
      <w:r w:rsidR="00381CFB" w:rsidRPr="009F08DB">
        <w:rPr>
          <w:lang w:val="de-DE"/>
        </w:rPr>
        <w:t>KEIN PACKGUT</w:t>
      </w:r>
      <w:bookmarkEnd w:id="216"/>
    </w:p>
    <w:p w14:paraId="69CED53C"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F9BC925" w14:textId="77777777" w:rsidTr="003F3CAA">
        <w:trPr>
          <w:trHeight w:val="211"/>
        </w:trPr>
        <w:tc>
          <w:tcPr>
            <w:tcW w:w="2154" w:type="dxa"/>
            <w:shd w:val="clear" w:color="auto" w:fill="F2F2F2" w:themeFill="background1" w:themeFillShade="F2"/>
          </w:tcPr>
          <w:p w14:paraId="3ED75329" w14:textId="70527C2D" w:rsidR="005721B8" w:rsidRPr="009F08DB" w:rsidRDefault="00D8280B" w:rsidP="00190981">
            <w:pPr>
              <w:pStyle w:val="Textkrper"/>
              <w:spacing w:after="0"/>
              <w:rPr>
                <w:b/>
                <w:lang w:val="de-DE"/>
              </w:rPr>
            </w:pPr>
            <w:r w:rsidRPr="009F08DB">
              <w:rPr>
                <w:b/>
                <w:lang w:val="de-DE"/>
              </w:rPr>
              <w:t>Testziel</w:t>
            </w:r>
          </w:p>
        </w:tc>
        <w:tc>
          <w:tcPr>
            <w:tcW w:w="7257" w:type="dxa"/>
          </w:tcPr>
          <w:p w14:paraId="4ED9FFE7" w14:textId="6681B8E4" w:rsidR="005721B8" w:rsidRPr="009F08DB" w:rsidRDefault="00A7704C" w:rsidP="00190981">
            <w:pPr>
              <w:pStyle w:val="BulletTabtext"/>
              <w:rPr>
                <w:lang w:val="de-DE"/>
              </w:rPr>
            </w:pPr>
            <w:r w:rsidRPr="009F08DB">
              <w:rPr>
                <w:lang w:val="de-DE"/>
              </w:rPr>
              <w:t>Test, ob die richtige Störmeldung im Bedienfeld erscheint</w:t>
            </w:r>
          </w:p>
          <w:p w14:paraId="659E291A" w14:textId="529C3CEC" w:rsidR="003F3CAA" w:rsidRPr="009F08DB" w:rsidRDefault="003F3CAA" w:rsidP="003F3CAA">
            <w:pPr>
              <w:pStyle w:val="Abstandshalter"/>
              <w:rPr>
                <w:lang w:val="de-DE"/>
              </w:rPr>
            </w:pPr>
          </w:p>
        </w:tc>
      </w:tr>
      <w:tr w:rsidR="005721B8" w:rsidRPr="00897659" w14:paraId="176B5C88" w14:textId="77777777" w:rsidTr="00190981">
        <w:trPr>
          <w:trHeight w:val="170"/>
        </w:trPr>
        <w:tc>
          <w:tcPr>
            <w:tcW w:w="2154" w:type="dxa"/>
          </w:tcPr>
          <w:p w14:paraId="16809691" w14:textId="77777777" w:rsidR="005721B8" w:rsidRPr="009F08DB" w:rsidRDefault="005721B8" w:rsidP="00190981">
            <w:pPr>
              <w:pStyle w:val="Textkrper"/>
              <w:spacing w:before="0" w:after="0"/>
              <w:rPr>
                <w:sz w:val="8"/>
                <w:szCs w:val="8"/>
                <w:lang w:val="de-DE"/>
              </w:rPr>
            </w:pPr>
          </w:p>
        </w:tc>
        <w:tc>
          <w:tcPr>
            <w:tcW w:w="7257" w:type="dxa"/>
          </w:tcPr>
          <w:p w14:paraId="5E1CF18B" w14:textId="77777777" w:rsidR="005721B8" w:rsidRPr="009F08DB" w:rsidRDefault="005721B8" w:rsidP="00190981">
            <w:pPr>
              <w:pStyle w:val="Textkrper"/>
              <w:spacing w:before="0" w:after="0"/>
              <w:rPr>
                <w:sz w:val="8"/>
                <w:szCs w:val="8"/>
                <w:lang w:val="de-DE"/>
              </w:rPr>
            </w:pPr>
          </w:p>
        </w:tc>
      </w:tr>
      <w:tr w:rsidR="005721B8" w:rsidRPr="009F08DB" w14:paraId="36915E1B" w14:textId="77777777" w:rsidTr="00190981">
        <w:trPr>
          <w:trHeight w:val="471"/>
        </w:trPr>
        <w:tc>
          <w:tcPr>
            <w:tcW w:w="2154" w:type="dxa"/>
            <w:shd w:val="clear" w:color="auto" w:fill="F2F2F2" w:themeFill="background1" w:themeFillShade="F2"/>
          </w:tcPr>
          <w:p w14:paraId="0CC98AA0" w14:textId="142904F2" w:rsidR="005721B8" w:rsidRPr="009F08DB" w:rsidRDefault="00D8280B" w:rsidP="00190981">
            <w:pPr>
              <w:pStyle w:val="Textkrper"/>
              <w:spacing w:after="0"/>
              <w:rPr>
                <w:b/>
                <w:lang w:val="de-DE"/>
              </w:rPr>
            </w:pPr>
            <w:r w:rsidRPr="009F08DB">
              <w:rPr>
                <w:b/>
                <w:lang w:val="de-DE"/>
              </w:rPr>
              <w:t>Testdurchführung</w:t>
            </w:r>
          </w:p>
        </w:tc>
        <w:tc>
          <w:tcPr>
            <w:tcW w:w="7257" w:type="dxa"/>
          </w:tcPr>
          <w:p w14:paraId="2AD7DEF6" w14:textId="77777777" w:rsidR="005721B8" w:rsidRPr="009F08DB" w:rsidRDefault="005721B8" w:rsidP="00190981">
            <w:pPr>
              <w:pStyle w:val="Textkrper"/>
              <w:spacing w:after="0"/>
              <w:rPr>
                <w:lang w:val="de-DE"/>
              </w:rPr>
            </w:pPr>
          </w:p>
        </w:tc>
      </w:tr>
      <w:tr w:rsidR="005721B8" w:rsidRPr="009F08DB" w14:paraId="565DC704" w14:textId="77777777" w:rsidTr="00190981">
        <w:trPr>
          <w:trHeight w:val="697"/>
        </w:trPr>
        <w:tc>
          <w:tcPr>
            <w:tcW w:w="2154" w:type="dxa"/>
            <w:shd w:val="clear" w:color="auto" w:fill="F2F2F2" w:themeFill="background1" w:themeFillShade="F2"/>
          </w:tcPr>
          <w:p w14:paraId="322BE966" w14:textId="51CAC25E" w:rsidR="005721B8" w:rsidRPr="009F08DB" w:rsidRDefault="00D41D58" w:rsidP="00190981">
            <w:pPr>
              <w:pStyle w:val="Textkrper"/>
              <w:spacing w:after="0"/>
              <w:rPr>
                <w:lang w:val="de-DE"/>
              </w:rPr>
            </w:pPr>
            <w:r w:rsidRPr="009F08DB">
              <w:rPr>
                <w:lang w:val="de-DE"/>
              </w:rPr>
              <w:t>Testvoraussetzungen</w:t>
            </w:r>
          </w:p>
        </w:tc>
        <w:tc>
          <w:tcPr>
            <w:tcW w:w="7257" w:type="dxa"/>
          </w:tcPr>
          <w:p w14:paraId="1BD48ECA" w14:textId="22541096" w:rsidR="003F3CAA" w:rsidRPr="009F08DB" w:rsidRDefault="00AE36C0" w:rsidP="003F3CAA">
            <w:pPr>
              <w:pStyle w:val="BulletTabtext"/>
              <w:rPr>
                <w:lang w:val="de-DE"/>
              </w:rPr>
            </w:pPr>
            <w:r w:rsidRPr="009F08DB">
              <w:rPr>
                <w:lang w:val="de-DE"/>
              </w:rPr>
              <w:t>Maschine ist im Automatikbetrieb bereit</w:t>
            </w:r>
          </w:p>
          <w:p w14:paraId="1D42162C" w14:textId="4732D118" w:rsidR="005721B8" w:rsidRPr="009F08DB" w:rsidRDefault="00381CFB" w:rsidP="003F3CAA">
            <w:pPr>
              <w:pStyle w:val="BulletTabtext"/>
              <w:rPr>
                <w:lang w:val="de-DE"/>
              </w:rPr>
            </w:pPr>
            <w:r w:rsidRPr="009F08DB">
              <w:rPr>
                <w:lang w:val="de-DE"/>
              </w:rPr>
              <w:t>Flowpack ist als Packgut ausgewählt</w:t>
            </w:r>
          </w:p>
          <w:p w14:paraId="1CED4ADD" w14:textId="79D28B97" w:rsidR="003F3CAA" w:rsidRPr="009F08DB" w:rsidRDefault="003F3CAA" w:rsidP="003F3CAA">
            <w:pPr>
              <w:pStyle w:val="Abstandshalter"/>
              <w:rPr>
                <w:lang w:val="de-DE"/>
              </w:rPr>
            </w:pPr>
          </w:p>
        </w:tc>
      </w:tr>
      <w:tr w:rsidR="005721B8" w:rsidRPr="009F08DB" w14:paraId="54A202D8" w14:textId="77777777" w:rsidTr="00190981">
        <w:trPr>
          <w:trHeight w:val="697"/>
        </w:trPr>
        <w:tc>
          <w:tcPr>
            <w:tcW w:w="2154" w:type="dxa"/>
            <w:shd w:val="clear" w:color="auto" w:fill="F2F2F2" w:themeFill="background1" w:themeFillShade="F2"/>
          </w:tcPr>
          <w:p w14:paraId="66A8D046" w14:textId="6DF07219" w:rsidR="005721B8" w:rsidRPr="009F08DB" w:rsidRDefault="00D8280B" w:rsidP="00190981">
            <w:pPr>
              <w:pStyle w:val="Textkrper"/>
              <w:spacing w:after="0"/>
              <w:rPr>
                <w:lang w:val="de-DE"/>
              </w:rPr>
            </w:pPr>
            <w:r w:rsidRPr="009F08DB">
              <w:rPr>
                <w:lang w:val="de-DE"/>
              </w:rPr>
              <w:t>Erforderliche Tätigkeit</w:t>
            </w:r>
          </w:p>
        </w:tc>
        <w:tc>
          <w:tcPr>
            <w:tcW w:w="7257" w:type="dxa"/>
          </w:tcPr>
          <w:p w14:paraId="03F4CDC1" w14:textId="7B794424" w:rsidR="003F3CAA" w:rsidRPr="009F08DB" w:rsidRDefault="001A274B" w:rsidP="003F3CAA">
            <w:pPr>
              <w:pStyle w:val="BulletTabtext"/>
              <w:rPr>
                <w:lang w:val="de-DE"/>
              </w:rPr>
            </w:pPr>
            <w:r w:rsidRPr="009F08DB">
              <w:rPr>
                <w:lang w:val="de-DE"/>
              </w:rPr>
              <w:t>Überbrücke die Schutztür</w:t>
            </w:r>
          </w:p>
          <w:p w14:paraId="61862626" w14:textId="052EB3DD" w:rsidR="003F3CAA" w:rsidRPr="009F08DB" w:rsidRDefault="005B2D3C" w:rsidP="003F3CA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688F921B" w14:textId="3C65BDAA" w:rsidR="005721B8" w:rsidRPr="009F08DB" w:rsidRDefault="00EA3973" w:rsidP="003F3CAA">
            <w:pPr>
              <w:pStyle w:val="BulletTabtext"/>
              <w:rPr>
                <w:lang w:val="de-DE"/>
              </w:rPr>
            </w:pPr>
            <w:r w:rsidRPr="009F08DB">
              <w:rPr>
                <w:lang w:val="de-DE"/>
              </w:rPr>
              <w:t xml:space="preserve">Eingang </w:t>
            </w:r>
            <w:r w:rsidR="00792679" w:rsidRPr="009F08DB">
              <w:rPr>
                <w:lang w:val="de-DE"/>
              </w:rPr>
              <w:t>„</w:t>
            </w:r>
            <w:r w:rsidR="003F3CAA" w:rsidRPr="009F08DB">
              <w:rPr>
                <w:lang w:val="de-DE"/>
              </w:rPr>
              <w:t>=.W150-KI00:14”</w:t>
            </w:r>
            <w:r w:rsidR="0065611C" w:rsidRPr="009F08DB">
              <w:rPr>
                <w:lang w:val="de-DE"/>
              </w:rPr>
              <w:t xml:space="preserve"> ausstecken</w:t>
            </w:r>
          </w:p>
          <w:p w14:paraId="037257E1" w14:textId="7183CE55" w:rsidR="003F3CAA" w:rsidRPr="009F08DB" w:rsidRDefault="003F3CAA" w:rsidP="003F3CAA">
            <w:pPr>
              <w:pStyle w:val="Abstandshalter"/>
              <w:rPr>
                <w:lang w:val="de-DE"/>
              </w:rPr>
            </w:pPr>
          </w:p>
        </w:tc>
      </w:tr>
      <w:tr w:rsidR="005721B8" w:rsidRPr="00897659" w14:paraId="4B25E46B" w14:textId="77777777" w:rsidTr="00190981">
        <w:trPr>
          <w:trHeight w:val="697"/>
        </w:trPr>
        <w:tc>
          <w:tcPr>
            <w:tcW w:w="2154" w:type="dxa"/>
            <w:shd w:val="clear" w:color="auto" w:fill="F2F2F2" w:themeFill="background1" w:themeFillShade="F2"/>
          </w:tcPr>
          <w:p w14:paraId="6653FA77" w14:textId="26E91504" w:rsidR="005721B8" w:rsidRPr="009F08DB" w:rsidRDefault="008C23D6" w:rsidP="00190981">
            <w:pPr>
              <w:pStyle w:val="Textkrper"/>
              <w:spacing w:after="0"/>
              <w:rPr>
                <w:lang w:val="de-DE"/>
              </w:rPr>
            </w:pPr>
            <w:r w:rsidRPr="009F08DB">
              <w:rPr>
                <w:lang w:val="de-DE"/>
              </w:rPr>
              <w:t>Folge</w:t>
            </w:r>
          </w:p>
        </w:tc>
        <w:tc>
          <w:tcPr>
            <w:tcW w:w="7257" w:type="dxa"/>
          </w:tcPr>
          <w:p w14:paraId="50227D42" w14:textId="0870A4CC" w:rsidR="003F3CAA" w:rsidRPr="009F08DB" w:rsidRDefault="0083131D" w:rsidP="003F3CAA">
            <w:pPr>
              <w:pStyle w:val="BulletTabtext"/>
              <w:rPr>
                <w:lang w:val="de-DE"/>
              </w:rPr>
            </w:pPr>
            <w:r w:rsidRPr="009F08DB">
              <w:rPr>
                <w:lang w:val="de-DE"/>
              </w:rPr>
              <w:t>Maschine stoppt</w:t>
            </w:r>
          </w:p>
          <w:p w14:paraId="562C3BB8" w14:textId="38C82D5D" w:rsidR="003F3CAA" w:rsidRPr="009F08DB" w:rsidRDefault="00762C1A" w:rsidP="003F3CAA">
            <w:pPr>
              <w:pStyle w:val="BulletTabtext"/>
              <w:rPr>
                <w:lang w:val="de-DE"/>
              </w:rPr>
            </w:pPr>
            <w:r w:rsidRPr="009F08DB">
              <w:rPr>
                <w:lang w:val="de-DE"/>
              </w:rPr>
              <w:t>Störmeldung erscheint im Bedienfeld</w:t>
            </w:r>
          </w:p>
          <w:p w14:paraId="22C311A5" w14:textId="0BF1C2B9" w:rsidR="005721B8" w:rsidRPr="009F08DB" w:rsidRDefault="000A4CB7" w:rsidP="003F3CAA">
            <w:pPr>
              <w:pStyle w:val="BulletTabtext"/>
              <w:rPr>
                <w:lang w:val="de-DE"/>
              </w:rPr>
            </w:pPr>
            <w:r w:rsidRPr="009F08DB">
              <w:rPr>
                <w:lang w:val="de-DE"/>
              </w:rPr>
              <w:t>Maschine kann nicht gestartet werden, solange Störmeldung aktiv ist</w:t>
            </w:r>
          </w:p>
          <w:p w14:paraId="43F5E383" w14:textId="73B93214" w:rsidR="003F3CAA" w:rsidRPr="009F08DB" w:rsidRDefault="003F3CAA" w:rsidP="003F3CAA">
            <w:pPr>
              <w:pStyle w:val="Abstandshalter"/>
              <w:rPr>
                <w:lang w:val="de-DE"/>
              </w:rPr>
            </w:pPr>
          </w:p>
        </w:tc>
      </w:tr>
      <w:tr w:rsidR="005721B8" w:rsidRPr="009F08DB" w14:paraId="3C1C2A80" w14:textId="77777777" w:rsidTr="003F3CAA">
        <w:trPr>
          <w:trHeight w:val="320"/>
        </w:trPr>
        <w:tc>
          <w:tcPr>
            <w:tcW w:w="2154" w:type="dxa"/>
            <w:shd w:val="clear" w:color="auto" w:fill="F2F2F2" w:themeFill="background1" w:themeFillShade="F2"/>
          </w:tcPr>
          <w:p w14:paraId="07B8AFD2" w14:textId="016F89EA" w:rsidR="005721B8" w:rsidRPr="009F08DB" w:rsidRDefault="00D8280B" w:rsidP="00190981">
            <w:pPr>
              <w:pStyle w:val="Textkrper"/>
              <w:spacing w:after="0"/>
              <w:rPr>
                <w:lang w:val="de-DE"/>
              </w:rPr>
            </w:pPr>
            <w:r w:rsidRPr="009F08DB">
              <w:rPr>
                <w:lang w:val="de-DE"/>
              </w:rPr>
              <w:t>Kommentare</w:t>
            </w:r>
          </w:p>
        </w:tc>
        <w:tc>
          <w:tcPr>
            <w:tcW w:w="7257" w:type="dxa"/>
          </w:tcPr>
          <w:p w14:paraId="533DC1B0" w14:textId="61EA9319" w:rsidR="005721B8" w:rsidRPr="009F08DB" w:rsidRDefault="00AE36C0" w:rsidP="00190981">
            <w:pPr>
              <w:pStyle w:val="BulletTabtext"/>
              <w:rPr>
                <w:lang w:val="de-DE"/>
              </w:rPr>
            </w:pPr>
            <w:r w:rsidRPr="009F08DB">
              <w:rPr>
                <w:lang w:val="de-DE"/>
              </w:rPr>
              <w:t>Keine</w:t>
            </w:r>
          </w:p>
          <w:p w14:paraId="033C51D6" w14:textId="77777777" w:rsidR="005721B8" w:rsidRPr="009F08DB" w:rsidRDefault="005721B8" w:rsidP="00190981">
            <w:pPr>
              <w:pStyle w:val="Abstandshalter"/>
              <w:rPr>
                <w:lang w:val="de-DE"/>
              </w:rPr>
            </w:pPr>
          </w:p>
        </w:tc>
      </w:tr>
      <w:tr w:rsidR="005721B8" w:rsidRPr="009F08DB" w14:paraId="11242BFC" w14:textId="77777777" w:rsidTr="00190981">
        <w:trPr>
          <w:trHeight w:val="697"/>
        </w:trPr>
        <w:tc>
          <w:tcPr>
            <w:tcW w:w="2154" w:type="dxa"/>
            <w:shd w:val="clear" w:color="auto" w:fill="F2F2F2" w:themeFill="background1" w:themeFillShade="F2"/>
          </w:tcPr>
          <w:p w14:paraId="018A8A45" w14:textId="66C32F15" w:rsidR="005721B8" w:rsidRPr="009F08DB" w:rsidRDefault="00D41D58" w:rsidP="00190981">
            <w:pPr>
              <w:pStyle w:val="Textkrper"/>
              <w:spacing w:after="0"/>
              <w:rPr>
                <w:lang w:val="de-DE"/>
              </w:rPr>
            </w:pPr>
            <w:r w:rsidRPr="009F08DB">
              <w:rPr>
                <w:lang w:val="de-DE"/>
              </w:rPr>
              <w:t>Quittierung</w:t>
            </w:r>
          </w:p>
        </w:tc>
        <w:tc>
          <w:tcPr>
            <w:tcW w:w="7257" w:type="dxa"/>
          </w:tcPr>
          <w:p w14:paraId="07F65082" w14:textId="46608099" w:rsidR="003F3CAA" w:rsidRPr="009F08DB" w:rsidRDefault="001A274B" w:rsidP="003F3CAA">
            <w:pPr>
              <w:pStyle w:val="BulletTabtext"/>
              <w:rPr>
                <w:lang w:val="de-DE"/>
              </w:rPr>
            </w:pPr>
            <w:r w:rsidRPr="009F08DB">
              <w:rPr>
                <w:lang w:val="de-DE"/>
              </w:rPr>
              <w:t>Entferne die Brücke an der Schutztür</w:t>
            </w:r>
          </w:p>
          <w:p w14:paraId="0F7B4B72" w14:textId="5DD1CA85" w:rsidR="003F3CAA" w:rsidRPr="009F08DB" w:rsidRDefault="006E13F7" w:rsidP="003F3CAA">
            <w:pPr>
              <w:pStyle w:val="BulletTabtext"/>
              <w:rPr>
                <w:lang w:val="de-DE"/>
              </w:rPr>
            </w:pPr>
            <w:r w:rsidRPr="009F08DB">
              <w:rPr>
                <w:lang w:val="de-DE"/>
              </w:rPr>
              <w:t xml:space="preserve">Eingang </w:t>
            </w:r>
            <w:r w:rsidR="00792679" w:rsidRPr="009F08DB">
              <w:rPr>
                <w:lang w:val="de-DE"/>
              </w:rPr>
              <w:t>„</w:t>
            </w:r>
            <w:r w:rsidR="003F3CAA" w:rsidRPr="009F08DB">
              <w:rPr>
                <w:lang w:val="de-DE"/>
              </w:rPr>
              <w:t>=.W150-KI00:14”</w:t>
            </w:r>
            <w:r w:rsidR="006A3567" w:rsidRPr="009F08DB">
              <w:rPr>
                <w:lang w:val="de-DE"/>
              </w:rPr>
              <w:t xml:space="preserve"> wieder einstecken</w:t>
            </w:r>
          </w:p>
          <w:p w14:paraId="751855B5" w14:textId="393F8FF2" w:rsidR="005721B8" w:rsidRPr="009F08DB" w:rsidRDefault="00762C1A" w:rsidP="003F3CA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A49829B" w14:textId="3A84009D" w:rsidR="003F3CAA" w:rsidRPr="009F08DB" w:rsidRDefault="003F3CAA" w:rsidP="003F3CAA">
            <w:pPr>
              <w:pStyle w:val="Abstandshalter"/>
              <w:rPr>
                <w:lang w:val="de-DE"/>
              </w:rPr>
            </w:pPr>
          </w:p>
        </w:tc>
      </w:tr>
    </w:tbl>
    <w:p w14:paraId="33B81473" w14:textId="77777777" w:rsidR="005721B8" w:rsidRPr="009F08DB" w:rsidRDefault="005721B8" w:rsidP="005721B8">
      <w:pPr>
        <w:pStyle w:val="Abstandshalter"/>
        <w:rPr>
          <w:lang w:val="de-DE"/>
        </w:rPr>
      </w:pPr>
    </w:p>
    <w:p w14:paraId="740B8DD9" w14:textId="77777777" w:rsidR="003F3CAA" w:rsidRPr="009F08DB" w:rsidRDefault="003F3CAA">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30908D9"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7F55891" w14:textId="0F06A0D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A5395E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3A9C575" w14:textId="315EEADF"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9DCD485" w14:textId="77777777" w:rsidTr="00190981">
        <w:trPr>
          <w:trHeight w:val="697"/>
        </w:trPr>
        <w:tc>
          <w:tcPr>
            <w:tcW w:w="2154" w:type="dxa"/>
            <w:tcBorders>
              <w:bottom w:val="nil"/>
            </w:tcBorders>
            <w:shd w:val="clear" w:color="auto" w:fill="F2F2F2" w:themeFill="background1" w:themeFillShade="F2"/>
          </w:tcPr>
          <w:p w14:paraId="7CA54385" w14:textId="5430810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B1C4B96" w14:textId="09763A00"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378CA68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63680" behindDoc="0" locked="0" layoutInCell="1" allowOverlap="1" wp14:anchorId="049A5C1E" wp14:editId="30CC91DD">
                      <wp:simplePos x="0" y="0"/>
                      <wp:positionH relativeFrom="column">
                        <wp:posOffset>-36195</wp:posOffset>
                      </wp:positionH>
                      <wp:positionV relativeFrom="line">
                        <wp:posOffset>36195</wp:posOffset>
                      </wp:positionV>
                      <wp:extent cx="820800" cy="320400"/>
                      <wp:effectExtent l="0" t="0" r="17780" b="22860"/>
                      <wp:wrapNone/>
                      <wp:docPr id="293276018" name="Rechteck: abgerundete Ecken 29327601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5AE2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A5C1E" id="Rechteck: abgerundete Ecken 293276018" o:spid="_x0000_s3048" style="position:absolute;left:0;text-align:left;margin-left:-2.85pt;margin-top:2.85pt;width:64.65pt;height:25.25pt;z-index:254663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kb/CVr0C&#10;AADIBQAADgAAAAAAAAAAAAAAAAAuAgAAZHJzL2Uyb0RvYy54bWxQSwECLQAUAAYACAAAACEANZNe&#10;dtoAAAAHAQAADwAAAAAAAAAAAAAAAAAXBQAAZHJzL2Rvd25yZXYueG1sUEsFBgAAAAAEAAQA8wAA&#10;AB4GAAAAAA==&#10;" filled="f" strokecolor="black [3213]" strokeweight=".5pt">
                      <v:textbox>
                        <w:txbxContent>
                          <w:p w14:paraId="59F5AE2A" w14:textId="77777777" w:rsidR="00BD5E17" w:rsidRDefault="00BD5E17" w:rsidP="005721B8">
                            <w:pPr>
                              <w:jc w:val="center"/>
                            </w:pPr>
                            <w:r>
                              <w:t>x</w:t>
                            </w:r>
                          </w:p>
                        </w:txbxContent>
                      </v:textbox>
                      <w10:wrap anchory="line"/>
                    </v:roundrect>
                  </w:pict>
                </mc:Fallback>
              </mc:AlternateContent>
            </w:r>
          </w:p>
        </w:tc>
      </w:tr>
      <w:tr w:rsidR="005721B8" w:rsidRPr="009F08DB" w14:paraId="2C5C861E" w14:textId="77777777" w:rsidTr="00190981">
        <w:trPr>
          <w:trHeight w:val="697"/>
        </w:trPr>
        <w:tc>
          <w:tcPr>
            <w:tcW w:w="2154" w:type="dxa"/>
            <w:tcBorders>
              <w:top w:val="nil"/>
              <w:bottom w:val="nil"/>
            </w:tcBorders>
            <w:shd w:val="clear" w:color="auto" w:fill="F2F2F2" w:themeFill="background1" w:themeFillShade="F2"/>
          </w:tcPr>
          <w:p w14:paraId="17D1BF7F" w14:textId="77777777" w:rsidR="005721B8" w:rsidRPr="009F08DB" w:rsidRDefault="005721B8" w:rsidP="00190981">
            <w:pPr>
              <w:pStyle w:val="Textkrper"/>
              <w:spacing w:after="0"/>
              <w:rPr>
                <w:lang w:val="de-DE"/>
              </w:rPr>
            </w:pPr>
          </w:p>
        </w:tc>
        <w:tc>
          <w:tcPr>
            <w:tcW w:w="5839" w:type="dxa"/>
            <w:tcBorders>
              <w:top w:val="nil"/>
              <w:bottom w:val="nil"/>
            </w:tcBorders>
          </w:tcPr>
          <w:p w14:paraId="64AC220F" w14:textId="5E0BF1F4"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3AA378C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70848" behindDoc="0" locked="0" layoutInCell="1" allowOverlap="1" wp14:anchorId="33049025" wp14:editId="511AB282">
                      <wp:simplePos x="0" y="0"/>
                      <wp:positionH relativeFrom="column">
                        <wp:posOffset>-36195</wp:posOffset>
                      </wp:positionH>
                      <wp:positionV relativeFrom="line">
                        <wp:posOffset>36195</wp:posOffset>
                      </wp:positionV>
                      <wp:extent cx="820800" cy="320400"/>
                      <wp:effectExtent l="0" t="0" r="17780" b="22860"/>
                      <wp:wrapNone/>
                      <wp:docPr id="293276019" name="Rechteck: abgerundete Ecken 2932760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76A2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49025" id="Rechteck: abgerundete Ecken 293276019" o:spid="_x0000_s3049" style="position:absolute;left:0;text-align:left;margin-left:-2.85pt;margin-top:2.85pt;width:64.65pt;height:25.25pt;z-index:254670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JvgIAAMgFAAAOAAAAZHJzL2Uyb0RvYy54bWysVN9P2zAQfp+0/8Hy+0iaF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35lom+&#10;AgAAyAUAAA4AAAAAAAAAAAAAAAAALgIAAGRycy9lMm9Eb2MueG1sUEsBAi0AFAAGAAgAAAAhADWT&#10;XnbaAAAABwEAAA8AAAAAAAAAAAAAAAAAGAUAAGRycy9kb3ducmV2LnhtbFBLBQYAAAAABAAEAPMA&#10;AAAfBgAAAAA=&#10;" filled="f" strokecolor="black [3213]" strokeweight=".5pt">
                      <v:textbox>
                        <w:txbxContent>
                          <w:p w14:paraId="41276A28" w14:textId="77777777" w:rsidR="00BD5E17" w:rsidRDefault="00BD5E17" w:rsidP="005721B8">
                            <w:pPr>
                              <w:jc w:val="center"/>
                            </w:pPr>
                            <w:r>
                              <w:t>x</w:t>
                            </w:r>
                          </w:p>
                        </w:txbxContent>
                      </v:textbox>
                      <w10:wrap anchory="line"/>
                    </v:roundrect>
                  </w:pict>
                </mc:Fallback>
              </mc:AlternateContent>
            </w:r>
          </w:p>
        </w:tc>
      </w:tr>
      <w:tr w:rsidR="005721B8" w:rsidRPr="00897659" w14:paraId="7ACFFC8D" w14:textId="77777777" w:rsidTr="00190981">
        <w:trPr>
          <w:trHeight w:val="697"/>
        </w:trPr>
        <w:tc>
          <w:tcPr>
            <w:tcW w:w="2154" w:type="dxa"/>
            <w:tcBorders>
              <w:top w:val="nil"/>
              <w:bottom w:val="nil"/>
            </w:tcBorders>
            <w:shd w:val="clear" w:color="auto" w:fill="F2F2F2" w:themeFill="background1" w:themeFillShade="F2"/>
          </w:tcPr>
          <w:p w14:paraId="7491E5FE" w14:textId="77777777" w:rsidR="005721B8" w:rsidRPr="009F08DB" w:rsidRDefault="005721B8" w:rsidP="00190981">
            <w:pPr>
              <w:pStyle w:val="Textkrper"/>
              <w:spacing w:after="0"/>
              <w:rPr>
                <w:lang w:val="de-DE"/>
              </w:rPr>
            </w:pPr>
          </w:p>
        </w:tc>
        <w:tc>
          <w:tcPr>
            <w:tcW w:w="5839" w:type="dxa"/>
            <w:tcBorders>
              <w:top w:val="nil"/>
              <w:bottom w:val="nil"/>
            </w:tcBorders>
          </w:tcPr>
          <w:p w14:paraId="1C312ADA" w14:textId="11BBF25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5459E2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69824" behindDoc="0" locked="0" layoutInCell="1" allowOverlap="1" wp14:anchorId="083F019E" wp14:editId="742DBC73">
                      <wp:simplePos x="0" y="0"/>
                      <wp:positionH relativeFrom="column">
                        <wp:posOffset>-36195</wp:posOffset>
                      </wp:positionH>
                      <wp:positionV relativeFrom="line">
                        <wp:posOffset>36195</wp:posOffset>
                      </wp:positionV>
                      <wp:extent cx="820800" cy="320400"/>
                      <wp:effectExtent l="0" t="0" r="17780" b="22860"/>
                      <wp:wrapNone/>
                      <wp:docPr id="293276020" name="Rechteck: abgerundete Ecken 29327602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065C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F019E" id="Rechteck: abgerundete Ecken 293276020" o:spid="_x0000_s3050" style="position:absolute;left:0;text-align:left;margin-left:-2.85pt;margin-top:2.85pt;width:64.65pt;height:25.25pt;z-index:254669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DnvqZyvAIA&#10;AMgFAAAOAAAAAAAAAAAAAAAAAC4CAABkcnMvZTJvRG9jLnhtbFBLAQItABQABgAIAAAAIQA1k152&#10;2gAAAAcBAAAPAAAAAAAAAAAAAAAAABYFAABkcnMvZG93bnJldi54bWxQSwUGAAAAAAQABADzAAAA&#10;HQYAAAAA&#10;" filled="f" strokecolor="black [3213]" strokeweight=".5pt">
                      <v:textbox>
                        <w:txbxContent>
                          <w:p w14:paraId="202065C3" w14:textId="77777777" w:rsidR="00BD5E17" w:rsidRDefault="00BD5E17" w:rsidP="005721B8">
                            <w:pPr>
                              <w:jc w:val="center"/>
                            </w:pPr>
                            <w:r>
                              <w:t>x</w:t>
                            </w:r>
                          </w:p>
                        </w:txbxContent>
                      </v:textbox>
                      <w10:wrap anchory="line"/>
                    </v:roundrect>
                  </w:pict>
                </mc:Fallback>
              </mc:AlternateContent>
            </w:r>
          </w:p>
        </w:tc>
      </w:tr>
      <w:tr w:rsidR="005721B8" w:rsidRPr="009F08DB" w14:paraId="5A41AE60" w14:textId="77777777" w:rsidTr="00190981">
        <w:trPr>
          <w:trHeight w:val="1701"/>
        </w:trPr>
        <w:tc>
          <w:tcPr>
            <w:tcW w:w="2154" w:type="dxa"/>
            <w:shd w:val="clear" w:color="auto" w:fill="F2F2F2" w:themeFill="background1" w:themeFillShade="F2"/>
          </w:tcPr>
          <w:p w14:paraId="161243FF" w14:textId="42602AA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5C74F7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67776" behindDoc="0" locked="0" layoutInCell="1" allowOverlap="1" wp14:anchorId="1861DCFF" wp14:editId="7D67E073">
                      <wp:simplePos x="0" y="0"/>
                      <wp:positionH relativeFrom="column">
                        <wp:posOffset>-5715</wp:posOffset>
                      </wp:positionH>
                      <wp:positionV relativeFrom="line">
                        <wp:posOffset>72390</wp:posOffset>
                      </wp:positionV>
                      <wp:extent cx="4500000" cy="942975"/>
                      <wp:effectExtent l="0" t="0" r="15240" b="28575"/>
                      <wp:wrapNone/>
                      <wp:docPr id="293276022" name="Rechteck: abgerundete Ecken 29327602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A383D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61DCFF" id="Rechteck: abgerundete Ecken 293276022" o:spid="_x0000_s3051" style="position:absolute;left:0;text-align:left;margin-left:-.45pt;margin-top:5.7pt;width:354.35pt;height:74.25pt;z-index:254667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NHS9HO8&#10;AgAAyQUAAA4AAAAAAAAAAAAAAAAALgIAAGRycy9lMm9Eb2MueG1sUEsBAi0AFAAGAAgAAAAhAO8y&#10;f+7cAAAACAEAAA8AAAAAAAAAAAAAAAAAFgUAAGRycy9kb3ducmV2LnhtbFBLBQYAAAAABAAEAPMA&#10;AAAfBgAAAAA=&#10;" filled="f" strokecolor="black [3213]" strokeweight=".5pt">
                      <v:textbox>
                        <w:txbxContent>
                          <w:p w14:paraId="33A383D8" w14:textId="77777777" w:rsidR="00BD5E17" w:rsidRDefault="00BD5E17" w:rsidP="005721B8">
                            <w:pPr>
                              <w:jc w:val="center"/>
                            </w:pPr>
                            <w:r>
                              <w:t>x</w:t>
                            </w:r>
                          </w:p>
                        </w:txbxContent>
                      </v:textbox>
                      <w10:wrap anchory="line"/>
                    </v:roundrect>
                  </w:pict>
                </mc:Fallback>
              </mc:AlternateContent>
            </w:r>
          </w:p>
        </w:tc>
      </w:tr>
    </w:tbl>
    <w:p w14:paraId="35F4A939" w14:textId="26D5C9A3" w:rsidR="005721B8" w:rsidRPr="009F08DB" w:rsidRDefault="005721B8" w:rsidP="005721B8">
      <w:pPr>
        <w:pStyle w:val="Textkrper"/>
        <w:rPr>
          <w:lang w:val="de-DE"/>
        </w:rPr>
      </w:pPr>
    </w:p>
    <w:p w14:paraId="72A549F4" w14:textId="003CEFB2" w:rsidR="003F3CAA" w:rsidRPr="009F08DB" w:rsidRDefault="003F3CAA" w:rsidP="005721B8">
      <w:pPr>
        <w:pStyle w:val="Textkrper"/>
        <w:rPr>
          <w:lang w:val="de-DE"/>
        </w:rPr>
      </w:pPr>
    </w:p>
    <w:p w14:paraId="3CC43F6E" w14:textId="17B47A8B" w:rsidR="003F3CAA" w:rsidRPr="009F08DB" w:rsidRDefault="003F3CAA" w:rsidP="005721B8">
      <w:pPr>
        <w:pStyle w:val="Textkrper"/>
        <w:rPr>
          <w:lang w:val="de-DE"/>
        </w:rPr>
      </w:pPr>
    </w:p>
    <w:p w14:paraId="01CDF57A" w14:textId="1DB5433C" w:rsidR="003F3CAA" w:rsidRPr="009F08DB" w:rsidRDefault="003F3CAA" w:rsidP="005721B8">
      <w:pPr>
        <w:pStyle w:val="Textkrper"/>
        <w:rPr>
          <w:lang w:val="de-DE"/>
        </w:rPr>
      </w:pPr>
    </w:p>
    <w:p w14:paraId="4DE12040" w14:textId="6F270B58" w:rsidR="003F3CAA" w:rsidRPr="009F08DB" w:rsidRDefault="003F3CAA" w:rsidP="005721B8">
      <w:pPr>
        <w:pStyle w:val="Textkrper"/>
        <w:rPr>
          <w:lang w:val="de-DE"/>
        </w:rPr>
      </w:pPr>
    </w:p>
    <w:p w14:paraId="47EB1D1D" w14:textId="15211F56" w:rsidR="003F3CAA" w:rsidRPr="009F08DB" w:rsidRDefault="003F3CAA" w:rsidP="005721B8">
      <w:pPr>
        <w:pStyle w:val="Textkrper"/>
        <w:rPr>
          <w:lang w:val="de-DE"/>
        </w:rPr>
      </w:pPr>
    </w:p>
    <w:p w14:paraId="32BBD260" w14:textId="7076E474" w:rsidR="003F3CAA" w:rsidRPr="009F08DB" w:rsidRDefault="003F3CAA" w:rsidP="005721B8">
      <w:pPr>
        <w:pStyle w:val="Textkrper"/>
        <w:rPr>
          <w:lang w:val="de-DE"/>
        </w:rPr>
      </w:pPr>
    </w:p>
    <w:p w14:paraId="1C271693" w14:textId="4CFD0CAE" w:rsidR="003F3CAA" w:rsidRPr="009F08DB" w:rsidRDefault="003F3CAA" w:rsidP="005721B8">
      <w:pPr>
        <w:pStyle w:val="Textkrper"/>
        <w:rPr>
          <w:lang w:val="de-DE"/>
        </w:rPr>
      </w:pPr>
    </w:p>
    <w:p w14:paraId="22DC466E" w14:textId="26B19B27" w:rsidR="003F3CAA" w:rsidRPr="009F08DB" w:rsidRDefault="003F3CAA" w:rsidP="005721B8">
      <w:pPr>
        <w:pStyle w:val="Textkrper"/>
        <w:rPr>
          <w:lang w:val="de-DE"/>
        </w:rPr>
      </w:pPr>
    </w:p>
    <w:p w14:paraId="0699EE81" w14:textId="700492A7" w:rsidR="003F3CAA" w:rsidRPr="009F08DB" w:rsidRDefault="003F3CAA" w:rsidP="005721B8">
      <w:pPr>
        <w:pStyle w:val="Textkrper"/>
        <w:rPr>
          <w:lang w:val="de-DE"/>
        </w:rPr>
      </w:pPr>
    </w:p>
    <w:p w14:paraId="7A7B0986" w14:textId="083E77C5" w:rsidR="003F3CAA" w:rsidRPr="009F08DB" w:rsidRDefault="003F3CAA" w:rsidP="005721B8">
      <w:pPr>
        <w:pStyle w:val="Textkrper"/>
        <w:rPr>
          <w:lang w:val="de-DE"/>
        </w:rPr>
      </w:pPr>
    </w:p>
    <w:p w14:paraId="5F85819A" w14:textId="37259491" w:rsidR="003F3CAA" w:rsidRDefault="003F3CAA" w:rsidP="005721B8">
      <w:pPr>
        <w:pStyle w:val="Textkrper"/>
        <w:rPr>
          <w:lang w:val="de-DE"/>
        </w:rPr>
      </w:pPr>
    </w:p>
    <w:p w14:paraId="37C15884" w14:textId="77777777" w:rsidR="00D87089" w:rsidRPr="009F08DB" w:rsidRDefault="00D87089" w:rsidP="005721B8">
      <w:pPr>
        <w:pStyle w:val="Textkrper"/>
        <w:rPr>
          <w:lang w:val="de-DE"/>
        </w:rPr>
      </w:pPr>
    </w:p>
    <w:p w14:paraId="173FCF72" w14:textId="019C3385" w:rsidR="003F3CAA" w:rsidRPr="009F08DB" w:rsidRDefault="003F3CAA" w:rsidP="005721B8">
      <w:pPr>
        <w:pStyle w:val="Textkrper"/>
        <w:rPr>
          <w:lang w:val="de-DE"/>
        </w:rPr>
      </w:pPr>
    </w:p>
    <w:p w14:paraId="60712D70" w14:textId="23C399CF" w:rsidR="003F3CAA" w:rsidRPr="009F08DB" w:rsidRDefault="003F3CAA" w:rsidP="005721B8">
      <w:pPr>
        <w:pStyle w:val="Textkrper"/>
        <w:rPr>
          <w:lang w:val="de-DE"/>
        </w:rPr>
      </w:pPr>
    </w:p>
    <w:p w14:paraId="21F06A99" w14:textId="7A8867B4" w:rsidR="003F3CAA" w:rsidRPr="009F08DB" w:rsidRDefault="003F3CAA" w:rsidP="005721B8">
      <w:pPr>
        <w:pStyle w:val="Textkrper"/>
        <w:rPr>
          <w:lang w:val="de-DE"/>
        </w:rPr>
      </w:pPr>
    </w:p>
    <w:p w14:paraId="5DFF61E5" w14:textId="08B5A870" w:rsidR="003F3CAA" w:rsidRPr="009F08DB" w:rsidRDefault="003F3CAA" w:rsidP="005721B8">
      <w:pPr>
        <w:pStyle w:val="Textkrper"/>
        <w:rPr>
          <w:lang w:val="de-DE"/>
        </w:rPr>
      </w:pPr>
    </w:p>
    <w:p w14:paraId="3C0B86C9" w14:textId="49E0C6A1" w:rsidR="003F3CAA" w:rsidRPr="009F08DB" w:rsidRDefault="003F3CAA" w:rsidP="005721B8">
      <w:pPr>
        <w:pStyle w:val="Textkrper"/>
        <w:rPr>
          <w:lang w:val="de-DE"/>
        </w:rPr>
      </w:pPr>
    </w:p>
    <w:p w14:paraId="6DB945B2" w14:textId="77777777" w:rsidR="003F3CAA" w:rsidRPr="009F08DB" w:rsidRDefault="003F3CAA"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8E6480F" w14:textId="77777777" w:rsidTr="00626664">
        <w:trPr>
          <w:trHeight w:val="1020"/>
        </w:trPr>
        <w:tc>
          <w:tcPr>
            <w:tcW w:w="2154" w:type="dxa"/>
            <w:shd w:val="clear" w:color="auto" w:fill="F2F2F2" w:themeFill="background1" w:themeFillShade="F2"/>
          </w:tcPr>
          <w:p w14:paraId="060CB6E5" w14:textId="3C919AB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0D111BC" w14:textId="42B2A984" w:rsidR="00626664" w:rsidRPr="009F08DB" w:rsidRDefault="00745279" w:rsidP="00190981">
            <w:pPr>
              <w:pStyle w:val="Textkrper"/>
              <w:tabs>
                <w:tab w:val="left" w:pos="284"/>
              </w:tabs>
              <w:spacing w:after="0"/>
              <w:rPr>
                <w:lang w:val="de-DE"/>
              </w:rPr>
            </w:pPr>
            <w:r w:rsidRPr="009F08DB">
              <w:rPr>
                <w:lang w:val="de-DE"/>
              </w:rPr>
              <w:t>ja/nein</w:t>
            </w:r>
          </w:p>
          <w:p w14:paraId="5FA2290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83840" behindDoc="0" locked="0" layoutInCell="1" allowOverlap="1" wp14:anchorId="151A965D" wp14:editId="3807278E">
                      <wp:simplePos x="0" y="0"/>
                      <wp:positionH relativeFrom="column">
                        <wp:posOffset>635</wp:posOffset>
                      </wp:positionH>
                      <wp:positionV relativeFrom="paragraph">
                        <wp:posOffset>36195</wp:posOffset>
                      </wp:positionV>
                      <wp:extent cx="820800" cy="320400"/>
                      <wp:effectExtent l="0" t="0" r="17780" b="22860"/>
                      <wp:wrapNone/>
                      <wp:docPr id="293276023" name="Rechteck: abgerundete Ecken 2932760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5D64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1A965D" id="Rechteck: abgerundete Ecken 293276023" o:spid="_x0000_s3052" style="position:absolute;left:0;text-align:left;margin-left:.05pt;margin-top:2.85pt;width:64.65pt;height:25.25pt;z-index:2580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OQR40W9AgAA&#10;yAUAAA4AAAAAAAAAAAAAAAAALgIAAGRycy9lMm9Eb2MueG1sUEsBAi0AFAAGAAgAAAAhAJuuU8LY&#10;AAAABQEAAA8AAAAAAAAAAAAAAAAAFwUAAGRycy9kb3ducmV2LnhtbFBLBQYAAAAABAAEAPMAAAAc&#10;BgAAAAA=&#10;" filled="f" strokecolor="black [3213]" strokeweight=".5pt">
                      <v:textbox>
                        <w:txbxContent>
                          <w:p w14:paraId="2305D647" w14:textId="77777777" w:rsidR="00BD5E17" w:rsidRDefault="00BD5E17" w:rsidP="005721B8">
                            <w:pPr>
                              <w:jc w:val="center"/>
                            </w:pPr>
                            <w:r>
                              <w:t>x</w:t>
                            </w:r>
                          </w:p>
                        </w:txbxContent>
                      </v:textbox>
                    </v:roundrect>
                  </w:pict>
                </mc:Fallback>
              </mc:AlternateContent>
            </w:r>
          </w:p>
        </w:tc>
        <w:tc>
          <w:tcPr>
            <w:tcW w:w="5839" w:type="dxa"/>
            <w:shd w:val="clear" w:color="auto" w:fill="auto"/>
          </w:tcPr>
          <w:p w14:paraId="6B0C88D8" w14:textId="4EA6AE6E" w:rsidR="00626664" w:rsidRPr="009F08DB" w:rsidRDefault="00745279" w:rsidP="00190981">
            <w:pPr>
              <w:pStyle w:val="Textkrper"/>
              <w:tabs>
                <w:tab w:val="left" w:pos="284"/>
              </w:tabs>
              <w:spacing w:after="0"/>
              <w:rPr>
                <w:lang w:val="de-DE"/>
              </w:rPr>
            </w:pPr>
            <w:r w:rsidRPr="009F08DB">
              <w:rPr>
                <w:lang w:val="de-DE"/>
              </w:rPr>
              <w:t>Datum/Kurzzeichen</w:t>
            </w:r>
          </w:p>
          <w:p w14:paraId="5AEAB31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84864" behindDoc="0" locked="0" layoutInCell="1" allowOverlap="1" wp14:anchorId="05854E27" wp14:editId="6613E04B">
                      <wp:simplePos x="0" y="0"/>
                      <wp:positionH relativeFrom="column">
                        <wp:posOffset>1746</wp:posOffset>
                      </wp:positionH>
                      <wp:positionV relativeFrom="line">
                        <wp:posOffset>32703</wp:posOffset>
                      </wp:positionV>
                      <wp:extent cx="3592354" cy="320400"/>
                      <wp:effectExtent l="0" t="0" r="27305" b="22860"/>
                      <wp:wrapNone/>
                      <wp:docPr id="293276024" name="Rechteck: abgerundete Ecken 29327602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FA2F5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54E27" id="Rechteck: abgerundete Ecken 293276024" o:spid="_x0000_s3053" style="position:absolute;left:0;text-align:left;margin-left:.15pt;margin-top:2.6pt;width:282.85pt;height:25.25pt;z-index:2580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g9wA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TWJo&#10;PcACAADJBQAADgAAAAAAAAAAAAAAAAAuAgAAZHJzL2Uyb0RvYy54bWxQSwECLQAUAAYACAAAACEA&#10;EJF9vtoAAAAFAQAADwAAAAAAAAAAAAAAAAAaBQAAZHJzL2Rvd25yZXYueG1sUEsFBgAAAAAEAAQA&#10;8wAAACEGAAAAAA==&#10;" filled="f" strokecolor="black [3213]" strokeweight=".5pt">
                      <v:textbox>
                        <w:txbxContent>
                          <w:p w14:paraId="31FA2F58" w14:textId="77777777" w:rsidR="00BD5E17" w:rsidRDefault="00BD5E17" w:rsidP="005721B8">
                            <w:pPr>
                              <w:jc w:val="center"/>
                            </w:pPr>
                            <w:r>
                              <w:t>x</w:t>
                            </w:r>
                          </w:p>
                        </w:txbxContent>
                      </v:textbox>
                      <w10:wrap anchory="line"/>
                    </v:roundrect>
                  </w:pict>
                </mc:Fallback>
              </mc:AlternateContent>
            </w:r>
          </w:p>
        </w:tc>
      </w:tr>
      <w:tr w:rsidR="00626664" w:rsidRPr="009F08DB" w14:paraId="30C56CF3" w14:textId="77777777" w:rsidTr="00626664">
        <w:trPr>
          <w:trHeight w:val="1020"/>
        </w:trPr>
        <w:tc>
          <w:tcPr>
            <w:tcW w:w="2154" w:type="dxa"/>
            <w:shd w:val="clear" w:color="auto" w:fill="F2F2F2" w:themeFill="background1" w:themeFillShade="F2"/>
          </w:tcPr>
          <w:p w14:paraId="35675033" w14:textId="4E5B121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77C8BF8" w14:textId="709DCAF4"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85888" behindDoc="0" locked="0" layoutInCell="1" allowOverlap="1" wp14:anchorId="23908AF1" wp14:editId="7B2F1664">
                      <wp:simplePos x="0" y="0"/>
                      <wp:positionH relativeFrom="column">
                        <wp:posOffset>-5715</wp:posOffset>
                      </wp:positionH>
                      <wp:positionV relativeFrom="line">
                        <wp:posOffset>252095</wp:posOffset>
                      </wp:positionV>
                      <wp:extent cx="4500000" cy="320400"/>
                      <wp:effectExtent l="0" t="0" r="15240" b="22860"/>
                      <wp:wrapNone/>
                      <wp:docPr id="293276025" name="Rechteck: abgerundete Ecken 29327602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F71CB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08AF1" id="Rechteck: abgerundete Ecken 293276025" o:spid="_x0000_s3054" style="position:absolute;left:0;text-align:left;margin-left:-.45pt;margin-top:19.85pt;width:354.35pt;height:25.25pt;z-index:258085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tR5FB7sC&#10;AADJBQAADgAAAAAAAAAAAAAAAAAuAgAAZHJzL2Uyb0RvYy54bWxQSwECLQAUAAYACAAAACEAeEdM&#10;vdwAAAAHAQAADwAAAAAAAAAAAAAAAAAVBQAAZHJzL2Rvd25yZXYueG1sUEsFBgAAAAAEAAQA8wAA&#10;AB4GAAAAAA==&#10;" filled="f" strokecolor="black [3213]" strokeweight=".5pt">
                      <v:textbox>
                        <w:txbxContent>
                          <w:p w14:paraId="65F71CB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01281F5" w14:textId="77777777" w:rsidR="00626664" w:rsidRPr="009F08DB" w:rsidRDefault="00626664" w:rsidP="00190981">
            <w:pPr>
              <w:pStyle w:val="Textkrper"/>
              <w:tabs>
                <w:tab w:val="left" w:pos="284"/>
              </w:tabs>
              <w:spacing w:after="0"/>
              <w:rPr>
                <w:lang w:val="de-DE"/>
              </w:rPr>
            </w:pPr>
          </w:p>
        </w:tc>
      </w:tr>
    </w:tbl>
    <w:p w14:paraId="20F16FA2" w14:textId="77777777" w:rsidR="005721B8" w:rsidRPr="009F08DB" w:rsidRDefault="005721B8" w:rsidP="005721B8">
      <w:pPr>
        <w:rPr>
          <w:rFonts w:ascii="Arial" w:hAnsi="Arial"/>
          <w:lang w:val="de-DE"/>
        </w:rPr>
      </w:pPr>
      <w:r w:rsidRPr="009F08DB">
        <w:rPr>
          <w:lang w:val="de-DE"/>
        </w:rPr>
        <w:br w:type="page"/>
      </w:r>
    </w:p>
    <w:p w14:paraId="69546D05" w14:textId="6EBD09BA" w:rsidR="005721B8" w:rsidRPr="00147366" w:rsidRDefault="003F3CAA" w:rsidP="00897659">
      <w:pPr>
        <w:pStyle w:val="berschrift3nummeriert"/>
      </w:pPr>
      <w:bookmarkStart w:id="217" w:name="_Toc118817729"/>
      <w:r w:rsidRPr="00147366">
        <w:t>FLT 474: BOTTLE INFEED: SENSOR MONITORING PRODUCT TIPPED OVER</w:t>
      </w:r>
      <w:bookmarkEnd w:id="217"/>
    </w:p>
    <w:p w14:paraId="372DD488" w14:textId="77777777" w:rsidR="00740072" w:rsidRPr="00147366" w:rsidRDefault="00740072" w:rsidP="00740072">
      <w:pPr>
        <w:pStyle w:val="Abstandshalte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740072" w:rsidRPr="00897659" w14:paraId="2B39A9D2" w14:textId="77777777" w:rsidTr="00740072">
        <w:trPr>
          <w:trHeight w:val="2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43F2578" w14:textId="66359942" w:rsidR="00740072" w:rsidRPr="009F08DB" w:rsidRDefault="007B14D9">
            <w:pPr>
              <w:pStyle w:val="Textkrper"/>
              <w:spacing w:after="0"/>
              <w:rPr>
                <w:b/>
                <w:lang w:val="de-DE"/>
              </w:rPr>
            </w:pPr>
            <w:r w:rsidRPr="009F08DB">
              <w:rPr>
                <w:b/>
                <w:lang w:val="de-DE"/>
              </w:rPr>
              <w:t>Testziel</w:t>
            </w:r>
          </w:p>
        </w:tc>
        <w:tc>
          <w:tcPr>
            <w:tcW w:w="7257" w:type="dxa"/>
            <w:tcBorders>
              <w:top w:val="single" w:sz="4" w:space="0" w:color="D9D9D9" w:themeColor="background1" w:themeShade="D9"/>
              <w:left w:val="nil"/>
              <w:bottom w:val="single" w:sz="4" w:space="0" w:color="D9D9D9" w:themeColor="background1" w:themeShade="D9"/>
              <w:right w:val="nil"/>
            </w:tcBorders>
          </w:tcPr>
          <w:p w14:paraId="358D520C" w14:textId="7AE9DB08" w:rsidR="00740072" w:rsidRPr="009F08DB" w:rsidRDefault="001B3483" w:rsidP="00BC091F">
            <w:pPr>
              <w:pStyle w:val="BulletTabtext"/>
              <w:numPr>
                <w:ilvl w:val="0"/>
                <w:numId w:val="12"/>
              </w:numPr>
              <w:rPr>
                <w:lang w:val="de-DE"/>
              </w:rPr>
            </w:pPr>
            <w:r w:rsidRPr="009F08DB">
              <w:rPr>
                <w:lang w:val="de-DE"/>
              </w:rPr>
              <w:t>Test, ob die richtige Störmeldung im Bedienfeld erscheint</w:t>
            </w:r>
          </w:p>
          <w:p w14:paraId="09916E1B" w14:textId="77777777" w:rsidR="00740072" w:rsidRPr="009F08DB" w:rsidRDefault="00740072">
            <w:pPr>
              <w:pStyle w:val="Abstandshalter"/>
              <w:rPr>
                <w:lang w:val="de-DE"/>
              </w:rPr>
            </w:pPr>
          </w:p>
        </w:tc>
      </w:tr>
      <w:tr w:rsidR="00740072" w:rsidRPr="00897659" w14:paraId="227DDF01" w14:textId="77777777" w:rsidTr="00740072">
        <w:trPr>
          <w:trHeight w:val="170"/>
        </w:trPr>
        <w:tc>
          <w:tcPr>
            <w:tcW w:w="2154" w:type="dxa"/>
            <w:tcBorders>
              <w:top w:val="single" w:sz="4" w:space="0" w:color="D9D9D9" w:themeColor="background1" w:themeShade="D9"/>
              <w:left w:val="nil"/>
              <w:bottom w:val="single" w:sz="4" w:space="0" w:color="D9D9D9" w:themeColor="background1" w:themeShade="D9"/>
              <w:right w:val="nil"/>
            </w:tcBorders>
          </w:tcPr>
          <w:p w14:paraId="5E34B6FA" w14:textId="77777777" w:rsidR="00740072" w:rsidRPr="009F08DB" w:rsidRDefault="00740072">
            <w:pPr>
              <w:pStyle w:val="Textkrper"/>
              <w:spacing w:before="0" w:after="0"/>
              <w:rPr>
                <w:sz w:val="8"/>
                <w:szCs w:val="8"/>
                <w:lang w:val="de-DE"/>
              </w:rPr>
            </w:pPr>
          </w:p>
        </w:tc>
        <w:tc>
          <w:tcPr>
            <w:tcW w:w="7257" w:type="dxa"/>
            <w:tcBorders>
              <w:top w:val="single" w:sz="4" w:space="0" w:color="D9D9D9" w:themeColor="background1" w:themeShade="D9"/>
              <w:left w:val="nil"/>
              <w:bottom w:val="single" w:sz="4" w:space="0" w:color="D9D9D9" w:themeColor="background1" w:themeShade="D9"/>
              <w:right w:val="nil"/>
            </w:tcBorders>
          </w:tcPr>
          <w:p w14:paraId="275C7EEC" w14:textId="77777777" w:rsidR="00740072" w:rsidRPr="009F08DB" w:rsidRDefault="00740072">
            <w:pPr>
              <w:pStyle w:val="Textkrper"/>
              <w:spacing w:before="0" w:after="0"/>
              <w:rPr>
                <w:sz w:val="8"/>
                <w:szCs w:val="8"/>
                <w:lang w:val="de-DE"/>
              </w:rPr>
            </w:pPr>
          </w:p>
        </w:tc>
      </w:tr>
      <w:tr w:rsidR="00740072" w:rsidRPr="009F08DB" w14:paraId="134734BF" w14:textId="77777777" w:rsidTr="00740072">
        <w:trPr>
          <w:trHeight w:val="4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1E0F6D7" w14:textId="7C2F2988" w:rsidR="00740072" w:rsidRPr="009F08DB" w:rsidRDefault="007B14D9">
            <w:pPr>
              <w:pStyle w:val="Textkrper"/>
              <w:spacing w:after="0"/>
              <w:rPr>
                <w:b/>
                <w:lang w:val="de-DE"/>
              </w:rPr>
            </w:pPr>
            <w:r w:rsidRPr="009F08DB">
              <w:rPr>
                <w:b/>
                <w:lang w:val="de-DE"/>
              </w:rPr>
              <w:t>Testdurchführung</w:t>
            </w:r>
          </w:p>
        </w:tc>
        <w:tc>
          <w:tcPr>
            <w:tcW w:w="7257" w:type="dxa"/>
            <w:tcBorders>
              <w:top w:val="single" w:sz="4" w:space="0" w:color="D9D9D9" w:themeColor="background1" w:themeShade="D9"/>
              <w:left w:val="nil"/>
              <w:bottom w:val="single" w:sz="4" w:space="0" w:color="D9D9D9" w:themeColor="background1" w:themeShade="D9"/>
              <w:right w:val="nil"/>
            </w:tcBorders>
          </w:tcPr>
          <w:p w14:paraId="3E6A68E7" w14:textId="77777777" w:rsidR="00740072" w:rsidRPr="009F08DB" w:rsidRDefault="00740072">
            <w:pPr>
              <w:pStyle w:val="Textkrper"/>
              <w:spacing w:after="0"/>
              <w:rPr>
                <w:lang w:val="de-DE"/>
              </w:rPr>
            </w:pPr>
          </w:p>
        </w:tc>
      </w:tr>
      <w:tr w:rsidR="00740072" w:rsidRPr="009F08DB" w14:paraId="0E48085D"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DBF3A29" w14:textId="1AF47387" w:rsidR="00740072" w:rsidRPr="009F08DB" w:rsidRDefault="00D86CAA">
            <w:pPr>
              <w:pStyle w:val="Textkrper"/>
              <w:spacing w:after="0"/>
              <w:rPr>
                <w:lang w:val="de-DE"/>
              </w:rPr>
            </w:pPr>
            <w:r w:rsidRPr="009F08DB">
              <w:rPr>
                <w:lang w:val="de-DE"/>
              </w:rPr>
              <w:t>Testvoraussetzungen</w:t>
            </w:r>
          </w:p>
        </w:tc>
        <w:tc>
          <w:tcPr>
            <w:tcW w:w="7257" w:type="dxa"/>
            <w:tcBorders>
              <w:top w:val="single" w:sz="4" w:space="0" w:color="D9D9D9" w:themeColor="background1" w:themeShade="D9"/>
              <w:left w:val="nil"/>
              <w:bottom w:val="single" w:sz="4" w:space="0" w:color="D9D9D9" w:themeColor="background1" w:themeShade="D9"/>
              <w:right w:val="nil"/>
            </w:tcBorders>
          </w:tcPr>
          <w:p w14:paraId="1C270845" w14:textId="7ECF2942" w:rsidR="00740072" w:rsidRPr="009F08DB" w:rsidRDefault="002B59B6" w:rsidP="00BC091F">
            <w:pPr>
              <w:pStyle w:val="BulletTabtext"/>
              <w:numPr>
                <w:ilvl w:val="0"/>
                <w:numId w:val="12"/>
              </w:numPr>
              <w:rPr>
                <w:lang w:val="de-DE"/>
              </w:rPr>
            </w:pPr>
            <w:r w:rsidRPr="009F08DB">
              <w:rPr>
                <w:lang w:val="de-DE"/>
              </w:rPr>
              <w:t>Maschine ist im Automatikbetrieb bereit</w:t>
            </w:r>
          </w:p>
          <w:p w14:paraId="2074FC96" w14:textId="0FF921E5" w:rsidR="00740072" w:rsidRPr="009F08DB" w:rsidRDefault="00740072" w:rsidP="00BC091F">
            <w:pPr>
              <w:pStyle w:val="BulletTabtext"/>
              <w:numPr>
                <w:ilvl w:val="0"/>
                <w:numId w:val="12"/>
              </w:numPr>
              <w:rPr>
                <w:lang w:val="de-DE"/>
              </w:rPr>
            </w:pPr>
            <w:r w:rsidRPr="009F08DB">
              <w:rPr>
                <w:color w:val="FC1921" w:themeColor="accent6"/>
                <w:lang w:val="de-DE"/>
              </w:rPr>
              <w:t xml:space="preserve">Bottles </w:t>
            </w:r>
            <w:r w:rsidR="009424A0" w:rsidRPr="009F08DB">
              <w:rPr>
                <w:lang w:val="de-DE"/>
              </w:rPr>
              <w:t>sind vorhanden</w:t>
            </w:r>
          </w:p>
          <w:p w14:paraId="430ABED7" w14:textId="77777777" w:rsidR="00740072" w:rsidRPr="009F08DB" w:rsidRDefault="00740072">
            <w:pPr>
              <w:pStyle w:val="Abstandshalter"/>
              <w:rPr>
                <w:lang w:val="de-DE"/>
              </w:rPr>
            </w:pPr>
          </w:p>
        </w:tc>
      </w:tr>
      <w:tr w:rsidR="00740072" w:rsidRPr="009F08DB" w14:paraId="5B5BE565"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7C758B7B" w14:textId="4B91A774" w:rsidR="00740072" w:rsidRPr="009F08DB" w:rsidRDefault="00D86CAA">
            <w:pPr>
              <w:pStyle w:val="Textkrper"/>
              <w:spacing w:after="0"/>
              <w:rPr>
                <w:lang w:val="de-DE"/>
              </w:rPr>
            </w:pPr>
            <w:r w:rsidRPr="009F08DB">
              <w:rPr>
                <w:lang w:val="de-DE"/>
              </w:rPr>
              <w:t>Erforderliche Tätigkeit</w:t>
            </w:r>
          </w:p>
        </w:tc>
        <w:tc>
          <w:tcPr>
            <w:tcW w:w="7257" w:type="dxa"/>
            <w:tcBorders>
              <w:top w:val="single" w:sz="4" w:space="0" w:color="D9D9D9" w:themeColor="background1" w:themeShade="D9"/>
              <w:left w:val="nil"/>
              <w:bottom w:val="single" w:sz="4" w:space="0" w:color="D9D9D9" w:themeColor="background1" w:themeShade="D9"/>
              <w:right w:val="nil"/>
            </w:tcBorders>
          </w:tcPr>
          <w:p w14:paraId="4474FAA0" w14:textId="3AAC68CB" w:rsidR="00740072" w:rsidRPr="009F08DB" w:rsidRDefault="0054107D" w:rsidP="00BC091F">
            <w:pPr>
              <w:pStyle w:val="BulletTabtext"/>
              <w:numPr>
                <w:ilvl w:val="0"/>
                <w:numId w:val="12"/>
              </w:numPr>
              <w:rPr>
                <w:lang w:val="de-DE"/>
              </w:rPr>
            </w:pPr>
            <w:r w:rsidRPr="009F08DB">
              <w:rPr>
                <w:lang w:val="de-DE"/>
              </w:rPr>
              <w:t>Sensor ausstecken</w:t>
            </w:r>
            <w:r w:rsidR="00740072" w:rsidRPr="009F08DB">
              <w:rPr>
                <w:lang w:val="de-DE"/>
              </w:rPr>
              <w:t xml:space="preserve"> </w:t>
            </w:r>
            <w:r w:rsidR="00FD5BCF" w:rsidRPr="009F08DB">
              <w:rPr>
                <w:lang w:val="de-DE"/>
              </w:rPr>
              <w:t>„</w:t>
            </w:r>
            <w:r w:rsidR="00740072" w:rsidRPr="009F08DB">
              <w:rPr>
                <w:lang w:val="de-DE"/>
              </w:rPr>
              <w:t>=CAR1.W154-B61”</w:t>
            </w:r>
          </w:p>
          <w:p w14:paraId="56BF993A" w14:textId="71FFED0A" w:rsidR="00740072" w:rsidRPr="009F08DB" w:rsidRDefault="002B59B6" w:rsidP="00BC091F">
            <w:pPr>
              <w:pStyle w:val="BulletTabtext"/>
              <w:numPr>
                <w:ilvl w:val="0"/>
                <w:numId w:val="12"/>
              </w:numPr>
              <w:rPr>
                <w:lang w:val="de-DE"/>
              </w:rPr>
            </w:pPr>
            <w:r w:rsidRPr="009F08DB">
              <w:rPr>
                <w:lang w:val="de-DE"/>
              </w:rPr>
              <w:t>Taster „Start“ drücken</w:t>
            </w:r>
          </w:p>
          <w:p w14:paraId="0F661C64" w14:textId="77777777" w:rsidR="00740072" w:rsidRPr="009F08DB" w:rsidRDefault="00740072">
            <w:pPr>
              <w:pStyle w:val="Abstandshalter"/>
              <w:rPr>
                <w:lang w:val="de-DE"/>
              </w:rPr>
            </w:pPr>
          </w:p>
        </w:tc>
      </w:tr>
      <w:tr w:rsidR="00740072" w:rsidRPr="00897659" w14:paraId="22154357"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F7C2EF4" w14:textId="47F93B95" w:rsidR="00740072" w:rsidRPr="009F08DB" w:rsidRDefault="00D86CAA">
            <w:pPr>
              <w:pStyle w:val="Textkrper"/>
              <w:spacing w:after="0"/>
              <w:rPr>
                <w:lang w:val="de-DE"/>
              </w:rPr>
            </w:pPr>
            <w:r w:rsidRPr="009F08DB">
              <w:rPr>
                <w:lang w:val="de-DE"/>
              </w:rPr>
              <w:t>Folge</w:t>
            </w:r>
          </w:p>
        </w:tc>
        <w:tc>
          <w:tcPr>
            <w:tcW w:w="7257" w:type="dxa"/>
            <w:tcBorders>
              <w:top w:val="single" w:sz="4" w:space="0" w:color="D9D9D9" w:themeColor="background1" w:themeShade="D9"/>
              <w:left w:val="nil"/>
              <w:bottom w:val="single" w:sz="4" w:space="0" w:color="D9D9D9" w:themeColor="background1" w:themeShade="D9"/>
              <w:right w:val="nil"/>
            </w:tcBorders>
          </w:tcPr>
          <w:p w14:paraId="0A2229A0" w14:textId="6CC17268" w:rsidR="00740072" w:rsidRPr="009F08DB" w:rsidRDefault="00160B0F" w:rsidP="00BC091F">
            <w:pPr>
              <w:pStyle w:val="BulletTabtext"/>
              <w:numPr>
                <w:ilvl w:val="0"/>
                <w:numId w:val="12"/>
              </w:numPr>
              <w:rPr>
                <w:lang w:val="de-DE"/>
              </w:rPr>
            </w:pPr>
            <w:r w:rsidRPr="009F08DB">
              <w:rPr>
                <w:lang w:val="de-DE"/>
              </w:rPr>
              <w:t>Maschine stoppt</w:t>
            </w:r>
          </w:p>
          <w:p w14:paraId="5BA390A7" w14:textId="779E63D8" w:rsidR="00740072" w:rsidRPr="009F08DB" w:rsidRDefault="001B3483" w:rsidP="00BC091F">
            <w:pPr>
              <w:pStyle w:val="BulletTabtext"/>
              <w:numPr>
                <w:ilvl w:val="0"/>
                <w:numId w:val="12"/>
              </w:numPr>
              <w:rPr>
                <w:lang w:val="de-DE"/>
              </w:rPr>
            </w:pPr>
            <w:r w:rsidRPr="009F08DB">
              <w:rPr>
                <w:lang w:val="de-DE"/>
              </w:rPr>
              <w:t>Störmeldung erscheint im Bedienfeld</w:t>
            </w:r>
          </w:p>
          <w:p w14:paraId="2CF132FB" w14:textId="2B4B6F36"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p w14:paraId="3C3D98A2" w14:textId="77777777" w:rsidR="00740072" w:rsidRPr="009F08DB" w:rsidRDefault="00740072">
            <w:pPr>
              <w:pStyle w:val="Abstandshalter"/>
              <w:rPr>
                <w:lang w:val="de-DE"/>
              </w:rPr>
            </w:pPr>
          </w:p>
        </w:tc>
      </w:tr>
      <w:tr w:rsidR="00740072" w:rsidRPr="009F08DB" w14:paraId="30012A0A" w14:textId="77777777" w:rsidTr="00740072">
        <w:trPr>
          <w:trHeight w:val="39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4C514D5" w14:textId="71CC3D73" w:rsidR="00740072" w:rsidRPr="009F08DB" w:rsidRDefault="00D86CAA">
            <w:pPr>
              <w:pStyle w:val="Textkrper"/>
              <w:spacing w:after="0"/>
              <w:rPr>
                <w:lang w:val="de-DE"/>
              </w:rPr>
            </w:pPr>
            <w:r w:rsidRPr="009F08DB">
              <w:rPr>
                <w:lang w:val="de-DE"/>
              </w:rPr>
              <w:t>Kommentare</w:t>
            </w:r>
          </w:p>
        </w:tc>
        <w:tc>
          <w:tcPr>
            <w:tcW w:w="7257" w:type="dxa"/>
            <w:tcBorders>
              <w:top w:val="single" w:sz="4" w:space="0" w:color="D9D9D9" w:themeColor="background1" w:themeShade="D9"/>
              <w:left w:val="nil"/>
              <w:bottom w:val="single" w:sz="4" w:space="0" w:color="D9D9D9" w:themeColor="background1" w:themeShade="D9"/>
              <w:right w:val="nil"/>
            </w:tcBorders>
          </w:tcPr>
          <w:p w14:paraId="37BCFA02" w14:textId="647FBF27" w:rsidR="00740072" w:rsidRPr="009F08DB" w:rsidRDefault="009B71DA" w:rsidP="00BC091F">
            <w:pPr>
              <w:pStyle w:val="BulletTabtext"/>
              <w:numPr>
                <w:ilvl w:val="0"/>
                <w:numId w:val="12"/>
              </w:numPr>
              <w:rPr>
                <w:lang w:val="de-DE"/>
              </w:rPr>
            </w:pPr>
            <w:r w:rsidRPr="009F08DB">
              <w:rPr>
                <w:lang w:val="de-DE"/>
              </w:rPr>
              <w:t>Keine</w:t>
            </w:r>
          </w:p>
          <w:p w14:paraId="67CFF544" w14:textId="77777777" w:rsidR="00740072" w:rsidRPr="009F08DB" w:rsidRDefault="00740072">
            <w:pPr>
              <w:pStyle w:val="Abstandshalter"/>
              <w:rPr>
                <w:lang w:val="de-DE"/>
              </w:rPr>
            </w:pPr>
          </w:p>
        </w:tc>
      </w:tr>
      <w:tr w:rsidR="00740072" w:rsidRPr="009F08DB" w14:paraId="50DEF77B"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7B69088" w14:textId="7D313275" w:rsidR="00740072" w:rsidRPr="009F08DB" w:rsidRDefault="00D86CAA">
            <w:pPr>
              <w:pStyle w:val="Textkrper"/>
              <w:spacing w:after="0"/>
              <w:rPr>
                <w:lang w:val="de-DE"/>
              </w:rPr>
            </w:pPr>
            <w:r w:rsidRPr="009F08DB">
              <w:rPr>
                <w:lang w:val="de-DE"/>
              </w:rPr>
              <w:t>Quittierung</w:t>
            </w:r>
          </w:p>
        </w:tc>
        <w:tc>
          <w:tcPr>
            <w:tcW w:w="7257" w:type="dxa"/>
            <w:tcBorders>
              <w:top w:val="single" w:sz="4" w:space="0" w:color="D9D9D9" w:themeColor="background1" w:themeShade="D9"/>
              <w:left w:val="nil"/>
              <w:bottom w:val="single" w:sz="4" w:space="0" w:color="D9D9D9" w:themeColor="background1" w:themeShade="D9"/>
              <w:right w:val="nil"/>
            </w:tcBorders>
          </w:tcPr>
          <w:p w14:paraId="71D39582" w14:textId="71EF8FA7" w:rsidR="00740072" w:rsidRPr="009F08DB" w:rsidRDefault="0054107D" w:rsidP="00BC091F">
            <w:pPr>
              <w:pStyle w:val="BulletTabtext"/>
              <w:numPr>
                <w:ilvl w:val="0"/>
                <w:numId w:val="12"/>
              </w:numPr>
              <w:rPr>
                <w:lang w:val="de-DE"/>
              </w:rPr>
            </w:pPr>
            <w:r w:rsidRPr="009F08DB">
              <w:rPr>
                <w:lang w:val="de-DE"/>
              </w:rPr>
              <w:t>Sensor wieder einstecken</w:t>
            </w:r>
            <w:r w:rsidR="00740072" w:rsidRPr="009F08DB">
              <w:rPr>
                <w:lang w:val="de-DE"/>
              </w:rPr>
              <w:t xml:space="preserve"> </w:t>
            </w:r>
            <w:r w:rsidR="00FD5BCF" w:rsidRPr="009F08DB">
              <w:rPr>
                <w:lang w:val="de-DE"/>
              </w:rPr>
              <w:t>„</w:t>
            </w:r>
            <w:r w:rsidR="00740072" w:rsidRPr="009F08DB">
              <w:rPr>
                <w:lang w:val="de-DE"/>
              </w:rPr>
              <w:t>=CAR1.W154-B61”</w:t>
            </w:r>
          </w:p>
          <w:p w14:paraId="5D1B8FD7" w14:textId="36B2698B" w:rsidR="00740072" w:rsidRPr="009F08DB" w:rsidRDefault="001B3483" w:rsidP="00BC091F">
            <w:pPr>
              <w:pStyle w:val="BulletTabtext"/>
              <w:numPr>
                <w:ilvl w:val="0"/>
                <w:numId w:val="12"/>
              </w:numPr>
              <w:rPr>
                <w:lang w:val="de-DE"/>
              </w:rPr>
            </w:pPr>
            <w:r w:rsidRPr="009F08DB">
              <w:rPr>
                <w:lang w:val="de-DE"/>
              </w:rPr>
              <w:t>Taster „Reset“ drücken</w:t>
            </w:r>
          </w:p>
          <w:p w14:paraId="056A0F70" w14:textId="77777777" w:rsidR="00740072" w:rsidRPr="009F08DB" w:rsidRDefault="00740072">
            <w:pPr>
              <w:pStyle w:val="Abstandshalter"/>
              <w:rPr>
                <w:lang w:val="de-DE"/>
              </w:rPr>
            </w:pPr>
          </w:p>
        </w:tc>
      </w:tr>
    </w:tbl>
    <w:p w14:paraId="00150277" w14:textId="77777777" w:rsidR="005721B8" w:rsidRPr="009F08DB" w:rsidRDefault="005721B8" w:rsidP="005721B8">
      <w:pPr>
        <w:pStyle w:val="Abstandshalter"/>
        <w:rPr>
          <w:lang w:val="de-DE"/>
        </w:rPr>
      </w:pPr>
    </w:p>
    <w:p w14:paraId="7CB2E124" w14:textId="77777777" w:rsidR="003F3CAA" w:rsidRPr="009F08DB" w:rsidRDefault="003F3CAA">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740072" w:rsidRPr="009F08DB" w14:paraId="034BCCCF" w14:textId="77777777" w:rsidTr="00740072">
        <w:trPr>
          <w:trHeight w:val="6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66EB01CF" w14:textId="059CB879" w:rsidR="00740072" w:rsidRPr="009F08DB" w:rsidRDefault="009B71DA">
            <w:pPr>
              <w:pStyle w:val="Textkrper"/>
              <w:spacing w:after="0"/>
              <w:rPr>
                <w:b/>
                <w:lang w:val="de-DE"/>
              </w:rPr>
            </w:pPr>
            <w:r w:rsidRPr="009F08DB">
              <w:rPr>
                <w:b/>
                <w:lang w:val="de-DE"/>
              </w:rPr>
              <w:t>Testergebnis</w:t>
            </w:r>
          </w:p>
        </w:tc>
        <w:tc>
          <w:tcPr>
            <w:tcW w:w="5839"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tcPr>
          <w:p w14:paraId="60B15B82" w14:textId="77777777" w:rsidR="00740072" w:rsidRPr="009F08DB" w:rsidRDefault="00740072">
            <w:pPr>
              <w:pStyle w:val="Textkrper"/>
              <w:tabs>
                <w:tab w:val="left" w:pos="284"/>
              </w:tabs>
              <w:spacing w:after="0"/>
              <w:rPr>
                <w:lang w:val="de-DE"/>
              </w:rPr>
            </w:pPr>
          </w:p>
        </w:tc>
        <w:tc>
          <w:tcPr>
            <w:tcW w:w="1417"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F1066FE" w14:textId="40D112E7" w:rsidR="00740072" w:rsidRPr="009F08DB" w:rsidRDefault="009B71DA">
            <w:pPr>
              <w:pStyle w:val="Textkrper"/>
              <w:tabs>
                <w:tab w:val="left" w:pos="284"/>
              </w:tabs>
              <w:spacing w:after="0"/>
              <w:jc w:val="center"/>
              <w:rPr>
                <w:b/>
                <w:lang w:val="de-DE"/>
              </w:rPr>
            </w:pPr>
            <w:r w:rsidRPr="009F08DB">
              <w:rPr>
                <w:b/>
                <w:lang w:val="de-DE"/>
              </w:rPr>
              <w:t>ja/nein</w:t>
            </w:r>
          </w:p>
        </w:tc>
      </w:tr>
      <w:tr w:rsidR="00740072" w:rsidRPr="009F08DB" w14:paraId="3899BE64" w14:textId="77777777" w:rsidTr="00740072">
        <w:trPr>
          <w:trHeight w:val="697"/>
        </w:trPr>
        <w:tc>
          <w:tcPr>
            <w:tcW w:w="2154" w:type="dxa"/>
            <w:tcBorders>
              <w:top w:val="single" w:sz="4" w:space="0" w:color="D9D9D9" w:themeColor="background1" w:themeShade="D9"/>
              <w:left w:val="nil"/>
              <w:bottom w:val="nil"/>
              <w:right w:val="nil"/>
            </w:tcBorders>
            <w:shd w:val="clear" w:color="auto" w:fill="F2F2F2" w:themeFill="background1" w:themeFillShade="F2"/>
            <w:hideMark/>
          </w:tcPr>
          <w:p w14:paraId="0DFCCCF6" w14:textId="2D3E3040" w:rsidR="00740072" w:rsidRPr="009F08DB" w:rsidRDefault="009B71DA">
            <w:pPr>
              <w:pStyle w:val="Textkrper"/>
              <w:spacing w:after="0"/>
              <w:rPr>
                <w:lang w:val="de-DE"/>
              </w:rPr>
            </w:pPr>
            <w:r w:rsidRPr="009F08DB">
              <w:rPr>
                <w:lang w:val="de-DE"/>
              </w:rPr>
              <w:t>Akzeptanzkriterien</w:t>
            </w:r>
          </w:p>
        </w:tc>
        <w:tc>
          <w:tcPr>
            <w:tcW w:w="5839" w:type="dxa"/>
            <w:tcBorders>
              <w:top w:val="single" w:sz="4" w:space="0" w:color="D9D9D9" w:themeColor="background1" w:themeShade="D9"/>
              <w:left w:val="nil"/>
              <w:bottom w:val="nil"/>
              <w:right w:val="nil"/>
            </w:tcBorders>
            <w:hideMark/>
          </w:tcPr>
          <w:p w14:paraId="364FAFD8" w14:textId="0593C2FC" w:rsidR="00740072" w:rsidRPr="009F08DB" w:rsidRDefault="00160B0F" w:rsidP="00BC091F">
            <w:pPr>
              <w:pStyle w:val="BulletTabtext"/>
              <w:numPr>
                <w:ilvl w:val="0"/>
                <w:numId w:val="12"/>
              </w:numPr>
              <w:rPr>
                <w:lang w:val="de-DE"/>
              </w:rPr>
            </w:pPr>
            <w:r w:rsidRPr="009F08DB">
              <w:rPr>
                <w:lang w:val="de-DE"/>
              </w:rPr>
              <w:t>Maschine stoppt</w:t>
            </w:r>
          </w:p>
        </w:tc>
        <w:tc>
          <w:tcPr>
            <w:tcW w:w="1417" w:type="dxa"/>
            <w:tcBorders>
              <w:top w:val="single" w:sz="4" w:space="0" w:color="D9D9D9" w:themeColor="background1" w:themeShade="D9"/>
              <w:left w:val="nil"/>
              <w:bottom w:val="nil"/>
              <w:right w:val="nil"/>
            </w:tcBorders>
            <w:hideMark/>
          </w:tcPr>
          <w:p w14:paraId="2A19BDF9" w14:textId="356777EA"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52864" behindDoc="0" locked="0" layoutInCell="1" allowOverlap="1" wp14:anchorId="3BA8BC1A" wp14:editId="460127FA">
                      <wp:simplePos x="0" y="0"/>
                      <wp:positionH relativeFrom="column">
                        <wp:posOffset>-36195</wp:posOffset>
                      </wp:positionH>
                      <wp:positionV relativeFrom="line">
                        <wp:posOffset>36195</wp:posOffset>
                      </wp:positionV>
                      <wp:extent cx="821055" cy="320675"/>
                      <wp:effectExtent l="0" t="0" r="17145" b="22225"/>
                      <wp:wrapNone/>
                      <wp:docPr id="293275743" name="Rechteck: abgerundete Ecken 293275743"/>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73E44"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8BC1A" id="Rechteck: abgerundete Ecken 293275743" o:spid="_x0000_s3055" style="position:absolute;left:0;text-align:left;margin-left:-2.85pt;margin-top:2.85pt;width:64.65pt;height:25.25pt;z-index:258852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" filled="f" strokecolor="black [3213]" strokeweight=".5pt">
                      <v:textbox>
                        <w:txbxContent>
                          <w:p w14:paraId="74E73E44" w14:textId="77777777" w:rsidR="00BD5E17" w:rsidRDefault="00BD5E17" w:rsidP="00740072">
                            <w:pPr>
                              <w:jc w:val="center"/>
                            </w:pPr>
                            <w:r>
                              <w:t>x</w:t>
                            </w:r>
                          </w:p>
                        </w:txbxContent>
                      </v:textbox>
                      <w10:wrap anchory="line"/>
                    </v:roundrect>
                  </w:pict>
                </mc:Fallback>
              </mc:AlternateContent>
            </w:r>
          </w:p>
        </w:tc>
      </w:tr>
      <w:tr w:rsidR="00740072" w:rsidRPr="009F08DB" w14:paraId="30286B8A" w14:textId="77777777" w:rsidTr="00740072">
        <w:trPr>
          <w:trHeight w:val="697"/>
        </w:trPr>
        <w:tc>
          <w:tcPr>
            <w:tcW w:w="2154" w:type="dxa"/>
            <w:tcBorders>
              <w:top w:val="nil"/>
              <w:left w:val="nil"/>
              <w:bottom w:val="nil"/>
              <w:right w:val="nil"/>
            </w:tcBorders>
            <w:shd w:val="clear" w:color="auto" w:fill="F2F2F2" w:themeFill="background1" w:themeFillShade="F2"/>
          </w:tcPr>
          <w:p w14:paraId="7D29E05C"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4A91280D" w14:textId="4E3F7E42" w:rsidR="00740072" w:rsidRPr="009F08DB" w:rsidRDefault="001B3483" w:rsidP="00BC091F">
            <w:pPr>
              <w:pStyle w:val="BulletTabtext"/>
              <w:numPr>
                <w:ilvl w:val="0"/>
                <w:numId w:val="12"/>
              </w:numPr>
              <w:rPr>
                <w:lang w:val="de-DE"/>
              </w:rPr>
            </w:pPr>
            <w:r w:rsidRPr="009F08DB">
              <w:rPr>
                <w:lang w:val="de-DE"/>
              </w:rPr>
              <w:t>Störmeldung erscheint im Bedienfeld</w:t>
            </w:r>
          </w:p>
        </w:tc>
        <w:tc>
          <w:tcPr>
            <w:tcW w:w="1417" w:type="dxa"/>
            <w:tcBorders>
              <w:top w:val="nil"/>
              <w:left w:val="nil"/>
              <w:bottom w:val="nil"/>
              <w:right w:val="nil"/>
            </w:tcBorders>
            <w:hideMark/>
          </w:tcPr>
          <w:p w14:paraId="3DBA53AA" w14:textId="40A75293"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55936" behindDoc="0" locked="0" layoutInCell="1" allowOverlap="1" wp14:anchorId="5345110E" wp14:editId="32DF6EB8">
                      <wp:simplePos x="0" y="0"/>
                      <wp:positionH relativeFrom="column">
                        <wp:posOffset>-36195</wp:posOffset>
                      </wp:positionH>
                      <wp:positionV relativeFrom="line">
                        <wp:posOffset>36195</wp:posOffset>
                      </wp:positionV>
                      <wp:extent cx="821055" cy="320675"/>
                      <wp:effectExtent l="0" t="0" r="17145" b="22225"/>
                      <wp:wrapNone/>
                      <wp:docPr id="293275742" name="Rechteck: abgerundete Ecken 293275742"/>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CA479"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5110E" id="Rechteck: abgerundete Ecken 293275742" o:spid="_x0000_s3056" style="position:absolute;left:0;text-align:left;margin-left:-2.85pt;margin-top:2.85pt;width:64.65pt;height:25.25pt;z-index:258855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YLDZC+&#10;AgAAyAUAAA4AAAAAAAAAAAAAAAAALgIAAGRycy9lMm9Eb2MueG1sUEsBAi0AFAAGAAgAAAAhADWT&#10;XnbaAAAABwEAAA8AAAAAAAAAAAAAAAAAGAUAAGRycy9kb3ducmV2LnhtbFBLBQYAAAAABAAEAPMA&#10;AAAfBgAAAAA=&#10;" filled="f" strokecolor="black [3213]" strokeweight=".5pt">
                      <v:textbox>
                        <w:txbxContent>
                          <w:p w14:paraId="664CA479" w14:textId="77777777" w:rsidR="00BD5E17" w:rsidRDefault="00BD5E17" w:rsidP="00740072">
                            <w:pPr>
                              <w:jc w:val="center"/>
                            </w:pPr>
                            <w:r>
                              <w:t>x</w:t>
                            </w:r>
                          </w:p>
                        </w:txbxContent>
                      </v:textbox>
                      <w10:wrap anchory="line"/>
                    </v:roundrect>
                  </w:pict>
                </mc:Fallback>
              </mc:AlternateContent>
            </w:r>
          </w:p>
        </w:tc>
      </w:tr>
      <w:tr w:rsidR="00740072" w:rsidRPr="00897659" w14:paraId="7E0ADB70" w14:textId="77777777" w:rsidTr="00740072">
        <w:trPr>
          <w:trHeight w:val="697"/>
        </w:trPr>
        <w:tc>
          <w:tcPr>
            <w:tcW w:w="2154" w:type="dxa"/>
            <w:tcBorders>
              <w:top w:val="nil"/>
              <w:left w:val="nil"/>
              <w:bottom w:val="nil"/>
              <w:right w:val="nil"/>
            </w:tcBorders>
            <w:shd w:val="clear" w:color="auto" w:fill="F2F2F2" w:themeFill="background1" w:themeFillShade="F2"/>
          </w:tcPr>
          <w:p w14:paraId="19B24B40"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67FD9FFA" w14:textId="27628789"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tc>
        <w:tc>
          <w:tcPr>
            <w:tcW w:w="1417" w:type="dxa"/>
            <w:tcBorders>
              <w:top w:val="nil"/>
              <w:left w:val="nil"/>
              <w:bottom w:val="nil"/>
              <w:right w:val="nil"/>
            </w:tcBorders>
            <w:hideMark/>
          </w:tcPr>
          <w:p w14:paraId="07EF2FD6" w14:textId="0271BE87"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54912" behindDoc="0" locked="0" layoutInCell="1" allowOverlap="1" wp14:anchorId="1BAC173C" wp14:editId="2487A280">
                      <wp:simplePos x="0" y="0"/>
                      <wp:positionH relativeFrom="column">
                        <wp:posOffset>-36195</wp:posOffset>
                      </wp:positionH>
                      <wp:positionV relativeFrom="line">
                        <wp:posOffset>36195</wp:posOffset>
                      </wp:positionV>
                      <wp:extent cx="821055" cy="320675"/>
                      <wp:effectExtent l="0" t="0" r="17145" b="22225"/>
                      <wp:wrapNone/>
                      <wp:docPr id="293275740" name="Rechteck: abgerundete Ecken 293275740"/>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E93D8"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C173C" id="Rechteck: abgerundete Ecken 293275740" o:spid="_x0000_s3057" style="position:absolute;left:0;text-align:left;margin-left:-2.85pt;margin-top:2.85pt;width:64.65pt;height:25.25pt;z-index:258854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C0If24vAIA&#10;AMgFAAAOAAAAAAAAAAAAAAAAAC4CAABkcnMvZTJvRG9jLnhtbFBLAQItABQABgAIAAAAIQA1k152&#10;2gAAAAcBAAAPAAAAAAAAAAAAAAAAABYFAABkcnMvZG93bnJldi54bWxQSwUGAAAAAAQABADzAAAA&#10;HQYAAAAA&#10;" filled="f" strokecolor="black [3213]" strokeweight=".5pt">
                      <v:textbox>
                        <w:txbxContent>
                          <w:p w14:paraId="254E93D8" w14:textId="77777777" w:rsidR="00BD5E17" w:rsidRDefault="00BD5E17" w:rsidP="00740072">
                            <w:pPr>
                              <w:jc w:val="center"/>
                            </w:pPr>
                            <w:r>
                              <w:t>x</w:t>
                            </w:r>
                          </w:p>
                        </w:txbxContent>
                      </v:textbox>
                      <w10:wrap anchory="line"/>
                    </v:roundrect>
                  </w:pict>
                </mc:Fallback>
              </mc:AlternateContent>
            </w:r>
          </w:p>
        </w:tc>
      </w:tr>
      <w:tr w:rsidR="00740072" w:rsidRPr="009F08DB" w14:paraId="294B8D49" w14:textId="77777777" w:rsidTr="00740072">
        <w:trPr>
          <w:trHeight w:val="17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1914875" w14:textId="666FD049" w:rsidR="00740072" w:rsidRPr="009F08DB" w:rsidRDefault="00D86CAA">
            <w:pPr>
              <w:pStyle w:val="Textkrper"/>
              <w:spacing w:after="0"/>
              <w:rPr>
                <w:lang w:val="de-DE"/>
              </w:rPr>
            </w:pPr>
            <w:r w:rsidRPr="009F08DB">
              <w:rPr>
                <w:lang w:val="de-DE"/>
              </w:rPr>
              <w:t>Kommentare</w:t>
            </w:r>
          </w:p>
        </w:tc>
        <w:tc>
          <w:tcPr>
            <w:tcW w:w="7256" w:type="dxa"/>
            <w:gridSpan w:val="2"/>
            <w:tcBorders>
              <w:top w:val="single" w:sz="4" w:space="0" w:color="D9D9D9" w:themeColor="background1" w:themeShade="D9"/>
              <w:left w:val="nil"/>
              <w:bottom w:val="single" w:sz="4" w:space="0" w:color="D9D9D9" w:themeColor="background1" w:themeShade="D9"/>
              <w:right w:val="nil"/>
            </w:tcBorders>
            <w:hideMark/>
          </w:tcPr>
          <w:p w14:paraId="3D957237" w14:textId="0C45F3D1"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53888" behindDoc="0" locked="0" layoutInCell="1" allowOverlap="1" wp14:anchorId="340427C6" wp14:editId="5E981AB8">
                      <wp:simplePos x="0" y="0"/>
                      <wp:positionH relativeFrom="column">
                        <wp:posOffset>-5715</wp:posOffset>
                      </wp:positionH>
                      <wp:positionV relativeFrom="line">
                        <wp:posOffset>72390</wp:posOffset>
                      </wp:positionV>
                      <wp:extent cx="4500245" cy="942975"/>
                      <wp:effectExtent l="0" t="0" r="14605" b="28575"/>
                      <wp:wrapNone/>
                      <wp:docPr id="293275739" name="Rechteck: abgerundete Ecken 293275739"/>
                      <wp:cNvGraphicFramePr/>
                      <a:graphic xmlns:a="http://schemas.openxmlformats.org/drawingml/2006/main">
                        <a:graphicData uri="http://schemas.microsoft.com/office/word/2010/wordprocessingShape">
                          <wps:wsp>
                            <wps:cNvSpPr/>
                            <wps:spPr>
                              <a:xfrm>
                                <a:off x="0" y="0"/>
                                <a:ext cx="449961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8A8FCC"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0427C6" id="Rechteck: abgerundete Ecken 293275739" o:spid="_x0000_s3058" style="position:absolute;left:0;text-align:left;margin-left:-.45pt;margin-top:5.7pt;width:354.35pt;height:74.25pt;z-index:258853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" filled="f" strokecolor="black [3213]" strokeweight=".5pt">
                      <v:textbox>
                        <w:txbxContent>
                          <w:p w14:paraId="528A8FCC" w14:textId="77777777" w:rsidR="00BD5E17" w:rsidRDefault="00BD5E17" w:rsidP="00740072">
                            <w:pPr>
                              <w:jc w:val="center"/>
                            </w:pPr>
                            <w:r>
                              <w:t>x</w:t>
                            </w:r>
                          </w:p>
                        </w:txbxContent>
                      </v:textbox>
                      <w10:wrap anchory="line"/>
                    </v:roundrect>
                  </w:pict>
                </mc:Fallback>
              </mc:AlternateContent>
            </w:r>
          </w:p>
        </w:tc>
      </w:tr>
    </w:tbl>
    <w:p w14:paraId="5277FEA3" w14:textId="77777777" w:rsidR="00740072" w:rsidRPr="009F08DB" w:rsidRDefault="00740072" w:rsidP="00740072">
      <w:pPr>
        <w:pStyle w:val="Textkrper"/>
        <w:rPr>
          <w:lang w:val="de-DE"/>
        </w:rPr>
      </w:pPr>
    </w:p>
    <w:p w14:paraId="60709A3D" w14:textId="77777777" w:rsidR="00740072" w:rsidRPr="009F08DB" w:rsidRDefault="00740072" w:rsidP="00740072">
      <w:pPr>
        <w:pStyle w:val="Textkrper"/>
        <w:rPr>
          <w:lang w:val="de-DE"/>
        </w:rPr>
      </w:pPr>
    </w:p>
    <w:p w14:paraId="5ADA0CFF" w14:textId="77777777" w:rsidR="00740072" w:rsidRPr="009F08DB" w:rsidRDefault="00740072" w:rsidP="00740072">
      <w:pPr>
        <w:pStyle w:val="Textkrper"/>
        <w:rPr>
          <w:lang w:val="de-DE"/>
        </w:rPr>
      </w:pPr>
    </w:p>
    <w:p w14:paraId="7A316F9F" w14:textId="77777777" w:rsidR="00740072" w:rsidRPr="009F08DB" w:rsidRDefault="00740072" w:rsidP="00740072">
      <w:pPr>
        <w:pStyle w:val="Textkrper"/>
        <w:rPr>
          <w:lang w:val="de-DE"/>
        </w:rPr>
      </w:pPr>
    </w:p>
    <w:p w14:paraId="5594108F" w14:textId="77777777" w:rsidR="00740072" w:rsidRPr="009F08DB" w:rsidRDefault="00740072" w:rsidP="00740072">
      <w:pPr>
        <w:pStyle w:val="Textkrper"/>
        <w:rPr>
          <w:lang w:val="de-DE"/>
        </w:rPr>
      </w:pPr>
    </w:p>
    <w:p w14:paraId="2C4C2A13" w14:textId="77777777" w:rsidR="00740072" w:rsidRPr="009F08DB" w:rsidRDefault="00740072" w:rsidP="00740072">
      <w:pPr>
        <w:pStyle w:val="Textkrper"/>
        <w:rPr>
          <w:lang w:val="de-DE"/>
        </w:rPr>
      </w:pPr>
    </w:p>
    <w:p w14:paraId="00F6D281" w14:textId="77777777" w:rsidR="00740072" w:rsidRPr="009F08DB" w:rsidRDefault="00740072" w:rsidP="00740072">
      <w:pPr>
        <w:pStyle w:val="Textkrper"/>
        <w:rPr>
          <w:lang w:val="de-DE"/>
        </w:rPr>
      </w:pPr>
    </w:p>
    <w:p w14:paraId="17F649CD" w14:textId="77777777" w:rsidR="00740072" w:rsidRPr="009F08DB" w:rsidRDefault="00740072" w:rsidP="00740072">
      <w:pPr>
        <w:pStyle w:val="Textkrper"/>
        <w:rPr>
          <w:lang w:val="de-DE"/>
        </w:rPr>
      </w:pPr>
    </w:p>
    <w:p w14:paraId="5E79F405" w14:textId="77777777" w:rsidR="00740072" w:rsidRPr="009F08DB" w:rsidRDefault="00740072" w:rsidP="00740072">
      <w:pPr>
        <w:pStyle w:val="Textkrper"/>
        <w:rPr>
          <w:lang w:val="de-DE"/>
        </w:rPr>
      </w:pPr>
    </w:p>
    <w:p w14:paraId="07935227" w14:textId="77777777" w:rsidR="00740072" w:rsidRPr="009F08DB" w:rsidRDefault="00740072" w:rsidP="00740072">
      <w:pPr>
        <w:pStyle w:val="Textkrper"/>
        <w:rPr>
          <w:lang w:val="de-DE"/>
        </w:rPr>
      </w:pPr>
    </w:p>
    <w:p w14:paraId="39C3545F" w14:textId="77777777" w:rsidR="00740072" w:rsidRPr="009F08DB" w:rsidRDefault="00740072" w:rsidP="00740072">
      <w:pPr>
        <w:pStyle w:val="Textkrper"/>
        <w:rPr>
          <w:lang w:val="de-DE"/>
        </w:rPr>
      </w:pPr>
    </w:p>
    <w:p w14:paraId="15888ED1" w14:textId="46F23C1E" w:rsidR="00740072" w:rsidRDefault="00740072" w:rsidP="00740072">
      <w:pPr>
        <w:pStyle w:val="Textkrper"/>
        <w:rPr>
          <w:lang w:val="de-DE"/>
        </w:rPr>
      </w:pPr>
    </w:p>
    <w:p w14:paraId="55F92C01" w14:textId="77777777" w:rsidR="00D87089" w:rsidRPr="009F08DB" w:rsidRDefault="00D87089" w:rsidP="00740072">
      <w:pPr>
        <w:pStyle w:val="Textkrper"/>
        <w:rPr>
          <w:lang w:val="de-DE"/>
        </w:rPr>
      </w:pPr>
    </w:p>
    <w:p w14:paraId="32DB9449" w14:textId="77777777" w:rsidR="00740072" w:rsidRPr="009F08DB" w:rsidRDefault="00740072" w:rsidP="00740072">
      <w:pPr>
        <w:pStyle w:val="Textkrper"/>
        <w:rPr>
          <w:lang w:val="de-DE"/>
        </w:rPr>
      </w:pPr>
    </w:p>
    <w:p w14:paraId="2CD47C61" w14:textId="77777777" w:rsidR="00740072" w:rsidRPr="009F08DB" w:rsidRDefault="00740072" w:rsidP="00740072">
      <w:pPr>
        <w:pStyle w:val="Textkrper"/>
        <w:rPr>
          <w:lang w:val="de-DE"/>
        </w:rPr>
      </w:pPr>
    </w:p>
    <w:p w14:paraId="6EB45021" w14:textId="77777777" w:rsidR="00740072" w:rsidRPr="009F08DB" w:rsidRDefault="00740072" w:rsidP="00740072">
      <w:pPr>
        <w:pStyle w:val="Textkrper"/>
        <w:rPr>
          <w:lang w:val="de-DE"/>
        </w:rPr>
      </w:pPr>
    </w:p>
    <w:p w14:paraId="1672F95A" w14:textId="77777777" w:rsidR="00740072" w:rsidRPr="009F08DB" w:rsidRDefault="00740072" w:rsidP="00740072">
      <w:pPr>
        <w:pStyle w:val="Textkrper"/>
        <w:rPr>
          <w:lang w:val="de-DE"/>
        </w:rPr>
      </w:pPr>
    </w:p>
    <w:p w14:paraId="53D4B2CF" w14:textId="77777777" w:rsidR="00740072" w:rsidRPr="009F08DB" w:rsidRDefault="00740072" w:rsidP="00740072">
      <w:pPr>
        <w:pStyle w:val="Textkrper"/>
        <w:rPr>
          <w:lang w:val="de-DE"/>
        </w:rPr>
      </w:pPr>
    </w:p>
    <w:p w14:paraId="21DC831F" w14:textId="77777777" w:rsidR="00740072" w:rsidRPr="009F08DB" w:rsidRDefault="00740072" w:rsidP="00740072">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740072" w:rsidRPr="009F08DB" w14:paraId="587F3E05"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39F0086" w14:textId="77368390" w:rsidR="00740072" w:rsidRPr="009F08DB" w:rsidRDefault="00C44383">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tcBorders>
              <w:top w:val="single" w:sz="4" w:space="0" w:color="D9D9D9" w:themeColor="background1" w:themeShade="D9"/>
              <w:left w:val="nil"/>
              <w:bottom w:val="single" w:sz="4" w:space="0" w:color="D9D9D9" w:themeColor="background1" w:themeShade="D9"/>
              <w:right w:val="nil"/>
            </w:tcBorders>
            <w:hideMark/>
          </w:tcPr>
          <w:p w14:paraId="25E3DA5D" w14:textId="6247532C" w:rsidR="00740072" w:rsidRPr="009F08DB" w:rsidRDefault="009B71DA">
            <w:pPr>
              <w:pStyle w:val="Textkrper"/>
              <w:tabs>
                <w:tab w:val="left" w:pos="284"/>
              </w:tabs>
              <w:spacing w:after="0"/>
              <w:rPr>
                <w:lang w:val="de-DE"/>
              </w:rPr>
            </w:pPr>
            <w:r w:rsidRPr="009F08DB">
              <w:rPr>
                <w:lang w:val="de-DE"/>
              </w:rPr>
              <w:t>ja/nein</w:t>
            </w:r>
          </w:p>
          <w:p w14:paraId="313CF8C7" w14:textId="053C0D98"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56960" behindDoc="0" locked="0" layoutInCell="1" allowOverlap="1" wp14:anchorId="1E769BA4" wp14:editId="762BB141">
                      <wp:simplePos x="0" y="0"/>
                      <wp:positionH relativeFrom="column">
                        <wp:posOffset>635</wp:posOffset>
                      </wp:positionH>
                      <wp:positionV relativeFrom="paragraph">
                        <wp:posOffset>36195</wp:posOffset>
                      </wp:positionV>
                      <wp:extent cx="821055" cy="320675"/>
                      <wp:effectExtent l="0" t="0" r="17145" b="22225"/>
                      <wp:wrapNone/>
                      <wp:docPr id="293275738" name="Rechteck: abgerundete Ecken 293275738"/>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B6625"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69BA4" id="Rechteck: abgerundete Ecken 293275738" o:spid="_x0000_s3059" style="position:absolute;left:0;text-align:left;margin-left:.05pt;margin-top:2.85pt;width:64.65pt;height:25.25pt;z-index:2588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iOAiEvgIA&#10;AMgFAAAOAAAAAAAAAAAAAAAAAC4CAABkcnMvZTJvRG9jLnhtbFBLAQItABQABgAIAAAAIQCbrlPC&#10;2AAAAAUBAAAPAAAAAAAAAAAAAAAAABgFAABkcnMvZG93bnJldi54bWxQSwUGAAAAAAQABADzAAAA&#10;HQYAAAAA&#10;" filled="f" strokecolor="black [3213]" strokeweight=".5pt">
                      <v:textbox>
                        <w:txbxContent>
                          <w:p w14:paraId="28BB6625" w14:textId="77777777" w:rsidR="00BD5E17" w:rsidRDefault="00BD5E17" w:rsidP="00740072">
                            <w:pPr>
                              <w:jc w:val="center"/>
                            </w:pPr>
                            <w:r>
                              <w:t>x</w:t>
                            </w:r>
                          </w:p>
                        </w:txbxContent>
                      </v:textbox>
                    </v:roundrect>
                  </w:pict>
                </mc:Fallback>
              </mc:AlternateContent>
            </w:r>
          </w:p>
        </w:tc>
        <w:tc>
          <w:tcPr>
            <w:tcW w:w="5839" w:type="dxa"/>
            <w:tcBorders>
              <w:top w:val="single" w:sz="4" w:space="0" w:color="D9D9D9" w:themeColor="background1" w:themeShade="D9"/>
              <w:left w:val="nil"/>
              <w:bottom w:val="single" w:sz="4" w:space="0" w:color="D9D9D9" w:themeColor="background1" w:themeShade="D9"/>
              <w:right w:val="nil"/>
            </w:tcBorders>
            <w:hideMark/>
          </w:tcPr>
          <w:p w14:paraId="0B20BFB7" w14:textId="2736A505" w:rsidR="00740072" w:rsidRPr="009F08DB" w:rsidRDefault="00C44383">
            <w:pPr>
              <w:pStyle w:val="Textkrper"/>
              <w:tabs>
                <w:tab w:val="left" w:pos="284"/>
              </w:tabs>
              <w:spacing w:after="0"/>
              <w:rPr>
                <w:lang w:val="de-DE"/>
              </w:rPr>
            </w:pPr>
            <w:r w:rsidRPr="009F08DB">
              <w:rPr>
                <w:lang w:val="de-DE"/>
              </w:rPr>
              <w:t>Datum/Kurzzeichen</w:t>
            </w:r>
          </w:p>
          <w:p w14:paraId="026785A8" w14:textId="62868C93"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57984" behindDoc="0" locked="0" layoutInCell="1" allowOverlap="1" wp14:anchorId="473DABB5" wp14:editId="50A4EF8B">
                      <wp:simplePos x="0" y="0"/>
                      <wp:positionH relativeFrom="column">
                        <wp:posOffset>1905</wp:posOffset>
                      </wp:positionH>
                      <wp:positionV relativeFrom="line">
                        <wp:posOffset>33020</wp:posOffset>
                      </wp:positionV>
                      <wp:extent cx="3592195" cy="320675"/>
                      <wp:effectExtent l="0" t="0" r="27305" b="22225"/>
                      <wp:wrapNone/>
                      <wp:docPr id="293275729" name="Rechteck: abgerundete Ecken 293275729"/>
                      <wp:cNvGraphicFramePr/>
                      <a:graphic xmlns:a="http://schemas.openxmlformats.org/drawingml/2006/main">
                        <a:graphicData uri="http://schemas.microsoft.com/office/word/2010/wordprocessingShape">
                          <wps:wsp>
                            <wps:cNvSpPr/>
                            <wps:spPr>
                              <a:xfrm>
                                <a:off x="0" y="0"/>
                                <a:ext cx="3592195"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4A5589"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3DABB5" id="Rechteck: abgerundete Ecken 293275729" o:spid="_x0000_s3060" style="position:absolute;left:0;text-align:left;margin-left:.15pt;margin-top:2.6pt;width:282.85pt;height:25.25pt;z-index:258857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GHMG&#10;/sACAADJBQAADgAAAAAAAAAAAAAAAAAuAgAAZHJzL2Uyb0RvYy54bWxQSwECLQAUAAYACAAAACEA&#10;EJF9vtoAAAAFAQAADwAAAAAAAAAAAAAAAAAaBQAAZHJzL2Rvd25yZXYueG1sUEsFBgAAAAAEAAQA&#10;8wAAACEGAAAAAA==&#10;" filled="f" strokecolor="black [3213]" strokeweight=".5pt">
                      <v:textbox>
                        <w:txbxContent>
                          <w:p w14:paraId="384A5589" w14:textId="77777777" w:rsidR="00BD5E17" w:rsidRDefault="00BD5E17" w:rsidP="00740072">
                            <w:pPr>
                              <w:jc w:val="center"/>
                            </w:pPr>
                            <w:r>
                              <w:t>x</w:t>
                            </w:r>
                          </w:p>
                        </w:txbxContent>
                      </v:textbox>
                      <w10:wrap anchory="line"/>
                    </v:roundrect>
                  </w:pict>
                </mc:Fallback>
              </mc:AlternateContent>
            </w:r>
          </w:p>
        </w:tc>
      </w:tr>
      <w:tr w:rsidR="00740072" w:rsidRPr="009F08DB" w14:paraId="3FB482E3"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47B244E" w14:textId="364597A9" w:rsidR="00740072" w:rsidRPr="009F08DB" w:rsidRDefault="00C44383">
            <w:pPr>
              <w:pStyle w:val="Textkrper"/>
              <w:spacing w:after="0"/>
              <w:rPr>
                <w:lang w:val="de-DE"/>
              </w:rPr>
            </w:pPr>
            <w:r w:rsidRPr="009F08DB">
              <w:rPr>
                <w:b/>
                <w:lang w:val="de-DE"/>
              </w:rPr>
              <w:t>Ergebnisse genehmigt</w:t>
            </w:r>
          </w:p>
        </w:tc>
        <w:tc>
          <w:tcPr>
            <w:tcW w:w="7256" w:type="dxa"/>
            <w:gridSpan w:val="2"/>
            <w:tcBorders>
              <w:top w:val="single" w:sz="4" w:space="0" w:color="D9D9D9" w:themeColor="background1" w:themeShade="D9"/>
              <w:left w:val="nil"/>
              <w:bottom w:val="single" w:sz="4" w:space="0" w:color="D9D9D9" w:themeColor="background1" w:themeShade="D9"/>
              <w:right w:val="nil"/>
            </w:tcBorders>
          </w:tcPr>
          <w:p w14:paraId="232C90B1" w14:textId="7AFC0344"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59008" behindDoc="0" locked="0" layoutInCell="1" allowOverlap="1" wp14:anchorId="23F12362" wp14:editId="5DC93F0A">
                      <wp:simplePos x="0" y="0"/>
                      <wp:positionH relativeFrom="column">
                        <wp:posOffset>-5715</wp:posOffset>
                      </wp:positionH>
                      <wp:positionV relativeFrom="line">
                        <wp:posOffset>252095</wp:posOffset>
                      </wp:positionV>
                      <wp:extent cx="4500245" cy="320675"/>
                      <wp:effectExtent l="0" t="0" r="14605" b="22225"/>
                      <wp:wrapNone/>
                      <wp:docPr id="293275728" name="Rechteck: abgerundete Ecken 293275728"/>
                      <wp:cNvGraphicFramePr/>
                      <a:graphic xmlns:a="http://schemas.openxmlformats.org/drawingml/2006/main">
                        <a:graphicData uri="http://schemas.microsoft.com/office/word/2010/wordprocessingShape">
                          <wps:wsp>
                            <wps:cNvSpPr/>
                            <wps:spPr>
                              <a:xfrm>
                                <a:off x="0" y="0"/>
                                <a:ext cx="449961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0362C"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F12362" id="Rechteck: abgerundete Ecken 293275728" o:spid="_x0000_s3061" style="position:absolute;left:0;text-align:left;margin-left:-.45pt;margin-top:19.85pt;width:354.35pt;height:25.25pt;z-index:258859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" filled="f" strokecolor="black [3213]" strokeweight=".5pt">
                      <v:textbox>
                        <w:txbxContent>
                          <w:p w14:paraId="16C0362C" w14:textId="77777777" w:rsidR="00BD5E17" w:rsidRDefault="00BD5E17" w:rsidP="00740072">
                            <w:pPr>
                              <w:jc w:val="center"/>
                            </w:pPr>
                            <w:r>
                              <w:t>x</w:t>
                            </w:r>
                          </w:p>
                        </w:txbxContent>
                      </v:textbox>
                      <w10:wrap anchory="line"/>
                    </v:roundrect>
                  </w:pict>
                </mc:Fallback>
              </mc:AlternateContent>
            </w:r>
            <w:r w:rsidR="00C44383" w:rsidRPr="009F08DB">
              <w:rPr>
                <w:lang w:val="de-DE"/>
              </w:rPr>
              <w:t>Datum/Kurzzeichen</w:t>
            </w:r>
          </w:p>
          <w:p w14:paraId="7FB78D4B" w14:textId="77777777" w:rsidR="00740072" w:rsidRPr="009F08DB" w:rsidRDefault="00740072">
            <w:pPr>
              <w:pStyle w:val="Textkrper"/>
              <w:tabs>
                <w:tab w:val="left" w:pos="284"/>
              </w:tabs>
              <w:spacing w:after="0"/>
              <w:rPr>
                <w:lang w:val="de-DE"/>
              </w:rPr>
            </w:pPr>
          </w:p>
        </w:tc>
      </w:tr>
    </w:tbl>
    <w:p w14:paraId="686849A5" w14:textId="77777777" w:rsidR="005721B8" w:rsidRPr="009F08DB" w:rsidRDefault="005721B8" w:rsidP="005721B8">
      <w:pPr>
        <w:rPr>
          <w:rFonts w:ascii="Arial" w:hAnsi="Arial"/>
          <w:lang w:val="de-DE"/>
        </w:rPr>
      </w:pPr>
      <w:r w:rsidRPr="009F08DB">
        <w:rPr>
          <w:lang w:val="de-DE"/>
        </w:rPr>
        <w:br w:type="page"/>
      </w:r>
    </w:p>
    <w:p w14:paraId="03DE3FAC" w14:textId="218F6338" w:rsidR="005721B8" w:rsidRPr="009F08DB" w:rsidRDefault="00163076" w:rsidP="00897659">
      <w:pPr>
        <w:pStyle w:val="berschrift3nummeriert"/>
        <w:rPr>
          <w:lang w:val="de-DE"/>
        </w:rPr>
      </w:pPr>
      <w:bookmarkStart w:id="218" w:name="_Toc118817730"/>
      <w:r w:rsidRPr="009F08DB">
        <w:rPr>
          <w:lang w:val="de-DE"/>
        </w:rPr>
        <w:t xml:space="preserve">FLT 476: TLT: </w:t>
      </w:r>
      <w:r w:rsidR="0064070E" w:rsidRPr="009F08DB">
        <w:rPr>
          <w:lang w:val="de-DE"/>
        </w:rPr>
        <w:t>PACKGUTKETTE NICHT LEER</w:t>
      </w:r>
      <w:bookmarkEnd w:id="218"/>
    </w:p>
    <w:p w14:paraId="003D5F3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1B3B0E0" w14:textId="77777777" w:rsidTr="00163076">
        <w:trPr>
          <w:trHeight w:val="211"/>
        </w:trPr>
        <w:tc>
          <w:tcPr>
            <w:tcW w:w="2154" w:type="dxa"/>
            <w:shd w:val="clear" w:color="auto" w:fill="F2F2F2" w:themeFill="background1" w:themeFillShade="F2"/>
          </w:tcPr>
          <w:p w14:paraId="4D7A5729" w14:textId="79D223C3" w:rsidR="005721B8" w:rsidRPr="009F08DB" w:rsidRDefault="00D8280B" w:rsidP="00190981">
            <w:pPr>
              <w:pStyle w:val="Textkrper"/>
              <w:spacing w:after="0"/>
              <w:rPr>
                <w:b/>
                <w:lang w:val="de-DE"/>
              </w:rPr>
            </w:pPr>
            <w:r w:rsidRPr="009F08DB">
              <w:rPr>
                <w:b/>
                <w:lang w:val="de-DE"/>
              </w:rPr>
              <w:t>Testziel</w:t>
            </w:r>
          </w:p>
        </w:tc>
        <w:tc>
          <w:tcPr>
            <w:tcW w:w="7257" w:type="dxa"/>
          </w:tcPr>
          <w:p w14:paraId="32F50DF6" w14:textId="7DC63CF7" w:rsidR="005721B8" w:rsidRPr="009F08DB" w:rsidRDefault="00A7704C" w:rsidP="00190981">
            <w:pPr>
              <w:pStyle w:val="BulletTabtext"/>
              <w:rPr>
                <w:lang w:val="de-DE"/>
              </w:rPr>
            </w:pPr>
            <w:r w:rsidRPr="009F08DB">
              <w:rPr>
                <w:lang w:val="de-DE"/>
              </w:rPr>
              <w:t>Test, ob die richtige Störmeldung im Bedienfeld erscheint</w:t>
            </w:r>
          </w:p>
          <w:p w14:paraId="696E90BE" w14:textId="655CC4C1" w:rsidR="00163076" w:rsidRPr="009F08DB" w:rsidRDefault="00163076" w:rsidP="00163076">
            <w:pPr>
              <w:pStyle w:val="Abstandshalter"/>
              <w:rPr>
                <w:lang w:val="de-DE"/>
              </w:rPr>
            </w:pPr>
          </w:p>
        </w:tc>
      </w:tr>
      <w:tr w:rsidR="005721B8" w:rsidRPr="00897659" w14:paraId="46D1A7D5" w14:textId="77777777" w:rsidTr="00190981">
        <w:trPr>
          <w:trHeight w:val="170"/>
        </w:trPr>
        <w:tc>
          <w:tcPr>
            <w:tcW w:w="2154" w:type="dxa"/>
          </w:tcPr>
          <w:p w14:paraId="759551C5" w14:textId="77777777" w:rsidR="005721B8" w:rsidRPr="009F08DB" w:rsidRDefault="005721B8" w:rsidP="00190981">
            <w:pPr>
              <w:pStyle w:val="Textkrper"/>
              <w:spacing w:before="0" w:after="0"/>
              <w:rPr>
                <w:sz w:val="8"/>
                <w:szCs w:val="8"/>
                <w:lang w:val="de-DE"/>
              </w:rPr>
            </w:pPr>
          </w:p>
        </w:tc>
        <w:tc>
          <w:tcPr>
            <w:tcW w:w="7257" w:type="dxa"/>
          </w:tcPr>
          <w:p w14:paraId="7C6EEEF2" w14:textId="77777777" w:rsidR="005721B8" w:rsidRPr="009F08DB" w:rsidRDefault="005721B8" w:rsidP="00190981">
            <w:pPr>
              <w:pStyle w:val="Textkrper"/>
              <w:spacing w:before="0" w:after="0"/>
              <w:rPr>
                <w:sz w:val="8"/>
                <w:szCs w:val="8"/>
                <w:lang w:val="de-DE"/>
              </w:rPr>
            </w:pPr>
          </w:p>
        </w:tc>
      </w:tr>
      <w:tr w:rsidR="005721B8" w:rsidRPr="009F08DB" w14:paraId="29F146C1" w14:textId="77777777" w:rsidTr="00190981">
        <w:trPr>
          <w:trHeight w:val="471"/>
        </w:trPr>
        <w:tc>
          <w:tcPr>
            <w:tcW w:w="2154" w:type="dxa"/>
            <w:shd w:val="clear" w:color="auto" w:fill="F2F2F2" w:themeFill="background1" w:themeFillShade="F2"/>
          </w:tcPr>
          <w:p w14:paraId="74208233" w14:textId="503D3D8C" w:rsidR="005721B8" w:rsidRPr="009F08DB" w:rsidRDefault="00D8280B" w:rsidP="00190981">
            <w:pPr>
              <w:pStyle w:val="Textkrper"/>
              <w:spacing w:after="0"/>
              <w:rPr>
                <w:b/>
                <w:lang w:val="de-DE"/>
              </w:rPr>
            </w:pPr>
            <w:r w:rsidRPr="009F08DB">
              <w:rPr>
                <w:b/>
                <w:lang w:val="de-DE"/>
              </w:rPr>
              <w:t>Testdurchführung</w:t>
            </w:r>
          </w:p>
        </w:tc>
        <w:tc>
          <w:tcPr>
            <w:tcW w:w="7257" w:type="dxa"/>
          </w:tcPr>
          <w:p w14:paraId="1E2FC6FB" w14:textId="77777777" w:rsidR="005721B8" w:rsidRPr="009F08DB" w:rsidRDefault="005721B8" w:rsidP="00190981">
            <w:pPr>
              <w:pStyle w:val="Textkrper"/>
              <w:spacing w:after="0"/>
              <w:rPr>
                <w:lang w:val="de-DE"/>
              </w:rPr>
            </w:pPr>
          </w:p>
        </w:tc>
      </w:tr>
      <w:tr w:rsidR="005721B8" w:rsidRPr="00897659" w14:paraId="6293B6E0" w14:textId="77777777" w:rsidTr="00190981">
        <w:trPr>
          <w:trHeight w:val="697"/>
        </w:trPr>
        <w:tc>
          <w:tcPr>
            <w:tcW w:w="2154" w:type="dxa"/>
            <w:shd w:val="clear" w:color="auto" w:fill="F2F2F2" w:themeFill="background1" w:themeFillShade="F2"/>
          </w:tcPr>
          <w:p w14:paraId="3BF95186" w14:textId="7CEB79A6" w:rsidR="005721B8" w:rsidRPr="009F08DB" w:rsidRDefault="00D41D58" w:rsidP="00190981">
            <w:pPr>
              <w:pStyle w:val="Textkrper"/>
              <w:spacing w:after="0"/>
              <w:rPr>
                <w:lang w:val="de-DE"/>
              </w:rPr>
            </w:pPr>
            <w:r w:rsidRPr="009F08DB">
              <w:rPr>
                <w:lang w:val="de-DE"/>
              </w:rPr>
              <w:t>Testvoraussetzungen</w:t>
            </w:r>
          </w:p>
        </w:tc>
        <w:tc>
          <w:tcPr>
            <w:tcW w:w="7257" w:type="dxa"/>
          </w:tcPr>
          <w:p w14:paraId="231687A3" w14:textId="71725C6D" w:rsidR="00163076" w:rsidRPr="009F08DB" w:rsidRDefault="00AE36C0" w:rsidP="00163076">
            <w:pPr>
              <w:pStyle w:val="BulletTabtext"/>
              <w:rPr>
                <w:lang w:val="de-DE"/>
              </w:rPr>
            </w:pPr>
            <w:r w:rsidRPr="009F08DB">
              <w:rPr>
                <w:lang w:val="de-DE"/>
              </w:rPr>
              <w:t>Maschine ist im Automatikbetrieb bereit</w:t>
            </w:r>
          </w:p>
          <w:p w14:paraId="4FB8E534" w14:textId="6E4DD7F9" w:rsidR="005721B8" w:rsidRPr="009F08DB" w:rsidRDefault="00145E82" w:rsidP="00163076">
            <w:pPr>
              <w:pStyle w:val="BulletTabtext"/>
              <w:rPr>
                <w:lang w:val="de-DE"/>
              </w:rPr>
            </w:pPr>
            <w:r w:rsidRPr="009F08DB">
              <w:rPr>
                <w:lang w:val="de-DE"/>
              </w:rPr>
              <w:t xml:space="preserve">SWS 63 </w:t>
            </w:r>
            <w:r w:rsidR="00792679" w:rsidRPr="009F08DB">
              <w:rPr>
                <w:lang w:val="de-DE"/>
              </w:rPr>
              <w:t>„</w:t>
            </w:r>
            <w:r w:rsidRPr="009F08DB">
              <w:rPr>
                <w:lang w:val="de-DE"/>
              </w:rPr>
              <w:t>Linienbetrieb vorgeschaltete Anlage”</w:t>
            </w:r>
            <w:r w:rsidR="00163076" w:rsidRPr="009F08DB">
              <w:rPr>
                <w:lang w:val="de-DE"/>
              </w:rPr>
              <w:t xml:space="preserve"> </w:t>
            </w:r>
            <w:r w:rsidR="00BB1ECE" w:rsidRPr="009F08DB">
              <w:rPr>
                <w:lang w:val="de-DE"/>
              </w:rPr>
              <w:t>ist aktiviert</w:t>
            </w:r>
          </w:p>
          <w:p w14:paraId="4D2D6BF7" w14:textId="7F7BE97A" w:rsidR="00163076" w:rsidRPr="009F08DB" w:rsidRDefault="00163076" w:rsidP="00163076">
            <w:pPr>
              <w:pStyle w:val="Abstandshalter"/>
              <w:rPr>
                <w:lang w:val="de-DE"/>
              </w:rPr>
            </w:pPr>
          </w:p>
        </w:tc>
      </w:tr>
      <w:tr w:rsidR="005721B8" w:rsidRPr="00897659" w14:paraId="57DEC71E" w14:textId="77777777" w:rsidTr="00163076">
        <w:trPr>
          <w:trHeight w:val="354"/>
        </w:trPr>
        <w:tc>
          <w:tcPr>
            <w:tcW w:w="2154" w:type="dxa"/>
            <w:shd w:val="clear" w:color="auto" w:fill="F2F2F2" w:themeFill="background1" w:themeFillShade="F2"/>
          </w:tcPr>
          <w:p w14:paraId="57DB888A" w14:textId="3C271C53" w:rsidR="005721B8" w:rsidRPr="009F08DB" w:rsidRDefault="00D8280B" w:rsidP="00190981">
            <w:pPr>
              <w:pStyle w:val="Textkrper"/>
              <w:spacing w:after="0"/>
              <w:rPr>
                <w:lang w:val="de-DE"/>
              </w:rPr>
            </w:pPr>
            <w:r w:rsidRPr="009F08DB">
              <w:rPr>
                <w:lang w:val="de-DE"/>
              </w:rPr>
              <w:t>Erforderliche Tätigkeit</w:t>
            </w:r>
          </w:p>
        </w:tc>
        <w:tc>
          <w:tcPr>
            <w:tcW w:w="7257" w:type="dxa"/>
          </w:tcPr>
          <w:p w14:paraId="2D26E6FB" w14:textId="17217A04" w:rsidR="005721B8" w:rsidRPr="009F08DB" w:rsidRDefault="00512C67" w:rsidP="00A73CFC">
            <w:pPr>
              <w:pStyle w:val="BulletTabtext"/>
              <w:rPr>
                <w:lang w:val="de-DE"/>
              </w:rPr>
            </w:pPr>
            <w:r w:rsidRPr="009F08DB">
              <w:rPr>
                <w:lang w:val="de-DE"/>
              </w:rPr>
              <w:t xml:space="preserve">Sensor </w:t>
            </w:r>
            <w:r w:rsidR="00792679" w:rsidRPr="009F08DB">
              <w:rPr>
                <w:lang w:val="de-DE"/>
              </w:rPr>
              <w:t>„</w:t>
            </w:r>
            <w:r w:rsidR="00163076" w:rsidRPr="009F08DB">
              <w:rPr>
                <w:lang w:val="de-DE"/>
              </w:rPr>
              <w:t xml:space="preserve">60B10” </w:t>
            </w:r>
            <w:r w:rsidR="0065611C" w:rsidRPr="009F08DB">
              <w:rPr>
                <w:lang w:val="de-DE"/>
              </w:rPr>
              <w:t xml:space="preserve">ausstecken </w:t>
            </w:r>
            <w:r w:rsidR="0064070E" w:rsidRPr="009F08DB">
              <w:rPr>
                <w:lang w:val="de-DE"/>
              </w:rPr>
              <w:t>oder Hebel an Packgutkette TLT nach unten drücken</w:t>
            </w:r>
          </w:p>
          <w:p w14:paraId="1B2AE6A3" w14:textId="27D4E376" w:rsidR="00163076" w:rsidRPr="009F08DB" w:rsidRDefault="00163076" w:rsidP="00163076">
            <w:pPr>
              <w:pStyle w:val="Abstandshalter"/>
              <w:rPr>
                <w:lang w:val="de-DE"/>
              </w:rPr>
            </w:pPr>
          </w:p>
        </w:tc>
      </w:tr>
      <w:tr w:rsidR="005721B8" w:rsidRPr="00897659" w14:paraId="1E5A9E1D" w14:textId="77777777" w:rsidTr="00190981">
        <w:trPr>
          <w:trHeight w:val="697"/>
        </w:trPr>
        <w:tc>
          <w:tcPr>
            <w:tcW w:w="2154" w:type="dxa"/>
            <w:shd w:val="clear" w:color="auto" w:fill="F2F2F2" w:themeFill="background1" w:themeFillShade="F2"/>
          </w:tcPr>
          <w:p w14:paraId="1889A3D1" w14:textId="6E087762" w:rsidR="005721B8" w:rsidRPr="009F08DB" w:rsidRDefault="008C23D6" w:rsidP="00190981">
            <w:pPr>
              <w:pStyle w:val="Textkrper"/>
              <w:spacing w:after="0"/>
              <w:rPr>
                <w:lang w:val="de-DE"/>
              </w:rPr>
            </w:pPr>
            <w:r w:rsidRPr="009F08DB">
              <w:rPr>
                <w:lang w:val="de-DE"/>
              </w:rPr>
              <w:t>Folge</w:t>
            </w:r>
          </w:p>
        </w:tc>
        <w:tc>
          <w:tcPr>
            <w:tcW w:w="7257" w:type="dxa"/>
          </w:tcPr>
          <w:p w14:paraId="257E31E2" w14:textId="37B7C28B" w:rsidR="00163076" w:rsidRPr="009F08DB" w:rsidRDefault="00762C1A" w:rsidP="00163076">
            <w:pPr>
              <w:pStyle w:val="BulletTabtext"/>
              <w:rPr>
                <w:lang w:val="de-DE"/>
              </w:rPr>
            </w:pPr>
            <w:r w:rsidRPr="009F08DB">
              <w:rPr>
                <w:lang w:val="de-DE"/>
              </w:rPr>
              <w:t>Störmeldung erscheint im Bedienfeld</w:t>
            </w:r>
          </w:p>
          <w:p w14:paraId="5E34C394" w14:textId="03757C4D" w:rsidR="005721B8" w:rsidRPr="009F08DB" w:rsidRDefault="000A4CB7" w:rsidP="00163076">
            <w:pPr>
              <w:pStyle w:val="BulletTabtext"/>
              <w:rPr>
                <w:lang w:val="de-DE"/>
              </w:rPr>
            </w:pPr>
            <w:r w:rsidRPr="009F08DB">
              <w:rPr>
                <w:lang w:val="de-DE"/>
              </w:rPr>
              <w:t>Maschine kann nicht gestartet werden, solange Störmeldung aktiv ist</w:t>
            </w:r>
          </w:p>
          <w:p w14:paraId="2CDC66A5" w14:textId="6A65CB4A" w:rsidR="00163076" w:rsidRPr="009F08DB" w:rsidRDefault="00163076" w:rsidP="00163076">
            <w:pPr>
              <w:pStyle w:val="Abstandshalter"/>
              <w:rPr>
                <w:lang w:val="de-DE"/>
              </w:rPr>
            </w:pPr>
          </w:p>
        </w:tc>
      </w:tr>
      <w:tr w:rsidR="005721B8" w:rsidRPr="009F08DB" w14:paraId="31E2B906" w14:textId="77777777" w:rsidTr="00163076">
        <w:trPr>
          <w:trHeight w:val="432"/>
        </w:trPr>
        <w:tc>
          <w:tcPr>
            <w:tcW w:w="2154" w:type="dxa"/>
            <w:shd w:val="clear" w:color="auto" w:fill="F2F2F2" w:themeFill="background1" w:themeFillShade="F2"/>
          </w:tcPr>
          <w:p w14:paraId="1570792B" w14:textId="5559A9C9" w:rsidR="005721B8" w:rsidRPr="009F08DB" w:rsidRDefault="00D8280B" w:rsidP="00190981">
            <w:pPr>
              <w:pStyle w:val="Textkrper"/>
              <w:spacing w:after="0"/>
              <w:rPr>
                <w:lang w:val="de-DE"/>
              </w:rPr>
            </w:pPr>
            <w:r w:rsidRPr="009F08DB">
              <w:rPr>
                <w:lang w:val="de-DE"/>
              </w:rPr>
              <w:t>Kommentare</w:t>
            </w:r>
          </w:p>
        </w:tc>
        <w:tc>
          <w:tcPr>
            <w:tcW w:w="7257" w:type="dxa"/>
          </w:tcPr>
          <w:p w14:paraId="16E5326A" w14:textId="3BD2C349" w:rsidR="005721B8" w:rsidRPr="009F08DB" w:rsidRDefault="00AE36C0" w:rsidP="00190981">
            <w:pPr>
              <w:pStyle w:val="BulletTabtext"/>
              <w:rPr>
                <w:lang w:val="de-DE"/>
              </w:rPr>
            </w:pPr>
            <w:r w:rsidRPr="009F08DB">
              <w:rPr>
                <w:lang w:val="de-DE"/>
              </w:rPr>
              <w:t>Keine</w:t>
            </w:r>
          </w:p>
          <w:p w14:paraId="71CBC8C9" w14:textId="77777777" w:rsidR="005721B8" w:rsidRPr="009F08DB" w:rsidRDefault="005721B8" w:rsidP="00190981">
            <w:pPr>
              <w:pStyle w:val="Abstandshalter"/>
              <w:rPr>
                <w:lang w:val="de-DE"/>
              </w:rPr>
            </w:pPr>
          </w:p>
        </w:tc>
      </w:tr>
      <w:tr w:rsidR="005721B8" w:rsidRPr="009F08DB" w14:paraId="4B6E2888" w14:textId="77777777" w:rsidTr="00163076">
        <w:trPr>
          <w:trHeight w:val="156"/>
        </w:trPr>
        <w:tc>
          <w:tcPr>
            <w:tcW w:w="2154" w:type="dxa"/>
            <w:shd w:val="clear" w:color="auto" w:fill="F2F2F2" w:themeFill="background1" w:themeFillShade="F2"/>
          </w:tcPr>
          <w:p w14:paraId="216D2681" w14:textId="705CE020" w:rsidR="005721B8" w:rsidRPr="009F08DB" w:rsidRDefault="00D41D58" w:rsidP="00190981">
            <w:pPr>
              <w:pStyle w:val="Textkrper"/>
              <w:spacing w:after="0"/>
              <w:rPr>
                <w:lang w:val="de-DE"/>
              </w:rPr>
            </w:pPr>
            <w:r w:rsidRPr="009F08DB">
              <w:rPr>
                <w:lang w:val="de-DE"/>
              </w:rPr>
              <w:t>Quittierung</w:t>
            </w:r>
          </w:p>
        </w:tc>
        <w:tc>
          <w:tcPr>
            <w:tcW w:w="7257" w:type="dxa"/>
          </w:tcPr>
          <w:p w14:paraId="29247E04" w14:textId="57FC1F96" w:rsidR="005721B8" w:rsidRPr="009F08DB" w:rsidRDefault="00762C1A" w:rsidP="0016307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FDE3A44" w14:textId="62A9DA31" w:rsidR="00163076" w:rsidRPr="009F08DB" w:rsidRDefault="00163076" w:rsidP="00163076">
            <w:pPr>
              <w:pStyle w:val="Abstandshalter"/>
              <w:rPr>
                <w:lang w:val="de-DE"/>
              </w:rPr>
            </w:pPr>
          </w:p>
        </w:tc>
      </w:tr>
    </w:tbl>
    <w:p w14:paraId="5C15BD7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0A646C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912C384" w14:textId="685115C9"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FE382C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61C2439" w14:textId="31992C8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AC77E29" w14:textId="77777777" w:rsidTr="00190981">
        <w:trPr>
          <w:trHeight w:val="697"/>
        </w:trPr>
        <w:tc>
          <w:tcPr>
            <w:tcW w:w="2154" w:type="dxa"/>
            <w:tcBorders>
              <w:bottom w:val="nil"/>
            </w:tcBorders>
            <w:shd w:val="clear" w:color="auto" w:fill="F2F2F2" w:themeFill="background1" w:themeFillShade="F2"/>
          </w:tcPr>
          <w:p w14:paraId="05F6BA68" w14:textId="02FAEFA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559E765" w14:textId="1DE4BA5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450EFB3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80064" behindDoc="0" locked="0" layoutInCell="1" allowOverlap="1" wp14:anchorId="5A1FE670" wp14:editId="14D84F53">
                      <wp:simplePos x="0" y="0"/>
                      <wp:positionH relativeFrom="column">
                        <wp:posOffset>-36195</wp:posOffset>
                      </wp:positionH>
                      <wp:positionV relativeFrom="line">
                        <wp:posOffset>36195</wp:posOffset>
                      </wp:positionV>
                      <wp:extent cx="820800" cy="320400"/>
                      <wp:effectExtent l="0" t="0" r="17780" b="22860"/>
                      <wp:wrapNone/>
                      <wp:docPr id="293276034" name="Rechteck: abgerundete Ecken 29327603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1C42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FE670" id="Rechteck: abgerundete Ecken 293276034" o:spid="_x0000_s3062" style="position:absolute;left:0;text-align:left;margin-left:-2.85pt;margin-top:2.85pt;width:64.65pt;height:25.25pt;z-index:254680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5xl8e+&#10;AgAAyAUAAA4AAAAAAAAAAAAAAAAALgIAAGRycy9lMm9Eb2MueG1sUEsBAi0AFAAGAAgAAAAhADWT&#10;XnbaAAAABwEAAA8AAAAAAAAAAAAAAAAAGAUAAGRycy9kb3ducmV2LnhtbFBLBQYAAAAABAAEAPMA&#10;AAAfBgAAAAA=&#10;" filled="f" strokecolor="black [3213]" strokeweight=".5pt">
                      <v:textbox>
                        <w:txbxContent>
                          <w:p w14:paraId="4491C42E" w14:textId="77777777" w:rsidR="00BD5E17" w:rsidRDefault="00BD5E17" w:rsidP="005721B8">
                            <w:pPr>
                              <w:jc w:val="center"/>
                            </w:pPr>
                            <w:r>
                              <w:t>x</w:t>
                            </w:r>
                          </w:p>
                        </w:txbxContent>
                      </v:textbox>
                      <w10:wrap anchory="line"/>
                    </v:roundrect>
                  </w:pict>
                </mc:Fallback>
              </mc:AlternateContent>
            </w:r>
          </w:p>
        </w:tc>
      </w:tr>
      <w:tr w:rsidR="005721B8" w:rsidRPr="00897659" w14:paraId="7F07BEF9" w14:textId="77777777" w:rsidTr="00190981">
        <w:trPr>
          <w:trHeight w:val="697"/>
        </w:trPr>
        <w:tc>
          <w:tcPr>
            <w:tcW w:w="2154" w:type="dxa"/>
            <w:tcBorders>
              <w:top w:val="nil"/>
              <w:bottom w:val="nil"/>
            </w:tcBorders>
            <w:shd w:val="clear" w:color="auto" w:fill="F2F2F2" w:themeFill="background1" w:themeFillShade="F2"/>
          </w:tcPr>
          <w:p w14:paraId="023FD24D" w14:textId="77777777" w:rsidR="005721B8" w:rsidRPr="009F08DB" w:rsidRDefault="005721B8" w:rsidP="00190981">
            <w:pPr>
              <w:pStyle w:val="Textkrper"/>
              <w:spacing w:after="0"/>
              <w:rPr>
                <w:lang w:val="de-DE"/>
              </w:rPr>
            </w:pPr>
          </w:p>
        </w:tc>
        <w:tc>
          <w:tcPr>
            <w:tcW w:w="5839" w:type="dxa"/>
            <w:tcBorders>
              <w:top w:val="nil"/>
              <w:bottom w:val="nil"/>
            </w:tcBorders>
          </w:tcPr>
          <w:p w14:paraId="65737A8F" w14:textId="054E60B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A31AEB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87232" behindDoc="0" locked="0" layoutInCell="1" allowOverlap="1" wp14:anchorId="4967E790" wp14:editId="322B52EF">
                      <wp:simplePos x="0" y="0"/>
                      <wp:positionH relativeFrom="column">
                        <wp:posOffset>-36195</wp:posOffset>
                      </wp:positionH>
                      <wp:positionV relativeFrom="line">
                        <wp:posOffset>36195</wp:posOffset>
                      </wp:positionV>
                      <wp:extent cx="820800" cy="320400"/>
                      <wp:effectExtent l="0" t="0" r="17780" b="22860"/>
                      <wp:wrapNone/>
                      <wp:docPr id="293276035" name="Rechteck: abgerundete Ecken 2932760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FFFE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67E790" id="Rechteck: abgerundete Ecken 293276035" o:spid="_x0000_s3063" style="position:absolute;left:0;text-align:left;margin-left:-2.85pt;margin-top:2.85pt;width:64.65pt;height:25.25pt;z-index:254687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I3wxi+&#10;AgAAyAUAAA4AAAAAAAAAAAAAAAAALgIAAGRycy9lMm9Eb2MueG1sUEsBAi0AFAAGAAgAAAAhADWT&#10;XnbaAAAABwEAAA8AAAAAAAAAAAAAAAAAGAUAAGRycy9kb3ducmV2LnhtbFBLBQYAAAAABAAEAPMA&#10;AAAfBgAAAAA=&#10;" filled="f" strokecolor="black [3213]" strokeweight=".5pt">
                      <v:textbox>
                        <w:txbxContent>
                          <w:p w14:paraId="271FFFE4" w14:textId="77777777" w:rsidR="00BD5E17" w:rsidRDefault="00BD5E17" w:rsidP="005721B8">
                            <w:pPr>
                              <w:jc w:val="center"/>
                            </w:pPr>
                            <w:r>
                              <w:t>x</w:t>
                            </w:r>
                          </w:p>
                        </w:txbxContent>
                      </v:textbox>
                      <w10:wrap anchory="line"/>
                    </v:roundrect>
                  </w:pict>
                </mc:Fallback>
              </mc:AlternateContent>
            </w:r>
          </w:p>
        </w:tc>
      </w:tr>
      <w:tr w:rsidR="005721B8" w:rsidRPr="009F08DB" w14:paraId="0D84BD59" w14:textId="77777777" w:rsidTr="00190981">
        <w:trPr>
          <w:trHeight w:val="1701"/>
        </w:trPr>
        <w:tc>
          <w:tcPr>
            <w:tcW w:w="2154" w:type="dxa"/>
            <w:shd w:val="clear" w:color="auto" w:fill="F2F2F2" w:themeFill="background1" w:themeFillShade="F2"/>
          </w:tcPr>
          <w:p w14:paraId="6A87C004" w14:textId="278809CD"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4DE418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84160" behindDoc="0" locked="0" layoutInCell="1" allowOverlap="1" wp14:anchorId="2B5070E1" wp14:editId="4807203C">
                      <wp:simplePos x="0" y="0"/>
                      <wp:positionH relativeFrom="column">
                        <wp:posOffset>-5715</wp:posOffset>
                      </wp:positionH>
                      <wp:positionV relativeFrom="line">
                        <wp:posOffset>72390</wp:posOffset>
                      </wp:positionV>
                      <wp:extent cx="4500000" cy="942975"/>
                      <wp:effectExtent l="0" t="0" r="15240" b="28575"/>
                      <wp:wrapNone/>
                      <wp:docPr id="293276038" name="Rechteck: abgerundete Ecken 29327603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1E47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5070E1" id="Rechteck: abgerundete Ecken 293276038" o:spid="_x0000_s3064" style="position:absolute;left:0;text-align:left;margin-left:-.45pt;margin-top:5.7pt;width:354.35pt;height:74.25pt;z-index:254684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JHyb0q8&#10;AgAAyQUAAA4AAAAAAAAAAAAAAAAALgIAAGRycy9lMm9Eb2MueG1sUEsBAi0AFAAGAAgAAAAhAO8y&#10;f+7cAAAACAEAAA8AAAAAAAAAAAAAAAAAFgUAAGRycy9kb3ducmV2LnhtbFBLBQYAAAAABAAEAPMA&#10;AAAfBgAAAAA=&#10;" filled="f" strokecolor="black [3213]" strokeweight=".5pt">
                      <v:textbox>
                        <w:txbxContent>
                          <w:p w14:paraId="6091E472" w14:textId="77777777" w:rsidR="00BD5E17" w:rsidRDefault="00BD5E17" w:rsidP="005721B8">
                            <w:pPr>
                              <w:jc w:val="center"/>
                            </w:pPr>
                            <w:r>
                              <w:t>x</w:t>
                            </w:r>
                          </w:p>
                        </w:txbxContent>
                      </v:textbox>
                      <w10:wrap anchory="line"/>
                    </v:roundrect>
                  </w:pict>
                </mc:Fallback>
              </mc:AlternateContent>
            </w:r>
          </w:p>
        </w:tc>
      </w:tr>
    </w:tbl>
    <w:p w14:paraId="3860C8FD" w14:textId="3B83FA44" w:rsidR="005721B8" w:rsidRPr="009F08DB" w:rsidRDefault="005721B8" w:rsidP="005721B8">
      <w:pPr>
        <w:pStyle w:val="Textkrper"/>
        <w:rPr>
          <w:lang w:val="de-DE"/>
        </w:rPr>
      </w:pPr>
    </w:p>
    <w:p w14:paraId="45E6A8EF" w14:textId="0346A42E" w:rsidR="00163076" w:rsidRPr="009F08DB" w:rsidRDefault="00163076" w:rsidP="005721B8">
      <w:pPr>
        <w:pStyle w:val="Textkrper"/>
        <w:rPr>
          <w:lang w:val="de-DE"/>
        </w:rPr>
      </w:pPr>
    </w:p>
    <w:p w14:paraId="48152E96" w14:textId="0334ABFE" w:rsidR="00163076" w:rsidRDefault="00163076" w:rsidP="005721B8">
      <w:pPr>
        <w:pStyle w:val="Textkrper"/>
        <w:rPr>
          <w:lang w:val="de-DE"/>
        </w:rPr>
      </w:pPr>
    </w:p>
    <w:p w14:paraId="16B6E54D" w14:textId="77777777" w:rsidR="00D87089" w:rsidRPr="009F08DB" w:rsidRDefault="00D87089" w:rsidP="005721B8">
      <w:pPr>
        <w:pStyle w:val="Textkrper"/>
        <w:rPr>
          <w:lang w:val="de-DE"/>
        </w:rPr>
      </w:pPr>
    </w:p>
    <w:p w14:paraId="729F3409"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F21AF0B" w14:textId="77777777" w:rsidTr="00626664">
        <w:trPr>
          <w:trHeight w:val="1020"/>
        </w:trPr>
        <w:tc>
          <w:tcPr>
            <w:tcW w:w="2154" w:type="dxa"/>
            <w:shd w:val="clear" w:color="auto" w:fill="F2F2F2" w:themeFill="background1" w:themeFillShade="F2"/>
          </w:tcPr>
          <w:p w14:paraId="609C2DBC" w14:textId="55A5C0F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29377DC" w14:textId="25051073" w:rsidR="00626664" w:rsidRPr="009F08DB" w:rsidRDefault="00745279" w:rsidP="00190981">
            <w:pPr>
              <w:pStyle w:val="Textkrper"/>
              <w:tabs>
                <w:tab w:val="left" w:pos="284"/>
              </w:tabs>
              <w:spacing w:after="0"/>
              <w:rPr>
                <w:lang w:val="de-DE"/>
              </w:rPr>
            </w:pPr>
            <w:r w:rsidRPr="009F08DB">
              <w:rPr>
                <w:lang w:val="de-DE"/>
              </w:rPr>
              <w:t>ja/nein</w:t>
            </w:r>
          </w:p>
          <w:p w14:paraId="4E6A28B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92032" behindDoc="0" locked="0" layoutInCell="1" allowOverlap="1" wp14:anchorId="546C75FD" wp14:editId="5FF73CBB">
                      <wp:simplePos x="0" y="0"/>
                      <wp:positionH relativeFrom="column">
                        <wp:posOffset>635</wp:posOffset>
                      </wp:positionH>
                      <wp:positionV relativeFrom="paragraph">
                        <wp:posOffset>36195</wp:posOffset>
                      </wp:positionV>
                      <wp:extent cx="820800" cy="320400"/>
                      <wp:effectExtent l="0" t="0" r="17780" b="22860"/>
                      <wp:wrapNone/>
                      <wp:docPr id="293276039" name="Rechteck: abgerundete Ecken 2932760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F5CE7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C75FD" id="Rechteck: abgerundete Ecken 293276039" o:spid="_x0000_s3065" style="position:absolute;left:0;text-align:left;margin-left:.05pt;margin-top:2.85pt;width:64.65pt;height:25.25pt;z-index:2580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JjJhl+9AgAA&#10;yAUAAA4AAAAAAAAAAAAAAAAALgIAAGRycy9lMm9Eb2MueG1sUEsBAi0AFAAGAAgAAAAhAJuuU8LY&#10;AAAABQEAAA8AAAAAAAAAAAAAAAAAFwUAAGRycy9kb3ducmV2LnhtbFBLBQYAAAAABAAEAPMAAAAc&#10;BgAAAAA=&#10;" filled="f" strokecolor="black [3213]" strokeweight=".5pt">
                      <v:textbox>
                        <w:txbxContent>
                          <w:p w14:paraId="57F5CE7E" w14:textId="77777777" w:rsidR="00BD5E17" w:rsidRDefault="00BD5E17" w:rsidP="005721B8">
                            <w:pPr>
                              <w:jc w:val="center"/>
                            </w:pPr>
                            <w:r>
                              <w:t>x</w:t>
                            </w:r>
                          </w:p>
                        </w:txbxContent>
                      </v:textbox>
                    </v:roundrect>
                  </w:pict>
                </mc:Fallback>
              </mc:AlternateContent>
            </w:r>
          </w:p>
        </w:tc>
        <w:tc>
          <w:tcPr>
            <w:tcW w:w="5839" w:type="dxa"/>
            <w:shd w:val="clear" w:color="auto" w:fill="auto"/>
          </w:tcPr>
          <w:p w14:paraId="59A89646" w14:textId="514E04C3" w:rsidR="00626664" w:rsidRPr="009F08DB" w:rsidRDefault="00745279" w:rsidP="00190981">
            <w:pPr>
              <w:pStyle w:val="Textkrper"/>
              <w:tabs>
                <w:tab w:val="left" w:pos="284"/>
              </w:tabs>
              <w:spacing w:after="0"/>
              <w:rPr>
                <w:lang w:val="de-DE"/>
              </w:rPr>
            </w:pPr>
            <w:r w:rsidRPr="009F08DB">
              <w:rPr>
                <w:lang w:val="de-DE"/>
              </w:rPr>
              <w:t>Datum/Kurzzeichen</w:t>
            </w:r>
          </w:p>
          <w:p w14:paraId="3399D23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93056" behindDoc="0" locked="0" layoutInCell="1" allowOverlap="1" wp14:anchorId="2AE1B943" wp14:editId="308D0553">
                      <wp:simplePos x="0" y="0"/>
                      <wp:positionH relativeFrom="column">
                        <wp:posOffset>1746</wp:posOffset>
                      </wp:positionH>
                      <wp:positionV relativeFrom="line">
                        <wp:posOffset>32703</wp:posOffset>
                      </wp:positionV>
                      <wp:extent cx="3592354" cy="320400"/>
                      <wp:effectExtent l="0" t="0" r="27305" b="22860"/>
                      <wp:wrapNone/>
                      <wp:docPr id="293276040" name="Rechteck: abgerundete Ecken 29327604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F92E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E1B943" id="Rechteck: abgerundete Ecken 293276040" o:spid="_x0000_s3066" style="position:absolute;left:0;text-align:left;margin-left:.15pt;margin-top:2.6pt;width:282.85pt;height:25.25pt;z-index:258093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B2U68D&#10;vwIAAMkFAAAOAAAAAAAAAAAAAAAAAC4CAABkcnMvZTJvRG9jLnhtbFBLAQItABQABgAIAAAAIQAQ&#10;kX2+2gAAAAUBAAAPAAAAAAAAAAAAAAAAABkFAABkcnMvZG93bnJldi54bWxQSwUGAAAAAAQABADz&#10;AAAAIAYAAAAA&#10;" filled="f" strokecolor="black [3213]" strokeweight=".5pt">
                      <v:textbox>
                        <w:txbxContent>
                          <w:p w14:paraId="0BFF92E4" w14:textId="77777777" w:rsidR="00BD5E17" w:rsidRDefault="00BD5E17" w:rsidP="005721B8">
                            <w:pPr>
                              <w:jc w:val="center"/>
                            </w:pPr>
                            <w:r>
                              <w:t>x</w:t>
                            </w:r>
                          </w:p>
                        </w:txbxContent>
                      </v:textbox>
                      <w10:wrap anchory="line"/>
                    </v:roundrect>
                  </w:pict>
                </mc:Fallback>
              </mc:AlternateContent>
            </w:r>
          </w:p>
        </w:tc>
      </w:tr>
      <w:tr w:rsidR="00626664" w:rsidRPr="009F08DB" w14:paraId="45A725A7" w14:textId="77777777" w:rsidTr="00626664">
        <w:trPr>
          <w:trHeight w:val="1020"/>
        </w:trPr>
        <w:tc>
          <w:tcPr>
            <w:tcW w:w="2154" w:type="dxa"/>
            <w:shd w:val="clear" w:color="auto" w:fill="F2F2F2" w:themeFill="background1" w:themeFillShade="F2"/>
          </w:tcPr>
          <w:p w14:paraId="3A44FB88" w14:textId="366488E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37275A3" w14:textId="228FFB8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94080" behindDoc="0" locked="0" layoutInCell="1" allowOverlap="1" wp14:anchorId="2D120DA8" wp14:editId="28A2AAF8">
                      <wp:simplePos x="0" y="0"/>
                      <wp:positionH relativeFrom="column">
                        <wp:posOffset>-5715</wp:posOffset>
                      </wp:positionH>
                      <wp:positionV relativeFrom="line">
                        <wp:posOffset>252095</wp:posOffset>
                      </wp:positionV>
                      <wp:extent cx="4500000" cy="320400"/>
                      <wp:effectExtent l="0" t="0" r="15240" b="22860"/>
                      <wp:wrapNone/>
                      <wp:docPr id="293276041" name="Rechteck: abgerundete Ecken 29327604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2E38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120DA8" id="Rechteck: abgerundete Ecken 293276041" o:spid="_x0000_s3067" style="position:absolute;left:0;text-align:left;margin-left:-.45pt;margin-top:19.85pt;width:354.35pt;height:25.25pt;z-index:258094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DObrQWugIA&#10;AMkFAAAOAAAAAAAAAAAAAAAAAC4CAABkcnMvZTJvRG9jLnhtbFBLAQItABQABgAIAAAAIQB4R0y9&#10;3AAAAAcBAAAPAAAAAAAAAAAAAAAAABQFAABkcnMvZG93bnJldi54bWxQSwUGAAAAAAQABADzAAAA&#10;HQYAAAAA&#10;" filled="f" strokecolor="black [3213]" strokeweight=".5pt">
                      <v:textbox>
                        <w:txbxContent>
                          <w:p w14:paraId="66B2E382"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917B0E6" w14:textId="77777777" w:rsidR="00626664" w:rsidRPr="009F08DB" w:rsidRDefault="00626664" w:rsidP="00190981">
            <w:pPr>
              <w:pStyle w:val="Textkrper"/>
              <w:tabs>
                <w:tab w:val="left" w:pos="284"/>
              </w:tabs>
              <w:spacing w:after="0"/>
              <w:rPr>
                <w:lang w:val="de-DE"/>
              </w:rPr>
            </w:pPr>
          </w:p>
        </w:tc>
      </w:tr>
    </w:tbl>
    <w:p w14:paraId="385C4538" w14:textId="77777777" w:rsidR="005721B8" w:rsidRPr="009F08DB" w:rsidRDefault="005721B8" w:rsidP="005721B8">
      <w:pPr>
        <w:rPr>
          <w:rFonts w:ascii="Arial" w:hAnsi="Arial"/>
          <w:lang w:val="de-DE"/>
        </w:rPr>
      </w:pPr>
      <w:r w:rsidRPr="009F08DB">
        <w:rPr>
          <w:lang w:val="de-DE"/>
        </w:rPr>
        <w:br w:type="page"/>
      </w:r>
    </w:p>
    <w:p w14:paraId="46D84F1C" w14:textId="4C97B203" w:rsidR="005721B8" w:rsidRPr="009F08DB" w:rsidRDefault="00163076" w:rsidP="00897659">
      <w:pPr>
        <w:pStyle w:val="berschrift3nummeriert"/>
        <w:rPr>
          <w:lang w:val="de-DE"/>
        </w:rPr>
      </w:pPr>
      <w:bookmarkStart w:id="219" w:name="_Toc118817731"/>
      <w:r w:rsidRPr="009F08DB">
        <w:rPr>
          <w:lang w:val="de-DE"/>
        </w:rPr>
        <w:t xml:space="preserve">FLT 512: </w:t>
      </w:r>
      <w:r w:rsidR="0064070E" w:rsidRPr="009F08DB">
        <w:rPr>
          <w:lang w:val="de-DE"/>
        </w:rPr>
        <w:t>ZUFÜHRUNG: NOT-HALT BETÄTIGT</w:t>
      </w:r>
      <w:bookmarkEnd w:id="219"/>
    </w:p>
    <w:p w14:paraId="735FAFD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5D8805B3" w14:textId="77777777" w:rsidTr="00163076">
        <w:trPr>
          <w:trHeight w:val="211"/>
        </w:trPr>
        <w:tc>
          <w:tcPr>
            <w:tcW w:w="2154" w:type="dxa"/>
            <w:shd w:val="clear" w:color="auto" w:fill="F2F2F2" w:themeFill="background1" w:themeFillShade="F2"/>
          </w:tcPr>
          <w:p w14:paraId="38EB01E3" w14:textId="25594031" w:rsidR="005721B8" w:rsidRPr="009F08DB" w:rsidRDefault="00D8280B" w:rsidP="00190981">
            <w:pPr>
              <w:pStyle w:val="Textkrper"/>
              <w:spacing w:after="0"/>
              <w:rPr>
                <w:b/>
                <w:lang w:val="de-DE"/>
              </w:rPr>
            </w:pPr>
            <w:r w:rsidRPr="009F08DB">
              <w:rPr>
                <w:b/>
                <w:lang w:val="de-DE"/>
              </w:rPr>
              <w:t>Testziel</w:t>
            </w:r>
          </w:p>
        </w:tc>
        <w:tc>
          <w:tcPr>
            <w:tcW w:w="7257" w:type="dxa"/>
          </w:tcPr>
          <w:p w14:paraId="3D7B4F57" w14:textId="481DB13A" w:rsidR="005721B8" w:rsidRPr="009F08DB" w:rsidRDefault="00A7704C" w:rsidP="00190981">
            <w:pPr>
              <w:pStyle w:val="BulletTabtext"/>
              <w:rPr>
                <w:lang w:val="de-DE"/>
              </w:rPr>
            </w:pPr>
            <w:r w:rsidRPr="009F08DB">
              <w:rPr>
                <w:lang w:val="de-DE"/>
              </w:rPr>
              <w:t>Test, ob die richtige Störmeldung im Bedienfeld erscheint</w:t>
            </w:r>
          </w:p>
          <w:p w14:paraId="2AB42F51" w14:textId="49E3A69A" w:rsidR="00163076" w:rsidRPr="009F08DB" w:rsidRDefault="00163076" w:rsidP="00163076">
            <w:pPr>
              <w:pStyle w:val="Abstandshalter"/>
              <w:rPr>
                <w:lang w:val="de-DE"/>
              </w:rPr>
            </w:pPr>
          </w:p>
        </w:tc>
      </w:tr>
      <w:tr w:rsidR="005721B8" w:rsidRPr="00897659" w14:paraId="3D8E8057" w14:textId="77777777" w:rsidTr="00190981">
        <w:trPr>
          <w:trHeight w:val="170"/>
        </w:trPr>
        <w:tc>
          <w:tcPr>
            <w:tcW w:w="2154" w:type="dxa"/>
          </w:tcPr>
          <w:p w14:paraId="464F849C" w14:textId="77777777" w:rsidR="005721B8" w:rsidRPr="009F08DB" w:rsidRDefault="005721B8" w:rsidP="00190981">
            <w:pPr>
              <w:pStyle w:val="Textkrper"/>
              <w:spacing w:before="0" w:after="0"/>
              <w:rPr>
                <w:sz w:val="8"/>
                <w:szCs w:val="8"/>
                <w:lang w:val="de-DE"/>
              </w:rPr>
            </w:pPr>
          </w:p>
        </w:tc>
        <w:tc>
          <w:tcPr>
            <w:tcW w:w="7257" w:type="dxa"/>
          </w:tcPr>
          <w:p w14:paraId="739F33AE" w14:textId="77777777" w:rsidR="005721B8" w:rsidRPr="009F08DB" w:rsidRDefault="005721B8" w:rsidP="00190981">
            <w:pPr>
              <w:pStyle w:val="Textkrper"/>
              <w:spacing w:before="0" w:after="0"/>
              <w:rPr>
                <w:sz w:val="8"/>
                <w:szCs w:val="8"/>
                <w:lang w:val="de-DE"/>
              </w:rPr>
            </w:pPr>
          </w:p>
        </w:tc>
      </w:tr>
      <w:tr w:rsidR="005721B8" w:rsidRPr="009F08DB" w14:paraId="22807300" w14:textId="77777777" w:rsidTr="00190981">
        <w:trPr>
          <w:trHeight w:val="471"/>
        </w:trPr>
        <w:tc>
          <w:tcPr>
            <w:tcW w:w="2154" w:type="dxa"/>
            <w:shd w:val="clear" w:color="auto" w:fill="F2F2F2" w:themeFill="background1" w:themeFillShade="F2"/>
          </w:tcPr>
          <w:p w14:paraId="1EDE5343" w14:textId="3865E6E7" w:rsidR="005721B8" w:rsidRPr="009F08DB" w:rsidRDefault="00D8280B" w:rsidP="00190981">
            <w:pPr>
              <w:pStyle w:val="Textkrper"/>
              <w:spacing w:after="0"/>
              <w:rPr>
                <w:b/>
                <w:lang w:val="de-DE"/>
              </w:rPr>
            </w:pPr>
            <w:r w:rsidRPr="009F08DB">
              <w:rPr>
                <w:b/>
                <w:lang w:val="de-DE"/>
              </w:rPr>
              <w:t>Testdurchführung</w:t>
            </w:r>
          </w:p>
        </w:tc>
        <w:tc>
          <w:tcPr>
            <w:tcW w:w="7257" w:type="dxa"/>
          </w:tcPr>
          <w:p w14:paraId="522CFA05" w14:textId="77777777" w:rsidR="005721B8" w:rsidRPr="009F08DB" w:rsidRDefault="005721B8" w:rsidP="00190981">
            <w:pPr>
              <w:pStyle w:val="Textkrper"/>
              <w:spacing w:after="0"/>
              <w:rPr>
                <w:lang w:val="de-DE"/>
              </w:rPr>
            </w:pPr>
          </w:p>
        </w:tc>
      </w:tr>
      <w:tr w:rsidR="005721B8" w:rsidRPr="009F08DB" w14:paraId="149C3145" w14:textId="77777777" w:rsidTr="00163076">
        <w:trPr>
          <w:trHeight w:val="271"/>
        </w:trPr>
        <w:tc>
          <w:tcPr>
            <w:tcW w:w="2154" w:type="dxa"/>
            <w:shd w:val="clear" w:color="auto" w:fill="F2F2F2" w:themeFill="background1" w:themeFillShade="F2"/>
          </w:tcPr>
          <w:p w14:paraId="090F3D05" w14:textId="4B960B2F" w:rsidR="005721B8" w:rsidRPr="009F08DB" w:rsidRDefault="00D41D58" w:rsidP="00190981">
            <w:pPr>
              <w:pStyle w:val="Textkrper"/>
              <w:spacing w:after="0"/>
              <w:rPr>
                <w:lang w:val="de-DE"/>
              </w:rPr>
            </w:pPr>
            <w:r w:rsidRPr="009F08DB">
              <w:rPr>
                <w:lang w:val="de-DE"/>
              </w:rPr>
              <w:t>Testvoraussetzungen</w:t>
            </w:r>
          </w:p>
        </w:tc>
        <w:tc>
          <w:tcPr>
            <w:tcW w:w="7257" w:type="dxa"/>
          </w:tcPr>
          <w:p w14:paraId="3913AADD" w14:textId="75249BD6" w:rsidR="005721B8" w:rsidRPr="009F08DB" w:rsidRDefault="00AE36C0" w:rsidP="00163076">
            <w:pPr>
              <w:pStyle w:val="BulletTabtext"/>
              <w:rPr>
                <w:lang w:val="de-DE"/>
              </w:rPr>
            </w:pPr>
            <w:r w:rsidRPr="009F08DB">
              <w:rPr>
                <w:lang w:val="de-DE"/>
              </w:rPr>
              <w:t>Maschine ist im Automatikbetrieb bereit</w:t>
            </w:r>
          </w:p>
          <w:p w14:paraId="47B20CA7" w14:textId="3415881E" w:rsidR="00163076" w:rsidRPr="009F08DB" w:rsidRDefault="00163076" w:rsidP="00163076">
            <w:pPr>
              <w:pStyle w:val="Abstandshalter"/>
              <w:rPr>
                <w:lang w:val="de-DE"/>
              </w:rPr>
            </w:pPr>
          </w:p>
        </w:tc>
      </w:tr>
      <w:tr w:rsidR="005721B8" w:rsidRPr="00897659" w14:paraId="5FDC4FC0" w14:textId="77777777" w:rsidTr="00163076">
        <w:trPr>
          <w:trHeight w:val="136"/>
        </w:trPr>
        <w:tc>
          <w:tcPr>
            <w:tcW w:w="2154" w:type="dxa"/>
            <w:shd w:val="clear" w:color="auto" w:fill="F2F2F2" w:themeFill="background1" w:themeFillShade="F2"/>
          </w:tcPr>
          <w:p w14:paraId="471AEC4C" w14:textId="2F7D26C5" w:rsidR="005721B8" w:rsidRPr="009F08DB" w:rsidRDefault="00D8280B" w:rsidP="00190981">
            <w:pPr>
              <w:pStyle w:val="Textkrper"/>
              <w:spacing w:after="0"/>
              <w:rPr>
                <w:lang w:val="de-DE"/>
              </w:rPr>
            </w:pPr>
            <w:r w:rsidRPr="009F08DB">
              <w:rPr>
                <w:lang w:val="de-DE"/>
              </w:rPr>
              <w:t>Erforderliche Tätigkeit</w:t>
            </w:r>
          </w:p>
        </w:tc>
        <w:tc>
          <w:tcPr>
            <w:tcW w:w="7257" w:type="dxa"/>
          </w:tcPr>
          <w:p w14:paraId="0797DE96" w14:textId="63AC7CB8" w:rsidR="005721B8" w:rsidRPr="009F08DB" w:rsidRDefault="0064070E" w:rsidP="00163076">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Pr="009F08DB">
              <w:rPr>
                <w:lang w:val="de-DE"/>
              </w:rPr>
              <w:t xml:space="preserve"> drücken an der Zuführung</w:t>
            </w:r>
          </w:p>
          <w:p w14:paraId="662CCDB4" w14:textId="0A3753D6" w:rsidR="00163076" w:rsidRPr="009F08DB" w:rsidRDefault="00163076" w:rsidP="00163076">
            <w:pPr>
              <w:pStyle w:val="Abstandshalter"/>
              <w:rPr>
                <w:lang w:val="de-DE"/>
              </w:rPr>
            </w:pPr>
          </w:p>
        </w:tc>
      </w:tr>
      <w:tr w:rsidR="005721B8" w:rsidRPr="00897659" w14:paraId="7A2A243A" w14:textId="77777777" w:rsidTr="00190981">
        <w:trPr>
          <w:trHeight w:val="697"/>
        </w:trPr>
        <w:tc>
          <w:tcPr>
            <w:tcW w:w="2154" w:type="dxa"/>
            <w:shd w:val="clear" w:color="auto" w:fill="F2F2F2" w:themeFill="background1" w:themeFillShade="F2"/>
          </w:tcPr>
          <w:p w14:paraId="21EC5F07" w14:textId="7E69CA82" w:rsidR="005721B8" w:rsidRPr="009F08DB" w:rsidRDefault="008C23D6" w:rsidP="00190981">
            <w:pPr>
              <w:pStyle w:val="Textkrper"/>
              <w:spacing w:after="0"/>
              <w:rPr>
                <w:lang w:val="de-DE"/>
              </w:rPr>
            </w:pPr>
            <w:r w:rsidRPr="009F08DB">
              <w:rPr>
                <w:lang w:val="de-DE"/>
              </w:rPr>
              <w:t>Folge</w:t>
            </w:r>
          </w:p>
        </w:tc>
        <w:tc>
          <w:tcPr>
            <w:tcW w:w="7257" w:type="dxa"/>
          </w:tcPr>
          <w:p w14:paraId="579DAA9D" w14:textId="3C94AEC0" w:rsidR="00163076" w:rsidRPr="009F08DB" w:rsidRDefault="00762C1A" w:rsidP="00163076">
            <w:pPr>
              <w:pStyle w:val="BulletTabtext"/>
              <w:rPr>
                <w:lang w:val="de-DE"/>
              </w:rPr>
            </w:pPr>
            <w:r w:rsidRPr="009F08DB">
              <w:rPr>
                <w:lang w:val="de-DE"/>
              </w:rPr>
              <w:t>Störmeldung erscheint im Bedienfeld</w:t>
            </w:r>
          </w:p>
          <w:p w14:paraId="7F79F264" w14:textId="33166EA0" w:rsidR="005721B8" w:rsidRPr="009F08DB" w:rsidRDefault="000A4CB7" w:rsidP="00163076">
            <w:pPr>
              <w:pStyle w:val="BulletTabtext"/>
              <w:rPr>
                <w:lang w:val="de-DE"/>
              </w:rPr>
            </w:pPr>
            <w:r w:rsidRPr="009F08DB">
              <w:rPr>
                <w:lang w:val="de-DE"/>
              </w:rPr>
              <w:t>Maschine kann nicht gestartet werden, solange Störmeldung aktiv ist</w:t>
            </w:r>
          </w:p>
          <w:p w14:paraId="6A41D235" w14:textId="325B9BEF" w:rsidR="00163076" w:rsidRPr="009F08DB" w:rsidRDefault="00163076" w:rsidP="00163076">
            <w:pPr>
              <w:pStyle w:val="Abstandshalter"/>
              <w:rPr>
                <w:lang w:val="de-DE"/>
              </w:rPr>
            </w:pPr>
          </w:p>
        </w:tc>
      </w:tr>
      <w:tr w:rsidR="005721B8" w:rsidRPr="009F08DB" w14:paraId="75161FD3" w14:textId="77777777" w:rsidTr="00163076">
        <w:trPr>
          <w:trHeight w:val="356"/>
        </w:trPr>
        <w:tc>
          <w:tcPr>
            <w:tcW w:w="2154" w:type="dxa"/>
            <w:shd w:val="clear" w:color="auto" w:fill="F2F2F2" w:themeFill="background1" w:themeFillShade="F2"/>
          </w:tcPr>
          <w:p w14:paraId="3DBCB144" w14:textId="1F40FE6E" w:rsidR="005721B8" w:rsidRPr="009F08DB" w:rsidRDefault="00D8280B" w:rsidP="00190981">
            <w:pPr>
              <w:pStyle w:val="Textkrper"/>
              <w:spacing w:after="0"/>
              <w:rPr>
                <w:lang w:val="de-DE"/>
              </w:rPr>
            </w:pPr>
            <w:r w:rsidRPr="009F08DB">
              <w:rPr>
                <w:lang w:val="de-DE"/>
              </w:rPr>
              <w:t>Kommentare</w:t>
            </w:r>
          </w:p>
        </w:tc>
        <w:tc>
          <w:tcPr>
            <w:tcW w:w="7257" w:type="dxa"/>
          </w:tcPr>
          <w:p w14:paraId="0AE962A3" w14:textId="07D732FF" w:rsidR="005721B8" w:rsidRPr="009F08DB" w:rsidRDefault="00AE36C0" w:rsidP="00190981">
            <w:pPr>
              <w:pStyle w:val="BulletTabtext"/>
              <w:rPr>
                <w:lang w:val="de-DE"/>
              </w:rPr>
            </w:pPr>
            <w:r w:rsidRPr="009F08DB">
              <w:rPr>
                <w:lang w:val="de-DE"/>
              </w:rPr>
              <w:t>Keine</w:t>
            </w:r>
          </w:p>
          <w:p w14:paraId="3679AE07" w14:textId="77777777" w:rsidR="005721B8" w:rsidRPr="009F08DB" w:rsidRDefault="005721B8" w:rsidP="00190981">
            <w:pPr>
              <w:pStyle w:val="Abstandshalter"/>
              <w:rPr>
                <w:lang w:val="de-DE"/>
              </w:rPr>
            </w:pPr>
          </w:p>
        </w:tc>
      </w:tr>
      <w:tr w:rsidR="005721B8" w:rsidRPr="009F08DB" w14:paraId="5BE7085C" w14:textId="77777777" w:rsidTr="00190981">
        <w:trPr>
          <w:trHeight w:val="697"/>
        </w:trPr>
        <w:tc>
          <w:tcPr>
            <w:tcW w:w="2154" w:type="dxa"/>
            <w:shd w:val="clear" w:color="auto" w:fill="F2F2F2" w:themeFill="background1" w:themeFillShade="F2"/>
          </w:tcPr>
          <w:p w14:paraId="5A1087C4" w14:textId="7ECC38DD" w:rsidR="005721B8" w:rsidRPr="009F08DB" w:rsidRDefault="00D41D58" w:rsidP="00190981">
            <w:pPr>
              <w:pStyle w:val="Textkrper"/>
              <w:spacing w:after="0"/>
              <w:rPr>
                <w:lang w:val="de-DE"/>
              </w:rPr>
            </w:pPr>
            <w:r w:rsidRPr="009F08DB">
              <w:rPr>
                <w:lang w:val="de-DE"/>
              </w:rPr>
              <w:t>Quittierung</w:t>
            </w:r>
          </w:p>
        </w:tc>
        <w:tc>
          <w:tcPr>
            <w:tcW w:w="7257" w:type="dxa"/>
          </w:tcPr>
          <w:p w14:paraId="36C29F24" w14:textId="0C6CAEB1" w:rsidR="00163076" w:rsidRPr="009F08DB" w:rsidRDefault="0064070E" w:rsidP="00163076">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Pr="009F08DB">
              <w:rPr>
                <w:lang w:val="de-DE"/>
              </w:rPr>
              <w:t xml:space="preserve"> entriegeln an der Zuführung</w:t>
            </w:r>
          </w:p>
          <w:p w14:paraId="00859B70" w14:textId="519F2E9D" w:rsidR="005721B8" w:rsidRPr="009F08DB" w:rsidRDefault="00762C1A" w:rsidP="0016307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3B80EBE8" w14:textId="705824B8" w:rsidR="00163076" w:rsidRPr="009F08DB" w:rsidRDefault="00163076" w:rsidP="00163076">
            <w:pPr>
              <w:pStyle w:val="Abstandshalter"/>
              <w:rPr>
                <w:lang w:val="de-DE"/>
              </w:rPr>
            </w:pPr>
          </w:p>
        </w:tc>
      </w:tr>
    </w:tbl>
    <w:p w14:paraId="49388C8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A1442A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97438D1" w14:textId="4F983B79"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AB463A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55E9F5C" w14:textId="296716A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5912420" w14:textId="77777777" w:rsidTr="00190981">
        <w:trPr>
          <w:trHeight w:val="697"/>
        </w:trPr>
        <w:tc>
          <w:tcPr>
            <w:tcW w:w="2154" w:type="dxa"/>
            <w:tcBorders>
              <w:bottom w:val="nil"/>
            </w:tcBorders>
            <w:shd w:val="clear" w:color="auto" w:fill="F2F2F2" w:themeFill="background1" w:themeFillShade="F2"/>
          </w:tcPr>
          <w:p w14:paraId="264E8772" w14:textId="1372E66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DAED46A" w14:textId="4EFA88EC"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717C29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88256" behindDoc="0" locked="0" layoutInCell="1" allowOverlap="1" wp14:anchorId="0385A3C5" wp14:editId="38E86E78">
                      <wp:simplePos x="0" y="0"/>
                      <wp:positionH relativeFrom="column">
                        <wp:posOffset>-36195</wp:posOffset>
                      </wp:positionH>
                      <wp:positionV relativeFrom="line">
                        <wp:posOffset>36195</wp:posOffset>
                      </wp:positionV>
                      <wp:extent cx="820800" cy="320400"/>
                      <wp:effectExtent l="0" t="0" r="17780" b="22860"/>
                      <wp:wrapNone/>
                      <wp:docPr id="293276042" name="Rechteck: abgerundete Ecken 29327604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ED24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85A3C5" id="Rechteck: abgerundete Ecken 293276042" o:spid="_x0000_s3068" style="position:absolute;left:0;text-align:left;margin-left:-2.85pt;margin-top:2.85pt;width:64.65pt;height:25.25pt;z-index:254688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BI5bt6vAIA&#10;AMgFAAAOAAAAAAAAAAAAAAAAAC4CAABkcnMvZTJvRG9jLnhtbFBLAQItABQABgAIAAAAIQA1k152&#10;2gAAAAcBAAAPAAAAAAAAAAAAAAAAABYFAABkcnMvZG93bnJldi54bWxQSwUGAAAAAAQABADzAAAA&#10;HQYAAAAA&#10;" filled="f" strokecolor="black [3213]" strokeweight=".5pt">
                      <v:textbox>
                        <w:txbxContent>
                          <w:p w14:paraId="77CED248" w14:textId="77777777" w:rsidR="00BD5E17" w:rsidRDefault="00BD5E17" w:rsidP="005721B8">
                            <w:pPr>
                              <w:jc w:val="center"/>
                            </w:pPr>
                            <w:r>
                              <w:t>x</w:t>
                            </w:r>
                          </w:p>
                        </w:txbxContent>
                      </v:textbox>
                      <w10:wrap anchory="line"/>
                    </v:roundrect>
                  </w:pict>
                </mc:Fallback>
              </mc:AlternateContent>
            </w:r>
          </w:p>
        </w:tc>
      </w:tr>
      <w:tr w:rsidR="005721B8" w:rsidRPr="00897659" w14:paraId="51143A97" w14:textId="77777777" w:rsidTr="00190981">
        <w:trPr>
          <w:trHeight w:val="697"/>
        </w:trPr>
        <w:tc>
          <w:tcPr>
            <w:tcW w:w="2154" w:type="dxa"/>
            <w:tcBorders>
              <w:top w:val="nil"/>
              <w:bottom w:val="nil"/>
            </w:tcBorders>
            <w:shd w:val="clear" w:color="auto" w:fill="F2F2F2" w:themeFill="background1" w:themeFillShade="F2"/>
          </w:tcPr>
          <w:p w14:paraId="3C23B079" w14:textId="77777777" w:rsidR="005721B8" w:rsidRPr="009F08DB" w:rsidRDefault="005721B8" w:rsidP="00190981">
            <w:pPr>
              <w:pStyle w:val="Textkrper"/>
              <w:spacing w:after="0"/>
              <w:rPr>
                <w:lang w:val="de-DE"/>
              </w:rPr>
            </w:pPr>
          </w:p>
        </w:tc>
        <w:tc>
          <w:tcPr>
            <w:tcW w:w="5839" w:type="dxa"/>
            <w:tcBorders>
              <w:top w:val="nil"/>
              <w:bottom w:val="nil"/>
            </w:tcBorders>
          </w:tcPr>
          <w:p w14:paraId="4035EB6C" w14:textId="2D0A36A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F95636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695424" behindDoc="0" locked="0" layoutInCell="1" allowOverlap="1" wp14:anchorId="47E2CA62" wp14:editId="627AF4CE">
                      <wp:simplePos x="0" y="0"/>
                      <wp:positionH relativeFrom="column">
                        <wp:posOffset>-36195</wp:posOffset>
                      </wp:positionH>
                      <wp:positionV relativeFrom="line">
                        <wp:posOffset>36195</wp:posOffset>
                      </wp:positionV>
                      <wp:extent cx="820800" cy="320400"/>
                      <wp:effectExtent l="0" t="0" r="17780" b="22860"/>
                      <wp:wrapNone/>
                      <wp:docPr id="293276043" name="Rechteck: abgerundete Ecken 2932760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60F1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2CA62" id="Rechteck: abgerundete Ecken 293276043" o:spid="_x0000_s3069" style="position:absolute;left:0;text-align:left;margin-left:-2.85pt;margin-top:2.85pt;width:64.65pt;height:25.25pt;z-index:254695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xKPvpb0C&#10;AADIBQAADgAAAAAAAAAAAAAAAAAuAgAAZHJzL2Uyb0RvYy54bWxQSwECLQAUAAYACAAAACEANZNe&#10;dtoAAAAHAQAADwAAAAAAAAAAAAAAAAAXBQAAZHJzL2Rvd25yZXYueG1sUEsFBgAAAAAEAAQA8wAA&#10;AB4GAAAAAA==&#10;" filled="f" strokecolor="black [3213]" strokeweight=".5pt">
                      <v:textbox>
                        <w:txbxContent>
                          <w:p w14:paraId="54660F1D" w14:textId="77777777" w:rsidR="00BD5E17" w:rsidRDefault="00BD5E17" w:rsidP="005721B8">
                            <w:pPr>
                              <w:jc w:val="center"/>
                            </w:pPr>
                            <w:r>
                              <w:t>x</w:t>
                            </w:r>
                          </w:p>
                        </w:txbxContent>
                      </v:textbox>
                      <w10:wrap anchory="line"/>
                    </v:roundrect>
                  </w:pict>
                </mc:Fallback>
              </mc:AlternateContent>
            </w:r>
          </w:p>
        </w:tc>
      </w:tr>
      <w:tr w:rsidR="005721B8" w:rsidRPr="009F08DB" w14:paraId="2100200F" w14:textId="77777777" w:rsidTr="00190981">
        <w:trPr>
          <w:trHeight w:val="1701"/>
        </w:trPr>
        <w:tc>
          <w:tcPr>
            <w:tcW w:w="2154" w:type="dxa"/>
            <w:shd w:val="clear" w:color="auto" w:fill="F2F2F2" w:themeFill="background1" w:themeFillShade="F2"/>
          </w:tcPr>
          <w:p w14:paraId="548D8C40" w14:textId="5241CFB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54A5DD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92352" behindDoc="0" locked="0" layoutInCell="1" allowOverlap="1" wp14:anchorId="5FCB93EC" wp14:editId="1FF6A9AA">
                      <wp:simplePos x="0" y="0"/>
                      <wp:positionH relativeFrom="column">
                        <wp:posOffset>-5715</wp:posOffset>
                      </wp:positionH>
                      <wp:positionV relativeFrom="line">
                        <wp:posOffset>72390</wp:posOffset>
                      </wp:positionV>
                      <wp:extent cx="4500000" cy="942975"/>
                      <wp:effectExtent l="0" t="0" r="15240" b="28575"/>
                      <wp:wrapNone/>
                      <wp:docPr id="293276046" name="Rechteck: abgerundete Ecken 29327604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4FFD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B93EC" id="Rechteck: abgerundete Ecken 293276046" o:spid="_x0000_s3070" style="position:absolute;left:0;text-align:left;margin-left:-.45pt;margin-top:5.7pt;width:354.35pt;height:74.25pt;z-index:254692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coWDX&#10;vQIAAMkFAAAOAAAAAAAAAAAAAAAAAC4CAABkcnMvZTJvRG9jLnhtbFBLAQItABQABgAIAAAAIQDv&#10;Mn/u3AAAAAgBAAAPAAAAAAAAAAAAAAAAABcFAABkcnMvZG93bnJldi54bWxQSwUGAAAAAAQABADz&#10;AAAAIAYAAAAA&#10;" filled="f" strokecolor="black [3213]" strokeweight=".5pt">
                      <v:textbox>
                        <w:txbxContent>
                          <w:p w14:paraId="5B4FFD18" w14:textId="77777777" w:rsidR="00BD5E17" w:rsidRDefault="00BD5E17" w:rsidP="005721B8">
                            <w:pPr>
                              <w:jc w:val="center"/>
                            </w:pPr>
                            <w:r>
                              <w:t>x</w:t>
                            </w:r>
                          </w:p>
                        </w:txbxContent>
                      </v:textbox>
                      <w10:wrap anchory="line"/>
                    </v:roundrect>
                  </w:pict>
                </mc:Fallback>
              </mc:AlternateContent>
            </w:r>
          </w:p>
        </w:tc>
      </w:tr>
    </w:tbl>
    <w:p w14:paraId="1CDAB672" w14:textId="23ECF16E" w:rsidR="005721B8" w:rsidRPr="009F08DB" w:rsidRDefault="005721B8" w:rsidP="005721B8">
      <w:pPr>
        <w:pStyle w:val="Textkrper"/>
        <w:rPr>
          <w:lang w:val="de-DE"/>
        </w:rPr>
      </w:pPr>
    </w:p>
    <w:p w14:paraId="53F6C521" w14:textId="5DD663D8" w:rsidR="00163076" w:rsidRDefault="00163076" w:rsidP="005721B8">
      <w:pPr>
        <w:pStyle w:val="Textkrper"/>
        <w:rPr>
          <w:lang w:val="de-DE"/>
        </w:rPr>
      </w:pPr>
    </w:p>
    <w:p w14:paraId="04C1403F" w14:textId="77777777" w:rsidR="00D87089" w:rsidRPr="009F08DB" w:rsidRDefault="00D87089" w:rsidP="005721B8">
      <w:pPr>
        <w:pStyle w:val="Textkrper"/>
        <w:rPr>
          <w:lang w:val="de-DE"/>
        </w:rPr>
      </w:pPr>
    </w:p>
    <w:p w14:paraId="1B489409" w14:textId="77777777" w:rsidR="00163076" w:rsidRPr="009F08DB" w:rsidRDefault="00163076" w:rsidP="005721B8">
      <w:pPr>
        <w:pStyle w:val="Textkrper"/>
        <w:rPr>
          <w:lang w:val="de-DE"/>
        </w:rPr>
      </w:pPr>
    </w:p>
    <w:p w14:paraId="0D95E279" w14:textId="77777777" w:rsidR="005721B8" w:rsidRPr="009F08DB" w:rsidRDefault="005721B8" w:rsidP="005721B8">
      <w:pPr>
        <w:pStyle w:val="Textkrper"/>
        <w:rPr>
          <w:lang w:val="de-DE"/>
        </w:rPr>
      </w:pPr>
    </w:p>
    <w:p w14:paraId="4A1DF221"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47259BD" w14:textId="77777777" w:rsidTr="00626664">
        <w:trPr>
          <w:trHeight w:val="1020"/>
        </w:trPr>
        <w:tc>
          <w:tcPr>
            <w:tcW w:w="2154" w:type="dxa"/>
            <w:shd w:val="clear" w:color="auto" w:fill="F2F2F2" w:themeFill="background1" w:themeFillShade="F2"/>
          </w:tcPr>
          <w:p w14:paraId="79DEC256" w14:textId="664A4D9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1D26216" w14:textId="323F2D59" w:rsidR="00626664" w:rsidRPr="009F08DB" w:rsidRDefault="00745279" w:rsidP="00190981">
            <w:pPr>
              <w:pStyle w:val="Textkrper"/>
              <w:tabs>
                <w:tab w:val="left" w:pos="284"/>
              </w:tabs>
              <w:spacing w:after="0"/>
              <w:rPr>
                <w:lang w:val="de-DE"/>
              </w:rPr>
            </w:pPr>
            <w:r w:rsidRPr="009F08DB">
              <w:rPr>
                <w:lang w:val="de-DE"/>
              </w:rPr>
              <w:t>ja/nein</w:t>
            </w:r>
          </w:p>
          <w:p w14:paraId="2F09E82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96128" behindDoc="0" locked="0" layoutInCell="1" allowOverlap="1" wp14:anchorId="54D7ABEF" wp14:editId="70EBCD1B">
                      <wp:simplePos x="0" y="0"/>
                      <wp:positionH relativeFrom="column">
                        <wp:posOffset>635</wp:posOffset>
                      </wp:positionH>
                      <wp:positionV relativeFrom="paragraph">
                        <wp:posOffset>36195</wp:posOffset>
                      </wp:positionV>
                      <wp:extent cx="820800" cy="320400"/>
                      <wp:effectExtent l="0" t="0" r="17780" b="22860"/>
                      <wp:wrapNone/>
                      <wp:docPr id="293276047" name="Rechteck: abgerundete Ecken 2932760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AD5E2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7ABEF" id="Rechteck: abgerundete Ecken 293276047" o:spid="_x0000_s3071" style="position:absolute;left:0;text-align:left;margin-left:.05pt;margin-top:2.85pt;width:64.65pt;height:25.25pt;z-index:2580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2uvgIAAMgFAAAOAAAAZHJzL2Uyb0RvYy54bWysVN9P2zAQfp+0/8Hy+0gaW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bdr2uvgIA&#10;AMgFAAAOAAAAAAAAAAAAAAAAAC4CAABkcnMvZTJvRG9jLnhtbFBLAQItABQABgAIAAAAIQCbrlPC&#10;2AAAAAUBAAAPAAAAAAAAAAAAAAAAABgFAABkcnMvZG93bnJldi54bWxQSwUGAAAAAAQABADzAAAA&#10;HQYAAAAA&#10;" filled="f" strokecolor="black [3213]" strokeweight=".5pt">
                      <v:textbox>
                        <w:txbxContent>
                          <w:p w14:paraId="26AD5E2F" w14:textId="77777777" w:rsidR="00BD5E17" w:rsidRDefault="00BD5E17" w:rsidP="005721B8">
                            <w:pPr>
                              <w:jc w:val="center"/>
                            </w:pPr>
                            <w:r>
                              <w:t>x</w:t>
                            </w:r>
                          </w:p>
                        </w:txbxContent>
                      </v:textbox>
                    </v:roundrect>
                  </w:pict>
                </mc:Fallback>
              </mc:AlternateContent>
            </w:r>
          </w:p>
        </w:tc>
        <w:tc>
          <w:tcPr>
            <w:tcW w:w="5839" w:type="dxa"/>
            <w:shd w:val="clear" w:color="auto" w:fill="auto"/>
          </w:tcPr>
          <w:p w14:paraId="2A1B9A8D" w14:textId="3155CF6A" w:rsidR="00626664" w:rsidRPr="009F08DB" w:rsidRDefault="00745279" w:rsidP="00190981">
            <w:pPr>
              <w:pStyle w:val="Textkrper"/>
              <w:tabs>
                <w:tab w:val="left" w:pos="284"/>
              </w:tabs>
              <w:spacing w:after="0"/>
              <w:rPr>
                <w:lang w:val="de-DE"/>
              </w:rPr>
            </w:pPr>
            <w:r w:rsidRPr="009F08DB">
              <w:rPr>
                <w:lang w:val="de-DE"/>
              </w:rPr>
              <w:t>Datum/Kurzzeichen</w:t>
            </w:r>
          </w:p>
          <w:p w14:paraId="0004D52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97152" behindDoc="0" locked="0" layoutInCell="1" allowOverlap="1" wp14:anchorId="21288A7C" wp14:editId="2B556C53">
                      <wp:simplePos x="0" y="0"/>
                      <wp:positionH relativeFrom="column">
                        <wp:posOffset>1746</wp:posOffset>
                      </wp:positionH>
                      <wp:positionV relativeFrom="line">
                        <wp:posOffset>32703</wp:posOffset>
                      </wp:positionV>
                      <wp:extent cx="3592354" cy="320400"/>
                      <wp:effectExtent l="0" t="0" r="27305" b="22860"/>
                      <wp:wrapNone/>
                      <wp:docPr id="293276048" name="Rechteck: abgerundete Ecken 29327604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2EA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8A7C" id="Rechteck: abgerundete Ecken 293276048" o:spid="_x0000_s3072" style="position:absolute;left:0;text-align:left;margin-left:.15pt;margin-top:2.6pt;width:282.85pt;height:25.25pt;z-index:258097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9iK7&#10;HcACAADJBQAADgAAAAAAAAAAAAAAAAAuAgAAZHJzL2Uyb0RvYy54bWxQSwECLQAUAAYACAAAACEA&#10;EJF9vtoAAAAFAQAADwAAAAAAAAAAAAAAAAAaBQAAZHJzL2Rvd25yZXYueG1sUEsFBgAAAAAEAAQA&#10;8wAAACEGAAAAAA==&#10;" filled="f" strokecolor="black [3213]" strokeweight=".5pt">
                      <v:textbox>
                        <w:txbxContent>
                          <w:p w14:paraId="6402EA18" w14:textId="77777777" w:rsidR="00BD5E17" w:rsidRDefault="00BD5E17" w:rsidP="005721B8">
                            <w:pPr>
                              <w:jc w:val="center"/>
                            </w:pPr>
                            <w:r>
                              <w:t>x</w:t>
                            </w:r>
                          </w:p>
                        </w:txbxContent>
                      </v:textbox>
                      <w10:wrap anchory="line"/>
                    </v:roundrect>
                  </w:pict>
                </mc:Fallback>
              </mc:AlternateContent>
            </w:r>
          </w:p>
        </w:tc>
      </w:tr>
      <w:tr w:rsidR="00626664" w:rsidRPr="009F08DB" w14:paraId="1985B30D" w14:textId="77777777" w:rsidTr="00626664">
        <w:trPr>
          <w:trHeight w:val="1020"/>
        </w:trPr>
        <w:tc>
          <w:tcPr>
            <w:tcW w:w="2154" w:type="dxa"/>
            <w:shd w:val="clear" w:color="auto" w:fill="F2F2F2" w:themeFill="background1" w:themeFillShade="F2"/>
          </w:tcPr>
          <w:p w14:paraId="41E98B51" w14:textId="01EC6F5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7927A18" w14:textId="3E65E95C"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098176" behindDoc="0" locked="0" layoutInCell="1" allowOverlap="1" wp14:anchorId="07296540" wp14:editId="5A1E0B76">
                      <wp:simplePos x="0" y="0"/>
                      <wp:positionH relativeFrom="column">
                        <wp:posOffset>-5715</wp:posOffset>
                      </wp:positionH>
                      <wp:positionV relativeFrom="line">
                        <wp:posOffset>252095</wp:posOffset>
                      </wp:positionV>
                      <wp:extent cx="4500000" cy="320400"/>
                      <wp:effectExtent l="0" t="0" r="15240" b="22860"/>
                      <wp:wrapNone/>
                      <wp:docPr id="293276049" name="Rechteck: abgerundete Ecken 29327604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7D5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296540" id="Rechteck: abgerundete Ecken 293276049" o:spid="_x0000_s3073" style="position:absolute;left:0;text-align:left;margin-left:-.45pt;margin-top:19.85pt;width:354.35pt;height:25.25pt;z-index:258098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Th+gCLsC&#10;AADJBQAADgAAAAAAAAAAAAAAAAAuAgAAZHJzL2Uyb0RvYy54bWxQSwECLQAUAAYACAAAACEAeEdM&#10;vdwAAAAHAQAADwAAAAAAAAAAAAAAAAAVBQAAZHJzL2Rvd25yZXYueG1sUEsFBgAAAAAEAAQA8wAA&#10;AB4GAAAAAA==&#10;" filled="f" strokecolor="black [3213]" strokeweight=".5pt">
                      <v:textbox>
                        <w:txbxContent>
                          <w:p w14:paraId="5EDB7D5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962B221" w14:textId="77777777" w:rsidR="00626664" w:rsidRPr="009F08DB" w:rsidRDefault="00626664" w:rsidP="00190981">
            <w:pPr>
              <w:pStyle w:val="Textkrper"/>
              <w:tabs>
                <w:tab w:val="left" w:pos="284"/>
              </w:tabs>
              <w:spacing w:after="0"/>
              <w:rPr>
                <w:lang w:val="de-DE"/>
              </w:rPr>
            </w:pPr>
          </w:p>
        </w:tc>
      </w:tr>
    </w:tbl>
    <w:p w14:paraId="3932B883" w14:textId="77777777" w:rsidR="005721B8" w:rsidRPr="009F08DB" w:rsidRDefault="005721B8" w:rsidP="005721B8">
      <w:pPr>
        <w:rPr>
          <w:rFonts w:ascii="Arial" w:hAnsi="Arial"/>
          <w:lang w:val="de-DE"/>
        </w:rPr>
      </w:pPr>
      <w:r w:rsidRPr="009F08DB">
        <w:rPr>
          <w:lang w:val="de-DE"/>
        </w:rPr>
        <w:br w:type="page"/>
      </w:r>
    </w:p>
    <w:p w14:paraId="69DD5BAB" w14:textId="0DE39948" w:rsidR="005721B8" w:rsidRPr="009F08DB" w:rsidRDefault="00163076" w:rsidP="00897659">
      <w:pPr>
        <w:pStyle w:val="berschrift3nummeriert"/>
        <w:rPr>
          <w:lang w:val="de-DE"/>
        </w:rPr>
      </w:pPr>
      <w:bookmarkStart w:id="220" w:name="_Toc118817732"/>
      <w:r w:rsidRPr="009F08DB">
        <w:rPr>
          <w:lang w:val="de-DE"/>
        </w:rPr>
        <w:t xml:space="preserve">FLT 514: </w:t>
      </w:r>
      <w:r w:rsidR="0064070E" w:rsidRPr="009F08DB">
        <w:rPr>
          <w:lang w:val="de-DE"/>
        </w:rPr>
        <w:t>ZUFÜHRUNG: BESCHUTZUG OFFEN: PACKGUTKETTE 1</w:t>
      </w:r>
      <w:bookmarkEnd w:id="220"/>
    </w:p>
    <w:p w14:paraId="6C12A66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87617F6" w14:textId="77777777" w:rsidTr="00163076">
        <w:trPr>
          <w:trHeight w:val="353"/>
        </w:trPr>
        <w:tc>
          <w:tcPr>
            <w:tcW w:w="2154" w:type="dxa"/>
            <w:shd w:val="clear" w:color="auto" w:fill="F2F2F2" w:themeFill="background1" w:themeFillShade="F2"/>
          </w:tcPr>
          <w:p w14:paraId="2286C437" w14:textId="6268D38F" w:rsidR="005721B8" w:rsidRPr="009F08DB" w:rsidRDefault="00D8280B" w:rsidP="00190981">
            <w:pPr>
              <w:pStyle w:val="Textkrper"/>
              <w:spacing w:after="0"/>
              <w:rPr>
                <w:b/>
                <w:lang w:val="de-DE"/>
              </w:rPr>
            </w:pPr>
            <w:r w:rsidRPr="009F08DB">
              <w:rPr>
                <w:b/>
                <w:lang w:val="de-DE"/>
              </w:rPr>
              <w:t>Testziel</w:t>
            </w:r>
          </w:p>
        </w:tc>
        <w:tc>
          <w:tcPr>
            <w:tcW w:w="7257" w:type="dxa"/>
          </w:tcPr>
          <w:p w14:paraId="03FE90F4" w14:textId="410859F6" w:rsidR="005721B8" w:rsidRPr="009F08DB" w:rsidRDefault="00A7704C" w:rsidP="00190981">
            <w:pPr>
              <w:pStyle w:val="BulletTabtext"/>
              <w:rPr>
                <w:lang w:val="de-DE"/>
              </w:rPr>
            </w:pPr>
            <w:r w:rsidRPr="009F08DB">
              <w:rPr>
                <w:lang w:val="de-DE"/>
              </w:rPr>
              <w:t>Test, ob die richtige Störmeldung im Bedienfeld erscheint</w:t>
            </w:r>
          </w:p>
          <w:p w14:paraId="27224321" w14:textId="0D1BF123" w:rsidR="00163076" w:rsidRPr="009F08DB" w:rsidRDefault="00163076" w:rsidP="00163076">
            <w:pPr>
              <w:pStyle w:val="Abstandshalter"/>
              <w:rPr>
                <w:lang w:val="de-DE"/>
              </w:rPr>
            </w:pPr>
          </w:p>
        </w:tc>
      </w:tr>
      <w:tr w:rsidR="005721B8" w:rsidRPr="00897659" w14:paraId="72341C56" w14:textId="77777777" w:rsidTr="00190981">
        <w:trPr>
          <w:trHeight w:val="170"/>
        </w:trPr>
        <w:tc>
          <w:tcPr>
            <w:tcW w:w="2154" w:type="dxa"/>
          </w:tcPr>
          <w:p w14:paraId="15822371" w14:textId="77777777" w:rsidR="005721B8" w:rsidRPr="009F08DB" w:rsidRDefault="005721B8" w:rsidP="00190981">
            <w:pPr>
              <w:pStyle w:val="Textkrper"/>
              <w:spacing w:before="0" w:after="0"/>
              <w:rPr>
                <w:sz w:val="8"/>
                <w:szCs w:val="8"/>
                <w:lang w:val="de-DE"/>
              </w:rPr>
            </w:pPr>
          </w:p>
        </w:tc>
        <w:tc>
          <w:tcPr>
            <w:tcW w:w="7257" w:type="dxa"/>
          </w:tcPr>
          <w:p w14:paraId="3C966F2E" w14:textId="77777777" w:rsidR="005721B8" w:rsidRPr="009F08DB" w:rsidRDefault="005721B8" w:rsidP="00190981">
            <w:pPr>
              <w:pStyle w:val="Textkrper"/>
              <w:spacing w:before="0" w:after="0"/>
              <w:rPr>
                <w:sz w:val="8"/>
                <w:szCs w:val="8"/>
                <w:lang w:val="de-DE"/>
              </w:rPr>
            </w:pPr>
          </w:p>
        </w:tc>
      </w:tr>
      <w:tr w:rsidR="005721B8" w:rsidRPr="009F08DB" w14:paraId="2D11984C" w14:textId="77777777" w:rsidTr="00190981">
        <w:trPr>
          <w:trHeight w:val="471"/>
        </w:trPr>
        <w:tc>
          <w:tcPr>
            <w:tcW w:w="2154" w:type="dxa"/>
            <w:shd w:val="clear" w:color="auto" w:fill="F2F2F2" w:themeFill="background1" w:themeFillShade="F2"/>
          </w:tcPr>
          <w:p w14:paraId="54300D45" w14:textId="228304EE" w:rsidR="005721B8" w:rsidRPr="009F08DB" w:rsidRDefault="00D8280B" w:rsidP="00190981">
            <w:pPr>
              <w:pStyle w:val="Textkrper"/>
              <w:spacing w:after="0"/>
              <w:rPr>
                <w:b/>
                <w:lang w:val="de-DE"/>
              </w:rPr>
            </w:pPr>
            <w:r w:rsidRPr="009F08DB">
              <w:rPr>
                <w:b/>
                <w:lang w:val="de-DE"/>
              </w:rPr>
              <w:t>Testdurchführung</w:t>
            </w:r>
          </w:p>
        </w:tc>
        <w:tc>
          <w:tcPr>
            <w:tcW w:w="7257" w:type="dxa"/>
          </w:tcPr>
          <w:p w14:paraId="5279FDFC" w14:textId="77777777" w:rsidR="005721B8" w:rsidRPr="009F08DB" w:rsidRDefault="005721B8" w:rsidP="00190981">
            <w:pPr>
              <w:pStyle w:val="Textkrper"/>
              <w:spacing w:after="0"/>
              <w:rPr>
                <w:lang w:val="de-DE"/>
              </w:rPr>
            </w:pPr>
          </w:p>
        </w:tc>
      </w:tr>
      <w:tr w:rsidR="005721B8" w:rsidRPr="009F08DB" w14:paraId="71DFC441" w14:textId="77777777" w:rsidTr="00163076">
        <w:trPr>
          <w:trHeight w:val="271"/>
        </w:trPr>
        <w:tc>
          <w:tcPr>
            <w:tcW w:w="2154" w:type="dxa"/>
            <w:shd w:val="clear" w:color="auto" w:fill="F2F2F2" w:themeFill="background1" w:themeFillShade="F2"/>
          </w:tcPr>
          <w:p w14:paraId="6EBDEBB6" w14:textId="37A86B45" w:rsidR="005721B8" w:rsidRPr="009F08DB" w:rsidRDefault="00D41D58" w:rsidP="00190981">
            <w:pPr>
              <w:pStyle w:val="Textkrper"/>
              <w:spacing w:after="0"/>
              <w:rPr>
                <w:lang w:val="de-DE"/>
              </w:rPr>
            </w:pPr>
            <w:r w:rsidRPr="009F08DB">
              <w:rPr>
                <w:lang w:val="de-DE"/>
              </w:rPr>
              <w:t>Testvoraussetzungen</w:t>
            </w:r>
          </w:p>
        </w:tc>
        <w:tc>
          <w:tcPr>
            <w:tcW w:w="7257" w:type="dxa"/>
          </w:tcPr>
          <w:p w14:paraId="45AD3D56" w14:textId="4EA2287D" w:rsidR="005721B8" w:rsidRPr="009F08DB" w:rsidRDefault="00AE36C0" w:rsidP="00163076">
            <w:pPr>
              <w:pStyle w:val="BulletTabtext"/>
              <w:rPr>
                <w:lang w:val="de-DE"/>
              </w:rPr>
            </w:pPr>
            <w:r w:rsidRPr="009F08DB">
              <w:rPr>
                <w:lang w:val="de-DE"/>
              </w:rPr>
              <w:t>Maschine ist im Automatikbetrieb bereit</w:t>
            </w:r>
          </w:p>
          <w:p w14:paraId="14FE1106" w14:textId="638A24A8" w:rsidR="00163076" w:rsidRPr="009F08DB" w:rsidRDefault="00163076" w:rsidP="00163076">
            <w:pPr>
              <w:pStyle w:val="Abstandshalter"/>
              <w:rPr>
                <w:lang w:val="de-DE"/>
              </w:rPr>
            </w:pPr>
          </w:p>
        </w:tc>
      </w:tr>
      <w:tr w:rsidR="005721B8" w:rsidRPr="00897659" w14:paraId="2A703976" w14:textId="77777777" w:rsidTr="00163076">
        <w:trPr>
          <w:trHeight w:val="420"/>
        </w:trPr>
        <w:tc>
          <w:tcPr>
            <w:tcW w:w="2154" w:type="dxa"/>
            <w:shd w:val="clear" w:color="auto" w:fill="F2F2F2" w:themeFill="background1" w:themeFillShade="F2"/>
          </w:tcPr>
          <w:p w14:paraId="3078F0D8" w14:textId="4A733165" w:rsidR="005721B8" w:rsidRPr="009F08DB" w:rsidRDefault="00D8280B" w:rsidP="00190981">
            <w:pPr>
              <w:pStyle w:val="Textkrper"/>
              <w:spacing w:after="0"/>
              <w:rPr>
                <w:lang w:val="de-DE"/>
              </w:rPr>
            </w:pPr>
            <w:r w:rsidRPr="009F08DB">
              <w:rPr>
                <w:lang w:val="de-DE"/>
              </w:rPr>
              <w:t>Erforderliche Tätigkeit</w:t>
            </w:r>
          </w:p>
        </w:tc>
        <w:tc>
          <w:tcPr>
            <w:tcW w:w="7257" w:type="dxa"/>
          </w:tcPr>
          <w:p w14:paraId="1B2BFCAA" w14:textId="475BBAD3" w:rsidR="005721B8" w:rsidRPr="009F08DB" w:rsidRDefault="0089525A" w:rsidP="00163076">
            <w:pPr>
              <w:pStyle w:val="BulletTabtext"/>
              <w:rPr>
                <w:lang w:val="de-DE"/>
              </w:rPr>
            </w:pPr>
            <w:r w:rsidRPr="009F08DB">
              <w:rPr>
                <w:lang w:val="de-DE"/>
              </w:rPr>
              <w:t>Schutztür öffnen</w:t>
            </w:r>
            <w:r w:rsidR="00163076" w:rsidRPr="009F08DB">
              <w:rPr>
                <w:lang w:val="de-DE"/>
              </w:rPr>
              <w:t xml:space="preserve"> (</w:t>
            </w:r>
            <w:r w:rsidR="00163076" w:rsidRPr="009F08DB">
              <w:rPr>
                <w:color w:val="FC1921" w:themeColor="accent6"/>
                <w:lang w:val="de-DE"/>
              </w:rPr>
              <w:t>cover cycle belt</w:t>
            </w:r>
            <w:r w:rsidR="00163076" w:rsidRPr="009F08DB">
              <w:rPr>
                <w:lang w:val="de-DE"/>
              </w:rPr>
              <w:t>)</w:t>
            </w:r>
          </w:p>
          <w:p w14:paraId="5C079872" w14:textId="2B2DE80D" w:rsidR="00163076" w:rsidRPr="009F08DB" w:rsidRDefault="00163076" w:rsidP="00163076">
            <w:pPr>
              <w:pStyle w:val="Abstandshalter"/>
              <w:rPr>
                <w:lang w:val="de-DE"/>
              </w:rPr>
            </w:pPr>
          </w:p>
        </w:tc>
      </w:tr>
      <w:tr w:rsidR="005721B8" w:rsidRPr="00897659" w14:paraId="6C438A71" w14:textId="77777777" w:rsidTr="00190981">
        <w:trPr>
          <w:trHeight w:val="697"/>
        </w:trPr>
        <w:tc>
          <w:tcPr>
            <w:tcW w:w="2154" w:type="dxa"/>
            <w:shd w:val="clear" w:color="auto" w:fill="F2F2F2" w:themeFill="background1" w:themeFillShade="F2"/>
          </w:tcPr>
          <w:p w14:paraId="2E593ADC" w14:textId="56F95254" w:rsidR="005721B8" w:rsidRPr="009F08DB" w:rsidRDefault="008C23D6" w:rsidP="00190981">
            <w:pPr>
              <w:pStyle w:val="Textkrper"/>
              <w:spacing w:after="0"/>
              <w:rPr>
                <w:lang w:val="de-DE"/>
              </w:rPr>
            </w:pPr>
            <w:r w:rsidRPr="009F08DB">
              <w:rPr>
                <w:lang w:val="de-DE"/>
              </w:rPr>
              <w:t>Folge</w:t>
            </w:r>
          </w:p>
        </w:tc>
        <w:tc>
          <w:tcPr>
            <w:tcW w:w="7257" w:type="dxa"/>
          </w:tcPr>
          <w:p w14:paraId="7D8EB7F2" w14:textId="3265C3DE" w:rsidR="00163076" w:rsidRPr="009F08DB" w:rsidRDefault="00762C1A" w:rsidP="00163076">
            <w:pPr>
              <w:pStyle w:val="BulletTabtext"/>
              <w:rPr>
                <w:lang w:val="de-DE"/>
              </w:rPr>
            </w:pPr>
            <w:r w:rsidRPr="009F08DB">
              <w:rPr>
                <w:lang w:val="de-DE"/>
              </w:rPr>
              <w:t>Störmeldung erscheint im Bedienfeld</w:t>
            </w:r>
          </w:p>
          <w:p w14:paraId="33A69367" w14:textId="474D1B2D" w:rsidR="005721B8" w:rsidRPr="009F08DB" w:rsidRDefault="000A4CB7" w:rsidP="00163076">
            <w:pPr>
              <w:pStyle w:val="BulletTabtext"/>
              <w:rPr>
                <w:lang w:val="de-DE"/>
              </w:rPr>
            </w:pPr>
            <w:r w:rsidRPr="009F08DB">
              <w:rPr>
                <w:lang w:val="de-DE"/>
              </w:rPr>
              <w:t>Maschine kann nicht gestartet werden, solange Störmeldung aktiv ist</w:t>
            </w:r>
          </w:p>
          <w:p w14:paraId="50FBF06E" w14:textId="11D1AB55" w:rsidR="00163076" w:rsidRPr="009F08DB" w:rsidRDefault="00163076" w:rsidP="00163076">
            <w:pPr>
              <w:pStyle w:val="Abstandshalter"/>
              <w:rPr>
                <w:lang w:val="de-DE"/>
              </w:rPr>
            </w:pPr>
          </w:p>
        </w:tc>
      </w:tr>
      <w:tr w:rsidR="005721B8" w:rsidRPr="00897659" w14:paraId="21610ED0" w14:textId="77777777" w:rsidTr="00190981">
        <w:trPr>
          <w:trHeight w:val="697"/>
        </w:trPr>
        <w:tc>
          <w:tcPr>
            <w:tcW w:w="2154" w:type="dxa"/>
            <w:shd w:val="clear" w:color="auto" w:fill="F2F2F2" w:themeFill="background1" w:themeFillShade="F2"/>
          </w:tcPr>
          <w:p w14:paraId="76231320" w14:textId="1734390A" w:rsidR="005721B8" w:rsidRPr="009F08DB" w:rsidRDefault="00D8280B" w:rsidP="00190981">
            <w:pPr>
              <w:pStyle w:val="Textkrper"/>
              <w:spacing w:after="0"/>
              <w:rPr>
                <w:lang w:val="de-DE"/>
              </w:rPr>
            </w:pPr>
            <w:r w:rsidRPr="009F08DB">
              <w:rPr>
                <w:lang w:val="de-DE"/>
              </w:rPr>
              <w:t>Kommentare</w:t>
            </w:r>
          </w:p>
        </w:tc>
        <w:tc>
          <w:tcPr>
            <w:tcW w:w="7257" w:type="dxa"/>
          </w:tcPr>
          <w:p w14:paraId="73EF35A3" w14:textId="756985FC" w:rsidR="005721B8" w:rsidRPr="009F08DB" w:rsidRDefault="00015429" w:rsidP="00163076">
            <w:pPr>
              <w:pStyle w:val="BulletTabtext"/>
              <w:rPr>
                <w:lang w:val="de-DE"/>
              </w:rPr>
            </w:pPr>
            <w:r w:rsidRPr="009F08DB">
              <w:rPr>
                <w:lang w:val="de-DE"/>
              </w:rPr>
              <w:t>Test kann nur bei Stillstand der Maschine durchgeführt werden, da während des Betriebes die Beschutzung verriegelt ist</w:t>
            </w:r>
          </w:p>
          <w:p w14:paraId="64796D40" w14:textId="2F9B4D3F" w:rsidR="00163076" w:rsidRPr="009F08DB" w:rsidRDefault="00163076" w:rsidP="00163076">
            <w:pPr>
              <w:pStyle w:val="Abstandshalter"/>
              <w:rPr>
                <w:lang w:val="de-DE"/>
              </w:rPr>
            </w:pPr>
          </w:p>
        </w:tc>
      </w:tr>
      <w:tr w:rsidR="005721B8" w:rsidRPr="009F08DB" w14:paraId="6BA9C7E3" w14:textId="77777777" w:rsidTr="00190981">
        <w:trPr>
          <w:trHeight w:val="697"/>
        </w:trPr>
        <w:tc>
          <w:tcPr>
            <w:tcW w:w="2154" w:type="dxa"/>
            <w:shd w:val="clear" w:color="auto" w:fill="F2F2F2" w:themeFill="background1" w:themeFillShade="F2"/>
          </w:tcPr>
          <w:p w14:paraId="53CFAEB9" w14:textId="6D919BEA" w:rsidR="005721B8" w:rsidRPr="009F08DB" w:rsidRDefault="00D41D58" w:rsidP="00190981">
            <w:pPr>
              <w:pStyle w:val="Textkrper"/>
              <w:spacing w:after="0"/>
              <w:rPr>
                <w:lang w:val="de-DE"/>
              </w:rPr>
            </w:pPr>
            <w:r w:rsidRPr="009F08DB">
              <w:rPr>
                <w:lang w:val="de-DE"/>
              </w:rPr>
              <w:t>Quittierung</w:t>
            </w:r>
          </w:p>
        </w:tc>
        <w:tc>
          <w:tcPr>
            <w:tcW w:w="7257" w:type="dxa"/>
          </w:tcPr>
          <w:p w14:paraId="24E36949" w14:textId="57FC06EB" w:rsidR="00163076" w:rsidRPr="009F08DB" w:rsidRDefault="0089525A" w:rsidP="00163076">
            <w:pPr>
              <w:pStyle w:val="BulletTabtext"/>
              <w:rPr>
                <w:lang w:val="de-DE"/>
              </w:rPr>
            </w:pPr>
            <w:r w:rsidRPr="009F08DB">
              <w:rPr>
                <w:lang w:val="de-DE"/>
              </w:rPr>
              <w:t>Schutztür schließen</w:t>
            </w:r>
            <w:r w:rsidR="00BA2463" w:rsidRPr="009F08DB">
              <w:rPr>
                <w:lang w:val="de-DE"/>
              </w:rPr>
              <w:t xml:space="preserve"> </w:t>
            </w:r>
            <w:r w:rsidR="00163076" w:rsidRPr="009F08DB">
              <w:rPr>
                <w:lang w:val="de-DE"/>
              </w:rPr>
              <w:t>(</w:t>
            </w:r>
            <w:r w:rsidR="00163076" w:rsidRPr="009F08DB">
              <w:rPr>
                <w:color w:val="FC1921" w:themeColor="accent6"/>
                <w:lang w:val="de-DE"/>
              </w:rPr>
              <w:t>cover cycle belt</w:t>
            </w:r>
            <w:r w:rsidR="00163076" w:rsidRPr="009F08DB">
              <w:rPr>
                <w:lang w:val="de-DE"/>
              </w:rPr>
              <w:t>)</w:t>
            </w:r>
          </w:p>
          <w:p w14:paraId="3719B3BA" w14:textId="3D3E2FAC" w:rsidR="005721B8" w:rsidRPr="009F08DB" w:rsidRDefault="00762C1A" w:rsidP="0016307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21B481A" w14:textId="2B88B879" w:rsidR="00163076" w:rsidRPr="009F08DB" w:rsidRDefault="00163076" w:rsidP="00163076">
            <w:pPr>
              <w:pStyle w:val="Abstandshalter"/>
              <w:rPr>
                <w:lang w:val="de-DE"/>
              </w:rPr>
            </w:pPr>
          </w:p>
        </w:tc>
      </w:tr>
    </w:tbl>
    <w:p w14:paraId="6B664361"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F89C5E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D33D101" w14:textId="771FB62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7E5FB7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CEBDCFE" w14:textId="7D9C1BE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3F8E399" w14:textId="77777777" w:rsidTr="00190981">
        <w:trPr>
          <w:trHeight w:val="697"/>
        </w:trPr>
        <w:tc>
          <w:tcPr>
            <w:tcW w:w="2154" w:type="dxa"/>
            <w:tcBorders>
              <w:bottom w:val="nil"/>
            </w:tcBorders>
            <w:shd w:val="clear" w:color="auto" w:fill="F2F2F2" w:themeFill="background1" w:themeFillShade="F2"/>
          </w:tcPr>
          <w:p w14:paraId="137B0425" w14:textId="599C97A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15ABA68" w14:textId="03094FE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40AE261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696448" behindDoc="0" locked="0" layoutInCell="1" allowOverlap="1" wp14:anchorId="4DAA8515" wp14:editId="21C060F4">
                      <wp:simplePos x="0" y="0"/>
                      <wp:positionH relativeFrom="column">
                        <wp:posOffset>-36195</wp:posOffset>
                      </wp:positionH>
                      <wp:positionV relativeFrom="line">
                        <wp:posOffset>36195</wp:posOffset>
                      </wp:positionV>
                      <wp:extent cx="820800" cy="320400"/>
                      <wp:effectExtent l="0" t="0" r="17780" b="22860"/>
                      <wp:wrapNone/>
                      <wp:docPr id="293276050" name="Rechteck: abgerundete Ecken 29327605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3B47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A8515" id="Rechteck: abgerundete Ecken 293276050" o:spid="_x0000_s3074" style="position:absolute;left:0;text-align:left;margin-left:-2.85pt;margin-top:2.85pt;width:64.65pt;height:25.25pt;z-index:254696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" filled="f" strokecolor="black [3213]" strokeweight=".5pt">
                      <v:textbox>
                        <w:txbxContent>
                          <w:p w14:paraId="2563B47E" w14:textId="77777777" w:rsidR="00BD5E17" w:rsidRDefault="00BD5E17" w:rsidP="005721B8">
                            <w:pPr>
                              <w:jc w:val="center"/>
                            </w:pPr>
                            <w:r>
                              <w:t>x</w:t>
                            </w:r>
                          </w:p>
                        </w:txbxContent>
                      </v:textbox>
                      <w10:wrap anchory="line"/>
                    </v:roundrect>
                  </w:pict>
                </mc:Fallback>
              </mc:AlternateContent>
            </w:r>
          </w:p>
        </w:tc>
      </w:tr>
      <w:tr w:rsidR="005721B8" w:rsidRPr="00897659" w14:paraId="250E0350" w14:textId="77777777" w:rsidTr="00190981">
        <w:trPr>
          <w:trHeight w:val="697"/>
        </w:trPr>
        <w:tc>
          <w:tcPr>
            <w:tcW w:w="2154" w:type="dxa"/>
            <w:tcBorders>
              <w:top w:val="nil"/>
              <w:bottom w:val="nil"/>
            </w:tcBorders>
            <w:shd w:val="clear" w:color="auto" w:fill="F2F2F2" w:themeFill="background1" w:themeFillShade="F2"/>
          </w:tcPr>
          <w:p w14:paraId="2E406636" w14:textId="77777777" w:rsidR="005721B8" w:rsidRPr="009F08DB" w:rsidRDefault="005721B8" w:rsidP="00190981">
            <w:pPr>
              <w:pStyle w:val="Textkrper"/>
              <w:spacing w:after="0"/>
              <w:rPr>
                <w:lang w:val="de-DE"/>
              </w:rPr>
            </w:pPr>
          </w:p>
        </w:tc>
        <w:tc>
          <w:tcPr>
            <w:tcW w:w="5839" w:type="dxa"/>
            <w:tcBorders>
              <w:top w:val="nil"/>
              <w:bottom w:val="nil"/>
            </w:tcBorders>
          </w:tcPr>
          <w:p w14:paraId="779DE262" w14:textId="6677F6E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F02AF5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03616" behindDoc="0" locked="0" layoutInCell="1" allowOverlap="1" wp14:anchorId="6C5440D0" wp14:editId="77475309">
                      <wp:simplePos x="0" y="0"/>
                      <wp:positionH relativeFrom="column">
                        <wp:posOffset>-36195</wp:posOffset>
                      </wp:positionH>
                      <wp:positionV relativeFrom="line">
                        <wp:posOffset>36195</wp:posOffset>
                      </wp:positionV>
                      <wp:extent cx="820800" cy="320400"/>
                      <wp:effectExtent l="0" t="0" r="17780" b="22860"/>
                      <wp:wrapNone/>
                      <wp:docPr id="293276051" name="Rechteck: abgerundete Ecken 2932760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0095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5440D0" id="Rechteck: abgerundete Ecken 293276051" o:spid="_x0000_s3075" style="position:absolute;left:0;text-align:left;margin-left:-2.85pt;margin-top:2.85pt;width:64.65pt;height:25.25pt;z-index:254703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7/+vQIAAMgFAAAOAAAAZHJzL2Uyb0RvYy54bWysVN9P2zAQfp+0/8Hy+0gaW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ZQ+//r0C&#10;AADIBQAADgAAAAAAAAAAAAAAAAAuAgAAZHJzL2Uyb0RvYy54bWxQSwECLQAUAAYACAAAACEANZNe&#10;dtoAAAAHAQAADwAAAAAAAAAAAAAAAAAXBQAAZHJzL2Rvd25yZXYueG1sUEsFBgAAAAAEAAQA8wAA&#10;AB4GAAAAAA==&#10;" filled="f" strokecolor="black [3213]" strokeweight=".5pt">
                      <v:textbox>
                        <w:txbxContent>
                          <w:p w14:paraId="7D10095B" w14:textId="77777777" w:rsidR="00BD5E17" w:rsidRDefault="00BD5E17" w:rsidP="005721B8">
                            <w:pPr>
                              <w:jc w:val="center"/>
                            </w:pPr>
                            <w:r>
                              <w:t>x</w:t>
                            </w:r>
                          </w:p>
                        </w:txbxContent>
                      </v:textbox>
                      <w10:wrap anchory="line"/>
                    </v:roundrect>
                  </w:pict>
                </mc:Fallback>
              </mc:AlternateContent>
            </w:r>
          </w:p>
        </w:tc>
      </w:tr>
      <w:tr w:rsidR="005721B8" w:rsidRPr="009F08DB" w14:paraId="6C6ACD4C" w14:textId="77777777" w:rsidTr="00190981">
        <w:trPr>
          <w:trHeight w:val="1701"/>
        </w:trPr>
        <w:tc>
          <w:tcPr>
            <w:tcW w:w="2154" w:type="dxa"/>
            <w:shd w:val="clear" w:color="auto" w:fill="F2F2F2" w:themeFill="background1" w:themeFillShade="F2"/>
          </w:tcPr>
          <w:p w14:paraId="00ED5DEA" w14:textId="5A03734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D38859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00544" behindDoc="0" locked="0" layoutInCell="1" allowOverlap="1" wp14:anchorId="76F191E7" wp14:editId="2C7735B1">
                      <wp:simplePos x="0" y="0"/>
                      <wp:positionH relativeFrom="column">
                        <wp:posOffset>-5715</wp:posOffset>
                      </wp:positionH>
                      <wp:positionV relativeFrom="line">
                        <wp:posOffset>72390</wp:posOffset>
                      </wp:positionV>
                      <wp:extent cx="4500000" cy="942975"/>
                      <wp:effectExtent l="0" t="0" r="15240" b="28575"/>
                      <wp:wrapNone/>
                      <wp:docPr id="293276054" name="Rechteck: abgerundete Ecken 29327605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11556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191E7" id="Rechteck: abgerundete Ecken 293276054" o:spid="_x0000_s3076" style="position:absolute;left:0;text-align:left;margin-left:-.45pt;margin-top:5.7pt;width:354.35pt;height:74.25pt;z-index:254700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K0xFS&#10;vQIAAMkFAAAOAAAAAAAAAAAAAAAAAC4CAABkcnMvZTJvRG9jLnhtbFBLAQItABQABgAIAAAAIQDv&#10;Mn/u3AAAAAgBAAAPAAAAAAAAAAAAAAAAABcFAABkcnMvZG93bnJldi54bWxQSwUGAAAAAAQABADz&#10;AAAAIAYAAAAA&#10;" filled="f" strokecolor="black [3213]" strokeweight=".5pt">
                      <v:textbox>
                        <w:txbxContent>
                          <w:p w14:paraId="77115563" w14:textId="77777777" w:rsidR="00BD5E17" w:rsidRDefault="00BD5E17" w:rsidP="005721B8">
                            <w:pPr>
                              <w:jc w:val="center"/>
                            </w:pPr>
                            <w:r>
                              <w:t>x</w:t>
                            </w:r>
                          </w:p>
                        </w:txbxContent>
                      </v:textbox>
                      <w10:wrap anchory="line"/>
                    </v:roundrect>
                  </w:pict>
                </mc:Fallback>
              </mc:AlternateContent>
            </w:r>
          </w:p>
        </w:tc>
      </w:tr>
    </w:tbl>
    <w:p w14:paraId="5852CC37" w14:textId="35223E6F" w:rsidR="005721B8" w:rsidRPr="009F08DB" w:rsidRDefault="005721B8" w:rsidP="005721B8">
      <w:pPr>
        <w:pStyle w:val="Textkrper"/>
        <w:rPr>
          <w:lang w:val="de-DE"/>
        </w:rPr>
      </w:pPr>
    </w:p>
    <w:p w14:paraId="47E55544" w14:textId="05E7DDD7" w:rsidR="00163076" w:rsidRDefault="00163076" w:rsidP="005721B8">
      <w:pPr>
        <w:pStyle w:val="Textkrper"/>
        <w:rPr>
          <w:lang w:val="de-DE"/>
        </w:rPr>
      </w:pPr>
    </w:p>
    <w:p w14:paraId="2B364511" w14:textId="77777777" w:rsidR="00D87089" w:rsidRPr="009F08DB" w:rsidRDefault="00D87089" w:rsidP="005721B8">
      <w:pPr>
        <w:pStyle w:val="Textkrper"/>
        <w:rPr>
          <w:lang w:val="de-DE"/>
        </w:rPr>
      </w:pPr>
    </w:p>
    <w:p w14:paraId="7B7135EA" w14:textId="77777777" w:rsidR="005721B8" w:rsidRPr="009F08DB" w:rsidRDefault="005721B8" w:rsidP="005721B8">
      <w:pPr>
        <w:pStyle w:val="Textkrper"/>
        <w:rPr>
          <w:lang w:val="de-DE"/>
        </w:rPr>
      </w:pPr>
    </w:p>
    <w:p w14:paraId="412E4D5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ABAAB4B" w14:textId="77777777" w:rsidTr="00626664">
        <w:trPr>
          <w:trHeight w:val="1020"/>
        </w:trPr>
        <w:tc>
          <w:tcPr>
            <w:tcW w:w="2154" w:type="dxa"/>
            <w:shd w:val="clear" w:color="auto" w:fill="F2F2F2" w:themeFill="background1" w:themeFillShade="F2"/>
          </w:tcPr>
          <w:p w14:paraId="2859DBD9" w14:textId="40A261D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A53D420" w14:textId="25EFA291" w:rsidR="00626664" w:rsidRPr="009F08DB" w:rsidRDefault="00745279" w:rsidP="00190981">
            <w:pPr>
              <w:pStyle w:val="Textkrper"/>
              <w:tabs>
                <w:tab w:val="left" w:pos="284"/>
              </w:tabs>
              <w:spacing w:after="0"/>
              <w:rPr>
                <w:lang w:val="de-DE"/>
              </w:rPr>
            </w:pPr>
            <w:r w:rsidRPr="009F08DB">
              <w:rPr>
                <w:lang w:val="de-DE"/>
              </w:rPr>
              <w:t>ja/nein</w:t>
            </w:r>
          </w:p>
          <w:p w14:paraId="1CFD7D4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00224" behindDoc="0" locked="0" layoutInCell="1" allowOverlap="1" wp14:anchorId="74539AFE" wp14:editId="466DFE5B">
                      <wp:simplePos x="0" y="0"/>
                      <wp:positionH relativeFrom="column">
                        <wp:posOffset>635</wp:posOffset>
                      </wp:positionH>
                      <wp:positionV relativeFrom="paragraph">
                        <wp:posOffset>36195</wp:posOffset>
                      </wp:positionV>
                      <wp:extent cx="820800" cy="320400"/>
                      <wp:effectExtent l="0" t="0" r="17780" b="22860"/>
                      <wp:wrapNone/>
                      <wp:docPr id="293276055" name="Rechteck: abgerundete Ecken 2932760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05B60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539AFE" id="Rechteck: abgerundete Ecken 293276055" o:spid="_x0000_s3077" style="position:absolute;left:0;text-align:left;margin-left:.05pt;margin-top:2.85pt;width:64.65pt;height:25.25pt;z-index:2581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Pkk5rW9AgAA&#10;yAUAAA4AAAAAAAAAAAAAAAAALgIAAGRycy9lMm9Eb2MueG1sUEsBAi0AFAAGAAgAAAAhAJuuU8LY&#10;AAAABQEAAA8AAAAAAAAAAAAAAAAAFwUAAGRycy9kb3ducmV2LnhtbFBLBQYAAAAABAAEAPMAAAAc&#10;BgAAAAA=&#10;" filled="f" strokecolor="black [3213]" strokeweight=".5pt">
                      <v:textbox>
                        <w:txbxContent>
                          <w:p w14:paraId="6F05B60A" w14:textId="77777777" w:rsidR="00BD5E17" w:rsidRDefault="00BD5E17" w:rsidP="005721B8">
                            <w:pPr>
                              <w:jc w:val="center"/>
                            </w:pPr>
                            <w:r>
                              <w:t>x</w:t>
                            </w:r>
                          </w:p>
                        </w:txbxContent>
                      </v:textbox>
                    </v:roundrect>
                  </w:pict>
                </mc:Fallback>
              </mc:AlternateContent>
            </w:r>
          </w:p>
        </w:tc>
        <w:tc>
          <w:tcPr>
            <w:tcW w:w="5839" w:type="dxa"/>
            <w:shd w:val="clear" w:color="auto" w:fill="auto"/>
          </w:tcPr>
          <w:p w14:paraId="43BB1834" w14:textId="797DA9D4" w:rsidR="00626664" w:rsidRPr="009F08DB" w:rsidRDefault="00745279" w:rsidP="00190981">
            <w:pPr>
              <w:pStyle w:val="Textkrper"/>
              <w:tabs>
                <w:tab w:val="left" w:pos="284"/>
              </w:tabs>
              <w:spacing w:after="0"/>
              <w:rPr>
                <w:lang w:val="de-DE"/>
              </w:rPr>
            </w:pPr>
            <w:r w:rsidRPr="009F08DB">
              <w:rPr>
                <w:lang w:val="de-DE"/>
              </w:rPr>
              <w:t>Datum/Kurzzeichen</w:t>
            </w:r>
          </w:p>
          <w:p w14:paraId="7B9C6AD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01248" behindDoc="0" locked="0" layoutInCell="1" allowOverlap="1" wp14:anchorId="04C3BB1C" wp14:editId="63EDD0AD">
                      <wp:simplePos x="0" y="0"/>
                      <wp:positionH relativeFrom="column">
                        <wp:posOffset>1746</wp:posOffset>
                      </wp:positionH>
                      <wp:positionV relativeFrom="line">
                        <wp:posOffset>32703</wp:posOffset>
                      </wp:positionV>
                      <wp:extent cx="3592354" cy="320400"/>
                      <wp:effectExtent l="0" t="0" r="27305" b="22860"/>
                      <wp:wrapNone/>
                      <wp:docPr id="293276056" name="Rechteck: abgerundete Ecken 29327605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5A03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3BB1C" id="Rechteck: abgerundete Ecken 293276056" o:spid="_x0000_s3078" style="position:absolute;left:0;text-align:left;margin-left:.15pt;margin-top:2.6pt;width:282.85pt;height:25.25pt;z-index:258101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rfqu&#10;XsACAADJBQAADgAAAAAAAAAAAAAAAAAuAgAAZHJzL2Uyb0RvYy54bWxQSwECLQAUAAYACAAAACEA&#10;EJF9vtoAAAAFAQAADwAAAAAAAAAAAAAAAAAaBQAAZHJzL2Rvd25yZXYueG1sUEsFBgAAAAAEAAQA&#10;8wAAACEGAAAAAA==&#10;" filled="f" strokecolor="black [3213]" strokeweight=".5pt">
                      <v:textbox>
                        <w:txbxContent>
                          <w:p w14:paraId="4925A03C" w14:textId="77777777" w:rsidR="00BD5E17" w:rsidRDefault="00BD5E17" w:rsidP="005721B8">
                            <w:pPr>
                              <w:jc w:val="center"/>
                            </w:pPr>
                            <w:r>
                              <w:t>x</w:t>
                            </w:r>
                          </w:p>
                        </w:txbxContent>
                      </v:textbox>
                      <w10:wrap anchory="line"/>
                    </v:roundrect>
                  </w:pict>
                </mc:Fallback>
              </mc:AlternateContent>
            </w:r>
          </w:p>
        </w:tc>
      </w:tr>
      <w:tr w:rsidR="00626664" w:rsidRPr="009F08DB" w14:paraId="6B15D248" w14:textId="77777777" w:rsidTr="00626664">
        <w:trPr>
          <w:trHeight w:val="1020"/>
        </w:trPr>
        <w:tc>
          <w:tcPr>
            <w:tcW w:w="2154" w:type="dxa"/>
            <w:shd w:val="clear" w:color="auto" w:fill="F2F2F2" w:themeFill="background1" w:themeFillShade="F2"/>
          </w:tcPr>
          <w:p w14:paraId="264A2E4B" w14:textId="4A836EE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6DEC91E" w14:textId="5EFFE3C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02272" behindDoc="0" locked="0" layoutInCell="1" allowOverlap="1" wp14:anchorId="356B5CD5" wp14:editId="72D52500">
                      <wp:simplePos x="0" y="0"/>
                      <wp:positionH relativeFrom="column">
                        <wp:posOffset>-5715</wp:posOffset>
                      </wp:positionH>
                      <wp:positionV relativeFrom="line">
                        <wp:posOffset>252095</wp:posOffset>
                      </wp:positionV>
                      <wp:extent cx="4500000" cy="320400"/>
                      <wp:effectExtent l="0" t="0" r="15240" b="22860"/>
                      <wp:wrapNone/>
                      <wp:docPr id="293276057" name="Rechteck: abgerundete Ecken 29327605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80E85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B5CD5" id="Rechteck: abgerundete Ecken 293276057" o:spid="_x0000_s3079" style="position:absolute;left:0;text-align:left;margin-left:-.45pt;margin-top:19.85pt;width:354.35pt;height:25.25pt;z-index:258102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BXHtUu8&#10;AgAAyQUAAA4AAAAAAAAAAAAAAAAALgIAAGRycy9lMm9Eb2MueG1sUEsBAi0AFAAGAAgAAAAhAHhH&#10;TL3cAAAABwEAAA8AAAAAAAAAAAAAAAAAFgUAAGRycy9kb3ducmV2LnhtbFBLBQYAAAAABAAEAPMA&#10;AAAfBgAAAAA=&#10;" filled="f" strokecolor="black [3213]" strokeweight=".5pt">
                      <v:textbox>
                        <w:txbxContent>
                          <w:p w14:paraId="4380E85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BD63D85" w14:textId="77777777" w:rsidR="00626664" w:rsidRPr="009F08DB" w:rsidRDefault="00626664" w:rsidP="00190981">
            <w:pPr>
              <w:pStyle w:val="Textkrper"/>
              <w:tabs>
                <w:tab w:val="left" w:pos="284"/>
              </w:tabs>
              <w:spacing w:after="0"/>
              <w:rPr>
                <w:lang w:val="de-DE"/>
              </w:rPr>
            </w:pPr>
          </w:p>
        </w:tc>
      </w:tr>
    </w:tbl>
    <w:p w14:paraId="3F31011A" w14:textId="77777777" w:rsidR="005721B8" w:rsidRPr="009F08DB" w:rsidRDefault="005721B8" w:rsidP="005721B8">
      <w:pPr>
        <w:rPr>
          <w:rFonts w:ascii="Arial" w:hAnsi="Arial"/>
          <w:lang w:val="de-DE"/>
        </w:rPr>
      </w:pPr>
      <w:r w:rsidRPr="009F08DB">
        <w:rPr>
          <w:lang w:val="de-DE"/>
        </w:rPr>
        <w:br w:type="page"/>
      </w:r>
    </w:p>
    <w:p w14:paraId="5604207B" w14:textId="0CAC3921" w:rsidR="005721B8" w:rsidRPr="009F08DB" w:rsidRDefault="00163076" w:rsidP="00897659">
      <w:pPr>
        <w:pStyle w:val="berschrift3nummeriert"/>
        <w:rPr>
          <w:lang w:val="de-DE"/>
        </w:rPr>
      </w:pPr>
      <w:bookmarkStart w:id="221" w:name="_Toc118817733"/>
      <w:r w:rsidRPr="009F08DB">
        <w:rPr>
          <w:lang w:val="de-DE"/>
        </w:rPr>
        <w:t xml:space="preserve">FLT 517: </w:t>
      </w:r>
      <w:r w:rsidR="00F802D2" w:rsidRPr="009F08DB">
        <w:rPr>
          <w:lang w:val="de-DE"/>
        </w:rPr>
        <w:t>ZUFÜHRUNG</w:t>
      </w:r>
      <w:r w:rsidRPr="009F08DB">
        <w:rPr>
          <w:lang w:val="de-DE"/>
        </w:rPr>
        <w:t xml:space="preserve">: </w:t>
      </w:r>
      <w:r w:rsidR="0089525A" w:rsidRPr="009F08DB">
        <w:rPr>
          <w:lang w:val="de-DE"/>
        </w:rPr>
        <w:t>BESCHUTZUNG</w:t>
      </w:r>
      <w:r w:rsidRPr="009F08DB">
        <w:rPr>
          <w:lang w:val="de-DE"/>
        </w:rPr>
        <w:t xml:space="preserve"> </w:t>
      </w:r>
      <w:r w:rsidR="0089525A" w:rsidRPr="009F08DB">
        <w:rPr>
          <w:lang w:val="de-DE"/>
        </w:rPr>
        <w:t>OFFEN</w:t>
      </w:r>
      <w:bookmarkEnd w:id="221"/>
    </w:p>
    <w:p w14:paraId="775EE6F2"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9E2C1D4" w14:textId="77777777" w:rsidTr="00163076">
        <w:trPr>
          <w:trHeight w:val="211"/>
        </w:trPr>
        <w:tc>
          <w:tcPr>
            <w:tcW w:w="2154" w:type="dxa"/>
            <w:shd w:val="clear" w:color="auto" w:fill="F2F2F2" w:themeFill="background1" w:themeFillShade="F2"/>
          </w:tcPr>
          <w:p w14:paraId="0ECED112" w14:textId="239C3D47" w:rsidR="005721B8" w:rsidRPr="009F08DB" w:rsidRDefault="00D8280B" w:rsidP="00190981">
            <w:pPr>
              <w:pStyle w:val="Textkrper"/>
              <w:spacing w:after="0"/>
              <w:rPr>
                <w:b/>
                <w:lang w:val="de-DE"/>
              </w:rPr>
            </w:pPr>
            <w:r w:rsidRPr="009F08DB">
              <w:rPr>
                <w:b/>
                <w:lang w:val="de-DE"/>
              </w:rPr>
              <w:t>Testziel</w:t>
            </w:r>
          </w:p>
        </w:tc>
        <w:tc>
          <w:tcPr>
            <w:tcW w:w="7257" w:type="dxa"/>
          </w:tcPr>
          <w:p w14:paraId="640133FB" w14:textId="7B49992D" w:rsidR="005721B8" w:rsidRPr="009F08DB" w:rsidRDefault="00A7704C" w:rsidP="00190981">
            <w:pPr>
              <w:pStyle w:val="BulletTabtext"/>
              <w:rPr>
                <w:lang w:val="de-DE"/>
              </w:rPr>
            </w:pPr>
            <w:r w:rsidRPr="009F08DB">
              <w:rPr>
                <w:lang w:val="de-DE"/>
              </w:rPr>
              <w:t>Test, ob die richtige Störmeldung im Bedienfeld erscheint</w:t>
            </w:r>
          </w:p>
          <w:p w14:paraId="2F375C75" w14:textId="5BD70C56" w:rsidR="00163076" w:rsidRPr="009F08DB" w:rsidRDefault="00163076" w:rsidP="00163076">
            <w:pPr>
              <w:pStyle w:val="Abstandshalter"/>
              <w:rPr>
                <w:lang w:val="de-DE"/>
              </w:rPr>
            </w:pPr>
          </w:p>
        </w:tc>
      </w:tr>
      <w:tr w:rsidR="005721B8" w:rsidRPr="00897659" w14:paraId="74929153" w14:textId="77777777" w:rsidTr="00190981">
        <w:trPr>
          <w:trHeight w:val="170"/>
        </w:trPr>
        <w:tc>
          <w:tcPr>
            <w:tcW w:w="2154" w:type="dxa"/>
          </w:tcPr>
          <w:p w14:paraId="0B32CD3E" w14:textId="77777777" w:rsidR="005721B8" w:rsidRPr="009F08DB" w:rsidRDefault="005721B8" w:rsidP="00190981">
            <w:pPr>
              <w:pStyle w:val="Textkrper"/>
              <w:spacing w:before="0" w:after="0"/>
              <w:rPr>
                <w:sz w:val="8"/>
                <w:szCs w:val="8"/>
                <w:lang w:val="de-DE"/>
              </w:rPr>
            </w:pPr>
          </w:p>
        </w:tc>
        <w:tc>
          <w:tcPr>
            <w:tcW w:w="7257" w:type="dxa"/>
          </w:tcPr>
          <w:p w14:paraId="36F8744D" w14:textId="77777777" w:rsidR="005721B8" w:rsidRPr="009F08DB" w:rsidRDefault="005721B8" w:rsidP="00190981">
            <w:pPr>
              <w:pStyle w:val="Textkrper"/>
              <w:spacing w:before="0" w:after="0"/>
              <w:rPr>
                <w:sz w:val="8"/>
                <w:szCs w:val="8"/>
                <w:lang w:val="de-DE"/>
              </w:rPr>
            </w:pPr>
          </w:p>
        </w:tc>
      </w:tr>
      <w:tr w:rsidR="005721B8" w:rsidRPr="009F08DB" w14:paraId="6A730C48" w14:textId="77777777" w:rsidTr="00190981">
        <w:trPr>
          <w:trHeight w:val="471"/>
        </w:trPr>
        <w:tc>
          <w:tcPr>
            <w:tcW w:w="2154" w:type="dxa"/>
            <w:shd w:val="clear" w:color="auto" w:fill="F2F2F2" w:themeFill="background1" w:themeFillShade="F2"/>
          </w:tcPr>
          <w:p w14:paraId="35DE17D0" w14:textId="78ECAFA6" w:rsidR="005721B8" w:rsidRPr="009F08DB" w:rsidRDefault="00D8280B" w:rsidP="00190981">
            <w:pPr>
              <w:pStyle w:val="Textkrper"/>
              <w:spacing w:after="0"/>
              <w:rPr>
                <w:b/>
                <w:lang w:val="de-DE"/>
              </w:rPr>
            </w:pPr>
            <w:r w:rsidRPr="009F08DB">
              <w:rPr>
                <w:b/>
                <w:lang w:val="de-DE"/>
              </w:rPr>
              <w:t>Testdurchführung</w:t>
            </w:r>
          </w:p>
        </w:tc>
        <w:tc>
          <w:tcPr>
            <w:tcW w:w="7257" w:type="dxa"/>
          </w:tcPr>
          <w:p w14:paraId="24444761" w14:textId="77777777" w:rsidR="005721B8" w:rsidRPr="009F08DB" w:rsidRDefault="005721B8" w:rsidP="00190981">
            <w:pPr>
              <w:pStyle w:val="Textkrper"/>
              <w:spacing w:after="0"/>
              <w:rPr>
                <w:lang w:val="de-DE"/>
              </w:rPr>
            </w:pPr>
          </w:p>
        </w:tc>
      </w:tr>
      <w:tr w:rsidR="005721B8" w:rsidRPr="009F08DB" w14:paraId="035CE8D3" w14:textId="77777777" w:rsidTr="00163076">
        <w:trPr>
          <w:trHeight w:val="271"/>
        </w:trPr>
        <w:tc>
          <w:tcPr>
            <w:tcW w:w="2154" w:type="dxa"/>
            <w:shd w:val="clear" w:color="auto" w:fill="F2F2F2" w:themeFill="background1" w:themeFillShade="F2"/>
          </w:tcPr>
          <w:p w14:paraId="5F0B8DAF" w14:textId="40A6E398" w:rsidR="005721B8" w:rsidRPr="009F08DB" w:rsidRDefault="00D41D58" w:rsidP="00190981">
            <w:pPr>
              <w:pStyle w:val="Textkrper"/>
              <w:spacing w:after="0"/>
              <w:rPr>
                <w:lang w:val="de-DE"/>
              </w:rPr>
            </w:pPr>
            <w:r w:rsidRPr="009F08DB">
              <w:rPr>
                <w:lang w:val="de-DE"/>
              </w:rPr>
              <w:t>Testvoraussetzungen</w:t>
            </w:r>
          </w:p>
        </w:tc>
        <w:tc>
          <w:tcPr>
            <w:tcW w:w="7257" w:type="dxa"/>
          </w:tcPr>
          <w:p w14:paraId="1AEDEDFB" w14:textId="721C96B4" w:rsidR="005721B8" w:rsidRPr="009F08DB" w:rsidRDefault="00AE36C0" w:rsidP="00163076">
            <w:pPr>
              <w:pStyle w:val="BulletTabtext"/>
              <w:rPr>
                <w:lang w:val="de-DE"/>
              </w:rPr>
            </w:pPr>
            <w:r w:rsidRPr="009F08DB">
              <w:rPr>
                <w:lang w:val="de-DE"/>
              </w:rPr>
              <w:t>Maschine ist im Automatikbetrieb bereit</w:t>
            </w:r>
          </w:p>
          <w:p w14:paraId="27019925" w14:textId="74C73FF7" w:rsidR="00163076" w:rsidRPr="009F08DB" w:rsidRDefault="00163076" w:rsidP="00163076">
            <w:pPr>
              <w:pStyle w:val="Abstandshalter"/>
              <w:rPr>
                <w:lang w:val="de-DE"/>
              </w:rPr>
            </w:pPr>
          </w:p>
        </w:tc>
      </w:tr>
      <w:tr w:rsidR="005721B8" w:rsidRPr="009F08DB" w14:paraId="2C8B6A1A" w14:textId="77777777" w:rsidTr="00163076">
        <w:trPr>
          <w:trHeight w:val="278"/>
        </w:trPr>
        <w:tc>
          <w:tcPr>
            <w:tcW w:w="2154" w:type="dxa"/>
            <w:shd w:val="clear" w:color="auto" w:fill="F2F2F2" w:themeFill="background1" w:themeFillShade="F2"/>
          </w:tcPr>
          <w:p w14:paraId="1E5CABF7" w14:textId="2AAE33F1" w:rsidR="005721B8" w:rsidRPr="009F08DB" w:rsidRDefault="00D8280B" w:rsidP="00190981">
            <w:pPr>
              <w:pStyle w:val="Textkrper"/>
              <w:spacing w:after="0"/>
              <w:rPr>
                <w:lang w:val="de-DE"/>
              </w:rPr>
            </w:pPr>
            <w:r w:rsidRPr="009F08DB">
              <w:rPr>
                <w:lang w:val="de-DE"/>
              </w:rPr>
              <w:t>Erforderliche Tätigkeit</w:t>
            </w:r>
          </w:p>
        </w:tc>
        <w:tc>
          <w:tcPr>
            <w:tcW w:w="7257" w:type="dxa"/>
          </w:tcPr>
          <w:p w14:paraId="2855C92B" w14:textId="73E34254" w:rsidR="005721B8" w:rsidRPr="009F08DB" w:rsidRDefault="0089525A" w:rsidP="00163076">
            <w:pPr>
              <w:pStyle w:val="BulletTabtext"/>
              <w:rPr>
                <w:lang w:val="de-DE"/>
              </w:rPr>
            </w:pPr>
            <w:r w:rsidRPr="009F08DB">
              <w:rPr>
                <w:lang w:val="de-DE"/>
              </w:rPr>
              <w:t xml:space="preserve">Schutztür </w:t>
            </w:r>
            <w:r w:rsidR="00163076" w:rsidRPr="009F08DB">
              <w:rPr>
                <w:color w:val="FC1921" w:themeColor="accent6"/>
                <w:lang w:val="de-DE"/>
              </w:rPr>
              <w:t>(cover overhead conveyor</w:t>
            </w:r>
            <w:r w:rsidR="00163076" w:rsidRPr="009F08DB">
              <w:rPr>
                <w:lang w:val="de-DE"/>
              </w:rPr>
              <w:t>)</w:t>
            </w:r>
            <w:r w:rsidR="00F802D2" w:rsidRPr="009F08DB">
              <w:rPr>
                <w:lang w:val="de-DE"/>
              </w:rPr>
              <w:t xml:space="preserve"> öffnen</w:t>
            </w:r>
          </w:p>
          <w:p w14:paraId="6CC7155C" w14:textId="55F16252" w:rsidR="00163076" w:rsidRPr="009F08DB" w:rsidRDefault="00163076" w:rsidP="00163076">
            <w:pPr>
              <w:pStyle w:val="Abstandshalter"/>
              <w:rPr>
                <w:lang w:val="de-DE"/>
              </w:rPr>
            </w:pPr>
          </w:p>
        </w:tc>
      </w:tr>
      <w:tr w:rsidR="005721B8" w:rsidRPr="00897659" w14:paraId="773C2AB6" w14:textId="77777777" w:rsidTr="00190981">
        <w:trPr>
          <w:trHeight w:val="697"/>
        </w:trPr>
        <w:tc>
          <w:tcPr>
            <w:tcW w:w="2154" w:type="dxa"/>
            <w:shd w:val="clear" w:color="auto" w:fill="F2F2F2" w:themeFill="background1" w:themeFillShade="F2"/>
          </w:tcPr>
          <w:p w14:paraId="7B722EB3" w14:textId="44999757" w:rsidR="005721B8" w:rsidRPr="009F08DB" w:rsidRDefault="008C23D6" w:rsidP="00190981">
            <w:pPr>
              <w:pStyle w:val="Textkrper"/>
              <w:spacing w:after="0"/>
              <w:rPr>
                <w:lang w:val="de-DE"/>
              </w:rPr>
            </w:pPr>
            <w:r w:rsidRPr="009F08DB">
              <w:rPr>
                <w:lang w:val="de-DE"/>
              </w:rPr>
              <w:t>Folge</w:t>
            </w:r>
          </w:p>
        </w:tc>
        <w:tc>
          <w:tcPr>
            <w:tcW w:w="7257" w:type="dxa"/>
          </w:tcPr>
          <w:p w14:paraId="7D9DA6FB" w14:textId="52A2D555" w:rsidR="00163076" w:rsidRPr="009F08DB" w:rsidRDefault="00762C1A" w:rsidP="00163076">
            <w:pPr>
              <w:pStyle w:val="BulletTabtext"/>
              <w:rPr>
                <w:lang w:val="de-DE"/>
              </w:rPr>
            </w:pPr>
            <w:r w:rsidRPr="009F08DB">
              <w:rPr>
                <w:lang w:val="de-DE"/>
              </w:rPr>
              <w:t>Störmeldung erscheint im Bedienfeld</w:t>
            </w:r>
          </w:p>
          <w:p w14:paraId="1A49D2F0" w14:textId="1795317E" w:rsidR="005721B8" w:rsidRPr="009F08DB" w:rsidRDefault="000A4CB7" w:rsidP="00163076">
            <w:pPr>
              <w:pStyle w:val="BulletTabtext"/>
              <w:rPr>
                <w:lang w:val="de-DE"/>
              </w:rPr>
            </w:pPr>
            <w:r w:rsidRPr="009F08DB">
              <w:rPr>
                <w:lang w:val="de-DE"/>
              </w:rPr>
              <w:t>Maschine kann nicht gestartet werden, solange Störmeldung aktiv ist</w:t>
            </w:r>
          </w:p>
          <w:p w14:paraId="0BAC977C" w14:textId="23FF7575" w:rsidR="00163076" w:rsidRPr="009F08DB" w:rsidRDefault="00163076" w:rsidP="00163076">
            <w:pPr>
              <w:pStyle w:val="Abstandshalter"/>
              <w:rPr>
                <w:lang w:val="de-DE"/>
              </w:rPr>
            </w:pPr>
          </w:p>
        </w:tc>
      </w:tr>
      <w:tr w:rsidR="005721B8" w:rsidRPr="00897659" w14:paraId="4755D04D" w14:textId="77777777" w:rsidTr="00190981">
        <w:trPr>
          <w:trHeight w:val="697"/>
        </w:trPr>
        <w:tc>
          <w:tcPr>
            <w:tcW w:w="2154" w:type="dxa"/>
            <w:shd w:val="clear" w:color="auto" w:fill="F2F2F2" w:themeFill="background1" w:themeFillShade="F2"/>
          </w:tcPr>
          <w:p w14:paraId="5A3F90EF" w14:textId="6CAB2AAC" w:rsidR="005721B8" w:rsidRPr="009F08DB" w:rsidRDefault="00D8280B" w:rsidP="00190981">
            <w:pPr>
              <w:pStyle w:val="Textkrper"/>
              <w:spacing w:after="0"/>
              <w:rPr>
                <w:lang w:val="de-DE"/>
              </w:rPr>
            </w:pPr>
            <w:r w:rsidRPr="009F08DB">
              <w:rPr>
                <w:lang w:val="de-DE"/>
              </w:rPr>
              <w:t>Kommentare</w:t>
            </w:r>
          </w:p>
        </w:tc>
        <w:tc>
          <w:tcPr>
            <w:tcW w:w="7257" w:type="dxa"/>
          </w:tcPr>
          <w:p w14:paraId="3DC92B42" w14:textId="53FF04E1" w:rsidR="005721B8" w:rsidRPr="009F08DB" w:rsidRDefault="00015429" w:rsidP="00163076">
            <w:pPr>
              <w:pStyle w:val="BulletTabtext"/>
              <w:rPr>
                <w:lang w:val="de-DE"/>
              </w:rPr>
            </w:pPr>
            <w:r w:rsidRPr="009F08DB">
              <w:rPr>
                <w:lang w:val="de-DE"/>
              </w:rPr>
              <w:t>Test kann nur bei Stillstand der Maschine durchgeführt werden, da während des Betriebes die Beschutzung verriegelt ist</w:t>
            </w:r>
          </w:p>
          <w:p w14:paraId="7230706C" w14:textId="60D3F0C9" w:rsidR="00163076" w:rsidRPr="009F08DB" w:rsidRDefault="00163076" w:rsidP="00163076">
            <w:pPr>
              <w:pStyle w:val="Abstandshalter"/>
              <w:rPr>
                <w:lang w:val="de-DE"/>
              </w:rPr>
            </w:pPr>
          </w:p>
        </w:tc>
      </w:tr>
      <w:tr w:rsidR="005721B8" w:rsidRPr="009F08DB" w14:paraId="32C88200" w14:textId="77777777" w:rsidTr="00190981">
        <w:trPr>
          <w:trHeight w:val="697"/>
        </w:trPr>
        <w:tc>
          <w:tcPr>
            <w:tcW w:w="2154" w:type="dxa"/>
            <w:shd w:val="clear" w:color="auto" w:fill="F2F2F2" w:themeFill="background1" w:themeFillShade="F2"/>
          </w:tcPr>
          <w:p w14:paraId="6AE6F9D4" w14:textId="45497D9D" w:rsidR="005721B8" w:rsidRPr="009F08DB" w:rsidRDefault="00D41D58" w:rsidP="00190981">
            <w:pPr>
              <w:pStyle w:val="Textkrper"/>
              <w:spacing w:after="0"/>
              <w:rPr>
                <w:lang w:val="de-DE"/>
              </w:rPr>
            </w:pPr>
            <w:r w:rsidRPr="009F08DB">
              <w:rPr>
                <w:lang w:val="de-DE"/>
              </w:rPr>
              <w:t>Quittierung</w:t>
            </w:r>
          </w:p>
        </w:tc>
        <w:tc>
          <w:tcPr>
            <w:tcW w:w="7257" w:type="dxa"/>
          </w:tcPr>
          <w:p w14:paraId="0BD3E4F0" w14:textId="1B45770B" w:rsidR="00163076" w:rsidRPr="009F08DB" w:rsidRDefault="0089525A" w:rsidP="00163076">
            <w:pPr>
              <w:pStyle w:val="BulletTabtext"/>
              <w:rPr>
                <w:lang w:val="de-DE"/>
              </w:rPr>
            </w:pPr>
            <w:r w:rsidRPr="009F08DB">
              <w:rPr>
                <w:lang w:val="de-DE"/>
              </w:rPr>
              <w:t xml:space="preserve">Schutztür </w:t>
            </w:r>
            <w:r w:rsidR="00163076" w:rsidRPr="009F08DB">
              <w:rPr>
                <w:color w:val="FC1921" w:themeColor="accent6"/>
                <w:lang w:val="de-DE"/>
              </w:rPr>
              <w:t>(cover overhead conveyor</w:t>
            </w:r>
            <w:r w:rsidR="00163076" w:rsidRPr="009F08DB">
              <w:rPr>
                <w:lang w:val="de-DE"/>
              </w:rPr>
              <w:t>)</w:t>
            </w:r>
            <w:r w:rsidR="00F802D2" w:rsidRPr="009F08DB">
              <w:rPr>
                <w:lang w:val="de-DE"/>
              </w:rPr>
              <w:t xml:space="preserve"> schließen</w:t>
            </w:r>
          </w:p>
          <w:p w14:paraId="44C4AC75" w14:textId="3F9408DE" w:rsidR="005721B8" w:rsidRPr="009F08DB" w:rsidRDefault="00762C1A" w:rsidP="0016307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A45CCA5" w14:textId="4D4AAC66" w:rsidR="00163076" w:rsidRPr="009F08DB" w:rsidRDefault="00163076" w:rsidP="00163076">
            <w:pPr>
              <w:pStyle w:val="Abstandshalter"/>
              <w:rPr>
                <w:lang w:val="de-DE"/>
              </w:rPr>
            </w:pPr>
          </w:p>
        </w:tc>
      </w:tr>
    </w:tbl>
    <w:p w14:paraId="51300C58"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81BE15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B567DB6" w14:textId="55BA9A4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0217E9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0034286" w14:textId="2A15336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1B609C9" w14:textId="77777777" w:rsidTr="00190981">
        <w:trPr>
          <w:trHeight w:val="697"/>
        </w:trPr>
        <w:tc>
          <w:tcPr>
            <w:tcW w:w="2154" w:type="dxa"/>
            <w:tcBorders>
              <w:bottom w:val="nil"/>
            </w:tcBorders>
            <w:shd w:val="clear" w:color="auto" w:fill="F2F2F2" w:themeFill="background1" w:themeFillShade="F2"/>
          </w:tcPr>
          <w:p w14:paraId="20A022CB" w14:textId="199B14F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A637FF7" w14:textId="46D19CFC"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63105B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04640" behindDoc="0" locked="0" layoutInCell="1" allowOverlap="1" wp14:anchorId="75F97818" wp14:editId="7E811DBC">
                      <wp:simplePos x="0" y="0"/>
                      <wp:positionH relativeFrom="column">
                        <wp:posOffset>-36195</wp:posOffset>
                      </wp:positionH>
                      <wp:positionV relativeFrom="line">
                        <wp:posOffset>36195</wp:posOffset>
                      </wp:positionV>
                      <wp:extent cx="820800" cy="320400"/>
                      <wp:effectExtent l="0" t="0" r="17780" b="22860"/>
                      <wp:wrapNone/>
                      <wp:docPr id="293276058" name="Rechteck: abgerundete Ecken 29327605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E944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97818" id="Rechteck: abgerundete Ecken 293276058" o:spid="_x0000_s3080" style="position:absolute;left:0;text-align:left;margin-left:-2.85pt;margin-top:2.85pt;width:64.65pt;height:25.25pt;z-index:254704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Rcc1i+&#10;AgAAyAUAAA4AAAAAAAAAAAAAAAAALgIAAGRycy9lMm9Eb2MueG1sUEsBAi0AFAAGAAgAAAAhADWT&#10;XnbaAAAABwEAAA8AAAAAAAAAAAAAAAAAGAUAAGRycy9kb3ducmV2LnhtbFBLBQYAAAAABAAEAPMA&#10;AAAfBgAAAAA=&#10;" filled="f" strokecolor="black [3213]" strokeweight=".5pt">
                      <v:textbox>
                        <w:txbxContent>
                          <w:p w14:paraId="435E9445" w14:textId="77777777" w:rsidR="00BD5E17" w:rsidRDefault="00BD5E17" w:rsidP="005721B8">
                            <w:pPr>
                              <w:jc w:val="center"/>
                            </w:pPr>
                            <w:r>
                              <w:t>x</w:t>
                            </w:r>
                          </w:p>
                        </w:txbxContent>
                      </v:textbox>
                      <w10:wrap anchory="line"/>
                    </v:roundrect>
                  </w:pict>
                </mc:Fallback>
              </mc:AlternateContent>
            </w:r>
          </w:p>
        </w:tc>
      </w:tr>
      <w:tr w:rsidR="005721B8" w:rsidRPr="00897659" w14:paraId="3A80705E" w14:textId="77777777" w:rsidTr="00190981">
        <w:trPr>
          <w:trHeight w:val="697"/>
        </w:trPr>
        <w:tc>
          <w:tcPr>
            <w:tcW w:w="2154" w:type="dxa"/>
            <w:tcBorders>
              <w:top w:val="nil"/>
              <w:bottom w:val="nil"/>
            </w:tcBorders>
            <w:shd w:val="clear" w:color="auto" w:fill="F2F2F2" w:themeFill="background1" w:themeFillShade="F2"/>
          </w:tcPr>
          <w:p w14:paraId="6FA253F6" w14:textId="77777777" w:rsidR="005721B8" w:rsidRPr="009F08DB" w:rsidRDefault="005721B8" w:rsidP="00190981">
            <w:pPr>
              <w:pStyle w:val="Textkrper"/>
              <w:spacing w:after="0"/>
              <w:rPr>
                <w:lang w:val="de-DE"/>
              </w:rPr>
            </w:pPr>
          </w:p>
        </w:tc>
        <w:tc>
          <w:tcPr>
            <w:tcW w:w="5839" w:type="dxa"/>
            <w:tcBorders>
              <w:top w:val="nil"/>
              <w:bottom w:val="nil"/>
            </w:tcBorders>
          </w:tcPr>
          <w:p w14:paraId="417BEC98" w14:textId="61C99735"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A30502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11808" behindDoc="0" locked="0" layoutInCell="1" allowOverlap="1" wp14:anchorId="3A5EC097" wp14:editId="600F2E1B">
                      <wp:simplePos x="0" y="0"/>
                      <wp:positionH relativeFrom="column">
                        <wp:posOffset>-36195</wp:posOffset>
                      </wp:positionH>
                      <wp:positionV relativeFrom="line">
                        <wp:posOffset>36195</wp:posOffset>
                      </wp:positionV>
                      <wp:extent cx="820800" cy="320400"/>
                      <wp:effectExtent l="0" t="0" r="17780" b="22860"/>
                      <wp:wrapNone/>
                      <wp:docPr id="293276059" name="Rechteck: abgerundete Ecken 2932760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AF12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EC097" id="Rechteck: abgerundete Ecken 293276059" o:spid="_x0000_s3081" style="position:absolute;left:0;text-align:left;margin-left:-2.85pt;margin-top:2.85pt;width:64.65pt;height:25.25pt;z-index:254711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ieHvgIAAMgFAAAOAAAAZHJzL2Uyb0RvYy54bWysVN9P2zAQfp+0/8Hy+0gaW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gaJ4e+&#10;AgAAyAUAAA4AAAAAAAAAAAAAAAAALgIAAGRycy9lMm9Eb2MueG1sUEsBAi0AFAAGAAgAAAAhADWT&#10;XnbaAAAABwEAAA8AAAAAAAAAAAAAAAAAGAUAAGRycy9kb3ducmV2LnhtbFBLBQYAAAAABAAEAPMA&#10;AAAfBgAAAAA=&#10;" filled="f" strokecolor="black [3213]" strokeweight=".5pt">
                      <v:textbox>
                        <w:txbxContent>
                          <w:p w14:paraId="1E6AF129" w14:textId="77777777" w:rsidR="00BD5E17" w:rsidRDefault="00BD5E17" w:rsidP="005721B8">
                            <w:pPr>
                              <w:jc w:val="center"/>
                            </w:pPr>
                            <w:r>
                              <w:t>x</w:t>
                            </w:r>
                          </w:p>
                        </w:txbxContent>
                      </v:textbox>
                      <w10:wrap anchory="line"/>
                    </v:roundrect>
                  </w:pict>
                </mc:Fallback>
              </mc:AlternateContent>
            </w:r>
          </w:p>
        </w:tc>
      </w:tr>
      <w:tr w:rsidR="005721B8" w:rsidRPr="009F08DB" w14:paraId="0F060FD5" w14:textId="77777777" w:rsidTr="00190981">
        <w:trPr>
          <w:trHeight w:val="1701"/>
        </w:trPr>
        <w:tc>
          <w:tcPr>
            <w:tcW w:w="2154" w:type="dxa"/>
            <w:shd w:val="clear" w:color="auto" w:fill="F2F2F2" w:themeFill="background1" w:themeFillShade="F2"/>
          </w:tcPr>
          <w:p w14:paraId="59833622" w14:textId="3B610F3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9C0A85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08736" behindDoc="0" locked="0" layoutInCell="1" allowOverlap="1" wp14:anchorId="0E701B84" wp14:editId="7DDC49AD">
                      <wp:simplePos x="0" y="0"/>
                      <wp:positionH relativeFrom="column">
                        <wp:posOffset>-5715</wp:posOffset>
                      </wp:positionH>
                      <wp:positionV relativeFrom="line">
                        <wp:posOffset>72390</wp:posOffset>
                      </wp:positionV>
                      <wp:extent cx="4500000" cy="942975"/>
                      <wp:effectExtent l="0" t="0" r="15240" b="28575"/>
                      <wp:wrapNone/>
                      <wp:docPr id="293276062" name="Rechteck: abgerundete Ecken 29327606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999F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1B84" id="Rechteck: abgerundete Ecken 293276062" o:spid="_x0000_s3082" style="position:absolute;left:0;text-align:left;margin-left:-.45pt;margin-top:5.7pt;width:354.35pt;height:74.25pt;z-index:254708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vQzHC&#10;vQIAAMkFAAAOAAAAAAAAAAAAAAAAAC4CAABkcnMvZTJvRG9jLnhtbFBLAQItABQABgAIAAAAIQDv&#10;Mn/u3AAAAAgBAAAPAAAAAAAAAAAAAAAAABcFAABkcnMvZG93bnJldi54bWxQSwUGAAAAAAQABADz&#10;AAAAIAYAAAAA&#10;" filled="f" strokecolor="black [3213]" strokeweight=".5pt">
                      <v:textbox>
                        <w:txbxContent>
                          <w:p w14:paraId="13E999FF" w14:textId="77777777" w:rsidR="00BD5E17" w:rsidRDefault="00BD5E17" w:rsidP="005721B8">
                            <w:pPr>
                              <w:jc w:val="center"/>
                            </w:pPr>
                            <w:r>
                              <w:t>x</w:t>
                            </w:r>
                          </w:p>
                        </w:txbxContent>
                      </v:textbox>
                      <w10:wrap anchory="line"/>
                    </v:roundrect>
                  </w:pict>
                </mc:Fallback>
              </mc:AlternateContent>
            </w:r>
          </w:p>
        </w:tc>
      </w:tr>
    </w:tbl>
    <w:p w14:paraId="769A2123" w14:textId="06E5F42F" w:rsidR="005721B8" w:rsidRPr="009F08DB" w:rsidRDefault="005721B8" w:rsidP="005721B8">
      <w:pPr>
        <w:pStyle w:val="Textkrper"/>
        <w:rPr>
          <w:lang w:val="de-DE"/>
        </w:rPr>
      </w:pPr>
    </w:p>
    <w:p w14:paraId="672B5D18" w14:textId="77777777" w:rsidR="00163076" w:rsidRPr="009F08DB" w:rsidRDefault="00163076" w:rsidP="005721B8">
      <w:pPr>
        <w:pStyle w:val="Textkrper"/>
        <w:rPr>
          <w:lang w:val="de-DE"/>
        </w:rPr>
      </w:pPr>
    </w:p>
    <w:p w14:paraId="11F635DA" w14:textId="77777777" w:rsidR="005721B8" w:rsidRPr="009F08DB" w:rsidRDefault="005721B8" w:rsidP="005721B8">
      <w:pPr>
        <w:pStyle w:val="Textkrper"/>
        <w:rPr>
          <w:lang w:val="de-DE"/>
        </w:rPr>
      </w:pPr>
    </w:p>
    <w:p w14:paraId="2D7CA2AB" w14:textId="596D99B8" w:rsidR="005721B8" w:rsidRDefault="005721B8" w:rsidP="005721B8">
      <w:pPr>
        <w:pStyle w:val="Textkrper"/>
        <w:rPr>
          <w:lang w:val="de-DE"/>
        </w:rPr>
      </w:pPr>
    </w:p>
    <w:p w14:paraId="5CAF15C3"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E546639" w14:textId="77777777" w:rsidTr="00626664">
        <w:trPr>
          <w:trHeight w:val="1020"/>
        </w:trPr>
        <w:tc>
          <w:tcPr>
            <w:tcW w:w="2154" w:type="dxa"/>
            <w:shd w:val="clear" w:color="auto" w:fill="F2F2F2" w:themeFill="background1" w:themeFillShade="F2"/>
          </w:tcPr>
          <w:p w14:paraId="217955FC" w14:textId="3E424FF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6E4728C" w14:textId="3DDC4E2B" w:rsidR="00626664" w:rsidRPr="009F08DB" w:rsidRDefault="00745279" w:rsidP="00190981">
            <w:pPr>
              <w:pStyle w:val="Textkrper"/>
              <w:tabs>
                <w:tab w:val="left" w:pos="284"/>
              </w:tabs>
              <w:spacing w:after="0"/>
              <w:rPr>
                <w:lang w:val="de-DE"/>
              </w:rPr>
            </w:pPr>
            <w:r w:rsidRPr="009F08DB">
              <w:rPr>
                <w:lang w:val="de-DE"/>
              </w:rPr>
              <w:t>ja/nein</w:t>
            </w:r>
          </w:p>
          <w:p w14:paraId="450B421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04320" behindDoc="0" locked="0" layoutInCell="1" allowOverlap="1" wp14:anchorId="070370EE" wp14:editId="2A101056">
                      <wp:simplePos x="0" y="0"/>
                      <wp:positionH relativeFrom="column">
                        <wp:posOffset>635</wp:posOffset>
                      </wp:positionH>
                      <wp:positionV relativeFrom="paragraph">
                        <wp:posOffset>36195</wp:posOffset>
                      </wp:positionV>
                      <wp:extent cx="820800" cy="320400"/>
                      <wp:effectExtent l="0" t="0" r="17780" b="22860"/>
                      <wp:wrapNone/>
                      <wp:docPr id="293276063" name="Rechteck: abgerundete Ecken 2932760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587A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0370EE" id="Rechteck: abgerundete Ecken 293276063" o:spid="_x0000_s3083" style="position:absolute;left:0;text-align:left;margin-left:.05pt;margin-top:2.85pt;width:64.65pt;height:25.25pt;z-index:2581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B0slcvgIA&#10;AMgFAAAOAAAAAAAAAAAAAAAAAC4CAABkcnMvZTJvRG9jLnhtbFBLAQItABQABgAIAAAAIQCbrlPC&#10;2AAAAAUBAAAPAAAAAAAAAAAAAAAAABgFAABkcnMvZG93bnJldi54bWxQSwUGAAAAAAQABADzAAAA&#10;HQYAAAAA&#10;" filled="f" strokecolor="black [3213]" strokeweight=".5pt">
                      <v:textbox>
                        <w:txbxContent>
                          <w:p w14:paraId="03C587A9" w14:textId="77777777" w:rsidR="00BD5E17" w:rsidRDefault="00BD5E17" w:rsidP="005721B8">
                            <w:pPr>
                              <w:jc w:val="center"/>
                            </w:pPr>
                            <w:r>
                              <w:t>x</w:t>
                            </w:r>
                          </w:p>
                        </w:txbxContent>
                      </v:textbox>
                    </v:roundrect>
                  </w:pict>
                </mc:Fallback>
              </mc:AlternateContent>
            </w:r>
          </w:p>
        </w:tc>
        <w:tc>
          <w:tcPr>
            <w:tcW w:w="5839" w:type="dxa"/>
            <w:shd w:val="clear" w:color="auto" w:fill="auto"/>
          </w:tcPr>
          <w:p w14:paraId="5BF284E1" w14:textId="37BE4C3E" w:rsidR="00626664" w:rsidRPr="009F08DB" w:rsidRDefault="00745279" w:rsidP="00190981">
            <w:pPr>
              <w:pStyle w:val="Textkrper"/>
              <w:tabs>
                <w:tab w:val="left" w:pos="284"/>
              </w:tabs>
              <w:spacing w:after="0"/>
              <w:rPr>
                <w:lang w:val="de-DE"/>
              </w:rPr>
            </w:pPr>
            <w:r w:rsidRPr="009F08DB">
              <w:rPr>
                <w:lang w:val="de-DE"/>
              </w:rPr>
              <w:t>Datum/Kurzzeichen</w:t>
            </w:r>
          </w:p>
          <w:p w14:paraId="01E08B8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05344" behindDoc="0" locked="0" layoutInCell="1" allowOverlap="1" wp14:anchorId="454F7DB9" wp14:editId="1596EAD1">
                      <wp:simplePos x="0" y="0"/>
                      <wp:positionH relativeFrom="column">
                        <wp:posOffset>1746</wp:posOffset>
                      </wp:positionH>
                      <wp:positionV relativeFrom="line">
                        <wp:posOffset>32703</wp:posOffset>
                      </wp:positionV>
                      <wp:extent cx="3592354" cy="320400"/>
                      <wp:effectExtent l="0" t="0" r="27305" b="22860"/>
                      <wp:wrapNone/>
                      <wp:docPr id="293276064" name="Rechteck: abgerundete Ecken 29327606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1FE7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7DB9" id="Rechteck: abgerundete Ecken 293276064" o:spid="_x0000_s3084" style="position:absolute;left:0;text-align:left;margin-left:.15pt;margin-top:2.6pt;width:282.85pt;height:25.25pt;z-index:2581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HnF6&#10;Y8ACAADJBQAADgAAAAAAAAAAAAAAAAAuAgAAZHJzL2Uyb0RvYy54bWxQSwECLQAUAAYACAAAACEA&#10;EJF9vtoAAAAFAQAADwAAAAAAAAAAAAAAAAAaBQAAZHJzL2Rvd25yZXYueG1sUEsFBgAAAAAEAAQA&#10;8wAAACEGAAAAAA==&#10;" filled="f" strokecolor="black [3213]" strokeweight=".5pt">
                      <v:textbox>
                        <w:txbxContent>
                          <w:p w14:paraId="4BF1FE77" w14:textId="77777777" w:rsidR="00BD5E17" w:rsidRDefault="00BD5E17" w:rsidP="005721B8">
                            <w:pPr>
                              <w:jc w:val="center"/>
                            </w:pPr>
                            <w:r>
                              <w:t>x</w:t>
                            </w:r>
                          </w:p>
                        </w:txbxContent>
                      </v:textbox>
                      <w10:wrap anchory="line"/>
                    </v:roundrect>
                  </w:pict>
                </mc:Fallback>
              </mc:AlternateContent>
            </w:r>
          </w:p>
        </w:tc>
      </w:tr>
      <w:tr w:rsidR="00626664" w:rsidRPr="009F08DB" w14:paraId="0D17CE27" w14:textId="77777777" w:rsidTr="00626664">
        <w:trPr>
          <w:trHeight w:val="1020"/>
        </w:trPr>
        <w:tc>
          <w:tcPr>
            <w:tcW w:w="2154" w:type="dxa"/>
            <w:shd w:val="clear" w:color="auto" w:fill="F2F2F2" w:themeFill="background1" w:themeFillShade="F2"/>
          </w:tcPr>
          <w:p w14:paraId="26E25F72" w14:textId="133CCCA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5744E83" w14:textId="31EF625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06368" behindDoc="0" locked="0" layoutInCell="1" allowOverlap="1" wp14:anchorId="59BB07C6" wp14:editId="77262B71">
                      <wp:simplePos x="0" y="0"/>
                      <wp:positionH relativeFrom="column">
                        <wp:posOffset>-5715</wp:posOffset>
                      </wp:positionH>
                      <wp:positionV relativeFrom="line">
                        <wp:posOffset>252095</wp:posOffset>
                      </wp:positionV>
                      <wp:extent cx="4500000" cy="320400"/>
                      <wp:effectExtent l="0" t="0" r="15240" b="22860"/>
                      <wp:wrapNone/>
                      <wp:docPr id="293276065" name="Rechteck: abgerundete Ecken 29327606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BEB2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B07C6" id="Rechteck: abgerundete Ecken 293276065" o:spid="_x0000_s3085" style="position:absolute;left:0;text-align:left;margin-left:-.45pt;margin-top:19.85pt;width:354.35pt;height:25.25pt;z-index:2581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KZMYXa8&#10;AgAAyQUAAA4AAAAAAAAAAAAAAAAALgIAAGRycy9lMm9Eb2MueG1sUEsBAi0AFAAGAAgAAAAhAHhH&#10;TL3cAAAABwEAAA8AAAAAAAAAAAAAAAAAFgUAAGRycy9kb3ducmV2LnhtbFBLBQYAAAAABAAEAPMA&#10;AAAfBgAAAAA=&#10;" filled="f" strokecolor="black [3213]" strokeweight=".5pt">
                      <v:textbox>
                        <w:txbxContent>
                          <w:p w14:paraId="1DBBEB2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9F4D6F9" w14:textId="77777777" w:rsidR="00626664" w:rsidRPr="009F08DB" w:rsidRDefault="00626664" w:rsidP="00190981">
            <w:pPr>
              <w:pStyle w:val="Textkrper"/>
              <w:tabs>
                <w:tab w:val="left" w:pos="284"/>
              </w:tabs>
              <w:spacing w:after="0"/>
              <w:rPr>
                <w:lang w:val="de-DE"/>
              </w:rPr>
            </w:pPr>
          </w:p>
        </w:tc>
      </w:tr>
    </w:tbl>
    <w:p w14:paraId="654C71D4" w14:textId="77777777" w:rsidR="005721B8" w:rsidRPr="009F08DB" w:rsidRDefault="005721B8" w:rsidP="005721B8">
      <w:pPr>
        <w:rPr>
          <w:rFonts w:ascii="Arial" w:hAnsi="Arial"/>
          <w:lang w:val="de-DE"/>
        </w:rPr>
      </w:pPr>
      <w:r w:rsidRPr="009F08DB">
        <w:rPr>
          <w:lang w:val="de-DE"/>
        </w:rPr>
        <w:br w:type="page"/>
      </w:r>
    </w:p>
    <w:p w14:paraId="40B7ACAE" w14:textId="279BDF51" w:rsidR="005721B8" w:rsidRPr="009F08DB" w:rsidRDefault="00163076" w:rsidP="00897659">
      <w:pPr>
        <w:pStyle w:val="berschrift3nummeriert"/>
        <w:rPr>
          <w:lang w:val="de-DE"/>
        </w:rPr>
      </w:pPr>
      <w:bookmarkStart w:id="222" w:name="_Toc118817734"/>
      <w:r w:rsidRPr="009F08DB">
        <w:rPr>
          <w:lang w:val="de-DE"/>
        </w:rPr>
        <w:t xml:space="preserve">FLT 530: </w:t>
      </w:r>
      <w:r w:rsidR="00526801" w:rsidRPr="009F08DB">
        <w:rPr>
          <w:lang w:val="de-DE"/>
        </w:rPr>
        <w:t>ZUFÜHRUNG</w:t>
      </w:r>
      <w:r w:rsidRPr="009F08DB">
        <w:rPr>
          <w:lang w:val="de-DE"/>
        </w:rPr>
        <w:t xml:space="preserve">: </w:t>
      </w:r>
      <w:r w:rsidR="000E01E2" w:rsidRPr="009F08DB">
        <w:rPr>
          <w:lang w:val="de-DE"/>
        </w:rPr>
        <w:t>BAND</w:t>
      </w:r>
      <w:r w:rsidRPr="009F08DB">
        <w:rPr>
          <w:lang w:val="de-DE"/>
        </w:rPr>
        <w:t xml:space="preserve"> 1: </w:t>
      </w:r>
      <w:r w:rsidR="00DD2FF6" w:rsidRPr="009F08DB">
        <w:rPr>
          <w:lang w:val="de-DE"/>
        </w:rPr>
        <w:t>ÜBERLAST</w:t>
      </w:r>
      <w:bookmarkEnd w:id="222"/>
    </w:p>
    <w:p w14:paraId="616860C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635FAA1" w14:textId="77777777" w:rsidTr="00163076">
        <w:trPr>
          <w:trHeight w:val="211"/>
        </w:trPr>
        <w:tc>
          <w:tcPr>
            <w:tcW w:w="2154" w:type="dxa"/>
            <w:shd w:val="clear" w:color="auto" w:fill="F2F2F2" w:themeFill="background1" w:themeFillShade="F2"/>
          </w:tcPr>
          <w:p w14:paraId="7C56B79E" w14:textId="4043EE49" w:rsidR="005721B8" w:rsidRPr="009F08DB" w:rsidRDefault="00D8280B" w:rsidP="00190981">
            <w:pPr>
              <w:pStyle w:val="Textkrper"/>
              <w:spacing w:after="0"/>
              <w:rPr>
                <w:b/>
                <w:lang w:val="de-DE"/>
              </w:rPr>
            </w:pPr>
            <w:r w:rsidRPr="009F08DB">
              <w:rPr>
                <w:b/>
                <w:lang w:val="de-DE"/>
              </w:rPr>
              <w:t>Testziel</w:t>
            </w:r>
          </w:p>
        </w:tc>
        <w:tc>
          <w:tcPr>
            <w:tcW w:w="7257" w:type="dxa"/>
          </w:tcPr>
          <w:p w14:paraId="03475F32" w14:textId="2815276C" w:rsidR="005721B8" w:rsidRPr="009F08DB" w:rsidRDefault="00A7704C" w:rsidP="00190981">
            <w:pPr>
              <w:pStyle w:val="BulletTabtext"/>
              <w:rPr>
                <w:lang w:val="de-DE"/>
              </w:rPr>
            </w:pPr>
            <w:r w:rsidRPr="009F08DB">
              <w:rPr>
                <w:lang w:val="de-DE"/>
              </w:rPr>
              <w:t>Test, ob die richtige Störmeldung im Bedienfeld erscheint</w:t>
            </w:r>
          </w:p>
          <w:p w14:paraId="25CF211C" w14:textId="10896DD6" w:rsidR="00163076" w:rsidRPr="009F08DB" w:rsidRDefault="00163076" w:rsidP="00163076">
            <w:pPr>
              <w:pStyle w:val="Abstandshalter"/>
              <w:rPr>
                <w:lang w:val="de-DE"/>
              </w:rPr>
            </w:pPr>
          </w:p>
        </w:tc>
      </w:tr>
      <w:tr w:rsidR="005721B8" w:rsidRPr="00897659" w14:paraId="148299BB" w14:textId="77777777" w:rsidTr="00190981">
        <w:trPr>
          <w:trHeight w:val="170"/>
        </w:trPr>
        <w:tc>
          <w:tcPr>
            <w:tcW w:w="2154" w:type="dxa"/>
          </w:tcPr>
          <w:p w14:paraId="2FDCA298" w14:textId="77777777" w:rsidR="005721B8" w:rsidRPr="009F08DB" w:rsidRDefault="005721B8" w:rsidP="00190981">
            <w:pPr>
              <w:pStyle w:val="Textkrper"/>
              <w:spacing w:before="0" w:after="0"/>
              <w:rPr>
                <w:sz w:val="8"/>
                <w:szCs w:val="8"/>
                <w:lang w:val="de-DE"/>
              </w:rPr>
            </w:pPr>
          </w:p>
        </w:tc>
        <w:tc>
          <w:tcPr>
            <w:tcW w:w="7257" w:type="dxa"/>
          </w:tcPr>
          <w:p w14:paraId="3E566C39" w14:textId="77777777" w:rsidR="005721B8" w:rsidRPr="009F08DB" w:rsidRDefault="005721B8" w:rsidP="00190981">
            <w:pPr>
              <w:pStyle w:val="Textkrper"/>
              <w:spacing w:before="0" w:after="0"/>
              <w:rPr>
                <w:sz w:val="8"/>
                <w:szCs w:val="8"/>
                <w:lang w:val="de-DE"/>
              </w:rPr>
            </w:pPr>
          </w:p>
        </w:tc>
      </w:tr>
      <w:tr w:rsidR="005721B8" w:rsidRPr="009F08DB" w14:paraId="016B3C09" w14:textId="77777777" w:rsidTr="00190981">
        <w:trPr>
          <w:trHeight w:val="471"/>
        </w:trPr>
        <w:tc>
          <w:tcPr>
            <w:tcW w:w="2154" w:type="dxa"/>
            <w:shd w:val="clear" w:color="auto" w:fill="F2F2F2" w:themeFill="background1" w:themeFillShade="F2"/>
          </w:tcPr>
          <w:p w14:paraId="7150584C" w14:textId="5633DF18" w:rsidR="005721B8" w:rsidRPr="009F08DB" w:rsidRDefault="00D8280B" w:rsidP="00190981">
            <w:pPr>
              <w:pStyle w:val="Textkrper"/>
              <w:spacing w:after="0"/>
              <w:rPr>
                <w:b/>
                <w:lang w:val="de-DE"/>
              </w:rPr>
            </w:pPr>
            <w:r w:rsidRPr="009F08DB">
              <w:rPr>
                <w:b/>
                <w:lang w:val="de-DE"/>
              </w:rPr>
              <w:t>Testdurchführung</w:t>
            </w:r>
          </w:p>
        </w:tc>
        <w:tc>
          <w:tcPr>
            <w:tcW w:w="7257" w:type="dxa"/>
          </w:tcPr>
          <w:p w14:paraId="325852BF" w14:textId="77777777" w:rsidR="005721B8" w:rsidRPr="009F08DB" w:rsidRDefault="005721B8" w:rsidP="00190981">
            <w:pPr>
              <w:pStyle w:val="Textkrper"/>
              <w:spacing w:after="0"/>
              <w:rPr>
                <w:lang w:val="de-DE"/>
              </w:rPr>
            </w:pPr>
          </w:p>
        </w:tc>
      </w:tr>
      <w:tr w:rsidR="005721B8" w:rsidRPr="009F08DB" w14:paraId="47BAB881" w14:textId="77777777" w:rsidTr="00163076">
        <w:trPr>
          <w:trHeight w:val="413"/>
        </w:trPr>
        <w:tc>
          <w:tcPr>
            <w:tcW w:w="2154" w:type="dxa"/>
            <w:shd w:val="clear" w:color="auto" w:fill="F2F2F2" w:themeFill="background1" w:themeFillShade="F2"/>
          </w:tcPr>
          <w:p w14:paraId="6A9AFFC6" w14:textId="1732415D" w:rsidR="005721B8" w:rsidRPr="009F08DB" w:rsidRDefault="00D41D58" w:rsidP="00190981">
            <w:pPr>
              <w:pStyle w:val="Textkrper"/>
              <w:spacing w:after="0"/>
              <w:rPr>
                <w:lang w:val="de-DE"/>
              </w:rPr>
            </w:pPr>
            <w:r w:rsidRPr="009F08DB">
              <w:rPr>
                <w:lang w:val="de-DE"/>
              </w:rPr>
              <w:t>Testvoraussetzungen</w:t>
            </w:r>
          </w:p>
        </w:tc>
        <w:tc>
          <w:tcPr>
            <w:tcW w:w="7257" w:type="dxa"/>
          </w:tcPr>
          <w:p w14:paraId="53CBE3F0" w14:textId="0498365A" w:rsidR="005721B8" w:rsidRPr="009F08DB" w:rsidRDefault="00AE36C0" w:rsidP="00163076">
            <w:pPr>
              <w:pStyle w:val="BulletTabtext"/>
              <w:rPr>
                <w:lang w:val="de-DE"/>
              </w:rPr>
            </w:pPr>
            <w:r w:rsidRPr="009F08DB">
              <w:rPr>
                <w:lang w:val="de-DE"/>
              </w:rPr>
              <w:t>Maschine ist im Automatikbetrieb bereit</w:t>
            </w:r>
          </w:p>
          <w:p w14:paraId="4C0A71C0" w14:textId="38529932" w:rsidR="00163076" w:rsidRPr="009F08DB" w:rsidRDefault="00163076" w:rsidP="00163076">
            <w:pPr>
              <w:pStyle w:val="Abstandshalter"/>
              <w:rPr>
                <w:lang w:val="de-DE"/>
              </w:rPr>
            </w:pPr>
          </w:p>
        </w:tc>
      </w:tr>
      <w:tr w:rsidR="005721B8" w:rsidRPr="009F08DB" w14:paraId="4D4F094B" w14:textId="77777777" w:rsidTr="00163076">
        <w:trPr>
          <w:trHeight w:val="278"/>
        </w:trPr>
        <w:tc>
          <w:tcPr>
            <w:tcW w:w="2154" w:type="dxa"/>
            <w:shd w:val="clear" w:color="auto" w:fill="F2F2F2" w:themeFill="background1" w:themeFillShade="F2"/>
          </w:tcPr>
          <w:p w14:paraId="6144F9F6" w14:textId="696771BE" w:rsidR="005721B8" w:rsidRPr="009F08DB" w:rsidRDefault="00D8280B" w:rsidP="00190981">
            <w:pPr>
              <w:pStyle w:val="Textkrper"/>
              <w:spacing w:after="0"/>
              <w:rPr>
                <w:lang w:val="de-DE"/>
              </w:rPr>
            </w:pPr>
            <w:r w:rsidRPr="009F08DB">
              <w:rPr>
                <w:lang w:val="de-DE"/>
              </w:rPr>
              <w:t>Erforderliche Tätigkeit</w:t>
            </w:r>
          </w:p>
        </w:tc>
        <w:tc>
          <w:tcPr>
            <w:tcW w:w="7257" w:type="dxa"/>
          </w:tcPr>
          <w:p w14:paraId="523C5464" w14:textId="5B6AAC98" w:rsidR="005721B8" w:rsidRPr="009F08DB" w:rsidRDefault="0052743A" w:rsidP="00163076">
            <w:pPr>
              <w:pStyle w:val="BulletTabtext"/>
              <w:rPr>
                <w:lang w:val="de-DE"/>
              </w:rPr>
            </w:pPr>
            <w:r w:rsidRPr="009F08DB">
              <w:rPr>
                <w:lang w:val="de-DE"/>
              </w:rPr>
              <w:t>Motorschutzschalter ausschalten</w:t>
            </w:r>
            <w:r w:rsidR="00163076" w:rsidRPr="009F08DB">
              <w:rPr>
                <w:lang w:val="de-DE"/>
              </w:rPr>
              <w:t xml:space="preserve"> </w:t>
            </w:r>
            <w:r w:rsidR="00792679" w:rsidRPr="009F08DB">
              <w:rPr>
                <w:lang w:val="de-DE"/>
              </w:rPr>
              <w:t>„</w:t>
            </w:r>
            <w:r w:rsidR="00163076" w:rsidRPr="009F08DB">
              <w:rPr>
                <w:lang w:val="de-DE"/>
              </w:rPr>
              <w:t>W257-Q50</w:t>
            </w:r>
            <w:r w:rsidR="00792679" w:rsidRPr="009F08DB">
              <w:rPr>
                <w:lang w:val="de-DE"/>
              </w:rPr>
              <w:t>“</w:t>
            </w:r>
          </w:p>
          <w:p w14:paraId="49A4AB5E" w14:textId="2A6DD2CA" w:rsidR="00163076" w:rsidRPr="009F08DB" w:rsidRDefault="00163076" w:rsidP="00163076">
            <w:pPr>
              <w:pStyle w:val="Abstandshalter"/>
              <w:rPr>
                <w:lang w:val="de-DE"/>
              </w:rPr>
            </w:pPr>
          </w:p>
        </w:tc>
      </w:tr>
      <w:tr w:rsidR="005721B8" w:rsidRPr="00897659" w14:paraId="5B6F2E3A" w14:textId="77777777" w:rsidTr="00190981">
        <w:trPr>
          <w:trHeight w:val="697"/>
        </w:trPr>
        <w:tc>
          <w:tcPr>
            <w:tcW w:w="2154" w:type="dxa"/>
            <w:shd w:val="clear" w:color="auto" w:fill="F2F2F2" w:themeFill="background1" w:themeFillShade="F2"/>
          </w:tcPr>
          <w:p w14:paraId="6C245B69" w14:textId="3677BF82" w:rsidR="005721B8" w:rsidRPr="009F08DB" w:rsidRDefault="008C23D6" w:rsidP="00190981">
            <w:pPr>
              <w:pStyle w:val="Textkrper"/>
              <w:spacing w:after="0"/>
              <w:rPr>
                <w:lang w:val="de-DE"/>
              </w:rPr>
            </w:pPr>
            <w:r w:rsidRPr="009F08DB">
              <w:rPr>
                <w:lang w:val="de-DE"/>
              </w:rPr>
              <w:t>Folge</w:t>
            </w:r>
          </w:p>
        </w:tc>
        <w:tc>
          <w:tcPr>
            <w:tcW w:w="7257" w:type="dxa"/>
          </w:tcPr>
          <w:p w14:paraId="41F88DA4" w14:textId="726D123C" w:rsidR="00163076" w:rsidRPr="009F08DB" w:rsidRDefault="00762C1A" w:rsidP="00163076">
            <w:pPr>
              <w:pStyle w:val="BulletTabtext"/>
              <w:rPr>
                <w:lang w:val="de-DE"/>
              </w:rPr>
            </w:pPr>
            <w:r w:rsidRPr="009F08DB">
              <w:rPr>
                <w:lang w:val="de-DE"/>
              </w:rPr>
              <w:t>Störmeldung erscheint im Bedienfeld</w:t>
            </w:r>
          </w:p>
          <w:p w14:paraId="0B734411" w14:textId="506B0B62" w:rsidR="005721B8" w:rsidRPr="009F08DB" w:rsidRDefault="000A4CB7" w:rsidP="00163076">
            <w:pPr>
              <w:pStyle w:val="BulletTabtext"/>
              <w:rPr>
                <w:lang w:val="de-DE"/>
              </w:rPr>
            </w:pPr>
            <w:r w:rsidRPr="009F08DB">
              <w:rPr>
                <w:lang w:val="de-DE"/>
              </w:rPr>
              <w:t>Maschine kann nicht gestartet werden, solange Störmeldung aktiv ist</w:t>
            </w:r>
          </w:p>
          <w:p w14:paraId="2B4A4614" w14:textId="0997465E" w:rsidR="00163076" w:rsidRPr="009F08DB" w:rsidRDefault="00163076" w:rsidP="00163076">
            <w:pPr>
              <w:pStyle w:val="Abstandshalter"/>
              <w:rPr>
                <w:lang w:val="de-DE"/>
              </w:rPr>
            </w:pPr>
          </w:p>
        </w:tc>
      </w:tr>
      <w:tr w:rsidR="005721B8" w:rsidRPr="009F08DB" w14:paraId="6C11EA3B" w14:textId="77777777" w:rsidTr="00163076">
        <w:trPr>
          <w:trHeight w:val="215"/>
        </w:trPr>
        <w:tc>
          <w:tcPr>
            <w:tcW w:w="2154" w:type="dxa"/>
            <w:shd w:val="clear" w:color="auto" w:fill="F2F2F2" w:themeFill="background1" w:themeFillShade="F2"/>
          </w:tcPr>
          <w:p w14:paraId="534D536A" w14:textId="1ABB7CDB" w:rsidR="005721B8" w:rsidRPr="009F08DB" w:rsidRDefault="00D8280B" w:rsidP="00190981">
            <w:pPr>
              <w:pStyle w:val="Textkrper"/>
              <w:spacing w:after="0"/>
              <w:rPr>
                <w:lang w:val="de-DE"/>
              </w:rPr>
            </w:pPr>
            <w:r w:rsidRPr="009F08DB">
              <w:rPr>
                <w:lang w:val="de-DE"/>
              </w:rPr>
              <w:t>Kommentare</w:t>
            </w:r>
          </w:p>
        </w:tc>
        <w:tc>
          <w:tcPr>
            <w:tcW w:w="7257" w:type="dxa"/>
          </w:tcPr>
          <w:p w14:paraId="5885FC5F" w14:textId="63151838" w:rsidR="005721B8" w:rsidRPr="009F08DB" w:rsidRDefault="00AE36C0" w:rsidP="00190981">
            <w:pPr>
              <w:pStyle w:val="BulletTabtext"/>
              <w:rPr>
                <w:lang w:val="de-DE"/>
              </w:rPr>
            </w:pPr>
            <w:r w:rsidRPr="009F08DB">
              <w:rPr>
                <w:lang w:val="de-DE"/>
              </w:rPr>
              <w:t>Keine</w:t>
            </w:r>
          </w:p>
          <w:p w14:paraId="272FB3D0" w14:textId="77777777" w:rsidR="005721B8" w:rsidRPr="009F08DB" w:rsidRDefault="005721B8" w:rsidP="00190981">
            <w:pPr>
              <w:pStyle w:val="Abstandshalter"/>
              <w:rPr>
                <w:lang w:val="de-DE"/>
              </w:rPr>
            </w:pPr>
          </w:p>
        </w:tc>
      </w:tr>
      <w:tr w:rsidR="005721B8" w:rsidRPr="009F08DB" w14:paraId="79900488" w14:textId="77777777" w:rsidTr="00190981">
        <w:trPr>
          <w:trHeight w:val="697"/>
        </w:trPr>
        <w:tc>
          <w:tcPr>
            <w:tcW w:w="2154" w:type="dxa"/>
            <w:shd w:val="clear" w:color="auto" w:fill="F2F2F2" w:themeFill="background1" w:themeFillShade="F2"/>
          </w:tcPr>
          <w:p w14:paraId="3861CE6D" w14:textId="462624A1" w:rsidR="005721B8" w:rsidRPr="009F08DB" w:rsidRDefault="00D41D58" w:rsidP="00190981">
            <w:pPr>
              <w:pStyle w:val="Textkrper"/>
              <w:spacing w:after="0"/>
              <w:rPr>
                <w:lang w:val="de-DE"/>
              </w:rPr>
            </w:pPr>
            <w:r w:rsidRPr="009F08DB">
              <w:rPr>
                <w:lang w:val="de-DE"/>
              </w:rPr>
              <w:t>Quittierung</w:t>
            </w:r>
          </w:p>
        </w:tc>
        <w:tc>
          <w:tcPr>
            <w:tcW w:w="7257" w:type="dxa"/>
          </w:tcPr>
          <w:p w14:paraId="6626E30A" w14:textId="454D1527" w:rsidR="00163076" w:rsidRPr="009F08DB" w:rsidRDefault="0052743A" w:rsidP="00163076">
            <w:pPr>
              <w:pStyle w:val="BulletTabtext"/>
              <w:rPr>
                <w:lang w:val="de-DE"/>
              </w:rPr>
            </w:pPr>
            <w:r w:rsidRPr="009F08DB">
              <w:rPr>
                <w:lang w:val="de-DE"/>
              </w:rPr>
              <w:t>Motorschutzschalter einschalten</w:t>
            </w:r>
            <w:r w:rsidR="00163076" w:rsidRPr="009F08DB">
              <w:rPr>
                <w:lang w:val="de-DE"/>
              </w:rPr>
              <w:t xml:space="preserve"> </w:t>
            </w:r>
            <w:r w:rsidR="00792679" w:rsidRPr="009F08DB">
              <w:rPr>
                <w:lang w:val="de-DE"/>
              </w:rPr>
              <w:t>„</w:t>
            </w:r>
            <w:r w:rsidR="00163076" w:rsidRPr="009F08DB">
              <w:rPr>
                <w:lang w:val="de-DE"/>
              </w:rPr>
              <w:t>W257-Q50</w:t>
            </w:r>
            <w:r w:rsidR="00792679" w:rsidRPr="009F08DB">
              <w:rPr>
                <w:lang w:val="de-DE"/>
              </w:rPr>
              <w:t>“</w:t>
            </w:r>
          </w:p>
          <w:p w14:paraId="70004439" w14:textId="14D8F456" w:rsidR="005721B8" w:rsidRPr="009F08DB" w:rsidRDefault="00762C1A" w:rsidP="0016307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AD71D69" w14:textId="2A894A9D" w:rsidR="00163076" w:rsidRPr="009F08DB" w:rsidRDefault="00163076" w:rsidP="00163076">
            <w:pPr>
              <w:pStyle w:val="Abstandshalter"/>
              <w:rPr>
                <w:lang w:val="de-DE"/>
              </w:rPr>
            </w:pPr>
          </w:p>
        </w:tc>
      </w:tr>
    </w:tbl>
    <w:p w14:paraId="250AC8D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81BC28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9C8E968" w14:textId="5C4D1753"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BAEFED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3726F12" w14:textId="38E5F12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0F838B8" w14:textId="77777777" w:rsidTr="00190981">
        <w:trPr>
          <w:trHeight w:val="697"/>
        </w:trPr>
        <w:tc>
          <w:tcPr>
            <w:tcW w:w="2154" w:type="dxa"/>
            <w:tcBorders>
              <w:bottom w:val="nil"/>
            </w:tcBorders>
            <w:shd w:val="clear" w:color="auto" w:fill="F2F2F2" w:themeFill="background1" w:themeFillShade="F2"/>
          </w:tcPr>
          <w:p w14:paraId="5C02AFB3" w14:textId="42BA982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6E1B4D33" w14:textId="0251F240"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86DA24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12832" behindDoc="0" locked="0" layoutInCell="1" allowOverlap="1" wp14:anchorId="0E5D7934" wp14:editId="32FF69C7">
                      <wp:simplePos x="0" y="0"/>
                      <wp:positionH relativeFrom="column">
                        <wp:posOffset>-36195</wp:posOffset>
                      </wp:positionH>
                      <wp:positionV relativeFrom="line">
                        <wp:posOffset>36195</wp:posOffset>
                      </wp:positionV>
                      <wp:extent cx="820800" cy="320400"/>
                      <wp:effectExtent l="0" t="0" r="17780" b="22860"/>
                      <wp:wrapNone/>
                      <wp:docPr id="293276066" name="Rechteck: abgerundete Ecken 29327606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3A164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5D7934" id="Rechteck: abgerundete Ecken 293276066" o:spid="_x0000_s3086" style="position:absolute;left:0;text-align:left;margin-left:-2.85pt;margin-top:2.85pt;width:64.65pt;height:25.25pt;z-index:254712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V4GJOb0C&#10;AADIBQAADgAAAAAAAAAAAAAAAAAuAgAAZHJzL2Uyb0RvYy54bWxQSwECLQAUAAYACAAAACEANZNe&#10;dtoAAAAHAQAADwAAAAAAAAAAAAAAAAAXBQAAZHJzL2Rvd25yZXYueG1sUEsFBgAAAAAEAAQA8wAA&#10;AB4GAAAAAA==&#10;" filled="f" strokecolor="black [3213]" strokeweight=".5pt">
                      <v:textbox>
                        <w:txbxContent>
                          <w:p w14:paraId="4D3A1648" w14:textId="77777777" w:rsidR="00BD5E17" w:rsidRDefault="00BD5E17" w:rsidP="005721B8">
                            <w:pPr>
                              <w:jc w:val="center"/>
                            </w:pPr>
                            <w:r>
                              <w:t>x</w:t>
                            </w:r>
                          </w:p>
                        </w:txbxContent>
                      </v:textbox>
                      <w10:wrap anchory="line"/>
                    </v:roundrect>
                  </w:pict>
                </mc:Fallback>
              </mc:AlternateContent>
            </w:r>
          </w:p>
        </w:tc>
      </w:tr>
      <w:tr w:rsidR="005721B8" w:rsidRPr="00897659" w14:paraId="3B24406B" w14:textId="77777777" w:rsidTr="00190981">
        <w:trPr>
          <w:trHeight w:val="697"/>
        </w:trPr>
        <w:tc>
          <w:tcPr>
            <w:tcW w:w="2154" w:type="dxa"/>
            <w:tcBorders>
              <w:top w:val="nil"/>
              <w:bottom w:val="nil"/>
            </w:tcBorders>
            <w:shd w:val="clear" w:color="auto" w:fill="F2F2F2" w:themeFill="background1" w:themeFillShade="F2"/>
          </w:tcPr>
          <w:p w14:paraId="1DA4AF08" w14:textId="77777777" w:rsidR="005721B8" w:rsidRPr="009F08DB" w:rsidRDefault="005721B8" w:rsidP="00190981">
            <w:pPr>
              <w:pStyle w:val="Textkrper"/>
              <w:spacing w:after="0"/>
              <w:rPr>
                <w:lang w:val="de-DE"/>
              </w:rPr>
            </w:pPr>
          </w:p>
        </w:tc>
        <w:tc>
          <w:tcPr>
            <w:tcW w:w="5839" w:type="dxa"/>
            <w:tcBorders>
              <w:top w:val="nil"/>
              <w:bottom w:val="nil"/>
            </w:tcBorders>
          </w:tcPr>
          <w:p w14:paraId="51DB849F" w14:textId="6E1A40A1"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D7BA2D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20000" behindDoc="0" locked="0" layoutInCell="1" allowOverlap="1" wp14:anchorId="0B89BF61" wp14:editId="3E7F95AD">
                      <wp:simplePos x="0" y="0"/>
                      <wp:positionH relativeFrom="column">
                        <wp:posOffset>-36195</wp:posOffset>
                      </wp:positionH>
                      <wp:positionV relativeFrom="line">
                        <wp:posOffset>36195</wp:posOffset>
                      </wp:positionV>
                      <wp:extent cx="820800" cy="320400"/>
                      <wp:effectExtent l="0" t="0" r="17780" b="22860"/>
                      <wp:wrapNone/>
                      <wp:docPr id="293276067" name="Rechteck: abgerundete Ecken 2932760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5A87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9BF61" id="Rechteck: abgerundete Ecken 293276067" o:spid="_x0000_s3087" style="position:absolute;left:0;text-align:left;margin-left:-2.85pt;margin-top:2.85pt;width:64.65pt;height:25.25pt;z-index:254720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28fd5r0C&#10;AADIBQAADgAAAAAAAAAAAAAAAAAuAgAAZHJzL2Uyb0RvYy54bWxQSwECLQAUAAYACAAAACEANZNe&#10;dtoAAAAHAQAADwAAAAAAAAAAAAAAAAAXBQAAZHJzL2Rvd25yZXYueG1sUEsFBgAAAAAEAAQA8wAA&#10;AB4GAAAAAA==&#10;" filled="f" strokecolor="black [3213]" strokeweight=".5pt">
                      <v:textbox>
                        <w:txbxContent>
                          <w:p w14:paraId="4875A870" w14:textId="77777777" w:rsidR="00BD5E17" w:rsidRDefault="00BD5E17" w:rsidP="005721B8">
                            <w:pPr>
                              <w:jc w:val="center"/>
                            </w:pPr>
                            <w:r>
                              <w:t>x</w:t>
                            </w:r>
                          </w:p>
                        </w:txbxContent>
                      </v:textbox>
                      <w10:wrap anchory="line"/>
                    </v:roundrect>
                  </w:pict>
                </mc:Fallback>
              </mc:AlternateContent>
            </w:r>
          </w:p>
        </w:tc>
      </w:tr>
      <w:tr w:rsidR="005721B8" w:rsidRPr="009F08DB" w14:paraId="234F4999" w14:textId="77777777" w:rsidTr="00190981">
        <w:trPr>
          <w:trHeight w:val="1701"/>
        </w:trPr>
        <w:tc>
          <w:tcPr>
            <w:tcW w:w="2154" w:type="dxa"/>
            <w:shd w:val="clear" w:color="auto" w:fill="F2F2F2" w:themeFill="background1" w:themeFillShade="F2"/>
          </w:tcPr>
          <w:p w14:paraId="511D1036" w14:textId="2B2F344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303C95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16928" behindDoc="0" locked="0" layoutInCell="1" allowOverlap="1" wp14:anchorId="12A82FF6" wp14:editId="5944BC6C">
                      <wp:simplePos x="0" y="0"/>
                      <wp:positionH relativeFrom="column">
                        <wp:posOffset>-5715</wp:posOffset>
                      </wp:positionH>
                      <wp:positionV relativeFrom="line">
                        <wp:posOffset>72390</wp:posOffset>
                      </wp:positionV>
                      <wp:extent cx="4500000" cy="942975"/>
                      <wp:effectExtent l="0" t="0" r="15240" b="28575"/>
                      <wp:wrapNone/>
                      <wp:docPr id="293276070" name="Rechteck: abgerundete Ecken 29327607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88F0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A82FF6" id="Rechteck: abgerundete Ecken 293276070" o:spid="_x0000_s3088" style="position:absolute;left:0;text-align:left;margin-left:-.45pt;margin-top:5.7pt;width:354.35pt;height:74.25pt;z-index:254716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TjuZ&#10;vQIAAMkFAAAOAAAAAAAAAAAAAAAAAC4CAABkcnMvZTJvRG9jLnhtbFBLAQItABQABgAIAAAAIQDv&#10;Mn/u3AAAAAgBAAAPAAAAAAAAAAAAAAAAABcFAABkcnMvZG93bnJldi54bWxQSwUGAAAAAAQABADz&#10;AAAAIAYAAAAA&#10;" filled="f" strokecolor="black [3213]" strokeweight=".5pt">
                      <v:textbox>
                        <w:txbxContent>
                          <w:p w14:paraId="3BD88F05" w14:textId="77777777" w:rsidR="00BD5E17" w:rsidRDefault="00BD5E17" w:rsidP="005721B8">
                            <w:pPr>
                              <w:jc w:val="center"/>
                            </w:pPr>
                            <w:r>
                              <w:t>x</w:t>
                            </w:r>
                          </w:p>
                        </w:txbxContent>
                      </v:textbox>
                      <w10:wrap anchory="line"/>
                    </v:roundrect>
                  </w:pict>
                </mc:Fallback>
              </mc:AlternateContent>
            </w:r>
          </w:p>
        </w:tc>
      </w:tr>
    </w:tbl>
    <w:p w14:paraId="33C74142" w14:textId="6FD46CBF" w:rsidR="005721B8" w:rsidRPr="009F08DB" w:rsidRDefault="005721B8" w:rsidP="005721B8">
      <w:pPr>
        <w:pStyle w:val="Textkrper"/>
        <w:rPr>
          <w:lang w:val="de-DE"/>
        </w:rPr>
      </w:pPr>
    </w:p>
    <w:p w14:paraId="435CDA77" w14:textId="37EBDD13" w:rsidR="00163076" w:rsidRPr="009F08DB" w:rsidRDefault="00163076" w:rsidP="005721B8">
      <w:pPr>
        <w:pStyle w:val="Textkrper"/>
        <w:rPr>
          <w:lang w:val="de-DE"/>
        </w:rPr>
      </w:pPr>
    </w:p>
    <w:p w14:paraId="6E8CE88F" w14:textId="77777777" w:rsidR="00163076" w:rsidRPr="009F08DB" w:rsidRDefault="00163076" w:rsidP="005721B8">
      <w:pPr>
        <w:pStyle w:val="Textkrper"/>
        <w:rPr>
          <w:lang w:val="de-DE"/>
        </w:rPr>
      </w:pPr>
    </w:p>
    <w:p w14:paraId="7E1F502C" w14:textId="0A2A4663" w:rsidR="005721B8" w:rsidRDefault="005721B8" w:rsidP="005721B8">
      <w:pPr>
        <w:pStyle w:val="Textkrper"/>
        <w:rPr>
          <w:lang w:val="de-DE"/>
        </w:rPr>
      </w:pPr>
    </w:p>
    <w:p w14:paraId="12DB07C7" w14:textId="77777777" w:rsidR="00D87089" w:rsidRPr="009F08DB" w:rsidRDefault="00D87089" w:rsidP="005721B8">
      <w:pPr>
        <w:pStyle w:val="Textkrper"/>
        <w:rPr>
          <w:lang w:val="de-DE"/>
        </w:rPr>
      </w:pPr>
    </w:p>
    <w:p w14:paraId="1253A7F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E573479" w14:textId="77777777" w:rsidTr="00626664">
        <w:trPr>
          <w:trHeight w:val="1020"/>
        </w:trPr>
        <w:tc>
          <w:tcPr>
            <w:tcW w:w="2154" w:type="dxa"/>
            <w:shd w:val="clear" w:color="auto" w:fill="F2F2F2" w:themeFill="background1" w:themeFillShade="F2"/>
          </w:tcPr>
          <w:p w14:paraId="2E5F6B80" w14:textId="504DCEA0"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DABCCE4" w14:textId="4B9FA65F" w:rsidR="00626664" w:rsidRPr="009F08DB" w:rsidRDefault="00745279" w:rsidP="00190981">
            <w:pPr>
              <w:pStyle w:val="Textkrper"/>
              <w:tabs>
                <w:tab w:val="left" w:pos="284"/>
              </w:tabs>
              <w:spacing w:after="0"/>
              <w:rPr>
                <w:lang w:val="de-DE"/>
              </w:rPr>
            </w:pPr>
            <w:r w:rsidRPr="009F08DB">
              <w:rPr>
                <w:lang w:val="de-DE"/>
              </w:rPr>
              <w:t>ja/nein</w:t>
            </w:r>
          </w:p>
          <w:p w14:paraId="62E013E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08416" behindDoc="0" locked="0" layoutInCell="1" allowOverlap="1" wp14:anchorId="3CFD53BA" wp14:editId="5D81CDE7">
                      <wp:simplePos x="0" y="0"/>
                      <wp:positionH relativeFrom="column">
                        <wp:posOffset>635</wp:posOffset>
                      </wp:positionH>
                      <wp:positionV relativeFrom="paragraph">
                        <wp:posOffset>36195</wp:posOffset>
                      </wp:positionV>
                      <wp:extent cx="820800" cy="320400"/>
                      <wp:effectExtent l="0" t="0" r="17780" b="22860"/>
                      <wp:wrapNone/>
                      <wp:docPr id="293276071" name="Rechteck: abgerundete Ecken 2932760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F382C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FD53BA" id="Rechteck: abgerundete Ecken 293276071" o:spid="_x0000_s3089" style="position:absolute;left:0;text-align:left;margin-left:.05pt;margin-top:2.85pt;width:64.65pt;height:25.25pt;z-index:2581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GX/6Zm9AgAA&#10;yAUAAA4AAAAAAAAAAAAAAAAALgIAAGRycy9lMm9Eb2MueG1sUEsBAi0AFAAGAAgAAAAhAJuuU8LY&#10;AAAABQEAAA8AAAAAAAAAAAAAAAAAFwUAAGRycy9kb3ducmV2LnhtbFBLBQYAAAAABAAEAPMAAAAc&#10;BgAAAAA=&#10;" filled="f" strokecolor="black [3213]" strokeweight=".5pt">
                      <v:textbox>
                        <w:txbxContent>
                          <w:p w14:paraId="7DF382C3" w14:textId="77777777" w:rsidR="00BD5E17" w:rsidRDefault="00BD5E17" w:rsidP="005721B8">
                            <w:pPr>
                              <w:jc w:val="center"/>
                            </w:pPr>
                            <w:r>
                              <w:t>x</w:t>
                            </w:r>
                          </w:p>
                        </w:txbxContent>
                      </v:textbox>
                    </v:roundrect>
                  </w:pict>
                </mc:Fallback>
              </mc:AlternateContent>
            </w:r>
          </w:p>
        </w:tc>
        <w:tc>
          <w:tcPr>
            <w:tcW w:w="5839" w:type="dxa"/>
            <w:shd w:val="clear" w:color="auto" w:fill="auto"/>
          </w:tcPr>
          <w:p w14:paraId="496967C7" w14:textId="7A8573FE" w:rsidR="00626664" w:rsidRPr="009F08DB" w:rsidRDefault="00745279" w:rsidP="00190981">
            <w:pPr>
              <w:pStyle w:val="Textkrper"/>
              <w:tabs>
                <w:tab w:val="left" w:pos="284"/>
              </w:tabs>
              <w:spacing w:after="0"/>
              <w:rPr>
                <w:lang w:val="de-DE"/>
              </w:rPr>
            </w:pPr>
            <w:r w:rsidRPr="009F08DB">
              <w:rPr>
                <w:lang w:val="de-DE"/>
              </w:rPr>
              <w:t>Datum/Kurzzeichen</w:t>
            </w:r>
          </w:p>
          <w:p w14:paraId="6BBF20B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09440" behindDoc="0" locked="0" layoutInCell="1" allowOverlap="1" wp14:anchorId="57C4EDC2" wp14:editId="38E21952">
                      <wp:simplePos x="0" y="0"/>
                      <wp:positionH relativeFrom="column">
                        <wp:posOffset>1746</wp:posOffset>
                      </wp:positionH>
                      <wp:positionV relativeFrom="line">
                        <wp:posOffset>32703</wp:posOffset>
                      </wp:positionV>
                      <wp:extent cx="3592354" cy="320400"/>
                      <wp:effectExtent l="0" t="0" r="27305" b="22860"/>
                      <wp:wrapNone/>
                      <wp:docPr id="293276072" name="Rechteck: abgerundete Ecken 29327607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C6BC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C4EDC2" id="Rechteck: abgerundete Ecken 293276072" o:spid="_x0000_s3090" style="position:absolute;left:0;text-align:left;margin-left:.15pt;margin-top:2.6pt;width:282.85pt;height:25.25pt;z-index:258109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jbPwA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g+Y2&#10;z8ACAADJBQAADgAAAAAAAAAAAAAAAAAuAgAAZHJzL2Uyb0RvYy54bWxQSwECLQAUAAYACAAAACEA&#10;EJF9vtoAAAAFAQAADwAAAAAAAAAAAAAAAAAaBQAAZHJzL2Rvd25yZXYueG1sUEsFBgAAAAAEAAQA&#10;8wAAACEGAAAAAA==&#10;" filled="f" strokecolor="black [3213]" strokeweight=".5pt">
                      <v:textbox>
                        <w:txbxContent>
                          <w:p w14:paraId="01EC6BC7" w14:textId="77777777" w:rsidR="00BD5E17" w:rsidRDefault="00BD5E17" w:rsidP="005721B8">
                            <w:pPr>
                              <w:jc w:val="center"/>
                            </w:pPr>
                            <w:r>
                              <w:t>x</w:t>
                            </w:r>
                          </w:p>
                        </w:txbxContent>
                      </v:textbox>
                      <w10:wrap anchory="line"/>
                    </v:roundrect>
                  </w:pict>
                </mc:Fallback>
              </mc:AlternateContent>
            </w:r>
          </w:p>
        </w:tc>
      </w:tr>
      <w:tr w:rsidR="00626664" w:rsidRPr="009F08DB" w14:paraId="2893AD13" w14:textId="77777777" w:rsidTr="00626664">
        <w:trPr>
          <w:trHeight w:val="1020"/>
        </w:trPr>
        <w:tc>
          <w:tcPr>
            <w:tcW w:w="2154" w:type="dxa"/>
            <w:shd w:val="clear" w:color="auto" w:fill="F2F2F2" w:themeFill="background1" w:themeFillShade="F2"/>
          </w:tcPr>
          <w:p w14:paraId="1284C2BA" w14:textId="3B99CD3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A2F18F7" w14:textId="184F82C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10464" behindDoc="0" locked="0" layoutInCell="1" allowOverlap="1" wp14:anchorId="54F24391" wp14:editId="6D16F747">
                      <wp:simplePos x="0" y="0"/>
                      <wp:positionH relativeFrom="column">
                        <wp:posOffset>-5715</wp:posOffset>
                      </wp:positionH>
                      <wp:positionV relativeFrom="line">
                        <wp:posOffset>252095</wp:posOffset>
                      </wp:positionV>
                      <wp:extent cx="4500000" cy="320400"/>
                      <wp:effectExtent l="0" t="0" r="15240" b="22860"/>
                      <wp:wrapNone/>
                      <wp:docPr id="293276073" name="Rechteck: abgerundete Ecken 29327607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EF6B5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24391" id="Rechteck: abgerundete Ecken 293276073" o:spid="_x0000_s3091" style="position:absolute;left:0;text-align:left;margin-left:-.45pt;margin-top:19.85pt;width:354.35pt;height:25.25pt;z-index:258110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DvbLdq8&#10;AgAAyQUAAA4AAAAAAAAAAAAAAAAALgIAAGRycy9lMm9Eb2MueG1sUEsBAi0AFAAGAAgAAAAhAHhH&#10;TL3cAAAABwEAAA8AAAAAAAAAAAAAAAAAFgUAAGRycy9kb3ducmV2LnhtbFBLBQYAAAAABAAEAPMA&#10;AAAfBgAAAAA=&#10;" filled="f" strokecolor="black [3213]" strokeweight=".5pt">
                      <v:textbox>
                        <w:txbxContent>
                          <w:p w14:paraId="65EF6B5C"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BDD6278" w14:textId="77777777" w:rsidR="00626664" w:rsidRPr="009F08DB" w:rsidRDefault="00626664" w:rsidP="00190981">
            <w:pPr>
              <w:pStyle w:val="Textkrper"/>
              <w:tabs>
                <w:tab w:val="left" w:pos="284"/>
              </w:tabs>
              <w:spacing w:after="0"/>
              <w:rPr>
                <w:lang w:val="de-DE"/>
              </w:rPr>
            </w:pPr>
          </w:p>
        </w:tc>
      </w:tr>
    </w:tbl>
    <w:p w14:paraId="44638D2A" w14:textId="77777777" w:rsidR="005721B8" w:rsidRPr="009F08DB" w:rsidRDefault="005721B8" w:rsidP="005721B8">
      <w:pPr>
        <w:rPr>
          <w:rFonts w:ascii="Arial" w:hAnsi="Arial"/>
          <w:lang w:val="de-DE"/>
        </w:rPr>
      </w:pPr>
      <w:r w:rsidRPr="009F08DB">
        <w:rPr>
          <w:lang w:val="de-DE"/>
        </w:rPr>
        <w:br w:type="page"/>
      </w:r>
    </w:p>
    <w:p w14:paraId="3A2B673D" w14:textId="0408E318" w:rsidR="005721B8" w:rsidRPr="009F08DB" w:rsidRDefault="00163076" w:rsidP="00897659">
      <w:pPr>
        <w:pStyle w:val="berschrift3nummeriert"/>
        <w:rPr>
          <w:lang w:val="de-DE"/>
        </w:rPr>
      </w:pPr>
      <w:bookmarkStart w:id="223" w:name="_Toc118817735"/>
      <w:r w:rsidRPr="009F08DB">
        <w:rPr>
          <w:lang w:val="de-DE"/>
        </w:rPr>
        <w:t xml:space="preserve">FLT 532: </w:t>
      </w:r>
      <w:r w:rsidR="00526801" w:rsidRPr="009F08DB">
        <w:rPr>
          <w:lang w:val="de-DE"/>
        </w:rPr>
        <w:t>ZUFÜHRUNG</w:t>
      </w:r>
      <w:r w:rsidRPr="009F08DB">
        <w:rPr>
          <w:lang w:val="de-DE"/>
        </w:rPr>
        <w:t xml:space="preserve">: </w:t>
      </w:r>
      <w:r w:rsidR="000E01E2" w:rsidRPr="009F08DB">
        <w:rPr>
          <w:lang w:val="de-DE"/>
        </w:rPr>
        <w:t>BAND</w:t>
      </w:r>
      <w:r w:rsidRPr="009F08DB">
        <w:rPr>
          <w:lang w:val="de-DE"/>
        </w:rPr>
        <w:t xml:space="preserve"> 2: </w:t>
      </w:r>
      <w:r w:rsidR="00DD2FF6" w:rsidRPr="009F08DB">
        <w:rPr>
          <w:lang w:val="de-DE"/>
        </w:rPr>
        <w:t>ÜBERLAST</w:t>
      </w:r>
      <w:bookmarkEnd w:id="223"/>
    </w:p>
    <w:p w14:paraId="2E2466F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0DED320" w14:textId="77777777" w:rsidTr="00163076">
        <w:trPr>
          <w:trHeight w:val="211"/>
        </w:trPr>
        <w:tc>
          <w:tcPr>
            <w:tcW w:w="2154" w:type="dxa"/>
            <w:shd w:val="clear" w:color="auto" w:fill="F2F2F2" w:themeFill="background1" w:themeFillShade="F2"/>
          </w:tcPr>
          <w:p w14:paraId="458F5A2A" w14:textId="2585409A" w:rsidR="005721B8" w:rsidRPr="009F08DB" w:rsidRDefault="00D8280B" w:rsidP="00190981">
            <w:pPr>
              <w:pStyle w:val="Textkrper"/>
              <w:spacing w:after="0"/>
              <w:rPr>
                <w:b/>
                <w:lang w:val="de-DE"/>
              </w:rPr>
            </w:pPr>
            <w:r w:rsidRPr="009F08DB">
              <w:rPr>
                <w:b/>
                <w:lang w:val="de-DE"/>
              </w:rPr>
              <w:t>Testziel</w:t>
            </w:r>
          </w:p>
        </w:tc>
        <w:tc>
          <w:tcPr>
            <w:tcW w:w="7257" w:type="dxa"/>
          </w:tcPr>
          <w:p w14:paraId="7028869B" w14:textId="6F8FDA28" w:rsidR="005721B8" w:rsidRPr="009F08DB" w:rsidRDefault="00A7704C" w:rsidP="00190981">
            <w:pPr>
              <w:pStyle w:val="BulletTabtext"/>
              <w:rPr>
                <w:lang w:val="de-DE"/>
              </w:rPr>
            </w:pPr>
            <w:r w:rsidRPr="009F08DB">
              <w:rPr>
                <w:lang w:val="de-DE"/>
              </w:rPr>
              <w:t>Test, ob die richtige Störmeldung im Bedienfeld erscheint</w:t>
            </w:r>
          </w:p>
          <w:p w14:paraId="2782D2D4" w14:textId="1C9DE35F" w:rsidR="00163076" w:rsidRPr="009F08DB" w:rsidRDefault="00163076" w:rsidP="00163076">
            <w:pPr>
              <w:pStyle w:val="Abstandshalter"/>
              <w:rPr>
                <w:lang w:val="de-DE"/>
              </w:rPr>
            </w:pPr>
          </w:p>
        </w:tc>
      </w:tr>
      <w:tr w:rsidR="005721B8" w:rsidRPr="00897659" w14:paraId="54810513" w14:textId="77777777" w:rsidTr="00190981">
        <w:trPr>
          <w:trHeight w:val="170"/>
        </w:trPr>
        <w:tc>
          <w:tcPr>
            <w:tcW w:w="2154" w:type="dxa"/>
          </w:tcPr>
          <w:p w14:paraId="5F5650BC" w14:textId="77777777" w:rsidR="005721B8" w:rsidRPr="009F08DB" w:rsidRDefault="005721B8" w:rsidP="00190981">
            <w:pPr>
              <w:pStyle w:val="Textkrper"/>
              <w:spacing w:before="0" w:after="0"/>
              <w:rPr>
                <w:sz w:val="8"/>
                <w:szCs w:val="8"/>
                <w:lang w:val="de-DE"/>
              </w:rPr>
            </w:pPr>
          </w:p>
        </w:tc>
        <w:tc>
          <w:tcPr>
            <w:tcW w:w="7257" w:type="dxa"/>
          </w:tcPr>
          <w:p w14:paraId="0D641B89" w14:textId="77777777" w:rsidR="005721B8" w:rsidRPr="009F08DB" w:rsidRDefault="005721B8" w:rsidP="00190981">
            <w:pPr>
              <w:pStyle w:val="Textkrper"/>
              <w:spacing w:before="0" w:after="0"/>
              <w:rPr>
                <w:sz w:val="8"/>
                <w:szCs w:val="8"/>
                <w:lang w:val="de-DE"/>
              </w:rPr>
            </w:pPr>
          </w:p>
        </w:tc>
      </w:tr>
      <w:tr w:rsidR="005721B8" w:rsidRPr="009F08DB" w14:paraId="4F0F08D7" w14:textId="77777777" w:rsidTr="00190981">
        <w:trPr>
          <w:trHeight w:val="471"/>
        </w:trPr>
        <w:tc>
          <w:tcPr>
            <w:tcW w:w="2154" w:type="dxa"/>
            <w:shd w:val="clear" w:color="auto" w:fill="F2F2F2" w:themeFill="background1" w:themeFillShade="F2"/>
          </w:tcPr>
          <w:p w14:paraId="74AC8D7B" w14:textId="3EBD8598" w:rsidR="005721B8" w:rsidRPr="009F08DB" w:rsidRDefault="00D8280B" w:rsidP="00190981">
            <w:pPr>
              <w:pStyle w:val="Textkrper"/>
              <w:spacing w:after="0"/>
              <w:rPr>
                <w:b/>
                <w:lang w:val="de-DE"/>
              </w:rPr>
            </w:pPr>
            <w:r w:rsidRPr="009F08DB">
              <w:rPr>
                <w:b/>
                <w:lang w:val="de-DE"/>
              </w:rPr>
              <w:t>Testdurchführung</w:t>
            </w:r>
          </w:p>
        </w:tc>
        <w:tc>
          <w:tcPr>
            <w:tcW w:w="7257" w:type="dxa"/>
          </w:tcPr>
          <w:p w14:paraId="1ABC90E3" w14:textId="77777777" w:rsidR="005721B8" w:rsidRPr="009F08DB" w:rsidRDefault="005721B8" w:rsidP="00190981">
            <w:pPr>
              <w:pStyle w:val="Textkrper"/>
              <w:spacing w:after="0"/>
              <w:rPr>
                <w:lang w:val="de-DE"/>
              </w:rPr>
            </w:pPr>
          </w:p>
        </w:tc>
      </w:tr>
      <w:tr w:rsidR="005721B8" w:rsidRPr="009F08DB" w14:paraId="6B55E090" w14:textId="77777777" w:rsidTr="00163076">
        <w:trPr>
          <w:trHeight w:val="271"/>
        </w:trPr>
        <w:tc>
          <w:tcPr>
            <w:tcW w:w="2154" w:type="dxa"/>
            <w:shd w:val="clear" w:color="auto" w:fill="F2F2F2" w:themeFill="background1" w:themeFillShade="F2"/>
          </w:tcPr>
          <w:p w14:paraId="15F5D9E2" w14:textId="3A87380F" w:rsidR="005721B8" w:rsidRPr="009F08DB" w:rsidRDefault="00D41D58" w:rsidP="00190981">
            <w:pPr>
              <w:pStyle w:val="Textkrper"/>
              <w:spacing w:after="0"/>
              <w:rPr>
                <w:lang w:val="de-DE"/>
              </w:rPr>
            </w:pPr>
            <w:r w:rsidRPr="009F08DB">
              <w:rPr>
                <w:lang w:val="de-DE"/>
              </w:rPr>
              <w:t>Testvoraussetzungen</w:t>
            </w:r>
          </w:p>
        </w:tc>
        <w:tc>
          <w:tcPr>
            <w:tcW w:w="7257" w:type="dxa"/>
          </w:tcPr>
          <w:p w14:paraId="23558CE0" w14:textId="1C425DB8" w:rsidR="005721B8" w:rsidRPr="009F08DB" w:rsidRDefault="00AE36C0" w:rsidP="00163076">
            <w:pPr>
              <w:pStyle w:val="BulletTabtext"/>
              <w:rPr>
                <w:lang w:val="de-DE"/>
              </w:rPr>
            </w:pPr>
            <w:r w:rsidRPr="009F08DB">
              <w:rPr>
                <w:lang w:val="de-DE"/>
              </w:rPr>
              <w:t>Maschine ist im Automatikbetrieb bereit</w:t>
            </w:r>
          </w:p>
          <w:p w14:paraId="0FDB4E42" w14:textId="16C51F7C" w:rsidR="00163076" w:rsidRPr="009F08DB" w:rsidRDefault="00163076" w:rsidP="00163076">
            <w:pPr>
              <w:pStyle w:val="Abstandshalter"/>
              <w:rPr>
                <w:lang w:val="de-DE"/>
              </w:rPr>
            </w:pPr>
          </w:p>
        </w:tc>
      </w:tr>
      <w:tr w:rsidR="005721B8" w:rsidRPr="009F08DB" w14:paraId="0ACE34DB" w14:textId="77777777" w:rsidTr="00163076">
        <w:trPr>
          <w:trHeight w:val="85"/>
        </w:trPr>
        <w:tc>
          <w:tcPr>
            <w:tcW w:w="2154" w:type="dxa"/>
            <w:shd w:val="clear" w:color="auto" w:fill="F2F2F2" w:themeFill="background1" w:themeFillShade="F2"/>
          </w:tcPr>
          <w:p w14:paraId="5894E30E" w14:textId="0F00C4EC" w:rsidR="005721B8" w:rsidRPr="009F08DB" w:rsidRDefault="00D8280B" w:rsidP="00190981">
            <w:pPr>
              <w:pStyle w:val="Textkrper"/>
              <w:spacing w:after="0"/>
              <w:rPr>
                <w:lang w:val="de-DE"/>
              </w:rPr>
            </w:pPr>
            <w:r w:rsidRPr="009F08DB">
              <w:rPr>
                <w:lang w:val="de-DE"/>
              </w:rPr>
              <w:t>Erforderliche Tätigkeit</w:t>
            </w:r>
          </w:p>
        </w:tc>
        <w:tc>
          <w:tcPr>
            <w:tcW w:w="7257" w:type="dxa"/>
          </w:tcPr>
          <w:p w14:paraId="3C858320" w14:textId="55DD4D07" w:rsidR="005721B8" w:rsidRPr="009F08DB" w:rsidRDefault="0052743A" w:rsidP="00163076">
            <w:pPr>
              <w:pStyle w:val="BulletTabtext"/>
              <w:rPr>
                <w:lang w:val="de-DE"/>
              </w:rPr>
            </w:pPr>
            <w:r w:rsidRPr="009F08DB">
              <w:rPr>
                <w:lang w:val="de-DE"/>
              </w:rPr>
              <w:t>Motorschutzschalter ausschalten</w:t>
            </w:r>
            <w:r w:rsidR="00163076" w:rsidRPr="009F08DB">
              <w:rPr>
                <w:lang w:val="de-DE"/>
              </w:rPr>
              <w:t xml:space="preserve"> </w:t>
            </w:r>
            <w:r w:rsidR="00792679" w:rsidRPr="009F08DB">
              <w:rPr>
                <w:lang w:val="de-DE"/>
              </w:rPr>
              <w:t>„</w:t>
            </w:r>
            <w:r w:rsidR="00163076" w:rsidRPr="009F08DB">
              <w:rPr>
                <w:lang w:val="de-DE"/>
              </w:rPr>
              <w:t>W257-Q60</w:t>
            </w:r>
            <w:r w:rsidR="00792679" w:rsidRPr="009F08DB">
              <w:rPr>
                <w:lang w:val="de-DE"/>
              </w:rPr>
              <w:t>“</w:t>
            </w:r>
          </w:p>
          <w:p w14:paraId="20BCEC9E" w14:textId="6E47333C" w:rsidR="00163076" w:rsidRPr="009F08DB" w:rsidRDefault="00163076" w:rsidP="00163076">
            <w:pPr>
              <w:pStyle w:val="Abstandshalter"/>
              <w:rPr>
                <w:lang w:val="de-DE"/>
              </w:rPr>
            </w:pPr>
          </w:p>
        </w:tc>
      </w:tr>
      <w:tr w:rsidR="005721B8" w:rsidRPr="00897659" w14:paraId="3B74D284" w14:textId="77777777" w:rsidTr="00190981">
        <w:trPr>
          <w:trHeight w:val="697"/>
        </w:trPr>
        <w:tc>
          <w:tcPr>
            <w:tcW w:w="2154" w:type="dxa"/>
            <w:shd w:val="clear" w:color="auto" w:fill="F2F2F2" w:themeFill="background1" w:themeFillShade="F2"/>
          </w:tcPr>
          <w:p w14:paraId="23CE65AA" w14:textId="6DC7E91D" w:rsidR="005721B8" w:rsidRPr="009F08DB" w:rsidRDefault="008C23D6" w:rsidP="00190981">
            <w:pPr>
              <w:pStyle w:val="Textkrper"/>
              <w:spacing w:after="0"/>
              <w:rPr>
                <w:lang w:val="de-DE"/>
              </w:rPr>
            </w:pPr>
            <w:r w:rsidRPr="009F08DB">
              <w:rPr>
                <w:lang w:val="de-DE"/>
              </w:rPr>
              <w:t>Folge</w:t>
            </w:r>
          </w:p>
        </w:tc>
        <w:tc>
          <w:tcPr>
            <w:tcW w:w="7257" w:type="dxa"/>
          </w:tcPr>
          <w:p w14:paraId="42EA1413" w14:textId="51C5553E" w:rsidR="00163076" w:rsidRPr="009F08DB" w:rsidRDefault="00762C1A" w:rsidP="00163076">
            <w:pPr>
              <w:pStyle w:val="BulletTabtext"/>
              <w:rPr>
                <w:lang w:val="de-DE"/>
              </w:rPr>
            </w:pPr>
            <w:r w:rsidRPr="009F08DB">
              <w:rPr>
                <w:lang w:val="de-DE"/>
              </w:rPr>
              <w:t>Störmeldung erscheint im Bedienfeld</w:t>
            </w:r>
          </w:p>
          <w:p w14:paraId="73DF113A" w14:textId="0C744CBE" w:rsidR="005721B8" w:rsidRPr="009F08DB" w:rsidRDefault="000A4CB7" w:rsidP="00163076">
            <w:pPr>
              <w:pStyle w:val="BulletTabtext"/>
              <w:rPr>
                <w:lang w:val="de-DE"/>
              </w:rPr>
            </w:pPr>
            <w:r w:rsidRPr="009F08DB">
              <w:rPr>
                <w:lang w:val="de-DE"/>
              </w:rPr>
              <w:t>Maschine kann nicht gestartet werden, solange Störmeldung aktiv ist</w:t>
            </w:r>
          </w:p>
          <w:p w14:paraId="354537A7" w14:textId="1B505524" w:rsidR="00163076" w:rsidRPr="009F08DB" w:rsidRDefault="00163076" w:rsidP="00163076">
            <w:pPr>
              <w:pStyle w:val="Abstandshalter"/>
              <w:rPr>
                <w:lang w:val="de-DE"/>
              </w:rPr>
            </w:pPr>
          </w:p>
        </w:tc>
      </w:tr>
      <w:tr w:rsidR="005721B8" w:rsidRPr="009F08DB" w14:paraId="74E7DD8C" w14:textId="77777777" w:rsidTr="00163076">
        <w:trPr>
          <w:trHeight w:val="356"/>
        </w:trPr>
        <w:tc>
          <w:tcPr>
            <w:tcW w:w="2154" w:type="dxa"/>
            <w:shd w:val="clear" w:color="auto" w:fill="F2F2F2" w:themeFill="background1" w:themeFillShade="F2"/>
          </w:tcPr>
          <w:p w14:paraId="0BBCEB6C" w14:textId="50A590BD" w:rsidR="005721B8" w:rsidRPr="009F08DB" w:rsidRDefault="00D8280B" w:rsidP="00190981">
            <w:pPr>
              <w:pStyle w:val="Textkrper"/>
              <w:spacing w:after="0"/>
              <w:rPr>
                <w:lang w:val="de-DE"/>
              </w:rPr>
            </w:pPr>
            <w:r w:rsidRPr="009F08DB">
              <w:rPr>
                <w:lang w:val="de-DE"/>
              </w:rPr>
              <w:t>Kommentare</w:t>
            </w:r>
          </w:p>
        </w:tc>
        <w:tc>
          <w:tcPr>
            <w:tcW w:w="7257" w:type="dxa"/>
          </w:tcPr>
          <w:p w14:paraId="69A03D10" w14:textId="63748AA3" w:rsidR="005721B8" w:rsidRPr="009F08DB" w:rsidRDefault="00AE36C0" w:rsidP="00190981">
            <w:pPr>
              <w:pStyle w:val="BulletTabtext"/>
              <w:rPr>
                <w:lang w:val="de-DE"/>
              </w:rPr>
            </w:pPr>
            <w:r w:rsidRPr="009F08DB">
              <w:rPr>
                <w:lang w:val="de-DE"/>
              </w:rPr>
              <w:t>Keine</w:t>
            </w:r>
          </w:p>
          <w:p w14:paraId="43537CCF" w14:textId="77777777" w:rsidR="005721B8" w:rsidRPr="009F08DB" w:rsidRDefault="005721B8" w:rsidP="00190981">
            <w:pPr>
              <w:pStyle w:val="Abstandshalter"/>
              <w:rPr>
                <w:lang w:val="de-DE"/>
              </w:rPr>
            </w:pPr>
          </w:p>
        </w:tc>
      </w:tr>
      <w:tr w:rsidR="005721B8" w:rsidRPr="009F08DB" w14:paraId="3F42EBC4" w14:textId="77777777" w:rsidTr="00190981">
        <w:trPr>
          <w:trHeight w:val="697"/>
        </w:trPr>
        <w:tc>
          <w:tcPr>
            <w:tcW w:w="2154" w:type="dxa"/>
            <w:shd w:val="clear" w:color="auto" w:fill="F2F2F2" w:themeFill="background1" w:themeFillShade="F2"/>
          </w:tcPr>
          <w:p w14:paraId="279D360D" w14:textId="0B9AF02B" w:rsidR="005721B8" w:rsidRPr="009F08DB" w:rsidRDefault="00D41D58" w:rsidP="00190981">
            <w:pPr>
              <w:pStyle w:val="Textkrper"/>
              <w:spacing w:after="0"/>
              <w:rPr>
                <w:lang w:val="de-DE"/>
              </w:rPr>
            </w:pPr>
            <w:r w:rsidRPr="009F08DB">
              <w:rPr>
                <w:lang w:val="de-DE"/>
              </w:rPr>
              <w:t>Quittierung</w:t>
            </w:r>
          </w:p>
        </w:tc>
        <w:tc>
          <w:tcPr>
            <w:tcW w:w="7257" w:type="dxa"/>
          </w:tcPr>
          <w:p w14:paraId="47B13790" w14:textId="73C467BD" w:rsidR="00163076" w:rsidRPr="009F08DB" w:rsidRDefault="0052743A" w:rsidP="00163076">
            <w:pPr>
              <w:pStyle w:val="BulletTabtext"/>
              <w:rPr>
                <w:lang w:val="de-DE"/>
              </w:rPr>
            </w:pPr>
            <w:r w:rsidRPr="009F08DB">
              <w:rPr>
                <w:lang w:val="de-DE"/>
              </w:rPr>
              <w:t>Motorschutzschalter einschalten</w:t>
            </w:r>
            <w:r w:rsidR="00163076" w:rsidRPr="009F08DB">
              <w:rPr>
                <w:lang w:val="de-DE"/>
              </w:rPr>
              <w:t xml:space="preserve"> </w:t>
            </w:r>
            <w:r w:rsidR="00792679" w:rsidRPr="009F08DB">
              <w:rPr>
                <w:lang w:val="de-DE"/>
              </w:rPr>
              <w:t>„</w:t>
            </w:r>
            <w:r w:rsidR="00163076" w:rsidRPr="009F08DB">
              <w:rPr>
                <w:lang w:val="de-DE"/>
              </w:rPr>
              <w:t>W257-Q60</w:t>
            </w:r>
            <w:r w:rsidR="00792679" w:rsidRPr="009F08DB">
              <w:rPr>
                <w:lang w:val="de-DE"/>
              </w:rPr>
              <w:t>“</w:t>
            </w:r>
          </w:p>
          <w:p w14:paraId="2FFD4E0E" w14:textId="2330C10A" w:rsidR="005721B8" w:rsidRPr="009F08DB" w:rsidRDefault="00762C1A" w:rsidP="0016307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7BCC0F3" w14:textId="4E911C73" w:rsidR="00163076" w:rsidRPr="009F08DB" w:rsidRDefault="00163076" w:rsidP="00163076">
            <w:pPr>
              <w:pStyle w:val="Abstandshalter"/>
              <w:rPr>
                <w:lang w:val="de-DE"/>
              </w:rPr>
            </w:pPr>
          </w:p>
        </w:tc>
      </w:tr>
    </w:tbl>
    <w:p w14:paraId="055B8E9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5FDDC3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47A7FF7" w14:textId="40612E7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A8BEE4A"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5415244" w14:textId="10142E4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80890D1" w14:textId="77777777" w:rsidTr="00190981">
        <w:trPr>
          <w:trHeight w:val="697"/>
        </w:trPr>
        <w:tc>
          <w:tcPr>
            <w:tcW w:w="2154" w:type="dxa"/>
            <w:tcBorders>
              <w:bottom w:val="nil"/>
            </w:tcBorders>
            <w:shd w:val="clear" w:color="auto" w:fill="F2F2F2" w:themeFill="background1" w:themeFillShade="F2"/>
          </w:tcPr>
          <w:p w14:paraId="16F4DCFB" w14:textId="4EE1B9F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ACE3DDC" w14:textId="0D0E715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527EEF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21024" behindDoc="0" locked="0" layoutInCell="1" allowOverlap="1" wp14:anchorId="25194453" wp14:editId="555EDC6C">
                      <wp:simplePos x="0" y="0"/>
                      <wp:positionH relativeFrom="column">
                        <wp:posOffset>-36195</wp:posOffset>
                      </wp:positionH>
                      <wp:positionV relativeFrom="line">
                        <wp:posOffset>36195</wp:posOffset>
                      </wp:positionV>
                      <wp:extent cx="820800" cy="320400"/>
                      <wp:effectExtent l="0" t="0" r="17780" b="22860"/>
                      <wp:wrapNone/>
                      <wp:docPr id="293276074" name="Rechteck: abgerundete Ecken 29327607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F69FD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94453" id="Rechteck: abgerundete Ecken 293276074" o:spid="_x0000_s3092" style="position:absolute;left:0;text-align:left;margin-left:-2.85pt;margin-top:2.85pt;width:64.65pt;height:25.25pt;z-index:254721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uvDo2+&#10;AgAAyAUAAA4AAAAAAAAAAAAAAAAALgIAAGRycy9lMm9Eb2MueG1sUEsBAi0AFAAGAAgAAAAhADWT&#10;XnbaAAAABwEAAA8AAAAAAAAAAAAAAAAAGAUAAGRycy9kb3ducmV2LnhtbFBLBQYAAAAABAAEAPMA&#10;AAAfBgAAAAA=&#10;" filled="f" strokecolor="black [3213]" strokeweight=".5pt">
                      <v:textbox>
                        <w:txbxContent>
                          <w:p w14:paraId="2CF69FDD" w14:textId="77777777" w:rsidR="00BD5E17" w:rsidRDefault="00BD5E17" w:rsidP="005721B8">
                            <w:pPr>
                              <w:jc w:val="center"/>
                            </w:pPr>
                            <w:r>
                              <w:t>x</w:t>
                            </w:r>
                          </w:p>
                        </w:txbxContent>
                      </v:textbox>
                      <w10:wrap anchory="line"/>
                    </v:roundrect>
                  </w:pict>
                </mc:Fallback>
              </mc:AlternateContent>
            </w:r>
          </w:p>
        </w:tc>
      </w:tr>
      <w:tr w:rsidR="005721B8" w:rsidRPr="00897659" w14:paraId="6C594738" w14:textId="77777777" w:rsidTr="00190981">
        <w:trPr>
          <w:trHeight w:val="697"/>
        </w:trPr>
        <w:tc>
          <w:tcPr>
            <w:tcW w:w="2154" w:type="dxa"/>
            <w:tcBorders>
              <w:top w:val="nil"/>
              <w:bottom w:val="nil"/>
            </w:tcBorders>
            <w:shd w:val="clear" w:color="auto" w:fill="F2F2F2" w:themeFill="background1" w:themeFillShade="F2"/>
          </w:tcPr>
          <w:p w14:paraId="0BA87626" w14:textId="77777777" w:rsidR="005721B8" w:rsidRPr="009F08DB" w:rsidRDefault="005721B8" w:rsidP="00190981">
            <w:pPr>
              <w:pStyle w:val="Textkrper"/>
              <w:spacing w:after="0"/>
              <w:rPr>
                <w:lang w:val="de-DE"/>
              </w:rPr>
            </w:pPr>
          </w:p>
        </w:tc>
        <w:tc>
          <w:tcPr>
            <w:tcW w:w="5839" w:type="dxa"/>
            <w:tcBorders>
              <w:top w:val="nil"/>
              <w:bottom w:val="nil"/>
            </w:tcBorders>
          </w:tcPr>
          <w:p w14:paraId="58C94993" w14:textId="6F16BEE1"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D1867F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28192" behindDoc="0" locked="0" layoutInCell="1" allowOverlap="1" wp14:anchorId="333B04E2" wp14:editId="7A373048">
                      <wp:simplePos x="0" y="0"/>
                      <wp:positionH relativeFrom="column">
                        <wp:posOffset>-36195</wp:posOffset>
                      </wp:positionH>
                      <wp:positionV relativeFrom="line">
                        <wp:posOffset>36195</wp:posOffset>
                      </wp:positionV>
                      <wp:extent cx="820800" cy="320400"/>
                      <wp:effectExtent l="0" t="0" r="17780" b="22860"/>
                      <wp:wrapNone/>
                      <wp:docPr id="293276075" name="Rechteck: abgerundete Ecken 2932760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5F99E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3B04E2" id="Rechteck: abgerundete Ecken 293276075" o:spid="_x0000_s3093" style="position:absolute;left:0;text-align:left;margin-left:-2.85pt;margin-top:2.85pt;width:64.65pt;height:25.25pt;z-index:254728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fpWlK+&#10;AgAAyAUAAA4AAAAAAAAAAAAAAAAALgIAAGRycy9lMm9Eb2MueG1sUEsBAi0AFAAGAAgAAAAhADWT&#10;XnbaAAAABwEAAA8AAAAAAAAAAAAAAAAAGAUAAGRycy9kb3ducmV2LnhtbFBLBQYAAAAABAAEAPMA&#10;AAAfBgAAAAA=&#10;" filled="f" strokecolor="black [3213]" strokeweight=".5pt">
                      <v:textbox>
                        <w:txbxContent>
                          <w:p w14:paraId="0C5F99EF" w14:textId="77777777" w:rsidR="00BD5E17" w:rsidRDefault="00BD5E17" w:rsidP="005721B8">
                            <w:pPr>
                              <w:jc w:val="center"/>
                            </w:pPr>
                            <w:r>
                              <w:t>x</w:t>
                            </w:r>
                          </w:p>
                        </w:txbxContent>
                      </v:textbox>
                      <w10:wrap anchory="line"/>
                    </v:roundrect>
                  </w:pict>
                </mc:Fallback>
              </mc:AlternateContent>
            </w:r>
          </w:p>
        </w:tc>
      </w:tr>
      <w:tr w:rsidR="005721B8" w:rsidRPr="009F08DB" w14:paraId="4E2BCEBE" w14:textId="77777777" w:rsidTr="00190981">
        <w:trPr>
          <w:trHeight w:val="1701"/>
        </w:trPr>
        <w:tc>
          <w:tcPr>
            <w:tcW w:w="2154" w:type="dxa"/>
            <w:shd w:val="clear" w:color="auto" w:fill="F2F2F2" w:themeFill="background1" w:themeFillShade="F2"/>
          </w:tcPr>
          <w:p w14:paraId="211F1369" w14:textId="149FF88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038629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25120" behindDoc="0" locked="0" layoutInCell="1" allowOverlap="1" wp14:anchorId="7CADD60E" wp14:editId="33F9DAF6">
                      <wp:simplePos x="0" y="0"/>
                      <wp:positionH relativeFrom="column">
                        <wp:posOffset>-5715</wp:posOffset>
                      </wp:positionH>
                      <wp:positionV relativeFrom="line">
                        <wp:posOffset>72390</wp:posOffset>
                      </wp:positionV>
                      <wp:extent cx="4500000" cy="942975"/>
                      <wp:effectExtent l="0" t="0" r="15240" b="28575"/>
                      <wp:wrapNone/>
                      <wp:docPr id="293276078" name="Rechteck: abgerundete Ecken 29327607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E196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DD60E" id="Rechteck: abgerundete Ecken 293276078" o:spid="_x0000_s3094" style="position:absolute;left:0;text-align:left;margin-left:-.45pt;margin-top:5.7pt;width:354.35pt;height:74.25pt;z-index:254725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Svfho&#10;vQIAAMkFAAAOAAAAAAAAAAAAAAAAAC4CAABkcnMvZTJvRG9jLnhtbFBLAQItABQABgAIAAAAIQDv&#10;Mn/u3AAAAAgBAAAPAAAAAAAAAAAAAAAAABcFAABkcnMvZG93bnJldi54bWxQSwUGAAAAAAQABADz&#10;AAAAIAYAAAAA&#10;" filled="f" strokecolor="black [3213]" strokeweight=".5pt">
                      <v:textbox>
                        <w:txbxContent>
                          <w:p w14:paraId="648E1966" w14:textId="77777777" w:rsidR="00BD5E17" w:rsidRDefault="00BD5E17" w:rsidP="005721B8">
                            <w:pPr>
                              <w:jc w:val="center"/>
                            </w:pPr>
                            <w:r>
                              <w:t>x</w:t>
                            </w:r>
                          </w:p>
                        </w:txbxContent>
                      </v:textbox>
                      <w10:wrap anchory="line"/>
                    </v:roundrect>
                  </w:pict>
                </mc:Fallback>
              </mc:AlternateContent>
            </w:r>
          </w:p>
        </w:tc>
      </w:tr>
    </w:tbl>
    <w:p w14:paraId="01A72139" w14:textId="77777777" w:rsidR="005721B8" w:rsidRPr="009F08DB" w:rsidRDefault="005721B8" w:rsidP="005721B8">
      <w:pPr>
        <w:pStyle w:val="Textkrper"/>
        <w:rPr>
          <w:lang w:val="de-DE"/>
        </w:rPr>
      </w:pPr>
    </w:p>
    <w:p w14:paraId="03B24527" w14:textId="14F0F382" w:rsidR="005721B8" w:rsidRDefault="005721B8" w:rsidP="005721B8">
      <w:pPr>
        <w:pStyle w:val="Textkrper"/>
        <w:rPr>
          <w:lang w:val="de-DE"/>
        </w:rPr>
      </w:pPr>
    </w:p>
    <w:p w14:paraId="7ABA8D87" w14:textId="77777777" w:rsidR="00D87089" w:rsidRPr="009F08DB" w:rsidRDefault="00D87089" w:rsidP="005721B8">
      <w:pPr>
        <w:pStyle w:val="Textkrper"/>
        <w:rPr>
          <w:lang w:val="de-DE"/>
        </w:rPr>
      </w:pPr>
    </w:p>
    <w:p w14:paraId="694F0C83" w14:textId="466DE81A" w:rsidR="00163076" w:rsidRPr="009F08DB" w:rsidRDefault="00163076" w:rsidP="005721B8">
      <w:pPr>
        <w:pStyle w:val="Textkrper"/>
        <w:rPr>
          <w:lang w:val="de-DE"/>
        </w:rPr>
      </w:pPr>
    </w:p>
    <w:p w14:paraId="63E07115" w14:textId="77777777" w:rsidR="00163076" w:rsidRPr="009F08DB" w:rsidRDefault="00163076" w:rsidP="005721B8">
      <w:pPr>
        <w:pStyle w:val="Textkrper"/>
        <w:rPr>
          <w:lang w:val="de-DE"/>
        </w:rPr>
      </w:pPr>
    </w:p>
    <w:p w14:paraId="69139A8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C545D4B" w14:textId="77777777" w:rsidTr="00626664">
        <w:trPr>
          <w:trHeight w:val="1020"/>
        </w:trPr>
        <w:tc>
          <w:tcPr>
            <w:tcW w:w="2154" w:type="dxa"/>
            <w:shd w:val="clear" w:color="auto" w:fill="F2F2F2" w:themeFill="background1" w:themeFillShade="F2"/>
          </w:tcPr>
          <w:p w14:paraId="301CC6BC" w14:textId="1DB28A2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B00D4AA" w14:textId="350CAEB4" w:rsidR="00626664" w:rsidRPr="009F08DB" w:rsidRDefault="00745279" w:rsidP="00190981">
            <w:pPr>
              <w:pStyle w:val="Textkrper"/>
              <w:tabs>
                <w:tab w:val="left" w:pos="284"/>
              </w:tabs>
              <w:spacing w:after="0"/>
              <w:rPr>
                <w:lang w:val="de-DE"/>
              </w:rPr>
            </w:pPr>
            <w:r w:rsidRPr="009F08DB">
              <w:rPr>
                <w:lang w:val="de-DE"/>
              </w:rPr>
              <w:t>ja/nein</w:t>
            </w:r>
          </w:p>
          <w:p w14:paraId="49EB6AB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12512" behindDoc="0" locked="0" layoutInCell="1" allowOverlap="1" wp14:anchorId="1351DD39" wp14:editId="46A07C9E">
                      <wp:simplePos x="0" y="0"/>
                      <wp:positionH relativeFrom="column">
                        <wp:posOffset>635</wp:posOffset>
                      </wp:positionH>
                      <wp:positionV relativeFrom="paragraph">
                        <wp:posOffset>36195</wp:posOffset>
                      </wp:positionV>
                      <wp:extent cx="820800" cy="320400"/>
                      <wp:effectExtent l="0" t="0" r="17780" b="22860"/>
                      <wp:wrapNone/>
                      <wp:docPr id="293276079" name="Rechteck: abgerundete Ecken 2932760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1435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1DD39" id="Rechteck: abgerundete Ecken 293276079" o:spid="_x0000_s3095" style="position:absolute;left:0;text-align:left;margin-left:.05pt;margin-top:2.85pt;width:64.65pt;height:25.25pt;z-index:2581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tFx8VvgIA&#10;AMgFAAAOAAAAAAAAAAAAAAAAAC4CAABkcnMvZTJvRG9jLnhtbFBLAQItABQABgAIAAAAIQCbrlPC&#10;2AAAAAUBAAAPAAAAAAAAAAAAAAAAABgFAABkcnMvZG93bnJldi54bWxQSwUGAAAAAAQABADzAAAA&#10;HQYAAAAA&#10;" filled="f" strokecolor="black [3213]" strokeweight=".5pt">
                      <v:textbox>
                        <w:txbxContent>
                          <w:p w14:paraId="3A71435C" w14:textId="77777777" w:rsidR="00BD5E17" w:rsidRDefault="00BD5E17" w:rsidP="005721B8">
                            <w:pPr>
                              <w:jc w:val="center"/>
                            </w:pPr>
                            <w:r>
                              <w:t>x</w:t>
                            </w:r>
                          </w:p>
                        </w:txbxContent>
                      </v:textbox>
                    </v:roundrect>
                  </w:pict>
                </mc:Fallback>
              </mc:AlternateContent>
            </w:r>
          </w:p>
        </w:tc>
        <w:tc>
          <w:tcPr>
            <w:tcW w:w="5839" w:type="dxa"/>
            <w:shd w:val="clear" w:color="auto" w:fill="auto"/>
          </w:tcPr>
          <w:p w14:paraId="67695946" w14:textId="78DCCD71" w:rsidR="00626664" w:rsidRPr="009F08DB" w:rsidRDefault="00745279" w:rsidP="00190981">
            <w:pPr>
              <w:pStyle w:val="Textkrper"/>
              <w:tabs>
                <w:tab w:val="left" w:pos="284"/>
              </w:tabs>
              <w:spacing w:after="0"/>
              <w:rPr>
                <w:lang w:val="de-DE"/>
              </w:rPr>
            </w:pPr>
            <w:r w:rsidRPr="009F08DB">
              <w:rPr>
                <w:lang w:val="de-DE"/>
              </w:rPr>
              <w:t>Datum/Kurzzeichen</w:t>
            </w:r>
          </w:p>
          <w:p w14:paraId="4F92C31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13536" behindDoc="0" locked="0" layoutInCell="1" allowOverlap="1" wp14:anchorId="15D999FC" wp14:editId="57F51131">
                      <wp:simplePos x="0" y="0"/>
                      <wp:positionH relativeFrom="column">
                        <wp:posOffset>1746</wp:posOffset>
                      </wp:positionH>
                      <wp:positionV relativeFrom="line">
                        <wp:posOffset>32703</wp:posOffset>
                      </wp:positionV>
                      <wp:extent cx="3592354" cy="320400"/>
                      <wp:effectExtent l="0" t="0" r="27305" b="22860"/>
                      <wp:wrapNone/>
                      <wp:docPr id="293276080" name="Rechteck: abgerundete Ecken 29327608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31EA1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D999FC" id="Rechteck: abgerundete Ecken 293276080" o:spid="_x0000_s3096" style="position:absolute;left:0;text-align:left;margin-left:.15pt;margin-top:2.6pt;width:282.85pt;height:25.25pt;z-index:258113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5Iue&#10;zMACAADJBQAADgAAAAAAAAAAAAAAAAAuAgAAZHJzL2Uyb0RvYy54bWxQSwECLQAUAAYACAAAACEA&#10;EJF9vtoAAAAFAQAADwAAAAAAAAAAAAAAAAAaBQAAZHJzL2Rvd25yZXYueG1sUEsFBgAAAAAEAAQA&#10;8wAAACEGAAAAAA==&#10;" filled="f" strokecolor="black [3213]" strokeweight=".5pt">
                      <v:textbox>
                        <w:txbxContent>
                          <w:p w14:paraId="2631EA14" w14:textId="77777777" w:rsidR="00BD5E17" w:rsidRDefault="00BD5E17" w:rsidP="005721B8">
                            <w:pPr>
                              <w:jc w:val="center"/>
                            </w:pPr>
                            <w:r>
                              <w:t>x</w:t>
                            </w:r>
                          </w:p>
                        </w:txbxContent>
                      </v:textbox>
                      <w10:wrap anchory="line"/>
                    </v:roundrect>
                  </w:pict>
                </mc:Fallback>
              </mc:AlternateContent>
            </w:r>
          </w:p>
        </w:tc>
      </w:tr>
      <w:tr w:rsidR="00626664" w:rsidRPr="009F08DB" w14:paraId="3CAFDA18" w14:textId="77777777" w:rsidTr="00626664">
        <w:trPr>
          <w:trHeight w:val="1020"/>
        </w:trPr>
        <w:tc>
          <w:tcPr>
            <w:tcW w:w="2154" w:type="dxa"/>
            <w:shd w:val="clear" w:color="auto" w:fill="F2F2F2" w:themeFill="background1" w:themeFillShade="F2"/>
          </w:tcPr>
          <w:p w14:paraId="5B8BE8B3" w14:textId="7C41619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16B0ECB" w14:textId="3FBF330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14560" behindDoc="0" locked="0" layoutInCell="1" allowOverlap="1" wp14:anchorId="6FA16AED" wp14:editId="1E8FF60B">
                      <wp:simplePos x="0" y="0"/>
                      <wp:positionH relativeFrom="column">
                        <wp:posOffset>-5715</wp:posOffset>
                      </wp:positionH>
                      <wp:positionV relativeFrom="line">
                        <wp:posOffset>252095</wp:posOffset>
                      </wp:positionV>
                      <wp:extent cx="4500000" cy="320400"/>
                      <wp:effectExtent l="0" t="0" r="15240" b="22860"/>
                      <wp:wrapNone/>
                      <wp:docPr id="293276081" name="Rechteck: abgerundete Ecken 29327608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DC9F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A16AED" id="Rechteck: abgerundete Ecken 293276081" o:spid="_x0000_s3097" style="position:absolute;left:0;text-align:left;margin-left:-.45pt;margin-top:19.85pt;width:354.35pt;height:25.25pt;z-index:258114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BctoXZugIA&#10;AMkFAAAOAAAAAAAAAAAAAAAAAC4CAABkcnMvZTJvRG9jLnhtbFBLAQItABQABgAIAAAAIQB4R0y9&#10;3AAAAAcBAAAPAAAAAAAAAAAAAAAAABQFAABkcnMvZG93bnJldi54bWxQSwUGAAAAAAQABADzAAAA&#10;HQYAAAAA&#10;" filled="f" strokecolor="black [3213]" strokeweight=".5pt">
                      <v:textbox>
                        <w:txbxContent>
                          <w:p w14:paraId="63EDC9F2"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3234D93" w14:textId="77777777" w:rsidR="00626664" w:rsidRPr="009F08DB" w:rsidRDefault="00626664" w:rsidP="00190981">
            <w:pPr>
              <w:pStyle w:val="Textkrper"/>
              <w:tabs>
                <w:tab w:val="left" w:pos="284"/>
              </w:tabs>
              <w:spacing w:after="0"/>
              <w:rPr>
                <w:lang w:val="de-DE"/>
              </w:rPr>
            </w:pPr>
          </w:p>
        </w:tc>
      </w:tr>
    </w:tbl>
    <w:p w14:paraId="414E9F9D" w14:textId="77777777" w:rsidR="005721B8" w:rsidRPr="009F08DB" w:rsidRDefault="005721B8" w:rsidP="005721B8">
      <w:pPr>
        <w:rPr>
          <w:rFonts w:ascii="Arial" w:hAnsi="Arial"/>
          <w:lang w:val="de-DE"/>
        </w:rPr>
      </w:pPr>
      <w:r w:rsidRPr="009F08DB">
        <w:rPr>
          <w:lang w:val="de-DE"/>
        </w:rPr>
        <w:br w:type="page"/>
      </w:r>
    </w:p>
    <w:p w14:paraId="004E1C29" w14:textId="02165138" w:rsidR="005721B8" w:rsidRPr="009F08DB" w:rsidRDefault="00163076" w:rsidP="00897659">
      <w:pPr>
        <w:pStyle w:val="berschrift3nummeriert"/>
        <w:rPr>
          <w:lang w:val="de-DE"/>
        </w:rPr>
      </w:pPr>
      <w:bookmarkStart w:id="224" w:name="_Toc118817736"/>
      <w:r w:rsidRPr="009F08DB">
        <w:rPr>
          <w:lang w:val="de-DE"/>
        </w:rPr>
        <w:t xml:space="preserve">FLT 541: </w:t>
      </w:r>
      <w:r w:rsidR="008859DC" w:rsidRPr="009F08DB">
        <w:rPr>
          <w:lang w:val="de-DE"/>
        </w:rPr>
        <w:t>ZUFÜHRUNG</w:t>
      </w:r>
      <w:r w:rsidRPr="009F08DB">
        <w:rPr>
          <w:lang w:val="de-DE"/>
        </w:rPr>
        <w:t xml:space="preserve">: </w:t>
      </w:r>
      <w:r w:rsidR="000E01E2" w:rsidRPr="009F08DB">
        <w:rPr>
          <w:lang w:val="de-DE"/>
        </w:rPr>
        <w:t>BAND</w:t>
      </w:r>
      <w:r w:rsidRPr="009F08DB">
        <w:rPr>
          <w:lang w:val="de-DE"/>
        </w:rPr>
        <w:t xml:space="preserve"> 1: </w:t>
      </w:r>
      <w:r w:rsidR="008859DC" w:rsidRPr="009F08DB">
        <w:rPr>
          <w:lang w:val="de-DE"/>
        </w:rPr>
        <w:t>STÖRUNG</w:t>
      </w:r>
      <w:bookmarkEnd w:id="224"/>
    </w:p>
    <w:p w14:paraId="4F9B075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13FFF8BD" w14:textId="77777777" w:rsidTr="00163076">
        <w:trPr>
          <w:trHeight w:val="353"/>
        </w:trPr>
        <w:tc>
          <w:tcPr>
            <w:tcW w:w="2154" w:type="dxa"/>
            <w:shd w:val="clear" w:color="auto" w:fill="F2F2F2" w:themeFill="background1" w:themeFillShade="F2"/>
          </w:tcPr>
          <w:p w14:paraId="09767D04" w14:textId="5D548298" w:rsidR="005721B8" w:rsidRPr="009F08DB" w:rsidRDefault="00D8280B" w:rsidP="00190981">
            <w:pPr>
              <w:pStyle w:val="Textkrper"/>
              <w:spacing w:after="0"/>
              <w:rPr>
                <w:b/>
                <w:lang w:val="de-DE"/>
              </w:rPr>
            </w:pPr>
            <w:r w:rsidRPr="009F08DB">
              <w:rPr>
                <w:b/>
                <w:lang w:val="de-DE"/>
              </w:rPr>
              <w:t>Testziel</w:t>
            </w:r>
          </w:p>
        </w:tc>
        <w:tc>
          <w:tcPr>
            <w:tcW w:w="7257" w:type="dxa"/>
          </w:tcPr>
          <w:p w14:paraId="3AB5A28B" w14:textId="2FFE83A4" w:rsidR="005721B8" w:rsidRPr="009F08DB" w:rsidRDefault="00A7704C" w:rsidP="00190981">
            <w:pPr>
              <w:pStyle w:val="BulletTabtext"/>
              <w:rPr>
                <w:lang w:val="de-DE"/>
              </w:rPr>
            </w:pPr>
            <w:r w:rsidRPr="009F08DB">
              <w:rPr>
                <w:lang w:val="de-DE"/>
              </w:rPr>
              <w:t>Test, ob die richtige Störmeldung im Bedienfeld erscheint</w:t>
            </w:r>
          </w:p>
          <w:p w14:paraId="21A6B87B" w14:textId="5D665AC8" w:rsidR="00163076" w:rsidRPr="009F08DB" w:rsidRDefault="00163076" w:rsidP="00163076">
            <w:pPr>
              <w:pStyle w:val="Abstandshalter"/>
              <w:rPr>
                <w:lang w:val="de-DE"/>
              </w:rPr>
            </w:pPr>
          </w:p>
        </w:tc>
      </w:tr>
      <w:tr w:rsidR="005721B8" w:rsidRPr="00897659" w14:paraId="12BE328D" w14:textId="77777777" w:rsidTr="00190981">
        <w:trPr>
          <w:trHeight w:val="170"/>
        </w:trPr>
        <w:tc>
          <w:tcPr>
            <w:tcW w:w="2154" w:type="dxa"/>
          </w:tcPr>
          <w:p w14:paraId="5DF62B06" w14:textId="77777777" w:rsidR="005721B8" w:rsidRPr="009F08DB" w:rsidRDefault="005721B8" w:rsidP="00190981">
            <w:pPr>
              <w:pStyle w:val="Textkrper"/>
              <w:spacing w:before="0" w:after="0"/>
              <w:rPr>
                <w:sz w:val="8"/>
                <w:szCs w:val="8"/>
                <w:lang w:val="de-DE"/>
              </w:rPr>
            </w:pPr>
          </w:p>
        </w:tc>
        <w:tc>
          <w:tcPr>
            <w:tcW w:w="7257" w:type="dxa"/>
          </w:tcPr>
          <w:p w14:paraId="47DD6024" w14:textId="77777777" w:rsidR="005721B8" w:rsidRPr="009F08DB" w:rsidRDefault="005721B8" w:rsidP="00190981">
            <w:pPr>
              <w:pStyle w:val="Textkrper"/>
              <w:spacing w:before="0" w:after="0"/>
              <w:rPr>
                <w:sz w:val="8"/>
                <w:szCs w:val="8"/>
                <w:lang w:val="de-DE"/>
              </w:rPr>
            </w:pPr>
          </w:p>
        </w:tc>
      </w:tr>
      <w:tr w:rsidR="005721B8" w:rsidRPr="009F08DB" w14:paraId="1BD68351" w14:textId="77777777" w:rsidTr="00190981">
        <w:trPr>
          <w:trHeight w:val="471"/>
        </w:trPr>
        <w:tc>
          <w:tcPr>
            <w:tcW w:w="2154" w:type="dxa"/>
            <w:shd w:val="clear" w:color="auto" w:fill="F2F2F2" w:themeFill="background1" w:themeFillShade="F2"/>
          </w:tcPr>
          <w:p w14:paraId="25A60D29" w14:textId="273BB9C6" w:rsidR="005721B8" w:rsidRPr="009F08DB" w:rsidRDefault="00D8280B" w:rsidP="00190981">
            <w:pPr>
              <w:pStyle w:val="Textkrper"/>
              <w:spacing w:after="0"/>
              <w:rPr>
                <w:b/>
                <w:lang w:val="de-DE"/>
              </w:rPr>
            </w:pPr>
            <w:r w:rsidRPr="009F08DB">
              <w:rPr>
                <w:b/>
                <w:lang w:val="de-DE"/>
              </w:rPr>
              <w:t>Testdurchführung</w:t>
            </w:r>
          </w:p>
        </w:tc>
        <w:tc>
          <w:tcPr>
            <w:tcW w:w="7257" w:type="dxa"/>
          </w:tcPr>
          <w:p w14:paraId="6E53B1BD" w14:textId="77777777" w:rsidR="005721B8" w:rsidRPr="009F08DB" w:rsidRDefault="005721B8" w:rsidP="00190981">
            <w:pPr>
              <w:pStyle w:val="Textkrper"/>
              <w:spacing w:after="0"/>
              <w:rPr>
                <w:lang w:val="de-DE"/>
              </w:rPr>
            </w:pPr>
          </w:p>
        </w:tc>
      </w:tr>
      <w:tr w:rsidR="005721B8" w:rsidRPr="009F08DB" w14:paraId="33C20675" w14:textId="77777777" w:rsidTr="00190981">
        <w:trPr>
          <w:trHeight w:val="697"/>
        </w:trPr>
        <w:tc>
          <w:tcPr>
            <w:tcW w:w="2154" w:type="dxa"/>
            <w:shd w:val="clear" w:color="auto" w:fill="F2F2F2" w:themeFill="background1" w:themeFillShade="F2"/>
          </w:tcPr>
          <w:p w14:paraId="0036D5F2" w14:textId="3E84ED47" w:rsidR="005721B8" w:rsidRPr="009F08DB" w:rsidRDefault="00D41D58" w:rsidP="00190981">
            <w:pPr>
              <w:pStyle w:val="Textkrper"/>
              <w:spacing w:after="0"/>
              <w:rPr>
                <w:lang w:val="de-DE"/>
              </w:rPr>
            </w:pPr>
            <w:r w:rsidRPr="009F08DB">
              <w:rPr>
                <w:lang w:val="de-DE"/>
              </w:rPr>
              <w:t>Testvoraussetzungen</w:t>
            </w:r>
          </w:p>
        </w:tc>
        <w:tc>
          <w:tcPr>
            <w:tcW w:w="7257" w:type="dxa"/>
          </w:tcPr>
          <w:p w14:paraId="5CD07C69" w14:textId="070D5581" w:rsidR="00163076" w:rsidRPr="009F08DB" w:rsidRDefault="00AE36C0" w:rsidP="00163076">
            <w:pPr>
              <w:pStyle w:val="BulletTabtext"/>
              <w:rPr>
                <w:lang w:val="de-DE"/>
              </w:rPr>
            </w:pPr>
            <w:r w:rsidRPr="009F08DB">
              <w:rPr>
                <w:lang w:val="de-DE"/>
              </w:rPr>
              <w:t>Maschine ist im Automatikbetrieb bereit</w:t>
            </w:r>
          </w:p>
          <w:p w14:paraId="4541C1C1" w14:textId="2B5EDF06" w:rsidR="00163076" w:rsidRPr="009F08DB" w:rsidRDefault="00D44688" w:rsidP="00163076">
            <w:pPr>
              <w:pStyle w:val="BulletTabtext"/>
              <w:rPr>
                <w:lang w:val="de-DE"/>
              </w:rPr>
            </w:pPr>
            <w:r w:rsidRPr="009F08DB">
              <w:rPr>
                <w:lang w:val="de-DE"/>
              </w:rPr>
              <w:t xml:space="preserve">SWS 500 </w:t>
            </w:r>
            <w:r w:rsidR="00792679" w:rsidRPr="009F08DB">
              <w:rPr>
                <w:lang w:val="de-DE"/>
              </w:rPr>
              <w:t>„</w:t>
            </w:r>
            <w:r w:rsidRPr="009F08DB">
              <w:rPr>
                <w:lang w:val="de-DE"/>
              </w:rPr>
              <w:t>Zuführung”</w:t>
            </w:r>
            <w:r w:rsidR="00163076" w:rsidRPr="009F08DB">
              <w:rPr>
                <w:lang w:val="de-DE"/>
              </w:rPr>
              <w:t xml:space="preserve"> </w:t>
            </w:r>
            <w:r w:rsidR="00BB1ECE" w:rsidRPr="009F08DB">
              <w:rPr>
                <w:lang w:val="de-DE"/>
              </w:rPr>
              <w:t>ist aktiviert</w:t>
            </w:r>
          </w:p>
          <w:p w14:paraId="55067FF9" w14:textId="6BFB4602" w:rsidR="005721B8" w:rsidRPr="009F08DB" w:rsidRDefault="008859DC" w:rsidP="00163076">
            <w:pPr>
              <w:pStyle w:val="BulletTabtext"/>
              <w:rPr>
                <w:lang w:val="de-DE"/>
              </w:rPr>
            </w:pPr>
            <w:r w:rsidRPr="009F08DB">
              <w:rPr>
                <w:lang w:val="de-DE"/>
              </w:rPr>
              <w:t>Inhaler ist als Packgut angewählt</w:t>
            </w:r>
          </w:p>
          <w:p w14:paraId="7135B086" w14:textId="51B983EA" w:rsidR="00163076" w:rsidRPr="009F08DB" w:rsidRDefault="00163076" w:rsidP="00163076">
            <w:pPr>
              <w:pStyle w:val="Abstandshalter"/>
              <w:rPr>
                <w:lang w:val="de-DE"/>
              </w:rPr>
            </w:pPr>
          </w:p>
        </w:tc>
      </w:tr>
      <w:tr w:rsidR="005721B8" w:rsidRPr="009F08DB" w14:paraId="43A58155" w14:textId="77777777" w:rsidTr="00190981">
        <w:trPr>
          <w:trHeight w:val="697"/>
        </w:trPr>
        <w:tc>
          <w:tcPr>
            <w:tcW w:w="2154" w:type="dxa"/>
            <w:shd w:val="clear" w:color="auto" w:fill="F2F2F2" w:themeFill="background1" w:themeFillShade="F2"/>
          </w:tcPr>
          <w:p w14:paraId="357E810F" w14:textId="30E94B1A" w:rsidR="005721B8" w:rsidRPr="009F08DB" w:rsidRDefault="00D8280B" w:rsidP="00190981">
            <w:pPr>
              <w:pStyle w:val="Textkrper"/>
              <w:spacing w:after="0"/>
              <w:rPr>
                <w:lang w:val="de-DE"/>
              </w:rPr>
            </w:pPr>
            <w:r w:rsidRPr="009F08DB">
              <w:rPr>
                <w:lang w:val="de-DE"/>
              </w:rPr>
              <w:t>Erforderliche Tätigkeit</w:t>
            </w:r>
          </w:p>
        </w:tc>
        <w:tc>
          <w:tcPr>
            <w:tcW w:w="7257" w:type="dxa"/>
          </w:tcPr>
          <w:p w14:paraId="796FAA03" w14:textId="09F7A2D0" w:rsidR="00163076" w:rsidRPr="009F08DB" w:rsidRDefault="005B2D3C" w:rsidP="00163076">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2DACEDD2" w14:textId="4011A50A" w:rsidR="005721B8" w:rsidRPr="009F08DB" w:rsidRDefault="0052743A" w:rsidP="00163076">
            <w:pPr>
              <w:pStyle w:val="BulletTabtext"/>
              <w:rPr>
                <w:lang w:val="de-DE"/>
              </w:rPr>
            </w:pPr>
            <w:r w:rsidRPr="009F08DB">
              <w:rPr>
                <w:lang w:val="de-DE"/>
              </w:rPr>
              <w:t>Motorschutzschalter ausschalten</w:t>
            </w:r>
            <w:r w:rsidR="00163076" w:rsidRPr="009F08DB">
              <w:rPr>
                <w:lang w:val="de-DE"/>
              </w:rPr>
              <w:t xml:space="preserve"> </w:t>
            </w:r>
            <w:r w:rsidR="00792679" w:rsidRPr="009F08DB">
              <w:rPr>
                <w:lang w:val="de-DE"/>
              </w:rPr>
              <w:t>„</w:t>
            </w:r>
            <w:r w:rsidR="00163076" w:rsidRPr="009F08DB">
              <w:rPr>
                <w:lang w:val="de-DE"/>
              </w:rPr>
              <w:t>W257-Q50</w:t>
            </w:r>
            <w:r w:rsidR="00792679" w:rsidRPr="009F08DB">
              <w:rPr>
                <w:lang w:val="de-DE"/>
              </w:rPr>
              <w:t>“</w:t>
            </w:r>
          </w:p>
          <w:p w14:paraId="17DAE590" w14:textId="51E3DD48" w:rsidR="00163076" w:rsidRPr="009F08DB" w:rsidRDefault="00163076" w:rsidP="00163076">
            <w:pPr>
              <w:pStyle w:val="Abstandshalter"/>
              <w:rPr>
                <w:lang w:val="de-DE"/>
              </w:rPr>
            </w:pPr>
          </w:p>
        </w:tc>
      </w:tr>
      <w:tr w:rsidR="005721B8" w:rsidRPr="00897659" w14:paraId="2316EB6C" w14:textId="77777777" w:rsidTr="00190981">
        <w:trPr>
          <w:trHeight w:val="697"/>
        </w:trPr>
        <w:tc>
          <w:tcPr>
            <w:tcW w:w="2154" w:type="dxa"/>
            <w:shd w:val="clear" w:color="auto" w:fill="F2F2F2" w:themeFill="background1" w:themeFillShade="F2"/>
          </w:tcPr>
          <w:p w14:paraId="3F5F6050" w14:textId="23786DB9" w:rsidR="005721B8" w:rsidRPr="009F08DB" w:rsidRDefault="008C23D6" w:rsidP="00190981">
            <w:pPr>
              <w:pStyle w:val="Textkrper"/>
              <w:spacing w:after="0"/>
              <w:rPr>
                <w:lang w:val="de-DE"/>
              </w:rPr>
            </w:pPr>
            <w:r w:rsidRPr="009F08DB">
              <w:rPr>
                <w:lang w:val="de-DE"/>
              </w:rPr>
              <w:t>Folge</w:t>
            </w:r>
          </w:p>
        </w:tc>
        <w:tc>
          <w:tcPr>
            <w:tcW w:w="7257" w:type="dxa"/>
          </w:tcPr>
          <w:p w14:paraId="428887B3" w14:textId="516B9F8D" w:rsidR="00163076" w:rsidRPr="009F08DB" w:rsidRDefault="0083131D" w:rsidP="00163076">
            <w:pPr>
              <w:pStyle w:val="BulletTabtext"/>
              <w:rPr>
                <w:lang w:val="de-DE"/>
              </w:rPr>
            </w:pPr>
            <w:r w:rsidRPr="009F08DB">
              <w:rPr>
                <w:lang w:val="de-DE"/>
              </w:rPr>
              <w:t>Maschine stoppt</w:t>
            </w:r>
          </w:p>
          <w:p w14:paraId="0ACAA85C" w14:textId="685E2026" w:rsidR="00163076" w:rsidRPr="009F08DB" w:rsidRDefault="00762C1A" w:rsidP="00163076">
            <w:pPr>
              <w:pStyle w:val="BulletTabtext"/>
              <w:rPr>
                <w:lang w:val="de-DE"/>
              </w:rPr>
            </w:pPr>
            <w:r w:rsidRPr="009F08DB">
              <w:rPr>
                <w:lang w:val="de-DE"/>
              </w:rPr>
              <w:t>Störmeldung erscheint im Bedienfeld</w:t>
            </w:r>
          </w:p>
          <w:p w14:paraId="64DAA771" w14:textId="2E580507" w:rsidR="005721B8" w:rsidRPr="009F08DB" w:rsidRDefault="000A4CB7" w:rsidP="00163076">
            <w:pPr>
              <w:pStyle w:val="BulletTabtext"/>
              <w:rPr>
                <w:lang w:val="de-DE"/>
              </w:rPr>
            </w:pPr>
            <w:r w:rsidRPr="009F08DB">
              <w:rPr>
                <w:lang w:val="de-DE"/>
              </w:rPr>
              <w:t>Maschine kann nicht gestartet werden, solange Störmeldung aktiv ist</w:t>
            </w:r>
          </w:p>
          <w:p w14:paraId="4FE519AD" w14:textId="73DC489D" w:rsidR="00163076" w:rsidRPr="009F08DB" w:rsidRDefault="00163076" w:rsidP="00163076">
            <w:pPr>
              <w:pStyle w:val="Abstandshalter"/>
              <w:rPr>
                <w:lang w:val="de-DE"/>
              </w:rPr>
            </w:pPr>
          </w:p>
        </w:tc>
      </w:tr>
      <w:tr w:rsidR="005721B8" w:rsidRPr="009F08DB" w14:paraId="365224E0" w14:textId="77777777" w:rsidTr="00163076">
        <w:trPr>
          <w:trHeight w:val="178"/>
        </w:trPr>
        <w:tc>
          <w:tcPr>
            <w:tcW w:w="2154" w:type="dxa"/>
            <w:shd w:val="clear" w:color="auto" w:fill="F2F2F2" w:themeFill="background1" w:themeFillShade="F2"/>
          </w:tcPr>
          <w:p w14:paraId="41526573" w14:textId="1FAF08AA" w:rsidR="005721B8" w:rsidRPr="009F08DB" w:rsidRDefault="00D8280B" w:rsidP="00190981">
            <w:pPr>
              <w:pStyle w:val="Textkrper"/>
              <w:spacing w:after="0"/>
              <w:rPr>
                <w:lang w:val="de-DE"/>
              </w:rPr>
            </w:pPr>
            <w:r w:rsidRPr="009F08DB">
              <w:rPr>
                <w:lang w:val="de-DE"/>
              </w:rPr>
              <w:t>Kommentare</w:t>
            </w:r>
          </w:p>
        </w:tc>
        <w:tc>
          <w:tcPr>
            <w:tcW w:w="7257" w:type="dxa"/>
          </w:tcPr>
          <w:p w14:paraId="110AD71B" w14:textId="16AE4DF3" w:rsidR="005721B8" w:rsidRPr="009F08DB" w:rsidRDefault="00AE36C0" w:rsidP="00190981">
            <w:pPr>
              <w:pStyle w:val="BulletTabtext"/>
              <w:rPr>
                <w:lang w:val="de-DE"/>
              </w:rPr>
            </w:pPr>
            <w:r w:rsidRPr="009F08DB">
              <w:rPr>
                <w:lang w:val="de-DE"/>
              </w:rPr>
              <w:t>Keine</w:t>
            </w:r>
          </w:p>
          <w:p w14:paraId="67EAD09E" w14:textId="77777777" w:rsidR="005721B8" w:rsidRPr="009F08DB" w:rsidRDefault="005721B8" w:rsidP="00190981">
            <w:pPr>
              <w:pStyle w:val="Abstandshalter"/>
              <w:rPr>
                <w:lang w:val="de-DE"/>
              </w:rPr>
            </w:pPr>
          </w:p>
        </w:tc>
      </w:tr>
      <w:tr w:rsidR="005721B8" w:rsidRPr="009F08DB" w14:paraId="2CBB9130" w14:textId="77777777" w:rsidTr="00190981">
        <w:trPr>
          <w:trHeight w:val="697"/>
        </w:trPr>
        <w:tc>
          <w:tcPr>
            <w:tcW w:w="2154" w:type="dxa"/>
            <w:shd w:val="clear" w:color="auto" w:fill="F2F2F2" w:themeFill="background1" w:themeFillShade="F2"/>
          </w:tcPr>
          <w:p w14:paraId="601FDF9A" w14:textId="57E3970E" w:rsidR="005721B8" w:rsidRPr="009F08DB" w:rsidRDefault="00D41D58" w:rsidP="00190981">
            <w:pPr>
              <w:pStyle w:val="Textkrper"/>
              <w:spacing w:after="0"/>
              <w:rPr>
                <w:lang w:val="de-DE"/>
              </w:rPr>
            </w:pPr>
            <w:r w:rsidRPr="009F08DB">
              <w:rPr>
                <w:lang w:val="de-DE"/>
              </w:rPr>
              <w:t>Quittierung</w:t>
            </w:r>
          </w:p>
        </w:tc>
        <w:tc>
          <w:tcPr>
            <w:tcW w:w="7257" w:type="dxa"/>
          </w:tcPr>
          <w:p w14:paraId="3235E7B5" w14:textId="6473F6A3" w:rsidR="00163076" w:rsidRPr="009F08DB" w:rsidRDefault="0052743A" w:rsidP="00163076">
            <w:pPr>
              <w:pStyle w:val="BulletTabtext"/>
              <w:rPr>
                <w:lang w:val="de-DE"/>
              </w:rPr>
            </w:pPr>
            <w:r w:rsidRPr="009F08DB">
              <w:rPr>
                <w:lang w:val="de-DE"/>
              </w:rPr>
              <w:t>Motorschutzschalter einschalten</w:t>
            </w:r>
            <w:r w:rsidR="00163076" w:rsidRPr="009F08DB">
              <w:rPr>
                <w:lang w:val="de-DE"/>
              </w:rPr>
              <w:t xml:space="preserve"> </w:t>
            </w:r>
            <w:r w:rsidR="00792679" w:rsidRPr="009F08DB">
              <w:rPr>
                <w:lang w:val="de-DE"/>
              </w:rPr>
              <w:t>„</w:t>
            </w:r>
            <w:r w:rsidR="00163076" w:rsidRPr="009F08DB">
              <w:rPr>
                <w:lang w:val="de-DE"/>
              </w:rPr>
              <w:t>W257-Q50</w:t>
            </w:r>
            <w:r w:rsidR="00792679" w:rsidRPr="009F08DB">
              <w:rPr>
                <w:lang w:val="de-DE"/>
              </w:rPr>
              <w:t>“</w:t>
            </w:r>
          </w:p>
          <w:p w14:paraId="54CFAEE1" w14:textId="37B0964B" w:rsidR="005721B8" w:rsidRPr="009F08DB" w:rsidRDefault="00762C1A" w:rsidP="0016307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5AF2F70" w14:textId="7A4F71DA" w:rsidR="00163076" w:rsidRPr="009F08DB" w:rsidRDefault="00163076" w:rsidP="00163076">
            <w:pPr>
              <w:pStyle w:val="Abstandshalter"/>
              <w:rPr>
                <w:lang w:val="de-DE"/>
              </w:rPr>
            </w:pPr>
          </w:p>
        </w:tc>
      </w:tr>
    </w:tbl>
    <w:p w14:paraId="32BDAC70" w14:textId="77777777" w:rsidR="005721B8" w:rsidRPr="009F08DB" w:rsidRDefault="005721B8" w:rsidP="005721B8">
      <w:pPr>
        <w:pStyle w:val="Abstandshalter"/>
        <w:rPr>
          <w:lang w:val="de-DE"/>
        </w:rPr>
      </w:pPr>
    </w:p>
    <w:p w14:paraId="339BDE05" w14:textId="77777777" w:rsidR="00163076" w:rsidRPr="009F08DB" w:rsidRDefault="00163076">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F77655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18D21E6" w14:textId="024F1053"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E5A4CE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944CCF3" w14:textId="37BCE8EF"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B30BD06" w14:textId="77777777" w:rsidTr="00190981">
        <w:trPr>
          <w:trHeight w:val="697"/>
        </w:trPr>
        <w:tc>
          <w:tcPr>
            <w:tcW w:w="2154" w:type="dxa"/>
            <w:tcBorders>
              <w:bottom w:val="nil"/>
            </w:tcBorders>
            <w:shd w:val="clear" w:color="auto" w:fill="F2F2F2" w:themeFill="background1" w:themeFillShade="F2"/>
          </w:tcPr>
          <w:p w14:paraId="42786785" w14:textId="09D87E3C"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0281EC7" w14:textId="02CEB189"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3E317A6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29216" behindDoc="0" locked="0" layoutInCell="1" allowOverlap="1" wp14:anchorId="13DEC5DC" wp14:editId="645955CC">
                      <wp:simplePos x="0" y="0"/>
                      <wp:positionH relativeFrom="column">
                        <wp:posOffset>-36195</wp:posOffset>
                      </wp:positionH>
                      <wp:positionV relativeFrom="line">
                        <wp:posOffset>36195</wp:posOffset>
                      </wp:positionV>
                      <wp:extent cx="820800" cy="320400"/>
                      <wp:effectExtent l="0" t="0" r="17780" b="22860"/>
                      <wp:wrapNone/>
                      <wp:docPr id="293276082" name="Rechteck: abgerundete Ecken 29327608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92A1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DEC5DC" id="Rechteck: abgerundete Ecken 293276082" o:spid="_x0000_s3098" style="position:absolute;left:0;text-align:left;margin-left:-2.85pt;margin-top:2.85pt;width:64.65pt;height:25.25pt;z-index:254729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wI+ZDb0C&#10;AADIBQAADgAAAAAAAAAAAAAAAAAuAgAAZHJzL2Uyb0RvYy54bWxQSwECLQAUAAYACAAAACEANZNe&#10;dtoAAAAHAQAADwAAAAAAAAAAAAAAAAAXBQAAZHJzL2Rvd25yZXYueG1sUEsFBgAAAAAEAAQA8wAA&#10;AB4GAAAAAA==&#10;" filled="f" strokecolor="black [3213]" strokeweight=".5pt">
                      <v:textbox>
                        <w:txbxContent>
                          <w:p w14:paraId="34692A19" w14:textId="77777777" w:rsidR="00BD5E17" w:rsidRDefault="00BD5E17" w:rsidP="005721B8">
                            <w:pPr>
                              <w:jc w:val="center"/>
                            </w:pPr>
                            <w:r>
                              <w:t>x</w:t>
                            </w:r>
                          </w:p>
                        </w:txbxContent>
                      </v:textbox>
                      <w10:wrap anchory="line"/>
                    </v:roundrect>
                  </w:pict>
                </mc:Fallback>
              </mc:AlternateContent>
            </w:r>
          </w:p>
        </w:tc>
      </w:tr>
      <w:tr w:rsidR="005721B8" w:rsidRPr="009F08DB" w14:paraId="270C5D24" w14:textId="77777777" w:rsidTr="00190981">
        <w:trPr>
          <w:trHeight w:val="697"/>
        </w:trPr>
        <w:tc>
          <w:tcPr>
            <w:tcW w:w="2154" w:type="dxa"/>
            <w:tcBorders>
              <w:top w:val="nil"/>
              <w:bottom w:val="nil"/>
            </w:tcBorders>
            <w:shd w:val="clear" w:color="auto" w:fill="F2F2F2" w:themeFill="background1" w:themeFillShade="F2"/>
          </w:tcPr>
          <w:p w14:paraId="67D0443A" w14:textId="77777777" w:rsidR="005721B8" w:rsidRPr="009F08DB" w:rsidRDefault="005721B8" w:rsidP="00190981">
            <w:pPr>
              <w:pStyle w:val="Textkrper"/>
              <w:spacing w:after="0"/>
              <w:rPr>
                <w:lang w:val="de-DE"/>
              </w:rPr>
            </w:pPr>
          </w:p>
        </w:tc>
        <w:tc>
          <w:tcPr>
            <w:tcW w:w="5839" w:type="dxa"/>
            <w:tcBorders>
              <w:top w:val="nil"/>
              <w:bottom w:val="nil"/>
            </w:tcBorders>
          </w:tcPr>
          <w:p w14:paraId="3BD655FD" w14:textId="04F93D5A"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28AD9A7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36384" behindDoc="0" locked="0" layoutInCell="1" allowOverlap="1" wp14:anchorId="523D5AE2" wp14:editId="16D47FE6">
                      <wp:simplePos x="0" y="0"/>
                      <wp:positionH relativeFrom="column">
                        <wp:posOffset>-36195</wp:posOffset>
                      </wp:positionH>
                      <wp:positionV relativeFrom="line">
                        <wp:posOffset>36195</wp:posOffset>
                      </wp:positionV>
                      <wp:extent cx="820800" cy="320400"/>
                      <wp:effectExtent l="0" t="0" r="17780" b="22860"/>
                      <wp:wrapNone/>
                      <wp:docPr id="293276083" name="Rechteck: abgerundete Ecken 2932760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CB1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3D5AE2" id="Rechteck: abgerundete Ecken 293276083" o:spid="_x0000_s3099" style="position:absolute;left:0;text-align:left;margin-left:-2.85pt;margin-top:2.85pt;width:64.65pt;height:25.25pt;z-index:254736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zJzdK+&#10;AgAAyAUAAA4AAAAAAAAAAAAAAAAALgIAAGRycy9lMm9Eb2MueG1sUEsBAi0AFAAGAAgAAAAhADWT&#10;XnbaAAAABwEAAA8AAAAAAAAAAAAAAAAAGAUAAGRycy9kb3ducmV2LnhtbFBLBQYAAAAABAAEAPMA&#10;AAAfBgAAAAA=&#10;" filled="f" strokecolor="black [3213]" strokeweight=".5pt">
                      <v:textbox>
                        <w:txbxContent>
                          <w:p w14:paraId="4180CB1D" w14:textId="77777777" w:rsidR="00BD5E17" w:rsidRDefault="00BD5E17" w:rsidP="005721B8">
                            <w:pPr>
                              <w:jc w:val="center"/>
                            </w:pPr>
                            <w:r>
                              <w:t>x</w:t>
                            </w:r>
                          </w:p>
                        </w:txbxContent>
                      </v:textbox>
                      <w10:wrap anchory="line"/>
                    </v:roundrect>
                  </w:pict>
                </mc:Fallback>
              </mc:AlternateContent>
            </w:r>
          </w:p>
        </w:tc>
      </w:tr>
      <w:tr w:rsidR="005721B8" w:rsidRPr="00897659" w14:paraId="06E0AC93" w14:textId="77777777" w:rsidTr="00190981">
        <w:trPr>
          <w:trHeight w:val="697"/>
        </w:trPr>
        <w:tc>
          <w:tcPr>
            <w:tcW w:w="2154" w:type="dxa"/>
            <w:tcBorders>
              <w:top w:val="nil"/>
              <w:bottom w:val="nil"/>
            </w:tcBorders>
            <w:shd w:val="clear" w:color="auto" w:fill="F2F2F2" w:themeFill="background1" w:themeFillShade="F2"/>
          </w:tcPr>
          <w:p w14:paraId="205DFC9B" w14:textId="77777777" w:rsidR="005721B8" w:rsidRPr="009F08DB" w:rsidRDefault="005721B8" w:rsidP="00190981">
            <w:pPr>
              <w:pStyle w:val="Textkrper"/>
              <w:spacing w:after="0"/>
              <w:rPr>
                <w:lang w:val="de-DE"/>
              </w:rPr>
            </w:pPr>
          </w:p>
        </w:tc>
        <w:tc>
          <w:tcPr>
            <w:tcW w:w="5839" w:type="dxa"/>
            <w:tcBorders>
              <w:top w:val="nil"/>
              <w:bottom w:val="nil"/>
            </w:tcBorders>
          </w:tcPr>
          <w:p w14:paraId="50B08792" w14:textId="16EE353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F4DCDE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35360" behindDoc="0" locked="0" layoutInCell="1" allowOverlap="1" wp14:anchorId="713B4E54" wp14:editId="0B38DA10">
                      <wp:simplePos x="0" y="0"/>
                      <wp:positionH relativeFrom="column">
                        <wp:posOffset>-36195</wp:posOffset>
                      </wp:positionH>
                      <wp:positionV relativeFrom="line">
                        <wp:posOffset>36195</wp:posOffset>
                      </wp:positionV>
                      <wp:extent cx="820800" cy="320400"/>
                      <wp:effectExtent l="0" t="0" r="17780" b="22860"/>
                      <wp:wrapNone/>
                      <wp:docPr id="293276084" name="Rechteck: abgerundete Ecken 29327608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CDCB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B4E54" id="Rechteck: abgerundete Ecken 293276084" o:spid="_x0000_s3100" style="position:absolute;left:0;text-align:left;margin-left:-2.85pt;margin-top:2.85pt;width:64.65pt;height:25.25pt;z-index:254735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sS86O+&#10;AgAAyAUAAA4AAAAAAAAAAAAAAAAALgIAAGRycy9lMm9Eb2MueG1sUEsBAi0AFAAGAAgAAAAhADWT&#10;XnbaAAAABwEAAA8AAAAAAAAAAAAAAAAAGAUAAGRycy9kb3ducmV2LnhtbFBLBQYAAAAABAAEAPMA&#10;AAAfBgAAAAA=&#10;" filled="f" strokecolor="black [3213]" strokeweight=".5pt">
                      <v:textbox>
                        <w:txbxContent>
                          <w:p w14:paraId="04FCDCB3" w14:textId="77777777" w:rsidR="00BD5E17" w:rsidRDefault="00BD5E17" w:rsidP="005721B8">
                            <w:pPr>
                              <w:jc w:val="center"/>
                            </w:pPr>
                            <w:r>
                              <w:t>x</w:t>
                            </w:r>
                          </w:p>
                        </w:txbxContent>
                      </v:textbox>
                      <w10:wrap anchory="line"/>
                    </v:roundrect>
                  </w:pict>
                </mc:Fallback>
              </mc:AlternateContent>
            </w:r>
          </w:p>
        </w:tc>
      </w:tr>
      <w:tr w:rsidR="005721B8" w:rsidRPr="009F08DB" w14:paraId="000A6AF7" w14:textId="77777777" w:rsidTr="00190981">
        <w:trPr>
          <w:trHeight w:val="1701"/>
        </w:trPr>
        <w:tc>
          <w:tcPr>
            <w:tcW w:w="2154" w:type="dxa"/>
            <w:shd w:val="clear" w:color="auto" w:fill="F2F2F2" w:themeFill="background1" w:themeFillShade="F2"/>
          </w:tcPr>
          <w:p w14:paraId="6509E5A3" w14:textId="36A391B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7BB85D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33312" behindDoc="0" locked="0" layoutInCell="1" allowOverlap="1" wp14:anchorId="6A346C7C" wp14:editId="7832BE70">
                      <wp:simplePos x="0" y="0"/>
                      <wp:positionH relativeFrom="column">
                        <wp:posOffset>-5715</wp:posOffset>
                      </wp:positionH>
                      <wp:positionV relativeFrom="line">
                        <wp:posOffset>72390</wp:posOffset>
                      </wp:positionV>
                      <wp:extent cx="4500000" cy="942975"/>
                      <wp:effectExtent l="0" t="0" r="15240" b="28575"/>
                      <wp:wrapNone/>
                      <wp:docPr id="293276086" name="Rechteck: abgerundete Ecken 29327608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57C76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46C7C" id="Rechteck: abgerundete Ecken 293276086" o:spid="_x0000_s3101" style="position:absolute;left:0;text-align:left;margin-left:-.45pt;margin-top:5.7pt;width:354.35pt;height:74.25pt;z-index:254733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NgbmZW8&#10;AgAAyQUAAA4AAAAAAAAAAAAAAAAALgIAAGRycy9lMm9Eb2MueG1sUEsBAi0AFAAGAAgAAAAhAO8y&#10;f+7cAAAACAEAAA8AAAAAAAAAAAAAAAAAFgUAAGRycy9kb3ducmV2LnhtbFBLBQYAAAAABAAEAPMA&#10;AAAfBgAAAAA=&#10;" filled="f" strokecolor="black [3213]" strokeweight=".5pt">
                      <v:textbox>
                        <w:txbxContent>
                          <w:p w14:paraId="1157C76E" w14:textId="77777777" w:rsidR="00BD5E17" w:rsidRDefault="00BD5E17" w:rsidP="005721B8">
                            <w:pPr>
                              <w:jc w:val="center"/>
                            </w:pPr>
                            <w:r>
                              <w:t>x</w:t>
                            </w:r>
                          </w:p>
                        </w:txbxContent>
                      </v:textbox>
                      <w10:wrap anchory="line"/>
                    </v:roundrect>
                  </w:pict>
                </mc:Fallback>
              </mc:AlternateContent>
            </w:r>
          </w:p>
        </w:tc>
      </w:tr>
    </w:tbl>
    <w:p w14:paraId="2AB641C0" w14:textId="16D6D2E2" w:rsidR="005721B8" w:rsidRPr="009F08DB" w:rsidRDefault="005721B8" w:rsidP="005721B8">
      <w:pPr>
        <w:pStyle w:val="Textkrper"/>
        <w:rPr>
          <w:lang w:val="de-DE"/>
        </w:rPr>
      </w:pPr>
    </w:p>
    <w:p w14:paraId="4A64EEC2" w14:textId="6BDB5045" w:rsidR="00163076" w:rsidRPr="009F08DB" w:rsidRDefault="00163076" w:rsidP="005721B8">
      <w:pPr>
        <w:pStyle w:val="Textkrper"/>
        <w:rPr>
          <w:lang w:val="de-DE"/>
        </w:rPr>
      </w:pPr>
    </w:p>
    <w:p w14:paraId="57A35BE1" w14:textId="4F33327A" w:rsidR="00163076" w:rsidRPr="009F08DB" w:rsidRDefault="00163076" w:rsidP="005721B8">
      <w:pPr>
        <w:pStyle w:val="Textkrper"/>
        <w:rPr>
          <w:lang w:val="de-DE"/>
        </w:rPr>
      </w:pPr>
    </w:p>
    <w:p w14:paraId="7A2458F8" w14:textId="330C3082" w:rsidR="00163076" w:rsidRPr="009F08DB" w:rsidRDefault="00163076" w:rsidP="005721B8">
      <w:pPr>
        <w:pStyle w:val="Textkrper"/>
        <w:rPr>
          <w:lang w:val="de-DE"/>
        </w:rPr>
      </w:pPr>
    </w:p>
    <w:p w14:paraId="75ADB03C" w14:textId="538E3BED" w:rsidR="00163076" w:rsidRPr="009F08DB" w:rsidRDefault="00163076" w:rsidP="005721B8">
      <w:pPr>
        <w:pStyle w:val="Textkrper"/>
        <w:rPr>
          <w:lang w:val="de-DE"/>
        </w:rPr>
      </w:pPr>
    </w:p>
    <w:p w14:paraId="129DCCA4" w14:textId="09EDFAB6" w:rsidR="00163076" w:rsidRPr="009F08DB" w:rsidRDefault="00163076" w:rsidP="005721B8">
      <w:pPr>
        <w:pStyle w:val="Textkrper"/>
        <w:rPr>
          <w:lang w:val="de-DE"/>
        </w:rPr>
      </w:pPr>
    </w:p>
    <w:p w14:paraId="09B7D809" w14:textId="7D4E3CF9" w:rsidR="00163076" w:rsidRPr="009F08DB" w:rsidRDefault="00163076" w:rsidP="005721B8">
      <w:pPr>
        <w:pStyle w:val="Textkrper"/>
        <w:rPr>
          <w:lang w:val="de-DE"/>
        </w:rPr>
      </w:pPr>
    </w:p>
    <w:p w14:paraId="3D860848" w14:textId="7166A442" w:rsidR="00163076" w:rsidRPr="009F08DB" w:rsidRDefault="00163076" w:rsidP="005721B8">
      <w:pPr>
        <w:pStyle w:val="Textkrper"/>
        <w:rPr>
          <w:lang w:val="de-DE"/>
        </w:rPr>
      </w:pPr>
    </w:p>
    <w:p w14:paraId="09B875DC" w14:textId="38E4AF04" w:rsidR="00163076" w:rsidRPr="009F08DB" w:rsidRDefault="00163076" w:rsidP="005721B8">
      <w:pPr>
        <w:pStyle w:val="Textkrper"/>
        <w:rPr>
          <w:lang w:val="de-DE"/>
        </w:rPr>
      </w:pPr>
    </w:p>
    <w:p w14:paraId="381AECE4" w14:textId="3231181F" w:rsidR="00163076" w:rsidRPr="009F08DB" w:rsidRDefault="00163076" w:rsidP="005721B8">
      <w:pPr>
        <w:pStyle w:val="Textkrper"/>
        <w:rPr>
          <w:lang w:val="de-DE"/>
        </w:rPr>
      </w:pPr>
    </w:p>
    <w:p w14:paraId="20772246" w14:textId="4FDC8A13" w:rsidR="00163076" w:rsidRPr="009F08DB" w:rsidRDefault="00163076" w:rsidP="005721B8">
      <w:pPr>
        <w:pStyle w:val="Textkrper"/>
        <w:rPr>
          <w:lang w:val="de-DE"/>
        </w:rPr>
      </w:pPr>
    </w:p>
    <w:p w14:paraId="5AA9DB42" w14:textId="4A634910" w:rsidR="00163076" w:rsidRDefault="00163076" w:rsidP="005721B8">
      <w:pPr>
        <w:pStyle w:val="Textkrper"/>
        <w:rPr>
          <w:lang w:val="de-DE"/>
        </w:rPr>
      </w:pPr>
    </w:p>
    <w:p w14:paraId="5DF6BD62" w14:textId="77777777" w:rsidR="00D87089" w:rsidRPr="009F08DB" w:rsidRDefault="00D87089" w:rsidP="005721B8">
      <w:pPr>
        <w:pStyle w:val="Textkrper"/>
        <w:rPr>
          <w:lang w:val="de-DE"/>
        </w:rPr>
      </w:pPr>
    </w:p>
    <w:p w14:paraId="487FD4B9" w14:textId="1697770F" w:rsidR="00163076" w:rsidRPr="009F08DB" w:rsidRDefault="00163076" w:rsidP="005721B8">
      <w:pPr>
        <w:pStyle w:val="Textkrper"/>
        <w:rPr>
          <w:lang w:val="de-DE"/>
        </w:rPr>
      </w:pPr>
    </w:p>
    <w:p w14:paraId="4BBF2562" w14:textId="6B8D88A8" w:rsidR="00163076" w:rsidRPr="009F08DB" w:rsidRDefault="00163076" w:rsidP="005721B8">
      <w:pPr>
        <w:pStyle w:val="Textkrper"/>
        <w:rPr>
          <w:lang w:val="de-DE"/>
        </w:rPr>
      </w:pPr>
    </w:p>
    <w:p w14:paraId="2FC092B0" w14:textId="269A5687" w:rsidR="00163076" w:rsidRPr="009F08DB" w:rsidRDefault="00163076" w:rsidP="005721B8">
      <w:pPr>
        <w:pStyle w:val="Textkrper"/>
        <w:rPr>
          <w:lang w:val="de-DE"/>
        </w:rPr>
      </w:pPr>
    </w:p>
    <w:p w14:paraId="59CD751D" w14:textId="77777777" w:rsidR="00163076" w:rsidRPr="009F08DB" w:rsidRDefault="00163076" w:rsidP="005721B8">
      <w:pPr>
        <w:pStyle w:val="Textkrper"/>
        <w:rPr>
          <w:lang w:val="de-DE"/>
        </w:rPr>
      </w:pPr>
    </w:p>
    <w:p w14:paraId="2D05292F" w14:textId="77777777" w:rsidR="005721B8" w:rsidRPr="009F08DB" w:rsidRDefault="005721B8" w:rsidP="005721B8">
      <w:pPr>
        <w:pStyle w:val="Textkrper"/>
        <w:rPr>
          <w:lang w:val="de-DE"/>
        </w:rPr>
      </w:pPr>
    </w:p>
    <w:p w14:paraId="3A09CDA9"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37567D2" w14:textId="77777777" w:rsidTr="00626664">
        <w:trPr>
          <w:trHeight w:val="1020"/>
        </w:trPr>
        <w:tc>
          <w:tcPr>
            <w:tcW w:w="2154" w:type="dxa"/>
            <w:shd w:val="clear" w:color="auto" w:fill="F2F2F2" w:themeFill="background1" w:themeFillShade="F2"/>
          </w:tcPr>
          <w:p w14:paraId="2523A137" w14:textId="771C4CA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2EC8622" w14:textId="05E409DE" w:rsidR="00626664" w:rsidRPr="009F08DB" w:rsidRDefault="00745279" w:rsidP="00190981">
            <w:pPr>
              <w:pStyle w:val="Textkrper"/>
              <w:tabs>
                <w:tab w:val="left" w:pos="284"/>
              </w:tabs>
              <w:spacing w:after="0"/>
              <w:rPr>
                <w:lang w:val="de-DE"/>
              </w:rPr>
            </w:pPr>
            <w:r w:rsidRPr="009F08DB">
              <w:rPr>
                <w:lang w:val="de-DE"/>
              </w:rPr>
              <w:t>ja/nein</w:t>
            </w:r>
          </w:p>
          <w:p w14:paraId="26E2A75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16608" behindDoc="0" locked="0" layoutInCell="1" allowOverlap="1" wp14:anchorId="4DC0D662" wp14:editId="79ED45A4">
                      <wp:simplePos x="0" y="0"/>
                      <wp:positionH relativeFrom="column">
                        <wp:posOffset>635</wp:posOffset>
                      </wp:positionH>
                      <wp:positionV relativeFrom="paragraph">
                        <wp:posOffset>36195</wp:posOffset>
                      </wp:positionV>
                      <wp:extent cx="820800" cy="320400"/>
                      <wp:effectExtent l="0" t="0" r="17780" b="22860"/>
                      <wp:wrapNone/>
                      <wp:docPr id="293276087" name="Rechteck: abgerundete Ecken 2932760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A7A9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0D662" id="Rechteck: abgerundete Ecken 293276087" o:spid="_x0000_s3102" style="position:absolute;left:0;text-align:left;margin-left:.05pt;margin-top:2.85pt;width:64.65pt;height:25.25pt;z-index:2581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ovbaUvgIA&#10;AMgFAAAOAAAAAAAAAAAAAAAAAC4CAABkcnMvZTJvRG9jLnhtbFBLAQItABQABgAIAAAAIQCbrlPC&#10;2AAAAAUBAAAPAAAAAAAAAAAAAAAAABgFAABkcnMvZG93bnJldi54bWxQSwUGAAAAAAQABADzAAAA&#10;HQYAAAAA&#10;" filled="f" strokecolor="black [3213]" strokeweight=".5pt">
                      <v:textbox>
                        <w:txbxContent>
                          <w:p w14:paraId="6F8A7A95" w14:textId="77777777" w:rsidR="00BD5E17" w:rsidRDefault="00BD5E17" w:rsidP="005721B8">
                            <w:pPr>
                              <w:jc w:val="center"/>
                            </w:pPr>
                            <w:r>
                              <w:t>x</w:t>
                            </w:r>
                          </w:p>
                        </w:txbxContent>
                      </v:textbox>
                    </v:roundrect>
                  </w:pict>
                </mc:Fallback>
              </mc:AlternateContent>
            </w:r>
          </w:p>
        </w:tc>
        <w:tc>
          <w:tcPr>
            <w:tcW w:w="5839" w:type="dxa"/>
            <w:shd w:val="clear" w:color="auto" w:fill="auto"/>
          </w:tcPr>
          <w:p w14:paraId="60395D2F" w14:textId="4E7A6B5E" w:rsidR="00626664" w:rsidRPr="009F08DB" w:rsidRDefault="00745279" w:rsidP="00190981">
            <w:pPr>
              <w:pStyle w:val="Textkrper"/>
              <w:tabs>
                <w:tab w:val="left" w:pos="284"/>
              </w:tabs>
              <w:spacing w:after="0"/>
              <w:rPr>
                <w:lang w:val="de-DE"/>
              </w:rPr>
            </w:pPr>
            <w:r w:rsidRPr="009F08DB">
              <w:rPr>
                <w:lang w:val="de-DE"/>
              </w:rPr>
              <w:t>Datum/Kurzzeichen</w:t>
            </w:r>
          </w:p>
          <w:p w14:paraId="13B8CBF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17632" behindDoc="0" locked="0" layoutInCell="1" allowOverlap="1" wp14:anchorId="1E958ED4" wp14:editId="6A95245E">
                      <wp:simplePos x="0" y="0"/>
                      <wp:positionH relativeFrom="column">
                        <wp:posOffset>1746</wp:posOffset>
                      </wp:positionH>
                      <wp:positionV relativeFrom="line">
                        <wp:posOffset>32703</wp:posOffset>
                      </wp:positionV>
                      <wp:extent cx="3592354" cy="320400"/>
                      <wp:effectExtent l="0" t="0" r="27305" b="22860"/>
                      <wp:wrapNone/>
                      <wp:docPr id="293276088" name="Rechteck: abgerundete Ecken 29327608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8DAC1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958ED4" id="Rechteck: abgerundete Ecken 293276088" o:spid="_x0000_s3103" style="position:absolute;left:0;text-align:left;margin-left:.15pt;margin-top:2.6pt;width:282.85pt;height:25.25pt;z-index:258117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JfwQ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LKY&#10;Ql/BAgAAyQUAAA4AAAAAAAAAAAAAAAAALgIAAGRycy9lMm9Eb2MueG1sUEsBAi0AFAAGAAgAAAAh&#10;ABCRfb7aAAAABQEAAA8AAAAAAAAAAAAAAAAAGwUAAGRycy9kb3ducmV2LnhtbFBLBQYAAAAABAAE&#10;APMAAAAiBgAAAAA=&#10;" filled="f" strokecolor="black [3213]" strokeweight=".5pt">
                      <v:textbox>
                        <w:txbxContent>
                          <w:p w14:paraId="2E8DAC1A" w14:textId="77777777" w:rsidR="00BD5E17" w:rsidRDefault="00BD5E17" w:rsidP="005721B8">
                            <w:pPr>
                              <w:jc w:val="center"/>
                            </w:pPr>
                            <w:r>
                              <w:t>x</w:t>
                            </w:r>
                          </w:p>
                        </w:txbxContent>
                      </v:textbox>
                      <w10:wrap anchory="line"/>
                    </v:roundrect>
                  </w:pict>
                </mc:Fallback>
              </mc:AlternateContent>
            </w:r>
          </w:p>
        </w:tc>
      </w:tr>
      <w:tr w:rsidR="00626664" w:rsidRPr="009F08DB" w14:paraId="443D2209" w14:textId="77777777" w:rsidTr="00626664">
        <w:trPr>
          <w:trHeight w:val="1020"/>
        </w:trPr>
        <w:tc>
          <w:tcPr>
            <w:tcW w:w="2154" w:type="dxa"/>
            <w:shd w:val="clear" w:color="auto" w:fill="F2F2F2" w:themeFill="background1" w:themeFillShade="F2"/>
          </w:tcPr>
          <w:p w14:paraId="3A1CB9C2" w14:textId="4B2A6BA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B0F127A" w14:textId="49391E9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18656" behindDoc="0" locked="0" layoutInCell="1" allowOverlap="1" wp14:anchorId="76A123AE" wp14:editId="1EE2BBE1">
                      <wp:simplePos x="0" y="0"/>
                      <wp:positionH relativeFrom="column">
                        <wp:posOffset>-5715</wp:posOffset>
                      </wp:positionH>
                      <wp:positionV relativeFrom="line">
                        <wp:posOffset>252095</wp:posOffset>
                      </wp:positionV>
                      <wp:extent cx="4500000" cy="320400"/>
                      <wp:effectExtent l="0" t="0" r="15240" b="22860"/>
                      <wp:wrapNone/>
                      <wp:docPr id="293276089" name="Rechteck: abgerundete Ecken 29327608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10329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A123AE" id="Rechteck: abgerundete Ecken 293276089" o:spid="_x0000_s3104" style="position:absolute;left:0;text-align:left;margin-left:-.45pt;margin-top:19.85pt;width:354.35pt;height:25.25pt;z-index:258118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Erkb2W8&#10;AgAAyQUAAA4AAAAAAAAAAAAAAAAALgIAAGRycy9lMm9Eb2MueG1sUEsBAi0AFAAGAAgAAAAhAHhH&#10;TL3cAAAABwEAAA8AAAAAAAAAAAAAAAAAFgUAAGRycy9kb3ducmV2LnhtbFBLBQYAAAAABAAEAPMA&#10;AAAfBgAAAAA=&#10;" filled="f" strokecolor="black [3213]" strokeweight=".5pt">
                      <v:textbox>
                        <w:txbxContent>
                          <w:p w14:paraId="0C10329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C44CBB5" w14:textId="77777777" w:rsidR="00626664" w:rsidRPr="009F08DB" w:rsidRDefault="00626664" w:rsidP="00190981">
            <w:pPr>
              <w:pStyle w:val="Textkrper"/>
              <w:tabs>
                <w:tab w:val="left" w:pos="284"/>
              </w:tabs>
              <w:spacing w:after="0"/>
              <w:rPr>
                <w:lang w:val="de-DE"/>
              </w:rPr>
            </w:pPr>
          </w:p>
        </w:tc>
      </w:tr>
    </w:tbl>
    <w:p w14:paraId="784F85C3" w14:textId="77777777" w:rsidR="005721B8" w:rsidRPr="009F08DB" w:rsidRDefault="005721B8" w:rsidP="005721B8">
      <w:pPr>
        <w:rPr>
          <w:rFonts w:ascii="Arial" w:hAnsi="Arial"/>
          <w:lang w:val="de-DE"/>
        </w:rPr>
      </w:pPr>
      <w:r w:rsidRPr="009F08DB">
        <w:rPr>
          <w:lang w:val="de-DE"/>
        </w:rPr>
        <w:br w:type="page"/>
      </w:r>
    </w:p>
    <w:p w14:paraId="1DCB8985" w14:textId="4121149C" w:rsidR="005721B8" w:rsidRPr="009F08DB" w:rsidRDefault="00163076" w:rsidP="00897659">
      <w:pPr>
        <w:pStyle w:val="berschrift3nummeriert"/>
        <w:rPr>
          <w:lang w:val="de-DE"/>
        </w:rPr>
      </w:pPr>
      <w:bookmarkStart w:id="225" w:name="_Toc118817737"/>
      <w:r w:rsidRPr="009F08DB">
        <w:rPr>
          <w:lang w:val="de-DE"/>
        </w:rPr>
        <w:t xml:space="preserve">FLT 542: </w:t>
      </w:r>
      <w:r w:rsidR="008859DC" w:rsidRPr="009F08DB">
        <w:rPr>
          <w:lang w:val="de-DE"/>
        </w:rPr>
        <w:t>ZUFÜHRUNG: BAND 2: STÖRUNG</w:t>
      </w:r>
      <w:bookmarkEnd w:id="225"/>
    </w:p>
    <w:p w14:paraId="24677A93"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8848B18" w14:textId="77777777" w:rsidTr="00163076">
        <w:trPr>
          <w:trHeight w:val="85"/>
        </w:trPr>
        <w:tc>
          <w:tcPr>
            <w:tcW w:w="2154" w:type="dxa"/>
            <w:shd w:val="clear" w:color="auto" w:fill="F2F2F2" w:themeFill="background1" w:themeFillShade="F2"/>
          </w:tcPr>
          <w:p w14:paraId="30D62947" w14:textId="6BB04F4E" w:rsidR="005721B8" w:rsidRPr="009F08DB" w:rsidRDefault="00D8280B" w:rsidP="00190981">
            <w:pPr>
              <w:pStyle w:val="Textkrper"/>
              <w:spacing w:after="0"/>
              <w:rPr>
                <w:b/>
                <w:lang w:val="de-DE"/>
              </w:rPr>
            </w:pPr>
            <w:r w:rsidRPr="009F08DB">
              <w:rPr>
                <w:b/>
                <w:lang w:val="de-DE"/>
              </w:rPr>
              <w:t>Testziel</w:t>
            </w:r>
          </w:p>
        </w:tc>
        <w:tc>
          <w:tcPr>
            <w:tcW w:w="7257" w:type="dxa"/>
          </w:tcPr>
          <w:p w14:paraId="53AF5778" w14:textId="55F6EAFE" w:rsidR="005721B8" w:rsidRPr="009F08DB" w:rsidRDefault="00A7704C" w:rsidP="00190981">
            <w:pPr>
              <w:pStyle w:val="BulletTabtext"/>
              <w:rPr>
                <w:lang w:val="de-DE"/>
              </w:rPr>
            </w:pPr>
            <w:r w:rsidRPr="009F08DB">
              <w:rPr>
                <w:lang w:val="de-DE"/>
              </w:rPr>
              <w:t>Test, ob die richtige Störmeldung im Bedienfeld erscheint</w:t>
            </w:r>
          </w:p>
          <w:p w14:paraId="22FA5466" w14:textId="6069BE1D" w:rsidR="00163076" w:rsidRPr="009F08DB" w:rsidRDefault="00163076" w:rsidP="00163076">
            <w:pPr>
              <w:pStyle w:val="Abstandshalter"/>
              <w:rPr>
                <w:lang w:val="de-DE"/>
              </w:rPr>
            </w:pPr>
          </w:p>
        </w:tc>
      </w:tr>
      <w:tr w:rsidR="005721B8" w:rsidRPr="00897659" w14:paraId="56510AB7" w14:textId="77777777" w:rsidTr="00190981">
        <w:trPr>
          <w:trHeight w:val="170"/>
        </w:trPr>
        <w:tc>
          <w:tcPr>
            <w:tcW w:w="2154" w:type="dxa"/>
          </w:tcPr>
          <w:p w14:paraId="0FD900D9" w14:textId="77777777" w:rsidR="005721B8" w:rsidRPr="009F08DB" w:rsidRDefault="005721B8" w:rsidP="00190981">
            <w:pPr>
              <w:pStyle w:val="Textkrper"/>
              <w:spacing w:before="0" w:after="0"/>
              <w:rPr>
                <w:sz w:val="8"/>
                <w:szCs w:val="8"/>
                <w:lang w:val="de-DE"/>
              </w:rPr>
            </w:pPr>
          </w:p>
        </w:tc>
        <w:tc>
          <w:tcPr>
            <w:tcW w:w="7257" w:type="dxa"/>
          </w:tcPr>
          <w:p w14:paraId="13023251" w14:textId="77777777" w:rsidR="005721B8" w:rsidRPr="009F08DB" w:rsidRDefault="005721B8" w:rsidP="00190981">
            <w:pPr>
              <w:pStyle w:val="Textkrper"/>
              <w:spacing w:before="0" w:after="0"/>
              <w:rPr>
                <w:sz w:val="8"/>
                <w:szCs w:val="8"/>
                <w:lang w:val="de-DE"/>
              </w:rPr>
            </w:pPr>
          </w:p>
        </w:tc>
      </w:tr>
      <w:tr w:rsidR="005721B8" w:rsidRPr="009F08DB" w14:paraId="10E8C2AD" w14:textId="77777777" w:rsidTr="00190981">
        <w:trPr>
          <w:trHeight w:val="471"/>
        </w:trPr>
        <w:tc>
          <w:tcPr>
            <w:tcW w:w="2154" w:type="dxa"/>
            <w:shd w:val="clear" w:color="auto" w:fill="F2F2F2" w:themeFill="background1" w:themeFillShade="F2"/>
          </w:tcPr>
          <w:p w14:paraId="7E14FEA5" w14:textId="32A66DD7" w:rsidR="005721B8" w:rsidRPr="009F08DB" w:rsidRDefault="00D8280B" w:rsidP="00190981">
            <w:pPr>
              <w:pStyle w:val="Textkrper"/>
              <w:spacing w:after="0"/>
              <w:rPr>
                <w:b/>
                <w:lang w:val="de-DE"/>
              </w:rPr>
            </w:pPr>
            <w:r w:rsidRPr="009F08DB">
              <w:rPr>
                <w:b/>
                <w:lang w:val="de-DE"/>
              </w:rPr>
              <w:t>Testdurchführung</w:t>
            </w:r>
          </w:p>
        </w:tc>
        <w:tc>
          <w:tcPr>
            <w:tcW w:w="7257" w:type="dxa"/>
          </w:tcPr>
          <w:p w14:paraId="0679FCED" w14:textId="77777777" w:rsidR="005721B8" w:rsidRPr="009F08DB" w:rsidRDefault="005721B8" w:rsidP="00190981">
            <w:pPr>
              <w:pStyle w:val="Textkrper"/>
              <w:spacing w:after="0"/>
              <w:rPr>
                <w:lang w:val="de-DE"/>
              </w:rPr>
            </w:pPr>
          </w:p>
        </w:tc>
      </w:tr>
      <w:tr w:rsidR="005721B8" w:rsidRPr="00897659" w14:paraId="1F7E5694" w14:textId="77777777" w:rsidTr="00190981">
        <w:trPr>
          <w:trHeight w:val="697"/>
        </w:trPr>
        <w:tc>
          <w:tcPr>
            <w:tcW w:w="2154" w:type="dxa"/>
            <w:shd w:val="clear" w:color="auto" w:fill="F2F2F2" w:themeFill="background1" w:themeFillShade="F2"/>
          </w:tcPr>
          <w:p w14:paraId="49620648" w14:textId="7C3F0EC3" w:rsidR="005721B8" w:rsidRPr="009F08DB" w:rsidRDefault="00D41D58" w:rsidP="00190981">
            <w:pPr>
              <w:pStyle w:val="Textkrper"/>
              <w:spacing w:after="0"/>
              <w:rPr>
                <w:lang w:val="de-DE"/>
              </w:rPr>
            </w:pPr>
            <w:r w:rsidRPr="009F08DB">
              <w:rPr>
                <w:lang w:val="de-DE"/>
              </w:rPr>
              <w:t>Testvoraussetzungen</w:t>
            </w:r>
          </w:p>
        </w:tc>
        <w:tc>
          <w:tcPr>
            <w:tcW w:w="7257" w:type="dxa"/>
          </w:tcPr>
          <w:p w14:paraId="56E88582" w14:textId="049E0F57" w:rsidR="00163076" w:rsidRPr="009F08DB" w:rsidRDefault="00AE36C0" w:rsidP="00163076">
            <w:pPr>
              <w:pStyle w:val="BulletTabtext"/>
              <w:rPr>
                <w:lang w:val="de-DE"/>
              </w:rPr>
            </w:pPr>
            <w:r w:rsidRPr="009F08DB">
              <w:rPr>
                <w:lang w:val="de-DE"/>
              </w:rPr>
              <w:t>Maschine ist im Automatikbetrieb bereit</w:t>
            </w:r>
          </w:p>
          <w:p w14:paraId="3156A997" w14:textId="088FDF50" w:rsidR="00163076" w:rsidRPr="009F08DB" w:rsidRDefault="00D44688" w:rsidP="00163076">
            <w:pPr>
              <w:pStyle w:val="BulletTabtext"/>
              <w:rPr>
                <w:lang w:val="de-DE"/>
              </w:rPr>
            </w:pPr>
            <w:r w:rsidRPr="009F08DB">
              <w:rPr>
                <w:lang w:val="de-DE"/>
              </w:rPr>
              <w:t xml:space="preserve">SWS 500 </w:t>
            </w:r>
            <w:r w:rsidR="00792679" w:rsidRPr="009F08DB">
              <w:rPr>
                <w:lang w:val="de-DE"/>
              </w:rPr>
              <w:t>„</w:t>
            </w:r>
            <w:r w:rsidRPr="009F08DB">
              <w:rPr>
                <w:lang w:val="de-DE"/>
              </w:rPr>
              <w:t>Zuführung”</w:t>
            </w:r>
            <w:r w:rsidR="00163076" w:rsidRPr="009F08DB">
              <w:rPr>
                <w:lang w:val="de-DE"/>
              </w:rPr>
              <w:t xml:space="preserve"> </w:t>
            </w:r>
            <w:r w:rsidR="00BB1ECE" w:rsidRPr="009F08DB">
              <w:rPr>
                <w:lang w:val="de-DE"/>
              </w:rPr>
              <w:t>ist aktiviert</w:t>
            </w:r>
          </w:p>
          <w:p w14:paraId="4E47A859" w14:textId="122E7825" w:rsidR="005721B8" w:rsidRPr="009F08DB" w:rsidRDefault="00646A22" w:rsidP="00163076">
            <w:pPr>
              <w:pStyle w:val="BulletTabtext"/>
              <w:rPr>
                <w:lang w:val="de-DE"/>
              </w:rPr>
            </w:pPr>
            <w:r w:rsidRPr="009F08DB">
              <w:rPr>
                <w:lang w:val="de-DE"/>
              </w:rPr>
              <w:t xml:space="preserve">Entsprechendes Produkt </w:t>
            </w:r>
            <w:r w:rsidR="00381CFB" w:rsidRPr="009F08DB">
              <w:rPr>
                <w:lang w:val="de-DE"/>
              </w:rPr>
              <w:t>ist als Packgut ausgewählt</w:t>
            </w:r>
          </w:p>
          <w:p w14:paraId="4F6CE447" w14:textId="1D046FF4" w:rsidR="00163076" w:rsidRPr="009F08DB" w:rsidRDefault="00163076" w:rsidP="00163076">
            <w:pPr>
              <w:pStyle w:val="Abstandshalter"/>
              <w:rPr>
                <w:lang w:val="de-DE"/>
              </w:rPr>
            </w:pPr>
          </w:p>
        </w:tc>
      </w:tr>
      <w:tr w:rsidR="005721B8" w:rsidRPr="009F08DB" w14:paraId="078872A0" w14:textId="77777777" w:rsidTr="00190981">
        <w:trPr>
          <w:trHeight w:val="697"/>
        </w:trPr>
        <w:tc>
          <w:tcPr>
            <w:tcW w:w="2154" w:type="dxa"/>
            <w:shd w:val="clear" w:color="auto" w:fill="F2F2F2" w:themeFill="background1" w:themeFillShade="F2"/>
          </w:tcPr>
          <w:p w14:paraId="4CCC3CFD" w14:textId="04CD0B4D" w:rsidR="005721B8" w:rsidRPr="009F08DB" w:rsidRDefault="00D8280B" w:rsidP="00190981">
            <w:pPr>
              <w:pStyle w:val="Textkrper"/>
              <w:spacing w:after="0"/>
              <w:rPr>
                <w:lang w:val="de-DE"/>
              </w:rPr>
            </w:pPr>
            <w:r w:rsidRPr="009F08DB">
              <w:rPr>
                <w:lang w:val="de-DE"/>
              </w:rPr>
              <w:t>Erforderliche Tätigkeit</w:t>
            </w:r>
          </w:p>
        </w:tc>
        <w:tc>
          <w:tcPr>
            <w:tcW w:w="7257" w:type="dxa"/>
          </w:tcPr>
          <w:p w14:paraId="0E0030AE" w14:textId="58B0D3FD" w:rsidR="00163076" w:rsidRPr="009F08DB" w:rsidRDefault="005B2D3C" w:rsidP="00163076">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0CA4FDDC" w14:textId="4E1B30FB" w:rsidR="005721B8" w:rsidRPr="009F08DB" w:rsidRDefault="0052743A" w:rsidP="00163076">
            <w:pPr>
              <w:pStyle w:val="BulletTabtext"/>
              <w:rPr>
                <w:lang w:val="de-DE"/>
              </w:rPr>
            </w:pPr>
            <w:r w:rsidRPr="009F08DB">
              <w:rPr>
                <w:lang w:val="de-DE"/>
              </w:rPr>
              <w:t>Motorschutzschalter ausschalten</w:t>
            </w:r>
            <w:r w:rsidR="00163076" w:rsidRPr="009F08DB">
              <w:rPr>
                <w:lang w:val="de-DE"/>
              </w:rPr>
              <w:t xml:space="preserve"> </w:t>
            </w:r>
            <w:r w:rsidR="00792679" w:rsidRPr="009F08DB">
              <w:rPr>
                <w:lang w:val="de-DE"/>
              </w:rPr>
              <w:t>„</w:t>
            </w:r>
            <w:r w:rsidR="00163076" w:rsidRPr="009F08DB">
              <w:rPr>
                <w:lang w:val="de-DE"/>
              </w:rPr>
              <w:t>W257-Q60</w:t>
            </w:r>
            <w:r w:rsidR="00792679" w:rsidRPr="009F08DB">
              <w:rPr>
                <w:lang w:val="de-DE"/>
              </w:rPr>
              <w:t>“</w:t>
            </w:r>
          </w:p>
          <w:p w14:paraId="1E002B43" w14:textId="24027090" w:rsidR="00163076" w:rsidRPr="009F08DB" w:rsidRDefault="00163076" w:rsidP="00163076">
            <w:pPr>
              <w:pStyle w:val="Abstandshalter"/>
              <w:rPr>
                <w:lang w:val="de-DE"/>
              </w:rPr>
            </w:pPr>
          </w:p>
        </w:tc>
      </w:tr>
      <w:tr w:rsidR="005721B8" w:rsidRPr="00897659" w14:paraId="6E0F6C44" w14:textId="77777777" w:rsidTr="00190981">
        <w:trPr>
          <w:trHeight w:val="697"/>
        </w:trPr>
        <w:tc>
          <w:tcPr>
            <w:tcW w:w="2154" w:type="dxa"/>
            <w:shd w:val="clear" w:color="auto" w:fill="F2F2F2" w:themeFill="background1" w:themeFillShade="F2"/>
          </w:tcPr>
          <w:p w14:paraId="18A209F7" w14:textId="0FADE7B0" w:rsidR="005721B8" w:rsidRPr="009F08DB" w:rsidRDefault="008C23D6" w:rsidP="00190981">
            <w:pPr>
              <w:pStyle w:val="Textkrper"/>
              <w:spacing w:after="0"/>
              <w:rPr>
                <w:lang w:val="de-DE"/>
              </w:rPr>
            </w:pPr>
            <w:r w:rsidRPr="009F08DB">
              <w:rPr>
                <w:lang w:val="de-DE"/>
              </w:rPr>
              <w:t>Folge</w:t>
            </w:r>
          </w:p>
        </w:tc>
        <w:tc>
          <w:tcPr>
            <w:tcW w:w="7257" w:type="dxa"/>
          </w:tcPr>
          <w:p w14:paraId="0E74F9AF" w14:textId="3ECCE27D" w:rsidR="00163076" w:rsidRPr="009F08DB" w:rsidRDefault="0083131D" w:rsidP="00163076">
            <w:pPr>
              <w:pStyle w:val="BulletTabtext"/>
              <w:rPr>
                <w:lang w:val="de-DE"/>
              </w:rPr>
            </w:pPr>
            <w:r w:rsidRPr="009F08DB">
              <w:rPr>
                <w:lang w:val="de-DE"/>
              </w:rPr>
              <w:t>Maschine stoppt</w:t>
            </w:r>
          </w:p>
          <w:p w14:paraId="389B5F0E" w14:textId="223B0204" w:rsidR="00163076" w:rsidRPr="009F08DB" w:rsidRDefault="00762C1A" w:rsidP="00163076">
            <w:pPr>
              <w:pStyle w:val="BulletTabtext"/>
              <w:rPr>
                <w:lang w:val="de-DE"/>
              </w:rPr>
            </w:pPr>
            <w:r w:rsidRPr="009F08DB">
              <w:rPr>
                <w:lang w:val="de-DE"/>
              </w:rPr>
              <w:t>Störmeldung erscheint im Bedienfeld</w:t>
            </w:r>
          </w:p>
          <w:p w14:paraId="63187344" w14:textId="178C0063" w:rsidR="005721B8" w:rsidRPr="009F08DB" w:rsidRDefault="000A4CB7" w:rsidP="00163076">
            <w:pPr>
              <w:pStyle w:val="BulletTabtext"/>
              <w:rPr>
                <w:lang w:val="de-DE"/>
              </w:rPr>
            </w:pPr>
            <w:r w:rsidRPr="009F08DB">
              <w:rPr>
                <w:lang w:val="de-DE"/>
              </w:rPr>
              <w:t>Maschine kann nicht gestartet werden, solange Störmeldung aktiv ist</w:t>
            </w:r>
          </w:p>
          <w:p w14:paraId="4774FCB4" w14:textId="06E39003" w:rsidR="00163076" w:rsidRPr="009F08DB" w:rsidRDefault="00163076" w:rsidP="00163076">
            <w:pPr>
              <w:pStyle w:val="Abstandshalter"/>
              <w:rPr>
                <w:lang w:val="de-DE"/>
              </w:rPr>
            </w:pPr>
          </w:p>
        </w:tc>
      </w:tr>
      <w:tr w:rsidR="005721B8" w:rsidRPr="009F08DB" w14:paraId="38642D12" w14:textId="77777777" w:rsidTr="00163076">
        <w:trPr>
          <w:trHeight w:val="320"/>
        </w:trPr>
        <w:tc>
          <w:tcPr>
            <w:tcW w:w="2154" w:type="dxa"/>
            <w:shd w:val="clear" w:color="auto" w:fill="F2F2F2" w:themeFill="background1" w:themeFillShade="F2"/>
          </w:tcPr>
          <w:p w14:paraId="60B9559A" w14:textId="24C71608" w:rsidR="005721B8" w:rsidRPr="009F08DB" w:rsidRDefault="00D8280B" w:rsidP="00190981">
            <w:pPr>
              <w:pStyle w:val="Textkrper"/>
              <w:spacing w:after="0"/>
              <w:rPr>
                <w:lang w:val="de-DE"/>
              </w:rPr>
            </w:pPr>
            <w:r w:rsidRPr="009F08DB">
              <w:rPr>
                <w:lang w:val="de-DE"/>
              </w:rPr>
              <w:t>Kommentare</w:t>
            </w:r>
          </w:p>
        </w:tc>
        <w:tc>
          <w:tcPr>
            <w:tcW w:w="7257" w:type="dxa"/>
          </w:tcPr>
          <w:p w14:paraId="4115DA2C" w14:textId="39CB9BB7" w:rsidR="005721B8" w:rsidRPr="009F08DB" w:rsidRDefault="00AE36C0" w:rsidP="00190981">
            <w:pPr>
              <w:pStyle w:val="BulletTabtext"/>
              <w:rPr>
                <w:lang w:val="de-DE"/>
              </w:rPr>
            </w:pPr>
            <w:r w:rsidRPr="009F08DB">
              <w:rPr>
                <w:lang w:val="de-DE"/>
              </w:rPr>
              <w:t>Keine</w:t>
            </w:r>
          </w:p>
          <w:p w14:paraId="7E5FB308" w14:textId="77777777" w:rsidR="005721B8" w:rsidRPr="009F08DB" w:rsidRDefault="005721B8" w:rsidP="00190981">
            <w:pPr>
              <w:pStyle w:val="Abstandshalter"/>
              <w:rPr>
                <w:lang w:val="de-DE"/>
              </w:rPr>
            </w:pPr>
          </w:p>
        </w:tc>
      </w:tr>
      <w:tr w:rsidR="005721B8" w:rsidRPr="009F08DB" w14:paraId="416E9D5B" w14:textId="77777777" w:rsidTr="00190981">
        <w:trPr>
          <w:trHeight w:val="697"/>
        </w:trPr>
        <w:tc>
          <w:tcPr>
            <w:tcW w:w="2154" w:type="dxa"/>
            <w:shd w:val="clear" w:color="auto" w:fill="F2F2F2" w:themeFill="background1" w:themeFillShade="F2"/>
          </w:tcPr>
          <w:p w14:paraId="6AF438EF" w14:textId="5AF894C6" w:rsidR="005721B8" w:rsidRPr="009F08DB" w:rsidRDefault="00D41D58" w:rsidP="00190981">
            <w:pPr>
              <w:pStyle w:val="Textkrper"/>
              <w:spacing w:after="0"/>
              <w:rPr>
                <w:lang w:val="de-DE"/>
              </w:rPr>
            </w:pPr>
            <w:r w:rsidRPr="009F08DB">
              <w:rPr>
                <w:lang w:val="de-DE"/>
              </w:rPr>
              <w:t>Quittierung</w:t>
            </w:r>
          </w:p>
        </w:tc>
        <w:tc>
          <w:tcPr>
            <w:tcW w:w="7257" w:type="dxa"/>
          </w:tcPr>
          <w:p w14:paraId="2134DEA2" w14:textId="714C8F28" w:rsidR="00163076" w:rsidRPr="009F08DB" w:rsidRDefault="0052743A" w:rsidP="00163076">
            <w:pPr>
              <w:pStyle w:val="BulletTabtext"/>
              <w:rPr>
                <w:lang w:val="de-DE"/>
              </w:rPr>
            </w:pPr>
            <w:r w:rsidRPr="009F08DB">
              <w:rPr>
                <w:lang w:val="de-DE"/>
              </w:rPr>
              <w:t>Motorschutzschalter einschalten</w:t>
            </w:r>
            <w:r w:rsidR="00163076" w:rsidRPr="009F08DB">
              <w:rPr>
                <w:lang w:val="de-DE"/>
              </w:rPr>
              <w:t xml:space="preserve"> </w:t>
            </w:r>
            <w:r w:rsidR="00792679" w:rsidRPr="009F08DB">
              <w:rPr>
                <w:lang w:val="de-DE"/>
              </w:rPr>
              <w:t>„</w:t>
            </w:r>
            <w:r w:rsidR="00163076" w:rsidRPr="009F08DB">
              <w:rPr>
                <w:lang w:val="de-DE"/>
              </w:rPr>
              <w:t>W257-Q60</w:t>
            </w:r>
            <w:r w:rsidR="00792679" w:rsidRPr="009F08DB">
              <w:rPr>
                <w:lang w:val="de-DE"/>
              </w:rPr>
              <w:t>“</w:t>
            </w:r>
          </w:p>
          <w:p w14:paraId="76611AA8" w14:textId="387A78A3" w:rsidR="005721B8" w:rsidRPr="009F08DB" w:rsidRDefault="00762C1A" w:rsidP="0016307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6FC8B09" w14:textId="48C2DB3A" w:rsidR="00163076" w:rsidRPr="009F08DB" w:rsidRDefault="00163076" w:rsidP="00163076">
            <w:pPr>
              <w:pStyle w:val="Abstandshalter"/>
              <w:rPr>
                <w:lang w:val="de-DE"/>
              </w:rPr>
            </w:pPr>
          </w:p>
        </w:tc>
      </w:tr>
    </w:tbl>
    <w:p w14:paraId="4B9771AB" w14:textId="77777777" w:rsidR="005721B8" w:rsidRPr="009F08DB" w:rsidRDefault="005721B8" w:rsidP="005721B8">
      <w:pPr>
        <w:pStyle w:val="Abstandshalter"/>
        <w:rPr>
          <w:lang w:val="de-DE"/>
        </w:rPr>
      </w:pPr>
    </w:p>
    <w:p w14:paraId="23E3E2FD" w14:textId="77777777" w:rsidR="00163076" w:rsidRPr="009F08DB" w:rsidRDefault="00163076">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00503D8"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BF07D26" w14:textId="4F282478"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3FDCDF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AD3F258" w14:textId="7F0B48E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64BACAA" w14:textId="77777777" w:rsidTr="00190981">
        <w:trPr>
          <w:trHeight w:val="697"/>
        </w:trPr>
        <w:tc>
          <w:tcPr>
            <w:tcW w:w="2154" w:type="dxa"/>
            <w:tcBorders>
              <w:bottom w:val="nil"/>
            </w:tcBorders>
            <w:shd w:val="clear" w:color="auto" w:fill="F2F2F2" w:themeFill="background1" w:themeFillShade="F2"/>
          </w:tcPr>
          <w:p w14:paraId="2B714232" w14:textId="3BD80EC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3055201" w14:textId="524B9F9D"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6E27C20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37408" behindDoc="0" locked="0" layoutInCell="1" allowOverlap="1" wp14:anchorId="7B4E6F57" wp14:editId="0B125D30">
                      <wp:simplePos x="0" y="0"/>
                      <wp:positionH relativeFrom="column">
                        <wp:posOffset>-36195</wp:posOffset>
                      </wp:positionH>
                      <wp:positionV relativeFrom="line">
                        <wp:posOffset>36195</wp:posOffset>
                      </wp:positionV>
                      <wp:extent cx="820800" cy="320400"/>
                      <wp:effectExtent l="0" t="0" r="17780" b="22860"/>
                      <wp:wrapNone/>
                      <wp:docPr id="293276090" name="Rechteck: abgerundete Ecken 29327609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1C03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4E6F57" id="Rechteck: abgerundete Ecken 293276090" o:spid="_x0000_s3105" style="position:absolute;left:0;text-align:left;margin-left:-2.85pt;margin-top:2.85pt;width:64.65pt;height:25.25pt;z-index:254737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t0EB270C&#10;AADIBQAADgAAAAAAAAAAAAAAAAAuAgAAZHJzL2Uyb0RvYy54bWxQSwECLQAUAAYACAAAACEANZNe&#10;dtoAAAAHAQAADwAAAAAAAAAAAAAAAAAXBQAAZHJzL2Rvd25yZXYueG1sUEsFBgAAAAAEAAQA8wAA&#10;AB4GAAAAAA==&#10;" filled="f" strokecolor="black [3213]" strokeweight=".5pt">
                      <v:textbox>
                        <w:txbxContent>
                          <w:p w14:paraId="6471C031" w14:textId="77777777" w:rsidR="00BD5E17" w:rsidRDefault="00BD5E17" w:rsidP="005721B8">
                            <w:pPr>
                              <w:jc w:val="center"/>
                            </w:pPr>
                            <w:r>
                              <w:t>x</w:t>
                            </w:r>
                          </w:p>
                        </w:txbxContent>
                      </v:textbox>
                      <w10:wrap anchory="line"/>
                    </v:roundrect>
                  </w:pict>
                </mc:Fallback>
              </mc:AlternateContent>
            </w:r>
          </w:p>
        </w:tc>
      </w:tr>
      <w:tr w:rsidR="005721B8" w:rsidRPr="009F08DB" w14:paraId="63CA2A8B" w14:textId="77777777" w:rsidTr="00190981">
        <w:trPr>
          <w:trHeight w:val="697"/>
        </w:trPr>
        <w:tc>
          <w:tcPr>
            <w:tcW w:w="2154" w:type="dxa"/>
            <w:tcBorders>
              <w:top w:val="nil"/>
              <w:bottom w:val="nil"/>
            </w:tcBorders>
            <w:shd w:val="clear" w:color="auto" w:fill="F2F2F2" w:themeFill="background1" w:themeFillShade="F2"/>
          </w:tcPr>
          <w:p w14:paraId="202B9DB2" w14:textId="77777777" w:rsidR="005721B8" w:rsidRPr="009F08DB" w:rsidRDefault="005721B8" w:rsidP="00190981">
            <w:pPr>
              <w:pStyle w:val="Textkrper"/>
              <w:spacing w:after="0"/>
              <w:rPr>
                <w:lang w:val="de-DE"/>
              </w:rPr>
            </w:pPr>
          </w:p>
        </w:tc>
        <w:tc>
          <w:tcPr>
            <w:tcW w:w="5839" w:type="dxa"/>
            <w:tcBorders>
              <w:top w:val="nil"/>
              <w:bottom w:val="nil"/>
            </w:tcBorders>
          </w:tcPr>
          <w:p w14:paraId="444D8863" w14:textId="58AE1807"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6D7605D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44576" behindDoc="0" locked="0" layoutInCell="1" allowOverlap="1" wp14:anchorId="5A8DA239" wp14:editId="06954FDC">
                      <wp:simplePos x="0" y="0"/>
                      <wp:positionH relativeFrom="column">
                        <wp:posOffset>-36195</wp:posOffset>
                      </wp:positionH>
                      <wp:positionV relativeFrom="line">
                        <wp:posOffset>36195</wp:posOffset>
                      </wp:positionV>
                      <wp:extent cx="820800" cy="320400"/>
                      <wp:effectExtent l="0" t="0" r="17780" b="22860"/>
                      <wp:wrapNone/>
                      <wp:docPr id="293276091" name="Rechteck: abgerundete Ecken 2932760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E702D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DA239" id="Rechteck: abgerundete Ecken 293276091" o:spid="_x0000_s3106" style="position:absolute;left:0;text-align:left;margin-left:-2.85pt;margin-top:2.85pt;width:64.65pt;height:25.25pt;z-index:254744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BfzP6ovAIA&#10;AMgFAAAOAAAAAAAAAAAAAAAAAC4CAABkcnMvZTJvRG9jLnhtbFBLAQItABQABgAIAAAAIQA1k152&#10;2gAAAAcBAAAPAAAAAAAAAAAAAAAAABYFAABkcnMvZG93bnJldi54bWxQSwUGAAAAAAQABADzAAAA&#10;HQYAAAAA&#10;" filled="f" strokecolor="black [3213]" strokeweight=".5pt">
                      <v:textbox>
                        <w:txbxContent>
                          <w:p w14:paraId="7AE702DF" w14:textId="77777777" w:rsidR="00BD5E17" w:rsidRDefault="00BD5E17" w:rsidP="005721B8">
                            <w:pPr>
                              <w:jc w:val="center"/>
                            </w:pPr>
                            <w:r>
                              <w:t>x</w:t>
                            </w:r>
                          </w:p>
                        </w:txbxContent>
                      </v:textbox>
                      <w10:wrap anchory="line"/>
                    </v:roundrect>
                  </w:pict>
                </mc:Fallback>
              </mc:AlternateContent>
            </w:r>
          </w:p>
        </w:tc>
      </w:tr>
      <w:tr w:rsidR="005721B8" w:rsidRPr="00897659" w14:paraId="0FE92DA7" w14:textId="77777777" w:rsidTr="00190981">
        <w:trPr>
          <w:trHeight w:val="697"/>
        </w:trPr>
        <w:tc>
          <w:tcPr>
            <w:tcW w:w="2154" w:type="dxa"/>
            <w:tcBorders>
              <w:top w:val="nil"/>
              <w:bottom w:val="nil"/>
            </w:tcBorders>
            <w:shd w:val="clear" w:color="auto" w:fill="F2F2F2" w:themeFill="background1" w:themeFillShade="F2"/>
          </w:tcPr>
          <w:p w14:paraId="5DCF0E01" w14:textId="77777777" w:rsidR="005721B8" w:rsidRPr="009F08DB" w:rsidRDefault="005721B8" w:rsidP="00190981">
            <w:pPr>
              <w:pStyle w:val="Textkrper"/>
              <w:spacing w:after="0"/>
              <w:rPr>
                <w:lang w:val="de-DE"/>
              </w:rPr>
            </w:pPr>
          </w:p>
        </w:tc>
        <w:tc>
          <w:tcPr>
            <w:tcW w:w="5839" w:type="dxa"/>
            <w:tcBorders>
              <w:top w:val="nil"/>
              <w:bottom w:val="nil"/>
            </w:tcBorders>
          </w:tcPr>
          <w:p w14:paraId="6B5931B3" w14:textId="64073E38"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7D48B1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43552" behindDoc="0" locked="0" layoutInCell="1" allowOverlap="1" wp14:anchorId="292554A9" wp14:editId="182D918B">
                      <wp:simplePos x="0" y="0"/>
                      <wp:positionH relativeFrom="column">
                        <wp:posOffset>-36195</wp:posOffset>
                      </wp:positionH>
                      <wp:positionV relativeFrom="line">
                        <wp:posOffset>36195</wp:posOffset>
                      </wp:positionV>
                      <wp:extent cx="820800" cy="320400"/>
                      <wp:effectExtent l="0" t="0" r="17780" b="22860"/>
                      <wp:wrapNone/>
                      <wp:docPr id="293276092" name="Rechteck: abgerundete Ecken 29327609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6148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554A9" id="Rechteck: abgerundete Ecken 293276092" o:spid="_x0000_s3107" style="position:absolute;left:0;text-align:left;margin-left:-2.85pt;margin-top:2.85pt;width:64.65pt;height:25.25pt;z-index:254743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Z8KS0r0C&#10;AADIBQAADgAAAAAAAAAAAAAAAAAuAgAAZHJzL2Uyb0RvYy54bWxQSwECLQAUAAYACAAAACEANZNe&#10;dtoAAAAHAQAADwAAAAAAAAAAAAAAAAAXBQAAZHJzL2Rvd25yZXYueG1sUEsFBgAAAAAEAAQA8wAA&#10;AB4GAAAAAA==&#10;" filled="f" strokecolor="black [3213]" strokeweight=".5pt">
                      <v:textbox>
                        <w:txbxContent>
                          <w:p w14:paraId="0B661482" w14:textId="77777777" w:rsidR="00BD5E17" w:rsidRDefault="00BD5E17" w:rsidP="005721B8">
                            <w:pPr>
                              <w:jc w:val="center"/>
                            </w:pPr>
                            <w:r>
                              <w:t>x</w:t>
                            </w:r>
                          </w:p>
                        </w:txbxContent>
                      </v:textbox>
                      <w10:wrap anchory="line"/>
                    </v:roundrect>
                  </w:pict>
                </mc:Fallback>
              </mc:AlternateContent>
            </w:r>
          </w:p>
        </w:tc>
      </w:tr>
      <w:tr w:rsidR="005721B8" w:rsidRPr="009F08DB" w14:paraId="66D692B4" w14:textId="77777777" w:rsidTr="00190981">
        <w:trPr>
          <w:trHeight w:val="1701"/>
        </w:trPr>
        <w:tc>
          <w:tcPr>
            <w:tcW w:w="2154" w:type="dxa"/>
            <w:shd w:val="clear" w:color="auto" w:fill="F2F2F2" w:themeFill="background1" w:themeFillShade="F2"/>
          </w:tcPr>
          <w:p w14:paraId="663E9F3F" w14:textId="495DE14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B701B5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41504" behindDoc="0" locked="0" layoutInCell="1" allowOverlap="1" wp14:anchorId="72E40C00" wp14:editId="31AD4799">
                      <wp:simplePos x="0" y="0"/>
                      <wp:positionH relativeFrom="column">
                        <wp:posOffset>-5715</wp:posOffset>
                      </wp:positionH>
                      <wp:positionV relativeFrom="line">
                        <wp:posOffset>72390</wp:posOffset>
                      </wp:positionV>
                      <wp:extent cx="4500000" cy="942975"/>
                      <wp:effectExtent l="0" t="0" r="15240" b="28575"/>
                      <wp:wrapNone/>
                      <wp:docPr id="293276094" name="Rechteck: abgerundete Ecken 29327609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227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40C00" id="Rechteck: abgerundete Ecken 293276094" o:spid="_x0000_s3108" style="position:absolute;left:0;text-align:left;margin-left:-.45pt;margin-top:5.7pt;width:354.35pt;height:74.25pt;z-index:254741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kvzIr&#10;vQIAAMkFAAAOAAAAAAAAAAAAAAAAAC4CAABkcnMvZTJvRG9jLnhtbFBLAQItABQABgAIAAAAIQDv&#10;Mn/u3AAAAAgBAAAPAAAAAAAAAAAAAAAAABcFAABkcnMvZG93bnJldi54bWxQSwUGAAAAAAQABADz&#10;AAAAIAYAAAAA&#10;" filled="f" strokecolor="black [3213]" strokeweight=".5pt">
                      <v:textbox>
                        <w:txbxContent>
                          <w:p w14:paraId="7A342270" w14:textId="77777777" w:rsidR="00BD5E17" w:rsidRDefault="00BD5E17" w:rsidP="005721B8">
                            <w:pPr>
                              <w:jc w:val="center"/>
                            </w:pPr>
                            <w:r>
                              <w:t>x</w:t>
                            </w:r>
                          </w:p>
                        </w:txbxContent>
                      </v:textbox>
                      <w10:wrap anchory="line"/>
                    </v:roundrect>
                  </w:pict>
                </mc:Fallback>
              </mc:AlternateContent>
            </w:r>
          </w:p>
        </w:tc>
      </w:tr>
    </w:tbl>
    <w:p w14:paraId="50C6EE03" w14:textId="77777777" w:rsidR="005721B8" w:rsidRPr="009F08DB" w:rsidRDefault="005721B8" w:rsidP="005721B8">
      <w:pPr>
        <w:pStyle w:val="Textkrper"/>
        <w:rPr>
          <w:lang w:val="de-DE"/>
        </w:rPr>
      </w:pPr>
    </w:p>
    <w:p w14:paraId="7AA5D522" w14:textId="00DEBDDC" w:rsidR="005721B8" w:rsidRPr="009F08DB" w:rsidRDefault="005721B8" w:rsidP="005721B8">
      <w:pPr>
        <w:pStyle w:val="Textkrper"/>
        <w:rPr>
          <w:lang w:val="de-DE"/>
        </w:rPr>
      </w:pPr>
    </w:p>
    <w:p w14:paraId="7C265106" w14:textId="662D16A2" w:rsidR="00163076" w:rsidRPr="009F08DB" w:rsidRDefault="00163076" w:rsidP="005721B8">
      <w:pPr>
        <w:pStyle w:val="Textkrper"/>
        <w:rPr>
          <w:lang w:val="de-DE"/>
        </w:rPr>
      </w:pPr>
    </w:p>
    <w:p w14:paraId="6ACA407B" w14:textId="5153CAD0" w:rsidR="00163076" w:rsidRPr="009F08DB" w:rsidRDefault="00163076" w:rsidP="005721B8">
      <w:pPr>
        <w:pStyle w:val="Textkrper"/>
        <w:rPr>
          <w:lang w:val="de-DE"/>
        </w:rPr>
      </w:pPr>
    </w:p>
    <w:p w14:paraId="16985C77" w14:textId="551C350A" w:rsidR="00163076" w:rsidRPr="009F08DB" w:rsidRDefault="00163076" w:rsidP="005721B8">
      <w:pPr>
        <w:pStyle w:val="Textkrper"/>
        <w:rPr>
          <w:lang w:val="de-DE"/>
        </w:rPr>
      </w:pPr>
    </w:p>
    <w:p w14:paraId="362B9D78" w14:textId="2535F49A" w:rsidR="00163076" w:rsidRPr="009F08DB" w:rsidRDefault="00163076" w:rsidP="005721B8">
      <w:pPr>
        <w:pStyle w:val="Textkrper"/>
        <w:rPr>
          <w:lang w:val="de-DE"/>
        </w:rPr>
      </w:pPr>
    </w:p>
    <w:p w14:paraId="21F57F94" w14:textId="67C113BD" w:rsidR="00163076" w:rsidRPr="009F08DB" w:rsidRDefault="00163076" w:rsidP="005721B8">
      <w:pPr>
        <w:pStyle w:val="Textkrper"/>
        <w:rPr>
          <w:lang w:val="de-DE"/>
        </w:rPr>
      </w:pPr>
    </w:p>
    <w:p w14:paraId="751F3211" w14:textId="48BC118B" w:rsidR="00163076" w:rsidRDefault="00163076" w:rsidP="005721B8">
      <w:pPr>
        <w:pStyle w:val="Textkrper"/>
        <w:rPr>
          <w:lang w:val="de-DE"/>
        </w:rPr>
      </w:pPr>
    </w:p>
    <w:p w14:paraId="71F9EF7D" w14:textId="77777777" w:rsidR="00D87089" w:rsidRPr="009F08DB" w:rsidRDefault="00D87089" w:rsidP="005721B8">
      <w:pPr>
        <w:pStyle w:val="Textkrper"/>
        <w:rPr>
          <w:lang w:val="de-DE"/>
        </w:rPr>
      </w:pPr>
    </w:p>
    <w:p w14:paraId="56ED4E5A" w14:textId="06546344" w:rsidR="00163076" w:rsidRPr="009F08DB" w:rsidRDefault="00163076" w:rsidP="005721B8">
      <w:pPr>
        <w:pStyle w:val="Textkrper"/>
        <w:rPr>
          <w:lang w:val="de-DE"/>
        </w:rPr>
      </w:pPr>
    </w:p>
    <w:p w14:paraId="6E70C958" w14:textId="2E7EB90E" w:rsidR="00163076" w:rsidRPr="009F08DB" w:rsidRDefault="00163076" w:rsidP="005721B8">
      <w:pPr>
        <w:pStyle w:val="Textkrper"/>
        <w:rPr>
          <w:lang w:val="de-DE"/>
        </w:rPr>
      </w:pPr>
    </w:p>
    <w:p w14:paraId="4E8E2587" w14:textId="4165325E" w:rsidR="00163076" w:rsidRPr="009F08DB" w:rsidRDefault="00163076" w:rsidP="005721B8">
      <w:pPr>
        <w:pStyle w:val="Textkrper"/>
        <w:rPr>
          <w:lang w:val="de-DE"/>
        </w:rPr>
      </w:pPr>
    </w:p>
    <w:p w14:paraId="624A1DCF" w14:textId="6532BB67" w:rsidR="00163076" w:rsidRPr="009F08DB" w:rsidRDefault="00163076" w:rsidP="005721B8">
      <w:pPr>
        <w:pStyle w:val="Textkrper"/>
        <w:rPr>
          <w:lang w:val="de-DE"/>
        </w:rPr>
      </w:pPr>
    </w:p>
    <w:p w14:paraId="664C3D80" w14:textId="220F8054" w:rsidR="00163076" w:rsidRPr="009F08DB" w:rsidRDefault="00163076" w:rsidP="005721B8">
      <w:pPr>
        <w:pStyle w:val="Textkrper"/>
        <w:rPr>
          <w:lang w:val="de-DE"/>
        </w:rPr>
      </w:pPr>
    </w:p>
    <w:p w14:paraId="47BAD39F" w14:textId="186B2E63" w:rsidR="00163076" w:rsidRPr="009F08DB" w:rsidRDefault="00163076" w:rsidP="005721B8">
      <w:pPr>
        <w:pStyle w:val="Textkrper"/>
        <w:rPr>
          <w:lang w:val="de-DE"/>
        </w:rPr>
      </w:pPr>
    </w:p>
    <w:p w14:paraId="62DF4369" w14:textId="76FFACC5" w:rsidR="00163076" w:rsidRPr="009F08DB" w:rsidRDefault="00163076" w:rsidP="005721B8">
      <w:pPr>
        <w:pStyle w:val="Textkrper"/>
        <w:rPr>
          <w:lang w:val="de-DE"/>
        </w:rPr>
      </w:pPr>
    </w:p>
    <w:p w14:paraId="4993FBC6" w14:textId="17256D07" w:rsidR="00163076" w:rsidRPr="009F08DB" w:rsidRDefault="00163076" w:rsidP="005721B8">
      <w:pPr>
        <w:pStyle w:val="Textkrper"/>
        <w:rPr>
          <w:lang w:val="de-DE"/>
        </w:rPr>
      </w:pPr>
    </w:p>
    <w:p w14:paraId="2EA05D80" w14:textId="77777777" w:rsidR="00163076" w:rsidRPr="009F08DB" w:rsidRDefault="00163076" w:rsidP="005721B8">
      <w:pPr>
        <w:pStyle w:val="Textkrper"/>
        <w:rPr>
          <w:lang w:val="de-DE"/>
        </w:rPr>
      </w:pPr>
    </w:p>
    <w:p w14:paraId="46EE76B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DF80427" w14:textId="77777777" w:rsidTr="00626664">
        <w:trPr>
          <w:trHeight w:val="1020"/>
        </w:trPr>
        <w:tc>
          <w:tcPr>
            <w:tcW w:w="2154" w:type="dxa"/>
            <w:shd w:val="clear" w:color="auto" w:fill="F2F2F2" w:themeFill="background1" w:themeFillShade="F2"/>
          </w:tcPr>
          <w:p w14:paraId="454CD33F" w14:textId="673CD029"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F50FB65" w14:textId="3720293F" w:rsidR="00626664" w:rsidRPr="009F08DB" w:rsidRDefault="00745279" w:rsidP="00190981">
            <w:pPr>
              <w:pStyle w:val="Textkrper"/>
              <w:tabs>
                <w:tab w:val="left" w:pos="284"/>
              </w:tabs>
              <w:spacing w:after="0"/>
              <w:rPr>
                <w:lang w:val="de-DE"/>
              </w:rPr>
            </w:pPr>
            <w:r w:rsidRPr="009F08DB">
              <w:rPr>
                <w:lang w:val="de-DE"/>
              </w:rPr>
              <w:t>ja/nein</w:t>
            </w:r>
          </w:p>
          <w:p w14:paraId="50C90D8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20704" behindDoc="0" locked="0" layoutInCell="1" allowOverlap="1" wp14:anchorId="5FA08C20" wp14:editId="2D2C95C5">
                      <wp:simplePos x="0" y="0"/>
                      <wp:positionH relativeFrom="column">
                        <wp:posOffset>635</wp:posOffset>
                      </wp:positionH>
                      <wp:positionV relativeFrom="paragraph">
                        <wp:posOffset>36195</wp:posOffset>
                      </wp:positionV>
                      <wp:extent cx="820800" cy="320400"/>
                      <wp:effectExtent l="0" t="0" r="17780" b="22860"/>
                      <wp:wrapNone/>
                      <wp:docPr id="293276095" name="Rechteck: abgerundete Ecken 2932760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1A107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08C20" id="Rechteck: abgerundete Ecken 293276095" o:spid="_x0000_s3109" style="position:absolute;left:0;text-align:left;margin-left:.05pt;margin-top:2.85pt;width:64.65pt;height:25.25pt;z-index:2581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N+tZ0vgIA&#10;AMgFAAAOAAAAAAAAAAAAAAAAAC4CAABkcnMvZTJvRG9jLnhtbFBLAQItABQABgAIAAAAIQCbrlPC&#10;2AAAAAUBAAAPAAAAAAAAAAAAAAAAABgFAABkcnMvZG93bnJldi54bWxQSwUGAAAAAAQABADzAAAA&#10;HQYAAAAA&#10;" filled="f" strokecolor="black [3213]" strokeweight=".5pt">
                      <v:textbox>
                        <w:txbxContent>
                          <w:p w14:paraId="3D1A1075" w14:textId="77777777" w:rsidR="00BD5E17" w:rsidRDefault="00BD5E17" w:rsidP="005721B8">
                            <w:pPr>
                              <w:jc w:val="center"/>
                            </w:pPr>
                            <w:r>
                              <w:t>x</w:t>
                            </w:r>
                          </w:p>
                        </w:txbxContent>
                      </v:textbox>
                    </v:roundrect>
                  </w:pict>
                </mc:Fallback>
              </mc:AlternateContent>
            </w:r>
          </w:p>
        </w:tc>
        <w:tc>
          <w:tcPr>
            <w:tcW w:w="5839" w:type="dxa"/>
            <w:shd w:val="clear" w:color="auto" w:fill="auto"/>
          </w:tcPr>
          <w:p w14:paraId="4C1A05CF" w14:textId="2A88FC5A" w:rsidR="00626664" w:rsidRPr="009F08DB" w:rsidRDefault="00745279" w:rsidP="00190981">
            <w:pPr>
              <w:pStyle w:val="Textkrper"/>
              <w:tabs>
                <w:tab w:val="left" w:pos="284"/>
              </w:tabs>
              <w:spacing w:after="0"/>
              <w:rPr>
                <w:lang w:val="de-DE"/>
              </w:rPr>
            </w:pPr>
            <w:r w:rsidRPr="009F08DB">
              <w:rPr>
                <w:lang w:val="de-DE"/>
              </w:rPr>
              <w:t>Datum/Kurzzeichen</w:t>
            </w:r>
          </w:p>
          <w:p w14:paraId="1D5DAE6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21728" behindDoc="0" locked="0" layoutInCell="1" allowOverlap="1" wp14:anchorId="227A80DB" wp14:editId="50AE26AD">
                      <wp:simplePos x="0" y="0"/>
                      <wp:positionH relativeFrom="column">
                        <wp:posOffset>1746</wp:posOffset>
                      </wp:positionH>
                      <wp:positionV relativeFrom="line">
                        <wp:posOffset>32703</wp:posOffset>
                      </wp:positionV>
                      <wp:extent cx="3592354" cy="320400"/>
                      <wp:effectExtent l="0" t="0" r="27305" b="22860"/>
                      <wp:wrapNone/>
                      <wp:docPr id="293276096" name="Rechteck: abgerundete Ecken 29327609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6366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A80DB" id="Rechteck: abgerundete Ecken 293276096" o:spid="_x0000_s3110" style="position:absolute;left:0;text-align:left;margin-left:.15pt;margin-top:2.6pt;width:282.85pt;height:25.25pt;z-index:258121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JgX&#10;P33BAgAAyQUAAA4AAAAAAAAAAAAAAAAALgIAAGRycy9lMm9Eb2MueG1sUEsBAi0AFAAGAAgAAAAh&#10;ABCRfb7aAAAABQEAAA8AAAAAAAAAAAAAAAAAGwUAAGRycy9kb3ducmV2LnhtbFBLBQYAAAAABAAE&#10;APMAAAAiBgAAAAA=&#10;" filled="f" strokecolor="black [3213]" strokeweight=".5pt">
                      <v:textbox>
                        <w:txbxContent>
                          <w:p w14:paraId="2BF63664" w14:textId="77777777" w:rsidR="00BD5E17" w:rsidRDefault="00BD5E17" w:rsidP="005721B8">
                            <w:pPr>
                              <w:jc w:val="center"/>
                            </w:pPr>
                            <w:r>
                              <w:t>x</w:t>
                            </w:r>
                          </w:p>
                        </w:txbxContent>
                      </v:textbox>
                      <w10:wrap anchory="line"/>
                    </v:roundrect>
                  </w:pict>
                </mc:Fallback>
              </mc:AlternateContent>
            </w:r>
          </w:p>
        </w:tc>
      </w:tr>
      <w:tr w:rsidR="00626664" w:rsidRPr="009F08DB" w14:paraId="026AD5D4" w14:textId="77777777" w:rsidTr="00626664">
        <w:trPr>
          <w:trHeight w:val="1020"/>
        </w:trPr>
        <w:tc>
          <w:tcPr>
            <w:tcW w:w="2154" w:type="dxa"/>
            <w:shd w:val="clear" w:color="auto" w:fill="F2F2F2" w:themeFill="background1" w:themeFillShade="F2"/>
          </w:tcPr>
          <w:p w14:paraId="1EC40D22" w14:textId="59771B2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2389755" w14:textId="631CCC7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22752" behindDoc="0" locked="0" layoutInCell="1" allowOverlap="1" wp14:anchorId="440EA1E0" wp14:editId="0064DEDA">
                      <wp:simplePos x="0" y="0"/>
                      <wp:positionH relativeFrom="column">
                        <wp:posOffset>-5715</wp:posOffset>
                      </wp:positionH>
                      <wp:positionV relativeFrom="line">
                        <wp:posOffset>252095</wp:posOffset>
                      </wp:positionV>
                      <wp:extent cx="4500000" cy="320400"/>
                      <wp:effectExtent l="0" t="0" r="15240" b="22860"/>
                      <wp:wrapNone/>
                      <wp:docPr id="293276097" name="Rechteck: abgerundete Ecken 29327609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164A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0EA1E0" id="Rechteck: abgerundete Ecken 293276097" o:spid="_x0000_s3111" style="position:absolute;left:0;text-align:left;margin-left:-.45pt;margin-top:19.85pt;width:354.35pt;height:25.25pt;z-index:258122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AqJGi8&#10;AgAAyQUAAA4AAAAAAAAAAAAAAAAALgIAAGRycy9lMm9Eb2MueG1sUEsBAi0AFAAGAAgAAAAhAHhH&#10;TL3cAAAABwEAAA8AAAAAAAAAAAAAAAAAFgUAAGRycy9kb3ducmV2LnhtbFBLBQYAAAAABAAEAPMA&#10;AAAfBgAAAAA=&#10;" filled="f" strokecolor="black [3213]" strokeweight=".5pt">
                      <v:textbox>
                        <w:txbxContent>
                          <w:p w14:paraId="1F9164A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0128ABF" w14:textId="77777777" w:rsidR="00626664" w:rsidRPr="009F08DB" w:rsidRDefault="00626664" w:rsidP="00190981">
            <w:pPr>
              <w:pStyle w:val="Textkrper"/>
              <w:tabs>
                <w:tab w:val="left" w:pos="284"/>
              </w:tabs>
              <w:spacing w:after="0"/>
              <w:rPr>
                <w:lang w:val="de-DE"/>
              </w:rPr>
            </w:pPr>
          </w:p>
        </w:tc>
      </w:tr>
    </w:tbl>
    <w:p w14:paraId="5799D7EB" w14:textId="77777777" w:rsidR="005721B8" w:rsidRPr="009F08DB" w:rsidRDefault="005721B8" w:rsidP="005721B8">
      <w:pPr>
        <w:rPr>
          <w:rFonts w:ascii="Arial" w:hAnsi="Arial"/>
          <w:lang w:val="de-DE"/>
        </w:rPr>
      </w:pPr>
      <w:r w:rsidRPr="009F08DB">
        <w:rPr>
          <w:lang w:val="de-DE"/>
        </w:rPr>
        <w:br w:type="page"/>
      </w:r>
    </w:p>
    <w:p w14:paraId="1CA8BA57" w14:textId="33F3E163" w:rsidR="005721B8" w:rsidRPr="009F08DB" w:rsidRDefault="00163076" w:rsidP="00897659">
      <w:pPr>
        <w:pStyle w:val="berschrift3nummeriert"/>
        <w:rPr>
          <w:lang w:val="de-DE"/>
        </w:rPr>
      </w:pPr>
      <w:bookmarkStart w:id="226" w:name="_Toc118817738"/>
      <w:r w:rsidRPr="009F08DB">
        <w:rPr>
          <w:lang w:val="de-DE"/>
        </w:rPr>
        <w:t xml:space="preserve">FLT 551: </w:t>
      </w:r>
      <w:r w:rsidR="008859DC" w:rsidRPr="009F08DB">
        <w:rPr>
          <w:lang w:val="de-DE"/>
        </w:rPr>
        <w:t>ZUFÜHRUNG: STAU PACKGUT BAND 1 (INHALER)</w:t>
      </w:r>
      <w:bookmarkEnd w:id="226"/>
    </w:p>
    <w:p w14:paraId="1001541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3442C99" w14:textId="77777777" w:rsidTr="00163076">
        <w:trPr>
          <w:trHeight w:val="353"/>
        </w:trPr>
        <w:tc>
          <w:tcPr>
            <w:tcW w:w="2154" w:type="dxa"/>
            <w:shd w:val="clear" w:color="auto" w:fill="F2F2F2" w:themeFill="background1" w:themeFillShade="F2"/>
          </w:tcPr>
          <w:p w14:paraId="1E0441A3" w14:textId="461CF554" w:rsidR="005721B8" w:rsidRPr="009F08DB" w:rsidRDefault="00D8280B" w:rsidP="00190981">
            <w:pPr>
              <w:pStyle w:val="Textkrper"/>
              <w:spacing w:after="0"/>
              <w:rPr>
                <w:b/>
                <w:lang w:val="de-DE"/>
              </w:rPr>
            </w:pPr>
            <w:r w:rsidRPr="009F08DB">
              <w:rPr>
                <w:b/>
                <w:lang w:val="de-DE"/>
              </w:rPr>
              <w:t>Testziel</w:t>
            </w:r>
          </w:p>
        </w:tc>
        <w:tc>
          <w:tcPr>
            <w:tcW w:w="7257" w:type="dxa"/>
          </w:tcPr>
          <w:p w14:paraId="2B88D539" w14:textId="6E7DFD14" w:rsidR="005721B8" w:rsidRPr="009F08DB" w:rsidRDefault="00A7704C" w:rsidP="00190981">
            <w:pPr>
              <w:pStyle w:val="BulletTabtext"/>
              <w:rPr>
                <w:lang w:val="de-DE"/>
              </w:rPr>
            </w:pPr>
            <w:r w:rsidRPr="009F08DB">
              <w:rPr>
                <w:lang w:val="de-DE"/>
              </w:rPr>
              <w:t>Test, ob die richtige Störmeldung im Bedienfeld erscheint</w:t>
            </w:r>
          </w:p>
          <w:p w14:paraId="2456DC0A" w14:textId="32D18930" w:rsidR="00163076" w:rsidRPr="009F08DB" w:rsidRDefault="00163076" w:rsidP="00163076">
            <w:pPr>
              <w:pStyle w:val="Abstandshalter"/>
              <w:rPr>
                <w:lang w:val="de-DE"/>
              </w:rPr>
            </w:pPr>
          </w:p>
        </w:tc>
      </w:tr>
      <w:tr w:rsidR="005721B8" w:rsidRPr="00897659" w14:paraId="548C1BA5" w14:textId="77777777" w:rsidTr="00190981">
        <w:trPr>
          <w:trHeight w:val="170"/>
        </w:trPr>
        <w:tc>
          <w:tcPr>
            <w:tcW w:w="2154" w:type="dxa"/>
          </w:tcPr>
          <w:p w14:paraId="596FAF90" w14:textId="77777777" w:rsidR="005721B8" w:rsidRPr="009F08DB" w:rsidRDefault="005721B8" w:rsidP="00190981">
            <w:pPr>
              <w:pStyle w:val="Textkrper"/>
              <w:spacing w:before="0" w:after="0"/>
              <w:rPr>
                <w:sz w:val="8"/>
                <w:szCs w:val="8"/>
                <w:lang w:val="de-DE"/>
              </w:rPr>
            </w:pPr>
          </w:p>
        </w:tc>
        <w:tc>
          <w:tcPr>
            <w:tcW w:w="7257" w:type="dxa"/>
          </w:tcPr>
          <w:p w14:paraId="2CAF1A2E" w14:textId="77777777" w:rsidR="005721B8" w:rsidRPr="009F08DB" w:rsidRDefault="005721B8" w:rsidP="00190981">
            <w:pPr>
              <w:pStyle w:val="Textkrper"/>
              <w:spacing w:before="0" w:after="0"/>
              <w:rPr>
                <w:sz w:val="8"/>
                <w:szCs w:val="8"/>
                <w:lang w:val="de-DE"/>
              </w:rPr>
            </w:pPr>
          </w:p>
        </w:tc>
      </w:tr>
      <w:tr w:rsidR="005721B8" w:rsidRPr="009F08DB" w14:paraId="0AE3EDC9" w14:textId="77777777" w:rsidTr="00190981">
        <w:trPr>
          <w:trHeight w:val="471"/>
        </w:trPr>
        <w:tc>
          <w:tcPr>
            <w:tcW w:w="2154" w:type="dxa"/>
            <w:shd w:val="clear" w:color="auto" w:fill="F2F2F2" w:themeFill="background1" w:themeFillShade="F2"/>
          </w:tcPr>
          <w:p w14:paraId="1E0D66FB" w14:textId="1DB72011" w:rsidR="005721B8" w:rsidRPr="009F08DB" w:rsidRDefault="00D8280B" w:rsidP="00190981">
            <w:pPr>
              <w:pStyle w:val="Textkrper"/>
              <w:spacing w:after="0"/>
              <w:rPr>
                <w:b/>
                <w:lang w:val="de-DE"/>
              </w:rPr>
            </w:pPr>
            <w:r w:rsidRPr="009F08DB">
              <w:rPr>
                <w:b/>
                <w:lang w:val="de-DE"/>
              </w:rPr>
              <w:t>Testdurchführung</w:t>
            </w:r>
          </w:p>
        </w:tc>
        <w:tc>
          <w:tcPr>
            <w:tcW w:w="7257" w:type="dxa"/>
          </w:tcPr>
          <w:p w14:paraId="03345D17" w14:textId="77777777" w:rsidR="005721B8" w:rsidRPr="009F08DB" w:rsidRDefault="005721B8" w:rsidP="00190981">
            <w:pPr>
              <w:pStyle w:val="Textkrper"/>
              <w:spacing w:after="0"/>
              <w:rPr>
                <w:lang w:val="de-DE"/>
              </w:rPr>
            </w:pPr>
          </w:p>
        </w:tc>
      </w:tr>
      <w:tr w:rsidR="005721B8" w:rsidRPr="009F08DB" w14:paraId="6CDA74E3" w14:textId="77777777" w:rsidTr="00190981">
        <w:trPr>
          <w:trHeight w:val="697"/>
        </w:trPr>
        <w:tc>
          <w:tcPr>
            <w:tcW w:w="2154" w:type="dxa"/>
            <w:shd w:val="clear" w:color="auto" w:fill="F2F2F2" w:themeFill="background1" w:themeFillShade="F2"/>
          </w:tcPr>
          <w:p w14:paraId="4A7D51BF" w14:textId="48128901" w:rsidR="005721B8" w:rsidRPr="009F08DB" w:rsidRDefault="00D41D58" w:rsidP="00190981">
            <w:pPr>
              <w:pStyle w:val="Textkrper"/>
              <w:spacing w:after="0"/>
              <w:rPr>
                <w:lang w:val="de-DE"/>
              </w:rPr>
            </w:pPr>
            <w:r w:rsidRPr="009F08DB">
              <w:rPr>
                <w:lang w:val="de-DE"/>
              </w:rPr>
              <w:t>Testvoraussetzungen</w:t>
            </w:r>
          </w:p>
        </w:tc>
        <w:tc>
          <w:tcPr>
            <w:tcW w:w="7257" w:type="dxa"/>
          </w:tcPr>
          <w:p w14:paraId="5A8708A3" w14:textId="4728CCDD" w:rsidR="00806DA4" w:rsidRPr="009F08DB" w:rsidRDefault="00AE36C0" w:rsidP="00806DA4">
            <w:pPr>
              <w:pStyle w:val="BulletTabtext"/>
              <w:rPr>
                <w:lang w:val="de-DE"/>
              </w:rPr>
            </w:pPr>
            <w:r w:rsidRPr="009F08DB">
              <w:rPr>
                <w:lang w:val="de-DE"/>
              </w:rPr>
              <w:t>Maschine ist im Automatikbetrieb bereit</w:t>
            </w:r>
          </w:p>
          <w:p w14:paraId="09633FEB" w14:textId="487429D2" w:rsidR="00806DA4" w:rsidRPr="009F08DB" w:rsidRDefault="00D44688" w:rsidP="00806DA4">
            <w:pPr>
              <w:pStyle w:val="BulletTabtext"/>
              <w:rPr>
                <w:lang w:val="de-DE"/>
              </w:rPr>
            </w:pPr>
            <w:r w:rsidRPr="009F08DB">
              <w:rPr>
                <w:lang w:val="de-DE"/>
              </w:rPr>
              <w:t xml:space="preserve">SWS 500 </w:t>
            </w:r>
            <w:r w:rsidR="00792679" w:rsidRPr="009F08DB">
              <w:rPr>
                <w:lang w:val="de-DE"/>
              </w:rPr>
              <w:t>„</w:t>
            </w:r>
            <w:r w:rsidRPr="009F08DB">
              <w:rPr>
                <w:lang w:val="de-DE"/>
              </w:rPr>
              <w:t>Zuführung”</w:t>
            </w:r>
            <w:r w:rsidR="00806DA4" w:rsidRPr="009F08DB">
              <w:rPr>
                <w:lang w:val="de-DE"/>
              </w:rPr>
              <w:t xml:space="preserve"> </w:t>
            </w:r>
            <w:r w:rsidR="00BB1ECE" w:rsidRPr="009F08DB">
              <w:rPr>
                <w:lang w:val="de-DE"/>
              </w:rPr>
              <w:t>ist aktiviert</w:t>
            </w:r>
          </w:p>
          <w:p w14:paraId="483B34D8" w14:textId="4670EBDA" w:rsidR="005721B8" w:rsidRPr="009F08DB" w:rsidRDefault="008859DC" w:rsidP="00806DA4">
            <w:pPr>
              <w:pStyle w:val="BulletTabtext"/>
              <w:rPr>
                <w:lang w:val="de-DE"/>
              </w:rPr>
            </w:pPr>
            <w:r w:rsidRPr="009F08DB">
              <w:rPr>
                <w:lang w:val="de-DE"/>
              </w:rPr>
              <w:t>Inhaler ist als Packgut ausgewählt</w:t>
            </w:r>
          </w:p>
          <w:p w14:paraId="0C607E50" w14:textId="3808E4B8" w:rsidR="00806DA4" w:rsidRPr="009F08DB" w:rsidRDefault="00806DA4" w:rsidP="00806DA4">
            <w:pPr>
              <w:pStyle w:val="Abstandshalter"/>
              <w:rPr>
                <w:lang w:val="de-DE"/>
              </w:rPr>
            </w:pPr>
          </w:p>
        </w:tc>
      </w:tr>
      <w:tr w:rsidR="005721B8" w:rsidRPr="009F08DB" w14:paraId="1E17A07F" w14:textId="77777777" w:rsidTr="00190981">
        <w:trPr>
          <w:trHeight w:val="697"/>
        </w:trPr>
        <w:tc>
          <w:tcPr>
            <w:tcW w:w="2154" w:type="dxa"/>
            <w:shd w:val="clear" w:color="auto" w:fill="F2F2F2" w:themeFill="background1" w:themeFillShade="F2"/>
          </w:tcPr>
          <w:p w14:paraId="13C320A7" w14:textId="6498C1A8" w:rsidR="005721B8" w:rsidRPr="009F08DB" w:rsidRDefault="00D8280B" w:rsidP="00190981">
            <w:pPr>
              <w:pStyle w:val="Textkrper"/>
              <w:spacing w:after="0"/>
              <w:rPr>
                <w:lang w:val="de-DE"/>
              </w:rPr>
            </w:pPr>
            <w:r w:rsidRPr="009F08DB">
              <w:rPr>
                <w:lang w:val="de-DE"/>
              </w:rPr>
              <w:t>Erforderliche Tätigkeit</w:t>
            </w:r>
          </w:p>
        </w:tc>
        <w:tc>
          <w:tcPr>
            <w:tcW w:w="7257" w:type="dxa"/>
          </w:tcPr>
          <w:p w14:paraId="381CE2B0" w14:textId="4C888ADF" w:rsidR="00806DA4" w:rsidRPr="009F08DB" w:rsidRDefault="0003609D" w:rsidP="00806DA4">
            <w:pPr>
              <w:pStyle w:val="BulletTabtext"/>
              <w:rPr>
                <w:lang w:val="de-DE"/>
              </w:rPr>
            </w:pPr>
            <w:r w:rsidRPr="009F08DB">
              <w:rPr>
                <w:lang w:val="de-DE"/>
              </w:rPr>
              <w:t>Bedecke (bedämpfe) Sensor</w:t>
            </w:r>
            <w:r w:rsidR="00806DA4" w:rsidRPr="009F08DB">
              <w:rPr>
                <w:lang w:val="de-DE"/>
              </w:rPr>
              <w:t xml:space="preserve"> </w:t>
            </w:r>
            <w:r w:rsidR="00792679" w:rsidRPr="009F08DB">
              <w:rPr>
                <w:lang w:val="de-DE"/>
              </w:rPr>
              <w:t>„</w:t>
            </w:r>
            <w:r w:rsidR="00806DA4" w:rsidRPr="009F08DB">
              <w:rPr>
                <w:lang w:val="de-DE"/>
              </w:rPr>
              <w:t>W257-B60” (</w:t>
            </w:r>
            <w:r w:rsidR="008859DC" w:rsidRPr="009F08DB">
              <w:rPr>
                <w:lang w:val="de-DE"/>
              </w:rPr>
              <w:t>z.B. mit Klebeband</w:t>
            </w:r>
            <w:r w:rsidR="00806DA4" w:rsidRPr="009F08DB">
              <w:rPr>
                <w:lang w:val="de-DE"/>
              </w:rPr>
              <w:t>)</w:t>
            </w:r>
          </w:p>
          <w:p w14:paraId="4019F718" w14:textId="4BE8373E" w:rsidR="005721B8" w:rsidRPr="009F08DB" w:rsidRDefault="005B2D3C" w:rsidP="00806DA4">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47623853" w14:textId="1AB22AA0" w:rsidR="00806DA4" w:rsidRPr="009F08DB" w:rsidRDefault="00806DA4" w:rsidP="00806DA4">
            <w:pPr>
              <w:pStyle w:val="Abstandshalter"/>
              <w:rPr>
                <w:lang w:val="de-DE"/>
              </w:rPr>
            </w:pPr>
          </w:p>
        </w:tc>
      </w:tr>
      <w:tr w:rsidR="005721B8" w:rsidRPr="00897659" w14:paraId="04DA3B07" w14:textId="77777777" w:rsidTr="00190981">
        <w:trPr>
          <w:trHeight w:val="697"/>
        </w:trPr>
        <w:tc>
          <w:tcPr>
            <w:tcW w:w="2154" w:type="dxa"/>
            <w:shd w:val="clear" w:color="auto" w:fill="F2F2F2" w:themeFill="background1" w:themeFillShade="F2"/>
          </w:tcPr>
          <w:p w14:paraId="0B74E189" w14:textId="50AEE042" w:rsidR="005721B8" w:rsidRPr="009F08DB" w:rsidRDefault="008C23D6" w:rsidP="00190981">
            <w:pPr>
              <w:pStyle w:val="Textkrper"/>
              <w:spacing w:after="0"/>
              <w:rPr>
                <w:lang w:val="de-DE"/>
              </w:rPr>
            </w:pPr>
            <w:r w:rsidRPr="009F08DB">
              <w:rPr>
                <w:lang w:val="de-DE"/>
              </w:rPr>
              <w:t>Folge</w:t>
            </w:r>
          </w:p>
        </w:tc>
        <w:tc>
          <w:tcPr>
            <w:tcW w:w="7257" w:type="dxa"/>
          </w:tcPr>
          <w:p w14:paraId="656D36CE" w14:textId="74112FE2" w:rsidR="00806DA4" w:rsidRPr="009F08DB" w:rsidRDefault="0083131D" w:rsidP="00806DA4">
            <w:pPr>
              <w:pStyle w:val="BulletTabtext"/>
              <w:rPr>
                <w:lang w:val="de-DE"/>
              </w:rPr>
            </w:pPr>
            <w:r w:rsidRPr="009F08DB">
              <w:rPr>
                <w:lang w:val="de-DE"/>
              </w:rPr>
              <w:t>Maschine stoppt</w:t>
            </w:r>
          </w:p>
          <w:p w14:paraId="29DC7313" w14:textId="503EBE3E" w:rsidR="00806DA4" w:rsidRPr="009F08DB" w:rsidRDefault="00762C1A" w:rsidP="00806DA4">
            <w:pPr>
              <w:pStyle w:val="BulletTabtext"/>
              <w:rPr>
                <w:lang w:val="de-DE"/>
              </w:rPr>
            </w:pPr>
            <w:r w:rsidRPr="009F08DB">
              <w:rPr>
                <w:lang w:val="de-DE"/>
              </w:rPr>
              <w:t>Störmeldung erscheint im Bedienfeld</w:t>
            </w:r>
          </w:p>
          <w:p w14:paraId="146CB095" w14:textId="41D05E91" w:rsidR="005721B8" w:rsidRPr="009F08DB" w:rsidRDefault="000A4CB7" w:rsidP="00806DA4">
            <w:pPr>
              <w:pStyle w:val="BulletTabtext"/>
              <w:rPr>
                <w:lang w:val="de-DE"/>
              </w:rPr>
            </w:pPr>
            <w:r w:rsidRPr="009F08DB">
              <w:rPr>
                <w:lang w:val="de-DE"/>
              </w:rPr>
              <w:t>Maschine kann nicht gestartet werden, solange Störmeldung aktiv ist</w:t>
            </w:r>
          </w:p>
          <w:p w14:paraId="3DFBEDAF" w14:textId="32843186" w:rsidR="00806DA4" w:rsidRPr="009F08DB" w:rsidRDefault="00806DA4" w:rsidP="00806DA4">
            <w:pPr>
              <w:pStyle w:val="Abstandshalter"/>
              <w:rPr>
                <w:lang w:val="de-DE"/>
              </w:rPr>
            </w:pPr>
          </w:p>
        </w:tc>
      </w:tr>
      <w:tr w:rsidR="005721B8" w:rsidRPr="009F08DB" w14:paraId="1D154445" w14:textId="77777777" w:rsidTr="00806DA4">
        <w:trPr>
          <w:trHeight w:val="320"/>
        </w:trPr>
        <w:tc>
          <w:tcPr>
            <w:tcW w:w="2154" w:type="dxa"/>
            <w:shd w:val="clear" w:color="auto" w:fill="F2F2F2" w:themeFill="background1" w:themeFillShade="F2"/>
          </w:tcPr>
          <w:p w14:paraId="431736F6" w14:textId="426E3307" w:rsidR="005721B8" w:rsidRPr="009F08DB" w:rsidRDefault="00D8280B" w:rsidP="00190981">
            <w:pPr>
              <w:pStyle w:val="Textkrper"/>
              <w:spacing w:after="0"/>
              <w:rPr>
                <w:lang w:val="de-DE"/>
              </w:rPr>
            </w:pPr>
            <w:r w:rsidRPr="009F08DB">
              <w:rPr>
                <w:lang w:val="de-DE"/>
              </w:rPr>
              <w:t>Kommentare</w:t>
            </w:r>
          </w:p>
        </w:tc>
        <w:tc>
          <w:tcPr>
            <w:tcW w:w="7257" w:type="dxa"/>
          </w:tcPr>
          <w:p w14:paraId="6CA456C7" w14:textId="46AA27A8" w:rsidR="005721B8" w:rsidRPr="009F08DB" w:rsidRDefault="00AE36C0" w:rsidP="00190981">
            <w:pPr>
              <w:pStyle w:val="BulletTabtext"/>
              <w:rPr>
                <w:lang w:val="de-DE"/>
              </w:rPr>
            </w:pPr>
            <w:r w:rsidRPr="009F08DB">
              <w:rPr>
                <w:lang w:val="de-DE"/>
              </w:rPr>
              <w:t>Keine</w:t>
            </w:r>
          </w:p>
          <w:p w14:paraId="77A20135" w14:textId="77777777" w:rsidR="005721B8" w:rsidRPr="009F08DB" w:rsidRDefault="005721B8" w:rsidP="00190981">
            <w:pPr>
              <w:pStyle w:val="Abstandshalter"/>
              <w:rPr>
                <w:lang w:val="de-DE"/>
              </w:rPr>
            </w:pPr>
          </w:p>
        </w:tc>
      </w:tr>
      <w:tr w:rsidR="005721B8" w:rsidRPr="009F08DB" w14:paraId="6E336F3D" w14:textId="77777777" w:rsidTr="00190981">
        <w:trPr>
          <w:trHeight w:val="697"/>
        </w:trPr>
        <w:tc>
          <w:tcPr>
            <w:tcW w:w="2154" w:type="dxa"/>
            <w:shd w:val="clear" w:color="auto" w:fill="F2F2F2" w:themeFill="background1" w:themeFillShade="F2"/>
          </w:tcPr>
          <w:p w14:paraId="0726CB4E" w14:textId="2A1261FD" w:rsidR="005721B8" w:rsidRPr="009F08DB" w:rsidRDefault="00D41D58" w:rsidP="00190981">
            <w:pPr>
              <w:pStyle w:val="Textkrper"/>
              <w:spacing w:after="0"/>
              <w:rPr>
                <w:lang w:val="de-DE"/>
              </w:rPr>
            </w:pPr>
            <w:r w:rsidRPr="009F08DB">
              <w:rPr>
                <w:lang w:val="de-DE"/>
              </w:rPr>
              <w:t>Quittierung</w:t>
            </w:r>
          </w:p>
        </w:tc>
        <w:tc>
          <w:tcPr>
            <w:tcW w:w="7257" w:type="dxa"/>
          </w:tcPr>
          <w:p w14:paraId="440A41C4" w14:textId="4C6F3B59" w:rsidR="00806DA4" w:rsidRPr="009F08DB" w:rsidRDefault="0003609D" w:rsidP="00806DA4">
            <w:pPr>
              <w:pStyle w:val="BulletTabtext"/>
              <w:rPr>
                <w:lang w:val="de-DE"/>
              </w:rPr>
            </w:pPr>
            <w:r w:rsidRPr="009F08DB">
              <w:rPr>
                <w:lang w:val="de-DE"/>
              </w:rPr>
              <w:t>Entferne Bedeckung vom Sensor</w:t>
            </w:r>
            <w:r w:rsidR="00806DA4" w:rsidRPr="009F08DB">
              <w:rPr>
                <w:lang w:val="de-DE"/>
              </w:rPr>
              <w:t xml:space="preserve"> </w:t>
            </w:r>
            <w:r w:rsidR="00792679" w:rsidRPr="009F08DB">
              <w:rPr>
                <w:lang w:val="de-DE"/>
              </w:rPr>
              <w:t>„</w:t>
            </w:r>
            <w:r w:rsidR="00806DA4" w:rsidRPr="009F08DB">
              <w:rPr>
                <w:lang w:val="de-DE"/>
              </w:rPr>
              <w:t>W257-B60”</w:t>
            </w:r>
          </w:p>
          <w:p w14:paraId="3DBC5010" w14:textId="226F07D0" w:rsidR="005721B8" w:rsidRPr="009F08DB" w:rsidRDefault="00762C1A" w:rsidP="00806DA4">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317AC21" w14:textId="774C1B32" w:rsidR="00806DA4" w:rsidRPr="009F08DB" w:rsidRDefault="00806DA4" w:rsidP="00806DA4">
            <w:pPr>
              <w:pStyle w:val="Abstandshalter"/>
              <w:rPr>
                <w:lang w:val="de-DE"/>
              </w:rPr>
            </w:pPr>
          </w:p>
        </w:tc>
      </w:tr>
    </w:tbl>
    <w:p w14:paraId="463F5DBD" w14:textId="77777777" w:rsidR="005721B8" w:rsidRPr="009F08DB" w:rsidRDefault="005721B8" w:rsidP="005721B8">
      <w:pPr>
        <w:pStyle w:val="Abstandshalter"/>
        <w:rPr>
          <w:lang w:val="de-DE"/>
        </w:rPr>
      </w:pPr>
    </w:p>
    <w:p w14:paraId="1B9E1745" w14:textId="77777777" w:rsidR="00806DA4" w:rsidRPr="009F08DB" w:rsidRDefault="00806DA4">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DB7C4A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7FBE8C4" w14:textId="30545E7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61D572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EA57CF7" w14:textId="5CC31B4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83B65DF" w14:textId="77777777" w:rsidTr="00190981">
        <w:trPr>
          <w:trHeight w:val="697"/>
        </w:trPr>
        <w:tc>
          <w:tcPr>
            <w:tcW w:w="2154" w:type="dxa"/>
            <w:tcBorders>
              <w:bottom w:val="nil"/>
            </w:tcBorders>
            <w:shd w:val="clear" w:color="auto" w:fill="F2F2F2" w:themeFill="background1" w:themeFillShade="F2"/>
          </w:tcPr>
          <w:p w14:paraId="0DFF3779" w14:textId="227FF8A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2FFCE7D" w14:textId="52161127"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7AA1475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46624" behindDoc="0" locked="0" layoutInCell="1" allowOverlap="1" wp14:anchorId="7B473770" wp14:editId="7626C250">
                      <wp:simplePos x="0" y="0"/>
                      <wp:positionH relativeFrom="column">
                        <wp:posOffset>-36195</wp:posOffset>
                      </wp:positionH>
                      <wp:positionV relativeFrom="line">
                        <wp:posOffset>36195</wp:posOffset>
                      </wp:positionV>
                      <wp:extent cx="820800" cy="320400"/>
                      <wp:effectExtent l="0" t="0" r="17780" b="22860"/>
                      <wp:wrapNone/>
                      <wp:docPr id="293276098" name="Rechteck: abgerundete Ecken 29327609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607D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473770" id="Rechteck: abgerundete Ecken 293276098" o:spid="_x0000_s3112" style="position:absolute;left:0;text-align:left;margin-left:-2.85pt;margin-top:2.85pt;width:64.65pt;height:25.25pt;z-index:254746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CCQ5m+&#10;AgAAyAUAAA4AAAAAAAAAAAAAAAAALgIAAGRycy9lMm9Eb2MueG1sUEsBAi0AFAAGAAgAAAAhADWT&#10;XnbaAAAABwEAAA8AAAAAAAAAAAAAAAAAGAUAAGRycy9kb3ducmV2LnhtbFBLBQYAAAAABAAEAPMA&#10;AAAfBgAAAAA=&#10;" filled="f" strokecolor="black [3213]" strokeweight=".5pt">
                      <v:textbox>
                        <w:txbxContent>
                          <w:p w14:paraId="38C607D2" w14:textId="77777777" w:rsidR="00BD5E17" w:rsidRDefault="00BD5E17" w:rsidP="005721B8">
                            <w:pPr>
                              <w:jc w:val="center"/>
                            </w:pPr>
                            <w:r>
                              <w:t>x</w:t>
                            </w:r>
                          </w:p>
                        </w:txbxContent>
                      </v:textbox>
                      <w10:wrap anchory="line"/>
                    </v:roundrect>
                  </w:pict>
                </mc:Fallback>
              </mc:AlternateContent>
            </w:r>
          </w:p>
        </w:tc>
      </w:tr>
      <w:tr w:rsidR="005721B8" w:rsidRPr="009F08DB" w14:paraId="21045F46" w14:textId="77777777" w:rsidTr="00190981">
        <w:trPr>
          <w:trHeight w:val="697"/>
        </w:trPr>
        <w:tc>
          <w:tcPr>
            <w:tcW w:w="2154" w:type="dxa"/>
            <w:tcBorders>
              <w:top w:val="nil"/>
              <w:bottom w:val="nil"/>
            </w:tcBorders>
            <w:shd w:val="clear" w:color="auto" w:fill="F2F2F2" w:themeFill="background1" w:themeFillShade="F2"/>
          </w:tcPr>
          <w:p w14:paraId="39BFE092" w14:textId="77777777" w:rsidR="005721B8" w:rsidRPr="009F08DB" w:rsidRDefault="005721B8" w:rsidP="00190981">
            <w:pPr>
              <w:pStyle w:val="Textkrper"/>
              <w:spacing w:after="0"/>
              <w:rPr>
                <w:lang w:val="de-DE"/>
              </w:rPr>
            </w:pPr>
          </w:p>
        </w:tc>
        <w:tc>
          <w:tcPr>
            <w:tcW w:w="5839" w:type="dxa"/>
            <w:tcBorders>
              <w:top w:val="nil"/>
              <w:bottom w:val="nil"/>
            </w:tcBorders>
          </w:tcPr>
          <w:p w14:paraId="11172299" w14:textId="512981E8"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3F970E1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53792" behindDoc="0" locked="0" layoutInCell="1" allowOverlap="1" wp14:anchorId="47F9765E" wp14:editId="483EBF00">
                      <wp:simplePos x="0" y="0"/>
                      <wp:positionH relativeFrom="column">
                        <wp:posOffset>-36195</wp:posOffset>
                      </wp:positionH>
                      <wp:positionV relativeFrom="line">
                        <wp:posOffset>36195</wp:posOffset>
                      </wp:positionV>
                      <wp:extent cx="820800" cy="320400"/>
                      <wp:effectExtent l="0" t="0" r="17780" b="22860"/>
                      <wp:wrapNone/>
                      <wp:docPr id="293276099" name="Rechteck: abgerundete Ecken 2932760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6C6B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9765E" id="Rechteck: abgerundete Ecken 293276099" o:spid="_x0000_s3113" style="position:absolute;left:0;text-align:left;margin-left:-2.85pt;margin-top:2.85pt;width:64.65pt;height:25.25pt;z-index:254753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zEF0a+&#10;AgAAyAUAAA4AAAAAAAAAAAAAAAAALgIAAGRycy9lMm9Eb2MueG1sUEsBAi0AFAAGAAgAAAAhADWT&#10;XnbaAAAABwEAAA8AAAAAAAAAAAAAAAAAGAUAAGRycy9kb3ducmV2LnhtbFBLBQYAAAAABAAEAPMA&#10;AAAfBgAAAAA=&#10;" filled="f" strokecolor="black [3213]" strokeweight=".5pt">
                      <v:textbox>
                        <w:txbxContent>
                          <w:p w14:paraId="2026C6BA" w14:textId="77777777" w:rsidR="00BD5E17" w:rsidRDefault="00BD5E17" w:rsidP="005721B8">
                            <w:pPr>
                              <w:jc w:val="center"/>
                            </w:pPr>
                            <w:r>
                              <w:t>x</w:t>
                            </w:r>
                          </w:p>
                        </w:txbxContent>
                      </v:textbox>
                      <w10:wrap anchory="line"/>
                    </v:roundrect>
                  </w:pict>
                </mc:Fallback>
              </mc:AlternateContent>
            </w:r>
          </w:p>
        </w:tc>
      </w:tr>
      <w:tr w:rsidR="005721B8" w:rsidRPr="00897659" w14:paraId="6529C833" w14:textId="77777777" w:rsidTr="00190981">
        <w:trPr>
          <w:trHeight w:val="697"/>
        </w:trPr>
        <w:tc>
          <w:tcPr>
            <w:tcW w:w="2154" w:type="dxa"/>
            <w:tcBorders>
              <w:top w:val="nil"/>
              <w:bottom w:val="nil"/>
            </w:tcBorders>
            <w:shd w:val="clear" w:color="auto" w:fill="F2F2F2" w:themeFill="background1" w:themeFillShade="F2"/>
          </w:tcPr>
          <w:p w14:paraId="3FC7CEE1" w14:textId="77777777" w:rsidR="005721B8" w:rsidRPr="009F08DB" w:rsidRDefault="005721B8" w:rsidP="00190981">
            <w:pPr>
              <w:pStyle w:val="Textkrper"/>
              <w:spacing w:after="0"/>
              <w:rPr>
                <w:lang w:val="de-DE"/>
              </w:rPr>
            </w:pPr>
          </w:p>
        </w:tc>
        <w:tc>
          <w:tcPr>
            <w:tcW w:w="5839" w:type="dxa"/>
            <w:tcBorders>
              <w:top w:val="nil"/>
              <w:bottom w:val="nil"/>
            </w:tcBorders>
          </w:tcPr>
          <w:p w14:paraId="6F586E65" w14:textId="3E6E5731"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E8FFEA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52768" behindDoc="0" locked="0" layoutInCell="1" allowOverlap="1" wp14:anchorId="2A324E73" wp14:editId="66F85762">
                      <wp:simplePos x="0" y="0"/>
                      <wp:positionH relativeFrom="column">
                        <wp:posOffset>-36195</wp:posOffset>
                      </wp:positionH>
                      <wp:positionV relativeFrom="line">
                        <wp:posOffset>36195</wp:posOffset>
                      </wp:positionV>
                      <wp:extent cx="820800" cy="320400"/>
                      <wp:effectExtent l="0" t="0" r="17780" b="22860"/>
                      <wp:wrapNone/>
                      <wp:docPr id="293276100" name="Rechteck: abgerundete Ecken 29327610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2A1B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24E73" id="Rechteck: abgerundete Ecken 293276100" o:spid="_x0000_s3114" style="position:absolute;left:0;text-align:left;margin-left:-2.85pt;margin-top:2.85pt;width:64.65pt;height:25.25pt;z-index:254752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CY//s8vAIA&#10;AMgFAAAOAAAAAAAAAAAAAAAAAC4CAABkcnMvZTJvRG9jLnhtbFBLAQItABQABgAIAAAAIQA1k152&#10;2gAAAAcBAAAPAAAAAAAAAAAAAAAAABYFAABkcnMvZG93bnJldi54bWxQSwUGAAAAAAQABADzAAAA&#10;HQYAAAAA&#10;" filled="f" strokecolor="black [3213]" strokeweight=".5pt">
                      <v:textbox>
                        <w:txbxContent>
                          <w:p w14:paraId="0AA2A1B8" w14:textId="77777777" w:rsidR="00BD5E17" w:rsidRDefault="00BD5E17" w:rsidP="005721B8">
                            <w:pPr>
                              <w:jc w:val="center"/>
                            </w:pPr>
                            <w:r>
                              <w:t>x</w:t>
                            </w:r>
                          </w:p>
                        </w:txbxContent>
                      </v:textbox>
                      <w10:wrap anchory="line"/>
                    </v:roundrect>
                  </w:pict>
                </mc:Fallback>
              </mc:AlternateContent>
            </w:r>
          </w:p>
        </w:tc>
      </w:tr>
      <w:tr w:rsidR="005721B8" w:rsidRPr="009F08DB" w14:paraId="30EEC489" w14:textId="77777777" w:rsidTr="00190981">
        <w:trPr>
          <w:trHeight w:val="1701"/>
        </w:trPr>
        <w:tc>
          <w:tcPr>
            <w:tcW w:w="2154" w:type="dxa"/>
            <w:shd w:val="clear" w:color="auto" w:fill="F2F2F2" w:themeFill="background1" w:themeFillShade="F2"/>
          </w:tcPr>
          <w:p w14:paraId="3925D333" w14:textId="0EEC6C2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B240C0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50720" behindDoc="0" locked="0" layoutInCell="1" allowOverlap="1" wp14:anchorId="0DD82EF1" wp14:editId="398D9710">
                      <wp:simplePos x="0" y="0"/>
                      <wp:positionH relativeFrom="column">
                        <wp:posOffset>-5715</wp:posOffset>
                      </wp:positionH>
                      <wp:positionV relativeFrom="line">
                        <wp:posOffset>72390</wp:posOffset>
                      </wp:positionV>
                      <wp:extent cx="4500000" cy="942975"/>
                      <wp:effectExtent l="0" t="0" r="15240" b="28575"/>
                      <wp:wrapNone/>
                      <wp:docPr id="293276102" name="Rechteck: abgerundete Ecken 29327610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92139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82EF1" id="Rechteck: abgerundete Ecken 293276102" o:spid="_x0000_s3115" style="position:absolute;left:0;text-align:left;margin-left:-.45pt;margin-top:5.7pt;width:354.35pt;height:74.25pt;z-index:254750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7TYMc&#10;vQIAAMkFAAAOAAAAAAAAAAAAAAAAAC4CAABkcnMvZTJvRG9jLnhtbFBLAQItABQABgAIAAAAIQDv&#10;Mn/u3AAAAAgBAAAPAAAAAAAAAAAAAAAAABcFAABkcnMvZG93bnJldi54bWxQSwUGAAAAAAQABADz&#10;AAAAIAYAAAAA&#10;" filled="f" strokecolor="black [3213]" strokeweight=".5pt">
                      <v:textbox>
                        <w:txbxContent>
                          <w:p w14:paraId="7C92139F" w14:textId="77777777" w:rsidR="00BD5E17" w:rsidRDefault="00BD5E17" w:rsidP="005721B8">
                            <w:pPr>
                              <w:jc w:val="center"/>
                            </w:pPr>
                            <w:r>
                              <w:t>x</w:t>
                            </w:r>
                          </w:p>
                        </w:txbxContent>
                      </v:textbox>
                      <w10:wrap anchory="line"/>
                    </v:roundrect>
                  </w:pict>
                </mc:Fallback>
              </mc:AlternateContent>
            </w:r>
          </w:p>
        </w:tc>
      </w:tr>
    </w:tbl>
    <w:p w14:paraId="52F67AA2" w14:textId="77777777" w:rsidR="005721B8" w:rsidRPr="009F08DB" w:rsidRDefault="005721B8" w:rsidP="005721B8">
      <w:pPr>
        <w:pStyle w:val="Textkrper"/>
        <w:rPr>
          <w:lang w:val="de-DE"/>
        </w:rPr>
      </w:pPr>
    </w:p>
    <w:p w14:paraId="54CB81E6" w14:textId="100560EB" w:rsidR="005721B8" w:rsidRPr="009F08DB" w:rsidRDefault="005721B8" w:rsidP="005721B8">
      <w:pPr>
        <w:pStyle w:val="Textkrper"/>
        <w:rPr>
          <w:lang w:val="de-DE"/>
        </w:rPr>
      </w:pPr>
    </w:p>
    <w:p w14:paraId="3963DE54" w14:textId="57EBAB46" w:rsidR="00806DA4" w:rsidRPr="009F08DB" w:rsidRDefault="00806DA4" w:rsidP="005721B8">
      <w:pPr>
        <w:pStyle w:val="Textkrper"/>
        <w:rPr>
          <w:lang w:val="de-DE"/>
        </w:rPr>
      </w:pPr>
    </w:p>
    <w:p w14:paraId="07168AA7" w14:textId="7D741EB3" w:rsidR="00806DA4" w:rsidRPr="009F08DB" w:rsidRDefault="00806DA4" w:rsidP="005721B8">
      <w:pPr>
        <w:pStyle w:val="Textkrper"/>
        <w:rPr>
          <w:lang w:val="de-DE"/>
        </w:rPr>
      </w:pPr>
    </w:p>
    <w:p w14:paraId="6ACAC18B" w14:textId="6817EB10" w:rsidR="00806DA4" w:rsidRPr="009F08DB" w:rsidRDefault="00806DA4" w:rsidP="005721B8">
      <w:pPr>
        <w:pStyle w:val="Textkrper"/>
        <w:rPr>
          <w:lang w:val="de-DE"/>
        </w:rPr>
      </w:pPr>
    </w:p>
    <w:p w14:paraId="78A1B37A" w14:textId="6D3622EA" w:rsidR="00806DA4" w:rsidRPr="009F08DB" w:rsidRDefault="00806DA4" w:rsidP="005721B8">
      <w:pPr>
        <w:pStyle w:val="Textkrper"/>
        <w:rPr>
          <w:lang w:val="de-DE"/>
        </w:rPr>
      </w:pPr>
    </w:p>
    <w:p w14:paraId="50E661D8" w14:textId="6E6999FA" w:rsidR="00806DA4" w:rsidRPr="009F08DB" w:rsidRDefault="00806DA4" w:rsidP="005721B8">
      <w:pPr>
        <w:pStyle w:val="Textkrper"/>
        <w:rPr>
          <w:lang w:val="de-DE"/>
        </w:rPr>
      </w:pPr>
    </w:p>
    <w:p w14:paraId="6444F94A" w14:textId="65BD997D" w:rsidR="00806DA4" w:rsidRPr="009F08DB" w:rsidRDefault="00806DA4" w:rsidP="005721B8">
      <w:pPr>
        <w:pStyle w:val="Textkrper"/>
        <w:rPr>
          <w:lang w:val="de-DE"/>
        </w:rPr>
      </w:pPr>
    </w:p>
    <w:p w14:paraId="35B633A7" w14:textId="42613F45" w:rsidR="00806DA4" w:rsidRPr="009F08DB" w:rsidRDefault="00806DA4" w:rsidP="005721B8">
      <w:pPr>
        <w:pStyle w:val="Textkrper"/>
        <w:rPr>
          <w:lang w:val="de-DE"/>
        </w:rPr>
      </w:pPr>
    </w:p>
    <w:p w14:paraId="27C51FD2" w14:textId="035160B2" w:rsidR="00806DA4" w:rsidRPr="009F08DB" w:rsidRDefault="00806DA4" w:rsidP="005721B8">
      <w:pPr>
        <w:pStyle w:val="Textkrper"/>
        <w:rPr>
          <w:lang w:val="de-DE"/>
        </w:rPr>
      </w:pPr>
    </w:p>
    <w:p w14:paraId="63F73F2A" w14:textId="3C04ADF3" w:rsidR="00806DA4" w:rsidRPr="009F08DB" w:rsidRDefault="00806DA4" w:rsidP="005721B8">
      <w:pPr>
        <w:pStyle w:val="Textkrper"/>
        <w:rPr>
          <w:lang w:val="de-DE"/>
        </w:rPr>
      </w:pPr>
    </w:p>
    <w:p w14:paraId="1A92073D" w14:textId="5F5E0CA1" w:rsidR="00806DA4" w:rsidRPr="009F08DB" w:rsidRDefault="00806DA4" w:rsidP="005721B8">
      <w:pPr>
        <w:pStyle w:val="Textkrper"/>
        <w:rPr>
          <w:lang w:val="de-DE"/>
        </w:rPr>
      </w:pPr>
    </w:p>
    <w:p w14:paraId="36176923" w14:textId="18EA681B" w:rsidR="00806DA4" w:rsidRDefault="00806DA4" w:rsidP="005721B8">
      <w:pPr>
        <w:pStyle w:val="Textkrper"/>
        <w:rPr>
          <w:lang w:val="de-DE"/>
        </w:rPr>
      </w:pPr>
    </w:p>
    <w:p w14:paraId="73A88136" w14:textId="16A1714B" w:rsidR="00D87089" w:rsidRDefault="00D87089" w:rsidP="005721B8">
      <w:pPr>
        <w:pStyle w:val="Textkrper"/>
        <w:rPr>
          <w:lang w:val="de-DE"/>
        </w:rPr>
      </w:pPr>
    </w:p>
    <w:p w14:paraId="4A8408F6" w14:textId="77777777" w:rsidR="00D87089" w:rsidRPr="009F08DB" w:rsidRDefault="00D87089" w:rsidP="005721B8">
      <w:pPr>
        <w:pStyle w:val="Textkrper"/>
        <w:rPr>
          <w:lang w:val="de-DE"/>
        </w:rPr>
      </w:pPr>
    </w:p>
    <w:p w14:paraId="7A35D311" w14:textId="0B858EC9" w:rsidR="00806DA4" w:rsidRPr="009F08DB" w:rsidRDefault="00806DA4" w:rsidP="005721B8">
      <w:pPr>
        <w:pStyle w:val="Textkrper"/>
        <w:rPr>
          <w:lang w:val="de-DE"/>
        </w:rPr>
      </w:pPr>
    </w:p>
    <w:p w14:paraId="1DC370E4" w14:textId="0BAF8187" w:rsidR="00806DA4" w:rsidRPr="009F08DB" w:rsidRDefault="00806DA4" w:rsidP="005721B8">
      <w:pPr>
        <w:pStyle w:val="Textkrper"/>
        <w:rPr>
          <w:lang w:val="de-DE"/>
        </w:rPr>
      </w:pPr>
    </w:p>
    <w:p w14:paraId="6708DE19" w14:textId="12CAD6DC" w:rsidR="00806DA4" w:rsidRPr="009F08DB" w:rsidRDefault="00806DA4" w:rsidP="005721B8">
      <w:pPr>
        <w:pStyle w:val="Textkrper"/>
        <w:rPr>
          <w:lang w:val="de-DE"/>
        </w:rPr>
      </w:pPr>
    </w:p>
    <w:p w14:paraId="3C54F0D6" w14:textId="77777777" w:rsidR="00806DA4" w:rsidRPr="009F08DB" w:rsidRDefault="00806DA4" w:rsidP="005721B8">
      <w:pPr>
        <w:pStyle w:val="Textkrper"/>
        <w:rPr>
          <w:lang w:val="de-DE"/>
        </w:rPr>
      </w:pPr>
    </w:p>
    <w:p w14:paraId="1E4347B9"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DF35451" w14:textId="77777777" w:rsidTr="00626664">
        <w:trPr>
          <w:trHeight w:val="1020"/>
        </w:trPr>
        <w:tc>
          <w:tcPr>
            <w:tcW w:w="2154" w:type="dxa"/>
            <w:shd w:val="clear" w:color="auto" w:fill="F2F2F2" w:themeFill="background1" w:themeFillShade="F2"/>
          </w:tcPr>
          <w:p w14:paraId="16233EA7" w14:textId="696B58F0"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1275A38" w14:textId="5DFCB624" w:rsidR="00626664" w:rsidRPr="009F08DB" w:rsidRDefault="00745279" w:rsidP="00190981">
            <w:pPr>
              <w:pStyle w:val="Textkrper"/>
              <w:tabs>
                <w:tab w:val="left" w:pos="284"/>
              </w:tabs>
              <w:spacing w:after="0"/>
              <w:rPr>
                <w:lang w:val="de-DE"/>
              </w:rPr>
            </w:pPr>
            <w:r w:rsidRPr="009F08DB">
              <w:rPr>
                <w:lang w:val="de-DE"/>
              </w:rPr>
              <w:t>ja/nein</w:t>
            </w:r>
          </w:p>
          <w:p w14:paraId="3DBCF01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24800" behindDoc="0" locked="0" layoutInCell="1" allowOverlap="1" wp14:anchorId="07E90D8B" wp14:editId="12B940FA">
                      <wp:simplePos x="0" y="0"/>
                      <wp:positionH relativeFrom="column">
                        <wp:posOffset>635</wp:posOffset>
                      </wp:positionH>
                      <wp:positionV relativeFrom="paragraph">
                        <wp:posOffset>36195</wp:posOffset>
                      </wp:positionV>
                      <wp:extent cx="820800" cy="320400"/>
                      <wp:effectExtent l="0" t="0" r="17780" b="22860"/>
                      <wp:wrapNone/>
                      <wp:docPr id="293276103" name="Rechteck: abgerundete Ecken 2932761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7B93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E90D8B" id="Rechteck: abgerundete Ecken 293276103" o:spid="_x0000_s3116" style="position:absolute;left:0;text-align:left;margin-left:.05pt;margin-top:2.85pt;width:64.65pt;height:25.25pt;z-index:2581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MMvBxG9AgAA&#10;yAUAAA4AAAAAAAAAAAAAAAAALgIAAGRycy9lMm9Eb2MueG1sUEsBAi0AFAAGAAgAAAAhAJuuU8LY&#10;AAAABQEAAA8AAAAAAAAAAAAAAAAAFwUAAGRycy9kb3ducmV2LnhtbFBLBQYAAAAABAAEAPMAAAAc&#10;BgAAAAA=&#10;" filled="f" strokecolor="black [3213]" strokeweight=".5pt">
                      <v:textbox>
                        <w:txbxContent>
                          <w:p w14:paraId="0B07B93F" w14:textId="77777777" w:rsidR="00BD5E17" w:rsidRDefault="00BD5E17" w:rsidP="005721B8">
                            <w:pPr>
                              <w:jc w:val="center"/>
                            </w:pPr>
                            <w:r>
                              <w:t>x</w:t>
                            </w:r>
                          </w:p>
                        </w:txbxContent>
                      </v:textbox>
                    </v:roundrect>
                  </w:pict>
                </mc:Fallback>
              </mc:AlternateContent>
            </w:r>
          </w:p>
        </w:tc>
        <w:tc>
          <w:tcPr>
            <w:tcW w:w="5839" w:type="dxa"/>
            <w:shd w:val="clear" w:color="auto" w:fill="auto"/>
          </w:tcPr>
          <w:p w14:paraId="14542CE1" w14:textId="58FA86DB" w:rsidR="00626664" w:rsidRPr="009F08DB" w:rsidRDefault="00745279" w:rsidP="00190981">
            <w:pPr>
              <w:pStyle w:val="Textkrper"/>
              <w:tabs>
                <w:tab w:val="left" w:pos="284"/>
              </w:tabs>
              <w:spacing w:after="0"/>
              <w:rPr>
                <w:lang w:val="de-DE"/>
              </w:rPr>
            </w:pPr>
            <w:r w:rsidRPr="009F08DB">
              <w:rPr>
                <w:lang w:val="de-DE"/>
              </w:rPr>
              <w:t>Datum/Kurzzeichen</w:t>
            </w:r>
          </w:p>
          <w:p w14:paraId="7C4A6AE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25824" behindDoc="0" locked="0" layoutInCell="1" allowOverlap="1" wp14:anchorId="67FE6220" wp14:editId="25076561">
                      <wp:simplePos x="0" y="0"/>
                      <wp:positionH relativeFrom="column">
                        <wp:posOffset>1746</wp:posOffset>
                      </wp:positionH>
                      <wp:positionV relativeFrom="line">
                        <wp:posOffset>32703</wp:posOffset>
                      </wp:positionV>
                      <wp:extent cx="3592354" cy="320400"/>
                      <wp:effectExtent l="0" t="0" r="27305" b="22860"/>
                      <wp:wrapNone/>
                      <wp:docPr id="293276104" name="Rechteck: abgerundete Ecken 29327610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A4A6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E6220" id="Rechteck: abgerundete Ecken 293276104" o:spid="_x0000_s3117" style="position:absolute;left:0;text-align:left;margin-left:.15pt;margin-top:2.6pt;width:282.85pt;height:25.25pt;z-index:258125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Ivw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D/gqZI&#10;vwIAAMkFAAAOAAAAAAAAAAAAAAAAAC4CAABkcnMvZTJvRG9jLnhtbFBLAQItABQABgAIAAAAIQAQ&#10;kX2+2gAAAAUBAAAPAAAAAAAAAAAAAAAAABkFAABkcnMvZG93bnJldi54bWxQSwUGAAAAAAQABADz&#10;AAAAIAYAAAAA&#10;" filled="f" strokecolor="black [3213]" strokeweight=".5pt">
                      <v:textbox>
                        <w:txbxContent>
                          <w:p w14:paraId="425A4A61" w14:textId="77777777" w:rsidR="00BD5E17" w:rsidRDefault="00BD5E17" w:rsidP="005721B8">
                            <w:pPr>
                              <w:jc w:val="center"/>
                            </w:pPr>
                            <w:r>
                              <w:t>x</w:t>
                            </w:r>
                          </w:p>
                        </w:txbxContent>
                      </v:textbox>
                      <w10:wrap anchory="line"/>
                    </v:roundrect>
                  </w:pict>
                </mc:Fallback>
              </mc:AlternateContent>
            </w:r>
          </w:p>
        </w:tc>
      </w:tr>
      <w:tr w:rsidR="00626664" w:rsidRPr="009F08DB" w14:paraId="4C206B8E" w14:textId="77777777" w:rsidTr="00626664">
        <w:trPr>
          <w:trHeight w:val="1020"/>
        </w:trPr>
        <w:tc>
          <w:tcPr>
            <w:tcW w:w="2154" w:type="dxa"/>
            <w:shd w:val="clear" w:color="auto" w:fill="F2F2F2" w:themeFill="background1" w:themeFillShade="F2"/>
          </w:tcPr>
          <w:p w14:paraId="0AF676C7" w14:textId="7912FB0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C37717B" w14:textId="0E60081A"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26848" behindDoc="0" locked="0" layoutInCell="1" allowOverlap="1" wp14:anchorId="27C90877" wp14:editId="665688FB">
                      <wp:simplePos x="0" y="0"/>
                      <wp:positionH relativeFrom="column">
                        <wp:posOffset>-5715</wp:posOffset>
                      </wp:positionH>
                      <wp:positionV relativeFrom="line">
                        <wp:posOffset>252095</wp:posOffset>
                      </wp:positionV>
                      <wp:extent cx="4500000" cy="320400"/>
                      <wp:effectExtent l="0" t="0" r="15240" b="22860"/>
                      <wp:wrapNone/>
                      <wp:docPr id="293276105" name="Rechteck: abgerundete Ecken 29327610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4305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90877" id="Rechteck: abgerundete Ecken 293276105" o:spid="_x0000_s3118" style="position:absolute;left:0;text-align:left;margin-left:-.45pt;margin-top:19.85pt;width:354.35pt;height:25.25pt;z-index:258126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qnxcnbsC&#10;AADJBQAADgAAAAAAAAAAAAAAAAAuAgAAZHJzL2Uyb0RvYy54bWxQSwECLQAUAAYACAAAACEAeEdM&#10;vdwAAAAHAQAADwAAAAAAAAAAAAAAAAAVBQAAZHJzL2Rvd25yZXYueG1sUEsFBgAAAAAEAAQA8wAA&#10;AB4GAAAAAA==&#10;" filled="f" strokecolor="black [3213]" strokeweight=".5pt">
                      <v:textbox>
                        <w:txbxContent>
                          <w:p w14:paraId="1CE4305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6095692" w14:textId="77777777" w:rsidR="00626664" w:rsidRPr="009F08DB" w:rsidRDefault="00626664" w:rsidP="00190981">
            <w:pPr>
              <w:pStyle w:val="Textkrper"/>
              <w:tabs>
                <w:tab w:val="left" w:pos="284"/>
              </w:tabs>
              <w:spacing w:after="0"/>
              <w:rPr>
                <w:lang w:val="de-DE"/>
              </w:rPr>
            </w:pPr>
          </w:p>
        </w:tc>
      </w:tr>
    </w:tbl>
    <w:p w14:paraId="4B7A32C0" w14:textId="72FF596E" w:rsidR="005721B8" w:rsidRPr="009F08DB" w:rsidRDefault="00806DA4" w:rsidP="00897659">
      <w:pPr>
        <w:pStyle w:val="berschrift3nummeriert"/>
        <w:rPr>
          <w:lang w:val="de-DE"/>
        </w:rPr>
      </w:pPr>
      <w:bookmarkStart w:id="227" w:name="_Toc118817739"/>
      <w:r w:rsidRPr="009F08DB">
        <w:rPr>
          <w:lang w:val="de-DE"/>
        </w:rPr>
        <w:t xml:space="preserve">FLT 554: </w:t>
      </w:r>
      <w:r w:rsidR="00A73CFC" w:rsidRPr="009F08DB">
        <w:rPr>
          <w:lang w:val="de-DE"/>
        </w:rPr>
        <w:t>ZUFÜHRUNG</w:t>
      </w:r>
      <w:r w:rsidRPr="009F08DB">
        <w:rPr>
          <w:lang w:val="de-DE"/>
        </w:rPr>
        <w:t xml:space="preserve"> 2: </w:t>
      </w:r>
      <w:r w:rsidR="00A73CFC" w:rsidRPr="009F08DB">
        <w:rPr>
          <w:lang w:val="de-DE"/>
        </w:rPr>
        <w:t>FALSCHE POSITION PACKGUT</w:t>
      </w:r>
      <w:bookmarkEnd w:id="227"/>
    </w:p>
    <w:p w14:paraId="29F9C47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8BBD5D7" w14:textId="77777777" w:rsidTr="00806DA4">
        <w:trPr>
          <w:trHeight w:val="495"/>
        </w:trPr>
        <w:tc>
          <w:tcPr>
            <w:tcW w:w="2154" w:type="dxa"/>
            <w:shd w:val="clear" w:color="auto" w:fill="F2F2F2" w:themeFill="background1" w:themeFillShade="F2"/>
          </w:tcPr>
          <w:p w14:paraId="6DF40052" w14:textId="71E6299E" w:rsidR="005721B8" w:rsidRPr="009F08DB" w:rsidRDefault="00D8280B" w:rsidP="00190981">
            <w:pPr>
              <w:pStyle w:val="Textkrper"/>
              <w:spacing w:after="0"/>
              <w:rPr>
                <w:b/>
                <w:lang w:val="de-DE"/>
              </w:rPr>
            </w:pPr>
            <w:r w:rsidRPr="009F08DB">
              <w:rPr>
                <w:b/>
                <w:lang w:val="de-DE"/>
              </w:rPr>
              <w:t>Testziel</w:t>
            </w:r>
          </w:p>
        </w:tc>
        <w:tc>
          <w:tcPr>
            <w:tcW w:w="7257" w:type="dxa"/>
          </w:tcPr>
          <w:p w14:paraId="454E394F" w14:textId="568020B8" w:rsidR="005721B8" w:rsidRPr="009F08DB" w:rsidRDefault="00A7704C" w:rsidP="00190981">
            <w:pPr>
              <w:pStyle w:val="BulletTabtext"/>
              <w:rPr>
                <w:lang w:val="de-DE"/>
              </w:rPr>
            </w:pPr>
            <w:r w:rsidRPr="009F08DB">
              <w:rPr>
                <w:lang w:val="de-DE"/>
              </w:rPr>
              <w:t>Test, ob die richtige Störmeldung im Bedienfeld erscheint</w:t>
            </w:r>
          </w:p>
          <w:p w14:paraId="44BD2EDE" w14:textId="56819C18" w:rsidR="00806DA4" w:rsidRPr="009F08DB" w:rsidRDefault="00806DA4" w:rsidP="00806DA4">
            <w:pPr>
              <w:pStyle w:val="Abstandshalter"/>
              <w:rPr>
                <w:lang w:val="de-DE"/>
              </w:rPr>
            </w:pPr>
          </w:p>
        </w:tc>
      </w:tr>
      <w:tr w:rsidR="005721B8" w:rsidRPr="00897659" w14:paraId="1A3EADB2" w14:textId="77777777" w:rsidTr="00190981">
        <w:trPr>
          <w:trHeight w:val="170"/>
        </w:trPr>
        <w:tc>
          <w:tcPr>
            <w:tcW w:w="2154" w:type="dxa"/>
          </w:tcPr>
          <w:p w14:paraId="49074EC1" w14:textId="77777777" w:rsidR="005721B8" w:rsidRPr="009F08DB" w:rsidRDefault="005721B8" w:rsidP="00190981">
            <w:pPr>
              <w:pStyle w:val="Textkrper"/>
              <w:spacing w:before="0" w:after="0"/>
              <w:rPr>
                <w:sz w:val="8"/>
                <w:szCs w:val="8"/>
                <w:lang w:val="de-DE"/>
              </w:rPr>
            </w:pPr>
          </w:p>
        </w:tc>
        <w:tc>
          <w:tcPr>
            <w:tcW w:w="7257" w:type="dxa"/>
          </w:tcPr>
          <w:p w14:paraId="38651E0D" w14:textId="77777777" w:rsidR="005721B8" w:rsidRPr="009F08DB" w:rsidRDefault="005721B8" w:rsidP="00190981">
            <w:pPr>
              <w:pStyle w:val="Textkrper"/>
              <w:spacing w:before="0" w:after="0"/>
              <w:rPr>
                <w:sz w:val="8"/>
                <w:szCs w:val="8"/>
                <w:lang w:val="de-DE"/>
              </w:rPr>
            </w:pPr>
          </w:p>
        </w:tc>
      </w:tr>
      <w:tr w:rsidR="005721B8" w:rsidRPr="009F08DB" w14:paraId="6B36DB3B" w14:textId="77777777" w:rsidTr="00190981">
        <w:trPr>
          <w:trHeight w:val="471"/>
        </w:trPr>
        <w:tc>
          <w:tcPr>
            <w:tcW w:w="2154" w:type="dxa"/>
            <w:shd w:val="clear" w:color="auto" w:fill="F2F2F2" w:themeFill="background1" w:themeFillShade="F2"/>
          </w:tcPr>
          <w:p w14:paraId="719A3863" w14:textId="1DF592DD" w:rsidR="005721B8" w:rsidRPr="009F08DB" w:rsidRDefault="00D8280B" w:rsidP="00190981">
            <w:pPr>
              <w:pStyle w:val="Textkrper"/>
              <w:spacing w:after="0"/>
              <w:rPr>
                <w:b/>
                <w:lang w:val="de-DE"/>
              </w:rPr>
            </w:pPr>
            <w:r w:rsidRPr="009F08DB">
              <w:rPr>
                <w:b/>
                <w:lang w:val="de-DE"/>
              </w:rPr>
              <w:t>Testdurchführung</w:t>
            </w:r>
          </w:p>
        </w:tc>
        <w:tc>
          <w:tcPr>
            <w:tcW w:w="7257" w:type="dxa"/>
          </w:tcPr>
          <w:p w14:paraId="44722D0B" w14:textId="77777777" w:rsidR="005721B8" w:rsidRPr="009F08DB" w:rsidRDefault="005721B8" w:rsidP="00190981">
            <w:pPr>
              <w:pStyle w:val="Textkrper"/>
              <w:spacing w:after="0"/>
              <w:rPr>
                <w:lang w:val="de-DE"/>
              </w:rPr>
            </w:pPr>
          </w:p>
        </w:tc>
      </w:tr>
      <w:tr w:rsidR="005721B8" w:rsidRPr="009F08DB" w14:paraId="623CA6F1" w14:textId="77777777" w:rsidTr="00806DA4">
        <w:trPr>
          <w:trHeight w:val="413"/>
        </w:trPr>
        <w:tc>
          <w:tcPr>
            <w:tcW w:w="2154" w:type="dxa"/>
            <w:shd w:val="clear" w:color="auto" w:fill="F2F2F2" w:themeFill="background1" w:themeFillShade="F2"/>
          </w:tcPr>
          <w:p w14:paraId="7FC12EFF" w14:textId="5B437942" w:rsidR="005721B8" w:rsidRPr="009F08DB" w:rsidRDefault="00D41D58" w:rsidP="00190981">
            <w:pPr>
              <w:pStyle w:val="Textkrper"/>
              <w:spacing w:after="0"/>
              <w:rPr>
                <w:lang w:val="de-DE"/>
              </w:rPr>
            </w:pPr>
            <w:r w:rsidRPr="009F08DB">
              <w:rPr>
                <w:lang w:val="de-DE"/>
              </w:rPr>
              <w:t>Testvoraussetzungen</w:t>
            </w:r>
          </w:p>
        </w:tc>
        <w:tc>
          <w:tcPr>
            <w:tcW w:w="7257" w:type="dxa"/>
          </w:tcPr>
          <w:p w14:paraId="3E05BB6E" w14:textId="7CF71B4A" w:rsidR="005721B8" w:rsidRPr="009F08DB" w:rsidRDefault="00AE36C0" w:rsidP="00806DA4">
            <w:pPr>
              <w:pStyle w:val="BulletTabtext"/>
              <w:rPr>
                <w:lang w:val="de-DE"/>
              </w:rPr>
            </w:pPr>
            <w:r w:rsidRPr="009F08DB">
              <w:rPr>
                <w:lang w:val="de-DE"/>
              </w:rPr>
              <w:t>Maschine ist im Automatikbetrieb bereit</w:t>
            </w:r>
          </w:p>
          <w:p w14:paraId="24656E13" w14:textId="1A4E0440" w:rsidR="00806DA4" w:rsidRPr="009F08DB" w:rsidRDefault="00806DA4" w:rsidP="00806DA4">
            <w:pPr>
              <w:pStyle w:val="Abstandshalter"/>
              <w:rPr>
                <w:lang w:val="de-DE"/>
              </w:rPr>
            </w:pPr>
          </w:p>
        </w:tc>
      </w:tr>
      <w:tr w:rsidR="005721B8" w:rsidRPr="009F08DB" w14:paraId="648470D6" w14:textId="77777777" w:rsidTr="00190981">
        <w:trPr>
          <w:trHeight w:val="697"/>
        </w:trPr>
        <w:tc>
          <w:tcPr>
            <w:tcW w:w="2154" w:type="dxa"/>
            <w:shd w:val="clear" w:color="auto" w:fill="F2F2F2" w:themeFill="background1" w:themeFillShade="F2"/>
          </w:tcPr>
          <w:p w14:paraId="4BDD55CC" w14:textId="5E6BB264" w:rsidR="005721B8" w:rsidRPr="009F08DB" w:rsidRDefault="00D8280B" w:rsidP="00190981">
            <w:pPr>
              <w:pStyle w:val="Textkrper"/>
              <w:spacing w:after="0"/>
              <w:rPr>
                <w:lang w:val="de-DE"/>
              </w:rPr>
            </w:pPr>
            <w:r w:rsidRPr="009F08DB">
              <w:rPr>
                <w:lang w:val="de-DE"/>
              </w:rPr>
              <w:t>Erforderliche Tätigkeit</w:t>
            </w:r>
          </w:p>
        </w:tc>
        <w:tc>
          <w:tcPr>
            <w:tcW w:w="7257" w:type="dxa"/>
          </w:tcPr>
          <w:p w14:paraId="151EBDF1" w14:textId="11012BAE" w:rsidR="00806DA4" w:rsidRPr="009F08DB" w:rsidRDefault="00762C1A" w:rsidP="00806DA4">
            <w:pPr>
              <w:pStyle w:val="BulletTabtext"/>
              <w:rPr>
                <w:lang w:val="de-DE"/>
              </w:rPr>
            </w:pPr>
            <w:r w:rsidRPr="009F08DB">
              <w:rPr>
                <w:lang w:val="de-DE"/>
              </w:rPr>
              <w:t>Aktiviere SWS</w:t>
            </w:r>
            <w:r w:rsidR="00806DA4" w:rsidRPr="009F08DB">
              <w:rPr>
                <w:lang w:val="de-DE"/>
              </w:rPr>
              <w:t xml:space="preserve"> 500 </w:t>
            </w:r>
            <w:r w:rsidR="00792679" w:rsidRPr="009F08DB">
              <w:rPr>
                <w:lang w:val="de-DE"/>
              </w:rPr>
              <w:t>„</w:t>
            </w:r>
            <w:r w:rsidR="00C46CA9" w:rsidRPr="009F08DB">
              <w:rPr>
                <w:lang w:val="de-DE"/>
              </w:rPr>
              <w:t>Zuführung 2</w:t>
            </w:r>
            <w:r w:rsidR="00792679" w:rsidRPr="009F08DB">
              <w:rPr>
                <w:lang w:val="de-DE"/>
              </w:rPr>
              <w:t>“</w:t>
            </w:r>
          </w:p>
          <w:p w14:paraId="2414C207" w14:textId="09FF9AE3" w:rsidR="005721B8" w:rsidRPr="009F08DB" w:rsidRDefault="00512C67" w:rsidP="00806DA4">
            <w:pPr>
              <w:pStyle w:val="BulletTabtext"/>
              <w:rPr>
                <w:lang w:val="de-DE"/>
              </w:rPr>
            </w:pPr>
            <w:r w:rsidRPr="009F08DB">
              <w:rPr>
                <w:lang w:val="de-DE"/>
              </w:rPr>
              <w:t xml:space="preserve">Sensor </w:t>
            </w:r>
            <w:r w:rsidR="00792679" w:rsidRPr="009F08DB">
              <w:rPr>
                <w:lang w:val="de-DE"/>
              </w:rPr>
              <w:t>„</w:t>
            </w:r>
            <w:r w:rsidR="00806DA4" w:rsidRPr="009F08DB">
              <w:rPr>
                <w:lang w:val="de-DE"/>
              </w:rPr>
              <w:t>67B20</w:t>
            </w:r>
            <w:r w:rsidR="00792679" w:rsidRPr="009F08DB">
              <w:rPr>
                <w:lang w:val="de-DE"/>
              </w:rPr>
              <w:t>“</w:t>
            </w:r>
            <w:r w:rsidR="0065611C" w:rsidRPr="009F08DB">
              <w:rPr>
                <w:lang w:val="de-DE"/>
              </w:rPr>
              <w:t xml:space="preserve"> ausstecken</w:t>
            </w:r>
          </w:p>
          <w:p w14:paraId="159DDF19" w14:textId="4813363E" w:rsidR="00806DA4" w:rsidRPr="009F08DB" w:rsidRDefault="00806DA4" w:rsidP="00806DA4">
            <w:pPr>
              <w:pStyle w:val="Abstandshalter"/>
              <w:rPr>
                <w:lang w:val="de-DE"/>
              </w:rPr>
            </w:pPr>
          </w:p>
        </w:tc>
      </w:tr>
      <w:tr w:rsidR="005721B8" w:rsidRPr="00897659" w14:paraId="52738266" w14:textId="77777777" w:rsidTr="00190981">
        <w:trPr>
          <w:trHeight w:val="697"/>
        </w:trPr>
        <w:tc>
          <w:tcPr>
            <w:tcW w:w="2154" w:type="dxa"/>
            <w:shd w:val="clear" w:color="auto" w:fill="F2F2F2" w:themeFill="background1" w:themeFillShade="F2"/>
          </w:tcPr>
          <w:p w14:paraId="47E9B445" w14:textId="67614A23" w:rsidR="005721B8" w:rsidRPr="009F08DB" w:rsidRDefault="008C23D6" w:rsidP="00190981">
            <w:pPr>
              <w:pStyle w:val="Textkrper"/>
              <w:spacing w:after="0"/>
              <w:rPr>
                <w:lang w:val="de-DE"/>
              </w:rPr>
            </w:pPr>
            <w:r w:rsidRPr="009F08DB">
              <w:rPr>
                <w:lang w:val="de-DE"/>
              </w:rPr>
              <w:t>Folge</w:t>
            </w:r>
          </w:p>
        </w:tc>
        <w:tc>
          <w:tcPr>
            <w:tcW w:w="7257" w:type="dxa"/>
          </w:tcPr>
          <w:p w14:paraId="0D0EAA54" w14:textId="73119BFA" w:rsidR="00806DA4" w:rsidRPr="009F08DB" w:rsidRDefault="00762C1A" w:rsidP="00806DA4">
            <w:pPr>
              <w:pStyle w:val="BulletTabtext"/>
              <w:rPr>
                <w:lang w:val="de-DE"/>
              </w:rPr>
            </w:pPr>
            <w:r w:rsidRPr="009F08DB">
              <w:rPr>
                <w:lang w:val="de-DE"/>
              </w:rPr>
              <w:t>Störmeldung erscheint im Bedienfeld</w:t>
            </w:r>
          </w:p>
          <w:p w14:paraId="5D11DA40" w14:textId="54B58037" w:rsidR="005721B8" w:rsidRPr="009F08DB" w:rsidRDefault="000A4CB7" w:rsidP="00806DA4">
            <w:pPr>
              <w:pStyle w:val="BulletTabtext"/>
              <w:rPr>
                <w:lang w:val="de-DE"/>
              </w:rPr>
            </w:pPr>
            <w:r w:rsidRPr="009F08DB">
              <w:rPr>
                <w:lang w:val="de-DE"/>
              </w:rPr>
              <w:t>Maschine kann nicht gestartet werden, solange Störmeldung aktiv ist</w:t>
            </w:r>
          </w:p>
          <w:p w14:paraId="2CF51D58" w14:textId="16B29BDB" w:rsidR="00806DA4" w:rsidRPr="009F08DB" w:rsidRDefault="00806DA4" w:rsidP="00806DA4">
            <w:pPr>
              <w:pStyle w:val="Abstandshalter"/>
              <w:rPr>
                <w:lang w:val="de-DE"/>
              </w:rPr>
            </w:pPr>
          </w:p>
        </w:tc>
      </w:tr>
      <w:tr w:rsidR="005721B8" w:rsidRPr="00897659" w14:paraId="6E8834E2" w14:textId="77777777" w:rsidTr="00806DA4">
        <w:trPr>
          <w:trHeight w:val="290"/>
        </w:trPr>
        <w:tc>
          <w:tcPr>
            <w:tcW w:w="2154" w:type="dxa"/>
            <w:shd w:val="clear" w:color="auto" w:fill="F2F2F2" w:themeFill="background1" w:themeFillShade="F2"/>
          </w:tcPr>
          <w:p w14:paraId="345E5D32" w14:textId="5F8EB288" w:rsidR="005721B8" w:rsidRPr="009F08DB" w:rsidRDefault="00D8280B" w:rsidP="00190981">
            <w:pPr>
              <w:pStyle w:val="Textkrper"/>
              <w:spacing w:after="0"/>
              <w:rPr>
                <w:lang w:val="de-DE"/>
              </w:rPr>
            </w:pPr>
            <w:r w:rsidRPr="009F08DB">
              <w:rPr>
                <w:lang w:val="de-DE"/>
              </w:rPr>
              <w:t>Kommentare</w:t>
            </w:r>
          </w:p>
        </w:tc>
        <w:tc>
          <w:tcPr>
            <w:tcW w:w="7257" w:type="dxa"/>
          </w:tcPr>
          <w:p w14:paraId="7C610581" w14:textId="535FB1D4" w:rsidR="005721B8" w:rsidRPr="009F08DB" w:rsidRDefault="00A73CFC" w:rsidP="00806DA4">
            <w:pPr>
              <w:pStyle w:val="BulletTabtext"/>
              <w:rPr>
                <w:lang w:val="de-DE"/>
              </w:rPr>
            </w:pPr>
            <w:r w:rsidRPr="009F08DB">
              <w:rPr>
                <w:lang w:val="de-DE"/>
              </w:rPr>
              <w:t>Störmeldung erscheint im Bedienfeld nach einer Verzögerungszeit</w:t>
            </w:r>
          </w:p>
          <w:p w14:paraId="1F75353D" w14:textId="501979C3" w:rsidR="00806DA4" w:rsidRPr="009F08DB" w:rsidRDefault="00806DA4" w:rsidP="00806DA4">
            <w:pPr>
              <w:pStyle w:val="Abstandshalter"/>
              <w:rPr>
                <w:lang w:val="de-DE"/>
              </w:rPr>
            </w:pPr>
          </w:p>
        </w:tc>
      </w:tr>
      <w:tr w:rsidR="005721B8" w:rsidRPr="009F08DB" w14:paraId="5D0E177C" w14:textId="77777777" w:rsidTr="00806DA4">
        <w:trPr>
          <w:trHeight w:val="85"/>
        </w:trPr>
        <w:tc>
          <w:tcPr>
            <w:tcW w:w="2154" w:type="dxa"/>
            <w:shd w:val="clear" w:color="auto" w:fill="F2F2F2" w:themeFill="background1" w:themeFillShade="F2"/>
          </w:tcPr>
          <w:p w14:paraId="368CBA64" w14:textId="79E32D9B" w:rsidR="005721B8" w:rsidRPr="009F08DB" w:rsidRDefault="00D41D58" w:rsidP="00190981">
            <w:pPr>
              <w:pStyle w:val="Textkrper"/>
              <w:spacing w:after="0"/>
              <w:rPr>
                <w:lang w:val="de-DE"/>
              </w:rPr>
            </w:pPr>
            <w:r w:rsidRPr="009F08DB">
              <w:rPr>
                <w:lang w:val="de-DE"/>
              </w:rPr>
              <w:t>Quittierung</w:t>
            </w:r>
          </w:p>
        </w:tc>
        <w:tc>
          <w:tcPr>
            <w:tcW w:w="7257" w:type="dxa"/>
          </w:tcPr>
          <w:p w14:paraId="09202727" w14:textId="0A08A2DF" w:rsidR="005721B8" w:rsidRPr="009F08DB" w:rsidRDefault="00762C1A" w:rsidP="00806DA4">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2BD23AA" w14:textId="0EA91F3D" w:rsidR="00806DA4" w:rsidRPr="009F08DB" w:rsidRDefault="00806DA4" w:rsidP="00806DA4">
            <w:pPr>
              <w:pStyle w:val="Abstandshalter"/>
              <w:rPr>
                <w:lang w:val="de-DE"/>
              </w:rPr>
            </w:pPr>
          </w:p>
        </w:tc>
      </w:tr>
    </w:tbl>
    <w:p w14:paraId="00A7CB1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D2FB82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026D911" w14:textId="7D60BC5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D62455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E0B93BE" w14:textId="4DA536D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1C55D61" w14:textId="77777777" w:rsidTr="00190981">
        <w:trPr>
          <w:trHeight w:val="697"/>
        </w:trPr>
        <w:tc>
          <w:tcPr>
            <w:tcW w:w="2154" w:type="dxa"/>
            <w:tcBorders>
              <w:bottom w:val="nil"/>
            </w:tcBorders>
            <w:shd w:val="clear" w:color="auto" w:fill="F2F2F2" w:themeFill="background1" w:themeFillShade="F2"/>
          </w:tcPr>
          <w:p w14:paraId="7AB807EE" w14:textId="4657602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11520EA" w14:textId="7CEE3BAE"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29C506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54816" behindDoc="0" locked="0" layoutInCell="1" allowOverlap="1" wp14:anchorId="20D1F787" wp14:editId="3211B090">
                      <wp:simplePos x="0" y="0"/>
                      <wp:positionH relativeFrom="column">
                        <wp:posOffset>-36195</wp:posOffset>
                      </wp:positionH>
                      <wp:positionV relativeFrom="line">
                        <wp:posOffset>36195</wp:posOffset>
                      </wp:positionV>
                      <wp:extent cx="820800" cy="320400"/>
                      <wp:effectExtent l="0" t="0" r="17780" b="22860"/>
                      <wp:wrapNone/>
                      <wp:docPr id="293276106" name="Rechteck: abgerundete Ecken 29327610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EA5C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1F787" id="Rechteck: abgerundete Ecken 293276106" o:spid="_x0000_s3119" style="position:absolute;left:0;text-align:left;margin-left:-2.85pt;margin-top:2.85pt;width:64.65pt;height:25.25pt;z-index:254754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s9s5++&#10;AgAAyAUAAA4AAAAAAAAAAAAAAAAALgIAAGRycy9lMm9Eb2MueG1sUEsBAi0AFAAGAAgAAAAhADWT&#10;XnbaAAAABwEAAA8AAAAAAAAAAAAAAAAAGAUAAGRycy9kb3ducmV2LnhtbFBLBQYAAAAABAAEAPMA&#10;AAAfBgAAAAA=&#10;" filled="f" strokecolor="black [3213]" strokeweight=".5pt">
                      <v:textbox>
                        <w:txbxContent>
                          <w:p w14:paraId="791EA5C2" w14:textId="77777777" w:rsidR="00BD5E17" w:rsidRDefault="00BD5E17" w:rsidP="005721B8">
                            <w:pPr>
                              <w:jc w:val="center"/>
                            </w:pPr>
                            <w:r>
                              <w:t>x</w:t>
                            </w:r>
                          </w:p>
                        </w:txbxContent>
                      </v:textbox>
                      <w10:wrap anchory="line"/>
                    </v:roundrect>
                  </w:pict>
                </mc:Fallback>
              </mc:AlternateContent>
            </w:r>
          </w:p>
        </w:tc>
      </w:tr>
      <w:tr w:rsidR="005721B8" w:rsidRPr="00897659" w14:paraId="308F4CF2" w14:textId="77777777" w:rsidTr="00190981">
        <w:trPr>
          <w:trHeight w:val="697"/>
        </w:trPr>
        <w:tc>
          <w:tcPr>
            <w:tcW w:w="2154" w:type="dxa"/>
            <w:tcBorders>
              <w:top w:val="nil"/>
              <w:bottom w:val="nil"/>
            </w:tcBorders>
            <w:shd w:val="clear" w:color="auto" w:fill="F2F2F2" w:themeFill="background1" w:themeFillShade="F2"/>
          </w:tcPr>
          <w:p w14:paraId="6B9C2F09" w14:textId="77777777" w:rsidR="005721B8" w:rsidRPr="009F08DB" w:rsidRDefault="005721B8" w:rsidP="00190981">
            <w:pPr>
              <w:pStyle w:val="Textkrper"/>
              <w:spacing w:after="0"/>
              <w:rPr>
                <w:lang w:val="de-DE"/>
              </w:rPr>
            </w:pPr>
          </w:p>
        </w:tc>
        <w:tc>
          <w:tcPr>
            <w:tcW w:w="5839" w:type="dxa"/>
            <w:tcBorders>
              <w:top w:val="nil"/>
              <w:bottom w:val="nil"/>
            </w:tcBorders>
          </w:tcPr>
          <w:p w14:paraId="61C557DD" w14:textId="15FEDC6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AC8B33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61984" behindDoc="0" locked="0" layoutInCell="1" allowOverlap="1" wp14:anchorId="6BAF58D4" wp14:editId="40EFB906">
                      <wp:simplePos x="0" y="0"/>
                      <wp:positionH relativeFrom="column">
                        <wp:posOffset>-36195</wp:posOffset>
                      </wp:positionH>
                      <wp:positionV relativeFrom="line">
                        <wp:posOffset>36195</wp:posOffset>
                      </wp:positionV>
                      <wp:extent cx="820800" cy="320400"/>
                      <wp:effectExtent l="0" t="0" r="17780" b="22860"/>
                      <wp:wrapNone/>
                      <wp:docPr id="293276107" name="Rechteck: abgerundete Ecken 2932761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C9F9D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AF58D4" id="Rechteck: abgerundete Ecken 293276107" o:spid="_x0000_s3120" style="position:absolute;left:0;text-align:left;margin-left:-2.85pt;margin-top:2.85pt;width:64.65pt;height:25.25pt;z-index:254761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cTm02r0C&#10;AADIBQAADgAAAAAAAAAAAAAAAAAuAgAAZHJzL2Uyb0RvYy54bWxQSwECLQAUAAYACAAAACEANZNe&#10;dtoAAAAHAQAADwAAAAAAAAAAAAAAAAAXBQAAZHJzL2Rvd25yZXYueG1sUEsFBgAAAAAEAAQA8wAA&#10;AB4GAAAAAA==&#10;" filled="f" strokecolor="black [3213]" strokeweight=".5pt">
                      <v:textbox>
                        <w:txbxContent>
                          <w:p w14:paraId="27C9F9DD" w14:textId="77777777" w:rsidR="00BD5E17" w:rsidRDefault="00BD5E17" w:rsidP="005721B8">
                            <w:pPr>
                              <w:jc w:val="center"/>
                            </w:pPr>
                            <w:r>
                              <w:t>x</w:t>
                            </w:r>
                          </w:p>
                        </w:txbxContent>
                      </v:textbox>
                      <w10:wrap anchory="line"/>
                    </v:roundrect>
                  </w:pict>
                </mc:Fallback>
              </mc:AlternateContent>
            </w:r>
          </w:p>
        </w:tc>
      </w:tr>
      <w:tr w:rsidR="005721B8" w:rsidRPr="009F08DB" w14:paraId="08D3760D" w14:textId="77777777" w:rsidTr="00190981">
        <w:trPr>
          <w:trHeight w:val="1701"/>
        </w:trPr>
        <w:tc>
          <w:tcPr>
            <w:tcW w:w="2154" w:type="dxa"/>
            <w:shd w:val="clear" w:color="auto" w:fill="F2F2F2" w:themeFill="background1" w:themeFillShade="F2"/>
          </w:tcPr>
          <w:p w14:paraId="02219D31" w14:textId="15191FA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E9803B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58912" behindDoc="0" locked="0" layoutInCell="1" allowOverlap="1" wp14:anchorId="0E985655" wp14:editId="0534A6DE">
                      <wp:simplePos x="0" y="0"/>
                      <wp:positionH relativeFrom="column">
                        <wp:posOffset>-5715</wp:posOffset>
                      </wp:positionH>
                      <wp:positionV relativeFrom="line">
                        <wp:posOffset>72390</wp:posOffset>
                      </wp:positionV>
                      <wp:extent cx="4500000" cy="942975"/>
                      <wp:effectExtent l="0" t="0" r="15240" b="28575"/>
                      <wp:wrapNone/>
                      <wp:docPr id="293276110" name="Rechteck: abgerundete Ecken 29327611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C336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85655" id="Rechteck: abgerundete Ecken 293276110" o:spid="_x0000_s3121" style="position:absolute;left:0;text-align:left;margin-left:-.45pt;margin-top:5.7pt;width:354.35pt;height:74.25pt;z-index:254758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Fs8lyy8&#10;AgAAyQUAAA4AAAAAAAAAAAAAAAAALgIAAGRycy9lMm9Eb2MueG1sUEsBAi0AFAAGAAgAAAAhAO8y&#10;f+7cAAAACAEAAA8AAAAAAAAAAAAAAAAAFgUAAGRycy9kb3ducmV2LnhtbFBLBQYAAAAABAAEAPMA&#10;AAAfBgAAAAA=&#10;" filled="f" strokecolor="black [3213]" strokeweight=".5pt">
                      <v:textbox>
                        <w:txbxContent>
                          <w:p w14:paraId="705C336F" w14:textId="77777777" w:rsidR="00BD5E17" w:rsidRDefault="00BD5E17" w:rsidP="005721B8">
                            <w:pPr>
                              <w:jc w:val="center"/>
                            </w:pPr>
                            <w:r>
                              <w:t>x</w:t>
                            </w:r>
                          </w:p>
                        </w:txbxContent>
                      </v:textbox>
                      <w10:wrap anchory="line"/>
                    </v:roundrect>
                  </w:pict>
                </mc:Fallback>
              </mc:AlternateContent>
            </w:r>
          </w:p>
        </w:tc>
      </w:tr>
    </w:tbl>
    <w:p w14:paraId="336490CA" w14:textId="77777777" w:rsidR="005721B8" w:rsidRPr="009F08DB" w:rsidRDefault="005721B8" w:rsidP="005721B8">
      <w:pPr>
        <w:pStyle w:val="Textkrper"/>
        <w:rPr>
          <w:lang w:val="de-DE"/>
        </w:rPr>
      </w:pPr>
    </w:p>
    <w:p w14:paraId="34135479" w14:textId="059CC36B" w:rsidR="005721B8" w:rsidRPr="009F08DB" w:rsidRDefault="005721B8" w:rsidP="005721B8">
      <w:pPr>
        <w:pStyle w:val="Textkrper"/>
        <w:rPr>
          <w:lang w:val="de-DE"/>
        </w:rPr>
      </w:pPr>
    </w:p>
    <w:p w14:paraId="54779D48" w14:textId="140D7E06" w:rsidR="00806DA4" w:rsidRDefault="00806DA4" w:rsidP="005721B8">
      <w:pPr>
        <w:pStyle w:val="Textkrper"/>
        <w:rPr>
          <w:lang w:val="de-DE"/>
        </w:rPr>
      </w:pPr>
    </w:p>
    <w:p w14:paraId="64A859F5" w14:textId="73B50A3F" w:rsidR="00D87089" w:rsidRDefault="00D87089" w:rsidP="005721B8">
      <w:pPr>
        <w:pStyle w:val="Textkrper"/>
        <w:rPr>
          <w:lang w:val="de-DE"/>
        </w:rPr>
      </w:pPr>
    </w:p>
    <w:p w14:paraId="03570C6D" w14:textId="77777777" w:rsidR="00D87089" w:rsidRPr="009F08DB" w:rsidRDefault="00D87089" w:rsidP="005721B8">
      <w:pPr>
        <w:pStyle w:val="Textkrper"/>
        <w:rPr>
          <w:lang w:val="de-DE"/>
        </w:rPr>
      </w:pPr>
    </w:p>
    <w:p w14:paraId="649C7D8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F7EBE89" w14:textId="77777777" w:rsidTr="00626664">
        <w:trPr>
          <w:trHeight w:val="1020"/>
        </w:trPr>
        <w:tc>
          <w:tcPr>
            <w:tcW w:w="2154" w:type="dxa"/>
            <w:shd w:val="clear" w:color="auto" w:fill="F2F2F2" w:themeFill="background1" w:themeFillShade="F2"/>
          </w:tcPr>
          <w:p w14:paraId="62894AA9" w14:textId="6B265FA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8021753" w14:textId="78BF4159" w:rsidR="00626664" w:rsidRPr="009F08DB" w:rsidRDefault="00745279" w:rsidP="00190981">
            <w:pPr>
              <w:pStyle w:val="Textkrper"/>
              <w:tabs>
                <w:tab w:val="left" w:pos="284"/>
              </w:tabs>
              <w:spacing w:after="0"/>
              <w:rPr>
                <w:lang w:val="de-DE"/>
              </w:rPr>
            </w:pPr>
            <w:r w:rsidRPr="009F08DB">
              <w:rPr>
                <w:lang w:val="de-DE"/>
              </w:rPr>
              <w:t>ja/nein</w:t>
            </w:r>
          </w:p>
          <w:p w14:paraId="1345B48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28896" behindDoc="0" locked="0" layoutInCell="1" allowOverlap="1" wp14:anchorId="4FF237AA" wp14:editId="1A4E4442">
                      <wp:simplePos x="0" y="0"/>
                      <wp:positionH relativeFrom="column">
                        <wp:posOffset>635</wp:posOffset>
                      </wp:positionH>
                      <wp:positionV relativeFrom="paragraph">
                        <wp:posOffset>36195</wp:posOffset>
                      </wp:positionV>
                      <wp:extent cx="820800" cy="320400"/>
                      <wp:effectExtent l="0" t="0" r="17780" b="22860"/>
                      <wp:wrapNone/>
                      <wp:docPr id="293276111" name="Rechteck: abgerundete Ecken 2932761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E1C7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F237AA" id="Rechteck: abgerundete Ecken 293276111" o:spid="_x0000_s3122" style="position:absolute;left:0;text-align:left;margin-left:.05pt;margin-top:2.85pt;width:64.65pt;height:25.25pt;z-index:2581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M8BgKW9AgAA&#10;yAUAAA4AAAAAAAAAAAAAAAAALgIAAGRycy9lMm9Eb2MueG1sUEsBAi0AFAAGAAgAAAAhAJuuU8LY&#10;AAAABQEAAA8AAAAAAAAAAAAAAAAAFwUAAGRycy9kb3ducmV2LnhtbFBLBQYAAAAABAAEAPMAAAAc&#10;BgAAAAA=&#10;" filled="f" strokecolor="black [3213]" strokeweight=".5pt">
                      <v:textbox>
                        <w:txbxContent>
                          <w:p w14:paraId="1C2E1C7E" w14:textId="77777777" w:rsidR="00BD5E17" w:rsidRDefault="00BD5E17" w:rsidP="005721B8">
                            <w:pPr>
                              <w:jc w:val="center"/>
                            </w:pPr>
                            <w:r>
                              <w:t>x</w:t>
                            </w:r>
                          </w:p>
                        </w:txbxContent>
                      </v:textbox>
                    </v:roundrect>
                  </w:pict>
                </mc:Fallback>
              </mc:AlternateContent>
            </w:r>
          </w:p>
        </w:tc>
        <w:tc>
          <w:tcPr>
            <w:tcW w:w="5839" w:type="dxa"/>
            <w:shd w:val="clear" w:color="auto" w:fill="auto"/>
          </w:tcPr>
          <w:p w14:paraId="742A7B2C" w14:textId="0C13268F" w:rsidR="00626664" w:rsidRPr="009F08DB" w:rsidRDefault="00745279" w:rsidP="00190981">
            <w:pPr>
              <w:pStyle w:val="Textkrper"/>
              <w:tabs>
                <w:tab w:val="left" w:pos="284"/>
              </w:tabs>
              <w:spacing w:after="0"/>
              <w:rPr>
                <w:lang w:val="de-DE"/>
              </w:rPr>
            </w:pPr>
            <w:r w:rsidRPr="009F08DB">
              <w:rPr>
                <w:lang w:val="de-DE"/>
              </w:rPr>
              <w:t>Datum/Kurzzeichen</w:t>
            </w:r>
          </w:p>
          <w:p w14:paraId="1CC43DA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29920" behindDoc="0" locked="0" layoutInCell="1" allowOverlap="1" wp14:anchorId="479D671A" wp14:editId="7C892316">
                      <wp:simplePos x="0" y="0"/>
                      <wp:positionH relativeFrom="column">
                        <wp:posOffset>1746</wp:posOffset>
                      </wp:positionH>
                      <wp:positionV relativeFrom="line">
                        <wp:posOffset>32703</wp:posOffset>
                      </wp:positionV>
                      <wp:extent cx="3592354" cy="320400"/>
                      <wp:effectExtent l="0" t="0" r="27305" b="22860"/>
                      <wp:wrapNone/>
                      <wp:docPr id="293276112" name="Rechteck: abgerundete Ecken 29327611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7C84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D671A" id="Rechteck: abgerundete Ecken 293276112" o:spid="_x0000_s3123" style="position:absolute;left:0;text-align:left;margin-left:.15pt;margin-top:2.6pt;width:282.85pt;height:25.25pt;z-index:258129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PBUo&#10;IMACAADJBQAADgAAAAAAAAAAAAAAAAAuAgAAZHJzL2Uyb0RvYy54bWxQSwECLQAUAAYACAAAACEA&#10;EJF9vtoAAAAFAQAADwAAAAAAAAAAAAAAAAAaBQAAZHJzL2Rvd25yZXYueG1sUEsFBgAAAAAEAAQA&#10;8wAAACEGAAAAAA==&#10;" filled="f" strokecolor="black [3213]" strokeweight=".5pt">
                      <v:textbox>
                        <w:txbxContent>
                          <w:p w14:paraId="3007C84B" w14:textId="77777777" w:rsidR="00BD5E17" w:rsidRDefault="00BD5E17" w:rsidP="005721B8">
                            <w:pPr>
                              <w:jc w:val="center"/>
                            </w:pPr>
                            <w:r>
                              <w:t>x</w:t>
                            </w:r>
                          </w:p>
                        </w:txbxContent>
                      </v:textbox>
                      <w10:wrap anchory="line"/>
                    </v:roundrect>
                  </w:pict>
                </mc:Fallback>
              </mc:AlternateContent>
            </w:r>
          </w:p>
        </w:tc>
      </w:tr>
      <w:tr w:rsidR="00626664" w:rsidRPr="009F08DB" w14:paraId="2179A852" w14:textId="77777777" w:rsidTr="00626664">
        <w:trPr>
          <w:trHeight w:val="1020"/>
        </w:trPr>
        <w:tc>
          <w:tcPr>
            <w:tcW w:w="2154" w:type="dxa"/>
            <w:shd w:val="clear" w:color="auto" w:fill="F2F2F2" w:themeFill="background1" w:themeFillShade="F2"/>
          </w:tcPr>
          <w:p w14:paraId="2C605973" w14:textId="0694043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75455CA" w14:textId="00BF0BE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30944" behindDoc="0" locked="0" layoutInCell="1" allowOverlap="1" wp14:anchorId="3414109C" wp14:editId="00CDEFD7">
                      <wp:simplePos x="0" y="0"/>
                      <wp:positionH relativeFrom="column">
                        <wp:posOffset>-5715</wp:posOffset>
                      </wp:positionH>
                      <wp:positionV relativeFrom="line">
                        <wp:posOffset>252095</wp:posOffset>
                      </wp:positionV>
                      <wp:extent cx="4500000" cy="320400"/>
                      <wp:effectExtent l="0" t="0" r="15240" b="22860"/>
                      <wp:wrapNone/>
                      <wp:docPr id="293276113" name="Rechteck: abgerundete Ecken 29327611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9BB9C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4109C" id="Rechteck: abgerundete Ecken 293276113" o:spid="_x0000_s3124" style="position:absolute;left:0;text-align:left;margin-left:-.45pt;margin-top:19.85pt;width:354.35pt;height:25.25pt;z-index:258130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xGkFGrsC&#10;AADJBQAADgAAAAAAAAAAAAAAAAAuAgAAZHJzL2Uyb0RvYy54bWxQSwECLQAUAAYACAAAACEAeEdM&#10;vdwAAAAHAQAADwAAAAAAAAAAAAAAAAAVBQAAZHJzL2Rvd25yZXYueG1sUEsFBgAAAAAEAAQA8wAA&#10;AB4GAAAAAA==&#10;" filled="f" strokecolor="black [3213]" strokeweight=".5pt">
                      <v:textbox>
                        <w:txbxContent>
                          <w:p w14:paraId="359BB9C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96BE506" w14:textId="77777777" w:rsidR="00626664" w:rsidRPr="009F08DB" w:rsidRDefault="00626664" w:rsidP="00190981">
            <w:pPr>
              <w:pStyle w:val="Textkrper"/>
              <w:tabs>
                <w:tab w:val="left" w:pos="284"/>
              </w:tabs>
              <w:spacing w:after="0"/>
              <w:rPr>
                <w:lang w:val="de-DE"/>
              </w:rPr>
            </w:pPr>
          </w:p>
        </w:tc>
      </w:tr>
    </w:tbl>
    <w:p w14:paraId="533B0B1C" w14:textId="77777777" w:rsidR="005721B8" w:rsidRPr="009F08DB" w:rsidRDefault="005721B8" w:rsidP="005721B8">
      <w:pPr>
        <w:rPr>
          <w:rFonts w:ascii="Arial" w:hAnsi="Arial"/>
          <w:lang w:val="de-DE"/>
        </w:rPr>
      </w:pPr>
      <w:r w:rsidRPr="009F08DB">
        <w:rPr>
          <w:lang w:val="de-DE"/>
        </w:rPr>
        <w:br w:type="page"/>
      </w:r>
    </w:p>
    <w:p w14:paraId="1B26094A" w14:textId="3BBABD76" w:rsidR="005721B8" w:rsidRPr="009F08DB" w:rsidRDefault="00806DA4" w:rsidP="00897659">
      <w:pPr>
        <w:pStyle w:val="berschrift3nummeriert"/>
        <w:rPr>
          <w:lang w:val="de-DE"/>
        </w:rPr>
      </w:pPr>
      <w:bookmarkStart w:id="228" w:name="_Toc118817740"/>
      <w:r w:rsidRPr="009F08DB">
        <w:rPr>
          <w:lang w:val="de-DE"/>
        </w:rPr>
        <w:t xml:space="preserve">FLT654: </w:t>
      </w:r>
      <w:r w:rsidR="00A73CFC" w:rsidRPr="009F08DB">
        <w:rPr>
          <w:lang w:val="de-DE"/>
        </w:rPr>
        <w:t>ZUFÜHRUNG</w:t>
      </w:r>
      <w:r w:rsidRPr="009F08DB">
        <w:rPr>
          <w:lang w:val="de-DE"/>
        </w:rPr>
        <w:t xml:space="preserve"> 3: </w:t>
      </w:r>
      <w:r w:rsidR="00A73CFC" w:rsidRPr="009F08DB">
        <w:rPr>
          <w:lang w:val="de-DE"/>
        </w:rPr>
        <w:t>FALSCHE POSITION PACKGUT</w:t>
      </w:r>
      <w:bookmarkEnd w:id="228"/>
    </w:p>
    <w:p w14:paraId="1D3F26B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A3E27A9" w14:textId="77777777" w:rsidTr="00806DA4">
        <w:trPr>
          <w:trHeight w:val="211"/>
        </w:trPr>
        <w:tc>
          <w:tcPr>
            <w:tcW w:w="2154" w:type="dxa"/>
            <w:shd w:val="clear" w:color="auto" w:fill="F2F2F2" w:themeFill="background1" w:themeFillShade="F2"/>
          </w:tcPr>
          <w:p w14:paraId="1ABDE5BF" w14:textId="577C6E02" w:rsidR="005721B8" w:rsidRPr="009F08DB" w:rsidRDefault="00D8280B" w:rsidP="00190981">
            <w:pPr>
              <w:pStyle w:val="Textkrper"/>
              <w:spacing w:after="0"/>
              <w:rPr>
                <w:b/>
                <w:lang w:val="de-DE"/>
              </w:rPr>
            </w:pPr>
            <w:r w:rsidRPr="009F08DB">
              <w:rPr>
                <w:b/>
                <w:lang w:val="de-DE"/>
              </w:rPr>
              <w:t>Testziel</w:t>
            </w:r>
          </w:p>
        </w:tc>
        <w:tc>
          <w:tcPr>
            <w:tcW w:w="7257" w:type="dxa"/>
          </w:tcPr>
          <w:p w14:paraId="4734956F" w14:textId="5EAF3DDC" w:rsidR="005721B8" w:rsidRPr="009F08DB" w:rsidRDefault="00A7704C" w:rsidP="00190981">
            <w:pPr>
              <w:pStyle w:val="BulletTabtext"/>
              <w:rPr>
                <w:lang w:val="de-DE"/>
              </w:rPr>
            </w:pPr>
            <w:r w:rsidRPr="009F08DB">
              <w:rPr>
                <w:lang w:val="de-DE"/>
              </w:rPr>
              <w:t>Test, ob die richtige Störmeldung im Bedienfeld erscheint</w:t>
            </w:r>
          </w:p>
          <w:p w14:paraId="02239600" w14:textId="76C03816" w:rsidR="00806DA4" w:rsidRPr="009F08DB" w:rsidRDefault="00806DA4" w:rsidP="00806DA4">
            <w:pPr>
              <w:pStyle w:val="Abstandshalter"/>
              <w:rPr>
                <w:lang w:val="de-DE"/>
              </w:rPr>
            </w:pPr>
          </w:p>
        </w:tc>
      </w:tr>
      <w:tr w:rsidR="005721B8" w:rsidRPr="00897659" w14:paraId="12FEF0B8" w14:textId="77777777" w:rsidTr="00190981">
        <w:trPr>
          <w:trHeight w:val="170"/>
        </w:trPr>
        <w:tc>
          <w:tcPr>
            <w:tcW w:w="2154" w:type="dxa"/>
          </w:tcPr>
          <w:p w14:paraId="2D8457F0" w14:textId="77777777" w:rsidR="005721B8" w:rsidRPr="009F08DB" w:rsidRDefault="005721B8" w:rsidP="00190981">
            <w:pPr>
              <w:pStyle w:val="Textkrper"/>
              <w:spacing w:before="0" w:after="0"/>
              <w:rPr>
                <w:sz w:val="8"/>
                <w:szCs w:val="8"/>
                <w:lang w:val="de-DE"/>
              </w:rPr>
            </w:pPr>
          </w:p>
        </w:tc>
        <w:tc>
          <w:tcPr>
            <w:tcW w:w="7257" w:type="dxa"/>
          </w:tcPr>
          <w:p w14:paraId="492E5EFD" w14:textId="77777777" w:rsidR="005721B8" w:rsidRPr="009F08DB" w:rsidRDefault="005721B8" w:rsidP="00190981">
            <w:pPr>
              <w:pStyle w:val="Textkrper"/>
              <w:spacing w:before="0" w:after="0"/>
              <w:rPr>
                <w:sz w:val="8"/>
                <w:szCs w:val="8"/>
                <w:lang w:val="de-DE"/>
              </w:rPr>
            </w:pPr>
          </w:p>
        </w:tc>
      </w:tr>
      <w:tr w:rsidR="005721B8" w:rsidRPr="009F08DB" w14:paraId="37BEEF35" w14:textId="77777777" w:rsidTr="00190981">
        <w:trPr>
          <w:trHeight w:val="471"/>
        </w:trPr>
        <w:tc>
          <w:tcPr>
            <w:tcW w:w="2154" w:type="dxa"/>
            <w:shd w:val="clear" w:color="auto" w:fill="F2F2F2" w:themeFill="background1" w:themeFillShade="F2"/>
          </w:tcPr>
          <w:p w14:paraId="59659065" w14:textId="0A882155" w:rsidR="005721B8" w:rsidRPr="009F08DB" w:rsidRDefault="00D8280B" w:rsidP="00190981">
            <w:pPr>
              <w:pStyle w:val="Textkrper"/>
              <w:spacing w:after="0"/>
              <w:rPr>
                <w:b/>
                <w:lang w:val="de-DE"/>
              </w:rPr>
            </w:pPr>
            <w:r w:rsidRPr="009F08DB">
              <w:rPr>
                <w:b/>
                <w:lang w:val="de-DE"/>
              </w:rPr>
              <w:t>Testdurchführung</w:t>
            </w:r>
          </w:p>
        </w:tc>
        <w:tc>
          <w:tcPr>
            <w:tcW w:w="7257" w:type="dxa"/>
          </w:tcPr>
          <w:p w14:paraId="28614C75" w14:textId="77777777" w:rsidR="005721B8" w:rsidRPr="009F08DB" w:rsidRDefault="005721B8" w:rsidP="00190981">
            <w:pPr>
              <w:pStyle w:val="Textkrper"/>
              <w:spacing w:after="0"/>
              <w:rPr>
                <w:lang w:val="de-DE"/>
              </w:rPr>
            </w:pPr>
          </w:p>
        </w:tc>
      </w:tr>
      <w:tr w:rsidR="005721B8" w:rsidRPr="009F08DB" w14:paraId="7F0DA6C1" w14:textId="77777777" w:rsidTr="00806DA4">
        <w:trPr>
          <w:trHeight w:val="129"/>
        </w:trPr>
        <w:tc>
          <w:tcPr>
            <w:tcW w:w="2154" w:type="dxa"/>
            <w:shd w:val="clear" w:color="auto" w:fill="F2F2F2" w:themeFill="background1" w:themeFillShade="F2"/>
          </w:tcPr>
          <w:p w14:paraId="77AD6C00" w14:textId="1280E574" w:rsidR="005721B8" w:rsidRPr="009F08DB" w:rsidRDefault="00D41D58" w:rsidP="00190981">
            <w:pPr>
              <w:pStyle w:val="Textkrper"/>
              <w:spacing w:after="0"/>
              <w:rPr>
                <w:lang w:val="de-DE"/>
              </w:rPr>
            </w:pPr>
            <w:r w:rsidRPr="009F08DB">
              <w:rPr>
                <w:lang w:val="de-DE"/>
              </w:rPr>
              <w:t>Testvoraussetzungen</w:t>
            </w:r>
          </w:p>
        </w:tc>
        <w:tc>
          <w:tcPr>
            <w:tcW w:w="7257" w:type="dxa"/>
          </w:tcPr>
          <w:p w14:paraId="6EBCBCC4" w14:textId="35C3BE8C" w:rsidR="005721B8" w:rsidRPr="009F08DB" w:rsidRDefault="00AE36C0" w:rsidP="00806DA4">
            <w:pPr>
              <w:pStyle w:val="BulletTabtext"/>
              <w:rPr>
                <w:lang w:val="de-DE"/>
              </w:rPr>
            </w:pPr>
            <w:r w:rsidRPr="009F08DB">
              <w:rPr>
                <w:lang w:val="de-DE"/>
              </w:rPr>
              <w:t>Maschine ist im Automatikbetrieb bereit</w:t>
            </w:r>
          </w:p>
          <w:p w14:paraId="66B9C028" w14:textId="3160EEFA" w:rsidR="00806DA4" w:rsidRPr="009F08DB" w:rsidRDefault="00806DA4" w:rsidP="00806DA4">
            <w:pPr>
              <w:pStyle w:val="Abstandshalter"/>
              <w:rPr>
                <w:lang w:val="de-DE"/>
              </w:rPr>
            </w:pPr>
          </w:p>
        </w:tc>
      </w:tr>
      <w:tr w:rsidR="005721B8" w:rsidRPr="009F08DB" w14:paraId="29679F24" w14:textId="77777777" w:rsidTr="00190981">
        <w:trPr>
          <w:trHeight w:val="697"/>
        </w:trPr>
        <w:tc>
          <w:tcPr>
            <w:tcW w:w="2154" w:type="dxa"/>
            <w:shd w:val="clear" w:color="auto" w:fill="F2F2F2" w:themeFill="background1" w:themeFillShade="F2"/>
          </w:tcPr>
          <w:p w14:paraId="49C32D5A" w14:textId="086E48FD" w:rsidR="005721B8" w:rsidRPr="009F08DB" w:rsidRDefault="00D8280B" w:rsidP="00190981">
            <w:pPr>
              <w:pStyle w:val="Textkrper"/>
              <w:spacing w:after="0"/>
              <w:rPr>
                <w:lang w:val="de-DE"/>
              </w:rPr>
            </w:pPr>
            <w:r w:rsidRPr="009F08DB">
              <w:rPr>
                <w:lang w:val="de-DE"/>
              </w:rPr>
              <w:t>Erforderliche Tätigkeit</w:t>
            </w:r>
          </w:p>
        </w:tc>
        <w:tc>
          <w:tcPr>
            <w:tcW w:w="7257" w:type="dxa"/>
          </w:tcPr>
          <w:p w14:paraId="40229D7D" w14:textId="1CC3424E" w:rsidR="00806DA4" w:rsidRPr="009F08DB" w:rsidRDefault="00762C1A" w:rsidP="00806DA4">
            <w:pPr>
              <w:pStyle w:val="BulletTabtext"/>
              <w:rPr>
                <w:lang w:val="de-DE"/>
              </w:rPr>
            </w:pPr>
            <w:r w:rsidRPr="009F08DB">
              <w:rPr>
                <w:lang w:val="de-DE"/>
              </w:rPr>
              <w:t>Aktiviere SWS</w:t>
            </w:r>
            <w:r w:rsidR="00806DA4" w:rsidRPr="009F08DB">
              <w:rPr>
                <w:lang w:val="de-DE"/>
              </w:rPr>
              <w:t xml:space="preserve"> 600 </w:t>
            </w:r>
            <w:r w:rsidR="00792679" w:rsidRPr="009F08DB">
              <w:rPr>
                <w:lang w:val="de-DE"/>
              </w:rPr>
              <w:t>„</w:t>
            </w:r>
            <w:r w:rsidR="00FC5AA5" w:rsidRPr="009F08DB">
              <w:rPr>
                <w:lang w:val="de-DE"/>
              </w:rPr>
              <w:t>Zuführung 3</w:t>
            </w:r>
            <w:r w:rsidR="00792679" w:rsidRPr="009F08DB">
              <w:rPr>
                <w:lang w:val="de-DE"/>
              </w:rPr>
              <w:t>“</w:t>
            </w:r>
          </w:p>
          <w:p w14:paraId="462BC7B6" w14:textId="177393E3" w:rsidR="005721B8" w:rsidRPr="009F08DB" w:rsidRDefault="00512C67" w:rsidP="00806DA4">
            <w:pPr>
              <w:pStyle w:val="BulletTabtext"/>
              <w:rPr>
                <w:lang w:val="de-DE"/>
              </w:rPr>
            </w:pPr>
            <w:r w:rsidRPr="009F08DB">
              <w:rPr>
                <w:lang w:val="de-DE"/>
              </w:rPr>
              <w:t xml:space="preserve">Sensor </w:t>
            </w:r>
            <w:r w:rsidR="00792679" w:rsidRPr="009F08DB">
              <w:rPr>
                <w:lang w:val="de-DE"/>
              </w:rPr>
              <w:t>„</w:t>
            </w:r>
            <w:r w:rsidR="00806DA4" w:rsidRPr="009F08DB">
              <w:rPr>
                <w:lang w:val="de-DE"/>
              </w:rPr>
              <w:t>67B30</w:t>
            </w:r>
            <w:r w:rsidR="00792679" w:rsidRPr="009F08DB">
              <w:rPr>
                <w:lang w:val="de-DE"/>
              </w:rPr>
              <w:t>“</w:t>
            </w:r>
            <w:r w:rsidR="0065611C" w:rsidRPr="009F08DB">
              <w:rPr>
                <w:lang w:val="de-DE"/>
              </w:rPr>
              <w:t xml:space="preserve"> ausstecken</w:t>
            </w:r>
          </w:p>
          <w:p w14:paraId="5A23C5C9" w14:textId="1110A237" w:rsidR="00806DA4" w:rsidRPr="009F08DB" w:rsidRDefault="00806DA4" w:rsidP="00806DA4">
            <w:pPr>
              <w:pStyle w:val="Abstandshalter"/>
              <w:rPr>
                <w:lang w:val="de-DE"/>
              </w:rPr>
            </w:pPr>
          </w:p>
        </w:tc>
      </w:tr>
      <w:tr w:rsidR="005721B8" w:rsidRPr="00897659" w14:paraId="1C6E5F1C" w14:textId="77777777" w:rsidTr="00190981">
        <w:trPr>
          <w:trHeight w:val="697"/>
        </w:trPr>
        <w:tc>
          <w:tcPr>
            <w:tcW w:w="2154" w:type="dxa"/>
            <w:shd w:val="clear" w:color="auto" w:fill="F2F2F2" w:themeFill="background1" w:themeFillShade="F2"/>
          </w:tcPr>
          <w:p w14:paraId="0750E9DE" w14:textId="5ABC0C89" w:rsidR="005721B8" w:rsidRPr="009F08DB" w:rsidRDefault="008C23D6" w:rsidP="00190981">
            <w:pPr>
              <w:pStyle w:val="Textkrper"/>
              <w:spacing w:after="0"/>
              <w:rPr>
                <w:lang w:val="de-DE"/>
              </w:rPr>
            </w:pPr>
            <w:r w:rsidRPr="009F08DB">
              <w:rPr>
                <w:lang w:val="de-DE"/>
              </w:rPr>
              <w:t>Folge</w:t>
            </w:r>
          </w:p>
        </w:tc>
        <w:tc>
          <w:tcPr>
            <w:tcW w:w="7257" w:type="dxa"/>
          </w:tcPr>
          <w:p w14:paraId="478CB3CB" w14:textId="7B1124E8" w:rsidR="00806DA4" w:rsidRPr="009F08DB" w:rsidRDefault="00762C1A" w:rsidP="00806DA4">
            <w:pPr>
              <w:pStyle w:val="BulletTabtext"/>
              <w:rPr>
                <w:lang w:val="de-DE"/>
              </w:rPr>
            </w:pPr>
            <w:r w:rsidRPr="009F08DB">
              <w:rPr>
                <w:lang w:val="de-DE"/>
              </w:rPr>
              <w:t>Störmeldung erscheint im Bedienfeld</w:t>
            </w:r>
          </w:p>
          <w:p w14:paraId="4D5161F5" w14:textId="5AA2F015" w:rsidR="005721B8" w:rsidRPr="009F08DB" w:rsidRDefault="000A4CB7" w:rsidP="00806DA4">
            <w:pPr>
              <w:pStyle w:val="BulletTabtext"/>
              <w:rPr>
                <w:lang w:val="de-DE"/>
              </w:rPr>
            </w:pPr>
            <w:r w:rsidRPr="009F08DB">
              <w:rPr>
                <w:lang w:val="de-DE"/>
              </w:rPr>
              <w:t>Maschine kann nicht gestartet werden, solange Störmeldung aktiv ist</w:t>
            </w:r>
          </w:p>
          <w:p w14:paraId="3A424C1A" w14:textId="3ED6B102" w:rsidR="00806DA4" w:rsidRPr="009F08DB" w:rsidRDefault="00806DA4" w:rsidP="00806DA4">
            <w:pPr>
              <w:pStyle w:val="Abstandshalter"/>
              <w:rPr>
                <w:lang w:val="de-DE"/>
              </w:rPr>
            </w:pPr>
          </w:p>
        </w:tc>
      </w:tr>
      <w:tr w:rsidR="005721B8" w:rsidRPr="00897659" w14:paraId="74D21C1D" w14:textId="77777777" w:rsidTr="00806DA4">
        <w:trPr>
          <w:trHeight w:val="290"/>
        </w:trPr>
        <w:tc>
          <w:tcPr>
            <w:tcW w:w="2154" w:type="dxa"/>
            <w:shd w:val="clear" w:color="auto" w:fill="F2F2F2" w:themeFill="background1" w:themeFillShade="F2"/>
          </w:tcPr>
          <w:p w14:paraId="51436A98" w14:textId="460F3B6D" w:rsidR="005721B8" w:rsidRPr="009F08DB" w:rsidRDefault="00D8280B" w:rsidP="00190981">
            <w:pPr>
              <w:pStyle w:val="Textkrper"/>
              <w:spacing w:after="0"/>
              <w:rPr>
                <w:lang w:val="de-DE"/>
              </w:rPr>
            </w:pPr>
            <w:r w:rsidRPr="009F08DB">
              <w:rPr>
                <w:lang w:val="de-DE"/>
              </w:rPr>
              <w:t>Kommentare</w:t>
            </w:r>
          </w:p>
        </w:tc>
        <w:tc>
          <w:tcPr>
            <w:tcW w:w="7257" w:type="dxa"/>
          </w:tcPr>
          <w:p w14:paraId="026E0B3E" w14:textId="4829B9C0" w:rsidR="005721B8" w:rsidRPr="009F08DB" w:rsidRDefault="00A73CFC" w:rsidP="00806DA4">
            <w:pPr>
              <w:pStyle w:val="BulletTabtext"/>
              <w:rPr>
                <w:lang w:val="de-DE"/>
              </w:rPr>
            </w:pPr>
            <w:r w:rsidRPr="009F08DB">
              <w:rPr>
                <w:lang w:val="de-DE"/>
              </w:rPr>
              <w:t>Störmeldung erscheint im Bedienfeld nach einer Verzögerungszeit</w:t>
            </w:r>
          </w:p>
          <w:p w14:paraId="6D05065D" w14:textId="33F2BDF4" w:rsidR="00806DA4" w:rsidRPr="009F08DB" w:rsidRDefault="00806DA4" w:rsidP="00806DA4">
            <w:pPr>
              <w:pStyle w:val="Abstandshalter"/>
              <w:rPr>
                <w:lang w:val="de-DE"/>
              </w:rPr>
            </w:pPr>
          </w:p>
        </w:tc>
      </w:tr>
      <w:tr w:rsidR="005721B8" w:rsidRPr="009F08DB" w14:paraId="1362F5AA" w14:textId="77777777" w:rsidTr="00806DA4">
        <w:trPr>
          <w:trHeight w:val="85"/>
        </w:trPr>
        <w:tc>
          <w:tcPr>
            <w:tcW w:w="2154" w:type="dxa"/>
            <w:shd w:val="clear" w:color="auto" w:fill="F2F2F2" w:themeFill="background1" w:themeFillShade="F2"/>
          </w:tcPr>
          <w:p w14:paraId="5AFE317E" w14:textId="5679FA8A" w:rsidR="005721B8" w:rsidRPr="009F08DB" w:rsidRDefault="00D41D58" w:rsidP="00190981">
            <w:pPr>
              <w:pStyle w:val="Textkrper"/>
              <w:spacing w:after="0"/>
              <w:rPr>
                <w:lang w:val="de-DE"/>
              </w:rPr>
            </w:pPr>
            <w:r w:rsidRPr="009F08DB">
              <w:rPr>
                <w:lang w:val="de-DE"/>
              </w:rPr>
              <w:t>Quittierung</w:t>
            </w:r>
          </w:p>
        </w:tc>
        <w:tc>
          <w:tcPr>
            <w:tcW w:w="7257" w:type="dxa"/>
          </w:tcPr>
          <w:p w14:paraId="37BE6115" w14:textId="4BE6E28D" w:rsidR="005721B8" w:rsidRPr="009F08DB" w:rsidRDefault="00762C1A" w:rsidP="00806DA4">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238AD73" w14:textId="0D274CEA" w:rsidR="00806DA4" w:rsidRPr="009F08DB" w:rsidRDefault="00806DA4" w:rsidP="00806DA4">
            <w:pPr>
              <w:pStyle w:val="Abstandshalter"/>
              <w:rPr>
                <w:lang w:val="de-DE"/>
              </w:rPr>
            </w:pPr>
          </w:p>
        </w:tc>
      </w:tr>
    </w:tbl>
    <w:p w14:paraId="567728E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A1F767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4696EA7" w14:textId="64262896"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BC6C7B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3E9C461" w14:textId="5C24E5F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319BC83" w14:textId="77777777" w:rsidTr="00190981">
        <w:trPr>
          <w:trHeight w:val="697"/>
        </w:trPr>
        <w:tc>
          <w:tcPr>
            <w:tcW w:w="2154" w:type="dxa"/>
            <w:tcBorders>
              <w:bottom w:val="nil"/>
            </w:tcBorders>
            <w:shd w:val="clear" w:color="auto" w:fill="F2F2F2" w:themeFill="background1" w:themeFillShade="F2"/>
          </w:tcPr>
          <w:p w14:paraId="04114433" w14:textId="38AF3EE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5720124" w14:textId="7F6E621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1A286C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63008" behindDoc="0" locked="0" layoutInCell="1" allowOverlap="1" wp14:anchorId="7776C34C" wp14:editId="222F43A8">
                      <wp:simplePos x="0" y="0"/>
                      <wp:positionH relativeFrom="column">
                        <wp:posOffset>-36195</wp:posOffset>
                      </wp:positionH>
                      <wp:positionV relativeFrom="line">
                        <wp:posOffset>36195</wp:posOffset>
                      </wp:positionV>
                      <wp:extent cx="820800" cy="320400"/>
                      <wp:effectExtent l="0" t="0" r="17780" b="22860"/>
                      <wp:wrapNone/>
                      <wp:docPr id="293276114" name="Rechteck: abgerundete Ecken 29327611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269D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6C34C" id="Rechteck: abgerundete Ecken 293276114" o:spid="_x0000_s3125" style="position:absolute;left:0;text-align:left;margin-left:-2.85pt;margin-top:2.85pt;width:64.65pt;height:25.25pt;z-index:254763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qR48S+&#10;AgAAyAUAAA4AAAAAAAAAAAAAAAAALgIAAGRycy9lMm9Eb2MueG1sUEsBAi0AFAAGAAgAAAAhADWT&#10;XnbaAAAABwEAAA8AAAAAAAAAAAAAAAAAGAUAAGRycy9kb3ducmV2LnhtbFBLBQYAAAAABAAEAPMA&#10;AAAfBgAAAAA=&#10;" filled="f" strokecolor="black [3213]" strokeweight=".5pt">
                      <v:textbox>
                        <w:txbxContent>
                          <w:p w14:paraId="323269D9" w14:textId="77777777" w:rsidR="00BD5E17" w:rsidRDefault="00BD5E17" w:rsidP="005721B8">
                            <w:pPr>
                              <w:jc w:val="center"/>
                            </w:pPr>
                            <w:r>
                              <w:t>x</w:t>
                            </w:r>
                          </w:p>
                        </w:txbxContent>
                      </v:textbox>
                      <w10:wrap anchory="line"/>
                    </v:roundrect>
                  </w:pict>
                </mc:Fallback>
              </mc:AlternateContent>
            </w:r>
          </w:p>
        </w:tc>
      </w:tr>
      <w:tr w:rsidR="005721B8" w:rsidRPr="00897659" w14:paraId="3DC197FD" w14:textId="77777777" w:rsidTr="00190981">
        <w:trPr>
          <w:trHeight w:val="697"/>
        </w:trPr>
        <w:tc>
          <w:tcPr>
            <w:tcW w:w="2154" w:type="dxa"/>
            <w:tcBorders>
              <w:top w:val="nil"/>
              <w:bottom w:val="nil"/>
            </w:tcBorders>
            <w:shd w:val="clear" w:color="auto" w:fill="F2F2F2" w:themeFill="background1" w:themeFillShade="F2"/>
          </w:tcPr>
          <w:p w14:paraId="3D61D238" w14:textId="77777777" w:rsidR="005721B8" w:rsidRPr="009F08DB" w:rsidRDefault="005721B8" w:rsidP="00190981">
            <w:pPr>
              <w:pStyle w:val="Textkrper"/>
              <w:spacing w:after="0"/>
              <w:rPr>
                <w:lang w:val="de-DE"/>
              </w:rPr>
            </w:pPr>
          </w:p>
        </w:tc>
        <w:tc>
          <w:tcPr>
            <w:tcW w:w="5839" w:type="dxa"/>
            <w:tcBorders>
              <w:top w:val="nil"/>
              <w:bottom w:val="nil"/>
            </w:tcBorders>
          </w:tcPr>
          <w:p w14:paraId="6CCA8615" w14:textId="5839B9F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086C85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70176" behindDoc="0" locked="0" layoutInCell="1" allowOverlap="1" wp14:anchorId="0A434B97" wp14:editId="52B7A53D">
                      <wp:simplePos x="0" y="0"/>
                      <wp:positionH relativeFrom="column">
                        <wp:posOffset>-36195</wp:posOffset>
                      </wp:positionH>
                      <wp:positionV relativeFrom="line">
                        <wp:posOffset>36195</wp:posOffset>
                      </wp:positionV>
                      <wp:extent cx="820800" cy="320400"/>
                      <wp:effectExtent l="0" t="0" r="17780" b="22860"/>
                      <wp:wrapNone/>
                      <wp:docPr id="293276115" name="Rechteck: abgerundete Ecken 2932761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74E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34B97" id="Rechteck: abgerundete Ecken 293276115" o:spid="_x0000_s3126" style="position:absolute;left:0;text-align:left;margin-left:-2.85pt;margin-top:2.85pt;width:64.65pt;height:25.25pt;z-index:254770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CsdD56vAIA&#10;AMgFAAAOAAAAAAAAAAAAAAAAAC4CAABkcnMvZTJvRG9jLnhtbFBLAQItABQABgAIAAAAIQA1k152&#10;2gAAAAcBAAAPAAAAAAAAAAAAAAAAABYFAABkcnMvZG93bnJldi54bWxQSwUGAAAAAAQABADzAAAA&#10;HQYAAAAA&#10;" filled="f" strokecolor="black [3213]" strokeweight=".5pt">
                      <v:textbox>
                        <w:txbxContent>
                          <w:p w14:paraId="531374E9" w14:textId="77777777" w:rsidR="00BD5E17" w:rsidRDefault="00BD5E17" w:rsidP="005721B8">
                            <w:pPr>
                              <w:jc w:val="center"/>
                            </w:pPr>
                            <w:r>
                              <w:t>x</w:t>
                            </w:r>
                          </w:p>
                        </w:txbxContent>
                      </v:textbox>
                      <w10:wrap anchory="line"/>
                    </v:roundrect>
                  </w:pict>
                </mc:Fallback>
              </mc:AlternateContent>
            </w:r>
          </w:p>
        </w:tc>
      </w:tr>
      <w:tr w:rsidR="005721B8" w:rsidRPr="009F08DB" w14:paraId="283C8213" w14:textId="77777777" w:rsidTr="00190981">
        <w:trPr>
          <w:trHeight w:val="1701"/>
        </w:trPr>
        <w:tc>
          <w:tcPr>
            <w:tcW w:w="2154" w:type="dxa"/>
            <w:shd w:val="clear" w:color="auto" w:fill="F2F2F2" w:themeFill="background1" w:themeFillShade="F2"/>
          </w:tcPr>
          <w:p w14:paraId="29239A95" w14:textId="0CC91C4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5EE0B8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67104" behindDoc="0" locked="0" layoutInCell="1" allowOverlap="1" wp14:anchorId="11C03D57" wp14:editId="16FDE077">
                      <wp:simplePos x="0" y="0"/>
                      <wp:positionH relativeFrom="column">
                        <wp:posOffset>-5715</wp:posOffset>
                      </wp:positionH>
                      <wp:positionV relativeFrom="line">
                        <wp:posOffset>72390</wp:posOffset>
                      </wp:positionV>
                      <wp:extent cx="4500000" cy="942975"/>
                      <wp:effectExtent l="0" t="0" r="15240" b="28575"/>
                      <wp:wrapNone/>
                      <wp:docPr id="293276118" name="Rechteck: abgerundete Ecken 29327611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77760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03D57" id="Rechteck: abgerundete Ecken 293276118" o:spid="_x0000_s3127" style="position:absolute;left:0;text-align:left;margin-left:-.45pt;margin-top:5.7pt;width:354.35pt;height:74.25pt;z-index:254767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Aoujia8&#10;AgAAyQUAAA4AAAAAAAAAAAAAAAAALgIAAGRycy9lMm9Eb2MueG1sUEsBAi0AFAAGAAgAAAAhAO8y&#10;f+7cAAAACAEAAA8AAAAAAAAAAAAAAAAAFgUAAGRycy9kb3ducmV2LnhtbFBLBQYAAAAABAAEAPMA&#10;AAAfBgAAAAA=&#10;" filled="f" strokecolor="black [3213]" strokeweight=".5pt">
                      <v:textbox>
                        <w:txbxContent>
                          <w:p w14:paraId="41777604" w14:textId="77777777" w:rsidR="00BD5E17" w:rsidRDefault="00BD5E17" w:rsidP="005721B8">
                            <w:pPr>
                              <w:jc w:val="center"/>
                            </w:pPr>
                            <w:r>
                              <w:t>x</w:t>
                            </w:r>
                          </w:p>
                        </w:txbxContent>
                      </v:textbox>
                      <w10:wrap anchory="line"/>
                    </v:roundrect>
                  </w:pict>
                </mc:Fallback>
              </mc:AlternateContent>
            </w:r>
          </w:p>
        </w:tc>
      </w:tr>
    </w:tbl>
    <w:p w14:paraId="3456D271" w14:textId="535FD9C4" w:rsidR="005721B8" w:rsidRPr="009F08DB" w:rsidRDefault="005721B8" w:rsidP="005721B8">
      <w:pPr>
        <w:pStyle w:val="Textkrper"/>
        <w:rPr>
          <w:lang w:val="de-DE"/>
        </w:rPr>
      </w:pPr>
    </w:p>
    <w:p w14:paraId="134292DF" w14:textId="197C9B54" w:rsidR="00806DA4" w:rsidRDefault="00806DA4" w:rsidP="005721B8">
      <w:pPr>
        <w:pStyle w:val="Textkrper"/>
        <w:rPr>
          <w:lang w:val="de-DE"/>
        </w:rPr>
      </w:pPr>
    </w:p>
    <w:p w14:paraId="5C5FB35D" w14:textId="3D3A404E" w:rsidR="00D87089" w:rsidRDefault="00D87089" w:rsidP="005721B8">
      <w:pPr>
        <w:pStyle w:val="Textkrper"/>
        <w:rPr>
          <w:lang w:val="de-DE"/>
        </w:rPr>
      </w:pPr>
    </w:p>
    <w:p w14:paraId="7EC1BEEF" w14:textId="77777777" w:rsidR="00D87089" w:rsidRPr="009F08DB" w:rsidRDefault="00D87089" w:rsidP="005721B8">
      <w:pPr>
        <w:pStyle w:val="Textkrper"/>
        <w:rPr>
          <w:lang w:val="de-DE"/>
        </w:rPr>
      </w:pPr>
    </w:p>
    <w:p w14:paraId="01D41418" w14:textId="77777777" w:rsidR="005721B8" w:rsidRPr="009F08DB" w:rsidRDefault="005721B8" w:rsidP="005721B8">
      <w:pPr>
        <w:pStyle w:val="Textkrper"/>
        <w:rPr>
          <w:lang w:val="de-DE"/>
        </w:rPr>
      </w:pPr>
    </w:p>
    <w:p w14:paraId="4013846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C072B2A" w14:textId="77777777" w:rsidTr="00626664">
        <w:trPr>
          <w:trHeight w:val="1020"/>
        </w:trPr>
        <w:tc>
          <w:tcPr>
            <w:tcW w:w="2154" w:type="dxa"/>
            <w:shd w:val="clear" w:color="auto" w:fill="F2F2F2" w:themeFill="background1" w:themeFillShade="F2"/>
          </w:tcPr>
          <w:p w14:paraId="47CC5424" w14:textId="6A38C87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4C4D44E" w14:textId="3B4346A7" w:rsidR="00626664" w:rsidRPr="009F08DB" w:rsidRDefault="00745279" w:rsidP="00190981">
            <w:pPr>
              <w:pStyle w:val="Textkrper"/>
              <w:tabs>
                <w:tab w:val="left" w:pos="284"/>
              </w:tabs>
              <w:spacing w:after="0"/>
              <w:rPr>
                <w:lang w:val="de-DE"/>
              </w:rPr>
            </w:pPr>
            <w:r w:rsidRPr="009F08DB">
              <w:rPr>
                <w:lang w:val="de-DE"/>
              </w:rPr>
              <w:t>ja/nein</w:t>
            </w:r>
          </w:p>
          <w:p w14:paraId="0E11650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32992" behindDoc="0" locked="0" layoutInCell="1" allowOverlap="1" wp14:anchorId="2498EF01" wp14:editId="1A15AE91">
                      <wp:simplePos x="0" y="0"/>
                      <wp:positionH relativeFrom="column">
                        <wp:posOffset>635</wp:posOffset>
                      </wp:positionH>
                      <wp:positionV relativeFrom="paragraph">
                        <wp:posOffset>36195</wp:posOffset>
                      </wp:positionV>
                      <wp:extent cx="820800" cy="320400"/>
                      <wp:effectExtent l="0" t="0" r="17780" b="22860"/>
                      <wp:wrapNone/>
                      <wp:docPr id="293276119" name="Rechteck: abgerundete Ecken 2932761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7466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98EF01" id="Rechteck: abgerundete Ecken 293276119" o:spid="_x0000_s3128" style="position:absolute;left:0;text-align:left;margin-left:.05pt;margin-top:2.85pt;width:64.65pt;height:25.25pt;z-index:2581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HsIrNK9AgAA&#10;yAUAAA4AAAAAAAAAAAAAAAAALgIAAGRycy9lMm9Eb2MueG1sUEsBAi0AFAAGAAgAAAAhAJuuU8LY&#10;AAAABQEAAA8AAAAAAAAAAAAAAAAAFwUAAGRycy9kb3ducmV2LnhtbFBLBQYAAAAABAAEAPMAAAAc&#10;BgAAAAA=&#10;" filled="f" strokecolor="black [3213]" strokeweight=".5pt">
                      <v:textbox>
                        <w:txbxContent>
                          <w:p w14:paraId="1EF7466E" w14:textId="77777777" w:rsidR="00BD5E17" w:rsidRDefault="00BD5E17" w:rsidP="005721B8">
                            <w:pPr>
                              <w:jc w:val="center"/>
                            </w:pPr>
                            <w:r>
                              <w:t>x</w:t>
                            </w:r>
                          </w:p>
                        </w:txbxContent>
                      </v:textbox>
                    </v:roundrect>
                  </w:pict>
                </mc:Fallback>
              </mc:AlternateContent>
            </w:r>
          </w:p>
        </w:tc>
        <w:tc>
          <w:tcPr>
            <w:tcW w:w="5839" w:type="dxa"/>
            <w:shd w:val="clear" w:color="auto" w:fill="auto"/>
          </w:tcPr>
          <w:p w14:paraId="4C5E0D05" w14:textId="6ECED73C" w:rsidR="00626664" w:rsidRPr="009F08DB" w:rsidRDefault="00745279" w:rsidP="00190981">
            <w:pPr>
              <w:pStyle w:val="Textkrper"/>
              <w:tabs>
                <w:tab w:val="left" w:pos="284"/>
              </w:tabs>
              <w:spacing w:after="0"/>
              <w:rPr>
                <w:lang w:val="de-DE"/>
              </w:rPr>
            </w:pPr>
            <w:r w:rsidRPr="009F08DB">
              <w:rPr>
                <w:lang w:val="de-DE"/>
              </w:rPr>
              <w:t>Datum/Kurzzeichen</w:t>
            </w:r>
          </w:p>
          <w:p w14:paraId="4F26513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34016" behindDoc="0" locked="0" layoutInCell="1" allowOverlap="1" wp14:anchorId="4CD6A2CD" wp14:editId="6130802A">
                      <wp:simplePos x="0" y="0"/>
                      <wp:positionH relativeFrom="column">
                        <wp:posOffset>1746</wp:posOffset>
                      </wp:positionH>
                      <wp:positionV relativeFrom="line">
                        <wp:posOffset>32703</wp:posOffset>
                      </wp:positionV>
                      <wp:extent cx="3592354" cy="320400"/>
                      <wp:effectExtent l="0" t="0" r="27305" b="22860"/>
                      <wp:wrapNone/>
                      <wp:docPr id="293276120" name="Rechteck: abgerundete Ecken 29327612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5AEA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6A2CD" id="Rechteck: abgerundete Ecken 293276120" o:spid="_x0000_s3129" style="position:absolute;left:0;text-align:left;margin-left:.15pt;margin-top:2.6pt;width:282.85pt;height:25.25pt;z-index:258134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838m&#10;5sACAADJBQAADgAAAAAAAAAAAAAAAAAuAgAAZHJzL2Uyb0RvYy54bWxQSwECLQAUAAYACAAAACEA&#10;EJF9vtoAAAAFAQAADwAAAAAAAAAAAAAAAAAaBQAAZHJzL2Rvd25yZXYueG1sUEsFBgAAAAAEAAQA&#10;8wAAACEGAAAAAA==&#10;" filled="f" strokecolor="black [3213]" strokeweight=".5pt">
                      <v:textbox>
                        <w:txbxContent>
                          <w:p w14:paraId="0F55AEAC" w14:textId="77777777" w:rsidR="00BD5E17" w:rsidRDefault="00BD5E17" w:rsidP="005721B8">
                            <w:pPr>
                              <w:jc w:val="center"/>
                            </w:pPr>
                            <w:r>
                              <w:t>x</w:t>
                            </w:r>
                          </w:p>
                        </w:txbxContent>
                      </v:textbox>
                      <w10:wrap anchory="line"/>
                    </v:roundrect>
                  </w:pict>
                </mc:Fallback>
              </mc:AlternateContent>
            </w:r>
          </w:p>
        </w:tc>
      </w:tr>
      <w:tr w:rsidR="00626664" w:rsidRPr="009F08DB" w14:paraId="387757B8" w14:textId="77777777" w:rsidTr="00626664">
        <w:trPr>
          <w:trHeight w:val="1020"/>
        </w:trPr>
        <w:tc>
          <w:tcPr>
            <w:tcW w:w="2154" w:type="dxa"/>
            <w:shd w:val="clear" w:color="auto" w:fill="F2F2F2" w:themeFill="background1" w:themeFillShade="F2"/>
          </w:tcPr>
          <w:p w14:paraId="0A0F9EDC" w14:textId="7F98F26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44E2508" w14:textId="526477D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35040" behindDoc="0" locked="0" layoutInCell="1" allowOverlap="1" wp14:anchorId="1CB1C877" wp14:editId="6B6444B6">
                      <wp:simplePos x="0" y="0"/>
                      <wp:positionH relativeFrom="column">
                        <wp:posOffset>-5715</wp:posOffset>
                      </wp:positionH>
                      <wp:positionV relativeFrom="line">
                        <wp:posOffset>252095</wp:posOffset>
                      </wp:positionV>
                      <wp:extent cx="4500000" cy="320400"/>
                      <wp:effectExtent l="0" t="0" r="15240" b="22860"/>
                      <wp:wrapNone/>
                      <wp:docPr id="293276121" name="Rechteck: abgerundete Ecken 29327612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1AC59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1C877" id="Rechteck: abgerundete Ecken 293276121" o:spid="_x0000_s3130" style="position:absolute;left:0;text-align:left;margin-left:-.45pt;margin-top:19.85pt;width:354.35pt;height:25.25pt;z-index:258135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PQBuabsC&#10;AADJBQAADgAAAAAAAAAAAAAAAAAuAgAAZHJzL2Uyb0RvYy54bWxQSwECLQAUAAYACAAAACEAeEdM&#10;vdwAAAAHAQAADwAAAAAAAAAAAAAAAAAVBQAAZHJzL2Rvd25yZXYueG1sUEsFBgAAAAAEAAQA8wAA&#10;AB4GAAAAAA==&#10;" filled="f" strokecolor="black [3213]" strokeweight=".5pt">
                      <v:textbox>
                        <w:txbxContent>
                          <w:p w14:paraId="651AC59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4EF65D9" w14:textId="77777777" w:rsidR="00626664" w:rsidRPr="009F08DB" w:rsidRDefault="00626664" w:rsidP="00190981">
            <w:pPr>
              <w:pStyle w:val="Textkrper"/>
              <w:tabs>
                <w:tab w:val="left" w:pos="284"/>
              </w:tabs>
              <w:spacing w:after="0"/>
              <w:rPr>
                <w:lang w:val="de-DE"/>
              </w:rPr>
            </w:pPr>
          </w:p>
        </w:tc>
      </w:tr>
    </w:tbl>
    <w:p w14:paraId="556CF7A6" w14:textId="77777777" w:rsidR="005721B8" w:rsidRPr="009F08DB" w:rsidRDefault="005721B8" w:rsidP="005721B8">
      <w:pPr>
        <w:rPr>
          <w:rFonts w:ascii="Arial" w:hAnsi="Arial"/>
          <w:lang w:val="de-DE"/>
        </w:rPr>
      </w:pPr>
      <w:r w:rsidRPr="009F08DB">
        <w:rPr>
          <w:lang w:val="de-DE"/>
        </w:rPr>
        <w:br w:type="page"/>
      </w:r>
    </w:p>
    <w:p w14:paraId="506571EC" w14:textId="3E7BF074" w:rsidR="005721B8" w:rsidRPr="009F08DB" w:rsidRDefault="00806DA4" w:rsidP="00897659">
      <w:pPr>
        <w:pStyle w:val="berschrift3nummeriert"/>
        <w:rPr>
          <w:lang w:val="de-DE"/>
        </w:rPr>
      </w:pPr>
      <w:bookmarkStart w:id="229" w:name="_Toc118817741"/>
      <w:r w:rsidRPr="009F08DB">
        <w:rPr>
          <w:lang w:val="de-DE"/>
        </w:rPr>
        <w:t xml:space="preserve">FLT 902: </w:t>
      </w:r>
      <w:r w:rsidR="00A9635F" w:rsidRPr="009F08DB">
        <w:rPr>
          <w:lang w:val="de-DE"/>
        </w:rPr>
        <w:t>BEILEGER: SUMMENFEHLER CODELESER</w:t>
      </w:r>
      <w:bookmarkEnd w:id="229"/>
    </w:p>
    <w:p w14:paraId="5ED043AC"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766A81D" w14:textId="77777777" w:rsidTr="00806DA4">
        <w:trPr>
          <w:trHeight w:val="353"/>
        </w:trPr>
        <w:tc>
          <w:tcPr>
            <w:tcW w:w="2154" w:type="dxa"/>
            <w:shd w:val="clear" w:color="auto" w:fill="F2F2F2" w:themeFill="background1" w:themeFillShade="F2"/>
          </w:tcPr>
          <w:p w14:paraId="76C10EA0" w14:textId="03CBC8F6" w:rsidR="005721B8" w:rsidRPr="009F08DB" w:rsidRDefault="00D8280B" w:rsidP="00190981">
            <w:pPr>
              <w:pStyle w:val="Textkrper"/>
              <w:spacing w:after="0"/>
              <w:rPr>
                <w:b/>
                <w:lang w:val="de-DE"/>
              </w:rPr>
            </w:pPr>
            <w:r w:rsidRPr="009F08DB">
              <w:rPr>
                <w:b/>
                <w:lang w:val="de-DE"/>
              </w:rPr>
              <w:t>Testziel</w:t>
            </w:r>
          </w:p>
        </w:tc>
        <w:tc>
          <w:tcPr>
            <w:tcW w:w="7257" w:type="dxa"/>
          </w:tcPr>
          <w:p w14:paraId="62AAAF93" w14:textId="05FB73E8" w:rsidR="005721B8" w:rsidRPr="009F08DB" w:rsidRDefault="00A7704C" w:rsidP="00190981">
            <w:pPr>
              <w:pStyle w:val="BulletTabtext"/>
              <w:rPr>
                <w:lang w:val="de-DE"/>
              </w:rPr>
            </w:pPr>
            <w:r w:rsidRPr="009F08DB">
              <w:rPr>
                <w:lang w:val="de-DE"/>
              </w:rPr>
              <w:t>Test, ob die richtige Störmeldung im Bedienfeld erscheint</w:t>
            </w:r>
          </w:p>
          <w:p w14:paraId="675AF49A" w14:textId="204DC5D1" w:rsidR="00806DA4" w:rsidRPr="009F08DB" w:rsidRDefault="00806DA4" w:rsidP="00806DA4">
            <w:pPr>
              <w:pStyle w:val="Abstandshalter"/>
              <w:rPr>
                <w:lang w:val="de-DE"/>
              </w:rPr>
            </w:pPr>
          </w:p>
        </w:tc>
      </w:tr>
      <w:tr w:rsidR="005721B8" w:rsidRPr="00897659" w14:paraId="289378F4" w14:textId="77777777" w:rsidTr="00190981">
        <w:trPr>
          <w:trHeight w:val="170"/>
        </w:trPr>
        <w:tc>
          <w:tcPr>
            <w:tcW w:w="2154" w:type="dxa"/>
          </w:tcPr>
          <w:p w14:paraId="284C3727" w14:textId="77777777" w:rsidR="005721B8" w:rsidRPr="009F08DB" w:rsidRDefault="005721B8" w:rsidP="00190981">
            <w:pPr>
              <w:pStyle w:val="Textkrper"/>
              <w:spacing w:before="0" w:after="0"/>
              <w:rPr>
                <w:sz w:val="8"/>
                <w:szCs w:val="8"/>
                <w:lang w:val="de-DE"/>
              </w:rPr>
            </w:pPr>
          </w:p>
        </w:tc>
        <w:tc>
          <w:tcPr>
            <w:tcW w:w="7257" w:type="dxa"/>
          </w:tcPr>
          <w:p w14:paraId="0EECAC1C" w14:textId="77777777" w:rsidR="005721B8" w:rsidRPr="009F08DB" w:rsidRDefault="005721B8" w:rsidP="00190981">
            <w:pPr>
              <w:pStyle w:val="Textkrper"/>
              <w:spacing w:before="0" w:after="0"/>
              <w:rPr>
                <w:sz w:val="8"/>
                <w:szCs w:val="8"/>
                <w:lang w:val="de-DE"/>
              </w:rPr>
            </w:pPr>
          </w:p>
        </w:tc>
      </w:tr>
      <w:tr w:rsidR="005721B8" w:rsidRPr="009F08DB" w14:paraId="0ADF42E8" w14:textId="77777777" w:rsidTr="00190981">
        <w:trPr>
          <w:trHeight w:val="471"/>
        </w:trPr>
        <w:tc>
          <w:tcPr>
            <w:tcW w:w="2154" w:type="dxa"/>
            <w:shd w:val="clear" w:color="auto" w:fill="F2F2F2" w:themeFill="background1" w:themeFillShade="F2"/>
          </w:tcPr>
          <w:p w14:paraId="3C93E6C2" w14:textId="1DA75433" w:rsidR="005721B8" w:rsidRPr="009F08DB" w:rsidRDefault="00D8280B" w:rsidP="00190981">
            <w:pPr>
              <w:pStyle w:val="Textkrper"/>
              <w:spacing w:after="0"/>
              <w:rPr>
                <w:b/>
                <w:lang w:val="de-DE"/>
              </w:rPr>
            </w:pPr>
            <w:r w:rsidRPr="009F08DB">
              <w:rPr>
                <w:b/>
                <w:lang w:val="de-DE"/>
              </w:rPr>
              <w:t>Testdurchführung</w:t>
            </w:r>
          </w:p>
        </w:tc>
        <w:tc>
          <w:tcPr>
            <w:tcW w:w="7257" w:type="dxa"/>
          </w:tcPr>
          <w:p w14:paraId="11086A36" w14:textId="77777777" w:rsidR="005721B8" w:rsidRPr="009F08DB" w:rsidRDefault="005721B8" w:rsidP="00190981">
            <w:pPr>
              <w:pStyle w:val="Textkrper"/>
              <w:spacing w:after="0"/>
              <w:rPr>
                <w:lang w:val="de-DE"/>
              </w:rPr>
            </w:pPr>
          </w:p>
        </w:tc>
      </w:tr>
      <w:tr w:rsidR="005721B8" w:rsidRPr="00897659" w14:paraId="74D67C08" w14:textId="77777777" w:rsidTr="00190981">
        <w:trPr>
          <w:trHeight w:val="697"/>
        </w:trPr>
        <w:tc>
          <w:tcPr>
            <w:tcW w:w="2154" w:type="dxa"/>
            <w:shd w:val="clear" w:color="auto" w:fill="F2F2F2" w:themeFill="background1" w:themeFillShade="F2"/>
          </w:tcPr>
          <w:p w14:paraId="42347D1C" w14:textId="78B9BE74" w:rsidR="005721B8" w:rsidRPr="009F08DB" w:rsidRDefault="00D41D58" w:rsidP="00190981">
            <w:pPr>
              <w:pStyle w:val="Textkrper"/>
              <w:spacing w:after="0"/>
              <w:rPr>
                <w:lang w:val="de-DE"/>
              </w:rPr>
            </w:pPr>
            <w:r w:rsidRPr="009F08DB">
              <w:rPr>
                <w:lang w:val="de-DE"/>
              </w:rPr>
              <w:t>Testvoraussetzungen</w:t>
            </w:r>
          </w:p>
        </w:tc>
        <w:tc>
          <w:tcPr>
            <w:tcW w:w="7257" w:type="dxa"/>
          </w:tcPr>
          <w:p w14:paraId="644BFF7C" w14:textId="0F7F341C" w:rsidR="00806DA4" w:rsidRPr="009F08DB" w:rsidRDefault="004157DC" w:rsidP="00806DA4">
            <w:pPr>
              <w:pStyle w:val="BulletTabtext"/>
              <w:rPr>
                <w:lang w:val="de-DE"/>
              </w:rPr>
            </w:pPr>
            <w:r w:rsidRPr="009F08DB">
              <w:rPr>
                <w:lang w:val="de-DE"/>
              </w:rPr>
              <w:t>Maschine ist im Automatikbetrieb bereit mit Produkt</w:t>
            </w:r>
          </w:p>
          <w:p w14:paraId="7E8A4401" w14:textId="16EC32F6" w:rsidR="005721B8" w:rsidRPr="009F08DB" w:rsidRDefault="00A9635F" w:rsidP="00806DA4">
            <w:pPr>
              <w:pStyle w:val="BulletTabtext"/>
              <w:rPr>
                <w:lang w:val="de-DE"/>
              </w:rPr>
            </w:pPr>
            <w:r w:rsidRPr="009F08DB">
              <w:rPr>
                <w:lang w:val="de-DE"/>
              </w:rPr>
              <w:t xml:space="preserve">Zähler 901 </w:t>
            </w:r>
            <w:r w:rsidR="00792679" w:rsidRPr="009F08DB">
              <w:rPr>
                <w:lang w:val="de-DE"/>
              </w:rPr>
              <w:t>„</w:t>
            </w:r>
            <w:r w:rsidRPr="009F08DB">
              <w:rPr>
                <w:lang w:val="de-DE"/>
              </w:rPr>
              <w:t>Beileger: Summenfehler Codeleser</w:t>
            </w:r>
            <w:r w:rsidR="00792679" w:rsidRPr="009F08DB">
              <w:rPr>
                <w:lang w:val="de-DE"/>
              </w:rPr>
              <w:t>“</w:t>
            </w:r>
            <w:r w:rsidRPr="009F08DB">
              <w:rPr>
                <w:lang w:val="de-DE"/>
              </w:rPr>
              <w:t xml:space="preserve"> ist auf 3 eingestellt</w:t>
            </w:r>
          </w:p>
          <w:p w14:paraId="18FE74E0" w14:textId="7EA44223" w:rsidR="00806DA4" w:rsidRPr="009F08DB" w:rsidRDefault="00806DA4" w:rsidP="00806DA4">
            <w:pPr>
              <w:pStyle w:val="Abstandshalter"/>
              <w:rPr>
                <w:lang w:val="de-DE"/>
              </w:rPr>
            </w:pPr>
          </w:p>
        </w:tc>
      </w:tr>
      <w:tr w:rsidR="005721B8" w:rsidRPr="009F08DB" w14:paraId="115B7F6B" w14:textId="77777777" w:rsidTr="00190981">
        <w:trPr>
          <w:trHeight w:val="697"/>
        </w:trPr>
        <w:tc>
          <w:tcPr>
            <w:tcW w:w="2154" w:type="dxa"/>
            <w:shd w:val="clear" w:color="auto" w:fill="F2F2F2" w:themeFill="background1" w:themeFillShade="F2"/>
          </w:tcPr>
          <w:p w14:paraId="636123C2" w14:textId="3FE78B85" w:rsidR="005721B8" w:rsidRPr="009F08DB" w:rsidRDefault="00D8280B" w:rsidP="00190981">
            <w:pPr>
              <w:pStyle w:val="Textkrper"/>
              <w:spacing w:after="0"/>
              <w:rPr>
                <w:lang w:val="de-DE"/>
              </w:rPr>
            </w:pPr>
            <w:r w:rsidRPr="009F08DB">
              <w:rPr>
                <w:lang w:val="de-DE"/>
              </w:rPr>
              <w:t>Erforderliche Tätigkeit</w:t>
            </w:r>
          </w:p>
        </w:tc>
        <w:tc>
          <w:tcPr>
            <w:tcW w:w="7257" w:type="dxa"/>
          </w:tcPr>
          <w:p w14:paraId="61B14DAC" w14:textId="77254FE1" w:rsidR="00806DA4" w:rsidRPr="009F08DB" w:rsidRDefault="00A9635F" w:rsidP="00806DA4">
            <w:pPr>
              <w:pStyle w:val="BulletTabtext"/>
              <w:rPr>
                <w:lang w:val="de-DE"/>
              </w:rPr>
            </w:pPr>
            <w:r w:rsidRPr="009F08DB">
              <w:rPr>
                <w:lang w:val="de-DE"/>
              </w:rPr>
              <w:t>Drei Broschüren ohne oder mit falschem Code in das Magazin einlegen</w:t>
            </w:r>
          </w:p>
          <w:p w14:paraId="2B9FF1C7" w14:textId="69F6C60E" w:rsidR="005721B8" w:rsidRPr="009F08DB" w:rsidRDefault="005B2D3C" w:rsidP="00806DA4">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1D383BD1" w14:textId="40919222" w:rsidR="00806DA4" w:rsidRPr="009F08DB" w:rsidRDefault="00806DA4" w:rsidP="00806DA4">
            <w:pPr>
              <w:pStyle w:val="Abstandshalter"/>
              <w:rPr>
                <w:lang w:val="de-DE"/>
              </w:rPr>
            </w:pPr>
          </w:p>
        </w:tc>
      </w:tr>
      <w:tr w:rsidR="005721B8" w:rsidRPr="00897659" w14:paraId="703CC79B" w14:textId="77777777" w:rsidTr="00190981">
        <w:trPr>
          <w:trHeight w:val="697"/>
        </w:trPr>
        <w:tc>
          <w:tcPr>
            <w:tcW w:w="2154" w:type="dxa"/>
            <w:shd w:val="clear" w:color="auto" w:fill="F2F2F2" w:themeFill="background1" w:themeFillShade="F2"/>
          </w:tcPr>
          <w:p w14:paraId="7E33F213" w14:textId="708802B6" w:rsidR="005721B8" w:rsidRPr="009F08DB" w:rsidRDefault="008C23D6" w:rsidP="00190981">
            <w:pPr>
              <w:pStyle w:val="Textkrper"/>
              <w:spacing w:after="0"/>
              <w:rPr>
                <w:lang w:val="de-DE"/>
              </w:rPr>
            </w:pPr>
            <w:r w:rsidRPr="009F08DB">
              <w:rPr>
                <w:lang w:val="de-DE"/>
              </w:rPr>
              <w:t>Folge</w:t>
            </w:r>
          </w:p>
        </w:tc>
        <w:tc>
          <w:tcPr>
            <w:tcW w:w="7257" w:type="dxa"/>
          </w:tcPr>
          <w:p w14:paraId="1C10D622" w14:textId="238048C6" w:rsidR="00806DA4" w:rsidRPr="009F08DB" w:rsidRDefault="0083131D" w:rsidP="00806DA4">
            <w:pPr>
              <w:pStyle w:val="BulletTabtext"/>
              <w:rPr>
                <w:lang w:val="de-DE"/>
              </w:rPr>
            </w:pPr>
            <w:r w:rsidRPr="009F08DB">
              <w:rPr>
                <w:lang w:val="de-DE"/>
              </w:rPr>
              <w:t>Maschine stoppt</w:t>
            </w:r>
          </w:p>
          <w:p w14:paraId="4CF38EFF" w14:textId="1321EA57" w:rsidR="00806DA4" w:rsidRPr="009F08DB" w:rsidRDefault="00762C1A" w:rsidP="00806DA4">
            <w:pPr>
              <w:pStyle w:val="BulletTabtext"/>
              <w:rPr>
                <w:lang w:val="de-DE"/>
              </w:rPr>
            </w:pPr>
            <w:r w:rsidRPr="009F08DB">
              <w:rPr>
                <w:lang w:val="de-DE"/>
              </w:rPr>
              <w:t>Störmeldung erscheint im Bedienfeld</w:t>
            </w:r>
          </w:p>
          <w:p w14:paraId="52975EC0" w14:textId="6ACDA4F6" w:rsidR="005721B8" w:rsidRPr="009F08DB" w:rsidRDefault="000A4CB7" w:rsidP="00806DA4">
            <w:pPr>
              <w:pStyle w:val="BulletTabtext"/>
              <w:rPr>
                <w:lang w:val="de-DE"/>
              </w:rPr>
            </w:pPr>
            <w:r w:rsidRPr="009F08DB">
              <w:rPr>
                <w:lang w:val="de-DE"/>
              </w:rPr>
              <w:t>Maschine kann nicht gestartet werden, solange Störmeldung aktiv ist</w:t>
            </w:r>
          </w:p>
          <w:p w14:paraId="4E8F7308" w14:textId="47A2FB81" w:rsidR="00806DA4" w:rsidRPr="009F08DB" w:rsidRDefault="00806DA4" w:rsidP="00806DA4">
            <w:pPr>
              <w:pStyle w:val="Abstandshalter"/>
              <w:rPr>
                <w:lang w:val="de-DE"/>
              </w:rPr>
            </w:pPr>
          </w:p>
        </w:tc>
      </w:tr>
      <w:tr w:rsidR="005721B8" w:rsidRPr="009F08DB" w14:paraId="48C6BCDB" w14:textId="77777777" w:rsidTr="00806DA4">
        <w:trPr>
          <w:trHeight w:val="131"/>
        </w:trPr>
        <w:tc>
          <w:tcPr>
            <w:tcW w:w="2154" w:type="dxa"/>
            <w:shd w:val="clear" w:color="auto" w:fill="F2F2F2" w:themeFill="background1" w:themeFillShade="F2"/>
          </w:tcPr>
          <w:p w14:paraId="66C26D02" w14:textId="6EE727FD" w:rsidR="005721B8" w:rsidRPr="009F08DB" w:rsidRDefault="00D8280B" w:rsidP="00190981">
            <w:pPr>
              <w:pStyle w:val="Textkrper"/>
              <w:spacing w:after="0"/>
              <w:rPr>
                <w:lang w:val="de-DE"/>
              </w:rPr>
            </w:pPr>
            <w:r w:rsidRPr="009F08DB">
              <w:rPr>
                <w:lang w:val="de-DE"/>
              </w:rPr>
              <w:t>Kommentare</w:t>
            </w:r>
          </w:p>
        </w:tc>
        <w:tc>
          <w:tcPr>
            <w:tcW w:w="7257" w:type="dxa"/>
          </w:tcPr>
          <w:p w14:paraId="4BDCCE8D" w14:textId="4F82927A" w:rsidR="005721B8" w:rsidRPr="009F08DB" w:rsidRDefault="00AE36C0" w:rsidP="00190981">
            <w:pPr>
              <w:pStyle w:val="BulletTabtext"/>
              <w:rPr>
                <w:lang w:val="de-DE"/>
              </w:rPr>
            </w:pPr>
            <w:r w:rsidRPr="009F08DB">
              <w:rPr>
                <w:lang w:val="de-DE"/>
              </w:rPr>
              <w:t>Keine</w:t>
            </w:r>
          </w:p>
          <w:p w14:paraId="70ECD57B" w14:textId="77777777" w:rsidR="005721B8" w:rsidRPr="009F08DB" w:rsidRDefault="005721B8" w:rsidP="00190981">
            <w:pPr>
              <w:pStyle w:val="Abstandshalter"/>
              <w:rPr>
                <w:lang w:val="de-DE"/>
              </w:rPr>
            </w:pPr>
          </w:p>
        </w:tc>
      </w:tr>
      <w:tr w:rsidR="005721B8" w:rsidRPr="009F08DB" w14:paraId="15E9400F" w14:textId="77777777" w:rsidTr="00806DA4">
        <w:trPr>
          <w:trHeight w:val="139"/>
        </w:trPr>
        <w:tc>
          <w:tcPr>
            <w:tcW w:w="2154" w:type="dxa"/>
            <w:shd w:val="clear" w:color="auto" w:fill="F2F2F2" w:themeFill="background1" w:themeFillShade="F2"/>
          </w:tcPr>
          <w:p w14:paraId="1B611583" w14:textId="6C64F8BC" w:rsidR="005721B8" w:rsidRPr="009F08DB" w:rsidRDefault="00D41D58" w:rsidP="00190981">
            <w:pPr>
              <w:pStyle w:val="Textkrper"/>
              <w:spacing w:after="0"/>
              <w:rPr>
                <w:lang w:val="de-DE"/>
              </w:rPr>
            </w:pPr>
            <w:r w:rsidRPr="009F08DB">
              <w:rPr>
                <w:lang w:val="de-DE"/>
              </w:rPr>
              <w:t>Quittierung</w:t>
            </w:r>
          </w:p>
        </w:tc>
        <w:tc>
          <w:tcPr>
            <w:tcW w:w="7257" w:type="dxa"/>
          </w:tcPr>
          <w:p w14:paraId="3687369A" w14:textId="53414518" w:rsidR="005721B8" w:rsidRPr="009F08DB" w:rsidRDefault="00762C1A" w:rsidP="00806DA4">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0700E80" w14:textId="1F7A6BD3" w:rsidR="00806DA4" w:rsidRPr="009F08DB" w:rsidRDefault="00806DA4" w:rsidP="00806DA4">
            <w:pPr>
              <w:pStyle w:val="Abstandshalter"/>
              <w:rPr>
                <w:lang w:val="de-DE"/>
              </w:rPr>
            </w:pPr>
          </w:p>
        </w:tc>
      </w:tr>
    </w:tbl>
    <w:p w14:paraId="304B4728"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8F962D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2F59CDA" w14:textId="5C0124C0"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38F307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741F8FB" w14:textId="00BFE42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9B000C2" w14:textId="77777777" w:rsidTr="00190981">
        <w:trPr>
          <w:trHeight w:val="697"/>
        </w:trPr>
        <w:tc>
          <w:tcPr>
            <w:tcW w:w="2154" w:type="dxa"/>
            <w:tcBorders>
              <w:bottom w:val="nil"/>
            </w:tcBorders>
            <w:shd w:val="clear" w:color="auto" w:fill="F2F2F2" w:themeFill="background1" w:themeFillShade="F2"/>
          </w:tcPr>
          <w:p w14:paraId="7250B727" w14:textId="3FF660B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D8F3B19" w14:textId="111F4B16"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1ADADF2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71200" behindDoc="0" locked="0" layoutInCell="1" allowOverlap="1" wp14:anchorId="00ACDEE6" wp14:editId="02EFDCE0">
                      <wp:simplePos x="0" y="0"/>
                      <wp:positionH relativeFrom="column">
                        <wp:posOffset>-36195</wp:posOffset>
                      </wp:positionH>
                      <wp:positionV relativeFrom="line">
                        <wp:posOffset>36195</wp:posOffset>
                      </wp:positionV>
                      <wp:extent cx="820800" cy="320400"/>
                      <wp:effectExtent l="0" t="0" r="17780" b="22860"/>
                      <wp:wrapNone/>
                      <wp:docPr id="293276122" name="Rechteck: abgerundete Ecken 29327612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BFCA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ACDEE6" id="Rechteck: abgerundete Ecken 293276122" o:spid="_x0000_s3131" style="position:absolute;left:0;text-align:left;margin-left:-2.85pt;margin-top:2.85pt;width:64.65pt;height:25.25pt;z-index:254771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NQekjL0C&#10;AADIBQAADgAAAAAAAAAAAAAAAAAuAgAAZHJzL2Uyb0RvYy54bWxQSwECLQAUAAYACAAAACEANZNe&#10;dtoAAAAHAQAADwAAAAAAAAAAAAAAAAAXBQAAZHJzL2Rvd25yZXYueG1sUEsFBgAAAAAEAAQA8wAA&#10;AB4GAAAAAA==&#10;" filled="f" strokecolor="black [3213]" strokeweight=".5pt">
                      <v:textbox>
                        <w:txbxContent>
                          <w:p w14:paraId="4F1BFCAA" w14:textId="77777777" w:rsidR="00BD5E17" w:rsidRDefault="00BD5E17" w:rsidP="005721B8">
                            <w:pPr>
                              <w:jc w:val="center"/>
                            </w:pPr>
                            <w:r>
                              <w:t>x</w:t>
                            </w:r>
                          </w:p>
                        </w:txbxContent>
                      </v:textbox>
                      <w10:wrap anchory="line"/>
                    </v:roundrect>
                  </w:pict>
                </mc:Fallback>
              </mc:AlternateContent>
            </w:r>
          </w:p>
        </w:tc>
      </w:tr>
      <w:tr w:rsidR="005721B8" w:rsidRPr="009F08DB" w14:paraId="090D6D64" w14:textId="77777777" w:rsidTr="00190981">
        <w:trPr>
          <w:trHeight w:val="697"/>
        </w:trPr>
        <w:tc>
          <w:tcPr>
            <w:tcW w:w="2154" w:type="dxa"/>
            <w:tcBorders>
              <w:top w:val="nil"/>
              <w:bottom w:val="nil"/>
            </w:tcBorders>
            <w:shd w:val="clear" w:color="auto" w:fill="F2F2F2" w:themeFill="background1" w:themeFillShade="F2"/>
          </w:tcPr>
          <w:p w14:paraId="5019FCA6" w14:textId="77777777" w:rsidR="005721B8" w:rsidRPr="009F08DB" w:rsidRDefault="005721B8" w:rsidP="00190981">
            <w:pPr>
              <w:pStyle w:val="Textkrper"/>
              <w:spacing w:after="0"/>
              <w:rPr>
                <w:lang w:val="de-DE"/>
              </w:rPr>
            </w:pPr>
          </w:p>
        </w:tc>
        <w:tc>
          <w:tcPr>
            <w:tcW w:w="5839" w:type="dxa"/>
            <w:tcBorders>
              <w:top w:val="nil"/>
              <w:bottom w:val="nil"/>
            </w:tcBorders>
          </w:tcPr>
          <w:p w14:paraId="0FFE54E8" w14:textId="6E0215F5"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2B0C11A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78368" behindDoc="0" locked="0" layoutInCell="1" allowOverlap="1" wp14:anchorId="46F91D25" wp14:editId="5DDFFA61">
                      <wp:simplePos x="0" y="0"/>
                      <wp:positionH relativeFrom="column">
                        <wp:posOffset>-36195</wp:posOffset>
                      </wp:positionH>
                      <wp:positionV relativeFrom="line">
                        <wp:posOffset>36195</wp:posOffset>
                      </wp:positionV>
                      <wp:extent cx="820800" cy="320400"/>
                      <wp:effectExtent l="0" t="0" r="17780" b="22860"/>
                      <wp:wrapNone/>
                      <wp:docPr id="293276123" name="Rechteck: abgerundete Ecken 2932761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B8DD6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91D25" id="Rechteck: abgerundete Ecken 293276123" o:spid="_x0000_s3132" style="position:absolute;left:0;text-align:left;margin-left:-2.85pt;margin-top:2.85pt;width:64.65pt;height:25.25pt;z-index:254778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VIIRk70C&#10;AADIBQAADgAAAAAAAAAAAAAAAAAuAgAAZHJzL2Uyb0RvYy54bWxQSwECLQAUAAYACAAAACEANZNe&#10;dtoAAAAHAQAADwAAAAAAAAAAAAAAAAAXBQAAZHJzL2Rvd25yZXYueG1sUEsFBgAAAAAEAAQA8wAA&#10;AB4GAAAAAA==&#10;" filled="f" strokecolor="black [3213]" strokeweight=".5pt">
                      <v:textbox>
                        <w:txbxContent>
                          <w:p w14:paraId="7FB8DD6C" w14:textId="77777777" w:rsidR="00BD5E17" w:rsidRDefault="00BD5E17" w:rsidP="005721B8">
                            <w:pPr>
                              <w:jc w:val="center"/>
                            </w:pPr>
                            <w:r>
                              <w:t>x</w:t>
                            </w:r>
                          </w:p>
                        </w:txbxContent>
                      </v:textbox>
                      <w10:wrap anchory="line"/>
                    </v:roundrect>
                  </w:pict>
                </mc:Fallback>
              </mc:AlternateContent>
            </w:r>
          </w:p>
        </w:tc>
      </w:tr>
      <w:tr w:rsidR="005721B8" w:rsidRPr="00897659" w14:paraId="78D6D049" w14:textId="77777777" w:rsidTr="00190981">
        <w:trPr>
          <w:trHeight w:val="697"/>
        </w:trPr>
        <w:tc>
          <w:tcPr>
            <w:tcW w:w="2154" w:type="dxa"/>
            <w:tcBorders>
              <w:top w:val="nil"/>
              <w:bottom w:val="nil"/>
            </w:tcBorders>
            <w:shd w:val="clear" w:color="auto" w:fill="F2F2F2" w:themeFill="background1" w:themeFillShade="F2"/>
          </w:tcPr>
          <w:p w14:paraId="632A3A44" w14:textId="77777777" w:rsidR="005721B8" w:rsidRPr="009F08DB" w:rsidRDefault="005721B8" w:rsidP="00190981">
            <w:pPr>
              <w:pStyle w:val="Textkrper"/>
              <w:spacing w:after="0"/>
              <w:rPr>
                <w:lang w:val="de-DE"/>
              </w:rPr>
            </w:pPr>
          </w:p>
        </w:tc>
        <w:tc>
          <w:tcPr>
            <w:tcW w:w="5839" w:type="dxa"/>
            <w:tcBorders>
              <w:top w:val="nil"/>
              <w:bottom w:val="nil"/>
            </w:tcBorders>
          </w:tcPr>
          <w:p w14:paraId="660A3198" w14:textId="697E637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01D8DD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77344" behindDoc="0" locked="0" layoutInCell="1" allowOverlap="1" wp14:anchorId="749535F9" wp14:editId="1B449063">
                      <wp:simplePos x="0" y="0"/>
                      <wp:positionH relativeFrom="column">
                        <wp:posOffset>-36195</wp:posOffset>
                      </wp:positionH>
                      <wp:positionV relativeFrom="line">
                        <wp:posOffset>36195</wp:posOffset>
                      </wp:positionV>
                      <wp:extent cx="820800" cy="320400"/>
                      <wp:effectExtent l="0" t="0" r="17780" b="22860"/>
                      <wp:wrapNone/>
                      <wp:docPr id="293276124" name="Rechteck: abgerundete Ecken 29327612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3660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9535F9" id="Rechteck: abgerundete Ecken 293276124" o:spid="_x0000_s3133" style="position:absolute;left:0;text-align:left;margin-left:-2.85pt;margin-top:2.85pt;width:64.65pt;height:25.25pt;z-index:254777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RRt8eL0C&#10;AADIBQAADgAAAAAAAAAAAAAAAAAuAgAAZHJzL2Uyb0RvYy54bWxQSwECLQAUAAYACAAAACEANZNe&#10;dtoAAAAHAQAADwAAAAAAAAAAAAAAAAAXBQAAZHJzL2Rvd25yZXYueG1sUEsFBgAAAAAEAAQA8wAA&#10;AB4GAAAAAA==&#10;" filled="f" strokecolor="black [3213]" strokeweight=".5pt">
                      <v:textbox>
                        <w:txbxContent>
                          <w:p w14:paraId="72136600" w14:textId="77777777" w:rsidR="00BD5E17" w:rsidRDefault="00BD5E17" w:rsidP="005721B8">
                            <w:pPr>
                              <w:jc w:val="center"/>
                            </w:pPr>
                            <w:r>
                              <w:t>x</w:t>
                            </w:r>
                          </w:p>
                        </w:txbxContent>
                      </v:textbox>
                      <w10:wrap anchory="line"/>
                    </v:roundrect>
                  </w:pict>
                </mc:Fallback>
              </mc:AlternateContent>
            </w:r>
          </w:p>
        </w:tc>
      </w:tr>
      <w:tr w:rsidR="005721B8" w:rsidRPr="009F08DB" w14:paraId="2A2CCACF" w14:textId="77777777" w:rsidTr="00190981">
        <w:trPr>
          <w:trHeight w:val="1701"/>
        </w:trPr>
        <w:tc>
          <w:tcPr>
            <w:tcW w:w="2154" w:type="dxa"/>
            <w:shd w:val="clear" w:color="auto" w:fill="F2F2F2" w:themeFill="background1" w:themeFillShade="F2"/>
          </w:tcPr>
          <w:p w14:paraId="4794897A" w14:textId="5C7B6EF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86AF45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75296" behindDoc="0" locked="0" layoutInCell="1" allowOverlap="1" wp14:anchorId="0F169C3D" wp14:editId="71748BCD">
                      <wp:simplePos x="0" y="0"/>
                      <wp:positionH relativeFrom="column">
                        <wp:posOffset>-5715</wp:posOffset>
                      </wp:positionH>
                      <wp:positionV relativeFrom="line">
                        <wp:posOffset>72390</wp:posOffset>
                      </wp:positionV>
                      <wp:extent cx="4500000" cy="942975"/>
                      <wp:effectExtent l="0" t="0" r="15240" b="28575"/>
                      <wp:wrapNone/>
                      <wp:docPr id="293276126" name="Rechteck: abgerundete Ecken 29327612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1EBA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69C3D" id="Rechteck: abgerundete Ecken 293276126" o:spid="_x0000_s3134" style="position:absolute;left:0;text-align:left;margin-left:-.45pt;margin-top:5.7pt;width:354.35pt;height:74.25pt;z-index:254775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PrheQ&#10;vQIAAMkFAAAOAAAAAAAAAAAAAAAAAC4CAABkcnMvZTJvRG9jLnhtbFBLAQItABQABgAIAAAAIQDv&#10;Mn/u3AAAAAgBAAAPAAAAAAAAAAAAAAAAABcFAABkcnMvZG93bnJldi54bWxQSwUGAAAAAAQABADz&#10;AAAAIAYAAAAA&#10;" filled="f" strokecolor="black [3213]" strokeweight=".5pt">
                      <v:textbox>
                        <w:txbxContent>
                          <w:p w14:paraId="5AF1EBA7" w14:textId="77777777" w:rsidR="00BD5E17" w:rsidRDefault="00BD5E17" w:rsidP="005721B8">
                            <w:pPr>
                              <w:jc w:val="center"/>
                            </w:pPr>
                            <w:r>
                              <w:t>x</w:t>
                            </w:r>
                          </w:p>
                        </w:txbxContent>
                      </v:textbox>
                      <w10:wrap anchory="line"/>
                    </v:roundrect>
                  </w:pict>
                </mc:Fallback>
              </mc:AlternateContent>
            </w:r>
          </w:p>
        </w:tc>
      </w:tr>
    </w:tbl>
    <w:p w14:paraId="02D0971E" w14:textId="69673DAA" w:rsidR="005721B8" w:rsidRDefault="005721B8" w:rsidP="005721B8">
      <w:pPr>
        <w:pStyle w:val="Textkrper"/>
        <w:rPr>
          <w:lang w:val="de-DE"/>
        </w:rPr>
      </w:pPr>
    </w:p>
    <w:p w14:paraId="38B57F72"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11164FB" w14:textId="77777777" w:rsidTr="00626664">
        <w:trPr>
          <w:trHeight w:val="1020"/>
        </w:trPr>
        <w:tc>
          <w:tcPr>
            <w:tcW w:w="2154" w:type="dxa"/>
            <w:shd w:val="clear" w:color="auto" w:fill="F2F2F2" w:themeFill="background1" w:themeFillShade="F2"/>
          </w:tcPr>
          <w:p w14:paraId="1742117F" w14:textId="3DA613C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CA6066F" w14:textId="7BEFD007" w:rsidR="00626664" w:rsidRPr="009F08DB" w:rsidRDefault="00745279" w:rsidP="00190981">
            <w:pPr>
              <w:pStyle w:val="Textkrper"/>
              <w:tabs>
                <w:tab w:val="left" w:pos="284"/>
              </w:tabs>
              <w:spacing w:after="0"/>
              <w:rPr>
                <w:lang w:val="de-DE"/>
              </w:rPr>
            </w:pPr>
            <w:r w:rsidRPr="009F08DB">
              <w:rPr>
                <w:lang w:val="de-DE"/>
              </w:rPr>
              <w:t>ja/nein</w:t>
            </w:r>
          </w:p>
          <w:p w14:paraId="6851C43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37088" behindDoc="0" locked="0" layoutInCell="1" allowOverlap="1" wp14:anchorId="1F2427CB" wp14:editId="49175503">
                      <wp:simplePos x="0" y="0"/>
                      <wp:positionH relativeFrom="column">
                        <wp:posOffset>635</wp:posOffset>
                      </wp:positionH>
                      <wp:positionV relativeFrom="paragraph">
                        <wp:posOffset>36195</wp:posOffset>
                      </wp:positionV>
                      <wp:extent cx="820800" cy="320400"/>
                      <wp:effectExtent l="0" t="0" r="17780" b="22860"/>
                      <wp:wrapNone/>
                      <wp:docPr id="293276127" name="Rechteck: abgerundete Ecken 2932761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A4DB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427CB" id="Rechteck: abgerundete Ecken 293276127" o:spid="_x0000_s3135" style="position:absolute;left:0;text-align:left;margin-left:.05pt;margin-top:2.85pt;width:64.65pt;height:25.25pt;z-index:2581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Os27qC9AgAA&#10;yAUAAA4AAAAAAAAAAAAAAAAALgIAAGRycy9lMm9Eb2MueG1sUEsBAi0AFAAGAAgAAAAhAJuuU8LY&#10;AAAABQEAAA8AAAAAAAAAAAAAAAAAFwUAAGRycy9kb3ducmV2LnhtbFBLBQYAAAAABAAEAPMAAAAc&#10;BgAAAAA=&#10;" filled="f" strokecolor="black [3213]" strokeweight=".5pt">
                      <v:textbox>
                        <w:txbxContent>
                          <w:p w14:paraId="0DEA4DBF" w14:textId="77777777" w:rsidR="00BD5E17" w:rsidRDefault="00BD5E17" w:rsidP="005721B8">
                            <w:pPr>
                              <w:jc w:val="center"/>
                            </w:pPr>
                            <w:r>
                              <w:t>x</w:t>
                            </w:r>
                          </w:p>
                        </w:txbxContent>
                      </v:textbox>
                    </v:roundrect>
                  </w:pict>
                </mc:Fallback>
              </mc:AlternateContent>
            </w:r>
          </w:p>
        </w:tc>
        <w:tc>
          <w:tcPr>
            <w:tcW w:w="5839" w:type="dxa"/>
            <w:shd w:val="clear" w:color="auto" w:fill="auto"/>
          </w:tcPr>
          <w:p w14:paraId="23E231ED" w14:textId="3056C7BA" w:rsidR="00626664" w:rsidRPr="009F08DB" w:rsidRDefault="00745279" w:rsidP="00190981">
            <w:pPr>
              <w:pStyle w:val="Textkrper"/>
              <w:tabs>
                <w:tab w:val="left" w:pos="284"/>
              </w:tabs>
              <w:spacing w:after="0"/>
              <w:rPr>
                <w:lang w:val="de-DE"/>
              </w:rPr>
            </w:pPr>
            <w:r w:rsidRPr="009F08DB">
              <w:rPr>
                <w:lang w:val="de-DE"/>
              </w:rPr>
              <w:t>Datum/Kurzzeichen</w:t>
            </w:r>
          </w:p>
          <w:p w14:paraId="37A21BC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38112" behindDoc="0" locked="0" layoutInCell="1" allowOverlap="1" wp14:anchorId="1F252BC2" wp14:editId="700C78E1">
                      <wp:simplePos x="0" y="0"/>
                      <wp:positionH relativeFrom="column">
                        <wp:posOffset>1746</wp:posOffset>
                      </wp:positionH>
                      <wp:positionV relativeFrom="line">
                        <wp:posOffset>32703</wp:posOffset>
                      </wp:positionV>
                      <wp:extent cx="3592354" cy="320400"/>
                      <wp:effectExtent l="0" t="0" r="27305" b="22860"/>
                      <wp:wrapNone/>
                      <wp:docPr id="293276128" name="Rechteck: abgerundete Ecken 29327612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B5575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52BC2" id="Rechteck: abgerundete Ecken 293276128" o:spid="_x0000_s3136" style="position:absolute;left:0;text-align:left;margin-left:.15pt;margin-top:2.6pt;width:282.85pt;height:25.25pt;z-index:258138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" filled="f" strokecolor="black [3213]" strokeweight=".5pt">
                      <v:textbox>
                        <w:txbxContent>
                          <w:p w14:paraId="70B55753" w14:textId="77777777" w:rsidR="00BD5E17" w:rsidRDefault="00BD5E17" w:rsidP="005721B8">
                            <w:pPr>
                              <w:jc w:val="center"/>
                            </w:pPr>
                            <w:r>
                              <w:t>x</w:t>
                            </w:r>
                          </w:p>
                        </w:txbxContent>
                      </v:textbox>
                      <w10:wrap anchory="line"/>
                    </v:roundrect>
                  </w:pict>
                </mc:Fallback>
              </mc:AlternateContent>
            </w:r>
          </w:p>
        </w:tc>
      </w:tr>
      <w:tr w:rsidR="00626664" w:rsidRPr="009F08DB" w14:paraId="2A696E44" w14:textId="77777777" w:rsidTr="00626664">
        <w:trPr>
          <w:trHeight w:val="1020"/>
        </w:trPr>
        <w:tc>
          <w:tcPr>
            <w:tcW w:w="2154" w:type="dxa"/>
            <w:shd w:val="clear" w:color="auto" w:fill="F2F2F2" w:themeFill="background1" w:themeFillShade="F2"/>
          </w:tcPr>
          <w:p w14:paraId="735BE565" w14:textId="4DFC07D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77C4955" w14:textId="010C519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39136" behindDoc="0" locked="0" layoutInCell="1" allowOverlap="1" wp14:anchorId="298653EA" wp14:editId="214DFB5F">
                      <wp:simplePos x="0" y="0"/>
                      <wp:positionH relativeFrom="column">
                        <wp:posOffset>-5715</wp:posOffset>
                      </wp:positionH>
                      <wp:positionV relativeFrom="line">
                        <wp:posOffset>252095</wp:posOffset>
                      </wp:positionV>
                      <wp:extent cx="4500000" cy="320400"/>
                      <wp:effectExtent l="0" t="0" r="15240" b="22860"/>
                      <wp:wrapNone/>
                      <wp:docPr id="293276129" name="Rechteck: abgerundete Ecken 29327612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3FB2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653EA" id="Rechteck: abgerundete Ecken 293276129" o:spid="_x0000_s3137" style="position:absolute;left:0;text-align:left;margin-left:-.45pt;margin-top:19.85pt;width:354.35pt;height:25.25pt;z-index:258139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AFb25VugIA&#10;AMkFAAAOAAAAAAAAAAAAAAAAAC4CAABkcnMvZTJvRG9jLnhtbFBLAQItABQABgAIAAAAIQB4R0y9&#10;3AAAAAcBAAAPAAAAAAAAAAAAAAAAABQFAABkcnMvZG93bnJldi54bWxQSwUGAAAAAAQABADzAAAA&#10;HQYAAAAA&#10;" filled="f" strokecolor="black [3213]" strokeweight=".5pt">
                      <v:textbox>
                        <w:txbxContent>
                          <w:p w14:paraId="77E3FB2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615FC3F" w14:textId="77777777" w:rsidR="00626664" w:rsidRPr="009F08DB" w:rsidRDefault="00626664" w:rsidP="00190981">
            <w:pPr>
              <w:pStyle w:val="Textkrper"/>
              <w:tabs>
                <w:tab w:val="left" w:pos="284"/>
              </w:tabs>
              <w:spacing w:after="0"/>
              <w:rPr>
                <w:lang w:val="de-DE"/>
              </w:rPr>
            </w:pPr>
          </w:p>
        </w:tc>
      </w:tr>
    </w:tbl>
    <w:p w14:paraId="29B7F11C" w14:textId="77777777" w:rsidR="005721B8" w:rsidRPr="009F08DB" w:rsidRDefault="005721B8" w:rsidP="005721B8">
      <w:pPr>
        <w:rPr>
          <w:rFonts w:ascii="Arial" w:hAnsi="Arial"/>
          <w:lang w:val="de-DE"/>
        </w:rPr>
      </w:pPr>
      <w:r w:rsidRPr="009F08DB">
        <w:rPr>
          <w:lang w:val="de-DE"/>
        </w:rPr>
        <w:br w:type="page"/>
      </w:r>
    </w:p>
    <w:p w14:paraId="10A980D0" w14:textId="45F056C5" w:rsidR="005721B8" w:rsidRPr="009F08DB" w:rsidRDefault="00806DA4" w:rsidP="00897659">
      <w:pPr>
        <w:pStyle w:val="berschrift3nummeriert"/>
        <w:rPr>
          <w:lang w:val="de-DE"/>
        </w:rPr>
      </w:pPr>
      <w:bookmarkStart w:id="230" w:name="_Toc118817742"/>
      <w:r w:rsidRPr="009F08DB">
        <w:rPr>
          <w:lang w:val="de-DE"/>
        </w:rPr>
        <w:t xml:space="preserve">FLT 903: </w:t>
      </w:r>
      <w:r w:rsidR="008E7101" w:rsidRPr="009F08DB">
        <w:rPr>
          <w:lang w:val="de-DE"/>
        </w:rPr>
        <w:t>BEILEGER: SUMMENFEHLER GEGENKONTROLLE</w:t>
      </w:r>
      <w:bookmarkEnd w:id="230"/>
    </w:p>
    <w:p w14:paraId="51BF638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44AB2F7" w14:textId="77777777" w:rsidTr="00806DA4">
        <w:trPr>
          <w:trHeight w:val="353"/>
        </w:trPr>
        <w:tc>
          <w:tcPr>
            <w:tcW w:w="2154" w:type="dxa"/>
            <w:shd w:val="clear" w:color="auto" w:fill="F2F2F2" w:themeFill="background1" w:themeFillShade="F2"/>
          </w:tcPr>
          <w:p w14:paraId="365A4C8C" w14:textId="7E645A8F" w:rsidR="005721B8" w:rsidRPr="009F08DB" w:rsidRDefault="00D8280B" w:rsidP="00190981">
            <w:pPr>
              <w:pStyle w:val="Textkrper"/>
              <w:spacing w:after="0"/>
              <w:rPr>
                <w:b/>
                <w:lang w:val="de-DE"/>
              </w:rPr>
            </w:pPr>
            <w:r w:rsidRPr="009F08DB">
              <w:rPr>
                <w:b/>
                <w:lang w:val="de-DE"/>
              </w:rPr>
              <w:t>Testziel</w:t>
            </w:r>
          </w:p>
        </w:tc>
        <w:tc>
          <w:tcPr>
            <w:tcW w:w="7257" w:type="dxa"/>
          </w:tcPr>
          <w:p w14:paraId="5E525504" w14:textId="2BE1D914" w:rsidR="005721B8" w:rsidRPr="009F08DB" w:rsidRDefault="00A7704C" w:rsidP="00190981">
            <w:pPr>
              <w:pStyle w:val="BulletTabtext"/>
              <w:rPr>
                <w:lang w:val="de-DE"/>
              </w:rPr>
            </w:pPr>
            <w:r w:rsidRPr="009F08DB">
              <w:rPr>
                <w:lang w:val="de-DE"/>
              </w:rPr>
              <w:t>Test, ob die richtige Störmeldung im Bedienfeld erscheint</w:t>
            </w:r>
          </w:p>
          <w:p w14:paraId="41375F2A" w14:textId="0A724F21" w:rsidR="00806DA4" w:rsidRPr="009F08DB" w:rsidRDefault="00806DA4" w:rsidP="00806DA4">
            <w:pPr>
              <w:pStyle w:val="Abstandshalter"/>
              <w:rPr>
                <w:lang w:val="de-DE"/>
              </w:rPr>
            </w:pPr>
          </w:p>
        </w:tc>
      </w:tr>
      <w:tr w:rsidR="005721B8" w:rsidRPr="00897659" w14:paraId="55CA797D" w14:textId="77777777" w:rsidTr="00190981">
        <w:trPr>
          <w:trHeight w:val="170"/>
        </w:trPr>
        <w:tc>
          <w:tcPr>
            <w:tcW w:w="2154" w:type="dxa"/>
          </w:tcPr>
          <w:p w14:paraId="40C06600" w14:textId="77777777" w:rsidR="005721B8" w:rsidRPr="009F08DB" w:rsidRDefault="005721B8" w:rsidP="00190981">
            <w:pPr>
              <w:pStyle w:val="Textkrper"/>
              <w:spacing w:before="0" w:after="0"/>
              <w:rPr>
                <w:sz w:val="8"/>
                <w:szCs w:val="8"/>
                <w:lang w:val="de-DE"/>
              </w:rPr>
            </w:pPr>
          </w:p>
        </w:tc>
        <w:tc>
          <w:tcPr>
            <w:tcW w:w="7257" w:type="dxa"/>
          </w:tcPr>
          <w:p w14:paraId="3015F7A6" w14:textId="77777777" w:rsidR="005721B8" w:rsidRPr="009F08DB" w:rsidRDefault="005721B8" w:rsidP="00190981">
            <w:pPr>
              <w:pStyle w:val="Textkrper"/>
              <w:spacing w:before="0" w:after="0"/>
              <w:rPr>
                <w:sz w:val="8"/>
                <w:szCs w:val="8"/>
                <w:lang w:val="de-DE"/>
              </w:rPr>
            </w:pPr>
          </w:p>
        </w:tc>
      </w:tr>
      <w:tr w:rsidR="005721B8" w:rsidRPr="009F08DB" w14:paraId="376F9916" w14:textId="77777777" w:rsidTr="00190981">
        <w:trPr>
          <w:trHeight w:val="471"/>
        </w:trPr>
        <w:tc>
          <w:tcPr>
            <w:tcW w:w="2154" w:type="dxa"/>
            <w:shd w:val="clear" w:color="auto" w:fill="F2F2F2" w:themeFill="background1" w:themeFillShade="F2"/>
          </w:tcPr>
          <w:p w14:paraId="53A3969D" w14:textId="75F6CC3C" w:rsidR="005721B8" w:rsidRPr="009F08DB" w:rsidRDefault="00D8280B" w:rsidP="00190981">
            <w:pPr>
              <w:pStyle w:val="Textkrper"/>
              <w:spacing w:after="0"/>
              <w:rPr>
                <w:b/>
                <w:lang w:val="de-DE"/>
              </w:rPr>
            </w:pPr>
            <w:r w:rsidRPr="009F08DB">
              <w:rPr>
                <w:b/>
                <w:lang w:val="de-DE"/>
              </w:rPr>
              <w:t>Testdurchführung</w:t>
            </w:r>
          </w:p>
        </w:tc>
        <w:tc>
          <w:tcPr>
            <w:tcW w:w="7257" w:type="dxa"/>
          </w:tcPr>
          <w:p w14:paraId="45D5D595" w14:textId="77777777" w:rsidR="005721B8" w:rsidRPr="009F08DB" w:rsidRDefault="005721B8" w:rsidP="00190981">
            <w:pPr>
              <w:pStyle w:val="Textkrper"/>
              <w:spacing w:after="0"/>
              <w:rPr>
                <w:lang w:val="de-DE"/>
              </w:rPr>
            </w:pPr>
          </w:p>
        </w:tc>
      </w:tr>
      <w:tr w:rsidR="005721B8" w:rsidRPr="009F08DB" w14:paraId="010A1D1B" w14:textId="77777777" w:rsidTr="00190981">
        <w:trPr>
          <w:trHeight w:val="697"/>
        </w:trPr>
        <w:tc>
          <w:tcPr>
            <w:tcW w:w="2154" w:type="dxa"/>
            <w:shd w:val="clear" w:color="auto" w:fill="F2F2F2" w:themeFill="background1" w:themeFillShade="F2"/>
          </w:tcPr>
          <w:p w14:paraId="5EBF61FB" w14:textId="23F1538C" w:rsidR="005721B8" w:rsidRPr="009F08DB" w:rsidRDefault="00D41D58" w:rsidP="00190981">
            <w:pPr>
              <w:pStyle w:val="Textkrper"/>
              <w:spacing w:after="0"/>
              <w:rPr>
                <w:lang w:val="de-DE"/>
              </w:rPr>
            </w:pPr>
            <w:r w:rsidRPr="009F08DB">
              <w:rPr>
                <w:lang w:val="de-DE"/>
              </w:rPr>
              <w:t>Testvoraussetzungen</w:t>
            </w:r>
          </w:p>
        </w:tc>
        <w:tc>
          <w:tcPr>
            <w:tcW w:w="7257" w:type="dxa"/>
          </w:tcPr>
          <w:p w14:paraId="5A662294" w14:textId="552E3895" w:rsidR="00806DA4" w:rsidRPr="009F08DB" w:rsidRDefault="004157DC" w:rsidP="00806DA4">
            <w:pPr>
              <w:pStyle w:val="BulletTabtext"/>
              <w:rPr>
                <w:lang w:val="de-DE"/>
              </w:rPr>
            </w:pPr>
            <w:r w:rsidRPr="009F08DB">
              <w:rPr>
                <w:lang w:val="de-DE"/>
              </w:rPr>
              <w:t>Maschine ist im Automatikbetrieb bereit mit Produkt</w:t>
            </w:r>
          </w:p>
          <w:p w14:paraId="5010F56D" w14:textId="6D9BEF90" w:rsidR="005721B8" w:rsidRPr="009F08DB" w:rsidRDefault="00806DA4" w:rsidP="00806DA4">
            <w:pPr>
              <w:pStyle w:val="BulletTabtext"/>
              <w:rPr>
                <w:lang w:val="de-DE"/>
              </w:rPr>
            </w:pPr>
            <w:r w:rsidRPr="009F08DB">
              <w:rPr>
                <w:lang w:val="de-DE"/>
              </w:rPr>
              <w:t xml:space="preserve">SWS 901 </w:t>
            </w:r>
            <w:r w:rsidR="00792679" w:rsidRPr="009F08DB">
              <w:rPr>
                <w:lang w:val="de-DE"/>
              </w:rPr>
              <w:t>„</w:t>
            </w:r>
            <w:r w:rsidR="0039007E" w:rsidRPr="009F08DB">
              <w:rPr>
                <w:lang w:val="de-DE"/>
              </w:rPr>
              <w:t>Beileger: Codeleser</w:t>
            </w:r>
            <w:r w:rsidRPr="009F08DB">
              <w:rPr>
                <w:lang w:val="de-DE"/>
              </w:rPr>
              <w:t xml:space="preserve">” </w:t>
            </w:r>
            <w:r w:rsidR="00BB1ECE" w:rsidRPr="009F08DB">
              <w:rPr>
                <w:lang w:val="de-DE"/>
              </w:rPr>
              <w:t>ist aktiviert</w:t>
            </w:r>
          </w:p>
          <w:p w14:paraId="1C79A05F" w14:textId="250F1E7A" w:rsidR="00806DA4" w:rsidRPr="009F08DB" w:rsidRDefault="00806DA4" w:rsidP="00806DA4">
            <w:pPr>
              <w:pStyle w:val="Abstandshalter"/>
              <w:rPr>
                <w:lang w:val="de-DE"/>
              </w:rPr>
            </w:pPr>
          </w:p>
        </w:tc>
      </w:tr>
      <w:tr w:rsidR="005721B8" w:rsidRPr="009F08DB" w14:paraId="5E1DCCD3" w14:textId="77777777" w:rsidTr="00190981">
        <w:trPr>
          <w:trHeight w:val="697"/>
        </w:trPr>
        <w:tc>
          <w:tcPr>
            <w:tcW w:w="2154" w:type="dxa"/>
            <w:shd w:val="clear" w:color="auto" w:fill="F2F2F2" w:themeFill="background1" w:themeFillShade="F2"/>
          </w:tcPr>
          <w:p w14:paraId="7C0B37F2" w14:textId="2533B0EF" w:rsidR="005721B8" w:rsidRPr="009F08DB" w:rsidRDefault="00D8280B" w:rsidP="00190981">
            <w:pPr>
              <w:pStyle w:val="Textkrper"/>
              <w:spacing w:after="0"/>
              <w:rPr>
                <w:lang w:val="de-DE"/>
              </w:rPr>
            </w:pPr>
            <w:r w:rsidRPr="009F08DB">
              <w:rPr>
                <w:lang w:val="de-DE"/>
              </w:rPr>
              <w:t>Erforderliche Tätigkeit</w:t>
            </w:r>
          </w:p>
        </w:tc>
        <w:tc>
          <w:tcPr>
            <w:tcW w:w="7257" w:type="dxa"/>
          </w:tcPr>
          <w:p w14:paraId="1EBB2755" w14:textId="05421C08" w:rsidR="00806DA4" w:rsidRPr="009F08DB" w:rsidRDefault="0039007E" w:rsidP="00806DA4">
            <w:pPr>
              <w:pStyle w:val="BulletTabtext"/>
              <w:rPr>
                <w:lang w:val="de-DE"/>
              </w:rPr>
            </w:pPr>
            <w:r w:rsidRPr="009F08DB">
              <w:rPr>
                <w:lang w:val="de-DE"/>
              </w:rPr>
              <w:t xml:space="preserve">Zähler 920 </w:t>
            </w:r>
            <w:r w:rsidR="00792679" w:rsidRPr="009F08DB">
              <w:rPr>
                <w:lang w:val="de-DE"/>
              </w:rPr>
              <w:t>„</w:t>
            </w:r>
            <w:r w:rsidRPr="009F08DB">
              <w:rPr>
                <w:lang w:val="de-DE"/>
              </w:rPr>
              <w:t>Beileger: Summenfehler Gegenkontrolle</w:t>
            </w:r>
            <w:r w:rsidR="00792679" w:rsidRPr="009F08DB">
              <w:rPr>
                <w:lang w:val="de-DE"/>
              </w:rPr>
              <w:t>“</w:t>
            </w:r>
            <w:r w:rsidRPr="009F08DB">
              <w:rPr>
                <w:lang w:val="de-DE"/>
              </w:rPr>
              <w:t xml:space="preserve"> auf 3 einstellen</w:t>
            </w:r>
          </w:p>
          <w:p w14:paraId="0CE09D62" w14:textId="5286EF48" w:rsidR="00806DA4" w:rsidRPr="009F08DB" w:rsidRDefault="00512C67" w:rsidP="00806DA4">
            <w:pPr>
              <w:pStyle w:val="BulletTabtext"/>
              <w:rPr>
                <w:lang w:val="de-DE"/>
              </w:rPr>
            </w:pPr>
            <w:r w:rsidRPr="009F08DB">
              <w:rPr>
                <w:lang w:val="de-DE"/>
              </w:rPr>
              <w:t xml:space="preserve">Sensor </w:t>
            </w:r>
            <w:r w:rsidR="0039007E" w:rsidRPr="009F08DB">
              <w:rPr>
                <w:lang w:val="de-DE"/>
              </w:rPr>
              <w:t xml:space="preserve">der Broschürenzuführung/Beileger </w:t>
            </w:r>
            <w:r w:rsidR="00792679" w:rsidRPr="009F08DB">
              <w:rPr>
                <w:lang w:val="de-DE"/>
              </w:rPr>
              <w:t>„</w:t>
            </w:r>
            <w:r w:rsidR="00806DA4" w:rsidRPr="009F08DB">
              <w:rPr>
                <w:lang w:val="de-DE"/>
              </w:rPr>
              <w:t xml:space="preserve">12B7” </w:t>
            </w:r>
            <w:r w:rsidR="0039007E" w:rsidRPr="009F08DB">
              <w:rPr>
                <w:lang w:val="de-DE"/>
              </w:rPr>
              <w:t>ausstecken</w:t>
            </w:r>
          </w:p>
          <w:p w14:paraId="210A0964" w14:textId="18D8D7A2" w:rsidR="005721B8" w:rsidRPr="009F08DB" w:rsidRDefault="005B2D3C" w:rsidP="00806DA4">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7C54D935" w14:textId="62FD0DDF" w:rsidR="00806DA4" w:rsidRPr="009F08DB" w:rsidRDefault="00806DA4" w:rsidP="00806DA4">
            <w:pPr>
              <w:pStyle w:val="Abstandshalter"/>
              <w:rPr>
                <w:lang w:val="de-DE"/>
              </w:rPr>
            </w:pPr>
          </w:p>
        </w:tc>
      </w:tr>
      <w:tr w:rsidR="005721B8" w:rsidRPr="00897659" w14:paraId="7F24D25D" w14:textId="77777777" w:rsidTr="00190981">
        <w:trPr>
          <w:trHeight w:val="697"/>
        </w:trPr>
        <w:tc>
          <w:tcPr>
            <w:tcW w:w="2154" w:type="dxa"/>
            <w:shd w:val="clear" w:color="auto" w:fill="F2F2F2" w:themeFill="background1" w:themeFillShade="F2"/>
          </w:tcPr>
          <w:p w14:paraId="38479D2F" w14:textId="3608D409" w:rsidR="005721B8" w:rsidRPr="009F08DB" w:rsidRDefault="008C23D6" w:rsidP="00190981">
            <w:pPr>
              <w:pStyle w:val="Textkrper"/>
              <w:spacing w:after="0"/>
              <w:rPr>
                <w:lang w:val="de-DE"/>
              </w:rPr>
            </w:pPr>
            <w:r w:rsidRPr="009F08DB">
              <w:rPr>
                <w:lang w:val="de-DE"/>
              </w:rPr>
              <w:t>Folge</w:t>
            </w:r>
          </w:p>
        </w:tc>
        <w:tc>
          <w:tcPr>
            <w:tcW w:w="7257" w:type="dxa"/>
          </w:tcPr>
          <w:p w14:paraId="35A075D9" w14:textId="4FF2FC30" w:rsidR="00806DA4" w:rsidRPr="009F08DB" w:rsidRDefault="0083131D" w:rsidP="00806DA4">
            <w:pPr>
              <w:pStyle w:val="BulletTabtext"/>
              <w:rPr>
                <w:lang w:val="de-DE"/>
              </w:rPr>
            </w:pPr>
            <w:r w:rsidRPr="009F08DB">
              <w:rPr>
                <w:lang w:val="de-DE"/>
              </w:rPr>
              <w:t>Maschine stoppt</w:t>
            </w:r>
          </w:p>
          <w:p w14:paraId="67D5DDCC" w14:textId="078D8C17" w:rsidR="00806DA4" w:rsidRPr="009F08DB" w:rsidRDefault="00762C1A" w:rsidP="00806DA4">
            <w:pPr>
              <w:pStyle w:val="BulletTabtext"/>
              <w:rPr>
                <w:lang w:val="de-DE"/>
              </w:rPr>
            </w:pPr>
            <w:r w:rsidRPr="009F08DB">
              <w:rPr>
                <w:lang w:val="de-DE"/>
              </w:rPr>
              <w:t>Störmeldung erscheint im Bedienfeld</w:t>
            </w:r>
          </w:p>
          <w:p w14:paraId="25BC614A" w14:textId="19785541" w:rsidR="005721B8" w:rsidRPr="009F08DB" w:rsidRDefault="000A4CB7" w:rsidP="00806DA4">
            <w:pPr>
              <w:pStyle w:val="BulletTabtext"/>
              <w:rPr>
                <w:lang w:val="de-DE"/>
              </w:rPr>
            </w:pPr>
            <w:r w:rsidRPr="009F08DB">
              <w:rPr>
                <w:lang w:val="de-DE"/>
              </w:rPr>
              <w:t>Maschine kann nicht gestartet werden, solange Störmeldung aktiv ist</w:t>
            </w:r>
          </w:p>
          <w:p w14:paraId="2603E995" w14:textId="26B91737" w:rsidR="00806DA4" w:rsidRPr="009F08DB" w:rsidRDefault="00806DA4" w:rsidP="00806DA4">
            <w:pPr>
              <w:pStyle w:val="Abstandshalter"/>
              <w:rPr>
                <w:lang w:val="de-DE"/>
              </w:rPr>
            </w:pPr>
          </w:p>
        </w:tc>
      </w:tr>
      <w:tr w:rsidR="005721B8" w:rsidRPr="009F08DB" w14:paraId="00CC6C00" w14:textId="77777777" w:rsidTr="003316CD">
        <w:trPr>
          <w:trHeight w:val="462"/>
        </w:trPr>
        <w:tc>
          <w:tcPr>
            <w:tcW w:w="2154" w:type="dxa"/>
            <w:shd w:val="clear" w:color="auto" w:fill="F2F2F2" w:themeFill="background1" w:themeFillShade="F2"/>
          </w:tcPr>
          <w:p w14:paraId="42A746CD" w14:textId="42613F18" w:rsidR="005721B8" w:rsidRPr="009F08DB" w:rsidRDefault="00D8280B" w:rsidP="00190981">
            <w:pPr>
              <w:pStyle w:val="Textkrper"/>
              <w:spacing w:after="0"/>
              <w:rPr>
                <w:lang w:val="de-DE"/>
              </w:rPr>
            </w:pPr>
            <w:r w:rsidRPr="009F08DB">
              <w:rPr>
                <w:lang w:val="de-DE"/>
              </w:rPr>
              <w:t>Kommentare</w:t>
            </w:r>
          </w:p>
        </w:tc>
        <w:tc>
          <w:tcPr>
            <w:tcW w:w="7257" w:type="dxa"/>
          </w:tcPr>
          <w:p w14:paraId="2653FA9E" w14:textId="576C1F2B" w:rsidR="005721B8" w:rsidRPr="009F08DB" w:rsidRDefault="00AE36C0" w:rsidP="00190981">
            <w:pPr>
              <w:pStyle w:val="BulletTabtext"/>
              <w:rPr>
                <w:lang w:val="de-DE"/>
              </w:rPr>
            </w:pPr>
            <w:r w:rsidRPr="009F08DB">
              <w:rPr>
                <w:lang w:val="de-DE"/>
              </w:rPr>
              <w:t>Keine</w:t>
            </w:r>
          </w:p>
          <w:p w14:paraId="7EC2588F" w14:textId="77777777" w:rsidR="005721B8" w:rsidRPr="009F08DB" w:rsidRDefault="005721B8" w:rsidP="003316CD">
            <w:pPr>
              <w:pStyle w:val="Abstandshalter"/>
              <w:rPr>
                <w:lang w:val="de-DE"/>
              </w:rPr>
            </w:pPr>
          </w:p>
        </w:tc>
      </w:tr>
      <w:tr w:rsidR="005721B8" w:rsidRPr="009F08DB" w14:paraId="357EE3CD" w14:textId="77777777" w:rsidTr="00190981">
        <w:trPr>
          <w:trHeight w:val="697"/>
        </w:trPr>
        <w:tc>
          <w:tcPr>
            <w:tcW w:w="2154" w:type="dxa"/>
            <w:shd w:val="clear" w:color="auto" w:fill="F2F2F2" w:themeFill="background1" w:themeFillShade="F2"/>
          </w:tcPr>
          <w:p w14:paraId="1325F019" w14:textId="4283251D" w:rsidR="005721B8" w:rsidRPr="009F08DB" w:rsidRDefault="00D41D58" w:rsidP="00190981">
            <w:pPr>
              <w:pStyle w:val="Textkrper"/>
              <w:spacing w:after="0"/>
              <w:rPr>
                <w:lang w:val="de-DE"/>
              </w:rPr>
            </w:pPr>
            <w:r w:rsidRPr="009F08DB">
              <w:rPr>
                <w:lang w:val="de-DE"/>
              </w:rPr>
              <w:t>Quittierung</w:t>
            </w:r>
          </w:p>
        </w:tc>
        <w:tc>
          <w:tcPr>
            <w:tcW w:w="7257" w:type="dxa"/>
          </w:tcPr>
          <w:p w14:paraId="117F22BA" w14:textId="7A79FCD3" w:rsidR="003316CD" w:rsidRPr="009F08DB" w:rsidRDefault="00512C67" w:rsidP="003316CD">
            <w:pPr>
              <w:pStyle w:val="BulletTabtext"/>
              <w:rPr>
                <w:lang w:val="de-DE"/>
              </w:rPr>
            </w:pPr>
            <w:r w:rsidRPr="009F08DB">
              <w:rPr>
                <w:lang w:val="de-DE"/>
              </w:rPr>
              <w:t xml:space="preserve">Sensor </w:t>
            </w:r>
            <w:r w:rsidR="00792679" w:rsidRPr="009F08DB">
              <w:rPr>
                <w:lang w:val="de-DE"/>
              </w:rPr>
              <w:t>„</w:t>
            </w:r>
            <w:r w:rsidR="003316CD" w:rsidRPr="009F08DB">
              <w:rPr>
                <w:lang w:val="de-DE"/>
              </w:rPr>
              <w:t>12B7”</w:t>
            </w:r>
            <w:r w:rsidR="0039007E" w:rsidRPr="009F08DB">
              <w:rPr>
                <w:lang w:val="de-DE"/>
              </w:rPr>
              <w:t xml:space="preserve"> wieder einstecken</w:t>
            </w:r>
          </w:p>
          <w:p w14:paraId="30D1EA9D" w14:textId="6F6608AD" w:rsidR="005721B8" w:rsidRPr="009F08DB" w:rsidRDefault="00762C1A" w:rsidP="003316C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19AAA2A" w14:textId="7FF338AB" w:rsidR="003316CD" w:rsidRPr="009F08DB" w:rsidRDefault="003316CD" w:rsidP="003316CD">
            <w:pPr>
              <w:pStyle w:val="Abstandshalter"/>
              <w:rPr>
                <w:lang w:val="de-DE"/>
              </w:rPr>
            </w:pPr>
          </w:p>
        </w:tc>
      </w:tr>
    </w:tbl>
    <w:p w14:paraId="5FF60171" w14:textId="77777777" w:rsidR="005721B8" w:rsidRPr="009F08DB" w:rsidRDefault="005721B8" w:rsidP="005721B8">
      <w:pPr>
        <w:pStyle w:val="Abstandshalter"/>
        <w:rPr>
          <w:lang w:val="de-DE"/>
        </w:rPr>
      </w:pPr>
    </w:p>
    <w:p w14:paraId="53A54EAF" w14:textId="77777777" w:rsidR="003316CD" w:rsidRPr="009F08DB" w:rsidRDefault="003316CD">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FF8C34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BA2414F" w14:textId="1801F1C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AB07E2B"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FE504DE" w14:textId="0E28BCB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4F07F5F" w14:textId="77777777" w:rsidTr="00190981">
        <w:trPr>
          <w:trHeight w:val="697"/>
        </w:trPr>
        <w:tc>
          <w:tcPr>
            <w:tcW w:w="2154" w:type="dxa"/>
            <w:tcBorders>
              <w:bottom w:val="nil"/>
            </w:tcBorders>
            <w:shd w:val="clear" w:color="auto" w:fill="F2F2F2" w:themeFill="background1" w:themeFillShade="F2"/>
          </w:tcPr>
          <w:p w14:paraId="5567E30A" w14:textId="5680730C"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D7DE096" w14:textId="1B2575D4"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311D87D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79392" behindDoc="0" locked="0" layoutInCell="1" allowOverlap="1" wp14:anchorId="47B12A4D" wp14:editId="72B0AE0D">
                      <wp:simplePos x="0" y="0"/>
                      <wp:positionH relativeFrom="column">
                        <wp:posOffset>-36195</wp:posOffset>
                      </wp:positionH>
                      <wp:positionV relativeFrom="line">
                        <wp:posOffset>36195</wp:posOffset>
                      </wp:positionV>
                      <wp:extent cx="820800" cy="320400"/>
                      <wp:effectExtent l="0" t="0" r="17780" b="22860"/>
                      <wp:wrapNone/>
                      <wp:docPr id="293276130" name="Rechteck: abgerundete Ecken 29327613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278FB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12A4D" id="Rechteck: abgerundete Ecken 293276130" o:spid="_x0000_s3138" style="position:absolute;left:0;text-align:left;margin-left:-2.85pt;margin-top:2.85pt;width:64.65pt;height:25.25pt;z-index:254779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bPTW2r0C&#10;AADIBQAADgAAAAAAAAAAAAAAAAAuAgAAZHJzL2Uyb0RvYy54bWxQSwECLQAUAAYACAAAACEANZNe&#10;dtoAAAAHAQAADwAAAAAAAAAAAAAAAAAXBQAAZHJzL2Rvd25yZXYueG1sUEsFBgAAAAAEAAQA8wAA&#10;AB4GAAAAAA==&#10;" filled="f" strokecolor="black [3213]" strokeweight=".5pt">
                      <v:textbox>
                        <w:txbxContent>
                          <w:p w14:paraId="00278FBE" w14:textId="77777777" w:rsidR="00BD5E17" w:rsidRDefault="00BD5E17" w:rsidP="005721B8">
                            <w:pPr>
                              <w:jc w:val="center"/>
                            </w:pPr>
                            <w:r>
                              <w:t>x</w:t>
                            </w:r>
                          </w:p>
                        </w:txbxContent>
                      </v:textbox>
                      <w10:wrap anchory="line"/>
                    </v:roundrect>
                  </w:pict>
                </mc:Fallback>
              </mc:AlternateContent>
            </w:r>
          </w:p>
        </w:tc>
      </w:tr>
      <w:tr w:rsidR="005721B8" w:rsidRPr="009F08DB" w14:paraId="4FC91558" w14:textId="77777777" w:rsidTr="00190981">
        <w:trPr>
          <w:trHeight w:val="697"/>
        </w:trPr>
        <w:tc>
          <w:tcPr>
            <w:tcW w:w="2154" w:type="dxa"/>
            <w:tcBorders>
              <w:top w:val="nil"/>
              <w:bottom w:val="nil"/>
            </w:tcBorders>
            <w:shd w:val="clear" w:color="auto" w:fill="F2F2F2" w:themeFill="background1" w:themeFillShade="F2"/>
          </w:tcPr>
          <w:p w14:paraId="2953318F" w14:textId="77777777" w:rsidR="005721B8" w:rsidRPr="009F08DB" w:rsidRDefault="005721B8" w:rsidP="00190981">
            <w:pPr>
              <w:pStyle w:val="Textkrper"/>
              <w:spacing w:after="0"/>
              <w:rPr>
                <w:lang w:val="de-DE"/>
              </w:rPr>
            </w:pPr>
          </w:p>
        </w:tc>
        <w:tc>
          <w:tcPr>
            <w:tcW w:w="5839" w:type="dxa"/>
            <w:tcBorders>
              <w:top w:val="nil"/>
              <w:bottom w:val="nil"/>
            </w:tcBorders>
          </w:tcPr>
          <w:p w14:paraId="77A110D0" w14:textId="39ADA70A"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790F01E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86560" behindDoc="0" locked="0" layoutInCell="1" allowOverlap="1" wp14:anchorId="7F122001" wp14:editId="7562CD28">
                      <wp:simplePos x="0" y="0"/>
                      <wp:positionH relativeFrom="column">
                        <wp:posOffset>-36195</wp:posOffset>
                      </wp:positionH>
                      <wp:positionV relativeFrom="line">
                        <wp:posOffset>36195</wp:posOffset>
                      </wp:positionV>
                      <wp:extent cx="820800" cy="320400"/>
                      <wp:effectExtent l="0" t="0" r="17780" b="22860"/>
                      <wp:wrapNone/>
                      <wp:docPr id="293276131" name="Rechteck: abgerundete Ecken 2932761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C22DE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22001" id="Rechteck: abgerundete Ecken 293276131" o:spid="_x0000_s3139" style="position:absolute;left:0;text-align:left;margin-left:-2.85pt;margin-top:2.85pt;width:64.65pt;height:25.25pt;z-index:254786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4LKCBb0C&#10;AADIBQAADgAAAAAAAAAAAAAAAAAuAgAAZHJzL2Uyb0RvYy54bWxQSwECLQAUAAYACAAAACEANZNe&#10;dtoAAAAHAQAADwAAAAAAAAAAAAAAAAAXBQAAZHJzL2Rvd25yZXYueG1sUEsFBgAAAAAEAAQA8wAA&#10;AB4GAAAAAA==&#10;" filled="f" strokecolor="black [3213]" strokeweight=".5pt">
                      <v:textbox>
                        <w:txbxContent>
                          <w:p w14:paraId="08C22DE4" w14:textId="77777777" w:rsidR="00BD5E17" w:rsidRDefault="00BD5E17" w:rsidP="005721B8">
                            <w:pPr>
                              <w:jc w:val="center"/>
                            </w:pPr>
                            <w:r>
                              <w:t>x</w:t>
                            </w:r>
                          </w:p>
                        </w:txbxContent>
                      </v:textbox>
                      <w10:wrap anchory="line"/>
                    </v:roundrect>
                  </w:pict>
                </mc:Fallback>
              </mc:AlternateContent>
            </w:r>
          </w:p>
        </w:tc>
      </w:tr>
      <w:tr w:rsidR="005721B8" w:rsidRPr="00897659" w14:paraId="0F058F5C" w14:textId="77777777" w:rsidTr="00190981">
        <w:trPr>
          <w:trHeight w:val="697"/>
        </w:trPr>
        <w:tc>
          <w:tcPr>
            <w:tcW w:w="2154" w:type="dxa"/>
            <w:tcBorders>
              <w:top w:val="nil"/>
              <w:bottom w:val="nil"/>
            </w:tcBorders>
            <w:shd w:val="clear" w:color="auto" w:fill="F2F2F2" w:themeFill="background1" w:themeFillShade="F2"/>
          </w:tcPr>
          <w:p w14:paraId="7044B8BE" w14:textId="77777777" w:rsidR="005721B8" w:rsidRPr="009F08DB" w:rsidRDefault="005721B8" w:rsidP="00190981">
            <w:pPr>
              <w:pStyle w:val="Textkrper"/>
              <w:spacing w:after="0"/>
              <w:rPr>
                <w:lang w:val="de-DE"/>
              </w:rPr>
            </w:pPr>
          </w:p>
        </w:tc>
        <w:tc>
          <w:tcPr>
            <w:tcW w:w="5839" w:type="dxa"/>
            <w:tcBorders>
              <w:top w:val="nil"/>
              <w:bottom w:val="nil"/>
            </w:tcBorders>
          </w:tcPr>
          <w:p w14:paraId="177040D2" w14:textId="077B5691"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8736C1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85536" behindDoc="0" locked="0" layoutInCell="1" allowOverlap="1" wp14:anchorId="6A656F0A" wp14:editId="5061C80B">
                      <wp:simplePos x="0" y="0"/>
                      <wp:positionH relativeFrom="column">
                        <wp:posOffset>-36195</wp:posOffset>
                      </wp:positionH>
                      <wp:positionV relativeFrom="line">
                        <wp:posOffset>36195</wp:posOffset>
                      </wp:positionV>
                      <wp:extent cx="820800" cy="320400"/>
                      <wp:effectExtent l="0" t="0" r="17780" b="22860"/>
                      <wp:wrapNone/>
                      <wp:docPr id="293276132" name="Rechteck: abgerundete Ecken 29327613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72A5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656F0A" id="Rechteck: abgerundete Ecken 293276132" o:spid="_x0000_s3140" style="position:absolute;left:0;text-align:left;margin-left:-2.85pt;margin-top:2.85pt;width:64.65pt;height:25.25pt;z-index:254785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rv695b0C&#10;AADIBQAADgAAAAAAAAAAAAAAAAAuAgAAZHJzL2Uyb0RvYy54bWxQSwECLQAUAAYACAAAACEANZNe&#10;dtoAAAAHAQAADwAAAAAAAAAAAAAAAAAXBQAAZHJzL2Rvd25yZXYueG1sUEsFBgAAAAAEAAQA8wAA&#10;AB4GAAAAAA==&#10;" filled="f" strokecolor="black [3213]" strokeweight=".5pt">
                      <v:textbox>
                        <w:txbxContent>
                          <w:p w14:paraId="1C672A58" w14:textId="77777777" w:rsidR="00BD5E17" w:rsidRDefault="00BD5E17" w:rsidP="005721B8">
                            <w:pPr>
                              <w:jc w:val="center"/>
                            </w:pPr>
                            <w:r>
                              <w:t>x</w:t>
                            </w:r>
                          </w:p>
                        </w:txbxContent>
                      </v:textbox>
                      <w10:wrap anchory="line"/>
                    </v:roundrect>
                  </w:pict>
                </mc:Fallback>
              </mc:AlternateContent>
            </w:r>
          </w:p>
        </w:tc>
      </w:tr>
      <w:tr w:rsidR="005721B8" w:rsidRPr="009F08DB" w14:paraId="7972D215" w14:textId="77777777" w:rsidTr="00190981">
        <w:trPr>
          <w:trHeight w:val="1701"/>
        </w:trPr>
        <w:tc>
          <w:tcPr>
            <w:tcW w:w="2154" w:type="dxa"/>
            <w:shd w:val="clear" w:color="auto" w:fill="F2F2F2" w:themeFill="background1" w:themeFillShade="F2"/>
          </w:tcPr>
          <w:p w14:paraId="1FD1AEE1" w14:textId="4BC5820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A2E9E1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83488" behindDoc="0" locked="0" layoutInCell="1" allowOverlap="1" wp14:anchorId="48426C95" wp14:editId="374C6446">
                      <wp:simplePos x="0" y="0"/>
                      <wp:positionH relativeFrom="column">
                        <wp:posOffset>-5715</wp:posOffset>
                      </wp:positionH>
                      <wp:positionV relativeFrom="line">
                        <wp:posOffset>72390</wp:posOffset>
                      </wp:positionV>
                      <wp:extent cx="4500000" cy="942975"/>
                      <wp:effectExtent l="0" t="0" r="15240" b="28575"/>
                      <wp:wrapNone/>
                      <wp:docPr id="293276134" name="Rechteck: abgerundete Ecken 29327613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778B3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26C95" id="Rechteck: abgerundete Ecken 293276134" o:spid="_x0000_s3141" style="position:absolute;left:0;text-align:left;margin-left:-.45pt;margin-top:5.7pt;width:354.35pt;height:74.25pt;z-index:254783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Dm9yy28&#10;AgAAyQUAAA4AAAAAAAAAAAAAAAAALgIAAGRycy9lMm9Eb2MueG1sUEsBAi0AFAAGAAgAAAAhAO8y&#10;f+7cAAAACAEAAA8AAAAAAAAAAAAAAAAAFgUAAGRycy9kb3ducmV2LnhtbFBLBQYAAAAABAAEAPMA&#10;AAAfBgAAAAA=&#10;" filled="f" strokecolor="black [3213]" strokeweight=".5pt">
                      <v:textbox>
                        <w:txbxContent>
                          <w:p w14:paraId="1C778B3B" w14:textId="77777777" w:rsidR="00BD5E17" w:rsidRDefault="00BD5E17" w:rsidP="005721B8">
                            <w:pPr>
                              <w:jc w:val="center"/>
                            </w:pPr>
                            <w:r>
                              <w:t>x</w:t>
                            </w:r>
                          </w:p>
                        </w:txbxContent>
                      </v:textbox>
                      <w10:wrap anchory="line"/>
                    </v:roundrect>
                  </w:pict>
                </mc:Fallback>
              </mc:AlternateContent>
            </w:r>
          </w:p>
        </w:tc>
      </w:tr>
    </w:tbl>
    <w:p w14:paraId="20D9313C" w14:textId="376AC5AC" w:rsidR="005721B8" w:rsidRPr="009F08DB" w:rsidRDefault="005721B8" w:rsidP="005721B8">
      <w:pPr>
        <w:pStyle w:val="Textkrper"/>
        <w:rPr>
          <w:lang w:val="de-DE"/>
        </w:rPr>
      </w:pPr>
    </w:p>
    <w:p w14:paraId="162E2A48" w14:textId="42BBDCC6" w:rsidR="003316CD" w:rsidRPr="009F08DB" w:rsidRDefault="003316CD" w:rsidP="005721B8">
      <w:pPr>
        <w:pStyle w:val="Textkrper"/>
        <w:rPr>
          <w:lang w:val="de-DE"/>
        </w:rPr>
      </w:pPr>
    </w:p>
    <w:p w14:paraId="3C117C69" w14:textId="1736ABB5" w:rsidR="003316CD" w:rsidRPr="009F08DB" w:rsidRDefault="003316CD" w:rsidP="005721B8">
      <w:pPr>
        <w:pStyle w:val="Textkrper"/>
        <w:rPr>
          <w:lang w:val="de-DE"/>
        </w:rPr>
      </w:pPr>
    </w:p>
    <w:p w14:paraId="27660F74" w14:textId="708995C1" w:rsidR="003316CD" w:rsidRPr="009F08DB" w:rsidRDefault="003316CD" w:rsidP="005721B8">
      <w:pPr>
        <w:pStyle w:val="Textkrper"/>
        <w:rPr>
          <w:lang w:val="de-DE"/>
        </w:rPr>
      </w:pPr>
    </w:p>
    <w:p w14:paraId="694302D3" w14:textId="5FA639EA" w:rsidR="003316CD" w:rsidRPr="009F08DB" w:rsidRDefault="003316CD" w:rsidP="005721B8">
      <w:pPr>
        <w:pStyle w:val="Textkrper"/>
        <w:rPr>
          <w:lang w:val="de-DE"/>
        </w:rPr>
      </w:pPr>
    </w:p>
    <w:p w14:paraId="0708ACE3" w14:textId="0DE939E0" w:rsidR="003316CD" w:rsidRPr="009F08DB" w:rsidRDefault="003316CD" w:rsidP="005721B8">
      <w:pPr>
        <w:pStyle w:val="Textkrper"/>
        <w:rPr>
          <w:lang w:val="de-DE"/>
        </w:rPr>
      </w:pPr>
    </w:p>
    <w:p w14:paraId="475DFB33" w14:textId="6A7E12E5" w:rsidR="003316CD" w:rsidRPr="009F08DB" w:rsidRDefault="003316CD" w:rsidP="005721B8">
      <w:pPr>
        <w:pStyle w:val="Textkrper"/>
        <w:rPr>
          <w:lang w:val="de-DE"/>
        </w:rPr>
      </w:pPr>
    </w:p>
    <w:p w14:paraId="01A7D58E" w14:textId="47411786" w:rsidR="003316CD" w:rsidRPr="009F08DB" w:rsidRDefault="003316CD" w:rsidP="005721B8">
      <w:pPr>
        <w:pStyle w:val="Textkrper"/>
        <w:rPr>
          <w:lang w:val="de-DE"/>
        </w:rPr>
      </w:pPr>
    </w:p>
    <w:p w14:paraId="27305A9B" w14:textId="3D90D5B7" w:rsidR="003316CD" w:rsidRPr="009F08DB" w:rsidRDefault="003316CD" w:rsidP="005721B8">
      <w:pPr>
        <w:pStyle w:val="Textkrper"/>
        <w:rPr>
          <w:lang w:val="de-DE"/>
        </w:rPr>
      </w:pPr>
    </w:p>
    <w:p w14:paraId="7863B481" w14:textId="3D97873F" w:rsidR="003316CD" w:rsidRPr="009F08DB" w:rsidRDefault="003316CD" w:rsidP="005721B8">
      <w:pPr>
        <w:pStyle w:val="Textkrper"/>
        <w:rPr>
          <w:lang w:val="de-DE"/>
        </w:rPr>
      </w:pPr>
    </w:p>
    <w:p w14:paraId="792C5BDE" w14:textId="48ACABD7" w:rsidR="003316CD" w:rsidRPr="009F08DB" w:rsidRDefault="003316CD" w:rsidP="005721B8">
      <w:pPr>
        <w:pStyle w:val="Textkrper"/>
        <w:rPr>
          <w:lang w:val="de-DE"/>
        </w:rPr>
      </w:pPr>
    </w:p>
    <w:p w14:paraId="23494148" w14:textId="3058ABFB" w:rsidR="003316CD" w:rsidRDefault="003316CD" w:rsidP="005721B8">
      <w:pPr>
        <w:pStyle w:val="Textkrper"/>
        <w:rPr>
          <w:lang w:val="de-DE"/>
        </w:rPr>
      </w:pPr>
    </w:p>
    <w:p w14:paraId="7DE62A40" w14:textId="77777777" w:rsidR="00D87089" w:rsidRPr="009F08DB" w:rsidRDefault="00D87089" w:rsidP="005721B8">
      <w:pPr>
        <w:pStyle w:val="Textkrper"/>
        <w:rPr>
          <w:lang w:val="de-DE"/>
        </w:rPr>
      </w:pPr>
    </w:p>
    <w:p w14:paraId="15C5783F" w14:textId="68549F21" w:rsidR="003316CD" w:rsidRPr="009F08DB" w:rsidRDefault="003316CD" w:rsidP="005721B8">
      <w:pPr>
        <w:pStyle w:val="Textkrper"/>
        <w:rPr>
          <w:lang w:val="de-DE"/>
        </w:rPr>
      </w:pPr>
    </w:p>
    <w:p w14:paraId="116999B2" w14:textId="6085705A" w:rsidR="003316CD" w:rsidRPr="009F08DB" w:rsidRDefault="003316CD" w:rsidP="005721B8">
      <w:pPr>
        <w:pStyle w:val="Textkrper"/>
        <w:rPr>
          <w:lang w:val="de-DE"/>
        </w:rPr>
      </w:pPr>
    </w:p>
    <w:p w14:paraId="7A340508" w14:textId="0296A7EE" w:rsidR="003316CD" w:rsidRPr="009F08DB" w:rsidRDefault="003316CD" w:rsidP="005721B8">
      <w:pPr>
        <w:pStyle w:val="Textkrper"/>
        <w:rPr>
          <w:lang w:val="de-DE"/>
        </w:rPr>
      </w:pPr>
    </w:p>
    <w:p w14:paraId="68B506E9" w14:textId="49D1367F" w:rsidR="003316CD" w:rsidRPr="009F08DB" w:rsidRDefault="003316CD" w:rsidP="005721B8">
      <w:pPr>
        <w:pStyle w:val="Textkrper"/>
        <w:rPr>
          <w:lang w:val="de-DE"/>
        </w:rPr>
      </w:pPr>
    </w:p>
    <w:p w14:paraId="47CCD37A" w14:textId="77777777" w:rsidR="003316CD" w:rsidRPr="009F08DB" w:rsidRDefault="003316CD" w:rsidP="005721B8">
      <w:pPr>
        <w:pStyle w:val="Textkrper"/>
        <w:rPr>
          <w:lang w:val="de-DE"/>
        </w:rPr>
      </w:pPr>
    </w:p>
    <w:p w14:paraId="474297F9"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31B71E0" w14:textId="77777777" w:rsidTr="00626664">
        <w:trPr>
          <w:trHeight w:val="1020"/>
        </w:trPr>
        <w:tc>
          <w:tcPr>
            <w:tcW w:w="2154" w:type="dxa"/>
            <w:shd w:val="clear" w:color="auto" w:fill="F2F2F2" w:themeFill="background1" w:themeFillShade="F2"/>
          </w:tcPr>
          <w:p w14:paraId="60CD08BE" w14:textId="608B95D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4D54055" w14:textId="41D87BBF" w:rsidR="00626664" w:rsidRPr="009F08DB" w:rsidRDefault="00745279" w:rsidP="00190981">
            <w:pPr>
              <w:pStyle w:val="Textkrper"/>
              <w:tabs>
                <w:tab w:val="left" w:pos="284"/>
              </w:tabs>
              <w:spacing w:after="0"/>
              <w:rPr>
                <w:lang w:val="de-DE"/>
              </w:rPr>
            </w:pPr>
            <w:r w:rsidRPr="009F08DB">
              <w:rPr>
                <w:lang w:val="de-DE"/>
              </w:rPr>
              <w:t>ja/nein</w:t>
            </w:r>
          </w:p>
          <w:p w14:paraId="7411D88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41184" behindDoc="0" locked="0" layoutInCell="1" allowOverlap="1" wp14:anchorId="08AFAA99" wp14:editId="563068E7">
                      <wp:simplePos x="0" y="0"/>
                      <wp:positionH relativeFrom="column">
                        <wp:posOffset>635</wp:posOffset>
                      </wp:positionH>
                      <wp:positionV relativeFrom="paragraph">
                        <wp:posOffset>36195</wp:posOffset>
                      </wp:positionV>
                      <wp:extent cx="820800" cy="320400"/>
                      <wp:effectExtent l="0" t="0" r="17780" b="22860"/>
                      <wp:wrapNone/>
                      <wp:docPr id="293276135" name="Rechteck: abgerundete Ecken 2932761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506D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AFAA99" id="Rechteck: abgerundete Ecken 293276135" o:spid="_x0000_s3142" style="position:absolute;left:0;text-align:left;margin-left:.05pt;margin-top:2.85pt;width:64.65pt;height:25.25pt;z-index:2581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ExvlDvgIA&#10;AMgFAAAOAAAAAAAAAAAAAAAAAC4CAABkcnMvZTJvRG9jLnhtbFBLAQItABQABgAIAAAAIQCbrlPC&#10;2AAAAAUBAAAPAAAAAAAAAAAAAAAAABgFAABkcnMvZG93bnJldi54bWxQSwUGAAAAAAQABADzAAAA&#10;HQYAAAAA&#10;" filled="f" strokecolor="black [3213]" strokeweight=".5pt">
                      <v:textbox>
                        <w:txbxContent>
                          <w:p w14:paraId="312506D7" w14:textId="77777777" w:rsidR="00BD5E17" w:rsidRDefault="00BD5E17" w:rsidP="005721B8">
                            <w:pPr>
                              <w:jc w:val="center"/>
                            </w:pPr>
                            <w:r>
                              <w:t>x</w:t>
                            </w:r>
                          </w:p>
                        </w:txbxContent>
                      </v:textbox>
                    </v:roundrect>
                  </w:pict>
                </mc:Fallback>
              </mc:AlternateContent>
            </w:r>
          </w:p>
        </w:tc>
        <w:tc>
          <w:tcPr>
            <w:tcW w:w="5839" w:type="dxa"/>
            <w:shd w:val="clear" w:color="auto" w:fill="auto"/>
          </w:tcPr>
          <w:p w14:paraId="6BAC1F69" w14:textId="1AE920EB" w:rsidR="00626664" w:rsidRPr="009F08DB" w:rsidRDefault="00745279" w:rsidP="00190981">
            <w:pPr>
              <w:pStyle w:val="Textkrper"/>
              <w:tabs>
                <w:tab w:val="left" w:pos="284"/>
              </w:tabs>
              <w:spacing w:after="0"/>
              <w:rPr>
                <w:lang w:val="de-DE"/>
              </w:rPr>
            </w:pPr>
            <w:r w:rsidRPr="009F08DB">
              <w:rPr>
                <w:lang w:val="de-DE"/>
              </w:rPr>
              <w:t>Datum/Kurzzeichen</w:t>
            </w:r>
          </w:p>
          <w:p w14:paraId="453DE8D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42208" behindDoc="0" locked="0" layoutInCell="1" allowOverlap="1" wp14:anchorId="1A353E09" wp14:editId="0799AA20">
                      <wp:simplePos x="0" y="0"/>
                      <wp:positionH relativeFrom="column">
                        <wp:posOffset>1746</wp:posOffset>
                      </wp:positionH>
                      <wp:positionV relativeFrom="line">
                        <wp:posOffset>32703</wp:posOffset>
                      </wp:positionV>
                      <wp:extent cx="3592354" cy="320400"/>
                      <wp:effectExtent l="0" t="0" r="27305" b="22860"/>
                      <wp:wrapNone/>
                      <wp:docPr id="293276136" name="Rechteck: abgerundete Ecken 29327613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4269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53E09" id="Rechteck: abgerundete Ecken 293276136" o:spid="_x0000_s3143" style="position:absolute;left:0;text-align:left;margin-left:.15pt;margin-top:2.6pt;width:282.85pt;height:25.25pt;z-index:258142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XpR0&#10;IcACAADJBQAADgAAAAAAAAAAAAAAAAAuAgAAZHJzL2Uyb0RvYy54bWxQSwECLQAUAAYACAAAACEA&#10;EJF9vtoAAAAFAQAADwAAAAAAAAAAAAAAAAAaBQAAZHJzL2Rvd25yZXYueG1sUEsFBgAAAAAEAAQA&#10;8wAAACEGAAAAAA==&#10;" filled="f" strokecolor="black [3213]" strokeweight=".5pt">
                      <v:textbox>
                        <w:txbxContent>
                          <w:p w14:paraId="7484269E" w14:textId="77777777" w:rsidR="00BD5E17" w:rsidRDefault="00BD5E17" w:rsidP="005721B8">
                            <w:pPr>
                              <w:jc w:val="center"/>
                            </w:pPr>
                            <w:r>
                              <w:t>x</w:t>
                            </w:r>
                          </w:p>
                        </w:txbxContent>
                      </v:textbox>
                      <w10:wrap anchory="line"/>
                    </v:roundrect>
                  </w:pict>
                </mc:Fallback>
              </mc:AlternateContent>
            </w:r>
          </w:p>
        </w:tc>
      </w:tr>
      <w:tr w:rsidR="00626664" w:rsidRPr="009F08DB" w14:paraId="648A66CD" w14:textId="77777777" w:rsidTr="00626664">
        <w:trPr>
          <w:trHeight w:val="1020"/>
        </w:trPr>
        <w:tc>
          <w:tcPr>
            <w:tcW w:w="2154" w:type="dxa"/>
            <w:shd w:val="clear" w:color="auto" w:fill="F2F2F2" w:themeFill="background1" w:themeFillShade="F2"/>
          </w:tcPr>
          <w:p w14:paraId="7EEC876C" w14:textId="383B445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3142D8C" w14:textId="36BC0FD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43232" behindDoc="0" locked="0" layoutInCell="1" allowOverlap="1" wp14:anchorId="2D2052B6" wp14:editId="4C11D5BA">
                      <wp:simplePos x="0" y="0"/>
                      <wp:positionH relativeFrom="column">
                        <wp:posOffset>-5715</wp:posOffset>
                      </wp:positionH>
                      <wp:positionV relativeFrom="line">
                        <wp:posOffset>252095</wp:posOffset>
                      </wp:positionV>
                      <wp:extent cx="4500000" cy="320400"/>
                      <wp:effectExtent l="0" t="0" r="15240" b="22860"/>
                      <wp:wrapNone/>
                      <wp:docPr id="293276137" name="Rechteck: abgerundete Ecken 29327613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A644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2052B6" id="Rechteck: abgerundete Ecken 293276137" o:spid="_x0000_s3144" style="position:absolute;left:0;text-align:left;margin-left:-.45pt;margin-top:19.85pt;width:354.35pt;height:25.25pt;z-index:258143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puhZG7sC&#10;AADJBQAADgAAAAAAAAAAAAAAAAAuAgAAZHJzL2Uyb0RvYy54bWxQSwECLQAUAAYACAAAACEAeEdM&#10;vdwAAAAHAQAADwAAAAAAAAAAAAAAAAAVBQAAZHJzL2Rvd25yZXYueG1sUEsFBgAAAAAEAAQA8wAA&#10;AB4GAAAAAA==&#10;" filled="f" strokecolor="black [3213]" strokeweight=".5pt">
                      <v:textbox>
                        <w:txbxContent>
                          <w:p w14:paraId="0CCA644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82442AE" w14:textId="77777777" w:rsidR="00626664" w:rsidRPr="009F08DB" w:rsidRDefault="00626664" w:rsidP="00190981">
            <w:pPr>
              <w:pStyle w:val="Textkrper"/>
              <w:tabs>
                <w:tab w:val="left" w:pos="284"/>
              </w:tabs>
              <w:spacing w:after="0"/>
              <w:rPr>
                <w:lang w:val="de-DE"/>
              </w:rPr>
            </w:pPr>
          </w:p>
        </w:tc>
      </w:tr>
    </w:tbl>
    <w:p w14:paraId="2C96B0DF" w14:textId="77777777" w:rsidR="005721B8" w:rsidRPr="009F08DB" w:rsidRDefault="005721B8" w:rsidP="005721B8">
      <w:pPr>
        <w:rPr>
          <w:rFonts w:ascii="Arial" w:hAnsi="Arial"/>
          <w:lang w:val="de-DE"/>
        </w:rPr>
      </w:pPr>
      <w:r w:rsidRPr="009F08DB">
        <w:rPr>
          <w:lang w:val="de-DE"/>
        </w:rPr>
        <w:br w:type="page"/>
      </w:r>
    </w:p>
    <w:p w14:paraId="2C0C3228" w14:textId="40527C0A" w:rsidR="005721B8" w:rsidRPr="009F08DB" w:rsidRDefault="003316CD" w:rsidP="00897659">
      <w:pPr>
        <w:pStyle w:val="berschrift3nummeriert"/>
        <w:rPr>
          <w:lang w:val="de-DE"/>
        </w:rPr>
      </w:pPr>
      <w:bookmarkStart w:id="231" w:name="_Toc118817743"/>
      <w:r w:rsidRPr="009F08DB">
        <w:rPr>
          <w:lang w:val="de-DE"/>
        </w:rPr>
        <w:t xml:space="preserve">FLT 904: </w:t>
      </w:r>
      <w:r w:rsidR="0039007E" w:rsidRPr="009F08DB">
        <w:rPr>
          <w:lang w:val="de-DE"/>
        </w:rPr>
        <w:t>BEILEGER</w:t>
      </w:r>
      <w:r w:rsidRPr="009F08DB">
        <w:rPr>
          <w:lang w:val="de-DE"/>
        </w:rPr>
        <w:t xml:space="preserve">: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39007E" w:rsidRPr="009F08DB">
        <w:rPr>
          <w:lang w:val="de-DE"/>
        </w:rPr>
        <w:t>ÜBERGABE</w:t>
      </w:r>
      <w:bookmarkEnd w:id="231"/>
    </w:p>
    <w:p w14:paraId="6AECE585"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933C144" w14:textId="77777777" w:rsidTr="003316CD">
        <w:trPr>
          <w:trHeight w:val="353"/>
        </w:trPr>
        <w:tc>
          <w:tcPr>
            <w:tcW w:w="2154" w:type="dxa"/>
            <w:shd w:val="clear" w:color="auto" w:fill="F2F2F2" w:themeFill="background1" w:themeFillShade="F2"/>
          </w:tcPr>
          <w:p w14:paraId="1D2E19FA" w14:textId="0A78FD43" w:rsidR="005721B8" w:rsidRPr="009F08DB" w:rsidRDefault="00D8280B" w:rsidP="00190981">
            <w:pPr>
              <w:pStyle w:val="Textkrper"/>
              <w:spacing w:after="0"/>
              <w:rPr>
                <w:b/>
                <w:lang w:val="de-DE"/>
              </w:rPr>
            </w:pPr>
            <w:r w:rsidRPr="009F08DB">
              <w:rPr>
                <w:b/>
                <w:lang w:val="de-DE"/>
              </w:rPr>
              <w:t>Testziel</w:t>
            </w:r>
          </w:p>
        </w:tc>
        <w:tc>
          <w:tcPr>
            <w:tcW w:w="7257" w:type="dxa"/>
          </w:tcPr>
          <w:p w14:paraId="69B817B9" w14:textId="61776027" w:rsidR="005721B8" w:rsidRPr="009F08DB" w:rsidRDefault="00A7704C" w:rsidP="00190981">
            <w:pPr>
              <w:pStyle w:val="BulletTabtext"/>
              <w:rPr>
                <w:lang w:val="de-DE"/>
              </w:rPr>
            </w:pPr>
            <w:r w:rsidRPr="009F08DB">
              <w:rPr>
                <w:lang w:val="de-DE"/>
              </w:rPr>
              <w:t>Test, ob die richtige Störmeldung im Bedienfeld erscheint</w:t>
            </w:r>
          </w:p>
          <w:p w14:paraId="0CA74CA3" w14:textId="7CFF504A" w:rsidR="003316CD" w:rsidRPr="009F08DB" w:rsidRDefault="003316CD" w:rsidP="003316CD">
            <w:pPr>
              <w:pStyle w:val="Abstandshalter"/>
              <w:rPr>
                <w:lang w:val="de-DE"/>
              </w:rPr>
            </w:pPr>
          </w:p>
        </w:tc>
      </w:tr>
      <w:tr w:rsidR="005721B8" w:rsidRPr="00897659" w14:paraId="0AAC4F6E" w14:textId="77777777" w:rsidTr="00190981">
        <w:trPr>
          <w:trHeight w:val="170"/>
        </w:trPr>
        <w:tc>
          <w:tcPr>
            <w:tcW w:w="2154" w:type="dxa"/>
          </w:tcPr>
          <w:p w14:paraId="2189FC16" w14:textId="77777777" w:rsidR="005721B8" w:rsidRPr="009F08DB" w:rsidRDefault="005721B8" w:rsidP="00190981">
            <w:pPr>
              <w:pStyle w:val="Textkrper"/>
              <w:spacing w:before="0" w:after="0"/>
              <w:rPr>
                <w:sz w:val="8"/>
                <w:szCs w:val="8"/>
                <w:lang w:val="de-DE"/>
              </w:rPr>
            </w:pPr>
          </w:p>
        </w:tc>
        <w:tc>
          <w:tcPr>
            <w:tcW w:w="7257" w:type="dxa"/>
          </w:tcPr>
          <w:p w14:paraId="45989C2D" w14:textId="77777777" w:rsidR="005721B8" w:rsidRPr="009F08DB" w:rsidRDefault="005721B8" w:rsidP="00190981">
            <w:pPr>
              <w:pStyle w:val="Textkrper"/>
              <w:spacing w:before="0" w:after="0"/>
              <w:rPr>
                <w:sz w:val="8"/>
                <w:szCs w:val="8"/>
                <w:lang w:val="de-DE"/>
              </w:rPr>
            </w:pPr>
          </w:p>
        </w:tc>
      </w:tr>
      <w:tr w:rsidR="005721B8" w:rsidRPr="009F08DB" w14:paraId="03170EF5" w14:textId="77777777" w:rsidTr="00190981">
        <w:trPr>
          <w:trHeight w:val="471"/>
        </w:trPr>
        <w:tc>
          <w:tcPr>
            <w:tcW w:w="2154" w:type="dxa"/>
            <w:shd w:val="clear" w:color="auto" w:fill="F2F2F2" w:themeFill="background1" w:themeFillShade="F2"/>
          </w:tcPr>
          <w:p w14:paraId="0F6FE3B7" w14:textId="3E67F501" w:rsidR="005721B8" w:rsidRPr="009F08DB" w:rsidRDefault="00D8280B" w:rsidP="00190981">
            <w:pPr>
              <w:pStyle w:val="Textkrper"/>
              <w:spacing w:after="0"/>
              <w:rPr>
                <w:b/>
                <w:lang w:val="de-DE"/>
              </w:rPr>
            </w:pPr>
            <w:r w:rsidRPr="009F08DB">
              <w:rPr>
                <w:b/>
                <w:lang w:val="de-DE"/>
              </w:rPr>
              <w:t>Testdurchführung</w:t>
            </w:r>
          </w:p>
        </w:tc>
        <w:tc>
          <w:tcPr>
            <w:tcW w:w="7257" w:type="dxa"/>
          </w:tcPr>
          <w:p w14:paraId="527F9229" w14:textId="77777777" w:rsidR="005721B8" w:rsidRPr="009F08DB" w:rsidRDefault="005721B8" w:rsidP="00190981">
            <w:pPr>
              <w:pStyle w:val="Textkrper"/>
              <w:spacing w:after="0"/>
              <w:rPr>
                <w:lang w:val="de-DE"/>
              </w:rPr>
            </w:pPr>
          </w:p>
        </w:tc>
      </w:tr>
      <w:tr w:rsidR="005721B8" w:rsidRPr="009F08DB" w14:paraId="584EF05B" w14:textId="77777777" w:rsidTr="003316CD">
        <w:trPr>
          <w:trHeight w:val="271"/>
        </w:trPr>
        <w:tc>
          <w:tcPr>
            <w:tcW w:w="2154" w:type="dxa"/>
            <w:shd w:val="clear" w:color="auto" w:fill="F2F2F2" w:themeFill="background1" w:themeFillShade="F2"/>
          </w:tcPr>
          <w:p w14:paraId="29BE601C" w14:textId="47D69FCD" w:rsidR="005721B8" w:rsidRPr="009F08DB" w:rsidRDefault="00D41D58" w:rsidP="00190981">
            <w:pPr>
              <w:pStyle w:val="Textkrper"/>
              <w:spacing w:after="0"/>
              <w:rPr>
                <w:lang w:val="de-DE"/>
              </w:rPr>
            </w:pPr>
            <w:r w:rsidRPr="009F08DB">
              <w:rPr>
                <w:lang w:val="de-DE"/>
              </w:rPr>
              <w:t>Testvoraussetzungen</w:t>
            </w:r>
          </w:p>
        </w:tc>
        <w:tc>
          <w:tcPr>
            <w:tcW w:w="7257" w:type="dxa"/>
          </w:tcPr>
          <w:p w14:paraId="6A4778D0" w14:textId="1706CC52" w:rsidR="005721B8" w:rsidRPr="009F08DB" w:rsidRDefault="00AE36C0" w:rsidP="003316CD">
            <w:pPr>
              <w:pStyle w:val="BulletTabtext"/>
              <w:rPr>
                <w:lang w:val="de-DE"/>
              </w:rPr>
            </w:pPr>
            <w:r w:rsidRPr="009F08DB">
              <w:rPr>
                <w:lang w:val="de-DE"/>
              </w:rPr>
              <w:t>Maschine ist im Automatikbetrieb bereit</w:t>
            </w:r>
          </w:p>
          <w:p w14:paraId="67C3A99E" w14:textId="66411820" w:rsidR="003316CD" w:rsidRPr="009F08DB" w:rsidRDefault="003316CD" w:rsidP="003316CD">
            <w:pPr>
              <w:pStyle w:val="Abstandshalter"/>
              <w:rPr>
                <w:lang w:val="de-DE"/>
              </w:rPr>
            </w:pPr>
          </w:p>
        </w:tc>
      </w:tr>
      <w:tr w:rsidR="005721B8" w:rsidRPr="00897659" w14:paraId="53BB5BF6" w14:textId="77777777" w:rsidTr="003316CD">
        <w:trPr>
          <w:trHeight w:val="278"/>
        </w:trPr>
        <w:tc>
          <w:tcPr>
            <w:tcW w:w="2154" w:type="dxa"/>
            <w:shd w:val="clear" w:color="auto" w:fill="F2F2F2" w:themeFill="background1" w:themeFillShade="F2"/>
          </w:tcPr>
          <w:p w14:paraId="6767CAB8" w14:textId="5E093D51" w:rsidR="005721B8" w:rsidRPr="009F08DB" w:rsidRDefault="00D8280B" w:rsidP="00190981">
            <w:pPr>
              <w:pStyle w:val="Textkrper"/>
              <w:spacing w:after="0"/>
              <w:rPr>
                <w:lang w:val="de-DE"/>
              </w:rPr>
            </w:pPr>
            <w:r w:rsidRPr="009F08DB">
              <w:rPr>
                <w:lang w:val="de-DE"/>
              </w:rPr>
              <w:t>Erforderliche Tätigkeit</w:t>
            </w:r>
          </w:p>
        </w:tc>
        <w:tc>
          <w:tcPr>
            <w:tcW w:w="7257" w:type="dxa"/>
          </w:tcPr>
          <w:p w14:paraId="6CE52038" w14:textId="251646B9" w:rsidR="005721B8" w:rsidRPr="009F08DB" w:rsidRDefault="0039007E" w:rsidP="003316CD">
            <w:pPr>
              <w:pStyle w:val="BulletTabtext"/>
              <w:rPr>
                <w:lang w:val="de-DE"/>
              </w:rPr>
            </w:pPr>
            <w:r w:rsidRPr="009F08DB">
              <w:rPr>
                <w:lang w:val="de-DE"/>
              </w:rPr>
              <w:t>Schutztür am Übergabebereich der Broschürenzuführung/Beileger öffnen</w:t>
            </w:r>
          </w:p>
          <w:p w14:paraId="34A5B271" w14:textId="7B0E411E" w:rsidR="003316CD" w:rsidRPr="009F08DB" w:rsidRDefault="003316CD" w:rsidP="003316CD">
            <w:pPr>
              <w:pStyle w:val="Abstandshalter"/>
              <w:rPr>
                <w:lang w:val="de-DE"/>
              </w:rPr>
            </w:pPr>
          </w:p>
        </w:tc>
      </w:tr>
      <w:tr w:rsidR="005721B8" w:rsidRPr="00897659" w14:paraId="7B00C8B5" w14:textId="77777777" w:rsidTr="00190981">
        <w:trPr>
          <w:trHeight w:val="697"/>
        </w:trPr>
        <w:tc>
          <w:tcPr>
            <w:tcW w:w="2154" w:type="dxa"/>
            <w:shd w:val="clear" w:color="auto" w:fill="F2F2F2" w:themeFill="background1" w:themeFillShade="F2"/>
          </w:tcPr>
          <w:p w14:paraId="55C3CE13" w14:textId="27E4E2DB" w:rsidR="005721B8" w:rsidRPr="009F08DB" w:rsidRDefault="008C23D6" w:rsidP="00190981">
            <w:pPr>
              <w:pStyle w:val="Textkrper"/>
              <w:spacing w:after="0"/>
              <w:rPr>
                <w:lang w:val="de-DE"/>
              </w:rPr>
            </w:pPr>
            <w:r w:rsidRPr="009F08DB">
              <w:rPr>
                <w:lang w:val="de-DE"/>
              </w:rPr>
              <w:t>Folge</w:t>
            </w:r>
          </w:p>
        </w:tc>
        <w:tc>
          <w:tcPr>
            <w:tcW w:w="7257" w:type="dxa"/>
          </w:tcPr>
          <w:p w14:paraId="62040030" w14:textId="20287E72" w:rsidR="003316CD" w:rsidRPr="009F08DB" w:rsidRDefault="00762C1A" w:rsidP="003316CD">
            <w:pPr>
              <w:pStyle w:val="BulletTabtext"/>
              <w:rPr>
                <w:lang w:val="de-DE"/>
              </w:rPr>
            </w:pPr>
            <w:r w:rsidRPr="009F08DB">
              <w:rPr>
                <w:lang w:val="de-DE"/>
              </w:rPr>
              <w:t>Störmeldung erscheint im Bedienfeld</w:t>
            </w:r>
          </w:p>
          <w:p w14:paraId="1385A8F9" w14:textId="2BB020AB" w:rsidR="005721B8" w:rsidRPr="009F08DB" w:rsidRDefault="000A4CB7" w:rsidP="003316CD">
            <w:pPr>
              <w:pStyle w:val="BulletTabtext"/>
              <w:rPr>
                <w:lang w:val="de-DE"/>
              </w:rPr>
            </w:pPr>
            <w:r w:rsidRPr="009F08DB">
              <w:rPr>
                <w:lang w:val="de-DE"/>
              </w:rPr>
              <w:t>Maschine kann nicht gestartet werden, solange Störmeldung aktiv ist</w:t>
            </w:r>
          </w:p>
          <w:p w14:paraId="29D567ED" w14:textId="33886B35" w:rsidR="003316CD" w:rsidRPr="009F08DB" w:rsidRDefault="003316CD" w:rsidP="003316CD">
            <w:pPr>
              <w:pStyle w:val="Abstandshalter"/>
              <w:rPr>
                <w:lang w:val="de-DE"/>
              </w:rPr>
            </w:pPr>
          </w:p>
        </w:tc>
      </w:tr>
      <w:tr w:rsidR="005721B8" w:rsidRPr="00897659" w14:paraId="4D34CE6B" w14:textId="77777777" w:rsidTr="00190981">
        <w:trPr>
          <w:trHeight w:val="697"/>
        </w:trPr>
        <w:tc>
          <w:tcPr>
            <w:tcW w:w="2154" w:type="dxa"/>
            <w:shd w:val="clear" w:color="auto" w:fill="F2F2F2" w:themeFill="background1" w:themeFillShade="F2"/>
          </w:tcPr>
          <w:p w14:paraId="6820D13F" w14:textId="64522D29" w:rsidR="005721B8" w:rsidRPr="009F08DB" w:rsidRDefault="00D8280B" w:rsidP="00190981">
            <w:pPr>
              <w:pStyle w:val="Textkrper"/>
              <w:spacing w:after="0"/>
              <w:rPr>
                <w:lang w:val="de-DE"/>
              </w:rPr>
            </w:pPr>
            <w:r w:rsidRPr="009F08DB">
              <w:rPr>
                <w:lang w:val="de-DE"/>
              </w:rPr>
              <w:t>Kommentare</w:t>
            </w:r>
          </w:p>
        </w:tc>
        <w:tc>
          <w:tcPr>
            <w:tcW w:w="7257" w:type="dxa"/>
          </w:tcPr>
          <w:p w14:paraId="5F64546E" w14:textId="1CE6AC3B" w:rsidR="005721B8" w:rsidRPr="009F08DB" w:rsidRDefault="00015429" w:rsidP="003316CD">
            <w:pPr>
              <w:pStyle w:val="BulletTabtext"/>
              <w:rPr>
                <w:lang w:val="de-DE"/>
              </w:rPr>
            </w:pPr>
            <w:r w:rsidRPr="009F08DB">
              <w:rPr>
                <w:lang w:val="de-DE"/>
              </w:rPr>
              <w:t>Test kann nur bei Stillstand der Maschine durchgeführt werden, da während des Betriebes die Beschutzung verriegelt ist</w:t>
            </w:r>
          </w:p>
          <w:p w14:paraId="2E1A978D" w14:textId="0C316E62" w:rsidR="003316CD" w:rsidRPr="009F08DB" w:rsidRDefault="003316CD" w:rsidP="003316CD">
            <w:pPr>
              <w:pStyle w:val="Abstandshalter"/>
              <w:rPr>
                <w:lang w:val="de-DE"/>
              </w:rPr>
            </w:pPr>
          </w:p>
        </w:tc>
      </w:tr>
      <w:tr w:rsidR="005721B8" w:rsidRPr="009F08DB" w14:paraId="463A03EF" w14:textId="77777777" w:rsidTr="00190981">
        <w:trPr>
          <w:trHeight w:val="697"/>
        </w:trPr>
        <w:tc>
          <w:tcPr>
            <w:tcW w:w="2154" w:type="dxa"/>
            <w:shd w:val="clear" w:color="auto" w:fill="F2F2F2" w:themeFill="background1" w:themeFillShade="F2"/>
          </w:tcPr>
          <w:p w14:paraId="5C19316E" w14:textId="246B6769" w:rsidR="005721B8" w:rsidRPr="009F08DB" w:rsidRDefault="00D41D58" w:rsidP="00190981">
            <w:pPr>
              <w:pStyle w:val="Textkrper"/>
              <w:spacing w:after="0"/>
              <w:rPr>
                <w:lang w:val="de-DE"/>
              </w:rPr>
            </w:pPr>
            <w:r w:rsidRPr="009F08DB">
              <w:rPr>
                <w:lang w:val="de-DE"/>
              </w:rPr>
              <w:t>Quittierung</w:t>
            </w:r>
          </w:p>
        </w:tc>
        <w:tc>
          <w:tcPr>
            <w:tcW w:w="7257" w:type="dxa"/>
          </w:tcPr>
          <w:p w14:paraId="665DB4AC" w14:textId="6CCF1697" w:rsidR="003316CD" w:rsidRPr="009F08DB" w:rsidRDefault="0089525A" w:rsidP="003316CD">
            <w:pPr>
              <w:pStyle w:val="BulletTabtext"/>
              <w:rPr>
                <w:lang w:val="de-DE"/>
              </w:rPr>
            </w:pPr>
            <w:r w:rsidRPr="009F08DB">
              <w:rPr>
                <w:lang w:val="de-DE"/>
              </w:rPr>
              <w:t xml:space="preserve">Schutztür </w:t>
            </w:r>
            <w:r w:rsidR="0039007E" w:rsidRPr="009F08DB">
              <w:rPr>
                <w:lang w:val="de-DE"/>
              </w:rPr>
              <w:t xml:space="preserve">am Übergabebereich der Broschürenzuführung </w:t>
            </w:r>
            <w:r w:rsidRPr="009F08DB">
              <w:rPr>
                <w:lang w:val="de-DE"/>
              </w:rPr>
              <w:t>schließen</w:t>
            </w:r>
          </w:p>
          <w:p w14:paraId="450D3F9F" w14:textId="50EE95C2" w:rsidR="005721B8" w:rsidRPr="009F08DB" w:rsidRDefault="00762C1A" w:rsidP="003316C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F55B628" w14:textId="0ABB0DCE" w:rsidR="003316CD" w:rsidRPr="009F08DB" w:rsidRDefault="003316CD" w:rsidP="003316CD">
            <w:pPr>
              <w:pStyle w:val="Abstandshalter"/>
              <w:rPr>
                <w:lang w:val="de-DE"/>
              </w:rPr>
            </w:pPr>
          </w:p>
        </w:tc>
      </w:tr>
    </w:tbl>
    <w:p w14:paraId="3AB5B4C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5D21D0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7E4FEAC" w14:textId="586D81B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70AF828"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ADEF10B" w14:textId="6C206806"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1709B1D" w14:textId="77777777" w:rsidTr="00190981">
        <w:trPr>
          <w:trHeight w:val="697"/>
        </w:trPr>
        <w:tc>
          <w:tcPr>
            <w:tcW w:w="2154" w:type="dxa"/>
            <w:tcBorders>
              <w:bottom w:val="nil"/>
            </w:tcBorders>
            <w:shd w:val="clear" w:color="auto" w:fill="F2F2F2" w:themeFill="background1" w:themeFillShade="F2"/>
          </w:tcPr>
          <w:p w14:paraId="58B0237A" w14:textId="27CF1A95"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84DF747" w14:textId="09955A9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214579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87584" behindDoc="0" locked="0" layoutInCell="1" allowOverlap="1" wp14:anchorId="63411098" wp14:editId="522670C2">
                      <wp:simplePos x="0" y="0"/>
                      <wp:positionH relativeFrom="column">
                        <wp:posOffset>-36195</wp:posOffset>
                      </wp:positionH>
                      <wp:positionV relativeFrom="line">
                        <wp:posOffset>36195</wp:posOffset>
                      </wp:positionV>
                      <wp:extent cx="820800" cy="320400"/>
                      <wp:effectExtent l="0" t="0" r="17780" b="22860"/>
                      <wp:wrapNone/>
                      <wp:docPr id="293276138" name="Rechteck: abgerundete Ecken 29327613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769CD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11098" id="Rechteck: abgerundete Ecken 293276138" o:spid="_x0000_s3145" style="position:absolute;left:0;text-align:left;margin-left:-2.85pt;margin-top:2.85pt;width:64.65pt;height:25.25pt;z-index:254787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J+6Nu+&#10;AgAAyAUAAA4AAAAAAAAAAAAAAAAALgIAAGRycy9lMm9Eb2MueG1sUEsBAi0AFAAGAAgAAAAhADWT&#10;XnbaAAAABwEAAA8AAAAAAAAAAAAAAAAAGAUAAGRycy9kb3ducmV2LnhtbFBLBQYAAAAABAAEAPMA&#10;AAAfBgAAAAA=&#10;" filled="f" strokecolor="black [3213]" strokeweight=".5pt">
                      <v:textbox>
                        <w:txbxContent>
                          <w:p w14:paraId="4B769CD6" w14:textId="77777777" w:rsidR="00BD5E17" w:rsidRDefault="00BD5E17" w:rsidP="005721B8">
                            <w:pPr>
                              <w:jc w:val="center"/>
                            </w:pPr>
                            <w:r>
                              <w:t>x</w:t>
                            </w:r>
                          </w:p>
                        </w:txbxContent>
                      </v:textbox>
                      <w10:wrap anchory="line"/>
                    </v:roundrect>
                  </w:pict>
                </mc:Fallback>
              </mc:AlternateContent>
            </w:r>
          </w:p>
        </w:tc>
      </w:tr>
      <w:tr w:rsidR="005721B8" w:rsidRPr="00897659" w14:paraId="70C14B57" w14:textId="77777777" w:rsidTr="00190981">
        <w:trPr>
          <w:trHeight w:val="697"/>
        </w:trPr>
        <w:tc>
          <w:tcPr>
            <w:tcW w:w="2154" w:type="dxa"/>
            <w:tcBorders>
              <w:top w:val="nil"/>
              <w:bottom w:val="nil"/>
            </w:tcBorders>
            <w:shd w:val="clear" w:color="auto" w:fill="F2F2F2" w:themeFill="background1" w:themeFillShade="F2"/>
          </w:tcPr>
          <w:p w14:paraId="17FB72EA" w14:textId="77777777" w:rsidR="005721B8" w:rsidRPr="009F08DB" w:rsidRDefault="005721B8" w:rsidP="00190981">
            <w:pPr>
              <w:pStyle w:val="Textkrper"/>
              <w:spacing w:after="0"/>
              <w:rPr>
                <w:lang w:val="de-DE"/>
              </w:rPr>
            </w:pPr>
          </w:p>
        </w:tc>
        <w:tc>
          <w:tcPr>
            <w:tcW w:w="5839" w:type="dxa"/>
            <w:tcBorders>
              <w:top w:val="nil"/>
              <w:bottom w:val="nil"/>
            </w:tcBorders>
          </w:tcPr>
          <w:p w14:paraId="24744A82" w14:textId="61449879"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C5B2C5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794752" behindDoc="0" locked="0" layoutInCell="1" allowOverlap="1" wp14:anchorId="27C09EA4" wp14:editId="2392BD17">
                      <wp:simplePos x="0" y="0"/>
                      <wp:positionH relativeFrom="column">
                        <wp:posOffset>-36195</wp:posOffset>
                      </wp:positionH>
                      <wp:positionV relativeFrom="line">
                        <wp:posOffset>36195</wp:posOffset>
                      </wp:positionV>
                      <wp:extent cx="820800" cy="320400"/>
                      <wp:effectExtent l="0" t="0" r="17780" b="22860"/>
                      <wp:wrapNone/>
                      <wp:docPr id="293276139" name="Rechteck: abgerundete Ecken 2932761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BA6C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09EA4" id="Rechteck: abgerundete Ecken 293276139" o:spid="_x0000_s3146" style="position:absolute;left:0;text-align:left;margin-left:-2.85pt;margin-top:2.85pt;width:64.65pt;height:25.25pt;z-index:254794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TfufAL0C&#10;AADIBQAADgAAAAAAAAAAAAAAAAAuAgAAZHJzL2Uyb0RvYy54bWxQSwECLQAUAAYACAAAACEANZNe&#10;dtoAAAAHAQAADwAAAAAAAAAAAAAAAAAXBQAAZHJzL2Rvd25yZXYueG1sUEsFBgAAAAAEAAQA8wAA&#10;AB4GAAAAAA==&#10;" filled="f" strokecolor="black [3213]" strokeweight=".5pt">
                      <v:textbox>
                        <w:txbxContent>
                          <w:p w14:paraId="206BA6CB" w14:textId="77777777" w:rsidR="00BD5E17" w:rsidRDefault="00BD5E17" w:rsidP="005721B8">
                            <w:pPr>
                              <w:jc w:val="center"/>
                            </w:pPr>
                            <w:r>
                              <w:t>x</w:t>
                            </w:r>
                          </w:p>
                        </w:txbxContent>
                      </v:textbox>
                      <w10:wrap anchory="line"/>
                    </v:roundrect>
                  </w:pict>
                </mc:Fallback>
              </mc:AlternateContent>
            </w:r>
          </w:p>
        </w:tc>
      </w:tr>
      <w:tr w:rsidR="005721B8" w:rsidRPr="009F08DB" w14:paraId="1A06A7DD" w14:textId="77777777" w:rsidTr="00190981">
        <w:trPr>
          <w:trHeight w:val="1701"/>
        </w:trPr>
        <w:tc>
          <w:tcPr>
            <w:tcW w:w="2154" w:type="dxa"/>
            <w:shd w:val="clear" w:color="auto" w:fill="F2F2F2" w:themeFill="background1" w:themeFillShade="F2"/>
          </w:tcPr>
          <w:p w14:paraId="1BED957C" w14:textId="49362E4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48C6B8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91680" behindDoc="0" locked="0" layoutInCell="1" allowOverlap="1" wp14:anchorId="363C60F2" wp14:editId="455FEFAB">
                      <wp:simplePos x="0" y="0"/>
                      <wp:positionH relativeFrom="column">
                        <wp:posOffset>-5715</wp:posOffset>
                      </wp:positionH>
                      <wp:positionV relativeFrom="line">
                        <wp:posOffset>72390</wp:posOffset>
                      </wp:positionV>
                      <wp:extent cx="4500000" cy="942975"/>
                      <wp:effectExtent l="0" t="0" r="15240" b="28575"/>
                      <wp:wrapNone/>
                      <wp:docPr id="293276142" name="Rechteck: abgerundete Ecken 29327614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632A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3C60F2" id="Rechteck: abgerundete Ecken 293276142" o:spid="_x0000_s3147" style="position:absolute;left:0;text-align:left;margin-left:-.45pt;margin-top:5.7pt;width:354.35pt;height:74.25pt;z-index:254791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LkmYea8&#10;AgAAyQUAAA4AAAAAAAAAAAAAAAAALgIAAGRycy9lMm9Eb2MueG1sUEsBAi0AFAAGAAgAAAAhAO8y&#10;f+7cAAAACAEAAA8AAAAAAAAAAAAAAAAAFgUAAGRycy9kb3ducmV2LnhtbFBLBQYAAAAABAAEAPMA&#10;AAAfBgAAAAA=&#10;" filled="f" strokecolor="black [3213]" strokeweight=".5pt">
                      <v:textbox>
                        <w:txbxContent>
                          <w:p w14:paraId="100632AD" w14:textId="77777777" w:rsidR="00BD5E17" w:rsidRDefault="00BD5E17" w:rsidP="005721B8">
                            <w:pPr>
                              <w:jc w:val="center"/>
                            </w:pPr>
                            <w:r>
                              <w:t>x</w:t>
                            </w:r>
                          </w:p>
                        </w:txbxContent>
                      </v:textbox>
                      <w10:wrap anchory="line"/>
                    </v:roundrect>
                  </w:pict>
                </mc:Fallback>
              </mc:AlternateContent>
            </w:r>
          </w:p>
        </w:tc>
      </w:tr>
    </w:tbl>
    <w:p w14:paraId="3BCCCC0D" w14:textId="66CA25C4" w:rsidR="003316CD" w:rsidRDefault="003316CD" w:rsidP="005721B8">
      <w:pPr>
        <w:pStyle w:val="Textkrper"/>
        <w:rPr>
          <w:lang w:val="de-DE"/>
        </w:rPr>
      </w:pPr>
    </w:p>
    <w:p w14:paraId="7417B487" w14:textId="2210DD55" w:rsidR="00D87089" w:rsidRDefault="00D87089" w:rsidP="005721B8">
      <w:pPr>
        <w:pStyle w:val="Textkrper"/>
        <w:rPr>
          <w:lang w:val="de-DE"/>
        </w:rPr>
      </w:pPr>
    </w:p>
    <w:p w14:paraId="7C07D812" w14:textId="77777777" w:rsidR="00D87089" w:rsidRPr="009F08DB" w:rsidRDefault="00D87089" w:rsidP="005721B8">
      <w:pPr>
        <w:pStyle w:val="Textkrper"/>
        <w:rPr>
          <w:lang w:val="de-DE"/>
        </w:rPr>
      </w:pPr>
    </w:p>
    <w:p w14:paraId="0C221610"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65F27F7" w14:textId="77777777" w:rsidTr="00626664">
        <w:trPr>
          <w:trHeight w:val="1020"/>
        </w:trPr>
        <w:tc>
          <w:tcPr>
            <w:tcW w:w="2154" w:type="dxa"/>
            <w:shd w:val="clear" w:color="auto" w:fill="F2F2F2" w:themeFill="background1" w:themeFillShade="F2"/>
          </w:tcPr>
          <w:p w14:paraId="12B51C89" w14:textId="27494BD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9147A80" w14:textId="67FBE924" w:rsidR="00626664" w:rsidRPr="009F08DB" w:rsidRDefault="00745279" w:rsidP="00190981">
            <w:pPr>
              <w:pStyle w:val="Textkrper"/>
              <w:tabs>
                <w:tab w:val="left" w:pos="284"/>
              </w:tabs>
              <w:spacing w:after="0"/>
              <w:rPr>
                <w:lang w:val="de-DE"/>
              </w:rPr>
            </w:pPr>
            <w:r w:rsidRPr="009F08DB">
              <w:rPr>
                <w:lang w:val="de-DE"/>
              </w:rPr>
              <w:t>ja/nein</w:t>
            </w:r>
          </w:p>
          <w:p w14:paraId="31AC6C5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45280" behindDoc="0" locked="0" layoutInCell="1" allowOverlap="1" wp14:anchorId="0C7A3F1A" wp14:editId="48D382F7">
                      <wp:simplePos x="0" y="0"/>
                      <wp:positionH relativeFrom="column">
                        <wp:posOffset>635</wp:posOffset>
                      </wp:positionH>
                      <wp:positionV relativeFrom="paragraph">
                        <wp:posOffset>36195</wp:posOffset>
                      </wp:positionV>
                      <wp:extent cx="820800" cy="320400"/>
                      <wp:effectExtent l="0" t="0" r="17780" b="22860"/>
                      <wp:wrapNone/>
                      <wp:docPr id="293276143" name="Rechteck: abgerundete Ecken 2932761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D2CA3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7A3F1A" id="Rechteck: abgerundete Ecken 293276143" o:spid="_x0000_s3148" style="position:absolute;left:0;text-align:left;margin-left:.05pt;margin-top:2.85pt;width:64.65pt;height:25.25pt;z-index:2581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O+qUpm9AgAA&#10;yAUAAA4AAAAAAAAAAAAAAAAALgIAAGRycy9lMm9Eb2MueG1sUEsBAi0AFAAGAAgAAAAhAJuuU8LY&#10;AAAABQEAAA8AAAAAAAAAAAAAAAAAFwUAAGRycy9kb3ducmV2LnhtbFBLBQYAAAAABAAEAPMAAAAc&#10;BgAAAAA=&#10;" filled="f" strokecolor="black [3213]" strokeweight=".5pt">
                      <v:textbox>
                        <w:txbxContent>
                          <w:p w14:paraId="58D2CA3F" w14:textId="77777777" w:rsidR="00BD5E17" w:rsidRDefault="00BD5E17" w:rsidP="005721B8">
                            <w:pPr>
                              <w:jc w:val="center"/>
                            </w:pPr>
                            <w:r>
                              <w:t>x</w:t>
                            </w:r>
                          </w:p>
                        </w:txbxContent>
                      </v:textbox>
                    </v:roundrect>
                  </w:pict>
                </mc:Fallback>
              </mc:AlternateContent>
            </w:r>
          </w:p>
        </w:tc>
        <w:tc>
          <w:tcPr>
            <w:tcW w:w="5839" w:type="dxa"/>
            <w:shd w:val="clear" w:color="auto" w:fill="auto"/>
          </w:tcPr>
          <w:p w14:paraId="3EC46E3D" w14:textId="2BA0574C" w:rsidR="00626664" w:rsidRPr="009F08DB" w:rsidRDefault="00745279" w:rsidP="00190981">
            <w:pPr>
              <w:pStyle w:val="Textkrper"/>
              <w:tabs>
                <w:tab w:val="left" w:pos="284"/>
              </w:tabs>
              <w:spacing w:after="0"/>
              <w:rPr>
                <w:lang w:val="de-DE"/>
              </w:rPr>
            </w:pPr>
            <w:r w:rsidRPr="009F08DB">
              <w:rPr>
                <w:lang w:val="de-DE"/>
              </w:rPr>
              <w:t>Datum/Kurzzeichen</w:t>
            </w:r>
          </w:p>
          <w:p w14:paraId="10C5FBF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46304" behindDoc="0" locked="0" layoutInCell="1" allowOverlap="1" wp14:anchorId="7554123F" wp14:editId="354CF6E5">
                      <wp:simplePos x="0" y="0"/>
                      <wp:positionH relativeFrom="column">
                        <wp:posOffset>1746</wp:posOffset>
                      </wp:positionH>
                      <wp:positionV relativeFrom="line">
                        <wp:posOffset>32703</wp:posOffset>
                      </wp:positionV>
                      <wp:extent cx="3592354" cy="320400"/>
                      <wp:effectExtent l="0" t="0" r="27305" b="22860"/>
                      <wp:wrapNone/>
                      <wp:docPr id="293276144" name="Rechteck: abgerundete Ecken 29327614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5C3F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4123F" id="Rechteck: abgerundete Ecken 293276144" o:spid="_x0000_s3149" style="position:absolute;left:0;text-align:left;margin-left:.15pt;margin-top:2.6pt;width:282.85pt;height:25.25pt;z-index:258146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2ovw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Allv2o&#10;vwIAAMkFAAAOAAAAAAAAAAAAAAAAAC4CAABkcnMvZTJvRG9jLnhtbFBLAQItABQABgAIAAAAIQAQ&#10;kX2+2gAAAAUBAAAPAAAAAAAAAAAAAAAAABkFAABkcnMvZG93bnJldi54bWxQSwUGAAAAAAQABADz&#10;AAAAIAYAAAAA&#10;" filled="f" strokecolor="black [3213]" strokeweight=".5pt">
                      <v:textbox>
                        <w:txbxContent>
                          <w:p w14:paraId="29A5C3F5" w14:textId="77777777" w:rsidR="00BD5E17" w:rsidRDefault="00BD5E17" w:rsidP="005721B8">
                            <w:pPr>
                              <w:jc w:val="center"/>
                            </w:pPr>
                            <w:r>
                              <w:t>x</w:t>
                            </w:r>
                          </w:p>
                        </w:txbxContent>
                      </v:textbox>
                      <w10:wrap anchory="line"/>
                    </v:roundrect>
                  </w:pict>
                </mc:Fallback>
              </mc:AlternateContent>
            </w:r>
          </w:p>
        </w:tc>
      </w:tr>
      <w:tr w:rsidR="00626664" w:rsidRPr="009F08DB" w14:paraId="5FFF6C9E" w14:textId="77777777" w:rsidTr="00626664">
        <w:trPr>
          <w:trHeight w:val="1020"/>
        </w:trPr>
        <w:tc>
          <w:tcPr>
            <w:tcW w:w="2154" w:type="dxa"/>
            <w:shd w:val="clear" w:color="auto" w:fill="F2F2F2" w:themeFill="background1" w:themeFillShade="F2"/>
          </w:tcPr>
          <w:p w14:paraId="5B8CF948" w14:textId="720A3E85"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A443518" w14:textId="1281AED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47328" behindDoc="0" locked="0" layoutInCell="1" allowOverlap="1" wp14:anchorId="64A87A58" wp14:editId="2E6A62ED">
                      <wp:simplePos x="0" y="0"/>
                      <wp:positionH relativeFrom="column">
                        <wp:posOffset>-5715</wp:posOffset>
                      </wp:positionH>
                      <wp:positionV relativeFrom="line">
                        <wp:posOffset>252095</wp:posOffset>
                      </wp:positionV>
                      <wp:extent cx="4500000" cy="320400"/>
                      <wp:effectExtent l="0" t="0" r="15240" b="22860"/>
                      <wp:wrapNone/>
                      <wp:docPr id="293276145" name="Rechteck: abgerundete Ecken 29327614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5B452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87A58" id="Rechteck: abgerundete Ecken 293276145" o:spid="_x0000_s3150" style="position:absolute;left:0;text-align:left;margin-left:-.45pt;margin-top:19.85pt;width:354.35pt;height:25.25pt;z-index:258147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6+m1J7sC&#10;AADJBQAADgAAAAAAAAAAAAAAAAAuAgAAZHJzL2Uyb0RvYy54bWxQSwECLQAUAAYACAAAACEAeEdM&#10;vdwAAAAHAQAADwAAAAAAAAAAAAAAAAAVBQAAZHJzL2Rvd25yZXYueG1sUEsFBgAAAAAEAAQA8wAA&#10;AB4GAAAAAA==&#10;" filled="f" strokecolor="black [3213]" strokeweight=".5pt">
                      <v:textbox>
                        <w:txbxContent>
                          <w:p w14:paraId="575B452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5B5AFD0" w14:textId="77777777" w:rsidR="00626664" w:rsidRPr="009F08DB" w:rsidRDefault="00626664" w:rsidP="00190981">
            <w:pPr>
              <w:pStyle w:val="Textkrper"/>
              <w:tabs>
                <w:tab w:val="left" w:pos="284"/>
              </w:tabs>
              <w:spacing w:after="0"/>
              <w:rPr>
                <w:lang w:val="de-DE"/>
              </w:rPr>
            </w:pPr>
          </w:p>
        </w:tc>
      </w:tr>
    </w:tbl>
    <w:p w14:paraId="64F6CB41" w14:textId="77777777" w:rsidR="005721B8" w:rsidRPr="009F08DB" w:rsidRDefault="005721B8" w:rsidP="005721B8">
      <w:pPr>
        <w:rPr>
          <w:rFonts w:ascii="Arial" w:hAnsi="Arial"/>
          <w:lang w:val="de-DE"/>
        </w:rPr>
      </w:pPr>
      <w:r w:rsidRPr="009F08DB">
        <w:rPr>
          <w:lang w:val="de-DE"/>
        </w:rPr>
        <w:br w:type="page"/>
      </w:r>
    </w:p>
    <w:p w14:paraId="6AE05EFE" w14:textId="424563F1" w:rsidR="005721B8" w:rsidRPr="009F08DB" w:rsidRDefault="003316CD" w:rsidP="00897659">
      <w:pPr>
        <w:pStyle w:val="berschrift3nummeriert"/>
        <w:rPr>
          <w:lang w:val="de-DE"/>
        </w:rPr>
      </w:pPr>
      <w:bookmarkStart w:id="232" w:name="_Toc118817744"/>
      <w:r w:rsidRPr="009F08DB">
        <w:rPr>
          <w:lang w:val="de-DE"/>
        </w:rPr>
        <w:t xml:space="preserve">FLT 907: </w:t>
      </w:r>
      <w:r w:rsidR="0039007E" w:rsidRPr="009F08DB">
        <w:rPr>
          <w:lang w:val="de-DE"/>
        </w:rPr>
        <w:t>BEILEGER</w:t>
      </w:r>
      <w:r w:rsidRPr="009F08DB">
        <w:rPr>
          <w:lang w:val="de-DE"/>
        </w:rPr>
        <w:t xml:space="preserve">: </w:t>
      </w:r>
      <w:r w:rsidR="0039007E" w:rsidRPr="009F08DB">
        <w:rPr>
          <w:lang w:val="de-DE"/>
        </w:rPr>
        <w:t>NICHT BETRIEBSBEREIT</w:t>
      </w:r>
      <w:bookmarkEnd w:id="232"/>
    </w:p>
    <w:p w14:paraId="3CA92312"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0637778" w14:textId="77777777" w:rsidTr="003316CD">
        <w:trPr>
          <w:trHeight w:val="353"/>
        </w:trPr>
        <w:tc>
          <w:tcPr>
            <w:tcW w:w="2154" w:type="dxa"/>
            <w:shd w:val="clear" w:color="auto" w:fill="F2F2F2" w:themeFill="background1" w:themeFillShade="F2"/>
          </w:tcPr>
          <w:p w14:paraId="3FB3397D" w14:textId="235559CE" w:rsidR="005721B8" w:rsidRPr="009F08DB" w:rsidRDefault="00D8280B" w:rsidP="00190981">
            <w:pPr>
              <w:pStyle w:val="Textkrper"/>
              <w:spacing w:after="0"/>
              <w:rPr>
                <w:b/>
                <w:lang w:val="de-DE"/>
              </w:rPr>
            </w:pPr>
            <w:r w:rsidRPr="009F08DB">
              <w:rPr>
                <w:b/>
                <w:lang w:val="de-DE"/>
              </w:rPr>
              <w:t>Testziel</w:t>
            </w:r>
          </w:p>
        </w:tc>
        <w:tc>
          <w:tcPr>
            <w:tcW w:w="7257" w:type="dxa"/>
          </w:tcPr>
          <w:p w14:paraId="51C84413" w14:textId="02D50643" w:rsidR="005721B8" w:rsidRPr="009F08DB" w:rsidRDefault="00A7704C" w:rsidP="00190981">
            <w:pPr>
              <w:pStyle w:val="BulletTabtext"/>
              <w:rPr>
                <w:lang w:val="de-DE"/>
              </w:rPr>
            </w:pPr>
            <w:r w:rsidRPr="009F08DB">
              <w:rPr>
                <w:lang w:val="de-DE"/>
              </w:rPr>
              <w:t>Test, ob die richtige Störmeldung im Bedienfeld erscheint</w:t>
            </w:r>
          </w:p>
          <w:p w14:paraId="59B142FB" w14:textId="08A8E0E4" w:rsidR="003316CD" w:rsidRPr="009F08DB" w:rsidRDefault="003316CD" w:rsidP="003316CD">
            <w:pPr>
              <w:pStyle w:val="Abstandshalter"/>
              <w:rPr>
                <w:lang w:val="de-DE"/>
              </w:rPr>
            </w:pPr>
          </w:p>
        </w:tc>
      </w:tr>
      <w:tr w:rsidR="005721B8" w:rsidRPr="00897659" w14:paraId="14002088" w14:textId="77777777" w:rsidTr="00190981">
        <w:trPr>
          <w:trHeight w:val="170"/>
        </w:trPr>
        <w:tc>
          <w:tcPr>
            <w:tcW w:w="2154" w:type="dxa"/>
          </w:tcPr>
          <w:p w14:paraId="02EAF9BC" w14:textId="77777777" w:rsidR="005721B8" w:rsidRPr="009F08DB" w:rsidRDefault="005721B8" w:rsidP="00190981">
            <w:pPr>
              <w:pStyle w:val="Textkrper"/>
              <w:spacing w:before="0" w:after="0"/>
              <w:rPr>
                <w:sz w:val="8"/>
                <w:szCs w:val="8"/>
                <w:lang w:val="de-DE"/>
              </w:rPr>
            </w:pPr>
          </w:p>
        </w:tc>
        <w:tc>
          <w:tcPr>
            <w:tcW w:w="7257" w:type="dxa"/>
          </w:tcPr>
          <w:p w14:paraId="0B7B4B30" w14:textId="77777777" w:rsidR="005721B8" w:rsidRPr="009F08DB" w:rsidRDefault="005721B8" w:rsidP="00190981">
            <w:pPr>
              <w:pStyle w:val="Textkrper"/>
              <w:spacing w:before="0" w:after="0"/>
              <w:rPr>
                <w:sz w:val="8"/>
                <w:szCs w:val="8"/>
                <w:lang w:val="de-DE"/>
              </w:rPr>
            </w:pPr>
          </w:p>
        </w:tc>
      </w:tr>
      <w:tr w:rsidR="005721B8" w:rsidRPr="009F08DB" w14:paraId="529EECC9" w14:textId="77777777" w:rsidTr="00190981">
        <w:trPr>
          <w:trHeight w:val="471"/>
        </w:trPr>
        <w:tc>
          <w:tcPr>
            <w:tcW w:w="2154" w:type="dxa"/>
            <w:shd w:val="clear" w:color="auto" w:fill="F2F2F2" w:themeFill="background1" w:themeFillShade="F2"/>
          </w:tcPr>
          <w:p w14:paraId="63ECCC85" w14:textId="66DDDE9B" w:rsidR="005721B8" w:rsidRPr="009F08DB" w:rsidRDefault="00D8280B" w:rsidP="00190981">
            <w:pPr>
              <w:pStyle w:val="Textkrper"/>
              <w:spacing w:after="0"/>
              <w:rPr>
                <w:b/>
                <w:lang w:val="de-DE"/>
              </w:rPr>
            </w:pPr>
            <w:r w:rsidRPr="009F08DB">
              <w:rPr>
                <w:b/>
                <w:lang w:val="de-DE"/>
              </w:rPr>
              <w:t>Testdurchführung</w:t>
            </w:r>
          </w:p>
        </w:tc>
        <w:tc>
          <w:tcPr>
            <w:tcW w:w="7257" w:type="dxa"/>
          </w:tcPr>
          <w:p w14:paraId="0E6EFAF9" w14:textId="77777777" w:rsidR="005721B8" w:rsidRPr="009F08DB" w:rsidRDefault="005721B8" w:rsidP="00190981">
            <w:pPr>
              <w:pStyle w:val="Textkrper"/>
              <w:spacing w:after="0"/>
              <w:rPr>
                <w:lang w:val="de-DE"/>
              </w:rPr>
            </w:pPr>
          </w:p>
        </w:tc>
      </w:tr>
      <w:tr w:rsidR="005721B8" w:rsidRPr="009F08DB" w14:paraId="634B94F7" w14:textId="77777777" w:rsidTr="00190981">
        <w:trPr>
          <w:trHeight w:val="697"/>
        </w:trPr>
        <w:tc>
          <w:tcPr>
            <w:tcW w:w="2154" w:type="dxa"/>
            <w:shd w:val="clear" w:color="auto" w:fill="F2F2F2" w:themeFill="background1" w:themeFillShade="F2"/>
          </w:tcPr>
          <w:p w14:paraId="7F14B75C" w14:textId="6B5108D2" w:rsidR="005721B8" w:rsidRPr="009F08DB" w:rsidRDefault="00D41D58" w:rsidP="00190981">
            <w:pPr>
              <w:pStyle w:val="Textkrper"/>
              <w:spacing w:after="0"/>
              <w:rPr>
                <w:lang w:val="de-DE"/>
              </w:rPr>
            </w:pPr>
            <w:r w:rsidRPr="009F08DB">
              <w:rPr>
                <w:lang w:val="de-DE"/>
              </w:rPr>
              <w:t>Testvoraussetzungen</w:t>
            </w:r>
          </w:p>
        </w:tc>
        <w:tc>
          <w:tcPr>
            <w:tcW w:w="7257" w:type="dxa"/>
          </w:tcPr>
          <w:p w14:paraId="164F9DD4" w14:textId="752F7CEF" w:rsidR="003316CD" w:rsidRPr="009F08DB" w:rsidRDefault="00AE36C0" w:rsidP="003316CD">
            <w:pPr>
              <w:pStyle w:val="BulletTabtext"/>
              <w:rPr>
                <w:lang w:val="de-DE"/>
              </w:rPr>
            </w:pPr>
            <w:r w:rsidRPr="009F08DB">
              <w:rPr>
                <w:lang w:val="de-DE"/>
              </w:rPr>
              <w:t>Maschine ist im Automatikbetrieb bereit</w:t>
            </w:r>
          </w:p>
          <w:p w14:paraId="080C1A29" w14:textId="5218F427" w:rsidR="005721B8" w:rsidRPr="009F08DB" w:rsidRDefault="003316CD" w:rsidP="003316CD">
            <w:pPr>
              <w:pStyle w:val="BulletTabtext"/>
              <w:rPr>
                <w:lang w:val="de-DE"/>
              </w:rPr>
            </w:pPr>
            <w:r w:rsidRPr="009F08DB">
              <w:rPr>
                <w:lang w:val="de-DE"/>
              </w:rPr>
              <w:t xml:space="preserve">SWS 900 </w:t>
            </w:r>
            <w:r w:rsidR="00792679" w:rsidRPr="009F08DB">
              <w:rPr>
                <w:lang w:val="de-DE"/>
              </w:rPr>
              <w:t>„</w:t>
            </w:r>
            <w:r w:rsidR="006E236E" w:rsidRPr="009F08DB">
              <w:rPr>
                <w:lang w:val="de-DE"/>
              </w:rPr>
              <w:t>Beileger</w:t>
            </w:r>
            <w:r w:rsidR="00792679" w:rsidRPr="009F08DB">
              <w:rPr>
                <w:lang w:val="de-DE"/>
              </w:rPr>
              <w:t>“</w:t>
            </w:r>
            <w:r w:rsidRPr="009F08DB">
              <w:rPr>
                <w:lang w:val="de-DE"/>
              </w:rPr>
              <w:t xml:space="preserve"> </w:t>
            </w:r>
            <w:r w:rsidR="00BB1ECE" w:rsidRPr="009F08DB">
              <w:rPr>
                <w:lang w:val="de-DE"/>
              </w:rPr>
              <w:t>ist aktiviert</w:t>
            </w:r>
          </w:p>
          <w:p w14:paraId="53544799" w14:textId="77777777" w:rsidR="005721B8" w:rsidRPr="009F08DB" w:rsidRDefault="005721B8" w:rsidP="00190981">
            <w:pPr>
              <w:pStyle w:val="Abstandshalter"/>
              <w:rPr>
                <w:lang w:val="de-DE"/>
              </w:rPr>
            </w:pPr>
          </w:p>
        </w:tc>
      </w:tr>
      <w:tr w:rsidR="005721B8" w:rsidRPr="009F08DB" w14:paraId="4D8F62D2" w14:textId="77777777" w:rsidTr="003316CD">
        <w:trPr>
          <w:trHeight w:val="354"/>
        </w:trPr>
        <w:tc>
          <w:tcPr>
            <w:tcW w:w="2154" w:type="dxa"/>
            <w:shd w:val="clear" w:color="auto" w:fill="F2F2F2" w:themeFill="background1" w:themeFillShade="F2"/>
          </w:tcPr>
          <w:p w14:paraId="659EC682" w14:textId="53534CC1" w:rsidR="005721B8" w:rsidRPr="009F08DB" w:rsidRDefault="00D8280B" w:rsidP="00190981">
            <w:pPr>
              <w:pStyle w:val="Textkrper"/>
              <w:spacing w:after="0"/>
              <w:rPr>
                <w:lang w:val="de-DE"/>
              </w:rPr>
            </w:pPr>
            <w:r w:rsidRPr="009F08DB">
              <w:rPr>
                <w:lang w:val="de-DE"/>
              </w:rPr>
              <w:t>Erforderliche Tätigkeit</w:t>
            </w:r>
          </w:p>
        </w:tc>
        <w:tc>
          <w:tcPr>
            <w:tcW w:w="7257" w:type="dxa"/>
          </w:tcPr>
          <w:p w14:paraId="2372D7CA" w14:textId="397674CD" w:rsidR="005721B8" w:rsidRPr="009F08DB" w:rsidRDefault="00EA3973" w:rsidP="003316CD">
            <w:pPr>
              <w:pStyle w:val="BulletTabtext"/>
              <w:rPr>
                <w:lang w:val="de-DE"/>
              </w:rPr>
            </w:pPr>
            <w:r w:rsidRPr="009F08DB">
              <w:rPr>
                <w:lang w:val="de-DE"/>
              </w:rPr>
              <w:t xml:space="preserve">Eingang </w:t>
            </w:r>
            <w:r w:rsidR="00792679" w:rsidRPr="009F08DB">
              <w:rPr>
                <w:lang w:val="de-DE"/>
              </w:rPr>
              <w:t>„</w:t>
            </w:r>
            <w:r w:rsidR="003316CD" w:rsidRPr="009F08DB">
              <w:rPr>
                <w:lang w:val="de-DE"/>
              </w:rPr>
              <w:t>=.X261-KI00:3”</w:t>
            </w:r>
            <w:r w:rsidR="0065611C" w:rsidRPr="009F08DB">
              <w:rPr>
                <w:lang w:val="de-DE"/>
              </w:rPr>
              <w:t xml:space="preserve"> ausstecken</w:t>
            </w:r>
          </w:p>
          <w:p w14:paraId="4009A86E" w14:textId="17333B33" w:rsidR="003316CD" w:rsidRPr="009F08DB" w:rsidRDefault="003316CD" w:rsidP="003316CD">
            <w:pPr>
              <w:pStyle w:val="Abstandshalter"/>
              <w:rPr>
                <w:lang w:val="de-DE"/>
              </w:rPr>
            </w:pPr>
          </w:p>
        </w:tc>
      </w:tr>
      <w:tr w:rsidR="005721B8" w:rsidRPr="00897659" w14:paraId="3514BA65" w14:textId="77777777" w:rsidTr="00190981">
        <w:trPr>
          <w:trHeight w:val="697"/>
        </w:trPr>
        <w:tc>
          <w:tcPr>
            <w:tcW w:w="2154" w:type="dxa"/>
            <w:shd w:val="clear" w:color="auto" w:fill="F2F2F2" w:themeFill="background1" w:themeFillShade="F2"/>
          </w:tcPr>
          <w:p w14:paraId="10CEEA7C" w14:textId="29B978DD" w:rsidR="005721B8" w:rsidRPr="009F08DB" w:rsidRDefault="008C23D6" w:rsidP="00190981">
            <w:pPr>
              <w:pStyle w:val="Textkrper"/>
              <w:spacing w:after="0"/>
              <w:rPr>
                <w:lang w:val="de-DE"/>
              </w:rPr>
            </w:pPr>
            <w:r w:rsidRPr="009F08DB">
              <w:rPr>
                <w:lang w:val="de-DE"/>
              </w:rPr>
              <w:t>Folge</w:t>
            </w:r>
          </w:p>
        </w:tc>
        <w:tc>
          <w:tcPr>
            <w:tcW w:w="7257" w:type="dxa"/>
          </w:tcPr>
          <w:p w14:paraId="0546C708" w14:textId="18A907C7" w:rsidR="003316CD" w:rsidRPr="009F08DB" w:rsidRDefault="00762C1A" w:rsidP="003316CD">
            <w:pPr>
              <w:pStyle w:val="BulletTabtext"/>
              <w:rPr>
                <w:lang w:val="de-DE"/>
              </w:rPr>
            </w:pPr>
            <w:r w:rsidRPr="009F08DB">
              <w:rPr>
                <w:lang w:val="de-DE"/>
              </w:rPr>
              <w:t>Störmeldung erscheint im Bedienfeld</w:t>
            </w:r>
          </w:p>
          <w:p w14:paraId="4FA1BCFE" w14:textId="79886D5D" w:rsidR="005721B8" w:rsidRPr="009F08DB" w:rsidRDefault="000A4CB7" w:rsidP="003316CD">
            <w:pPr>
              <w:pStyle w:val="BulletTabtext"/>
              <w:rPr>
                <w:lang w:val="de-DE"/>
              </w:rPr>
            </w:pPr>
            <w:r w:rsidRPr="009F08DB">
              <w:rPr>
                <w:lang w:val="de-DE"/>
              </w:rPr>
              <w:t>Maschine kann nicht gestartet werden, solange Störmeldung aktiv ist</w:t>
            </w:r>
          </w:p>
          <w:p w14:paraId="3555BBDC" w14:textId="5CB96698" w:rsidR="003316CD" w:rsidRPr="009F08DB" w:rsidRDefault="003316CD" w:rsidP="003316CD">
            <w:pPr>
              <w:pStyle w:val="Abstandshalter"/>
              <w:rPr>
                <w:lang w:val="de-DE"/>
              </w:rPr>
            </w:pPr>
          </w:p>
        </w:tc>
      </w:tr>
      <w:tr w:rsidR="005721B8" w:rsidRPr="009F08DB" w14:paraId="5E4CA088" w14:textId="77777777" w:rsidTr="003316CD">
        <w:trPr>
          <w:trHeight w:val="290"/>
        </w:trPr>
        <w:tc>
          <w:tcPr>
            <w:tcW w:w="2154" w:type="dxa"/>
            <w:shd w:val="clear" w:color="auto" w:fill="F2F2F2" w:themeFill="background1" w:themeFillShade="F2"/>
          </w:tcPr>
          <w:p w14:paraId="773F7580" w14:textId="5114352F" w:rsidR="005721B8" w:rsidRPr="009F08DB" w:rsidRDefault="00D8280B" w:rsidP="00190981">
            <w:pPr>
              <w:pStyle w:val="Textkrper"/>
              <w:spacing w:after="0"/>
              <w:rPr>
                <w:lang w:val="de-DE"/>
              </w:rPr>
            </w:pPr>
            <w:r w:rsidRPr="009F08DB">
              <w:rPr>
                <w:lang w:val="de-DE"/>
              </w:rPr>
              <w:t>Kommentare</w:t>
            </w:r>
          </w:p>
        </w:tc>
        <w:tc>
          <w:tcPr>
            <w:tcW w:w="7257" w:type="dxa"/>
          </w:tcPr>
          <w:p w14:paraId="588BB446" w14:textId="65521ED0" w:rsidR="005721B8" w:rsidRPr="009F08DB" w:rsidRDefault="00AE36C0" w:rsidP="00190981">
            <w:pPr>
              <w:pStyle w:val="BulletTabtext"/>
              <w:rPr>
                <w:lang w:val="de-DE"/>
              </w:rPr>
            </w:pPr>
            <w:r w:rsidRPr="009F08DB">
              <w:rPr>
                <w:lang w:val="de-DE"/>
              </w:rPr>
              <w:t>Keine</w:t>
            </w:r>
          </w:p>
          <w:p w14:paraId="028FB62D" w14:textId="77777777" w:rsidR="005721B8" w:rsidRPr="009F08DB" w:rsidRDefault="005721B8" w:rsidP="00190981">
            <w:pPr>
              <w:pStyle w:val="Abstandshalter"/>
              <w:rPr>
                <w:lang w:val="de-DE"/>
              </w:rPr>
            </w:pPr>
          </w:p>
        </w:tc>
      </w:tr>
      <w:tr w:rsidR="005721B8" w:rsidRPr="009F08DB" w14:paraId="3A4726B9" w14:textId="77777777" w:rsidTr="00190981">
        <w:trPr>
          <w:trHeight w:val="697"/>
        </w:trPr>
        <w:tc>
          <w:tcPr>
            <w:tcW w:w="2154" w:type="dxa"/>
            <w:shd w:val="clear" w:color="auto" w:fill="F2F2F2" w:themeFill="background1" w:themeFillShade="F2"/>
          </w:tcPr>
          <w:p w14:paraId="2597AA09" w14:textId="6C7C72F6" w:rsidR="005721B8" w:rsidRPr="009F08DB" w:rsidRDefault="00D41D58" w:rsidP="00190981">
            <w:pPr>
              <w:pStyle w:val="Textkrper"/>
              <w:spacing w:after="0"/>
              <w:rPr>
                <w:lang w:val="de-DE"/>
              </w:rPr>
            </w:pPr>
            <w:r w:rsidRPr="009F08DB">
              <w:rPr>
                <w:lang w:val="de-DE"/>
              </w:rPr>
              <w:t>Quittierung</w:t>
            </w:r>
          </w:p>
        </w:tc>
        <w:tc>
          <w:tcPr>
            <w:tcW w:w="7257" w:type="dxa"/>
          </w:tcPr>
          <w:p w14:paraId="6A54075F" w14:textId="31B69E62" w:rsidR="003316CD" w:rsidRPr="009F08DB" w:rsidRDefault="006E13F7" w:rsidP="003316CD">
            <w:pPr>
              <w:pStyle w:val="BulletTabtext"/>
              <w:rPr>
                <w:lang w:val="de-DE"/>
              </w:rPr>
            </w:pPr>
            <w:r w:rsidRPr="009F08DB">
              <w:rPr>
                <w:lang w:val="de-DE"/>
              </w:rPr>
              <w:t xml:space="preserve">Eingang </w:t>
            </w:r>
            <w:r w:rsidR="00792679" w:rsidRPr="009F08DB">
              <w:rPr>
                <w:lang w:val="de-DE"/>
              </w:rPr>
              <w:t>„</w:t>
            </w:r>
            <w:r w:rsidR="003316CD" w:rsidRPr="009F08DB">
              <w:rPr>
                <w:lang w:val="de-DE"/>
              </w:rPr>
              <w:t>=.X261-KI00:3”</w:t>
            </w:r>
            <w:r w:rsidR="006A3567" w:rsidRPr="009F08DB">
              <w:rPr>
                <w:lang w:val="de-DE"/>
              </w:rPr>
              <w:t xml:space="preserve"> wieder einstecken</w:t>
            </w:r>
          </w:p>
          <w:p w14:paraId="71AB353A" w14:textId="673B63C2" w:rsidR="005721B8" w:rsidRPr="009F08DB" w:rsidRDefault="00762C1A" w:rsidP="003316C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352CB1F" w14:textId="6319D91E" w:rsidR="003316CD" w:rsidRPr="009F08DB" w:rsidRDefault="003316CD" w:rsidP="003316CD">
            <w:pPr>
              <w:pStyle w:val="Abstandshalter"/>
              <w:rPr>
                <w:lang w:val="de-DE"/>
              </w:rPr>
            </w:pPr>
          </w:p>
        </w:tc>
      </w:tr>
    </w:tbl>
    <w:p w14:paraId="56A5657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5F6004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2327367" w14:textId="790DCA2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48202D9"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AB3FCCD" w14:textId="1D381B8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483E30B" w14:textId="77777777" w:rsidTr="00190981">
        <w:trPr>
          <w:trHeight w:val="697"/>
        </w:trPr>
        <w:tc>
          <w:tcPr>
            <w:tcW w:w="2154" w:type="dxa"/>
            <w:tcBorders>
              <w:bottom w:val="nil"/>
            </w:tcBorders>
            <w:shd w:val="clear" w:color="auto" w:fill="F2F2F2" w:themeFill="background1" w:themeFillShade="F2"/>
          </w:tcPr>
          <w:p w14:paraId="39750898" w14:textId="3A3EA3C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9D78B87" w14:textId="2A7B38E2"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D10B1D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95776" behindDoc="0" locked="0" layoutInCell="1" allowOverlap="1" wp14:anchorId="4261F996" wp14:editId="43B0C104">
                      <wp:simplePos x="0" y="0"/>
                      <wp:positionH relativeFrom="column">
                        <wp:posOffset>-36195</wp:posOffset>
                      </wp:positionH>
                      <wp:positionV relativeFrom="line">
                        <wp:posOffset>36195</wp:posOffset>
                      </wp:positionV>
                      <wp:extent cx="820800" cy="320400"/>
                      <wp:effectExtent l="0" t="0" r="17780" b="22860"/>
                      <wp:wrapNone/>
                      <wp:docPr id="293276146" name="Rechteck: abgerundete Ecken 29327614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B70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1F996" id="Rechteck: abgerundete Ecken 293276146" o:spid="_x0000_s3151" style="position:absolute;left:0;text-align:left;margin-left:-2.85pt;margin-top:2.85pt;width:64.65pt;height:25.25pt;z-index:254795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w5VE2+&#10;AgAAyAUAAA4AAAAAAAAAAAAAAAAALgIAAGRycy9lMm9Eb2MueG1sUEsBAi0AFAAGAAgAAAAhADWT&#10;XnbaAAAABwEAAA8AAAAAAAAAAAAAAAAAGAUAAGRycy9kb3ducmV2LnhtbFBLBQYAAAAABAAEAPMA&#10;AAAfBgAAAAA=&#10;" filled="f" strokecolor="black [3213]" strokeweight=".5pt">
                      <v:textbox>
                        <w:txbxContent>
                          <w:p w14:paraId="6378B704" w14:textId="77777777" w:rsidR="00BD5E17" w:rsidRDefault="00BD5E17" w:rsidP="005721B8">
                            <w:pPr>
                              <w:jc w:val="center"/>
                            </w:pPr>
                            <w:r>
                              <w:t>x</w:t>
                            </w:r>
                          </w:p>
                        </w:txbxContent>
                      </v:textbox>
                      <w10:wrap anchory="line"/>
                    </v:roundrect>
                  </w:pict>
                </mc:Fallback>
              </mc:AlternateContent>
            </w:r>
          </w:p>
        </w:tc>
      </w:tr>
      <w:tr w:rsidR="005721B8" w:rsidRPr="00897659" w14:paraId="17B35FCF" w14:textId="77777777" w:rsidTr="00190981">
        <w:trPr>
          <w:trHeight w:val="697"/>
        </w:trPr>
        <w:tc>
          <w:tcPr>
            <w:tcW w:w="2154" w:type="dxa"/>
            <w:tcBorders>
              <w:top w:val="nil"/>
              <w:bottom w:val="nil"/>
            </w:tcBorders>
            <w:shd w:val="clear" w:color="auto" w:fill="F2F2F2" w:themeFill="background1" w:themeFillShade="F2"/>
          </w:tcPr>
          <w:p w14:paraId="12A9F796" w14:textId="77777777" w:rsidR="005721B8" w:rsidRPr="009F08DB" w:rsidRDefault="005721B8" w:rsidP="00190981">
            <w:pPr>
              <w:pStyle w:val="Textkrper"/>
              <w:spacing w:after="0"/>
              <w:rPr>
                <w:lang w:val="de-DE"/>
              </w:rPr>
            </w:pPr>
          </w:p>
        </w:tc>
        <w:tc>
          <w:tcPr>
            <w:tcW w:w="5839" w:type="dxa"/>
            <w:tcBorders>
              <w:top w:val="nil"/>
              <w:bottom w:val="nil"/>
            </w:tcBorders>
          </w:tcPr>
          <w:p w14:paraId="1D8C0020" w14:textId="6BD55A9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EED7BC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02944" behindDoc="0" locked="0" layoutInCell="1" allowOverlap="1" wp14:anchorId="6EE981E7" wp14:editId="0F2977C0">
                      <wp:simplePos x="0" y="0"/>
                      <wp:positionH relativeFrom="column">
                        <wp:posOffset>-36195</wp:posOffset>
                      </wp:positionH>
                      <wp:positionV relativeFrom="line">
                        <wp:posOffset>36195</wp:posOffset>
                      </wp:positionV>
                      <wp:extent cx="820800" cy="320400"/>
                      <wp:effectExtent l="0" t="0" r="17780" b="22860"/>
                      <wp:wrapNone/>
                      <wp:docPr id="293276147" name="Rechteck: abgerundete Ecken 2932761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20A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981E7" id="Rechteck: abgerundete Ecken 293276147" o:spid="_x0000_s3152" style="position:absolute;left:0;text-align:left;margin-left:-2.85pt;margin-top:2.85pt;width:64.65pt;height:25.25pt;z-index:254802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284VK+&#10;AgAAyAUAAA4AAAAAAAAAAAAAAAAALgIAAGRycy9lMm9Eb2MueG1sUEsBAi0AFAAGAAgAAAAhADWT&#10;XnbaAAAABwEAAA8AAAAAAAAAAAAAAAAAGAUAAGRycy9kb3ducmV2LnhtbFBLBQYAAAAABAAEAPMA&#10;AAAfBgAAAAA=&#10;" filled="f" strokecolor="black [3213]" strokeweight=".5pt">
                      <v:textbox>
                        <w:txbxContent>
                          <w:p w14:paraId="29120A18" w14:textId="77777777" w:rsidR="00BD5E17" w:rsidRDefault="00BD5E17" w:rsidP="005721B8">
                            <w:pPr>
                              <w:jc w:val="center"/>
                            </w:pPr>
                            <w:r>
                              <w:t>x</w:t>
                            </w:r>
                          </w:p>
                        </w:txbxContent>
                      </v:textbox>
                      <w10:wrap anchory="line"/>
                    </v:roundrect>
                  </w:pict>
                </mc:Fallback>
              </mc:AlternateContent>
            </w:r>
          </w:p>
        </w:tc>
      </w:tr>
      <w:tr w:rsidR="005721B8" w:rsidRPr="009F08DB" w14:paraId="3C6F7EF3" w14:textId="77777777" w:rsidTr="00190981">
        <w:trPr>
          <w:trHeight w:val="1701"/>
        </w:trPr>
        <w:tc>
          <w:tcPr>
            <w:tcW w:w="2154" w:type="dxa"/>
            <w:shd w:val="clear" w:color="auto" w:fill="F2F2F2" w:themeFill="background1" w:themeFillShade="F2"/>
          </w:tcPr>
          <w:p w14:paraId="4F9B1E6F" w14:textId="06347D2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CEB5D8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799872" behindDoc="0" locked="0" layoutInCell="1" allowOverlap="1" wp14:anchorId="3E8A8086" wp14:editId="62716706">
                      <wp:simplePos x="0" y="0"/>
                      <wp:positionH relativeFrom="column">
                        <wp:posOffset>-5715</wp:posOffset>
                      </wp:positionH>
                      <wp:positionV relativeFrom="line">
                        <wp:posOffset>72390</wp:posOffset>
                      </wp:positionV>
                      <wp:extent cx="4500000" cy="942975"/>
                      <wp:effectExtent l="0" t="0" r="15240" b="28575"/>
                      <wp:wrapNone/>
                      <wp:docPr id="293276150" name="Rechteck: abgerundete Ecken 29327615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AB64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A8086" id="Rechteck: abgerundete Ecken 293276150" o:spid="_x0000_s3153" style="position:absolute;left:0;text-align:left;margin-left:-.45pt;margin-top:5.7pt;width:354.35pt;height:74.25pt;z-index:254799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" filled="f" strokecolor="black [3213]" strokeweight=".5pt">
                      <v:textbox>
                        <w:txbxContent>
                          <w:p w14:paraId="591AB64A" w14:textId="77777777" w:rsidR="00BD5E17" w:rsidRDefault="00BD5E17" w:rsidP="005721B8">
                            <w:pPr>
                              <w:jc w:val="center"/>
                            </w:pPr>
                            <w:r>
                              <w:t>x</w:t>
                            </w:r>
                          </w:p>
                        </w:txbxContent>
                      </v:textbox>
                      <w10:wrap anchory="line"/>
                    </v:roundrect>
                  </w:pict>
                </mc:Fallback>
              </mc:AlternateContent>
            </w:r>
          </w:p>
        </w:tc>
      </w:tr>
    </w:tbl>
    <w:p w14:paraId="1C65FCA2" w14:textId="77777777" w:rsidR="005721B8" w:rsidRPr="009F08DB" w:rsidRDefault="005721B8" w:rsidP="005721B8">
      <w:pPr>
        <w:pStyle w:val="Textkrper"/>
        <w:rPr>
          <w:lang w:val="de-DE"/>
        </w:rPr>
      </w:pPr>
    </w:p>
    <w:p w14:paraId="0F9989DA" w14:textId="3F8B96B1" w:rsidR="005721B8" w:rsidRDefault="005721B8" w:rsidP="005721B8">
      <w:pPr>
        <w:pStyle w:val="Textkrper"/>
        <w:rPr>
          <w:lang w:val="de-DE"/>
        </w:rPr>
      </w:pPr>
    </w:p>
    <w:p w14:paraId="6920EA0D" w14:textId="4BDB81BB" w:rsidR="00D87089" w:rsidRDefault="00D87089" w:rsidP="005721B8">
      <w:pPr>
        <w:pStyle w:val="Textkrper"/>
        <w:rPr>
          <w:lang w:val="de-DE"/>
        </w:rPr>
      </w:pPr>
    </w:p>
    <w:p w14:paraId="3F0CCFE1" w14:textId="77777777" w:rsidR="00D87089" w:rsidRPr="009F08DB" w:rsidRDefault="00D87089" w:rsidP="005721B8">
      <w:pPr>
        <w:pStyle w:val="Textkrper"/>
        <w:rPr>
          <w:lang w:val="de-DE"/>
        </w:rPr>
      </w:pPr>
    </w:p>
    <w:p w14:paraId="104A301D"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7DCDDAE" w14:textId="77777777" w:rsidTr="00626664">
        <w:trPr>
          <w:trHeight w:val="1020"/>
        </w:trPr>
        <w:tc>
          <w:tcPr>
            <w:tcW w:w="2154" w:type="dxa"/>
            <w:shd w:val="clear" w:color="auto" w:fill="F2F2F2" w:themeFill="background1" w:themeFillShade="F2"/>
          </w:tcPr>
          <w:p w14:paraId="092479B1" w14:textId="08EF109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75D34C5" w14:textId="51383E49" w:rsidR="00626664" w:rsidRPr="009F08DB" w:rsidRDefault="00745279" w:rsidP="00190981">
            <w:pPr>
              <w:pStyle w:val="Textkrper"/>
              <w:tabs>
                <w:tab w:val="left" w:pos="284"/>
              </w:tabs>
              <w:spacing w:after="0"/>
              <w:rPr>
                <w:lang w:val="de-DE"/>
              </w:rPr>
            </w:pPr>
            <w:r w:rsidRPr="009F08DB">
              <w:rPr>
                <w:lang w:val="de-DE"/>
              </w:rPr>
              <w:t>ja/nein</w:t>
            </w:r>
          </w:p>
          <w:p w14:paraId="2DBE4F9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49376" behindDoc="0" locked="0" layoutInCell="1" allowOverlap="1" wp14:anchorId="338A42EC" wp14:editId="5A36273B">
                      <wp:simplePos x="0" y="0"/>
                      <wp:positionH relativeFrom="column">
                        <wp:posOffset>635</wp:posOffset>
                      </wp:positionH>
                      <wp:positionV relativeFrom="paragraph">
                        <wp:posOffset>36195</wp:posOffset>
                      </wp:positionV>
                      <wp:extent cx="820800" cy="320400"/>
                      <wp:effectExtent l="0" t="0" r="17780" b="22860"/>
                      <wp:wrapNone/>
                      <wp:docPr id="293276151" name="Rechteck: abgerundete Ecken 2932761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D024D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A42EC" id="Rechteck: abgerundete Ecken 293276151" o:spid="_x0000_s3154" style="position:absolute;left:0;text-align:left;margin-left:.05pt;margin-top:2.85pt;width:64.65pt;height:25.25pt;z-index:2581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E4GAsK9AgAA&#10;yAUAAA4AAAAAAAAAAAAAAAAALgIAAGRycy9lMm9Eb2MueG1sUEsBAi0AFAAGAAgAAAAhAJuuU8LY&#10;AAAABQEAAA8AAAAAAAAAAAAAAAAAFwUAAGRycy9kb3ducmV2LnhtbFBLBQYAAAAABAAEAPMAAAAc&#10;BgAAAAA=&#10;" filled="f" strokecolor="black [3213]" strokeweight=".5pt">
                      <v:textbox>
                        <w:txbxContent>
                          <w:p w14:paraId="70D024D3" w14:textId="77777777" w:rsidR="00BD5E17" w:rsidRDefault="00BD5E17" w:rsidP="005721B8">
                            <w:pPr>
                              <w:jc w:val="center"/>
                            </w:pPr>
                            <w:r>
                              <w:t>x</w:t>
                            </w:r>
                          </w:p>
                        </w:txbxContent>
                      </v:textbox>
                    </v:roundrect>
                  </w:pict>
                </mc:Fallback>
              </mc:AlternateContent>
            </w:r>
          </w:p>
        </w:tc>
        <w:tc>
          <w:tcPr>
            <w:tcW w:w="5839" w:type="dxa"/>
            <w:shd w:val="clear" w:color="auto" w:fill="auto"/>
          </w:tcPr>
          <w:p w14:paraId="7901495F" w14:textId="38F50CF6" w:rsidR="00626664" w:rsidRPr="009F08DB" w:rsidRDefault="00745279" w:rsidP="00190981">
            <w:pPr>
              <w:pStyle w:val="Textkrper"/>
              <w:tabs>
                <w:tab w:val="left" w:pos="284"/>
              </w:tabs>
              <w:spacing w:after="0"/>
              <w:rPr>
                <w:lang w:val="de-DE"/>
              </w:rPr>
            </w:pPr>
            <w:r w:rsidRPr="009F08DB">
              <w:rPr>
                <w:lang w:val="de-DE"/>
              </w:rPr>
              <w:t>Datum/Kurzzeichen</w:t>
            </w:r>
          </w:p>
          <w:p w14:paraId="4168ADB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50400" behindDoc="0" locked="0" layoutInCell="1" allowOverlap="1" wp14:anchorId="6A8BF7EB" wp14:editId="16B2EB62">
                      <wp:simplePos x="0" y="0"/>
                      <wp:positionH relativeFrom="column">
                        <wp:posOffset>1746</wp:posOffset>
                      </wp:positionH>
                      <wp:positionV relativeFrom="line">
                        <wp:posOffset>32703</wp:posOffset>
                      </wp:positionV>
                      <wp:extent cx="3592354" cy="320400"/>
                      <wp:effectExtent l="0" t="0" r="27305" b="22860"/>
                      <wp:wrapNone/>
                      <wp:docPr id="293276152" name="Rechteck: abgerundete Ecken 29327615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19AB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8BF7EB" id="Rechteck: abgerundete Ecken 293276152" o:spid="_x0000_s3155" style="position:absolute;left:0;text-align:left;margin-left:.15pt;margin-top:2.6pt;width:282.85pt;height:25.25pt;z-index:258150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S4Ok&#10;L8ACAADJBQAADgAAAAAAAAAAAAAAAAAuAgAAZHJzL2Uyb0RvYy54bWxQSwECLQAUAAYACAAAACEA&#10;EJF9vtoAAAAFAQAADwAAAAAAAAAAAAAAAAAaBQAAZHJzL2Rvd25yZXYueG1sUEsFBgAAAAAEAAQA&#10;8wAAACEGAAAAAA==&#10;" filled="f" strokecolor="black [3213]" strokeweight=".5pt">
                      <v:textbox>
                        <w:txbxContent>
                          <w:p w14:paraId="7C219AB9" w14:textId="77777777" w:rsidR="00BD5E17" w:rsidRDefault="00BD5E17" w:rsidP="005721B8">
                            <w:pPr>
                              <w:jc w:val="center"/>
                            </w:pPr>
                            <w:r>
                              <w:t>x</w:t>
                            </w:r>
                          </w:p>
                        </w:txbxContent>
                      </v:textbox>
                      <w10:wrap anchory="line"/>
                    </v:roundrect>
                  </w:pict>
                </mc:Fallback>
              </mc:AlternateContent>
            </w:r>
          </w:p>
        </w:tc>
      </w:tr>
      <w:tr w:rsidR="00626664" w:rsidRPr="009F08DB" w14:paraId="45E139F4" w14:textId="77777777" w:rsidTr="00626664">
        <w:trPr>
          <w:trHeight w:val="1020"/>
        </w:trPr>
        <w:tc>
          <w:tcPr>
            <w:tcW w:w="2154" w:type="dxa"/>
            <w:shd w:val="clear" w:color="auto" w:fill="F2F2F2" w:themeFill="background1" w:themeFillShade="F2"/>
          </w:tcPr>
          <w:p w14:paraId="1F314FC1" w14:textId="320E689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1CD5609" w14:textId="739C296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51424" behindDoc="0" locked="0" layoutInCell="1" allowOverlap="1" wp14:anchorId="68FCCF7D" wp14:editId="45B0D3CA">
                      <wp:simplePos x="0" y="0"/>
                      <wp:positionH relativeFrom="column">
                        <wp:posOffset>-5715</wp:posOffset>
                      </wp:positionH>
                      <wp:positionV relativeFrom="line">
                        <wp:posOffset>252095</wp:posOffset>
                      </wp:positionV>
                      <wp:extent cx="4500000" cy="320400"/>
                      <wp:effectExtent l="0" t="0" r="15240" b="22860"/>
                      <wp:wrapNone/>
                      <wp:docPr id="293276153" name="Rechteck: abgerundete Ecken 29327615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9B6F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FCCF7D" id="Rechteck: abgerundete Ecken 293276153" o:spid="_x0000_s3156" style="position:absolute;left:0;text-align:left;margin-left:-.45pt;margin-top:19.85pt;width:354.35pt;height:25.25pt;z-index:258151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RgLn4LsC&#10;AADJBQAADgAAAAAAAAAAAAAAAAAuAgAAZHJzL2Uyb0RvYy54bWxQSwECLQAUAAYACAAAACEAeEdM&#10;vdwAAAAHAQAADwAAAAAAAAAAAAAAAAAVBQAAZHJzL2Rvd25yZXYueG1sUEsFBgAAAAAEAAQA8wAA&#10;AB4GAAAAAA==&#10;" filled="f" strokecolor="black [3213]" strokeweight=".5pt">
                      <v:textbox>
                        <w:txbxContent>
                          <w:p w14:paraId="3039B6F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D6A7693" w14:textId="77777777" w:rsidR="00626664" w:rsidRPr="009F08DB" w:rsidRDefault="00626664" w:rsidP="00190981">
            <w:pPr>
              <w:pStyle w:val="Textkrper"/>
              <w:tabs>
                <w:tab w:val="left" w:pos="284"/>
              </w:tabs>
              <w:spacing w:after="0"/>
              <w:rPr>
                <w:lang w:val="de-DE"/>
              </w:rPr>
            </w:pPr>
          </w:p>
        </w:tc>
      </w:tr>
    </w:tbl>
    <w:p w14:paraId="6C790FE4" w14:textId="77777777" w:rsidR="005721B8" w:rsidRPr="009F08DB" w:rsidRDefault="005721B8" w:rsidP="005721B8">
      <w:pPr>
        <w:rPr>
          <w:rFonts w:ascii="Arial" w:hAnsi="Arial"/>
          <w:lang w:val="de-DE"/>
        </w:rPr>
      </w:pPr>
      <w:r w:rsidRPr="009F08DB">
        <w:rPr>
          <w:lang w:val="de-DE"/>
        </w:rPr>
        <w:br w:type="page"/>
      </w:r>
    </w:p>
    <w:p w14:paraId="7B639E40" w14:textId="07A290D4" w:rsidR="005721B8" w:rsidRPr="009F08DB" w:rsidRDefault="003316CD" w:rsidP="00897659">
      <w:pPr>
        <w:pStyle w:val="berschrift3nummeriert"/>
        <w:rPr>
          <w:lang w:val="de-DE"/>
        </w:rPr>
      </w:pPr>
      <w:bookmarkStart w:id="233" w:name="_Toc118817745"/>
      <w:r w:rsidRPr="009F08DB">
        <w:rPr>
          <w:lang w:val="de-DE"/>
        </w:rPr>
        <w:t xml:space="preserve">FLT 922: </w:t>
      </w:r>
      <w:r w:rsidR="0039007E" w:rsidRPr="009F08DB">
        <w:rPr>
          <w:lang w:val="de-DE"/>
        </w:rPr>
        <w:t>BEILEGER</w:t>
      </w:r>
      <w:r w:rsidRPr="009F08DB">
        <w:rPr>
          <w:lang w:val="de-DE"/>
        </w:rPr>
        <w:t xml:space="preserve">: </w:t>
      </w:r>
      <w:r w:rsidR="0039007E" w:rsidRPr="009F08DB">
        <w:rPr>
          <w:lang w:val="de-DE"/>
        </w:rPr>
        <w:t>NOT-HALT BETÄTIGT</w:t>
      </w:r>
      <w:bookmarkEnd w:id="233"/>
    </w:p>
    <w:p w14:paraId="37BB0A5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EFF1BA1" w14:textId="77777777" w:rsidTr="003316CD">
        <w:trPr>
          <w:trHeight w:val="353"/>
        </w:trPr>
        <w:tc>
          <w:tcPr>
            <w:tcW w:w="2154" w:type="dxa"/>
            <w:shd w:val="clear" w:color="auto" w:fill="F2F2F2" w:themeFill="background1" w:themeFillShade="F2"/>
          </w:tcPr>
          <w:p w14:paraId="1D8886A5" w14:textId="1A986AFE" w:rsidR="005721B8" w:rsidRPr="009F08DB" w:rsidRDefault="00D8280B" w:rsidP="00190981">
            <w:pPr>
              <w:pStyle w:val="Textkrper"/>
              <w:spacing w:after="0"/>
              <w:rPr>
                <w:b/>
                <w:lang w:val="de-DE"/>
              </w:rPr>
            </w:pPr>
            <w:r w:rsidRPr="009F08DB">
              <w:rPr>
                <w:b/>
                <w:lang w:val="de-DE"/>
              </w:rPr>
              <w:t>Testziel</w:t>
            </w:r>
          </w:p>
        </w:tc>
        <w:tc>
          <w:tcPr>
            <w:tcW w:w="7257" w:type="dxa"/>
          </w:tcPr>
          <w:p w14:paraId="73E08B5A" w14:textId="490A5B2C" w:rsidR="005721B8" w:rsidRPr="009F08DB" w:rsidRDefault="00A7704C" w:rsidP="00190981">
            <w:pPr>
              <w:pStyle w:val="BulletTabtext"/>
              <w:rPr>
                <w:lang w:val="de-DE"/>
              </w:rPr>
            </w:pPr>
            <w:r w:rsidRPr="009F08DB">
              <w:rPr>
                <w:lang w:val="de-DE"/>
              </w:rPr>
              <w:t>Test, ob die richtige Störmeldung im Bedienfeld erscheint</w:t>
            </w:r>
          </w:p>
          <w:p w14:paraId="19A23605" w14:textId="7520516C" w:rsidR="003316CD" w:rsidRPr="009F08DB" w:rsidRDefault="003316CD" w:rsidP="003316CD">
            <w:pPr>
              <w:pStyle w:val="Abstandshalter"/>
              <w:rPr>
                <w:lang w:val="de-DE"/>
              </w:rPr>
            </w:pPr>
          </w:p>
        </w:tc>
      </w:tr>
      <w:tr w:rsidR="005721B8" w:rsidRPr="00897659" w14:paraId="229F660D" w14:textId="77777777" w:rsidTr="00190981">
        <w:trPr>
          <w:trHeight w:val="170"/>
        </w:trPr>
        <w:tc>
          <w:tcPr>
            <w:tcW w:w="2154" w:type="dxa"/>
          </w:tcPr>
          <w:p w14:paraId="1BD3EA13" w14:textId="77777777" w:rsidR="005721B8" w:rsidRPr="009F08DB" w:rsidRDefault="005721B8" w:rsidP="00190981">
            <w:pPr>
              <w:pStyle w:val="Textkrper"/>
              <w:spacing w:before="0" w:after="0"/>
              <w:rPr>
                <w:sz w:val="8"/>
                <w:szCs w:val="8"/>
                <w:lang w:val="de-DE"/>
              </w:rPr>
            </w:pPr>
          </w:p>
        </w:tc>
        <w:tc>
          <w:tcPr>
            <w:tcW w:w="7257" w:type="dxa"/>
          </w:tcPr>
          <w:p w14:paraId="2BC794AC" w14:textId="77777777" w:rsidR="005721B8" w:rsidRPr="009F08DB" w:rsidRDefault="005721B8" w:rsidP="00190981">
            <w:pPr>
              <w:pStyle w:val="Textkrper"/>
              <w:spacing w:before="0" w:after="0"/>
              <w:rPr>
                <w:sz w:val="8"/>
                <w:szCs w:val="8"/>
                <w:lang w:val="de-DE"/>
              </w:rPr>
            </w:pPr>
          </w:p>
        </w:tc>
      </w:tr>
      <w:tr w:rsidR="005721B8" w:rsidRPr="009F08DB" w14:paraId="69EF3DE2" w14:textId="77777777" w:rsidTr="00190981">
        <w:trPr>
          <w:trHeight w:val="471"/>
        </w:trPr>
        <w:tc>
          <w:tcPr>
            <w:tcW w:w="2154" w:type="dxa"/>
            <w:shd w:val="clear" w:color="auto" w:fill="F2F2F2" w:themeFill="background1" w:themeFillShade="F2"/>
          </w:tcPr>
          <w:p w14:paraId="581AB2D9" w14:textId="0644A9B6" w:rsidR="005721B8" w:rsidRPr="009F08DB" w:rsidRDefault="00D8280B" w:rsidP="00190981">
            <w:pPr>
              <w:pStyle w:val="Textkrper"/>
              <w:spacing w:after="0"/>
              <w:rPr>
                <w:b/>
                <w:lang w:val="de-DE"/>
              </w:rPr>
            </w:pPr>
            <w:r w:rsidRPr="009F08DB">
              <w:rPr>
                <w:b/>
                <w:lang w:val="de-DE"/>
              </w:rPr>
              <w:t>Testdurchführung</w:t>
            </w:r>
          </w:p>
        </w:tc>
        <w:tc>
          <w:tcPr>
            <w:tcW w:w="7257" w:type="dxa"/>
          </w:tcPr>
          <w:p w14:paraId="134C1C88" w14:textId="77777777" w:rsidR="005721B8" w:rsidRPr="009F08DB" w:rsidRDefault="005721B8" w:rsidP="00190981">
            <w:pPr>
              <w:pStyle w:val="Textkrper"/>
              <w:spacing w:after="0"/>
              <w:rPr>
                <w:lang w:val="de-DE"/>
              </w:rPr>
            </w:pPr>
          </w:p>
        </w:tc>
      </w:tr>
      <w:tr w:rsidR="005721B8" w:rsidRPr="009F08DB" w14:paraId="0A4F5AA6" w14:textId="77777777" w:rsidTr="003316CD">
        <w:trPr>
          <w:trHeight w:val="413"/>
        </w:trPr>
        <w:tc>
          <w:tcPr>
            <w:tcW w:w="2154" w:type="dxa"/>
            <w:shd w:val="clear" w:color="auto" w:fill="F2F2F2" w:themeFill="background1" w:themeFillShade="F2"/>
          </w:tcPr>
          <w:p w14:paraId="13E18E73" w14:textId="20A19EE7" w:rsidR="005721B8" w:rsidRPr="009F08DB" w:rsidRDefault="00D41D58" w:rsidP="00190981">
            <w:pPr>
              <w:pStyle w:val="Textkrper"/>
              <w:spacing w:after="0"/>
              <w:rPr>
                <w:lang w:val="de-DE"/>
              </w:rPr>
            </w:pPr>
            <w:r w:rsidRPr="009F08DB">
              <w:rPr>
                <w:lang w:val="de-DE"/>
              </w:rPr>
              <w:t>Testvoraussetzungen</w:t>
            </w:r>
          </w:p>
        </w:tc>
        <w:tc>
          <w:tcPr>
            <w:tcW w:w="7257" w:type="dxa"/>
          </w:tcPr>
          <w:p w14:paraId="21E7D3E6" w14:textId="74F38097" w:rsidR="005721B8" w:rsidRPr="009F08DB" w:rsidRDefault="008A7C85" w:rsidP="003316CD">
            <w:pPr>
              <w:pStyle w:val="BulletTabtext"/>
              <w:rPr>
                <w:lang w:val="de-DE"/>
              </w:rPr>
            </w:pPr>
            <w:r w:rsidRPr="009F08DB">
              <w:rPr>
                <w:lang w:val="de-DE"/>
              </w:rPr>
              <w:t>Maschine läuft mit reduzierter Geschwindigkeit</w:t>
            </w:r>
          </w:p>
          <w:p w14:paraId="48233905" w14:textId="059435FD" w:rsidR="003316CD" w:rsidRPr="009F08DB" w:rsidRDefault="003316CD" w:rsidP="003316CD">
            <w:pPr>
              <w:pStyle w:val="Abstandshalter"/>
              <w:rPr>
                <w:lang w:val="de-DE"/>
              </w:rPr>
            </w:pPr>
          </w:p>
        </w:tc>
      </w:tr>
      <w:tr w:rsidR="005721B8" w:rsidRPr="00897659" w14:paraId="51839861" w14:textId="77777777" w:rsidTr="003316CD">
        <w:trPr>
          <w:trHeight w:val="278"/>
        </w:trPr>
        <w:tc>
          <w:tcPr>
            <w:tcW w:w="2154" w:type="dxa"/>
            <w:shd w:val="clear" w:color="auto" w:fill="F2F2F2" w:themeFill="background1" w:themeFillShade="F2"/>
          </w:tcPr>
          <w:p w14:paraId="21554003" w14:textId="4C01E09B" w:rsidR="005721B8" w:rsidRPr="009F08DB" w:rsidRDefault="00D8280B" w:rsidP="00190981">
            <w:pPr>
              <w:pStyle w:val="Textkrper"/>
              <w:spacing w:after="0"/>
              <w:rPr>
                <w:lang w:val="de-DE"/>
              </w:rPr>
            </w:pPr>
            <w:r w:rsidRPr="009F08DB">
              <w:rPr>
                <w:lang w:val="de-DE"/>
              </w:rPr>
              <w:t>Erforderliche Tätigkeit</w:t>
            </w:r>
          </w:p>
        </w:tc>
        <w:tc>
          <w:tcPr>
            <w:tcW w:w="7257" w:type="dxa"/>
          </w:tcPr>
          <w:p w14:paraId="3CC36AFE" w14:textId="237EDC5F" w:rsidR="005721B8" w:rsidRPr="009F08DB" w:rsidRDefault="008A7C85" w:rsidP="003316CD">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004D291E" w:rsidRPr="009F08DB">
              <w:rPr>
                <w:lang w:val="de-DE"/>
              </w:rPr>
              <w:t xml:space="preserve"> </w:t>
            </w:r>
            <w:r w:rsidR="0039007E" w:rsidRPr="009F08DB">
              <w:rPr>
                <w:lang w:val="de-DE"/>
              </w:rPr>
              <w:t>an Broschürenzuführung/Beileger drücken</w:t>
            </w:r>
          </w:p>
          <w:p w14:paraId="47BA4F5E" w14:textId="4E5C0F4A" w:rsidR="003316CD" w:rsidRPr="009F08DB" w:rsidRDefault="003316CD" w:rsidP="003316CD">
            <w:pPr>
              <w:pStyle w:val="Abstandshalter"/>
              <w:rPr>
                <w:lang w:val="de-DE"/>
              </w:rPr>
            </w:pPr>
          </w:p>
        </w:tc>
      </w:tr>
      <w:tr w:rsidR="005721B8" w:rsidRPr="00897659" w14:paraId="1DE78917" w14:textId="77777777" w:rsidTr="00190981">
        <w:trPr>
          <w:trHeight w:val="697"/>
        </w:trPr>
        <w:tc>
          <w:tcPr>
            <w:tcW w:w="2154" w:type="dxa"/>
            <w:shd w:val="clear" w:color="auto" w:fill="F2F2F2" w:themeFill="background1" w:themeFillShade="F2"/>
          </w:tcPr>
          <w:p w14:paraId="4079A9EA" w14:textId="02CC6FD5" w:rsidR="005721B8" w:rsidRPr="009F08DB" w:rsidRDefault="008C23D6" w:rsidP="00190981">
            <w:pPr>
              <w:pStyle w:val="Textkrper"/>
              <w:spacing w:after="0"/>
              <w:rPr>
                <w:lang w:val="de-DE"/>
              </w:rPr>
            </w:pPr>
            <w:r w:rsidRPr="009F08DB">
              <w:rPr>
                <w:lang w:val="de-DE"/>
              </w:rPr>
              <w:t>Folge</w:t>
            </w:r>
          </w:p>
        </w:tc>
        <w:tc>
          <w:tcPr>
            <w:tcW w:w="7257" w:type="dxa"/>
          </w:tcPr>
          <w:p w14:paraId="53400228" w14:textId="561231C1" w:rsidR="003316CD" w:rsidRPr="009F08DB" w:rsidRDefault="0083131D" w:rsidP="003316CD">
            <w:pPr>
              <w:pStyle w:val="BulletTabtext"/>
              <w:rPr>
                <w:lang w:val="de-DE"/>
              </w:rPr>
            </w:pPr>
            <w:r w:rsidRPr="009F08DB">
              <w:rPr>
                <w:lang w:val="de-DE"/>
              </w:rPr>
              <w:t>Maschine stoppt</w:t>
            </w:r>
          </w:p>
          <w:p w14:paraId="599F98E3" w14:textId="746529FF" w:rsidR="003316CD" w:rsidRPr="009F08DB" w:rsidRDefault="00762C1A" w:rsidP="003316CD">
            <w:pPr>
              <w:pStyle w:val="BulletTabtext"/>
              <w:rPr>
                <w:lang w:val="de-DE"/>
              </w:rPr>
            </w:pPr>
            <w:r w:rsidRPr="009F08DB">
              <w:rPr>
                <w:lang w:val="de-DE"/>
              </w:rPr>
              <w:t>Störmeldung erscheint im Bedienfeld</w:t>
            </w:r>
          </w:p>
          <w:p w14:paraId="627F578C" w14:textId="2418FFB5" w:rsidR="005721B8" w:rsidRPr="009F08DB" w:rsidRDefault="000A4CB7" w:rsidP="003316CD">
            <w:pPr>
              <w:pStyle w:val="BulletTabtext"/>
              <w:rPr>
                <w:lang w:val="de-DE"/>
              </w:rPr>
            </w:pPr>
            <w:r w:rsidRPr="009F08DB">
              <w:rPr>
                <w:lang w:val="de-DE"/>
              </w:rPr>
              <w:t>Maschine kann nicht gestartet werden, solange Störmeldung aktiv ist</w:t>
            </w:r>
          </w:p>
          <w:p w14:paraId="6836EB23" w14:textId="7DD4A9B4" w:rsidR="003316CD" w:rsidRPr="009F08DB" w:rsidRDefault="003316CD" w:rsidP="003316CD">
            <w:pPr>
              <w:pStyle w:val="Abstandshalter"/>
              <w:rPr>
                <w:lang w:val="de-DE"/>
              </w:rPr>
            </w:pPr>
          </w:p>
        </w:tc>
      </w:tr>
      <w:tr w:rsidR="005721B8" w:rsidRPr="009F08DB" w14:paraId="432BE81F" w14:textId="77777777" w:rsidTr="003316CD">
        <w:trPr>
          <w:trHeight w:val="148"/>
        </w:trPr>
        <w:tc>
          <w:tcPr>
            <w:tcW w:w="2154" w:type="dxa"/>
            <w:shd w:val="clear" w:color="auto" w:fill="F2F2F2" w:themeFill="background1" w:themeFillShade="F2"/>
          </w:tcPr>
          <w:p w14:paraId="5682F5FF" w14:textId="3DF64C74" w:rsidR="005721B8" w:rsidRPr="009F08DB" w:rsidRDefault="00D8280B" w:rsidP="00190981">
            <w:pPr>
              <w:pStyle w:val="Textkrper"/>
              <w:spacing w:after="0"/>
              <w:rPr>
                <w:lang w:val="de-DE"/>
              </w:rPr>
            </w:pPr>
            <w:r w:rsidRPr="009F08DB">
              <w:rPr>
                <w:lang w:val="de-DE"/>
              </w:rPr>
              <w:t>Kommentare</w:t>
            </w:r>
          </w:p>
        </w:tc>
        <w:tc>
          <w:tcPr>
            <w:tcW w:w="7257" w:type="dxa"/>
          </w:tcPr>
          <w:p w14:paraId="79240BC7" w14:textId="176E26EE" w:rsidR="005721B8" w:rsidRPr="009F08DB" w:rsidRDefault="00AE36C0" w:rsidP="00190981">
            <w:pPr>
              <w:pStyle w:val="BulletTabtext"/>
              <w:rPr>
                <w:lang w:val="de-DE"/>
              </w:rPr>
            </w:pPr>
            <w:r w:rsidRPr="009F08DB">
              <w:rPr>
                <w:lang w:val="de-DE"/>
              </w:rPr>
              <w:t>Keine</w:t>
            </w:r>
          </w:p>
          <w:p w14:paraId="76E4D0D1" w14:textId="77777777" w:rsidR="005721B8" w:rsidRPr="009F08DB" w:rsidRDefault="005721B8" w:rsidP="00190981">
            <w:pPr>
              <w:pStyle w:val="Abstandshalter"/>
              <w:rPr>
                <w:lang w:val="de-DE"/>
              </w:rPr>
            </w:pPr>
          </w:p>
        </w:tc>
      </w:tr>
      <w:tr w:rsidR="005721B8" w:rsidRPr="009F08DB" w14:paraId="1BBC5FC9" w14:textId="77777777" w:rsidTr="00190981">
        <w:trPr>
          <w:trHeight w:val="697"/>
        </w:trPr>
        <w:tc>
          <w:tcPr>
            <w:tcW w:w="2154" w:type="dxa"/>
            <w:shd w:val="clear" w:color="auto" w:fill="F2F2F2" w:themeFill="background1" w:themeFillShade="F2"/>
          </w:tcPr>
          <w:p w14:paraId="7AFF5385" w14:textId="7D2D11F5" w:rsidR="005721B8" w:rsidRPr="009F08DB" w:rsidRDefault="00D41D58" w:rsidP="00190981">
            <w:pPr>
              <w:pStyle w:val="Textkrper"/>
              <w:spacing w:after="0"/>
              <w:rPr>
                <w:lang w:val="de-DE"/>
              </w:rPr>
            </w:pPr>
            <w:r w:rsidRPr="009F08DB">
              <w:rPr>
                <w:lang w:val="de-DE"/>
              </w:rPr>
              <w:t>Quittierung</w:t>
            </w:r>
          </w:p>
        </w:tc>
        <w:tc>
          <w:tcPr>
            <w:tcW w:w="7257" w:type="dxa"/>
          </w:tcPr>
          <w:p w14:paraId="3B4AC8E9" w14:textId="20C4E112" w:rsidR="003316CD" w:rsidRPr="009F08DB" w:rsidRDefault="008A7C85" w:rsidP="003316CD">
            <w:pPr>
              <w:pStyle w:val="BulletTabtext"/>
              <w:rPr>
                <w:lang w:val="de-DE"/>
              </w:rPr>
            </w:pPr>
            <w:r w:rsidRPr="009F08DB">
              <w:rPr>
                <w:lang w:val="de-DE"/>
              </w:rPr>
              <w:t xml:space="preserve">Schlagtaster </w:t>
            </w:r>
            <w:r w:rsidR="00792679" w:rsidRPr="009F08DB">
              <w:rPr>
                <w:lang w:val="de-DE"/>
              </w:rPr>
              <w:t>„</w:t>
            </w:r>
            <w:r w:rsidRPr="009F08DB">
              <w:rPr>
                <w:lang w:val="de-DE"/>
              </w:rPr>
              <w:t>NOT-HALT</w:t>
            </w:r>
            <w:r w:rsidR="00792679" w:rsidRPr="009F08DB">
              <w:rPr>
                <w:lang w:val="de-DE"/>
              </w:rPr>
              <w:t>“</w:t>
            </w:r>
            <w:r w:rsidR="004D291E" w:rsidRPr="009F08DB">
              <w:rPr>
                <w:lang w:val="de-DE"/>
              </w:rPr>
              <w:t xml:space="preserve"> </w:t>
            </w:r>
            <w:r w:rsidR="0039007E" w:rsidRPr="009F08DB">
              <w:rPr>
                <w:lang w:val="de-DE"/>
              </w:rPr>
              <w:t>an Broschürenzuführung/Beileger entriegeln</w:t>
            </w:r>
          </w:p>
          <w:p w14:paraId="3611FA8C" w14:textId="0A8A34A0" w:rsidR="005721B8" w:rsidRPr="009F08DB" w:rsidRDefault="00762C1A" w:rsidP="003316C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ED9FC99" w14:textId="42B50873" w:rsidR="003316CD" w:rsidRPr="009F08DB" w:rsidRDefault="003316CD" w:rsidP="003316CD">
            <w:pPr>
              <w:pStyle w:val="Abstandshalter"/>
              <w:rPr>
                <w:lang w:val="de-DE"/>
              </w:rPr>
            </w:pPr>
          </w:p>
        </w:tc>
      </w:tr>
    </w:tbl>
    <w:p w14:paraId="24B3729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1499F8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33F08A2" w14:textId="55E3C8F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43AEE2A"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3CFADC2" w14:textId="0A13AF4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9E9FADA" w14:textId="77777777" w:rsidTr="00190981">
        <w:trPr>
          <w:trHeight w:val="697"/>
        </w:trPr>
        <w:tc>
          <w:tcPr>
            <w:tcW w:w="2154" w:type="dxa"/>
            <w:tcBorders>
              <w:bottom w:val="nil"/>
            </w:tcBorders>
            <w:shd w:val="clear" w:color="auto" w:fill="F2F2F2" w:themeFill="background1" w:themeFillShade="F2"/>
          </w:tcPr>
          <w:p w14:paraId="207AC748" w14:textId="4177817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13BCD94" w14:textId="4238FC76"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0E4A77F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03968" behindDoc="0" locked="0" layoutInCell="1" allowOverlap="1" wp14:anchorId="2BB9BD02" wp14:editId="0F94BA4A">
                      <wp:simplePos x="0" y="0"/>
                      <wp:positionH relativeFrom="column">
                        <wp:posOffset>-36195</wp:posOffset>
                      </wp:positionH>
                      <wp:positionV relativeFrom="line">
                        <wp:posOffset>36195</wp:posOffset>
                      </wp:positionV>
                      <wp:extent cx="820800" cy="320400"/>
                      <wp:effectExtent l="0" t="0" r="17780" b="22860"/>
                      <wp:wrapNone/>
                      <wp:docPr id="293276154" name="Rechteck: abgerundete Ecken 29327615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C58F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B9BD02" id="Rechteck: abgerundete Ecken 293276154" o:spid="_x0000_s3157" style="position:absolute;left:0;text-align:left;margin-left:-2.85pt;margin-top:2.85pt;width:64.65pt;height:25.25pt;z-index:254803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XmsPVr0C&#10;AADIBQAADgAAAAAAAAAAAAAAAAAuAgAAZHJzL2Uyb0RvYy54bWxQSwECLQAUAAYACAAAACEANZNe&#10;dtoAAAAHAQAADwAAAAAAAAAAAAAAAAAXBQAAZHJzL2Rvd25yZXYueG1sUEsFBgAAAAAEAAQA8wAA&#10;AB4GAAAAAA==&#10;" filled="f" strokecolor="black [3213]" strokeweight=".5pt">
                      <v:textbox>
                        <w:txbxContent>
                          <w:p w14:paraId="312C58FA" w14:textId="77777777" w:rsidR="00BD5E17" w:rsidRDefault="00BD5E17" w:rsidP="005721B8">
                            <w:pPr>
                              <w:jc w:val="center"/>
                            </w:pPr>
                            <w:r>
                              <w:t>x</w:t>
                            </w:r>
                          </w:p>
                        </w:txbxContent>
                      </v:textbox>
                      <w10:wrap anchory="line"/>
                    </v:roundrect>
                  </w:pict>
                </mc:Fallback>
              </mc:AlternateContent>
            </w:r>
          </w:p>
        </w:tc>
      </w:tr>
      <w:tr w:rsidR="005721B8" w:rsidRPr="009F08DB" w14:paraId="0D30D8A2" w14:textId="77777777" w:rsidTr="00190981">
        <w:trPr>
          <w:trHeight w:val="697"/>
        </w:trPr>
        <w:tc>
          <w:tcPr>
            <w:tcW w:w="2154" w:type="dxa"/>
            <w:tcBorders>
              <w:top w:val="nil"/>
              <w:bottom w:val="nil"/>
            </w:tcBorders>
            <w:shd w:val="clear" w:color="auto" w:fill="F2F2F2" w:themeFill="background1" w:themeFillShade="F2"/>
          </w:tcPr>
          <w:p w14:paraId="00496427" w14:textId="77777777" w:rsidR="005721B8" w:rsidRPr="009F08DB" w:rsidRDefault="005721B8" w:rsidP="00190981">
            <w:pPr>
              <w:pStyle w:val="Textkrper"/>
              <w:spacing w:after="0"/>
              <w:rPr>
                <w:lang w:val="de-DE"/>
              </w:rPr>
            </w:pPr>
          </w:p>
        </w:tc>
        <w:tc>
          <w:tcPr>
            <w:tcW w:w="5839" w:type="dxa"/>
            <w:tcBorders>
              <w:top w:val="nil"/>
              <w:bottom w:val="nil"/>
            </w:tcBorders>
          </w:tcPr>
          <w:p w14:paraId="1A93CF50" w14:textId="3E365308"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3384EAC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11136" behindDoc="0" locked="0" layoutInCell="1" allowOverlap="1" wp14:anchorId="57BB6413" wp14:editId="4AFB19C6">
                      <wp:simplePos x="0" y="0"/>
                      <wp:positionH relativeFrom="column">
                        <wp:posOffset>-36195</wp:posOffset>
                      </wp:positionH>
                      <wp:positionV relativeFrom="line">
                        <wp:posOffset>36195</wp:posOffset>
                      </wp:positionV>
                      <wp:extent cx="820800" cy="320400"/>
                      <wp:effectExtent l="0" t="0" r="17780" b="22860"/>
                      <wp:wrapNone/>
                      <wp:docPr id="293276155" name="Rechteck: abgerundete Ecken 2932761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5E3A5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B6413" id="Rechteck: abgerundete Ecken 293276155" o:spid="_x0000_s3158" style="position:absolute;left:0;text-align:left;margin-left:-2.85pt;margin-top:2.85pt;width:64.65pt;height:25.25pt;z-index:254811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P+66Sb0C&#10;AADIBQAADgAAAAAAAAAAAAAAAAAuAgAAZHJzL2Uyb0RvYy54bWxQSwECLQAUAAYACAAAACEANZNe&#10;dtoAAAAHAQAADwAAAAAAAAAAAAAAAAAXBQAAZHJzL2Rvd25yZXYueG1sUEsFBgAAAAAEAAQA8wAA&#10;AB4GAAAAAA==&#10;" filled="f" strokecolor="black [3213]" strokeweight=".5pt">
                      <v:textbox>
                        <w:txbxContent>
                          <w:p w14:paraId="0D5E3A5A" w14:textId="77777777" w:rsidR="00BD5E17" w:rsidRDefault="00BD5E17" w:rsidP="005721B8">
                            <w:pPr>
                              <w:jc w:val="center"/>
                            </w:pPr>
                            <w:r>
                              <w:t>x</w:t>
                            </w:r>
                          </w:p>
                        </w:txbxContent>
                      </v:textbox>
                      <w10:wrap anchory="line"/>
                    </v:roundrect>
                  </w:pict>
                </mc:Fallback>
              </mc:AlternateContent>
            </w:r>
          </w:p>
        </w:tc>
      </w:tr>
      <w:tr w:rsidR="005721B8" w:rsidRPr="00897659" w14:paraId="1ED3B2BF" w14:textId="77777777" w:rsidTr="00190981">
        <w:trPr>
          <w:trHeight w:val="697"/>
        </w:trPr>
        <w:tc>
          <w:tcPr>
            <w:tcW w:w="2154" w:type="dxa"/>
            <w:tcBorders>
              <w:top w:val="nil"/>
              <w:bottom w:val="nil"/>
            </w:tcBorders>
            <w:shd w:val="clear" w:color="auto" w:fill="F2F2F2" w:themeFill="background1" w:themeFillShade="F2"/>
          </w:tcPr>
          <w:p w14:paraId="25F364D8" w14:textId="77777777" w:rsidR="005721B8" w:rsidRPr="009F08DB" w:rsidRDefault="005721B8" w:rsidP="00190981">
            <w:pPr>
              <w:pStyle w:val="Textkrper"/>
              <w:spacing w:after="0"/>
              <w:rPr>
                <w:lang w:val="de-DE"/>
              </w:rPr>
            </w:pPr>
          </w:p>
        </w:tc>
        <w:tc>
          <w:tcPr>
            <w:tcW w:w="5839" w:type="dxa"/>
            <w:tcBorders>
              <w:top w:val="nil"/>
              <w:bottom w:val="nil"/>
            </w:tcBorders>
          </w:tcPr>
          <w:p w14:paraId="05706978" w14:textId="6FB3FC3D"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48AE08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10112" behindDoc="0" locked="0" layoutInCell="1" allowOverlap="1" wp14:anchorId="1E1897D9" wp14:editId="30862E49">
                      <wp:simplePos x="0" y="0"/>
                      <wp:positionH relativeFrom="column">
                        <wp:posOffset>-36195</wp:posOffset>
                      </wp:positionH>
                      <wp:positionV relativeFrom="line">
                        <wp:posOffset>36195</wp:posOffset>
                      </wp:positionV>
                      <wp:extent cx="820800" cy="320400"/>
                      <wp:effectExtent l="0" t="0" r="17780" b="22860"/>
                      <wp:wrapNone/>
                      <wp:docPr id="293276156" name="Rechteck: abgerundete Ecken 29327615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145C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897D9" id="Rechteck: abgerundete Ecken 293276156" o:spid="_x0000_s3159" style="position:absolute;left:0;text-align:left;margin-left:-2.85pt;margin-top:2.85pt;width:64.65pt;height:25.25pt;z-index:254810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fg1jO+&#10;AgAAyAUAAA4AAAAAAAAAAAAAAAAALgIAAGRycy9lMm9Eb2MueG1sUEsBAi0AFAAGAAgAAAAhADWT&#10;XnbaAAAABwEAAA8AAAAAAAAAAAAAAAAAGAUAAGRycy9kb3ducmV2LnhtbFBLBQYAAAAABAAEAPMA&#10;AAAfBgAAAAA=&#10;" filled="f" strokecolor="black [3213]" strokeweight=".5pt">
                      <v:textbox>
                        <w:txbxContent>
                          <w:p w14:paraId="72F145C4" w14:textId="77777777" w:rsidR="00BD5E17" w:rsidRDefault="00BD5E17" w:rsidP="005721B8">
                            <w:pPr>
                              <w:jc w:val="center"/>
                            </w:pPr>
                            <w:r>
                              <w:t>x</w:t>
                            </w:r>
                          </w:p>
                        </w:txbxContent>
                      </v:textbox>
                      <w10:wrap anchory="line"/>
                    </v:roundrect>
                  </w:pict>
                </mc:Fallback>
              </mc:AlternateContent>
            </w:r>
          </w:p>
        </w:tc>
      </w:tr>
      <w:tr w:rsidR="005721B8" w:rsidRPr="009F08DB" w14:paraId="60CB3621" w14:textId="77777777" w:rsidTr="00190981">
        <w:trPr>
          <w:trHeight w:val="1701"/>
        </w:trPr>
        <w:tc>
          <w:tcPr>
            <w:tcW w:w="2154" w:type="dxa"/>
            <w:shd w:val="clear" w:color="auto" w:fill="F2F2F2" w:themeFill="background1" w:themeFillShade="F2"/>
          </w:tcPr>
          <w:p w14:paraId="7E7EF7A4" w14:textId="2079605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7EF423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08064" behindDoc="0" locked="0" layoutInCell="1" allowOverlap="1" wp14:anchorId="494F1D24" wp14:editId="7B1DB807">
                      <wp:simplePos x="0" y="0"/>
                      <wp:positionH relativeFrom="column">
                        <wp:posOffset>-5715</wp:posOffset>
                      </wp:positionH>
                      <wp:positionV relativeFrom="line">
                        <wp:posOffset>72390</wp:posOffset>
                      </wp:positionV>
                      <wp:extent cx="4500000" cy="942975"/>
                      <wp:effectExtent l="0" t="0" r="15240" b="28575"/>
                      <wp:wrapNone/>
                      <wp:docPr id="293276158" name="Rechteck: abgerundete Ecken 29327615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3D85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4F1D24" id="Rechteck: abgerundete Ecken 293276158" o:spid="_x0000_s3160" style="position:absolute;left:0;text-align:left;margin-left:-.45pt;margin-top:5.7pt;width:354.35pt;height:74.25pt;z-index:254808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PBZ9q&#10;vQIAAMkFAAAOAAAAAAAAAAAAAAAAAC4CAABkcnMvZTJvRG9jLnhtbFBLAQItABQABgAIAAAAIQDv&#10;Mn/u3AAAAAgBAAAPAAAAAAAAAAAAAAAAABcFAABkcnMvZG93bnJldi54bWxQSwUGAAAAAAQABADz&#10;AAAAIAYAAAAA&#10;" filled="f" strokecolor="black [3213]" strokeweight=".5pt">
                      <v:textbox>
                        <w:txbxContent>
                          <w:p w14:paraId="1B23D853" w14:textId="77777777" w:rsidR="00BD5E17" w:rsidRDefault="00BD5E17" w:rsidP="005721B8">
                            <w:pPr>
                              <w:jc w:val="center"/>
                            </w:pPr>
                            <w:r>
                              <w:t>x</w:t>
                            </w:r>
                          </w:p>
                        </w:txbxContent>
                      </v:textbox>
                      <w10:wrap anchory="line"/>
                    </v:roundrect>
                  </w:pict>
                </mc:Fallback>
              </mc:AlternateContent>
            </w:r>
          </w:p>
        </w:tc>
      </w:tr>
    </w:tbl>
    <w:p w14:paraId="6A251243" w14:textId="25BAD072" w:rsidR="005721B8" w:rsidRPr="009F08DB" w:rsidRDefault="005721B8" w:rsidP="005721B8">
      <w:pPr>
        <w:pStyle w:val="Textkrper"/>
        <w:rPr>
          <w:lang w:val="de-DE"/>
        </w:rPr>
      </w:pPr>
    </w:p>
    <w:p w14:paraId="0ADB7A76" w14:textId="4F3CA35A" w:rsidR="003316CD" w:rsidRDefault="003316CD" w:rsidP="005721B8">
      <w:pPr>
        <w:pStyle w:val="Textkrper"/>
        <w:rPr>
          <w:lang w:val="de-DE"/>
        </w:rPr>
      </w:pPr>
    </w:p>
    <w:p w14:paraId="64539B2B"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B4862AE" w14:textId="77777777" w:rsidTr="00626664">
        <w:trPr>
          <w:trHeight w:val="1020"/>
        </w:trPr>
        <w:tc>
          <w:tcPr>
            <w:tcW w:w="2154" w:type="dxa"/>
            <w:shd w:val="clear" w:color="auto" w:fill="F2F2F2" w:themeFill="background1" w:themeFillShade="F2"/>
          </w:tcPr>
          <w:p w14:paraId="2B3A931F" w14:textId="4D18165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12ACCA1" w14:textId="0286E8DE" w:rsidR="00626664" w:rsidRPr="009F08DB" w:rsidRDefault="00745279" w:rsidP="00190981">
            <w:pPr>
              <w:pStyle w:val="Textkrper"/>
              <w:tabs>
                <w:tab w:val="left" w:pos="284"/>
              </w:tabs>
              <w:spacing w:after="0"/>
              <w:rPr>
                <w:lang w:val="de-DE"/>
              </w:rPr>
            </w:pPr>
            <w:r w:rsidRPr="009F08DB">
              <w:rPr>
                <w:lang w:val="de-DE"/>
              </w:rPr>
              <w:t>ja/nein</w:t>
            </w:r>
          </w:p>
          <w:p w14:paraId="61F8F11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53472" behindDoc="0" locked="0" layoutInCell="1" allowOverlap="1" wp14:anchorId="3E29EF76" wp14:editId="69D452B6">
                      <wp:simplePos x="0" y="0"/>
                      <wp:positionH relativeFrom="column">
                        <wp:posOffset>635</wp:posOffset>
                      </wp:positionH>
                      <wp:positionV relativeFrom="paragraph">
                        <wp:posOffset>36195</wp:posOffset>
                      </wp:positionV>
                      <wp:extent cx="820800" cy="320400"/>
                      <wp:effectExtent l="0" t="0" r="17780" b="22860"/>
                      <wp:wrapNone/>
                      <wp:docPr id="293276159" name="Rechteck: abgerundete Ecken 2932761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AFE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9EF76" id="Rechteck: abgerundete Ecken 293276159" o:spid="_x0000_s3161" style="position:absolute;left:0;text-align:left;margin-left:.05pt;margin-top:2.85pt;width:64.65pt;height:25.25pt;z-index:2581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lcVI2vgIA&#10;AMgFAAAOAAAAAAAAAAAAAAAAAC4CAABkcnMvZTJvRG9jLnhtbFBLAQItABQABgAIAAAAIQCbrlPC&#10;2AAAAAUBAAAPAAAAAAAAAAAAAAAAABgFAABkcnMvZG93bnJldi54bWxQSwUGAAAAAAQABADzAAAA&#10;HQYAAAAA&#10;" filled="f" strokecolor="black [3213]" strokeweight=".5pt">
                      <v:textbox>
                        <w:txbxContent>
                          <w:p w14:paraId="492EAFEF" w14:textId="77777777" w:rsidR="00BD5E17" w:rsidRDefault="00BD5E17" w:rsidP="005721B8">
                            <w:pPr>
                              <w:jc w:val="center"/>
                            </w:pPr>
                            <w:r>
                              <w:t>x</w:t>
                            </w:r>
                          </w:p>
                        </w:txbxContent>
                      </v:textbox>
                    </v:roundrect>
                  </w:pict>
                </mc:Fallback>
              </mc:AlternateContent>
            </w:r>
          </w:p>
        </w:tc>
        <w:tc>
          <w:tcPr>
            <w:tcW w:w="5839" w:type="dxa"/>
            <w:shd w:val="clear" w:color="auto" w:fill="auto"/>
          </w:tcPr>
          <w:p w14:paraId="2645C677" w14:textId="570A4485" w:rsidR="00626664" w:rsidRPr="009F08DB" w:rsidRDefault="00745279" w:rsidP="00190981">
            <w:pPr>
              <w:pStyle w:val="Textkrper"/>
              <w:tabs>
                <w:tab w:val="left" w:pos="284"/>
              </w:tabs>
              <w:spacing w:after="0"/>
              <w:rPr>
                <w:lang w:val="de-DE"/>
              </w:rPr>
            </w:pPr>
            <w:r w:rsidRPr="009F08DB">
              <w:rPr>
                <w:lang w:val="de-DE"/>
              </w:rPr>
              <w:t>Datum/Kurzzeichen</w:t>
            </w:r>
          </w:p>
          <w:p w14:paraId="5DDB90A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54496" behindDoc="0" locked="0" layoutInCell="1" allowOverlap="1" wp14:anchorId="11760FF3" wp14:editId="794E8C1B">
                      <wp:simplePos x="0" y="0"/>
                      <wp:positionH relativeFrom="column">
                        <wp:posOffset>1746</wp:posOffset>
                      </wp:positionH>
                      <wp:positionV relativeFrom="line">
                        <wp:posOffset>32703</wp:posOffset>
                      </wp:positionV>
                      <wp:extent cx="3592354" cy="320400"/>
                      <wp:effectExtent l="0" t="0" r="27305" b="22860"/>
                      <wp:wrapNone/>
                      <wp:docPr id="293276160" name="Rechteck: abgerundete Ecken 29327616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03E1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60FF3" id="Rechteck: abgerundete Ecken 293276160" o:spid="_x0000_s3162" style="position:absolute;left:0;text-align:left;margin-left:.15pt;margin-top:2.6pt;width:282.85pt;height:25.25pt;z-index:258154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NlQ3&#10;qsACAADJBQAADgAAAAAAAAAAAAAAAAAuAgAAZHJzL2Uyb0RvYy54bWxQSwECLQAUAAYACAAAACEA&#10;EJF9vtoAAAAFAQAADwAAAAAAAAAAAAAAAAAaBQAAZHJzL2Rvd25yZXYueG1sUEsFBgAAAAAEAAQA&#10;8wAAACEGAAAAAA==&#10;" filled="f" strokecolor="black [3213]" strokeweight=".5pt">
                      <v:textbox>
                        <w:txbxContent>
                          <w:p w14:paraId="1F203E1D" w14:textId="77777777" w:rsidR="00BD5E17" w:rsidRDefault="00BD5E17" w:rsidP="005721B8">
                            <w:pPr>
                              <w:jc w:val="center"/>
                            </w:pPr>
                            <w:r>
                              <w:t>x</w:t>
                            </w:r>
                          </w:p>
                        </w:txbxContent>
                      </v:textbox>
                      <w10:wrap anchory="line"/>
                    </v:roundrect>
                  </w:pict>
                </mc:Fallback>
              </mc:AlternateContent>
            </w:r>
          </w:p>
        </w:tc>
      </w:tr>
      <w:tr w:rsidR="00626664" w:rsidRPr="009F08DB" w14:paraId="68C9655D" w14:textId="77777777" w:rsidTr="00626664">
        <w:trPr>
          <w:trHeight w:val="1020"/>
        </w:trPr>
        <w:tc>
          <w:tcPr>
            <w:tcW w:w="2154" w:type="dxa"/>
            <w:shd w:val="clear" w:color="auto" w:fill="F2F2F2" w:themeFill="background1" w:themeFillShade="F2"/>
          </w:tcPr>
          <w:p w14:paraId="32FE8028" w14:textId="3FBAC0D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8875B4A" w14:textId="7D811E9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55520" behindDoc="0" locked="0" layoutInCell="1" allowOverlap="1" wp14:anchorId="5561D5CD" wp14:editId="25540C31">
                      <wp:simplePos x="0" y="0"/>
                      <wp:positionH relativeFrom="column">
                        <wp:posOffset>-5715</wp:posOffset>
                      </wp:positionH>
                      <wp:positionV relativeFrom="line">
                        <wp:posOffset>252095</wp:posOffset>
                      </wp:positionV>
                      <wp:extent cx="4500000" cy="320400"/>
                      <wp:effectExtent l="0" t="0" r="15240" b="22860"/>
                      <wp:wrapNone/>
                      <wp:docPr id="293276161" name="Rechteck: abgerundete Ecken 29327616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BB3A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61D5CD" id="Rechteck: abgerundete Ecken 293276161" o:spid="_x0000_s3163" style="position:absolute;left:0;text-align:left;margin-left:-.45pt;margin-top:19.85pt;width:354.35pt;height:25.25pt;z-index:258155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jmksv7sC&#10;AADJBQAADgAAAAAAAAAAAAAAAAAuAgAAZHJzL2Uyb0RvYy54bWxQSwECLQAUAAYACAAAACEAeEdM&#10;vdwAAAAHAQAADwAAAAAAAAAAAAAAAAAVBQAAZHJzL2Rvd25yZXYueG1sUEsFBgAAAAAEAAQA8wAA&#10;AB4GAAAAAA==&#10;" filled="f" strokecolor="black [3213]" strokeweight=".5pt">
                      <v:textbox>
                        <w:txbxContent>
                          <w:p w14:paraId="32FBB3A8"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BC62124" w14:textId="77777777" w:rsidR="00626664" w:rsidRPr="009F08DB" w:rsidRDefault="00626664" w:rsidP="00190981">
            <w:pPr>
              <w:pStyle w:val="Textkrper"/>
              <w:tabs>
                <w:tab w:val="left" w:pos="284"/>
              </w:tabs>
              <w:spacing w:after="0"/>
              <w:rPr>
                <w:lang w:val="de-DE"/>
              </w:rPr>
            </w:pPr>
          </w:p>
        </w:tc>
      </w:tr>
    </w:tbl>
    <w:p w14:paraId="11427CBA" w14:textId="77777777" w:rsidR="005721B8" w:rsidRPr="009F08DB" w:rsidRDefault="005721B8" w:rsidP="005721B8">
      <w:pPr>
        <w:rPr>
          <w:rFonts w:ascii="Arial" w:hAnsi="Arial"/>
          <w:lang w:val="de-DE"/>
        </w:rPr>
      </w:pPr>
      <w:r w:rsidRPr="009F08DB">
        <w:rPr>
          <w:lang w:val="de-DE"/>
        </w:rPr>
        <w:br w:type="page"/>
      </w:r>
    </w:p>
    <w:p w14:paraId="3EB79A2D" w14:textId="0A5CEE5E" w:rsidR="005721B8" w:rsidRPr="009F08DB" w:rsidRDefault="003316CD" w:rsidP="00897659">
      <w:pPr>
        <w:pStyle w:val="berschrift3nummeriert"/>
        <w:rPr>
          <w:lang w:val="de-DE"/>
        </w:rPr>
      </w:pPr>
      <w:bookmarkStart w:id="234" w:name="_Toc118817746"/>
      <w:r w:rsidRPr="009F08DB">
        <w:rPr>
          <w:lang w:val="de-DE"/>
        </w:rPr>
        <w:t xml:space="preserve">FLT 943: </w:t>
      </w:r>
      <w:r w:rsidR="0039007E" w:rsidRPr="009F08DB">
        <w:rPr>
          <w:lang w:val="de-DE"/>
        </w:rPr>
        <w:t>BEILEGER</w:t>
      </w:r>
      <w:r w:rsidRPr="009F08DB">
        <w:rPr>
          <w:lang w:val="de-DE"/>
        </w:rPr>
        <w:t>: CABINET: VOLTAGE MONITORING</w:t>
      </w:r>
      <w:bookmarkEnd w:id="234"/>
    </w:p>
    <w:p w14:paraId="24A2897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DE44C83" w14:textId="77777777" w:rsidTr="003316CD">
        <w:trPr>
          <w:trHeight w:val="211"/>
        </w:trPr>
        <w:tc>
          <w:tcPr>
            <w:tcW w:w="2154" w:type="dxa"/>
            <w:shd w:val="clear" w:color="auto" w:fill="F2F2F2" w:themeFill="background1" w:themeFillShade="F2"/>
          </w:tcPr>
          <w:p w14:paraId="0A7F6668" w14:textId="07BDF748" w:rsidR="005721B8" w:rsidRPr="009F08DB" w:rsidRDefault="00D8280B" w:rsidP="00190981">
            <w:pPr>
              <w:pStyle w:val="Textkrper"/>
              <w:spacing w:after="0"/>
              <w:rPr>
                <w:b/>
                <w:lang w:val="de-DE"/>
              </w:rPr>
            </w:pPr>
            <w:r w:rsidRPr="009F08DB">
              <w:rPr>
                <w:b/>
                <w:lang w:val="de-DE"/>
              </w:rPr>
              <w:t>Testziel</w:t>
            </w:r>
          </w:p>
        </w:tc>
        <w:tc>
          <w:tcPr>
            <w:tcW w:w="7257" w:type="dxa"/>
          </w:tcPr>
          <w:p w14:paraId="5CA356B8" w14:textId="37501074" w:rsidR="005721B8" w:rsidRPr="009F08DB" w:rsidRDefault="00A7704C" w:rsidP="00190981">
            <w:pPr>
              <w:pStyle w:val="BulletTabtext"/>
              <w:rPr>
                <w:lang w:val="de-DE"/>
              </w:rPr>
            </w:pPr>
            <w:r w:rsidRPr="009F08DB">
              <w:rPr>
                <w:lang w:val="de-DE"/>
              </w:rPr>
              <w:t>Test, ob die richtige Störmeldung im Bedienfeld erscheint</w:t>
            </w:r>
          </w:p>
          <w:p w14:paraId="548859A7" w14:textId="53D9912D" w:rsidR="003316CD" w:rsidRPr="009F08DB" w:rsidRDefault="003316CD" w:rsidP="003316CD">
            <w:pPr>
              <w:pStyle w:val="Abstandshalter"/>
              <w:rPr>
                <w:lang w:val="de-DE"/>
              </w:rPr>
            </w:pPr>
          </w:p>
        </w:tc>
      </w:tr>
      <w:tr w:rsidR="005721B8" w:rsidRPr="00897659" w14:paraId="0C1A0564" w14:textId="77777777" w:rsidTr="00190981">
        <w:trPr>
          <w:trHeight w:val="170"/>
        </w:trPr>
        <w:tc>
          <w:tcPr>
            <w:tcW w:w="2154" w:type="dxa"/>
          </w:tcPr>
          <w:p w14:paraId="0A580633" w14:textId="77777777" w:rsidR="005721B8" w:rsidRPr="009F08DB" w:rsidRDefault="005721B8" w:rsidP="00190981">
            <w:pPr>
              <w:pStyle w:val="Textkrper"/>
              <w:spacing w:before="0" w:after="0"/>
              <w:rPr>
                <w:sz w:val="8"/>
                <w:szCs w:val="8"/>
                <w:lang w:val="de-DE"/>
              </w:rPr>
            </w:pPr>
          </w:p>
        </w:tc>
        <w:tc>
          <w:tcPr>
            <w:tcW w:w="7257" w:type="dxa"/>
          </w:tcPr>
          <w:p w14:paraId="6DF28660" w14:textId="77777777" w:rsidR="005721B8" w:rsidRPr="009F08DB" w:rsidRDefault="005721B8" w:rsidP="00190981">
            <w:pPr>
              <w:pStyle w:val="Textkrper"/>
              <w:spacing w:before="0" w:after="0"/>
              <w:rPr>
                <w:sz w:val="8"/>
                <w:szCs w:val="8"/>
                <w:lang w:val="de-DE"/>
              </w:rPr>
            </w:pPr>
          </w:p>
        </w:tc>
      </w:tr>
      <w:tr w:rsidR="005721B8" w:rsidRPr="009F08DB" w14:paraId="5F48BB40" w14:textId="77777777" w:rsidTr="00190981">
        <w:trPr>
          <w:trHeight w:val="471"/>
        </w:trPr>
        <w:tc>
          <w:tcPr>
            <w:tcW w:w="2154" w:type="dxa"/>
            <w:shd w:val="clear" w:color="auto" w:fill="F2F2F2" w:themeFill="background1" w:themeFillShade="F2"/>
          </w:tcPr>
          <w:p w14:paraId="5D4D9230" w14:textId="1C8610CC" w:rsidR="005721B8" w:rsidRPr="009F08DB" w:rsidRDefault="00D8280B" w:rsidP="00190981">
            <w:pPr>
              <w:pStyle w:val="Textkrper"/>
              <w:spacing w:after="0"/>
              <w:rPr>
                <w:b/>
                <w:lang w:val="de-DE"/>
              </w:rPr>
            </w:pPr>
            <w:r w:rsidRPr="009F08DB">
              <w:rPr>
                <w:b/>
                <w:lang w:val="de-DE"/>
              </w:rPr>
              <w:t>Testdurchführung</w:t>
            </w:r>
          </w:p>
        </w:tc>
        <w:tc>
          <w:tcPr>
            <w:tcW w:w="7257" w:type="dxa"/>
          </w:tcPr>
          <w:p w14:paraId="03EE1282" w14:textId="77777777" w:rsidR="005721B8" w:rsidRPr="009F08DB" w:rsidRDefault="005721B8" w:rsidP="00190981">
            <w:pPr>
              <w:pStyle w:val="Textkrper"/>
              <w:spacing w:after="0"/>
              <w:rPr>
                <w:lang w:val="de-DE"/>
              </w:rPr>
            </w:pPr>
          </w:p>
        </w:tc>
      </w:tr>
      <w:tr w:rsidR="005721B8" w:rsidRPr="009F08DB" w14:paraId="758952C0" w14:textId="77777777" w:rsidTr="003316CD">
        <w:trPr>
          <w:trHeight w:val="271"/>
        </w:trPr>
        <w:tc>
          <w:tcPr>
            <w:tcW w:w="2154" w:type="dxa"/>
            <w:shd w:val="clear" w:color="auto" w:fill="F2F2F2" w:themeFill="background1" w:themeFillShade="F2"/>
          </w:tcPr>
          <w:p w14:paraId="5EE02032" w14:textId="5772661B" w:rsidR="005721B8" w:rsidRPr="009F08DB" w:rsidRDefault="00D41D58" w:rsidP="00190981">
            <w:pPr>
              <w:pStyle w:val="Textkrper"/>
              <w:spacing w:after="0"/>
              <w:rPr>
                <w:lang w:val="de-DE"/>
              </w:rPr>
            </w:pPr>
            <w:r w:rsidRPr="009F08DB">
              <w:rPr>
                <w:lang w:val="de-DE"/>
              </w:rPr>
              <w:t>Testvoraussetzungen</w:t>
            </w:r>
          </w:p>
        </w:tc>
        <w:tc>
          <w:tcPr>
            <w:tcW w:w="7257" w:type="dxa"/>
          </w:tcPr>
          <w:p w14:paraId="142FE529" w14:textId="5A45663B" w:rsidR="005721B8" w:rsidRPr="009F08DB" w:rsidRDefault="008A7C85" w:rsidP="003316CD">
            <w:pPr>
              <w:pStyle w:val="BulletTabtext"/>
              <w:rPr>
                <w:lang w:val="de-DE"/>
              </w:rPr>
            </w:pPr>
            <w:r w:rsidRPr="009F08DB">
              <w:rPr>
                <w:lang w:val="de-DE"/>
              </w:rPr>
              <w:t>Maschine läuft mit reduzierter Geschwindigkeit</w:t>
            </w:r>
          </w:p>
          <w:p w14:paraId="41FBD78F" w14:textId="5225EE32" w:rsidR="003316CD" w:rsidRPr="009F08DB" w:rsidRDefault="003316CD" w:rsidP="003316CD">
            <w:pPr>
              <w:pStyle w:val="Abstandshalter"/>
              <w:rPr>
                <w:lang w:val="de-DE"/>
              </w:rPr>
            </w:pPr>
          </w:p>
        </w:tc>
      </w:tr>
      <w:tr w:rsidR="005721B8" w:rsidRPr="009F08DB" w14:paraId="63971E24" w14:textId="77777777" w:rsidTr="003316CD">
        <w:trPr>
          <w:trHeight w:val="278"/>
        </w:trPr>
        <w:tc>
          <w:tcPr>
            <w:tcW w:w="2154" w:type="dxa"/>
            <w:shd w:val="clear" w:color="auto" w:fill="F2F2F2" w:themeFill="background1" w:themeFillShade="F2"/>
          </w:tcPr>
          <w:p w14:paraId="30388CBB" w14:textId="025AA358" w:rsidR="005721B8" w:rsidRPr="009F08DB" w:rsidRDefault="00D8280B" w:rsidP="00190981">
            <w:pPr>
              <w:pStyle w:val="Textkrper"/>
              <w:spacing w:after="0"/>
              <w:rPr>
                <w:lang w:val="de-DE"/>
              </w:rPr>
            </w:pPr>
            <w:r w:rsidRPr="009F08DB">
              <w:rPr>
                <w:lang w:val="de-DE"/>
              </w:rPr>
              <w:t>Erforderliche Tätigkeit</w:t>
            </w:r>
          </w:p>
        </w:tc>
        <w:tc>
          <w:tcPr>
            <w:tcW w:w="7257" w:type="dxa"/>
          </w:tcPr>
          <w:p w14:paraId="517EC9A6" w14:textId="045C0F00" w:rsidR="005721B8" w:rsidRPr="009F08DB" w:rsidRDefault="000A5E26" w:rsidP="003316CD">
            <w:pPr>
              <w:pStyle w:val="BulletTabtext"/>
              <w:rPr>
                <w:lang w:val="de-DE"/>
              </w:rPr>
            </w:pPr>
            <w:r w:rsidRPr="009F08DB">
              <w:rPr>
                <w:lang w:val="de-DE"/>
              </w:rPr>
              <w:t xml:space="preserve">Sicherung </w:t>
            </w:r>
            <w:r w:rsidR="00792679" w:rsidRPr="009F08DB">
              <w:rPr>
                <w:lang w:val="de-DE"/>
              </w:rPr>
              <w:t>„</w:t>
            </w:r>
            <w:r w:rsidR="003316CD" w:rsidRPr="009F08DB">
              <w:rPr>
                <w:lang w:val="de-DE"/>
              </w:rPr>
              <w:t>=CAR1.X261-F15”</w:t>
            </w:r>
            <w:r w:rsidRPr="009F08DB">
              <w:rPr>
                <w:lang w:val="de-DE"/>
              </w:rPr>
              <w:t xml:space="preserve"> ausschalten</w:t>
            </w:r>
          </w:p>
          <w:p w14:paraId="2E1B2CEC" w14:textId="73926021" w:rsidR="003316CD" w:rsidRPr="009F08DB" w:rsidRDefault="003316CD" w:rsidP="003316CD">
            <w:pPr>
              <w:pStyle w:val="Abstandshalter"/>
              <w:rPr>
                <w:lang w:val="de-DE"/>
              </w:rPr>
            </w:pPr>
          </w:p>
        </w:tc>
      </w:tr>
      <w:tr w:rsidR="005721B8" w:rsidRPr="00897659" w14:paraId="18E1E8DB" w14:textId="77777777" w:rsidTr="00190981">
        <w:trPr>
          <w:trHeight w:val="697"/>
        </w:trPr>
        <w:tc>
          <w:tcPr>
            <w:tcW w:w="2154" w:type="dxa"/>
            <w:shd w:val="clear" w:color="auto" w:fill="F2F2F2" w:themeFill="background1" w:themeFillShade="F2"/>
          </w:tcPr>
          <w:p w14:paraId="376C4510" w14:textId="09676618" w:rsidR="005721B8" w:rsidRPr="009F08DB" w:rsidRDefault="008C23D6" w:rsidP="00190981">
            <w:pPr>
              <w:pStyle w:val="Textkrper"/>
              <w:spacing w:after="0"/>
              <w:rPr>
                <w:lang w:val="de-DE"/>
              </w:rPr>
            </w:pPr>
            <w:r w:rsidRPr="009F08DB">
              <w:rPr>
                <w:lang w:val="de-DE"/>
              </w:rPr>
              <w:t>Folge</w:t>
            </w:r>
          </w:p>
        </w:tc>
        <w:tc>
          <w:tcPr>
            <w:tcW w:w="7257" w:type="dxa"/>
          </w:tcPr>
          <w:p w14:paraId="0F86DE70" w14:textId="78479109" w:rsidR="003316CD" w:rsidRPr="009F08DB" w:rsidRDefault="00762C1A" w:rsidP="003316CD">
            <w:pPr>
              <w:pStyle w:val="BulletTabtext"/>
              <w:rPr>
                <w:lang w:val="de-DE"/>
              </w:rPr>
            </w:pPr>
            <w:r w:rsidRPr="009F08DB">
              <w:rPr>
                <w:lang w:val="de-DE"/>
              </w:rPr>
              <w:t>Störmeldung erscheint im Bedienfeld</w:t>
            </w:r>
          </w:p>
          <w:p w14:paraId="6EA16FA4" w14:textId="54ACB39A" w:rsidR="005721B8" w:rsidRPr="009F08DB" w:rsidRDefault="000A4CB7" w:rsidP="003316CD">
            <w:pPr>
              <w:pStyle w:val="BulletTabtext"/>
              <w:rPr>
                <w:lang w:val="de-DE"/>
              </w:rPr>
            </w:pPr>
            <w:r w:rsidRPr="009F08DB">
              <w:rPr>
                <w:lang w:val="de-DE"/>
              </w:rPr>
              <w:t>Maschine kann nicht gestartet werden, solange Störmeldung aktiv ist</w:t>
            </w:r>
          </w:p>
          <w:p w14:paraId="60B4F32D" w14:textId="447F9C71" w:rsidR="003316CD" w:rsidRPr="009F08DB" w:rsidRDefault="003316CD" w:rsidP="003316CD">
            <w:pPr>
              <w:pStyle w:val="Abstandshalter"/>
              <w:rPr>
                <w:lang w:val="de-DE"/>
              </w:rPr>
            </w:pPr>
          </w:p>
        </w:tc>
      </w:tr>
      <w:tr w:rsidR="005721B8" w:rsidRPr="009F08DB" w14:paraId="26945B7D" w14:textId="77777777" w:rsidTr="003316CD">
        <w:trPr>
          <w:trHeight w:val="356"/>
        </w:trPr>
        <w:tc>
          <w:tcPr>
            <w:tcW w:w="2154" w:type="dxa"/>
            <w:shd w:val="clear" w:color="auto" w:fill="F2F2F2" w:themeFill="background1" w:themeFillShade="F2"/>
          </w:tcPr>
          <w:p w14:paraId="2DAED56E" w14:textId="214B0839" w:rsidR="005721B8" w:rsidRPr="009F08DB" w:rsidRDefault="00D8280B" w:rsidP="00190981">
            <w:pPr>
              <w:pStyle w:val="Textkrper"/>
              <w:spacing w:after="0"/>
              <w:rPr>
                <w:lang w:val="de-DE"/>
              </w:rPr>
            </w:pPr>
            <w:r w:rsidRPr="009F08DB">
              <w:rPr>
                <w:lang w:val="de-DE"/>
              </w:rPr>
              <w:t>Kommentare</w:t>
            </w:r>
          </w:p>
        </w:tc>
        <w:tc>
          <w:tcPr>
            <w:tcW w:w="7257" w:type="dxa"/>
          </w:tcPr>
          <w:p w14:paraId="273E9575" w14:textId="3E05C63C" w:rsidR="005721B8" w:rsidRPr="009F08DB" w:rsidRDefault="00AE36C0" w:rsidP="00190981">
            <w:pPr>
              <w:pStyle w:val="BulletTabtext"/>
              <w:rPr>
                <w:lang w:val="de-DE"/>
              </w:rPr>
            </w:pPr>
            <w:r w:rsidRPr="009F08DB">
              <w:rPr>
                <w:lang w:val="de-DE"/>
              </w:rPr>
              <w:t>Keine</w:t>
            </w:r>
          </w:p>
          <w:p w14:paraId="26F881B2" w14:textId="77777777" w:rsidR="005721B8" w:rsidRPr="009F08DB" w:rsidRDefault="005721B8" w:rsidP="00190981">
            <w:pPr>
              <w:pStyle w:val="Abstandshalter"/>
              <w:rPr>
                <w:lang w:val="de-DE"/>
              </w:rPr>
            </w:pPr>
          </w:p>
        </w:tc>
      </w:tr>
      <w:tr w:rsidR="005721B8" w:rsidRPr="009F08DB" w14:paraId="35331766" w14:textId="77777777" w:rsidTr="00190981">
        <w:trPr>
          <w:trHeight w:val="697"/>
        </w:trPr>
        <w:tc>
          <w:tcPr>
            <w:tcW w:w="2154" w:type="dxa"/>
            <w:shd w:val="clear" w:color="auto" w:fill="F2F2F2" w:themeFill="background1" w:themeFillShade="F2"/>
          </w:tcPr>
          <w:p w14:paraId="0728FDBE" w14:textId="19D61BA9" w:rsidR="005721B8" w:rsidRPr="009F08DB" w:rsidRDefault="00D41D58" w:rsidP="00190981">
            <w:pPr>
              <w:pStyle w:val="Textkrper"/>
              <w:spacing w:after="0"/>
              <w:rPr>
                <w:lang w:val="de-DE"/>
              </w:rPr>
            </w:pPr>
            <w:r w:rsidRPr="009F08DB">
              <w:rPr>
                <w:lang w:val="de-DE"/>
              </w:rPr>
              <w:t>Quittierung</w:t>
            </w:r>
          </w:p>
        </w:tc>
        <w:tc>
          <w:tcPr>
            <w:tcW w:w="7257" w:type="dxa"/>
          </w:tcPr>
          <w:p w14:paraId="52361B91" w14:textId="6591E906" w:rsidR="003316CD" w:rsidRPr="009F08DB" w:rsidRDefault="000A5E26" w:rsidP="003316CD">
            <w:pPr>
              <w:pStyle w:val="BulletTabtext"/>
              <w:rPr>
                <w:lang w:val="de-DE"/>
              </w:rPr>
            </w:pPr>
            <w:r w:rsidRPr="009F08DB">
              <w:rPr>
                <w:lang w:val="de-DE"/>
              </w:rPr>
              <w:t>Sicherung einschalten</w:t>
            </w:r>
            <w:r w:rsidR="003316CD" w:rsidRPr="009F08DB">
              <w:rPr>
                <w:lang w:val="de-DE"/>
              </w:rPr>
              <w:t xml:space="preserve"> </w:t>
            </w:r>
            <w:r w:rsidR="00792679" w:rsidRPr="009F08DB">
              <w:rPr>
                <w:lang w:val="de-DE"/>
              </w:rPr>
              <w:t>„</w:t>
            </w:r>
            <w:r w:rsidR="003316CD" w:rsidRPr="009F08DB">
              <w:rPr>
                <w:lang w:val="de-DE"/>
              </w:rPr>
              <w:t>=CAR1.X261-F15”</w:t>
            </w:r>
          </w:p>
          <w:p w14:paraId="64EBCF83" w14:textId="73D314B2" w:rsidR="005721B8" w:rsidRPr="009F08DB" w:rsidRDefault="00762C1A" w:rsidP="003316C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6AAE580" w14:textId="7C730DF8" w:rsidR="003316CD" w:rsidRPr="009F08DB" w:rsidRDefault="003316CD" w:rsidP="003316CD">
            <w:pPr>
              <w:pStyle w:val="Abstandshalter"/>
              <w:rPr>
                <w:lang w:val="de-DE"/>
              </w:rPr>
            </w:pPr>
          </w:p>
        </w:tc>
      </w:tr>
    </w:tbl>
    <w:p w14:paraId="04156AD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F1189E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4B16CB6" w14:textId="61F6A43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5A4667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EFB0591" w14:textId="79926B4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88578FF" w14:textId="77777777" w:rsidTr="00190981">
        <w:trPr>
          <w:trHeight w:val="697"/>
        </w:trPr>
        <w:tc>
          <w:tcPr>
            <w:tcW w:w="2154" w:type="dxa"/>
            <w:tcBorders>
              <w:bottom w:val="nil"/>
            </w:tcBorders>
            <w:shd w:val="clear" w:color="auto" w:fill="F2F2F2" w:themeFill="background1" w:themeFillShade="F2"/>
          </w:tcPr>
          <w:p w14:paraId="4EE54BD9" w14:textId="515A6E5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D9B9C3F" w14:textId="0758AFCE"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5C6039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12160" behindDoc="0" locked="0" layoutInCell="1" allowOverlap="1" wp14:anchorId="24646ACD" wp14:editId="3B61FA63">
                      <wp:simplePos x="0" y="0"/>
                      <wp:positionH relativeFrom="column">
                        <wp:posOffset>-36195</wp:posOffset>
                      </wp:positionH>
                      <wp:positionV relativeFrom="line">
                        <wp:posOffset>36195</wp:posOffset>
                      </wp:positionV>
                      <wp:extent cx="820800" cy="320400"/>
                      <wp:effectExtent l="0" t="0" r="17780" b="22860"/>
                      <wp:wrapNone/>
                      <wp:docPr id="293276162" name="Rechteck: abgerundete Ecken 2932761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7F4B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46ACD" id="Rechteck: abgerundete Ecken 293276162" o:spid="_x0000_s3164" style="position:absolute;left:0;text-align:left;margin-left:-2.85pt;margin-top:2.85pt;width:64.65pt;height:25.25pt;z-index:254812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C+3h2+&#10;AgAAyAUAAA4AAAAAAAAAAAAAAAAALgIAAGRycy9lMm9Eb2MueG1sUEsBAi0AFAAGAAgAAAAhADWT&#10;XnbaAAAABwEAAA8AAAAAAAAAAAAAAAAAGAUAAGRycy9kb3ducmV2LnhtbFBLBQYAAAAABAAEAPMA&#10;AAAfBgAAAAA=&#10;" filled="f" strokecolor="black [3213]" strokeweight=".5pt">
                      <v:textbox>
                        <w:txbxContent>
                          <w:p w14:paraId="7D27F4B1" w14:textId="77777777" w:rsidR="00BD5E17" w:rsidRDefault="00BD5E17" w:rsidP="005721B8">
                            <w:pPr>
                              <w:jc w:val="center"/>
                            </w:pPr>
                            <w:r>
                              <w:t>x</w:t>
                            </w:r>
                          </w:p>
                        </w:txbxContent>
                      </v:textbox>
                      <w10:wrap anchory="line"/>
                    </v:roundrect>
                  </w:pict>
                </mc:Fallback>
              </mc:AlternateContent>
            </w:r>
          </w:p>
        </w:tc>
      </w:tr>
      <w:tr w:rsidR="005721B8" w:rsidRPr="00897659" w14:paraId="763954FF" w14:textId="77777777" w:rsidTr="00190981">
        <w:trPr>
          <w:trHeight w:val="697"/>
        </w:trPr>
        <w:tc>
          <w:tcPr>
            <w:tcW w:w="2154" w:type="dxa"/>
            <w:tcBorders>
              <w:top w:val="nil"/>
              <w:bottom w:val="nil"/>
            </w:tcBorders>
            <w:shd w:val="clear" w:color="auto" w:fill="F2F2F2" w:themeFill="background1" w:themeFillShade="F2"/>
          </w:tcPr>
          <w:p w14:paraId="337FBC1C" w14:textId="77777777" w:rsidR="005721B8" w:rsidRPr="009F08DB" w:rsidRDefault="005721B8" w:rsidP="00190981">
            <w:pPr>
              <w:pStyle w:val="Textkrper"/>
              <w:spacing w:after="0"/>
              <w:rPr>
                <w:lang w:val="de-DE"/>
              </w:rPr>
            </w:pPr>
          </w:p>
        </w:tc>
        <w:tc>
          <w:tcPr>
            <w:tcW w:w="5839" w:type="dxa"/>
            <w:tcBorders>
              <w:top w:val="nil"/>
              <w:bottom w:val="nil"/>
            </w:tcBorders>
          </w:tcPr>
          <w:p w14:paraId="4660402F" w14:textId="5481BC10"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58B25E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19328" behindDoc="0" locked="0" layoutInCell="1" allowOverlap="1" wp14:anchorId="38CF7F7B" wp14:editId="0B5A7185">
                      <wp:simplePos x="0" y="0"/>
                      <wp:positionH relativeFrom="column">
                        <wp:posOffset>-36195</wp:posOffset>
                      </wp:positionH>
                      <wp:positionV relativeFrom="line">
                        <wp:posOffset>36195</wp:posOffset>
                      </wp:positionV>
                      <wp:extent cx="820800" cy="320400"/>
                      <wp:effectExtent l="0" t="0" r="17780" b="22860"/>
                      <wp:wrapNone/>
                      <wp:docPr id="293276163" name="Rechteck: abgerundete Ecken 2932761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3212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F7F7B" id="Rechteck: abgerundete Ecken 293276163" o:spid="_x0000_s3165" style="position:absolute;left:0;text-align:left;margin-left:-2.85pt;margin-top:2.85pt;width:64.65pt;height:25.25pt;z-index:254819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z4isK+&#10;AgAAyAUAAA4AAAAAAAAAAAAAAAAALgIAAGRycy9lMm9Eb2MueG1sUEsBAi0AFAAGAAgAAAAhADWT&#10;XnbaAAAABwEAAA8AAAAAAAAAAAAAAAAAGAUAAGRycy9kb3ducmV2LnhtbFBLBQYAAAAABAAEAPMA&#10;AAAfBgAAAAA=&#10;" filled="f" strokecolor="black [3213]" strokeweight=".5pt">
                      <v:textbox>
                        <w:txbxContent>
                          <w:p w14:paraId="00E32124" w14:textId="77777777" w:rsidR="00BD5E17" w:rsidRDefault="00BD5E17" w:rsidP="005721B8">
                            <w:pPr>
                              <w:jc w:val="center"/>
                            </w:pPr>
                            <w:r>
                              <w:t>x</w:t>
                            </w:r>
                          </w:p>
                        </w:txbxContent>
                      </v:textbox>
                      <w10:wrap anchory="line"/>
                    </v:roundrect>
                  </w:pict>
                </mc:Fallback>
              </mc:AlternateContent>
            </w:r>
          </w:p>
        </w:tc>
      </w:tr>
      <w:tr w:rsidR="005721B8" w:rsidRPr="009F08DB" w14:paraId="4BA28784" w14:textId="77777777" w:rsidTr="00190981">
        <w:trPr>
          <w:trHeight w:val="1701"/>
        </w:trPr>
        <w:tc>
          <w:tcPr>
            <w:tcW w:w="2154" w:type="dxa"/>
            <w:shd w:val="clear" w:color="auto" w:fill="F2F2F2" w:themeFill="background1" w:themeFillShade="F2"/>
          </w:tcPr>
          <w:p w14:paraId="38BD646E" w14:textId="1D51826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4C2AE3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16256" behindDoc="0" locked="0" layoutInCell="1" allowOverlap="1" wp14:anchorId="0210D094" wp14:editId="5A1E74B0">
                      <wp:simplePos x="0" y="0"/>
                      <wp:positionH relativeFrom="column">
                        <wp:posOffset>-5715</wp:posOffset>
                      </wp:positionH>
                      <wp:positionV relativeFrom="line">
                        <wp:posOffset>72390</wp:posOffset>
                      </wp:positionV>
                      <wp:extent cx="4500000" cy="942975"/>
                      <wp:effectExtent l="0" t="0" r="15240" b="28575"/>
                      <wp:wrapNone/>
                      <wp:docPr id="293276166" name="Rechteck: abgerundete Ecken 29327616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E8E0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10D094" id="Rechteck: abgerundete Ecken 293276166" o:spid="_x0000_s3166" style="position:absolute;left:0;text-align:left;margin-left:-.45pt;margin-top:5.7pt;width:354.35pt;height:74.25pt;z-index:254816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Pld2Gi8&#10;AgAAyQUAAA4AAAAAAAAAAAAAAAAALgIAAGRycy9lMm9Eb2MueG1sUEsBAi0AFAAGAAgAAAAhAO8y&#10;f+7cAAAACAEAAA8AAAAAAAAAAAAAAAAAFgUAAGRycy9kb3ducmV2LnhtbFBLBQYAAAAABAAEAPMA&#10;AAAfBgAAAAA=&#10;" filled="f" strokecolor="black [3213]" strokeweight=".5pt">
                      <v:textbox>
                        <w:txbxContent>
                          <w:p w14:paraId="286E8E0F" w14:textId="77777777" w:rsidR="00BD5E17" w:rsidRDefault="00BD5E17" w:rsidP="005721B8">
                            <w:pPr>
                              <w:jc w:val="center"/>
                            </w:pPr>
                            <w:r>
                              <w:t>x</w:t>
                            </w:r>
                          </w:p>
                        </w:txbxContent>
                      </v:textbox>
                      <w10:wrap anchory="line"/>
                    </v:roundrect>
                  </w:pict>
                </mc:Fallback>
              </mc:AlternateContent>
            </w:r>
          </w:p>
        </w:tc>
      </w:tr>
    </w:tbl>
    <w:p w14:paraId="35359F62" w14:textId="77777777" w:rsidR="005721B8" w:rsidRPr="009F08DB" w:rsidRDefault="005721B8" w:rsidP="005721B8">
      <w:pPr>
        <w:pStyle w:val="Textkrper"/>
        <w:rPr>
          <w:lang w:val="de-DE"/>
        </w:rPr>
      </w:pPr>
    </w:p>
    <w:p w14:paraId="65303091" w14:textId="695BFE4B" w:rsidR="005721B8" w:rsidRDefault="005721B8" w:rsidP="005721B8">
      <w:pPr>
        <w:pStyle w:val="Textkrper"/>
        <w:rPr>
          <w:lang w:val="de-DE"/>
        </w:rPr>
      </w:pPr>
    </w:p>
    <w:p w14:paraId="09377B36" w14:textId="77777777" w:rsidR="00D87089" w:rsidRPr="009F08DB" w:rsidRDefault="00D87089" w:rsidP="005721B8">
      <w:pPr>
        <w:pStyle w:val="Textkrper"/>
        <w:rPr>
          <w:lang w:val="de-DE"/>
        </w:rPr>
      </w:pPr>
    </w:p>
    <w:p w14:paraId="1A10B4F4" w14:textId="14097B63" w:rsidR="003316CD" w:rsidRPr="009F08DB" w:rsidRDefault="003316CD" w:rsidP="005721B8">
      <w:pPr>
        <w:pStyle w:val="Textkrper"/>
        <w:rPr>
          <w:lang w:val="de-DE"/>
        </w:rPr>
      </w:pPr>
    </w:p>
    <w:p w14:paraId="4ACF4E52" w14:textId="77777777" w:rsidR="003316CD" w:rsidRPr="009F08DB" w:rsidRDefault="003316CD" w:rsidP="005721B8">
      <w:pPr>
        <w:pStyle w:val="Textkrper"/>
        <w:rPr>
          <w:lang w:val="de-DE"/>
        </w:rPr>
      </w:pPr>
    </w:p>
    <w:p w14:paraId="04C40CD6"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D360A5B" w14:textId="77777777" w:rsidTr="00626664">
        <w:trPr>
          <w:trHeight w:val="1020"/>
        </w:trPr>
        <w:tc>
          <w:tcPr>
            <w:tcW w:w="2154" w:type="dxa"/>
            <w:shd w:val="clear" w:color="auto" w:fill="F2F2F2" w:themeFill="background1" w:themeFillShade="F2"/>
          </w:tcPr>
          <w:p w14:paraId="702D1F44" w14:textId="186CA89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E157662" w14:textId="4107C2C3" w:rsidR="00626664" w:rsidRPr="009F08DB" w:rsidRDefault="00745279" w:rsidP="00190981">
            <w:pPr>
              <w:pStyle w:val="Textkrper"/>
              <w:tabs>
                <w:tab w:val="left" w:pos="284"/>
              </w:tabs>
              <w:spacing w:after="0"/>
              <w:rPr>
                <w:lang w:val="de-DE"/>
              </w:rPr>
            </w:pPr>
            <w:r w:rsidRPr="009F08DB">
              <w:rPr>
                <w:lang w:val="de-DE"/>
              </w:rPr>
              <w:t>ja/nein</w:t>
            </w:r>
          </w:p>
          <w:p w14:paraId="686B38A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57568" behindDoc="0" locked="0" layoutInCell="1" allowOverlap="1" wp14:anchorId="5D6F633F" wp14:editId="153F5A88">
                      <wp:simplePos x="0" y="0"/>
                      <wp:positionH relativeFrom="column">
                        <wp:posOffset>635</wp:posOffset>
                      </wp:positionH>
                      <wp:positionV relativeFrom="paragraph">
                        <wp:posOffset>36195</wp:posOffset>
                      </wp:positionV>
                      <wp:extent cx="820800" cy="320400"/>
                      <wp:effectExtent l="0" t="0" r="17780" b="22860"/>
                      <wp:wrapNone/>
                      <wp:docPr id="293276167" name="Rechteck: abgerundete Ecken 2932761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4C9C7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F633F" id="Rechteck: abgerundete Ecken 293276167" o:spid="_x0000_s3167" style="position:absolute;left:0;text-align:left;margin-left:.05pt;margin-top:2.85pt;width:64.65pt;height:25.25pt;z-index:2581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GtULzC9AgAA&#10;yAUAAA4AAAAAAAAAAAAAAAAALgIAAGRycy9lMm9Eb2MueG1sUEsBAi0AFAAGAAgAAAAhAJuuU8LY&#10;AAAABQEAAA8AAAAAAAAAAAAAAAAAFwUAAGRycy9kb3ducmV2LnhtbFBLBQYAAAAABAAEAPMAAAAc&#10;BgAAAAA=&#10;" filled="f" strokecolor="black [3213]" strokeweight=".5pt">
                      <v:textbox>
                        <w:txbxContent>
                          <w:p w14:paraId="344C9C72" w14:textId="77777777" w:rsidR="00BD5E17" w:rsidRDefault="00BD5E17" w:rsidP="005721B8">
                            <w:pPr>
                              <w:jc w:val="center"/>
                            </w:pPr>
                            <w:r>
                              <w:t>x</w:t>
                            </w:r>
                          </w:p>
                        </w:txbxContent>
                      </v:textbox>
                    </v:roundrect>
                  </w:pict>
                </mc:Fallback>
              </mc:AlternateContent>
            </w:r>
          </w:p>
        </w:tc>
        <w:tc>
          <w:tcPr>
            <w:tcW w:w="5839" w:type="dxa"/>
            <w:shd w:val="clear" w:color="auto" w:fill="auto"/>
          </w:tcPr>
          <w:p w14:paraId="746A7C6B" w14:textId="7729A6F6" w:rsidR="00626664" w:rsidRPr="009F08DB" w:rsidRDefault="00745279" w:rsidP="00190981">
            <w:pPr>
              <w:pStyle w:val="Textkrper"/>
              <w:tabs>
                <w:tab w:val="left" w:pos="284"/>
              </w:tabs>
              <w:spacing w:after="0"/>
              <w:rPr>
                <w:lang w:val="de-DE"/>
              </w:rPr>
            </w:pPr>
            <w:r w:rsidRPr="009F08DB">
              <w:rPr>
                <w:lang w:val="de-DE"/>
              </w:rPr>
              <w:t>Datum/Kurzzeichen</w:t>
            </w:r>
          </w:p>
          <w:p w14:paraId="343415D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58592" behindDoc="0" locked="0" layoutInCell="1" allowOverlap="1" wp14:anchorId="3A80C370" wp14:editId="78D663B8">
                      <wp:simplePos x="0" y="0"/>
                      <wp:positionH relativeFrom="column">
                        <wp:posOffset>1746</wp:posOffset>
                      </wp:positionH>
                      <wp:positionV relativeFrom="line">
                        <wp:posOffset>32703</wp:posOffset>
                      </wp:positionV>
                      <wp:extent cx="3592354" cy="320400"/>
                      <wp:effectExtent l="0" t="0" r="27305" b="22860"/>
                      <wp:wrapNone/>
                      <wp:docPr id="293276168" name="Rechteck: abgerundete Ecken 29327616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A8C1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0C370" id="Rechteck: abgerundete Ecken 293276168" o:spid="_x0000_s3168" style="position:absolute;left:0;text-align:left;margin-left:.15pt;margin-top:2.6pt;width:282.85pt;height:25.25pt;z-index:258158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k94D&#10;osACAADJBQAADgAAAAAAAAAAAAAAAAAuAgAAZHJzL2Uyb0RvYy54bWxQSwECLQAUAAYACAAAACEA&#10;EJF9vtoAAAAFAQAADwAAAAAAAAAAAAAAAAAaBQAAZHJzL2Rvd25yZXYueG1sUEsFBgAAAAAEAAQA&#10;8wAAACEGAAAAAA==&#10;" filled="f" strokecolor="black [3213]" strokeweight=".5pt">
                      <v:textbox>
                        <w:txbxContent>
                          <w:p w14:paraId="7A1A8C14" w14:textId="77777777" w:rsidR="00BD5E17" w:rsidRDefault="00BD5E17" w:rsidP="005721B8">
                            <w:pPr>
                              <w:jc w:val="center"/>
                            </w:pPr>
                            <w:r>
                              <w:t>x</w:t>
                            </w:r>
                          </w:p>
                        </w:txbxContent>
                      </v:textbox>
                      <w10:wrap anchory="line"/>
                    </v:roundrect>
                  </w:pict>
                </mc:Fallback>
              </mc:AlternateContent>
            </w:r>
          </w:p>
        </w:tc>
      </w:tr>
      <w:tr w:rsidR="00626664" w:rsidRPr="009F08DB" w14:paraId="441D4BA1" w14:textId="77777777" w:rsidTr="00626664">
        <w:trPr>
          <w:trHeight w:val="1020"/>
        </w:trPr>
        <w:tc>
          <w:tcPr>
            <w:tcW w:w="2154" w:type="dxa"/>
            <w:shd w:val="clear" w:color="auto" w:fill="F2F2F2" w:themeFill="background1" w:themeFillShade="F2"/>
          </w:tcPr>
          <w:p w14:paraId="2D382292" w14:textId="2FBF697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D9308E3" w14:textId="0C29F38C"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59616" behindDoc="0" locked="0" layoutInCell="1" allowOverlap="1" wp14:anchorId="53BC8759" wp14:editId="02A144C4">
                      <wp:simplePos x="0" y="0"/>
                      <wp:positionH relativeFrom="column">
                        <wp:posOffset>-5715</wp:posOffset>
                      </wp:positionH>
                      <wp:positionV relativeFrom="line">
                        <wp:posOffset>252095</wp:posOffset>
                      </wp:positionV>
                      <wp:extent cx="4500000" cy="320400"/>
                      <wp:effectExtent l="0" t="0" r="15240" b="22860"/>
                      <wp:wrapNone/>
                      <wp:docPr id="293276169" name="Rechteck: abgerundete Ecken 29327616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CC87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C8759" id="Rechteck: abgerundete Ecken 293276169" o:spid="_x0000_s3169" style="position:absolute;left:0;text-align:left;margin-left:-.45pt;margin-top:19.85pt;width:354.35pt;height:25.25pt;z-index:258159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vjGLe8&#10;AgAAyQUAAA4AAAAAAAAAAAAAAAAALgIAAGRycy9lMm9Eb2MueG1sUEsBAi0AFAAGAAgAAAAhAHhH&#10;TL3cAAAABwEAAA8AAAAAAAAAAAAAAAAAFgUAAGRycy9kb3ducmV2LnhtbFBLBQYAAAAABAAEAPMA&#10;AAAfBgAAAAA=&#10;" filled="f" strokecolor="black [3213]" strokeweight=".5pt">
                      <v:textbox>
                        <w:txbxContent>
                          <w:p w14:paraId="677CC87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CC8E21A" w14:textId="77777777" w:rsidR="00626664" w:rsidRPr="009F08DB" w:rsidRDefault="00626664" w:rsidP="00190981">
            <w:pPr>
              <w:pStyle w:val="Textkrper"/>
              <w:tabs>
                <w:tab w:val="left" w:pos="284"/>
              </w:tabs>
              <w:spacing w:after="0"/>
              <w:rPr>
                <w:lang w:val="de-DE"/>
              </w:rPr>
            </w:pPr>
          </w:p>
        </w:tc>
      </w:tr>
    </w:tbl>
    <w:p w14:paraId="32EB264C" w14:textId="77777777" w:rsidR="005721B8" w:rsidRPr="009F08DB" w:rsidRDefault="005721B8" w:rsidP="005721B8">
      <w:pPr>
        <w:rPr>
          <w:rFonts w:ascii="Arial" w:hAnsi="Arial"/>
          <w:lang w:val="de-DE"/>
        </w:rPr>
      </w:pPr>
      <w:r w:rsidRPr="009F08DB">
        <w:rPr>
          <w:lang w:val="de-DE"/>
        </w:rPr>
        <w:br w:type="page"/>
      </w:r>
    </w:p>
    <w:p w14:paraId="0228FE0A" w14:textId="2FEAA513" w:rsidR="005721B8" w:rsidRPr="009F08DB" w:rsidRDefault="003316CD" w:rsidP="00897659">
      <w:pPr>
        <w:pStyle w:val="berschrift3nummeriert"/>
        <w:rPr>
          <w:lang w:val="de-DE"/>
        </w:rPr>
      </w:pPr>
      <w:bookmarkStart w:id="235" w:name="_Toc118817747"/>
      <w:r w:rsidRPr="009F08DB">
        <w:rPr>
          <w:lang w:val="de-DE"/>
        </w:rPr>
        <w:t xml:space="preserve">FLT 947: </w:t>
      </w:r>
      <w:r w:rsidR="0039007E" w:rsidRPr="009F08DB">
        <w:rPr>
          <w:lang w:val="de-DE"/>
        </w:rPr>
        <w:t>BEILEGER</w:t>
      </w:r>
      <w:r w:rsidRPr="009F08DB">
        <w:rPr>
          <w:lang w:val="de-DE"/>
        </w:rPr>
        <w:t>: SENSOR</w:t>
      </w:r>
      <w:r w:rsidR="000A5E26" w:rsidRPr="009F08DB">
        <w:rPr>
          <w:lang w:val="de-DE"/>
        </w:rPr>
        <w:t>ÜBERWACHUNG</w:t>
      </w:r>
      <w:r w:rsidR="00AF4D05" w:rsidRPr="009F08DB">
        <w:rPr>
          <w:lang w:val="de-DE"/>
        </w:rPr>
        <w:t xml:space="preserve"> CODELES</w:t>
      </w:r>
      <w:r w:rsidR="000A5E26" w:rsidRPr="009F08DB">
        <w:rPr>
          <w:lang w:val="de-DE"/>
        </w:rPr>
        <w:t>ER</w:t>
      </w:r>
      <w:bookmarkEnd w:id="235"/>
    </w:p>
    <w:p w14:paraId="79A6839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850ADB4" w14:textId="77777777" w:rsidTr="003316CD">
        <w:trPr>
          <w:trHeight w:val="211"/>
        </w:trPr>
        <w:tc>
          <w:tcPr>
            <w:tcW w:w="2154" w:type="dxa"/>
            <w:shd w:val="clear" w:color="auto" w:fill="F2F2F2" w:themeFill="background1" w:themeFillShade="F2"/>
          </w:tcPr>
          <w:p w14:paraId="041366BF" w14:textId="0CB4A568" w:rsidR="005721B8" w:rsidRPr="009F08DB" w:rsidRDefault="00D8280B" w:rsidP="00190981">
            <w:pPr>
              <w:pStyle w:val="Textkrper"/>
              <w:spacing w:after="0"/>
              <w:rPr>
                <w:b/>
                <w:lang w:val="de-DE"/>
              </w:rPr>
            </w:pPr>
            <w:r w:rsidRPr="009F08DB">
              <w:rPr>
                <w:b/>
                <w:lang w:val="de-DE"/>
              </w:rPr>
              <w:t>Testziel</w:t>
            </w:r>
          </w:p>
        </w:tc>
        <w:tc>
          <w:tcPr>
            <w:tcW w:w="7257" w:type="dxa"/>
          </w:tcPr>
          <w:p w14:paraId="03B6DB21" w14:textId="6C294784" w:rsidR="005721B8" w:rsidRPr="009F08DB" w:rsidRDefault="00A7704C" w:rsidP="00190981">
            <w:pPr>
              <w:pStyle w:val="BulletTabtext"/>
              <w:rPr>
                <w:lang w:val="de-DE"/>
              </w:rPr>
            </w:pPr>
            <w:r w:rsidRPr="009F08DB">
              <w:rPr>
                <w:lang w:val="de-DE"/>
              </w:rPr>
              <w:t>Test, ob die richtige Störmeldung im Bedienfeld erscheint</w:t>
            </w:r>
          </w:p>
          <w:p w14:paraId="77594FA0" w14:textId="58F9D6EB" w:rsidR="003316CD" w:rsidRPr="009F08DB" w:rsidRDefault="003316CD" w:rsidP="003316CD">
            <w:pPr>
              <w:pStyle w:val="Abstandshalter"/>
              <w:rPr>
                <w:lang w:val="de-DE"/>
              </w:rPr>
            </w:pPr>
          </w:p>
        </w:tc>
      </w:tr>
      <w:tr w:rsidR="005721B8" w:rsidRPr="00897659" w14:paraId="53E3CF41" w14:textId="77777777" w:rsidTr="00190981">
        <w:trPr>
          <w:trHeight w:val="170"/>
        </w:trPr>
        <w:tc>
          <w:tcPr>
            <w:tcW w:w="2154" w:type="dxa"/>
          </w:tcPr>
          <w:p w14:paraId="0A24A08B" w14:textId="77777777" w:rsidR="005721B8" w:rsidRPr="009F08DB" w:rsidRDefault="005721B8" w:rsidP="00190981">
            <w:pPr>
              <w:pStyle w:val="Textkrper"/>
              <w:spacing w:before="0" w:after="0"/>
              <w:rPr>
                <w:sz w:val="8"/>
                <w:szCs w:val="8"/>
                <w:lang w:val="de-DE"/>
              </w:rPr>
            </w:pPr>
          </w:p>
        </w:tc>
        <w:tc>
          <w:tcPr>
            <w:tcW w:w="7257" w:type="dxa"/>
          </w:tcPr>
          <w:p w14:paraId="3A2FB948" w14:textId="77777777" w:rsidR="005721B8" w:rsidRPr="009F08DB" w:rsidRDefault="005721B8" w:rsidP="00190981">
            <w:pPr>
              <w:pStyle w:val="Textkrper"/>
              <w:spacing w:before="0" w:after="0"/>
              <w:rPr>
                <w:sz w:val="8"/>
                <w:szCs w:val="8"/>
                <w:lang w:val="de-DE"/>
              </w:rPr>
            </w:pPr>
          </w:p>
        </w:tc>
      </w:tr>
      <w:tr w:rsidR="005721B8" w:rsidRPr="009F08DB" w14:paraId="1C93F639" w14:textId="77777777" w:rsidTr="00190981">
        <w:trPr>
          <w:trHeight w:val="471"/>
        </w:trPr>
        <w:tc>
          <w:tcPr>
            <w:tcW w:w="2154" w:type="dxa"/>
            <w:shd w:val="clear" w:color="auto" w:fill="F2F2F2" w:themeFill="background1" w:themeFillShade="F2"/>
          </w:tcPr>
          <w:p w14:paraId="6592D11E" w14:textId="36C6FAAC" w:rsidR="005721B8" w:rsidRPr="009F08DB" w:rsidRDefault="00D8280B" w:rsidP="00190981">
            <w:pPr>
              <w:pStyle w:val="Textkrper"/>
              <w:spacing w:after="0"/>
              <w:rPr>
                <w:b/>
                <w:lang w:val="de-DE"/>
              </w:rPr>
            </w:pPr>
            <w:r w:rsidRPr="009F08DB">
              <w:rPr>
                <w:b/>
                <w:lang w:val="de-DE"/>
              </w:rPr>
              <w:t>Testdurchführung</w:t>
            </w:r>
          </w:p>
        </w:tc>
        <w:tc>
          <w:tcPr>
            <w:tcW w:w="7257" w:type="dxa"/>
          </w:tcPr>
          <w:p w14:paraId="4C6D6A4D" w14:textId="77777777" w:rsidR="005721B8" w:rsidRPr="009F08DB" w:rsidRDefault="005721B8" w:rsidP="00190981">
            <w:pPr>
              <w:pStyle w:val="Textkrper"/>
              <w:spacing w:after="0"/>
              <w:rPr>
                <w:lang w:val="de-DE"/>
              </w:rPr>
            </w:pPr>
          </w:p>
        </w:tc>
      </w:tr>
      <w:tr w:rsidR="005721B8" w:rsidRPr="009F08DB" w14:paraId="2457025E" w14:textId="77777777" w:rsidTr="003316CD">
        <w:trPr>
          <w:trHeight w:val="271"/>
        </w:trPr>
        <w:tc>
          <w:tcPr>
            <w:tcW w:w="2154" w:type="dxa"/>
            <w:shd w:val="clear" w:color="auto" w:fill="F2F2F2" w:themeFill="background1" w:themeFillShade="F2"/>
          </w:tcPr>
          <w:p w14:paraId="4421DB52" w14:textId="2E8E8921" w:rsidR="005721B8" w:rsidRPr="009F08DB" w:rsidRDefault="00D41D58" w:rsidP="00190981">
            <w:pPr>
              <w:pStyle w:val="Textkrper"/>
              <w:spacing w:after="0"/>
              <w:rPr>
                <w:lang w:val="de-DE"/>
              </w:rPr>
            </w:pPr>
            <w:r w:rsidRPr="009F08DB">
              <w:rPr>
                <w:lang w:val="de-DE"/>
              </w:rPr>
              <w:t>Testvoraussetzungen</w:t>
            </w:r>
          </w:p>
        </w:tc>
        <w:tc>
          <w:tcPr>
            <w:tcW w:w="7257" w:type="dxa"/>
          </w:tcPr>
          <w:p w14:paraId="05C71658" w14:textId="4D654128" w:rsidR="005721B8" w:rsidRPr="009F08DB" w:rsidRDefault="00AE36C0" w:rsidP="003316CD">
            <w:pPr>
              <w:pStyle w:val="BulletTabtext"/>
              <w:rPr>
                <w:lang w:val="de-DE"/>
              </w:rPr>
            </w:pPr>
            <w:r w:rsidRPr="009F08DB">
              <w:rPr>
                <w:lang w:val="de-DE"/>
              </w:rPr>
              <w:t>Maschine ist im Automatikbetrieb bereit</w:t>
            </w:r>
          </w:p>
          <w:p w14:paraId="20F2F969" w14:textId="3A20576F" w:rsidR="003316CD" w:rsidRPr="009F08DB" w:rsidRDefault="003316CD" w:rsidP="003316CD">
            <w:pPr>
              <w:pStyle w:val="Abstandshalter"/>
              <w:rPr>
                <w:lang w:val="de-DE"/>
              </w:rPr>
            </w:pPr>
          </w:p>
        </w:tc>
      </w:tr>
      <w:tr w:rsidR="005721B8" w:rsidRPr="009F08DB" w14:paraId="536D29EC" w14:textId="77777777" w:rsidTr="00190981">
        <w:trPr>
          <w:trHeight w:val="697"/>
        </w:trPr>
        <w:tc>
          <w:tcPr>
            <w:tcW w:w="2154" w:type="dxa"/>
            <w:shd w:val="clear" w:color="auto" w:fill="F2F2F2" w:themeFill="background1" w:themeFillShade="F2"/>
          </w:tcPr>
          <w:p w14:paraId="3902A618" w14:textId="2928F694" w:rsidR="005721B8" w:rsidRPr="009F08DB" w:rsidRDefault="00D8280B" w:rsidP="00190981">
            <w:pPr>
              <w:pStyle w:val="Textkrper"/>
              <w:spacing w:after="0"/>
              <w:rPr>
                <w:lang w:val="de-DE"/>
              </w:rPr>
            </w:pPr>
            <w:r w:rsidRPr="009F08DB">
              <w:rPr>
                <w:lang w:val="de-DE"/>
              </w:rPr>
              <w:t>Erforderliche Tätigkeit</w:t>
            </w:r>
          </w:p>
        </w:tc>
        <w:tc>
          <w:tcPr>
            <w:tcW w:w="7257" w:type="dxa"/>
          </w:tcPr>
          <w:p w14:paraId="6788F0DE" w14:textId="4D079455" w:rsidR="003316CD" w:rsidRPr="009F08DB" w:rsidRDefault="00762C1A" w:rsidP="003316CD">
            <w:pPr>
              <w:pStyle w:val="BulletTabtext"/>
              <w:rPr>
                <w:lang w:val="de-DE"/>
              </w:rPr>
            </w:pPr>
            <w:r w:rsidRPr="009F08DB">
              <w:rPr>
                <w:lang w:val="de-DE"/>
              </w:rPr>
              <w:t>Aktiviere SWS</w:t>
            </w:r>
            <w:r w:rsidR="003316CD" w:rsidRPr="009F08DB">
              <w:rPr>
                <w:lang w:val="de-DE"/>
              </w:rPr>
              <w:t xml:space="preserve"> 901: </w:t>
            </w:r>
            <w:r w:rsidR="00792679" w:rsidRPr="009F08DB">
              <w:rPr>
                <w:lang w:val="de-DE"/>
              </w:rPr>
              <w:t>„</w:t>
            </w:r>
            <w:r w:rsidR="00AF4D05" w:rsidRPr="009F08DB">
              <w:rPr>
                <w:lang w:val="de-DE"/>
              </w:rPr>
              <w:t>Codeles</w:t>
            </w:r>
            <w:r w:rsidR="000A5E26" w:rsidRPr="009F08DB">
              <w:rPr>
                <w:lang w:val="de-DE"/>
              </w:rPr>
              <w:t>er</w:t>
            </w:r>
            <w:r w:rsidR="00792679" w:rsidRPr="009F08DB">
              <w:rPr>
                <w:lang w:val="de-DE"/>
              </w:rPr>
              <w:t>“</w:t>
            </w:r>
          </w:p>
          <w:p w14:paraId="0B8D6D5D" w14:textId="77B48756" w:rsidR="003316CD" w:rsidRPr="009F08DB" w:rsidRDefault="00945AC6" w:rsidP="003316CD">
            <w:pPr>
              <w:pStyle w:val="BulletTabtext"/>
              <w:rPr>
                <w:lang w:val="de-DE"/>
              </w:rPr>
            </w:pPr>
            <w:r w:rsidRPr="009F08DB">
              <w:rPr>
                <w:lang w:val="de-DE"/>
              </w:rPr>
              <w:t>Maschine am Hauptschalter ausschalten</w:t>
            </w:r>
          </w:p>
          <w:p w14:paraId="4BA92DCD" w14:textId="1AC097ED" w:rsidR="003316CD" w:rsidRPr="009F08DB" w:rsidRDefault="00512C67" w:rsidP="003316CD">
            <w:pPr>
              <w:pStyle w:val="BulletTabtext"/>
              <w:rPr>
                <w:lang w:val="de-DE"/>
              </w:rPr>
            </w:pPr>
            <w:r w:rsidRPr="009F08DB">
              <w:rPr>
                <w:lang w:val="de-DE"/>
              </w:rPr>
              <w:t xml:space="preserve">Sensor </w:t>
            </w:r>
            <w:r w:rsidR="00792679" w:rsidRPr="009F08DB">
              <w:rPr>
                <w:lang w:val="de-DE"/>
              </w:rPr>
              <w:t>„</w:t>
            </w:r>
            <w:r w:rsidR="003316CD" w:rsidRPr="009F08DB">
              <w:rPr>
                <w:lang w:val="de-DE"/>
              </w:rPr>
              <w:t>=CAR1.B75-B05</w:t>
            </w:r>
            <w:r w:rsidR="00792679" w:rsidRPr="009F08DB">
              <w:rPr>
                <w:lang w:val="de-DE"/>
              </w:rPr>
              <w:t>“</w:t>
            </w:r>
            <w:r w:rsidR="000A5E26" w:rsidRPr="009F08DB">
              <w:rPr>
                <w:lang w:val="de-DE"/>
              </w:rPr>
              <w:t xml:space="preserve"> ausstecken</w:t>
            </w:r>
          </w:p>
          <w:p w14:paraId="104C1BD1" w14:textId="6FD676F6" w:rsidR="005721B8" w:rsidRPr="009F08DB" w:rsidRDefault="00945AC6" w:rsidP="003316CD">
            <w:pPr>
              <w:pStyle w:val="BulletTabtext"/>
              <w:rPr>
                <w:lang w:val="de-DE"/>
              </w:rPr>
            </w:pPr>
            <w:r w:rsidRPr="009F08DB">
              <w:rPr>
                <w:lang w:val="de-DE"/>
              </w:rPr>
              <w:t>Maschine am Hauptschalter einschalten</w:t>
            </w:r>
          </w:p>
          <w:p w14:paraId="2BD98918" w14:textId="75CE8EE0" w:rsidR="003316CD" w:rsidRPr="009F08DB" w:rsidRDefault="003316CD" w:rsidP="003316CD">
            <w:pPr>
              <w:pStyle w:val="Abstandshalter"/>
              <w:rPr>
                <w:lang w:val="de-DE"/>
              </w:rPr>
            </w:pPr>
          </w:p>
        </w:tc>
      </w:tr>
      <w:tr w:rsidR="005721B8" w:rsidRPr="00897659" w14:paraId="67C3D77E" w14:textId="77777777" w:rsidTr="00190981">
        <w:trPr>
          <w:trHeight w:val="697"/>
        </w:trPr>
        <w:tc>
          <w:tcPr>
            <w:tcW w:w="2154" w:type="dxa"/>
            <w:shd w:val="clear" w:color="auto" w:fill="F2F2F2" w:themeFill="background1" w:themeFillShade="F2"/>
          </w:tcPr>
          <w:p w14:paraId="1DEE1229" w14:textId="2C4992E9" w:rsidR="005721B8" w:rsidRPr="009F08DB" w:rsidRDefault="008C23D6" w:rsidP="00190981">
            <w:pPr>
              <w:pStyle w:val="Textkrper"/>
              <w:spacing w:after="0"/>
              <w:rPr>
                <w:lang w:val="de-DE"/>
              </w:rPr>
            </w:pPr>
            <w:r w:rsidRPr="009F08DB">
              <w:rPr>
                <w:lang w:val="de-DE"/>
              </w:rPr>
              <w:t>Folge</w:t>
            </w:r>
          </w:p>
        </w:tc>
        <w:tc>
          <w:tcPr>
            <w:tcW w:w="7257" w:type="dxa"/>
          </w:tcPr>
          <w:p w14:paraId="4B4690C4" w14:textId="167EE1B4" w:rsidR="003316CD" w:rsidRPr="009F08DB" w:rsidRDefault="00762C1A" w:rsidP="003316CD">
            <w:pPr>
              <w:pStyle w:val="BulletTabtext"/>
              <w:rPr>
                <w:lang w:val="de-DE"/>
              </w:rPr>
            </w:pPr>
            <w:r w:rsidRPr="009F08DB">
              <w:rPr>
                <w:lang w:val="de-DE"/>
              </w:rPr>
              <w:t>Störmeldung erscheint im Bedienfeld</w:t>
            </w:r>
          </w:p>
          <w:p w14:paraId="2F97751D" w14:textId="19563B6F" w:rsidR="005721B8" w:rsidRPr="009F08DB" w:rsidRDefault="000A4CB7" w:rsidP="003316CD">
            <w:pPr>
              <w:pStyle w:val="BulletTabtext"/>
              <w:rPr>
                <w:lang w:val="de-DE"/>
              </w:rPr>
            </w:pPr>
            <w:r w:rsidRPr="009F08DB">
              <w:rPr>
                <w:lang w:val="de-DE"/>
              </w:rPr>
              <w:t>Maschine kann nicht gestartet werden, solange Störmeldung aktiv ist</w:t>
            </w:r>
          </w:p>
          <w:p w14:paraId="18E0164A" w14:textId="0558829D" w:rsidR="003316CD" w:rsidRPr="009F08DB" w:rsidRDefault="003316CD" w:rsidP="003316CD">
            <w:pPr>
              <w:pStyle w:val="Abstandshalter"/>
              <w:rPr>
                <w:lang w:val="de-DE"/>
              </w:rPr>
            </w:pPr>
          </w:p>
        </w:tc>
      </w:tr>
      <w:tr w:rsidR="005721B8" w:rsidRPr="009F08DB" w14:paraId="3131D658" w14:textId="77777777" w:rsidTr="003316CD">
        <w:trPr>
          <w:trHeight w:val="272"/>
        </w:trPr>
        <w:tc>
          <w:tcPr>
            <w:tcW w:w="2154" w:type="dxa"/>
            <w:shd w:val="clear" w:color="auto" w:fill="F2F2F2" w:themeFill="background1" w:themeFillShade="F2"/>
          </w:tcPr>
          <w:p w14:paraId="5F2EE8F8" w14:textId="4E6471C8" w:rsidR="005721B8" w:rsidRPr="009F08DB" w:rsidRDefault="00D8280B" w:rsidP="00190981">
            <w:pPr>
              <w:pStyle w:val="Textkrper"/>
              <w:spacing w:after="0"/>
              <w:rPr>
                <w:lang w:val="de-DE"/>
              </w:rPr>
            </w:pPr>
            <w:r w:rsidRPr="009F08DB">
              <w:rPr>
                <w:lang w:val="de-DE"/>
              </w:rPr>
              <w:t>Kommentare</w:t>
            </w:r>
          </w:p>
        </w:tc>
        <w:tc>
          <w:tcPr>
            <w:tcW w:w="7257" w:type="dxa"/>
          </w:tcPr>
          <w:p w14:paraId="25AC5706" w14:textId="6010CBBF" w:rsidR="005721B8" w:rsidRPr="009F08DB" w:rsidRDefault="00AE36C0" w:rsidP="00190981">
            <w:pPr>
              <w:pStyle w:val="BulletTabtext"/>
              <w:rPr>
                <w:lang w:val="de-DE"/>
              </w:rPr>
            </w:pPr>
            <w:r w:rsidRPr="009F08DB">
              <w:rPr>
                <w:lang w:val="de-DE"/>
              </w:rPr>
              <w:t>Keine</w:t>
            </w:r>
          </w:p>
          <w:p w14:paraId="5F934E5B" w14:textId="77777777" w:rsidR="005721B8" w:rsidRPr="009F08DB" w:rsidRDefault="005721B8" w:rsidP="00190981">
            <w:pPr>
              <w:pStyle w:val="Abstandshalter"/>
              <w:rPr>
                <w:lang w:val="de-DE"/>
              </w:rPr>
            </w:pPr>
          </w:p>
        </w:tc>
      </w:tr>
      <w:tr w:rsidR="005721B8" w:rsidRPr="009F08DB" w14:paraId="11CFB63C" w14:textId="77777777" w:rsidTr="00190981">
        <w:trPr>
          <w:trHeight w:val="697"/>
        </w:trPr>
        <w:tc>
          <w:tcPr>
            <w:tcW w:w="2154" w:type="dxa"/>
            <w:shd w:val="clear" w:color="auto" w:fill="F2F2F2" w:themeFill="background1" w:themeFillShade="F2"/>
          </w:tcPr>
          <w:p w14:paraId="6374A96E" w14:textId="1D233B3B" w:rsidR="005721B8" w:rsidRPr="009F08DB" w:rsidRDefault="00D41D58" w:rsidP="00190981">
            <w:pPr>
              <w:pStyle w:val="Textkrper"/>
              <w:spacing w:after="0"/>
              <w:rPr>
                <w:lang w:val="de-DE"/>
              </w:rPr>
            </w:pPr>
            <w:r w:rsidRPr="009F08DB">
              <w:rPr>
                <w:lang w:val="de-DE"/>
              </w:rPr>
              <w:t>Quittierung</w:t>
            </w:r>
          </w:p>
        </w:tc>
        <w:tc>
          <w:tcPr>
            <w:tcW w:w="7257" w:type="dxa"/>
          </w:tcPr>
          <w:p w14:paraId="04A7C716" w14:textId="17E26AD1" w:rsidR="003316CD" w:rsidRPr="009F08DB" w:rsidRDefault="00512C67" w:rsidP="003316CD">
            <w:pPr>
              <w:pStyle w:val="BulletTabtext"/>
              <w:rPr>
                <w:lang w:val="de-DE"/>
              </w:rPr>
            </w:pPr>
            <w:r w:rsidRPr="009F08DB">
              <w:rPr>
                <w:lang w:val="de-DE"/>
              </w:rPr>
              <w:t>Sensor</w:t>
            </w:r>
            <w:r w:rsidR="003316CD" w:rsidRPr="009F08DB">
              <w:rPr>
                <w:lang w:val="de-DE"/>
              </w:rPr>
              <w:t xml:space="preserve"> </w:t>
            </w:r>
            <w:r w:rsidR="00792679" w:rsidRPr="009F08DB">
              <w:rPr>
                <w:lang w:val="de-DE"/>
              </w:rPr>
              <w:t>„</w:t>
            </w:r>
            <w:r w:rsidR="003316CD" w:rsidRPr="009F08DB">
              <w:rPr>
                <w:lang w:val="de-DE"/>
              </w:rPr>
              <w:t>=CAR1.B75-B05</w:t>
            </w:r>
            <w:r w:rsidR="00792679" w:rsidRPr="009F08DB">
              <w:rPr>
                <w:lang w:val="de-DE"/>
              </w:rPr>
              <w:t>“</w:t>
            </w:r>
            <w:r w:rsidR="008D5646" w:rsidRPr="009F08DB">
              <w:rPr>
                <w:lang w:val="de-DE"/>
              </w:rPr>
              <w:t xml:space="preserve"> wieder einstecken</w:t>
            </w:r>
          </w:p>
          <w:p w14:paraId="2EB72AEE" w14:textId="1031838C" w:rsidR="005721B8" w:rsidRPr="009F08DB" w:rsidRDefault="00762C1A" w:rsidP="003316C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EA59847" w14:textId="5976696C" w:rsidR="003316CD" w:rsidRPr="009F08DB" w:rsidRDefault="003316CD" w:rsidP="003316CD">
            <w:pPr>
              <w:pStyle w:val="Abstandshalter"/>
              <w:rPr>
                <w:lang w:val="de-DE"/>
              </w:rPr>
            </w:pPr>
          </w:p>
        </w:tc>
      </w:tr>
    </w:tbl>
    <w:p w14:paraId="688ED87D"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D582B3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B141232" w14:textId="02FFF966"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C0AD96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74280E9" w14:textId="3EB7B47F"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CB69894" w14:textId="77777777" w:rsidTr="00190981">
        <w:trPr>
          <w:trHeight w:val="697"/>
        </w:trPr>
        <w:tc>
          <w:tcPr>
            <w:tcW w:w="2154" w:type="dxa"/>
            <w:tcBorders>
              <w:bottom w:val="nil"/>
            </w:tcBorders>
            <w:shd w:val="clear" w:color="auto" w:fill="F2F2F2" w:themeFill="background1" w:themeFillShade="F2"/>
          </w:tcPr>
          <w:p w14:paraId="7A7F664C" w14:textId="18AEA4B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4847915" w14:textId="143F544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925DDB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20352" behindDoc="0" locked="0" layoutInCell="1" allowOverlap="1" wp14:anchorId="7FD7C819" wp14:editId="1424706E">
                      <wp:simplePos x="0" y="0"/>
                      <wp:positionH relativeFrom="column">
                        <wp:posOffset>-36195</wp:posOffset>
                      </wp:positionH>
                      <wp:positionV relativeFrom="line">
                        <wp:posOffset>36195</wp:posOffset>
                      </wp:positionV>
                      <wp:extent cx="820800" cy="320400"/>
                      <wp:effectExtent l="0" t="0" r="17780" b="22860"/>
                      <wp:wrapNone/>
                      <wp:docPr id="293276170" name="Rechteck: abgerundete Ecken 2932761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3AD1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D7C819" id="Rechteck: abgerundete Ecken 293276170" o:spid="_x0000_s3170" style="position:absolute;left:0;text-align:left;margin-left:-2.85pt;margin-top:2.85pt;width:64.65pt;height:25.25pt;z-index:254820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AvaBwKvAIA&#10;AMgFAAAOAAAAAAAAAAAAAAAAAC4CAABkcnMvZTJvRG9jLnhtbFBLAQItABQABgAIAAAAIQA1k152&#10;2gAAAAcBAAAPAAAAAAAAAAAAAAAAABYFAABkcnMvZG93bnJldi54bWxQSwUGAAAAAAQABADzAAAA&#10;HQYAAAAA&#10;" filled="f" strokecolor="black [3213]" strokeweight=".5pt">
                      <v:textbox>
                        <w:txbxContent>
                          <w:p w14:paraId="3923AD17" w14:textId="77777777" w:rsidR="00BD5E17" w:rsidRDefault="00BD5E17" w:rsidP="005721B8">
                            <w:pPr>
                              <w:jc w:val="center"/>
                            </w:pPr>
                            <w:r>
                              <w:t>x</w:t>
                            </w:r>
                          </w:p>
                        </w:txbxContent>
                      </v:textbox>
                      <w10:wrap anchory="line"/>
                    </v:roundrect>
                  </w:pict>
                </mc:Fallback>
              </mc:AlternateContent>
            </w:r>
          </w:p>
        </w:tc>
      </w:tr>
      <w:tr w:rsidR="005721B8" w:rsidRPr="00897659" w14:paraId="2B6E5E6F" w14:textId="77777777" w:rsidTr="00190981">
        <w:trPr>
          <w:trHeight w:val="697"/>
        </w:trPr>
        <w:tc>
          <w:tcPr>
            <w:tcW w:w="2154" w:type="dxa"/>
            <w:tcBorders>
              <w:top w:val="nil"/>
              <w:bottom w:val="nil"/>
            </w:tcBorders>
            <w:shd w:val="clear" w:color="auto" w:fill="F2F2F2" w:themeFill="background1" w:themeFillShade="F2"/>
          </w:tcPr>
          <w:p w14:paraId="34085855" w14:textId="77777777" w:rsidR="005721B8" w:rsidRPr="009F08DB" w:rsidRDefault="005721B8" w:rsidP="00190981">
            <w:pPr>
              <w:pStyle w:val="Textkrper"/>
              <w:spacing w:after="0"/>
              <w:rPr>
                <w:lang w:val="de-DE"/>
              </w:rPr>
            </w:pPr>
          </w:p>
        </w:tc>
        <w:tc>
          <w:tcPr>
            <w:tcW w:w="5839" w:type="dxa"/>
            <w:tcBorders>
              <w:top w:val="nil"/>
              <w:bottom w:val="nil"/>
            </w:tcBorders>
          </w:tcPr>
          <w:p w14:paraId="3F318461" w14:textId="667A92B0"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9B04C5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27520" behindDoc="0" locked="0" layoutInCell="1" allowOverlap="1" wp14:anchorId="54F9F46A" wp14:editId="14227927">
                      <wp:simplePos x="0" y="0"/>
                      <wp:positionH relativeFrom="column">
                        <wp:posOffset>-36195</wp:posOffset>
                      </wp:positionH>
                      <wp:positionV relativeFrom="line">
                        <wp:posOffset>36195</wp:posOffset>
                      </wp:positionV>
                      <wp:extent cx="820800" cy="320400"/>
                      <wp:effectExtent l="0" t="0" r="17780" b="22860"/>
                      <wp:wrapNone/>
                      <wp:docPr id="293276171" name="Rechteck: abgerundete Ecken 2932761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40AB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F9F46A" id="Rechteck: abgerundete Ecken 293276171" o:spid="_x0000_s3171" style="position:absolute;left:0;text-align:left;margin-left:-2.85pt;margin-top:2.85pt;width:64.65pt;height:25.25pt;z-index:254827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oy5I1b0C&#10;AADIBQAADgAAAAAAAAAAAAAAAAAuAgAAZHJzL2Uyb0RvYy54bWxQSwECLQAUAAYACAAAACEANZNe&#10;dtoAAAAHAQAADwAAAAAAAAAAAAAAAAAXBQAAZHJzL2Rvd25yZXYueG1sUEsFBgAAAAAEAAQA8wAA&#10;AB4GAAAAAA==&#10;" filled="f" strokecolor="black [3213]" strokeweight=".5pt">
                      <v:textbox>
                        <w:txbxContent>
                          <w:p w14:paraId="28B40ABF" w14:textId="77777777" w:rsidR="00BD5E17" w:rsidRDefault="00BD5E17" w:rsidP="005721B8">
                            <w:pPr>
                              <w:jc w:val="center"/>
                            </w:pPr>
                            <w:r>
                              <w:t>x</w:t>
                            </w:r>
                          </w:p>
                        </w:txbxContent>
                      </v:textbox>
                      <w10:wrap anchory="line"/>
                    </v:roundrect>
                  </w:pict>
                </mc:Fallback>
              </mc:AlternateContent>
            </w:r>
          </w:p>
        </w:tc>
      </w:tr>
      <w:tr w:rsidR="005721B8" w:rsidRPr="009F08DB" w14:paraId="22E1850C" w14:textId="77777777" w:rsidTr="00190981">
        <w:trPr>
          <w:trHeight w:val="1701"/>
        </w:trPr>
        <w:tc>
          <w:tcPr>
            <w:tcW w:w="2154" w:type="dxa"/>
            <w:shd w:val="clear" w:color="auto" w:fill="F2F2F2" w:themeFill="background1" w:themeFillShade="F2"/>
          </w:tcPr>
          <w:p w14:paraId="39711D88" w14:textId="58185D5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386BBD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24448" behindDoc="0" locked="0" layoutInCell="1" allowOverlap="1" wp14:anchorId="71A70594" wp14:editId="2F8DF3CE">
                      <wp:simplePos x="0" y="0"/>
                      <wp:positionH relativeFrom="column">
                        <wp:posOffset>-5715</wp:posOffset>
                      </wp:positionH>
                      <wp:positionV relativeFrom="line">
                        <wp:posOffset>72390</wp:posOffset>
                      </wp:positionV>
                      <wp:extent cx="4500000" cy="942975"/>
                      <wp:effectExtent l="0" t="0" r="15240" b="28575"/>
                      <wp:wrapNone/>
                      <wp:docPr id="293276174" name="Rechteck: abgerundete Ecken 29327617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C6E0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0594" id="Rechteck: abgerundete Ecken 293276174" o:spid="_x0000_s3172" style="position:absolute;left:0;text-align:left;margin-left:-.45pt;margin-top:5.7pt;width:354.35pt;height:74.25pt;z-index:254824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BU3VC&#10;vQIAAMkFAAAOAAAAAAAAAAAAAAAAAC4CAABkcnMvZTJvRG9jLnhtbFBLAQItABQABgAIAAAAIQDv&#10;Mn/u3AAAAAgBAAAPAAAAAAAAAAAAAAAAABcFAABkcnMvZG93bnJldi54bWxQSwUGAAAAAAQABADz&#10;AAAAIAYAAAAA&#10;" filled="f" strokecolor="black [3213]" strokeweight=".5pt">
                      <v:textbox>
                        <w:txbxContent>
                          <w:p w14:paraId="52BC6E00" w14:textId="77777777" w:rsidR="00BD5E17" w:rsidRDefault="00BD5E17" w:rsidP="005721B8">
                            <w:pPr>
                              <w:jc w:val="center"/>
                            </w:pPr>
                            <w:r>
                              <w:t>x</w:t>
                            </w:r>
                          </w:p>
                        </w:txbxContent>
                      </v:textbox>
                      <w10:wrap anchory="line"/>
                    </v:roundrect>
                  </w:pict>
                </mc:Fallback>
              </mc:AlternateContent>
            </w:r>
          </w:p>
        </w:tc>
      </w:tr>
    </w:tbl>
    <w:p w14:paraId="2351A5CE" w14:textId="26AF710F" w:rsidR="005721B8" w:rsidRDefault="005721B8" w:rsidP="005721B8">
      <w:pPr>
        <w:pStyle w:val="Textkrper"/>
        <w:rPr>
          <w:lang w:val="de-DE"/>
        </w:rPr>
      </w:pPr>
    </w:p>
    <w:p w14:paraId="352A9A66"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322A4FD" w14:textId="77777777" w:rsidTr="00626664">
        <w:trPr>
          <w:trHeight w:val="1020"/>
        </w:trPr>
        <w:tc>
          <w:tcPr>
            <w:tcW w:w="2154" w:type="dxa"/>
            <w:shd w:val="clear" w:color="auto" w:fill="F2F2F2" w:themeFill="background1" w:themeFillShade="F2"/>
          </w:tcPr>
          <w:p w14:paraId="0E52A1D0" w14:textId="24B95AE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316511A" w14:textId="58B2777F" w:rsidR="00626664" w:rsidRPr="009F08DB" w:rsidRDefault="00745279" w:rsidP="00190981">
            <w:pPr>
              <w:pStyle w:val="Textkrper"/>
              <w:tabs>
                <w:tab w:val="left" w:pos="284"/>
              </w:tabs>
              <w:spacing w:after="0"/>
              <w:rPr>
                <w:lang w:val="de-DE"/>
              </w:rPr>
            </w:pPr>
            <w:r w:rsidRPr="009F08DB">
              <w:rPr>
                <w:lang w:val="de-DE"/>
              </w:rPr>
              <w:t>ja/nein</w:t>
            </w:r>
          </w:p>
          <w:p w14:paraId="5A32102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61664" behindDoc="0" locked="0" layoutInCell="1" allowOverlap="1" wp14:anchorId="73CEF52F" wp14:editId="65A0F3A0">
                      <wp:simplePos x="0" y="0"/>
                      <wp:positionH relativeFrom="column">
                        <wp:posOffset>635</wp:posOffset>
                      </wp:positionH>
                      <wp:positionV relativeFrom="paragraph">
                        <wp:posOffset>36195</wp:posOffset>
                      </wp:positionV>
                      <wp:extent cx="820800" cy="320400"/>
                      <wp:effectExtent l="0" t="0" r="17780" b="22860"/>
                      <wp:wrapNone/>
                      <wp:docPr id="293276175" name="Rechteck: abgerundete Ecken 2932761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4D15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EF52F" id="Rechteck: abgerundete Ecken 293276175" o:spid="_x0000_s3173" style="position:absolute;left:0;text-align:left;margin-left:.05pt;margin-top:2.85pt;width:64.65pt;height:25.25pt;z-index:2581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neqiEvgIA&#10;AMgFAAAOAAAAAAAAAAAAAAAAAC4CAABkcnMvZTJvRG9jLnhtbFBLAQItABQABgAIAAAAIQCbrlPC&#10;2AAAAAUBAAAPAAAAAAAAAAAAAAAAABgFAABkcnMvZG93bnJldi54bWxQSwUGAAAAAAQABADzAAAA&#10;HQYAAAAA&#10;" filled="f" strokecolor="black [3213]" strokeweight=".5pt">
                      <v:textbox>
                        <w:txbxContent>
                          <w:p w14:paraId="21D4D157" w14:textId="77777777" w:rsidR="00BD5E17" w:rsidRDefault="00BD5E17" w:rsidP="005721B8">
                            <w:pPr>
                              <w:jc w:val="center"/>
                            </w:pPr>
                            <w:r>
                              <w:t>x</w:t>
                            </w:r>
                          </w:p>
                        </w:txbxContent>
                      </v:textbox>
                    </v:roundrect>
                  </w:pict>
                </mc:Fallback>
              </mc:AlternateContent>
            </w:r>
          </w:p>
        </w:tc>
        <w:tc>
          <w:tcPr>
            <w:tcW w:w="5839" w:type="dxa"/>
            <w:shd w:val="clear" w:color="auto" w:fill="auto"/>
          </w:tcPr>
          <w:p w14:paraId="4DA3CEB0" w14:textId="470DE699" w:rsidR="00626664" w:rsidRPr="009F08DB" w:rsidRDefault="00745279" w:rsidP="00190981">
            <w:pPr>
              <w:pStyle w:val="Textkrper"/>
              <w:tabs>
                <w:tab w:val="left" w:pos="284"/>
              </w:tabs>
              <w:spacing w:after="0"/>
              <w:rPr>
                <w:lang w:val="de-DE"/>
              </w:rPr>
            </w:pPr>
            <w:r w:rsidRPr="009F08DB">
              <w:rPr>
                <w:lang w:val="de-DE"/>
              </w:rPr>
              <w:t>Datum/Kurzzeichen</w:t>
            </w:r>
          </w:p>
          <w:p w14:paraId="203D1A3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62688" behindDoc="0" locked="0" layoutInCell="1" allowOverlap="1" wp14:anchorId="6AAF1C29" wp14:editId="5AD84555">
                      <wp:simplePos x="0" y="0"/>
                      <wp:positionH relativeFrom="column">
                        <wp:posOffset>1746</wp:posOffset>
                      </wp:positionH>
                      <wp:positionV relativeFrom="line">
                        <wp:posOffset>32703</wp:posOffset>
                      </wp:positionV>
                      <wp:extent cx="3592354" cy="320400"/>
                      <wp:effectExtent l="0" t="0" r="27305" b="22860"/>
                      <wp:wrapNone/>
                      <wp:docPr id="293276176" name="Rechteck: abgerundete Ecken 29327617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FBA3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F1C29" id="Rechteck: abgerundete Ecken 293276176" o:spid="_x0000_s3174" style="position:absolute;left:0;text-align:left;margin-left:.15pt;margin-top:2.6pt;width:282.85pt;height:25.25pt;z-index:258162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Av4&#10;HaHBAgAAyQUAAA4AAAAAAAAAAAAAAAAALgIAAGRycy9lMm9Eb2MueG1sUEsBAi0AFAAGAAgAAAAh&#10;ABCRfb7aAAAABQEAAA8AAAAAAAAAAAAAAAAAGwUAAGRycy9kb3ducmV2LnhtbFBLBQYAAAAABAAE&#10;APMAAAAiBgAAAAA=&#10;" filled="f" strokecolor="black [3213]" strokeweight=".5pt">
                      <v:textbox>
                        <w:txbxContent>
                          <w:p w14:paraId="7C6FBA30" w14:textId="77777777" w:rsidR="00BD5E17" w:rsidRDefault="00BD5E17" w:rsidP="005721B8">
                            <w:pPr>
                              <w:jc w:val="center"/>
                            </w:pPr>
                            <w:r>
                              <w:t>x</w:t>
                            </w:r>
                          </w:p>
                        </w:txbxContent>
                      </v:textbox>
                      <w10:wrap anchory="line"/>
                    </v:roundrect>
                  </w:pict>
                </mc:Fallback>
              </mc:AlternateContent>
            </w:r>
          </w:p>
        </w:tc>
      </w:tr>
      <w:tr w:rsidR="00626664" w:rsidRPr="009F08DB" w14:paraId="09429827" w14:textId="77777777" w:rsidTr="00626664">
        <w:trPr>
          <w:trHeight w:val="1020"/>
        </w:trPr>
        <w:tc>
          <w:tcPr>
            <w:tcW w:w="2154" w:type="dxa"/>
            <w:shd w:val="clear" w:color="auto" w:fill="F2F2F2" w:themeFill="background1" w:themeFillShade="F2"/>
          </w:tcPr>
          <w:p w14:paraId="432059EC" w14:textId="4077EE4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B268EAC" w14:textId="6C7ACC1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63712" behindDoc="0" locked="0" layoutInCell="1" allowOverlap="1" wp14:anchorId="35E8B20F" wp14:editId="3B03BDAB">
                      <wp:simplePos x="0" y="0"/>
                      <wp:positionH relativeFrom="column">
                        <wp:posOffset>-5715</wp:posOffset>
                      </wp:positionH>
                      <wp:positionV relativeFrom="line">
                        <wp:posOffset>252095</wp:posOffset>
                      </wp:positionV>
                      <wp:extent cx="4500000" cy="320400"/>
                      <wp:effectExtent l="0" t="0" r="15240" b="22860"/>
                      <wp:wrapNone/>
                      <wp:docPr id="293276177" name="Rechteck: abgerundete Ecken 29327617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6BD7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E8B20F" id="Rechteck: abgerundete Ecken 293276177" o:spid="_x0000_s3175" style="position:absolute;left:0;text-align:left;margin-left:-.45pt;margin-top:19.85pt;width:354.35pt;height:25.25pt;z-index:258163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LPFBrS8&#10;AgAAyQUAAA4AAAAAAAAAAAAAAAAALgIAAGRycy9lMm9Eb2MueG1sUEsBAi0AFAAGAAgAAAAhAHhH&#10;TL3cAAAABwEAAA8AAAAAAAAAAAAAAAAAFgUAAGRycy9kb3ducmV2LnhtbFBLBQYAAAAABAAEAPMA&#10;AAAfBgAAAAA=&#10;" filled="f" strokecolor="black [3213]" strokeweight=".5pt">
                      <v:textbox>
                        <w:txbxContent>
                          <w:p w14:paraId="6546BD7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13C3175" w14:textId="77777777" w:rsidR="00626664" w:rsidRPr="009F08DB" w:rsidRDefault="00626664" w:rsidP="00190981">
            <w:pPr>
              <w:pStyle w:val="Textkrper"/>
              <w:tabs>
                <w:tab w:val="left" w:pos="284"/>
              </w:tabs>
              <w:spacing w:after="0"/>
              <w:rPr>
                <w:lang w:val="de-DE"/>
              </w:rPr>
            </w:pPr>
          </w:p>
        </w:tc>
      </w:tr>
    </w:tbl>
    <w:p w14:paraId="5AD3C60A" w14:textId="77777777" w:rsidR="005721B8" w:rsidRPr="009F08DB" w:rsidRDefault="005721B8" w:rsidP="005721B8">
      <w:pPr>
        <w:rPr>
          <w:rFonts w:ascii="Arial" w:hAnsi="Arial"/>
          <w:lang w:val="de-DE"/>
        </w:rPr>
      </w:pPr>
      <w:r w:rsidRPr="009F08DB">
        <w:rPr>
          <w:lang w:val="de-DE"/>
        </w:rPr>
        <w:br w:type="page"/>
      </w:r>
    </w:p>
    <w:p w14:paraId="09615E7A" w14:textId="05638717" w:rsidR="005721B8" w:rsidRPr="009F08DB" w:rsidRDefault="003316CD" w:rsidP="00897659">
      <w:pPr>
        <w:pStyle w:val="berschrift3nummeriert"/>
        <w:rPr>
          <w:lang w:val="de-DE"/>
        </w:rPr>
      </w:pPr>
      <w:bookmarkStart w:id="236" w:name="_Toc118817748"/>
      <w:r w:rsidRPr="009F08DB">
        <w:rPr>
          <w:lang w:val="de-DE"/>
        </w:rPr>
        <w:t xml:space="preserve">FLT 1242: </w:t>
      </w:r>
      <w:r w:rsidR="006729F7" w:rsidRPr="009F08DB">
        <w:rPr>
          <w:lang w:val="de-DE"/>
        </w:rPr>
        <w:t xml:space="preserve">SERVOANTRIEB FALTSCHACHTEL AUSRICHTEN: STÖRUNG </w:t>
      </w:r>
      <w:r w:rsidR="006729F7" w:rsidRPr="009F08DB">
        <w:rPr>
          <w:lang w:val="de-DE"/>
        </w:rPr>
        <w:br/>
        <w:t>FLT 1243: SERVOANTRIEB FALSTSCHACHTEL AUSRICHTEN</w:t>
      </w:r>
      <w:r w:rsidRPr="009F08DB">
        <w:rPr>
          <w:lang w:val="de-DE"/>
        </w:rPr>
        <w:t xml:space="preserve"> + VARIABLE</w:t>
      </w:r>
      <w:bookmarkEnd w:id="236"/>
    </w:p>
    <w:p w14:paraId="777236EC"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63039DD6" w14:textId="77777777" w:rsidTr="003316CD">
        <w:trPr>
          <w:trHeight w:val="342"/>
        </w:trPr>
        <w:tc>
          <w:tcPr>
            <w:tcW w:w="2154" w:type="dxa"/>
            <w:shd w:val="clear" w:color="auto" w:fill="F2F2F2" w:themeFill="background1" w:themeFillShade="F2"/>
          </w:tcPr>
          <w:p w14:paraId="73B1FC4F" w14:textId="1869D834" w:rsidR="005721B8" w:rsidRPr="009F08DB" w:rsidRDefault="00D8280B" w:rsidP="00190981">
            <w:pPr>
              <w:pStyle w:val="Textkrper"/>
              <w:spacing w:after="0"/>
              <w:rPr>
                <w:b/>
                <w:lang w:val="de-DE"/>
              </w:rPr>
            </w:pPr>
            <w:r w:rsidRPr="009F08DB">
              <w:rPr>
                <w:b/>
                <w:lang w:val="de-DE"/>
              </w:rPr>
              <w:t>Testziel</w:t>
            </w:r>
          </w:p>
        </w:tc>
        <w:tc>
          <w:tcPr>
            <w:tcW w:w="7257" w:type="dxa"/>
          </w:tcPr>
          <w:p w14:paraId="07925D29" w14:textId="30E9E997" w:rsidR="005721B8" w:rsidRPr="009F08DB" w:rsidRDefault="00A7704C" w:rsidP="00190981">
            <w:pPr>
              <w:pStyle w:val="BulletTabtext"/>
              <w:rPr>
                <w:lang w:val="de-DE"/>
              </w:rPr>
            </w:pPr>
            <w:r w:rsidRPr="009F08DB">
              <w:rPr>
                <w:lang w:val="de-DE"/>
              </w:rPr>
              <w:t>Test, ob die richtige Störmeldung im Bedienfeld erscheint</w:t>
            </w:r>
          </w:p>
          <w:p w14:paraId="0E295737" w14:textId="12BD69D9" w:rsidR="003316CD" w:rsidRPr="009F08DB" w:rsidRDefault="003316CD" w:rsidP="003316CD">
            <w:pPr>
              <w:pStyle w:val="Abstandshalter"/>
              <w:rPr>
                <w:lang w:val="de-DE"/>
              </w:rPr>
            </w:pPr>
          </w:p>
        </w:tc>
      </w:tr>
      <w:tr w:rsidR="005721B8" w:rsidRPr="00897659" w14:paraId="489210ED" w14:textId="77777777" w:rsidTr="00190981">
        <w:trPr>
          <w:trHeight w:val="170"/>
        </w:trPr>
        <w:tc>
          <w:tcPr>
            <w:tcW w:w="2154" w:type="dxa"/>
          </w:tcPr>
          <w:p w14:paraId="1CCB182D" w14:textId="77777777" w:rsidR="005721B8" w:rsidRPr="009F08DB" w:rsidRDefault="005721B8" w:rsidP="00190981">
            <w:pPr>
              <w:pStyle w:val="Textkrper"/>
              <w:spacing w:before="0" w:after="0"/>
              <w:rPr>
                <w:sz w:val="8"/>
                <w:szCs w:val="8"/>
                <w:lang w:val="de-DE"/>
              </w:rPr>
            </w:pPr>
          </w:p>
        </w:tc>
        <w:tc>
          <w:tcPr>
            <w:tcW w:w="7257" w:type="dxa"/>
          </w:tcPr>
          <w:p w14:paraId="366B2C5F" w14:textId="77777777" w:rsidR="005721B8" w:rsidRPr="009F08DB" w:rsidRDefault="005721B8" w:rsidP="00190981">
            <w:pPr>
              <w:pStyle w:val="Textkrper"/>
              <w:spacing w:before="0" w:after="0"/>
              <w:rPr>
                <w:sz w:val="8"/>
                <w:szCs w:val="8"/>
                <w:lang w:val="de-DE"/>
              </w:rPr>
            </w:pPr>
          </w:p>
        </w:tc>
      </w:tr>
      <w:tr w:rsidR="005721B8" w:rsidRPr="009F08DB" w14:paraId="78E1F381" w14:textId="77777777" w:rsidTr="00190981">
        <w:trPr>
          <w:trHeight w:val="471"/>
        </w:trPr>
        <w:tc>
          <w:tcPr>
            <w:tcW w:w="2154" w:type="dxa"/>
            <w:shd w:val="clear" w:color="auto" w:fill="F2F2F2" w:themeFill="background1" w:themeFillShade="F2"/>
          </w:tcPr>
          <w:p w14:paraId="26A03AD4" w14:textId="2088A487" w:rsidR="005721B8" w:rsidRPr="009F08DB" w:rsidRDefault="00D8280B" w:rsidP="00190981">
            <w:pPr>
              <w:pStyle w:val="Textkrper"/>
              <w:spacing w:after="0"/>
              <w:rPr>
                <w:b/>
                <w:lang w:val="de-DE"/>
              </w:rPr>
            </w:pPr>
            <w:r w:rsidRPr="009F08DB">
              <w:rPr>
                <w:b/>
                <w:lang w:val="de-DE"/>
              </w:rPr>
              <w:t>Testdurchführung</w:t>
            </w:r>
          </w:p>
        </w:tc>
        <w:tc>
          <w:tcPr>
            <w:tcW w:w="7257" w:type="dxa"/>
          </w:tcPr>
          <w:p w14:paraId="6BFD8B9D" w14:textId="77777777" w:rsidR="005721B8" w:rsidRPr="009F08DB" w:rsidRDefault="005721B8" w:rsidP="00190981">
            <w:pPr>
              <w:pStyle w:val="Textkrper"/>
              <w:spacing w:after="0"/>
              <w:rPr>
                <w:lang w:val="de-DE"/>
              </w:rPr>
            </w:pPr>
          </w:p>
        </w:tc>
      </w:tr>
      <w:tr w:rsidR="005721B8" w:rsidRPr="009F08DB" w14:paraId="36617C9D" w14:textId="77777777" w:rsidTr="003316CD">
        <w:trPr>
          <w:trHeight w:val="402"/>
        </w:trPr>
        <w:tc>
          <w:tcPr>
            <w:tcW w:w="2154" w:type="dxa"/>
            <w:shd w:val="clear" w:color="auto" w:fill="F2F2F2" w:themeFill="background1" w:themeFillShade="F2"/>
          </w:tcPr>
          <w:p w14:paraId="57FE5958" w14:textId="107898DE" w:rsidR="005721B8" w:rsidRPr="009F08DB" w:rsidRDefault="00D41D58" w:rsidP="00190981">
            <w:pPr>
              <w:pStyle w:val="Textkrper"/>
              <w:spacing w:after="0"/>
              <w:rPr>
                <w:lang w:val="de-DE"/>
              </w:rPr>
            </w:pPr>
            <w:r w:rsidRPr="009F08DB">
              <w:rPr>
                <w:lang w:val="de-DE"/>
              </w:rPr>
              <w:t>Testvoraussetzungen</w:t>
            </w:r>
          </w:p>
        </w:tc>
        <w:tc>
          <w:tcPr>
            <w:tcW w:w="7257" w:type="dxa"/>
          </w:tcPr>
          <w:p w14:paraId="333084B9" w14:textId="3F83C613" w:rsidR="005721B8" w:rsidRPr="009F08DB" w:rsidRDefault="00AE36C0" w:rsidP="003316CD">
            <w:pPr>
              <w:pStyle w:val="BulletTabtext"/>
              <w:rPr>
                <w:lang w:val="de-DE"/>
              </w:rPr>
            </w:pPr>
            <w:r w:rsidRPr="009F08DB">
              <w:rPr>
                <w:lang w:val="de-DE"/>
              </w:rPr>
              <w:t>Maschine ist im Automatikbetrieb bereit</w:t>
            </w:r>
          </w:p>
          <w:p w14:paraId="4C5A1196" w14:textId="172CF7F1" w:rsidR="003316CD" w:rsidRPr="009F08DB" w:rsidRDefault="003316CD" w:rsidP="003316CD">
            <w:pPr>
              <w:pStyle w:val="Abstandshalter"/>
              <w:rPr>
                <w:lang w:val="de-DE"/>
              </w:rPr>
            </w:pPr>
          </w:p>
        </w:tc>
      </w:tr>
      <w:tr w:rsidR="005721B8" w:rsidRPr="00897659" w14:paraId="3580562B" w14:textId="77777777" w:rsidTr="003316CD">
        <w:trPr>
          <w:trHeight w:val="268"/>
        </w:trPr>
        <w:tc>
          <w:tcPr>
            <w:tcW w:w="2154" w:type="dxa"/>
            <w:shd w:val="clear" w:color="auto" w:fill="F2F2F2" w:themeFill="background1" w:themeFillShade="F2"/>
          </w:tcPr>
          <w:p w14:paraId="54F653B3" w14:textId="3D64D9E5" w:rsidR="005721B8" w:rsidRPr="009F08DB" w:rsidRDefault="00D8280B" w:rsidP="00190981">
            <w:pPr>
              <w:pStyle w:val="Textkrper"/>
              <w:spacing w:after="0"/>
              <w:rPr>
                <w:lang w:val="de-DE"/>
              </w:rPr>
            </w:pPr>
            <w:r w:rsidRPr="009F08DB">
              <w:rPr>
                <w:lang w:val="de-DE"/>
              </w:rPr>
              <w:t>Erforderliche Tätigkeit</w:t>
            </w:r>
          </w:p>
        </w:tc>
        <w:tc>
          <w:tcPr>
            <w:tcW w:w="7257" w:type="dxa"/>
          </w:tcPr>
          <w:p w14:paraId="455D20BA" w14:textId="2B47B5FD" w:rsidR="005721B8" w:rsidRPr="009F08DB" w:rsidRDefault="005A7B7E" w:rsidP="003316CD">
            <w:pPr>
              <w:pStyle w:val="BulletTabtext"/>
              <w:rPr>
                <w:lang w:val="de-DE"/>
              </w:rPr>
            </w:pPr>
            <w:r w:rsidRPr="009F08DB">
              <w:rPr>
                <w:lang w:val="de-DE"/>
              </w:rPr>
              <w:t>Klemme 5 an Steckverbindung X1 a</w:t>
            </w:r>
            <w:r w:rsidR="006729F7" w:rsidRPr="009F08DB">
              <w:rPr>
                <w:lang w:val="de-DE"/>
              </w:rPr>
              <w:t>m</w:t>
            </w:r>
            <w:r w:rsidRPr="009F08DB">
              <w:rPr>
                <w:lang w:val="de-DE"/>
              </w:rPr>
              <w:t xml:space="preserve"> Motorsteuergerät </w:t>
            </w:r>
            <w:r w:rsidR="00792679" w:rsidRPr="009F08DB">
              <w:rPr>
                <w:lang w:val="de-DE"/>
              </w:rPr>
              <w:t>„</w:t>
            </w:r>
            <w:r w:rsidR="003316CD" w:rsidRPr="009F08DB">
              <w:rPr>
                <w:lang w:val="de-DE"/>
              </w:rPr>
              <w:t>30A2</w:t>
            </w:r>
            <w:r w:rsidR="00792679" w:rsidRPr="009F08DB">
              <w:rPr>
                <w:lang w:val="de-DE"/>
              </w:rPr>
              <w:t>“</w:t>
            </w:r>
            <w:r w:rsidR="006729F7" w:rsidRPr="009F08DB">
              <w:rPr>
                <w:lang w:val="de-DE"/>
              </w:rPr>
              <w:t xml:space="preserve"> ausstecken</w:t>
            </w:r>
          </w:p>
          <w:p w14:paraId="577B6FE4" w14:textId="09ACCDBA" w:rsidR="003316CD" w:rsidRPr="009F08DB" w:rsidRDefault="003316CD" w:rsidP="003316CD">
            <w:pPr>
              <w:pStyle w:val="Abstandshalter"/>
              <w:rPr>
                <w:lang w:val="de-DE"/>
              </w:rPr>
            </w:pPr>
          </w:p>
        </w:tc>
      </w:tr>
      <w:tr w:rsidR="005721B8" w:rsidRPr="00897659" w14:paraId="7ECB782E" w14:textId="77777777" w:rsidTr="00190981">
        <w:trPr>
          <w:trHeight w:val="697"/>
        </w:trPr>
        <w:tc>
          <w:tcPr>
            <w:tcW w:w="2154" w:type="dxa"/>
            <w:shd w:val="clear" w:color="auto" w:fill="F2F2F2" w:themeFill="background1" w:themeFillShade="F2"/>
          </w:tcPr>
          <w:p w14:paraId="17768F62" w14:textId="1256B3D1" w:rsidR="005721B8" w:rsidRPr="009F08DB" w:rsidRDefault="008C23D6" w:rsidP="00190981">
            <w:pPr>
              <w:pStyle w:val="Textkrper"/>
              <w:spacing w:after="0"/>
              <w:rPr>
                <w:lang w:val="de-DE"/>
              </w:rPr>
            </w:pPr>
            <w:r w:rsidRPr="009F08DB">
              <w:rPr>
                <w:lang w:val="de-DE"/>
              </w:rPr>
              <w:t>Folge</w:t>
            </w:r>
          </w:p>
        </w:tc>
        <w:tc>
          <w:tcPr>
            <w:tcW w:w="7257" w:type="dxa"/>
          </w:tcPr>
          <w:p w14:paraId="178E79F4" w14:textId="04454925" w:rsidR="003316CD" w:rsidRPr="009F08DB" w:rsidRDefault="00762C1A" w:rsidP="00E05728">
            <w:pPr>
              <w:pStyle w:val="BulletTabtext"/>
              <w:rPr>
                <w:lang w:val="de-DE"/>
              </w:rPr>
            </w:pPr>
            <w:r w:rsidRPr="009F08DB">
              <w:rPr>
                <w:lang w:val="de-DE"/>
              </w:rPr>
              <w:t>Störmeldung erscheint im Bedienfeld</w:t>
            </w:r>
            <w:r w:rsidR="003316CD" w:rsidRPr="009F08DB">
              <w:rPr>
                <w:lang w:val="de-DE"/>
              </w:rPr>
              <w:t xml:space="preserve"> </w:t>
            </w:r>
            <w:r w:rsidR="00792679" w:rsidRPr="009F08DB">
              <w:rPr>
                <w:lang w:val="de-DE"/>
              </w:rPr>
              <w:t>„</w:t>
            </w:r>
            <w:r w:rsidR="006729F7" w:rsidRPr="009F08DB">
              <w:rPr>
                <w:lang w:val="de-DE"/>
              </w:rPr>
              <w:t>Servoantrieb Faltschachtel Ausrichten: Störung</w:t>
            </w:r>
            <w:r w:rsidR="00792679" w:rsidRPr="009F08DB">
              <w:rPr>
                <w:lang w:val="de-DE"/>
              </w:rPr>
              <w:t>“</w:t>
            </w:r>
          </w:p>
          <w:p w14:paraId="445A61E0" w14:textId="04C0988F" w:rsidR="003316CD" w:rsidRPr="009F08DB" w:rsidRDefault="00762C1A" w:rsidP="00E05728">
            <w:pPr>
              <w:pStyle w:val="BulletTabtext"/>
              <w:rPr>
                <w:lang w:val="de-DE"/>
              </w:rPr>
            </w:pPr>
            <w:r w:rsidRPr="009F08DB">
              <w:rPr>
                <w:lang w:val="de-DE"/>
              </w:rPr>
              <w:t>Störmeldung erscheint im Bedienfeld</w:t>
            </w:r>
            <w:r w:rsidR="003316CD" w:rsidRPr="009F08DB">
              <w:rPr>
                <w:lang w:val="de-DE"/>
              </w:rPr>
              <w:t xml:space="preserve"> </w:t>
            </w:r>
            <w:r w:rsidR="00792679" w:rsidRPr="009F08DB">
              <w:rPr>
                <w:lang w:val="de-DE"/>
              </w:rPr>
              <w:t>„</w:t>
            </w:r>
            <w:r w:rsidR="006729F7" w:rsidRPr="009F08DB">
              <w:rPr>
                <w:lang w:val="de-DE"/>
              </w:rPr>
              <w:t xml:space="preserve">Servoantrieb Faltschachtel Ausrichten: 127: Übertemperatur Motor Warnung </w:t>
            </w:r>
            <w:r w:rsidR="00792679" w:rsidRPr="009F08DB">
              <w:rPr>
                <w:lang w:val="de-DE"/>
              </w:rPr>
              <w:t>„</w:t>
            </w:r>
          </w:p>
          <w:p w14:paraId="6F0210C1" w14:textId="320B7FBC" w:rsidR="005721B8" w:rsidRPr="009F08DB" w:rsidRDefault="000A4CB7" w:rsidP="003316CD">
            <w:pPr>
              <w:pStyle w:val="BulletTabtext"/>
              <w:rPr>
                <w:lang w:val="de-DE"/>
              </w:rPr>
            </w:pPr>
            <w:r w:rsidRPr="009F08DB">
              <w:rPr>
                <w:lang w:val="de-DE"/>
              </w:rPr>
              <w:t>Maschine kann nicht gestartet werden, solange Störmeldung aktiv ist</w:t>
            </w:r>
          </w:p>
          <w:p w14:paraId="3FB0DAEC" w14:textId="44E06150" w:rsidR="003316CD" w:rsidRPr="009F08DB" w:rsidRDefault="003316CD" w:rsidP="003316CD">
            <w:pPr>
              <w:pStyle w:val="Abstandshalter"/>
              <w:rPr>
                <w:lang w:val="de-DE"/>
              </w:rPr>
            </w:pPr>
          </w:p>
        </w:tc>
      </w:tr>
      <w:tr w:rsidR="005721B8" w:rsidRPr="00897659" w14:paraId="3A8A1B8E" w14:textId="77777777" w:rsidTr="00190981">
        <w:trPr>
          <w:trHeight w:val="697"/>
        </w:trPr>
        <w:tc>
          <w:tcPr>
            <w:tcW w:w="2154" w:type="dxa"/>
            <w:shd w:val="clear" w:color="auto" w:fill="F2F2F2" w:themeFill="background1" w:themeFillShade="F2"/>
          </w:tcPr>
          <w:p w14:paraId="5ECE84DB" w14:textId="416F5003" w:rsidR="005721B8" w:rsidRPr="009F08DB" w:rsidRDefault="00D8280B" w:rsidP="00190981">
            <w:pPr>
              <w:pStyle w:val="Textkrper"/>
              <w:spacing w:after="0"/>
              <w:rPr>
                <w:lang w:val="de-DE"/>
              </w:rPr>
            </w:pPr>
            <w:r w:rsidRPr="009F08DB">
              <w:rPr>
                <w:lang w:val="de-DE"/>
              </w:rPr>
              <w:t>Kommentare</w:t>
            </w:r>
          </w:p>
        </w:tc>
        <w:tc>
          <w:tcPr>
            <w:tcW w:w="7257" w:type="dxa"/>
          </w:tcPr>
          <w:p w14:paraId="2FDBD1C2" w14:textId="77777777" w:rsidR="006729F7" w:rsidRPr="009F08DB" w:rsidRDefault="006729F7" w:rsidP="006729F7">
            <w:pPr>
              <w:pStyle w:val="BulletTabtext"/>
              <w:rPr>
                <w:lang w:val="de-DE"/>
              </w:rPr>
            </w:pPr>
            <w:r w:rsidRPr="009F08DB">
              <w:rPr>
                <w:lang w:val="de-DE"/>
              </w:rPr>
              <w:t>Die Variable enthält weitere Informationen über den Servoantrieb</w:t>
            </w:r>
          </w:p>
          <w:p w14:paraId="271BE54F" w14:textId="626F685E" w:rsidR="005721B8" w:rsidRPr="009F08DB" w:rsidRDefault="006729F7" w:rsidP="006729F7">
            <w:pPr>
              <w:pStyle w:val="BulletTabtext"/>
              <w:rPr>
                <w:lang w:val="de-DE"/>
              </w:rPr>
            </w:pPr>
            <w:r w:rsidRPr="009F08DB">
              <w:rPr>
                <w:lang w:val="de-DE"/>
              </w:rPr>
              <w:t xml:space="preserve">In Verbindung mit dieser Störung erscheint die Variable </w:t>
            </w:r>
            <w:r w:rsidR="00792679" w:rsidRPr="009F08DB">
              <w:rPr>
                <w:lang w:val="de-DE"/>
              </w:rPr>
              <w:t>„</w:t>
            </w:r>
            <w:r w:rsidRPr="009F08DB">
              <w:rPr>
                <w:lang w:val="de-DE"/>
              </w:rPr>
              <w:t>127: Übertemperatur Motor Warnung</w:t>
            </w:r>
            <w:r w:rsidR="00792679" w:rsidRPr="009F08DB">
              <w:rPr>
                <w:lang w:val="de-DE"/>
              </w:rPr>
              <w:t>“</w:t>
            </w:r>
            <w:r w:rsidRPr="009F08DB">
              <w:rPr>
                <w:lang w:val="de-DE"/>
              </w:rPr>
              <w:t xml:space="preserve"> im Bedienfeld. In Verbindung mit anderen Störungen kann die Variable unterschiedlich sein.</w:t>
            </w:r>
          </w:p>
          <w:p w14:paraId="25EE1AE2" w14:textId="4B8ACE5F" w:rsidR="003316CD" w:rsidRPr="009F08DB" w:rsidRDefault="003316CD" w:rsidP="003316CD">
            <w:pPr>
              <w:pStyle w:val="Abstandshalter"/>
              <w:rPr>
                <w:lang w:val="de-DE"/>
              </w:rPr>
            </w:pPr>
          </w:p>
        </w:tc>
      </w:tr>
      <w:tr w:rsidR="005721B8" w:rsidRPr="009F08DB" w14:paraId="2A02372B" w14:textId="77777777" w:rsidTr="00190981">
        <w:trPr>
          <w:trHeight w:val="697"/>
        </w:trPr>
        <w:tc>
          <w:tcPr>
            <w:tcW w:w="2154" w:type="dxa"/>
            <w:shd w:val="clear" w:color="auto" w:fill="F2F2F2" w:themeFill="background1" w:themeFillShade="F2"/>
          </w:tcPr>
          <w:p w14:paraId="3B459B2C" w14:textId="0C6994D0" w:rsidR="005721B8" w:rsidRPr="009F08DB" w:rsidRDefault="00D41D58" w:rsidP="00190981">
            <w:pPr>
              <w:pStyle w:val="Textkrper"/>
              <w:spacing w:after="0"/>
              <w:rPr>
                <w:lang w:val="de-DE"/>
              </w:rPr>
            </w:pPr>
            <w:r w:rsidRPr="009F08DB">
              <w:rPr>
                <w:lang w:val="de-DE"/>
              </w:rPr>
              <w:t>Quittierung</w:t>
            </w:r>
          </w:p>
        </w:tc>
        <w:tc>
          <w:tcPr>
            <w:tcW w:w="7257" w:type="dxa"/>
          </w:tcPr>
          <w:p w14:paraId="410E66E9" w14:textId="673EC03F" w:rsidR="003316CD" w:rsidRPr="009F08DB" w:rsidRDefault="00754F47" w:rsidP="003316CD">
            <w:pPr>
              <w:pStyle w:val="BulletTabtext"/>
              <w:rPr>
                <w:lang w:val="de-DE"/>
              </w:rPr>
            </w:pPr>
            <w:r w:rsidRPr="009F08DB">
              <w:rPr>
                <w:lang w:val="de-DE"/>
              </w:rPr>
              <w:t>Temperaturfühler wieder anschließen</w:t>
            </w:r>
          </w:p>
          <w:p w14:paraId="22D77FFF" w14:textId="7EF75657" w:rsidR="005721B8" w:rsidRPr="009F08DB" w:rsidRDefault="00762C1A" w:rsidP="003316C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538AAEE" w14:textId="45BA9AF5" w:rsidR="003316CD" w:rsidRPr="009F08DB" w:rsidRDefault="003316CD" w:rsidP="003316CD">
            <w:pPr>
              <w:pStyle w:val="Abstandshalter"/>
              <w:rPr>
                <w:lang w:val="de-DE"/>
              </w:rPr>
            </w:pPr>
          </w:p>
        </w:tc>
      </w:tr>
    </w:tbl>
    <w:p w14:paraId="320B23C5" w14:textId="77777777" w:rsidR="005721B8" w:rsidRPr="009F08DB" w:rsidRDefault="005721B8" w:rsidP="005721B8">
      <w:pPr>
        <w:pStyle w:val="Abstandshalter"/>
        <w:rPr>
          <w:lang w:val="de-DE"/>
        </w:rPr>
      </w:pPr>
    </w:p>
    <w:p w14:paraId="34EE6D82" w14:textId="77777777" w:rsidR="003316CD" w:rsidRPr="009F08DB" w:rsidRDefault="003316CD">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1C28AE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0680A6A" w14:textId="36137C2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2647A2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3AEBE2D" w14:textId="5FA33A7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34648E0E" w14:textId="77777777" w:rsidTr="00190981">
        <w:trPr>
          <w:trHeight w:val="697"/>
        </w:trPr>
        <w:tc>
          <w:tcPr>
            <w:tcW w:w="2154" w:type="dxa"/>
            <w:tcBorders>
              <w:bottom w:val="nil"/>
            </w:tcBorders>
            <w:shd w:val="clear" w:color="auto" w:fill="F2F2F2" w:themeFill="background1" w:themeFillShade="F2"/>
          </w:tcPr>
          <w:p w14:paraId="3F58AA59" w14:textId="475040C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78BE2A9" w14:textId="45B8E12C" w:rsidR="005721B8" w:rsidRPr="009F08DB" w:rsidRDefault="006729F7" w:rsidP="006729F7">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Faltschachtel Ausrichten: Störung”</w:t>
            </w:r>
          </w:p>
        </w:tc>
        <w:tc>
          <w:tcPr>
            <w:tcW w:w="1417" w:type="dxa"/>
            <w:tcBorders>
              <w:bottom w:val="nil"/>
            </w:tcBorders>
          </w:tcPr>
          <w:p w14:paraId="5C834E6D"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28544" behindDoc="0" locked="0" layoutInCell="1" allowOverlap="1" wp14:anchorId="19902942" wp14:editId="4A8B7E2D">
                      <wp:simplePos x="0" y="0"/>
                      <wp:positionH relativeFrom="column">
                        <wp:posOffset>-36195</wp:posOffset>
                      </wp:positionH>
                      <wp:positionV relativeFrom="line">
                        <wp:posOffset>36195</wp:posOffset>
                      </wp:positionV>
                      <wp:extent cx="820800" cy="320400"/>
                      <wp:effectExtent l="0" t="0" r="17780" b="22860"/>
                      <wp:wrapNone/>
                      <wp:docPr id="293276178" name="Rechteck: abgerundete Ecken 29327617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E086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2942" id="Rechteck: abgerundete Ecken 293276178" o:spid="_x0000_s3176" style="position:absolute;left:0;text-align:left;margin-left:-2.85pt;margin-top:2.85pt;width:64.65pt;height:25.25pt;z-index:254828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JH7hxr0C&#10;AADIBQAADgAAAAAAAAAAAAAAAAAuAgAAZHJzL2Uyb0RvYy54bWxQSwECLQAUAAYACAAAACEANZNe&#10;dtoAAAAHAQAADwAAAAAAAAAAAAAAAAAXBQAAZHJzL2Rvd25yZXYueG1sUEsFBgAAAAAEAAQA8wAA&#10;AB4GAAAAAA==&#10;" filled="f" strokecolor="black [3213]" strokeweight=".5pt">
                      <v:textbox>
                        <w:txbxContent>
                          <w:p w14:paraId="65E086ED" w14:textId="77777777" w:rsidR="00BD5E17" w:rsidRDefault="00BD5E17" w:rsidP="005721B8">
                            <w:pPr>
                              <w:jc w:val="center"/>
                            </w:pPr>
                            <w:r>
                              <w:t>x</w:t>
                            </w:r>
                          </w:p>
                        </w:txbxContent>
                      </v:textbox>
                      <w10:wrap anchory="line"/>
                    </v:roundrect>
                  </w:pict>
                </mc:Fallback>
              </mc:AlternateContent>
            </w:r>
          </w:p>
        </w:tc>
      </w:tr>
      <w:tr w:rsidR="005721B8" w:rsidRPr="00897659" w14:paraId="38560EA5" w14:textId="77777777" w:rsidTr="00190981">
        <w:trPr>
          <w:trHeight w:val="697"/>
        </w:trPr>
        <w:tc>
          <w:tcPr>
            <w:tcW w:w="2154" w:type="dxa"/>
            <w:tcBorders>
              <w:top w:val="nil"/>
              <w:bottom w:val="nil"/>
            </w:tcBorders>
            <w:shd w:val="clear" w:color="auto" w:fill="F2F2F2" w:themeFill="background1" w:themeFillShade="F2"/>
          </w:tcPr>
          <w:p w14:paraId="10AA7C7D" w14:textId="77777777" w:rsidR="005721B8" w:rsidRPr="009F08DB" w:rsidRDefault="005721B8" w:rsidP="00190981">
            <w:pPr>
              <w:pStyle w:val="Textkrper"/>
              <w:spacing w:after="0"/>
              <w:rPr>
                <w:lang w:val="de-DE"/>
              </w:rPr>
            </w:pPr>
          </w:p>
        </w:tc>
        <w:tc>
          <w:tcPr>
            <w:tcW w:w="5839" w:type="dxa"/>
            <w:tcBorders>
              <w:top w:val="nil"/>
              <w:bottom w:val="nil"/>
            </w:tcBorders>
          </w:tcPr>
          <w:p w14:paraId="7776933C" w14:textId="13B72CBB" w:rsidR="005721B8" w:rsidRPr="009F08DB" w:rsidRDefault="006729F7" w:rsidP="003316CD">
            <w:pPr>
              <w:pStyle w:val="BulletTabtext"/>
              <w:rPr>
                <w:lang w:val="de-DE"/>
              </w:rPr>
            </w:pPr>
            <w:r w:rsidRPr="009F08DB">
              <w:rPr>
                <w:lang w:val="de-DE"/>
              </w:rPr>
              <w:t xml:space="preserve">Störmeldung erscheint im Bedienfeld </w:t>
            </w:r>
            <w:r w:rsidR="00792679" w:rsidRPr="009F08DB">
              <w:rPr>
                <w:lang w:val="de-DE"/>
              </w:rPr>
              <w:t>„</w:t>
            </w:r>
            <w:r w:rsidRPr="009F08DB">
              <w:rPr>
                <w:lang w:val="de-DE"/>
              </w:rPr>
              <w:t>Servoantrieb Faltschachtel Ausrichten: 127: Übertemperatur Motor Warnung</w:t>
            </w:r>
            <w:r w:rsidR="00792679" w:rsidRPr="009F08DB">
              <w:rPr>
                <w:lang w:val="de-DE"/>
              </w:rPr>
              <w:t>“</w:t>
            </w:r>
          </w:p>
        </w:tc>
        <w:tc>
          <w:tcPr>
            <w:tcW w:w="1417" w:type="dxa"/>
            <w:tcBorders>
              <w:top w:val="nil"/>
              <w:bottom w:val="nil"/>
            </w:tcBorders>
          </w:tcPr>
          <w:p w14:paraId="1AFB5E1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35712" behindDoc="0" locked="0" layoutInCell="1" allowOverlap="1" wp14:anchorId="64745CD6" wp14:editId="5F1A6B70">
                      <wp:simplePos x="0" y="0"/>
                      <wp:positionH relativeFrom="column">
                        <wp:posOffset>-36195</wp:posOffset>
                      </wp:positionH>
                      <wp:positionV relativeFrom="line">
                        <wp:posOffset>36195</wp:posOffset>
                      </wp:positionV>
                      <wp:extent cx="820800" cy="320400"/>
                      <wp:effectExtent l="0" t="0" r="17780" b="22860"/>
                      <wp:wrapNone/>
                      <wp:docPr id="293276179" name="Rechteck: abgerundete Ecken 2932761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A5317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45CD6" id="Rechteck: abgerundete Ecken 293276179" o:spid="_x0000_s3177" style="position:absolute;left:0;text-align:left;margin-left:-2.85pt;margin-top:2.85pt;width:64.65pt;height:25.25pt;z-index:254835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qDi1Gb0C&#10;AADIBQAADgAAAAAAAAAAAAAAAAAuAgAAZHJzL2Uyb0RvYy54bWxQSwECLQAUAAYACAAAACEANZNe&#10;dtoAAAAHAQAADwAAAAAAAAAAAAAAAAAXBQAAZHJzL2Rvd25yZXYueG1sUEsFBgAAAAAEAAQA8wAA&#10;AB4GAAAAAA==&#10;" filled="f" strokecolor="black [3213]" strokeweight=".5pt">
                      <v:textbox>
                        <w:txbxContent>
                          <w:p w14:paraId="71A53179" w14:textId="77777777" w:rsidR="00BD5E17" w:rsidRDefault="00BD5E17" w:rsidP="005721B8">
                            <w:pPr>
                              <w:jc w:val="center"/>
                            </w:pPr>
                            <w:r>
                              <w:t>x</w:t>
                            </w:r>
                          </w:p>
                        </w:txbxContent>
                      </v:textbox>
                      <w10:wrap anchory="line"/>
                    </v:roundrect>
                  </w:pict>
                </mc:Fallback>
              </mc:AlternateContent>
            </w:r>
          </w:p>
        </w:tc>
      </w:tr>
      <w:tr w:rsidR="005721B8" w:rsidRPr="00897659" w14:paraId="1E2541FC" w14:textId="77777777" w:rsidTr="00190981">
        <w:trPr>
          <w:trHeight w:val="697"/>
        </w:trPr>
        <w:tc>
          <w:tcPr>
            <w:tcW w:w="2154" w:type="dxa"/>
            <w:tcBorders>
              <w:top w:val="nil"/>
              <w:bottom w:val="nil"/>
            </w:tcBorders>
            <w:shd w:val="clear" w:color="auto" w:fill="F2F2F2" w:themeFill="background1" w:themeFillShade="F2"/>
          </w:tcPr>
          <w:p w14:paraId="587CABCD" w14:textId="77777777" w:rsidR="005721B8" w:rsidRPr="009F08DB" w:rsidRDefault="005721B8" w:rsidP="00190981">
            <w:pPr>
              <w:pStyle w:val="Textkrper"/>
              <w:spacing w:after="0"/>
              <w:rPr>
                <w:lang w:val="de-DE"/>
              </w:rPr>
            </w:pPr>
          </w:p>
        </w:tc>
        <w:tc>
          <w:tcPr>
            <w:tcW w:w="5839" w:type="dxa"/>
            <w:tcBorders>
              <w:top w:val="nil"/>
              <w:bottom w:val="nil"/>
            </w:tcBorders>
          </w:tcPr>
          <w:p w14:paraId="41D7CBD6" w14:textId="1770835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EB3ADF5"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34688" behindDoc="0" locked="0" layoutInCell="1" allowOverlap="1" wp14:anchorId="13987E88" wp14:editId="5C3AEEE3">
                      <wp:simplePos x="0" y="0"/>
                      <wp:positionH relativeFrom="column">
                        <wp:posOffset>-36195</wp:posOffset>
                      </wp:positionH>
                      <wp:positionV relativeFrom="line">
                        <wp:posOffset>36195</wp:posOffset>
                      </wp:positionV>
                      <wp:extent cx="820800" cy="320400"/>
                      <wp:effectExtent l="0" t="0" r="17780" b="22860"/>
                      <wp:wrapNone/>
                      <wp:docPr id="293276180" name="Rechteck: abgerundete Ecken 29327618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67E71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987E88" id="Rechteck: abgerundete Ecken 293276180" o:spid="_x0000_s3178" style="position:absolute;left:0;text-align:left;margin-left:-2.85pt;margin-top:2.85pt;width:64.65pt;height:25.25pt;z-index:254834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xFRTfr0C&#10;AADIBQAADgAAAAAAAAAAAAAAAAAuAgAAZHJzL2Uyb0RvYy54bWxQSwECLQAUAAYACAAAACEANZNe&#10;dtoAAAAHAQAADwAAAAAAAAAAAAAAAAAXBQAAZHJzL2Rvd25yZXYueG1sUEsFBgAAAAAEAAQA8wAA&#10;AB4GAAAAAA==&#10;" filled="f" strokecolor="black [3213]" strokeweight=".5pt">
                      <v:textbox>
                        <w:txbxContent>
                          <w:p w14:paraId="6967E711" w14:textId="77777777" w:rsidR="00BD5E17" w:rsidRDefault="00BD5E17" w:rsidP="005721B8">
                            <w:pPr>
                              <w:jc w:val="center"/>
                            </w:pPr>
                            <w:r>
                              <w:t>x</w:t>
                            </w:r>
                          </w:p>
                        </w:txbxContent>
                      </v:textbox>
                      <w10:wrap anchory="line"/>
                    </v:roundrect>
                  </w:pict>
                </mc:Fallback>
              </mc:AlternateContent>
            </w:r>
          </w:p>
        </w:tc>
      </w:tr>
      <w:tr w:rsidR="005721B8" w:rsidRPr="009F08DB" w14:paraId="661DE8C6" w14:textId="77777777" w:rsidTr="00190981">
        <w:trPr>
          <w:trHeight w:val="1701"/>
        </w:trPr>
        <w:tc>
          <w:tcPr>
            <w:tcW w:w="2154" w:type="dxa"/>
            <w:shd w:val="clear" w:color="auto" w:fill="F2F2F2" w:themeFill="background1" w:themeFillShade="F2"/>
          </w:tcPr>
          <w:p w14:paraId="140687C0" w14:textId="2586B65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9928C5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32640" behindDoc="0" locked="0" layoutInCell="1" allowOverlap="1" wp14:anchorId="0F31B828" wp14:editId="01728ECE">
                      <wp:simplePos x="0" y="0"/>
                      <wp:positionH relativeFrom="column">
                        <wp:posOffset>-5715</wp:posOffset>
                      </wp:positionH>
                      <wp:positionV relativeFrom="line">
                        <wp:posOffset>72390</wp:posOffset>
                      </wp:positionV>
                      <wp:extent cx="4500000" cy="942975"/>
                      <wp:effectExtent l="0" t="0" r="15240" b="28575"/>
                      <wp:wrapNone/>
                      <wp:docPr id="293276182" name="Rechteck: abgerundete Ecken 29327618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5CCB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1B828" id="Rechteck: abgerundete Ecken 293276182" o:spid="_x0000_s3179" style="position:absolute;left:0;text-align:left;margin-left:-.45pt;margin-top:5.7pt;width:354.35pt;height:74.25pt;z-index:254832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LxTaO&#10;vQIAAMkFAAAOAAAAAAAAAAAAAAAAAC4CAABkcnMvZTJvRG9jLnhtbFBLAQItABQABgAIAAAAIQDv&#10;Mn/u3AAAAAgBAAAPAAAAAAAAAAAAAAAAABcFAABkcnMvZG93bnJldi54bWxQSwUGAAAAAAQABADz&#10;AAAAIAYAAAAA&#10;" filled="f" strokecolor="black [3213]" strokeweight=".5pt">
                      <v:textbox>
                        <w:txbxContent>
                          <w:p w14:paraId="0AE5CCBF" w14:textId="77777777" w:rsidR="00BD5E17" w:rsidRDefault="00BD5E17" w:rsidP="005721B8">
                            <w:pPr>
                              <w:jc w:val="center"/>
                            </w:pPr>
                            <w:r>
                              <w:t>x</w:t>
                            </w:r>
                          </w:p>
                        </w:txbxContent>
                      </v:textbox>
                      <w10:wrap anchory="line"/>
                    </v:roundrect>
                  </w:pict>
                </mc:Fallback>
              </mc:AlternateContent>
            </w:r>
          </w:p>
        </w:tc>
      </w:tr>
    </w:tbl>
    <w:p w14:paraId="2477DC9B" w14:textId="77777777" w:rsidR="005721B8" w:rsidRPr="009F08DB" w:rsidRDefault="005721B8" w:rsidP="005721B8">
      <w:pPr>
        <w:pStyle w:val="Textkrper"/>
        <w:rPr>
          <w:lang w:val="de-DE"/>
        </w:rPr>
      </w:pPr>
    </w:p>
    <w:p w14:paraId="2556F6A2" w14:textId="7BBCBB0D" w:rsidR="005721B8" w:rsidRPr="009F08DB" w:rsidRDefault="005721B8" w:rsidP="005721B8">
      <w:pPr>
        <w:pStyle w:val="Textkrper"/>
        <w:rPr>
          <w:lang w:val="de-DE"/>
        </w:rPr>
      </w:pPr>
    </w:p>
    <w:p w14:paraId="1260D86A" w14:textId="7CAB16E9" w:rsidR="003316CD" w:rsidRPr="009F08DB" w:rsidRDefault="003316CD" w:rsidP="005721B8">
      <w:pPr>
        <w:pStyle w:val="Textkrper"/>
        <w:rPr>
          <w:lang w:val="de-DE"/>
        </w:rPr>
      </w:pPr>
    </w:p>
    <w:p w14:paraId="4A9AE301" w14:textId="2D433307" w:rsidR="003316CD" w:rsidRPr="009F08DB" w:rsidRDefault="003316CD" w:rsidP="005721B8">
      <w:pPr>
        <w:pStyle w:val="Textkrper"/>
        <w:rPr>
          <w:lang w:val="de-DE"/>
        </w:rPr>
      </w:pPr>
    </w:p>
    <w:p w14:paraId="06096CB6" w14:textId="539A7334" w:rsidR="003316CD" w:rsidRPr="009F08DB" w:rsidRDefault="003316CD" w:rsidP="005721B8">
      <w:pPr>
        <w:pStyle w:val="Textkrper"/>
        <w:rPr>
          <w:lang w:val="de-DE"/>
        </w:rPr>
      </w:pPr>
    </w:p>
    <w:p w14:paraId="6742667C" w14:textId="6BE444EC" w:rsidR="003316CD" w:rsidRPr="009F08DB" w:rsidRDefault="003316CD" w:rsidP="005721B8">
      <w:pPr>
        <w:pStyle w:val="Textkrper"/>
        <w:rPr>
          <w:lang w:val="de-DE"/>
        </w:rPr>
      </w:pPr>
    </w:p>
    <w:p w14:paraId="2F35037A" w14:textId="20C6B706" w:rsidR="003316CD" w:rsidRPr="009F08DB" w:rsidRDefault="003316CD" w:rsidP="005721B8">
      <w:pPr>
        <w:pStyle w:val="Textkrper"/>
        <w:rPr>
          <w:lang w:val="de-DE"/>
        </w:rPr>
      </w:pPr>
    </w:p>
    <w:p w14:paraId="02681DE0" w14:textId="5CDF10CA" w:rsidR="003316CD" w:rsidRPr="009F08DB" w:rsidRDefault="003316CD" w:rsidP="005721B8">
      <w:pPr>
        <w:pStyle w:val="Textkrper"/>
        <w:rPr>
          <w:lang w:val="de-DE"/>
        </w:rPr>
      </w:pPr>
    </w:p>
    <w:p w14:paraId="7494046C" w14:textId="1437D5E2" w:rsidR="003316CD" w:rsidRPr="009F08DB" w:rsidRDefault="003316CD" w:rsidP="005721B8">
      <w:pPr>
        <w:pStyle w:val="Textkrper"/>
        <w:rPr>
          <w:lang w:val="de-DE"/>
        </w:rPr>
      </w:pPr>
    </w:p>
    <w:p w14:paraId="3D15066F" w14:textId="2612EBF0" w:rsidR="003316CD" w:rsidRPr="009F08DB" w:rsidRDefault="003316CD" w:rsidP="005721B8">
      <w:pPr>
        <w:pStyle w:val="Textkrper"/>
        <w:rPr>
          <w:lang w:val="de-DE"/>
        </w:rPr>
      </w:pPr>
    </w:p>
    <w:p w14:paraId="3EF22FBA" w14:textId="7382C9BC" w:rsidR="003316CD" w:rsidRDefault="003316CD" w:rsidP="005721B8">
      <w:pPr>
        <w:pStyle w:val="Textkrper"/>
        <w:rPr>
          <w:lang w:val="de-DE"/>
        </w:rPr>
      </w:pPr>
    </w:p>
    <w:p w14:paraId="7B8222BC" w14:textId="77777777" w:rsidR="00D87089" w:rsidRPr="009F08DB" w:rsidRDefault="00D87089" w:rsidP="005721B8">
      <w:pPr>
        <w:pStyle w:val="Textkrper"/>
        <w:rPr>
          <w:lang w:val="de-DE"/>
        </w:rPr>
      </w:pPr>
    </w:p>
    <w:p w14:paraId="3515249A" w14:textId="0628D767" w:rsidR="003316CD" w:rsidRPr="009F08DB" w:rsidRDefault="003316CD" w:rsidP="005721B8">
      <w:pPr>
        <w:pStyle w:val="Textkrper"/>
        <w:rPr>
          <w:lang w:val="de-DE"/>
        </w:rPr>
      </w:pPr>
    </w:p>
    <w:p w14:paraId="67DC3D5E" w14:textId="455ECCB7" w:rsidR="003316CD" w:rsidRPr="009F08DB" w:rsidRDefault="003316CD" w:rsidP="005721B8">
      <w:pPr>
        <w:pStyle w:val="Textkrper"/>
        <w:rPr>
          <w:lang w:val="de-DE"/>
        </w:rPr>
      </w:pPr>
    </w:p>
    <w:p w14:paraId="60E053EE" w14:textId="0F495243" w:rsidR="003316CD" w:rsidRPr="009F08DB" w:rsidRDefault="003316CD" w:rsidP="005721B8">
      <w:pPr>
        <w:pStyle w:val="Textkrper"/>
        <w:rPr>
          <w:lang w:val="de-DE"/>
        </w:rPr>
      </w:pPr>
    </w:p>
    <w:p w14:paraId="0AE58ECA" w14:textId="6E4E2833" w:rsidR="003316CD" w:rsidRPr="009F08DB" w:rsidRDefault="003316CD" w:rsidP="005721B8">
      <w:pPr>
        <w:pStyle w:val="Textkrper"/>
        <w:rPr>
          <w:lang w:val="de-DE"/>
        </w:rPr>
      </w:pPr>
    </w:p>
    <w:p w14:paraId="47692157" w14:textId="7989E2A5" w:rsidR="003316CD" w:rsidRPr="009F08DB" w:rsidRDefault="003316CD" w:rsidP="005721B8">
      <w:pPr>
        <w:pStyle w:val="Textkrper"/>
        <w:rPr>
          <w:lang w:val="de-DE"/>
        </w:rPr>
      </w:pPr>
    </w:p>
    <w:p w14:paraId="04C066BE" w14:textId="77777777" w:rsidR="003316CD" w:rsidRPr="009F08DB" w:rsidRDefault="003316CD" w:rsidP="005721B8">
      <w:pPr>
        <w:pStyle w:val="Textkrper"/>
        <w:rPr>
          <w:lang w:val="de-DE"/>
        </w:rPr>
      </w:pPr>
    </w:p>
    <w:p w14:paraId="144073E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F5B0129" w14:textId="77777777" w:rsidTr="00626664">
        <w:trPr>
          <w:trHeight w:val="1020"/>
        </w:trPr>
        <w:tc>
          <w:tcPr>
            <w:tcW w:w="2154" w:type="dxa"/>
            <w:shd w:val="clear" w:color="auto" w:fill="F2F2F2" w:themeFill="background1" w:themeFillShade="F2"/>
          </w:tcPr>
          <w:p w14:paraId="07AB3099" w14:textId="75F2E7C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D742297" w14:textId="3F43B328" w:rsidR="00626664" w:rsidRPr="009F08DB" w:rsidRDefault="00745279" w:rsidP="00190981">
            <w:pPr>
              <w:pStyle w:val="Textkrper"/>
              <w:tabs>
                <w:tab w:val="left" w:pos="284"/>
              </w:tabs>
              <w:spacing w:after="0"/>
              <w:rPr>
                <w:lang w:val="de-DE"/>
              </w:rPr>
            </w:pPr>
            <w:r w:rsidRPr="009F08DB">
              <w:rPr>
                <w:lang w:val="de-DE"/>
              </w:rPr>
              <w:t>ja/nein</w:t>
            </w:r>
          </w:p>
          <w:p w14:paraId="7B5FDFD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65760" behindDoc="0" locked="0" layoutInCell="1" allowOverlap="1" wp14:anchorId="22DD3820" wp14:editId="1BBEDB73">
                      <wp:simplePos x="0" y="0"/>
                      <wp:positionH relativeFrom="column">
                        <wp:posOffset>635</wp:posOffset>
                      </wp:positionH>
                      <wp:positionV relativeFrom="paragraph">
                        <wp:posOffset>36195</wp:posOffset>
                      </wp:positionV>
                      <wp:extent cx="820800" cy="320400"/>
                      <wp:effectExtent l="0" t="0" r="17780" b="22860"/>
                      <wp:wrapNone/>
                      <wp:docPr id="293276183" name="Rechteck: abgerundete Ecken 2932761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C836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D3820" id="Rechteck: abgerundete Ecken 293276183" o:spid="_x0000_s3180" style="position:absolute;left:0;text-align:left;margin-left:.05pt;margin-top:2.85pt;width:64.65pt;height:25.25pt;z-index:2581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ceqQTvgIA&#10;AMgFAAAOAAAAAAAAAAAAAAAAAC4CAABkcnMvZTJvRG9jLnhtbFBLAQItABQABgAIAAAAIQCbrlPC&#10;2AAAAAUBAAAPAAAAAAAAAAAAAAAAABgFAABkcnMvZG93bnJldi54bWxQSwUGAAAAAAQABADzAAAA&#10;HQYAAAAA&#10;" filled="f" strokecolor="black [3213]" strokeweight=".5pt">
                      <v:textbox>
                        <w:txbxContent>
                          <w:p w14:paraId="2CEC8365" w14:textId="77777777" w:rsidR="00BD5E17" w:rsidRDefault="00BD5E17" w:rsidP="005721B8">
                            <w:pPr>
                              <w:jc w:val="center"/>
                            </w:pPr>
                            <w:r>
                              <w:t>x</w:t>
                            </w:r>
                          </w:p>
                        </w:txbxContent>
                      </v:textbox>
                    </v:roundrect>
                  </w:pict>
                </mc:Fallback>
              </mc:AlternateContent>
            </w:r>
          </w:p>
        </w:tc>
        <w:tc>
          <w:tcPr>
            <w:tcW w:w="5839" w:type="dxa"/>
            <w:shd w:val="clear" w:color="auto" w:fill="auto"/>
          </w:tcPr>
          <w:p w14:paraId="281BCF11" w14:textId="150966A4" w:rsidR="00626664" w:rsidRPr="009F08DB" w:rsidRDefault="00745279" w:rsidP="00190981">
            <w:pPr>
              <w:pStyle w:val="Textkrper"/>
              <w:tabs>
                <w:tab w:val="left" w:pos="284"/>
              </w:tabs>
              <w:spacing w:after="0"/>
              <w:rPr>
                <w:lang w:val="de-DE"/>
              </w:rPr>
            </w:pPr>
            <w:r w:rsidRPr="009F08DB">
              <w:rPr>
                <w:lang w:val="de-DE"/>
              </w:rPr>
              <w:t>Datum/Kurzzeichen</w:t>
            </w:r>
          </w:p>
          <w:p w14:paraId="4DE3986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66784" behindDoc="0" locked="0" layoutInCell="1" allowOverlap="1" wp14:anchorId="03F5961F" wp14:editId="7F8CDC17">
                      <wp:simplePos x="0" y="0"/>
                      <wp:positionH relativeFrom="column">
                        <wp:posOffset>1746</wp:posOffset>
                      </wp:positionH>
                      <wp:positionV relativeFrom="line">
                        <wp:posOffset>32703</wp:posOffset>
                      </wp:positionV>
                      <wp:extent cx="3592354" cy="320400"/>
                      <wp:effectExtent l="0" t="0" r="27305" b="22860"/>
                      <wp:wrapNone/>
                      <wp:docPr id="293276184" name="Rechteck: abgerundete Ecken 29327618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79828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5961F" id="Rechteck: abgerundete Ecken 293276184" o:spid="_x0000_s3181" style="position:absolute;left:0;text-align:left;margin-left:.15pt;margin-top:2.6pt;width:282.85pt;height:25.25pt;z-index:258166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jPQY&#10;msACAADJBQAADgAAAAAAAAAAAAAAAAAuAgAAZHJzL2Uyb0RvYy54bWxQSwECLQAUAAYACAAAACEA&#10;EJF9vtoAAAAFAQAADwAAAAAAAAAAAAAAAAAaBQAAZHJzL2Rvd25yZXYueG1sUEsFBgAAAAAEAAQA&#10;8wAAACEGAAAAAA==&#10;" filled="f" strokecolor="black [3213]" strokeweight=".5pt">
                      <v:textbox>
                        <w:txbxContent>
                          <w:p w14:paraId="08798287" w14:textId="77777777" w:rsidR="00BD5E17" w:rsidRDefault="00BD5E17" w:rsidP="005721B8">
                            <w:pPr>
                              <w:jc w:val="center"/>
                            </w:pPr>
                            <w:r>
                              <w:t>x</w:t>
                            </w:r>
                          </w:p>
                        </w:txbxContent>
                      </v:textbox>
                      <w10:wrap anchory="line"/>
                    </v:roundrect>
                  </w:pict>
                </mc:Fallback>
              </mc:AlternateContent>
            </w:r>
          </w:p>
        </w:tc>
      </w:tr>
      <w:tr w:rsidR="00626664" w:rsidRPr="009F08DB" w14:paraId="09CE3867" w14:textId="77777777" w:rsidTr="00626664">
        <w:trPr>
          <w:trHeight w:val="1020"/>
        </w:trPr>
        <w:tc>
          <w:tcPr>
            <w:tcW w:w="2154" w:type="dxa"/>
            <w:shd w:val="clear" w:color="auto" w:fill="F2F2F2" w:themeFill="background1" w:themeFillShade="F2"/>
          </w:tcPr>
          <w:p w14:paraId="514855E3" w14:textId="2EC169F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F13D70E" w14:textId="0E966E7A"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67808" behindDoc="0" locked="0" layoutInCell="1" allowOverlap="1" wp14:anchorId="59E46915" wp14:editId="2AA0437D">
                      <wp:simplePos x="0" y="0"/>
                      <wp:positionH relativeFrom="column">
                        <wp:posOffset>-5715</wp:posOffset>
                      </wp:positionH>
                      <wp:positionV relativeFrom="line">
                        <wp:posOffset>252095</wp:posOffset>
                      </wp:positionV>
                      <wp:extent cx="4500000" cy="320400"/>
                      <wp:effectExtent l="0" t="0" r="15240" b="22860"/>
                      <wp:wrapNone/>
                      <wp:docPr id="293276185" name="Rechteck: abgerundete Ecken 29327618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1177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46915" id="Rechteck: abgerundete Ecken 293276185" o:spid="_x0000_s3182" style="position:absolute;left:0;text-align:left;margin-left:-.45pt;margin-top:19.85pt;width:354.35pt;height:25.25pt;z-index:258167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NkK4k+8&#10;AgAAyQUAAA4AAAAAAAAAAAAAAAAALgIAAGRycy9lMm9Eb2MueG1sUEsBAi0AFAAGAAgAAAAhAHhH&#10;TL3cAAAABwEAAA8AAAAAAAAAAAAAAAAAFgUAAGRycy9kb3ducmV2LnhtbFBLBQYAAAAABAAEAPMA&#10;AAAfBgAAAAA=&#10;" filled="f" strokecolor="black [3213]" strokeweight=".5pt">
                      <v:textbox>
                        <w:txbxContent>
                          <w:p w14:paraId="3891177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72E1C04" w14:textId="77777777" w:rsidR="00626664" w:rsidRPr="009F08DB" w:rsidRDefault="00626664" w:rsidP="00190981">
            <w:pPr>
              <w:pStyle w:val="Textkrper"/>
              <w:tabs>
                <w:tab w:val="left" w:pos="284"/>
              </w:tabs>
              <w:spacing w:after="0"/>
              <w:rPr>
                <w:lang w:val="de-DE"/>
              </w:rPr>
            </w:pPr>
          </w:p>
        </w:tc>
      </w:tr>
    </w:tbl>
    <w:p w14:paraId="47568F59" w14:textId="77777777" w:rsidR="005721B8" w:rsidRPr="009F08DB" w:rsidRDefault="005721B8" w:rsidP="005721B8">
      <w:pPr>
        <w:rPr>
          <w:rFonts w:ascii="Arial" w:hAnsi="Arial"/>
          <w:lang w:val="de-DE"/>
        </w:rPr>
      </w:pPr>
      <w:r w:rsidRPr="009F08DB">
        <w:rPr>
          <w:lang w:val="de-DE"/>
        </w:rPr>
        <w:br w:type="page"/>
      </w:r>
    </w:p>
    <w:p w14:paraId="5EC6318E" w14:textId="73A06A69" w:rsidR="005721B8" w:rsidRPr="009F08DB" w:rsidRDefault="003316CD" w:rsidP="00897659">
      <w:pPr>
        <w:pStyle w:val="berschrift3nummeriert"/>
        <w:rPr>
          <w:lang w:val="de-DE"/>
        </w:rPr>
      </w:pPr>
      <w:bookmarkStart w:id="237" w:name="_Toc118817749"/>
      <w:r w:rsidRPr="009F08DB">
        <w:rPr>
          <w:lang w:val="de-DE"/>
        </w:rPr>
        <w:t xml:space="preserve">FLT 1246: </w:t>
      </w:r>
      <w:r w:rsidR="00547819" w:rsidRPr="009F08DB">
        <w:rPr>
          <w:lang w:val="de-DE"/>
        </w:rPr>
        <w:t>FALTSCHACHEL: SENSORÜBERWACHUNG ÜBERPRÜFUNG</w:t>
      </w:r>
      <w:r w:rsidRPr="009F08DB">
        <w:rPr>
          <w:lang w:val="de-DE"/>
        </w:rPr>
        <w:t xml:space="preserve"> CODE</w:t>
      </w:r>
      <w:bookmarkEnd w:id="237"/>
    </w:p>
    <w:p w14:paraId="746807D3"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C622056" w14:textId="77777777" w:rsidTr="003316CD">
        <w:trPr>
          <w:trHeight w:val="211"/>
        </w:trPr>
        <w:tc>
          <w:tcPr>
            <w:tcW w:w="2154" w:type="dxa"/>
            <w:shd w:val="clear" w:color="auto" w:fill="F2F2F2" w:themeFill="background1" w:themeFillShade="F2"/>
          </w:tcPr>
          <w:p w14:paraId="5601116D" w14:textId="7811D4EF" w:rsidR="005721B8" w:rsidRPr="009F08DB" w:rsidRDefault="00D8280B" w:rsidP="00190981">
            <w:pPr>
              <w:pStyle w:val="Textkrper"/>
              <w:spacing w:after="0"/>
              <w:rPr>
                <w:b/>
                <w:lang w:val="de-DE"/>
              </w:rPr>
            </w:pPr>
            <w:r w:rsidRPr="009F08DB">
              <w:rPr>
                <w:b/>
                <w:lang w:val="de-DE"/>
              </w:rPr>
              <w:t>Testziel</w:t>
            </w:r>
          </w:p>
        </w:tc>
        <w:tc>
          <w:tcPr>
            <w:tcW w:w="7257" w:type="dxa"/>
          </w:tcPr>
          <w:p w14:paraId="3EB97ACA" w14:textId="27F10293" w:rsidR="005721B8" w:rsidRPr="009F08DB" w:rsidRDefault="00A7704C" w:rsidP="00190981">
            <w:pPr>
              <w:pStyle w:val="BulletTabtext"/>
              <w:rPr>
                <w:lang w:val="de-DE"/>
              </w:rPr>
            </w:pPr>
            <w:r w:rsidRPr="009F08DB">
              <w:rPr>
                <w:lang w:val="de-DE"/>
              </w:rPr>
              <w:t>Test, ob die richtige Störmeldung im Bedienfeld erscheint</w:t>
            </w:r>
          </w:p>
          <w:p w14:paraId="02067278" w14:textId="2366EDB2" w:rsidR="003316CD" w:rsidRPr="009F08DB" w:rsidRDefault="003316CD" w:rsidP="003316CD">
            <w:pPr>
              <w:pStyle w:val="Abstandshalter"/>
              <w:rPr>
                <w:lang w:val="de-DE"/>
              </w:rPr>
            </w:pPr>
          </w:p>
        </w:tc>
      </w:tr>
      <w:tr w:rsidR="005721B8" w:rsidRPr="00897659" w14:paraId="3CE0A4FE" w14:textId="77777777" w:rsidTr="00190981">
        <w:trPr>
          <w:trHeight w:val="170"/>
        </w:trPr>
        <w:tc>
          <w:tcPr>
            <w:tcW w:w="2154" w:type="dxa"/>
          </w:tcPr>
          <w:p w14:paraId="6B7F6CAB" w14:textId="77777777" w:rsidR="005721B8" w:rsidRPr="009F08DB" w:rsidRDefault="005721B8" w:rsidP="00190981">
            <w:pPr>
              <w:pStyle w:val="Textkrper"/>
              <w:spacing w:before="0" w:after="0"/>
              <w:rPr>
                <w:sz w:val="8"/>
                <w:szCs w:val="8"/>
                <w:lang w:val="de-DE"/>
              </w:rPr>
            </w:pPr>
          </w:p>
        </w:tc>
        <w:tc>
          <w:tcPr>
            <w:tcW w:w="7257" w:type="dxa"/>
          </w:tcPr>
          <w:p w14:paraId="1278BC68" w14:textId="77777777" w:rsidR="005721B8" w:rsidRPr="009F08DB" w:rsidRDefault="005721B8" w:rsidP="00190981">
            <w:pPr>
              <w:pStyle w:val="Textkrper"/>
              <w:spacing w:before="0" w:after="0"/>
              <w:rPr>
                <w:sz w:val="8"/>
                <w:szCs w:val="8"/>
                <w:lang w:val="de-DE"/>
              </w:rPr>
            </w:pPr>
          </w:p>
        </w:tc>
      </w:tr>
      <w:tr w:rsidR="005721B8" w:rsidRPr="009F08DB" w14:paraId="4D2B8078" w14:textId="77777777" w:rsidTr="00190981">
        <w:trPr>
          <w:trHeight w:val="471"/>
        </w:trPr>
        <w:tc>
          <w:tcPr>
            <w:tcW w:w="2154" w:type="dxa"/>
            <w:shd w:val="clear" w:color="auto" w:fill="F2F2F2" w:themeFill="background1" w:themeFillShade="F2"/>
          </w:tcPr>
          <w:p w14:paraId="11267B7E" w14:textId="24B0787F" w:rsidR="005721B8" w:rsidRPr="009F08DB" w:rsidRDefault="00D8280B" w:rsidP="00190981">
            <w:pPr>
              <w:pStyle w:val="Textkrper"/>
              <w:spacing w:after="0"/>
              <w:rPr>
                <w:b/>
                <w:lang w:val="de-DE"/>
              </w:rPr>
            </w:pPr>
            <w:r w:rsidRPr="009F08DB">
              <w:rPr>
                <w:b/>
                <w:lang w:val="de-DE"/>
              </w:rPr>
              <w:t>Testdurchführung</w:t>
            </w:r>
          </w:p>
        </w:tc>
        <w:tc>
          <w:tcPr>
            <w:tcW w:w="7257" w:type="dxa"/>
          </w:tcPr>
          <w:p w14:paraId="0C5C54BD" w14:textId="77777777" w:rsidR="005721B8" w:rsidRPr="009F08DB" w:rsidRDefault="005721B8" w:rsidP="00190981">
            <w:pPr>
              <w:pStyle w:val="Textkrper"/>
              <w:spacing w:after="0"/>
              <w:rPr>
                <w:lang w:val="de-DE"/>
              </w:rPr>
            </w:pPr>
          </w:p>
        </w:tc>
      </w:tr>
      <w:tr w:rsidR="005721B8" w:rsidRPr="009F08DB" w14:paraId="1D9BCA69" w14:textId="77777777" w:rsidTr="003316CD">
        <w:trPr>
          <w:trHeight w:val="271"/>
        </w:trPr>
        <w:tc>
          <w:tcPr>
            <w:tcW w:w="2154" w:type="dxa"/>
            <w:shd w:val="clear" w:color="auto" w:fill="F2F2F2" w:themeFill="background1" w:themeFillShade="F2"/>
          </w:tcPr>
          <w:p w14:paraId="6C47A3AB" w14:textId="30532112" w:rsidR="005721B8" w:rsidRPr="009F08DB" w:rsidRDefault="00D41D58" w:rsidP="00190981">
            <w:pPr>
              <w:pStyle w:val="Textkrper"/>
              <w:spacing w:after="0"/>
              <w:rPr>
                <w:lang w:val="de-DE"/>
              </w:rPr>
            </w:pPr>
            <w:r w:rsidRPr="009F08DB">
              <w:rPr>
                <w:lang w:val="de-DE"/>
              </w:rPr>
              <w:t>Testvoraussetzungen</w:t>
            </w:r>
          </w:p>
        </w:tc>
        <w:tc>
          <w:tcPr>
            <w:tcW w:w="7257" w:type="dxa"/>
          </w:tcPr>
          <w:p w14:paraId="41EEB480" w14:textId="25F04A91" w:rsidR="005721B8" w:rsidRPr="009F08DB" w:rsidRDefault="00AE36C0" w:rsidP="003316CD">
            <w:pPr>
              <w:pStyle w:val="BulletTabtext"/>
              <w:rPr>
                <w:lang w:val="de-DE"/>
              </w:rPr>
            </w:pPr>
            <w:r w:rsidRPr="009F08DB">
              <w:rPr>
                <w:lang w:val="de-DE"/>
              </w:rPr>
              <w:t>Maschine ist im Automatikbetrieb bereit</w:t>
            </w:r>
          </w:p>
          <w:p w14:paraId="77C00C10" w14:textId="08FF3707" w:rsidR="003316CD" w:rsidRPr="009F08DB" w:rsidRDefault="003316CD" w:rsidP="003316CD">
            <w:pPr>
              <w:pStyle w:val="Abstandshalter"/>
              <w:rPr>
                <w:lang w:val="de-DE"/>
              </w:rPr>
            </w:pPr>
          </w:p>
        </w:tc>
      </w:tr>
      <w:tr w:rsidR="005721B8" w:rsidRPr="009F08DB" w14:paraId="5DC86A03" w14:textId="77777777" w:rsidTr="00190981">
        <w:trPr>
          <w:trHeight w:val="697"/>
        </w:trPr>
        <w:tc>
          <w:tcPr>
            <w:tcW w:w="2154" w:type="dxa"/>
            <w:shd w:val="clear" w:color="auto" w:fill="F2F2F2" w:themeFill="background1" w:themeFillShade="F2"/>
          </w:tcPr>
          <w:p w14:paraId="7CB0D6B6" w14:textId="0891C021" w:rsidR="005721B8" w:rsidRPr="009F08DB" w:rsidRDefault="00D8280B" w:rsidP="00190981">
            <w:pPr>
              <w:pStyle w:val="Textkrper"/>
              <w:spacing w:after="0"/>
              <w:rPr>
                <w:lang w:val="de-DE"/>
              </w:rPr>
            </w:pPr>
            <w:r w:rsidRPr="009F08DB">
              <w:rPr>
                <w:lang w:val="de-DE"/>
              </w:rPr>
              <w:t>Erforderliche Tätigkeit</w:t>
            </w:r>
          </w:p>
        </w:tc>
        <w:tc>
          <w:tcPr>
            <w:tcW w:w="7257" w:type="dxa"/>
          </w:tcPr>
          <w:p w14:paraId="6D4A5C7D" w14:textId="16927C63" w:rsidR="003316CD" w:rsidRPr="009F08DB" w:rsidRDefault="00762C1A" w:rsidP="003316CD">
            <w:pPr>
              <w:pStyle w:val="BulletTabtext"/>
              <w:rPr>
                <w:lang w:val="de-DE"/>
              </w:rPr>
            </w:pPr>
            <w:r w:rsidRPr="009F08DB">
              <w:rPr>
                <w:lang w:val="de-DE"/>
              </w:rPr>
              <w:t>Aktiviere SWS</w:t>
            </w:r>
            <w:r w:rsidR="003316CD" w:rsidRPr="009F08DB">
              <w:rPr>
                <w:lang w:val="de-DE"/>
              </w:rPr>
              <w:t xml:space="preserve"> 200:</w:t>
            </w:r>
            <w:r w:rsidR="00173DD2" w:rsidRPr="009F08DB">
              <w:rPr>
                <w:lang w:val="de-DE"/>
              </w:rPr>
              <w:t xml:space="preserve"> </w:t>
            </w:r>
            <w:r w:rsidR="00632C9E" w:rsidRPr="009F08DB">
              <w:rPr>
                <w:lang w:val="de-DE"/>
              </w:rPr>
              <w:t>”</w:t>
            </w:r>
            <w:r w:rsidR="00AF4D05" w:rsidRPr="009F08DB">
              <w:rPr>
                <w:lang w:val="de-DE"/>
              </w:rPr>
              <w:t>Codeles</w:t>
            </w:r>
            <w:r w:rsidR="00547819" w:rsidRPr="009F08DB">
              <w:rPr>
                <w:lang w:val="de-DE"/>
              </w:rPr>
              <w:t>er Faltschach</w:t>
            </w:r>
            <w:r w:rsidR="004D291E" w:rsidRPr="009F08DB">
              <w:rPr>
                <w:lang w:val="de-DE"/>
              </w:rPr>
              <w:t>t</w:t>
            </w:r>
            <w:r w:rsidR="00547819" w:rsidRPr="009F08DB">
              <w:rPr>
                <w:lang w:val="de-DE"/>
              </w:rPr>
              <w:t>el</w:t>
            </w:r>
            <w:r w:rsidR="00792679" w:rsidRPr="009F08DB">
              <w:rPr>
                <w:lang w:val="de-DE"/>
              </w:rPr>
              <w:t>“</w:t>
            </w:r>
          </w:p>
          <w:p w14:paraId="417B471C" w14:textId="301FCA33" w:rsidR="005721B8" w:rsidRPr="009F08DB" w:rsidRDefault="003316CD" w:rsidP="003316CD">
            <w:pPr>
              <w:pStyle w:val="BulletTabtext"/>
              <w:rPr>
                <w:lang w:val="de-DE"/>
              </w:rPr>
            </w:pPr>
            <w:r w:rsidRPr="009F08DB">
              <w:rPr>
                <w:lang w:val="de-DE"/>
              </w:rPr>
              <w:t xml:space="preserve">+24 V </w:t>
            </w:r>
            <w:r w:rsidR="00547819" w:rsidRPr="009F08DB">
              <w:rPr>
                <w:lang w:val="de-DE"/>
              </w:rPr>
              <w:t>an K</w:t>
            </w:r>
            <w:r w:rsidRPr="009F08DB">
              <w:rPr>
                <w:lang w:val="de-DE"/>
              </w:rPr>
              <w:t>amera</w:t>
            </w:r>
            <w:r w:rsidR="00547819" w:rsidRPr="009F08DB">
              <w:rPr>
                <w:lang w:val="de-DE"/>
              </w:rPr>
              <w:t xml:space="preserve"> anschließen</w:t>
            </w:r>
          </w:p>
          <w:p w14:paraId="41D32F3F" w14:textId="13EE8BF1" w:rsidR="003316CD" w:rsidRPr="009F08DB" w:rsidRDefault="003316CD" w:rsidP="003316CD">
            <w:pPr>
              <w:pStyle w:val="Abstandshalter"/>
              <w:rPr>
                <w:lang w:val="de-DE"/>
              </w:rPr>
            </w:pPr>
          </w:p>
        </w:tc>
      </w:tr>
      <w:tr w:rsidR="005721B8" w:rsidRPr="00897659" w14:paraId="12E498C0" w14:textId="77777777" w:rsidTr="00190981">
        <w:trPr>
          <w:trHeight w:val="697"/>
        </w:trPr>
        <w:tc>
          <w:tcPr>
            <w:tcW w:w="2154" w:type="dxa"/>
            <w:shd w:val="clear" w:color="auto" w:fill="F2F2F2" w:themeFill="background1" w:themeFillShade="F2"/>
          </w:tcPr>
          <w:p w14:paraId="6C97E508" w14:textId="76A1ADA4" w:rsidR="005721B8" w:rsidRPr="009F08DB" w:rsidRDefault="008C23D6" w:rsidP="00190981">
            <w:pPr>
              <w:pStyle w:val="Textkrper"/>
              <w:spacing w:after="0"/>
              <w:rPr>
                <w:lang w:val="de-DE"/>
              </w:rPr>
            </w:pPr>
            <w:r w:rsidRPr="009F08DB">
              <w:rPr>
                <w:lang w:val="de-DE"/>
              </w:rPr>
              <w:t>Folge</w:t>
            </w:r>
          </w:p>
        </w:tc>
        <w:tc>
          <w:tcPr>
            <w:tcW w:w="7257" w:type="dxa"/>
          </w:tcPr>
          <w:p w14:paraId="00573F7D" w14:textId="55CB3CFC" w:rsidR="003316CD" w:rsidRPr="009F08DB" w:rsidRDefault="00762C1A" w:rsidP="003316CD">
            <w:pPr>
              <w:pStyle w:val="BulletTabtext"/>
              <w:rPr>
                <w:lang w:val="de-DE"/>
              </w:rPr>
            </w:pPr>
            <w:r w:rsidRPr="009F08DB">
              <w:rPr>
                <w:lang w:val="de-DE"/>
              </w:rPr>
              <w:t>Störmeldung erscheint im Bedienfeld</w:t>
            </w:r>
          </w:p>
          <w:p w14:paraId="3DE21B5A" w14:textId="14EE4B21" w:rsidR="005721B8" w:rsidRPr="009F08DB" w:rsidRDefault="000A4CB7" w:rsidP="003316CD">
            <w:pPr>
              <w:pStyle w:val="BulletTabtext"/>
              <w:rPr>
                <w:lang w:val="de-DE"/>
              </w:rPr>
            </w:pPr>
            <w:r w:rsidRPr="009F08DB">
              <w:rPr>
                <w:lang w:val="de-DE"/>
              </w:rPr>
              <w:t>Maschine kann nicht gestartet werden, solange Störmeldung aktiv ist</w:t>
            </w:r>
          </w:p>
          <w:p w14:paraId="11EB81F0" w14:textId="37A13103" w:rsidR="003316CD" w:rsidRPr="009F08DB" w:rsidRDefault="003316CD" w:rsidP="003316CD">
            <w:pPr>
              <w:pStyle w:val="Abstandshalter"/>
              <w:rPr>
                <w:lang w:val="de-DE"/>
              </w:rPr>
            </w:pPr>
          </w:p>
        </w:tc>
      </w:tr>
      <w:tr w:rsidR="005721B8" w:rsidRPr="009F08DB" w14:paraId="20FC469F" w14:textId="77777777" w:rsidTr="003316CD">
        <w:trPr>
          <w:trHeight w:val="290"/>
        </w:trPr>
        <w:tc>
          <w:tcPr>
            <w:tcW w:w="2154" w:type="dxa"/>
            <w:shd w:val="clear" w:color="auto" w:fill="F2F2F2" w:themeFill="background1" w:themeFillShade="F2"/>
          </w:tcPr>
          <w:p w14:paraId="66C4B8F1" w14:textId="1BF985F2" w:rsidR="005721B8" w:rsidRPr="009F08DB" w:rsidRDefault="00D8280B" w:rsidP="00190981">
            <w:pPr>
              <w:pStyle w:val="Textkrper"/>
              <w:spacing w:after="0"/>
              <w:rPr>
                <w:lang w:val="de-DE"/>
              </w:rPr>
            </w:pPr>
            <w:r w:rsidRPr="009F08DB">
              <w:rPr>
                <w:lang w:val="de-DE"/>
              </w:rPr>
              <w:t>Kommentare</w:t>
            </w:r>
          </w:p>
        </w:tc>
        <w:tc>
          <w:tcPr>
            <w:tcW w:w="7257" w:type="dxa"/>
          </w:tcPr>
          <w:p w14:paraId="23F7E26C" w14:textId="6C5B3603" w:rsidR="005721B8" w:rsidRPr="009F08DB" w:rsidRDefault="00AE36C0" w:rsidP="00190981">
            <w:pPr>
              <w:pStyle w:val="BulletTabtext"/>
              <w:rPr>
                <w:lang w:val="de-DE"/>
              </w:rPr>
            </w:pPr>
            <w:r w:rsidRPr="009F08DB">
              <w:rPr>
                <w:lang w:val="de-DE"/>
              </w:rPr>
              <w:t>Keine</w:t>
            </w:r>
          </w:p>
          <w:p w14:paraId="77B62026" w14:textId="77777777" w:rsidR="005721B8" w:rsidRPr="009F08DB" w:rsidRDefault="005721B8" w:rsidP="00190981">
            <w:pPr>
              <w:pStyle w:val="Abstandshalter"/>
              <w:rPr>
                <w:lang w:val="de-DE"/>
              </w:rPr>
            </w:pPr>
          </w:p>
        </w:tc>
      </w:tr>
      <w:tr w:rsidR="005721B8" w:rsidRPr="009F08DB" w14:paraId="219AC23E" w14:textId="77777777" w:rsidTr="00190981">
        <w:trPr>
          <w:trHeight w:val="697"/>
        </w:trPr>
        <w:tc>
          <w:tcPr>
            <w:tcW w:w="2154" w:type="dxa"/>
            <w:shd w:val="clear" w:color="auto" w:fill="F2F2F2" w:themeFill="background1" w:themeFillShade="F2"/>
          </w:tcPr>
          <w:p w14:paraId="3941CB12" w14:textId="19A08F8D" w:rsidR="005721B8" w:rsidRPr="009F08DB" w:rsidRDefault="00D41D58" w:rsidP="00190981">
            <w:pPr>
              <w:pStyle w:val="Textkrper"/>
              <w:spacing w:after="0"/>
              <w:rPr>
                <w:lang w:val="de-DE"/>
              </w:rPr>
            </w:pPr>
            <w:r w:rsidRPr="009F08DB">
              <w:rPr>
                <w:lang w:val="de-DE"/>
              </w:rPr>
              <w:t>Quittierung</w:t>
            </w:r>
          </w:p>
        </w:tc>
        <w:tc>
          <w:tcPr>
            <w:tcW w:w="7257" w:type="dxa"/>
          </w:tcPr>
          <w:p w14:paraId="72530AE4" w14:textId="4BA19DDD" w:rsidR="003316CD" w:rsidRPr="009F08DB" w:rsidRDefault="003316CD" w:rsidP="003316CD">
            <w:pPr>
              <w:pStyle w:val="BulletTabtext"/>
              <w:rPr>
                <w:lang w:val="de-DE"/>
              </w:rPr>
            </w:pPr>
            <w:r w:rsidRPr="009F08DB">
              <w:rPr>
                <w:lang w:val="de-DE"/>
              </w:rPr>
              <w:t>+24 V</w:t>
            </w:r>
            <w:r w:rsidR="00547819" w:rsidRPr="009F08DB">
              <w:rPr>
                <w:lang w:val="de-DE"/>
              </w:rPr>
              <w:t xml:space="preserve"> abklemmen</w:t>
            </w:r>
          </w:p>
          <w:p w14:paraId="1B5FC73D" w14:textId="4236D232" w:rsidR="005721B8" w:rsidRPr="009F08DB" w:rsidRDefault="00762C1A" w:rsidP="003316C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62ACFE0A" w14:textId="451A41EC" w:rsidR="003316CD" w:rsidRPr="009F08DB" w:rsidRDefault="003316CD" w:rsidP="003316CD">
            <w:pPr>
              <w:pStyle w:val="Abstandshalter"/>
              <w:rPr>
                <w:lang w:val="de-DE"/>
              </w:rPr>
            </w:pPr>
          </w:p>
        </w:tc>
      </w:tr>
    </w:tbl>
    <w:p w14:paraId="491A7A9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D35B89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7DF0526" w14:textId="07072F8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1D53F0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CE08AB2" w14:textId="707D5AC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9A3A76C" w14:textId="77777777" w:rsidTr="00190981">
        <w:trPr>
          <w:trHeight w:val="697"/>
        </w:trPr>
        <w:tc>
          <w:tcPr>
            <w:tcW w:w="2154" w:type="dxa"/>
            <w:tcBorders>
              <w:bottom w:val="nil"/>
            </w:tcBorders>
            <w:shd w:val="clear" w:color="auto" w:fill="F2F2F2" w:themeFill="background1" w:themeFillShade="F2"/>
          </w:tcPr>
          <w:p w14:paraId="70F832BA" w14:textId="70E0817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CBF05A6" w14:textId="2EB5C99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4748A9B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36736" behindDoc="0" locked="0" layoutInCell="1" allowOverlap="1" wp14:anchorId="6149EBB9" wp14:editId="6BE505D3">
                      <wp:simplePos x="0" y="0"/>
                      <wp:positionH relativeFrom="column">
                        <wp:posOffset>-36195</wp:posOffset>
                      </wp:positionH>
                      <wp:positionV relativeFrom="line">
                        <wp:posOffset>36195</wp:posOffset>
                      </wp:positionV>
                      <wp:extent cx="820800" cy="320400"/>
                      <wp:effectExtent l="0" t="0" r="17780" b="22860"/>
                      <wp:wrapNone/>
                      <wp:docPr id="293276186" name="Rechteck: abgerundete Ecken 29327618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CE57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9EBB9" id="Rechteck: abgerundete Ecken 293276186" o:spid="_x0000_s3183" style="position:absolute;left:0;text-align:left;margin-left:-2.85pt;margin-top:2.85pt;width:64.65pt;height:25.25pt;z-index:254836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RoEJ2+&#10;AgAAyAUAAA4AAAAAAAAAAAAAAAAALgIAAGRycy9lMm9Eb2MueG1sUEsBAi0AFAAGAAgAAAAhADWT&#10;XnbaAAAABwEAAA8AAAAAAAAAAAAAAAAAGAUAAGRycy9kb3ducmV2LnhtbFBLBQYAAAAABAAEAPMA&#10;AAAfBgAAAAA=&#10;" filled="f" strokecolor="black [3213]" strokeweight=".5pt">
                      <v:textbox>
                        <w:txbxContent>
                          <w:p w14:paraId="313CE57A" w14:textId="77777777" w:rsidR="00BD5E17" w:rsidRDefault="00BD5E17" w:rsidP="005721B8">
                            <w:pPr>
                              <w:jc w:val="center"/>
                            </w:pPr>
                            <w:r>
                              <w:t>x</w:t>
                            </w:r>
                          </w:p>
                        </w:txbxContent>
                      </v:textbox>
                      <w10:wrap anchory="line"/>
                    </v:roundrect>
                  </w:pict>
                </mc:Fallback>
              </mc:AlternateContent>
            </w:r>
          </w:p>
        </w:tc>
      </w:tr>
      <w:tr w:rsidR="005721B8" w:rsidRPr="00897659" w14:paraId="03756B76" w14:textId="77777777" w:rsidTr="00190981">
        <w:trPr>
          <w:trHeight w:val="697"/>
        </w:trPr>
        <w:tc>
          <w:tcPr>
            <w:tcW w:w="2154" w:type="dxa"/>
            <w:tcBorders>
              <w:top w:val="nil"/>
              <w:bottom w:val="nil"/>
            </w:tcBorders>
            <w:shd w:val="clear" w:color="auto" w:fill="F2F2F2" w:themeFill="background1" w:themeFillShade="F2"/>
          </w:tcPr>
          <w:p w14:paraId="265AC130" w14:textId="77777777" w:rsidR="005721B8" w:rsidRPr="009F08DB" w:rsidRDefault="005721B8" w:rsidP="00190981">
            <w:pPr>
              <w:pStyle w:val="Textkrper"/>
              <w:spacing w:after="0"/>
              <w:rPr>
                <w:lang w:val="de-DE"/>
              </w:rPr>
            </w:pPr>
          </w:p>
        </w:tc>
        <w:tc>
          <w:tcPr>
            <w:tcW w:w="5839" w:type="dxa"/>
            <w:tcBorders>
              <w:top w:val="nil"/>
              <w:bottom w:val="nil"/>
            </w:tcBorders>
          </w:tcPr>
          <w:p w14:paraId="02B217F2" w14:textId="626624E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54D59A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43904" behindDoc="0" locked="0" layoutInCell="1" allowOverlap="1" wp14:anchorId="4C1D65E4" wp14:editId="1EDAA795">
                      <wp:simplePos x="0" y="0"/>
                      <wp:positionH relativeFrom="column">
                        <wp:posOffset>-36195</wp:posOffset>
                      </wp:positionH>
                      <wp:positionV relativeFrom="line">
                        <wp:posOffset>36195</wp:posOffset>
                      </wp:positionV>
                      <wp:extent cx="820800" cy="320400"/>
                      <wp:effectExtent l="0" t="0" r="17780" b="22860"/>
                      <wp:wrapNone/>
                      <wp:docPr id="293276187" name="Rechteck: abgerundete Ecken 2932761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C3F3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D65E4" id="Rechteck: abgerundete Ecken 293276187" o:spid="_x0000_s3184" style="position:absolute;left:0;text-align:left;margin-left:-2.85pt;margin-top:2.85pt;width:64.65pt;height:25.25pt;z-index:254843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hvcm2+&#10;AgAAyAUAAA4AAAAAAAAAAAAAAAAALgIAAGRycy9lMm9Eb2MueG1sUEsBAi0AFAAGAAgAAAAhADWT&#10;XnbaAAAABwEAAA8AAAAAAAAAAAAAAAAAGAUAAGRycy9kb3ducmV2LnhtbFBLBQYAAAAABAAEAPMA&#10;AAAfBgAAAAA=&#10;" filled="f" strokecolor="black [3213]" strokeweight=".5pt">
                      <v:textbox>
                        <w:txbxContent>
                          <w:p w14:paraId="083C3F3B" w14:textId="77777777" w:rsidR="00BD5E17" w:rsidRDefault="00BD5E17" w:rsidP="005721B8">
                            <w:pPr>
                              <w:jc w:val="center"/>
                            </w:pPr>
                            <w:r>
                              <w:t>x</w:t>
                            </w:r>
                          </w:p>
                        </w:txbxContent>
                      </v:textbox>
                      <w10:wrap anchory="line"/>
                    </v:roundrect>
                  </w:pict>
                </mc:Fallback>
              </mc:AlternateContent>
            </w:r>
          </w:p>
        </w:tc>
      </w:tr>
      <w:tr w:rsidR="005721B8" w:rsidRPr="009F08DB" w14:paraId="0F51B810" w14:textId="77777777" w:rsidTr="00190981">
        <w:trPr>
          <w:trHeight w:val="1701"/>
        </w:trPr>
        <w:tc>
          <w:tcPr>
            <w:tcW w:w="2154" w:type="dxa"/>
            <w:shd w:val="clear" w:color="auto" w:fill="F2F2F2" w:themeFill="background1" w:themeFillShade="F2"/>
          </w:tcPr>
          <w:p w14:paraId="14224AAE" w14:textId="2DDD05A2"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297A99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40832" behindDoc="0" locked="0" layoutInCell="1" allowOverlap="1" wp14:anchorId="456095E7" wp14:editId="256398E9">
                      <wp:simplePos x="0" y="0"/>
                      <wp:positionH relativeFrom="column">
                        <wp:posOffset>-5715</wp:posOffset>
                      </wp:positionH>
                      <wp:positionV relativeFrom="line">
                        <wp:posOffset>72390</wp:posOffset>
                      </wp:positionV>
                      <wp:extent cx="4500000" cy="942975"/>
                      <wp:effectExtent l="0" t="0" r="15240" b="28575"/>
                      <wp:wrapNone/>
                      <wp:docPr id="293276190" name="Rechteck: abgerundete Ecken 29327619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D28D7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6095E7" id="Rechteck: abgerundete Ecken 293276190" o:spid="_x0000_s3185" style="position:absolute;left:0;text-align:left;margin-left:-.45pt;margin-top:5.7pt;width:354.35pt;height:74.25pt;z-index:254840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B5JTEu8&#10;AgAAyQUAAA4AAAAAAAAAAAAAAAAALgIAAGRycy9lMm9Eb2MueG1sUEsBAi0AFAAGAAgAAAAhAO8y&#10;f+7cAAAACAEAAA8AAAAAAAAAAAAAAAAAFgUAAGRycy9kb3ducmV2LnhtbFBLBQYAAAAABAAEAPMA&#10;AAAfBgAAAAA=&#10;" filled="f" strokecolor="black [3213]" strokeweight=".5pt">
                      <v:textbox>
                        <w:txbxContent>
                          <w:p w14:paraId="29D28D77" w14:textId="77777777" w:rsidR="00BD5E17" w:rsidRDefault="00BD5E17" w:rsidP="005721B8">
                            <w:pPr>
                              <w:jc w:val="center"/>
                            </w:pPr>
                            <w:r>
                              <w:t>x</w:t>
                            </w:r>
                          </w:p>
                        </w:txbxContent>
                      </v:textbox>
                      <w10:wrap anchory="line"/>
                    </v:roundrect>
                  </w:pict>
                </mc:Fallback>
              </mc:AlternateContent>
            </w:r>
          </w:p>
        </w:tc>
      </w:tr>
    </w:tbl>
    <w:p w14:paraId="4D0EE5C0" w14:textId="77777777" w:rsidR="005721B8" w:rsidRPr="009F08DB" w:rsidRDefault="005721B8" w:rsidP="005721B8">
      <w:pPr>
        <w:pStyle w:val="Textkrper"/>
        <w:rPr>
          <w:lang w:val="de-DE"/>
        </w:rPr>
      </w:pPr>
    </w:p>
    <w:p w14:paraId="4F90E079" w14:textId="12814AAF" w:rsidR="005721B8" w:rsidRDefault="005721B8" w:rsidP="005721B8">
      <w:pPr>
        <w:pStyle w:val="Textkrper"/>
        <w:rPr>
          <w:lang w:val="de-DE"/>
        </w:rPr>
      </w:pPr>
    </w:p>
    <w:p w14:paraId="051ACE9B" w14:textId="77777777" w:rsidR="00D87089" w:rsidRPr="009F08DB" w:rsidRDefault="00D87089" w:rsidP="005721B8">
      <w:pPr>
        <w:pStyle w:val="Textkrper"/>
        <w:rPr>
          <w:lang w:val="de-DE"/>
        </w:rPr>
      </w:pPr>
    </w:p>
    <w:p w14:paraId="0400671D" w14:textId="3DDAB3EE"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4AB1691" w14:textId="77777777" w:rsidTr="00626664">
        <w:trPr>
          <w:trHeight w:val="1020"/>
        </w:trPr>
        <w:tc>
          <w:tcPr>
            <w:tcW w:w="2154" w:type="dxa"/>
            <w:shd w:val="clear" w:color="auto" w:fill="F2F2F2" w:themeFill="background1" w:themeFillShade="F2"/>
          </w:tcPr>
          <w:p w14:paraId="1E807F41" w14:textId="12E2043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29EB189" w14:textId="301DA187" w:rsidR="00626664" w:rsidRPr="009F08DB" w:rsidRDefault="00745279" w:rsidP="00190981">
            <w:pPr>
              <w:pStyle w:val="Textkrper"/>
              <w:tabs>
                <w:tab w:val="left" w:pos="284"/>
              </w:tabs>
              <w:spacing w:after="0"/>
              <w:rPr>
                <w:lang w:val="de-DE"/>
              </w:rPr>
            </w:pPr>
            <w:r w:rsidRPr="009F08DB">
              <w:rPr>
                <w:lang w:val="de-DE"/>
              </w:rPr>
              <w:t>ja/nein</w:t>
            </w:r>
          </w:p>
          <w:p w14:paraId="5D0DB53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69856" behindDoc="0" locked="0" layoutInCell="1" allowOverlap="1" wp14:anchorId="78EDDBE3" wp14:editId="58198AF9">
                      <wp:simplePos x="0" y="0"/>
                      <wp:positionH relativeFrom="column">
                        <wp:posOffset>635</wp:posOffset>
                      </wp:positionH>
                      <wp:positionV relativeFrom="paragraph">
                        <wp:posOffset>36195</wp:posOffset>
                      </wp:positionV>
                      <wp:extent cx="820800" cy="320400"/>
                      <wp:effectExtent l="0" t="0" r="17780" b="22860"/>
                      <wp:wrapNone/>
                      <wp:docPr id="293276191" name="Rechteck: abgerundete Ecken 2932761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89EA0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DDBE3" id="Rechteck: abgerundete Ecken 293276191" o:spid="_x0000_s3186" style="position:absolute;left:0;text-align:left;margin-left:.05pt;margin-top:2.85pt;width:64.65pt;height:25.25pt;z-index:2581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DhXhNa9AgAA&#10;yAUAAA4AAAAAAAAAAAAAAAAALgIAAGRycy9lMm9Eb2MueG1sUEsBAi0AFAAGAAgAAAAhAJuuU8LY&#10;AAAABQEAAA8AAAAAAAAAAAAAAAAAFwUAAGRycy9kb3ducmV2LnhtbFBLBQYAAAAABAAEAPMAAAAc&#10;BgAAAAA=&#10;" filled="f" strokecolor="black [3213]" strokeweight=".5pt">
                      <v:textbox>
                        <w:txbxContent>
                          <w:p w14:paraId="0D89EA05" w14:textId="77777777" w:rsidR="00BD5E17" w:rsidRDefault="00BD5E17" w:rsidP="005721B8">
                            <w:pPr>
                              <w:jc w:val="center"/>
                            </w:pPr>
                            <w:r>
                              <w:t>x</w:t>
                            </w:r>
                          </w:p>
                        </w:txbxContent>
                      </v:textbox>
                    </v:roundrect>
                  </w:pict>
                </mc:Fallback>
              </mc:AlternateContent>
            </w:r>
          </w:p>
        </w:tc>
        <w:tc>
          <w:tcPr>
            <w:tcW w:w="5839" w:type="dxa"/>
            <w:shd w:val="clear" w:color="auto" w:fill="auto"/>
          </w:tcPr>
          <w:p w14:paraId="71ED5CF6" w14:textId="2568409E" w:rsidR="00626664" w:rsidRPr="009F08DB" w:rsidRDefault="00745279" w:rsidP="00190981">
            <w:pPr>
              <w:pStyle w:val="Textkrper"/>
              <w:tabs>
                <w:tab w:val="left" w:pos="284"/>
              </w:tabs>
              <w:spacing w:after="0"/>
              <w:rPr>
                <w:lang w:val="de-DE"/>
              </w:rPr>
            </w:pPr>
            <w:r w:rsidRPr="009F08DB">
              <w:rPr>
                <w:lang w:val="de-DE"/>
              </w:rPr>
              <w:t>Datum/Kurzzeichen</w:t>
            </w:r>
          </w:p>
          <w:p w14:paraId="3A1437B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70880" behindDoc="0" locked="0" layoutInCell="1" allowOverlap="1" wp14:anchorId="66F567DE" wp14:editId="6F9EA1B0">
                      <wp:simplePos x="0" y="0"/>
                      <wp:positionH relativeFrom="column">
                        <wp:posOffset>1746</wp:posOffset>
                      </wp:positionH>
                      <wp:positionV relativeFrom="line">
                        <wp:posOffset>32703</wp:posOffset>
                      </wp:positionV>
                      <wp:extent cx="3592354" cy="320400"/>
                      <wp:effectExtent l="0" t="0" r="27305" b="22860"/>
                      <wp:wrapNone/>
                      <wp:docPr id="293276192" name="Rechteck: abgerundete Ecken 29327619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388D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F567DE" id="Rechteck: abgerundete Ecken 293276192" o:spid="_x0000_s3187" style="position:absolute;left:0;text-align:left;margin-left:.15pt;margin-top:2.6pt;width:282.85pt;height:25.25pt;z-index:258170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J2Ax&#10;g8ACAADJBQAADgAAAAAAAAAAAAAAAAAuAgAAZHJzL2Uyb0RvYy54bWxQSwECLQAUAAYACAAAACEA&#10;EJF9vtoAAAAFAQAADwAAAAAAAAAAAAAAAAAaBQAAZHJzL2Rvd25yZXYueG1sUEsFBgAAAAAEAAQA&#10;8wAAACEGAAAAAA==&#10;" filled="f" strokecolor="black [3213]" strokeweight=".5pt">
                      <v:textbox>
                        <w:txbxContent>
                          <w:p w14:paraId="7EE388D8" w14:textId="77777777" w:rsidR="00BD5E17" w:rsidRDefault="00BD5E17" w:rsidP="005721B8">
                            <w:pPr>
                              <w:jc w:val="center"/>
                            </w:pPr>
                            <w:r>
                              <w:t>x</w:t>
                            </w:r>
                          </w:p>
                        </w:txbxContent>
                      </v:textbox>
                      <w10:wrap anchory="line"/>
                    </v:roundrect>
                  </w:pict>
                </mc:Fallback>
              </mc:AlternateContent>
            </w:r>
          </w:p>
        </w:tc>
      </w:tr>
      <w:tr w:rsidR="00626664" w:rsidRPr="009F08DB" w14:paraId="3F8A75A6" w14:textId="77777777" w:rsidTr="00626664">
        <w:trPr>
          <w:trHeight w:val="1020"/>
        </w:trPr>
        <w:tc>
          <w:tcPr>
            <w:tcW w:w="2154" w:type="dxa"/>
            <w:shd w:val="clear" w:color="auto" w:fill="F2F2F2" w:themeFill="background1" w:themeFillShade="F2"/>
          </w:tcPr>
          <w:p w14:paraId="228D8867" w14:textId="546441B5"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AB69516" w14:textId="76F87DE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71904" behindDoc="0" locked="0" layoutInCell="1" allowOverlap="1" wp14:anchorId="33ADC850" wp14:editId="2CEA63C7">
                      <wp:simplePos x="0" y="0"/>
                      <wp:positionH relativeFrom="column">
                        <wp:posOffset>-5715</wp:posOffset>
                      </wp:positionH>
                      <wp:positionV relativeFrom="line">
                        <wp:posOffset>252095</wp:posOffset>
                      </wp:positionV>
                      <wp:extent cx="4500000" cy="320400"/>
                      <wp:effectExtent l="0" t="0" r="15240" b="22860"/>
                      <wp:wrapNone/>
                      <wp:docPr id="293276193" name="Rechteck: abgerundete Ecken 29327619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5CE2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ADC850" id="Rechteck: abgerundete Ecken 293276193" o:spid="_x0000_s3188" style="position:absolute;left:0;text-align:left;margin-left:-.45pt;margin-top:19.85pt;width:354.35pt;height:25.25pt;z-index:258171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HKey1a8&#10;AgAAyQUAAA4AAAAAAAAAAAAAAAAALgIAAGRycy9lMm9Eb2MueG1sUEsBAi0AFAAGAAgAAAAhAHhH&#10;TL3cAAAABwEAAA8AAAAAAAAAAAAAAAAAFgUAAGRycy9kb3ducmV2LnhtbFBLBQYAAAAABAAEAPMA&#10;AAAfBgAAAAA=&#10;" filled="f" strokecolor="black [3213]" strokeweight=".5pt">
                      <v:textbox>
                        <w:txbxContent>
                          <w:p w14:paraId="7A05CE2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9823347" w14:textId="77777777" w:rsidR="00626664" w:rsidRPr="009F08DB" w:rsidRDefault="00626664" w:rsidP="00190981">
            <w:pPr>
              <w:pStyle w:val="Textkrper"/>
              <w:tabs>
                <w:tab w:val="left" w:pos="284"/>
              </w:tabs>
              <w:spacing w:after="0"/>
              <w:rPr>
                <w:lang w:val="de-DE"/>
              </w:rPr>
            </w:pPr>
          </w:p>
        </w:tc>
      </w:tr>
    </w:tbl>
    <w:p w14:paraId="3DD040D7" w14:textId="77777777" w:rsidR="005721B8" w:rsidRPr="009F08DB" w:rsidRDefault="005721B8" w:rsidP="005721B8">
      <w:pPr>
        <w:rPr>
          <w:rFonts w:ascii="Arial" w:hAnsi="Arial"/>
          <w:lang w:val="de-DE"/>
        </w:rPr>
      </w:pPr>
      <w:r w:rsidRPr="009F08DB">
        <w:rPr>
          <w:lang w:val="de-DE"/>
        </w:rPr>
        <w:br w:type="page"/>
      </w:r>
    </w:p>
    <w:p w14:paraId="79544248" w14:textId="0DA53D3E" w:rsidR="005721B8" w:rsidRPr="009F08DB" w:rsidRDefault="003316CD" w:rsidP="00897659">
      <w:pPr>
        <w:pStyle w:val="berschrift3nummeriert"/>
        <w:rPr>
          <w:lang w:val="de-DE"/>
        </w:rPr>
      </w:pPr>
      <w:bookmarkStart w:id="238" w:name="_Toc118817750"/>
      <w:r w:rsidRPr="009F08DB">
        <w:rPr>
          <w:lang w:val="de-DE"/>
        </w:rPr>
        <w:t xml:space="preserve">FLT 1247: </w:t>
      </w:r>
      <w:r w:rsidR="00DD2FF6" w:rsidRPr="009F08DB">
        <w:rPr>
          <w:lang w:val="de-DE"/>
        </w:rPr>
        <w:t>EINSCHUB</w:t>
      </w:r>
      <w:r w:rsidRPr="009F08DB">
        <w:rPr>
          <w:lang w:val="de-DE"/>
        </w:rPr>
        <w:t>:</w:t>
      </w:r>
      <w:r w:rsidR="00547819" w:rsidRPr="009F08DB">
        <w:rPr>
          <w:lang w:val="de-DE"/>
        </w:rPr>
        <w:t xml:space="preserve"> SENSORÜBERWACHUNG SICHERHEITSSENSOR</w:t>
      </w:r>
      <w:bookmarkEnd w:id="238"/>
    </w:p>
    <w:p w14:paraId="307FBD9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75A290B" w14:textId="77777777" w:rsidTr="003316CD">
        <w:trPr>
          <w:trHeight w:val="353"/>
        </w:trPr>
        <w:tc>
          <w:tcPr>
            <w:tcW w:w="2154" w:type="dxa"/>
            <w:shd w:val="clear" w:color="auto" w:fill="F2F2F2" w:themeFill="background1" w:themeFillShade="F2"/>
          </w:tcPr>
          <w:p w14:paraId="2F9A1ACF" w14:textId="52C6E828" w:rsidR="005721B8" w:rsidRPr="009F08DB" w:rsidRDefault="00D8280B" w:rsidP="00190981">
            <w:pPr>
              <w:pStyle w:val="Textkrper"/>
              <w:spacing w:after="0"/>
              <w:rPr>
                <w:b/>
                <w:lang w:val="de-DE"/>
              </w:rPr>
            </w:pPr>
            <w:r w:rsidRPr="009F08DB">
              <w:rPr>
                <w:b/>
                <w:lang w:val="de-DE"/>
              </w:rPr>
              <w:t>Testziel</w:t>
            </w:r>
          </w:p>
        </w:tc>
        <w:tc>
          <w:tcPr>
            <w:tcW w:w="7257" w:type="dxa"/>
          </w:tcPr>
          <w:p w14:paraId="257B6167" w14:textId="6A8965F7" w:rsidR="005721B8" w:rsidRPr="009F08DB" w:rsidRDefault="00A7704C" w:rsidP="00190981">
            <w:pPr>
              <w:pStyle w:val="BulletTabtext"/>
              <w:rPr>
                <w:lang w:val="de-DE"/>
              </w:rPr>
            </w:pPr>
            <w:r w:rsidRPr="009F08DB">
              <w:rPr>
                <w:lang w:val="de-DE"/>
              </w:rPr>
              <w:t>Test, ob die richtige Störmeldung im Bedienfeld erscheint</w:t>
            </w:r>
          </w:p>
          <w:p w14:paraId="46034AD2" w14:textId="2E5C4979" w:rsidR="003316CD" w:rsidRPr="009F08DB" w:rsidRDefault="003316CD" w:rsidP="003316CD">
            <w:pPr>
              <w:pStyle w:val="Abstandshalter"/>
              <w:rPr>
                <w:lang w:val="de-DE"/>
              </w:rPr>
            </w:pPr>
          </w:p>
        </w:tc>
      </w:tr>
      <w:tr w:rsidR="005721B8" w:rsidRPr="00897659" w14:paraId="0EBEAA3D" w14:textId="77777777" w:rsidTr="00190981">
        <w:trPr>
          <w:trHeight w:val="170"/>
        </w:trPr>
        <w:tc>
          <w:tcPr>
            <w:tcW w:w="2154" w:type="dxa"/>
          </w:tcPr>
          <w:p w14:paraId="28E53ACD" w14:textId="77777777" w:rsidR="005721B8" w:rsidRPr="009F08DB" w:rsidRDefault="005721B8" w:rsidP="00190981">
            <w:pPr>
              <w:pStyle w:val="Textkrper"/>
              <w:spacing w:before="0" w:after="0"/>
              <w:rPr>
                <w:sz w:val="8"/>
                <w:szCs w:val="8"/>
                <w:lang w:val="de-DE"/>
              </w:rPr>
            </w:pPr>
          </w:p>
        </w:tc>
        <w:tc>
          <w:tcPr>
            <w:tcW w:w="7257" w:type="dxa"/>
          </w:tcPr>
          <w:p w14:paraId="7D0D9FF6" w14:textId="77777777" w:rsidR="005721B8" w:rsidRPr="009F08DB" w:rsidRDefault="005721B8" w:rsidP="00190981">
            <w:pPr>
              <w:pStyle w:val="Textkrper"/>
              <w:spacing w:before="0" w:after="0"/>
              <w:rPr>
                <w:sz w:val="8"/>
                <w:szCs w:val="8"/>
                <w:lang w:val="de-DE"/>
              </w:rPr>
            </w:pPr>
          </w:p>
        </w:tc>
      </w:tr>
      <w:tr w:rsidR="005721B8" w:rsidRPr="009F08DB" w14:paraId="6722D89B" w14:textId="77777777" w:rsidTr="00190981">
        <w:trPr>
          <w:trHeight w:val="471"/>
        </w:trPr>
        <w:tc>
          <w:tcPr>
            <w:tcW w:w="2154" w:type="dxa"/>
            <w:shd w:val="clear" w:color="auto" w:fill="F2F2F2" w:themeFill="background1" w:themeFillShade="F2"/>
          </w:tcPr>
          <w:p w14:paraId="4395A207" w14:textId="4B87D4B7" w:rsidR="005721B8" w:rsidRPr="009F08DB" w:rsidRDefault="00D8280B" w:rsidP="00190981">
            <w:pPr>
              <w:pStyle w:val="Textkrper"/>
              <w:spacing w:after="0"/>
              <w:rPr>
                <w:b/>
                <w:lang w:val="de-DE"/>
              </w:rPr>
            </w:pPr>
            <w:r w:rsidRPr="009F08DB">
              <w:rPr>
                <w:b/>
                <w:lang w:val="de-DE"/>
              </w:rPr>
              <w:t>Testdurchführung</w:t>
            </w:r>
          </w:p>
        </w:tc>
        <w:tc>
          <w:tcPr>
            <w:tcW w:w="7257" w:type="dxa"/>
          </w:tcPr>
          <w:p w14:paraId="5E75C567" w14:textId="77777777" w:rsidR="005721B8" w:rsidRPr="009F08DB" w:rsidRDefault="005721B8" w:rsidP="00190981">
            <w:pPr>
              <w:pStyle w:val="Textkrper"/>
              <w:spacing w:after="0"/>
              <w:rPr>
                <w:lang w:val="de-DE"/>
              </w:rPr>
            </w:pPr>
          </w:p>
        </w:tc>
      </w:tr>
      <w:tr w:rsidR="005721B8" w:rsidRPr="009F08DB" w14:paraId="7A13F887" w14:textId="77777777" w:rsidTr="003316CD">
        <w:trPr>
          <w:trHeight w:val="413"/>
        </w:trPr>
        <w:tc>
          <w:tcPr>
            <w:tcW w:w="2154" w:type="dxa"/>
            <w:shd w:val="clear" w:color="auto" w:fill="F2F2F2" w:themeFill="background1" w:themeFillShade="F2"/>
          </w:tcPr>
          <w:p w14:paraId="61068A76" w14:textId="29DB5193" w:rsidR="005721B8" w:rsidRPr="009F08DB" w:rsidRDefault="00D41D58" w:rsidP="00190981">
            <w:pPr>
              <w:pStyle w:val="Textkrper"/>
              <w:spacing w:after="0"/>
              <w:rPr>
                <w:lang w:val="de-DE"/>
              </w:rPr>
            </w:pPr>
            <w:r w:rsidRPr="009F08DB">
              <w:rPr>
                <w:lang w:val="de-DE"/>
              </w:rPr>
              <w:t>Testvoraussetzungen</w:t>
            </w:r>
          </w:p>
        </w:tc>
        <w:tc>
          <w:tcPr>
            <w:tcW w:w="7257" w:type="dxa"/>
          </w:tcPr>
          <w:p w14:paraId="3EC352E7" w14:textId="7E451F83" w:rsidR="005721B8" w:rsidRPr="009F08DB" w:rsidRDefault="00AE36C0" w:rsidP="003316CD">
            <w:pPr>
              <w:pStyle w:val="BulletTabtext"/>
              <w:rPr>
                <w:lang w:val="de-DE"/>
              </w:rPr>
            </w:pPr>
            <w:r w:rsidRPr="009F08DB">
              <w:rPr>
                <w:lang w:val="de-DE"/>
              </w:rPr>
              <w:t>Maschine ist im Automatikbetrieb bereit</w:t>
            </w:r>
          </w:p>
          <w:p w14:paraId="50CD9683" w14:textId="2965BAFD" w:rsidR="003316CD" w:rsidRPr="009F08DB" w:rsidRDefault="003316CD" w:rsidP="003316CD">
            <w:pPr>
              <w:pStyle w:val="Abstandshalter"/>
              <w:rPr>
                <w:lang w:val="de-DE"/>
              </w:rPr>
            </w:pPr>
          </w:p>
        </w:tc>
      </w:tr>
      <w:tr w:rsidR="005721B8" w:rsidRPr="009F08DB" w14:paraId="2DAED3F8" w14:textId="77777777" w:rsidTr="003316CD">
        <w:trPr>
          <w:trHeight w:val="420"/>
        </w:trPr>
        <w:tc>
          <w:tcPr>
            <w:tcW w:w="2154" w:type="dxa"/>
            <w:shd w:val="clear" w:color="auto" w:fill="F2F2F2" w:themeFill="background1" w:themeFillShade="F2"/>
          </w:tcPr>
          <w:p w14:paraId="6B32442F" w14:textId="2374C092" w:rsidR="005721B8" w:rsidRPr="009F08DB" w:rsidRDefault="00D8280B" w:rsidP="00190981">
            <w:pPr>
              <w:pStyle w:val="Textkrper"/>
              <w:spacing w:after="0"/>
              <w:rPr>
                <w:lang w:val="de-DE"/>
              </w:rPr>
            </w:pPr>
            <w:r w:rsidRPr="009F08DB">
              <w:rPr>
                <w:lang w:val="de-DE"/>
              </w:rPr>
              <w:t>Erforderliche Tätigkeit</w:t>
            </w:r>
          </w:p>
        </w:tc>
        <w:tc>
          <w:tcPr>
            <w:tcW w:w="7257" w:type="dxa"/>
          </w:tcPr>
          <w:p w14:paraId="63250900" w14:textId="1A5F347F" w:rsidR="005721B8" w:rsidRPr="009F08DB" w:rsidRDefault="00512C67" w:rsidP="003316CD">
            <w:pPr>
              <w:pStyle w:val="BulletTabtext"/>
              <w:rPr>
                <w:lang w:val="de-DE"/>
              </w:rPr>
            </w:pPr>
            <w:r w:rsidRPr="009F08DB">
              <w:rPr>
                <w:lang w:val="de-DE"/>
              </w:rPr>
              <w:t xml:space="preserve">Sensor </w:t>
            </w:r>
            <w:r w:rsidR="00792679" w:rsidRPr="009F08DB">
              <w:rPr>
                <w:lang w:val="de-DE"/>
              </w:rPr>
              <w:t>„</w:t>
            </w:r>
            <w:r w:rsidR="003316CD" w:rsidRPr="009F08DB">
              <w:rPr>
                <w:lang w:val="de-DE"/>
              </w:rPr>
              <w:t>=CAR1.B36-B01”</w:t>
            </w:r>
            <w:r w:rsidR="00547819" w:rsidRPr="009F08DB">
              <w:rPr>
                <w:lang w:val="de-DE"/>
              </w:rPr>
              <w:t xml:space="preserve"> ausstecken</w:t>
            </w:r>
          </w:p>
          <w:p w14:paraId="5F9D395F" w14:textId="5B72EE19" w:rsidR="003316CD" w:rsidRPr="009F08DB" w:rsidRDefault="003316CD" w:rsidP="003316CD">
            <w:pPr>
              <w:pStyle w:val="Abstandshalter"/>
              <w:rPr>
                <w:lang w:val="de-DE"/>
              </w:rPr>
            </w:pPr>
          </w:p>
        </w:tc>
      </w:tr>
      <w:tr w:rsidR="005721B8" w:rsidRPr="00897659" w14:paraId="1CA05D91" w14:textId="77777777" w:rsidTr="00190981">
        <w:trPr>
          <w:trHeight w:val="697"/>
        </w:trPr>
        <w:tc>
          <w:tcPr>
            <w:tcW w:w="2154" w:type="dxa"/>
            <w:shd w:val="clear" w:color="auto" w:fill="F2F2F2" w:themeFill="background1" w:themeFillShade="F2"/>
          </w:tcPr>
          <w:p w14:paraId="27069E7F" w14:textId="1ECBD7BC" w:rsidR="005721B8" w:rsidRPr="009F08DB" w:rsidRDefault="008C23D6" w:rsidP="00190981">
            <w:pPr>
              <w:pStyle w:val="Textkrper"/>
              <w:spacing w:after="0"/>
              <w:rPr>
                <w:lang w:val="de-DE"/>
              </w:rPr>
            </w:pPr>
            <w:r w:rsidRPr="009F08DB">
              <w:rPr>
                <w:lang w:val="de-DE"/>
              </w:rPr>
              <w:t>Folge</w:t>
            </w:r>
          </w:p>
        </w:tc>
        <w:tc>
          <w:tcPr>
            <w:tcW w:w="7257" w:type="dxa"/>
          </w:tcPr>
          <w:p w14:paraId="098C5AD1" w14:textId="283C5D82" w:rsidR="003316CD" w:rsidRPr="009F08DB" w:rsidRDefault="00762C1A" w:rsidP="003316CD">
            <w:pPr>
              <w:pStyle w:val="BulletTabtext"/>
              <w:rPr>
                <w:lang w:val="de-DE"/>
              </w:rPr>
            </w:pPr>
            <w:r w:rsidRPr="009F08DB">
              <w:rPr>
                <w:lang w:val="de-DE"/>
              </w:rPr>
              <w:t>Störmeldung erscheint im Bedienfeld</w:t>
            </w:r>
          </w:p>
          <w:p w14:paraId="5B45981F" w14:textId="2344EC66" w:rsidR="005721B8" w:rsidRPr="009F08DB" w:rsidRDefault="000A4CB7" w:rsidP="003316CD">
            <w:pPr>
              <w:pStyle w:val="BulletTabtext"/>
              <w:rPr>
                <w:lang w:val="de-DE"/>
              </w:rPr>
            </w:pPr>
            <w:r w:rsidRPr="009F08DB">
              <w:rPr>
                <w:lang w:val="de-DE"/>
              </w:rPr>
              <w:t>Maschine kann nicht gestartet werden, solange Störmeldung aktiv ist</w:t>
            </w:r>
          </w:p>
          <w:p w14:paraId="425A489C" w14:textId="5EA0D62E" w:rsidR="003316CD" w:rsidRPr="009F08DB" w:rsidRDefault="003316CD" w:rsidP="003316CD">
            <w:pPr>
              <w:pStyle w:val="Abstandshalter"/>
              <w:rPr>
                <w:lang w:val="de-DE"/>
              </w:rPr>
            </w:pPr>
          </w:p>
        </w:tc>
      </w:tr>
      <w:tr w:rsidR="005721B8" w:rsidRPr="009F08DB" w14:paraId="2B4FEA4B" w14:textId="77777777" w:rsidTr="003316CD">
        <w:trPr>
          <w:trHeight w:val="356"/>
        </w:trPr>
        <w:tc>
          <w:tcPr>
            <w:tcW w:w="2154" w:type="dxa"/>
            <w:shd w:val="clear" w:color="auto" w:fill="F2F2F2" w:themeFill="background1" w:themeFillShade="F2"/>
          </w:tcPr>
          <w:p w14:paraId="4F3255CC" w14:textId="6389F163" w:rsidR="005721B8" w:rsidRPr="009F08DB" w:rsidRDefault="00D8280B" w:rsidP="00190981">
            <w:pPr>
              <w:pStyle w:val="Textkrper"/>
              <w:spacing w:after="0"/>
              <w:rPr>
                <w:lang w:val="de-DE"/>
              </w:rPr>
            </w:pPr>
            <w:r w:rsidRPr="009F08DB">
              <w:rPr>
                <w:lang w:val="de-DE"/>
              </w:rPr>
              <w:t>Kommentare</w:t>
            </w:r>
          </w:p>
        </w:tc>
        <w:tc>
          <w:tcPr>
            <w:tcW w:w="7257" w:type="dxa"/>
          </w:tcPr>
          <w:p w14:paraId="59124FF2" w14:textId="1F915E23" w:rsidR="005721B8" w:rsidRPr="009F08DB" w:rsidRDefault="00AE36C0" w:rsidP="00190981">
            <w:pPr>
              <w:pStyle w:val="BulletTabtext"/>
              <w:rPr>
                <w:lang w:val="de-DE"/>
              </w:rPr>
            </w:pPr>
            <w:r w:rsidRPr="009F08DB">
              <w:rPr>
                <w:lang w:val="de-DE"/>
              </w:rPr>
              <w:t>Keine</w:t>
            </w:r>
          </w:p>
          <w:p w14:paraId="2E91D2C7" w14:textId="77777777" w:rsidR="005721B8" w:rsidRPr="009F08DB" w:rsidRDefault="005721B8" w:rsidP="00190981">
            <w:pPr>
              <w:pStyle w:val="Abstandshalter"/>
              <w:rPr>
                <w:lang w:val="de-DE"/>
              </w:rPr>
            </w:pPr>
          </w:p>
        </w:tc>
      </w:tr>
      <w:tr w:rsidR="005721B8" w:rsidRPr="009F08DB" w14:paraId="22977374" w14:textId="77777777" w:rsidTr="00190981">
        <w:trPr>
          <w:trHeight w:val="697"/>
        </w:trPr>
        <w:tc>
          <w:tcPr>
            <w:tcW w:w="2154" w:type="dxa"/>
            <w:shd w:val="clear" w:color="auto" w:fill="F2F2F2" w:themeFill="background1" w:themeFillShade="F2"/>
          </w:tcPr>
          <w:p w14:paraId="5B92E05F" w14:textId="5592AF71" w:rsidR="005721B8" w:rsidRPr="009F08DB" w:rsidRDefault="00D41D58" w:rsidP="00190981">
            <w:pPr>
              <w:pStyle w:val="Textkrper"/>
              <w:spacing w:after="0"/>
              <w:rPr>
                <w:lang w:val="de-DE"/>
              </w:rPr>
            </w:pPr>
            <w:r w:rsidRPr="009F08DB">
              <w:rPr>
                <w:lang w:val="de-DE"/>
              </w:rPr>
              <w:t>Quittierung</w:t>
            </w:r>
          </w:p>
        </w:tc>
        <w:tc>
          <w:tcPr>
            <w:tcW w:w="7257" w:type="dxa"/>
          </w:tcPr>
          <w:p w14:paraId="55F04636" w14:textId="75BC39C4" w:rsidR="003316CD" w:rsidRPr="009F08DB" w:rsidRDefault="00512C67" w:rsidP="003316CD">
            <w:pPr>
              <w:pStyle w:val="BulletTabtext"/>
              <w:rPr>
                <w:lang w:val="de-DE"/>
              </w:rPr>
            </w:pPr>
            <w:r w:rsidRPr="009F08DB">
              <w:rPr>
                <w:lang w:val="de-DE"/>
              </w:rPr>
              <w:t>Sensor</w:t>
            </w:r>
            <w:r w:rsidR="003316CD" w:rsidRPr="009F08DB">
              <w:rPr>
                <w:lang w:val="de-DE"/>
              </w:rPr>
              <w:t xml:space="preserve"> </w:t>
            </w:r>
            <w:r w:rsidR="00792679" w:rsidRPr="009F08DB">
              <w:rPr>
                <w:lang w:val="de-DE"/>
              </w:rPr>
              <w:t>„</w:t>
            </w:r>
            <w:r w:rsidR="003316CD" w:rsidRPr="009F08DB">
              <w:rPr>
                <w:lang w:val="de-DE"/>
              </w:rPr>
              <w:t>=CAR1.B36-B01”</w:t>
            </w:r>
            <w:r w:rsidR="00547819" w:rsidRPr="009F08DB">
              <w:rPr>
                <w:lang w:val="de-DE"/>
              </w:rPr>
              <w:t xml:space="preserve"> wieder einstecken</w:t>
            </w:r>
          </w:p>
          <w:p w14:paraId="6A79AD4B" w14:textId="58C3F0F3" w:rsidR="005721B8" w:rsidRPr="009F08DB" w:rsidRDefault="00762C1A" w:rsidP="003316C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17293308" w14:textId="4B8C8FE9" w:rsidR="003316CD" w:rsidRPr="009F08DB" w:rsidRDefault="003316CD" w:rsidP="003316CD">
            <w:pPr>
              <w:pStyle w:val="Abstandshalter"/>
              <w:rPr>
                <w:lang w:val="de-DE"/>
              </w:rPr>
            </w:pPr>
          </w:p>
        </w:tc>
      </w:tr>
    </w:tbl>
    <w:p w14:paraId="2734EFCD"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AD75C2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4E049F7" w14:textId="684D6776"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B824EF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11B2E97" w14:textId="230996C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594AFFA" w14:textId="77777777" w:rsidTr="00190981">
        <w:trPr>
          <w:trHeight w:val="697"/>
        </w:trPr>
        <w:tc>
          <w:tcPr>
            <w:tcW w:w="2154" w:type="dxa"/>
            <w:tcBorders>
              <w:bottom w:val="nil"/>
            </w:tcBorders>
            <w:shd w:val="clear" w:color="auto" w:fill="F2F2F2" w:themeFill="background1" w:themeFillShade="F2"/>
          </w:tcPr>
          <w:p w14:paraId="72F72366" w14:textId="1437FB7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E15FB17" w14:textId="4997B098"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C4E5EB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44928" behindDoc="0" locked="0" layoutInCell="1" allowOverlap="1" wp14:anchorId="3702A468" wp14:editId="7B69FED2">
                      <wp:simplePos x="0" y="0"/>
                      <wp:positionH relativeFrom="column">
                        <wp:posOffset>-36195</wp:posOffset>
                      </wp:positionH>
                      <wp:positionV relativeFrom="line">
                        <wp:posOffset>36195</wp:posOffset>
                      </wp:positionV>
                      <wp:extent cx="820800" cy="320400"/>
                      <wp:effectExtent l="0" t="0" r="17780" b="22860"/>
                      <wp:wrapNone/>
                      <wp:docPr id="293276194" name="Rechteck: abgerundete Ecken 29327619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2F94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02A468" id="Rechteck: abgerundete Ecken 293276194" o:spid="_x0000_s3189" style="position:absolute;left:0;text-align:left;margin-left:-2.85pt;margin-top:2.85pt;width:64.65pt;height:25.25pt;z-index:254844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BFMFi+&#10;AgAAyAUAAA4AAAAAAAAAAAAAAAAALgIAAGRycy9lMm9Eb2MueG1sUEsBAi0AFAAGAAgAAAAhADWT&#10;XnbaAAAABwEAAA8AAAAAAAAAAAAAAAAAGAUAAGRycy9kb3ducmV2LnhtbFBLBQYAAAAABAAEAPMA&#10;AAAfBgAAAAA=&#10;" filled="f" strokecolor="black [3213]" strokeweight=".5pt">
                      <v:textbox>
                        <w:txbxContent>
                          <w:p w14:paraId="4BC2F94C" w14:textId="77777777" w:rsidR="00BD5E17" w:rsidRDefault="00BD5E17" w:rsidP="005721B8">
                            <w:pPr>
                              <w:jc w:val="center"/>
                            </w:pPr>
                            <w:r>
                              <w:t>x</w:t>
                            </w:r>
                          </w:p>
                        </w:txbxContent>
                      </v:textbox>
                      <w10:wrap anchory="line"/>
                    </v:roundrect>
                  </w:pict>
                </mc:Fallback>
              </mc:AlternateContent>
            </w:r>
          </w:p>
        </w:tc>
      </w:tr>
      <w:tr w:rsidR="005721B8" w:rsidRPr="00897659" w14:paraId="11460A41" w14:textId="77777777" w:rsidTr="00190981">
        <w:trPr>
          <w:trHeight w:val="697"/>
        </w:trPr>
        <w:tc>
          <w:tcPr>
            <w:tcW w:w="2154" w:type="dxa"/>
            <w:tcBorders>
              <w:top w:val="nil"/>
              <w:bottom w:val="nil"/>
            </w:tcBorders>
            <w:shd w:val="clear" w:color="auto" w:fill="F2F2F2" w:themeFill="background1" w:themeFillShade="F2"/>
          </w:tcPr>
          <w:p w14:paraId="143002D5" w14:textId="77777777" w:rsidR="005721B8" w:rsidRPr="009F08DB" w:rsidRDefault="005721B8" w:rsidP="00190981">
            <w:pPr>
              <w:pStyle w:val="Textkrper"/>
              <w:spacing w:after="0"/>
              <w:rPr>
                <w:lang w:val="de-DE"/>
              </w:rPr>
            </w:pPr>
          </w:p>
        </w:tc>
        <w:tc>
          <w:tcPr>
            <w:tcW w:w="5839" w:type="dxa"/>
            <w:tcBorders>
              <w:top w:val="nil"/>
              <w:bottom w:val="nil"/>
            </w:tcBorders>
          </w:tcPr>
          <w:p w14:paraId="10E96645" w14:textId="43354945"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505241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52096" behindDoc="0" locked="0" layoutInCell="1" allowOverlap="1" wp14:anchorId="2C61C4B6" wp14:editId="3DC44EDD">
                      <wp:simplePos x="0" y="0"/>
                      <wp:positionH relativeFrom="column">
                        <wp:posOffset>-36195</wp:posOffset>
                      </wp:positionH>
                      <wp:positionV relativeFrom="line">
                        <wp:posOffset>36195</wp:posOffset>
                      </wp:positionV>
                      <wp:extent cx="820800" cy="320400"/>
                      <wp:effectExtent l="0" t="0" r="17780" b="22860"/>
                      <wp:wrapNone/>
                      <wp:docPr id="293276195" name="Rechteck: abgerundete Ecken 2932761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E2C2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61C4B6" id="Rechteck: abgerundete Ecken 293276195" o:spid="_x0000_s3190" style="position:absolute;left:0;text-align:left;margin-left:-2.85pt;margin-top:2.85pt;width:64.65pt;height:25.25pt;z-index:254852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pBNx2+&#10;AgAAyAUAAA4AAAAAAAAAAAAAAAAALgIAAGRycy9lMm9Eb2MueG1sUEsBAi0AFAAGAAgAAAAhADWT&#10;XnbaAAAABwEAAA8AAAAAAAAAAAAAAAAAGAUAAGRycy9kb3ducmV2LnhtbFBLBQYAAAAABAAEAPMA&#10;AAAfBgAAAAA=&#10;" filled="f" strokecolor="black [3213]" strokeweight=".5pt">
                      <v:textbox>
                        <w:txbxContent>
                          <w:p w14:paraId="11E2C2F0" w14:textId="77777777" w:rsidR="00BD5E17" w:rsidRDefault="00BD5E17" w:rsidP="005721B8">
                            <w:pPr>
                              <w:jc w:val="center"/>
                            </w:pPr>
                            <w:r>
                              <w:t>x</w:t>
                            </w:r>
                          </w:p>
                        </w:txbxContent>
                      </v:textbox>
                      <w10:wrap anchory="line"/>
                    </v:roundrect>
                  </w:pict>
                </mc:Fallback>
              </mc:AlternateContent>
            </w:r>
          </w:p>
        </w:tc>
      </w:tr>
      <w:tr w:rsidR="005721B8" w:rsidRPr="009F08DB" w14:paraId="5E7375F2" w14:textId="77777777" w:rsidTr="00190981">
        <w:trPr>
          <w:trHeight w:val="1701"/>
        </w:trPr>
        <w:tc>
          <w:tcPr>
            <w:tcW w:w="2154" w:type="dxa"/>
            <w:shd w:val="clear" w:color="auto" w:fill="F2F2F2" w:themeFill="background1" w:themeFillShade="F2"/>
          </w:tcPr>
          <w:p w14:paraId="1AF6060C" w14:textId="5F2A289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B52B19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49024" behindDoc="0" locked="0" layoutInCell="1" allowOverlap="1" wp14:anchorId="4421D52F" wp14:editId="60FC40AB">
                      <wp:simplePos x="0" y="0"/>
                      <wp:positionH relativeFrom="column">
                        <wp:posOffset>-5715</wp:posOffset>
                      </wp:positionH>
                      <wp:positionV relativeFrom="line">
                        <wp:posOffset>72390</wp:posOffset>
                      </wp:positionV>
                      <wp:extent cx="4500000" cy="942975"/>
                      <wp:effectExtent l="0" t="0" r="15240" b="28575"/>
                      <wp:wrapNone/>
                      <wp:docPr id="293276198" name="Rechteck: abgerundete Ecken 29327619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27C7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1D52F" id="Rechteck: abgerundete Ecken 293276198" o:spid="_x0000_s3191" style="position:absolute;left:0;text-align:left;margin-left:-.45pt;margin-top:5.7pt;width:354.35pt;height:74.25pt;z-index:254849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MA4mpG8&#10;AgAAyQUAAA4AAAAAAAAAAAAAAAAALgIAAGRycy9lMm9Eb2MueG1sUEsBAi0AFAAGAAgAAAAhAO8y&#10;f+7cAAAACAEAAA8AAAAAAAAAAAAAAAAAFgUAAGRycy9kb3ducmV2LnhtbFBLBQYAAAAABAAEAPMA&#10;AAAfBgAAAAA=&#10;" filled="f" strokecolor="black [3213]" strokeweight=".5pt">
                      <v:textbox>
                        <w:txbxContent>
                          <w:p w14:paraId="19627C75" w14:textId="77777777" w:rsidR="00BD5E17" w:rsidRDefault="00BD5E17" w:rsidP="005721B8">
                            <w:pPr>
                              <w:jc w:val="center"/>
                            </w:pPr>
                            <w:r>
                              <w:t>x</w:t>
                            </w:r>
                          </w:p>
                        </w:txbxContent>
                      </v:textbox>
                      <w10:wrap anchory="line"/>
                    </v:roundrect>
                  </w:pict>
                </mc:Fallback>
              </mc:AlternateContent>
            </w:r>
          </w:p>
        </w:tc>
      </w:tr>
    </w:tbl>
    <w:p w14:paraId="0E80B66F" w14:textId="77777777" w:rsidR="005721B8" w:rsidRPr="009F08DB" w:rsidRDefault="005721B8" w:rsidP="005721B8">
      <w:pPr>
        <w:pStyle w:val="Textkrper"/>
        <w:rPr>
          <w:lang w:val="de-DE"/>
        </w:rPr>
      </w:pPr>
    </w:p>
    <w:p w14:paraId="7AE37AEA" w14:textId="77777777" w:rsidR="005721B8" w:rsidRPr="009F08DB" w:rsidRDefault="005721B8" w:rsidP="005721B8">
      <w:pPr>
        <w:pStyle w:val="Textkrper"/>
        <w:rPr>
          <w:lang w:val="de-DE"/>
        </w:rPr>
      </w:pPr>
    </w:p>
    <w:p w14:paraId="03EF64DD" w14:textId="3CDFB4E1" w:rsidR="005721B8" w:rsidRDefault="005721B8" w:rsidP="005721B8">
      <w:pPr>
        <w:pStyle w:val="Textkrper"/>
        <w:rPr>
          <w:lang w:val="de-DE"/>
        </w:rPr>
      </w:pPr>
    </w:p>
    <w:p w14:paraId="6D2AFDE4" w14:textId="77777777" w:rsidR="00D87089" w:rsidRPr="009F08DB" w:rsidRDefault="00D87089" w:rsidP="005721B8">
      <w:pPr>
        <w:pStyle w:val="Textkrper"/>
        <w:rPr>
          <w:lang w:val="de-DE"/>
        </w:rPr>
      </w:pPr>
    </w:p>
    <w:p w14:paraId="41D662D6" w14:textId="1B1C9E35" w:rsidR="003316CD" w:rsidRPr="009F08DB" w:rsidRDefault="003316CD"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E121E90" w14:textId="77777777" w:rsidTr="00626664">
        <w:trPr>
          <w:trHeight w:val="1020"/>
        </w:trPr>
        <w:tc>
          <w:tcPr>
            <w:tcW w:w="2154" w:type="dxa"/>
            <w:shd w:val="clear" w:color="auto" w:fill="F2F2F2" w:themeFill="background1" w:themeFillShade="F2"/>
          </w:tcPr>
          <w:p w14:paraId="11FD1D86" w14:textId="37905D3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66249BD" w14:textId="41788C21" w:rsidR="00626664" w:rsidRPr="009F08DB" w:rsidRDefault="00745279" w:rsidP="00190981">
            <w:pPr>
              <w:pStyle w:val="Textkrper"/>
              <w:tabs>
                <w:tab w:val="left" w:pos="284"/>
              </w:tabs>
              <w:spacing w:after="0"/>
              <w:rPr>
                <w:lang w:val="de-DE"/>
              </w:rPr>
            </w:pPr>
            <w:r w:rsidRPr="009F08DB">
              <w:rPr>
                <w:lang w:val="de-DE"/>
              </w:rPr>
              <w:t>ja/nein</w:t>
            </w:r>
          </w:p>
          <w:p w14:paraId="73B3AA0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73952" behindDoc="0" locked="0" layoutInCell="1" allowOverlap="1" wp14:anchorId="4849BCBB" wp14:editId="4FDA3F41">
                      <wp:simplePos x="0" y="0"/>
                      <wp:positionH relativeFrom="column">
                        <wp:posOffset>635</wp:posOffset>
                      </wp:positionH>
                      <wp:positionV relativeFrom="paragraph">
                        <wp:posOffset>36195</wp:posOffset>
                      </wp:positionV>
                      <wp:extent cx="820800" cy="320400"/>
                      <wp:effectExtent l="0" t="0" r="17780" b="22860"/>
                      <wp:wrapNone/>
                      <wp:docPr id="293276199" name="Rechteck: abgerundete Ecken 2932761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4D58C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9BCBB" id="Rechteck: abgerundete Ecken 293276199" o:spid="_x0000_s3192" style="position:absolute;left:0;text-align:left;margin-left:.05pt;margin-top:2.85pt;width:64.65pt;height:25.25pt;z-index:2581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dPaW1vgIA&#10;AMgFAAAOAAAAAAAAAAAAAAAAAC4CAABkcnMvZTJvRG9jLnhtbFBLAQItABQABgAIAAAAIQCbrlPC&#10;2AAAAAUBAAAPAAAAAAAAAAAAAAAAABgFAABkcnMvZG93bnJldi54bWxQSwUGAAAAAAQABADzAAAA&#10;HQYAAAAA&#10;" filled="f" strokecolor="black [3213]" strokeweight=".5pt">
                      <v:textbox>
                        <w:txbxContent>
                          <w:p w14:paraId="724D58C3" w14:textId="77777777" w:rsidR="00BD5E17" w:rsidRDefault="00BD5E17" w:rsidP="005721B8">
                            <w:pPr>
                              <w:jc w:val="center"/>
                            </w:pPr>
                            <w:r>
                              <w:t>x</w:t>
                            </w:r>
                          </w:p>
                        </w:txbxContent>
                      </v:textbox>
                    </v:roundrect>
                  </w:pict>
                </mc:Fallback>
              </mc:AlternateContent>
            </w:r>
          </w:p>
        </w:tc>
        <w:tc>
          <w:tcPr>
            <w:tcW w:w="5839" w:type="dxa"/>
            <w:shd w:val="clear" w:color="auto" w:fill="auto"/>
          </w:tcPr>
          <w:p w14:paraId="4E8DDA1B" w14:textId="509C4A2B" w:rsidR="00626664" w:rsidRPr="009F08DB" w:rsidRDefault="00745279" w:rsidP="00190981">
            <w:pPr>
              <w:pStyle w:val="Textkrper"/>
              <w:tabs>
                <w:tab w:val="left" w:pos="284"/>
              </w:tabs>
              <w:spacing w:after="0"/>
              <w:rPr>
                <w:lang w:val="de-DE"/>
              </w:rPr>
            </w:pPr>
            <w:r w:rsidRPr="009F08DB">
              <w:rPr>
                <w:lang w:val="de-DE"/>
              </w:rPr>
              <w:t>Datum/Kurzzeichen</w:t>
            </w:r>
          </w:p>
          <w:p w14:paraId="32F50D7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74976" behindDoc="0" locked="0" layoutInCell="1" allowOverlap="1" wp14:anchorId="02B97AFB" wp14:editId="20AFA4E9">
                      <wp:simplePos x="0" y="0"/>
                      <wp:positionH relativeFrom="column">
                        <wp:posOffset>1746</wp:posOffset>
                      </wp:positionH>
                      <wp:positionV relativeFrom="line">
                        <wp:posOffset>32703</wp:posOffset>
                      </wp:positionV>
                      <wp:extent cx="3592354" cy="320400"/>
                      <wp:effectExtent l="0" t="0" r="27305" b="22860"/>
                      <wp:wrapNone/>
                      <wp:docPr id="293276200" name="Rechteck: abgerundete Ecken 29327620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31CE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97AFB" id="Rechteck: abgerundete Ecken 293276200" o:spid="_x0000_s3193" style="position:absolute;left:0;text-align:left;margin-left:.15pt;margin-top:2.6pt;width:282.85pt;height:25.25pt;z-index:258174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ACwElG&#10;vwIAAMkFAAAOAAAAAAAAAAAAAAAAAC4CAABkcnMvZTJvRG9jLnhtbFBLAQItABQABgAIAAAAIQAQ&#10;kX2+2gAAAAUBAAAPAAAAAAAAAAAAAAAAABkFAABkcnMvZG93bnJldi54bWxQSwUGAAAAAAQABADz&#10;AAAAIAYAAAAA&#10;" filled="f" strokecolor="black [3213]" strokeweight=".5pt">
                      <v:textbox>
                        <w:txbxContent>
                          <w:p w14:paraId="1C531CE4" w14:textId="77777777" w:rsidR="00BD5E17" w:rsidRDefault="00BD5E17" w:rsidP="005721B8">
                            <w:pPr>
                              <w:jc w:val="center"/>
                            </w:pPr>
                            <w:r>
                              <w:t>x</w:t>
                            </w:r>
                          </w:p>
                        </w:txbxContent>
                      </v:textbox>
                      <w10:wrap anchory="line"/>
                    </v:roundrect>
                  </w:pict>
                </mc:Fallback>
              </mc:AlternateContent>
            </w:r>
          </w:p>
        </w:tc>
      </w:tr>
      <w:tr w:rsidR="00626664" w:rsidRPr="009F08DB" w14:paraId="7A7D72A6" w14:textId="77777777" w:rsidTr="00626664">
        <w:trPr>
          <w:trHeight w:val="1020"/>
        </w:trPr>
        <w:tc>
          <w:tcPr>
            <w:tcW w:w="2154" w:type="dxa"/>
            <w:shd w:val="clear" w:color="auto" w:fill="F2F2F2" w:themeFill="background1" w:themeFillShade="F2"/>
          </w:tcPr>
          <w:p w14:paraId="182B6B15" w14:textId="30F0AD4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4B7C657" w14:textId="3341668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76000" behindDoc="0" locked="0" layoutInCell="1" allowOverlap="1" wp14:anchorId="0D563B31" wp14:editId="4029884A">
                      <wp:simplePos x="0" y="0"/>
                      <wp:positionH relativeFrom="column">
                        <wp:posOffset>-5715</wp:posOffset>
                      </wp:positionH>
                      <wp:positionV relativeFrom="line">
                        <wp:posOffset>252095</wp:posOffset>
                      </wp:positionV>
                      <wp:extent cx="4500000" cy="320400"/>
                      <wp:effectExtent l="0" t="0" r="15240" b="22860"/>
                      <wp:wrapNone/>
                      <wp:docPr id="293276201" name="Rechteck: abgerundete Ecken 29327620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079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63B31" id="Rechteck: abgerundete Ecken 293276201" o:spid="_x0000_s3194" style="position:absolute;left:0;text-align:left;margin-left:-.45pt;margin-top:19.85pt;width:354.35pt;height:25.25pt;z-index:258176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D6vGR8ugIA&#10;AMkFAAAOAAAAAAAAAAAAAAAAAC4CAABkcnMvZTJvRG9jLnhtbFBLAQItABQABgAIAAAAIQB4R0y9&#10;3AAAAAcBAAAPAAAAAAAAAAAAAAAAABQFAABkcnMvZG93bnJldi54bWxQSwUGAAAAAAQABADzAAAA&#10;HQYAAAAA&#10;" filled="f" strokecolor="black [3213]" strokeweight=".5pt">
                      <v:textbox>
                        <w:txbxContent>
                          <w:p w14:paraId="3B88079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940DCE9" w14:textId="77777777" w:rsidR="00626664" w:rsidRPr="009F08DB" w:rsidRDefault="00626664" w:rsidP="00190981">
            <w:pPr>
              <w:pStyle w:val="Textkrper"/>
              <w:tabs>
                <w:tab w:val="left" w:pos="284"/>
              </w:tabs>
              <w:spacing w:after="0"/>
              <w:rPr>
                <w:lang w:val="de-DE"/>
              </w:rPr>
            </w:pPr>
          </w:p>
        </w:tc>
      </w:tr>
    </w:tbl>
    <w:p w14:paraId="39A451DA" w14:textId="77777777" w:rsidR="005721B8" w:rsidRPr="009F08DB" w:rsidRDefault="005721B8" w:rsidP="005721B8">
      <w:pPr>
        <w:rPr>
          <w:rFonts w:ascii="Arial" w:hAnsi="Arial"/>
          <w:lang w:val="de-DE"/>
        </w:rPr>
      </w:pPr>
      <w:r w:rsidRPr="009F08DB">
        <w:rPr>
          <w:lang w:val="de-DE"/>
        </w:rPr>
        <w:br w:type="page"/>
      </w:r>
    </w:p>
    <w:p w14:paraId="6FE4E24C" w14:textId="54F68D43" w:rsidR="005721B8" w:rsidRPr="009F08DB" w:rsidRDefault="003316CD" w:rsidP="00897659">
      <w:pPr>
        <w:pStyle w:val="berschrift3nummeriert"/>
        <w:rPr>
          <w:lang w:val="de-DE"/>
        </w:rPr>
      </w:pPr>
      <w:bookmarkStart w:id="239" w:name="_Toc118817751"/>
      <w:r w:rsidRPr="009F08DB">
        <w:rPr>
          <w:lang w:val="de-DE"/>
        </w:rPr>
        <w:t xml:space="preserve">FLT 1250: </w:t>
      </w:r>
      <w:r w:rsidR="00547819" w:rsidRPr="009F08DB">
        <w:rPr>
          <w:lang w:val="de-DE"/>
        </w:rPr>
        <w:t>AUSTRAGEBAND EINSCHUBSEITE: STÖRUNG</w:t>
      </w:r>
      <w:bookmarkEnd w:id="239"/>
    </w:p>
    <w:p w14:paraId="3ACA701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454EDB8F" w14:textId="77777777" w:rsidTr="003316CD">
        <w:trPr>
          <w:trHeight w:val="211"/>
        </w:trPr>
        <w:tc>
          <w:tcPr>
            <w:tcW w:w="2154" w:type="dxa"/>
            <w:shd w:val="clear" w:color="auto" w:fill="F2F2F2" w:themeFill="background1" w:themeFillShade="F2"/>
          </w:tcPr>
          <w:p w14:paraId="033B5DE8" w14:textId="2D21468E" w:rsidR="005721B8" w:rsidRPr="009F08DB" w:rsidRDefault="00D8280B" w:rsidP="00190981">
            <w:pPr>
              <w:pStyle w:val="Textkrper"/>
              <w:spacing w:after="0"/>
              <w:rPr>
                <w:b/>
                <w:lang w:val="de-DE"/>
              </w:rPr>
            </w:pPr>
            <w:r w:rsidRPr="009F08DB">
              <w:rPr>
                <w:b/>
                <w:lang w:val="de-DE"/>
              </w:rPr>
              <w:t>Testziel</w:t>
            </w:r>
          </w:p>
        </w:tc>
        <w:tc>
          <w:tcPr>
            <w:tcW w:w="7257" w:type="dxa"/>
          </w:tcPr>
          <w:p w14:paraId="1CA5AB39" w14:textId="54C9D9D6" w:rsidR="005721B8" w:rsidRPr="009F08DB" w:rsidRDefault="00A7704C" w:rsidP="00190981">
            <w:pPr>
              <w:pStyle w:val="BulletTabtext"/>
              <w:rPr>
                <w:lang w:val="de-DE"/>
              </w:rPr>
            </w:pPr>
            <w:r w:rsidRPr="009F08DB">
              <w:rPr>
                <w:lang w:val="de-DE"/>
              </w:rPr>
              <w:t>Test, ob die richtige Störmeldung im Bedienfeld erscheint</w:t>
            </w:r>
          </w:p>
          <w:p w14:paraId="178E3333" w14:textId="4CCE2D1E" w:rsidR="003316CD" w:rsidRPr="009F08DB" w:rsidRDefault="003316CD" w:rsidP="003316CD">
            <w:pPr>
              <w:pStyle w:val="Abstandshalter"/>
              <w:rPr>
                <w:lang w:val="de-DE"/>
              </w:rPr>
            </w:pPr>
          </w:p>
        </w:tc>
      </w:tr>
      <w:tr w:rsidR="005721B8" w:rsidRPr="00897659" w14:paraId="4F7DF1E0" w14:textId="77777777" w:rsidTr="00190981">
        <w:trPr>
          <w:trHeight w:val="170"/>
        </w:trPr>
        <w:tc>
          <w:tcPr>
            <w:tcW w:w="2154" w:type="dxa"/>
          </w:tcPr>
          <w:p w14:paraId="7D49D7FC" w14:textId="77777777" w:rsidR="005721B8" w:rsidRPr="009F08DB" w:rsidRDefault="005721B8" w:rsidP="00190981">
            <w:pPr>
              <w:pStyle w:val="Textkrper"/>
              <w:spacing w:before="0" w:after="0"/>
              <w:rPr>
                <w:sz w:val="8"/>
                <w:szCs w:val="8"/>
                <w:lang w:val="de-DE"/>
              </w:rPr>
            </w:pPr>
          </w:p>
        </w:tc>
        <w:tc>
          <w:tcPr>
            <w:tcW w:w="7257" w:type="dxa"/>
          </w:tcPr>
          <w:p w14:paraId="14EFD2FD" w14:textId="77777777" w:rsidR="005721B8" w:rsidRPr="009F08DB" w:rsidRDefault="005721B8" w:rsidP="00190981">
            <w:pPr>
              <w:pStyle w:val="Textkrper"/>
              <w:spacing w:before="0" w:after="0"/>
              <w:rPr>
                <w:sz w:val="8"/>
                <w:szCs w:val="8"/>
                <w:lang w:val="de-DE"/>
              </w:rPr>
            </w:pPr>
          </w:p>
        </w:tc>
      </w:tr>
      <w:tr w:rsidR="005721B8" w:rsidRPr="009F08DB" w14:paraId="68BCF4EB" w14:textId="77777777" w:rsidTr="00190981">
        <w:trPr>
          <w:trHeight w:val="471"/>
        </w:trPr>
        <w:tc>
          <w:tcPr>
            <w:tcW w:w="2154" w:type="dxa"/>
            <w:shd w:val="clear" w:color="auto" w:fill="F2F2F2" w:themeFill="background1" w:themeFillShade="F2"/>
          </w:tcPr>
          <w:p w14:paraId="2DB50088" w14:textId="337626E7" w:rsidR="005721B8" w:rsidRPr="009F08DB" w:rsidRDefault="00D8280B" w:rsidP="00190981">
            <w:pPr>
              <w:pStyle w:val="Textkrper"/>
              <w:spacing w:after="0"/>
              <w:rPr>
                <w:b/>
                <w:lang w:val="de-DE"/>
              </w:rPr>
            </w:pPr>
            <w:r w:rsidRPr="009F08DB">
              <w:rPr>
                <w:b/>
                <w:lang w:val="de-DE"/>
              </w:rPr>
              <w:t>Testdurchführung</w:t>
            </w:r>
          </w:p>
        </w:tc>
        <w:tc>
          <w:tcPr>
            <w:tcW w:w="7257" w:type="dxa"/>
          </w:tcPr>
          <w:p w14:paraId="13E2394D" w14:textId="77777777" w:rsidR="005721B8" w:rsidRPr="009F08DB" w:rsidRDefault="005721B8" w:rsidP="00190981">
            <w:pPr>
              <w:pStyle w:val="Textkrper"/>
              <w:spacing w:after="0"/>
              <w:rPr>
                <w:lang w:val="de-DE"/>
              </w:rPr>
            </w:pPr>
          </w:p>
        </w:tc>
      </w:tr>
      <w:tr w:rsidR="005721B8" w:rsidRPr="009F08DB" w14:paraId="1B05BD73" w14:textId="77777777" w:rsidTr="003316CD">
        <w:trPr>
          <w:trHeight w:val="271"/>
        </w:trPr>
        <w:tc>
          <w:tcPr>
            <w:tcW w:w="2154" w:type="dxa"/>
            <w:shd w:val="clear" w:color="auto" w:fill="F2F2F2" w:themeFill="background1" w:themeFillShade="F2"/>
          </w:tcPr>
          <w:p w14:paraId="52BE46D6" w14:textId="56C67304" w:rsidR="005721B8" w:rsidRPr="009F08DB" w:rsidRDefault="00D41D58" w:rsidP="00190981">
            <w:pPr>
              <w:pStyle w:val="Textkrper"/>
              <w:spacing w:after="0"/>
              <w:rPr>
                <w:lang w:val="de-DE"/>
              </w:rPr>
            </w:pPr>
            <w:r w:rsidRPr="009F08DB">
              <w:rPr>
                <w:lang w:val="de-DE"/>
              </w:rPr>
              <w:t>Testvoraussetzungen</w:t>
            </w:r>
          </w:p>
        </w:tc>
        <w:tc>
          <w:tcPr>
            <w:tcW w:w="7257" w:type="dxa"/>
          </w:tcPr>
          <w:p w14:paraId="0F8ACDF7" w14:textId="18708FD0" w:rsidR="005721B8" w:rsidRPr="009F08DB" w:rsidRDefault="00AE36C0" w:rsidP="003316CD">
            <w:pPr>
              <w:pStyle w:val="BulletTabtext"/>
              <w:rPr>
                <w:lang w:val="de-DE"/>
              </w:rPr>
            </w:pPr>
            <w:r w:rsidRPr="009F08DB">
              <w:rPr>
                <w:lang w:val="de-DE"/>
              </w:rPr>
              <w:t>Maschine ist im Automatikbetrieb bereit</w:t>
            </w:r>
          </w:p>
          <w:p w14:paraId="15132882" w14:textId="1923DABA" w:rsidR="003316CD" w:rsidRPr="009F08DB" w:rsidRDefault="003316CD" w:rsidP="003316CD">
            <w:pPr>
              <w:pStyle w:val="Abstandshalter"/>
              <w:rPr>
                <w:lang w:val="de-DE"/>
              </w:rPr>
            </w:pPr>
          </w:p>
        </w:tc>
      </w:tr>
      <w:tr w:rsidR="005721B8" w:rsidRPr="00897659" w14:paraId="69BEF98C" w14:textId="77777777" w:rsidTr="003316CD">
        <w:trPr>
          <w:trHeight w:val="278"/>
        </w:trPr>
        <w:tc>
          <w:tcPr>
            <w:tcW w:w="2154" w:type="dxa"/>
            <w:shd w:val="clear" w:color="auto" w:fill="F2F2F2" w:themeFill="background1" w:themeFillShade="F2"/>
          </w:tcPr>
          <w:p w14:paraId="46419D6C" w14:textId="62243156" w:rsidR="005721B8" w:rsidRPr="009F08DB" w:rsidRDefault="00D8280B" w:rsidP="00190981">
            <w:pPr>
              <w:pStyle w:val="Textkrper"/>
              <w:spacing w:after="0"/>
              <w:rPr>
                <w:lang w:val="de-DE"/>
              </w:rPr>
            </w:pPr>
            <w:r w:rsidRPr="009F08DB">
              <w:rPr>
                <w:lang w:val="de-DE"/>
              </w:rPr>
              <w:t>Erforderliche Tätigkeit</w:t>
            </w:r>
          </w:p>
        </w:tc>
        <w:tc>
          <w:tcPr>
            <w:tcW w:w="7257" w:type="dxa"/>
          </w:tcPr>
          <w:p w14:paraId="311FA2CC" w14:textId="5E7BEF57" w:rsidR="005721B8" w:rsidRPr="009F08DB" w:rsidRDefault="00547819" w:rsidP="003316CD">
            <w:pPr>
              <w:pStyle w:val="BulletTabtext"/>
              <w:rPr>
                <w:lang w:val="de-DE"/>
              </w:rPr>
            </w:pPr>
            <w:r w:rsidRPr="009F08DB">
              <w:rPr>
                <w:lang w:val="de-DE"/>
              </w:rPr>
              <w:t xml:space="preserve">Eingang </w:t>
            </w:r>
            <w:r w:rsidR="00792679" w:rsidRPr="009F08DB">
              <w:rPr>
                <w:lang w:val="de-DE"/>
              </w:rPr>
              <w:t>„</w:t>
            </w:r>
            <w:r w:rsidRPr="009F08DB">
              <w:rPr>
                <w:lang w:val="de-DE"/>
              </w:rPr>
              <w:t>I81M11</w:t>
            </w:r>
            <w:r w:rsidR="00792679" w:rsidRPr="009F08DB">
              <w:rPr>
                <w:lang w:val="de-DE"/>
              </w:rPr>
              <w:t>“</w:t>
            </w:r>
            <w:r w:rsidRPr="009F08DB">
              <w:rPr>
                <w:lang w:val="de-DE"/>
              </w:rPr>
              <w:t xml:space="preserve">, Anschlusspunkt </w:t>
            </w:r>
            <w:r w:rsidR="00792679" w:rsidRPr="009F08DB">
              <w:rPr>
                <w:lang w:val="de-DE"/>
              </w:rPr>
              <w:t>„</w:t>
            </w:r>
            <w:r w:rsidRPr="009F08DB">
              <w:rPr>
                <w:lang w:val="de-DE"/>
              </w:rPr>
              <w:t>.3</w:t>
            </w:r>
            <w:r w:rsidR="00792679" w:rsidRPr="009F08DB">
              <w:rPr>
                <w:lang w:val="de-DE"/>
              </w:rPr>
              <w:t>“</w:t>
            </w:r>
            <w:r w:rsidRPr="009F08DB">
              <w:rPr>
                <w:lang w:val="de-DE"/>
              </w:rPr>
              <w:t xml:space="preserve"> von Stecker </w:t>
            </w:r>
            <w:r w:rsidR="00792679" w:rsidRPr="009F08DB">
              <w:rPr>
                <w:lang w:val="de-DE"/>
              </w:rPr>
              <w:t>„</w:t>
            </w:r>
            <w:r w:rsidRPr="009F08DB">
              <w:rPr>
                <w:lang w:val="de-DE"/>
              </w:rPr>
              <w:t>0A1E02</w:t>
            </w:r>
            <w:r w:rsidR="00792679" w:rsidRPr="009F08DB">
              <w:rPr>
                <w:lang w:val="de-DE"/>
              </w:rPr>
              <w:t>“</w:t>
            </w:r>
            <w:r w:rsidRPr="009F08DB">
              <w:rPr>
                <w:lang w:val="de-DE"/>
              </w:rPr>
              <w:t xml:space="preserve"> ausstecken</w:t>
            </w:r>
          </w:p>
          <w:p w14:paraId="14A3C4BB" w14:textId="35E1C3C1" w:rsidR="003316CD" w:rsidRPr="009F08DB" w:rsidRDefault="003316CD" w:rsidP="003316CD">
            <w:pPr>
              <w:pStyle w:val="Abstandshalter"/>
              <w:rPr>
                <w:lang w:val="de-DE"/>
              </w:rPr>
            </w:pPr>
          </w:p>
        </w:tc>
      </w:tr>
      <w:tr w:rsidR="005721B8" w:rsidRPr="00897659" w14:paraId="508B320E" w14:textId="77777777" w:rsidTr="00190981">
        <w:trPr>
          <w:trHeight w:val="697"/>
        </w:trPr>
        <w:tc>
          <w:tcPr>
            <w:tcW w:w="2154" w:type="dxa"/>
            <w:shd w:val="clear" w:color="auto" w:fill="F2F2F2" w:themeFill="background1" w:themeFillShade="F2"/>
          </w:tcPr>
          <w:p w14:paraId="5E7851DD" w14:textId="22230A3A" w:rsidR="005721B8" w:rsidRPr="009F08DB" w:rsidRDefault="008C23D6" w:rsidP="00190981">
            <w:pPr>
              <w:pStyle w:val="Textkrper"/>
              <w:spacing w:after="0"/>
              <w:rPr>
                <w:lang w:val="de-DE"/>
              </w:rPr>
            </w:pPr>
            <w:r w:rsidRPr="009F08DB">
              <w:rPr>
                <w:lang w:val="de-DE"/>
              </w:rPr>
              <w:t>Folge</w:t>
            </w:r>
          </w:p>
        </w:tc>
        <w:tc>
          <w:tcPr>
            <w:tcW w:w="7257" w:type="dxa"/>
          </w:tcPr>
          <w:p w14:paraId="676CD641" w14:textId="4B8FD91D" w:rsidR="003316CD" w:rsidRPr="009F08DB" w:rsidRDefault="00762C1A" w:rsidP="003316CD">
            <w:pPr>
              <w:pStyle w:val="BulletTabtext"/>
              <w:rPr>
                <w:lang w:val="de-DE"/>
              </w:rPr>
            </w:pPr>
            <w:r w:rsidRPr="009F08DB">
              <w:rPr>
                <w:lang w:val="de-DE"/>
              </w:rPr>
              <w:t>Störmeldung erscheint im Bedienfeld</w:t>
            </w:r>
          </w:p>
          <w:p w14:paraId="6D95734E" w14:textId="73807918" w:rsidR="005721B8" w:rsidRPr="009F08DB" w:rsidRDefault="000A4CB7" w:rsidP="003316CD">
            <w:pPr>
              <w:pStyle w:val="BulletTabtext"/>
              <w:rPr>
                <w:lang w:val="de-DE"/>
              </w:rPr>
            </w:pPr>
            <w:r w:rsidRPr="009F08DB">
              <w:rPr>
                <w:lang w:val="de-DE"/>
              </w:rPr>
              <w:t>Maschine kann nicht gestartet werden, solange Störmeldung aktiv ist</w:t>
            </w:r>
          </w:p>
          <w:p w14:paraId="3221AA33" w14:textId="473594AC" w:rsidR="003316CD" w:rsidRPr="009F08DB" w:rsidRDefault="003316CD" w:rsidP="003316CD">
            <w:pPr>
              <w:pStyle w:val="Abstandshalter"/>
              <w:rPr>
                <w:lang w:val="de-DE"/>
              </w:rPr>
            </w:pPr>
          </w:p>
        </w:tc>
      </w:tr>
      <w:tr w:rsidR="005721B8" w:rsidRPr="009F08DB" w14:paraId="01A8FE0A" w14:textId="77777777" w:rsidTr="003316CD">
        <w:trPr>
          <w:trHeight w:val="356"/>
        </w:trPr>
        <w:tc>
          <w:tcPr>
            <w:tcW w:w="2154" w:type="dxa"/>
            <w:shd w:val="clear" w:color="auto" w:fill="F2F2F2" w:themeFill="background1" w:themeFillShade="F2"/>
          </w:tcPr>
          <w:p w14:paraId="070C2086" w14:textId="6D579AD9" w:rsidR="005721B8" w:rsidRPr="009F08DB" w:rsidRDefault="00D8280B" w:rsidP="00190981">
            <w:pPr>
              <w:pStyle w:val="Textkrper"/>
              <w:spacing w:after="0"/>
              <w:rPr>
                <w:lang w:val="de-DE"/>
              </w:rPr>
            </w:pPr>
            <w:r w:rsidRPr="009F08DB">
              <w:rPr>
                <w:lang w:val="de-DE"/>
              </w:rPr>
              <w:t>Kommentare</w:t>
            </w:r>
          </w:p>
        </w:tc>
        <w:tc>
          <w:tcPr>
            <w:tcW w:w="7257" w:type="dxa"/>
          </w:tcPr>
          <w:p w14:paraId="77487B8F" w14:textId="5B18F56D" w:rsidR="005721B8" w:rsidRPr="009F08DB" w:rsidRDefault="00AE36C0" w:rsidP="00190981">
            <w:pPr>
              <w:pStyle w:val="BulletTabtext"/>
              <w:rPr>
                <w:lang w:val="de-DE"/>
              </w:rPr>
            </w:pPr>
            <w:r w:rsidRPr="009F08DB">
              <w:rPr>
                <w:lang w:val="de-DE"/>
              </w:rPr>
              <w:t>Keine</w:t>
            </w:r>
          </w:p>
          <w:p w14:paraId="32B916B5" w14:textId="77777777" w:rsidR="005721B8" w:rsidRPr="009F08DB" w:rsidRDefault="005721B8" w:rsidP="00190981">
            <w:pPr>
              <w:pStyle w:val="Abstandshalter"/>
              <w:rPr>
                <w:lang w:val="de-DE"/>
              </w:rPr>
            </w:pPr>
          </w:p>
        </w:tc>
      </w:tr>
      <w:tr w:rsidR="005721B8" w:rsidRPr="009F08DB" w14:paraId="4C2D7E3F" w14:textId="77777777" w:rsidTr="00190981">
        <w:trPr>
          <w:trHeight w:val="697"/>
        </w:trPr>
        <w:tc>
          <w:tcPr>
            <w:tcW w:w="2154" w:type="dxa"/>
            <w:shd w:val="clear" w:color="auto" w:fill="F2F2F2" w:themeFill="background1" w:themeFillShade="F2"/>
          </w:tcPr>
          <w:p w14:paraId="34D1D139" w14:textId="6BC19A80" w:rsidR="005721B8" w:rsidRPr="009F08DB" w:rsidRDefault="00D41D58" w:rsidP="00190981">
            <w:pPr>
              <w:pStyle w:val="Textkrper"/>
              <w:spacing w:after="0"/>
              <w:rPr>
                <w:lang w:val="de-DE"/>
              </w:rPr>
            </w:pPr>
            <w:r w:rsidRPr="009F08DB">
              <w:rPr>
                <w:lang w:val="de-DE"/>
              </w:rPr>
              <w:t>Quittierung</w:t>
            </w:r>
          </w:p>
        </w:tc>
        <w:tc>
          <w:tcPr>
            <w:tcW w:w="7257" w:type="dxa"/>
          </w:tcPr>
          <w:p w14:paraId="499D2C54" w14:textId="28A94C92" w:rsidR="003316CD" w:rsidRPr="009F08DB" w:rsidRDefault="006E13F7" w:rsidP="003316CD">
            <w:pPr>
              <w:pStyle w:val="BulletTabtext"/>
              <w:rPr>
                <w:lang w:val="de-DE"/>
              </w:rPr>
            </w:pPr>
            <w:r w:rsidRPr="009F08DB">
              <w:rPr>
                <w:lang w:val="de-DE"/>
              </w:rPr>
              <w:t>Eingang wieder einstecken</w:t>
            </w:r>
          </w:p>
          <w:p w14:paraId="2D7FA949" w14:textId="68292C2A" w:rsidR="005721B8" w:rsidRPr="009F08DB" w:rsidRDefault="00762C1A" w:rsidP="003316C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4C8889A" w14:textId="6DCB5B6F" w:rsidR="003316CD" w:rsidRPr="009F08DB" w:rsidRDefault="003316CD" w:rsidP="003316CD">
            <w:pPr>
              <w:pStyle w:val="Abstandshalter"/>
              <w:rPr>
                <w:lang w:val="de-DE"/>
              </w:rPr>
            </w:pPr>
          </w:p>
        </w:tc>
      </w:tr>
    </w:tbl>
    <w:p w14:paraId="08510BE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447F4E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8438985" w14:textId="62961D86"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1FF87E9"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30DD243" w14:textId="6FA4C33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D04C2DA" w14:textId="77777777" w:rsidTr="00190981">
        <w:trPr>
          <w:trHeight w:val="697"/>
        </w:trPr>
        <w:tc>
          <w:tcPr>
            <w:tcW w:w="2154" w:type="dxa"/>
            <w:tcBorders>
              <w:bottom w:val="nil"/>
            </w:tcBorders>
            <w:shd w:val="clear" w:color="auto" w:fill="F2F2F2" w:themeFill="background1" w:themeFillShade="F2"/>
          </w:tcPr>
          <w:p w14:paraId="178C4F31" w14:textId="0E245E6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CC6D786" w14:textId="6D962C6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3472FE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53120" behindDoc="0" locked="0" layoutInCell="1" allowOverlap="1" wp14:anchorId="145E4F49" wp14:editId="0114532E">
                      <wp:simplePos x="0" y="0"/>
                      <wp:positionH relativeFrom="column">
                        <wp:posOffset>-36195</wp:posOffset>
                      </wp:positionH>
                      <wp:positionV relativeFrom="line">
                        <wp:posOffset>36195</wp:posOffset>
                      </wp:positionV>
                      <wp:extent cx="820800" cy="320400"/>
                      <wp:effectExtent l="0" t="0" r="17780" b="22860"/>
                      <wp:wrapNone/>
                      <wp:docPr id="293276202" name="Rechteck: abgerundete Ecken 29327620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8A8A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E4F49" id="Rechteck: abgerundete Ecken 293276202" o:spid="_x0000_s3195" style="position:absolute;left:0;text-align:left;margin-left:-2.85pt;margin-top:2.85pt;width:64.65pt;height:25.25pt;z-index:254853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tJ35K+&#10;AgAAyAUAAA4AAAAAAAAAAAAAAAAALgIAAGRycy9lMm9Eb2MueG1sUEsBAi0AFAAGAAgAAAAhADWT&#10;XnbaAAAABwEAAA8AAAAAAAAAAAAAAAAAGAUAAGRycy9kb3ducmV2LnhtbFBLBQYAAAAABAAEAPMA&#10;AAAfBgAAAAA=&#10;" filled="f" strokecolor="black [3213]" strokeweight=".5pt">
                      <v:textbox>
                        <w:txbxContent>
                          <w:p w14:paraId="6C98A8A9" w14:textId="77777777" w:rsidR="00BD5E17" w:rsidRDefault="00BD5E17" w:rsidP="005721B8">
                            <w:pPr>
                              <w:jc w:val="center"/>
                            </w:pPr>
                            <w:r>
                              <w:t>x</w:t>
                            </w:r>
                          </w:p>
                        </w:txbxContent>
                      </v:textbox>
                      <w10:wrap anchory="line"/>
                    </v:roundrect>
                  </w:pict>
                </mc:Fallback>
              </mc:AlternateContent>
            </w:r>
          </w:p>
        </w:tc>
      </w:tr>
      <w:tr w:rsidR="005721B8" w:rsidRPr="00897659" w14:paraId="54F668CD" w14:textId="77777777" w:rsidTr="00190981">
        <w:trPr>
          <w:trHeight w:val="697"/>
        </w:trPr>
        <w:tc>
          <w:tcPr>
            <w:tcW w:w="2154" w:type="dxa"/>
            <w:tcBorders>
              <w:top w:val="nil"/>
              <w:bottom w:val="nil"/>
            </w:tcBorders>
            <w:shd w:val="clear" w:color="auto" w:fill="F2F2F2" w:themeFill="background1" w:themeFillShade="F2"/>
          </w:tcPr>
          <w:p w14:paraId="0AB3DF45" w14:textId="77777777" w:rsidR="005721B8" w:rsidRPr="009F08DB" w:rsidRDefault="005721B8" w:rsidP="00190981">
            <w:pPr>
              <w:pStyle w:val="Textkrper"/>
              <w:spacing w:after="0"/>
              <w:rPr>
                <w:lang w:val="de-DE"/>
              </w:rPr>
            </w:pPr>
          </w:p>
        </w:tc>
        <w:tc>
          <w:tcPr>
            <w:tcW w:w="5839" w:type="dxa"/>
            <w:tcBorders>
              <w:top w:val="nil"/>
              <w:bottom w:val="nil"/>
            </w:tcBorders>
          </w:tcPr>
          <w:p w14:paraId="318904C7" w14:textId="3341136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0890E4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60288" behindDoc="0" locked="0" layoutInCell="1" allowOverlap="1" wp14:anchorId="03C7ACE8" wp14:editId="1E4105AB">
                      <wp:simplePos x="0" y="0"/>
                      <wp:positionH relativeFrom="column">
                        <wp:posOffset>-36195</wp:posOffset>
                      </wp:positionH>
                      <wp:positionV relativeFrom="line">
                        <wp:posOffset>36195</wp:posOffset>
                      </wp:positionV>
                      <wp:extent cx="820800" cy="320400"/>
                      <wp:effectExtent l="0" t="0" r="17780" b="22860"/>
                      <wp:wrapNone/>
                      <wp:docPr id="293276203" name="Rechteck: abgerundete Ecken 2932762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8B560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C7ACE8" id="Rechteck: abgerundete Ecken 293276203" o:spid="_x0000_s3196" style="position:absolute;left:0;text-align:left;margin-left:-2.85pt;margin-top:2.85pt;width:64.65pt;height:25.25pt;z-index:25486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grPTl70C&#10;AADIBQAADgAAAAAAAAAAAAAAAAAuAgAAZHJzL2Uyb0RvYy54bWxQSwECLQAUAAYACAAAACEANZNe&#10;dtoAAAAHAQAADwAAAAAAAAAAAAAAAAAXBQAAZHJzL2Rvd25yZXYueG1sUEsFBgAAAAAEAAQA8wAA&#10;AB4GAAAAAA==&#10;" filled="f" strokecolor="black [3213]" strokeweight=".5pt">
                      <v:textbox>
                        <w:txbxContent>
                          <w:p w14:paraId="378B560E" w14:textId="77777777" w:rsidR="00BD5E17" w:rsidRDefault="00BD5E17" w:rsidP="005721B8">
                            <w:pPr>
                              <w:jc w:val="center"/>
                            </w:pPr>
                            <w:r>
                              <w:t>x</w:t>
                            </w:r>
                          </w:p>
                        </w:txbxContent>
                      </v:textbox>
                      <w10:wrap anchory="line"/>
                    </v:roundrect>
                  </w:pict>
                </mc:Fallback>
              </mc:AlternateContent>
            </w:r>
          </w:p>
        </w:tc>
      </w:tr>
      <w:tr w:rsidR="005721B8" w:rsidRPr="009F08DB" w14:paraId="71F1B221" w14:textId="77777777" w:rsidTr="00190981">
        <w:trPr>
          <w:trHeight w:val="1701"/>
        </w:trPr>
        <w:tc>
          <w:tcPr>
            <w:tcW w:w="2154" w:type="dxa"/>
            <w:shd w:val="clear" w:color="auto" w:fill="F2F2F2" w:themeFill="background1" w:themeFillShade="F2"/>
          </w:tcPr>
          <w:p w14:paraId="7B61D319" w14:textId="25EF872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2EC652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57216" behindDoc="0" locked="0" layoutInCell="1" allowOverlap="1" wp14:anchorId="731A1FF1" wp14:editId="4C484494">
                      <wp:simplePos x="0" y="0"/>
                      <wp:positionH relativeFrom="column">
                        <wp:posOffset>-5715</wp:posOffset>
                      </wp:positionH>
                      <wp:positionV relativeFrom="line">
                        <wp:posOffset>72390</wp:posOffset>
                      </wp:positionV>
                      <wp:extent cx="4500000" cy="942975"/>
                      <wp:effectExtent l="0" t="0" r="15240" b="28575"/>
                      <wp:wrapNone/>
                      <wp:docPr id="293276206" name="Rechteck: abgerundete Ecken 29327620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7C87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A1FF1" id="Rechteck: abgerundete Ecken 293276206" o:spid="_x0000_s3197" style="position:absolute;left:0;text-align:left;margin-left:-.45pt;margin-top:5.7pt;width:354.35pt;height:74.25pt;z-index:254857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IZOWj28&#10;AgAAyQUAAA4AAAAAAAAAAAAAAAAALgIAAGRycy9lMm9Eb2MueG1sUEsBAi0AFAAGAAgAAAAhAO8y&#10;f+7cAAAACAEAAA8AAAAAAAAAAAAAAAAAFgUAAGRycy9kb3ducmV2LnhtbFBLBQYAAAAABAAEAPMA&#10;AAAfBgAAAAA=&#10;" filled="f" strokecolor="black [3213]" strokeweight=".5pt">
                      <v:textbox>
                        <w:txbxContent>
                          <w:p w14:paraId="70C7C879" w14:textId="77777777" w:rsidR="00BD5E17" w:rsidRDefault="00BD5E17" w:rsidP="005721B8">
                            <w:pPr>
                              <w:jc w:val="center"/>
                            </w:pPr>
                            <w:r>
                              <w:t>x</w:t>
                            </w:r>
                          </w:p>
                        </w:txbxContent>
                      </v:textbox>
                      <w10:wrap anchory="line"/>
                    </v:roundrect>
                  </w:pict>
                </mc:Fallback>
              </mc:AlternateContent>
            </w:r>
          </w:p>
        </w:tc>
      </w:tr>
    </w:tbl>
    <w:p w14:paraId="604B8CE7" w14:textId="3BA99285" w:rsidR="005721B8" w:rsidRPr="009F08DB" w:rsidRDefault="005721B8" w:rsidP="005721B8">
      <w:pPr>
        <w:pStyle w:val="Textkrper"/>
        <w:rPr>
          <w:lang w:val="de-DE"/>
        </w:rPr>
      </w:pPr>
    </w:p>
    <w:p w14:paraId="0DB309CE" w14:textId="13C9193C" w:rsidR="003316CD" w:rsidRDefault="003316CD" w:rsidP="005721B8">
      <w:pPr>
        <w:pStyle w:val="Textkrper"/>
        <w:rPr>
          <w:lang w:val="de-DE"/>
        </w:rPr>
      </w:pPr>
    </w:p>
    <w:p w14:paraId="24D9D509" w14:textId="77777777" w:rsidR="00D87089" w:rsidRPr="009F08DB" w:rsidRDefault="00D87089" w:rsidP="005721B8">
      <w:pPr>
        <w:pStyle w:val="Textkrper"/>
        <w:rPr>
          <w:lang w:val="de-DE"/>
        </w:rPr>
      </w:pPr>
    </w:p>
    <w:p w14:paraId="4D696FEE" w14:textId="77777777" w:rsidR="005721B8" w:rsidRPr="009F08DB" w:rsidRDefault="005721B8" w:rsidP="005721B8">
      <w:pPr>
        <w:pStyle w:val="Textkrper"/>
        <w:rPr>
          <w:lang w:val="de-DE"/>
        </w:rPr>
      </w:pPr>
    </w:p>
    <w:p w14:paraId="60F7DA8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678A525" w14:textId="77777777" w:rsidTr="00626664">
        <w:trPr>
          <w:trHeight w:val="1020"/>
        </w:trPr>
        <w:tc>
          <w:tcPr>
            <w:tcW w:w="2154" w:type="dxa"/>
            <w:shd w:val="clear" w:color="auto" w:fill="F2F2F2" w:themeFill="background1" w:themeFillShade="F2"/>
          </w:tcPr>
          <w:p w14:paraId="1F871116" w14:textId="20ED20F1"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BA73AA2" w14:textId="00AA6063" w:rsidR="00626664" w:rsidRPr="009F08DB" w:rsidRDefault="00745279" w:rsidP="00190981">
            <w:pPr>
              <w:pStyle w:val="Textkrper"/>
              <w:tabs>
                <w:tab w:val="left" w:pos="284"/>
              </w:tabs>
              <w:spacing w:after="0"/>
              <w:rPr>
                <w:lang w:val="de-DE"/>
              </w:rPr>
            </w:pPr>
            <w:r w:rsidRPr="009F08DB">
              <w:rPr>
                <w:lang w:val="de-DE"/>
              </w:rPr>
              <w:t>ja/nein</w:t>
            </w:r>
          </w:p>
          <w:p w14:paraId="798110D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78048" behindDoc="0" locked="0" layoutInCell="1" allowOverlap="1" wp14:anchorId="0B7BCE7D" wp14:editId="27AD5A64">
                      <wp:simplePos x="0" y="0"/>
                      <wp:positionH relativeFrom="column">
                        <wp:posOffset>635</wp:posOffset>
                      </wp:positionH>
                      <wp:positionV relativeFrom="paragraph">
                        <wp:posOffset>36195</wp:posOffset>
                      </wp:positionV>
                      <wp:extent cx="820800" cy="320400"/>
                      <wp:effectExtent l="0" t="0" r="17780" b="22860"/>
                      <wp:wrapNone/>
                      <wp:docPr id="293276207" name="Rechteck: abgerundete Ecken 2932762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2B48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7BCE7D" id="Rechteck: abgerundete Ecken 293276207" o:spid="_x0000_s3198" style="position:absolute;left:0;text-align:left;margin-left:.05pt;margin-top:2.85pt;width:64.65pt;height:25.25pt;z-index:2581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G5zPGvgIA&#10;AMgFAAAOAAAAAAAAAAAAAAAAAC4CAABkcnMvZTJvRG9jLnhtbFBLAQItABQABgAIAAAAIQCbrlPC&#10;2AAAAAUBAAAPAAAAAAAAAAAAAAAAABgFAABkcnMvZG93bnJldi54bWxQSwUGAAAAAAQABADzAAAA&#10;HQYAAAAA&#10;" filled="f" strokecolor="black [3213]" strokeweight=".5pt">
                      <v:textbox>
                        <w:txbxContent>
                          <w:p w14:paraId="3B62B481" w14:textId="77777777" w:rsidR="00BD5E17" w:rsidRDefault="00BD5E17" w:rsidP="005721B8">
                            <w:pPr>
                              <w:jc w:val="center"/>
                            </w:pPr>
                            <w:r>
                              <w:t>x</w:t>
                            </w:r>
                          </w:p>
                        </w:txbxContent>
                      </v:textbox>
                    </v:roundrect>
                  </w:pict>
                </mc:Fallback>
              </mc:AlternateContent>
            </w:r>
          </w:p>
        </w:tc>
        <w:tc>
          <w:tcPr>
            <w:tcW w:w="5839" w:type="dxa"/>
            <w:shd w:val="clear" w:color="auto" w:fill="auto"/>
          </w:tcPr>
          <w:p w14:paraId="676F3C6D" w14:textId="00F45CB7" w:rsidR="00626664" w:rsidRPr="009F08DB" w:rsidRDefault="00745279" w:rsidP="00190981">
            <w:pPr>
              <w:pStyle w:val="Textkrper"/>
              <w:tabs>
                <w:tab w:val="left" w:pos="284"/>
              </w:tabs>
              <w:spacing w:after="0"/>
              <w:rPr>
                <w:lang w:val="de-DE"/>
              </w:rPr>
            </w:pPr>
            <w:r w:rsidRPr="009F08DB">
              <w:rPr>
                <w:lang w:val="de-DE"/>
              </w:rPr>
              <w:t>Datum/Kurzzeichen</w:t>
            </w:r>
          </w:p>
          <w:p w14:paraId="316E106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79072" behindDoc="0" locked="0" layoutInCell="1" allowOverlap="1" wp14:anchorId="40718505" wp14:editId="5E08F0B9">
                      <wp:simplePos x="0" y="0"/>
                      <wp:positionH relativeFrom="column">
                        <wp:posOffset>1746</wp:posOffset>
                      </wp:positionH>
                      <wp:positionV relativeFrom="line">
                        <wp:posOffset>32703</wp:posOffset>
                      </wp:positionV>
                      <wp:extent cx="3592354" cy="320400"/>
                      <wp:effectExtent l="0" t="0" r="27305" b="22860"/>
                      <wp:wrapNone/>
                      <wp:docPr id="293276208" name="Rechteck: abgerundete Ecken 29327620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B39E1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718505" id="Rechteck: abgerundete Ecken 293276208" o:spid="_x0000_s3199" style="position:absolute;left:0;text-align:left;margin-left:.15pt;margin-top:2.6pt;width:282.85pt;height:25.25pt;z-index:258179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H3wA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7M2B&#10;98ACAADJBQAADgAAAAAAAAAAAAAAAAAuAgAAZHJzL2Uyb0RvYy54bWxQSwECLQAUAAYACAAAACEA&#10;EJF9vtoAAAAFAQAADwAAAAAAAAAAAAAAAAAaBQAAZHJzL2Rvd25yZXYueG1sUEsFBgAAAAAEAAQA&#10;8wAAACEGAAAAAA==&#10;" filled="f" strokecolor="black [3213]" strokeweight=".5pt">
                      <v:textbox>
                        <w:txbxContent>
                          <w:p w14:paraId="54B39E17" w14:textId="77777777" w:rsidR="00BD5E17" w:rsidRDefault="00BD5E17" w:rsidP="005721B8">
                            <w:pPr>
                              <w:jc w:val="center"/>
                            </w:pPr>
                            <w:r>
                              <w:t>x</w:t>
                            </w:r>
                          </w:p>
                        </w:txbxContent>
                      </v:textbox>
                      <w10:wrap anchory="line"/>
                    </v:roundrect>
                  </w:pict>
                </mc:Fallback>
              </mc:AlternateContent>
            </w:r>
          </w:p>
        </w:tc>
      </w:tr>
      <w:tr w:rsidR="00626664" w:rsidRPr="009F08DB" w14:paraId="5BBDC16E" w14:textId="77777777" w:rsidTr="00626664">
        <w:trPr>
          <w:trHeight w:val="1020"/>
        </w:trPr>
        <w:tc>
          <w:tcPr>
            <w:tcW w:w="2154" w:type="dxa"/>
            <w:shd w:val="clear" w:color="auto" w:fill="F2F2F2" w:themeFill="background1" w:themeFillShade="F2"/>
          </w:tcPr>
          <w:p w14:paraId="3D647933" w14:textId="7338CDD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28A5D90" w14:textId="39F5FE5E"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80096" behindDoc="0" locked="0" layoutInCell="1" allowOverlap="1" wp14:anchorId="1807D63B" wp14:editId="7FB253EC">
                      <wp:simplePos x="0" y="0"/>
                      <wp:positionH relativeFrom="column">
                        <wp:posOffset>-5715</wp:posOffset>
                      </wp:positionH>
                      <wp:positionV relativeFrom="line">
                        <wp:posOffset>252095</wp:posOffset>
                      </wp:positionV>
                      <wp:extent cx="4500000" cy="320400"/>
                      <wp:effectExtent l="0" t="0" r="15240" b="22860"/>
                      <wp:wrapNone/>
                      <wp:docPr id="293276209" name="Rechteck: abgerundete Ecken 29327620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C4C16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07D63B" id="Rechteck: abgerundete Ecken 293276209" o:spid="_x0000_s3200" style="position:absolute;left:0;text-align:left;margin-left:-.45pt;margin-top:19.85pt;width:354.35pt;height:25.25pt;z-index:258180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CKyyXi8&#10;AgAAyQUAAA4AAAAAAAAAAAAAAAAALgIAAGRycy9lMm9Eb2MueG1sUEsBAi0AFAAGAAgAAAAhAHhH&#10;TL3cAAAABwEAAA8AAAAAAAAAAAAAAAAAFgUAAGRycy9kb3ducmV2LnhtbFBLBQYAAAAABAAEAPMA&#10;AAAfBgAAAAA=&#10;" filled="f" strokecolor="black [3213]" strokeweight=".5pt">
                      <v:textbox>
                        <w:txbxContent>
                          <w:p w14:paraId="09C4C169"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1343475" w14:textId="77777777" w:rsidR="00626664" w:rsidRPr="009F08DB" w:rsidRDefault="00626664" w:rsidP="00190981">
            <w:pPr>
              <w:pStyle w:val="Textkrper"/>
              <w:tabs>
                <w:tab w:val="left" w:pos="284"/>
              </w:tabs>
              <w:spacing w:after="0"/>
              <w:rPr>
                <w:lang w:val="de-DE"/>
              </w:rPr>
            </w:pPr>
          </w:p>
        </w:tc>
      </w:tr>
    </w:tbl>
    <w:p w14:paraId="19B28024" w14:textId="77777777" w:rsidR="005721B8" w:rsidRPr="009F08DB" w:rsidRDefault="005721B8" w:rsidP="005721B8">
      <w:pPr>
        <w:rPr>
          <w:rFonts w:ascii="Arial" w:hAnsi="Arial"/>
          <w:lang w:val="de-DE"/>
        </w:rPr>
      </w:pPr>
      <w:r w:rsidRPr="009F08DB">
        <w:rPr>
          <w:lang w:val="de-DE"/>
        </w:rPr>
        <w:br w:type="page"/>
      </w:r>
    </w:p>
    <w:p w14:paraId="6FEA9D1F" w14:textId="2F8C2928" w:rsidR="005721B8" w:rsidRPr="009F08DB" w:rsidRDefault="008D145D" w:rsidP="00897659">
      <w:pPr>
        <w:pStyle w:val="berschrift3nummeriert"/>
        <w:rPr>
          <w:lang w:val="de-DE"/>
        </w:rPr>
      </w:pPr>
      <w:bookmarkStart w:id="240" w:name="_Toc118817752"/>
      <w:r w:rsidRPr="009F08DB">
        <w:rPr>
          <w:lang w:val="de-DE"/>
        </w:rPr>
        <w:t xml:space="preserve">FLT 1251: </w:t>
      </w:r>
      <w:r w:rsidR="00547819" w:rsidRPr="009F08DB">
        <w:rPr>
          <w:lang w:val="de-DE"/>
        </w:rPr>
        <w:t>AUSTRAGEBAND GEGENÜBER EINSCHUBSEITE: STÖRUNG</w:t>
      </w:r>
      <w:bookmarkEnd w:id="240"/>
    </w:p>
    <w:p w14:paraId="169AA95F"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D95B808" w14:textId="77777777" w:rsidTr="008D145D">
        <w:trPr>
          <w:trHeight w:val="353"/>
        </w:trPr>
        <w:tc>
          <w:tcPr>
            <w:tcW w:w="2154" w:type="dxa"/>
            <w:shd w:val="clear" w:color="auto" w:fill="F2F2F2" w:themeFill="background1" w:themeFillShade="F2"/>
          </w:tcPr>
          <w:p w14:paraId="466065C5" w14:textId="3F34916B" w:rsidR="005721B8" w:rsidRPr="009F08DB" w:rsidRDefault="00D8280B" w:rsidP="00190981">
            <w:pPr>
              <w:pStyle w:val="Textkrper"/>
              <w:spacing w:after="0"/>
              <w:rPr>
                <w:b/>
                <w:lang w:val="de-DE"/>
              </w:rPr>
            </w:pPr>
            <w:r w:rsidRPr="009F08DB">
              <w:rPr>
                <w:b/>
                <w:lang w:val="de-DE"/>
              </w:rPr>
              <w:t>Testziel</w:t>
            </w:r>
          </w:p>
        </w:tc>
        <w:tc>
          <w:tcPr>
            <w:tcW w:w="7257" w:type="dxa"/>
          </w:tcPr>
          <w:p w14:paraId="43F070E9" w14:textId="27AD1BC6" w:rsidR="005721B8" w:rsidRPr="009F08DB" w:rsidRDefault="00A7704C" w:rsidP="00190981">
            <w:pPr>
              <w:pStyle w:val="BulletTabtext"/>
              <w:rPr>
                <w:lang w:val="de-DE"/>
              </w:rPr>
            </w:pPr>
            <w:r w:rsidRPr="009F08DB">
              <w:rPr>
                <w:lang w:val="de-DE"/>
              </w:rPr>
              <w:t>Test, ob die richtige Störmeldung im Bedienfeld erscheint</w:t>
            </w:r>
          </w:p>
          <w:p w14:paraId="7B2D229C" w14:textId="4A1FE065" w:rsidR="008D145D" w:rsidRPr="009F08DB" w:rsidRDefault="008D145D" w:rsidP="008D145D">
            <w:pPr>
              <w:pStyle w:val="Abstandshalter"/>
              <w:rPr>
                <w:lang w:val="de-DE"/>
              </w:rPr>
            </w:pPr>
          </w:p>
        </w:tc>
      </w:tr>
      <w:tr w:rsidR="005721B8" w:rsidRPr="00897659" w14:paraId="0BAB642A" w14:textId="77777777" w:rsidTr="00190981">
        <w:trPr>
          <w:trHeight w:val="170"/>
        </w:trPr>
        <w:tc>
          <w:tcPr>
            <w:tcW w:w="2154" w:type="dxa"/>
          </w:tcPr>
          <w:p w14:paraId="43C1BA09" w14:textId="77777777" w:rsidR="005721B8" w:rsidRPr="009F08DB" w:rsidRDefault="005721B8" w:rsidP="00190981">
            <w:pPr>
              <w:pStyle w:val="Textkrper"/>
              <w:spacing w:before="0" w:after="0"/>
              <w:rPr>
                <w:sz w:val="8"/>
                <w:szCs w:val="8"/>
                <w:lang w:val="de-DE"/>
              </w:rPr>
            </w:pPr>
          </w:p>
        </w:tc>
        <w:tc>
          <w:tcPr>
            <w:tcW w:w="7257" w:type="dxa"/>
          </w:tcPr>
          <w:p w14:paraId="7A0ACEC5" w14:textId="77777777" w:rsidR="005721B8" w:rsidRPr="009F08DB" w:rsidRDefault="005721B8" w:rsidP="00190981">
            <w:pPr>
              <w:pStyle w:val="Textkrper"/>
              <w:spacing w:before="0" w:after="0"/>
              <w:rPr>
                <w:sz w:val="8"/>
                <w:szCs w:val="8"/>
                <w:lang w:val="de-DE"/>
              </w:rPr>
            </w:pPr>
          </w:p>
        </w:tc>
      </w:tr>
      <w:tr w:rsidR="005721B8" w:rsidRPr="009F08DB" w14:paraId="2F406F0D" w14:textId="77777777" w:rsidTr="00190981">
        <w:trPr>
          <w:trHeight w:val="471"/>
        </w:trPr>
        <w:tc>
          <w:tcPr>
            <w:tcW w:w="2154" w:type="dxa"/>
            <w:shd w:val="clear" w:color="auto" w:fill="F2F2F2" w:themeFill="background1" w:themeFillShade="F2"/>
          </w:tcPr>
          <w:p w14:paraId="492E57D4" w14:textId="01E9E067" w:rsidR="005721B8" w:rsidRPr="009F08DB" w:rsidRDefault="00D8280B" w:rsidP="00190981">
            <w:pPr>
              <w:pStyle w:val="Textkrper"/>
              <w:spacing w:after="0"/>
              <w:rPr>
                <w:b/>
                <w:lang w:val="de-DE"/>
              </w:rPr>
            </w:pPr>
            <w:r w:rsidRPr="009F08DB">
              <w:rPr>
                <w:b/>
                <w:lang w:val="de-DE"/>
              </w:rPr>
              <w:t>Testdurchführung</w:t>
            </w:r>
          </w:p>
        </w:tc>
        <w:tc>
          <w:tcPr>
            <w:tcW w:w="7257" w:type="dxa"/>
          </w:tcPr>
          <w:p w14:paraId="11EC3F2D" w14:textId="77777777" w:rsidR="005721B8" w:rsidRPr="009F08DB" w:rsidRDefault="005721B8" w:rsidP="00190981">
            <w:pPr>
              <w:pStyle w:val="Textkrper"/>
              <w:spacing w:after="0"/>
              <w:rPr>
                <w:lang w:val="de-DE"/>
              </w:rPr>
            </w:pPr>
          </w:p>
        </w:tc>
      </w:tr>
      <w:tr w:rsidR="005721B8" w:rsidRPr="009F08DB" w14:paraId="466F525D" w14:textId="77777777" w:rsidTr="008D145D">
        <w:trPr>
          <w:trHeight w:val="271"/>
        </w:trPr>
        <w:tc>
          <w:tcPr>
            <w:tcW w:w="2154" w:type="dxa"/>
            <w:shd w:val="clear" w:color="auto" w:fill="F2F2F2" w:themeFill="background1" w:themeFillShade="F2"/>
          </w:tcPr>
          <w:p w14:paraId="71C0E71B" w14:textId="641F6EBD" w:rsidR="005721B8" w:rsidRPr="009F08DB" w:rsidRDefault="00D41D58" w:rsidP="00190981">
            <w:pPr>
              <w:pStyle w:val="Textkrper"/>
              <w:spacing w:after="0"/>
              <w:rPr>
                <w:lang w:val="de-DE"/>
              </w:rPr>
            </w:pPr>
            <w:r w:rsidRPr="009F08DB">
              <w:rPr>
                <w:lang w:val="de-DE"/>
              </w:rPr>
              <w:t>Testvoraussetzungen</w:t>
            </w:r>
          </w:p>
        </w:tc>
        <w:tc>
          <w:tcPr>
            <w:tcW w:w="7257" w:type="dxa"/>
          </w:tcPr>
          <w:p w14:paraId="7B04F3DA" w14:textId="7961ABE9" w:rsidR="005721B8" w:rsidRPr="009F08DB" w:rsidRDefault="00AE36C0" w:rsidP="008D145D">
            <w:pPr>
              <w:pStyle w:val="BulletTabtext"/>
              <w:rPr>
                <w:lang w:val="de-DE"/>
              </w:rPr>
            </w:pPr>
            <w:r w:rsidRPr="009F08DB">
              <w:rPr>
                <w:lang w:val="de-DE"/>
              </w:rPr>
              <w:t>Maschine ist im Automatikbetrieb bereit</w:t>
            </w:r>
          </w:p>
          <w:p w14:paraId="6852AACC" w14:textId="53ABA5D0" w:rsidR="008D145D" w:rsidRPr="009F08DB" w:rsidRDefault="008D145D" w:rsidP="008D145D">
            <w:pPr>
              <w:pStyle w:val="Abstandshalter"/>
              <w:rPr>
                <w:lang w:val="de-DE"/>
              </w:rPr>
            </w:pPr>
          </w:p>
        </w:tc>
      </w:tr>
      <w:tr w:rsidR="005721B8" w:rsidRPr="00897659" w14:paraId="547F37F7" w14:textId="77777777" w:rsidTr="008D145D">
        <w:trPr>
          <w:trHeight w:val="420"/>
        </w:trPr>
        <w:tc>
          <w:tcPr>
            <w:tcW w:w="2154" w:type="dxa"/>
            <w:shd w:val="clear" w:color="auto" w:fill="F2F2F2" w:themeFill="background1" w:themeFillShade="F2"/>
          </w:tcPr>
          <w:p w14:paraId="37B79619" w14:textId="1F8FC572" w:rsidR="005721B8" w:rsidRPr="009F08DB" w:rsidRDefault="00D8280B" w:rsidP="00190981">
            <w:pPr>
              <w:pStyle w:val="Textkrper"/>
              <w:spacing w:after="0"/>
              <w:rPr>
                <w:lang w:val="de-DE"/>
              </w:rPr>
            </w:pPr>
            <w:r w:rsidRPr="009F08DB">
              <w:rPr>
                <w:lang w:val="de-DE"/>
              </w:rPr>
              <w:t>Erforderliche Tätigkeit</w:t>
            </w:r>
          </w:p>
        </w:tc>
        <w:tc>
          <w:tcPr>
            <w:tcW w:w="7257" w:type="dxa"/>
          </w:tcPr>
          <w:p w14:paraId="68FEFE9A" w14:textId="1BE13F39" w:rsidR="005721B8" w:rsidRPr="009F08DB" w:rsidRDefault="00EA3973" w:rsidP="008D145D">
            <w:pPr>
              <w:pStyle w:val="BulletTabtext"/>
              <w:rPr>
                <w:lang w:val="de-DE"/>
              </w:rPr>
            </w:pPr>
            <w:r w:rsidRPr="009F08DB">
              <w:rPr>
                <w:lang w:val="de-DE"/>
              </w:rPr>
              <w:t xml:space="preserve">Eingang </w:t>
            </w:r>
            <w:r w:rsidR="00792679" w:rsidRPr="009F08DB">
              <w:rPr>
                <w:lang w:val="de-DE"/>
              </w:rPr>
              <w:t>„</w:t>
            </w:r>
            <w:r w:rsidR="008D145D" w:rsidRPr="009F08DB">
              <w:rPr>
                <w:lang w:val="de-DE"/>
              </w:rPr>
              <w:t>I81M10</w:t>
            </w:r>
            <w:r w:rsidR="00792679" w:rsidRPr="009F08DB">
              <w:rPr>
                <w:lang w:val="de-DE"/>
              </w:rPr>
              <w:t>“</w:t>
            </w:r>
            <w:r w:rsidR="00547819" w:rsidRPr="009F08DB">
              <w:rPr>
                <w:lang w:val="de-DE"/>
              </w:rPr>
              <w:t>,</w:t>
            </w:r>
            <w:r w:rsidR="008D145D" w:rsidRPr="009F08DB">
              <w:rPr>
                <w:lang w:val="de-DE"/>
              </w:rPr>
              <w:t xml:space="preserve"> </w:t>
            </w:r>
            <w:r w:rsidR="00547819" w:rsidRPr="009F08DB">
              <w:rPr>
                <w:lang w:val="de-DE"/>
              </w:rPr>
              <w:t>Verbindungspunkt</w:t>
            </w:r>
            <w:r w:rsidR="008D145D" w:rsidRPr="009F08DB">
              <w:rPr>
                <w:lang w:val="de-DE"/>
              </w:rPr>
              <w:t xml:space="preserve"> </w:t>
            </w:r>
            <w:r w:rsidR="00792679" w:rsidRPr="009F08DB">
              <w:rPr>
                <w:lang w:val="de-DE"/>
              </w:rPr>
              <w:t>„</w:t>
            </w:r>
            <w:r w:rsidR="008D145D" w:rsidRPr="009F08DB">
              <w:rPr>
                <w:lang w:val="de-DE"/>
              </w:rPr>
              <w:t>.2</w:t>
            </w:r>
            <w:r w:rsidR="00792679" w:rsidRPr="009F08DB">
              <w:rPr>
                <w:lang w:val="de-DE"/>
              </w:rPr>
              <w:t>“</w:t>
            </w:r>
            <w:r w:rsidR="008D145D" w:rsidRPr="009F08DB">
              <w:rPr>
                <w:lang w:val="de-DE"/>
              </w:rPr>
              <w:t xml:space="preserve"> </w:t>
            </w:r>
            <w:r w:rsidR="004E31A8" w:rsidRPr="009F08DB">
              <w:rPr>
                <w:lang w:val="de-DE"/>
              </w:rPr>
              <w:t>von Stecker</w:t>
            </w:r>
            <w:r w:rsidR="008D145D" w:rsidRPr="009F08DB">
              <w:rPr>
                <w:lang w:val="de-DE"/>
              </w:rPr>
              <w:t xml:space="preserve"> </w:t>
            </w:r>
            <w:r w:rsidR="00792679" w:rsidRPr="009F08DB">
              <w:rPr>
                <w:lang w:val="de-DE"/>
              </w:rPr>
              <w:t>„</w:t>
            </w:r>
            <w:r w:rsidR="008D145D" w:rsidRPr="009F08DB">
              <w:rPr>
                <w:lang w:val="de-DE"/>
              </w:rPr>
              <w:t>0A1E02</w:t>
            </w:r>
            <w:r w:rsidR="00792679" w:rsidRPr="009F08DB">
              <w:rPr>
                <w:lang w:val="de-DE"/>
              </w:rPr>
              <w:t>“</w:t>
            </w:r>
            <w:r w:rsidR="004E31A8" w:rsidRPr="009F08DB">
              <w:rPr>
                <w:lang w:val="de-DE"/>
              </w:rPr>
              <w:t xml:space="preserve"> </w:t>
            </w:r>
            <w:r w:rsidR="00547819" w:rsidRPr="009F08DB">
              <w:rPr>
                <w:lang w:val="de-DE"/>
              </w:rPr>
              <w:t>ausstecken</w:t>
            </w:r>
          </w:p>
          <w:p w14:paraId="0EA7C00C" w14:textId="1C3644ED" w:rsidR="008D145D" w:rsidRPr="009F08DB" w:rsidRDefault="008D145D" w:rsidP="008D145D">
            <w:pPr>
              <w:pStyle w:val="Abstandshalter"/>
              <w:rPr>
                <w:lang w:val="de-DE"/>
              </w:rPr>
            </w:pPr>
          </w:p>
        </w:tc>
      </w:tr>
      <w:tr w:rsidR="005721B8" w:rsidRPr="00897659" w14:paraId="118DC4F3" w14:textId="77777777" w:rsidTr="00190981">
        <w:trPr>
          <w:trHeight w:val="697"/>
        </w:trPr>
        <w:tc>
          <w:tcPr>
            <w:tcW w:w="2154" w:type="dxa"/>
            <w:shd w:val="clear" w:color="auto" w:fill="F2F2F2" w:themeFill="background1" w:themeFillShade="F2"/>
          </w:tcPr>
          <w:p w14:paraId="2F92F3FF" w14:textId="46105C11" w:rsidR="005721B8" w:rsidRPr="009F08DB" w:rsidRDefault="008C23D6" w:rsidP="00190981">
            <w:pPr>
              <w:pStyle w:val="Textkrper"/>
              <w:spacing w:after="0"/>
              <w:rPr>
                <w:lang w:val="de-DE"/>
              </w:rPr>
            </w:pPr>
            <w:r w:rsidRPr="009F08DB">
              <w:rPr>
                <w:lang w:val="de-DE"/>
              </w:rPr>
              <w:t>Folge</w:t>
            </w:r>
          </w:p>
        </w:tc>
        <w:tc>
          <w:tcPr>
            <w:tcW w:w="7257" w:type="dxa"/>
          </w:tcPr>
          <w:p w14:paraId="6DEBA50A" w14:textId="724760EC" w:rsidR="008D145D" w:rsidRPr="009F08DB" w:rsidRDefault="00762C1A" w:rsidP="008D145D">
            <w:pPr>
              <w:pStyle w:val="BulletTabtext"/>
              <w:rPr>
                <w:lang w:val="de-DE"/>
              </w:rPr>
            </w:pPr>
            <w:r w:rsidRPr="009F08DB">
              <w:rPr>
                <w:lang w:val="de-DE"/>
              </w:rPr>
              <w:t>Störmeldung erscheint im Bedienfeld</w:t>
            </w:r>
          </w:p>
          <w:p w14:paraId="7D2B288D" w14:textId="335CC7C8" w:rsidR="005721B8" w:rsidRPr="009F08DB" w:rsidRDefault="000A4CB7" w:rsidP="008D145D">
            <w:pPr>
              <w:pStyle w:val="BulletTabtext"/>
              <w:rPr>
                <w:lang w:val="de-DE"/>
              </w:rPr>
            </w:pPr>
            <w:r w:rsidRPr="009F08DB">
              <w:rPr>
                <w:lang w:val="de-DE"/>
              </w:rPr>
              <w:t>Maschine kann nicht gestartet werden, solange Störmeldung aktiv ist</w:t>
            </w:r>
          </w:p>
          <w:p w14:paraId="0CAE30AB" w14:textId="7FA5228B" w:rsidR="008D145D" w:rsidRPr="009F08DB" w:rsidRDefault="008D145D" w:rsidP="008D145D">
            <w:pPr>
              <w:pStyle w:val="Abstandshalter"/>
              <w:rPr>
                <w:lang w:val="de-DE"/>
              </w:rPr>
            </w:pPr>
          </w:p>
        </w:tc>
      </w:tr>
      <w:tr w:rsidR="005721B8" w:rsidRPr="009F08DB" w14:paraId="0DB2B267" w14:textId="77777777" w:rsidTr="008D145D">
        <w:trPr>
          <w:trHeight w:val="214"/>
        </w:trPr>
        <w:tc>
          <w:tcPr>
            <w:tcW w:w="2154" w:type="dxa"/>
            <w:shd w:val="clear" w:color="auto" w:fill="F2F2F2" w:themeFill="background1" w:themeFillShade="F2"/>
          </w:tcPr>
          <w:p w14:paraId="06C953EE" w14:textId="65DBCCC2" w:rsidR="005721B8" w:rsidRPr="009F08DB" w:rsidRDefault="00D8280B" w:rsidP="00190981">
            <w:pPr>
              <w:pStyle w:val="Textkrper"/>
              <w:spacing w:after="0"/>
              <w:rPr>
                <w:lang w:val="de-DE"/>
              </w:rPr>
            </w:pPr>
            <w:r w:rsidRPr="009F08DB">
              <w:rPr>
                <w:lang w:val="de-DE"/>
              </w:rPr>
              <w:t>Kommentare</w:t>
            </w:r>
          </w:p>
        </w:tc>
        <w:tc>
          <w:tcPr>
            <w:tcW w:w="7257" w:type="dxa"/>
          </w:tcPr>
          <w:p w14:paraId="74A58708" w14:textId="0BD9DFF2" w:rsidR="005721B8" w:rsidRPr="009F08DB" w:rsidRDefault="00AE36C0" w:rsidP="00190981">
            <w:pPr>
              <w:pStyle w:val="BulletTabtext"/>
              <w:rPr>
                <w:lang w:val="de-DE"/>
              </w:rPr>
            </w:pPr>
            <w:r w:rsidRPr="009F08DB">
              <w:rPr>
                <w:lang w:val="de-DE"/>
              </w:rPr>
              <w:t>Keine</w:t>
            </w:r>
          </w:p>
          <w:p w14:paraId="0D3A393E" w14:textId="77777777" w:rsidR="005721B8" w:rsidRPr="009F08DB" w:rsidRDefault="005721B8" w:rsidP="00190981">
            <w:pPr>
              <w:pStyle w:val="Abstandshalter"/>
              <w:rPr>
                <w:lang w:val="de-DE"/>
              </w:rPr>
            </w:pPr>
          </w:p>
        </w:tc>
      </w:tr>
      <w:tr w:rsidR="005721B8" w:rsidRPr="009F08DB" w14:paraId="4CA247B9" w14:textId="77777777" w:rsidTr="00190981">
        <w:trPr>
          <w:trHeight w:val="697"/>
        </w:trPr>
        <w:tc>
          <w:tcPr>
            <w:tcW w:w="2154" w:type="dxa"/>
            <w:shd w:val="clear" w:color="auto" w:fill="F2F2F2" w:themeFill="background1" w:themeFillShade="F2"/>
          </w:tcPr>
          <w:p w14:paraId="5380019C" w14:textId="293B8F5A" w:rsidR="005721B8" w:rsidRPr="009F08DB" w:rsidRDefault="00D41D58" w:rsidP="00190981">
            <w:pPr>
              <w:pStyle w:val="Textkrper"/>
              <w:spacing w:after="0"/>
              <w:rPr>
                <w:lang w:val="de-DE"/>
              </w:rPr>
            </w:pPr>
            <w:r w:rsidRPr="009F08DB">
              <w:rPr>
                <w:lang w:val="de-DE"/>
              </w:rPr>
              <w:t>Quittierung</w:t>
            </w:r>
          </w:p>
        </w:tc>
        <w:tc>
          <w:tcPr>
            <w:tcW w:w="7257" w:type="dxa"/>
          </w:tcPr>
          <w:p w14:paraId="3A28E88D" w14:textId="3823D8F1" w:rsidR="008D145D" w:rsidRPr="009F08DB" w:rsidRDefault="006E13F7" w:rsidP="008D145D">
            <w:pPr>
              <w:pStyle w:val="BulletTabtext"/>
              <w:rPr>
                <w:lang w:val="de-DE"/>
              </w:rPr>
            </w:pPr>
            <w:r w:rsidRPr="009F08DB">
              <w:rPr>
                <w:lang w:val="de-DE"/>
              </w:rPr>
              <w:t>Eingang wieder einstecken</w:t>
            </w:r>
          </w:p>
          <w:p w14:paraId="3C11C8C2" w14:textId="18259F41" w:rsidR="005721B8" w:rsidRPr="009F08DB" w:rsidRDefault="00762C1A" w:rsidP="008D145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3609E36" w14:textId="72D3A299" w:rsidR="008D145D" w:rsidRPr="009F08DB" w:rsidRDefault="008D145D" w:rsidP="008D145D">
            <w:pPr>
              <w:pStyle w:val="Abstandshalter"/>
              <w:rPr>
                <w:lang w:val="de-DE"/>
              </w:rPr>
            </w:pPr>
          </w:p>
        </w:tc>
      </w:tr>
    </w:tbl>
    <w:p w14:paraId="08A65056"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A89B5B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F64BBB2" w14:textId="3B6B500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6818E4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33D1CE1" w14:textId="789E4B4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A964AC9" w14:textId="77777777" w:rsidTr="00190981">
        <w:trPr>
          <w:trHeight w:val="697"/>
        </w:trPr>
        <w:tc>
          <w:tcPr>
            <w:tcW w:w="2154" w:type="dxa"/>
            <w:tcBorders>
              <w:bottom w:val="nil"/>
            </w:tcBorders>
            <w:shd w:val="clear" w:color="auto" w:fill="F2F2F2" w:themeFill="background1" w:themeFillShade="F2"/>
          </w:tcPr>
          <w:p w14:paraId="200CD605" w14:textId="2FE16183"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77B3B8F" w14:textId="3225386C"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DA8AA3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61312" behindDoc="0" locked="0" layoutInCell="1" allowOverlap="1" wp14:anchorId="774A714D" wp14:editId="7DE99ED0">
                      <wp:simplePos x="0" y="0"/>
                      <wp:positionH relativeFrom="column">
                        <wp:posOffset>-36195</wp:posOffset>
                      </wp:positionH>
                      <wp:positionV relativeFrom="line">
                        <wp:posOffset>36195</wp:posOffset>
                      </wp:positionV>
                      <wp:extent cx="820800" cy="320400"/>
                      <wp:effectExtent l="0" t="0" r="17780" b="22860"/>
                      <wp:wrapNone/>
                      <wp:docPr id="293276210" name="Rechteck: abgerundete Ecken 29327621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C7F9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A714D" id="Rechteck: abgerundete Ecken 293276210" o:spid="_x0000_s3201" style="position:absolute;left:0;text-align:left;margin-left:-2.85pt;margin-top:2.85pt;width:64.65pt;height:25.25pt;z-index:2548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7xjhPL0C&#10;AADIBQAADgAAAAAAAAAAAAAAAAAuAgAAZHJzL2Uyb0RvYy54bWxQSwECLQAUAAYACAAAACEANZNe&#10;dtoAAAAHAQAADwAAAAAAAAAAAAAAAAAXBQAAZHJzL2Rvd25yZXYueG1sUEsFBgAAAAAEAAQA8wAA&#10;AB4GAAAAAA==&#10;" filled="f" strokecolor="black [3213]" strokeweight=".5pt">
                      <v:textbox>
                        <w:txbxContent>
                          <w:p w14:paraId="5C3C7F95" w14:textId="77777777" w:rsidR="00BD5E17" w:rsidRDefault="00BD5E17" w:rsidP="005721B8">
                            <w:pPr>
                              <w:jc w:val="center"/>
                            </w:pPr>
                            <w:r>
                              <w:t>x</w:t>
                            </w:r>
                          </w:p>
                        </w:txbxContent>
                      </v:textbox>
                      <w10:wrap anchory="line"/>
                    </v:roundrect>
                  </w:pict>
                </mc:Fallback>
              </mc:AlternateContent>
            </w:r>
          </w:p>
        </w:tc>
      </w:tr>
      <w:tr w:rsidR="005721B8" w:rsidRPr="00897659" w14:paraId="5CF99DBB" w14:textId="77777777" w:rsidTr="00190981">
        <w:trPr>
          <w:trHeight w:val="697"/>
        </w:trPr>
        <w:tc>
          <w:tcPr>
            <w:tcW w:w="2154" w:type="dxa"/>
            <w:tcBorders>
              <w:top w:val="nil"/>
              <w:bottom w:val="nil"/>
            </w:tcBorders>
            <w:shd w:val="clear" w:color="auto" w:fill="F2F2F2" w:themeFill="background1" w:themeFillShade="F2"/>
          </w:tcPr>
          <w:p w14:paraId="42BFB5D8" w14:textId="77777777" w:rsidR="005721B8" w:rsidRPr="009F08DB" w:rsidRDefault="005721B8" w:rsidP="00190981">
            <w:pPr>
              <w:pStyle w:val="Textkrper"/>
              <w:spacing w:after="0"/>
              <w:rPr>
                <w:lang w:val="de-DE"/>
              </w:rPr>
            </w:pPr>
          </w:p>
        </w:tc>
        <w:tc>
          <w:tcPr>
            <w:tcW w:w="5839" w:type="dxa"/>
            <w:tcBorders>
              <w:top w:val="nil"/>
              <w:bottom w:val="nil"/>
            </w:tcBorders>
          </w:tcPr>
          <w:p w14:paraId="4FAFFB7B" w14:textId="214CBAE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D4F799F"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68480" behindDoc="0" locked="0" layoutInCell="1" allowOverlap="1" wp14:anchorId="067E9DE8" wp14:editId="427C8900">
                      <wp:simplePos x="0" y="0"/>
                      <wp:positionH relativeFrom="column">
                        <wp:posOffset>-36195</wp:posOffset>
                      </wp:positionH>
                      <wp:positionV relativeFrom="line">
                        <wp:posOffset>36195</wp:posOffset>
                      </wp:positionV>
                      <wp:extent cx="820800" cy="320400"/>
                      <wp:effectExtent l="0" t="0" r="17780" b="22860"/>
                      <wp:wrapNone/>
                      <wp:docPr id="293276211" name="Rechteck: abgerundete Ecken 2932762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F757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7E9DE8" id="Rechteck: abgerundete Ecken 293276211" o:spid="_x0000_s3202" style="position:absolute;left:0;text-align:left;margin-left:-2.85pt;margin-top:2.85pt;width:64.65pt;height:25.25pt;z-index:25486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jp1UI70C&#10;AADIBQAADgAAAAAAAAAAAAAAAAAuAgAAZHJzL2Uyb0RvYy54bWxQSwECLQAUAAYACAAAACEANZNe&#10;dtoAAAAHAQAADwAAAAAAAAAAAAAAAAAXBQAAZHJzL2Rvd25yZXYueG1sUEsFBgAAAAAEAAQA8wAA&#10;AB4GAAAAAA==&#10;" filled="f" strokecolor="black [3213]" strokeweight=".5pt">
                      <v:textbox>
                        <w:txbxContent>
                          <w:p w14:paraId="17F757F0" w14:textId="77777777" w:rsidR="00BD5E17" w:rsidRDefault="00BD5E17" w:rsidP="005721B8">
                            <w:pPr>
                              <w:jc w:val="center"/>
                            </w:pPr>
                            <w:r>
                              <w:t>x</w:t>
                            </w:r>
                          </w:p>
                        </w:txbxContent>
                      </v:textbox>
                      <w10:wrap anchory="line"/>
                    </v:roundrect>
                  </w:pict>
                </mc:Fallback>
              </mc:AlternateContent>
            </w:r>
          </w:p>
        </w:tc>
      </w:tr>
      <w:tr w:rsidR="005721B8" w:rsidRPr="009F08DB" w14:paraId="68879206" w14:textId="77777777" w:rsidTr="00190981">
        <w:trPr>
          <w:trHeight w:val="1701"/>
        </w:trPr>
        <w:tc>
          <w:tcPr>
            <w:tcW w:w="2154" w:type="dxa"/>
            <w:shd w:val="clear" w:color="auto" w:fill="F2F2F2" w:themeFill="background1" w:themeFillShade="F2"/>
          </w:tcPr>
          <w:p w14:paraId="35FE2E09" w14:textId="265F938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338E3C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65408" behindDoc="0" locked="0" layoutInCell="1" allowOverlap="1" wp14:anchorId="3AFA6051" wp14:editId="324DCC2F">
                      <wp:simplePos x="0" y="0"/>
                      <wp:positionH relativeFrom="column">
                        <wp:posOffset>-5715</wp:posOffset>
                      </wp:positionH>
                      <wp:positionV relativeFrom="line">
                        <wp:posOffset>72390</wp:posOffset>
                      </wp:positionV>
                      <wp:extent cx="4500000" cy="942975"/>
                      <wp:effectExtent l="0" t="0" r="15240" b="28575"/>
                      <wp:wrapNone/>
                      <wp:docPr id="293276214" name="Rechteck: abgerundete Ecken 29327621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64B34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A6051" id="Rechteck: abgerundete Ecken 293276214" o:spid="_x0000_s3203" style="position:absolute;left:0;text-align:left;margin-left:-.45pt;margin-top:5.7pt;width:354.35pt;height:74.25pt;z-index:2548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QPcX&#10;vQIAAMkFAAAOAAAAAAAAAAAAAAAAAC4CAABkcnMvZTJvRG9jLnhtbFBLAQItABQABgAIAAAAIQDv&#10;Mn/u3AAAAAgBAAAPAAAAAAAAAAAAAAAAABcFAABkcnMvZG93bnJldi54bWxQSwUGAAAAAAQABADz&#10;AAAAIAYAAAAA&#10;" filled="f" strokecolor="black [3213]" strokeweight=".5pt">
                      <v:textbox>
                        <w:txbxContent>
                          <w:p w14:paraId="1464B34E" w14:textId="77777777" w:rsidR="00BD5E17" w:rsidRDefault="00BD5E17" w:rsidP="005721B8">
                            <w:pPr>
                              <w:jc w:val="center"/>
                            </w:pPr>
                            <w:r>
                              <w:t>x</w:t>
                            </w:r>
                          </w:p>
                        </w:txbxContent>
                      </v:textbox>
                      <w10:wrap anchory="line"/>
                    </v:roundrect>
                  </w:pict>
                </mc:Fallback>
              </mc:AlternateContent>
            </w:r>
          </w:p>
        </w:tc>
      </w:tr>
    </w:tbl>
    <w:p w14:paraId="33F9E1B2" w14:textId="7906F08F" w:rsidR="005721B8" w:rsidRPr="009F08DB" w:rsidRDefault="005721B8" w:rsidP="005721B8">
      <w:pPr>
        <w:pStyle w:val="Textkrper"/>
        <w:rPr>
          <w:lang w:val="de-DE"/>
        </w:rPr>
      </w:pPr>
    </w:p>
    <w:p w14:paraId="443C60DC" w14:textId="6533812C" w:rsidR="008D145D" w:rsidRDefault="008D145D" w:rsidP="005721B8">
      <w:pPr>
        <w:pStyle w:val="Textkrper"/>
        <w:rPr>
          <w:lang w:val="de-DE"/>
        </w:rPr>
      </w:pPr>
    </w:p>
    <w:p w14:paraId="03EF5559" w14:textId="77777777" w:rsidR="00D87089" w:rsidRPr="009F08DB" w:rsidRDefault="00D87089" w:rsidP="005721B8">
      <w:pPr>
        <w:pStyle w:val="Textkrper"/>
        <w:rPr>
          <w:lang w:val="de-DE"/>
        </w:rPr>
      </w:pPr>
    </w:p>
    <w:p w14:paraId="00BF9141"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0E20A99" w14:textId="77777777" w:rsidTr="00626664">
        <w:trPr>
          <w:trHeight w:val="1020"/>
        </w:trPr>
        <w:tc>
          <w:tcPr>
            <w:tcW w:w="2154" w:type="dxa"/>
            <w:shd w:val="clear" w:color="auto" w:fill="F2F2F2" w:themeFill="background1" w:themeFillShade="F2"/>
          </w:tcPr>
          <w:p w14:paraId="503415C5" w14:textId="0A4F7529"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9341861" w14:textId="00DA5647" w:rsidR="00626664" w:rsidRPr="009F08DB" w:rsidRDefault="00745279" w:rsidP="00190981">
            <w:pPr>
              <w:pStyle w:val="Textkrper"/>
              <w:tabs>
                <w:tab w:val="left" w:pos="284"/>
              </w:tabs>
              <w:spacing w:after="0"/>
              <w:rPr>
                <w:lang w:val="de-DE"/>
              </w:rPr>
            </w:pPr>
            <w:r w:rsidRPr="009F08DB">
              <w:rPr>
                <w:lang w:val="de-DE"/>
              </w:rPr>
              <w:t>ja/nein</w:t>
            </w:r>
          </w:p>
          <w:p w14:paraId="5E98498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82144" behindDoc="0" locked="0" layoutInCell="1" allowOverlap="1" wp14:anchorId="6D9EFFDD" wp14:editId="07CAA47E">
                      <wp:simplePos x="0" y="0"/>
                      <wp:positionH relativeFrom="column">
                        <wp:posOffset>635</wp:posOffset>
                      </wp:positionH>
                      <wp:positionV relativeFrom="paragraph">
                        <wp:posOffset>36195</wp:posOffset>
                      </wp:positionV>
                      <wp:extent cx="820800" cy="320400"/>
                      <wp:effectExtent l="0" t="0" r="17780" b="22860"/>
                      <wp:wrapNone/>
                      <wp:docPr id="293276215" name="Rechteck: abgerundete Ecken 2932762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6E7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EFFDD" id="Rechteck: abgerundete Ecken 293276215" o:spid="_x0000_s3204" style="position:absolute;left:0;text-align:left;margin-left:.05pt;margin-top:2.85pt;width:64.65pt;height:25.25pt;z-index:2581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nS2OdvgIA&#10;AMgFAAAOAAAAAAAAAAAAAAAAAC4CAABkcnMvZTJvRG9jLnhtbFBLAQItABQABgAIAAAAIQCbrlPC&#10;2AAAAAUBAAAPAAAAAAAAAAAAAAAAABgFAABkcnMvZG93bnJldi54bWxQSwUGAAAAAAQABADzAAAA&#10;HQYAAAAA&#10;" filled="f" strokecolor="black [3213]" strokeweight=".5pt">
                      <v:textbox>
                        <w:txbxContent>
                          <w:p w14:paraId="763F6E7B" w14:textId="77777777" w:rsidR="00BD5E17" w:rsidRDefault="00BD5E17" w:rsidP="005721B8">
                            <w:pPr>
                              <w:jc w:val="center"/>
                            </w:pPr>
                            <w:r>
                              <w:t>x</w:t>
                            </w:r>
                          </w:p>
                        </w:txbxContent>
                      </v:textbox>
                    </v:roundrect>
                  </w:pict>
                </mc:Fallback>
              </mc:AlternateContent>
            </w:r>
          </w:p>
        </w:tc>
        <w:tc>
          <w:tcPr>
            <w:tcW w:w="5839" w:type="dxa"/>
            <w:shd w:val="clear" w:color="auto" w:fill="auto"/>
          </w:tcPr>
          <w:p w14:paraId="1349CFD5" w14:textId="118DBA33" w:rsidR="00626664" w:rsidRPr="009F08DB" w:rsidRDefault="00745279" w:rsidP="00190981">
            <w:pPr>
              <w:pStyle w:val="Textkrper"/>
              <w:tabs>
                <w:tab w:val="left" w:pos="284"/>
              </w:tabs>
              <w:spacing w:after="0"/>
              <w:rPr>
                <w:lang w:val="de-DE"/>
              </w:rPr>
            </w:pPr>
            <w:r w:rsidRPr="009F08DB">
              <w:rPr>
                <w:lang w:val="de-DE"/>
              </w:rPr>
              <w:t>Datum/Kurzzeichen</w:t>
            </w:r>
          </w:p>
          <w:p w14:paraId="11B6E7A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83168" behindDoc="0" locked="0" layoutInCell="1" allowOverlap="1" wp14:anchorId="04153C23" wp14:editId="3DB0AD55">
                      <wp:simplePos x="0" y="0"/>
                      <wp:positionH relativeFrom="column">
                        <wp:posOffset>1746</wp:posOffset>
                      </wp:positionH>
                      <wp:positionV relativeFrom="line">
                        <wp:posOffset>32703</wp:posOffset>
                      </wp:positionV>
                      <wp:extent cx="3592354" cy="320400"/>
                      <wp:effectExtent l="0" t="0" r="27305" b="22860"/>
                      <wp:wrapNone/>
                      <wp:docPr id="293276216" name="Rechteck: abgerundete Ecken 29327621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7E58E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153C23" id="Rechteck: abgerundete Ecken 293276216" o:spid="_x0000_s3205" style="position:absolute;left:0;text-align:left;margin-left:.15pt;margin-top:2.6pt;width:282.85pt;height:25.25pt;z-index:258183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Tr&#10;n/TBAgAAyQUAAA4AAAAAAAAAAAAAAAAALgIAAGRycy9lMm9Eb2MueG1sUEsBAi0AFAAGAAgAAAAh&#10;ABCRfb7aAAAABQEAAA8AAAAAAAAAAAAAAAAAGwUAAGRycy9kb3ducmV2LnhtbFBLBQYAAAAABAAE&#10;APMAAAAiBgAAAAA=&#10;" filled="f" strokecolor="black [3213]" strokeweight=".5pt">
                      <v:textbox>
                        <w:txbxContent>
                          <w:p w14:paraId="7A7E58E5" w14:textId="77777777" w:rsidR="00BD5E17" w:rsidRDefault="00BD5E17" w:rsidP="005721B8">
                            <w:pPr>
                              <w:jc w:val="center"/>
                            </w:pPr>
                            <w:r>
                              <w:t>x</w:t>
                            </w:r>
                          </w:p>
                        </w:txbxContent>
                      </v:textbox>
                      <w10:wrap anchory="line"/>
                    </v:roundrect>
                  </w:pict>
                </mc:Fallback>
              </mc:AlternateContent>
            </w:r>
          </w:p>
        </w:tc>
      </w:tr>
      <w:tr w:rsidR="00626664" w:rsidRPr="009F08DB" w14:paraId="6492A352" w14:textId="77777777" w:rsidTr="00626664">
        <w:trPr>
          <w:trHeight w:val="1020"/>
        </w:trPr>
        <w:tc>
          <w:tcPr>
            <w:tcW w:w="2154" w:type="dxa"/>
            <w:shd w:val="clear" w:color="auto" w:fill="F2F2F2" w:themeFill="background1" w:themeFillShade="F2"/>
          </w:tcPr>
          <w:p w14:paraId="6ABD5F01" w14:textId="223427A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DF297E1" w14:textId="2A7B331C"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84192" behindDoc="0" locked="0" layoutInCell="1" allowOverlap="1" wp14:anchorId="3DF66C92" wp14:editId="31AFFCF3">
                      <wp:simplePos x="0" y="0"/>
                      <wp:positionH relativeFrom="column">
                        <wp:posOffset>-5715</wp:posOffset>
                      </wp:positionH>
                      <wp:positionV relativeFrom="line">
                        <wp:posOffset>252095</wp:posOffset>
                      </wp:positionV>
                      <wp:extent cx="4500000" cy="320400"/>
                      <wp:effectExtent l="0" t="0" r="15240" b="22860"/>
                      <wp:wrapNone/>
                      <wp:docPr id="293276217" name="Rechteck: abgerundete Ecken 29327621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53EE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F66C92" id="Rechteck: abgerundete Ecken 293276217" o:spid="_x0000_s3206" style="position:absolute;left:0;text-align:left;margin-left:-.45pt;margin-top:19.85pt;width:354.35pt;height:25.25pt;z-index:258184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qB0vTbsC&#10;AADJBQAADgAAAAAAAAAAAAAAAAAuAgAAZHJzL2Uyb0RvYy54bWxQSwECLQAUAAYACAAAACEAeEdM&#10;vdwAAAAHAQAADwAAAAAAAAAAAAAAAAAVBQAAZHJzL2Rvd25yZXYueG1sUEsFBgAAAAAEAAQA8wAA&#10;AB4GAAAAAA==&#10;" filled="f" strokecolor="black [3213]" strokeweight=".5pt">
                      <v:textbox>
                        <w:txbxContent>
                          <w:p w14:paraId="5C253EE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EB98FDE" w14:textId="77777777" w:rsidR="00626664" w:rsidRPr="009F08DB" w:rsidRDefault="00626664" w:rsidP="00190981">
            <w:pPr>
              <w:pStyle w:val="Textkrper"/>
              <w:tabs>
                <w:tab w:val="left" w:pos="284"/>
              </w:tabs>
              <w:spacing w:after="0"/>
              <w:rPr>
                <w:lang w:val="de-DE"/>
              </w:rPr>
            </w:pPr>
          </w:p>
        </w:tc>
      </w:tr>
    </w:tbl>
    <w:p w14:paraId="68905DC6" w14:textId="77777777" w:rsidR="005721B8" w:rsidRPr="009F08DB" w:rsidRDefault="005721B8" w:rsidP="005721B8">
      <w:pPr>
        <w:rPr>
          <w:rFonts w:ascii="Arial" w:hAnsi="Arial"/>
          <w:lang w:val="de-DE"/>
        </w:rPr>
      </w:pPr>
      <w:r w:rsidRPr="009F08DB">
        <w:rPr>
          <w:lang w:val="de-DE"/>
        </w:rPr>
        <w:br w:type="page"/>
      </w:r>
    </w:p>
    <w:p w14:paraId="056A5EBB" w14:textId="2EB64032" w:rsidR="005721B8" w:rsidRPr="009F08DB" w:rsidRDefault="008D145D" w:rsidP="00897659">
      <w:pPr>
        <w:pStyle w:val="berschrift3nummeriert"/>
        <w:rPr>
          <w:lang w:val="de-DE"/>
        </w:rPr>
      </w:pPr>
      <w:bookmarkStart w:id="241" w:name="_Toc118817753"/>
      <w:r w:rsidRPr="009F08DB">
        <w:rPr>
          <w:lang w:val="de-DE"/>
        </w:rPr>
        <w:t xml:space="preserve">FLT 1443: </w:t>
      </w:r>
      <w:r w:rsidR="000E01E2" w:rsidRPr="009F08DB">
        <w:rPr>
          <w:lang w:val="de-DE"/>
        </w:rPr>
        <w:t>ROBOTER</w:t>
      </w:r>
      <w:r w:rsidRPr="009F08DB">
        <w:rPr>
          <w:lang w:val="de-DE"/>
        </w:rPr>
        <w:t xml:space="preserve">: </w:t>
      </w:r>
      <w:r w:rsidR="004E31A8" w:rsidRPr="009F08DB">
        <w:rPr>
          <w:lang w:val="de-DE"/>
        </w:rPr>
        <w:t>SCHALTSCHRANK: SPANNUNGÜBERWACHUNG</w:t>
      </w:r>
      <w:bookmarkEnd w:id="241"/>
    </w:p>
    <w:p w14:paraId="5CC0F1B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08C31234" w14:textId="77777777" w:rsidTr="008D145D">
        <w:trPr>
          <w:trHeight w:val="211"/>
        </w:trPr>
        <w:tc>
          <w:tcPr>
            <w:tcW w:w="2154" w:type="dxa"/>
            <w:shd w:val="clear" w:color="auto" w:fill="F2F2F2" w:themeFill="background1" w:themeFillShade="F2"/>
          </w:tcPr>
          <w:p w14:paraId="7104F142" w14:textId="5DC6FC4E" w:rsidR="005721B8" w:rsidRPr="009F08DB" w:rsidRDefault="00D8280B" w:rsidP="00190981">
            <w:pPr>
              <w:pStyle w:val="Textkrper"/>
              <w:spacing w:after="0"/>
              <w:rPr>
                <w:b/>
                <w:lang w:val="de-DE"/>
              </w:rPr>
            </w:pPr>
            <w:r w:rsidRPr="009F08DB">
              <w:rPr>
                <w:b/>
                <w:lang w:val="de-DE"/>
              </w:rPr>
              <w:t>Testziel</w:t>
            </w:r>
          </w:p>
        </w:tc>
        <w:tc>
          <w:tcPr>
            <w:tcW w:w="7257" w:type="dxa"/>
          </w:tcPr>
          <w:p w14:paraId="67705001" w14:textId="5CE43868" w:rsidR="005721B8" w:rsidRPr="009F08DB" w:rsidRDefault="00A7704C" w:rsidP="00190981">
            <w:pPr>
              <w:pStyle w:val="BulletTabtext"/>
              <w:rPr>
                <w:lang w:val="de-DE"/>
              </w:rPr>
            </w:pPr>
            <w:r w:rsidRPr="009F08DB">
              <w:rPr>
                <w:lang w:val="de-DE"/>
              </w:rPr>
              <w:t>Test, ob die richtige Störmeldung im Bedienfeld erscheint</w:t>
            </w:r>
          </w:p>
          <w:p w14:paraId="65A868A3" w14:textId="018F099C" w:rsidR="008D145D" w:rsidRPr="009F08DB" w:rsidRDefault="008D145D" w:rsidP="008D145D">
            <w:pPr>
              <w:pStyle w:val="Abstandshalter"/>
              <w:rPr>
                <w:lang w:val="de-DE"/>
              </w:rPr>
            </w:pPr>
          </w:p>
        </w:tc>
      </w:tr>
      <w:tr w:rsidR="005721B8" w:rsidRPr="00897659" w14:paraId="00CE9F65" w14:textId="77777777" w:rsidTr="00190981">
        <w:trPr>
          <w:trHeight w:val="170"/>
        </w:trPr>
        <w:tc>
          <w:tcPr>
            <w:tcW w:w="2154" w:type="dxa"/>
          </w:tcPr>
          <w:p w14:paraId="3E9E1854" w14:textId="77777777" w:rsidR="005721B8" w:rsidRPr="009F08DB" w:rsidRDefault="005721B8" w:rsidP="00190981">
            <w:pPr>
              <w:pStyle w:val="Textkrper"/>
              <w:spacing w:before="0" w:after="0"/>
              <w:rPr>
                <w:sz w:val="8"/>
                <w:szCs w:val="8"/>
                <w:lang w:val="de-DE"/>
              </w:rPr>
            </w:pPr>
          </w:p>
        </w:tc>
        <w:tc>
          <w:tcPr>
            <w:tcW w:w="7257" w:type="dxa"/>
          </w:tcPr>
          <w:p w14:paraId="52181446" w14:textId="77777777" w:rsidR="005721B8" w:rsidRPr="009F08DB" w:rsidRDefault="005721B8" w:rsidP="00190981">
            <w:pPr>
              <w:pStyle w:val="Textkrper"/>
              <w:spacing w:before="0" w:after="0"/>
              <w:rPr>
                <w:sz w:val="8"/>
                <w:szCs w:val="8"/>
                <w:lang w:val="de-DE"/>
              </w:rPr>
            </w:pPr>
          </w:p>
        </w:tc>
      </w:tr>
      <w:tr w:rsidR="005721B8" w:rsidRPr="009F08DB" w14:paraId="2EC8729A" w14:textId="77777777" w:rsidTr="00190981">
        <w:trPr>
          <w:trHeight w:val="471"/>
        </w:trPr>
        <w:tc>
          <w:tcPr>
            <w:tcW w:w="2154" w:type="dxa"/>
            <w:shd w:val="clear" w:color="auto" w:fill="F2F2F2" w:themeFill="background1" w:themeFillShade="F2"/>
          </w:tcPr>
          <w:p w14:paraId="11C590A1" w14:textId="6E5FE6C0" w:rsidR="005721B8" w:rsidRPr="009F08DB" w:rsidRDefault="00D8280B" w:rsidP="00190981">
            <w:pPr>
              <w:pStyle w:val="Textkrper"/>
              <w:spacing w:after="0"/>
              <w:rPr>
                <w:b/>
                <w:lang w:val="de-DE"/>
              </w:rPr>
            </w:pPr>
            <w:r w:rsidRPr="009F08DB">
              <w:rPr>
                <w:b/>
                <w:lang w:val="de-DE"/>
              </w:rPr>
              <w:t>Testdurchführung</w:t>
            </w:r>
          </w:p>
        </w:tc>
        <w:tc>
          <w:tcPr>
            <w:tcW w:w="7257" w:type="dxa"/>
          </w:tcPr>
          <w:p w14:paraId="634A2709" w14:textId="77777777" w:rsidR="005721B8" w:rsidRPr="009F08DB" w:rsidRDefault="005721B8" w:rsidP="00190981">
            <w:pPr>
              <w:pStyle w:val="Textkrper"/>
              <w:spacing w:after="0"/>
              <w:rPr>
                <w:lang w:val="de-DE"/>
              </w:rPr>
            </w:pPr>
          </w:p>
        </w:tc>
      </w:tr>
      <w:tr w:rsidR="005721B8" w:rsidRPr="009F08DB" w14:paraId="71F8EC33" w14:textId="77777777" w:rsidTr="008D145D">
        <w:trPr>
          <w:trHeight w:val="413"/>
        </w:trPr>
        <w:tc>
          <w:tcPr>
            <w:tcW w:w="2154" w:type="dxa"/>
            <w:shd w:val="clear" w:color="auto" w:fill="F2F2F2" w:themeFill="background1" w:themeFillShade="F2"/>
          </w:tcPr>
          <w:p w14:paraId="37C2A714" w14:textId="7A4685BC" w:rsidR="005721B8" w:rsidRPr="009F08DB" w:rsidRDefault="00D41D58" w:rsidP="00190981">
            <w:pPr>
              <w:pStyle w:val="Textkrper"/>
              <w:spacing w:after="0"/>
              <w:rPr>
                <w:lang w:val="de-DE"/>
              </w:rPr>
            </w:pPr>
            <w:r w:rsidRPr="009F08DB">
              <w:rPr>
                <w:lang w:val="de-DE"/>
              </w:rPr>
              <w:t>Testvoraussetzungen</w:t>
            </w:r>
          </w:p>
        </w:tc>
        <w:tc>
          <w:tcPr>
            <w:tcW w:w="7257" w:type="dxa"/>
          </w:tcPr>
          <w:p w14:paraId="739DF578" w14:textId="176D6DED" w:rsidR="005721B8" w:rsidRPr="009F08DB" w:rsidRDefault="00AE36C0" w:rsidP="008D145D">
            <w:pPr>
              <w:pStyle w:val="BulletTabtext"/>
              <w:rPr>
                <w:lang w:val="de-DE"/>
              </w:rPr>
            </w:pPr>
            <w:r w:rsidRPr="009F08DB">
              <w:rPr>
                <w:lang w:val="de-DE"/>
              </w:rPr>
              <w:t>Maschine ist im Automatikbetrieb bereit</w:t>
            </w:r>
          </w:p>
          <w:p w14:paraId="3E342840" w14:textId="2BB90267" w:rsidR="008D145D" w:rsidRPr="009F08DB" w:rsidRDefault="008D145D" w:rsidP="008D145D">
            <w:pPr>
              <w:pStyle w:val="Abstandshalter"/>
              <w:rPr>
                <w:lang w:val="de-DE"/>
              </w:rPr>
            </w:pPr>
          </w:p>
        </w:tc>
      </w:tr>
      <w:tr w:rsidR="005721B8" w:rsidRPr="009F08DB" w14:paraId="6B9FE3B3" w14:textId="77777777" w:rsidTr="008D145D">
        <w:trPr>
          <w:trHeight w:val="420"/>
        </w:trPr>
        <w:tc>
          <w:tcPr>
            <w:tcW w:w="2154" w:type="dxa"/>
            <w:shd w:val="clear" w:color="auto" w:fill="F2F2F2" w:themeFill="background1" w:themeFillShade="F2"/>
          </w:tcPr>
          <w:p w14:paraId="758A4F45" w14:textId="4781F752" w:rsidR="005721B8" w:rsidRPr="009F08DB" w:rsidRDefault="00D8280B" w:rsidP="00190981">
            <w:pPr>
              <w:pStyle w:val="Textkrper"/>
              <w:spacing w:after="0"/>
              <w:rPr>
                <w:lang w:val="de-DE"/>
              </w:rPr>
            </w:pPr>
            <w:r w:rsidRPr="009F08DB">
              <w:rPr>
                <w:lang w:val="de-DE"/>
              </w:rPr>
              <w:t>Erforderliche Tätigkeit</w:t>
            </w:r>
          </w:p>
        </w:tc>
        <w:tc>
          <w:tcPr>
            <w:tcW w:w="7257" w:type="dxa"/>
          </w:tcPr>
          <w:p w14:paraId="5858147B" w14:textId="25AD73BA" w:rsidR="005721B8" w:rsidRPr="009F08DB" w:rsidRDefault="000A5E26" w:rsidP="008D145D">
            <w:pPr>
              <w:pStyle w:val="BulletTabtext"/>
              <w:rPr>
                <w:lang w:val="de-DE"/>
              </w:rPr>
            </w:pPr>
            <w:r w:rsidRPr="009F08DB">
              <w:rPr>
                <w:lang w:val="de-DE"/>
              </w:rPr>
              <w:t xml:space="preserve">Sicherung </w:t>
            </w:r>
            <w:r w:rsidR="00792679" w:rsidRPr="009F08DB">
              <w:rPr>
                <w:lang w:val="de-DE"/>
              </w:rPr>
              <w:t>„</w:t>
            </w:r>
            <w:r w:rsidR="008D145D" w:rsidRPr="009F08DB">
              <w:rPr>
                <w:lang w:val="de-DE"/>
              </w:rPr>
              <w:t>=CAR1.W150-F10”</w:t>
            </w:r>
            <w:r w:rsidR="004E31A8" w:rsidRPr="009F08DB">
              <w:rPr>
                <w:lang w:val="de-DE"/>
              </w:rPr>
              <w:t xml:space="preserve"> ausschalten</w:t>
            </w:r>
          </w:p>
          <w:p w14:paraId="3315EFDE" w14:textId="062F1C29" w:rsidR="008D145D" w:rsidRPr="009F08DB" w:rsidRDefault="008D145D" w:rsidP="008D145D">
            <w:pPr>
              <w:pStyle w:val="Abstandshalter"/>
              <w:rPr>
                <w:lang w:val="de-DE"/>
              </w:rPr>
            </w:pPr>
          </w:p>
        </w:tc>
      </w:tr>
      <w:tr w:rsidR="005721B8" w:rsidRPr="00897659" w14:paraId="411B4563" w14:textId="77777777" w:rsidTr="00190981">
        <w:trPr>
          <w:trHeight w:val="697"/>
        </w:trPr>
        <w:tc>
          <w:tcPr>
            <w:tcW w:w="2154" w:type="dxa"/>
            <w:shd w:val="clear" w:color="auto" w:fill="F2F2F2" w:themeFill="background1" w:themeFillShade="F2"/>
          </w:tcPr>
          <w:p w14:paraId="6FEF31E0" w14:textId="74260E45" w:rsidR="005721B8" w:rsidRPr="009F08DB" w:rsidRDefault="008C23D6" w:rsidP="00190981">
            <w:pPr>
              <w:pStyle w:val="Textkrper"/>
              <w:spacing w:after="0"/>
              <w:rPr>
                <w:lang w:val="de-DE"/>
              </w:rPr>
            </w:pPr>
            <w:r w:rsidRPr="009F08DB">
              <w:rPr>
                <w:lang w:val="de-DE"/>
              </w:rPr>
              <w:t>Folge</w:t>
            </w:r>
          </w:p>
        </w:tc>
        <w:tc>
          <w:tcPr>
            <w:tcW w:w="7257" w:type="dxa"/>
          </w:tcPr>
          <w:p w14:paraId="1FB2CA93" w14:textId="6CD59BB7" w:rsidR="008D145D" w:rsidRPr="009F08DB" w:rsidRDefault="00762C1A" w:rsidP="008D145D">
            <w:pPr>
              <w:pStyle w:val="BulletTabtext"/>
              <w:rPr>
                <w:lang w:val="de-DE"/>
              </w:rPr>
            </w:pPr>
            <w:r w:rsidRPr="009F08DB">
              <w:rPr>
                <w:lang w:val="de-DE"/>
              </w:rPr>
              <w:t>Störmeldung erscheint im Bedienfeld</w:t>
            </w:r>
          </w:p>
          <w:p w14:paraId="752FC68B" w14:textId="31222373" w:rsidR="005721B8" w:rsidRPr="009F08DB" w:rsidRDefault="000A4CB7" w:rsidP="008D145D">
            <w:pPr>
              <w:pStyle w:val="BulletTabtext"/>
              <w:rPr>
                <w:lang w:val="de-DE"/>
              </w:rPr>
            </w:pPr>
            <w:r w:rsidRPr="009F08DB">
              <w:rPr>
                <w:lang w:val="de-DE"/>
              </w:rPr>
              <w:t>Maschine kann nicht gestartet werden, solange Störmeldung aktiv ist</w:t>
            </w:r>
          </w:p>
          <w:p w14:paraId="1726A882" w14:textId="4591607F" w:rsidR="008D145D" w:rsidRPr="009F08DB" w:rsidRDefault="008D145D" w:rsidP="008D145D">
            <w:pPr>
              <w:pStyle w:val="Abstandshalter"/>
              <w:rPr>
                <w:lang w:val="de-DE"/>
              </w:rPr>
            </w:pPr>
          </w:p>
        </w:tc>
      </w:tr>
      <w:tr w:rsidR="005721B8" w:rsidRPr="009F08DB" w14:paraId="5E3347F9" w14:textId="77777777" w:rsidTr="008D145D">
        <w:trPr>
          <w:trHeight w:val="356"/>
        </w:trPr>
        <w:tc>
          <w:tcPr>
            <w:tcW w:w="2154" w:type="dxa"/>
            <w:shd w:val="clear" w:color="auto" w:fill="F2F2F2" w:themeFill="background1" w:themeFillShade="F2"/>
          </w:tcPr>
          <w:p w14:paraId="4E41CFB7" w14:textId="3CF5DC30" w:rsidR="005721B8" w:rsidRPr="009F08DB" w:rsidRDefault="00D8280B" w:rsidP="00190981">
            <w:pPr>
              <w:pStyle w:val="Textkrper"/>
              <w:spacing w:after="0"/>
              <w:rPr>
                <w:lang w:val="de-DE"/>
              </w:rPr>
            </w:pPr>
            <w:r w:rsidRPr="009F08DB">
              <w:rPr>
                <w:lang w:val="de-DE"/>
              </w:rPr>
              <w:t>Kommentare</w:t>
            </w:r>
          </w:p>
        </w:tc>
        <w:tc>
          <w:tcPr>
            <w:tcW w:w="7257" w:type="dxa"/>
          </w:tcPr>
          <w:p w14:paraId="4DCA76C5" w14:textId="47D8704B" w:rsidR="005721B8" w:rsidRPr="009F08DB" w:rsidRDefault="00AE36C0" w:rsidP="00190981">
            <w:pPr>
              <w:pStyle w:val="BulletTabtext"/>
              <w:rPr>
                <w:lang w:val="de-DE"/>
              </w:rPr>
            </w:pPr>
            <w:r w:rsidRPr="009F08DB">
              <w:rPr>
                <w:lang w:val="de-DE"/>
              </w:rPr>
              <w:t>Keine</w:t>
            </w:r>
          </w:p>
          <w:p w14:paraId="6B3B54DB" w14:textId="77777777" w:rsidR="005721B8" w:rsidRPr="009F08DB" w:rsidRDefault="005721B8" w:rsidP="00190981">
            <w:pPr>
              <w:pStyle w:val="Abstandshalter"/>
              <w:rPr>
                <w:lang w:val="de-DE"/>
              </w:rPr>
            </w:pPr>
          </w:p>
        </w:tc>
      </w:tr>
      <w:tr w:rsidR="005721B8" w:rsidRPr="009F08DB" w14:paraId="514738A5" w14:textId="77777777" w:rsidTr="00190981">
        <w:trPr>
          <w:trHeight w:val="697"/>
        </w:trPr>
        <w:tc>
          <w:tcPr>
            <w:tcW w:w="2154" w:type="dxa"/>
            <w:shd w:val="clear" w:color="auto" w:fill="F2F2F2" w:themeFill="background1" w:themeFillShade="F2"/>
          </w:tcPr>
          <w:p w14:paraId="6188C8E6" w14:textId="617D101A" w:rsidR="005721B8" w:rsidRPr="009F08DB" w:rsidRDefault="00D41D58" w:rsidP="00190981">
            <w:pPr>
              <w:pStyle w:val="Textkrper"/>
              <w:spacing w:after="0"/>
              <w:rPr>
                <w:lang w:val="de-DE"/>
              </w:rPr>
            </w:pPr>
            <w:r w:rsidRPr="009F08DB">
              <w:rPr>
                <w:lang w:val="de-DE"/>
              </w:rPr>
              <w:t>Quittierung</w:t>
            </w:r>
          </w:p>
        </w:tc>
        <w:tc>
          <w:tcPr>
            <w:tcW w:w="7257" w:type="dxa"/>
          </w:tcPr>
          <w:p w14:paraId="27749186" w14:textId="6F6C47C0" w:rsidR="008D145D" w:rsidRPr="009F08DB" w:rsidRDefault="000A5E26" w:rsidP="008D145D">
            <w:pPr>
              <w:pStyle w:val="BulletTabtext"/>
              <w:rPr>
                <w:lang w:val="de-DE"/>
              </w:rPr>
            </w:pPr>
            <w:r w:rsidRPr="009F08DB">
              <w:rPr>
                <w:lang w:val="de-DE"/>
              </w:rPr>
              <w:t xml:space="preserve">Sicherung </w:t>
            </w:r>
            <w:r w:rsidR="00792679" w:rsidRPr="009F08DB">
              <w:rPr>
                <w:lang w:val="de-DE"/>
              </w:rPr>
              <w:t>„</w:t>
            </w:r>
            <w:r w:rsidR="008D145D" w:rsidRPr="009F08DB">
              <w:rPr>
                <w:lang w:val="de-DE"/>
              </w:rPr>
              <w:t>=CAR1.W150-F10”</w:t>
            </w:r>
            <w:r w:rsidR="004E31A8" w:rsidRPr="009F08DB">
              <w:rPr>
                <w:lang w:val="de-DE"/>
              </w:rPr>
              <w:t xml:space="preserve"> einschalten</w:t>
            </w:r>
          </w:p>
          <w:p w14:paraId="3EF805CD" w14:textId="2E484605" w:rsidR="005721B8" w:rsidRPr="009F08DB" w:rsidRDefault="00762C1A" w:rsidP="008D145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05ACCD28" w14:textId="773ECAD3" w:rsidR="008D145D" w:rsidRPr="009F08DB" w:rsidRDefault="008D145D" w:rsidP="008D145D">
            <w:pPr>
              <w:pStyle w:val="Abstandshalter"/>
              <w:rPr>
                <w:lang w:val="de-DE"/>
              </w:rPr>
            </w:pPr>
          </w:p>
        </w:tc>
      </w:tr>
    </w:tbl>
    <w:p w14:paraId="3454E5DD"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5E3CED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803138C" w14:textId="34F97C8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911A78A"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555567C" w14:textId="71757D9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A40E32E" w14:textId="77777777" w:rsidTr="00190981">
        <w:trPr>
          <w:trHeight w:val="697"/>
        </w:trPr>
        <w:tc>
          <w:tcPr>
            <w:tcW w:w="2154" w:type="dxa"/>
            <w:tcBorders>
              <w:bottom w:val="nil"/>
            </w:tcBorders>
            <w:shd w:val="clear" w:color="auto" w:fill="F2F2F2" w:themeFill="background1" w:themeFillShade="F2"/>
          </w:tcPr>
          <w:p w14:paraId="5F82778D" w14:textId="2384A83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B314294" w14:textId="42C2346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BD3DFE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69504" behindDoc="0" locked="0" layoutInCell="1" allowOverlap="1" wp14:anchorId="4787BCEF" wp14:editId="3D6801AE">
                      <wp:simplePos x="0" y="0"/>
                      <wp:positionH relativeFrom="column">
                        <wp:posOffset>-36195</wp:posOffset>
                      </wp:positionH>
                      <wp:positionV relativeFrom="line">
                        <wp:posOffset>36195</wp:posOffset>
                      </wp:positionV>
                      <wp:extent cx="820800" cy="320400"/>
                      <wp:effectExtent l="0" t="0" r="17780" b="22860"/>
                      <wp:wrapNone/>
                      <wp:docPr id="293276218" name="Rechteck: abgerundete Ecken 29327621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EB0B8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87BCEF" id="Rechteck: abgerundete Ecken 293276218" o:spid="_x0000_s3207" style="position:absolute;left:0;text-align:left;margin-left:-2.85pt;margin-top:2.85pt;width:64.65pt;height:25.25pt;z-index:254869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NXnvhr0C&#10;AADIBQAADgAAAAAAAAAAAAAAAAAuAgAAZHJzL2Uyb0RvYy54bWxQSwECLQAUAAYACAAAACEANZNe&#10;dtoAAAAHAQAADwAAAAAAAAAAAAAAAAAXBQAAZHJzL2Rvd25yZXYueG1sUEsFBgAAAAAEAAQA8wAA&#10;AB4GAAAAAA==&#10;" filled="f" strokecolor="black [3213]" strokeweight=".5pt">
                      <v:textbox>
                        <w:txbxContent>
                          <w:p w14:paraId="1BEB0B8C" w14:textId="77777777" w:rsidR="00BD5E17" w:rsidRDefault="00BD5E17" w:rsidP="005721B8">
                            <w:pPr>
                              <w:jc w:val="center"/>
                            </w:pPr>
                            <w:r>
                              <w:t>x</w:t>
                            </w:r>
                          </w:p>
                        </w:txbxContent>
                      </v:textbox>
                      <w10:wrap anchory="line"/>
                    </v:roundrect>
                  </w:pict>
                </mc:Fallback>
              </mc:AlternateContent>
            </w:r>
          </w:p>
        </w:tc>
      </w:tr>
      <w:tr w:rsidR="005721B8" w:rsidRPr="00897659" w14:paraId="0067A99B" w14:textId="77777777" w:rsidTr="00190981">
        <w:trPr>
          <w:trHeight w:val="697"/>
        </w:trPr>
        <w:tc>
          <w:tcPr>
            <w:tcW w:w="2154" w:type="dxa"/>
            <w:tcBorders>
              <w:top w:val="nil"/>
              <w:bottom w:val="nil"/>
            </w:tcBorders>
            <w:shd w:val="clear" w:color="auto" w:fill="F2F2F2" w:themeFill="background1" w:themeFillShade="F2"/>
          </w:tcPr>
          <w:p w14:paraId="16581BC7" w14:textId="77777777" w:rsidR="005721B8" w:rsidRPr="009F08DB" w:rsidRDefault="005721B8" w:rsidP="00190981">
            <w:pPr>
              <w:pStyle w:val="Textkrper"/>
              <w:spacing w:after="0"/>
              <w:rPr>
                <w:lang w:val="de-DE"/>
              </w:rPr>
            </w:pPr>
          </w:p>
        </w:tc>
        <w:tc>
          <w:tcPr>
            <w:tcW w:w="5839" w:type="dxa"/>
            <w:tcBorders>
              <w:top w:val="nil"/>
              <w:bottom w:val="nil"/>
            </w:tcBorders>
          </w:tcPr>
          <w:p w14:paraId="4D2E6062" w14:textId="510578D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734673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76672" behindDoc="0" locked="0" layoutInCell="1" allowOverlap="1" wp14:anchorId="5A15366B" wp14:editId="7AD58846">
                      <wp:simplePos x="0" y="0"/>
                      <wp:positionH relativeFrom="column">
                        <wp:posOffset>-36195</wp:posOffset>
                      </wp:positionH>
                      <wp:positionV relativeFrom="line">
                        <wp:posOffset>36195</wp:posOffset>
                      </wp:positionV>
                      <wp:extent cx="820800" cy="320400"/>
                      <wp:effectExtent l="0" t="0" r="17780" b="22860"/>
                      <wp:wrapNone/>
                      <wp:docPr id="293276219" name="Rechteck: abgerundete Ecken 2932762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6B55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15366B" id="Rechteck: abgerundete Ecken 293276219" o:spid="_x0000_s3208" style="position:absolute;left:0;text-align:left;margin-left:-2.85pt;margin-top:2.85pt;width:64.65pt;height:25.25pt;z-index:2548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T8Wpm+&#10;AgAAyAUAAA4AAAAAAAAAAAAAAAAALgIAAGRycy9lMm9Eb2MueG1sUEsBAi0AFAAGAAgAAAAhADWT&#10;XnbaAAAABwEAAA8AAAAAAAAAAAAAAAAAGAUAAGRycy9kb3ducmV2LnhtbFBLBQYAAAAABAAEAPMA&#10;AAAfBgAAAAA=&#10;" filled="f" strokecolor="black [3213]" strokeweight=".5pt">
                      <v:textbox>
                        <w:txbxContent>
                          <w:p w14:paraId="2326B55B" w14:textId="77777777" w:rsidR="00BD5E17" w:rsidRDefault="00BD5E17" w:rsidP="005721B8">
                            <w:pPr>
                              <w:jc w:val="center"/>
                            </w:pPr>
                            <w:r>
                              <w:t>x</w:t>
                            </w:r>
                          </w:p>
                        </w:txbxContent>
                      </v:textbox>
                      <w10:wrap anchory="line"/>
                    </v:roundrect>
                  </w:pict>
                </mc:Fallback>
              </mc:AlternateContent>
            </w:r>
          </w:p>
        </w:tc>
      </w:tr>
      <w:tr w:rsidR="005721B8" w:rsidRPr="009F08DB" w14:paraId="0EB9F021" w14:textId="77777777" w:rsidTr="00190981">
        <w:trPr>
          <w:trHeight w:val="1701"/>
        </w:trPr>
        <w:tc>
          <w:tcPr>
            <w:tcW w:w="2154" w:type="dxa"/>
            <w:shd w:val="clear" w:color="auto" w:fill="F2F2F2" w:themeFill="background1" w:themeFillShade="F2"/>
          </w:tcPr>
          <w:p w14:paraId="2ADC7CA8" w14:textId="6E8B7B1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7A70D6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73600" behindDoc="0" locked="0" layoutInCell="1" allowOverlap="1" wp14:anchorId="132BC517" wp14:editId="1134BAF5">
                      <wp:simplePos x="0" y="0"/>
                      <wp:positionH relativeFrom="column">
                        <wp:posOffset>-5715</wp:posOffset>
                      </wp:positionH>
                      <wp:positionV relativeFrom="line">
                        <wp:posOffset>72390</wp:posOffset>
                      </wp:positionV>
                      <wp:extent cx="4500000" cy="942975"/>
                      <wp:effectExtent l="0" t="0" r="15240" b="28575"/>
                      <wp:wrapNone/>
                      <wp:docPr id="293276222" name="Rechteck: abgerundete Ecken 29327622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153F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BC517" id="Rechteck: abgerundete Ecken 293276222" o:spid="_x0000_s3209" style="position:absolute;left:0;text-align:left;margin-left:-.45pt;margin-top:5.7pt;width:354.35pt;height:74.25pt;z-index:25487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k2/he&#10;vQIAAMkFAAAOAAAAAAAAAAAAAAAAAC4CAABkcnMvZTJvRG9jLnhtbFBLAQItABQABgAIAAAAIQDv&#10;Mn/u3AAAAAgBAAAPAAAAAAAAAAAAAAAAABcFAABkcnMvZG93bnJldi54bWxQSwUGAAAAAAQABADz&#10;AAAAIAYAAAAA&#10;" filled="f" strokecolor="black [3213]" strokeweight=".5pt">
                      <v:textbox>
                        <w:txbxContent>
                          <w:p w14:paraId="042153FB" w14:textId="77777777" w:rsidR="00BD5E17" w:rsidRDefault="00BD5E17" w:rsidP="005721B8">
                            <w:pPr>
                              <w:jc w:val="center"/>
                            </w:pPr>
                            <w:r>
                              <w:t>x</w:t>
                            </w:r>
                          </w:p>
                        </w:txbxContent>
                      </v:textbox>
                      <w10:wrap anchory="line"/>
                    </v:roundrect>
                  </w:pict>
                </mc:Fallback>
              </mc:AlternateContent>
            </w:r>
          </w:p>
        </w:tc>
      </w:tr>
    </w:tbl>
    <w:p w14:paraId="0E3DCEF3" w14:textId="49A9FA26" w:rsidR="005721B8" w:rsidRPr="009F08DB" w:rsidRDefault="005721B8" w:rsidP="005721B8">
      <w:pPr>
        <w:pStyle w:val="Textkrper"/>
        <w:rPr>
          <w:lang w:val="de-DE"/>
        </w:rPr>
      </w:pPr>
    </w:p>
    <w:p w14:paraId="12048379" w14:textId="088A55D1" w:rsidR="008D145D" w:rsidRDefault="008D145D" w:rsidP="005721B8">
      <w:pPr>
        <w:pStyle w:val="Textkrper"/>
        <w:rPr>
          <w:lang w:val="de-DE"/>
        </w:rPr>
      </w:pPr>
    </w:p>
    <w:p w14:paraId="3E0AD8EA" w14:textId="77777777" w:rsidR="00D87089" w:rsidRPr="009F08DB" w:rsidRDefault="00D87089" w:rsidP="005721B8">
      <w:pPr>
        <w:pStyle w:val="Textkrper"/>
        <w:rPr>
          <w:lang w:val="de-DE"/>
        </w:rPr>
      </w:pPr>
    </w:p>
    <w:p w14:paraId="7438F327" w14:textId="77777777" w:rsidR="005721B8" w:rsidRPr="009F08DB" w:rsidRDefault="005721B8" w:rsidP="005721B8">
      <w:pPr>
        <w:pStyle w:val="Textkrper"/>
        <w:rPr>
          <w:lang w:val="de-DE"/>
        </w:rPr>
      </w:pPr>
    </w:p>
    <w:p w14:paraId="47D505D2"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5EA438E" w14:textId="77777777" w:rsidTr="00626664">
        <w:trPr>
          <w:trHeight w:val="1020"/>
        </w:trPr>
        <w:tc>
          <w:tcPr>
            <w:tcW w:w="2154" w:type="dxa"/>
            <w:shd w:val="clear" w:color="auto" w:fill="F2F2F2" w:themeFill="background1" w:themeFillShade="F2"/>
          </w:tcPr>
          <w:p w14:paraId="524D1D6F" w14:textId="4A45DD7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36F047C" w14:textId="46464D39" w:rsidR="00626664" w:rsidRPr="009F08DB" w:rsidRDefault="00745279" w:rsidP="00190981">
            <w:pPr>
              <w:pStyle w:val="Textkrper"/>
              <w:tabs>
                <w:tab w:val="left" w:pos="284"/>
              </w:tabs>
              <w:spacing w:after="0"/>
              <w:rPr>
                <w:lang w:val="de-DE"/>
              </w:rPr>
            </w:pPr>
            <w:r w:rsidRPr="009F08DB">
              <w:rPr>
                <w:lang w:val="de-DE"/>
              </w:rPr>
              <w:t>ja/nein</w:t>
            </w:r>
          </w:p>
          <w:p w14:paraId="050C0F1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86240" behindDoc="0" locked="0" layoutInCell="1" allowOverlap="1" wp14:anchorId="2EF4F3F0" wp14:editId="063F1B1A">
                      <wp:simplePos x="0" y="0"/>
                      <wp:positionH relativeFrom="column">
                        <wp:posOffset>635</wp:posOffset>
                      </wp:positionH>
                      <wp:positionV relativeFrom="paragraph">
                        <wp:posOffset>36195</wp:posOffset>
                      </wp:positionV>
                      <wp:extent cx="820800" cy="320400"/>
                      <wp:effectExtent l="0" t="0" r="17780" b="22860"/>
                      <wp:wrapNone/>
                      <wp:docPr id="293276223" name="Rechteck: abgerundete Ecken 2932762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F706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F4F3F0" id="Rechteck: abgerundete Ecken 293276223" o:spid="_x0000_s3210" style="position:absolute;left:0;text-align:left;margin-left:.05pt;margin-top:2.85pt;width:64.65pt;height:25.25pt;z-index:2581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WtQYYvgIA&#10;AMgFAAAOAAAAAAAAAAAAAAAAAC4CAABkcnMvZTJvRG9jLnhtbFBLAQItABQABgAIAAAAIQCbrlPC&#10;2AAAAAUBAAAPAAAAAAAAAAAAAAAAABgFAABkcnMvZG93bnJldi54bWxQSwUGAAAAAAQABADzAAAA&#10;HQYAAAAA&#10;" filled="f" strokecolor="black [3213]" strokeweight=".5pt">
                      <v:textbox>
                        <w:txbxContent>
                          <w:p w14:paraId="0D9F7065" w14:textId="77777777" w:rsidR="00BD5E17" w:rsidRDefault="00BD5E17" w:rsidP="005721B8">
                            <w:pPr>
                              <w:jc w:val="center"/>
                            </w:pPr>
                            <w:r>
                              <w:t>x</w:t>
                            </w:r>
                          </w:p>
                        </w:txbxContent>
                      </v:textbox>
                    </v:roundrect>
                  </w:pict>
                </mc:Fallback>
              </mc:AlternateContent>
            </w:r>
          </w:p>
        </w:tc>
        <w:tc>
          <w:tcPr>
            <w:tcW w:w="5839" w:type="dxa"/>
            <w:shd w:val="clear" w:color="auto" w:fill="auto"/>
          </w:tcPr>
          <w:p w14:paraId="3AABE3E9" w14:textId="526BE2A7" w:rsidR="00626664" w:rsidRPr="009F08DB" w:rsidRDefault="00745279" w:rsidP="00190981">
            <w:pPr>
              <w:pStyle w:val="Textkrper"/>
              <w:tabs>
                <w:tab w:val="left" w:pos="284"/>
              </w:tabs>
              <w:spacing w:after="0"/>
              <w:rPr>
                <w:lang w:val="de-DE"/>
              </w:rPr>
            </w:pPr>
            <w:r w:rsidRPr="009F08DB">
              <w:rPr>
                <w:lang w:val="de-DE"/>
              </w:rPr>
              <w:t>Datum/Kurzzeichen</w:t>
            </w:r>
          </w:p>
          <w:p w14:paraId="6F53337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87264" behindDoc="0" locked="0" layoutInCell="1" allowOverlap="1" wp14:anchorId="3DFF70EA" wp14:editId="0B9B8AE4">
                      <wp:simplePos x="0" y="0"/>
                      <wp:positionH relativeFrom="column">
                        <wp:posOffset>1746</wp:posOffset>
                      </wp:positionH>
                      <wp:positionV relativeFrom="line">
                        <wp:posOffset>32703</wp:posOffset>
                      </wp:positionV>
                      <wp:extent cx="3592354" cy="320400"/>
                      <wp:effectExtent l="0" t="0" r="27305" b="22860"/>
                      <wp:wrapNone/>
                      <wp:docPr id="293276224" name="Rechteck: abgerundete Ecken 29327622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A78C9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FF70EA" id="Rechteck: abgerundete Ecken 293276224" o:spid="_x0000_s3211" style="position:absolute;left:0;text-align:left;margin-left:.15pt;margin-top:2.6pt;width:282.85pt;height:25.25pt;z-index:258187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tZKwA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4+rW&#10;SsACAADJBQAADgAAAAAAAAAAAAAAAAAuAgAAZHJzL2Uyb0RvYy54bWxQSwECLQAUAAYACAAAACEA&#10;EJF9vtoAAAAFAQAADwAAAAAAAAAAAAAAAAAaBQAAZHJzL2Rvd25yZXYueG1sUEsFBgAAAAAEAAQA&#10;8wAAACEGAAAAAA==&#10;" filled="f" strokecolor="black [3213]" strokeweight=".5pt">
                      <v:textbox>
                        <w:txbxContent>
                          <w:p w14:paraId="38A78C9D" w14:textId="77777777" w:rsidR="00BD5E17" w:rsidRDefault="00BD5E17" w:rsidP="005721B8">
                            <w:pPr>
                              <w:jc w:val="center"/>
                            </w:pPr>
                            <w:r>
                              <w:t>x</w:t>
                            </w:r>
                          </w:p>
                        </w:txbxContent>
                      </v:textbox>
                      <w10:wrap anchory="line"/>
                    </v:roundrect>
                  </w:pict>
                </mc:Fallback>
              </mc:AlternateContent>
            </w:r>
          </w:p>
        </w:tc>
      </w:tr>
      <w:tr w:rsidR="00626664" w:rsidRPr="009F08DB" w14:paraId="77ABFE24" w14:textId="77777777" w:rsidTr="00626664">
        <w:trPr>
          <w:trHeight w:val="1020"/>
        </w:trPr>
        <w:tc>
          <w:tcPr>
            <w:tcW w:w="2154" w:type="dxa"/>
            <w:shd w:val="clear" w:color="auto" w:fill="F2F2F2" w:themeFill="background1" w:themeFillShade="F2"/>
          </w:tcPr>
          <w:p w14:paraId="672E8B01" w14:textId="29205B0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F979F31" w14:textId="11B3FEC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88288" behindDoc="0" locked="0" layoutInCell="1" allowOverlap="1" wp14:anchorId="692C040C" wp14:editId="58A43B8A">
                      <wp:simplePos x="0" y="0"/>
                      <wp:positionH relativeFrom="column">
                        <wp:posOffset>-5715</wp:posOffset>
                      </wp:positionH>
                      <wp:positionV relativeFrom="line">
                        <wp:posOffset>252095</wp:posOffset>
                      </wp:positionV>
                      <wp:extent cx="4500000" cy="320400"/>
                      <wp:effectExtent l="0" t="0" r="15240" b="22860"/>
                      <wp:wrapNone/>
                      <wp:docPr id="293276225" name="Rechteck: abgerundete Ecken 29327622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A262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2C040C" id="Rechteck: abgerundete Ecken 293276225" o:spid="_x0000_s3212" style="position:absolute;left:0;text-align:left;margin-left:-.45pt;margin-top:19.85pt;width:354.35pt;height:25.25pt;z-index:258188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LYULJ+8&#10;AgAAyQUAAA4AAAAAAAAAAAAAAAAALgIAAGRycy9lMm9Eb2MueG1sUEsBAi0AFAAGAAgAAAAhAHhH&#10;TL3cAAAABwEAAA8AAAAAAAAAAAAAAAAAFgUAAGRycy9kb3ducmV2LnhtbFBLBQYAAAAABAAEAPMA&#10;AAAfBgAAAAA=&#10;" filled="f" strokecolor="black [3213]" strokeweight=".5pt">
                      <v:textbox>
                        <w:txbxContent>
                          <w:p w14:paraId="0ECA262D"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6C32856" w14:textId="77777777" w:rsidR="00626664" w:rsidRPr="009F08DB" w:rsidRDefault="00626664" w:rsidP="00190981">
            <w:pPr>
              <w:pStyle w:val="Textkrper"/>
              <w:tabs>
                <w:tab w:val="left" w:pos="284"/>
              </w:tabs>
              <w:spacing w:after="0"/>
              <w:rPr>
                <w:lang w:val="de-DE"/>
              </w:rPr>
            </w:pPr>
          </w:p>
        </w:tc>
      </w:tr>
    </w:tbl>
    <w:p w14:paraId="1C41987A" w14:textId="77777777" w:rsidR="005721B8" w:rsidRPr="009F08DB" w:rsidRDefault="005721B8" w:rsidP="005721B8">
      <w:pPr>
        <w:rPr>
          <w:rFonts w:ascii="Arial" w:hAnsi="Arial"/>
          <w:lang w:val="de-DE"/>
        </w:rPr>
      </w:pPr>
      <w:r w:rsidRPr="009F08DB">
        <w:rPr>
          <w:lang w:val="de-DE"/>
        </w:rPr>
        <w:br w:type="page"/>
      </w:r>
    </w:p>
    <w:p w14:paraId="1B833B4B" w14:textId="69CB1747" w:rsidR="005721B8" w:rsidRPr="009F08DB" w:rsidRDefault="008D145D" w:rsidP="00897659">
      <w:pPr>
        <w:pStyle w:val="berschrift3nummeriert"/>
        <w:rPr>
          <w:lang w:val="de-DE"/>
        </w:rPr>
      </w:pPr>
      <w:bookmarkStart w:id="242" w:name="_Toc118817754"/>
      <w:r w:rsidRPr="009F08DB">
        <w:rPr>
          <w:lang w:val="de-DE"/>
        </w:rPr>
        <w:t xml:space="preserve">FLT 1515: </w:t>
      </w:r>
      <w:r w:rsidR="004E31A8" w:rsidRPr="009F08DB">
        <w:rPr>
          <w:lang w:val="de-DE"/>
        </w:rPr>
        <w:t>ZUFÜHRUNG: STAU PACKGUT BAND 2 (FLOWPACK)</w:t>
      </w:r>
      <w:bookmarkEnd w:id="242"/>
    </w:p>
    <w:p w14:paraId="14865DD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769CCD25" w14:textId="77777777" w:rsidTr="008D145D">
        <w:trPr>
          <w:trHeight w:val="353"/>
        </w:trPr>
        <w:tc>
          <w:tcPr>
            <w:tcW w:w="2154" w:type="dxa"/>
            <w:shd w:val="clear" w:color="auto" w:fill="F2F2F2" w:themeFill="background1" w:themeFillShade="F2"/>
          </w:tcPr>
          <w:p w14:paraId="01CB311E" w14:textId="248250DE" w:rsidR="005721B8" w:rsidRPr="009F08DB" w:rsidRDefault="00D8280B" w:rsidP="00190981">
            <w:pPr>
              <w:pStyle w:val="Textkrper"/>
              <w:spacing w:after="0"/>
              <w:rPr>
                <w:b/>
                <w:lang w:val="de-DE"/>
              </w:rPr>
            </w:pPr>
            <w:r w:rsidRPr="009F08DB">
              <w:rPr>
                <w:b/>
                <w:lang w:val="de-DE"/>
              </w:rPr>
              <w:t>Testziel</w:t>
            </w:r>
          </w:p>
        </w:tc>
        <w:tc>
          <w:tcPr>
            <w:tcW w:w="7257" w:type="dxa"/>
          </w:tcPr>
          <w:p w14:paraId="0FFE39E1" w14:textId="66129B8A" w:rsidR="005721B8" w:rsidRPr="009F08DB" w:rsidRDefault="00A7704C" w:rsidP="00190981">
            <w:pPr>
              <w:pStyle w:val="BulletTabtext"/>
              <w:rPr>
                <w:lang w:val="de-DE"/>
              </w:rPr>
            </w:pPr>
            <w:r w:rsidRPr="009F08DB">
              <w:rPr>
                <w:lang w:val="de-DE"/>
              </w:rPr>
              <w:t>Test, ob die richtige Störmeldung im Bedienfeld erscheint</w:t>
            </w:r>
          </w:p>
          <w:p w14:paraId="6B27F2DC" w14:textId="3F8943E3" w:rsidR="008D145D" w:rsidRPr="009F08DB" w:rsidRDefault="008D145D" w:rsidP="008D145D">
            <w:pPr>
              <w:pStyle w:val="Abstandshalter"/>
              <w:rPr>
                <w:lang w:val="de-DE"/>
              </w:rPr>
            </w:pPr>
          </w:p>
        </w:tc>
      </w:tr>
      <w:tr w:rsidR="005721B8" w:rsidRPr="00897659" w14:paraId="3B42C9D5" w14:textId="77777777" w:rsidTr="00190981">
        <w:trPr>
          <w:trHeight w:val="170"/>
        </w:trPr>
        <w:tc>
          <w:tcPr>
            <w:tcW w:w="2154" w:type="dxa"/>
          </w:tcPr>
          <w:p w14:paraId="7876F282" w14:textId="77777777" w:rsidR="005721B8" w:rsidRPr="009F08DB" w:rsidRDefault="005721B8" w:rsidP="00190981">
            <w:pPr>
              <w:pStyle w:val="Textkrper"/>
              <w:spacing w:before="0" w:after="0"/>
              <w:rPr>
                <w:sz w:val="8"/>
                <w:szCs w:val="8"/>
                <w:lang w:val="de-DE"/>
              </w:rPr>
            </w:pPr>
          </w:p>
        </w:tc>
        <w:tc>
          <w:tcPr>
            <w:tcW w:w="7257" w:type="dxa"/>
          </w:tcPr>
          <w:p w14:paraId="06425EFD" w14:textId="77777777" w:rsidR="005721B8" w:rsidRPr="009F08DB" w:rsidRDefault="005721B8" w:rsidP="00190981">
            <w:pPr>
              <w:pStyle w:val="Textkrper"/>
              <w:spacing w:before="0" w:after="0"/>
              <w:rPr>
                <w:sz w:val="8"/>
                <w:szCs w:val="8"/>
                <w:lang w:val="de-DE"/>
              </w:rPr>
            </w:pPr>
          </w:p>
        </w:tc>
      </w:tr>
      <w:tr w:rsidR="005721B8" w:rsidRPr="009F08DB" w14:paraId="715C55F8" w14:textId="77777777" w:rsidTr="00190981">
        <w:trPr>
          <w:trHeight w:val="471"/>
        </w:trPr>
        <w:tc>
          <w:tcPr>
            <w:tcW w:w="2154" w:type="dxa"/>
            <w:shd w:val="clear" w:color="auto" w:fill="F2F2F2" w:themeFill="background1" w:themeFillShade="F2"/>
          </w:tcPr>
          <w:p w14:paraId="0C45B385" w14:textId="3837611B" w:rsidR="005721B8" w:rsidRPr="009F08DB" w:rsidRDefault="00D8280B" w:rsidP="00190981">
            <w:pPr>
              <w:pStyle w:val="Textkrper"/>
              <w:spacing w:after="0"/>
              <w:rPr>
                <w:b/>
                <w:lang w:val="de-DE"/>
              </w:rPr>
            </w:pPr>
            <w:r w:rsidRPr="009F08DB">
              <w:rPr>
                <w:b/>
                <w:lang w:val="de-DE"/>
              </w:rPr>
              <w:t>Testdurchführung</w:t>
            </w:r>
          </w:p>
        </w:tc>
        <w:tc>
          <w:tcPr>
            <w:tcW w:w="7257" w:type="dxa"/>
          </w:tcPr>
          <w:p w14:paraId="69049F33" w14:textId="77777777" w:rsidR="005721B8" w:rsidRPr="009F08DB" w:rsidRDefault="005721B8" w:rsidP="00190981">
            <w:pPr>
              <w:pStyle w:val="Textkrper"/>
              <w:spacing w:after="0"/>
              <w:rPr>
                <w:lang w:val="de-DE"/>
              </w:rPr>
            </w:pPr>
          </w:p>
        </w:tc>
      </w:tr>
      <w:tr w:rsidR="005721B8" w:rsidRPr="009F08DB" w14:paraId="1E9D864E" w14:textId="77777777" w:rsidTr="00190981">
        <w:trPr>
          <w:trHeight w:val="697"/>
        </w:trPr>
        <w:tc>
          <w:tcPr>
            <w:tcW w:w="2154" w:type="dxa"/>
            <w:shd w:val="clear" w:color="auto" w:fill="F2F2F2" w:themeFill="background1" w:themeFillShade="F2"/>
          </w:tcPr>
          <w:p w14:paraId="02C322AE" w14:textId="62436836" w:rsidR="005721B8" w:rsidRPr="009F08DB" w:rsidRDefault="00D41D58" w:rsidP="00190981">
            <w:pPr>
              <w:pStyle w:val="Textkrper"/>
              <w:spacing w:after="0"/>
              <w:rPr>
                <w:lang w:val="de-DE"/>
              </w:rPr>
            </w:pPr>
            <w:r w:rsidRPr="009F08DB">
              <w:rPr>
                <w:lang w:val="de-DE"/>
              </w:rPr>
              <w:t>Testvoraussetzungen</w:t>
            </w:r>
          </w:p>
        </w:tc>
        <w:tc>
          <w:tcPr>
            <w:tcW w:w="7257" w:type="dxa"/>
          </w:tcPr>
          <w:p w14:paraId="744F2B69" w14:textId="2947DA21" w:rsidR="008D145D" w:rsidRPr="009F08DB" w:rsidRDefault="00AE36C0" w:rsidP="008D145D">
            <w:pPr>
              <w:pStyle w:val="BulletTabtext"/>
              <w:rPr>
                <w:lang w:val="de-DE"/>
              </w:rPr>
            </w:pPr>
            <w:r w:rsidRPr="009F08DB">
              <w:rPr>
                <w:lang w:val="de-DE"/>
              </w:rPr>
              <w:t>Maschine ist im Automatikbetrieb bereit</w:t>
            </w:r>
          </w:p>
          <w:p w14:paraId="1C415A4D" w14:textId="5C4E56D6" w:rsidR="008D145D" w:rsidRPr="009F08DB" w:rsidRDefault="00D44688" w:rsidP="008D145D">
            <w:pPr>
              <w:pStyle w:val="BulletTabtext"/>
              <w:rPr>
                <w:lang w:val="de-DE"/>
              </w:rPr>
            </w:pPr>
            <w:r w:rsidRPr="009F08DB">
              <w:rPr>
                <w:lang w:val="de-DE"/>
              </w:rPr>
              <w:t xml:space="preserve">SWS 500 </w:t>
            </w:r>
            <w:r w:rsidR="00792679" w:rsidRPr="009F08DB">
              <w:rPr>
                <w:lang w:val="de-DE"/>
              </w:rPr>
              <w:t>„</w:t>
            </w:r>
            <w:r w:rsidRPr="009F08DB">
              <w:rPr>
                <w:lang w:val="de-DE"/>
              </w:rPr>
              <w:t>Zuführung”</w:t>
            </w:r>
            <w:r w:rsidR="008D145D" w:rsidRPr="009F08DB">
              <w:rPr>
                <w:lang w:val="de-DE"/>
              </w:rPr>
              <w:t xml:space="preserve"> </w:t>
            </w:r>
            <w:r w:rsidR="00BB1ECE" w:rsidRPr="009F08DB">
              <w:rPr>
                <w:lang w:val="de-DE"/>
              </w:rPr>
              <w:t>ist aktiviert</w:t>
            </w:r>
          </w:p>
          <w:p w14:paraId="20CCBBD6" w14:textId="7A32B031" w:rsidR="005721B8" w:rsidRPr="009F08DB" w:rsidRDefault="00381CFB" w:rsidP="008D145D">
            <w:pPr>
              <w:pStyle w:val="BulletTabtext"/>
              <w:rPr>
                <w:lang w:val="de-DE"/>
              </w:rPr>
            </w:pPr>
            <w:r w:rsidRPr="009F08DB">
              <w:rPr>
                <w:lang w:val="de-DE"/>
              </w:rPr>
              <w:t>Flowpack ist als Packgut ausgewählt</w:t>
            </w:r>
          </w:p>
          <w:p w14:paraId="4C8B7F40" w14:textId="6DCE5CD8" w:rsidR="008D145D" w:rsidRPr="009F08DB" w:rsidRDefault="008D145D" w:rsidP="008D145D">
            <w:pPr>
              <w:pStyle w:val="Abstandshalter"/>
              <w:rPr>
                <w:lang w:val="de-DE"/>
              </w:rPr>
            </w:pPr>
          </w:p>
        </w:tc>
      </w:tr>
      <w:tr w:rsidR="005721B8" w:rsidRPr="009F08DB" w14:paraId="44D1E22F" w14:textId="77777777" w:rsidTr="00190981">
        <w:trPr>
          <w:trHeight w:val="697"/>
        </w:trPr>
        <w:tc>
          <w:tcPr>
            <w:tcW w:w="2154" w:type="dxa"/>
            <w:shd w:val="clear" w:color="auto" w:fill="F2F2F2" w:themeFill="background1" w:themeFillShade="F2"/>
          </w:tcPr>
          <w:p w14:paraId="1C361FD3" w14:textId="0ED903EF" w:rsidR="005721B8" w:rsidRPr="009F08DB" w:rsidRDefault="00D8280B" w:rsidP="00190981">
            <w:pPr>
              <w:pStyle w:val="Textkrper"/>
              <w:spacing w:after="0"/>
              <w:rPr>
                <w:lang w:val="de-DE"/>
              </w:rPr>
            </w:pPr>
            <w:r w:rsidRPr="009F08DB">
              <w:rPr>
                <w:lang w:val="de-DE"/>
              </w:rPr>
              <w:t>Erforderliche Tätigkeit</w:t>
            </w:r>
          </w:p>
        </w:tc>
        <w:tc>
          <w:tcPr>
            <w:tcW w:w="7257" w:type="dxa"/>
          </w:tcPr>
          <w:p w14:paraId="41190F86" w14:textId="21164B1E" w:rsidR="008D145D" w:rsidRPr="009F08DB" w:rsidRDefault="0003609D" w:rsidP="008D145D">
            <w:pPr>
              <w:pStyle w:val="BulletTabtext"/>
              <w:rPr>
                <w:lang w:val="de-DE"/>
              </w:rPr>
            </w:pPr>
            <w:r w:rsidRPr="009F08DB">
              <w:rPr>
                <w:lang w:val="de-DE"/>
              </w:rPr>
              <w:t>Bedecke (bedämpfe) Sensor</w:t>
            </w:r>
            <w:r w:rsidR="008D145D" w:rsidRPr="009F08DB">
              <w:rPr>
                <w:lang w:val="de-DE"/>
              </w:rPr>
              <w:t xml:space="preserve"> </w:t>
            </w:r>
            <w:r w:rsidR="00792679" w:rsidRPr="009F08DB">
              <w:rPr>
                <w:lang w:val="de-DE"/>
              </w:rPr>
              <w:t>„</w:t>
            </w:r>
            <w:r w:rsidR="008D145D" w:rsidRPr="009F08DB">
              <w:rPr>
                <w:lang w:val="de-DE"/>
              </w:rPr>
              <w:t>W257-B65” (</w:t>
            </w:r>
            <w:r w:rsidR="008859DC" w:rsidRPr="009F08DB">
              <w:rPr>
                <w:lang w:val="de-DE"/>
              </w:rPr>
              <w:t>z.B. mit Klebeband</w:t>
            </w:r>
            <w:r w:rsidR="008D145D" w:rsidRPr="009F08DB">
              <w:rPr>
                <w:lang w:val="de-DE"/>
              </w:rPr>
              <w:t>)</w:t>
            </w:r>
          </w:p>
          <w:p w14:paraId="66B18672" w14:textId="18A0C7E6" w:rsidR="005721B8" w:rsidRPr="009F08DB" w:rsidRDefault="005B2D3C" w:rsidP="008D145D">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7E921238" w14:textId="3261A2DB" w:rsidR="008D145D" w:rsidRPr="009F08DB" w:rsidRDefault="008D145D" w:rsidP="008D145D">
            <w:pPr>
              <w:pStyle w:val="Abstandshalter"/>
              <w:rPr>
                <w:lang w:val="de-DE"/>
              </w:rPr>
            </w:pPr>
          </w:p>
        </w:tc>
      </w:tr>
      <w:tr w:rsidR="005721B8" w:rsidRPr="00897659" w14:paraId="51680BA9" w14:textId="77777777" w:rsidTr="00190981">
        <w:trPr>
          <w:trHeight w:val="697"/>
        </w:trPr>
        <w:tc>
          <w:tcPr>
            <w:tcW w:w="2154" w:type="dxa"/>
            <w:shd w:val="clear" w:color="auto" w:fill="F2F2F2" w:themeFill="background1" w:themeFillShade="F2"/>
          </w:tcPr>
          <w:p w14:paraId="42DEF805" w14:textId="21A7F05F" w:rsidR="005721B8" w:rsidRPr="009F08DB" w:rsidRDefault="008C23D6" w:rsidP="00190981">
            <w:pPr>
              <w:pStyle w:val="Textkrper"/>
              <w:spacing w:after="0"/>
              <w:rPr>
                <w:lang w:val="de-DE"/>
              </w:rPr>
            </w:pPr>
            <w:r w:rsidRPr="009F08DB">
              <w:rPr>
                <w:lang w:val="de-DE"/>
              </w:rPr>
              <w:t>Folge</w:t>
            </w:r>
          </w:p>
        </w:tc>
        <w:tc>
          <w:tcPr>
            <w:tcW w:w="7257" w:type="dxa"/>
          </w:tcPr>
          <w:p w14:paraId="26FB0321" w14:textId="139DA564" w:rsidR="008D145D" w:rsidRPr="009F08DB" w:rsidRDefault="0083131D" w:rsidP="008D145D">
            <w:pPr>
              <w:pStyle w:val="BulletTabtext"/>
              <w:rPr>
                <w:lang w:val="de-DE"/>
              </w:rPr>
            </w:pPr>
            <w:r w:rsidRPr="009F08DB">
              <w:rPr>
                <w:lang w:val="de-DE"/>
              </w:rPr>
              <w:t>Maschine stoppt</w:t>
            </w:r>
          </w:p>
          <w:p w14:paraId="06B3D545" w14:textId="6A4E608F" w:rsidR="008D145D" w:rsidRPr="009F08DB" w:rsidRDefault="00762C1A" w:rsidP="008D145D">
            <w:pPr>
              <w:pStyle w:val="BulletTabtext"/>
              <w:rPr>
                <w:lang w:val="de-DE"/>
              </w:rPr>
            </w:pPr>
            <w:r w:rsidRPr="009F08DB">
              <w:rPr>
                <w:lang w:val="de-DE"/>
              </w:rPr>
              <w:t>Störmeldung erscheint im Bedienfeld</w:t>
            </w:r>
          </w:p>
          <w:p w14:paraId="2370907D" w14:textId="08E5FE23" w:rsidR="005721B8" w:rsidRPr="009F08DB" w:rsidRDefault="000A4CB7" w:rsidP="008D145D">
            <w:pPr>
              <w:pStyle w:val="BulletTabtext"/>
              <w:rPr>
                <w:lang w:val="de-DE"/>
              </w:rPr>
            </w:pPr>
            <w:r w:rsidRPr="009F08DB">
              <w:rPr>
                <w:lang w:val="de-DE"/>
              </w:rPr>
              <w:t>Maschine kann nicht gestartet werden, solange Störmeldung aktiv ist</w:t>
            </w:r>
          </w:p>
          <w:p w14:paraId="3F203397" w14:textId="13A7B251" w:rsidR="008D145D" w:rsidRPr="009F08DB" w:rsidRDefault="008D145D" w:rsidP="008D145D">
            <w:pPr>
              <w:pStyle w:val="Abstandshalter"/>
              <w:rPr>
                <w:lang w:val="de-DE"/>
              </w:rPr>
            </w:pPr>
          </w:p>
        </w:tc>
      </w:tr>
      <w:tr w:rsidR="005721B8" w:rsidRPr="009F08DB" w14:paraId="1FBC3319" w14:textId="77777777" w:rsidTr="008D145D">
        <w:trPr>
          <w:trHeight w:val="320"/>
        </w:trPr>
        <w:tc>
          <w:tcPr>
            <w:tcW w:w="2154" w:type="dxa"/>
            <w:shd w:val="clear" w:color="auto" w:fill="F2F2F2" w:themeFill="background1" w:themeFillShade="F2"/>
          </w:tcPr>
          <w:p w14:paraId="1F942A23" w14:textId="47B0D76F" w:rsidR="005721B8" w:rsidRPr="009F08DB" w:rsidRDefault="00D8280B" w:rsidP="00190981">
            <w:pPr>
              <w:pStyle w:val="Textkrper"/>
              <w:spacing w:after="0"/>
              <w:rPr>
                <w:lang w:val="de-DE"/>
              </w:rPr>
            </w:pPr>
            <w:r w:rsidRPr="009F08DB">
              <w:rPr>
                <w:lang w:val="de-DE"/>
              </w:rPr>
              <w:t>Kommentare</w:t>
            </w:r>
          </w:p>
        </w:tc>
        <w:tc>
          <w:tcPr>
            <w:tcW w:w="7257" w:type="dxa"/>
          </w:tcPr>
          <w:p w14:paraId="12214F18" w14:textId="4CDCC601" w:rsidR="005721B8" w:rsidRPr="009F08DB" w:rsidRDefault="00AE36C0" w:rsidP="00190981">
            <w:pPr>
              <w:pStyle w:val="BulletTabtext"/>
              <w:rPr>
                <w:lang w:val="de-DE"/>
              </w:rPr>
            </w:pPr>
            <w:r w:rsidRPr="009F08DB">
              <w:rPr>
                <w:lang w:val="de-DE"/>
              </w:rPr>
              <w:t>Keine</w:t>
            </w:r>
          </w:p>
          <w:p w14:paraId="22E3FF0C" w14:textId="77777777" w:rsidR="005721B8" w:rsidRPr="009F08DB" w:rsidRDefault="005721B8" w:rsidP="00190981">
            <w:pPr>
              <w:pStyle w:val="Abstandshalter"/>
              <w:rPr>
                <w:lang w:val="de-DE"/>
              </w:rPr>
            </w:pPr>
          </w:p>
        </w:tc>
      </w:tr>
      <w:tr w:rsidR="005721B8" w:rsidRPr="009F08DB" w14:paraId="2558F47B" w14:textId="77777777" w:rsidTr="00190981">
        <w:trPr>
          <w:trHeight w:val="697"/>
        </w:trPr>
        <w:tc>
          <w:tcPr>
            <w:tcW w:w="2154" w:type="dxa"/>
            <w:shd w:val="clear" w:color="auto" w:fill="F2F2F2" w:themeFill="background1" w:themeFillShade="F2"/>
          </w:tcPr>
          <w:p w14:paraId="0C14A0EC" w14:textId="3DED2528" w:rsidR="005721B8" w:rsidRPr="009F08DB" w:rsidRDefault="00D41D58" w:rsidP="00190981">
            <w:pPr>
              <w:pStyle w:val="Textkrper"/>
              <w:spacing w:after="0"/>
              <w:rPr>
                <w:lang w:val="de-DE"/>
              </w:rPr>
            </w:pPr>
            <w:r w:rsidRPr="009F08DB">
              <w:rPr>
                <w:lang w:val="de-DE"/>
              </w:rPr>
              <w:t>Quittierung</w:t>
            </w:r>
          </w:p>
        </w:tc>
        <w:tc>
          <w:tcPr>
            <w:tcW w:w="7257" w:type="dxa"/>
          </w:tcPr>
          <w:p w14:paraId="04E7F4D4" w14:textId="7DF35FFD" w:rsidR="008D145D" w:rsidRPr="009F08DB" w:rsidRDefault="0003609D" w:rsidP="008D145D">
            <w:pPr>
              <w:pStyle w:val="BulletTabtext"/>
              <w:rPr>
                <w:lang w:val="de-DE"/>
              </w:rPr>
            </w:pPr>
            <w:r w:rsidRPr="009F08DB">
              <w:rPr>
                <w:lang w:val="de-DE"/>
              </w:rPr>
              <w:t>Entferne Bedeckung vom Sensor</w:t>
            </w:r>
            <w:r w:rsidR="008D145D" w:rsidRPr="009F08DB">
              <w:rPr>
                <w:lang w:val="de-DE"/>
              </w:rPr>
              <w:t xml:space="preserve"> </w:t>
            </w:r>
            <w:r w:rsidR="00792679" w:rsidRPr="009F08DB">
              <w:rPr>
                <w:lang w:val="de-DE"/>
              </w:rPr>
              <w:t>„</w:t>
            </w:r>
            <w:r w:rsidR="008D145D" w:rsidRPr="009F08DB">
              <w:rPr>
                <w:lang w:val="de-DE"/>
              </w:rPr>
              <w:t>W257-B65”</w:t>
            </w:r>
          </w:p>
          <w:p w14:paraId="699D725C" w14:textId="7C533EC7" w:rsidR="005721B8" w:rsidRPr="009F08DB" w:rsidRDefault="00762C1A" w:rsidP="008D145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583932A6" w14:textId="77777777" w:rsidR="005721B8" w:rsidRPr="009F08DB" w:rsidRDefault="005721B8" w:rsidP="008D145D">
            <w:pPr>
              <w:pStyle w:val="Abstandshalter"/>
              <w:rPr>
                <w:lang w:val="de-DE"/>
              </w:rPr>
            </w:pPr>
          </w:p>
        </w:tc>
      </w:tr>
    </w:tbl>
    <w:p w14:paraId="60A7D4EB" w14:textId="77777777" w:rsidR="005721B8" w:rsidRPr="009F08DB" w:rsidRDefault="005721B8" w:rsidP="005721B8">
      <w:pPr>
        <w:pStyle w:val="Abstandshalter"/>
        <w:rPr>
          <w:lang w:val="de-DE"/>
        </w:rPr>
      </w:pPr>
    </w:p>
    <w:p w14:paraId="495F1781" w14:textId="77777777" w:rsidR="008D145D" w:rsidRPr="009F08DB" w:rsidRDefault="008D145D">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56D50D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1A02B17" w14:textId="1B400C13"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8A1E48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5C8DA59" w14:textId="234F521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17ED261" w14:textId="77777777" w:rsidTr="00190981">
        <w:trPr>
          <w:trHeight w:val="697"/>
        </w:trPr>
        <w:tc>
          <w:tcPr>
            <w:tcW w:w="2154" w:type="dxa"/>
            <w:tcBorders>
              <w:bottom w:val="nil"/>
            </w:tcBorders>
            <w:shd w:val="clear" w:color="auto" w:fill="F2F2F2" w:themeFill="background1" w:themeFillShade="F2"/>
          </w:tcPr>
          <w:p w14:paraId="5DC40187" w14:textId="44FE416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37B90AD" w14:textId="78A2E446"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766A279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77696" behindDoc="0" locked="0" layoutInCell="1" allowOverlap="1" wp14:anchorId="2F8D0EA7" wp14:editId="5177D743">
                      <wp:simplePos x="0" y="0"/>
                      <wp:positionH relativeFrom="column">
                        <wp:posOffset>-36195</wp:posOffset>
                      </wp:positionH>
                      <wp:positionV relativeFrom="line">
                        <wp:posOffset>36195</wp:posOffset>
                      </wp:positionV>
                      <wp:extent cx="820800" cy="320400"/>
                      <wp:effectExtent l="0" t="0" r="17780" b="22860"/>
                      <wp:wrapNone/>
                      <wp:docPr id="293276226" name="Rechteck: abgerundete Ecken 29327622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7363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D0EA7" id="Rechteck: abgerundete Ecken 293276226" o:spid="_x0000_s3213" style="position:absolute;left:0;text-align:left;margin-left:-2.85pt;margin-top:2.85pt;width:64.65pt;height:25.25pt;z-index:254877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6nspa+&#10;AgAAyAUAAA4AAAAAAAAAAAAAAAAALgIAAGRycy9lMm9Eb2MueG1sUEsBAi0AFAAGAAgAAAAhADWT&#10;XnbaAAAABwEAAA8AAAAAAAAAAAAAAAAAGAUAAGRycy9kb3ducmV2LnhtbFBLBQYAAAAABAAEAPMA&#10;AAAfBgAAAAA=&#10;" filled="f" strokecolor="black [3213]" strokeweight=".5pt">
                      <v:textbox>
                        <w:txbxContent>
                          <w:p w14:paraId="7C27363B" w14:textId="77777777" w:rsidR="00BD5E17" w:rsidRDefault="00BD5E17" w:rsidP="005721B8">
                            <w:pPr>
                              <w:jc w:val="center"/>
                            </w:pPr>
                            <w:r>
                              <w:t>x</w:t>
                            </w:r>
                          </w:p>
                        </w:txbxContent>
                      </v:textbox>
                      <w10:wrap anchory="line"/>
                    </v:roundrect>
                  </w:pict>
                </mc:Fallback>
              </mc:AlternateContent>
            </w:r>
          </w:p>
        </w:tc>
      </w:tr>
      <w:tr w:rsidR="005721B8" w:rsidRPr="009F08DB" w14:paraId="6C2346CC" w14:textId="77777777" w:rsidTr="00190981">
        <w:trPr>
          <w:trHeight w:val="697"/>
        </w:trPr>
        <w:tc>
          <w:tcPr>
            <w:tcW w:w="2154" w:type="dxa"/>
            <w:tcBorders>
              <w:top w:val="nil"/>
              <w:bottom w:val="nil"/>
            </w:tcBorders>
            <w:shd w:val="clear" w:color="auto" w:fill="F2F2F2" w:themeFill="background1" w:themeFillShade="F2"/>
          </w:tcPr>
          <w:p w14:paraId="5959C85A" w14:textId="77777777" w:rsidR="005721B8" w:rsidRPr="009F08DB" w:rsidRDefault="005721B8" w:rsidP="00190981">
            <w:pPr>
              <w:pStyle w:val="Textkrper"/>
              <w:spacing w:after="0"/>
              <w:rPr>
                <w:lang w:val="de-DE"/>
              </w:rPr>
            </w:pPr>
          </w:p>
        </w:tc>
        <w:tc>
          <w:tcPr>
            <w:tcW w:w="5839" w:type="dxa"/>
            <w:tcBorders>
              <w:top w:val="nil"/>
              <w:bottom w:val="nil"/>
            </w:tcBorders>
          </w:tcPr>
          <w:p w14:paraId="6467FADC" w14:textId="03444E88"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040FC5C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84864" behindDoc="0" locked="0" layoutInCell="1" allowOverlap="1" wp14:anchorId="7D8A00D3" wp14:editId="324E968A">
                      <wp:simplePos x="0" y="0"/>
                      <wp:positionH relativeFrom="column">
                        <wp:posOffset>-36195</wp:posOffset>
                      </wp:positionH>
                      <wp:positionV relativeFrom="line">
                        <wp:posOffset>36195</wp:posOffset>
                      </wp:positionV>
                      <wp:extent cx="820800" cy="320400"/>
                      <wp:effectExtent l="0" t="0" r="17780" b="22860"/>
                      <wp:wrapNone/>
                      <wp:docPr id="293276227" name="Rechteck: abgerundete Ecken 2932762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863E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A00D3" id="Rechteck: abgerundete Ecken 293276227" o:spid="_x0000_s3214" style="position:absolute;left:0;text-align:left;margin-left:-2.85pt;margin-top:2.85pt;width:64.65pt;height:25.25pt;z-index:2548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Kg0Ga+&#10;AgAAyAUAAA4AAAAAAAAAAAAAAAAALgIAAGRycy9lMm9Eb2MueG1sUEsBAi0AFAAGAAgAAAAhADWT&#10;XnbaAAAABwEAAA8AAAAAAAAAAAAAAAAAGAUAAGRycy9kb3ducmV2LnhtbFBLBQYAAAAABAAEAPMA&#10;AAAfBgAAAAA=&#10;" filled="f" strokecolor="black [3213]" strokeweight=".5pt">
                      <v:textbox>
                        <w:txbxContent>
                          <w:p w14:paraId="075863E2" w14:textId="77777777" w:rsidR="00BD5E17" w:rsidRDefault="00BD5E17" w:rsidP="005721B8">
                            <w:pPr>
                              <w:jc w:val="center"/>
                            </w:pPr>
                            <w:r>
                              <w:t>x</w:t>
                            </w:r>
                          </w:p>
                        </w:txbxContent>
                      </v:textbox>
                      <w10:wrap anchory="line"/>
                    </v:roundrect>
                  </w:pict>
                </mc:Fallback>
              </mc:AlternateContent>
            </w:r>
          </w:p>
        </w:tc>
      </w:tr>
      <w:tr w:rsidR="005721B8" w:rsidRPr="00897659" w14:paraId="4144D5F2" w14:textId="77777777" w:rsidTr="00190981">
        <w:trPr>
          <w:trHeight w:val="697"/>
        </w:trPr>
        <w:tc>
          <w:tcPr>
            <w:tcW w:w="2154" w:type="dxa"/>
            <w:tcBorders>
              <w:top w:val="nil"/>
              <w:bottom w:val="nil"/>
            </w:tcBorders>
            <w:shd w:val="clear" w:color="auto" w:fill="F2F2F2" w:themeFill="background1" w:themeFillShade="F2"/>
          </w:tcPr>
          <w:p w14:paraId="205FE258" w14:textId="77777777" w:rsidR="005721B8" w:rsidRPr="009F08DB" w:rsidRDefault="005721B8" w:rsidP="00190981">
            <w:pPr>
              <w:pStyle w:val="Textkrper"/>
              <w:spacing w:after="0"/>
              <w:rPr>
                <w:lang w:val="de-DE"/>
              </w:rPr>
            </w:pPr>
          </w:p>
        </w:tc>
        <w:tc>
          <w:tcPr>
            <w:tcW w:w="5839" w:type="dxa"/>
            <w:tcBorders>
              <w:top w:val="nil"/>
              <w:bottom w:val="nil"/>
            </w:tcBorders>
          </w:tcPr>
          <w:p w14:paraId="197B028B" w14:textId="6609DCB0"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F1D474B"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83840" behindDoc="0" locked="0" layoutInCell="1" allowOverlap="1" wp14:anchorId="0BF1F797" wp14:editId="5CB40BF5">
                      <wp:simplePos x="0" y="0"/>
                      <wp:positionH relativeFrom="column">
                        <wp:posOffset>-36195</wp:posOffset>
                      </wp:positionH>
                      <wp:positionV relativeFrom="line">
                        <wp:posOffset>36195</wp:posOffset>
                      </wp:positionV>
                      <wp:extent cx="820800" cy="320400"/>
                      <wp:effectExtent l="0" t="0" r="17780" b="22860"/>
                      <wp:wrapNone/>
                      <wp:docPr id="293276228" name="Rechteck: abgerundete Ecken 29327622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FC7EA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1F797" id="Rechteck: abgerundete Ecken 293276228" o:spid="_x0000_s3215" style="position:absolute;left:0;text-align:left;margin-left:-2.85pt;margin-top:2.85pt;width:64.65pt;height:25.25pt;z-index:254883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ARz3S+&#10;AgAAyAUAAA4AAAAAAAAAAAAAAAAALgIAAGRycy9lMm9Eb2MueG1sUEsBAi0AFAAGAAgAAAAhADWT&#10;XnbaAAAABwEAAA8AAAAAAAAAAAAAAAAAGAUAAGRycy9kb3ducmV2LnhtbFBLBQYAAAAABAAEAPMA&#10;AAAfBgAAAAA=&#10;" filled="f" strokecolor="black [3213]" strokeweight=".5pt">
                      <v:textbox>
                        <w:txbxContent>
                          <w:p w14:paraId="64FC7EAF" w14:textId="77777777" w:rsidR="00BD5E17" w:rsidRDefault="00BD5E17" w:rsidP="005721B8">
                            <w:pPr>
                              <w:jc w:val="center"/>
                            </w:pPr>
                            <w:r>
                              <w:t>x</w:t>
                            </w:r>
                          </w:p>
                        </w:txbxContent>
                      </v:textbox>
                      <w10:wrap anchory="line"/>
                    </v:roundrect>
                  </w:pict>
                </mc:Fallback>
              </mc:AlternateContent>
            </w:r>
          </w:p>
        </w:tc>
      </w:tr>
      <w:tr w:rsidR="005721B8" w:rsidRPr="009F08DB" w14:paraId="077015AC" w14:textId="77777777" w:rsidTr="00190981">
        <w:trPr>
          <w:trHeight w:val="1701"/>
        </w:trPr>
        <w:tc>
          <w:tcPr>
            <w:tcW w:w="2154" w:type="dxa"/>
            <w:shd w:val="clear" w:color="auto" w:fill="F2F2F2" w:themeFill="background1" w:themeFillShade="F2"/>
          </w:tcPr>
          <w:p w14:paraId="50671487" w14:textId="18BEE12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D8B636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81792" behindDoc="0" locked="0" layoutInCell="1" allowOverlap="1" wp14:anchorId="5C50D723" wp14:editId="245A417E">
                      <wp:simplePos x="0" y="0"/>
                      <wp:positionH relativeFrom="column">
                        <wp:posOffset>-5715</wp:posOffset>
                      </wp:positionH>
                      <wp:positionV relativeFrom="line">
                        <wp:posOffset>72390</wp:posOffset>
                      </wp:positionV>
                      <wp:extent cx="4500000" cy="942975"/>
                      <wp:effectExtent l="0" t="0" r="15240" b="28575"/>
                      <wp:wrapNone/>
                      <wp:docPr id="293276230" name="Rechteck: abgerundete Ecken 29327623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0E738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0D723" id="Rechteck: abgerundete Ecken 293276230" o:spid="_x0000_s3216" style="position:absolute;left:0;text-align:left;margin-left:-.45pt;margin-top:5.7pt;width:354.35pt;height:74.25pt;z-index:254881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BKJEsy8&#10;AgAAyQUAAA4AAAAAAAAAAAAAAAAALgIAAGRycy9lMm9Eb2MueG1sUEsBAi0AFAAGAAgAAAAhAO8y&#10;f+7cAAAACAEAAA8AAAAAAAAAAAAAAAAAFgUAAGRycy9kb3ducmV2LnhtbFBLBQYAAAAABAAEAPMA&#10;AAAfBgAAAAA=&#10;" filled="f" strokecolor="black [3213]" strokeweight=".5pt">
                      <v:textbox>
                        <w:txbxContent>
                          <w:p w14:paraId="7F0E7382" w14:textId="77777777" w:rsidR="00BD5E17" w:rsidRDefault="00BD5E17" w:rsidP="005721B8">
                            <w:pPr>
                              <w:jc w:val="center"/>
                            </w:pPr>
                            <w:r>
                              <w:t>x</w:t>
                            </w:r>
                          </w:p>
                        </w:txbxContent>
                      </v:textbox>
                      <w10:wrap anchory="line"/>
                    </v:roundrect>
                  </w:pict>
                </mc:Fallback>
              </mc:AlternateContent>
            </w:r>
          </w:p>
        </w:tc>
      </w:tr>
    </w:tbl>
    <w:p w14:paraId="71FC1902" w14:textId="77777777" w:rsidR="005721B8" w:rsidRPr="009F08DB" w:rsidRDefault="005721B8" w:rsidP="005721B8">
      <w:pPr>
        <w:pStyle w:val="Textkrper"/>
        <w:rPr>
          <w:lang w:val="de-DE"/>
        </w:rPr>
      </w:pPr>
    </w:p>
    <w:p w14:paraId="6F586466" w14:textId="2FE32EB9" w:rsidR="005721B8" w:rsidRPr="009F08DB" w:rsidRDefault="005721B8" w:rsidP="005721B8">
      <w:pPr>
        <w:pStyle w:val="Textkrper"/>
        <w:rPr>
          <w:lang w:val="de-DE"/>
        </w:rPr>
      </w:pPr>
    </w:p>
    <w:p w14:paraId="39843C62" w14:textId="673E8F00" w:rsidR="008D145D" w:rsidRPr="009F08DB" w:rsidRDefault="008D145D" w:rsidP="005721B8">
      <w:pPr>
        <w:pStyle w:val="Textkrper"/>
        <w:rPr>
          <w:lang w:val="de-DE"/>
        </w:rPr>
      </w:pPr>
    </w:p>
    <w:p w14:paraId="6600F1DA" w14:textId="057E91A3" w:rsidR="008D145D" w:rsidRPr="009F08DB" w:rsidRDefault="008D145D" w:rsidP="005721B8">
      <w:pPr>
        <w:pStyle w:val="Textkrper"/>
        <w:rPr>
          <w:lang w:val="de-DE"/>
        </w:rPr>
      </w:pPr>
    </w:p>
    <w:p w14:paraId="63A5CCB7" w14:textId="7BBD2A2C" w:rsidR="008D145D" w:rsidRPr="009F08DB" w:rsidRDefault="008D145D" w:rsidP="005721B8">
      <w:pPr>
        <w:pStyle w:val="Textkrper"/>
        <w:rPr>
          <w:lang w:val="de-DE"/>
        </w:rPr>
      </w:pPr>
    </w:p>
    <w:p w14:paraId="2307C56F" w14:textId="2DEA8E25" w:rsidR="008D145D" w:rsidRPr="009F08DB" w:rsidRDefault="008D145D" w:rsidP="005721B8">
      <w:pPr>
        <w:pStyle w:val="Textkrper"/>
        <w:rPr>
          <w:lang w:val="de-DE"/>
        </w:rPr>
      </w:pPr>
    </w:p>
    <w:p w14:paraId="1A5BF0F1" w14:textId="2206A34E" w:rsidR="008D145D" w:rsidRPr="009F08DB" w:rsidRDefault="008D145D" w:rsidP="005721B8">
      <w:pPr>
        <w:pStyle w:val="Textkrper"/>
        <w:rPr>
          <w:lang w:val="de-DE"/>
        </w:rPr>
      </w:pPr>
    </w:p>
    <w:p w14:paraId="73B3AF0A" w14:textId="65562280" w:rsidR="008D145D" w:rsidRPr="009F08DB" w:rsidRDefault="008D145D" w:rsidP="005721B8">
      <w:pPr>
        <w:pStyle w:val="Textkrper"/>
        <w:rPr>
          <w:lang w:val="de-DE"/>
        </w:rPr>
      </w:pPr>
    </w:p>
    <w:p w14:paraId="34766C88" w14:textId="198B4903" w:rsidR="008D145D" w:rsidRPr="009F08DB" w:rsidRDefault="008D145D" w:rsidP="005721B8">
      <w:pPr>
        <w:pStyle w:val="Textkrper"/>
        <w:rPr>
          <w:lang w:val="de-DE"/>
        </w:rPr>
      </w:pPr>
    </w:p>
    <w:p w14:paraId="0F7CAEB7" w14:textId="4BD18C7B" w:rsidR="008D145D" w:rsidRPr="009F08DB" w:rsidRDefault="008D145D" w:rsidP="005721B8">
      <w:pPr>
        <w:pStyle w:val="Textkrper"/>
        <w:rPr>
          <w:lang w:val="de-DE"/>
        </w:rPr>
      </w:pPr>
    </w:p>
    <w:p w14:paraId="41072F03" w14:textId="328F104F" w:rsidR="008D145D" w:rsidRDefault="008D145D" w:rsidP="005721B8">
      <w:pPr>
        <w:pStyle w:val="Textkrper"/>
        <w:rPr>
          <w:lang w:val="de-DE"/>
        </w:rPr>
      </w:pPr>
    </w:p>
    <w:p w14:paraId="357181E3" w14:textId="77777777" w:rsidR="00D87089" w:rsidRPr="009F08DB" w:rsidRDefault="00D87089" w:rsidP="005721B8">
      <w:pPr>
        <w:pStyle w:val="Textkrper"/>
        <w:rPr>
          <w:lang w:val="de-DE"/>
        </w:rPr>
      </w:pPr>
    </w:p>
    <w:p w14:paraId="0308BD2B" w14:textId="5C4F49AA" w:rsidR="008D145D" w:rsidRPr="009F08DB" w:rsidRDefault="008D145D" w:rsidP="005721B8">
      <w:pPr>
        <w:pStyle w:val="Textkrper"/>
        <w:rPr>
          <w:lang w:val="de-DE"/>
        </w:rPr>
      </w:pPr>
    </w:p>
    <w:p w14:paraId="68C9D573" w14:textId="3327F924" w:rsidR="008D145D" w:rsidRPr="009F08DB" w:rsidRDefault="008D145D" w:rsidP="005721B8">
      <w:pPr>
        <w:pStyle w:val="Textkrper"/>
        <w:rPr>
          <w:lang w:val="de-DE"/>
        </w:rPr>
      </w:pPr>
    </w:p>
    <w:p w14:paraId="1F8DAF46" w14:textId="7B354437" w:rsidR="008D145D" w:rsidRPr="009F08DB" w:rsidRDefault="008D145D" w:rsidP="005721B8">
      <w:pPr>
        <w:pStyle w:val="Textkrper"/>
        <w:rPr>
          <w:lang w:val="de-DE"/>
        </w:rPr>
      </w:pPr>
    </w:p>
    <w:p w14:paraId="4586FC1C" w14:textId="4C01A30B" w:rsidR="008D145D" w:rsidRPr="009F08DB" w:rsidRDefault="008D145D" w:rsidP="005721B8">
      <w:pPr>
        <w:pStyle w:val="Textkrper"/>
        <w:rPr>
          <w:lang w:val="de-DE"/>
        </w:rPr>
      </w:pPr>
    </w:p>
    <w:p w14:paraId="75D8AF31" w14:textId="44CDCBD4" w:rsidR="008D145D" w:rsidRPr="009F08DB" w:rsidRDefault="008D145D" w:rsidP="005721B8">
      <w:pPr>
        <w:pStyle w:val="Textkrper"/>
        <w:rPr>
          <w:lang w:val="de-DE"/>
        </w:rPr>
      </w:pPr>
    </w:p>
    <w:p w14:paraId="383503D2" w14:textId="77777777" w:rsidR="008D145D" w:rsidRPr="009F08DB" w:rsidRDefault="008D145D" w:rsidP="005721B8">
      <w:pPr>
        <w:pStyle w:val="Textkrper"/>
        <w:rPr>
          <w:lang w:val="de-DE"/>
        </w:rPr>
      </w:pPr>
    </w:p>
    <w:p w14:paraId="2D1094D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36CD5B4" w14:textId="77777777" w:rsidTr="00626664">
        <w:trPr>
          <w:trHeight w:val="1020"/>
        </w:trPr>
        <w:tc>
          <w:tcPr>
            <w:tcW w:w="2154" w:type="dxa"/>
            <w:shd w:val="clear" w:color="auto" w:fill="F2F2F2" w:themeFill="background1" w:themeFillShade="F2"/>
          </w:tcPr>
          <w:p w14:paraId="702BCD35" w14:textId="74F1FB60"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B6C4BCF" w14:textId="73083285" w:rsidR="00626664" w:rsidRPr="009F08DB" w:rsidRDefault="00745279" w:rsidP="00190981">
            <w:pPr>
              <w:pStyle w:val="Textkrper"/>
              <w:tabs>
                <w:tab w:val="left" w:pos="284"/>
              </w:tabs>
              <w:spacing w:after="0"/>
              <w:rPr>
                <w:lang w:val="de-DE"/>
              </w:rPr>
            </w:pPr>
            <w:r w:rsidRPr="009F08DB">
              <w:rPr>
                <w:lang w:val="de-DE"/>
              </w:rPr>
              <w:t>ja/nein</w:t>
            </w:r>
          </w:p>
          <w:p w14:paraId="64A5313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90336" behindDoc="0" locked="0" layoutInCell="1" allowOverlap="1" wp14:anchorId="358F4834" wp14:editId="54D1CD07">
                      <wp:simplePos x="0" y="0"/>
                      <wp:positionH relativeFrom="column">
                        <wp:posOffset>635</wp:posOffset>
                      </wp:positionH>
                      <wp:positionV relativeFrom="paragraph">
                        <wp:posOffset>36195</wp:posOffset>
                      </wp:positionV>
                      <wp:extent cx="820800" cy="320400"/>
                      <wp:effectExtent l="0" t="0" r="17780" b="22860"/>
                      <wp:wrapNone/>
                      <wp:docPr id="293276231" name="Rechteck: abgerundete Ecken 2932762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22BB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F4834" id="Rechteck: abgerundete Ecken 293276231" o:spid="_x0000_s3217" style="position:absolute;left:0;text-align:left;margin-left:.05pt;margin-top:2.85pt;width:64.65pt;height:25.25pt;z-index:2581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WOvAIAAMgFAAAOAAAAZHJzL2Uyb0RvYy54bWysVN9P2zAQfp+0/8Hy+0iaF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" filled="f" strokecolor="black [3213]" strokeweight=".5pt">
                      <v:textbox>
                        <w:txbxContent>
                          <w:p w14:paraId="68722BB9" w14:textId="77777777" w:rsidR="00BD5E17" w:rsidRDefault="00BD5E17" w:rsidP="005721B8">
                            <w:pPr>
                              <w:jc w:val="center"/>
                            </w:pPr>
                            <w:r>
                              <w:t>x</w:t>
                            </w:r>
                          </w:p>
                        </w:txbxContent>
                      </v:textbox>
                    </v:roundrect>
                  </w:pict>
                </mc:Fallback>
              </mc:AlternateContent>
            </w:r>
          </w:p>
        </w:tc>
        <w:tc>
          <w:tcPr>
            <w:tcW w:w="5839" w:type="dxa"/>
            <w:shd w:val="clear" w:color="auto" w:fill="auto"/>
          </w:tcPr>
          <w:p w14:paraId="305E1633" w14:textId="0DC40058" w:rsidR="00626664" w:rsidRPr="009F08DB" w:rsidRDefault="00745279" w:rsidP="00190981">
            <w:pPr>
              <w:pStyle w:val="Textkrper"/>
              <w:tabs>
                <w:tab w:val="left" w:pos="284"/>
              </w:tabs>
              <w:spacing w:after="0"/>
              <w:rPr>
                <w:lang w:val="de-DE"/>
              </w:rPr>
            </w:pPr>
            <w:r w:rsidRPr="009F08DB">
              <w:rPr>
                <w:lang w:val="de-DE"/>
              </w:rPr>
              <w:t>Datum/Kurzzeichen</w:t>
            </w:r>
          </w:p>
          <w:p w14:paraId="248668B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91360" behindDoc="0" locked="0" layoutInCell="1" allowOverlap="1" wp14:anchorId="0FB37317" wp14:editId="72530242">
                      <wp:simplePos x="0" y="0"/>
                      <wp:positionH relativeFrom="column">
                        <wp:posOffset>1746</wp:posOffset>
                      </wp:positionH>
                      <wp:positionV relativeFrom="line">
                        <wp:posOffset>32703</wp:posOffset>
                      </wp:positionV>
                      <wp:extent cx="3592354" cy="320400"/>
                      <wp:effectExtent l="0" t="0" r="27305" b="22860"/>
                      <wp:wrapNone/>
                      <wp:docPr id="293276232" name="Rechteck: abgerundete Ecken 29327623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044ED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37317" id="Rechteck: abgerundete Ecken 293276232" o:spid="_x0000_s3218" style="position:absolute;left:0;text-align:left;margin-left:.15pt;margin-top:2.6pt;width:282.85pt;height:25.25pt;z-index:258191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K3AwA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daCt&#10;wMACAADJBQAADgAAAAAAAAAAAAAAAAAuAgAAZHJzL2Uyb0RvYy54bWxQSwECLQAUAAYACAAAACEA&#10;EJF9vtoAAAAFAQAADwAAAAAAAAAAAAAAAAAaBQAAZHJzL2Rvd25yZXYueG1sUEsFBgAAAAAEAAQA&#10;8wAAACEGAAAAAA==&#10;" filled="f" strokecolor="black [3213]" strokeweight=".5pt">
                      <v:textbox>
                        <w:txbxContent>
                          <w:p w14:paraId="7F044ED1" w14:textId="77777777" w:rsidR="00BD5E17" w:rsidRDefault="00BD5E17" w:rsidP="005721B8">
                            <w:pPr>
                              <w:jc w:val="center"/>
                            </w:pPr>
                            <w:r>
                              <w:t>x</w:t>
                            </w:r>
                          </w:p>
                        </w:txbxContent>
                      </v:textbox>
                      <w10:wrap anchory="line"/>
                    </v:roundrect>
                  </w:pict>
                </mc:Fallback>
              </mc:AlternateContent>
            </w:r>
          </w:p>
        </w:tc>
      </w:tr>
      <w:tr w:rsidR="00626664" w:rsidRPr="009F08DB" w14:paraId="0F9AE4F6" w14:textId="77777777" w:rsidTr="00626664">
        <w:trPr>
          <w:trHeight w:val="1020"/>
        </w:trPr>
        <w:tc>
          <w:tcPr>
            <w:tcW w:w="2154" w:type="dxa"/>
            <w:shd w:val="clear" w:color="auto" w:fill="F2F2F2" w:themeFill="background1" w:themeFillShade="F2"/>
          </w:tcPr>
          <w:p w14:paraId="114F3954" w14:textId="7047255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7570450" w14:textId="51379A4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92384" behindDoc="0" locked="0" layoutInCell="1" allowOverlap="1" wp14:anchorId="758A9410" wp14:editId="605F0DD7">
                      <wp:simplePos x="0" y="0"/>
                      <wp:positionH relativeFrom="column">
                        <wp:posOffset>-5715</wp:posOffset>
                      </wp:positionH>
                      <wp:positionV relativeFrom="line">
                        <wp:posOffset>252095</wp:posOffset>
                      </wp:positionV>
                      <wp:extent cx="4500000" cy="320400"/>
                      <wp:effectExtent l="0" t="0" r="15240" b="22860"/>
                      <wp:wrapNone/>
                      <wp:docPr id="293276233" name="Rechteck: abgerundete Ecken 29327623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50965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A9410" id="Rechteck: abgerundete Ecken 293276233" o:spid="_x0000_s3219" style="position:absolute;left:0;text-align:left;margin-left:-.45pt;margin-top:19.85pt;width:354.35pt;height:25.25pt;z-index:258192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M2dttW8&#10;AgAAyQUAAA4AAAAAAAAAAAAAAAAALgIAAGRycy9lMm9Eb2MueG1sUEsBAi0AFAAGAAgAAAAhAHhH&#10;TL3cAAAABwEAAA8AAAAAAAAAAAAAAAAAFgUAAGRycy9kb3ducmV2LnhtbFBLBQYAAAAABAAEAPMA&#10;AAAfBgAAAAA=&#10;" filled="f" strokecolor="black [3213]" strokeweight=".5pt">
                      <v:textbox>
                        <w:txbxContent>
                          <w:p w14:paraId="6350965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04D3EC3" w14:textId="77777777" w:rsidR="00626664" w:rsidRPr="009F08DB" w:rsidRDefault="00626664" w:rsidP="00190981">
            <w:pPr>
              <w:pStyle w:val="Textkrper"/>
              <w:tabs>
                <w:tab w:val="left" w:pos="284"/>
              </w:tabs>
              <w:spacing w:after="0"/>
              <w:rPr>
                <w:lang w:val="de-DE"/>
              </w:rPr>
            </w:pPr>
          </w:p>
        </w:tc>
      </w:tr>
    </w:tbl>
    <w:p w14:paraId="444E6944" w14:textId="77777777" w:rsidR="005721B8" w:rsidRPr="009F08DB" w:rsidRDefault="005721B8" w:rsidP="005721B8">
      <w:pPr>
        <w:rPr>
          <w:rFonts w:ascii="Arial" w:hAnsi="Arial"/>
          <w:lang w:val="de-DE"/>
        </w:rPr>
      </w:pPr>
      <w:r w:rsidRPr="009F08DB">
        <w:rPr>
          <w:lang w:val="de-DE"/>
        </w:rPr>
        <w:br w:type="page"/>
      </w:r>
    </w:p>
    <w:p w14:paraId="0F291C83" w14:textId="0C9216B7" w:rsidR="005721B8" w:rsidRPr="009F08DB" w:rsidRDefault="008D145D" w:rsidP="00897659">
      <w:pPr>
        <w:pStyle w:val="berschrift3nummeriert"/>
        <w:rPr>
          <w:lang w:val="de-DE"/>
        </w:rPr>
      </w:pPr>
      <w:bookmarkStart w:id="243" w:name="_Toc118817755"/>
      <w:r w:rsidRPr="009F08DB">
        <w:rPr>
          <w:lang w:val="de-DE"/>
        </w:rPr>
        <w:t xml:space="preserve">FLT 1516: </w:t>
      </w:r>
      <w:r w:rsidR="000B420F" w:rsidRPr="009F08DB">
        <w:rPr>
          <w:lang w:val="de-DE"/>
        </w:rPr>
        <w:t>ZUFÜHRUNG: PACKGUT AUSSCHEIDUNG BAND 1 (INHALER): ÜBERFÜLLUNG BEHÄLTER</w:t>
      </w:r>
      <w:bookmarkEnd w:id="243"/>
    </w:p>
    <w:p w14:paraId="37379A04"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3E5F5C9B" w14:textId="77777777" w:rsidTr="008D145D">
        <w:trPr>
          <w:trHeight w:val="343"/>
        </w:trPr>
        <w:tc>
          <w:tcPr>
            <w:tcW w:w="2154" w:type="dxa"/>
            <w:shd w:val="clear" w:color="auto" w:fill="F2F2F2" w:themeFill="background1" w:themeFillShade="F2"/>
          </w:tcPr>
          <w:p w14:paraId="6B1C6FC8" w14:textId="5EFAEE04" w:rsidR="005721B8" w:rsidRPr="009F08DB" w:rsidRDefault="00D8280B" w:rsidP="00190981">
            <w:pPr>
              <w:pStyle w:val="Textkrper"/>
              <w:spacing w:after="0"/>
              <w:rPr>
                <w:b/>
                <w:lang w:val="de-DE"/>
              </w:rPr>
            </w:pPr>
            <w:r w:rsidRPr="009F08DB">
              <w:rPr>
                <w:b/>
                <w:lang w:val="de-DE"/>
              </w:rPr>
              <w:t>Testziel</w:t>
            </w:r>
          </w:p>
        </w:tc>
        <w:tc>
          <w:tcPr>
            <w:tcW w:w="7257" w:type="dxa"/>
          </w:tcPr>
          <w:p w14:paraId="71A756D4" w14:textId="76C27CA2" w:rsidR="005721B8" w:rsidRPr="009F08DB" w:rsidRDefault="00A7704C" w:rsidP="00190981">
            <w:pPr>
              <w:pStyle w:val="BulletTabtext"/>
              <w:rPr>
                <w:lang w:val="de-DE"/>
              </w:rPr>
            </w:pPr>
            <w:r w:rsidRPr="009F08DB">
              <w:rPr>
                <w:lang w:val="de-DE"/>
              </w:rPr>
              <w:t>Test, ob die richtige Störmeldung im Bedienfeld erscheint</w:t>
            </w:r>
          </w:p>
          <w:p w14:paraId="3CF92DD0" w14:textId="7C0BF448" w:rsidR="008D145D" w:rsidRPr="009F08DB" w:rsidRDefault="008D145D" w:rsidP="008D145D">
            <w:pPr>
              <w:pStyle w:val="Abstandshalter"/>
              <w:rPr>
                <w:lang w:val="de-DE"/>
              </w:rPr>
            </w:pPr>
          </w:p>
        </w:tc>
      </w:tr>
      <w:tr w:rsidR="005721B8" w:rsidRPr="00897659" w14:paraId="638806D2" w14:textId="77777777" w:rsidTr="00190981">
        <w:trPr>
          <w:trHeight w:val="170"/>
        </w:trPr>
        <w:tc>
          <w:tcPr>
            <w:tcW w:w="2154" w:type="dxa"/>
          </w:tcPr>
          <w:p w14:paraId="6B706A31" w14:textId="77777777" w:rsidR="005721B8" w:rsidRPr="009F08DB" w:rsidRDefault="005721B8" w:rsidP="00190981">
            <w:pPr>
              <w:pStyle w:val="Textkrper"/>
              <w:spacing w:before="0" w:after="0"/>
              <w:rPr>
                <w:sz w:val="8"/>
                <w:szCs w:val="8"/>
                <w:lang w:val="de-DE"/>
              </w:rPr>
            </w:pPr>
          </w:p>
        </w:tc>
        <w:tc>
          <w:tcPr>
            <w:tcW w:w="7257" w:type="dxa"/>
          </w:tcPr>
          <w:p w14:paraId="52A6C95E" w14:textId="77777777" w:rsidR="005721B8" w:rsidRPr="009F08DB" w:rsidRDefault="005721B8" w:rsidP="00190981">
            <w:pPr>
              <w:pStyle w:val="Textkrper"/>
              <w:spacing w:before="0" w:after="0"/>
              <w:rPr>
                <w:sz w:val="8"/>
                <w:szCs w:val="8"/>
                <w:lang w:val="de-DE"/>
              </w:rPr>
            </w:pPr>
          </w:p>
        </w:tc>
      </w:tr>
      <w:tr w:rsidR="005721B8" w:rsidRPr="009F08DB" w14:paraId="58B43CE0" w14:textId="77777777" w:rsidTr="00190981">
        <w:trPr>
          <w:trHeight w:val="471"/>
        </w:trPr>
        <w:tc>
          <w:tcPr>
            <w:tcW w:w="2154" w:type="dxa"/>
            <w:shd w:val="clear" w:color="auto" w:fill="F2F2F2" w:themeFill="background1" w:themeFillShade="F2"/>
          </w:tcPr>
          <w:p w14:paraId="747A80CD" w14:textId="57DD8649" w:rsidR="005721B8" w:rsidRPr="009F08DB" w:rsidRDefault="00D8280B" w:rsidP="00190981">
            <w:pPr>
              <w:pStyle w:val="Textkrper"/>
              <w:spacing w:after="0"/>
              <w:rPr>
                <w:b/>
                <w:lang w:val="de-DE"/>
              </w:rPr>
            </w:pPr>
            <w:r w:rsidRPr="009F08DB">
              <w:rPr>
                <w:b/>
                <w:lang w:val="de-DE"/>
              </w:rPr>
              <w:t>Testdurchführung</w:t>
            </w:r>
          </w:p>
        </w:tc>
        <w:tc>
          <w:tcPr>
            <w:tcW w:w="7257" w:type="dxa"/>
          </w:tcPr>
          <w:p w14:paraId="1AAC2280" w14:textId="77777777" w:rsidR="005721B8" w:rsidRPr="009F08DB" w:rsidRDefault="005721B8" w:rsidP="00190981">
            <w:pPr>
              <w:pStyle w:val="Textkrper"/>
              <w:spacing w:after="0"/>
              <w:rPr>
                <w:lang w:val="de-DE"/>
              </w:rPr>
            </w:pPr>
          </w:p>
        </w:tc>
      </w:tr>
      <w:tr w:rsidR="005721B8" w:rsidRPr="009F08DB" w14:paraId="0E47122C" w14:textId="77777777" w:rsidTr="00190981">
        <w:trPr>
          <w:trHeight w:val="697"/>
        </w:trPr>
        <w:tc>
          <w:tcPr>
            <w:tcW w:w="2154" w:type="dxa"/>
            <w:shd w:val="clear" w:color="auto" w:fill="F2F2F2" w:themeFill="background1" w:themeFillShade="F2"/>
          </w:tcPr>
          <w:p w14:paraId="4B64F43A" w14:textId="12007A7D" w:rsidR="005721B8" w:rsidRPr="009F08DB" w:rsidRDefault="00D41D58" w:rsidP="00190981">
            <w:pPr>
              <w:pStyle w:val="Textkrper"/>
              <w:spacing w:after="0"/>
              <w:rPr>
                <w:lang w:val="de-DE"/>
              </w:rPr>
            </w:pPr>
            <w:r w:rsidRPr="009F08DB">
              <w:rPr>
                <w:lang w:val="de-DE"/>
              </w:rPr>
              <w:t>Testvoraussetzungen</w:t>
            </w:r>
          </w:p>
        </w:tc>
        <w:tc>
          <w:tcPr>
            <w:tcW w:w="7257" w:type="dxa"/>
          </w:tcPr>
          <w:p w14:paraId="528FB14B" w14:textId="3018E014" w:rsidR="008D145D" w:rsidRPr="009F08DB" w:rsidRDefault="00AE36C0" w:rsidP="008D145D">
            <w:pPr>
              <w:pStyle w:val="BulletTabtext"/>
              <w:rPr>
                <w:lang w:val="de-DE"/>
              </w:rPr>
            </w:pPr>
            <w:r w:rsidRPr="009F08DB">
              <w:rPr>
                <w:lang w:val="de-DE"/>
              </w:rPr>
              <w:t>Maschine ist im Automatikbetrieb bereit</w:t>
            </w:r>
          </w:p>
          <w:p w14:paraId="6D915B8A" w14:textId="2957CDBF" w:rsidR="008D145D" w:rsidRPr="009F08DB" w:rsidRDefault="00D44688" w:rsidP="008D145D">
            <w:pPr>
              <w:pStyle w:val="BulletTabtext"/>
              <w:rPr>
                <w:lang w:val="de-DE"/>
              </w:rPr>
            </w:pPr>
            <w:r w:rsidRPr="009F08DB">
              <w:rPr>
                <w:lang w:val="de-DE"/>
              </w:rPr>
              <w:t xml:space="preserve">SWS 500 </w:t>
            </w:r>
            <w:r w:rsidR="00792679" w:rsidRPr="009F08DB">
              <w:rPr>
                <w:lang w:val="de-DE"/>
              </w:rPr>
              <w:t>„</w:t>
            </w:r>
            <w:r w:rsidRPr="009F08DB">
              <w:rPr>
                <w:lang w:val="de-DE"/>
              </w:rPr>
              <w:t>Zuführung”</w:t>
            </w:r>
            <w:r w:rsidR="008D145D" w:rsidRPr="009F08DB">
              <w:rPr>
                <w:lang w:val="de-DE"/>
              </w:rPr>
              <w:t xml:space="preserve"> </w:t>
            </w:r>
            <w:r w:rsidR="00BB1ECE" w:rsidRPr="009F08DB">
              <w:rPr>
                <w:lang w:val="de-DE"/>
              </w:rPr>
              <w:t>ist aktiviert</w:t>
            </w:r>
          </w:p>
          <w:p w14:paraId="6BBC2E91" w14:textId="3B357932" w:rsidR="005721B8" w:rsidRPr="009F08DB" w:rsidRDefault="008859DC" w:rsidP="008D145D">
            <w:pPr>
              <w:pStyle w:val="BulletTabtext"/>
              <w:rPr>
                <w:lang w:val="de-DE"/>
              </w:rPr>
            </w:pPr>
            <w:r w:rsidRPr="009F08DB">
              <w:rPr>
                <w:lang w:val="de-DE"/>
              </w:rPr>
              <w:t>Inhaler ist als Packgut ausgewählt</w:t>
            </w:r>
          </w:p>
          <w:p w14:paraId="4AF75A11" w14:textId="2D352AEA" w:rsidR="008D145D" w:rsidRPr="009F08DB" w:rsidRDefault="008D145D" w:rsidP="008D145D">
            <w:pPr>
              <w:pStyle w:val="Abstandshalter"/>
              <w:rPr>
                <w:lang w:val="de-DE"/>
              </w:rPr>
            </w:pPr>
          </w:p>
        </w:tc>
      </w:tr>
      <w:tr w:rsidR="005721B8" w:rsidRPr="009F08DB" w14:paraId="44005223" w14:textId="77777777" w:rsidTr="00190981">
        <w:trPr>
          <w:trHeight w:val="697"/>
        </w:trPr>
        <w:tc>
          <w:tcPr>
            <w:tcW w:w="2154" w:type="dxa"/>
            <w:shd w:val="clear" w:color="auto" w:fill="F2F2F2" w:themeFill="background1" w:themeFillShade="F2"/>
          </w:tcPr>
          <w:p w14:paraId="5790ED36" w14:textId="4A8EDA4B" w:rsidR="005721B8" w:rsidRPr="009F08DB" w:rsidRDefault="00D8280B" w:rsidP="00190981">
            <w:pPr>
              <w:pStyle w:val="Textkrper"/>
              <w:spacing w:after="0"/>
              <w:rPr>
                <w:lang w:val="de-DE"/>
              </w:rPr>
            </w:pPr>
            <w:r w:rsidRPr="009F08DB">
              <w:rPr>
                <w:lang w:val="de-DE"/>
              </w:rPr>
              <w:t>Erforderliche Tätigkeit</w:t>
            </w:r>
          </w:p>
        </w:tc>
        <w:tc>
          <w:tcPr>
            <w:tcW w:w="7257" w:type="dxa"/>
          </w:tcPr>
          <w:p w14:paraId="53959221" w14:textId="5ADB9E75" w:rsidR="008D145D" w:rsidRPr="009F08DB" w:rsidRDefault="0003609D" w:rsidP="008D145D">
            <w:pPr>
              <w:pStyle w:val="BulletTabtext"/>
              <w:rPr>
                <w:lang w:val="de-DE"/>
              </w:rPr>
            </w:pPr>
            <w:r w:rsidRPr="009F08DB">
              <w:rPr>
                <w:lang w:val="de-DE"/>
              </w:rPr>
              <w:t>Bedecke (bedämpfe) Sensor</w:t>
            </w:r>
            <w:r w:rsidR="008D145D" w:rsidRPr="009F08DB">
              <w:rPr>
                <w:lang w:val="de-DE"/>
              </w:rPr>
              <w:t xml:space="preserve"> </w:t>
            </w:r>
            <w:r w:rsidR="00792679" w:rsidRPr="009F08DB">
              <w:rPr>
                <w:lang w:val="de-DE"/>
              </w:rPr>
              <w:t>„</w:t>
            </w:r>
            <w:r w:rsidR="008D145D" w:rsidRPr="009F08DB">
              <w:rPr>
                <w:lang w:val="de-DE"/>
              </w:rPr>
              <w:t>W257-B62” (</w:t>
            </w:r>
            <w:r w:rsidR="008859DC" w:rsidRPr="009F08DB">
              <w:rPr>
                <w:lang w:val="de-DE"/>
              </w:rPr>
              <w:t>z.B. mit Klebeband</w:t>
            </w:r>
            <w:r w:rsidR="008D145D" w:rsidRPr="009F08DB">
              <w:rPr>
                <w:lang w:val="de-DE"/>
              </w:rPr>
              <w:t>)</w:t>
            </w:r>
          </w:p>
          <w:p w14:paraId="200C4D3F" w14:textId="399CFE85" w:rsidR="005721B8" w:rsidRPr="009F08DB" w:rsidRDefault="005B2D3C" w:rsidP="008D145D">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5A95E85E" w14:textId="5F000D55" w:rsidR="008D145D" w:rsidRPr="009F08DB" w:rsidRDefault="008D145D" w:rsidP="008D145D">
            <w:pPr>
              <w:pStyle w:val="Abstandshalter"/>
              <w:rPr>
                <w:lang w:val="de-DE"/>
              </w:rPr>
            </w:pPr>
          </w:p>
        </w:tc>
      </w:tr>
      <w:tr w:rsidR="005721B8" w:rsidRPr="00897659" w14:paraId="790FAC71" w14:textId="77777777" w:rsidTr="00190981">
        <w:trPr>
          <w:trHeight w:val="697"/>
        </w:trPr>
        <w:tc>
          <w:tcPr>
            <w:tcW w:w="2154" w:type="dxa"/>
            <w:shd w:val="clear" w:color="auto" w:fill="F2F2F2" w:themeFill="background1" w:themeFillShade="F2"/>
          </w:tcPr>
          <w:p w14:paraId="5B5BE972" w14:textId="715AC6B6" w:rsidR="005721B8" w:rsidRPr="009F08DB" w:rsidRDefault="008C23D6" w:rsidP="00190981">
            <w:pPr>
              <w:pStyle w:val="Textkrper"/>
              <w:spacing w:after="0"/>
              <w:rPr>
                <w:lang w:val="de-DE"/>
              </w:rPr>
            </w:pPr>
            <w:r w:rsidRPr="009F08DB">
              <w:rPr>
                <w:lang w:val="de-DE"/>
              </w:rPr>
              <w:t>Folge</w:t>
            </w:r>
          </w:p>
        </w:tc>
        <w:tc>
          <w:tcPr>
            <w:tcW w:w="7257" w:type="dxa"/>
          </w:tcPr>
          <w:p w14:paraId="1B0B7988" w14:textId="06E4750C" w:rsidR="008D145D" w:rsidRPr="009F08DB" w:rsidRDefault="0083131D" w:rsidP="008D145D">
            <w:pPr>
              <w:pStyle w:val="BulletTabtext"/>
              <w:rPr>
                <w:lang w:val="de-DE"/>
              </w:rPr>
            </w:pPr>
            <w:r w:rsidRPr="009F08DB">
              <w:rPr>
                <w:lang w:val="de-DE"/>
              </w:rPr>
              <w:t>Maschine stoppt</w:t>
            </w:r>
          </w:p>
          <w:p w14:paraId="224203AA" w14:textId="6588122E" w:rsidR="008D145D" w:rsidRPr="009F08DB" w:rsidRDefault="00762C1A" w:rsidP="008D145D">
            <w:pPr>
              <w:pStyle w:val="BulletTabtext"/>
              <w:rPr>
                <w:lang w:val="de-DE"/>
              </w:rPr>
            </w:pPr>
            <w:r w:rsidRPr="009F08DB">
              <w:rPr>
                <w:lang w:val="de-DE"/>
              </w:rPr>
              <w:t>Störmeldung erscheint im Bedienfeld</w:t>
            </w:r>
          </w:p>
          <w:p w14:paraId="3C2B91E2" w14:textId="542113EE" w:rsidR="005721B8" w:rsidRPr="009F08DB" w:rsidRDefault="000A4CB7" w:rsidP="008D145D">
            <w:pPr>
              <w:pStyle w:val="BulletTabtext"/>
              <w:rPr>
                <w:lang w:val="de-DE"/>
              </w:rPr>
            </w:pPr>
            <w:r w:rsidRPr="009F08DB">
              <w:rPr>
                <w:lang w:val="de-DE"/>
              </w:rPr>
              <w:t>Maschine kann nicht gestartet werden, solange Störmeldung aktiv ist</w:t>
            </w:r>
          </w:p>
          <w:p w14:paraId="7A6E6B1A" w14:textId="5A4FA2F6" w:rsidR="008D145D" w:rsidRPr="009F08DB" w:rsidRDefault="008D145D" w:rsidP="008D145D">
            <w:pPr>
              <w:pStyle w:val="Abstandshalter"/>
              <w:rPr>
                <w:lang w:val="de-DE"/>
              </w:rPr>
            </w:pPr>
          </w:p>
        </w:tc>
      </w:tr>
      <w:tr w:rsidR="005721B8" w:rsidRPr="009F08DB" w14:paraId="576951ED" w14:textId="77777777" w:rsidTr="008D145D">
        <w:trPr>
          <w:trHeight w:val="168"/>
        </w:trPr>
        <w:tc>
          <w:tcPr>
            <w:tcW w:w="2154" w:type="dxa"/>
            <w:shd w:val="clear" w:color="auto" w:fill="F2F2F2" w:themeFill="background1" w:themeFillShade="F2"/>
          </w:tcPr>
          <w:p w14:paraId="69576FBF" w14:textId="07B7231C" w:rsidR="005721B8" w:rsidRPr="009F08DB" w:rsidRDefault="00D8280B" w:rsidP="00190981">
            <w:pPr>
              <w:pStyle w:val="Textkrper"/>
              <w:spacing w:after="0"/>
              <w:rPr>
                <w:lang w:val="de-DE"/>
              </w:rPr>
            </w:pPr>
            <w:r w:rsidRPr="009F08DB">
              <w:rPr>
                <w:lang w:val="de-DE"/>
              </w:rPr>
              <w:t>Kommentare</w:t>
            </w:r>
          </w:p>
        </w:tc>
        <w:tc>
          <w:tcPr>
            <w:tcW w:w="7257" w:type="dxa"/>
          </w:tcPr>
          <w:p w14:paraId="5A66E699" w14:textId="6F78455E" w:rsidR="005721B8" w:rsidRPr="009F08DB" w:rsidRDefault="00AE36C0" w:rsidP="00190981">
            <w:pPr>
              <w:pStyle w:val="BulletTabtext"/>
              <w:rPr>
                <w:lang w:val="de-DE"/>
              </w:rPr>
            </w:pPr>
            <w:r w:rsidRPr="009F08DB">
              <w:rPr>
                <w:lang w:val="de-DE"/>
              </w:rPr>
              <w:t>Keine</w:t>
            </w:r>
          </w:p>
          <w:p w14:paraId="38A97138" w14:textId="77777777" w:rsidR="005721B8" w:rsidRPr="009F08DB" w:rsidRDefault="005721B8" w:rsidP="00190981">
            <w:pPr>
              <w:pStyle w:val="Abstandshalter"/>
              <w:rPr>
                <w:lang w:val="de-DE"/>
              </w:rPr>
            </w:pPr>
          </w:p>
        </w:tc>
      </w:tr>
      <w:tr w:rsidR="005721B8" w:rsidRPr="009F08DB" w14:paraId="3AC1986A" w14:textId="77777777" w:rsidTr="00190981">
        <w:trPr>
          <w:trHeight w:val="697"/>
        </w:trPr>
        <w:tc>
          <w:tcPr>
            <w:tcW w:w="2154" w:type="dxa"/>
            <w:shd w:val="clear" w:color="auto" w:fill="F2F2F2" w:themeFill="background1" w:themeFillShade="F2"/>
          </w:tcPr>
          <w:p w14:paraId="7B822B7C" w14:textId="099DE92C" w:rsidR="005721B8" w:rsidRPr="009F08DB" w:rsidRDefault="00D41D58" w:rsidP="00190981">
            <w:pPr>
              <w:pStyle w:val="Textkrper"/>
              <w:spacing w:after="0"/>
              <w:rPr>
                <w:lang w:val="de-DE"/>
              </w:rPr>
            </w:pPr>
            <w:r w:rsidRPr="009F08DB">
              <w:rPr>
                <w:lang w:val="de-DE"/>
              </w:rPr>
              <w:t>Quittierung</w:t>
            </w:r>
          </w:p>
        </w:tc>
        <w:tc>
          <w:tcPr>
            <w:tcW w:w="7257" w:type="dxa"/>
          </w:tcPr>
          <w:p w14:paraId="5DF20C2D" w14:textId="768C67B2" w:rsidR="008D145D" w:rsidRPr="009F08DB" w:rsidRDefault="0003609D" w:rsidP="008D145D">
            <w:pPr>
              <w:pStyle w:val="BulletTabtext"/>
              <w:rPr>
                <w:lang w:val="de-DE"/>
              </w:rPr>
            </w:pPr>
            <w:r w:rsidRPr="009F08DB">
              <w:rPr>
                <w:lang w:val="de-DE"/>
              </w:rPr>
              <w:t>Entferne Bedeckung vom Sensor</w:t>
            </w:r>
            <w:r w:rsidR="008D145D" w:rsidRPr="009F08DB">
              <w:rPr>
                <w:lang w:val="de-DE"/>
              </w:rPr>
              <w:t xml:space="preserve"> </w:t>
            </w:r>
            <w:r w:rsidR="00792679" w:rsidRPr="009F08DB">
              <w:rPr>
                <w:lang w:val="de-DE"/>
              </w:rPr>
              <w:t>„</w:t>
            </w:r>
            <w:r w:rsidR="008D145D" w:rsidRPr="009F08DB">
              <w:rPr>
                <w:lang w:val="de-DE"/>
              </w:rPr>
              <w:t>W257-B62”</w:t>
            </w:r>
          </w:p>
          <w:p w14:paraId="3637A39B" w14:textId="02AE9334" w:rsidR="005721B8" w:rsidRPr="009F08DB" w:rsidRDefault="00762C1A" w:rsidP="008D145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38B86DD" w14:textId="41F02E93" w:rsidR="008D145D" w:rsidRPr="009F08DB" w:rsidRDefault="008D145D" w:rsidP="008D145D">
            <w:pPr>
              <w:pStyle w:val="Abstandshalter"/>
              <w:rPr>
                <w:lang w:val="de-DE"/>
              </w:rPr>
            </w:pPr>
          </w:p>
        </w:tc>
      </w:tr>
    </w:tbl>
    <w:p w14:paraId="3000E2F7" w14:textId="77777777" w:rsidR="005721B8" w:rsidRPr="009F08DB" w:rsidRDefault="005721B8" w:rsidP="005721B8">
      <w:pPr>
        <w:pStyle w:val="Abstandshalter"/>
        <w:rPr>
          <w:lang w:val="de-DE"/>
        </w:rPr>
      </w:pPr>
    </w:p>
    <w:p w14:paraId="63FD5A39" w14:textId="77777777" w:rsidR="008D145D" w:rsidRPr="009F08DB" w:rsidRDefault="008D145D">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1486CC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D0FEA02" w14:textId="62F348C9"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691251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949DA4D" w14:textId="054E9D7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290474E" w14:textId="77777777" w:rsidTr="00190981">
        <w:trPr>
          <w:trHeight w:val="697"/>
        </w:trPr>
        <w:tc>
          <w:tcPr>
            <w:tcW w:w="2154" w:type="dxa"/>
            <w:tcBorders>
              <w:bottom w:val="nil"/>
            </w:tcBorders>
            <w:shd w:val="clear" w:color="auto" w:fill="F2F2F2" w:themeFill="background1" w:themeFillShade="F2"/>
          </w:tcPr>
          <w:p w14:paraId="1280E51C" w14:textId="3744E11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5E2111A" w14:textId="7775E79B"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7CB6F98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85888" behindDoc="0" locked="0" layoutInCell="1" allowOverlap="1" wp14:anchorId="39A2DDD4" wp14:editId="3824D6FF">
                      <wp:simplePos x="0" y="0"/>
                      <wp:positionH relativeFrom="column">
                        <wp:posOffset>-36195</wp:posOffset>
                      </wp:positionH>
                      <wp:positionV relativeFrom="line">
                        <wp:posOffset>36195</wp:posOffset>
                      </wp:positionV>
                      <wp:extent cx="820800" cy="320400"/>
                      <wp:effectExtent l="0" t="0" r="17780" b="22860"/>
                      <wp:wrapNone/>
                      <wp:docPr id="293276234" name="Rechteck: abgerundete Ecken 29327623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58A7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2DDD4" id="Rechteck: abgerundete Ecken 293276234" o:spid="_x0000_s3220" style="position:absolute;left:0;text-align:left;margin-left:-2.85pt;margin-top:2.85pt;width:64.65pt;height:25.25pt;z-index:254885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zVcpq+&#10;AgAAyAUAAA4AAAAAAAAAAAAAAAAALgIAAGRycy9lMm9Eb2MueG1sUEsBAi0AFAAGAAgAAAAhADWT&#10;XnbaAAAABwEAAA8AAAAAAAAAAAAAAAAAGAUAAGRycy9kb3ducmV2LnhtbFBLBQYAAAAABAAEAPMA&#10;AAAfBgAAAAA=&#10;" filled="f" strokecolor="black [3213]" strokeweight=".5pt">
                      <v:textbox>
                        <w:txbxContent>
                          <w:p w14:paraId="25A58A76" w14:textId="77777777" w:rsidR="00BD5E17" w:rsidRDefault="00BD5E17" w:rsidP="005721B8">
                            <w:pPr>
                              <w:jc w:val="center"/>
                            </w:pPr>
                            <w:r>
                              <w:t>x</w:t>
                            </w:r>
                          </w:p>
                        </w:txbxContent>
                      </v:textbox>
                      <w10:wrap anchory="line"/>
                    </v:roundrect>
                  </w:pict>
                </mc:Fallback>
              </mc:AlternateContent>
            </w:r>
          </w:p>
        </w:tc>
      </w:tr>
      <w:tr w:rsidR="005721B8" w:rsidRPr="009F08DB" w14:paraId="5CD8E33A" w14:textId="77777777" w:rsidTr="00190981">
        <w:trPr>
          <w:trHeight w:val="697"/>
        </w:trPr>
        <w:tc>
          <w:tcPr>
            <w:tcW w:w="2154" w:type="dxa"/>
            <w:tcBorders>
              <w:top w:val="nil"/>
              <w:bottom w:val="nil"/>
            </w:tcBorders>
            <w:shd w:val="clear" w:color="auto" w:fill="F2F2F2" w:themeFill="background1" w:themeFillShade="F2"/>
          </w:tcPr>
          <w:p w14:paraId="440C2DEA" w14:textId="77777777" w:rsidR="005721B8" w:rsidRPr="009F08DB" w:rsidRDefault="005721B8" w:rsidP="00190981">
            <w:pPr>
              <w:pStyle w:val="Textkrper"/>
              <w:spacing w:after="0"/>
              <w:rPr>
                <w:lang w:val="de-DE"/>
              </w:rPr>
            </w:pPr>
          </w:p>
        </w:tc>
        <w:tc>
          <w:tcPr>
            <w:tcW w:w="5839" w:type="dxa"/>
            <w:tcBorders>
              <w:top w:val="nil"/>
              <w:bottom w:val="nil"/>
            </w:tcBorders>
          </w:tcPr>
          <w:p w14:paraId="224A34CA" w14:textId="7DF50B9D"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13D7E78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93056" behindDoc="0" locked="0" layoutInCell="1" allowOverlap="1" wp14:anchorId="7858CB53" wp14:editId="017D356E">
                      <wp:simplePos x="0" y="0"/>
                      <wp:positionH relativeFrom="column">
                        <wp:posOffset>-36195</wp:posOffset>
                      </wp:positionH>
                      <wp:positionV relativeFrom="line">
                        <wp:posOffset>36195</wp:posOffset>
                      </wp:positionV>
                      <wp:extent cx="820800" cy="320400"/>
                      <wp:effectExtent l="0" t="0" r="17780" b="22860"/>
                      <wp:wrapNone/>
                      <wp:docPr id="293276235" name="Rechteck: abgerundete Ecken 2932762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DA37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58CB53" id="Rechteck: abgerundete Ecken 293276235" o:spid="_x0000_s3221" style="position:absolute;left:0;text-align:left;margin-left:-2.85pt;margin-top:2.85pt;width:64.65pt;height:25.25pt;z-index:254893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CTJkW+&#10;AgAAyAUAAA4AAAAAAAAAAAAAAAAALgIAAGRycy9lMm9Eb2MueG1sUEsBAi0AFAAGAAgAAAAhADWT&#10;XnbaAAAABwEAAA8AAAAAAAAAAAAAAAAAGAUAAGRycy9kb3ducmV2LnhtbFBLBQYAAAAABAAEAPMA&#10;AAAfBgAAAAA=&#10;" filled="f" strokecolor="black [3213]" strokeweight=".5pt">
                      <v:textbox>
                        <w:txbxContent>
                          <w:p w14:paraId="5ABDA370" w14:textId="77777777" w:rsidR="00BD5E17" w:rsidRDefault="00BD5E17" w:rsidP="005721B8">
                            <w:pPr>
                              <w:jc w:val="center"/>
                            </w:pPr>
                            <w:r>
                              <w:t>x</w:t>
                            </w:r>
                          </w:p>
                        </w:txbxContent>
                      </v:textbox>
                      <w10:wrap anchory="line"/>
                    </v:roundrect>
                  </w:pict>
                </mc:Fallback>
              </mc:AlternateContent>
            </w:r>
          </w:p>
        </w:tc>
      </w:tr>
      <w:tr w:rsidR="005721B8" w:rsidRPr="00897659" w14:paraId="64A61964" w14:textId="77777777" w:rsidTr="00190981">
        <w:trPr>
          <w:trHeight w:val="697"/>
        </w:trPr>
        <w:tc>
          <w:tcPr>
            <w:tcW w:w="2154" w:type="dxa"/>
            <w:tcBorders>
              <w:top w:val="nil"/>
              <w:bottom w:val="nil"/>
            </w:tcBorders>
            <w:shd w:val="clear" w:color="auto" w:fill="F2F2F2" w:themeFill="background1" w:themeFillShade="F2"/>
          </w:tcPr>
          <w:p w14:paraId="07921E16" w14:textId="77777777" w:rsidR="005721B8" w:rsidRPr="009F08DB" w:rsidRDefault="005721B8" w:rsidP="00190981">
            <w:pPr>
              <w:pStyle w:val="Textkrper"/>
              <w:spacing w:after="0"/>
              <w:rPr>
                <w:lang w:val="de-DE"/>
              </w:rPr>
            </w:pPr>
          </w:p>
        </w:tc>
        <w:tc>
          <w:tcPr>
            <w:tcW w:w="5839" w:type="dxa"/>
            <w:tcBorders>
              <w:top w:val="nil"/>
              <w:bottom w:val="nil"/>
            </w:tcBorders>
          </w:tcPr>
          <w:p w14:paraId="0B98E8B2" w14:textId="560CF21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42398B5"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892032" behindDoc="0" locked="0" layoutInCell="1" allowOverlap="1" wp14:anchorId="3B775D41" wp14:editId="6D416B77">
                      <wp:simplePos x="0" y="0"/>
                      <wp:positionH relativeFrom="column">
                        <wp:posOffset>-36195</wp:posOffset>
                      </wp:positionH>
                      <wp:positionV relativeFrom="line">
                        <wp:posOffset>36195</wp:posOffset>
                      </wp:positionV>
                      <wp:extent cx="820800" cy="320400"/>
                      <wp:effectExtent l="0" t="0" r="17780" b="22860"/>
                      <wp:wrapNone/>
                      <wp:docPr id="293276236" name="Rechteck: abgerundete Ecken 29327623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33DFF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75D41" id="Rechteck: abgerundete Ecken 293276236" o:spid="_x0000_s3222" style="position:absolute;left:0;text-align:left;margin-left:-2.85pt;margin-top:2.85pt;width:64.65pt;height:25.25pt;z-index:254892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Veq/++&#10;AgAAyAUAAA4AAAAAAAAAAAAAAAAALgIAAGRycy9lMm9Eb2MueG1sUEsBAi0AFAAGAAgAAAAhADWT&#10;XnbaAAAABwEAAA8AAAAAAAAAAAAAAAAAGAUAAGRycy9kb3ducmV2LnhtbFBLBQYAAAAABAAEAPMA&#10;AAAfBgAAAAA=&#10;" filled="f" strokecolor="black [3213]" strokeweight=".5pt">
                      <v:textbox>
                        <w:txbxContent>
                          <w:p w14:paraId="3833DFF9" w14:textId="77777777" w:rsidR="00BD5E17" w:rsidRDefault="00BD5E17" w:rsidP="005721B8">
                            <w:pPr>
                              <w:jc w:val="center"/>
                            </w:pPr>
                            <w:r>
                              <w:t>x</w:t>
                            </w:r>
                          </w:p>
                        </w:txbxContent>
                      </v:textbox>
                      <w10:wrap anchory="line"/>
                    </v:roundrect>
                  </w:pict>
                </mc:Fallback>
              </mc:AlternateContent>
            </w:r>
          </w:p>
        </w:tc>
      </w:tr>
      <w:tr w:rsidR="005721B8" w:rsidRPr="009F08DB" w14:paraId="5418F8B6" w14:textId="77777777" w:rsidTr="00190981">
        <w:trPr>
          <w:trHeight w:val="1701"/>
        </w:trPr>
        <w:tc>
          <w:tcPr>
            <w:tcW w:w="2154" w:type="dxa"/>
            <w:shd w:val="clear" w:color="auto" w:fill="F2F2F2" w:themeFill="background1" w:themeFillShade="F2"/>
          </w:tcPr>
          <w:p w14:paraId="0BED13F2" w14:textId="55A5BE6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122EE3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89984" behindDoc="0" locked="0" layoutInCell="1" allowOverlap="1" wp14:anchorId="4857D4B0" wp14:editId="6C873E86">
                      <wp:simplePos x="0" y="0"/>
                      <wp:positionH relativeFrom="column">
                        <wp:posOffset>-5715</wp:posOffset>
                      </wp:positionH>
                      <wp:positionV relativeFrom="line">
                        <wp:posOffset>72390</wp:posOffset>
                      </wp:positionV>
                      <wp:extent cx="4500000" cy="942975"/>
                      <wp:effectExtent l="0" t="0" r="15240" b="28575"/>
                      <wp:wrapNone/>
                      <wp:docPr id="293276238" name="Rechteck: abgerundete Ecken 29327623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3957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57D4B0" id="Rechteck: abgerundete Ecken 293276238" o:spid="_x0000_s3223" style="position:absolute;left:0;text-align:left;margin-left:-.45pt;margin-top:5.7pt;width:354.35pt;height:74.25pt;z-index:254889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Ems5f&#10;vQIAAMkFAAAOAAAAAAAAAAAAAAAAAC4CAABkcnMvZTJvRG9jLnhtbFBLAQItABQABgAIAAAAIQDv&#10;Mn/u3AAAAAgBAAAPAAAAAAAAAAAAAAAAABcFAABkcnMvZG93bnJldi54bWxQSwUGAAAAAAQABADz&#10;AAAAIAYAAAAA&#10;" filled="f" strokecolor="black [3213]" strokeweight=".5pt">
                      <v:textbox>
                        <w:txbxContent>
                          <w:p w14:paraId="38839578" w14:textId="77777777" w:rsidR="00BD5E17" w:rsidRDefault="00BD5E17" w:rsidP="005721B8">
                            <w:pPr>
                              <w:jc w:val="center"/>
                            </w:pPr>
                            <w:r>
                              <w:t>x</w:t>
                            </w:r>
                          </w:p>
                        </w:txbxContent>
                      </v:textbox>
                      <w10:wrap anchory="line"/>
                    </v:roundrect>
                  </w:pict>
                </mc:Fallback>
              </mc:AlternateContent>
            </w:r>
          </w:p>
        </w:tc>
      </w:tr>
    </w:tbl>
    <w:p w14:paraId="0A579D33" w14:textId="61B87454" w:rsidR="008D145D" w:rsidRPr="009F08DB" w:rsidRDefault="008D145D" w:rsidP="005721B8">
      <w:pPr>
        <w:pStyle w:val="Textkrper"/>
        <w:rPr>
          <w:lang w:val="de-DE"/>
        </w:rPr>
      </w:pPr>
    </w:p>
    <w:p w14:paraId="60D836BA" w14:textId="5864873A" w:rsidR="005721B8" w:rsidRPr="009F08DB" w:rsidRDefault="005721B8" w:rsidP="008D145D">
      <w:pPr>
        <w:rPr>
          <w:lang w:val="de-DE"/>
        </w:rPr>
      </w:pPr>
    </w:p>
    <w:p w14:paraId="23A4996F" w14:textId="676EF616" w:rsidR="008D145D" w:rsidRPr="009F08DB" w:rsidRDefault="008D145D" w:rsidP="008D145D">
      <w:pPr>
        <w:rPr>
          <w:lang w:val="de-DE"/>
        </w:rPr>
      </w:pPr>
    </w:p>
    <w:p w14:paraId="26E38974" w14:textId="472EBD78" w:rsidR="008D145D" w:rsidRPr="009F08DB" w:rsidRDefault="008D145D" w:rsidP="008D145D">
      <w:pPr>
        <w:rPr>
          <w:lang w:val="de-DE"/>
        </w:rPr>
      </w:pPr>
    </w:p>
    <w:p w14:paraId="67277C2F" w14:textId="285545ED" w:rsidR="008D145D" w:rsidRPr="009F08DB" w:rsidRDefault="008D145D" w:rsidP="008D145D">
      <w:pPr>
        <w:rPr>
          <w:lang w:val="de-DE"/>
        </w:rPr>
      </w:pPr>
    </w:p>
    <w:p w14:paraId="6A686917" w14:textId="28702E51" w:rsidR="008D145D" w:rsidRPr="009F08DB" w:rsidRDefault="008D145D" w:rsidP="008D145D">
      <w:pPr>
        <w:rPr>
          <w:lang w:val="de-DE"/>
        </w:rPr>
      </w:pPr>
    </w:p>
    <w:p w14:paraId="72AD912B" w14:textId="6C06DFE9" w:rsidR="008D145D" w:rsidRPr="009F08DB" w:rsidRDefault="008D145D" w:rsidP="008D145D">
      <w:pPr>
        <w:rPr>
          <w:lang w:val="de-DE"/>
        </w:rPr>
      </w:pPr>
    </w:p>
    <w:p w14:paraId="032A1DE7" w14:textId="5313BBFC" w:rsidR="008D145D" w:rsidRPr="009F08DB" w:rsidRDefault="008D145D" w:rsidP="008D145D">
      <w:pPr>
        <w:rPr>
          <w:lang w:val="de-DE"/>
        </w:rPr>
      </w:pPr>
    </w:p>
    <w:p w14:paraId="371FA15E" w14:textId="77777777" w:rsidR="008D145D" w:rsidRPr="009F08DB" w:rsidRDefault="008D145D" w:rsidP="008D145D">
      <w:pPr>
        <w:rPr>
          <w:lang w:val="de-DE"/>
        </w:rPr>
      </w:pPr>
    </w:p>
    <w:p w14:paraId="2799229A" w14:textId="3EDC9CA2" w:rsidR="008D145D" w:rsidRPr="009F08DB" w:rsidRDefault="008D145D" w:rsidP="005721B8">
      <w:pPr>
        <w:pStyle w:val="Textkrper"/>
        <w:rPr>
          <w:lang w:val="de-DE"/>
        </w:rPr>
      </w:pPr>
    </w:p>
    <w:p w14:paraId="3071CBDE" w14:textId="1488E823" w:rsidR="008D145D" w:rsidRPr="009F08DB" w:rsidRDefault="008D145D" w:rsidP="005721B8">
      <w:pPr>
        <w:pStyle w:val="Textkrper"/>
        <w:rPr>
          <w:lang w:val="de-DE"/>
        </w:rPr>
      </w:pPr>
    </w:p>
    <w:p w14:paraId="633E53AA" w14:textId="4DB806CD" w:rsidR="008D145D" w:rsidRPr="009F08DB" w:rsidRDefault="008D145D" w:rsidP="005721B8">
      <w:pPr>
        <w:pStyle w:val="Textkrper"/>
        <w:rPr>
          <w:lang w:val="de-DE"/>
        </w:rPr>
      </w:pPr>
    </w:p>
    <w:p w14:paraId="27E9B73F" w14:textId="36CB62EF" w:rsidR="008D145D" w:rsidRPr="009F08DB" w:rsidRDefault="008D145D" w:rsidP="005721B8">
      <w:pPr>
        <w:pStyle w:val="Textkrper"/>
        <w:rPr>
          <w:lang w:val="de-DE"/>
        </w:rPr>
      </w:pPr>
    </w:p>
    <w:p w14:paraId="339F3B13" w14:textId="71972F00" w:rsidR="008D145D" w:rsidRDefault="008D145D" w:rsidP="005721B8">
      <w:pPr>
        <w:pStyle w:val="Textkrper"/>
        <w:rPr>
          <w:lang w:val="de-DE"/>
        </w:rPr>
      </w:pPr>
    </w:p>
    <w:p w14:paraId="4FF302CB" w14:textId="77777777" w:rsidR="00D87089" w:rsidRPr="009F08DB" w:rsidRDefault="00D87089" w:rsidP="005721B8">
      <w:pPr>
        <w:pStyle w:val="Textkrper"/>
        <w:rPr>
          <w:lang w:val="de-DE"/>
        </w:rPr>
      </w:pPr>
    </w:p>
    <w:p w14:paraId="29048991" w14:textId="4E129D45" w:rsidR="008D145D" w:rsidRPr="009F08DB" w:rsidRDefault="008D145D" w:rsidP="005721B8">
      <w:pPr>
        <w:pStyle w:val="Textkrper"/>
        <w:rPr>
          <w:lang w:val="de-DE"/>
        </w:rPr>
      </w:pPr>
    </w:p>
    <w:p w14:paraId="3B284FB6" w14:textId="0D621F26" w:rsidR="008D145D" w:rsidRPr="009F08DB" w:rsidRDefault="008D145D" w:rsidP="005721B8">
      <w:pPr>
        <w:pStyle w:val="Textkrper"/>
        <w:rPr>
          <w:lang w:val="de-DE"/>
        </w:rPr>
      </w:pPr>
    </w:p>
    <w:p w14:paraId="08519D0B" w14:textId="169ADB2C" w:rsidR="008D145D" w:rsidRPr="009F08DB" w:rsidRDefault="008D145D" w:rsidP="005721B8">
      <w:pPr>
        <w:pStyle w:val="Textkrper"/>
        <w:rPr>
          <w:lang w:val="de-DE"/>
        </w:rPr>
      </w:pPr>
    </w:p>
    <w:p w14:paraId="4DD6DA62" w14:textId="2B6873B4" w:rsidR="008D145D" w:rsidRPr="009F08DB" w:rsidRDefault="008D145D" w:rsidP="005721B8">
      <w:pPr>
        <w:pStyle w:val="Textkrper"/>
        <w:rPr>
          <w:lang w:val="de-DE"/>
        </w:rPr>
      </w:pPr>
    </w:p>
    <w:p w14:paraId="612B9522" w14:textId="5E1AC2D8" w:rsidR="008D145D" w:rsidRPr="009F08DB" w:rsidRDefault="008D145D" w:rsidP="005721B8">
      <w:pPr>
        <w:pStyle w:val="Textkrper"/>
        <w:rPr>
          <w:lang w:val="de-DE"/>
        </w:rPr>
      </w:pPr>
    </w:p>
    <w:p w14:paraId="700849ED" w14:textId="77777777" w:rsidR="008D145D" w:rsidRPr="009F08DB" w:rsidRDefault="008D145D"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4884FF5" w14:textId="77777777" w:rsidTr="00626664">
        <w:trPr>
          <w:trHeight w:val="1020"/>
        </w:trPr>
        <w:tc>
          <w:tcPr>
            <w:tcW w:w="2154" w:type="dxa"/>
            <w:shd w:val="clear" w:color="auto" w:fill="F2F2F2" w:themeFill="background1" w:themeFillShade="F2"/>
          </w:tcPr>
          <w:p w14:paraId="5E366CFD" w14:textId="3FABF5E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9002057" w14:textId="36EB99AB" w:rsidR="00626664" w:rsidRPr="009F08DB" w:rsidRDefault="00745279" w:rsidP="00190981">
            <w:pPr>
              <w:pStyle w:val="Textkrper"/>
              <w:tabs>
                <w:tab w:val="left" w:pos="284"/>
              </w:tabs>
              <w:spacing w:after="0"/>
              <w:rPr>
                <w:lang w:val="de-DE"/>
              </w:rPr>
            </w:pPr>
            <w:r w:rsidRPr="009F08DB">
              <w:rPr>
                <w:lang w:val="de-DE"/>
              </w:rPr>
              <w:t>ja/nein</w:t>
            </w:r>
          </w:p>
          <w:p w14:paraId="44E5A22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94432" behindDoc="0" locked="0" layoutInCell="1" allowOverlap="1" wp14:anchorId="1B768BAD" wp14:editId="2DD91C07">
                      <wp:simplePos x="0" y="0"/>
                      <wp:positionH relativeFrom="column">
                        <wp:posOffset>635</wp:posOffset>
                      </wp:positionH>
                      <wp:positionV relativeFrom="paragraph">
                        <wp:posOffset>36195</wp:posOffset>
                      </wp:positionV>
                      <wp:extent cx="820800" cy="320400"/>
                      <wp:effectExtent l="0" t="0" r="17780" b="22860"/>
                      <wp:wrapNone/>
                      <wp:docPr id="293276239" name="Rechteck: abgerundete Ecken 2932762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9E4A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68BAD" id="Rechteck: abgerundete Ecken 293276239" o:spid="_x0000_s3224" style="position:absolute;left:0;text-align:left;margin-left:.05pt;margin-top:2.85pt;width:64.65pt;height:25.25pt;z-index:2581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RzEpPvgIA&#10;AMgFAAAOAAAAAAAAAAAAAAAAAC4CAABkcnMvZTJvRG9jLnhtbFBLAQItABQABgAIAAAAIQCbrlPC&#10;2AAAAAUBAAAPAAAAAAAAAAAAAAAAABgFAABkcnMvZG93bnJldi54bWxQSwUGAAAAAAQABADzAAAA&#10;HQYAAAAA&#10;" filled="f" strokecolor="black [3213]" strokeweight=".5pt">
                      <v:textbox>
                        <w:txbxContent>
                          <w:p w14:paraId="2B09E4AD" w14:textId="77777777" w:rsidR="00BD5E17" w:rsidRDefault="00BD5E17" w:rsidP="005721B8">
                            <w:pPr>
                              <w:jc w:val="center"/>
                            </w:pPr>
                            <w:r>
                              <w:t>x</w:t>
                            </w:r>
                          </w:p>
                        </w:txbxContent>
                      </v:textbox>
                    </v:roundrect>
                  </w:pict>
                </mc:Fallback>
              </mc:AlternateContent>
            </w:r>
          </w:p>
        </w:tc>
        <w:tc>
          <w:tcPr>
            <w:tcW w:w="5839" w:type="dxa"/>
            <w:shd w:val="clear" w:color="auto" w:fill="auto"/>
          </w:tcPr>
          <w:p w14:paraId="388B0910" w14:textId="10EC84FF" w:rsidR="00626664" w:rsidRPr="009F08DB" w:rsidRDefault="00745279" w:rsidP="00190981">
            <w:pPr>
              <w:pStyle w:val="Textkrper"/>
              <w:tabs>
                <w:tab w:val="left" w:pos="284"/>
              </w:tabs>
              <w:spacing w:after="0"/>
              <w:rPr>
                <w:lang w:val="de-DE"/>
              </w:rPr>
            </w:pPr>
            <w:r w:rsidRPr="009F08DB">
              <w:rPr>
                <w:lang w:val="de-DE"/>
              </w:rPr>
              <w:t>Datum/Kurzzeichen</w:t>
            </w:r>
          </w:p>
          <w:p w14:paraId="48E7828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95456" behindDoc="0" locked="0" layoutInCell="1" allowOverlap="1" wp14:anchorId="7D150A83" wp14:editId="2B4138DB">
                      <wp:simplePos x="0" y="0"/>
                      <wp:positionH relativeFrom="column">
                        <wp:posOffset>1746</wp:posOffset>
                      </wp:positionH>
                      <wp:positionV relativeFrom="line">
                        <wp:posOffset>32703</wp:posOffset>
                      </wp:positionV>
                      <wp:extent cx="3592354" cy="320400"/>
                      <wp:effectExtent l="0" t="0" r="27305" b="22860"/>
                      <wp:wrapNone/>
                      <wp:docPr id="293276240" name="Rechteck: abgerundete Ecken 29327624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9690A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50A83" id="Rechteck: abgerundete Ecken 293276240" o:spid="_x0000_s3225" style="position:absolute;left:0;text-align:left;margin-left:.15pt;margin-top:2.6pt;width:282.85pt;height:25.25pt;z-index:258195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HUGc&#10;WsACAADJBQAADgAAAAAAAAAAAAAAAAAuAgAAZHJzL2Uyb0RvYy54bWxQSwECLQAUAAYACAAAACEA&#10;EJF9vtoAAAAFAQAADwAAAAAAAAAAAAAAAAAaBQAAZHJzL2Rvd25yZXYueG1sUEsFBgAAAAAEAAQA&#10;8wAAACEGAAAAAA==&#10;" filled="f" strokecolor="black [3213]" strokeweight=".5pt">
                      <v:textbox>
                        <w:txbxContent>
                          <w:p w14:paraId="359690A6" w14:textId="77777777" w:rsidR="00BD5E17" w:rsidRDefault="00BD5E17" w:rsidP="005721B8">
                            <w:pPr>
                              <w:jc w:val="center"/>
                            </w:pPr>
                            <w:r>
                              <w:t>x</w:t>
                            </w:r>
                          </w:p>
                        </w:txbxContent>
                      </v:textbox>
                      <w10:wrap anchory="line"/>
                    </v:roundrect>
                  </w:pict>
                </mc:Fallback>
              </mc:AlternateContent>
            </w:r>
          </w:p>
        </w:tc>
      </w:tr>
      <w:tr w:rsidR="00626664" w:rsidRPr="009F08DB" w14:paraId="7200F86E" w14:textId="77777777" w:rsidTr="00626664">
        <w:trPr>
          <w:trHeight w:val="1020"/>
        </w:trPr>
        <w:tc>
          <w:tcPr>
            <w:tcW w:w="2154" w:type="dxa"/>
            <w:shd w:val="clear" w:color="auto" w:fill="F2F2F2" w:themeFill="background1" w:themeFillShade="F2"/>
          </w:tcPr>
          <w:p w14:paraId="2C706A0F" w14:textId="1D06E7A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FA18542" w14:textId="6FA1A2A0"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96480" behindDoc="0" locked="0" layoutInCell="1" allowOverlap="1" wp14:anchorId="002EE761" wp14:editId="226F2219">
                      <wp:simplePos x="0" y="0"/>
                      <wp:positionH relativeFrom="column">
                        <wp:posOffset>-5715</wp:posOffset>
                      </wp:positionH>
                      <wp:positionV relativeFrom="line">
                        <wp:posOffset>252095</wp:posOffset>
                      </wp:positionV>
                      <wp:extent cx="4500000" cy="320400"/>
                      <wp:effectExtent l="0" t="0" r="15240" b="22860"/>
                      <wp:wrapNone/>
                      <wp:docPr id="293276241" name="Rechteck: abgerundete Ecken 29327624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37F4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EE761" id="Rechteck: abgerundete Ecken 293276241" o:spid="_x0000_s3226" style="position:absolute;left:0;text-align:left;margin-left:-.45pt;margin-top:19.85pt;width:354.35pt;height:25.25pt;z-index:258196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DlAbPHugIA&#10;AMkFAAAOAAAAAAAAAAAAAAAAAC4CAABkcnMvZTJvRG9jLnhtbFBLAQItABQABgAIAAAAIQB4R0y9&#10;3AAAAAcBAAAPAAAAAAAAAAAAAAAAABQFAABkcnMvZG93bnJldi54bWxQSwUGAAAAAAQABADzAAAA&#10;HQYAAAAA&#10;" filled="f" strokecolor="black [3213]" strokeweight=".5pt">
                      <v:textbox>
                        <w:txbxContent>
                          <w:p w14:paraId="6C37F4F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2821D94" w14:textId="77777777" w:rsidR="00626664" w:rsidRPr="009F08DB" w:rsidRDefault="00626664" w:rsidP="00190981">
            <w:pPr>
              <w:pStyle w:val="Textkrper"/>
              <w:tabs>
                <w:tab w:val="left" w:pos="284"/>
              </w:tabs>
              <w:spacing w:after="0"/>
              <w:rPr>
                <w:lang w:val="de-DE"/>
              </w:rPr>
            </w:pPr>
          </w:p>
        </w:tc>
      </w:tr>
    </w:tbl>
    <w:p w14:paraId="2A4785C7" w14:textId="77777777" w:rsidR="005721B8" w:rsidRPr="009F08DB" w:rsidRDefault="005721B8" w:rsidP="005721B8">
      <w:pPr>
        <w:rPr>
          <w:rFonts w:ascii="Arial" w:hAnsi="Arial"/>
          <w:lang w:val="de-DE"/>
        </w:rPr>
      </w:pPr>
      <w:r w:rsidRPr="009F08DB">
        <w:rPr>
          <w:lang w:val="de-DE"/>
        </w:rPr>
        <w:br w:type="page"/>
      </w:r>
    </w:p>
    <w:p w14:paraId="14E3F9D7" w14:textId="607D2690" w:rsidR="005721B8" w:rsidRPr="009F08DB" w:rsidRDefault="00F57848" w:rsidP="00897659">
      <w:pPr>
        <w:pStyle w:val="berschrift3nummeriert"/>
        <w:rPr>
          <w:lang w:val="de-DE"/>
        </w:rPr>
      </w:pPr>
      <w:bookmarkStart w:id="244" w:name="_Toc118817756"/>
      <w:r w:rsidRPr="009F08DB">
        <w:rPr>
          <w:lang w:val="de-DE"/>
        </w:rPr>
        <w:t xml:space="preserve">FLT 1517: </w:t>
      </w:r>
      <w:r w:rsidR="000B420F" w:rsidRPr="009F08DB">
        <w:rPr>
          <w:lang w:val="de-DE"/>
        </w:rPr>
        <w:t>ZUFÜHRUNG: PACKGUT AUSSCHEIDUNG BAND 2 (FLOWPACK): ÜBERFÜLLUNG BEHÄLTER</w:t>
      </w:r>
      <w:bookmarkEnd w:id="244"/>
    </w:p>
    <w:p w14:paraId="08F458B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AE9A139" w14:textId="77777777" w:rsidTr="00F57848">
        <w:trPr>
          <w:trHeight w:val="342"/>
        </w:trPr>
        <w:tc>
          <w:tcPr>
            <w:tcW w:w="2154" w:type="dxa"/>
            <w:shd w:val="clear" w:color="auto" w:fill="F2F2F2" w:themeFill="background1" w:themeFillShade="F2"/>
          </w:tcPr>
          <w:p w14:paraId="20FC3362" w14:textId="5887C8B9" w:rsidR="005721B8" w:rsidRPr="009F08DB" w:rsidRDefault="00D8280B" w:rsidP="00190981">
            <w:pPr>
              <w:pStyle w:val="Textkrper"/>
              <w:spacing w:after="0"/>
              <w:rPr>
                <w:b/>
                <w:lang w:val="de-DE"/>
              </w:rPr>
            </w:pPr>
            <w:r w:rsidRPr="009F08DB">
              <w:rPr>
                <w:b/>
                <w:lang w:val="de-DE"/>
              </w:rPr>
              <w:t>Testziel</w:t>
            </w:r>
          </w:p>
        </w:tc>
        <w:tc>
          <w:tcPr>
            <w:tcW w:w="7257" w:type="dxa"/>
          </w:tcPr>
          <w:p w14:paraId="091B998B" w14:textId="58E74BE2" w:rsidR="005721B8" w:rsidRPr="009F08DB" w:rsidRDefault="00A7704C" w:rsidP="00190981">
            <w:pPr>
              <w:pStyle w:val="BulletTabtext"/>
              <w:rPr>
                <w:lang w:val="de-DE"/>
              </w:rPr>
            </w:pPr>
            <w:r w:rsidRPr="009F08DB">
              <w:rPr>
                <w:lang w:val="de-DE"/>
              </w:rPr>
              <w:t>Test, ob die richtige Störmeldung im Bedienfeld erscheint</w:t>
            </w:r>
          </w:p>
          <w:p w14:paraId="064BF459" w14:textId="4A71C190" w:rsidR="00F57848" w:rsidRPr="009F08DB" w:rsidRDefault="00F57848" w:rsidP="00F57848">
            <w:pPr>
              <w:pStyle w:val="Abstandshalter"/>
              <w:rPr>
                <w:lang w:val="de-DE"/>
              </w:rPr>
            </w:pPr>
          </w:p>
        </w:tc>
      </w:tr>
      <w:tr w:rsidR="005721B8" w:rsidRPr="00897659" w14:paraId="080FB695" w14:textId="77777777" w:rsidTr="00190981">
        <w:trPr>
          <w:trHeight w:val="170"/>
        </w:trPr>
        <w:tc>
          <w:tcPr>
            <w:tcW w:w="2154" w:type="dxa"/>
          </w:tcPr>
          <w:p w14:paraId="5FDAC599" w14:textId="77777777" w:rsidR="005721B8" w:rsidRPr="009F08DB" w:rsidRDefault="005721B8" w:rsidP="00190981">
            <w:pPr>
              <w:pStyle w:val="Textkrper"/>
              <w:spacing w:before="0" w:after="0"/>
              <w:rPr>
                <w:sz w:val="8"/>
                <w:szCs w:val="8"/>
                <w:lang w:val="de-DE"/>
              </w:rPr>
            </w:pPr>
          </w:p>
        </w:tc>
        <w:tc>
          <w:tcPr>
            <w:tcW w:w="7257" w:type="dxa"/>
          </w:tcPr>
          <w:p w14:paraId="66DB59C5" w14:textId="77777777" w:rsidR="005721B8" w:rsidRPr="009F08DB" w:rsidRDefault="005721B8" w:rsidP="00190981">
            <w:pPr>
              <w:pStyle w:val="Textkrper"/>
              <w:spacing w:before="0" w:after="0"/>
              <w:rPr>
                <w:sz w:val="8"/>
                <w:szCs w:val="8"/>
                <w:lang w:val="de-DE"/>
              </w:rPr>
            </w:pPr>
          </w:p>
        </w:tc>
      </w:tr>
      <w:tr w:rsidR="005721B8" w:rsidRPr="009F08DB" w14:paraId="34CA1783" w14:textId="77777777" w:rsidTr="00190981">
        <w:trPr>
          <w:trHeight w:val="471"/>
        </w:trPr>
        <w:tc>
          <w:tcPr>
            <w:tcW w:w="2154" w:type="dxa"/>
            <w:shd w:val="clear" w:color="auto" w:fill="F2F2F2" w:themeFill="background1" w:themeFillShade="F2"/>
          </w:tcPr>
          <w:p w14:paraId="5DDC27B3" w14:textId="7F1861C3" w:rsidR="005721B8" w:rsidRPr="009F08DB" w:rsidRDefault="00D8280B" w:rsidP="00190981">
            <w:pPr>
              <w:pStyle w:val="Textkrper"/>
              <w:spacing w:after="0"/>
              <w:rPr>
                <w:b/>
                <w:lang w:val="de-DE"/>
              </w:rPr>
            </w:pPr>
            <w:r w:rsidRPr="009F08DB">
              <w:rPr>
                <w:b/>
                <w:lang w:val="de-DE"/>
              </w:rPr>
              <w:t>Testdurchführung</w:t>
            </w:r>
          </w:p>
        </w:tc>
        <w:tc>
          <w:tcPr>
            <w:tcW w:w="7257" w:type="dxa"/>
          </w:tcPr>
          <w:p w14:paraId="61EBF95C" w14:textId="77777777" w:rsidR="005721B8" w:rsidRPr="009F08DB" w:rsidRDefault="005721B8" w:rsidP="00190981">
            <w:pPr>
              <w:pStyle w:val="Textkrper"/>
              <w:spacing w:after="0"/>
              <w:rPr>
                <w:lang w:val="de-DE"/>
              </w:rPr>
            </w:pPr>
          </w:p>
        </w:tc>
      </w:tr>
      <w:tr w:rsidR="005721B8" w:rsidRPr="009F08DB" w14:paraId="3E469495" w14:textId="77777777" w:rsidTr="00190981">
        <w:trPr>
          <w:trHeight w:val="697"/>
        </w:trPr>
        <w:tc>
          <w:tcPr>
            <w:tcW w:w="2154" w:type="dxa"/>
            <w:shd w:val="clear" w:color="auto" w:fill="F2F2F2" w:themeFill="background1" w:themeFillShade="F2"/>
          </w:tcPr>
          <w:p w14:paraId="38ACA8B5" w14:textId="213A6355" w:rsidR="005721B8" w:rsidRPr="009F08DB" w:rsidRDefault="00D41D58" w:rsidP="00190981">
            <w:pPr>
              <w:pStyle w:val="Textkrper"/>
              <w:spacing w:after="0"/>
              <w:rPr>
                <w:lang w:val="de-DE"/>
              </w:rPr>
            </w:pPr>
            <w:r w:rsidRPr="009F08DB">
              <w:rPr>
                <w:lang w:val="de-DE"/>
              </w:rPr>
              <w:t>Testvoraussetzungen</w:t>
            </w:r>
          </w:p>
        </w:tc>
        <w:tc>
          <w:tcPr>
            <w:tcW w:w="7257" w:type="dxa"/>
          </w:tcPr>
          <w:p w14:paraId="1E6417A2" w14:textId="06F9E023" w:rsidR="00F57848" w:rsidRPr="009F08DB" w:rsidRDefault="00AE36C0" w:rsidP="00F57848">
            <w:pPr>
              <w:pStyle w:val="BulletTabtext"/>
              <w:rPr>
                <w:lang w:val="de-DE"/>
              </w:rPr>
            </w:pPr>
            <w:r w:rsidRPr="009F08DB">
              <w:rPr>
                <w:lang w:val="de-DE"/>
              </w:rPr>
              <w:t>Maschine ist im Automatikbetrieb bereit</w:t>
            </w:r>
          </w:p>
          <w:p w14:paraId="00EB74F4" w14:textId="26633E20" w:rsidR="00F57848" w:rsidRPr="009F08DB" w:rsidRDefault="00D44688" w:rsidP="00F57848">
            <w:pPr>
              <w:pStyle w:val="BulletTabtext"/>
              <w:rPr>
                <w:lang w:val="de-DE"/>
              </w:rPr>
            </w:pPr>
            <w:r w:rsidRPr="009F08DB">
              <w:rPr>
                <w:lang w:val="de-DE"/>
              </w:rPr>
              <w:t xml:space="preserve">SWS 500 </w:t>
            </w:r>
            <w:r w:rsidR="00792679" w:rsidRPr="009F08DB">
              <w:rPr>
                <w:lang w:val="de-DE"/>
              </w:rPr>
              <w:t>„</w:t>
            </w:r>
            <w:r w:rsidRPr="009F08DB">
              <w:rPr>
                <w:lang w:val="de-DE"/>
              </w:rPr>
              <w:t>Zuführung”</w:t>
            </w:r>
            <w:r w:rsidR="00F57848" w:rsidRPr="009F08DB">
              <w:rPr>
                <w:lang w:val="de-DE"/>
              </w:rPr>
              <w:t xml:space="preserve"> </w:t>
            </w:r>
            <w:r w:rsidR="00BB1ECE" w:rsidRPr="009F08DB">
              <w:rPr>
                <w:lang w:val="de-DE"/>
              </w:rPr>
              <w:t>ist aktiviert</w:t>
            </w:r>
          </w:p>
          <w:p w14:paraId="5C4A5BAE" w14:textId="23D88490" w:rsidR="005721B8" w:rsidRPr="009F08DB" w:rsidRDefault="00381CFB" w:rsidP="00F57848">
            <w:pPr>
              <w:pStyle w:val="BulletTabtext"/>
              <w:rPr>
                <w:lang w:val="de-DE"/>
              </w:rPr>
            </w:pPr>
            <w:r w:rsidRPr="009F08DB">
              <w:rPr>
                <w:lang w:val="de-DE"/>
              </w:rPr>
              <w:t>Flowpack ist als Packgut ausgewählt</w:t>
            </w:r>
          </w:p>
          <w:p w14:paraId="79E416AB" w14:textId="491C4330" w:rsidR="00F57848" w:rsidRPr="009F08DB" w:rsidRDefault="00F57848" w:rsidP="00F57848">
            <w:pPr>
              <w:pStyle w:val="Abstandshalter"/>
              <w:rPr>
                <w:lang w:val="de-DE"/>
              </w:rPr>
            </w:pPr>
          </w:p>
        </w:tc>
      </w:tr>
      <w:tr w:rsidR="005721B8" w:rsidRPr="009F08DB" w14:paraId="1235B75E" w14:textId="77777777" w:rsidTr="00190981">
        <w:trPr>
          <w:trHeight w:val="697"/>
        </w:trPr>
        <w:tc>
          <w:tcPr>
            <w:tcW w:w="2154" w:type="dxa"/>
            <w:shd w:val="clear" w:color="auto" w:fill="F2F2F2" w:themeFill="background1" w:themeFillShade="F2"/>
          </w:tcPr>
          <w:p w14:paraId="34BEF8B6" w14:textId="2D418392" w:rsidR="005721B8" w:rsidRPr="009F08DB" w:rsidRDefault="00D8280B" w:rsidP="00190981">
            <w:pPr>
              <w:pStyle w:val="Textkrper"/>
              <w:spacing w:after="0"/>
              <w:rPr>
                <w:lang w:val="de-DE"/>
              </w:rPr>
            </w:pPr>
            <w:r w:rsidRPr="009F08DB">
              <w:rPr>
                <w:lang w:val="de-DE"/>
              </w:rPr>
              <w:t>Erforderliche Tätigkeit</w:t>
            </w:r>
          </w:p>
        </w:tc>
        <w:tc>
          <w:tcPr>
            <w:tcW w:w="7257" w:type="dxa"/>
          </w:tcPr>
          <w:p w14:paraId="38518B50" w14:textId="39ABC66C" w:rsidR="00F57848" w:rsidRPr="009F08DB" w:rsidRDefault="0003609D" w:rsidP="00F57848">
            <w:pPr>
              <w:pStyle w:val="BulletTabtext"/>
              <w:rPr>
                <w:lang w:val="de-DE"/>
              </w:rPr>
            </w:pPr>
            <w:r w:rsidRPr="009F08DB">
              <w:rPr>
                <w:lang w:val="de-DE"/>
              </w:rPr>
              <w:t>Bedecke (bedämpfe) Sensor</w:t>
            </w:r>
            <w:r w:rsidR="00F57848" w:rsidRPr="009F08DB">
              <w:rPr>
                <w:lang w:val="de-DE"/>
              </w:rPr>
              <w:t xml:space="preserve"> </w:t>
            </w:r>
            <w:r w:rsidR="00792679" w:rsidRPr="009F08DB">
              <w:rPr>
                <w:lang w:val="de-DE"/>
              </w:rPr>
              <w:t>„</w:t>
            </w:r>
            <w:r w:rsidR="00F57848" w:rsidRPr="009F08DB">
              <w:rPr>
                <w:lang w:val="de-DE"/>
              </w:rPr>
              <w:t>W257-B67” (</w:t>
            </w:r>
            <w:r w:rsidR="008859DC" w:rsidRPr="009F08DB">
              <w:rPr>
                <w:lang w:val="de-DE"/>
              </w:rPr>
              <w:t>z.B. mit Klebeband</w:t>
            </w:r>
            <w:r w:rsidR="00F57848" w:rsidRPr="009F08DB">
              <w:rPr>
                <w:lang w:val="de-DE"/>
              </w:rPr>
              <w:t>)</w:t>
            </w:r>
          </w:p>
          <w:p w14:paraId="5F7336D3" w14:textId="068F8A8D" w:rsidR="005721B8" w:rsidRPr="009F08DB" w:rsidRDefault="005B2D3C" w:rsidP="00F57848">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4E579D2D" w14:textId="12CD0CDD" w:rsidR="00F57848" w:rsidRPr="009F08DB" w:rsidRDefault="00F57848" w:rsidP="00F57848">
            <w:pPr>
              <w:pStyle w:val="Abstandshalter"/>
              <w:rPr>
                <w:lang w:val="de-DE"/>
              </w:rPr>
            </w:pPr>
          </w:p>
        </w:tc>
      </w:tr>
      <w:tr w:rsidR="005721B8" w:rsidRPr="00387A0C" w14:paraId="103ECAC1" w14:textId="77777777" w:rsidTr="00190981">
        <w:trPr>
          <w:trHeight w:val="697"/>
        </w:trPr>
        <w:tc>
          <w:tcPr>
            <w:tcW w:w="2154" w:type="dxa"/>
            <w:shd w:val="clear" w:color="auto" w:fill="F2F2F2" w:themeFill="background1" w:themeFillShade="F2"/>
          </w:tcPr>
          <w:p w14:paraId="31C859D4" w14:textId="2F2ADB37" w:rsidR="005721B8" w:rsidRPr="009F08DB" w:rsidRDefault="008C23D6" w:rsidP="00190981">
            <w:pPr>
              <w:pStyle w:val="Textkrper"/>
              <w:spacing w:after="0"/>
              <w:rPr>
                <w:lang w:val="de-DE"/>
              </w:rPr>
            </w:pPr>
            <w:r w:rsidRPr="009F08DB">
              <w:rPr>
                <w:lang w:val="de-DE"/>
              </w:rPr>
              <w:t>Folge</w:t>
            </w:r>
          </w:p>
        </w:tc>
        <w:tc>
          <w:tcPr>
            <w:tcW w:w="7257" w:type="dxa"/>
          </w:tcPr>
          <w:p w14:paraId="1A29DC50" w14:textId="0764CB61" w:rsidR="00F57848" w:rsidRPr="009F08DB" w:rsidRDefault="0083131D" w:rsidP="00F57848">
            <w:pPr>
              <w:pStyle w:val="BulletTabtext"/>
              <w:rPr>
                <w:lang w:val="de-DE"/>
              </w:rPr>
            </w:pPr>
            <w:r w:rsidRPr="009F08DB">
              <w:rPr>
                <w:lang w:val="de-DE"/>
              </w:rPr>
              <w:t>Maschine stoppt</w:t>
            </w:r>
          </w:p>
          <w:p w14:paraId="52F5B4F7" w14:textId="3B724E21" w:rsidR="00F57848" w:rsidRPr="009F08DB" w:rsidRDefault="00762C1A" w:rsidP="00F57848">
            <w:pPr>
              <w:pStyle w:val="BulletTabtext"/>
              <w:rPr>
                <w:lang w:val="de-DE"/>
              </w:rPr>
            </w:pPr>
            <w:r w:rsidRPr="009F08DB">
              <w:rPr>
                <w:lang w:val="de-DE"/>
              </w:rPr>
              <w:t>Störmeldung erscheint im Bedienfeld</w:t>
            </w:r>
          </w:p>
          <w:p w14:paraId="11EDE8C3" w14:textId="2445297D" w:rsidR="005721B8" w:rsidRPr="009F08DB" w:rsidRDefault="000A4CB7" w:rsidP="00F57848">
            <w:pPr>
              <w:pStyle w:val="BulletTabtext"/>
              <w:rPr>
                <w:lang w:val="de-DE"/>
              </w:rPr>
            </w:pPr>
            <w:r w:rsidRPr="009F08DB">
              <w:rPr>
                <w:lang w:val="de-DE"/>
              </w:rPr>
              <w:t>Maschine kann nicht gestartet werden, solange Störmeldung aktiv ist</w:t>
            </w:r>
          </w:p>
          <w:p w14:paraId="79F03C1B" w14:textId="3AD17E7A" w:rsidR="00F57848" w:rsidRPr="009F08DB" w:rsidRDefault="00F57848" w:rsidP="00F57848">
            <w:pPr>
              <w:pStyle w:val="Abstandshalter"/>
              <w:rPr>
                <w:lang w:val="de-DE"/>
              </w:rPr>
            </w:pPr>
          </w:p>
        </w:tc>
      </w:tr>
      <w:tr w:rsidR="005721B8" w:rsidRPr="009F08DB" w14:paraId="5907745C" w14:textId="77777777" w:rsidTr="00F57848">
        <w:trPr>
          <w:trHeight w:val="310"/>
        </w:trPr>
        <w:tc>
          <w:tcPr>
            <w:tcW w:w="2154" w:type="dxa"/>
            <w:shd w:val="clear" w:color="auto" w:fill="F2F2F2" w:themeFill="background1" w:themeFillShade="F2"/>
          </w:tcPr>
          <w:p w14:paraId="53F50ABB" w14:textId="21126C52" w:rsidR="005721B8" w:rsidRPr="009F08DB" w:rsidRDefault="00D8280B" w:rsidP="00190981">
            <w:pPr>
              <w:pStyle w:val="Textkrper"/>
              <w:spacing w:after="0"/>
              <w:rPr>
                <w:lang w:val="de-DE"/>
              </w:rPr>
            </w:pPr>
            <w:r w:rsidRPr="009F08DB">
              <w:rPr>
                <w:lang w:val="de-DE"/>
              </w:rPr>
              <w:t>Kommentare</w:t>
            </w:r>
          </w:p>
        </w:tc>
        <w:tc>
          <w:tcPr>
            <w:tcW w:w="7257" w:type="dxa"/>
          </w:tcPr>
          <w:p w14:paraId="7AA97FBF" w14:textId="44C2775F" w:rsidR="005721B8" w:rsidRPr="009F08DB" w:rsidRDefault="00AE36C0" w:rsidP="00190981">
            <w:pPr>
              <w:pStyle w:val="BulletTabtext"/>
              <w:rPr>
                <w:lang w:val="de-DE"/>
              </w:rPr>
            </w:pPr>
            <w:r w:rsidRPr="009F08DB">
              <w:rPr>
                <w:lang w:val="de-DE"/>
              </w:rPr>
              <w:t>Keine</w:t>
            </w:r>
          </w:p>
          <w:p w14:paraId="5396BE18" w14:textId="77777777" w:rsidR="005721B8" w:rsidRPr="009F08DB" w:rsidRDefault="005721B8" w:rsidP="00190981">
            <w:pPr>
              <w:pStyle w:val="Abstandshalter"/>
              <w:rPr>
                <w:lang w:val="de-DE"/>
              </w:rPr>
            </w:pPr>
          </w:p>
        </w:tc>
      </w:tr>
      <w:tr w:rsidR="005721B8" w:rsidRPr="009F08DB" w14:paraId="1AAC0AD3" w14:textId="77777777" w:rsidTr="00190981">
        <w:trPr>
          <w:trHeight w:val="697"/>
        </w:trPr>
        <w:tc>
          <w:tcPr>
            <w:tcW w:w="2154" w:type="dxa"/>
            <w:shd w:val="clear" w:color="auto" w:fill="F2F2F2" w:themeFill="background1" w:themeFillShade="F2"/>
          </w:tcPr>
          <w:p w14:paraId="5AB12AF2" w14:textId="48B39FFC" w:rsidR="005721B8" w:rsidRPr="009F08DB" w:rsidRDefault="00D41D58" w:rsidP="00190981">
            <w:pPr>
              <w:pStyle w:val="Textkrper"/>
              <w:spacing w:after="0"/>
              <w:rPr>
                <w:lang w:val="de-DE"/>
              </w:rPr>
            </w:pPr>
            <w:r w:rsidRPr="009F08DB">
              <w:rPr>
                <w:lang w:val="de-DE"/>
              </w:rPr>
              <w:t>Quittierung</w:t>
            </w:r>
          </w:p>
        </w:tc>
        <w:tc>
          <w:tcPr>
            <w:tcW w:w="7257" w:type="dxa"/>
          </w:tcPr>
          <w:p w14:paraId="08F42E8B" w14:textId="116DC37A" w:rsidR="00F57848" w:rsidRPr="009F08DB" w:rsidRDefault="0003609D" w:rsidP="00F57848">
            <w:pPr>
              <w:pStyle w:val="BulletTabtext"/>
              <w:rPr>
                <w:lang w:val="de-DE"/>
              </w:rPr>
            </w:pPr>
            <w:r w:rsidRPr="009F08DB">
              <w:rPr>
                <w:lang w:val="de-DE"/>
              </w:rPr>
              <w:t>Entferne Bedeckung vom Sensor</w:t>
            </w:r>
            <w:r w:rsidR="00F57848" w:rsidRPr="009F08DB">
              <w:rPr>
                <w:lang w:val="de-DE"/>
              </w:rPr>
              <w:t xml:space="preserve"> </w:t>
            </w:r>
            <w:r w:rsidR="00792679" w:rsidRPr="009F08DB">
              <w:rPr>
                <w:lang w:val="de-DE"/>
              </w:rPr>
              <w:t>„</w:t>
            </w:r>
            <w:r w:rsidR="00F57848" w:rsidRPr="009F08DB">
              <w:rPr>
                <w:lang w:val="de-DE"/>
              </w:rPr>
              <w:t>W257-B67”</w:t>
            </w:r>
          </w:p>
          <w:p w14:paraId="624A3822" w14:textId="1C4A3B49" w:rsidR="005721B8" w:rsidRPr="009F08DB" w:rsidRDefault="00762C1A" w:rsidP="00F5784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79891308" w14:textId="4D91828D" w:rsidR="00F57848" w:rsidRPr="009F08DB" w:rsidRDefault="00F57848" w:rsidP="00F57848">
            <w:pPr>
              <w:pStyle w:val="Abstandshalter"/>
              <w:rPr>
                <w:lang w:val="de-DE"/>
              </w:rPr>
            </w:pPr>
          </w:p>
        </w:tc>
      </w:tr>
    </w:tbl>
    <w:p w14:paraId="5528104D" w14:textId="77777777" w:rsidR="005721B8" w:rsidRPr="009F08DB" w:rsidRDefault="005721B8" w:rsidP="005721B8">
      <w:pPr>
        <w:pStyle w:val="Abstandshalter"/>
        <w:rPr>
          <w:lang w:val="de-DE"/>
        </w:rPr>
      </w:pPr>
    </w:p>
    <w:p w14:paraId="04DCF1A8" w14:textId="77777777" w:rsidR="00F57848" w:rsidRPr="009F08DB" w:rsidRDefault="00F57848">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20B175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D063708" w14:textId="616EED7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27A1EA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1F7948F" w14:textId="60B64BB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818C370" w14:textId="77777777" w:rsidTr="00190981">
        <w:trPr>
          <w:trHeight w:val="697"/>
        </w:trPr>
        <w:tc>
          <w:tcPr>
            <w:tcW w:w="2154" w:type="dxa"/>
            <w:tcBorders>
              <w:bottom w:val="nil"/>
            </w:tcBorders>
            <w:shd w:val="clear" w:color="auto" w:fill="F2F2F2" w:themeFill="background1" w:themeFillShade="F2"/>
          </w:tcPr>
          <w:p w14:paraId="1E8AC224" w14:textId="21DA43C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C46A3A3" w14:textId="2B5F1F82"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4D0085C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94080" behindDoc="0" locked="0" layoutInCell="1" allowOverlap="1" wp14:anchorId="1C7BD2DB" wp14:editId="5554DF25">
                      <wp:simplePos x="0" y="0"/>
                      <wp:positionH relativeFrom="column">
                        <wp:posOffset>-36195</wp:posOffset>
                      </wp:positionH>
                      <wp:positionV relativeFrom="line">
                        <wp:posOffset>36195</wp:posOffset>
                      </wp:positionV>
                      <wp:extent cx="820800" cy="320400"/>
                      <wp:effectExtent l="0" t="0" r="17780" b="22860"/>
                      <wp:wrapNone/>
                      <wp:docPr id="293276242" name="Rechteck: abgerundete Ecken 29327624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C83B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BD2DB" id="Rechteck: abgerundete Ecken 293276242" o:spid="_x0000_s3227" style="position:absolute;left:0;text-align:left;margin-left:-2.85pt;margin-top:2.85pt;width:64.65pt;height:25.25pt;z-index:254894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BSZQZBvAIA&#10;AMgFAAAOAAAAAAAAAAAAAAAAAC4CAABkcnMvZTJvRG9jLnhtbFBLAQItABQABgAIAAAAIQA1k152&#10;2gAAAAcBAAAPAAAAAAAAAAAAAAAAABYFAABkcnMvZG93bnJldi54bWxQSwUGAAAAAAQABADzAAAA&#10;HQYAAAAA&#10;" filled="f" strokecolor="black [3213]" strokeweight=".5pt">
                      <v:textbox>
                        <w:txbxContent>
                          <w:p w14:paraId="39BC83B7" w14:textId="77777777" w:rsidR="00BD5E17" w:rsidRDefault="00BD5E17" w:rsidP="005721B8">
                            <w:pPr>
                              <w:jc w:val="center"/>
                            </w:pPr>
                            <w:r>
                              <w:t>x</w:t>
                            </w:r>
                          </w:p>
                        </w:txbxContent>
                      </v:textbox>
                      <w10:wrap anchory="line"/>
                    </v:roundrect>
                  </w:pict>
                </mc:Fallback>
              </mc:AlternateContent>
            </w:r>
          </w:p>
        </w:tc>
      </w:tr>
      <w:tr w:rsidR="005721B8" w:rsidRPr="009F08DB" w14:paraId="600BDB54" w14:textId="77777777" w:rsidTr="00190981">
        <w:trPr>
          <w:trHeight w:val="697"/>
        </w:trPr>
        <w:tc>
          <w:tcPr>
            <w:tcW w:w="2154" w:type="dxa"/>
            <w:tcBorders>
              <w:top w:val="nil"/>
              <w:bottom w:val="nil"/>
            </w:tcBorders>
            <w:shd w:val="clear" w:color="auto" w:fill="F2F2F2" w:themeFill="background1" w:themeFillShade="F2"/>
          </w:tcPr>
          <w:p w14:paraId="590E769A" w14:textId="77777777" w:rsidR="005721B8" w:rsidRPr="009F08DB" w:rsidRDefault="005721B8" w:rsidP="00190981">
            <w:pPr>
              <w:pStyle w:val="Textkrper"/>
              <w:spacing w:after="0"/>
              <w:rPr>
                <w:lang w:val="de-DE"/>
              </w:rPr>
            </w:pPr>
          </w:p>
        </w:tc>
        <w:tc>
          <w:tcPr>
            <w:tcW w:w="5839" w:type="dxa"/>
            <w:tcBorders>
              <w:top w:val="nil"/>
              <w:bottom w:val="nil"/>
            </w:tcBorders>
          </w:tcPr>
          <w:p w14:paraId="1AE8E6C3" w14:textId="55A204A1"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73E9812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01248" behindDoc="0" locked="0" layoutInCell="1" allowOverlap="1" wp14:anchorId="34016223" wp14:editId="341EAE6F">
                      <wp:simplePos x="0" y="0"/>
                      <wp:positionH relativeFrom="column">
                        <wp:posOffset>-36195</wp:posOffset>
                      </wp:positionH>
                      <wp:positionV relativeFrom="line">
                        <wp:posOffset>36195</wp:posOffset>
                      </wp:positionV>
                      <wp:extent cx="820800" cy="320400"/>
                      <wp:effectExtent l="0" t="0" r="17780" b="22860"/>
                      <wp:wrapNone/>
                      <wp:docPr id="293276243" name="Rechteck: abgerundete Ecken 2932762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5C5F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016223" id="Rechteck: abgerundete Ecken 293276243" o:spid="_x0000_s3228" style="position:absolute;left:0;text-align:left;margin-left:-2.85pt;margin-top:2.85pt;width:64.65pt;height:25.25pt;z-index:254901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M+CzXr0C&#10;AADIBQAADgAAAAAAAAAAAAAAAAAuAgAAZHJzL2Uyb0RvYy54bWxQSwECLQAUAAYACAAAACEANZNe&#10;dtoAAAAHAQAADwAAAAAAAAAAAAAAAAAXBQAAZHJzL2Rvd25yZXYueG1sUEsFBgAAAAAEAAQA8wAA&#10;AB4GAAAAAA==&#10;" filled="f" strokecolor="black [3213]" strokeweight=".5pt">
                      <v:textbox>
                        <w:txbxContent>
                          <w:p w14:paraId="1015C5F2" w14:textId="77777777" w:rsidR="00BD5E17" w:rsidRDefault="00BD5E17" w:rsidP="005721B8">
                            <w:pPr>
                              <w:jc w:val="center"/>
                            </w:pPr>
                            <w:r>
                              <w:t>x</w:t>
                            </w:r>
                          </w:p>
                        </w:txbxContent>
                      </v:textbox>
                      <w10:wrap anchory="line"/>
                    </v:roundrect>
                  </w:pict>
                </mc:Fallback>
              </mc:AlternateContent>
            </w:r>
          </w:p>
        </w:tc>
      </w:tr>
      <w:tr w:rsidR="005721B8" w:rsidRPr="00387A0C" w14:paraId="1609C6AF" w14:textId="77777777" w:rsidTr="00190981">
        <w:trPr>
          <w:trHeight w:val="697"/>
        </w:trPr>
        <w:tc>
          <w:tcPr>
            <w:tcW w:w="2154" w:type="dxa"/>
            <w:tcBorders>
              <w:top w:val="nil"/>
              <w:bottom w:val="nil"/>
            </w:tcBorders>
            <w:shd w:val="clear" w:color="auto" w:fill="F2F2F2" w:themeFill="background1" w:themeFillShade="F2"/>
          </w:tcPr>
          <w:p w14:paraId="41EA0799" w14:textId="77777777" w:rsidR="005721B8" w:rsidRPr="009F08DB" w:rsidRDefault="005721B8" w:rsidP="00190981">
            <w:pPr>
              <w:pStyle w:val="Textkrper"/>
              <w:spacing w:after="0"/>
              <w:rPr>
                <w:lang w:val="de-DE"/>
              </w:rPr>
            </w:pPr>
          </w:p>
        </w:tc>
        <w:tc>
          <w:tcPr>
            <w:tcW w:w="5839" w:type="dxa"/>
            <w:tcBorders>
              <w:top w:val="nil"/>
              <w:bottom w:val="nil"/>
            </w:tcBorders>
          </w:tcPr>
          <w:p w14:paraId="4A324981" w14:textId="43CD171D"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63ABA4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00224" behindDoc="0" locked="0" layoutInCell="1" allowOverlap="1" wp14:anchorId="1816AA60" wp14:editId="3892D461">
                      <wp:simplePos x="0" y="0"/>
                      <wp:positionH relativeFrom="column">
                        <wp:posOffset>-36195</wp:posOffset>
                      </wp:positionH>
                      <wp:positionV relativeFrom="line">
                        <wp:posOffset>36195</wp:posOffset>
                      </wp:positionV>
                      <wp:extent cx="820800" cy="320400"/>
                      <wp:effectExtent l="0" t="0" r="17780" b="22860"/>
                      <wp:wrapNone/>
                      <wp:docPr id="293276244" name="Rechteck: abgerundete Ecken 29327624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578CD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16AA60" id="Rechteck: abgerundete Ecken 293276244" o:spid="_x0000_s3229" style="position:absolute;left:0;text-align:left;margin-left:-2.85pt;margin-top:2.85pt;width:64.65pt;height:25.25pt;z-index:254900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Innetb0C&#10;AADIBQAADgAAAAAAAAAAAAAAAAAuAgAAZHJzL2Uyb0RvYy54bWxQSwECLQAUAAYACAAAACEANZNe&#10;dtoAAAAHAQAADwAAAAAAAAAAAAAAAAAXBQAAZHJzL2Rvd25yZXYueG1sUEsFBgAAAAAEAAQA8wAA&#10;AB4GAAAAAA==&#10;" filled="f" strokecolor="black [3213]" strokeweight=".5pt">
                      <v:textbox>
                        <w:txbxContent>
                          <w:p w14:paraId="2E578CD0" w14:textId="77777777" w:rsidR="00BD5E17" w:rsidRDefault="00BD5E17" w:rsidP="005721B8">
                            <w:pPr>
                              <w:jc w:val="center"/>
                            </w:pPr>
                            <w:r>
                              <w:t>x</w:t>
                            </w:r>
                          </w:p>
                        </w:txbxContent>
                      </v:textbox>
                      <w10:wrap anchory="line"/>
                    </v:roundrect>
                  </w:pict>
                </mc:Fallback>
              </mc:AlternateContent>
            </w:r>
          </w:p>
        </w:tc>
      </w:tr>
      <w:tr w:rsidR="005721B8" w:rsidRPr="009F08DB" w14:paraId="6E33AFD9" w14:textId="77777777" w:rsidTr="00190981">
        <w:trPr>
          <w:trHeight w:val="1701"/>
        </w:trPr>
        <w:tc>
          <w:tcPr>
            <w:tcW w:w="2154" w:type="dxa"/>
            <w:shd w:val="clear" w:color="auto" w:fill="F2F2F2" w:themeFill="background1" w:themeFillShade="F2"/>
          </w:tcPr>
          <w:p w14:paraId="1536EDE2" w14:textId="4F44A7D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750B4C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898176" behindDoc="0" locked="0" layoutInCell="1" allowOverlap="1" wp14:anchorId="05732A9D" wp14:editId="2E368F9E">
                      <wp:simplePos x="0" y="0"/>
                      <wp:positionH relativeFrom="column">
                        <wp:posOffset>-5715</wp:posOffset>
                      </wp:positionH>
                      <wp:positionV relativeFrom="line">
                        <wp:posOffset>72390</wp:posOffset>
                      </wp:positionV>
                      <wp:extent cx="4500000" cy="942975"/>
                      <wp:effectExtent l="0" t="0" r="15240" b="28575"/>
                      <wp:wrapNone/>
                      <wp:docPr id="293276246" name="Rechteck: abgerundete Ecken 29327624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6DEE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32A9D" id="Rechteck: abgerundete Ecken 293276246" o:spid="_x0000_s3230" style="position:absolute;left:0;text-align:left;margin-left:-.45pt;margin-top:5.7pt;width:354.35pt;height:74.25pt;z-index:254898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hrK+L&#10;vQIAAMkFAAAOAAAAAAAAAAAAAAAAAC4CAABkcnMvZTJvRG9jLnhtbFBLAQItABQABgAIAAAAIQDv&#10;Mn/u3AAAAAgBAAAPAAAAAAAAAAAAAAAAABcFAABkcnMvZG93bnJldi54bWxQSwUGAAAAAAQABADz&#10;AAAAIAYAAAAA&#10;" filled="f" strokecolor="black [3213]" strokeweight=".5pt">
                      <v:textbox>
                        <w:txbxContent>
                          <w:p w14:paraId="7916DEEF" w14:textId="77777777" w:rsidR="00BD5E17" w:rsidRDefault="00BD5E17" w:rsidP="005721B8">
                            <w:pPr>
                              <w:jc w:val="center"/>
                            </w:pPr>
                            <w:r>
                              <w:t>x</w:t>
                            </w:r>
                          </w:p>
                        </w:txbxContent>
                      </v:textbox>
                      <w10:wrap anchory="line"/>
                    </v:roundrect>
                  </w:pict>
                </mc:Fallback>
              </mc:AlternateContent>
            </w:r>
          </w:p>
        </w:tc>
      </w:tr>
    </w:tbl>
    <w:p w14:paraId="4FEE005B" w14:textId="77777777" w:rsidR="005721B8" w:rsidRPr="009F08DB" w:rsidRDefault="005721B8" w:rsidP="005721B8">
      <w:pPr>
        <w:pStyle w:val="Textkrper"/>
        <w:rPr>
          <w:lang w:val="de-DE"/>
        </w:rPr>
      </w:pPr>
    </w:p>
    <w:p w14:paraId="78908BE1" w14:textId="6878D470" w:rsidR="005721B8" w:rsidRPr="009F08DB" w:rsidRDefault="005721B8" w:rsidP="005721B8">
      <w:pPr>
        <w:pStyle w:val="Textkrper"/>
        <w:rPr>
          <w:lang w:val="de-DE"/>
        </w:rPr>
      </w:pPr>
    </w:p>
    <w:p w14:paraId="7E7AAADE" w14:textId="1C3C325F" w:rsidR="00F57848" w:rsidRPr="009F08DB" w:rsidRDefault="00F57848" w:rsidP="005721B8">
      <w:pPr>
        <w:pStyle w:val="Textkrper"/>
        <w:rPr>
          <w:lang w:val="de-DE"/>
        </w:rPr>
      </w:pPr>
    </w:p>
    <w:p w14:paraId="4C652BE5" w14:textId="175505A0" w:rsidR="00F57848" w:rsidRPr="009F08DB" w:rsidRDefault="00F57848" w:rsidP="005721B8">
      <w:pPr>
        <w:pStyle w:val="Textkrper"/>
        <w:rPr>
          <w:lang w:val="de-DE"/>
        </w:rPr>
      </w:pPr>
    </w:p>
    <w:p w14:paraId="33C58712" w14:textId="1F5912B6" w:rsidR="00F57848" w:rsidRPr="009F08DB" w:rsidRDefault="00F57848" w:rsidP="005721B8">
      <w:pPr>
        <w:pStyle w:val="Textkrper"/>
        <w:rPr>
          <w:lang w:val="de-DE"/>
        </w:rPr>
      </w:pPr>
    </w:p>
    <w:p w14:paraId="372F93EE" w14:textId="77269108" w:rsidR="00F57848" w:rsidRPr="009F08DB" w:rsidRDefault="00F57848" w:rsidP="005721B8">
      <w:pPr>
        <w:pStyle w:val="Textkrper"/>
        <w:rPr>
          <w:lang w:val="de-DE"/>
        </w:rPr>
      </w:pPr>
    </w:p>
    <w:p w14:paraId="1D96CB22" w14:textId="69C2203C" w:rsidR="00F57848" w:rsidRPr="009F08DB" w:rsidRDefault="00F57848" w:rsidP="005721B8">
      <w:pPr>
        <w:pStyle w:val="Textkrper"/>
        <w:rPr>
          <w:lang w:val="de-DE"/>
        </w:rPr>
      </w:pPr>
    </w:p>
    <w:p w14:paraId="575B7C6E" w14:textId="5C07FF4B" w:rsidR="00F57848" w:rsidRPr="009F08DB" w:rsidRDefault="00F57848" w:rsidP="005721B8">
      <w:pPr>
        <w:pStyle w:val="Textkrper"/>
        <w:rPr>
          <w:lang w:val="de-DE"/>
        </w:rPr>
      </w:pPr>
    </w:p>
    <w:p w14:paraId="39D9B477" w14:textId="6CD296C3" w:rsidR="00F57848" w:rsidRDefault="00F57848" w:rsidP="005721B8">
      <w:pPr>
        <w:pStyle w:val="Textkrper"/>
        <w:rPr>
          <w:lang w:val="de-DE"/>
        </w:rPr>
      </w:pPr>
    </w:p>
    <w:p w14:paraId="65EE98EB" w14:textId="77777777" w:rsidR="00D87089" w:rsidRPr="009F08DB" w:rsidRDefault="00D87089" w:rsidP="005721B8">
      <w:pPr>
        <w:pStyle w:val="Textkrper"/>
        <w:rPr>
          <w:lang w:val="de-DE"/>
        </w:rPr>
      </w:pPr>
    </w:p>
    <w:p w14:paraId="1C3A1502" w14:textId="1648D3B5" w:rsidR="00F57848" w:rsidRPr="009F08DB" w:rsidRDefault="00F57848" w:rsidP="005721B8">
      <w:pPr>
        <w:pStyle w:val="Textkrper"/>
        <w:rPr>
          <w:lang w:val="de-DE"/>
        </w:rPr>
      </w:pPr>
    </w:p>
    <w:p w14:paraId="02EE767D" w14:textId="687F540F" w:rsidR="00F57848" w:rsidRPr="009F08DB" w:rsidRDefault="00F57848" w:rsidP="005721B8">
      <w:pPr>
        <w:pStyle w:val="Textkrper"/>
        <w:rPr>
          <w:lang w:val="de-DE"/>
        </w:rPr>
      </w:pPr>
    </w:p>
    <w:p w14:paraId="77C8A7DA" w14:textId="19A3DFC5" w:rsidR="00F57848" w:rsidRPr="009F08DB" w:rsidRDefault="00F57848" w:rsidP="005721B8">
      <w:pPr>
        <w:pStyle w:val="Textkrper"/>
        <w:rPr>
          <w:lang w:val="de-DE"/>
        </w:rPr>
      </w:pPr>
    </w:p>
    <w:p w14:paraId="3ECC40D7" w14:textId="23B092AB" w:rsidR="00F57848" w:rsidRPr="009F08DB" w:rsidRDefault="00F57848" w:rsidP="005721B8">
      <w:pPr>
        <w:pStyle w:val="Textkrper"/>
        <w:rPr>
          <w:lang w:val="de-DE"/>
        </w:rPr>
      </w:pPr>
    </w:p>
    <w:p w14:paraId="47F777F9" w14:textId="25400C30" w:rsidR="00F57848" w:rsidRPr="009F08DB" w:rsidRDefault="00F57848" w:rsidP="005721B8">
      <w:pPr>
        <w:pStyle w:val="Textkrper"/>
        <w:rPr>
          <w:lang w:val="de-DE"/>
        </w:rPr>
      </w:pPr>
    </w:p>
    <w:p w14:paraId="252054B2" w14:textId="62D4BE4F" w:rsidR="00F57848" w:rsidRPr="009F08DB" w:rsidRDefault="00F57848" w:rsidP="005721B8">
      <w:pPr>
        <w:pStyle w:val="Textkrper"/>
        <w:rPr>
          <w:lang w:val="de-DE"/>
        </w:rPr>
      </w:pPr>
    </w:p>
    <w:p w14:paraId="1695BD0F" w14:textId="6377BFCA" w:rsidR="00F57848" w:rsidRPr="009F08DB" w:rsidRDefault="00F57848" w:rsidP="005721B8">
      <w:pPr>
        <w:pStyle w:val="Textkrper"/>
        <w:rPr>
          <w:lang w:val="de-DE"/>
        </w:rPr>
      </w:pPr>
    </w:p>
    <w:p w14:paraId="0EF0C20C" w14:textId="77777777" w:rsidR="00F57848" w:rsidRPr="009F08DB" w:rsidRDefault="00F57848" w:rsidP="005721B8">
      <w:pPr>
        <w:pStyle w:val="Textkrper"/>
        <w:rPr>
          <w:lang w:val="de-DE"/>
        </w:rPr>
      </w:pPr>
    </w:p>
    <w:p w14:paraId="5C533B5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8704CE2" w14:textId="77777777" w:rsidTr="00626664">
        <w:trPr>
          <w:trHeight w:val="1020"/>
        </w:trPr>
        <w:tc>
          <w:tcPr>
            <w:tcW w:w="2154" w:type="dxa"/>
            <w:shd w:val="clear" w:color="auto" w:fill="F2F2F2" w:themeFill="background1" w:themeFillShade="F2"/>
          </w:tcPr>
          <w:p w14:paraId="001925BF" w14:textId="526A0CB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FC9C463" w14:textId="61BD09C7" w:rsidR="00626664" w:rsidRPr="009F08DB" w:rsidRDefault="00745279" w:rsidP="00190981">
            <w:pPr>
              <w:pStyle w:val="Textkrper"/>
              <w:tabs>
                <w:tab w:val="left" w:pos="284"/>
              </w:tabs>
              <w:spacing w:after="0"/>
              <w:rPr>
                <w:lang w:val="de-DE"/>
              </w:rPr>
            </w:pPr>
            <w:r w:rsidRPr="009F08DB">
              <w:rPr>
                <w:lang w:val="de-DE"/>
              </w:rPr>
              <w:t>ja/nein</w:t>
            </w:r>
          </w:p>
          <w:p w14:paraId="5A7FE60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98528" behindDoc="0" locked="0" layoutInCell="1" allowOverlap="1" wp14:anchorId="7E307E48" wp14:editId="256980DA">
                      <wp:simplePos x="0" y="0"/>
                      <wp:positionH relativeFrom="column">
                        <wp:posOffset>635</wp:posOffset>
                      </wp:positionH>
                      <wp:positionV relativeFrom="paragraph">
                        <wp:posOffset>36195</wp:posOffset>
                      </wp:positionV>
                      <wp:extent cx="820800" cy="320400"/>
                      <wp:effectExtent l="0" t="0" r="17780" b="22860"/>
                      <wp:wrapNone/>
                      <wp:docPr id="293276247" name="Rechteck: abgerundete Ecken 2932762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73818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07E48" id="Rechteck: abgerundete Ecken 293276247" o:spid="_x0000_s3231" style="position:absolute;left:0;text-align:left;margin-left:.05pt;margin-top:2.85pt;width:64.65pt;height:25.25pt;z-index:2581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6VynYvgIA&#10;AMgFAAAOAAAAAAAAAAAAAAAAAC4CAABkcnMvZTJvRG9jLnhtbFBLAQItABQABgAIAAAAIQCbrlPC&#10;2AAAAAUBAAAPAAAAAAAAAAAAAAAAABgFAABkcnMvZG93bnJldi54bWxQSwUGAAAAAAQABADzAAAA&#10;HQYAAAAA&#10;" filled="f" strokecolor="black [3213]" strokeweight=".5pt">
                      <v:textbox>
                        <w:txbxContent>
                          <w:p w14:paraId="7D738183" w14:textId="77777777" w:rsidR="00BD5E17" w:rsidRDefault="00BD5E17" w:rsidP="005721B8">
                            <w:pPr>
                              <w:jc w:val="center"/>
                            </w:pPr>
                            <w:r>
                              <w:t>x</w:t>
                            </w:r>
                          </w:p>
                        </w:txbxContent>
                      </v:textbox>
                    </v:roundrect>
                  </w:pict>
                </mc:Fallback>
              </mc:AlternateContent>
            </w:r>
          </w:p>
        </w:tc>
        <w:tc>
          <w:tcPr>
            <w:tcW w:w="5839" w:type="dxa"/>
            <w:shd w:val="clear" w:color="auto" w:fill="auto"/>
          </w:tcPr>
          <w:p w14:paraId="77A97143" w14:textId="4B7A1F9B" w:rsidR="00626664" w:rsidRPr="009F08DB" w:rsidRDefault="00745279" w:rsidP="00190981">
            <w:pPr>
              <w:pStyle w:val="Textkrper"/>
              <w:tabs>
                <w:tab w:val="left" w:pos="284"/>
              </w:tabs>
              <w:spacing w:after="0"/>
              <w:rPr>
                <w:lang w:val="de-DE"/>
              </w:rPr>
            </w:pPr>
            <w:r w:rsidRPr="009F08DB">
              <w:rPr>
                <w:lang w:val="de-DE"/>
              </w:rPr>
              <w:t>Datum/Kurzzeichen</w:t>
            </w:r>
          </w:p>
          <w:p w14:paraId="3A6B10C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199552" behindDoc="0" locked="0" layoutInCell="1" allowOverlap="1" wp14:anchorId="5B80E5DD" wp14:editId="7AFF31BD">
                      <wp:simplePos x="0" y="0"/>
                      <wp:positionH relativeFrom="column">
                        <wp:posOffset>1746</wp:posOffset>
                      </wp:positionH>
                      <wp:positionV relativeFrom="line">
                        <wp:posOffset>32703</wp:posOffset>
                      </wp:positionV>
                      <wp:extent cx="3592354" cy="320400"/>
                      <wp:effectExtent l="0" t="0" r="27305" b="22860"/>
                      <wp:wrapNone/>
                      <wp:docPr id="293276248" name="Rechteck: abgerundete Ecken 29327624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C872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80E5DD" id="Rechteck: abgerundete Ecken 293276248" o:spid="_x0000_s3232" style="position:absolute;left:0;text-align:left;margin-left:.15pt;margin-top:2.6pt;width:282.85pt;height:25.25pt;z-index:258199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Cy90&#10;QcACAADJBQAADgAAAAAAAAAAAAAAAAAuAgAAZHJzL2Uyb0RvYy54bWxQSwECLQAUAAYACAAAACEA&#10;EJF9vtoAAAAFAQAADwAAAAAAAAAAAAAAAAAaBQAAZHJzL2Rvd25yZXYueG1sUEsFBgAAAAAEAAQA&#10;8wAAACEGAAAAAA==&#10;" filled="f" strokecolor="black [3213]" strokeweight=".5pt">
                      <v:textbox>
                        <w:txbxContent>
                          <w:p w14:paraId="533C872F" w14:textId="77777777" w:rsidR="00BD5E17" w:rsidRDefault="00BD5E17" w:rsidP="005721B8">
                            <w:pPr>
                              <w:jc w:val="center"/>
                            </w:pPr>
                            <w:r>
                              <w:t>x</w:t>
                            </w:r>
                          </w:p>
                        </w:txbxContent>
                      </v:textbox>
                      <w10:wrap anchory="line"/>
                    </v:roundrect>
                  </w:pict>
                </mc:Fallback>
              </mc:AlternateContent>
            </w:r>
          </w:p>
        </w:tc>
      </w:tr>
      <w:tr w:rsidR="00626664" w:rsidRPr="009F08DB" w14:paraId="65BAF9D3" w14:textId="77777777" w:rsidTr="00626664">
        <w:trPr>
          <w:trHeight w:val="1020"/>
        </w:trPr>
        <w:tc>
          <w:tcPr>
            <w:tcW w:w="2154" w:type="dxa"/>
            <w:shd w:val="clear" w:color="auto" w:fill="F2F2F2" w:themeFill="background1" w:themeFillShade="F2"/>
          </w:tcPr>
          <w:p w14:paraId="47424DB9" w14:textId="388DBDA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5AC80F5" w14:textId="60F926C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00576" behindDoc="0" locked="0" layoutInCell="1" allowOverlap="1" wp14:anchorId="2B24136D" wp14:editId="220A0881">
                      <wp:simplePos x="0" y="0"/>
                      <wp:positionH relativeFrom="column">
                        <wp:posOffset>-5715</wp:posOffset>
                      </wp:positionH>
                      <wp:positionV relativeFrom="line">
                        <wp:posOffset>252095</wp:posOffset>
                      </wp:positionV>
                      <wp:extent cx="4500000" cy="320400"/>
                      <wp:effectExtent l="0" t="0" r="15240" b="22860"/>
                      <wp:wrapNone/>
                      <wp:docPr id="293276249" name="Rechteck: abgerundete Ecken 29327624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AF50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24136D" id="Rechteck: abgerundete Ecken 293276249" o:spid="_x0000_s3233" style="position:absolute;left:0;text-align:left;margin-left:-.45pt;margin-top:19.85pt;width:354.35pt;height:25.25pt;z-index:258200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sxJvVLsC&#10;AADJBQAADgAAAAAAAAAAAAAAAAAuAgAAZHJzL2Uyb0RvYy54bWxQSwECLQAUAAYACAAAACEAeEdM&#10;vdwAAAAHAQAADwAAAAAAAAAAAAAAAAAVBQAAZHJzL2Rvd25yZXYueG1sUEsFBgAAAAAEAAQA8wAA&#10;AB4GAAAAAA==&#10;" filled="f" strokecolor="black [3213]" strokeweight=".5pt">
                      <v:textbox>
                        <w:txbxContent>
                          <w:p w14:paraId="541AF502"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5DC0D2C" w14:textId="77777777" w:rsidR="00626664" w:rsidRPr="009F08DB" w:rsidRDefault="00626664" w:rsidP="00190981">
            <w:pPr>
              <w:pStyle w:val="Textkrper"/>
              <w:tabs>
                <w:tab w:val="left" w:pos="284"/>
              </w:tabs>
              <w:spacing w:after="0"/>
              <w:rPr>
                <w:lang w:val="de-DE"/>
              </w:rPr>
            </w:pPr>
          </w:p>
        </w:tc>
      </w:tr>
    </w:tbl>
    <w:p w14:paraId="510EF5E2" w14:textId="77777777" w:rsidR="005721B8" w:rsidRPr="009F08DB" w:rsidRDefault="005721B8" w:rsidP="005721B8">
      <w:pPr>
        <w:rPr>
          <w:rFonts w:ascii="Arial" w:hAnsi="Arial"/>
          <w:lang w:val="de-DE"/>
        </w:rPr>
      </w:pPr>
      <w:r w:rsidRPr="009F08DB">
        <w:rPr>
          <w:lang w:val="de-DE"/>
        </w:rPr>
        <w:br w:type="page"/>
      </w:r>
    </w:p>
    <w:p w14:paraId="45FBBDF6" w14:textId="5DE23FFA" w:rsidR="005721B8" w:rsidRPr="009F08DB" w:rsidRDefault="00F57848" w:rsidP="00897659">
      <w:pPr>
        <w:pStyle w:val="berschrift3nummeriert"/>
        <w:rPr>
          <w:lang w:val="de-DE"/>
        </w:rPr>
      </w:pPr>
      <w:bookmarkStart w:id="245" w:name="_Toc118817757"/>
      <w:r w:rsidRPr="009F08DB">
        <w:rPr>
          <w:lang w:val="de-DE"/>
        </w:rPr>
        <w:t xml:space="preserve">FLT 1518: </w:t>
      </w:r>
      <w:r w:rsidR="000B420F" w:rsidRPr="009F08DB">
        <w:rPr>
          <w:lang w:val="de-DE"/>
        </w:rPr>
        <w:t>ZUFÜHRUNG: PACKGUT AUSSCHEIDUNG BAND 1 (INHALER): GEGENKONTROLLE</w:t>
      </w:r>
      <w:bookmarkEnd w:id="245"/>
    </w:p>
    <w:p w14:paraId="65B35E8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74F7A02C" w14:textId="77777777" w:rsidTr="00F57848">
        <w:trPr>
          <w:trHeight w:val="343"/>
        </w:trPr>
        <w:tc>
          <w:tcPr>
            <w:tcW w:w="2154" w:type="dxa"/>
            <w:shd w:val="clear" w:color="auto" w:fill="F2F2F2" w:themeFill="background1" w:themeFillShade="F2"/>
          </w:tcPr>
          <w:p w14:paraId="2D3F65C6" w14:textId="788305C9" w:rsidR="005721B8" w:rsidRPr="009F08DB" w:rsidRDefault="00D8280B" w:rsidP="00190981">
            <w:pPr>
              <w:pStyle w:val="Textkrper"/>
              <w:spacing w:after="0"/>
              <w:rPr>
                <w:b/>
                <w:lang w:val="de-DE"/>
              </w:rPr>
            </w:pPr>
            <w:r w:rsidRPr="009F08DB">
              <w:rPr>
                <w:b/>
                <w:lang w:val="de-DE"/>
              </w:rPr>
              <w:t>Testziel</w:t>
            </w:r>
          </w:p>
        </w:tc>
        <w:tc>
          <w:tcPr>
            <w:tcW w:w="7257" w:type="dxa"/>
          </w:tcPr>
          <w:p w14:paraId="7BCA7DF3" w14:textId="709C9E17" w:rsidR="005721B8" w:rsidRPr="009F08DB" w:rsidRDefault="00A7704C" w:rsidP="00190981">
            <w:pPr>
              <w:pStyle w:val="BulletTabtext"/>
              <w:rPr>
                <w:lang w:val="de-DE"/>
              </w:rPr>
            </w:pPr>
            <w:r w:rsidRPr="009F08DB">
              <w:rPr>
                <w:lang w:val="de-DE"/>
              </w:rPr>
              <w:t>Test, ob die richtige Störmeldung im Bedienfeld erscheint</w:t>
            </w:r>
          </w:p>
          <w:p w14:paraId="74301DE4" w14:textId="5B984636" w:rsidR="00F57848" w:rsidRPr="009F08DB" w:rsidRDefault="00F57848" w:rsidP="00F57848">
            <w:pPr>
              <w:pStyle w:val="Abstandshalter"/>
              <w:rPr>
                <w:lang w:val="de-DE"/>
              </w:rPr>
            </w:pPr>
          </w:p>
        </w:tc>
      </w:tr>
      <w:tr w:rsidR="005721B8" w:rsidRPr="00387A0C" w14:paraId="58D2ADAD" w14:textId="77777777" w:rsidTr="00190981">
        <w:trPr>
          <w:trHeight w:val="170"/>
        </w:trPr>
        <w:tc>
          <w:tcPr>
            <w:tcW w:w="2154" w:type="dxa"/>
          </w:tcPr>
          <w:p w14:paraId="5AC8AAFF" w14:textId="77777777" w:rsidR="005721B8" w:rsidRPr="009F08DB" w:rsidRDefault="005721B8" w:rsidP="00190981">
            <w:pPr>
              <w:pStyle w:val="Textkrper"/>
              <w:spacing w:before="0" w:after="0"/>
              <w:rPr>
                <w:sz w:val="8"/>
                <w:szCs w:val="8"/>
                <w:lang w:val="de-DE"/>
              </w:rPr>
            </w:pPr>
          </w:p>
        </w:tc>
        <w:tc>
          <w:tcPr>
            <w:tcW w:w="7257" w:type="dxa"/>
          </w:tcPr>
          <w:p w14:paraId="5F54F1F2" w14:textId="77777777" w:rsidR="005721B8" w:rsidRPr="009F08DB" w:rsidRDefault="005721B8" w:rsidP="00190981">
            <w:pPr>
              <w:pStyle w:val="Textkrper"/>
              <w:spacing w:before="0" w:after="0"/>
              <w:rPr>
                <w:sz w:val="8"/>
                <w:szCs w:val="8"/>
                <w:lang w:val="de-DE"/>
              </w:rPr>
            </w:pPr>
          </w:p>
        </w:tc>
      </w:tr>
      <w:tr w:rsidR="005721B8" w:rsidRPr="009F08DB" w14:paraId="71649146" w14:textId="77777777" w:rsidTr="00190981">
        <w:trPr>
          <w:trHeight w:val="471"/>
        </w:trPr>
        <w:tc>
          <w:tcPr>
            <w:tcW w:w="2154" w:type="dxa"/>
            <w:shd w:val="clear" w:color="auto" w:fill="F2F2F2" w:themeFill="background1" w:themeFillShade="F2"/>
          </w:tcPr>
          <w:p w14:paraId="255D9ABE" w14:textId="644670A4" w:rsidR="005721B8" w:rsidRPr="009F08DB" w:rsidRDefault="00D8280B" w:rsidP="00190981">
            <w:pPr>
              <w:pStyle w:val="Textkrper"/>
              <w:spacing w:after="0"/>
              <w:rPr>
                <w:b/>
                <w:lang w:val="de-DE"/>
              </w:rPr>
            </w:pPr>
            <w:r w:rsidRPr="009F08DB">
              <w:rPr>
                <w:b/>
                <w:lang w:val="de-DE"/>
              </w:rPr>
              <w:t>Testdurchführung</w:t>
            </w:r>
          </w:p>
        </w:tc>
        <w:tc>
          <w:tcPr>
            <w:tcW w:w="7257" w:type="dxa"/>
          </w:tcPr>
          <w:p w14:paraId="13063D26" w14:textId="77777777" w:rsidR="005721B8" w:rsidRPr="009F08DB" w:rsidRDefault="005721B8" w:rsidP="00190981">
            <w:pPr>
              <w:pStyle w:val="Textkrper"/>
              <w:spacing w:after="0"/>
              <w:rPr>
                <w:lang w:val="de-DE"/>
              </w:rPr>
            </w:pPr>
          </w:p>
        </w:tc>
      </w:tr>
      <w:tr w:rsidR="005721B8" w:rsidRPr="009F08DB" w14:paraId="0A0A67EE" w14:textId="77777777" w:rsidTr="00190981">
        <w:trPr>
          <w:trHeight w:val="697"/>
        </w:trPr>
        <w:tc>
          <w:tcPr>
            <w:tcW w:w="2154" w:type="dxa"/>
            <w:shd w:val="clear" w:color="auto" w:fill="F2F2F2" w:themeFill="background1" w:themeFillShade="F2"/>
          </w:tcPr>
          <w:p w14:paraId="3B59EA05" w14:textId="4896635A" w:rsidR="005721B8" w:rsidRPr="009F08DB" w:rsidRDefault="00D41D58" w:rsidP="00190981">
            <w:pPr>
              <w:pStyle w:val="Textkrper"/>
              <w:spacing w:after="0"/>
              <w:rPr>
                <w:lang w:val="de-DE"/>
              </w:rPr>
            </w:pPr>
            <w:r w:rsidRPr="009F08DB">
              <w:rPr>
                <w:lang w:val="de-DE"/>
              </w:rPr>
              <w:t>Testvoraussetzungen</w:t>
            </w:r>
          </w:p>
        </w:tc>
        <w:tc>
          <w:tcPr>
            <w:tcW w:w="7257" w:type="dxa"/>
          </w:tcPr>
          <w:p w14:paraId="6653A19F" w14:textId="2E8ED98D" w:rsidR="00F57848" w:rsidRPr="009F08DB" w:rsidRDefault="00AE36C0" w:rsidP="00F57848">
            <w:pPr>
              <w:pStyle w:val="BulletTabtext"/>
              <w:rPr>
                <w:lang w:val="de-DE"/>
              </w:rPr>
            </w:pPr>
            <w:r w:rsidRPr="009F08DB">
              <w:rPr>
                <w:lang w:val="de-DE"/>
              </w:rPr>
              <w:t>Maschine ist im Automatikbetrieb bereit</w:t>
            </w:r>
          </w:p>
          <w:p w14:paraId="1ED33A4D" w14:textId="7D31998C" w:rsidR="00F57848" w:rsidRPr="009F08DB" w:rsidRDefault="00D44688" w:rsidP="00F57848">
            <w:pPr>
              <w:pStyle w:val="BulletTabtext"/>
              <w:rPr>
                <w:lang w:val="de-DE"/>
              </w:rPr>
            </w:pPr>
            <w:r w:rsidRPr="009F08DB">
              <w:rPr>
                <w:lang w:val="de-DE"/>
              </w:rPr>
              <w:t xml:space="preserve">SWS 500 </w:t>
            </w:r>
            <w:r w:rsidR="00792679" w:rsidRPr="009F08DB">
              <w:rPr>
                <w:lang w:val="de-DE"/>
              </w:rPr>
              <w:t>„</w:t>
            </w:r>
            <w:r w:rsidRPr="009F08DB">
              <w:rPr>
                <w:lang w:val="de-DE"/>
              </w:rPr>
              <w:t>Zuführung”</w:t>
            </w:r>
            <w:r w:rsidR="00F57848" w:rsidRPr="009F08DB">
              <w:rPr>
                <w:lang w:val="de-DE"/>
              </w:rPr>
              <w:t xml:space="preserve"> </w:t>
            </w:r>
            <w:r w:rsidR="00BB1ECE" w:rsidRPr="009F08DB">
              <w:rPr>
                <w:lang w:val="de-DE"/>
              </w:rPr>
              <w:t>ist aktiviert</w:t>
            </w:r>
          </w:p>
          <w:p w14:paraId="474A82A9" w14:textId="33A6FE7C" w:rsidR="005721B8" w:rsidRPr="009F08DB" w:rsidRDefault="008859DC" w:rsidP="00F57848">
            <w:pPr>
              <w:pStyle w:val="BulletTabtext"/>
              <w:rPr>
                <w:lang w:val="de-DE"/>
              </w:rPr>
            </w:pPr>
            <w:r w:rsidRPr="009F08DB">
              <w:rPr>
                <w:lang w:val="de-DE"/>
              </w:rPr>
              <w:t>Inhaler ist als Packgut ausgewählt</w:t>
            </w:r>
          </w:p>
          <w:p w14:paraId="26579C0D" w14:textId="35277F46" w:rsidR="00F57848" w:rsidRPr="009F08DB" w:rsidRDefault="00F57848" w:rsidP="00F57848">
            <w:pPr>
              <w:pStyle w:val="Abstandshalter"/>
              <w:rPr>
                <w:lang w:val="de-DE"/>
              </w:rPr>
            </w:pPr>
          </w:p>
        </w:tc>
      </w:tr>
      <w:tr w:rsidR="005721B8" w:rsidRPr="009F08DB" w14:paraId="16AEF62F" w14:textId="77777777" w:rsidTr="00190981">
        <w:trPr>
          <w:trHeight w:val="697"/>
        </w:trPr>
        <w:tc>
          <w:tcPr>
            <w:tcW w:w="2154" w:type="dxa"/>
            <w:shd w:val="clear" w:color="auto" w:fill="F2F2F2" w:themeFill="background1" w:themeFillShade="F2"/>
          </w:tcPr>
          <w:p w14:paraId="4C41DAB2" w14:textId="4010A79C" w:rsidR="005721B8" w:rsidRPr="009F08DB" w:rsidRDefault="00D8280B" w:rsidP="00190981">
            <w:pPr>
              <w:pStyle w:val="Textkrper"/>
              <w:spacing w:after="0"/>
              <w:rPr>
                <w:lang w:val="de-DE"/>
              </w:rPr>
            </w:pPr>
            <w:r w:rsidRPr="009F08DB">
              <w:rPr>
                <w:lang w:val="de-DE"/>
              </w:rPr>
              <w:t>Erforderliche Tätigkeit</w:t>
            </w:r>
          </w:p>
        </w:tc>
        <w:tc>
          <w:tcPr>
            <w:tcW w:w="7257" w:type="dxa"/>
          </w:tcPr>
          <w:p w14:paraId="1727167E" w14:textId="0AF72A9D" w:rsidR="000B420F" w:rsidRPr="009F08DB" w:rsidRDefault="000B420F" w:rsidP="000B420F">
            <w:pPr>
              <w:pStyle w:val="BulletTabtext"/>
              <w:rPr>
                <w:lang w:val="de-DE"/>
              </w:rPr>
            </w:pPr>
            <w:r w:rsidRPr="009F08DB">
              <w:rPr>
                <w:lang w:val="de-DE"/>
              </w:rPr>
              <w:t>Inhaler mit Überlänge vorbereiten</w:t>
            </w:r>
          </w:p>
          <w:p w14:paraId="592CC383" w14:textId="77777777" w:rsidR="000B420F" w:rsidRPr="009F08DB" w:rsidRDefault="000B420F" w:rsidP="000B420F">
            <w:pPr>
              <w:pStyle w:val="BulletTabtext"/>
              <w:rPr>
                <w:lang w:val="de-DE"/>
              </w:rPr>
            </w:pPr>
            <w:r w:rsidRPr="009F08DB">
              <w:rPr>
                <w:lang w:val="de-DE"/>
              </w:rPr>
              <w:t>Geringe Maschinengeschwindigkeit einstellen</w:t>
            </w:r>
          </w:p>
          <w:p w14:paraId="28A86474" w14:textId="2AAA64FA" w:rsidR="00F57848" w:rsidRPr="009F08DB" w:rsidRDefault="000B420F" w:rsidP="000B420F">
            <w:pPr>
              <w:pStyle w:val="BulletTabtext"/>
              <w:rPr>
                <w:lang w:val="de-DE"/>
              </w:rPr>
            </w:pPr>
            <w:r w:rsidRPr="009F08DB">
              <w:rPr>
                <w:lang w:val="de-DE"/>
              </w:rPr>
              <w:t>Vorbereiteten Inhaler mit Überlänge in Zuführung einsetzen</w:t>
            </w:r>
          </w:p>
          <w:p w14:paraId="7A403EA7" w14:textId="571A7614" w:rsidR="005721B8" w:rsidRPr="009F08DB" w:rsidRDefault="005B2D3C" w:rsidP="00F57848">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4FA20BE3" w14:textId="16EC1722" w:rsidR="00F57848" w:rsidRPr="009F08DB" w:rsidRDefault="00F57848" w:rsidP="00F57848">
            <w:pPr>
              <w:pStyle w:val="Abstandshalter"/>
              <w:rPr>
                <w:lang w:val="de-DE"/>
              </w:rPr>
            </w:pPr>
          </w:p>
        </w:tc>
      </w:tr>
      <w:tr w:rsidR="005721B8" w:rsidRPr="00387A0C" w14:paraId="6566E327" w14:textId="77777777" w:rsidTr="00F57848">
        <w:trPr>
          <w:trHeight w:val="302"/>
        </w:trPr>
        <w:tc>
          <w:tcPr>
            <w:tcW w:w="2154" w:type="dxa"/>
            <w:shd w:val="clear" w:color="auto" w:fill="F2F2F2" w:themeFill="background1" w:themeFillShade="F2"/>
          </w:tcPr>
          <w:p w14:paraId="51272012" w14:textId="1FBDAFB4" w:rsidR="005721B8" w:rsidRPr="009F08DB" w:rsidRDefault="008C23D6" w:rsidP="00190981">
            <w:pPr>
              <w:pStyle w:val="Textkrper"/>
              <w:spacing w:after="0"/>
              <w:rPr>
                <w:lang w:val="de-DE"/>
              </w:rPr>
            </w:pPr>
            <w:r w:rsidRPr="009F08DB">
              <w:rPr>
                <w:lang w:val="de-DE"/>
              </w:rPr>
              <w:t>Folge</w:t>
            </w:r>
          </w:p>
        </w:tc>
        <w:tc>
          <w:tcPr>
            <w:tcW w:w="7257" w:type="dxa"/>
          </w:tcPr>
          <w:p w14:paraId="1E1D60DC" w14:textId="6AB32EF0" w:rsidR="005721B8" w:rsidRPr="009F08DB" w:rsidRDefault="000B420F" w:rsidP="00F57848">
            <w:pPr>
              <w:pStyle w:val="BulletTabtext"/>
              <w:rPr>
                <w:lang w:val="de-DE"/>
              </w:rPr>
            </w:pPr>
            <w:r w:rsidRPr="009F08DB">
              <w:rPr>
                <w:lang w:val="de-DE"/>
              </w:rPr>
              <w:t>Maschine startet und wirft Inhaler aus</w:t>
            </w:r>
          </w:p>
          <w:p w14:paraId="3978ABE3" w14:textId="30AAA8E0" w:rsidR="00F57848" w:rsidRPr="009F08DB" w:rsidRDefault="00F57848" w:rsidP="00F57848">
            <w:pPr>
              <w:pStyle w:val="Abstandshalter"/>
              <w:rPr>
                <w:lang w:val="de-DE"/>
              </w:rPr>
            </w:pPr>
          </w:p>
        </w:tc>
      </w:tr>
      <w:tr w:rsidR="005721B8" w:rsidRPr="009F08DB" w14:paraId="5E0FC87A" w14:textId="77777777" w:rsidTr="00190981">
        <w:trPr>
          <w:trHeight w:val="697"/>
        </w:trPr>
        <w:tc>
          <w:tcPr>
            <w:tcW w:w="2154" w:type="dxa"/>
            <w:shd w:val="clear" w:color="auto" w:fill="F2F2F2" w:themeFill="background1" w:themeFillShade="F2"/>
          </w:tcPr>
          <w:p w14:paraId="013A23F9" w14:textId="0AD8F208" w:rsidR="005721B8" w:rsidRPr="009F08DB" w:rsidRDefault="00D8280B" w:rsidP="00190981">
            <w:pPr>
              <w:pStyle w:val="Textkrper"/>
              <w:spacing w:after="0"/>
              <w:rPr>
                <w:lang w:val="de-DE"/>
              </w:rPr>
            </w:pPr>
            <w:r w:rsidRPr="009F08DB">
              <w:rPr>
                <w:lang w:val="de-DE"/>
              </w:rPr>
              <w:t>Erforderliche Tätigkeit</w:t>
            </w:r>
          </w:p>
        </w:tc>
        <w:tc>
          <w:tcPr>
            <w:tcW w:w="7257" w:type="dxa"/>
          </w:tcPr>
          <w:p w14:paraId="1B485915" w14:textId="010EE8DE" w:rsidR="00F57848" w:rsidRPr="009F08DB" w:rsidRDefault="00A43968" w:rsidP="00F57848">
            <w:pPr>
              <w:pStyle w:val="BulletTabtext"/>
              <w:rPr>
                <w:lang w:val="de-DE"/>
              </w:rPr>
            </w:pPr>
            <w:r w:rsidRPr="009F08DB">
              <w:rPr>
                <w:lang w:val="de-DE"/>
              </w:rPr>
              <w:t xml:space="preserve">Sofort nachdem Inhaler ausgeworfen wurde, </w:t>
            </w:r>
            <w:r w:rsidR="001B16F1" w:rsidRPr="009F08DB">
              <w:rPr>
                <w:lang w:val="de-DE"/>
              </w:rPr>
              <w:t xml:space="preserve">Taster </w:t>
            </w:r>
            <w:r w:rsidR="00792679" w:rsidRPr="009F08DB">
              <w:rPr>
                <w:lang w:val="de-DE"/>
              </w:rPr>
              <w:t>„</w:t>
            </w:r>
            <w:r w:rsidR="001B16F1" w:rsidRPr="009F08DB">
              <w:rPr>
                <w:lang w:val="de-DE"/>
              </w:rPr>
              <w:t>Stop</w:t>
            </w:r>
            <w:r w:rsidR="00792679" w:rsidRPr="009F08DB">
              <w:rPr>
                <w:lang w:val="de-DE"/>
              </w:rPr>
              <w:t>“</w:t>
            </w:r>
            <w:r w:rsidR="001B16F1" w:rsidRPr="009F08DB">
              <w:rPr>
                <w:lang w:val="de-DE"/>
              </w:rPr>
              <w:t xml:space="preserve"> drücken</w:t>
            </w:r>
          </w:p>
          <w:p w14:paraId="0A5A07A4" w14:textId="3FB6C36E" w:rsidR="00F57848" w:rsidRPr="009F08DB" w:rsidRDefault="000B420F" w:rsidP="00E05728">
            <w:pPr>
              <w:pStyle w:val="BulletTabtext"/>
              <w:rPr>
                <w:lang w:val="de-DE"/>
              </w:rPr>
            </w:pPr>
            <w:r w:rsidRPr="009F08DB">
              <w:rPr>
                <w:lang w:val="de-DE"/>
              </w:rPr>
              <w:t>Ausgeworfenen Inhaler aus Auffangbehälter entnehmen und vor vorherigen Inhaler einsetzen</w:t>
            </w:r>
          </w:p>
          <w:p w14:paraId="124279B7" w14:textId="3EF61DC8" w:rsidR="005721B8" w:rsidRPr="009F08DB" w:rsidRDefault="005B2D3C" w:rsidP="00F57848">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r w:rsidR="00F57848" w:rsidRPr="009F08DB">
              <w:rPr>
                <w:lang w:val="de-DE"/>
              </w:rPr>
              <w:t xml:space="preserve"> </w:t>
            </w:r>
          </w:p>
          <w:p w14:paraId="3BA5ADF8" w14:textId="340A82A3" w:rsidR="00F57848" w:rsidRPr="009F08DB" w:rsidRDefault="00F57848" w:rsidP="00F57848">
            <w:pPr>
              <w:pStyle w:val="Abstandshalter"/>
              <w:rPr>
                <w:lang w:val="de-DE"/>
              </w:rPr>
            </w:pPr>
          </w:p>
        </w:tc>
      </w:tr>
      <w:tr w:rsidR="005721B8" w:rsidRPr="00387A0C" w14:paraId="3CAFA8CF" w14:textId="77777777" w:rsidTr="00190981">
        <w:trPr>
          <w:trHeight w:val="697"/>
        </w:trPr>
        <w:tc>
          <w:tcPr>
            <w:tcW w:w="2154" w:type="dxa"/>
            <w:shd w:val="clear" w:color="auto" w:fill="F2F2F2" w:themeFill="background1" w:themeFillShade="F2"/>
          </w:tcPr>
          <w:p w14:paraId="1E8AD1CE" w14:textId="64E7864F" w:rsidR="005721B8" w:rsidRPr="009F08DB" w:rsidRDefault="008C23D6" w:rsidP="00190981">
            <w:pPr>
              <w:pStyle w:val="Textkrper"/>
              <w:spacing w:after="0"/>
              <w:rPr>
                <w:lang w:val="de-DE"/>
              </w:rPr>
            </w:pPr>
            <w:r w:rsidRPr="009F08DB">
              <w:rPr>
                <w:lang w:val="de-DE"/>
              </w:rPr>
              <w:t>Folge</w:t>
            </w:r>
          </w:p>
        </w:tc>
        <w:tc>
          <w:tcPr>
            <w:tcW w:w="7257" w:type="dxa"/>
          </w:tcPr>
          <w:p w14:paraId="58A138AD" w14:textId="2B5D7195" w:rsidR="00F57848" w:rsidRPr="009F08DB" w:rsidRDefault="0083131D" w:rsidP="00F57848">
            <w:pPr>
              <w:pStyle w:val="BulletTabtext"/>
              <w:rPr>
                <w:lang w:val="de-DE"/>
              </w:rPr>
            </w:pPr>
            <w:r w:rsidRPr="009F08DB">
              <w:rPr>
                <w:lang w:val="de-DE"/>
              </w:rPr>
              <w:t>Maschine stoppt</w:t>
            </w:r>
          </w:p>
          <w:p w14:paraId="3C081851" w14:textId="03D2B988" w:rsidR="00F57848" w:rsidRPr="009F08DB" w:rsidRDefault="00762C1A" w:rsidP="00F57848">
            <w:pPr>
              <w:pStyle w:val="BulletTabtext"/>
              <w:rPr>
                <w:lang w:val="de-DE"/>
              </w:rPr>
            </w:pPr>
            <w:r w:rsidRPr="009F08DB">
              <w:rPr>
                <w:lang w:val="de-DE"/>
              </w:rPr>
              <w:t>Störmeldung erscheint im Bedienfeld</w:t>
            </w:r>
          </w:p>
          <w:p w14:paraId="2BB93182" w14:textId="4F1E52A5" w:rsidR="005721B8" w:rsidRPr="009F08DB" w:rsidRDefault="000A4CB7" w:rsidP="00F57848">
            <w:pPr>
              <w:pStyle w:val="BulletTabtext"/>
              <w:rPr>
                <w:lang w:val="de-DE"/>
              </w:rPr>
            </w:pPr>
            <w:r w:rsidRPr="009F08DB">
              <w:rPr>
                <w:lang w:val="de-DE"/>
              </w:rPr>
              <w:t>Maschine kann nicht gestartet werden, solange Störmeldung aktiv ist</w:t>
            </w:r>
            <w:r w:rsidR="00F57848" w:rsidRPr="009F08DB">
              <w:rPr>
                <w:lang w:val="de-DE"/>
              </w:rPr>
              <w:t xml:space="preserve"> </w:t>
            </w:r>
          </w:p>
          <w:p w14:paraId="39062B15" w14:textId="3F57F0AF" w:rsidR="00F57848" w:rsidRPr="009F08DB" w:rsidRDefault="00F57848" w:rsidP="00F57848">
            <w:pPr>
              <w:pStyle w:val="Abstandshalter"/>
              <w:rPr>
                <w:lang w:val="de-DE"/>
              </w:rPr>
            </w:pPr>
          </w:p>
        </w:tc>
      </w:tr>
      <w:tr w:rsidR="005721B8" w:rsidRPr="009F08DB" w14:paraId="322B0F97" w14:textId="77777777" w:rsidTr="00F57848">
        <w:trPr>
          <w:trHeight w:val="350"/>
        </w:trPr>
        <w:tc>
          <w:tcPr>
            <w:tcW w:w="2154" w:type="dxa"/>
            <w:shd w:val="clear" w:color="auto" w:fill="F2F2F2" w:themeFill="background1" w:themeFillShade="F2"/>
          </w:tcPr>
          <w:p w14:paraId="39EBE16B" w14:textId="47D71243" w:rsidR="005721B8" w:rsidRPr="009F08DB" w:rsidRDefault="00D8280B" w:rsidP="00190981">
            <w:pPr>
              <w:pStyle w:val="Textkrper"/>
              <w:spacing w:after="0"/>
              <w:rPr>
                <w:lang w:val="de-DE"/>
              </w:rPr>
            </w:pPr>
            <w:r w:rsidRPr="009F08DB">
              <w:rPr>
                <w:lang w:val="de-DE"/>
              </w:rPr>
              <w:t>Kommentare</w:t>
            </w:r>
          </w:p>
        </w:tc>
        <w:tc>
          <w:tcPr>
            <w:tcW w:w="7257" w:type="dxa"/>
          </w:tcPr>
          <w:p w14:paraId="2933A601" w14:textId="535A9D5D" w:rsidR="005721B8" w:rsidRPr="009F08DB" w:rsidRDefault="00AE36C0" w:rsidP="00190981">
            <w:pPr>
              <w:pStyle w:val="BulletTabtext"/>
              <w:rPr>
                <w:lang w:val="de-DE"/>
              </w:rPr>
            </w:pPr>
            <w:r w:rsidRPr="009F08DB">
              <w:rPr>
                <w:lang w:val="de-DE"/>
              </w:rPr>
              <w:t>Keine</w:t>
            </w:r>
          </w:p>
          <w:p w14:paraId="3D744FED" w14:textId="77777777" w:rsidR="005721B8" w:rsidRPr="009F08DB" w:rsidRDefault="005721B8" w:rsidP="00190981">
            <w:pPr>
              <w:pStyle w:val="Abstandshalter"/>
              <w:rPr>
                <w:lang w:val="de-DE"/>
              </w:rPr>
            </w:pPr>
          </w:p>
        </w:tc>
      </w:tr>
      <w:tr w:rsidR="005721B8" w:rsidRPr="009F08DB" w14:paraId="75080CC5" w14:textId="77777777" w:rsidTr="00190981">
        <w:trPr>
          <w:trHeight w:val="697"/>
        </w:trPr>
        <w:tc>
          <w:tcPr>
            <w:tcW w:w="2154" w:type="dxa"/>
            <w:shd w:val="clear" w:color="auto" w:fill="F2F2F2" w:themeFill="background1" w:themeFillShade="F2"/>
          </w:tcPr>
          <w:p w14:paraId="3901DB30" w14:textId="539637DC" w:rsidR="005721B8" w:rsidRPr="009F08DB" w:rsidRDefault="00D41D58" w:rsidP="00190981">
            <w:pPr>
              <w:pStyle w:val="Textkrper"/>
              <w:spacing w:after="0"/>
              <w:rPr>
                <w:lang w:val="de-DE"/>
              </w:rPr>
            </w:pPr>
            <w:r w:rsidRPr="009F08DB">
              <w:rPr>
                <w:lang w:val="de-DE"/>
              </w:rPr>
              <w:t>Quittierung</w:t>
            </w:r>
          </w:p>
        </w:tc>
        <w:tc>
          <w:tcPr>
            <w:tcW w:w="7257" w:type="dxa"/>
          </w:tcPr>
          <w:p w14:paraId="05FB3E04" w14:textId="35B13F9E" w:rsidR="00F57848" w:rsidRPr="009F08DB" w:rsidRDefault="000B420F" w:rsidP="00F57848">
            <w:pPr>
              <w:pStyle w:val="BulletTabtext"/>
              <w:rPr>
                <w:lang w:val="de-DE"/>
              </w:rPr>
            </w:pPr>
            <w:r w:rsidRPr="009F08DB">
              <w:rPr>
                <w:lang w:val="de-DE"/>
              </w:rPr>
              <w:t xml:space="preserve">Manipulierten </w:t>
            </w:r>
            <w:r w:rsidR="00A43968" w:rsidRPr="009F08DB">
              <w:rPr>
                <w:lang w:val="de-DE"/>
              </w:rPr>
              <w:t>Inhaler</w:t>
            </w:r>
            <w:r w:rsidRPr="009F08DB">
              <w:rPr>
                <w:lang w:val="de-DE"/>
              </w:rPr>
              <w:t xml:space="preserve"> entnehmen</w:t>
            </w:r>
          </w:p>
          <w:p w14:paraId="4DF31408" w14:textId="783ADF5C" w:rsidR="005721B8" w:rsidRPr="009F08DB" w:rsidRDefault="00762C1A" w:rsidP="00F5784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57848" w:rsidRPr="009F08DB">
              <w:rPr>
                <w:lang w:val="de-DE"/>
              </w:rPr>
              <w:t xml:space="preserve"> </w:t>
            </w:r>
          </w:p>
          <w:p w14:paraId="4B9A2EF3" w14:textId="0C8E6631" w:rsidR="00F57848" w:rsidRPr="009F08DB" w:rsidRDefault="00F57848" w:rsidP="00F57848">
            <w:pPr>
              <w:pStyle w:val="Abstandshalter"/>
              <w:rPr>
                <w:lang w:val="de-DE"/>
              </w:rPr>
            </w:pPr>
          </w:p>
        </w:tc>
      </w:tr>
    </w:tbl>
    <w:p w14:paraId="50DEE25E" w14:textId="77777777" w:rsidR="005721B8" w:rsidRPr="009F08DB" w:rsidRDefault="005721B8" w:rsidP="005721B8">
      <w:pPr>
        <w:pStyle w:val="Abstandshalter"/>
        <w:rPr>
          <w:lang w:val="de-DE"/>
        </w:rPr>
      </w:pPr>
    </w:p>
    <w:p w14:paraId="0EE45934" w14:textId="77777777" w:rsidR="00F57848" w:rsidRPr="009F08DB" w:rsidRDefault="00F57848">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E93EEB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19F1348" w14:textId="2EE91A5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EB3708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4F177F5" w14:textId="53A151B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F28D4A0" w14:textId="77777777" w:rsidTr="00190981">
        <w:trPr>
          <w:trHeight w:val="697"/>
        </w:trPr>
        <w:tc>
          <w:tcPr>
            <w:tcW w:w="2154" w:type="dxa"/>
            <w:tcBorders>
              <w:bottom w:val="nil"/>
            </w:tcBorders>
            <w:shd w:val="clear" w:color="auto" w:fill="F2F2F2" w:themeFill="background1" w:themeFillShade="F2"/>
          </w:tcPr>
          <w:p w14:paraId="2C389301" w14:textId="07F512B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16C68A1" w14:textId="0441B280"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06F6A51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02272" behindDoc="0" locked="0" layoutInCell="1" allowOverlap="1" wp14:anchorId="75F4F069" wp14:editId="50B7EB26">
                      <wp:simplePos x="0" y="0"/>
                      <wp:positionH relativeFrom="column">
                        <wp:posOffset>-36195</wp:posOffset>
                      </wp:positionH>
                      <wp:positionV relativeFrom="line">
                        <wp:posOffset>36195</wp:posOffset>
                      </wp:positionV>
                      <wp:extent cx="820800" cy="320400"/>
                      <wp:effectExtent l="0" t="0" r="17780" b="22860"/>
                      <wp:wrapNone/>
                      <wp:docPr id="293276250" name="Rechteck: abgerundete Ecken 29327625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62CE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4F069" id="Rechteck: abgerundete Ecken 293276250" o:spid="_x0000_s3234" style="position:absolute;left:0;text-align:left;margin-left:-2.85pt;margin-top:2.85pt;width:64.65pt;height:25.25pt;z-index:254902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" filled="f" strokecolor="black [3213]" strokeweight=".5pt">
                      <v:textbox>
                        <w:txbxContent>
                          <w:p w14:paraId="29362CE3" w14:textId="77777777" w:rsidR="00BD5E17" w:rsidRDefault="00BD5E17" w:rsidP="005721B8">
                            <w:pPr>
                              <w:jc w:val="center"/>
                            </w:pPr>
                            <w:r>
                              <w:t>x</w:t>
                            </w:r>
                          </w:p>
                        </w:txbxContent>
                      </v:textbox>
                      <w10:wrap anchory="line"/>
                    </v:roundrect>
                  </w:pict>
                </mc:Fallback>
              </mc:AlternateContent>
            </w:r>
          </w:p>
        </w:tc>
      </w:tr>
      <w:tr w:rsidR="005721B8" w:rsidRPr="009F08DB" w14:paraId="23D19F43" w14:textId="77777777" w:rsidTr="00190981">
        <w:trPr>
          <w:trHeight w:val="697"/>
        </w:trPr>
        <w:tc>
          <w:tcPr>
            <w:tcW w:w="2154" w:type="dxa"/>
            <w:tcBorders>
              <w:top w:val="nil"/>
              <w:bottom w:val="nil"/>
            </w:tcBorders>
            <w:shd w:val="clear" w:color="auto" w:fill="F2F2F2" w:themeFill="background1" w:themeFillShade="F2"/>
          </w:tcPr>
          <w:p w14:paraId="1C71D379" w14:textId="77777777" w:rsidR="005721B8" w:rsidRPr="009F08DB" w:rsidRDefault="005721B8" w:rsidP="00190981">
            <w:pPr>
              <w:pStyle w:val="Textkrper"/>
              <w:spacing w:after="0"/>
              <w:rPr>
                <w:lang w:val="de-DE"/>
              </w:rPr>
            </w:pPr>
          </w:p>
        </w:tc>
        <w:tc>
          <w:tcPr>
            <w:tcW w:w="5839" w:type="dxa"/>
            <w:tcBorders>
              <w:top w:val="nil"/>
              <w:bottom w:val="nil"/>
            </w:tcBorders>
          </w:tcPr>
          <w:p w14:paraId="55CA7829" w14:textId="77F9E2DE"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5370A75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09440" behindDoc="0" locked="0" layoutInCell="1" allowOverlap="1" wp14:anchorId="3AC4E626" wp14:editId="2EBE1560">
                      <wp:simplePos x="0" y="0"/>
                      <wp:positionH relativeFrom="column">
                        <wp:posOffset>-36195</wp:posOffset>
                      </wp:positionH>
                      <wp:positionV relativeFrom="line">
                        <wp:posOffset>36195</wp:posOffset>
                      </wp:positionV>
                      <wp:extent cx="820800" cy="320400"/>
                      <wp:effectExtent l="0" t="0" r="17780" b="22860"/>
                      <wp:wrapNone/>
                      <wp:docPr id="293276251" name="Rechteck: abgerundete Ecken 2932762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4CE2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C4E626" id="Rechteck: abgerundete Ecken 293276251" o:spid="_x0000_s3235" style="position:absolute;left:0;text-align:left;margin-left:-2.85pt;margin-top:2.85pt;width:64.65pt;height:25.25pt;z-index:254909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uIvQIAAMgFAAAOAAAAZHJzL2Uyb0RvYy54bWysVN9P2zAQfp+0/8Hy+0gaW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RC4riL0C&#10;AADIBQAADgAAAAAAAAAAAAAAAAAuAgAAZHJzL2Uyb0RvYy54bWxQSwECLQAUAAYACAAAACEANZNe&#10;dtoAAAAHAQAADwAAAAAAAAAAAAAAAAAXBQAAZHJzL2Rvd25yZXYueG1sUEsFBgAAAAAEAAQA8wAA&#10;AB4GAAAAAA==&#10;" filled="f" strokecolor="black [3213]" strokeweight=".5pt">
                      <v:textbox>
                        <w:txbxContent>
                          <w:p w14:paraId="1E64CE2B" w14:textId="77777777" w:rsidR="00BD5E17" w:rsidRDefault="00BD5E17" w:rsidP="005721B8">
                            <w:pPr>
                              <w:jc w:val="center"/>
                            </w:pPr>
                            <w:r>
                              <w:t>x</w:t>
                            </w:r>
                          </w:p>
                        </w:txbxContent>
                      </v:textbox>
                      <w10:wrap anchory="line"/>
                    </v:roundrect>
                  </w:pict>
                </mc:Fallback>
              </mc:AlternateContent>
            </w:r>
          </w:p>
        </w:tc>
      </w:tr>
      <w:tr w:rsidR="005721B8" w:rsidRPr="00387A0C" w14:paraId="43BF9648" w14:textId="77777777" w:rsidTr="00190981">
        <w:trPr>
          <w:trHeight w:val="697"/>
        </w:trPr>
        <w:tc>
          <w:tcPr>
            <w:tcW w:w="2154" w:type="dxa"/>
            <w:tcBorders>
              <w:top w:val="nil"/>
              <w:bottom w:val="nil"/>
            </w:tcBorders>
            <w:shd w:val="clear" w:color="auto" w:fill="F2F2F2" w:themeFill="background1" w:themeFillShade="F2"/>
          </w:tcPr>
          <w:p w14:paraId="3BD78636" w14:textId="77777777" w:rsidR="005721B8" w:rsidRPr="009F08DB" w:rsidRDefault="005721B8" w:rsidP="00190981">
            <w:pPr>
              <w:pStyle w:val="Textkrper"/>
              <w:spacing w:after="0"/>
              <w:rPr>
                <w:lang w:val="de-DE"/>
              </w:rPr>
            </w:pPr>
          </w:p>
        </w:tc>
        <w:tc>
          <w:tcPr>
            <w:tcW w:w="5839" w:type="dxa"/>
            <w:tcBorders>
              <w:top w:val="nil"/>
              <w:bottom w:val="nil"/>
            </w:tcBorders>
          </w:tcPr>
          <w:p w14:paraId="56449A49" w14:textId="3EB028A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0DFC61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08416" behindDoc="0" locked="0" layoutInCell="1" allowOverlap="1" wp14:anchorId="4D46C7FC" wp14:editId="2F72ECA8">
                      <wp:simplePos x="0" y="0"/>
                      <wp:positionH relativeFrom="column">
                        <wp:posOffset>-36195</wp:posOffset>
                      </wp:positionH>
                      <wp:positionV relativeFrom="line">
                        <wp:posOffset>36195</wp:posOffset>
                      </wp:positionV>
                      <wp:extent cx="820800" cy="320400"/>
                      <wp:effectExtent l="0" t="0" r="17780" b="22860"/>
                      <wp:wrapNone/>
                      <wp:docPr id="293276252" name="Rechteck: abgerundete Ecken 29327625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608F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46C7FC" id="Rechteck: abgerundete Ecken 293276252" o:spid="_x0000_s3236" style="position:absolute;left:0;text-align:left;margin-left:-2.85pt;margin-top:2.85pt;width:64.65pt;height:25.25pt;z-index:254908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yZwfKL0C&#10;AADIBQAADgAAAAAAAAAAAAAAAAAuAgAAZHJzL2Uyb0RvYy54bWxQSwECLQAUAAYACAAAACEANZNe&#10;dtoAAAAHAQAADwAAAAAAAAAAAAAAAAAXBQAAZHJzL2Rvd25yZXYueG1sUEsFBgAAAAAEAAQA8wAA&#10;AB4GAAAAAA==&#10;" filled="f" strokecolor="black [3213]" strokeweight=".5pt">
                      <v:textbox>
                        <w:txbxContent>
                          <w:p w14:paraId="1C4608F6" w14:textId="77777777" w:rsidR="00BD5E17" w:rsidRDefault="00BD5E17" w:rsidP="005721B8">
                            <w:pPr>
                              <w:jc w:val="center"/>
                            </w:pPr>
                            <w:r>
                              <w:t>x</w:t>
                            </w:r>
                          </w:p>
                        </w:txbxContent>
                      </v:textbox>
                      <w10:wrap anchory="line"/>
                    </v:roundrect>
                  </w:pict>
                </mc:Fallback>
              </mc:AlternateContent>
            </w:r>
          </w:p>
        </w:tc>
      </w:tr>
      <w:tr w:rsidR="005721B8" w:rsidRPr="009F08DB" w14:paraId="1F478870" w14:textId="77777777" w:rsidTr="00190981">
        <w:trPr>
          <w:trHeight w:val="1701"/>
        </w:trPr>
        <w:tc>
          <w:tcPr>
            <w:tcW w:w="2154" w:type="dxa"/>
            <w:shd w:val="clear" w:color="auto" w:fill="F2F2F2" w:themeFill="background1" w:themeFillShade="F2"/>
          </w:tcPr>
          <w:p w14:paraId="570CD850" w14:textId="743045B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2D34D4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06368" behindDoc="0" locked="0" layoutInCell="1" allowOverlap="1" wp14:anchorId="728FF917" wp14:editId="1853D08F">
                      <wp:simplePos x="0" y="0"/>
                      <wp:positionH relativeFrom="column">
                        <wp:posOffset>-5715</wp:posOffset>
                      </wp:positionH>
                      <wp:positionV relativeFrom="line">
                        <wp:posOffset>72390</wp:posOffset>
                      </wp:positionV>
                      <wp:extent cx="4500000" cy="942975"/>
                      <wp:effectExtent l="0" t="0" r="15240" b="28575"/>
                      <wp:wrapNone/>
                      <wp:docPr id="293276254" name="Rechteck: abgerundete Ecken 29327625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B1AE4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FF917" id="Rechteck: abgerundete Ecken 293276254" o:spid="_x0000_s3237" style="position:absolute;left:0;text-align:left;margin-left:-.45pt;margin-top:5.7pt;width:354.35pt;height:74.25pt;z-index:254906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OG8FoO8&#10;AgAAyQUAAA4AAAAAAAAAAAAAAAAALgIAAGRycy9lMm9Eb2MueG1sUEsBAi0AFAAGAAgAAAAhAO8y&#10;f+7cAAAACAEAAA8AAAAAAAAAAAAAAAAAFgUAAGRycy9kb3ducmV2LnhtbFBLBQYAAAAABAAEAPMA&#10;AAAfBgAAAAA=&#10;" filled="f" strokecolor="black [3213]" strokeweight=".5pt">
                      <v:textbox>
                        <w:txbxContent>
                          <w:p w14:paraId="38B1AE47" w14:textId="77777777" w:rsidR="00BD5E17" w:rsidRDefault="00BD5E17" w:rsidP="005721B8">
                            <w:pPr>
                              <w:jc w:val="center"/>
                            </w:pPr>
                            <w:r>
                              <w:t>x</w:t>
                            </w:r>
                          </w:p>
                        </w:txbxContent>
                      </v:textbox>
                      <w10:wrap anchory="line"/>
                    </v:roundrect>
                  </w:pict>
                </mc:Fallback>
              </mc:AlternateContent>
            </w:r>
          </w:p>
        </w:tc>
      </w:tr>
    </w:tbl>
    <w:p w14:paraId="1649F1A7" w14:textId="60F6B9C1" w:rsidR="005721B8" w:rsidRPr="009F08DB" w:rsidRDefault="005721B8" w:rsidP="005721B8">
      <w:pPr>
        <w:pStyle w:val="Textkrper"/>
        <w:rPr>
          <w:lang w:val="de-DE"/>
        </w:rPr>
      </w:pPr>
    </w:p>
    <w:p w14:paraId="74410BBC" w14:textId="7ADB043F" w:rsidR="00F57848" w:rsidRPr="009F08DB" w:rsidRDefault="00F57848" w:rsidP="005721B8">
      <w:pPr>
        <w:pStyle w:val="Textkrper"/>
        <w:rPr>
          <w:lang w:val="de-DE"/>
        </w:rPr>
      </w:pPr>
    </w:p>
    <w:p w14:paraId="3F3EDFD8" w14:textId="06C1FC75" w:rsidR="00F57848" w:rsidRPr="009F08DB" w:rsidRDefault="00F57848" w:rsidP="005721B8">
      <w:pPr>
        <w:pStyle w:val="Textkrper"/>
        <w:rPr>
          <w:lang w:val="de-DE"/>
        </w:rPr>
      </w:pPr>
    </w:p>
    <w:p w14:paraId="5AFEC1E9" w14:textId="30DC8E9A" w:rsidR="00F57848" w:rsidRPr="009F08DB" w:rsidRDefault="00F57848" w:rsidP="005721B8">
      <w:pPr>
        <w:pStyle w:val="Textkrper"/>
        <w:rPr>
          <w:lang w:val="de-DE"/>
        </w:rPr>
      </w:pPr>
    </w:p>
    <w:p w14:paraId="18577ADF" w14:textId="25CC2632" w:rsidR="00F57848" w:rsidRPr="009F08DB" w:rsidRDefault="00F57848" w:rsidP="005721B8">
      <w:pPr>
        <w:pStyle w:val="Textkrper"/>
        <w:rPr>
          <w:lang w:val="de-DE"/>
        </w:rPr>
      </w:pPr>
    </w:p>
    <w:p w14:paraId="23E217D8" w14:textId="3857353D" w:rsidR="00F57848" w:rsidRPr="009F08DB" w:rsidRDefault="00F57848" w:rsidP="005721B8">
      <w:pPr>
        <w:pStyle w:val="Textkrper"/>
        <w:rPr>
          <w:lang w:val="de-DE"/>
        </w:rPr>
      </w:pPr>
    </w:p>
    <w:p w14:paraId="04A2490B" w14:textId="6720C5E3" w:rsidR="00F57848" w:rsidRPr="009F08DB" w:rsidRDefault="00F57848" w:rsidP="005721B8">
      <w:pPr>
        <w:pStyle w:val="Textkrper"/>
        <w:rPr>
          <w:lang w:val="de-DE"/>
        </w:rPr>
      </w:pPr>
    </w:p>
    <w:p w14:paraId="6F547957" w14:textId="1F5B878F" w:rsidR="00F57848" w:rsidRPr="009F08DB" w:rsidRDefault="00F57848" w:rsidP="005721B8">
      <w:pPr>
        <w:pStyle w:val="Textkrper"/>
        <w:rPr>
          <w:lang w:val="de-DE"/>
        </w:rPr>
      </w:pPr>
    </w:p>
    <w:p w14:paraId="156C33D9" w14:textId="392BF61A" w:rsidR="00F57848" w:rsidRPr="009F08DB" w:rsidRDefault="00F57848" w:rsidP="005721B8">
      <w:pPr>
        <w:pStyle w:val="Textkrper"/>
        <w:rPr>
          <w:lang w:val="de-DE"/>
        </w:rPr>
      </w:pPr>
    </w:p>
    <w:p w14:paraId="668D24DA" w14:textId="6B01DF82" w:rsidR="00F57848" w:rsidRPr="009F08DB" w:rsidRDefault="00F57848" w:rsidP="005721B8">
      <w:pPr>
        <w:pStyle w:val="Textkrper"/>
        <w:rPr>
          <w:lang w:val="de-DE"/>
        </w:rPr>
      </w:pPr>
    </w:p>
    <w:p w14:paraId="41E87E21" w14:textId="5893102A" w:rsidR="00F57848" w:rsidRDefault="00F57848" w:rsidP="005721B8">
      <w:pPr>
        <w:pStyle w:val="Textkrper"/>
        <w:rPr>
          <w:lang w:val="de-DE"/>
        </w:rPr>
      </w:pPr>
    </w:p>
    <w:p w14:paraId="53503EF3" w14:textId="77777777" w:rsidR="00D87089" w:rsidRPr="009F08DB" w:rsidRDefault="00D87089" w:rsidP="005721B8">
      <w:pPr>
        <w:pStyle w:val="Textkrper"/>
        <w:rPr>
          <w:lang w:val="de-DE"/>
        </w:rPr>
      </w:pPr>
    </w:p>
    <w:p w14:paraId="24E55DCF" w14:textId="40F72DEE" w:rsidR="00F57848" w:rsidRPr="009F08DB" w:rsidRDefault="00F57848" w:rsidP="005721B8">
      <w:pPr>
        <w:pStyle w:val="Textkrper"/>
        <w:rPr>
          <w:lang w:val="de-DE"/>
        </w:rPr>
      </w:pPr>
    </w:p>
    <w:p w14:paraId="65A9DAAD" w14:textId="5E5802DD" w:rsidR="00F57848" w:rsidRPr="009F08DB" w:rsidRDefault="00F57848" w:rsidP="005721B8">
      <w:pPr>
        <w:pStyle w:val="Textkrper"/>
        <w:rPr>
          <w:lang w:val="de-DE"/>
        </w:rPr>
      </w:pPr>
    </w:p>
    <w:p w14:paraId="7172C262" w14:textId="4B6400B1" w:rsidR="00F57848" w:rsidRPr="009F08DB" w:rsidRDefault="00F57848" w:rsidP="005721B8">
      <w:pPr>
        <w:pStyle w:val="Textkrper"/>
        <w:rPr>
          <w:lang w:val="de-DE"/>
        </w:rPr>
      </w:pPr>
    </w:p>
    <w:p w14:paraId="567B71D2" w14:textId="5DBE3D44" w:rsidR="00F57848" w:rsidRPr="009F08DB" w:rsidRDefault="00F57848" w:rsidP="005721B8">
      <w:pPr>
        <w:pStyle w:val="Textkrper"/>
        <w:rPr>
          <w:lang w:val="de-DE"/>
        </w:rPr>
      </w:pPr>
    </w:p>
    <w:p w14:paraId="3BFC5867" w14:textId="77777777" w:rsidR="00F57848" w:rsidRPr="009F08DB" w:rsidRDefault="00F57848" w:rsidP="005721B8">
      <w:pPr>
        <w:pStyle w:val="Textkrper"/>
        <w:rPr>
          <w:lang w:val="de-DE"/>
        </w:rPr>
      </w:pPr>
    </w:p>
    <w:p w14:paraId="2DC859A7" w14:textId="77777777" w:rsidR="005721B8" w:rsidRPr="009F08DB" w:rsidRDefault="005721B8" w:rsidP="005721B8">
      <w:pPr>
        <w:pStyle w:val="Textkrper"/>
        <w:rPr>
          <w:lang w:val="de-DE"/>
        </w:rPr>
      </w:pPr>
    </w:p>
    <w:p w14:paraId="7A24282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4F24672" w14:textId="77777777" w:rsidTr="00626664">
        <w:trPr>
          <w:trHeight w:val="1020"/>
        </w:trPr>
        <w:tc>
          <w:tcPr>
            <w:tcW w:w="2154" w:type="dxa"/>
            <w:shd w:val="clear" w:color="auto" w:fill="F2F2F2" w:themeFill="background1" w:themeFillShade="F2"/>
          </w:tcPr>
          <w:p w14:paraId="5825E4EB" w14:textId="5E9E58C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0CBE968" w14:textId="2DAF5994" w:rsidR="00626664" w:rsidRPr="009F08DB" w:rsidRDefault="00745279" w:rsidP="00190981">
            <w:pPr>
              <w:pStyle w:val="Textkrper"/>
              <w:tabs>
                <w:tab w:val="left" w:pos="284"/>
              </w:tabs>
              <w:spacing w:after="0"/>
              <w:rPr>
                <w:lang w:val="de-DE"/>
              </w:rPr>
            </w:pPr>
            <w:r w:rsidRPr="009F08DB">
              <w:rPr>
                <w:lang w:val="de-DE"/>
              </w:rPr>
              <w:t>ja/nein</w:t>
            </w:r>
          </w:p>
          <w:p w14:paraId="69C6130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02624" behindDoc="0" locked="0" layoutInCell="1" allowOverlap="1" wp14:anchorId="6274B253" wp14:editId="31E9F2B8">
                      <wp:simplePos x="0" y="0"/>
                      <wp:positionH relativeFrom="column">
                        <wp:posOffset>635</wp:posOffset>
                      </wp:positionH>
                      <wp:positionV relativeFrom="paragraph">
                        <wp:posOffset>36195</wp:posOffset>
                      </wp:positionV>
                      <wp:extent cx="820800" cy="320400"/>
                      <wp:effectExtent l="0" t="0" r="17780" b="22860"/>
                      <wp:wrapNone/>
                      <wp:docPr id="293276255" name="Rechteck: abgerundete Ecken 2932762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7A09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74B253" id="Rechteck: abgerundete Ecken 293276255" o:spid="_x0000_s3238" style="position:absolute;left:0;text-align:left;margin-left:.05pt;margin-top:2.85pt;width:64.65pt;height:25.25pt;z-index:2582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OOkW469AgAA&#10;yAUAAA4AAAAAAAAAAAAAAAAALgIAAGRycy9lMm9Eb2MueG1sUEsBAi0AFAAGAAgAAAAhAJuuU8LY&#10;AAAABQEAAA8AAAAAAAAAAAAAAAAAFwUAAGRycy9kb3ducmV2LnhtbFBLBQYAAAAABAAEAPMAAAAc&#10;BgAAAAA=&#10;" filled="f" strokecolor="black [3213]" strokeweight=".5pt">
                      <v:textbox>
                        <w:txbxContent>
                          <w:p w14:paraId="1377A09A" w14:textId="77777777" w:rsidR="00BD5E17" w:rsidRDefault="00BD5E17" w:rsidP="005721B8">
                            <w:pPr>
                              <w:jc w:val="center"/>
                            </w:pPr>
                            <w:r>
                              <w:t>x</w:t>
                            </w:r>
                          </w:p>
                        </w:txbxContent>
                      </v:textbox>
                    </v:roundrect>
                  </w:pict>
                </mc:Fallback>
              </mc:AlternateContent>
            </w:r>
          </w:p>
        </w:tc>
        <w:tc>
          <w:tcPr>
            <w:tcW w:w="5839" w:type="dxa"/>
            <w:shd w:val="clear" w:color="auto" w:fill="auto"/>
          </w:tcPr>
          <w:p w14:paraId="6ED58C26" w14:textId="6DAAF472" w:rsidR="00626664" w:rsidRPr="009F08DB" w:rsidRDefault="00745279" w:rsidP="00190981">
            <w:pPr>
              <w:pStyle w:val="Textkrper"/>
              <w:tabs>
                <w:tab w:val="left" w:pos="284"/>
              </w:tabs>
              <w:spacing w:after="0"/>
              <w:rPr>
                <w:lang w:val="de-DE"/>
              </w:rPr>
            </w:pPr>
            <w:r w:rsidRPr="009F08DB">
              <w:rPr>
                <w:lang w:val="de-DE"/>
              </w:rPr>
              <w:t>Datum/Kurzzeichen</w:t>
            </w:r>
          </w:p>
          <w:p w14:paraId="116E710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03648" behindDoc="0" locked="0" layoutInCell="1" allowOverlap="1" wp14:anchorId="77114B24" wp14:editId="6D7C9D29">
                      <wp:simplePos x="0" y="0"/>
                      <wp:positionH relativeFrom="column">
                        <wp:posOffset>1746</wp:posOffset>
                      </wp:positionH>
                      <wp:positionV relativeFrom="line">
                        <wp:posOffset>32703</wp:posOffset>
                      </wp:positionV>
                      <wp:extent cx="3592354" cy="320400"/>
                      <wp:effectExtent l="0" t="0" r="27305" b="22860"/>
                      <wp:wrapNone/>
                      <wp:docPr id="293276256" name="Rechteck: abgerundete Ecken 29327625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9005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14B24" id="Rechteck: abgerundete Ecken 293276256" o:spid="_x0000_s3239" style="position:absolute;left:0;text-align:left;margin-left:.15pt;margin-top:2.6pt;width:282.85pt;height:25.25pt;z-index:258203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hpWp&#10;j8ACAADJBQAADgAAAAAAAAAAAAAAAAAuAgAAZHJzL2Uyb0RvYy54bWxQSwECLQAUAAYACAAAACEA&#10;EJF9vtoAAAAFAQAADwAAAAAAAAAAAAAAAAAaBQAAZHJzL2Rvd25yZXYueG1sUEsFBgAAAAAEAAQA&#10;8wAAACEGAAAAAA==&#10;" filled="f" strokecolor="black [3213]" strokeweight=".5pt">
                      <v:textbox>
                        <w:txbxContent>
                          <w:p w14:paraId="6F59005F" w14:textId="77777777" w:rsidR="00BD5E17" w:rsidRDefault="00BD5E17" w:rsidP="005721B8">
                            <w:pPr>
                              <w:jc w:val="center"/>
                            </w:pPr>
                            <w:r>
                              <w:t>x</w:t>
                            </w:r>
                          </w:p>
                        </w:txbxContent>
                      </v:textbox>
                      <w10:wrap anchory="line"/>
                    </v:roundrect>
                  </w:pict>
                </mc:Fallback>
              </mc:AlternateContent>
            </w:r>
          </w:p>
        </w:tc>
      </w:tr>
      <w:tr w:rsidR="00626664" w:rsidRPr="009F08DB" w14:paraId="6FF2748E" w14:textId="77777777" w:rsidTr="00626664">
        <w:trPr>
          <w:trHeight w:val="1020"/>
        </w:trPr>
        <w:tc>
          <w:tcPr>
            <w:tcW w:w="2154" w:type="dxa"/>
            <w:shd w:val="clear" w:color="auto" w:fill="F2F2F2" w:themeFill="background1" w:themeFillShade="F2"/>
          </w:tcPr>
          <w:p w14:paraId="6D8572C1" w14:textId="7D5525C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390532B" w14:textId="48995F3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04672" behindDoc="0" locked="0" layoutInCell="1" allowOverlap="1" wp14:anchorId="60A61C1D" wp14:editId="5F9165DE">
                      <wp:simplePos x="0" y="0"/>
                      <wp:positionH relativeFrom="column">
                        <wp:posOffset>-5715</wp:posOffset>
                      </wp:positionH>
                      <wp:positionV relativeFrom="line">
                        <wp:posOffset>252095</wp:posOffset>
                      </wp:positionV>
                      <wp:extent cx="4500000" cy="320400"/>
                      <wp:effectExtent l="0" t="0" r="15240" b="22860"/>
                      <wp:wrapNone/>
                      <wp:docPr id="293276257" name="Rechteck: abgerundete Ecken 29327625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7020D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A61C1D" id="Rechteck: abgerundete Ecken 293276257" o:spid="_x0000_s3240" style="position:absolute;left:0;text-align:left;margin-left:-.45pt;margin-top:19.85pt;width:354.35pt;height:25.25pt;z-index:258204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Ejq4QC8&#10;AgAAyQUAAA4AAAAAAAAAAAAAAAAALgIAAGRycy9lMm9Eb2MueG1sUEsBAi0AFAAGAAgAAAAhAHhH&#10;TL3cAAAABwEAAA8AAAAAAAAAAAAAAAAAFgUAAGRycy9kb3ducmV2LnhtbFBLBQYAAAAABAAEAPMA&#10;AAAfBgAAAAA=&#10;" filled="f" strokecolor="black [3213]" strokeweight=".5pt">
                      <v:textbox>
                        <w:txbxContent>
                          <w:p w14:paraId="447020D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2D3789B" w14:textId="77777777" w:rsidR="00626664" w:rsidRPr="009F08DB" w:rsidRDefault="00626664" w:rsidP="00190981">
            <w:pPr>
              <w:pStyle w:val="Textkrper"/>
              <w:tabs>
                <w:tab w:val="left" w:pos="284"/>
              </w:tabs>
              <w:spacing w:after="0"/>
              <w:rPr>
                <w:lang w:val="de-DE"/>
              </w:rPr>
            </w:pPr>
          </w:p>
        </w:tc>
      </w:tr>
    </w:tbl>
    <w:p w14:paraId="436E5888" w14:textId="77777777" w:rsidR="005721B8" w:rsidRPr="009F08DB" w:rsidRDefault="005721B8" w:rsidP="005721B8">
      <w:pPr>
        <w:rPr>
          <w:rFonts w:ascii="Arial" w:hAnsi="Arial"/>
          <w:lang w:val="de-DE"/>
        </w:rPr>
      </w:pPr>
      <w:r w:rsidRPr="009F08DB">
        <w:rPr>
          <w:lang w:val="de-DE"/>
        </w:rPr>
        <w:br w:type="page"/>
      </w:r>
    </w:p>
    <w:p w14:paraId="621152F5" w14:textId="3C693073" w:rsidR="005721B8" w:rsidRPr="009F08DB" w:rsidRDefault="00F57848" w:rsidP="00897659">
      <w:pPr>
        <w:pStyle w:val="berschrift3nummeriert"/>
        <w:rPr>
          <w:lang w:val="de-DE"/>
        </w:rPr>
      </w:pPr>
      <w:bookmarkStart w:id="246" w:name="_Toc118817758"/>
      <w:r w:rsidRPr="009F08DB">
        <w:rPr>
          <w:lang w:val="de-DE"/>
        </w:rPr>
        <w:t xml:space="preserve">FLT 1519: </w:t>
      </w:r>
      <w:r w:rsidR="0091697D" w:rsidRPr="009F08DB">
        <w:rPr>
          <w:lang w:val="de-DE"/>
        </w:rPr>
        <w:t>ZUFÜHRUNG: PACKGUT AUSSCHEIDUNG BAND 2: (FLOWPACK) GEGENKONTROLLE</w:t>
      </w:r>
      <w:bookmarkEnd w:id="246"/>
    </w:p>
    <w:p w14:paraId="4DA8607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58D34106" w14:textId="77777777" w:rsidTr="00F57848">
        <w:trPr>
          <w:trHeight w:val="343"/>
        </w:trPr>
        <w:tc>
          <w:tcPr>
            <w:tcW w:w="2154" w:type="dxa"/>
            <w:shd w:val="clear" w:color="auto" w:fill="F2F2F2" w:themeFill="background1" w:themeFillShade="F2"/>
          </w:tcPr>
          <w:p w14:paraId="4F897871" w14:textId="74C70E01" w:rsidR="005721B8" w:rsidRPr="009F08DB" w:rsidRDefault="00D8280B" w:rsidP="00190981">
            <w:pPr>
              <w:pStyle w:val="Textkrper"/>
              <w:spacing w:after="0"/>
              <w:rPr>
                <w:b/>
                <w:lang w:val="de-DE"/>
              </w:rPr>
            </w:pPr>
            <w:r w:rsidRPr="009F08DB">
              <w:rPr>
                <w:b/>
                <w:lang w:val="de-DE"/>
              </w:rPr>
              <w:t>Testziel</w:t>
            </w:r>
          </w:p>
        </w:tc>
        <w:tc>
          <w:tcPr>
            <w:tcW w:w="7257" w:type="dxa"/>
          </w:tcPr>
          <w:p w14:paraId="0759F5E3" w14:textId="4B4FFE2E" w:rsidR="005721B8" w:rsidRPr="009F08DB" w:rsidRDefault="00A7704C" w:rsidP="00190981">
            <w:pPr>
              <w:pStyle w:val="BulletTabtext"/>
              <w:rPr>
                <w:lang w:val="de-DE"/>
              </w:rPr>
            </w:pPr>
            <w:r w:rsidRPr="009F08DB">
              <w:rPr>
                <w:lang w:val="de-DE"/>
              </w:rPr>
              <w:t>Test, ob die richtige Störmeldung im Bedienfeld erscheint</w:t>
            </w:r>
          </w:p>
          <w:p w14:paraId="67DE5E44" w14:textId="7300F8E9" w:rsidR="00F57848" w:rsidRPr="009F08DB" w:rsidRDefault="00F57848" w:rsidP="00F57848">
            <w:pPr>
              <w:pStyle w:val="Abstandshalter"/>
              <w:rPr>
                <w:lang w:val="de-DE"/>
              </w:rPr>
            </w:pPr>
          </w:p>
        </w:tc>
      </w:tr>
      <w:tr w:rsidR="005721B8" w:rsidRPr="00387A0C" w14:paraId="6C5FB2EC" w14:textId="77777777" w:rsidTr="00190981">
        <w:trPr>
          <w:trHeight w:val="170"/>
        </w:trPr>
        <w:tc>
          <w:tcPr>
            <w:tcW w:w="2154" w:type="dxa"/>
          </w:tcPr>
          <w:p w14:paraId="3B7279B8" w14:textId="77777777" w:rsidR="005721B8" w:rsidRPr="009F08DB" w:rsidRDefault="005721B8" w:rsidP="00190981">
            <w:pPr>
              <w:pStyle w:val="Textkrper"/>
              <w:spacing w:before="0" w:after="0"/>
              <w:rPr>
                <w:sz w:val="8"/>
                <w:szCs w:val="8"/>
                <w:lang w:val="de-DE"/>
              </w:rPr>
            </w:pPr>
          </w:p>
        </w:tc>
        <w:tc>
          <w:tcPr>
            <w:tcW w:w="7257" w:type="dxa"/>
          </w:tcPr>
          <w:p w14:paraId="31B448F5" w14:textId="77777777" w:rsidR="005721B8" w:rsidRPr="009F08DB" w:rsidRDefault="005721B8" w:rsidP="00190981">
            <w:pPr>
              <w:pStyle w:val="Textkrper"/>
              <w:spacing w:before="0" w:after="0"/>
              <w:rPr>
                <w:sz w:val="8"/>
                <w:szCs w:val="8"/>
                <w:lang w:val="de-DE"/>
              </w:rPr>
            </w:pPr>
          </w:p>
        </w:tc>
      </w:tr>
      <w:tr w:rsidR="005721B8" w:rsidRPr="009F08DB" w14:paraId="31F2B7AC" w14:textId="77777777" w:rsidTr="00190981">
        <w:trPr>
          <w:trHeight w:val="471"/>
        </w:trPr>
        <w:tc>
          <w:tcPr>
            <w:tcW w:w="2154" w:type="dxa"/>
            <w:shd w:val="clear" w:color="auto" w:fill="F2F2F2" w:themeFill="background1" w:themeFillShade="F2"/>
          </w:tcPr>
          <w:p w14:paraId="2E5FF25C" w14:textId="54D56187" w:rsidR="005721B8" w:rsidRPr="009F08DB" w:rsidRDefault="00D8280B" w:rsidP="00190981">
            <w:pPr>
              <w:pStyle w:val="Textkrper"/>
              <w:spacing w:after="0"/>
              <w:rPr>
                <w:b/>
                <w:lang w:val="de-DE"/>
              </w:rPr>
            </w:pPr>
            <w:r w:rsidRPr="009F08DB">
              <w:rPr>
                <w:b/>
                <w:lang w:val="de-DE"/>
              </w:rPr>
              <w:t>Testdurchführung</w:t>
            </w:r>
          </w:p>
        </w:tc>
        <w:tc>
          <w:tcPr>
            <w:tcW w:w="7257" w:type="dxa"/>
          </w:tcPr>
          <w:p w14:paraId="31E1792E" w14:textId="77777777" w:rsidR="005721B8" w:rsidRPr="009F08DB" w:rsidRDefault="005721B8" w:rsidP="00190981">
            <w:pPr>
              <w:pStyle w:val="Textkrper"/>
              <w:spacing w:after="0"/>
              <w:rPr>
                <w:lang w:val="de-DE"/>
              </w:rPr>
            </w:pPr>
          </w:p>
        </w:tc>
      </w:tr>
      <w:tr w:rsidR="005721B8" w:rsidRPr="009F08DB" w14:paraId="5A2706FB" w14:textId="77777777" w:rsidTr="00190981">
        <w:trPr>
          <w:trHeight w:val="697"/>
        </w:trPr>
        <w:tc>
          <w:tcPr>
            <w:tcW w:w="2154" w:type="dxa"/>
            <w:shd w:val="clear" w:color="auto" w:fill="F2F2F2" w:themeFill="background1" w:themeFillShade="F2"/>
          </w:tcPr>
          <w:p w14:paraId="6A64E51B" w14:textId="3E9B92B3" w:rsidR="005721B8" w:rsidRPr="009F08DB" w:rsidRDefault="00D41D58" w:rsidP="00190981">
            <w:pPr>
              <w:pStyle w:val="Textkrper"/>
              <w:spacing w:after="0"/>
              <w:rPr>
                <w:lang w:val="de-DE"/>
              </w:rPr>
            </w:pPr>
            <w:r w:rsidRPr="009F08DB">
              <w:rPr>
                <w:lang w:val="de-DE"/>
              </w:rPr>
              <w:t>Testvoraussetzungen</w:t>
            </w:r>
          </w:p>
        </w:tc>
        <w:tc>
          <w:tcPr>
            <w:tcW w:w="7257" w:type="dxa"/>
          </w:tcPr>
          <w:p w14:paraId="751F99ED" w14:textId="6D3D6506" w:rsidR="00F57848" w:rsidRPr="009F08DB" w:rsidRDefault="00AE36C0" w:rsidP="00F57848">
            <w:pPr>
              <w:pStyle w:val="BulletTabtext"/>
              <w:rPr>
                <w:lang w:val="de-DE"/>
              </w:rPr>
            </w:pPr>
            <w:r w:rsidRPr="009F08DB">
              <w:rPr>
                <w:lang w:val="de-DE"/>
              </w:rPr>
              <w:t>Maschine ist im Automatikbetrieb bereit</w:t>
            </w:r>
          </w:p>
          <w:p w14:paraId="586108F7" w14:textId="2D15F67D" w:rsidR="00F57848" w:rsidRPr="009F08DB" w:rsidRDefault="00D44688" w:rsidP="00F57848">
            <w:pPr>
              <w:pStyle w:val="BulletTabtext"/>
              <w:rPr>
                <w:lang w:val="de-DE"/>
              </w:rPr>
            </w:pPr>
            <w:r w:rsidRPr="009F08DB">
              <w:rPr>
                <w:lang w:val="de-DE"/>
              </w:rPr>
              <w:t xml:space="preserve">SWS 500 </w:t>
            </w:r>
            <w:r w:rsidR="00792679" w:rsidRPr="009F08DB">
              <w:rPr>
                <w:lang w:val="de-DE"/>
              </w:rPr>
              <w:t>„</w:t>
            </w:r>
            <w:r w:rsidRPr="009F08DB">
              <w:rPr>
                <w:lang w:val="de-DE"/>
              </w:rPr>
              <w:t>Zuführung”</w:t>
            </w:r>
            <w:r w:rsidR="00F57848" w:rsidRPr="009F08DB">
              <w:rPr>
                <w:lang w:val="de-DE"/>
              </w:rPr>
              <w:t xml:space="preserve"> </w:t>
            </w:r>
            <w:r w:rsidR="00BB1ECE" w:rsidRPr="009F08DB">
              <w:rPr>
                <w:lang w:val="de-DE"/>
              </w:rPr>
              <w:t>ist aktiviert</w:t>
            </w:r>
          </w:p>
          <w:p w14:paraId="0A9CA750" w14:textId="0BE97487" w:rsidR="005721B8" w:rsidRPr="009F08DB" w:rsidRDefault="00381CFB" w:rsidP="00F57848">
            <w:pPr>
              <w:pStyle w:val="BulletTabtext"/>
              <w:rPr>
                <w:lang w:val="de-DE"/>
              </w:rPr>
            </w:pPr>
            <w:r w:rsidRPr="009F08DB">
              <w:rPr>
                <w:lang w:val="de-DE"/>
              </w:rPr>
              <w:t>Flowpack ist als Packgut ausgewählt</w:t>
            </w:r>
            <w:r w:rsidR="00F57848" w:rsidRPr="009F08DB">
              <w:rPr>
                <w:lang w:val="de-DE"/>
              </w:rPr>
              <w:t xml:space="preserve"> </w:t>
            </w:r>
          </w:p>
          <w:p w14:paraId="541F91BE" w14:textId="2EE10C2B" w:rsidR="00F57848" w:rsidRPr="009F08DB" w:rsidRDefault="00F57848" w:rsidP="00F57848">
            <w:pPr>
              <w:pStyle w:val="Abstandshalter"/>
              <w:rPr>
                <w:lang w:val="de-DE"/>
              </w:rPr>
            </w:pPr>
          </w:p>
        </w:tc>
      </w:tr>
      <w:tr w:rsidR="005721B8" w:rsidRPr="009F08DB" w14:paraId="7669A03B" w14:textId="77777777" w:rsidTr="00190981">
        <w:trPr>
          <w:trHeight w:val="697"/>
        </w:trPr>
        <w:tc>
          <w:tcPr>
            <w:tcW w:w="2154" w:type="dxa"/>
            <w:shd w:val="clear" w:color="auto" w:fill="F2F2F2" w:themeFill="background1" w:themeFillShade="F2"/>
          </w:tcPr>
          <w:p w14:paraId="2643A6AC" w14:textId="3B633BC0" w:rsidR="005721B8" w:rsidRPr="009F08DB" w:rsidRDefault="00D8280B" w:rsidP="00190981">
            <w:pPr>
              <w:pStyle w:val="Textkrper"/>
              <w:spacing w:after="0"/>
              <w:rPr>
                <w:lang w:val="de-DE"/>
              </w:rPr>
            </w:pPr>
            <w:r w:rsidRPr="009F08DB">
              <w:rPr>
                <w:lang w:val="de-DE"/>
              </w:rPr>
              <w:t>Erforderliche Tätigkeit</w:t>
            </w:r>
          </w:p>
        </w:tc>
        <w:tc>
          <w:tcPr>
            <w:tcW w:w="7257" w:type="dxa"/>
          </w:tcPr>
          <w:p w14:paraId="3C9A43F6" w14:textId="77777777" w:rsidR="0091697D" w:rsidRPr="009F08DB" w:rsidRDefault="0091697D" w:rsidP="0091697D">
            <w:pPr>
              <w:pStyle w:val="BulletTabtext"/>
              <w:rPr>
                <w:lang w:val="de-DE"/>
              </w:rPr>
            </w:pPr>
            <w:r w:rsidRPr="009F08DB">
              <w:rPr>
                <w:lang w:val="de-DE"/>
              </w:rPr>
              <w:t>Geringe Maschinengeschwindigkeit einstellen</w:t>
            </w:r>
          </w:p>
          <w:p w14:paraId="052E1B3F" w14:textId="07773B0A" w:rsidR="0091697D" w:rsidRPr="009F08DB" w:rsidRDefault="0091697D" w:rsidP="0091697D">
            <w:pPr>
              <w:pStyle w:val="BulletTabtext"/>
              <w:rPr>
                <w:lang w:val="de-DE"/>
              </w:rPr>
            </w:pPr>
            <w:r w:rsidRPr="009F08DB">
              <w:rPr>
                <w:lang w:val="de-DE"/>
              </w:rPr>
              <w:t>Zwei Flowpacks nacheinander mit geringem Abstand einsetzen</w:t>
            </w:r>
          </w:p>
          <w:p w14:paraId="26096FF3" w14:textId="7518DC3C" w:rsidR="005721B8" w:rsidRPr="009F08DB" w:rsidRDefault="005B2D3C" w:rsidP="00F57848">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r w:rsidR="00F57848" w:rsidRPr="009F08DB">
              <w:rPr>
                <w:lang w:val="de-DE"/>
              </w:rPr>
              <w:t xml:space="preserve"> </w:t>
            </w:r>
          </w:p>
          <w:p w14:paraId="6009E380" w14:textId="795AA8C4" w:rsidR="00F57848" w:rsidRPr="009F08DB" w:rsidRDefault="00F57848" w:rsidP="00F57848">
            <w:pPr>
              <w:pStyle w:val="Abstandshalter"/>
              <w:rPr>
                <w:lang w:val="de-DE"/>
              </w:rPr>
            </w:pPr>
          </w:p>
        </w:tc>
      </w:tr>
      <w:tr w:rsidR="005721B8" w:rsidRPr="00387A0C" w14:paraId="4555D424" w14:textId="77777777" w:rsidTr="00F57848">
        <w:trPr>
          <w:trHeight w:val="368"/>
        </w:trPr>
        <w:tc>
          <w:tcPr>
            <w:tcW w:w="2154" w:type="dxa"/>
            <w:shd w:val="clear" w:color="auto" w:fill="F2F2F2" w:themeFill="background1" w:themeFillShade="F2"/>
          </w:tcPr>
          <w:p w14:paraId="4D34E581" w14:textId="4011F8BE" w:rsidR="005721B8" w:rsidRPr="009F08DB" w:rsidRDefault="008C23D6" w:rsidP="00190981">
            <w:pPr>
              <w:pStyle w:val="Textkrper"/>
              <w:spacing w:after="0"/>
              <w:rPr>
                <w:lang w:val="de-DE"/>
              </w:rPr>
            </w:pPr>
            <w:r w:rsidRPr="009F08DB">
              <w:rPr>
                <w:lang w:val="de-DE"/>
              </w:rPr>
              <w:t>Folge</w:t>
            </w:r>
          </w:p>
        </w:tc>
        <w:tc>
          <w:tcPr>
            <w:tcW w:w="7257" w:type="dxa"/>
          </w:tcPr>
          <w:p w14:paraId="44BBDA7A" w14:textId="71BAC90D" w:rsidR="005721B8" w:rsidRPr="009F08DB" w:rsidRDefault="0091697D" w:rsidP="00F57848">
            <w:pPr>
              <w:pStyle w:val="BulletTabtext"/>
              <w:rPr>
                <w:lang w:val="de-DE"/>
              </w:rPr>
            </w:pPr>
            <w:r w:rsidRPr="009F08DB">
              <w:rPr>
                <w:lang w:val="de-DE"/>
              </w:rPr>
              <w:t>Maschine startet und wirft Flowpacks aus</w:t>
            </w:r>
            <w:r w:rsidR="00F57848" w:rsidRPr="009F08DB">
              <w:rPr>
                <w:lang w:val="de-DE"/>
              </w:rPr>
              <w:t xml:space="preserve"> </w:t>
            </w:r>
          </w:p>
          <w:p w14:paraId="4929029B" w14:textId="741780FA" w:rsidR="00F57848" w:rsidRPr="009F08DB" w:rsidRDefault="00F57848" w:rsidP="00F57848">
            <w:pPr>
              <w:pStyle w:val="Abstandshalter"/>
              <w:rPr>
                <w:lang w:val="de-DE"/>
              </w:rPr>
            </w:pPr>
          </w:p>
        </w:tc>
      </w:tr>
      <w:tr w:rsidR="005721B8" w:rsidRPr="009F08DB" w14:paraId="2560A247" w14:textId="77777777" w:rsidTr="00190981">
        <w:trPr>
          <w:trHeight w:val="697"/>
        </w:trPr>
        <w:tc>
          <w:tcPr>
            <w:tcW w:w="2154" w:type="dxa"/>
            <w:shd w:val="clear" w:color="auto" w:fill="F2F2F2" w:themeFill="background1" w:themeFillShade="F2"/>
          </w:tcPr>
          <w:p w14:paraId="5B5BCBA4" w14:textId="0D8B7D18" w:rsidR="005721B8" w:rsidRPr="009F08DB" w:rsidRDefault="00D8280B" w:rsidP="00190981">
            <w:pPr>
              <w:pStyle w:val="Textkrper"/>
              <w:spacing w:after="0"/>
              <w:rPr>
                <w:lang w:val="de-DE"/>
              </w:rPr>
            </w:pPr>
            <w:r w:rsidRPr="009F08DB">
              <w:rPr>
                <w:lang w:val="de-DE"/>
              </w:rPr>
              <w:t>Erforderliche Tätigkeit</w:t>
            </w:r>
          </w:p>
        </w:tc>
        <w:tc>
          <w:tcPr>
            <w:tcW w:w="7257" w:type="dxa"/>
          </w:tcPr>
          <w:p w14:paraId="74AF04AC" w14:textId="33D2B60C" w:rsidR="0091697D" w:rsidRPr="009F08DB" w:rsidRDefault="00047BD9" w:rsidP="0091697D">
            <w:pPr>
              <w:pStyle w:val="BulletTabtext"/>
              <w:rPr>
                <w:lang w:val="de-DE"/>
              </w:rPr>
            </w:pPr>
            <w:r w:rsidRPr="009F08DB">
              <w:rPr>
                <w:lang w:val="de-DE"/>
              </w:rPr>
              <w:t xml:space="preserve">Sofort nachdem Flowpack ausgeworfen wurde, </w:t>
            </w:r>
            <w:r w:rsidR="0091697D" w:rsidRPr="009F08DB">
              <w:rPr>
                <w:lang w:val="de-DE"/>
              </w:rPr>
              <w:t xml:space="preserve">Taster </w:t>
            </w:r>
            <w:r w:rsidR="00792679" w:rsidRPr="009F08DB">
              <w:rPr>
                <w:lang w:val="de-DE"/>
              </w:rPr>
              <w:t>„</w:t>
            </w:r>
            <w:r w:rsidR="0091697D" w:rsidRPr="009F08DB">
              <w:rPr>
                <w:lang w:val="de-DE"/>
              </w:rPr>
              <w:t>Stop</w:t>
            </w:r>
            <w:r w:rsidR="00792679" w:rsidRPr="009F08DB">
              <w:rPr>
                <w:lang w:val="de-DE"/>
              </w:rPr>
              <w:t>“</w:t>
            </w:r>
            <w:r w:rsidR="0091697D" w:rsidRPr="009F08DB">
              <w:rPr>
                <w:lang w:val="de-DE"/>
              </w:rPr>
              <w:t xml:space="preserve"> drücken</w:t>
            </w:r>
          </w:p>
          <w:p w14:paraId="40DD9558" w14:textId="5FF64232" w:rsidR="00F57848" w:rsidRPr="009F08DB" w:rsidRDefault="0091697D" w:rsidP="00E05728">
            <w:pPr>
              <w:pStyle w:val="BulletTabtext"/>
              <w:rPr>
                <w:lang w:val="de-DE"/>
              </w:rPr>
            </w:pPr>
            <w:r w:rsidRPr="009F08DB">
              <w:rPr>
                <w:lang w:val="de-DE"/>
              </w:rPr>
              <w:t>Ausgeworfenes Flowpack aus Auffangbehälter entnehmen und an vorheriger Position mit geringem Abstand einsetzen</w:t>
            </w:r>
          </w:p>
          <w:p w14:paraId="1E67486E" w14:textId="1379D6C3" w:rsidR="005721B8" w:rsidRPr="009F08DB" w:rsidRDefault="005B2D3C" w:rsidP="00F57848">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p>
          <w:p w14:paraId="7B527508" w14:textId="77777777" w:rsidR="005721B8" w:rsidRPr="009F08DB" w:rsidRDefault="005721B8" w:rsidP="00F57848">
            <w:pPr>
              <w:pStyle w:val="Abstandshalter"/>
              <w:rPr>
                <w:lang w:val="de-DE"/>
              </w:rPr>
            </w:pPr>
          </w:p>
        </w:tc>
      </w:tr>
      <w:tr w:rsidR="005721B8" w:rsidRPr="00387A0C" w14:paraId="3AC0C66F" w14:textId="77777777" w:rsidTr="00190981">
        <w:trPr>
          <w:trHeight w:val="697"/>
        </w:trPr>
        <w:tc>
          <w:tcPr>
            <w:tcW w:w="2154" w:type="dxa"/>
            <w:shd w:val="clear" w:color="auto" w:fill="F2F2F2" w:themeFill="background1" w:themeFillShade="F2"/>
          </w:tcPr>
          <w:p w14:paraId="073E46B4" w14:textId="365C88C7" w:rsidR="005721B8" w:rsidRPr="009F08DB" w:rsidRDefault="008C23D6" w:rsidP="00190981">
            <w:pPr>
              <w:pStyle w:val="Textkrper"/>
              <w:spacing w:after="0"/>
              <w:rPr>
                <w:lang w:val="de-DE"/>
              </w:rPr>
            </w:pPr>
            <w:r w:rsidRPr="009F08DB">
              <w:rPr>
                <w:lang w:val="de-DE"/>
              </w:rPr>
              <w:t>Folge</w:t>
            </w:r>
          </w:p>
        </w:tc>
        <w:tc>
          <w:tcPr>
            <w:tcW w:w="7257" w:type="dxa"/>
          </w:tcPr>
          <w:p w14:paraId="69A1CE40" w14:textId="544628DB" w:rsidR="00F57848" w:rsidRPr="009F08DB" w:rsidRDefault="0083131D" w:rsidP="00F57848">
            <w:pPr>
              <w:pStyle w:val="BulletTabtext"/>
              <w:rPr>
                <w:lang w:val="de-DE"/>
              </w:rPr>
            </w:pPr>
            <w:r w:rsidRPr="009F08DB">
              <w:rPr>
                <w:lang w:val="de-DE"/>
              </w:rPr>
              <w:t>Maschine stoppt</w:t>
            </w:r>
          </w:p>
          <w:p w14:paraId="7F724A62" w14:textId="3947D66E" w:rsidR="00F57848" w:rsidRPr="009F08DB" w:rsidRDefault="00762C1A" w:rsidP="00F57848">
            <w:pPr>
              <w:pStyle w:val="BulletTabtext"/>
              <w:rPr>
                <w:lang w:val="de-DE"/>
              </w:rPr>
            </w:pPr>
            <w:r w:rsidRPr="009F08DB">
              <w:rPr>
                <w:lang w:val="de-DE"/>
              </w:rPr>
              <w:t>Störmeldung erscheint im Bedienfeld</w:t>
            </w:r>
          </w:p>
          <w:p w14:paraId="7CE6E293" w14:textId="3253B36C" w:rsidR="005721B8" w:rsidRPr="009F08DB" w:rsidRDefault="000A4CB7" w:rsidP="00F57848">
            <w:pPr>
              <w:pStyle w:val="BulletTabtext"/>
              <w:rPr>
                <w:lang w:val="de-DE"/>
              </w:rPr>
            </w:pPr>
            <w:r w:rsidRPr="009F08DB">
              <w:rPr>
                <w:lang w:val="de-DE"/>
              </w:rPr>
              <w:t>Maschine kann nicht gestartet werden, solange Störmeldung aktiv ist</w:t>
            </w:r>
            <w:r w:rsidR="00F57848" w:rsidRPr="009F08DB">
              <w:rPr>
                <w:lang w:val="de-DE"/>
              </w:rPr>
              <w:t xml:space="preserve"> </w:t>
            </w:r>
          </w:p>
          <w:p w14:paraId="1802B404" w14:textId="30E283CB" w:rsidR="00F57848" w:rsidRPr="009F08DB" w:rsidRDefault="00F57848" w:rsidP="00F57848">
            <w:pPr>
              <w:pStyle w:val="Abstandshalter"/>
              <w:rPr>
                <w:lang w:val="de-DE"/>
              </w:rPr>
            </w:pPr>
          </w:p>
        </w:tc>
      </w:tr>
      <w:tr w:rsidR="005721B8" w:rsidRPr="009F08DB" w14:paraId="71E5F5E7" w14:textId="77777777" w:rsidTr="00F57848">
        <w:trPr>
          <w:trHeight w:val="288"/>
        </w:trPr>
        <w:tc>
          <w:tcPr>
            <w:tcW w:w="2154" w:type="dxa"/>
            <w:shd w:val="clear" w:color="auto" w:fill="F2F2F2" w:themeFill="background1" w:themeFillShade="F2"/>
          </w:tcPr>
          <w:p w14:paraId="10896705" w14:textId="6233EAD4" w:rsidR="005721B8" w:rsidRPr="009F08DB" w:rsidRDefault="00D8280B" w:rsidP="00190981">
            <w:pPr>
              <w:pStyle w:val="Textkrper"/>
              <w:spacing w:after="0"/>
              <w:rPr>
                <w:lang w:val="de-DE"/>
              </w:rPr>
            </w:pPr>
            <w:r w:rsidRPr="009F08DB">
              <w:rPr>
                <w:lang w:val="de-DE"/>
              </w:rPr>
              <w:t>Kommentare</w:t>
            </w:r>
          </w:p>
        </w:tc>
        <w:tc>
          <w:tcPr>
            <w:tcW w:w="7257" w:type="dxa"/>
          </w:tcPr>
          <w:p w14:paraId="0241E45E" w14:textId="692B9124" w:rsidR="005721B8" w:rsidRPr="009F08DB" w:rsidRDefault="00AE36C0" w:rsidP="00190981">
            <w:pPr>
              <w:pStyle w:val="BulletTabtext"/>
              <w:rPr>
                <w:lang w:val="de-DE"/>
              </w:rPr>
            </w:pPr>
            <w:r w:rsidRPr="009F08DB">
              <w:rPr>
                <w:lang w:val="de-DE"/>
              </w:rPr>
              <w:t>Keine</w:t>
            </w:r>
          </w:p>
          <w:p w14:paraId="34E28A72" w14:textId="77777777" w:rsidR="005721B8" w:rsidRPr="009F08DB" w:rsidRDefault="005721B8" w:rsidP="00190981">
            <w:pPr>
              <w:pStyle w:val="Abstandshalter"/>
              <w:rPr>
                <w:lang w:val="de-DE"/>
              </w:rPr>
            </w:pPr>
          </w:p>
        </w:tc>
      </w:tr>
      <w:tr w:rsidR="005721B8" w:rsidRPr="009F08DB" w14:paraId="5220CB7E" w14:textId="77777777" w:rsidTr="00190981">
        <w:trPr>
          <w:trHeight w:val="697"/>
        </w:trPr>
        <w:tc>
          <w:tcPr>
            <w:tcW w:w="2154" w:type="dxa"/>
            <w:shd w:val="clear" w:color="auto" w:fill="F2F2F2" w:themeFill="background1" w:themeFillShade="F2"/>
          </w:tcPr>
          <w:p w14:paraId="1E17A27F" w14:textId="57B4AE45" w:rsidR="005721B8" w:rsidRPr="009F08DB" w:rsidRDefault="00D41D58" w:rsidP="00190981">
            <w:pPr>
              <w:pStyle w:val="Textkrper"/>
              <w:spacing w:after="0"/>
              <w:rPr>
                <w:lang w:val="de-DE"/>
              </w:rPr>
            </w:pPr>
            <w:r w:rsidRPr="009F08DB">
              <w:rPr>
                <w:lang w:val="de-DE"/>
              </w:rPr>
              <w:t>Quittierung</w:t>
            </w:r>
          </w:p>
        </w:tc>
        <w:tc>
          <w:tcPr>
            <w:tcW w:w="7257" w:type="dxa"/>
          </w:tcPr>
          <w:p w14:paraId="2C0E3202" w14:textId="0EC414BA" w:rsidR="00F57848" w:rsidRPr="009F08DB" w:rsidRDefault="0091697D" w:rsidP="00F57848">
            <w:pPr>
              <w:pStyle w:val="BulletTabtext"/>
              <w:rPr>
                <w:lang w:val="de-DE"/>
              </w:rPr>
            </w:pPr>
            <w:r w:rsidRPr="009F08DB">
              <w:rPr>
                <w:lang w:val="de-DE"/>
              </w:rPr>
              <w:t>Flowpack mit geringem Abstand entnehmen</w:t>
            </w:r>
          </w:p>
          <w:p w14:paraId="104A3B57" w14:textId="0A7F021E" w:rsidR="005721B8" w:rsidRPr="009F08DB" w:rsidRDefault="00762C1A" w:rsidP="00F5784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57848" w:rsidRPr="009F08DB">
              <w:rPr>
                <w:lang w:val="de-DE"/>
              </w:rPr>
              <w:t xml:space="preserve"> </w:t>
            </w:r>
          </w:p>
          <w:p w14:paraId="38488B9D" w14:textId="5084C36E" w:rsidR="00F57848" w:rsidRPr="009F08DB" w:rsidRDefault="00F57848" w:rsidP="00F57848">
            <w:pPr>
              <w:pStyle w:val="Abstandshalter"/>
              <w:rPr>
                <w:lang w:val="de-DE"/>
              </w:rPr>
            </w:pPr>
          </w:p>
        </w:tc>
      </w:tr>
    </w:tbl>
    <w:p w14:paraId="4F2B8939" w14:textId="77777777" w:rsidR="005721B8" w:rsidRPr="009F08DB" w:rsidRDefault="005721B8" w:rsidP="005721B8">
      <w:pPr>
        <w:pStyle w:val="Abstandshalter"/>
        <w:rPr>
          <w:lang w:val="de-DE"/>
        </w:rPr>
      </w:pPr>
    </w:p>
    <w:p w14:paraId="4FDFCB93" w14:textId="77777777" w:rsidR="00F57848" w:rsidRPr="009F08DB" w:rsidRDefault="00F57848">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7CCA0D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43C317D" w14:textId="1EB3C4F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44363D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8596035" w14:textId="638BC08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A2F63BE" w14:textId="77777777" w:rsidTr="00190981">
        <w:trPr>
          <w:trHeight w:val="697"/>
        </w:trPr>
        <w:tc>
          <w:tcPr>
            <w:tcW w:w="2154" w:type="dxa"/>
            <w:tcBorders>
              <w:bottom w:val="nil"/>
            </w:tcBorders>
            <w:shd w:val="clear" w:color="auto" w:fill="F2F2F2" w:themeFill="background1" w:themeFillShade="F2"/>
          </w:tcPr>
          <w:p w14:paraId="7042BB1B" w14:textId="1D6103D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B10EFB2" w14:textId="14BD732C"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63C8674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11488" behindDoc="0" locked="0" layoutInCell="1" allowOverlap="1" wp14:anchorId="32DABC31" wp14:editId="0C72630B">
                      <wp:simplePos x="0" y="0"/>
                      <wp:positionH relativeFrom="column">
                        <wp:posOffset>-36195</wp:posOffset>
                      </wp:positionH>
                      <wp:positionV relativeFrom="line">
                        <wp:posOffset>36195</wp:posOffset>
                      </wp:positionV>
                      <wp:extent cx="820800" cy="320400"/>
                      <wp:effectExtent l="0" t="0" r="17780" b="22860"/>
                      <wp:wrapNone/>
                      <wp:docPr id="293276258" name="Rechteck: abgerundete Ecken 29327625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DCD9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ABC31" id="Rechteck: abgerundete Ecken 293276258" o:spid="_x0000_s3241" style="position:absolute;left:0;text-align:left;margin-left:-2.85pt;margin-top:2.85pt;width:64.65pt;height:25.25pt;z-index:254911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MfL6O+&#10;AgAAyAUAAA4AAAAAAAAAAAAAAAAALgIAAGRycy9lMm9Eb2MueG1sUEsBAi0AFAAGAAgAAAAhADWT&#10;XnbaAAAABwEAAA8AAAAAAAAAAAAAAAAAGAUAAGRycy9kb3ducmV2LnhtbFBLBQYAAAAABAAEAPMA&#10;AAAfBgAAAAA=&#10;" filled="f" strokecolor="black [3213]" strokeweight=".5pt">
                      <v:textbox>
                        <w:txbxContent>
                          <w:p w14:paraId="67FDCD9D" w14:textId="77777777" w:rsidR="00BD5E17" w:rsidRDefault="00BD5E17" w:rsidP="005721B8">
                            <w:pPr>
                              <w:jc w:val="center"/>
                            </w:pPr>
                            <w:r>
                              <w:t>x</w:t>
                            </w:r>
                          </w:p>
                        </w:txbxContent>
                      </v:textbox>
                      <w10:wrap anchory="line"/>
                    </v:roundrect>
                  </w:pict>
                </mc:Fallback>
              </mc:AlternateContent>
            </w:r>
          </w:p>
        </w:tc>
      </w:tr>
      <w:tr w:rsidR="005721B8" w:rsidRPr="009F08DB" w14:paraId="7FBFA449" w14:textId="77777777" w:rsidTr="00190981">
        <w:trPr>
          <w:trHeight w:val="697"/>
        </w:trPr>
        <w:tc>
          <w:tcPr>
            <w:tcW w:w="2154" w:type="dxa"/>
            <w:tcBorders>
              <w:top w:val="nil"/>
              <w:bottom w:val="nil"/>
            </w:tcBorders>
            <w:shd w:val="clear" w:color="auto" w:fill="F2F2F2" w:themeFill="background1" w:themeFillShade="F2"/>
          </w:tcPr>
          <w:p w14:paraId="27122C0B" w14:textId="77777777" w:rsidR="005721B8" w:rsidRPr="009F08DB" w:rsidRDefault="005721B8" w:rsidP="00190981">
            <w:pPr>
              <w:pStyle w:val="Textkrper"/>
              <w:spacing w:after="0"/>
              <w:rPr>
                <w:lang w:val="de-DE"/>
              </w:rPr>
            </w:pPr>
          </w:p>
        </w:tc>
        <w:tc>
          <w:tcPr>
            <w:tcW w:w="5839" w:type="dxa"/>
            <w:tcBorders>
              <w:top w:val="nil"/>
              <w:bottom w:val="nil"/>
            </w:tcBorders>
          </w:tcPr>
          <w:p w14:paraId="7F30686D" w14:textId="7B0A5A53"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7F2313E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18656" behindDoc="0" locked="0" layoutInCell="1" allowOverlap="1" wp14:anchorId="1B4E5C2A" wp14:editId="28326F75">
                      <wp:simplePos x="0" y="0"/>
                      <wp:positionH relativeFrom="column">
                        <wp:posOffset>-36195</wp:posOffset>
                      </wp:positionH>
                      <wp:positionV relativeFrom="line">
                        <wp:posOffset>36195</wp:posOffset>
                      </wp:positionV>
                      <wp:extent cx="820800" cy="320400"/>
                      <wp:effectExtent l="0" t="0" r="17780" b="22860"/>
                      <wp:wrapNone/>
                      <wp:docPr id="293276259" name="Rechteck: abgerundete Ecken 2932762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5E35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E5C2A" id="Rechteck: abgerundete Ecken 293276259" o:spid="_x0000_s3242" style="position:absolute;left:0;text-align:left;margin-left:-2.85pt;margin-top:2.85pt;width:64.65pt;height:25.25pt;z-index:254918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Kamry+&#10;AgAAyAUAAA4AAAAAAAAAAAAAAAAALgIAAGRycy9lMm9Eb2MueG1sUEsBAi0AFAAGAAgAAAAhADWT&#10;XnbaAAAABwEAAA8AAAAAAAAAAAAAAAAAGAUAAGRycy9kb3ducmV2LnhtbFBLBQYAAAAABAAEAPMA&#10;AAAfBgAAAAA=&#10;" filled="f" strokecolor="black [3213]" strokeweight=".5pt">
                      <v:textbox>
                        <w:txbxContent>
                          <w:p w14:paraId="0EC5E352" w14:textId="77777777" w:rsidR="00BD5E17" w:rsidRDefault="00BD5E17" w:rsidP="005721B8">
                            <w:pPr>
                              <w:jc w:val="center"/>
                            </w:pPr>
                            <w:r>
                              <w:t>x</w:t>
                            </w:r>
                          </w:p>
                        </w:txbxContent>
                      </v:textbox>
                      <w10:wrap anchory="line"/>
                    </v:roundrect>
                  </w:pict>
                </mc:Fallback>
              </mc:AlternateContent>
            </w:r>
          </w:p>
        </w:tc>
      </w:tr>
      <w:tr w:rsidR="005721B8" w:rsidRPr="00387A0C" w14:paraId="4C930979" w14:textId="77777777" w:rsidTr="00190981">
        <w:trPr>
          <w:trHeight w:val="697"/>
        </w:trPr>
        <w:tc>
          <w:tcPr>
            <w:tcW w:w="2154" w:type="dxa"/>
            <w:tcBorders>
              <w:top w:val="nil"/>
              <w:bottom w:val="nil"/>
            </w:tcBorders>
            <w:shd w:val="clear" w:color="auto" w:fill="F2F2F2" w:themeFill="background1" w:themeFillShade="F2"/>
          </w:tcPr>
          <w:p w14:paraId="760E9235" w14:textId="77777777" w:rsidR="005721B8" w:rsidRPr="009F08DB" w:rsidRDefault="005721B8" w:rsidP="00190981">
            <w:pPr>
              <w:pStyle w:val="Textkrper"/>
              <w:spacing w:after="0"/>
              <w:rPr>
                <w:lang w:val="de-DE"/>
              </w:rPr>
            </w:pPr>
          </w:p>
        </w:tc>
        <w:tc>
          <w:tcPr>
            <w:tcW w:w="5839" w:type="dxa"/>
            <w:tcBorders>
              <w:top w:val="nil"/>
              <w:bottom w:val="nil"/>
            </w:tcBorders>
          </w:tcPr>
          <w:p w14:paraId="280BE7AD" w14:textId="1C04E64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BC3AB6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17632" behindDoc="0" locked="0" layoutInCell="1" allowOverlap="1" wp14:anchorId="31EA97D3" wp14:editId="0FCF3599">
                      <wp:simplePos x="0" y="0"/>
                      <wp:positionH relativeFrom="column">
                        <wp:posOffset>-36195</wp:posOffset>
                      </wp:positionH>
                      <wp:positionV relativeFrom="line">
                        <wp:posOffset>36195</wp:posOffset>
                      </wp:positionV>
                      <wp:extent cx="820800" cy="320400"/>
                      <wp:effectExtent l="0" t="0" r="17780" b="22860"/>
                      <wp:wrapNone/>
                      <wp:docPr id="293276260" name="Rechteck: abgerundete Ecken 29327626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AE67C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A97D3" id="Rechteck: abgerundete Ecken 293276260" o:spid="_x0000_s3243" style="position:absolute;left:0;text-align:left;margin-left:-2.85pt;margin-top:2.85pt;width:64.65pt;height:25.25pt;z-index:254917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zp/53b0C&#10;AADIBQAADgAAAAAAAAAAAAAAAAAuAgAAZHJzL2Uyb0RvYy54bWxQSwECLQAUAAYACAAAACEANZNe&#10;dtoAAAAHAQAADwAAAAAAAAAAAAAAAAAXBQAAZHJzL2Rvd25yZXYueG1sUEsFBgAAAAAEAAQA8wAA&#10;AB4GAAAAAA==&#10;" filled="f" strokecolor="black [3213]" strokeweight=".5pt">
                      <v:textbox>
                        <w:txbxContent>
                          <w:p w14:paraId="58AE67C0" w14:textId="77777777" w:rsidR="00BD5E17" w:rsidRDefault="00BD5E17" w:rsidP="005721B8">
                            <w:pPr>
                              <w:jc w:val="center"/>
                            </w:pPr>
                            <w:r>
                              <w:t>x</w:t>
                            </w:r>
                          </w:p>
                        </w:txbxContent>
                      </v:textbox>
                      <w10:wrap anchory="line"/>
                    </v:roundrect>
                  </w:pict>
                </mc:Fallback>
              </mc:AlternateContent>
            </w:r>
          </w:p>
        </w:tc>
      </w:tr>
      <w:tr w:rsidR="005721B8" w:rsidRPr="009F08DB" w14:paraId="63346DAE" w14:textId="77777777" w:rsidTr="00190981">
        <w:trPr>
          <w:trHeight w:val="1701"/>
        </w:trPr>
        <w:tc>
          <w:tcPr>
            <w:tcW w:w="2154" w:type="dxa"/>
            <w:shd w:val="clear" w:color="auto" w:fill="F2F2F2" w:themeFill="background1" w:themeFillShade="F2"/>
          </w:tcPr>
          <w:p w14:paraId="6D33E411" w14:textId="2301CDB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AC1430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15584" behindDoc="0" locked="0" layoutInCell="1" allowOverlap="1" wp14:anchorId="335D4C29" wp14:editId="1D3F7E57">
                      <wp:simplePos x="0" y="0"/>
                      <wp:positionH relativeFrom="column">
                        <wp:posOffset>-5715</wp:posOffset>
                      </wp:positionH>
                      <wp:positionV relativeFrom="line">
                        <wp:posOffset>72390</wp:posOffset>
                      </wp:positionV>
                      <wp:extent cx="4500000" cy="942975"/>
                      <wp:effectExtent l="0" t="0" r="15240" b="28575"/>
                      <wp:wrapNone/>
                      <wp:docPr id="293276262" name="Rechteck: abgerundete Ecken 29327626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70F68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D4C29" id="Rechteck: abgerundete Ecken 293276262" o:spid="_x0000_s3244" style="position:absolute;left:0;text-align:left;margin-left:-.45pt;margin-top:5.7pt;width:354.35pt;height:74.25pt;z-index:254915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SD8ix&#10;vQIAAMkFAAAOAAAAAAAAAAAAAAAAAC4CAABkcnMvZTJvRG9jLnhtbFBLAQItABQABgAIAAAAIQDv&#10;Mn/u3AAAAAgBAAAPAAAAAAAAAAAAAAAAABcFAABkcnMvZG93bnJldi54bWxQSwUGAAAAAAQABADz&#10;AAAAIAYAAAAA&#10;" filled="f" strokecolor="black [3213]" strokeweight=".5pt">
                      <v:textbox>
                        <w:txbxContent>
                          <w:p w14:paraId="6570F686" w14:textId="77777777" w:rsidR="00BD5E17" w:rsidRDefault="00BD5E17" w:rsidP="005721B8">
                            <w:pPr>
                              <w:jc w:val="center"/>
                            </w:pPr>
                            <w:r>
                              <w:t>x</w:t>
                            </w:r>
                          </w:p>
                        </w:txbxContent>
                      </v:textbox>
                      <w10:wrap anchory="line"/>
                    </v:roundrect>
                  </w:pict>
                </mc:Fallback>
              </mc:AlternateContent>
            </w:r>
          </w:p>
        </w:tc>
      </w:tr>
    </w:tbl>
    <w:p w14:paraId="6D6090D6" w14:textId="59C013F1" w:rsidR="005721B8" w:rsidRPr="009F08DB" w:rsidRDefault="005721B8" w:rsidP="005721B8">
      <w:pPr>
        <w:pStyle w:val="Textkrper"/>
        <w:rPr>
          <w:lang w:val="de-DE"/>
        </w:rPr>
      </w:pPr>
    </w:p>
    <w:p w14:paraId="38C9E0CA" w14:textId="3ACB97AE" w:rsidR="00F57848" w:rsidRPr="009F08DB" w:rsidRDefault="00F57848" w:rsidP="005721B8">
      <w:pPr>
        <w:pStyle w:val="Textkrper"/>
        <w:rPr>
          <w:lang w:val="de-DE"/>
        </w:rPr>
      </w:pPr>
    </w:p>
    <w:p w14:paraId="2F86BCF6" w14:textId="7BFE67CA" w:rsidR="00F57848" w:rsidRPr="009F08DB" w:rsidRDefault="00F57848" w:rsidP="005721B8">
      <w:pPr>
        <w:pStyle w:val="Textkrper"/>
        <w:rPr>
          <w:lang w:val="de-DE"/>
        </w:rPr>
      </w:pPr>
    </w:p>
    <w:p w14:paraId="69E09E27" w14:textId="51CF5319" w:rsidR="00F57848" w:rsidRPr="009F08DB" w:rsidRDefault="00F57848" w:rsidP="005721B8">
      <w:pPr>
        <w:pStyle w:val="Textkrper"/>
        <w:rPr>
          <w:lang w:val="de-DE"/>
        </w:rPr>
      </w:pPr>
    </w:p>
    <w:p w14:paraId="19B3CF36" w14:textId="330D75AE" w:rsidR="00F57848" w:rsidRPr="009F08DB" w:rsidRDefault="00F57848" w:rsidP="005721B8">
      <w:pPr>
        <w:pStyle w:val="Textkrper"/>
        <w:rPr>
          <w:lang w:val="de-DE"/>
        </w:rPr>
      </w:pPr>
    </w:p>
    <w:p w14:paraId="26686117" w14:textId="6CFF314C" w:rsidR="00F57848" w:rsidRPr="009F08DB" w:rsidRDefault="00F57848" w:rsidP="005721B8">
      <w:pPr>
        <w:pStyle w:val="Textkrper"/>
        <w:rPr>
          <w:lang w:val="de-DE"/>
        </w:rPr>
      </w:pPr>
    </w:p>
    <w:p w14:paraId="15131F95" w14:textId="14019433" w:rsidR="00F57848" w:rsidRPr="009F08DB" w:rsidRDefault="00F57848" w:rsidP="005721B8">
      <w:pPr>
        <w:pStyle w:val="Textkrper"/>
        <w:rPr>
          <w:lang w:val="de-DE"/>
        </w:rPr>
      </w:pPr>
    </w:p>
    <w:p w14:paraId="1B9F2DC3" w14:textId="440335C1" w:rsidR="00F57848" w:rsidRPr="009F08DB" w:rsidRDefault="00F57848" w:rsidP="005721B8">
      <w:pPr>
        <w:pStyle w:val="Textkrper"/>
        <w:rPr>
          <w:lang w:val="de-DE"/>
        </w:rPr>
      </w:pPr>
    </w:p>
    <w:p w14:paraId="4A320284" w14:textId="395A0736" w:rsidR="00F57848" w:rsidRPr="009F08DB" w:rsidRDefault="00F57848" w:rsidP="005721B8">
      <w:pPr>
        <w:pStyle w:val="Textkrper"/>
        <w:rPr>
          <w:lang w:val="de-DE"/>
        </w:rPr>
      </w:pPr>
    </w:p>
    <w:p w14:paraId="4DD36816" w14:textId="77777777" w:rsidR="000801BD" w:rsidRPr="009F08DB" w:rsidRDefault="000801BD" w:rsidP="005721B8">
      <w:pPr>
        <w:pStyle w:val="Textkrper"/>
        <w:rPr>
          <w:lang w:val="de-DE"/>
        </w:rPr>
      </w:pPr>
    </w:p>
    <w:p w14:paraId="1DC8EA7D" w14:textId="24F34094" w:rsidR="00F57848" w:rsidRPr="009F08DB" w:rsidRDefault="00F57848" w:rsidP="005721B8">
      <w:pPr>
        <w:pStyle w:val="Textkrper"/>
        <w:rPr>
          <w:lang w:val="de-DE"/>
        </w:rPr>
      </w:pPr>
    </w:p>
    <w:p w14:paraId="23012271" w14:textId="41E09059" w:rsidR="00F57848" w:rsidRPr="009F08DB" w:rsidRDefault="00F57848" w:rsidP="005721B8">
      <w:pPr>
        <w:pStyle w:val="Textkrper"/>
        <w:rPr>
          <w:lang w:val="de-DE"/>
        </w:rPr>
      </w:pPr>
    </w:p>
    <w:p w14:paraId="5F0E7C7F" w14:textId="670A711D" w:rsidR="00F57848" w:rsidRPr="009F08DB" w:rsidRDefault="00F57848" w:rsidP="005721B8">
      <w:pPr>
        <w:pStyle w:val="Textkrper"/>
        <w:rPr>
          <w:lang w:val="de-DE"/>
        </w:rPr>
      </w:pPr>
    </w:p>
    <w:p w14:paraId="16A24572" w14:textId="71B2B8B1" w:rsidR="00F57848" w:rsidRDefault="00F57848" w:rsidP="005721B8">
      <w:pPr>
        <w:pStyle w:val="Textkrper"/>
        <w:rPr>
          <w:lang w:val="de-DE"/>
        </w:rPr>
      </w:pPr>
    </w:p>
    <w:p w14:paraId="70645C41" w14:textId="77777777" w:rsidR="00D87089" w:rsidRPr="009F08DB" w:rsidRDefault="00D87089" w:rsidP="005721B8">
      <w:pPr>
        <w:pStyle w:val="Textkrper"/>
        <w:rPr>
          <w:lang w:val="de-DE"/>
        </w:rPr>
      </w:pPr>
    </w:p>
    <w:p w14:paraId="50919F03" w14:textId="25BEE43D" w:rsidR="00F57848" w:rsidRPr="009F08DB" w:rsidRDefault="00F57848" w:rsidP="005721B8">
      <w:pPr>
        <w:pStyle w:val="Textkrper"/>
        <w:rPr>
          <w:lang w:val="de-DE"/>
        </w:rPr>
      </w:pPr>
    </w:p>
    <w:p w14:paraId="2746AEA3" w14:textId="7B568D98" w:rsidR="00F57848" w:rsidRPr="009F08DB" w:rsidRDefault="00F57848" w:rsidP="005721B8">
      <w:pPr>
        <w:pStyle w:val="Textkrper"/>
        <w:rPr>
          <w:lang w:val="de-DE"/>
        </w:rPr>
      </w:pPr>
    </w:p>
    <w:p w14:paraId="145ED35A" w14:textId="77777777" w:rsidR="00F57848" w:rsidRPr="009F08DB" w:rsidRDefault="00F57848" w:rsidP="005721B8">
      <w:pPr>
        <w:pStyle w:val="Textkrper"/>
        <w:rPr>
          <w:lang w:val="de-DE"/>
        </w:rPr>
      </w:pPr>
    </w:p>
    <w:p w14:paraId="2CA15FC6" w14:textId="77777777" w:rsidR="005721B8" w:rsidRPr="009F08DB" w:rsidRDefault="005721B8" w:rsidP="005721B8">
      <w:pPr>
        <w:pStyle w:val="Textkrper"/>
        <w:rPr>
          <w:lang w:val="de-DE"/>
        </w:rPr>
      </w:pPr>
    </w:p>
    <w:p w14:paraId="45E3F67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0C9CDCD" w14:textId="77777777" w:rsidTr="00626664">
        <w:trPr>
          <w:trHeight w:val="1020"/>
        </w:trPr>
        <w:tc>
          <w:tcPr>
            <w:tcW w:w="2154" w:type="dxa"/>
            <w:shd w:val="clear" w:color="auto" w:fill="F2F2F2" w:themeFill="background1" w:themeFillShade="F2"/>
          </w:tcPr>
          <w:p w14:paraId="5573DECB" w14:textId="30F3DB7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936F33A" w14:textId="63D8753E" w:rsidR="00626664" w:rsidRPr="009F08DB" w:rsidRDefault="00745279" w:rsidP="00190981">
            <w:pPr>
              <w:pStyle w:val="Textkrper"/>
              <w:tabs>
                <w:tab w:val="left" w:pos="284"/>
              </w:tabs>
              <w:spacing w:after="0"/>
              <w:rPr>
                <w:lang w:val="de-DE"/>
              </w:rPr>
            </w:pPr>
            <w:r w:rsidRPr="009F08DB">
              <w:rPr>
                <w:lang w:val="de-DE"/>
              </w:rPr>
              <w:t>ja/nein</w:t>
            </w:r>
          </w:p>
          <w:p w14:paraId="2C1DDDF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06720" behindDoc="0" locked="0" layoutInCell="1" allowOverlap="1" wp14:anchorId="27DE80FC" wp14:editId="1E0711ED">
                      <wp:simplePos x="0" y="0"/>
                      <wp:positionH relativeFrom="column">
                        <wp:posOffset>635</wp:posOffset>
                      </wp:positionH>
                      <wp:positionV relativeFrom="paragraph">
                        <wp:posOffset>36195</wp:posOffset>
                      </wp:positionV>
                      <wp:extent cx="820800" cy="320400"/>
                      <wp:effectExtent l="0" t="0" r="17780" b="22860"/>
                      <wp:wrapNone/>
                      <wp:docPr id="293276263" name="Rechteck: abgerundete Ecken 2932762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AE4F1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DE80FC" id="Rechteck: abgerundete Ecken 293276263" o:spid="_x0000_s3245" style="position:absolute;left:0;text-align:left;margin-left:.05pt;margin-top:2.85pt;width:64.65pt;height:25.25pt;z-index:2582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gsmsFvgIA&#10;AMgFAAAOAAAAAAAAAAAAAAAAAC4CAABkcnMvZTJvRG9jLnhtbFBLAQItABQABgAIAAAAIQCbrlPC&#10;2AAAAAUBAAAPAAAAAAAAAAAAAAAAABgFAABkcnMvZG93bnJldi54bWxQSwUGAAAAAAQABADzAAAA&#10;HQYAAAAA&#10;" filled="f" strokecolor="black [3213]" strokeweight=".5pt">
                      <v:textbox>
                        <w:txbxContent>
                          <w:p w14:paraId="39AE4F11" w14:textId="77777777" w:rsidR="00BD5E17" w:rsidRDefault="00BD5E17" w:rsidP="005721B8">
                            <w:pPr>
                              <w:jc w:val="center"/>
                            </w:pPr>
                            <w:r>
                              <w:t>x</w:t>
                            </w:r>
                          </w:p>
                        </w:txbxContent>
                      </v:textbox>
                    </v:roundrect>
                  </w:pict>
                </mc:Fallback>
              </mc:AlternateContent>
            </w:r>
          </w:p>
        </w:tc>
        <w:tc>
          <w:tcPr>
            <w:tcW w:w="5839" w:type="dxa"/>
            <w:shd w:val="clear" w:color="auto" w:fill="auto"/>
          </w:tcPr>
          <w:p w14:paraId="10D97480" w14:textId="2CD47E3C" w:rsidR="00626664" w:rsidRPr="009F08DB" w:rsidRDefault="00745279" w:rsidP="00190981">
            <w:pPr>
              <w:pStyle w:val="Textkrper"/>
              <w:tabs>
                <w:tab w:val="left" w:pos="284"/>
              </w:tabs>
              <w:spacing w:after="0"/>
              <w:rPr>
                <w:lang w:val="de-DE"/>
              </w:rPr>
            </w:pPr>
            <w:r w:rsidRPr="009F08DB">
              <w:rPr>
                <w:lang w:val="de-DE"/>
              </w:rPr>
              <w:t>Datum/Kurzzeichen</w:t>
            </w:r>
          </w:p>
          <w:p w14:paraId="0156FA3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07744" behindDoc="0" locked="0" layoutInCell="1" allowOverlap="1" wp14:anchorId="1047646D" wp14:editId="1DE46D56">
                      <wp:simplePos x="0" y="0"/>
                      <wp:positionH relativeFrom="column">
                        <wp:posOffset>1746</wp:posOffset>
                      </wp:positionH>
                      <wp:positionV relativeFrom="line">
                        <wp:posOffset>32703</wp:posOffset>
                      </wp:positionV>
                      <wp:extent cx="3592354" cy="320400"/>
                      <wp:effectExtent l="0" t="0" r="27305" b="22860"/>
                      <wp:wrapNone/>
                      <wp:docPr id="293276264" name="Rechteck: abgerundete Ecken 29327626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1C179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47646D" id="Rechteck: abgerundete Ecken 293276264" o:spid="_x0000_s3246" style="position:absolute;left:0;text-align:left;margin-left:.15pt;margin-top:2.6pt;width:282.85pt;height:25.25pt;z-index:258207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UL+W&#10;O8ACAADJBQAADgAAAAAAAAAAAAAAAAAuAgAAZHJzL2Uyb0RvYy54bWxQSwECLQAUAAYACAAAACEA&#10;EJF9vtoAAAAFAQAADwAAAAAAAAAAAAAAAAAaBQAAZHJzL2Rvd25yZXYueG1sUEsFBgAAAAAEAAQA&#10;8wAAACEGAAAAAA==&#10;" filled="f" strokecolor="black [3213]" strokeweight=".5pt">
                      <v:textbox>
                        <w:txbxContent>
                          <w:p w14:paraId="6F1C1797" w14:textId="77777777" w:rsidR="00BD5E17" w:rsidRDefault="00BD5E17" w:rsidP="005721B8">
                            <w:pPr>
                              <w:jc w:val="center"/>
                            </w:pPr>
                            <w:r>
                              <w:t>x</w:t>
                            </w:r>
                          </w:p>
                        </w:txbxContent>
                      </v:textbox>
                      <w10:wrap anchory="line"/>
                    </v:roundrect>
                  </w:pict>
                </mc:Fallback>
              </mc:AlternateContent>
            </w:r>
          </w:p>
        </w:tc>
      </w:tr>
      <w:tr w:rsidR="00626664" w:rsidRPr="009F08DB" w14:paraId="0C4D14EC" w14:textId="77777777" w:rsidTr="00626664">
        <w:trPr>
          <w:trHeight w:val="1020"/>
        </w:trPr>
        <w:tc>
          <w:tcPr>
            <w:tcW w:w="2154" w:type="dxa"/>
            <w:shd w:val="clear" w:color="auto" w:fill="F2F2F2" w:themeFill="background1" w:themeFillShade="F2"/>
          </w:tcPr>
          <w:p w14:paraId="58E8DF54" w14:textId="4EB2FD9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8CC8525" w14:textId="42B94BF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08768" behindDoc="0" locked="0" layoutInCell="1" allowOverlap="1" wp14:anchorId="5F433782" wp14:editId="30B56A11">
                      <wp:simplePos x="0" y="0"/>
                      <wp:positionH relativeFrom="column">
                        <wp:posOffset>-5715</wp:posOffset>
                      </wp:positionH>
                      <wp:positionV relativeFrom="line">
                        <wp:posOffset>252095</wp:posOffset>
                      </wp:positionV>
                      <wp:extent cx="4500000" cy="320400"/>
                      <wp:effectExtent l="0" t="0" r="15240" b="22860"/>
                      <wp:wrapNone/>
                      <wp:docPr id="293276265" name="Rechteck: abgerundete Ecken 29327626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1E29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33782" id="Rechteck: abgerundete Ecken 293276265" o:spid="_x0000_s3247" style="position:absolute;left:0;text-align:left;margin-left:-.45pt;margin-top:19.85pt;width:354.35pt;height:25.25pt;z-index:258208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Dogo0uugIA&#10;AMkFAAAOAAAAAAAAAAAAAAAAAC4CAABkcnMvZTJvRG9jLnhtbFBLAQItABQABgAIAAAAIQB4R0y9&#10;3AAAAAcBAAAPAAAAAAAAAAAAAAAAABQFAABkcnMvZG93bnJldi54bWxQSwUGAAAAAAQABADzAAAA&#10;HQYAAAAA&#10;" filled="f" strokecolor="black [3213]" strokeweight=".5pt">
                      <v:textbox>
                        <w:txbxContent>
                          <w:p w14:paraId="23C1E29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91CD60C" w14:textId="77777777" w:rsidR="00626664" w:rsidRPr="009F08DB" w:rsidRDefault="00626664" w:rsidP="00190981">
            <w:pPr>
              <w:pStyle w:val="Textkrper"/>
              <w:tabs>
                <w:tab w:val="left" w:pos="284"/>
              </w:tabs>
              <w:spacing w:after="0"/>
              <w:rPr>
                <w:lang w:val="de-DE"/>
              </w:rPr>
            </w:pPr>
          </w:p>
        </w:tc>
      </w:tr>
    </w:tbl>
    <w:p w14:paraId="0FBD3D5D" w14:textId="4D64272E" w:rsidR="005721B8" w:rsidRPr="009F08DB" w:rsidRDefault="00531DE2" w:rsidP="00897659">
      <w:pPr>
        <w:pStyle w:val="berschrift3nummeriert"/>
        <w:rPr>
          <w:lang w:val="de-DE"/>
        </w:rPr>
      </w:pPr>
      <w:bookmarkStart w:id="247" w:name="_Toc118817759"/>
      <w:r w:rsidRPr="009F08DB">
        <w:rPr>
          <w:lang w:val="de-DE"/>
        </w:rPr>
        <w:t xml:space="preserve">FLT 1543: </w:t>
      </w:r>
      <w:r w:rsidR="0091697D" w:rsidRPr="009F08DB">
        <w:rPr>
          <w:lang w:val="de-DE"/>
        </w:rPr>
        <w:t>ZUFÜHRUNG: SCHALTSCHRANK: SPANNUNGSÜBERWACHUNG</w:t>
      </w:r>
      <w:bookmarkEnd w:id="247"/>
    </w:p>
    <w:p w14:paraId="69E7D9AC"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4CDDA534" w14:textId="77777777" w:rsidTr="00531DE2">
        <w:trPr>
          <w:trHeight w:val="211"/>
        </w:trPr>
        <w:tc>
          <w:tcPr>
            <w:tcW w:w="2154" w:type="dxa"/>
            <w:shd w:val="clear" w:color="auto" w:fill="F2F2F2" w:themeFill="background1" w:themeFillShade="F2"/>
          </w:tcPr>
          <w:p w14:paraId="7E9680DC" w14:textId="77111C51" w:rsidR="005721B8" w:rsidRPr="009F08DB" w:rsidRDefault="00D8280B" w:rsidP="00190981">
            <w:pPr>
              <w:pStyle w:val="Textkrper"/>
              <w:spacing w:after="0"/>
              <w:rPr>
                <w:b/>
                <w:lang w:val="de-DE"/>
              </w:rPr>
            </w:pPr>
            <w:r w:rsidRPr="009F08DB">
              <w:rPr>
                <w:b/>
                <w:lang w:val="de-DE"/>
              </w:rPr>
              <w:t>Testziel</w:t>
            </w:r>
          </w:p>
        </w:tc>
        <w:tc>
          <w:tcPr>
            <w:tcW w:w="7257" w:type="dxa"/>
          </w:tcPr>
          <w:p w14:paraId="4D134746" w14:textId="134EF5F5" w:rsidR="005721B8" w:rsidRPr="009F08DB" w:rsidRDefault="00A7704C" w:rsidP="00190981">
            <w:pPr>
              <w:pStyle w:val="BulletTabtext"/>
              <w:rPr>
                <w:lang w:val="de-DE"/>
              </w:rPr>
            </w:pPr>
            <w:r w:rsidRPr="009F08DB">
              <w:rPr>
                <w:lang w:val="de-DE"/>
              </w:rPr>
              <w:t>Test, ob die richtige Störmeldung im Bedienfeld erscheint</w:t>
            </w:r>
          </w:p>
          <w:p w14:paraId="6EDA6EE8" w14:textId="3873C9D8" w:rsidR="00531DE2" w:rsidRPr="009F08DB" w:rsidRDefault="00531DE2" w:rsidP="00531DE2">
            <w:pPr>
              <w:pStyle w:val="Abstandshalter"/>
              <w:rPr>
                <w:lang w:val="de-DE"/>
              </w:rPr>
            </w:pPr>
          </w:p>
        </w:tc>
      </w:tr>
      <w:tr w:rsidR="005721B8" w:rsidRPr="00387A0C" w14:paraId="5A04307A" w14:textId="77777777" w:rsidTr="00190981">
        <w:trPr>
          <w:trHeight w:val="170"/>
        </w:trPr>
        <w:tc>
          <w:tcPr>
            <w:tcW w:w="2154" w:type="dxa"/>
          </w:tcPr>
          <w:p w14:paraId="6E179D85" w14:textId="77777777" w:rsidR="005721B8" w:rsidRPr="009F08DB" w:rsidRDefault="005721B8" w:rsidP="00190981">
            <w:pPr>
              <w:pStyle w:val="Textkrper"/>
              <w:spacing w:before="0" w:after="0"/>
              <w:rPr>
                <w:sz w:val="8"/>
                <w:szCs w:val="8"/>
                <w:lang w:val="de-DE"/>
              </w:rPr>
            </w:pPr>
          </w:p>
        </w:tc>
        <w:tc>
          <w:tcPr>
            <w:tcW w:w="7257" w:type="dxa"/>
          </w:tcPr>
          <w:p w14:paraId="1B02EB28" w14:textId="77777777" w:rsidR="005721B8" w:rsidRPr="009F08DB" w:rsidRDefault="005721B8" w:rsidP="00190981">
            <w:pPr>
              <w:pStyle w:val="Textkrper"/>
              <w:spacing w:before="0" w:after="0"/>
              <w:rPr>
                <w:sz w:val="8"/>
                <w:szCs w:val="8"/>
                <w:lang w:val="de-DE"/>
              </w:rPr>
            </w:pPr>
          </w:p>
        </w:tc>
      </w:tr>
      <w:tr w:rsidR="005721B8" w:rsidRPr="009F08DB" w14:paraId="4B64B5E0" w14:textId="77777777" w:rsidTr="00190981">
        <w:trPr>
          <w:trHeight w:val="471"/>
        </w:trPr>
        <w:tc>
          <w:tcPr>
            <w:tcW w:w="2154" w:type="dxa"/>
            <w:shd w:val="clear" w:color="auto" w:fill="F2F2F2" w:themeFill="background1" w:themeFillShade="F2"/>
          </w:tcPr>
          <w:p w14:paraId="6DC49514" w14:textId="668FABE3" w:rsidR="005721B8" w:rsidRPr="009F08DB" w:rsidRDefault="00D8280B" w:rsidP="00190981">
            <w:pPr>
              <w:pStyle w:val="Textkrper"/>
              <w:spacing w:after="0"/>
              <w:rPr>
                <w:b/>
                <w:lang w:val="de-DE"/>
              </w:rPr>
            </w:pPr>
            <w:r w:rsidRPr="009F08DB">
              <w:rPr>
                <w:b/>
                <w:lang w:val="de-DE"/>
              </w:rPr>
              <w:t>Testdurchführung</w:t>
            </w:r>
          </w:p>
        </w:tc>
        <w:tc>
          <w:tcPr>
            <w:tcW w:w="7257" w:type="dxa"/>
          </w:tcPr>
          <w:p w14:paraId="29981B86" w14:textId="77777777" w:rsidR="005721B8" w:rsidRPr="009F08DB" w:rsidRDefault="005721B8" w:rsidP="00190981">
            <w:pPr>
              <w:pStyle w:val="Textkrper"/>
              <w:spacing w:after="0"/>
              <w:rPr>
                <w:lang w:val="de-DE"/>
              </w:rPr>
            </w:pPr>
          </w:p>
        </w:tc>
      </w:tr>
      <w:tr w:rsidR="005721B8" w:rsidRPr="009F08DB" w14:paraId="4D1B8BBF" w14:textId="77777777" w:rsidTr="00531DE2">
        <w:trPr>
          <w:trHeight w:val="271"/>
        </w:trPr>
        <w:tc>
          <w:tcPr>
            <w:tcW w:w="2154" w:type="dxa"/>
            <w:shd w:val="clear" w:color="auto" w:fill="F2F2F2" w:themeFill="background1" w:themeFillShade="F2"/>
          </w:tcPr>
          <w:p w14:paraId="7CE09B96" w14:textId="4E3A26DF" w:rsidR="005721B8" w:rsidRPr="009F08DB" w:rsidRDefault="00D41D58" w:rsidP="00190981">
            <w:pPr>
              <w:pStyle w:val="Textkrper"/>
              <w:spacing w:after="0"/>
              <w:rPr>
                <w:lang w:val="de-DE"/>
              </w:rPr>
            </w:pPr>
            <w:r w:rsidRPr="009F08DB">
              <w:rPr>
                <w:lang w:val="de-DE"/>
              </w:rPr>
              <w:t>Testvoraussetzungen</w:t>
            </w:r>
          </w:p>
        </w:tc>
        <w:tc>
          <w:tcPr>
            <w:tcW w:w="7257" w:type="dxa"/>
          </w:tcPr>
          <w:p w14:paraId="20C16C00" w14:textId="72C3BFC3" w:rsidR="005721B8" w:rsidRPr="009F08DB" w:rsidRDefault="00AE36C0" w:rsidP="00531DE2">
            <w:pPr>
              <w:pStyle w:val="BulletTabtext"/>
              <w:rPr>
                <w:lang w:val="de-DE"/>
              </w:rPr>
            </w:pPr>
            <w:r w:rsidRPr="009F08DB">
              <w:rPr>
                <w:lang w:val="de-DE"/>
              </w:rPr>
              <w:t>Maschine ist im Automatikbetrieb bereit</w:t>
            </w:r>
            <w:r w:rsidR="00531DE2" w:rsidRPr="009F08DB">
              <w:rPr>
                <w:lang w:val="de-DE"/>
              </w:rPr>
              <w:t xml:space="preserve"> </w:t>
            </w:r>
          </w:p>
          <w:p w14:paraId="50E3C579" w14:textId="3807DD4C" w:rsidR="00531DE2" w:rsidRPr="009F08DB" w:rsidRDefault="00531DE2" w:rsidP="00531DE2">
            <w:pPr>
              <w:pStyle w:val="Abstandshalter"/>
              <w:rPr>
                <w:lang w:val="de-DE"/>
              </w:rPr>
            </w:pPr>
          </w:p>
        </w:tc>
      </w:tr>
      <w:tr w:rsidR="005721B8" w:rsidRPr="009F08DB" w14:paraId="24CA3938" w14:textId="77777777" w:rsidTr="00531DE2">
        <w:trPr>
          <w:trHeight w:val="278"/>
        </w:trPr>
        <w:tc>
          <w:tcPr>
            <w:tcW w:w="2154" w:type="dxa"/>
            <w:shd w:val="clear" w:color="auto" w:fill="F2F2F2" w:themeFill="background1" w:themeFillShade="F2"/>
          </w:tcPr>
          <w:p w14:paraId="34CD0198" w14:textId="3C7AAC4F" w:rsidR="005721B8" w:rsidRPr="009F08DB" w:rsidRDefault="00D8280B" w:rsidP="00190981">
            <w:pPr>
              <w:pStyle w:val="Textkrper"/>
              <w:spacing w:after="0"/>
              <w:rPr>
                <w:lang w:val="de-DE"/>
              </w:rPr>
            </w:pPr>
            <w:r w:rsidRPr="009F08DB">
              <w:rPr>
                <w:lang w:val="de-DE"/>
              </w:rPr>
              <w:t>Erforderliche Tätigkeit</w:t>
            </w:r>
          </w:p>
        </w:tc>
        <w:tc>
          <w:tcPr>
            <w:tcW w:w="7257" w:type="dxa"/>
          </w:tcPr>
          <w:p w14:paraId="4F38BD00" w14:textId="7D8E9554" w:rsidR="005721B8" w:rsidRPr="009F08DB" w:rsidRDefault="000A5E26" w:rsidP="00531DE2">
            <w:pPr>
              <w:pStyle w:val="BulletTabtext"/>
              <w:rPr>
                <w:lang w:val="de-DE"/>
              </w:rPr>
            </w:pPr>
            <w:r w:rsidRPr="009F08DB">
              <w:rPr>
                <w:lang w:val="de-DE"/>
              </w:rPr>
              <w:t xml:space="preserve">Sicherung </w:t>
            </w:r>
            <w:r w:rsidR="00792679" w:rsidRPr="009F08DB">
              <w:rPr>
                <w:lang w:val="de-DE"/>
              </w:rPr>
              <w:t>„</w:t>
            </w:r>
            <w:r w:rsidR="00531DE2" w:rsidRPr="009F08DB">
              <w:rPr>
                <w:lang w:val="de-DE"/>
              </w:rPr>
              <w:t xml:space="preserve">=CAR1.W257-F3052” </w:t>
            </w:r>
            <w:r w:rsidR="0091697D" w:rsidRPr="009F08DB">
              <w:rPr>
                <w:lang w:val="de-DE"/>
              </w:rPr>
              <w:t>ausschalten</w:t>
            </w:r>
          </w:p>
          <w:p w14:paraId="10C30602" w14:textId="29D443C6" w:rsidR="00531DE2" w:rsidRPr="009F08DB" w:rsidRDefault="00531DE2" w:rsidP="00531DE2">
            <w:pPr>
              <w:pStyle w:val="Abstandshalter"/>
              <w:rPr>
                <w:lang w:val="de-DE"/>
              </w:rPr>
            </w:pPr>
          </w:p>
        </w:tc>
      </w:tr>
      <w:tr w:rsidR="005721B8" w:rsidRPr="00387A0C" w14:paraId="1487568B" w14:textId="77777777" w:rsidTr="00190981">
        <w:trPr>
          <w:trHeight w:val="697"/>
        </w:trPr>
        <w:tc>
          <w:tcPr>
            <w:tcW w:w="2154" w:type="dxa"/>
            <w:shd w:val="clear" w:color="auto" w:fill="F2F2F2" w:themeFill="background1" w:themeFillShade="F2"/>
          </w:tcPr>
          <w:p w14:paraId="7D01DF8C" w14:textId="427D3850" w:rsidR="005721B8" w:rsidRPr="009F08DB" w:rsidRDefault="008C23D6" w:rsidP="00190981">
            <w:pPr>
              <w:pStyle w:val="Textkrper"/>
              <w:spacing w:after="0"/>
              <w:rPr>
                <w:lang w:val="de-DE"/>
              </w:rPr>
            </w:pPr>
            <w:r w:rsidRPr="009F08DB">
              <w:rPr>
                <w:lang w:val="de-DE"/>
              </w:rPr>
              <w:t>Folge</w:t>
            </w:r>
          </w:p>
        </w:tc>
        <w:tc>
          <w:tcPr>
            <w:tcW w:w="7257" w:type="dxa"/>
          </w:tcPr>
          <w:p w14:paraId="4FB739FB" w14:textId="4CF11B37" w:rsidR="00531DE2" w:rsidRPr="009F08DB" w:rsidRDefault="00762C1A" w:rsidP="00531DE2">
            <w:pPr>
              <w:pStyle w:val="BulletTabtext"/>
              <w:rPr>
                <w:lang w:val="de-DE"/>
              </w:rPr>
            </w:pPr>
            <w:r w:rsidRPr="009F08DB">
              <w:rPr>
                <w:lang w:val="de-DE"/>
              </w:rPr>
              <w:t>Störmeldung erscheint im Bedienfeld</w:t>
            </w:r>
          </w:p>
          <w:p w14:paraId="67E87D11" w14:textId="34167F70" w:rsidR="005721B8" w:rsidRPr="009F08DB" w:rsidRDefault="000A4CB7" w:rsidP="00531DE2">
            <w:pPr>
              <w:pStyle w:val="BulletTabtext"/>
              <w:rPr>
                <w:lang w:val="de-DE"/>
              </w:rPr>
            </w:pPr>
            <w:r w:rsidRPr="009F08DB">
              <w:rPr>
                <w:lang w:val="de-DE"/>
              </w:rPr>
              <w:t>Maschine kann nicht gestartet werden, solange Störmeldung aktiv ist</w:t>
            </w:r>
            <w:r w:rsidR="00531DE2" w:rsidRPr="009F08DB">
              <w:rPr>
                <w:lang w:val="de-DE"/>
              </w:rPr>
              <w:t xml:space="preserve"> </w:t>
            </w:r>
          </w:p>
          <w:p w14:paraId="10D69E66" w14:textId="39A772B6" w:rsidR="00531DE2" w:rsidRPr="009F08DB" w:rsidRDefault="00531DE2" w:rsidP="00531DE2">
            <w:pPr>
              <w:pStyle w:val="Abstandshalter"/>
              <w:rPr>
                <w:lang w:val="de-DE"/>
              </w:rPr>
            </w:pPr>
          </w:p>
        </w:tc>
      </w:tr>
      <w:tr w:rsidR="005721B8" w:rsidRPr="009F08DB" w14:paraId="0BF9DCB1" w14:textId="77777777" w:rsidTr="00531DE2">
        <w:trPr>
          <w:trHeight w:val="498"/>
        </w:trPr>
        <w:tc>
          <w:tcPr>
            <w:tcW w:w="2154" w:type="dxa"/>
            <w:shd w:val="clear" w:color="auto" w:fill="F2F2F2" w:themeFill="background1" w:themeFillShade="F2"/>
          </w:tcPr>
          <w:p w14:paraId="270FE1C6" w14:textId="119A2BD3" w:rsidR="005721B8" w:rsidRPr="009F08DB" w:rsidRDefault="00D8280B" w:rsidP="00190981">
            <w:pPr>
              <w:pStyle w:val="Textkrper"/>
              <w:spacing w:after="0"/>
              <w:rPr>
                <w:lang w:val="de-DE"/>
              </w:rPr>
            </w:pPr>
            <w:r w:rsidRPr="009F08DB">
              <w:rPr>
                <w:lang w:val="de-DE"/>
              </w:rPr>
              <w:t>Kommentare</w:t>
            </w:r>
          </w:p>
        </w:tc>
        <w:tc>
          <w:tcPr>
            <w:tcW w:w="7257" w:type="dxa"/>
          </w:tcPr>
          <w:p w14:paraId="27552327" w14:textId="12F8A007" w:rsidR="005721B8" w:rsidRPr="009F08DB" w:rsidRDefault="00AE36C0" w:rsidP="00190981">
            <w:pPr>
              <w:pStyle w:val="BulletTabtext"/>
              <w:rPr>
                <w:lang w:val="de-DE"/>
              </w:rPr>
            </w:pPr>
            <w:r w:rsidRPr="009F08DB">
              <w:rPr>
                <w:lang w:val="de-DE"/>
              </w:rPr>
              <w:t>Keine</w:t>
            </w:r>
          </w:p>
          <w:p w14:paraId="083247D1" w14:textId="77777777" w:rsidR="005721B8" w:rsidRPr="009F08DB" w:rsidRDefault="005721B8" w:rsidP="00190981">
            <w:pPr>
              <w:pStyle w:val="Abstandshalter"/>
              <w:rPr>
                <w:lang w:val="de-DE"/>
              </w:rPr>
            </w:pPr>
          </w:p>
        </w:tc>
      </w:tr>
      <w:tr w:rsidR="005721B8" w:rsidRPr="009F08DB" w14:paraId="7888B3D3" w14:textId="77777777" w:rsidTr="00190981">
        <w:trPr>
          <w:trHeight w:val="697"/>
        </w:trPr>
        <w:tc>
          <w:tcPr>
            <w:tcW w:w="2154" w:type="dxa"/>
            <w:shd w:val="clear" w:color="auto" w:fill="F2F2F2" w:themeFill="background1" w:themeFillShade="F2"/>
          </w:tcPr>
          <w:p w14:paraId="1B97BA34" w14:textId="798CC73D" w:rsidR="005721B8" w:rsidRPr="009F08DB" w:rsidRDefault="00D41D58" w:rsidP="00190981">
            <w:pPr>
              <w:pStyle w:val="Textkrper"/>
              <w:spacing w:after="0"/>
              <w:rPr>
                <w:lang w:val="de-DE"/>
              </w:rPr>
            </w:pPr>
            <w:r w:rsidRPr="009F08DB">
              <w:rPr>
                <w:lang w:val="de-DE"/>
              </w:rPr>
              <w:t>Quittierung</w:t>
            </w:r>
          </w:p>
        </w:tc>
        <w:tc>
          <w:tcPr>
            <w:tcW w:w="7257" w:type="dxa"/>
          </w:tcPr>
          <w:p w14:paraId="68869F01" w14:textId="437541F9" w:rsidR="00531DE2" w:rsidRPr="009F08DB" w:rsidRDefault="000A5E26" w:rsidP="00531DE2">
            <w:pPr>
              <w:pStyle w:val="BulletTabtext"/>
              <w:rPr>
                <w:lang w:val="de-DE"/>
              </w:rPr>
            </w:pPr>
            <w:r w:rsidRPr="009F08DB">
              <w:rPr>
                <w:lang w:val="de-DE"/>
              </w:rPr>
              <w:t xml:space="preserve">Sicherung </w:t>
            </w:r>
            <w:r w:rsidR="00792679" w:rsidRPr="009F08DB">
              <w:rPr>
                <w:lang w:val="de-DE"/>
              </w:rPr>
              <w:t>„</w:t>
            </w:r>
            <w:r w:rsidR="00531DE2" w:rsidRPr="009F08DB">
              <w:rPr>
                <w:lang w:val="de-DE"/>
              </w:rPr>
              <w:t>=CAR1.W257-F3052”</w:t>
            </w:r>
            <w:r w:rsidR="0091697D" w:rsidRPr="009F08DB">
              <w:rPr>
                <w:lang w:val="de-DE"/>
              </w:rPr>
              <w:t xml:space="preserve"> einschalten</w:t>
            </w:r>
          </w:p>
          <w:p w14:paraId="07D87D0F" w14:textId="0D313321" w:rsidR="005721B8" w:rsidRPr="009F08DB" w:rsidRDefault="00762C1A" w:rsidP="00531DE2">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531DE2" w:rsidRPr="009F08DB">
              <w:rPr>
                <w:lang w:val="de-DE"/>
              </w:rPr>
              <w:t xml:space="preserve"> </w:t>
            </w:r>
          </w:p>
          <w:p w14:paraId="66983727" w14:textId="77BC24B0" w:rsidR="00531DE2" w:rsidRPr="009F08DB" w:rsidRDefault="00531DE2" w:rsidP="00531DE2">
            <w:pPr>
              <w:pStyle w:val="Abstandshalter"/>
              <w:rPr>
                <w:lang w:val="de-DE"/>
              </w:rPr>
            </w:pPr>
          </w:p>
        </w:tc>
      </w:tr>
    </w:tbl>
    <w:p w14:paraId="2F678BA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BF3B08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2648192" w14:textId="0B417BB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4CB8EF6"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03853CD" w14:textId="3DCC44AD"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C5B5AD6" w14:textId="77777777" w:rsidTr="00190981">
        <w:trPr>
          <w:trHeight w:val="697"/>
        </w:trPr>
        <w:tc>
          <w:tcPr>
            <w:tcW w:w="2154" w:type="dxa"/>
            <w:tcBorders>
              <w:bottom w:val="nil"/>
            </w:tcBorders>
            <w:shd w:val="clear" w:color="auto" w:fill="F2F2F2" w:themeFill="background1" w:themeFillShade="F2"/>
          </w:tcPr>
          <w:p w14:paraId="3EC8B2DE" w14:textId="2E2463F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482B77B" w14:textId="20F8C96C"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5C5B27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19680" behindDoc="0" locked="0" layoutInCell="1" allowOverlap="1" wp14:anchorId="3AB2E0F9" wp14:editId="7B6D7F47">
                      <wp:simplePos x="0" y="0"/>
                      <wp:positionH relativeFrom="column">
                        <wp:posOffset>-36195</wp:posOffset>
                      </wp:positionH>
                      <wp:positionV relativeFrom="line">
                        <wp:posOffset>36195</wp:posOffset>
                      </wp:positionV>
                      <wp:extent cx="820800" cy="320400"/>
                      <wp:effectExtent l="0" t="0" r="17780" b="22860"/>
                      <wp:wrapNone/>
                      <wp:docPr id="293276266" name="Rechteck: abgerundete Ecken 29327626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1E492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2E0F9" id="Rechteck: abgerundete Ecken 293276266" o:spid="_x0000_s3248" style="position:absolute;left:0;text-align:left;margin-left:-2.85pt;margin-top:2.85pt;width:64.65pt;height:25.25pt;z-index:254919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m2P8j70C&#10;AADIBQAADgAAAAAAAAAAAAAAAAAuAgAAZHJzL2Uyb0RvYy54bWxQSwECLQAUAAYACAAAACEANZNe&#10;dtoAAAAHAQAADwAAAAAAAAAAAAAAAAAXBQAAZHJzL2Rvd25yZXYueG1sUEsFBgAAAAAEAAQA8wAA&#10;AB4GAAAAAA==&#10;" filled="f" strokecolor="black [3213]" strokeweight=".5pt">
                      <v:textbox>
                        <w:txbxContent>
                          <w:p w14:paraId="601E492A" w14:textId="77777777" w:rsidR="00BD5E17" w:rsidRDefault="00BD5E17" w:rsidP="005721B8">
                            <w:pPr>
                              <w:jc w:val="center"/>
                            </w:pPr>
                            <w:r>
                              <w:t>x</w:t>
                            </w:r>
                          </w:p>
                        </w:txbxContent>
                      </v:textbox>
                      <w10:wrap anchory="line"/>
                    </v:roundrect>
                  </w:pict>
                </mc:Fallback>
              </mc:AlternateContent>
            </w:r>
          </w:p>
        </w:tc>
      </w:tr>
      <w:tr w:rsidR="005721B8" w:rsidRPr="00387A0C" w14:paraId="3108C964" w14:textId="77777777" w:rsidTr="00190981">
        <w:trPr>
          <w:trHeight w:val="697"/>
        </w:trPr>
        <w:tc>
          <w:tcPr>
            <w:tcW w:w="2154" w:type="dxa"/>
            <w:tcBorders>
              <w:top w:val="nil"/>
              <w:bottom w:val="nil"/>
            </w:tcBorders>
            <w:shd w:val="clear" w:color="auto" w:fill="F2F2F2" w:themeFill="background1" w:themeFillShade="F2"/>
          </w:tcPr>
          <w:p w14:paraId="37B8B004" w14:textId="77777777" w:rsidR="005721B8" w:rsidRPr="009F08DB" w:rsidRDefault="005721B8" w:rsidP="00190981">
            <w:pPr>
              <w:pStyle w:val="Textkrper"/>
              <w:spacing w:after="0"/>
              <w:rPr>
                <w:lang w:val="de-DE"/>
              </w:rPr>
            </w:pPr>
          </w:p>
        </w:tc>
        <w:tc>
          <w:tcPr>
            <w:tcW w:w="5839" w:type="dxa"/>
            <w:tcBorders>
              <w:top w:val="nil"/>
              <w:bottom w:val="nil"/>
            </w:tcBorders>
          </w:tcPr>
          <w:p w14:paraId="43454EFD" w14:textId="1B698B39"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4F408F7"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26848" behindDoc="0" locked="0" layoutInCell="1" allowOverlap="1" wp14:anchorId="32B8CA4B" wp14:editId="763570B1">
                      <wp:simplePos x="0" y="0"/>
                      <wp:positionH relativeFrom="column">
                        <wp:posOffset>-36195</wp:posOffset>
                      </wp:positionH>
                      <wp:positionV relativeFrom="line">
                        <wp:posOffset>36195</wp:posOffset>
                      </wp:positionV>
                      <wp:extent cx="820800" cy="320400"/>
                      <wp:effectExtent l="0" t="0" r="17780" b="22860"/>
                      <wp:wrapNone/>
                      <wp:docPr id="293276267" name="Rechteck: abgerundete Ecken 2932762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E9C4B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B8CA4B" id="Rechteck: abgerundete Ecken 293276267" o:spid="_x0000_s3249" style="position:absolute;left:0;text-align:left;margin-left:-2.85pt;margin-top:2.85pt;width:64.65pt;height:25.25pt;z-index:254926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clqFC+&#10;AgAAyAUAAA4AAAAAAAAAAAAAAAAALgIAAGRycy9lMm9Eb2MueG1sUEsBAi0AFAAGAAgAAAAhADWT&#10;XnbaAAAABwEAAA8AAAAAAAAAAAAAAAAAGAUAAGRycy9kb3ducmV2LnhtbFBLBQYAAAAABAAEAPMA&#10;AAAfBgAAAAA=&#10;" filled="f" strokecolor="black [3213]" strokeweight=".5pt">
                      <v:textbox>
                        <w:txbxContent>
                          <w:p w14:paraId="04E9C4B3" w14:textId="77777777" w:rsidR="00BD5E17" w:rsidRDefault="00BD5E17" w:rsidP="005721B8">
                            <w:pPr>
                              <w:jc w:val="center"/>
                            </w:pPr>
                            <w:r>
                              <w:t>x</w:t>
                            </w:r>
                          </w:p>
                        </w:txbxContent>
                      </v:textbox>
                      <w10:wrap anchory="line"/>
                    </v:roundrect>
                  </w:pict>
                </mc:Fallback>
              </mc:AlternateContent>
            </w:r>
          </w:p>
        </w:tc>
      </w:tr>
      <w:tr w:rsidR="005721B8" w:rsidRPr="009F08DB" w14:paraId="3F2339AE" w14:textId="77777777" w:rsidTr="00190981">
        <w:trPr>
          <w:trHeight w:val="1701"/>
        </w:trPr>
        <w:tc>
          <w:tcPr>
            <w:tcW w:w="2154" w:type="dxa"/>
            <w:shd w:val="clear" w:color="auto" w:fill="F2F2F2" w:themeFill="background1" w:themeFillShade="F2"/>
          </w:tcPr>
          <w:p w14:paraId="1013BBBC" w14:textId="4ABFE704"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015CB4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23776" behindDoc="0" locked="0" layoutInCell="1" allowOverlap="1" wp14:anchorId="3CDEFB26" wp14:editId="5155A909">
                      <wp:simplePos x="0" y="0"/>
                      <wp:positionH relativeFrom="column">
                        <wp:posOffset>-5715</wp:posOffset>
                      </wp:positionH>
                      <wp:positionV relativeFrom="line">
                        <wp:posOffset>72390</wp:posOffset>
                      </wp:positionV>
                      <wp:extent cx="4500000" cy="942975"/>
                      <wp:effectExtent l="0" t="0" r="15240" b="28575"/>
                      <wp:wrapNone/>
                      <wp:docPr id="293276270" name="Rechteck: abgerundete Ecken 29327627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F4E1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EFB26" id="Rechteck: abgerundete Ecken 293276270" o:spid="_x0000_s3250" style="position:absolute;left:0;text-align:left;margin-left:-.45pt;margin-top:5.7pt;width:354.35pt;height:74.25pt;z-index:254923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PQBp1+8&#10;AgAAyQUAAA4AAAAAAAAAAAAAAAAALgIAAGRycy9lMm9Eb2MueG1sUEsBAi0AFAAGAAgAAAAhAO8y&#10;f+7cAAAACAEAAA8AAAAAAAAAAAAAAAAAFgUAAGRycy9kb3ducmV2LnhtbFBLBQYAAAAABAAEAPMA&#10;AAAfBgAAAAA=&#10;" filled="f" strokecolor="black [3213]" strokeweight=".5pt">
                      <v:textbox>
                        <w:txbxContent>
                          <w:p w14:paraId="6D0F4E11" w14:textId="77777777" w:rsidR="00BD5E17" w:rsidRDefault="00BD5E17" w:rsidP="005721B8">
                            <w:pPr>
                              <w:jc w:val="center"/>
                            </w:pPr>
                            <w:r>
                              <w:t>x</w:t>
                            </w:r>
                          </w:p>
                        </w:txbxContent>
                      </v:textbox>
                      <w10:wrap anchory="line"/>
                    </v:roundrect>
                  </w:pict>
                </mc:Fallback>
              </mc:AlternateContent>
            </w:r>
          </w:p>
        </w:tc>
      </w:tr>
    </w:tbl>
    <w:p w14:paraId="4568A379" w14:textId="34D5A9BF" w:rsidR="005721B8" w:rsidRDefault="005721B8" w:rsidP="005721B8">
      <w:pPr>
        <w:pStyle w:val="Textkrper"/>
        <w:rPr>
          <w:lang w:val="de-DE"/>
        </w:rPr>
      </w:pPr>
    </w:p>
    <w:p w14:paraId="03DDCA39" w14:textId="77777777" w:rsidR="00D87089" w:rsidRPr="009F08DB" w:rsidRDefault="00D87089" w:rsidP="005721B8">
      <w:pPr>
        <w:pStyle w:val="Textkrper"/>
        <w:rPr>
          <w:lang w:val="de-DE"/>
        </w:rPr>
      </w:pPr>
    </w:p>
    <w:p w14:paraId="5A543BF0" w14:textId="169196EE" w:rsidR="005721B8" w:rsidRPr="009F08DB" w:rsidRDefault="005721B8" w:rsidP="005721B8">
      <w:pPr>
        <w:pStyle w:val="Textkrper"/>
        <w:rPr>
          <w:lang w:val="de-DE"/>
        </w:rPr>
      </w:pPr>
    </w:p>
    <w:p w14:paraId="30867E8B" w14:textId="77777777" w:rsidR="00531DE2" w:rsidRPr="009F08DB" w:rsidRDefault="00531DE2" w:rsidP="005721B8">
      <w:pPr>
        <w:pStyle w:val="Textkrper"/>
        <w:rPr>
          <w:lang w:val="de-DE"/>
        </w:rPr>
      </w:pPr>
    </w:p>
    <w:p w14:paraId="6C8C3E00"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C9E8C21" w14:textId="77777777" w:rsidTr="00626664">
        <w:trPr>
          <w:trHeight w:val="1020"/>
        </w:trPr>
        <w:tc>
          <w:tcPr>
            <w:tcW w:w="2154" w:type="dxa"/>
            <w:shd w:val="clear" w:color="auto" w:fill="F2F2F2" w:themeFill="background1" w:themeFillShade="F2"/>
          </w:tcPr>
          <w:p w14:paraId="5B3381B5" w14:textId="7257BAC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203D265" w14:textId="48FD1D33" w:rsidR="00626664" w:rsidRPr="009F08DB" w:rsidRDefault="00745279" w:rsidP="00190981">
            <w:pPr>
              <w:pStyle w:val="Textkrper"/>
              <w:tabs>
                <w:tab w:val="left" w:pos="284"/>
              </w:tabs>
              <w:spacing w:after="0"/>
              <w:rPr>
                <w:lang w:val="de-DE"/>
              </w:rPr>
            </w:pPr>
            <w:r w:rsidRPr="009F08DB">
              <w:rPr>
                <w:lang w:val="de-DE"/>
              </w:rPr>
              <w:t>ja/nein</w:t>
            </w:r>
          </w:p>
          <w:p w14:paraId="47AB5E2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10816" behindDoc="0" locked="0" layoutInCell="1" allowOverlap="1" wp14:anchorId="5E429C01" wp14:editId="3C67B51F">
                      <wp:simplePos x="0" y="0"/>
                      <wp:positionH relativeFrom="column">
                        <wp:posOffset>635</wp:posOffset>
                      </wp:positionH>
                      <wp:positionV relativeFrom="paragraph">
                        <wp:posOffset>36195</wp:posOffset>
                      </wp:positionV>
                      <wp:extent cx="820800" cy="320400"/>
                      <wp:effectExtent l="0" t="0" r="17780" b="22860"/>
                      <wp:wrapNone/>
                      <wp:docPr id="293276271" name="Rechteck: abgerundete Ecken 2932762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32E41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429C01" id="Rechteck: abgerundete Ecken 293276271" o:spid="_x0000_s3251" style="position:absolute;left:0;text-align:left;margin-left:.05pt;margin-top:2.85pt;width:64.65pt;height:25.25pt;z-index:2582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DKcLnW9AgAA&#10;yAUAAA4AAAAAAAAAAAAAAAAALgIAAGRycy9lMm9Eb2MueG1sUEsBAi0AFAAGAAgAAAAhAJuuU8LY&#10;AAAABQEAAA8AAAAAAAAAAAAAAAAAFwUAAGRycy9kb3ducmV2LnhtbFBLBQYAAAAABAAEAPMAAAAc&#10;BgAAAAA=&#10;" filled="f" strokecolor="black [3213]" strokeweight=".5pt">
                      <v:textbox>
                        <w:txbxContent>
                          <w:p w14:paraId="7F32E419" w14:textId="77777777" w:rsidR="00BD5E17" w:rsidRDefault="00BD5E17" w:rsidP="005721B8">
                            <w:pPr>
                              <w:jc w:val="center"/>
                            </w:pPr>
                            <w:r>
                              <w:t>x</w:t>
                            </w:r>
                          </w:p>
                        </w:txbxContent>
                      </v:textbox>
                    </v:roundrect>
                  </w:pict>
                </mc:Fallback>
              </mc:AlternateContent>
            </w:r>
          </w:p>
        </w:tc>
        <w:tc>
          <w:tcPr>
            <w:tcW w:w="5839" w:type="dxa"/>
            <w:shd w:val="clear" w:color="auto" w:fill="auto"/>
          </w:tcPr>
          <w:p w14:paraId="14471858" w14:textId="0D6F1F16" w:rsidR="00626664" w:rsidRPr="009F08DB" w:rsidRDefault="00745279" w:rsidP="00190981">
            <w:pPr>
              <w:pStyle w:val="Textkrper"/>
              <w:tabs>
                <w:tab w:val="left" w:pos="284"/>
              </w:tabs>
              <w:spacing w:after="0"/>
              <w:rPr>
                <w:lang w:val="de-DE"/>
              </w:rPr>
            </w:pPr>
            <w:r w:rsidRPr="009F08DB">
              <w:rPr>
                <w:lang w:val="de-DE"/>
              </w:rPr>
              <w:t>Datum/Kurzzeichen</w:t>
            </w:r>
          </w:p>
          <w:p w14:paraId="067DA13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11840" behindDoc="0" locked="0" layoutInCell="1" allowOverlap="1" wp14:anchorId="719C292C" wp14:editId="0EE45EB2">
                      <wp:simplePos x="0" y="0"/>
                      <wp:positionH relativeFrom="column">
                        <wp:posOffset>1746</wp:posOffset>
                      </wp:positionH>
                      <wp:positionV relativeFrom="line">
                        <wp:posOffset>32703</wp:posOffset>
                      </wp:positionV>
                      <wp:extent cx="3592354" cy="320400"/>
                      <wp:effectExtent l="0" t="0" r="27305" b="22860"/>
                      <wp:wrapNone/>
                      <wp:docPr id="293276272" name="Rechteck: abgerundete Ecken 29327627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5921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C292C" id="Rechteck: abgerundete Ecken 293276272" o:spid="_x0000_s3252" style="position:absolute;left:0;text-align:left;margin-left:.15pt;margin-top:2.6pt;width:282.85pt;height:25.25pt;z-index:258211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BhTwA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kygY&#10;U8ACAADJBQAADgAAAAAAAAAAAAAAAAAuAgAAZHJzL2Uyb0RvYy54bWxQSwECLQAUAAYACAAAACEA&#10;EJF9vtoAAAAFAQAADwAAAAAAAAAAAAAAAAAaBQAAZHJzL2Rvd25yZXYueG1sUEsFBgAAAAAEAAQA&#10;8wAAACEGAAAAAA==&#10;" filled="f" strokecolor="black [3213]" strokeweight=".5pt">
                      <v:textbox>
                        <w:txbxContent>
                          <w:p w14:paraId="5E659215" w14:textId="77777777" w:rsidR="00BD5E17" w:rsidRDefault="00BD5E17" w:rsidP="005721B8">
                            <w:pPr>
                              <w:jc w:val="center"/>
                            </w:pPr>
                            <w:r>
                              <w:t>x</w:t>
                            </w:r>
                          </w:p>
                        </w:txbxContent>
                      </v:textbox>
                      <w10:wrap anchory="line"/>
                    </v:roundrect>
                  </w:pict>
                </mc:Fallback>
              </mc:AlternateContent>
            </w:r>
          </w:p>
        </w:tc>
      </w:tr>
      <w:tr w:rsidR="00626664" w:rsidRPr="009F08DB" w14:paraId="7BDBA245" w14:textId="77777777" w:rsidTr="00626664">
        <w:trPr>
          <w:trHeight w:val="1020"/>
        </w:trPr>
        <w:tc>
          <w:tcPr>
            <w:tcW w:w="2154" w:type="dxa"/>
            <w:shd w:val="clear" w:color="auto" w:fill="F2F2F2" w:themeFill="background1" w:themeFillShade="F2"/>
          </w:tcPr>
          <w:p w14:paraId="09729CF7" w14:textId="041890C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CFC7471" w14:textId="07B3FE3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12864" behindDoc="0" locked="0" layoutInCell="1" allowOverlap="1" wp14:anchorId="6A1180BE" wp14:editId="3C84EE10">
                      <wp:simplePos x="0" y="0"/>
                      <wp:positionH relativeFrom="column">
                        <wp:posOffset>-5715</wp:posOffset>
                      </wp:positionH>
                      <wp:positionV relativeFrom="line">
                        <wp:posOffset>252095</wp:posOffset>
                      </wp:positionV>
                      <wp:extent cx="4500000" cy="320400"/>
                      <wp:effectExtent l="0" t="0" r="15240" b="22860"/>
                      <wp:wrapNone/>
                      <wp:docPr id="293276273" name="Rechteck: abgerundete Ecken 29327627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22B5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1180BE" id="Rechteck: abgerundete Ecken 293276273" o:spid="_x0000_s3253" style="position:absolute;left:0;text-align:left;margin-left:-.45pt;margin-top:19.85pt;width:354.35pt;height:25.25pt;z-index:258212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KxUDRrsC&#10;AADJBQAADgAAAAAAAAAAAAAAAAAuAgAAZHJzL2Uyb0RvYy54bWxQSwECLQAUAAYACAAAACEAeEdM&#10;vdwAAAAHAQAADwAAAAAAAAAAAAAAAAAVBQAAZHJzL2Rvd25yZXYueG1sUEsFBgAAAAAEAAQA8wAA&#10;AB4GAAAAAA==&#10;" filled="f" strokecolor="black [3213]" strokeweight=".5pt">
                      <v:textbox>
                        <w:txbxContent>
                          <w:p w14:paraId="79A22B5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C0BDC2E" w14:textId="77777777" w:rsidR="00626664" w:rsidRPr="009F08DB" w:rsidRDefault="00626664" w:rsidP="00190981">
            <w:pPr>
              <w:pStyle w:val="Textkrper"/>
              <w:tabs>
                <w:tab w:val="left" w:pos="284"/>
              </w:tabs>
              <w:spacing w:after="0"/>
              <w:rPr>
                <w:lang w:val="de-DE"/>
              </w:rPr>
            </w:pPr>
          </w:p>
        </w:tc>
      </w:tr>
    </w:tbl>
    <w:p w14:paraId="33ED1EFD" w14:textId="77777777" w:rsidR="005721B8" w:rsidRPr="009F08DB" w:rsidRDefault="005721B8" w:rsidP="005721B8">
      <w:pPr>
        <w:rPr>
          <w:rFonts w:ascii="Arial" w:hAnsi="Arial"/>
          <w:lang w:val="de-DE"/>
        </w:rPr>
      </w:pPr>
      <w:r w:rsidRPr="009F08DB">
        <w:rPr>
          <w:lang w:val="de-DE"/>
        </w:rPr>
        <w:br w:type="page"/>
      </w:r>
    </w:p>
    <w:p w14:paraId="2D109E45" w14:textId="77777777" w:rsidR="006109DF" w:rsidRPr="009F08DB" w:rsidRDefault="006109DF" w:rsidP="00897659">
      <w:pPr>
        <w:pStyle w:val="berschrift3nummeriert"/>
        <w:rPr>
          <w:lang w:val="de-DE"/>
        </w:rPr>
      </w:pPr>
      <w:bookmarkStart w:id="248" w:name="_Toc118817760"/>
      <w:r w:rsidRPr="009F08DB">
        <w:rPr>
          <w:lang w:val="de-DE"/>
        </w:rPr>
        <w:t>FLT 2001: BESCHUTZUNG OFFEN: AUSWURFBEHÄLTER</w:t>
      </w:r>
      <w:bookmarkEnd w:id="248"/>
    </w:p>
    <w:p w14:paraId="7194878B" w14:textId="77777777" w:rsidR="006109DF" w:rsidRPr="009F08DB" w:rsidRDefault="006109DF" w:rsidP="006109DF">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6109DF" w:rsidRPr="00387A0C" w14:paraId="53D4CD5A" w14:textId="77777777" w:rsidTr="00E05728">
        <w:trPr>
          <w:trHeight w:val="353"/>
        </w:trPr>
        <w:tc>
          <w:tcPr>
            <w:tcW w:w="2154" w:type="dxa"/>
            <w:shd w:val="clear" w:color="auto" w:fill="F2F2F2" w:themeFill="background1" w:themeFillShade="F2"/>
          </w:tcPr>
          <w:p w14:paraId="6A20CE76" w14:textId="77777777" w:rsidR="006109DF" w:rsidRPr="009F08DB" w:rsidRDefault="006109DF" w:rsidP="00E05728">
            <w:pPr>
              <w:pStyle w:val="Textkrper"/>
              <w:spacing w:after="0"/>
              <w:rPr>
                <w:b/>
                <w:lang w:val="de-DE"/>
              </w:rPr>
            </w:pPr>
            <w:r w:rsidRPr="009F08DB">
              <w:rPr>
                <w:b/>
                <w:lang w:val="de-DE"/>
              </w:rPr>
              <w:t>Testziel</w:t>
            </w:r>
          </w:p>
        </w:tc>
        <w:tc>
          <w:tcPr>
            <w:tcW w:w="7257" w:type="dxa"/>
          </w:tcPr>
          <w:p w14:paraId="079D8586" w14:textId="77777777" w:rsidR="006109DF" w:rsidRPr="009F08DB" w:rsidRDefault="006109DF" w:rsidP="00E05728">
            <w:pPr>
              <w:pStyle w:val="BulletTabtext"/>
              <w:rPr>
                <w:lang w:val="de-DE"/>
              </w:rPr>
            </w:pPr>
            <w:r w:rsidRPr="009F08DB">
              <w:rPr>
                <w:lang w:val="de-DE"/>
              </w:rPr>
              <w:t>Test, ob die richtige Störmeldung im Bedienfeld erscheint</w:t>
            </w:r>
          </w:p>
          <w:p w14:paraId="4118146F" w14:textId="77777777" w:rsidR="006109DF" w:rsidRPr="009F08DB" w:rsidRDefault="006109DF" w:rsidP="00E05728">
            <w:pPr>
              <w:pStyle w:val="Abstandshalter"/>
              <w:rPr>
                <w:lang w:val="de-DE"/>
              </w:rPr>
            </w:pPr>
          </w:p>
        </w:tc>
      </w:tr>
      <w:tr w:rsidR="006109DF" w:rsidRPr="00387A0C" w14:paraId="4E8AF01B" w14:textId="77777777" w:rsidTr="00E05728">
        <w:trPr>
          <w:trHeight w:val="170"/>
        </w:trPr>
        <w:tc>
          <w:tcPr>
            <w:tcW w:w="2154" w:type="dxa"/>
          </w:tcPr>
          <w:p w14:paraId="25D6C62C" w14:textId="77777777" w:rsidR="006109DF" w:rsidRPr="009F08DB" w:rsidRDefault="006109DF" w:rsidP="00E05728">
            <w:pPr>
              <w:pStyle w:val="Textkrper"/>
              <w:spacing w:before="0" w:after="0"/>
              <w:rPr>
                <w:sz w:val="8"/>
                <w:szCs w:val="8"/>
                <w:lang w:val="de-DE"/>
              </w:rPr>
            </w:pPr>
          </w:p>
        </w:tc>
        <w:tc>
          <w:tcPr>
            <w:tcW w:w="7257" w:type="dxa"/>
          </w:tcPr>
          <w:p w14:paraId="3B7D3C9C" w14:textId="77777777" w:rsidR="006109DF" w:rsidRPr="009F08DB" w:rsidRDefault="006109DF" w:rsidP="00E05728">
            <w:pPr>
              <w:pStyle w:val="Textkrper"/>
              <w:spacing w:before="0" w:after="0"/>
              <w:rPr>
                <w:sz w:val="8"/>
                <w:szCs w:val="8"/>
                <w:lang w:val="de-DE"/>
              </w:rPr>
            </w:pPr>
          </w:p>
        </w:tc>
      </w:tr>
      <w:tr w:rsidR="006109DF" w:rsidRPr="009F08DB" w14:paraId="23D20789" w14:textId="77777777" w:rsidTr="00E05728">
        <w:trPr>
          <w:trHeight w:val="471"/>
        </w:trPr>
        <w:tc>
          <w:tcPr>
            <w:tcW w:w="2154" w:type="dxa"/>
            <w:shd w:val="clear" w:color="auto" w:fill="F2F2F2" w:themeFill="background1" w:themeFillShade="F2"/>
          </w:tcPr>
          <w:p w14:paraId="432A27EE" w14:textId="77777777" w:rsidR="006109DF" w:rsidRPr="009F08DB" w:rsidRDefault="006109DF" w:rsidP="00E05728">
            <w:pPr>
              <w:pStyle w:val="Textkrper"/>
              <w:spacing w:after="0"/>
              <w:rPr>
                <w:b/>
                <w:lang w:val="de-DE"/>
              </w:rPr>
            </w:pPr>
            <w:r w:rsidRPr="009F08DB">
              <w:rPr>
                <w:b/>
                <w:lang w:val="de-DE"/>
              </w:rPr>
              <w:t>Testdurchführung</w:t>
            </w:r>
          </w:p>
        </w:tc>
        <w:tc>
          <w:tcPr>
            <w:tcW w:w="7257" w:type="dxa"/>
          </w:tcPr>
          <w:p w14:paraId="434AB36C" w14:textId="77777777" w:rsidR="006109DF" w:rsidRPr="009F08DB" w:rsidRDefault="006109DF" w:rsidP="00E05728">
            <w:pPr>
              <w:pStyle w:val="Textkrper"/>
              <w:spacing w:after="0"/>
              <w:rPr>
                <w:lang w:val="de-DE"/>
              </w:rPr>
            </w:pPr>
          </w:p>
        </w:tc>
      </w:tr>
      <w:tr w:rsidR="006109DF" w:rsidRPr="009F08DB" w14:paraId="438B2B25" w14:textId="77777777" w:rsidTr="00E05728">
        <w:trPr>
          <w:trHeight w:val="271"/>
        </w:trPr>
        <w:tc>
          <w:tcPr>
            <w:tcW w:w="2154" w:type="dxa"/>
            <w:shd w:val="clear" w:color="auto" w:fill="F2F2F2" w:themeFill="background1" w:themeFillShade="F2"/>
          </w:tcPr>
          <w:p w14:paraId="4B77C951" w14:textId="77777777" w:rsidR="006109DF" w:rsidRPr="009F08DB" w:rsidRDefault="006109DF" w:rsidP="00E05728">
            <w:pPr>
              <w:pStyle w:val="Textkrper"/>
              <w:spacing w:after="0"/>
              <w:rPr>
                <w:lang w:val="de-DE"/>
              </w:rPr>
            </w:pPr>
            <w:r w:rsidRPr="009F08DB">
              <w:rPr>
                <w:lang w:val="de-DE"/>
              </w:rPr>
              <w:t>Testvoraussetzungen</w:t>
            </w:r>
          </w:p>
        </w:tc>
        <w:tc>
          <w:tcPr>
            <w:tcW w:w="7257" w:type="dxa"/>
          </w:tcPr>
          <w:p w14:paraId="4D730B41" w14:textId="77777777" w:rsidR="006109DF" w:rsidRPr="009F08DB" w:rsidRDefault="006109DF" w:rsidP="00E05728">
            <w:pPr>
              <w:pStyle w:val="BulletTabtext"/>
              <w:rPr>
                <w:lang w:val="de-DE"/>
              </w:rPr>
            </w:pPr>
            <w:r w:rsidRPr="009F08DB">
              <w:rPr>
                <w:lang w:val="de-DE"/>
              </w:rPr>
              <w:t xml:space="preserve">Maschine ist im Automatikbetrieb bereit </w:t>
            </w:r>
          </w:p>
          <w:p w14:paraId="5183ACDB" w14:textId="77777777" w:rsidR="006109DF" w:rsidRPr="009F08DB" w:rsidRDefault="006109DF" w:rsidP="00E05728">
            <w:pPr>
              <w:pStyle w:val="Abstandshalter"/>
              <w:rPr>
                <w:lang w:val="de-DE"/>
              </w:rPr>
            </w:pPr>
          </w:p>
        </w:tc>
      </w:tr>
      <w:tr w:rsidR="006109DF" w:rsidRPr="009F08DB" w14:paraId="3CF3936C" w14:textId="77777777" w:rsidTr="00E05728">
        <w:trPr>
          <w:trHeight w:val="278"/>
        </w:trPr>
        <w:tc>
          <w:tcPr>
            <w:tcW w:w="2154" w:type="dxa"/>
            <w:shd w:val="clear" w:color="auto" w:fill="F2F2F2" w:themeFill="background1" w:themeFillShade="F2"/>
          </w:tcPr>
          <w:p w14:paraId="4D02FF42" w14:textId="77777777" w:rsidR="006109DF" w:rsidRPr="009F08DB" w:rsidRDefault="006109DF" w:rsidP="00E05728">
            <w:pPr>
              <w:pStyle w:val="Textkrper"/>
              <w:spacing w:after="0"/>
              <w:rPr>
                <w:lang w:val="de-DE"/>
              </w:rPr>
            </w:pPr>
            <w:r w:rsidRPr="009F08DB">
              <w:rPr>
                <w:lang w:val="de-DE"/>
              </w:rPr>
              <w:t>Erforderliche Tätigkeit</w:t>
            </w:r>
          </w:p>
        </w:tc>
        <w:tc>
          <w:tcPr>
            <w:tcW w:w="7257" w:type="dxa"/>
          </w:tcPr>
          <w:p w14:paraId="0707787F" w14:textId="77777777" w:rsidR="006109DF" w:rsidRPr="009F08DB" w:rsidRDefault="006109DF" w:rsidP="00E05728">
            <w:pPr>
              <w:pStyle w:val="BulletTabtext"/>
              <w:rPr>
                <w:lang w:val="de-DE"/>
              </w:rPr>
            </w:pPr>
            <w:r w:rsidRPr="009F08DB">
              <w:rPr>
                <w:lang w:val="de-DE"/>
              </w:rPr>
              <w:t>Schutztür Auswurfbehälter Inhalerzuführung öffnen</w:t>
            </w:r>
          </w:p>
          <w:p w14:paraId="44A65ABB" w14:textId="77777777" w:rsidR="006109DF" w:rsidRPr="009F08DB" w:rsidRDefault="006109DF" w:rsidP="00E05728">
            <w:pPr>
              <w:pStyle w:val="Abstandshalter"/>
              <w:rPr>
                <w:lang w:val="de-DE"/>
              </w:rPr>
            </w:pPr>
          </w:p>
        </w:tc>
      </w:tr>
      <w:tr w:rsidR="006109DF" w:rsidRPr="00387A0C" w14:paraId="3D451140" w14:textId="77777777" w:rsidTr="00E05728">
        <w:trPr>
          <w:trHeight w:val="697"/>
        </w:trPr>
        <w:tc>
          <w:tcPr>
            <w:tcW w:w="2154" w:type="dxa"/>
            <w:shd w:val="clear" w:color="auto" w:fill="F2F2F2" w:themeFill="background1" w:themeFillShade="F2"/>
          </w:tcPr>
          <w:p w14:paraId="676B67C1" w14:textId="77777777" w:rsidR="006109DF" w:rsidRPr="009F08DB" w:rsidRDefault="006109DF" w:rsidP="00E05728">
            <w:pPr>
              <w:pStyle w:val="Textkrper"/>
              <w:spacing w:after="0"/>
              <w:rPr>
                <w:lang w:val="de-DE"/>
              </w:rPr>
            </w:pPr>
            <w:r w:rsidRPr="009F08DB">
              <w:rPr>
                <w:lang w:val="de-DE"/>
              </w:rPr>
              <w:t>Folge</w:t>
            </w:r>
          </w:p>
        </w:tc>
        <w:tc>
          <w:tcPr>
            <w:tcW w:w="7257" w:type="dxa"/>
          </w:tcPr>
          <w:p w14:paraId="1E7848EF" w14:textId="77777777" w:rsidR="006109DF" w:rsidRPr="009F08DB" w:rsidRDefault="006109DF" w:rsidP="00E05728">
            <w:pPr>
              <w:pStyle w:val="BulletTabtext"/>
              <w:rPr>
                <w:lang w:val="de-DE"/>
              </w:rPr>
            </w:pPr>
            <w:r w:rsidRPr="009F08DB">
              <w:rPr>
                <w:lang w:val="de-DE"/>
              </w:rPr>
              <w:t>Störmeldung erscheint im Bedienfeld</w:t>
            </w:r>
          </w:p>
          <w:p w14:paraId="0792A8EF" w14:textId="77777777" w:rsidR="006109DF" w:rsidRPr="009F08DB" w:rsidRDefault="006109DF" w:rsidP="00E05728">
            <w:pPr>
              <w:pStyle w:val="BulletTabtext"/>
              <w:rPr>
                <w:lang w:val="de-DE"/>
              </w:rPr>
            </w:pPr>
            <w:r w:rsidRPr="009F08DB">
              <w:rPr>
                <w:lang w:val="de-DE"/>
              </w:rPr>
              <w:t xml:space="preserve">Maschine kann nicht gestartet werden, solange Störmeldung aktiv ist </w:t>
            </w:r>
          </w:p>
          <w:p w14:paraId="20677D77" w14:textId="77777777" w:rsidR="006109DF" w:rsidRPr="009F08DB" w:rsidRDefault="006109DF" w:rsidP="00E05728">
            <w:pPr>
              <w:pStyle w:val="Abstandshalter"/>
              <w:rPr>
                <w:lang w:val="de-DE"/>
              </w:rPr>
            </w:pPr>
          </w:p>
        </w:tc>
      </w:tr>
      <w:tr w:rsidR="006109DF" w:rsidRPr="00387A0C" w14:paraId="527FA4D0" w14:textId="77777777" w:rsidTr="00E05728">
        <w:trPr>
          <w:trHeight w:val="697"/>
        </w:trPr>
        <w:tc>
          <w:tcPr>
            <w:tcW w:w="2154" w:type="dxa"/>
            <w:shd w:val="clear" w:color="auto" w:fill="F2F2F2" w:themeFill="background1" w:themeFillShade="F2"/>
          </w:tcPr>
          <w:p w14:paraId="1DB3A7FB" w14:textId="77777777" w:rsidR="006109DF" w:rsidRPr="009F08DB" w:rsidRDefault="006109DF" w:rsidP="00E05728">
            <w:pPr>
              <w:pStyle w:val="Textkrper"/>
              <w:spacing w:after="0"/>
              <w:rPr>
                <w:lang w:val="de-DE"/>
              </w:rPr>
            </w:pPr>
            <w:r w:rsidRPr="009F08DB">
              <w:rPr>
                <w:lang w:val="de-DE"/>
              </w:rPr>
              <w:t>Kommentare</w:t>
            </w:r>
          </w:p>
        </w:tc>
        <w:tc>
          <w:tcPr>
            <w:tcW w:w="7257" w:type="dxa"/>
          </w:tcPr>
          <w:p w14:paraId="104018F6" w14:textId="77777777" w:rsidR="006109DF" w:rsidRPr="009F08DB" w:rsidRDefault="006109DF" w:rsidP="00E05728">
            <w:pPr>
              <w:pStyle w:val="BulletTabtext"/>
              <w:rPr>
                <w:lang w:val="de-DE"/>
              </w:rPr>
            </w:pPr>
            <w:r w:rsidRPr="009F08DB">
              <w:rPr>
                <w:lang w:val="de-DE"/>
              </w:rPr>
              <w:t xml:space="preserve">Test kann nur bei Stillstand der Maschine durchgeführt werden, da während des Betriebes die Beschutzung verriegelt ist </w:t>
            </w:r>
          </w:p>
          <w:p w14:paraId="060A4181" w14:textId="77777777" w:rsidR="006109DF" w:rsidRPr="009F08DB" w:rsidRDefault="006109DF" w:rsidP="00E05728">
            <w:pPr>
              <w:pStyle w:val="Abstandshalter"/>
              <w:rPr>
                <w:lang w:val="de-DE"/>
              </w:rPr>
            </w:pPr>
          </w:p>
        </w:tc>
      </w:tr>
      <w:tr w:rsidR="006109DF" w:rsidRPr="009F08DB" w14:paraId="784A1633" w14:textId="77777777" w:rsidTr="00E05728">
        <w:trPr>
          <w:trHeight w:val="697"/>
        </w:trPr>
        <w:tc>
          <w:tcPr>
            <w:tcW w:w="2154" w:type="dxa"/>
            <w:shd w:val="clear" w:color="auto" w:fill="F2F2F2" w:themeFill="background1" w:themeFillShade="F2"/>
          </w:tcPr>
          <w:p w14:paraId="05E2AD30" w14:textId="77777777" w:rsidR="006109DF" w:rsidRPr="009F08DB" w:rsidRDefault="006109DF" w:rsidP="00E05728">
            <w:pPr>
              <w:pStyle w:val="Textkrper"/>
              <w:spacing w:after="0"/>
              <w:rPr>
                <w:lang w:val="de-DE"/>
              </w:rPr>
            </w:pPr>
            <w:r w:rsidRPr="009F08DB">
              <w:rPr>
                <w:lang w:val="de-DE"/>
              </w:rPr>
              <w:t>Quittierung</w:t>
            </w:r>
          </w:p>
        </w:tc>
        <w:tc>
          <w:tcPr>
            <w:tcW w:w="7257" w:type="dxa"/>
          </w:tcPr>
          <w:p w14:paraId="641AB3F2" w14:textId="77777777" w:rsidR="006109DF" w:rsidRPr="009F08DB" w:rsidRDefault="006109DF" w:rsidP="00E05728">
            <w:pPr>
              <w:pStyle w:val="BulletTabtext"/>
              <w:rPr>
                <w:lang w:val="de-DE"/>
              </w:rPr>
            </w:pPr>
            <w:r w:rsidRPr="009F08DB">
              <w:rPr>
                <w:lang w:val="de-DE"/>
              </w:rPr>
              <w:t>Schutztür Auswurfbehälter Inhalerzuführung schließen</w:t>
            </w:r>
          </w:p>
          <w:p w14:paraId="6F763CE1" w14:textId="3C9C1C7D" w:rsidR="006109DF" w:rsidRPr="009F08DB" w:rsidRDefault="006109DF" w:rsidP="00E0572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 </w:t>
            </w:r>
          </w:p>
          <w:p w14:paraId="260A6825" w14:textId="77777777" w:rsidR="006109DF" w:rsidRPr="009F08DB" w:rsidRDefault="006109DF" w:rsidP="00E05728">
            <w:pPr>
              <w:pStyle w:val="Abstandshalter"/>
              <w:rPr>
                <w:lang w:val="de-DE"/>
              </w:rPr>
            </w:pPr>
          </w:p>
        </w:tc>
      </w:tr>
    </w:tbl>
    <w:p w14:paraId="4D429CA9" w14:textId="77777777" w:rsidR="006109DF" w:rsidRPr="009F08DB" w:rsidRDefault="006109DF" w:rsidP="006109DF">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6109DF" w:rsidRPr="009F08DB" w14:paraId="2DC8E1E2" w14:textId="77777777" w:rsidTr="00E05728">
        <w:trPr>
          <w:trHeight w:val="680"/>
        </w:trPr>
        <w:tc>
          <w:tcPr>
            <w:tcW w:w="2154" w:type="dxa"/>
            <w:tcBorders>
              <w:bottom w:val="single" w:sz="4" w:space="0" w:color="D9D9D9" w:themeColor="background1" w:themeShade="D9"/>
            </w:tcBorders>
            <w:shd w:val="clear" w:color="auto" w:fill="F2F2F2" w:themeFill="background1" w:themeFillShade="F2"/>
          </w:tcPr>
          <w:p w14:paraId="0F80DC3C" w14:textId="77777777" w:rsidR="006109DF" w:rsidRPr="009F08DB" w:rsidRDefault="006109DF" w:rsidP="00E05728">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D8D9F4B" w14:textId="77777777" w:rsidR="006109DF" w:rsidRPr="009F08DB" w:rsidRDefault="006109DF" w:rsidP="00E05728">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D24F49D" w14:textId="77777777" w:rsidR="006109DF" w:rsidRPr="009F08DB" w:rsidRDefault="006109DF" w:rsidP="00E05728">
            <w:pPr>
              <w:pStyle w:val="Textkrper"/>
              <w:tabs>
                <w:tab w:val="left" w:pos="284"/>
              </w:tabs>
              <w:spacing w:after="0"/>
              <w:jc w:val="center"/>
              <w:rPr>
                <w:b/>
                <w:lang w:val="de-DE"/>
              </w:rPr>
            </w:pPr>
            <w:r w:rsidRPr="009F08DB">
              <w:rPr>
                <w:b/>
                <w:lang w:val="de-DE"/>
              </w:rPr>
              <w:t>ja/nein</w:t>
            </w:r>
          </w:p>
        </w:tc>
      </w:tr>
      <w:tr w:rsidR="006109DF" w:rsidRPr="009F08DB" w14:paraId="56FE8840" w14:textId="77777777" w:rsidTr="00E05728">
        <w:trPr>
          <w:trHeight w:val="697"/>
        </w:trPr>
        <w:tc>
          <w:tcPr>
            <w:tcW w:w="2154" w:type="dxa"/>
            <w:tcBorders>
              <w:bottom w:val="nil"/>
            </w:tcBorders>
            <w:shd w:val="clear" w:color="auto" w:fill="F2F2F2" w:themeFill="background1" w:themeFillShade="F2"/>
          </w:tcPr>
          <w:p w14:paraId="0E8E7372" w14:textId="77777777" w:rsidR="006109DF" w:rsidRPr="009F08DB" w:rsidRDefault="006109DF" w:rsidP="00E05728">
            <w:pPr>
              <w:pStyle w:val="Textkrper"/>
              <w:spacing w:after="0"/>
              <w:rPr>
                <w:lang w:val="de-DE"/>
              </w:rPr>
            </w:pPr>
            <w:r w:rsidRPr="009F08DB">
              <w:rPr>
                <w:lang w:val="de-DE"/>
              </w:rPr>
              <w:t>Akzeptanzkriterien</w:t>
            </w:r>
          </w:p>
        </w:tc>
        <w:tc>
          <w:tcPr>
            <w:tcW w:w="5839" w:type="dxa"/>
            <w:tcBorders>
              <w:bottom w:val="nil"/>
            </w:tcBorders>
          </w:tcPr>
          <w:p w14:paraId="09EF95D0" w14:textId="77777777" w:rsidR="006109DF" w:rsidRPr="009F08DB" w:rsidRDefault="006109DF" w:rsidP="00E05728">
            <w:pPr>
              <w:pStyle w:val="BulletTabtext"/>
              <w:rPr>
                <w:lang w:val="de-DE"/>
              </w:rPr>
            </w:pPr>
            <w:r w:rsidRPr="009F08DB">
              <w:rPr>
                <w:lang w:val="de-DE"/>
              </w:rPr>
              <w:t>Störmeldung erscheint im Bedienfeld</w:t>
            </w:r>
          </w:p>
        </w:tc>
        <w:tc>
          <w:tcPr>
            <w:tcW w:w="1417" w:type="dxa"/>
            <w:tcBorders>
              <w:bottom w:val="nil"/>
            </w:tcBorders>
          </w:tcPr>
          <w:p w14:paraId="47530548" w14:textId="77777777" w:rsidR="006109DF" w:rsidRPr="009F08DB" w:rsidRDefault="006109DF"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91744" behindDoc="0" locked="0" layoutInCell="1" allowOverlap="1" wp14:anchorId="24791832" wp14:editId="54A1F122">
                      <wp:simplePos x="0" y="0"/>
                      <wp:positionH relativeFrom="column">
                        <wp:posOffset>-36195</wp:posOffset>
                      </wp:positionH>
                      <wp:positionV relativeFrom="line">
                        <wp:posOffset>36195</wp:posOffset>
                      </wp:positionV>
                      <wp:extent cx="820800" cy="320400"/>
                      <wp:effectExtent l="0" t="0" r="17780" b="22860"/>
                      <wp:wrapNone/>
                      <wp:docPr id="293276282" name="Rechteck: abgerundete Ecken 29327628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8FE47" w14:textId="77777777" w:rsidR="00BD5E17" w:rsidRDefault="00BD5E17" w:rsidP="006109D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791832" id="Rechteck: abgerundete Ecken 293276282" o:spid="_x0000_s3254" style="position:absolute;left:0;text-align:left;margin-left:-2.85pt;margin-top:2.85pt;width:64.65pt;height:25.25pt;z-index:258591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udG0Yb0C&#10;AADIBQAADgAAAAAAAAAAAAAAAAAuAgAAZHJzL2Uyb0RvYy54bWxQSwECLQAUAAYACAAAACEANZNe&#10;dtoAAAAHAQAADwAAAAAAAAAAAAAAAAAXBQAAZHJzL2Rvd25yZXYueG1sUEsFBgAAAAAEAAQA8wAA&#10;AB4GAAAAAA==&#10;" filled="f" strokecolor="black [3213]" strokeweight=".5pt">
                      <v:textbox>
                        <w:txbxContent>
                          <w:p w14:paraId="51C8FE47" w14:textId="77777777" w:rsidR="00BD5E17" w:rsidRDefault="00BD5E17" w:rsidP="006109DF">
                            <w:pPr>
                              <w:jc w:val="center"/>
                            </w:pPr>
                            <w:r>
                              <w:t>x</w:t>
                            </w:r>
                          </w:p>
                        </w:txbxContent>
                      </v:textbox>
                      <w10:wrap anchory="line"/>
                    </v:roundrect>
                  </w:pict>
                </mc:Fallback>
              </mc:AlternateContent>
            </w:r>
          </w:p>
        </w:tc>
      </w:tr>
      <w:tr w:rsidR="006109DF" w:rsidRPr="00387A0C" w14:paraId="36026188" w14:textId="77777777" w:rsidTr="00E05728">
        <w:trPr>
          <w:trHeight w:val="697"/>
        </w:trPr>
        <w:tc>
          <w:tcPr>
            <w:tcW w:w="2154" w:type="dxa"/>
            <w:tcBorders>
              <w:top w:val="nil"/>
              <w:bottom w:val="nil"/>
            </w:tcBorders>
            <w:shd w:val="clear" w:color="auto" w:fill="F2F2F2" w:themeFill="background1" w:themeFillShade="F2"/>
          </w:tcPr>
          <w:p w14:paraId="7DBDEB12" w14:textId="77777777" w:rsidR="006109DF" w:rsidRPr="009F08DB" w:rsidRDefault="006109DF" w:rsidP="00E05728">
            <w:pPr>
              <w:pStyle w:val="Textkrper"/>
              <w:spacing w:after="0"/>
              <w:rPr>
                <w:lang w:val="de-DE"/>
              </w:rPr>
            </w:pPr>
          </w:p>
        </w:tc>
        <w:tc>
          <w:tcPr>
            <w:tcW w:w="5839" w:type="dxa"/>
            <w:tcBorders>
              <w:top w:val="nil"/>
              <w:bottom w:val="nil"/>
            </w:tcBorders>
          </w:tcPr>
          <w:p w14:paraId="79EFF9FC" w14:textId="77777777" w:rsidR="006109DF" w:rsidRPr="009F08DB" w:rsidRDefault="006109DF" w:rsidP="00E05728">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65640D8" w14:textId="77777777" w:rsidR="006109DF" w:rsidRPr="009F08DB" w:rsidRDefault="006109DF" w:rsidP="00E05728">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593792" behindDoc="0" locked="0" layoutInCell="1" allowOverlap="1" wp14:anchorId="63AC7D51" wp14:editId="6B506FB4">
                      <wp:simplePos x="0" y="0"/>
                      <wp:positionH relativeFrom="column">
                        <wp:posOffset>-36195</wp:posOffset>
                      </wp:positionH>
                      <wp:positionV relativeFrom="line">
                        <wp:posOffset>36195</wp:posOffset>
                      </wp:positionV>
                      <wp:extent cx="820800" cy="320400"/>
                      <wp:effectExtent l="0" t="0" r="17780" b="22860"/>
                      <wp:wrapNone/>
                      <wp:docPr id="293276283" name="Rechteck: abgerundete Ecken 2932762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FC5CF" w14:textId="77777777" w:rsidR="00BD5E17" w:rsidRDefault="00BD5E17" w:rsidP="006109D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AC7D51" id="Rechteck: abgerundete Ecken 293276283" o:spid="_x0000_s3255" style="position:absolute;left:0;text-align:left;margin-left:-2.85pt;margin-top:2.85pt;width:64.65pt;height:25.25pt;z-index:258593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C+vgIAAMgFAAAOAAAAZHJzL2Uyb0RvYy54bWysVN9P2zAQfp+0/8Hy+0iaF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WX4L6+&#10;AgAAyAUAAA4AAAAAAAAAAAAAAAAALgIAAGRycy9lMm9Eb2MueG1sUEsBAi0AFAAGAAgAAAAhADWT&#10;XnbaAAAABwEAAA8AAAAAAAAAAAAAAAAAGAUAAGRycy9kb3ducmV2LnhtbFBLBQYAAAAABAAEAPMA&#10;AAAfBgAAAAA=&#10;" filled="f" strokecolor="black [3213]" strokeweight=".5pt">
                      <v:textbox>
                        <w:txbxContent>
                          <w:p w14:paraId="26CFC5CF" w14:textId="77777777" w:rsidR="00BD5E17" w:rsidRDefault="00BD5E17" w:rsidP="006109DF">
                            <w:pPr>
                              <w:jc w:val="center"/>
                            </w:pPr>
                            <w:r>
                              <w:t>x</w:t>
                            </w:r>
                          </w:p>
                        </w:txbxContent>
                      </v:textbox>
                      <w10:wrap anchory="line"/>
                    </v:roundrect>
                  </w:pict>
                </mc:Fallback>
              </mc:AlternateContent>
            </w:r>
          </w:p>
        </w:tc>
      </w:tr>
      <w:tr w:rsidR="006109DF" w:rsidRPr="009F08DB" w14:paraId="44B50F81" w14:textId="77777777" w:rsidTr="00E05728">
        <w:trPr>
          <w:trHeight w:val="1701"/>
        </w:trPr>
        <w:tc>
          <w:tcPr>
            <w:tcW w:w="2154" w:type="dxa"/>
            <w:shd w:val="clear" w:color="auto" w:fill="F2F2F2" w:themeFill="background1" w:themeFillShade="F2"/>
          </w:tcPr>
          <w:p w14:paraId="146467B0" w14:textId="77777777" w:rsidR="006109DF" w:rsidRPr="009F08DB" w:rsidRDefault="006109DF" w:rsidP="00E05728">
            <w:pPr>
              <w:pStyle w:val="Textkrper"/>
              <w:spacing w:after="0"/>
              <w:rPr>
                <w:lang w:val="de-DE"/>
              </w:rPr>
            </w:pPr>
            <w:r w:rsidRPr="009F08DB">
              <w:rPr>
                <w:lang w:val="de-DE"/>
              </w:rPr>
              <w:t>Kommentare</w:t>
            </w:r>
          </w:p>
        </w:tc>
        <w:tc>
          <w:tcPr>
            <w:tcW w:w="7256" w:type="dxa"/>
            <w:gridSpan w:val="2"/>
          </w:tcPr>
          <w:p w14:paraId="6AEA9723" w14:textId="77777777" w:rsidR="006109DF" w:rsidRPr="009F08DB" w:rsidRDefault="006109DF"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92768" behindDoc="0" locked="0" layoutInCell="1" allowOverlap="1" wp14:anchorId="07DA4015" wp14:editId="5AD92A7D">
                      <wp:simplePos x="0" y="0"/>
                      <wp:positionH relativeFrom="column">
                        <wp:posOffset>-5715</wp:posOffset>
                      </wp:positionH>
                      <wp:positionV relativeFrom="line">
                        <wp:posOffset>72390</wp:posOffset>
                      </wp:positionV>
                      <wp:extent cx="4500000" cy="942975"/>
                      <wp:effectExtent l="0" t="0" r="15240" b="28575"/>
                      <wp:wrapNone/>
                      <wp:docPr id="293276286" name="Rechteck: abgerundete Ecken 29327628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44BC7" w14:textId="77777777" w:rsidR="00BD5E17" w:rsidRDefault="00BD5E17" w:rsidP="006109D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A4015" id="Rechteck: abgerundete Ecken 293276286" o:spid="_x0000_s3256" style="position:absolute;left:0;text-align:left;margin-left:-.45pt;margin-top:5.7pt;width:354.35pt;height:74.25pt;z-index:258592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o9Swe&#10;vQIAAMkFAAAOAAAAAAAAAAAAAAAAAC4CAABkcnMvZTJvRG9jLnhtbFBLAQItABQABgAIAAAAIQDv&#10;Mn/u3AAAAAgBAAAPAAAAAAAAAAAAAAAAABcFAABkcnMvZG93bnJldi54bWxQSwUGAAAAAAQABADz&#10;AAAAIAYAAAAA&#10;" filled="f" strokecolor="black [3213]" strokeweight=".5pt">
                      <v:textbox>
                        <w:txbxContent>
                          <w:p w14:paraId="0BE44BC7" w14:textId="77777777" w:rsidR="00BD5E17" w:rsidRDefault="00BD5E17" w:rsidP="006109DF">
                            <w:pPr>
                              <w:jc w:val="center"/>
                            </w:pPr>
                            <w:r>
                              <w:t>x</w:t>
                            </w:r>
                          </w:p>
                        </w:txbxContent>
                      </v:textbox>
                      <w10:wrap anchory="line"/>
                    </v:roundrect>
                  </w:pict>
                </mc:Fallback>
              </mc:AlternateContent>
            </w:r>
          </w:p>
        </w:tc>
      </w:tr>
    </w:tbl>
    <w:p w14:paraId="71209004" w14:textId="77777777" w:rsidR="006109DF" w:rsidRPr="009F08DB" w:rsidRDefault="006109DF" w:rsidP="006109DF">
      <w:pPr>
        <w:pStyle w:val="Textkrper"/>
        <w:rPr>
          <w:lang w:val="de-DE"/>
        </w:rPr>
      </w:pPr>
    </w:p>
    <w:p w14:paraId="0941E696" w14:textId="187CF458" w:rsidR="006109DF" w:rsidRDefault="006109DF" w:rsidP="006109DF">
      <w:pPr>
        <w:pStyle w:val="Textkrper"/>
        <w:rPr>
          <w:lang w:val="de-DE"/>
        </w:rPr>
      </w:pPr>
    </w:p>
    <w:p w14:paraId="0CB68D71" w14:textId="77777777" w:rsidR="00D87089" w:rsidRPr="009F08DB" w:rsidRDefault="00D87089" w:rsidP="006109DF">
      <w:pPr>
        <w:pStyle w:val="Textkrper"/>
        <w:rPr>
          <w:lang w:val="de-DE"/>
        </w:rPr>
      </w:pPr>
    </w:p>
    <w:p w14:paraId="4037C928" w14:textId="77777777" w:rsidR="006109DF" w:rsidRPr="009F08DB" w:rsidRDefault="006109DF" w:rsidP="006109DF">
      <w:pPr>
        <w:pStyle w:val="Textkrper"/>
        <w:rPr>
          <w:lang w:val="de-DE"/>
        </w:rPr>
      </w:pPr>
    </w:p>
    <w:p w14:paraId="372CD401" w14:textId="77777777" w:rsidR="006109DF" w:rsidRPr="009F08DB" w:rsidRDefault="006109DF" w:rsidP="006109DF">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109DF" w:rsidRPr="009F08DB" w14:paraId="0E916D1C" w14:textId="77777777" w:rsidTr="00E05728">
        <w:trPr>
          <w:trHeight w:val="1020"/>
        </w:trPr>
        <w:tc>
          <w:tcPr>
            <w:tcW w:w="2154" w:type="dxa"/>
            <w:shd w:val="clear" w:color="auto" w:fill="F2F2F2" w:themeFill="background1" w:themeFillShade="F2"/>
          </w:tcPr>
          <w:p w14:paraId="4DCE0759" w14:textId="77777777" w:rsidR="006109DF" w:rsidRPr="009F08DB" w:rsidRDefault="006109DF" w:rsidP="00E05728">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3FCCB21" w14:textId="77777777" w:rsidR="006109DF" w:rsidRPr="009F08DB" w:rsidRDefault="006109DF" w:rsidP="00E05728">
            <w:pPr>
              <w:pStyle w:val="Textkrper"/>
              <w:tabs>
                <w:tab w:val="left" w:pos="284"/>
              </w:tabs>
              <w:spacing w:after="0"/>
              <w:rPr>
                <w:lang w:val="de-DE"/>
              </w:rPr>
            </w:pPr>
            <w:r w:rsidRPr="009F08DB">
              <w:rPr>
                <w:lang w:val="de-DE"/>
              </w:rPr>
              <w:t>ja/nein</w:t>
            </w:r>
          </w:p>
          <w:p w14:paraId="44099D1C" w14:textId="77777777" w:rsidR="006109DF" w:rsidRPr="009F08DB" w:rsidRDefault="006109DF"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94816" behindDoc="0" locked="0" layoutInCell="1" allowOverlap="1" wp14:anchorId="583FD47A" wp14:editId="23C728B5">
                      <wp:simplePos x="0" y="0"/>
                      <wp:positionH relativeFrom="column">
                        <wp:posOffset>635</wp:posOffset>
                      </wp:positionH>
                      <wp:positionV relativeFrom="paragraph">
                        <wp:posOffset>36195</wp:posOffset>
                      </wp:positionV>
                      <wp:extent cx="820800" cy="320400"/>
                      <wp:effectExtent l="0" t="0" r="17780" b="22860"/>
                      <wp:wrapNone/>
                      <wp:docPr id="293276287" name="Rechteck: abgerundete Ecken 2932762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3BBFE6" w14:textId="77777777" w:rsidR="00BD5E17" w:rsidRDefault="00BD5E17" w:rsidP="006109D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FD47A" id="Rechteck: abgerundete Ecken 293276287" o:spid="_x0000_s3257" style="position:absolute;left:0;text-align:left;margin-left:.05pt;margin-top:2.85pt;width:64.65pt;height:25.25pt;z-index:2585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Km8ufW9AgAA&#10;yAUAAA4AAAAAAAAAAAAAAAAALgIAAGRycy9lMm9Eb2MueG1sUEsBAi0AFAAGAAgAAAAhAJuuU8LY&#10;AAAABQEAAA8AAAAAAAAAAAAAAAAAFwUAAGRycy9kb3ducmV2LnhtbFBLBQYAAAAABAAEAPMAAAAc&#10;BgAAAAA=&#10;" filled="f" strokecolor="black [3213]" strokeweight=".5pt">
                      <v:textbox>
                        <w:txbxContent>
                          <w:p w14:paraId="503BBFE6" w14:textId="77777777" w:rsidR="00BD5E17" w:rsidRDefault="00BD5E17" w:rsidP="006109DF">
                            <w:pPr>
                              <w:jc w:val="center"/>
                            </w:pPr>
                            <w:r>
                              <w:t>x</w:t>
                            </w:r>
                          </w:p>
                        </w:txbxContent>
                      </v:textbox>
                    </v:roundrect>
                  </w:pict>
                </mc:Fallback>
              </mc:AlternateContent>
            </w:r>
          </w:p>
        </w:tc>
        <w:tc>
          <w:tcPr>
            <w:tcW w:w="5839" w:type="dxa"/>
            <w:shd w:val="clear" w:color="auto" w:fill="auto"/>
          </w:tcPr>
          <w:p w14:paraId="3FDD1935" w14:textId="77777777" w:rsidR="006109DF" w:rsidRPr="009F08DB" w:rsidRDefault="006109DF" w:rsidP="00E05728">
            <w:pPr>
              <w:pStyle w:val="Textkrper"/>
              <w:tabs>
                <w:tab w:val="left" w:pos="284"/>
              </w:tabs>
              <w:spacing w:after="0"/>
              <w:rPr>
                <w:lang w:val="de-DE"/>
              </w:rPr>
            </w:pPr>
            <w:r w:rsidRPr="009F08DB">
              <w:rPr>
                <w:lang w:val="de-DE"/>
              </w:rPr>
              <w:t>Datum/Kurzzeichen</w:t>
            </w:r>
          </w:p>
          <w:p w14:paraId="201CDE86" w14:textId="77777777" w:rsidR="006109DF" w:rsidRPr="009F08DB" w:rsidRDefault="006109DF"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95840" behindDoc="0" locked="0" layoutInCell="1" allowOverlap="1" wp14:anchorId="2A71802C" wp14:editId="5F4ED859">
                      <wp:simplePos x="0" y="0"/>
                      <wp:positionH relativeFrom="column">
                        <wp:posOffset>1746</wp:posOffset>
                      </wp:positionH>
                      <wp:positionV relativeFrom="line">
                        <wp:posOffset>32703</wp:posOffset>
                      </wp:positionV>
                      <wp:extent cx="3592354" cy="320400"/>
                      <wp:effectExtent l="0" t="0" r="27305" b="22860"/>
                      <wp:wrapNone/>
                      <wp:docPr id="293276288" name="Rechteck: abgerundete Ecken 29327628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3DB3A6" w14:textId="77777777" w:rsidR="00BD5E17" w:rsidRDefault="00BD5E17" w:rsidP="006109D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71802C" id="Rechteck: abgerundete Ecken 293276288" o:spid="_x0000_s3258" style="position:absolute;left:0;text-align:left;margin-left:.15pt;margin-top:2.6pt;width:282.85pt;height:25.25pt;z-index:258595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vfUwA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Anb3&#10;1MACAADJBQAADgAAAAAAAAAAAAAAAAAuAgAAZHJzL2Uyb0RvYy54bWxQSwECLQAUAAYACAAAACEA&#10;EJF9vtoAAAAFAQAADwAAAAAAAAAAAAAAAAAaBQAAZHJzL2Rvd25yZXYueG1sUEsFBgAAAAAEAAQA&#10;8wAAACEGAAAAAA==&#10;" filled="f" strokecolor="black [3213]" strokeweight=".5pt">
                      <v:textbox>
                        <w:txbxContent>
                          <w:p w14:paraId="1F3DB3A6" w14:textId="77777777" w:rsidR="00BD5E17" w:rsidRDefault="00BD5E17" w:rsidP="006109DF">
                            <w:pPr>
                              <w:jc w:val="center"/>
                            </w:pPr>
                            <w:r>
                              <w:t>x</w:t>
                            </w:r>
                          </w:p>
                        </w:txbxContent>
                      </v:textbox>
                      <w10:wrap anchory="line"/>
                    </v:roundrect>
                  </w:pict>
                </mc:Fallback>
              </mc:AlternateContent>
            </w:r>
          </w:p>
        </w:tc>
      </w:tr>
      <w:tr w:rsidR="006109DF" w:rsidRPr="009F08DB" w14:paraId="44986E0F" w14:textId="77777777" w:rsidTr="00E05728">
        <w:trPr>
          <w:trHeight w:val="1020"/>
        </w:trPr>
        <w:tc>
          <w:tcPr>
            <w:tcW w:w="2154" w:type="dxa"/>
            <w:shd w:val="clear" w:color="auto" w:fill="F2F2F2" w:themeFill="background1" w:themeFillShade="F2"/>
          </w:tcPr>
          <w:p w14:paraId="7C138803" w14:textId="77777777" w:rsidR="006109DF" w:rsidRPr="009F08DB" w:rsidRDefault="006109DF" w:rsidP="00E05728">
            <w:pPr>
              <w:pStyle w:val="Textkrper"/>
              <w:spacing w:after="0"/>
              <w:rPr>
                <w:lang w:val="de-DE"/>
              </w:rPr>
            </w:pPr>
            <w:r w:rsidRPr="009F08DB">
              <w:rPr>
                <w:b/>
                <w:lang w:val="de-DE"/>
              </w:rPr>
              <w:t>Ergebnisse genehmigt</w:t>
            </w:r>
          </w:p>
        </w:tc>
        <w:tc>
          <w:tcPr>
            <w:tcW w:w="7256" w:type="dxa"/>
            <w:gridSpan w:val="2"/>
          </w:tcPr>
          <w:p w14:paraId="1455C7D0" w14:textId="77777777" w:rsidR="006109DF" w:rsidRPr="009F08DB" w:rsidRDefault="006109DF"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96864" behindDoc="0" locked="0" layoutInCell="1" allowOverlap="1" wp14:anchorId="6ECEA94B" wp14:editId="09418FB8">
                      <wp:simplePos x="0" y="0"/>
                      <wp:positionH relativeFrom="column">
                        <wp:posOffset>-5715</wp:posOffset>
                      </wp:positionH>
                      <wp:positionV relativeFrom="line">
                        <wp:posOffset>252095</wp:posOffset>
                      </wp:positionV>
                      <wp:extent cx="4500000" cy="320400"/>
                      <wp:effectExtent l="0" t="0" r="15240" b="22860"/>
                      <wp:wrapNone/>
                      <wp:docPr id="293276289" name="Rechteck: abgerundete Ecken 29327628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199A9" w14:textId="77777777" w:rsidR="00BD5E17" w:rsidRDefault="00BD5E17" w:rsidP="006109DF">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CEA94B" id="Rechteck: abgerundete Ecken 293276289" o:spid="_x0000_s3259" style="position:absolute;left:0;text-align:left;margin-left:-.45pt;margin-top:19.85pt;width:354.35pt;height:25.25pt;z-index:258596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ukvswbsC&#10;AADJBQAADgAAAAAAAAAAAAAAAAAuAgAAZHJzL2Uyb0RvYy54bWxQSwECLQAUAAYACAAAACEAeEdM&#10;vdwAAAAHAQAADwAAAAAAAAAAAAAAAAAVBQAAZHJzL2Rvd25yZXYueG1sUEsFBgAAAAAEAAQA8wAA&#10;AB4GAAAAAA==&#10;" filled="f" strokecolor="black [3213]" strokeweight=".5pt">
                      <v:textbox>
                        <w:txbxContent>
                          <w:p w14:paraId="1D2199A9" w14:textId="77777777" w:rsidR="00BD5E17" w:rsidRDefault="00BD5E17" w:rsidP="006109DF">
                            <w:pPr>
                              <w:jc w:val="center"/>
                            </w:pPr>
                            <w:r>
                              <w:t>x</w:t>
                            </w:r>
                          </w:p>
                        </w:txbxContent>
                      </v:textbox>
                      <w10:wrap anchory="line"/>
                    </v:roundrect>
                  </w:pict>
                </mc:Fallback>
              </mc:AlternateContent>
            </w:r>
            <w:r w:rsidRPr="009F08DB">
              <w:rPr>
                <w:lang w:val="de-DE"/>
              </w:rPr>
              <w:t>Datum/Kurzzeichen</w:t>
            </w:r>
          </w:p>
          <w:p w14:paraId="39DF3F9E" w14:textId="77777777" w:rsidR="006109DF" w:rsidRPr="009F08DB" w:rsidRDefault="006109DF" w:rsidP="00E05728">
            <w:pPr>
              <w:pStyle w:val="Textkrper"/>
              <w:tabs>
                <w:tab w:val="left" w:pos="284"/>
              </w:tabs>
              <w:spacing w:after="0"/>
              <w:rPr>
                <w:lang w:val="de-DE"/>
              </w:rPr>
            </w:pPr>
          </w:p>
        </w:tc>
      </w:tr>
    </w:tbl>
    <w:p w14:paraId="26C3113D" w14:textId="77777777" w:rsidR="006109DF" w:rsidRPr="009F08DB" w:rsidRDefault="006109DF" w:rsidP="006109DF">
      <w:pPr>
        <w:rPr>
          <w:rFonts w:ascii="Arial" w:hAnsi="Arial"/>
          <w:lang w:val="de-DE"/>
        </w:rPr>
      </w:pPr>
      <w:r w:rsidRPr="009F08DB">
        <w:rPr>
          <w:lang w:val="de-DE"/>
        </w:rPr>
        <w:br w:type="page"/>
      </w:r>
    </w:p>
    <w:p w14:paraId="2ACA955F" w14:textId="6A845BEE" w:rsidR="005721B8" w:rsidRPr="009F08DB" w:rsidRDefault="00531DE2" w:rsidP="00897659">
      <w:pPr>
        <w:pStyle w:val="berschrift3nummeriert"/>
        <w:rPr>
          <w:lang w:val="de-DE"/>
        </w:rPr>
      </w:pPr>
      <w:bookmarkStart w:id="249" w:name="_Toc118817761"/>
      <w:r w:rsidRPr="009F08DB">
        <w:rPr>
          <w:lang w:val="de-DE"/>
        </w:rPr>
        <w:t xml:space="preserve">FLT 2001: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91697D" w:rsidRPr="009F08DB">
        <w:rPr>
          <w:lang w:val="de-DE"/>
        </w:rPr>
        <w:t>EINSCHUB OBEN</w:t>
      </w:r>
      <w:bookmarkEnd w:id="249"/>
    </w:p>
    <w:p w14:paraId="38D11F9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27305015" w14:textId="77777777" w:rsidTr="00531DE2">
        <w:trPr>
          <w:trHeight w:val="211"/>
        </w:trPr>
        <w:tc>
          <w:tcPr>
            <w:tcW w:w="2154" w:type="dxa"/>
            <w:shd w:val="clear" w:color="auto" w:fill="F2F2F2" w:themeFill="background1" w:themeFillShade="F2"/>
          </w:tcPr>
          <w:p w14:paraId="49B6125D" w14:textId="3131BE33" w:rsidR="005721B8" w:rsidRPr="009F08DB" w:rsidRDefault="00D8280B" w:rsidP="00190981">
            <w:pPr>
              <w:pStyle w:val="Textkrper"/>
              <w:spacing w:after="0"/>
              <w:rPr>
                <w:b/>
                <w:lang w:val="de-DE"/>
              </w:rPr>
            </w:pPr>
            <w:r w:rsidRPr="009F08DB">
              <w:rPr>
                <w:b/>
                <w:lang w:val="de-DE"/>
              </w:rPr>
              <w:t>Testziel</w:t>
            </w:r>
          </w:p>
        </w:tc>
        <w:tc>
          <w:tcPr>
            <w:tcW w:w="7257" w:type="dxa"/>
          </w:tcPr>
          <w:p w14:paraId="61A12F6F" w14:textId="103284EB" w:rsidR="005721B8" w:rsidRPr="009F08DB" w:rsidRDefault="00A7704C" w:rsidP="00190981">
            <w:pPr>
              <w:pStyle w:val="BulletTabtext"/>
              <w:rPr>
                <w:lang w:val="de-DE"/>
              </w:rPr>
            </w:pPr>
            <w:r w:rsidRPr="009F08DB">
              <w:rPr>
                <w:lang w:val="de-DE"/>
              </w:rPr>
              <w:t>Test, ob die richtige Störmeldung im Bedienfeld erscheint</w:t>
            </w:r>
          </w:p>
          <w:p w14:paraId="68EB5532" w14:textId="21DE20E8" w:rsidR="00531DE2" w:rsidRPr="009F08DB" w:rsidRDefault="00531DE2" w:rsidP="00531DE2">
            <w:pPr>
              <w:pStyle w:val="Abstandshalter"/>
              <w:rPr>
                <w:lang w:val="de-DE"/>
              </w:rPr>
            </w:pPr>
          </w:p>
        </w:tc>
      </w:tr>
      <w:tr w:rsidR="005721B8" w:rsidRPr="00387A0C" w14:paraId="464A9F12" w14:textId="77777777" w:rsidTr="00190981">
        <w:trPr>
          <w:trHeight w:val="170"/>
        </w:trPr>
        <w:tc>
          <w:tcPr>
            <w:tcW w:w="2154" w:type="dxa"/>
          </w:tcPr>
          <w:p w14:paraId="037D0535" w14:textId="77777777" w:rsidR="005721B8" w:rsidRPr="009F08DB" w:rsidRDefault="005721B8" w:rsidP="00190981">
            <w:pPr>
              <w:pStyle w:val="Textkrper"/>
              <w:spacing w:before="0" w:after="0"/>
              <w:rPr>
                <w:sz w:val="8"/>
                <w:szCs w:val="8"/>
                <w:lang w:val="de-DE"/>
              </w:rPr>
            </w:pPr>
          </w:p>
        </w:tc>
        <w:tc>
          <w:tcPr>
            <w:tcW w:w="7257" w:type="dxa"/>
          </w:tcPr>
          <w:p w14:paraId="6E3D71FB" w14:textId="77777777" w:rsidR="005721B8" w:rsidRPr="009F08DB" w:rsidRDefault="005721B8" w:rsidP="00190981">
            <w:pPr>
              <w:pStyle w:val="Textkrper"/>
              <w:spacing w:before="0" w:after="0"/>
              <w:rPr>
                <w:sz w:val="8"/>
                <w:szCs w:val="8"/>
                <w:lang w:val="de-DE"/>
              </w:rPr>
            </w:pPr>
          </w:p>
        </w:tc>
      </w:tr>
      <w:tr w:rsidR="005721B8" w:rsidRPr="009F08DB" w14:paraId="2C5598EB" w14:textId="77777777" w:rsidTr="00190981">
        <w:trPr>
          <w:trHeight w:val="471"/>
        </w:trPr>
        <w:tc>
          <w:tcPr>
            <w:tcW w:w="2154" w:type="dxa"/>
            <w:shd w:val="clear" w:color="auto" w:fill="F2F2F2" w:themeFill="background1" w:themeFillShade="F2"/>
          </w:tcPr>
          <w:p w14:paraId="37C55D2A" w14:textId="1F52D1AA" w:rsidR="005721B8" w:rsidRPr="009F08DB" w:rsidRDefault="00D8280B" w:rsidP="00190981">
            <w:pPr>
              <w:pStyle w:val="Textkrper"/>
              <w:spacing w:after="0"/>
              <w:rPr>
                <w:b/>
                <w:lang w:val="de-DE"/>
              </w:rPr>
            </w:pPr>
            <w:r w:rsidRPr="009F08DB">
              <w:rPr>
                <w:b/>
                <w:lang w:val="de-DE"/>
              </w:rPr>
              <w:t>Testdurchführung</w:t>
            </w:r>
          </w:p>
        </w:tc>
        <w:tc>
          <w:tcPr>
            <w:tcW w:w="7257" w:type="dxa"/>
          </w:tcPr>
          <w:p w14:paraId="2993F61E" w14:textId="77777777" w:rsidR="005721B8" w:rsidRPr="009F08DB" w:rsidRDefault="005721B8" w:rsidP="00190981">
            <w:pPr>
              <w:pStyle w:val="Textkrper"/>
              <w:spacing w:after="0"/>
              <w:rPr>
                <w:lang w:val="de-DE"/>
              </w:rPr>
            </w:pPr>
          </w:p>
        </w:tc>
      </w:tr>
      <w:tr w:rsidR="005721B8" w:rsidRPr="009F08DB" w14:paraId="6319726B" w14:textId="77777777" w:rsidTr="00531DE2">
        <w:trPr>
          <w:trHeight w:val="413"/>
        </w:trPr>
        <w:tc>
          <w:tcPr>
            <w:tcW w:w="2154" w:type="dxa"/>
            <w:shd w:val="clear" w:color="auto" w:fill="F2F2F2" w:themeFill="background1" w:themeFillShade="F2"/>
          </w:tcPr>
          <w:p w14:paraId="6EE89502" w14:textId="0BC192C5" w:rsidR="005721B8" w:rsidRPr="009F08DB" w:rsidRDefault="00D41D58" w:rsidP="00190981">
            <w:pPr>
              <w:pStyle w:val="Textkrper"/>
              <w:spacing w:after="0"/>
              <w:rPr>
                <w:lang w:val="de-DE"/>
              </w:rPr>
            </w:pPr>
            <w:r w:rsidRPr="009F08DB">
              <w:rPr>
                <w:lang w:val="de-DE"/>
              </w:rPr>
              <w:t>Testvoraussetzungen</w:t>
            </w:r>
          </w:p>
        </w:tc>
        <w:tc>
          <w:tcPr>
            <w:tcW w:w="7257" w:type="dxa"/>
          </w:tcPr>
          <w:p w14:paraId="4F8C9367" w14:textId="5DEB4B30" w:rsidR="005721B8" w:rsidRPr="009F08DB" w:rsidRDefault="00AE36C0" w:rsidP="00531DE2">
            <w:pPr>
              <w:pStyle w:val="BulletTabtext"/>
              <w:rPr>
                <w:lang w:val="de-DE"/>
              </w:rPr>
            </w:pPr>
            <w:r w:rsidRPr="009F08DB">
              <w:rPr>
                <w:lang w:val="de-DE"/>
              </w:rPr>
              <w:t>Maschine ist im Automatikbetrieb bereit</w:t>
            </w:r>
            <w:r w:rsidR="00531DE2" w:rsidRPr="009F08DB">
              <w:rPr>
                <w:lang w:val="de-DE"/>
              </w:rPr>
              <w:t xml:space="preserve"> </w:t>
            </w:r>
          </w:p>
          <w:p w14:paraId="68215DD4" w14:textId="1BCAD651" w:rsidR="00531DE2" w:rsidRPr="009F08DB" w:rsidRDefault="00531DE2" w:rsidP="00531DE2">
            <w:pPr>
              <w:pStyle w:val="Abstandshalter"/>
              <w:rPr>
                <w:lang w:val="de-DE"/>
              </w:rPr>
            </w:pPr>
          </w:p>
        </w:tc>
      </w:tr>
      <w:tr w:rsidR="005721B8" w:rsidRPr="009F08DB" w14:paraId="2A348588" w14:textId="77777777" w:rsidTr="00531DE2">
        <w:trPr>
          <w:trHeight w:val="278"/>
        </w:trPr>
        <w:tc>
          <w:tcPr>
            <w:tcW w:w="2154" w:type="dxa"/>
            <w:shd w:val="clear" w:color="auto" w:fill="F2F2F2" w:themeFill="background1" w:themeFillShade="F2"/>
          </w:tcPr>
          <w:p w14:paraId="62475BFE" w14:textId="7FD6CCAC" w:rsidR="005721B8" w:rsidRPr="009F08DB" w:rsidRDefault="00D8280B" w:rsidP="00190981">
            <w:pPr>
              <w:pStyle w:val="Textkrper"/>
              <w:spacing w:after="0"/>
              <w:rPr>
                <w:lang w:val="de-DE"/>
              </w:rPr>
            </w:pPr>
            <w:r w:rsidRPr="009F08DB">
              <w:rPr>
                <w:lang w:val="de-DE"/>
              </w:rPr>
              <w:t>Erforderliche Tätigkeit</w:t>
            </w:r>
          </w:p>
        </w:tc>
        <w:tc>
          <w:tcPr>
            <w:tcW w:w="7257" w:type="dxa"/>
          </w:tcPr>
          <w:p w14:paraId="66A11968" w14:textId="323DD16B" w:rsidR="005721B8" w:rsidRPr="009F08DB" w:rsidRDefault="0089525A" w:rsidP="00190981">
            <w:pPr>
              <w:pStyle w:val="BulletTabtext"/>
              <w:rPr>
                <w:lang w:val="de-DE"/>
              </w:rPr>
            </w:pPr>
            <w:r w:rsidRPr="009F08DB">
              <w:rPr>
                <w:lang w:val="de-DE"/>
              </w:rPr>
              <w:t xml:space="preserve">Schutztür </w:t>
            </w:r>
            <w:r w:rsidR="0091697D" w:rsidRPr="009F08DB">
              <w:rPr>
                <w:lang w:val="de-DE"/>
              </w:rPr>
              <w:t xml:space="preserve">Einschub oben </w:t>
            </w:r>
            <w:r w:rsidRPr="009F08DB">
              <w:rPr>
                <w:lang w:val="de-DE"/>
              </w:rPr>
              <w:t>öffnen</w:t>
            </w:r>
          </w:p>
          <w:p w14:paraId="40E4F269" w14:textId="77777777" w:rsidR="005721B8" w:rsidRPr="009F08DB" w:rsidRDefault="005721B8" w:rsidP="00531DE2">
            <w:pPr>
              <w:pStyle w:val="Abstandshalter"/>
              <w:rPr>
                <w:lang w:val="de-DE"/>
              </w:rPr>
            </w:pPr>
          </w:p>
        </w:tc>
      </w:tr>
      <w:tr w:rsidR="005721B8" w:rsidRPr="00387A0C" w14:paraId="64CAD873" w14:textId="77777777" w:rsidTr="00190981">
        <w:trPr>
          <w:trHeight w:val="697"/>
        </w:trPr>
        <w:tc>
          <w:tcPr>
            <w:tcW w:w="2154" w:type="dxa"/>
            <w:shd w:val="clear" w:color="auto" w:fill="F2F2F2" w:themeFill="background1" w:themeFillShade="F2"/>
          </w:tcPr>
          <w:p w14:paraId="3BF36EA6" w14:textId="124BBDF6" w:rsidR="005721B8" w:rsidRPr="009F08DB" w:rsidRDefault="008C23D6" w:rsidP="00190981">
            <w:pPr>
              <w:pStyle w:val="Textkrper"/>
              <w:spacing w:after="0"/>
              <w:rPr>
                <w:lang w:val="de-DE"/>
              </w:rPr>
            </w:pPr>
            <w:r w:rsidRPr="009F08DB">
              <w:rPr>
                <w:lang w:val="de-DE"/>
              </w:rPr>
              <w:t>Folge</w:t>
            </w:r>
          </w:p>
        </w:tc>
        <w:tc>
          <w:tcPr>
            <w:tcW w:w="7257" w:type="dxa"/>
          </w:tcPr>
          <w:p w14:paraId="56C5FA41" w14:textId="32ABAC0E" w:rsidR="00531DE2" w:rsidRPr="009F08DB" w:rsidRDefault="00762C1A" w:rsidP="00531DE2">
            <w:pPr>
              <w:pStyle w:val="BulletTabtext"/>
              <w:rPr>
                <w:lang w:val="de-DE"/>
              </w:rPr>
            </w:pPr>
            <w:r w:rsidRPr="009F08DB">
              <w:rPr>
                <w:lang w:val="de-DE"/>
              </w:rPr>
              <w:t>Störmeldung erscheint im Bedienfeld</w:t>
            </w:r>
          </w:p>
          <w:p w14:paraId="1CCAF656" w14:textId="42090864" w:rsidR="005721B8" w:rsidRPr="009F08DB" w:rsidRDefault="000A4CB7" w:rsidP="00531DE2">
            <w:pPr>
              <w:pStyle w:val="BulletTabtext"/>
              <w:rPr>
                <w:lang w:val="de-DE"/>
              </w:rPr>
            </w:pPr>
            <w:r w:rsidRPr="009F08DB">
              <w:rPr>
                <w:lang w:val="de-DE"/>
              </w:rPr>
              <w:t>Maschine kann nicht gestartet werden, solange Störmeldung aktiv ist</w:t>
            </w:r>
            <w:r w:rsidR="00531DE2" w:rsidRPr="009F08DB">
              <w:rPr>
                <w:lang w:val="de-DE"/>
              </w:rPr>
              <w:t xml:space="preserve"> </w:t>
            </w:r>
          </w:p>
          <w:p w14:paraId="3CAD70BD" w14:textId="45DF263E" w:rsidR="00531DE2" w:rsidRPr="009F08DB" w:rsidRDefault="00531DE2" w:rsidP="00531DE2">
            <w:pPr>
              <w:pStyle w:val="Abstandshalter"/>
              <w:rPr>
                <w:lang w:val="de-DE"/>
              </w:rPr>
            </w:pPr>
          </w:p>
        </w:tc>
      </w:tr>
      <w:tr w:rsidR="005721B8" w:rsidRPr="00387A0C" w14:paraId="72BC656B" w14:textId="77777777" w:rsidTr="00190981">
        <w:trPr>
          <w:trHeight w:val="697"/>
        </w:trPr>
        <w:tc>
          <w:tcPr>
            <w:tcW w:w="2154" w:type="dxa"/>
            <w:shd w:val="clear" w:color="auto" w:fill="F2F2F2" w:themeFill="background1" w:themeFillShade="F2"/>
          </w:tcPr>
          <w:p w14:paraId="54DEB328" w14:textId="278E9A8A" w:rsidR="005721B8" w:rsidRPr="009F08DB" w:rsidRDefault="00D8280B" w:rsidP="00190981">
            <w:pPr>
              <w:pStyle w:val="Textkrper"/>
              <w:spacing w:after="0"/>
              <w:rPr>
                <w:lang w:val="de-DE"/>
              </w:rPr>
            </w:pPr>
            <w:r w:rsidRPr="009F08DB">
              <w:rPr>
                <w:lang w:val="de-DE"/>
              </w:rPr>
              <w:t>Kommentare</w:t>
            </w:r>
          </w:p>
        </w:tc>
        <w:tc>
          <w:tcPr>
            <w:tcW w:w="7257" w:type="dxa"/>
          </w:tcPr>
          <w:p w14:paraId="7E8BD746" w14:textId="76197001" w:rsidR="005721B8" w:rsidRPr="009F08DB" w:rsidRDefault="00015429" w:rsidP="00190981">
            <w:pPr>
              <w:pStyle w:val="BulletTabtext"/>
              <w:rPr>
                <w:lang w:val="de-DE"/>
              </w:rPr>
            </w:pPr>
            <w:r w:rsidRPr="009F08DB">
              <w:rPr>
                <w:lang w:val="de-DE"/>
              </w:rPr>
              <w:t>Test kann nur bei Stillstand der Maschine durchgeführt werden, da während des Betriebes die Beschutzung verriegelt ist</w:t>
            </w:r>
          </w:p>
          <w:p w14:paraId="55CE9F26" w14:textId="77777777" w:rsidR="005721B8" w:rsidRPr="009F08DB" w:rsidRDefault="005721B8" w:rsidP="00190981">
            <w:pPr>
              <w:pStyle w:val="Abstandshalter"/>
              <w:rPr>
                <w:lang w:val="de-DE"/>
              </w:rPr>
            </w:pPr>
          </w:p>
        </w:tc>
      </w:tr>
      <w:tr w:rsidR="005721B8" w:rsidRPr="009F08DB" w14:paraId="7CCBE931" w14:textId="77777777" w:rsidTr="00190981">
        <w:trPr>
          <w:trHeight w:val="697"/>
        </w:trPr>
        <w:tc>
          <w:tcPr>
            <w:tcW w:w="2154" w:type="dxa"/>
            <w:shd w:val="clear" w:color="auto" w:fill="F2F2F2" w:themeFill="background1" w:themeFillShade="F2"/>
          </w:tcPr>
          <w:p w14:paraId="17D6F0F8" w14:textId="13C00B39" w:rsidR="005721B8" w:rsidRPr="009F08DB" w:rsidRDefault="00D41D58" w:rsidP="00190981">
            <w:pPr>
              <w:pStyle w:val="Textkrper"/>
              <w:spacing w:after="0"/>
              <w:rPr>
                <w:lang w:val="de-DE"/>
              </w:rPr>
            </w:pPr>
            <w:r w:rsidRPr="009F08DB">
              <w:rPr>
                <w:lang w:val="de-DE"/>
              </w:rPr>
              <w:t>Quittierung</w:t>
            </w:r>
          </w:p>
        </w:tc>
        <w:tc>
          <w:tcPr>
            <w:tcW w:w="7257" w:type="dxa"/>
          </w:tcPr>
          <w:p w14:paraId="3A0B4D28" w14:textId="5451C8E5" w:rsidR="00531DE2" w:rsidRPr="009F08DB" w:rsidRDefault="0089525A" w:rsidP="00531DE2">
            <w:pPr>
              <w:pStyle w:val="BulletTabtext"/>
              <w:rPr>
                <w:lang w:val="de-DE"/>
              </w:rPr>
            </w:pPr>
            <w:r w:rsidRPr="009F08DB">
              <w:rPr>
                <w:lang w:val="de-DE"/>
              </w:rPr>
              <w:t>Schutztür</w:t>
            </w:r>
            <w:r w:rsidR="0091697D" w:rsidRPr="009F08DB">
              <w:rPr>
                <w:lang w:val="de-DE"/>
              </w:rPr>
              <w:t xml:space="preserve"> Einschub oben</w:t>
            </w:r>
            <w:r w:rsidRPr="009F08DB">
              <w:rPr>
                <w:lang w:val="de-DE"/>
              </w:rPr>
              <w:t xml:space="preserve"> schließen</w:t>
            </w:r>
          </w:p>
          <w:p w14:paraId="76037FD6" w14:textId="41F10918" w:rsidR="005721B8" w:rsidRPr="009F08DB" w:rsidRDefault="00762C1A" w:rsidP="00531DE2">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531DE2" w:rsidRPr="009F08DB">
              <w:rPr>
                <w:lang w:val="de-DE"/>
              </w:rPr>
              <w:t xml:space="preserve"> </w:t>
            </w:r>
          </w:p>
          <w:p w14:paraId="28EBE564" w14:textId="278009C5" w:rsidR="00531DE2" w:rsidRPr="009F08DB" w:rsidRDefault="00531DE2" w:rsidP="00531DE2">
            <w:pPr>
              <w:pStyle w:val="Abstandshalter"/>
              <w:rPr>
                <w:lang w:val="de-DE"/>
              </w:rPr>
            </w:pPr>
          </w:p>
        </w:tc>
      </w:tr>
    </w:tbl>
    <w:p w14:paraId="35BE0206"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C8C41B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5607885" w14:textId="46510D4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0FC661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DE4C5FD" w14:textId="4BD2D96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9690FBA" w14:textId="77777777" w:rsidTr="00190981">
        <w:trPr>
          <w:trHeight w:val="697"/>
        </w:trPr>
        <w:tc>
          <w:tcPr>
            <w:tcW w:w="2154" w:type="dxa"/>
            <w:tcBorders>
              <w:bottom w:val="nil"/>
            </w:tcBorders>
            <w:shd w:val="clear" w:color="auto" w:fill="F2F2F2" w:themeFill="background1" w:themeFillShade="F2"/>
          </w:tcPr>
          <w:p w14:paraId="5BC1FC45" w14:textId="7846BFA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BF7C765" w14:textId="7EA1762F"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BA94FD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27872" behindDoc="0" locked="0" layoutInCell="1" allowOverlap="1" wp14:anchorId="52ADAB03" wp14:editId="6B866BB4">
                      <wp:simplePos x="0" y="0"/>
                      <wp:positionH relativeFrom="column">
                        <wp:posOffset>-36195</wp:posOffset>
                      </wp:positionH>
                      <wp:positionV relativeFrom="line">
                        <wp:posOffset>36195</wp:posOffset>
                      </wp:positionV>
                      <wp:extent cx="820800" cy="320400"/>
                      <wp:effectExtent l="0" t="0" r="17780" b="22860"/>
                      <wp:wrapNone/>
                      <wp:docPr id="293276274" name="Rechteck: abgerundete Ecken 29327627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557C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DAB03" id="Rechteck: abgerundete Ecken 293276274" o:spid="_x0000_s3260" style="position:absolute;left:0;text-align:left;margin-left:-2.85pt;margin-top:2.85pt;width:64.65pt;height:25.25pt;z-index:254927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kZUvgIAAMgFAAAOAAAAZHJzL2Uyb0RvYy54bWysVN9P2zAQfp+0/8Hy+0iaF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TyRlS+&#10;AgAAyAUAAA4AAAAAAAAAAAAAAAAALgIAAGRycy9lMm9Eb2MueG1sUEsBAi0AFAAGAAgAAAAhADWT&#10;XnbaAAAABwEAAA8AAAAAAAAAAAAAAAAAGAUAAGRycy9kb3ducmV2LnhtbFBLBQYAAAAABAAEAPMA&#10;AAAfBgAAAAA=&#10;" filled="f" strokecolor="black [3213]" strokeweight=".5pt">
                      <v:textbox>
                        <w:txbxContent>
                          <w:p w14:paraId="5D6557CF" w14:textId="77777777" w:rsidR="00BD5E17" w:rsidRDefault="00BD5E17" w:rsidP="005721B8">
                            <w:pPr>
                              <w:jc w:val="center"/>
                            </w:pPr>
                            <w:r>
                              <w:t>x</w:t>
                            </w:r>
                          </w:p>
                        </w:txbxContent>
                      </v:textbox>
                      <w10:wrap anchory="line"/>
                    </v:roundrect>
                  </w:pict>
                </mc:Fallback>
              </mc:AlternateContent>
            </w:r>
          </w:p>
        </w:tc>
      </w:tr>
      <w:tr w:rsidR="005721B8" w:rsidRPr="00387A0C" w14:paraId="2464F066" w14:textId="77777777" w:rsidTr="00190981">
        <w:trPr>
          <w:trHeight w:val="697"/>
        </w:trPr>
        <w:tc>
          <w:tcPr>
            <w:tcW w:w="2154" w:type="dxa"/>
            <w:tcBorders>
              <w:top w:val="nil"/>
              <w:bottom w:val="nil"/>
            </w:tcBorders>
            <w:shd w:val="clear" w:color="auto" w:fill="F2F2F2" w:themeFill="background1" w:themeFillShade="F2"/>
          </w:tcPr>
          <w:p w14:paraId="6E8D0884" w14:textId="77777777" w:rsidR="005721B8" w:rsidRPr="009F08DB" w:rsidRDefault="005721B8" w:rsidP="00190981">
            <w:pPr>
              <w:pStyle w:val="Textkrper"/>
              <w:spacing w:after="0"/>
              <w:rPr>
                <w:lang w:val="de-DE"/>
              </w:rPr>
            </w:pPr>
          </w:p>
        </w:tc>
        <w:tc>
          <w:tcPr>
            <w:tcW w:w="5839" w:type="dxa"/>
            <w:tcBorders>
              <w:top w:val="nil"/>
              <w:bottom w:val="nil"/>
            </w:tcBorders>
          </w:tcPr>
          <w:p w14:paraId="338CA7C4" w14:textId="0FABC38D"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60CCEC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35040" behindDoc="0" locked="0" layoutInCell="1" allowOverlap="1" wp14:anchorId="1EDEBB86" wp14:editId="61CCC324">
                      <wp:simplePos x="0" y="0"/>
                      <wp:positionH relativeFrom="column">
                        <wp:posOffset>-36195</wp:posOffset>
                      </wp:positionH>
                      <wp:positionV relativeFrom="line">
                        <wp:posOffset>36195</wp:posOffset>
                      </wp:positionV>
                      <wp:extent cx="820800" cy="320400"/>
                      <wp:effectExtent l="0" t="0" r="17780" b="22860"/>
                      <wp:wrapNone/>
                      <wp:docPr id="293276275" name="Rechteck: abgerundete Ecken 2932762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68AD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EBB86" id="Rechteck: abgerundete Ecken 293276275" o:spid="_x0000_s3261" style="position:absolute;left:0;text-align:left;margin-left:-2.85pt;margin-top:2.85pt;width:64.65pt;height:25.25pt;z-index:254935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i0Eou+&#10;AgAAyAUAAA4AAAAAAAAAAAAAAAAALgIAAGRycy9lMm9Eb2MueG1sUEsBAi0AFAAGAAgAAAAhADWT&#10;XnbaAAAABwEAAA8AAAAAAAAAAAAAAAAAGAUAAGRycy9kb3ducmV2LnhtbFBLBQYAAAAABAAEAPMA&#10;AAAfBgAAAAA=&#10;" filled="f" strokecolor="black [3213]" strokeweight=".5pt">
                      <v:textbox>
                        <w:txbxContent>
                          <w:p w14:paraId="13E68AD3" w14:textId="77777777" w:rsidR="00BD5E17" w:rsidRDefault="00BD5E17" w:rsidP="005721B8">
                            <w:pPr>
                              <w:jc w:val="center"/>
                            </w:pPr>
                            <w:r>
                              <w:t>x</w:t>
                            </w:r>
                          </w:p>
                        </w:txbxContent>
                      </v:textbox>
                      <w10:wrap anchory="line"/>
                    </v:roundrect>
                  </w:pict>
                </mc:Fallback>
              </mc:AlternateContent>
            </w:r>
          </w:p>
        </w:tc>
      </w:tr>
      <w:tr w:rsidR="005721B8" w:rsidRPr="009F08DB" w14:paraId="6AEBF62D" w14:textId="77777777" w:rsidTr="00190981">
        <w:trPr>
          <w:trHeight w:val="1701"/>
        </w:trPr>
        <w:tc>
          <w:tcPr>
            <w:tcW w:w="2154" w:type="dxa"/>
            <w:shd w:val="clear" w:color="auto" w:fill="F2F2F2" w:themeFill="background1" w:themeFillShade="F2"/>
          </w:tcPr>
          <w:p w14:paraId="0AF4869C" w14:textId="27C0946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1DCB3D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31968" behindDoc="0" locked="0" layoutInCell="1" allowOverlap="1" wp14:anchorId="237CB612" wp14:editId="026183DE">
                      <wp:simplePos x="0" y="0"/>
                      <wp:positionH relativeFrom="column">
                        <wp:posOffset>-5715</wp:posOffset>
                      </wp:positionH>
                      <wp:positionV relativeFrom="line">
                        <wp:posOffset>72390</wp:posOffset>
                      </wp:positionV>
                      <wp:extent cx="4500000" cy="942975"/>
                      <wp:effectExtent l="0" t="0" r="15240" b="28575"/>
                      <wp:wrapNone/>
                      <wp:docPr id="293276278" name="Rechteck: abgerundete Ecken 29327627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099B3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CB612" id="Rechteck: abgerundete Ecken 293276278" o:spid="_x0000_s3262" style="position:absolute;left:0;text-align:left;margin-left:-.45pt;margin-top:5.7pt;width:354.35pt;height:74.25pt;z-index:254931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sTjx0&#10;vQIAAMkFAAAOAAAAAAAAAAAAAAAAAC4CAABkcnMvZTJvRG9jLnhtbFBLAQItABQABgAIAAAAIQDv&#10;Mn/u3AAAAAgBAAAPAAAAAAAAAAAAAAAAABcFAABkcnMvZG93bnJldi54bWxQSwUGAAAAAAQABADz&#10;AAAAIAYAAAAA&#10;" filled="f" strokecolor="black [3213]" strokeweight=".5pt">
                      <v:textbox>
                        <w:txbxContent>
                          <w:p w14:paraId="3A099B37" w14:textId="77777777" w:rsidR="00BD5E17" w:rsidRDefault="00BD5E17" w:rsidP="005721B8">
                            <w:pPr>
                              <w:jc w:val="center"/>
                            </w:pPr>
                            <w:r>
                              <w:t>x</w:t>
                            </w:r>
                          </w:p>
                        </w:txbxContent>
                      </v:textbox>
                      <w10:wrap anchory="line"/>
                    </v:roundrect>
                  </w:pict>
                </mc:Fallback>
              </mc:AlternateContent>
            </w:r>
          </w:p>
        </w:tc>
      </w:tr>
    </w:tbl>
    <w:p w14:paraId="79500997" w14:textId="6C5C9C5F" w:rsidR="005721B8" w:rsidRPr="009F08DB" w:rsidRDefault="005721B8" w:rsidP="005721B8">
      <w:pPr>
        <w:pStyle w:val="Textkrper"/>
        <w:rPr>
          <w:lang w:val="de-DE"/>
        </w:rPr>
      </w:pPr>
    </w:p>
    <w:p w14:paraId="37E7DBFA" w14:textId="0EA2E7B7" w:rsidR="00531DE2" w:rsidRDefault="00531DE2" w:rsidP="005721B8">
      <w:pPr>
        <w:pStyle w:val="Textkrper"/>
        <w:rPr>
          <w:lang w:val="de-DE"/>
        </w:rPr>
      </w:pPr>
    </w:p>
    <w:p w14:paraId="1AA01AEB" w14:textId="77777777" w:rsidR="00D87089" w:rsidRPr="009F08DB" w:rsidRDefault="00D87089" w:rsidP="005721B8">
      <w:pPr>
        <w:pStyle w:val="Textkrper"/>
        <w:rPr>
          <w:lang w:val="de-DE"/>
        </w:rPr>
      </w:pPr>
    </w:p>
    <w:p w14:paraId="0E8CDFC4" w14:textId="77777777" w:rsidR="005721B8" w:rsidRPr="009F08DB" w:rsidRDefault="005721B8" w:rsidP="005721B8">
      <w:pPr>
        <w:pStyle w:val="Textkrper"/>
        <w:rPr>
          <w:lang w:val="de-DE"/>
        </w:rPr>
      </w:pPr>
    </w:p>
    <w:p w14:paraId="4D712A0F"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4EEDB040" w14:textId="77777777" w:rsidTr="00626664">
        <w:trPr>
          <w:trHeight w:val="1020"/>
        </w:trPr>
        <w:tc>
          <w:tcPr>
            <w:tcW w:w="2154" w:type="dxa"/>
            <w:shd w:val="clear" w:color="auto" w:fill="F2F2F2" w:themeFill="background1" w:themeFillShade="F2"/>
          </w:tcPr>
          <w:p w14:paraId="096762B6" w14:textId="18BC074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E428AC0" w14:textId="54E2D618" w:rsidR="00626664" w:rsidRPr="009F08DB" w:rsidRDefault="00745279" w:rsidP="00190981">
            <w:pPr>
              <w:pStyle w:val="Textkrper"/>
              <w:tabs>
                <w:tab w:val="left" w:pos="284"/>
              </w:tabs>
              <w:spacing w:after="0"/>
              <w:rPr>
                <w:lang w:val="de-DE"/>
              </w:rPr>
            </w:pPr>
            <w:r w:rsidRPr="009F08DB">
              <w:rPr>
                <w:lang w:val="de-DE"/>
              </w:rPr>
              <w:t>ja/nein</w:t>
            </w:r>
          </w:p>
          <w:p w14:paraId="39D1CF2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14912" behindDoc="0" locked="0" layoutInCell="1" allowOverlap="1" wp14:anchorId="720C9F62" wp14:editId="694B543C">
                      <wp:simplePos x="0" y="0"/>
                      <wp:positionH relativeFrom="column">
                        <wp:posOffset>635</wp:posOffset>
                      </wp:positionH>
                      <wp:positionV relativeFrom="paragraph">
                        <wp:posOffset>36195</wp:posOffset>
                      </wp:positionV>
                      <wp:extent cx="820800" cy="320400"/>
                      <wp:effectExtent l="0" t="0" r="17780" b="22860"/>
                      <wp:wrapNone/>
                      <wp:docPr id="293276279" name="Rechteck: abgerundete Ecken 2932762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4698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C9F62" id="Rechteck: abgerundete Ecken 293276279" o:spid="_x0000_s3263" style="position:absolute;left:0;text-align:left;margin-left:.05pt;margin-top:2.85pt;width:64.65pt;height:25.25pt;z-index:2582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PyIAjvgIA&#10;AMgFAAAOAAAAAAAAAAAAAAAAAC4CAABkcnMvZTJvRG9jLnhtbFBLAQItABQABgAIAAAAIQCbrlPC&#10;2AAAAAUBAAAPAAAAAAAAAAAAAAAAABgFAABkcnMvZG93bnJldi54bWxQSwUGAAAAAAQABADzAAAA&#10;HQYAAAAA&#10;" filled="f" strokecolor="black [3213]" strokeweight=".5pt">
                      <v:textbox>
                        <w:txbxContent>
                          <w:p w14:paraId="1D946985" w14:textId="77777777" w:rsidR="00BD5E17" w:rsidRDefault="00BD5E17" w:rsidP="005721B8">
                            <w:pPr>
                              <w:jc w:val="center"/>
                            </w:pPr>
                            <w:r>
                              <w:t>x</w:t>
                            </w:r>
                          </w:p>
                        </w:txbxContent>
                      </v:textbox>
                    </v:roundrect>
                  </w:pict>
                </mc:Fallback>
              </mc:AlternateContent>
            </w:r>
          </w:p>
        </w:tc>
        <w:tc>
          <w:tcPr>
            <w:tcW w:w="5839" w:type="dxa"/>
            <w:shd w:val="clear" w:color="auto" w:fill="auto"/>
          </w:tcPr>
          <w:p w14:paraId="4104D81F" w14:textId="010A3624" w:rsidR="00626664" w:rsidRPr="009F08DB" w:rsidRDefault="00745279" w:rsidP="00190981">
            <w:pPr>
              <w:pStyle w:val="Textkrper"/>
              <w:tabs>
                <w:tab w:val="left" w:pos="284"/>
              </w:tabs>
              <w:spacing w:after="0"/>
              <w:rPr>
                <w:lang w:val="de-DE"/>
              </w:rPr>
            </w:pPr>
            <w:r w:rsidRPr="009F08DB">
              <w:rPr>
                <w:lang w:val="de-DE"/>
              </w:rPr>
              <w:t>Datum/Kurzzeichen</w:t>
            </w:r>
          </w:p>
          <w:p w14:paraId="71E3E5A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15936" behindDoc="0" locked="0" layoutInCell="1" allowOverlap="1" wp14:anchorId="09EB6648" wp14:editId="26BF7B86">
                      <wp:simplePos x="0" y="0"/>
                      <wp:positionH relativeFrom="column">
                        <wp:posOffset>1746</wp:posOffset>
                      </wp:positionH>
                      <wp:positionV relativeFrom="line">
                        <wp:posOffset>32703</wp:posOffset>
                      </wp:positionV>
                      <wp:extent cx="3592354" cy="320400"/>
                      <wp:effectExtent l="0" t="0" r="27305" b="22860"/>
                      <wp:wrapNone/>
                      <wp:docPr id="293276280" name="Rechteck: abgerundete Ecken 29327628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0D34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B6648" id="Rechteck: abgerundete Ecken 293276280" o:spid="_x0000_s3264" style="position:absolute;left:0;text-align:left;margin-left:.15pt;margin-top:2.6pt;width:282.85pt;height:25.25pt;z-index:258215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F&#10;NCXBAgAAyQUAAA4AAAAAAAAAAAAAAAAALgIAAGRycy9lMm9Eb2MueG1sUEsBAi0AFAAGAAgAAAAh&#10;ABCRfb7aAAAABQEAAA8AAAAAAAAAAAAAAAAAGwUAAGRycy9kb3ducmV2LnhtbFBLBQYAAAAABAAE&#10;APMAAAAiBgAAAAA=&#10;" filled="f" strokecolor="black [3213]" strokeweight=".5pt">
                      <v:textbox>
                        <w:txbxContent>
                          <w:p w14:paraId="61A0D34E" w14:textId="77777777" w:rsidR="00BD5E17" w:rsidRDefault="00BD5E17" w:rsidP="005721B8">
                            <w:pPr>
                              <w:jc w:val="center"/>
                            </w:pPr>
                            <w:r>
                              <w:t>x</w:t>
                            </w:r>
                          </w:p>
                        </w:txbxContent>
                      </v:textbox>
                      <w10:wrap anchory="line"/>
                    </v:roundrect>
                  </w:pict>
                </mc:Fallback>
              </mc:AlternateContent>
            </w:r>
          </w:p>
        </w:tc>
      </w:tr>
      <w:tr w:rsidR="00626664" w:rsidRPr="009F08DB" w14:paraId="1D1B3D2B" w14:textId="77777777" w:rsidTr="00626664">
        <w:trPr>
          <w:trHeight w:val="1020"/>
        </w:trPr>
        <w:tc>
          <w:tcPr>
            <w:tcW w:w="2154" w:type="dxa"/>
            <w:shd w:val="clear" w:color="auto" w:fill="F2F2F2" w:themeFill="background1" w:themeFillShade="F2"/>
          </w:tcPr>
          <w:p w14:paraId="0F8F61D7" w14:textId="680686A6"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AA93FBD" w14:textId="4657E98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16960" behindDoc="0" locked="0" layoutInCell="1" allowOverlap="1" wp14:anchorId="1AF29355" wp14:editId="670ADA93">
                      <wp:simplePos x="0" y="0"/>
                      <wp:positionH relativeFrom="column">
                        <wp:posOffset>-5715</wp:posOffset>
                      </wp:positionH>
                      <wp:positionV relativeFrom="line">
                        <wp:posOffset>252095</wp:posOffset>
                      </wp:positionV>
                      <wp:extent cx="4500000" cy="320400"/>
                      <wp:effectExtent l="0" t="0" r="15240" b="22860"/>
                      <wp:wrapNone/>
                      <wp:docPr id="293276281" name="Rechteck: abgerundete Ecken 29327628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735D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F29355" id="Rechteck: abgerundete Ecken 293276281" o:spid="_x0000_s3265" style="position:absolute;left:0;text-align:left;margin-left:-.45pt;margin-top:19.85pt;width:354.35pt;height:25.25pt;z-index:258216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l7gvMLsC&#10;AADJBQAADgAAAAAAAAAAAAAAAAAuAgAAZHJzL2Uyb0RvYy54bWxQSwECLQAUAAYACAAAACEAeEdM&#10;vdwAAAAHAQAADwAAAAAAAAAAAAAAAAAVBQAAZHJzL2Rvd25yZXYueG1sUEsFBgAAAAAEAAQA8wAA&#10;AB4GAAAAAA==&#10;" filled="f" strokecolor="black [3213]" strokeweight=".5pt">
                      <v:textbox>
                        <w:txbxContent>
                          <w:p w14:paraId="71D735D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9FEE5D7" w14:textId="77777777" w:rsidR="00626664" w:rsidRPr="009F08DB" w:rsidRDefault="00626664" w:rsidP="00190981">
            <w:pPr>
              <w:pStyle w:val="Textkrper"/>
              <w:tabs>
                <w:tab w:val="left" w:pos="284"/>
              </w:tabs>
              <w:spacing w:after="0"/>
              <w:rPr>
                <w:lang w:val="de-DE"/>
              </w:rPr>
            </w:pPr>
          </w:p>
        </w:tc>
      </w:tr>
    </w:tbl>
    <w:p w14:paraId="3906585D" w14:textId="77777777" w:rsidR="005721B8" w:rsidRPr="009F08DB" w:rsidRDefault="005721B8" w:rsidP="005721B8">
      <w:pPr>
        <w:rPr>
          <w:rFonts w:ascii="Arial" w:hAnsi="Arial"/>
          <w:lang w:val="de-DE"/>
        </w:rPr>
      </w:pPr>
      <w:r w:rsidRPr="009F08DB">
        <w:rPr>
          <w:lang w:val="de-DE"/>
        </w:rPr>
        <w:br w:type="page"/>
      </w:r>
    </w:p>
    <w:p w14:paraId="5340DF21" w14:textId="7DA946AB" w:rsidR="005721B8" w:rsidRPr="00147366" w:rsidRDefault="00531DE2" w:rsidP="00897659">
      <w:pPr>
        <w:pStyle w:val="berschrift3nummeriert"/>
      </w:pPr>
      <w:bookmarkStart w:id="250" w:name="_Toc118817762"/>
      <w:r w:rsidRPr="00147366">
        <w:t xml:space="preserve">FLT 2002: PRODUCT CHAIN </w:t>
      </w:r>
      <w:r w:rsidR="0089525A" w:rsidRPr="00147366">
        <w:t>BESCHUTZUNG</w:t>
      </w:r>
      <w:r w:rsidRPr="00147366">
        <w:t>: SAFETY RELAY NOT ACTIVE</w:t>
      </w:r>
      <w:bookmarkEnd w:id="250"/>
    </w:p>
    <w:p w14:paraId="377E41BD" w14:textId="77777777" w:rsidR="00740072" w:rsidRPr="00147366" w:rsidRDefault="00740072" w:rsidP="00740072">
      <w:pPr>
        <w:pStyle w:val="Abstandshalte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740072" w:rsidRPr="00387A0C" w14:paraId="7EEAF2BA" w14:textId="77777777" w:rsidTr="00740072">
        <w:trPr>
          <w:trHeight w:val="21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1ACCFA6" w14:textId="37ABBA16" w:rsidR="00740072" w:rsidRPr="009F08DB" w:rsidRDefault="007B14D9">
            <w:pPr>
              <w:pStyle w:val="Textkrper"/>
              <w:spacing w:after="0"/>
              <w:rPr>
                <w:b/>
                <w:lang w:val="de-DE"/>
              </w:rPr>
            </w:pPr>
            <w:r w:rsidRPr="009F08DB">
              <w:rPr>
                <w:b/>
                <w:lang w:val="de-DE"/>
              </w:rPr>
              <w:t>Testziel</w:t>
            </w:r>
          </w:p>
        </w:tc>
        <w:tc>
          <w:tcPr>
            <w:tcW w:w="7257" w:type="dxa"/>
            <w:tcBorders>
              <w:top w:val="single" w:sz="4" w:space="0" w:color="D9D9D9" w:themeColor="background1" w:themeShade="D9"/>
              <w:left w:val="nil"/>
              <w:bottom w:val="single" w:sz="4" w:space="0" w:color="D9D9D9" w:themeColor="background1" w:themeShade="D9"/>
              <w:right w:val="nil"/>
            </w:tcBorders>
          </w:tcPr>
          <w:p w14:paraId="5DA6BA91" w14:textId="00699D4B" w:rsidR="00740072" w:rsidRPr="009F08DB" w:rsidRDefault="001B3483" w:rsidP="00BC091F">
            <w:pPr>
              <w:pStyle w:val="BulletTabtext"/>
              <w:numPr>
                <w:ilvl w:val="0"/>
                <w:numId w:val="12"/>
              </w:numPr>
              <w:rPr>
                <w:lang w:val="de-DE"/>
              </w:rPr>
            </w:pPr>
            <w:r w:rsidRPr="009F08DB">
              <w:rPr>
                <w:lang w:val="de-DE"/>
              </w:rPr>
              <w:t>Test, ob die richtige Störmeldung im Bedienfeld erscheint</w:t>
            </w:r>
          </w:p>
          <w:p w14:paraId="60502D69" w14:textId="77777777" w:rsidR="00740072" w:rsidRPr="009F08DB" w:rsidRDefault="00740072">
            <w:pPr>
              <w:pStyle w:val="Abstandshalter"/>
              <w:rPr>
                <w:lang w:val="de-DE"/>
              </w:rPr>
            </w:pPr>
          </w:p>
        </w:tc>
      </w:tr>
      <w:tr w:rsidR="00740072" w:rsidRPr="00387A0C" w14:paraId="4A1470A9" w14:textId="77777777" w:rsidTr="00740072">
        <w:trPr>
          <w:trHeight w:val="170"/>
        </w:trPr>
        <w:tc>
          <w:tcPr>
            <w:tcW w:w="2154" w:type="dxa"/>
            <w:tcBorders>
              <w:top w:val="single" w:sz="4" w:space="0" w:color="D9D9D9" w:themeColor="background1" w:themeShade="D9"/>
              <w:left w:val="nil"/>
              <w:bottom w:val="single" w:sz="4" w:space="0" w:color="D9D9D9" w:themeColor="background1" w:themeShade="D9"/>
              <w:right w:val="nil"/>
            </w:tcBorders>
          </w:tcPr>
          <w:p w14:paraId="166EC4C1" w14:textId="77777777" w:rsidR="00740072" w:rsidRPr="009F08DB" w:rsidRDefault="00740072">
            <w:pPr>
              <w:pStyle w:val="Textkrper"/>
              <w:spacing w:before="0" w:after="0"/>
              <w:rPr>
                <w:sz w:val="8"/>
                <w:szCs w:val="8"/>
                <w:lang w:val="de-DE"/>
              </w:rPr>
            </w:pPr>
          </w:p>
        </w:tc>
        <w:tc>
          <w:tcPr>
            <w:tcW w:w="7257" w:type="dxa"/>
            <w:tcBorders>
              <w:top w:val="single" w:sz="4" w:space="0" w:color="D9D9D9" w:themeColor="background1" w:themeShade="D9"/>
              <w:left w:val="nil"/>
              <w:bottom w:val="single" w:sz="4" w:space="0" w:color="D9D9D9" w:themeColor="background1" w:themeShade="D9"/>
              <w:right w:val="nil"/>
            </w:tcBorders>
          </w:tcPr>
          <w:p w14:paraId="327EEB44" w14:textId="77777777" w:rsidR="00740072" w:rsidRPr="009F08DB" w:rsidRDefault="00740072">
            <w:pPr>
              <w:pStyle w:val="Textkrper"/>
              <w:spacing w:before="0" w:after="0"/>
              <w:rPr>
                <w:sz w:val="8"/>
                <w:szCs w:val="8"/>
                <w:lang w:val="de-DE"/>
              </w:rPr>
            </w:pPr>
          </w:p>
        </w:tc>
      </w:tr>
      <w:tr w:rsidR="00740072" w:rsidRPr="009F08DB" w14:paraId="75EAA693" w14:textId="77777777" w:rsidTr="00740072">
        <w:trPr>
          <w:trHeight w:val="4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0D32DEE3" w14:textId="67D4A1B3" w:rsidR="00740072" w:rsidRPr="009F08DB" w:rsidRDefault="007B14D9">
            <w:pPr>
              <w:pStyle w:val="Textkrper"/>
              <w:spacing w:after="0"/>
              <w:rPr>
                <w:b/>
                <w:lang w:val="de-DE"/>
              </w:rPr>
            </w:pPr>
            <w:r w:rsidRPr="009F08DB">
              <w:rPr>
                <w:b/>
                <w:lang w:val="de-DE"/>
              </w:rPr>
              <w:t>Testdurchführung</w:t>
            </w:r>
          </w:p>
        </w:tc>
        <w:tc>
          <w:tcPr>
            <w:tcW w:w="7257" w:type="dxa"/>
            <w:tcBorders>
              <w:top w:val="single" w:sz="4" w:space="0" w:color="D9D9D9" w:themeColor="background1" w:themeShade="D9"/>
              <w:left w:val="nil"/>
              <w:bottom w:val="single" w:sz="4" w:space="0" w:color="D9D9D9" w:themeColor="background1" w:themeShade="D9"/>
              <w:right w:val="nil"/>
            </w:tcBorders>
          </w:tcPr>
          <w:p w14:paraId="739D559F" w14:textId="77777777" w:rsidR="00740072" w:rsidRPr="009F08DB" w:rsidRDefault="00740072">
            <w:pPr>
              <w:pStyle w:val="Textkrper"/>
              <w:spacing w:after="0"/>
              <w:rPr>
                <w:lang w:val="de-DE"/>
              </w:rPr>
            </w:pPr>
          </w:p>
        </w:tc>
      </w:tr>
      <w:tr w:rsidR="00740072" w:rsidRPr="009F08DB" w14:paraId="0F12A09A" w14:textId="77777777" w:rsidTr="00740072">
        <w:trPr>
          <w:trHeight w:val="27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4605524F" w14:textId="64C36159" w:rsidR="00740072" w:rsidRPr="009F08DB" w:rsidRDefault="00D86CAA">
            <w:pPr>
              <w:pStyle w:val="Textkrper"/>
              <w:spacing w:after="0"/>
              <w:rPr>
                <w:lang w:val="de-DE"/>
              </w:rPr>
            </w:pPr>
            <w:r w:rsidRPr="009F08DB">
              <w:rPr>
                <w:lang w:val="de-DE"/>
              </w:rPr>
              <w:t>Testvoraussetzungen</w:t>
            </w:r>
          </w:p>
        </w:tc>
        <w:tc>
          <w:tcPr>
            <w:tcW w:w="7257" w:type="dxa"/>
            <w:tcBorders>
              <w:top w:val="single" w:sz="4" w:space="0" w:color="D9D9D9" w:themeColor="background1" w:themeShade="D9"/>
              <w:left w:val="nil"/>
              <w:bottom w:val="single" w:sz="4" w:space="0" w:color="D9D9D9" w:themeColor="background1" w:themeShade="D9"/>
              <w:right w:val="nil"/>
            </w:tcBorders>
          </w:tcPr>
          <w:p w14:paraId="553372BF" w14:textId="21E617A9" w:rsidR="00740072" w:rsidRPr="009F08DB" w:rsidRDefault="002B59B6" w:rsidP="00BC091F">
            <w:pPr>
              <w:pStyle w:val="BulletTabtext"/>
              <w:numPr>
                <w:ilvl w:val="0"/>
                <w:numId w:val="12"/>
              </w:numPr>
              <w:rPr>
                <w:lang w:val="de-DE"/>
              </w:rPr>
            </w:pPr>
            <w:r w:rsidRPr="009F08DB">
              <w:rPr>
                <w:lang w:val="de-DE"/>
              </w:rPr>
              <w:t>Maschine ist im Automatikbetrieb bereit</w:t>
            </w:r>
            <w:r w:rsidR="00740072" w:rsidRPr="009F08DB">
              <w:rPr>
                <w:lang w:val="de-DE"/>
              </w:rPr>
              <w:t xml:space="preserve"> </w:t>
            </w:r>
          </w:p>
          <w:p w14:paraId="31C5DF41" w14:textId="77777777" w:rsidR="00740072" w:rsidRPr="009F08DB" w:rsidRDefault="00740072">
            <w:pPr>
              <w:pStyle w:val="Abstandshalter"/>
              <w:rPr>
                <w:lang w:val="de-DE"/>
              </w:rPr>
            </w:pPr>
          </w:p>
        </w:tc>
      </w:tr>
      <w:tr w:rsidR="00740072" w:rsidRPr="00387A0C" w14:paraId="72AE0FA8" w14:textId="77777777" w:rsidTr="00740072">
        <w:trPr>
          <w:trHeight w:val="278"/>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8A7DB35" w14:textId="19F6E772" w:rsidR="00740072" w:rsidRPr="009F08DB" w:rsidRDefault="00D86CAA">
            <w:pPr>
              <w:pStyle w:val="Textkrper"/>
              <w:spacing w:after="0"/>
              <w:rPr>
                <w:lang w:val="de-DE"/>
              </w:rPr>
            </w:pPr>
            <w:r w:rsidRPr="009F08DB">
              <w:rPr>
                <w:lang w:val="de-DE"/>
              </w:rPr>
              <w:t>Erforderliche Tätigkeit</w:t>
            </w:r>
          </w:p>
        </w:tc>
        <w:tc>
          <w:tcPr>
            <w:tcW w:w="7257" w:type="dxa"/>
            <w:tcBorders>
              <w:top w:val="single" w:sz="4" w:space="0" w:color="D9D9D9" w:themeColor="background1" w:themeShade="D9"/>
              <w:left w:val="nil"/>
              <w:bottom w:val="single" w:sz="4" w:space="0" w:color="D9D9D9" w:themeColor="background1" w:themeShade="D9"/>
              <w:right w:val="nil"/>
            </w:tcBorders>
          </w:tcPr>
          <w:p w14:paraId="3A9160FD" w14:textId="1E50D339" w:rsidR="00740072" w:rsidRPr="009F08DB" w:rsidRDefault="00352815" w:rsidP="00BC091F">
            <w:pPr>
              <w:pStyle w:val="BulletTabtext"/>
              <w:numPr>
                <w:ilvl w:val="0"/>
                <w:numId w:val="12"/>
              </w:numPr>
              <w:rPr>
                <w:lang w:val="de-DE"/>
              </w:rPr>
            </w:pPr>
            <w:r w:rsidRPr="009F08DB">
              <w:rPr>
                <w:lang w:val="de-DE"/>
              </w:rPr>
              <w:t>Eingang</w:t>
            </w:r>
            <w:r w:rsidR="00740072" w:rsidRPr="009F08DB">
              <w:rPr>
                <w:lang w:val="de-DE"/>
              </w:rPr>
              <w:t xml:space="preserve"> </w:t>
            </w:r>
            <w:r w:rsidRPr="009F08DB">
              <w:rPr>
                <w:lang w:val="de-DE"/>
              </w:rPr>
              <w:t>„</w:t>
            </w:r>
            <w:r w:rsidR="00740072" w:rsidRPr="009F08DB">
              <w:rPr>
                <w:lang w:val="de-DE"/>
              </w:rPr>
              <w:t>I91S83.4“ a</w:t>
            </w:r>
            <w:r w:rsidRPr="009F08DB">
              <w:rPr>
                <w:lang w:val="de-DE"/>
              </w:rPr>
              <w:t>n</w:t>
            </w:r>
            <w:r w:rsidR="00740072" w:rsidRPr="009F08DB">
              <w:rPr>
                <w:lang w:val="de-DE"/>
              </w:rPr>
              <w:t xml:space="preserve"> </w:t>
            </w:r>
            <w:r w:rsidRPr="009F08DB">
              <w:rPr>
                <w:lang w:val="de-DE"/>
              </w:rPr>
              <w:t>Klemme</w:t>
            </w:r>
            <w:r w:rsidR="00740072" w:rsidRPr="009F08DB">
              <w:rPr>
                <w:lang w:val="de-DE"/>
              </w:rPr>
              <w:t xml:space="preserve"> 0A1E05 </w:t>
            </w:r>
            <w:r w:rsidRPr="009F08DB">
              <w:rPr>
                <w:lang w:val="de-DE"/>
              </w:rPr>
              <w:t>ausstecken</w:t>
            </w:r>
          </w:p>
          <w:p w14:paraId="7642907D" w14:textId="77777777" w:rsidR="00740072" w:rsidRPr="009F08DB" w:rsidRDefault="00740072">
            <w:pPr>
              <w:pStyle w:val="Abstandshalter"/>
              <w:rPr>
                <w:lang w:val="de-DE"/>
              </w:rPr>
            </w:pPr>
          </w:p>
        </w:tc>
      </w:tr>
      <w:tr w:rsidR="00740072" w:rsidRPr="00387A0C" w14:paraId="6A3945DF"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1A9B90CD" w14:textId="27355903" w:rsidR="00740072" w:rsidRPr="009F08DB" w:rsidRDefault="00D86CAA">
            <w:pPr>
              <w:pStyle w:val="Textkrper"/>
              <w:spacing w:after="0"/>
              <w:rPr>
                <w:lang w:val="de-DE"/>
              </w:rPr>
            </w:pPr>
            <w:r w:rsidRPr="009F08DB">
              <w:rPr>
                <w:lang w:val="de-DE"/>
              </w:rPr>
              <w:t>Folge</w:t>
            </w:r>
          </w:p>
        </w:tc>
        <w:tc>
          <w:tcPr>
            <w:tcW w:w="7257" w:type="dxa"/>
            <w:tcBorders>
              <w:top w:val="single" w:sz="4" w:space="0" w:color="D9D9D9" w:themeColor="background1" w:themeShade="D9"/>
              <w:left w:val="nil"/>
              <w:bottom w:val="single" w:sz="4" w:space="0" w:color="D9D9D9" w:themeColor="background1" w:themeShade="D9"/>
              <w:right w:val="nil"/>
            </w:tcBorders>
          </w:tcPr>
          <w:p w14:paraId="5D0ECA2F" w14:textId="0227AD96" w:rsidR="00740072" w:rsidRPr="009F08DB" w:rsidRDefault="001B3483" w:rsidP="00BC091F">
            <w:pPr>
              <w:pStyle w:val="BulletTabtext"/>
              <w:numPr>
                <w:ilvl w:val="0"/>
                <w:numId w:val="12"/>
              </w:numPr>
              <w:rPr>
                <w:lang w:val="de-DE"/>
              </w:rPr>
            </w:pPr>
            <w:r w:rsidRPr="009F08DB">
              <w:rPr>
                <w:lang w:val="de-DE"/>
              </w:rPr>
              <w:t>Störmeldung erscheint im Bedienfeld</w:t>
            </w:r>
          </w:p>
          <w:p w14:paraId="1B6F5261" w14:textId="312FAC4B"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r w:rsidR="00740072" w:rsidRPr="009F08DB">
              <w:rPr>
                <w:lang w:val="de-DE"/>
              </w:rPr>
              <w:t xml:space="preserve"> </w:t>
            </w:r>
          </w:p>
          <w:p w14:paraId="18B81CE5" w14:textId="77777777" w:rsidR="00740072" w:rsidRPr="009F08DB" w:rsidRDefault="00740072">
            <w:pPr>
              <w:pStyle w:val="Abstandshalter"/>
              <w:rPr>
                <w:lang w:val="de-DE"/>
              </w:rPr>
            </w:pPr>
          </w:p>
        </w:tc>
      </w:tr>
      <w:tr w:rsidR="00740072" w:rsidRPr="009F08DB" w14:paraId="2247ECBB" w14:textId="77777777" w:rsidTr="00740072">
        <w:trPr>
          <w:trHeight w:val="215"/>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23A5D32" w14:textId="414EEF48" w:rsidR="00740072" w:rsidRPr="009F08DB" w:rsidRDefault="00D86CAA">
            <w:pPr>
              <w:pStyle w:val="Textkrper"/>
              <w:spacing w:after="0"/>
              <w:rPr>
                <w:lang w:val="de-DE"/>
              </w:rPr>
            </w:pPr>
            <w:r w:rsidRPr="009F08DB">
              <w:rPr>
                <w:lang w:val="de-DE"/>
              </w:rPr>
              <w:t>Kommentare</w:t>
            </w:r>
          </w:p>
        </w:tc>
        <w:tc>
          <w:tcPr>
            <w:tcW w:w="7257" w:type="dxa"/>
            <w:tcBorders>
              <w:top w:val="single" w:sz="4" w:space="0" w:color="D9D9D9" w:themeColor="background1" w:themeShade="D9"/>
              <w:left w:val="nil"/>
              <w:bottom w:val="single" w:sz="4" w:space="0" w:color="D9D9D9" w:themeColor="background1" w:themeShade="D9"/>
              <w:right w:val="nil"/>
            </w:tcBorders>
          </w:tcPr>
          <w:p w14:paraId="04161132" w14:textId="400C6E6A" w:rsidR="00740072" w:rsidRPr="009F08DB" w:rsidRDefault="009B71DA" w:rsidP="00BC091F">
            <w:pPr>
              <w:pStyle w:val="BulletTabtext"/>
              <w:numPr>
                <w:ilvl w:val="0"/>
                <w:numId w:val="12"/>
              </w:numPr>
              <w:rPr>
                <w:lang w:val="de-DE"/>
              </w:rPr>
            </w:pPr>
            <w:r w:rsidRPr="009F08DB">
              <w:rPr>
                <w:lang w:val="de-DE"/>
              </w:rPr>
              <w:t>Keine</w:t>
            </w:r>
          </w:p>
          <w:p w14:paraId="5D9E7052" w14:textId="77777777" w:rsidR="00740072" w:rsidRPr="009F08DB" w:rsidRDefault="00740072">
            <w:pPr>
              <w:pStyle w:val="Abstandshalter"/>
              <w:rPr>
                <w:lang w:val="de-DE"/>
              </w:rPr>
            </w:pPr>
          </w:p>
        </w:tc>
      </w:tr>
      <w:tr w:rsidR="00740072" w:rsidRPr="009F08DB" w14:paraId="4F84AAB6" w14:textId="77777777" w:rsidTr="00740072">
        <w:trPr>
          <w:trHeight w:val="697"/>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3C518DD6" w14:textId="2503830E" w:rsidR="00740072" w:rsidRPr="009F08DB" w:rsidRDefault="00D86CAA">
            <w:pPr>
              <w:pStyle w:val="Textkrper"/>
              <w:spacing w:after="0"/>
              <w:rPr>
                <w:lang w:val="de-DE"/>
              </w:rPr>
            </w:pPr>
            <w:r w:rsidRPr="009F08DB">
              <w:rPr>
                <w:lang w:val="de-DE"/>
              </w:rPr>
              <w:t>Quittierung</w:t>
            </w:r>
          </w:p>
        </w:tc>
        <w:tc>
          <w:tcPr>
            <w:tcW w:w="7257" w:type="dxa"/>
            <w:tcBorders>
              <w:top w:val="single" w:sz="4" w:space="0" w:color="D9D9D9" w:themeColor="background1" w:themeShade="D9"/>
              <w:left w:val="nil"/>
              <w:bottom w:val="single" w:sz="4" w:space="0" w:color="D9D9D9" w:themeColor="background1" w:themeShade="D9"/>
              <w:right w:val="nil"/>
            </w:tcBorders>
          </w:tcPr>
          <w:p w14:paraId="1FBB24A9" w14:textId="76276C3F" w:rsidR="00740072" w:rsidRPr="009F08DB" w:rsidRDefault="00352815" w:rsidP="00BC091F">
            <w:pPr>
              <w:pStyle w:val="BulletTabtext"/>
              <w:numPr>
                <w:ilvl w:val="0"/>
                <w:numId w:val="12"/>
              </w:numPr>
              <w:rPr>
                <w:lang w:val="de-DE"/>
              </w:rPr>
            </w:pPr>
            <w:r w:rsidRPr="009F08DB">
              <w:rPr>
                <w:lang w:val="de-DE"/>
              </w:rPr>
              <w:t>Eingang „I91S83.4“ an Klemme 0A1E05 wieder einstecken</w:t>
            </w:r>
          </w:p>
          <w:p w14:paraId="697A19AB" w14:textId="5A6131A9" w:rsidR="00740072" w:rsidRPr="009F08DB" w:rsidRDefault="001B3483" w:rsidP="00BC091F">
            <w:pPr>
              <w:pStyle w:val="BulletTabtext"/>
              <w:numPr>
                <w:ilvl w:val="0"/>
                <w:numId w:val="12"/>
              </w:numPr>
              <w:rPr>
                <w:lang w:val="de-DE"/>
              </w:rPr>
            </w:pPr>
            <w:r w:rsidRPr="009F08DB">
              <w:rPr>
                <w:lang w:val="de-DE"/>
              </w:rPr>
              <w:t>Taster „Reset“ drücken</w:t>
            </w:r>
            <w:r w:rsidR="00740072" w:rsidRPr="009F08DB">
              <w:rPr>
                <w:lang w:val="de-DE"/>
              </w:rPr>
              <w:t xml:space="preserve"> </w:t>
            </w:r>
          </w:p>
          <w:p w14:paraId="0C37B0C2" w14:textId="77777777" w:rsidR="00740072" w:rsidRPr="009F08DB" w:rsidRDefault="00740072">
            <w:pPr>
              <w:pStyle w:val="Abstandshalter"/>
              <w:rPr>
                <w:lang w:val="de-DE"/>
              </w:rPr>
            </w:pPr>
          </w:p>
        </w:tc>
      </w:tr>
    </w:tbl>
    <w:p w14:paraId="2F95F6B6" w14:textId="77777777" w:rsidR="00740072" w:rsidRPr="009F08DB" w:rsidRDefault="00740072" w:rsidP="00740072">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740072" w:rsidRPr="009F08DB" w14:paraId="24C463EE" w14:textId="77777777" w:rsidTr="00740072">
        <w:trPr>
          <w:trHeight w:val="68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72681DB" w14:textId="2CFF764E" w:rsidR="00740072" w:rsidRPr="009F08DB" w:rsidRDefault="009B71DA">
            <w:pPr>
              <w:pStyle w:val="Textkrper"/>
              <w:spacing w:after="0"/>
              <w:rPr>
                <w:b/>
                <w:lang w:val="de-DE"/>
              </w:rPr>
            </w:pPr>
            <w:r w:rsidRPr="009F08DB">
              <w:rPr>
                <w:b/>
                <w:lang w:val="de-DE"/>
              </w:rPr>
              <w:t>Testergebnis</w:t>
            </w:r>
          </w:p>
        </w:tc>
        <w:tc>
          <w:tcPr>
            <w:tcW w:w="5839"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tcPr>
          <w:p w14:paraId="0B506AF4" w14:textId="77777777" w:rsidR="00740072" w:rsidRPr="009F08DB" w:rsidRDefault="00740072">
            <w:pPr>
              <w:pStyle w:val="Textkrper"/>
              <w:tabs>
                <w:tab w:val="left" w:pos="284"/>
              </w:tabs>
              <w:spacing w:after="0"/>
              <w:rPr>
                <w:lang w:val="de-DE"/>
              </w:rPr>
            </w:pPr>
          </w:p>
        </w:tc>
        <w:tc>
          <w:tcPr>
            <w:tcW w:w="1417"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723D58E" w14:textId="723B1E5F" w:rsidR="00740072" w:rsidRPr="009F08DB" w:rsidRDefault="009B71DA">
            <w:pPr>
              <w:pStyle w:val="Textkrper"/>
              <w:tabs>
                <w:tab w:val="left" w:pos="284"/>
              </w:tabs>
              <w:spacing w:after="0"/>
              <w:jc w:val="center"/>
              <w:rPr>
                <w:b/>
                <w:lang w:val="de-DE"/>
              </w:rPr>
            </w:pPr>
            <w:r w:rsidRPr="009F08DB">
              <w:rPr>
                <w:b/>
                <w:lang w:val="de-DE"/>
              </w:rPr>
              <w:t>ja/nein</w:t>
            </w:r>
          </w:p>
        </w:tc>
      </w:tr>
      <w:tr w:rsidR="00740072" w:rsidRPr="009F08DB" w14:paraId="67A63D81" w14:textId="77777777" w:rsidTr="00740072">
        <w:trPr>
          <w:trHeight w:val="697"/>
        </w:trPr>
        <w:tc>
          <w:tcPr>
            <w:tcW w:w="2154" w:type="dxa"/>
            <w:tcBorders>
              <w:top w:val="single" w:sz="4" w:space="0" w:color="D9D9D9" w:themeColor="background1" w:themeShade="D9"/>
              <w:left w:val="nil"/>
              <w:bottom w:val="nil"/>
              <w:right w:val="nil"/>
            </w:tcBorders>
            <w:shd w:val="clear" w:color="auto" w:fill="F2F2F2" w:themeFill="background1" w:themeFillShade="F2"/>
            <w:hideMark/>
          </w:tcPr>
          <w:p w14:paraId="1D3A75E8" w14:textId="017D49F6" w:rsidR="00740072" w:rsidRPr="009F08DB" w:rsidRDefault="009B71DA">
            <w:pPr>
              <w:pStyle w:val="Textkrper"/>
              <w:spacing w:after="0"/>
              <w:rPr>
                <w:lang w:val="de-DE"/>
              </w:rPr>
            </w:pPr>
            <w:r w:rsidRPr="009F08DB">
              <w:rPr>
                <w:lang w:val="de-DE"/>
              </w:rPr>
              <w:t>Akzeptanzkriterien</w:t>
            </w:r>
          </w:p>
        </w:tc>
        <w:tc>
          <w:tcPr>
            <w:tcW w:w="5839" w:type="dxa"/>
            <w:tcBorders>
              <w:top w:val="single" w:sz="4" w:space="0" w:color="D9D9D9" w:themeColor="background1" w:themeShade="D9"/>
              <w:left w:val="nil"/>
              <w:bottom w:val="nil"/>
              <w:right w:val="nil"/>
            </w:tcBorders>
            <w:hideMark/>
          </w:tcPr>
          <w:p w14:paraId="66CA13F4" w14:textId="407B25B0" w:rsidR="00740072" w:rsidRPr="009F08DB" w:rsidRDefault="001B3483" w:rsidP="00BC091F">
            <w:pPr>
              <w:pStyle w:val="BulletTabtext"/>
              <w:numPr>
                <w:ilvl w:val="0"/>
                <w:numId w:val="12"/>
              </w:numPr>
              <w:rPr>
                <w:lang w:val="de-DE"/>
              </w:rPr>
            </w:pPr>
            <w:r w:rsidRPr="009F08DB">
              <w:rPr>
                <w:lang w:val="de-DE"/>
              </w:rPr>
              <w:t>Störmeldung erscheint im Bedienfeld</w:t>
            </w:r>
          </w:p>
        </w:tc>
        <w:tc>
          <w:tcPr>
            <w:tcW w:w="1417" w:type="dxa"/>
            <w:tcBorders>
              <w:top w:val="single" w:sz="4" w:space="0" w:color="D9D9D9" w:themeColor="background1" w:themeShade="D9"/>
              <w:left w:val="nil"/>
              <w:bottom w:val="nil"/>
              <w:right w:val="nil"/>
            </w:tcBorders>
            <w:hideMark/>
          </w:tcPr>
          <w:p w14:paraId="716C6D33" w14:textId="7B891395"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61056" behindDoc="0" locked="0" layoutInCell="1" allowOverlap="1" wp14:anchorId="2D84FE7F" wp14:editId="26ADFB29">
                      <wp:simplePos x="0" y="0"/>
                      <wp:positionH relativeFrom="column">
                        <wp:posOffset>-36195</wp:posOffset>
                      </wp:positionH>
                      <wp:positionV relativeFrom="line">
                        <wp:posOffset>36195</wp:posOffset>
                      </wp:positionV>
                      <wp:extent cx="821055" cy="320675"/>
                      <wp:effectExtent l="0" t="0" r="17145" b="22225"/>
                      <wp:wrapNone/>
                      <wp:docPr id="293275781" name="Rechteck: abgerundete Ecken 293275781"/>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42CBF"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4FE7F" id="Rechteck: abgerundete Ecken 293275781" o:spid="_x0000_s3266" style="position:absolute;left:0;text-align:left;margin-left:-2.85pt;margin-top:2.85pt;width:64.65pt;height:25.25pt;z-index:258861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tyuxnr0C&#10;AADIBQAADgAAAAAAAAAAAAAAAAAuAgAAZHJzL2Uyb0RvYy54bWxQSwECLQAUAAYACAAAACEANZNe&#10;dtoAAAAHAQAADwAAAAAAAAAAAAAAAAAXBQAAZHJzL2Rvd25yZXYueG1sUEsFBgAAAAAEAAQA8wAA&#10;AB4GAAAAAA==&#10;" filled="f" strokecolor="black [3213]" strokeweight=".5pt">
                      <v:textbox>
                        <w:txbxContent>
                          <w:p w14:paraId="5CF42CBF" w14:textId="77777777" w:rsidR="00BD5E17" w:rsidRDefault="00BD5E17" w:rsidP="00740072">
                            <w:pPr>
                              <w:jc w:val="center"/>
                            </w:pPr>
                            <w:r>
                              <w:t>x</w:t>
                            </w:r>
                          </w:p>
                        </w:txbxContent>
                      </v:textbox>
                      <w10:wrap anchory="line"/>
                    </v:roundrect>
                  </w:pict>
                </mc:Fallback>
              </mc:AlternateContent>
            </w:r>
          </w:p>
        </w:tc>
      </w:tr>
      <w:tr w:rsidR="00740072" w:rsidRPr="00387A0C" w14:paraId="2AE62B00" w14:textId="77777777" w:rsidTr="00740072">
        <w:trPr>
          <w:trHeight w:val="697"/>
        </w:trPr>
        <w:tc>
          <w:tcPr>
            <w:tcW w:w="2154" w:type="dxa"/>
            <w:tcBorders>
              <w:top w:val="nil"/>
              <w:left w:val="nil"/>
              <w:bottom w:val="nil"/>
              <w:right w:val="nil"/>
            </w:tcBorders>
            <w:shd w:val="clear" w:color="auto" w:fill="F2F2F2" w:themeFill="background1" w:themeFillShade="F2"/>
          </w:tcPr>
          <w:p w14:paraId="6F9260FE" w14:textId="77777777" w:rsidR="00740072" w:rsidRPr="009F08DB" w:rsidRDefault="00740072">
            <w:pPr>
              <w:pStyle w:val="Textkrper"/>
              <w:spacing w:after="0"/>
              <w:rPr>
                <w:lang w:val="de-DE"/>
              </w:rPr>
            </w:pPr>
          </w:p>
        </w:tc>
        <w:tc>
          <w:tcPr>
            <w:tcW w:w="5839" w:type="dxa"/>
            <w:tcBorders>
              <w:top w:val="nil"/>
              <w:left w:val="nil"/>
              <w:bottom w:val="nil"/>
              <w:right w:val="nil"/>
            </w:tcBorders>
            <w:hideMark/>
          </w:tcPr>
          <w:p w14:paraId="5D9FD606" w14:textId="6DBCB936" w:rsidR="00740072" w:rsidRPr="009F08DB" w:rsidRDefault="001B3483" w:rsidP="00BC091F">
            <w:pPr>
              <w:pStyle w:val="BulletTabtext"/>
              <w:numPr>
                <w:ilvl w:val="0"/>
                <w:numId w:val="12"/>
              </w:numPr>
              <w:rPr>
                <w:lang w:val="de-DE"/>
              </w:rPr>
            </w:pPr>
            <w:r w:rsidRPr="009F08DB">
              <w:rPr>
                <w:lang w:val="de-DE"/>
              </w:rPr>
              <w:t>Maschine kann nicht gestartet werden, solange Störmeldung aktiv ist</w:t>
            </w:r>
          </w:p>
        </w:tc>
        <w:tc>
          <w:tcPr>
            <w:tcW w:w="1417" w:type="dxa"/>
            <w:tcBorders>
              <w:top w:val="nil"/>
              <w:left w:val="nil"/>
              <w:bottom w:val="nil"/>
              <w:right w:val="nil"/>
            </w:tcBorders>
            <w:hideMark/>
          </w:tcPr>
          <w:p w14:paraId="57E297CB" w14:textId="0FCA4895" w:rsidR="00740072" w:rsidRPr="009F08DB" w:rsidRDefault="00740072">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863104" behindDoc="0" locked="0" layoutInCell="1" allowOverlap="1" wp14:anchorId="62242221" wp14:editId="4A8FF582">
                      <wp:simplePos x="0" y="0"/>
                      <wp:positionH relativeFrom="column">
                        <wp:posOffset>-36195</wp:posOffset>
                      </wp:positionH>
                      <wp:positionV relativeFrom="line">
                        <wp:posOffset>36195</wp:posOffset>
                      </wp:positionV>
                      <wp:extent cx="821055" cy="320675"/>
                      <wp:effectExtent l="0" t="0" r="17145" b="22225"/>
                      <wp:wrapNone/>
                      <wp:docPr id="293275757" name="Rechteck: abgerundete Ecken 293275757"/>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5839D"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42221" id="Rechteck: abgerundete Ecken 293275757" o:spid="_x0000_s3267" style="position:absolute;left:0;text-align:left;margin-left:-2.85pt;margin-top:2.85pt;width:64.65pt;height:25.25pt;z-index:258863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PxjIar0C&#10;AADIBQAADgAAAAAAAAAAAAAAAAAuAgAAZHJzL2Uyb0RvYy54bWxQSwECLQAUAAYACAAAACEANZNe&#10;dtoAAAAHAQAADwAAAAAAAAAAAAAAAAAXBQAAZHJzL2Rvd25yZXYueG1sUEsFBgAAAAAEAAQA8wAA&#10;AB4GAAAAAA==&#10;" filled="f" strokecolor="black [3213]" strokeweight=".5pt">
                      <v:textbox>
                        <w:txbxContent>
                          <w:p w14:paraId="1E65839D" w14:textId="77777777" w:rsidR="00BD5E17" w:rsidRDefault="00BD5E17" w:rsidP="00740072">
                            <w:pPr>
                              <w:jc w:val="center"/>
                            </w:pPr>
                            <w:r>
                              <w:t>x</w:t>
                            </w:r>
                          </w:p>
                        </w:txbxContent>
                      </v:textbox>
                      <w10:wrap anchory="line"/>
                    </v:roundrect>
                  </w:pict>
                </mc:Fallback>
              </mc:AlternateContent>
            </w:r>
          </w:p>
        </w:tc>
      </w:tr>
      <w:tr w:rsidR="00740072" w:rsidRPr="009F08DB" w14:paraId="24329AB7" w14:textId="77777777" w:rsidTr="00740072">
        <w:trPr>
          <w:trHeight w:val="1701"/>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5B0C7A30" w14:textId="6CE982E7" w:rsidR="00740072" w:rsidRPr="009F08DB" w:rsidRDefault="00D86CAA">
            <w:pPr>
              <w:pStyle w:val="Textkrper"/>
              <w:spacing w:after="0"/>
              <w:rPr>
                <w:lang w:val="de-DE"/>
              </w:rPr>
            </w:pPr>
            <w:r w:rsidRPr="009F08DB">
              <w:rPr>
                <w:lang w:val="de-DE"/>
              </w:rPr>
              <w:t>Kommentare</w:t>
            </w:r>
          </w:p>
        </w:tc>
        <w:tc>
          <w:tcPr>
            <w:tcW w:w="7256" w:type="dxa"/>
            <w:gridSpan w:val="2"/>
            <w:tcBorders>
              <w:top w:val="single" w:sz="4" w:space="0" w:color="D9D9D9" w:themeColor="background1" w:themeShade="D9"/>
              <w:left w:val="nil"/>
              <w:bottom w:val="single" w:sz="4" w:space="0" w:color="D9D9D9" w:themeColor="background1" w:themeShade="D9"/>
              <w:right w:val="nil"/>
            </w:tcBorders>
            <w:hideMark/>
          </w:tcPr>
          <w:p w14:paraId="08B85F74" w14:textId="5721F4E9"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62080" behindDoc="0" locked="0" layoutInCell="1" allowOverlap="1" wp14:anchorId="1F3E3D95" wp14:editId="2A77F5EB">
                      <wp:simplePos x="0" y="0"/>
                      <wp:positionH relativeFrom="column">
                        <wp:posOffset>-5715</wp:posOffset>
                      </wp:positionH>
                      <wp:positionV relativeFrom="line">
                        <wp:posOffset>72390</wp:posOffset>
                      </wp:positionV>
                      <wp:extent cx="4500245" cy="942975"/>
                      <wp:effectExtent l="0" t="0" r="14605" b="28575"/>
                      <wp:wrapNone/>
                      <wp:docPr id="293275756" name="Rechteck: abgerundete Ecken 293275756"/>
                      <wp:cNvGraphicFramePr/>
                      <a:graphic xmlns:a="http://schemas.openxmlformats.org/drawingml/2006/main">
                        <a:graphicData uri="http://schemas.microsoft.com/office/word/2010/wordprocessingShape">
                          <wps:wsp>
                            <wps:cNvSpPr/>
                            <wps:spPr>
                              <a:xfrm>
                                <a:off x="0" y="0"/>
                                <a:ext cx="449961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6EAEA"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E3D95" id="Rechteck: abgerundete Ecken 293275756" o:spid="_x0000_s3268" style="position:absolute;left:0;text-align:left;margin-left:-.45pt;margin-top:5.7pt;width:354.35pt;height:74.25pt;z-index:258862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" filled="f" strokecolor="black [3213]" strokeweight=".5pt">
                      <v:textbox>
                        <w:txbxContent>
                          <w:p w14:paraId="3776EAEA" w14:textId="77777777" w:rsidR="00BD5E17" w:rsidRDefault="00BD5E17" w:rsidP="00740072">
                            <w:pPr>
                              <w:jc w:val="center"/>
                            </w:pPr>
                            <w:r>
                              <w:t>x</w:t>
                            </w:r>
                          </w:p>
                        </w:txbxContent>
                      </v:textbox>
                      <w10:wrap anchory="line"/>
                    </v:roundrect>
                  </w:pict>
                </mc:Fallback>
              </mc:AlternateContent>
            </w:r>
          </w:p>
        </w:tc>
      </w:tr>
    </w:tbl>
    <w:p w14:paraId="44663373" w14:textId="78CBB9DF" w:rsidR="00740072" w:rsidRDefault="00740072" w:rsidP="00740072">
      <w:pPr>
        <w:pStyle w:val="Textkrper"/>
        <w:rPr>
          <w:lang w:val="de-DE"/>
        </w:rPr>
      </w:pPr>
    </w:p>
    <w:p w14:paraId="3AA68C82" w14:textId="77777777" w:rsidR="00D87089" w:rsidRPr="009F08DB" w:rsidRDefault="00D87089" w:rsidP="00740072">
      <w:pPr>
        <w:pStyle w:val="Textkrper"/>
        <w:rPr>
          <w:lang w:val="de-DE"/>
        </w:rPr>
      </w:pPr>
    </w:p>
    <w:p w14:paraId="1FD09BDF" w14:textId="77777777" w:rsidR="00740072" w:rsidRPr="009F08DB" w:rsidRDefault="00740072" w:rsidP="00740072">
      <w:pPr>
        <w:pStyle w:val="Textkrper"/>
        <w:rPr>
          <w:lang w:val="de-DE"/>
        </w:rPr>
      </w:pPr>
    </w:p>
    <w:p w14:paraId="20F86C5E" w14:textId="11BD0066" w:rsidR="00740072" w:rsidRPr="009F08DB" w:rsidRDefault="00740072" w:rsidP="00740072">
      <w:pPr>
        <w:pStyle w:val="Textkrper"/>
        <w:rPr>
          <w:lang w:val="de-DE"/>
        </w:rPr>
      </w:pPr>
    </w:p>
    <w:p w14:paraId="75620805" w14:textId="77777777" w:rsidR="00740072" w:rsidRPr="009F08DB" w:rsidRDefault="00740072" w:rsidP="00740072">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740072" w:rsidRPr="009F08DB" w14:paraId="7F7E1C54"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4CDA98A8" w14:textId="43AFA298" w:rsidR="00740072" w:rsidRPr="009F08DB" w:rsidRDefault="00C44383">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tcBorders>
              <w:top w:val="single" w:sz="4" w:space="0" w:color="D9D9D9" w:themeColor="background1" w:themeShade="D9"/>
              <w:left w:val="nil"/>
              <w:bottom w:val="single" w:sz="4" w:space="0" w:color="D9D9D9" w:themeColor="background1" w:themeShade="D9"/>
              <w:right w:val="nil"/>
            </w:tcBorders>
            <w:hideMark/>
          </w:tcPr>
          <w:p w14:paraId="791F5426" w14:textId="07EDB526" w:rsidR="00740072" w:rsidRPr="009F08DB" w:rsidRDefault="009B71DA">
            <w:pPr>
              <w:pStyle w:val="Textkrper"/>
              <w:tabs>
                <w:tab w:val="left" w:pos="284"/>
              </w:tabs>
              <w:spacing w:after="0"/>
              <w:rPr>
                <w:lang w:val="de-DE"/>
              </w:rPr>
            </w:pPr>
            <w:r w:rsidRPr="009F08DB">
              <w:rPr>
                <w:lang w:val="de-DE"/>
              </w:rPr>
              <w:t>ja/nein</w:t>
            </w:r>
          </w:p>
          <w:p w14:paraId="41EC1DF5" w14:textId="16FB640E"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64128" behindDoc="0" locked="0" layoutInCell="1" allowOverlap="1" wp14:anchorId="31CD3EB1" wp14:editId="11FC4BFA">
                      <wp:simplePos x="0" y="0"/>
                      <wp:positionH relativeFrom="column">
                        <wp:posOffset>635</wp:posOffset>
                      </wp:positionH>
                      <wp:positionV relativeFrom="paragraph">
                        <wp:posOffset>36195</wp:posOffset>
                      </wp:positionV>
                      <wp:extent cx="821055" cy="320675"/>
                      <wp:effectExtent l="0" t="0" r="17145" b="22225"/>
                      <wp:wrapNone/>
                      <wp:docPr id="293275749" name="Rechteck: abgerundete Ecken 293275749"/>
                      <wp:cNvGraphicFramePr/>
                      <a:graphic xmlns:a="http://schemas.openxmlformats.org/drawingml/2006/main">
                        <a:graphicData uri="http://schemas.microsoft.com/office/word/2010/wordprocessingShape">
                          <wps:wsp>
                            <wps:cNvSpPr/>
                            <wps:spPr>
                              <a:xfrm>
                                <a:off x="0" y="0"/>
                                <a:ext cx="82042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ED46B"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CD3EB1" id="Rechteck: abgerundete Ecken 293275749" o:spid="_x0000_s3269" style="position:absolute;left:0;text-align:left;margin-left:.05pt;margin-top:2.85pt;width:64.65pt;height:25.25pt;z-index:2588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" filled="f" strokecolor="black [3213]" strokeweight=".5pt">
                      <v:textbox>
                        <w:txbxContent>
                          <w:p w14:paraId="681ED46B" w14:textId="77777777" w:rsidR="00BD5E17" w:rsidRDefault="00BD5E17" w:rsidP="00740072">
                            <w:pPr>
                              <w:jc w:val="center"/>
                            </w:pPr>
                            <w:r>
                              <w:t>x</w:t>
                            </w:r>
                          </w:p>
                        </w:txbxContent>
                      </v:textbox>
                    </v:roundrect>
                  </w:pict>
                </mc:Fallback>
              </mc:AlternateContent>
            </w:r>
          </w:p>
        </w:tc>
        <w:tc>
          <w:tcPr>
            <w:tcW w:w="5839" w:type="dxa"/>
            <w:tcBorders>
              <w:top w:val="single" w:sz="4" w:space="0" w:color="D9D9D9" w:themeColor="background1" w:themeShade="D9"/>
              <w:left w:val="nil"/>
              <w:bottom w:val="single" w:sz="4" w:space="0" w:color="D9D9D9" w:themeColor="background1" w:themeShade="D9"/>
              <w:right w:val="nil"/>
            </w:tcBorders>
            <w:hideMark/>
          </w:tcPr>
          <w:p w14:paraId="1A460611" w14:textId="4506BCAF" w:rsidR="00740072" w:rsidRPr="009F08DB" w:rsidRDefault="00C44383">
            <w:pPr>
              <w:pStyle w:val="Textkrper"/>
              <w:tabs>
                <w:tab w:val="left" w:pos="284"/>
              </w:tabs>
              <w:spacing w:after="0"/>
              <w:rPr>
                <w:lang w:val="de-DE"/>
              </w:rPr>
            </w:pPr>
            <w:r w:rsidRPr="009F08DB">
              <w:rPr>
                <w:lang w:val="de-DE"/>
              </w:rPr>
              <w:t>Datum/Kurzzeichen</w:t>
            </w:r>
          </w:p>
          <w:p w14:paraId="0B636749" w14:textId="330FC436"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65152" behindDoc="0" locked="0" layoutInCell="1" allowOverlap="1" wp14:anchorId="29EAE3AB" wp14:editId="1F664FCA">
                      <wp:simplePos x="0" y="0"/>
                      <wp:positionH relativeFrom="column">
                        <wp:posOffset>1905</wp:posOffset>
                      </wp:positionH>
                      <wp:positionV relativeFrom="line">
                        <wp:posOffset>33020</wp:posOffset>
                      </wp:positionV>
                      <wp:extent cx="3592195" cy="320675"/>
                      <wp:effectExtent l="0" t="0" r="27305" b="22225"/>
                      <wp:wrapNone/>
                      <wp:docPr id="293275745" name="Rechteck: abgerundete Ecken 293275745"/>
                      <wp:cNvGraphicFramePr/>
                      <a:graphic xmlns:a="http://schemas.openxmlformats.org/drawingml/2006/main">
                        <a:graphicData uri="http://schemas.microsoft.com/office/word/2010/wordprocessingShape">
                          <wps:wsp>
                            <wps:cNvSpPr/>
                            <wps:spPr>
                              <a:xfrm>
                                <a:off x="0" y="0"/>
                                <a:ext cx="3592195"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C7FCAB"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AE3AB" id="Rechteck: abgerundete Ecken 293275745" o:spid="_x0000_s3270" style="position:absolute;left:0;text-align:left;margin-left:.15pt;margin-top:2.6pt;width:282.85pt;height:25.25pt;z-index:258865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vDCd&#10;1cACAADJBQAADgAAAAAAAAAAAAAAAAAuAgAAZHJzL2Uyb0RvYy54bWxQSwECLQAUAAYACAAAACEA&#10;EJF9vtoAAAAFAQAADwAAAAAAAAAAAAAAAAAaBQAAZHJzL2Rvd25yZXYueG1sUEsFBgAAAAAEAAQA&#10;8wAAACEGAAAAAA==&#10;" filled="f" strokecolor="black [3213]" strokeweight=".5pt">
                      <v:textbox>
                        <w:txbxContent>
                          <w:p w14:paraId="01C7FCAB" w14:textId="77777777" w:rsidR="00BD5E17" w:rsidRDefault="00BD5E17" w:rsidP="00740072">
                            <w:pPr>
                              <w:jc w:val="center"/>
                            </w:pPr>
                            <w:r>
                              <w:t>x</w:t>
                            </w:r>
                          </w:p>
                        </w:txbxContent>
                      </v:textbox>
                      <w10:wrap anchory="line"/>
                    </v:roundrect>
                  </w:pict>
                </mc:Fallback>
              </mc:AlternateContent>
            </w:r>
          </w:p>
        </w:tc>
      </w:tr>
      <w:tr w:rsidR="00740072" w:rsidRPr="009F08DB" w14:paraId="517CE590" w14:textId="77777777" w:rsidTr="00740072">
        <w:trPr>
          <w:trHeight w:val="1020"/>
        </w:trPr>
        <w:tc>
          <w:tcPr>
            <w:tcW w:w="2154" w:type="dxa"/>
            <w:tcBorders>
              <w:top w:val="single" w:sz="4" w:space="0" w:color="D9D9D9" w:themeColor="background1" w:themeShade="D9"/>
              <w:left w:val="nil"/>
              <w:bottom w:val="single" w:sz="4" w:space="0" w:color="D9D9D9" w:themeColor="background1" w:themeShade="D9"/>
              <w:right w:val="nil"/>
            </w:tcBorders>
            <w:shd w:val="clear" w:color="auto" w:fill="F2F2F2" w:themeFill="background1" w:themeFillShade="F2"/>
            <w:hideMark/>
          </w:tcPr>
          <w:p w14:paraId="2411C74A" w14:textId="620106EA" w:rsidR="00740072" w:rsidRPr="009F08DB" w:rsidRDefault="00C44383">
            <w:pPr>
              <w:pStyle w:val="Textkrper"/>
              <w:spacing w:after="0"/>
              <w:rPr>
                <w:lang w:val="de-DE"/>
              </w:rPr>
            </w:pPr>
            <w:r w:rsidRPr="009F08DB">
              <w:rPr>
                <w:b/>
                <w:lang w:val="de-DE"/>
              </w:rPr>
              <w:t>Ergebnisse genehmigt</w:t>
            </w:r>
          </w:p>
        </w:tc>
        <w:tc>
          <w:tcPr>
            <w:tcW w:w="7256" w:type="dxa"/>
            <w:gridSpan w:val="2"/>
            <w:tcBorders>
              <w:top w:val="single" w:sz="4" w:space="0" w:color="D9D9D9" w:themeColor="background1" w:themeShade="D9"/>
              <w:left w:val="nil"/>
              <w:bottom w:val="single" w:sz="4" w:space="0" w:color="D9D9D9" w:themeColor="background1" w:themeShade="D9"/>
              <w:right w:val="nil"/>
            </w:tcBorders>
          </w:tcPr>
          <w:p w14:paraId="591736A0" w14:textId="33C45896" w:rsidR="00740072" w:rsidRPr="009F08DB" w:rsidRDefault="00740072">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866176" behindDoc="0" locked="0" layoutInCell="1" allowOverlap="1" wp14:anchorId="332CE905" wp14:editId="013822D0">
                      <wp:simplePos x="0" y="0"/>
                      <wp:positionH relativeFrom="column">
                        <wp:posOffset>-5715</wp:posOffset>
                      </wp:positionH>
                      <wp:positionV relativeFrom="line">
                        <wp:posOffset>252095</wp:posOffset>
                      </wp:positionV>
                      <wp:extent cx="4500245" cy="320675"/>
                      <wp:effectExtent l="0" t="0" r="14605" b="22225"/>
                      <wp:wrapNone/>
                      <wp:docPr id="293275744" name="Rechteck: abgerundete Ecken 293275744"/>
                      <wp:cNvGraphicFramePr/>
                      <a:graphic xmlns:a="http://schemas.openxmlformats.org/drawingml/2006/main">
                        <a:graphicData uri="http://schemas.microsoft.com/office/word/2010/wordprocessingShape">
                          <wps:wsp>
                            <wps:cNvSpPr/>
                            <wps:spPr>
                              <a:xfrm>
                                <a:off x="0" y="0"/>
                                <a:ext cx="4499610" cy="32004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4DFE5" w14:textId="77777777" w:rsidR="00BD5E17" w:rsidRDefault="00BD5E17" w:rsidP="00740072">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CE905" id="Rechteck: abgerundete Ecken 293275744" o:spid="_x0000_s3271" style="position:absolute;left:0;text-align:left;margin-left:-.45pt;margin-top:19.85pt;width:354.35pt;height:25.25pt;z-index:258866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" filled="f" strokecolor="black [3213]" strokeweight=".5pt">
                      <v:textbox>
                        <w:txbxContent>
                          <w:p w14:paraId="7034DFE5" w14:textId="77777777" w:rsidR="00BD5E17" w:rsidRDefault="00BD5E17" w:rsidP="00740072">
                            <w:pPr>
                              <w:jc w:val="center"/>
                            </w:pPr>
                            <w:r>
                              <w:t>x</w:t>
                            </w:r>
                          </w:p>
                        </w:txbxContent>
                      </v:textbox>
                      <w10:wrap anchory="line"/>
                    </v:roundrect>
                  </w:pict>
                </mc:Fallback>
              </mc:AlternateContent>
            </w:r>
            <w:r w:rsidR="00C44383" w:rsidRPr="009F08DB">
              <w:rPr>
                <w:lang w:val="de-DE"/>
              </w:rPr>
              <w:t>Datum/Kurzzeichen</w:t>
            </w:r>
          </w:p>
          <w:p w14:paraId="6A9782AC" w14:textId="77777777" w:rsidR="00740072" w:rsidRPr="009F08DB" w:rsidRDefault="00740072">
            <w:pPr>
              <w:pStyle w:val="Textkrper"/>
              <w:tabs>
                <w:tab w:val="left" w:pos="284"/>
              </w:tabs>
              <w:spacing w:after="0"/>
              <w:rPr>
                <w:lang w:val="de-DE"/>
              </w:rPr>
            </w:pPr>
          </w:p>
        </w:tc>
      </w:tr>
    </w:tbl>
    <w:p w14:paraId="25FB4405" w14:textId="77777777" w:rsidR="005721B8" w:rsidRPr="009F08DB" w:rsidRDefault="005721B8" w:rsidP="005721B8">
      <w:pPr>
        <w:rPr>
          <w:rFonts w:ascii="Arial" w:hAnsi="Arial"/>
          <w:lang w:val="de-DE"/>
        </w:rPr>
      </w:pPr>
      <w:r w:rsidRPr="009F08DB">
        <w:rPr>
          <w:lang w:val="de-DE"/>
        </w:rPr>
        <w:br w:type="page"/>
      </w:r>
    </w:p>
    <w:p w14:paraId="336D3B99" w14:textId="40B2A453" w:rsidR="005721B8" w:rsidRPr="009F08DB" w:rsidRDefault="00AC6516" w:rsidP="00897659">
      <w:pPr>
        <w:pStyle w:val="berschrift3nummeriert"/>
        <w:rPr>
          <w:lang w:val="de-DE"/>
        </w:rPr>
      </w:pPr>
      <w:bookmarkStart w:id="251" w:name="_Toc118817763"/>
      <w:r w:rsidRPr="009F08DB">
        <w:rPr>
          <w:lang w:val="de-DE"/>
        </w:rPr>
        <w:t xml:space="preserve">FLT 2002: </w:t>
      </w:r>
      <w:r w:rsidR="000801BD" w:rsidRPr="009F08DB">
        <w:rPr>
          <w:lang w:val="de-DE"/>
        </w:rPr>
        <w:t>ZUFÜHRUNG: SUMMENFEHLER KONTROLLE ETIKETT INHALER</w:t>
      </w:r>
      <w:bookmarkEnd w:id="251"/>
    </w:p>
    <w:p w14:paraId="009436E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22649864" w14:textId="77777777" w:rsidTr="00AC6516">
        <w:trPr>
          <w:trHeight w:val="353"/>
        </w:trPr>
        <w:tc>
          <w:tcPr>
            <w:tcW w:w="2154" w:type="dxa"/>
            <w:shd w:val="clear" w:color="auto" w:fill="F2F2F2" w:themeFill="background1" w:themeFillShade="F2"/>
          </w:tcPr>
          <w:p w14:paraId="5109DE21" w14:textId="12691A15" w:rsidR="005721B8" w:rsidRPr="009F08DB" w:rsidRDefault="00D8280B" w:rsidP="00190981">
            <w:pPr>
              <w:pStyle w:val="Textkrper"/>
              <w:spacing w:after="0"/>
              <w:rPr>
                <w:b/>
                <w:lang w:val="de-DE"/>
              </w:rPr>
            </w:pPr>
            <w:r w:rsidRPr="009F08DB">
              <w:rPr>
                <w:b/>
                <w:lang w:val="de-DE"/>
              </w:rPr>
              <w:t>Testziel</w:t>
            </w:r>
          </w:p>
        </w:tc>
        <w:tc>
          <w:tcPr>
            <w:tcW w:w="7257" w:type="dxa"/>
          </w:tcPr>
          <w:p w14:paraId="07B6E130" w14:textId="1D643802" w:rsidR="005721B8" w:rsidRPr="009F08DB" w:rsidRDefault="00A7704C" w:rsidP="00190981">
            <w:pPr>
              <w:pStyle w:val="BulletTabtext"/>
              <w:rPr>
                <w:lang w:val="de-DE"/>
              </w:rPr>
            </w:pPr>
            <w:r w:rsidRPr="009F08DB">
              <w:rPr>
                <w:lang w:val="de-DE"/>
              </w:rPr>
              <w:t>Test, ob die richtige Störmeldung im Bedienfeld erscheint</w:t>
            </w:r>
          </w:p>
          <w:p w14:paraId="029B7F05" w14:textId="1BFE595C" w:rsidR="00AC6516" w:rsidRPr="009F08DB" w:rsidRDefault="00AC6516" w:rsidP="00AC6516">
            <w:pPr>
              <w:pStyle w:val="Abstandshalter"/>
              <w:rPr>
                <w:lang w:val="de-DE"/>
              </w:rPr>
            </w:pPr>
          </w:p>
        </w:tc>
      </w:tr>
      <w:tr w:rsidR="005721B8" w:rsidRPr="00387A0C" w14:paraId="5B2B010A" w14:textId="77777777" w:rsidTr="00190981">
        <w:trPr>
          <w:trHeight w:val="170"/>
        </w:trPr>
        <w:tc>
          <w:tcPr>
            <w:tcW w:w="2154" w:type="dxa"/>
          </w:tcPr>
          <w:p w14:paraId="0837094E" w14:textId="77777777" w:rsidR="005721B8" w:rsidRPr="009F08DB" w:rsidRDefault="005721B8" w:rsidP="00190981">
            <w:pPr>
              <w:pStyle w:val="Textkrper"/>
              <w:spacing w:before="0" w:after="0"/>
              <w:rPr>
                <w:sz w:val="8"/>
                <w:szCs w:val="8"/>
                <w:lang w:val="de-DE"/>
              </w:rPr>
            </w:pPr>
          </w:p>
        </w:tc>
        <w:tc>
          <w:tcPr>
            <w:tcW w:w="7257" w:type="dxa"/>
          </w:tcPr>
          <w:p w14:paraId="426C98B4" w14:textId="77777777" w:rsidR="005721B8" w:rsidRPr="009F08DB" w:rsidRDefault="005721B8" w:rsidP="00190981">
            <w:pPr>
              <w:pStyle w:val="Textkrper"/>
              <w:spacing w:before="0" w:after="0"/>
              <w:rPr>
                <w:sz w:val="8"/>
                <w:szCs w:val="8"/>
                <w:lang w:val="de-DE"/>
              </w:rPr>
            </w:pPr>
          </w:p>
        </w:tc>
      </w:tr>
      <w:tr w:rsidR="005721B8" w:rsidRPr="009F08DB" w14:paraId="03E0F02E" w14:textId="77777777" w:rsidTr="00190981">
        <w:trPr>
          <w:trHeight w:val="471"/>
        </w:trPr>
        <w:tc>
          <w:tcPr>
            <w:tcW w:w="2154" w:type="dxa"/>
            <w:shd w:val="clear" w:color="auto" w:fill="F2F2F2" w:themeFill="background1" w:themeFillShade="F2"/>
          </w:tcPr>
          <w:p w14:paraId="1BD3B9B2" w14:textId="54056BBB" w:rsidR="005721B8" w:rsidRPr="009F08DB" w:rsidRDefault="00D8280B" w:rsidP="00190981">
            <w:pPr>
              <w:pStyle w:val="Textkrper"/>
              <w:spacing w:after="0"/>
              <w:rPr>
                <w:b/>
                <w:lang w:val="de-DE"/>
              </w:rPr>
            </w:pPr>
            <w:r w:rsidRPr="009F08DB">
              <w:rPr>
                <w:b/>
                <w:lang w:val="de-DE"/>
              </w:rPr>
              <w:t>Testdurchführung</w:t>
            </w:r>
          </w:p>
        </w:tc>
        <w:tc>
          <w:tcPr>
            <w:tcW w:w="7257" w:type="dxa"/>
          </w:tcPr>
          <w:p w14:paraId="2487AC12" w14:textId="77777777" w:rsidR="005721B8" w:rsidRPr="009F08DB" w:rsidRDefault="005721B8" w:rsidP="00190981">
            <w:pPr>
              <w:pStyle w:val="Textkrper"/>
              <w:spacing w:after="0"/>
              <w:rPr>
                <w:lang w:val="de-DE"/>
              </w:rPr>
            </w:pPr>
          </w:p>
        </w:tc>
      </w:tr>
      <w:tr w:rsidR="005721B8" w:rsidRPr="00387A0C" w14:paraId="6796ED29" w14:textId="77777777" w:rsidTr="00190981">
        <w:trPr>
          <w:trHeight w:val="697"/>
        </w:trPr>
        <w:tc>
          <w:tcPr>
            <w:tcW w:w="2154" w:type="dxa"/>
            <w:shd w:val="clear" w:color="auto" w:fill="F2F2F2" w:themeFill="background1" w:themeFillShade="F2"/>
          </w:tcPr>
          <w:p w14:paraId="4D1B70B4" w14:textId="32009A1B" w:rsidR="005721B8" w:rsidRPr="009F08DB" w:rsidRDefault="00D41D58" w:rsidP="00190981">
            <w:pPr>
              <w:pStyle w:val="Textkrper"/>
              <w:spacing w:after="0"/>
              <w:rPr>
                <w:lang w:val="de-DE"/>
              </w:rPr>
            </w:pPr>
            <w:r w:rsidRPr="009F08DB">
              <w:rPr>
                <w:lang w:val="de-DE"/>
              </w:rPr>
              <w:t>Testvoraussetzungen</w:t>
            </w:r>
          </w:p>
        </w:tc>
        <w:tc>
          <w:tcPr>
            <w:tcW w:w="7257" w:type="dxa"/>
          </w:tcPr>
          <w:p w14:paraId="342396B8" w14:textId="61705F26" w:rsidR="00AC6516" w:rsidRPr="009F08DB" w:rsidRDefault="00AE36C0" w:rsidP="00AC6516">
            <w:pPr>
              <w:pStyle w:val="BulletTabtext"/>
              <w:rPr>
                <w:lang w:val="de-DE"/>
              </w:rPr>
            </w:pPr>
            <w:r w:rsidRPr="009F08DB">
              <w:rPr>
                <w:lang w:val="de-DE"/>
              </w:rPr>
              <w:t>Maschine ist im Automatikbetrieb bereit</w:t>
            </w:r>
          </w:p>
          <w:p w14:paraId="5459EB0E" w14:textId="268C3936" w:rsidR="00AC6516" w:rsidRPr="009F08DB" w:rsidRDefault="001F1AB9" w:rsidP="00AC6516">
            <w:pPr>
              <w:pStyle w:val="BulletTabtext"/>
              <w:rPr>
                <w:lang w:val="de-DE"/>
              </w:rPr>
            </w:pPr>
            <w:r w:rsidRPr="009F08DB">
              <w:rPr>
                <w:lang w:val="de-DE"/>
              </w:rPr>
              <w:t>Packgut ist vorhanden</w:t>
            </w:r>
          </w:p>
          <w:p w14:paraId="2E12AFC7" w14:textId="197FB926" w:rsidR="005721B8" w:rsidRPr="009F08DB" w:rsidRDefault="000801BD" w:rsidP="00E05728">
            <w:pPr>
              <w:pStyle w:val="BulletTabtext"/>
              <w:rPr>
                <w:lang w:val="de-DE"/>
              </w:rPr>
            </w:pPr>
            <w:r w:rsidRPr="009F08DB">
              <w:rPr>
                <w:lang w:val="de-DE"/>
              </w:rPr>
              <w:t xml:space="preserve">Zähler 2001 </w:t>
            </w:r>
            <w:r w:rsidR="00792679" w:rsidRPr="009F08DB">
              <w:rPr>
                <w:lang w:val="de-DE"/>
              </w:rPr>
              <w:t>„</w:t>
            </w:r>
            <w:r w:rsidRPr="009F08DB">
              <w:rPr>
                <w:lang w:val="de-DE"/>
              </w:rPr>
              <w:t>Zuführung: Summenfehler Kontrolle Etikett Inhaler</w:t>
            </w:r>
            <w:r w:rsidR="00792679" w:rsidRPr="009F08DB">
              <w:rPr>
                <w:lang w:val="de-DE"/>
              </w:rPr>
              <w:t>“</w:t>
            </w:r>
            <w:r w:rsidRPr="009F08DB">
              <w:rPr>
                <w:lang w:val="de-DE"/>
              </w:rPr>
              <w:t xml:space="preserve"> ist auf 3 eingestellt</w:t>
            </w:r>
          </w:p>
          <w:p w14:paraId="25271680" w14:textId="25C267BE" w:rsidR="00AC6516" w:rsidRPr="009F08DB" w:rsidRDefault="00AC6516" w:rsidP="00AC6516">
            <w:pPr>
              <w:pStyle w:val="Abstandshalter"/>
              <w:rPr>
                <w:lang w:val="de-DE"/>
              </w:rPr>
            </w:pPr>
          </w:p>
        </w:tc>
      </w:tr>
      <w:tr w:rsidR="005721B8" w:rsidRPr="009F08DB" w14:paraId="0A359562" w14:textId="77777777" w:rsidTr="00190981">
        <w:trPr>
          <w:trHeight w:val="697"/>
        </w:trPr>
        <w:tc>
          <w:tcPr>
            <w:tcW w:w="2154" w:type="dxa"/>
            <w:shd w:val="clear" w:color="auto" w:fill="F2F2F2" w:themeFill="background1" w:themeFillShade="F2"/>
          </w:tcPr>
          <w:p w14:paraId="241534BC" w14:textId="4575317C" w:rsidR="005721B8" w:rsidRPr="009F08DB" w:rsidRDefault="00D8280B" w:rsidP="00190981">
            <w:pPr>
              <w:pStyle w:val="Textkrper"/>
              <w:spacing w:after="0"/>
              <w:rPr>
                <w:lang w:val="de-DE"/>
              </w:rPr>
            </w:pPr>
            <w:r w:rsidRPr="009F08DB">
              <w:rPr>
                <w:lang w:val="de-DE"/>
              </w:rPr>
              <w:t>Erforderliche Tätigkeit</w:t>
            </w:r>
          </w:p>
        </w:tc>
        <w:tc>
          <w:tcPr>
            <w:tcW w:w="7257" w:type="dxa"/>
          </w:tcPr>
          <w:p w14:paraId="5B1770DD" w14:textId="1DB150F1" w:rsidR="000801BD" w:rsidRPr="009F08DB" w:rsidRDefault="000801BD" w:rsidP="00AC6516">
            <w:pPr>
              <w:pStyle w:val="BulletTabtext"/>
              <w:rPr>
                <w:lang w:val="de-DE"/>
              </w:rPr>
            </w:pPr>
            <w:r w:rsidRPr="009F08DB">
              <w:rPr>
                <w:lang w:val="de-DE"/>
              </w:rPr>
              <w:t>Drei Inhaler ohne Etikett vorbereiten</w:t>
            </w:r>
          </w:p>
          <w:p w14:paraId="5F815A8D" w14:textId="18C18BAC" w:rsidR="00AC6516" w:rsidRPr="009F08DB" w:rsidRDefault="000801BD" w:rsidP="00AC6516">
            <w:pPr>
              <w:pStyle w:val="BulletTabtext"/>
              <w:rPr>
                <w:lang w:val="de-DE"/>
              </w:rPr>
            </w:pPr>
            <w:r w:rsidRPr="009F08DB">
              <w:rPr>
                <w:lang w:val="de-DE"/>
              </w:rPr>
              <w:t>Inhaler ohne Etikett auf Zuführband stellen</w:t>
            </w:r>
          </w:p>
          <w:p w14:paraId="5C8F4AA1" w14:textId="016107F3" w:rsidR="005721B8" w:rsidRPr="009F08DB" w:rsidRDefault="005B2D3C" w:rsidP="00AC6516">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r w:rsidR="00AC6516" w:rsidRPr="009F08DB">
              <w:rPr>
                <w:lang w:val="de-DE"/>
              </w:rPr>
              <w:t xml:space="preserve"> </w:t>
            </w:r>
          </w:p>
          <w:p w14:paraId="12B022D9" w14:textId="4C33068E" w:rsidR="00AC6516" w:rsidRPr="009F08DB" w:rsidRDefault="00AC6516" w:rsidP="00AC6516">
            <w:pPr>
              <w:pStyle w:val="Abstandshalter"/>
              <w:rPr>
                <w:lang w:val="de-DE"/>
              </w:rPr>
            </w:pPr>
          </w:p>
        </w:tc>
      </w:tr>
      <w:tr w:rsidR="005721B8" w:rsidRPr="00387A0C" w14:paraId="4179234E" w14:textId="77777777" w:rsidTr="00190981">
        <w:trPr>
          <w:trHeight w:val="697"/>
        </w:trPr>
        <w:tc>
          <w:tcPr>
            <w:tcW w:w="2154" w:type="dxa"/>
            <w:shd w:val="clear" w:color="auto" w:fill="F2F2F2" w:themeFill="background1" w:themeFillShade="F2"/>
          </w:tcPr>
          <w:p w14:paraId="44B08D12" w14:textId="6FB47A18" w:rsidR="005721B8" w:rsidRPr="009F08DB" w:rsidRDefault="008C23D6" w:rsidP="00190981">
            <w:pPr>
              <w:pStyle w:val="Textkrper"/>
              <w:spacing w:after="0"/>
              <w:rPr>
                <w:lang w:val="de-DE"/>
              </w:rPr>
            </w:pPr>
            <w:r w:rsidRPr="009F08DB">
              <w:rPr>
                <w:lang w:val="de-DE"/>
              </w:rPr>
              <w:t>Folge</w:t>
            </w:r>
          </w:p>
        </w:tc>
        <w:tc>
          <w:tcPr>
            <w:tcW w:w="7257" w:type="dxa"/>
          </w:tcPr>
          <w:p w14:paraId="3E660994" w14:textId="43BAB597" w:rsidR="00AC6516" w:rsidRPr="009F08DB" w:rsidRDefault="0083131D" w:rsidP="00AC6516">
            <w:pPr>
              <w:pStyle w:val="BulletTabtext"/>
              <w:rPr>
                <w:lang w:val="de-DE"/>
              </w:rPr>
            </w:pPr>
            <w:r w:rsidRPr="009F08DB">
              <w:rPr>
                <w:lang w:val="de-DE"/>
              </w:rPr>
              <w:t>Maschine stoppt</w:t>
            </w:r>
          </w:p>
          <w:p w14:paraId="6B8A58AA" w14:textId="722F6F66" w:rsidR="00AC6516" w:rsidRPr="009F08DB" w:rsidRDefault="00762C1A" w:rsidP="00AC6516">
            <w:pPr>
              <w:pStyle w:val="BulletTabtext"/>
              <w:rPr>
                <w:lang w:val="de-DE"/>
              </w:rPr>
            </w:pPr>
            <w:r w:rsidRPr="009F08DB">
              <w:rPr>
                <w:lang w:val="de-DE"/>
              </w:rPr>
              <w:t>Störmeldung erscheint im Bedienfeld</w:t>
            </w:r>
          </w:p>
          <w:p w14:paraId="0859B155" w14:textId="3DC03901" w:rsidR="005721B8" w:rsidRPr="009F08DB" w:rsidRDefault="000A4CB7" w:rsidP="00AC6516">
            <w:pPr>
              <w:pStyle w:val="BulletTabtext"/>
              <w:rPr>
                <w:lang w:val="de-DE"/>
              </w:rPr>
            </w:pPr>
            <w:r w:rsidRPr="009F08DB">
              <w:rPr>
                <w:lang w:val="de-DE"/>
              </w:rPr>
              <w:t>Maschine kann nicht gestartet werden, solange Störmeldung aktiv ist</w:t>
            </w:r>
            <w:r w:rsidR="00AC6516" w:rsidRPr="009F08DB">
              <w:rPr>
                <w:lang w:val="de-DE"/>
              </w:rPr>
              <w:t xml:space="preserve"> </w:t>
            </w:r>
          </w:p>
          <w:p w14:paraId="6D110852" w14:textId="5C6E23A1" w:rsidR="00AC6516" w:rsidRPr="009F08DB" w:rsidRDefault="00AC6516" w:rsidP="00AC6516">
            <w:pPr>
              <w:pStyle w:val="Abstandshalter"/>
              <w:rPr>
                <w:lang w:val="de-DE"/>
              </w:rPr>
            </w:pPr>
          </w:p>
        </w:tc>
      </w:tr>
      <w:tr w:rsidR="005721B8" w:rsidRPr="009F08DB" w14:paraId="564ABCF2" w14:textId="77777777" w:rsidTr="00AC6516">
        <w:trPr>
          <w:trHeight w:val="396"/>
        </w:trPr>
        <w:tc>
          <w:tcPr>
            <w:tcW w:w="2154" w:type="dxa"/>
            <w:shd w:val="clear" w:color="auto" w:fill="F2F2F2" w:themeFill="background1" w:themeFillShade="F2"/>
          </w:tcPr>
          <w:p w14:paraId="5F4C485E" w14:textId="50217686" w:rsidR="005721B8" w:rsidRPr="009F08DB" w:rsidRDefault="00D8280B" w:rsidP="00190981">
            <w:pPr>
              <w:pStyle w:val="Textkrper"/>
              <w:spacing w:after="0"/>
              <w:rPr>
                <w:lang w:val="de-DE"/>
              </w:rPr>
            </w:pPr>
            <w:r w:rsidRPr="009F08DB">
              <w:rPr>
                <w:lang w:val="de-DE"/>
              </w:rPr>
              <w:t>Kommentare</w:t>
            </w:r>
          </w:p>
        </w:tc>
        <w:tc>
          <w:tcPr>
            <w:tcW w:w="7257" w:type="dxa"/>
          </w:tcPr>
          <w:p w14:paraId="0C81209C" w14:textId="4B0425C3" w:rsidR="005721B8" w:rsidRPr="009F08DB" w:rsidRDefault="00AE36C0" w:rsidP="00190981">
            <w:pPr>
              <w:pStyle w:val="BulletTabtext"/>
              <w:rPr>
                <w:lang w:val="de-DE"/>
              </w:rPr>
            </w:pPr>
            <w:r w:rsidRPr="009F08DB">
              <w:rPr>
                <w:lang w:val="de-DE"/>
              </w:rPr>
              <w:t>Keine</w:t>
            </w:r>
          </w:p>
          <w:p w14:paraId="50CCA7B5" w14:textId="77777777" w:rsidR="005721B8" w:rsidRPr="009F08DB" w:rsidRDefault="005721B8" w:rsidP="00190981">
            <w:pPr>
              <w:pStyle w:val="Abstandshalter"/>
              <w:rPr>
                <w:lang w:val="de-DE"/>
              </w:rPr>
            </w:pPr>
          </w:p>
        </w:tc>
      </w:tr>
      <w:tr w:rsidR="005721B8" w:rsidRPr="009F08DB" w14:paraId="124D66A8" w14:textId="77777777" w:rsidTr="00AC6516">
        <w:trPr>
          <w:trHeight w:val="390"/>
        </w:trPr>
        <w:tc>
          <w:tcPr>
            <w:tcW w:w="2154" w:type="dxa"/>
            <w:shd w:val="clear" w:color="auto" w:fill="F2F2F2" w:themeFill="background1" w:themeFillShade="F2"/>
          </w:tcPr>
          <w:p w14:paraId="5F04547C" w14:textId="7B6865A6" w:rsidR="005721B8" w:rsidRPr="009F08DB" w:rsidRDefault="00D41D58" w:rsidP="00190981">
            <w:pPr>
              <w:pStyle w:val="Textkrper"/>
              <w:spacing w:after="0"/>
              <w:rPr>
                <w:lang w:val="de-DE"/>
              </w:rPr>
            </w:pPr>
            <w:r w:rsidRPr="009F08DB">
              <w:rPr>
                <w:lang w:val="de-DE"/>
              </w:rPr>
              <w:t>Quittierung</w:t>
            </w:r>
          </w:p>
        </w:tc>
        <w:tc>
          <w:tcPr>
            <w:tcW w:w="7257" w:type="dxa"/>
          </w:tcPr>
          <w:p w14:paraId="410432C4" w14:textId="1C60480A" w:rsidR="005721B8" w:rsidRPr="009F08DB" w:rsidRDefault="00762C1A" w:rsidP="00AC651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AC6516" w:rsidRPr="009F08DB">
              <w:rPr>
                <w:lang w:val="de-DE"/>
              </w:rPr>
              <w:t xml:space="preserve"> </w:t>
            </w:r>
          </w:p>
          <w:p w14:paraId="29147EB3" w14:textId="60DAB2A4" w:rsidR="00AC6516" w:rsidRPr="009F08DB" w:rsidRDefault="00AC6516" w:rsidP="00AC6516">
            <w:pPr>
              <w:pStyle w:val="Abstandshalter"/>
              <w:rPr>
                <w:lang w:val="de-DE"/>
              </w:rPr>
            </w:pPr>
          </w:p>
        </w:tc>
      </w:tr>
    </w:tbl>
    <w:p w14:paraId="3E67F567" w14:textId="77777777" w:rsidR="005721B8" w:rsidRPr="009F08DB" w:rsidRDefault="005721B8" w:rsidP="005721B8">
      <w:pPr>
        <w:pStyle w:val="Abstandshalter"/>
        <w:rPr>
          <w:lang w:val="de-DE"/>
        </w:rPr>
      </w:pPr>
    </w:p>
    <w:p w14:paraId="46BA45BE" w14:textId="77777777" w:rsidR="00AC6516" w:rsidRPr="009F08DB" w:rsidRDefault="00AC6516">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731BAC8"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53E3700" w14:textId="2945227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ED0D8E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D1D46CC" w14:textId="3AD9174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93A0995" w14:textId="77777777" w:rsidTr="00190981">
        <w:trPr>
          <w:trHeight w:val="697"/>
        </w:trPr>
        <w:tc>
          <w:tcPr>
            <w:tcW w:w="2154" w:type="dxa"/>
            <w:tcBorders>
              <w:bottom w:val="nil"/>
            </w:tcBorders>
            <w:shd w:val="clear" w:color="auto" w:fill="F2F2F2" w:themeFill="background1" w:themeFillShade="F2"/>
          </w:tcPr>
          <w:p w14:paraId="19D746C0" w14:textId="1B0567C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2C20126" w14:textId="48FE88C1" w:rsidR="005721B8" w:rsidRPr="009F08DB" w:rsidRDefault="0083131D" w:rsidP="00190981">
            <w:pPr>
              <w:pStyle w:val="BulletTabtext"/>
              <w:rPr>
                <w:lang w:val="de-DE"/>
              </w:rPr>
            </w:pPr>
            <w:r w:rsidRPr="009F08DB">
              <w:rPr>
                <w:lang w:val="de-DE"/>
              </w:rPr>
              <w:t>Maschine stoppt</w:t>
            </w:r>
          </w:p>
        </w:tc>
        <w:tc>
          <w:tcPr>
            <w:tcW w:w="1417" w:type="dxa"/>
            <w:tcBorders>
              <w:bottom w:val="nil"/>
            </w:tcBorders>
          </w:tcPr>
          <w:p w14:paraId="17B3010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52448" behindDoc="0" locked="0" layoutInCell="1" allowOverlap="1" wp14:anchorId="5A2024AD" wp14:editId="1E2BD84B">
                      <wp:simplePos x="0" y="0"/>
                      <wp:positionH relativeFrom="column">
                        <wp:posOffset>-36195</wp:posOffset>
                      </wp:positionH>
                      <wp:positionV relativeFrom="line">
                        <wp:posOffset>36195</wp:posOffset>
                      </wp:positionV>
                      <wp:extent cx="820800" cy="320400"/>
                      <wp:effectExtent l="0" t="0" r="17780" b="22860"/>
                      <wp:wrapNone/>
                      <wp:docPr id="293276298" name="Rechteck: abgerundete Ecken 29327629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AA90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2024AD" id="Rechteck: abgerundete Ecken 293276298" o:spid="_x0000_s3272" style="position:absolute;left:0;text-align:left;margin-left:-2.85pt;margin-top:2.85pt;width:64.65pt;height:25.25pt;z-index:254952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tT2CC+&#10;AgAAyAUAAA4AAAAAAAAAAAAAAAAALgIAAGRycy9lMm9Eb2MueG1sUEsBAi0AFAAGAAgAAAAhADWT&#10;XnbaAAAABwEAAA8AAAAAAAAAAAAAAAAAGAUAAGRycy9kb3ducmV2LnhtbFBLBQYAAAAABAAEAPMA&#10;AAAfBgAAAAA=&#10;" filled="f" strokecolor="black [3213]" strokeweight=".5pt">
                      <v:textbox>
                        <w:txbxContent>
                          <w:p w14:paraId="1E4AA90F" w14:textId="77777777" w:rsidR="00BD5E17" w:rsidRDefault="00BD5E17" w:rsidP="005721B8">
                            <w:pPr>
                              <w:jc w:val="center"/>
                            </w:pPr>
                            <w:r>
                              <w:t>x</w:t>
                            </w:r>
                          </w:p>
                        </w:txbxContent>
                      </v:textbox>
                      <w10:wrap anchory="line"/>
                    </v:roundrect>
                  </w:pict>
                </mc:Fallback>
              </mc:AlternateContent>
            </w:r>
          </w:p>
        </w:tc>
      </w:tr>
      <w:tr w:rsidR="005721B8" w:rsidRPr="009F08DB" w14:paraId="1FCF725B" w14:textId="77777777" w:rsidTr="00190981">
        <w:trPr>
          <w:trHeight w:val="697"/>
        </w:trPr>
        <w:tc>
          <w:tcPr>
            <w:tcW w:w="2154" w:type="dxa"/>
            <w:tcBorders>
              <w:top w:val="nil"/>
              <w:bottom w:val="nil"/>
            </w:tcBorders>
            <w:shd w:val="clear" w:color="auto" w:fill="F2F2F2" w:themeFill="background1" w:themeFillShade="F2"/>
          </w:tcPr>
          <w:p w14:paraId="528E75E4" w14:textId="77777777" w:rsidR="005721B8" w:rsidRPr="009F08DB" w:rsidRDefault="005721B8" w:rsidP="00190981">
            <w:pPr>
              <w:pStyle w:val="Textkrper"/>
              <w:spacing w:after="0"/>
              <w:rPr>
                <w:lang w:val="de-DE"/>
              </w:rPr>
            </w:pPr>
          </w:p>
        </w:tc>
        <w:tc>
          <w:tcPr>
            <w:tcW w:w="5839" w:type="dxa"/>
            <w:tcBorders>
              <w:top w:val="nil"/>
              <w:bottom w:val="nil"/>
            </w:tcBorders>
          </w:tcPr>
          <w:p w14:paraId="3E4D80B9" w14:textId="2550171F" w:rsidR="005721B8" w:rsidRPr="009F08DB" w:rsidRDefault="00762C1A" w:rsidP="00190981">
            <w:pPr>
              <w:pStyle w:val="BulletTabtext"/>
              <w:rPr>
                <w:lang w:val="de-DE"/>
              </w:rPr>
            </w:pPr>
            <w:r w:rsidRPr="009F08DB">
              <w:rPr>
                <w:lang w:val="de-DE"/>
              </w:rPr>
              <w:t>Störmeldung erscheint im Bedienfeld</w:t>
            </w:r>
          </w:p>
        </w:tc>
        <w:tc>
          <w:tcPr>
            <w:tcW w:w="1417" w:type="dxa"/>
            <w:tcBorders>
              <w:top w:val="nil"/>
              <w:bottom w:val="nil"/>
            </w:tcBorders>
          </w:tcPr>
          <w:p w14:paraId="3E500B5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59616" behindDoc="0" locked="0" layoutInCell="1" allowOverlap="1" wp14:anchorId="131567C0" wp14:editId="3739F490">
                      <wp:simplePos x="0" y="0"/>
                      <wp:positionH relativeFrom="column">
                        <wp:posOffset>-36195</wp:posOffset>
                      </wp:positionH>
                      <wp:positionV relativeFrom="line">
                        <wp:posOffset>36195</wp:posOffset>
                      </wp:positionV>
                      <wp:extent cx="820800" cy="320400"/>
                      <wp:effectExtent l="0" t="0" r="17780" b="22860"/>
                      <wp:wrapNone/>
                      <wp:docPr id="293276299" name="Rechteck: abgerundete Ecken 2932762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446E0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1567C0" id="Rechteck: abgerundete Ecken 293276299" o:spid="_x0000_s3273" style="position:absolute;left:0;text-align:left;margin-left:-2.85pt;margin-top:2.85pt;width:64.65pt;height:25.25pt;z-index:254959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cVjP++&#10;AgAAyAUAAA4AAAAAAAAAAAAAAAAALgIAAGRycy9lMm9Eb2MueG1sUEsBAi0AFAAGAAgAAAAhADWT&#10;XnbaAAAABwEAAA8AAAAAAAAAAAAAAAAAGAUAAGRycy9kb3ducmV2LnhtbFBLBQYAAAAABAAEAPMA&#10;AAAfBgAAAAA=&#10;" filled="f" strokecolor="black [3213]" strokeweight=".5pt">
                      <v:textbox>
                        <w:txbxContent>
                          <w:p w14:paraId="31446E08" w14:textId="77777777" w:rsidR="00BD5E17" w:rsidRDefault="00BD5E17" w:rsidP="005721B8">
                            <w:pPr>
                              <w:jc w:val="center"/>
                            </w:pPr>
                            <w:r>
                              <w:t>x</w:t>
                            </w:r>
                          </w:p>
                        </w:txbxContent>
                      </v:textbox>
                      <w10:wrap anchory="line"/>
                    </v:roundrect>
                  </w:pict>
                </mc:Fallback>
              </mc:AlternateContent>
            </w:r>
          </w:p>
        </w:tc>
      </w:tr>
      <w:tr w:rsidR="005721B8" w:rsidRPr="00387A0C" w14:paraId="38805B9F" w14:textId="77777777" w:rsidTr="00190981">
        <w:trPr>
          <w:trHeight w:val="697"/>
        </w:trPr>
        <w:tc>
          <w:tcPr>
            <w:tcW w:w="2154" w:type="dxa"/>
            <w:tcBorders>
              <w:top w:val="nil"/>
              <w:bottom w:val="nil"/>
            </w:tcBorders>
            <w:shd w:val="clear" w:color="auto" w:fill="F2F2F2" w:themeFill="background1" w:themeFillShade="F2"/>
          </w:tcPr>
          <w:p w14:paraId="7462C28E" w14:textId="77777777" w:rsidR="005721B8" w:rsidRPr="009F08DB" w:rsidRDefault="005721B8" w:rsidP="00190981">
            <w:pPr>
              <w:pStyle w:val="Textkrper"/>
              <w:spacing w:after="0"/>
              <w:rPr>
                <w:lang w:val="de-DE"/>
              </w:rPr>
            </w:pPr>
          </w:p>
        </w:tc>
        <w:tc>
          <w:tcPr>
            <w:tcW w:w="5839" w:type="dxa"/>
            <w:tcBorders>
              <w:top w:val="nil"/>
              <w:bottom w:val="nil"/>
            </w:tcBorders>
          </w:tcPr>
          <w:p w14:paraId="0BCEB5F4" w14:textId="4A9B7461"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427089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58592" behindDoc="0" locked="0" layoutInCell="1" allowOverlap="1" wp14:anchorId="4567FA8D" wp14:editId="4103BC94">
                      <wp:simplePos x="0" y="0"/>
                      <wp:positionH relativeFrom="column">
                        <wp:posOffset>-36195</wp:posOffset>
                      </wp:positionH>
                      <wp:positionV relativeFrom="line">
                        <wp:posOffset>36195</wp:posOffset>
                      </wp:positionV>
                      <wp:extent cx="820800" cy="320400"/>
                      <wp:effectExtent l="0" t="0" r="17780" b="22860"/>
                      <wp:wrapNone/>
                      <wp:docPr id="293276300" name="Rechteck: abgerundete Ecken 29327630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DEA9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67FA8D" id="Rechteck: abgerundete Ecken 293276300" o:spid="_x0000_s3274" style="position:absolute;left:0;text-align:left;margin-left:-2.85pt;margin-top:2.85pt;width:64.65pt;height:25.25pt;z-index:254958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AjLmCFvAIA&#10;AMgFAAAOAAAAAAAAAAAAAAAAAC4CAABkcnMvZTJvRG9jLnhtbFBLAQItABQABgAIAAAAIQA1k152&#10;2gAAAAcBAAAPAAAAAAAAAAAAAAAAABYFAABkcnMvZG93bnJldi54bWxQSwUGAAAAAAQABADzAAAA&#10;HQYAAAAA&#10;" filled="f" strokecolor="black [3213]" strokeweight=".5pt">
                      <v:textbox>
                        <w:txbxContent>
                          <w:p w14:paraId="293DEA9F" w14:textId="77777777" w:rsidR="00BD5E17" w:rsidRDefault="00BD5E17" w:rsidP="005721B8">
                            <w:pPr>
                              <w:jc w:val="center"/>
                            </w:pPr>
                            <w:r>
                              <w:t>x</w:t>
                            </w:r>
                          </w:p>
                        </w:txbxContent>
                      </v:textbox>
                      <w10:wrap anchory="line"/>
                    </v:roundrect>
                  </w:pict>
                </mc:Fallback>
              </mc:AlternateContent>
            </w:r>
          </w:p>
        </w:tc>
      </w:tr>
      <w:tr w:rsidR="005721B8" w:rsidRPr="009F08DB" w14:paraId="42985116" w14:textId="77777777" w:rsidTr="00190981">
        <w:trPr>
          <w:trHeight w:val="1701"/>
        </w:trPr>
        <w:tc>
          <w:tcPr>
            <w:tcW w:w="2154" w:type="dxa"/>
            <w:shd w:val="clear" w:color="auto" w:fill="F2F2F2" w:themeFill="background1" w:themeFillShade="F2"/>
          </w:tcPr>
          <w:p w14:paraId="061E4F3B" w14:textId="04DCB8D1"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3D2371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56544" behindDoc="0" locked="0" layoutInCell="1" allowOverlap="1" wp14:anchorId="020FD04F" wp14:editId="33B71395">
                      <wp:simplePos x="0" y="0"/>
                      <wp:positionH relativeFrom="column">
                        <wp:posOffset>-5715</wp:posOffset>
                      </wp:positionH>
                      <wp:positionV relativeFrom="line">
                        <wp:posOffset>72390</wp:posOffset>
                      </wp:positionV>
                      <wp:extent cx="4500000" cy="942975"/>
                      <wp:effectExtent l="0" t="0" r="15240" b="28575"/>
                      <wp:wrapNone/>
                      <wp:docPr id="293276302" name="Rechteck: abgerundete Ecken 29327630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B870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0FD04F" id="Rechteck: abgerundete Ecken 293276302" o:spid="_x0000_s3275" style="position:absolute;left:0;text-align:left;margin-left:-.45pt;margin-top:5.7pt;width:354.35pt;height:74.25pt;z-index:254956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csEOP&#10;vQIAAMkFAAAOAAAAAAAAAAAAAAAAAC4CAABkcnMvZTJvRG9jLnhtbFBLAQItABQABgAIAAAAIQDv&#10;Mn/u3AAAAAgBAAAPAAAAAAAAAAAAAAAAABcFAABkcnMvZG93bnJldi54bWxQSwUGAAAAAAQABADz&#10;AAAAIAYAAAAA&#10;" filled="f" strokecolor="black [3213]" strokeweight=".5pt">
                      <v:textbox>
                        <w:txbxContent>
                          <w:p w14:paraId="127B870C" w14:textId="77777777" w:rsidR="00BD5E17" w:rsidRDefault="00BD5E17" w:rsidP="005721B8">
                            <w:pPr>
                              <w:jc w:val="center"/>
                            </w:pPr>
                            <w:r>
                              <w:t>x</w:t>
                            </w:r>
                          </w:p>
                        </w:txbxContent>
                      </v:textbox>
                      <w10:wrap anchory="line"/>
                    </v:roundrect>
                  </w:pict>
                </mc:Fallback>
              </mc:AlternateContent>
            </w:r>
          </w:p>
        </w:tc>
      </w:tr>
    </w:tbl>
    <w:p w14:paraId="686B89C3" w14:textId="77777777" w:rsidR="005721B8" w:rsidRPr="009F08DB" w:rsidRDefault="005721B8" w:rsidP="005721B8">
      <w:pPr>
        <w:pStyle w:val="Textkrper"/>
        <w:rPr>
          <w:lang w:val="de-DE"/>
        </w:rPr>
      </w:pPr>
    </w:p>
    <w:p w14:paraId="0090F6B4" w14:textId="654B160D" w:rsidR="005721B8" w:rsidRPr="009F08DB" w:rsidRDefault="005721B8" w:rsidP="005721B8">
      <w:pPr>
        <w:pStyle w:val="Textkrper"/>
        <w:rPr>
          <w:lang w:val="de-DE"/>
        </w:rPr>
      </w:pPr>
    </w:p>
    <w:p w14:paraId="0C99E324" w14:textId="33901920" w:rsidR="00AC6516" w:rsidRPr="009F08DB" w:rsidRDefault="00AC6516" w:rsidP="005721B8">
      <w:pPr>
        <w:pStyle w:val="Textkrper"/>
        <w:rPr>
          <w:lang w:val="de-DE"/>
        </w:rPr>
      </w:pPr>
    </w:p>
    <w:p w14:paraId="3A20B66B" w14:textId="6904CC29" w:rsidR="00AC6516" w:rsidRPr="009F08DB" w:rsidRDefault="00AC6516" w:rsidP="005721B8">
      <w:pPr>
        <w:pStyle w:val="Textkrper"/>
        <w:rPr>
          <w:lang w:val="de-DE"/>
        </w:rPr>
      </w:pPr>
    </w:p>
    <w:p w14:paraId="7819285E" w14:textId="1F32434F" w:rsidR="00AC6516" w:rsidRPr="009F08DB" w:rsidRDefault="00AC6516" w:rsidP="005721B8">
      <w:pPr>
        <w:pStyle w:val="Textkrper"/>
        <w:rPr>
          <w:lang w:val="de-DE"/>
        </w:rPr>
      </w:pPr>
    </w:p>
    <w:p w14:paraId="664CDE8D" w14:textId="198AE98D" w:rsidR="00AC6516" w:rsidRPr="009F08DB" w:rsidRDefault="00AC6516" w:rsidP="005721B8">
      <w:pPr>
        <w:pStyle w:val="Textkrper"/>
        <w:rPr>
          <w:lang w:val="de-DE"/>
        </w:rPr>
      </w:pPr>
    </w:p>
    <w:p w14:paraId="012E8504" w14:textId="3A01E733" w:rsidR="00AC6516" w:rsidRPr="009F08DB" w:rsidRDefault="00AC6516" w:rsidP="005721B8">
      <w:pPr>
        <w:pStyle w:val="Textkrper"/>
        <w:rPr>
          <w:lang w:val="de-DE"/>
        </w:rPr>
      </w:pPr>
    </w:p>
    <w:p w14:paraId="760F623F" w14:textId="351E5451" w:rsidR="00AC6516" w:rsidRPr="009F08DB" w:rsidRDefault="00AC6516" w:rsidP="005721B8">
      <w:pPr>
        <w:pStyle w:val="Textkrper"/>
        <w:rPr>
          <w:lang w:val="de-DE"/>
        </w:rPr>
      </w:pPr>
    </w:p>
    <w:p w14:paraId="67957EB7" w14:textId="3B02B185" w:rsidR="00AC6516" w:rsidRPr="009F08DB" w:rsidRDefault="00AC6516" w:rsidP="005721B8">
      <w:pPr>
        <w:pStyle w:val="Textkrper"/>
        <w:rPr>
          <w:lang w:val="de-DE"/>
        </w:rPr>
      </w:pPr>
    </w:p>
    <w:p w14:paraId="71611D05" w14:textId="3BA80712" w:rsidR="00AC6516" w:rsidRPr="009F08DB" w:rsidRDefault="00AC6516" w:rsidP="005721B8">
      <w:pPr>
        <w:pStyle w:val="Textkrper"/>
        <w:rPr>
          <w:lang w:val="de-DE"/>
        </w:rPr>
      </w:pPr>
    </w:p>
    <w:p w14:paraId="3823FF07" w14:textId="4A329157" w:rsidR="00AC6516" w:rsidRPr="009F08DB" w:rsidRDefault="00AC6516" w:rsidP="005721B8">
      <w:pPr>
        <w:pStyle w:val="Textkrper"/>
        <w:rPr>
          <w:lang w:val="de-DE"/>
        </w:rPr>
      </w:pPr>
    </w:p>
    <w:p w14:paraId="10FE9C49" w14:textId="4E739736" w:rsidR="00AC6516" w:rsidRPr="009F08DB" w:rsidRDefault="00AC6516" w:rsidP="005721B8">
      <w:pPr>
        <w:pStyle w:val="Textkrper"/>
        <w:rPr>
          <w:lang w:val="de-DE"/>
        </w:rPr>
      </w:pPr>
    </w:p>
    <w:p w14:paraId="437CCE1B" w14:textId="067EE1AD" w:rsidR="00AC6516" w:rsidRDefault="00AC6516" w:rsidP="005721B8">
      <w:pPr>
        <w:pStyle w:val="Textkrper"/>
        <w:rPr>
          <w:lang w:val="de-DE"/>
        </w:rPr>
      </w:pPr>
    </w:p>
    <w:p w14:paraId="4CA45588" w14:textId="77777777" w:rsidR="00D87089" w:rsidRPr="009F08DB" w:rsidRDefault="00D87089" w:rsidP="005721B8">
      <w:pPr>
        <w:pStyle w:val="Textkrper"/>
        <w:rPr>
          <w:lang w:val="de-DE"/>
        </w:rPr>
      </w:pPr>
    </w:p>
    <w:p w14:paraId="1E21B0C8" w14:textId="4D1C20D9" w:rsidR="00AC6516" w:rsidRPr="009F08DB" w:rsidRDefault="00AC6516" w:rsidP="005721B8">
      <w:pPr>
        <w:pStyle w:val="Textkrper"/>
        <w:rPr>
          <w:lang w:val="de-DE"/>
        </w:rPr>
      </w:pPr>
    </w:p>
    <w:p w14:paraId="4B24FBAC" w14:textId="1E56F3CF" w:rsidR="00AC6516" w:rsidRPr="009F08DB" w:rsidRDefault="00AC6516" w:rsidP="005721B8">
      <w:pPr>
        <w:pStyle w:val="Textkrper"/>
        <w:rPr>
          <w:lang w:val="de-DE"/>
        </w:rPr>
      </w:pPr>
    </w:p>
    <w:p w14:paraId="08D40D17" w14:textId="107EA27D" w:rsidR="00AC6516" w:rsidRPr="009F08DB" w:rsidRDefault="00AC6516" w:rsidP="005721B8">
      <w:pPr>
        <w:pStyle w:val="Textkrper"/>
        <w:rPr>
          <w:lang w:val="de-DE"/>
        </w:rPr>
      </w:pPr>
    </w:p>
    <w:p w14:paraId="35DF772D" w14:textId="779D0914" w:rsidR="00AC6516" w:rsidRPr="009F08DB" w:rsidRDefault="00AC6516" w:rsidP="005721B8">
      <w:pPr>
        <w:pStyle w:val="Textkrper"/>
        <w:rPr>
          <w:lang w:val="de-DE"/>
        </w:rPr>
      </w:pPr>
    </w:p>
    <w:p w14:paraId="54550A5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6DAEE4D" w14:textId="77777777" w:rsidTr="00626664">
        <w:trPr>
          <w:trHeight w:val="1020"/>
        </w:trPr>
        <w:tc>
          <w:tcPr>
            <w:tcW w:w="2154" w:type="dxa"/>
            <w:shd w:val="clear" w:color="auto" w:fill="F2F2F2" w:themeFill="background1" w:themeFillShade="F2"/>
          </w:tcPr>
          <w:p w14:paraId="5D7A993A" w14:textId="1E8F9E7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3552168" w14:textId="77B3E708" w:rsidR="00626664" w:rsidRPr="009F08DB" w:rsidRDefault="00745279" w:rsidP="00190981">
            <w:pPr>
              <w:pStyle w:val="Textkrper"/>
              <w:tabs>
                <w:tab w:val="left" w:pos="284"/>
              </w:tabs>
              <w:spacing w:after="0"/>
              <w:rPr>
                <w:lang w:val="de-DE"/>
              </w:rPr>
            </w:pPr>
            <w:r w:rsidRPr="009F08DB">
              <w:rPr>
                <w:lang w:val="de-DE"/>
              </w:rPr>
              <w:t>ja/nein</w:t>
            </w:r>
          </w:p>
          <w:p w14:paraId="33EF7CB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27200" behindDoc="0" locked="0" layoutInCell="1" allowOverlap="1" wp14:anchorId="11770D68" wp14:editId="1F4A03D5">
                      <wp:simplePos x="0" y="0"/>
                      <wp:positionH relativeFrom="column">
                        <wp:posOffset>635</wp:posOffset>
                      </wp:positionH>
                      <wp:positionV relativeFrom="paragraph">
                        <wp:posOffset>36195</wp:posOffset>
                      </wp:positionV>
                      <wp:extent cx="820800" cy="320400"/>
                      <wp:effectExtent l="0" t="0" r="17780" b="22860"/>
                      <wp:wrapNone/>
                      <wp:docPr id="293276303" name="Rechteck: abgerundete Ecken 2932763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F8A00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70D68" id="Rechteck: abgerundete Ecken 293276303" o:spid="_x0000_s3276" style="position:absolute;left:0;text-align:left;margin-left:.05pt;margin-top:2.85pt;width:64.65pt;height:25.25pt;z-index:2582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4/pyovgIA&#10;AMgFAAAOAAAAAAAAAAAAAAAAAC4CAABkcnMvZTJvRG9jLnhtbFBLAQItABQABgAIAAAAIQCbrlPC&#10;2AAAAAUBAAAPAAAAAAAAAAAAAAAAABgFAABkcnMvZG93bnJldi54bWxQSwUGAAAAAAQABADzAAAA&#10;HQYAAAAA&#10;" filled="f" strokecolor="black [3213]" strokeweight=".5pt">
                      <v:textbox>
                        <w:txbxContent>
                          <w:p w14:paraId="27F8A00B" w14:textId="77777777" w:rsidR="00BD5E17" w:rsidRDefault="00BD5E17" w:rsidP="005721B8">
                            <w:pPr>
                              <w:jc w:val="center"/>
                            </w:pPr>
                            <w:r>
                              <w:t>x</w:t>
                            </w:r>
                          </w:p>
                        </w:txbxContent>
                      </v:textbox>
                    </v:roundrect>
                  </w:pict>
                </mc:Fallback>
              </mc:AlternateContent>
            </w:r>
          </w:p>
        </w:tc>
        <w:tc>
          <w:tcPr>
            <w:tcW w:w="5839" w:type="dxa"/>
            <w:shd w:val="clear" w:color="auto" w:fill="auto"/>
          </w:tcPr>
          <w:p w14:paraId="0590E5A2" w14:textId="5EDAACD1" w:rsidR="00626664" w:rsidRPr="009F08DB" w:rsidRDefault="00745279" w:rsidP="00190981">
            <w:pPr>
              <w:pStyle w:val="Textkrper"/>
              <w:tabs>
                <w:tab w:val="left" w:pos="284"/>
              </w:tabs>
              <w:spacing w:after="0"/>
              <w:rPr>
                <w:lang w:val="de-DE"/>
              </w:rPr>
            </w:pPr>
            <w:r w:rsidRPr="009F08DB">
              <w:rPr>
                <w:lang w:val="de-DE"/>
              </w:rPr>
              <w:t>Datum/Kurzzeichen</w:t>
            </w:r>
          </w:p>
          <w:p w14:paraId="22C6273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28224" behindDoc="0" locked="0" layoutInCell="1" allowOverlap="1" wp14:anchorId="7581CCEE" wp14:editId="0F9FBC67">
                      <wp:simplePos x="0" y="0"/>
                      <wp:positionH relativeFrom="column">
                        <wp:posOffset>1746</wp:posOffset>
                      </wp:positionH>
                      <wp:positionV relativeFrom="line">
                        <wp:posOffset>32703</wp:posOffset>
                      </wp:positionV>
                      <wp:extent cx="3592354" cy="320400"/>
                      <wp:effectExtent l="0" t="0" r="27305" b="22860"/>
                      <wp:wrapNone/>
                      <wp:docPr id="293276304" name="Rechteck: abgerundete Ecken 29327630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080D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81CCEE" id="Rechteck: abgerundete Ecken 293276304" o:spid="_x0000_s3277" style="position:absolute;left:0;text-align:left;margin-left:.15pt;margin-top:2.6pt;width:282.85pt;height:25.25pt;z-index:258228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2bbvw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CYf2bb&#10;vwIAAMkFAAAOAAAAAAAAAAAAAAAAAC4CAABkcnMvZTJvRG9jLnhtbFBLAQItABQABgAIAAAAIQAQ&#10;kX2+2gAAAAUBAAAPAAAAAAAAAAAAAAAAABkFAABkcnMvZG93bnJldi54bWxQSwUGAAAAAAQABADz&#10;AAAAIAYAAAAA&#10;" filled="f" strokecolor="black [3213]" strokeweight=".5pt">
                      <v:textbox>
                        <w:txbxContent>
                          <w:p w14:paraId="082080D2" w14:textId="77777777" w:rsidR="00BD5E17" w:rsidRDefault="00BD5E17" w:rsidP="005721B8">
                            <w:pPr>
                              <w:jc w:val="center"/>
                            </w:pPr>
                            <w:r>
                              <w:t>x</w:t>
                            </w:r>
                          </w:p>
                        </w:txbxContent>
                      </v:textbox>
                      <w10:wrap anchory="line"/>
                    </v:roundrect>
                  </w:pict>
                </mc:Fallback>
              </mc:AlternateContent>
            </w:r>
          </w:p>
        </w:tc>
      </w:tr>
      <w:tr w:rsidR="00626664" w:rsidRPr="009F08DB" w14:paraId="15903AF5" w14:textId="77777777" w:rsidTr="00626664">
        <w:trPr>
          <w:trHeight w:val="1020"/>
        </w:trPr>
        <w:tc>
          <w:tcPr>
            <w:tcW w:w="2154" w:type="dxa"/>
            <w:shd w:val="clear" w:color="auto" w:fill="F2F2F2" w:themeFill="background1" w:themeFillShade="F2"/>
          </w:tcPr>
          <w:p w14:paraId="37F4D5D7" w14:textId="1110248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6BC7917" w14:textId="495E63B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29248" behindDoc="0" locked="0" layoutInCell="1" allowOverlap="1" wp14:anchorId="7E0B6B4B" wp14:editId="17201F13">
                      <wp:simplePos x="0" y="0"/>
                      <wp:positionH relativeFrom="column">
                        <wp:posOffset>-5715</wp:posOffset>
                      </wp:positionH>
                      <wp:positionV relativeFrom="line">
                        <wp:posOffset>252095</wp:posOffset>
                      </wp:positionV>
                      <wp:extent cx="4500000" cy="320400"/>
                      <wp:effectExtent l="0" t="0" r="15240" b="22860"/>
                      <wp:wrapNone/>
                      <wp:docPr id="293276305" name="Rechteck: abgerundete Ecken 29327630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A9BF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B6B4B" id="Rechteck: abgerundete Ecken 293276305" o:spid="_x0000_s3278" style="position:absolute;left:0;text-align:left;margin-left:-.45pt;margin-top:19.85pt;width:354.35pt;height:25.25pt;z-index:258229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zYGcDrsC&#10;AADJBQAADgAAAAAAAAAAAAAAAAAuAgAAZHJzL2Uyb0RvYy54bWxQSwECLQAUAAYACAAAACEAeEdM&#10;vdwAAAAHAQAADwAAAAAAAAAAAAAAAAAVBQAAZHJzL2Rvd25yZXYueG1sUEsFBgAAAAAEAAQA8wAA&#10;AB4GAAAAAA==&#10;" filled="f" strokecolor="black [3213]" strokeweight=".5pt">
                      <v:textbox>
                        <w:txbxContent>
                          <w:p w14:paraId="61FA9BF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77E34FB" w14:textId="77777777" w:rsidR="00626664" w:rsidRPr="009F08DB" w:rsidRDefault="00626664" w:rsidP="00190981">
            <w:pPr>
              <w:pStyle w:val="Textkrper"/>
              <w:tabs>
                <w:tab w:val="left" w:pos="284"/>
              </w:tabs>
              <w:spacing w:after="0"/>
              <w:rPr>
                <w:lang w:val="de-DE"/>
              </w:rPr>
            </w:pPr>
          </w:p>
        </w:tc>
      </w:tr>
    </w:tbl>
    <w:p w14:paraId="59328086" w14:textId="77777777" w:rsidR="005721B8" w:rsidRPr="009F08DB" w:rsidRDefault="005721B8" w:rsidP="005721B8">
      <w:pPr>
        <w:rPr>
          <w:rFonts w:ascii="Arial" w:hAnsi="Arial"/>
          <w:lang w:val="de-DE"/>
        </w:rPr>
      </w:pPr>
      <w:r w:rsidRPr="009F08DB">
        <w:rPr>
          <w:lang w:val="de-DE"/>
        </w:rPr>
        <w:br w:type="page"/>
      </w:r>
    </w:p>
    <w:p w14:paraId="01798560" w14:textId="293289EC" w:rsidR="005721B8" w:rsidRPr="009F08DB" w:rsidRDefault="00AC6516" w:rsidP="00897659">
      <w:pPr>
        <w:pStyle w:val="berschrift3nummeriert"/>
        <w:rPr>
          <w:lang w:val="de-DE"/>
        </w:rPr>
      </w:pPr>
      <w:bookmarkStart w:id="252" w:name="_Toc118817764"/>
      <w:r w:rsidRPr="009F08DB">
        <w:rPr>
          <w:lang w:val="de-DE"/>
        </w:rPr>
        <w:t xml:space="preserve">FLT 2003: </w:t>
      </w:r>
      <w:r w:rsidR="0089525A" w:rsidRPr="009F08DB">
        <w:rPr>
          <w:lang w:val="de-DE"/>
        </w:rPr>
        <w:t>BESCHUTZUNG</w:t>
      </w:r>
      <w:r w:rsidRPr="009F08DB">
        <w:rPr>
          <w:lang w:val="de-DE"/>
        </w:rPr>
        <w:t xml:space="preserve"> </w:t>
      </w:r>
      <w:r w:rsidR="0089525A" w:rsidRPr="009F08DB">
        <w:rPr>
          <w:lang w:val="de-DE"/>
        </w:rPr>
        <w:t>OFFEN</w:t>
      </w:r>
      <w:r w:rsidRPr="009F08DB">
        <w:rPr>
          <w:lang w:val="de-DE"/>
        </w:rPr>
        <w:t xml:space="preserve">: </w:t>
      </w:r>
      <w:r w:rsidR="000801BD" w:rsidRPr="009F08DB">
        <w:rPr>
          <w:lang w:val="de-DE"/>
        </w:rPr>
        <w:t>EINSCHUB HINTEN</w:t>
      </w:r>
      <w:bookmarkEnd w:id="252"/>
    </w:p>
    <w:p w14:paraId="2DFE6E8C"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2268DFF9" w14:textId="77777777" w:rsidTr="00AC6516">
        <w:trPr>
          <w:trHeight w:val="353"/>
        </w:trPr>
        <w:tc>
          <w:tcPr>
            <w:tcW w:w="2154" w:type="dxa"/>
            <w:shd w:val="clear" w:color="auto" w:fill="F2F2F2" w:themeFill="background1" w:themeFillShade="F2"/>
          </w:tcPr>
          <w:p w14:paraId="14E3ACF5" w14:textId="3D91F30A" w:rsidR="005721B8" w:rsidRPr="009F08DB" w:rsidRDefault="00D8280B" w:rsidP="00190981">
            <w:pPr>
              <w:pStyle w:val="Textkrper"/>
              <w:spacing w:after="0"/>
              <w:rPr>
                <w:b/>
                <w:lang w:val="de-DE"/>
              </w:rPr>
            </w:pPr>
            <w:r w:rsidRPr="009F08DB">
              <w:rPr>
                <w:b/>
                <w:lang w:val="de-DE"/>
              </w:rPr>
              <w:t>Testziel</w:t>
            </w:r>
          </w:p>
        </w:tc>
        <w:tc>
          <w:tcPr>
            <w:tcW w:w="7257" w:type="dxa"/>
          </w:tcPr>
          <w:p w14:paraId="306CC72B" w14:textId="376DC233" w:rsidR="005721B8" w:rsidRPr="009F08DB" w:rsidRDefault="00A7704C" w:rsidP="00190981">
            <w:pPr>
              <w:pStyle w:val="BulletTabtext"/>
              <w:rPr>
                <w:lang w:val="de-DE"/>
              </w:rPr>
            </w:pPr>
            <w:r w:rsidRPr="009F08DB">
              <w:rPr>
                <w:lang w:val="de-DE"/>
              </w:rPr>
              <w:t>Test, ob die richtige Störmeldung im Bedienfeld erscheint</w:t>
            </w:r>
          </w:p>
          <w:p w14:paraId="7D6EE58A" w14:textId="3923E09D" w:rsidR="00AC6516" w:rsidRPr="009F08DB" w:rsidRDefault="00AC6516" w:rsidP="00AC6516">
            <w:pPr>
              <w:pStyle w:val="Abstandshalter"/>
              <w:rPr>
                <w:lang w:val="de-DE"/>
              </w:rPr>
            </w:pPr>
          </w:p>
        </w:tc>
      </w:tr>
      <w:tr w:rsidR="005721B8" w:rsidRPr="00387A0C" w14:paraId="1FC2A6F3" w14:textId="77777777" w:rsidTr="00190981">
        <w:trPr>
          <w:trHeight w:val="170"/>
        </w:trPr>
        <w:tc>
          <w:tcPr>
            <w:tcW w:w="2154" w:type="dxa"/>
          </w:tcPr>
          <w:p w14:paraId="2C6526DB" w14:textId="77777777" w:rsidR="005721B8" w:rsidRPr="009F08DB" w:rsidRDefault="005721B8" w:rsidP="00190981">
            <w:pPr>
              <w:pStyle w:val="Textkrper"/>
              <w:spacing w:before="0" w:after="0"/>
              <w:rPr>
                <w:sz w:val="8"/>
                <w:szCs w:val="8"/>
                <w:lang w:val="de-DE"/>
              </w:rPr>
            </w:pPr>
          </w:p>
        </w:tc>
        <w:tc>
          <w:tcPr>
            <w:tcW w:w="7257" w:type="dxa"/>
          </w:tcPr>
          <w:p w14:paraId="3F905967" w14:textId="77777777" w:rsidR="005721B8" w:rsidRPr="009F08DB" w:rsidRDefault="005721B8" w:rsidP="00190981">
            <w:pPr>
              <w:pStyle w:val="Textkrper"/>
              <w:spacing w:before="0" w:after="0"/>
              <w:rPr>
                <w:sz w:val="8"/>
                <w:szCs w:val="8"/>
                <w:lang w:val="de-DE"/>
              </w:rPr>
            </w:pPr>
          </w:p>
        </w:tc>
      </w:tr>
      <w:tr w:rsidR="005721B8" w:rsidRPr="009F08DB" w14:paraId="07983A6A" w14:textId="77777777" w:rsidTr="00190981">
        <w:trPr>
          <w:trHeight w:val="471"/>
        </w:trPr>
        <w:tc>
          <w:tcPr>
            <w:tcW w:w="2154" w:type="dxa"/>
            <w:shd w:val="clear" w:color="auto" w:fill="F2F2F2" w:themeFill="background1" w:themeFillShade="F2"/>
          </w:tcPr>
          <w:p w14:paraId="098B8CA6" w14:textId="5A5FE0F1" w:rsidR="005721B8" w:rsidRPr="009F08DB" w:rsidRDefault="00D8280B" w:rsidP="00190981">
            <w:pPr>
              <w:pStyle w:val="Textkrper"/>
              <w:spacing w:after="0"/>
              <w:rPr>
                <w:b/>
                <w:lang w:val="de-DE"/>
              </w:rPr>
            </w:pPr>
            <w:r w:rsidRPr="009F08DB">
              <w:rPr>
                <w:b/>
                <w:lang w:val="de-DE"/>
              </w:rPr>
              <w:t>Testdurchführung</w:t>
            </w:r>
          </w:p>
        </w:tc>
        <w:tc>
          <w:tcPr>
            <w:tcW w:w="7257" w:type="dxa"/>
          </w:tcPr>
          <w:p w14:paraId="499F8403" w14:textId="77777777" w:rsidR="005721B8" w:rsidRPr="009F08DB" w:rsidRDefault="005721B8" w:rsidP="00190981">
            <w:pPr>
              <w:pStyle w:val="Textkrper"/>
              <w:spacing w:after="0"/>
              <w:rPr>
                <w:lang w:val="de-DE"/>
              </w:rPr>
            </w:pPr>
          </w:p>
        </w:tc>
      </w:tr>
      <w:tr w:rsidR="005721B8" w:rsidRPr="009F08DB" w14:paraId="602577E9" w14:textId="77777777" w:rsidTr="00AC6516">
        <w:trPr>
          <w:trHeight w:val="271"/>
        </w:trPr>
        <w:tc>
          <w:tcPr>
            <w:tcW w:w="2154" w:type="dxa"/>
            <w:shd w:val="clear" w:color="auto" w:fill="F2F2F2" w:themeFill="background1" w:themeFillShade="F2"/>
          </w:tcPr>
          <w:p w14:paraId="39DDA1A4" w14:textId="0AFC1DCB" w:rsidR="005721B8" w:rsidRPr="009F08DB" w:rsidRDefault="00D41D58" w:rsidP="00190981">
            <w:pPr>
              <w:pStyle w:val="Textkrper"/>
              <w:spacing w:after="0"/>
              <w:rPr>
                <w:lang w:val="de-DE"/>
              </w:rPr>
            </w:pPr>
            <w:r w:rsidRPr="009F08DB">
              <w:rPr>
                <w:lang w:val="de-DE"/>
              </w:rPr>
              <w:t>Testvoraussetzungen</w:t>
            </w:r>
          </w:p>
        </w:tc>
        <w:tc>
          <w:tcPr>
            <w:tcW w:w="7257" w:type="dxa"/>
          </w:tcPr>
          <w:p w14:paraId="01667D7E" w14:textId="0C403D55" w:rsidR="005721B8" w:rsidRPr="009F08DB" w:rsidRDefault="00AE36C0" w:rsidP="00AC6516">
            <w:pPr>
              <w:pStyle w:val="BulletTabtext"/>
              <w:rPr>
                <w:lang w:val="de-DE"/>
              </w:rPr>
            </w:pPr>
            <w:r w:rsidRPr="009F08DB">
              <w:rPr>
                <w:lang w:val="de-DE"/>
              </w:rPr>
              <w:t>Maschine ist im Automatikbetrieb bereit</w:t>
            </w:r>
            <w:r w:rsidR="00AC6516" w:rsidRPr="009F08DB">
              <w:rPr>
                <w:lang w:val="de-DE"/>
              </w:rPr>
              <w:t xml:space="preserve"> </w:t>
            </w:r>
          </w:p>
          <w:p w14:paraId="71F1B123" w14:textId="25D1EC64" w:rsidR="00AC6516" w:rsidRPr="009F08DB" w:rsidRDefault="00AC6516" w:rsidP="00AC6516">
            <w:pPr>
              <w:pStyle w:val="Abstandshalter"/>
              <w:rPr>
                <w:lang w:val="de-DE"/>
              </w:rPr>
            </w:pPr>
          </w:p>
        </w:tc>
      </w:tr>
      <w:tr w:rsidR="005721B8" w:rsidRPr="009F08DB" w14:paraId="2258D237" w14:textId="77777777" w:rsidTr="00AC6516">
        <w:trPr>
          <w:trHeight w:val="420"/>
        </w:trPr>
        <w:tc>
          <w:tcPr>
            <w:tcW w:w="2154" w:type="dxa"/>
            <w:shd w:val="clear" w:color="auto" w:fill="F2F2F2" w:themeFill="background1" w:themeFillShade="F2"/>
          </w:tcPr>
          <w:p w14:paraId="18760A93" w14:textId="3FE44532" w:rsidR="005721B8" w:rsidRPr="009F08DB" w:rsidRDefault="00D8280B" w:rsidP="00190981">
            <w:pPr>
              <w:pStyle w:val="Textkrper"/>
              <w:spacing w:after="0"/>
              <w:rPr>
                <w:lang w:val="de-DE"/>
              </w:rPr>
            </w:pPr>
            <w:r w:rsidRPr="009F08DB">
              <w:rPr>
                <w:lang w:val="de-DE"/>
              </w:rPr>
              <w:t>Erforderliche Tätigkeit</w:t>
            </w:r>
          </w:p>
        </w:tc>
        <w:tc>
          <w:tcPr>
            <w:tcW w:w="7257" w:type="dxa"/>
          </w:tcPr>
          <w:p w14:paraId="05C4F872" w14:textId="045DDA69" w:rsidR="005721B8" w:rsidRPr="009F08DB" w:rsidRDefault="0089525A" w:rsidP="00AC6516">
            <w:pPr>
              <w:pStyle w:val="BulletTabtext"/>
              <w:rPr>
                <w:lang w:val="de-DE"/>
              </w:rPr>
            </w:pPr>
            <w:r w:rsidRPr="009F08DB">
              <w:rPr>
                <w:lang w:val="de-DE"/>
              </w:rPr>
              <w:t xml:space="preserve">Schutztür </w:t>
            </w:r>
            <w:r w:rsidR="000801BD" w:rsidRPr="009F08DB">
              <w:rPr>
                <w:lang w:val="de-DE"/>
              </w:rPr>
              <w:t xml:space="preserve">Einschub unten </w:t>
            </w:r>
            <w:r w:rsidRPr="009F08DB">
              <w:rPr>
                <w:lang w:val="de-DE"/>
              </w:rPr>
              <w:t>öffnen</w:t>
            </w:r>
          </w:p>
          <w:p w14:paraId="279F38F5" w14:textId="4EC20EF7" w:rsidR="00AC6516" w:rsidRPr="009F08DB" w:rsidRDefault="00AC6516" w:rsidP="00AC6516">
            <w:pPr>
              <w:pStyle w:val="Abstandshalter"/>
              <w:rPr>
                <w:lang w:val="de-DE"/>
              </w:rPr>
            </w:pPr>
          </w:p>
        </w:tc>
      </w:tr>
      <w:tr w:rsidR="005721B8" w:rsidRPr="00387A0C" w14:paraId="26D7373B" w14:textId="77777777" w:rsidTr="00190981">
        <w:trPr>
          <w:trHeight w:val="697"/>
        </w:trPr>
        <w:tc>
          <w:tcPr>
            <w:tcW w:w="2154" w:type="dxa"/>
            <w:shd w:val="clear" w:color="auto" w:fill="F2F2F2" w:themeFill="background1" w:themeFillShade="F2"/>
          </w:tcPr>
          <w:p w14:paraId="44855F32" w14:textId="5CDE3050" w:rsidR="005721B8" w:rsidRPr="009F08DB" w:rsidRDefault="008C23D6" w:rsidP="00190981">
            <w:pPr>
              <w:pStyle w:val="Textkrper"/>
              <w:spacing w:after="0"/>
              <w:rPr>
                <w:lang w:val="de-DE"/>
              </w:rPr>
            </w:pPr>
            <w:r w:rsidRPr="009F08DB">
              <w:rPr>
                <w:lang w:val="de-DE"/>
              </w:rPr>
              <w:t>Folge</w:t>
            </w:r>
          </w:p>
        </w:tc>
        <w:tc>
          <w:tcPr>
            <w:tcW w:w="7257" w:type="dxa"/>
          </w:tcPr>
          <w:p w14:paraId="0061E8C5" w14:textId="5C685BCD" w:rsidR="00AC6516" w:rsidRPr="009F08DB" w:rsidRDefault="00762C1A" w:rsidP="00AC6516">
            <w:pPr>
              <w:pStyle w:val="BulletTabtext"/>
              <w:rPr>
                <w:lang w:val="de-DE"/>
              </w:rPr>
            </w:pPr>
            <w:r w:rsidRPr="009F08DB">
              <w:rPr>
                <w:lang w:val="de-DE"/>
              </w:rPr>
              <w:t>Störmeldung erscheint im Bedienfeld</w:t>
            </w:r>
          </w:p>
          <w:p w14:paraId="3D53EEF4" w14:textId="6B7AA403" w:rsidR="005721B8" w:rsidRPr="009F08DB" w:rsidRDefault="000A4CB7" w:rsidP="00AC6516">
            <w:pPr>
              <w:pStyle w:val="BulletTabtext"/>
              <w:rPr>
                <w:lang w:val="de-DE"/>
              </w:rPr>
            </w:pPr>
            <w:r w:rsidRPr="009F08DB">
              <w:rPr>
                <w:lang w:val="de-DE"/>
              </w:rPr>
              <w:t>Maschine kann nicht gestartet werden, solange Störmeldung aktiv ist</w:t>
            </w:r>
            <w:r w:rsidR="00AC6516" w:rsidRPr="009F08DB">
              <w:rPr>
                <w:lang w:val="de-DE"/>
              </w:rPr>
              <w:t xml:space="preserve"> </w:t>
            </w:r>
          </w:p>
          <w:p w14:paraId="65DB3D9A" w14:textId="16B51E31" w:rsidR="00AC6516" w:rsidRPr="009F08DB" w:rsidRDefault="00AC6516" w:rsidP="00AC6516">
            <w:pPr>
              <w:pStyle w:val="Abstandshalter"/>
              <w:rPr>
                <w:lang w:val="de-DE"/>
              </w:rPr>
            </w:pPr>
          </w:p>
        </w:tc>
      </w:tr>
      <w:tr w:rsidR="005721B8" w:rsidRPr="009F08DB" w14:paraId="2BC50E92" w14:textId="77777777" w:rsidTr="00AC6516">
        <w:trPr>
          <w:trHeight w:val="356"/>
        </w:trPr>
        <w:tc>
          <w:tcPr>
            <w:tcW w:w="2154" w:type="dxa"/>
            <w:shd w:val="clear" w:color="auto" w:fill="F2F2F2" w:themeFill="background1" w:themeFillShade="F2"/>
          </w:tcPr>
          <w:p w14:paraId="296E96B2" w14:textId="0EA9595B" w:rsidR="005721B8" w:rsidRPr="009F08DB" w:rsidRDefault="00D8280B" w:rsidP="00190981">
            <w:pPr>
              <w:pStyle w:val="Textkrper"/>
              <w:spacing w:after="0"/>
              <w:rPr>
                <w:lang w:val="de-DE"/>
              </w:rPr>
            </w:pPr>
            <w:r w:rsidRPr="009F08DB">
              <w:rPr>
                <w:lang w:val="de-DE"/>
              </w:rPr>
              <w:t>Kommentare</w:t>
            </w:r>
          </w:p>
        </w:tc>
        <w:tc>
          <w:tcPr>
            <w:tcW w:w="7257" w:type="dxa"/>
          </w:tcPr>
          <w:p w14:paraId="1297F05A" w14:textId="49E3EDEA" w:rsidR="005721B8" w:rsidRPr="009F08DB" w:rsidRDefault="00AE36C0" w:rsidP="00190981">
            <w:pPr>
              <w:pStyle w:val="BulletTabtext"/>
              <w:rPr>
                <w:lang w:val="de-DE"/>
              </w:rPr>
            </w:pPr>
            <w:r w:rsidRPr="009F08DB">
              <w:rPr>
                <w:lang w:val="de-DE"/>
              </w:rPr>
              <w:t>Keine</w:t>
            </w:r>
          </w:p>
          <w:p w14:paraId="69EC5D52" w14:textId="77777777" w:rsidR="005721B8" w:rsidRPr="009F08DB" w:rsidRDefault="005721B8" w:rsidP="00190981">
            <w:pPr>
              <w:pStyle w:val="Abstandshalter"/>
              <w:rPr>
                <w:lang w:val="de-DE"/>
              </w:rPr>
            </w:pPr>
          </w:p>
        </w:tc>
      </w:tr>
      <w:tr w:rsidR="005721B8" w:rsidRPr="009F08DB" w14:paraId="5F4CDA65" w14:textId="77777777" w:rsidTr="00190981">
        <w:trPr>
          <w:trHeight w:val="697"/>
        </w:trPr>
        <w:tc>
          <w:tcPr>
            <w:tcW w:w="2154" w:type="dxa"/>
            <w:shd w:val="clear" w:color="auto" w:fill="F2F2F2" w:themeFill="background1" w:themeFillShade="F2"/>
          </w:tcPr>
          <w:p w14:paraId="1FDA8FB8" w14:textId="6A15551C" w:rsidR="005721B8" w:rsidRPr="009F08DB" w:rsidRDefault="00D41D58" w:rsidP="00190981">
            <w:pPr>
              <w:pStyle w:val="Textkrper"/>
              <w:spacing w:after="0"/>
              <w:rPr>
                <w:lang w:val="de-DE"/>
              </w:rPr>
            </w:pPr>
            <w:r w:rsidRPr="009F08DB">
              <w:rPr>
                <w:lang w:val="de-DE"/>
              </w:rPr>
              <w:t>Quittierung</w:t>
            </w:r>
          </w:p>
        </w:tc>
        <w:tc>
          <w:tcPr>
            <w:tcW w:w="7257" w:type="dxa"/>
          </w:tcPr>
          <w:p w14:paraId="04BA6976" w14:textId="19BADF52" w:rsidR="00AC6516" w:rsidRPr="009F08DB" w:rsidRDefault="0089525A" w:rsidP="00AC6516">
            <w:pPr>
              <w:pStyle w:val="BulletTabtext"/>
              <w:rPr>
                <w:lang w:val="de-DE"/>
              </w:rPr>
            </w:pPr>
            <w:r w:rsidRPr="009F08DB">
              <w:rPr>
                <w:lang w:val="de-DE"/>
              </w:rPr>
              <w:t xml:space="preserve">Schutztür </w:t>
            </w:r>
            <w:r w:rsidR="000801BD" w:rsidRPr="009F08DB">
              <w:rPr>
                <w:lang w:val="de-DE"/>
              </w:rPr>
              <w:t xml:space="preserve">Einschub unten </w:t>
            </w:r>
            <w:r w:rsidRPr="009F08DB">
              <w:rPr>
                <w:lang w:val="de-DE"/>
              </w:rPr>
              <w:t>schließe</w:t>
            </w:r>
            <w:r w:rsidR="000801BD" w:rsidRPr="009F08DB">
              <w:rPr>
                <w:lang w:val="de-DE"/>
              </w:rPr>
              <w:t>n</w:t>
            </w:r>
          </w:p>
          <w:p w14:paraId="38536284" w14:textId="7B0A0D52" w:rsidR="005721B8" w:rsidRPr="009F08DB" w:rsidRDefault="00762C1A" w:rsidP="00AC6516">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AC6516" w:rsidRPr="009F08DB">
              <w:rPr>
                <w:lang w:val="de-DE"/>
              </w:rPr>
              <w:t xml:space="preserve"> </w:t>
            </w:r>
          </w:p>
          <w:p w14:paraId="38B6FE77" w14:textId="07969EB6" w:rsidR="00AC6516" w:rsidRPr="009F08DB" w:rsidRDefault="00AC6516" w:rsidP="00AC6516">
            <w:pPr>
              <w:pStyle w:val="Abstandshalter"/>
              <w:rPr>
                <w:lang w:val="de-DE"/>
              </w:rPr>
            </w:pPr>
          </w:p>
        </w:tc>
      </w:tr>
    </w:tbl>
    <w:p w14:paraId="22633341"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19B03F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2B200EE" w14:textId="3079D1D8"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1DA8CC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8572109" w14:textId="310FCFE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1D26C38" w14:textId="77777777" w:rsidTr="00190981">
        <w:trPr>
          <w:trHeight w:val="697"/>
        </w:trPr>
        <w:tc>
          <w:tcPr>
            <w:tcW w:w="2154" w:type="dxa"/>
            <w:tcBorders>
              <w:bottom w:val="nil"/>
            </w:tcBorders>
            <w:shd w:val="clear" w:color="auto" w:fill="F2F2F2" w:themeFill="background1" w:themeFillShade="F2"/>
          </w:tcPr>
          <w:p w14:paraId="02F46005" w14:textId="35AEE2D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4145D41" w14:textId="737480A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4C4A84B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60640" behindDoc="0" locked="0" layoutInCell="1" allowOverlap="1" wp14:anchorId="4654D513" wp14:editId="3F7F0415">
                      <wp:simplePos x="0" y="0"/>
                      <wp:positionH relativeFrom="column">
                        <wp:posOffset>-36195</wp:posOffset>
                      </wp:positionH>
                      <wp:positionV relativeFrom="line">
                        <wp:posOffset>36195</wp:posOffset>
                      </wp:positionV>
                      <wp:extent cx="820800" cy="320400"/>
                      <wp:effectExtent l="0" t="0" r="17780" b="22860"/>
                      <wp:wrapNone/>
                      <wp:docPr id="293276306" name="Rechteck: abgerundete Ecken 29327630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DCB2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4D513" id="Rechteck: abgerundete Ecken 293276306" o:spid="_x0000_s3279" style="position:absolute;left:0;text-align:left;margin-left:-2.85pt;margin-top:2.85pt;width:64.65pt;height:25.25pt;z-index:254960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DsKCa+&#10;AgAAyAUAAA4AAAAAAAAAAAAAAAAALgIAAGRycy9lMm9Eb2MueG1sUEsBAi0AFAAGAAgAAAAhADWT&#10;XnbaAAAABwEAAA8AAAAAAAAAAAAAAAAAGAUAAGRycy9kb3ducmV2LnhtbFBLBQYAAAAABAAEAPMA&#10;AAAfBgAAAAA=&#10;" filled="f" strokecolor="black [3213]" strokeweight=".5pt">
                      <v:textbox>
                        <w:txbxContent>
                          <w:p w14:paraId="663DCB29" w14:textId="77777777" w:rsidR="00BD5E17" w:rsidRDefault="00BD5E17" w:rsidP="005721B8">
                            <w:pPr>
                              <w:jc w:val="center"/>
                            </w:pPr>
                            <w:r>
                              <w:t>x</w:t>
                            </w:r>
                          </w:p>
                        </w:txbxContent>
                      </v:textbox>
                      <w10:wrap anchory="line"/>
                    </v:roundrect>
                  </w:pict>
                </mc:Fallback>
              </mc:AlternateContent>
            </w:r>
          </w:p>
        </w:tc>
      </w:tr>
      <w:tr w:rsidR="005721B8" w:rsidRPr="00387A0C" w14:paraId="741D3564" w14:textId="77777777" w:rsidTr="00190981">
        <w:trPr>
          <w:trHeight w:val="697"/>
        </w:trPr>
        <w:tc>
          <w:tcPr>
            <w:tcW w:w="2154" w:type="dxa"/>
            <w:tcBorders>
              <w:top w:val="nil"/>
              <w:bottom w:val="nil"/>
            </w:tcBorders>
            <w:shd w:val="clear" w:color="auto" w:fill="F2F2F2" w:themeFill="background1" w:themeFillShade="F2"/>
          </w:tcPr>
          <w:p w14:paraId="608E9754" w14:textId="77777777" w:rsidR="005721B8" w:rsidRPr="009F08DB" w:rsidRDefault="005721B8" w:rsidP="00190981">
            <w:pPr>
              <w:pStyle w:val="Textkrper"/>
              <w:spacing w:after="0"/>
              <w:rPr>
                <w:lang w:val="de-DE"/>
              </w:rPr>
            </w:pPr>
          </w:p>
        </w:tc>
        <w:tc>
          <w:tcPr>
            <w:tcW w:w="5839" w:type="dxa"/>
            <w:tcBorders>
              <w:top w:val="nil"/>
              <w:bottom w:val="nil"/>
            </w:tcBorders>
          </w:tcPr>
          <w:p w14:paraId="59505C70" w14:textId="335574A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AF7163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67808" behindDoc="0" locked="0" layoutInCell="1" allowOverlap="1" wp14:anchorId="06CC6CBA" wp14:editId="6B73DFE7">
                      <wp:simplePos x="0" y="0"/>
                      <wp:positionH relativeFrom="column">
                        <wp:posOffset>-36195</wp:posOffset>
                      </wp:positionH>
                      <wp:positionV relativeFrom="line">
                        <wp:posOffset>36195</wp:posOffset>
                      </wp:positionV>
                      <wp:extent cx="820800" cy="320400"/>
                      <wp:effectExtent l="0" t="0" r="17780" b="22860"/>
                      <wp:wrapNone/>
                      <wp:docPr id="293276307" name="Rechteck: abgerundete Ecken 2932763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7D6D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C6CBA" id="Rechteck: abgerundete Ecken 293276307" o:spid="_x0000_s3280" style="position:absolute;left:0;text-align:left;margin-left:-2.85pt;margin-top:2.85pt;width:64.65pt;height:25.25pt;z-index:254967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roL2O+&#10;AgAAyAUAAA4AAAAAAAAAAAAAAAAALgIAAGRycy9lMm9Eb2MueG1sUEsBAi0AFAAGAAgAAAAhADWT&#10;XnbaAAAABwEAAA8AAAAAAAAAAAAAAAAAGAUAAGRycy9kb3ducmV2LnhtbFBLBQYAAAAABAAEAPMA&#10;AAAfBgAAAAA=&#10;" filled="f" strokecolor="black [3213]" strokeweight=".5pt">
                      <v:textbox>
                        <w:txbxContent>
                          <w:p w14:paraId="6BA7D6D5" w14:textId="77777777" w:rsidR="00BD5E17" w:rsidRDefault="00BD5E17" w:rsidP="005721B8">
                            <w:pPr>
                              <w:jc w:val="center"/>
                            </w:pPr>
                            <w:r>
                              <w:t>x</w:t>
                            </w:r>
                          </w:p>
                        </w:txbxContent>
                      </v:textbox>
                      <w10:wrap anchory="line"/>
                    </v:roundrect>
                  </w:pict>
                </mc:Fallback>
              </mc:AlternateContent>
            </w:r>
          </w:p>
        </w:tc>
      </w:tr>
      <w:tr w:rsidR="005721B8" w:rsidRPr="009F08DB" w14:paraId="00A735DD" w14:textId="77777777" w:rsidTr="00190981">
        <w:trPr>
          <w:trHeight w:val="1701"/>
        </w:trPr>
        <w:tc>
          <w:tcPr>
            <w:tcW w:w="2154" w:type="dxa"/>
            <w:shd w:val="clear" w:color="auto" w:fill="F2F2F2" w:themeFill="background1" w:themeFillShade="F2"/>
          </w:tcPr>
          <w:p w14:paraId="18FFC790" w14:textId="4B340EA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797ABD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64736" behindDoc="0" locked="0" layoutInCell="1" allowOverlap="1" wp14:anchorId="4EF49144" wp14:editId="1775BA8B">
                      <wp:simplePos x="0" y="0"/>
                      <wp:positionH relativeFrom="column">
                        <wp:posOffset>-5715</wp:posOffset>
                      </wp:positionH>
                      <wp:positionV relativeFrom="line">
                        <wp:posOffset>72390</wp:posOffset>
                      </wp:positionV>
                      <wp:extent cx="4500000" cy="942975"/>
                      <wp:effectExtent l="0" t="0" r="15240" b="28575"/>
                      <wp:wrapNone/>
                      <wp:docPr id="293276310" name="Rechteck: abgerundete Ecken 29327631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2A41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49144" id="Rechteck: abgerundete Ecken 293276310" o:spid="_x0000_s3281" style="position:absolute;left:0;text-align:left;margin-left:-.45pt;margin-top:5.7pt;width:354.35pt;height:74.25pt;z-index:254964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DzBV7+8&#10;AgAAyQUAAA4AAAAAAAAAAAAAAAAALgIAAGRycy9lMm9Eb2MueG1sUEsBAi0AFAAGAAgAAAAhAO8y&#10;f+7cAAAACAEAAA8AAAAAAAAAAAAAAAAAFgUAAGRycy9kb3ducmV2LnhtbFBLBQYAAAAABAAEAPMA&#10;AAAfBgAAAAA=&#10;" filled="f" strokecolor="black [3213]" strokeweight=".5pt">
                      <v:textbox>
                        <w:txbxContent>
                          <w:p w14:paraId="7F82A411" w14:textId="77777777" w:rsidR="00BD5E17" w:rsidRDefault="00BD5E17" w:rsidP="005721B8">
                            <w:pPr>
                              <w:jc w:val="center"/>
                            </w:pPr>
                            <w:r>
                              <w:t>x</w:t>
                            </w:r>
                          </w:p>
                        </w:txbxContent>
                      </v:textbox>
                      <w10:wrap anchory="line"/>
                    </v:roundrect>
                  </w:pict>
                </mc:Fallback>
              </mc:AlternateContent>
            </w:r>
          </w:p>
        </w:tc>
      </w:tr>
    </w:tbl>
    <w:p w14:paraId="29CA16F5" w14:textId="285DFB5C" w:rsidR="005721B8" w:rsidRPr="009F08DB" w:rsidRDefault="005721B8" w:rsidP="005721B8">
      <w:pPr>
        <w:pStyle w:val="Textkrper"/>
        <w:rPr>
          <w:lang w:val="de-DE"/>
        </w:rPr>
      </w:pPr>
    </w:p>
    <w:p w14:paraId="3880C11A" w14:textId="64169722" w:rsidR="00AC6516" w:rsidRPr="009F08DB" w:rsidRDefault="00AC6516" w:rsidP="005721B8">
      <w:pPr>
        <w:pStyle w:val="Textkrper"/>
        <w:rPr>
          <w:lang w:val="de-DE"/>
        </w:rPr>
      </w:pPr>
    </w:p>
    <w:p w14:paraId="51B0E1B8" w14:textId="4ECFC792" w:rsidR="00AC6516" w:rsidRDefault="00AC6516" w:rsidP="005721B8">
      <w:pPr>
        <w:pStyle w:val="Textkrper"/>
        <w:rPr>
          <w:lang w:val="de-DE"/>
        </w:rPr>
      </w:pPr>
    </w:p>
    <w:p w14:paraId="14280163" w14:textId="77777777" w:rsidR="00D87089" w:rsidRPr="009F08DB" w:rsidRDefault="00D87089" w:rsidP="005721B8">
      <w:pPr>
        <w:pStyle w:val="Textkrper"/>
        <w:rPr>
          <w:lang w:val="de-DE"/>
        </w:rPr>
      </w:pPr>
    </w:p>
    <w:p w14:paraId="48DF8D45" w14:textId="77777777" w:rsidR="005721B8" w:rsidRPr="009F08DB" w:rsidRDefault="005721B8" w:rsidP="005721B8">
      <w:pPr>
        <w:pStyle w:val="Textkrper"/>
        <w:rPr>
          <w:lang w:val="de-DE"/>
        </w:rPr>
      </w:pPr>
    </w:p>
    <w:p w14:paraId="433B745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E3996C6" w14:textId="77777777" w:rsidTr="00626664">
        <w:trPr>
          <w:trHeight w:val="1020"/>
        </w:trPr>
        <w:tc>
          <w:tcPr>
            <w:tcW w:w="2154" w:type="dxa"/>
            <w:shd w:val="clear" w:color="auto" w:fill="F2F2F2" w:themeFill="background1" w:themeFillShade="F2"/>
          </w:tcPr>
          <w:p w14:paraId="5AEBB8F3" w14:textId="58E61C8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0231FB7" w14:textId="4643F89E" w:rsidR="00626664" w:rsidRPr="009F08DB" w:rsidRDefault="00745279" w:rsidP="00190981">
            <w:pPr>
              <w:pStyle w:val="Textkrper"/>
              <w:tabs>
                <w:tab w:val="left" w:pos="284"/>
              </w:tabs>
              <w:spacing w:after="0"/>
              <w:rPr>
                <w:lang w:val="de-DE"/>
              </w:rPr>
            </w:pPr>
            <w:r w:rsidRPr="009F08DB">
              <w:rPr>
                <w:lang w:val="de-DE"/>
              </w:rPr>
              <w:t>ja/nein</w:t>
            </w:r>
          </w:p>
          <w:p w14:paraId="7E84765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31296" behindDoc="0" locked="0" layoutInCell="1" allowOverlap="1" wp14:anchorId="1A821BFF" wp14:editId="0C78D3A4">
                      <wp:simplePos x="0" y="0"/>
                      <wp:positionH relativeFrom="column">
                        <wp:posOffset>635</wp:posOffset>
                      </wp:positionH>
                      <wp:positionV relativeFrom="paragraph">
                        <wp:posOffset>36195</wp:posOffset>
                      </wp:positionV>
                      <wp:extent cx="820800" cy="320400"/>
                      <wp:effectExtent l="0" t="0" r="17780" b="22860"/>
                      <wp:wrapNone/>
                      <wp:docPr id="293276311" name="Rechteck: abgerundete Ecken 2932763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DD17B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821BFF" id="Rechteck: abgerundete Ecken 293276311" o:spid="_x0000_s3282" style="position:absolute;left:0;text-align:left;margin-left:.05pt;margin-top:2.85pt;width:64.65pt;height:25.25pt;z-index:2582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HTQGxy9AgAA&#10;yAUAAA4AAAAAAAAAAAAAAAAALgIAAGRycy9lMm9Eb2MueG1sUEsBAi0AFAAGAAgAAAAhAJuuU8LY&#10;AAAABQEAAA8AAAAAAAAAAAAAAAAAFwUAAGRycy9kb3ducmV2LnhtbFBLBQYAAAAABAAEAPMAAAAc&#10;BgAAAAA=&#10;" filled="f" strokecolor="black [3213]" strokeweight=".5pt">
                      <v:textbox>
                        <w:txbxContent>
                          <w:p w14:paraId="51DD17B0" w14:textId="77777777" w:rsidR="00BD5E17" w:rsidRDefault="00BD5E17" w:rsidP="005721B8">
                            <w:pPr>
                              <w:jc w:val="center"/>
                            </w:pPr>
                            <w:r>
                              <w:t>x</w:t>
                            </w:r>
                          </w:p>
                        </w:txbxContent>
                      </v:textbox>
                    </v:roundrect>
                  </w:pict>
                </mc:Fallback>
              </mc:AlternateContent>
            </w:r>
          </w:p>
        </w:tc>
        <w:tc>
          <w:tcPr>
            <w:tcW w:w="5839" w:type="dxa"/>
            <w:shd w:val="clear" w:color="auto" w:fill="auto"/>
          </w:tcPr>
          <w:p w14:paraId="3ABDA12E" w14:textId="77403858" w:rsidR="00626664" w:rsidRPr="009F08DB" w:rsidRDefault="00745279" w:rsidP="00190981">
            <w:pPr>
              <w:pStyle w:val="Textkrper"/>
              <w:tabs>
                <w:tab w:val="left" w:pos="284"/>
              </w:tabs>
              <w:spacing w:after="0"/>
              <w:rPr>
                <w:lang w:val="de-DE"/>
              </w:rPr>
            </w:pPr>
            <w:r w:rsidRPr="009F08DB">
              <w:rPr>
                <w:lang w:val="de-DE"/>
              </w:rPr>
              <w:t>Datum/Kurzzeichen</w:t>
            </w:r>
          </w:p>
          <w:p w14:paraId="17DD41F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32320" behindDoc="0" locked="0" layoutInCell="1" allowOverlap="1" wp14:anchorId="125BF16E" wp14:editId="6C49BAF0">
                      <wp:simplePos x="0" y="0"/>
                      <wp:positionH relativeFrom="column">
                        <wp:posOffset>1746</wp:posOffset>
                      </wp:positionH>
                      <wp:positionV relativeFrom="line">
                        <wp:posOffset>32703</wp:posOffset>
                      </wp:positionV>
                      <wp:extent cx="3592354" cy="320400"/>
                      <wp:effectExtent l="0" t="0" r="27305" b="22860"/>
                      <wp:wrapNone/>
                      <wp:docPr id="293276312" name="Rechteck: abgerundete Ecken 29327631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289F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5BF16E" id="Rechteck: abgerundete Ecken 293276312" o:spid="_x0000_s3283" style="position:absolute;left:0;text-align:left;margin-left:.15pt;margin-top:2.6pt;width:282.85pt;height:25.25pt;z-index:258232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OizwQ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Fvo&#10;6LPBAgAAyQUAAA4AAAAAAAAAAAAAAAAALgIAAGRycy9lMm9Eb2MueG1sUEsBAi0AFAAGAAgAAAAh&#10;ABCRfb7aAAAABQEAAA8AAAAAAAAAAAAAAAAAGwUAAGRycy9kb3ducmV2LnhtbFBLBQYAAAAABAAE&#10;APMAAAAiBgAAAAA=&#10;" filled="f" strokecolor="black [3213]" strokeweight=".5pt">
                      <v:textbox>
                        <w:txbxContent>
                          <w:p w14:paraId="29E289FD" w14:textId="77777777" w:rsidR="00BD5E17" w:rsidRDefault="00BD5E17" w:rsidP="005721B8">
                            <w:pPr>
                              <w:jc w:val="center"/>
                            </w:pPr>
                            <w:r>
                              <w:t>x</w:t>
                            </w:r>
                          </w:p>
                        </w:txbxContent>
                      </v:textbox>
                      <w10:wrap anchory="line"/>
                    </v:roundrect>
                  </w:pict>
                </mc:Fallback>
              </mc:AlternateContent>
            </w:r>
          </w:p>
        </w:tc>
      </w:tr>
      <w:tr w:rsidR="00626664" w:rsidRPr="009F08DB" w14:paraId="660CD62B" w14:textId="77777777" w:rsidTr="00626664">
        <w:trPr>
          <w:trHeight w:val="1020"/>
        </w:trPr>
        <w:tc>
          <w:tcPr>
            <w:tcW w:w="2154" w:type="dxa"/>
            <w:shd w:val="clear" w:color="auto" w:fill="F2F2F2" w:themeFill="background1" w:themeFillShade="F2"/>
          </w:tcPr>
          <w:p w14:paraId="2259FA2E" w14:textId="20E6206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0DF7ECA" w14:textId="266A151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33344" behindDoc="0" locked="0" layoutInCell="1" allowOverlap="1" wp14:anchorId="639568F2" wp14:editId="75E7EB25">
                      <wp:simplePos x="0" y="0"/>
                      <wp:positionH relativeFrom="column">
                        <wp:posOffset>-5715</wp:posOffset>
                      </wp:positionH>
                      <wp:positionV relativeFrom="line">
                        <wp:posOffset>252095</wp:posOffset>
                      </wp:positionV>
                      <wp:extent cx="4500000" cy="320400"/>
                      <wp:effectExtent l="0" t="0" r="15240" b="22860"/>
                      <wp:wrapNone/>
                      <wp:docPr id="293276313" name="Rechteck: abgerundete Ecken 29327631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47A9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9568F2" id="Rechteck: abgerundete Ecken 293276313" o:spid="_x0000_s3284" style="position:absolute;left:0;text-align:left;margin-left:-.45pt;margin-top:19.85pt;width:354.35pt;height:25.25pt;z-index:258233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KOUxYm8&#10;AgAAyQUAAA4AAAAAAAAAAAAAAAAALgIAAGRycy9lMm9Eb2MueG1sUEsBAi0AFAAGAAgAAAAhAHhH&#10;TL3cAAAABwEAAA8AAAAAAAAAAAAAAAAAFgUAAGRycy9kb3ducmV2LnhtbFBLBQYAAAAABAAEAPMA&#10;AAAfBgAAAAA=&#10;" filled="f" strokecolor="black [3213]" strokeweight=".5pt">
                      <v:textbox>
                        <w:txbxContent>
                          <w:p w14:paraId="72D47A9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910018B" w14:textId="77777777" w:rsidR="00626664" w:rsidRPr="009F08DB" w:rsidRDefault="00626664" w:rsidP="00190981">
            <w:pPr>
              <w:pStyle w:val="Textkrper"/>
              <w:tabs>
                <w:tab w:val="left" w:pos="284"/>
              </w:tabs>
              <w:spacing w:after="0"/>
              <w:rPr>
                <w:lang w:val="de-DE"/>
              </w:rPr>
            </w:pPr>
          </w:p>
        </w:tc>
      </w:tr>
    </w:tbl>
    <w:p w14:paraId="15811441" w14:textId="77777777" w:rsidR="005721B8" w:rsidRPr="009F08DB" w:rsidRDefault="005721B8" w:rsidP="005721B8">
      <w:pPr>
        <w:rPr>
          <w:rFonts w:ascii="Arial" w:hAnsi="Arial"/>
          <w:lang w:val="de-DE"/>
        </w:rPr>
      </w:pPr>
      <w:r w:rsidRPr="009F08DB">
        <w:rPr>
          <w:lang w:val="de-DE"/>
        </w:rPr>
        <w:br w:type="page"/>
      </w:r>
    </w:p>
    <w:p w14:paraId="13F2B2EB" w14:textId="548D5EBE" w:rsidR="005721B8" w:rsidRPr="009F08DB" w:rsidRDefault="00AC6516" w:rsidP="00897659">
      <w:pPr>
        <w:pStyle w:val="berschrift3nummeriert"/>
        <w:rPr>
          <w:lang w:val="de-DE"/>
        </w:rPr>
      </w:pPr>
      <w:bookmarkStart w:id="253" w:name="_Toc118817765"/>
      <w:r w:rsidRPr="009F08DB">
        <w:rPr>
          <w:lang w:val="de-DE"/>
        </w:rPr>
        <w:t xml:space="preserve">FLT 2004: </w:t>
      </w:r>
      <w:r w:rsidR="000801BD" w:rsidRPr="009F08DB">
        <w:rPr>
          <w:lang w:val="de-DE"/>
        </w:rPr>
        <w:t>ZUFÜHRUNG: OBERLÄUFER NICHT IN UNTERER ENDLAGE</w:t>
      </w:r>
      <w:bookmarkEnd w:id="253"/>
    </w:p>
    <w:p w14:paraId="60C6A8C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267E01C7" w14:textId="77777777" w:rsidTr="00AC6516">
        <w:trPr>
          <w:trHeight w:val="343"/>
        </w:trPr>
        <w:tc>
          <w:tcPr>
            <w:tcW w:w="2154" w:type="dxa"/>
            <w:shd w:val="clear" w:color="auto" w:fill="F2F2F2" w:themeFill="background1" w:themeFillShade="F2"/>
          </w:tcPr>
          <w:p w14:paraId="4045B81A" w14:textId="7661A9ED" w:rsidR="005721B8" w:rsidRPr="009F08DB" w:rsidRDefault="00D8280B" w:rsidP="00190981">
            <w:pPr>
              <w:pStyle w:val="Textkrper"/>
              <w:spacing w:after="0"/>
              <w:rPr>
                <w:b/>
                <w:lang w:val="de-DE"/>
              </w:rPr>
            </w:pPr>
            <w:r w:rsidRPr="009F08DB">
              <w:rPr>
                <w:b/>
                <w:lang w:val="de-DE"/>
              </w:rPr>
              <w:t>Testziel</w:t>
            </w:r>
          </w:p>
        </w:tc>
        <w:tc>
          <w:tcPr>
            <w:tcW w:w="7257" w:type="dxa"/>
          </w:tcPr>
          <w:p w14:paraId="71950152" w14:textId="46211169" w:rsidR="005721B8" w:rsidRPr="009F08DB" w:rsidRDefault="00A7704C" w:rsidP="00190981">
            <w:pPr>
              <w:pStyle w:val="BulletTabtext"/>
              <w:rPr>
                <w:lang w:val="de-DE"/>
              </w:rPr>
            </w:pPr>
            <w:r w:rsidRPr="009F08DB">
              <w:rPr>
                <w:lang w:val="de-DE"/>
              </w:rPr>
              <w:t>Test, ob die richtige Störmeldung im Bedienfeld erscheint</w:t>
            </w:r>
          </w:p>
          <w:p w14:paraId="4DB4A72B" w14:textId="0D222292" w:rsidR="00AC6516" w:rsidRPr="009F08DB" w:rsidRDefault="00AC6516" w:rsidP="00AC6516">
            <w:pPr>
              <w:pStyle w:val="Abstandshalter"/>
              <w:rPr>
                <w:lang w:val="de-DE"/>
              </w:rPr>
            </w:pPr>
          </w:p>
        </w:tc>
      </w:tr>
      <w:tr w:rsidR="005721B8" w:rsidRPr="00387A0C" w14:paraId="1C748A86" w14:textId="77777777" w:rsidTr="00190981">
        <w:trPr>
          <w:trHeight w:val="170"/>
        </w:trPr>
        <w:tc>
          <w:tcPr>
            <w:tcW w:w="2154" w:type="dxa"/>
          </w:tcPr>
          <w:p w14:paraId="4B16EB03" w14:textId="77777777" w:rsidR="005721B8" w:rsidRPr="009F08DB" w:rsidRDefault="005721B8" w:rsidP="00190981">
            <w:pPr>
              <w:pStyle w:val="Textkrper"/>
              <w:spacing w:before="0" w:after="0"/>
              <w:rPr>
                <w:sz w:val="8"/>
                <w:szCs w:val="8"/>
                <w:lang w:val="de-DE"/>
              </w:rPr>
            </w:pPr>
          </w:p>
        </w:tc>
        <w:tc>
          <w:tcPr>
            <w:tcW w:w="7257" w:type="dxa"/>
          </w:tcPr>
          <w:p w14:paraId="4942A303" w14:textId="77777777" w:rsidR="005721B8" w:rsidRPr="009F08DB" w:rsidRDefault="005721B8" w:rsidP="00190981">
            <w:pPr>
              <w:pStyle w:val="Textkrper"/>
              <w:spacing w:before="0" w:after="0"/>
              <w:rPr>
                <w:sz w:val="8"/>
                <w:szCs w:val="8"/>
                <w:lang w:val="de-DE"/>
              </w:rPr>
            </w:pPr>
          </w:p>
        </w:tc>
      </w:tr>
      <w:tr w:rsidR="005721B8" w:rsidRPr="009F08DB" w14:paraId="72EB5117" w14:textId="77777777" w:rsidTr="00190981">
        <w:trPr>
          <w:trHeight w:val="471"/>
        </w:trPr>
        <w:tc>
          <w:tcPr>
            <w:tcW w:w="2154" w:type="dxa"/>
            <w:shd w:val="clear" w:color="auto" w:fill="F2F2F2" w:themeFill="background1" w:themeFillShade="F2"/>
          </w:tcPr>
          <w:p w14:paraId="3DF307C1" w14:textId="1F615B8D" w:rsidR="005721B8" w:rsidRPr="009F08DB" w:rsidRDefault="00D8280B" w:rsidP="00190981">
            <w:pPr>
              <w:pStyle w:val="Textkrper"/>
              <w:spacing w:after="0"/>
              <w:rPr>
                <w:b/>
                <w:lang w:val="de-DE"/>
              </w:rPr>
            </w:pPr>
            <w:r w:rsidRPr="009F08DB">
              <w:rPr>
                <w:b/>
                <w:lang w:val="de-DE"/>
              </w:rPr>
              <w:t>Testdurchführung</w:t>
            </w:r>
          </w:p>
        </w:tc>
        <w:tc>
          <w:tcPr>
            <w:tcW w:w="7257" w:type="dxa"/>
          </w:tcPr>
          <w:p w14:paraId="2F7D3F1F" w14:textId="77777777" w:rsidR="005721B8" w:rsidRPr="009F08DB" w:rsidRDefault="005721B8" w:rsidP="00190981">
            <w:pPr>
              <w:pStyle w:val="Textkrper"/>
              <w:spacing w:after="0"/>
              <w:rPr>
                <w:lang w:val="de-DE"/>
              </w:rPr>
            </w:pPr>
          </w:p>
        </w:tc>
      </w:tr>
      <w:tr w:rsidR="005721B8" w:rsidRPr="009F08DB" w14:paraId="709862D2" w14:textId="77777777" w:rsidTr="00190981">
        <w:trPr>
          <w:trHeight w:val="697"/>
        </w:trPr>
        <w:tc>
          <w:tcPr>
            <w:tcW w:w="2154" w:type="dxa"/>
            <w:shd w:val="clear" w:color="auto" w:fill="F2F2F2" w:themeFill="background1" w:themeFillShade="F2"/>
          </w:tcPr>
          <w:p w14:paraId="74DF4D0D" w14:textId="4470677C" w:rsidR="005721B8" w:rsidRPr="009F08DB" w:rsidRDefault="00D41D58" w:rsidP="00190981">
            <w:pPr>
              <w:pStyle w:val="Textkrper"/>
              <w:spacing w:after="0"/>
              <w:rPr>
                <w:lang w:val="de-DE"/>
              </w:rPr>
            </w:pPr>
            <w:r w:rsidRPr="009F08DB">
              <w:rPr>
                <w:lang w:val="de-DE"/>
              </w:rPr>
              <w:t>Testvoraussetzungen</w:t>
            </w:r>
          </w:p>
        </w:tc>
        <w:tc>
          <w:tcPr>
            <w:tcW w:w="7257" w:type="dxa"/>
          </w:tcPr>
          <w:p w14:paraId="4206675A" w14:textId="48EF840A" w:rsidR="00F420EA" w:rsidRPr="009F08DB" w:rsidRDefault="00AE36C0" w:rsidP="00F420EA">
            <w:pPr>
              <w:pStyle w:val="BulletTabtext"/>
              <w:rPr>
                <w:lang w:val="de-DE"/>
              </w:rPr>
            </w:pPr>
            <w:r w:rsidRPr="009F08DB">
              <w:rPr>
                <w:lang w:val="de-DE"/>
              </w:rPr>
              <w:t>Maschine ist im Automatikbetrieb bereit</w:t>
            </w:r>
          </w:p>
          <w:p w14:paraId="0AB7C4D6" w14:textId="7A7CEF87" w:rsidR="00F420EA" w:rsidRPr="009F08DB" w:rsidRDefault="008859DC" w:rsidP="00F420EA">
            <w:pPr>
              <w:pStyle w:val="BulletTabtext"/>
              <w:rPr>
                <w:lang w:val="de-DE"/>
              </w:rPr>
            </w:pPr>
            <w:r w:rsidRPr="009F08DB">
              <w:rPr>
                <w:lang w:val="de-DE"/>
              </w:rPr>
              <w:t>Inhaler ist als Packgut ausgewählt</w:t>
            </w:r>
          </w:p>
          <w:p w14:paraId="60132E85" w14:textId="063034C1" w:rsidR="005721B8" w:rsidRPr="009F08DB" w:rsidRDefault="00F420EA" w:rsidP="00F420EA">
            <w:pPr>
              <w:pStyle w:val="BulletTabtext"/>
              <w:rPr>
                <w:lang w:val="de-DE"/>
              </w:rPr>
            </w:pPr>
            <w:r w:rsidRPr="009F08DB">
              <w:rPr>
                <w:lang w:val="de-DE"/>
              </w:rPr>
              <w:t xml:space="preserve">SWS 500 </w:t>
            </w:r>
            <w:r w:rsidR="00792679" w:rsidRPr="009F08DB">
              <w:rPr>
                <w:lang w:val="de-DE"/>
              </w:rPr>
              <w:t>„</w:t>
            </w:r>
            <w:r w:rsidR="000801BD" w:rsidRPr="009F08DB">
              <w:rPr>
                <w:lang w:val="de-DE"/>
              </w:rPr>
              <w:t>Zuführung</w:t>
            </w:r>
            <w:r w:rsidR="00792679" w:rsidRPr="009F08DB">
              <w:rPr>
                <w:lang w:val="de-DE"/>
              </w:rPr>
              <w:t>“</w:t>
            </w:r>
            <w:r w:rsidRPr="009F08DB">
              <w:rPr>
                <w:lang w:val="de-DE"/>
              </w:rPr>
              <w:t xml:space="preserve"> </w:t>
            </w:r>
            <w:r w:rsidR="00BB1ECE" w:rsidRPr="009F08DB">
              <w:rPr>
                <w:lang w:val="de-DE"/>
              </w:rPr>
              <w:t>ist aktiviert</w:t>
            </w:r>
            <w:r w:rsidRPr="009F08DB">
              <w:rPr>
                <w:lang w:val="de-DE"/>
              </w:rPr>
              <w:t xml:space="preserve"> </w:t>
            </w:r>
          </w:p>
          <w:p w14:paraId="5B052CE6" w14:textId="5E438A08" w:rsidR="00F420EA" w:rsidRPr="009F08DB" w:rsidRDefault="00F420EA" w:rsidP="00F420EA">
            <w:pPr>
              <w:pStyle w:val="Abstandshalter"/>
              <w:rPr>
                <w:lang w:val="de-DE"/>
              </w:rPr>
            </w:pPr>
          </w:p>
        </w:tc>
      </w:tr>
      <w:tr w:rsidR="005721B8" w:rsidRPr="009F08DB" w14:paraId="5153E1B3" w14:textId="77777777" w:rsidTr="00F420EA">
        <w:trPr>
          <w:trHeight w:val="392"/>
        </w:trPr>
        <w:tc>
          <w:tcPr>
            <w:tcW w:w="2154" w:type="dxa"/>
            <w:shd w:val="clear" w:color="auto" w:fill="F2F2F2" w:themeFill="background1" w:themeFillShade="F2"/>
          </w:tcPr>
          <w:p w14:paraId="21140861" w14:textId="1F8A211F" w:rsidR="005721B8" w:rsidRPr="009F08DB" w:rsidRDefault="00D8280B" w:rsidP="00190981">
            <w:pPr>
              <w:pStyle w:val="Textkrper"/>
              <w:spacing w:after="0"/>
              <w:rPr>
                <w:lang w:val="de-DE"/>
              </w:rPr>
            </w:pPr>
            <w:r w:rsidRPr="009F08DB">
              <w:rPr>
                <w:lang w:val="de-DE"/>
              </w:rPr>
              <w:t>Erforderliche Tätigkeit</w:t>
            </w:r>
          </w:p>
        </w:tc>
        <w:tc>
          <w:tcPr>
            <w:tcW w:w="7257" w:type="dxa"/>
          </w:tcPr>
          <w:p w14:paraId="7E9F6EC3" w14:textId="06560FA8" w:rsidR="005721B8" w:rsidRPr="009F08DB" w:rsidRDefault="00EA3973" w:rsidP="00F420EA">
            <w:pPr>
              <w:pStyle w:val="BulletTabtext"/>
              <w:rPr>
                <w:lang w:val="de-DE"/>
              </w:rPr>
            </w:pPr>
            <w:r w:rsidRPr="009F08DB">
              <w:rPr>
                <w:lang w:val="de-DE"/>
              </w:rPr>
              <w:t xml:space="preserve">Eingang </w:t>
            </w:r>
            <w:r w:rsidR="00792679" w:rsidRPr="009F08DB">
              <w:rPr>
                <w:lang w:val="de-DE"/>
              </w:rPr>
              <w:t>„</w:t>
            </w:r>
            <w:r w:rsidR="00F420EA" w:rsidRPr="009F08DB">
              <w:rPr>
                <w:lang w:val="de-DE"/>
              </w:rPr>
              <w:t xml:space="preserve">=.W257-KI02:5” </w:t>
            </w:r>
            <w:r w:rsidR="0065611C" w:rsidRPr="009F08DB">
              <w:rPr>
                <w:lang w:val="de-DE"/>
              </w:rPr>
              <w:t>ausstecken</w:t>
            </w:r>
          </w:p>
          <w:p w14:paraId="1C3C5349" w14:textId="7D88A7EF" w:rsidR="00F420EA" w:rsidRPr="009F08DB" w:rsidRDefault="00F420EA" w:rsidP="00F420EA">
            <w:pPr>
              <w:pStyle w:val="Abstandshalter"/>
              <w:rPr>
                <w:lang w:val="de-DE"/>
              </w:rPr>
            </w:pPr>
          </w:p>
        </w:tc>
      </w:tr>
      <w:tr w:rsidR="005721B8" w:rsidRPr="00387A0C" w14:paraId="1A5D6EBC" w14:textId="77777777" w:rsidTr="00190981">
        <w:trPr>
          <w:trHeight w:val="697"/>
        </w:trPr>
        <w:tc>
          <w:tcPr>
            <w:tcW w:w="2154" w:type="dxa"/>
            <w:shd w:val="clear" w:color="auto" w:fill="F2F2F2" w:themeFill="background1" w:themeFillShade="F2"/>
          </w:tcPr>
          <w:p w14:paraId="1A066320" w14:textId="6AAE319E" w:rsidR="005721B8" w:rsidRPr="009F08DB" w:rsidRDefault="008C23D6" w:rsidP="00190981">
            <w:pPr>
              <w:pStyle w:val="Textkrper"/>
              <w:spacing w:after="0"/>
              <w:rPr>
                <w:lang w:val="de-DE"/>
              </w:rPr>
            </w:pPr>
            <w:r w:rsidRPr="009F08DB">
              <w:rPr>
                <w:lang w:val="de-DE"/>
              </w:rPr>
              <w:t>Folge</w:t>
            </w:r>
          </w:p>
        </w:tc>
        <w:tc>
          <w:tcPr>
            <w:tcW w:w="7257" w:type="dxa"/>
          </w:tcPr>
          <w:p w14:paraId="0A15C03A" w14:textId="6737E7B1" w:rsidR="00F420EA" w:rsidRPr="009F08DB" w:rsidRDefault="00762C1A" w:rsidP="00F420EA">
            <w:pPr>
              <w:pStyle w:val="BulletTabtext"/>
              <w:rPr>
                <w:lang w:val="de-DE"/>
              </w:rPr>
            </w:pPr>
            <w:r w:rsidRPr="009F08DB">
              <w:rPr>
                <w:lang w:val="de-DE"/>
              </w:rPr>
              <w:t>Störmeldung erscheint im Bedienfeld</w:t>
            </w:r>
          </w:p>
          <w:p w14:paraId="4A90F611" w14:textId="07F2DFFF" w:rsidR="005721B8" w:rsidRPr="009F08DB" w:rsidRDefault="000A4CB7" w:rsidP="00F420EA">
            <w:pPr>
              <w:pStyle w:val="BulletTabtext"/>
              <w:rPr>
                <w:lang w:val="de-DE"/>
              </w:rPr>
            </w:pPr>
            <w:r w:rsidRPr="009F08DB">
              <w:rPr>
                <w:lang w:val="de-DE"/>
              </w:rPr>
              <w:t>Maschine kann nicht gestartet werden, solange Störmeldung aktiv ist</w:t>
            </w:r>
            <w:r w:rsidR="00F420EA" w:rsidRPr="009F08DB">
              <w:rPr>
                <w:lang w:val="de-DE"/>
              </w:rPr>
              <w:t xml:space="preserve"> </w:t>
            </w:r>
          </w:p>
          <w:p w14:paraId="5C288AB0" w14:textId="1A5F06B4" w:rsidR="00F420EA" w:rsidRPr="009F08DB" w:rsidRDefault="00F420EA" w:rsidP="00F420EA">
            <w:pPr>
              <w:pStyle w:val="Abstandshalter"/>
              <w:rPr>
                <w:lang w:val="de-DE"/>
              </w:rPr>
            </w:pPr>
          </w:p>
        </w:tc>
      </w:tr>
      <w:tr w:rsidR="005721B8" w:rsidRPr="009F08DB" w14:paraId="47CE2585" w14:textId="77777777" w:rsidTr="00F420EA">
        <w:trPr>
          <w:trHeight w:val="328"/>
        </w:trPr>
        <w:tc>
          <w:tcPr>
            <w:tcW w:w="2154" w:type="dxa"/>
            <w:shd w:val="clear" w:color="auto" w:fill="F2F2F2" w:themeFill="background1" w:themeFillShade="F2"/>
          </w:tcPr>
          <w:p w14:paraId="0D6DF240" w14:textId="3401BA67" w:rsidR="005721B8" w:rsidRPr="009F08DB" w:rsidRDefault="00D8280B" w:rsidP="00190981">
            <w:pPr>
              <w:pStyle w:val="Textkrper"/>
              <w:spacing w:after="0"/>
              <w:rPr>
                <w:lang w:val="de-DE"/>
              </w:rPr>
            </w:pPr>
            <w:r w:rsidRPr="009F08DB">
              <w:rPr>
                <w:lang w:val="de-DE"/>
              </w:rPr>
              <w:t>Kommentare</w:t>
            </w:r>
          </w:p>
        </w:tc>
        <w:tc>
          <w:tcPr>
            <w:tcW w:w="7257" w:type="dxa"/>
          </w:tcPr>
          <w:p w14:paraId="4DF32D75" w14:textId="377E53A4" w:rsidR="005721B8" w:rsidRPr="009F08DB" w:rsidRDefault="00AE36C0" w:rsidP="00190981">
            <w:pPr>
              <w:pStyle w:val="BulletTabtext"/>
              <w:rPr>
                <w:lang w:val="de-DE"/>
              </w:rPr>
            </w:pPr>
            <w:r w:rsidRPr="009F08DB">
              <w:rPr>
                <w:lang w:val="de-DE"/>
              </w:rPr>
              <w:t>Keine</w:t>
            </w:r>
          </w:p>
          <w:p w14:paraId="0523C1CA" w14:textId="77777777" w:rsidR="005721B8" w:rsidRPr="009F08DB" w:rsidRDefault="005721B8" w:rsidP="00190981">
            <w:pPr>
              <w:pStyle w:val="Abstandshalter"/>
              <w:rPr>
                <w:lang w:val="de-DE"/>
              </w:rPr>
            </w:pPr>
          </w:p>
        </w:tc>
      </w:tr>
      <w:tr w:rsidR="005721B8" w:rsidRPr="009F08DB" w14:paraId="3D7ED6BA" w14:textId="77777777" w:rsidTr="00190981">
        <w:trPr>
          <w:trHeight w:val="697"/>
        </w:trPr>
        <w:tc>
          <w:tcPr>
            <w:tcW w:w="2154" w:type="dxa"/>
            <w:shd w:val="clear" w:color="auto" w:fill="F2F2F2" w:themeFill="background1" w:themeFillShade="F2"/>
          </w:tcPr>
          <w:p w14:paraId="371E25D0" w14:textId="735E1A82" w:rsidR="005721B8" w:rsidRPr="009F08DB" w:rsidRDefault="00D41D58" w:rsidP="00190981">
            <w:pPr>
              <w:pStyle w:val="Textkrper"/>
              <w:spacing w:after="0"/>
              <w:rPr>
                <w:lang w:val="de-DE"/>
              </w:rPr>
            </w:pPr>
            <w:r w:rsidRPr="009F08DB">
              <w:rPr>
                <w:lang w:val="de-DE"/>
              </w:rPr>
              <w:t>Quittierung</w:t>
            </w:r>
          </w:p>
        </w:tc>
        <w:tc>
          <w:tcPr>
            <w:tcW w:w="7257" w:type="dxa"/>
          </w:tcPr>
          <w:p w14:paraId="5927F43C" w14:textId="4505EA49" w:rsidR="00F420EA" w:rsidRPr="009F08DB" w:rsidRDefault="006E13F7" w:rsidP="00F420EA">
            <w:pPr>
              <w:pStyle w:val="BulletTabtext"/>
              <w:rPr>
                <w:lang w:val="de-DE"/>
              </w:rPr>
            </w:pPr>
            <w:r w:rsidRPr="009F08DB">
              <w:rPr>
                <w:lang w:val="de-DE"/>
              </w:rPr>
              <w:t xml:space="preserve">Eingang </w:t>
            </w:r>
            <w:r w:rsidR="00792679" w:rsidRPr="009F08DB">
              <w:rPr>
                <w:lang w:val="de-DE"/>
              </w:rPr>
              <w:t>„</w:t>
            </w:r>
            <w:r w:rsidR="00F420EA" w:rsidRPr="009F08DB">
              <w:rPr>
                <w:lang w:val="de-DE"/>
              </w:rPr>
              <w:t>=.W257-KI02:5”</w:t>
            </w:r>
            <w:r w:rsidR="000801BD" w:rsidRPr="009F08DB">
              <w:rPr>
                <w:lang w:val="de-DE"/>
              </w:rPr>
              <w:t xml:space="preserve"> wieder einstecken</w:t>
            </w:r>
          </w:p>
          <w:p w14:paraId="323D7EE0" w14:textId="70D3B011" w:rsidR="005721B8" w:rsidRPr="009F08DB" w:rsidRDefault="00762C1A" w:rsidP="00F420E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420EA" w:rsidRPr="009F08DB">
              <w:rPr>
                <w:lang w:val="de-DE"/>
              </w:rPr>
              <w:t xml:space="preserve"> </w:t>
            </w:r>
          </w:p>
          <w:p w14:paraId="3D9FFB77" w14:textId="294AB639" w:rsidR="00F420EA" w:rsidRPr="009F08DB" w:rsidRDefault="00F420EA" w:rsidP="00F420EA">
            <w:pPr>
              <w:pStyle w:val="Abstandshalter"/>
              <w:rPr>
                <w:lang w:val="de-DE"/>
              </w:rPr>
            </w:pPr>
          </w:p>
        </w:tc>
      </w:tr>
    </w:tbl>
    <w:p w14:paraId="460076E3"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1FB26D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ADDA9B9" w14:textId="1F7A515B"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4C4EE1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1EE673B" w14:textId="448D1C5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90D2CDF" w14:textId="77777777" w:rsidTr="00190981">
        <w:trPr>
          <w:trHeight w:val="697"/>
        </w:trPr>
        <w:tc>
          <w:tcPr>
            <w:tcW w:w="2154" w:type="dxa"/>
            <w:tcBorders>
              <w:bottom w:val="nil"/>
            </w:tcBorders>
            <w:shd w:val="clear" w:color="auto" w:fill="F2F2F2" w:themeFill="background1" w:themeFillShade="F2"/>
          </w:tcPr>
          <w:p w14:paraId="5B0DC8DE" w14:textId="5FD1545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ADFC06B" w14:textId="7CBB96F8"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4E5A58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68832" behindDoc="0" locked="0" layoutInCell="1" allowOverlap="1" wp14:anchorId="5D34E579" wp14:editId="515436B0">
                      <wp:simplePos x="0" y="0"/>
                      <wp:positionH relativeFrom="column">
                        <wp:posOffset>-36195</wp:posOffset>
                      </wp:positionH>
                      <wp:positionV relativeFrom="line">
                        <wp:posOffset>36195</wp:posOffset>
                      </wp:positionV>
                      <wp:extent cx="820800" cy="320400"/>
                      <wp:effectExtent l="0" t="0" r="17780" b="22860"/>
                      <wp:wrapNone/>
                      <wp:docPr id="293276314" name="Rechteck: abgerundete Ecken 29327631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FB7D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4E579" id="Rechteck: abgerundete Ecken 293276314" o:spid="_x0000_s3285" style="position:absolute;left:0;text-align:left;margin-left:-2.85pt;margin-top:2.85pt;width:64.65pt;height:25.25pt;z-index:254968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FAeH2+&#10;AgAAyAUAAA4AAAAAAAAAAAAAAAAALgIAAGRycy9lMm9Eb2MueG1sUEsBAi0AFAAGAAgAAAAhADWT&#10;XnbaAAAABwEAAA8AAAAAAAAAAAAAAAAAGAUAAGRycy9kb3ducmV2LnhtbFBLBQYAAAAABAAEAPMA&#10;AAAfBgAAAAA=&#10;" filled="f" strokecolor="black [3213]" strokeweight=".5pt">
                      <v:textbox>
                        <w:txbxContent>
                          <w:p w14:paraId="5C6FB7DD" w14:textId="77777777" w:rsidR="00BD5E17" w:rsidRDefault="00BD5E17" w:rsidP="005721B8">
                            <w:pPr>
                              <w:jc w:val="center"/>
                            </w:pPr>
                            <w:r>
                              <w:t>x</w:t>
                            </w:r>
                          </w:p>
                        </w:txbxContent>
                      </v:textbox>
                      <w10:wrap anchory="line"/>
                    </v:roundrect>
                  </w:pict>
                </mc:Fallback>
              </mc:AlternateContent>
            </w:r>
          </w:p>
        </w:tc>
      </w:tr>
      <w:tr w:rsidR="005721B8" w:rsidRPr="00387A0C" w14:paraId="06532DF2" w14:textId="77777777" w:rsidTr="00190981">
        <w:trPr>
          <w:trHeight w:val="697"/>
        </w:trPr>
        <w:tc>
          <w:tcPr>
            <w:tcW w:w="2154" w:type="dxa"/>
            <w:tcBorders>
              <w:top w:val="nil"/>
              <w:bottom w:val="nil"/>
            </w:tcBorders>
            <w:shd w:val="clear" w:color="auto" w:fill="F2F2F2" w:themeFill="background1" w:themeFillShade="F2"/>
          </w:tcPr>
          <w:p w14:paraId="397F639E" w14:textId="77777777" w:rsidR="005721B8" w:rsidRPr="009F08DB" w:rsidRDefault="005721B8" w:rsidP="00190981">
            <w:pPr>
              <w:pStyle w:val="Textkrper"/>
              <w:spacing w:after="0"/>
              <w:rPr>
                <w:lang w:val="de-DE"/>
              </w:rPr>
            </w:pPr>
          </w:p>
        </w:tc>
        <w:tc>
          <w:tcPr>
            <w:tcW w:w="5839" w:type="dxa"/>
            <w:tcBorders>
              <w:top w:val="nil"/>
              <w:bottom w:val="nil"/>
            </w:tcBorders>
          </w:tcPr>
          <w:p w14:paraId="671D80DC" w14:textId="79FEF36D"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1E5574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76000" behindDoc="0" locked="0" layoutInCell="1" allowOverlap="1" wp14:anchorId="26C2CEB6" wp14:editId="1A80EE9E">
                      <wp:simplePos x="0" y="0"/>
                      <wp:positionH relativeFrom="column">
                        <wp:posOffset>-36195</wp:posOffset>
                      </wp:positionH>
                      <wp:positionV relativeFrom="line">
                        <wp:posOffset>36195</wp:posOffset>
                      </wp:positionV>
                      <wp:extent cx="820800" cy="320400"/>
                      <wp:effectExtent l="0" t="0" r="17780" b="22860"/>
                      <wp:wrapNone/>
                      <wp:docPr id="293276315" name="Rechteck: abgerundete Ecken 2932763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D7E5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C2CEB6" id="Rechteck: abgerundete Ecken 293276315" o:spid="_x0000_s3286" style="position:absolute;left:0;text-align:left;margin-left:-2.85pt;margin-top:2.85pt;width:64.65pt;height:25.25pt;z-index:254976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rsUPpr0C&#10;AADIBQAADgAAAAAAAAAAAAAAAAAuAgAAZHJzL2Uyb0RvYy54bWxQSwECLQAUAAYACAAAACEANZNe&#10;dtoAAAAHAQAADwAAAAAAAAAAAAAAAAAXBQAAZHJzL2Rvd25yZXYueG1sUEsFBgAAAAAEAAQA8wAA&#10;AB4GAAAAAA==&#10;" filled="f" strokecolor="black [3213]" strokeweight=".5pt">
                      <v:textbox>
                        <w:txbxContent>
                          <w:p w14:paraId="44ED7E5D" w14:textId="77777777" w:rsidR="00BD5E17" w:rsidRDefault="00BD5E17" w:rsidP="005721B8">
                            <w:pPr>
                              <w:jc w:val="center"/>
                            </w:pPr>
                            <w:r>
                              <w:t>x</w:t>
                            </w:r>
                          </w:p>
                        </w:txbxContent>
                      </v:textbox>
                      <w10:wrap anchory="line"/>
                    </v:roundrect>
                  </w:pict>
                </mc:Fallback>
              </mc:AlternateContent>
            </w:r>
          </w:p>
        </w:tc>
      </w:tr>
      <w:tr w:rsidR="005721B8" w:rsidRPr="009F08DB" w14:paraId="1B7C23FA" w14:textId="77777777" w:rsidTr="00190981">
        <w:trPr>
          <w:trHeight w:val="1701"/>
        </w:trPr>
        <w:tc>
          <w:tcPr>
            <w:tcW w:w="2154" w:type="dxa"/>
            <w:shd w:val="clear" w:color="auto" w:fill="F2F2F2" w:themeFill="background1" w:themeFillShade="F2"/>
          </w:tcPr>
          <w:p w14:paraId="05EDA746" w14:textId="058D6AE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936EF0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72928" behindDoc="0" locked="0" layoutInCell="1" allowOverlap="1" wp14:anchorId="45C5B7BB" wp14:editId="4D2661D1">
                      <wp:simplePos x="0" y="0"/>
                      <wp:positionH relativeFrom="column">
                        <wp:posOffset>-5715</wp:posOffset>
                      </wp:positionH>
                      <wp:positionV relativeFrom="line">
                        <wp:posOffset>72390</wp:posOffset>
                      </wp:positionV>
                      <wp:extent cx="4500000" cy="942975"/>
                      <wp:effectExtent l="0" t="0" r="15240" b="28575"/>
                      <wp:wrapNone/>
                      <wp:docPr id="293276318" name="Rechteck: abgerundete Ecken 29327631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879A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5B7BB" id="Rechteck: abgerundete Ecken 293276318" o:spid="_x0000_s3287" style="position:absolute;left:0;text-align:left;margin-left:-.45pt;margin-top:5.7pt;width:354.35pt;height:74.25pt;z-index:254972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NSz5NC8&#10;AgAAyQUAAA4AAAAAAAAAAAAAAAAALgIAAGRycy9lMm9Eb2MueG1sUEsBAi0AFAAGAAgAAAAhAO8y&#10;f+7cAAAACAEAAA8AAAAAAAAAAAAAAAAAFgUAAGRycy9kb3ducmV2LnhtbFBLBQYAAAAABAAEAPMA&#10;AAAfBgAAAAA=&#10;" filled="f" strokecolor="black [3213]" strokeweight=".5pt">
                      <v:textbox>
                        <w:txbxContent>
                          <w:p w14:paraId="02D879A5" w14:textId="77777777" w:rsidR="00BD5E17" w:rsidRDefault="00BD5E17" w:rsidP="005721B8">
                            <w:pPr>
                              <w:jc w:val="center"/>
                            </w:pPr>
                            <w:r>
                              <w:t>x</w:t>
                            </w:r>
                          </w:p>
                        </w:txbxContent>
                      </v:textbox>
                      <w10:wrap anchory="line"/>
                    </v:roundrect>
                  </w:pict>
                </mc:Fallback>
              </mc:AlternateContent>
            </w:r>
          </w:p>
        </w:tc>
      </w:tr>
    </w:tbl>
    <w:p w14:paraId="4948AAD6" w14:textId="77777777" w:rsidR="005721B8" w:rsidRPr="009F08DB" w:rsidRDefault="005721B8" w:rsidP="005721B8">
      <w:pPr>
        <w:pStyle w:val="Textkrper"/>
        <w:rPr>
          <w:lang w:val="de-DE"/>
        </w:rPr>
      </w:pPr>
    </w:p>
    <w:p w14:paraId="03CEB634" w14:textId="598C8A41" w:rsidR="005721B8" w:rsidRDefault="005721B8" w:rsidP="005721B8">
      <w:pPr>
        <w:pStyle w:val="Textkrper"/>
        <w:rPr>
          <w:lang w:val="de-DE"/>
        </w:rPr>
      </w:pPr>
    </w:p>
    <w:p w14:paraId="7FA0B8B3"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CC65D8F" w14:textId="77777777" w:rsidTr="00626664">
        <w:trPr>
          <w:trHeight w:val="1020"/>
        </w:trPr>
        <w:tc>
          <w:tcPr>
            <w:tcW w:w="2154" w:type="dxa"/>
            <w:shd w:val="clear" w:color="auto" w:fill="F2F2F2" w:themeFill="background1" w:themeFillShade="F2"/>
          </w:tcPr>
          <w:p w14:paraId="2C308FEE" w14:textId="02DF135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E0E6949" w14:textId="180B8A52" w:rsidR="00626664" w:rsidRPr="009F08DB" w:rsidRDefault="00745279" w:rsidP="00190981">
            <w:pPr>
              <w:pStyle w:val="Textkrper"/>
              <w:tabs>
                <w:tab w:val="left" w:pos="284"/>
              </w:tabs>
              <w:spacing w:after="0"/>
              <w:rPr>
                <w:lang w:val="de-DE"/>
              </w:rPr>
            </w:pPr>
            <w:r w:rsidRPr="009F08DB">
              <w:rPr>
                <w:lang w:val="de-DE"/>
              </w:rPr>
              <w:t>ja/nein</w:t>
            </w:r>
          </w:p>
          <w:p w14:paraId="69EA0ED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35392" behindDoc="0" locked="0" layoutInCell="1" allowOverlap="1" wp14:anchorId="54836372" wp14:editId="4F8AE20E">
                      <wp:simplePos x="0" y="0"/>
                      <wp:positionH relativeFrom="column">
                        <wp:posOffset>635</wp:posOffset>
                      </wp:positionH>
                      <wp:positionV relativeFrom="paragraph">
                        <wp:posOffset>36195</wp:posOffset>
                      </wp:positionV>
                      <wp:extent cx="820800" cy="320400"/>
                      <wp:effectExtent l="0" t="0" r="17780" b="22860"/>
                      <wp:wrapNone/>
                      <wp:docPr id="293276319" name="Rechteck: abgerundete Ecken 2932763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F5D2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836372" id="Rechteck: abgerundete Ecken 293276319" o:spid="_x0000_s3288" style="position:absolute;left:0;text-align:left;margin-left:.05pt;margin-top:2.85pt;width:64.65pt;height:25.25pt;z-index:2582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5uZ0OvgIA&#10;AMgFAAAOAAAAAAAAAAAAAAAAAC4CAABkcnMvZTJvRG9jLnhtbFBLAQItABQABgAIAAAAIQCbrlPC&#10;2AAAAAUBAAAPAAAAAAAAAAAAAAAAABgFAABkcnMvZG93bnJldi54bWxQSwUGAAAAAAQABADzAAAA&#10;HQYAAAAA&#10;" filled="f" strokecolor="black [3213]" strokeweight=".5pt">
                      <v:textbox>
                        <w:txbxContent>
                          <w:p w14:paraId="45BF5D2C" w14:textId="77777777" w:rsidR="00BD5E17" w:rsidRDefault="00BD5E17" w:rsidP="005721B8">
                            <w:pPr>
                              <w:jc w:val="center"/>
                            </w:pPr>
                            <w:r>
                              <w:t>x</w:t>
                            </w:r>
                          </w:p>
                        </w:txbxContent>
                      </v:textbox>
                    </v:roundrect>
                  </w:pict>
                </mc:Fallback>
              </mc:AlternateContent>
            </w:r>
          </w:p>
        </w:tc>
        <w:tc>
          <w:tcPr>
            <w:tcW w:w="5839" w:type="dxa"/>
            <w:shd w:val="clear" w:color="auto" w:fill="auto"/>
          </w:tcPr>
          <w:p w14:paraId="5347B7C7" w14:textId="21BA70C2" w:rsidR="00626664" w:rsidRPr="009F08DB" w:rsidRDefault="00745279" w:rsidP="00190981">
            <w:pPr>
              <w:pStyle w:val="Textkrper"/>
              <w:tabs>
                <w:tab w:val="left" w:pos="284"/>
              </w:tabs>
              <w:spacing w:after="0"/>
              <w:rPr>
                <w:lang w:val="de-DE"/>
              </w:rPr>
            </w:pPr>
            <w:r w:rsidRPr="009F08DB">
              <w:rPr>
                <w:lang w:val="de-DE"/>
              </w:rPr>
              <w:t>Datum/Kurzzeichen</w:t>
            </w:r>
          </w:p>
          <w:p w14:paraId="0162223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36416" behindDoc="0" locked="0" layoutInCell="1" allowOverlap="1" wp14:anchorId="1E0F2488" wp14:editId="45F92908">
                      <wp:simplePos x="0" y="0"/>
                      <wp:positionH relativeFrom="column">
                        <wp:posOffset>1746</wp:posOffset>
                      </wp:positionH>
                      <wp:positionV relativeFrom="line">
                        <wp:posOffset>32703</wp:posOffset>
                      </wp:positionV>
                      <wp:extent cx="3592354" cy="320400"/>
                      <wp:effectExtent l="0" t="0" r="27305" b="22860"/>
                      <wp:wrapNone/>
                      <wp:docPr id="293276320" name="Rechteck: abgerundete Ecken 29327632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63D9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0F2488" id="Rechteck: abgerundete Ecken 293276320" o:spid="_x0000_s3289" style="position:absolute;left:0;text-align:left;margin-left:.15pt;margin-top:2.6pt;width:282.85pt;height:25.25pt;z-index:258236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LeJM&#10;EMACAADJBQAADgAAAAAAAAAAAAAAAAAuAgAAZHJzL2Uyb0RvYy54bWxQSwECLQAUAAYACAAAACEA&#10;EJF9vtoAAAAFAQAADwAAAAAAAAAAAAAAAAAaBQAAZHJzL2Rvd25yZXYueG1sUEsFBgAAAAAEAAQA&#10;8wAAACEGAAAAAA==&#10;" filled="f" strokecolor="black [3213]" strokeweight=".5pt">
                      <v:textbox>
                        <w:txbxContent>
                          <w:p w14:paraId="59663D99" w14:textId="77777777" w:rsidR="00BD5E17" w:rsidRDefault="00BD5E17" w:rsidP="005721B8">
                            <w:pPr>
                              <w:jc w:val="center"/>
                            </w:pPr>
                            <w:r>
                              <w:t>x</w:t>
                            </w:r>
                          </w:p>
                        </w:txbxContent>
                      </v:textbox>
                      <w10:wrap anchory="line"/>
                    </v:roundrect>
                  </w:pict>
                </mc:Fallback>
              </mc:AlternateContent>
            </w:r>
          </w:p>
        </w:tc>
      </w:tr>
      <w:tr w:rsidR="00626664" w:rsidRPr="009F08DB" w14:paraId="42A3D28D" w14:textId="77777777" w:rsidTr="00626664">
        <w:trPr>
          <w:trHeight w:val="1020"/>
        </w:trPr>
        <w:tc>
          <w:tcPr>
            <w:tcW w:w="2154" w:type="dxa"/>
            <w:shd w:val="clear" w:color="auto" w:fill="F2F2F2" w:themeFill="background1" w:themeFillShade="F2"/>
          </w:tcPr>
          <w:p w14:paraId="510013C9" w14:textId="1655EBE9"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B03ED63" w14:textId="6028FB38"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37440" behindDoc="0" locked="0" layoutInCell="1" allowOverlap="1" wp14:anchorId="02A7F785" wp14:editId="00CF541B">
                      <wp:simplePos x="0" y="0"/>
                      <wp:positionH relativeFrom="column">
                        <wp:posOffset>-5715</wp:posOffset>
                      </wp:positionH>
                      <wp:positionV relativeFrom="line">
                        <wp:posOffset>252095</wp:posOffset>
                      </wp:positionV>
                      <wp:extent cx="4500000" cy="320400"/>
                      <wp:effectExtent l="0" t="0" r="15240" b="22860"/>
                      <wp:wrapNone/>
                      <wp:docPr id="293276321" name="Rechteck: abgerundete Ecken 29327632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5F48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7F785" id="Rechteck: abgerundete Ecken 293276321" o:spid="_x0000_s3290" style="position:absolute;left:0;text-align:left;margin-left:-.45pt;margin-top:19.85pt;width:354.35pt;height:25.25pt;z-index:258237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450En7sC&#10;AADJBQAADgAAAAAAAAAAAAAAAAAuAgAAZHJzL2Uyb0RvYy54bWxQSwECLQAUAAYACAAAACEAeEdM&#10;vdwAAAAHAQAADwAAAAAAAAAAAAAAAAAVBQAAZHJzL2Rvd25yZXYueG1sUEsFBgAAAAAEAAQA8wAA&#10;AB4GAAAAAA==&#10;" filled="f" strokecolor="black [3213]" strokeweight=".5pt">
                      <v:textbox>
                        <w:txbxContent>
                          <w:p w14:paraId="4255F48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0B6A537" w14:textId="77777777" w:rsidR="00626664" w:rsidRPr="009F08DB" w:rsidRDefault="00626664" w:rsidP="00190981">
            <w:pPr>
              <w:pStyle w:val="Textkrper"/>
              <w:tabs>
                <w:tab w:val="left" w:pos="284"/>
              </w:tabs>
              <w:spacing w:after="0"/>
              <w:rPr>
                <w:lang w:val="de-DE"/>
              </w:rPr>
            </w:pPr>
          </w:p>
        </w:tc>
      </w:tr>
    </w:tbl>
    <w:p w14:paraId="21D14750" w14:textId="77777777" w:rsidR="005721B8" w:rsidRPr="009F08DB" w:rsidRDefault="005721B8" w:rsidP="005721B8">
      <w:pPr>
        <w:rPr>
          <w:rFonts w:ascii="Arial" w:hAnsi="Arial"/>
          <w:lang w:val="de-DE"/>
        </w:rPr>
      </w:pPr>
      <w:r w:rsidRPr="009F08DB">
        <w:rPr>
          <w:lang w:val="de-DE"/>
        </w:rPr>
        <w:br w:type="page"/>
      </w:r>
    </w:p>
    <w:p w14:paraId="74A9849A" w14:textId="6DE91C3D" w:rsidR="005721B8" w:rsidRPr="009F08DB" w:rsidRDefault="00F420EA" w:rsidP="00897659">
      <w:pPr>
        <w:pStyle w:val="berschrift3nummeriert"/>
        <w:rPr>
          <w:lang w:val="de-DE"/>
        </w:rPr>
      </w:pPr>
      <w:bookmarkStart w:id="254" w:name="_Toc118817766"/>
      <w:r w:rsidRPr="009F08DB">
        <w:rPr>
          <w:lang w:val="de-DE"/>
        </w:rPr>
        <w:t xml:space="preserve">FLT 2005: </w:t>
      </w:r>
      <w:r w:rsidR="000801BD" w:rsidRPr="009F08DB">
        <w:rPr>
          <w:lang w:val="de-DE"/>
        </w:rPr>
        <w:t>FALTSCHACHTEL AUSSCHEIDUNG 1: GEGENKONTROLLE FALTSCHACHTEL AUSGESCHIEDEN</w:t>
      </w:r>
      <w:bookmarkEnd w:id="254"/>
    </w:p>
    <w:p w14:paraId="2650FF2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45F2E5E7" w14:textId="77777777" w:rsidTr="00F420EA">
        <w:trPr>
          <w:trHeight w:val="211"/>
        </w:trPr>
        <w:tc>
          <w:tcPr>
            <w:tcW w:w="2154" w:type="dxa"/>
            <w:shd w:val="clear" w:color="auto" w:fill="F2F2F2" w:themeFill="background1" w:themeFillShade="F2"/>
          </w:tcPr>
          <w:p w14:paraId="0C597B13" w14:textId="525E652C" w:rsidR="005721B8" w:rsidRPr="009F08DB" w:rsidRDefault="00D8280B" w:rsidP="00190981">
            <w:pPr>
              <w:pStyle w:val="Textkrper"/>
              <w:spacing w:after="0"/>
              <w:rPr>
                <w:b/>
                <w:lang w:val="de-DE"/>
              </w:rPr>
            </w:pPr>
            <w:r w:rsidRPr="009F08DB">
              <w:rPr>
                <w:b/>
                <w:lang w:val="de-DE"/>
              </w:rPr>
              <w:t>Testziel</w:t>
            </w:r>
          </w:p>
        </w:tc>
        <w:tc>
          <w:tcPr>
            <w:tcW w:w="7257" w:type="dxa"/>
          </w:tcPr>
          <w:p w14:paraId="63B2521E" w14:textId="58E5E9DC" w:rsidR="005721B8" w:rsidRPr="009F08DB" w:rsidRDefault="00A7704C" w:rsidP="00190981">
            <w:pPr>
              <w:pStyle w:val="BulletTabtext"/>
              <w:rPr>
                <w:lang w:val="de-DE"/>
              </w:rPr>
            </w:pPr>
            <w:r w:rsidRPr="009F08DB">
              <w:rPr>
                <w:lang w:val="de-DE"/>
              </w:rPr>
              <w:t>Test, ob die richtige Störmeldung im Bedienfeld erscheint</w:t>
            </w:r>
          </w:p>
          <w:p w14:paraId="5FD33DB3" w14:textId="5D92CC3E" w:rsidR="00F420EA" w:rsidRPr="009F08DB" w:rsidRDefault="00F420EA" w:rsidP="00F420EA">
            <w:pPr>
              <w:pStyle w:val="Abstandshalter"/>
              <w:rPr>
                <w:lang w:val="de-DE"/>
              </w:rPr>
            </w:pPr>
          </w:p>
        </w:tc>
      </w:tr>
      <w:tr w:rsidR="005721B8" w:rsidRPr="00387A0C" w14:paraId="5AC5E454" w14:textId="77777777" w:rsidTr="00190981">
        <w:trPr>
          <w:trHeight w:val="170"/>
        </w:trPr>
        <w:tc>
          <w:tcPr>
            <w:tcW w:w="2154" w:type="dxa"/>
          </w:tcPr>
          <w:p w14:paraId="126A9BA6" w14:textId="77777777" w:rsidR="005721B8" w:rsidRPr="009F08DB" w:rsidRDefault="005721B8" w:rsidP="00190981">
            <w:pPr>
              <w:pStyle w:val="Textkrper"/>
              <w:spacing w:before="0" w:after="0"/>
              <w:rPr>
                <w:sz w:val="8"/>
                <w:szCs w:val="8"/>
                <w:lang w:val="de-DE"/>
              </w:rPr>
            </w:pPr>
          </w:p>
        </w:tc>
        <w:tc>
          <w:tcPr>
            <w:tcW w:w="7257" w:type="dxa"/>
          </w:tcPr>
          <w:p w14:paraId="1EE1E2C8" w14:textId="77777777" w:rsidR="005721B8" w:rsidRPr="009F08DB" w:rsidRDefault="005721B8" w:rsidP="00190981">
            <w:pPr>
              <w:pStyle w:val="Textkrper"/>
              <w:spacing w:before="0" w:after="0"/>
              <w:rPr>
                <w:sz w:val="8"/>
                <w:szCs w:val="8"/>
                <w:lang w:val="de-DE"/>
              </w:rPr>
            </w:pPr>
          </w:p>
        </w:tc>
      </w:tr>
      <w:tr w:rsidR="005721B8" w:rsidRPr="009F08DB" w14:paraId="35FCEBFB" w14:textId="77777777" w:rsidTr="00190981">
        <w:trPr>
          <w:trHeight w:val="471"/>
        </w:trPr>
        <w:tc>
          <w:tcPr>
            <w:tcW w:w="2154" w:type="dxa"/>
            <w:shd w:val="clear" w:color="auto" w:fill="F2F2F2" w:themeFill="background1" w:themeFillShade="F2"/>
          </w:tcPr>
          <w:p w14:paraId="74D543E7" w14:textId="693AA5A4" w:rsidR="005721B8" w:rsidRPr="009F08DB" w:rsidRDefault="00D8280B" w:rsidP="00190981">
            <w:pPr>
              <w:pStyle w:val="Textkrper"/>
              <w:spacing w:after="0"/>
              <w:rPr>
                <w:b/>
                <w:lang w:val="de-DE"/>
              </w:rPr>
            </w:pPr>
            <w:r w:rsidRPr="009F08DB">
              <w:rPr>
                <w:b/>
                <w:lang w:val="de-DE"/>
              </w:rPr>
              <w:t>Testdurchführung</w:t>
            </w:r>
          </w:p>
        </w:tc>
        <w:tc>
          <w:tcPr>
            <w:tcW w:w="7257" w:type="dxa"/>
          </w:tcPr>
          <w:p w14:paraId="349AE982" w14:textId="77777777" w:rsidR="005721B8" w:rsidRPr="009F08DB" w:rsidRDefault="005721B8" w:rsidP="00190981">
            <w:pPr>
              <w:pStyle w:val="Textkrper"/>
              <w:spacing w:after="0"/>
              <w:rPr>
                <w:lang w:val="de-DE"/>
              </w:rPr>
            </w:pPr>
          </w:p>
        </w:tc>
      </w:tr>
      <w:tr w:rsidR="005721B8" w:rsidRPr="00387A0C" w14:paraId="718A6B56" w14:textId="77777777" w:rsidTr="00190981">
        <w:trPr>
          <w:trHeight w:val="697"/>
        </w:trPr>
        <w:tc>
          <w:tcPr>
            <w:tcW w:w="2154" w:type="dxa"/>
            <w:shd w:val="clear" w:color="auto" w:fill="F2F2F2" w:themeFill="background1" w:themeFillShade="F2"/>
          </w:tcPr>
          <w:p w14:paraId="00FB2436" w14:textId="2EBB87D9" w:rsidR="005721B8" w:rsidRPr="009F08DB" w:rsidRDefault="00D41D58" w:rsidP="00190981">
            <w:pPr>
              <w:pStyle w:val="Textkrper"/>
              <w:spacing w:after="0"/>
              <w:rPr>
                <w:lang w:val="de-DE"/>
              </w:rPr>
            </w:pPr>
            <w:r w:rsidRPr="009F08DB">
              <w:rPr>
                <w:lang w:val="de-DE"/>
              </w:rPr>
              <w:t>Testvoraussetzungen</w:t>
            </w:r>
          </w:p>
        </w:tc>
        <w:tc>
          <w:tcPr>
            <w:tcW w:w="7257" w:type="dxa"/>
          </w:tcPr>
          <w:p w14:paraId="0804B586" w14:textId="268F1B4D" w:rsidR="00F420EA" w:rsidRPr="009F08DB" w:rsidRDefault="00AE36C0" w:rsidP="00F420EA">
            <w:pPr>
              <w:pStyle w:val="BulletTabtext"/>
              <w:rPr>
                <w:lang w:val="de-DE"/>
              </w:rPr>
            </w:pPr>
            <w:r w:rsidRPr="009F08DB">
              <w:rPr>
                <w:lang w:val="de-DE"/>
              </w:rPr>
              <w:t>Maschine ist im Automatikbetrieb bereit</w:t>
            </w:r>
          </w:p>
          <w:p w14:paraId="264FD8A6" w14:textId="01402CCE" w:rsidR="005721B8" w:rsidRPr="009F08DB" w:rsidRDefault="000801BD" w:rsidP="00E05728">
            <w:pPr>
              <w:pStyle w:val="BulletTabtext"/>
              <w:rPr>
                <w:lang w:val="de-DE"/>
              </w:rPr>
            </w:pPr>
            <w:r w:rsidRPr="009F08DB">
              <w:rPr>
                <w:lang w:val="de-DE"/>
              </w:rPr>
              <w:t>Faltschachtelauswurf so manipulieren, dass der Sensor ausgeworfene Faltschachteln nicht erkennt (z.B. einen Metallstreifen über dem Sensor anbringen, so dass Faltschachteln am Sensor vorbei fallen)</w:t>
            </w:r>
          </w:p>
          <w:p w14:paraId="7AD8FDB8" w14:textId="247136CB" w:rsidR="000801BD" w:rsidRPr="009F08DB" w:rsidRDefault="000801BD" w:rsidP="000801BD">
            <w:pPr>
              <w:pStyle w:val="Abstandshalter"/>
              <w:rPr>
                <w:lang w:val="de-DE"/>
              </w:rPr>
            </w:pPr>
          </w:p>
        </w:tc>
      </w:tr>
      <w:tr w:rsidR="005721B8" w:rsidRPr="009F08DB" w14:paraId="44EB4FED" w14:textId="77777777" w:rsidTr="00190981">
        <w:trPr>
          <w:trHeight w:val="697"/>
        </w:trPr>
        <w:tc>
          <w:tcPr>
            <w:tcW w:w="2154" w:type="dxa"/>
            <w:shd w:val="clear" w:color="auto" w:fill="F2F2F2" w:themeFill="background1" w:themeFillShade="F2"/>
          </w:tcPr>
          <w:p w14:paraId="6644A6DE" w14:textId="601AA80C" w:rsidR="005721B8" w:rsidRPr="009F08DB" w:rsidRDefault="00D8280B" w:rsidP="00190981">
            <w:pPr>
              <w:pStyle w:val="Textkrper"/>
              <w:spacing w:after="0"/>
              <w:rPr>
                <w:lang w:val="de-DE"/>
              </w:rPr>
            </w:pPr>
            <w:r w:rsidRPr="009F08DB">
              <w:rPr>
                <w:lang w:val="de-DE"/>
              </w:rPr>
              <w:t>Erforderliche Tätigkeit</w:t>
            </w:r>
          </w:p>
        </w:tc>
        <w:tc>
          <w:tcPr>
            <w:tcW w:w="7257" w:type="dxa"/>
          </w:tcPr>
          <w:p w14:paraId="6A98E30B" w14:textId="2CAC46AF" w:rsidR="00EA543A" w:rsidRPr="009F08DB" w:rsidRDefault="00EA543A" w:rsidP="00F420EA">
            <w:pPr>
              <w:pStyle w:val="BulletTabtext"/>
              <w:rPr>
                <w:lang w:val="de-DE"/>
              </w:rPr>
            </w:pPr>
            <w:r w:rsidRPr="009F08DB">
              <w:rPr>
                <w:lang w:val="de-DE"/>
              </w:rPr>
              <w:t>Eine manipulierte Faltschachtel herstellen (z.B. Faltschachtel mit falschem Code)</w:t>
            </w:r>
          </w:p>
          <w:p w14:paraId="0348876F" w14:textId="0C8C4CF1" w:rsidR="005721B8" w:rsidRPr="009F08DB" w:rsidRDefault="005B2D3C" w:rsidP="00F420E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r w:rsidR="00F420EA" w:rsidRPr="009F08DB">
              <w:rPr>
                <w:lang w:val="de-DE"/>
              </w:rPr>
              <w:t xml:space="preserve"> </w:t>
            </w:r>
          </w:p>
          <w:p w14:paraId="75792E1F" w14:textId="33775018" w:rsidR="00F420EA" w:rsidRPr="009F08DB" w:rsidRDefault="00F420EA" w:rsidP="00F420EA">
            <w:pPr>
              <w:pStyle w:val="Abstandshalter"/>
              <w:rPr>
                <w:lang w:val="de-DE"/>
              </w:rPr>
            </w:pPr>
          </w:p>
        </w:tc>
      </w:tr>
      <w:tr w:rsidR="005721B8" w:rsidRPr="00387A0C" w14:paraId="5D6C7DE5" w14:textId="77777777" w:rsidTr="00190981">
        <w:trPr>
          <w:trHeight w:val="697"/>
        </w:trPr>
        <w:tc>
          <w:tcPr>
            <w:tcW w:w="2154" w:type="dxa"/>
            <w:shd w:val="clear" w:color="auto" w:fill="F2F2F2" w:themeFill="background1" w:themeFillShade="F2"/>
          </w:tcPr>
          <w:p w14:paraId="126609E6" w14:textId="52029B0D" w:rsidR="005721B8" w:rsidRPr="009F08DB" w:rsidRDefault="008C23D6" w:rsidP="00190981">
            <w:pPr>
              <w:pStyle w:val="Textkrper"/>
              <w:spacing w:after="0"/>
              <w:rPr>
                <w:lang w:val="de-DE"/>
              </w:rPr>
            </w:pPr>
            <w:r w:rsidRPr="009F08DB">
              <w:rPr>
                <w:lang w:val="de-DE"/>
              </w:rPr>
              <w:t>Folge</w:t>
            </w:r>
          </w:p>
        </w:tc>
        <w:tc>
          <w:tcPr>
            <w:tcW w:w="7257" w:type="dxa"/>
          </w:tcPr>
          <w:p w14:paraId="1DF917F2" w14:textId="459AFCAA" w:rsidR="00F420EA" w:rsidRPr="009F08DB" w:rsidRDefault="00EA543A" w:rsidP="00E05728">
            <w:pPr>
              <w:pStyle w:val="BulletTabtext"/>
              <w:rPr>
                <w:lang w:val="de-DE"/>
              </w:rPr>
            </w:pPr>
            <w:r w:rsidRPr="009F08DB">
              <w:rPr>
                <w:lang w:val="de-DE"/>
              </w:rPr>
              <w:t xml:space="preserve">Faltschachtel wird ausgeworfen, aber Sensor </w:t>
            </w:r>
            <w:r w:rsidR="00792679" w:rsidRPr="009F08DB">
              <w:rPr>
                <w:lang w:val="de-DE"/>
              </w:rPr>
              <w:t>„</w:t>
            </w:r>
            <w:r w:rsidRPr="009F08DB">
              <w:rPr>
                <w:lang w:val="de-DE"/>
              </w:rPr>
              <w:t>=CAR1.B82-B10</w:t>
            </w:r>
            <w:r w:rsidR="00792679" w:rsidRPr="009F08DB">
              <w:rPr>
                <w:lang w:val="de-DE"/>
              </w:rPr>
              <w:t>“</w:t>
            </w:r>
            <w:r w:rsidRPr="009F08DB">
              <w:rPr>
                <w:lang w:val="de-DE"/>
              </w:rPr>
              <w:t xml:space="preserve"> erkennt die ausgeworfene Faltschachtel nicht</w:t>
            </w:r>
          </w:p>
          <w:p w14:paraId="781853E3" w14:textId="5D83CAD5" w:rsidR="00F420EA" w:rsidRPr="009F08DB" w:rsidRDefault="0083131D" w:rsidP="00F420EA">
            <w:pPr>
              <w:pStyle w:val="BulletTabtext"/>
              <w:rPr>
                <w:lang w:val="de-DE"/>
              </w:rPr>
            </w:pPr>
            <w:r w:rsidRPr="009F08DB">
              <w:rPr>
                <w:lang w:val="de-DE"/>
              </w:rPr>
              <w:t>Maschine stoppt</w:t>
            </w:r>
          </w:p>
          <w:p w14:paraId="5857156A" w14:textId="286092F5" w:rsidR="00F420EA" w:rsidRPr="009F08DB" w:rsidRDefault="00762C1A" w:rsidP="00F420EA">
            <w:pPr>
              <w:pStyle w:val="BulletTabtext"/>
              <w:rPr>
                <w:lang w:val="de-DE"/>
              </w:rPr>
            </w:pPr>
            <w:r w:rsidRPr="009F08DB">
              <w:rPr>
                <w:lang w:val="de-DE"/>
              </w:rPr>
              <w:t>Störmeldung erscheint im Bedienfeld</w:t>
            </w:r>
          </w:p>
          <w:p w14:paraId="4E1D45EB" w14:textId="1E58BDFB" w:rsidR="005721B8" w:rsidRPr="009F08DB" w:rsidRDefault="000A4CB7" w:rsidP="00F420EA">
            <w:pPr>
              <w:pStyle w:val="BulletTabtext"/>
              <w:rPr>
                <w:lang w:val="de-DE"/>
              </w:rPr>
            </w:pPr>
            <w:r w:rsidRPr="009F08DB">
              <w:rPr>
                <w:lang w:val="de-DE"/>
              </w:rPr>
              <w:t>Maschine kann nicht gestartet werden, solange Störmeldung aktiv ist</w:t>
            </w:r>
            <w:r w:rsidR="00F420EA" w:rsidRPr="009F08DB">
              <w:rPr>
                <w:lang w:val="de-DE"/>
              </w:rPr>
              <w:t xml:space="preserve"> </w:t>
            </w:r>
          </w:p>
          <w:p w14:paraId="6F319D4D" w14:textId="2CA4ECCD" w:rsidR="00F420EA" w:rsidRPr="009F08DB" w:rsidRDefault="00F420EA" w:rsidP="00F420EA">
            <w:pPr>
              <w:pStyle w:val="Abstandshalter"/>
              <w:rPr>
                <w:lang w:val="de-DE"/>
              </w:rPr>
            </w:pPr>
          </w:p>
        </w:tc>
      </w:tr>
      <w:tr w:rsidR="005721B8" w:rsidRPr="009F08DB" w14:paraId="722CF4D7" w14:textId="77777777" w:rsidTr="00F420EA">
        <w:trPr>
          <w:trHeight w:val="278"/>
        </w:trPr>
        <w:tc>
          <w:tcPr>
            <w:tcW w:w="2154" w:type="dxa"/>
            <w:shd w:val="clear" w:color="auto" w:fill="F2F2F2" w:themeFill="background1" w:themeFillShade="F2"/>
          </w:tcPr>
          <w:p w14:paraId="26269BD3" w14:textId="075E57E0" w:rsidR="005721B8" w:rsidRPr="009F08DB" w:rsidRDefault="00D8280B" w:rsidP="00190981">
            <w:pPr>
              <w:pStyle w:val="Textkrper"/>
              <w:spacing w:after="0"/>
              <w:rPr>
                <w:lang w:val="de-DE"/>
              </w:rPr>
            </w:pPr>
            <w:r w:rsidRPr="009F08DB">
              <w:rPr>
                <w:lang w:val="de-DE"/>
              </w:rPr>
              <w:t>Kommentare</w:t>
            </w:r>
          </w:p>
        </w:tc>
        <w:tc>
          <w:tcPr>
            <w:tcW w:w="7257" w:type="dxa"/>
          </w:tcPr>
          <w:p w14:paraId="3234BB21" w14:textId="457F7F64" w:rsidR="005721B8" w:rsidRPr="009F08DB" w:rsidRDefault="00AE36C0" w:rsidP="00190981">
            <w:pPr>
              <w:pStyle w:val="BulletTabtext"/>
              <w:rPr>
                <w:lang w:val="de-DE"/>
              </w:rPr>
            </w:pPr>
            <w:r w:rsidRPr="009F08DB">
              <w:rPr>
                <w:lang w:val="de-DE"/>
              </w:rPr>
              <w:t>Keine</w:t>
            </w:r>
          </w:p>
          <w:p w14:paraId="2BFBB3C9" w14:textId="77777777" w:rsidR="005721B8" w:rsidRPr="009F08DB" w:rsidRDefault="005721B8" w:rsidP="00190981">
            <w:pPr>
              <w:pStyle w:val="Abstandshalter"/>
              <w:rPr>
                <w:lang w:val="de-DE"/>
              </w:rPr>
            </w:pPr>
          </w:p>
        </w:tc>
      </w:tr>
      <w:tr w:rsidR="005721B8" w:rsidRPr="009F08DB" w14:paraId="002497B5" w14:textId="77777777" w:rsidTr="00F420EA">
        <w:trPr>
          <w:trHeight w:val="286"/>
        </w:trPr>
        <w:tc>
          <w:tcPr>
            <w:tcW w:w="2154" w:type="dxa"/>
            <w:shd w:val="clear" w:color="auto" w:fill="F2F2F2" w:themeFill="background1" w:themeFillShade="F2"/>
          </w:tcPr>
          <w:p w14:paraId="4BB96B8A" w14:textId="3CFE1E2C" w:rsidR="005721B8" w:rsidRPr="009F08DB" w:rsidRDefault="00D41D58" w:rsidP="00190981">
            <w:pPr>
              <w:pStyle w:val="Textkrper"/>
              <w:spacing w:after="0"/>
              <w:rPr>
                <w:lang w:val="de-DE"/>
              </w:rPr>
            </w:pPr>
            <w:r w:rsidRPr="009F08DB">
              <w:rPr>
                <w:lang w:val="de-DE"/>
              </w:rPr>
              <w:t>Quittierung</w:t>
            </w:r>
          </w:p>
        </w:tc>
        <w:tc>
          <w:tcPr>
            <w:tcW w:w="7257" w:type="dxa"/>
          </w:tcPr>
          <w:p w14:paraId="2853BEE0" w14:textId="7DA47908" w:rsidR="005721B8" w:rsidRPr="009F08DB" w:rsidRDefault="00762C1A" w:rsidP="00F420E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420EA" w:rsidRPr="009F08DB">
              <w:rPr>
                <w:lang w:val="de-DE"/>
              </w:rPr>
              <w:t xml:space="preserve"> </w:t>
            </w:r>
          </w:p>
          <w:p w14:paraId="0CBB1516" w14:textId="3E218E10" w:rsidR="00F420EA" w:rsidRPr="009F08DB" w:rsidRDefault="00F420EA" w:rsidP="00F420EA">
            <w:pPr>
              <w:pStyle w:val="Abstandshalter"/>
              <w:rPr>
                <w:lang w:val="de-DE"/>
              </w:rPr>
            </w:pPr>
          </w:p>
        </w:tc>
      </w:tr>
    </w:tbl>
    <w:p w14:paraId="42F8B420" w14:textId="52A63C78" w:rsidR="000801BD" w:rsidRPr="009F08DB" w:rsidRDefault="000801BD" w:rsidP="000801BD">
      <w:pPr>
        <w:pStyle w:val="Textkrper"/>
        <w:rPr>
          <w:lang w:val="de-DE"/>
        </w:rPr>
      </w:pPr>
    </w:p>
    <w:p w14:paraId="4E6AB7FC" w14:textId="77777777" w:rsidR="000801BD" w:rsidRPr="009F08DB" w:rsidRDefault="000801BD">
      <w:pPr>
        <w:rPr>
          <w:rFonts w:ascii="Arial" w:hAnsi="Arial"/>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0801BD" w:rsidRPr="009F08DB" w14:paraId="65CC436F" w14:textId="77777777" w:rsidTr="00E05728">
        <w:trPr>
          <w:trHeight w:val="680"/>
        </w:trPr>
        <w:tc>
          <w:tcPr>
            <w:tcW w:w="2154" w:type="dxa"/>
            <w:tcBorders>
              <w:bottom w:val="single" w:sz="4" w:space="0" w:color="D9D9D9" w:themeColor="background1" w:themeShade="D9"/>
            </w:tcBorders>
            <w:shd w:val="clear" w:color="auto" w:fill="F2F2F2" w:themeFill="background1" w:themeFillShade="F2"/>
          </w:tcPr>
          <w:p w14:paraId="2421935C" w14:textId="77777777" w:rsidR="000801BD" w:rsidRPr="009F08DB" w:rsidRDefault="000801BD" w:rsidP="00E05728">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71EF0F0" w14:textId="77777777" w:rsidR="000801BD" w:rsidRPr="009F08DB" w:rsidRDefault="000801BD" w:rsidP="00E05728">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90DE9B9" w14:textId="77777777" w:rsidR="000801BD" w:rsidRPr="009F08DB" w:rsidRDefault="000801BD" w:rsidP="00E05728">
            <w:pPr>
              <w:pStyle w:val="Textkrper"/>
              <w:tabs>
                <w:tab w:val="left" w:pos="284"/>
              </w:tabs>
              <w:spacing w:after="0"/>
              <w:jc w:val="center"/>
              <w:rPr>
                <w:b/>
                <w:lang w:val="de-DE"/>
              </w:rPr>
            </w:pPr>
            <w:r w:rsidRPr="009F08DB">
              <w:rPr>
                <w:b/>
                <w:lang w:val="de-DE"/>
              </w:rPr>
              <w:t>ja/nein</w:t>
            </w:r>
          </w:p>
        </w:tc>
      </w:tr>
      <w:tr w:rsidR="000801BD" w:rsidRPr="009F08DB" w14:paraId="7D9AC494" w14:textId="77777777" w:rsidTr="00E05728">
        <w:trPr>
          <w:trHeight w:val="697"/>
        </w:trPr>
        <w:tc>
          <w:tcPr>
            <w:tcW w:w="2154" w:type="dxa"/>
            <w:tcBorders>
              <w:bottom w:val="nil"/>
            </w:tcBorders>
            <w:shd w:val="clear" w:color="auto" w:fill="F2F2F2" w:themeFill="background1" w:themeFillShade="F2"/>
          </w:tcPr>
          <w:p w14:paraId="6843E25F" w14:textId="77777777" w:rsidR="000801BD" w:rsidRPr="009F08DB" w:rsidRDefault="000801BD" w:rsidP="00E05728">
            <w:pPr>
              <w:pStyle w:val="Textkrper"/>
              <w:spacing w:after="0"/>
              <w:rPr>
                <w:lang w:val="de-DE"/>
              </w:rPr>
            </w:pPr>
            <w:r w:rsidRPr="009F08DB">
              <w:rPr>
                <w:lang w:val="de-DE"/>
              </w:rPr>
              <w:t>Akzeptanzkriterien</w:t>
            </w:r>
          </w:p>
        </w:tc>
        <w:tc>
          <w:tcPr>
            <w:tcW w:w="5839" w:type="dxa"/>
            <w:tcBorders>
              <w:bottom w:val="nil"/>
            </w:tcBorders>
          </w:tcPr>
          <w:p w14:paraId="0F5049AE" w14:textId="77777777" w:rsidR="000801BD" w:rsidRPr="009F08DB" w:rsidRDefault="000801BD" w:rsidP="00E05728">
            <w:pPr>
              <w:pStyle w:val="BulletTabtext"/>
              <w:rPr>
                <w:lang w:val="de-DE"/>
              </w:rPr>
            </w:pPr>
            <w:r w:rsidRPr="009F08DB">
              <w:rPr>
                <w:lang w:val="de-DE"/>
              </w:rPr>
              <w:t>Maschine stoppt</w:t>
            </w:r>
          </w:p>
        </w:tc>
        <w:tc>
          <w:tcPr>
            <w:tcW w:w="1417" w:type="dxa"/>
            <w:tcBorders>
              <w:bottom w:val="nil"/>
            </w:tcBorders>
          </w:tcPr>
          <w:p w14:paraId="162752A8" w14:textId="77777777" w:rsidR="000801BD" w:rsidRPr="009F08DB" w:rsidRDefault="000801BD"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98912" behindDoc="0" locked="0" layoutInCell="1" allowOverlap="1" wp14:anchorId="0B8A5B94" wp14:editId="55E7FD21">
                      <wp:simplePos x="0" y="0"/>
                      <wp:positionH relativeFrom="column">
                        <wp:posOffset>-36195</wp:posOffset>
                      </wp:positionH>
                      <wp:positionV relativeFrom="line">
                        <wp:posOffset>36195</wp:posOffset>
                      </wp:positionV>
                      <wp:extent cx="820800" cy="320400"/>
                      <wp:effectExtent l="0" t="0" r="17780" b="22860"/>
                      <wp:wrapNone/>
                      <wp:docPr id="50" name="Rechteck: abgerundete Ecken 5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414EB" w14:textId="77777777" w:rsidR="00BD5E17" w:rsidRDefault="00BD5E17" w:rsidP="000801B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A5B94" id="Rechteck: abgerundete Ecken 50" o:spid="_x0000_s3291" style="position:absolute;left:0;text-align:left;margin-left:-2.85pt;margin-top:2.85pt;width:64.65pt;height:25.25pt;z-index:258598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" filled="f" strokecolor="black [3213]" strokeweight=".5pt">
                      <v:textbox>
                        <w:txbxContent>
                          <w:p w14:paraId="6C1414EB" w14:textId="77777777" w:rsidR="00BD5E17" w:rsidRDefault="00BD5E17" w:rsidP="000801BD">
                            <w:pPr>
                              <w:jc w:val="center"/>
                            </w:pPr>
                            <w:r>
                              <w:t>x</w:t>
                            </w:r>
                          </w:p>
                        </w:txbxContent>
                      </v:textbox>
                      <w10:wrap anchory="line"/>
                    </v:roundrect>
                  </w:pict>
                </mc:Fallback>
              </mc:AlternateContent>
            </w:r>
          </w:p>
        </w:tc>
      </w:tr>
      <w:tr w:rsidR="000801BD" w:rsidRPr="009F08DB" w14:paraId="06A56907" w14:textId="77777777" w:rsidTr="00E05728">
        <w:trPr>
          <w:trHeight w:val="697"/>
        </w:trPr>
        <w:tc>
          <w:tcPr>
            <w:tcW w:w="2154" w:type="dxa"/>
            <w:tcBorders>
              <w:top w:val="nil"/>
              <w:bottom w:val="nil"/>
            </w:tcBorders>
            <w:shd w:val="clear" w:color="auto" w:fill="F2F2F2" w:themeFill="background1" w:themeFillShade="F2"/>
          </w:tcPr>
          <w:p w14:paraId="357461E5" w14:textId="77777777" w:rsidR="000801BD" w:rsidRPr="009F08DB" w:rsidRDefault="000801BD" w:rsidP="00E05728">
            <w:pPr>
              <w:pStyle w:val="Textkrper"/>
              <w:spacing w:after="0"/>
              <w:rPr>
                <w:lang w:val="de-DE"/>
              </w:rPr>
            </w:pPr>
          </w:p>
        </w:tc>
        <w:tc>
          <w:tcPr>
            <w:tcW w:w="5839" w:type="dxa"/>
            <w:tcBorders>
              <w:top w:val="nil"/>
              <w:bottom w:val="nil"/>
            </w:tcBorders>
          </w:tcPr>
          <w:p w14:paraId="4CDC590B" w14:textId="77777777" w:rsidR="000801BD" w:rsidRPr="009F08DB" w:rsidRDefault="000801BD" w:rsidP="00E05728">
            <w:pPr>
              <w:pStyle w:val="BulletTabtext"/>
              <w:rPr>
                <w:lang w:val="de-DE"/>
              </w:rPr>
            </w:pPr>
            <w:r w:rsidRPr="009F08DB">
              <w:rPr>
                <w:lang w:val="de-DE"/>
              </w:rPr>
              <w:t>Störmeldung erscheint im Bedienfeld</w:t>
            </w:r>
          </w:p>
        </w:tc>
        <w:tc>
          <w:tcPr>
            <w:tcW w:w="1417" w:type="dxa"/>
            <w:tcBorders>
              <w:top w:val="nil"/>
              <w:bottom w:val="nil"/>
            </w:tcBorders>
          </w:tcPr>
          <w:p w14:paraId="3C50E672" w14:textId="77777777" w:rsidR="000801BD" w:rsidRPr="009F08DB" w:rsidRDefault="000801BD" w:rsidP="00E05728">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01984" behindDoc="0" locked="0" layoutInCell="1" allowOverlap="1" wp14:anchorId="3FE6B5F4" wp14:editId="10DF18C0">
                      <wp:simplePos x="0" y="0"/>
                      <wp:positionH relativeFrom="column">
                        <wp:posOffset>-36195</wp:posOffset>
                      </wp:positionH>
                      <wp:positionV relativeFrom="line">
                        <wp:posOffset>36195</wp:posOffset>
                      </wp:positionV>
                      <wp:extent cx="820800" cy="320400"/>
                      <wp:effectExtent l="0" t="0" r="17780" b="22860"/>
                      <wp:wrapNone/>
                      <wp:docPr id="293266888" name="Rechteck: abgerundete Ecken 29326688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D850C" w14:textId="77777777" w:rsidR="00BD5E17" w:rsidRDefault="00BD5E17" w:rsidP="000801B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E6B5F4" id="Rechteck: abgerundete Ecken 293266888" o:spid="_x0000_s3292" style="position:absolute;left:0;text-align:left;margin-left:-2.85pt;margin-top:2.85pt;width:64.65pt;height:25.25pt;z-index:258601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G+veGr0C&#10;AADIBQAADgAAAAAAAAAAAAAAAAAuAgAAZHJzL2Uyb0RvYy54bWxQSwECLQAUAAYACAAAACEANZNe&#10;dtoAAAAHAQAADwAAAAAAAAAAAAAAAAAXBQAAZHJzL2Rvd25yZXYueG1sUEsFBgAAAAAEAAQA8wAA&#10;AB4GAAAAAA==&#10;" filled="f" strokecolor="black [3213]" strokeweight=".5pt">
                      <v:textbox>
                        <w:txbxContent>
                          <w:p w14:paraId="3E9D850C" w14:textId="77777777" w:rsidR="00BD5E17" w:rsidRDefault="00BD5E17" w:rsidP="000801BD">
                            <w:pPr>
                              <w:jc w:val="center"/>
                            </w:pPr>
                            <w:r>
                              <w:t>x</w:t>
                            </w:r>
                          </w:p>
                        </w:txbxContent>
                      </v:textbox>
                      <w10:wrap anchory="line"/>
                    </v:roundrect>
                  </w:pict>
                </mc:Fallback>
              </mc:AlternateContent>
            </w:r>
          </w:p>
        </w:tc>
      </w:tr>
      <w:tr w:rsidR="000801BD" w:rsidRPr="00387A0C" w14:paraId="05D19224" w14:textId="77777777" w:rsidTr="00E05728">
        <w:trPr>
          <w:trHeight w:val="697"/>
        </w:trPr>
        <w:tc>
          <w:tcPr>
            <w:tcW w:w="2154" w:type="dxa"/>
            <w:tcBorders>
              <w:top w:val="nil"/>
              <w:bottom w:val="nil"/>
            </w:tcBorders>
            <w:shd w:val="clear" w:color="auto" w:fill="F2F2F2" w:themeFill="background1" w:themeFillShade="F2"/>
          </w:tcPr>
          <w:p w14:paraId="12BADB35" w14:textId="77777777" w:rsidR="000801BD" w:rsidRPr="009F08DB" w:rsidRDefault="000801BD" w:rsidP="00E05728">
            <w:pPr>
              <w:pStyle w:val="Textkrper"/>
              <w:spacing w:after="0"/>
              <w:rPr>
                <w:lang w:val="de-DE"/>
              </w:rPr>
            </w:pPr>
          </w:p>
        </w:tc>
        <w:tc>
          <w:tcPr>
            <w:tcW w:w="5839" w:type="dxa"/>
            <w:tcBorders>
              <w:top w:val="nil"/>
              <w:bottom w:val="nil"/>
            </w:tcBorders>
          </w:tcPr>
          <w:p w14:paraId="2578336F" w14:textId="77777777" w:rsidR="000801BD" w:rsidRPr="009F08DB" w:rsidRDefault="000801BD" w:rsidP="00E05728">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F59DF20" w14:textId="77777777" w:rsidR="000801BD" w:rsidRPr="009F08DB" w:rsidRDefault="000801BD" w:rsidP="00E05728">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00960" behindDoc="0" locked="0" layoutInCell="1" allowOverlap="1" wp14:anchorId="59C53FB0" wp14:editId="7F2916C7">
                      <wp:simplePos x="0" y="0"/>
                      <wp:positionH relativeFrom="column">
                        <wp:posOffset>-36195</wp:posOffset>
                      </wp:positionH>
                      <wp:positionV relativeFrom="line">
                        <wp:posOffset>36195</wp:posOffset>
                      </wp:positionV>
                      <wp:extent cx="820800" cy="320400"/>
                      <wp:effectExtent l="0" t="0" r="17780" b="22860"/>
                      <wp:wrapNone/>
                      <wp:docPr id="293266894" name="Rechteck: abgerundete Ecken 29326689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06C3A" w14:textId="77777777" w:rsidR="00BD5E17" w:rsidRDefault="00BD5E17" w:rsidP="000801B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C53FB0" id="Rechteck: abgerundete Ecken 293266894" o:spid="_x0000_s3293" style="position:absolute;left:0;text-align:left;margin-left:-2.85pt;margin-top:2.85pt;width:64.65pt;height:25.25pt;z-index:258600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kSiXS+&#10;AgAAyAUAAA4AAAAAAAAAAAAAAAAALgIAAGRycy9lMm9Eb2MueG1sUEsBAi0AFAAGAAgAAAAhADWT&#10;XnbaAAAABwEAAA8AAAAAAAAAAAAAAAAAGAUAAGRycy9kb3ducmV2LnhtbFBLBQYAAAAABAAEAPMA&#10;AAAfBgAAAAA=&#10;" filled="f" strokecolor="black [3213]" strokeweight=".5pt">
                      <v:textbox>
                        <w:txbxContent>
                          <w:p w14:paraId="49906C3A" w14:textId="77777777" w:rsidR="00BD5E17" w:rsidRDefault="00BD5E17" w:rsidP="000801BD">
                            <w:pPr>
                              <w:jc w:val="center"/>
                            </w:pPr>
                            <w:r>
                              <w:t>x</w:t>
                            </w:r>
                          </w:p>
                        </w:txbxContent>
                      </v:textbox>
                      <w10:wrap anchory="line"/>
                    </v:roundrect>
                  </w:pict>
                </mc:Fallback>
              </mc:AlternateContent>
            </w:r>
          </w:p>
        </w:tc>
      </w:tr>
      <w:tr w:rsidR="000801BD" w:rsidRPr="009F08DB" w14:paraId="56222180" w14:textId="77777777" w:rsidTr="00E05728">
        <w:trPr>
          <w:trHeight w:val="1701"/>
        </w:trPr>
        <w:tc>
          <w:tcPr>
            <w:tcW w:w="2154" w:type="dxa"/>
            <w:shd w:val="clear" w:color="auto" w:fill="F2F2F2" w:themeFill="background1" w:themeFillShade="F2"/>
          </w:tcPr>
          <w:p w14:paraId="53E01571" w14:textId="77777777" w:rsidR="000801BD" w:rsidRPr="009F08DB" w:rsidRDefault="000801BD" w:rsidP="00E05728">
            <w:pPr>
              <w:pStyle w:val="Textkrper"/>
              <w:spacing w:after="0"/>
              <w:rPr>
                <w:lang w:val="de-DE"/>
              </w:rPr>
            </w:pPr>
            <w:r w:rsidRPr="009F08DB">
              <w:rPr>
                <w:lang w:val="de-DE"/>
              </w:rPr>
              <w:t>Kommentare</w:t>
            </w:r>
          </w:p>
        </w:tc>
        <w:tc>
          <w:tcPr>
            <w:tcW w:w="7256" w:type="dxa"/>
            <w:gridSpan w:val="2"/>
          </w:tcPr>
          <w:p w14:paraId="56A369E4" w14:textId="77777777" w:rsidR="000801BD" w:rsidRPr="009F08DB" w:rsidRDefault="000801BD"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599936" behindDoc="0" locked="0" layoutInCell="1" allowOverlap="1" wp14:anchorId="665BDA4F" wp14:editId="6CD2F904">
                      <wp:simplePos x="0" y="0"/>
                      <wp:positionH relativeFrom="column">
                        <wp:posOffset>-5715</wp:posOffset>
                      </wp:positionH>
                      <wp:positionV relativeFrom="line">
                        <wp:posOffset>72390</wp:posOffset>
                      </wp:positionV>
                      <wp:extent cx="4500000" cy="942975"/>
                      <wp:effectExtent l="0" t="0" r="15240" b="28575"/>
                      <wp:wrapNone/>
                      <wp:docPr id="293266895" name="Rechteck: abgerundete Ecken 293266895"/>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266D38" w14:textId="77777777" w:rsidR="00BD5E17" w:rsidRDefault="00BD5E17" w:rsidP="000801B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5BDA4F" id="Rechteck: abgerundete Ecken 293266895" o:spid="_x0000_s3294" style="position:absolute;left:0;text-align:left;margin-left:-.45pt;margin-top:5.7pt;width:354.35pt;height:74.25pt;z-index:258599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BwFWW&#10;vQIAAMkFAAAOAAAAAAAAAAAAAAAAAC4CAABkcnMvZTJvRG9jLnhtbFBLAQItABQABgAIAAAAIQDv&#10;Mn/u3AAAAAgBAAAPAAAAAAAAAAAAAAAAABcFAABkcnMvZG93bnJldi54bWxQSwUGAAAAAAQABADz&#10;AAAAIAYAAAAA&#10;" filled="f" strokecolor="black [3213]" strokeweight=".5pt">
                      <v:textbox>
                        <w:txbxContent>
                          <w:p w14:paraId="1D266D38" w14:textId="77777777" w:rsidR="00BD5E17" w:rsidRDefault="00BD5E17" w:rsidP="000801BD">
                            <w:pPr>
                              <w:jc w:val="center"/>
                            </w:pPr>
                            <w:r>
                              <w:t>x</w:t>
                            </w:r>
                          </w:p>
                        </w:txbxContent>
                      </v:textbox>
                      <w10:wrap anchory="line"/>
                    </v:roundrect>
                  </w:pict>
                </mc:Fallback>
              </mc:AlternateContent>
            </w:r>
          </w:p>
        </w:tc>
      </w:tr>
    </w:tbl>
    <w:p w14:paraId="766C04E3" w14:textId="77777777" w:rsidR="000801BD" w:rsidRPr="009F08DB" w:rsidRDefault="000801BD" w:rsidP="000801BD">
      <w:pPr>
        <w:pStyle w:val="Textkrper"/>
        <w:rPr>
          <w:lang w:val="de-DE"/>
        </w:rPr>
      </w:pPr>
    </w:p>
    <w:p w14:paraId="29046D0E" w14:textId="77777777" w:rsidR="000801BD" w:rsidRPr="009F08DB" w:rsidRDefault="000801BD" w:rsidP="000801BD">
      <w:pPr>
        <w:pStyle w:val="Textkrper"/>
        <w:rPr>
          <w:lang w:val="de-DE"/>
        </w:rPr>
      </w:pPr>
    </w:p>
    <w:p w14:paraId="29D87DD7" w14:textId="77777777" w:rsidR="000801BD" w:rsidRPr="009F08DB" w:rsidRDefault="000801BD" w:rsidP="000801BD">
      <w:pPr>
        <w:pStyle w:val="Textkrper"/>
        <w:rPr>
          <w:lang w:val="de-DE"/>
        </w:rPr>
      </w:pPr>
    </w:p>
    <w:p w14:paraId="71606D14" w14:textId="77777777" w:rsidR="000801BD" w:rsidRPr="009F08DB" w:rsidRDefault="000801BD" w:rsidP="000801BD">
      <w:pPr>
        <w:pStyle w:val="Textkrper"/>
        <w:rPr>
          <w:lang w:val="de-DE"/>
        </w:rPr>
      </w:pPr>
    </w:p>
    <w:p w14:paraId="1B459F84" w14:textId="77777777" w:rsidR="000801BD" w:rsidRPr="009F08DB" w:rsidRDefault="000801BD" w:rsidP="000801BD">
      <w:pPr>
        <w:pStyle w:val="Textkrper"/>
        <w:rPr>
          <w:lang w:val="de-DE"/>
        </w:rPr>
      </w:pPr>
    </w:p>
    <w:p w14:paraId="5905392F" w14:textId="037368D6" w:rsidR="000801BD" w:rsidRDefault="000801BD" w:rsidP="000801BD">
      <w:pPr>
        <w:pStyle w:val="Textkrper"/>
        <w:rPr>
          <w:lang w:val="de-DE"/>
        </w:rPr>
      </w:pPr>
    </w:p>
    <w:p w14:paraId="7D8982A6" w14:textId="77777777" w:rsidR="00D87089" w:rsidRPr="009F08DB" w:rsidRDefault="00D87089" w:rsidP="000801BD">
      <w:pPr>
        <w:pStyle w:val="Textkrper"/>
        <w:rPr>
          <w:lang w:val="de-DE"/>
        </w:rPr>
      </w:pPr>
    </w:p>
    <w:p w14:paraId="386F9CB0" w14:textId="77777777" w:rsidR="000801BD" w:rsidRPr="009F08DB" w:rsidRDefault="000801BD" w:rsidP="000801BD">
      <w:pPr>
        <w:pStyle w:val="Textkrper"/>
        <w:rPr>
          <w:lang w:val="de-DE"/>
        </w:rPr>
      </w:pPr>
    </w:p>
    <w:p w14:paraId="2CDAD2E5" w14:textId="77777777" w:rsidR="000801BD" w:rsidRPr="009F08DB" w:rsidRDefault="000801BD" w:rsidP="000801BD">
      <w:pPr>
        <w:pStyle w:val="Textkrper"/>
        <w:rPr>
          <w:lang w:val="de-DE"/>
        </w:rPr>
      </w:pPr>
    </w:p>
    <w:p w14:paraId="61D9758E" w14:textId="77777777" w:rsidR="000801BD" w:rsidRPr="009F08DB" w:rsidRDefault="000801BD" w:rsidP="000801BD">
      <w:pPr>
        <w:pStyle w:val="Textkrper"/>
        <w:rPr>
          <w:lang w:val="de-DE"/>
        </w:rPr>
      </w:pPr>
    </w:p>
    <w:p w14:paraId="6E7FA4AC" w14:textId="77777777" w:rsidR="000801BD" w:rsidRPr="009F08DB" w:rsidRDefault="000801BD" w:rsidP="000801BD">
      <w:pPr>
        <w:pStyle w:val="Textkrper"/>
        <w:rPr>
          <w:lang w:val="de-DE"/>
        </w:rPr>
      </w:pPr>
    </w:p>
    <w:p w14:paraId="31DD3D64" w14:textId="77777777" w:rsidR="000801BD" w:rsidRPr="009F08DB" w:rsidRDefault="000801BD" w:rsidP="000801BD">
      <w:pPr>
        <w:pStyle w:val="Textkrper"/>
        <w:rPr>
          <w:lang w:val="de-DE"/>
        </w:rPr>
      </w:pPr>
    </w:p>
    <w:p w14:paraId="0F88F62E" w14:textId="609E9B60" w:rsidR="000801BD" w:rsidRPr="009F08DB" w:rsidRDefault="000801BD" w:rsidP="000801BD">
      <w:pPr>
        <w:pStyle w:val="Textkrper"/>
        <w:rPr>
          <w:lang w:val="de-DE"/>
        </w:rPr>
      </w:pPr>
    </w:p>
    <w:p w14:paraId="3FBB948E" w14:textId="77777777" w:rsidR="00EA543A" w:rsidRPr="009F08DB" w:rsidRDefault="00EA543A" w:rsidP="000801BD">
      <w:pPr>
        <w:pStyle w:val="Textkrper"/>
        <w:rPr>
          <w:lang w:val="de-DE"/>
        </w:rPr>
      </w:pPr>
    </w:p>
    <w:p w14:paraId="1458F5D1" w14:textId="77777777" w:rsidR="000801BD" w:rsidRPr="009F08DB" w:rsidRDefault="000801BD" w:rsidP="000801BD">
      <w:pPr>
        <w:pStyle w:val="Textkrper"/>
        <w:rPr>
          <w:lang w:val="de-DE"/>
        </w:rPr>
      </w:pPr>
    </w:p>
    <w:p w14:paraId="33DB01C2" w14:textId="77777777" w:rsidR="000801BD" w:rsidRPr="009F08DB" w:rsidRDefault="000801BD" w:rsidP="000801BD">
      <w:pPr>
        <w:pStyle w:val="Textkrper"/>
        <w:rPr>
          <w:lang w:val="de-DE"/>
        </w:rPr>
      </w:pPr>
    </w:p>
    <w:p w14:paraId="73DF371B" w14:textId="77777777" w:rsidR="000801BD" w:rsidRPr="009F08DB" w:rsidRDefault="000801BD" w:rsidP="000801BD">
      <w:pPr>
        <w:pStyle w:val="Textkrper"/>
        <w:rPr>
          <w:lang w:val="de-DE"/>
        </w:rPr>
      </w:pPr>
    </w:p>
    <w:p w14:paraId="5551F986" w14:textId="77777777" w:rsidR="000801BD" w:rsidRPr="009F08DB" w:rsidRDefault="000801BD" w:rsidP="000801BD">
      <w:pPr>
        <w:pStyle w:val="Textkrper"/>
        <w:rPr>
          <w:lang w:val="de-DE"/>
        </w:rPr>
      </w:pPr>
    </w:p>
    <w:p w14:paraId="2326B0C8" w14:textId="77777777" w:rsidR="000801BD" w:rsidRPr="009F08DB" w:rsidRDefault="000801BD" w:rsidP="000801BD">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0801BD" w:rsidRPr="009F08DB" w14:paraId="4354CEB3" w14:textId="77777777" w:rsidTr="00E05728">
        <w:trPr>
          <w:trHeight w:val="1020"/>
        </w:trPr>
        <w:tc>
          <w:tcPr>
            <w:tcW w:w="2154" w:type="dxa"/>
            <w:shd w:val="clear" w:color="auto" w:fill="F2F2F2" w:themeFill="background1" w:themeFillShade="F2"/>
          </w:tcPr>
          <w:p w14:paraId="1E58BC0E" w14:textId="77777777" w:rsidR="000801BD" w:rsidRPr="009F08DB" w:rsidRDefault="000801BD" w:rsidP="00E05728">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D331EEE" w14:textId="77777777" w:rsidR="000801BD" w:rsidRPr="009F08DB" w:rsidRDefault="000801BD" w:rsidP="00E05728">
            <w:pPr>
              <w:pStyle w:val="Textkrper"/>
              <w:tabs>
                <w:tab w:val="left" w:pos="284"/>
              </w:tabs>
              <w:spacing w:after="0"/>
              <w:rPr>
                <w:lang w:val="de-DE"/>
              </w:rPr>
            </w:pPr>
            <w:r w:rsidRPr="009F08DB">
              <w:rPr>
                <w:lang w:val="de-DE"/>
              </w:rPr>
              <w:t>ja/nein</w:t>
            </w:r>
          </w:p>
          <w:p w14:paraId="3D3672FE" w14:textId="77777777" w:rsidR="000801BD" w:rsidRPr="009F08DB" w:rsidRDefault="000801BD"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03008" behindDoc="0" locked="0" layoutInCell="1" allowOverlap="1" wp14:anchorId="74A7F301" wp14:editId="6A226492">
                      <wp:simplePos x="0" y="0"/>
                      <wp:positionH relativeFrom="column">
                        <wp:posOffset>635</wp:posOffset>
                      </wp:positionH>
                      <wp:positionV relativeFrom="paragraph">
                        <wp:posOffset>36195</wp:posOffset>
                      </wp:positionV>
                      <wp:extent cx="820800" cy="320400"/>
                      <wp:effectExtent l="0" t="0" r="17780" b="22860"/>
                      <wp:wrapNone/>
                      <wp:docPr id="293266896" name="Rechteck: abgerundete Ecken 29326689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8A3C6" w14:textId="77777777" w:rsidR="00BD5E17" w:rsidRDefault="00BD5E17" w:rsidP="000801B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A7F301" id="Rechteck: abgerundete Ecken 293266896" o:spid="_x0000_s3295" style="position:absolute;left:0;text-align:left;margin-left:.05pt;margin-top:2.85pt;width:64.65pt;height:25.25pt;z-index:2586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NG4f+vgIA&#10;AMgFAAAOAAAAAAAAAAAAAAAAAC4CAABkcnMvZTJvRG9jLnhtbFBLAQItABQABgAIAAAAIQCbrlPC&#10;2AAAAAUBAAAPAAAAAAAAAAAAAAAAABgFAABkcnMvZG93bnJldi54bWxQSwUGAAAAAAQABADzAAAA&#10;HQYAAAAA&#10;" filled="f" strokecolor="black [3213]" strokeweight=".5pt">
                      <v:textbox>
                        <w:txbxContent>
                          <w:p w14:paraId="2C98A3C6" w14:textId="77777777" w:rsidR="00BD5E17" w:rsidRDefault="00BD5E17" w:rsidP="000801BD">
                            <w:pPr>
                              <w:jc w:val="center"/>
                            </w:pPr>
                            <w:r>
                              <w:t>x</w:t>
                            </w:r>
                          </w:p>
                        </w:txbxContent>
                      </v:textbox>
                    </v:roundrect>
                  </w:pict>
                </mc:Fallback>
              </mc:AlternateContent>
            </w:r>
          </w:p>
        </w:tc>
        <w:tc>
          <w:tcPr>
            <w:tcW w:w="5839" w:type="dxa"/>
            <w:shd w:val="clear" w:color="auto" w:fill="auto"/>
          </w:tcPr>
          <w:p w14:paraId="6CE64EA4" w14:textId="77777777" w:rsidR="000801BD" w:rsidRPr="009F08DB" w:rsidRDefault="000801BD" w:rsidP="00E05728">
            <w:pPr>
              <w:pStyle w:val="Textkrper"/>
              <w:tabs>
                <w:tab w:val="left" w:pos="284"/>
              </w:tabs>
              <w:spacing w:after="0"/>
              <w:rPr>
                <w:lang w:val="de-DE"/>
              </w:rPr>
            </w:pPr>
            <w:r w:rsidRPr="009F08DB">
              <w:rPr>
                <w:lang w:val="de-DE"/>
              </w:rPr>
              <w:t>Datum/Kurzzeichen</w:t>
            </w:r>
          </w:p>
          <w:p w14:paraId="5A63D7A6" w14:textId="77777777" w:rsidR="000801BD" w:rsidRPr="009F08DB" w:rsidRDefault="000801BD"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04032" behindDoc="0" locked="0" layoutInCell="1" allowOverlap="1" wp14:anchorId="447934F1" wp14:editId="78F0DDB6">
                      <wp:simplePos x="0" y="0"/>
                      <wp:positionH relativeFrom="column">
                        <wp:posOffset>1746</wp:posOffset>
                      </wp:positionH>
                      <wp:positionV relativeFrom="line">
                        <wp:posOffset>32703</wp:posOffset>
                      </wp:positionV>
                      <wp:extent cx="3592354" cy="320400"/>
                      <wp:effectExtent l="0" t="0" r="27305" b="22860"/>
                      <wp:wrapNone/>
                      <wp:docPr id="293266897" name="Rechteck: abgerundete Ecken 293266897"/>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6A04AA" w14:textId="77777777" w:rsidR="00BD5E17" w:rsidRDefault="00BD5E17" w:rsidP="000801B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934F1" id="Rechteck: abgerundete Ecken 293266897" o:spid="_x0000_s3296" style="position:absolute;left:0;text-align:left;margin-left:.15pt;margin-top:2.6pt;width:282.85pt;height:25.25pt;z-index:258604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P6W&#10;U4DBAgAAyQUAAA4AAAAAAAAAAAAAAAAALgIAAGRycy9lMm9Eb2MueG1sUEsBAi0AFAAGAAgAAAAh&#10;ABCRfb7aAAAABQEAAA8AAAAAAAAAAAAAAAAAGwUAAGRycy9kb3ducmV2LnhtbFBLBQYAAAAABAAE&#10;APMAAAAiBgAAAAA=&#10;" filled="f" strokecolor="black [3213]" strokeweight=".5pt">
                      <v:textbox>
                        <w:txbxContent>
                          <w:p w14:paraId="1A6A04AA" w14:textId="77777777" w:rsidR="00BD5E17" w:rsidRDefault="00BD5E17" w:rsidP="000801BD">
                            <w:pPr>
                              <w:jc w:val="center"/>
                            </w:pPr>
                            <w:r>
                              <w:t>x</w:t>
                            </w:r>
                          </w:p>
                        </w:txbxContent>
                      </v:textbox>
                      <w10:wrap anchory="line"/>
                    </v:roundrect>
                  </w:pict>
                </mc:Fallback>
              </mc:AlternateContent>
            </w:r>
          </w:p>
        </w:tc>
      </w:tr>
      <w:tr w:rsidR="000801BD" w:rsidRPr="009F08DB" w14:paraId="2F6FDB2C" w14:textId="77777777" w:rsidTr="00E05728">
        <w:trPr>
          <w:trHeight w:val="1020"/>
        </w:trPr>
        <w:tc>
          <w:tcPr>
            <w:tcW w:w="2154" w:type="dxa"/>
            <w:shd w:val="clear" w:color="auto" w:fill="F2F2F2" w:themeFill="background1" w:themeFillShade="F2"/>
          </w:tcPr>
          <w:p w14:paraId="278A893D" w14:textId="77777777" w:rsidR="000801BD" w:rsidRPr="009F08DB" w:rsidRDefault="000801BD" w:rsidP="00E05728">
            <w:pPr>
              <w:pStyle w:val="Textkrper"/>
              <w:spacing w:after="0"/>
              <w:rPr>
                <w:lang w:val="de-DE"/>
              </w:rPr>
            </w:pPr>
            <w:r w:rsidRPr="009F08DB">
              <w:rPr>
                <w:b/>
                <w:lang w:val="de-DE"/>
              </w:rPr>
              <w:t>Ergebnisse genehmigt</w:t>
            </w:r>
          </w:p>
        </w:tc>
        <w:tc>
          <w:tcPr>
            <w:tcW w:w="7256" w:type="dxa"/>
            <w:gridSpan w:val="2"/>
          </w:tcPr>
          <w:p w14:paraId="08BFA555" w14:textId="77777777" w:rsidR="000801BD" w:rsidRPr="009F08DB" w:rsidRDefault="000801BD"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05056" behindDoc="0" locked="0" layoutInCell="1" allowOverlap="1" wp14:anchorId="4B7678FE" wp14:editId="1B0C7514">
                      <wp:simplePos x="0" y="0"/>
                      <wp:positionH relativeFrom="column">
                        <wp:posOffset>-5715</wp:posOffset>
                      </wp:positionH>
                      <wp:positionV relativeFrom="line">
                        <wp:posOffset>252095</wp:posOffset>
                      </wp:positionV>
                      <wp:extent cx="4500000" cy="320400"/>
                      <wp:effectExtent l="0" t="0" r="15240" b="22860"/>
                      <wp:wrapNone/>
                      <wp:docPr id="293266898" name="Rechteck: abgerundete Ecken 293266898"/>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04117" w14:textId="77777777" w:rsidR="00BD5E17" w:rsidRDefault="00BD5E17" w:rsidP="000801BD">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678FE" id="Rechteck: abgerundete Ecken 293266898" o:spid="_x0000_s3297" style="position:absolute;left:0;text-align:left;margin-left:-.45pt;margin-top:19.85pt;width:354.35pt;height:25.25pt;z-index:258605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lk6Fn7sC&#10;AADJBQAADgAAAAAAAAAAAAAAAAAuAgAAZHJzL2Uyb0RvYy54bWxQSwECLQAUAAYACAAAACEAeEdM&#10;vdwAAAAHAQAADwAAAAAAAAAAAAAAAAAVBQAAZHJzL2Rvd25yZXYueG1sUEsFBgAAAAAEAAQA8wAA&#10;AB4GAAAAAA==&#10;" filled="f" strokecolor="black [3213]" strokeweight=".5pt">
                      <v:textbox>
                        <w:txbxContent>
                          <w:p w14:paraId="21D04117" w14:textId="77777777" w:rsidR="00BD5E17" w:rsidRDefault="00BD5E17" w:rsidP="000801BD">
                            <w:pPr>
                              <w:jc w:val="center"/>
                            </w:pPr>
                            <w:r>
                              <w:t>x</w:t>
                            </w:r>
                          </w:p>
                        </w:txbxContent>
                      </v:textbox>
                      <w10:wrap anchory="line"/>
                    </v:roundrect>
                  </w:pict>
                </mc:Fallback>
              </mc:AlternateContent>
            </w:r>
            <w:r w:rsidRPr="009F08DB">
              <w:rPr>
                <w:lang w:val="de-DE"/>
              </w:rPr>
              <w:t>Datum/Kurzzeichen</w:t>
            </w:r>
          </w:p>
          <w:p w14:paraId="3B365BE3" w14:textId="77777777" w:rsidR="000801BD" w:rsidRPr="009F08DB" w:rsidRDefault="000801BD" w:rsidP="00E05728">
            <w:pPr>
              <w:pStyle w:val="Textkrper"/>
              <w:tabs>
                <w:tab w:val="left" w:pos="284"/>
              </w:tabs>
              <w:spacing w:after="0"/>
              <w:rPr>
                <w:lang w:val="de-DE"/>
              </w:rPr>
            </w:pPr>
          </w:p>
        </w:tc>
      </w:tr>
    </w:tbl>
    <w:p w14:paraId="0AD5FA3C" w14:textId="77777777" w:rsidR="005721B8" w:rsidRPr="009F08DB" w:rsidRDefault="005721B8" w:rsidP="005721B8">
      <w:pPr>
        <w:rPr>
          <w:rFonts w:ascii="Arial" w:hAnsi="Arial"/>
          <w:lang w:val="de-DE"/>
        </w:rPr>
      </w:pPr>
      <w:r w:rsidRPr="009F08DB">
        <w:rPr>
          <w:lang w:val="de-DE"/>
        </w:rPr>
        <w:br w:type="page"/>
      </w:r>
    </w:p>
    <w:p w14:paraId="4DED7C4E" w14:textId="2A0D5755" w:rsidR="005721B8" w:rsidRPr="009F08DB" w:rsidRDefault="00F420EA" w:rsidP="00897659">
      <w:pPr>
        <w:pStyle w:val="berschrift3nummeriert"/>
        <w:rPr>
          <w:lang w:val="de-DE"/>
        </w:rPr>
      </w:pPr>
      <w:bookmarkStart w:id="255" w:name="_Toc118817767"/>
      <w:r w:rsidRPr="009F08DB">
        <w:rPr>
          <w:lang w:val="de-DE"/>
        </w:rPr>
        <w:t xml:space="preserve">FLT 2006: </w:t>
      </w:r>
      <w:r w:rsidR="00AA188C" w:rsidRPr="009F08DB">
        <w:rPr>
          <w:lang w:val="de-DE"/>
        </w:rPr>
        <w:t>FALTSCHACHTEL AUSSCHEIDUNG 1: SENSORÜBERWACHUNG GEGENKONTROLLE FALTSCHACHTEL AUSGESCHIEDEN</w:t>
      </w:r>
      <w:bookmarkEnd w:id="255"/>
    </w:p>
    <w:p w14:paraId="2AC6922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025F6789" w14:textId="77777777" w:rsidTr="00F420EA">
        <w:trPr>
          <w:trHeight w:val="201"/>
        </w:trPr>
        <w:tc>
          <w:tcPr>
            <w:tcW w:w="2154" w:type="dxa"/>
            <w:shd w:val="clear" w:color="auto" w:fill="F2F2F2" w:themeFill="background1" w:themeFillShade="F2"/>
          </w:tcPr>
          <w:p w14:paraId="1EE0D501" w14:textId="0A3DFB03" w:rsidR="005721B8" w:rsidRPr="009F08DB" w:rsidRDefault="00D8280B" w:rsidP="00190981">
            <w:pPr>
              <w:pStyle w:val="Textkrper"/>
              <w:spacing w:after="0"/>
              <w:rPr>
                <w:b/>
                <w:lang w:val="de-DE"/>
              </w:rPr>
            </w:pPr>
            <w:r w:rsidRPr="009F08DB">
              <w:rPr>
                <w:b/>
                <w:lang w:val="de-DE"/>
              </w:rPr>
              <w:t>Testziel</w:t>
            </w:r>
          </w:p>
        </w:tc>
        <w:tc>
          <w:tcPr>
            <w:tcW w:w="7257" w:type="dxa"/>
          </w:tcPr>
          <w:p w14:paraId="18C0EA28" w14:textId="290A60C1" w:rsidR="005721B8" w:rsidRPr="009F08DB" w:rsidRDefault="00A7704C" w:rsidP="00190981">
            <w:pPr>
              <w:pStyle w:val="BulletTabtext"/>
              <w:rPr>
                <w:lang w:val="de-DE"/>
              </w:rPr>
            </w:pPr>
            <w:r w:rsidRPr="009F08DB">
              <w:rPr>
                <w:lang w:val="de-DE"/>
              </w:rPr>
              <w:t>Test, ob die richtige Störmeldung im Bedienfeld erscheint</w:t>
            </w:r>
          </w:p>
          <w:p w14:paraId="3258591C" w14:textId="055B405D" w:rsidR="00F420EA" w:rsidRPr="009F08DB" w:rsidRDefault="00F420EA" w:rsidP="00F420EA">
            <w:pPr>
              <w:pStyle w:val="Abstandshalter"/>
              <w:rPr>
                <w:lang w:val="de-DE"/>
              </w:rPr>
            </w:pPr>
          </w:p>
        </w:tc>
      </w:tr>
      <w:tr w:rsidR="005721B8" w:rsidRPr="00387A0C" w14:paraId="1E3CD14E" w14:textId="77777777" w:rsidTr="00190981">
        <w:trPr>
          <w:trHeight w:val="170"/>
        </w:trPr>
        <w:tc>
          <w:tcPr>
            <w:tcW w:w="2154" w:type="dxa"/>
          </w:tcPr>
          <w:p w14:paraId="21139683" w14:textId="77777777" w:rsidR="005721B8" w:rsidRPr="009F08DB" w:rsidRDefault="005721B8" w:rsidP="00190981">
            <w:pPr>
              <w:pStyle w:val="Textkrper"/>
              <w:spacing w:before="0" w:after="0"/>
              <w:rPr>
                <w:sz w:val="8"/>
                <w:szCs w:val="8"/>
                <w:lang w:val="de-DE"/>
              </w:rPr>
            </w:pPr>
          </w:p>
        </w:tc>
        <w:tc>
          <w:tcPr>
            <w:tcW w:w="7257" w:type="dxa"/>
          </w:tcPr>
          <w:p w14:paraId="0781EBB9" w14:textId="77777777" w:rsidR="005721B8" w:rsidRPr="009F08DB" w:rsidRDefault="005721B8" w:rsidP="00190981">
            <w:pPr>
              <w:pStyle w:val="Textkrper"/>
              <w:spacing w:before="0" w:after="0"/>
              <w:rPr>
                <w:sz w:val="8"/>
                <w:szCs w:val="8"/>
                <w:lang w:val="de-DE"/>
              </w:rPr>
            </w:pPr>
          </w:p>
        </w:tc>
      </w:tr>
      <w:tr w:rsidR="005721B8" w:rsidRPr="009F08DB" w14:paraId="79166D39" w14:textId="77777777" w:rsidTr="00190981">
        <w:trPr>
          <w:trHeight w:val="471"/>
        </w:trPr>
        <w:tc>
          <w:tcPr>
            <w:tcW w:w="2154" w:type="dxa"/>
            <w:shd w:val="clear" w:color="auto" w:fill="F2F2F2" w:themeFill="background1" w:themeFillShade="F2"/>
          </w:tcPr>
          <w:p w14:paraId="1E36608D" w14:textId="0C3E7ADB" w:rsidR="005721B8" w:rsidRPr="009F08DB" w:rsidRDefault="00D8280B" w:rsidP="00190981">
            <w:pPr>
              <w:pStyle w:val="Textkrper"/>
              <w:spacing w:after="0"/>
              <w:rPr>
                <w:b/>
                <w:lang w:val="de-DE"/>
              </w:rPr>
            </w:pPr>
            <w:r w:rsidRPr="009F08DB">
              <w:rPr>
                <w:b/>
                <w:lang w:val="de-DE"/>
              </w:rPr>
              <w:t>Testdurchführung</w:t>
            </w:r>
          </w:p>
        </w:tc>
        <w:tc>
          <w:tcPr>
            <w:tcW w:w="7257" w:type="dxa"/>
          </w:tcPr>
          <w:p w14:paraId="2722B214" w14:textId="77777777" w:rsidR="005721B8" w:rsidRPr="009F08DB" w:rsidRDefault="005721B8" w:rsidP="00190981">
            <w:pPr>
              <w:pStyle w:val="Textkrper"/>
              <w:spacing w:after="0"/>
              <w:rPr>
                <w:lang w:val="de-DE"/>
              </w:rPr>
            </w:pPr>
          </w:p>
        </w:tc>
      </w:tr>
      <w:tr w:rsidR="005721B8" w:rsidRPr="009F08DB" w14:paraId="61CEA6A7" w14:textId="77777777" w:rsidTr="00F420EA">
        <w:trPr>
          <w:trHeight w:val="260"/>
        </w:trPr>
        <w:tc>
          <w:tcPr>
            <w:tcW w:w="2154" w:type="dxa"/>
            <w:shd w:val="clear" w:color="auto" w:fill="F2F2F2" w:themeFill="background1" w:themeFillShade="F2"/>
          </w:tcPr>
          <w:p w14:paraId="506F40A5" w14:textId="128C4806" w:rsidR="005721B8" w:rsidRPr="009F08DB" w:rsidRDefault="00D41D58" w:rsidP="00190981">
            <w:pPr>
              <w:pStyle w:val="Textkrper"/>
              <w:spacing w:after="0"/>
              <w:rPr>
                <w:lang w:val="de-DE"/>
              </w:rPr>
            </w:pPr>
            <w:r w:rsidRPr="009F08DB">
              <w:rPr>
                <w:lang w:val="de-DE"/>
              </w:rPr>
              <w:t>Testvoraussetzungen</w:t>
            </w:r>
          </w:p>
        </w:tc>
        <w:tc>
          <w:tcPr>
            <w:tcW w:w="7257" w:type="dxa"/>
          </w:tcPr>
          <w:p w14:paraId="13EFF570" w14:textId="21AF4223" w:rsidR="005721B8" w:rsidRPr="009F08DB" w:rsidRDefault="00AE36C0" w:rsidP="00F420EA">
            <w:pPr>
              <w:pStyle w:val="BulletTabtext"/>
              <w:rPr>
                <w:lang w:val="de-DE"/>
              </w:rPr>
            </w:pPr>
            <w:r w:rsidRPr="009F08DB">
              <w:rPr>
                <w:lang w:val="de-DE"/>
              </w:rPr>
              <w:t>Maschine ist im Automatikbetrieb bereit</w:t>
            </w:r>
            <w:r w:rsidR="00F420EA" w:rsidRPr="009F08DB">
              <w:rPr>
                <w:lang w:val="de-DE"/>
              </w:rPr>
              <w:t xml:space="preserve"> </w:t>
            </w:r>
          </w:p>
          <w:p w14:paraId="154A6342" w14:textId="1FE79FF3" w:rsidR="00F420EA" w:rsidRPr="009F08DB" w:rsidRDefault="00F420EA" w:rsidP="00F420EA">
            <w:pPr>
              <w:pStyle w:val="Abstandshalter"/>
              <w:rPr>
                <w:lang w:val="de-DE"/>
              </w:rPr>
            </w:pPr>
          </w:p>
        </w:tc>
      </w:tr>
      <w:tr w:rsidR="005721B8" w:rsidRPr="009F08DB" w14:paraId="209ED716" w14:textId="77777777" w:rsidTr="00F420EA">
        <w:trPr>
          <w:trHeight w:val="410"/>
        </w:trPr>
        <w:tc>
          <w:tcPr>
            <w:tcW w:w="2154" w:type="dxa"/>
            <w:shd w:val="clear" w:color="auto" w:fill="F2F2F2" w:themeFill="background1" w:themeFillShade="F2"/>
          </w:tcPr>
          <w:p w14:paraId="4FDC400A" w14:textId="1867FC09" w:rsidR="005721B8" w:rsidRPr="009F08DB" w:rsidRDefault="00D8280B" w:rsidP="00190981">
            <w:pPr>
              <w:pStyle w:val="Textkrper"/>
              <w:spacing w:after="0"/>
              <w:rPr>
                <w:lang w:val="de-DE"/>
              </w:rPr>
            </w:pPr>
            <w:r w:rsidRPr="009F08DB">
              <w:rPr>
                <w:lang w:val="de-DE"/>
              </w:rPr>
              <w:t>Erforderliche Tätigkeit</w:t>
            </w:r>
          </w:p>
        </w:tc>
        <w:tc>
          <w:tcPr>
            <w:tcW w:w="7257" w:type="dxa"/>
          </w:tcPr>
          <w:p w14:paraId="104E9A63" w14:textId="65380C6F" w:rsidR="005721B8" w:rsidRPr="009F08DB" w:rsidRDefault="00512C67" w:rsidP="00F420EA">
            <w:pPr>
              <w:pStyle w:val="BulletTabtext"/>
              <w:rPr>
                <w:lang w:val="de-DE"/>
              </w:rPr>
            </w:pPr>
            <w:r w:rsidRPr="009F08DB">
              <w:rPr>
                <w:lang w:val="de-DE"/>
              </w:rPr>
              <w:t xml:space="preserve">Sensor </w:t>
            </w:r>
            <w:r w:rsidR="00792679" w:rsidRPr="009F08DB">
              <w:rPr>
                <w:lang w:val="de-DE"/>
              </w:rPr>
              <w:t>„</w:t>
            </w:r>
            <w:r w:rsidR="00F420EA" w:rsidRPr="009F08DB">
              <w:rPr>
                <w:lang w:val="de-DE"/>
              </w:rPr>
              <w:t xml:space="preserve">=CAR1.B82-B10” </w:t>
            </w:r>
            <w:r w:rsidR="00AA188C" w:rsidRPr="009F08DB">
              <w:rPr>
                <w:lang w:val="de-DE"/>
              </w:rPr>
              <w:t>ausstecken</w:t>
            </w:r>
          </w:p>
          <w:p w14:paraId="4A2FA377" w14:textId="5E2D70D6" w:rsidR="00F420EA" w:rsidRPr="009F08DB" w:rsidRDefault="00F420EA" w:rsidP="00F420EA">
            <w:pPr>
              <w:pStyle w:val="Abstandshalter"/>
              <w:rPr>
                <w:lang w:val="de-DE"/>
              </w:rPr>
            </w:pPr>
          </w:p>
        </w:tc>
      </w:tr>
      <w:tr w:rsidR="005721B8" w:rsidRPr="00387A0C" w14:paraId="23C3E663" w14:textId="77777777" w:rsidTr="00190981">
        <w:trPr>
          <w:trHeight w:val="697"/>
        </w:trPr>
        <w:tc>
          <w:tcPr>
            <w:tcW w:w="2154" w:type="dxa"/>
            <w:shd w:val="clear" w:color="auto" w:fill="F2F2F2" w:themeFill="background1" w:themeFillShade="F2"/>
          </w:tcPr>
          <w:p w14:paraId="08AE2C14" w14:textId="19B2190D" w:rsidR="005721B8" w:rsidRPr="009F08DB" w:rsidRDefault="008C23D6" w:rsidP="00190981">
            <w:pPr>
              <w:pStyle w:val="Textkrper"/>
              <w:spacing w:after="0"/>
              <w:rPr>
                <w:lang w:val="de-DE"/>
              </w:rPr>
            </w:pPr>
            <w:r w:rsidRPr="009F08DB">
              <w:rPr>
                <w:lang w:val="de-DE"/>
              </w:rPr>
              <w:t>Folge</w:t>
            </w:r>
          </w:p>
        </w:tc>
        <w:tc>
          <w:tcPr>
            <w:tcW w:w="7257" w:type="dxa"/>
          </w:tcPr>
          <w:p w14:paraId="2E1040F9" w14:textId="1F891ADD" w:rsidR="00F420EA" w:rsidRPr="009F08DB" w:rsidRDefault="00762C1A" w:rsidP="00F420EA">
            <w:pPr>
              <w:pStyle w:val="BulletTabtext"/>
              <w:rPr>
                <w:lang w:val="de-DE"/>
              </w:rPr>
            </w:pPr>
            <w:r w:rsidRPr="009F08DB">
              <w:rPr>
                <w:lang w:val="de-DE"/>
              </w:rPr>
              <w:t>Störmeldung erscheint im Bedienfeld</w:t>
            </w:r>
          </w:p>
          <w:p w14:paraId="0CC907D3" w14:textId="3DDBD3C6" w:rsidR="005721B8" w:rsidRPr="009F08DB" w:rsidRDefault="000A4CB7" w:rsidP="00F420EA">
            <w:pPr>
              <w:pStyle w:val="BulletTabtext"/>
              <w:rPr>
                <w:lang w:val="de-DE"/>
              </w:rPr>
            </w:pPr>
            <w:r w:rsidRPr="009F08DB">
              <w:rPr>
                <w:lang w:val="de-DE"/>
              </w:rPr>
              <w:t>Maschine kann nicht gestartet werden, solange Störmeldung aktiv ist</w:t>
            </w:r>
            <w:r w:rsidR="00F420EA" w:rsidRPr="009F08DB">
              <w:rPr>
                <w:lang w:val="de-DE"/>
              </w:rPr>
              <w:t xml:space="preserve"> </w:t>
            </w:r>
          </w:p>
          <w:p w14:paraId="7E371F97" w14:textId="4CE87478" w:rsidR="00F420EA" w:rsidRPr="009F08DB" w:rsidRDefault="00F420EA" w:rsidP="00F420EA">
            <w:pPr>
              <w:pStyle w:val="Abstandshalter"/>
              <w:rPr>
                <w:lang w:val="de-DE"/>
              </w:rPr>
            </w:pPr>
          </w:p>
        </w:tc>
      </w:tr>
      <w:tr w:rsidR="005721B8" w:rsidRPr="009F08DB" w14:paraId="5AAE1AD5" w14:textId="77777777" w:rsidTr="00F420EA">
        <w:trPr>
          <w:trHeight w:val="204"/>
        </w:trPr>
        <w:tc>
          <w:tcPr>
            <w:tcW w:w="2154" w:type="dxa"/>
            <w:shd w:val="clear" w:color="auto" w:fill="F2F2F2" w:themeFill="background1" w:themeFillShade="F2"/>
          </w:tcPr>
          <w:p w14:paraId="2D6A1831" w14:textId="30420CCD" w:rsidR="005721B8" w:rsidRPr="009F08DB" w:rsidRDefault="00D8280B" w:rsidP="00190981">
            <w:pPr>
              <w:pStyle w:val="Textkrper"/>
              <w:spacing w:after="0"/>
              <w:rPr>
                <w:lang w:val="de-DE"/>
              </w:rPr>
            </w:pPr>
            <w:r w:rsidRPr="009F08DB">
              <w:rPr>
                <w:lang w:val="de-DE"/>
              </w:rPr>
              <w:t>Kommentare</w:t>
            </w:r>
          </w:p>
        </w:tc>
        <w:tc>
          <w:tcPr>
            <w:tcW w:w="7257" w:type="dxa"/>
          </w:tcPr>
          <w:p w14:paraId="5A2EDA6E" w14:textId="0A642631" w:rsidR="005721B8" w:rsidRPr="009F08DB" w:rsidRDefault="00AE36C0" w:rsidP="00190981">
            <w:pPr>
              <w:pStyle w:val="BulletTabtext"/>
              <w:rPr>
                <w:lang w:val="de-DE"/>
              </w:rPr>
            </w:pPr>
            <w:r w:rsidRPr="009F08DB">
              <w:rPr>
                <w:lang w:val="de-DE"/>
              </w:rPr>
              <w:t>Keine</w:t>
            </w:r>
          </w:p>
          <w:p w14:paraId="527E8481" w14:textId="77777777" w:rsidR="005721B8" w:rsidRPr="009F08DB" w:rsidRDefault="005721B8" w:rsidP="00190981">
            <w:pPr>
              <w:pStyle w:val="Abstandshalter"/>
              <w:rPr>
                <w:lang w:val="de-DE"/>
              </w:rPr>
            </w:pPr>
          </w:p>
        </w:tc>
      </w:tr>
      <w:tr w:rsidR="005721B8" w:rsidRPr="009F08DB" w14:paraId="6BF84E9F" w14:textId="77777777" w:rsidTr="00190981">
        <w:trPr>
          <w:trHeight w:val="697"/>
        </w:trPr>
        <w:tc>
          <w:tcPr>
            <w:tcW w:w="2154" w:type="dxa"/>
            <w:shd w:val="clear" w:color="auto" w:fill="F2F2F2" w:themeFill="background1" w:themeFillShade="F2"/>
          </w:tcPr>
          <w:p w14:paraId="1CF28048" w14:textId="3626C5E5" w:rsidR="005721B8" w:rsidRPr="009F08DB" w:rsidRDefault="00D41D58" w:rsidP="00190981">
            <w:pPr>
              <w:pStyle w:val="Textkrper"/>
              <w:spacing w:after="0"/>
              <w:rPr>
                <w:lang w:val="de-DE"/>
              </w:rPr>
            </w:pPr>
            <w:r w:rsidRPr="009F08DB">
              <w:rPr>
                <w:lang w:val="de-DE"/>
              </w:rPr>
              <w:t>Quittierung</w:t>
            </w:r>
          </w:p>
        </w:tc>
        <w:tc>
          <w:tcPr>
            <w:tcW w:w="7257" w:type="dxa"/>
          </w:tcPr>
          <w:p w14:paraId="266246E0" w14:textId="26810D3A" w:rsidR="00F420EA" w:rsidRPr="009F08DB" w:rsidRDefault="00512C67" w:rsidP="00F420EA">
            <w:pPr>
              <w:pStyle w:val="BulletTabtext"/>
              <w:rPr>
                <w:lang w:val="de-DE"/>
              </w:rPr>
            </w:pPr>
            <w:r w:rsidRPr="009F08DB">
              <w:rPr>
                <w:lang w:val="de-DE"/>
              </w:rPr>
              <w:t xml:space="preserve">Sensor </w:t>
            </w:r>
            <w:r w:rsidR="00792679" w:rsidRPr="009F08DB">
              <w:rPr>
                <w:lang w:val="de-DE"/>
              </w:rPr>
              <w:t>„</w:t>
            </w:r>
            <w:r w:rsidR="00F420EA" w:rsidRPr="009F08DB">
              <w:rPr>
                <w:lang w:val="de-DE"/>
              </w:rPr>
              <w:t>=CAR1.B82-B10”</w:t>
            </w:r>
            <w:r w:rsidR="00AA188C" w:rsidRPr="009F08DB">
              <w:rPr>
                <w:lang w:val="de-DE"/>
              </w:rPr>
              <w:t xml:space="preserve"> wieder einstecken</w:t>
            </w:r>
          </w:p>
          <w:p w14:paraId="6A43B7D3" w14:textId="283E282B" w:rsidR="005721B8" w:rsidRPr="009F08DB" w:rsidRDefault="00762C1A" w:rsidP="00F420E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420EA" w:rsidRPr="009F08DB">
              <w:rPr>
                <w:lang w:val="de-DE"/>
              </w:rPr>
              <w:t xml:space="preserve"> </w:t>
            </w:r>
          </w:p>
          <w:p w14:paraId="19F876F5" w14:textId="50F536CA" w:rsidR="00F420EA" w:rsidRPr="009F08DB" w:rsidRDefault="00F420EA" w:rsidP="00F420EA">
            <w:pPr>
              <w:pStyle w:val="Abstandshalter"/>
              <w:rPr>
                <w:lang w:val="de-DE"/>
              </w:rPr>
            </w:pPr>
          </w:p>
        </w:tc>
      </w:tr>
    </w:tbl>
    <w:p w14:paraId="2FED1DC1"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6CCD14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369B2F7C" w14:textId="52301AB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7A796EA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F95F460" w14:textId="081FFF8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0F41717" w14:textId="77777777" w:rsidTr="00190981">
        <w:trPr>
          <w:trHeight w:val="697"/>
        </w:trPr>
        <w:tc>
          <w:tcPr>
            <w:tcW w:w="2154" w:type="dxa"/>
            <w:tcBorders>
              <w:bottom w:val="nil"/>
            </w:tcBorders>
            <w:shd w:val="clear" w:color="auto" w:fill="F2F2F2" w:themeFill="background1" w:themeFillShade="F2"/>
          </w:tcPr>
          <w:p w14:paraId="0A8578CC" w14:textId="2CAA74F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D77E215" w14:textId="2BCE5D6E"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B290D6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85216" behindDoc="0" locked="0" layoutInCell="1" allowOverlap="1" wp14:anchorId="19D0B5FF" wp14:editId="76E2AAF6">
                      <wp:simplePos x="0" y="0"/>
                      <wp:positionH relativeFrom="column">
                        <wp:posOffset>-36195</wp:posOffset>
                      </wp:positionH>
                      <wp:positionV relativeFrom="line">
                        <wp:posOffset>36195</wp:posOffset>
                      </wp:positionV>
                      <wp:extent cx="820800" cy="320400"/>
                      <wp:effectExtent l="0" t="0" r="17780" b="22860"/>
                      <wp:wrapNone/>
                      <wp:docPr id="293276330" name="Rechteck: abgerundete Ecken 29327633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1C7B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D0B5FF" id="Rechteck: abgerundete Ecken 293276330" o:spid="_x0000_s3298" style="position:absolute;left:0;text-align:left;margin-left:-2.85pt;margin-top:2.85pt;width:64.65pt;height:25.25pt;z-index:254985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bkXnBr0C&#10;AADIBQAADgAAAAAAAAAAAAAAAAAuAgAAZHJzL2Uyb0RvYy54bWxQSwECLQAUAAYACAAAACEANZNe&#10;dtoAAAAHAQAADwAAAAAAAAAAAAAAAAAXBQAAZHJzL2Rvd25yZXYueG1sUEsFBgAAAAAEAAQA8wAA&#10;AB4GAAAAAA==&#10;" filled="f" strokecolor="black [3213]" strokeweight=".5pt">
                      <v:textbox>
                        <w:txbxContent>
                          <w:p w14:paraId="7EB1C7B4" w14:textId="77777777" w:rsidR="00BD5E17" w:rsidRDefault="00BD5E17" w:rsidP="005721B8">
                            <w:pPr>
                              <w:jc w:val="center"/>
                            </w:pPr>
                            <w:r>
                              <w:t>x</w:t>
                            </w:r>
                          </w:p>
                        </w:txbxContent>
                      </v:textbox>
                      <w10:wrap anchory="line"/>
                    </v:roundrect>
                  </w:pict>
                </mc:Fallback>
              </mc:AlternateContent>
            </w:r>
          </w:p>
        </w:tc>
      </w:tr>
      <w:tr w:rsidR="005721B8" w:rsidRPr="00387A0C" w14:paraId="105C952A" w14:textId="77777777" w:rsidTr="00190981">
        <w:trPr>
          <w:trHeight w:val="697"/>
        </w:trPr>
        <w:tc>
          <w:tcPr>
            <w:tcW w:w="2154" w:type="dxa"/>
            <w:tcBorders>
              <w:top w:val="nil"/>
              <w:bottom w:val="nil"/>
            </w:tcBorders>
            <w:shd w:val="clear" w:color="auto" w:fill="F2F2F2" w:themeFill="background1" w:themeFillShade="F2"/>
          </w:tcPr>
          <w:p w14:paraId="1F268BB3" w14:textId="77777777" w:rsidR="005721B8" w:rsidRPr="009F08DB" w:rsidRDefault="005721B8" w:rsidP="00190981">
            <w:pPr>
              <w:pStyle w:val="Textkrper"/>
              <w:spacing w:after="0"/>
              <w:rPr>
                <w:lang w:val="de-DE"/>
              </w:rPr>
            </w:pPr>
          </w:p>
        </w:tc>
        <w:tc>
          <w:tcPr>
            <w:tcW w:w="5839" w:type="dxa"/>
            <w:tcBorders>
              <w:top w:val="nil"/>
              <w:bottom w:val="nil"/>
            </w:tcBorders>
          </w:tcPr>
          <w:p w14:paraId="24CA0A4D" w14:textId="111985F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5F9EF4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4992384" behindDoc="0" locked="0" layoutInCell="1" allowOverlap="1" wp14:anchorId="70C58977" wp14:editId="65377BDC">
                      <wp:simplePos x="0" y="0"/>
                      <wp:positionH relativeFrom="column">
                        <wp:posOffset>-36195</wp:posOffset>
                      </wp:positionH>
                      <wp:positionV relativeFrom="line">
                        <wp:posOffset>36195</wp:posOffset>
                      </wp:positionV>
                      <wp:extent cx="820800" cy="320400"/>
                      <wp:effectExtent l="0" t="0" r="17780" b="22860"/>
                      <wp:wrapNone/>
                      <wp:docPr id="293276331" name="Rechteck: abgerundete Ecken 2932763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74A3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58977" id="Rechteck: abgerundete Ecken 293276331" o:spid="_x0000_s3299" style="position:absolute;left:0;text-align:left;margin-left:-2.85pt;margin-top:2.85pt;width:64.65pt;height:25.25pt;z-index:254992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7PZvQIAAMgFAAAOAAAAZHJzL2Uyb0RvYy54bWysVN9P2zAQfp+0/8Hy+0iaF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4gOz2b0C&#10;AADIBQAADgAAAAAAAAAAAAAAAAAuAgAAZHJzL2Uyb0RvYy54bWxQSwECLQAUAAYACAAAACEANZNe&#10;dtoAAAAHAQAADwAAAAAAAAAAAAAAAAAXBQAAZHJzL2Rvd25yZXYueG1sUEsFBgAAAAAEAAQA8wAA&#10;AB4GAAAAAA==&#10;" filled="f" strokecolor="black [3213]" strokeweight=".5pt">
                      <v:textbox>
                        <w:txbxContent>
                          <w:p w14:paraId="05474A37" w14:textId="77777777" w:rsidR="00BD5E17" w:rsidRDefault="00BD5E17" w:rsidP="005721B8">
                            <w:pPr>
                              <w:jc w:val="center"/>
                            </w:pPr>
                            <w:r>
                              <w:t>x</w:t>
                            </w:r>
                          </w:p>
                        </w:txbxContent>
                      </v:textbox>
                      <w10:wrap anchory="line"/>
                    </v:roundrect>
                  </w:pict>
                </mc:Fallback>
              </mc:AlternateContent>
            </w:r>
          </w:p>
        </w:tc>
      </w:tr>
      <w:tr w:rsidR="005721B8" w:rsidRPr="009F08DB" w14:paraId="1E92CA2C" w14:textId="77777777" w:rsidTr="00190981">
        <w:trPr>
          <w:trHeight w:val="1701"/>
        </w:trPr>
        <w:tc>
          <w:tcPr>
            <w:tcW w:w="2154" w:type="dxa"/>
            <w:shd w:val="clear" w:color="auto" w:fill="F2F2F2" w:themeFill="background1" w:themeFillShade="F2"/>
          </w:tcPr>
          <w:p w14:paraId="38343BF8" w14:textId="0AC39696"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6ED744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4989312" behindDoc="0" locked="0" layoutInCell="1" allowOverlap="1" wp14:anchorId="315A8741" wp14:editId="79039ABC">
                      <wp:simplePos x="0" y="0"/>
                      <wp:positionH relativeFrom="column">
                        <wp:posOffset>-5715</wp:posOffset>
                      </wp:positionH>
                      <wp:positionV relativeFrom="line">
                        <wp:posOffset>72390</wp:posOffset>
                      </wp:positionV>
                      <wp:extent cx="4500000" cy="942975"/>
                      <wp:effectExtent l="0" t="0" r="15240" b="28575"/>
                      <wp:wrapNone/>
                      <wp:docPr id="293276334" name="Rechteck: abgerundete Ecken 29327633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8A58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5A8741" id="Rechteck: abgerundete Ecken 293276334" o:spid="_x0000_s3300" style="position:absolute;left:0;text-align:left;margin-left:-.45pt;margin-top:5.7pt;width:354.35pt;height:74.25pt;z-index:254989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xQmlW&#10;vQIAAMkFAAAOAAAAAAAAAAAAAAAAAC4CAABkcnMvZTJvRG9jLnhtbFBLAQItABQABgAIAAAAIQDv&#10;Mn/u3AAAAAgBAAAPAAAAAAAAAAAAAAAAABcFAABkcnMvZG93bnJldi54bWxQSwUGAAAAAAQABADz&#10;AAAAIAYAAAAA&#10;" filled="f" strokecolor="black [3213]" strokeweight=".5pt">
                      <v:textbox>
                        <w:txbxContent>
                          <w:p w14:paraId="1B58A58F" w14:textId="77777777" w:rsidR="00BD5E17" w:rsidRDefault="00BD5E17" w:rsidP="005721B8">
                            <w:pPr>
                              <w:jc w:val="center"/>
                            </w:pPr>
                            <w:r>
                              <w:t>x</w:t>
                            </w:r>
                          </w:p>
                        </w:txbxContent>
                      </v:textbox>
                      <w10:wrap anchory="line"/>
                    </v:roundrect>
                  </w:pict>
                </mc:Fallback>
              </mc:AlternateContent>
            </w:r>
          </w:p>
        </w:tc>
      </w:tr>
    </w:tbl>
    <w:p w14:paraId="0062AF90" w14:textId="4BFDD013" w:rsidR="005721B8" w:rsidRPr="009F08DB" w:rsidRDefault="005721B8" w:rsidP="005721B8">
      <w:pPr>
        <w:pStyle w:val="Textkrper"/>
        <w:rPr>
          <w:lang w:val="de-DE"/>
        </w:rPr>
      </w:pPr>
    </w:p>
    <w:p w14:paraId="63243B19" w14:textId="178EB1CE" w:rsidR="00F420EA" w:rsidRDefault="00F420EA" w:rsidP="005721B8">
      <w:pPr>
        <w:pStyle w:val="Textkrper"/>
        <w:rPr>
          <w:lang w:val="de-DE"/>
        </w:rPr>
      </w:pPr>
    </w:p>
    <w:p w14:paraId="5847E621" w14:textId="77777777" w:rsidR="00D87089" w:rsidRPr="009F08DB" w:rsidRDefault="00D87089" w:rsidP="005721B8">
      <w:pPr>
        <w:pStyle w:val="Textkrper"/>
        <w:rPr>
          <w:lang w:val="de-DE"/>
        </w:rPr>
      </w:pPr>
    </w:p>
    <w:p w14:paraId="64F5D5EA"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D56BC02" w14:textId="77777777" w:rsidTr="00626664">
        <w:trPr>
          <w:trHeight w:val="1020"/>
        </w:trPr>
        <w:tc>
          <w:tcPr>
            <w:tcW w:w="2154" w:type="dxa"/>
            <w:shd w:val="clear" w:color="auto" w:fill="F2F2F2" w:themeFill="background1" w:themeFillShade="F2"/>
          </w:tcPr>
          <w:p w14:paraId="4C39A2F8" w14:textId="72DE877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A2DDB89" w14:textId="2663F307" w:rsidR="00626664" w:rsidRPr="009F08DB" w:rsidRDefault="00745279" w:rsidP="00190981">
            <w:pPr>
              <w:pStyle w:val="Textkrper"/>
              <w:tabs>
                <w:tab w:val="left" w:pos="284"/>
              </w:tabs>
              <w:spacing w:after="0"/>
              <w:rPr>
                <w:lang w:val="de-DE"/>
              </w:rPr>
            </w:pPr>
            <w:r w:rsidRPr="009F08DB">
              <w:rPr>
                <w:lang w:val="de-DE"/>
              </w:rPr>
              <w:t>ja/nein</w:t>
            </w:r>
          </w:p>
          <w:p w14:paraId="2C4BEFA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55872" behindDoc="0" locked="0" layoutInCell="1" allowOverlap="1" wp14:anchorId="1A541223" wp14:editId="26489BAA">
                      <wp:simplePos x="0" y="0"/>
                      <wp:positionH relativeFrom="column">
                        <wp:posOffset>635</wp:posOffset>
                      </wp:positionH>
                      <wp:positionV relativeFrom="paragraph">
                        <wp:posOffset>36195</wp:posOffset>
                      </wp:positionV>
                      <wp:extent cx="820800" cy="320400"/>
                      <wp:effectExtent l="0" t="0" r="17780" b="22860"/>
                      <wp:wrapNone/>
                      <wp:docPr id="293276335" name="Rechteck: abgerundete Ecken 2932763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2FD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41223" id="Rechteck: abgerundete Ecken 293276335" o:spid="_x0000_s3301" style="position:absolute;left:0;text-align:left;margin-left:.05pt;margin-top:2.85pt;width:64.65pt;height:25.25pt;z-index:2582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91uHSvgIA&#10;AMgFAAAOAAAAAAAAAAAAAAAAAC4CAABkcnMvZTJvRG9jLnhtbFBLAQItABQABgAIAAAAIQCbrlPC&#10;2AAAAAUBAAAPAAAAAAAAAAAAAAAAABgFAABkcnMvZG93bnJldi54bWxQSwUGAAAAAAQABADzAAAA&#10;HQYAAAAA&#10;" filled="f" strokecolor="black [3213]" strokeweight=".5pt">
                      <v:textbox>
                        <w:txbxContent>
                          <w:p w14:paraId="32D42FDF" w14:textId="77777777" w:rsidR="00BD5E17" w:rsidRDefault="00BD5E17" w:rsidP="005721B8">
                            <w:pPr>
                              <w:jc w:val="center"/>
                            </w:pPr>
                            <w:r>
                              <w:t>x</w:t>
                            </w:r>
                          </w:p>
                        </w:txbxContent>
                      </v:textbox>
                    </v:roundrect>
                  </w:pict>
                </mc:Fallback>
              </mc:AlternateContent>
            </w:r>
          </w:p>
        </w:tc>
        <w:tc>
          <w:tcPr>
            <w:tcW w:w="5839" w:type="dxa"/>
            <w:shd w:val="clear" w:color="auto" w:fill="auto"/>
          </w:tcPr>
          <w:p w14:paraId="78350406" w14:textId="602F8C95" w:rsidR="00626664" w:rsidRPr="009F08DB" w:rsidRDefault="00745279" w:rsidP="00190981">
            <w:pPr>
              <w:pStyle w:val="Textkrper"/>
              <w:tabs>
                <w:tab w:val="left" w:pos="284"/>
              </w:tabs>
              <w:spacing w:after="0"/>
              <w:rPr>
                <w:lang w:val="de-DE"/>
              </w:rPr>
            </w:pPr>
            <w:r w:rsidRPr="009F08DB">
              <w:rPr>
                <w:lang w:val="de-DE"/>
              </w:rPr>
              <w:t>Datum/Kurzzeichen</w:t>
            </w:r>
          </w:p>
          <w:p w14:paraId="24E842C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56896" behindDoc="0" locked="0" layoutInCell="1" allowOverlap="1" wp14:anchorId="4A887F28" wp14:editId="7182F66C">
                      <wp:simplePos x="0" y="0"/>
                      <wp:positionH relativeFrom="column">
                        <wp:posOffset>1746</wp:posOffset>
                      </wp:positionH>
                      <wp:positionV relativeFrom="line">
                        <wp:posOffset>32703</wp:posOffset>
                      </wp:positionV>
                      <wp:extent cx="3592354" cy="320400"/>
                      <wp:effectExtent l="0" t="0" r="27305" b="22860"/>
                      <wp:wrapNone/>
                      <wp:docPr id="293276336" name="Rechteck: abgerundete Ecken 29327633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D5E7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887F28" id="Rechteck: abgerundete Ecken 293276336" o:spid="_x0000_s3302" style="position:absolute;left:0;text-align:left;margin-left:.15pt;margin-top:2.6pt;width:282.85pt;height:25.25pt;z-index:258256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VmvW&#10;WsACAADJBQAADgAAAAAAAAAAAAAAAAAuAgAAZHJzL2Uyb0RvYy54bWxQSwECLQAUAAYACAAAACEA&#10;EJF9vtoAAAAFAQAADwAAAAAAAAAAAAAAAAAaBQAAZHJzL2Rvd25yZXYueG1sUEsFBgAAAAAEAAQA&#10;8wAAACEGAAAAAA==&#10;" filled="f" strokecolor="black [3213]" strokeweight=".5pt">
                      <v:textbox>
                        <w:txbxContent>
                          <w:p w14:paraId="113D5E73" w14:textId="77777777" w:rsidR="00BD5E17" w:rsidRDefault="00BD5E17" w:rsidP="005721B8">
                            <w:pPr>
                              <w:jc w:val="center"/>
                            </w:pPr>
                            <w:r>
                              <w:t>x</w:t>
                            </w:r>
                          </w:p>
                        </w:txbxContent>
                      </v:textbox>
                      <w10:wrap anchory="line"/>
                    </v:roundrect>
                  </w:pict>
                </mc:Fallback>
              </mc:AlternateContent>
            </w:r>
          </w:p>
        </w:tc>
      </w:tr>
      <w:tr w:rsidR="00626664" w:rsidRPr="009F08DB" w14:paraId="30EDAB92" w14:textId="77777777" w:rsidTr="00626664">
        <w:trPr>
          <w:trHeight w:val="1020"/>
        </w:trPr>
        <w:tc>
          <w:tcPr>
            <w:tcW w:w="2154" w:type="dxa"/>
            <w:shd w:val="clear" w:color="auto" w:fill="F2F2F2" w:themeFill="background1" w:themeFillShade="F2"/>
          </w:tcPr>
          <w:p w14:paraId="03779244" w14:textId="59EBBE4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D32DFCC" w14:textId="457A683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57920" behindDoc="0" locked="0" layoutInCell="1" allowOverlap="1" wp14:anchorId="483485B8" wp14:editId="21FAC0AF">
                      <wp:simplePos x="0" y="0"/>
                      <wp:positionH relativeFrom="column">
                        <wp:posOffset>-5715</wp:posOffset>
                      </wp:positionH>
                      <wp:positionV relativeFrom="line">
                        <wp:posOffset>252095</wp:posOffset>
                      </wp:positionV>
                      <wp:extent cx="4500000" cy="320400"/>
                      <wp:effectExtent l="0" t="0" r="15240" b="22860"/>
                      <wp:wrapNone/>
                      <wp:docPr id="293276337" name="Rechteck: abgerundete Ecken 29327633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D0C7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485B8" id="Rechteck: abgerundete Ecken 293276337" o:spid="_x0000_s3303" style="position:absolute;left:0;text-align:left;margin-left:-.45pt;margin-top:19.85pt;width:354.35pt;height:25.25pt;z-index:258257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O5WzU+8&#10;AgAAyQUAAA4AAAAAAAAAAAAAAAAALgIAAGRycy9lMm9Eb2MueG1sUEsBAi0AFAAGAAgAAAAhAHhH&#10;TL3cAAAABwEAAA8AAAAAAAAAAAAAAAAAFgUAAGRycy9kb3ducmV2LnhtbFBLBQYAAAAABAAEAPMA&#10;AAAfBgAAAAA=&#10;" filled="f" strokecolor="black [3213]" strokeweight=".5pt">
                      <v:textbox>
                        <w:txbxContent>
                          <w:p w14:paraId="7A5D0C7C"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3C04537" w14:textId="77777777" w:rsidR="00626664" w:rsidRPr="009F08DB" w:rsidRDefault="00626664" w:rsidP="00190981">
            <w:pPr>
              <w:pStyle w:val="Textkrper"/>
              <w:tabs>
                <w:tab w:val="left" w:pos="284"/>
              </w:tabs>
              <w:spacing w:after="0"/>
              <w:rPr>
                <w:lang w:val="de-DE"/>
              </w:rPr>
            </w:pPr>
          </w:p>
        </w:tc>
      </w:tr>
    </w:tbl>
    <w:p w14:paraId="28DBBD68" w14:textId="77777777" w:rsidR="005721B8" w:rsidRPr="009F08DB" w:rsidRDefault="005721B8" w:rsidP="005721B8">
      <w:pPr>
        <w:rPr>
          <w:rFonts w:ascii="Arial" w:hAnsi="Arial"/>
          <w:lang w:val="de-DE"/>
        </w:rPr>
      </w:pPr>
      <w:r w:rsidRPr="009F08DB">
        <w:rPr>
          <w:lang w:val="de-DE"/>
        </w:rPr>
        <w:br w:type="page"/>
      </w:r>
    </w:p>
    <w:p w14:paraId="10FE0F8F" w14:textId="0EF97A55" w:rsidR="005721B8" w:rsidRPr="009F08DB" w:rsidRDefault="00F420EA" w:rsidP="00897659">
      <w:pPr>
        <w:pStyle w:val="berschrift3nummeriert"/>
        <w:rPr>
          <w:lang w:val="de-DE"/>
        </w:rPr>
      </w:pPr>
      <w:bookmarkStart w:id="256" w:name="_Toc118817768"/>
      <w:r w:rsidRPr="009F08DB">
        <w:rPr>
          <w:lang w:val="de-DE"/>
        </w:rPr>
        <w:t xml:space="preserve">FLT 2007: </w:t>
      </w:r>
      <w:r w:rsidR="00AA188C" w:rsidRPr="009F08DB">
        <w:rPr>
          <w:lang w:val="de-DE"/>
        </w:rPr>
        <w:t>ZUFÜHRUNG: SUMMENFEHLER KONTROLLE LAGE INHALER</w:t>
      </w:r>
      <w:bookmarkEnd w:id="256"/>
    </w:p>
    <w:p w14:paraId="7DA78D14"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650895DB" w14:textId="77777777" w:rsidTr="00F420EA">
        <w:trPr>
          <w:trHeight w:val="201"/>
        </w:trPr>
        <w:tc>
          <w:tcPr>
            <w:tcW w:w="2154" w:type="dxa"/>
            <w:shd w:val="clear" w:color="auto" w:fill="F2F2F2" w:themeFill="background1" w:themeFillShade="F2"/>
          </w:tcPr>
          <w:p w14:paraId="1FDC37F2" w14:textId="73A35790" w:rsidR="005721B8" w:rsidRPr="009F08DB" w:rsidRDefault="00D8280B" w:rsidP="00190981">
            <w:pPr>
              <w:pStyle w:val="Textkrper"/>
              <w:spacing w:after="0"/>
              <w:rPr>
                <w:b/>
                <w:lang w:val="de-DE"/>
              </w:rPr>
            </w:pPr>
            <w:r w:rsidRPr="009F08DB">
              <w:rPr>
                <w:b/>
                <w:lang w:val="de-DE"/>
              </w:rPr>
              <w:t>Testziel</w:t>
            </w:r>
          </w:p>
        </w:tc>
        <w:tc>
          <w:tcPr>
            <w:tcW w:w="7257" w:type="dxa"/>
          </w:tcPr>
          <w:p w14:paraId="7397DD7C" w14:textId="2C00B194" w:rsidR="005721B8" w:rsidRPr="009F08DB" w:rsidRDefault="00A7704C" w:rsidP="00190981">
            <w:pPr>
              <w:pStyle w:val="BulletTabtext"/>
              <w:rPr>
                <w:lang w:val="de-DE"/>
              </w:rPr>
            </w:pPr>
            <w:r w:rsidRPr="009F08DB">
              <w:rPr>
                <w:lang w:val="de-DE"/>
              </w:rPr>
              <w:t>Test, ob die richtige Störmeldung im Bedienfeld erscheint</w:t>
            </w:r>
          </w:p>
          <w:p w14:paraId="5E5B062B" w14:textId="59FA54E6" w:rsidR="00F420EA" w:rsidRPr="009F08DB" w:rsidRDefault="00F420EA" w:rsidP="00F420EA">
            <w:pPr>
              <w:pStyle w:val="Abstandshalter"/>
              <w:rPr>
                <w:lang w:val="de-DE"/>
              </w:rPr>
            </w:pPr>
          </w:p>
        </w:tc>
      </w:tr>
      <w:tr w:rsidR="005721B8" w:rsidRPr="00387A0C" w14:paraId="747887C0" w14:textId="77777777" w:rsidTr="00190981">
        <w:trPr>
          <w:trHeight w:val="170"/>
        </w:trPr>
        <w:tc>
          <w:tcPr>
            <w:tcW w:w="2154" w:type="dxa"/>
          </w:tcPr>
          <w:p w14:paraId="1569E487" w14:textId="77777777" w:rsidR="005721B8" w:rsidRPr="009F08DB" w:rsidRDefault="005721B8" w:rsidP="00190981">
            <w:pPr>
              <w:pStyle w:val="Textkrper"/>
              <w:spacing w:before="0" w:after="0"/>
              <w:rPr>
                <w:sz w:val="8"/>
                <w:szCs w:val="8"/>
                <w:lang w:val="de-DE"/>
              </w:rPr>
            </w:pPr>
          </w:p>
        </w:tc>
        <w:tc>
          <w:tcPr>
            <w:tcW w:w="7257" w:type="dxa"/>
          </w:tcPr>
          <w:p w14:paraId="1A70CD16" w14:textId="77777777" w:rsidR="005721B8" w:rsidRPr="009F08DB" w:rsidRDefault="005721B8" w:rsidP="00190981">
            <w:pPr>
              <w:pStyle w:val="Textkrper"/>
              <w:spacing w:before="0" w:after="0"/>
              <w:rPr>
                <w:sz w:val="8"/>
                <w:szCs w:val="8"/>
                <w:lang w:val="de-DE"/>
              </w:rPr>
            </w:pPr>
          </w:p>
        </w:tc>
      </w:tr>
      <w:tr w:rsidR="005721B8" w:rsidRPr="009F08DB" w14:paraId="4662FF0D" w14:textId="77777777" w:rsidTr="00190981">
        <w:trPr>
          <w:trHeight w:val="471"/>
        </w:trPr>
        <w:tc>
          <w:tcPr>
            <w:tcW w:w="2154" w:type="dxa"/>
            <w:shd w:val="clear" w:color="auto" w:fill="F2F2F2" w:themeFill="background1" w:themeFillShade="F2"/>
          </w:tcPr>
          <w:p w14:paraId="4EFCCAE2" w14:textId="00F6749E" w:rsidR="005721B8" w:rsidRPr="009F08DB" w:rsidRDefault="00D8280B" w:rsidP="00190981">
            <w:pPr>
              <w:pStyle w:val="Textkrper"/>
              <w:spacing w:after="0"/>
              <w:rPr>
                <w:b/>
                <w:lang w:val="de-DE"/>
              </w:rPr>
            </w:pPr>
            <w:r w:rsidRPr="009F08DB">
              <w:rPr>
                <w:b/>
                <w:lang w:val="de-DE"/>
              </w:rPr>
              <w:t>Testdurchführung</w:t>
            </w:r>
          </w:p>
        </w:tc>
        <w:tc>
          <w:tcPr>
            <w:tcW w:w="7257" w:type="dxa"/>
          </w:tcPr>
          <w:p w14:paraId="53001CF0" w14:textId="77777777" w:rsidR="005721B8" w:rsidRPr="009F08DB" w:rsidRDefault="005721B8" w:rsidP="00190981">
            <w:pPr>
              <w:pStyle w:val="Textkrper"/>
              <w:spacing w:after="0"/>
              <w:rPr>
                <w:lang w:val="de-DE"/>
              </w:rPr>
            </w:pPr>
          </w:p>
        </w:tc>
      </w:tr>
      <w:tr w:rsidR="005721B8" w:rsidRPr="009F08DB" w14:paraId="1A050A72" w14:textId="77777777" w:rsidTr="00F420EA">
        <w:trPr>
          <w:trHeight w:val="260"/>
        </w:trPr>
        <w:tc>
          <w:tcPr>
            <w:tcW w:w="2154" w:type="dxa"/>
            <w:shd w:val="clear" w:color="auto" w:fill="F2F2F2" w:themeFill="background1" w:themeFillShade="F2"/>
          </w:tcPr>
          <w:p w14:paraId="6A496960" w14:textId="4D301AAB" w:rsidR="005721B8" w:rsidRPr="009F08DB" w:rsidRDefault="00D41D58" w:rsidP="00190981">
            <w:pPr>
              <w:pStyle w:val="Textkrper"/>
              <w:spacing w:after="0"/>
              <w:rPr>
                <w:lang w:val="de-DE"/>
              </w:rPr>
            </w:pPr>
            <w:r w:rsidRPr="009F08DB">
              <w:rPr>
                <w:lang w:val="de-DE"/>
              </w:rPr>
              <w:t>Testvoraussetzungen</w:t>
            </w:r>
          </w:p>
        </w:tc>
        <w:tc>
          <w:tcPr>
            <w:tcW w:w="7257" w:type="dxa"/>
          </w:tcPr>
          <w:p w14:paraId="6C929F58" w14:textId="30C28F7D" w:rsidR="005721B8" w:rsidRPr="009F08DB" w:rsidRDefault="00AE36C0" w:rsidP="00F420EA">
            <w:pPr>
              <w:pStyle w:val="BulletTabtext"/>
              <w:rPr>
                <w:lang w:val="de-DE"/>
              </w:rPr>
            </w:pPr>
            <w:r w:rsidRPr="009F08DB">
              <w:rPr>
                <w:lang w:val="de-DE"/>
              </w:rPr>
              <w:t>Maschine ist im Automatikbetrieb bereit</w:t>
            </w:r>
            <w:r w:rsidR="00F420EA" w:rsidRPr="009F08DB">
              <w:rPr>
                <w:lang w:val="de-DE"/>
              </w:rPr>
              <w:t xml:space="preserve"> </w:t>
            </w:r>
          </w:p>
          <w:p w14:paraId="394B54E8" w14:textId="43D20EE7" w:rsidR="00F420EA" w:rsidRPr="009F08DB" w:rsidRDefault="00F420EA" w:rsidP="00F420EA">
            <w:pPr>
              <w:pStyle w:val="Abstandshalter"/>
              <w:rPr>
                <w:lang w:val="de-DE"/>
              </w:rPr>
            </w:pPr>
          </w:p>
        </w:tc>
      </w:tr>
      <w:tr w:rsidR="005721B8" w:rsidRPr="009F08DB" w14:paraId="710FD710" w14:textId="77777777" w:rsidTr="00190981">
        <w:trPr>
          <w:trHeight w:val="697"/>
        </w:trPr>
        <w:tc>
          <w:tcPr>
            <w:tcW w:w="2154" w:type="dxa"/>
            <w:shd w:val="clear" w:color="auto" w:fill="F2F2F2" w:themeFill="background1" w:themeFillShade="F2"/>
          </w:tcPr>
          <w:p w14:paraId="4E6E79CD" w14:textId="7AF883CF" w:rsidR="005721B8" w:rsidRPr="009F08DB" w:rsidRDefault="00D8280B" w:rsidP="00190981">
            <w:pPr>
              <w:pStyle w:val="Textkrper"/>
              <w:spacing w:after="0"/>
              <w:rPr>
                <w:lang w:val="de-DE"/>
              </w:rPr>
            </w:pPr>
            <w:r w:rsidRPr="009F08DB">
              <w:rPr>
                <w:lang w:val="de-DE"/>
              </w:rPr>
              <w:t>Erforderliche Tätigkeit</w:t>
            </w:r>
          </w:p>
        </w:tc>
        <w:tc>
          <w:tcPr>
            <w:tcW w:w="7257" w:type="dxa"/>
          </w:tcPr>
          <w:p w14:paraId="31B84275" w14:textId="1484E702" w:rsidR="00AA188C" w:rsidRPr="009F08DB" w:rsidRDefault="00AA188C" w:rsidP="00E05728">
            <w:pPr>
              <w:pStyle w:val="BulletTabtext"/>
              <w:rPr>
                <w:lang w:val="de-DE"/>
              </w:rPr>
            </w:pPr>
            <w:r w:rsidRPr="009F08DB">
              <w:rPr>
                <w:lang w:val="de-DE"/>
              </w:rPr>
              <w:t xml:space="preserve">Prüfen, ob Zähler 2003 </w:t>
            </w:r>
            <w:r w:rsidR="00792679" w:rsidRPr="009F08DB">
              <w:rPr>
                <w:lang w:val="de-DE"/>
              </w:rPr>
              <w:t>„</w:t>
            </w:r>
            <w:r w:rsidRPr="009F08DB">
              <w:rPr>
                <w:lang w:val="de-DE"/>
              </w:rPr>
              <w:t>Zuführung: Summenfehler Kontrolle Lage Inhaler</w:t>
            </w:r>
            <w:r w:rsidR="00792679" w:rsidRPr="009F08DB">
              <w:rPr>
                <w:lang w:val="de-DE"/>
              </w:rPr>
              <w:t>“</w:t>
            </w:r>
            <w:r w:rsidRPr="009F08DB">
              <w:rPr>
                <w:lang w:val="de-DE"/>
              </w:rPr>
              <w:t xml:space="preserve"> auf 1 eingestellt ist</w:t>
            </w:r>
          </w:p>
          <w:p w14:paraId="4B608F48" w14:textId="27A7B3FF" w:rsidR="00F420EA" w:rsidRPr="009F08DB" w:rsidRDefault="00AA188C" w:rsidP="00AA188C">
            <w:pPr>
              <w:pStyle w:val="BulletTabtext"/>
              <w:rPr>
                <w:lang w:val="de-DE"/>
              </w:rPr>
            </w:pPr>
            <w:r w:rsidRPr="009F08DB">
              <w:rPr>
                <w:lang w:val="de-DE"/>
              </w:rPr>
              <w:t>Vor der Zuführung einen Inhaler in eine falsche Position drehen</w:t>
            </w:r>
          </w:p>
          <w:p w14:paraId="278A9B8A" w14:textId="12257899" w:rsidR="005721B8" w:rsidRPr="009F08DB" w:rsidRDefault="005B2D3C" w:rsidP="00F420EA">
            <w:pPr>
              <w:pStyle w:val="BulletTabtext"/>
              <w:rPr>
                <w:lang w:val="de-DE"/>
              </w:rPr>
            </w:pPr>
            <w:r w:rsidRPr="009F08DB">
              <w:rPr>
                <w:lang w:val="de-DE"/>
              </w:rPr>
              <w:t xml:space="preserve">Taster </w:t>
            </w:r>
            <w:r w:rsidR="00792679" w:rsidRPr="009F08DB">
              <w:rPr>
                <w:lang w:val="de-DE"/>
              </w:rPr>
              <w:t>„</w:t>
            </w:r>
            <w:r w:rsidRPr="009F08DB">
              <w:rPr>
                <w:lang w:val="de-DE"/>
              </w:rPr>
              <w:t>Start</w:t>
            </w:r>
            <w:r w:rsidR="00792679" w:rsidRPr="009F08DB">
              <w:rPr>
                <w:lang w:val="de-DE"/>
              </w:rPr>
              <w:t>“</w:t>
            </w:r>
            <w:r w:rsidRPr="009F08DB">
              <w:rPr>
                <w:lang w:val="de-DE"/>
              </w:rPr>
              <w:t xml:space="preserve"> drücken</w:t>
            </w:r>
            <w:r w:rsidR="00F420EA" w:rsidRPr="009F08DB">
              <w:rPr>
                <w:lang w:val="de-DE"/>
              </w:rPr>
              <w:t xml:space="preserve"> </w:t>
            </w:r>
          </w:p>
          <w:p w14:paraId="628A5C9D" w14:textId="7C14082D" w:rsidR="00F420EA" w:rsidRPr="009F08DB" w:rsidRDefault="00F420EA" w:rsidP="00F420EA">
            <w:pPr>
              <w:pStyle w:val="Abstandshalter"/>
              <w:rPr>
                <w:lang w:val="de-DE"/>
              </w:rPr>
            </w:pPr>
          </w:p>
        </w:tc>
      </w:tr>
      <w:tr w:rsidR="005721B8" w:rsidRPr="00387A0C" w14:paraId="409D4C10" w14:textId="77777777" w:rsidTr="00190981">
        <w:trPr>
          <w:trHeight w:val="697"/>
        </w:trPr>
        <w:tc>
          <w:tcPr>
            <w:tcW w:w="2154" w:type="dxa"/>
            <w:shd w:val="clear" w:color="auto" w:fill="F2F2F2" w:themeFill="background1" w:themeFillShade="F2"/>
          </w:tcPr>
          <w:p w14:paraId="07BA6D76" w14:textId="70D8F135" w:rsidR="005721B8" w:rsidRPr="009F08DB" w:rsidRDefault="008C23D6" w:rsidP="00190981">
            <w:pPr>
              <w:pStyle w:val="Textkrper"/>
              <w:spacing w:after="0"/>
              <w:rPr>
                <w:lang w:val="de-DE"/>
              </w:rPr>
            </w:pPr>
            <w:r w:rsidRPr="009F08DB">
              <w:rPr>
                <w:lang w:val="de-DE"/>
              </w:rPr>
              <w:t>Folge</w:t>
            </w:r>
          </w:p>
        </w:tc>
        <w:tc>
          <w:tcPr>
            <w:tcW w:w="7257" w:type="dxa"/>
          </w:tcPr>
          <w:p w14:paraId="5C70C396" w14:textId="57AB531F" w:rsidR="00F420EA" w:rsidRPr="009F08DB" w:rsidRDefault="0083131D" w:rsidP="00F420EA">
            <w:pPr>
              <w:pStyle w:val="BulletTabtext"/>
              <w:rPr>
                <w:lang w:val="de-DE"/>
              </w:rPr>
            </w:pPr>
            <w:r w:rsidRPr="009F08DB">
              <w:rPr>
                <w:lang w:val="de-DE"/>
              </w:rPr>
              <w:t>Maschine stoppt</w:t>
            </w:r>
          </w:p>
          <w:p w14:paraId="6D0C2CAD" w14:textId="2552CF95" w:rsidR="00F420EA" w:rsidRPr="009F08DB" w:rsidRDefault="00762C1A" w:rsidP="00F420EA">
            <w:pPr>
              <w:pStyle w:val="BulletTabtext"/>
              <w:rPr>
                <w:lang w:val="de-DE"/>
              </w:rPr>
            </w:pPr>
            <w:r w:rsidRPr="009F08DB">
              <w:rPr>
                <w:lang w:val="de-DE"/>
              </w:rPr>
              <w:t>Störmeldung erscheint im Bedienfeld</w:t>
            </w:r>
          </w:p>
          <w:p w14:paraId="35D4D629" w14:textId="0805960D" w:rsidR="005721B8" w:rsidRPr="009F08DB" w:rsidRDefault="000A4CB7" w:rsidP="00F420EA">
            <w:pPr>
              <w:pStyle w:val="BulletTabtext"/>
              <w:rPr>
                <w:lang w:val="de-DE"/>
              </w:rPr>
            </w:pPr>
            <w:r w:rsidRPr="009F08DB">
              <w:rPr>
                <w:lang w:val="de-DE"/>
              </w:rPr>
              <w:t>Maschine kann nicht gestartet werden, solange Störmeldung aktiv ist</w:t>
            </w:r>
            <w:r w:rsidR="00F420EA" w:rsidRPr="009F08DB">
              <w:rPr>
                <w:lang w:val="de-DE"/>
              </w:rPr>
              <w:t xml:space="preserve"> </w:t>
            </w:r>
          </w:p>
          <w:p w14:paraId="37A7EF8A" w14:textId="0CABCC9A" w:rsidR="00F420EA" w:rsidRPr="009F08DB" w:rsidRDefault="00F420EA" w:rsidP="00F420EA">
            <w:pPr>
              <w:pStyle w:val="Abstandshalter"/>
              <w:rPr>
                <w:lang w:val="de-DE"/>
              </w:rPr>
            </w:pPr>
          </w:p>
        </w:tc>
      </w:tr>
      <w:tr w:rsidR="005721B8" w:rsidRPr="009F08DB" w14:paraId="359D2773" w14:textId="77777777" w:rsidTr="00F420EA">
        <w:trPr>
          <w:trHeight w:val="153"/>
        </w:trPr>
        <w:tc>
          <w:tcPr>
            <w:tcW w:w="2154" w:type="dxa"/>
            <w:shd w:val="clear" w:color="auto" w:fill="F2F2F2" w:themeFill="background1" w:themeFillShade="F2"/>
          </w:tcPr>
          <w:p w14:paraId="6D7BD954" w14:textId="71E2272E" w:rsidR="005721B8" w:rsidRPr="009F08DB" w:rsidRDefault="00D8280B" w:rsidP="00190981">
            <w:pPr>
              <w:pStyle w:val="Textkrper"/>
              <w:spacing w:after="0"/>
              <w:rPr>
                <w:lang w:val="de-DE"/>
              </w:rPr>
            </w:pPr>
            <w:r w:rsidRPr="009F08DB">
              <w:rPr>
                <w:lang w:val="de-DE"/>
              </w:rPr>
              <w:t>Kommentare</w:t>
            </w:r>
          </w:p>
        </w:tc>
        <w:tc>
          <w:tcPr>
            <w:tcW w:w="7257" w:type="dxa"/>
          </w:tcPr>
          <w:p w14:paraId="434D4B59" w14:textId="5D668DD3" w:rsidR="005721B8" w:rsidRPr="009F08DB" w:rsidRDefault="00AE36C0" w:rsidP="00190981">
            <w:pPr>
              <w:pStyle w:val="BulletTabtext"/>
              <w:rPr>
                <w:lang w:val="de-DE"/>
              </w:rPr>
            </w:pPr>
            <w:r w:rsidRPr="009F08DB">
              <w:rPr>
                <w:lang w:val="de-DE"/>
              </w:rPr>
              <w:t>Keine</w:t>
            </w:r>
          </w:p>
          <w:p w14:paraId="07507B77" w14:textId="77777777" w:rsidR="005721B8" w:rsidRPr="009F08DB" w:rsidRDefault="005721B8" w:rsidP="00190981">
            <w:pPr>
              <w:pStyle w:val="Abstandshalter"/>
              <w:rPr>
                <w:lang w:val="de-DE"/>
              </w:rPr>
            </w:pPr>
          </w:p>
        </w:tc>
      </w:tr>
      <w:tr w:rsidR="005721B8" w:rsidRPr="009F08DB" w14:paraId="1762F2E7" w14:textId="77777777" w:rsidTr="00F420EA">
        <w:trPr>
          <w:trHeight w:val="175"/>
        </w:trPr>
        <w:tc>
          <w:tcPr>
            <w:tcW w:w="2154" w:type="dxa"/>
            <w:shd w:val="clear" w:color="auto" w:fill="F2F2F2" w:themeFill="background1" w:themeFillShade="F2"/>
          </w:tcPr>
          <w:p w14:paraId="483CB90F" w14:textId="1771F33D" w:rsidR="005721B8" w:rsidRPr="009F08DB" w:rsidRDefault="00D41D58" w:rsidP="00190981">
            <w:pPr>
              <w:pStyle w:val="Textkrper"/>
              <w:spacing w:after="0"/>
              <w:rPr>
                <w:lang w:val="de-DE"/>
              </w:rPr>
            </w:pPr>
            <w:r w:rsidRPr="009F08DB">
              <w:rPr>
                <w:lang w:val="de-DE"/>
              </w:rPr>
              <w:t>Quittierung</w:t>
            </w:r>
          </w:p>
        </w:tc>
        <w:tc>
          <w:tcPr>
            <w:tcW w:w="7257" w:type="dxa"/>
          </w:tcPr>
          <w:p w14:paraId="11F1B119" w14:textId="40544C0C" w:rsidR="005721B8" w:rsidRPr="009F08DB" w:rsidRDefault="00762C1A" w:rsidP="00F420E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420EA" w:rsidRPr="009F08DB">
              <w:rPr>
                <w:lang w:val="de-DE"/>
              </w:rPr>
              <w:t xml:space="preserve"> </w:t>
            </w:r>
          </w:p>
          <w:p w14:paraId="6D70B1D4" w14:textId="6C94579A" w:rsidR="00F420EA" w:rsidRPr="009F08DB" w:rsidRDefault="00F420EA" w:rsidP="00F420EA">
            <w:pPr>
              <w:pStyle w:val="Abstandshalter"/>
              <w:rPr>
                <w:lang w:val="de-DE"/>
              </w:rPr>
            </w:pPr>
          </w:p>
        </w:tc>
      </w:tr>
    </w:tbl>
    <w:p w14:paraId="1729291C" w14:textId="0C7CD6A1" w:rsidR="00AA188C" w:rsidRPr="009F08DB" w:rsidRDefault="00AA188C" w:rsidP="00AA188C">
      <w:pPr>
        <w:pStyle w:val="Textkrper"/>
        <w:rPr>
          <w:lang w:val="de-DE"/>
        </w:rPr>
      </w:pPr>
    </w:p>
    <w:p w14:paraId="2C42A67F" w14:textId="77777777" w:rsidR="00AA188C" w:rsidRPr="009F08DB" w:rsidRDefault="00AA188C">
      <w:pPr>
        <w:rPr>
          <w:rFonts w:ascii="Arial" w:hAnsi="Arial"/>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AA188C" w:rsidRPr="009F08DB" w14:paraId="568074FE" w14:textId="77777777" w:rsidTr="00E05728">
        <w:trPr>
          <w:trHeight w:val="680"/>
        </w:trPr>
        <w:tc>
          <w:tcPr>
            <w:tcW w:w="2154" w:type="dxa"/>
            <w:tcBorders>
              <w:bottom w:val="single" w:sz="4" w:space="0" w:color="D9D9D9" w:themeColor="background1" w:themeShade="D9"/>
            </w:tcBorders>
            <w:shd w:val="clear" w:color="auto" w:fill="F2F2F2" w:themeFill="background1" w:themeFillShade="F2"/>
          </w:tcPr>
          <w:p w14:paraId="1383BA4A" w14:textId="77777777" w:rsidR="00AA188C" w:rsidRPr="009F08DB" w:rsidRDefault="00AA188C" w:rsidP="00E05728">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F8E52D8" w14:textId="77777777" w:rsidR="00AA188C" w:rsidRPr="009F08DB" w:rsidRDefault="00AA188C" w:rsidP="00E05728">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20CF784" w14:textId="77777777" w:rsidR="00AA188C" w:rsidRPr="009F08DB" w:rsidRDefault="00AA188C" w:rsidP="00E05728">
            <w:pPr>
              <w:pStyle w:val="Textkrper"/>
              <w:tabs>
                <w:tab w:val="left" w:pos="284"/>
              </w:tabs>
              <w:spacing w:after="0"/>
              <w:jc w:val="center"/>
              <w:rPr>
                <w:b/>
                <w:lang w:val="de-DE"/>
              </w:rPr>
            </w:pPr>
            <w:r w:rsidRPr="009F08DB">
              <w:rPr>
                <w:b/>
                <w:lang w:val="de-DE"/>
              </w:rPr>
              <w:t>ja/nein</w:t>
            </w:r>
          </w:p>
        </w:tc>
      </w:tr>
      <w:tr w:rsidR="00AA188C" w:rsidRPr="009F08DB" w14:paraId="4845799D" w14:textId="77777777" w:rsidTr="00E05728">
        <w:trPr>
          <w:trHeight w:val="697"/>
        </w:trPr>
        <w:tc>
          <w:tcPr>
            <w:tcW w:w="2154" w:type="dxa"/>
            <w:tcBorders>
              <w:bottom w:val="nil"/>
            </w:tcBorders>
            <w:shd w:val="clear" w:color="auto" w:fill="F2F2F2" w:themeFill="background1" w:themeFillShade="F2"/>
          </w:tcPr>
          <w:p w14:paraId="19151FA6" w14:textId="77777777" w:rsidR="00AA188C" w:rsidRPr="009F08DB" w:rsidRDefault="00AA188C" w:rsidP="00E05728">
            <w:pPr>
              <w:pStyle w:val="Textkrper"/>
              <w:spacing w:after="0"/>
              <w:rPr>
                <w:lang w:val="de-DE"/>
              </w:rPr>
            </w:pPr>
            <w:r w:rsidRPr="009F08DB">
              <w:rPr>
                <w:lang w:val="de-DE"/>
              </w:rPr>
              <w:t>Akzeptanzkriterien</w:t>
            </w:r>
          </w:p>
        </w:tc>
        <w:tc>
          <w:tcPr>
            <w:tcW w:w="5839" w:type="dxa"/>
            <w:tcBorders>
              <w:bottom w:val="nil"/>
            </w:tcBorders>
          </w:tcPr>
          <w:p w14:paraId="5A6BE1F2" w14:textId="77777777" w:rsidR="00AA188C" w:rsidRPr="009F08DB" w:rsidRDefault="00AA188C" w:rsidP="00E05728">
            <w:pPr>
              <w:pStyle w:val="BulletTabtext"/>
              <w:rPr>
                <w:lang w:val="de-DE"/>
              </w:rPr>
            </w:pPr>
            <w:r w:rsidRPr="009F08DB">
              <w:rPr>
                <w:lang w:val="de-DE"/>
              </w:rPr>
              <w:t>Maschine stoppt</w:t>
            </w:r>
          </w:p>
        </w:tc>
        <w:tc>
          <w:tcPr>
            <w:tcW w:w="1417" w:type="dxa"/>
            <w:tcBorders>
              <w:bottom w:val="nil"/>
            </w:tcBorders>
          </w:tcPr>
          <w:p w14:paraId="77C7D50E" w14:textId="77777777" w:rsidR="00AA188C" w:rsidRPr="009F08DB" w:rsidRDefault="00AA188C"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07104" behindDoc="0" locked="0" layoutInCell="1" allowOverlap="1" wp14:anchorId="60C4ADD9" wp14:editId="744E3738">
                      <wp:simplePos x="0" y="0"/>
                      <wp:positionH relativeFrom="column">
                        <wp:posOffset>-36195</wp:posOffset>
                      </wp:positionH>
                      <wp:positionV relativeFrom="line">
                        <wp:posOffset>36195</wp:posOffset>
                      </wp:positionV>
                      <wp:extent cx="820800" cy="320400"/>
                      <wp:effectExtent l="0" t="0" r="17780" b="22860"/>
                      <wp:wrapNone/>
                      <wp:docPr id="293266899" name="Rechteck: abgerundete Ecken 2932668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72D242" w14:textId="77777777" w:rsidR="00BD5E17" w:rsidRDefault="00BD5E17" w:rsidP="00AA188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C4ADD9" id="Rechteck: abgerundete Ecken 293266899" o:spid="_x0000_s3304" style="position:absolute;left:0;text-align:left;margin-left:-2.85pt;margin-top:2.85pt;width:64.65pt;height:25.25pt;z-index:258607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wVpYO+&#10;AgAAyAUAAA4AAAAAAAAAAAAAAAAALgIAAGRycy9lMm9Eb2MueG1sUEsBAi0AFAAGAAgAAAAhADWT&#10;XnbaAAAABwEAAA8AAAAAAAAAAAAAAAAAGAUAAGRycy9kb3ducmV2LnhtbFBLBQYAAAAABAAEAPMA&#10;AAAfBgAAAAA=&#10;" filled="f" strokecolor="black [3213]" strokeweight=".5pt">
                      <v:textbox>
                        <w:txbxContent>
                          <w:p w14:paraId="2B72D242" w14:textId="77777777" w:rsidR="00BD5E17" w:rsidRDefault="00BD5E17" w:rsidP="00AA188C">
                            <w:pPr>
                              <w:jc w:val="center"/>
                            </w:pPr>
                            <w:r>
                              <w:t>x</w:t>
                            </w:r>
                          </w:p>
                        </w:txbxContent>
                      </v:textbox>
                      <w10:wrap anchory="line"/>
                    </v:roundrect>
                  </w:pict>
                </mc:Fallback>
              </mc:AlternateContent>
            </w:r>
          </w:p>
        </w:tc>
      </w:tr>
      <w:tr w:rsidR="00AA188C" w:rsidRPr="009F08DB" w14:paraId="3E71F932" w14:textId="77777777" w:rsidTr="00E05728">
        <w:trPr>
          <w:trHeight w:val="697"/>
        </w:trPr>
        <w:tc>
          <w:tcPr>
            <w:tcW w:w="2154" w:type="dxa"/>
            <w:tcBorders>
              <w:top w:val="nil"/>
              <w:bottom w:val="nil"/>
            </w:tcBorders>
            <w:shd w:val="clear" w:color="auto" w:fill="F2F2F2" w:themeFill="background1" w:themeFillShade="F2"/>
          </w:tcPr>
          <w:p w14:paraId="2C575BDF" w14:textId="77777777" w:rsidR="00AA188C" w:rsidRPr="009F08DB" w:rsidRDefault="00AA188C" w:rsidP="00E05728">
            <w:pPr>
              <w:pStyle w:val="Textkrper"/>
              <w:spacing w:after="0"/>
              <w:rPr>
                <w:lang w:val="de-DE"/>
              </w:rPr>
            </w:pPr>
          </w:p>
        </w:tc>
        <w:tc>
          <w:tcPr>
            <w:tcW w:w="5839" w:type="dxa"/>
            <w:tcBorders>
              <w:top w:val="nil"/>
              <w:bottom w:val="nil"/>
            </w:tcBorders>
          </w:tcPr>
          <w:p w14:paraId="2E6C39B4" w14:textId="77777777" w:rsidR="00AA188C" w:rsidRPr="009F08DB" w:rsidRDefault="00AA188C" w:rsidP="00E05728">
            <w:pPr>
              <w:pStyle w:val="BulletTabtext"/>
              <w:rPr>
                <w:lang w:val="de-DE"/>
              </w:rPr>
            </w:pPr>
            <w:r w:rsidRPr="009F08DB">
              <w:rPr>
                <w:lang w:val="de-DE"/>
              </w:rPr>
              <w:t>Störmeldung erscheint im Bedienfeld</w:t>
            </w:r>
          </w:p>
        </w:tc>
        <w:tc>
          <w:tcPr>
            <w:tcW w:w="1417" w:type="dxa"/>
            <w:tcBorders>
              <w:top w:val="nil"/>
              <w:bottom w:val="nil"/>
            </w:tcBorders>
          </w:tcPr>
          <w:p w14:paraId="08EE7101" w14:textId="77777777" w:rsidR="00AA188C" w:rsidRPr="009F08DB" w:rsidRDefault="00AA188C" w:rsidP="00E05728">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10176" behindDoc="0" locked="0" layoutInCell="1" allowOverlap="1" wp14:anchorId="77A953EE" wp14:editId="3605C394">
                      <wp:simplePos x="0" y="0"/>
                      <wp:positionH relativeFrom="column">
                        <wp:posOffset>-36195</wp:posOffset>
                      </wp:positionH>
                      <wp:positionV relativeFrom="line">
                        <wp:posOffset>36195</wp:posOffset>
                      </wp:positionV>
                      <wp:extent cx="820800" cy="320400"/>
                      <wp:effectExtent l="0" t="0" r="17780" b="22860"/>
                      <wp:wrapNone/>
                      <wp:docPr id="293266919" name="Rechteck: abgerundete Ecken 2932669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90B56" w14:textId="77777777" w:rsidR="00BD5E17" w:rsidRDefault="00BD5E17" w:rsidP="00AA188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953EE" id="Rechteck: abgerundete Ecken 293266919" o:spid="_x0000_s3305" style="position:absolute;left:0;text-align:left;margin-left:-2.85pt;margin-top:2.85pt;width:64.65pt;height:25.25pt;z-index:258610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9Hffa+&#10;AgAAyAUAAA4AAAAAAAAAAAAAAAAALgIAAGRycy9lMm9Eb2MueG1sUEsBAi0AFAAGAAgAAAAhADWT&#10;XnbaAAAABwEAAA8AAAAAAAAAAAAAAAAAGAUAAGRycy9kb3ducmV2LnhtbFBLBQYAAAAABAAEAPMA&#10;AAAfBgAAAAA=&#10;" filled="f" strokecolor="black [3213]" strokeweight=".5pt">
                      <v:textbox>
                        <w:txbxContent>
                          <w:p w14:paraId="6EF90B56" w14:textId="77777777" w:rsidR="00BD5E17" w:rsidRDefault="00BD5E17" w:rsidP="00AA188C">
                            <w:pPr>
                              <w:jc w:val="center"/>
                            </w:pPr>
                            <w:r>
                              <w:t>x</w:t>
                            </w:r>
                          </w:p>
                        </w:txbxContent>
                      </v:textbox>
                      <w10:wrap anchory="line"/>
                    </v:roundrect>
                  </w:pict>
                </mc:Fallback>
              </mc:AlternateContent>
            </w:r>
          </w:p>
        </w:tc>
      </w:tr>
      <w:tr w:rsidR="00AA188C" w:rsidRPr="00387A0C" w14:paraId="358062B4" w14:textId="77777777" w:rsidTr="00E05728">
        <w:trPr>
          <w:trHeight w:val="697"/>
        </w:trPr>
        <w:tc>
          <w:tcPr>
            <w:tcW w:w="2154" w:type="dxa"/>
            <w:tcBorders>
              <w:top w:val="nil"/>
              <w:bottom w:val="nil"/>
            </w:tcBorders>
            <w:shd w:val="clear" w:color="auto" w:fill="F2F2F2" w:themeFill="background1" w:themeFillShade="F2"/>
          </w:tcPr>
          <w:p w14:paraId="3571D818" w14:textId="77777777" w:rsidR="00AA188C" w:rsidRPr="009F08DB" w:rsidRDefault="00AA188C" w:rsidP="00E05728">
            <w:pPr>
              <w:pStyle w:val="Textkrper"/>
              <w:spacing w:after="0"/>
              <w:rPr>
                <w:lang w:val="de-DE"/>
              </w:rPr>
            </w:pPr>
          </w:p>
        </w:tc>
        <w:tc>
          <w:tcPr>
            <w:tcW w:w="5839" w:type="dxa"/>
            <w:tcBorders>
              <w:top w:val="nil"/>
              <w:bottom w:val="nil"/>
            </w:tcBorders>
          </w:tcPr>
          <w:p w14:paraId="6B7BDDE4" w14:textId="77777777" w:rsidR="00AA188C" w:rsidRPr="009F08DB" w:rsidRDefault="00AA188C" w:rsidP="00E05728">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9FC777B" w14:textId="77777777" w:rsidR="00AA188C" w:rsidRPr="009F08DB" w:rsidRDefault="00AA188C" w:rsidP="00E05728">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09152" behindDoc="0" locked="0" layoutInCell="1" allowOverlap="1" wp14:anchorId="162CD0D2" wp14:editId="5053C9C7">
                      <wp:simplePos x="0" y="0"/>
                      <wp:positionH relativeFrom="column">
                        <wp:posOffset>-36195</wp:posOffset>
                      </wp:positionH>
                      <wp:positionV relativeFrom="line">
                        <wp:posOffset>36195</wp:posOffset>
                      </wp:positionV>
                      <wp:extent cx="820800" cy="320400"/>
                      <wp:effectExtent l="0" t="0" r="17780" b="22860"/>
                      <wp:wrapNone/>
                      <wp:docPr id="293266920" name="Rechteck: abgerundete Ecken 29326692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34C884" w14:textId="77777777" w:rsidR="00BD5E17" w:rsidRDefault="00BD5E17" w:rsidP="00AA188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CD0D2" id="Rechteck: abgerundete Ecken 293266920" o:spid="_x0000_s3306" style="position:absolute;left:0;text-align:left;margin-left:-2.85pt;margin-top:2.85pt;width:64.65pt;height:25.25pt;z-index:258609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AXibU7vAIA&#10;AMgFAAAOAAAAAAAAAAAAAAAAAC4CAABkcnMvZTJvRG9jLnhtbFBLAQItABQABgAIAAAAIQA1k152&#10;2gAAAAcBAAAPAAAAAAAAAAAAAAAAABYFAABkcnMvZG93bnJldi54bWxQSwUGAAAAAAQABADzAAAA&#10;HQYAAAAA&#10;" filled="f" strokecolor="black [3213]" strokeweight=".5pt">
                      <v:textbox>
                        <w:txbxContent>
                          <w:p w14:paraId="6334C884" w14:textId="77777777" w:rsidR="00BD5E17" w:rsidRDefault="00BD5E17" w:rsidP="00AA188C">
                            <w:pPr>
                              <w:jc w:val="center"/>
                            </w:pPr>
                            <w:r>
                              <w:t>x</w:t>
                            </w:r>
                          </w:p>
                        </w:txbxContent>
                      </v:textbox>
                      <w10:wrap anchory="line"/>
                    </v:roundrect>
                  </w:pict>
                </mc:Fallback>
              </mc:AlternateContent>
            </w:r>
          </w:p>
        </w:tc>
      </w:tr>
      <w:tr w:rsidR="00AA188C" w:rsidRPr="009F08DB" w14:paraId="53514468" w14:textId="77777777" w:rsidTr="00E05728">
        <w:trPr>
          <w:trHeight w:val="1701"/>
        </w:trPr>
        <w:tc>
          <w:tcPr>
            <w:tcW w:w="2154" w:type="dxa"/>
            <w:shd w:val="clear" w:color="auto" w:fill="F2F2F2" w:themeFill="background1" w:themeFillShade="F2"/>
          </w:tcPr>
          <w:p w14:paraId="19577600" w14:textId="77777777" w:rsidR="00AA188C" w:rsidRPr="009F08DB" w:rsidRDefault="00AA188C" w:rsidP="00E05728">
            <w:pPr>
              <w:pStyle w:val="Textkrper"/>
              <w:spacing w:after="0"/>
              <w:rPr>
                <w:lang w:val="de-DE"/>
              </w:rPr>
            </w:pPr>
            <w:r w:rsidRPr="009F08DB">
              <w:rPr>
                <w:lang w:val="de-DE"/>
              </w:rPr>
              <w:t>Kommentare</w:t>
            </w:r>
          </w:p>
        </w:tc>
        <w:tc>
          <w:tcPr>
            <w:tcW w:w="7256" w:type="dxa"/>
            <w:gridSpan w:val="2"/>
          </w:tcPr>
          <w:p w14:paraId="4B5692F9" w14:textId="77777777" w:rsidR="00AA188C" w:rsidRPr="009F08DB" w:rsidRDefault="00AA188C"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08128" behindDoc="0" locked="0" layoutInCell="1" allowOverlap="1" wp14:anchorId="3970A7B1" wp14:editId="31DE0752">
                      <wp:simplePos x="0" y="0"/>
                      <wp:positionH relativeFrom="column">
                        <wp:posOffset>-5715</wp:posOffset>
                      </wp:positionH>
                      <wp:positionV relativeFrom="line">
                        <wp:posOffset>72390</wp:posOffset>
                      </wp:positionV>
                      <wp:extent cx="4500000" cy="942975"/>
                      <wp:effectExtent l="0" t="0" r="15240" b="28575"/>
                      <wp:wrapNone/>
                      <wp:docPr id="293266921" name="Rechteck: abgerundete Ecken 293266921"/>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D6DE8" w14:textId="77777777" w:rsidR="00BD5E17" w:rsidRDefault="00BD5E17" w:rsidP="00AA188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70A7B1" id="Rechteck: abgerundete Ecken 293266921" o:spid="_x0000_s3307" style="position:absolute;left:0;text-align:left;margin-left:-.45pt;margin-top:5.7pt;width:354.35pt;height:74.25pt;z-index:258608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" filled="f" strokecolor="black [3213]" strokeweight=".5pt">
                      <v:textbox>
                        <w:txbxContent>
                          <w:p w14:paraId="7AFD6DE8" w14:textId="77777777" w:rsidR="00BD5E17" w:rsidRDefault="00BD5E17" w:rsidP="00AA188C">
                            <w:pPr>
                              <w:jc w:val="center"/>
                            </w:pPr>
                            <w:r>
                              <w:t>x</w:t>
                            </w:r>
                          </w:p>
                        </w:txbxContent>
                      </v:textbox>
                      <w10:wrap anchory="line"/>
                    </v:roundrect>
                  </w:pict>
                </mc:Fallback>
              </mc:AlternateContent>
            </w:r>
          </w:p>
        </w:tc>
      </w:tr>
    </w:tbl>
    <w:p w14:paraId="6FBA1D79" w14:textId="77777777" w:rsidR="00AA188C" w:rsidRPr="009F08DB" w:rsidRDefault="00AA188C" w:rsidP="00AA188C">
      <w:pPr>
        <w:pStyle w:val="Textkrper"/>
        <w:rPr>
          <w:lang w:val="de-DE"/>
        </w:rPr>
      </w:pPr>
    </w:p>
    <w:p w14:paraId="5209A70A" w14:textId="77777777" w:rsidR="00AA188C" w:rsidRPr="009F08DB" w:rsidRDefault="00AA188C" w:rsidP="00AA188C">
      <w:pPr>
        <w:pStyle w:val="Textkrper"/>
        <w:rPr>
          <w:lang w:val="de-DE"/>
        </w:rPr>
      </w:pPr>
    </w:p>
    <w:p w14:paraId="5759FCAE" w14:textId="77777777" w:rsidR="00AA188C" w:rsidRPr="009F08DB" w:rsidRDefault="00AA188C" w:rsidP="00AA188C">
      <w:pPr>
        <w:pStyle w:val="Textkrper"/>
        <w:rPr>
          <w:lang w:val="de-DE"/>
        </w:rPr>
      </w:pPr>
    </w:p>
    <w:p w14:paraId="323F7514" w14:textId="77777777" w:rsidR="00AA188C" w:rsidRPr="009F08DB" w:rsidRDefault="00AA188C" w:rsidP="00AA188C">
      <w:pPr>
        <w:pStyle w:val="Textkrper"/>
        <w:rPr>
          <w:lang w:val="de-DE"/>
        </w:rPr>
      </w:pPr>
    </w:p>
    <w:p w14:paraId="477B6040" w14:textId="77777777" w:rsidR="00AA188C" w:rsidRPr="009F08DB" w:rsidRDefault="00AA188C" w:rsidP="00AA188C">
      <w:pPr>
        <w:pStyle w:val="Textkrper"/>
        <w:rPr>
          <w:lang w:val="de-DE"/>
        </w:rPr>
      </w:pPr>
    </w:p>
    <w:p w14:paraId="632844E0" w14:textId="77777777" w:rsidR="00AA188C" w:rsidRPr="009F08DB" w:rsidRDefault="00AA188C" w:rsidP="00AA188C">
      <w:pPr>
        <w:pStyle w:val="Textkrper"/>
        <w:rPr>
          <w:lang w:val="de-DE"/>
        </w:rPr>
      </w:pPr>
    </w:p>
    <w:p w14:paraId="1AE7261C" w14:textId="77777777" w:rsidR="00AA188C" w:rsidRPr="009F08DB" w:rsidRDefault="00AA188C" w:rsidP="00AA188C">
      <w:pPr>
        <w:pStyle w:val="Textkrper"/>
        <w:rPr>
          <w:lang w:val="de-DE"/>
        </w:rPr>
      </w:pPr>
    </w:p>
    <w:p w14:paraId="30ADC6C1" w14:textId="77777777" w:rsidR="00AA188C" w:rsidRPr="009F08DB" w:rsidRDefault="00AA188C" w:rsidP="00AA188C">
      <w:pPr>
        <w:pStyle w:val="Textkrper"/>
        <w:rPr>
          <w:lang w:val="de-DE"/>
        </w:rPr>
      </w:pPr>
    </w:p>
    <w:p w14:paraId="15AEB800" w14:textId="097026CD" w:rsidR="00AA188C" w:rsidRDefault="00AA188C" w:rsidP="00AA188C">
      <w:pPr>
        <w:pStyle w:val="Textkrper"/>
        <w:rPr>
          <w:lang w:val="de-DE"/>
        </w:rPr>
      </w:pPr>
    </w:p>
    <w:p w14:paraId="2E8D4903" w14:textId="77777777" w:rsidR="00D87089" w:rsidRPr="009F08DB" w:rsidRDefault="00D87089" w:rsidP="00AA188C">
      <w:pPr>
        <w:pStyle w:val="Textkrper"/>
        <w:rPr>
          <w:lang w:val="de-DE"/>
        </w:rPr>
      </w:pPr>
    </w:p>
    <w:p w14:paraId="6AD5A254" w14:textId="77777777" w:rsidR="00AA188C" w:rsidRPr="009F08DB" w:rsidRDefault="00AA188C" w:rsidP="00AA188C">
      <w:pPr>
        <w:pStyle w:val="Textkrper"/>
        <w:rPr>
          <w:lang w:val="de-DE"/>
        </w:rPr>
      </w:pPr>
    </w:p>
    <w:p w14:paraId="20C1518D" w14:textId="77777777" w:rsidR="00AA188C" w:rsidRPr="009F08DB" w:rsidRDefault="00AA188C" w:rsidP="00AA188C">
      <w:pPr>
        <w:pStyle w:val="Textkrper"/>
        <w:rPr>
          <w:lang w:val="de-DE"/>
        </w:rPr>
      </w:pPr>
    </w:p>
    <w:p w14:paraId="33624A64" w14:textId="77777777" w:rsidR="00AA188C" w:rsidRPr="009F08DB" w:rsidRDefault="00AA188C" w:rsidP="00AA188C">
      <w:pPr>
        <w:pStyle w:val="Textkrper"/>
        <w:rPr>
          <w:lang w:val="de-DE"/>
        </w:rPr>
      </w:pPr>
    </w:p>
    <w:p w14:paraId="5CCCB2B2" w14:textId="77777777" w:rsidR="00AA188C" w:rsidRPr="009F08DB" w:rsidRDefault="00AA188C" w:rsidP="00AA188C">
      <w:pPr>
        <w:pStyle w:val="Textkrper"/>
        <w:rPr>
          <w:lang w:val="de-DE"/>
        </w:rPr>
      </w:pPr>
    </w:p>
    <w:p w14:paraId="33F044BC" w14:textId="77777777" w:rsidR="00AA188C" w:rsidRPr="009F08DB" w:rsidRDefault="00AA188C" w:rsidP="00AA188C">
      <w:pPr>
        <w:pStyle w:val="Textkrper"/>
        <w:rPr>
          <w:lang w:val="de-DE"/>
        </w:rPr>
      </w:pPr>
    </w:p>
    <w:p w14:paraId="2389B39F" w14:textId="77777777" w:rsidR="00AA188C" w:rsidRPr="009F08DB" w:rsidRDefault="00AA188C" w:rsidP="00AA188C">
      <w:pPr>
        <w:pStyle w:val="Textkrper"/>
        <w:rPr>
          <w:lang w:val="de-DE"/>
        </w:rPr>
      </w:pPr>
    </w:p>
    <w:p w14:paraId="74BC8DA3" w14:textId="77777777" w:rsidR="00AA188C" w:rsidRPr="009F08DB" w:rsidRDefault="00AA188C" w:rsidP="00AA188C">
      <w:pPr>
        <w:pStyle w:val="Textkrper"/>
        <w:rPr>
          <w:lang w:val="de-DE"/>
        </w:rPr>
      </w:pPr>
    </w:p>
    <w:p w14:paraId="00928CDF" w14:textId="77777777" w:rsidR="00AA188C" w:rsidRPr="009F08DB" w:rsidRDefault="00AA188C" w:rsidP="00AA188C">
      <w:pPr>
        <w:pStyle w:val="Textkrper"/>
        <w:rPr>
          <w:lang w:val="de-DE"/>
        </w:rPr>
      </w:pPr>
    </w:p>
    <w:p w14:paraId="1132F4CC" w14:textId="77777777" w:rsidR="00AA188C" w:rsidRPr="009F08DB" w:rsidRDefault="00AA188C" w:rsidP="00AA188C">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AA188C" w:rsidRPr="009F08DB" w14:paraId="387E9E29" w14:textId="77777777" w:rsidTr="00E05728">
        <w:trPr>
          <w:trHeight w:val="1020"/>
        </w:trPr>
        <w:tc>
          <w:tcPr>
            <w:tcW w:w="2154" w:type="dxa"/>
            <w:shd w:val="clear" w:color="auto" w:fill="F2F2F2" w:themeFill="background1" w:themeFillShade="F2"/>
          </w:tcPr>
          <w:p w14:paraId="6AE5E8E9" w14:textId="77777777" w:rsidR="00AA188C" w:rsidRPr="009F08DB" w:rsidRDefault="00AA188C" w:rsidP="00E05728">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1251DD5" w14:textId="77777777" w:rsidR="00AA188C" w:rsidRPr="009F08DB" w:rsidRDefault="00AA188C" w:rsidP="00E05728">
            <w:pPr>
              <w:pStyle w:val="Textkrper"/>
              <w:tabs>
                <w:tab w:val="left" w:pos="284"/>
              </w:tabs>
              <w:spacing w:after="0"/>
              <w:rPr>
                <w:lang w:val="de-DE"/>
              </w:rPr>
            </w:pPr>
            <w:r w:rsidRPr="009F08DB">
              <w:rPr>
                <w:lang w:val="de-DE"/>
              </w:rPr>
              <w:t>ja/nein</w:t>
            </w:r>
          </w:p>
          <w:p w14:paraId="57F634E4" w14:textId="77777777" w:rsidR="00AA188C" w:rsidRPr="009F08DB" w:rsidRDefault="00AA188C"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11200" behindDoc="0" locked="0" layoutInCell="1" allowOverlap="1" wp14:anchorId="2DCB9C59" wp14:editId="7739C7B6">
                      <wp:simplePos x="0" y="0"/>
                      <wp:positionH relativeFrom="column">
                        <wp:posOffset>635</wp:posOffset>
                      </wp:positionH>
                      <wp:positionV relativeFrom="paragraph">
                        <wp:posOffset>36195</wp:posOffset>
                      </wp:positionV>
                      <wp:extent cx="820800" cy="320400"/>
                      <wp:effectExtent l="0" t="0" r="17780" b="22860"/>
                      <wp:wrapNone/>
                      <wp:docPr id="293266922" name="Rechteck: abgerundete Ecken 29326692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E4415" w14:textId="77777777" w:rsidR="00BD5E17" w:rsidRDefault="00BD5E17" w:rsidP="00AA188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B9C59" id="Rechteck: abgerundete Ecken 293266922" o:spid="_x0000_s3308" style="position:absolute;left:0;text-align:left;margin-left:.05pt;margin-top:2.85pt;width:64.65pt;height:25.25pt;z-index:2586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E4CbF69AgAA&#10;yAUAAA4AAAAAAAAAAAAAAAAALgIAAGRycy9lMm9Eb2MueG1sUEsBAi0AFAAGAAgAAAAhAJuuU8LY&#10;AAAABQEAAA8AAAAAAAAAAAAAAAAAFwUAAGRycy9kb3ducmV2LnhtbFBLBQYAAAAABAAEAPMAAAAc&#10;BgAAAAA=&#10;" filled="f" strokecolor="black [3213]" strokeweight=".5pt">
                      <v:textbox>
                        <w:txbxContent>
                          <w:p w14:paraId="676E4415" w14:textId="77777777" w:rsidR="00BD5E17" w:rsidRDefault="00BD5E17" w:rsidP="00AA188C">
                            <w:pPr>
                              <w:jc w:val="center"/>
                            </w:pPr>
                            <w:r>
                              <w:t>x</w:t>
                            </w:r>
                          </w:p>
                        </w:txbxContent>
                      </v:textbox>
                    </v:roundrect>
                  </w:pict>
                </mc:Fallback>
              </mc:AlternateContent>
            </w:r>
          </w:p>
        </w:tc>
        <w:tc>
          <w:tcPr>
            <w:tcW w:w="5839" w:type="dxa"/>
            <w:shd w:val="clear" w:color="auto" w:fill="auto"/>
          </w:tcPr>
          <w:p w14:paraId="1B57F7BB" w14:textId="77777777" w:rsidR="00AA188C" w:rsidRPr="009F08DB" w:rsidRDefault="00AA188C" w:rsidP="00E05728">
            <w:pPr>
              <w:pStyle w:val="Textkrper"/>
              <w:tabs>
                <w:tab w:val="left" w:pos="284"/>
              </w:tabs>
              <w:spacing w:after="0"/>
              <w:rPr>
                <w:lang w:val="de-DE"/>
              </w:rPr>
            </w:pPr>
            <w:r w:rsidRPr="009F08DB">
              <w:rPr>
                <w:lang w:val="de-DE"/>
              </w:rPr>
              <w:t>Datum/Kurzzeichen</w:t>
            </w:r>
          </w:p>
          <w:p w14:paraId="18C77FCD" w14:textId="77777777" w:rsidR="00AA188C" w:rsidRPr="009F08DB" w:rsidRDefault="00AA188C"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12224" behindDoc="0" locked="0" layoutInCell="1" allowOverlap="1" wp14:anchorId="7EAF98F5" wp14:editId="318BFB59">
                      <wp:simplePos x="0" y="0"/>
                      <wp:positionH relativeFrom="column">
                        <wp:posOffset>1746</wp:posOffset>
                      </wp:positionH>
                      <wp:positionV relativeFrom="line">
                        <wp:posOffset>32703</wp:posOffset>
                      </wp:positionV>
                      <wp:extent cx="3592354" cy="320400"/>
                      <wp:effectExtent l="0" t="0" r="27305" b="22860"/>
                      <wp:wrapNone/>
                      <wp:docPr id="293266923" name="Rechteck: abgerundete Ecken 293266923"/>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6BB90" w14:textId="77777777" w:rsidR="00BD5E17" w:rsidRDefault="00BD5E17" w:rsidP="00AA188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AF98F5" id="Rechteck: abgerundete Ecken 293266923" o:spid="_x0000_s3309" style="position:absolute;left:0;text-align:left;margin-left:.15pt;margin-top:2.6pt;width:282.85pt;height:25.25pt;z-index:258612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PudO&#10;L8ACAADJBQAADgAAAAAAAAAAAAAAAAAuAgAAZHJzL2Uyb0RvYy54bWxQSwECLQAUAAYACAAAACEA&#10;EJF9vtoAAAAFAQAADwAAAAAAAAAAAAAAAAAaBQAAZHJzL2Rvd25yZXYueG1sUEsFBgAAAAAEAAQA&#10;8wAAACEGAAAAAA==&#10;" filled="f" strokecolor="black [3213]" strokeweight=".5pt">
                      <v:textbox>
                        <w:txbxContent>
                          <w:p w14:paraId="0C36BB90" w14:textId="77777777" w:rsidR="00BD5E17" w:rsidRDefault="00BD5E17" w:rsidP="00AA188C">
                            <w:pPr>
                              <w:jc w:val="center"/>
                            </w:pPr>
                            <w:r>
                              <w:t>x</w:t>
                            </w:r>
                          </w:p>
                        </w:txbxContent>
                      </v:textbox>
                      <w10:wrap anchory="line"/>
                    </v:roundrect>
                  </w:pict>
                </mc:Fallback>
              </mc:AlternateContent>
            </w:r>
          </w:p>
        </w:tc>
      </w:tr>
      <w:tr w:rsidR="00AA188C" w:rsidRPr="009F08DB" w14:paraId="0C959012" w14:textId="77777777" w:rsidTr="00E05728">
        <w:trPr>
          <w:trHeight w:val="1020"/>
        </w:trPr>
        <w:tc>
          <w:tcPr>
            <w:tcW w:w="2154" w:type="dxa"/>
            <w:shd w:val="clear" w:color="auto" w:fill="F2F2F2" w:themeFill="background1" w:themeFillShade="F2"/>
          </w:tcPr>
          <w:p w14:paraId="6C8657B2" w14:textId="77777777" w:rsidR="00AA188C" w:rsidRPr="009F08DB" w:rsidRDefault="00AA188C" w:rsidP="00E05728">
            <w:pPr>
              <w:pStyle w:val="Textkrper"/>
              <w:spacing w:after="0"/>
              <w:rPr>
                <w:lang w:val="de-DE"/>
              </w:rPr>
            </w:pPr>
            <w:r w:rsidRPr="009F08DB">
              <w:rPr>
                <w:b/>
                <w:lang w:val="de-DE"/>
              </w:rPr>
              <w:t>Ergebnisse genehmigt</w:t>
            </w:r>
          </w:p>
        </w:tc>
        <w:tc>
          <w:tcPr>
            <w:tcW w:w="7256" w:type="dxa"/>
            <w:gridSpan w:val="2"/>
          </w:tcPr>
          <w:p w14:paraId="78DF2878" w14:textId="77777777" w:rsidR="00AA188C" w:rsidRPr="009F08DB" w:rsidRDefault="00AA188C"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13248" behindDoc="0" locked="0" layoutInCell="1" allowOverlap="1" wp14:anchorId="6236410C" wp14:editId="566A60A5">
                      <wp:simplePos x="0" y="0"/>
                      <wp:positionH relativeFrom="column">
                        <wp:posOffset>-5715</wp:posOffset>
                      </wp:positionH>
                      <wp:positionV relativeFrom="line">
                        <wp:posOffset>252095</wp:posOffset>
                      </wp:positionV>
                      <wp:extent cx="4500000" cy="320400"/>
                      <wp:effectExtent l="0" t="0" r="15240" b="22860"/>
                      <wp:wrapNone/>
                      <wp:docPr id="293266927" name="Rechteck: abgerundete Ecken 29326692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6464D" w14:textId="77777777" w:rsidR="00BD5E17" w:rsidRDefault="00BD5E17" w:rsidP="00AA188C">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36410C" id="Rechteck: abgerundete Ecken 293266927" o:spid="_x0000_s3310" style="position:absolute;left:0;text-align:left;margin-left:-.45pt;margin-top:19.85pt;width:354.35pt;height:25.25pt;z-index:258613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MUlyWm8&#10;AgAAyQUAAA4AAAAAAAAAAAAAAAAALgIAAGRycy9lMm9Eb2MueG1sUEsBAi0AFAAGAAgAAAAhAHhH&#10;TL3cAAAABwEAAA8AAAAAAAAAAAAAAAAAFgUAAGRycy9kb3ducmV2LnhtbFBLBQYAAAAABAAEAPMA&#10;AAAfBgAAAAA=&#10;" filled="f" strokecolor="black [3213]" strokeweight=".5pt">
                      <v:textbox>
                        <w:txbxContent>
                          <w:p w14:paraId="2AC6464D" w14:textId="77777777" w:rsidR="00BD5E17" w:rsidRDefault="00BD5E17" w:rsidP="00AA188C">
                            <w:pPr>
                              <w:jc w:val="center"/>
                            </w:pPr>
                            <w:r>
                              <w:t>x</w:t>
                            </w:r>
                          </w:p>
                        </w:txbxContent>
                      </v:textbox>
                      <w10:wrap anchory="line"/>
                    </v:roundrect>
                  </w:pict>
                </mc:Fallback>
              </mc:AlternateContent>
            </w:r>
            <w:r w:rsidRPr="009F08DB">
              <w:rPr>
                <w:lang w:val="de-DE"/>
              </w:rPr>
              <w:t>Datum/Kurzzeichen</w:t>
            </w:r>
          </w:p>
          <w:p w14:paraId="24207783" w14:textId="77777777" w:rsidR="00AA188C" w:rsidRPr="009F08DB" w:rsidRDefault="00AA188C" w:rsidP="00E05728">
            <w:pPr>
              <w:pStyle w:val="Textkrper"/>
              <w:tabs>
                <w:tab w:val="left" w:pos="284"/>
              </w:tabs>
              <w:spacing w:after="0"/>
              <w:rPr>
                <w:lang w:val="de-DE"/>
              </w:rPr>
            </w:pPr>
          </w:p>
        </w:tc>
      </w:tr>
    </w:tbl>
    <w:p w14:paraId="38999CDC" w14:textId="77777777" w:rsidR="00AA188C" w:rsidRPr="009F08DB" w:rsidRDefault="00AA188C">
      <w:pPr>
        <w:rPr>
          <w:rFonts w:ascii="Arial" w:hAnsi="Arial"/>
          <w:lang w:val="de-DE"/>
        </w:rPr>
      </w:pPr>
      <w:r w:rsidRPr="009F08DB">
        <w:rPr>
          <w:lang w:val="de-DE"/>
        </w:rPr>
        <w:br w:type="page"/>
      </w:r>
    </w:p>
    <w:p w14:paraId="0AB9014D" w14:textId="19C628AC" w:rsidR="005721B8" w:rsidRPr="009F08DB" w:rsidRDefault="00F420EA" w:rsidP="00897659">
      <w:pPr>
        <w:pStyle w:val="berschrift3nummeriert"/>
        <w:rPr>
          <w:lang w:val="de-DE"/>
        </w:rPr>
      </w:pPr>
      <w:bookmarkStart w:id="257" w:name="_Toc118817769"/>
      <w:r w:rsidRPr="009F08DB">
        <w:rPr>
          <w:lang w:val="de-DE"/>
        </w:rPr>
        <w:t xml:space="preserve">FLT 2008: </w:t>
      </w:r>
      <w:r w:rsidR="00932C19" w:rsidRPr="009F08DB">
        <w:rPr>
          <w:lang w:val="de-DE"/>
        </w:rPr>
        <w:t>ZUFÜHRUNG: KONTROLLE LAGE INHALER: GERÄT NICHT BEREIT</w:t>
      </w:r>
      <w:bookmarkEnd w:id="257"/>
    </w:p>
    <w:p w14:paraId="767396D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0998CDDC" w14:textId="77777777" w:rsidTr="00F420EA">
        <w:trPr>
          <w:trHeight w:val="343"/>
        </w:trPr>
        <w:tc>
          <w:tcPr>
            <w:tcW w:w="2154" w:type="dxa"/>
            <w:shd w:val="clear" w:color="auto" w:fill="F2F2F2" w:themeFill="background1" w:themeFillShade="F2"/>
          </w:tcPr>
          <w:p w14:paraId="4B6F05A8" w14:textId="611D6F90" w:rsidR="005721B8" w:rsidRPr="009F08DB" w:rsidRDefault="00D8280B" w:rsidP="00190981">
            <w:pPr>
              <w:pStyle w:val="Textkrper"/>
              <w:spacing w:after="0"/>
              <w:rPr>
                <w:b/>
                <w:lang w:val="de-DE"/>
              </w:rPr>
            </w:pPr>
            <w:r w:rsidRPr="009F08DB">
              <w:rPr>
                <w:b/>
                <w:lang w:val="de-DE"/>
              </w:rPr>
              <w:t>Testziel</w:t>
            </w:r>
          </w:p>
        </w:tc>
        <w:tc>
          <w:tcPr>
            <w:tcW w:w="7257" w:type="dxa"/>
          </w:tcPr>
          <w:p w14:paraId="7A3DB757" w14:textId="4317C9EB" w:rsidR="005721B8" w:rsidRPr="009F08DB" w:rsidRDefault="00A7704C" w:rsidP="00190981">
            <w:pPr>
              <w:pStyle w:val="BulletTabtext"/>
              <w:rPr>
                <w:lang w:val="de-DE"/>
              </w:rPr>
            </w:pPr>
            <w:r w:rsidRPr="009F08DB">
              <w:rPr>
                <w:lang w:val="de-DE"/>
              </w:rPr>
              <w:t>Test, ob die richtige Störmeldung im Bedienfeld erscheint</w:t>
            </w:r>
          </w:p>
          <w:p w14:paraId="7D38DD90" w14:textId="51991EC1" w:rsidR="00F420EA" w:rsidRPr="009F08DB" w:rsidRDefault="00F420EA" w:rsidP="00F420EA">
            <w:pPr>
              <w:pStyle w:val="Abstandshalter"/>
              <w:rPr>
                <w:lang w:val="de-DE"/>
              </w:rPr>
            </w:pPr>
          </w:p>
        </w:tc>
      </w:tr>
      <w:tr w:rsidR="005721B8" w:rsidRPr="00387A0C" w14:paraId="62440894" w14:textId="77777777" w:rsidTr="00190981">
        <w:trPr>
          <w:trHeight w:val="170"/>
        </w:trPr>
        <w:tc>
          <w:tcPr>
            <w:tcW w:w="2154" w:type="dxa"/>
          </w:tcPr>
          <w:p w14:paraId="461E1DCE" w14:textId="77777777" w:rsidR="005721B8" w:rsidRPr="009F08DB" w:rsidRDefault="005721B8" w:rsidP="00190981">
            <w:pPr>
              <w:pStyle w:val="Textkrper"/>
              <w:spacing w:before="0" w:after="0"/>
              <w:rPr>
                <w:sz w:val="8"/>
                <w:szCs w:val="8"/>
                <w:lang w:val="de-DE"/>
              </w:rPr>
            </w:pPr>
          </w:p>
        </w:tc>
        <w:tc>
          <w:tcPr>
            <w:tcW w:w="7257" w:type="dxa"/>
          </w:tcPr>
          <w:p w14:paraId="0C6A3A1C" w14:textId="77777777" w:rsidR="005721B8" w:rsidRPr="009F08DB" w:rsidRDefault="005721B8" w:rsidP="00190981">
            <w:pPr>
              <w:pStyle w:val="Textkrper"/>
              <w:spacing w:before="0" w:after="0"/>
              <w:rPr>
                <w:sz w:val="8"/>
                <w:szCs w:val="8"/>
                <w:lang w:val="de-DE"/>
              </w:rPr>
            </w:pPr>
          </w:p>
        </w:tc>
      </w:tr>
      <w:tr w:rsidR="005721B8" w:rsidRPr="009F08DB" w14:paraId="2A2B8FAB" w14:textId="77777777" w:rsidTr="00190981">
        <w:trPr>
          <w:trHeight w:val="471"/>
        </w:trPr>
        <w:tc>
          <w:tcPr>
            <w:tcW w:w="2154" w:type="dxa"/>
            <w:shd w:val="clear" w:color="auto" w:fill="F2F2F2" w:themeFill="background1" w:themeFillShade="F2"/>
          </w:tcPr>
          <w:p w14:paraId="670A0FBF" w14:textId="1C7471F3" w:rsidR="005721B8" w:rsidRPr="009F08DB" w:rsidRDefault="00D8280B" w:rsidP="00190981">
            <w:pPr>
              <w:pStyle w:val="Textkrper"/>
              <w:spacing w:after="0"/>
              <w:rPr>
                <w:b/>
                <w:lang w:val="de-DE"/>
              </w:rPr>
            </w:pPr>
            <w:r w:rsidRPr="009F08DB">
              <w:rPr>
                <w:b/>
                <w:lang w:val="de-DE"/>
              </w:rPr>
              <w:t>Testdurchführung</w:t>
            </w:r>
          </w:p>
        </w:tc>
        <w:tc>
          <w:tcPr>
            <w:tcW w:w="7257" w:type="dxa"/>
          </w:tcPr>
          <w:p w14:paraId="080B0781" w14:textId="77777777" w:rsidR="005721B8" w:rsidRPr="009F08DB" w:rsidRDefault="005721B8" w:rsidP="00190981">
            <w:pPr>
              <w:pStyle w:val="Textkrper"/>
              <w:spacing w:after="0"/>
              <w:rPr>
                <w:lang w:val="de-DE"/>
              </w:rPr>
            </w:pPr>
          </w:p>
        </w:tc>
      </w:tr>
      <w:tr w:rsidR="005721B8" w:rsidRPr="009F08DB" w14:paraId="503ADA0C" w14:textId="77777777" w:rsidTr="00F420EA">
        <w:trPr>
          <w:trHeight w:val="260"/>
        </w:trPr>
        <w:tc>
          <w:tcPr>
            <w:tcW w:w="2154" w:type="dxa"/>
            <w:shd w:val="clear" w:color="auto" w:fill="F2F2F2" w:themeFill="background1" w:themeFillShade="F2"/>
          </w:tcPr>
          <w:p w14:paraId="0FC660A6" w14:textId="32D5C581" w:rsidR="005721B8" w:rsidRPr="009F08DB" w:rsidRDefault="00D41D58" w:rsidP="00190981">
            <w:pPr>
              <w:pStyle w:val="Textkrper"/>
              <w:spacing w:after="0"/>
              <w:rPr>
                <w:lang w:val="de-DE"/>
              </w:rPr>
            </w:pPr>
            <w:r w:rsidRPr="009F08DB">
              <w:rPr>
                <w:lang w:val="de-DE"/>
              </w:rPr>
              <w:t>Testvoraussetzungen</w:t>
            </w:r>
          </w:p>
        </w:tc>
        <w:tc>
          <w:tcPr>
            <w:tcW w:w="7257" w:type="dxa"/>
          </w:tcPr>
          <w:p w14:paraId="3BA8ABFA" w14:textId="41706307" w:rsidR="005721B8" w:rsidRPr="009F08DB" w:rsidRDefault="00AE36C0" w:rsidP="00F420EA">
            <w:pPr>
              <w:pStyle w:val="BulletTabtext"/>
              <w:rPr>
                <w:lang w:val="de-DE"/>
              </w:rPr>
            </w:pPr>
            <w:r w:rsidRPr="009F08DB">
              <w:rPr>
                <w:lang w:val="de-DE"/>
              </w:rPr>
              <w:t>Maschine ist im Automatikbetrieb bereit</w:t>
            </w:r>
            <w:r w:rsidR="00F420EA" w:rsidRPr="009F08DB">
              <w:rPr>
                <w:lang w:val="de-DE"/>
              </w:rPr>
              <w:t xml:space="preserve"> </w:t>
            </w:r>
          </w:p>
          <w:p w14:paraId="7E7B034F" w14:textId="1675AE34" w:rsidR="00F420EA" w:rsidRPr="009F08DB" w:rsidRDefault="00F420EA" w:rsidP="00F420EA">
            <w:pPr>
              <w:pStyle w:val="Abstandshalter"/>
              <w:rPr>
                <w:lang w:val="de-DE"/>
              </w:rPr>
            </w:pPr>
          </w:p>
        </w:tc>
      </w:tr>
      <w:tr w:rsidR="005721B8" w:rsidRPr="009F08DB" w14:paraId="726D294D" w14:textId="77777777" w:rsidTr="00190981">
        <w:trPr>
          <w:trHeight w:val="697"/>
        </w:trPr>
        <w:tc>
          <w:tcPr>
            <w:tcW w:w="2154" w:type="dxa"/>
            <w:shd w:val="clear" w:color="auto" w:fill="F2F2F2" w:themeFill="background1" w:themeFillShade="F2"/>
          </w:tcPr>
          <w:p w14:paraId="7CCBE1F0" w14:textId="45F8A9CD" w:rsidR="005721B8" w:rsidRPr="009F08DB" w:rsidRDefault="00D8280B" w:rsidP="00190981">
            <w:pPr>
              <w:pStyle w:val="Textkrper"/>
              <w:spacing w:after="0"/>
              <w:rPr>
                <w:lang w:val="de-DE"/>
              </w:rPr>
            </w:pPr>
            <w:r w:rsidRPr="009F08DB">
              <w:rPr>
                <w:lang w:val="de-DE"/>
              </w:rPr>
              <w:t>Erforderliche Tätigkeit</w:t>
            </w:r>
          </w:p>
        </w:tc>
        <w:tc>
          <w:tcPr>
            <w:tcW w:w="7257" w:type="dxa"/>
          </w:tcPr>
          <w:p w14:paraId="10CB329A" w14:textId="60418347" w:rsidR="00F420EA" w:rsidRPr="009F08DB" w:rsidRDefault="00762C1A" w:rsidP="00F420EA">
            <w:pPr>
              <w:pStyle w:val="BulletTabtext"/>
              <w:rPr>
                <w:lang w:val="de-DE"/>
              </w:rPr>
            </w:pPr>
            <w:r w:rsidRPr="009F08DB">
              <w:rPr>
                <w:lang w:val="de-DE"/>
              </w:rPr>
              <w:t>Aktiviere SWS</w:t>
            </w:r>
            <w:r w:rsidR="00F420EA" w:rsidRPr="009F08DB">
              <w:rPr>
                <w:lang w:val="de-DE"/>
              </w:rPr>
              <w:t xml:space="preserve"> 2005 </w:t>
            </w:r>
            <w:r w:rsidR="00792679" w:rsidRPr="009F08DB">
              <w:rPr>
                <w:lang w:val="de-DE"/>
              </w:rPr>
              <w:t>„</w:t>
            </w:r>
            <w:r w:rsidR="00FA6629" w:rsidRPr="009F08DB">
              <w:rPr>
                <w:lang w:val="de-DE"/>
              </w:rPr>
              <w:t xml:space="preserve">Zuführung: Kontrolle Lage Inhaler </w:t>
            </w:r>
            <w:r w:rsidR="00792679" w:rsidRPr="009F08DB">
              <w:rPr>
                <w:lang w:val="de-DE"/>
              </w:rPr>
              <w:t>„</w:t>
            </w:r>
          </w:p>
          <w:p w14:paraId="1A8A7CFE" w14:textId="316CBAE0" w:rsidR="005721B8" w:rsidRPr="009F08DB" w:rsidRDefault="00FA6629" w:rsidP="00F420EA">
            <w:pPr>
              <w:pStyle w:val="BulletTabtext"/>
              <w:rPr>
                <w:lang w:val="de-DE"/>
              </w:rPr>
            </w:pPr>
            <w:r w:rsidRPr="009F08DB">
              <w:rPr>
                <w:lang w:val="de-DE"/>
              </w:rPr>
              <w:t xml:space="preserve">Kamera </w:t>
            </w:r>
            <w:r w:rsidR="00792679" w:rsidRPr="009F08DB">
              <w:rPr>
                <w:lang w:val="de-DE"/>
              </w:rPr>
              <w:t>„</w:t>
            </w:r>
            <w:r w:rsidRPr="009F08DB">
              <w:rPr>
                <w:lang w:val="de-DE"/>
              </w:rPr>
              <w:t>Kontrolle Lage Inhaler</w:t>
            </w:r>
            <w:r w:rsidR="00792679" w:rsidRPr="009F08DB">
              <w:rPr>
                <w:lang w:val="de-DE"/>
              </w:rPr>
              <w:t>“</w:t>
            </w:r>
            <w:r w:rsidRPr="009F08DB">
              <w:rPr>
                <w:lang w:val="de-DE"/>
              </w:rPr>
              <w:t xml:space="preserve"> ausstecken</w:t>
            </w:r>
          </w:p>
          <w:p w14:paraId="42708A0F" w14:textId="711A570D" w:rsidR="00F420EA" w:rsidRPr="009F08DB" w:rsidRDefault="00F420EA" w:rsidP="00F420EA">
            <w:pPr>
              <w:pStyle w:val="Abstandshalter"/>
              <w:rPr>
                <w:lang w:val="de-DE"/>
              </w:rPr>
            </w:pPr>
          </w:p>
        </w:tc>
      </w:tr>
      <w:tr w:rsidR="005721B8" w:rsidRPr="00387A0C" w14:paraId="410C175F" w14:textId="77777777" w:rsidTr="00190981">
        <w:trPr>
          <w:trHeight w:val="697"/>
        </w:trPr>
        <w:tc>
          <w:tcPr>
            <w:tcW w:w="2154" w:type="dxa"/>
            <w:shd w:val="clear" w:color="auto" w:fill="F2F2F2" w:themeFill="background1" w:themeFillShade="F2"/>
          </w:tcPr>
          <w:p w14:paraId="60D67697" w14:textId="1FA2AD30" w:rsidR="005721B8" w:rsidRPr="009F08DB" w:rsidRDefault="008C23D6" w:rsidP="00190981">
            <w:pPr>
              <w:pStyle w:val="Textkrper"/>
              <w:spacing w:after="0"/>
              <w:rPr>
                <w:lang w:val="de-DE"/>
              </w:rPr>
            </w:pPr>
            <w:r w:rsidRPr="009F08DB">
              <w:rPr>
                <w:lang w:val="de-DE"/>
              </w:rPr>
              <w:t>Folge</w:t>
            </w:r>
          </w:p>
        </w:tc>
        <w:tc>
          <w:tcPr>
            <w:tcW w:w="7257" w:type="dxa"/>
          </w:tcPr>
          <w:p w14:paraId="6C2EC882" w14:textId="530D1790" w:rsidR="00F420EA" w:rsidRPr="009F08DB" w:rsidRDefault="00762C1A" w:rsidP="00F420EA">
            <w:pPr>
              <w:pStyle w:val="BulletTabtext"/>
              <w:rPr>
                <w:lang w:val="de-DE"/>
              </w:rPr>
            </w:pPr>
            <w:r w:rsidRPr="009F08DB">
              <w:rPr>
                <w:lang w:val="de-DE"/>
              </w:rPr>
              <w:t>Störmeldung erscheint im Bedienfeld</w:t>
            </w:r>
          </w:p>
          <w:p w14:paraId="5B0B7E50" w14:textId="5B9BB2B7" w:rsidR="005721B8" w:rsidRPr="009F08DB" w:rsidRDefault="000A4CB7" w:rsidP="00F420EA">
            <w:pPr>
              <w:pStyle w:val="BulletTabtext"/>
              <w:rPr>
                <w:lang w:val="de-DE"/>
              </w:rPr>
            </w:pPr>
            <w:r w:rsidRPr="009F08DB">
              <w:rPr>
                <w:lang w:val="de-DE"/>
              </w:rPr>
              <w:t>Maschine kann nicht gestartet werden, solange Störmeldung aktiv ist</w:t>
            </w:r>
            <w:r w:rsidR="00F420EA" w:rsidRPr="009F08DB">
              <w:rPr>
                <w:lang w:val="de-DE"/>
              </w:rPr>
              <w:t xml:space="preserve"> </w:t>
            </w:r>
          </w:p>
          <w:p w14:paraId="225F6756" w14:textId="142B453A" w:rsidR="00F420EA" w:rsidRPr="009F08DB" w:rsidRDefault="00F420EA" w:rsidP="00F420EA">
            <w:pPr>
              <w:pStyle w:val="Abstandshalter"/>
              <w:rPr>
                <w:lang w:val="de-DE"/>
              </w:rPr>
            </w:pPr>
          </w:p>
        </w:tc>
      </w:tr>
      <w:tr w:rsidR="005721B8" w:rsidRPr="009F08DB" w14:paraId="5E65DF8E" w14:textId="77777777" w:rsidTr="00F420EA">
        <w:trPr>
          <w:trHeight w:val="138"/>
        </w:trPr>
        <w:tc>
          <w:tcPr>
            <w:tcW w:w="2154" w:type="dxa"/>
            <w:shd w:val="clear" w:color="auto" w:fill="F2F2F2" w:themeFill="background1" w:themeFillShade="F2"/>
          </w:tcPr>
          <w:p w14:paraId="07E97C25" w14:textId="5B98440D" w:rsidR="005721B8" w:rsidRPr="009F08DB" w:rsidRDefault="00D8280B" w:rsidP="00190981">
            <w:pPr>
              <w:pStyle w:val="Textkrper"/>
              <w:spacing w:after="0"/>
              <w:rPr>
                <w:lang w:val="de-DE"/>
              </w:rPr>
            </w:pPr>
            <w:r w:rsidRPr="009F08DB">
              <w:rPr>
                <w:lang w:val="de-DE"/>
              </w:rPr>
              <w:t>Kommentare</w:t>
            </w:r>
          </w:p>
        </w:tc>
        <w:tc>
          <w:tcPr>
            <w:tcW w:w="7257" w:type="dxa"/>
          </w:tcPr>
          <w:p w14:paraId="234C48BF" w14:textId="5732CCB7" w:rsidR="005721B8" w:rsidRPr="009F08DB" w:rsidRDefault="00AE36C0" w:rsidP="00190981">
            <w:pPr>
              <w:pStyle w:val="BulletTabtext"/>
              <w:rPr>
                <w:lang w:val="de-DE"/>
              </w:rPr>
            </w:pPr>
            <w:r w:rsidRPr="009F08DB">
              <w:rPr>
                <w:lang w:val="de-DE"/>
              </w:rPr>
              <w:t>Keine</w:t>
            </w:r>
          </w:p>
          <w:p w14:paraId="408F8ECB" w14:textId="77777777" w:rsidR="005721B8" w:rsidRPr="009F08DB" w:rsidRDefault="005721B8" w:rsidP="00190981">
            <w:pPr>
              <w:pStyle w:val="Abstandshalter"/>
              <w:rPr>
                <w:lang w:val="de-DE"/>
              </w:rPr>
            </w:pPr>
          </w:p>
        </w:tc>
      </w:tr>
      <w:tr w:rsidR="005721B8" w:rsidRPr="009F08DB" w14:paraId="08ABD1C7" w14:textId="77777777" w:rsidTr="00190981">
        <w:trPr>
          <w:trHeight w:val="697"/>
        </w:trPr>
        <w:tc>
          <w:tcPr>
            <w:tcW w:w="2154" w:type="dxa"/>
            <w:shd w:val="clear" w:color="auto" w:fill="F2F2F2" w:themeFill="background1" w:themeFillShade="F2"/>
          </w:tcPr>
          <w:p w14:paraId="6E6D61F1" w14:textId="0A55316B" w:rsidR="005721B8" w:rsidRPr="009F08DB" w:rsidRDefault="00D41D58" w:rsidP="00190981">
            <w:pPr>
              <w:pStyle w:val="Textkrper"/>
              <w:spacing w:after="0"/>
              <w:rPr>
                <w:lang w:val="de-DE"/>
              </w:rPr>
            </w:pPr>
            <w:r w:rsidRPr="009F08DB">
              <w:rPr>
                <w:lang w:val="de-DE"/>
              </w:rPr>
              <w:t>Quittierung</w:t>
            </w:r>
          </w:p>
        </w:tc>
        <w:tc>
          <w:tcPr>
            <w:tcW w:w="7257" w:type="dxa"/>
          </w:tcPr>
          <w:p w14:paraId="6601E6C0" w14:textId="2AD0E19F" w:rsidR="00F420EA" w:rsidRPr="009F08DB" w:rsidRDefault="00FA6629" w:rsidP="00F420EA">
            <w:pPr>
              <w:pStyle w:val="BulletTabtext"/>
              <w:rPr>
                <w:lang w:val="de-DE"/>
              </w:rPr>
            </w:pPr>
            <w:r w:rsidRPr="009F08DB">
              <w:rPr>
                <w:lang w:val="de-DE"/>
              </w:rPr>
              <w:t xml:space="preserve">Kamera </w:t>
            </w:r>
            <w:r w:rsidR="00792679" w:rsidRPr="009F08DB">
              <w:rPr>
                <w:lang w:val="de-DE"/>
              </w:rPr>
              <w:t>„</w:t>
            </w:r>
            <w:r w:rsidRPr="009F08DB">
              <w:rPr>
                <w:lang w:val="de-DE"/>
              </w:rPr>
              <w:t>Kontrolle Lage Inhaler</w:t>
            </w:r>
            <w:r w:rsidR="00792679" w:rsidRPr="009F08DB">
              <w:rPr>
                <w:lang w:val="de-DE"/>
              </w:rPr>
              <w:t>“</w:t>
            </w:r>
            <w:r w:rsidRPr="009F08DB">
              <w:rPr>
                <w:lang w:val="de-DE"/>
              </w:rPr>
              <w:t xml:space="preserve"> wieder einstecken</w:t>
            </w:r>
          </w:p>
          <w:p w14:paraId="1470C01B" w14:textId="716C6974" w:rsidR="005721B8" w:rsidRPr="009F08DB" w:rsidRDefault="00762C1A" w:rsidP="00F420E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420EA" w:rsidRPr="009F08DB">
              <w:rPr>
                <w:lang w:val="de-DE"/>
              </w:rPr>
              <w:t xml:space="preserve"> </w:t>
            </w:r>
          </w:p>
          <w:p w14:paraId="2062C853" w14:textId="5E4EE9EB" w:rsidR="00F420EA" w:rsidRPr="009F08DB" w:rsidRDefault="00F420EA" w:rsidP="00F420EA">
            <w:pPr>
              <w:pStyle w:val="Abstandshalter"/>
              <w:rPr>
                <w:lang w:val="de-DE"/>
              </w:rPr>
            </w:pPr>
          </w:p>
        </w:tc>
      </w:tr>
    </w:tbl>
    <w:p w14:paraId="429B720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7B57B78"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0737277" w14:textId="63BEB75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7FB2CA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9EBD776" w14:textId="4EF55737"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2390352" w14:textId="77777777" w:rsidTr="00190981">
        <w:trPr>
          <w:trHeight w:val="697"/>
        </w:trPr>
        <w:tc>
          <w:tcPr>
            <w:tcW w:w="2154" w:type="dxa"/>
            <w:tcBorders>
              <w:bottom w:val="nil"/>
            </w:tcBorders>
            <w:shd w:val="clear" w:color="auto" w:fill="F2F2F2" w:themeFill="background1" w:themeFillShade="F2"/>
          </w:tcPr>
          <w:p w14:paraId="484E8DE0" w14:textId="6ECE0F2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8A597B4" w14:textId="1D1ED85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3B9994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01600" behindDoc="0" locked="0" layoutInCell="1" allowOverlap="1" wp14:anchorId="7E9E8044" wp14:editId="21ABADB0">
                      <wp:simplePos x="0" y="0"/>
                      <wp:positionH relativeFrom="column">
                        <wp:posOffset>-36195</wp:posOffset>
                      </wp:positionH>
                      <wp:positionV relativeFrom="line">
                        <wp:posOffset>36195</wp:posOffset>
                      </wp:positionV>
                      <wp:extent cx="820800" cy="320400"/>
                      <wp:effectExtent l="0" t="0" r="17780" b="22860"/>
                      <wp:wrapNone/>
                      <wp:docPr id="293276346" name="Rechteck: abgerundete Ecken 29327634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F275B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9E8044" id="Rechteck: abgerundete Ecken 293276346" o:spid="_x0000_s3311" style="position:absolute;left:0;text-align:left;margin-left:-2.85pt;margin-top:2.85pt;width:64.65pt;height:25.25pt;z-index:255001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mA7Tm+&#10;AgAAyAUAAA4AAAAAAAAAAAAAAAAALgIAAGRycy9lMm9Eb2MueG1sUEsBAi0AFAAGAAgAAAAhADWT&#10;XnbaAAAABwEAAA8AAAAAAAAAAAAAAAAAGAUAAGRycy9kb3ducmV2LnhtbFBLBQYAAAAABAAEAPMA&#10;AAAfBgAAAAA=&#10;" filled="f" strokecolor="black [3213]" strokeweight=".5pt">
                      <v:textbox>
                        <w:txbxContent>
                          <w:p w14:paraId="65F275BC" w14:textId="77777777" w:rsidR="00BD5E17" w:rsidRDefault="00BD5E17" w:rsidP="005721B8">
                            <w:pPr>
                              <w:jc w:val="center"/>
                            </w:pPr>
                            <w:r>
                              <w:t>x</w:t>
                            </w:r>
                          </w:p>
                        </w:txbxContent>
                      </v:textbox>
                      <w10:wrap anchory="line"/>
                    </v:roundrect>
                  </w:pict>
                </mc:Fallback>
              </mc:AlternateContent>
            </w:r>
          </w:p>
        </w:tc>
      </w:tr>
      <w:tr w:rsidR="005721B8" w:rsidRPr="00387A0C" w14:paraId="737667D2" w14:textId="77777777" w:rsidTr="00190981">
        <w:trPr>
          <w:trHeight w:val="697"/>
        </w:trPr>
        <w:tc>
          <w:tcPr>
            <w:tcW w:w="2154" w:type="dxa"/>
            <w:tcBorders>
              <w:top w:val="nil"/>
              <w:bottom w:val="nil"/>
            </w:tcBorders>
            <w:shd w:val="clear" w:color="auto" w:fill="F2F2F2" w:themeFill="background1" w:themeFillShade="F2"/>
          </w:tcPr>
          <w:p w14:paraId="304116D0" w14:textId="77777777" w:rsidR="005721B8" w:rsidRPr="009F08DB" w:rsidRDefault="005721B8" w:rsidP="00190981">
            <w:pPr>
              <w:pStyle w:val="Textkrper"/>
              <w:spacing w:after="0"/>
              <w:rPr>
                <w:lang w:val="de-DE"/>
              </w:rPr>
            </w:pPr>
          </w:p>
        </w:tc>
        <w:tc>
          <w:tcPr>
            <w:tcW w:w="5839" w:type="dxa"/>
            <w:tcBorders>
              <w:top w:val="nil"/>
              <w:bottom w:val="nil"/>
            </w:tcBorders>
          </w:tcPr>
          <w:p w14:paraId="4C1501FA" w14:textId="227957E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CF9BA8C"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008768" behindDoc="0" locked="0" layoutInCell="1" allowOverlap="1" wp14:anchorId="5232EB83" wp14:editId="0681F1BC">
                      <wp:simplePos x="0" y="0"/>
                      <wp:positionH relativeFrom="column">
                        <wp:posOffset>-36195</wp:posOffset>
                      </wp:positionH>
                      <wp:positionV relativeFrom="line">
                        <wp:posOffset>36195</wp:posOffset>
                      </wp:positionV>
                      <wp:extent cx="820800" cy="320400"/>
                      <wp:effectExtent l="0" t="0" r="17780" b="22860"/>
                      <wp:wrapNone/>
                      <wp:docPr id="293276347" name="Rechteck: abgerundete Ecken 2932763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9BA51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32EB83" id="Rechteck: abgerundete Ecken 293276347" o:spid="_x0000_s3312" style="position:absolute;left:0;text-align:left;margin-left:-2.85pt;margin-top:2.85pt;width:64.65pt;height:25.25pt;z-index:255008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gFWCa+&#10;AgAAyAUAAA4AAAAAAAAAAAAAAAAALgIAAGRycy9lMm9Eb2MueG1sUEsBAi0AFAAGAAgAAAAhADWT&#10;XnbaAAAABwEAAA8AAAAAAAAAAAAAAAAAGAUAAGRycy9kb3ducmV2LnhtbFBLBQYAAAAABAAEAPMA&#10;AAAfBgAAAAA=&#10;" filled="f" strokecolor="black [3213]" strokeweight=".5pt">
                      <v:textbox>
                        <w:txbxContent>
                          <w:p w14:paraId="219BA51C" w14:textId="77777777" w:rsidR="00BD5E17" w:rsidRDefault="00BD5E17" w:rsidP="005721B8">
                            <w:pPr>
                              <w:jc w:val="center"/>
                            </w:pPr>
                            <w:r>
                              <w:t>x</w:t>
                            </w:r>
                          </w:p>
                        </w:txbxContent>
                      </v:textbox>
                      <w10:wrap anchory="line"/>
                    </v:roundrect>
                  </w:pict>
                </mc:Fallback>
              </mc:AlternateContent>
            </w:r>
          </w:p>
        </w:tc>
      </w:tr>
      <w:tr w:rsidR="005721B8" w:rsidRPr="009F08DB" w14:paraId="62191474" w14:textId="77777777" w:rsidTr="00190981">
        <w:trPr>
          <w:trHeight w:val="1701"/>
        </w:trPr>
        <w:tc>
          <w:tcPr>
            <w:tcW w:w="2154" w:type="dxa"/>
            <w:shd w:val="clear" w:color="auto" w:fill="F2F2F2" w:themeFill="background1" w:themeFillShade="F2"/>
          </w:tcPr>
          <w:p w14:paraId="0BCA6A23" w14:textId="36269C7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F56702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05696" behindDoc="0" locked="0" layoutInCell="1" allowOverlap="1" wp14:anchorId="18FB3CBF" wp14:editId="79562D05">
                      <wp:simplePos x="0" y="0"/>
                      <wp:positionH relativeFrom="column">
                        <wp:posOffset>-5715</wp:posOffset>
                      </wp:positionH>
                      <wp:positionV relativeFrom="line">
                        <wp:posOffset>72390</wp:posOffset>
                      </wp:positionV>
                      <wp:extent cx="4500000" cy="942975"/>
                      <wp:effectExtent l="0" t="0" r="15240" b="28575"/>
                      <wp:wrapNone/>
                      <wp:docPr id="293276350" name="Rechteck: abgerundete Ecken 29327635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E0887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B3CBF" id="Rechteck: abgerundete Ecken 293276350" o:spid="_x0000_s3313" style="position:absolute;left:0;text-align:left;margin-left:-.45pt;margin-top:5.7pt;width:354.35pt;height:74.25pt;z-index:255005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Ii9LpK8&#10;AgAAyQUAAA4AAAAAAAAAAAAAAAAALgIAAGRycy9lMm9Eb2MueG1sUEsBAi0AFAAGAAgAAAAhAO8y&#10;f+7cAAAACAEAAA8AAAAAAAAAAAAAAAAAFgUAAGRycy9kb3ducmV2LnhtbFBLBQYAAAAABAAEAPMA&#10;AAAfBgAAAAA=&#10;" filled="f" strokecolor="black [3213]" strokeweight=".5pt">
                      <v:textbox>
                        <w:txbxContent>
                          <w:p w14:paraId="2CE08877" w14:textId="77777777" w:rsidR="00BD5E17" w:rsidRDefault="00BD5E17" w:rsidP="005721B8">
                            <w:pPr>
                              <w:jc w:val="center"/>
                            </w:pPr>
                            <w:r>
                              <w:t>x</w:t>
                            </w:r>
                          </w:p>
                        </w:txbxContent>
                      </v:textbox>
                      <w10:wrap anchory="line"/>
                    </v:roundrect>
                  </w:pict>
                </mc:Fallback>
              </mc:AlternateContent>
            </w:r>
          </w:p>
        </w:tc>
      </w:tr>
    </w:tbl>
    <w:p w14:paraId="77329E3F" w14:textId="77777777" w:rsidR="005721B8" w:rsidRPr="009F08DB" w:rsidRDefault="005721B8" w:rsidP="005721B8">
      <w:pPr>
        <w:pStyle w:val="Textkrper"/>
        <w:rPr>
          <w:lang w:val="de-DE"/>
        </w:rPr>
      </w:pPr>
    </w:p>
    <w:p w14:paraId="6BEDDD9B" w14:textId="0716361E" w:rsidR="005721B8" w:rsidRDefault="005721B8" w:rsidP="005721B8">
      <w:pPr>
        <w:pStyle w:val="Textkrper"/>
        <w:rPr>
          <w:lang w:val="de-DE"/>
        </w:rPr>
      </w:pPr>
    </w:p>
    <w:p w14:paraId="7A26D192" w14:textId="77777777" w:rsidR="00D87089" w:rsidRPr="009F08DB" w:rsidRDefault="00D87089" w:rsidP="005721B8">
      <w:pPr>
        <w:pStyle w:val="Textkrper"/>
        <w:rPr>
          <w:lang w:val="de-DE"/>
        </w:rPr>
      </w:pPr>
    </w:p>
    <w:p w14:paraId="1F5B73E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53672D2" w14:textId="77777777" w:rsidTr="00626664">
        <w:trPr>
          <w:trHeight w:val="1020"/>
        </w:trPr>
        <w:tc>
          <w:tcPr>
            <w:tcW w:w="2154" w:type="dxa"/>
            <w:shd w:val="clear" w:color="auto" w:fill="F2F2F2" w:themeFill="background1" w:themeFillShade="F2"/>
          </w:tcPr>
          <w:p w14:paraId="127B253D" w14:textId="1C9C414A"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9505C58" w14:textId="1BB198C0" w:rsidR="00626664" w:rsidRPr="009F08DB" w:rsidRDefault="00745279" w:rsidP="00190981">
            <w:pPr>
              <w:pStyle w:val="Textkrper"/>
              <w:tabs>
                <w:tab w:val="left" w:pos="284"/>
              </w:tabs>
              <w:spacing w:after="0"/>
              <w:rPr>
                <w:lang w:val="de-DE"/>
              </w:rPr>
            </w:pPr>
            <w:r w:rsidRPr="009F08DB">
              <w:rPr>
                <w:lang w:val="de-DE"/>
              </w:rPr>
              <w:t>ja/nein</w:t>
            </w:r>
          </w:p>
          <w:p w14:paraId="3AF364E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76352" behindDoc="0" locked="0" layoutInCell="1" allowOverlap="1" wp14:anchorId="7A0A1D83" wp14:editId="711B1ECD">
                      <wp:simplePos x="0" y="0"/>
                      <wp:positionH relativeFrom="column">
                        <wp:posOffset>635</wp:posOffset>
                      </wp:positionH>
                      <wp:positionV relativeFrom="paragraph">
                        <wp:posOffset>36195</wp:posOffset>
                      </wp:positionV>
                      <wp:extent cx="820800" cy="320400"/>
                      <wp:effectExtent l="0" t="0" r="17780" b="22860"/>
                      <wp:wrapNone/>
                      <wp:docPr id="293276351" name="Rechteck: abgerundete Ecken 2932763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E01AB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0A1D83" id="Rechteck: abgerundete Ecken 293276351" o:spid="_x0000_s3314" style="position:absolute;left:0;text-align:left;margin-left:.05pt;margin-top:2.85pt;width:64.65pt;height:25.25pt;z-index:2582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" filled="f" strokecolor="black [3213]" strokeweight=".5pt">
                      <v:textbox>
                        <w:txbxContent>
                          <w:p w14:paraId="3CE01ABE" w14:textId="77777777" w:rsidR="00BD5E17" w:rsidRDefault="00BD5E17" w:rsidP="005721B8">
                            <w:pPr>
                              <w:jc w:val="center"/>
                            </w:pPr>
                            <w:r>
                              <w:t>x</w:t>
                            </w:r>
                          </w:p>
                        </w:txbxContent>
                      </v:textbox>
                    </v:roundrect>
                  </w:pict>
                </mc:Fallback>
              </mc:AlternateContent>
            </w:r>
          </w:p>
        </w:tc>
        <w:tc>
          <w:tcPr>
            <w:tcW w:w="5839" w:type="dxa"/>
            <w:shd w:val="clear" w:color="auto" w:fill="auto"/>
          </w:tcPr>
          <w:p w14:paraId="2671B51A" w14:textId="0EF527E7" w:rsidR="00626664" w:rsidRPr="009F08DB" w:rsidRDefault="00745279" w:rsidP="00190981">
            <w:pPr>
              <w:pStyle w:val="Textkrper"/>
              <w:tabs>
                <w:tab w:val="left" w:pos="284"/>
              </w:tabs>
              <w:spacing w:after="0"/>
              <w:rPr>
                <w:lang w:val="de-DE"/>
              </w:rPr>
            </w:pPr>
            <w:r w:rsidRPr="009F08DB">
              <w:rPr>
                <w:lang w:val="de-DE"/>
              </w:rPr>
              <w:t>Datum/Kurzzeichen</w:t>
            </w:r>
          </w:p>
          <w:p w14:paraId="733D641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77376" behindDoc="0" locked="0" layoutInCell="1" allowOverlap="1" wp14:anchorId="38799430" wp14:editId="2B36B6B4">
                      <wp:simplePos x="0" y="0"/>
                      <wp:positionH relativeFrom="column">
                        <wp:posOffset>1746</wp:posOffset>
                      </wp:positionH>
                      <wp:positionV relativeFrom="line">
                        <wp:posOffset>32703</wp:posOffset>
                      </wp:positionV>
                      <wp:extent cx="3592354" cy="320400"/>
                      <wp:effectExtent l="0" t="0" r="27305" b="22860"/>
                      <wp:wrapNone/>
                      <wp:docPr id="293276352" name="Rechteck: abgerundete Ecken 29327635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EB8D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799430" id="Rechteck: abgerundete Ecken 293276352" o:spid="_x0000_s3315" style="position:absolute;left:0;text-align:left;margin-left:.15pt;margin-top:2.6pt;width:282.85pt;height:25.25pt;z-index:258277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ZxwA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QhZG&#10;ccACAADJBQAADgAAAAAAAAAAAAAAAAAuAgAAZHJzL2Uyb0RvYy54bWxQSwECLQAUAAYACAAAACEA&#10;EJF9vtoAAAAFAQAADwAAAAAAAAAAAAAAAAAaBQAAZHJzL2Rvd25yZXYueG1sUEsFBgAAAAAEAAQA&#10;8wAAACEGAAAAAA==&#10;" filled="f" strokecolor="black [3213]" strokeweight=".5pt">
                      <v:textbox>
                        <w:txbxContent>
                          <w:p w14:paraId="7C6EB8DF" w14:textId="77777777" w:rsidR="00BD5E17" w:rsidRDefault="00BD5E17" w:rsidP="005721B8">
                            <w:pPr>
                              <w:jc w:val="center"/>
                            </w:pPr>
                            <w:r>
                              <w:t>x</w:t>
                            </w:r>
                          </w:p>
                        </w:txbxContent>
                      </v:textbox>
                      <w10:wrap anchory="line"/>
                    </v:roundrect>
                  </w:pict>
                </mc:Fallback>
              </mc:AlternateContent>
            </w:r>
          </w:p>
        </w:tc>
      </w:tr>
      <w:tr w:rsidR="00626664" w:rsidRPr="009F08DB" w14:paraId="7DC733E7" w14:textId="77777777" w:rsidTr="00626664">
        <w:trPr>
          <w:trHeight w:val="1020"/>
        </w:trPr>
        <w:tc>
          <w:tcPr>
            <w:tcW w:w="2154" w:type="dxa"/>
            <w:shd w:val="clear" w:color="auto" w:fill="F2F2F2" w:themeFill="background1" w:themeFillShade="F2"/>
          </w:tcPr>
          <w:p w14:paraId="64DFA473" w14:textId="31C557B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2B4B886" w14:textId="59B25CA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78400" behindDoc="0" locked="0" layoutInCell="1" allowOverlap="1" wp14:anchorId="6D0BD2E2" wp14:editId="79A60A7B">
                      <wp:simplePos x="0" y="0"/>
                      <wp:positionH relativeFrom="column">
                        <wp:posOffset>-5715</wp:posOffset>
                      </wp:positionH>
                      <wp:positionV relativeFrom="line">
                        <wp:posOffset>252095</wp:posOffset>
                      </wp:positionV>
                      <wp:extent cx="4500000" cy="320400"/>
                      <wp:effectExtent l="0" t="0" r="15240" b="22860"/>
                      <wp:wrapNone/>
                      <wp:docPr id="293276353" name="Rechteck: abgerundete Ecken 29327635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B738A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BD2E2" id="Rechteck: abgerundete Ecken 293276353" o:spid="_x0000_s3316" style="position:absolute;left:0;text-align:left;margin-left:-.45pt;margin-top:19.85pt;width:354.35pt;height:25.25pt;z-index:258278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BPlwW+ugIA&#10;AMkFAAAOAAAAAAAAAAAAAAAAAC4CAABkcnMvZTJvRG9jLnhtbFBLAQItABQABgAIAAAAIQB4R0y9&#10;3AAAAAcBAAAPAAAAAAAAAAAAAAAAABQFAABkcnMvZG93bnJldi54bWxQSwUGAAAAAAQABADzAAAA&#10;HQYAAAAA&#10;" filled="f" strokecolor="black [3213]" strokeweight=".5pt">
                      <v:textbox>
                        <w:txbxContent>
                          <w:p w14:paraId="3EB738A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A17EA56" w14:textId="77777777" w:rsidR="00626664" w:rsidRPr="009F08DB" w:rsidRDefault="00626664" w:rsidP="00190981">
            <w:pPr>
              <w:pStyle w:val="Textkrper"/>
              <w:tabs>
                <w:tab w:val="left" w:pos="284"/>
              </w:tabs>
              <w:spacing w:after="0"/>
              <w:rPr>
                <w:lang w:val="de-DE"/>
              </w:rPr>
            </w:pPr>
          </w:p>
        </w:tc>
      </w:tr>
    </w:tbl>
    <w:p w14:paraId="5E1F2F02" w14:textId="77777777" w:rsidR="005721B8" w:rsidRPr="009F08DB" w:rsidRDefault="005721B8" w:rsidP="005721B8">
      <w:pPr>
        <w:rPr>
          <w:rFonts w:ascii="Arial" w:hAnsi="Arial"/>
          <w:lang w:val="de-DE"/>
        </w:rPr>
      </w:pPr>
      <w:r w:rsidRPr="009F08DB">
        <w:rPr>
          <w:lang w:val="de-DE"/>
        </w:rPr>
        <w:br w:type="page"/>
      </w:r>
    </w:p>
    <w:p w14:paraId="6D5B56EF" w14:textId="587C7129" w:rsidR="005721B8" w:rsidRPr="009F08DB" w:rsidRDefault="00F420EA" w:rsidP="00897659">
      <w:pPr>
        <w:pStyle w:val="berschrift3nummeriert"/>
        <w:rPr>
          <w:lang w:val="de-DE"/>
        </w:rPr>
      </w:pPr>
      <w:bookmarkStart w:id="258" w:name="_Toc118817770"/>
      <w:r w:rsidRPr="009F08DB">
        <w:rPr>
          <w:lang w:val="de-DE"/>
        </w:rPr>
        <w:t xml:space="preserve">FLT 2009: </w:t>
      </w:r>
      <w:r w:rsidR="00486F17" w:rsidRPr="009F08DB">
        <w:rPr>
          <w:lang w:val="de-DE"/>
        </w:rPr>
        <w:t>ZUFÜHRUNG: KONTROLLE LAGE INHALER: SENSORÜBERWACHUNG</w:t>
      </w:r>
      <w:bookmarkEnd w:id="258"/>
    </w:p>
    <w:p w14:paraId="64230EA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316E4181" w14:textId="77777777" w:rsidTr="00F420EA">
        <w:trPr>
          <w:trHeight w:val="201"/>
        </w:trPr>
        <w:tc>
          <w:tcPr>
            <w:tcW w:w="2154" w:type="dxa"/>
            <w:shd w:val="clear" w:color="auto" w:fill="F2F2F2" w:themeFill="background1" w:themeFillShade="F2"/>
          </w:tcPr>
          <w:p w14:paraId="2FF5F203" w14:textId="6064D66A" w:rsidR="005721B8" w:rsidRPr="009F08DB" w:rsidRDefault="00D8280B" w:rsidP="00190981">
            <w:pPr>
              <w:pStyle w:val="Textkrper"/>
              <w:spacing w:after="0"/>
              <w:rPr>
                <w:b/>
                <w:lang w:val="de-DE"/>
              </w:rPr>
            </w:pPr>
            <w:r w:rsidRPr="009F08DB">
              <w:rPr>
                <w:b/>
                <w:lang w:val="de-DE"/>
              </w:rPr>
              <w:t>Testziel</w:t>
            </w:r>
          </w:p>
        </w:tc>
        <w:tc>
          <w:tcPr>
            <w:tcW w:w="7257" w:type="dxa"/>
          </w:tcPr>
          <w:p w14:paraId="41DF43CB" w14:textId="52C99FCA" w:rsidR="005721B8" w:rsidRPr="009F08DB" w:rsidRDefault="00A7704C" w:rsidP="00190981">
            <w:pPr>
              <w:pStyle w:val="BulletTabtext"/>
              <w:rPr>
                <w:lang w:val="de-DE"/>
              </w:rPr>
            </w:pPr>
            <w:r w:rsidRPr="009F08DB">
              <w:rPr>
                <w:lang w:val="de-DE"/>
              </w:rPr>
              <w:t>Test, ob die richtige Störmeldung im Bedienfeld erscheint</w:t>
            </w:r>
          </w:p>
          <w:p w14:paraId="095232A9" w14:textId="4A8DED8E" w:rsidR="00F420EA" w:rsidRPr="009F08DB" w:rsidRDefault="00F420EA" w:rsidP="00F420EA">
            <w:pPr>
              <w:pStyle w:val="Abstandshalter"/>
              <w:rPr>
                <w:lang w:val="de-DE"/>
              </w:rPr>
            </w:pPr>
          </w:p>
        </w:tc>
      </w:tr>
      <w:tr w:rsidR="005721B8" w:rsidRPr="00387A0C" w14:paraId="7B7CF50B" w14:textId="77777777" w:rsidTr="00190981">
        <w:trPr>
          <w:trHeight w:val="170"/>
        </w:trPr>
        <w:tc>
          <w:tcPr>
            <w:tcW w:w="2154" w:type="dxa"/>
          </w:tcPr>
          <w:p w14:paraId="6DD3CFF9" w14:textId="77777777" w:rsidR="005721B8" w:rsidRPr="009F08DB" w:rsidRDefault="005721B8" w:rsidP="00190981">
            <w:pPr>
              <w:pStyle w:val="Textkrper"/>
              <w:spacing w:before="0" w:after="0"/>
              <w:rPr>
                <w:sz w:val="8"/>
                <w:szCs w:val="8"/>
                <w:lang w:val="de-DE"/>
              </w:rPr>
            </w:pPr>
          </w:p>
        </w:tc>
        <w:tc>
          <w:tcPr>
            <w:tcW w:w="7257" w:type="dxa"/>
          </w:tcPr>
          <w:p w14:paraId="71DE62B0" w14:textId="77777777" w:rsidR="005721B8" w:rsidRPr="009F08DB" w:rsidRDefault="005721B8" w:rsidP="00190981">
            <w:pPr>
              <w:pStyle w:val="Textkrper"/>
              <w:spacing w:before="0" w:after="0"/>
              <w:rPr>
                <w:sz w:val="8"/>
                <w:szCs w:val="8"/>
                <w:lang w:val="de-DE"/>
              </w:rPr>
            </w:pPr>
          </w:p>
        </w:tc>
      </w:tr>
      <w:tr w:rsidR="005721B8" w:rsidRPr="009F08DB" w14:paraId="4CBA3A47" w14:textId="77777777" w:rsidTr="00190981">
        <w:trPr>
          <w:trHeight w:val="471"/>
        </w:trPr>
        <w:tc>
          <w:tcPr>
            <w:tcW w:w="2154" w:type="dxa"/>
            <w:shd w:val="clear" w:color="auto" w:fill="F2F2F2" w:themeFill="background1" w:themeFillShade="F2"/>
          </w:tcPr>
          <w:p w14:paraId="03D191A0" w14:textId="67CAE5F2" w:rsidR="005721B8" w:rsidRPr="009F08DB" w:rsidRDefault="00D8280B" w:rsidP="00190981">
            <w:pPr>
              <w:pStyle w:val="Textkrper"/>
              <w:spacing w:after="0"/>
              <w:rPr>
                <w:b/>
                <w:lang w:val="de-DE"/>
              </w:rPr>
            </w:pPr>
            <w:r w:rsidRPr="009F08DB">
              <w:rPr>
                <w:b/>
                <w:lang w:val="de-DE"/>
              </w:rPr>
              <w:t>Testdurchführung</w:t>
            </w:r>
          </w:p>
        </w:tc>
        <w:tc>
          <w:tcPr>
            <w:tcW w:w="7257" w:type="dxa"/>
          </w:tcPr>
          <w:p w14:paraId="19CC4686" w14:textId="77777777" w:rsidR="005721B8" w:rsidRPr="009F08DB" w:rsidRDefault="005721B8" w:rsidP="00190981">
            <w:pPr>
              <w:pStyle w:val="Textkrper"/>
              <w:spacing w:after="0"/>
              <w:rPr>
                <w:lang w:val="de-DE"/>
              </w:rPr>
            </w:pPr>
          </w:p>
        </w:tc>
      </w:tr>
      <w:tr w:rsidR="005721B8" w:rsidRPr="009F08DB" w14:paraId="3B56C9D5" w14:textId="77777777" w:rsidTr="00F420EA">
        <w:trPr>
          <w:trHeight w:val="402"/>
        </w:trPr>
        <w:tc>
          <w:tcPr>
            <w:tcW w:w="2154" w:type="dxa"/>
            <w:shd w:val="clear" w:color="auto" w:fill="F2F2F2" w:themeFill="background1" w:themeFillShade="F2"/>
          </w:tcPr>
          <w:p w14:paraId="35B2E2BA" w14:textId="735FB4C9" w:rsidR="005721B8" w:rsidRPr="009F08DB" w:rsidRDefault="00D41D58" w:rsidP="00190981">
            <w:pPr>
              <w:pStyle w:val="Textkrper"/>
              <w:spacing w:after="0"/>
              <w:rPr>
                <w:lang w:val="de-DE"/>
              </w:rPr>
            </w:pPr>
            <w:r w:rsidRPr="009F08DB">
              <w:rPr>
                <w:lang w:val="de-DE"/>
              </w:rPr>
              <w:t>Testvoraussetzungen</w:t>
            </w:r>
          </w:p>
        </w:tc>
        <w:tc>
          <w:tcPr>
            <w:tcW w:w="7257" w:type="dxa"/>
          </w:tcPr>
          <w:p w14:paraId="278363F5" w14:textId="36C90877" w:rsidR="005721B8" w:rsidRPr="009F08DB" w:rsidRDefault="00AE36C0" w:rsidP="00F420EA">
            <w:pPr>
              <w:pStyle w:val="BulletTabtext"/>
              <w:rPr>
                <w:lang w:val="de-DE"/>
              </w:rPr>
            </w:pPr>
            <w:r w:rsidRPr="009F08DB">
              <w:rPr>
                <w:lang w:val="de-DE"/>
              </w:rPr>
              <w:t>Maschine ist im Automatikbetrieb bereit</w:t>
            </w:r>
            <w:r w:rsidR="00F420EA" w:rsidRPr="009F08DB">
              <w:rPr>
                <w:lang w:val="de-DE"/>
              </w:rPr>
              <w:t xml:space="preserve"> </w:t>
            </w:r>
          </w:p>
          <w:p w14:paraId="3B976DA9" w14:textId="20B05396" w:rsidR="00F420EA" w:rsidRPr="009F08DB" w:rsidRDefault="00F420EA" w:rsidP="00F420EA">
            <w:pPr>
              <w:pStyle w:val="Abstandshalter"/>
              <w:rPr>
                <w:lang w:val="de-DE"/>
              </w:rPr>
            </w:pPr>
          </w:p>
        </w:tc>
      </w:tr>
      <w:tr w:rsidR="005721B8" w:rsidRPr="009F08DB" w14:paraId="4C2B60A3" w14:textId="77777777" w:rsidTr="00F420EA">
        <w:trPr>
          <w:trHeight w:val="1403"/>
        </w:trPr>
        <w:tc>
          <w:tcPr>
            <w:tcW w:w="2154" w:type="dxa"/>
            <w:shd w:val="clear" w:color="auto" w:fill="F2F2F2" w:themeFill="background1" w:themeFillShade="F2"/>
          </w:tcPr>
          <w:p w14:paraId="0B89B744" w14:textId="0FC550C7" w:rsidR="005721B8" w:rsidRPr="009F08DB" w:rsidRDefault="00D8280B" w:rsidP="00190981">
            <w:pPr>
              <w:pStyle w:val="Textkrper"/>
              <w:spacing w:after="0"/>
              <w:rPr>
                <w:lang w:val="de-DE"/>
              </w:rPr>
            </w:pPr>
            <w:r w:rsidRPr="009F08DB">
              <w:rPr>
                <w:lang w:val="de-DE"/>
              </w:rPr>
              <w:t>Erforderliche Tätigkeit</w:t>
            </w:r>
          </w:p>
        </w:tc>
        <w:tc>
          <w:tcPr>
            <w:tcW w:w="7257" w:type="dxa"/>
          </w:tcPr>
          <w:p w14:paraId="68C0CC06" w14:textId="6E5920D8" w:rsidR="00F420EA" w:rsidRPr="009F08DB" w:rsidRDefault="00762C1A" w:rsidP="00F420EA">
            <w:pPr>
              <w:pStyle w:val="BulletTabtext"/>
              <w:rPr>
                <w:lang w:val="de-DE"/>
              </w:rPr>
            </w:pPr>
            <w:r w:rsidRPr="009F08DB">
              <w:rPr>
                <w:lang w:val="de-DE"/>
              </w:rPr>
              <w:t>Aktiviere SWS</w:t>
            </w:r>
            <w:r w:rsidR="00F420EA" w:rsidRPr="009F08DB">
              <w:rPr>
                <w:lang w:val="de-DE"/>
              </w:rPr>
              <w:t xml:space="preserve"> 2005 </w:t>
            </w:r>
            <w:r w:rsidR="00792679" w:rsidRPr="009F08DB">
              <w:rPr>
                <w:lang w:val="de-DE"/>
              </w:rPr>
              <w:t>„</w:t>
            </w:r>
            <w:r w:rsidR="00486F17" w:rsidRPr="009F08DB">
              <w:rPr>
                <w:lang w:val="de-DE"/>
              </w:rPr>
              <w:t xml:space="preserve">Zuführung: Kontrolle Lage Inhaler </w:t>
            </w:r>
            <w:r w:rsidR="00792679" w:rsidRPr="009F08DB">
              <w:rPr>
                <w:lang w:val="de-DE"/>
              </w:rPr>
              <w:t>„</w:t>
            </w:r>
          </w:p>
          <w:p w14:paraId="475FECBA" w14:textId="489A9D6B" w:rsidR="00F420EA" w:rsidRPr="009F08DB" w:rsidRDefault="00945AC6" w:rsidP="00F420EA">
            <w:pPr>
              <w:pStyle w:val="BulletTabtext"/>
              <w:rPr>
                <w:lang w:val="de-DE"/>
              </w:rPr>
            </w:pPr>
            <w:r w:rsidRPr="009F08DB">
              <w:rPr>
                <w:lang w:val="de-DE"/>
              </w:rPr>
              <w:t>Maschine am Hauptschalter ausschalten</w:t>
            </w:r>
          </w:p>
          <w:p w14:paraId="460980A6" w14:textId="30F866BD" w:rsidR="00F420EA" w:rsidRPr="009F08DB" w:rsidRDefault="00512C67" w:rsidP="00F420EA">
            <w:pPr>
              <w:pStyle w:val="BulletTabtext"/>
              <w:rPr>
                <w:lang w:val="de-DE"/>
              </w:rPr>
            </w:pPr>
            <w:r w:rsidRPr="009F08DB">
              <w:rPr>
                <w:lang w:val="de-DE"/>
              </w:rPr>
              <w:t xml:space="preserve">Sensor </w:t>
            </w:r>
            <w:r w:rsidR="00792679" w:rsidRPr="009F08DB">
              <w:rPr>
                <w:lang w:val="de-DE"/>
              </w:rPr>
              <w:t>„</w:t>
            </w:r>
            <w:r w:rsidR="00F420EA" w:rsidRPr="009F08DB">
              <w:rPr>
                <w:lang w:val="de-DE"/>
              </w:rPr>
              <w:t>=CAR1.B75-A10</w:t>
            </w:r>
            <w:r w:rsidR="00792679" w:rsidRPr="009F08DB">
              <w:rPr>
                <w:lang w:val="de-DE"/>
              </w:rPr>
              <w:t>“</w:t>
            </w:r>
            <w:r w:rsidR="0065611C" w:rsidRPr="009F08DB">
              <w:rPr>
                <w:lang w:val="de-DE"/>
              </w:rPr>
              <w:t xml:space="preserve"> </w:t>
            </w:r>
            <w:r w:rsidR="00486F17" w:rsidRPr="009F08DB">
              <w:rPr>
                <w:lang w:val="de-DE"/>
              </w:rPr>
              <w:t>ausstecken</w:t>
            </w:r>
          </w:p>
          <w:p w14:paraId="123A1610" w14:textId="1124E28D" w:rsidR="005721B8" w:rsidRPr="009F08DB" w:rsidRDefault="00945AC6" w:rsidP="00F420EA">
            <w:pPr>
              <w:pStyle w:val="BulletTabtext"/>
              <w:rPr>
                <w:lang w:val="de-DE"/>
              </w:rPr>
            </w:pPr>
            <w:r w:rsidRPr="009F08DB">
              <w:rPr>
                <w:lang w:val="de-DE"/>
              </w:rPr>
              <w:t>Maschine am Hauptschalter einschalten</w:t>
            </w:r>
          </w:p>
          <w:p w14:paraId="596D2B85" w14:textId="77777777" w:rsidR="005721B8" w:rsidRPr="009F08DB" w:rsidRDefault="005721B8" w:rsidP="00F420EA">
            <w:pPr>
              <w:pStyle w:val="Abstandshalter"/>
              <w:rPr>
                <w:lang w:val="de-DE"/>
              </w:rPr>
            </w:pPr>
          </w:p>
        </w:tc>
      </w:tr>
      <w:tr w:rsidR="005721B8" w:rsidRPr="00387A0C" w14:paraId="6BBDF80C" w14:textId="77777777" w:rsidTr="00190981">
        <w:trPr>
          <w:trHeight w:val="697"/>
        </w:trPr>
        <w:tc>
          <w:tcPr>
            <w:tcW w:w="2154" w:type="dxa"/>
            <w:shd w:val="clear" w:color="auto" w:fill="F2F2F2" w:themeFill="background1" w:themeFillShade="F2"/>
          </w:tcPr>
          <w:p w14:paraId="37272675" w14:textId="6833317F" w:rsidR="005721B8" w:rsidRPr="009F08DB" w:rsidRDefault="008C23D6" w:rsidP="00190981">
            <w:pPr>
              <w:pStyle w:val="Textkrper"/>
              <w:spacing w:after="0"/>
              <w:rPr>
                <w:lang w:val="de-DE"/>
              </w:rPr>
            </w:pPr>
            <w:r w:rsidRPr="009F08DB">
              <w:rPr>
                <w:lang w:val="de-DE"/>
              </w:rPr>
              <w:t>Folge</w:t>
            </w:r>
          </w:p>
        </w:tc>
        <w:tc>
          <w:tcPr>
            <w:tcW w:w="7257" w:type="dxa"/>
          </w:tcPr>
          <w:p w14:paraId="6F1AB31C" w14:textId="721B4BD4" w:rsidR="00F420EA" w:rsidRPr="009F08DB" w:rsidRDefault="00762C1A" w:rsidP="00F420EA">
            <w:pPr>
              <w:pStyle w:val="BulletTabtext"/>
              <w:rPr>
                <w:lang w:val="de-DE"/>
              </w:rPr>
            </w:pPr>
            <w:r w:rsidRPr="009F08DB">
              <w:rPr>
                <w:lang w:val="de-DE"/>
              </w:rPr>
              <w:t>Störmeldung erscheint im Bedienfeld</w:t>
            </w:r>
          </w:p>
          <w:p w14:paraId="0051D8EB" w14:textId="433D2BB1" w:rsidR="005721B8" w:rsidRPr="009F08DB" w:rsidRDefault="000A4CB7" w:rsidP="00F420EA">
            <w:pPr>
              <w:pStyle w:val="BulletTabtext"/>
              <w:rPr>
                <w:lang w:val="de-DE"/>
              </w:rPr>
            </w:pPr>
            <w:r w:rsidRPr="009F08DB">
              <w:rPr>
                <w:lang w:val="de-DE"/>
              </w:rPr>
              <w:t>Maschine kann nicht gestartet werden, solange Störmeldung aktiv ist</w:t>
            </w:r>
            <w:r w:rsidR="00F420EA" w:rsidRPr="009F08DB">
              <w:rPr>
                <w:lang w:val="de-DE"/>
              </w:rPr>
              <w:t xml:space="preserve"> </w:t>
            </w:r>
          </w:p>
          <w:p w14:paraId="3E9B6D54" w14:textId="258F2A2D" w:rsidR="00F420EA" w:rsidRPr="009F08DB" w:rsidRDefault="00F420EA" w:rsidP="00F420EA">
            <w:pPr>
              <w:pStyle w:val="Abstandshalter"/>
              <w:rPr>
                <w:lang w:val="de-DE"/>
              </w:rPr>
            </w:pPr>
          </w:p>
        </w:tc>
      </w:tr>
      <w:tr w:rsidR="005721B8" w:rsidRPr="009F08DB" w14:paraId="430F1ABB" w14:textId="77777777" w:rsidTr="00F420EA">
        <w:trPr>
          <w:trHeight w:val="248"/>
        </w:trPr>
        <w:tc>
          <w:tcPr>
            <w:tcW w:w="2154" w:type="dxa"/>
            <w:shd w:val="clear" w:color="auto" w:fill="F2F2F2" w:themeFill="background1" w:themeFillShade="F2"/>
          </w:tcPr>
          <w:p w14:paraId="71E1CE9B" w14:textId="7556AF5E" w:rsidR="005721B8" w:rsidRPr="009F08DB" w:rsidRDefault="00D8280B" w:rsidP="00190981">
            <w:pPr>
              <w:pStyle w:val="Textkrper"/>
              <w:spacing w:after="0"/>
              <w:rPr>
                <w:lang w:val="de-DE"/>
              </w:rPr>
            </w:pPr>
            <w:r w:rsidRPr="009F08DB">
              <w:rPr>
                <w:lang w:val="de-DE"/>
              </w:rPr>
              <w:t>Kommentare</w:t>
            </w:r>
          </w:p>
        </w:tc>
        <w:tc>
          <w:tcPr>
            <w:tcW w:w="7257" w:type="dxa"/>
          </w:tcPr>
          <w:p w14:paraId="7EC00006" w14:textId="1EB9742C" w:rsidR="005721B8" w:rsidRPr="009F08DB" w:rsidRDefault="00AE36C0" w:rsidP="00190981">
            <w:pPr>
              <w:pStyle w:val="BulletTabtext"/>
              <w:rPr>
                <w:lang w:val="de-DE"/>
              </w:rPr>
            </w:pPr>
            <w:r w:rsidRPr="009F08DB">
              <w:rPr>
                <w:lang w:val="de-DE"/>
              </w:rPr>
              <w:t>Keine</w:t>
            </w:r>
          </w:p>
          <w:p w14:paraId="26CDDFCA" w14:textId="77777777" w:rsidR="005721B8" w:rsidRPr="009F08DB" w:rsidRDefault="005721B8" w:rsidP="00190981">
            <w:pPr>
              <w:pStyle w:val="Abstandshalter"/>
              <w:rPr>
                <w:lang w:val="de-DE"/>
              </w:rPr>
            </w:pPr>
          </w:p>
        </w:tc>
      </w:tr>
      <w:tr w:rsidR="005721B8" w:rsidRPr="009F08DB" w14:paraId="0F171A14" w14:textId="77777777" w:rsidTr="00190981">
        <w:trPr>
          <w:trHeight w:val="697"/>
        </w:trPr>
        <w:tc>
          <w:tcPr>
            <w:tcW w:w="2154" w:type="dxa"/>
            <w:shd w:val="clear" w:color="auto" w:fill="F2F2F2" w:themeFill="background1" w:themeFillShade="F2"/>
          </w:tcPr>
          <w:p w14:paraId="5888AF06" w14:textId="4ADBDD7C" w:rsidR="005721B8" w:rsidRPr="009F08DB" w:rsidRDefault="00D41D58" w:rsidP="00190981">
            <w:pPr>
              <w:pStyle w:val="Textkrper"/>
              <w:spacing w:after="0"/>
              <w:rPr>
                <w:lang w:val="de-DE"/>
              </w:rPr>
            </w:pPr>
            <w:r w:rsidRPr="009F08DB">
              <w:rPr>
                <w:lang w:val="de-DE"/>
              </w:rPr>
              <w:t>Quittierung</w:t>
            </w:r>
          </w:p>
        </w:tc>
        <w:tc>
          <w:tcPr>
            <w:tcW w:w="7257" w:type="dxa"/>
          </w:tcPr>
          <w:p w14:paraId="1B2C8AF1" w14:textId="438C3A42" w:rsidR="00F420EA" w:rsidRPr="009F08DB" w:rsidRDefault="00512C67" w:rsidP="00F420EA">
            <w:pPr>
              <w:pStyle w:val="BulletTabtext"/>
              <w:rPr>
                <w:lang w:val="de-DE"/>
              </w:rPr>
            </w:pPr>
            <w:r w:rsidRPr="009F08DB">
              <w:rPr>
                <w:lang w:val="de-DE"/>
              </w:rPr>
              <w:t xml:space="preserve">Sensor </w:t>
            </w:r>
            <w:r w:rsidR="00792679" w:rsidRPr="009F08DB">
              <w:rPr>
                <w:lang w:val="de-DE"/>
              </w:rPr>
              <w:t>„</w:t>
            </w:r>
            <w:r w:rsidR="00F420EA" w:rsidRPr="009F08DB">
              <w:rPr>
                <w:lang w:val="de-DE"/>
              </w:rPr>
              <w:t>=CAR1.B75-A10</w:t>
            </w:r>
            <w:r w:rsidR="00792679" w:rsidRPr="009F08DB">
              <w:rPr>
                <w:lang w:val="de-DE"/>
              </w:rPr>
              <w:t>“</w:t>
            </w:r>
            <w:r w:rsidR="00486F17" w:rsidRPr="009F08DB">
              <w:rPr>
                <w:lang w:val="de-DE"/>
              </w:rPr>
              <w:t xml:space="preserve"> wieder einstecken</w:t>
            </w:r>
          </w:p>
          <w:p w14:paraId="7898A7D1" w14:textId="24A21936" w:rsidR="005721B8" w:rsidRPr="009F08DB" w:rsidRDefault="00762C1A" w:rsidP="00F420E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420EA" w:rsidRPr="009F08DB">
              <w:rPr>
                <w:lang w:val="de-DE"/>
              </w:rPr>
              <w:t xml:space="preserve"> </w:t>
            </w:r>
          </w:p>
          <w:p w14:paraId="056BAEA1" w14:textId="5A5B38A3" w:rsidR="00F420EA" w:rsidRPr="009F08DB" w:rsidRDefault="00F420EA" w:rsidP="00F420EA">
            <w:pPr>
              <w:pStyle w:val="Abstandshalter"/>
              <w:rPr>
                <w:lang w:val="de-DE"/>
              </w:rPr>
            </w:pPr>
          </w:p>
        </w:tc>
      </w:tr>
    </w:tbl>
    <w:p w14:paraId="04501E9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BC5C39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0B2A94E" w14:textId="73467F1E"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115C10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A9AB2B0" w14:textId="648E323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3DBE947F" w14:textId="77777777" w:rsidTr="00190981">
        <w:trPr>
          <w:trHeight w:val="697"/>
        </w:trPr>
        <w:tc>
          <w:tcPr>
            <w:tcW w:w="2154" w:type="dxa"/>
            <w:tcBorders>
              <w:bottom w:val="nil"/>
            </w:tcBorders>
            <w:shd w:val="clear" w:color="auto" w:fill="F2F2F2" w:themeFill="background1" w:themeFillShade="F2"/>
          </w:tcPr>
          <w:p w14:paraId="3CEC1293" w14:textId="65D8E5D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7917222" w14:textId="508C3F4D"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31D46F4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09792" behindDoc="0" locked="0" layoutInCell="1" allowOverlap="1" wp14:anchorId="71ECFD8D" wp14:editId="2BC80794">
                      <wp:simplePos x="0" y="0"/>
                      <wp:positionH relativeFrom="column">
                        <wp:posOffset>-36195</wp:posOffset>
                      </wp:positionH>
                      <wp:positionV relativeFrom="line">
                        <wp:posOffset>36195</wp:posOffset>
                      </wp:positionV>
                      <wp:extent cx="820800" cy="320400"/>
                      <wp:effectExtent l="0" t="0" r="17780" b="22860"/>
                      <wp:wrapNone/>
                      <wp:docPr id="293276354" name="Rechteck: abgerundete Ecken 29327635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05190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CFD8D" id="Rechteck: abgerundete Ecken 293276354" o:spid="_x0000_s3317" style="position:absolute;left:0;text-align:left;margin-left:-2.85pt;margin-top:2.85pt;width:64.65pt;height:25.25pt;z-index:255009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CL0rYivAIA&#10;AMgFAAAOAAAAAAAAAAAAAAAAAC4CAABkcnMvZTJvRG9jLnhtbFBLAQItABQABgAIAAAAIQA1k152&#10;2gAAAAcBAAAPAAAAAAAAAAAAAAAAABYFAABkcnMvZG93bnJldi54bWxQSwUGAAAAAAQABADzAAAA&#10;HQYAAAAA&#10;" filled="f" strokecolor="black [3213]" strokeweight=".5pt">
                      <v:textbox>
                        <w:txbxContent>
                          <w:p w14:paraId="1605190A" w14:textId="77777777" w:rsidR="00BD5E17" w:rsidRDefault="00BD5E17" w:rsidP="005721B8">
                            <w:pPr>
                              <w:jc w:val="center"/>
                            </w:pPr>
                            <w:r>
                              <w:t>x</w:t>
                            </w:r>
                          </w:p>
                        </w:txbxContent>
                      </v:textbox>
                      <w10:wrap anchory="line"/>
                    </v:roundrect>
                  </w:pict>
                </mc:Fallback>
              </mc:AlternateContent>
            </w:r>
          </w:p>
        </w:tc>
      </w:tr>
      <w:tr w:rsidR="005721B8" w:rsidRPr="00387A0C" w14:paraId="2AD3EF83" w14:textId="77777777" w:rsidTr="00190981">
        <w:trPr>
          <w:trHeight w:val="697"/>
        </w:trPr>
        <w:tc>
          <w:tcPr>
            <w:tcW w:w="2154" w:type="dxa"/>
            <w:tcBorders>
              <w:top w:val="nil"/>
              <w:bottom w:val="nil"/>
            </w:tcBorders>
            <w:shd w:val="clear" w:color="auto" w:fill="F2F2F2" w:themeFill="background1" w:themeFillShade="F2"/>
          </w:tcPr>
          <w:p w14:paraId="53539677" w14:textId="77777777" w:rsidR="005721B8" w:rsidRPr="009F08DB" w:rsidRDefault="005721B8" w:rsidP="00190981">
            <w:pPr>
              <w:pStyle w:val="Textkrper"/>
              <w:spacing w:after="0"/>
              <w:rPr>
                <w:lang w:val="de-DE"/>
              </w:rPr>
            </w:pPr>
          </w:p>
        </w:tc>
        <w:tc>
          <w:tcPr>
            <w:tcW w:w="5839" w:type="dxa"/>
            <w:tcBorders>
              <w:top w:val="nil"/>
              <w:bottom w:val="nil"/>
            </w:tcBorders>
          </w:tcPr>
          <w:p w14:paraId="48C03443" w14:textId="57776FF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0A1D0C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016960" behindDoc="0" locked="0" layoutInCell="1" allowOverlap="1" wp14:anchorId="33D78E43" wp14:editId="6F795D7B">
                      <wp:simplePos x="0" y="0"/>
                      <wp:positionH relativeFrom="column">
                        <wp:posOffset>-36195</wp:posOffset>
                      </wp:positionH>
                      <wp:positionV relativeFrom="line">
                        <wp:posOffset>36195</wp:posOffset>
                      </wp:positionV>
                      <wp:extent cx="820800" cy="320400"/>
                      <wp:effectExtent l="0" t="0" r="17780" b="22860"/>
                      <wp:wrapNone/>
                      <wp:docPr id="293276355" name="Rechteck: abgerundete Ecken 2932763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9E5B3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78E43" id="Rechteck: abgerundete Ecken 293276355" o:spid="_x0000_s3318" style="position:absolute;left:0;text-align:left;margin-left:-2.85pt;margin-top:2.85pt;width:64.65pt;height:25.25pt;z-index:255016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6lcDPb0C&#10;AADIBQAADgAAAAAAAAAAAAAAAAAuAgAAZHJzL2Uyb0RvYy54bWxQSwECLQAUAAYACAAAACEANZNe&#10;dtoAAAAHAQAADwAAAAAAAAAAAAAAAAAXBQAAZHJzL2Rvd25yZXYueG1sUEsFBgAAAAAEAAQA8wAA&#10;AB4GAAAAAA==&#10;" filled="f" strokecolor="black [3213]" strokeweight=".5pt">
                      <v:textbox>
                        <w:txbxContent>
                          <w:p w14:paraId="5C9E5B37" w14:textId="77777777" w:rsidR="00BD5E17" w:rsidRDefault="00BD5E17" w:rsidP="005721B8">
                            <w:pPr>
                              <w:jc w:val="center"/>
                            </w:pPr>
                            <w:r>
                              <w:t>x</w:t>
                            </w:r>
                          </w:p>
                        </w:txbxContent>
                      </v:textbox>
                      <w10:wrap anchory="line"/>
                    </v:roundrect>
                  </w:pict>
                </mc:Fallback>
              </mc:AlternateContent>
            </w:r>
          </w:p>
        </w:tc>
      </w:tr>
      <w:tr w:rsidR="005721B8" w:rsidRPr="009F08DB" w14:paraId="7783C2F9" w14:textId="77777777" w:rsidTr="00190981">
        <w:trPr>
          <w:trHeight w:val="1701"/>
        </w:trPr>
        <w:tc>
          <w:tcPr>
            <w:tcW w:w="2154" w:type="dxa"/>
            <w:shd w:val="clear" w:color="auto" w:fill="F2F2F2" w:themeFill="background1" w:themeFillShade="F2"/>
          </w:tcPr>
          <w:p w14:paraId="19630B6A" w14:textId="2ACE067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7B9A1E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13888" behindDoc="0" locked="0" layoutInCell="1" allowOverlap="1" wp14:anchorId="321E10A1" wp14:editId="4670B2F3">
                      <wp:simplePos x="0" y="0"/>
                      <wp:positionH relativeFrom="column">
                        <wp:posOffset>-5715</wp:posOffset>
                      </wp:positionH>
                      <wp:positionV relativeFrom="line">
                        <wp:posOffset>72390</wp:posOffset>
                      </wp:positionV>
                      <wp:extent cx="4500000" cy="942975"/>
                      <wp:effectExtent l="0" t="0" r="15240" b="28575"/>
                      <wp:wrapNone/>
                      <wp:docPr id="293276358" name="Rechteck: abgerundete Ecken 29327635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267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1E10A1" id="Rechteck: abgerundete Ecken 293276358" o:spid="_x0000_s3319" style="position:absolute;left:0;text-align:left;margin-left:-.45pt;margin-top:5.7pt;width:354.35pt;height:74.25pt;z-index:255013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" filled="f" strokecolor="black [3213]" strokeweight=".5pt">
                      <v:textbox>
                        <w:txbxContent>
                          <w:p w14:paraId="55B267DA" w14:textId="77777777" w:rsidR="00BD5E17" w:rsidRDefault="00BD5E17" w:rsidP="005721B8">
                            <w:pPr>
                              <w:jc w:val="center"/>
                            </w:pPr>
                            <w:r>
                              <w:t>x</w:t>
                            </w:r>
                          </w:p>
                        </w:txbxContent>
                      </v:textbox>
                      <w10:wrap anchory="line"/>
                    </v:roundrect>
                  </w:pict>
                </mc:Fallback>
              </mc:AlternateContent>
            </w:r>
          </w:p>
        </w:tc>
      </w:tr>
    </w:tbl>
    <w:p w14:paraId="4B5BE7C5" w14:textId="6C0812E1" w:rsidR="005721B8" w:rsidRDefault="005721B8" w:rsidP="005721B8">
      <w:pPr>
        <w:pStyle w:val="Textkrper"/>
        <w:rPr>
          <w:lang w:val="de-DE"/>
        </w:rPr>
      </w:pPr>
    </w:p>
    <w:p w14:paraId="0CC927DE"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B5C142C" w14:textId="77777777" w:rsidTr="00626664">
        <w:trPr>
          <w:trHeight w:val="1020"/>
        </w:trPr>
        <w:tc>
          <w:tcPr>
            <w:tcW w:w="2154" w:type="dxa"/>
            <w:shd w:val="clear" w:color="auto" w:fill="F2F2F2" w:themeFill="background1" w:themeFillShade="F2"/>
          </w:tcPr>
          <w:p w14:paraId="1FD7501A" w14:textId="4F72030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2228BFA0" w14:textId="38FB0DE2" w:rsidR="00626664" w:rsidRPr="009F08DB" w:rsidRDefault="00745279" w:rsidP="00190981">
            <w:pPr>
              <w:pStyle w:val="Textkrper"/>
              <w:tabs>
                <w:tab w:val="left" w:pos="284"/>
              </w:tabs>
              <w:spacing w:after="0"/>
              <w:rPr>
                <w:lang w:val="de-DE"/>
              </w:rPr>
            </w:pPr>
            <w:r w:rsidRPr="009F08DB">
              <w:rPr>
                <w:lang w:val="de-DE"/>
              </w:rPr>
              <w:t>ja/nein</w:t>
            </w:r>
          </w:p>
          <w:p w14:paraId="104C303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80448" behindDoc="0" locked="0" layoutInCell="1" allowOverlap="1" wp14:anchorId="6C8DF289" wp14:editId="1C9E5EF1">
                      <wp:simplePos x="0" y="0"/>
                      <wp:positionH relativeFrom="column">
                        <wp:posOffset>635</wp:posOffset>
                      </wp:positionH>
                      <wp:positionV relativeFrom="paragraph">
                        <wp:posOffset>36195</wp:posOffset>
                      </wp:positionV>
                      <wp:extent cx="820800" cy="320400"/>
                      <wp:effectExtent l="0" t="0" r="17780" b="22860"/>
                      <wp:wrapNone/>
                      <wp:docPr id="293276359" name="Rechteck: abgerundete Ecken 2932763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46F8A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DF289" id="Rechteck: abgerundete Ecken 293276359" o:spid="_x0000_s3320" style="position:absolute;left:0;text-align:left;margin-left:.05pt;margin-top:2.85pt;width:64.65pt;height:25.25pt;z-index:2582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KaqI8+9AgAA&#10;yAUAAA4AAAAAAAAAAAAAAAAALgIAAGRycy9lMm9Eb2MueG1sUEsBAi0AFAAGAAgAAAAhAJuuU8LY&#10;AAAABQEAAA8AAAAAAAAAAAAAAAAAFwUAAGRycy9kb3ducmV2LnhtbFBLBQYAAAAABAAEAPMAAAAc&#10;BgAAAAA=&#10;" filled="f" strokecolor="black [3213]" strokeweight=".5pt">
                      <v:textbox>
                        <w:txbxContent>
                          <w:p w14:paraId="3846F8A7" w14:textId="77777777" w:rsidR="00BD5E17" w:rsidRDefault="00BD5E17" w:rsidP="005721B8">
                            <w:pPr>
                              <w:jc w:val="center"/>
                            </w:pPr>
                            <w:r>
                              <w:t>x</w:t>
                            </w:r>
                          </w:p>
                        </w:txbxContent>
                      </v:textbox>
                    </v:roundrect>
                  </w:pict>
                </mc:Fallback>
              </mc:AlternateContent>
            </w:r>
          </w:p>
        </w:tc>
        <w:tc>
          <w:tcPr>
            <w:tcW w:w="5839" w:type="dxa"/>
            <w:shd w:val="clear" w:color="auto" w:fill="auto"/>
          </w:tcPr>
          <w:p w14:paraId="55E2BF0A" w14:textId="6F11C946" w:rsidR="00626664" w:rsidRPr="009F08DB" w:rsidRDefault="00745279" w:rsidP="00190981">
            <w:pPr>
              <w:pStyle w:val="Textkrper"/>
              <w:tabs>
                <w:tab w:val="left" w:pos="284"/>
              </w:tabs>
              <w:spacing w:after="0"/>
              <w:rPr>
                <w:lang w:val="de-DE"/>
              </w:rPr>
            </w:pPr>
            <w:r w:rsidRPr="009F08DB">
              <w:rPr>
                <w:lang w:val="de-DE"/>
              </w:rPr>
              <w:t>Datum/Kurzzeichen</w:t>
            </w:r>
          </w:p>
          <w:p w14:paraId="76C7D5A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81472" behindDoc="0" locked="0" layoutInCell="1" allowOverlap="1" wp14:anchorId="02AD100E" wp14:editId="444DAE05">
                      <wp:simplePos x="0" y="0"/>
                      <wp:positionH relativeFrom="column">
                        <wp:posOffset>1746</wp:posOffset>
                      </wp:positionH>
                      <wp:positionV relativeFrom="line">
                        <wp:posOffset>32703</wp:posOffset>
                      </wp:positionV>
                      <wp:extent cx="3592354" cy="320400"/>
                      <wp:effectExtent l="0" t="0" r="27305" b="22860"/>
                      <wp:wrapNone/>
                      <wp:docPr id="293276360" name="Rechteck: abgerundete Ecken 29327636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DEC1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D100E" id="Rechteck: abgerundete Ecken 293276360" o:spid="_x0000_s3321" style="position:absolute;left:0;text-align:left;margin-left:.15pt;margin-top:2.6pt;width:282.85pt;height:25.25pt;z-index:258281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ARg&#10;/LnBAgAAyQUAAA4AAAAAAAAAAAAAAAAALgIAAGRycy9lMm9Eb2MueG1sUEsBAi0AFAAGAAgAAAAh&#10;ABCRfb7aAAAABQEAAA8AAAAAAAAAAAAAAAAAGwUAAGRycy9kb3ducmV2LnhtbFBLBQYAAAAABAAE&#10;APMAAAAiBgAAAAA=&#10;" filled="f" strokecolor="black [3213]" strokeweight=".5pt">
                      <v:textbox>
                        <w:txbxContent>
                          <w:p w14:paraId="15BDEC12" w14:textId="77777777" w:rsidR="00BD5E17" w:rsidRDefault="00BD5E17" w:rsidP="005721B8">
                            <w:pPr>
                              <w:jc w:val="center"/>
                            </w:pPr>
                            <w:r>
                              <w:t>x</w:t>
                            </w:r>
                          </w:p>
                        </w:txbxContent>
                      </v:textbox>
                      <w10:wrap anchory="line"/>
                    </v:roundrect>
                  </w:pict>
                </mc:Fallback>
              </mc:AlternateContent>
            </w:r>
          </w:p>
        </w:tc>
      </w:tr>
      <w:tr w:rsidR="00626664" w:rsidRPr="009F08DB" w14:paraId="011DF2E8" w14:textId="77777777" w:rsidTr="00626664">
        <w:trPr>
          <w:trHeight w:val="1020"/>
        </w:trPr>
        <w:tc>
          <w:tcPr>
            <w:tcW w:w="2154" w:type="dxa"/>
            <w:shd w:val="clear" w:color="auto" w:fill="F2F2F2" w:themeFill="background1" w:themeFillShade="F2"/>
          </w:tcPr>
          <w:p w14:paraId="467ED84A" w14:textId="1D73C4B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B3C75EA" w14:textId="3D100D2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82496" behindDoc="0" locked="0" layoutInCell="1" allowOverlap="1" wp14:anchorId="7319D3DA" wp14:editId="40E14177">
                      <wp:simplePos x="0" y="0"/>
                      <wp:positionH relativeFrom="column">
                        <wp:posOffset>-5715</wp:posOffset>
                      </wp:positionH>
                      <wp:positionV relativeFrom="line">
                        <wp:posOffset>252095</wp:posOffset>
                      </wp:positionV>
                      <wp:extent cx="4500000" cy="320400"/>
                      <wp:effectExtent l="0" t="0" r="15240" b="22860"/>
                      <wp:wrapNone/>
                      <wp:docPr id="293276361" name="Rechteck: abgerundete Ecken 29327636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163A5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9D3DA" id="Rechteck: abgerundete Ecken 293276361" o:spid="_x0000_s3322" style="position:absolute;left:0;text-align:left;margin-left:-.45pt;margin-top:19.85pt;width:354.35pt;height:25.25pt;z-index:258282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UZ4GbLsC&#10;AADJBQAADgAAAAAAAAAAAAAAAAAuAgAAZHJzL2Uyb0RvYy54bWxQSwECLQAUAAYACAAAACEAeEdM&#10;vdwAAAAHAQAADwAAAAAAAAAAAAAAAAAVBQAAZHJzL2Rvd25yZXYueG1sUEsFBgAAAAAEAAQA8wAA&#10;AB4GAAAAAA==&#10;" filled="f" strokecolor="black [3213]" strokeweight=".5pt">
                      <v:textbox>
                        <w:txbxContent>
                          <w:p w14:paraId="32163A5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9843C1F" w14:textId="77777777" w:rsidR="00626664" w:rsidRPr="009F08DB" w:rsidRDefault="00626664" w:rsidP="00190981">
            <w:pPr>
              <w:pStyle w:val="Textkrper"/>
              <w:tabs>
                <w:tab w:val="left" w:pos="284"/>
              </w:tabs>
              <w:spacing w:after="0"/>
              <w:rPr>
                <w:lang w:val="de-DE"/>
              </w:rPr>
            </w:pPr>
          </w:p>
        </w:tc>
      </w:tr>
    </w:tbl>
    <w:p w14:paraId="74FC4DAC" w14:textId="77777777" w:rsidR="005721B8" w:rsidRPr="009F08DB" w:rsidRDefault="005721B8" w:rsidP="005721B8">
      <w:pPr>
        <w:rPr>
          <w:rFonts w:ascii="Arial" w:hAnsi="Arial"/>
          <w:lang w:val="de-DE"/>
        </w:rPr>
      </w:pPr>
      <w:r w:rsidRPr="009F08DB">
        <w:rPr>
          <w:lang w:val="de-DE"/>
        </w:rPr>
        <w:br w:type="page"/>
      </w:r>
    </w:p>
    <w:p w14:paraId="0E3CC3D0" w14:textId="1F0C77C8" w:rsidR="005721B8" w:rsidRPr="009F08DB" w:rsidRDefault="002D26FD" w:rsidP="00897659">
      <w:pPr>
        <w:pStyle w:val="berschrift3nummeriert"/>
        <w:rPr>
          <w:lang w:val="de-DE"/>
        </w:rPr>
      </w:pPr>
      <w:bookmarkStart w:id="259" w:name="_Toc118817771"/>
      <w:r w:rsidRPr="009F08DB">
        <w:rPr>
          <w:lang w:val="de-DE"/>
        </w:rPr>
        <w:t xml:space="preserve">FLT 2010: </w:t>
      </w:r>
      <w:r w:rsidR="00486F17" w:rsidRPr="009F08DB">
        <w:rPr>
          <w:lang w:val="de-DE"/>
        </w:rPr>
        <w:t>ZUFÜHRUNG: KONTROLLE KAPPE INHALER: GERÄT NICHT BEREIT</w:t>
      </w:r>
      <w:bookmarkEnd w:id="259"/>
    </w:p>
    <w:p w14:paraId="4C30B90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678321E7" w14:textId="77777777" w:rsidTr="002D26FD">
        <w:trPr>
          <w:trHeight w:val="353"/>
        </w:trPr>
        <w:tc>
          <w:tcPr>
            <w:tcW w:w="2154" w:type="dxa"/>
            <w:shd w:val="clear" w:color="auto" w:fill="F2F2F2" w:themeFill="background1" w:themeFillShade="F2"/>
          </w:tcPr>
          <w:p w14:paraId="04376A23" w14:textId="0599431E" w:rsidR="005721B8" w:rsidRPr="009F08DB" w:rsidRDefault="00D8280B" w:rsidP="00190981">
            <w:pPr>
              <w:pStyle w:val="Textkrper"/>
              <w:spacing w:after="0"/>
              <w:rPr>
                <w:b/>
                <w:lang w:val="de-DE"/>
              </w:rPr>
            </w:pPr>
            <w:r w:rsidRPr="009F08DB">
              <w:rPr>
                <w:b/>
                <w:lang w:val="de-DE"/>
              </w:rPr>
              <w:t>Testziel</w:t>
            </w:r>
          </w:p>
        </w:tc>
        <w:tc>
          <w:tcPr>
            <w:tcW w:w="7257" w:type="dxa"/>
          </w:tcPr>
          <w:p w14:paraId="71BCBEAB" w14:textId="5AA61D6B" w:rsidR="005721B8" w:rsidRPr="009F08DB" w:rsidRDefault="00A7704C" w:rsidP="00190981">
            <w:pPr>
              <w:pStyle w:val="BulletTabtext"/>
              <w:rPr>
                <w:lang w:val="de-DE"/>
              </w:rPr>
            </w:pPr>
            <w:r w:rsidRPr="009F08DB">
              <w:rPr>
                <w:lang w:val="de-DE"/>
              </w:rPr>
              <w:t>Test, ob die richtige Störmeldung im Bedienfeld erscheint</w:t>
            </w:r>
          </w:p>
          <w:p w14:paraId="5CEF685A" w14:textId="6DE7D3FF" w:rsidR="002D26FD" w:rsidRPr="009F08DB" w:rsidRDefault="002D26FD" w:rsidP="002D26FD">
            <w:pPr>
              <w:pStyle w:val="Abstandshalter"/>
              <w:rPr>
                <w:lang w:val="de-DE"/>
              </w:rPr>
            </w:pPr>
          </w:p>
        </w:tc>
      </w:tr>
      <w:tr w:rsidR="005721B8" w:rsidRPr="00387A0C" w14:paraId="76ECF566" w14:textId="77777777" w:rsidTr="00190981">
        <w:trPr>
          <w:trHeight w:val="170"/>
        </w:trPr>
        <w:tc>
          <w:tcPr>
            <w:tcW w:w="2154" w:type="dxa"/>
          </w:tcPr>
          <w:p w14:paraId="2CB899A0" w14:textId="77777777" w:rsidR="005721B8" w:rsidRPr="009F08DB" w:rsidRDefault="005721B8" w:rsidP="00190981">
            <w:pPr>
              <w:pStyle w:val="Textkrper"/>
              <w:spacing w:before="0" w:after="0"/>
              <w:rPr>
                <w:sz w:val="8"/>
                <w:szCs w:val="8"/>
                <w:lang w:val="de-DE"/>
              </w:rPr>
            </w:pPr>
          </w:p>
        </w:tc>
        <w:tc>
          <w:tcPr>
            <w:tcW w:w="7257" w:type="dxa"/>
          </w:tcPr>
          <w:p w14:paraId="40EA4885" w14:textId="77777777" w:rsidR="005721B8" w:rsidRPr="009F08DB" w:rsidRDefault="005721B8" w:rsidP="00190981">
            <w:pPr>
              <w:pStyle w:val="Textkrper"/>
              <w:spacing w:before="0" w:after="0"/>
              <w:rPr>
                <w:sz w:val="8"/>
                <w:szCs w:val="8"/>
                <w:lang w:val="de-DE"/>
              </w:rPr>
            </w:pPr>
          </w:p>
        </w:tc>
      </w:tr>
      <w:tr w:rsidR="005721B8" w:rsidRPr="009F08DB" w14:paraId="7C431AA6" w14:textId="77777777" w:rsidTr="00190981">
        <w:trPr>
          <w:trHeight w:val="471"/>
        </w:trPr>
        <w:tc>
          <w:tcPr>
            <w:tcW w:w="2154" w:type="dxa"/>
            <w:shd w:val="clear" w:color="auto" w:fill="F2F2F2" w:themeFill="background1" w:themeFillShade="F2"/>
          </w:tcPr>
          <w:p w14:paraId="7B8F3726" w14:textId="6EE9C307" w:rsidR="005721B8" w:rsidRPr="009F08DB" w:rsidRDefault="00D8280B" w:rsidP="00190981">
            <w:pPr>
              <w:pStyle w:val="Textkrper"/>
              <w:spacing w:after="0"/>
              <w:rPr>
                <w:b/>
                <w:lang w:val="de-DE"/>
              </w:rPr>
            </w:pPr>
            <w:r w:rsidRPr="009F08DB">
              <w:rPr>
                <w:b/>
                <w:lang w:val="de-DE"/>
              </w:rPr>
              <w:t>Testdurchführung</w:t>
            </w:r>
          </w:p>
        </w:tc>
        <w:tc>
          <w:tcPr>
            <w:tcW w:w="7257" w:type="dxa"/>
          </w:tcPr>
          <w:p w14:paraId="404398A0" w14:textId="77777777" w:rsidR="005721B8" w:rsidRPr="009F08DB" w:rsidRDefault="005721B8" w:rsidP="00190981">
            <w:pPr>
              <w:pStyle w:val="Textkrper"/>
              <w:spacing w:after="0"/>
              <w:rPr>
                <w:lang w:val="de-DE"/>
              </w:rPr>
            </w:pPr>
          </w:p>
        </w:tc>
      </w:tr>
      <w:tr w:rsidR="005721B8" w:rsidRPr="009F08DB" w14:paraId="55790351" w14:textId="77777777" w:rsidTr="00190981">
        <w:trPr>
          <w:trHeight w:val="697"/>
        </w:trPr>
        <w:tc>
          <w:tcPr>
            <w:tcW w:w="2154" w:type="dxa"/>
            <w:shd w:val="clear" w:color="auto" w:fill="F2F2F2" w:themeFill="background1" w:themeFillShade="F2"/>
          </w:tcPr>
          <w:p w14:paraId="1EF32C75" w14:textId="67EF4FA5" w:rsidR="005721B8" w:rsidRPr="009F08DB" w:rsidRDefault="00D41D58" w:rsidP="00190981">
            <w:pPr>
              <w:pStyle w:val="Textkrper"/>
              <w:spacing w:after="0"/>
              <w:rPr>
                <w:lang w:val="de-DE"/>
              </w:rPr>
            </w:pPr>
            <w:r w:rsidRPr="009F08DB">
              <w:rPr>
                <w:lang w:val="de-DE"/>
              </w:rPr>
              <w:t>Testvoraussetzungen</w:t>
            </w:r>
          </w:p>
        </w:tc>
        <w:tc>
          <w:tcPr>
            <w:tcW w:w="7257" w:type="dxa"/>
          </w:tcPr>
          <w:p w14:paraId="658398CC" w14:textId="66F7815A" w:rsidR="002D26FD" w:rsidRPr="009F08DB" w:rsidRDefault="00AE36C0" w:rsidP="002D26FD">
            <w:pPr>
              <w:pStyle w:val="BulletTabtext"/>
              <w:rPr>
                <w:lang w:val="de-DE"/>
              </w:rPr>
            </w:pPr>
            <w:r w:rsidRPr="009F08DB">
              <w:rPr>
                <w:lang w:val="de-DE"/>
              </w:rPr>
              <w:t>Maschine ist im Automatikbetrieb bereit</w:t>
            </w:r>
          </w:p>
          <w:p w14:paraId="62F97504" w14:textId="1F7DCCBD" w:rsidR="005721B8" w:rsidRPr="009F08DB" w:rsidRDefault="008859DC" w:rsidP="002D26FD">
            <w:pPr>
              <w:pStyle w:val="BulletTabtext"/>
              <w:rPr>
                <w:lang w:val="de-DE"/>
              </w:rPr>
            </w:pPr>
            <w:r w:rsidRPr="009F08DB">
              <w:rPr>
                <w:lang w:val="de-DE"/>
              </w:rPr>
              <w:t>Inhaler ist als Packgut ausgewählt</w:t>
            </w:r>
            <w:r w:rsidR="002D26FD" w:rsidRPr="009F08DB">
              <w:rPr>
                <w:lang w:val="de-DE"/>
              </w:rPr>
              <w:t xml:space="preserve"> </w:t>
            </w:r>
          </w:p>
          <w:p w14:paraId="4F6E4C7C" w14:textId="1601ED4E" w:rsidR="002D26FD" w:rsidRPr="009F08DB" w:rsidRDefault="002D26FD" w:rsidP="002D26FD">
            <w:pPr>
              <w:pStyle w:val="Abstandshalter"/>
              <w:rPr>
                <w:lang w:val="de-DE"/>
              </w:rPr>
            </w:pPr>
          </w:p>
        </w:tc>
      </w:tr>
      <w:tr w:rsidR="005721B8" w:rsidRPr="009F08DB" w14:paraId="668AE5CB" w14:textId="77777777" w:rsidTr="002D26FD">
        <w:trPr>
          <w:trHeight w:val="354"/>
        </w:trPr>
        <w:tc>
          <w:tcPr>
            <w:tcW w:w="2154" w:type="dxa"/>
            <w:shd w:val="clear" w:color="auto" w:fill="F2F2F2" w:themeFill="background1" w:themeFillShade="F2"/>
          </w:tcPr>
          <w:p w14:paraId="1E812533" w14:textId="08D1E72C" w:rsidR="005721B8" w:rsidRPr="009F08DB" w:rsidRDefault="00D8280B" w:rsidP="00190981">
            <w:pPr>
              <w:pStyle w:val="Textkrper"/>
              <w:spacing w:after="0"/>
              <w:rPr>
                <w:lang w:val="de-DE"/>
              </w:rPr>
            </w:pPr>
            <w:r w:rsidRPr="009F08DB">
              <w:rPr>
                <w:lang w:val="de-DE"/>
              </w:rPr>
              <w:t>Erforderliche Tätigkeit</w:t>
            </w:r>
          </w:p>
        </w:tc>
        <w:tc>
          <w:tcPr>
            <w:tcW w:w="7257" w:type="dxa"/>
          </w:tcPr>
          <w:p w14:paraId="6EDD77F6" w14:textId="1F947DB8" w:rsidR="005721B8" w:rsidRPr="009F08DB" w:rsidRDefault="00512C67" w:rsidP="002D26FD">
            <w:pPr>
              <w:pStyle w:val="BulletTabtext"/>
              <w:rPr>
                <w:lang w:val="de-DE"/>
              </w:rPr>
            </w:pPr>
            <w:r w:rsidRPr="009F08DB">
              <w:rPr>
                <w:lang w:val="de-DE"/>
              </w:rPr>
              <w:t xml:space="preserve">Sensor </w:t>
            </w:r>
            <w:r w:rsidR="00792679" w:rsidRPr="009F08DB">
              <w:rPr>
                <w:lang w:val="de-DE"/>
              </w:rPr>
              <w:t>„</w:t>
            </w:r>
            <w:r w:rsidR="002D26FD" w:rsidRPr="009F08DB">
              <w:rPr>
                <w:lang w:val="de-DE"/>
              </w:rPr>
              <w:t xml:space="preserve">=CAR1.B75-B07” </w:t>
            </w:r>
            <w:r w:rsidR="00486F17" w:rsidRPr="009F08DB">
              <w:rPr>
                <w:lang w:val="de-DE"/>
              </w:rPr>
              <w:t>ausstecken</w:t>
            </w:r>
          </w:p>
          <w:p w14:paraId="5A3CB8D0" w14:textId="67CAEC70" w:rsidR="002D26FD" w:rsidRPr="009F08DB" w:rsidRDefault="002D26FD" w:rsidP="002D26FD">
            <w:pPr>
              <w:pStyle w:val="Abstandshalter"/>
              <w:rPr>
                <w:lang w:val="de-DE"/>
              </w:rPr>
            </w:pPr>
          </w:p>
        </w:tc>
      </w:tr>
      <w:tr w:rsidR="005721B8" w:rsidRPr="00387A0C" w14:paraId="048840C7" w14:textId="77777777" w:rsidTr="00190981">
        <w:trPr>
          <w:trHeight w:val="697"/>
        </w:trPr>
        <w:tc>
          <w:tcPr>
            <w:tcW w:w="2154" w:type="dxa"/>
            <w:shd w:val="clear" w:color="auto" w:fill="F2F2F2" w:themeFill="background1" w:themeFillShade="F2"/>
          </w:tcPr>
          <w:p w14:paraId="799E7B9A" w14:textId="6045A80B" w:rsidR="005721B8" w:rsidRPr="009F08DB" w:rsidRDefault="008C23D6" w:rsidP="00190981">
            <w:pPr>
              <w:pStyle w:val="Textkrper"/>
              <w:spacing w:after="0"/>
              <w:rPr>
                <w:lang w:val="de-DE"/>
              </w:rPr>
            </w:pPr>
            <w:r w:rsidRPr="009F08DB">
              <w:rPr>
                <w:lang w:val="de-DE"/>
              </w:rPr>
              <w:t>Folge</w:t>
            </w:r>
          </w:p>
        </w:tc>
        <w:tc>
          <w:tcPr>
            <w:tcW w:w="7257" w:type="dxa"/>
          </w:tcPr>
          <w:p w14:paraId="02E0E891" w14:textId="186BF790" w:rsidR="002D26FD" w:rsidRPr="009F08DB" w:rsidRDefault="00762C1A" w:rsidP="002D26FD">
            <w:pPr>
              <w:pStyle w:val="BulletTabtext"/>
              <w:rPr>
                <w:lang w:val="de-DE"/>
              </w:rPr>
            </w:pPr>
            <w:r w:rsidRPr="009F08DB">
              <w:rPr>
                <w:lang w:val="de-DE"/>
              </w:rPr>
              <w:t>Störmeldung erscheint im Bedienfeld</w:t>
            </w:r>
          </w:p>
          <w:p w14:paraId="54F3F472" w14:textId="38B1746E" w:rsidR="005721B8" w:rsidRPr="009F08DB" w:rsidRDefault="000A4CB7" w:rsidP="002D26FD">
            <w:pPr>
              <w:pStyle w:val="BulletTabtext"/>
              <w:rPr>
                <w:lang w:val="de-DE"/>
              </w:rPr>
            </w:pPr>
            <w:r w:rsidRPr="009F08DB">
              <w:rPr>
                <w:lang w:val="de-DE"/>
              </w:rPr>
              <w:t>Maschine kann nicht gestartet werden, solange Störmeldung aktiv ist</w:t>
            </w:r>
            <w:r w:rsidR="002D26FD" w:rsidRPr="009F08DB">
              <w:rPr>
                <w:lang w:val="de-DE"/>
              </w:rPr>
              <w:t xml:space="preserve"> </w:t>
            </w:r>
          </w:p>
          <w:p w14:paraId="258899FD" w14:textId="515C173A" w:rsidR="002D26FD" w:rsidRPr="009F08DB" w:rsidRDefault="002D26FD" w:rsidP="002D26FD">
            <w:pPr>
              <w:pStyle w:val="Abstandshalter"/>
              <w:rPr>
                <w:lang w:val="de-DE"/>
              </w:rPr>
            </w:pPr>
          </w:p>
        </w:tc>
      </w:tr>
      <w:tr w:rsidR="005721B8" w:rsidRPr="009F08DB" w14:paraId="5E4FAD3D" w14:textId="77777777" w:rsidTr="002D26FD">
        <w:trPr>
          <w:trHeight w:val="148"/>
        </w:trPr>
        <w:tc>
          <w:tcPr>
            <w:tcW w:w="2154" w:type="dxa"/>
            <w:shd w:val="clear" w:color="auto" w:fill="F2F2F2" w:themeFill="background1" w:themeFillShade="F2"/>
          </w:tcPr>
          <w:p w14:paraId="7A29B8CE" w14:textId="58E93CE0" w:rsidR="005721B8" w:rsidRPr="009F08DB" w:rsidRDefault="00D8280B" w:rsidP="00190981">
            <w:pPr>
              <w:pStyle w:val="Textkrper"/>
              <w:spacing w:after="0"/>
              <w:rPr>
                <w:lang w:val="de-DE"/>
              </w:rPr>
            </w:pPr>
            <w:r w:rsidRPr="009F08DB">
              <w:rPr>
                <w:lang w:val="de-DE"/>
              </w:rPr>
              <w:t>Kommentare</w:t>
            </w:r>
          </w:p>
        </w:tc>
        <w:tc>
          <w:tcPr>
            <w:tcW w:w="7257" w:type="dxa"/>
          </w:tcPr>
          <w:p w14:paraId="2DA39E9D" w14:textId="6404593A" w:rsidR="005721B8" w:rsidRPr="009F08DB" w:rsidRDefault="00AE36C0" w:rsidP="00190981">
            <w:pPr>
              <w:pStyle w:val="BulletTabtext"/>
              <w:rPr>
                <w:lang w:val="de-DE"/>
              </w:rPr>
            </w:pPr>
            <w:r w:rsidRPr="009F08DB">
              <w:rPr>
                <w:lang w:val="de-DE"/>
              </w:rPr>
              <w:t>Keine</w:t>
            </w:r>
          </w:p>
          <w:p w14:paraId="7908B689" w14:textId="77777777" w:rsidR="005721B8" w:rsidRPr="009F08DB" w:rsidRDefault="005721B8" w:rsidP="00190981">
            <w:pPr>
              <w:pStyle w:val="Abstandshalter"/>
              <w:rPr>
                <w:lang w:val="de-DE"/>
              </w:rPr>
            </w:pPr>
          </w:p>
        </w:tc>
      </w:tr>
      <w:tr w:rsidR="005721B8" w:rsidRPr="009F08DB" w14:paraId="032C031C" w14:textId="77777777" w:rsidTr="00190981">
        <w:trPr>
          <w:trHeight w:val="697"/>
        </w:trPr>
        <w:tc>
          <w:tcPr>
            <w:tcW w:w="2154" w:type="dxa"/>
            <w:shd w:val="clear" w:color="auto" w:fill="F2F2F2" w:themeFill="background1" w:themeFillShade="F2"/>
          </w:tcPr>
          <w:p w14:paraId="2EE5232F" w14:textId="1C471623" w:rsidR="005721B8" w:rsidRPr="009F08DB" w:rsidRDefault="00D41D58" w:rsidP="00190981">
            <w:pPr>
              <w:pStyle w:val="Textkrper"/>
              <w:spacing w:after="0"/>
              <w:rPr>
                <w:lang w:val="de-DE"/>
              </w:rPr>
            </w:pPr>
            <w:r w:rsidRPr="009F08DB">
              <w:rPr>
                <w:lang w:val="de-DE"/>
              </w:rPr>
              <w:t>Quittierung</w:t>
            </w:r>
          </w:p>
        </w:tc>
        <w:tc>
          <w:tcPr>
            <w:tcW w:w="7257" w:type="dxa"/>
          </w:tcPr>
          <w:p w14:paraId="251CF55B" w14:textId="24A40FF1" w:rsidR="002D26FD" w:rsidRPr="009F08DB" w:rsidRDefault="00512C67" w:rsidP="002D26FD">
            <w:pPr>
              <w:pStyle w:val="BulletTabtext"/>
              <w:rPr>
                <w:lang w:val="de-DE"/>
              </w:rPr>
            </w:pPr>
            <w:r w:rsidRPr="009F08DB">
              <w:rPr>
                <w:lang w:val="de-DE"/>
              </w:rPr>
              <w:t xml:space="preserve">Sensor </w:t>
            </w:r>
            <w:r w:rsidR="00792679" w:rsidRPr="009F08DB">
              <w:rPr>
                <w:lang w:val="de-DE"/>
              </w:rPr>
              <w:t>„</w:t>
            </w:r>
            <w:r w:rsidR="002D26FD" w:rsidRPr="009F08DB">
              <w:rPr>
                <w:lang w:val="de-DE"/>
              </w:rPr>
              <w:t>=CAR1.B75-B07”</w:t>
            </w:r>
            <w:r w:rsidR="00486F17" w:rsidRPr="009F08DB">
              <w:rPr>
                <w:lang w:val="de-DE"/>
              </w:rPr>
              <w:t xml:space="preserve"> wieder einstecken</w:t>
            </w:r>
          </w:p>
          <w:p w14:paraId="2DCD3AD6" w14:textId="1D5B29D7" w:rsidR="005721B8" w:rsidRPr="009F08DB" w:rsidRDefault="00762C1A" w:rsidP="002D26F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2D26FD" w:rsidRPr="009F08DB">
              <w:rPr>
                <w:lang w:val="de-DE"/>
              </w:rPr>
              <w:t xml:space="preserve"> </w:t>
            </w:r>
          </w:p>
          <w:p w14:paraId="12A29B49" w14:textId="33F73587" w:rsidR="002D26FD" w:rsidRPr="009F08DB" w:rsidRDefault="002D26FD" w:rsidP="002D26FD">
            <w:pPr>
              <w:pStyle w:val="Abstandshalter"/>
              <w:rPr>
                <w:lang w:val="de-DE"/>
              </w:rPr>
            </w:pPr>
          </w:p>
        </w:tc>
      </w:tr>
    </w:tbl>
    <w:p w14:paraId="4A7FF681"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8245C6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A208896" w14:textId="54DBF9C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D24A52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1E1A283" w14:textId="2F74A87B"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01914C91" w14:textId="77777777" w:rsidTr="00190981">
        <w:trPr>
          <w:trHeight w:val="697"/>
        </w:trPr>
        <w:tc>
          <w:tcPr>
            <w:tcW w:w="2154" w:type="dxa"/>
            <w:tcBorders>
              <w:bottom w:val="nil"/>
            </w:tcBorders>
            <w:shd w:val="clear" w:color="auto" w:fill="F2F2F2" w:themeFill="background1" w:themeFillShade="F2"/>
          </w:tcPr>
          <w:p w14:paraId="75F9829A" w14:textId="7A2E714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0144E14" w14:textId="3BF4C6C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603F9C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17984" behindDoc="0" locked="0" layoutInCell="1" allowOverlap="1" wp14:anchorId="1C994208" wp14:editId="3E86F18A">
                      <wp:simplePos x="0" y="0"/>
                      <wp:positionH relativeFrom="column">
                        <wp:posOffset>-36195</wp:posOffset>
                      </wp:positionH>
                      <wp:positionV relativeFrom="line">
                        <wp:posOffset>36195</wp:posOffset>
                      </wp:positionV>
                      <wp:extent cx="820800" cy="320400"/>
                      <wp:effectExtent l="0" t="0" r="17780" b="22860"/>
                      <wp:wrapNone/>
                      <wp:docPr id="293276362" name="Rechteck: abgerundete Ecken 2932763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9FB1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994208" id="Rechteck: abgerundete Ecken 293276362" o:spid="_x0000_s3323" style="position:absolute;left:0;text-align:left;margin-left:-2.85pt;margin-top:2.85pt;width:64.65pt;height:25.25pt;z-index:255017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HMkmcu+&#10;AgAAyAUAAA4AAAAAAAAAAAAAAAAALgIAAGRycy9lMm9Eb2MueG1sUEsBAi0AFAAGAAgAAAAhADWT&#10;XnbaAAAABwEAAA8AAAAAAAAAAAAAAAAAGAUAAGRycy9kb3ducmV2LnhtbFBLBQYAAAAABAAEAPMA&#10;AAAfBgAAAAA=&#10;" filled="f" strokecolor="black [3213]" strokeweight=".5pt">
                      <v:textbox>
                        <w:txbxContent>
                          <w:p w14:paraId="19C9FB19" w14:textId="77777777" w:rsidR="00BD5E17" w:rsidRDefault="00BD5E17" w:rsidP="005721B8">
                            <w:pPr>
                              <w:jc w:val="center"/>
                            </w:pPr>
                            <w:r>
                              <w:t>x</w:t>
                            </w:r>
                          </w:p>
                        </w:txbxContent>
                      </v:textbox>
                      <w10:wrap anchory="line"/>
                    </v:roundrect>
                  </w:pict>
                </mc:Fallback>
              </mc:AlternateContent>
            </w:r>
          </w:p>
        </w:tc>
      </w:tr>
      <w:tr w:rsidR="005721B8" w:rsidRPr="00387A0C" w14:paraId="7EBC20BA" w14:textId="77777777" w:rsidTr="00190981">
        <w:trPr>
          <w:trHeight w:val="697"/>
        </w:trPr>
        <w:tc>
          <w:tcPr>
            <w:tcW w:w="2154" w:type="dxa"/>
            <w:tcBorders>
              <w:top w:val="nil"/>
              <w:bottom w:val="nil"/>
            </w:tcBorders>
            <w:shd w:val="clear" w:color="auto" w:fill="F2F2F2" w:themeFill="background1" w:themeFillShade="F2"/>
          </w:tcPr>
          <w:p w14:paraId="3E33038F" w14:textId="77777777" w:rsidR="005721B8" w:rsidRPr="009F08DB" w:rsidRDefault="005721B8" w:rsidP="00190981">
            <w:pPr>
              <w:pStyle w:val="Textkrper"/>
              <w:spacing w:after="0"/>
              <w:rPr>
                <w:lang w:val="de-DE"/>
              </w:rPr>
            </w:pPr>
          </w:p>
        </w:tc>
        <w:tc>
          <w:tcPr>
            <w:tcW w:w="5839" w:type="dxa"/>
            <w:tcBorders>
              <w:top w:val="nil"/>
              <w:bottom w:val="nil"/>
            </w:tcBorders>
          </w:tcPr>
          <w:p w14:paraId="461C5739" w14:textId="5E16A56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84AF595"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025152" behindDoc="0" locked="0" layoutInCell="1" allowOverlap="1" wp14:anchorId="59ED23A8" wp14:editId="797DCCC7">
                      <wp:simplePos x="0" y="0"/>
                      <wp:positionH relativeFrom="column">
                        <wp:posOffset>-36195</wp:posOffset>
                      </wp:positionH>
                      <wp:positionV relativeFrom="line">
                        <wp:posOffset>36195</wp:posOffset>
                      </wp:positionV>
                      <wp:extent cx="820800" cy="320400"/>
                      <wp:effectExtent l="0" t="0" r="17780" b="22860"/>
                      <wp:wrapNone/>
                      <wp:docPr id="293276363" name="Rechteck: abgerundete Ecken 2932763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2A47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ED23A8" id="Rechteck: abgerundete Ecken 293276363" o:spid="_x0000_s3324" style="position:absolute;left:0;text-align:left;margin-left:-2.85pt;margin-top:2.85pt;width:64.65pt;height:25.25pt;z-index:255025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8j+zu+&#10;AgAAyAUAAA4AAAAAAAAAAAAAAAAALgIAAGRycy9lMm9Eb2MueG1sUEsBAi0AFAAGAAgAAAAhADWT&#10;XnbaAAAABwEAAA8AAAAAAAAAAAAAAAAAGAUAAGRycy9kb3ducmV2LnhtbFBLBQYAAAAABAAEAPMA&#10;AAAfBgAAAAA=&#10;" filled="f" strokecolor="black [3213]" strokeweight=".5pt">
                      <v:textbox>
                        <w:txbxContent>
                          <w:p w14:paraId="74B2A47A" w14:textId="77777777" w:rsidR="00BD5E17" w:rsidRDefault="00BD5E17" w:rsidP="005721B8">
                            <w:pPr>
                              <w:jc w:val="center"/>
                            </w:pPr>
                            <w:r>
                              <w:t>x</w:t>
                            </w:r>
                          </w:p>
                        </w:txbxContent>
                      </v:textbox>
                      <w10:wrap anchory="line"/>
                    </v:roundrect>
                  </w:pict>
                </mc:Fallback>
              </mc:AlternateContent>
            </w:r>
          </w:p>
        </w:tc>
      </w:tr>
      <w:tr w:rsidR="005721B8" w:rsidRPr="009F08DB" w14:paraId="1138AAEB" w14:textId="77777777" w:rsidTr="00190981">
        <w:trPr>
          <w:trHeight w:val="1701"/>
        </w:trPr>
        <w:tc>
          <w:tcPr>
            <w:tcW w:w="2154" w:type="dxa"/>
            <w:shd w:val="clear" w:color="auto" w:fill="F2F2F2" w:themeFill="background1" w:themeFillShade="F2"/>
          </w:tcPr>
          <w:p w14:paraId="256AC172" w14:textId="228AF2CD"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B8BE76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22080" behindDoc="0" locked="0" layoutInCell="1" allowOverlap="1" wp14:anchorId="2590D31D" wp14:editId="3FFFD900">
                      <wp:simplePos x="0" y="0"/>
                      <wp:positionH relativeFrom="column">
                        <wp:posOffset>-5715</wp:posOffset>
                      </wp:positionH>
                      <wp:positionV relativeFrom="line">
                        <wp:posOffset>72390</wp:posOffset>
                      </wp:positionV>
                      <wp:extent cx="4500000" cy="942975"/>
                      <wp:effectExtent l="0" t="0" r="15240" b="28575"/>
                      <wp:wrapNone/>
                      <wp:docPr id="293276366" name="Rechteck: abgerundete Ecken 29327636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2332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90D31D" id="Rechteck: abgerundete Ecken 293276366" o:spid="_x0000_s3325" style="position:absolute;left:0;text-align:left;margin-left:-.45pt;margin-top:5.7pt;width:354.35pt;height:74.25pt;z-index:255022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YkVbY&#10;vQIAAMkFAAAOAAAAAAAAAAAAAAAAAC4CAABkcnMvZTJvRG9jLnhtbFBLAQItABQABgAIAAAAIQDv&#10;Mn/u3AAAAAgBAAAPAAAAAAAAAAAAAAAAABcFAABkcnMvZG93bnJldi54bWxQSwUGAAAAAAQABADz&#10;AAAAIAYAAAAA&#10;" filled="f" strokecolor="black [3213]" strokeweight=".5pt">
                      <v:textbox>
                        <w:txbxContent>
                          <w:p w14:paraId="0962332D" w14:textId="77777777" w:rsidR="00BD5E17" w:rsidRDefault="00BD5E17" w:rsidP="005721B8">
                            <w:pPr>
                              <w:jc w:val="center"/>
                            </w:pPr>
                            <w:r>
                              <w:t>x</w:t>
                            </w:r>
                          </w:p>
                        </w:txbxContent>
                      </v:textbox>
                      <w10:wrap anchory="line"/>
                    </v:roundrect>
                  </w:pict>
                </mc:Fallback>
              </mc:AlternateContent>
            </w:r>
          </w:p>
        </w:tc>
      </w:tr>
    </w:tbl>
    <w:p w14:paraId="4601A6B4" w14:textId="77777777" w:rsidR="005721B8" w:rsidRPr="009F08DB" w:rsidRDefault="005721B8" w:rsidP="005721B8">
      <w:pPr>
        <w:pStyle w:val="Textkrper"/>
        <w:rPr>
          <w:lang w:val="de-DE"/>
        </w:rPr>
      </w:pPr>
    </w:p>
    <w:p w14:paraId="3830166E" w14:textId="484B16C0" w:rsidR="002D26FD" w:rsidRDefault="002D26FD" w:rsidP="005721B8">
      <w:pPr>
        <w:pStyle w:val="Textkrper"/>
        <w:rPr>
          <w:lang w:val="de-DE"/>
        </w:rPr>
      </w:pPr>
    </w:p>
    <w:p w14:paraId="03B491AE" w14:textId="77777777" w:rsidR="00D87089" w:rsidRPr="009F08DB" w:rsidRDefault="00D87089" w:rsidP="005721B8">
      <w:pPr>
        <w:pStyle w:val="Textkrper"/>
        <w:rPr>
          <w:lang w:val="de-DE"/>
        </w:rPr>
      </w:pPr>
    </w:p>
    <w:p w14:paraId="6A1A8D37"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F9EF579" w14:textId="77777777" w:rsidTr="00626664">
        <w:trPr>
          <w:trHeight w:val="1020"/>
        </w:trPr>
        <w:tc>
          <w:tcPr>
            <w:tcW w:w="2154" w:type="dxa"/>
            <w:shd w:val="clear" w:color="auto" w:fill="F2F2F2" w:themeFill="background1" w:themeFillShade="F2"/>
          </w:tcPr>
          <w:p w14:paraId="17A87337" w14:textId="6511075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458BE9A" w14:textId="5086C7A0" w:rsidR="00626664" w:rsidRPr="009F08DB" w:rsidRDefault="00745279" w:rsidP="00190981">
            <w:pPr>
              <w:pStyle w:val="Textkrper"/>
              <w:tabs>
                <w:tab w:val="left" w:pos="284"/>
              </w:tabs>
              <w:spacing w:after="0"/>
              <w:rPr>
                <w:lang w:val="de-DE"/>
              </w:rPr>
            </w:pPr>
            <w:r w:rsidRPr="009F08DB">
              <w:rPr>
                <w:lang w:val="de-DE"/>
              </w:rPr>
              <w:t>ja/nein</w:t>
            </w:r>
          </w:p>
          <w:p w14:paraId="4B94E79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84544" behindDoc="0" locked="0" layoutInCell="1" allowOverlap="1" wp14:anchorId="5534AA31" wp14:editId="607207CB">
                      <wp:simplePos x="0" y="0"/>
                      <wp:positionH relativeFrom="column">
                        <wp:posOffset>635</wp:posOffset>
                      </wp:positionH>
                      <wp:positionV relativeFrom="paragraph">
                        <wp:posOffset>36195</wp:posOffset>
                      </wp:positionV>
                      <wp:extent cx="820800" cy="320400"/>
                      <wp:effectExtent l="0" t="0" r="17780" b="22860"/>
                      <wp:wrapNone/>
                      <wp:docPr id="293276367" name="Rechteck: abgerundete Ecken 2932763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1F6B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34AA31" id="Rechteck: abgerundete Ecken 293276367" o:spid="_x0000_s3326" style="position:absolute;left:0;text-align:left;margin-left:.05pt;margin-top:2.85pt;width:64.65pt;height:25.25pt;z-index:2582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" filled="f" strokecolor="black [3213]" strokeweight=".5pt">
                      <v:textbox>
                        <w:txbxContent>
                          <w:p w14:paraId="1751F6BA" w14:textId="77777777" w:rsidR="00BD5E17" w:rsidRDefault="00BD5E17" w:rsidP="005721B8">
                            <w:pPr>
                              <w:jc w:val="center"/>
                            </w:pPr>
                            <w:r>
                              <w:t>x</w:t>
                            </w:r>
                          </w:p>
                        </w:txbxContent>
                      </v:textbox>
                    </v:roundrect>
                  </w:pict>
                </mc:Fallback>
              </mc:AlternateContent>
            </w:r>
          </w:p>
        </w:tc>
        <w:tc>
          <w:tcPr>
            <w:tcW w:w="5839" w:type="dxa"/>
            <w:shd w:val="clear" w:color="auto" w:fill="auto"/>
          </w:tcPr>
          <w:p w14:paraId="2A84ACC6" w14:textId="4A7EEB2C" w:rsidR="00626664" w:rsidRPr="009F08DB" w:rsidRDefault="00745279" w:rsidP="00190981">
            <w:pPr>
              <w:pStyle w:val="Textkrper"/>
              <w:tabs>
                <w:tab w:val="left" w:pos="284"/>
              </w:tabs>
              <w:spacing w:after="0"/>
              <w:rPr>
                <w:lang w:val="de-DE"/>
              </w:rPr>
            </w:pPr>
            <w:r w:rsidRPr="009F08DB">
              <w:rPr>
                <w:lang w:val="de-DE"/>
              </w:rPr>
              <w:t>Datum/Kurzzeichen</w:t>
            </w:r>
          </w:p>
          <w:p w14:paraId="3EE4EE8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85568" behindDoc="0" locked="0" layoutInCell="1" allowOverlap="1" wp14:anchorId="11A1E977" wp14:editId="0B86313B">
                      <wp:simplePos x="0" y="0"/>
                      <wp:positionH relativeFrom="column">
                        <wp:posOffset>1746</wp:posOffset>
                      </wp:positionH>
                      <wp:positionV relativeFrom="line">
                        <wp:posOffset>32703</wp:posOffset>
                      </wp:positionV>
                      <wp:extent cx="3592354" cy="320400"/>
                      <wp:effectExtent l="0" t="0" r="27305" b="22860"/>
                      <wp:wrapNone/>
                      <wp:docPr id="293276368" name="Rechteck: abgerundete Ecken 29327636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30BF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1E977" id="Rechteck: abgerundete Ecken 293276368" o:spid="_x0000_s3327" style="position:absolute;left:0;text-align:left;margin-left:.15pt;margin-top:2.6pt;width:282.85pt;height:25.25pt;z-index:258285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VXLl&#10;s8ACAADJBQAADgAAAAAAAAAAAAAAAAAuAgAAZHJzL2Uyb0RvYy54bWxQSwECLQAUAAYACAAAACEA&#10;EJF9vtoAAAAFAQAADwAAAAAAAAAAAAAAAAAaBQAAZHJzL2Rvd25yZXYueG1sUEsFBgAAAAAEAAQA&#10;8wAAACEGAAAAAA==&#10;" filled="f" strokecolor="black [3213]" strokeweight=".5pt">
                      <v:textbox>
                        <w:txbxContent>
                          <w:p w14:paraId="3E730BF2" w14:textId="77777777" w:rsidR="00BD5E17" w:rsidRDefault="00BD5E17" w:rsidP="005721B8">
                            <w:pPr>
                              <w:jc w:val="center"/>
                            </w:pPr>
                            <w:r>
                              <w:t>x</w:t>
                            </w:r>
                          </w:p>
                        </w:txbxContent>
                      </v:textbox>
                      <w10:wrap anchory="line"/>
                    </v:roundrect>
                  </w:pict>
                </mc:Fallback>
              </mc:AlternateContent>
            </w:r>
          </w:p>
        </w:tc>
      </w:tr>
      <w:tr w:rsidR="00626664" w:rsidRPr="009F08DB" w14:paraId="39245CCA" w14:textId="77777777" w:rsidTr="00626664">
        <w:trPr>
          <w:trHeight w:val="1020"/>
        </w:trPr>
        <w:tc>
          <w:tcPr>
            <w:tcW w:w="2154" w:type="dxa"/>
            <w:shd w:val="clear" w:color="auto" w:fill="F2F2F2" w:themeFill="background1" w:themeFillShade="F2"/>
          </w:tcPr>
          <w:p w14:paraId="403C13A6" w14:textId="22A68CD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BCAA856" w14:textId="58EEAE6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86592" behindDoc="0" locked="0" layoutInCell="1" allowOverlap="1" wp14:anchorId="361B6459" wp14:editId="53E581D9">
                      <wp:simplePos x="0" y="0"/>
                      <wp:positionH relativeFrom="column">
                        <wp:posOffset>-5715</wp:posOffset>
                      </wp:positionH>
                      <wp:positionV relativeFrom="line">
                        <wp:posOffset>252095</wp:posOffset>
                      </wp:positionV>
                      <wp:extent cx="4500000" cy="320400"/>
                      <wp:effectExtent l="0" t="0" r="15240" b="22860"/>
                      <wp:wrapNone/>
                      <wp:docPr id="293276369" name="Rechteck: abgerundete Ecken 29327636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9E1C9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B6459" id="Rechteck: abgerundete Ecken 293276369" o:spid="_x0000_s3328" style="position:absolute;left:0;text-align:left;margin-left:-.45pt;margin-top:19.85pt;width:354.35pt;height:25.25pt;z-index:258286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ACMH2a8&#10;AgAAyQUAAA4AAAAAAAAAAAAAAAAALgIAAGRycy9lMm9Eb2MueG1sUEsBAi0AFAAGAAgAAAAhAHhH&#10;TL3cAAAABwEAAA8AAAAAAAAAAAAAAAAAFgUAAGRycy9kb3ducmV2LnhtbFBLBQYAAAAABAAEAPMA&#10;AAAfBgAAAAA=&#10;" filled="f" strokecolor="black [3213]" strokeweight=".5pt">
                      <v:textbox>
                        <w:txbxContent>
                          <w:p w14:paraId="5E9E1C9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8A8CDB4" w14:textId="77777777" w:rsidR="00626664" w:rsidRPr="009F08DB" w:rsidRDefault="00626664" w:rsidP="00190981">
            <w:pPr>
              <w:pStyle w:val="Textkrper"/>
              <w:tabs>
                <w:tab w:val="left" w:pos="284"/>
              </w:tabs>
              <w:spacing w:after="0"/>
              <w:rPr>
                <w:lang w:val="de-DE"/>
              </w:rPr>
            </w:pPr>
          </w:p>
        </w:tc>
      </w:tr>
    </w:tbl>
    <w:p w14:paraId="43088454" w14:textId="77777777" w:rsidR="005721B8" w:rsidRPr="009F08DB" w:rsidRDefault="005721B8" w:rsidP="005721B8">
      <w:pPr>
        <w:rPr>
          <w:rFonts w:ascii="Arial" w:hAnsi="Arial"/>
          <w:lang w:val="de-DE"/>
        </w:rPr>
      </w:pPr>
      <w:r w:rsidRPr="009F08DB">
        <w:rPr>
          <w:lang w:val="de-DE"/>
        </w:rPr>
        <w:br w:type="page"/>
      </w:r>
    </w:p>
    <w:p w14:paraId="38C96747" w14:textId="7D4D164B" w:rsidR="005721B8" w:rsidRPr="009F08DB" w:rsidRDefault="002D26FD" w:rsidP="00897659">
      <w:pPr>
        <w:pStyle w:val="berschrift3nummeriert"/>
        <w:rPr>
          <w:lang w:val="de-DE"/>
        </w:rPr>
      </w:pPr>
      <w:bookmarkStart w:id="260" w:name="_Toc118817772"/>
      <w:r w:rsidRPr="009F08DB">
        <w:rPr>
          <w:lang w:val="de-DE"/>
        </w:rPr>
        <w:t xml:space="preserve">FLT 2011: </w:t>
      </w:r>
      <w:r w:rsidR="00486F17" w:rsidRPr="009F08DB">
        <w:rPr>
          <w:lang w:val="de-DE"/>
        </w:rPr>
        <w:t>ZUFÜHRUNG: KONTROLLE KAPPE INHALER: TEACH-VORGANG NICHT ERFOLGREICH</w:t>
      </w:r>
      <w:bookmarkEnd w:id="260"/>
    </w:p>
    <w:p w14:paraId="218BE3B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4780A962" w14:textId="77777777" w:rsidTr="002D26FD">
        <w:trPr>
          <w:trHeight w:val="201"/>
        </w:trPr>
        <w:tc>
          <w:tcPr>
            <w:tcW w:w="2154" w:type="dxa"/>
            <w:shd w:val="clear" w:color="auto" w:fill="F2F2F2" w:themeFill="background1" w:themeFillShade="F2"/>
          </w:tcPr>
          <w:p w14:paraId="0EAAA910" w14:textId="066D9B3B" w:rsidR="005721B8" w:rsidRPr="009F08DB" w:rsidRDefault="00D8280B" w:rsidP="00190981">
            <w:pPr>
              <w:pStyle w:val="Textkrper"/>
              <w:spacing w:after="0"/>
              <w:rPr>
                <w:b/>
                <w:lang w:val="de-DE"/>
              </w:rPr>
            </w:pPr>
            <w:r w:rsidRPr="009F08DB">
              <w:rPr>
                <w:b/>
                <w:lang w:val="de-DE"/>
              </w:rPr>
              <w:t>Testziel</w:t>
            </w:r>
          </w:p>
        </w:tc>
        <w:tc>
          <w:tcPr>
            <w:tcW w:w="7257" w:type="dxa"/>
          </w:tcPr>
          <w:p w14:paraId="5EFFAB23" w14:textId="31725201" w:rsidR="005721B8" w:rsidRPr="009F08DB" w:rsidRDefault="00A7704C" w:rsidP="00190981">
            <w:pPr>
              <w:pStyle w:val="BulletTabtext"/>
              <w:rPr>
                <w:lang w:val="de-DE"/>
              </w:rPr>
            </w:pPr>
            <w:r w:rsidRPr="009F08DB">
              <w:rPr>
                <w:lang w:val="de-DE"/>
              </w:rPr>
              <w:t>Test, ob die richtige Störmeldung im Bedienfeld erscheint</w:t>
            </w:r>
          </w:p>
          <w:p w14:paraId="44248149" w14:textId="5CAFCAB0" w:rsidR="002D26FD" w:rsidRPr="009F08DB" w:rsidRDefault="002D26FD" w:rsidP="002D26FD">
            <w:pPr>
              <w:pStyle w:val="Abstandshalter"/>
              <w:rPr>
                <w:lang w:val="de-DE"/>
              </w:rPr>
            </w:pPr>
          </w:p>
        </w:tc>
      </w:tr>
      <w:tr w:rsidR="005721B8" w:rsidRPr="00387A0C" w14:paraId="5850D5DF" w14:textId="77777777" w:rsidTr="00190981">
        <w:trPr>
          <w:trHeight w:val="170"/>
        </w:trPr>
        <w:tc>
          <w:tcPr>
            <w:tcW w:w="2154" w:type="dxa"/>
          </w:tcPr>
          <w:p w14:paraId="2DEEE29A" w14:textId="77777777" w:rsidR="005721B8" w:rsidRPr="009F08DB" w:rsidRDefault="005721B8" w:rsidP="00190981">
            <w:pPr>
              <w:pStyle w:val="Textkrper"/>
              <w:spacing w:before="0" w:after="0"/>
              <w:rPr>
                <w:sz w:val="8"/>
                <w:szCs w:val="8"/>
                <w:lang w:val="de-DE"/>
              </w:rPr>
            </w:pPr>
          </w:p>
        </w:tc>
        <w:tc>
          <w:tcPr>
            <w:tcW w:w="7257" w:type="dxa"/>
          </w:tcPr>
          <w:p w14:paraId="40780B28" w14:textId="77777777" w:rsidR="005721B8" w:rsidRPr="009F08DB" w:rsidRDefault="005721B8" w:rsidP="00190981">
            <w:pPr>
              <w:pStyle w:val="Textkrper"/>
              <w:spacing w:before="0" w:after="0"/>
              <w:rPr>
                <w:sz w:val="8"/>
                <w:szCs w:val="8"/>
                <w:lang w:val="de-DE"/>
              </w:rPr>
            </w:pPr>
          </w:p>
        </w:tc>
      </w:tr>
      <w:tr w:rsidR="005721B8" w:rsidRPr="009F08DB" w14:paraId="6D5A6466" w14:textId="77777777" w:rsidTr="00190981">
        <w:trPr>
          <w:trHeight w:val="471"/>
        </w:trPr>
        <w:tc>
          <w:tcPr>
            <w:tcW w:w="2154" w:type="dxa"/>
            <w:shd w:val="clear" w:color="auto" w:fill="F2F2F2" w:themeFill="background1" w:themeFillShade="F2"/>
          </w:tcPr>
          <w:p w14:paraId="3029ABC5" w14:textId="29A189C3" w:rsidR="005721B8" w:rsidRPr="009F08DB" w:rsidRDefault="00D8280B" w:rsidP="00190981">
            <w:pPr>
              <w:pStyle w:val="Textkrper"/>
              <w:spacing w:after="0"/>
              <w:rPr>
                <w:b/>
                <w:lang w:val="de-DE"/>
              </w:rPr>
            </w:pPr>
            <w:r w:rsidRPr="009F08DB">
              <w:rPr>
                <w:b/>
                <w:lang w:val="de-DE"/>
              </w:rPr>
              <w:t>Testdurchführung</w:t>
            </w:r>
          </w:p>
        </w:tc>
        <w:tc>
          <w:tcPr>
            <w:tcW w:w="7257" w:type="dxa"/>
          </w:tcPr>
          <w:p w14:paraId="49AF83A6" w14:textId="77777777" w:rsidR="005721B8" w:rsidRPr="009F08DB" w:rsidRDefault="005721B8" w:rsidP="00190981">
            <w:pPr>
              <w:pStyle w:val="Textkrper"/>
              <w:spacing w:after="0"/>
              <w:rPr>
                <w:lang w:val="de-DE"/>
              </w:rPr>
            </w:pPr>
          </w:p>
        </w:tc>
      </w:tr>
      <w:tr w:rsidR="005721B8" w:rsidRPr="009F08DB" w14:paraId="10423F8B" w14:textId="77777777" w:rsidTr="002D26FD">
        <w:trPr>
          <w:trHeight w:val="402"/>
        </w:trPr>
        <w:tc>
          <w:tcPr>
            <w:tcW w:w="2154" w:type="dxa"/>
            <w:shd w:val="clear" w:color="auto" w:fill="F2F2F2" w:themeFill="background1" w:themeFillShade="F2"/>
          </w:tcPr>
          <w:p w14:paraId="029510A2" w14:textId="483C7167" w:rsidR="005721B8" w:rsidRPr="009F08DB" w:rsidRDefault="00D41D58" w:rsidP="00190981">
            <w:pPr>
              <w:pStyle w:val="Textkrper"/>
              <w:spacing w:after="0"/>
              <w:rPr>
                <w:lang w:val="de-DE"/>
              </w:rPr>
            </w:pPr>
            <w:r w:rsidRPr="009F08DB">
              <w:rPr>
                <w:lang w:val="de-DE"/>
              </w:rPr>
              <w:t>Testvoraussetzungen</w:t>
            </w:r>
          </w:p>
        </w:tc>
        <w:tc>
          <w:tcPr>
            <w:tcW w:w="7257" w:type="dxa"/>
          </w:tcPr>
          <w:p w14:paraId="26F67526" w14:textId="3007896C" w:rsidR="005721B8" w:rsidRPr="009F08DB" w:rsidRDefault="00AE36C0" w:rsidP="002D26FD">
            <w:pPr>
              <w:pStyle w:val="BulletTabtext"/>
              <w:rPr>
                <w:lang w:val="de-DE"/>
              </w:rPr>
            </w:pPr>
            <w:r w:rsidRPr="009F08DB">
              <w:rPr>
                <w:lang w:val="de-DE"/>
              </w:rPr>
              <w:t>Maschine ist im Automatikbetrieb bereit</w:t>
            </w:r>
            <w:r w:rsidR="002D26FD" w:rsidRPr="009F08DB">
              <w:rPr>
                <w:lang w:val="de-DE"/>
              </w:rPr>
              <w:t xml:space="preserve"> </w:t>
            </w:r>
          </w:p>
          <w:p w14:paraId="424C9D7B" w14:textId="1A32B92B" w:rsidR="002D26FD" w:rsidRPr="009F08DB" w:rsidRDefault="002D26FD" w:rsidP="002D26FD">
            <w:pPr>
              <w:pStyle w:val="Abstandshalter"/>
              <w:rPr>
                <w:lang w:val="de-DE"/>
              </w:rPr>
            </w:pPr>
          </w:p>
        </w:tc>
      </w:tr>
      <w:tr w:rsidR="005721B8" w:rsidRPr="00387A0C" w14:paraId="00D719DB" w14:textId="77777777" w:rsidTr="00190981">
        <w:trPr>
          <w:trHeight w:val="697"/>
        </w:trPr>
        <w:tc>
          <w:tcPr>
            <w:tcW w:w="2154" w:type="dxa"/>
            <w:shd w:val="clear" w:color="auto" w:fill="F2F2F2" w:themeFill="background1" w:themeFillShade="F2"/>
          </w:tcPr>
          <w:p w14:paraId="588C7263" w14:textId="0A826B37" w:rsidR="005721B8" w:rsidRPr="009F08DB" w:rsidRDefault="00D8280B" w:rsidP="00190981">
            <w:pPr>
              <w:pStyle w:val="Textkrper"/>
              <w:spacing w:after="0"/>
              <w:rPr>
                <w:lang w:val="de-DE"/>
              </w:rPr>
            </w:pPr>
            <w:r w:rsidRPr="009F08DB">
              <w:rPr>
                <w:lang w:val="de-DE"/>
              </w:rPr>
              <w:t>Erforderliche Tätigkeit</w:t>
            </w:r>
          </w:p>
        </w:tc>
        <w:tc>
          <w:tcPr>
            <w:tcW w:w="7257" w:type="dxa"/>
          </w:tcPr>
          <w:p w14:paraId="78711C1A" w14:textId="1356C052" w:rsidR="00486F17" w:rsidRPr="009F08DB" w:rsidRDefault="00486F17" w:rsidP="00E05728">
            <w:pPr>
              <w:pStyle w:val="BulletTabtext"/>
              <w:rPr>
                <w:lang w:val="de-DE"/>
              </w:rPr>
            </w:pPr>
            <w:r w:rsidRPr="009F08DB">
              <w:rPr>
                <w:lang w:val="de-DE"/>
              </w:rPr>
              <w:t xml:space="preserve">Positioniere eine Kappe des aktuellen Packguts halb unter den Farbsensor </w:t>
            </w:r>
            <w:r w:rsidR="00792679" w:rsidRPr="009F08DB">
              <w:rPr>
                <w:lang w:val="de-DE"/>
              </w:rPr>
              <w:t>„</w:t>
            </w:r>
            <w:r w:rsidRPr="009F08DB">
              <w:rPr>
                <w:lang w:val="de-DE"/>
              </w:rPr>
              <w:t>B75-B07</w:t>
            </w:r>
            <w:r w:rsidR="00792679" w:rsidRPr="009F08DB">
              <w:rPr>
                <w:lang w:val="de-DE"/>
              </w:rPr>
              <w:t>“</w:t>
            </w:r>
            <w:r w:rsidRPr="009F08DB">
              <w:rPr>
                <w:lang w:val="de-DE"/>
              </w:rPr>
              <w:t xml:space="preserve"> (Der Sensor muss die halbe Kappenfarbe und das halbe Band erkennen)</w:t>
            </w:r>
          </w:p>
          <w:p w14:paraId="5BBB34B7" w14:textId="75093BA3" w:rsidR="00486F17" w:rsidRPr="009F08DB" w:rsidRDefault="00486F17" w:rsidP="00486F17">
            <w:pPr>
              <w:pStyle w:val="BulletTabtext"/>
              <w:rPr>
                <w:lang w:val="de-DE"/>
              </w:rPr>
            </w:pPr>
            <w:r w:rsidRPr="009F08DB">
              <w:rPr>
                <w:lang w:val="de-DE"/>
              </w:rPr>
              <w:t xml:space="preserve">Aktiviere SWS 2003 </w:t>
            </w:r>
            <w:r w:rsidR="00792679" w:rsidRPr="009F08DB">
              <w:rPr>
                <w:lang w:val="de-DE"/>
              </w:rPr>
              <w:t>„</w:t>
            </w:r>
            <w:r w:rsidRPr="009F08DB">
              <w:rPr>
                <w:lang w:val="de-DE"/>
              </w:rPr>
              <w:t>Zuführung: Kontrolle Kappe Inhaler - Teach</w:t>
            </w:r>
            <w:r w:rsidR="00792679" w:rsidRPr="009F08DB">
              <w:rPr>
                <w:lang w:val="de-DE"/>
              </w:rPr>
              <w:t>“</w:t>
            </w:r>
          </w:p>
          <w:p w14:paraId="63B3B943" w14:textId="61F7EBDA" w:rsidR="002D26FD" w:rsidRPr="009F08DB" w:rsidRDefault="002D26FD" w:rsidP="00486F17">
            <w:pPr>
              <w:pStyle w:val="Abstandshalter"/>
              <w:rPr>
                <w:lang w:val="de-DE"/>
              </w:rPr>
            </w:pPr>
          </w:p>
        </w:tc>
      </w:tr>
      <w:tr w:rsidR="005721B8" w:rsidRPr="00387A0C" w14:paraId="59EDB018" w14:textId="77777777" w:rsidTr="00190981">
        <w:trPr>
          <w:trHeight w:val="697"/>
        </w:trPr>
        <w:tc>
          <w:tcPr>
            <w:tcW w:w="2154" w:type="dxa"/>
            <w:shd w:val="clear" w:color="auto" w:fill="F2F2F2" w:themeFill="background1" w:themeFillShade="F2"/>
          </w:tcPr>
          <w:p w14:paraId="5707AA38" w14:textId="7667DBD8" w:rsidR="005721B8" w:rsidRPr="009F08DB" w:rsidRDefault="008C23D6" w:rsidP="00190981">
            <w:pPr>
              <w:pStyle w:val="Textkrper"/>
              <w:spacing w:after="0"/>
              <w:rPr>
                <w:lang w:val="de-DE"/>
              </w:rPr>
            </w:pPr>
            <w:r w:rsidRPr="009F08DB">
              <w:rPr>
                <w:lang w:val="de-DE"/>
              </w:rPr>
              <w:t>Folge</w:t>
            </w:r>
          </w:p>
        </w:tc>
        <w:tc>
          <w:tcPr>
            <w:tcW w:w="7257" w:type="dxa"/>
          </w:tcPr>
          <w:p w14:paraId="488E9C8D" w14:textId="0F0CA1B1" w:rsidR="002D26FD" w:rsidRPr="009F08DB" w:rsidRDefault="00762C1A" w:rsidP="002D26FD">
            <w:pPr>
              <w:pStyle w:val="BulletTabtext"/>
              <w:rPr>
                <w:lang w:val="de-DE"/>
              </w:rPr>
            </w:pPr>
            <w:r w:rsidRPr="009F08DB">
              <w:rPr>
                <w:lang w:val="de-DE"/>
              </w:rPr>
              <w:t>Störmeldung erscheint im Bedienfeld</w:t>
            </w:r>
          </w:p>
          <w:p w14:paraId="3CEA42AB" w14:textId="7B0E0895" w:rsidR="005721B8" w:rsidRPr="009F08DB" w:rsidRDefault="000A4CB7" w:rsidP="002D26FD">
            <w:pPr>
              <w:pStyle w:val="BulletTabtext"/>
              <w:rPr>
                <w:lang w:val="de-DE"/>
              </w:rPr>
            </w:pPr>
            <w:r w:rsidRPr="009F08DB">
              <w:rPr>
                <w:lang w:val="de-DE"/>
              </w:rPr>
              <w:t>Maschine kann nicht gestartet werden, solange Störmeldung aktiv ist</w:t>
            </w:r>
            <w:r w:rsidR="002D26FD" w:rsidRPr="009F08DB">
              <w:rPr>
                <w:lang w:val="de-DE"/>
              </w:rPr>
              <w:t xml:space="preserve"> </w:t>
            </w:r>
          </w:p>
          <w:p w14:paraId="2530BDCA" w14:textId="51978586" w:rsidR="002D26FD" w:rsidRPr="009F08DB" w:rsidRDefault="002D26FD" w:rsidP="002D26FD">
            <w:pPr>
              <w:pStyle w:val="Abstandshalter"/>
              <w:rPr>
                <w:lang w:val="de-DE"/>
              </w:rPr>
            </w:pPr>
          </w:p>
        </w:tc>
      </w:tr>
      <w:tr w:rsidR="005721B8" w:rsidRPr="009F08DB" w14:paraId="5C54CF6A" w14:textId="77777777" w:rsidTr="002D26FD">
        <w:trPr>
          <w:trHeight w:val="312"/>
        </w:trPr>
        <w:tc>
          <w:tcPr>
            <w:tcW w:w="2154" w:type="dxa"/>
            <w:shd w:val="clear" w:color="auto" w:fill="F2F2F2" w:themeFill="background1" w:themeFillShade="F2"/>
          </w:tcPr>
          <w:p w14:paraId="0E896E06" w14:textId="31F38AE7" w:rsidR="005721B8" w:rsidRPr="009F08DB" w:rsidRDefault="00D8280B" w:rsidP="00190981">
            <w:pPr>
              <w:pStyle w:val="Textkrper"/>
              <w:spacing w:after="0"/>
              <w:rPr>
                <w:lang w:val="de-DE"/>
              </w:rPr>
            </w:pPr>
            <w:r w:rsidRPr="009F08DB">
              <w:rPr>
                <w:lang w:val="de-DE"/>
              </w:rPr>
              <w:t>Kommentare</w:t>
            </w:r>
          </w:p>
        </w:tc>
        <w:tc>
          <w:tcPr>
            <w:tcW w:w="7257" w:type="dxa"/>
          </w:tcPr>
          <w:p w14:paraId="494EA5D5" w14:textId="4CB9CFFC" w:rsidR="005721B8" w:rsidRPr="009F08DB" w:rsidRDefault="00AE36C0" w:rsidP="00190981">
            <w:pPr>
              <w:pStyle w:val="BulletTabtext"/>
              <w:rPr>
                <w:lang w:val="de-DE"/>
              </w:rPr>
            </w:pPr>
            <w:r w:rsidRPr="009F08DB">
              <w:rPr>
                <w:lang w:val="de-DE"/>
              </w:rPr>
              <w:t>Keine</w:t>
            </w:r>
          </w:p>
          <w:p w14:paraId="693CCB6C" w14:textId="77777777" w:rsidR="005721B8" w:rsidRPr="009F08DB" w:rsidRDefault="005721B8" w:rsidP="00190981">
            <w:pPr>
              <w:pStyle w:val="Abstandshalter"/>
              <w:rPr>
                <w:lang w:val="de-DE"/>
              </w:rPr>
            </w:pPr>
          </w:p>
        </w:tc>
      </w:tr>
      <w:tr w:rsidR="005721B8" w:rsidRPr="00387A0C" w14:paraId="7EAEDB42" w14:textId="77777777" w:rsidTr="00190981">
        <w:trPr>
          <w:trHeight w:val="697"/>
        </w:trPr>
        <w:tc>
          <w:tcPr>
            <w:tcW w:w="2154" w:type="dxa"/>
            <w:shd w:val="clear" w:color="auto" w:fill="F2F2F2" w:themeFill="background1" w:themeFillShade="F2"/>
          </w:tcPr>
          <w:p w14:paraId="47298B58" w14:textId="35EEFE51" w:rsidR="005721B8" w:rsidRPr="009F08DB" w:rsidRDefault="00D41D58" w:rsidP="00190981">
            <w:pPr>
              <w:pStyle w:val="Textkrper"/>
              <w:spacing w:after="0"/>
              <w:rPr>
                <w:lang w:val="de-DE"/>
              </w:rPr>
            </w:pPr>
            <w:r w:rsidRPr="009F08DB">
              <w:rPr>
                <w:lang w:val="de-DE"/>
              </w:rPr>
              <w:t>Quittierung</w:t>
            </w:r>
          </w:p>
        </w:tc>
        <w:tc>
          <w:tcPr>
            <w:tcW w:w="7257" w:type="dxa"/>
          </w:tcPr>
          <w:p w14:paraId="267F5BCC" w14:textId="2607379F" w:rsidR="002D26FD" w:rsidRPr="009F08DB" w:rsidRDefault="00762C1A" w:rsidP="002D26FD">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47EDFB98" w14:textId="5A1A85C4" w:rsidR="005721B8" w:rsidRPr="009F08DB" w:rsidRDefault="00A43968" w:rsidP="002D26FD">
            <w:pPr>
              <w:pStyle w:val="BulletTabtext"/>
              <w:rPr>
                <w:lang w:val="de-DE"/>
              </w:rPr>
            </w:pPr>
            <w:r w:rsidRPr="009F08DB">
              <w:rPr>
                <w:lang w:val="de-DE"/>
              </w:rPr>
              <w:t>Führe ein korrektes Einlernen (Teaching) des Sensors durch</w:t>
            </w:r>
          </w:p>
          <w:p w14:paraId="1C442E3F" w14:textId="02746FB4" w:rsidR="002D26FD" w:rsidRPr="009F08DB" w:rsidRDefault="002D26FD" w:rsidP="002D26FD">
            <w:pPr>
              <w:pStyle w:val="Abstandshalter"/>
              <w:rPr>
                <w:lang w:val="de-DE"/>
              </w:rPr>
            </w:pPr>
          </w:p>
        </w:tc>
      </w:tr>
    </w:tbl>
    <w:p w14:paraId="151E71E8"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1322C64"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C049FBB" w14:textId="3F94A033"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870A99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526EBD5" w14:textId="222620F7"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E0CC7B8" w14:textId="77777777" w:rsidTr="00190981">
        <w:trPr>
          <w:trHeight w:val="697"/>
        </w:trPr>
        <w:tc>
          <w:tcPr>
            <w:tcW w:w="2154" w:type="dxa"/>
            <w:tcBorders>
              <w:bottom w:val="nil"/>
            </w:tcBorders>
            <w:shd w:val="clear" w:color="auto" w:fill="F2F2F2" w:themeFill="background1" w:themeFillShade="F2"/>
          </w:tcPr>
          <w:p w14:paraId="7CDD9BEA" w14:textId="23E3AB78"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CB36AED" w14:textId="115C574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A19E25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26176" behindDoc="0" locked="0" layoutInCell="1" allowOverlap="1" wp14:anchorId="26B341AB" wp14:editId="45EAFCCF">
                      <wp:simplePos x="0" y="0"/>
                      <wp:positionH relativeFrom="column">
                        <wp:posOffset>-36195</wp:posOffset>
                      </wp:positionH>
                      <wp:positionV relativeFrom="line">
                        <wp:posOffset>36195</wp:posOffset>
                      </wp:positionV>
                      <wp:extent cx="820800" cy="320400"/>
                      <wp:effectExtent l="0" t="0" r="17780" b="22860"/>
                      <wp:wrapNone/>
                      <wp:docPr id="293276370" name="Rechteck: abgerundete Ecken 2932763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C2A0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B341AB" id="Rechteck: abgerundete Ecken 293276370" o:spid="_x0000_s3329" style="position:absolute;left:0;text-align:left;margin-left:-2.85pt;margin-top:2.85pt;width:64.65pt;height:25.25pt;z-index:255026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rmkTa70C&#10;AADIBQAADgAAAAAAAAAAAAAAAAAuAgAAZHJzL2Uyb0RvYy54bWxQSwECLQAUAAYACAAAACEANZNe&#10;dtoAAAAHAQAADwAAAAAAAAAAAAAAAAAXBQAAZHJzL2Rvd25yZXYueG1sUEsFBgAAAAAEAAQA8wAA&#10;AB4GAAAAAA==&#10;" filled="f" strokecolor="black [3213]" strokeweight=".5pt">
                      <v:textbox>
                        <w:txbxContent>
                          <w:p w14:paraId="72BC2A0A" w14:textId="77777777" w:rsidR="00BD5E17" w:rsidRDefault="00BD5E17" w:rsidP="005721B8">
                            <w:pPr>
                              <w:jc w:val="center"/>
                            </w:pPr>
                            <w:r>
                              <w:t>x</w:t>
                            </w:r>
                          </w:p>
                        </w:txbxContent>
                      </v:textbox>
                      <w10:wrap anchory="line"/>
                    </v:roundrect>
                  </w:pict>
                </mc:Fallback>
              </mc:AlternateContent>
            </w:r>
          </w:p>
        </w:tc>
      </w:tr>
      <w:tr w:rsidR="005721B8" w:rsidRPr="00387A0C" w14:paraId="37F34D17" w14:textId="77777777" w:rsidTr="00190981">
        <w:trPr>
          <w:trHeight w:val="697"/>
        </w:trPr>
        <w:tc>
          <w:tcPr>
            <w:tcW w:w="2154" w:type="dxa"/>
            <w:tcBorders>
              <w:top w:val="nil"/>
              <w:bottom w:val="nil"/>
            </w:tcBorders>
            <w:shd w:val="clear" w:color="auto" w:fill="F2F2F2" w:themeFill="background1" w:themeFillShade="F2"/>
          </w:tcPr>
          <w:p w14:paraId="4B56CCD0" w14:textId="77777777" w:rsidR="005721B8" w:rsidRPr="009F08DB" w:rsidRDefault="005721B8" w:rsidP="00190981">
            <w:pPr>
              <w:pStyle w:val="Textkrper"/>
              <w:spacing w:after="0"/>
              <w:rPr>
                <w:lang w:val="de-DE"/>
              </w:rPr>
            </w:pPr>
          </w:p>
        </w:tc>
        <w:tc>
          <w:tcPr>
            <w:tcW w:w="5839" w:type="dxa"/>
            <w:tcBorders>
              <w:top w:val="nil"/>
              <w:bottom w:val="nil"/>
            </w:tcBorders>
          </w:tcPr>
          <w:p w14:paraId="5BFC21DA" w14:textId="2633E78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2AB7D5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033344" behindDoc="0" locked="0" layoutInCell="1" allowOverlap="1" wp14:anchorId="62F17A2C" wp14:editId="64E8D62E">
                      <wp:simplePos x="0" y="0"/>
                      <wp:positionH relativeFrom="column">
                        <wp:posOffset>-36195</wp:posOffset>
                      </wp:positionH>
                      <wp:positionV relativeFrom="line">
                        <wp:posOffset>36195</wp:posOffset>
                      </wp:positionV>
                      <wp:extent cx="820800" cy="320400"/>
                      <wp:effectExtent l="0" t="0" r="17780" b="22860"/>
                      <wp:wrapNone/>
                      <wp:docPr id="293276371" name="Rechteck: abgerundete Ecken 2932763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5C9A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F17A2C" id="Rechteck: abgerundete Ecken 293276371" o:spid="_x0000_s3330" style="position:absolute;left:0;text-align:left;margin-left:-2.85pt;margin-top:2.85pt;width:64.65pt;height:25.25pt;z-index:255033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QuvQIAAMgFAAAOAAAAZHJzL2Uyb0RvYy54bWysVN9P2zAQfp+0/8Hy+0iaF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VG0ULr0C&#10;AADIBQAADgAAAAAAAAAAAAAAAAAuAgAAZHJzL2Uyb0RvYy54bWxQSwECLQAUAAYACAAAACEANZNe&#10;dtoAAAAHAQAADwAAAAAAAAAAAAAAAAAXBQAAZHJzL2Rvd25yZXYueG1sUEsFBgAAAAAEAAQA8wAA&#10;AB4GAAAAAA==&#10;" filled="f" strokecolor="black [3213]" strokeweight=".5pt">
                      <v:textbox>
                        <w:txbxContent>
                          <w:p w14:paraId="37A5C9A1" w14:textId="77777777" w:rsidR="00BD5E17" w:rsidRDefault="00BD5E17" w:rsidP="005721B8">
                            <w:pPr>
                              <w:jc w:val="center"/>
                            </w:pPr>
                            <w:r>
                              <w:t>x</w:t>
                            </w:r>
                          </w:p>
                        </w:txbxContent>
                      </v:textbox>
                      <w10:wrap anchory="line"/>
                    </v:roundrect>
                  </w:pict>
                </mc:Fallback>
              </mc:AlternateContent>
            </w:r>
          </w:p>
        </w:tc>
      </w:tr>
      <w:tr w:rsidR="005721B8" w:rsidRPr="009F08DB" w14:paraId="6AD455C9" w14:textId="77777777" w:rsidTr="00190981">
        <w:trPr>
          <w:trHeight w:val="1701"/>
        </w:trPr>
        <w:tc>
          <w:tcPr>
            <w:tcW w:w="2154" w:type="dxa"/>
            <w:shd w:val="clear" w:color="auto" w:fill="F2F2F2" w:themeFill="background1" w:themeFillShade="F2"/>
          </w:tcPr>
          <w:p w14:paraId="487F09CF" w14:textId="7ECFFFD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CA82D0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30272" behindDoc="0" locked="0" layoutInCell="1" allowOverlap="1" wp14:anchorId="2EF03B6C" wp14:editId="51247DB1">
                      <wp:simplePos x="0" y="0"/>
                      <wp:positionH relativeFrom="column">
                        <wp:posOffset>-5715</wp:posOffset>
                      </wp:positionH>
                      <wp:positionV relativeFrom="line">
                        <wp:posOffset>72390</wp:posOffset>
                      </wp:positionV>
                      <wp:extent cx="4500000" cy="942975"/>
                      <wp:effectExtent l="0" t="0" r="15240" b="28575"/>
                      <wp:wrapNone/>
                      <wp:docPr id="293276374" name="Rechteck: abgerundete Ecken 29327637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233E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F03B6C" id="Rechteck: abgerundete Ecken 293276374" o:spid="_x0000_s3331" style="position:absolute;left:0;text-align:left;margin-left:-.45pt;margin-top:5.7pt;width:354.35pt;height:74.25pt;z-index:255030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Af/k1O8&#10;AgAAyQUAAA4AAAAAAAAAAAAAAAAALgIAAGRycy9lMm9Eb2MueG1sUEsBAi0AFAAGAAgAAAAhAO8y&#10;f+7cAAAACAEAAA8AAAAAAAAAAAAAAAAAFgUAAGRycy9kb3ducmV2LnhtbFBLBQYAAAAABAAEAPMA&#10;AAAfBgAAAAA=&#10;" filled="f" strokecolor="black [3213]" strokeweight=".5pt">
                      <v:textbox>
                        <w:txbxContent>
                          <w:p w14:paraId="7C8233E8" w14:textId="77777777" w:rsidR="00BD5E17" w:rsidRDefault="00BD5E17" w:rsidP="005721B8">
                            <w:pPr>
                              <w:jc w:val="center"/>
                            </w:pPr>
                            <w:r>
                              <w:t>x</w:t>
                            </w:r>
                          </w:p>
                        </w:txbxContent>
                      </v:textbox>
                      <w10:wrap anchory="line"/>
                    </v:roundrect>
                  </w:pict>
                </mc:Fallback>
              </mc:AlternateContent>
            </w:r>
          </w:p>
        </w:tc>
      </w:tr>
    </w:tbl>
    <w:p w14:paraId="69A15833" w14:textId="5C22F28E" w:rsidR="005721B8" w:rsidRDefault="005721B8" w:rsidP="005721B8">
      <w:pPr>
        <w:pStyle w:val="Textkrper"/>
        <w:rPr>
          <w:lang w:val="de-DE"/>
        </w:rPr>
      </w:pPr>
    </w:p>
    <w:p w14:paraId="43C00BD6" w14:textId="77777777" w:rsidR="00D87089" w:rsidRPr="009F08DB" w:rsidRDefault="00D87089" w:rsidP="005721B8">
      <w:pPr>
        <w:pStyle w:val="Textkrper"/>
        <w:rPr>
          <w:lang w:val="de-DE"/>
        </w:rPr>
      </w:pPr>
    </w:p>
    <w:p w14:paraId="6DC19516"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9F5B6C1" w14:textId="77777777" w:rsidTr="00626664">
        <w:trPr>
          <w:trHeight w:val="1020"/>
        </w:trPr>
        <w:tc>
          <w:tcPr>
            <w:tcW w:w="2154" w:type="dxa"/>
            <w:shd w:val="clear" w:color="auto" w:fill="F2F2F2" w:themeFill="background1" w:themeFillShade="F2"/>
          </w:tcPr>
          <w:p w14:paraId="368150CC" w14:textId="7AD908D2"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A0579DA" w14:textId="365B55B5" w:rsidR="00626664" w:rsidRPr="009F08DB" w:rsidRDefault="00745279" w:rsidP="00190981">
            <w:pPr>
              <w:pStyle w:val="Textkrper"/>
              <w:tabs>
                <w:tab w:val="left" w:pos="284"/>
              </w:tabs>
              <w:spacing w:after="0"/>
              <w:rPr>
                <w:lang w:val="de-DE"/>
              </w:rPr>
            </w:pPr>
            <w:r w:rsidRPr="009F08DB">
              <w:rPr>
                <w:lang w:val="de-DE"/>
              </w:rPr>
              <w:t>ja/nein</w:t>
            </w:r>
          </w:p>
          <w:p w14:paraId="5F206E9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88640" behindDoc="0" locked="0" layoutInCell="1" allowOverlap="1" wp14:anchorId="7FF6D8DF" wp14:editId="3BEAE098">
                      <wp:simplePos x="0" y="0"/>
                      <wp:positionH relativeFrom="column">
                        <wp:posOffset>635</wp:posOffset>
                      </wp:positionH>
                      <wp:positionV relativeFrom="paragraph">
                        <wp:posOffset>36195</wp:posOffset>
                      </wp:positionV>
                      <wp:extent cx="820800" cy="320400"/>
                      <wp:effectExtent l="0" t="0" r="17780" b="22860"/>
                      <wp:wrapNone/>
                      <wp:docPr id="293276375" name="Rechteck: abgerundete Ecken 2932763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0E36B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F6D8DF" id="Rechteck: abgerundete Ecken 293276375" o:spid="_x0000_s3332" style="position:absolute;left:0;text-align:left;margin-left:.05pt;margin-top:2.85pt;width:64.65pt;height:25.25pt;z-index:2582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QOfR/vgIA&#10;AMgFAAAOAAAAAAAAAAAAAAAAAC4CAABkcnMvZTJvRG9jLnhtbFBLAQItABQABgAIAAAAIQCbrlPC&#10;2AAAAAUBAAAPAAAAAAAAAAAAAAAAABgFAABkcnMvZG93bnJldi54bWxQSwUGAAAAAAQABADzAAAA&#10;HQYAAAAA&#10;" filled="f" strokecolor="black [3213]" strokeweight=".5pt">
                      <v:textbox>
                        <w:txbxContent>
                          <w:p w14:paraId="2A0E36BB" w14:textId="77777777" w:rsidR="00BD5E17" w:rsidRDefault="00BD5E17" w:rsidP="005721B8">
                            <w:pPr>
                              <w:jc w:val="center"/>
                            </w:pPr>
                            <w:r>
                              <w:t>x</w:t>
                            </w:r>
                          </w:p>
                        </w:txbxContent>
                      </v:textbox>
                    </v:roundrect>
                  </w:pict>
                </mc:Fallback>
              </mc:AlternateContent>
            </w:r>
          </w:p>
        </w:tc>
        <w:tc>
          <w:tcPr>
            <w:tcW w:w="5839" w:type="dxa"/>
            <w:shd w:val="clear" w:color="auto" w:fill="auto"/>
          </w:tcPr>
          <w:p w14:paraId="7A3EB0BA" w14:textId="1E1118A0" w:rsidR="00626664" w:rsidRPr="009F08DB" w:rsidRDefault="00745279" w:rsidP="00190981">
            <w:pPr>
              <w:pStyle w:val="Textkrper"/>
              <w:tabs>
                <w:tab w:val="left" w:pos="284"/>
              </w:tabs>
              <w:spacing w:after="0"/>
              <w:rPr>
                <w:lang w:val="de-DE"/>
              </w:rPr>
            </w:pPr>
            <w:r w:rsidRPr="009F08DB">
              <w:rPr>
                <w:lang w:val="de-DE"/>
              </w:rPr>
              <w:t>Datum/Kurzzeichen</w:t>
            </w:r>
          </w:p>
          <w:p w14:paraId="520EB9A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89664" behindDoc="0" locked="0" layoutInCell="1" allowOverlap="1" wp14:anchorId="3CB6EB2E" wp14:editId="506913E2">
                      <wp:simplePos x="0" y="0"/>
                      <wp:positionH relativeFrom="column">
                        <wp:posOffset>1746</wp:posOffset>
                      </wp:positionH>
                      <wp:positionV relativeFrom="line">
                        <wp:posOffset>32703</wp:posOffset>
                      </wp:positionV>
                      <wp:extent cx="3592354" cy="320400"/>
                      <wp:effectExtent l="0" t="0" r="27305" b="22860"/>
                      <wp:wrapNone/>
                      <wp:docPr id="293276376" name="Rechteck: abgerundete Ecken 29327637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677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B6EB2E" id="Rechteck: abgerundete Ecken 293276376" o:spid="_x0000_s3333" style="position:absolute;left:0;text-align:left;margin-left:.15pt;margin-top:2.6pt;width:282.85pt;height:25.25pt;z-index:258289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xfwQ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GDW&#10;LF/BAgAAyQUAAA4AAAAAAAAAAAAAAAAALgIAAGRycy9lMm9Eb2MueG1sUEsBAi0AFAAGAAgAAAAh&#10;ABCRfb7aAAAABQEAAA8AAAAAAAAAAAAAAAAAGwUAAGRycy9kb3ducmV2LnhtbFBLBQYAAAAABAAE&#10;APMAAAAiBgAAAAA=&#10;" filled="f" strokecolor="black [3213]" strokeweight=".5pt">
                      <v:textbox>
                        <w:txbxContent>
                          <w:p w14:paraId="7E5677ED" w14:textId="77777777" w:rsidR="00BD5E17" w:rsidRDefault="00BD5E17" w:rsidP="005721B8">
                            <w:pPr>
                              <w:jc w:val="center"/>
                            </w:pPr>
                            <w:r>
                              <w:t>x</w:t>
                            </w:r>
                          </w:p>
                        </w:txbxContent>
                      </v:textbox>
                      <w10:wrap anchory="line"/>
                    </v:roundrect>
                  </w:pict>
                </mc:Fallback>
              </mc:AlternateContent>
            </w:r>
          </w:p>
        </w:tc>
      </w:tr>
      <w:tr w:rsidR="00626664" w:rsidRPr="009F08DB" w14:paraId="207D3D51" w14:textId="77777777" w:rsidTr="00626664">
        <w:trPr>
          <w:trHeight w:val="1020"/>
        </w:trPr>
        <w:tc>
          <w:tcPr>
            <w:tcW w:w="2154" w:type="dxa"/>
            <w:shd w:val="clear" w:color="auto" w:fill="F2F2F2" w:themeFill="background1" w:themeFillShade="F2"/>
          </w:tcPr>
          <w:p w14:paraId="0270D798" w14:textId="606323A8"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3E0B8EA7" w14:textId="0D98BBF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90688" behindDoc="0" locked="0" layoutInCell="1" allowOverlap="1" wp14:anchorId="6A2CAC93" wp14:editId="4EE57DAF">
                      <wp:simplePos x="0" y="0"/>
                      <wp:positionH relativeFrom="column">
                        <wp:posOffset>-5715</wp:posOffset>
                      </wp:positionH>
                      <wp:positionV relativeFrom="line">
                        <wp:posOffset>252095</wp:posOffset>
                      </wp:positionV>
                      <wp:extent cx="4500000" cy="320400"/>
                      <wp:effectExtent l="0" t="0" r="15240" b="22860"/>
                      <wp:wrapNone/>
                      <wp:docPr id="293276377" name="Rechteck: abgerundete Ecken 29327637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3B0B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CAC93" id="Rechteck: abgerundete Ecken 293276377" o:spid="_x0000_s3334" style="position:absolute;left:0;text-align:left;margin-left:-.45pt;margin-top:19.85pt;width:354.35pt;height:25.25pt;z-index:258290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JiqAWW8&#10;AgAAyQUAAA4AAAAAAAAAAAAAAAAALgIAAGRycy9lMm9Eb2MueG1sUEsBAi0AFAAGAAgAAAAhAHhH&#10;TL3cAAAABwEAAA8AAAAAAAAAAAAAAAAAFgUAAGRycy9kb3ducmV2LnhtbFBLBQYAAAAABAAEAPMA&#10;AAAfBgAAAAA=&#10;" filled="f" strokecolor="black [3213]" strokeweight=".5pt">
                      <v:textbox>
                        <w:txbxContent>
                          <w:p w14:paraId="5643B0B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C6C6B7E" w14:textId="77777777" w:rsidR="00626664" w:rsidRPr="009F08DB" w:rsidRDefault="00626664" w:rsidP="00190981">
            <w:pPr>
              <w:pStyle w:val="Textkrper"/>
              <w:tabs>
                <w:tab w:val="left" w:pos="284"/>
              </w:tabs>
              <w:spacing w:after="0"/>
              <w:rPr>
                <w:lang w:val="de-DE"/>
              </w:rPr>
            </w:pPr>
          </w:p>
        </w:tc>
      </w:tr>
    </w:tbl>
    <w:p w14:paraId="1FF7DFD7" w14:textId="41502790" w:rsidR="005721B8" w:rsidRPr="009F08DB" w:rsidRDefault="002D26FD" w:rsidP="00897659">
      <w:pPr>
        <w:pStyle w:val="berschrift3nummeriert"/>
        <w:rPr>
          <w:lang w:val="de-DE"/>
        </w:rPr>
      </w:pPr>
      <w:bookmarkStart w:id="261" w:name="_Toc118817773"/>
      <w:r w:rsidRPr="009F08DB">
        <w:rPr>
          <w:lang w:val="de-DE"/>
        </w:rPr>
        <w:t xml:space="preserve">FLT 2012: </w:t>
      </w:r>
      <w:r w:rsidR="00696445" w:rsidRPr="009F08DB">
        <w:rPr>
          <w:lang w:val="de-DE"/>
        </w:rPr>
        <w:t>ZUFÜHRUNG: KONTROLLE KAPPE INHALER: KALIBRIERUNGSVORGANG NICHT ERFOLGREICH</w:t>
      </w:r>
      <w:bookmarkEnd w:id="261"/>
    </w:p>
    <w:p w14:paraId="0352FE7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0D31CE81" w14:textId="77777777" w:rsidTr="00F31005">
        <w:trPr>
          <w:trHeight w:val="342"/>
        </w:trPr>
        <w:tc>
          <w:tcPr>
            <w:tcW w:w="2154" w:type="dxa"/>
            <w:shd w:val="clear" w:color="auto" w:fill="F2F2F2" w:themeFill="background1" w:themeFillShade="F2"/>
          </w:tcPr>
          <w:p w14:paraId="21F90063" w14:textId="4332D7D7" w:rsidR="005721B8" w:rsidRPr="009F08DB" w:rsidRDefault="00D8280B" w:rsidP="00190981">
            <w:pPr>
              <w:pStyle w:val="Textkrper"/>
              <w:spacing w:after="0"/>
              <w:rPr>
                <w:b/>
                <w:lang w:val="de-DE"/>
              </w:rPr>
            </w:pPr>
            <w:r w:rsidRPr="009F08DB">
              <w:rPr>
                <w:b/>
                <w:lang w:val="de-DE"/>
              </w:rPr>
              <w:t>Testziel</w:t>
            </w:r>
          </w:p>
        </w:tc>
        <w:tc>
          <w:tcPr>
            <w:tcW w:w="7257" w:type="dxa"/>
          </w:tcPr>
          <w:p w14:paraId="6C9567FA" w14:textId="442E1DA8" w:rsidR="005721B8" w:rsidRPr="009F08DB" w:rsidRDefault="00A7704C" w:rsidP="00190981">
            <w:pPr>
              <w:pStyle w:val="BulletTabtext"/>
              <w:rPr>
                <w:lang w:val="de-DE"/>
              </w:rPr>
            </w:pPr>
            <w:r w:rsidRPr="009F08DB">
              <w:rPr>
                <w:lang w:val="de-DE"/>
              </w:rPr>
              <w:t>Test, ob die richtige Störmeldung im Bedienfeld erscheint</w:t>
            </w:r>
          </w:p>
          <w:p w14:paraId="689091AF" w14:textId="7E6E67EA" w:rsidR="00F31005" w:rsidRPr="009F08DB" w:rsidRDefault="00F31005" w:rsidP="00F31005">
            <w:pPr>
              <w:pStyle w:val="Abstandshalter"/>
              <w:rPr>
                <w:lang w:val="de-DE"/>
              </w:rPr>
            </w:pPr>
          </w:p>
        </w:tc>
      </w:tr>
      <w:tr w:rsidR="005721B8" w:rsidRPr="00387A0C" w14:paraId="71E1B3CA" w14:textId="77777777" w:rsidTr="00190981">
        <w:trPr>
          <w:trHeight w:val="170"/>
        </w:trPr>
        <w:tc>
          <w:tcPr>
            <w:tcW w:w="2154" w:type="dxa"/>
          </w:tcPr>
          <w:p w14:paraId="4ACBDBDE" w14:textId="77777777" w:rsidR="005721B8" w:rsidRPr="009F08DB" w:rsidRDefault="005721B8" w:rsidP="00190981">
            <w:pPr>
              <w:pStyle w:val="Textkrper"/>
              <w:spacing w:before="0" w:after="0"/>
              <w:rPr>
                <w:sz w:val="8"/>
                <w:szCs w:val="8"/>
                <w:lang w:val="de-DE"/>
              </w:rPr>
            </w:pPr>
          </w:p>
        </w:tc>
        <w:tc>
          <w:tcPr>
            <w:tcW w:w="7257" w:type="dxa"/>
          </w:tcPr>
          <w:p w14:paraId="09BEA58C" w14:textId="77777777" w:rsidR="005721B8" w:rsidRPr="009F08DB" w:rsidRDefault="005721B8" w:rsidP="00190981">
            <w:pPr>
              <w:pStyle w:val="Textkrper"/>
              <w:spacing w:before="0" w:after="0"/>
              <w:rPr>
                <w:sz w:val="8"/>
                <w:szCs w:val="8"/>
                <w:lang w:val="de-DE"/>
              </w:rPr>
            </w:pPr>
          </w:p>
        </w:tc>
      </w:tr>
      <w:tr w:rsidR="005721B8" w:rsidRPr="009F08DB" w14:paraId="3456EF95" w14:textId="77777777" w:rsidTr="00190981">
        <w:trPr>
          <w:trHeight w:val="471"/>
        </w:trPr>
        <w:tc>
          <w:tcPr>
            <w:tcW w:w="2154" w:type="dxa"/>
            <w:shd w:val="clear" w:color="auto" w:fill="F2F2F2" w:themeFill="background1" w:themeFillShade="F2"/>
          </w:tcPr>
          <w:p w14:paraId="7ABB349B" w14:textId="5BE7DB80" w:rsidR="005721B8" w:rsidRPr="009F08DB" w:rsidRDefault="00D8280B" w:rsidP="00190981">
            <w:pPr>
              <w:pStyle w:val="Textkrper"/>
              <w:spacing w:after="0"/>
              <w:rPr>
                <w:b/>
                <w:lang w:val="de-DE"/>
              </w:rPr>
            </w:pPr>
            <w:r w:rsidRPr="009F08DB">
              <w:rPr>
                <w:b/>
                <w:lang w:val="de-DE"/>
              </w:rPr>
              <w:t>Testdurchführung</w:t>
            </w:r>
          </w:p>
        </w:tc>
        <w:tc>
          <w:tcPr>
            <w:tcW w:w="7257" w:type="dxa"/>
          </w:tcPr>
          <w:p w14:paraId="7ADE119F" w14:textId="77777777" w:rsidR="005721B8" w:rsidRPr="009F08DB" w:rsidRDefault="005721B8" w:rsidP="00190981">
            <w:pPr>
              <w:pStyle w:val="Textkrper"/>
              <w:spacing w:after="0"/>
              <w:rPr>
                <w:lang w:val="de-DE"/>
              </w:rPr>
            </w:pPr>
          </w:p>
        </w:tc>
      </w:tr>
      <w:tr w:rsidR="005721B8" w:rsidRPr="009F08DB" w14:paraId="3756F355" w14:textId="77777777" w:rsidTr="00F31005">
        <w:trPr>
          <w:trHeight w:val="402"/>
        </w:trPr>
        <w:tc>
          <w:tcPr>
            <w:tcW w:w="2154" w:type="dxa"/>
            <w:shd w:val="clear" w:color="auto" w:fill="F2F2F2" w:themeFill="background1" w:themeFillShade="F2"/>
          </w:tcPr>
          <w:p w14:paraId="20A89BF3" w14:textId="4B182A8A" w:rsidR="005721B8" w:rsidRPr="009F08DB" w:rsidRDefault="00D41D58" w:rsidP="00190981">
            <w:pPr>
              <w:pStyle w:val="Textkrper"/>
              <w:spacing w:after="0"/>
              <w:rPr>
                <w:lang w:val="de-DE"/>
              </w:rPr>
            </w:pPr>
            <w:r w:rsidRPr="009F08DB">
              <w:rPr>
                <w:lang w:val="de-DE"/>
              </w:rPr>
              <w:t>Testvoraussetzungen</w:t>
            </w:r>
          </w:p>
        </w:tc>
        <w:tc>
          <w:tcPr>
            <w:tcW w:w="7257" w:type="dxa"/>
          </w:tcPr>
          <w:p w14:paraId="027D9B17" w14:textId="403E095E"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7DBF84CF" w14:textId="42278DF4" w:rsidR="00F31005" w:rsidRPr="009F08DB" w:rsidRDefault="00F31005" w:rsidP="00F31005">
            <w:pPr>
              <w:pStyle w:val="Abstandshalter"/>
              <w:rPr>
                <w:lang w:val="de-DE"/>
              </w:rPr>
            </w:pPr>
          </w:p>
        </w:tc>
      </w:tr>
      <w:tr w:rsidR="005721B8" w:rsidRPr="00387A0C" w14:paraId="23BD3565" w14:textId="77777777" w:rsidTr="00190981">
        <w:trPr>
          <w:trHeight w:val="697"/>
        </w:trPr>
        <w:tc>
          <w:tcPr>
            <w:tcW w:w="2154" w:type="dxa"/>
            <w:shd w:val="clear" w:color="auto" w:fill="F2F2F2" w:themeFill="background1" w:themeFillShade="F2"/>
          </w:tcPr>
          <w:p w14:paraId="1DC1E0B8" w14:textId="6EDBC808" w:rsidR="005721B8" w:rsidRPr="009F08DB" w:rsidRDefault="00D8280B" w:rsidP="00190981">
            <w:pPr>
              <w:pStyle w:val="Textkrper"/>
              <w:spacing w:after="0"/>
              <w:rPr>
                <w:lang w:val="de-DE"/>
              </w:rPr>
            </w:pPr>
            <w:r w:rsidRPr="009F08DB">
              <w:rPr>
                <w:lang w:val="de-DE"/>
              </w:rPr>
              <w:t>Erforderliche Tätigkeit</w:t>
            </w:r>
          </w:p>
        </w:tc>
        <w:tc>
          <w:tcPr>
            <w:tcW w:w="7257" w:type="dxa"/>
          </w:tcPr>
          <w:p w14:paraId="68ED2969" w14:textId="42A231C7" w:rsidR="00696445" w:rsidRPr="009F08DB" w:rsidRDefault="00696445" w:rsidP="00E05728">
            <w:pPr>
              <w:pStyle w:val="BulletTabtext"/>
              <w:rPr>
                <w:lang w:val="de-DE"/>
              </w:rPr>
            </w:pPr>
            <w:r w:rsidRPr="009F08DB">
              <w:rPr>
                <w:lang w:val="de-DE"/>
              </w:rPr>
              <w:t xml:space="preserve">Lege ein Referenzweiß halb unter den Farbsensor </w:t>
            </w:r>
            <w:r w:rsidR="00792679" w:rsidRPr="009F08DB">
              <w:rPr>
                <w:lang w:val="de-DE"/>
              </w:rPr>
              <w:t>„</w:t>
            </w:r>
            <w:r w:rsidRPr="009F08DB">
              <w:rPr>
                <w:lang w:val="de-DE"/>
              </w:rPr>
              <w:t>B75-B07</w:t>
            </w:r>
            <w:r w:rsidR="00792679" w:rsidRPr="009F08DB">
              <w:rPr>
                <w:lang w:val="de-DE"/>
              </w:rPr>
              <w:t>“</w:t>
            </w:r>
            <w:r w:rsidRPr="009F08DB">
              <w:rPr>
                <w:lang w:val="de-DE"/>
              </w:rPr>
              <w:t xml:space="preserve"> (Der Sensor muss die Hälfte der Referenzweiß erkennen)</w:t>
            </w:r>
          </w:p>
          <w:p w14:paraId="7378D023" w14:textId="6D552262" w:rsidR="00696445" w:rsidRPr="009F08DB" w:rsidRDefault="00696445" w:rsidP="00696445">
            <w:pPr>
              <w:pStyle w:val="BulletTabtext"/>
              <w:rPr>
                <w:lang w:val="de-DE"/>
              </w:rPr>
            </w:pPr>
            <w:r w:rsidRPr="009F08DB">
              <w:rPr>
                <w:lang w:val="de-DE"/>
              </w:rPr>
              <w:t xml:space="preserve">Aktiviere SWS 2004 </w:t>
            </w:r>
            <w:r w:rsidR="00792679" w:rsidRPr="009F08DB">
              <w:rPr>
                <w:lang w:val="de-DE"/>
              </w:rPr>
              <w:t>„</w:t>
            </w:r>
            <w:r w:rsidRPr="009F08DB">
              <w:rPr>
                <w:lang w:val="de-DE"/>
              </w:rPr>
              <w:t>Zuführung: Kontrolle Kappe Inhaler - Kalibrierung”</w:t>
            </w:r>
          </w:p>
          <w:p w14:paraId="03B3CC9C" w14:textId="52FDA75D" w:rsidR="00F31005" w:rsidRPr="009F08DB" w:rsidRDefault="00F31005" w:rsidP="00793434">
            <w:pPr>
              <w:pStyle w:val="Abstandshalter"/>
              <w:rPr>
                <w:lang w:val="de-DE"/>
              </w:rPr>
            </w:pPr>
          </w:p>
        </w:tc>
      </w:tr>
      <w:tr w:rsidR="005721B8" w:rsidRPr="00387A0C" w14:paraId="0EA7BBA3" w14:textId="77777777" w:rsidTr="00190981">
        <w:trPr>
          <w:trHeight w:val="697"/>
        </w:trPr>
        <w:tc>
          <w:tcPr>
            <w:tcW w:w="2154" w:type="dxa"/>
            <w:shd w:val="clear" w:color="auto" w:fill="F2F2F2" w:themeFill="background1" w:themeFillShade="F2"/>
          </w:tcPr>
          <w:p w14:paraId="2CB62A6D" w14:textId="3FBE7202" w:rsidR="005721B8" w:rsidRPr="009F08DB" w:rsidRDefault="008C23D6" w:rsidP="00190981">
            <w:pPr>
              <w:pStyle w:val="Textkrper"/>
              <w:spacing w:after="0"/>
              <w:rPr>
                <w:lang w:val="de-DE"/>
              </w:rPr>
            </w:pPr>
            <w:r w:rsidRPr="009F08DB">
              <w:rPr>
                <w:lang w:val="de-DE"/>
              </w:rPr>
              <w:t>Folge</w:t>
            </w:r>
          </w:p>
        </w:tc>
        <w:tc>
          <w:tcPr>
            <w:tcW w:w="7257" w:type="dxa"/>
          </w:tcPr>
          <w:p w14:paraId="462D674C" w14:textId="4F3A8E5C" w:rsidR="00F31005" w:rsidRPr="009F08DB" w:rsidRDefault="00762C1A" w:rsidP="00F31005">
            <w:pPr>
              <w:pStyle w:val="BulletTabtext"/>
              <w:rPr>
                <w:lang w:val="de-DE"/>
              </w:rPr>
            </w:pPr>
            <w:r w:rsidRPr="009F08DB">
              <w:rPr>
                <w:lang w:val="de-DE"/>
              </w:rPr>
              <w:t>Störmeldung erscheint im Bedienfeld</w:t>
            </w:r>
          </w:p>
          <w:p w14:paraId="5BF0B6F0" w14:textId="35F2E6E0"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63E2CB8D" w14:textId="69361C83" w:rsidR="00F31005" w:rsidRPr="009F08DB" w:rsidRDefault="00F31005" w:rsidP="00F31005">
            <w:pPr>
              <w:pStyle w:val="Abstandshalter"/>
              <w:rPr>
                <w:lang w:val="de-DE"/>
              </w:rPr>
            </w:pPr>
          </w:p>
        </w:tc>
      </w:tr>
      <w:tr w:rsidR="005721B8" w:rsidRPr="009F08DB" w14:paraId="68515082" w14:textId="77777777" w:rsidTr="00F31005">
        <w:trPr>
          <w:trHeight w:val="312"/>
        </w:trPr>
        <w:tc>
          <w:tcPr>
            <w:tcW w:w="2154" w:type="dxa"/>
            <w:shd w:val="clear" w:color="auto" w:fill="F2F2F2" w:themeFill="background1" w:themeFillShade="F2"/>
          </w:tcPr>
          <w:p w14:paraId="53D626C5" w14:textId="6AC81FE9" w:rsidR="005721B8" w:rsidRPr="009F08DB" w:rsidRDefault="00D8280B" w:rsidP="00190981">
            <w:pPr>
              <w:pStyle w:val="Textkrper"/>
              <w:spacing w:after="0"/>
              <w:rPr>
                <w:lang w:val="de-DE"/>
              </w:rPr>
            </w:pPr>
            <w:r w:rsidRPr="009F08DB">
              <w:rPr>
                <w:lang w:val="de-DE"/>
              </w:rPr>
              <w:t>Kommentare</w:t>
            </w:r>
          </w:p>
        </w:tc>
        <w:tc>
          <w:tcPr>
            <w:tcW w:w="7257" w:type="dxa"/>
          </w:tcPr>
          <w:p w14:paraId="599A2324" w14:textId="5AA04D5D" w:rsidR="005721B8" w:rsidRPr="009F08DB" w:rsidRDefault="00AE36C0" w:rsidP="00190981">
            <w:pPr>
              <w:pStyle w:val="BulletTabtext"/>
              <w:rPr>
                <w:lang w:val="de-DE"/>
              </w:rPr>
            </w:pPr>
            <w:r w:rsidRPr="009F08DB">
              <w:rPr>
                <w:lang w:val="de-DE"/>
              </w:rPr>
              <w:t>Keine</w:t>
            </w:r>
          </w:p>
          <w:p w14:paraId="0942F22D" w14:textId="77777777" w:rsidR="005721B8" w:rsidRPr="009F08DB" w:rsidRDefault="005721B8" w:rsidP="00190981">
            <w:pPr>
              <w:pStyle w:val="Abstandshalter"/>
              <w:rPr>
                <w:lang w:val="de-DE"/>
              </w:rPr>
            </w:pPr>
          </w:p>
        </w:tc>
      </w:tr>
      <w:tr w:rsidR="005721B8" w:rsidRPr="009F08DB" w14:paraId="61DACAD2" w14:textId="77777777" w:rsidTr="00190981">
        <w:trPr>
          <w:trHeight w:val="697"/>
        </w:trPr>
        <w:tc>
          <w:tcPr>
            <w:tcW w:w="2154" w:type="dxa"/>
            <w:shd w:val="clear" w:color="auto" w:fill="F2F2F2" w:themeFill="background1" w:themeFillShade="F2"/>
          </w:tcPr>
          <w:p w14:paraId="17CC6387" w14:textId="719CFF23" w:rsidR="005721B8" w:rsidRPr="009F08DB" w:rsidRDefault="00D41D58" w:rsidP="00190981">
            <w:pPr>
              <w:pStyle w:val="Textkrper"/>
              <w:spacing w:after="0"/>
              <w:rPr>
                <w:lang w:val="de-DE"/>
              </w:rPr>
            </w:pPr>
            <w:r w:rsidRPr="009F08DB">
              <w:rPr>
                <w:lang w:val="de-DE"/>
              </w:rPr>
              <w:t>Quittierung</w:t>
            </w:r>
          </w:p>
        </w:tc>
        <w:tc>
          <w:tcPr>
            <w:tcW w:w="7257" w:type="dxa"/>
          </w:tcPr>
          <w:p w14:paraId="2FE22A44" w14:textId="4DEF8FAD" w:rsidR="00F31005"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p>
          <w:p w14:paraId="2CF9E5EA" w14:textId="2B4F51A1" w:rsidR="005721B8" w:rsidRPr="009F08DB" w:rsidRDefault="00793434" w:rsidP="00F31005">
            <w:pPr>
              <w:pStyle w:val="BulletTabtext"/>
              <w:rPr>
                <w:lang w:val="de-DE"/>
              </w:rPr>
            </w:pPr>
            <w:r w:rsidRPr="009F08DB">
              <w:rPr>
                <w:lang w:val="de-DE"/>
              </w:rPr>
              <w:t>Korrekte Kalibrierung des Sensors durchführen</w:t>
            </w:r>
          </w:p>
          <w:p w14:paraId="63662D0A" w14:textId="291F3325" w:rsidR="00F31005" w:rsidRPr="009F08DB" w:rsidRDefault="00F31005" w:rsidP="00F31005">
            <w:pPr>
              <w:pStyle w:val="Abstandshalter"/>
              <w:rPr>
                <w:lang w:val="de-DE"/>
              </w:rPr>
            </w:pPr>
          </w:p>
        </w:tc>
      </w:tr>
    </w:tbl>
    <w:p w14:paraId="21A3D39A"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0F4FB9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4F97158" w14:textId="0423360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07E11D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F801D68" w14:textId="6BABC6B1"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E94B47B" w14:textId="77777777" w:rsidTr="00190981">
        <w:trPr>
          <w:trHeight w:val="697"/>
        </w:trPr>
        <w:tc>
          <w:tcPr>
            <w:tcW w:w="2154" w:type="dxa"/>
            <w:tcBorders>
              <w:bottom w:val="nil"/>
            </w:tcBorders>
            <w:shd w:val="clear" w:color="auto" w:fill="F2F2F2" w:themeFill="background1" w:themeFillShade="F2"/>
          </w:tcPr>
          <w:p w14:paraId="5165B843" w14:textId="5D03E52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65AB057" w14:textId="4B7A7D5B"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02BE24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34368" behindDoc="0" locked="0" layoutInCell="1" allowOverlap="1" wp14:anchorId="55138D32" wp14:editId="6A1CA335">
                      <wp:simplePos x="0" y="0"/>
                      <wp:positionH relativeFrom="column">
                        <wp:posOffset>-36195</wp:posOffset>
                      </wp:positionH>
                      <wp:positionV relativeFrom="line">
                        <wp:posOffset>36195</wp:posOffset>
                      </wp:positionV>
                      <wp:extent cx="820800" cy="320400"/>
                      <wp:effectExtent l="0" t="0" r="17780" b="22860"/>
                      <wp:wrapNone/>
                      <wp:docPr id="293276378" name="Rechteck: abgerundete Ecken 29327637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DE37D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38D32" id="Rechteck: abgerundete Ecken 293276378" o:spid="_x0000_s3335" style="position:absolute;left:0;text-align:left;margin-left:-2.85pt;margin-top:2.85pt;width:64.65pt;height:25.25pt;z-index:255034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aB5ee+&#10;AgAAyAUAAA4AAAAAAAAAAAAAAAAALgIAAGRycy9lMm9Eb2MueG1sUEsBAi0AFAAGAAgAAAAhADWT&#10;XnbaAAAABwEAAA8AAAAAAAAAAAAAAAAAGAUAAGRycy9kb3ducmV2LnhtbFBLBQYAAAAABAAEAPMA&#10;AAAfBgAAAAA=&#10;" filled="f" strokecolor="black [3213]" strokeweight=".5pt">
                      <v:textbox>
                        <w:txbxContent>
                          <w:p w14:paraId="7DDE37DC" w14:textId="77777777" w:rsidR="00BD5E17" w:rsidRDefault="00BD5E17" w:rsidP="005721B8">
                            <w:pPr>
                              <w:jc w:val="center"/>
                            </w:pPr>
                            <w:r>
                              <w:t>x</w:t>
                            </w:r>
                          </w:p>
                        </w:txbxContent>
                      </v:textbox>
                      <w10:wrap anchory="line"/>
                    </v:roundrect>
                  </w:pict>
                </mc:Fallback>
              </mc:AlternateContent>
            </w:r>
          </w:p>
        </w:tc>
      </w:tr>
      <w:tr w:rsidR="005721B8" w:rsidRPr="00387A0C" w14:paraId="7DCA2D04" w14:textId="77777777" w:rsidTr="00190981">
        <w:trPr>
          <w:trHeight w:val="697"/>
        </w:trPr>
        <w:tc>
          <w:tcPr>
            <w:tcW w:w="2154" w:type="dxa"/>
            <w:tcBorders>
              <w:top w:val="nil"/>
              <w:bottom w:val="nil"/>
            </w:tcBorders>
            <w:shd w:val="clear" w:color="auto" w:fill="F2F2F2" w:themeFill="background1" w:themeFillShade="F2"/>
          </w:tcPr>
          <w:p w14:paraId="39DCA1BC" w14:textId="77777777" w:rsidR="005721B8" w:rsidRPr="009F08DB" w:rsidRDefault="005721B8" w:rsidP="00190981">
            <w:pPr>
              <w:pStyle w:val="Textkrper"/>
              <w:spacing w:after="0"/>
              <w:rPr>
                <w:lang w:val="de-DE"/>
              </w:rPr>
            </w:pPr>
          </w:p>
        </w:tc>
        <w:tc>
          <w:tcPr>
            <w:tcW w:w="5839" w:type="dxa"/>
            <w:tcBorders>
              <w:top w:val="nil"/>
              <w:bottom w:val="nil"/>
            </w:tcBorders>
          </w:tcPr>
          <w:p w14:paraId="603574F9" w14:textId="2752F06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DD55FD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041536" behindDoc="0" locked="0" layoutInCell="1" allowOverlap="1" wp14:anchorId="67AE259B" wp14:editId="1EE5A718">
                      <wp:simplePos x="0" y="0"/>
                      <wp:positionH relativeFrom="column">
                        <wp:posOffset>-36195</wp:posOffset>
                      </wp:positionH>
                      <wp:positionV relativeFrom="line">
                        <wp:posOffset>36195</wp:posOffset>
                      </wp:positionV>
                      <wp:extent cx="820800" cy="320400"/>
                      <wp:effectExtent l="0" t="0" r="17780" b="22860"/>
                      <wp:wrapNone/>
                      <wp:docPr id="293276379" name="Rechteck: abgerundete Ecken 2932763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11F0A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AE259B" id="Rechteck: abgerundete Ecken 293276379" o:spid="_x0000_s3336" style="position:absolute;left:0;text-align:left;margin-left:-2.85pt;margin-top:2.85pt;width:64.65pt;height:25.25pt;z-index:255041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X3vp4r0C&#10;AADIBQAADgAAAAAAAAAAAAAAAAAuAgAAZHJzL2Uyb0RvYy54bWxQSwECLQAUAAYACAAAACEANZNe&#10;dtoAAAAHAQAADwAAAAAAAAAAAAAAAAAXBQAAZHJzL2Rvd25yZXYueG1sUEsFBgAAAAAEAAQA8wAA&#10;AB4GAAAAAA==&#10;" filled="f" strokecolor="black [3213]" strokeweight=".5pt">
                      <v:textbox>
                        <w:txbxContent>
                          <w:p w14:paraId="5111F0A7" w14:textId="77777777" w:rsidR="00BD5E17" w:rsidRDefault="00BD5E17" w:rsidP="005721B8">
                            <w:pPr>
                              <w:jc w:val="center"/>
                            </w:pPr>
                            <w:r>
                              <w:t>x</w:t>
                            </w:r>
                          </w:p>
                        </w:txbxContent>
                      </v:textbox>
                      <w10:wrap anchory="line"/>
                    </v:roundrect>
                  </w:pict>
                </mc:Fallback>
              </mc:AlternateContent>
            </w:r>
          </w:p>
        </w:tc>
      </w:tr>
      <w:tr w:rsidR="005721B8" w:rsidRPr="009F08DB" w14:paraId="0FC74A29" w14:textId="77777777" w:rsidTr="00190981">
        <w:trPr>
          <w:trHeight w:val="1701"/>
        </w:trPr>
        <w:tc>
          <w:tcPr>
            <w:tcW w:w="2154" w:type="dxa"/>
            <w:shd w:val="clear" w:color="auto" w:fill="F2F2F2" w:themeFill="background1" w:themeFillShade="F2"/>
          </w:tcPr>
          <w:p w14:paraId="6397541C" w14:textId="4C21748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F82962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38464" behindDoc="0" locked="0" layoutInCell="1" allowOverlap="1" wp14:anchorId="24F55996" wp14:editId="737A8F54">
                      <wp:simplePos x="0" y="0"/>
                      <wp:positionH relativeFrom="column">
                        <wp:posOffset>-5715</wp:posOffset>
                      </wp:positionH>
                      <wp:positionV relativeFrom="line">
                        <wp:posOffset>72390</wp:posOffset>
                      </wp:positionV>
                      <wp:extent cx="4500000" cy="942975"/>
                      <wp:effectExtent l="0" t="0" r="15240" b="28575"/>
                      <wp:wrapNone/>
                      <wp:docPr id="293276382" name="Rechteck: abgerundete Ecken 29327638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E785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F55996" id="Rechteck: abgerundete Ecken 293276382" o:spid="_x0000_s3337" style="position:absolute;left:0;text-align:left;margin-left:-.45pt;margin-top:5.7pt;width:354.35pt;height:74.25pt;z-index:255038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JsLGBK8&#10;AgAAyQUAAA4AAAAAAAAAAAAAAAAALgIAAGRycy9lMm9Eb2MueG1sUEsBAi0AFAAGAAgAAAAhAO8y&#10;f+7cAAAACAEAAA8AAAAAAAAAAAAAAAAAFgUAAGRycy9kb3ducmV2LnhtbFBLBQYAAAAABAAEAPMA&#10;AAAfBgAAAAA=&#10;" filled="f" strokecolor="black [3213]" strokeweight=".5pt">
                      <v:textbox>
                        <w:txbxContent>
                          <w:p w14:paraId="448E7851" w14:textId="77777777" w:rsidR="00BD5E17" w:rsidRDefault="00BD5E17" w:rsidP="005721B8">
                            <w:pPr>
                              <w:jc w:val="center"/>
                            </w:pPr>
                            <w:r>
                              <w:t>x</w:t>
                            </w:r>
                          </w:p>
                        </w:txbxContent>
                      </v:textbox>
                      <w10:wrap anchory="line"/>
                    </v:roundrect>
                  </w:pict>
                </mc:Fallback>
              </mc:AlternateContent>
            </w:r>
          </w:p>
        </w:tc>
      </w:tr>
    </w:tbl>
    <w:p w14:paraId="79271448" w14:textId="4C3ADD45" w:rsidR="005721B8" w:rsidRDefault="005721B8" w:rsidP="005721B8">
      <w:pPr>
        <w:pStyle w:val="Textkrper"/>
        <w:rPr>
          <w:lang w:val="de-DE"/>
        </w:rPr>
      </w:pPr>
    </w:p>
    <w:p w14:paraId="094783E0" w14:textId="16D67984" w:rsidR="00D87089" w:rsidRDefault="00D87089" w:rsidP="005721B8">
      <w:pPr>
        <w:pStyle w:val="Textkrper"/>
        <w:rPr>
          <w:lang w:val="de-DE"/>
        </w:rPr>
      </w:pPr>
    </w:p>
    <w:p w14:paraId="3D0088EE" w14:textId="77777777" w:rsidR="00D87089" w:rsidRPr="009F08DB" w:rsidRDefault="00D87089" w:rsidP="005721B8">
      <w:pPr>
        <w:pStyle w:val="Textkrper"/>
        <w:rPr>
          <w:lang w:val="de-DE"/>
        </w:rPr>
      </w:pPr>
    </w:p>
    <w:p w14:paraId="6B42128D"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EDB25F0" w14:textId="77777777" w:rsidTr="00626664">
        <w:trPr>
          <w:trHeight w:val="1020"/>
        </w:trPr>
        <w:tc>
          <w:tcPr>
            <w:tcW w:w="2154" w:type="dxa"/>
            <w:shd w:val="clear" w:color="auto" w:fill="F2F2F2" w:themeFill="background1" w:themeFillShade="F2"/>
          </w:tcPr>
          <w:p w14:paraId="60CEA9ED" w14:textId="380B1A1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359C8EE" w14:textId="6BE7E51F" w:rsidR="00626664" w:rsidRPr="009F08DB" w:rsidRDefault="00745279" w:rsidP="00190981">
            <w:pPr>
              <w:pStyle w:val="Textkrper"/>
              <w:tabs>
                <w:tab w:val="left" w:pos="284"/>
              </w:tabs>
              <w:spacing w:after="0"/>
              <w:rPr>
                <w:lang w:val="de-DE"/>
              </w:rPr>
            </w:pPr>
            <w:r w:rsidRPr="009F08DB">
              <w:rPr>
                <w:lang w:val="de-DE"/>
              </w:rPr>
              <w:t>ja/nein</w:t>
            </w:r>
          </w:p>
          <w:p w14:paraId="567E388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92736" behindDoc="0" locked="0" layoutInCell="1" allowOverlap="1" wp14:anchorId="3FD9806D" wp14:editId="1620B9A1">
                      <wp:simplePos x="0" y="0"/>
                      <wp:positionH relativeFrom="column">
                        <wp:posOffset>635</wp:posOffset>
                      </wp:positionH>
                      <wp:positionV relativeFrom="paragraph">
                        <wp:posOffset>36195</wp:posOffset>
                      </wp:positionV>
                      <wp:extent cx="820800" cy="320400"/>
                      <wp:effectExtent l="0" t="0" r="17780" b="22860"/>
                      <wp:wrapNone/>
                      <wp:docPr id="293276383" name="Rechteck: abgerundete Ecken 2932763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A890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9806D" id="Rechteck: abgerundete Ecken 293276383" o:spid="_x0000_s3338" style="position:absolute;left:0;text-align:left;margin-left:.05pt;margin-top:2.85pt;width:64.65pt;height:25.25pt;z-index:2582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ALGWP/vgIA&#10;AMgFAAAOAAAAAAAAAAAAAAAAAC4CAABkcnMvZTJvRG9jLnhtbFBLAQItABQABgAIAAAAIQCbrlPC&#10;2AAAAAUBAAAPAAAAAAAAAAAAAAAAABgFAABkcnMvZG93bnJldi54bWxQSwUGAAAAAAQABADzAAAA&#10;HQYAAAAA&#10;" filled="f" strokecolor="black [3213]" strokeweight=".5pt">
                      <v:textbox>
                        <w:txbxContent>
                          <w:p w14:paraId="28AA890E" w14:textId="77777777" w:rsidR="00BD5E17" w:rsidRDefault="00BD5E17" w:rsidP="005721B8">
                            <w:pPr>
                              <w:jc w:val="center"/>
                            </w:pPr>
                            <w:r>
                              <w:t>x</w:t>
                            </w:r>
                          </w:p>
                        </w:txbxContent>
                      </v:textbox>
                    </v:roundrect>
                  </w:pict>
                </mc:Fallback>
              </mc:AlternateContent>
            </w:r>
          </w:p>
        </w:tc>
        <w:tc>
          <w:tcPr>
            <w:tcW w:w="5839" w:type="dxa"/>
            <w:shd w:val="clear" w:color="auto" w:fill="auto"/>
          </w:tcPr>
          <w:p w14:paraId="434AE2B7" w14:textId="67781160" w:rsidR="00626664" w:rsidRPr="009F08DB" w:rsidRDefault="00745279" w:rsidP="00190981">
            <w:pPr>
              <w:pStyle w:val="Textkrper"/>
              <w:tabs>
                <w:tab w:val="left" w:pos="284"/>
              </w:tabs>
              <w:spacing w:after="0"/>
              <w:rPr>
                <w:lang w:val="de-DE"/>
              </w:rPr>
            </w:pPr>
            <w:r w:rsidRPr="009F08DB">
              <w:rPr>
                <w:lang w:val="de-DE"/>
              </w:rPr>
              <w:t>Datum/Kurzzeichen</w:t>
            </w:r>
          </w:p>
          <w:p w14:paraId="2AE85A4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93760" behindDoc="0" locked="0" layoutInCell="1" allowOverlap="1" wp14:anchorId="007E1BC6" wp14:editId="00FC3CF2">
                      <wp:simplePos x="0" y="0"/>
                      <wp:positionH relativeFrom="column">
                        <wp:posOffset>1746</wp:posOffset>
                      </wp:positionH>
                      <wp:positionV relativeFrom="line">
                        <wp:posOffset>32703</wp:posOffset>
                      </wp:positionV>
                      <wp:extent cx="3592354" cy="320400"/>
                      <wp:effectExtent l="0" t="0" r="27305" b="22860"/>
                      <wp:wrapNone/>
                      <wp:docPr id="293276384" name="Rechteck: abgerundete Ecken 29327638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8987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E1BC6" id="Rechteck: abgerundete Ecken 293276384" o:spid="_x0000_s3339" style="position:absolute;left:0;text-align:left;margin-left:.15pt;margin-top:2.6pt;width:282.85pt;height:25.25pt;z-index:258293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B7uE&#10;XMACAADJBQAADgAAAAAAAAAAAAAAAAAuAgAAZHJzL2Uyb0RvYy54bWxQSwECLQAUAAYACAAAACEA&#10;EJF9vtoAAAAFAQAADwAAAAAAAAAAAAAAAAAaBQAAZHJzL2Rvd25yZXYueG1sUEsFBgAAAAAEAAQA&#10;8wAAACEGAAAAAA==&#10;" filled="f" strokecolor="black [3213]" strokeweight=".5pt">
                      <v:textbox>
                        <w:txbxContent>
                          <w:p w14:paraId="31589875" w14:textId="77777777" w:rsidR="00BD5E17" w:rsidRDefault="00BD5E17" w:rsidP="005721B8">
                            <w:pPr>
                              <w:jc w:val="center"/>
                            </w:pPr>
                            <w:r>
                              <w:t>x</w:t>
                            </w:r>
                          </w:p>
                        </w:txbxContent>
                      </v:textbox>
                      <w10:wrap anchory="line"/>
                    </v:roundrect>
                  </w:pict>
                </mc:Fallback>
              </mc:AlternateContent>
            </w:r>
          </w:p>
        </w:tc>
      </w:tr>
      <w:tr w:rsidR="00626664" w:rsidRPr="009F08DB" w14:paraId="1BD043D2" w14:textId="77777777" w:rsidTr="00626664">
        <w:trPr>
          <w:trHeight w:val="1020"/>
        </w:trPr>
        <w:tc>
          <w:tcPr>
            <w:tcW w:w="2154" w:type="dxa"/>
            <w:shd w:val="clear" w:color="auto" w:fill="F2F2F2" w:themeFill="background1" w:themeFillShade="F2"/>
          </w:tcPr>
          <w:p w14:paraId="284B361D" w14:textId="1A1C93D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867CCC7" w14:textId="13EEF34E"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94784" behindDoc="0" locked="0" layoutInCell="1" allowOverlap="1" wp14:anchorId="67BAC45D" wp14:editId="030C0ED2">
                      <wp:simplePos x="0" y="0"/>
                      <wp:positionH relativeFrom="column">
                        <wp:posOffset>-5715</wp:posOffset>
                      </wp:positionH>
                      <wp:positionV relativeFrom="line">
                        <wp:posOffset>252095</wp:posOffset>
                      </wp:positionV>
                      <wp:extent cx="4500000" cy="320400"/>
                      <wp:effectExtent l="0" t="0" r="15240" b="22860"/>
                      <wp:wrapNone/>
                      <wp:docPr id="293276385" name="Rechteck: abgerundete Ecken 29327638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D871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AC45D" id="Rechteck: abgerundete Ecken 293276385" o:spid="_x0000_s3340" style="position:absolute;left:0;text-align:left;margin-left:-.45pt;margin-top:19.85pt;width:354.35pt;height:25.25pt;z-index:258294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MnEzNO8&#10;AgAAyQUAAA4AAAAAAAAAAAAAAAAALgIAAGRycy9lMm9Eb2MueG1sUEsBAi0AFAAGAAgAAAAhAHhH&#10;TL3cAAAABwEAAA8AAAAAAAAAAAAAAAAAFgUAAGRycy9kb3ducmV2LnhtbFBLBQYAAAAABAAEAPMA&#10;AAAfBgAAAAA=&#10;" filled="f" strokecolor="black [3213]" strokeweight=".5pt">
                      <v:textbox>
                        <w:txbxContent>
                          <w:p w14:paraId="2EDD871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127CAC0" w14:textId="77777777" w:rsidR="00626664" w:rsidRPr="009F08DB" w:rsidRDefault="00626664" w:rsidP="00190981">
            <w:pPr>
              <w:pStyle w:val="Textkrper"/>
              <w:tabs>
                <w:tab w:val="left" w:pos="284"/>
              </w:tabs>
              <w:spacing w:after="0"/>
              <w:rPr>
                <w:lang w:val="de-DE"/>
              </w:rPr>
            </w:pPr>
          </w:p>
        </w:tc>
      </w:tr>
    </w:tbl>
    <w:p w14:paraId="1ED83C43" w14:textId="70F0BD16" w:rsidR="005721B8" w:rsidRPr="009F08DB" w:rsidRDefault="00F31005" w:rsidP="00897659">
      <w:pPr>
        <w:pStyle w:val="berschrift3nummeriert"/>
        <w:rPr>
          <w:lang w:val="de-DE"/>
        </w:rPr>
      </w:pPr>
      <w:bookmarkStart w:id="262" w:name="_Toc118817774"/>
      <w:r w:rsidRPr="009F08DB">
        <w:rPr>
          <w:lang w:val="de-DE"/>
        </w:rPr>
        <w:t>FLT 2013: INFEED: CHECK CAP INHALER: SENSOR MONITORING</w:t>
      </w:r>
      <w:r w:rsidR="00793434" w:rsidRPr="009F08DB">
        <w:rPr>
          <w:lang w:val="de-DE"/>
        </w:rPr>
        <w:t xml:space="preserve"> ZUFÜRHUNG: KONTROLLE KAPPE INHALER: SENSORÜBERWACHUNG</w:t>
      </w:r>
      <w:bookmarkEnd w:id="262"/>
    </w:p>
    <w:p w14:paraId="688CAA6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2A867CE3" w14:textId="77777777" w:rsidTr="00F31005">
        <w:trPr>
          <w:trHeight w:val="353"/>
        </w:trPr>
        <w:tc>
          <w:tcPr>
            <w:tcW w:w="2154" w:type="dxa"/>
            <w:shd w:val="clear" w:color="auto" w:fill="F2F2F2" w:themeFill="background1" w:themeFillShade="F2"/>
          </w:tcPr>
          <w:p w14:paraId="77725056" w14:textId="5EBC3D18" w:rsidR="005721B8" w:rsidRPr="009F08DB" w:rsidRDefault="00D8280B" w:rsidP="00190981">
            <w:pPr>
              <w:pStyle w:val="Textkrper"/>
              <w:spacing w:after="0"/>
              <w:rPr>
                <w:b/>
                <w:lang w:val="de-DE"/>
              </w:rPr>
            </w:pPr>
            <w:r w:rsidRPr="009F08DB">
              <w:rPr>
                <w:b/>
                <w:lang w:val="de-DE"/>
              </w:rPr>
              <w:t>Testziel</w:t>
            </w:r>
          </w:p>
        </w:tc>
        <w:tc>
          <w:tcPr>
            <w:tcW w:w="7257" w:type="dxa"/>
          </w:tcPr>
          <w:p w14:paraId="63EB5D56" w14:textId="54DC0009" w:rsidR="005721B8" w:rsidRPr="009F08DB" w:rsidRDefault="00A7704C" w:rsidP="00190981">
            <w:pPr>
              <w:pStyle w:val="BulletTabtext"/>
              <w:rPr>
                <w:lang w:val="de-DE"/>
              </w:rPr>
            </w:pPr>
            <w:r w:rsidRPr="009F08DB">
              <w:rPr>
                <w:lang w:val="de-DE"/>
              </w:rPr>
              <w:t>Test, ob die richtige Störmeldung im Bedienfeld erscheint</w:t>
            </w:r>
          </w:p>
          <w:p w14:paraId="7780FD68" w14:textId="5B3A3AB7" w:rsidR="00F31005" w:rsidRPr="009F08DB" w:rsidRDefault="00F31005" w:rsidP="00F31005">
            <w:pPr>
              <w:pStyle w:val="Abstandshalter"/>
              <w:rPr>
                <w:lang w:val="de-DE"/>
              </w:rPr>
            </w:pPr>
          </w:p>
        </w:tc>
      </w:tr>
      <w:tr w:rsidR="005721B8" w:rsidRPr="00387A0C" w14:paraId="49A43ABC" w14:textId="77777777" w:rsidTr="00190981">
        <w:trPr>
          <w:trHeight w:val="170"/>
        </w:trPr>
        <w:tc>
          <w:tcPr>
            <w:tcW w:w="2154" w:type="dxa"/>
          </w:tcPr>
          <w:p w14:paraId="0471DEEB" w14:textId="77777777" w:rsidR="005721B8" w:rsidRPr="009F08DB" w:rsidRDefault="005721B8" w:rsidP="00190981">
            <w:pPr>
              <w:pStyle w:val="Textkrper"/>
              <w:spacing w:before="0" w:after="0"/>
              <w:rPr>
                <w:sz w:val="8"/>
                <w:szCs w:val="8"/>
                <w:lang w:val="de-DE"/>
              </w:rPr>
            </w:pPr>
          </w:p>
        </w:tc>
        <w:tc>
          <w:tcPr>
            <w:tcW w:w="7257" w:type="dxa"/>
          </w:tcPr>
          <w:p w14:paraId="1F8197AB" w14:textId="77777777" w:rsidR="005721B8" w:rsidRPr="009F08DB" w:rsidRDefault="005721B8" w:rsidP="00190981">
            <w:pPr>
              <w:pStyle w:val="Textkrper"/>
              <w:spacing w:before="0" w:after="0"/>
              <w:rPr>
                <w:sz w:val="8"/>
                <w:szCs w:val="8"/>
                <w:lang w:val="de-DE"/>
              </w:rPr>
            </w:pPr>
          </w:p>
        </w:tc>
      </w:tr>
      <w:tr w:rsidR="005721B8" w:rsidRPr="009F08DB" w14:paraId="352F6D70" w14:textId="77777777" w:rsidTr="00190981">
        <w:trPr>
          <w:trHeight w:val="471"/>
        </w:trPr>
        <w:tc>
          <w:tcPr>
            <w:tcW w:w="2154" w:type="dxa"/>
            <w:shd w:val="clear" w:color="auto" w:fill="F2F2F2" w:themeFill="background1" w:themeFillShade="F2"/>
          </w:tcPr>
          <w:p w14:paraId="3C6E204E" w14:textId="7494F485" w:rsidR="005721B8" w:rsidRPr="009F08DB" w:rsidRDefault="00D8280B" w:rsidP="00190981">
            <w:pPr>
              <w:pStyle w:val="Textkrper"/>
              <w:spacing w:after="0"/>
              <w:rPr>
                <w:b/>
                <w:lang w:val="de-DE"/>
              </w:rPr>
            </w:pPr>
            <w:r w:rsidRPr="009F08DB">
              <w:rPr>
                <w:b/>
                <w:lang w:val="de-DE"/>
              </w:rPr>
              <w:t>Testdurchführung</w:t>
            </w:r>
          </w:p>
        </w:tc>
        <w:tc>
          <w:tcPr>
            <w:tcW w:w="7257" w:type="dxa"/>
          </w:tcPr>
          <w:p w14:paraId="67DA1A4A" w14:textId="77777777" w:rsidR="005721B8" w:rsidRPr="009F08DB" w:rsidRDefault="005721B8" w:rsidP="00190981">
            <w:pPr>
              <w:pStyle w:val="Textkrper"/>
              <w:spacing w:after="0"/>
              <w:rPr>
                <w:lang w:val="de-DE"/>
              </w:rPr>
            </w:pPr>
          </w:p>
        </w:tc>
      </w:tr>
      <w:tr w:rsidR="005721B8" w:rsidRPr="009F08DB" w14:paraId="37FA273B" w14:textId="77777777" w:rsidTr="00190981">
        <w:trPr>
          <w:trHeight w:val="697"/>
        </w:trPr>
        <w:tc>
          <w:tcPr>
            <w:tcW w:w="2154" w:type="dxa"/>
            <w:shd w:val="clear" w:color="auto" w:fill="F2F2F2" w:themeFill="background1" w:themeFillShade="F2"/>
          </w:tcPr>
          <w:p w14:paraId="5C34A493" w14:textId="13680701" w:rsidR="005721B8" w:rsidRPr="009F08DB" w:rsidRDefault="00D41D58" w:rsidP="00190981">
            <w:pPr>
              <w:pStyle w:val="Textkrper"/>
              <w:spacing w:after="0"/>
              <w:rPr>
                <w:lang w:val="de-DE"/>
              </w:rPr>
            </w:pPr>
            <w:r w:rsidRPr="009F08DB">
              <w:rPr>
                <w:lang w:val="de-DE"/>
              </w:rPr>
              <w:t>Testvoraussetzungen</w:t>
            </w:r>
          </w:p>
        </w:tc>
        <w:tc>
          <w:tcPr>
            <w:tcW w:w="7257" w:type="dxa"/>
          </w:tcPr>
          <w:p w14:paraId="5FB57454" w14:textId="697ECC2E" w:rsidR="00F31005" w:rsidRPr="009F08DB" w:rsidRDefault="00AE36C0" w:rsidP="00F31005">
            <w:pPr>
              <w:pStyle w:val="BulletTabtext"/>
              <w:rPr>
                <w:lang w:val="de-DE"/>
              </w:rPr>
            </w:pPr>
            <w:r w:rsidRPr="009F08DB">
              <w:rPr>
                <w:lang w:val="de-DE"/>
              </w:rPr>
              <w:t>Maschine ist im Automatikbetrieb bereit</w:t>
            </w:r>
          </w:p>
          <w:p w14:paraId="63861D67" w14:textId="5EE4F760" w:rsidR="005721B8" w:rsidRPr="009F08DB" w:rsidRDefault="008859DC" w:rsidP="00F31005">
            <w:pPr>
              <w:pStyle w:val="BulletTabtext"/>
              <w:rPr>
                <w:lang w:val="de-DE"/>
              </w:rPr>
            </w:pPr>
            <w:r w:rsidRPr="009F08DB">
              <w:rPr>
                <w:lang w:val="de-DE"/>
              </w:rPr>
              <w:t>Inhaler ist als Packgut ausgewählt</w:t>
            </w:r>
            <w:r w:rsidR="00F31005" w:rsidRPr="009F08DB">
              <w:rPr>
                <w:lang w:val="de-DE"/>
              </w:rPr>
              <w:t xml:space="preserve"> </w:t>
            </w:r>
          </w:p>
          <w:p w14:paraId="44D845CA" w14:textId="3BAC7EB8" w:rsidR="00F31005" w:rsidRPr="009F08DB" w:rsidRDefault="00F31005" w:rsidP="00F31005">
            <w:pPr>
              <w:pStyle w:val="Abstandshalter"/>
              <w:rPr>
                <w:lang w:val="de-DE"/>
              </w:rPr>
            </w:pPr>
          </w:p>
        </w:tc>
      </w:tr>
      <w:tr w:rsidR="005721B8" w:rsidRPr="00387A0C" w14:paraId="347EAA4F" w14:textId="77777777" w:rsidTr="00190981">
        <w:trPr>
          <w:trHeight w:val="697"/>
        </w:trPr>
        <w:tc>
          <w:tcPr>
            <w:tcW w:w="2154" w:type="dxa"/>
            <w:shd w:val="clear" w:color="auto" w:fill="F2F2F2" w:themeFill="background1" w:themeFillShade="F2"/>
          </w:tcPr>
          <w:p w14:paraId="12BFDBE7" w14:textId="0DE16B7E" w:rsidR="005721B8" w:rsidRPr="009F08DB" w:rsidRDefault="00D8280B" w:rsidP="00190981">
            <w:pPr>
              <w:pStyle w:val="Textkrper"/>
              <w:spacing w:after="0"/>
              <w:rPr>
                <w:lang w:val="de-DE"/>
              </w:rPr>
            </w:pPr>
            <w:r w:rsidRPr="009F08DB">
              <w:rPr>
                <w:lang w:val="de-DE"/>
              </w:rPr>
              <w:t>Erforderliche Tätigkeit</w:t>
            </w:r>
          </w:p>
        </w:tc>
        <w:tc>
          <w:tcPr>
            <w:tcW w:w="7257" w:type="dxa"/>
          </w:tcPr>
          <w:p w14:paraId="0C706CBB" w14:textId="773D32C3" w:rsidR="00F31005" w:rsidRPr="009F08DB" w:rsidRDefault="00762C1A" w:rsidP="00F31005">
            <w:pPr>
              <w:pStyle w:val="BulletTabtext"/>
              <w:rPr>
                <w:lang w:val="de-DE"/>
              </w:rPr>
            </w:pPr>
            <w:r w:rsidRPr="009F08DB">
              <w:rPr>
                <w:lang w:val="de-DE"/>
              </w:rPr>
              <w:t>Aktiviere SWS</w:t>
            </w:r>
            <w:r w:rsidR="00F31005" w:rsidRPr="009F08DB">
              <w:rPr>
                <w:lang w:val="de-DE"/>
              </w:rPr>
              <w:t xml:space="preserve"> 2002: </w:t>
            </w:r>
            <w:r w:rsidR="00792679" w:rsidRPr="009F08DB">
              <w:rPr>
                <w:lang w:val="de-DE"/>
              </w:rPr>
              <w:t>„</w:t>
            </w:r>
            <w:r w:rsidR="00793434" w:rsidRPr="009F08DB">
              <w:rPr>
                <w:lang w:val="de-DE"/>
              </w:rPr>
              <w:t>Zuführung: Kontrolle Kappe Inhaler</w:t>
            </w:r>
            <w:r w:rsidR="00F31005" w:rsidRPr="009F08DB">
              <w:rPr>
                <w:lang w:val="de-DE"/>
              </w:rPr>
              <w:t>”</w:t>
            </w:r>
          </w:p>
          <w:p w14:paraId="3487273A" w14:textId="594FE90D" w:rsidR="005721B8" w:rsidRPr="009F08DB" w:rsidRDefault="00512C67" w:rsidP="00F31005">
            <w:pPr>
              <w:pStyle w:val="BulletTabtext"/>
              <w:rPr>
                <w:lang w:val="de-DE"/>
              </w:rPr>
            </w:pPr>
            <w:r w:rsidRPr="009F08DB">
              <w:rPr>
                <w:lang w:val="de-DE"/>
              </w:rPr>
              <w:t>Sensor ausstecken</w:t>
            </w:r>
            <w:r w:rsidR="00F31005" w:rsidRPr="009F08DB">
              <w:rPr>
                <w:lang w:val="de-DE"/>
              </w:rPr>
              <w:t xml:space="preserve"> </w:t>
            </w:r>
            <w:r w:rsidR="00792679" w:rsidRPr="009F08DB">
              <w:rPr>
                <w:lang w:val="de-DE"/>
              </w:rPr>
              <w:t>„</w:t>
            </w:r>
            <w:r w:rsidR="00F31005" w:rsidRPr="009F08DB">
              <w:rPr>
                <w:lang w:val="de-DE"/>
              </w:rPr>
              <w:t xml:space="preserve">=CAR1.B75-B07” </w:t>
            </w:r>
          </w:p>
          <w:p w14:paraId="3252FB47" w14:textId="2A8E6A0C" w:rsidR="00F31005" w:rsidRPr="009F08DB" w:rsidRDefault="00F31005" w:rsidP="00F31005">
            <w:pPr>
              <w:pStyle w:val="Abstandshalter"/>
              <w:rPr>
                <w:lang w:val="de-DE"/>
              </w:rPr>
            </w:pPr>
          </w:p>
        </w:tc>
      </w:tr>
      <w:tr w:rsidR="005721B8" w:rsidRPr="00387A0C" w14:paraId="0DAF78AB" w14:textId="77777777" w:rsidTr="00190981">
        <w:trPr>
          <w:trHeight w:val="697"/>
        </w:trPr>
        <w:tc>
          <w:tcPr>
            <w:tcW w:w="2154" w:type="dxa"/>
            <w:shd w:val="clear" w:color="auto" w:fill="F2F2F2" w:themeFill="background1" w:themeFillShade="F2"/>
          </w:tcPr>
          <w:p w14:paraId="7A587887" w14:textId="162DC8A3" w:rsidR="005721B8" w:rsidRPr="009F08DB" w:rsidRDefault="008C23D6" w:rsidP="00190981">
            <w:pPr>
              <w:pStyle w:val="Textkrper"/>
              <w:spacing w:after="0"/>
              <w:rPr>
                <w:lang w:val="de-DE"/>
              </w:rPr>
            </w:pPr>
            <w:r w:rsidRPr="009F08DB">
              <w:rPr>
                <w:lang w:val="de-DE"/>
              </w:rPr>
              <w:t>Folge</w:t>
            </w:r>
          </w:p>
        </w:tc>
        <w:tc>
          <w:tcPr>
            <w:tcW w:w="7257" w:type="dxa"/>
          </w:tcPr>
          <w:p w14:paraId="1A072567" w14:textId="1243E5D0" w:rsidR="00F31005" w:rsidRPr="009F08DB" w:rsidRDefault="00762C1A" w:rsidP="00F31005">
            <w:pPr>
              <w:pStyle w:val="BulletTabtext"/>
              <w:rPr>
                <w:lang w:val="de-DE"/>
              </w:rPr>
            </w:pPr>
            <w:r w:rsidRPr="009F08DB">
              <w:rPr>
                <w:lang w:val="de-DE"/>
              </w:rPr>
              <w:t>Störmeldung erscheint im Bedienfeld</w:t>
            </w:r>
          </w:p>
          <w:p w14:paraId="41317F24" w14:textId="6DE48F38"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3B001842" w14:textId="135BBB6A" w:rsidR="00F31005" w:rsidRPr="009F08DB" w:rsidRDefault="00F31005" w:rsidP="00F31005">
            <w:pPr>
              <w:pStyle w:val="Abstandshalter"/>
              <w:rPr>
                <w:lang w:val="de-DE"/>
              </w:rPr>
            </w:pPr>
          </w:p>
        </w:tc>
      </w:tr>
      <w:tr w:rsidR="005721B8" w:rsidRPr="009F08DB" w14:paraId="1B7A8D80" w14:textId="77777777" w:rsidTr="00F31005">
        <w:trPr>
          <w:trHeight w:val="196"/>
        </w:trPr>
        <w:tc>
          <w:tcPr>
            <w:tcW w:w="2154" w:type="dxa"/>
            <w:shd w:val="clear" w:color="auto" w:fill="F2F2F2" w:themeFill="background1" w:themeFillShade="F2"/>
          </w:tcPr>
          <w:p w14:paraId="1FB4DFAF" w14:textId="4CE332D5" w:rsidR="005721B8" w:rsidRPr="009F08DB" w:rsidRDefault="00D8280B" w:rsidP="00190981">
            <w:pPr>
              <w:pStyle w:val="Textkrper"/>
              <w:spacing w:after="0"/>
              <w:rPr>
                <w:lang w:val="de-DE"/>
              </w:rPr>
            </w:pPr>
            <w:r w:rsidRPr="009F08DB">
              <w:rPr>
                <w:lang w:val="de-DE"/>
              </w:rPr>
              <w:t>Kommentare</w:t>
            </w:r>
          </w:p>
        </w:tc>
        <w:tc>
          <w:tcPr>
            <w:tcW w:w="7257" w:type="dxa"/>
          </w:tcPr>
          <w:p w14:paraId="78F612D0" w14:textId="619F0378" w:rsidR="005721B8" w:rsidRPr="009F08DB" w:rsidRDefault="00AE36C0" w:rsidP="00190981">
            <w:pPr>
              <w:pStyle w:val="BulletTabtext"/>
              <w:rPr>
                <w:lang w:val="de-DE"/>
              </w:rPr>
            </w:pPr>
            <w:r w:rsidRPr="009F08DB">
              <w:rPr>
                <w:lang w:val="de-DE"/>
              </w:rPr>
              <w:t>Keine</w:t>
            </w:r>
          </w:p>
          <w:p w14:paraId="133CB864" w14:textId="77777777" w:rsidR="005721B8" w:rsidRPr="009F08DB" w:rsidRDefault="005721B8" w:rsidP="00190981">
            <w:pPr>
              <w:pStyle w:val="Abstandshalter"/>
              <w:rPr>
                <w:lang w:val="de-DE"/>
              </w:rPr>
            </w:pPr>
          </w:p>
        </w:tc>
      </w:tr>
      <w:tr w:rsidR="005721B8" w:rsidRPr="009F08DB" w14:paraId="6F6CCF0D" w14:textId="77777777" w:rsidTr="00190981">
        <w:trPr>
          <w:trHeight w:val="697"/>
        </w:trPr>
        <w:tc>
          <w:tcPr>
            <w:tcW w:w="2154" w:type="dxa"/>
            <w:shd w:val="clear" w:color="auto" w:fill="F2F2F2" w:themeFill="background1" w:themeFillShade="F2"/>
          </w:tcPr>
          <w:p w14:paraId="6836C57C" w14:textId="7FD730CB" w:rsidR="005721B8" w:rsidRPr="009F08DB" w:rsidRDefault="00D41D58" w:rsidP="00190981">
            <w:pPr>
              <w:pStyle w:val="Textkrper"/>
              <w:spacing w:after="0"/>
              <w:rPr>
                <w:lang w:val="de-DE"/>
              </w:rPr>
            </w:pPr>
            <w:r w:rsidRPr="009F08DB">
              <w:rPr>
                <w:lang w:val="de-DE"/>
              </w:rPr>
              <w:t>Quittierung</w:t>
            </w:r>
          </w:p>
        </w:tc>
        <w:tc>
          <w:tcPr>
            <w:tcW w:w="7257" w:type="dxa"/>
          </w:tcPr>
          <w:p w14:paraId="7E993843" w14:textId="1A1A0CA2" w:rsidR="00F31005" w:rsidRPr="009F08DB" w:rsidRDefault="00512C67" w:rsidP="00F31005">
            <w:pPr>
              <w:pStyle w:val="BulletTabtext"/>
              <w:rPr>
                <w:lang w:val="de-DE"/>
              </w:rPr>
            </w:pPr>
            <w:r w:rsidRPr="009F08DB">
              <w:rPr>
                <w:lang w:val="de-DE"/>
              </w:rPr>
              <w:t xml:space="preserve">Sensor </w:t>
            </w:r>
            <w:r w:rsidR="00792679" w:rsidRPr="009F08DB">
              <w:rPr>
                <w:lang w:val="de-DE"/>
              </w:rPr>
              <w:t>„</w:t>
            </w:r>
            <w:r w:rsidR="00F31005" w:rsidRPr="009F08DB">
              <w:rPr>
                <w:lang w:val="de-DE"/>
              </w:rPr>
              <w:t>=CAR1.B75-B07”</w:t>
            </w:r>
            <w:r w:rsidR="00793434" w:rsidRPr="009F08DB">
              <w:rPr>
                <w:lang w:val="de-DE"/>
              </w:rPr>
              <w:t xml:space="preserve"> wieder einstecken</w:t>
            </w:r>
          </w:p>
          <w:p w14:paraId="3AF95C79" w14:textId="3ADC311A"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5603EB75" w14:textId="4A445839" w:rsidR="00F31005" w:rsidRPr="009F08DB" w:rsidRDefault="00F31005" w:rsidP="00F31005">
            <w:pPr>
              <w:pStyle w:val="Abstandshalter"/>
              <w:rPr>
                <w:lang w:val="de-DE"/>
              </w:rPr>
            </w:pPr>
          </w:p>
        </w:tc>
      </w:tr>
    </w:tbl>
    <w:p w14:paraId="3C5026F9"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93DB78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9F40508" w14:textId="035768C0"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171F74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C28EDF6" w14:textId="559F96C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EFBD490" w14:textId="77777777" w:rsidTr="00190981">
        <w:trPr>
          <w:trHeight w:val="697"/>
        </w:trPr>
        <w:tc>
          <w:tcPr>
            <w:tcW w:w="2154" w:type="dxa"/>
            <w:tcBorders>
              <w:bottom w:val="nil"/>
            </w:tcBorders>
            <w:shd w:val="clear" w:color="auto" w:fill="F2F2F2" w:themeFill="background1" w:themeFillShade="F2"/>
          </w:tcPr>
          <w:p w14:paraId="7FB79D78" w14:textId="5AA842D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42211176" w14:textId="52F3393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09A7A1E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42560" behindDoc="0" locked="0" layoutInCell="1" allowOverlap="1" wp14:anchorId="00A15028" wp14:editId="478CB50C">
                      <wp:simplePos x="0" y="0"/>
                      <wp:positionH relativeFrom="column">
                        <wp:posOffset>-36195</wp:posOffset>
                      </wp:positionH>
                      <wp:positionV relativeFrom="line">
                        <wp:posOffset>36195</wp:posOffset>
                      </wp:positionV>
                      <wp:extent cx="820800" cy="320400"/>
                      <wp:effectExtent l="0" t="0" r="17780" b="22860"/>
                      <wp:wrapNone/>
                      <wp:docPr id="293276386" name="Rechteck: abgerundete Ecken 29327638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434E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A15028" id="Rechteck: abgerundete Ecken 293276386" o:spid="_x0000_s3341" style="position:absolute;left:0;text-align:left;margin-left:-2.85pt;margin-top:2.85pt;width:64.65pt;height:25.25pt;z-index:255042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iKZSu+&#10;AgAAyAUAAA4AAAAAAAAAAAAAAAAALgIAAGRycy9lMm9Eb2MueG1sUEsBAi0AFAAGAAgAAAAhADWT&#10;XnbaAAAABwEAAA8AAAAAAAAAAAAAAAAAGAUAAGRycy9kb3ducmV2LnhtbFBLBQYAAAAABAAEAPMA&#10;AAAfBgAAAAA=&#10;" filled="f" strokecolor="black [3213]" strokeweight=".5pt">
                      <v:textbox>
                        <w:txbxContent>
                          <w:p w14:paraId="039434E2" w14:textId="77777777" w:rsidR="00BD5E17" w:rsidRDefault="00BD5E17" w:rsidP="005721B8">
                            <w:pPr>
                              <w:jc w:val="center"/>
                            </w:pPr>
                            <w:r>
                              <w:t>x</w:t>
                            </w:r>
                          </w:p>
                        </w:txbxContent>
                      </v:textbox>
                      <w10:wrap anchory="line"/>
                    </v:roundrect>
                  </w:pict>
                </mc:Fallback>
              </mc:AlternateContent>
            </w:r>
          </w:p>
        </w:tc>
      </w:tr>
      <w:tr w:rsidR="005721B8" w:rsidRPr="00387A0C" w14:paraId="31E7842A" w14:textId="77777777" w:rsidTr="00190981">
        <w:trPr>
          <w:trHeight w:val="697"/>
        </w:trPr>
        <w:tc>
          <w:tcPr>
            <w:tcW w:w="2154" w:type="dxa"/>
            <w:tcBorders>
              <w:top w:val="nil"/>
              <w:bottom w:val="nil"/>
            </w:tcBorders>
            <w:shd w:val="clear" w:color="auto" w:fill="F2F2F2" w:themeFill="background1" w:themeFillShade="F2"/>
          </w:tcPr>
          <w:p w14:paraId="1E16A5DB" w14:textId="77777777" w:rsidR="005721B8" w:rsidRPr="009F08DB" w:rsidRDefault="005721B8" w:rsidP="00190981">
            <w:pPr>
              <w:pStyle w:val="Textkrper"/>
              <w:spacing w:after="0"/>
              <w:rPr>
                <w:lang w:val="de-DE"/>
              </w:rPr>
            </w:pPr>
          </w:p>
        </w:tc>
        <w:tc>
          <w:tcPr>
            <w:tcW w:w="5839" w:type="dxa"/>
            <w:tcBorders>
              <w:top w:val="nil"/>
              <w:bottom w:val="nil"/>
            </w:tcBorders>
          </w:tcPr>
          <w:p w14:paraId="65E57AAE" w14:textId="55B2486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FA040ED"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049728" behindDoc="0" locked="0" layoutInCell="1" allowOverlap="1" wp14:anchorId="7C0A65C4" wp14:editId="35EF0A30">
                      <wp:simplePos x="0" y="0"/>
                      <wp:positionH relativeFrom="column">
                        <wp:posOffset>-36195</wp:posOffset>
                      </wp:positionH>
                      <wp:positionV relativeFrom="line">
                        <wp:posOffset>36195</wp:posOffset>
                      </wp:positionV>
                      <wp:extent cx="820800" cy="320400"/>
                      <wp:effectExtent l="0" t="0" r="17780" b="22860"/>
                      <wp:wrapNone/>
                      <wp:docPr id="293276387" name="Rechteck: abgerundete Ecken 2932763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D661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65C4" id="Rechteck: abgerundete Ecken 293276387" o:spid="_x0000_s3342" style="position:absolute;left:0;text-align:left;margin-left:-2.85pt;margin-top:2.85pt;width:64.65pt;height:25.25pt;z-index:2550497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kP0DS+&#10;AgAAyAUAAA4AAAAAAAAAAAAAAAAALgIAAGRycy9lMm9Eb2MueG1sUEsBAi0AFAAGAAgAAAAhADWT&#10;XnbaAAAABwEAAA8AAAAAAAAAAAAAAAAAGAUAAGRycy9kb3ducmV2LnhtbFBLBQYAAAAABAAEAPMA&#10;AAAfBgAAAAA=&#10;" filled="f" strokecolor="black [3213]" strokeweight=".5pt">
                      <v:textbox>
                        <w:txbxContent>
                          <w:p w14:paraId="67BD6611" w14:textId="77777777" w:rsidR="00BD5E17" w:rsidRDefault="00BD5E17" w:rsidP="005721B8">
                            <w:pPr>
                              <w:jc w:val="center"/>
                            </w:pPr>
                            <w:r>
                              <w:t>x</w:t>
                            </w:r>
                          </w:p>
                        </w:txbxContent>
                      </v:textbox>
                      <w10:wrap anchory="line"/>
                    </v:roundrect>
                  </w:pict>
                </mc:Fallback>
              </mc:AlternateContent>
            </w:r>
          </w:p>
        </w:tc>
      </w:tr>
      <w:tr w:rsidR="005721B8" w:rsidRPr="009F08DB" w14:paraId="023C7BAA" w14:textId="77777777" w:rsidTr="00190981">
        <w:trPr>
          <w:trHeight w:val="1701"/>
        </w:trPr>
        <w:tc>
          <w:tcPr>
            <w:tcW w:w="2154" w:type="dxa"/>
            <w:shd w:val="clear" w:color="auto" w:fill="F2F2F2" w:themeFill="background1" w:themeFillShade="F2"/>
          </w:tcPr>
          <w:p w14:paraId="0FF22F66" w14:textId="06D1F54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911281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46656" behindDoc="0" locked="0" layoutInCell="1" allowOverlap="1" wp14:anchorId="7142D40C" wp14:editId="2BCDD595">
                      <wp:simplePos x="0" y="0"/>
                      <wp:positionH relativeFrom="column">
                        <wp:posOffset>-5715</wp:posOffset>
                      </wp:positionH>
                      <wp:positionV relativeFrom="line">
                        <wp:posOffset>72390</wp:posOffset>
                      </wp:positionV>
                      <wp:extent cx="4500000" cy="942975"/>
                      <wp:effectExtent l="0" t="0" r="15240" b="28575"/>
                      <wp:wrapNone/>
                      <wp:docPr id="293276390" name="Rechteck: abgerundete Ecken 29327639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034D8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2D40C" id="Rechteck: abgerundete Ecken 293276390" o:spid="_x0000_s3343" style="position:absolute;left:0;text-align:left;margin-left:-.45pt;margin-top:5.7pt;width:354.35pt;height:74.25pt;z-index:255046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jBbU4&#10;vQIAAMkFAAAOAAAAAAAAAAAAAAAAAC4CAABkcnMvZTJvRG9jLnhtbFBLAQItABQABgAIAAAAIQDv&#10;Mn/u3AAAAAgBAAAPAAAAAAAAAAAAAAAAABcFAABkcnMvZG93bnJldi54bWxQSwUGAAAAAAQABADz&#10;AAAAIAYAAAAA&#10;" filled="f" strokecolor="black [3213]" strokeweight=".5pt">
                      <v:textbox>
                        <w:txbxContent>
                          <w:p w14:paraId="0F034D85" w14:textId="77777777" w:rsidR="00BD5E17" w:rsidRDefault="00BD5E17" w:rsidP="005721B8">
                            <w:pPr>
                              <w:jc w:val="center"/>
                            </w:pPr>
                            <w:r>
                              <w:t>x</w:t>
                            </w:r>
                          </w:p>
                        </w:txbxContent>
                      </v:textbox>
                      <w10:wrap anchory="line"/>
                    </v:roundrect>
                  </w:pict>
                </mc:Fallback>
              </mc:AlternateContent>
            </w:r>
          </w:p>
        </w:tc>
      </w:tr>
    </w:tbl>
    <w:p w14:paraId="6560D2CA" w14:textId="15FD8FBE" w:rsidR="005721B8" w:rsidRDefault="005721B8" w:rsidP="005721B8">
      <w:pPr>
        <w:pStyle w:val="Textkrper"/>
        <w:rPr>
          <w:lang w:val="de-DE"/>
        </w:rPr>
      </w:pPr>
    </w:p>
    <w:p w14:paraId="3DDAC9DB"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ACD3B0D" w14:textId="77777777" w:rsidTr="00626664">
        <w:trPr>
          <w:trHeight w:val="1020"/>
        </w:trPr>
        <w:tc>
          <w:tcPr>
            <w:tcW w:w="2154" w:type="dxa"/>
            <w:shd w:val="clear" w:color="auto" w:fill="F2F2F2" w:themeFill="background1" w:themeFillShade="F2"/>
          </w:tcPr>
          <w:p w14:paraId="36776785" w14:textId="1750C14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DCB3BA0" w14:textId="3A0A4BED" w:rsidR="00626664" w:rsidRPr="009F08DB" w:rsidRDefault="00745279" w:rsidP="00190981">
            <w:pPr>
              <w:pStyle w:val="Textkrper"/>
              <w:tabs>
                <w:tab w:val="left" w:pos="284"/>
              </w:tabs>
              <w:spacing w:after="0"/>
              <w:rPr>
                <w:lang w:val="de-DE"/>
              </w:rPr>
            </w:pPr>
            <w:r w:rsidRPr="009F08DB">
              <w:rPr>
                <w:lang w:val="de-DE"/>
              </w:rPr>
              <w:t>ja/nein</w:t>
            </w:r>
          </w:p>
          <w:p w14:paraId="18BB289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96832" behindDoc="0" locked="0" layoutInCell="1" allowOverlap="1" wp14:anchorId="12878D79" wp14:editId="754B1459">
                      <wp:simplePos x="0" y="0"/>
                      <wp:positionH relativeFrom="column">
                        <wp:posOffset>635</wp:posOffset>
                      </wp:positionH>
                      <wp:positionV relativeFrom="paragraph">
                        <wp:posOffset>36195</wp:posOffset>
                      </wp:positionV>
                      <wp:extent cx="820800" cy="320400"/>
                      <wp:effectExtent l="0" t="0" r="17780" b="22860"/>
                      <wp:wrapNone/>
                      <wp:docPr id="293276391" name="Rechteck: abgerundete Ecken 2932763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1B32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878D79" id="Rechteck: abgerundete Ecken 293276391" o:spid="_x0000_s3344" style="position:absolute;left:0;text-align:left;margin-left:.05pt;margin-top:2.85pt;width:64.65pt;height:25.25pt;z-index:2582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OkvQIAAMgFAAAOAAAAZHJzL2Uyb0RvYy54bWysVN9P2zAQfp+0/8Hy+0iaF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Kq1M6S9AgAA&#10;yAUAAA4AAAAAAAAAAAAAAAAALgIAAGRycy9lMm9Eb2MueG1sUEsBAi0AFAAGAAgAAAAhAJuuU8LY&#10;AAAABQEAAA8AAAAAAAAAAAAAAAAAFwUAAGRycy9kb3ducmV2LnhtbFBLBQYAAAAABAAEAPMAAAAc&#10;BgAAAAA=&#10;" filled="f" strokecolor="black [3213]" strokeweight=".5pt">
                      <v:textbox>
                        <w:txbxContent>
                          <w:p w14:paraId="0CC1B326" w14:textId="77777777" w:rsidR="00BD5E17" w:rsidRDefault="00BD5E17" w:rsidP="005721B8">
                            <w:pPr>
                              <w:jc w:val="center"/>
                            </w:pPr>
                            <w:r>
                              <w:t>x</w:t>
                            </w:r>
                          </w:p>
                        </w:txbxContent>
                      </v:textbox>
                    </v:roundrect>
                  </w:pict>
                </mc:Fallback>
              </mc:AlternateContent>
            </w:r>
          </w:p>
        </w:tc>
        <w:tc>
          <w:tcPr>
            <w:tcW w:w="5839" w:type="dxa"/>
            <w:shd w:val="clear" w:color="auto" w:fill="auto"/>
          </w:tcPr>
          <w:p w14:paraId="5F10FCEC" w14:textId="70222F32" w:rsidR="00626664" w:rsidRPr="009F08DB" w:rsidRDefault="00745279" w:rsidP="00190981">
            <w:pPr>
              <w:pStyle w:val="Textkrper"/>
              <w:tabs>
                <w:tab w:val="left" w:pos="284"/>
              </w:tabs>
              <w:spacing w:after="0"/>
              <w:rPr>
                <w:lang w:val="de-DE"/>
              </w:rPr>
            </w:pPr>
            <w:r w:rsidRPr="009F08DB">
              <w:rPr>
                <w:lang w:val="de-DE"/>
              </w:rPr>
              <w:t>Datum/Kurzzeichen</w:t>
            </w:r>
          </w:p>
          <w:p w14:paraId="29C3E24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97856" behindDoc="0" locked="0" layoutInCell="1" allowOverlap="1" wp14:anchorId="5C589FC7" wp14:editId="4EF68277">
                      <wp:simplePos x="0" y="0"/>
                      <wp:positionH relativeFrom="column">
                        <wp:posOffset>1746</wp:posOffset>
                      </wp:positionH>
                      <wp:positionV relativeFrom="line">
                        <wp:posOffset>32703</wp:posOffset>
                      </wp:positionV>
                      <wp:extent cx="3592354" cy="320400"/>
                      <wp:effectExtent l="0" t="0" r="27305" b="22860"/>
                      <wp:wrapNone/>
                      <wp:docPr id="293276392" name="Rechteck: abgerundete Ecken 29327639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2656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89FC7" id="Rechteck: abgerundete Ecken 293276392" o:spid="_x0000_s3345" style="position:absolute;left:0;text-align:left;margin-left:.15pt;margin-top:2.6pt;width:282.85pt;height:25.25pt;z-index:258297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Gmu&#10;3dvBAgAAyQUAAA4AAAAAAAAAAAAAAAAALgIAAGRycy9lMm9Eb2MueG1sUEsBAi0AFAAGAAgAAAAh&#10;ABCRfb7aAAAABQEAAA8AAAAAAAAAAAAAAAAAGwUAAGRycy9kb3ducmV2LnhtbFBLBQYAAAAABAAE&#10;APMAAAAiBgAAAAA=&#10;" filled="f" strokecolor="black [3213]" strokeweight=".5pt">
                      <v:textbox>
                        <w:txbxContent>
                          <w:p w14:paraId="7E026562" w14:textId="77777777" w:rsidR="00BD5E17" w:rsidRDefault="00BD5E17" w:rsidP="005721B8">
                            <w:pPr>
                              <w:jc w:val="center"/>
                            </w:pPr>
                            <w:r>
                              <w:t>x</w:t>
                            </w:r>
                          </w:p>
                        </w:txbxContent>
                      </v:textbox>
                      <w10:wrap anchory="line"/>
                    </v:roundrect>
                  </w:pict>
                </mc:Fallback>
              </mc:AlternateContent>
            </w:r>
          </w:p>
        </w:tc>
      </w:tr>
      <w:tr w:rsidR="00626664" w:rsidRPr="009F08DB" w14:paraId="2D7630CD" w14:textId="77777777" w:rsidTr="00626664">
        <w:trPr>
          <w:trHeight w:val="1020"/>
        </w:trPr>
        <w:tc>
          <w:tcPr>
            <w:tcW w:w="2154" w:type="dxa"/>
            <w:shd w:val="clear" w:color="auto" w:fill="F2F2F2" w:themeFill="background1" w:themeFillShade="F2"/>
          </w:tcPr>
          <w:p w14:paraId="0E5F3978" w14:textId="6C3E64E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62C589A" w14:textId="52E1EAE1"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298880" behindDoc="0" locked="0" layoutInCell="1" allowOverlap="1" wp14:anchorId="61F7DBA8" wp14:editId="7CB2A05B">
                      <wp:simplePos x="0" y="0"/>
                      <wp:positionH relativeFrom="column">
                        <wp:posOffset>-5715</wp:posOffset>
                      </wp:positionH>
                      <wp:positionV relativeFrom="line">
                        <wp:posOffset>252095</wp:posOffset>
                      </wp:positionV>
                      <wp:extent cx="4500000" cy="320400"/>
                      <wp:effectExtent l="0" t="0" r="15240" b="22860"/>
                      <wp:wrapNone/>
                      <wp:docPr id="293276393" name="Rechteck: abgerundete Ecken 29327639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863B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7DBA8" id="Rechteck: abgerundete Ecken 293276393" o:spid="_x0000_s3346" style="position:absolute;left:0;text-align:left;margin-left:-.45pt;margin-top:19.85pt;width:354.35pt;height:25.25pt;z-index:258298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YlDlyrsC&#10;AADJBQAADgAAAAAAAAAAAAAAAAAuAgAAZHJzL2Uyb0RvYy54bWxQSwECLQAUAAYACAAAACEAeEdM&#10;vdwAAAAHAQAADwAAAAAAAAAAAAAAAAAVBQAAZHJzL2Rvd25yZXYueG1sUEsFBgAAAAAEAAQA8wAA&#10;AB4GAAAAAA==&#10;" filled="f" strokecolor="black [3213]" strokeweight=".5pt">
                      <v:textbox>
                        <w:txbxContent>
                          <w:p w14:paraId="3CF863B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E500C00" w14:textId="77777777" w:rsidR="00626664" w:rsidRPr="009F08DB" w:rsidRDefault="00626664" w:rsidP="00190981">
            <w:pPr>
              <w:pStyle w:val="Textkrper"/>
              <w:tabs>
                <w:tab w:val="left" w:pos="284"/>
              </w:tabs>
              <w:spacing w:after="0"/>
              <w:rPr>
                <w:lang w:val="de-DE"/>
              </w:rPr>
            </w:pPr>
          </w:p>
        </w:tc>
      </w:tr>
    </w:tbl>
    <w:p w14:paraId="2A3AF1D4" w14:textId="77777777" w:rsidR="005721B8" w:rsidRPr="009F08DB" w:rsidRDefault="005721B8" w:rsidP="005721B8">
      <w:pPr>
        <w:rPr>
          <w:rFonts w:ascii="Arial" w:hAnsi="Arial"/>
          <w:lang w:val="de-DE"/>
        </w:rPr>
      </w:pPr>
      <w:r w:rsidRPr="009F08DB">
        <w:rPr>
          <w:lang w:val="de-DE"/>
        </w:rPr>
        <w:br w:type="page"/>
      </w:r>
    </w:p>
    <w:p w14:paraId="325C2530" w14:textId="2B50D0B7" w:rsidR="005721B8" w:rsidRPr="009F08DB" w:rsidRDefault="00F31005" w:rsidP="00897659">
      <w:pPr>
        <w:pStyle w:val="berschrift3nummeriert"/>
        <w:rPr>
          <w:lang w:val="de-DE"/>
        </w:rPr>
      </w:pPr>
      <w:bookmarkStart w:id="263" w:name="_Toc118817775"/>
      <w:r w:rsidRPr="009F08DB">
        <w:rPr>
          <w:lang w:val="de-DE"/>
        </w:rPr>
        <w:t xml:space="preserve">FLT 2016: </w:t>
      </w:r>
      <w:r w:rsidR="00D77E25" w:rsidRPr="009F08DB">
        <w:rPr>
          <w:lang w:val="de-DE"/>
        </w:rPr>
        <w:t>ZUFÜHRUNG: GEGENKONTROLLE AUSWURF BAND 1 (INHALER): SENSORÜBERWACHUNG</w:t>
      </w:r>
      <w:bookmarkEnd w:id="263"/>
    </w:p>
    <w:p w14:paraId="140B6DB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762E59A6" w14:textId="77777777" w:rsidTr="00F31005">
        <w:trPr>
          <w:trHeight w:val="342"/>
        </w:trPr>
        <w:tc>
          <w:tcPr>
            <w:tcW w:w="2154" w:type="dxa"/>
            <w:shd w:val="clear" w:color="auto" w:fill="F2F2F2" w:themeFill="background1" w:themeFillShade="F2"/>
          </w:tcPr>
          <w:p w14:paraId="157DDA8F" w14:textId="42044A48" w:rsidR="005721B8" w:rsidRPr="009F08DB" w:rsidRDefault="00D8280B" w:rsidP="00190981">
            <w:pPr>
              <w:pStyle w:val="Textkrper"/>
              <w:spacing w:after="0"/>
              <w:rPr>
                <w:b/>
                <w:lang w:val="de-DE"/>
              </w:rPr>
            </w:pPr>
            <w:r w:rsidRPr="009F08DB">
              <w:rPr>
                <w:b/>
                <w:lang w:val="de-DE"/>
              </w:rPr>
              <w:t>Testziel</w:t>
            </w:r>
          </w:p>
        </w:tc>
        <w:tc>
          <w:tcPr>
            <w:tcW w:w="7257" w:type="dxa"/>
          </w:tcPr>
          <w:p w14:paraId="05DF38F7" w14:textId="17792B7E" w:rsidR="005721B8" w:rsidRPr="009F08DB" w:rsidRDefault="00A7704C" w:rsidP="00190981">
            <w:pPr>
              <w:pStyle w:val="BulletTabtext"/>
              <w:rPr>
                <w:lang w:val="de-DE"/>
              </w:rPr>
            </w:pPr>
            <w:r w:rsidRPr="009F08DB">
              <w:rPr>
                <w:lang w:val="de-DE"/>
              </w:rPr>
              <w:t>Test, ob die richtige Störmeldung im Bedienfeld erscheint</w:t>
            </w:r>
          </w:p>
          <w:p w14:paraId="18364CD6" w14:textId="3AFC8DF8" w:rsidR="00F31005" w:rsidRPr="009F08DB" w:rsidRDefault="00F31005" w:rsidP="00F31005">
            <w:pPr>
              <w:pStyle w:val="Abstandshalter"/>
              <w:rPr>
                <w:lang w:val="de-DE"/>
              </w:rPr>
            </w:pPr>
          </w:p>
        </w:tc>
      </w:tr>
      <w:tr w:rsidR="005721B8" w:rsidRPr="00387A0C" w14:paraId="55181D29" w14:textId="77777777" w:rsidTr="00190981">
        <w:trPr>
          <w:trHeight w:val="170"/>
        </w:trPr>
        <w:tc>
          <w:tcPr>
            <w:tcW w:w="2154" w:type="dxa"/>
          </w:tcPr>
          <w:p w14:paraId="6B322013" w14:textId="77777777" w:rsidR="005721B8" w:rsidRPr="009F08DB" w:rsidRDefault="005721B8" w:rsidP="00190981">
            <w:pPr>
              <w:pStyle w:val="Textkrper"/>
              <w:spacing w:before="0" w:after="0"/>
              <w:rPr>
                <w:sz w:val="8"/>
                <w:szCs w:val="8"/>
                <w:lang w:val="de-DE"/>
              </w:rPr>
            </w:pPr>
          </w:p>
        </w:tc>
        <w:tc>
          <w:tcPr>
            <w:tcW w:w="7257" w:type="dxa"/>
          </w:tcPr>
          <w:p w14:paraId="7D0572F5" w14:textId="77777777" w:rsidR="005721B8" w:rsidRPr="009F08DB" w:rsidRDefault="005721B8" w:rsidP="00190981">
            <w:pPr>
              <w:pStyle w:val="Textkrper"/>
              <w:spacing w:before="0" w:after="0"/>
              <w:rPr>
                <w:sz w:val="8"/>
                <w:szCs w:val="8"/>
                <w:lang w:val="de-DE"/>
              </w:rPr>
            </w:pPr>
          </w:p>
        </w:tc>
      </w:tr>
      <w:tr w:rsidR="005721B8" w:rsidRPr="009F08DB" w14:paraId="7073C893" w14:textId="77777777" w:rsidTr="00190981">
        <w:trPr>
          <w:trHeight w:val="471"/>
        </w:trPr>
        <w:tc>
          <w:tcPr>
            <w:tcW w:w="2154" w:type="dxa"/>
            <w:shd w:val="clear" w:color="auto" w:fill="F2F2F2" w:themeFill="background1" w:themeFillShade="F2"/>
          </w:tcPr>
          <w:p w14:paraId="192386FD" w14:textId="663AED5F" w:rsidR="005721B8" w:rsidRPr="009F08DB" w:rsidRDefault="00D8280B" w:rsidP="00190981">
            <w:pPr>
              <w:pStyle w:val="Textkrper"/>
              <w:spacing w:after="0"/>
              <w:rPr>
                <w:b/>
                <w:lang w:val="de-DE"/>
              </w:rPr>
            </w:pPr>
            <w:r w:rsidRPr="009F08DB">
              <w:rPr>
                <w:b/>
                <w:lang w:val="de-DE"/>
              </w:rPr>
              <w:t>Testdurchführung</w:t>
            </w:r>
          </w:p>
        </w:tc>
        <w:tc>
          <w:tcPr>
            <w:tcW w:w="7257" w:type="dxa"/>
          </w:tcPr>
          <w:p w14:paraId="02FE4A44" w14:textId="77777777" w:rsidR="005721B8" w:rsidRPr="009F08DB" w:rsidRDefault="005721B8" w:rsidP="00190981">
            <w:pPr>
              <w:pStyle w:val="Textkrper"/>
              <w:spacing w:after="0"/>
              <w:rPr>
                <w:lang w:val="de-DE"/>
              </w:rPr>
            </w:pPr>
          </w:p>
        </w:tc>
      </w:tr>
      <w:tr w:rsidR="005721B8" w:rsidRPr="009F08DB" w14:paraId="6EA32074" w14:textId="77777777" w:rsidTr="00190981">
        <w:trPr>
          <w:trHeight w:val="697"/>
        </w:trPr>
        <w:tc>
          <w:tcPr>
            <w:tcW w:w="2154" w:type="dxa"/>
            <w:shd w:val="clear" w:color="auto" w:fill="F2F2F2" w:themeFill="background1" w:themeFillShade="F2"/>
          </w:tcPr>
          <w:p w14:paraId="3127EE63" w14:textId="1939E58A" w:rsidR="005721B8" w:rsidRPr="009F08DB" w:rsidRDefault="00D41D58" w:rsidP="00190981">
            <w:pPr>
              <w:pStyle w:val="Textkrper"/>
              <w:spacing w:after="0"/>
              <w:rPr>
                <w:lang w:val="de-DE"/>
              </w:rPr>
            </w:pPr>
            <w:r w:rsidRPr="009F08DB">
              <w:rPr>
                <w:lang w:val="de-DE"/>
              </w:rPr>
              <w:t>Testvoraussetzungen</w:t>
            </w:r>
          </w:p>
        </w:tc>
        <w:tc>
          <w:tcPr>
            <w:tcW w:w="7257" w:type="dxa"/>
          </w:tcPr>
          <w:p w14:paraId="4900E5F9" w14:textId="09B3EAF6" w:rsidR="00F31005" w:rsidRPr="009F08DB" w:rsidRDefault="00AE36C0" w:rsidP="00F31005">
            <w:pPr>
              <w:pStyle w:val="BulletTabtext"/>
              <w:rPr>
                <w:lang w:val="de-DE"/>
              </w:rPr>
            </w:pPr>
            <w:r w:rsidRPr="009F08DB">
              <w:rPr>
                <w:lang w:val="de-DE"/>
              </w:rPr>
              <w:t>Maschine ist im Automatikbetrieb bereit</w:t>
            </w:r>
          </w:p>
          <w:p w14:paraId="6B9372DB" w14:textId="55384C17" w:rsidR="005721B8" w:rsidRPr="009F08DB" w:rsidRDefault="008859DC" w:rsidP="00F31005">
            <w:pPr>
              <w:pStyle w:val="BulletTabtext"/>
              <w:rPr>
                <w:lang w:val="de-DE"/>
              </w:rPr>
            </w:pPr>
            <w:r w:rsidRPr="009F08DB">
              <w:rPr>
                <w:lang w:val="de-DE"/>
              </w:rPr>
              <w:t>Inhaler ist als Packgut ausgewählt</w:t>
            </w:r>
            <w:r w:rsidR="00F31005" w:rsidRPr="009F08DB">
              <w:rPr>
                <w:lang w:val="de-DE"/>
              </w:rPr>
              <w:t xml:space="preserve"> </w:t>
            </w:r>
          </w:p>
          <w:p w14:paraId="3F95BDE7" w14:textId="39862DAF" w:rsidR="00F31005" w:rsidRPr="009F08DB" w:rsidRDefault="00F31005" w:rsidP="00F31005">
            <w:pPr>
              <w:pStyle w:val="Abstandshalter"/>
              <w:rPr>
                <w:lang w:val="de-DE"/>
              </w:rPr>
            </w:pPr>
          </w:p>
        </w:tc>
      </w:tr>
      <w:tr w:rsidR="005721B8" w:rsidRPr="009F08DB" w14:paraId="107FC731" w14:textId="77777777" w:rsidTr="00F31005">
        <w:trPr>
          <w:trHeight w:val="330"/>
        </w:trPr>
        <w:tc>
          <w:tcPr>
            <w:tcW w:w="2154" w:type="dxa"/>
            <w:shd w:val="clear" w:color="auto" w:fill="F2F2F2" w:themeFill="background1" w:themeFillShade="F2"/>
          </w:tcPr>
          <w:p w14:paraId="032104AB" w14:textId="4FFF5203" w:rsidR="005721B8" w:rsidRPr="009F08DB" w:rsidRDefault="00D8280B" w:rsidP="00190981">
            <w:pPr>
              <w:pStyle w:val="Textkrper"/>
              <w:spacing w:after="0"/>
              <w:rPr>
                <w:lang w:val="de-DE"/>
              </w:rPr>
            </w:pPr>
            <w:r w:rsidRPr="009F08DB">
              <w:rPr>
                <w:lang w:val="de-DE"/>
              </w:rPr>
              <w:t>Erforderliche Tätigkeit</w:t>
            </w:r>
          </w:p>
        </w:tc>
        <w:tc>
          <w:tcPr>
            <w:tcW w:w="7257" w:type="dxa"/>
          </w:tcPr>
          <w:p w14:paraId="46AC92E5" w14:textId="43825396" w:rsidR="005721B8" w:rsidRPr="009F08DB" w:rsidRDefault="00512C67" w:rsidP="00F31005">
            <w:pPr>
              <w:pStyle w:val="BulletTabtext"/>
              <w:rPr>
                <w:lang w:val="de-DE"/>
              </w:rPr>
            </w:pPr>
            <w:r w:rsidRPr="009F08DB">
              <w:rPr>
                <w:lang w:val="de-DE"/>
              </w:rPr>
              <w:t xml:space="preserve">Sensor </w:t>
            </w:r>
            <w:r w:rsidR="00792679" w:rsidRPr="009F08DB">
              <w:rPr>
                <w:lang w:val="de-DE"/>
              </w:rPr>
              <w:t>„</w:t>
            </w:r>
            <w:r w:rsidR="00F31005" w:rsidRPr="009F08DB">
              <w:rPr>
                <w:lang w:val="de-DE"/>
              </w:rPr>
              <w:t xml:space="preserve">=CAR1.W257-B01” </w:t>
            </w:r>
            <w:r w:rsidR="00D77E25" w:rsidRPr="009F08DB">
              <w:rPr>
                <w:lang w:val="de-DE"/>
              </w:rPr>
              <w:t>ausstecken</w:t>
            </w:r>
          </w:p>
          <w:p w14:paraId="008885C0" w14:textId="5A0D2E0D" w:rsidR="00F31005" w:rsidRPr="009F08DB" w:rsidRDefault="00F31005" w:rsidP="00F31005">
            <w:pPr>
              <w:pStyle w:val="Abstandshalter"/>
              <w:rPr>
                <w:lang w:val="de-DE"/>
              </w:rPr>
            </w:pPr>
          </w:p>
        </w:tc>
      </w:tr>
      <w:tr w:rsidR="005721B8" w:rsidRPr="00387A0C" w14:paraId="035BA6E9" w14:textId="77777777" w:rsidTr="00190981">
        <w:trPr>
          <w:trHeight w:val="697"/>
        </w:trPr>
        <w:tc>
          <w:tcPr>
            <w:tcW w:w="2154" w:type="dxa"/>
            <w:shd w:val="clear" w:color="auto" w:fill="F2F2F2" w:themeFill="background1" w:themeFillShade="F2"/>
          </w:tcPr>
          <w:p w14:paraId="11094BFE" w14:textId="6A1A932B" w:rsidR="005721B8" w:rsidRPr="009F08DB" w:rsidRDefault="008C23D6" w:rsidP="00190981">
            <w:pPr>
              <w:pStyle w:val="Textkrper"/>
              <w:spacing w:after="0"/>
              <w:rPr>
                <w:lang w:val="de-DE"/>
              </w:rPr>
            </w:pPr>
            <w:r w:rsidRPr="009F08DB">
              <w:rPr>
                <w:lang w:val="de-DE"/>
              </w:rPr>
              <w:t>Folge</w:t>
            </w:r>
          </w:p>
        </w:tc>
        <w:tc>
          <w:tcPr>
            <w:tcW w:w="7257" w:type="dxa"/>
          </w:tcPr>
          <w:p w14:paraId="096BC75E" w14:textId="77172B42" w:rsidR="00F31005" w:rsidRPr="009F08DB" w:rsidRDefault="00762C1A" w:rsidP="00F31005">
            <w:pPr>
              <w:pStyle w:val="BulletTabtext"/>
              <w:rPr>
                <w:lang w:val="de-DE"/>
              </w:rPr>
            </w:pPr>
            <w:r w:rsidRPr="009F08DB">
              <w:rPr>
                <w:lang w:val="de-DE"/>
              </w:rPr>
              <w:t>Störmeldung erscheint im Bedienfeld</w:t>
            </w:r>
          </w:p>
          <w:p w14:paraId="26EBB667" w14:textId="7997FFC8"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408682FB" w14:textId="38E7927E" w:rsidR="00F31005" w:rsidRPr="009F08DB" w:rsidRDefault="00F31005" w:rsidP="00F31005">
            <w:pPr>
              <w:pStyle w:val="Abstandshalter"/>
              <w:rPr>
                <w:lang w:val="de-DE"/>
              </w:rPr>
            </w:pPr>
          </w:p>
        </w:tc>
      </w:tr>
      <w:tr w:rsidR="005721B8" w:rsidRPr="009F08DB" w14:paraId="775D6B85" w14:textId="77777777" w:rsidTr="00F31005">
        <w:trPr>
          <w:trHeight w:val="280"/>
        </w:trPr>
        <w:tc>
          <w:tcPr>
            <w:tcW w:w="2154" w:type="dxa"/>
            <w:shd w:val="clear" w:color="auto" w:fill="F2F2F2" w:themeFill="background1" w:themeFillShade="F2"/>
          </w:tcPr>
          <w:p w14:paraId="6E1EF64F" w14:textId="3A90E46F" w:rsidR="005721B8" w:rsidRPr="009F08DB" w:rsidRDefault="00D8280B" w:rsidP="00190981">
            <w:pPr>
              <w:pStyle w:val="Textkrper"/>
              <w:spacing w:after="0"/>
              <w:rPr>
                <w:lang w:val="de-DE"/>
              </w:rPr>
            </w:pPr>
            <w:r w:rsidRPr="009F08DB">
              <w:rPr>
                <w:lang w:val="de-DE"/>
              </w:rPr>
              <w:t>Kommentare</w:t>
            </w:r>
          </w:p>
        </w:tc>
        <w:tc>
          <w:tcPr>
            <w:tcW w:w="7257" w:type="dxa"/>
          </w:tcPr>
          <w:p w14:paraId="34DC2159" w14:textId="514FAC60" w:rsidR="005721B8" w:rsidRPr="009F08DB" w:rsidRDefault="00AE36C0" w:rsidP="00190981">
            <w:pPr>
              <w:pStyle w:val="BulletTabtext"/>
              <w:rPr>
                <w:lang w:val="de-DE"/>
              </w:rPr>
            </w:pPr>
            <w:r w:rsidRPr="009F08DB">
              <w:rPr>
                <w:lang w:val="de-DE"/>
              </w:rPr>
              <w:t>Keine</w:t>
            </w:r>
          </w:p>
          <w:p w14:paraId="7BF8157E" w14:textId="77777777" w:rsidR="005721B8" w:rsidRPr="009F08DB" w:rsidRDefault="005721B8" w:rsidP="00190981">
            <w:pPr>
              <w:pStyle w:val="Abstandshalter"/>
              <w:rPr>
                <w:lang w:val="de-DE"/>
              </w:rPr>
            </w:pPr>
          </w:p>
        </w:tc>
      </w:tr>
      <w:tr w:rsidR="005721B8" w:rsidRPr="009F08DB" w14:paraId="0B9CACCB" w14:textId="77777777" w:rsidTr="00190981">
        <w:trPr>
          <w:trHeight w:val="697"/>
        </w:trPr>
        <w:tc>
          <w:tcPr>
            <w:tcW w:w="2154" w:type="dxa"/>
            <w:shd w:val="clear" w:color="auto" w:fill="F2F2F2" w:themeFill="background1" w:themeFillShade="F2"/>
          </w:tcPr>
          <w:p w14:paraId="16AEB2A0" w14:textId="780D442A" w:rsidR="005721B8" w:rsidRPr="009F08DB" w:rsidRDefault="00D41D58" w:rsidP="00190981">
            <w:pPr>
              <w:pStyle w:val="Textkrper"/>
              <w:spacing w:after="0"/>
              <w:rPr>
                <w:lang w:val="de-DE"/>
              </w:rPr>
            </w:pPr>
            <w:r w:rsidRPr="009F08DB">
              <w:rPr>
                <w:lang w:val="de-DE"/>
              </w:rPr>
              <w:t>Quittierung</w:t>
            </w:r>
          </w:p>
        </w:tc>
        <w:tc>
          <w:tcPr>
            <w:tcW w:w="7257" w:type="dxa"/>
          </w:tcPr>
          <w:p w14:paraId="383D554C" w14:textId="5C09B1A7" w:rsidR="00F31005" w:rsidRPr="009F08DB" w:rsidRDefault="00512C67" w:rsidP="00F31005">
            <w:pPr>
              <w:pStyle w:val="BulletTabtext"/>
              <w:rPr>
                <w:lang w:val="de-DE"/>
              </w:rPr>
            </w:pPr>
            <w:r w:rsidRPr="009F08DB">
              <w:rPr>
                <w:lang w:val="de-DE"/>
              </w:rPr>
              <w:t xml:space="preserve">Sensor </w:t>
            </w:r>
            <w:r w:rsidR="00792679" w:rsidRPr="009F08DB">
              <w:rPr>
                <w:lang w:val="de-DE"/>
              </w:rPr>
              <w:t>„</w:t>
            </w:r>
            <w:r w:rsidR="00F31005" w:rsidRPr="009F08DB">
              <w:rPr>
                <w:lang w:val="de-DE"/>
              </w:rPr>
              <w:t>=CAR1.W257-B01”</w:t>
            </w:r>
            <w:r w:rsidR="00D77E25" w:rsidRPr="009F08DB">
              <w:rPr>
                <w:lang w:val="de-DE"/>
              </w:rPr>
              <w:t xml:space="preserve"> wieder einstecken</w:t>
            </w:r>
          </w:p>
          <w:p w14:paraId="66D110C7" w14:textId="7B4DFA3B"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048C0B5D" w14:textId="51F2B330" w:rsidR="00F31005" w:rsidRPr="009F08DB" w:rsidRDefault="00F31005" w:rsidP="00F31005">
            <w:pPr>
              <w:pStyle w:val="Abstandshalter"/>
              <w:rPr>
                <w:lang w:val="de-DE"/>
              </w:rPr>
            </w:pPr>
          </w:p>
        </w:tc>
      </w:tr>
    </w:tbl>
    <w:p w14:paraId="149D93D8"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D35693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C3D881D" w14:textId="5F09B0D0"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F9BC36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5A3EFDA" w14:textId="4B54C5B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AD33449" w14:textId="77777777" w:rsidTr="00190981">
        <w:trPr>
          <w:trHeight w:val="697"/>
        </w:trPr>
        <w:tc>
          <w:tcPr>
            <w:tcW w:w="2154" w:type="dxa"/>
            <w:tcBorders>
              <w:bottom w:val="nil"/>
            </w:tcBorders>
            <w:shd w:val="clear" w:color="auto" w:fill="F2F2F2" w:themeFill="background1" w:themeFillShade="F2"/>
          </w:tcPr>
          <w:p w14:paraId="75116553" w14:textId="0125DDA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76909E7" w14:textId="0543FA78"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3ADBA5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50752" behindDoc="0" locked="0" layoutInCell="1" allowOverlap="1" wp14:anchorId="6BBECB93" wp14:editId="1194C4CF">
                      <wp:simplePos x="0" y="0"/>
                      <wp:positionH relativeFrom="column">
                        <wp:posOffset>-36195</wp:posOffset>
                      </wp:positionH>
                      <wp:positionV relativeFrom="line">
                        <wp:posOffset>36195</wp:posOffset>
                      </wp:positionV>
                      <wp:extent cx="820800" cy="320400"/>
                      <wp:effectExtent l="0" t="0" r="17780" b="22860"/>
                      <wp:wrapNone/>
                      <wp:docPr id="293276394" name="Rechteck: abgerundete Ecken 29327639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6AB9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BECB93" id="Rechteck: abgerundete Ecken 293276394" o:spid="_x0000_s3347" style="position:absolute;left:0;text-align:left;margin-left:-2.85pt;margin-top:2.85pt;width:64.65pt;height:25.25pt;z-index:255050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0XuvQIAAMgFAAAOAAAAZHJzL2Uyb0RvYy54bWysVN9P2zAQfp+0/8Hy+0iaF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vKdF7r0C&#10;AADIBQAADgAAAAAAAAAAAAAAAAAuAgAAZHJzL2Uyb0RvYy54bWxQSwECLQAUAAYACAAAACEANZNe&#10;dtoAAAAHAQAADwAAAAAAAAAAAAAAAAAXBQAAZHJzL2Rvd25yZXYueG1sUEsFBgAAAAAEAAQA8wAA&#10;AB4GAAAAAA==&#10;" filled="f" strokecolor="black [3213]" strokeweight=".5pt">
                      <v:textbox>
                        <w:txbxContent>
                          <w:p w14:paraId="2016AB9E" w14:textId="77777777" w:rsidR="00BD5E17" w:rsidRDefault="00BD5E17" w:rsidP="005721B8">
                            <w:pPr>
                              <w:jc w:val="center"/>
                            </w:pPr>
                            <w:r>
                              <w:t>x</w:t>
                            </w:r>
                          </w:p>
                        </w:txbxContent>
                      </v:textbox>
                      <w10:wrap anchory="line"/>
                    </v:roundrect>
                  </w:pict>
                </mc:Fallback>
              </mc:AlternateContent>
            </w:r>
          </w:p>
        </w:tc>
      </w:tr>
      <w:tr w:rsidR="005721B8" w:rsidRPr="00387A0C" w14:paraId="6CE5CFAC" w14:textId="77777777" w:rsidTr="00190981">
        <w:trPr>
          <w:trHeight w:val="697"/>
        </w:trPr>
        <w:tc>
          <w:tcPr>
            <w:tcW w:w="2154" w:type="dxa"/>
            <w:tcBorders>
              <w:top w:val="nil"/>
              <w:bottom w:val="nil"/>
            </w:tcBorders>
            <w:shd w:val="clear" w:color="auto" w:fill="F2F2F2" w:themeFill="background1" w:themeFillShade="F2"/>
          </w:tcPr>
          <w:p w14:paraId="2389BEB2" w14:textId="77777777" w:rsidR="005721B8" w:rsidRPr="009F08DB" w:rsidRDefault="005721B8" w:rsidP="00190981">
            <w:pPr>
              <w:pStyle w:val="Textkrper"/>
              <w:spacing w:after="0"/>
              <w:rPr>
                <w:lang w:val="de-DE"/>
              </w:rPr>
            </w:pPr>
          </w:p>
        </w:tc>
        <w:tc>
          <w:tcPr>
            <w:tcW w:w="5839" w:type="dxa"/>
            <w:tcBorders>
              <w:top w:val="nil"/>
              <w:bottom w:val="nil"/>
            </w:tcBorders>
          </w:tcPr>
          <w:p w14:paraId="766574E6" w14:textId="4C2B4D8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D428B4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057920" behindDoc="0" locked="0" layoutInCell="1" allowOverlap="1" wp14:anchorId="134EFD2A" wp14:editId="5852DE11">
                      <wp:simplePos x="0" y="0"/>
                      <wp:positionH relativeFrom="column">
                        <wp:posOffset>-36195</wp:posOffset>
                      </wp:positionH>
                      <wp:positionV relativeFrom="line">
                        <wp:posOffset>36195</wp:posOffset>
                      </wp:positionV>
                      <wp:extent cx="820800" cy="320400"/>
                      <wp:effectExtent l="0" t="0" r="17780" b="22860"/>
                      <wp:wrapNone/>
                      <wp:docPr id="293276395" name="Rechteck: abgerundete Ecken 2932763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2861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EFD2A" id="Rechteck: abgerundete Ecken 293276395" o:spid="_x0000_s3348" style="position:absolute;left:0;text-align:left;margin-left:-2.85pt;margin-top:2.85pt;width:64.65pt;height:25.25pt;z-index:255057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0i8PG+&#10;AgAAyAUAAA4AAAAAAAAAAAAAAAAALgIAAGRycy9lMm9Eb2MueG1sUEsBAi0AFAAGAAgAAAAhADWT&#10;XnbaAAAABwEAAA8AAAAAAAAAAAAAAAAAGAUAAGRycy9kb3ducmV2LnhtbFBLBQYAAAAABAAEAPMA&#10;AAAfBgAAAAA=&#10;" filled="f" strokecolor="black [3213]" strokeweight=".5pt">
                      <v:textbox>
                        <w:txbxContent>
                          <w:p w14:paraId="20C28618" w14:textId="77777777" w:rsidR="00BD5E17" w:rsidRDefault="00BD5E17" w:rsidP="005721B8">
                            <w:pPr>
                              <w:jc w:val="center"/>
                            </w:pPr>
                            <w:r>
                              <w:t>x</w:t>
                            </w:r>
                          </w:p>
                        </w:txbxContent>
                      </v:textbox>
                      <w10:wrap anchory="line"/>
                    </v:roundrect>
                  </w:pict>
                </mc:Fallback>
              </mc:AlternateContent>
            </w:r>
          </w:p>
        </w:tc>
      </w:tr>
      <w:tr w:rsidR="005721B8" w:rsidRPr="009F08DB" w14:paraId="43BD3F5B" w14:textId="77777777" w:rsidTr="00190981">
        <w:trPr>
          <w:trHeight w:val="1701"/>
        </w:trPr>
        <w:tc>
          <w:tcPr>
            <w:tcW w:w="2154" w:type="dxa"/>
            <w:shd w:val="clear" w:color="auto" w:fill="F2F2F2" w:themeFill="background1" w:themeFillShade="F2"/>
          </w:tcPr>
          <w:p w14:paraId="59D8FC60" w14:textId="6190B7B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456DF3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54848" behindDoc="0" locked="0" layoutInCell="1" allowOverlap="1" wp14:anchorId="468AD745" wp14:editId="5771556C">
                      <wp:simplePos x="0" y="0"/>
                      <wp:positionH relativeFrom="column">
                        <wp:posOffset>-5715</wp:posOffset>
                      </wp:positionH>
                      <wp:positionV relativeFrom="line">
                        <wp:posOffset>72390</wp:posOffset>
                      </wp:positionV>
                      <wp:extent cx="4500000" cy="942975"/>
                      <wp:effectExtent l="0" t="0" r="15240" b="28575"/>
                      <wp:wrapNone/>
                      <wp:docPr id="293276398" name="Rechteck: abgerundete Ecken 29327639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EBBC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8AD745" id="Rechteck: abgerundete Ecken 293276398" o:spid="_x0000_s3349" style="position:absolute;left:0;text-align:left;margin-left:-.45pt;margin-top:5.7pt;width:354.35pt;height:74.25pt;z-index:255054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LdwZX&#10;vQIAAMkFAAAOAAAAAAAAAAAAAAAAAC4CAABkcnMvZTJvRG9jLnhtbFBLAQItABQABgAIAAAAIQDv&#10;Mn/u3AAAAAgBAAAPAAAAAAAAAAAAAAAAABcFAABkcnMvZG93bnJldi54bWxQSwUGAAAAAAQABADz&#10;AAAAIAYAAAAA&#10;" filled="f" strokecolor="black [3213]" strokeweight=".5pt">
                      <v:textbox>
                        <w:txbxContent>
                          <w:p w14:paraId="653EBBCE" w14:textId="77777777" w:rsidR="00BD5E17" w:rsidRDefault="00BD5E17" w:rsidP="005721B8">
                            <w:pPr>
                              <w:jc w:val="center"/>
                            </w:pPr>
                            <w:r>
                              <w:t>x</w:t>
                            </w:r>
                          </w:p>
                        </w:txbxContent>
                      </v:textbox>
                      <w10:wrap anchory="line"/>
                    </v:roundrect>
                  </w:pict>
                </mc:Fallback>
              </mc:AlternateContent>
            </w:r>
          </w:p>
        </w:tc>
      </w:tr>
    </w:tbl>
    <w:p w14:paraId="4E3456E8" w14:textId="77777777" w:rsidR="005721B8" w:rsidRPr="009F08DB" w:rsidRDefault="005721B8" w:rsidP="005721B8">
      <w:pPr>
        <w:pStyle w:val="Textkrper"/>
        <w:rPr>
          <w:lang w:val="de-DE"/>
        </w:rPr>
      </w:pPr>
    </w:p>
    <w:p w14:paraId="48F6DBBF" w14:textId="1827916F" w:rsidR="005721B8" w:rsidRDefault="005721B8" w:rsidP="005721B8">
      <w:pPr>
        <w:pStyle w:val="Textkrper"/>
        <w:rPr>
          <w:lang w:val="de-DE"/>
        </w:rPr>
      </w:pPr>
    </w:p>
    <w:p w14:paraId="41030CC4" w14:textId="77777777" w:rsidR="00D87089" w:rsidRPr="009F08DB" w:rsidRDefault="00D87089" w:rsidP="005721B8">
      <w:pPr>
        <w:pStyle w:val="Textkrper"/>
        <w:rPr>
          <w:lang w:val="de-DE"/>
        </w:rPr>
      </w:pPr>
    </w:p>
    <w:p w14:paraId="41590395"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FDC401D" w14:textId="77777777" w:rsidTr="00626664">
        <w:trPr>
          <w:trHeight w:val="1020"/>
        </w:trPr>
        <w:tc>
          <w:tcPr>
            <w:tcW w:w="2154" w:type="dxa"/>
            <w:shd w:val="clear" w:color="auto" w:fill="F2F2F2" w:themeFill="background1" w:themeFillShade="F2"/>
          </w:tcPr>
          <w:p w14:paraId="0EEB32C4" w14:textId="0335FCD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0072F30" w14:textId="3CC77403" w:rsidR="00626664" w:rsidRPr="009F08DB" w:rsidRDefault="00745279" w:rsidP="00190981">
            <w:pPr>
              <w:pStyle w:val="Textkrper"/>
              <w:tabs>
                <w:tab w:val="left" w:pos="284"/>
              </w:tabs>
              <w:spacing w:after="0"/>
              <w:rPr>
                <w:lang w:val="de-DE"/>
              </w:rPr>
            </w:pPr>
            <w:r w:rsidRPr="009F08DB">
              <w:rPr>
                <w:lang w:val="de-DE"/>
              </w:rPr>
              <w:t>ja/nein</w:t>
            </w:r>
          </w:p>
          <w:p w14:paraId="5EAA482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00928" behindDoc="0" locked="0" layoutInCell="1" allowOverlap="1" wp14:anchorId="31E6E488" wp14:editId="01D9F626">
                      <wp:simplePos x="0" y="0"/>
                      <wp:positionH relativeFrom="column">
                        <wp:posOffset>635</wp:posOffset>
                      </wp:positionH>
                      <wp:positionV relativeFrom="paragraph">
                        <wp:posOffset>36195</wp:posOffset>
                      </wp:positionV>
                      <wp:extent cx="820800" cy="320400"/>
                      <wp:effectExtent l="0" t="0" r="17780" b="22860"/>
                      <wp:wrapNone/>
                      <wp:docPr id="293276399" name="Rechteck: abgerundete Ecken 2932763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7A83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6E488" id="Rechteck: abgerundete Ecken 293276399" o:spid="_x0000_s3350" style="position:absolute;left:0;text-align:left;margin-left:.05pt;margin-top:2.85pt;width:64.65pt;height:25.25pt;z-index:2583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R39ADvgIA&#10;AMgFAAAOAAAAAAAAAAAAAAAAAC4CAABkcnMvZTJvRG9jLnhtbFBLAQItABQABgAIAAAAIQCbrlPC&#10;2AAAAAUBAAAPAAAAAAAAAAAAAAAAABgFAABkcnMvZG93bnJldi54bWxQSwUGAAAAAAQABADzAAAA&#10;HQYAAAAA&#10;" filled="f" strokecolor="black [3213]" strokeweight=".5pt">
                      <v:textbox>
                        <w:txbxContent>
                          <w:p w14:paraId="32B7A833" w14:textId="77777777" w:rsidR="00BD5E17" w:rsidRDefault="00BD5E17" w:rsidP="005721B8">
                            <w:pPr>
                              <w:jc w:val="center"/>
                            </w:pPr>
                            <w:r>
                              <w:t>x</w:t>
                            </w:r>
                          </w:p>
                        </w:txbxContent>
                      </v:textbox>
                    </v:roundrect>
                  </w:pict>
                </mc:Fallback>
              </mc:AlternateContent>
            </w:r>
          </w:p>
        </w:tc>
        <w:tc>
          <w:tcPr>
            <w:tcW w:w="5839" w:type="dxa"/>
            <w:shd w:val="clear" w:color="auto" w:fill="auto"/>
          </w:tcPr>
          <w:p w14:paraId="459F3352" w14:textId="5A31A9DB" w:rsidR="00626664" w:rsidRPr="009F08DB" w:rsidRDefault="00745279" w:rsidP="00190981">
            <w:pPr>
              <w:pStyle w:val="Textkrper"/>
              <w:tabs>
                <w:tab w:val="left" w:pos="284"/>
              </w:tabs>
              <w:spacing w:after="0"/>
              <w:rPr>
                <w:lang w:val="de-DE"/>
              </w:rPr>
            </w:pPr>
            <w:r w:rsidRPr="009F08DB">
              <w:rPr>
                <w:lang w:val="de-DE"/>
              </w:rPr>
              <w:t>Datum/Kurzzeichen</w:t>
            </w:r>
          </w:p>
          <w:p w14:paraId="0780B63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01952" behindDoc="0" locked="0" layoutInCell="1" allowOverlap="1" wp14:anchorId="21C4C0E3" wp14:editId="142876F9">
                      <wp:simplePos x="0" y="0"/>
                      <wp:positionH relativeFrom="column">
                        <wp:posOffset>1746</wp:posOffset>
                      </wp:positionH>
                      <wp:positionV relativeFrom="line">
                        <wp:posOffset>32703</wp:posOffset>
                      </wp:positionV>
                      <wp:extent cx="3592354" cy="320400"/>
                      <wp:effectExtent l="0" t="0" r="27305" b="22860"/>
                      <wp:wrapNone/>
                      <wp:docPr id="293276400" name="Rechteck: abgerundete Ecken 29327640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C889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C4C0E3" id="Rechteck: abgerundete Ecken 293276400" o:spid="_x0000_s3351" style="position:absolute;left:0;text-align:left;margin-left:.15pt;margin-top:2.6pt;width:282.85pt;height:25.25pt;z-index:258301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" filled="f" strokecolor="black [3213]" strokeweight=".5pt">
                      <v:textbox>
                        <w:txbxContent>
                          <w:p w14:paraId="4ABC889D" w14:textId="77777777" w:rsidR="00BD5E17" w:rsidRDefault="00BD5E17" w:rsidP="005721B8">
                            <w:pPr>
                              <w:jc w:val="center"/>
                            </w:pPr>
                            <w:r>
                              <w:t>x</w:t>
                            </w:r>
                          </w:p>
                        </w:txbxContent>
                      </v:textbox>
                      <w10:wrap anchory="line"/>
                    </v:roundrect>
                  </w:pict>
                </mc:Fallback>
              </mc:AlternateContent>
            </w:r>
          </w:p>
        </w:tc>
      </w:tr>
      <w:tr w:rsidR="00626664" w:rsidRPr="009F08DB" w14:paraId="578243CC" w14:textId="77777777" w:rsidTr="00626664">
        <w:trPr>
          <w:trHeight w:val="1020"/>
        </w:trPr>
        <w:tc>
          <w:tcPr>
            <w:tcW w:w="2154" w:type="dxa"/>
            <w:shd w:val="clear" w:color="auto" w:fill="F2F2F2" w:themeFill="background1" w:themeFillShade="F2"/>
          </w:tcPr>
          <w:p w14:paraId="6F947F56" w14:textId="636C919E"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EE5E82D" w14:textId="5544FA4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02976" behindDoc="0" locked="0" layoutInCell="1" allowOverlap="1" wp14:anchorId="6F68E2E7" wp14:editId="25D5BDD1">
                      <wp:simplePos x="0" y="0"/>
                      <wp:positionH relativeFrom="column">
                        <wp:posOffset>-5715</wp:posOffset>
                      </wp:positionH>
                      <wp:positionV relativeFrom="line">
                        <wp:posOffset>252095</wp:posOffset>
                      </wp:positionV>
                      <wp:extent cx="4500000" cy="320400"/>
                      <wp:effectExtent l="0" t="0" r="15240" b="22860"/>
                      <wp:wrapNone/>
                      <wp:docPr id="293276401" name="Rechteck: abgerundete Ecken 29327640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1D1F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68E2E7" id="Rechteck: abgerundete Ecken 293276401" o:spid="_x0000_s3352" style="position:absolute;left:0;text-align:left;margin-left:-.45pt;margin-top:19.85pt;width:354.35pt;height:25.25pt;z-index:258302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8qEGcbsC&#10;AADJBQAADgAAAAAAAAAAAAAAAAAuAgAAZHJzL2Uyb0RvYy54bWxQSwECLQAUAAYACAAAACEAeEdM&#10;vdwAAAAHAQAADwAAAAAAAAAAAAAAAAAVBQAAZHJzL2Rvd25yZXYueG1sUEsFBgAAAAAEAAQA8wAA&#10;AB4GAAAAAA==&#10;" filled="f" strokecolor="black [3213]" strokeweight=".5pt">
                      <v:textbox>
                        <w:txbxContent>
                          <w:p w14:paraId="3DD1D1F1"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508C969" w14:textId="77777777" w:rsidR="00626664" w:rsidRPr="009F08DB" w:rsidRDefault="00626664" w:rsidP="00190981">
            <w:pPr>
              <w:pStyle w:val="Textkrper"/>
              <w:tabs>
                <w:tab w:val="left" w:pos="284"/>
              </w:tabs>
              <w:spacing w:after="0"/>
              <w:rPr>
                <w:lang w:val="de-DE"/>
              </w:rPr>
            </w:pPr>
          </w:p>
        </w:tc>
      </w:tr>
    </w:tbl>
    <w:p w14:paraId="3B6FDEF9" w14:textId="77777777" w:rsidR="005721B8" w:rsidRPr="009F08DB" w:rsidRDefault="005721B8" w:rsidP="005721B8">
      <w:pPr>
        <w:rPr>
          <w:rFonts w:ascii="Arial" w:hAnsi="Arial"/>
          <w:lang w:val="de-DE"/>
        </w:rPr>
      </w:pPr>
      <w:r w:rsidRPr="009F08DB">
        <w:rPr>
          <w:lang w:val="de-DE"/>
        </w:rPr>
        <w:br w:type="page"/>
      </w:r>
    </w:p>
    <w:p w14:paraId="4DC9C595" w14:textId="4D7A7A92" w:rsidR="005721B8" w:rsidRPr="009F08DB" w:rsidRDefault="00F31005" w:rsidP="00897659">
      <w:pPr>
        <w:pStyle w:val="berschrift3nummeriert"/>
        <w:rPr>
          <w:lang w:val="de-DE"/>
        </w:rPr>
      </w:pPr>
      <w:bookmarkStart w:id="264" w:name="_Toc118817776"/>
      <w:r w:rsidRPr="009F08DB">
        <w:rPr>
          <w:lang w:val="de-DE"/>
        </w:rPr>
        <w:t xml:space="preserve">FLT 2017: </w:t>
      </w:r>
      <w:r w:rsidR="00D77E25" w:rsidRPr="009F08DB">
        <w:rPr>
          <w:lang w:val="de-DE"/>
        </w:rPr>
        <w:t>ZUFÜHRUNG GEGENKOTROLLE AUSWURF BAND 2 (FLOWPACK): SENSORÜBERWACHUNG</w:t>
      </w:r>
      <w:bookmarkEnd w:id="264"/>
    </w:p>
    <w:p w14:paraId="50ADB7C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708DA2FA" w14:textId="77777777" w:rsidTr="00F31005">
        <w:trPr>
          <w:trHeight w:val="342"/>
        </w:trPr>
        <w:tc>
          <w:tcPr>
            <w:tcW w:w="2154" w:type="dxa"/>
            <w:shd w:val="clear" w:color="auto" w:fill="F2F2F2" w:themeFill="background1" w:themeFillShade="F2"/>
          </w:tcPr>
          <w:p w14:paraId="33700E2F" w14:textId="29DBE63E" w:rsidR="005721B8" w:rsidRPr="009F08DB" w:rsidRDefault="00D8280B" w:rsidP="00190981">
            <w:pPr>
              <w:pStyle w:val="Textkrper"/>
              <w:spacing w:after="0"/>
              <w:rPr>
                <w:b/>
                <w:lang w:val="de-DE"/>
              </w:rPr>
            </w:pPr>
            <w:r w:rsidRPr="009F08DB">
              <w:rPr>
                <w:b/>
                <w:lang w:val="de-DE"/>
              </w:rPr>
              <w:t>Testziel</w:t>
            </w:r>
          </w:p>
        </w:tc>
        <w:tc>
          <w:tcPr>
            <w:tcW w:w="7257" w:type="dxa"/>
          </w:tcPr>
          <w:p w14:paraId="450ABA74" w14:textId="20948A23" w:rsidR="005721B8" w:rsidRPr="009F08DB" w:rsidRDefault="00A7704C" w:rsidP="00190981">
            <w:pPr>
              <w:pStyle w:val="BulletTabtext"/>
              <w:rPr>
                <w:lang w:val="de-DE"/>
              </w:rPr>
            </w:pPr>
            <w:r w:rsidRPr="009F08DB">
              <w:rPr>
                <w:lang w:val="de-DE"/>
              </w:rPr>
              <w:t>Test, ob die richtige Störmeldung im Bedienfeld erscheint</w:t>
            </w:r>
          </w:p>
          <w:p w14:paraId="6CDCE016" w14:textId="40D4F6BE" w:rsidR="00F31005" w:rsidRPr="009F08DB" w:rsidRDefault="00F31005" w:rsidP="00F31005">
            <w:pPr>
              <w:pStyle w:val="Abstandshalter"/>
              <w:rPr>
                <w:lang w:val="de-DE"/>
              </w:rPr>
            </w:pPr>
          </w:p>
        </w:tc>
      </w:tr>
      <w:tr w:rsidR="005721B8" w:rsidRPr="00387A0C" w14:paraId="6706FF81" w14:textId="77777777" w:rsidTr="00190981">
        <w:trPr>
          <w:trHeight w:val="170"/>
        </w:trPr>
        <w:tc>
          <w:tcPr>
            <w:tcW w:w="2154" w:type="dxa"/>
          </w:tcPr>
          <w:p w14:paraId="04B23BBF" w14:textId="77777777" w:rsidR="005721B8" w:rsidRPr="009F08DB" w:rsidRDefault="005721B8" w:rsidP="00190981">
            <w:pPr>
              <w:pStyle w:val="Textkrper"/>
              <w:spacing w:before="0" w:after="0"/>
              <w:rPr>
                <w:sz w:val="8"/>
                <w:szCs w:val="8"/>
                <w:lang w:val="de-DE"/>
              </w:rPr>
            </w:pPr>
          </w:p>
        </w:tc>
        <w:tc>
          <w:tcPr>
            <w:tcW w:w="7257" w:type="dxa"/>
          </w:tcPr>
          <w:p w14:paraId="44AAC9A8" w14:textId="77777777" w:rsidR="005721B8" w:rsidRPr="009F08DB" w:rsidRDefault="005721B8" w:rsidP="00190981">
            <w:pPr>
              <w:pStyle w:val="Textkrper"/>
              <w:spacing w:before="0" w:after="0"/>
              <w:rPr>
                <w:sz w:val="8"/>
                <w:szCs w:val="8"/>
                <w:lang w:val="de-DE"/>
              </w:rPr>
            </w:pPr>
          </w:p>
        </w:tc>
      </w:tr>
      <w:tr w:rsidR="005721B8" w:rsidRPr="009F08DB" w14:paraId="7733FD7F" w14:textId="77777777" w:rsidTr="00190981">
        <w:trPr>
          <w:trHeight w:val="471"/>
        </w:trPr>
        <w:tc>
          <w:tcPr>
            <w:tcW w:w="2154" w:type="dxa"/>
            <w:shd w:val="clear" w:color="auto" w:fill="F2F2F2" w:themeFill="background1" w:themeFillShade="F2"/>
          </w:tcPr>
          <w:p w14:paraId="1284F107" w14:textId="11A8FEEA" w:rsidR="005721B8" w:rsidRPr="009F08DB" w:rsidRDefault="00D8280B" w:rsidP="00190981">
            <w:pPr>
              <w:pStyle w:val="Textkrper"/>
              <w:spacing w:after="0"/>
              <w:rPr>
                <w:b/>
                <w:lang w:val="de-DE"/>
              </w:rPr>
            </w:pPr>
            <w:r w:rsidRPr="009F08DB">
              <w:rPr>
                <w:b/>
                <w:lang w:val="de-DE"/>
              </w:rPr>
              <w:t>Testdurchführung</w:t>
            </w:r>
          </w:p>
        </w:tc>
        <w:tc>
          <w:tcPr>
            <w:tcW w:w="7257" w:type="dxa"/>
          </w:tcPr>
          <w:p w14:paraId="111F4202" w14:textId="77777777" w:rsidR="005721B8" w:rsidRPr="009F08DB" w:rsidRDefault="005721B8" w:rsidP="00190981">
            <w:pPr>
              <w:pStyle w:val="Textkrper"/>
              <w:spacing w:after="0"/>
              <w:rPr>
                <w:lang w:val="de-DE"/>
              </w:rPr>
            </w:pPr>
          </w:p>
        </w:tc>
      </w:tr>
      <w:tr w:rsidR="005721B8" w:rsidRPr="009F08DB" w14:paraId="3F99FD7B" w14:textId="77777777" w:rsidTr="00190981">
        <w:trPr>
          <w:trHeight w:val="697"/>
        </w:trPr>
        <w:tc>
          <w:tcPr>
            <w:tcW w:w="2154" w:type="dxa"/>
            <w:shd w:val="clear" w:color="auto" w:fill="F2F2F2" w:themeFill="background1" w:themeFillShade="F2"/>
          </w:tcPr>
          <w:p w14:paraId="1C205752" w14:textId="54AE5FA2" w:rsidR="005721B8" w:rsidRPr="009F08DB" w:rsidRDefault="00D41D58" w:rsidP="00190981">
            <w:pPr>
              <w:pStyle w:val="Textkrper"/>
              <w:spacing w:after="0"/>
              <w:rPr>
                <w:lang w:val="de-DE"/>
              </w:rPr>
            </w:pPr>
            <w:r w:rsidRPr="009F08DB">
              <w:rPr>
                <w:lang w:val="de-DE"/>
              </w:rPr>
              <w:t>Testvoraussetzungen</w:t>
            </w:r>
          </w:p>
        </w:tc>
        <w:tc>
          <w:tcPr>
            <w:tcW w:w="7257" w:type="dxa"/>
          </w:tcPr>
          <w:p w14:paraId="13C06C7D" w14:textId="5ECA0331" w:rsidR="00F31005" w:rsidRPr="009F08DB" w:rsidRDefault="00AE36C0" w:rsidP="00F31005">
            <w:pPr>
              <w:pStyle w:val="BulletTabtext"/>
              <w:rPr>
                <w:lang w:val="de-DE"/>
              </w:rPr>
            </w:pPr>
            <w:r w:rsidRPr="009F08DB">
              <w:rPr>
                <w:lang w:val="de-DE"/>
              </w:rPr>
              <w:t>Maschine ist im Automatikbetrieb bereit</w:t>
            </w:r>
          </w:p>
          <w:p w14:paraId="63D46A77" w14:textId="19783435" w:rsidR="005721B8" w:rsidRPr="009F08DB" w:rsidRDefault="00381CFB" w:rsidP="00F31005">
            <w:pPr>
              <w:pStyle w:val="BulletTabtext"/>
              <w:rPr>
                <w:lang w:val="de-DE"/>
              </w:rPr>
            </w:pPr>
            <w:r w:rsidRPr="009F08DB">
              <w:rPr>
                <w:lang w:val="de-DE"/>
              </w:rPr>
              <w:t>Flowpack ist als Packgut ausgewählt</w:t>
            </w:r>
            <w:r w:rsidR="00F31005" w:rsidRPr="009F08DB">
              <w:rPr>
                <w:lang w:val="de-DE"/>
              </w:rPr>
              <w:t xml:space="preserve"> </w:t>
            </w:r>
          </w:p>
          <w:p w14:paraId="05C70867" w14:textId="7962F16A" w:rsidR="00F31005" w:rsidRPr="009F08DB" w:rsidRDefault="00F31005" w:rsidP="00F31005">
            <w:pPr>
              <w:pStyle w:val="Abstandshalter"/>
              <w:rPr>
                <w:lang w:val="de-DE"/>
              </w:rPr>
            </w:pPr>
          </w:p>
        </w:tc>
      </w:tr>
      <w:tr w:rsidR="005721B8" w:rsidRPr="009F08DB" w14:paraId="41C62429" w14:textId="77777777" w:rsidTr="00F31005">
        <w:trPr>
          <w:trHeight w:val="330"/>
        </w:trPr>
        <w:tc>
          <w:tcPr>
            <w:tcW w:w="2154" w:type="dxa"/>
            <w:shd w:val="clear" w:color="auto" w:fill="F2F2F2" w:themeFill="background1" w:themeFillShade="F2"/>
          </w:tcPr>
          <w:p w14:paraId="119E3C04" w14:textId="67FC0B40" w:rsidR="005721B8" w:rsidRPr="009F08DB" w:rsidRDefault="00D8280B" w:rsidP="00190981">
            <w:pPr>
              <w:pStyle w:val="Textkrper"/>
              <w:spacing w:after="0"/>
              <w:rPr>
                <w:lang w:val="de-DE"/>
              </w:rPr>
            </w:pPr>
            <w:r w:rsidRPr="009F08DB">
              <w:rPr>
                <w:lang w:val="de-DE"/>
              </w:rPr>
              <w:t>Erforderliche Tätigkeit</w:t>
            </w:r>
          </w:p>
        </w:tc>
        <w:tc>
          <w:tcPr>
            <w:tcW w:w="7257" w:type="dxa"/>
          </w:tcPr>
          <w:p w14:paraId="0FF69289" w14:textId="1961D19A" w:rsidR="005721B8" w:rsidRPr="009F08DB" w:rsidRDefault="00512C67" w:rsidP="00F31005">
            <w:pPr>
              <w:pStyle w:val="BulletTabtext"/>
              <w:rPr>
                <w:lang w:val="de-DE"/>
              </w:rPr>
            </w:pPr>
            <w:r w:rsidRPr="009F08DB">
              <w:rPr>
                <w:lang w:val="de-DE"/>
              </w:rPr>
              <w:t xml:space="preserve">Sensor </w:t>
            </w:r>
            <w:r w:rsidR="00792679" w:rsidRPr="009F08DB">
              <w:rPr>
                <w:lang w:val="de-DE"/>
              </w:rPr>
              <w:t>„</w:t>
            </w:r>
            <w:r w:rsidR="00F31005" w:rsidRPr="009F08DB">
              <w:rPr>
                <w:lang w:val="de-DE"/>
              </w:rPr>
              <w:t xml:space="preserve">=CAR1.W257-B69” </w:t>
            </w:r>
            <w:r w:rsidR="00D77E25" w:rsidRPr="009F08DB">
              <w:rPr>
                <w:lang w:val="de-DE"/>
              </w:rPr>
              <w:t>ausstecken</w:t>
            </w:r>
          </w:p>
          <w:p w14:paraId="0E7536DB" w14:textId="4C0FA9EC" w:rsidR="00F31005" w:rsidRPr="009F08DB" w:rsidRDefault="00F31005" w:rsidP="00F31005">
            <w:pPr>
              <w:pStyle w:val="Abstandshalter"/>
              <w:rPr>
                <w:lang w:val="de-DE"/>
              </w:rPr>
            </w:pPr>
          </w:p>
        </w:tc>
      </w:tr>
      <w:tr w:rsidR="005721B8" w:rsidRPr="00387A0C" w14:paraId="1AA0EBF0" w14:textId="77777777" w:rsidTr="00190981">
        <w:trPr>
          <w:trHeight w:val="697"/>
        </w:trPr>
        <w:tc>
          <w:tcPr>
            <w:tcW w:w="2154" w:type="dxa"/>
            <w:shd w:val="clear" w:color="auto" w:fill="F2F2F2" w:themeFill="background1" w:themeFillShade="F2"/>
          </w:tcPr>
          <w:p w14:paraId="69660000" w14:textId="6AB25300" w:rsidR="005721B8" w:rsidRPr="009F08DB" w:rsidRDefault="008C23D6" w:rsidP="00190981">
            <w:pPr>
              <w:pStyle w:val="Textkrper"/>
              <w:spacing w:after="0"/>
              <w:rPr>
                <w:lang w:val="de-DE"/>
              </w:rPr>
            </w:pPr>
            <w:r w:rsidRPr="009F08DB">
              <w:rPr>
                <w:lang w:val="de-DE"/>
              </w:rPr>
              <w:t>Folge</w:t>
            </w:r>
          </w:p>
        </w:tc>
        <w:tc>
          <w:tcPr>
            <w:tcW w:w="7257" w:type="dxa"/>
          </w:tcPr>
          <w:p w14:paraId="2616DD2B" w14:textId="6D341284" w:rsidR="00F31005" w:rsidRPr="009F08DB" w:rsidRDefault="00762C1A" w:rsidP="00F31005">
            <w:pPr>
              <w:pStyle w:val="BulletTabtext"/>
              <w:rPr>
                <w:lang w:val="de-DE"/>
              </w:rPr>
            </w:pPr>
            <w:r w:rsidRPr="009F08DB">
              <w:rPr>
                <w:lang w:val="de-DE"/>
              </w:rPr>
              <w:t>Störmeldung erscheint im Bedienfeld</w:t>
            </w:r>
          </w:p>
          <w:p w14:paraId="55D1115D" w14:textId="345D823A"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2C3C2695" w14:textId="375BBF92" w:rsidR="00F31005" w:rsidRPr="009F08DB" w:rsidRDefault="00F31005" w:rsidP="00F31005">
            <w:pPr>
              <w:pStyle w:val="Abstandshalter"/>
              <w:rPr>
                <w:lang w:val="de-DE"/>
              </w:rPr>
            </w:pPr>
          </w:p>
        </w:tc>
      </w:tr>
      <w:tr w:rsidR="005721B8" w:rsidRPr="009F08DB" w14:paraId="53AEC333" w14:textId="77777777" w:rsidTr="00F31005">
        <w:trPr>
          <w:trHeight w:val="280"/>
        </w:trPr>
        <w:tc>
          <w:tcPr>
            <w:tcW w:w="2154" w:type="dxa"/>
            <w:shd w:val="clear" w:color="auto" w:fill="F2F2F2" w:themeFill="background1" w:themeFillShade="F2"/>
          </w:tcPr>
          <w:p w14:paraId="2A880671" w14:textId="0DB9E94F" w:rsidR="005721B8" w:rsidRPr="009F08DB" w:rsidRDefault="00D8280B" w:rsidP="00190981">
            <w:pPr>
              <w:pStyle w:val="Textkrper"/>
              <w:spacing w:after="0"/>
              <w:rPr>
                <w:lang w:val="de-DE"/>
              </w:rPr>
            </w:pPr>
            <w:r w:rsidRPr="009F08DB">
              <w:rPr>
                <w:lang w:val="de-DE"/>
              </w:rPr>
              <w:t>Kommentare</w:t>
            </w:r>
          </w:p>
        </w:tc>
        <w:tc>
          <w:tcPr>
            <w:tcW w:w="7257" w:type="dxa"/>
          </w:tcPr>
          <w:p w14:paraId="3F6BF5FE" w14:textId="7C625771" w:rsidR="005721B8" w:rsidRPr="009F08DB" w:rsidRDefault="00AE36C0" w:rsidP="00190981">
            <w:pPr>
              <w:pStyle w:val="BulletTabtext"/>
              <w:rPr>
                <w:lang w:val="de-DE"/>
              </w:rPr>
            </w:pPr>
            <w:r w:rsidRPr="009F08DB">
              <w:rPr>
                <w:lang w:val="de-DE"/>
              </w:rPr>
              <w:t>Keine</w:t>
            </w:r>
          </w:p>
          <w:p w14:paraId="2BC8DC0E" w14:textId="77777777" w:rsidR="005721B8" w:rsidRPr="009F08DB" w:rsidRDefault="005721B8" w:rsidP="00190981">
            <w:pPr>
              <w:pStyle w:val="Abstandshalter"/>
              <w:rPr>
                <w:lang w:val="de-DE"/>
              </w:rPr>
            </w:pPr>
          </w:p>
        </w:tc>
      </w:tr>
      <w:tr w:rsidR="005721B8" w:rsidRPr="009F08DB" w14:paraId="3AD2B318" w14:textId="77777777" w:rsidTr="00190981">
        <w:trPr>
          <w:trHeight w:val="697"/>
        </w:trPr>
        <w:tc>
          <w:tcPr>
            <w:tcW w:w="2154" w:type="dxa"/>
            <w:shd w:val="clear" w:color="auto" w:fill="F2F2F2" w:themeFill="background1" w:themeFillShade="F2"/>
          </w:tcPr>
          <w:p w14:paraId="5DD180AA" w14:textId="178527C1" w:rsidR="005721B8" w:rsidRPr="009F08DB" w:rsidRDefault="00D41D58" w:rsidP="00190981">
            <w:pPr>
              <w:pStyle w:val="Textkrper"/>
              <w:spacing w:after="0"/>
              <w:rPr>
                <w:lang w:val="de-DE"/>
              </w:rPr>
            </w:pPr>
            <w:r w:rsidRPr="009F08DB">
              <w:rPr>
                <w:lang w:val="de-DE"/>
              </w:rPr>
              <w:t>Quittierung</w:t>
            </w:r>
          </w:p>
        </w:tc>
        <w:tc>
          <w:tcPr>
            <w:tcW w:w="7257" w:type="dxa"/>
          </w:tcPr>
          <w:p w14:paraId="00557723" w14:textId="5A47AA56" w:rsidR="00F31005" w:rsidRPr="009F08DB" w:rsidRDefault="00512C67" w:rsidP="00F31005">
            <w:pPr>
              <w:pStyle w:val="BulletTabtext"/>
              <w:rPr>
                <w:lang w:val="de-DE"/>
              </w:rPr>
            </w:pPr>
            <w:r w:rsidRPr="009F08DB">
              <w:rPr>
                <w:lang w:val="de-DE"/>
              </w:rPr>
              <w:t xml:space="preserve">Sensor </w:t>
            </w:r>
            <w:r w:rsidR="00792679" w:rsidRPr="009F08DB">
              <w:rPr>
                <w:lang w:val="de-DE"/>
              </w:rPr>
              <w:t>„</w:t>
            </w:r>
            <w:r w:rsidR="00F31005" w:rsidRPr="009F08DB">
              <w:rPr>
                <w:lang w:val="de-DE"/>
              </w:rPr>
              <w:t>=CAR1.W257-B69”</w:t>
            </w:r>
            <w:r w:rsidR="00D77E25" w:rsidRPr="009F08DB">
              <w:rPr>
                <w:lang w:val="de-DE"/>
              </w:rPr>
              <w:t xml:space="preserve"> wieder einstecken</w:t>
            </w:r>
          </w:p>
          <w:p w14:paraId="3077E634" w14:textId="63ED52EB"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1F2DCB08" w14:textId="033201B3" w:rsidR="00F31005" w:rsidRPr="009F08DB" w:rsidRDefault="00F31005" w:rsidP="00F31005">
            <w:pPr>
              <w:pStyle w:val="Abstandshalter"/>
              <w:rPr>
                <w:lang w:val="de-DE"/>
              </w:rPr>
            </w:pPr>
          </w:p>
        </w:tc>
      </w:tr>
    </w:tbl>
    <w:p w14:paraId="402D7A9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F88DC9D"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BC572D0" w14:textId="195A76F8"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0D25B9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111B63C" w14:textId="6CED133E"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2007088" w14:textId="77777777" w:rsidTr="00190981">
        <w:trPr>
          <w:trHeight w:val="697"/>
        </w:trPr>
        <w:tc>
          <w:tcPr>
            <w:tcW w:w="2154" w:type="dxa"/>
            <w:tcBorders>
              <w:bottom w:val="nil"/>
            </w:tcBorders>
            <w:shd w:val="clear" w:color="auto" w:fill="F2F2F2" w:themeFill="background1" w:themeFillShade="F2"/>
          </w:tcPr>
          <w:p w14:paraId="10842B16" w14:textId="2753004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9759960" w14:textId="6EDAD13E"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F89BC0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58944" behindDoc="0" locked="0" layoutInCell="1" allowOverlap="1" wp14:anchorId="13DFC52F" wp14:editId="0A9C4FC7">
                      <wp:simplePos x="0" y="0"/>
                      <wp:positionH relativeFrom="column">
                        <wp:posOffset>-36195</wp:posOffset>
                      </wp:positionH>
                      <wp:positionV relativeFrom="line">
                        <wp:posOffset>36195</wp:posOffset>
                      </wp:positionV>
                      <wp:extent cx="820800" cy="320400"/>
                      <wp:effectExtent l="0" t="0" r="17780" b="22860"/>
                      <wp:wrapNone/>
                      <wp:docPr id="293276402" name="Rechteck: abgerundete Ecken 29327640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FDB6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DFC52F" id="Rechteck: abgerundete Ecken 293276402" o:spid="_x0000_s3353" style="position:absolute;left:0;text-align:left;margin-left:-2.85pt;margin-top:2.85pt;width:64.65pt;height:25.25pt;z-index:255058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DXIVDhvAIA&#10;AMgFAAAOAAAAAAAAAAAAAAAAAC4CAABkcnMvZTJvRG9jLnhtbFBLAQItABQABgAIAAAAIQA1k152&#10;2gAAAAcBAAAPAAAAAAAAAAAAAAAAABYFAABkcnMvZG93bnJldi54bWxQSwUGAAAAAAQABADzAAAA&#10;HQYAAAAA&#10;" filled="f" strokecolor="black [3213]" strokeweight=".5pt">
                      <v:textbox>
                        <w:txbxContent>
                          <w:p w14:paraId="356FDB66" w14:textId="77777777" w:rsidR="00BD5E17" w:rsidRDefault="00BD5E17" w:rsidP="005721B8">
                            <w:pPr>
                              <w:jc w:val="center"/>
                            </w:pPr>
                            <w:r>
                              <w:t>x</w:t>
                            </w:r>
                          </w:p>
                        </w:txbxContent>
                      </v:textbox>
                      <w10:wrap anchory="line"/>
                    </v:roundrect>
                  </w:pict>
                </mc:Fallback>
              </mc:AlternateContent>
            </w:r>
          </w:p>
        </w:tc>
      </w:tr>
      <w:tr w:rsidR="005721B8" w:rsidRPr="00387A0C" w14:paraId="1F3247AB" w14:textId="77777777" w:rsidTr="00190981">
        <w:trPr>
          <w:trHeight w:val="697"/>
        </w:trPr>
        <w:tc>
          <w:tcPr>
            <w:tcW w:w="2154" w:type="dxa"/>
            <w:tcBorders>
              <w:top w:val="nil"/>
              <w:bottom w:val="nil"/>
            </w:tcBorders>
            <w:shd w:val="clear" w:color="auto" w:fill="F2F2F2" w:themeFill="background1" w:themeFillShade="F2"/>
          </w:tcPr>
          <w:p w14:paraId="35E9C63B" w14:textId="77777777" w:rsidR="005721B8" w:rsidRPr="009F08DB" w:rsidRDefault="005721B8" w:rsidP="00190981">
            <w:pPr>
              <w:pStyle w:val="Textkrper"/>
              <w:spacing w:after="0"/>
              <w:rPr>
                <w:lang w:val="de-DE"/>
              </w:rPr>
            </w:pPr>
          </w:p>
        </w:tc>
        <w:tc>
          <w:tcPr>
            <w:tcW w:w="5839" w:type="dxa"/>
            <w:tcBorders>
              <w:top w:val="nil"/>
              <w:bottom w:val="nil"/>
            </w:tcBorders>
          </w:tcPr>
          <w:p w14:paraId="6466A172" w14:textId="47712100"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04C6E5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066112" behindDoc="0" locked="0" layoutInCell="1" allowOverlap="1" wp14:anchorId="29AD4582" wp14:editId="77505940">
                      <wp:simplePos x="0" y="0"/>
                      <wp:positionH relativeFrom="column">
                        <wp:posOffset>-36195</wp:posOffset>
                      </wp:positionH>
                      <wp:positionV relativeFrom="line">
                        <wp:posOffset>36195</wp:posOffset>
                      </wp:positionV>
                      <wp:extent cx="820800" cy="320400"/>
                      <wp:effectExtent l="0" t="0" r="17780" b="22860"/>
                      <wp:wrapNone/>
                      <wp:docPr id="293276403" name="Rechteck: abgerundete Ecken 2932764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0B18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AD4582" id="Rechteck: abgerundete Ecken 293276403" o:spid="_x0000_s3354" style="position:absolute;left:0;text-align:left;margin-left:-2.85pt;margin-top:2.85pt;width:64.65pt;height:25.25pt;z-index:255066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smMhG+&#10;AgAAyAUAAA4AAAAAAAAAAAAAAAAALgIAAGRycy9lMm9Eb2MueG1sUEsBAi0AFAAGAAgAAAAhADWT&#10;XnbaAAAABwEAAA8AAAAAAAAAAAAAAAAAGAUAAGRycy9kb3ducmV2LnhtbFBLBQYAAAAABAAEAPMA&#10;AAAfBgAAAAA=&#10;" filled="f" strokecolor="black [3213]" strokeweight=".5pt">
                      <v:textbox>
                        <w:txbxContent>
                          <w:p w14:paraId="1F40B185" w14:textId="77777777" w:rsidR="00BD5E17" w:rsidRDefault="00BD5E17" w:rsidP="005721B8">
                            <w:pPr>
                              <w:jc w:val="center"/>
                            </w:pPr>
                            <w:r>
                              <w:t>x</w:t>
                            </w:r>
                          </w:p>
                        </w:txbxContent>
                      </v:textbox>
                      <w10:wrap anchory="line"/>
                    </v:roundrect>
                  </w:pict>
                </mc:Fallback>
              </mc:AlternateContent>
            </w:r>
          </w:p>
        </w:tc>
      </w:tr>
      <w:tr w:rsidR="005721B8" w:rsidRPr="009F08DB" w14:paraId="51A5A6EA" w14:textId="77777777" w:rsidTr="00190981">
        <w:trPr>
          <w:trHeight w:val="1701"/>
        </w:trPr>
        <w:tc>
          <w:tcPr>
            <w:tcW w:w="2154" w:type="dxa"/>
            <w:shd w:val="clear" w:color="auto" w:fill="F2F2F2" w:themeFill="background1" w:themeFillShade="F2"/>
          </w:tcPr>
          <w:p w14:paraId="5DF320AB" w14:textId="769081D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33920A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63040" behindDoc="0" locked="0" layoutInCell="1" allowOverlap="1" wp14:anchorId="354A8DF2" wp14:editId="08344CDE">
                      <wp:simplePos x="0" y="0"/>
                      <wp:positionH relativeFrom="column">
                        <wp:posOffset>-5715</wp:posOffset>
                      </wp:positionH>
                      <wp:positionV relativeFrom="line">
                        <wp:posOffset>72390</wp:posOffset>
                      </wp:positionV>
                      <wp:extent cx="4500000" cy="942975"/>
                      <wp:effectExtent l="0" t="0" r="15240" b="28575"/>
                      <wp:wrapNone/>
                      <wp:docPr id="293276406" name="Rechteck: abgerundete Ecken 29327640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D0C0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A8DF2" id="Rechteck: abgerundete Ecken 293276406" o:spid="_x0000_s3355" style="position:absolute;left:0;text-align:left;margin-left:-.45pt;margin-top:5.7pt;width:354.35pt;height:74.25pt;z-index:255063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7rlbF&#10;vQIAAMkFAAAOAAAAAAAAAAAAAAAAAC4CAABkcnMvZTJvRG9jLnhtbFBLAQItABQABgAIAAAAIQDv&#10;Mn/u3AAAAAgBAAAPAAAAAAAAAAAAAAAAABcFAABkcnMvZG93bnJldi54bWxQSwUGAAAAAAQABADz&#10;AAAAIAYAAAAA&#10;" filled="f" strokecolor="black [3213]" strokeweight=".5pt">
                      <v:textbox>
                        <w:txbxContent>
                          <w:p w14:paraId="48AD0C0F" w14:textId="77777777" w:rsidR="00BD5E17" w:rsidRDefault="00BD5E17" w:rsidP="005721B8">
                            <w:pPr>
                              <w:jc w:val="center"/>
                            </w:pPr>
                            <w:r>
                              <w:t>x</w:t>
                            </w:r>
                          </w:p>
                        </w:txbxContent>
                      </v:textbox>
                      <w10:wrap anchory="line"/>
                    </v:roundrect>
                  </w:pict>
                </mc:Fallback>
              </mc:AlternateContent>
            </w:r>
          </w:p>
        </w:tc>
      </w:tr>
    </w:tbl>
    <w:p w14:paraId="5B014476" w14:textId="77777777" w:rsidR="005721B8" w:rsidRPr="009F08DB" w:rsidRDefault="005721B8" w:rsidP="005721B8">
      <w:pPr>
        <w:pStyle w:val="Textkrper"/>
        <w:rPr>
          <w:lang w:val="de-DE"/>
        </w:rPr>
      </w:pPr>
    </w:p>
    <w:p w14:paraId="5AAC3A75" w14:textId="02610FD0" w:rsidR="005721B8" w:rsidRDefault="005721B8" w:rsidP="005721B8">
      <w:pPr>
        <w:pStyle w:val="Textkrper"/>
        <w:rPr>
          <w:lang w:val="de-DE"/>
        </w:rPr>
      </w:pPr>
    </w:p>
    <w:p w14:paraId="60A84A3E" w14:textId="77777777" w:rsidR="00D87089" w:rsidRPr="009F08DB" w:rsidRDefault="00D87089" w:rsidP="005721B8">
      <w:pPr>
        <w:pStyle w:val="Textkrper"/>
        <w:rPr>
          <w:lang w:val="de-DE"/>
        </w:rPr>
      </w:pPr>
    </w:p>
    <w:p w14:paraId="1C4B814F"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C76BF8F" w14:textId="77777777" w:rsidTr="00626664">
        <w:trPr>
          <w:trHeight w:val="1020"/>
        </w:trPr>
        <w:tc>
          <w:tcPr>
            <w:tcW w:w="2154" w:type="dxa"/>
            <w:shd w:val="clear" w:color="auto" w:fill="F2F2F2" w:themeFill="background1" w:themeFillShade="F2"/>
          </w:tcPr>
          <w:p w14:paraId="17AC6F45" w14:textId="011A44A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D356D0D" w14:textId="7AD0253E" w:rsidR="00626664" w:rsidRPr="009F08DB" w:rsidRDefault="00745279" w:rsidP="00190981">
            <w:pPr>
              <w:pStyle w:val="Textkrper"/>
              <w:tabs>
                <w:tab w:val="left" w:pos="284"/>
              </w:tabs>
              <w:spacing w:after="0"/>
              <w:rPr>
                <w:lang w:val="de-DE"/>
              </w:rPr>
            </w:pPr>
            <w:r w:rsidRPr="009F08DB">
              <w:rPr>
                <w:lang w:val="de-DE"/>
              </w:rPr>
              <w:t>ja/nein</w:t>
            </w:r>
          </w:p>
          <w:p w14:paraId="15A5746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05024" behindDoc="0" locked="0" layoutInCell="1" allowOverlap="1" wp14:anchorId="59758CDB" wp14:editId="0DA98DD8">
                      <wp:simplePos x="0" y="0"/>
                      <wp:positionH relativeFrom="column">
                        <wp:posOffset>635</wp:posOffset>
                      </wp:positionH>
                      <wp:positionV relativeFrom="paragraph">
                        <wp:posOffset>36195</wp:posOffset>
                      </wp:positionV>
                      <wp:extent cx="820800" cy="320400"/>
                      <wp:effectExtent l="0" t="0" r="17780" b="22860"/>
                      <wp:wrapNone/>
                      <wp:docPr id="293276407" name="Rechteck: abgerundete Ecken 2932764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478D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58CDB" id="Rechteck: abgerundete Ecken 293276407" o:spid="_x0000_s3356" style="position:absolute;left:0;text-align:left;margin-left:.05pt;margin-top:2.85pt;width:64.65pt;height:25.25pt;z-index:2583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IcNa1q9AgAA&#10;yAUAAA4AAAAAAAAAAAAAAAAALgIAAGRycy9lMm9Eb2MueG1sUEsBAi0AFAAGAAgAAAAhAJuuU8LY&#10;AAAABQEAAA8AAAAAAAAAAAAAAAAAFwUAAGRycy9kb3ducmV2LnhtbFBLBQYAAAAABAAEAPMAAAAc&#10;BgAAAAA=&#10;" filled="f" strokecolor="black [3213]" strokeweight=".5pt">
                      <v:textbox>
                        <w:txbxContent>
                          <w:p w14:paraId="31B478D0" w14:textId="77777777" w:rsidR="00BD5E17" w:rsidRDefault="00BD5E17" w:rsidP="005721B8">
                            <w:pPr>
                              <w:jc w:val="center"/>
                            </w:pPr>
                            <w:r>
                              <w:t>x</w:t>
                            </w:r>
                          </w:p>
                        </w:txbxContent>
                      </v:textbox>
                    </v:roundrect>
                  </w:pict>
                </mc:Fallback>
              </mc:AlternateContent>
            </w:r>
          </w:p>
        </w:tc>
        <w:tc>
          <w:tcPr>
            <w:tcW w:w="5839" w:type="dxa"/>
            <w:shd w:val="clear" w:color="auto" w:fill="auto"/>
          </w:tcPr>
          <w:p w14:paraId="076F3D62" w14:textId="79710757" w:rsidR="00626664" w:rsidRPr="009F08DB" w:rsidRDefault="00745279" w:rsidP="00190981">
            <w:pPr>
              <w:pStyle w:val="Textkrper"/>
              <w:tabs>
                <w:tab w:val="left" w:pos="284"/>
              </w:tabs>
              <w:spacing w:after="0"/>
              <w:rPr>
                <w:lang w:val="de-DE"/>
              </w:rPr>
            </w:pPr>
            <w:r w:rsidRPr="009F08DB">
              <w:rPr>
                <w:lang w:val="de-DE"/>
              </w:rPr>
              <w:t>Datum/Kurzzeichen</w:t>
            </w:r>
          </w:p>
          <w:p w14:paraId="5192814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06048" behindDoc="0" locked="0" layoutInCell="1" allowOverlap="1" wp14:anchorId="3CB35A9B" wp14:editId="47A7BC8F">
                      <wp:simplePos x="0" y="0"/>
                      <wp:positionH relativeFrom="column">
                        <wp:posOffset>1746</wp:posOffset>
                      </wp:positionH>
                      <wp:positionV relativeFrom="line">
                        <wp:posOffset>32703</wp:posOffset>
                      </wp:positionV>
                      <wp:extent cx="3592354" cy="320400"/>
                      <wp:effectExtent l="0" t="0" r="27305" b="22860"/>
                      <wp:wrapNone/>
                      <wp:docPr id="293276408" name="Rechteck: abgerundete Ecken 29327640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B837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B35A9B" id="Rechteck: abgerundete Ecken 293276408" o:spid="_x0000_s3357" style="position:absolute;left:0;text-align:left;margin-left:.15pt;margin-top:2.6pt;width:282.85pt;height:25.25pt;z-index:258306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VwA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SVI0&#10;FcACAADJBQAADgAAAAAAAAAAAAAAAAAuAgAAZHJzL2Uyb0RvYy54bWxQSwECLQAUAAYACAAAACEA&#10;EJF9vtoAAAAFAQAADwAAAAAAAAAAAAAAAAAaBQAAZHJzL2Rvd25yZXYueG1sUEsFBgAAAAAEAAQA&#10;8wAAACEGAAAAAA==&#10;" filled="f" strokecolor="black [3213]" strokeweight=".5pt">
                      <v:textbox>
                        <w:txbxContent>
                          <w:p w14:paraId="738B8379" w14:textId="77777777" w:rsidR="00BD5E17" w:rsidRDefault="00BD5E17" w:rsidP="005721B8">
                            <w:pPr>
                              <w:jc w:val="center"/>
                            </w:pPr>
                            <w:r>
                              <w:t>x</w:t>
                            </w:r>
                          </w:p>
                        </w:txbxContent>
                      </v:textbox>
                      <w10:wrap anchory="line"/>
                    </v:roundrect>
                  </w:pict>
                </mc:Fallback>
              </mc:AlternateContent>
            </w:r>
          </w:p>
        </w:tc>
      </w:tr>
      <w:tr w:rsidR="00626664" w:rsidRPr="009F08DB" w14:paraId="214079EC" w14:textId="77777777" w:rsidTr="00626664">
        <w:trPr>
          <w:trHeight w:val="1020"/>
        </w:trPr>
        <w:tc>
          <w:tcPr>
            <w:tcW w:w="2154" w:type="dxa"/>
            <w:shd w:val="clear" w:color="auto" w:fill="F2F2F2" w:themeFill="background1" w:themeFillShade="F2"/>
          </w:tcPr>
          <w:p w14:paraId="729FBC52" w14:textId="4A4832FA"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5087ADD" w14:textId="55BB3CB3"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07072" behindDoc="0" locked="0" layoutInCell="1" allowOverlap="1" wp14:anchorId="08F98209" wp14:editId="66FE3CB4">
                      <wp:simplePos x="0" y="0"/>
                      <wp:positionH relativeFrom="column">
                        <wp:posOffset>-5715</wp:posOffset>
                      </wp:positionH>
                      <wp:positionV relativeFrom="line">
                        <wp:posOffset>252095</wp:posOffset>
                      </wp:positionV>
                      <wp:extent cx="4500000" cy="320400"/>
                      <wp:effectExtent l="0" t="0" r="15240" b="22860"/>
                      <wp:wrapNone/>
                      <wp:docPr id="293276409" name="Rechteck: abgerundete Ecken 29327640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B6D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98209" id="Rechteck: abgerundete Ecken 293276409" o:spid="_x0000_s3358" style="position:absolute;left:0;text-align:left;margin-left:-.45pt;margin-top:19.85pt;width:354.35pt;height:25.25pt;z-index:258307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HKzOwLsC&#10;AADJBQAADgAAAAAAAAAAAAAAAAAuAgAAZHJzL2Uyb0RvYy54bWxQSwECLQAUAAYACAAAACEAeEdM&#10;vdwAAAAHAQAADwAAAAAAAAAAAAAAAAAVBQAAZHJzL2Rvd25yZXYueG1sUEsFBgAAAAAEAAQA8wAA&#10;AB4GAAAAAA==&#10;" filled="f" strokecolor="black [3213]" strokeweight=".5pt">
                      <v:textbox>
                        <w:txbxContent>
                          <w:p w14:paraId="4A3FB6D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15E71D6" w14:textId="77777777" w:rsidR="00626664" w:rsidRPr="009F08DB" w:rsidRDefault="00626664" w:rsidP="00190981">
            <w:pPr>
              <w:pStyle w:val="Textkrper"/>
              <w:tabs>
                <w:tab w:val="left" w:pos="284"/>
              </w:tabs>
              <w:spacing w:after="0"/>
              <w:rPr>
                <w:lang w:val="de-DE"/>
              </w:rPr>
            </w:pPr>
          </w:p>
        </w:tc>
      </w:tr>
    </w:tbl>
    <w:p w14:paraId="41922395" w14:textId="77777777" w:rsidR="005721B8" w:rsidRPr="009F08DB" w:rsidRDefault="005721B8" w:rsidP="005721B8">
      <w:pPr>
        <w:rPr>
          <w:rFonts w:ascii="Arial" w:hAnsi="Arial"/>
          <w:lang w:val="de-DE"/>
        </w:rPr>
      </w:pPr>
      <w:r w:rsidRPr="009F08DB">
        <w:rPr>
          <w:lang w:val="de-DE"/>
        </w:rPr>
        <w:br w:type="page"/>
      </w:r>
    </w:p>
    <w:p w14:paraId="1E6BE498" w14:textId="54238EB4" w:rsidR="005721B8" w:rsidRPr="009F08DB" w:rsidRDefault="00F31005" w:rsidP="00897659">
      <w:pPr>
        <w:pStyle w:val="berschrift3nummeriert"/>
        <w:rPr>
          <w:lang w:val="de-DE"/>
        </w:rPr>
      </w:pPr>
      <w:bookmarkStart w:id="265" w:name="_Toc118817777"/>
      <w:r w:rsidRPr="009F08DB">
        <w:rPr>
          <w:lang w:val="de-DE"/>
        </w:rPr>
        <w:t xml:space="preserve">FLT 2025: </w:t>
      </w:r>
      <w:r w:rsidR="00D77E25" w:rsidRPr="009F08DB">
        <w:rPr>
          <w:lang w:val="de-DE"/>
        </w:rPr>
        <w:t>EINGREIFSCHUTZ ZUFÜHRUNG</w:t>
      </w:r>
      <w:r w:rsidRPr="009F08DB">
        <w:rPr>
          <w:lang w:val="de-DE"/>
        </w:rPr>
        <w:t xml:space="preserve"> 1 (67B16)</w:t>
      </w:r>
      <w:bookmarkEnd w:id="265"/>
    </w:p>
    <w:p w14:paraId="2C2D706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1965D053" w14:textId="77777777" w:rsidTr="00F31005">
        <w:trPr>
          <w:trHeight w:val="211"/>
        </w:trPr>
        <w:tc>
          <w:tcPr>
            <w:tcW w:w="2154" w:type="dxa"/>
            <w:shd w:val="clear" w:color="auto" w:fill="F2F2F2" w:themeFill="background1" w:themeFillShade="F2"/>
          </w:tcPr>
          <w:p w14:paraId="663E5A23" w14:textId="0A66BD4F" w:rsidR="005721B8" w:rsidRPr="009F08DB" w:rsidRDefault="00D8280B" w:rsidP="00190981">
            <w:pPr>
              <w:pStyle w:val="Textkrper"/>
              <w:spacing w:after="0"/>
              <w:rPr>
                <w:b/>
                <w:lang w:val="de-DE"/>
              </w:rPr>
            </w:pPr>
            <w:r w:rsidRPr="009F08DB">
              <w:rPr>
                <w:b/>
                <w:lang w:val="de-DE"/>
              </w:rPr>
              <w:t>Testziel</w:t>
            </w:r>
          </w:p>
        </w:tc>
        <w:tc>
          <w:tcPr>
            <w:tcW w:w="7257" w:type="dxa"/>
          </w:tcPr>
          <w:p w14:paraId="56ED972F" w14:textId="4F8E8765" w:rsidR="005721B8" w:rsidRPr="009F08DB" w:rsidRDefault="00A7704C" w:rsidP="00190981">
            <w:pPr>
              <w:pStyle w:val="BulletTabtext"/>
              <w:rPr>
                <w:lang w:val="de-DE"/>
              </w:rPr>
            </w:pPr>
            <w:r w:rsidRPr="009F08DB">
              <w:rPr>
                <w:lang w:val="de-DE"/>
              </w:rPr>
              <w:t>Test, ob die richtige Störmeldung im Bedienfeld erscheint</w:t>
            </w:r>
          </w:p>
          <w:p w14:paraId="0114E36F" w14:textId="7BBE847D" w:rsidR="00F31005" w:rsidRPr="009F08DB" w:rsidRDefault="00F31005" w:rsidP="00F31005">
            <w:pPr>
              <w:pStyle w:val="Abstandshalter"/>
              <w:rPr>
                <w:lang w:val="de-DE"/>
              </w:rPr>
            </w:pPr>
          </w:p>
        </w:tc>
      </w:tr>
      <w:tr w:rsidR="005721B8" w:rsidRPr="00387A0C" w14:paraId="62DD5951" w14:textId="77777777" w:rsidTr="00190981">
        <w:trPr>
          <w:trHeight w:val="170"/>
        </w:trPr>
        <w:tc>
          <w:tcPr>
            <w:tcW w:w="2154" w:type="dxa"/>
          </w:tcPr>
          <w:p w14:paraId="71F5C011" w14:textId="77777777" w:rsidR="005721B8" w:rsidRPr="009F08DB" w:rsidRDefault="005721B8" w:rsidP="00190981">
            <w:pPr>
              <w:pStyle w:val="Textkrper"/>
              <w:spacing w:before="0" w:after="0"/>
              <w:rPr>
                <w:sz w:val="8"/>
                <w:szCs w:val="8"/>
                <w:lang w:val="de-DE"/>
              </w:rPr>
            </w:pPr>
          </w:p>
        </w:tc>
        <w:tc>
          <w:tcPr>
            <w:tcW w:w="7257" w:type="dxa"/>
          </w:tcPr>
          <w:p w14:paraId="7BD62F31" w14:textId="77777777" w:rsidR="005721B8" w:rsidRPr="009F08DB" w:rsidRDefault="005721B8" w:rsidP="00190981">
            <w:pPr>
              <w:pStyle w:val="Textkrper"/>
              <w:spacing w:before="0" w:after="0"/>
              <w:rPr>
                <w:sz w:val="8"/>
                <w:szCs w:val="8"/>
                <w:lang w:val="de-DE"/>
              </w:rPr>
            </w:pPr>
          </w:p>
        </w:tc>
      </w:tr>
      <w:tr w:rsidR="005721B8" w:rsidRPr="009F08DB" w14:paraId="61D894A8" w14:textId="77777777" w:rsidTr="00190981">
        <w:trPr>
          <w:trHeight w:val="471"/>
        </w:trPr>
        <w:tc>
          <w:tcPr>
            <w:tcW w:w="2154" w:type="dxa"/>
            <w:shd w:val="clear" w:color="auto" w:fill="F2F2F2" w:themeFill="background1" w:themeFillShade="F2"/>
          </w:tcPr>
          <w:p w14:paraId="60B875A1" w14:textId="357C4C15" w:rsidR="005721B8" w:rsidRPr="009F08DB" w:rsidRDefault="00D8280B" w:rsidP="00190981">
            <w:pPr>
              <w:pStyle w:val="Textkrper"/>
              <w:spacing w:after="0"/>
              <w:rPr>
                <w:b/>
                <w:lang w:val="de-DE"/>
              </w:rPr>
            </w:pPr>
            <w:r w:rsidRPr="009F08DB">
              <w:rPr>
                <w:b/>
                <w:lang w:val="de-DE"/>
              </w:rPr>
              <w:t>Testdurchführung</w:t>
            </w:r>
          </w:p>
        </w:tc>
        <w:tc>
          <w:tcPr>
            <w:tcW w:w="7257" w:type="dxa"/>
          </w:tcPr>
          <w:p w14:paraId="1F858F56" w14:textId="77777777" w:rsidR="005721B8" w:rsidRPr="009F08DB" w:rsidRDefault="005721B8" w:rsidP="00190981">
            <w:pPr>
              <w:pStyle w:val="Textkrper"/>
              <w:spacing w:after="0"/>
              <w:rPr>
                <w:lang w:val="de-DE"/>
              </w:rPr>
            </w:pPr>
          </w:p>
        </w:tc>
      </w:tr>
      <w:tr w:rsidR="005721B8" w:rsidRPr="009F08DB" w14:paraId="3CABFFD4" w14:textId="77777777" w:rsidTr="00F31005">
        <w:trPr>
          <w:trHeight w:val="271"/>
        </w:trPr>
        <w:tc>
          <w:tcPr>
            <w:tcW w:w="2154" w:type="dxa"/>
            <w:shd w:val="clear" w:color="auto" w:fill="F2F2F2" w:themeFill="background1" w:themeFillShade="F2"/>
          </w:tcPr>
          <w:p w14:paraId="3C4099CA" w14:textId="153E85AA" w:rsidR="005721B8" w:rsidRPr="009F08DB" w:rsidRDefault="00D41D58" w:rsidP="00190981">
            <w:pPr>
              <w:pStyle w:val="Textkrper"/>
              <w:spacing w:after="0"/>
              <w:rPr>
                <w:lang w:val="de-DE"/>
              </w:rPr>
            </w:pPr>
            <w:r w:rsidRPr="009F08DB">
              <w:rPr>
                <w:lang w:val="de-DE"/>
              </w:rPr>
              <w:t>Testvoraussetzungen</w:t>
            </w:r>
          </w:p>
        </w:tc>
        <w:tc>
          <w:tcPr>
            <w:tcW w:w="7257" w:type="dxa"/>
          </w:tcPr>
          <w:p w14:paraId="4FEABD16" w14:textId="417FEBA0"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446A4A2A" w14:textId="5C8AB265" w:rsidR="00F31005" w:rsidRPr="009F08DB" w:rsidRDefault="00F31005" w:rsidP="00F31005">
            <w:pPr>
              <w:pStyle w:val="Abstandshalter"/>
              <w:rPr>
                <w:lang w:val="de-DE"/>
              </w:rPr>
            </w:pPr>
          </w:p>
        </w:tc>
      </w:tr>
      <w:tr w:rsidR="005721B8" w:rsidRPr="00387A0C" w14:paraId="0A19441F" w14:textId="77777777" w:rsidTr="00190981">
        <w:trPr>
          <w:trHeight w:val="697"/>
        </w:trPr>
        <w:tc>
          <w:tcPr>
            <w:tcW w:w="2154" w:type="dxa"/>
            <w:shd w:val="clear" w:color="auto" w:fill="F2F2F2" w:themeFill="background1" w:themeFillShade="F2"/>
          </w:tcPr>
          <w:p w14:paraId="2D82484D" w14:textId="369921AA" w:rsidR="005721B8" w:rsidRPr="009F08DB" w:rsidRDefault="00D8280B" w:rsidP="00190981">
            <w:pPr>
              <w:pStyle w:val="Textkrper"/>
              <w:spacing w:after="0"/>
              <w:rPr>
                <w:lang w:val="de-DE"/>
              </w:rPr>
            </w:pPr>
            <w:r w:rsidRPr="009F08DB">
              <w:rPr>
                <w:lang w:val="de-DE"/>
              </w:rPr>
              <w:t>Erforderliche Tätigkeit</w:t>
            </w:r>
          </w:p>
        </w:tc>
        <w:tc>
          <w:tcPr>
            <w:tcW w:w="7257" w:type="dxa"/>
          </w:tcPr>
          <w:p w14:paraId="74D720AB" w14:textId="77B3EF7E" w:rsidR="00F31005" w:rsidRPr="009F08DB" w:rsidRDefault="00762C1A" w:rsidP="00F31005">
            <w:pPr>
              <w:pStyle w:val="BulletTabtext"/>
              <w:rPr>
                <w:lang w:val="de-DE"/>
              </w:rPr>
            </w:pPr>
            <w:r w:rsidRPr="009F08DB">
              <w:rPr>
                <w:lang w:val="de-DE"/>
              </w:rPr>
              <w:t>Aktiviere SWS</w:t>
            </w:r>
            <w:r w:rsidR="00F31005" w:rsidRPr="009F08DB">
              <w:rPr>
                <w:lang w:val="de-DE"/>
              </w:rPr>
              <w:t xml:space="preserve"> 400 </w:t>
            </w:r>
            <w:r w:rsidR="00793387" w:rsidRPr="009F08DB">
              <w:rPr>
                <w:lang w:val="de-DE"/>
              </w:rPr>
              <w:t>”</w:t>
            </w:r>
            <w:r w:rsidR="00D77E25" w:rsidRPr="009F08DB">
              <w:rPr>
                <w:lang w:val="de-DE"/>
              </w:rPr>
              <w:t>Zuführung</w:t>
            </w:r>
            <w:r w:rsidR="00F31005" w:rsidRPr="009F08DB">
              <w:rPr>
                <w:lang w:val="de-DE"/>
              </w:rPr>
              <w:t xml:space="preserve"> 1</w:t>
            </w:r>
            <w:r w:rsidR="00792679" w:rsidRPr="009F08DB">
              <w:rPr>
                <w:lang w:val="de-DE"/>
              </w:rPr>
              <w:t>“</w:t>
            </w:r>
          </w:p>
          <w:p w14:paraId="2A528D81" w14:textId="1670BD87" w:rsidR="005721B8" w:rsidRPr="009F08DB" w:rsidRDefault="00D77E25" w:rsidP="00F31005">
            <w:pPr>
              <w:pStyle w:val="BulletTabtext"/>
              <w:rPr>
                <w:lang w:val="de-DE"/>
              </w:rPr>
            </w:pPr>
            <w:r w:rsidRPr="009F08DB">
              <w:rPr>
                <w:lang w:val="de-DE"/>
              </w:rPr>
              <w:t xml:space="preserve">Entferne Packgut aus Zuführung, so dass Sensor </w:t>
            </w:r>
            <w:r w:rsidR="00792679" w:rsidRPr="009F08DB">
              <w:rPr>
                <w:lang w:val="de-DE"/>
              </w:rPr>
              <w:t>„</w:t>
            </w:r>
            <w:r w:rsidRPr="009F08DB">
              <w:rPr>
                <w:lang w:val="de-DE"/>
              </w:rPr>
              <w:t>67B16</w:t>
            </w:r>
            <w:r w:rsidR="00792679" w:rsidRPr="009F08DB">
              <w:rPr>
                <w:lang w:val="de-DE"/>
              </w:rPr>
              <w:t>“</w:t>
            </w:r>
            <w:r w:rsidRPr="009F08DB">
              <w:rPr>
                <w:lang w:val="de-DE"/>
              </w:rPr>
              <w:t xml:space="preserve"> nicht bedeckt ist</w:t>
            </w:r>
          </w:p>
          <w:p w14:paraId="45CAA498" w14:textId="77A2598E" w:rsidR="00F31005" w:rsidRPr="009F08DB" w:rsidRDefault="00F31005" w:rsidP="00F31005">
            <w:pPr>
              <w:pStyle w:val="Abstandshalter"/>
              <w:rPr>
                <w:lang w:val="de-DE"/>
              </w:rPr>
            </w:pPr>
          </w:p>
        </w:tc>
      </w:tr>
      <w:tr w:rsidR="005721B8" w:rsidRPr="00387A0C" w14:paraId="7125A015" w14:textId="77777777" w:rsidTr="00190981">
        <w:trPr>
          <w:trHeight w:val="697"/>
        </w:trPr>
        <w:tc>
          <w:tcPr>
            <w:tcW w:w="2154" w:type="dxa"/>
            <w:shd w:val="clear" w:color="auto" w:fill="F2F2F2" w:themeFill="background1" w:themeFillShade="F2"/>
          </w:tcPr>
          <w:p w14:paraId="06571821" w14:textId="33DBECCF" w:rsidR="005721B8" w:rsidRPr="009F08DB" w:rsidRDefault="008C23D6" w:rsidP="00190981">
            <w:pPr>
              <w:pStyle w:val="Textkrper"/>
              <w:spacing w:after="0"/>
              <w:rPr>
                <w:lang w:val="de-DE"/>
              </w:rPr>
            </w:pPr>
            <w:r w:rsidRPr="009F08DB">
              <w:rPr>
                <w:lang w:val="de-DE"/>
              </w:rPr>
              <w:t>Folge</w:t>
            </w:r>
          </w:p>
        </w:tc>
        <w:tc>
          <w:tcPr>
            <w:tcW w:w="7257" w:type="dxa"/>
          </w:tcPr>
          <w:p w14:paraId="1431D4C3" w14:textId="3EDD36A9" w:rsidR="00F31005" w:rsidRPr="009F08DB" w:rsidRDefault="00762C1A" w:rsidP="00F31005">
            <w:pPr>
              <w:pStyle w:val="BulletTabtext"/>
              <w:rPr>
                <w:lang w:val="de-DE"/>
              </w:rPr>
            </w:pPr>
            <w:r w:rsidRPr="009F08DB">
              <w:rPr>
                <w:lang w:val="de-DE"/>
              </w:rPr>
              <w:t>Störmeldung erscheint im Bedienfeld</w:t>
            </w:r>
          </w:p>
          <w:p w14:paraId="7DDDB8DD" w14:textId="125AC900"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48EAC21D" w14:textId="26FAC82A" w:rsidR="00F31005" w:rsidRPr="009F08DB" w:rsidRDefault="00F31005" w:rsidP="00F31005">
            <w:pPr>
              <w:pStyle w:val="Abstandshalter"/>
              <w:rPr>
                <w:lang w:val="de-DE"/>
              </w:rPr>
            </w:pPr>
          </w:p>
        </w:tc>
      </w:tr>
      <w:tr w:rsidR="005721B8" w:rsidRPr="00387A0C" w14:paraId="01F38458" w14:textId="77777777" w:rsidTr="00F31005">
        <w:trPr>
          <w:trHeight w:val="290"/>
        </w:trPr>
        <w:tc>
          <w:tcPr>
            <w:tcW w:w="2154" w:type="dxa"/>
            <w:shd w:val="clear" w:color="auto" w:fill="F2F2F2" w:themeFill="background1" w:themeFillShade="F2"/>
          </w:tcPr>
          <w:p w14:paraId="4B7B45C2" w14:textId="47E72174" w:rsidR="005721B8" w:rsidRPr="009F08DB" w:rsidRDefault="00D8280B" w:rsidP="00190981">
            <w:pPr>
              <w:pStyle w:val="Textkrper"/>
              <w:spacing w:after="0"/>
              <w:rPr>
                <w:lang w:val="de-DE"/>
              </w:rPr>
            </w:pPr>
            <w:r w:rsidRPr="009F08DB">
              <w:rPr>
                <w:lang w:val="de-DE"/>
              </w:rPr>
              <w:t>Kommentare</w:t>
            </w:r>
          </w:p>
        </w:tc>
        <w:tc>
          <w:tcPr>
            <w:tcW w:w="7257" w:type="dxa"/>
          </w:tcPr>
          <w:p w14:paraId="5F2AA088" w14:textId="264CFE58" w:rsidR="005721B8" w:rsidRPr="009F08DB" w:rsidRDefault="00A73CFC" w:rsidP="00F31005">
            <w:pPr>
              <w:pStyle w:val="BulletTabtext"/>
              <w:rPr>
                <w:lang w:val="de-DE"/>
              </w:rPr>
            </w:pPr>
            <w:r w:rsidRPr="009F08DB">
              <w:rPr>
                <w:lang w:val="de-DE"/>
              </w:rPr>
              <w:t>Störmeldung erscheint im Bedienfeld nach einer Verzögerungszeit</w:t>
            </w:r>
            <w:r w:rsidR="00F31005" w:rsidRPr="009F08DB">
              <w:rPr>
                <w:lang w:val="de-DE"/>
              </w:rPr>
              <w:t xml:space="preserve"> </w:t>
            </w:r>
          </w:p>
          <w:p w14:paraId="70D6F7F6" w14:textId="5555FF29" w:rsidR="00F31005" w:rsidRPr="009F08DB" w:rsidRDefault="00F31005" w:rsidP="00F31005">
            <w:pPr>
              <w:pStyle w:val="Abstandshalter"/>
              <w:rPr>
                <w:lang w:val="de-DE"/>
              </w:rPr>
            </w:pPr>
          </w:p>
        </w:tc>
      </w:tr>
      <w:tr w:rsidR="005721B8" w:rsidRPr="009F08DB" w14:paraId="41971BBC" w14:textId="77777777" w:rsidTr="00190981">
        <w:trPr>
          <w:trHeight w:val="697"/>
        </w:trPr>
        <w:tc>
          <w:tcPr>
            <w:tcW w:w="2154" w:type="dxa"/>
            <w:shd w:val="clear" w:color="auto" w:fill="F2F2F2" w:themeFill="background1" w:themeFillShade="F2"/>
          </w:tcPr>
          <w:p w14:paraId="225E72DC" w14:textId="08B0CC50" w:rsidR="005721B8" w:rsidRPr="009F08DB" w:rsidRDefault="00D41D58" w:rsidP="00190981">
            <w:pPr>
              <w:pStyle w:val="Textkrper"/>
              <w:spacing w:after="0"/>
              <w:rPr>
                <w:lang w:val="de-DE"/>
              </w:rPr>
            </w:pPr>
            <w:r w:rsidRPr="009F08DB">
              <w:rPr>
                <w:lang w:val="de-DE"/>
              </w:rPr>
              <w:t>Quittierung</w:t>
            </w:r>
          </w:p>
        </w:tc>
        <w:tc>
          <w:tcPr>
            <w:tcW w:w="7257" w:type="dxa"/>
          </w:tcPr>
          <w:p w14:paraId="18EA698B" w14:textId="1D475E66" w:rsidR="00F31005" w:rsidRPr="009F08DB" w:rsidRDefault="00D77E25" w:rsidP="00F31005">
            <w:pPr>
              <w:pStyle w:val="BulletTabtext"/>
              <w:rPr>
                <w:lang w:val="de-DE"/>
              </w:rPr>
            </w:pPr>
            <w:r w:rsidRPr="009F08DB">
              <w:rPr>
                <w:lang w:val="de-DE"/>
              </w:rPr>
              <w:t xml:space="preserve">Zuführung 1 mit Packgut befüllen, bis Sensor </w:t>
            </w:r>
            <w:r w:rsidR="00792679" w:rsidRPr="009F08DB">
              <w:rPr>
                <w:lang w:val="de-DE"/>
              </w:rPr>
              <w:t>„</w:t>
            </w:r>
            <w:r w:rsidRPr="009F08DB">
              <w:rPr>
                <w:lang w:val="de-DE"/>
              </w:rPr>
              <w:t>67B16</w:t>
            </w:r>
            <w:r w:rsidR="00792679" w:rsidRPr="009F08DB">
              <w:rPr>
                <w:lang w:val="de-DE"/>
              </w:rPr>
              <w:t>“</w:t>
            </w:r>
            <w:r w:rsidRPr="009F08DB">
              <w:rPr>
                <w:lang w:val="de-DE"/>
              </w:rPr>
              <w:t xml:space="preserve"> bedeckt ist</w:t>
            </w:r>
          </w:p>
          <w:p w14:paraId="329F5B5A" w14:textId="239E9013"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3D6E0A8A" w14:textId="0A2117EB" w:rsidR="00F31005" w:rsidRPr="009F08DB" w:rsidRDefault="00F31005" w:rsidP="00F31005">
            <w:pPr>
              <w:pStyle w:val="Abstandshalter"/>
              <w:rPr>
                <w:lang w:val="de-DE"/>
              </w:rPr>
            </w:pPr>
          </w:p>
        </w:tc>
      </w:tr>
    </w:tbl>
    <w:p w14:paraId="5D0FDFB3"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1D79044E"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505BF27" w14:textId="2282700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8830EF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6E0E9E0" w14:textId="753DBD6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22AE8EF" w14:textId="77777777" w:rsidTr="00190981">
        <w:trPr>
          <w:trHeight w:val="697"/>
        </w:trPr>
        <w:tc>
          <w:tcPr>
            <w:tcW w:w="2154" w:type="dxa"/>
            <w:tcBorders>
              <w:bottom w:val="nil"/>
            </w:tcBorders>
            <w:shd w:val="clear" w:color="auto" w:fill="F2F2F2" w:themeFill="background1" w:themeFillShade="F2"/>
          </w:tcPr>
          <w:p w14:paraId="46A6D437" w14:textId="76C0BE0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9281E72" w14:textId="65D9CD3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324B46F"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67136" behindDoc="0" locked="0" layoutInCell="1" allowOverlap="1" wp14:anchorId="426BB063" wp14:editId="385AAE7E">
                      <wp:simplePos x="0" y="0"/>
                      <wp:positionH relativeFrom="column">
                        <wp:posOffset>-36195</wp:posOffset>
                      </wp:positionH>
                      <wp:positionV relativeFrom="line">
                        <wp:posOffset>36195</wp:posOffset>
                      </wp:positionV>
                      <wp:extent cx="820800" cy="320400"/>
                      <wp:effectExtent l="0" t="0" r="17780" b="22860"/>
                      <wp:wrapNone/>
                      <wp:docPr id="293276410" name="Rechteck: abgerundete Ecken 29327641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60F9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BB063" id="Rechteck: abgerundete Ecken 293276410" o:spid="_x0000_s3359" style="position:absolute;left:0;text-align:left;margin-left:-2.85pt;margin-top:2.85pt;width:64.65pt;height:25.25pt;z-index:255067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tXML+r0C&#10;AADIBQAADgAAAAAAAAAAAAAAAAAuAgAAZHJzL2Uyb0RvYy54bWxQSwECLQAUAAYACAAAACEANZNe&#10;dtoAAAAHAQAADwAAAAAAAAAAAAAAAAAXBQAAZHJzL2Rvd25yZXYueG1sUEsFBgAAAAAEAAQA8wAA&#10;AB4GAAAAAA==&#10;" filled="f" strokecolor="black [3213]" strokeweight=".5pt">
                      <v:textbox>
                        <w:txbxContent>
                          <w:p w14:paraId="09560F94" w14:textId="77777777" w:rsidR="00BD5E17" w:rsidRDefault="00BD5E17" w:rsidP="005721B8">
                            <w:pPr>
                              <w:jc w:val="center"/>
                            </w:pPr>
                            <w:r>
                              <w:t>x</w:t>
                            </w:r>
                          </w:p>
                        </w:txbxContent>
                      </v:textbox>
                      <w10:wrap anchory="line"/>
                    </v:roundrect>
                  </w:pict>
                </mc:Fallback>
              </mc:AlternateContent>
            </w:r>
          </w:p>
        </w:tc>
      </w:tr>
      <w:tr w:rsidR="005721B8" w:rsidRPr="00387A0C" w14:paraId="4748A529" w14:textId="77777777" w:rsidTr="00190981">
        <w:trPr>
          <w:trHeight w:val="697"/>
        </w:trPr>
        <w:tc>
          <w:tcPr>
            <w:tcW w:w="2154" w:type="dxa"/>
            <w:tcBorders>
              <w:top w:val="nil"/>
              <w:bottom w:val="nil"/>
            </w:tcBorders>
            <w:shd w:val="clear" w:color="auto" w:fill="F2F2F2" w:themeFill="background1" w:themeFillShade="F2"/>
          </w:tcPr>
          <w:p w14:paraId="1336CDCD" w14:textId="77777777" w:rsidR="005721B8" w:rsidRPr="009F08DB" w:rsidRDefault="005721B8" w:rsidP="00190981">
            <w:pPr>
              <w:pStyle w:val="Textkrper"/>
              <w:spacing w:after="0"/>
              <w:rPr>
                <w:lang w:val="de-DE"/>
              </w:rPr>
            </w:pPr>
          </w:p>
        </w:tc>
        <w:tc>
          <w:tcPr>
            <w:tcW w:w="5839" w:type="dxa"/>
            <w:tcBorders>
              <w:top w:val="nil"/>
              <w:bottom w:val="nil"/>
            </w:tcBorders>
          </w:tcPr>
          <w:p w14:paraId="3881F50F" w14:textId="3959A237"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CA3142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074304" behindDoc="0" locked="0" layoutInCell="1" allowOverlap="1" wp14:anchorId="09E4DA2A" wp14:editId="2B922E30">
                      <wp:simplePos x="0" y="0"/>
                      <wp:positionH relativeFrom="column">
                        <wp:posOffset>-36195</wp:posOffset>
                      </wp:positionH>
                      <wp:positionV relativeFrom="line">
                        <wp:posOffset>36195</wp:posOffset>
                      </wp:positionV>
                      <wp:extent cx="820800" cy="320400"/>
                      <wp:effectExtent l="0" t="0" r="17780" b="22860"/>
                      <wp:wrapNone/>
                      <wp:docPr id="293276411" name="Rechteck: abgerundete Ecken 2932764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0607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E4DA2A" id="Rechteck: abgerundete Ecken 293276411" o:spid="_x0000_s3360" style="position:absolute;left:0;text-align:left;margin-left:-2.85pt;margin-top:2.85pt;width:64.65pt;height:25.25pt;z-index:255074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T3cMv70C&#10;AADIBQAADgAAAAAAAAAAAAAAAAAuAgAAZHJzL2Uyb0RvYy54bWxQSwECLQAUAAYACAAAACEANZNe&#10;dtoAAAAHAQAADwAAAAAAAAAAAAAAAAAXBQAAZHJzL2Rvd25yZXYueG1sUEsFBgAAAAAEAAQA8wAA&#10;AB4GAAAAAA==&#10;" filled="f" strokecolor="black [3213]" strokeweight=".5pt">
                      <v:textbox>
                        <w:txbxContent>
                          <w:p w14:paraId="45A06074" w14:textId="77777777" w:rsidR="00BD5E17" w:rsidRDefault="00BD5E17" w:rsidP="005721B8">
                            <w:pPr>
                              <w:jc w:val="center"/>
                            </w:pPr>
                            <w:r>
                              <w:t>x</w:t>
                            </w:r>
                          </w:p>
                        </w:txbxContent>
                      </v:textbox>
                      <w10:wrap anchory="line"/>
                    </v:roundrect>
                  </w:pict>
                </mc:Fallback>
              </mc:AlternateContent>
            </w:r>
          </w:p>
        </w:tc>
      </w:tr>
      <w:tr w:rsidR="005721B8" w:rsidRPr="009F08DB" w14:paraId="5E6A9645" w14:textId="77777777" w:rsidTr="00190981">
        <w:trPr>
          <w:trHeight w:val="1701"/>
        </w:trPr>
        <w:tc>
          <w:tcPr>
            <w:tcW w:w="2154" w:type="dxa"/>
            <w:shd w:val="clear" w:color="auto" w:fill="F2F2F2" w:themeFill="background1" w:themeFillShade="F2"/>
          </w:tcPr>
          <w:p w14:paraId="7B1BBDAC" w14:textId="29BFDB9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7248657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071232" behindDoc="0" locked="0" layoutInCell="1" allowOverlap="1" wp14:anchorId="4DB0404F" wp14:editId="7D9FE538">
                      <wp:simplePos x="0" y="0"/>
                      <wp:positionH relativeFrom="column">
                        <wp:posOffset>-5715</wp:posOffset>
                      </wp:positionH>
                      <wp:positionV relativeFrom="line">
                        <wp:posOffset>72390</wp:posOffset>
                      </wp:positionV>
                      <wp:extent cx="4500000" cy="942975"/>
                      <wp:effectExtent l="0" t="0" r="15240" b="28575"/>
                      <wp:wrapNone/>
                      <wp:docPr id="293276414" name="Rechteck: abgerundete Ecken 29327641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061D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B0404F" id="Rechteck: abgerundete Ecken 293276414" o:spid="_x0000_s3361" style="position:absolute;left:0;text-align:left;margin-left:-.45pt;margin-top:5.7pt;width:354.35pt;height:74.25pt;z-index:255071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b30L1&#10;vQIAAMkFAAAOAAAAAAAAAAAAAAAAAC4CAABkcnMvZTJvRG9jLnhtbFBLAQItABQABgAIAAAAIQDv&#10;Mn/u3AAAAAgBAAAPAAAAAAAAAAAAAAAAABcFAABkcnMvZG93bnJldi54bWxQSwUGAAAAAAQABADz&#10;AAAAIAYAAAAA&#10;" filled="f" strokecolor="black [3213]" strokeweight=".5pt">
                      <v:textbox>
                        <w:txbxContent>
                          <w:p w14:paraId="64D061DC" w14:textId="77777777" w:rsidR="00BD5E17" w:rsidRDefault="00BD5E17" w:rsidP="005721B8">
                            <w:pPr>
                              <w:jc w:val="center"/>
                            </w:pPr>
                            <w:r>
                              <w:t>x</w:t>
                            </w:r>
                          </w:p>
                        </w:txbxContent>
                      </v:textbox>
                      <w10:wrap anchory="line"/>
                    </v:roundrect>
                  </w:pict>
                </mc:Fallback>
              </mc:AlternateContent>
            </w:r>
          </w:p>
        </w:tc>
      </w:tr>
    </w:tbl>
    <w:p w14:paraId="3A13CCE1" w14:textId="77777777" w:rsidR="005721B8" w:rsidRPr="009F08DB" w:rsidRDefault="005721B8" w:rsidP="005721B8">
      <w:pPr>
        <w:pStyle w:val="Textkrper"/>
        <w:rPr>
          <w:lang w:val="de-DE"/>
        </w:rPr>
      </w:pPr>
    </w:p>
    <w:p w14:paraId="119E9184" w14:textId="08CADBE4" w:rsidR="00F31005" w:rsidRDefault="00F31005" w:rsidP="005721B8">
      <w:pPr>
        <w:pStyle w:val="Textkrper"/>
        <w:rPr>
          <w:lang w:val="de-DE"/>
        </w:rPr>
      </w:pPr>
    </w:p>
    <w:p w14:paraId="69627937" w14:textId="77777777" w:rsidR="00D87089" w:rsidRPr="009F08DB" w:rsidRDefault="00D87089" w:rsidP="005721B8">
      <w:pPr>
        <w:pStyle w:val="Textkrper"/>
        <w:rPr>
          <w:lang w:val="de-DE"/>
        </w:rPr>
      </w:pPr>
    </w:p>
    <w:p w14:paraId="4C879D4B"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7D17356" w14:textId="77777777" w:rsidTr="00626664">
        <w:trPr>
          <w:trHeight w:val="1020"/>
        </w:trPr>
        <w:tc>
          <w:tcPr>
            <w:tcW w:w="2154" w:type="dxa"/>
            <w:shd w:val="clear" w:color="auto" w:fill="F2F2F2" w:themeFill="background1" w:themeFillShade="F2"/>
          </w:tcPr>
          <w:p w14:paraId="09AA373E" w14:textId="06B09547"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215F5B3" w14:textId="62853ED3" w:rsidR="00626664" w:rsidRPr="009F08DB" w:rsidRDefault="00745279" w:rsidP="00190981">
            <w:pPr>
              <w:pStyle w:val="Textkrper"/>
              <w:tabs>
                <w:tab w:val="left" w:pos="284"/>
              </w:tabs>
              <w:spacing w:after="0"/>
              <w:rPr>
                <w:lang w:val="de-DE"/>
              </w:rPr>
            </w:pPr>
            <w:r w:rsidRPr="009F08DB">
              <w:rPr>
                <w:lang w:val="de-DE"/>
              </w:rPr>
              <w:t>ja/nein</w:t>
            </w:r>
          </w:p>
          <w:p w14:paraId="7F7FCC5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09120" behindDoc="0" locked="0" layoutInCell="1" allowOverlap="1" wp14:anchorId="7A29A354" wp14:editId="2A6BD5D0">
                      <wp:simplePos x="0" y="0"/>
                      <wp:positionH relativeFrom="column">
                        <wp:posOffset>635</wp:posOffset>
                      </wp:positionH>
                      <wp:positionV relativeFrom="paragraph">
                        <wp:posOffset>36195</wp:posOffset>
                      </wp:positionV>
                      <wp:extent cx="820800" cy="320400"/>
                      <wp:effectExtent l="0" t="0" r="17780" b="22860"/>
                      <wp:wrapNone/>
                      <wp:docPr id="293276415" name="Rechteck: abgerundete Ecken 2932764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7287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29A354" id="Rechteck: abgerundete Ecken 293276415" o:spid="_x0000_s3362" style="position:absolute;left:0;text-align:left;margin-left:.05pt;margin-top:2.85pt;width:64.65pt;height:25.25pt;z-index:2583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LI+zuvgIA&#10;AMgFAAAOAAAAAAAAAAAAAAAAAC4CAABkcnMvZTJvRG9jLnhtbFBLAQItABQABgAIAAAAIQCbrlPC&#10;2AAAAAUBAAAPAAAAAAAAAAAAAAAAABgFAABkcnMvZG93bnJldi54bWxQSwUGAAAAAAQABADzAAAA&#10;HQYAAAAA&#10;" filled="f" strokecolor="black [3213]" strokeweight=".5pt">
                      <v:textbox>
                        <w:txbxContent>
                          <w:p w14:paraId="29472877" w14:textId="77777777" w:rsidR="00BD5E17" w:rsidRDefault="00BD5E17" w:rsidP="005721B8">
                            <w:pPr>
                              <w:jc w:val="center"/>
                            </w:pPr>
                            <w:r>
                              <w:t>x</w:t>
                            </w:r>
                          </w:p>
                        </w:txbxContent>
                      </v:textbox>
                    </v:roundrect>
                  </w:pict>
                </mc:Fallback>
              </mc:AlternateContent>
            </w:r>
          </w:p>
        </w:tc>
        <w:tc>
          <w:tcPr>
            <w:tcW w:w="5839" w:type="dxa"/>
            <w:shd w:val="clear" w:color="auto" w:fill="auto"/>
          </w:tcPr>
          <w:p w14:paraId="64CFDAAF" w14:textId="2FBAAB2D" w:rsidR="00626664" w:rsidRPr="009F08DB" w:rsidRDefault="00745279" w:rsidP="00190981">
            <w:pPr>
              <w:pStyle w:val="Textkrper"/>
              <w:tabs>
                <w:tab w:val="left" w:pos="284"/>
              </w:tabs>
              <w:spacing w:after="0"/>
              <w:rPr>
                <w:lang w:val="de-DE"/>
              </w:rPr>
            </w:pPr>
            <w:r w:rsidRPr="009F08DB">
              <w:rPr>
                <w:lang w:val="de-DE"/>
              </w:rPr>
              <w:t>Datum/Kurzzeichen</w:t>
            </w:r>
          </w:p>
          <w:p w14:paraId="15054FC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10144" behindDoc="0" locked="0" layoutInCell="1" allowOverlap="1" wp14:anchorId="05F64FA1" wp14:editId="55597667">
                      <wp:simplePos x="0" y="0"/>
                      <wp:positionH relativeFrom="column">
                        <wp:posOffset>1746</wp:posOffset>
                      </wp:positionH>
                      <wp:positionV relativeFrom="line">
                        <wp:posOffset>32703</wp:posOffset>
                      </wp:positionV>
                      <wp:extent cx="3592354" cy="320400"/>
                      <wp:effectExtent l="0" t="0" r="27305" b="22860"/>
                      <wp:wrapNone/>
                      <wp:docPr id="293276416" name="Rechteck: abgerundete Ecken 29327641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8142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64FA1" id="Rechteck: abgerundete Ecken 293276416" o:spid="_x0000_s3363" style="position:absolute;left:0;text-align:left;margin-left:.15pt;margin-top:2.6pt;width:282.85pt;height:25.25pt;z-index:258310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v35wQ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z2&#10;/fnBAgAAyQUAAA4AAAAAAAAAAAAAAAAALgIAAGRycy9lMm9Eb2MueG1sUEsBAi0AFAAGAAgAAAAh&#10;ABCRfb7aAAAABQEAAA8AAAAAAAAAAAAAAAAAGwUAAGRycy9kb3ducmV2LnhtbFBLBQYAAAAABAAE&#10;APMAAAAiBgAAAAA=&#10;" filled="f" strokecolor="black [3213]" strokeweight=".5pt">
                      <v:textbox>
                        <w:txbxContent>
                          <w:p w14:paraId="29E81428" w14:textId="77777777" w:rsidR="00BD5E17" w:rsidRDefault="00BD5E17" w:rsidP="005721B8">
                            <w:pPr>
                              <w:jc w:val="center"/>
                            </w:pPr>
                            <w:r>
                              <w:t>x</w:t>
                            </w:r>
                          </w:p>
                        </w:txbxContent>
                      </v:textbox>
                      <w10:wrap anchory="line"/>
                    </v:roundrect>
                  </w:pict>
                </mc:Fallback>
              </mc:AlternateContent>
            </w:r>
          </w:p>
        </w:tc>
      </w:tr>
      <w:tr w:rsidR="00626664" w:rsidRPr="009F08DB" w14:paraId="62FE84E9" w14:textId="77777777" w:rsidTr="00626664">
        <w:trPr>
          <w:trHeight w:val="1020"/>
        </w:trPr>
        <w:tc>
          <w:tcPr>
            <w:tcW w:w="2154" w:type="dxa"/>
            <w:shd w:val="clear" w:color="auto" w:fill="F2F2F2" w:themeFill="background1" w:themeFillShade="F2"/>
          </w:tcPr>
          <w:p w14:paraId="09426404" w14:textId="63988389"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303A2A7" w14:textId="36F6709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11168" behindDoc="0" locked="0" layoutInCell="1" allowOverlap="1" wp14:anchorId="64203FFB" wp14:editId="444375F9">
                      <wp:simplePos x="0" y="0"/>
                      <wp:positionH relativeFrom="column">
                        <wp:posOffset>-5715</wp:posOffset>
                      </wp:positionH>
                      <wp:positionV relativeFrom="line">
                        <wp:posOffset>252095</wp:posOffset>
                      </wp:positionV>
                      <wp:extent cx="4500000" cy="320400"/>
                      <wp:effectExtent l="0" t="0" r="15240" b="22860"/>
                      <wp:wrapNone/>
                      <wp:docPr id="293276417" name="Rechteck: abgerundete Ecken 29327641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9FB7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203FFB" id="Rechteck: abgerundete Ecken 293276417" o:spid="_x0000_s3364" style="position:absolute;left:0;text-align:left;margin-left:-.45pt;margin-top:19.85pt;width:354.35pt;height:25.25pt;z-index:258311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hIrQw7sC&#10;AADJBQAADgAAAAAAAAAAAAAAAAAuAgAAZHJzL2Uyb0RvYy54bWxQSwECLQAUAAYACAAAACEAeEdM&#10;vdwAAAAHAQAADwAAAAAAAAAAAAAAAAAVBQAAZHJzL2Rvd25yZXYueG1sUEsFBgAAAAAEAAQA8wAA&#10;AB4GAAAAAA==&#10;" filled="f" strokecolor="black [3213]" strokeweight=".5pt">
                      <v:textbox>
                        <w:txbxContent>
                          <w:p w14:paraId="4759FB7A"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D83B928" w14:textId="77777777" w:rsidR="00626664" w:rsidRPr="009F08DB" w:rsidRDefault="00626664" w:rsidP="00190981">
            <w:pPr>
              <w:pStyle w:val="Textkrper"/>
              <w:tabs>
                <w:tab w:val="left" w:pos="284"/>
              </w:tabs>
              <w:spacing w:after="0"/>
              <w:rPr>
                <w:lang w:val="de-DE"/>
              </w:rPr>
            </w:pPr>
          </w:p>
        </w:tc>
      </w:tr>
    </w:tbl>
    <w:p w14:paraId="593DCC7D" w14:textId="77777777" w:rsidR="005721B8" w:rsidRPr="009F08DB" w:rsidRDefault="005721B8" w:rsidP="005721B8">
      <w:pPr>
        <w:rPr>
          <w:rFonts w:ascii="Arial" w:hAnsi="Arial"/>
          <w:lang w:val="de-DE"/>
        </w:rPr>
      </w:pPr>
      <w:r w:rsidRPr="009F08DB">
        <w:rPr>
          <w:lang w:val="de-DE"/>
        </w:rPr>
        <w:br w:type="page"/>
      </w:r>
    </w:p>
    <w:p w14:paraId="747457B5" w14:textId="38A6F83E" w:rsidR="005721B8" w:rsidRPr="009F08DB" w:rsidRDefault="00F31005" w:rsidP="00897659">
      <w:pPr>
        <w:pStyle w:val="berschrift3nummeriert"/>
        <w:rPr>
          <w:lang w:val="de-DE"/>
        </w:rPr>
      </w:pPr>
      <w:bookmarkStart w:id="266" w:name="_Toc118817778"/>
      <w:r w:rsidRPr="009F08DB">
        <w:rPr>
          <w:lang w:val="de-DE"/>
        </w:rPr>
        <w:t xml:space="preserve">FLT 2026: </w:t>
      </w:r>
      <w:r w:rsidR="000D734A" w:rsidRPr="009F08DB">
        <w:rPr>
          <w:lang w:val="de-DE"/>
        </w:rPr>
        <w:t>SCHRITTNUMMER NICHT ERREICHT ZUFÜHRUNG 1 (67M12)</w:t>
      </w:r>
      <w:r w:rsidR="000D734A" w:rsidRPr="009F08DB">
        <w:rPr>
          <w:lang w:val="de-DE"/>
        </w:rPr>
        <w:br/>
        <w:t>FLT 2030: GRUNDSTELLUNG ZUFÜHRUNG</w:t>
      </w:r>
      <w:r w:rsidRPr="009F08DB">
        <w:rPr>
          <w:lang w:val="de-DE"/>
        </w:rPr>
        <w:t xml:space="preserve"> 1 (67M12)</w:t>
      </w:r>
      <w:bookmarkEnd w:id="266"/>
    </w:p>
    <w:p w14:paraId="2E55BC3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03E99DD6" w14:textId="77777777" w:rsidTr="00F31005">
        <w:trPr>
          <w:trHeight w:val="201"/>
        </w:trPr>
        <w:tc>
          <w:tcPr>
            <w:tcW w:w="2154" w:type="dxa"/>
            <w:shd w:val="clear" w:color="auto" w:fill="F2F2F2" w:themeFill="background1" w:themeFillShade="F2"/>
          </w:tcPr>
          <w:p w14:paraId="2A22F87B" w14:textId="1D992370" w:rsidR="005721B8" w:rsidRPr="009F08DB" w:rsidRDefault="00D8280B" w:rsidP="00190981">
            <w:pPr>
              <w:pStyle w:val="Textkrper"/>
              <w:spacing w:after="0"/>
              <w:rPr>
                <w:b/>
                <w:lang w:val="de-DE"/>
              </w:rPr>
            </w:pPr>
            <w:r w:rsidRPr="009F08DB">
              <w:rPr>
                <w:b/>
                <w:lang w:val="de-DE"/>
              </w:rPr>
              <w:t>Testziel</w:t>
            </w:r>
          </w:p>
        </w:tc>
        <w:tc>
          <w:tcPr>
            <w:tcW w:w="7257" w:type="dxa"/>
          </w:tcPr>
          <w:p w14:paraId="6B7F4F04" w14:textId="04F081F6" w:rsidR="005721B8" w:rsidRPr="009F08DB" w:rsidRDefault="00A7704C" w:rsidP="00190981">
            <w:pPr>
              <w:pStyle w:val="BulletTabtext"/>
              <w:rPr>
                <w:lang w:val="de-DE"/>
              </w:rPr>
            </w:pPr>
            <w:r w:rsidRPr="009F08DB">
              <w:rPr>
                <w:lang w:val="de-DE"/>
              </w:rPr>
              <w:t>Test, ob die richtige Störmeldung im Bedienfeld erscheint</w:t>
            </w:r>
          </w:p>
          <w:p w14:paraId="1AA34062" w14:textId="3F84FA33" w:rsidR="00F31005" w:rsidRPr="009F08DB" w:rsidRDefault="00F31005" w:rsidP="00F31005">
            <w:pPr>
              <w:pStyle w:val="Abstandshalter"/>
              <w:rPr>
                <w:lang w:val="de-DE"/>
              </w:rPr>
            </w:pPr>
          </w:p>
        </w:tc>
      </w:tr>
      <w:tr w:rsidR="005721B8" w:rsidRPr="00387A0C" w14:paraId="63C31CCC" w14:textId="77777777" w:rsidTr="00190981">
        <w:trPr>
          <w:trHeight w:val="170"/>
        </w:trPr>
        <w:tc>
          <w:tcPr>
            <w:tcW w:w="2154" w:type="dxa"/>
          </w:tcPr>
          <w:p w14:paraId="3458D0FE" w14:textId="77777777" w:rsidR="005721B8" w:rsidRPr="009F08DB" w:rsidRDefault="005721B8" w:rsidP="00190981">
            <w:pPr>
              <w:pStyle w:val="Textkrper"/>
              <w:spacing w:before="0" w:after="0"/>
              <w:rPr>
                <w:sz w:val="8"/>
                <w:szCs w:val="8"/>
                <w:lang w:val="de-DE"/>
              </w:rPr>
            </w:pPr>
          </w:p>
        </w:tc>
        <w:tc>
          <w:tcPr>
            <w:tcW w:w="7257" w:type="dxa"/>
          </w:tcPr>
          <w:p w14:paraId="4E56673B" w14:textId="77777777" w:rsidR="005721B8" w:rsidRPr="009F08DB" w:rsidRDefault="005721B8" w:rsidP="00190981">
            <w:pPr>
              <w:pStyle w:val="Textkrper"/>
              <w:spacing w:before="0" w:after="0"/>
              <w:rPr>
                <w:sz w:val="8"/>
                <w:szCs w:val="8"/>
                <w:lang w:val="de-DE"/>
              </w:rPr>
            </w:pPr>
          </w:p>
        </w:tc>
      </w:tr>
      <w:tr w:rsidR="005721B8" w:rsidRPr="009F08DB" w14:paraId="63DBAA63" w14:textId="77777777" w:rsidTr="00190981">
        <w:trPr>
          <w:trHeight w:val="471"/>
        </w:trPr>
        <w:tc>
          <w:tcPr>
            <w:tcW w:w="2154" w:type="dxa"/>
            <w:shd w:val="clear" w:color="auto" w:fill="F2F2F2" w:themeFill="background1" w:themeFillShade="F2"/>
          </w:tcPr>
          <w:p w14:paraId="4F349A32" w14:textId="453A2AC0" w:rsidR="005721B8" w:rsidRPr="009F08DB" w:rsidRDefault="00D8280B" w:rsidP="00190981">
            <w:pPr>
              <w:pStyle w:val="Textkrper"/>
              <w:spacing w:after="0"/>
              <w:rPr>
                <w:b/>
                <w:lang w:val="de-DE"/>
              </w:rPr>
            </w:pPr>
            <w:r w:rsidRPr="009F08DB">
              <w:rPr>
                <w:b/>
                <w:lang w:val="de-DE"/>
              </w:rPr>
              <w:t>Testdurchführung</w:t>
            </w:r>
          </w:p>
        </w:tc>
        <w:tc>
          <w:tcPr>
            <w:tcW w:w="7257" w:type="dxa"/>
          </w:tcPr>
          <w:p w14:paraId="300C5312" w14:textId="77777777" w:rsidR="005721B8" w:rsidRPr="009F08DB" w:rsidRDefault="005721B8" w:rsidP="00190981">
            <w:pPr>
              <w:pStyle w:val="Textkrper"/>
              <w:spacing w:after="0"/>
              <w:rPr>
                <w:lang w:val="de-DE"/>
              </w:rPr>
            </w:pPr>
          </w:p>
        </w:tc>
      </w:tr>
      <w:tr w:rsidR="005721B8" w:rsidRPr="009F08DB" w14:paraId="19C4CEF8" w14:textId="77777777" w:rsidTr="00F31005">
        <w:trPr>
          <w:trHeight w:val="260"/>
        </w:trPr>
        <w:tc>
          <w:tcPr>
            <w:tcW w:w="2154" w:type="dxa"/>
            <w:shd w:val="clear" w:color="auto" w:fill="F2F2F2" w:themeFill="background1" w:themeFillShade="F2"/>
          </w:tcPr>
          <w:p w14:paraId="251BB38F" w14:textId="355F44A8" w:rsidR="005721B8" w:rsidRPr="009F08DB" w:rsidRDefault="00D41D58" w:rsidP="00190981">
            <w:pPr>
              <w:pStyle w:val="Textkrper"/>
              <w:spacing w:after="0"/>
              <w:rPr>
                <w:lang w:val="de-DE"/>
              </w:rPr>
            </w:pPr>
            <w:r w:rsidRPr="009F08DB">
              <w:rPr>
                <w:lang w:val="de-DE"/>
              </w:rPr>
              <w:t>Testvoraussetzungen</w:t>
            </w:r>
          </w:p>
        </w:tc>
        <w:tc>
          <w:tcPr>
            <w:tcW w:w="7257" w:type="dxa"/>
          </w:tcPr>
          <w:p w14:paraId="673A909B" w14:textId="22293B86"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6B64EC29" w14:textId="7461CE77" w:rsidR="00F31005" w:rsidRPr="009F08DB" w:rsidRDefault="00F31005" w:rsidP="00F31005">
            <w:pPr>
              <w:pStyle w:val="Abstandshalter"/>
              <w:rPr>
                <w:lang w:val="de-DE"/>
              </w:rPr>
            </w:pPr>
          </w:p>
        </w:tc>
      </w:tr>
      <w:tr w:rsidR="005721B8" w:rsidRPr="009F08DB" w14:paraId="4C50A438" w14:textId="77777777" w:rsidTr="00190981">
        <w:trPr>
          <w:trHeight w:val="697"/>
        </w:trPr>
        <w:tc>
          <w:tcPr>
            <w:tcW w:w="2154" w:type="dxa"/>
            <w:shd w:val="clear" w:color="auto" w:fill="F2F2F2" w:themeFill="background1" w:themeFillShade="F2"/>
          </w:tcPr>
          <w:p w14:paraId="2E44AD21" w14:textId="3172E0D8" w:rsidR="005721B8" w:rsidRPr="009F08DB" w:rsidRDefault="00D8280B" w:rsidP="00190981">
            <w:pPr>
              <w:pStyle w:val="Textkrper"/>
              <w:spacing w:after="0"/>
              <w:rPr>
                <w:lang w:val="de-DE"/>
              </w:rPr>
            </w:pPr>
            <w:r w:rsidRPr="009F08DB">
              <w:rPr>
                <w:lang w:val="de-DE"/>
              </w:rPr>
              <w:t>Erforderliche Tätigkeit</w:t>
            </w:r>
          </w:p>
        </w:tc>
        <w:tc>
          <w:tcPr>
            <w:tcW w:w="7257" w:type="dxa"/>
          </w:tcPr>
          <w:p w14:paraId="318F9CC0" w14:textId="0FFD36DD" w:rsidR="00F31005" w:rsidRPr="009F08DB" w:rsidRDefault="00762C1A" w:rsidP="00F31005">
            <w:pPr>
              <w:pStyle w:val="BulletTabtext"/>
              <w:rPr>
                <w:lang w:val="de-DE"/>
              </w:rPr>
            </w:pPr>
            <w:r w:rsidRPr="009F08DB">
              <w:rPr>
                <w:lang w:val="de-DE"/>
              </w:rPr>
              <w:t>Aktiviere SWS</w:t>
            </w:r>
            <w:r w:rsidR="00F31005" w:rsidRPr="009F08DB">
              <w:rPr>
                <w:lang w:val="de-DE"/>
              </w:rPr>
              <w:t xml:space="preserve"> 400 </w:t>
            </w:r>
            <w:r w:rsidR="00792679" w:rsidRPr="009F08DB">
              <w:rPr>
                <w:lang w:val="de-DE"/>
              </w:rPr>
              <w:t>„</w:t>
            </w:r>
            <w:r w:rsidR="00C46CA9" w:rsidRPr="009F08DB">
              <w:rPr>
                <w:lang w:val="de-DE"/>
              </w:rPr>
              <w:t>Zuführung 1</w:t>
            </w:r>
            <w:r w:rsidR="00792679" w:rsidRPr="009F08DB">
              <w:rPr>
                <w:lang w:val="de-DE"/>
              </w:rPr>
              <w:t>“</w:t>
            </w:r>
          </w:p>
          <w:p w14:paraId="53266DFD" w14:textId="5B7B4575" w:rsidR="005721B8" w:rsidRPr="009F08DB" w:rsidRDefault="00EA3973" w:rsidP="00F31005">
            <w:pPr>
              <w:pStyle w:val="BulletTabtext"/>
              <w:rPr>
                <w:lang w:val="de-DE"/>
              </w:rPr>
            </w:pPr>
            <w:r w:rsidRPr="009F08DB">
              <w:rPr>
                <w:lang w:val="de-DE"/>
              </w:rPr>
              <w:t xml:space="preserve">Eingang </w:t>
            </w:r>
            <w:r w:rsidR="00792679" w:rsidRPr="009F08DB">
              <w:rPr>
                <w:lang w:val="de-DE"/>
              </w:rPr>
              <w:t>„</w:t>
            </w:r>
            <w:r w:rsidR="00F31005" w:rsidRPr="009F08DB">
              <w:rPr>
                <w:lang w:val="de-DE"/>
              </w:rPr>
              <w:t>12</w:t>
            </w:r>
            <w:r w:rsidR="00792679" w:rsidRPr="009F08DB">
              <w:rPr>
                <w:lang w:val="de-DE"/>
              </w:rPr>
              <w:t>“</w:t>
            </w:r>
            <w:r w:rsidR="00F31005" w:rsidRPr="009F08DB">
              <w:rPr>
                <w:lang w:val="de-DE"/>
              </w:rPr>
              <w:t xml:space="preserve"> a</w:t>
            </w:r>
            <w:r w:rsidR="00584E0E" w:rsidRPr="009F08DB">
              <w:rPr>
                <w:lang w:val="de-DE"/>
              </w:rPr>
              <w:t>n</w:t>
            </w:r>
            <w:r w:rsidR="00F31005" w:rsidRPr="009F08DB">
              <w:rPr>
                <w:lang w:val="de-DE"/>
              </w:rPr>
              <w:t xml:space="preserve"> </w:t>
            </w:r>
            <w:r w:rsidR="00584E0E" w:rsidRPr="009F08DB">
              <w:rPr>
                <w:lang w:val="de-DE"/>
              </w:rPr>
              <w:t>K</w:t>
            </w:r>
            <w:r w:rsidR="00F31005" w:rsidRPr="009F08DB">
              <w:rPr>
                <w:lang w:val="de-DE"/>
              </w:rPr>
              <w:t>ontrol</w:t>
            </w:r>
            <w:r w:rsidR="00584E0E" w:rsidRPr="009F08DB">
              <w:rPr>
                <w:lang w:val="de-DE"/>
              </w:rPr>
              <w:t>leinheit</w:t>
            </w:r>
            <w:r w:rsidR="00F31005" w:rsidRPr="009F08DB">
              <w:rPr>
                <w:lang w:val="de-DE"/>
              </w:rPr>
              <w:t xml:space="preserve"> </w:t>
            </w:r>
            <w:r w:rsidR="00792679" w:rsidRPr="009F08DB">
              <w:rPr>
                <w:lang w:val="de-DE"/>
              </w:rPr>
              <w:t>„</w:t>
            </w:r>
            <w:r w:rsidR="00F31005" w:rsidRPr="009F08DB">
              <w:rPr>
                <w:lang w:val="de-DE"/>
              </w:rPr>
              <w:t>67A12</w:t>
            </w:r>
            <w:r w:rsidR="00792679" w:rsidRPr="009F08DB">
              <w:rPr>
                <w:lang w:val="de-DE"/>
              </w:rPr>
              <w:t>“</w:t>
            </w:r>
            <w:r w:rsidR="0065611C" w:rsidRPr="009F08DB">
              <w:rPr>
                <w:lang w:val="de-DE"/>
              </w:rPr>
              <w:t xml:space="preserve"> </w:t>
            </w:r>
            <w:r w:rsidR="00584E0E" w:rsidRPr="009F08DB">
              <w:rPr>
                <w:lang w:val="de-DE"/>
              </w:rPr>
              <w:t>ausstecken</w:t>
            </w:r>
          </w:p>
          <w:p w14:paraId="73B6F136" w14:textId="7DF24AA4" w:rsidR="00F31005" w:rsidRPr="009F08DB" w:rsidRDefault="00F31005" w:rsidP="00F31005">
            <w:pPr>
              <w:pStyle w:val="Abstandshalter"/>
              <w:rPr>
                <w:lang w:val="de-DE"/>
              </w:rPr>
            </w:pPr>
          </w:p>
        </w:tc>
      </w:tr>
      <w:tr w:rsidR="005721B8" w:rsidRPr="00387A0C" w14:paraId="593C6368" w14:textId="77777777" w:rsidTr="00190981">
        <w:trPr>
          <w:trHeight w:val="697"/>
        </w:trPr>
        <w:tc>
          <w:tcPr>
            <w:tcW w:w="2154" w:type="dxa"/>
            <w:shd w:val="clear" w:color="auto" w:fill="F2F2F2" w:themeFill="background1" w:themeFillShade="F2"/>
          </w:tcPr>
          <w:p w14:paraId="4CB8DF12" w14:textId="25936539" w:rsidR="005721B8" w:rsidRPr="009F08DB" w:rsidRDefault="008C23D6" w:rsidP="00190981">
            <w:pPr>
              <w:pStyle w:val="Textkrper"/>
              <w:spacing w:after="0"/>
              <w:rPr>
                <w:lang w:val="de-DE"/>
              </w:rPr>
            </w:pPr>
            <w:r w:rsidRPr="009F08DB">
              <w:rPr>
                <w:lang w:val="de-DE"/>
              </w:rPr>
              <w:t>Folge</w:t>
            </w:r>
          </w:p>
        </w:tc>
        <w:tc>
          <w:tcPr>
            <w:tcW w:w="7257" w:type="dxa"/>
          </w:tcPr>
          <w:p w14:paraId="6AC5B622" w14:textId="33CD9528" w:rsidR="00F31005" w:rsidRPr="009F08DB" w:rsidRDefault="00762C1A" w:rsidP="00F31005">
            <w:pPr>
              <w:pStyle w:val="BulletTabtext"/>
              <w:rPr>
                <w:lang w:val="de-DE"/>
              </w:rPr>
            </w:pPr>
            <w:r w:rsidRPr="009F08DB">
              <w:rPr>
                <w:lang w:val="de-DE"/>
              </w:rPr>
              <w:t>Störmeldung</w:t>
            </w:r>
            <w:r w:rsidR="00F31005" w:rsidRPr="009F08DB">
              <w:rPr>
                <w:lang w:val="de-DE"/>
              </w:rPr>
              <w:t xml:space="preserve"> FLT 2026</w:t>
            </w:r>
            <w:r w:rsidR="00584E0E" w:rsidRPr="009F08DB">
              <w:rPr>
                <w:lang w:val="de-DE"/>
              </w:rPr>
              <w:t xml:space="preserve"> erscheint im Bedienfeld</w:t>
            </w:r>
          </w:p>
          <w:p w14:paraId="3DE916B6" w14:textId="464EEE5A" w:rsidR="00F31005" w:rsidRPr="009F08DB" w:rsidRDefault="00762C1A" w:rsidP="00F31005">
            <w:pPr>
              <w:pStyle w:val="BulletTabtext"/>
              <w:rPr>
                <w:lang w:val="de-DE"/>
              </w:rPr>
            </w:pPr>
            <w:r w:rsidRPr="009F08DB">
              <w:rPr>
                <w:lang w:val="de-DE"/>
              </w:rPr>
              <w:t xml:space="preserve">Störmeldung </w:t>
            </w:r>
            <w:r w:rsidR="00F31005" w:rsidRPr="009F08DB">
              <w:rPr>
                <w:lang w:val="de-DE"/>
              </w:rPr>
              <w:t>FLT 2030</w:t>
            </w:r>
            <w:r w:rsidR="00584E0E" w:rsidRPr="009F08DB">
              <w:rPr>
                <w:lang w:val="de-DE"/>
              </w:rPr>
              <w:t xml:space="preserve"> erscheint im Bedienfeld</w:t>
            </w:r>
          </w:p>
          <w:p w14:paraId="638C7295" w14:textId="248D5EB9"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6200F178" w14:textId="54C34DCC" w:rsidR="00F31005" w:rsidRPr="009F08DB" w:rsidRDefault="00F31005" w:rsidP="00F31005">
            <w:pPr>
              <w:pStyle w:val="Abstandshalter"/>
              <w:rPr>
                <w:lang w:val="de-DE"/>
              </w:rPr>
            </w:pPr>
          </w:p>
        </w:tc>
      </w:tr>
      <w:tr w:rsidR="005721B8" w:rsidRPr="009F08DB" w14:paraId="09CC03DC" w14:textId="77777777" w:rsidTr="00F31005">
        <w:trPr>
          <w:trHeight w:val="187"/>
        </w:trPr>
        <w:tc>
          <w:tcPr>
            <w:tcW w:w="2154" w:type="dxa"/>
            <w:shd w:val="clear" w:color="auto" w:fill="F2F2F2" w:themeFill="background1" w:themeFillShade="F2"/>
          </w:tcPr>
          <w:p w14:paraId="7CBE6C50" w14:textId="2169B225" w:rsidR="005721B8" w:rsidRPr="009F08DB" w:rsidRDefault="00D8280B" w:rsidP="00190981">
            <w:pPr>
              <w:pStyle w:val="Textkrper"/>
              <w:spacing w:after="0"/>
              <w:rPr>
                <w:lang w:val="de-DE"/>
              </w:rPr>
            </w:pPr>
            <w:r w:rsidRPr="009F08DB">
              <w:rPr>
                <w:lang w:val="de-DE"/>
              </w:rPr>
              <w:t>Kommentare</w:t>
            </w:r>
          </w:p>
        </w:tc>
        <w:tc>
          <w:tcPr>
            <w:tcW w:w="7257" w:type="dxa"/>
          </w:tcPr>
          <w:p w14:paraId="304E299B" w14:textId="133DAD3A" w:rsidR="005721B8" w:rsidRPr="009F08DB" w:rsidRDefault="00AE36C0" w:rsidP="00190981">
            <w:pPr>
              <w:pStyle w:val="BulletTabtext"/>
              <w:rPr>
                <w:lang w:val="de-DE"/>
              </w:rPr>
            </w:pPr>
            <w:r w:rsidRPr="009F08DB">
              <w:rPr>
                <w:lang w:val="de-DE"/>
              </w:rPr>
              <w:t>Keine</w:t>
            </w:r>
          </w:p>
          <w:p w14:paraId="419EF28E" w14:textId="77777777" w:rsidR="005721B8" w:rsidRPr="009F08DB" w:rsidRDefault="005721B8" w:rsidP="00190981">
            <w:pPr>
              <w:pStyle w:val="Abstandshalter"/>
              <w:rPr>
                <w:lang w:val="de-DE"/>
              </w:rPr>
            </w:pPr>
          </w:p>
        </w:tc>
      </w:tr>
      <w:tr w:rsidR="005721B8" w:rsidRPr="009F08DB" w14:paraId="0D9DEA79" w14:textId="77777777" w:rsidTr="00190981">
        <w:trPr>
          <w:trHeight w:val="697"/>
        </w:trPr>
        <w:tc>
          <w:tcPr>
            <w:tcW w:w="2154" w:type="dxa"/>
            <w:shd w:val="clear" w:color="auto" w:fill="F2F2F2" w:themeFill="background1" w:themeFillShade="F2"/>
          </w:tcPr>
          <w:p w14:paraId="194A475A" w14:textId="283B979D" w:rsidR="005721B8" w:rsidRPr="009F08DB" w:rsidRDefault="00D41D58" w:rsidP="00190981">
            <w:pPr>
              <w:pStyle w:val="Textkrper"/>
              <w:spacing w:after="0"/>
              <w:rPr>
                <w:lang w:val="de-DE"/>
              </w:rPr>
            </w:pPr>
            <w:r w:rsidRPr="009F08DB">
              <w:rPr>
                <w:lang w:val="de-DE"/>
              </w:rPr>
              <w:t>Quittierung</w:t>
            </w:r>
          </w:p>
        </w:tc>
        <w:tc>
          <w:tcPr>
            <w:tcW w:w="7257" w:type="dxa"/>
          </w:tcPr>
          <w:p w14:paraId="19755F89" w14:textId="3042B77D" w:rsidR="00F31005" w:rsidRPr="009F08DB" w:rsidRDefault="006E13F7" w:rsidP="00F31005">
            <w:pPr>
              <w:pStyle w:val="BulletTabtext"/>
              <w:rPr>
                <w:lang w:val="de-DE"/>
              </w:rPr>
            </w:pPr>
            <w:r w:rsidRPr="009F08DB">
              <w:rPr>
                <w:lang w:val="de-DE"/>
              </w:rPr>
              <w:t>Eingang wieder einstecken</w:t>
            </w:r>
          </w:p>
          <w:p w14:paraId="4E22CE89" w14:textId="67F8F5AE"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61C6404E" w14:textId="4B887CA6" w:rsidR="00F31005" w:rsidRPr="009F08DB" w:rsidRDefault="00F31005" w:rsidP="00F31005">
            <w:pPr>
              <w:pStyle w:val="Abstandshalter"/>
              <w:rPr>
                <w:lang w:val="de-DE"/>
              </w:rPr>
            </w:pPr>
          </w:p>
        </w:tc>
      </w:tr>
    </w:tbl>
    <w:p w14:paraId="0C7E61A8" w14:textId="575901C2" w:rsidR="00584E0E" w:rsidRPr="009F08DB" w:rsidRDefault="00584E0E" w:rsidP="00584E0E">
      <w:pPr>
        <w:pStyle w:val="Textkrper"/>
        <w:rPr>
          <w:lang w:val="de-DE"/>
        </w:rPr>
      </w:pPr>
    </w:p>
    <w:p w14:paraId="0CA55FB9" w14:textId="77777777" w:rsidR="00584E0E" w:rsidRPr="009F08DB" w:rsidRDefault="00584E0E">
      <w:pPr>
        <w:rPr>
          <w:rFonts w:ascii="Arial" w:hAnsi="Arial"/>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84E0E" w:rsidRPr="009F08DB" w14:paraId="1174856F" w14:textId="77777777" w:rsidTr="00E05728">
        <w:trPr>
          <w:trHeight w:val="680"/>
        </w:trPr>
        <w:tc>
          <w:tcPr>
            <w:tcW w:w="2154" w:type="dxa"/>
            <w:tcBorders>
              <w:bottom w:val="single" w:sz="4" w:space="0" w:color="D9D9D9" w:themeColor="background1" w:themeShade="D9"/>
            </w:tcBorders>
            <w:shd w:val="clear" w:color="auto" w:fill="F2F2F2" w:themeFill="background1" w:themeFillShade="F2"/>
          </w:tcPr>
          <w:p w14:paraId="3B0C091E" w14:textId="77777777" w:rsidR="00584E0E" w:rsidRPr="009F08DB" w:rsidRDefault="00584E0E" w:rsidP="00E05728">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7C68D2D" w14:textId="77777777" w:rsidR="00584E0E" w:rsidRPr="009F08DB" w:rsidRDefault="00584E0E" w:rsidP="00E05728">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722E9E9" w14:textId="77777777" w:rsidR="00584E0E" w:rsidRPr="009F08DB" w:rsidRDefault="00584E0E" w:rsidP="00E05728">
            <w:pPr>
              <w:pStyle w:val="Textkrper"/>
              <w:tabs>
                <w:tab w:val="left" w:pos="284"/>
              </w:tabs>
              <w:spacing w:after="0"/>
              <w:jc w:val="center"/>
              <w:rPr>
                <w:b/>
                <w:lang w:val="de-DE"/>
              </w:rPr>
            </w:pPr>
            <w:r w:rsidRPr="009F08DB">
              <w:rPr>
                <w:b/>
                <w:lang w:val="de-DE"/>
              </w:rPr>
              <w:t>ja/nein</w:t>
            </w:r>
          </w:p>
        </w:tc>
      </w:tr>
      <w:tr w:rsidR="00584E0E" w:rsidRPr="00387A0C" w14:paraId="6CA91D91" w14:textId="77777777" w:rsidTr="00E05728">
        <w:trPr>
          <w:trHeight w:val="697"/>
        </w:trPr>
        <w:tc>
          <w:tcPr>
            <w:tcW w:w="2154" w:type="dxa"/>
            <w:tcBorders>
              <w:bottom w:val="nil"/>
            </w:tcBorders>
            <w:shd w:val="clear" w:color="auto" w:fill="F2F2F2" w:themeFill="background1" w:themeFillShade="F2"/>
          </w:tcPr>
          <w:p w14:paraId="3E2FBB7B" w14:textId="77777777" w:rsidR="00584E0E" w:rsidRPr="009F08DB" w:rsidRDefault="00584E0E" w:rsidP="00E05728">
            <w:pPr>
              <w:pStyle w:val="Textkrper"/>
              <w:spacing w:after="0"/>
              <w:rPr>
                <w:lang w:val="de-DE"/>
              </w:rPr>
            </w:pPr>
            <w:r w:rsidRPr="009F08DB">
              <w:rPr>
                <w:lang w:val="de-DE"/>
              </w:rPr>
              <w:t>Akzeptanzkriterien</w:t>
            </w:r>
          </w:p>
        </w:tc>
        <w:tc>
          <w:tcPr>
            <w:tcW w:w="5839" w:type="dxa"/>
            <w:tcBorders>
              <w:bottom w:val="nil"/>
            </w:tcBorders>
          </w:tcPr>
          <w:p w14:paraId="48383473" w14:textId="772C976B" w:rsidR="00584E0E" w:rsidRPr="009F08DB" w:rsidRDefault="00584E0E" w:rsidP="00E05728">
            <w:pPr>
              <w:pStyle w:val="BulletTabtext"/>
              <w:rPr>
                <w:lang w:val="de-DE"/>
              </w:rPr>
            </w:pPr>
            <w:r w:rsidRPr="009F08DB">
              <w:rPr>
                <w:lang w:val="de-DE"/>
              </w:rPr>
              <w:t>Störmeldung FLT 2026 erscheint im Bedienfeld</w:t>
            </w:r>
          </w:p>
        </w:tc>
        <w:tc>
          <w:tcPr>
            <w:tcW w:w="1417" w:type="dxa"/>
            <w:tcBorders>
              <w:bottom w:val="nil"/>
            </w:tcBorders>
          </w:tcPr>
          <w:p w14:paraId="2F4106A8" w14:textId="77777777" w:rsidR="00584E0E" w:rsidRPr="009F08DB" w:rsidRDefault="00584E0E"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15296" behindDoc="0" locked="0" layoutInCell="1" allowOverlap="1" wp14:anchorId="1A5A5033" wp14:editId="15C3762B">
                      <wp:simplePos x="0" y="0"/>
                      <wp:positionH relativeFrom="column">
                        <wp:posOffset>-36195</wp:posOffset>
                      </wp:positionH>
                      <wp:positionV relativeFrom="line">
                        <wp:posOffset>36195</wp:posOffset>
                      </wp:positionV>
                      <wp:extent cx="820800" cy="320400"/>
                      <wp:effectExtent l="0" t="0" r="17780" b="22860"/>
                      <wp:wrapNone/>
                      <wp:docPr id="293266928" name="Rechteck: abgerundete Ecken 29326692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BFE8A" w14:textId="77777777" w:rsidR="00BD5E17" w:rsidRDefault="00BD5E17" w:rsidP="00584E0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A5033" id="Rechteck: abgerundete Ecken 293266928" o:spid="_x0000_s3365" style="position:absolute;left:0;text-align:left;margin-left:-2.85pt;margin-top:2.85pt;width:64.65pt;height:25.25pt;z-index:2586152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4f/fC+&#10;AgAAyAUAAA4AAAAAAAAAAAAAAAAALgIAAGRycy9lMm9Eb2MueG1sUEsBAi0AFAAGAAgAAAAhADWT&#10;XnbaAAAABwEAAA8AAAAAAAAAAAAAAAAAGAUAAGRycy9kb3ducmV2LnhtbFBLBQYAAAAABAAEAPMA&#10;AAAfBgAAAAA=&#10;" filled="f" strokecolor="black [3213]" strokeweight=".5pt">
                      <v:textbox>
                        <w:txbxContent>
                          <w:p w14:paraId="4BCBFE8A" w14:textId="77777777" w:rsidR="00BD5E17" w:rsidRDefault="00BD5E17" w:rsidP="00584E0E">
                            <w:pPr>
                              <w:jc w:val="center"/>
                            </w:pPr>
                            <w:r>
                              <w:t>x</w:t>
                            </w:r>
                          </w:p>
                        </w:txbxContent>
                      </v:textbox>
                      <w10:wrap anchory="line"/>
                    </v:roundrect>
                  </w:pict>
                </mc:Fallback>
              </mc:AlternateContent>
            </w:r>
          </w:p>
        </w:tc>
      </w:tr>
      <w:tr w:rsidR="00584E0E" w:rsidRPr="00387A0C" w14:paraId="697D7C51" w14:textId="77777777" w:rsidTr="00E05728">
        <w:trPr>
          <w:trHeight w:val="697"/>
        </w:trPr>
        <w:tc>
          <w:tcPr>
            <w:tcW w:w="2154" w:type="dxa"/>
            <w:tcBorders>
              <w:top w:val="nil"/>
              <w:bottom w:val="nil"/>
            </w:tcBorders>
            <w:shd w:val="clear" w:color="auto" w:fill="F2F2F2" w:themeFill="background1" w:themeFillShade="F2"/>
          </w:tcPr>
          <w:p w14:paraId="587CA09B" w14:textId="77777777" w:rsidR="00584E0E" w:rsidRPr="009F08DB" w:rsidRDefault="00584E0E" w:rsidP="00584E0E">
            <w:pPr>
              <w:pStyle w:val="Textkrper"/>
              <w:spacing w:after="0"/>
              <w:rPr>
                <w:lang w:val="de-DE"/>
              </w:rPr>
            </w:pPr>
          </w:p>
        </w:tc>
        <w:tc>
          <w:tcPr>
            <w:tcW w:w="5839" w:type="dxa"/>
            <w:tcBorders>
              <w:top w:val="nil"/>
              <w:bottom w:val="nil"/>
            </w:tcBorders>
          </w:tcPr>
          <w:p w14:paraId="402A5292" w14:textId="27295893" w:rsidR="00584E0E" w:rsidRPr="009F08DB" w:rsidRDefault="00584E0E" w:rsidP="00584E0E">
            <w:pPr>
              <w:pStyle w:val="BulletTabtext"/>
              <w:rPr>
                <w:lang w:val="de-DE"/>
              </w:rPr>
            </w:pPr>
            <w:r w:rsidRPr="009F08DB">
              <w:rPr>
                <w:lang w:val="de-DE"/>
              </w:rPr>
              <w:t>Störmeldung FLT 2030 erscheint im Bedienfeld</w:t>
            </w:r>
          </w:p>
        </w:tc>
        <w:tc>
          <w:tcPr>
            <w:tcW w:w="1417" w:type="dxa"/>
            <w:tcBorders>
              <w:top w:val="nil"/>
              <w:bottom w:val="nil"/>
            </w:tcBorders>
          </w:tcPr>
          <w:p w14:paraId="32AE72F9" w14:textId="5BE73B9C" w:rsidR="00584E0E" w:rsidRPr="009F08DB" w:rsidRDefault="00584E0E" w:rsidP="00584E0E">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24512" behindDoc="0" locked="0" layoutInCell="1" allowOverlap="1" wp14:anchorId="50E6C36F" wp14:editId="3FE46B84">
                      <wp:simplePos x="0" y="0"/>
                      <wp:positionH relativeFrom="column">
                        <wp:posOffset>-36195</wp:posOffset>
                      </wp:positionH>
                      <wp:positionV relativeFrom="line">
                        <wp:posOffset>36195</wp:posOffset>
                      </wp:positionV>
                      <wp:extent cx="820800" cy="320400"/>
                      <wp:effectExtent l="0" t="0" r="17780" b="22860"/>
                      <wp:wrapNone/>
                      <wp:docPr id="293266936" name="Rechteck: abgerundete Ecken 29326693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5BF40" w14:textId="77777777" w:rsidR="00BD5E17" w:rsidRDefault="00BD5E17" w:rsidP="00584E0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E6C36F" id="Rechteck: abgerundete Ecken 293266936" o:spid="_x0000_s3366" style="position:absolute;left:0;text-align:left;margin-left:-2.85pt;margin-top:2.85pt;width:64.65pt;height:25.25pt;z-index:2586245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tpU2WL0C&#10;AADIBQAADgAAAAAAAAAAAAAAAAAuAgAAZHJzL2Uyb0RvYy54bWxQSwECLQAUAAYACAAAACEANZNe&#10;dtoAAAAHAQAADwAAAAAAAAAAAAAAAAAXBQAAZHJzL2Rvd25yZXYueG1sUEsFBgAAAAAEAAQA8wAA&#10;AB4GAAAAAA==&#10;" filled="f" strokecolor="black [3213]" strokeweight=".5pt">
                      <v:textbox>
                        <w:txbxContent>
                          <w:p w14:paraId="35D5BF40" w14:textId="77777777" w:rsidR="00BD5E17" w:rsidRDefault="00BD5E17" w:rsidP="00584E0E">
                            <w:pPr>
                              <w:jc w:val="center"/>
                            </w:pPr>
                            <w:r>
                              <w:t>x</w:t>
                            </w:r>
                          </w:p>
                        </w:txbxContent>
                      </v:textbox>
                      <w10:wrap anchory="line"/>
                    </v:roundrect>
                  </w:pict>
                </mc:Fallback>
              </mc:AlternateContent>
            </w:r>
          </w:p>
        </w:tc>
      </w:tr>
      <w:tr w:rsidR="00584E0E" w:rsidRPr="00387A0C" w14:paraId="3EFEF7E4" w14:textId="77777777" w:rsidTr="00E05728">
        <w:trPr>
          <w:trHeight w:val="697"/>
        </w:trPr>
        <w:tc>
          <w:tcPr>
            <w:tcW w:w="2154" w:type="dxa"/>
            <w:tcBorders>
              <w:top w:val="nil"/>
              <w:bottom w:val="nil"/>
            </w:tcBorders>
            <w:shd w:val="clear" w:color="auto" w:fill="F2F2F2" w:themeFill="background1" w:themeFillShade="F2"/>
          </w:tcPr>
          <w:p w14:paraId="2EE028E8" w14:textId="77777777" w:rsidR="00584E0E" w:rsidRPr="009F08DB" w:rsidRDefault="00584E0E" w:rsidP="00584E0E">
            <w:pPr>
              <w:pStyle w:val="Textkrper"/>
              <w:spacing w:after="0"/>
              <w:rPr>
                <w:lang w:val="de-DE"/>
              </w:rPr>
            </w:pPr>
          </w:p>
        </w:tc>
        <w:tc>
          <w:tcPr>
            <w:tcW w:w="5839" w:type="dxa"/>
            <w:tcBorders>
              <w:top w:val="nil"/>
              <w:bottom w:val="nil"/>
            </w:tcBorders>
          </w:tcPr>
          <w:p w14:paraId="688E0F0A" w14:textId="77777777" w:rsidR="00584E0E" w:rsidRPr="009F08DB" w:rsidRDefault="00584E0E" w:rsidP="00584E0E">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CE3ECC4" w14:textId="77777777" w:rsidR="00584E0E" w:rsidRPr="009F08DB" w:rsidRDefault="00584E0E" w:rsidP="00584E0E">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23488" behindDoc="0" locked="0" layoutInCell="1" allowOverlap="1" wp14:anchorId="06990799" wp14:editId="37C51FFF">
                      <wp:simplePos x="0" y="0"/>
                      <wp:positionH relativeFrom="column">
                        <wp:posOffset>-36195</wp:posOffset>
                      </wp:positionH>
                      <wp:positionV relativeFrom="line">
                        <wp:posOffset>36195</wp:posOffset>
                      </wp:positionV>
                      <wp:extent cx="820800" cy="320400"/>
                      <wp:effectExtent l="0" t="0" r="17780" b="22860"/>
                      <wp:wrapNone/>
                      <wp:docPr id="293266929" name="Rechteck: abgerundete Ecken 29326692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0C0C8" w14:textId="77777777" w:rsidR="00BD5E17" w:rsidRDefault="00BD5E17" w:rsidP="00584E0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990799" id="Rechteck: abgerundete Ecken 293266929" o:spid="_x0000_s3367" style="position:absolute;left:0;text-align:left;margin-left:-2.85pt;margin-top:2.85pt;width:64.65pt;height:25.25pt;z-index:258623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egDFwb0C&#10;AADIBQAADgAAAAAAAAAAAAAAAAAuAgAAZHJzL2Uyb0RvYy54bWxQSwECLQAUAAYACAAAACEANZNe&#10;dtoAAAAHAQAADwAAAAAAAAAAAAAAAAAXBQAAZHJzL2Rvd25yZXYueG1sUEsFBgAAAAAEAAQA8wAA&#10;AB4GAAAAAA==&#10;" filled="f" strokecolor="black [3213]" strokeweight=".5pt">
                      <v:textbox>
                        <w:txbxContent>
                          <w:p w14:paraId="6BF0C0C8" w14:textId="77777777" w:rsidR="00BD5E17" w:rsidRDefault="00BD5E17" w:rsidP="00584E0E">
                            <w:pPr>
                              <w:jc w:val="center"/>
                            </w:pPr>
                            <w:r>
                              <w:t>x</w:t>
                            </w:r>
                          </w:p>
                        </w:txbxContent>
                      </v:textbox>
                      <w10:wrap anchory="line"/>
                    </v:roundrect>
                  </w:pict>
                </mc:Fallback>
              </mc:AlternateContent>
            </w:r>
          </w:p>
        </w:tc>
      </w:tr>
      <w:tr w:rsidR="00584E0E" w:rsidRPr="009F08DB" w14:paraId="39FD8485" w14:textId="77777777" w:rsidTr="00E05728">
        <w:trPr>
          <w:trHeight w:val="1701"/>
        </w:trPr>
        <w:tc>
          <w:tcPr>
            <w:tcW w:w="2154" w:type="dxa"/>
            <w:shd w:val="clear" w:color="auto" w:fill="F2F2F2" w:themeFill="background1" w:themeFillShade="F2"/>
          </w:tcPr>
          <w:p w14:paraId="5678B3C1" w14:textId="77777777" w:rsidR="00584E0E" w:rsidRPr="009F08DB" w:rsidRDefault="00584E0E" w:rsidP="00584E0E">
            <w:pPr>
              <w:pStyle w:val="Textkrper"/>
              <w:spacing w:after="0"/>
              <w:rPr>
                <w:lang w:val="de-DE"/>
              </w:rPr>
            </w:pPr>
            <w:r w:rsidRPr="009F08DB">
              <w:rPr>
                <w:lang w:val="de-DE"/>
              </w:rPr>
              <w:t>Kommentare</w:t>
            </w:r>
          </w:p>
        </w:tc>
        <w:tc>
          <w:tcPr>
            <w:tcW w:w="7256" w:type="dxa"/>
            <w:gridSpan w:val="2"/>
          </w:tcPr>
          <w:p w14:paraId="6F94C95A" w14:textId="77777777" w:rsidR="00584E0E" w:rsidRPr="009F08DB" w:rsidRDefault="00584E0E" w:rsidP="00584E0E">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22464" behindDoc="0" locked="0" layoutInCell="1" allowOverlap="1" wp14:anchorId="206941F2" wp14:editId="01139F42">
                      <wp:simplePos x="0" y="0"/>
                      <wp:positionH relativeFrom="column">
                        <wp:posOffset>-5715</wp:posOffset>
                      </wp:positionH>
                      <wp:positionV relativeFrom="line">
                        <wp:posOffset>72390</wp:posOffset>
                      </wp:positionV>
                      <wp:extent cx="4500000" cy="942975"/>
                      <wp:effectExtent l="0" t="0" r="15240" b="28575"/>
                      <wp:wrapNone/>
                      <wp:docPr id="293266930" name="Rechteck: abgerundete Ecken 29326693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20B1E5" w14:textId="77777777" w:rsidR="00BD5E17" w:rsidRDefault="00BD5E17" w:rsidP="00584E0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941F2" id="Rechteck: abgerundete Ecken 293266930" o:spid="_x0000_s3368" style="position:absolute;left:0;text-align:left;margin-left:-.45pt;margin-top:5.7pt;width:354.35pt;height:74.25pt;z-index:258622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NrzVF&#10;vQIAAMkFAAAOAAAAAAAAAAAAAAAAAC4CAABkcnMvZTJvRG9jLnhtbFBLAQItABQABgAIAAAAIQDv&#10;Mn/u3AAAAAgBAAAPAAAAAAAAAAAAAAAAABcFAABkcnMvZG93bnJldi54bWxQSwUGAAAAAAQABADz&#10;AAAAIAYAAAAA&#10;" filled="f" strokecolor="black [3213]" strokeweight=".5pt">
                      <v:textbox>
                        <w:txbxContent>
                          <w:p w14:paraId="0E20B1E5" w14:textId="77777777" w:rsidR="00BD5E17" w:rsidRDefault="00BD5E17" w:rsidP="00584E0E">
                            <w:pPr>
                              <w:jc w:val="center"/>
                            </w:pPr>
                            <w:r>
                              <w:t>x</w:t>
                            </w:r>
                          </w:p>
                        </w:txbxContent>
                      </v:textbox>
                      <w10:wrap anchory="line"/>
                    </v:roundrect>
                  </w:pict>
                </mc:Fallback>
              </mc:AlternateContent>
            </w:r>
          </w:p>
        </w:tc>
      </w:tr>
    </w:tbl>
    <w:p w14:paraId="4DD1C1D9" w14:textId="77777777" w:rsidR="00584E0E" w:rsidRPr="009F08DB" w:rsidRDefault="00584E0E" w:rsidP="00584E0E">
      <w:pPr>
        <w:pStyle w:val="Textkrper"/>
        <w:rPr>
          <w:lang w:val="de-DE"/>
        </w:rPr>
      </w:pPr>
    </w:p>
    <w:p w14:paraId="03069261" w14:textId="291914B6" w:rsidR="00584E0E" w:rsidRPr="009F08DB" w:rsidRDefault="00584E0E" w:rsidP="00584E0E">
      <w:pPr>
        <w:pStyle w:val="Textkrper"/>
        <w:rPr>
          <w:lang w:val="de-DE"/>
        </w:rPr>
      </w:pPr>
    </w:p>
    <w:p w14:paraId="423C6561" w14:textId="0DCC41FE" w:rsidR="00584E0E" w:rsidRPr="009F08DB" w:rsidRDefault="00584E0E" w:rsidP="00584E0E">
      <w:pPr>
        <w:pStyle w:val="Textkrper"/>
        <w:rPr>
          <w:lang w:val="de-DE"/>
        </w:rPr>
      </w:pPr>
    </w:p>
    <w:p w14:paraId="700C67F1" w14:textId="5F503E2D" w:rsidR="00584E0E" w:rsidRPr="009F08DB" w:rsidRDefault="00584E0E" w:rsidP="00584E0E">
      <w:pPr>
        <w:pStyle w:val="Textkrper"/>
        <w:rPr>
          <w:lang w:val="de-DE"/>
        </w:rPr>
      </w:pPr>
    </w:p>
    <w:p w14:paraId="246E3890" w14:textId="36B52683" w:rsidR="00584E0E" w:rsidRPr="009F08DB" w:rsidRDefault="00584E0E" w:rsidP="00584E0E">
      <w:pPr>
        <w:pStyle w:val="Textkrper"/>
        <w:rPr>
          <w:lang w:val="de-DE"/>
        </w:rPr>
      </w:pPr>
    </w:p>
    <w:p w14:paraId="5E93314D" w14:textId="5BC78FF7" w:rsidR="00584E0E" w:rsidRPr="009F08DB" w:rsidRDefault="00584E0E" w:rsidP="00584E0E">
      <w:pPr>
        <w:pStyle w:val="Textkrper"/>
        <w:rPr>
          <w:lang w:val="de-DE"/>
        </w:rPr>
      </w:pPr>
    </w:p>
    <w:p w14:paraId="11EAE241" w14:textId="66B25BFA" w:rsidR="00584E0E" w:rsidRPr="009F08DB" w:rsidRDefault="00584E0E" w:rsidP="00584E0E">
      <w:pPr>
        <w:pStyle w:val="Textkrper"/>
        <w:rPr>
          <w:lang w:val="de-DE"/>
        </w:rPr>
      </w:pPr>
    </w:p>
    <w:p w14:paraId="637F7B28" w14:textId="3CFF8B20" w:rsidR="00584E0E" w:rsidRPr="009F08DB" w:rsidRDefault="00584E0E" w:rsidP="00584E0E">
      <w:pPr>
        <w:pStyle w:val="Textkrper"/>
        <w:rPr>
          <w:lang w:val="de-DE"/>
        </w:rPr>
      </w:pPr>
    </w:p>
    <w:p w14:paraId="32892870" w14:textId="5A27F536" w:rsidR="00584E0E" w:rsidRPr="009F08DB" w:rsidRDefault="00584E0E" w:rsidP="00584E0E">
      <w:pPr>
        <w:pStyle w:val="Textkrper"/>
        <w:rPr>
          <w:lang w:val="de-DE"/>
        </w:rPr>
      </w:pPr>
    </w:p>
    <w:p w14:paraId="49F7100D" w14:textId="6757935D" w:rsidR="00584E0E" w:rsidRPr="009F08DB" w:rsidRDefault="00584E0E" w:rsidP="00584E0E">
      <w:pPr>
        <w:pStyle w:val="Textkrper"/>
        <w:rPr>
          <w:lang w:val="de-DE"/>
        </w:rPr>
      </w:pPr>
    </w:p>
    <w:p w14:paraId="25BD42AF" w14:textId="4975C568" w:rsidR="00584E0E" w:rsidRDefault="00584E0E" w:rsidP="00584E0E">
      <w:pPr>
        <w:pStyle w:val="Textkrper"/>
        <w:rPr>
          <w:lang w:val="de-DE"/>
        </w:rPr>
      </w:pPr>
    </w:p>
    <w:p w14:paraId="46230172" w14:textId="77777777" w:rsidR="00D87089" w:rsidRPr="009F08DB" w:rsidRDefault="00D87089" w:rsidP="00584E0E">
      <w:pPr>
        <w:pStyle w:val="Textkrper"/>
        <w:rPr>
          <w:lang w:val="de-DE"/>
        </w:rPr>
      </w:pPr>
    </w:p>
    <w:p w14:paraId="3477AD19" w14:textId="273A9EF1" w:rsidR="00584E0E" w:rsidRPr="009F08DB" w:rsidRDefault="00584E0E" w:rsidP="00584E0E">
      <w:pPr>
        <w:pStyle w:val="Textkrper"/>
        <w:rPr>
          <w:lang w:val="de-DE"/>
        </w:rPr>
      </w:pPr>
    </w:p>
    <w:p w14:paraId="0EF052E7" w14:textId="7C8343AD" w:rsidR="00584E0E" w:rsidRPr="009F08DB" w:rsidRDefault="00584E0E" w:rsidP="00584E0E">
      <w:pPr>
        <w:pStyle w:val="Textkrper"/>
        <w:rPr>
          <w:lang w:val="de-DE"/>
        </w:rPr>
      </w:pPr>
    </w:p>
    <w:p w14:paraId="52C85163" w14:textId="7E4DDDC0" w:rsidR="00584E0E" w:rsidRPr="009F08DB" w:rsidRDefault="00584E0E" w:rsidP="00584E0E">
      <w:pPr>
        <w:pStyle w:val="Textkrper"/>
        <w:rPr>
          <w:lang w:val="de-DE"/>
        </w:rPr>
      </w:pPr>
    </w:p>
    <w:p w14:paraId="0C411BEB" w14:textId="07881395" w:rsidR="00584E0E" w:rsidRPr="009F08DB" w:rsidRDefault="00584E0E" w:rsidP="00584E0E">
      <w:pPr>
        <w:pStyle w:val="Textkrper"/>
        <w:rPr>
          <w:lang w:val="de-DE"/>
        </w:rPr>
      </w:pPr>
    </w:p>
    <w:p w14:paraId="0A6402B1" w14:textId="63161183" w:rsidR="00584E0E" w:rsidRPr="009F08DB" w:rsidRDefault="00584E0E" w:rsidP="00584E0E">
      <w:pPr>
        <w:pStyle w:val="Textkrper"/>
        <w:rPr>
          <w:lang w:val="de-DE"/>
        </w:rPr>
      </w:pPr>
    </w:p>
    <w:p w14:paraId="12F73F5F" w14:textId="77777777" w:rsidR="00584E0E" w:rsidRPr="009F08DB" w:rsidRDefault="00584E0E" w:rsidP="00584E0E">
      <w:pPr>
        <w:pStyle w:val="Textkrper"/>
        <w:rPr>
          <w:lang w:val="de-DE"/>
        </w:rPr>
      </w:pPr>
    </w:p>
    <w:p w14:paraId="2E2A3FF9" w14:textId="77777777" w:rsidR="00584E0E" w:rsidRPr="009F08DB" w:rsidRDefault="00584E0E" w:rsidP="00584E0E">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584E0E" w:rsidRPr="009F08DB" w14:paraId="4612587F" w14:textId="77777777" w:rsidTr="00E05728">
        <w:trPr>
          <w:trHeight w:val="1020"/>
        </w:trPr>
        <w:tc>
          <w:tcPr>
            <w:tcW w:w="2154" w:type="dxa"/>
            <w:shd w:val="clear" w:color="auto" w:fill="F2F2F2" w:themeFill="background1" w:themeFillShade="F2"/>
          </w:tcPr>
          <w:p w14:paraId="25E4F7CC" w14:textId="77777777" w:rsidR="00584E0E" w:rsidRPr="009F08DB" w:rsidRDefault="00584E0E" w:rsidP="00E05728">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C030A66" w14:textId="77777777" w:rsidR="00584E0E" w:rsidRPr="009F08DB" w:rsidRDefault="00584E0E" w:rsidP="00E05728">
            <w:pPr>
              <w:pStyle w:val="Textkrper"/>
              <w:tabs>
                <w:tab w:val="left" w:pos="284"/>
              </w:tabs>
              <w:spacing w:after="0"/>
              <w:rPr>
                <w:lang w:val="de-DE"/>
              </w:rPr>
            </w:pPr>
            <w:r w:rsidRPr="009F08DB">
              <w:rPr>
                <w:lang w:val="de-DE"/>
              </w:rPr>
              <w:t>ja/nein</w:t>
            </w:r>
          </w:p>
          <w:p w14:paraId="7BB2DB38" w14:textId="77777777" w:rsidR="00584E0E" w:rsidRPr="009F08DB" w:rsidRDefault="00584E0E"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18368" behindDoc="0" locked="0" layoutInCell="1" allowOverlap="1" wp14:anchorId="68D15F3F" wp14:editId="433FDD89">
                      <wp:simplePos x="0" y="0"/>
                      <wp:positionH relativeFrom="column">
                        <wp:posOffset>635</wp:posOffset>
                      </wp:positionH>
                      <wp:positionV relativeFrom="paragraph">
                        <wp:posOffset>36195</wp:posOffset>
                      </wp:positionV>
                      <wp:extent cx="820800" cy="320400"/>
                      <wp:effectExtent l="0" t="0" r="17780" b="22860"/>
                      <wp:wrapNone/>
                      <wp:docPr id="293266931" name="Rechteck: abgerundete Ecken 2932669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54DC6" w14:textId="77777777" w:rsidR="00BD5E17" w:rsidRDefault="00BD5E17" w:rsidP="00584E0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D15F3F" id="Rechteck: abgerundete Ecken 293266931" o:spid="_x0000_s3369" style="position:absolute;left:0;text-align:left;margin-left:.05pt;margin-top:2.85pt;width:64.65pt;height:25.25pt;z-index:2586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ErPunO9AgAA&#10;yAUAAA4AAAAAAAAAAAAAAAAALgIAAGRycy9lMm9Eb2MueG1sUEsBAi0AFAAGAAgAAAAhAJuuU8LY&#10;AAAABQEAAA8AAAAAAAAAAAAAAAAAFwUAAGRycy9kb3ducmV2LnhtbFBLBQYAAAAABAAEAPMAAAAc&#10;BgAAAAA=&#10;" filled="f" strokecolor="black [3213]" strokeweight=".5pt">
                      <v:textbox>
                        <w:txbxContent>
                          <w:p w14:paraId="17554DC6" w14:textId="77777777" w:rsidR="00BD5E17" w:rsidRDefault="00BD5E17" w:rsidP="00584E0E">
                            <w:pPr>
                              <w:jc w:val="center"/>
                            </w:pPr>
                            <w:r>
                              <w:t>x</w:t>
                            </w:r>
                          </w:p>
                        </w:txbxContent>
                      </v:textbox>
                    </v:roundrect>
                  </w:pict>
                </mc:Fallback>
              </mc:AlternateContent>
            </w:r>
          </w:p>
        </w:tc>
        <w:tc>
          <w:tcPr>
            <w:tcW w:w="5839" w:type="dxa"/>
            <w:shd w:val="clear" w:color="auto" w:fill="auto"/>
          </w:tcPr>
          <w:p w14:paraId="1790F054" w14:textId="77777777" w:rsidR="00584E0E" w:rsidRPr="009F08DB" w:rsidRDefault="00584E0E" w:rsidP="00E05728">
            <w:pPr>
              <w:pStyle w:val="Textkrper"/>
              <w:tabs>
                <w:tab w:val="left" w:pos="284"/>
              </w:tabs>
              <w:spacing w:after="0"/>
              <w:rPr>
                <w:lang w:val="de-DE"/>
              </w:rPr>
            </w:pPr>
            <w:r w:rsidRPr="009F08DB">
              <w:rPr>
                <w:lang w:val="de-DE"/>
              </w:rPr>
              <w:t>Datum/Kurzzeichen</w:t>
            </w:r>
          </w:p>
          <w:p w14:paraId="2E607918" w14:textId="77777777" w:rsidR="00584E0E" w:rsidRPr="009F08DB" w:rsidRDefault="00584E0E"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19392" behindDoc="0" locked="0" layoutInCell="1" allowOverlap="1" wp14:anchorId="0422BA6C" wp14:editId="4356790E">
                      <wp:simplePos x="0" y="0"/>
                      <wp:positionH relativeFrom="column">
                        <wp:posOffset>1746</wp:posOffset>
                      </wp:positionH>
                      <wp:positionV relativeFrom="line">
                        <wp:posOffset>32703</wp:posOffset>
                      </wp:positionV>
                      <wp:extent cx="3592354" cy="320400"/>
                      <wp:effectExtent l="0" t="0" r="27305" b="22860"/>
                      <wp:wrapNone/>
                      <wp:docPr id="293266932" name="Rechteck: abgerundete Ecken 29326693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56585" w14:textId="77777777" w:rsidR="00BD5E17" w:rsidRDefault="00BD5E17" w:rsidP="00584E0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22BA6C" id="Rechteck: abgerundete Ecken 293266932" o:spid="_x0000_s3370" style="position:absolute;left:0;text-align:left;margin-left:.15pt;margin-top:2.6pt;width:282.85pt;height:25.25pt;z-index:258619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AxBzgT&#10;vwIAAMkFAAAOAAAAAAAAAAAAAAAAAC4CAABkcnMvZTJvRG9jLnhtbFBLAQItABQABgAIAAAAIQAQ&#10;kX2+2gAAAAUBAAAPAAAAAAAAAAAAAAAAABkFAABkcnMvZG93bnJldi54bWxQSwUGAAAAAAQABADz&#10;AAAAIAYAAAAA&#10;" filled="f" strokecolor="black [3213]" strokeweight=".5pt">
                      <v:textbox>
                        <w:txbxContent>
                          <w:p w14:paraId="3E956585" w14:textId="77777777" w:rsidR="00BD5E17" w:rsidRDefault="00BD5E17" w:rsidP="00584E0E">
                            <w:pPr>
                              <w:jc w:val="center"/>
                            </w:pPr>
                            <w:r>
                              <w:t>x</w:t>
                            </w:r>
                          </w:p>
                        </w:txbxContent>
                      </v:textbox>
                      <w10:wrap anchory="line"/>
                    </v:roundrect>
                  </w:pict>
                </mc:Fallback>
              </mc:AlternateContent>
            </w:r>
          </w:p>
        </w:tc>
      </w:tr>
      <w:tr w:rsidR="00584E0E" w:rsidRPr="009F08DB" w14:paraId="2A1C4A47" w14:textId="77777777" w:rsidTr="00E05728">
        <w:trPr>
          <w:trHeight w:val="1020"/>
        </w:trPr>
        <w:tc>
          <w:tcPr>
            <w:tcW w:w="2154" w:type="dxa"/>
            <w:shd w:val="clear" w:color="auto" w:fill="F2F2F2" w:themeFill="background1" w:themeFillShade="F2"/>
          </w:tcPr>
          <w:p w14:paraId="48D9E49E" w14:textId="77777777" w:rsidR="00584E0E" w:rsidRPr="009F08DB" w:rsidRDefault="00584E0E" w:rsidP="00E05728">
            <w:pPr>
              <w:pStyle w:val="Textkrper"/>
              <w:spacing w:after="0"/>
              <w:rPr>
                <w:lang w:val="de-DE"/>
              </w:rPr>
            </w:pPr>
            <w:r w:rsidRPr="009F08DB">
              <w:rPr>
                <w:b/>
                <w:lang w:val="de-DE"/>
              </w:rPr>
              <w:t>Ergebnisse genehmigt</w:t>
            </w:r>
          </w:p>
        </w:tc>
        <w:tc>
          <w:tcPr>
            <w:tcW w:w="7256" w:type="dxa"/>
            <w:gridSpan w:val="2"/>
          </w:tcPr>
          <w:p w14:paraId="6A244B20" w14:textId="77777777" w:rsidR="00584E0E" w:rsidRPr="009F08DB" w:rsidRDefault="00584E0E"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20416" behindDoc="0" locked="0" layoutInCell="1" allowOverlap="1" wp14:anchorId="676EF449" wp14:editId="269E8B6F">
                      <wp:simplePos x="0" y="0"/>
                      <wp:positionH relativeFrom="column">
                        <wp:posOffset>-5715</wp:posOffset>
                      </wp:positionH>
                      <wp:positionV relativeFrom="line">
                        <wp:posOffset>252095</wp:posOffset>
                      </wp:positionV>
                      <wp:extent cx="4500000" cy="320400"/>
                      <wp:effectExtent l="0" t="0" r="15240" b="22860"/>
                      <wp:wrapNone/>
                      <wp:docPr id="293266935" name="Rechteck: abgerundete Ecken 29326693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468D3" w14:textId="77777777" w:rsidR="00BD5E17" w:rsidRDefault="00BD5E17" w:rsidP="00584E0E">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EF449" id="Rechteck: abgerundete Ecken 293266935" o:spid="_x0000_s3371" style="position:absolute;left:0;text-align:left;margin-left:-.45pt;margin-top:19.85pt;width:354.35pt;height:25.25pt;z-index:258620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K/sqYi8&#10;AgAAyQUAAA4AAAAAAAAAAAAAAAAALgIAAGRycy9lMm9Eb2MueG1sUEsBAi0AFAAGAAgAAAAhAHhH&#10;TL3cAAAABwEAAA8AAAAAAAAAAAAAAAAAFgUAAGRycy9kb3ducmV2LnhtbFBLBQYAAAAABAAEAPMA&#10;AAAfBgAAAAA=&#10;" filled="f" strokecolor="black [3213]" strokeweight=".5pt">
                      <v:textbox>
                        <w:txbxContent>
                          <w:p w14:paraId="046468D3" w14:textId="77777777" w:rsidR="00BD5E17" w:rsidRDefault="00BD5E17" w:rsidP="00584E0E">
                            <w:pPr>
                              <w:jc w:val="center"/>
                            </w:pPr>
                            <w:r>
                              <w:t>x</w:t>
                            </w:r>
                          </w:p>
                        </w:txbxContent>
                      </v:textbox>
                      <w10:wrap anchory="line"/>
                    </v:roundrect>
                  </w:pict>
                </mc:Fallback>
              </mc:AlternateContent>
            </w:r>
            <w:r w:rsidRPr="009F08DB">
              <w:rPr>
                <w:lang w:val="de-DE"/>
              </w:rPr>
              <w:t>Datum/Kurzzeichen</w:t>
            </w:r>
          </w:p>
          <w:p w14:paraId="0D6300A4" w14:textId="77777777" w:rsidR="00584E0E" w:rsidRPr="009F08DB" w:rsidRDefault="00584E0E" w:rsidP="00E05728">
            <w:pPr>
              <w:pStyle w:val="Textkrper"/>
              <w:tabs>
                <w:tab w:val="left" w:pos="284"/>
              </w:tabs>
              <w:spacing w:after="0"/>
              <w:rPr>
                <w:lang w:val="de-DE"/>
              </w:rPr>
            </w:pPr>
          </w:p>
        </w:tc>
      </w:tr>
    </w:tbl>
    <w:p w14:paraId="115F4C0D" w14:textId="3064A7BA" w:rsidR="00584E0E" w:rsidRPr="009F08DB" w:rsidRDefault="00584E0E">
      <w:pPr>
        <w:rPr>
          <w:rFonts w:ascii="Arial" w:hAnsi="Arial"/>
          <w:lang w:val="de-DE"/>
        </w:rPr>
      </w:pPr>
      <w:r w:rsidRPr="009F08DB">
        <w:rPr>
          <w:rFonts w:ascii="Arial" w:hAnsi="Arial"/>
          <w:lang w:val="de-DE"/>
        </w:rPr>
        <w:br w:type="page"/>
      </w:r>
    </w:p>
    <w:p w14:paraId="4EE830F9" w14:textId="27BB6585" w:rsidR="005721B8" w:rsidRPr="009F08DB" w:rsidRDefault="00F31005" w:rsidP="00897659">
      <w:pPr>
        <w:pStyle w:val="berschrift3nummeriert"/>
        <w:rPr>
          <w:lang w:val="de-DE"/>
        </w:rPr>
      </w:pPr>
      <w:bookmarkStart w:id="267" w:name="_Toc118817779"/>
      <w:r w:rsidRPr="009F08DB">
        <w:rPr>
          <w:lang w:val="de-DE"/>
        </w:rPr>
        <w:t xml:space="preserve">FLT 2027: </w:t>
      </w:r>
      <w:r w:rsidR="00D66D03" w:rsidRPr="009F08DB">
        <w:rPr>
          <w:lang w:val="de-DE"/>
        </w:rPr>
        <w:t>SCHRITTNUMMER NICHT ERREICHT ZUFÜHRUNG</w:t>
      </w:r>
      <w:r w:rsidRPr="009F08DB">
        <w:rPr>
          <w:lang w:val="de-DE"/>
        </w:rPr>
        <w:t xml:space="preserve"> 1 (67M13)</w:t>
      </w:r>
      <w:r w:rsidRPr="009F08DB">
        <w:rPr>
          <w:lang w:val="de-DE"/>
        </w:rPr>
        <w:br/>
        <w:t xml:space="preserve">FLT 2031: </w:t>
      </w:r>
      <w:r w:rsidR="00D66D03" w:rsidRPr="009F08DB">
        <w:rPr>
          <w:lang w:val="de-DE"/>
        </w:rPr>
        <w:t>GRUNDSTELLUNG ZUFÜHRUNG</w:t>
      </w:r>
      <w:r w:rsidRPr="009F08DB">
        <w:rPr>
          <w:lang w:val="de-DE"/>
        </w:rPr>
        <w:t xml:space="preserve"> 1 (67M13)</w:t>
      </w:r>
      <w:bookmarkEnd w:id="267"/>
    </w:p>
    <w:p w14:paraId="3CABB293"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7F4C20C7" w14:textId="77777777" w:rsidTr="00F31005">
        <w:trPr>
          <w:trHeight w:val="343"/>
        </w:trPr>
        <w:tc>
          <w:tcPr>
            <w:tcW w:w="2154" w:type="dxa"/>
            <w:shd w:val="clear" w:color="auto" w:fill="F2F2F2" w:themeFill="background1" w:themeFillShade="F2"/>
          </w:tcPr>
          <w:p w14:paraId="21EE7D62" w14:textId="3FFF5004" w:rsidR="005721B8" w:rsidRPr="009F08DB" w:rsidRDefault="00D8280B" w:rsidP="00190981">
            <w:pPr>
              <w:pStyle w:val="Textkrper"/>
              <w:spacing w:after="0"/>
              <w:rPr>
                <w:b/>
                <w:lang w:val="de-DE"/>
              </w:rPr>
            </w:pPr>
            <w:r w:rsidRPr="009F08DB">
              <w:rPr>
                <w:b/>
                <w:lang w:val="de-DE"/>
              </w:rPr>
              <w:t>Testziel</w:t>
            </w:r>
          </w:p>
        </w:tc>
        <w:tc>
          <w:tcPr>
            <w:tcW w:w="7257" w:type="dxa"/>
          </w:tcPr>
          <w:p w14:paraId="341C00DC" w14:textId="07D73B2D" w:rsidR="005721B8" w:rsidRPr="009F08DB" w:rsidRDefault="00A7704C" w:rsidP="00190981">
            <w:pPr>
              <w:pStyle w:val="BulletTabtext"/>
              <w:rPr>
                <w:lang w:val="de-DE"/>
              </w:rPr>
            </w:pPr>
            <w:r w:rsidRPr="009F08DB">
              <w:rPr>
                <w:lang w:val="de-DE"/>
              </w:rPr>
              <w:t>Test, ob die richtige Störmeldung im Bedienfeld erscheint</w:t>
            </w:r>
          </w:p>
          <w:p w14:paraId="554CD31F" w14:textId="6288C5E0" w:rsidR="00F31005" w:rsidRPr="009F08DB" w:rsidRDefault="00F31005" w:rsidP="00F31005">
            <w:pPr>
              <w:pStyle w:val="Abstandshalter"/>
              <w:rPr>
                <w:lang w:val="de-DE"/>
              </w:rPr>
            </w:pPr>
          </w:p>
        </w:tc>
      </w:tr>
      <w:tr w:rsidR="005721B8" w:rsidRPr="00387A0C" w14:paraId="05B4EB96" w14:textId="77777777" w:rsidTr="00190981">
        <w:trPr>
          <w:trHeight w:val="170"/>
        </w:trPr>
        <w:tc>
          <w:tcPr>
            <w:tcW w:w="2154" w:type="dxa"/>
          </w:tcPr>
          <w:p w14:paraId="26926E4D" w14:textId="77777777" w:rsidR="005721B8" w:rsidRPr="009F08DB" w:rsidRDefault="005721B8" w:rsidP="00190981">
            <w:pPr>
              <w:pStyle w:val="Textkrper"/>
              <w:spacing w:before="0" w:after="0"/>
              <w:rPr>
                <w:sz w:val="8"/>
                <w:szCs w:val="8"/>
                <w:lang w:val="de-DE"/>
              </w:rPr>
            </w:pPr>
          </w:p>
        </w:tc>
        <w:tc>
          <w:tcPr>
            <w:tcW w:w="7257" w:type="dxa"/>
          </w:tcPr>
          <w:p w14:paraId="5A9E4B20" w14:textId="77777777" w:rsidR="005721B8" w:rsidRPr="009F08DB" w:rsidRDefault="005721B8" w:rsidP="00190981">
            <w:pPr>
              <w:pStyle w:val="Textkrper"/>
              <w:spacing w:before="0" w:after="0"/>
              <w:rPr>
                <w:sz w:val="8"/>
                <w:szCs w:val="8"/>
                <w:lang w:val="de-DE"/>
              </w:rPr>
            </w:pPr>
          </w:p>
        </w:tc>
      </w:tr>
      <w:tr w:rsidR="005721B8" w:rsidRPr="009F08DB" w14:paraId="60996D2F" w14:textId="77777777" w:rsidTr="00190981">
        <w:trPr>
          <w:trHeight w:val="471"/>
        </w:trPr>
        <w:tc>
          <w:tcPr>
            <w:tcW w:w="2154" w:type="dxa"/>
            <w:shd w:val="clear" w:color="auto" w:fill="F2F2F2" w:themeFill="background1" w:themeFillShade="F2"/>
          </w:tcPr>
          <w:p w14:paraId="08BE8E9F" w14:textId="48ABADFA" w:rsidR="005721B8" w:rsidRPr="009F08DB" w:rsidRDefault="00D8280B" w:rsidP="00190981">
            <w:pPr>
              <w:pStyle w:val="Textkrper"/>
              <w:spacing w:after="0"/>
              <w:rPr>
                <w:b/>
                <w:lang w:val="de-DE"/>
              </w:rPr>
            </w:pPr>
            <w:r w:rsidRPr="009F08DB">
              <w:rPr>
                <w:b/>
                <w:lang w:val="de-DE"/>
              </w:rPr>
              <w:t>Testdurchführung</w:t>
            </w:r>
          </w:p>
        </w:tc>
        <w:tc>
          <w:tcPr>
            <w:tcW w:w="7257" w:type="dxa"/>
          </w:tcPr>
          <w:p w14:paraId="117214EC" w14:textId="77777777" w:rsidR="005721B8" w:rsidRPr="009F08DB" w:rsidRDefault="005721B8" w:rsidP="00190981">
            <w:pPr>
              <w:pStyle w:val="Textkrper"/>
              <w:spacing w:after="0"/>
              <w:rPr>
                <w:lang w:val="de-DE"/>
              </w:rPr>
            </w:pPr>
          </w:p>
        </w:tc>
      </w:tr>
      <w:tr w:rsidR="005721B8" w:rsidRPr="009F08DB" w14:paraId="74B02D56" w14:textId="77777777" w:rsidTr="00F31005">
        <w:trPr>
          <w:trHeight w:val="402"/>
        </w:trPr>
        <w:tc>
          <w:tcPr>
            <w:tcW w:w="2154" w:type="dxa"/>
            <w:shd w:val="clear" w:color="auto" w:fill="F2F2F2" w:themeFill="background1" w:themeFillShade="F2"/>
          </w:tcPr>
          <w:p w14:paraId="499BAFBC" w14:textId="16054D22" w:rsidR="005721B8" w:rsidRPr="009F08DB" w:rsidRDefault="00D41D58" w:rsidP="00190981">
            <w:pPr>
              <w:pStyle w:val="Textkrper"/>
              <w:spacing w:after="0"/>
              <w:rPr>
                <w:lang w:val="de-DE"/>
              </w:rPr>
            </w:pPr>
            <w:r w:rsidRPr="009F08DB">
              <w:rPr>
                <w:lang w:val="de-DE"/>
              </w:rPr>
              <w:t>Testvoraussetzungen</w:t>
            </w:r>
          </w:p>
        </w:tc>
        <w:tc>
          <w:tcPr>
            <w:tcW w:w="7257" w:type="dxa"/>
          </w:tcPr>
          <w:p w14:paraId="2BE3CB2E" w14:textId="20009882"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3308D3C0" w14:textId="5B717D61" w:rsidR="00F31005" w:rsidRPr="009F08DB" w:rsidRDefault="00F31005" w:rsidP="00F31005">
            <w:pPr>
              <w:pStyle w:val="Abstandshalter"/>
              <w:rPr>
                <w:lang w:val="de-DE"/>
              </w:rPr>
            </w:pPr>
          </w:p>
        </w:tc>
      </w:tr>
      <w:tr w:rsidR="005721B8" w:rsidRPr="009F08DB" w14:paraId="4572309D" w14:textId="77777777" w:rsidTr="00190981">
        <w:trPr>
          <w:trHeight w:val="697"/>
        </w:trPr>
        <w:tc>
          <w:tcPr>
            <w:tcW w:w="2154" w:type="dxa"/>
            <w:shd w:val="clear" w:color="auto" w:fill="F2F2F2" w:themeFill="background1" w:themeFillShade="F2"/>
          </w:tcPr>
          <w:p w14:paraId="25C82C1D" w14:textId="7117BB02" w:rsidR="005721B8" w:rsidRPr="009F08DB" w:rsidRDefault="00D8280B" w:rsidP="00190981">
            <w:pPr>
              <w:pStyle w:val="Textkrper"/>
              <w:spacing w:after="0"/>
              <w:rPr>
                <w:lang w:val="de-DE"/>
              </w:rPr>
            </w:pPr>
            <w:r w:rsidRPr="009F08DB">
              <w:rPr>
                <w:lang w:val="de-DE"/>
              </w:rPr>
              <w:t>Erforderliche Tätigkeit</w:t>
            </w:r>
          </w:p>
        </w:tc>
        <w:tc>
          <w:tcPr>
            <w:tcW w:w="7257" w:type="dxa"/>
          </w:tcPr>
          <w:p w14:paraId="0786F714" w14:textId="20C26B42" w:rsidR="00F31005" w:rsidRPr="009F08DB" w:rsidRDefault="00762C1A" w:rsidP="00F31005">
            <w:pPr>
              <w:pStyle w:val="BulletTabtext"/>
              <w:rPr>
                <w:lang w:val="de-DE"/>
              </w:rPr>
            </w:pPr>
            <w:r w:rsidRPr="009F08DB">
              <w:rPr>
                <w:lang w:val="de-DE"/>
              </w:rPr>
              <w:t>Aktiviere SWS</w:t>
            </w:r>
            <w:r w:rsidR="00F31005" w:rsidRPr="009F08DB">
              <w:rPr>
                <w:lang w:val="de-DE"/>
              </w:rPr>
              <w:t xml:space="preserve"> 400 </w:t>
            </w:r>
            <w:r w:rsidR="00792679" w:rsidRPr="009F08DB">
              <w:rPr>
                <w:lang w:val="de-DE"/>
              </w:rPr>
              <w:t>„</w:t>
            </w:r>
            <w:r w:rsidR="00C46CA9" w:rsidRPr="009F08DB">
              <w:rPr>
                <w:lang w:val="de-DE"/>
              </w:rPr>
              <w:t>Zuführung 1</w:t>
            </w:r>
            <w:r w:rsidR="00792679" w:rsidRPr="009F08DB">
              <w:rPr>
                <w:lang w:val="de-DE"/>
              </w:rPr>
              <w:t>“</w:t>
            </w:r>
          </w:p>
          <w:p w14:paraId="4A669058" w14:textId="13A7C052" w:rsidR="005721B8" w:rsidRPr="009F08DB" w:rsidRDefault="00EA3973" w:rsidP="00F31005">
            <w:pPr>
              <w:pStyle w:val="BulletTabtext"/>
              <w:rPr>
                <w:lang w:val="de-DE"/>
              </w:rPr>
            </w:pPr>
            <w:r w:rsidRPr="009F08DB">
              <w:rPr>
                <w:lang w:val="de-DE"/>
              </w:rPr>
              <w:t xml:space="preserve">Eingang </w:t>
            </w:r>
            <w:r w:rsidR="00792679" w:rsidRPr="009F08DB">
              <w:rPr>
                <w:lang w:val="de-DE"/>
              </w:rPr>
              <w:t>„</w:t>
            </w:r>
            <w:r w:rsidR="00F31005" w:rsidRPr="009F08DB">
              <w:rPr>
                <w:lang w:val="de-DE"/>
              </w:rPr>
              <w:t>12</w:t>
            </w:r>
            <w:r w:rsidR="00792679" w:rsidRPr="009F08DB">
              <w:rPr>
                <w:lang w:val="de-DE"/>
              </w:rPr>
              <w:t>“</w:t>
            </w:r>
            <w:r w:rsidR="00F31005" w:rsidRPr="009F08DB">
              <w:rPr>
                <w:lang w:val="de-DE"/>
              </w:rPr>
              <w:t xml:space="preserve"> </w:t>
            </w:r>
            <w:r w:rsidR="00D66D03" w:rsidRPr="009F08DB">
              <w:rPr>
                <w:lang w:val="de-DE"/>
              </w:rPr>
              <w:t>an Kontrolleinheit</w:t>
            </w:r>
            <w:r w:rsidR="00F31005" w:rsidRPr="009F08DB">
              <w:rPr>
                <w:lang w:val="de-DE"/>
              </w:rPr>
              <w:t xml:space="preserve"> </w:t>
            </w:r>
            <w:r w:rsidR="00792679" w:rsidRPr="009F08DB">
              <w:rPr>
                <w:lang w:val="de-DE"/>
              </w:rPr>
              <w:t>„</w:t>
            </w:r>
            <w:r w:rsidR="00F31005" w:rsidRPr="009F08DB">
              <w:rPr>
                <w:lang w:val="de-DE"/>
              </w:rPr>
              <w:t>67A13</w:t>
            </w:r>
            <w:r w:rsidR="00792679" w:rsidRPr="009F08DB">
              <w:rPr>
                <w:lang w:val="de-DE"/>
              </w:rPr>
              <w:t>“</w:t>
            </w:r>
            <w:r w:rsidR="00D66D03" w:rsidRPr="009F08DB">
              <w:rPr>
                <w:lang w:val="de-DE"/>
              </w:rPr>
              <w:t xml:space="preserve"> ausstecken</w:t>
            </w:r>
          </w:p>
          <w:p w14:paraId="4B27804F" w14:textId="7C28F5B1" w:rsidR="00F31005" w:rsidRPr="009F08DB" w:rsidRDefault="00F31005" w:rsidP="00F31005">
            <w:pPr>
              <w:pStyle w:val="Abstandshalter"/>
              <w:rPr>
                <w:lang w:val="de-DE"/>
              </w:rPr>
            </w:pPr>
          </w:p>
        </w:tc>
      </w:tr>
      <w:tr w:rsidR="005721B8" w:rsidRPr="00387A0C" w14:paraId="53EA8B22" w14:textId="77777777" w:rsidTr="00190981">
        <w:trPr>
          <w:trHeight w:val="697"/>
        </w:trPr>
        <w:tc>
          <w:tcPr>
            <w:tcW w:w="2154" w:type="dxa"/>
            <w:shd w:val="clear" w:color="auto" w:fill="F2F2F2" w:themeFill="background1" w:themeFillShade="F2"/>
          </w:tcPr>
          <w:p w14:paraId="48BFCFAD" w14:textId="46B22B17" w:rsidR="005721B8" w:rsidRPr="009F08DB" w:rsidRDefault="008C23D6" w:rsidP="00190981">
            <w:pPr>
              <w:pStyle w:val="Textkrper"/>
              <w:spacing w:after="0"/>
              <w:rPr>
                <w:lang w:val="de-DE"/>
              </w:rPr>
            </w:pPr>
            <w:r w:rsidRPr="009F08DB">
              <w:rPr>
                <w:lang w:val="de-DE"/>
              </w:rPr>
              <w:t>Folge</w:t>
            </w:r>
          </w:p>
        </w:tc>
        <w:tc>
          <w:tcPr>
            <w:tcW w:w="7257" w:type="dxa"/>
          </w:tcPr>
          <w:p w14:paraId="55A61B7B" w14:textId="537D2D31" w:rsidR="00F31005"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FLT 2027</w:t>
            </w:r>
          </w:p>
          <w:p w14:paraId="607921F0" w14:textId="7EAC5FEE" w:rsidR="00F31005"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FLT 2031</w:t>
            </w:r>
          </w:p>
          <w:p w14:paraId="517AEDF8" w14:textId="0F865E09"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10F64CBC" w14:textId="0D92BD75" w:rsidR="00F31005" w:rsidRPr="009F08DB" w:rsidRDefault="00F31005" w:rsidP="00F31005">
            <w:pPr>
              <w:pStyle w:val="Abstandshalter"/>
              <w:rPr>
                <w:lang w:val="de-DE"/>
              </w:rPr>
            </w:pPr>
          </w:p>
        </w:tc>
      </w:tr>
      <w:tr w:rsidR="005721B8" w:rsidRPr="009F08DB" w14:paraId="351C7BFE" w14:textId="77777777" w:rsidTr="00F31005">
        <w:trPr>
          <w:trHeight w:val="329"/>
        </w:trPr>
        <w:tc>
          <w:tcPr>
            <w:tcW w:w="2154" w:type="dxa"/>
            <w:shd w:val="clear" w:color="auto" w:fill="F2F2F2" w:themeFill="background1" w:themeFillShade="F2"/>
          </w:tcPr>
          <w:p w14:paraId="67E87216" w14:textId="3C22C63D" w:rsidR="005721B8" w:rsidRPr="009F08DB" w:rsidRDefault="00D8280B" w:rsidP="00190981">
            <w:pPr>
              <w:pStyle w:val="Textkrper"/>
              <w:spacing w:after="0"/>
              <w:rPr>
                <w:lang w:val="de-DE"/>
              </w:rPr>
            </w:pPr>
            <w:r w:rsidRPr="009F08DB">
              <w:rPr>
                <w:lang w:val="de-DE"/>
              </w:rPr>
              <w:t>Kommentare</w:t>
            </w:r>
          </w:p>
        </w:tc>
        <w:tc>
          <w:tcPr>
            <w:tcW w:w="7257" w:type="dxa"/>
          </w:tcPr>
          <w:p w14:paraId="5B6DB4EB" w14:textId="545B273F" w:rsidR="005721B8" w:rsidRPr="009F08DB" w:rsidRDefault="00AE36C0" w:rsidP="00190981">
            <w:pPr>
              <w:pStyle w:val="BulletTabtext"/>
              <w:rPr>
                <w:lang w:val="de-DE"/>
              </w:rPr>
            </w:pPr>
            <w:r w:rsidRPr="009F08DB">
              <w:rPr>
                <w:lang w:val="de-DE"/>
              </w:rPr>
              <w:t>Keine</w:t>
            </w:r>
          </w:p>
          <w:p w14:paraId="1AC29009" w14:textId="77777777" w:rsidR="005721B8" w:rsidRPr="009F08DB" w:rsidRDefault="005721B8" w:rsidP="00190981">
            <w:pPr>
              <w:pStyle w:val="Abstandshalter"/>
              <w:rPr>
                <w:lang w:val="de-DE"/>
              </w:rPr>
            </w:pPr>
          </w:p>
        </w:tc>
      </w:tr>
      <w:tr w:rsidR="005721B8" w:rsidRPr="009F08DB" w14:paraId="39983595" w14:textId="77777777" w:rsidTr="00190981">
        <w:trPr>
          <w:trHeight w:val="697"/>
        </w:trPr>
        <w:tc>
          <w:tcPr>
            <w:tcW w:w="2154" w:type="dxa"/>
            <w:shd w:val="clear" w:color="auto" w:fill="F2F2F2" w:themeFill="background1" w:themeFillShade="F2"/>
          </w:tcPr>
          <w:p w14:paraId="0995081D" w14:textId="16A5BA34" w:rsidR="005721B8" w:rsidRPr="009F08DB" w:rsidRDefault="00D41D58" w:rsidP="00190981">
            <w:pPr>
              <w:pStyle w:val="Textkrper"/>
              <w:spacing w:after="0"/>
              <w:rPr>
                <w:lang w:val="de-DE"/>
              </w:rPr>
            </w:pPr>
            <w:r w:rsidRPr="009F08DB">
              <w:rPr>
                <w:lang w:val="de-DE"/>
              </w:rPr>
              <w:t>Quittierung</w:t>
            </w:r>
          </w:p>
        </w:tc>
        <w:tc>
          <w:tcPr>
            <w:tcW w:w="7257" w:type="dxa"/>
          </w:tcPr>
          <w:p w14:paraId="120AA73A" w14:textId="51B4B53E" w:rsidR="00F31005" w:rsidRPr="009F08DB" w:rsidRDefault="006E13F7" w:rsidP="00F31005">
            <w:pPr>
              <w:pStyle w:val="BulletTabtext"/>
              <w:rPr>
                <w:lang w:val="de-DE"/>
              </w:rPr>
            </w:pPr>
            <w:r w:rsidRPr="009F08DB">
              <w:rPr>
                <w:lang w:val="de-DE"/>
              </w:rPr>
              <w:t>Eingang wieder einstecken</w:t>
            </w:r>
          </w:p>
          <w:p w14:paraId="4E32D167" w14:textId="10EBD945"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0BFB0FC2" w14:textId="216C2E24" w:rsidR="00F31005" w:rsidRPr="009F08DB" w:rsidRDefault="00F31005" w:rsidP="00F31005">
            <w:pPr>
              <w:pStyle w:val="Abstandshalter"/>
              <w:rPr>
                <w:lang w:val="de-DE"/>
              </w:rPr>
            </w:pPr>
          </w:p>
        </w:tc>
      </w:tr>
    </w:tbl>
    <w:p w14:paraId="3235905C" w14:textId="22C30440" w:rsidR="00D66D03" w:rsidRPr="009F08DB" w:rsidRDefault="00D66D03" w:rsidP="00D66D03">
      <w:pPr>
        <w:pStyle w:val="Textkrper"/>
        <w:rPr>
          <w:lang w:val="de-DE"/>
        </w:rPr>
      </w:pPr>
    </w:p>
    <w:p w14:paraId="2E86DC19" w14:textId="28666552" w:rsidR="00D66D03" w:rsidRPr="009F08DB" w:rsidRDefault="00D66D03">
      <w:pPr>
        <w:rPr>
          <w:rFonts w:ascii="Arial" w:hAnsi="Arial"/>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D66D03" w:rsidRPr="009F08DB" w14:paraId="18A07F16" w14:textId="77777777" w:rsidTr="00E05728">
        <w:trPr>
          <w:trHeight w:val="680"/>
        </w:trPr>
        <w:tc>
          <w:tcPr>
            <w:tcW w:w="2154" w:type="dxa"/>
            <w:tcBorders>
              <w:bottom w:val="single" w:sz="4" w:space="0" w:color="D9D9D9" w:themeColor="background1" w:themeShade="D9"/>
            </w:tcBorders>
            <w:shd w:val="clear" w:color="auto" w:fill="F2F2F2" w:themeFill="background1" w:themeFillShade="F2"/>
          </w:tcPr>
          <w:p w14:paraId="0A0FF9E7" w14:textId="77777777" w:rsidR="00D66D03" w:rsidRPr="009F08DB" w:rsidRDefault="00D66D03" w:rsidP="00E05728">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1F2CBF1" w14:textId="77777777" w:rsidR="00D66D03" w:rsidRPr="009F08DB" w:rsidRDefault="00D66D03" w:rsidP="00E05728">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A8698CA" w14:textId="77777777" w:rsidR="00D66D03" w:rsidRPr="009F08DB" w:rsidRDefault="00D66D03" w:rsidP="00E05728">
            <w:pPr>
              <w:pStyle w:val="Textkrper"/>
              <w:tabs>
                <w:tab w:val="left" w:pos="284"/>
              </w:tabs>
              <w:spacing w:after="0"/>
              <w:jc w:val="center"/>
              <w:rPr>
                <w:b/>
                <w:lang w:val="de-DE"/>
              </w:rPr>
            </w:pPr>
            <w:r w:rsidRPr="009F08DB">
              <w:rPr>
                <w:b/>
                <w:lang w:val="de-DE"/>
              </w:rPr>
              <w:t>ja/nein</w:t>
            </w:r>
          </w:p>
        </w:tc>
      </w:tr>
      <w:tr w:rsidR="00D66D03" w:rsidRPr="00387A0C" w14:paraId="637F53BD" w14:textId="77777777" w:rsidTr="00E05728">
        <w:trPr>
          <w:trHeight w:val="697"/>
        </w:trPr>
        <w:tc>
          <w:tcPr>
            <w:tcW w:w="2154" w:type="dxa"/>
            <w:tcBorders>
              <w:bottom w:val="nil"/>
            </w:tcBorders>
            <w:shd w:val="clear" w:color="auto" w:fill="F2F2F2" w:themeFill="background1" w:themeFillShade="F2"/>
          </w:tcPr>
          <w:p w14:paraId="603832A7" w14:textId="77777777" w:rsidR="00D66D03" w:rsidRPr="009F08DB" w:rsidRDefault="00D66D03" w:rsidP="00E05728">
            <w:pPr>
              <w:pStyle w:val="Textkrper"/>
              <w:spacing w:after="0"/>
              <w:rPr>
                <w:lang w:val="de-DE"/>
              </w:rPr>
            </w:pPr>
            <w:r w:rsidRPr="009F08DB">
              <w:rPr>
                <w:lang w:val="de-DE"/>
              </w:rPr>
              <w:t>Akzeptanzkriterien</w:t>
            </w:r>
          </w:p>
        </w:tc>
        <w:tc>
          <w:tcPr>
            <w:tcW w:w="5839" w:type="dxa"/>
            <w:tcBorders>
              <w:bottom w:val="nil"/>
            </w:tcBorders>
          </w:tcPr>
          <w:p w14:paraId="66FC0B54" w14:textId="1160604A" w:rsidR="00D66D03" w:rsidRPr="009F08DB" w:rsidRDefault="00D66D03" w:rsidP="00E05728">
            <w:pPr>
              <w:pStyle w:val="BulletTabtext"/>
              <w:rPr>
                <w:lang w:val="de-DE"/>
              </w:rPr>
            </w:pPr>
            <w:r w:rsidRPr="009F08DB">
              <w:rPr>
                <w:lang w:val="de-DE"/>
              </w:rPr>
              <w:t>Störmeldung FLT 2027 erscheint im Bedienfeld</w:t>
            </w:r>
          </w:p>
        </w:tc>
        <w:tc>
          <w:tcPr>
            <w:tcW w:w="1417" w:type="dxa"/>
            <w:tcBorders>
              <w:bottom w:val="nil"/>
            </w:tcBorders>
          </w:tcPr>
          <w:p w14:paraId="6E4B8D79" w14:textId="77777777" w:rsidR="00D66D03" w:rsidRPr="009F08DB" w:rsidRDefault="00D66D03"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26560" behindDoc="0" locked="0" layoutInCell="1" allowOverlap="1" wp14:anchorId="2C77AA52" wp14:editId="05CDC5A3">
                      <wp:simplePos x="0" y="0"/>
                      <wp:positionH relativeFrom="column">
                        <wp:posOffset>-36195</wp:posOffset>
                      </wp:positionH>
                      <wp:positionV relativeFrom="line">
                        <wp:posOffset>36195</wp:posOffset>
                      </wp:positionV>
                      <wp:extent cx="820800" cy="320400"/>
                      <wp:effectExtent l="0" t="0" r="17780" b="22860"/>
                      <wp:wrapNone/>
                      <wp:docPr id="293266937" name="Rechteck: abgerundete Ecken 29326693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86DBA" w14:textId="77777777" w:rsidR="00BD5E17" w:rsidRDefault="00BD5E17" w:rsidP="00D66D0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77AA52" id="Rechteck: abgerundete Ecken 293266937" o:spid="_x0000_s3372" style="position:absolute;left:0;text-align:left;margin-left:-2.85pt;margin-top:2.85pt;width:64.65pt;height:25.25pt;z-index:258626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rz+ZC+&#10;AgAAyAUAAA4AAAAAAAAAAAAAAAAALgIAAGRycy9lMm9Eb2MueG1sUEsBAi0AFAAGAAgAAAAhADWT&#10;XnbaAAAABwEAAA8AAAAAAAAAAAAAAAAAGAUAAGRycy9kb3ducmV2LnhtbFBLBQYAAAAABAAEAPMA&#10;AAAfBgAAAAA=&#10;" filled="f" strokecolor="black [3213]" strokeweight=".5pt">
                      <v:textbox>
                        <w:txbxContent>
                          <w:p w14:paraId="6AA86DBA" w14:textId="77777777" w:rsidR="00BD5E17" w:rsidRDefault="00BD5E17" w:rsidP="00D66D03">
                            <w:pPr>
                              <w:jc w:val="center"/>
                            </w:pPr>
                            <w:r>
                              <w:t>x</w:t>
                            </w:r>
                          </w:p>
                        </w:txbxContent>
                      </v:textbox>
                      <w10:wrap anchory="line"/>
                    </v:roundrect>
                  </w:pict>
                </mc:Fallback>
              </mc:AlternateContent>
            </w:r>
          </w:p>
        </w:tc>
      </w:tr>
      <w:tr w:rsidR="00D66D03" w:rsidRPr="00387A0C" w14:paraId="5A67F0A3" w14:textId="77777777" w:rsidTr="00E05728">
        <w:trPr>
          <w:trHeight w:val="697"/>
        </w:trPr>
        <w:tc>
          <w:tcPr>
            <w:tcW w:w="2154" w:type="dxa"/>
            <w:tcBorders>
              <w:top w:val="nil"/>
              <w:bottom w:val="nil"/>
            </w:tcBorders>
            <w:shd w:val="clear" w:color="auto" w:fill="F2F2F2" w:themeFill="background1" w:themeFillShade="F2"/>
          </w:tcPr>
          <w:p w14:paraId="26BC725F" w14:textId="77777777" w:rsidR="00D66D03" w:rsidRPr="009F08DB" w:rsidRDefault="00D66D03" w:rsidP="00E05728">
            <w:pPr>
              <w:pStyle w:val="Textkrper"/>
              <w:spacing w:after="0"/>
              <w:rPr>
                <w:lang w:val="de-DE"/>
              </w:rPr>
            </w:pPr>
          </w:p>
        </w:tc>
        <w:tc>
          <w:tcPr>
            <w:tcW w:w="5839" w:type="dxa"/>
            <w:tcBorders>
              <w:top w:val="nil"/>
              <w:bottom w:val="nil"/>
            </w:tcBorders>
          </w:tcPr>
          <w:p w14:paraId="267C71E4" w14:textId="6387073E" w:rsidR="00D66D03" w:rsidRPr="009F08DB" w:rsidRDefault="00D66D03" w:rsidP="00E05728">
            <w:pPr>
              <w:pStyle w:val="BulletTabtext"/>
              <w:rPr>
                <w:lang w:val="de-DE"/>
              </w:rPr>
            </w:pPr>
            <w:r w:rsidRPr="009F08DB">
              <w:rPr>
                <w:lang w:val="de-DE"/>
              </w:rPr>
              <w:t>Störmeldung FLT 2031 erscheint im Bedienfeld</w:t>
            </w:r>
          </w:p>
        </w:tc>
        <w:tc>
          <w:tcPr>
            <w:tcW w:w="1417" w:type="dxa"/>
            <w:tcBorders>
              <w:top w:val="nil"/>
              <w:bottom w:val="nil"/>
            </w:tcBorders>
          </w:tcPr>
          <w:p w14:paraId="0F2A0755" w14:textId="77777777" w:rsidR="00D66D03" w:rsidRPr="009F08DB" w:rsidRDefault="00D66D03" w:rsidP="00E05728">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32704" behindDoc="0" locked="0" layoutInCell="1" allowOverlap="1" wp14:anchorId="4223BA62" wp14:editId="6FB215F8">
                      <wp:simplePos x="0" y="0"/>
                      <wp:positionH relativeFrom="column">
                        <wp:posOffset>-36195</wp:posOffset>
                      </wp:positionH>
                      <wp:positionV relativeFrom="line">
                        <wp:posOffset>36195</wp:posOffset>
                      </wp:positionV>
                      <wp:extent cx="820800" cy="320400"/>
                      <wp:effectExtent l="0" t="0" r="17780" b="22860"/>
                      <wp:wrapNone/>
                      <wp:docPr id="293266938" name="Rechteck: abgerundete Ecken 29326693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673FA" w14:textId="77777777" w:rsidR="00BD5E17" w:rsidRDefault="00BD5E17" w:rsidP="00D66D0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23BA62" id="Rechteck: abgerundete Ecken 293266938" o:spid="_x0000_s3373" style="position:absolute;left:0;text-align:left;margin-left:-2.85pt;margin-top:2.85pt;width:64.65pt;height:25.25pt;z-index:2586327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hC5oK+&#10;AgAAyAUAAA4AAAAAAAAAAAAAAAAALgIAAGRycy9lMm9Eb2MueG1sUEsBAi0AFAAGAAgAAAAhADWT&#10;XnbaAAAABwEAAA8AAAAAAAAAAAAAAAAAGAUAAGRycy9kb3ducmV2LnhtbFBLBQYAAAAABAAEAPMA&#10;AAAfBgAAAAA=&#10;" filled="f" strokecolor="black [3213]" strokeweight=".5pt">
                      <v:textbox>
                        <w:txbxContent>
                          <w:p w14:paraId="5A8673FA" w14:textId="77777777" w:rsidR="00BD5E17" w:rsidRDefault="00BD5E17" w:rsidP="00D66D03">
                            <w:pPr>
                              <w:jc w:val="center"/>
                            </w:pPr>
                            <w:r>
                              <w:t>x</w:t>
                            </w:r>
                          </w:p>
                        </w:txbxContent>
                      </v:textbox>
                      <w10:wrap anchory="line"/>
                    </v:roundrect>
                  </w:pict>
                </mc:Fallback>
              </mc:AlternateContent>
            </w:r>
          </w:p>
        </w:tc>
      </w:tr>
      <w:tr w:rsidR="00D66D03" w:rsidRPr="00387A0C" w14:paraId="3261D33A" w14:textId="77777777" w:rsidTr="00E05728">
        <w:trPr>
          <w:trHeight w:val="697"/>
        </w:trPr>
        <w:tc>
          <w:tcPr>
            <w:tcW w:w="2154" w:type="dxa"/>
            <w:tcBorders>
              <w:top w:val="nil"/>
              <w:bottom w:val="nil"/>
            </w:tcBorders>
            <w:shd w:val="clear" w:color="auto" w:fill="F2F2F2" w:themeFill="background1" w:themeFillShade="F2"/>
          </w:tcPr>
          <w:p w14:paraId="60879639" w14:textId="77777777" w:rsidR="00D66D03" w:rsidRPr="009F08DB" w:rsidRDefault="00D66D03" w:rsidP="00E05728">
            <w:pPr>
              <w:pStyle w:val="Textkrper"/>
              <w:spacing w:after="0"/>
              <w:rPr>
                <w:lang w:val="de-DE"/>
              </w:rPr>
            </w:pPr>
          </w:p>
        </w:tc>
        <w:tc>
          <w:tcPr>
            <w:tcW w:w="5839" w:type="dxa"/>
            <w:tcBorders>
              <w:top w:val="nil"/>
              <w:bottom w:val="nil"/>
            </w:tcBorders>
          </w:tcPr>
          <w:p w14:paraId="4C9AEFF5" w14:textId="77777777" w:rsidR="00D66D03" w:rsidRPr="009F08DB" w:rsidRDefault="00D66D03" w:rsidP="00E05728">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EF46F61" w14:textId="77777777" w:rsidR="00D66D03" w:rsidRPr="009F08DB" w:rsidRDefault="00D66D03" w:rsidP="00E05728">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31680" behindDoc="0" locked="0" layoutInCell="1" allowOverlap="1" wp14:anchorId="1E01B92A" wp14:editId="432953A7">
                      <wp:simplePos x="0" y="0"/>
                      <wp:positionH relativeFrom="column">
                        <wp:posOffset>-36195</wp:posOffset>
                      </wp:positionH>
                      <wp:positionV relativeFrom="line">
                        <wp:posOffset>36195</wp:posOffset>
                      </wp:positionV>
                      <wp:extent cx="820800" cy="320400"/>
                      <wp:effectExtent l="0" t="0" r="17780" b="22860"/>
                      <wp:wrapNone/>
                      <wp:docPr id="293266939" name="Rechteck: abgerundete Ecken 2932669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C1DE0" w14:textId="77777777" w:rsidR="00BD5E17" w:rsidRDefault="00BD5E17" w:rsidP="00D66D0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01B92A" id="Rechteck: abgerundete Ecken 293266939" o:spid="_x0000_s3374" style="position:absolute;left:0;text-align:left;margin-left:-2.85pt;margin-top:2.85pt;width:64.65pt;height:25.25pt;z-index:258631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RFhHK+&#10;AgAAyAUAAA4AAAAAAAAAAAAAAAAALgIAAGRycy9lMm9Eb2MueG1sUEsBAi0AFAAGAAgAAAAhADWT&#10;XnbaAAAABwEAAA8AAAAAAAAAAAAAAAAAGAUAAGRycy9kb3ducmV2LnhtbFBLBQYAAAAABAAEAPMA&#10;AAAfBgAAAAA=&#10;" filled="f" strokecolor="black [3213]" strokeweight=".5pt">
                      <v:textbox>
                        <w:txbxContent>
                          <w:p w14:paraId="731C1DE0" w14:textId="77777777" w:rsidR="00BD5E17" w:rsidRDefault="00BD5E17" w:rsidP="00D66D03">
                            <w:pPr>
                              <w:jc w:val="center"/>
                            </w:pPr>
                            <w:r>
                              <w:t>x</w:t>
                            </w:r>
                          </w:p>
                        </w:txbxContent>
                      </v:textbox>
                      <w10:wrap anchory="line"/>
                    </v:roundrect>
                  </w:pict>
                </mc:Fallback>
              </mc:AlternateContent>
            </w:r>
          </w:p>
        </w:tc>
      </w:tr>
      <w:tr w:rsidR="00D66D03" w:rsidRPr="009F08DB" w14:paraId="2DC74905" w14:textId="77777777" w:rsidTr="00E05728">
        <w:trPr>
          <w:trHeight w:val="1701"/>
        </w:trPr>
        <w:tc>
          <w:tcPr>
            <w:tcW w:w="2154" w:type="dxa"/>
            <w:shd w:val="clear" w:color="auto" w:fill="F2F2F2" w:themeFill="background1" w:themeFillShade="F2"/>
          </w:tcPr>
          <w:p w14:paraId="6DF11CA1" w14:textId="77777777" w:rsidR="00D66D03" w:rsidRPr="009F08DB" w:rsidRDefault="00D66D03" w:rsidP="00E05728">
            <w:pPr>
              <w:pStyle w:val="Textkrper"/>
              <w:spacing w:after="0"/>
              <w:rPr>
                <w:lang w:val="de-DE"/>
              </w:rPr>
            </w:pPr>
            <w:r w:rsidRPr="009F08DB">
              <w:rPr>
                <w:lang w:val="de-DE"/>
              </w:rPr>
              <w:t>Kommentare</w:t>
            </w:r>
          </w:p>
        </w:tc>
        <w:tc>
          <w:tcPr>
            <w:tcW w:w="7256" w:type="dxa"/>
            <w:gridSpan w:val="2"/>
          </w:tcPr>
          <w:p w14:paraId="55E42E0B" w14:textId="77777777" w:rsidR="00D66D03" w:rsidRPr="009F08DB" w:rsidRDefault="00D66D03"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30656" behindDoc="0" locked="0" layoutInCell="1" allowOverlap="1" wp14:anchorId="237B0DE1" wp14:editId="42D02CE8">
                      <wp:simplePos x="0" y="0"/>
                      <wp:positionH relativeFrom="column">
                        <wp:posOffset>-5715</wp:posOffset>
                      </wp:positionH>
                      <wp:positionV relativeFrom="line">
                        <wp:posOffset>72390</wp:posOffset>
                      </wp:positionV>
                      <wp:extent cx="4500000" cy="942975"/>
                      <wp:effectExtent l="0" t="0" r="15240" b="28575"/>
                      <wp:wrapNone/>
                      <wp:docPr id="293266943" name="Rechteck: abgerundete Ecken 293266943"/>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31556" w14:textId="77777777" w:rsidR="00BD5E17" w:rsidRDefault="00BD5E17" w:rsidP="00D66D0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B0DE1" id="Rechteck: abgerundete Ecken 293266943" o:spid="_x0000_s3375" style="position:absolute;left:0;text-align:left;margin-left:-.45pt;margin-top:5.7pt;width:354.35pt;height:74.25pt;z-index:258630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rauhU&#10;vQIAAMkFAAAOAAAAAAAAAAAAAAAAAC4CAABkcnMvZTJvRG9jLnhtbFBLAQItABQABgAIAAAAIQDv&#10;Mn/u3AAAAAgBAAAPAAAAAAAAAAAAAAAAABcFAABkcnMvZG93bnJldi54bWxQSwUGAAAAAAQABADz&#10;AAAAIAYAAAAA&#10;" filled="f" strokecolor="black [3213]" strokeweight=".5pt">
                      <v:textbox>
                        <w:txbxContent>
                          <w:p w14:paraId="18B31556" w14:textId="77777777" w:rsidR="00BD5E17" w:rsidRDefault="00BD5E17" w:rsidP="00D66D03">
                            <w:pPr>
                              <w:jc w:val="center"/>
                            </w:pPr>
                            <w:r>
                              <w:t>x</w:t>
                            </w:r>
                          </w:p>
                        </w:txbxContent>
                      </v:textbox>
                      <w10:wrap anchory="line"/>
                    </v:roundrect>
                  </w:pict>
                </mc:Fallback>
              </mc:AlternateContent>
            </w:r>
          </w:p>
        </w:tc>
      </w:tr>
    </w:tbl>
    <w:p w14:paraId="5149034E" w14:textId="77777777" w:rsidR="00D66D03" w:rsidRPr="009F08DB" w:rsidRDefault="00D66D03" w:rsidP="00D66D03">
      <w:pPr>
        <w:pStyle w:val="Textkrper"/>
        <w:rPr>
          <w:lang w:val="de-DE"/>
        </w:rPr>
      </w:pPr>
    </w:p>
    <w:p w14:paraId="7910B3E7" w14:textId="77777777" w:rsidR="00D66D03" w:rsidRPr="009F08DB" w:rsidRDefault="00D66D03" w:rsidP="00D66D03">
      <w:pPr>
        <w:pStyle w:val="Textkrper"/>
        <w:rPr>
          <w:lang w:val="de-DE"/>
        </w:rPr>
      </w:pPr>
    </w:p>
    <w:p w14:paraId="10D2ACB1" w14:textId="77777777" w:rsidR="00D66D03" w:rsidRPr="009F08DB" w:rsidRDefault="00D66D03" w:rsidP="00D66D03">
      <w:pPr>
        <w:pStyle w:val="Textkrper"/>
        <w:rPr>
          <w:lang w:val="de-DE"/>
        </w:rPr>
      </w:pPr>
    </w:p>
    <w:p w14:paraId="7D37BADE" w14:textId="77777777" w:rsidR="00D66D03" w:rsidRPr="009F08DB" w:rsidRDefault="00D66D03" w:rsidP="00D66D03">
      <w:pPr>
        <w:pStyle w:val="Textkrper"/>
        <w:rPr>
          <w:lang w:val="de-DE"/>
        </w:rPr>
      </w:pPr>
    </w:p>
    <w:p w14:paraId="5E08DC2B" w14:textId="77777777" w:rsidR="00D66D03" w:rsidRPr="009F08DB" w:rsidRDefault="00D66D03" w:rsidP="00D66D03">
      <w:pPr>
        <w:pStyle w:val="Textkrper"/>
        <w:rPr>
          <w:lang w:val="de-DE"/>
        </w:rPr>
      </w:pPr>
    </w:p>
    <w:p w14:paraId="14F351D6" w14:textId="77777777" w:rsidR="00D66D03" w:rsidRPr="009F08DB" w:rsidRDefault="00D66D03" w:rsidP="00D66D03">
      <w:pPr>
        <w:pStyle w:val="Textkrper"/>
        <w:rPr>
          <w:lang w:val="de-DE"/>
        </w:rPr>
      </w:pPr>
    </w:p>
    <w:p w14:paraId="55974E04" w14:textId="6EFB0C3C" w:rsidR="00D66D03" w:rsidRDefault="00D66D03" w:rsidP="00D66D03">
      <w:pPr>
        <w:pStyle w:val="Textkrper"/>
        <w:rPr>
          <w:lang w:val="de-DE"/>
        </w:rPr>
      </w:pPr>
    </w:p>
    <w:p w14:paraId="30113BE1" w14:textId="77777777" w:rsidR="00D87089" w:rsidRPr="009F08DB" w:rsidRDefault="00D87089" w:rsidP="00D66D03">
      <w:pPr>
        <w:pStyle w:val="Textkrper"/>
        <w:rPr>
          <w:lang w:val="de-DE"/>
        </w:rPr>
      </w:pPr>
    </w:p>
    <w:p w14:paraId="2898D00A" w14:textId="77777777" w:rsidR="00D66D03" w:rsidRPr="009F08DB" w:rsidRDefault="00D66D03" w:rsidP="00D66D03">
      <w:pPr>
        <w:pStyle w:val="Textkrper"/>
        <w:rPr>
          <w:lang w:val="de-DE"/>
        </w:rPr>
      </w:pPr>
    </w:p>
    <w:p w14:paraId="0971C848" w14:textId="77777777" w:rsidR="00D66D03" w:rsidRPr="009F08DB" w:rsidRDefault="00D66D03" w:rsidP="00D66D03">
      <w:pPr>
        <w:pStyle w:val="Textkrper"/>
        <w:rPr>
          <w:lang w:val="de-DE"/>
        </w:rPr>
      </w:pPr>
    </w:p>
    <w:p w14:paraId="6D1D31EB" w14:textId="77777777" w:rsidR="00D66D03" w:rsidRPr="009F08DB" w:rsidRDefault="00D66D03" w:rsidP="00D66D03">
      <w:pPr>
        <w:pStyle w:val="Textkrper"/>
        <w:rPr>
          <w:lang w:val="de-DE"/>
        </w:rPr>
      </w:pPr>
    </w:p>
    <w:p w14:paraId="1410F451" w14:textId="77777777" w:rsidR="00D66D03" w:rsidRPr="009F08DB" w:rsidRDefault="00D66D03" w:rsidP="00D66D03">
      <w:pPr>
        <w:pStyle w:val="Textkrper"/>
        <w:rPr>
          <w:lang w:val="de-DE"/>
        </w:rPr>
      </w:pPr>
    </w:p>
    <w:p w14:paraId="69798949" w14:textId="77777777" w:rsidR="00D66D03" w:rsidRPr="009F08DB" w:rsidRDefault="00D66D03" w:rsidP="00D66D03">
      <w:pPr>
        <w:pStyle w:val="Textkrper"/>
        <w:rPr>
          <w:lang w:val="de-DE"/>
        </w:rPr>
      </w:pPr>
    </w:p>
    <w:p w14:paraId="7694A8C2" w14:textId="77777777" w:rsidR="00D66D03" w:rsidRPr="009F08DB" w:rsidRDefault="00D66D03" w:rsidP="00D66D03">
      <w:pPr>
        <w:pStyle w:val="Textkrper"/>
        <w:rPr>
          <w:lang w:val="de-DE"/>
        </w:rPr>
      </w:pPr>
    </w:p>
    <w:p w14:paraId="401B0241" w14:textId="77777777" w:rsidR="00D66D03" w:rsidRPr="009F08DB" w:rsidRDefault="00D66D03" w:rsidP="00D66D03">
      <w:pPr>
        <w:pStyle w:val="Textkrper"/>
        <w:rPr>
          <w:lang w:val="de-DE"/>
        </w:rPr>
      </w:pPr>
    </w:p>
    <w:p w14:paraId="6732411E" w14:textId="77777777" w:rsidR="00D66D03" w:rsidRPr="009F08DB" w:rsidRDefault="00D66D03" w:rsidP="00D66D03">
      <w:pPr>
        <w:pStyle w:val="Textkrper"/>
        <w:rPr>
          <w:lang w:val="de-DE"/>
        </w:rPr>
      </w:pPr>
    </w:p>
    <w:p w14:paraId="0DF8FD02" w14:textId="77777777" w:rsidR="00D66D03" w:rsidRPr="009F08DB" w:rsidRDefault="00D66D03" w:rsidP="00D66D03">
      <w:pPr>
        <w:pStyle w:val="Textkrper"/>
        <w:rPr>
          <w:lang w:val="de-DE"/>
        </w:rPr>
      </w:pPr>
    </w:p>
    <w:p w14:paraId="240EF8CA" w14:textId="77777777" w:rsidR="00D66D03" w:rsidRPr="009F08DB" w:rsidRDefault="00D66D03" w:rsidP="00D66D03">
      <w:pPr>
        <w:pStyle w:val="Textkrper"/>
        <w:rPr>
          <w:lang w:val="de-DE"/>
        </w:rPr>
      </w:pPr>
    </w:p>
    <w:p w14:paraId="6D6B26A9" w14:textId="77777777" w:rsidR="00D66D03" w:rsidRPr="009F08DB" w:rsidRDefault="00D66D03" w:rsidP="00D66D03">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D66D03" w:rsidRPr="009F08DB" w14:paraId="5A7DB20B" w14:textId="77777777" w:rsidTr="00E05728">
        <w:trPr>
          <w:trHeight w:val="1020"/>
        </w:trPr>
        <w:tc>
          <w:tcPr>
            <w:tcW w:w="2154" w:type="dxa"/>
            <w:shd w:val="clear" w:color="auto" w:fill="F2F2F2" w:themeFill="background1" w:themeFillShade="F2"/>
          </w:tcPr>
          <w:p w14:paraId="42B713F6" w14:textId="77777777" w:rsidR="00D66D03" w:rsidRPr="009F08DB" w:rsidRDefault="00D66D03" w:rsidP="00E05728">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48593DF" w14:textId="77777777" w:rsidR="00D66D03" w:rsidRPr="009F08DB" w:rsidRDefault="00D66D03" w:rsidP="00E05728">
            <w:pPr>
              <w:pStyle w:val="Textkrper"/>
              <w:tabs>
                <w:tab w:val="left" w:pos="284"/>
              </w:tabs>
              <w:spacing w:after="0"/>
              <w:rPr>
                <w:lang w:val="de-DE"/>
              </w:rPr>
            </w:pPr>
            <w:r w:rsidRPr="009F08DB">
              <w:rPr>
                <w:lang w:val="de-DE"/>
              </w:rPr>
              <w:t>ja/nein</w:t>
            </w:r>
          </w:p>
          <w:p w14:paraId="13867AC7" w14:textId="77777777" w:rsidR="00D66D03" w:rsidRPr="009F08DB" w:rsidRDefault="00D66D03"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27584" behindDoc="0" locked="0" layoutInCell="1" allowOverlap="1" wp14:anchorId="475794A6" wp14:editId="05EE9261">
                      <wp:simplePos x="0" y="0"/>
                      <wp:positionH relativeFrom="column">
                        <wp:posOffset>635</wp:posOffset>
                      </wp:positionH>
                      <wp:positionV relativeFrom="paragraph">
                        <wp:posOffset>36195</wp:posOffset>
                      </wp:positionV>
                      <wp:extent cx="820800" cy="320400"/>
                      <wp:effectExtent l="0" t="0" r="17780" b="22860"/>
                      <wp:wrapNone/>
                      <wp:docPr id="293266947" name="Rechteck: abgerundete Ecken 2932669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63A91" w14:textId="77777777" w:rsidR="00BD5E17" w:rsidRDefault="00BD5E17" w:rsidP="00D66D0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794A6" id="Rechteck: abgerundete Ecken 293266947" o:spid="_x0000_s3376" style="position:absolute;left:0;text-align:left;margin-left:.05pt;margin-top:2.85pt;width:64.65pt;height:25.25pt;z-index:2586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If88WC9AgAA&#10;yAUAAA4AAAAAAAAAAAAAAAAALgIAAGRycy9lMm9Eb2MueG1sUEsBAi0AFAAGAAgAAAAhAJuuU8LY&#10;AAAABQEAAA8AAAAAAAAAAAAAAAAAFwUAAGRycy9kb3ducmV2LnhtbFBLBQYAAAAABAAEAPMAAAAc&#10;BgAAAAA=&#10;" filled="f" strokecolor="black [3213]" strokeweight=".5pt">
                      <v:textbox>
                        <w:txbxContent>
                          <w:p w14:paraId="29463A91" w14:textId="77777777" w:rsidR="00BD5E17" w:rsidRDefault="00BD5E17" w:rsidP="00D66D03">
                            <w:pPr>
                              <w:jc w:val="center"/>
                            </w:pPr>
                            <w:r>
                              <w:t>x</w:t>
                            </w:r>
                          </w:p>
                        </w:txbxContent>
                      </v:textbox>
                    </v:roundrect>
                  </w:pict>
                </mc:Fallback>
              </mc:AlternateContent>
            </w:r>
          </w:p>
        </w:tc>
        <w:tc>
          <w:tcPr>
            <w:tcW w:w="5839" w:type="dxa"/>
            <w:shd w:val="clear" w:color="auto" w:fill="auto"/>
          </w:tcPr>
          <w:p w14:paraId="2920D094" w14:textId="77777777" w:rsidR="00D66D03" w:rsidRPr="009F08DB" w:rsidRDefault="00D66D03" w:rsidP="00E05728">
            <w:pPr>
              <w:pStyle w:val="Textkrper"/>
              <w:tabs>
                <w:tab w:val="left" w:pos="284"/>
              </w:tabs>
              <w:spacing w:after="0"/>
              <w:rPr>
                <w:lang w:val="de-DE"/>
              </w:rPr>
            </w:pPr>
            <w:r w:rsidRPr="009F08DB">
              <w:rPr>
                <w:lang w:val="de-DE"/>
              </w:rPr>
              <w:t>Datum/Kurzzeichen</w:t>
            </w:r>
          </w:p>
          <w:p w14:paraId="6AEE7EA7" w14:textId="77777777" w:rsidR="00D66D03" w:rsidRPr="009F08DB" w:rsidRDefault="00D66D03"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28608" behindDoc="0" locked="0" layoutInCell="1" allowOverlap="1" wp14:anchorId="2C724032" wp14:editId="36159768">
                      <wp:simplePos x="0" y="0"/>
                      <wp:positionH relativeFrom="column">
                        <wp:posOffset>1746</wp:posOffset>
                      </wp:positionH>
                      <wp:positionV relativeFrom="line">
                        <wp:posOffset>32703</wp:posOffset>
                      </wp:positionV>
                      <wp:extent cx="3592354" cy="320400"/>
                      <wp:effectExtent l="0" t="0" r="27305" b="22860"/>
                      <wp:wrapNone/>
                      <wp:docPr id="293266948" name="Rechteck: abgerundete Ecken 29326694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419A9B" w14:textId="77777777" w:rsidR="00BD5E17" w:rsidRDefault="00BD5E17" w:rsidP="00D66D0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724032" id="Rechteck: abgerundete Ecken 293266948" o:spid="_x0000_s3377" style="position:absolute;left:0;text-align:left;margin-left:.15pt;margin-top:2.6pt;width:282.85pt;height:25.25pt;z-index:258628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bCtF&#10;TcACAADJBQAADgAAAAAAAAAAAAAAAAAuAgAAZHJzL2Uyb0RvYy54bWxQSwECLQAUAAYACAAAACEA&#10;EJF9vtoAAAAFAQAADwAAAAAAAAAAAAAAAAAaBQAAZHJzL2Rvd25yZXYueG1sUEsFBgAAAAAEAAQA&#10;8wAAACEGAAAAAA==&#10;" filled="f" strokecolor="black [3213]" strokeweight=".5pt">
                      <v:textbox>
                        <w:txbxContent>
                          <w:p w14:paraId="06419A9B" w14:textId="77777777" w:rsidR="00BD5E17" w:rsidRDefault="00BD5E17" w:rsidP="00D66D03">
                            <w:pPr>
                              <w:jc w:val="center"/>
                            </w:pPr>
                            <w:r>
                              <w:t>x</w:t>
                            </w:r>
                          </w:p>
                        </w:txbxContent>
                      </v:textbox>
                      <w10:wrap anchory="line"/>
                    </v:roundrect>
                  </w:pict>
                </mc:Fallback>
              </mc:AlternateContent>
            </w:r>
          </w:p>
        </w:tc>
      </w:tr>
      <w:tr w:rsidR="00D66D03" w:rsidRPr="009F08DB" w14:paraId="50356BDC" w14:textId="77777777" w:rsidTr="00E05728">
        <w:trPr>
          <w:trHeight w:val="1020"/>
        </w:trPr>
        <w:tc>
          <w:tcPr>
            <w:tcW w:w="2154" w:type="dxa"/>
            <w:shd w:val="clear" w:color="auto" w:fill="F2F2F2" w:themeFill="background1" w:themeFillShade="F2"/>
          </w:tcPr>
          <w:p w14:paraId="2324470F" w14:textId="77777777" w:rsidR="00D66D03" w:rsidRPr="009F08DB" w:rsidRDefault="00D66D03" w:rsidP="00E05728">
            <w:pPr>
              <w:pStyle w:val="Textkrper"/>
              <w:spacing w:after="0"/>
              <w:rPr>
                <w:lang w:val="de-DE"/>
              </w:rPr>
            </w:pPr>
            <w:r w:rsidRPr="009F08DB">
              <w:rPr>
                <w:b/>
                <w:lang w:val="de-DE"/>
              </w:rPr>
              <w:t>Ergebnisse genehmigt</w:t>
            </w:r>
          </w:p>
        </w:tc>
        <w:tc>
          <w:tcPr>
            <w:tcW w:w="7256" w:type="dxa"/>
            <w:gridSpan w:val="2"/>
          </w:tcPr>
          <w:p w14:paraId="41C6D5FA" w14:textId="77777777" w:rsidR="00D66D03" w:rsidRPr="009F08DB" w:rsidRDefault="00D66D03" w:rsidP="00E05728">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29632" behindDoc="0" locked="0" layoutInCell="1" allowOverlap="1" wp14:anchorId="755E3111" wp14:editId="398D5389">
                      <wp:simplePos x="0" y="0"/>
                      <wp:positionH relativeFrom="column">
                        <wp:posOffset>-5715</wp:posOffset>
                      </wp:positionH>
                      <wp:positionV relativeFrom="line">
                        <wp:posOffset>252095</wp:posOffset>
                      </wp:positionV>
                      <wp:extent cx="4500000" cy="320400"/>
                      <wp:effectExtent l="0" t="0" r="15240" b="22860"/>
                      <wp:wrapNone/>
                      <wp:docPr id="293266949" name="Rechteck: abgerundete Ecken 29326694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D4DC31" w14:textId="77777777" w:rsidR="00BD5E17" w:rsidRDefault="00BD5E17" w:rsidP="00D66D0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E3111" id="Rechteck: abgerundete Ecken 293266949" o:spid="_x0000_s3378" style="position:absolute;left:0;text-align:left;margin-left:-.45pt;margin-top:19.85pt;width:354.35pt;height:25.25pt;z-index:258629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DnVv5i8&#10;AgAAyQUAAA4AAAAAAAAAAAAAAAAALgIAAGRycy9lMm9Eb2MueG1sUEsBAi0AFAAGAAgAAAAhAHhH&#10;TL3cAAAABwEAAA8AAAAAAAAAAAAAAAAAFgUAAGRycy9kb3ducmV2LnhtbFBLBQYAAAAABAAEAPMA&#10;AAAfBgAAAAA=&#10;" filled="f" strokecolor="black [3213]" strokeweight=".5pt">
                      <v:textbox>
                        <w:txbxContent>
                          <w:p w14:paraId="1DD4DC31" w14:textId="77777777" w:rsidR="00BD5E17" w:rsidRDefault="00BD5E17" w:rsidP="00D66D03">
                            <w:pPr>
                              <w:jc w:val="center"/>
                            </w:pPr>
                            <w:r>
                              <w:t>x</w:t>
                            </w:r>
                          </w:p>
                        </w:txbxContent>
                      </v:textbox>
                      <w10:wrap anchory="line"/>
                    </v:roundrect>
                  </w:pict>
                </mc:Fallback>
              </mc:AlternateContent>
            </w:r>
            <w:r w:rsidRPr="009F08DB">
              <w:rPr>
                <w:lang w:val="de-DE"/>
              </w:rPr>
              <w:t>Datum/Kurzzeichen</w:t>
            </w:r>
          </w:p>
          <w:p w14:paraId="040BB543" w14:textId="77777777" w:rsidR="00D66D03" w:rsidRPr="009F08DB" w:rsidRDefault="00D66D03" w:rsidP="00E05728">
            <w:pPr>
              <w:pStyle w:val="Textkrper"/>
              <w:tabs>
                <w:tab w:val="left" w:pos="284"/>
              </w:tabs>
              <w:spacing w:after="0"/>
              <w:rPr>
                <w:lang w:val="de-DE"/>
              </w:rPr>
            </w:pPr>
          </w:p>
        </w:tc>
      </w:tr>
    </w:tbl>
    <w:p w14:paraId="71B69F8D" w14:textId="77777777" w:rsidR="005721B8" w:rsidRPr="009F08DB" w:rsidRDefault="005721B8" w:rsidP="005721B8">
      <w:pPr>
        <w:rPr>
          <w:rFonts w:ascii="Arial" w:hAnsi="Arial"/>
          <w:lang w:val="de-DE"/>
        </w:rPr>
      </w:pPr>
      <w:r w:rsidRPr="009F08DB">
        <w:rPr>
          <w:lang w:val="de-DE"/>
        </w:rPr>
        <w:br w:type="page"/>
      </w:r>
    </w:p>
    <w:p w14:paraId="0613CC6A" w14:textId="3D6FE4F1" w:rsidR="005721B8" w:rsidRPr="009F08DB" w:rsidRDefault="00F31005" w:rsidP="00897659">
      <w:pPr>
        <w:pStyle w:val="berschrift3nummeriert"/>
        <w:rPr>
          <w:lang w:val="de-DE"/>
        </w:rPr>
      </w:pPr>
      <w:bookmarkStart w:id="268" w:name="_Toc118817780"/>
      <w:r w:rsidRPr="009F08DB">
        <w:rPr>
          <w:lang w:val="de-DE"/>
        </w:rPr>
        <w:t xml:space="preserve">FLT 2028: </w:t>
      </w:r>
      <w:r w:rsidR="00E05728" w:rsidRPr="009F08DB">
        <w:rPr>
          <w:lang w:val="de-DE"/>
        </w:rPr>
        <w:t>SCHRITTNUMMER NICHT ERREICHT ZUFÜHRUNG</w:t>
      </w:r>
      <w:r w:rsidRPr="009F08DB">
        <w:rPr>
          <w:lang w:val="de-DE"/>
        </w:rPr>
        <w:t xml:space="preserve"> 1 (67M14)</w:t>
      </w:r>
      <w:r w:rsidRPr="009F08DB">
        <w:rPr>
          <w:lang w:val="de-DE"/>
        </w:rPr>
        <w:br/>
        <w:t xml:space="preserve">FLT 2032: </w:t>
      </w:r>
      <w:r w:rsidR="005458B1" w:rsidRPr="009F08DB">
        <w:rPr>
          <w:lang w:val="de-DE"/>
        </w:rPr>
        <w:t>GRUNDSTELLUNG ZUFÜHRUNG</w:t>
      </w:r>
      <w:r w:rsidRPr="009F08DB">
        <w:rPr>
          <w:lang w:val="de-DE"/>
        </w:rPr>
        <w:t xml:space="preserve"> 1 (67M14)</w:t>
      </w:r>
      <w:bookmarkEnd w:id="268"/>
    </w:p>
    <w:p w14:paraId="4095B4D5"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0C2E7D3B" w14:textId="77777777" w:rsidTr="00F31005">
        <w:trPr>
          <w:trHeight w:val="201"/>
        </w:trPr>
        <w:tc>
          <w:tcPr>
            <w:tcW w:w="2154" w:type="dxa"/>
            <w:shd w:val="clear" w:color="auto" w:fill="F2F2F2" w:themeFill="background1" w:themeFillShade="F2"/>
          </w:tcPr>
          <w:p w14:paraId="4A471D4E" w14:textId="58624AA5" w:rsidR="005721B8" w:rsidRPr="009F08DB" w:rsidRDefault="00D8280B" w:rsidP="00190981">
            <w:pPr>
              <w:pStyle w:val="Textkrper"/>
              <w:spacing w:after="0"/>
              <w:rPr>
                <w:b/>
                <w:lang w:val="de-DE"/>
              </w:rPr>
            </w:pPr>
            <w:r w:rsidRPr="009F08DB">
              <w:rPr>
                <w:b/>
                <w:lang w:val="de-DE"/>
              </w:rPr>
              <w:t>Testziel</w:t>
            </w:r>
          </w:p>
        </w:tc>
        <w:tc>
          <w:tcPr>
            <w:tcW w:w="7257" w:type="dxa"/>
          </w:tcPr>
          <w:p w14:paraId="1BFAC9C7" w14:textId="69C7F6B7" w:rsidR="005721B8" w:rsidRPr="009F08DB" w:rsidRDefault="00A7704C" w:rsidP="00190981">
            <w:pPr>
              <w:pStyle w:val="BulletTabtext"/>
              <w:rPr>
                <w:lang w:val="de-DE"/>
              </w:rPr>
            </w:pPr>
            <w:r w:rsidRPr="009F08DB">
              <w:rPr>
                <w:lang w:val="de-DE"/>
              </w:rPr>
              <w:t>Test, ob die richtige Störmeldung im Bedienfeld erscheint</w:t>
            </w:r>
          </w:p>
          <w:p w14:paraId="253C0F95" w14:textId="4B411CCD" w:rsidR="00F31005" w:rsidRPr="009F08DB" w:rsidRDefault="00F31005" w:rsidP="00F31005">
            <w:pPr>
              <w:pStyle w:val="Abstandshalter"/>
              <w:rPr>
                <w:lang w:val="de-DE"/>
              </w:rPr>
            </w:pPr>
          </w:p>
        </w:tc>
      </w:tr>
      <w:tr w:rsidR="005721B8" w:rsidRPr="00387A0C" w14:paraId="280EAFBA" w14:textId="77777777" w:rsidTr="00190981">
        <w:trPr>
          <w:trHeight w:val="170"/>
        </w:trPr>
        <w:tc>
          <w:tcPr>
            <w:tcW w:w="2154" w:type="dxa"/>
          </w:tcPr>
          <w:p w14:paraId="6E86F974" w14:textId="77777777" w:rsidR="005721B8" w:rsidRPr="009F08DB" w:rsidRDefault="005721B8" w:rsidP="00190981">
            <w:pPr>
              <w:pStyle w:val="Textkrper"/>
              <w:spacing w:before="0" w:after="0"/>
              <w:rPr>
                <w:sz w:val="8"/>
                <w:szCs w:val="8"/>
                <w:lang w:val="de-DE"/>
              </w:rPr>
            </w:pPr>
          </w:p>
        </w:tc>
        <w:tc>
          <w:tcPr>
            <w:tcW w:w="7257" w:type="dxa"/>
          </w:tcPr>
          <w:p w14:paraId="4B1CB9BF" w14:textId="77777777" w:rsidR="005721B8" w:rsidRPr="009F08DB" w:rsidRDefault="005721B8" w:rsidP="00190981">
            <w:pPr>
              <w:pStyle w:val="Textkrper"/>
              <w:spacing w:before="0" w:after="0"/>
              <w:rPr>
                <w:sz w:val="8"/>
                <w:szCs w:val="8"/>
                <w:lang w:val="de-DE"/>
              </w:rPr>
            </w:pPr>
          </w:p>
        </w:tc>
      </w:tr>
      <w:tr w:rsidR="005721B8" w:rsidRPr="009F08DB" w14:paraId="2A5836CA" w14:textId="77777777" w:rsidTr="00190981">
        <w:trPr>
          <w:trHeight w:val="471"/>
        </w:trPr>
        <w:tc>
          <w:tcPr>
            <w:tcW w:w="2154" w:type="dxa"/>
            <w:shd w:val="clear" w:color="auto" w:fill="F2F2F2" w:themeFill="background1" w:themeFillShade="F2"/>
          </w:tcPr>
          <w:p w14:paraId="56783628" w14:textId="53165DFB" w:rsidR="005721B8" w:rsidRPr="009F08DB" w:rsidRDefault="00D8280B" w:rsidP="00190981">
            <w:pPr>
              <w:pStyle w:val="Textkrper"/>
              <w:spacing w:after="0"/>
              <w:rPr>
                <w:b/>
                <w:lang w:val="de-DE"/>
              </w:rPr>
            </w:pPr>
            <w:r w:rsidRPr="009F08DB">
              <w:rPr>
                <w:b/>
                <w:lang w:val="de-DE"/>
              </w:rPr>
              <w:t>Testdurchführung</w:t>
            </w:r>
          </w:p>
        </w:tc>
        <w:tc>
          <w:tcPr>
            <w:tcW w:w="7257" w:type="dxa"/>
          </w:tcPr>
          <w:p w14:paraId="5CC2703A" w14:textId="77777777" w:rsidR="005721B8" w:rsidRPr="009F08DB" w:rsidRDefault="005721B8" w:rsidP="00190981">
            <w:pPr>
              <w:pStyle w:val="Textkrper"/>
              <w:spacing w:after="0"/>
              <w:rPr>
                <w:lang w:val="de-DE"/>
              </w:rPr>
            </w:pPr>
          </w:p>
        </w:tc>
      </w:tr>
      <w:tr w:rsidR="005721B8" w:rsidRPr="009F08DB" w14:paraId="658E8AF8" w14:textId="77777777" w:rsidTr="00F31005">
        <w:trPr>
          <w:trHeight w:val="260"/>
        </w:trPr>
        <w:tc>
          <w:tcPr>
            <w:tcW w:w="2154" w:type="dxa"/>
            <w:shd w:val="clear" w:color="auto" w:fill="F2F2F2" w:themeFill="background1" w:themeFillShade="F2"/>
          </w:tcPr>
          <w:p w14:paraId="6F21E0A0" w14:textId="3FCCDC64" w:rsidR="005721B8" w:rsidRPr="009F08DB" w:rsidRDefault="00D41D58" w:rsidP="00190981">
            <w:pPr>
              <w:pStyle w:val="Textkrper"/>
              <w:spacing w:after="0"/>
              <w:rPr>
                <w:lang w:val="de-DE"/>
              </w:rPr>
            </w:pPr>
            <w:r w:rsidRPr="009F08DB">
              <w:rPr>
                <w:lang w:val="de-DE"/>
              </w:rPr>
              <w:t>Testvoraussetzungen</w:t>
            </w:r>
          </w:p>
        </w:tc>
        <w:tc>
          <w:tcPr>
            <w:tcW w:w="7257" w:type="dxa"/>
          </w:tcPr>
          <w:p w14:paraId="00192DE2" w14:textId="3A695EDE"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327FA29F" w14:textId="54F2C26A" w:rsidR="00F31005" w:rsidRPr="009F08DB" w:rsidRDefault="00F31005" w:rsidP="00F31005">
            <w:pPr>
              <w:pStyle w:val="Abstandshalter"/>
              <w:rPr>
                <w:lang w:val="de-DE"/>
              </w:rPr>
            </w:pPr>
          </w:p>
        </w:tc>
      </w:tr>
      <w:tr w:rsidR="005721B8" w:rsidRPr="009F08DB" w14:paraId="533B3894" w14:textId="77777777" w:rsidTr="00190981">
        <w:trPr>
          <w:trHeight w:val="697"/>
        </w:trPr>
        <w:tc>
          <w:tcPr>
            <w:tcW w:w="2154" w:type="dxa"/>
            <w:shd w:val="clear" w:color="auto" w:fill="F2F2F2" w:themeFill="background1" w:themeFillShade="F2"/>
          </w:tcPr>
          <w:p w14:paraId="28764ACD" w14:textId="3EAA6373" w:rsidR="005721B8" w:rsidRPr="009F08DB" w:rsidRDefault="00D8280B" w:rsidP="00190981">
            <w:pPr>
              <w:pStyle w:val="Textkrper"/>
              <w:spacing w:after="0"/>
              <w:rPr>
                <w:lang w:val="de-DE"/>
              </w:rPr>
            </w:pPr>
            <w:r w:rsidRPr="009F08DB">
              <w:rPr>
                <w:lang w:val="de-DE"/>
              </w:rPr>
              <w:t>Erforderliche Tätigkeit</w:t>
            </w:r>
          </w:p>
        </w:tc>
        <w:tc>
          <w:tcPr>
            <w:tcW w:w="7257" w:type="dxa"/>
          </w:tcPr>
          <w:p w14:paraId="31B31CB0" w14:textId="373C26C1" w:rsidR="00F31005" w:rsidRPr="009F08DB" w:rsidRDefault="00762C1A" w:rsidP="00F31005">
            <w:pPr>
              <w:pStyle w:val="BulletTabtext"/>
              <w:rPr>
                <w:lang w:val="de-DE"/>
              </w:rPr>
            </w:pPr>
            <w:r w:rsidRPr="009F08DB">
              <w:rPr>
                <w:lang w:val="de-DE"/>
              </w:rPr>
              <w:t>Aktiviere SWS</w:t>
            </w:r>
            <w:r w:rsidR="00F31005" w:rsidRPr="009F08DB">
              <w:rPr>
                <w:lang w:val="de-DE"/>
              </w:rPr>
              <w:t xml:space="preserve"> 400 </w:t>
            </w:r>
            <w:r w:rsidR="00792679" w:rsidRPr="009F08DB">
              <w:rPr>
                <w:lang w:val="de-DE"/>
              </w:rPr>
              <w:t>„</w:t>
            </w:r>
            <w:r w:rsidR="00C46CA9" w:rsidRPr="009F08DB">
              <w:rPr>
                <w:lang w:val="de-DE"/>
              </w:rPr>
              <w:t>Zuführung 1</w:t>
            </w:r>
            <w:r w:rsidR="00792679" w:rsidRPr="009F08DB">
              <w:rPr>
                <w:lang w:val="de-DE"/>
              </w:rPr>
              <w:t>“</w:t>
            </w:r>
          </w:p>
          <w:p w14:paraId="6290B7A9" w14:textId="66FA30CE" w:rsidR="005721B8" w:rsidRPr="009F08DB" w:rsidRDefault="00EA3973" w:rsidP="00F31005">
            <w:pPr>
              <w:pStyle w:val="BulletTabtext"/>
              <w:rPr>
                <w:lang w:val="de-DE"/>
              </w:rPr>
            </w:pPr>
            <w:r w:rsidRPr="009F08DB">
              <w:rPr>
                <w:lang w:val="de-DE"/>
              </w:rPr>
              <w:t xml:space="preserve">Eingang </w:t>
            </w:r>
            <w:r w:rsidR="00792679" w:rsidRPr="009F08DB">
              <w:rPr>
                <w:lang w:val="de-DE"/>
              </w:rPr>
              <w:t>„</w:t>
            </w:r>
            <w:r w:rsidR="00F31005" w:rsidRPr="009F08DB">
              <w:rPr>
                <w:lang w:val="de-DE"/>
              </w:rPr>
              <w:t>12</w:t>
            </w:r>
            <w:r w:rsidR="00792679" w:rsidRPr="009F08DB">
              <w:rPr>
                <w:lang w:val="de-DE"/>
              </w:rPr>
              <w:t>“</w:t>
            </w:r>
            <w:r w:rsidR="00F31005" w:rsidRPr="009F08DB">
              <w:rPr>
                <w:lang w:val="de-DE"/>
              </w:rPr>
              <w:t xml:space="preserve"> </w:t>
            </w:r>
            <w:r w:rsidR="00D66D03" w:rsidRPr="009F08DB">
              <w:rPr>
                <w:lang w:val="de-DE"/>
              </w:rPr>
              <w:t>an Kontrolleinheit</w:t>
            </w:r>
            <w:r w:rsidR="00F31005" w:rsidRPr="009F08DB">
              <w:rPr>
                <w:lang w:val="de-DE"/>
              </w:rPr>
              <w:t xml:space="preserve"> </w:t>
            </w:r>
            <w:r w:rsidR="00792679" w:rsidRPr="009F08DB">
              <w:rPr>
                <w:lang w:val="de-DE"/>
              </w:rPr>
              <w:t>„</w:t>
            </w:r>
            <w:r w:rsidR="00F31005" w:rsidRPr="009F08DB">
              <w:rPr>
                <w:lang w:val="de-DE"/>
              </w:rPr>
              <w:t>67A14</w:t>
            </w:r>
            <w:r w:rsidR="00792679" w:rsidRPr="009F08DB">
              <w:rPr>
                <w:lang w:val="de-DE"/>
              </w:rPr>
              <w:t>“</w:t>
            </w:r>
            <w:r w:rsidR="0065611C" w:rsidRPr="009F08DB">
              <w:rPr>
                <w:lang w:val="de-DE"/>
              </w:rPr>
              <w:t xml:space="preserve"> </w:t>
            </w:r>
            <w:r w:rsidR="005458B1" w:rsidRPr="009F08DB">
              <w:rPr>
                <w:lang w:val="de-DE"/>
              </w:rPr>
              <w:t>ausstecken</w:t>
            </w:r>
          </w:p>
          <w:p w14:paraId="32932D3D" w14:textId="11FE4459" w:rsidR="00F31005" w:rsidRPr="009F08DB" w:rsidRDefault="00F31005" w:rsidP="00F31005">
            <w:pPr>
              <w:pStyle w:val="Abstandshalter"/>
              <w:rPr>
                <w:lang w:val="de-DE"/>
              </w:rPr>
            </w:pPr>
          </w:p>
        </w:tc>
      </w:tr>
      <w:tr w:rsidR="005721B8" w:rsidRPr="00387A0C" w14:paraId="4F0163FD" w14:textId="77777777" w:rsidTr="00190981">
        <w:trPr>
          <w:trHeight w:val="697"/>
        </w:trPr>
        <w:tc>
          <w:tcPr>
            <w:tcW w:w="2154" w:type="dxa"/>
            <w:shd w:val="clear" w:color="auto" w:fill="F2F2F2" w:themeFill="background1" w:themeFillShade="F2"/>
          </w:tcPr>
          <w:p w14:paraId="21F6612E" w14:textId="7C9CE6D0" w:rsidR="005721B8" w:rsidRPr="009F08DB" w:rsidRDefault="008C23D6" w:rsidP="00190981">
            <w:pPr>
              <w:pStyle w:val="Textkrper"/>
              <w:spacing w:after="0"/>
              <w:rPr>
                <w:lang w:val="de-DE"/>
              </w:rPr>
            </w:pPr>
            <w:r w:rsidRPr="009F08DB">
              <w:rPr>
                <w:lang w:val="de-DE"/>
              </w:rPr>
              <w:t>Folge</w:t>
            </w:r>
          </w:p>
        </w:tc>
        <w:tc>
          <w:tcPr>
            <w:tcW w:w="7257" w:type="dxa"/>
          </w:tcPr>
          <w:p w14:paraId="635BFE4B" w14:textId="20F247A3" w:rsidR="00F31005"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FLT 2028</w:t>
            </w:r>
          </w:p>
          <w:p w14:paraId="5B37621B" w14:textId="349D8235" w:rsidR="00F31005"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FLT 2032</w:t>
            </w:r>
          </w:p>
          <w:p w14:paraId="7EF503C0" w14:textId="761B2BB0"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50B1C5E3" w14:textId="518F3BC6" w:rsidR="00F31005" w:rsidRPr="009F08DB" w:rsidRDefault="00F31005" w:rsidP="00F31005">
            <w:pPr>
              <w:pStyle w:val="Abstandshalter"/>
              <w:rPr>
                <w:lang w:val="de-DE"/>
              </w:rPr>
            </w:pPr>
          </w:p>
        </w:tc>
      </w:tr>
      <w:tr w:rsidR="005721B8" w:rsidRPr="009F08DB" w14:paraId="2C2986BC" w14:textId="77777777" w:rsidTr="00F31005">
        <w:trPr>
          <w:trHeight w:val="329"/>
        </w:trPr>
        <w:tc>
          <w:tcPr>
            <w:tcW w:w="2154" w:type="dxa"/>
            <w:shd w:val="clear" w:color="auto" w:fill="F2F2F2" w:themeFill="background1" w:themeFillShade="F2"/>
          </w:tcPr>
          <w:p w14:paraId="0365C88A" w14:textId="4FF7F32D" w:rsidR="005721B8" w:rsidRPr="009F08DB" w:rsidRDefault="00D8280B" w:rsidP="00190981">
            <w:pPr>
              <w:pStyle w:val="Textkrper"/>
              <w:spacing w:after="0"/>
              <w:rPr>
                <w:lang w:val="de-DE"/>
              </w:rPr>
            </w:pPr>
            <w:r w:rsidRPr="009F08DB">
              <w:rPr>
                <w:lang w:val="de-DE"/>
              </w:rPr>
              <w:t>Kommentare</w:t>
            </w:r>
          </w:p>
        </w:tc>
        <w:tc>
          <w:tcPr>
            <w:tcW w:w="7257" w:type="dxa"/>
          </w:tcPr>
          <w:p w14:paraId="72CB11A0" w14:textId="65A7E38E" w:rsidR="005721B8" w:rsidRPr="009F08DB" w:rsidRDefault="00AE36C0" w:rsidP="00190981">
            <w:pPr>
              <w:pStyle w:val="BulletTabtext"/>
              <w:rPr>
                <w:lang w:val="de-DE"/>
              </w:rPr>
            </w:pPr>
            <w:r w:rsidRPr="009F08DB">
              <w:rPr>
                <w:lang w:val="de-DE"/>
              </w:rPr>
              <w:t>Keine</w:t>
            </w:r>
          </w:p>
          <w:p w14:paraId="73700981" w14:textId="77777777" w:rsidR="005721B8" w:rsidRPr="009F08DB" w:rsidRDefault="005721B8" w:rsidP="00190981">
            <w:pPr>
              <w:pStyle w:val="Abstandshalter"/>
              <w:rPr>
                <w:lang w:val="de-DE"/>
              </w:rPr>
            </w:pPr>
          </w:p>
        </w:tc>
      </w:tr>
      <w:tr w:rsidR="005721B8" w:rsidRPr="009F08DB" w14:paraId="3499B4AB" w14:textId="77777777" w:rsidTr="00190981">
        <w:trPr>
          <w:trHeight w:val="697"/>
        </w:trPr>
        <w:tc>
          <w:tcPr>
            <w:tcW w:w="2154" w:type="dxa"/>
            <w:shd w:val="clear" w:color="auto" w:fill="F2F2F2" w:themeFill="background1" w:themeFillShade="F2"/>
          </w:tcPr>
          <w:p w14:paraId="232E5DFE" w14:textId="6902F618" w:rsidR="005721B8" w:rsidRPr="009F08DB" w:rsidRDefault="00D41D58" w:rsidP="00190981">
            <w:pPr>
              <w:pStyle w:val="Textkrper"/>
              <w:spacing w:after="0"/>
              <w:rPr>
                <w:lang w:val="de-DE"/>
              </w:rPr>
            </w:pPr>
            <w:r w:rsidRPr="009F08DB">
              <w:rPr>
                <w:lang w:val="de-DE"/>
              </w:rPr>
              <w:t>Quittierung</w:t>
            </w:r>
          </w:p>
        </w:tc>
        <w:tc>
          <w:tcPr>
            <w:tcW w:w="7257" w:type="dxa"/>
          </w:tcPr>
          <w:p w14:paraId="316F4624" w14:textId="59F4F071" w:rsidR="00F31005" w:rsidRPr="009F08DB" w:rsidRDefault="006E13F7" w:rsidP="00F31005">
            <w:pPr>
              <w:pStyle w:val="BulletTabtext"/>
              <w:rPr>
                <w:lang w:val="de-DE"/>
              </w:rPr>
            </w:pPr>
            <w:r w:rsidRPr="009F08DB">
              <w:rPr>
                <w:lang w:val="de-DE"/>
              </w:rPr>
              <w:t>Eingang wieder einstecken</w:t>
            </w:r>
          </w:p>
          <w:p w14:paraId="1338A581" w14:textId="078F7251"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418F616F" w14:textId="7A726FD1" w:rsidR="00F31005" w:rsidRPr="009F08DB" w:rsidRDefault="00F31005" w:rsidP="00F31005">
            <w:pPr>
              <w:pStyle w:val="Abstandshalter"/>
              <w:rPr>
                <w:lang w:val="de-DE"/>
              </w:rPr>
            </w:pPr>
          </w:p>
        </w:tc>
      </w:tr>
    </w:tbl>
    <w:p w14:paraId="07B4D9B1" w14:textId="77777777" w:rsidR="005721B8" w:rsidRPr="009F08DB" w:rsidRDefault="005721B8" w:rsidP="005458B1">
      <w:pPr>
        <w:pStyle w:val="Textkrper"/>
        <w:rPr>
          <w:rStyle w:val="Z-ausgeblendeterText"/>
          <w:color w:val="auto"/>
          <w:lang w:val="de-DE"/>
        </w:rPr>
      </w:pPr>
    </w:p>
    <w:p w14:paraId="1FDC2EC3" w14:textId="008BAF03" w:rsidR="005458B1" w:rsidRPr="009F08DB" w:rsidRDefault="005458B1">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458B1" w:rsidRPr="009F08DB" w14:paraId="24D57306" w14:textId="77777777" w:rsidTr="003E2B0D">
        <w:trPr>
          <w:trHeight w:val="680"/>
        </w:trPr>
        <w:tc>
          <w:tcPr>
            <w:tcW w:w="2154" w:type="dxa"/>
            <w:tcBorders>
              <w:bottom w:val="single" w:sz="4" w:space="0" w:color="D9D9D9" w:themeColor="background1" w:themeShade="D9"/>
            </w:tcBorders>
            <w:shd w:val="clear" w:color="auto" w:fill="F2F2F2" w:themeFill="background1" w:themeFillShade="F2"/>
          </w:tcPr>
          <w:p w14:paraId="1276720C" w14:textId="77777777" w:rsidR="005458B1" w:rsidRPr="009F08DB" w:rsidRDefault="005458B1" w:rsidP="003E2B0D">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501EA6F" w14:textId="77777777" w:rsidR="005458B1" w:rsidRPr="009F08DB" w:rsidRDefault="005458B1" w:rsidP="003E2B0D">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58B8762" w14:textId="77777777" w:rsidR="005458B1" w:rsidRPr="009F08DB" w:rsidRDefault="005458B1" w:rsidP="003E2B0D">
            <w:pPr>
              <w:pStyle w:val="Textkrper"/>
              <w:tabs>
                <w:tab w:val="left" w:pos="284"/>
              </w:tabs>
              <w:spacing w:after="0"/>
              <w:jc w:val="center"/>
              <w:rPr>
                <w:b/>
                <w:lang w:val="de-DE"/>
              </w:rPr>
            </w:pPr>
            <w:r w:rsidRPr="009F08DB">
              <w:rPr>
                <w:b/>
                <w:lang w:val="de-DE"/>
              </w:rPr>
              <w:t>ja/nein</w:t>
            </w:r>
          </w:p>
        </w:tc>
      </w:tr>
      <w:tr w:rsidR="005458B1" w:rsidRPr="00387A0C" w14:paraId="73D4BF60" w14:textId="77777777" w:rsidTr="003E2B0D">
        <w:trPr>
          <w:trHeight w:val="697"/>
        </w:trPr>
        <w:tc>
          <w:tcPr>
            <w:tcW w:w="2154" w:type="dxa"/>
            <w:tcBorders>
              <w:bottom w:val="nil"/>
            </w:tcBorders>
            <w:shd w:val="clear" w:color="auto" w:fill="F2F2F2" w:themeFill="background1" w:themeFillShade="F2"/>
          </w:tcPr>
          <w:p w14:paraId="2BAA7E67" w14:textId="77777777" w:rsidR="005458B1" w:rsidRPr="009F08DB" w:rsidRDefault="005458B1" w:rsidP="003E2B0D">
            <w:pPr>
              <w:pStyle w:val="Textkrper"/>
              <w:spacing w:after="0"/>
              <w:rPr>
                <w:lang w:val="de-DE"/>
              </w:rPr>
            </w:pPr>
            <w:r w:rsidRPr="009F08DB">
              <w:rPr>
                <w:lang w:val="de-DE"/>
              </w:rPr>
              <w:t>Akzeptanzkriterien</w:t>
            </w:r>
          </w:p>
        </w:tc>
        <w:tc>
          <w:tcPr>
            <w:tcW w:w="5839" w:type="dxa"/>
            <w:tcBorders>
              <w:bottom w:val="nil"/>
            </w:tcBorders>
          </w:tcPr>
          <w:p w14:paraId="46C00B5C" w14:textId="7A15F68B" w:rsidR="005458B1" w:rsidRPr="009F08DB" w:rsidRDefault="005458B1" w:rsidP="003E2B0D">
            <w:pPr>
              <w:pStyle w:val="BulletTabtext"/>
              <w:rPr>
                <w:lang w:val="de-DE"/>
              </w:rPr>
            </w:pPr>
            <w:r w:rsidRPr="009F08DB">
              <w:rPr>
                <w:lang w:val="de-DE"/>
              </w:rPr>
              <w:t>Störmeldung FLT 2028 erscheint im Bedienfeld</w:t>
            </w:r>
          </w:p>
        </w:tc>
        <w:tc>
          <w:tcPr>
            <w:tcW w:w="1417" w:type="dxa"/>
            <w:tcBorders>
              <w:bottom w:val="nil"/>
            </w:tcBorders>
          </w:tcPr>
          <w:p w14:paraId="5080AF5F" w14:textId="77777777" w:rsidR="005458B1" w:rsidRPr="009F08DB" w:rsidRDefault="005458B1" w:rsidP="003E2B0D">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34752" behindDoc="0" locked="0" layoutInCell="1" allowOverlap="1" wp14:anchorId="045E32DB" wp14:editId="2CD1BA93">
                      <wp:simplePos x="0" y="0"/>
                      <wp:positionH relativeFrom="column">
                        <wp:posOffset>-36195</wp:posOffset>
                      </wp:positionH>
                      <wp:positionV relativeFrom="line">
                        <wp:posOffset>36195</wp:posOffset>
                      </wp:positionV>
                      <wp:extent cx="820800" cy="320400"/>
                      <wp:effectExtent l="0" t="0" r="17780" b="22860"/>
                      <wp:wrapNone/>
                      <wp:docPr id="293266950" name="Rechteck: abgerundete Ecken 29326695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F522FC" w14:textId="77777777" w:rsidR="00BD5E17" w:rsidRDefault="00BD5E17" w:rsidP="005458B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5E32DB" id="Rechteck: abgerundete Ecken 293266950" o:spid="_x0000_s3379" style="position:absolute;left:0;text-align:left;margin-left:-2.85pt;margin-top:2.85pt;width:64.65pt;height:25.25pt;z-index:258634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C1gpHAvAIA&#10;AMgFAAAOAAAAAAAAAAAAAAAAAC4CAABkcnMvZTJvRG9jLnhtbFBLAQItABQABgAIAAAAIQA1k152&#10;2gAAAAcBAAAPAAAAAAAAAAAAAAAAABYFAABkcnMvZG93bnJldi54bWxQSwUGAAAAAAQABADzAAAA&#10;HQYAAAAA&#10;" filled="f" strokecolor="black [3213]" strokeweight=".5pt">
                      <v:textbox>
                        <w:txbxContent>
                          <w:p w14:paraId="3BF522FC" w14:textId="77777777" w:rsidR="00BD5E17" w:rsidRDefault="00BD5E17" w:rsidP="005458B1">
                            <w:pPr>
                              <w:jc w:val="center"/>
                            </w:pPr>
                            <w:r>
                              <w:t>x</w:t>
                            </w:r>
                          </w:p>
                        </w:txbxContent>
                      </v:textbox>
                      <w10:wrap anchory="line"/>
                    </v:roundrect>
                  </w:pict>
                </mc:Fallback>
              </mc:AlternateContent>
            </w:r>
          </w:p>
        </w:tc>
      </w:tr>
      <w:tr w:rsidR="005458B1" w:rsidRPr="00387A0C" w14:paraId="260D1DA9" w14:textId="77777777" w:rsidTr="003E2B0D">
        <w:trPr>
          <w:trHeight w:val="697"/>
        </w:trPr>
        <w:tc>
          <w:tcPr>
            <w:tcW w:w="2154" w:type="dxa"/>
            <w:tcBorders>
              <w:top w:val="nil"/>
              <w:bottom w:val="nil"/>
            </w:tcBorders>
            <w:shd w:val="clear" w:color="auto" w:fill="F2F2F2" w:themeFill="background1" w:themeFillShade="F2"/>
          </w:tcPr>
          <w:p w14:paraId="43BECD58" w14:textId="77777777" w:rsidR="005458B1" w:rsidRPr="009F08DB" w:rsidRDefault="005458B1" w:rsidP="003E2B0D">
            <w:pPr>
              <w:pStyle w:val="Textkrper"/>
              <w:spacing w:after="0"/>
              <w:rPr>
                <w:lang w:val="de-DE"/>
              </w:rPr>
            </w:pPr>
          </w:p>
        </w:tc>
        <w:tc>
          <w:tcPr>
            <w:tcW w:w="5839" w:type="dxa"/>
            <w:tcBorders>
              <w:top w:val="nil"/>
              <w:bottom w:val="nil"/>
            </w:tcBorders>
          </w:tcPr>
          <w:p w14:paraId="09D89266" w14:textId="16C71EA4" w:rsidR="005458B1" w:rsidRPr="009F08DB" w:rsidRDefault="005458B1" w:rsidP="003E2B0D">
            <w:pPr>
              <w:pStyle w:val="BulletTabtext"/>
              <w:rPr>
                <w:lang w:val="de-DE"/>
              </w:rPr>
            </w:pPr>
            <w:r w:rsidRPr="009F08DB">
              <w:rPr>
                <w:lang w:val="de-DE"/>
              </w:rPr>
              <w:t>Störmeldung FLT 2032 erscheint im Bedienfeld</w:t>
            </w:r>
          </w:p>
        </w:tc>
        <w:tc>
          <w:tcPr>
            <w:tcW w:w="1417" w:type="dxa"/>
            <w:tcBorders>
              <w:top w:val="nil"/>
              <w:bottom w:val="nil"/>
            </w:tcBorders>
          </w:tcPr>
          <w:p w14:paraId="5474F5F8" w14:textId="77777777" w:rsidR="005458B1" w:rsidRPr="009F08DB" w:rsidRDefault="005458B1" w:rsidP="003E2B0D">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40896" behindDoc="0" locked="0" layoutInCell="1" allowOverlap="1" wp14:anchorId="04EF6A07" wp14:editId="6FC3531A">
                      <wp:simplePos x="0" y="0"/>
                      <wp:positionH relativeFrom="column">
                        <wp:posOffset>-36195</wp:posOffset>
                      </wp:positionH>
                      <wp:positionV relativeFrom="line">
                        <wp:posOffset>36195</wp:posOffset>
                      </wp:positionV>
                      <wp:extent cx="820800" cy="320400"/>
                      <wp:effectExtent l="0" t="0" r="17780" b="22860"/>
                      <wp:wrapNone/>
                      <wp:docPr id="293266951" name="Rechteck: abgerundete Ecken 2932669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BF7D6" w14:textId="77777777" w:rsidR="00BD5E17" w:rsidRDefault="00BD5E17" w:rsidP="005458B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F6A07" id="Rechteck: abgerundete Ecken 293266951" o:spid="_x0000_s3380" style="position:absolute;left:0;text-align:left;margin-left:-2.85pt;margin-top:2.85pt;width:64.65pt;height:25.25pt;z-index:258640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T4aWhb0C&#10;AADIBQAADgAAAAAAAAAAAAAAAAAuAgAAZHJzL2Uyb0RvYy54bWxQSwECLQAUAAYACAAAACEANZNe&#10;dtoAAAAHAQAADwAAAAAAAAAAAAAAAAAXBQAAZHJzL2Rvd25yZXYueG1sUEsFBgAAAAAEAAQA8wAA&#10;AB4GAAAAAA==&#10;" filled="f" strokecolor="black [3213]" strokeweight=".5pt">
                      <v:textbox>
                        <w:txbxContent>
                          <w:p w14:paraId="464BF7D6" w14:textId="77777777" w:rsidR="00BD5E17" w:rsidRDefault="00BD5E17" w:rsidP="005458B1">
                            <w:pPr>
                              <w:jc w:val="center"/>
                            </w:pPr>
                            <w:r>
                              <w:t>x</w:t>
                            </w:r>
                          </w:p>
                        </w:txbxContent>
                      </v:textbox>
                      <w10:wrap anchory="line"/>
                    </v:roundrect>
                  </w:pict>
                </mc:Fallback>
              </mc:AlternateContent>
            </w:r>
          </w:p>
        </w:tc>
      </w:tr>
      <w:tr w:rsidR="005458B1" w:rsidRPr="00387A0C" w14:paraId="76A71E96" w14:textId="77777777" w:rsidTr="003E2B0D">
        <w:trPr>
          <w:trHeight w:val="697"/>
        </w:trPr>
        <w:tc>
          <w:tcPr>
            <w:tcW w:w="2154" w:type="dxa"/>
            <w:tcBorders>
              <w:top w:val="nil"/>
              <w:bottom w:val="nil"/>
            </w:tcBorders>
            <w:shd w:val="clear" w:color="auto" w:fill="F2F2F2" w:themeFill="background1" w:themeFillShade="F2"/>
          </w:tcPr>
          <w:p w14:paraId="6037ABD1" w14:textId="77777777" w:rsidR="005458B1" w:rsidRPr="009F08DB" w:rsidRDefault="005458B1" w:rsidP="003E2B0D">
            <w:pPr>
              <w:pStyle w:val="Textkrper"/>
              <w:spacing w:after="0"/>
              <w:rPr>
                <w:lang w:val="de-DE"/>
              </w:rPr>
            </w:pPr>
          </w:p>
        </w:tc>
        <w:tc>
          <w:tcPr>
            <w:tcW w:w="5839" w:type="dxa"/>
            <w:tcBorders>
              <w:top w:val="nil"/>
              <w:bottom w:val="nil"/>
            </w:tcBorders>
          </w:tcPr>
          <w:p w14:paraId="52C75F72" w14:textId="77777777" w:rsidR="005458B1" w:rsidRPr="009F08DB" w:rsidRDefault="005458B1" w:rsidP="003E2B0D">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5A56F2E" w14:textId="77777777" w:rsidR="005458B1" w:rsidRPr="009F08DB" w:rsidRDefault="005458B1" w:rsidP="003E2B0D">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39872" behindDoc="0" locked="0" layoutInCell="1" allowOverlap="1" wp14:anchorId="3357EE01" wp14:editId="4F526305">
                      <wp:simplePos x="0" y="0"/>
                      <wp:positionH relativeFrom="column">
                        <wp:posOffset>-36195</wp:posOffset>
                      </wp:positionH>
                      <wp:positionV relativeFrom="line">
                        <wp:posOffset>36195</wp:posOffset>
                      </wp:positionV>
                      <wp:extent cx="820800" cy="320400"/>
                      <wp:effectExtent l="0" t="0" r="17780" b="22860"/>
                      <wp:wrapNone/>
                      <wp:docPr id="293266954" name="Rechteck: abgerundete Ecken 29326695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FA1DC" w14:textId="77777777" w:rsidR="00BD5E17" w:rsidRDefault="00BD5E17" w:rsidP="005458B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7EE01" id="Rechteck: abgerundete Ecken 293266954" o:spid="_x0000_s3381" style="position:absolute;left:0;text-align:left;margin-left:-2.85pt;margin-top:2.85pt;width:64.65pt;height:25.25pt;z-index:258639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pXw8u+&#10;AgAAyAUAAA4AAAAAAAAAAAAAAAAALgIAAGRycy9lMm9Eb2MueG1sUEsBAi0AFAAGAAgAAAAhADWT&#10;XnbaAAAABwEAAA8AAAAAAAAAAAAAAAAAGAUAAGRycy9kb3ducmV2LnhtbFBLBQYAAAAABAAEAPMA&#10;AAAfBgAAAAA=&#10;" filled="f" strokecolor="black [3213]" strokeweight=".5pt">
                      <v:textbox>
                        <w:txbxContent>
                          <w:p w14:paraId="6B6FA1DC" w14:textId="77777777" w:rsidR="00BD5E17" w:rsidRDefault="00BD5E17" w:rsidP="005458B1">
                            <w:pPr>
                              <w:jc w:val="center"/>
                            </w:pPr>
                            <w:r>
                              <w:t>x</w:t>
                            </w:r>
                          </w:p>
                        </w:txbxContent>
                      </v:textbox>
                      <w10:wrap anchory="line"/>
                    </v:roundrect>
                  </w:pict>
                </mc:Fallback>
              </mc:AlternateContent>
            </w:r>
          </w:p>
        </w:tc>
      </w:tr>
      <w:tr w:rsidR="005458B1" w:rsidRPr="009F08DB" w14:paraId="7E3C3EA2" w14:textId="77777777" w:rsidTr="003E2B0D">
        <w:trPr>
          <w:trHeight w:val="1701"/>
        </w:trPr>
        <w:tc>
          <w:tcPr>
            <w:tcW w:w="2154" w:type="dxa"/>
            <w:shd w:val="clear" w:color="auto" w:fill="F2F2F2" w:themeFill="background1" w:themeFillShade="F2"/>
          </w:tcPr>
          <w:p w14:paraId="044D4965" w14:textId="77777777" w:rsidR="005458B1" w:rsidRPr="009F08DB" w:rsidRDefault="005458B1" w:rsidP="003E2B0D">
            <w:pPr>
              <w:pStyle w:val="Textkrper"/>
              <w:spacing w:after="0"/>
              <w:rPr>
                <w:lang w:val="de-DE"/>
              </w:rPr>
            </w:pPr>
            <w:r w:rsidRPr="009F08DB">
              <w:rPr>
                <w:lang w:val="de-DE"/>
              </w:rPr>
              <w:t>Kommentare</w:t>
            </w:r>
          </w:p>
        </w:tc>
        <w:tc>
          <w:tcPr>
            <w:tcW w:w="7256" w:type="dxa"/>
            <w:gridSpan w:val="2"/>
          </w:tcPr>
          <w:p w14:paraId="2405668F" w14:textId="77777777" w:rsidR="005458B1" w:rsidRPr="009F08DB" w:rsidRDefault="005458B1" w:rsidP="003E2B0D">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38848" behindDoc="0" locked="0" layoutInCell="1" allowOverlap="1" wp14:anchorId="26AD9BAC" wp14:editId="6D39DBB1">
                      <wp:simplePos x="0" y="0"/>
                      <wp:positionH relativeFrom="column">
                        <wp:posOffset>-5715</wp:posOffset>
                      </wp:positionH>
                      <wp:positionV relativeFrom="line">
                        <wp:posOffset>72390</wp:posOffset>
                      </wp:positionV>
                      <wp:extent cx="4500000" cy="942975"/>
                      <wp:effectExtent l="0" t="0" r="15240" b="28575"/>
                      <wp:wrapNone/>
                      <wp:docPr id="293266955" name="Rechteck: abgerundete Ecken 293266955"/>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15BF3" w14:textId="77777777" w:rsidR="00BD5E17" w:rsidRDefault="00BD5E17" w:rsidP="005458B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AD9BAC" id="Rechteck: abgerundete Ecken 293266955" o:spid="_x0000_s3382" style="position:absolute;left:0;text-align:left;margin-left:-.45pt;margin-top:5.7pt;width:354.35pt;height:74.25pt;z-index:258638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LI/Zr&#10;vQIAAMkFAAAOAAAAAAAAAAAAAAAAAC4CAABkcnMvZTJvRG9jLnhtbFBLAQItABQABgAIAAAAIQDv&#10;Mn/u3AAAAAgBAAAPAAAAAAAAAAAAAAAAABcFAABkcnMvZG93bnJldi54bWxQSwUGAAAAAAQABADz&#10;AAAAIAYAAAAA&#10;" filled="f" strokecolor="black [3213]" strokeweight=".5pt">
                      <v:textbox>
                        <w:txbxContent>
                          <w:p w14:paraId="34A15BF3" w14:textId="77777777" w:rsidR="00BD5E17" w:rsidRDefault="00BD5E17" w:rsidP="005458B1">
                            <w:pPr>
                              <w:jc w:val="center"/>
                            </w:pPr>
                            <w:r>
                              <w:t>x</w:t>
                            </w:r>
                          </w:p>
                        </w:txbxContent>
                      </v:textbox>
                      <w10:wrap anchory="line"/>
                    </v:roundrect>
                  </w:pict>
                </mc:Fallback>
              </mc:AlternateContent>
            </w:r>
          </w:p>
        </w:tc>
      </w:tr>
    </w:tbl>
    <w:p w14:paraId="683BC004" w14:textId="77777777" w:rsidR="005458B1" w:rsidRPr="009F08DB" w:rsidRDefault="005458B1" w:rsidP="005458B1">
      <w:pPr>
        <w:pStyle w:val="Textkrper"/>
        <w:rPr>
          <w:lang w:val="de-DE"/>
        </w:rPr>
      </w:pPr>
    </w:p>
    <w:p w14:paraId="57423A56" w14:textId="77777777" w:rsidR="005458B1" w:rsidRPr="009F08DB" w:rsidRDefault="005458B1" w:rsidP="005458B1">
      <w:pPr>
        <w:pStyle w:val="Textkrper"/>
        <w:rPr>
          <w:lang w:val="de-DE"/>
        </w:rPr>
      </w:pPr>
    </w:p>
    <w:p w14:paraId="22C4C9C3" w14:textId="77777777" w:rsidR="005458B1" w:rsidRPr="009F08DB" w:rsidRDefault="005458B1" w:rsidP="005458B1">
      <w:pPr>
        <w:pStyle w:val="Textkrper"/>
        <w:rPr>
          <w:lang w:val="de-DE"/>
        </w:rPr>
      </w:pPr>
    </w:p>
    <w:p w14:paraId="727D137B" w14:textId="77777777" w:rsidR="005458B1" w:rsidRPr="009F08DB" w:rsidRDefault="005458B1" w:rsidP="005458B1">
      <w:pPr>
        <w:pStyle w:val="Textkrper"/>
        <w:rPr>
          <w:lang w:val="de-DE"/>
        </w:rPr>
      </w:pPr>
    </w:p>
    <w:p w14:paraId="43614720" w14:textId="77777777" w:rsidR="005458B1" w:rsidRPr="009F08DB" w:rsidRDefault="005458B1" w:rsidP="005458B1">
      <w:pPr>
        <w:pStyle w:val="Textkrper"/>
        <w:rPr>
          <w:lang w:val="de-DE"/>
        </w:rPr>
      </w:pPr>
    </w:p>
    <w:p w14:paraId="05F270C5" w14:textId="77777777" w:rsidR="005458B1" w:rsidRPr="009F08DB" w:rsidRDefault="005458B1" w:rsidP="005458B1">
      <w:pPr>
        <w:pStyle w:val="Textkrper"/>
        <w:rPr>
          <w:lang w:val="de-DE"/>
        </w:rPr>
      </w:pPr>
    </w:p>
    <w:p w14:paraId="40DCD663" w14:textId="77777777" w:rsidR="005458B1" w:rsidRPr="009F08DB" w:rsidRDefault="005458B1" w:rsidP="005458B1">
      <w:pPr>
        <w:pStyle w:val="Textkrper"/>
        <w:rPr>
          <w:lang w:val="de-DE"/>
        </w:rPr>
      </w:pPr>
    </w:p>
    <w:p w14:paraId="73195CDE" w14:textId="3BBC1E9B" w:rsidR="005458B1" w:rsidRDefault="005458B1" w:rsidP="005458B1">
      <w:pPr>
        <w:pStyle w:val="Textkrper"/>
        <w:rPr>
          <w:lang w:val="de-DE"/>
        </w:rPr>
      </w:pPr>
    </w:p>
    <w:p w14:paraId="2FA2F8B8" w14:textId="77777777" w:rsidR="00D87089" w:rsidRPr="009F08DB" w:rsidRDefault="00D87089" w:rsidP="005458B1">
      <w:pPr>
        <w:pStyle w:val="Textkrper"/>
        <w:rPr>
          <w:lang w:val="de-DE"/>
        </w:rPr>
      </w:pPr>
    </w:p>
    <w:p w14:paraId="2F0CA6BD" w14:textId="77777777" w:rsidR="005458B1" w:rsidRPr="009F08DB" w:rsidRDefault="005458B1" w:rsidP="005458B1">
      <w:pPr>
        <w:pStyle w:val="Textkrper"/>
        <w:rPr>
          <w:lang w:val="de-DE"/>
        </w:rPr>
      </w:pPr>
    </w:p>
    <w:p w14:paraId="13655E54" w14:textId="77777777" w:rsidR="005458B1" w:rsidRPr="009F08DB" w:rsidRDefault="005458B1" w:rsidP="005458B1">
      <w:pPr>
        <w:pStyle w:val="Textkrper"/>
        <w:rPr>
          <w:lang w:val="de-DE"/>
        </w:rPr>
      </w:pPr>
    </w:p>
    <w:p w14:paraId="32E082CD" w14:textId="77777777" w:rsidR="005458B1" w:rsidRPr="009F08DB" w:rsidRDefault="005458B1" w:rsidP="005458B1">
      <w:pPr>
        <w:pStyle w:val="Textkrper"/>
        <w:rPr>
          <w:lang w:val="de-DE"/>
        </w:rPr>
      </w:pPr>
    </w:p>
    <w:p w14:paraId="6A06B47B" w14:textId="77777777" w:rsidR="005458B1" w:rsidRPr="009F08DB" w:rsidRDefault="005458B1" w:rsidP="005458B1">
      <w:pPr>
        <w:pStyle w:val="Textkrper"/>
        <w:rPr>
          <w:lang w:val="de-DE"/>
        </w:rPr>
      </w:pPr>
    </w:p>
    <w:p w14:paraId="1E46D3DD" w14:textId="77777777" w:rsidR="005458B1" w:rsidRPr="009F08DB" w:rsidRDefault="005458B1" w:rsidP="005458B1">
      <w:pPr>
        <w:pStyle w:val="Textkrper"/>
        <w:rPr>
          <w:lang w:val="de-DE"/>
        </w:rPr>
      </w:pPr>
    </w:p>
    <w:p w14:paraId="1E3A7E75" w14:textId="77777777" w:rsidR="005458B1" w:rsidRPr="009F08DB" w:rsidRDefault="005458B1" w:rsidP="005458B1">
      <w:pPr>
        <w:pStyle w:val="Textkrper"/>
        <w:rPr>
          <w:lang w:val="de-DE"/>
        </w:rPr>
      </w:pPr>
    </w:p>
    <w:p w14:paraId="451218AF" w14:textId="77777777" w:rsidR="005458B1" w:rsidRPr="009F08DB" w:rsidRDefault="005458B1" w:rsidP="005458B1">
      <w:pPr>
        <w:pStyle w:val="Textkrper"/>
        <w:rPr>
          <w:lang w:val="de-DE"/>
        </w:rPr>
      </w:pPr>
    </w:p>
    <w:p w14:paraId="6249C4AB" w14:textId="77777777" w:rsidR="005458B1" w:rsidRPr="009F08DB" w:rsidRDefault="005458B1" w:rsidP="005458B1">
      <w:pPr>
        <w:pStyle w:val="Textkrper"/>
        <w:rPr>
          <w:lang w:val="de-DE"/>
        </w:rPr>
      </w:pPr>
    </w:p>
    <w:p w14:paraId="430ABED2" w14:textId="77777777" w:rsidR="005458B1" w:rsidRPr="009F08DB" w:rsidRDefault="005458B1" w:rsidP="005458B1">
      <w:pPr>
        <w:pStyle w:val="Textkrper"/>
        <w:rPr>
          <w:lang w:val="de-DE"/>
        </w:rPr>
      </w:pPr>
    </w:p>
    <w:p w14:paraId="0E474AF2" w14:textId="77777777" w:rsidR="005458B1" w:rsidRPr="009F08DB" w:rsidRDefault="005458B1" w:rsidP="005458B1">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5458B1" w:rsidRPr="009F08DB" w14:paraId="7F465848" w14:textId="77777777" w:rsidTr="003E2B0D">
        <w:trPr>
          <w:trHeight w:val="1020"/>
        </w:trPr>
        <w:tc>
          <w:tcPr>
            <w:tcW w:w="2154" w:type="dxa"/>
            <w:shd w:val="clear" w:color="auto" w:fill="F2F2F2" w:themeFill="background1" w:themeFillShade="F2"/>
          </w:tcPr>
          <w:p w14:paraId="6012D26B" w14:textId="77777777" w:rsidR="005458B1" w:rsidRPr="009F08DB" w:rsidRDefault="005458B1" w:rsidP="003E2B0D">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D1F4F07" w14:textId="77777777" w:rsidR="005458B1" w:rsidRPr="009F08DB" w:rsidRDefault="005458B1" w:rsidP="003E2B0D">
            <w:pPr>
              <w:pStyle w:val="Textkrper"/>
              <w:tabs>
                <w:tab w:val="left" w:pos="284"/>
              </w:tabs>
              <w:spacing w:after="0"/>
              <w:rPr>
                <w:lang w:val="de-DE"/>
              </w:rPr>
            </w:pPr>
            <w:r w:rsidRPr="009F08DB">
              <w:rPr>
                <w:lang w:val="de-DE"/>
              </w:rPr>
              <w:t>ja/nein</w:t>
            </w:r>
          </w:p>
          <w:p w14:paraId="4527988F" w14:textId="77777777" w:rsidR="005458B1" w:rsidRPr="009F08DB" w:rsidRDefault="005458B1" w:rsidP="003E2B0D">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35776" behindDoc="0" locked="0" layoutInCell="1" allowOverlap="1" wp14:anchorId="5FADF6B5" wp14:editId="2FDE5CB0">
                      <wp:simplePos x="0" y="0"/>
                      <wp:positionH relativeFrom="column">
                        <wp:posOffset>635</wp:posOffset>
                      </wp:positionH>
                      <wp:positionV relativeFrom="paragraph">
                        <wp:posOffset>36195</wp:posOffset>
                      </wp:positionV>
                      <wp:extent cx="820800" cy="320400"/>
                      <wp:effectExtent l="0" t="0" r="17780" b="22860"/>
                      <wp:wrapNone/>
                      <wp:docPr id="293266956" name="Rechteck: abgerundete Ecken 29326695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5149D4" w14:textId="77777777" w:rsidR="00BD5E17" w:rsidRDefault="00BD5E17" w:rsidP="005458B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DF6B5" id="Rechteck: abgerundete Ecken 293266956" o:spid="_x0000_s3383" style="position:absolute;left:0;text-align:left;margin-left:.05pt;margin-top:2.85pt;width:64.65pt;height:25.25pt;z-index:2586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z3BquvgIA&#10;AMgFAAAOAAAAAAAAAAAAAAAAAC4CAABkcnMvZTJvRG9jLnhtbFBLAQItABQABgAIAAAAIQCbrlPC&#10;2AAAAAUBAAAPAAAAAAAAAAAAAAAAABgFAABkcnMvZG93bnJldi54bWxQSwUGAAAAAAQABADzAAAA&#10;HQYAAAAA&#10;" filled="f" strokecolor="black [3213]" strokeweight=".5pt">
                      <v:textbox>
                        <w:txbxContent>
                          <w:p w14:paraId="2D5149D4" w14:textId="77777777" w:rsidR="00BD5E17" w:rsidRDefault="00BD5E17" w:rsidP="005458B1">
                            <w:pPr>
                              <w:jc w:val="center"/>
                            </w:pPr>
                            <w:r>
                              <w:t>x</w:t>
                            </w:r>
                          </w:p>
                        </w:txbxContent>
                      </v:textbox>
                    </v:roundrect>
                  </w:pict>
                </mc:Fallback>
              </mc:AlternateContent>
            </w:r>
          </w:p>
        </w:tc>
        <w:tc>
          <w:tcPr>
            <w:tcW w:w="5839" w:type="dxa"/>
            <w:shd w:val="clear" w:color="auto" w:fill="auto"/>
          </w:tcPr>
          <w:p w14:paraId="1B1477B3" w14:textId="77777777" w:rsidR="005458B1" w:rsidRPr="009F08DB" w:rsidRDefault="005458B1" w:rsidP="003E2B0D">
            <w:pPr>
              <w:pStyle w:val="Textkrper"/>
              <w:tabs>
                <w:tab w:val="left" w:pos="284"/>
              </w:tabs>
              <w:spacing w:after="0"/>
              <w:rPr>
                <w:lang w:val="de-DE"/>
              </w:rPr>
            </w:pPr>
            <w:r w:rsidRPr="009F08DB">
              <w:rPr>
                <w:lang w:val="de-DE"/>
              </w:rPr>
              <w:t>Datum/Kurzzeichen</w:t>
            </w:r>
          </w:p>
          <w:p w14:paraId="7B40C805" w14:textId="77777777" w:rsidR="005458B1" w:rsidRPr="009F08DB" w:rsidRDefault="005458B1" w:rsidP="003E2B0D">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36800" behindDoc="0" locked="0" layoutInCell="1" allowOverlap="1" wp14:anchorId="0096AB1A" wp14:editId="2F2EABC9">
                      <wp:simplePos x="0" y="0"/>
                      <wp:positionH relativeFrom="column">
                        <wp:posOffset>1746</wp:posOffset>
                      </wp:positionH>
                      <wp:positionV relativeFrom="line">
                        <wp:posOffset>32703</wp:posOffset>
                      </wp:positionV>
                      <wp:extent cx="3592354" cy="320400"/>
                      <wp:effectExtent l="0" t="0" r="27305" b="22860"/>
                      <wp:wrapNone/>
                      <wp:docPr id="293266957" name="Rechteck: abgerundete Ecken 293266957"/>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8A079C" w14:textId="77777777" w:rsidR="00BD5E17" w:rsidRDefault="00BD5E17" w:rsidP="005458B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96AB1A" id="Rechteck: abgerundete Ecken 293266957" o:spid="_x0000_s3384" style="position:absolute;left:0;text-align:left;margin-left:.15pt;margin-top:2.6pt;width:282.85pt;height:25.25pt;z-index:258636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AGI&#10;nojBAgAAyQUAAA4AAAAAAAAAAAAAAAAALgIAAGRycy9lMm9Eb2MueG1sUEsBAi0AFAAGAAgAAAAh&#10;ABCRfb7aAAAABQEAAA8AAAAAAAAAAAAAAAAAGwUAAGRycy9kb3ducmV2LnhtbFBLBQYAAAAABAAE&#10;APMAAAAiBgAAAAA=&#10;" filled="f" strokecolor="black [3213]" strokeweight=".5pt">
                      <v:textbox>
                        <w:txbxContent>
                          <w:p w14:paraId="228A079C" w14:textId="77777777" w:rsidR="00BD5E17" w:rsidRDefault="00BD5E17" w:rsidP="005458B1">
                            <w:pPr>
                              <w:jc w:val="center"/>
                            </w:pPr>
                            <w:r>
                              <w:t>x</w:t>
                            </w:r>
                          </w:p>
                        </w:txbxContent>
                      </v:textbox>
                      <w10:wrap anchory="line"/>
                    </v:roundrect>
                  </w:pict>
                </mc:Fallback>
              </mc:AlternateContent>
            </w:r>
          </w:p>
        </w:tc>
      </w:tr>
      <w:tr w:rsidR="005458B1" w:rsidRPr="009F08DB" w14:paraId="596B4C62" w14:textId="77777777" w:rsidTr="003E2B0D">
        <w:trPr>
          <w:trHeight w:val="1020"/>
        </w:trPr>
        <w:tc>
          <w:tcPr>
            <w:tcW w:w="2154" w:type="dxa"/>
            <w:shd w:val="clear" w:color="auto" w:fill="F2F2F2" w:themeFill="background1" w:themeFillShade="F2"/>
          </w:tcPr>
          <w:p w14:paraId="48B5B4B9" w14:textId="77777777" w:rsidR="005458B1" w:rsidRPr="009F08DB" w:rsidRDefault="005458B1" w:rsidP="003E2B0D">
            <w:pPr>
              <w:pStyle w:val="Textkrper"/>
              <w:spacing w:after="0"/>
              <w:rPr>
                <w:lang w:val="de-DE"/>
              </w:rPr>
            </w:pPr>
            <w:r w:rsidRPr="009F08DB">
              <w:rPr>
                <w:b/>
                <w:lang w:val="de-DE"/>
              </w:rPr>
              <w:t>Ergebnisse genehmigt</w:t>
            </w:r>
          </w:p>
        </w:tc>
        <w:tc>
          <w:tcPr>
            <w:tcW w:w="7256" w:type="dxa"/>
            <w:gridSpan w:val="2"/>
          </w:tcPr>
          <w:p w14:paraId="7DE2ECB4" w14:textId="77777777" w:rsidR="005458B1" w:rsidRPr="009F08DB" w:rsidRDefault="005458B1" w:rsidP="003E2B0D">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37824" behindDoc="0" locked="0" layoutInCell="1" allowOverlap="1" wp14:anchorId="2C80FF5C" wp14:editId="6BD13A62">
                      <wp:simplePos x="0" y="0"/>
                      <wp:positionH relativeFrom="column">
                        <wp:posOffset>-5715</wp:posOffset>
                      </wp:positionH>
                      <wp:positionV relativeFrom="line">
                        <wp:posOffset>252095</wp:posOffset>
                      </wp:positionV>
                      <wp:extent cx="4500000" cy="320400"/>
                      <wp:effectExtent l="0" t="0" r="15240" b="22860"/>
                      <wp:wrapNone/>
                      <wp:docPr id="293266958" name="Rechteck: abgerundete Ecken 293266958"/>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52AAFD" w14:textId="77777777" w:rsidR="00BD5E17" w:rsidRDefault="00BD5E17" w:rsidP="005458B1">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0FF5C" id="Rechteck: abgerundete Ecken 293266958" o:spid="_x0000_s3385" style="position:absolute;left:0;text-align:left;margin-left:-.45pt;margin-top:19.85pt;width:354.35pt;height:25.25pt;z-index:258637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GlQSJe8&#10;AgAAyQUAAA4AAAAAAAAAAAAAAAAALgIAAGRycy9lMm9Eb2MueG1sUEsBAi0AFAAGAAgAAAAhAHhH&#10;TL3cAAAABwEAAA8AAAAAAAAAAAAAAAAAFgUAAGRycy9kb3ducmV2LnhtbFBLBQYAAAAABAAEAPMA&#10;AAAfBgAAAAA=&#10;" filled="f" strokecolor="black [3213]" strokeweight=".5pt">
                      <v:textbox>
                        <w:txbxContent>
                          <w:p w14:paraId="2452AAFD" w14:textId="77777777" w:rsidR="00BD5E17" w:rsidRDefault="00BD5E17" w:rsidP="005458B1">
                            <w:pPr>
                              <w:jc w:val="center"/>
                            </w:pPr>
                            <w:r>
                              <w:t>x</w:t>
                            </w:r>
                          </w:p>
                        </w:txbxContent>
                      </v:textbox>
                      <w10:wrap anchory="line"/>
                    </v:roundrect>
                  </w:pict>
                </mc:Fallback>
              </mc:AlternateContent>
            </w:r>
            <w:r w:rsidRPr="009F08DB">
              <w:rPr>
                <w:lang w:val="de-DE"/>
              </w:rPr>
              <w:t>Datum/Kurzzeichen</w:t>
            </w:r>
          </w:p>
          <w:p w14:paraId="059FAAE2" w14:textId="77777777" w:rsidR="005458B1" w:rsidRPr="009F08DB" w:rsidRDefault="005458B1" w:rsidP="003E2B0D">
            <w:pPr>
              <w:pStyle w:val="Textkrper"/>
              <w:tabs>
                <w:tab w:val="left" w:pos="284"/>
              </w:tabs>
              <w:spacing w:after="0"/>
              <w:rPr>
                <w:lang w:val="de-DE"/>
              </w:rPr>
            </w:pPr>
          </w:p>
        </w:tc>
      </w:tr>
    </w:tbl>
    <w:p w14:paraId="762A9852" w14:textId="7D02C6A2" w:rsidR="005721B8" w:rsidRPr="009F08DB" w:rsidRDefault="005721B8" w:rsidP="005721B8">
      <w:pPr>
        <w:rPr>
          <w:rFonts w:ascii="Arial" w:hAnsi="Arial"/>
          <w:lang w:val="de-DE"/>
        </w:rPr>
      </w:pPr>
      <w:r w:rsidRPr="009F08DB">
        <w:rPr>
          <w:lang w:val="de-DE"/>
        </w:rPr>
        <w:br w:type="page"/>
      </w:r>
    </w:p>
    <w:p w14:paraId="5B2286C9" w14:textId="706FEB36" w:rsidR="005721B8" w:rsidRPr="009F08DB" w:rsidRDefault="00F31005" w:rsidP="00897659">
      <w:pPr>
        <w:pStyle w:val="berschrift3nummeriert"/>
        <w:rPr>
          <w:lang w:val="de-DE"/>
        </w:rPr>
      </w:pPr>
      <w:bookmarkStart w:id="269" w:name="_Toc118817781"/>
      <w:r w:rsidRPr="009F08DB">
        <w:rPr>
          <w:lang w:val="de-DE"/>
        </w:rPr>
        <w:t xml:space="preserve">FLT 2029: </w:t>
      </w:r>
      <w:r w:rsidR="00D24FE3" w:rsidRPr="009F08DB">
        <w:rPr>
          <w:lang w:val="de-DE"/>
        </w:rPr>
        <w:t>SCHRITTNUMMER NICHT ERREICHT ZUFÜHRUNG</w:t>
      </w:r>
      <w:r w:rsidRPr="009F08DB">
        <w:rPr>
          <w:lang w:val="de-DE"/>
        </w:rPr>
        <w:t xml:space="preserve"> 1 (67M15)</w:t>
      </w:r>
      <w:r w:rsidRPr="009F08DB">
        <w:rPr>
          <w:lang w:val="de-DE"/>
        </w:rPr>
        <w:br/>
        <w:t xml:space="preserve">FLT 2033: </w:t>
      </w:r>
      <w:r w:rsidR="00D24FE3" w:rsidRPr="009F08DB">
        <w:rPr>
          <w:lang w:val="de-DE"/>
        </w:rPr>
        <w:t>GRUNDSTELLUNG ZUFÜHRUNG</w:t>
      </w:r>
      <w:r w:rsidRPr="009F08DB">
        <w:rPr>
          <w:lang w:val="de-DE"/>
        </w:rPr>
        <w:t xml:space="preserve"> 1 (67M15)</w:t>
      </w:r>
      <w:bookmarkEnd w:id="269"/>
    </w:p>
    <w:p w14:paraId="5699B6B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240FC8E3" w14:textId="77777777" w:rsidTr="00F31005">
        <w:trPr>
          <w:trHeight w:val="343"/>
        </w:trPr>
        <w:tc>
          <w:tcPr>
            <w:tcW w:w="2154" w:type="dxa"/>
            <w:shd w:val="clear" w:color="auto" w:fill="F2F2F2" w:themeFill="background1" w:themeFillShade="F2"/>
          </w:tcPr>
          <w:p w14:paraId="62047C2D" w14:textId="3A4B6A7B" w:rsidR="005721B8" w:rsidRPr="009F08DB" w:rsidRDefault="00D8280B" w:rsidP="00190981">
            <w:pPr>
              <w:pStyle w:val="Textkrper"/>
              <w:spacing w:after="0"/>
              <w:rPr>
                <w:b/>
                <w:lang w:val="de-DE"/>
              </w:rPr>
            </w:pPr>
            <w:r w:rsidRPr="009F08DB">
              <w:rPr>
                <w:b/>
                <w:lang w:val="de-DE"/>
              </w:rPr>
              <w:t>Testziel</w:t>
            </w:r>
          </w:p>
        </w:tc>
        <w:tc>
          <w:tcPr>
            <w:tcW w:w="7257" w:type="dxa"/>
          </w:tcPr>
          <w:p w14:paraId="0A5551E5" w14:textId="2FDE7FDF" w:rsidR="005721B8" w:rsidRPr="009F08DB" w:rsidRDefault="00A7704C" w:rsidP="00190981">
            <w:pPr>
              <w:pStyle w:val="BulletTabtext"/>
              <w:rPr>
                <w:lang w:val="de-DE"/>
              </w:rPr>
            </w:pPr>
            <w:r w:rsidRPr="009F08DB">
              <w:rPr>
                <w:lang w:val="de-DE"/>
              </w:rPr>
              <w:t>Test, ob die richtige Störmeldung im Bedienfeld erscheint</w:t>
            </w:r>
          </w:p>
          <w:p w14:paraId="611CAC6D" w14:textId="3658DE4F" w:rsidR="00F31005" w:rsidRPr="009F08DB" w:rsidRDefault="00F31005" w:rsidP="00F31005">
            <w:pPr>
              <w:pStyle w:val="Abstandshalter"/>
              <w:rPr>
                <w:lang w:val="de-DE"/>
              </w:rPr>
            </w:pPr>
          </w:p>
        </w:tc>
      </w:tr>
      <w:tr w:rsidR="005721B8" w:rsidRPr="00387A0C" w14:paraId="65E23479" w14:textId="77777777" w:rsidTr="00190981">
        <w:trPr>
          <w:trHeight w:val="170"/>
        </w:trPr>
        <w:tc>
          <w:tcPr>
            <w:tcW w:w="2154" w:type="dxa"/>
          </w:tcPr>
          <w:p w14:paraId="0C9A668A" w14:textId="77777777" w:rsidR="005721B8" w:rsidRPr="009F08DB" w:rsidRDefault="005721B8" w:rsidP="00190981">
            <w:pPr>
              <w:pStyle w:val="Textkrper"/>
              <w:spacing w:before="0" w:after="0"/>
              <w:rPr>
                <w:sz w:val="8"/>
                <w:szCs w:val="8"/>
                <w:lang w:val="de-DE"/>
              </w:rPr>
            </w:pPr>
          </w:p>
        </w:tc>
        <w:tc>
          <w:tcPr>
            <w:tcW w:w="7257" w:type="dxa"/>
          </w:tcPr>
          <w:p w14:paraId="1A5C66D8" w14:textId="77777777" w:rsidR="005721B8" w:rsidRPr="009F08DB" w:rsidRDefault="005721B8" w:rsidP="00190981">
            <w:pPr>
              <w:pStyle w:val="Textkrper"/>
              <w:spacing w:before="0" w:after="0"/>
              <w:rPr>
                <w:sz w:val="8"/>
                <w:szCs w:val="8"/>
                <w:lang w:val="de-DE"/>
              </w:rPr>
            </w:pPr>
          </w:p>
        </w:tc>
      </w:tr>
      <w:tr w:rsidR="005721B8" w:rsidRPr="009F08DB" w14:paraId="30B0C2E3" w14:textId="77777777" w:rsidTr="00190981">
        <w:trPr>
          <w:trHeight w:val="471"/>
        </w:trPr>
        <w:tc>
          <w:tcPr>
            <w:tcW w:w="2154" w:type="dxa"/>
            <w:shd w:val="clear" w:color="auto" w:fill="F2F2F2" w:themeFill="background1" w:themeFillShade="F2"/>
          </w:tcPr>
          <w:p w14:paraId="3203F527" w14:textId="1F52D4AD" w:rsidR="005721B8" w:rsidRPr="009F08DB" w:rsidRDefault="00D8280B" w:rsidP="00190981">
            <w:pPr>
              <w:pStyle w:val="Textkrper"/>
              <w:spacing w:after="0"/>
              <w:rPr>
                <w:b/>
                <w:lang w:val="de-DE"/>
              </w:rPr>
            </w:pPr>
            <w:r w:rsidRPr="009F08DB">
              <w:rPr>
                <w:b/>
                <w:lang w:val="de-DE"/>
              </w:rPr>
              <w:t>Testdurchführung</w:t>
            </w:r>
          </w:p>
        </w:tc>
        <w:tc>
          <w:tcPr>
            <w:tcW w:w="7257" w:type="dxa"/>
          </w:tcPr>
          <w:p w14:paraId="5CE0A1EC" w14:textId="77777777" w:rsidR="005721B8" w:rsidRPr="009F08DB" w:rsidRDefault="005721B8" w:rsidP="00190981">
            <w:pPr>
              <w:pStyle w:val="Textkrper"/>
              <w:spacing w:after="0"/>
              <w:rPr>
                <w:lang w:val="de-DE"/>
              </w:rPr>
            </w:pPr>
          </w:p>
        </w:tc>
      </w:tr>
      <w:tr w:rsidR="005721B8" w:rsidRPr="009F08DB" w14:paraId="66F2D042" w14:textId="77777777" w:rsidTr="00F31005">
        <w:trPr>
          <w:trHeight w:val="261"/>
        </w:trPr>
        <w:tc>
          <w:tcPr>
            <w:tcW w:w="2154" w:type="dxa"/>
            <w:shd w:val="clear" w:color="auto" w:fill="F2F2F2" w:themeFill="background1" w:themeFillShade="F2"/>
          </w:tcPr>
          <w:p w14:paraId="0F1F8F31" w14:textId="0D86DC56" w:rsidR="005721B8" w:rsidRPr="009F08DB" w:rsidRDefault="00D41D58" w:rsidP="00190981">
            <w:pPr>
              <w:pStyle w:val="Textkrper"/>
              <w:spacing w:after="0"/>
              <w:rPr>
                <w:lang w:val="de-DE"/>
              </w:rPr>
            </w:pPr>
            <w:r w:rsidRPr="009F08DB">
              <w:rPr>
                <w:lang w:val="de-DE"/>
              </w:rPr>
              <w:t>Testvoraussetzungen</w:t>
            </w:r>
          </w:p>
        </w:tc>
        <w:tc>
          <w:tcPr>
            <w:tcW w:w="7257" w:type="dxa"/>
          </w:tcPr>
          <w:p w14:paraId="48A6781A" w14:textId="1A6FD85D" w:rsidR="005721B8" w:rsidRPr="009F08DB" w:rsidRDefault="00AE36C0" w:rsidP="00190981">
            <w:pPr>
              <w:pStyle w:val="BulletTabtext"/>
              <w:rPr>
                <w:lang w:val="de-DE"/>
              </w:rPr>
            </w:pPr>
            <w:r w:rsidRPr="009F08DB">
              <w:rPr>
                <w:lang w:val="de-DE"/>
              </w:rPr>
              <w:t>Maschine ist im Automatikbetrieb bereit</w:t>
            </w:r>
          </w:p>
          <w:p w14:paraId="355A5EC7" w14:textId="77777777" w:rsidR="005721B8" w:rsidRPr="009F08DB" w:rsidRDefault="005721B8" w:rsidP="00190981">
            <w:pPr>
              <w:pStyle w:val="Abstandshalter"/>
              <w:rPr>
                <w:lang w:val="de-DE"/>
              </w:rPr>
            </w:pPr>
          </w:p>
        </w:tc>
      </w:tr>
      <w:tr w:rsidR="005721B8" w:rsidRPr="009F08DB" w14:paraId="692C051D" w14:textId="77777777" w:rsidTr="00190981">
        <w:trPr>
          <w:trHeight w:val="697"/>
        </w:trPr>
        <w:tc>
          <w:tcPr>
            <w:tcW w:w="2154" w:type="dxa"/>
            <w:shd w:val="clear" w:color="auto" w:fill="F2F2F2" w:themeFill="background1" w:themeFillShade="F2"/>
          </w:tcPr>
          <w:p w14:paraId="0C2C5743" w14:textId="46798D4E" w:rsidR="005721B8" w:rsidRPr="009F08DB" w:rsidRDefault="00D8280B" w:rsidP="00190981">
            <w:pPr>
              <w:pStyle w:val="Textkrper"/>
              <w:spacing w:after="0"/>
              <w:rPr>
                <w:lang w:val="de-DE"/>
              </w:rPr>
            </w:pPr>
            <w:r w:rsidRPr="009F08DB">
              <w:rPr>
                <w:lang w:val="de-DE"/>
              </w:rPr>
              <w:t>Erforderliche Tätigkeit</w:t>
            </w:r>
          </w:p>
        </w:tc>
        <w:tc>
          <w:tcPr>
            <w:tcW w:w="7257" w:type="dxa"/>
          </w:tcPr>
          <w:p w14:paraId="67AA2EB6" w14:textId="4857A653" w:rsidR="00F31005" w:rsidRPr="009F08DB" w:rsidRDefault="00762C1A" w:rsidP="00F31005">
            <w:pPr>
              <w:pStyle w:val="BulletTabtext"/>
              <w:rPr>
                <w:lang w:val="de-DE"/>
              </w:rPr>
            </w:pPr>
            <w:r w:rsidRPr="009F08DB">
              <w:rPr>
                <w:lang w:val="de-DE"/>
              </w:rPr>
              <w:t>Aktiviere SWS</w:t>
            </w:r>
            <w:r w:rsidR="00F31005" w:rsidRPr="009F08DB">
              <w:rPr>
                <w:lang w:val="de-DE"/>
              </w:rPr>
              <w:t xml:space="preserve"> 400 </w:t>
            </w:r>
            <w:r w:rsidR="00792679" w:rsidRPr="009F08DB">
              <w:rPr>
                <w:lang w:val="de-DE"/>
              </w:rPr>
              <w:t>„</w:t>
            </w:r>
            <w:r w:rsidR="00C46CA9" w:rsidRPr="009F08DB">
              <w:rPr>
                <w:lang w:val="de-DE"/>
              </w:rPr>
              <w:t>Zuführung 1</w:t>
            </w:r>
            <w:r w:rsidR="00792679" w:rsidRPr="009F08DB">
              <w:rPr>
                <w:lang w:val="de-DE"/>
              </w:rPr>
              <w:t>“</w:t>
            </w:r>
          </w:p>
          <w:p w14:paraId="1B783079" w14:textId="2A004BD6" w:rsidR="005721B8" w:rsidRPr="009F08DB" w:rsidRDefault="00EA3973" w:rsidP="00F31005">
            <w:pPr>
              <w:pStyle w:val="BulletTabtext"/>
              <w:rPr>
                <w:lang w:val="de-DE"/>
              </w:rPr>
            </w:pPr>
            <w:r w:rsidRPr="009F08DB">
              <w:rPr>
                <w:lang w:val="de-DE"/>
              </w:rPr>
              <w:t xml:space="preserve">Eingang </w:t>
            </w:r>
            <w:r w:rsidR="00792679" w:rsidRPr="009F08DB">
              <w:rPr>
                <w:lang w:val="de-DE"/>
              </w:rPr>
              <w:t>„</w:t>
            </w:r>
            <w:r w:rsidR="00F31005" w:rsidRPr="009F08DB">
              <w:rPr>
                <w:lang w:val="de-DE"/>
              </w:rPr>
              <w:t>12</w:t>
            </w:r>
            <w:r w:rsidR="00792679" w:rsidRPr="009F08DB">
              <w:rPr>
                <w:lang w:val="de-DE"/>
              </w:rPr>
              <w:t>“</w:t>
            </w:r>
            <w:r w:rsidR="00F31005" w:rsidRPr="009F08DB">
              <w:rPr>
                <w:lang w:val="de-DE"/>
              </w:rPr>
              <w:t xml:space="preserve"> </w:t>
            </w:r>
            <w:r w:rsidR="00D66D03" w:rsidRPr="009F08DB">
              <w:rPr>
                <w:lang w:val="de-DE"/>
              </w:rPr>
              <w:t>an Kontrolleinheit</w:t>
            </w:r>
            <w:r w:rsidR="00F31005" w:rsidRPr="009F08DB">
              <w:rPr>
                <w:lang w:val="de-DE"/>
              </w:rPr>
              <w:t xml:space="preserve"> </w:t>
            </w:r>
            <w:r w:rsidR="00792679" w:rsidRPr="009F08DB">
              <w:rPr>
                <w:lang w:val="de-DE"/>
              </w:rPr>
              <w:t>„</w:t>
            </w:r>
            <w:r w:rsidR="00F31005" w:rsidRPr="009F08DB">
              <w:rPr>
                <w:lang w:val="de-DE"/>
              </w:rPr>
              <w:t>67A15</w:t>
            </w:r>
            <w:r w:rsidR="00792679" w:rsidRPr="009F08DB">
              <w:rPr>
                <w:lang w:val="de-DE"/>
              </w:rPr>
              <w:t>“</w:t>
            </w:r>
            <w:r w:rsidR="0065611C" w:rsidRPr="009F08DB">
              <w:rPr>
                <w:lang w:val="de-DE"/>
              </w:rPr>
              <w:t xml:space="preserve"> </w:t>
            </w:r>
            <w:r w:rsidR="00D24FE3" w:rsidRPr="009F08DB">
              <w:rPr>
                <w:lang w:val="de-DE"/>
              </w:rPr>
              <w:t>ausstecken</w:t>
            </w:r>
          </w:p>
          <w:p w14:paraId="42E869B4" w14:textId="5A2D6B3F" w:rsidR="00F31005" w:rsidRPr="009F08DB" w:rsidRDefault="00F31005" w:rsidP="00F31005">
            <w:pPr>
              <w:pStyle w:val="Abstandshalter"/>
              <w:rPr>
                <w:lang w:val="de-DE"/>
              </w:rPr>
            </w:pPr>
          </w:p>
        </w:tc>
      </w:tr>
      <w:tr w:rsidR="005721B8" w:rsidRPr="00387A0C" w14:paraId="5D2B0B88" w14:textId="77777777" w:rsidTr="00190981">
        <w:trPr>
          <w:trHeight w:val="697"/>
        </w:trPr>
        <w:tc>
          <w:tcPr>
            <w:tcW w:w="2154" w:type="dxa"/>
            <w:shd w:val="clear" w:color="auto" w:fill="F2F2F2" w:themeFill="background1" w:themeFillShade="F2"/>
          </w:tcPr>
          <w:p w14:paraId="58CD2ADC" w14:textId="51795039" w:rsidR="005721B8" w:rsidRPr="009F08DB" w:rsidRDefault="008C23D6" w:rsidP="00190981">
            <w:pPr>
              <w:pStyle w:val="Textkrper"/>
              <w:spacing w:after="0"/>
              <w:rPr>
                <w:lang w:val="de-DE"/>
              </w:rPr>
            </w:pPr>
            <w:r w:rsidRPr="009F08DB">
              <w:rPr>
                <w:lang w:val="de-DE"/>
              </w:rPr>
              <w:t>Folge</w:t>
            </w:r>
          </w:p>
        </w:tc>
        <w:tc>
          <w:tcPr>
            <w:tcW w:w="7257" w:type="dxa"/>
          </w:tcPr>
          <w:p w14:paraId="536C9CC2" w14:textId="21AE047A" w:rsidR="00F31005"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FLT 2029</w:t>
            </w:r>
          </w:p>
          <w:p w14:paraId="08C6A150" w14:textId="78181630" w:rsidR="00F31005"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FLT 2033</w:t>
            </w:r>
          </w:p>
          <w:p w14:paraId="2E4084AC" w14:textId="422C2260"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4F0A6755" w14:textId="6EDCF8C5" w:rsidR="00F31005" w:rsidRPr="009F08DB" w:rsidRDefault="00F31005" w:rsidP="00F31005">
            <w:pPr>
              <w:pStyle w:val="Abstandshalter"/>
              <w:rPr>
                <w:lang w:val="de-DE"/>
              </w:rPr>
            </w:pPr>
          </w:p>
        </w:tc>
      </w:tr>
      <w:tr w:rsidR="005721B8" w:rsidRPr="009F08DB" w14:paraId="356FF342" w14:textId="77777777" w:rsidTr="00F31005">
        <w:trPr>
          <w:trHeight w:val="328"/>
        </w:trPr>
        <w:tc>
          <w:tcPr>
            <w:tcW w:w="2154" w:type="dxa"/>
            <w:shd w:val="clear" w:color="auto" w:fill="F2F2F2" w:themeFill="background1" w:themeFillShade="F2"/>
          </w:tcPr>
          <w:p w14:paraId="57665093" w14:textId="7FA5FCCB" w:rsidR="005721B8" w:rsidRPr="009F08DB" w:rsidRDefault="00D8280B" w:rsidP="00190981">
            <w:pPr>
              <w:pStyle w:val="Textkrper"/>
              <w:spacing w:after="0"/>
              <w:rPr>
                <w:lang w:val="de-DE"/>
              </w:rPr>
            </w:pPr>
            <w:r w:rsidRPr="009F08DB">
              <w:rPr>
                <w:lang w:val="de-DE"/>
              </w:rPr>
              <w:t>Kommentare</w:t>
            </w:r>
          </w:p>
        </w:tc>
        <w:tc>
          <w:tcPr>
            <w:tcW w:w="7257" w:type="dxa"/>
          </w:tcPr>
          <w:p w14:paraId="0B2DEE06" w14:textId="2904F16F" w:rsidR="005721B8" w:rsidRPr="009F08DB" w:rsidRDefault="00AE36C0" w:rsidP="00190981">
            <w:pPr>
              <w:pStyle w:val="BulletTabtext"/>
              <w:rPr>
                <w:lang w:val="de-DE"/>
              </w:rPr>
            </w:pPr>
            <w:r w:rsidRPr="009F08DB">
              <w:rPr>
                <w:lang w:val="de-DE"/>
              </w:rPr>
              <w:t>Keine</w:t>
            </w:r>
          </w:p>
          <w:p w14:paraId="7C110EC1" w14:textId="77777777" w:rsidR="005721B8" w:rsidRPr="009F08DB" w:rsidRDefault="005721B8" w:rsidP="00190981">
            <w:pPr>
              <w:pStyle w:val="Abstandshalter"/>
              <w:rPr>
                <w:lang w:val="de-DE"/>
              </w:rPr>
            </w:pPr>
          </w:p>
        </w:tc>
      </w:tr>
      <w:tr w:rsidR="005721B8" w:rsidRPr="009F08DB" w14:paraId="02F6B4F9" w14:textId="77777777" w:rsidTr="00190981">
        <w:trPr>
          <w:trHeight w:val="697"/>
        </w:trPr>
        <w:tc>
          <w:tcPr>
            <w:tcW w:w="2154" w:type="dxa"/>
            <w:shd w:val="clear" w:color="auto" w:fill="F2F2F2" w:themeFill="background1" w:themeFillShade="F2"/>
          </w:tcPr>
          <w:p w14:paraId="2F2C531D" w14:textId="0F0CC336" w:rsidR="005721B8" w:rsidRPr="009F08DB" w:rsidRDefault="00D41D58" w:rsidP="00190981">
            <w:pPr>
              <w:pStyle w:val="Textkrper"/>
              <w:spacing w:after="0"/>
              <w:rPr>
                <w:lang w:val="de-DE"/>
              </w:rPr>
            </w:pPr>
            <w:r w:rsidRPr="009F08DB">
              <w:rPr>
                <w:lang w:val="de-DE"/>
              </w:rPr>
              <w:t>Quittierung</w:t>
            </w:r>
          </w:p>
        </w:tc>
        <w:tc>
          <w:tcPr>
            <w:tcW w:w="7257" w:type="dxa"/>
          </w:tcPr>
          <w:p w14:paraId="5B42BCA2" w14:textId="6B6CC3BE" w:rsidR="00F31005" w:rsidRPr="009F08DB" w:rsidRDefault="006E13F7" w:rsidP="00F31005">
            <w:pPr>
              <w:pStyle w:val="BulletTabtext"/>
              <w:rPr>
                <w:lang w:val="de-DE"/>
              </w:rPr>
            </w:pPr>
            <w:r w:rsidRPr="009F08DB">
              <w:rPr>
                <w:lang w:val="de-DE"/>
              </w:rPr>
              <w:t>Eingang wieder einstecken</w:t>
            </w:r>
          </w:p>
          <w:p w14:paraId="6892B3C3" w14:textId="7670B6C3"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6BA3B8D5" w14:textId="7183CE6A" w:rsidR="00F31005" w:rsidRPr="009F08DB" w:rsidRDefault="00F31005" w:rsidP="00F31005">
            <w:pPr>
              <w:pStyle w:val="Abstandshalter"/>
              <w:rPr>
                <w:lang w:val="de-DE"/>
              </w:rPr>
            </w:pPr>
          </w:p>
        </w:tc>
      </w:tr>
    </w:tbl>
    <w:p w14:paraId="4D897605" w14:textId="77777777" w:rsidR="005721B8" w:rsidRPr="009F08DB" w:rsidRDefault="005721B8" w:rsidP="00D24FE3">
      <w:pPr>
        <w:pStyle w:val="Textkrper"/>
        <w:rPr>
          <w:lang w:val="de-DE"/>
        </w:rPr>
      </w:pPr>
    </w:p>
    <w:p w14:paraId="69CC363C" w14:textId="77777777" w:rsidR="005721B8" w:rsidRPr="009F08DB" w:rsidRDefault="005721B8" w:rsidP="005721B8">
      <w:pPr>
        <w:rPr>
          <w:rFonts w:ascii="Arial" w:hAnsi="Arial"/>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D24FE3" w:rsidRPr="009F08DB" w14:paraId="27B2EE75" w14:textId="77777777" w:rsidTr="003E2B0D">
        <w:trPr>
          <w:trHeight w:val="680"/>
        </w:trPr>
        <w:tc>
          <w:tcPr>
            <w:tcW w:w="2154" w:type="dxa"/>
            <w:tcBorders>
              <w:bottom w:val="single" w:sz="4" w:space="0" w:color="D9D9D9" w:themeColor="background1" w:themeShade="D9"/>
            </w:tcBorders>
            <w:shd w:val="clear" w:color="auto" w:fill="F2F2F2" w:themeFill="background1" w:themeFillShade="F2"/>
          </w:tcPr>
          <w:p w14:paraId="52141AAF" w14:textId="77777777" w:rsidR="00D24FE3" w:rsidRPr="009F08DB" w:rsidRDefault="00D24FE3" w:rsidP="003E2B0D">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850990B" w14:textId="77777777" w:rsidR="00D24FE3" w:rsidRPr="009F08DB" w:rsidRDefault="00D24FE3" w:rsidP="003E2B0D">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70C234B" w14:textId="77777777" w:rsidR="00D24FE3" w:rsidRPr="009F08DB" w:rsidRDefault="00D24FE3" w:rsidP="003E2B0D">
            <w:pPr>
              <w:pStyle w:val="Textkrper"/>
              <w:tabs>
                <w:tab w:val="left" w:pos="284"/>
              </w:tabs>
              <w:spacing w:after="0"/>
              <w:jc w:val="center"/>
              <w:rPr>
                <w:b/>
                <w:lang w:val="de-DE"/>
              </w:rPr>
            </w:pPr>
            <w:r w:rsidRPr="009F08DB">
              <w:rPr>
                <w:b/>
                <w:lang w:val="de-DE"/>
              </w:rPr>
              <w:t>ja/nein</w:t>
            </w:r>
          </w:p>
        </w:tc>
      </w:tr>
      <w:tr w:rsidR="00D24FE3" w:rsidRPr="00387A0C" w14:paraId="0AB12845" w14:textId="77777777" w:rsidTr="003E2B0D">
        <w:trPr>
          <w:trHeight w:val="697"/>
        </w:trPr>
        <w:tc>
          <w:tcPr>
            <w:tcW w:w="2154" w:type="dxa"/>
            <w:tcBorders>
              <w:bottom w:val="nil"/>
            </w:tcBorders>
            <w:shd w:val="clear" w:color="auto" w:fill="F2F2F2" w:themeFill="background1" w:themeFillShade="F2"/>
          </w:tcPr>
          <w:p w14:paraId="1672BBDF" w14:textId="77777777" w:rsidR="00D24FE3" w:rsidRPr="009F08DB" w:rsidRDefault="00D24FE3" w:rsidP="003E2B0D">
            <w:pPr>
              <w:pStyle w:val="Textkrper"/>
              <w:spacing w:after="0"/>
              <w:rPr>
                <w:lang w:val="de-DE"/>
              </w:rPr>
            </w:pPr>
            <w:r w:rsidRPr="009F08DB">
              <w:rPr>
                <w:lang w:val="de-DE"/>
              </w:rPr>
              <w:t>Akzeptanzkriterien</w:t>
            </w:r>
          </w:p>
        </w:tc>
        <w:tc>
          <w:tcPr>
            <w:tcW w:w="5839" w:type="dxa"/>
            <w:tcBorders>
              <w:bottom w:val="nil"/>
            </w:tcBorders>
          </w:tcPr>
          <w:p w14:paraId="4A9E2AC9" w14:textId="6EEE3443" w:rsidR="00D24FE3" w:rsidRPr="009F08DB" w:rsidRDefault="00D24FE3" w:rsidP="003E2B0D">
            <w:pPr>
              <w:pStyle w:val="BulletTabtext"/>
              <w:rPr>
                <w:lang w:val="de-DE"/>
              </w:rPr>
            </w:pPr>
            <w:r w:rsidRPr="009F08DB">
              <w:rPr>
                <w:lang w:val="de-DE"/>
              </w:rPr>
              <w:t>Störmeldung FLT 2029 erscheint im Bedienfeld</w:t>
            </w:r>
          </w:p>
        </w:tc>
        <w:tc>
          <w:tcPr>
            <w:tcW w:w="1417" w:type="dxa"/>
            <w:tcBorders>
              <w:bottom w:val="nil"/>
            </w:tcBorders>
          </w:tcPr>
          <w:p w14:paraId="30DC3384" w14:textId="77777777" w:rsidR="00D24FE3" w:rsidRPr="009F08DB" w:rsidRDefault="00D24FE3" w:rsidP="003E2B0D">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42944" behindDoc="0" locked="0" layoutInCell="1" allowOverlap="1" wp14:anchorId="4E6CBC6A" wp14:editId="3C851F47">
                      <wp:simplePos x="0" y="0"/>
                      <wp:positionH relativeFrom="column">
                        <wp:posOffset>-36195</wp:posOffset>
                      </wp:positionH>
                      <wp:positionV relativeFrom="line">
                        <wp:posOffset>36195</wp:posOffset>
                      </wp:positionV>
                      <wp:extent cx="820800" cy="320400"/>
                      <wp:effectExtent l="0" t="0" r="17780" b="22860"/>
                      <wp:wrapNone/>
                      <wp:docPr id="293266959" name="Rechteck: abgerundete Ecken 2932669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7A399" w14:textId="77777777" w:rsidR="00BD5E17" w:rsidRDefault="00BD5E17" w:rsidP="00D24FE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6CBC6A" id="Rechteck: abgerundete Ecken 293266959" o:spid="_x0000_s3386" style="position:absolute;left:0;text-align:left;margin-left:-2.85pt;margin-top:2.85pt;width:64.65pt;height:25.25pt;z-index:258642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Qu8Ql70C&#10;AADIBQAADgAAAAAAAAAAAAAAAAAuAgAAZHJzL2Uyb0RvYy54bWxQSwECLQAUAAYACAAAACEANZNe&#10;dtoAAAAHAQAADwAAAAAAAAAAAAAAAAAXBQAAZHJzL2Rvd25yZXYueG1sUEsFBgAAAAAEAAQA8wAA&#10;AB4GAAAAAA==&#10;" filled="f" strokecolor="black [3213]" strokeweight=".5pt">
                      <v:textbox>
                        <w:txbxContent>
                          <w:p w14:paraId="7BB7A399" w14:textId="77777777" w:rsidR="00BD5E17" w:rsidRDefault="00BD5E17" w:rsidP="00D24FE3">
                            <w:pPr>
                              <w:jc w:val="center"/>
                            </w:pPr>
                            <w:r>
                              <w:t>x</w:t>
                            </w:r>
                          </w:p>
                        </w:txbxContent>
                      </v:textbox>
                      <w10:wrap anchory="line"/>
                    </v:roundrect>
                  </w:pict>
                </mc:Fallback>
              </mc:AlternateContent>
            </w:r>
          </w:p>
        </w:tc>
      </w:tr>
      <w:tr w:rsidR="00D24FE3" w:rsidRPr="00387A0C" w14:paraId="7ADA65D8" w14:textId="77777777" w:rsidTr="003E2B0D">
        <w:trPr>
          <w:trHeight w:val="697"/>
        </w:trPr>
        <w:tc>
          <w:tcPr>
            <w:tcW w:w="2154" w:type="dxa"/>
            <w:tcBorders>
              <w:top w:val="nil"/>
              <w:bottom w:val="nil"/>
            </w:tcBorders>
            <w:shd w:val="clear" w:color="auto" w:fill="F2F2F2" w:themeFill="background1" w:themeFillShade="F2"/>
          </w:tcPr>
          <w:p w14:paraId="4962A653" w14:textId="77777777" w:rsidR="00D24FE3" w:rsidRPr="009F08DB" w:rsidRDefault="00D24FE3" w:rsidP="003E2B0D">
            <w:pPr>
              <w:pStyle w:val="Textkrper"/>
              <w:spacing w:after="0"/>
              <w:rPr>
                <w:lang w:val="de-DE"/>
              </w:rPr>
            </w:pPr>
          </w:p>
        </w:tc>
        <w:tc>
          <w:tcPr>
            <w:tcW w:w="5839" w:type="dxa"/>
            <w:tcBorders>
              <w:top w:val="nil"/>
              <w:bottom w:val="nil"/>
            </w:tcBorders>
          </w:tcPr>
          <w:p w14:paraId="68938E06" w14:textId="0756ED95" w:rsidR="00D24FE3" w:rsidRPr="009F08DB" w:rsidRDefault="00D24FE3" w:rsidP="003E2B0D">
            <w:pPr>
              <w:pStyle w:val="BulletTabtext"/>
              <w:rPr>
                <w:lang w:val="de-DE"/>
              </w:rPr>
            </w:pPr>
            <w:r w:rsidRPr="009F08DB">
              <w:rPr>
                <w:lang w:val="de-DE"/>
              </w:rPr>
              <w:t>Störmeldung FLT 2033 erscheint im Bedienfeld</w:t>
            </w:r>
          </w:p>
        </w:tc>
        <w:tc>
          <w:tcPr>
            <w:tcW w:w="1417" w:type="dxa"/>
            <w:tcBorders>
              <w:top w:val="nil"/>
              <w:bottom w:val="nil"/>
            </w:tcBorders>
          </w:tcPr>
          <w:p w14:paraId="7FBC6E24" w14:textId="77777777" w:rsidR="00D24FE3" w:rsidRPr="009F08DB" w:rsidRDefault="00D24FE3" w:rsidP="003E2B0D">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49088" behindDoc="0" locked="0" layoutInCell="1" allowOverlap="1" wp14:anchorId="5A0DA86E" wp14:editId="5903624B">
                      <wp:simplePos x="0" y="0"/>
                      <wp:positionH relativeFrom="column">
                        <wp:posOffset>-36195</wp:posOffset>
                      </wp:positionH>
                      <wp:positionV relativeFrom="line">
                        <wp:posOffset>36195</wp:posOffset>
                      </wp:positionV>
                      <wp:extent cx="820800" cy="320400"/>
                      <wp:effectExtent l="0" t="0" r="17780" b="22860"/>
                      <wp:wrapNone/>
                      <wp:docPr id="293266962" name="Rechteck: abgerundete Ecken 2932669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C1918" w14:textId="77777777" w:rsidR="00BD5E17" w:rsidRDefault="00BD5E17" w:rsidP="00D24FE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DA86E" id="Rechteck: abgerundete Ecken 293266962" o:spid="_x0000_s3387" style="position:absolute;left:0;text-align:left;margin-left:-2.85pt;margin-top:2.85pt;width:64.65pt;height:25.25pt;z-index:258649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eqJLU70C&#10;AADIBQAADgAAAAAAAAAAAAAAAAAuAgAAZHJzL2Uyb0RvYy54bWxQSwECLQAUAAYACAAAACEANZNe&#10;dtoAAAAHAQAADwAAAAAAAAAAAAAAAAAXBQAAZHJzL2Rvd25yZXYueG1sUEsFBgAAAAAEAAQA8wAA&#10;AB4GAAAAAA==&#10;" filled="f" strokecolor="black [3213]" strokeweight=".5pt">
                      <v:textbox>
                        <w:txbxContent>
                          <w:p w14:paraId="4F0C1918" w14:textId="77777777" w:rsidR="00BD5E17" w:rsidRDefault="00BD5E17" w:rsidP="00D24FE3">
                            <w:pPr>
                              <w:jc w:val="center"/>
                            </w:pPr>
                            <w:r>
                              <w:t>x</w:t>
                            </w:r>
                          </w:p>
                        </w:txbxContent>
                      </v:textbox>
                      <w10:wrap anchory="line"/>
                    </v:roundrect>
                  </w:pict>
                </mc:Fallback>
              </mc:AlternateContent>
            </w:r>
          </w:p>
        </w:tc>
      </w:tr>
      <w:tr w:rsidR="00D24FE3" w:rsidRPr="00387A0C" w14:paraId="292FD566" w14:textId="77777777" w:rsidTr="003E2B0D">
        <w:trPr>
          <w:trHeight w:val="697"/>
        </w:trPr>
        <w:tc>
          <w:tcPr>
            <w:tcW w:w="2154" w:type="dxa"/>
            <w:tcBorders>
              <w:top w:val="nil"/>
              <w:bottom w:val="nil"/>
            </w:tcBorders>
            <w:shd w:val="clear" w:color="auto" w:fill="F2F2F2" w:themeFill="background1" w:themeFillShade="F2"/>
          </w:tcPr>
          <w:p w14:paraId="2781F898" w14:textId="77777777" w:rsidR="00D24FE3" w:rsidRPr="009F08DB" w:rsidRDefault="00D24FE3" w:rsidP="003E2B0D">
            <w:pPr>
              <w:pStyle w:val="Textkrper"/>
              <w:spacing w:after="0"/>
              <w:rPr>
                <w:lang w:val="de-DE"/>
              </w:rPr>
            </w:pPr>
          </w:p>
        </w:tc>
        <w:tc>
          <w:tcPr>
            <w:tcW w:w="5839" w:type="dxa"/>
            <w:tcBorders>
              <w:top w:val="nil"/>
              <w:bottom w:val="nil"/>
            </w:tcBorders>
          </w:tcPr>
          <w:p w14:paraId="402AB310" w14:textId="77777777" w:rsidR="00D24FE3" w:rsidRPr="009F08DB" w:rsidRDefault="00D24FE3" w:rsidP="003E2B0D">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1245078" w14:textId="77777777" w:rsidR="00D24FE3" w:rsidRPr="009F08DB" w:rsidRDefault="00D24FE3" w:rsidP="003E2B0D">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8648064" behindDoc="0" locked="0" layoutInCell="1" allowOverlap="1" wp14:anchorId="71DECB62" wp14:editId="0B2D5D46">
                      <wp:simplePos x="0" y="0"/>
                      <wp:positionH relativeFrom="column">
                        <wp:posOffset>-36195</wp:posOffset>
                      </wp:positionH>
                      <wp:positionV relativeFrom="line">
                        <wp:posOffset>36195</wp:posOffset>
                      </wp:positionV>
                      <wp:extent cx="820800" cy="320400"/>
                      <wp:effectExtent l="0" t="0" r="17780" b="22860"/>
                      <wp:wrapNone/>
                      <wp:docPr id="293266963" name="Rechteck: abgerundete Ecken 2932669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B98F2" w14:textId="77777777" w:rsidR="00BD5E17" w:rsidRDefault="00BD5E17" w:rsidP="00D24FE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ECB62" id="Rechteck: abgerundete Ecken 293266963" o:spid="_x0000_s3388" style="position:absolute;left:0;text-align:left;margin-left:-2.85pt;margin-top:2.85pt;width:64.65pt;height:25.25pt;z-index:258648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sn/ky+&#10;AgAAyAUAAA4AAAAAAAAAAAAAAAAALgIAAGRycy9lMm9Eb2MueG1sUEsBAi0AFAAGAAgAAAAhADWT&#10;XnbaAAAABwEAAA8AAAAAAAAAAAAAAAAAGAUAAGRycy9kb3ducmV2LnhtbFBLBQYAAAAABAAEAPMA&#10;AAAfBgAAAAA=&#10;" filled="f" strokecolor="black [3213]" strokeweight=".5pt">
                      <v:textbox>
                        <w:txbxContent>
                          <w:p w14:paraId="1E2B98F2" w14:textId="77777777" w:rsidR="00BD5E17" w:rsidRDefault="00BD5E17" w:rsidP="00D24FE3">
                            <w:pPr>
                              <w:jc w:val="center"/>
                            </w:pPr>
                            <w:r>
                              <w:t>x</w:t>
                            </w:r>
                          </w:p>
                        </w:txbxContent>
                      </v:textbox>
                      <w10:wrap anchory="line"/>
                    </v:roundrect>
                  </w:pict>
                </mc:Fallback>
              </mc:AlternateContent>
            </w:r>
          </w:p>
        </w:tc>
      </w:tr>
      <w:tr w:rsidR="00D24FE3" w:rsidRPr="009F08DB" w14:paraId="1C0D6361" w14:textId="77777777" w:rsidTr="003E2B0D">
        <w:trPr>
          <w:trHeight w:val="1701"/>
        </w:trPr>
        <w:tc>
          <w:tcPr>
            <w:tcW w:w="2154" w:type="dxa"/>
            <w:shd w:val="clear" w:color="auto" w:fill="F2F2F2" w:themeFill="background1" w:themeFillShade="F2"/>
          </w:tcPr>
          <w:p w14:paraId="2B1A80AC" w14:textId="77777777" w:rsidR="00D24FE3" w:rsidRPr="009F08DB" w:rsidRDefault="00D24FE3" w:rsidP="003E2B0D">
            <w:pPr>
              <w:pStyle w:val="Textkrper"/>
              <w:spacing w:after="0"/>
              <w:rPr>
                <w:lang w:val="de-DE"/>
              </w:rPr>
            </w:pPr>
            <w:r w:rsidRPr="009F08DB">
              <w:rPr>
                <w:lang w:val="de-DE"/>
              </w:rPr>
              <w:t>Kommentare</w:t>
            </w:r>
          </w:p>
        </w:tc>
        <w:tc>
          <w:tcPr>
            <w:tcW w:w="7256" w:type="dxa"/>
            <w:gridSpan w:val="2"/>
          </w:tcPr>
          <w:p w14:paraId="32C71F6D" w14:textId="77777777" w:rsidR="00D24FE3" w:rsidRPr="009F08DB" w:rsidRDefault="00D24FE3" w:rsidP="003E2B0D">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47040" behindDoc="0" locked="0" layoutInCell="1" allowOverlap="1" wp14:anchorId="666004D8" wp14:editId="0CA6B813">
                      <wp:simplePos x="0" y="0"/>
                      <wp:positionH relativeFrom="column">
                        <wp:posOffset>-5715</wp:posOffset>
                      </wp:positionH>
                      <wp:positionV relativeFrom="line">
                        <wp:posOffset>72390</wp:posOffset>
                      </wp:positionV>
                      <wp:extent cx="4500000" cy="942975"/>
                      <wp:effectExtent l="0" t="0" r="15240" b="28575"/>
                      <wp:wrapNone/>
                      <wp:docPr id="293266964" name="Rechteck: abgerundete Ecken 29326696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72C9F" w14:textId="77777777" w:rsidR="00BD5E17" w:rsidRDefault="00BD5E17" w:rsidP="00D24FE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6004D8" id="Rechteck: abgerundete Ecken 293266964" o:spid="_x0000_s3389" style="position:absolute;left:0;text-align:left;margin-left:-.45pt;margin-top:5.7pt;width:354.35pt;height:74.25pt;z-index:258647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4IN8C&#10;vQIAAMkFAAAOAAAAAAAAAAAAAAAAAC4CAABkcnMvZTJvRG9jLnhtbFBLAQItABQABgAIAAAAIQDv&#10;Mn/u3AAAAAgBAAAPAAAAAAAAAAAAAAAAABcFAABkcnMvZG93bnJldi54bWxQSwUGAAAAAAQABADz&#10;AAAAIAYAAAAA&#10;" filled="f" strokecolor="black [3213]" strokeweight=".5pt">
                      <v:textbox>
                        <w:txbxContent>
                          <w:p w14:paraId="09972C9F" w14:textId="77777777" w:rsidR="00BD5E17" w:rsidRDefault="00BD5E17" w:rsidP="00D24FE3">
                            <w:pPr>
                              <w:jc w:val="center"/>
                            </w:pPr>
                            <w:r>
                              <w:t>x</w:t>
                            </w:r>
                          </w:p>
                        </w:txbxContent>
                      </v:textbox>
                      <w10:wrap anchory="line"/>
                    </v:roundrect>
                  </w:pict>
                </mc:Fallback>
              </mc:AlternateContent>
            </w:r>
          </w:p>
        </w:tc>
      </w:tr>
    </w:tbl>
    <w:p w14:paraId="48AA3E5B" w14:textId="77777777" w:rsidR="00D24FE3" w:rsidRPr="009F08DB" w:rsidRDefault="00D24FE3" w:rsidP="00D24FE3">
      <w:pPr>
        <w:pStyle w:val="Textkrper"/>
        <w:rPr>
          <w:lang w:val="de-DE"/>
        </w:rPr>
      </w:pPr>
    </w:p>
    <w:p w14:paraId="4626F2CA" w14:textId="77777777" w:rsidR="00D24FE3" w:rsidRPr="009F08DB" w:rsidRDefault="00D24FE3" w:rsidP="00D24FE3">
      <w:pPr>
        <w:pStyle w:val="Textkrper"/>
        <w:rPr>
          <w:lang w:val="de-DE"/>
        </w:rPr>
      </w:pPr>
    </w:p>
    <w:p w14:paraId="5F3CFF08" w14:textId="77777777" w:rsidR="00D24FE3" w:rsidRPr="009F08DB" w:rsidRDefault="00D24FE3" w:rsidP="00D24FE3">
      <w:pPr>
        <w:pStyle w:val="Textkrper"/>
        <w:rPr>
          <w:lang w:val="de-DE"/>
        </w:rPr>
      </w:pPr>
    </w:p>
    <w:p w14:paraId="4210B2F8" w14:textId="77777777" w:rsidR="00D24FE3" w:rsidRPr="009F08DB" w:rsidRDefault="00D24FE3" w:rsidP="00D24FE3">
      <w:pPr>
        <w:pStyle w:val="Textkrper"/>
        <w:rPr>
          <w:lang w:val="de-DE"/>
        </w:rPr>
      </w:pPr>
    </w:p>
    <w:p w14:paraId="15AE9E80" w14:textId="77777777" w:rsidR="00D24FE3" w:rsidRPr="009F08DB" w:rsidRDefault="00D24FE3" w:rsidP="00D24FE3">
      <w:pPr>
        <w:pStyle w:val="Textkrper"/>
        <w:rPr>
          <w:lang w:val="de-DE"/>
        </w:rPr>
      </w:pPr>
    </w:p>
    <w:p w14:paraId="67035623" w14:textId="77777777" w:rsidR="00D24FE3" w:rsidRPr="009F08DB" w:rsidRDefault="00D24FE3" w:rsidP="00D24FE3">
      <w:pPr>
        <w:pStyle w:val="Textkrper"/>
        <w:rPr>
          <w:lang w:val="de-DE"/>
        </w:rPr>
      </w:pPr>
    </w:p>
    <w:p w14:paraId="060C5B0E" w14:textId="01AF12EA" w:rsidR="00D24FE3" w:rsidRDefault="00D24FE3" w:rsidP="00D24FE3">
      <w:pPr>
        <w:pStyle w:val="Textkrper"/>
        <w:rPr>
          <w:lang w:val="de-DE"/>
        </w:rPr>
      </w:pPr>
    </w:p>
    <w:p w14:paraId="34755142" w14:textId="77777777" w:rsidR="00D87089" w:rsidRPr="009F08DB" w:rsidRDefault="00D87089" w:rsidP="00D24FE3">
      <w:pPr>
        <w:pStyle w:val="Textkrper"/>
        <w:rPr>
          <w:lang w:val="de-DE"/>
        </w:rPr>
      </w:pPr>
    </w:p>
    <w:p w14:paraId="230DCF80" w14:textId="77777777" w:rsidR="00D24FE3" w:rsidRPr="009F08DB" w:rsidRDefault="00D24FE3" w:rsidP="00D24FE3">
      <w:pPr>
        <w:pStyle w:val="Textkrper"/>
        <w:rPr>
          <w:lang w:val="de-DE"/>
        </w:rPr>
      </w:pPr>
    </w:p>
    <w:p w14:paraId="63DE29CE" w14:textId="77777777" w:rsidR="00D24FE3" w:rsidRPr="009F08DB" w:rsidRDefault="00D24FE3" w:rsidP="00D24FE3">
      <w:pPr>
        <w:pStyle w:val="Textkrper"/>
        <w:rPr>
          <w:lang w:val="de-DE"/>
        </w:rPr>
      </w:pPr>
    </w:p>
    <w:p w14:paraId="5CF6A88A" w14:textId="77777777" w:rsidR="00D24FE3" w:rsidRPr="009F08DB" w:rsidRDefault="00D24FE3" w:rsidP="00D24FE3">
      <w:pPr>
        <w:pStyle w:val="Textkrper"/>
        <w:rPr>
          <w:lang w:val="de-DE"/>
        </w:rPr>
      </w:pPr>
    </w:p>
    <w:p w14:paraId="7DAC94C4" w14:textId="77777777" w:rsidR="00D24FE3" w:rsidRPr="009F08DB" w:rsidRDefault="00D24FE3" w:rsidP="00D24FE3">
      <w:pPr>
        <w:pStyle w:val="Textkrper"/>
        <w:rPr>
          <w:lang w:val="de-DE"/>
        </w:rPr>
      </w:pPr>
    </w:p>
    <w:p w14:paraId="60D40CDA" w14:textId="77777777" w:rsidR="00D24FE3" w:rsidRPr="009F08DB" w:rsidRDefault="00D24FE3" w:rsidP="00D24FE3">
      <w:pPr>
        <w:pStyle w:val="Textkrper"/>
        <w:rPr>
          <w:lang w:val="de-DE"/>
        </w:rPr>
      </w:pPr>
    </w:p>
    <w:p w14:paraId="41FDE588" w14:textId="77777777" w:rsidR="00D24FE3" w:rsidRPr="009F08DB" w:rsidRDefault="00D24FE3" w:rsidP="00D24FE3">
      <w:pPr>
        <w:pStyle w:val="Textkrper"/>
        <w:rPr>
          <w:lang w:val="de-DE"/>
        </w:rPr>
      </w:pPr>
    </w:p>
    <w:p w14:paraId="445B602F" w14:textId="77777777" w:rsidR="00D24FE3" w:rsidRPr="009F08DB" w:rsidRDefault="00D24FE3" w:rsidP="00D24FE3">
      <w:pPr>
        <w:pStyle w:val="Textkrper"/>
        <w:rPr>
          <w:lang w:val="de-DE"/>
        </w:rPr>
      </w:pPr>
    </w:p>
    <w:p w14:paraId="0085B362" w14:textId="77777777" w:rsidR="00D24FE3" w:rsidRPr="009F08DB" w:rsidRDefault="00D24FE3" w:rsidP="00D24FE3">
      <w:pPr>
        <w:pStyle w:val="Textkrper"/>
        <w:rPr>
          <w:lang w:val="de-DE"/>
        </w:rPr>
      </w:pPr>
    </w:p>
    <w:p w14:paraId="243F74F2" w14:textId="77777777" w:rsidR="00D24FE3" w:rsidRPr="009F08DB" w:rsidRDefault="00D24FE3" w:rsidP="00D24FE3">
      <w:pPr>
        <w:pStyle w:val="Textkrper"/>
        <w:rPr>
          <w:lang w:val="de-DE"/>
        </w:rPr>
      </w:pPr>
    </w:p>
    <w:p w14:paraId="31762030" w14:textId="77777777" w:rsidR="00D24FE3" w:rsidRPr="009F08DB" w:rsidRDefault="00D24FE3" w:rsidP="00D24FE3">
      <w:pPr>
        <w:pStyle w:val="Textkrper"/>
        <w:rPr>
          <w:lang w:val="de-DE"/>
        </w:rPr>
      </w:pPr>
    </w:p>
    <w:p w14:paraId="1BBDA03A" w14:textId="77777777" w:rsidR="00D24FE3" w:rsidRPr="009F08DB" w:rsidRDefault="00D24FE3" w:rsidP="00D24FE3">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D24FE3" w:rsidRPr="009F08DB" w14:paraId="604A934B" w14:textId="77777777" w:rsidTr="003E2B0D">
        <w:trPr>
          <w:trHeight w:val="1020"/>
        </w:trPr>
        <w:tc>
          <w:tcPr>
            <w:tcW w:w="2154" w:type="dxa"/>
            <w:shd w:val="clear" w:color="auto" w:fill="F2F2F2" w:themeFill="background1" w:themeFillShade="F2"/>
          </w:tcPr>
          <w:p w14:paraId="54B8978A" w14:textId="77777777" w:rsidR="00D24FE3" w:rsidRPr="009F08DB" w:rsidRDefault="00D24FE3" w:rsidP="003E2B0D">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489A6FBF" w14:textId="77777777" w:rsidR="00D24FE3" w:rsidRPr="009F08DB" w:rsidRDefault="00D24FE3" w:rsidP="003E2B0D">
            <w:pPr>
              <w:pStyle w:val="Textkrper"/>
              <w:tabs>
                <w:tab w:val="left" w:pos="284"/>
              </w:tabs>
              <w:spacing w:after="0"/>
              <w:rPr>
                <w:lang w:val="de-DE"/>
              </w:rPr>
            </w:pPr>
            <w:r w:rsidRPr="009F08DB">
              <w:rPr>
                <w:lang w:val="de-DE"/>
              </w:rPr>
              <w:t>ja/nein</w:t>
            </w:r>
          </w:p>
          <w:p w14:paraId="67BDD60A" w14:textId="77777777" w:rsidR="00D24FE3" w:rsidRPr="009F08DB" w:rsidRDefault="00D24FE3" w:rsidP="003E2B0D">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43968" behindDoc="0" locked="0" layoutInCell="1" allowOverlap="1" wp14:anchorId="72F07010" wp14:editId="0D081ABD">
                      <wp:simplePos x="0" y="0"/>
                      <wp:positionH relativeFrom="column">
                        <wp:posOffset>635</wp:posOffset>
                      </wp:positionH>
                      <wp:positionV relativeFrom="paragraph">
                        <wp:posOffset>36195</wp:posOffset>
                      </wp:positionV>
                      <wp:extent cx="820800" cy="320400"/>
                      <wp:effectExtent l="0" t="0" r="17780" b="22860"/>
                      <wp:wrapNone/>
                      <wp:docPr id="293266965" name="Rechteck: abgerundete Ecken 29326696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785CA" w14:textId="77777777" w:rsidR="00BD5E17" w:rsidRDefault="00BD5E17" w:rsidP="00D24FE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F07010" id="Rechteck: abgerundete Ecken 293266965" o:spid="_x0000_s3390" style="position:absolute;left:0;text-align:left;margin-left:.05pt;margin-top:2.85pt;width:64.65pt;height:25.25pt;z-index:2586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wupTivgIA&#10;AMgFAAAOAAAAAAAAAAAAAAAAAC4CAABkcnMvZTJvRG9jLnhtbFBLAQItABQABgAIAAAAIQCbrlPC&#10;2AAAAAUBAAAPAAAAAAAAAAAAAAAAABgFAABkcnMvZG93bnJldi54bWxQSwUGAAAAAAQABADzAAAA&#10;HQYAAAAA&#10;" filled="f" strokecolor="black [3213]" strokeweight=".5pt">
                      <v:textbox>
                        <w:txbxContent>
                          <w:p w14:paraId="079785CA" w14:textId="77777777" w:rsidR="00BD5E17" w:rsidRDefault="00BD5E17" w:rsidP="00D24FE3">
                            <w:pPr>
                              <w:jc w:val="center"/>
                            </w:pPr>
                            <w:r>
                              <w:t>x</w:t>
                            </w:r>
                          </w:p>
                        </w:txbxContent>
                      </v:textbox>
                    </v:roundrect>
                  </w:pict>
                </mc:Fallback>
              </mc:AlternateContent>
            </w:r>
          </w:p>
        </w:tc>
        <w:tc>
          <w:tcPr>
            <w:tcW w:w="5839" w:type="dxa"/>
            <w:shd w:val="clear" w:color="auto" w:fill="auto"/>
          </w:tcPr>
          <w:p w14:paraId="78C92DCC" w14:textId="77777777" w:rsidR="00D24FE3" w:rsidRPr="009F08DB" w:rsidRDefault="00D24FE3" w:rsidP="003E2B0D">
            <w:pPr>
              <w:pStyle w:val="Textkrper"/>
              <w:tabs>
                <w:tab w:val="left" w:pos="284"/>
              </w:tabs>
              <w:spacing w:after="0"/>
              <w:rPr>
                <w:lang w:val="de-DE"/>
              </w:rPr>
            </w:pPr>
            <w:r w:rsidRPr="009F08DB">
              <w:rPr>
                <w:lang w:val="de-DE"/>
              </w:rPr>
              <w:t>Datum/Kurzzeichen</w:t>
            </w:r>
          </w:p>
          <w:p w14:paraId="58EEE817" w14:textId="77777777" w:rsidR="00D24FE3" w:rsidRPr="009F08DB" w:rsidRDefault="00D24FE3" w:rsidP="003E2B0D">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44992" behindDoc="0" locked="0" layoutInCell="1" allowOverlap="1" wp14:anchorId="0AF68121" wp14:editId="2DC498DE">
                      <wp:simplePos x="0" y="0"/>
                      <wp:positionH relativeFrom="column">
                        <wp:posOffset>1746</wp:posOffset>
                      </wp:positionH>
                      <wp:positionV relativeFrom="line">
                        <wp:posOffset>32703</wp:posOffset>
                      </wp:positionV>
                      <wp:extent cx="3592354" cy="320400"/>
                      <wp:effectExtent l="0" t="0" r="27305" b="22860"/>
                      <wp:wrapNone/>
                      <wp:docPr id="293266966" name="Rechteck: abgerundete Ecken 29326696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4486F" w14:textId="77777777" w:rsidR="00BD5E17" w:rsidRDefault="00BD5E17" w:rsidP="00D24FE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68121" id="Rechteck: abgerundete Ecken 293266966" o:spid="_x0000_s3391" style="position:absolute;left:0;text-align:left;margin-left:.15pt;margin-top:2.6pt;width:282.85pt;height:25.25pt;z-index:258644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ISI&#10;0lTBAgAAyQUAAA4AAAAAAAAAAAAAAAAALgIAAGRycy9lMm9Eb2MueG1sUEsBAi0AFAAGAAgAAAAh&#10;ABCRfb7aAAAABQEAAA8AAAAAAAAAAAAAAAAAGwUAAGRycy9kb3ducmV2LnhtbFBLBQYAAAAABAAE&#10;APMAAAAiBgAAAAA=&#10;" filled="f" strokecolor="black [3213]" strokeweight=".5pt">
                      <v:textbox>
                        <w:txbxContent>
                          <w:p w14:paraId="5AF4486F" w14:textId="77777777" w:rsidR="00BD5E17" w:rsidRDefault="00BD5E17" w:rsidP="00D24FE3">
                            <w:pPr>
                              <w:jc w:val="center"/>
                            </w:pPr>
                            <w:r>
                              <w:t>x</w:t>
                            </w:r>
                          </w:p>
                        </w:txbxContent>
                      </v:textbox>
                      <w10:wrap anchory="line"/>
                    </v:roundrect>
                  </w:pict>
                </mc:Fallback>
              </mc:AlternateContent>
            </w:r>
          </w:p>
        </w:tc>
      </w:tr>
      <w:tr w:rsidR="00D24FE3" w:rsidRPr="009F08DB" w14:paraId="3E8D5117" w14:textId="77777777" w:rsidTr="003E2B0D">
        <w:trPr>
          <w:trHeight w:val="1020"/>
        </w:trPr>
        <w:tc>
          <w:tcPr>
            <w:tcW w:w="2154" w:type="dxa"/>
            <w:shd w:val="clear" w:color="auto" w:fill="F2F2F2" w:themeFill="background1" w:themeFillShade="F2"/>
          </w:tcPr>
          <w:p w14:paraId="28019564" w14:textId="77777777" w:rsidR="00D24FE3" w:rsidRPr="009F08DB" w:rsidRDefault="00D24FE3" w:rsidP="003E2B0D">
            <w:pPr>
              <w:pStyle w:val="Textkrper"/>
              <w:spacing w:after="0"/>
              <w:rPr>
                <w:lang w:val="de-DE"/>
              </w:rPr>
            </w:pPr>
            <w:r w:rsidRPr="009F08DB">
              <w:rPr>
                <w:b/>
                <w:lang w:val="de-DE"/>
              </w:rPr>
              <w:t>Ergebnisse genehmigt</w:t>
            </w:r>
          </w:p>
        </w:tc>
        <w:tc>
          <w:tcPr>
            <w:tcW w:w="7256" w:type="dxa"/>
            <w:gridSpan w:val="2"/>
          </w:tcPr>
          <w:p w14:paraId="5FCCDB71" w14:textId="77777777" w:rsidR="00D24FE3" w:rsidRPr="009F08DB" w:rsidRDefault="00D24FE3" w:rsidP="003E2B0D">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646016" behindDoc="0" locked="0" layoutInCell="1" allowOverlap="1" wp14:anchorId="6A295A3B" wp14:editId="4F77849D">
                      <wp:simplePos x="0" y="0"/>
                      <wp:positionH relativeFrom="column">
                        <wp:posOffset>-5715</wp:posOffset>
                      </wp:positionH>
                      <wp:positionV relativeFrom="line">
                        <wp:posOffset>252095</wp:posOffset>
                      </wp:positionV>
                      <wp:extent cx="4500000" cy="320400"/>
                      <wp:effectExtent l="0" t="0" r="15240" b="22860"/>
                      <wp:wrapNone/>
                      <wp:docPr id="293266967" name="Rechteck: abgerundete Ecken 29326696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BB10C" w14:textId="77777777" w:rsidR="00BD5E17" w:rsidRDefault="00BD5E17" w:rsidP="00D24FE3">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95A3B" id="Rechteck: abgerundete Ecken 293266967" o:spid="_x0000_s3392" style="position:absolute;left:0;text-align:left;margin-left:-.45pt;margin-top:19.85pt;width:354.35pt;height:25.25pt;z-index:258646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0XYogbsC&#10;AADJBQAADgAAAAAAAAAAAAAAAAAuAgAAZHJzL2Uyb0RvYy54bWxQSwECLQAUAAYACAAAACEAeEdM&#10;vdwAAAAHAQAADwAAAAAAAAAAAAAAAAAVBQAAZHJzL2Rvd25yZXYueG1sUEsFBgAAAAAEAAQA8wAA&#10;AB4GAAAAAA==&#10;" filled="f" strokecolor="black [3213]" strokeweight=".5pt">
                      <v:textbox>
                        <w:txbxContent>
                          <w:p w14:paraId="688BB10C" w14:textId="77777777" w:rsidR="00BD5E17" w:rsidRDefault="00BD5E17" w:rsidP="00D24FE3">
                            <w:pPr>
                              <w:jc w:val="center"/>
                            </w:pPr>
                            <w:r>
                              <w:t>x</w:t>
                            </w:r>
                          </w:p>
                        </w:txbxContent>
                      </v:textbox>
                      <w10:wrap anchory="line"/>
                    </v:roundrect>
                  </w:pict>
                </mc:Fallback>
              </mc:AlternateContent>
            </w:r>
            <w:r w:rsidRPr="009F08DB">
              <w:rPr>
                <w:lang w:val="de-DE"/>
              </w:rPr>
              <w:t>Datum/Kurzzeichen</w:t>
            </w:r>
          </w:p>
          <w:p w14:paraId="510B6E25" w14:textId="77777777" w:rsidR="00D24FE3" w:rsidRPr="009F08DB" w:rsidRDefault="00D24FE3" w:rsidP="003E2B0D">
            <w:pPr>
              <w:pStyle w:val="Textkrper"/>
              <w:tabs>
                <w:tab w:val="left" w:pos="284"/>
              </w:tabs>
              <w:spacing w:after="0"/>
              <w:rPr>
                <w:lang w:val="de-DE"/>
              </w:rPr>
            </w:pPr>
          </w:p>
        </w:tc>
      </w:tr>
    </w:tbl>
    <w:p w14:paraId="5A4980A6" w14:textId="68C9270F" w:rsidR="005721B8" w:rsidRPr="009F08DB" w:rsidRDefault="00F31005" w:rsidP="00897659">
      <w:pPr>
        <w:pStyle w:val="berschrift3nummeriert"/>
        <w:rPr>
          <w:lang w:val="de-DE"/>
        </w:rPr>
      </w:pPr>
      <w:bookmarkStart w:id="270" w:name="_Toc118817782"/>
      <w:r w:rsidRPr="009F08DB">
        <w:rPr>
          <w:lang w:val="de-DE"/>
        </w:rPr>
        <w:t xml:space="preserve">FLT 2034: </w:t>
      </w:r>
      <w:r w:rsidR="0089525A" w:rsidRPr="009F08DB">
        <w:rPr>
          <w:lang w:val="de-DE"/>
        </w:rPr>
        <w:t>BESCHUTZUNG</w:t>
      </w:r>
      <w:r w:rsidRPr="009F08DB">
        <w:rPr>
          <w:lang w:val="de-DE"/>
        </w:rPr>
        <w:t xml:space="preserve"> </w:t>
      </w:r>
      <w:r w:rsidR="00A6683F" w:rsidRPr="009F08DB">
        <w:rPr>
          <w:lang w:val="de-DE"/>
        </w:rPr>
        <w:t>ZUFÜHRUNG</w:t>
      </w:r>
      <w:r w:rsidRPr="009F08DB">
        <w:rPr>
          <w:lang w:val="de-DE"/>
        </w:rPr>
        <w:t xml:space="preserve"> - </w:t>
      </w:r>
      <w:r w:rsidRPr="009F08DB">
        <w:rPr>
          <w:color w:val="FC1921" w:themeColor="accent6"/>
          <w:lang w:val="de-DE"/>
        </w:rPr>
        <w:t>RUNNING IN TOP</w:t>
      </w:r>
      <w:r w:rsidRPr="009F08DB">
        <w:rPr>
          <w:lang w:val="de-DE"/>
        </w:rPr>
        <w:t xml:space="preserve"> - </w:t>
      </w:r>
      <w:r w:rsidR="0089525A" w:rsidRPr="009F08DB">
        <w:rPr>
          <w:lang w:val="de-DE"/>
        </w:rPr>
        <w:t>OFFEN</w:t>
      </w:r>
      <w:bookmarkEnd w:id="270"/>
    </w:p>
    <w:p w14:paraId="50D94CE0"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00DD9905" w14:textId="77777777" w:rsidTr="00F31005">
        <w:trPr>
          <w:trHeight w:val="211"/>
        </w:trPr>
        <w:tc>
          <w:tcPr>
            <w:tcW w:w="2154" w:type="dxa"/>
            <w:shd w:val="clear" w:color="auto" w:fill="F2F2F2" w:themeFill="background1" w:themeFillShade="F2"/>
          </w:tcPr>
          <w:p w14:paraId="3B670EC8" w14:textId="20F15C03" w:rsidR="005721B8" w:rsidRPr="009F08DB" w:rsidRDefault="00D8280B" w:rsidP="00190981">
            <w:pPr>
              <w:pStyle w:val="Textkrper"/>
              <w:spacing w:after="0"/>
              <w:rPr>
                <w:b/>
                <w:lang w:val="de-DE"/>
              </w:rPr>
            </w:pPr>
            <w:r w:rsidRPr="009F08DB">
              <w:rPr>
                <w:b/>
                <w:lang w:val="de-DE"/>
              </w:rPr>
              <w:t>Testziel</w:t>
            </w:r>
          </w:p>
        </w:tc>
        <w:tc>
          <w:tcPr>
            <w:tcW w:w="7257" w:type="dxa"/>
          </w:tcPr>
          <w:p w14:paraId="03108D8D" w14:textId="7069CBD1" w:rsidR="005721B8" w:rsidRPr="009F08DB" w:rsidRDefault="00A7704C" w:rsidP="00190981">
            <w:pPr>
              <w:pStyle w:val="BulletTabtext"/>
              <w:rPr>
                <w:lang w:val="de-DE"/>
              </w:rPr>
            </w:pPr>
            <w:r w:rsidRPr="009F08DB">
              <w:rPr>
                <w:lang w:val="de-DE"/>
              </w:rPr>
              <w:t>Test, ob die richtige Störmeldung im Bedienfeld erscheint</w:t>
            </w:r>
          </w:p>
          <w:p w14:paraId="7BAEED96" w14:textId="2D391CBF" w:rsidR="00F31005" w:rsidRPr="009F08DB" w:rsidRDefault="00F31005" w:rsidP="00F31005">
            <w:pPr>
              <w:pStyle w:val="Abstandshalter"/>
              <w:rPr>
                <w:lang w:val="de-DE"/>
              </w:rPr>
            </w:pPr>
          </w:p>
        </w:tc>
      </w:tr>
      <w:tr w:rsidR="005721B8" w:rsidRPr="00387A0C" w14:paraId="50514BB8" w14:textId="77777777" w:rsidTr="00190981">
        <w:trPr>
          <w:trHeight w:val="170"/>
        </w:trPr>
        <w:tc>
          <w:tcPr>
            <w:tcW w:w="2154" w:type="dxa"/>
          </w:tcPr>
          <w:p w14:paraId="5043FC4E" w14:textId="77777777" w:rsidR="005721B8" w:rsidRPr="009F08DB" w:rsidRDefault="005721B8" w:rsidP="00190981">
            <w:pPr>
              <w:pStyle w:val="Textkrper"/>
              <w:spacing w:before="0" w:after="0"/>
              <w:rPr>
                <w:sz w:val="8"/>
                <w:szCs w:val="8"/>
                <w:lang w:val="de-DE"/>
              </w:rPr>
            </w:pPr>
          </w:p>
        </w:tc>
        <w:tc>
          <w:tcPr>
            <w:tcW w:w="7257" w:type="dxa"/>
          </w:tcPr>
          <w:p w14:paraId="5B330B9C" w14:textId="77777777" w:rsidR="005721B8" w:rsidRPr="009F08DB" w:rsidRDefault="005721B8" w:rsidP="00190981">
            <w:pPr>
              <w:pStyle w:val="Textkrper"/>
              <w:spacing w:before="0" w:after="0"/>
              <w:rPr>
                <w:sz w:val="8"/>
                <w:szCs w:val="8"/>
                <w:lang w:val="de-DE"/>
              </w:rPr>
            </w:pPr>
          </w:p>
        </w:tc>
      </w:tr>
      <w:tr w:rsidR="005721B8" w:rsidRPr="009F08DB" w14:paraId="091AD46F" w14:textId="77777777" w:rsidTr="00190981">
        <w:trPr>
          <w:trHeight w:val="471"/>
        </w:trPr>
        <w:tc>
          <w:tcPr>
            <w:tcW w:w="2154" w:type="dxa"/>
            <w:shd w:val="clear" w:color="auto" w:fill="F2F2F2" w:themeFill="background1" w:themeFillShade="F2"/>
          </w:tcPr>
          <w:p w14:paraId="59D2A8D6" w14:textId="22DA62DF" w:rsidR="005721B8" w:rsidRPr="009F08DB" w:rsidRDefault="00D8280B" w:rsidP="00190981">
            <w:pPr>
              <w:pStyle w:val="Textkrper"/>
              <w:spacing w:after="0"/>
              <w:rPr>
                <w:b/>
                <w:lang w:val="de-DE"/>
              </w:rPr>
            </w:pPr>
            <w:r w:rsidRPr="009F08DB">
              <w:rPr>
                <w:b/>
                <w:lang w:val="de-DE"/>
              </w:rPr>
              <w:t>Testdurchführung</w:t>
            </w:r>
          </w:p>
        </w:tc>
        <w:tc>
          <w:tcPr>
            <w:tcW w:w="7257" w:type="dxa"/>
          </w:tcPr>
          <w:p w14:paraId="01A3EF2A" w14:textId="77777777" w:rsidR="005721B8" w:rsidRPr="009F08DB" w:rsidRDefault="005721B8" w:rsidP="00190981">
            <w:pPr>
              <w:pStyle w:val="Textkrper"/>
              <w:spacing w:after="0"/>
              <w:rPr>
                <w:lang w:val="de-DE"/>
              </w:rPr>
            </w:pPr>
          </w:p>
        </w:tc>
      </w:tr>
      <w:tr w:rsidR="005721B8" w:rsidRPr="009F08DB" w14:paraId="556FF58B" w14:textId="77777777" w:rsidTr="00F31005">
        <w:trPr>
          <w:trHeight w:val="271"/>
        </w:trPr>
        <w:tc>
          <w:tcPr>
            <w:tcW w:w="2154" w:type="dxa"/>
            <w:shd w:val="clear" w:color="auto" w:fill="F2F2F2" w:themeFill="background1" w:themeFillShade="F2"/>
          </w:tcPr>
          <w:p w14:paraId="1CF4649F" w14:textId="11B36DC7" w:rsidR="005721B8" w:rsidRPr="009F08DB" w:rsidRDefault="00D41D58" w:rsidP="00190981">
            <w:pPr>
              <w:pStyle w:val="Textkrper"/>
              <w:spacing w:after="0"/>
              <w:rPr>
                <w:lang w:val="de-DE"/>
              </w:rPr>
            </w:pPr>
            <w:r w:rsidRPr="009F08DB">
              <w:rPr>
                <w:lang w:val="de-DE"/>
              </w:rPr>
              <w:t>Testvoraussetzungen</w:t>
            </w:r>
          </w:p>
        </w:tc>
        <w:tc>
          <w:tcPr>
            <w:tcW w:w="7257" w:type="dxa"/>
          </w:tcPr>
          <w:p w14:paraId="021A7130" w14:textId="66219548"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54B240E2" w14:textId="39B8D043" w:rsidR="00F31005" w:rsidRPr="009F08DB" w:rsidRDefault="00F31005" w:rsidP="00F31005">
            <w:pPr>
              <w:pStyle w:val="Abstandshalter"/>
              <w:rPr>
                <w:lang w:val="de-DE"/>
              </w:rPr>
            </w:pPr>
          </w:p>
        </w:tc>
      </w:tr>
      <w:tr w:rsidR="005721B8" w:rsidRPr="00387A0C" w14:paraId="192D45A4" w14:textId="77777777" w:rsidTr="00F31005">
        <w:trPr>
          <w:trHeight w:val="278"/>
        </w:trPr>
        <w:tc>
          <w:tcPr>
            <w:tcW w:w="2154" w:type="dxa"/>
            <w:shd w:val="clear" w:color="auto" w:fill="F2F2F2" w:themeFill="background1" w:themeFillShade="F2"/>
          </w:tcPr>
          <w:p w14:paraId="432BAE5C" w14:textId="5DC8BE18" w:rsidR="005721B8" w:rsidRPr="009F08DB" w:rsidRDefault="00D8280B" w:rsidP="00190981">
            <w:pPr>
              <w:pStyle w:val="Textkrper"/>
              <w:spacing w:after="0"/>
              <w:rPr>
                <w:lang w:val="de-DE"/>
              </w:rPr>
            </w:pPr>
            <w:r w:rsidRPr="009F08DB">
              <w:rPr>
                <w:lang w:val="de-DE"/>
              </w:rPr>
              <w:t>Erforderliche Tätigkeit</w:t>
            </w:r>
          </w:p>
        </w:tc>
        <w:tc>
          <w:tcPr>
            <w:tcW w:w="7257" w:type="dxa"/>
          </w:tcPr>
          <w:p w14:paraId="313D84CF" w14:textId="1B6CB0A9" w:rsidR="005721B8" w:rsidRPr="009F08DB" w:rsidRDefault="0089525A" w:rsidP="00F31005">
            <w:pPr>
              <w:pStyle w:val="BulletTabtext"/>
              <w:rPr>
                <w:lang w:val="de-DE"/>
              </w:rPr>
            </w:pPr>
            <w:r w:rsidRPr="009F08DB">
              <w:rPr>
                <w:lang w:val="de-DE"/>
              </w:rPr>
              <w:t xml:space="preserve">Schutztür </w:t>
            </w:r>
            <w:r w:rsidR="00A6683F" w:rsidRPr="009F08DB">
              <w:rPr>
                <w:lang w:val="de-DE"/>
              </w:rPr>
              <w:t>Zuführung</w:t>
            </w:r>
            <w:r w:rsidR="00F31005" w:rsidRPr="009F08DB">
              <w:rPr>
                <w:lang w:val="de-DE"/>
              </w:rPr>
              <w:t xml:space="preserve"> -</w:t>
            </w:r>
            <w:r w:rsidR="00F31005" w:rsidRPr="009F08DB">
              <w:rPr>
                <w:color w:val="FC1921" w:themeColor="accent6"/>
                <w:lang w:val="de-DE"/>
              </w:rPr>
              <w:t xml:space="preserve"> running in top</w:t>
            </w:r>
            <w:r w:rsidR="00F31005" w:rsidRPr="009F08DB">
              <w:rPr>
                <w:lang w:val="de-DE"/>
              </w:rPr>
              <w:t xml:space="preserve"> </w:t>
            </w:r>
            <w:r w:rsidR="00FA5866" w:rsidRPr="009F08DB">
              <w:rPr>
                <w:lang w:val="de-DE"/>
              </w:rPr>
              <w:t>öffnen</w:t>
            </w:r>
          </w:p>
          <w:p w14:paraId="76D309D6" w14:textId="1C3B7D2A" w:rsidR="00F31005" w:rsidRPr="009F08DB" w:rsidRDefault="00F31005" w:rsidP="00F31005">
            <w:pPr>
              <w:pStyle w:val="Abstandshalter"/>
              <w:rPr>
                <w:lang w:val="de-DE"/>
              </w:rPr>
            </w:pPr>
          </w:p>
        </w:tc>
      </w:tr>
      <w:tr w:rsidR="005721B8" w:rsidRPr="00387A0C" w14:paraId="0AF19F71" w14:textId="77777777" w:rsidTr="00190981">
        <w:trPr>
          <w:trHeight w:val="697"/>
        </w:trPr>
        <w:tc>
          <w:tcPr>
            <w:tcW w:w="2154" w:type="dxa"/>
            <w:shd w:val="clear" w:color="auto" w:fill="F2F2F2" w:themeFill="background1" w:themeFillShade="F2"/>
          </w:tcPr>
          <w:p w14:paraId="78D55175" w14:textId="57C40862" w:rsidR="005721B8" w:rsidRPr="009F08DB" w:rsidRDefault="008C23D6" w:rsidP="00190981">
            <w:pPr>
              <w:pStyle w:val="Textkrper"/>
              <w:spacing w:after="0"/>
              <w:rPr>
                <w:lang w:val="de-DE"/>
              </w:rPr>
            </w:pPr>
            <w:r w:rsidRPr="009F08DB">
              <w:rPr>
                <w:lang w:val="de-DE"/>
              </w:rPr>
              <w:t>Folge</w:t>
            </w:r>
          </w:p>
        </w:tc>
        <w:tc>
          <w:tcPr>
            <w:tcW w:w="7257" w:type="dxa"/>
          </w:tcPr>
          <w:p w14:paraId="2BA7117F" w14:textId="116E6EF2" w:rsidR="00F31005" w:rsidRPr="009F08DB" w:rsidRDefault="00762C1A" w:rsidP="00F31005">
            <w:pPr>
              <w:pStyle w:val="BulletTabtext"/>
              <w:rPr>
                <w:lang w:val="de-DE"/>
              </w:rPr>
            </w:pPr>
            <w:r w:rsidRPr="009F08DB">
              <w:rPr>
                <w:lang w:val="de-DE"/>
              </w:rPr>
              <w:t>Störmeldung erscheint im Bedienfeld</w:t>
            </w:r>
          </w:p>
          <w:p w14:paraId="0A46B2E0" w14:textId="20FA4B34"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787711C5" w14:textId="6A639B38" w:rsidR="00F31005" w:rsidRPr="009F08DB" w:rsidRDefault="00F31005" w:rsidP="00F31005">
            <w:pPr>
              <w:pStyle w:val="Abstandshalter"/>
              <w:rPr>
                <w:lang w:val="de-DE"/>
              </w:rPr>
            </w:pPr>
          </w:p>
        </w:tc>
      </w:tr>
      <w:tr w:rsidR="005721B8" w:rsidRPr="009F08DB" w14:paraId="56E7C79B" w14:textId="77777777" w:rsidTr="00F31005">
        <w:trPr>
          <w:trHeight w:val="356"/>
        </w:trPr>
        <w:tc>
          <w:tcPr>
            <w:tcW w:w="2154" w:type="dxa"/>
            <w:shd w:val="clear" w:color="auto" w:fill="F2F2F2" w:themeFill="background1" w:themeFillShade="F2"/>
          </w:tcPr>
          <w:p w14:paraId="727E62AD" w14:textId="35B365F4" w:rsidR="005721B8" w:rsidRPr="009F08DB" w:rsidRDefault="00D8280B" w:rsidP="00190981">
            <w:pPr>
              <w:pStyle w:val="Textkrper"/>
              <w:spacing w:after="0"/>
              <w:rPr>
                <w:lang w:val="de-DE"/>
              </w:rPr>
            </w:pPr>
            <w:r w:rsidRPr="009F08DB">
              <w:rPr>
                <w:lang w:val="de-DE"/>
              </w:rPr>
              <w:t>Kommentare</w:t>
            </w:r>
          </w:p>
        </w:tc>
        <w:tc>
          <w:tcPr>
            <w:tcW w:w="7257" w:type="dxa"/>
          </w:tcPr>
          <w:p w14:paraId="759C82A0" w14:textId="7C19C34B" w:rsidR="005721B8" w:rsidRPr="009F08DB" w:rsidRDefault="00AE36C0" w:rsidP="00190981">
            <w:pPr>
              <w:pStyle w:val="BulletTabtext"/>
              <w:rPr>
                <w:lang w:val="de-DE"/>
              </w:rPr>
            </w:pPr>
            <w:r w:rsidRPr="009F08DB">
              <w:rPr>
                <w:lang w:val="de-DE"/>
              </w:rPr>
              <w:t>Keine</w:t>
            </w:r>
          </w:p>
          <w:p w14:paraId="104C3707" w14:textId="77777777" w:rsidR="005721B8" w:rsidRPr="009F08DB" w:rsidRDefault="005721B8" w:rsidP="00190981">
            <w:pPr>
              <w:pStyle w:val="Abstandshalter"/>
              <w:rPr>
                <w:lang w:val="de-DE"/>
              </w:rPr>
            </w:pPr>
          </w:p>
        </w:tc>
      </w:tr>
      <w:tr w:rsidR="005721B8" w:rsidRPr="009F08DB" w14:paraId="3FDA21AE" w14:textId="77777777" w:rsidTr="00190981">
        <w:trPr>
          <w:trHeight w:val="697"/>
        </w:trPr>
        <w:tc>
          <w:tcPr>
            <w:tcW w:w="2154" w:type="dxa"/>
            <w:shd w:val="clear" w:color="auto" w:fill="F2F2F2" w:themeFill="background1" w:themeFillShade="F2"/>
          </w:tcPr>
          <w:p w14:paraId="234191F8" w14:textId="3FDF19DC" w:rsidR="005721B8" w:rsidRPr="009F08DB" w:rsidRDefault="00D41D58" w:rsidP="00190981">
            <w:pPr>
              <w:pStyle w:val="Textkrper"/>
              <w:spacing w:after="0"/>
              <w:rPr>
                <w:lang w:val="de-DE"/>
              </w:rPr>
            </w:pPr>
            <w:r w:rsidRPr="009F08DB">
              <w:rPr>
                <w:lang w:val="de-DE"/>
              </w:rPr>
              <w:t>Quittierung</w:t>
            </w:r>
          </w:p>
        </w:tc>
        <w:tc>
          <w:tcPr>
            <w:tcW w:w="7257" w:type="dxa"/>
          </w:tcPr>
          <w:p w14:paraId="0409649B" w14:textId="1A59504B" w:rsidR="00F31005" w:rsidRPr="009F08DB" w:rsidRDefault="00B03F48" w:rsidP="00F31005">
            <w:pPr>
              <w:pStyle w:val="BulletTabtext"/>
              <w:rPr>
                <w:lang w:val="de-DE"/>
              </w:rPr>
            </w:pPr>
            <w:r w:rsidRPr="009F08DB">
              <w:rPr>
                <w:lang w:val="de-DE"/>
              </w:rPr>
              <w:t>Schutztür schließen</w:t>
            </w:r>
          </w:p>
          <w:p w14:paraId="7B889A64" w14:textId="2EABF763"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00AB1F3D" w14:textId="428ECE2E" w:rsidR="00F31005" w:rsidRPr="009F08DB" w:rsidRDefault="00F31005" w:rsidP="00F31005">
            <w:pPr>
              <w:pStyle w:val="Abstandshalter"/>
              <w:rPr>
                <w:lang w:val="de-DE"/>
              </w:rPr>
            </w:pPr>
          </w:p>
        </w:tc>
      </w:tr>
    </w:tbl>
    <w:p w14:paraId="2E4AF03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FC0001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BEED4C3" w14:textId="1563435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646501B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11FF0719" w14:textId="07A4F1E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DD37423" w14:textId="77777777" w:rsidTr="00190981">
        <w:trPr>
          <w:trHeight w:val="697"/>
        </w:trPr>
        <w:tc>
          <w:tcPr>
            <w:tcW w:w="2154" w:type="dxa"/>
            <w:tcBorders>
              <w:bottom w:val="nil"/>
            </w:tcBorders>
            <w:shd w:val="clear" w:color="auto" w:fill="F2F2F2" w:themeFill="background1" w:themeFillShade="F2"/>
          </w:tcPr>
          <w:p w14:paraId="03D0E43A" w14:textId="4C5FCC7B"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FD0456E" w14:textId="0B4AB799"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74048E4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09120" behindDoc="0" locked="0" layoutInCell="1" allowOverlap="1" wp14:anchorId="66A946F5" wp14:editId="07140212">
                      <wp:simplePos x="0" y="0"/>
                      <wp:positionH relativeFrom="column">
                        <wp:posOffset>-36195</wp:posOffset>
                      </wp:positionH>
                      <wp:positionV relativeFrom="line">
                        <wp:posOffset>36195</wp:posOffset>
                      </wp:positionV>
                      <wp:extent cx="820800" cy="320400"/>
                      <wp:effectExtent l="0" t="0" r="17780" b="22860"/>
                      <wp:wrapNone/>
                      <wp:docPr id="293276450" name="Rechteck: abgerundete Ecken 29327645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9A37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946F5" id="Rechteck: abgerundete Ecken 293276450" o:spid="_x0000_s3393" style="position:absolute;left:0;text-align:left;margin-left:-2.85pt;margin-top:2.85pt;width:64.65pt;height:25.25pt;z-index:255109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AbLCDqvAIA&#10;AMgFAAAOAAAAAAAAAAAAAAAAAC4CAABkcnMvZTJvRG9jLnhtbFBLAQItABQABgAIAAAAIQA1k152&#10;2gAAAAcBAAAPAAAAAAAAAAAAAAAAABYFAABkcnMvZG93bnJldi54bWxQSwUGAAAAAAQABADzAAAA&#10;HQYAAAAA&#10;" filled="f" strokecolor="black [3213]" strokeweight=".5pt">
                      <v:textbox>
                        <w:txbxContent>
                          <w:p w14:paraId="7409A37E" w14:textId="77777777" w:rsidR="00BD5E17" w:rsidRDefault="00BD5E17" w:rsidP="005721B8">
                            <w:pPr>
                              <w:jc w:val="center"/>
                            </w:pPr>
                            <w:r>
                              <w:t>x</w:t>
                            </w:r>
                          </w:p>
                        </w:txbxContent>
                      </v:textbox>
                      <w10:wrap anchory="line"/>
                    </v:roundrect>
                  </w:pict>
                </mc:Fallback>
              </mc:AlternateContent>
            </w:r>
          </w:p>
        </w:tc>
      </w:tr>
      <w:tr w:rsidR="005721B8" w:rsidRPr="00387A0C" w14:paraId="769BD150" w14:textId="77777777" w:rsidTr="00190981">
        <w:trPr>
          <w:trHeight w:val="697"/>
        </w:trPr>
        <w:tc>
          <w:tcPr>
            <w:tcW w:w="2154" w:type="dxa"/>
            <w:tcBorders>
              <w:top w:val="nil"/>
              <w:bottom w:val="nil"/>
            </w:tcBorders>
            <w:shd w:val="clear" w:color="auto" w:fill="F2F2F2" w:themeFill="background1" w:themeFillShade="F2"/>
          </w:tcPr>
          <w:p w14:paraId="641B5906" w14:textId="77777777" w:rsidR="005721B8" w:rsidRPr="009F08DB" w:rsidRDefault="005721B8" w:rsidP="00190981">
            <w:pPr>
              <w:pStyle w:val="Textkrper"/>
              <w:spacing w:after="0"/>
              <w:rPr>
                <w:lang w:val="de-DE"/>
              </w:rPr>
            </w:pPr>
          </w:p>
        </w:tc>
        <w:tc>
          <w:tcPr>
            <w:tcW w:w="5839" w:type="dxa"/>
            <w:tcBorders>
              <w:top w:val="nil"/>
              <w:bottom w:val="nil"/>
            </w:tcBorders>
          </w:tcPr>
          <w:p w14:paraId="08333431" w14:textId="22CAC6C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2F65FCB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16288" behindDoc="0" locked="0" layoutInCell="1" allowOverlap="1" wp14:anchorId="25A01095" wp14:editId="08A8E5C5">
                      <wp:simplePos x="0" y="0"/>
                      <wp:positionH relativeFrom="column">
                        <wp:posOffset>-36195</wp:posOffset>
                      </wp:positionH>
                      <wp:positionV relativeFrom="line">
                        <wp:posOffset>36195</wp:posOffset>
                      </wp:positionV>
                      <wp:extent cx="820800" cy="320400"/>
                      <wp:effectExtent l="0" t="0" r="17780" b="22860"/>
                      <wp:wrapNone/>
                      <wp:docPr id="293276451" name="Rechteck: abgerundete Ecken 2932764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21F1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A01095" id="Rechteck: abgerundete Ecken 293276451" o:spid="_x0000_s3394" style="position:absolute;left:0;text-align:left;margin-left:-2.85pt;margin-top:2.85pt;width:64.65pt;height:25.25pt;z-index:255116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crQhq+&#10;AgAAyAUAAA4AAAAAAAAAAAAAAAAALgIAAGRycy9lMm9Eb2MueG1sUEsBAi0AFAAGAAgAAAAhADWT&#10;XnbaAAAABwEAAA8AAAAAAAAAAAAAAAAAGAUAAGRycy9kb3ducmV2LnhtbFBLBQYAAAAABAAEAPMA&#10;AAAfBgAAAAA=&#10;" filled="f" strokecolor="black [3213]" strokeweight=".5pt">
                      <v:textbox>
                        <w:txbxContent>
                          <w:p w14:paraId="30D21F1F" w14:textId="77777777" w:rsidR="00BD5E17" w:rsidRDefault="00BD5E17" w:rsidP="005721B8">
                            <w:pPr>
                              <w:jc w:val="center"/>
                            </w:pPr>
                            <w:r>
                              <w:t>x</w:t>
                            </w:r>
                          </w:p>
                        </w:txbxContent>
                      </v:textbox>
                      <w10:wrap anchory="line"/>
                    </v:roundrect>
                  </w:pict>
                </mc:Fallback>
              </mc:AlternateContent>
            </w:r>
          </w:p>
        </w:tc>
      </w:tr>
      <w:tr w:rsidR="005721B8" w:rsidRPr="009F08DB" w14:paraId="22F728F9" w14:textId="77777777" w:rsidTr="00190981">
        <w:trPr>
          <w:trHeight w:val="1701"/>
        </w:trPr>
        <w:tc>
          <w:tcPr>
            <w:tcW w:w="2154" w:type="dxa"/>
            <w:shd w:val="clear" w:color="auto" w:fill="F2F2F2" w:themeFill="background1" w:themeFillShade="F2"/>
          </w:tcPr>
          <w:p w14:paraId="4BA2100E" w14:textId="482BB00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34ED96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13216" behindDoc="0" locked="0" layoutInCell="1" allowOverlap="1" wp14:anchorId="39DAC8D2" wp14:editId="1956E394">
                      <wp:simplePos x="0" y="0"/>
                      <wp:positionH relativeFrom="column">
                        <wp:posOffset>-5715</wp:posOffset>
                      </wp:positionH>
                      <wp:positionV relativeFrom="line">
                        <wp:posOffset>72390</wp:posOffset>
                      </wp:positionV>
                      <wp:extent cx="4500000" cy="942975"/>
                      <wp:effectExtent l="0" t="0" r="15240" b="28575"/>
                      <wp:wrapNone/>
                      <wp:docPr id="293276454" name="Rechteck: abgerundete Ecken 29327645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1230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AC8D2" id="Rechteck: abgerundete Ecken 293276454" o:spid="_x0000_s3395" style="position:absolute;left:0;text-align:left;margin-left:-.45pt;margin-top:5.7pt;width:354.35pt;height:74.25pt;z-index:255113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1EgI4&#10;vQIAAMkFAAAOAAAAAAAAAAAAAAAAAC4CAABkcnMvZTJvRG9jLnhtbFBLAQItABQABgAIAAAAIQDv&#10;Mn/u3AAAAAgBAAAPAAAAAAAAAAAAAAAAABcFAABkcnMvZG93bnJldi54bWxQSwUGAAAAAAQABADz&#10;AAAAIAYAAAAA&#10;" filled="f" strokecolor="black [3213]" strokeweight=".5pt">
                      <v:textbox>
                        <w:txbxContent>
                          <w:p w14:paraId="38912300" w14:textId="77777777" w:rsidR="00BD5E17" w:rsidRDefault="00BD5E17" w:rsidP="005721B8">
                            <w:pPr>
                              <w:jc w:val="center"/>
                            </w:pPr>
                            <w:r>
                              <w:t>x</w:t>
                            </w:r>
                          </w:p>
                        </w:txbxContent>
                      </v:textbox>
                      <w10:wrap anchory="line"/>
                    </v:roundrect>
                  </w:pict>
                </mc:Fallback>
              </mc:AlternateContent>
            </w:r>
          </w:p>
        </w:tc>
      </w:tr>
    </w:tbl>
    <w:p w14:paraId="7EEBA927" w14:textId="77777777" w:rsidR="005721B8" w:rsidRPr="009F08DB" w:rsidRDefault="005721B8" w:rsidP="005721B8">
      <w:pPr>
        <w:pStyle w:val="Textkrper"/>
        <w:rPr>
          <w:lang w:val="de-DE"/>
        </w:rPr>
      </w:pPr>
    </w:p>
    <w:p w14:paraId="31C52F0F" w14:textId="162FA594" w:rsidR="005721B8" w:rsidRDefault="005721B8" w:rsidP="005721B8">
      <w:pPr>
        <w:pStyle w:val="Textkrper"/>
        <w:rPr>
          <w:lang w:val="de-DE"/>
        </w:rPr>
      </w:pPr>
    </w:p>
    <w:p w14:paraId="3CEFD22B" w14:textId="77777777" w:rsidR="00D87089" w:rsidRPr="009F08DB" w:rsidRDefault="00D87089" w:rsidP="005721B8">
      <w:pPr>
        <w:pStyle w:val="Textkrper"/>
        <w:rPr>
          <w:lang w:val="de-DE"/>
        </w:rPr>
      </w:pPr>
    </w:p>
    <w:p w14:paraId="182D8896" w14:textId="4B54A7E4" w:rsidR="00F31005" w:rsidRPr="009F08DB" w:rsidRDefault="00F31005" w:rsidP="005721B8">
      <w:pPr>
        <w:pStyle w:val="Textkrper"/>
        <w:rPr>
          <w:lang w:val="de-DE"/>
        </w:rPr>
      </w:pPr>
    </w:p>
    <w:p w14:paraId="33B60D56" w14:textId="77777777" w:rsidR="00F31005" w:rsidRPr="009F08DB" w:rsidRDefault="00F31005"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CADE55A" w14:textId="77777777" w:rsidTr="00626664">
        <w:trPr>
          <w:trHeight w:val="1020"/>
        </w:trPr>
        <w:tc>
          <w:tcPr>
            <w:tcW w:w="2154" w:type="dxa"/>
            <w:shd w:val="clear" w:color="auto" w:fill="F2F2F2" w:themeFill="background1" w:themeFillShade="F2"/>
          </w:tcPr>
          <w:p w14:paraId="6658DE58" w14:textId="32194CA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A56CFE0" w14:textId="1D9CEB59" w:rsidR="00626664" w:rsidRPr="009F08DB" w:rsidRDefault="00745279" w:rsidP="00190981">
            <w:pPr>
              <w:pStyle w:val="Textkrper"/>
              <w:tabs>
                <w:tab w:val="left" w:pos="284"/>
              </w:tabs>
              <w:spacing w:after="0"/>
              <w:rPr>
                <w:lang w:val="de-DE"/>
              </w:rPr>
            </w:pPr>
            <w:r w:rsidRPr="009F08DB">
              <w:rPr>
                <w:lang w:val="de-DE"/>
              </w:rPr>
              <w:t>ja/nein</w:t>
            </w:r>
          </w:p>
          <w:p w14:paraId="6F71B28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78752" behindDoc="0" locked="0" layoutInCell="1" allowOverlap="1" wp14:anchorId="35655C97" wp14:editId="0C9DCCB3">
                      <wp:simplePos x="0" y="0"/>
                      <wp:positionH relativeFrom="column">
                        <wp:posOffset>635</wp:posOffset>
                      </wp:positionH>
                      <wp:positionV relativeFrom="paragraph">
                        <wp:posOffset>36195</wp:posOffset>
                      </wp:positionV>
                      <wp:extent cx="820800" cy="320400"/>
                      <wp:effectExtent l="0" t="0" r="17780" b="22860"/>
                      <wp:wrapNone/>
                      <wp:docPr id="293276455" name="Rechteck: abgerundete Ecken 2932764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8954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55C97" id="Rechteck: abgerundete Ecken 293276455" o:spid="_x0000_s3396" style="position:absolute;left:0;text-align:left;margin-left:.05pt;margin-top:2.85pt;width:64.65pt;height:25.25pt;z-index:2583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EsAG1G9AgAA&#10;yAUAAA4AAAAAAAAAAAAAAAAALgIAAGRycy9lMm9Eb2MueG1sUEsBAi0AFAAGAAgAAAAhAJuuU8LY&#10;AAAABQEAAA8AAAAAAAAAAAAAAAAAFwUAAGRycy9kb3ducmV2LnhtbFBLBQYAAAAABAAEAPMAAAAc&#10;BgAAAAA=&#10;" filled="f" strokecolor="black [3213]" strokeweight=".5pt">
                      <v:textbox>
                        <w:txbxContent>
                          <w:p w14:paraId="32F89543" w14:textId="77777777" w:rsidR="00BD5E17" w:rsidRDefault="00BD5E17" w:rsidP="005721B8">
                            <w:pPr>
                              <w:jc w:val="center"/>
                            </w:pPr>
                            <w:r>
                              <w:t>x</w:t>
                            </w:r>
                          </w:p>
                        </w:txbxContent>
                      </v:textbox>
                    </v:roundrect>
                  </w:pict>
                </mc:Fallback>
              </mc:AlternateContent>
            </w:r>
          </w:p>
        </w:tc>
        <w:tc>
          <w:tcPr>
            <w:tcW w:w="5839" w:type="dxa"/>
            <w:shd w:val="clear" w:color="auto" w:fill="auto"/>
          </w:tcPr>
          <w:p w14:paraId="77DA72C0" w14:textId="7C7B9173" w:rsidR="00626664" w:rsidRPr="009F08DB" w:rsidRDefault="00745279" w:rsidP="00190981">
            <w:pPr>
              <w:pStyle w:val="Textkrper"/>
              <w:tabs>
                <w:tab w:val="left" w:pos="284"/>
              </w:tabs>
              <w:spacing w:after="0"/>
              <w:rPr>
                <w:lang w:val="de-DE"/>
              </w:rPr>
            </w:pPr>
            <w:r w:rsidRPr="009F08DB">
              <w:rPr>
                <w:lang w:val="de-DE"/>
              </w:rPr>
              <w:t>Datum/Kurzzeichen</w:t>
            </w:r>
          </w:p>
          <w:p w14:paraId="1271393F"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79776" behindDoc="0" locked="0" layoutInCell="1" allowOverlap="1" wp14:anchorId="1CC29937" wp14:editId="707C9092">
                      <wp:simplePos x="0" y="0"/>
                      <wp:positionH relativeFrom="column">
                        <wp:posOffset>1746</wp:posOffset>
                      </wp:positionH>
                      <wp:positionV relativeFrom="line">
                        <wp:posOffset>32703</wp:posOffset>
                      </wp:positionV>
                      <wp:extent cx="3592354" cy="320400"/>
                      <wp:effectExtent l="0" t="0" r="27305" b="22860"/>
                      <wp:wrapNone/>
                      <wp:docPr id="293276456" name="Rechteck: abgerundete Ecken 29327645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2F22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29937" id="Rechteck: abgerundete Ecken 293276456" o:spid="_x0000_s3397" style="position:absolute;left:0;text-align:left;margin-left:.15pt;margin-top:2.6pt;width:282.85pt;height:25.25pt;z-index:258379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QuwA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SkQE&#10;LsACAADJBQAADgAAAAAAAAAAAAAAAAAuAgAAZHJzL2Uyb0RvYy54bWxQSwECLQAUAAYACAAAACEA&#10;EJF9vtoAAAAFAQAADwAAAAAAAAAAAAAAAAAaBQAAZHJzL2Rvd25yZXYueG1sUEsFBgAAAAAEAAQA&#10;8wAAACEGAAAAAA==&#10;" filled="f" strokecolor="black [3213]" strokeweight=".5pt">
                      <v:textbox>
                        <w:txbxContent>
                          <w:p w14:paraId="0582F227" w14:textId="77777777" w:rsidR="00BD5E17" w:rsidRDefault="00BD5E17" w:rsidP="005721B8">
                            <w:pPr>
                              <w:jc w:val="center"/>
                            </w:pPr>
                            <w:r>
                              <w:t>x</w:t>
                            </w:r>
                          </w:p>
                        </w:txbxContent>
                      </v:textbox>
                      <w10:wrap anchory="line"/>
                    </v:roundrect>
                  </w:pict>
                </mc:Fallback>
              </mc:AlternateContent>
            </w:r>
          </w:p>
        </w:tc>
      </w:tr>
      <w:tr w:rsidR="00626664" w:rsidRPr="009F08DB" w14:paraId="300E4D22" w14:textId="77777777" w:rsidTr="00626664">
        <w:trPr>
          <w:trHeight w:val="1020"/>
        </w:trPr>
        <w:tc>
          <w:tcPr>
            <w:tcW w:w="2154" w:type="dxa"/>
            <w:shd w:val="clear" w:color="auto" w:fill="F2F2F2" w:themeFill="background1" w:themeFillShade="F2"/>
          </w:tcPr>
          <w:p w14:paraId="564481C4" w14:textId="7789F784"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D330E67" w14:textId="18F60BDE"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80800" behindDoc="0" locked="0" layoutInCell="1" allowOverlap="1" wp14:anchorId="75C316B7" wp14:editId="584B570D">
                      <wp:simplePos x="0" y="0"/>
                      <wp:positionH relativeFrom="column">
                        <wp:posOffset>-5715</wp:posOffset>
                      </wp:positionH>
                      <wp:positionV relativeFrom="line">
                        <wp:posOffset>252095</wp:posOffset>
                      </wp:positionV>
                      <wp:extent cx="4500000" cy="320400"/>
                      <wp:effectExtent l="0" t="0" r="15240" b="22860"/>
                      <wp:wrapNone/>
                      <wp:docPr id="293276457" name="Rechteck: abgerundete Ecken 29327645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0683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316B7" id="Rechteck: abgerundete Ecken 293276457" o:spid="_x0000_s3398" style="position:absolute;left:0;text-align:left;margin-left:-.45pt;margin-top:19.85pt;width:354.35pt;height:25.25pt;z-index:258380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H7r++7sC&#10;AADJBQAADgAAAAAAAAAAAAAAAAAuAgAAZHJzL2Uyb0RvYy54bWxQSwECLQAUAAYACAAAACEAeEdM&#10;vdwAAAAHAQAADwAAAAAAAAAAAAAAAAAVBQAAZHJzL2Rvd25yZXYueG1sUEsFBgAAAAAEAAQA8wAA&#10;AB4GAAAAAA==&#10;" filled="f" strokecolor="black [3213]" strokeweight=".5pt">
                      <v:textbox>
                        <w:txbxContent>
                          <w:p w14:paraId="0B90683C"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ABC42DC" w14:textId="77777777" w:rsidR="00626664" w:rsidRPr="009F08DB" w:rsidRDefault="00626664" w:rsidP="00190981">
            <w:pPr>
              <w:pStyle w:val="Textkrper"/>
              <w:tabs>
                <w:tab w:val="left" w:pos="284"/>
              </w:tabs>
              <w:spacing w:after="0"/>
              <w:rPr>
                <w:lang w:val="de-DE"/>
              </w:rPr>
            </w:pPr>
          </w:p>
        </w:tc>
      </w:tr>
    </w:tbl>
    <w:p w14:paraId="2FB1EB0B" w14:textId="77777777" w:rsidR="005721B8" w:rsidRPr="009F08DB" w:rsidRDefault="005721B8" w:rsidP="005721B8">
      <w:pPr>
        <w:rPr>
          <w:rFonts w:ascii="Arial" w:hAnsi="Arial"/>
          <w:lang w:val="de-DE"/>
        </w:rPr>
      </w:pPr>
      <w:r w:rsidRPr="009F08DB">
        <w:rPr>
          <w:lang w:val="de-DE"/>
        </w:rPr>
        <w:br w:type="page"/>
      </w:r>
    </w:p>
    <w:p w14:paraId="5792C8BB" w14:textId="0FF95AE5" w:rsidR="005721B8" w:rsidRPr="009F08DB" w:rsidRDefault="00F31005" w:rsidP="00897659">
      <w:pPr>
        <w:pStyle w:val="berschrift3nummeriert"/>
        <w:rPr>
          <w:lang w:val="de-DE"/>
        </w:rPr>
      </w:pPr>
      <w:bookmarkStart w:id="271" w:name="_Toc118817783"/>
      <w:r w:rsidRPr="009F08DB">
        <w:rPr>
          <w:lang w:val="de-DE"/>
        </w:rPr>
        <w:t xml:space="preserve">FLT 2035: </w:t>
      </w:r>
      <w:r w:rsidR="0089525A" w:rsidRPr="009F08DB">
        <w:rPr>
          <w:lang w:val="de-DE"/>
        </w:rPr>
        <w:t>BESCHUTZUNG</w:t>
      </w:r>
      <w:r w:rsidRPr="009F08DB">
        <w:rPr>
          <w:lang w:val="de-DE"/>
        </w:rPr>
        <w:t xml:space="preserve"> </w:t>
      </w:r>
      <w:r w:rsidR="00FA5866" w:rsidRPr="009F08DB">
        <w:rPr>
          <w:lang w:val="de-DE"/>
        </w:rPr>
        <w:t>ZUFÜHRUNG</w:t>
      </w:r>
      <w:r w:rsidRPr="009F08DB">
        <w:rPr>
          <w:lang w:val="de-DE"/>
        </w:rPr>
        <w:t xml:space="preserve"> - </w:t>
      </w:r>
      <w:r w:rsidRPr="009F08DB">
        <w:rPr>
          <w:color w:val="FC1921" w:themeColor="accent6"/>
          <w:lang w:val="de-DE"/>
        </w:rPr>
        <w:t>RUNNING IN BOTTOM</w:t>
      </w:r>
      <w:r w:rsidRPr="009F08DB">
        <w:rPr>
          <w:lang w:val="de-DE"/>
        </w:rPr>
        <w:t xml:space="preserve"> - </w:t>
      </w:r>
      <w:r w:rsidR="0089525A" w:rsidRPr="009F08DB">
        <w:rPr>
          <w:lang w:val="de-DE"/>
        </w:rPr>
        <w:t>OFFEN</w:t>
      </w:r>
      <w:bookmarkEnd w:id="271"/>
    </w:p>
    <w:p w14:paraId="352B8F9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694C278E" w14:textId="77777777" w:rsidTr="00F31005">
        <w:trPr>
          <w:trHeight w:val="211"/>
        </w:trPr>
        <w:tc>
          <w:tcPr>
            <w:tcW w:w="2154" w:type="dxa"/>
            <w:shd w:val="clear" w:color="auto" w:fill="F2F2F2" w:themeFill="background1" w:themeFillShade="F2"/>
          </w:tcPr>
          <w:p w14:paraId="632F7B26" w14:textId="16D20124" w:rsidR="005721B8" w:rsidRPr="009F08DB" w:rsidRDefault="00D8280B" w:rsidP="00190981">
            <w:pPr>
              <w:pStyle w:val="Textkrper"/>
              <w:spacing w:after="0"/>
              <w:rPr>
                <w:b/>
                <w:lang w:val="de-DE"/>
              </w:rPr>
            </w:pPr>
            <w:r w:rsidRPr="009F08DB">
              <w:rPr>
                <w:b/>
                <w:lang w:val="de-DE"/>
              </w:rPr>
              <w:t>Testziel</w:t>
            </w:r>
          </w:p>
        </w:tc>
        <w:tc>
          <w:tcPr>
            <w:tcW w:w="7257" w:type="dxa"/>
          </w:tcPr>
          <w:p w14:paraId="32F617A8" w14:textId="606C7A90" w:rsidR="005721B8" w:rsidRPr="009F08DB" w:rsidRDefault="00A7704C" w:rsidP="00190981">
            <w:pPr>
              <w:pStyle w:val="BulletTabtext"/>
              <w:rPr>
                <w:lang w:val="de-DE"/>
              </w:rPr>
            </w:pPr>
            <w:r w:rsidRPr="009F08DB">
              <w:rPr>
                <w:lang w:val="de-DE"/>
              </w:rPr>
              <w:t>Test, ob die richtige Störmeldung im Bedienfeld erscheint</w:t>
            </w:r>
          </w:p>
          <w:p w14:paraId="2F9459F7" w14:textId="6AB1682B" w:rsidR="00F31005" w:rsidRPr="009F08DB" w:rsidRDefault="00F31005" w:rsidP="00F31005">
            <w:pPr>
              <w:pStyle w:val="Abstandshalter"/>
              <w:rPr>
                <w:lang w:val="de-DE"/>
              </w:rPr>
            </w:pPr>
          </w:p>
        </w:tc>
      </w:tr>
      <w:tr w:rsidR="005721B8" w:rsidRPr="00387A0C" w14:paraId="0DB03AA6" w14:textId="77777777" w:rsidTr="00190981">
        <w:trPr>
          <w:trHeight w:val="170"/>
        </w:trPr>
        <w:tc>
          <w:tcPr>
            <w:tcW w:w="2154" w:type="dxa"/>
          </w:tcPr>
          <w:p w14:paraId="29964FB9" w14:textId="77777777" w:rsidR="005721B8" w:rsidRPr="009F08DB" w:rsidRDefault="005721B8" w:rsidP="00190981">
            <w:pPr>
              <w:pStyle w:val="Textkrper"/>
              <w:spacing w:before="0" w:after="0"/>
              <w:rPr>
                <w:sz w:val="8"/>
                <w:szCs w:val="8"/>
                <w:lang w:val="de-DE"/>
              </w:rPr>
            </w:pPr>
          </w:p>
        </w:tc>
        <w:tc>
          <w:tcPr>
            <w:tcW w:w="7257" w:type="dxa"/>
          </w:tcPr>
          <w:p w14:paraId="067D3D95" w14:textId="77777777" w:rsidR="005721B8" w:rsidRPr="009F08DB" w:rsidRDefault="005721B8" w:rsidP="00190981">
            <w:pPr>
              <w:pStyle w:val="Textkrper"/>
              <w:spacing w:before="0" w:after="0"/>
              <w:rPr>
                <w:sz w:val="8"/>
                <w:szCs w:val="8"/>
                <w:lang w:val="de-DE"/>
              </w:rPr>
            </w:pPr>
          </w:p>
        </w:tc>
      </w:tr>
      <w:tr w:rsidR="005721B8" w:rsidRPr="009F08DB" w14:paraId="4E4A41CC" w14:textId="77777777" w:rsidTr="00190981">
        <w:trPr>
          <w:trHeight w:val="471"/>
        </w:trPr>
        <w:tc>
          <w:tcPr>
            <w:tcW w:w="2154" w:type="dxa"/>
            <w:shd w:val="clear" w:color="auto" w:fill="F2F2F2" w:themeFill="background1" w:themeFillShade="F2"/>
          </w:tcPr>
          <w:p w14:paraId="3CC6AAA7" w14:textId="0CF6B91D" w:rsidR="005721B8" w:rsidRPr="009F08DB" w:rsidRDefault="00D8280B" w:rsidP="00190981">
            <w:pPr>
              <w:pStyle w:val="Textkrper"/>
              <w:spacing w:after="0"/>
              <w:rPr>
                <w:b/>
                <w:lang w:val="de-DE"/>
              </w:rPr>
            </w:pPr>
            <w:r w:rsidRPr="009F08DB">
              <w:rPr>
                <w:b/>
                <w:lang w:val="de-DE"/>
              </w:rPr>
              <w:t>Testdurchführung</w:t>
            </w:r>
          </w:p>
        </w:tc>
        <w:tc>
          <w:tcPr>
            <w:tcW w:w="7257" w:type="dxa"/>
          </w:tcPr>
          <w:p w14:paraId="2C8D92EC" w14:textId="77777777" w:rsidR="005721B8" w:rsidRPr="009F08DB" w:rsidRDefault="005721B8" w:rsidP="00190981">
            <w:pPr>
              <w:pStyle w:val="Textkrper"/>
              <w:spacing w:after="0"/>
              <w:rPr>
                <w:lang w:val="de-DE"/>
              </w:rPr>
            </w:pPr>
          </w:p>
        </w:tc>
      </w:tr>
      <w:tr w:rsidR="005721B8" w:rsidRPr="009F08DB" w14:paraId="3443BB45" w14:textId="77777777" w:rsidTr="00F31005">
        <w:trPr>
          <w:trHeight w:val="413"/>
        </w:trPr>
        <w:tc>
          <w:tcPr>
            <w:tcW w:w="2154" w:type="dxa"/>
            <w:shd w:val="clear" w:color="auto" w:fill="F2F2F2" w:themeFill="background1" w:themeFillShade="F2"/>
          </w:tcPr>
          <w:p w14:paraId="431882D1" w14:textId="7D859144" w:rsidR="005721B8" w:rsidRPr="009F08DB" w:rsidRDefault="00D41D58" w:rsidP="00190981">
            <w:pPr>
              <w:pStyle w:val="Textkrper"/>
              <w:spacing w:after="0"/>
              <w:rPr>
                <w:lang w:val="de-DE"/>
              </w:rPr>
            </w:pPr>
            <w:r w:rsidRPr="009F08DB">
              <w:rPr>
                <w:lang w:val="de-DE"/>
              </w:rPr>
              <w:t>Testvoraussetzungen</w:t>
            </w:r>
          </w:p>
        </w:tc>
        <w:tc>
          <w:tcPr>
            <w:tcW w:w="7257" w:type="dxa"/>
          </w:tcPr>
          <w:p w14:paraId="3D219DF4" w14:textId="20C3BDFA"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65F2F23B" w14:textId="76CD4D76" w:rsidR="00F31005" w:rsidRPr="009F08DB" w:rsidRDefault="00F31005" w:rsidP="00F31005">
            <w:pPr>
              <w:pStyle w:val="Abstandshalter"/>
              <w:rPr>
                <w:lang w:val="de-DE"/>
              </w:rPr>
            </w:pPr>
          </w:p>
        </w:tc>
      </w:tr>
      <w:tr w:rsidR="005721B8" w:rsidRPr="00387A0C" w14:paraId="7E1EAC8E" w14:textId="77777777" w:rsidTr="00F31005">
        <w:trPr>
          <w:trHeight w:val="278"/>
        </w:trPr>
        <w:tc>
          <w:tcPr>
            <w:tcW w:w="2154" w:type="dxa"/>
            <w:shd w:val="clear" w:color="auto" w:fill="F2F2F2" w:themeFill="background1" w:themeFillShade="F2"/>
          </w:tcPr>
          <w:p w14:paraId="257406E2" w14:textId="7D3AD177" w:rsidR="005721B8" w:rsidRPr="009F08DB" w:rsidRDefault="00D8280B" w:rsidP="00190981">
            <w:pPr>
              <w:pStyle w:val="Textkrper"/>
              <w:spacing w:after="0"/>
              <w:rPr>
                <w:lang w:val="de-DE"/>
              </w:rPr>
            </w:pPr>
            <w:r w:rsidRPr="009F08DB">
              <w:rPr>
                <w:lang w:val="de-DE"/>
              </w:rPr>
              <w:t>Erforderliche Tätigkeit</w:t>
            </w:r>
          </w:p>
        </w:tc>
        <w:tc>
          <w:tcPr>
            <w:tcW w:w="7257" w:type="dxa"/>
          </w:tcPr>
          <w:p w14:paraId="5C48F197" w14:textId="7C285A84" w:rsidR="005721B8" w:rsidRPr="009F08DB" w:rsidRDefault="0089525A" w:rsidP="00F31005">
            <w:pPr>
              <w:pStyle w:val="BulletTabtext"/>
              <w:rPr>
                <w:lang w:val="de-DE"/>
              </w:rPr>
            </w:pPr>
            <w:r w:rsidRPr="009F08DB">
              <w:rPr>
                <w:lang w:val="de-DE"/>
              </w:rPr>
              <w:t xml:space="preserve">Schutztür </w:t>
            </w:r>
            <w:r w:rsidR="00FA5866" w:rsidRPr="009F08DB">
              <w:rPr>
                <w:lang w:val="de-DE"/>
              </w:rPr>
              <w:t>Zuführung</w:t>
            </w:r>
            <w:r w:rsidR="00F31005" w:rsidRPr="009F08DB">
              <w:rPr>
                <w:lang w:val="de-DE"/>
              </w:rPr>
              <w:t xml:space="preserve"> - </w:t>
            </w:r>
            <w:r w:rsidR="00F31005" w:rsidRPr="009F08DB">
              <w:rPr>
                <w:color w:val="FC1921" w:themeColor="accent6"/>
                <w:lang w:val="de-DE"/>
              </w:rPr>
              <w:t>running in bottom</w:t>
            </w:r>
            <w:r w:rsidR="00F31005" w:rsidRPr="009F08DB">
              <w:rPr>
                <w:lang w:val="de-DE"/>
              </w:rPr>
              <w:t xml:space="preserve"> </w:t>
            </w:r>
            <w:r w:rsidR="00FA5866" w:rsidRPr="009F08DB">
              <w:rPr>
                <w:lang w:val="de-DE"/>
              </w:rPr>
              <w:t>öffnen</w:t>
            </w:r>
          </w:p>
          <w:p w14:paraId="61D9DDCB" w14:textId="555C983B" w:rsidR="00F31005" w:rsidRPr="009F08DB" w:rsidRDefault="00F31005" w:rsidP="00F31005">
            <w:pPr>
              <w:pStyle w:val="Abstandshalter"/>
              <w:rPr>
                <w:lang w:val="de-DE"/>
              </w:rPr>
            </w:pPr>
          </w:p>
        </w:tc>
      </w:tr>
      <w:tr w:rsidR="005721B8" w:rsidRPr="00387A0C" w14:paraId="24F7B2BF" w14:textId="77777777" w:rsidTr="00190981">
        <w:trPr>
          <w:trHeight w:val="697"/>
        </w:trPr>
        <w:tc>
          <w:tcPr>
            <w:tcW w:w="2154" w:type="dxa"/>
            <w:shd w:val="clear" w:color="auto" w:fill="F2F2F2" w:themeFill="background1" w:themeFillShade="F2"/>
          </w:tcPr>
          <w:p w14:paraId="79CEAE6E" w14:textId="268B9F1C" w:rsidR="005721B8" w:rsidRPr="009F08DB" w:rsidRDefault="008C23D6" w:rsidP="00190981">
            <w:pPr>
              <w:pStyle w:val="Textkrper"/>
              <w:spacing w:after="0"/>
              <w:rPr>
                <w:lang w:val="de-DE"/>
              </w:rPr>
            </w:pPr>
            <w:r w:rsidRPr="009F08DB">
              <w:rPr>
                <w:lang w:val="de-DE"/>
              </w:rPr>
              <w:t>Folge</w:t>
            </w:r>
          </w:p>
        </w:tc>
        <w:tc>
          <w:tcPr>
            <w:tcW w:w="7257" w:type="dxa"/>
          </w:tcPr>
          <w:p w14:paraId="16308CB0" w14:textId="3216E539" w:rsidR="00F31005" w:rsidRPr="009F08DB" w:rsidRDefault="00762C1A" w:rsidP="00F31005">
            <w:pPr>
              <w:pStyle w:val="BulletTabtext"/>
              <w:rPr>
                <w:lang w:val="de-DE"/>
              </w:rPr>
            </w:pPr>
            <w:r w:rsidRPr="009F08DB">
              <w:rPr>
                <w:lang w:val="de-DE"/>
              </w:rPr>
              <w:t>Störmeldung erscheint im Bedienfeld</w:t>
            </w:r>
          </w:p>
          <w:p w14:paraId="3B3EF5A3" w14:textId="202D3056"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48454869" w14:textId="32427994" w:rsidR="00F31005" w:rsidRPr="009F08DB" w:rsidRDefault="00F31005" w:rsidP="00F31005">
            <w:pPr>
              <w:pStyle w:val="Abstandshalter"/>
              <w:rPr>
                <w:lang w:val="de-DE"/>
              </w:rPr>
            </w:pPr>
          </w:p>
        </w:tc>
      </w:tr>
      <w:tr w:rsidR="005721B8" w:rsidRPr="009F08DB" w14:paraId="77489C14" w14:textId="77777777" w:rsidTr="00F31005">
        <w:trPr>
          <w:trHeight w:val="214"/>
        </w:trPr>
        <w:tc>
          <w:tcPr>
            <w:tcW w:w="2154" w:type="dxa"/>
            <w:shd w:val="clear" w:color="auto" w:fill="F2F2F2" w:themeFill="background1" w:themeFillShade="F2"/>
          </w:tcPr>
          <w:p w14:paraId="4D91119E" w14:textId="15504BFE" w:rsidR="005721B8" w:rsidRPr="009F08DB" w:rsidRDefault="00D8280B" w:rsidP="00190981">
            <w:pPr>
              <w:pStyle w:val="Textkrper"/>
              <w:spacing w:after="0"/>
              <w:rPr>
                <w:lang w:val="de-DE"/>
              </w:rPr>
            </w:pPr>
            <w:r w:rsidRPr="009F08DB">
              <w:rPr>
                <w:lang w:val="de-DE"/>
              </w:rPr>
              <w:t>Kommentare</w:t>
            </w:r>
          </w:p>
        </w:tc>
        <w:tc>
          <w:tcPr>
            <w:tcW w:w="7257" w:type="dxa"/>
          </w:tcPr>
          <w:p w14:paraId="515DB822" w14:textId="7C76652E" w:rsidR="005721B8" w:rsidRPr="009F08DB" w:rsidRDefault="00AE36C0" w:rsidP="00190981">
            <w:pPr>
              <w:pStyle w:val="BulletTabtext"/>
              <w:rPr>
                <w:lang w:val="de-DE"/>
              </w:rPr>
            </w:pPr>
            <w:r w:rsidRPr="009F08DB">
              <w:rPr>
                <w:lang w:val="de-DE"/>
              </w:rPr>
              <w:t>Keine</w:t>
            </w:r>
          </w:p>
          <w:p w14:paraId="136DD31C" w14:textId="77777777" w:rsidR="005721B8" w:rsidRPr="009F08DB" w:rsidRDefault="005721B8" w:rsidP="00190981">
            <w:pPr>
              <w:pStyle w:val="Abstandshalter"/>
              <w:rPr>
                <w:lang w:val="de-DE"/>
              </w:rPr>
            </w:pPr>
          </w:p>
        </w:tc>
      </w:tr>
      <w:tr w:rsidR="005721B8" w:rsidRPr="009F08DB" w14:paraId="54B44BC1" w14:textId="77777777" w:rsidTr="00190981">
        <w:trPr>
          <w:trHeight w:val="697"/>
        </w:trPr>
        <w:tc>
          <w:tcPr>
            <w:tcW w:w="2154" w:type="dxa"/>
            <w:shd w:val="clear" w:color="auto" w:fill="F2F2F2" w:themeFill="background1" w:themeFillShade="F2"/>
          </w:tcPr>
          <w:p w14:paraId="3BD8A8B7" w14:textId="496C2469" w:rsidR="005721B8" w:rsidRPr="009F08DB" w:rsidRDefault="00D41D58" w:rsidP="00190981">
            <w:pPr>
              <w:pStyle w:val="Textkrper"/>
              <w:spacing w:after="0"/>
              <w:rPr>
                <w:lang w:val="de-DE"/>
              </w:rPr>
            </w:pPr>
            <w:r w:rsidRPr="009F08DB">
              <w:rPr>
                <w:lang w:val="de-DE"/>
              </w:rPr>
              <w:t>Quittierung</w:t>
            </w:r>
          </w:p>
        </w:tc>
        <w:tc>
          <w:tcPr>
            <w:tcW w:w="7257" w:type="dxa"/>
          </w:tcPr>
          <w:p w14:paraId="3A62CCCC" w14:textId="5530F6C2" w:rsidR="00F31005" w:rsidRPr="009F08DB" w:rsidRDefault="00B03F48" w:rsidP="00F31005">
            <w:pPr>
              <w:pStyle w:val="BulletTabtext"/>
              <w:rPr>
                <w:lang w:val="de-DE"/>
              </w:rPr>
            </w:pPr>
            <w:r w:rsidRPr="009F08DB">
              <w:rPr>
                <w:lang w:val="de-DE"/>
              </w:rPr>
              <w:t>Schutztür schließen</w:t>
            </w:r>
          </w:p>
          <w:p w14:paraId="12C38109" w14:textId="4E760360"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696B4EA0" w14:textId="5CFA8B6B" w:rsidR="00F31005" w:rsidRPr="009F08DB" w:rsidRDefault="00F31005" w:rsidP="00F31005">
            <w:pPr>
              <w:pStyle w:val="Abstandshalter"/>
              <w:rPr>
                <w:lang w:val="de-DE"/>
              </w:rPr>
            </w:pPr>
          </w:p>
        </w:tc>
      </w:tr>
    </w:tbl>
    <w:p w14:paraId="23CB201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002117A"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29A677F" w14:textId="35933AB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88150D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4085DC4" w14:textId="41B2E777"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517B4B0" w14:textId="77777777" w:rsidTr="00190981">
        <w:trPr>
          <w:trHeight w:val="697"/>
        </w:trPr>
        <w:tc>
          <w:tcPr>
            <w:tcW w:w="2154" w:type="dxa"/>
            <w:tcBorders>
              <w:bottom w:val="nil"/>
            </w:tcBorders>
            <w:shd w:val="clear" w:color="auto" w:fill="F2F2F2" w:themeFill="background1" w:themeFillShade="F2"/>
          </w:tcPr>
          <w:p w14:paraId="4A655707" w14:textId="009C47D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CC87BFD" w14:textId="31DBAF49"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249679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17312" behindDoc="0" locked="0" layoutInCell="1" allowOverlap="1" wp14:anchorId="5D576F34" wp14:editId="7E5203CA">
                      <wp:simplePos x="0" y="0"/>
                      <wp:positionH relativeFrom="column">
                        <wp:posOffset>-36195</wp:posOffset>
                      </wp:positionH>
                      <wp:positionV relativeFrom="line">
                        <wp:posOffset>36195</wp:posOffset>
                      </wp:positionV>
                      <wp:extent cx="820800" cy="320400"/>
                      <wp:effectExtent l="0" t="0" r="17780" b="22860"/>
                      <wp:wrapNone/>
                      <wp:docPr id="293276458" name="Rechteck: abgerundete Ecken 29327645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B83C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576F34" id="Rechteck: abgerundete Ecken 293276458" o:spid="_x0000_s3399" style="position:absolute;left:0;text-align:left;margin-left:-2.85pt;margin-top:2.85pt;width:64.65pt;height:25.25pt;z-index:255117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BA63Sa+&#10;AgAAyAUAAA4AAAAAAAAAAAAAAAAALgIAAGRycy9lMm9Eb2MueG1sUEsBAi0AFAAGAAgAAAAhADWT&#10;XnbaAAAABwEAAA8AAAAAAAAAAAAAAAAAGAUAAGRycy9kb3ducmV2LnhtbFBLBQYAAAAABAAEAPMA&#10;AAAfBgAAAAA=&#10;" filled="f" strokecolor="black [3213]" strokeweight=".5pt">
                      <v:textbox>
                        <w:txbxContent>
                          <w:p w14:paraId="3DFB83C3" w14:textId="77777777" w:rsidR="00BD5E17" w:rsidRDefault="00BD5E17" w:rsidP="005721B8">
                            <w:pPr>
                              <w:jc w:val="center"/>
                            </w:pPr>
                            <w:r>
                              <w:t>x</w:t>
                            </w:r>
                          </w:p>
                        </w:txbxContent>
                      </v:textbox>
                      <w10:wrap anchory="line"/>
                    </v:roundrect>
                  </w:pict>
                </mc:Fallback>
              </mc:AlternateContent>
            </w:r>
          </w:p>
        </w:tc>
      </w:tr>
      <w:tr w:rsidR="005721B8" w:rsidRPr="00387A0C" w14:paraId="269B3FB2" w14:textId="77777777" w:rsidTr="00190981">
        <w:trPr>
          <w:trHeight w:val="697"/>
        </w:trPr>
        <w:tc>
          <w:tcPr>
            <w:tcW w:w="2154" w:type="dxa"/>
            <w:tcBorders>
              <w:top w:val="nil"/>
              <w:bottom w:val="nil"/>
            </w:tcBorders>
            <w:shd w:val="clear" w:color="auto" w:fill="F2F2F2" w:themeFill="background1" w:themeFillShade="F2"/>
          </w:tcPr>
          <w:p w14:paraId="297BC3EB" w14:textId="77777777" w:rsidR="005721B8" w:rsidRPr="009F08DB" w:rsidRDefault="005721B8" w:rsidP="00190981">
            <w:pPr>
              <w:pStyle w:val="Textkrper"/>
              <w:spacing w:after="0"/>
              <w:rPr>
                <w:lang w:val="de-DE"/>
              </w:rPr>
            </w:pPr>
          </w:p>
        </w:tc>
        <w:tc>
          <w:tcPr>
            <w:tcW w:w="5839" w:type="dxa"/>
            <w:tcBorders>
              <w:top w:val="nil"/>
              <w:bottom w:val="nil"/>
            </w:tcBorders>
          </w:tcPr>
          <w:p w14:paraId="0C17CB24" w14:textId="343A3D9F"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7D8E37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24480" behindDoc="0" locked="0" layoutInCell="1" allowOverlap="1" wp14:anchorId="2B685DC9" wp14:editId="5DE2B62B">
                      <wp:simplePos x="0" y="0"/>
                      <wp:positionH relativeFrom="column">
                        <wp:posOffset>-36195</wp:posOffset>
                      </wp:positionH>
                      <wp:positionV relativeFrom="line">
                        <wp:posOffset>36195</wp:posOffset>
                      </wp:positionV>
                      <wp:extent cx="820800" cy="320400"/>
                      <wp:effectExtent l="0" t="0" r="17780" b="22860"/>
                      <wp:wrapNone/>
                      <wp:docPr id="293276459" name="Rechteck: abgerundete Ecken 2932764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AB1F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85DC9" id="Rechteck: abgerundete Ecken 293276459" o:spid="_x0000_s3400" style="position:absolute;left:0;text-align:left;margin-left:-2.85pt;margin-top:2.85pt;width:64.65pt;height:25.25pt;z-index:255124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o+2mO+&#10;AgAAyAUAAA4AAAAAAAAAAAAAAAAALgIAAGRycy9lMm9Eb2MueG1sUEsBAi0AFAAGAAgAAAAhADWT&#10;XnbaAAAABwEAAA8AAAAAAAAAAAAAAAAAGAUAAGRycy9kb3ducmV2LnhtbFBLBQYAAAAABAAEAPMA&#10;AAAfBgAAAAA=&#10;" filled="f" strokecolor="black [3213]" strokeweight=".5pt">
                      <v:textbox>
                        <w:txbxContent>
                          <w:p w14:paraId="74FAB1FE" w14:textId="77777777" w:rsidR="00BD5E17" w:rsidRDefault="00BD5E17" w:rsidP="005721B8">
                            <w:pPr>
                              <w:jc w:val="center"/>
                            </w:pPr>
                            <w:r>
                              <w:t>x</w:t>
                            </w:r>
                          </w:p>
                        </w:txbxContent>
                      </v:textbox>
                      <w10:wrap anchory="line"/>
                    </v:roundrect>
                  </w:pict>
                </mc:Fallback>
              </mc:AlternateContent>
            </w:r>
          </w:p>
        </w:tc>
      </w:tr>
      <w:tr w:rsidR="005721B8" w:rsidRPr="009F08DB" w14:paraId="14F26C9E" w14:textId="77777777" w:rsidTr="00190981">
        <w:trPr>
          <w:trHeight w:val="1701"/>
        </w:trPr>
        <w:tc>
          <w:tcPr>
            <w:tcW w:w="2154" w:type="dxa"/>
            <w:shd w:val="clear" w:color="auto" w:fill="F2F2F2" w:themeFill="background1" w:themeFillShade="F2"/>
          </w:tcPr>
          <w:p w14:paraId="47049D6D" w14:textId="7E7D6B57"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718293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21408" behindDoc="0" locked="0" layoutInCell="1" allowOverlap="1" wp14:anchorId="4FDE3845" wp14:editId="1B219EA3">
                      <wp:simplePos x="0" y="0"/>
                      <wp:positionH relativeFrom="column">
                        <wp:posOffset>-5715</wp:posOffset>
                      </wp:positionH>
                      <wp:positionV relativeFrom="line">
                        <wp:posOffset>72390</wp:posOffset>
                      </wp:positionV>
                      <wp:extent cx="4500000" cy="942975"/>
                      <wp:effectExtent l="0" t="0" r="15240" b="28575"/>
                      <wp:wrapNone/>
                      <wp:docPr id="293276462" name="Rechteck: abgerundete Ecken 29327646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26226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E3845" id="Rechteck: abgerundete Ecken 293276462" o:spid="_x0000_s3401" style="position:absolute;left:0;text-align:left;margin-left:-.45pt;margin-top:5.7pt;width:354.35pt;height:74.25pt;z-index:255121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Mj9m7K8&#10;AgAAyQUAAA4AAAAAAAAAAAAAAAAALgIAAGRycy9lMm9Eb2MueG1sUEsBAi0AFAAGAAgAAAAhAO8y&#10;f+7cAAAACAEAAA8AAAAAAAAAAAAAAAAAFgUAAGRycy9kb3ducmV2LnhtbFBLBQYAAAAABAAEAPMA&#10;AAAfBgAAAAA=&#10;" filled="f" strokecolor="black [3213]" strokeweight=".5pt">
                      <v:textbox>
                        <w:txbxContent>
                          <w:p w14:paraId="64262260" w14:textId="77777777" w:rsidR="00BD5E17" w:rsidRDefault="00BD5E17" w:rsidP="005721B8">
                            <w:pPr>
                              <w:jc w:val="center"/>
                            </w:pPr>
                            <w:r>
                              <w:t>x</w:t>
                            </w:r>
                          </w:p>
                        </w:txbxContent>
                      </v:textbox>
                      <w10:wrap anchory="line"/>
                    </v:roundrect>
                  </w:pict>
                </mc:Fallback>
              </mc:AlternateContent>
            </w:r>
          </w:p>
        </w:tc>
      </w:tr>
    </w:tbl>
    <w:p w14:paraId="333D9502" w14:textId="77777777" w:rsidR="005721B8" w:rsidRPr="009F08DB" w:rsidRDefault="005721B8" w:rsidP="005721B8">
      <w:pPr>
        <w:pStyle w:val="Textkrper"/>
        <w:rPr>
          <w:lang w:val="de-DE"/>
        </w:rPr>
      </w:pPr>
    </w:p>
    <w:p w14:paraId="5C8A3CA0" w14:textId="56A94B05" w:rsidR="005721B8" w:rsidRPr="009F08DB" w:rsidRDefault="005721B8" w:rsidP="005721B8">
      <w:pPr>
        <w:pStyle w:val="Textkrper"/>
        <w:rPr>
          <w:lang w:val="de-DE"/>
        </w:rPr>
      </w:pPr>
    </w:p>
    <w:p w14:paraId="37AFD9DB" w14:textId="36EA9DD4" w:rsidR="00F31005" w:rsidRDefault="00F31005" w:rsidP="005721B8">
      <w:pPr>
        <w:pStyle w:val="Textkrper"/>
        <w:rPr>
          <w:lang w:val="de-DE"/>
        </w:rPr>
      </w:pPr>
    </w:p>
    <w:p w14:paraId="61B5ABC0" w14:textId="77777777" w:rsidR="00D87089" w:rsidRPr="009F08DB" w:rsidRDefault="00D87089" w:rsidP="005721B8">
      <w:pPr>
        <w:pStyle w:val="Textkrper"/>
        <w:rPr>
          <w:lang w:val="de-DE"/>
        </w:rPr>
      </w:pPr>
    </w:p>
    <w:p w14:paraId="669DFD9F" w14:textId="77777777" w:rsidR="00F31005" w:rsidRPr="009F08DB" w:rsidRDefault="00F31005"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685CCEF" w14:textId="77777777" w:rsidTr="00626664">
        <w:trPr>
          <w:trHeight w:val="1020"/>
        </w:trPr>
        <w:tc>
          <w:tcPr>
            <w:tcW w:w="2154" w:type="dxa"/>
            <w:shd w:val="clear" w:color="auto" w:fill="F2F2F2" w:themeFill="background1" w:themeFillShade="F2"/>
          </w:tcPr>
          <w:p w14:paraId="6B4366AF" w14:textId="365EAA4B"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13C72BD5" w14:textId="0393B459" w:rsidR="00626664" w:rsidRPr="009F08DB" w:rsidRDefault="00745279" w:rsidP="00190981">
            <w:pPr>
              <w:pStyle w:val="Textkrper"/>
              <w:tabs>
                <w:tab w:val="left" w:pos="284"/>
              </w:tabs>
              <w:spacing w:after="0"/>
              <w:rPr>
                <w:lang w:val="de-DE"/>
              </w:rPr>
            </w:pPr>
            <w:r w:rsidRPr="009F08DB">
              <w:rPr>
                <w:lang w:val="de-DE"/>
              </w:rPr>
              <w:t>ja/nein</w:t>
            </w:r>
          </w:p>
          <w:p w14:paraId="5AE93F5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82848" behindDoc="0" locked="0" layoutInCell="1" allowOverlap="1" wp14:anchorId="73CF9872" wp14:editId="7E184752">
                      <wp:simplePos x="0" y="0"/>
                      <wp:positionH relativeFrom="column">
                        <wp:posOffset>635</wp:posOffset>
                      </wp:positionH>
                      <wp:positionV relativeFrom="paragraph">
                        <wp:posOffset>36195</wp:posOffset>
                      </wp:positionV>
                      <wp:extent cx="820800" cy="320400"/>
                      <wp:effectExtent l="0" t="0" r="17780" b="22860"/>
                      <wp:wrapNone/>
                      <wp:docPr id="293276463" name="Rechteck: abgerundete Ecken 2932764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1A39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F9872" id="Rechteck: abgerundete Ecken 293276463" o:spid="_x0000_s3402" style="position:absolute;left:0;text-align:left;margin-left:.05pt;margin-top:2.85pt;width:64.65pt;height:25.25pt;z-index:2583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z9jS4vgIA&#10;AMgFAAAOAAAAAAAAAAAAAAAAAC4CAABkcnMvZTJvRG9jLnhtbFBLAQItABQABgAIAAAAIQCbrlPC&#10;2AAAAAUBAAAPAAAAAAAAAAAAAAAAABgFAABkcnMvZG93bnJldi54bWxQSwUGAAAAAAQABADzAAAA&#10;HQYAAAAA&#10;" filled="f" strokecolor="black [3213]" strokeweight=".5pt">
                      <v:textbox>
                        <w:txbxContent>
                          <w:p w14:paraId="2601A39B" w14:textId="77777777" w:rsidR="00BD5E17" w:rsidRDefault="00BD5E17" w:rsidP="005721B8">
                            <w:pPr>
                              <w:jc w:val="center"/>
                            </w:pPr>
                            <w:r>
                              <w:t>x</w:t>
                            </w:r>
                          </w:p>
                        </w:txbxContent>
                      </v:textbox>
                    </v:roundrect>
                  </w:pict>
                </mc:Fallback>
              </mc:AlternateContent>
            </w:r>
          </w:p>
        </w:tc>
        <w:tc>
          <w:tcPr>
            <w:tcW w:w="5839" w:type="dxa"/>
            <w:shd w:val="clear" w:color="auto" w:fill="auto"/>
          </w:tcPr>
          <w:p w14:paraId="413049A5" w14:textId="411081BD" w:rsidR="00626664" w:rsidRPr="009F08DB" w:rsidRDefault="00745279" w:rsidP="00190981">
            <w:pPr>
              <w:pStyle w:val="Textkrper"/>
              <w:tabs>
                <w:tab w:val="left" w:pos="284"/>
              </w:tabs>
              <w:spacing w:after="0"/>
              <w:rPr>
                <w:lang w:val="de-DE"/>
              </w:rPr>
            </w:pPr>
            <w:r w:rsidRPr="009F08DB">
              <w:rPr>
                <w:lang w:val="de-DE"/>
              </w:rPr>
              <w:t>Datum/Kurzzeichen</w:t>
            </w:r>
          </w:p>
          <w:p w14:paraId="748612A2"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83872" behindDoc="0" locked="0" layoutInCell="1" allowOverlap="1" wp14:anchorId="04750303" wp14:editId="18014510">
                      <wp:simplePos x="0" y="0"/>
                      <wp:positionH relativeFrom="column">
                        <wp:posOffset>1746</wp:posOffset>
                      </wp:positionH>
                      <wp:positionV relativeFrom="line">
                        <wp:posOffset>32703</wp:posOffset>
                      </wp:positionV>
                      <wp:extent cx="3592354" cy="320400"/>
                      <wp:effectExtent l="0" t="0" r="27305" b="22860"/>
                      <wp:wrapNone/>
                      <wp:docPr id="293276464" name="Rechteck: abgerundete Ecken 29327646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E25E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750303" id="Rechteck: abgerundete Ecken 293276464" o:spid="_x0000_s3403" style="position:absolute;left:0;text-align:left;margin-left:.15pt;margin-top:2.6pt;width:282.85pt;height:25.25pt;z-index:258383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f8wA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VE0H&#10;/MACAADJBQAADgAAAAAAAAAAAAAAAAAuAgAAZHJzL2Uyb0RvYy54bWxQSwECLQAUAAYACAAAACEA&#10;EJF9vtoAAAAFAQAADwAAAAAAAAAAAAAAAAAaBQAAZHJzL2Rvd25yZXYueG1sUEsFBgAAAAAEAAQA&#10;8wAAACEGAAAAAA==&#10;" filled="f" strokecolor="black [3213]" strokeweight=".5pt">
                      <v:textbox>
                        <w:txbxContent>
                          <w:p w14:paraId="27EE25E9" w14:textId="77777777" w:rsidR="00BD5E17" w:rsidRDefault="00BD5E17" w:rsidP="005721B8">
                            <w:pPr>
                              <w:jc w:val="center"/>
                            </w:pPr>
                            <w:r>
                              <w:t>x</w:t>
                            </w:r>
                          </w:p>
                        </w:txbxContent>
                      </v:textbox>
                      <w10:wrap anchory="line"/>
                    </v:roundrect>
                  </w:pict>
                </mc:Fallback>
              </mc:AlternateContent>
            </w:r>
          </w:p>
        </w:tc>
      </w:tr>
      <w:tr w:rsidR="00626664" w:rsidRPr="009F08DB" w14:paraId="5450671C" w14:textId="77777777" w:rsidTr="00626664">
        <w:trPr>
          <w:trHeight w:val="1020"/>
        </w:trPr>
        <w:tc>
          <w:tcPr>
            <w:tcW w:w="2154" w:type="dxa"/>
            <w:shd w:val="clear" w:color="auto" w:fill="F2F2F2" w:themeFill="background1" w:themeFillShade="F2"/>
          </w:tcPr>
          <w:p w14:paraId="6613BEDE" w14:textId="520BF64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E8E46E2" w14:textId="18D5306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84896" behindDoc="0" locked="0" layoutInCell="1" allowOverlap="1" wp14:anchorId="03C3286B" wp14:editId="70F24DC9">
                      <wp:simplePos x="0" y="0"/>
                      <wp:positionH relativeFrom="column">
                        <wp:posOffset>-5715</wp:posOffset>
                      </wp:positionH>
                      <wp:positionV relativeFrom="line">
                        <wp:posOffset>252095</wp:posOffset>
                      </wp:positionV>
                      <wp:extent cx="4500000" cy="320400"/>
                      <wp:effectExtent l="0" t="0" r="15240" b="22860"/>
                      <wp:wrapNone/>
                      <wp:docPr id="293276465" name="Rechteck: abgerundete Ecken 29327646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122C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C3286B" id="Rechteck: abgerundete Ecken 293276465" o:spid="_x0000_s3404" style="position:absolute;left:0;text-align:left;margin-left:-.45pt;margin-top:19.85pt;width:354.35pt;height:25.25pt;z-index:258384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KwxKsa8&#10;AgAAyQUAAA4AAAAAAAAAAAAAAAAALgIAAGRycy9lMm9Eb2MueG1sUEsBAi0AFAAGAAgAAAAhAHhH&#10;TL3cAAAABwEAAA8AAAAAAAAAAAAAAAAAFgUAAGRycy9kb3ducmV2LnhtbFBLBQYAAAAABAAEAPMA&#10;AAAfBgAAAAA=&#10;" filled="f" strokecolor="black [3213]" strokeweight=".5pt">
                      <v:textbox>
                        <w:txbxContent>
                          <w:p w14:paraId="763122C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34205B8" w14:textId="77777777" w:rsidR="00626664" w:rsidRPr="009F08DB" w:rsidRDefault="00626664" w:rsidP="00190981">
            <w:pPr>
              <w:pStyle w:val="Textkrper"/>
              <w:tabs>
                <w:tab w:val="left" w:pos="284"/>
              </w:tabs>
              <w:spacing w:after="0"/>
              <w:rPr>
                <w:lang w:val="de-DE"/>
              </w:rPr>
            </w:pPr>
          </w:p>
        </w:tc>
      </w:tr>
    </w:tbl>
    <w:p w14:paraId="2B908A1F" w14:textId="77777777" w:rsidR="005721B8" w:rsidRPr="009F08DB" w:rsidRDefault="005721B8" w:rsidP="005721B8">
      <w:pPr>
        <w:rPr>
          <w:rFonts w:ascii="Arial" w:hAnsi="Arial"/>
          <w:lang w:val="de-DE"/>
        </w:rPr>
      </w:pPr>
      <w:r w:rsidRPr="009F08DB">
        <w:rPr>
          <w:lang w:val="de-DE"/>
        </w:rPr>
        <w:br w:type="page"/>
      </w:r>
    </w:p>
    <w:p w14:paraId="630F7EC8" w14:textId="65F1E1DC" w:rsidR="005721B8" w:rsidRPr="009F08DB" w:rsidRDefault="00F31005" w:rsidP="00897659">
      <w:pPr>
        <w:pStyle w:val="berschrift3nummeriert"/>
        <w:rPr>
          <w:lang w:val="de-DE"/>
        </w:rPr>
      </w:pPr>
      <w:bookmarkStart w:id="272" w:name="_Toc118817784"/>
      <w:r w:rsidRPr="009F08DB">
        <w:rPr>
          <w:lang w:val="de-DE"/>
        </w:rPr>
        <w:t xml:space="preserve">FLT 2036: </w:t>
      </w:r>
      <w:r w:rsidR="00FA5866" w:rsidRPr="009F08DB">
        <w:rPr>
          <w:lang w:val="de-DE"/>
        </w:rPr>
        <w:t>BESCHUTZUNG ZUFÜHRUNG - VORNE LINKS - OFFEN</w:t>
      </w:r>
      <w:r w:rsidRPr="009F08DB">
        <w:rPr>
          <w:lang w:val="de-DE"/>
        </w:rPr>
        <w:t xml:space="preserve"> (67S202)</w:t>
      </w:r>
      <w:bookmarkEnd w:id="272"/>
    </w:p>
    <w:p w14:paraId="647FAF59"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0E66FBED" w14:textId="77777777" w:rsidTr="00F31005">
        <w:trPr>
          <w:trHeight w:val="211"/>
        </w:trPr>
        <w:tc>
          <w:tcPr>
            <w:tcW w:w="2154" w:type="dxa"/>
            <w:shd w:val="clear" w:color="auto" w:fill="F2F2F2" w:themeFill="background1" w:themeFillShade="F2"/>
          </w:tcPr>
          <w:p w14:paraId="1176CA5E" w14:textId="5706C1AF" w:rsidR="005721B8" w:rsidRPr="009F08DB" w:rsidRDefault="00D8280B" w:rsidP="00190981">
            <w:pPr>
              <w:pStyle w:val="Textkrper"/>
              <w:spacing w:after="0"/>
              <w:rPr>
                <w:b/>
                <w:lang w:val="de-DE"/>
              </w:rPr>
            </w:pPr>
            <w:r w:rsidRPr="009F08DB">
              <w:rPr>
                <w:b/>
                <w:lang w:val="de-DE"/>
              </w:rPr>
              <w:t>Testziel</w:t>
            </w:r>
          </w:p>
        </w:tc>
        <w:tc>
          <w:tcPr>
            <w:tcW w:w="7257" w:type="dxa"/>
          </w:tcPr>
          <w:p w14:paraId="5DF9C70F" w14:textId="6611F3B9" w:rsidR="005721B8" w:rsidRPr="009F08DB" w:rsidRDefault="00A7704C" w:rsidP="00190981">
            <w:pPr>
              <w:pStyle w:val="BulletTabtext"/>
              <w:rPr>
                <w:lang w:val="de-DE"/>
              </w:rPr>
            </w:pPr>
            <w:r w:rsidRPr="009F08DB">
              <w:rPr>
                <w:lang w:val="de-DE"/>
              </w:rPr>
              <w:t>Test, ob die richtige Störmeldung im Bedienfeld erscheint</w:t>
            </w:r>
          </w:p>
          <w:p w14:paraId="153E343E" w14:textId="6F5D00EF" w:rsidR="00F31005" w:rsidRPr="009F08DB" w:rsidRDefault="00F31005" w:rsidP="00F31005">
            <w:pPr>
              <w:pStyle w:val="Abstandshalter"/>
              <w:rPr>
                <w:lang w:val="de-DE"/>
              </w:rPr>
            </w:pPr>
          </w:p>
        </w:tc>
      </w:tr>
      <w:tr w:rsidR="005721B8" w:rsidRPr="00387A0C" w14:paraId="39E40BC2" w14:textId="77777777" w:rsidTr="00190981">
        <w:trPr>
          <w:trHeight w:val="170"/>
        </w:trPr>
        <w:tc>
          <w:tcPr>
            <w:tcW w:w="2154" w:type="dxa"/>
          </w:tcPr>
          <w:p w14:paraId="1FDB7EED" w14:textId="77777777" w:rsidR="005721B8" w:rsidRPr="009F08DB" w:rsidRDefault="005721B8" w:rsidP="00190981">
            <w:pPr>
              <w:pStyle w:val="Textkrper"/>
              <w:spacing w:before="0" w:after="0"/>
              <w:rPr>
                <w:sz w:val="8"/>
                <w:szCs w:val="8"/>
                <w:lang w:val="de-DE"/>
              </w:rPr>
            </w:pPr>
          </w:p>
        </w:tc>
        <w:tc>
          <w:tcPr>
            <w:tcW w:w="7257" w:type="dxa"/>
          </w:tcPr>
          <w:p w14:paraId="42A11D0B" w14:textId="77777777" w:rsidR="005721B8" w:rsidRPr="009F08DB" w:rsidRDefault="005721B8" w:rsidP="00190981">
            <w:pPr>
              <w:pStyle w:val="Textkrper"/>
              <w:spacing w:before="0" w:after="0"/>
              <w:rPr>
                <w:sz w:val="8"/>
                <w:szCs w:val="8"/>
                <w:lang w:val="de-DE"/>
              </w:rPr>
            </w:pPr>
          </w:p>
        </w:tc>
      </w:tr>
      <w:tr w:rsidR="005721B8" w:rsidRPr="009F08DB" w14:paraId="6F8ACFAF" w14:textId="77777777" w:rsidTr="00190981">
        <w:trPr>
          <w:trHeight w:val="471"/>
        </w:trPr>
        <w:tc>
          <w:tcPr>
            <w:tcW w:w="2154" w:type="dxa"/>
            <w:shd w:val="clear" w:color="auto" w:fill="F2F2F2" w:themeFill="background1" w:themeFillShade="F2"/>
          </w:tcPr>
          <w:p w14:paraId="7CA3E65E" w14:textId="55FF02FB" w:rsidR="005721B8" w:rsidRPr="009F08DB" w:rsidRDefault="00D8280B" w:rsidP="00190981">
            <w:pPr>
              <w:pStyle w:val="Textkrper"/>
              <w:spacing w:after="0"/>
              <w:rPr>
                <w:b/>
                <w:lang w:val="de-DE"/>
              </w:rPr>
            </w:pPr>
            <w:r w:rsidRPr="009F08DB">
              <w:rPr>
                <w:b/>
                <w:lang w:val="de-DE"/>
              </w:rPr>
              <w:t>Testdurchführung</w:t>
            </w:r>
          </w:p>
        </w:tc>
        <w:tc>
          <w:tcPr>
            <w:tcW w:w="7257" w:type="dxa"/>
          </w:tcPr>
          <w:p w14:paraId="36C99CA2" w14:textId="77777777" w:rsidR="005721B8" w:rsidRPr="009F08DB" w:rsidRDefault="005721B8" w:rsidP="00190981">
            <w:pPr>
              <w:pStyle w:val="Textkrper"/>
              <w:spacing w:after="0"/>
              <w:rPr>
                <w:lang w:val="de-DE"/>
              </w:rPr>
            </w:pPr>
          </w:p>
        </w:tc>
      </w:tr>
      <w:tr w:rsidR="005721B8" w:rsidRPr="009F08DB" w14:paraId="7FD6D9ED" w14:textId="77777777" w:rsidTr="00F31005">
        <w:trPr>
          <w:trHeight w:val="271"/>
        </w:trPr>
        <w:tc>
          <w:tcPr>
            <w:tcW w:w="2154" w:type="dxa"/>
            <w:shd w:val="clear" w:color="auto" w:fill="F2F2F2" w:themeFill="background1" w:themeFillShade="F2"/>
          </w:tcPr>
          <w:p w14:paraId="754F1CBD" w14:textId="39944277" w:rsidR="005721B8" w:rsidRPr="009F08DB" w:rsidRDefault="00D41D58" w:rsidP="00190981">
            <w:pPr>
              <w:pStyle w:val="Textkrper"/>
              <w:spacing w:after="0"/>
              <w:rPr>
                <w:lang w:val="de-DE"/>
              </w:rPr>
            </w:pPr>
            <w:r w:rsidRPr="009F08DB">
              <w:rPr>
                <w:lang w:val="de-DE"/>
              </w:rPr>
              <w:t>Testvoraussetzungen</w:t>
            </w:r>
          </w:p>
        </w:tc>
        <w:tc>
          <w:tcPr>
            <w:tcW w:w="7257" w:type="dxa"/>
          </w:tcPr>
          <w:p w14:paraId="52BAB556" w14:textId="2EFC4E51"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40866B80" w14:textId="4CEA4736" w:rsidR="00F31005" w:rsidRPr="009F08DB" w:rsidRDefault="00F31005" w:rsidP="00F31005">
            <w:pPr>
              <w:pStyle w:val="Abstandshalter"/>
              <w:rPr>
                <w:lang w:val="de-DE"/>
              </w:rPr>
            </w:pPr>
          </w:p>
        </w:tc>
      </w:tr>
      <w:tr w:rsidR="005721B8" w:rsidRPr="00387A0C" w14:paraId="545BB7B0" w14:textId="77777777" w:rsidTr="00F31005">
        <w:trPr>
          <w:trHeight w:val="136"/>
        </w:trPr>
        <w:tc>
          <w:tcPr>
            <w:tcW w:w="2154" w:type="dxa"/>
            <w:shd w:val="clear" w:color="auto" w:fill="F2F2F2" w:themeFill="background1" w:themeFillShade="F2"/>
          </w:tcPr>
          <w:p w14:paraId="7073546D" w14:textId="39249A28" w:rsidR="005721B8" w:rsidRPr="009F08DB" w:rsidRDefault="00D8280B" w:rsidP="00190981">
            <w:pPr>
              <w:pStyle w:val="Textkrper"/>
              <w:spacing w:after="0"/>
              <w:rPr>
                <w:lang w:val="de-DE"/>
              </w:rPr>
            </w:pPr>
            <w:r w:rsidRPr="009F08DB">
              <w:rPr>
                <w:lang w:val="de-DE"/>
              </w:rPr>
              <w:t>Erforderliche Tätigkeit</w:t>
            </w:r>
          </w:p>
        </w:tc>
        <w:tc>
          <w:tcPr>
            <w:tcW w:w="7257" w:type="dxa"/>
          </w:tcPr>
          <w:p w14:paraId="6FE63AD8" w14:textId="14E10D42" w:rsidR="005721B8" w:rsidRPr="009F08DB" w:rsidRDefault="0089525A" w:rsidP="00F31005">
            <w:pPr>
              <w:pStyle w:val="BulletTabtext"/>
              <w:rPr>
                <w:lang w:val="de-DE"/>
              </w:rPr>
            </w:pPr>
            <w:r w:rsidRPr="009F08DB">
              <w:rPr>
                <w:lang w:val="de-DE"/>
              </w:rPr>
              <w:t xml:space="preserve">Schutztür </w:t>
            </w:r>
            <w:r w:rsidR="00FA5866" w:rsidRPr="009F08DB">
              <w:rPr>
                <w:lang w:val="de-DE"/>
              </w:rPr>
              <w:t>Zuführung - vorne links (67S202) öffnen</w:t>
            </w:r>
          </w:p>
          <w:p w14:paraId="1BACEF0E" w14:textId="37591778" w:rsidR="00F31005" w:rsidRPr="009F08DB" w:rsidRDefault="00F31005" w:rsidP="00F31005">
            <w:pPr>
              <w:pStyle w:val="Abstandshalter"/>
              <w:rPr>
                <w:lang w:val="de-DE"/>
              </w:rPr>
            </w:pPr>
          </w:p>
        </w:tc>
      </w:tr>
      <w:tr w:rsidR="005721B8" w:rsidRPr="00387A0C" w14:paraId="53DC9544" w14:textId="77777777" w:rsidTr="00190981">
        <w:trPr>
          <w:trHeight w:val="697"/>
        </w:trPr>
        <w:tc>
          <w:tcPr>
            <w:tcW w:w="2154" w:type="dxa"/>
            <w:shd w:val="clear" w:color="auto" w:fill="F2F2F2" w:themeFill="background1" w:themeFillShade="F2"/>
          </w:tcPr>
          <w:p w14:paraId="5DA2BF57" w14:textId="702C21B8" w:rsidR="005721B8" w:rsidRPr="009F08DB" w:rsidRDefault="008C23D6" w:rsidP="00190981">
            <w:pPr>
              <w:pStyle w:val="Textkrper"/>
              <w:spacing w:after="0"/>
              <w:rPr>
                <w:lang w:val="de-DE"/>
              </w:rPr>
            </w:pPr>
            <w:r w:rsidRPr="009F08DB">
              <w:rPr>
                <w:lang w:val="de-DE"/>
              </w:rPr>
              <w:t>Folge</w:t>
            </w:r>
          </w:p>
        </w:tc>
        <w:tc>
          <w:tcPr>
            <w:tcW w:w="7257" w:type="dxa"/>
          </w:tcPr>
          <w:p w14:paraId="5776F694" w14:textId="30330109" w:rsidR="00F31005" w:rsidRPr="009F08DB" w:rsidRDefault="00762C1A" w:rsidP="00F31005">
            <w:pPr>
              <w:pStyle w:val="BulletTabtext"/>
              <w:rPr>
                <w:lang w:val="de-DE"/>
              </w:rPr>
            </w:pPr>
            <w:r w:rsidRPr="009F08DB">
              <w:rPr>
                <w:lang w:val="de-DE"/>
              </w:rPr>
              <w:t>Störmeldung erscheint im Bedienfeld</w:t>
            </w:r>
          </w:p>
          <w:p w14:paraId="4BCB209E" w14:textId="6D354BA0"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6CA36813" w14:textId="14A2FCDB" w:rsidR="00F31005" w:rsidRPr="009F08DB" w:rsidRDefault="00F31005" w:rsidP="00F31005">
            <w:pPr>
              <w:pStyle w:val="Abstandshalter"/>
              <w:rPr>
                <w:lang w:val="de-DE"/>
              </w:rPr>
            </w:pPr>
          </w:p>
        </w:tc>
      </w:tr>
      <w:tr w:rsidR="005721B8" w:rsidRPr="009F08DB" w14:paraId="012D16A5" w14:textId="77777777" w:rsidTr="00F31005">
        <w:trPr>
          <w:trHeight w:val="356"/>
        </w:trPr>
        <w:tc>
          <w:tcPr>
            <w:tcW w:w="2154" w:type="dxa"/>
            <w:shd w:val="clear" w:color="auto" w:fill="F2F2F2" w:themeFill="background1" w:themeFillShade="F2"/>
          </w:tcPr>
          <w:p w14:paraId="50572EFD" w14:textId="0E1602E2" w:rsidR="005721B8" w:rsidRPr="009F08DB" w:rsidRDefault="00D8280B" w:rsidP="00190981">
            <w:pPr>
              <w:pStyle w:val="Textkrper"/>
              <w:spacing w:after="0"/>
              <w:rPr>
                <w:lang w:val="de-DE"/>
              </w:rPr>
            </w:pPr>
            <w:r w:rsidRPr="009F08DB">
              <w:rPr>
                <w:lang w:val="de-DE"/>
              </w:rPr>
              <w:t>Kommentare</w:t>
            </w:r>
          </w:p>
        </w:tc>
        <w:tc>
          <w:tcPr>
            <w:tcW w:w="7257" w:type="dxa"/>
          </w:tcPr>
          <w:p w14:paraId="3BB27F38" w14:textId="5EE54511" w:rsidR="005721B8" w:rsidRPr="009F08DB" w:rsidRDefault="00AE36C0" w:rsidP="00190981">
            <w:pPr>
              <w:pStyle w:val="BulletTabtext"/>
              <w:rPr>
                <w:lang w:val="de-DE"/>
              </w:rPr>
            </w:pPr>
            <w:r w:rsidRPr="009F08DB">
              <w:rPr>
                <w:lang w:val="de-DE"/>
              </w:rPr>
              <w:t>Keine</w:t>
            </w:r>
          </w:p>
          <w:p w14:paraId="49C762FB" w14:textId="77777777" w:rsidR="005721B8" w:rsidRPr="009F08DB" w:rsidRDefault="005721B8" w:rsidP="00190981">
            <w:pPr>
              <w:pStyle w:val="Abstandshalter"/>
              <w:rPr>
                <w:lang w:val="de-DE"/>
              </w:rPr>
            </w:pPr>
          </w:p>
        </w:tc>
      </w:tr>
      <w:tr w:rsidR="005721B8" w:rsidRPr="009F08DB" w14:paraId="727D864B" w14:textId="77777777" w:rsidTr="00190981">
        <w:trPr>
          <w:trHeight w:val="697"/>
        </w:trPr>
        <w:tc>
          <w:tcPr>
            <w:tcW w:w="2154" w:type="dxa"/>
            <w:shd w:val="clear" w:color="auto" w:fill="F2F2F2" w:themeFill="background1" w:themeFillShade="F2"/>
          </w:tcPr>
          <w:p w14:paraId="64E44636" w14:textId="0A770280" w:rsidR="005721B8" w:rsidRPr="009F08DB" w:rsidRDefault="00D41D58" w:rsidP="00190981">
            <w:pPr>
              <w:pStyle w:val="Textkrper"/>
              <w:spacing w:after="0"/>
              <w:rPr>
                <w:lang w:val="de-DE"/>
              </w:rPr>
            </w:pPr>
            <w:r w:rsidRPr="009F08DB">
              <w:rPr>
                <w:lang w:val="de-DE"/>
              </w:rPr>
              <w:t>Quittierung</w:t>
            </w:r>
          </w:p>
        </w:tc>
        <w:tc>
          <w:tcPr>
            <w:tcW w:w="7257" w:type="dxa"/>
          </w:tcPr>
          <w:p w14:paraId="2BE9A497" w14:textId="496FE8CC" w:rsidR="00F31005" w:rsidRPr="009F08DB" w:rsidRDefault="00B03F48" w:rsidP="00F31005">
            <w:pPr>
              <w:pStyle w:val="BulletTabtext"/>
              <w:rPr>
                <w:lang w:val="de-DE"/>
              </w:rPr>
            </w:pPr>
            <w:r w:rsidRPr="009F08DB">
              <w:rPr>
                <w:lang w:val="de-DE"/>
              </w:rPr>
              <w:t>Schutztür schließen</w:t>
            </w:r>
          </w:p>
          <w:p w14:paraId="3E3D9342" w14:textId="4F5E3803"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4F93C1C5" w14:textId="5AE5D587" w:rsidR="00F31005" w:rsidRPr="009F08DB" w:rsidRDefault="00F31005" w:rsidP="00F31005">
            <w:pPr>
              <w:pStyle w:val="Abstandshalter"/>
              <w:rPr>
                <w:lang w:val="de-DE"/>
              </w:rPr>
            </w:pPr>
          </w:p>
        </w:tc>
      </w:tr>
    </w:tbl>
    <w:p w14:paraId="5495E26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4E7A157"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51A9C40" w14:textId="25977F1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8E9042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E509817" w14:textId="77ED4EB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792E9C0E" w14:textId="77777777" w:rsidTr="00190981">
        <w:trPr>
          <w:trHeight w:val="697"/>
        </w:trPr>
        <w:tc>
          <w:tcPr>
            <w:tcW w:w="2154" w:type="dxa"/>
            <w:tcBorders>
              <w:bottom w:val="nil"/>
            </w:tcBorders>
            <w:shd w:val="clear" w:color="auto" w:fill="F2F2F2" w:themeFill="background1" w:themeFillShade="F2"/>
          </w:tcPr>
          <w:p w14:paraId="55257187" w14:textId="19CEAF3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881299A" w14:textId="465B58F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E25BF7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25504" behindDoc="0" locked="0" layoutInCell="1" allowOverlap="1" wp14:anchorId="1A9F0BB6" wp14:editId="629109F9">
                      <wp:simplePos x="0" y="0"/>
                      <wp:positionH relativeFrom="column">
                        <wp:posOffset>-36195</wp:posOffset>
                      </wp:positionH>
                      <wp:positionV relativeFrom="line">
                        <wp:posOffset>36195</wp:posOffset>
                      </wp:positionV>
                      <wp:extent cx="820800" cy="320400"/>
                      <wp:effectExtent l="0" t="0" r="17780" b="22860"/>
                      <wp:wrapNone/>
                      <wp:docPr id="293276466" name="Rechteck: abgerundete Ecken 29327646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0F080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9F0BB6" id="Rechteck: abgerundete Ecken 293276466" o:spid="_x0000_s3405" style="position:absolute;left:0;text-align:left;margin-left:-2.85pt;margin-top:2.85pt;width:64.65pt;height:25.25pt;z-index:255125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ZmV9m+&#10;AgAAyAUAAA4AAAAAAAAAAAAAAAAALgIAAGRycy9lMm9Eb2MueG1sUEsBAi0AFAAGAAgAAAAhADWT&#10;XnbaAAAABwEAAA8AAAAAAAAAAAAAAAAAGAUAAGRycy9kb3ducmV2LnhtbFBLBQYAAAAABAAEAPMA&#10;AAAfBgAAAAA=&#10;" filled="f" strokecolor="black [3213]" strokeweight=".5pt">
                      <v:textbox>
                        <w:txbxContent>
                          <w:p w14:paraId="560F080D" w14:textId="77777777" w:rsidR="00BD5E17" w:rsidRDefault="00BD5E17" w:rsidP="005721B8">
                            <w:pPr>
                              <w:jc w:val="center"/>
                            </w:pPr>
                            <w:r>
                              <w:t>x</w:t>
                            </w:r>
                          </w:p>
                        </w:txbxContent>
                      </v:textbox>
                      <w10:wrap anchory="line"/>
                    </v:roundrect>
                  </w:pict>
                </mc:Fallback>
              </mc:AlternateContent>
            </w:r>
          </w:p>
        </w:tc>
      </w:tr>
      <w:tr w:rsidR="005721B8" w:rsidRPr="00387A0C" w14:paraId="2200B11E" w14:textId="77777777" w:rsidTr="00190981">
        <w:trPr>
          <w:trHeight w:val="697"/>
        </w:trPr>
        <w:tc>
          <w:tcPr>
            <w:tcW w:w="2154" w:type="dxa"/>
            <w:tcBorders>
              <w:top w:val="nil"/>
              <w:bottom w:val="nil"/>
            </w:tcBorders>
            <w:shd w:val="clear" w:color="auto" w:fill="F2F2F2" w:themeFill="background1" w:themeFillShade="F2"/>
          </w:tcPr>
          <w:p w14:paraId="0C25B9E7" w14:textId="77777777" w:rsidR="005721B8" w:rsidRPr="009F08DB" w:rsidRDefault="005721B8" w:rsidP="00190981">
            <w:pPr>
              <w:pStyle w:val="Textkrper"/>
              <w:spacing w:after="0"/>
              <w:rPr>
                <w:lang w:val="de-DE"/>
              </w:rPr>
            </w:pPr>
          </w:p>
        </w:tc>
        <w:tc>
          <w:tcPr>
            <w:tcW w:w="5839" w:type="dxa"/>
            <w:tcBorders>
              <w:top w:val="nil"/>
              <w:bottom w:val="nil"/>
            </w:tcBorders>
          </w:tcPr>
          <w:p w14:paraId="1E598D4A" w14:textId="7DD0203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C8E167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32672" behindDoc="0" locked="0" layoutInCell="1" allowOverlap="1" wp14:anchorId="713892E2" wp14:editId="2267EADB">
                      <wp:simplePos x="0" y="0"/>
                      <wp:positionH relativeFrom="column">
                        <wp:posOffset>-36195</wp:posOffset>
                      </wp:positionH>
                      <wp:positionV relativeFrom="line">
                        <wp:posOffset>36195</wp:posOffset>
                      </wp:positionV>
                      <wp:extent cx="820800" cy="320400"/>
                      <wp:effectExtent l="0" t="0" r="17780" b="22860"/>
                      <wp:wrapNone/>
                      <wp:docPr id="293276467" name="Rechteck: abgerundete Ecken 2932764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4AE9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892E2" id="Rechteck: abgerundete Ecken 293276467" o:spid="_x0000_s3406" style="position:absolute;left:0;text-align:left;margin-left:-2.85pt;margin-top:2.85pt;width:64.65pt;height:25.25pt;z-index:255132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vuuoqr0C&#10;AADIBQAADgAAAAAAAAAAAAAAAAAuAgAAZHJzL2Uyb0RvYy54bWxQSwECLQAUAAYACAAAACEANZNe&#10;dtoAAAAHAQAADwAAAAAAAAAAAAAAAAAXBQAAZHJzL2Rvd25yZXYueG1sUEsFBgAAAAAEAAQA8wAA&#10;AB4GAAAAAA==&#10;" filled="f" strokecolor="black [3213]" strokeweight=".5pt">
                      <v:textbox>
                        <w:txbxContent>
                          <w:p w14:paraId="19B4AE92" w14:textId="77777777" w:rsidR="00BD5E17" w:rsidRDefault="00BD5E17" w:rsidP="005721B8">
                            <w:pPr>
                              <w:jc w:val="center"/>
                            </w:pPr>
                            <w:r>
                              <w:t>x</w:t>
                            </w:r>
                          </w:p>
                        </w:txbxContent>
                      </v:textbox>
                      <w10:wrap anchory="line"/>
                    </v:roundrect>
                  </w:pict>
                </mc:Fallback>
              </mc:AlternateContent>
            </w:r>
          </w:p>
        </w:tc>
      </w:tr>
      <w:tr w:rsidR="005721B8" w:rsidRPr="009F08DB" w14:paraId="74754FFF" w14:textId="77777777" w:rsidTr="00190981">
        <w:trPr>
          <w:trHeight w:val="1701"/>
        </w:trPr>
        <w:tc>
          <w:tcPr>
            <w:tcW w:w="2154" w:type="dxa"/>
            <w:shd w:val="clear" w:color="auto" w:fill="F2F2F2" w:themeFill="background1" w:themeFillShade="F2"/>
          </w:tcPr>
          <w:p w14:paraId="1A81DE24" w14:textId="3329C95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333C76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29600" behindDoc="0" locked="0" layoutInCell="1" allowOverlap="1" wp14:anchorId="5D610767" wp14:editId="6E65E018">
                      <wp:simplePos x="0" y="0"/>
                      <wp:positionH relativeFrom="column">
                        <wp:posOffset>-5715</wp:posOffset>
                      </wp:positionH>
                      <wp:positionV relativeFrom="line">
                        <wp:posOffset>72390</wp:posOffset>
                      </wp:positionV>
                      <wp:extent cx="4500000" cy="942975"/>
                      <wp:effectExtent l="0" t="0" r="15240" b="28575"/>
                      <wp:wrapNone/>
                      <wp:docPr id="293276470" name="Rechteck: abgerundete Ecken 29327647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C323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10767" id="Rechteck: abgerundete Ecken 293276470" o:spid="_x0000_s3407" style="position:absolute;left:0;text-align:left;margin-left:-.45pt;margin-top:5.7pt;width:354.35pt;height:74.25pt;z-index:255129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E/4GUG8&#10;AgAAyQUAAA4AAAAAAAAAAAAAAAAALgIAAGRycy9lMm9Eb2MueG1sUEsBAi0AFAAGAAgAAAAhAO8y&#10;f+7cAAAACAEAAA8AAAAAAAAAAAAAAAAAFgUAAGRycy9kb3ducmV2LnhtbFBLBQYAAAAABAAEAPMA&#10;AAAfBgAAAAA=&#10;" filled="f" strokecolor="black [3213]" strokeweight=".5pt">
                      <v:textbox>
                        <w:txbxContent>
                          <w:p w14:paraId="0E9C3232" w14:textId="77777777" w:rsidR="00BD5E17" w:rsidRDefault="00BD5E17" w:rsidP="005721B8">
                            <w:pPr>
                              <w:jc w:val="center"/>
                            </w:pPr>
                            <w:r>
                              <w:t>x</w:t>
                            </w:r>
                          </w:p>
                        </w:txbxContent>
                      </v:textbox>
                      <w10:wrap anchory="line"/>
                    </v:roundrect>
                  </w:pict>
                </mc:Fallback>
              </mc:AlternateContent>
            </w:r>
          </w:p>
        </w:tc>
      </w:tr>
    </w:tbl>
    <w:p w14:paraId="538ACF77" w14:textId="4E6F15E9" w:rsidR="005721B8" w:rsidRPr="009F08DB" w:rsidRDefault="005721B8" w:rsidP="005721B8">
      <w:pPr>
        <w:pStyle w:val="Textkrper"/>
        <w:rPr>
          <w:lang w:val="de-DE"/>
        </w:rPr>
      </w:pPr>
    </w:p>
    <w:p w14:paraId="16A8590C" w14:textId="0C734AF8" w:rsidR="00F31005" w:rsidRDefault="00F31005" w:rsidP="005721B8">
      <w:pPr>
        <w:pStyle w:val="Textkrper"/>
        <w:rPr>
          <w:lang w:val="de-DE"/>
        </w:rPr>
      </w:pPr>
    </w:p>
    <w:p w14:paraId="3E0FB202" w14:textId="77777777" w:rsidR="00D87089" w:rsidRPr="009F08DB" w:rsidRDefault="00D87089" w:rsidP="005721B8">
      <w:pPr>
        <w:pStyle w:val="Textkrper"/>
        <w:rPr>
          <w:lang w:val="de-DE"/>
        </w:rPr>
      </w:pPr>
    </w:p>
    <w:p w14:paraId="0AA4FFBB" w14:textId="77777777" w:rsidR="00F31005" w:rsidRPr="009F08DB" w:rsidRDefault="00F31005" w:rsidP="005721B8">
      <w:pPr>
        <w:pStyle w:val="Textkrper"/>
        <w:rPr>
          <w:lang w:val="de-DE"/>
        </w:rPr>
      </w:pPr>
    </w:p>
    <w:p w14:paraId="0993C078"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684A333" w14:textId="77777777" w:rsidTr="00626664">
        <w:trPr>
          <w:trHeight w:val="1020"/>
        </w:trPr>
        <w:tc>
          <w:tcPr>
            <w:tcW w:w="2154" w:type="dxa"/>
            <w:shd w:val="clear" w:color="auto" w:fill="F2F2F2" w:themeFill="background1" w:themeFillShade="F2"/>
          </w:tcPr>
          <w:p w14:paraId="044B79DD" w14:textId="7082ED7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E8EC496" w14:textId="75A6EA9D" w:rsidR="00626664" w:rsidRPr="009F08DB" w:rsidRDefault="00745279" w:rsidP="00190981">
            <w:pPr>
              <w:pStyle w:val="Textkrper"/>
              <w:tabs>
                <w:tab w:val="left" w:pos="284"/>
              </w:tabs>
              <w:spacing w:after="0"/>
              <w:rPr>
                <w:lang w:val="de-DE"/>
              </w:rPr>
            </w:pPr>
            <w:r w:rsidRPr="009F08DB">
              <w:rPr>
                <w:lang w:val="de-DE"/>
              </w:rPr>
              <w:t>ja/nein</w:t>
            </w:r>
          </w:p>
          <w:p w14:paraId="26189C4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86944" behindDoc="0" locked="0" layoutInCell="1" allowOverlap="1" wp14:anchorId="5552E537" wp14:editId="6830496B">
                      <wp:simplePos x="0" y="0"/>
                      <wp:positionH relativeFrom="column">
                        <wp:posOffset>635</wp:posOffset>
                      </wp:positionH>
                      <wp:positionV relativeFrom="paragraph">
                        <wp:posOffset>36195</wp:posOffset>
                      </wp:positionV>
                      <wp:extent cx="820800" cy="320400"/>
                      <wp:effectExtent l="0" t="0" r="17780" b="22860"/>
                      <wp:wrapNone/>
                      <wp:docPr id="293276471" name="Rechteck: abgerundete Ecken 2932764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E5AB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2E537" id="Rechteck: abgerundete Ecken 293276471" o:spid="_x0000_s3408" style="position:absolute;left:0;text-align:left;margin-left:.05pt;margin-top:2.85pt;width:64.65pt;height:25.25pt;z-index:2583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5zVvQIAAMgFAAAOAAAAZHJzL2Uyb0RvYy54bWysVN9P2zAQfp+0/8Hy+0iaF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ADTnNW9AgAA&#10;yAUAAA4AAAAAAAAAAAAAAAAALgIAAGRycy9lMm9Eb2MueG1sUEsBAi0AFAAGAAgAAAAhAJuuU8LY&#10;AAAABQEAAA8AAAAAAAAAAAAAAAAAFwUAAGRycy9kb3ducmV2LnhtbFBLBQYAAAAABAAEAPMAAAAc&#10;BgAAAAA=&#10;" filled="f" strokecolor="black [3213]" strokeweight=".5pt">
                      <v:textbox>
                        <w:txbxContent>
                          <w:p w14:paraId="193E5ABE" w14:textId="77777777" w:rsidR="00BD5E17" w:rsidRDefault="00BD5E17" w:rsidP="005721B8">
                            <w:pPr>
                              <w:jc w:val="center"/>
                            </w:pPr>
                            <w:r>
                              <w:t>x</w:t>
                            </w:r>
                          </w:p>
                        </w:txbxContent>
                      </v:textbox>
                    </v:roundrect>
                  </w:pict>
                </mc:Fallback>
              </mc:AlternateContent>
            </w:r>
          </w:p>
        </w:tc>
        <w:tc>
          <w:tcPr>
            <w:tcW w:w="5839" w:type="dxa"/>
            <w:shd w:val="clear" w:color="auto" w:fill="auto"/>
          </w:tcPr>
          <w:p w14:paraId="192F9427" w14:textId="79B02975" w:rsidR="00626664" w:rsidRPr="009F08DB" w:rsidRDefault="00745279" w:rsidP="00190981">
            <w:pPr>
              <w:pStyle w:val="Textkrper"/>
              <w:tabs>
                <w:tab w:val="left" w:pos="284"/>
              </w:tabs>
              <w:spacing w:after="0"/>
              <w:rPr>
                <w:lang w:val="de-DE"/>
              </w:rPr>
            </w:pPr>
            <w:r w:rsidRPr="009F08DB">
              <w:rPr>
                <w:lang w:val="de-DE"/>
              </w:rPr>
              <w:t>Datum/Kurzzeichen</w:t>
            </w:r>
          </w:p>
          <w:p w14:paraId="51535F87"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87968" behindDoc="0" locked="0" layoutInCell="1" allowOverlap="1" wp14:anchorId="1F7D70EE" wp14:editId="2A6212E2">
                      <wp:simplePos x="0" y="0"/>
                      <wp:positionH relativeFrom="column">
                        <wp:posOffset>1746</wp:posOffset>
                      </wp:positionH>
                      <wp:positionV relativeFrom="line">
                        <wp:posOffset>32703</wp:posOffset>
                      </wp:positionV>
                      <wp:extent cx="3592354" cy="320400"/>
                      <wp:effectExtent l="0" t="0" r="27305" b="22860"/>
                      <wp:wrapNone/>
                      <wp:docPr id="293276472" name="Rechteck: abgerundete Ecken 29327647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BF5C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7D70EE" id="Rechteck: abgerundete Ecken 293276472" o:spid="_x0000_s3409" style="position:absolute;left:0;text-align:left;margin-left:.15pt;margin-top:2.6pt;width:282.85pt;height:25.25pt;z-index:258387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aZNwQ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CjR&#10;pk3BAgAAyQUAAA4AAAAAAAAAAAAAAAAALgIAAGRycy9lMm9Eb2MueG1sUEsBAi0AFAAGAAgAAAAh&#10;ABCRfb7aAAAABQEAAA8AAAAAAAAAAAAAAAAAGwUAAGRycy9kb3ducmV2LnhtbFBLBQYAAAAABAAE&#10;APMAAAAiBgAAAAA=&#10;" filled="f" strokecolor="black [3213]" strokeweight=".5pt">
                      <v:textbox>
                        <w:txbxContent>
                          <w:p w14:paraId="082BF5CE" w14:textId="77777777" w:rsidR="00BD5E17" w:rsidRDefault="00BD5E17" w:rsidP="005721B8">
                            <w:pPr>
                              <w:jc w:val="center"/>
                            </w:pPr>
                            <w:r>
                              <w:t>x</w:t>
                            </w:r>
                          </w:p>
                        </w:txbxContent>
                      </v:textbox>
                      <w10:wrap anchory="line"/>
                    </v:roundrect>
                  </w:pict>
                </mc:Fallback>
              </mc:AlternateContent>
            </w:r>
          </w:p>
        </w:tc>
      </w:tr>
      <w:tr w:rsidR="00626664" w:rsidRPr="009F08DB" w14:paraId="1794001B" w14:textId="77777777" w:rsidTr="00626664">
        <w:trPr>
          <w:trHeight w:val="1020"/>
        </w:trPr>
        <w:tc>
          <w:tcPr>
            <w:tcW w:w="2154" w:type="dxa"/>
            <w:shd w:val="clear" w:color="auto" w:fill="F2F2F2" w:themeFill="background1" w:themeFillShade="F2"/>
          </w:tcPr>
          <w:p w14:paraId="2975973F" w14:textId="3CDE34C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F381CD0" w14:textId="2BD403A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88992" behindDoc="0" locked="0" layoutInCell="1" allowOverlap="1" wp14:anchorId="0F7B3954" wp14:editId="0552FB19">
                      <wp:simplePos x="0" y="0"/>
                      <wp:positionH relativeFrom="column">
                        <wp:posOffset>-5715</wp:posOffset>
                      </wp:positionH>
                      <wp:positionV relativeFrom="line">
                        <wp:posOffset>252095</wp:posOffset>
                      </wp:positionV>
                      <wp:extent cx="4500000" cy="320400"/>
                      <wp:effectExtent l="0" t="0" r="15240" b="22860"/>
                      <wp:wrapNone/>
                      <wp:docPr id="293276473" name="Rechteck: abgerundete Ecken 29327647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819DF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B3954" id="Rechteck: abgerundete Ecken 293276473" o:spid="_x0000_s3410" style="position:absolute;left:0;text-align:left;margin-left:-.45pt;margin-top:19.85pt;width:354.35pt;height:25.25pt;z-index:258388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5q7uwrsC&#10;AADJBQAADgAAAAAAAAAAAAAAAAAuAgAAZHJzL2Uyb0RvYy54bWxQSwECLQAUAAYACAAAACEAeEdM&#10;vdwAAAAHAQAADwAAAAAAAAAAAAAAAAAVBQAAZHJzL2Rvd25yZXYueG1sUEsFBgAAAAAEAAQA8wAA&#10;AB4GAAAAAA==&#10;" filled="f" strokecolor="black [3213]" strokeweight=".5pt">
                      <v:textbox>
                        <w:txbxContent>
                          <w:p w14:paraId="19819DF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6B611A2" w14:textId="77777777" w:rsidR="00626664" w:rsidRPr="009F08DB" w:rsidRDefault="00626664" w:rsidP="00190981">
            <w:pPr>
              <w:pStyle w:val="Textkrper"/>
              <w:tabs>
                <w:tab w:val="left" w:pos="284"/>
              </w:tabs>
              <w:spacing w:after="0"/>
              <w:rPr>
                <w:lang w:val="de-DE"/>
              </w:rPr>
            </w:pPr>
          </w:p>
        </w:tc>
      </w:tr>
    </w:tbl>
    <w:p w14:paraId="23D4D4A4" w14:textId="77777777" w:rsidR="005721B8" w:rsidRPr="009F08DB" w:rsidRDefault="005721B8" w:rsidP="005721B8">
      <w:pPr>
        <w:rPr>
          <w:rFonts w:ascii="Arial" w:hAnsi="Arial"/>
          <w:lang w:val="de-DE"/>
        </w:rPr>
      </w:pPr>
      <w:r w:rsidRPr="009F08DB">
        <w:rPr>
          <w:lang w:val="de-DE"/>
        </w:rPr>
        <w:br w:type="page"/>
      </w:r>
    </w:p>
    <w:p w14:paraId="36EE6056" w14:textId="62809596" w:rsidR="005721B8" w:rsidRPr="009F08DB" w:rsidRDefault="00F31005" w:rsidP="00897659">
      <w:pPr>
        <w:pStyle w:val="berschrift3nummeriert"/>
        <w:rPr>
          <w:lang w:val="de-DE"/>
        </w:rPr>
      </w:pPr>
      <w:bookmarkStart w:id="273" w:name="_Toc118817785"/>
      <w:r w:rsidRPr="009F08DB">
        <w:rPr>
          <w:lang w:val="de-DE"/>
        </w:rPr>
        <w:t xml:space="preserve">FLT 2037: </w:t>
      </w:r>
      <w:r w:rsidR="005046D2" w:rsidRPr="009F08DB">
        <w:rPr>
          <w:lang w:val="de-DE"/>
        </w:rPr>
        <w:t>BESCHUTZUNG ZUFÜHRUNG - VORNE MITTE - OFFEN</w:t>
      </w:r>
      <w:r w:rsidRPr="009F08DB">
        <w:rPr>
          <w:lang w:val="de-DE"/>
        </w:rPr>
        <w:t xml:space="preserve"> (67S203)</w:t>
      </w:r>
      <w:bookmarkEnd w:id="273"/>
    </w:p>
    <w:p w14:paraId="71F2850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6C4403DE" w14:textId="77777777" w:rsidTr="00F31005">
        <w:trPr>
          <w:trHeight w:val="211"/>
        </w:trPr>
        <w:tc>
          <w:tcPr>
            <w:tcW w:w="2154" w:type="dxa"/>
            <w:shd w:val="clear" w:color="auto" w:fill="F2F2F2" w:themeFill="background1" w:themeFillShade="F2"/>
          </w:tcPr>
          <w:p w14:paraId="7FE649D0" w14:textId="183DFDE7" w:rsidR="005721B8" w:rsidRPr="009F08DB" w:rsidRDefault="00D8280B" w:rsidP="00190981">
            <w:pPr>
              <w:pStyle w:val="Textkrper"/>
              <w:spacing w:after="0"/>
              <w:rPr>
                <w:b/>
                <w:lang w:val="de-DE"/>
              </w:rPr>
            </w:pPr>
            <w:r w:rsidRPr="009F08DB">
              <w:rPr>
                <w:b/>
                <w:lang w:val="de-DE"/>
              </w:rPr>
              <w:t>Testziel</w:t>
            </w:r>
          </w:p>
        </w:tc>
        <w:tc>
          <w:tcPr>
            <w:tcW w:w="7257" w:type="dxa"/>
          </w:tcPr>
          <w:p w14:paraId="0D82245C" w14:textId="33AC0709" w:rsidR="005721B8" w:rsidRPr="009F08DB" w:rsidRDefault="00A7704C" w:rsidP="00190981">
            <w:pPr>
              <w:pStyle w:val="BulletTabtext"/>
              <w:rPr>
                <w:lang w:val="de-DE"/>
              </w:rPr>
            </w:pPr>
            <w:r w:rsidRPr="009F08DB">
              <w:rPr>
                <w:lang w:val="de-DE"/>
              </w:rPr>
              <w:t>Test, ob die richtige Störmeldung im Bedienfeld erscheint</w:t>
            </w:r>
          </w:p>
          <w:p w14:paraId="40AA9C89" w14:textId="32E16F93" w:rsidR="00F31005" w:rsidRPr="009F08DB" w:rsidRDefault="00F31005" w:rsidP="00F31005">
            <w:pPr>
              <w:pStyle w:val="Abstandshalter"/>
              <w:rPr>
                <w:lang w:val="de-DE"/>
              </w:rPr>
            </w:pPr>
          </w:p>
        </w:tc>
      </w:tr>
      <w:tr w:rsidR="005721B8" w:rsidRPr="00387A0C" w14:paraId="78F6A549" w14:textId="77777777" w:rsidTr="00190981">
        <w:trPr>
          <w:trHeight w:val="170"/>
        </w:trPr>
        <w:tc>
          <w:tcPr>
            <w:tcW w:w="2154" w:type="dxa"/>
          </w:tcPr>
          <w:p w14:paraId="08553C29" w14:textId="77777777" w:rsidR="005721B8" w:rsidRPr="009F08DB" w:rsidRDefault="005721B8" w:rsidP="00190981">
            <w:pPr>
              <w:pStyle w:val="Textkrper"/>
              <w:spacing w:before="0" w:after="0"/>
              <w:rPr>
                <w:sz w:val="8"/>
                <w:szCs w:val="8"/>
                <w:lang w:val="de-DE"/>
              </w:rPr>
            </w:pPr>
          </w:p>
        </w:tc>
        <w:tc>
          <w:tcPr>
            <w:tcW w:w="7257" w:type="dxa"/>
          </w:tcPr>
          <w:p w14:paraId="48F1A292" w14:textId="77777777" w:rsidR="005721B8" w:rsidRPr="009F08DB" w:rsidRDefault="005721B8" w:rsidP="00190981">
            <w:pPr>
              <w:pStyle w:val="Textkrper"/>
              <w:spacing w:before="0" w:after="0"/>
              <w:rPr>
                <w:sz w:val="8"/>
                <w:szCs w:val="8"/>
                <w:lang w:val="de-DE"/>
              </w:rPr>
            </w:pPr>
          </w:p>
        </w:tc>
      </w:tr>
      <w:tr w:rsidR="005721B8" w:rsidRPr="009F08DB" w14:paraId="6B0C6845" w14:textId="77777777" w:rsidTr="00190981">
        <w:trPr>
          <w:trHeight w:val="471"/>
        </w:trPr>
        <w:tc>
          <w:tcPr>
            <w:tcW w:w="2154" w:type="dxa"/>
            <w:shd w:val="clear" w:color="auto" w:fill="F2F2F2" w:themeFill="background1" w:themeFillShade="F2"/>
          </w:tcPr>
          <w:p w14:paraId="292FD117" w14:textId="442C68EB" w:rsidR="005721B8" w:rsidRPr="009F08DB" w:rsidRDefault="00D8280B" w:rsidP="00190981">
            <w:pPr>
              <w:pStyle w:val="Textkrper"/>
              <w:spacing w:after="0"/>
              <w:rPr>
                <w:b/>
                <w:lang w:val="de-DE"/>
              </w:rPr>
            </w:pPr>
            <w:r w:rsidRPr="009F08DB">
              <w:rPr>
                <w:b/>
                <w:lang w:val="de-DE"/>
              </w:rPr>
              <w:t>Testdurchführung</w:t>
            </w:r>
          </w:p>
        </w:tc>
        <w:tc>
          <w:tcPr>
            <w:tcW w:w="7257" w:type="dxa"/>
          </w:tcPr>
          <w:p w14:paraId="2A7524AA" w14:textId="77777777" w:rsidR="005721B8" w:rsidRPr="009F08DB" w:rsidRDefault="005721B8" w:rsidP="00190981">
            <w:pPr>
              <w:pStyle w:val="Textkrper"/>
              <w:spacing w:after="0"/>
              <w:rPr>
                <w:lang w:val="de-DE"/>
              </w:rPr>
            </w:pPr>
          </w:p>
        </w:tc>
      </w:tr>
      <w:tr w:rsidR="005721B8" w:rsidRPr="009F08DB" w14:paraId="19CAD7FC" w14:textId="77777777" w:rsidTr="00F31005">
        <w:trPr>
          <w:trHeight w:val="271"/>
        </w:trPr>
        <w:tc>
          <w:tcPr>
            <w:tcW w:w="2154" w:type="dxa"/>
            <w:shd w:val="clear" w:color="auto" w:fill="F2F2F2" w:themeFill="background1" w:themeFillShade="F2"/>
          </w:tcPr>
          <w:p w14:paraId="44B16DD2" w14:textId="69096376" w:rsidR="005721B8" w:rsidRPr="009F08DB" w:rsidRDefault="00D41D58" w:rsidP="00190981">
            <w:pPr>
              <w:pStyle w:val="Textkrper"/>
              <w:spacing w:after="0"/>
              <w:rPr>
                <w:lang w:val="de-DE"/>
              </w:rPr>
            </w:pPr>
            <w:r w:rsidRPr="009F08DB">
              <w:rPr>
                <w:lang w:val="de-DE"/>
              </w:rPr>
              <w:t>Testvoraussetzungen</w:t>
            </w:r>
          </w:p>
        </w:tc>
        <w:tc>
          <w:tcPr>
            <w:tcW w:w="7257" w:type="dxa"/>
          </w:tcPr>
          <w:p w14:paraId="23D01270" w14:textId="00E191FD"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2F603B2C" w14:textId="442A3F6D" w:rsidR="00F31005" w:rsidRPr="009F08DB" w:rsidRDefault="00F31005" w:rsidP="00F31005">
            <w:pPr>
              <w:pStyle w:val="Abstandshalter"/>
              <w:rPr>
                <w:lang w:val="de-DE"/>
              </w:rPr>
            </w:pPr>
          </w:p>
        </w:tc>
      </w:tr>
      <w:tr w:rsidR="005721B8" w:rsidRPr="00387A0C" w14:paraId="2E3C06CA" w14:textId="77777777" w:rsidTr="00F31005">
        <w:trPr>
          <w:trHeight w:val="278"/>
        </w:trPr>
        <w:tc>
          <w:tcPr>
            <w:tcW w:w="2154" w:type="dxa"/>
            <w:shd w:val="clear" w:color="auto" w:fill="F2F2F2" w:themeFill="background1" w:themeFillShade="F2"/>
          </w:tcPr>
          <w:p w14:paraId="15CC9F96" w14:textId="044D68E4" w:rsidR="005721B8" w:rsidRPr="009F08DB" w:rsidRDefault="00D8280B" w:rsidP="00190981">
            <w:pPr>
              <w:pStyle w:val="Textkrper"/>
              <w:spacing w:after="0"/>
              <w:rPr>
                <w:lang w:val="de-DE"/>
              </w:rPr>
            </w:pPr>
            <w:r w:rsidRPr="009F08DB">
              <w:rPr>
                <w:lang w:val="de-DE"/>
              </w:rPr>
              <w:t>Erforderliche Tätigkeit</w:t>
            </w:r>
          </w:p>
        </w:tc>
        <w:tc>
          <w:tcPr>
            <w:tcW w:w="7257" w:type="dxa"/>
          </w:tcPr>
          <w:p w14:paraId="486EBEBE" w14:textId="60015D11" w:rsidR="005721B8" w:rsidRPr="009F08DB" w:rsidRDefault="0089525A" w:rsidP="00F31005">
            <w:pPr>
              <w:pStyle w:val="BulletTabtext"/>
              <w:rPr>
                <w:lang w:val="de-DE"/>
              </w:rPr>
            </w:pPr>
            <w:r w:rsidRPr="009F08DB">
              <w:rPr>
                <w:lang w:val="de-DE"/>
              </w:rPr>
              <w:t xml:space="preserve">Schutztür </w:t>
            </w:r>
            <w:r w:rsidR="009C08EC" w:rsidRPr="009F08DB">
              <w:rPr>
                <w:lang w:val="de-DE"/>
              </w:rPr>
              <w:t xml:space="preserve">Zuführung - vorne Mitte (67S203) </w:t>
            </w:r>
            <w:r w:rsidRPr="009F08DB">
              <w:rPr>
                <w:lang w:val="de-DE"/>
              </w:rPr>
              <w:t>öffnen</w:t>
            </w:r>
            <w:r w:rsidR="00F31005" w:rsidRPr="009F08DB">
              <w:rPr>
                <w:lang w:val="de-DE"/>
              </w:rPr>
              <w:t xml:space="preserve"> </w:t>
            </w:r>
          </w:p>
          <w:p w14:paraId="3D5CDAA0" w14:textId="36391F33" w:rsidR="00F31005" w:rsidRPr="009F08DB" w:rsidRDefault="00F31005" w:rsidP="00F31005">
            <w:pPr>
              <w:pStyle w:val="Abstandshalter"/>
              <w:rPr>
                <w:lang w:val="de-DE"/>
              </w:rPr>
            </w:pPr>
          </w:p>
        </w:tc>
      </w:tr>
      <w:tr w:rsidR="005721B8" w:rsidRPr="00387A0C" w14:paraId="20989E84" w14:textId="77777777" w:rsidTr="00190981">
        <w:trPr>
          <w:trHeight w:val="697"/>
        </w:trPr>
        <w:tc>
          <w:tcPr>
            <w:tcW w:w="2154" w:type="dxa"/>
            <w:shd w:val="clear" w:color="auto" w:fill="F2F2F2" w:themeFill="background1" w:themeFillShade="F2"/>
          </w:tcPr>
          <w:p w14:paraId="4FDD44FB" w14:textId="405F7F0C" w:rsidR="005721B8" w:rsidRPr="009F08DB" w:rsidRDefault="008C23D6" w:rsidP="00190981">
            <w:pPr>
              <w:pStyle w:val="Textkrper"/>
              <w:spacing w:after="0"/>
              <w:rPr>
                <w:lang w:val="de-DE"/>
              </w:rPr>
            </w:pPr>
            <w:r w:rsidRPr="009F08DB">
              <w:rPr>
                <w:lang w:val="de-DE"/>
              </w:rPr>
              <w:t>Folge</w:t>
            </w:r>
          </w:p>
        </w:tc>
        <w:tc>
          <w:tcPr>
            <w:tcW w:w="7257" w:type="dxa"/>
          </w:tcPr>
          <w:p w14:paraId="0219A683" w14:textId="3037ECC8" w:rsidR="00F31005" w:rsidRPr="009F08DB" w:rsidRDefault="00762C1A" w:rsidP="00F31005">
            <w:pPr>
              <w:pStyle w:val="BulletTabtext"/>
              <w:rPr>
                <w:lang w:val="de-DE"/>
              </w:rPr>
            </w:pPr>
            <w:r w:rsidRPr="009F08DB">
              <w:rPr>
                <w:lang w:val="de-DE"/>
              </w:rPr>
              <w:t>Störmeldung erscheint im Bedienfeld</w:t>
            </w:r>
          </w:p>
          <w:p w14:paraId="6255E0B9" w14:textId="009A1372"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3104CF7C" w14:textId="5F3A8038" w:rsidR="00F31005" w:rsidRPr="009F08DB" w:rsidRDefault="00F31005" w:rsidP="00F31005">
            <w:pPr>
              <w:pStyle w:val="Abstandshalter"/>
              <w:rPr>
                <w:lang w:val="de-DE"/>
              </w:rPr>
            </w:pPr>
          </w:p>
        </w:tc>
      </w:tr>
      <w:tr w:rsidR="005721B8" w:rsidRPr="009F08DB" w14:paraId="71ACF27D" w14:textId="77777777" w:rsidTr="00F31005">
        <w:trPr>
          <w:trHeight w:val="356"/>
        </w:trPr>
        <w:tc>
          <w:tcPr>
            <w:tcW w:w="2154" w:type="dxa"/>
            <w:shd w:val="clear" w:color="auto" w:fill="F2F2F2" w:themeFill="background1" w:themeFillShade="F2"/>
          </w:tcPr>
          <w:p w14:paraId="1A05F8F6" w14:textId="612D4669" w:rsidR="005721B8" w:rsidRPr="009F08DB" w:rsidRDefault="00D8280B" w:rsidP="00190981">
            <w:pPr>
              <w:pStyle w:val="Textkrper"/>
              <w:spacing w:after="0"/>
              <w:rPr>
                <w:lang w:val="de-DE"/>
              </w:rPr>
            </w:pPr>
            <w:r w:rsidRPr="009F08DB">
              <w:rPr>
                <w:lang w:val="de-DE"/>
              </w:rPr>
              <w:t>Kommentare</w:t>
            </w:r>
          </w:p>
        </w:tc>
        <w:tc>
          <w:tcPr>
            <w:tcW w:w="7257" w:type="dxa"/>
          </w:tcPr>
          <w:p w14:paraId="722CA206" w14:textId="798148D6" w:rsidR="005721B8" w:rsidRPr="009F08DB" w:rsidRDefault="00AE36C0" w:rsidP="00190981">
            <w:pPr>
              <w:pStyle w:val="BulletTabtext"/>
              <w:rPr>
                <w:lang w:val="de-DE"/>
              </w:rPr>
            </w:pPr>
            <w:r w:rsidRPr="009F08DB">
              <w:rPr>
                <w:lang w:val="de-DE"/>
              </w:rPr>
              <w:t>Keine</w:t>
            </w:r>
          </w:p>
          <w:p w14:paraId="3550A3E9" w14:textId="77777777" w:rsidR="005721B8" w:rsidRPr="009F08DB" w:rsidRDefault="005721B8" w:rsidP="00190981">
            <w:pPr>
              <w:pStyle w:val="Abstandshalter"/>
              <w:rPr>
                <w:lang w:val="de-DE"/>
              </w:rPr>
            </w:pPr>
          </w:p>
        </w:tc>
      </w:tr>
      <w:tr w:rsidR="005721B8" w:rsidRPr="009F08DB" w14:paraId="1E43718F" w14:textId="77777777" w:rsidTr="00190981">
        <w:trPr>
          <w:trHeight w:val="697"/>
        </w:trPr>
        <w:tc>
          <w:tcPr>
            <w:tcW w:w="2154" w:type="dxa"/>
            <w:shd w:val="clear" w:color="auto" w:fill="F2F2F2" w:themeFill="background1" w:themeFillShade="F2"/>
          </w:tcPr>
          <w:p w14:paraId="53AECAC0" w14:textId="424E608C" w:rsidR="005721B8" w:rsidRPr="009F08DB" w:rsidRDefault="00D41D58" w:rsidP="00190981">
            <w:pPr>
              <w:pStyle w:val="Textkrper"/>
              <w:spacing w:after="0"/>
              <w:rPr>
                <w:lang w:val="de-DE"/>
              </w:rPr>
            </w:pPr>
            <w:r w:rsidRPr="009F08DB">
              <w:rPr>
                <w:lang w:val="de-DE"/>
              </w:rPr>
              <w:t>Quittierung</w:t>
            </w:r>
          </w:p>
        </w:tc>
        <w:tc>
          <w:tcPr>
            <w:tcW w:w="7257" w:type="dxa"/>
          </w:tcPr>
          <w:p w14:paraId="7FF9DC9C" w14:textId="4E0C1FC6" w:rsidR="00F31005" w:rsidRPr="009F08DB" w:rsidRDefault="00B03F48" w:rsidP="00F31005">
            <w:pPr>
              <w:pStyle w:val="BulletTabtext"/>
              <w:rPr>
                <w:lang w:val="de-DE"/>
              </w:rPr>
            </w:pPr>
            <w:r w:rsidRPr="009F08DB">
              <w:rPr>
                <w:lang w:val="de-DE"/>
              </w:rPr>
              <w:t>Schutztür schließen</w:t>
            </w:r>
          </w:p>
          <w:p w14:paraId="7F544E64" w14:textId="58C951DA"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78BDA3D7" w14:textId="1BAAB7A7" w:rsidR="00F31005" w:rsidRPr="009F08DB" w:rsidRDefault="00F31005" w:rsidP="00F31005">
            <w:pPr>
              <w:pStyle w:val="Abstandshalter"/>
              <w:rPr>
                <w:lang w:val="de-DE"/>
              </w:rPr>
            </w:pPr>
          </w:p>
        </w:tc>
      </w:tr>
    </w:tbl>
    <w:p w14:paraId="1C683792"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0D6B3B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5288D7D" w14:textId="1435695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FC8F01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AB08478" w14:textId="152ECFBC"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5E67250" w14:textId="77777777" w:rsidTr="00190981">
        <w:trPr>
          <w:trHeight w:val="697"/>
        </w:trPr>
        <w:tc>
          <w:tcPr>
            <w:tcW w:w="2154" w:type="dxa"/>
            <w:tcBorders>
              <w:bottom w:val="nil"/>
            </w:tcBorders>
            <w:shd w:val="clear" w:color="auto" w:fill="F2F2F2" w:themeFill="background1" w:themeFillShade="F2"/>
          </w:tcPr>
          <w:p w14:paraId="67B8DE80" w14:textId="7D9BDAD7"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A3CB3BC" w14:textId="0938C6C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45C807F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33696" behindDoc="0" locked="0" layoutInCell="1" allowOverlap="1" wp14:anchorId="5B77AEAB" wp14:editId="1974C5FE">
                      <wp:simplePos x="0" y="0"/>
                      <wp:positionH relativeFrom="column">
                        <wp:posOffset>-36195</wp:posOffset>
                      </wp:positionH>
                      <wp:positionV relativeFrom="line">
                        <wp:posOffset>36195</wp:posOffset>
                      </wp:positionV>
                      <wp:extent cx="820800" cy="320400"/>
                      <wp:effectExtent l="0" t="0" r="17780" b="22860"/>
                      <wp:wrapNone/>
                      <wp:docPr id="293276474" name="Rechteck: abgerundete Ecken 29327647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95635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77AEAB" id="Rechteck: abgerundete Ecken 293276474" o:spid="_x0000_s3411" style="position:absolute;left:0;text-align:left;margin-left:-2.85pt;margin-top:2.85pt;width:64.65pt;height:25.25pt;z-index:255133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NAmgG+&#10;AgAAyAUAAA4AAAAAAAAAAAAAAAAALgIAAGRycy9lMm9Eb2MueG1sUEsBAi0AFAAGAAgAAAAhADWT&#10;XnbaAAAABwEAAA8AAAAAAAAAAAAAAAAAGAUAAGRycy9kb3ducmV2LnhtbFBLBQYAAAAABAAEAPMA&#10;AAAfBgAAAAA=&#10;" filled="f" strokecolor="black [3213]" strokeweight=".5pt">
                      <v:textbox>
                        <w:txbxContent>
                          <w:p w14:paraId="1C95635F" w14:textId="77777777" w:rsidR="00BD5E17" w:rsidRDefault="00BD5E17" w:rsidP="005721B8">
                            <w:pPr>
                              <w:jc w:val="center"/>
                            </w:pPr>
                            <w:r>
                              <w:t>x</w:t>
                            </w:r>
                          </w:p>
                        </w:txbxContent>
                      </v:textbox>
                      <w10:wrap anchory="line"/>
                    </v:roundrect>
                  </w:pict>
                </mc:Fallback>
              </mc:AlternateContent>
            </w:r>
          </w:p>
        </w:tc>
      </w:tr>
      <w:tr w:rsidR="005721B8" w:rsidRPr="00387A0C" w14:paraId="2E6FC9DD" w14:textId="77777777" w:rsidTr="00190981">
        <w:trPr>
          <w:trHeight w:val="697"/>
        </w:trPr>
        <w:tc>
          <w:tcPr>
            <w:tcW w:w="2154" w:type="dxa"/>
            <w:tcBorders>
              <w:top w:val="nil"/>
              <w:bottom w:val="nil"/>
            </w:tcBorders>
            <w:shd w:val="clear" w:color="auto" w:fill="F2F2F2" w:themeFill="background1" w:themeFillShade="F2"/>
          </w:tcPr>
          <w:p w14:paraId="14BC29E7" w14:textId="77777777" w:rsidR="005721B8" w:rsidRPr="009F08DB" w:rsidRDefault="005721B8" w:rsidP="00190981">
            <w:pPr>
              <w:pStyle w:val="Textkrper"/>
              <w:spacing w:after="0"/>
              <w:rPr>
                <w:lang w:val="de-DE"/>
              </w:rPr>
            </w:pPr>
          </w:p>
        </w:tc>
        <w:tc>
          <w:tcPr>
            <w:tcW w:w="5839" w:type="dxa"/>
            <w:tcBorders>
              <w:top w:val="nil"/>
              <w:bottom w:val="nil"/>
            </w:tcBorders>
          </w:tcPr>
          <w:p w14:paraId="11A0374C" w14:textId="45F5B7E8"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A7610D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40864" behindDoc="0" locked="0" layoutInCell="1" allowOverlap="1" wp14:anchorId="2FDC5C05" wp14:editId="33C2EEE1">
                      <wp:simplePos x="0" y="0"/>
                      <wp:positionH relativeFrom="column">
                        <wp:posOffset>-36195</wp:posOffset>
                      </wp:positionH>
                      <wp:positionV relativeFrom="line">
                        <wp:posOffset>36195</wp:posOffset>
                      </wp:positionV>
                      <wp:extent cx="820800" cy="320400"/>
                      <wp:effectExtent l="0" t="0" r="17780" b="22860"/>
                      <wp:wrapNone/>
                      <wp:docPr id="293276475" name="Rechteck: abgerundete Ecken 2932764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12032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C5C05" id="Rechteck: abgerundete Ecken 293276475" o:spid="_x0000_s3412" style="position:absolute;left:0;text-align:left;margin-left:-2.85pt;margin-top:2.85pt;width:64.65pt;height:25.25pt;z-index:255140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LLFLx6+&#10;AgAAyAUAAA4AAAAAAAAAAAAAAAAALgIAAGRycy9lMm9Eb2MueG1sUEsBAi0AFAAGAAgAAAAhADWT&#10;XnbaAAAABwEAAA8AAAAAAAAAAAAAAAAAGAUAAGRycy9kb3ducmV2LnhtbFBLBQYAAAAABAAEAPMA&#10;AAAfBgAAAAA=&#10;" filled="f" strokecolor="black [3213]" strokeweight=".5pt">
                      <v:textbox>
                        <w:txbxContent>
                          <w:p w14:paraId="2A12032A" w14:textId="77777777" w:rsidR="00BD5E17" w:rsidRDefault="00BD5E17" w:rsidP="005721B8">
                            <w:pPr>
                              <w:jc w:val="center"/>
                            </w:pPr>
                            <w:r>
                              <w:t>x</w:t>
                            </w:r>
                          </w:p>
                        </w:txbxContent>
                      </v:textbox>
                      <w10:wrap anchory="line"/>
                    </v:roundrect>
                  </w:pict>
                </mc:Fallback>
              </mc:AlternateContent>
            </w:r>
          </w:p>
        </w:tc>
      </w:tr>
      <w:tr w:rsidR="005721B8" w:rsidRPr="009F08DB" w14:paraId="1A12242C" w14:textId="77777777" w:rsidTr="00190981">
        <w:trPr>
          <w:trHeight w:val="1701"/>
        </w:trPr>
        <w:tc>
          <w:tcPr>
            <w:tcW w:w="2154" w:type="dxa"/>
            <w:shd w:val="clear" w:color="auto" w:fill="F2F2F2" w:themeFill="background1" w:themeFillShade="F2"/>
          </w:tcPr>
          <w:p w14:paraId="56E86E7F" w14:textId="292886F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DE3DFEC"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37792" behindDoc="0" locked="0" layoutInCell="1" allowOverlap="1" wp14:anchorId="07D034FC" wp14:editId="598D5EFE">
                      <wp:simplePos x="0" y="0"/>
                      <wp:positionH relativeFrom="column">
                        <wp:posOffset>-5715</wp:posOffset>
                      </wp:positionH>
                      <wp:positionV relativeFrom="line">
                        <wp:posOffset>72390</wp:posOffset>
                      </wp:positionV>
                      <wp:extent cx="4500000" cy="942975"/>
                      <wp:effectExtent l="0" t="0" r="15240" b="28575"/>
                      <wp:wrapNone/>
                      <wp:docPr id="293276478" name="Rechteck: abgerundete Ecken 29327647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932C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034FC" id="Rechteck: abgerundete Ecken 293276478" o:spid="_x0000_s3413" style="position:absolute;left:0;text-align:left;margin-left:-.45pt;margin-top:5.7pt;width:354.35pt;height:74.25pt;z-index:255137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DPiQ1f&#10;vQIAAMkFAAAOAAAAAAAAAAAAAAAAAC4CAABkcnMvZTJvRG9jLnhtbFBLAQItABQABgAIAAAAIQDv&#10;Mn/u3AAAAAgBAAAPAAAAAAAAAAAAAAAAABcFAABkcnMvZG93bnJldi54bWxQSwUGAAAAAAQABADz&#10;AAAAIAYAAAAA&#10;" filled="f" strokecolor="black [3213]" strokeweight=".5pt">
                      <v:textbox>
                        <w:txbxContent>
                          <w:p w14:paraId="3B9932C8" w14:textId="77777777" w:rsidR="00BD5E17" w:rsidRDefault="00BD5E17" w:rsidP="005721B8">
                            <w:pPr>
                              <w:jc w:val="center"/>
                            </w:pPr>
                            <w:r>
                              <w:t>x</w:t>
                            </w:r>
                          </w:p>
                        </w:txbxContent>
                      </v:textbox>
                      <w10:wrap anchory="line"/>
                    </v:roundrect>
                  </w:pict>
                </mc:Fallback>
              </mc:AlternateContent>
            </w:r>
          </w:p>
        </w:tc>
      </w:tr>
    </w:tbl>
    <w:p w14:paraId="450271BE" w14:textId="29B78EFC" w:rsidR="005721B8" w:rsidRPr="009F08DB" w:rsidRDefault="005721B8" w:rsidP="005721B8">
      <w:pPr>
        <w:pStyle w:val="Textkrper"/>
        <w:rPr>
          <w:lang w:val="de-DE"/>
        </w:rPr>
      </w:pPr>
    </w:p>
    <w:p w14:paraId="01F52B4C" w14:textId="01B3DF20" w:rsidR="00F31005" w:rsidRDefault="00F31005" w:rsidP="005721B8">
      <w:pPr>
        <w:pStyle w:val="Textkrper"/>
        <w:rPr>
          <w:lang w:val="de-DE"/>
        </w:rPr>
      </w:pPr>
    </w:p>
    <w:p w14:paraId="6C839162" w14:textId="77777777" w:rsidR="00D87089" w:rsidRPr="009F08DB" w:rsidRDefault="00D87089" w:rsidP="005721B8">
      <w:pPr>
        <w:pStyle w:val="Textkrper"/>
        <w:rPr>
          <w:lang w:val="de-DE"/>
        </w:rPr>
      </w:pPr>
    </w:p>
    <w:p w14:paraId="10C0EF8C" w14:textId="77777777" w:rsidR="00F31005" w:rsidRPr="009F08DB" w:rsidRDefault="00F31005" w:rsidP="005721B8">
      <w:pPr>
        <w:pStyle w:val="Textkrper"/>
        <w:rPr>
          <w:lang w:val="de-DE"/>
        </w:rPr>
      </w:pPr>
    </w:p>
    <w:p w14:paraId="67528BD8"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64323816" w14:textId="77777777" w:rsidTr="00626664">
        <w:trPr>
          <w:trHeight w:val="1020"/>
        </w:trPr>
        <w:tc>
          <w:tcPr>
            <w:tcW w:w="2154" w:type="dxa"/>
            <w:shd w:val="clear" w:color="auto" w:fill="F2F2F2" w:themeFill="background1" w:themeFillShade="F2"/>
          </w:tcPr>
          <w:p w14:paraId="64CBBA61" w14:textId="7C6C313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6B9FE11" w14:textId="2BB9A737" w:rsidR="00626664" w:rsidRPr="009F08DB" w:rsidRDefault="00745279" w:rsidP="00190981">
            <w:pPr>
              <w:pStyle w:val="Textkrper"/>
              <w:tabs>
                <w:tab w:val="left" w:pos="284"/>
              </w:tabs>
              <w:spacing w:after="0"/>
              <w:rPr>
                <w:lang w:val="de-DE"/>
              </w:rPr>
            </w:pPr>
            <w:r w:rsidRPr="009F08DB">
              <w:rPr>
                <w:lang w:val="de-DE"/>
              </w:rPr>
              <w:t>ja/nein</w:t>
            </w:r>
          </w:p>
          <w:p w14:paraId="5854C26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91040" behindDoc="0" locked="0" layoutInCell="1" allowOverlap="1" wp14:anchorId="1F822000" wp14:editId="5E125ECA">
                      <wp:simplePos x="0" y="0"/>
                      <wp:positionH relativeFrom="column">
                        <wp:posOffset>635</wp:posOffset>
                      </wp:positionH>
                      <wp:positionV relativeFrom="paragraph">
                        <wp:posOffset>36195</wp:posOffset>
                      </wp:positionV>
                      <wp:extent cx="820800" cy="320400"/>
                      <wp:effectExtent l="0" t="0" r="17780" b="22860"/>
                      <wp:wrapNone/>
                      <wp:docPr id="293276479" name="Rechteck: abgerundete Ecken 2932764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3E00F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22000" id="Rechteck: abgerundete Ecken 293276479" o:spid="_x0000_s3414" style="position:absolute;left:0;text-align:left;margin-left:.05pt;margin-top:2.85pt;width:64.65pt;height:25.25pt;z-index:2583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IO2pZvgIA&#10;AMgFAAAOAAAAAAAAAAAAAAAAAC4CAABkcnMvZTJvRG9jLnhtbFBLAQItABQABgAIAAAAIQCbrlPC&#10;2AAAAAUBAAAPAAAAAAAAAAAAAAAAABgFAABkcnMvZG93bnJldi54bWxQSwUGAAAAAAQABADzAAAA&#10;HQYAAAAA&#10;" filled="f" strokecolor="black [3213]" strokeweight=".5pt">
                      <v:textbox>
                        <w:txbxContent>
                          <w:p w14:paraId="7F3E00FD" w14:textId="77777777" w:rsidR="00BD5E17" w:rsidRDefault="00BD5E17" w:rsidP="005721B8">
                            <w:pPr>
                              <w:jc w:val="center"/>
                            </w:pPr>
                            <w:r>
                              <w:t>x</w:t>
                            </w:r>
                          </w:p>
                        </w:txbxContent>
                      </v:textbox>
                    </v:roundrect>
                  </w:pict>
                </mc:Fallback>
              </mc:AlternateContent>
            </w:r>
          </w:p>
        </w:tc>
        <w:tc>
          <w:tcPr>
            <w:tcW w:w="5839" w:type="dxa"/>
            <w:shd w:val="clear" w:color="auto" w:fill="auto"/>
          </w:tcPr>
          <w:p w14:paraId="46B3609B" w14:textId="37F49078" w:rsidR="00626664" w:rsidRPr="009F08DB" w:rsidRDefault="00745279" w:rsidP="00190981">
            <w:pPr>
              <w:pStyle w:val="Textkrper"/>
              <w:tabs>
                <w:tab w:val="left" w:pos="284"/>
              </w:tabs>
              <w:spacing w:after="0"/>
              <w:rPr>
                <w:lang w:val="de-DE"/>
              </w:rPr>
            </w:pPr>
            <w:r w:rsidRPr="009F08DB">
              <w:rPr>
                <w:lang w:val="de-DE"/>
              </w:rPr>
              <w:t>Datum/Kurzzeichen</w:t>
            </w:r>
          </w:p>
          <w:p w14:paraId="6A8DFD1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92064" behindDoc="0" locked="0" layoutInCell="1" allowOverlap="1" wp14:anchorId="01CB4D78" wp14:editId="6F679F27">
                      <wp:simplePos x="0" y="0"/>
                      <wp:positionH relativeFrom="column">
                        <wp:posOffset>1746</wp:posOffset>
                      </wp:positionH>
                      <wp:positionV relativeFrom="line">
                        <wp:posOffset>32703</wp:posOffset>
                      </wp:positionV>
                      <wp:extent cx="3592354" cy="320400"/>
                      <wp:effectExtent l="0" t="0" r="27305" b="22860"/>
                      <wp:wrapNone/>
                      <wp:docPr id="293276480" name="Rechteck: abgerundete Ecken 29327648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B8DE0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CB4D78" id="Rechteck: abgerundete Ecken 293276480" o:spid="_x0000_s3415" style="position:absolute;left:0;text-align:left;margin-left:.15pt;margin-top:2.6pt;width:282.85pt;height:25.25pt;z-index:258392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IxC&#10;BQ7BAgAAyQUAAA4AAAAAAAAAAAAAAAAALgIAAGRycy9lMm9Eb2MueG1sUEsBAi0AFAAGAAgAAAAh&#10;ABCRfb7aAAAABQEAAA8AAAAAAAAAAAAAAAAAGwUAAGRycy9kb3ducmV2LnhtbFBLBQYAAAAABAAE&#10;APMAAAAiBgAAAAA=&#10;" filled="f" strokecolor="black [3213]" strokeweight=".5pt">
                      <v:textbox>
                        <w:txbxContent>
                          <w:p w14:paraId="08B8DE0D" w14:textId="77777777" w:rsidR="00BD5E17" w:rsidRDefault="00BD5E17" w:rsidP="005721B8">
                            <w:pPr>
                              <w:jc w:val="center"/>
                            </w:pPr>
                            <w:r>
                              <w:t>x</w:t>
                            </w:r>
                          </w:p>
                        </w:txbxContent>
                      </v:textbox>
                      <w10:wrap anchory="line"/>
                    </v:roundrect>
                  </w:pict>
                </mc:Fallback>
              </mc:AlternateContent>
            </w:r>
          </w:p>
        </w:tc>
      </w:tr>
      <w:tr w:rsidR="00626664" w:rsidRPr="009F08DB" w14:paraId="2EB87C61" w14:textId="77777777" w:rsidTr="00626664">
        <w:trPr>
          <w:trHeight w:val="1020"/>
        </w:trPr>
        <w:tc>
          <w:tcPr>
            <w:tcW w:w="2154" w:type="dxa"/>
            <w:shd w:val="clear" w:color="auto" w:fill="F2F2F2" w:themeFill="background1" w:themeFillShade="F2"/>
          </w:tcPr>
          <w:p w14:paraId="759E85B2" w14:textId="4FC743B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D7BF878" w14:textId="72FC8AC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93088" behindDoc="0" locked="0" layoutInCell="1" allowOverlap="1" wp14:anchorId="75517B9A" wp14:editId="51FFAB05">
                      <wp:simplePos x="0" y="0"/>
                      <wp:positionH relativeFrom="column">
                        <wp:posOffset>-5715</wp:posOffset>
                      </wp:positionH>
                      <wp:positionV relativeFrom="line">
                        <wp:posOffset>252095</wp:posOffset>
                      </wp:positionV>
                      <wp:extent cx="4500000" cy="320400"/>
                      <wp:effectExtent l="0" t="0" r="15240" b="22860"/>
                      <wp:wrapNone/>
                      <wp:docPr id="293276481" name="Rechteck: abgerundete Ecken 29327648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B612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17B9A" id="Rechteck: abgerundete Ecken 293276481" o:spid="_x0000_s3416" style="position:absolute;left:0;text-align:left;margin-left:-.45pt;margin-top:19.85pt;width:354.35pt;height:25.25pt;z-index:258393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" filled="f" strokecolor="black [3213]" strokeweight=".5pt">
                      <v:textbox>
                        <w:txbxContent>
                          <w:p w14:paraId="372B612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7F808B4" w14:textId="77777777" w:rsidR="00626664" w:rsidRPr="009F08DB" w:rsidRDefault="00626664" w:rsidP="00190981">
            <w:pPr>
              <w:pStyle w:val="Textkrper"/>
              <w:tabs>
                <w:tab w:val="left" w:pos="284"/>
              </w:tabs>
              <w:spacing w:after="0"/>
              <w:rPr>
                <w:lang w:val="de-DE"/>
              </w:rPr>
            </w:pPr>
          </w:p>
        </w:tc>
      </w:tr>
    </w:tbl>
    <w:p w14:paraId="76886051" w14:textId="77777777" w:rsidR="005721B8" w:rsidRPr="009F08DB" w:rsidRDefault="005721B8" w:rsidP="005721B8">
      <w:pPr>
        <w:rPr>
          <w:rFonts w:ascii="Arial" w:hAnsi="Arial"/>
          <w:lang w:val="de-DE"/>
        </w:rPr>
      </w:pPr>
      <w:r w:rsidRPr="009F08DB">
        <w:rPr>
          <w:lang w:val="de-DE"/>
        </w:rPr>
        <w:br w:type="page"/>
      </w:r>
    </w:p>
    <w:p w14:paraId="68E3E8EA" w14:textId="5BA17E5E" w:rsidR="005721B8" w:rsidRPr="009F08DB" w:rsidRDefault="00F31005" w:rsidP="00897659">
      <w:pPr>
        <w:pStyle w:val="berschrift3nummeriert"/>
        <w:rPr>
          <w:lang w:val="de-DE"/>
        </w:rPr>
      </w:pPr>
      <w:bookmarkStart w:id="274" w:name="_Toc118817786"/>
      <w:r w:rsidRPr="009F08DB">
        <w:rPr>
          <w:lang w:val="de-DE"/>
        </w:rPr>
        <w:t xml:space="preserve">FLT 2038: </w:t>
      </w:r>
      <w:r w:rsidR="00DC12E3" w:rsidRPr="009F08DB">
        <w:rPr>
          <w:lang w:val="de-DE"/>
        </w:rPr>
        <w:t xml:space="preserve">BESCHUTZUNG ZUFÜHRUNG - VORNE RECHTS - OFFEN </w:t>
      </w:r>
      <w:r w:rsidRPr="009F08DB">
        <w:rPr>
          <w:lang w:val="de-DE"/>
        </w:rPr>
        <w:t>(67S204)</w:t>
      </w:r>
      <w:bookmarkEnd w:id="274"/>
    </w:p>
    <w:p w14:paraId="0A6B476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66879965" w14:textId="77777777" w:rsidTr="00F31005">
        <w:trPr>
          <w:trHeight w:val="353"/>
        </w:trPr>
        <w:tc>
          <w:tcPr>
            <w:tcW w:w="2154" w:type="dxa"/>
            <w:shd w:val="clear" w:color="auto" w:fill="F2F2F2" w:themeFill="background1" w:themeFillShade="F2"/>
          </w:tcPr>
          <w:p w14:paraId="509E1D11" w14:textId="11E0B9B1" w:rsidR="005721B8" w:rsidRPr="009F08DB" w:rsidRDefault="00D8280B" w:rsidP="00190981">
            <w:pPr>
              <w:pStyle w:val="Textkrper"/>
              <w:spacing w:after="0"/>
              <w:rPr>
                <w:b/>
                <w:lang w:val="de-DE"/>
              </w:rPr>
            </w:pPr>
            <w:r w:rsidRPr="009F08DB">
              <w:rPr>
                <w:b/>
                <w:lang w:val="de-DE"/>
              </w:rPr>
              <w:t>Testziel</w:t>
            </w:r>
          </w:p>
        </w:tc>
        <w:tc>
          <w:tcPr>
            <w:tcW w:w="7257" w:type="dxa"/>
          </w:tcPr>
          <w:p w14:paraId="716A0D64" w14:textId="56A92E1C" w:rsidR="005721B8" w:rsidRPr="009F08DB" w:rsidRDefault="00A7704C" w:rsidP="00190981">
            <w:pPr>
              <w:pStyle w:val="BulletTabtext"/>
              <w:rPr>
                <w:lang w:val="de-DE"/>
              </w:rPr>
            </w:pPr>
            <w:r w:rsidRPr="009F08DB">
              <w:rPr>
                <w:lang w:val="de-DE"/>
              </w:rPr>
              <w:t>Test, ob die richtige Störmeldung im Bedienfeld erscheint</w:t>
            </w:r>
          </w:p>
          <w:p w14:paraId="5CCE044B" w14:textId="70E7385C" w:rsidR="00F31005" w:rsidRPr="009F08DB" w:rsidRDefault="00F31005" w:rsidP="00F31005">
            <w:pPr>
              <w:pStyle w:val="Abstandshalter"/>
              <w:rPr>
                <w:lang w:val="de-DE"/>
              </w:rPr>
            </w:pPr>
          </w:p>
        </w:tc>
      </w:tr>
      <w:tr w:rsidR="005721B8" w:rsidRPr="00387A0C" w14:paraId="5C8DF9C2" w14:textId="77777777" w:rsidTr="00190981">
        <w:trPr>
          <w:trHeight w:val="170"/>
        </w:trPr>
        <w:tc>
          <w:tcPr>
            <w:tcW w:w="2154" w:type="dxa"/>
          </w:tcPr>
          <w:p w14:paraId="7B14A3F6" w14:textId="77777777" w:rsidR="005721B8" w:rsidRPr="009F08DB" w:rsidRDefault="005721B8" w:rsidP="00190981">
            <w:pPr>
              <w:pStyle w:val="Textkrper"/>
              <w:spacing w:before="0" w:after="0"/>
              <w:rPr>
                <w:sz w:val="8"/>
                <w:szCs w:val="8"/>
                <w:lang w:val="de-DE"/>
              </w:rPr>
            </w:pPr>
          </w:p>
        </w:tc>
        <w:tc>
          <w:tcPr>
            <w:tcW w:w="7257" w:type="dxa"/>
          </w:tcPr>
          <w:p w14:paraId="61E30043" w14:textId="77777777" w:rsidR="005721B8" w:rsidRPr="009F08DB" w:rsidRDefault="005721B8" w:rsidP="00190981">
            <w:pPr>
              <w:pStyle w:val="Textkrper"/>
              <w:spacing w:before="0" w:after="0"/>
              <w:rPr>
                <w:sz w:val="8"/>
                <w:szCs w:val="8"/>
                <w:lang w:val="de-DE"/>
              </w:rPr>
            </w:pPr>
          </w:p>
        </w:tc>
      </w:tr>
      <w:tr w:rsidR="005721B8" w:rsidRPr="009F08DB" w14:paraId="6EFADAE5" w14:textId="77777777" w:rsidTr="00190981">
        <w:trPr>
          <w:trHeight w:val="471"/>
        </w:trPr>
        <w:tc>
          <w:tcPr>
            <w:tcW w:w="2154" w:type="dxa"/>
            <w:shd w:val="clear" w:color="auto" w:fill="F2F2F2" w:themeFill="background1" w:themeFillShade="F2"/>
          </w:tcPr>
          <w:p w14:paraId="4DB36523" w14:textId="047A8C85" w:rsidR="005721B8" w:rsidRPr="009F08DB" w:rsidRDefault="00D8280B" w:rsidP="00190981">
            <w:pPr>
              <w:pStyle w:val="Textkrper"/>
              <w:spacing w:after="0"/>
              <w:rPr>
                <w:b/>
                <w:lang w:val="de-DE"/>
              </w:rPr>
            </w:pPr>
            <w:r w:rsidRPr="009F08DB">
              <w:rPr>
                <w:b/>
                <w:lang w:val="de-DE"/>
              </w:rPr>
              <w:t>Testdurchführung</w:t>
            </w:r>
          </w:p>
        </w:tc>
        <w:tc>
          <w:tcPr>
            <w:tcW w:w="7257" w:type="dxa"/>
          </w:tcPr>
          <w:p w14:paraId="763BCB80" w14:textId="77777777" w:rsidR="005721B8" w:rsidRPr="009F08DB" w:rsidRDefault="005721B8" w:rsidP="00190981">
            <w:pPr>
              <w:pStyle w:val="Textkrper"/>
              <w:spacing w:after="0"/>
              <w:rPr>
                <w:lang w:val="de-DE"/>
              </w:rPr>
            </w:pPr>
          </w:p>
        </w:tc>
      </w:tr>
      <w:tr w:rsidR="005721B8" w:rsidRPr="009F08DB" w14:paraId="073F4245" w14:textId="77777777" w:rsidTr="00F31005">
        <w:trPr>
          <w:trHeight w:val="271"/>
        </w:trPr>
        <w:tc>
          <w:tcPr>
            <w:tcW w:w="2154" w:type="dxa"/>
            <w:shd w:val="clear" w:color="auto" w:fill="F2F2F2" w:themeFill="background1" w:themeFillShade="F2"/>
          </w:tcPr>
          <w:p w14:paraId="0FE70B14" w14:textId="4576FFCA" w:rsidR="005721B8" w:rsidRPr="009F08DB" w:rsidRDefault="00D41D58" w:rsidP="00190981">
            <w:pPr>
              <w:pStyle w:val="Textkrper"/>
              <w:spacing w:after="0"/>
              <w:rPr>
                <w:lang w:val="de-DE"/>
              </w:rPr>
            </w:pPr>
            <w:r w:rsidRPr="009F08DB">
              <w:rPr>
                <w:lang w:val="de-DE"/>
              </w:rPr>
              <w:t>Testvoraussetzungen</w:t>
            </w:r>
          </w:p>
        </w:tc>
        <w:tc>
          <w:tcPr>
            <w:tcW w:w="7257" w:type="dxa"/>
          </w:tcPr>
          <w:p w14:paraId="07CFC336" w14:textId="66569C42" w:rsidR="005721B8" w:rsidRPr="009F08DB" w:rsidRDefault="00AE36C0" w:rsidP="00F31005">
            <w:pPr>
              <w:pStyle w:val="BulletTabtext"/>
              <w:rPr>
                <w:lang w:val="de-DE"/>
              </w:rPr>
            </w:pPr>
            <w:r w:rsidRPr="009F08DB">
              <w:rPr>
                <w:lang w:val="de-DE"/>
              </w:rPr>
              <w:t>Maschine ist im Automatikbetrieb bereit</w:t>
            </w:r>
          </w:p>
          <w:p w14:paraId="488090C9" w14:textId="77777777" w:rsidR="005721B8" w:rsidRPr="009F08DB" w:rsidRDefault="005721B8" w:rsidP="00190981">
            <w:pPr>
              <w:pStyle w:val="Abstandshalter"/>
              <w:rPr>
                <w:lang w:val="de-DE"/>
              </w:rPr>
            </w:pPr>
          </w:p>
        </w:tc>
      </w:tr>
      <w:tr w:rsidR="005721B8" w:rsidRPr="00387A0C" w14:paraId="56399A38" w14:textId="77777777" w:rsidTr="00F31005">
        <w:trPr>
          <w:trHeight w:val="278"/>
        </w:trPr>
        <w:tc>
          <w:tcPr>
            <w:tcW w:w="2154" w:type="dxa"/>
            <w:shd w:val="clear" w:color="auto" w:fill="F2F2F2" w:themeFill="background1" w:themeFillShade="F2"/>
          </w:tcPr>
          <w:p w14:paraId="20DDFCFA" w14:textId="0BCA90BB" w:rsidR="005721B8" w:rsidRPr="009F08DB" w:rsidRDefault="00D8280B" w:rsidP="00190981">
            <w:pPr>
              <w:pStyle w:val="Textkrper"/>
              <w:spacing w:after="0"/>
              <w:rPr>
                <w:lang w:val="de-DE"/>
              </w:rPr>
            </w:pPr>
            <w:r w:rsidRPr="009F08DB">
              <w:rPr>
                <w:lang w:val="de-DE"/>
              </w:rPr>
              <w:t>Erforderliche Tätigkeit</w:t>
            </w:r>
          </w:p>
        </w:tc>
        <w:tc>
          <w:tcPr>
            <w:tcW w:w="7257" w:type="dxa"/>
          </w:tcPr>
          <w:p w14:paraId="029F0C2C" w14:textId="5538A564" w:rsidR="005721B8" w:rsidRPr="009F08DB" w:rsidRDefault="0089525A" w:rsidP="00F31005">
            <w:pPr>
              <w:pStyle w:val="BulletTabtext"/>
              <w:rPr>
                <w:lang w:val="de-DE"/>
              </w:rPr>
            </w:pPr>
            <w:r w:rsidRPr="009F08DB">
              <w:rPr>
                <w:lang w:val="de-DE"/>
              </w:rPr>
              <w:t xml:space="preserve">Schutztür </w:t>
            </w:r>
            <w:r w:rsidR="00DC12E3" w:rsidRPr="009F08DB">
              <w:rPr>
                <w:lang w:val="de-DE"/>
              </w:rPr>
              <w:t xml:space="preserve">Zuführung - vorne rechts (67S204) </w:t>
            </w:r>
            <w:r w:rsidRPr="009F08DB">
              <w:rPr>
                <w:lang w:val="de-DE"/>
              </w:rPr>
              <w:t>öffnen</w:t>
            </w:r>
          </w:p>
          <w:p w14:paraId="275DD824" w14:textId="736B9E26" w:rsidR="00F31005" w:rsidRPr="009F08DB" w:rsidRDefault="00F31005" w:rsidP="00F31005">
            <w:pPr>
              <w:pStyle w:val="Abstandshalter"/>
              <w:rPr>
                <w:lang w:val="de-DE"/>
              </w:rPr>
            </w:pPr>
          </w:p>
        </w:tc>
      </w:tr>
      <w:tr w:rsidR="005721B8" w:rsidRPr="00387A0C" w14:paraId="1D679B54" w14:textId="77777777" w:rsidTr="00190981">
        <w:trPr>
          <w:trHeight w:val="697"/>
        </w:trPr>
        <w:tc>
          <w:tcPr>
            <w:tcW w:w="2154" w:type="dxa"/>
            <w:shd w:val="clear" w:color="auto" w:fill="F2F2F2" w:themeFill="background1" w:themeFillShade="F2"/>
          </w:tcPr>
          <w:p w14:paraId="7ADE3892" w14:textId="6710AEFC" w:rsidR="005721B8" w:rsidRPr="009F08DB" w:rsidRDefault="008C23D6" w:rsidP="00190981">
            <w:pPr>
              <w:pStyle w:val="Textkrper"/>
              <w:spacing w:after="0"/>
              <w:rPr>
                <w:lang w:val="de-DE"/>
              </w:rPr>
            </w:pPr>
            <w:r w:rsidRPr="009F08DB">
              <w:rPr>
                <w:lang w:val="de-DE"/>
              </w:rPr>
              <w:t>Folge</w:t>
            </w:r>
          </w:p>
        </w:tc>
        <w:tc>
          <w:tcPr>
            <w:tcW w:w="7257" w:type="dxa"/>
          </w:tcPr>
          <w:p w14:paraId="776A793A" w14:textId="5AA5618B" w:rsidR="00F31005" w:rsidRPr="009F08DB" w:rsidRDefault="00762C1A" w:rsidP="00F31005">
            <w:pPr>
              <w:pStyle w:val="BulletTabtext"/>
              <w:rPr>
                <w:lang w:val="de-DE"/>
              </w:rPr>
            </w:pPr>
            <w:r w:rsidRPr="009F08DB">
              <w:rPr>
                <w:lang w:val="de-DE"/>
              </w:rPr>
              <w:t>Störmeldung erscheint im Bedienfeld</w:t>
            </w:r>
          </w:p>
          <w:p w14:paraId="5ECC43DE" w14:textId="6D67A9FB"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2E4EBAF9" w14:textId="6EEEEB78" w:rsidR="00F31005" w:rsidRPr="009F08DB" w:rsidRDefault="00F31005" w:rsidP="00F31005">
            <w:pPr>
              <w:pStyle w:val="Abstandshalter"/>
              <w:rPr>
                <w:lang w:val="de-DE"/>
              </w:rPr>
            </w:pPr>
          </w:p>
        </w:tc>
      </w:tr>
      <w:tr w:rsidR="005721B8" w:rsidRPr="009F08DB" w14:paraId="49D57263" w14:textId="77777777" w:rsidTr="00F31005">
        <w:trPr>
          <w:trHeight w:val="356"/>
        </w:trPr>
        <w:tc>
          <w:tcPr>
            <w:tcW w:w="2154" w:type="dxa"/>
            <w:shd w:val="clear" w:color="auto" w:fill="F2F2F2" w:themeFill="background1" w:themeFillShade="F2"/>
          </w:tcPr>
          <w:p w14:paraId="2ABEBA30" w14:textId="249769EC" w:rsidR="005721B8" w:rsidRPr="009F08DB" w:rsidRDefault="00D8280B" w:rsidP="00190981">
            <w:pPr>
              <w:pStyle w:val="Textkrper"/>
              <w:spacing w:after="0"/>
              <w:rPr>
                <w:lang w:val="de-DE"/>
              </w:rPr>
            </w:pPr>
            <w:r w:rsidRPr="009F08DB">
              <w:rPr>
                <w:lang w:val="de-DE"/>
              </w:rPr>
              <w:t>Kommentare</w:t>
            </w:r>
          </w:p>
        </w:tc>
        <w:tc>
          <w:tcPr>
            <w:tcW w:w="7257" w:type="dxa"/>
          </w:tcPr>
          <w:p w14:paraId="71F980A7" w14:textId="3D271A6C" w:rsidR="005721B8" w:rsidRPr="009F08DB" w:rsidRDefault="00AE36C0" w:rsidP="00190981">
            <w:pPr>
              <w:pStyle w:val="BulletTabtext"/>
              <w:rPr>
                <w:lang w:val="de-DE"/>
              </w:rPr>
            </w:pPr>
            <w:r w:rsidRPr="009F08DB">
              <w:rPr>
                <w:lang w:val="de-DE"/>
              </w:rPr>
              <w:t>Keine</w:t>
            </w:r>
          </w:p>
          <w:p w14:paraId="0BC96FDF" w14:textId="77777777" w:rsidR="005721B8" w:rsidRPr="009F08DB" w:rsidRDefault="005721B8" w:rsidP="00190981">
            <w:pPr>
              <w:pStyle w:val="Abstandshalter"/>
              <w:rPr>
                <w:lang w:val="de-DE"/>
              </w:rPr>
            </w:pPr>
          </w:p>
        </w:tc>
      </w:tr>
      <w:tr w:rsidR="005721B8" w:rsidRPr="009F08DB" w14:paraId="3E1991A8" w14:textId="77777777" w:rsidTr="00190981">
        <w:trPr>
          <w:trHeight w:val="697"/>
        </w:trPr>
        <w:tc>
          <w:tcPr>
            <w:tcW w:w="2154" w:type="dxa"/>
            <w:shd w:val="clear" w:color="auto" w:fill="F2F2F2" w:themeFill="background1" w:themeFillShade="F2"/>
          </w:tcPr>
          <w:p w14:paraId="71F6D28A" w14:textId="057EA94B" w:rsidR="005721B8" w:rsidRPr="009F08DB" w:rsidRDefault="00D41D58" w:rsidP="00190981">
            <w:pPr>
              <w:pStyle w:val="Textkrper"/>
              <w:spacing w:after="0"/>
              <w:rPr>
                <w:lang w:val="de-DE"/>
              </w:rPr>
            </w:pPr>
            <w:r w:rsidRPr="009F08DB">
              <w:rPr>
                <w:lang w:val="de-DE"/>
              </w:rPr>
              <w:t>Quittierung</w:t>
            </w:r>
          </w:p>
        </w:tc>
        <w:tc>
          <w:tcPr>
            <w:tcW w:w="7257" w:type="dxa"/>
          </w:tcPr>
          <w:p w14:paraId="3DBE232F" w14:textId="236ECE80" w:rsidR="00F31005" w:rsidRPr="009F08DB" w:rsidRDefault="00B03F48" w:rsidP="00F31005">
            <w:pPr>
              <w:pStyle w:val="BulletTabtext"/>
              <w:rPr>
                <w:lang w:val="de-DE"/>
              </w:rPr>
            </w:pPr>
            <w:r w:rsidRPr="009F08DB">
              <w:rPr>
                <w:lang w:val="de-DE"/>
              </w:rPr>
              <w:t>Schutztür schließen</w:t>
            </w:r>
          </w:p>
          <w:p w14:paraId="76F112B1" w14:textId="5E5341D5"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5E535610" w14:textId="3ABCC57D" w:rsidR="00F31005" w:rsidRPr="009F08DB" w:rsidRDefault="00F31005" w:rsidP="00F31005">
            <w:pPr>
              <w:pStyle w:val="Abstandshalter"/>
              <w:rPr>
                <w:lang w:val="de-DE"/>
              </w:rPr>
            </w:pPr>
          </w:p>
        </w:tc>
      </w:tr>
    </w:tbl>
    <w:p w14:paraId="75F5BECF"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468948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FA5F0CD" w14:textId="7D9AE31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C13CE00"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ED2B4A3" w14:textId="0F633A14"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243D5D10" w14:textId="77777777" w:rsidTr="00190981">
        <w:trPr>
          <w:trHeight w:val="697"/>
        </w:trPr>
        <w:tc>
          <w:tcPr>
            <w:tcW w:w="2154" w:type="dxa"/>
            <w:tcBorders>
              <w:bottom w:val="nil"/>
            </w:tcBorders>
            <w:shd w:val="clear" w:color="auto" w:fill="F2F2F2" w:themeFill="background1" w:themeFillShade="F2"/>
          </w:tcPr>
          <w:p w14:paraId="1B15D0B0" w14:textId="02F5CF2E"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EF3AFC7" w14:textId="1B943D6A"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55AB35D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41888" behindDoc="0" locked="0" layoutInCell="1" allowOverlap="1" wp14:anchorId="5850C431" wp14:editId="2D8382CA">
                      <wp:simplePos x="0" y="0"/>
                      <wp:positionH relativeFrom="column">
                        <wp:posOffset>-36195</wp:posOffset>
                      </wp:positionH>
                      <wp:positionV relativeFrom="line">
                        <wp:posOffset>36195</wp:posOffset>
                      </wp:positionV>
                      <wp:extent cx="820800" cy="320400"/>
                      <wp:effectExtent l="0" t="0" r="17780" b="22860"/>
                      <wp:wrapNone/>
                      <wp:docPr id="293276482" name="Rechteck: abgerundete Ecken 29327648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BEDF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0C431" id="Rechteck: abgerundete Ecken 293276482" o:spid="_x0000_s3417" style="position:absolute;left:0;text-align:left;margin-left:-2.85pt;margin-top:2.85pt;width:64.65pt;height:25.25pt;z-index:255141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A2BvQIAAMgFAAAOAAAAZHJzL2Uyb0RvYy54bWysVN9P2zAQfp+0/8Hy+0iaF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SGANgb0C&#10;AADIBQAADgAAAAAAAAAAAAAAAAAuAgAAZHJzL2Uyb0RvYy54bWxQSwECLQAUAAYACAAAACEANZNe&#10;dtoAAAAHAQAADwAAAAAAAAAAAAAAAAAXBQAAZHJzL2Rvd25yZXYueG1sUEsFBgAAAAAEAAQA8wAA&#10;AB4GAAAAAA==&#10;" filled="f" strokecolor="black [3213]" strokeweight=".5pt">
                      <v:textbox>
                        <w:txbxContent>
                          <w:p w14:paraId="163BEDFE" w14:textId="77777777" w:rsidR="00BD5E17" w:rsidRDefault="00BD5E17" w:rsidP="005721B8">
                            <w:pPr>
                              <w:jc w:val="center"/>
                            </w:pPr>
                            <w:r>
                              <w:t>x</w:t>
                            </w:r>
                          </w:p>
                        </w:txbxContent>
                      </v:textbox>
                      <w10:wrap anchory="line"/>
                    </v:roundrect>
                  </w:pict>
                </mc:Fallback>
              </mc:AlternateContent>
            </w:r>
          </w:p>
        </w:tc>
      </w:tr>
      <w:tr w:rsidR="005721B8" w:rsidRPr="00387A0C" w14:paraId="68D5F715" w14:textId="77777777" w:rsidTr="00190981">
        <w:trPr>
          <w:trHeight w:val="697"/>
        </w:trPr>
        <w:tc>
          <w:tcPr>
            <w:tcW w:w="2154" w:type="dxa"/>
            <w:tcBorders>
              <w:top w:val="nil"/>
              <w:bottom w:val="nil"/>
            </w:tcBorders>
            <w:shd w:val="clear" w:color="auto" w:fill="F2F2F2" w:themeFill="background1" w:themeFillShade="F2"/>
          </w:tcPr>
          <w:p w14:paraId="6127EE20" w14:textId="77777777" w:rsidR="005721B8" w:rsidRPr="009F08DB" w:rsidRDefault="005721B8" w:rsidP="00190981">
            <w:pPr>
              <w:pStyle w:val="Textkrper"/>
              <w:spacing w:after="0"/>
              <w:rPr>
                <w:lang w:val="de-DE"/>
              </w:rPr>
            </w:pPr>
          </w:p>
        </w:tc>
        <w:tc>
          <w:tcPr>
            <w:tcW w:w="5839" w:type="dxa"/>
            <w:tcBorders>
              <w:top w:val="nil"/>
              <w:bottom w:val="nil"/>
            </w:tcBorders>
          </w:tcPr>
          <w:p w14:paraId="53E72E1F" w14:textId="0517E02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6E135B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49056" behindDoc="0" locked="0" layoutInCell="1" allowOverlap="1" wp14:anchorId="293D43F2" wp14:editId="2E64561C">
                      <wp:simplePos x="0" y="0"/>
                      <wp:positionH relativeFrom="column">
                        <wp:posOffset>-36195</wp:posOffset>
                      </wp:positionH>
                      <wp:positionV relativeFrom="line">
                        <wp:posOffset>36195</wp:posOffset>
                      </wp:positionV>
                      <wp:extent cx="820800" cy="320400"/>
                      <wp:effectExtent l="0" t="0" r="17780" b="22860"/>
                      <wp:wrapNone/>
                      <wp:docPr id="293276483" name="Rechteck: abgerundete Ecken 2932764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5D94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D43F2" id="Rechteck: abgerundete Ecken 293276483" o:spid="_x0000_s3418" style="position:absolute;left:0;text-align:left;margin-left:-2.85pt;margin-top:2.85pt;width:64.65pt;height:25.25pt;z-index:255149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nluJ6+&#10;AgAAyAUAAA4AAAAAAAAAAAAAAAAALgIAAGRycy9lMm9Eb2MueG1sUEsBAi0AFAAGAAgAAAAhADWT&#10;XnbaAAAABwEAAA8AAAAAAAAAAAAAAAAAGAUAAGRycy9kb3ducmV2LnhtbFBLBQYAAAAABAAEAPMA&#10;AAAfBgAAAAA=&#10;" filled="f" strokecolor="black [3213]" strokeweight=".5pt">
                      <v:textbox>
                        <w:txbxContent>
                          <w:p w14:paraId="1425D94E" w14:textId="77777777" w:rsidR="00BD5E17" w:rsidRDefault="00BD5E17" w:rsidP="005721B8">
                            <w:pPr>
                              <w:jc w:val="center"/>
                            </w:pPr>
                            <w:r>
                              <w:t>x</w:t>
                            </w:r>
                          </w:p>
                        </w:txbxContent>
                      </v:textbox>
                      <w10:wrap anchory="line"/>
                    </v:roundrect>
                  </w:pict>
                </mc:Fallback>
              </mc:AlternateContent>
            </w:r>
          </w:p>
        </w:tc>
      </w:tr>
      <w:tr w:rsidR="005721B8" w:rsidRPr="009F08DB" w14:paraId="6766E35D" w14:textId="77777777" w:rsidTr="00190981">
        <w:trPr>
          <w:trHeight w:val="1701"/>
        </w:trPr>
        <w:tc>
          <w:tcPr>
            <w:tcW w:w="2154" w:type="dxa"/>
            <w:shd w:val="clear" w:color="auto" w:fill="F2F2F2" w:themeFill="background1" w:themeFillShade="F2"/>
          </w:tcPr>
          <w:p w14:paraId="2EC0D8C1" w14:textId="7996FA5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748300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45984" behindDoc="0" locked="0" layoutInCell="1" allowOverlap="1" wp14:anchorId="46E6E2F2" wp14:editId="229D3FEC">
                      <wp:simplePos x="0" y="0"/>
                      <wp:positionH relativeFrom="column">
                        <wp:posOffset>-5715</wp:posOffset>
                      </wp:positionH>
                      <wp:positionV relativeFrom="line">
                        <wp:posOffset>72390</wp:posOffset>
                      </wp:positionV>
                      <wp:extent cx="4500000" cy="942975"/>
                      <wp:effectExtent l="0" t="0" r="15240" b="28575"/>
                      <wp:wrapNone/>
                      <wp:docPr id="293276486" name="Rechteck: abgerundete Ecken 29327648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A220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6E2F2" id="Rechteck: abgerundete Ecken 293276486" o:spid="_x0000_s3419" style="position:absolute;left:0;text-align:left;margin-left:-.45pt;margin-top:5.7pt;width:354.35pt;height:74.25pt;z-index:255145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lTsGa&#10;vQIAAMkFAAAOAAAAAAAAAAAAAAAAAC4CAABkcnMvZTJvRG9jLnhtbFBLAQItABQABgAIAAAAIQDv&#10;Mn/u3AAAAAgBAAAPAAAAAAAAAAAAAAAAABcFAABkcnMvZG93bnJldi54bWxQSwUGAAAAAAQABADz&#10;AAAAIAYAAAAA&#10;" filled="f" strokecolor="black [3213]" strokeweight=".5pt">
                      <v:textbox>
                        <w:txbxContent>
                          <w:p w14:paraId="29EA2206" w14:textId="77777777" w:rsidR="00BD5E17" w:rsidRDefault="00BD5E17" w:rsidP="005721B8">
                            <w:pPr>
                              <w:jc w:val="center"/>
                            </w:pPr>
                            <w:r>
                              <w:t>x</w:t>
                            </w:r>
                          </w:p>
                        </w:txbxContent>
                      </v:textbox>
                      <w10:wrap anchory="line"/>
                    </v:roundrect>
                  </w:pict>
                </mc:Fallback>
              </mc:AlternateContent>
            </w:r>
          </w:p>
        </w:tc>
      </w:tr>
    </w:tbl>
    <w:p w14:paraId="712D65C9" w14:textId="7BBA5EB7" w:rsidR="005721B8" w:rsidRPr="009F08DB" w:rsidRDefault="005721B8" w:rsidP="005721B8">
      <w:pPr>
        <w:pStyle w:val="Textkrper"/>
        <w:rPr>
          <w:lang w:val="de-DE"/>
        </w:rPr>
      </w:pPr>
    </w:p>
    <w:p w14:paraId="37D08D10" w14:textId="1C8A33C2" w:rsidR="00F31005" w:rsidRPr="009F08DB" w:rsidRDefault="00F31005" w:rsidP="005721B8">
      <w:pPr>
        <w:pStyle w:val="Textkrper"/>
        <w:rPr>
          <w:lang w:val="de-DE"/>
        </w:rPr>
      </w:pPr>
    </w:p>
    <w:p w14:paraId="75A6CBA6" w14:textId="3FE8B48C" w:rsidR="005721B8" w:rsidRDefault="005721B8" w:rsidP="005721B8">
      <w:pPr>
        <w:pStyle w:val="Textkrper"/>
        <w:rPr>
          <w:lang w:val="de-DE"/>
        </w:rPr>
      </w:pPr>
    </w:p>
    <w:p w14:paraId="5D632C09" w14:textId="77777777" w:rsidR="00D87089" w:rsidRPr="009F08DB" w:rsidRDefault="00D87089" w:rsidP="005721B8">
      <w:pPr>
        <w:pStyle w:val="Textkrper"/>
        <w:rPr>
          <w:lang w:val="de-DE"/>
        </w:rPr>
      </w:pPr>
    </w:p>
    <w:p w14:paraId="1ADF946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143467FE" w14:textId="77777777" w:rsidTr="00626664">
        <w:trPr>
          <w:trHeight w:val="1020"/>
        </w:trPr>
        <w:tc>
          <w:tcPr>
            <w:tcW w:w="2154" w:type="dxa"/>
            <w:shd w:val="clear" w:color="auto" w:fill="F2F2F2" w:themeFill="background1" w:themeFillShade="F2"/>
          </w:tcPr>
          <w:p w14:paraId="0E4DA31E" w14:textId="3430F485"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53776BFF" w14:textId="63118707" w:rsidR="00626664" w:rsidRPr="009F08DB" w:rsidRDefault="00745279" w:rsidP="00190981">
            <w:pPr>
              <w:pStyle w:val="Textkrper"/>
              <w:tabs>
                <w:tab w:val="left" w:pos="284"/>
              </w:tabs>
              <w:spacing w:after="0"/>
              <w:rPr>
                <w:lang w:val="de-DE"/>
              </w:rPr>
            </w:pPr>
            <w:r w:rsidRPr="009F08DB">
              <w:rPr>
                <w:lang w:val="de-DE"/>
              </w:rPr>
              <w:t>ja/nein</w:t>
            </w:r>
          </w:p>
          <w:p w14:paraId="2776F50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95136" behindDoc="0" locked="0" layoutInCell="1" allowOverlap="1" wp14:anchorId="05AA0AB1" wp14:editId="6768E67D">
                      <wp:simplePos x="0" y="0"/>
                      <wp:positionH relativeFrom="column">
                        <wp:posOffset>635</wp:posOffset>
                      </wp:positionH>
                      <wp:positionV relativeFrom="paragraph">
                        <wp:posOffset>36195</wp:posOffset>
                      </wp:positionV>
                      <wp:extent cx="820800" cy="320400"/>
                      <wp:effectExtent l="0" t="0" r="17780" b="22860"/>
                      <wp:wrapNone/>
                      <wp:docPr id="293276487" name="Rechteck: abgerundete Ecken 2932764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147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A0AB1" id="Rechteck: abgerundete Ecken 293276487" o:spid="_x0000_s3420" style="position:absolute;left:0;text-align:left;margin-left:.05pt;margin-top:2.85pt;width:64.65pt;height:25.25pt;z-index:2583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2MOqVvgIA&#10;AMgFAAAOAAAAAAAAAAAAAAAAAC4CAABkcnMvZTJvRG9jLnhtbFBLAQItABQABgAIAAAAIQCbrlPC&#10;2AAAAAUBAAAPAAAAAAAAAAAAAAAAABgFAABkcnMvZG93bnJldi54bWxQSwUGAAAAAAQABADzAAAA&#10;HQYAAAAA&#10;" filled="f" strokecolor="black [3213]" strokeweight=".5pt">
                      <v:textbox>
                        <w:txbxContent>
                          <w:p w14:paraId="1628147A" w14:textId="77777777" w:rsidR="00BD5E17" w:rsidRDefault="00BD5E17" w:rsidP="005721B8">
                            <w:pPr>
                              <w:jc w:val="center"/>
                            </w:pPr>
                            <w:r>
                              <w:t>x</w:t>
                            </w:r>
                          </w:p>
                        </w:txbxContent>
                      </v:textbox>
                    </v:roundrect>
                  </w:pict>
                </mc:Fallback>
              </mc:AlternateContent>
            </w:r>
          </w:p>
        </w:tc>
        <w:tc>
          <w:tcPr>
            <w:tcW w:w="5839" w:type="dxa"/>
            <w:shd w:val="clear" w:color="auto" w:fill="auto"/>
          </w:tcPr>
          <w:p w14:paraId="19A2A36D" w14:textId="649133A2" w:rsidR="00626664" w:rsidRPr="009F08DB" w:rsidRDefault="00745279" w:rsidP="00190981">
            <w:pPr>
              <w:pStyle w:val="Textkrper"/>
              <w:tabs>
                <w:tab w:val="left" w:pos="284"/>
              </w:tabs>
              <w:spacing w:after="0"/>
              <w:rPr>
                <w:lang w:val="de-DE"/>
              </w:rPr>
            </w:pPr>
            <w:r w:rsidRPr="009F08DB">
              <w:rPr>
                <w:lang w:val="de-DE"/>
              </w:rPr>
              <w:t>Datum/Kurzzeichen</w:t>
            </w:r>
          </w:p>
          <w:p w14:paraId="0F644193"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96160" behindDoc="0" locked="0" layoutInCell="1" allowOverlap="1" wp14:anchorId="3E5F4079" wp14:editId="67392D7C">
                      <wp:simplePos x="0" y="0"/>
                      <wp:positionH relativeFrom="column">
                        <wp:posOffset>1746</wp:posOffset>
                      </wp:positionH>
                      <wp:positionV relativeFrom="line">
                        <wp:posOffset>32703</wp:posOffset>
                      </wp:positionV>
                      <wp:extent cx="3592354" cy="320400"/>
                      <wp:effectExtent l="0" t="0" r="27305" b="22860"/>
                      <wp:wrapNone/>
                      <wp:docPr id="293276488" name="Rechteck: abgerundete Ecken 29327648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64D1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5F4079" id="Rechteck: abgerundete Ecken 293276488" o:spid="_x0000_s3421" style="position:absolute;left:0;text-align:left;margin-left:.15pt;margin-top:2.6pt;width:282.85pt;height:25.25pt;z-index:258396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FRM&#10;qArBAgAAyQUAAA4AAAAAAAAAAAAAAAAALgIAAGRycy9lMm9Eb2MueG1sUEsBAi0AFAAGAAgAAAAh&#10;ABCRfb7aAAAABQEAAA8AAAAAAAAAAAAAAAAAGwUAAGRycy9kb3ducmV2LnhtbFBLBQYAAAAABAAE&#10;APMAAAAiBgAAAAA=&#10;" filled="f" strokecolor="black [3213]" strokeweight=".5pt">
                      <v:textbox>
                        <w:txbxContent>
                          <w:p w14:paraId="1AA64D10" w14:textId="77777777" w:rsidR="00BD5E17" w:rsidRDefault="00BD5E17" w:rsidP="005721B8">
                            <w:pPr>
                              <w:jc w:val="center"/>
                            </w:pPr>
                            <w:r>
                              <w:t>x</w:t>
                            </w:r>
                          </w:p>
                        </w:txbxContent>
                      </v:textbox>
                      <w10:wrap anchory="line"/>
                    </v:roundrect>
                  </w:pict>
                </mc:Fallback>
              </mc:AlternateContent>
            </w:r>
          </w:p>
        </w:tc>
      </w:tr>
      <w:tr w:rsidR="00626664" w:rsidRPr="009F08DB" w14:paraId="2C2D9D10" w14:textId="77777777" w:rsidTr="00626664">
        <w:trPr>
          <w:trHeight w:val="1020"/>
        </w:trPr>
        <w:tc>
          <w:tcPr>
            <w:tcW w:w="2154" w:type="dxa"/>
            <w:shd w:val="clear" w:color="auto" w:fill="F2F2F2" w:themeFill="background1" w:themeFillShade="F2"/>
          </w:tcPr>
          <w:p w14:paraId="3986289B" w14:textId="0D6DF30C"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AD09806" w14:textId="339B39FA"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97184" behindDoc="0" locked="0" layoutInCell="1" allowOverlap="1" wp14:anchorId="1792CB7C" wp14:editId="75951AED">
                      <wp:simplePos x="0" y="0"/>
                      <wp:positionH relativeFrom="column">
                        <wp:posOffset>-5715</wp:posOffset>
                      </wp:positionH>
                      <wp:positionV relativeFrom="line">
                        <wp:posOffset>252095</wp:posOffset>
                      </wp:positionV>
                      <wp:extent cx="4500000" cy="320400"/>
                      <wp:effectExtent l="0" t="0" r="15240" b="22860"/>
                      <wp:wrapNone/>
                      <wp:docPr id="293276489" name="Rechteck: abgerundete Ecken 29327648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E70FE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92CB7C" id="Rechteck: abgerundete Ecken 293276489" o:spid="_x0000_s3422" style="position:absolute;left:0;text-align:left;margin-left:-.45pt;margin-top:19.85pt;width:354.35pt;height:25.25pt;z-index:258397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AGyUt+8&#10;AgAAyQUAAA4AAAAAAAAAAAAAAAAALgIAAGRycy9lMm9Eb2MueG1sUEsBAi0AFAAGAAgAAAAhAHhH&#10;TL3cAAAABwEAAA8AAAAAAAAAAAAAAAAAFgUAAGRycy9kb3ducmV2LnhtbFBLBQYAAAAABAAEAPMA&#10;AAAfBgAAAAA=&#10;" filled="f" strokecolor="black [3213]" strokeweight=".5pt">
                      <v:textbox>
                        <w:txbxContent>
                          <w:p w14:paraId="78E70FE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F651696" w14:textId="77777777" w:rsidR="00626664" w:rsidRPr="009F08DB" w:rsidRDefault="00626664" w:rsidP="00190981">
            <w:pPr>
              <w:pStyle w:val="Textkrper"/>
              <w:tabs>
                <w:tab w:val="left" w:pos="284"/>
              </w:tabs>
              <w:spacing w:after="0"/>
              <w:rPr>
                <w:lang w:val="de-DE"/>
              </w:rPr>
            </w:pPr>
          </w:p>
        </w:tc>
      </w:tr>
    </w:tbl>
    <w:p w14:paraId="6CEF3851" w14:textId="77777777" w:rsidR="005721B8" w:rsidRPr="009F08DB" w:rsidRDefault="005721B8" w:rsidP="005721B8">
      <w:pPr>
        <w:rPr>
          <w:rFonts w:ascii="Arial" w:hAnsi="Arial"/>
          <w:lang w:val="de-DE"/>
        </w:rPr>
      </w:pPr>
      <w:r w:rsidRPr="009F08DB">
        <w:rPr>
          <w:lang w:val="de-DE"/>
        </w:rPr>
        <w:br w:type="page"/>
      </w:r>
    </w:p>
    <w:p w14:paraId="30505C89" w14:textId="4F765E50" w:rsidR="005721B8" w:rsidRPr="009F08DB" w:rsidRDefault="00F31005" w:rsidP="00897659">
      <w:pPr>
        <w:pStyle w:val="berschrift3nummeriert"/>
        <w:rPr>
          <w:lang w:val="de-DE"/>
        </w:rPr>
      </w:pPr>
      <w:bookmarkStart w:id="275" w:name="_Toc118817787"/>
      <w:r w:rsidRPr="009F08DB">
        <w:rPr>
          <w:lang w:val="de-DE"/>
        </w:rPr>
        <w:t xml:space="preserve">FLT 2039: </w:t>
      </w:r>
      <w:r w:rsidR="00B43ED0" w:rsidRPr="009F08DB">
        <w:rPr>
          <w:lang w:val="de-DE"/>
        </w:rPr>
        <w:t>BESCHUTZUNG ZUFÜHRUNG - HINTEN RECHTS - OFFEN</w:t>
      </w:r>
      <w:r w:rsidRPr="009F08DB">
        <w:rPr>
          <w:lang w:val="de-DE"/>
        </w:rPr>
        <w:t xml:space="preserve"> (67S206)</w:t>
      </w:r>
      <w:bookmarkEnd w:id="275"/>
    </w:p>
    <w:p w14:paraId="15FAB6D5"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11A9E202" w14:textId="77777777" w:rsidTr="00F31005">
        <w:trPr>
          <w:trHeight w:val="211"/>
        </w:trPr>
        <w:tc>
          <w:tcPr>
            <w:tcW w:w="2154" w:type="dxa"/>
            <w:shd w:val="clear" w:color="auto" w:fill="F2F2F2" w:themeFill="background1" w:themeFillShade="F2"/>
          </w:tcPr>
          <w:p w14:paraId="4E44D2A9" w14:textId="468CFB72" w:rsidR="005721B8" w:rsidRPr="009F08DB" w:rsidRDefault="00D8280B" w:rsidP="00190981">
            <w:pPr>
              <w:pStyle w:val="Textkrper"/>
              <w:spacing w:after="0"/>
              <w:rPr>
                <w:b/>
                <w:lang w:val="de-DE"/>
              </w:rPr>
            </w:pPr>
            <w:r w:rsidRPr="009F08DB">
              <w:rPr>
                <w:b/>
                <w:lang w:val="de-DE"/>
              </w:rPr>
              <w:t>Testziel</w:t>
            </w:r>
          </w:p>
        </w:tc>
        <w:tc>
          <w:tcPr>
            <w:tcW w:w="7257" w:type="dxa"/>
          </w:tcPr>
          <w:p w14:paraId="13ADD36A" w14:textId="3EE27B75" w:rsidR="005721B8" w:rsidRPr="009F08DB" w:rsidRDefault="00A7704C" w:rsidP="00190981">
            <w:pPr>
              <w:pStyle w:val="BulletTabtext"/>
              <w:rPr>
                <w:lang w:val="de-DE"/>
              </w:rPr>
            </w:pPr>
            <w:r w:rsidRPr="009F08DB">
              <w:rPr>
                <w:lang w:val="de-DE"/>
              </w:rPr>
              <w:t>Test, ob die richtige Störmeldung im Bedienfeld erscheint</w:t>
            </w:r>
          </w:p>
          <w:p w14:paraId="41526999" w14:textId="23DA95B4" w:rsidR="00F31005" w:rsidRPr="009F08DB" w:rsidRDefault="00F31005" w:rsidP="00F31005">
            <w:pPr>
              <w:pStyle w:val="Abstandshalter"/>
              <w:rPr>
                <w:lang w:val="de-DE"/>
              </w:rPr>
            </w:pPr>
          </w:p>
        </w:tc>
      </w:tr>
      <w:tr w:rsidR="005721B8" w:rsidRPr="00387A0C" w14:paraId="11C7AD87" w14:textId="77777777" w:rsidTr="00190981">
        <w:trPr>
          <w:trHeight w:val="170"/>
        </w:trPr>
        <w:tc>
          <w:tcPr>
            <w:tcW w:w="2154" w:type="dxa"/>
          </w:tcPr>
          <w:p w14:paraId="3D502EE2" w14:textId="77777777" w:rsidR="005721B8" w:rsidRPr="009F08DB" w:rsidRDefault="005721B8" w:rsidP="00190981">
            <w:pPr>
              <w:pStyle w:val="Textkrper"/>
              <w:spacing w:before="0" w:after="0"/>
              <w:rPr>
                <w:sz w:val="8"/>
                <w:szCs w:val="8"/>
                <w:lang w:val="de-DE"/>
              </w:rPr>
            </w:pPr>
          </w:p>
        </w:tc>
        <w:tc>
          <w:tcPr>
            <w:tcW w:w="7257" w:type="dxa"/>
          </w:tcPr>
          <w:p w14:paraId="48236ADE" w14:textId="77777777" w:rsidR="005721B8" w:rsidRPr="009F08DB" w:rsidRDefault="005721B8" w:rsidP="00190981">
            <w:pPr>
              <w:pStyle w:val="Textkrper"/>
              <w:spacing w:before="0" w:after="0"/>
              <w:rPr>
                <w:sz w:val="8"/>
                <w:szCs w:val="8"/>
                <w:lang w:val="de-DE"/>
              </w:rPr>
            </w:pPr>
          </w:p>
        </w:tc>
      </w:tr>
      <w:tr w:rsidR="005721B8" w:rsidRPr="009F08DB" w14:paraId="055A8954" w14:textId="77777777" w:rsidTr="00190981">
        <w:trPr>
          <w:trHeight w:val="471"/>
        </w:trPr>
        <w:tc>
          <w:tcPr>
            <w:tcW w:w="2154" w:type="dxa"/>
            <w:shd w:val="clear" w:color="auto" w:fill="F2F2F2" w:themeFill="background1" w:themeFillShade="F2"/>
          </w:tcPr>
          <w:p w14:paraId="3458D695" w14:textId="3E60335A" w:rsidR="005721B8" w:rsidRPr="009F08DB" w:rsidRDefault="00D8280B" w:rsidP="00190981">
            <w:pPr>
              <w:pStyle w:val="Textkrper"/>
              <w:spacing w:after="0"/>
              <w:rPr>
                <w:b/>
                <w:lang w:val="de-DE"/>
              </w:rPr>
            </w:pPr>
            <w:r w:rsidRPr="009F08DB">
              <w:rPr>
                <w:b/>
                <w:lang w:val="de-DE"/>
              </w:rPr>
              <w:t>Testdurchführung</w:t>
            </w:r>
          </w:p>
        </w:tc>
        <w:tc>
          <w:tcPr>
            <w:tcW w:w="7257" w:type="dxa"/>
          </w:tcPr>
          <w:p w14:paraId="4F2CD0FE" w14:textId="77777777" w:rsidR="005721B8" w:rsidRPr="009F08DB" w:rsidRDefault="005721B8" w:rsidP="00190981">
            <w:pPr>
              <w:pStyle w:val="Textkrper"/>
              <w:spacing w:after="0"/>
              <w:rPr>
                <w:lang w:val="de-DE"/>
              </w:rPr>
            </w:pPr>
          </w:p>
        </w:tc>
      </w:tr>
      <w:tr w:rsidR="005721B8" w:rsidRPr="009F08DB" w14:paraId="725A18FD" w14:textId="77777777" w:rsidTr="00F31005">
        <w:trPr>
          <w:trHeight w:val="413"/>
        </w:trPr>
        <w:tc>
          <w:tcPr>
            <w:tcW w:w="2154" w:type="dxa"/>
            <w:shd w:val="clear" w:color="auto" w:fill="F2F2F2" w:themeFill="background1" w:themeFillShade="F2"/>
          </w:tcPr>
          <w:p w14:paraId="31FE735B" w14:textId="0794A4AA" w:rsidR="005721B8" w:rsidRPr="009F08DB" w:rsidRDefault="00D41D58" w:rsidP="00190981">
            <w:pPr>
              <w:pStyle w:val="Textkrper"/>
              <w:spacing w:after="0"/>
              <w:rPr>
                <w:lang w:val="de-DE"/>
              </w:rPr>
            </w:pPr>
            <w:r w:rsidRPr="009F08DB">
              <w:rPr>
                <w:lang w:val="de-DE"/>
              </w:rPr>
              <w:t>Testvoraussetzungen</w:t>
            </w:r>
          </w:p>
        </w:tc>
        <w:tc>
          <w:tcPr>
            <w:tcW w:w="7257" w:type="dxa"/>
          </w:tcPr>
          <w:p w14:paraId="1F41C0F5" w14:textId="0601B68D"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72459460" w14:textId="30C561B2" w:rsidR="00F31005" w:rsidRPr="009F08DB" w:rsidRDefault="00F31005" w:rsidP="00F31005">
            <w:pPr>
              <w:pStyle w:val="Abstandshalter"/>
              <w:rPr>
                <w:lang w:val="de-DE"/>
              </w:rPr>
            </w:pPr>
          </w:p>
        </w:tc>
      </w:tr>
      <w:tr w:rsidR="005721B8" w:rsidRPr="00387A0C" w14:paraId="6F5C93A3" w14:textId="77777777" w:rsidTr="00F31005">
        <w:trPr>
          <w:trHeight w:val="278"/>
        </w:trPr>
        <w:tc>
          <w:tcPr>
            <w:tcW w:w="2154" w:type="dxa"/>
            <w:shd w:val="clear" w:color="auto" w:fill="F2F2F2" w:themeFill="background1" w:themeFillShade="F2"/>
          </w:tcPr>
          <w:p w14:paraId="057D9454" w14:textId="43AD27D3" w:rsidR="005721B8" w:rsidRPr="009F08DB" w:rsidRDefault="00D8280B" w:rsidP="00190981">
            <w:pPr>
              <w:pStyle w:val="Textkrper"/>
              <w:spacing w:after="0"/>
              <w:rPr>
                <w:lang w:val="de-DE"/>
              </w:rPr>
            </w:pPr>
            <w:r w:rsidRPr="009F08DB">
              <w:rPr>
                <w:lang w:val="de-DE"/>
              </w:rPr>
              <w:t>Erforderliche Tätigkeit</w:t>
            </w:r>
          </w:p>
        </w:tc>
        <w:tc>
          <w:tcPr>
            <w:tcW w:w="7257" w:type="dxa"/>
          </w:tcPr>
          <w:p w14:paraId="216DEB20" w14:textId="2944912B" w:rsidR="005721B8" w:rsidRPr="009F08DB" w:rsidRDefault="0089525A" w:rsidP="00F31005">
            <w:pPr>
              <w:pStyle w:val="BulletTabtext"/>
              <w:rPr>
                <w:lang w:val="de-DE"/>
              </w:rPr>
            </w:pPr>
            <w:r w:rsidRPr="009F08DB">
              <w:rPr>
                <w:lang w:val="de-DE"/>
              </w:rPr>
              <w:t xml:space="preserve">Schutztür </w:t>
            </w:r>
            <w:r w:rsidR="00B43ED0" w:rsidRPr="009F08DB">
              <w:rPr>
                <w:lang w:val="de-DE"/>
              </w:rPr>
              <w:t xml:space="preserve">Zuführung - hinten rechts (67S206) </w:t>
            </w:r>
            <w:r w:rsidRPr="009F08DB">
              <w:rPr>
                <w:lang w:val="de-DE"/>
              </w:rPr>
              <w:t>öffnen</w:t>
            </w:r>
            <w:r w:rsidR="00F31005" w:rsidRPr="009F08DB">
              <w:rPr>
                <w:lang w:val="de-DE"/>
              </w:rPr>
              <w:t xml:space="preserve"> </w:t>
            </w:r>
          </w:p>
          <w:p w14:paraId="3F8F1670" w14:textId="2F45BCEF" w:rsidR="00F31005" w:rsidRPr="009F08DB" w:rsidRDefault="00F31005" w:rsidP="00F31005">
            <w:pPr>
              <w:pStyle w:val="Abstandshalter"/>
              <w:rPr>
                <w:lang w:val="de-DE"/>
              </w:rPr>
            </w:pPr>
          </w:p>
        </w:tc>
      </w:tr>
      <w:tr w:rsidR="005721B8" w:rsidRPr="00387A0C" w14:paraId="40AB2239" w14:textId="77777777" w:rsidTr="00190981">
        <w:trPr>
          <w:trHeight w:val="697"/>
        </w:trPr>
        <w:tc>
          <w:tcPr>
            <w:tcW w:w="2154" w:type="dxa"/>
            <w:shd w:val="clear" w:color="auto" w:fill="F2F2F2" w:themeFill="background1" w:themeFillShade="F2"/>
          </w:tcPr>
          <w:p w14:paraId="4D98C2F5" w14:textId="10CB1294" w:rsidR="005721B8" w:rsidRPr="009F08DB" w:rsidRDefault="008C23D6" w:rsidP="00190981">
            <w:pPr>
              <w:pStyle w:val="Textkrper"/>
              <w:spacing w:after="0"/>
              <w:rPr>
                <w:lang w:val="de-DE"/>
              </w:rPr>
            </w:pPr>
            <w:r w:rsidRPr="009F08DB">
              <w:rPr>
                <w:lang w:val="de-DE"/>
              </w:rPr>
              <w:t>Folge</w:t>
            </w:r>
          </w:p>
        </w:tc>
        <w:tc>
          <w:tcPr>
            <w:tcW w:w="7257" w:type="dxa"/>
          </w:tcPr>
          <w:p w14:paraId="4943520B" w14:textId="5F7D7557" w:rsidR="00F31005" w:rsidRPr="009F08DB" w:rsidRDefault="00762C1A" w:rsidP="00F31005">
            <w:pPr>
              <w:pStyle w:val="BulletTabtext"/>
              <w:rPr>
                <w:lang w:val="de-DE"/>
              </w:rPr>
            </w:pPr>
            <w:r w:rsidRPr="009F08DB">
              <w:rPr>
                <w:lang w:val="de-DE"/>
              </w:rPr>
              <w:t>Störmeldung erscheint im Bedienfeld</w:t>
            </w:r>
          </w:p>
          <w:p w14:paraId="73BBA1A3" w14:textId="0232CBDD"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3465CE61" w14:textId="478C7D9C" w:rsidR="00F31005" w:rsidRPr="009F08DB" w:rsidRDefault="00F31005" w:rsidP="00F31005">
            <w:pPr>
              <w:pStyle w:val="Abstandshalter"/>
              <w:rPr>
                <w:lang w:val="de-DE"/>
              </w:rPr>
            </w:pPr>
          </w:p>
        </w:tc>
      </w:tr>
      <w:tr w:rsidR="005721B8" w:rsidRPr="009F08DB" w14:paraId="76F46ADE" w14:textId="77777777" w:rsidTr="00F31005">
        <w:trPr>
          <w:trHeight w:val="356"/>
        </w:trPr>
        <w:tc>
          <w:tcPr>
            <w:tcW w:w="2154" w:type="dxa"/>
            <w:shd w:val="clear" w:color="auto" w:fill="F2F2F2" w:themeFill="background1" w:themeFillShade="F2"/>
          </w:tcPr>
          <w:p w14:paraId="004CCD63" w14:textId="57BCCF01" w:rsidR="005721B8" w:rsidRPr="009F08DB" w:rsidRDefault="00D8280B" w:rsidP="00190981">
            <w:pPr>
              <w:pStyle w:val="Textkrper"/>
              <w:spacing w:after="0"/>
              <w:rPr>
                <w:lang w:val="de-DE"/>
              </w:rPr>
            </w:pPr>
            <w:r w:rsidRPr="009F08DB">
              <w:rPr>
                <w:lang w:val="de-DE"/>
              </w:rPr>
              <w:t>Kommentare</w:t>
            </w:r>
          </w:p>
        </w:tc>
        <w:tc>
          <w:tcPr>
            <w:tcW w:w="7257" w:type="dxa"/>
          </w:tcPr>
          <w:p w14:paraId="1D6FF8ED" w14:textId="0953768C" w:rsidR="005721B8" w:rsidRPr="009F08DB" w:rsidRDefault="00AE36C0" w:rsidP="00190981">
            <w:pPr>
              <w:pStyle w:val="BulletTabtext"/>
              <w:rPr>
                <w:lang w:val="de-DE"/>
              </w:rPr>
            </w:pPr>
            <w:r w:rsidRPr="009F08DB">
              <w:rPr>
                <w:lang w:val="de-DE"/>
              </w:rPr>
              <w:t>Keine</w:t>
            </w:r>
          </w:p>
          <w:p w14:paraId="6BAD6B25" w14:textId="77777777" w:rsidR="005721B8" w:rsidRPr="009F08DB" w:rsidRDefault="005721B8" w:rsidP="00190981">
            <w:pPr>
              <w:pStyle w:val="Abstandshalter"/>
              <w:rPr>
                <w:lang w:val="de-DE"/>
              </w:rPr>
            </w:pPr>
          </w:p>
        </w:tc>
      </w:tr>
      <w:tr w:rsidR="005721B8" w:rsidRPr="009F08DB" w14:paraId="02A677A4" w14:textId="77777777" w:rsidTr="00190981">
        <w:trPr>
          <w:trHeight w:val="697"/>
        </w:trPr>
        <w:tc>
          <w:tcPr>
            <w:tcW w:w="2154" w:type="dxa"/>
            <w:shd w:val="clear" w:color="auto" w:fill="F2F2F2" w:themeFill="background1" w:themeFillShade="F2"/>
          </w:tcPr>
          <w:p w14:paraId="5191A97C" w14:textId="6B08A7FF" w:rsidR="005721B8" w:rsidRPr="009F08DB" w:rsidRDefault="00D41D58" w:rsidP="00190981">
            <w:pPr>
              <w:pStyle w:val="Textkrper"/>
              <w:spacing w:after="0"/>
              <w:rPr>
                <w:lang w:val="de-DE"/>
              </w:rPr>
            </w:pPr>
            <w:r w:rsidRPr="009F08DB">
              <w:rPr>
                <w:lang w:val="de-DE"/>
              </w:rPr>
              <w:t>Quittierung</w:t>
            </w:r>
          </w:p>
        </w:tc>
        <w:tc>
          <w:tcPr>
            <w:tcW w:w="7257" w:type="dxa"/>
          </w:tcPr>
          <w:p w14:paraId="09B799D8" w14:textId="07141786" w:rsidR="00F31005" w:rsidRPr="009F08DB" w:rsidRDefault="00B03F48" w:rsidP="00F31005">
            <w:pPr>
              <w:pStyle w:val="BulletTabtext"/>
              <w:rPr>
                <w:lang w:val="de-DE"/>
              </w:rPr>
            </w:pPr>
            <w:r w:rsidRPr="009F08DB">
              <w:rPr>
                <w:lang w:val="de-DE"/>
              </w:rPr>
              <w:t>Schutztür schließen</w:t>
            </w:r>
          </w:p>
          <w:p w14:paraId="6B42FDA1" w14:textId="43EB7FDB"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1B82C403" w14:textId="663A7262" w:rsidR="00F31005" w:rsidRPr="009F08DB" w:rsidRDefault="00F31005" w:rsidP="00F31005">
            <w:pPr>
              <w:pStyle w:val="Abstandshalter"/>
              <w:rPr>
                <w:lang w:val="de-DE"/>
              </w:rPr>
            </w:pPr>
          </w:p>
        </w:tc>
      </w:tr>
    </w:tbl>
    <w:p w14:paraId="47488C2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4DCAD6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536334D" w14:textId="25A82395"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B5AEE1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A6D798A" w14:textId="73A2B849"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4F6A4D8E" w14:textId="77777777" w:rsidTr="00190981">
        <w:trPr>
          <w:trHeight w:val="697"/>
        </w:trPr>
        <w:tc>
          <w:tcPr>
            <w:tcW w:w="2154" w:type="dxa"/>
            <w:tcBorders>
              <w:bottom w:val="nil"/>
            </w:tcBorders>
            <w:shd w:val="clear" w:color="auto" w:fill="F2F2F2" w:themeFill="background1" w:themeFillShade="F2"/>
          </w:tcPr>
          <w:p w14:paraId="30F41AA9" w14:textId="15BA777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FAF969E" w14:textId="33018E15"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E32015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50080" behindDoc="0" locked="0" layoutInCell="1" allowOverlap="1" wp14:anchorId="7436EFDA" wp14:editId="7A9C84D7">
                      <wp:simplePos x="0" y="0"/>
                      <wp:positionH relativeFrom="column">
                        <wp:posOffset>-36195</wp:posOffset>
                      </wp:positionH>
                      <wp:positionV relativeFrom="line">
                        <wp:posOffset>36195</wp:posOffset>
                      </wp:positionV>
                      <wp:extent cx="820800" cy="320400"/>
                      <wp:effectExtent l="0" t="0" r="17780" b="22860"/>
                      <wp:wrapNone/>
                      <wp:docPr id="293276490" name="Rechteck: abgerundete Ecken 29327649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976B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36EFDA" id="Rechteck: abgerundete Ecken 293276490" o:spid="_x0000_s3423" style="position:absolute;left:0;text-align:left;margin-left:-2.85pt;margin-top:2.85pt;width:64.65pt;height:25.25pt;z-index:255150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ROijW+&#10;AgAAyAUAAA4AAAAAAAAAAAAAAAAALgIAAGRycy9lMm9Eb2MueG1sUEsBAi0AFAAGAAgAAAAhADWT&#10;XnbaAAAABwEAAA8AAAAAAAAAAAAAAAAAGAUAAGRycy9kb3ducmV2LnhtbFBLBQYAAAAABAAEAPMA&#10;AAAfBgAAAAA=&#10;" filled="f" strokecolor="black [3213]" strokeweight=".5pt">
                      <v:textbox>
                        <w:txbxContent>
                          <w:p w14:paraId="535976B1" w14:textId="77777777" w:rsidR="00BD5E17" w:rsidRDefault="00BD5E17" w:rsidP="005721B8">
                            <w:pPr>
                              <w:jc w:val="center"/>
                            </w:pPr>
                            <w:r>
                              <w:t>x</w:t>
                            </w:r>
                          </w:p>
                        </w:txbxContent>
                      </v:textbox>
                      <w10:wrap anchory="line"/>
                    </v:roundrect>
                  </w:pict>
                </mc:Fallback>
              </mc:AlternateContent>
            </w:r>
          </w:p>
        </w:tc>
      </w:tr>
      <w:tr w:rsidR="005721B8" w:rsidRPr="00387A0C" w14:paraId="35340358" w14:textId="77777777" w:rsidTr="00190981">
        <w:trPr>
          <w:trHeight w:val="697"/>
        </w:trPr>
        <w:tc>
          <w:tcPr>
            <w:tcW w:w="2154" w:type="dxa"/>
            <w:tcBorders>
              <w:top w:val="nil"/>
              <w:bottom w:val="nil"/>
            </w:tcBorders>
            <w:shd w:val="clear" w:color="auto" w:fill="F2F2F2" w:themeFill="background1" w:themeFillShade="F2"/>
          </w:tcPr>
          <w:p w14:paraId="3C2E3074" w14:textId="77777777" w:rsidR="005721B8" w:rsidRPr="009F08DB" w:rsidRDefault="005721B8" w:rsidP="00190981">
            <w:pPr>
              <w:pStyle w:val="Textkrper"/>
              <w:spacing w:after="0"/>
              <w:rPr>
                <w:lang w:val="de-DE"/>
              </w:rPr>
            </w:pPr>
          </w:p>
        </w:tc>
        <w:tc>
          <w:tcPr>
            <w:tcW w:w="5839" w:type="dxa"/>
            <w:tcBorders>
              <w:top w:val="nil"/>
              <w:bottom w:val="nil"/>
            </w:tcBorders>
          </w:tcPr>
          <w:p w14:paraId="5305B33F" w14:textId="73F4B8C6"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CBA6150"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57248" behindDoc="0" locked="0" layoutInCell="1" allowOverlap="1" wp14:anchorId="61A115AD" wp14:editId="7BC98B80">
                      <wp:simplePos x="0" y="0"/>
                      <wp:positionH relativeFrom="column">
                        <wp:posOffset>-36195</wp:posOffset>
                      </wp:positionH>
                      <wp:positionV relativeFrom="line">
                        <wp:posOffset>36195</wp:posOffset>
                      </wp:positionV>
                      <wp:extent cx="820800" cy="320400"/>
                      <wp:effectExtent l="0" t="0" r="17780" b="22860"/>
                      <wp:wrapNone/>
                      <wp:docPr id="293276491" name="Rechteck: abgerundete Ecken 2932764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B4EA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A115AD" id="Rechteck: abgerundete Ecken 293276491" o:spid="_x0000_s3424" style="position:absolute;left:0;text-align:left;margin-left:-2.85pt;margin-top:2.85pt;width:64.65pt;height:25.25pt;z-index:255157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hJ6MW+&#10;AgAAyAUAAA4AAAAAAAAAAAAAAAAALgIAAGRycy9lMm9Eb2MueG1sUEsBAi0AFAAGAAgAAAAhADWT&#10;XnbaAAAABwEAAA8AAAAAAAAAAAAAAAAAGAUAAGRycy9kb3ducmV2LnhtbFBLBQYAAAAABAAEAPMA&#10;AAAfBgAAAAA=&#10;" filled="f" strokecolor="black [3213]" strokeweight=".5pt">
                      <v:textbox>
                        <w:txbxContent>
                          <w:p w14:paraId="2A2B4EA0" w14:textId="77777777" w:rsidR="00BD5E17" w:rsidRDefault="00BD5E17" w:rsidP="005721B8">
                            <w:pPr>
                              <w:jc w:val="center"/>
                            </w:pPr>
                            <w:r>
                              <w:t>x</w:t>
                            </w:r>
                          </w:p>
                        </w:txbxContent>
                      </v:textbox>
                      <w10:wrap anchory="line"/>
                    </v:roundrect>
                  </w:pict>
                </mc:Fallback>
              </mc:AlternateContent>
            </w:r>
          </w:p>
        </w:tc>
      </w:tr>
      <w:tr w:rsidR="005721B8" w:rsidRPr="009F08DB" w14:paraId="77BE75ED" w14:textId="77777777" w:rsidTr="00190981">
        <w:trPr>
          <w:trHeight w:val="1701"/>
        </w:trPr>
        <w:tc>
          <w:tcPr>
            <w:tcW w:w="2154" w:type="dxa"/>
            <w:shd w:val="clear" w:color="auto" w:fill="F2F2F2" w:themeFill="background1" w:themeFillShade="F2"/>
          </w:tcPr>
          <w:p w14:paraId="640C5E24" w14:textId="1985598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984690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54176" behindDoc="0" locked="0" layoutInCell="1" allowOverlap="1" wp14:anchorId="25D06A0F" wp14:editId="47818C3A">
                      <wp:simplePos x="0" y="0"/>
                      <wp:positionH relativeFrom="column">
                        <wp:posOffset>-5715</wp:posOffset>
                      </wp:positionH>
                      <wp:positionV relativeFrom="line">
                        <wp:posOffset>72390</wp:posOffset>
                      </wp:positionV>
                      <wp:extent cx="4500000" cy="942975"/>
                      <wp:effectExtent l="0" t="0" r="15240" b="28575"/>
                      <wp:wrapNone/>
                      <wp:docPr id="293276494" name="Rechteck: abgerundete Ecken 29327649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27EE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06A0F" id="Rechteck: abgerundete Ecken 293276494" o:spid="_x0000_s3425" style="position:absolute;left:0;text-align:left;margin-left:-.45pt;margin-top:5.7pt;width:354.35pt;height:74.25pt;z-index:255154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Awwrtf&#10;vQIAAMkFAAAOAAAAAAAAAAAAAAAAAC4CAABkcnMvZTJvRG9jLnhtbFBLAQItABQABgAIAAAAIQDv&#10;Mn/u3AAAAAgBAAAPAAAAAAAAAAAAAAAAABcFAABkcnMvZG93bnJldi54bWxQSwUGAAAAAAQABADz&#10;AAAAIAYAAAAA&#10;" filled="f" strokecolor="black [3213]" strokeweight=".5pt">
                      <v:textbox>
                        <w:txbxContent>
                          <w:p w14:paraId="2ED27EEA" w14:textId="77777777" w:rsidR="00BD5E17" w:rsidRDefault="00BD5E17" w:rsidP="005721B8">
                            <w:pPr>
                              <w:jc w:val="center"/>
                            </w:pPr>
                            <w:r>
                              <w:t>x</w:t>
                            </w:r>
                          </w:p>
                        </w:txbxContent>
                      </v:textbox>
                      <w10:wrap anchory="line"/>
                    </v:roundrect>
                  </w:pict>
                </mc:Fallback>
              </mc:AlternateContent>
            </w:r>
          </w:p>
        </w:tc>
      </w:tr>
    </w:tbl>
    <w:p w14:paraId="60BF085F" w14:textId="77777777" w:rsidR="005721B8" w:rsidRPr="009F08DB" w:rsidRDefault="005721B8" w:rsidP="005721B8">
      <w:pPr>
        <w:pStyle w:val="Textkrper"/>
        <w:rPr>
          <w:lang w:val="de-DE"/>
        </w:rPr>
      </w:pPr>
    </w:p>
    <w:p w14:paraId="1BB10758" w14:textId="600179E6" w:rsidR="005721B8" w:rsidRDefault="005721B8" w:rsidP="005721B8">
      <w:pPr>
        <w:pStyle w:val="Textkrper"/>
        <w:rPr>
          <w:lang w:val="de-DE"/>
        </w:rPr>
      </w:pPr>
    </w:p>
    <w:p w14:paraId="33AE68F0" w14:textId="77777777" w:rsidR="00D87089" w:rsidRPr="009F08DB" w:rsidRDefault="00D87089" w:rsidP="005721B8">
      <w:pPr>
        <w:pStyle w:val="Textkrper"/>
        <w:rPr>
          <w:lang w:val="de-DE"/>
        </w:rPr>
      </w:pPr>
    </w:p>
    <w:p w14:paraId="365BF62D" w14:textId="01E58888" w:rsidR="00F31005" w:rsidRPr="009F08DB" w:rsidRDefault="00F31005" w:rsidP="005721B8">
      <w:pPr>
        <w:pStyle w:val="Textkrper"/>
        <w:rPr>
          <w:lang w:val="de-DE"/>
        </w:rPr>
      </w:pPr>
    </w:p>
    <w:p w14:paraId="5DB38160" w14:textId="77777777" w:rsidR="00F31005" w:rsidRPr="009F08DB" w:rsidRDefault="00F31005"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E390723" w14:textId="77777777" w:rsidTr="00626664">
        <w:trPr>
          <w:trHeight w:val="1020"/>
        </w:trPr>
        <w:tc>
          <w:tcPr>
            <w:tcW w:w="2154" w:type="dxa"/>
            <w:shd w:val="clear" w:color="auto" w:fill="F2F2F2" w:themeFill="background1" w:themeFillShade="F2"/>
          </w:tcPr>
          <w:p w14:paraId="77BC566A" w14:textId="7F16A280"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F4C1BC5" w14:textId="3382C50F" w:rsidR="00626664" w:rsidRPr="009F08DB" w:rsidRDefault="00745279" w:rsidP="00190981">
            <w:pPr>
              <w:pStyle w:val="Textkrper"/>
              <w:tabs>
                <w:tab w:val="left" w:pos="284"/>
              </w:tabs>
              <w:spacing w:after="0"/>
              <w:rPr>
                <w:lang w:val="de-DE"/>
              </w:rPr>
            </w:pPr>
            <w:r w:rsidRPr="009F08DB">
              <w:rPr>
                <w:lang w:val="de-DE"/>
              </w:rPr>
              <w:t>ja/nein</w:t>
            </w:r>
          </w:p>
          <w:p w14:paraId="75D20066"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399232" behindDoc="0" locked="0" layoutInCell="1" allowOverlap="1" wp14:anchorId="4FED718C" wp14:editId="6329F7F3">
                      <wp:simplePos x="0" y="0"/>
                      <wp:positionH relativeFrom="column">
                        <wp:posOffset>635</wp:posOffset>
                      </wp:positionH>
                      <wp:positionV relativeFrom="paragraph">
                        <wp:posOffset>36195</wp:posOffset>
                      </wp:positionV>
                      <wp:extent cx="820800" cy="320400"/>
                      <wp:effectExtent l="0" t="0" r="17780" b="22860"/>
                      <wp:wrapNone/>
                      <wp:docPr id="293276495" name="Rechteck: abgerundete Ecken 2932764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5B9B4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ED718C" id="Rechteck: abgerundete Ecken 293276495" o:spid="_x0000_s3426" style="position:absolute;left:0;text-align:left;margin-left:.05pt;margin-top:2.85pt;width:64.65pt;height:25.25pt;z-index:2583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" filled="f" strokecolor="black [3213]" strokeweight=".5pt">
                      <v:textbox>
                        <w:txbxContent>
                          <w:p w14:paraId="5C5B9B44" w14:textId="77777777" w:rsidR="00BD5E17" w:rsidRDefault="00BD5E17" w:rsidP="005721B8">
                            <w:pPr>
                              <w:jc w:val="center"/>
                            </w:pPr>
                            <w:r>
                              <w:t>x</w:t>
                            </w:r>
                          </w:p>
                        </w:txbxContent>
                      </v:textbox>
                    </v:roundrect>
                  </w:pict>
                </mc:Fallback>
              </mc:AlternateContent>
            </w:r>
          </w:p>
        </w:tc>
        <w:tc>
          <w:tcPr>
            <w:tcW w:w="5839" w:type="dxa"/>
            <w:shd w:val="clear" w:color="auto" w:fill="auto"/>
          </w:tcPr>
          <w:p w14:paraId="14662CDD" w14:textId="18E31A56" w:rsidR="00626664" w:rsidRPr="009F08DB" w:rsidRDefault="00745279" w:rsidP="00190981">
            <w:pPr>
              <w:pStyle w:val="Textkrper"/>
              <w:tabs>
                <w:tab w:val="left" w:pos="284"/>
              </w:tabs>
              <w:spacing w:after="0"/>
              <w:rPr>
                <w:lang w:val="de-DE"/>
              </w:rPr>
            </w:pPr>
            <w:r w:rsidRPr="009F08DB">
              <w:rPr>
                <w:lang w:val="de-DE"/>
              </w:rPr>
              <w:t>Datum/Kurzzeichen</w:t>
            </w:r>
          </w:p>
          <w:p w14:paraId="2ED3CBA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00256" behindDoc="0" locked="0" layoutInCell="1" allowOverlap="1" wp14:anchorId="5C1A1B4A" wp14:editId="7095C2F1">
                      <wp:simplePos x="0" y="0"/>
                      <wp:positionH relativeFrom="column">
                        <wp:posOffset>1746</wp:posOffset>
                      </wp:positionH>
                      <wp:positionV relativeFrom="line">
                        <wp:posOffset>32703</wp:posOffset>
                      </wp:positionV>
                      <wp:extent cx="3592354" cy="320400"/>
                      <wp:effectExtent l="0" t="0" r="27305" b="22860"/>
                      <wp:wrapNone/>
                      <wp:docPr id="293276496" name="Rechteck: abgerundete Ecken 29327649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06BC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1A1B4A" id="Rechteck: abgerundete Ecken 293276496" o:spid="_x0000_s3427" style="position:absolute;left:0;text-align:left;margin-left:.15pt;margin-top:2.6pt;width:282.85pt;height:25.25pt;z-index:258400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L+/b&#10;E8ACAADJBQAADgAAAAAAAAAAAAAAAAAuAgAAZHJzL2Uyb0RvYy54bWxQSwECLQAUAAYACAAAACEA&#10;EJF9vtoAAAAFAQAADwAAAAAAAAAAAAAAAAAaBQAAZHJzL2Rvd25yZXYueG1sUEsFBgAAAAAEAAQA&#10;8wAAACEGAAAAAA==&#10;" filled="f" strokecolor="black [3213]" strokeweight=".5pt">
                      <v:textbox>
                        <w:txbxContent>
                          <w:p w14:paraId="41606BC0" w14:textId="77777777" w:rsidR="00BD5E17" w:rsidRDefault="00BD5E17" w:rsidP="005721B8">
                            <w:pPr>
                              <w:jc w:val="center"/>
                            </w:pPr>
                            <w:r>
                              <w:t>x</w:t>
                            </w:r>
                          </w:p>
                        </w:txbxContent>
                      </v:textbox>
                      <w10:wrap anchory="line"/>
                    </v:roundrect>
                  </w:pict>
                </mc:Fallback>
              </mc:AlternateContent>
            </w:r>
          </w:p>
        </w:tc>
      </w:tr>
      <w:tr w:rsidR="00626664" w:rsidRPr="009F08DB" w14:paraId="29BA8BF7" w14:textId="77777777" w:rsidTr="00626664">
        <w:trPr>
          <w:trHeight w:val="1020"/>
        </w:trPr>
        <w:tc>
          <w:tcPr>
            <w:tcW w:w="2154" w:type="dxa"/>
            <w:shd w:val="clear" w:color="auto" w:fill="F2F2F2" w:themeFill="background1" w:themeFillShade="F2"/>
          </w:tcPr>
          <w:p w14:paraId="3CD37D0B" w14:textId="1B61CD4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870D2BC" w14:textId="5D4A093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01280" behindDoc="0" locked="0" layoutInCell="1" allowOverlap="1" wp14:anchorId="3C648852" wp14:editId="77CE7380">
                      <wp:simplePos x="0" y="0"/>
                      <wp:positionH relativeFrom="column">
                        <wp:posOffset>-5715</wp:posOffset>
                      </wp:positionH>
                      <wp:positionV relativeFrom="line">
                        <wp:posOffset>252095</wp:posOffset>
                      </wp:positionV>
                      <wp:extent cx="4500000" cy="320400"/>
                      <wp:effectExtent l="0" t="0" r="15240" b="22860"/>
                      <wp:wrapNone/>
                      <wp:docPr id="293276497" name="Rechteck: abgerundete Ecken 29327649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27BB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48852" id="Rechteck: abgerundete Ecken 293276497" o:spid="_x0000_s3428" style="position:absolute;left:0;text-align:left;margin-left:-.45pt;margin-top:19.85pt;width:354.35pt;height:25.25pt;z-index:258401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ehEhxrsC&#10;AADJBQAADgAAAAAAAAAAAAAAAAAuAgAAZHJzL2Uyb0RvYy54bWxQSwECLQAUAAYACAAAACEAeEdM&#10;vdwAAAAHAQAADwAAAAAAAAAAAAAAAAAVBQAAZHJzL2Rvd25yZXYueG1sUEsFBgAAAAAEAAQA8wAA&#10;AB4GAAAAAA==&#10;" filled="f" strokecolor="black [3213]" strokeweight=".5pt">
                      <v:textbox>
                        <w:txbxContent>
                          <w:p w14:paraId="2B127BBE"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3B513191" w14:textId="77777777" w:rsidR="00626664" w:rsidRPr="009F08DB" w:rsidRDefault="00626664" w:rsidP="00190981">
            <w:pPr>
              <w:pStyle w:val="Textkrper"/>
              <w:tabs>
                <w:tab w:val="left" w:pos="284"/>
              </w:tabs>
              <w:spacing w:after="0"/>
              <w:rPr>
                <w:lang w:val="de-DE"/>
              </w:rPr>
            </w:pPr>
          </w:p>
        </w:tc>
      </w:tr>
    </w:tbl>
    <w:p w14:paraId="7498518D" w14:textId="77777777" w:rsidR="005721B8" w:rsidRPr="009F08DB" w:rsidRDefault="005721B8" w:rsidP="005721B8">
      <w:pPr>
        <w:rPr>
          <w:rFonts w:ascii="Arial" w:hAnsi="Arial"/>
          <w:lang w:val="de-DE"/>
        </w:rPr>
      </w:pPr>
      <w:r w:rsidRPr="009F08DB">
        <w:rPr>
          <w:lang w:val="de-DE"/>
        </w:rPr>
        <w:br w:type="page"/>
      </w:r>
    </w:p>
    <w:p w14:paraId="127D91BA" w14:textId="41DE41EB" w:rsidR="005721B8" w:rsidRPr="009F08DB" w:rsidRDefault="00F31005" w:rsidP="00897659">
      <w:pPr>
        <w:pStyle w:val="berschrift3nummeriert"/>
        <w:rPr>
          <w:lang w:val="de-DE"/>
        </w:rPr>
      </w:pPr>
      <w:bookmarkStart w:id="276" w:name="_Toc118817788"/>
      <w:r w:rsidRPr="009F08DB">
        <w:rPr>
          <w:lang w:val="de-DE"/>
        </w:rPr>
        <w:t xml:space="preserve">FLT 2040: </w:t>
      </w:r>
      <w:r w:rsidR="00B43ED0" w:rsidRPr="009F08DB">
        <w:rPr>
          <w:lang w:val="de-DE"/>
        </w:rPr>
        <w:t>BESCHUTZUNG ZUFÜHRUNG - HINTEN LINKS - OFFEN</w:t>
      </w:r>
      <w:r w:rsidRPr="009F08DB">
        <w:rPr>
          <w:lang w:val="de-DE"/>
        </w:rPr>
        <w:t xml:space="preserve"> (67S205)</w:t>
      </w:r>
      <w:bookmarkEnd w:id="276"/>
    </w:p>
    <w:p w14:paraId="764C37A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203A84DE" w14:textId="77777777" w:rsidTr="00F31005">
        <w:trPr>
          <w:trHeight w:val="211"/>
        </w:trPr>
        <w:tc>
          <w:tcPr>
            <w:tcW w:w="2154" w:type="dxa"/>
            <w:shd w:val="clear" w:color="auto" w:fill="F2F2F2" w:themeFill="background1" w:themeFillShade="F2"/>
          </w:tcPr>
          <w:p w14:paraId="64FFEC84" w14:textId="235F8D15" w:rsidR="005721B8" w:rsidRPr="009F08DB" w:rsidRDefault="00D8280B" w:rsidP="00190981">
            <w:pPr>
              <w:pStyle w:val="Textkrper"/>
              <w:spacing w:after="0"/>
              <w:rPr>
                <w:b/>
                <w:lang w:val="de-DE"/>
              </w:rPr>
            </w:pPr>
            <w:r w:rsidRPr="009F08DB">
              <w:rPr>
                <w:b/>
                <w:lang w:val="de-DE"/>
              </w:rPr>
              <w:t>Testziel</w:t>
            </w:r>
          </w:p>
        </w:tc>
        <w:tc>
          <w:tcPr>
            <w:tcW w:w="7257" w:type="dxa"/>
          </w:tcPr>
          <w:p w14:paraId="4C14F05C" w14:textId="4F5FE503" w:rsidR="005721B8" w:rsidRPr="009F08DB" w:rsidRDefault="00A7704C" w:rsidP="00190981">
            <w:pPr>
              <w:pStyle w:val="BulletTabtext"/>
              <w:rPr>
                <w:lang w:val="de-DE"/>
              </w:rPr>
            </w:pPr>
            <w:r w:rsidRPr="009F08DB">
              <w:rPr>
                <w:lang w:val="de-DE"/>
              </w:rPr>
              <w:t>Test, ob die richtige Störmeldung im Bedienfeld erscheint</w:t>
            </w:r>
          </w:p>
          <w:p w14:paraId="49215EB1" w14:textId="4993F46E" w:rsidR="00F31005" w:rsidRPr="009F08DB" w:rsidRDefault="00F31005" w:rsidP="00F31005">
            <w:pPr>
              <w:pStyle w:val="Abstandshalter"/>
              <w:rPr>
                <w:lang w:val="de-DE"/>
              </w:rPr>
            </w:pPr>
          </w:p>
        </w:tc>
      </w:tr>
      <w:tr w:rsidR="005721B8" w:rsidRPr="00387A0C" w14:paraId="37B8A6DC" w14:textId="77777777" w:rsidTr="00190981">
        <w:trPr>
          <w:trHeight w:val="170"/>
        </w:trPr>
        <w:tc>
          <w:tcPr>
            <w:tcW w:w="2154" w:type="dxa"/>
          </w:tcPr>
          <w:p w14:paraId="000806F4" w14:textId="77777777" w:rsidR="005721B8" w:rsidRPr="009F08DB" w:rsidRDefault="005721B8" w:rsidP="00190981">
            <w:pPr>
              <w:pStyle w:val="Textkrper"/>
              <w:spacing w:before="0" w:after="0"/>
              <w:rPr>
                <w:sz w:val="8"/>
                <w:szCs w:val="8"/>
                <w:lang w:val="de-DE"/>
              </w:rPr>
            </w:pPr>
          </w:p>
        </w:tc>
        <w:tc>
          <w:tcPr>
            <w:tcW w:w="7257" w:type="dxa"/>
          </w:tcPr>
          <w:p w14:paraId="4EFF6AFF" w14:textId="77777777" w:rsidR="005721B8" w:rsidRPr="009F08DB" w:rsidRDefault="005721B8" w:rsidP="00190981">
            <w:pPr>
              <w:pStyle w:val="Textkrper"/>
              <w:spacing w:before="0" w:after="0"/>
              <w:rPr>
                <w:sz w:val="8"/>
                <w:szCs w:val="8"/>
                <w:lang w:val="de-DE"/>
              </w:rPr>
            </w:pPr>
          </w:p>
        </w:tc>
      </w:tr>
      <w:tr w:rsidR="005721B8" w:rsidRPr="009F08DB" w14:paraId="78E9E73C" w14:textId="77777777" w:rsidTr="00190981">
        <w:trPr>
          <w:trHeight w:val="471"/>
        </w:trPr>
        <w:tc>
          <w:tcPr>
            <w:tcW w:w="2154" w:type="dxa"/>
            <w:shd w:val="clear" w:color="auto" w:fill="F2F2F2" w:themeFill="background1" w:themeFillShade="F2"/>
          </w:tcPr>
          <w:p w14:paraId="41E60E74" w14:textId="671EB407" w:rsidR="005721B8" w:rsidRPr="009F08DB" w:rsidRDefault="00D8280B" w:rsidP="00190981">
            <w:pPr>
              <w:pStyle w:val="Textkrper"/>
              <w:spacing w:after="0"/>
              <w:rPr>
                <w:b/>
                <w:lang w:val="de-DE"/>
              </w:rPr>
            </w:pPr>
            <w:r w:rsidRPr="009F08DB">
              <w:rPr>
                <w:b/>
                <w:lang w:val="de-DE"/>
              </w:rPr>
              <w:t>Testdurchführung</w:t>
            </w:r>
          </w:p>
        </w:tc>
        <w:tc>
          <w:tcPr>
            <w:tcW w:w="7257" w:type="dxa"/>
          </w:tcPr>
          <w:p w14:paraId="31C54B63" w14:textId="77777777" w:rsidR="005721B8" w:rsidRPr="009F08DB" w:rsidRDefault="005721B8" w:rsidP="00190981">
            <w:pPr>
              <w:pStyle w:val="Textkrper"/>
              <w:spacing w:after="0"/>
              <w:rPr>
                <w:lang w:val="de-DE"/>
              </w:rPr>
            </w:pPr>
          </w:p>
        </w:tc>
      </w:tr>
      <w:tr w:rsidR="005721B8" w:rsidRPr="009F08DB" w14:paraId="30B3DA8E" w14:textId="77777777" w:rsidTr="00F31005">
        <w:trPr>
          <w:trHeight w:val="271"/>
        </w:trPr>
        <w:tc>
          <w:tcPr>
            <w:tcW w:w="2154" w:type="dxa"/>
            <w:shd w:val="clear" w:color="auto" w:fill="F2F2F2" w:themeFill="background1" w:themeFillShade="F2"/>
          </w:tcPr>
          <w:p w14:paraId="57F69880" w14:textId="30FA85FF" w:rsidR="005721B8" w:rsidRPr="009F08DB" w:rsidRDefault="00D41D58" w:rsidP="00190981">
            <w:pPr>
              <w:pStyle w:val="Textkrper"/>
              <w:spacing w:after="0"/>
              <w:rPr>
                <w:lang w:val="de-DE"/>
              </w:rPr>
            </w:pPr>
            <w:r w:rsidRPr="009F08DB">
              <w:rPr>
                <w:lang w:val="de-DE"/>
              </w:rPr>
              <w:t>Testvoraussetzungen</w:t>
            </w:r>
          </w:p>
        </w:tc>
        <w:tc>
          <w:tcPr>
            <w:tcW w:w="7257" w:type="dxa"/>
          </w:tcPr>
          <w:p w14:paraId="634EFA58" w14:textId="4303D327"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06095FFB" w14:textId="4D1CC218" w:rsidR="00F31005" w:rsidRPr="009F08DB" w:rsidRDefault="00F31005" w:rsidP="00F31005">
            <w:pPr>
              <w:pStyle w:val="Abstandshalter"/>
              <w:rPr>
                <w:lang w:val="de-DE"/>
              </w:rPr>
            </w:pPr>
          </w:p>
        </w:tc>
      </w:tr>
      <w:tr w:rsidR="005721B8" w:rsidRPr="00387A0C" w14:paraId="3CC4AD90" w14:textId="77777777" w:rsidTr="00F31005">
        <w:trPr>
          <w:trHeight w:val="278"/>
        </w:trPr>
        <w:tc>
          <w:tcPr>
            <w:tcW w:w="2154" w:type="dxa"/>
            <w:shd w:val="clear" w:color="auto" w:fill="F2F2F2" w:themeFill="background1" w:themeFillShade="F2"/>
          </w:tcPr>
          <w:p w14:paraId="7ED4402A" w14:textId="2506F3C2" w:rsidR="005721B8" w:rsidRPr="009F08DB" w:rsidRDefault="00D8280B" w:rsidP="00190981">
            <w:pPr>
              <w:pStyle w:val="Textkrper"/>
              <w:spacing w:after="0"/>
              <w:rPr>
                <w:lang w:val="de-DE"/>
              </w:rPr>
            </w:pPr>
            <w:r w:rsidRPr="009F08DB">
              <w:rPr>
                <w:lang w:val="de-DE"/>
              </w:rPr>
              <w:t>Erforderliche Tätigkeit</w:t>
            </w:r>
          </w:p>
        </w:tc>
        <w:tc>
          <w:tcPr>
            <w:tcW w:w="7257" w:type="dxa"/>
          </w:tcPr>
          <w:p w14:paraId="1EE4AAF7" w14:textId="435BE49F" w:rsidR="005721B8" w:rsidRPr="009F08DB" w:rsidRDefault="0089525A" w:rsidP="00F31005">
            <w:pPr>
              <w:pStyle w:val="BulletTabtext"/>
              <w:rPr>
                <w:lang w:val="de-DE"/>
              </w:rPr>
            </w:pPr>
            <w:r w:rsidRPr="009F08DB">
              <w:rPr>
                <w:lang w:val="de-DE"/>
              </w:rPr>
              <w:t xml:space="preserve">Schutztür </w:t>
            </w:r>
            <w:r w:rsidR="00B43ED0" w:rsidRPr="009F08DB">
              <w:rPr>
                <w:lang w:val="de-DE"/>
              </w:rPr>
              <w:t xml:space="preserve">Zuführung - hinten links (67S205) </w:t>
            </w:r>
            <w:r w:rsidRPr="009F08DB">
              <w:rPr>
                <w:lang w:val="de-DE"/>
              </w:rPr>
              <w:t>öffnen</w:t>
            </w:r>
            <w:r w:rsidR="00F31005" w:rsidRPr="009F08DB">
              <w:rPr>
                <w:lang w:val="de-DE"/>
              </w:rPr>
              <w:t xml:space="preserve"> </w:t>
            </w:r>
          </w:p>
          <w:p w14:paraId="6AEA6229" w14:textId="2766695C" w:rsidR="00F31005" w:rsidRPr="009F08DB" w:rsidRDefault="00F31005" w:rsidP="00F31005">
            <w:pPr>
              <w:pStyle w:val="Abstandshalter"/>
              <w:rPr>
                <w:lang w:val="de-DE"/>
              </w:rPr>
            </w:pPr>
          </w:p>
        </w:tc>
      </w:tr>
      <w:tr w:rsidR="005721B8" w:rsidRPr="00387A0C" w14:paraId="30FCEA6A" w14:textId="77777777" w:rsidTr="00190981">
        <w:trPr>
          <w:trHeight w:val="697"/>
        </w:trPr>
        <w:tc>
          <w:tcPr>
            <w:tcW w:w="2154" w:type="dxa"/>
            <w:shd w:val="clear" w:color="auto" w:fill="F2F2F2" w:themeFill="background1" w:themeFillShade="F2"/>
          </w:tcPr>
          <w:p w14:paraId="60435217" w14:textId="2C08B089" w:rsidR="005721B8" w:rsidRPr="009F08DB" w:rsidRDefault="008C23D6" w:rsidP="00190981">
            <w:pPr>
              <w:pStyle w:val="Textkrper"/>
              <w:spacing w:after="0"/>
              <w:rPr>
                <w:lang w:val="de-DE"/>
              </w:rPr>
            </w:pPr>
            <w:r w:rsidRPr="009F08DB">
              <w:rPr>
                <w:lang w:val="de-DE"/>
              </w:rPr>
              <w:t>Folge</w:t>
            </w:r>
          </w:p>
        </w:tc>
        <w:tc>
          <w:tcPr>
            <w:tcW w:w="7257" w:type="dxa"/>
          </w:tcPr>
          <w:p w14:paraId="27EA2D51" w14:textId="7DC33E76" w:rsidR="00F31005" w:rsidRPr="009F08DB" w:rsidRDefault="00762C1A" w:rsidP="00F31005">
            <w:pPr>
              <w:pStyle w:val="BulletTabtext"/>
              <w:rPr>
                <w:lang w:val="de-DE"/>
              </w:rPr>
            </w:pPr>
            <w:r w:rsidRPr="009F08DB">
              <w:rPr>
                <w:lang w:val="de-DE"/>
              </w:rPr>
              <w:t>Störmeldung erscheint im Bedienfeld</w:t>
            </w:r>
          </w:p>
          <w:p w14:paraId="7FC5EB67" w14:textId="4C847034"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21BED4F8" w14:textId="76D90C9D" w:rsidR="00F31005" w:rsidRPr="009F08DB" w:rsidRDefault="00F31005" w:rsidP="00F31005">
            <w:pPr>
              <w:pStyle w:val="Abstandshalter"/>
              <w:rPr>
                <w:lang w:val="de-DE"/>
              </w:rPr>
            </w:pPr>
          </w:p>
        </w:tc>
      </w:tr>
      <w:tr w:rsidR="005721B8" w:rsidRPr="009F08DB" w14:paraId="16F05A62" w14:textId="77777777" w:rsidTr="00F31005">
        <w:trPr>
          <w:trHeight w:val="356"/>
        </w:trPr>
        <w:tc>
          <w:tcPr>
            <w:tcW w:w="2154" w:type="dxa"/>
            <w:shd w:val="clear" w:color="auto" w:fill="F2F2F2" w:themeFill="background1" w:themeFillShade="F2"/>
          </w:tcPr>
          <w:p w14:paraId="71B9A073" w14:textId="48C2B904" w:rsidR="005721B8" w:rsidRPr="009F08DB" w:rsidRDefault="00D8280B" w:rsidP="00190981">
            <w:pPr>
              <w:pStyle w:val="Textkrper"/>
              <w:spacing w:after="0"/>
              <w:rPr>
                <w:lang w:val="de-DE"/>
              </w:rPr>
            </w:pPr>
            <w:r w:rsidRPr="009F08DB">
              <w:rPr>
                <w:lang w:val="de-DE"/>
              </w:rPr>
              <w:t>Kommentare</w:t>
            </w:r>
          </w:p>
        </w:tc>
        <w:tc>
          <w:tcPr>
            <w:tcW w:w="7257" w:type="dxa"/>
          </w:tcPr>
          <w:p w14:paraId="794D419A" w14:textId="711A4D8D" w:rsidR="005721B8" w:rsidRPr="009F08DB" w:rsidRDefault="00AE36C0" w:rsidP="00190981">
            <w:pPr>
              <w:pStyle w:val="BulletTabtext"/>
              <w:rPr>
                <w:lang w:val="de-DE"/>
              </w:rPr>
            </w:pPr>
            <w:r w:rsidRPr="009F08DB">
              <w:rPr>
                <w:lang w:val="de-DE"/>
              </w:rPr>
              <w:t>Keine</w:t>
            </w:r>
          </w:p>
          <w:p w14:paraId="23DAAB75" w14:textId="77777777" w:rsidR="005721B8" w:rsidRPr="009F08DB" w:rsidRDefault="005721B8" w:rsidP="00190981">
            <w:pPr>
              <w:pStyle w:val="Abstandshalter"/>
              <w:rPr>
                <w:lang w:val="de-DE"/>
              </w:rPr>
            </w:pPr>
          </w:p>
        </w:tc>
      </w:tr>
      <w:tr w:rsidR="005721B8" w:rsidRPr="009F08DB" w14:paraId="0AB50263" w14:textId="77777777" w:rsidTr="00190981">
        <w:trPr>
          <w:trHeight w:val="697"/>
        </w:trPr>
        <w:tc>
          <w:tcPr>
            <w:tcW w:w="2154" w:type="dxa"/>
            <w:shd w:val="clear" w:color="auto" w:fill="F2F2F2" w:themeFill="background1" w:themeFillShade="F2"/>
          </w:tcPr>
          <w:p w14:paraId="11735B56" w14:textId="1B88D660" w:rsidR="005721B8" w:rsidRPr="009F08DB" w:rsidRDefault="00D41D58" w:rsidP="00190981">
            <w:pPr>
              <w:pStyle w:val="Textkrper"/>
              <w:spacing w:after="0"/>
              <w:rPr>
                <w:lang w:val="de-DE"/>
              </w:rPr>
            </w:pPr>
            <w:r w:rsidRPr="009F08DB">
              <w:rPr>
                <w:lang w:val="de-DE"/>
              </w:rPr>
              <w:t>Quittierung</w:t>
            </w:r>
          </w:p>
        </w:tc>
        <w:tc>
          <w:tcPr>
            <w:tcW w:w="7257" w:type="dxa"/>
          </w:tcPr>
          <w:p w14:paraId="63CF33C0" w14:textId="631E682A" w:rsidR="00F31005" w:rsidRPr="009F08DB" w:rsidRDefault="00B03F48" w:rsidP="00F31005">
            <w:pPr>
              <w:pStyle w:val="BulletTabtext"/>
              <w:rPr>
                <w:lang w:val="de-DE"/>
              </w:rPr>
            </w:pPr>
            <w:r w:rsidRPr="009F08DB">
              <w:rPr>
                <w:lang w:val="de-DE"/>
              </w:rPr>
              <w:t>Schutztür schließen</w:t>
            </w:r>
          </w:p>
          <w:p w14:paraId="7A300445" w14:textId="291AA364"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28D4E72A" w14:textId="03EB6FE3" w:rsidR="00F31005" w:rsidRPr="009F08DB" w:rsidRDefault="00F31005" w:rsidP="00F31005">
            <w:pPr>
              <w:pStyle w:val="Abstandshalter"/>
              <w:rPr>
                <w:lang w:val="de-DE"/>
              </w:rPr>
            </w:pPr>
          </w:p>
        </w:tc>
      </w:tr>
    </w:tbl>
    <w:p w14:paraId="5D29586B"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7B2644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631F384" w14:textId="7DEC81FF"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557BEFC"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62468D94" w14:textId="269B3CB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1CC9DDE3" w14:textId="77777777" w:rsidTr="00190981">
        <w:trPr>
          <w:trHeight w:val="697"/>
        </w:trPr>
        <w:tc>
          <w:tcPr>
            <w:tcW w:w="2154" w:type="dxa"/>
            <w:tcBorders>
              <w:bottom w:val="nil"/>
            </w:tcBorders>
            <w:shd w:val="clear" w:color="auto" w:fill="F2F2F2" w:themeFill="background1" w:themeFillShade="F2"/>
          </w:tcPr>
          <w:p w14:paraId="21BD8E6C" w14:textId="703E7A60"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00D9988" w14:textId="294379A6"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24C7B725"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58272" behindDoc="0" locked="0" layoutInCell="1" allowOverlap="1" wp14:anchorId="4631DACE" wp14:editId="01A3DA7F">
                      <wp:simplePos x="0" y="0"/>
                      <wp:positionH relativeFrom="column">
                        <wp:posOffset>-36195</wp:posOffset>
                      </wp:positionH>
                      <wp:positionV relativeFrom="line">
                        <wp:posOffset>36195</wp:posOffset>
                      </wp:positionV>
                      <wp:extent cx="820800" cy="320400"/>
                      <wp:effectExtent l="0" t="0" r="17780" b="22860"/>
                      <wp:wrapNone/>
                      <wp:docPr id="293276498" name="Rechteck: abgerundete Ecken 29327649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1FD7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31DACE" id="Rechteck: abgerundete Ecken 293276498" o:spid="_x0000_s3429" style="position:absolute;left:0;text-align:left;margin-left:-2.85pt;margin-top:2.85pt;width:64.65pt;height:25.25pt;z-index:255158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8jEaO+&#10;AgAAyAUAAA4AAAAAAAAAAAAAAAAALgIAAGRycy9lMm9Eb2MueG1sUEsBAi0AFAAGAAgAAAAhADWT&#10;XnbaAAAABwEAAA8AAAAAAAAAAAAAAAAAGAUAAGRycy9kb3ducmV2LnhtbFBLBQYAAAAABAAEAPMA&#10;AAAfBgAAAAA=&#10;" filled="f" strokecolor="black [3213]" strokeweight=".5pt">
                      <v:textbox>
                        <w:txbxContent>
                          <w:p w14:paraId="7F21FD70" w14:textId="77777777" w:rsidR="00BD5E17" w:rsidRDefault="00BD5E17" w:rsidP="005721B8">
                            <w:pPr>
                              <w:jc w:val="center"/>
                            </w:pPr>
                            <w:r>
                              <w:t>x</w:t>
                            </w:r>
                          </w:p>
                        </w:txbxContent>
                      </v:textbox>
                      <w10:wrap anchory="line"/>
                    </v:roundrect>
                  </w:pict>
                </mc:Fallback>
              </mc:AlternateContent>
            </w:r>
          </w:p>
        </w:tc>
      </w:tr>
      <w:tr w:rsidR="005721B8" w:rsidRPr="00387A0C" w14:paraId="4B877AB9" w14:textId="77777777" w:rsidTr="00190981">
        <w:trPr>
          <w:trHeight w:val="697"/>
        </w:trPr>
        <w:tc>
          <w:tcPr>
            <w:tcW w:w="2154" w:type="dxa"/>
            <w:tcBorders>
              <w:top w:val="nil"/>
              <w:bottom w:val="nil"/>
            </w:tcBorders>
            <w:shd w:val="clear" w:color="auto" w:fill="F2F2F2" w:themeFill="background1" w:themeFillShade="F2"/>
          </w:tcPr>
          <w:p w14:paraId="07520D9B" w14:textId="77777777" w:rsidR="005721B8" w:rsidRPr="009F08DB" w:rsidRDefault="005721B8" w:rsidP="00190981">
            <w:pPr>
              <w:pStyle w:val="Textkrper"/>
              <w:spacing w:after="0"/>
              <w:rPr>
                <w:lang w:val="de-DE"/>
              </w:rPr>
            </w:pPr>
          </w:p>
        </w:tc>
        <w:tc>
          <w:tcPr>
            <w:tcW w:w="5839" w:type="dxa"/>
            <w:tcBorders>
              <w:top w:val="nil"/>
              <w:bottom w:val="nil"/>
            </w:tcBorders>
          </w:tcPr>
          <w:p w14:paraId="71E0B95D" w14:textId="6DDFEDC4"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5341E9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65440" behindDoc="0" locked="0" layoutInCell="1" allowOverlap="1" wp14:anchorId="0601DC75" wp14:editId="10732F54">
                      <wp:simplePos x="0" y="0"/>
                      <wp:positionH relativeFrom="column">
                        <wp:posOffset>-36195</wp:posOffset>
                      </wp:positionH>
                      <wp:positionV relativeFrom="line">
                        <wp:posOffset>36195</wp:posOffset>
                      </wp:positionV>
                      <wp:extent cx="820800" cy="320400"/>
                      <wp:effectExtent l="0" t="0" r="17780" b="22860"/>
                      <wp:wrapNone/>
                      <wp:docPr id="293276499" name="Rechteck: abgerundete Ecken 2932764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04B49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01DC75" id="Rechteck: abgerundete Ecken 293276499" o:spid="_x0000_s3430" style="position:absolute;left:0;text-align:left;margin-left:-2.85pt;margin-top:2.85pt;width:64.65pt;height:25.25pt;z-index:255165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UnFua+&#10;AgAAyAUAAA4AAAAAAAAAAAAAAAAALgIAAGRycy9lMm9Eb2MueG1sUEsBAi0AFAAGAAgAAAAhADWT&#10;XnbaAAAABwEAAA8AAAAAAAAAAAAAAAAAGAUAAGRycy9kb3ducmV2LnhtbFBLBQYAAAAABAAEAPMA&#10;AAAfBgAAAAA=&#10;" filled="f" strokecolor="black [3213]" strokeweight=".5pt">
                      <v:textbox>
                        <w:txbxContent>
                          <w:p w14:paraId="5604B496" w14:textId="77777777" w:rsidR="00BD5E17" w:rsidRDefault="00BD5E17" w:rsidP="005721B8">
                            <w:pPr>
                              <w:jc w:val="center"/>
                            </w:pPr>
                            <w:r>
                              <w:t>x</w:t>
                            </w:r>
                          </w:p>
                        </w:txbxContent>
                      </v:textbox>
                      <w10:wrap anchory="line"/>
                    </v:roundrect>
                  </w:pict>
                </mc:Fallback>
              </mc:AlternateContent>
            </w:r>
          </w:p>
        </w:tc>
      </w:tr>
      <w:tr w:rsidR="005721B8" w:rsidRPr="009F08DB" w14:paraId="27A7E3AE" w14:textId="77777777" w:rsidTr="00190981">
        <w:trPr>
          <w:trHeight w:val="1701"/>
        </w:trPr>
        <w:tc>
          <w:tcPr>
            <w:tcW w:w="2154" w:type="dxa"/>
            <w:shd w:val="clear" w:color="auto" w:fill="F2F2F2" w:themeFill="background1" w:themeFillShade="F2"/>
          </w:tcPr>
          <w:p w14:paraId="69A4092E" w14:textId="598EFAEB" w:rsidR="005721B8" w:rsidRPr="009F08DB" w:rsidRDefault="00D8280B" w:rsidP="00190981">
            <w:pPr>
              <w:pStyle w:val="Textkrper"/>
              <w:spacing w:after="0"/>
              <w:rPr>
                <w:lang w:val="de-DE"/>
              </w:rPr>
            </w:pPr>
            <w:r w:rsidRPr="009F08DB">
              <w:rPr>
                <w:lang w:val="de-DE"/>
              </w:rPr>
              <w:t>Kommentare</w:t>
            </w:r>
          </w:p>
        </w:tc>
        <w:tc>
          <w:tcPr>
            <w:tcW w:w="7256" w:type="dxa"/>
            <w:gridSpan w:val="2"/>
          </w:tcPr>
          <w:p w14:paraId="550122F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62368" behindDoc="0" locked="0" layoutInCell="1" allowOverlap="1" wp14:anchorId="14E15E60" wp14:editId="24EE4A5D">
                      <wp:simplePos x="0" y="0"/>
                      <wp:positionH relativeFrom="column">
                        <wp:posOffset>-5715</wp:posOffset>
                      </wp:positionH>
                      <wp:positionV relativeFrom="line">
                        <wp:posOffset>72390</wp:posOffset>
                      </wp:positionV>
                      <wp:extent cx="4500000" cy="942975"/>
                      <wp:effectExtent l="0" t="0" r="15240" b="28575"/>
                      <wp:wrapNone/>
                      <wp:docPr id="293276502" name="Rechteck: abgerundete Ecken 29327650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C863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15E60" id="Rechteck: abgerundete Ecken 293276502" o:spid="_x0000_s3431" style="position:absolute;left:0;text-align:left;margin-left:-.45pt;margin-top:5.7pt;width:354.35pt;height:74.25pt;z-index:255162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GzUykq8&#10;AgAAyQUAAA4AAAAAAAAAAAAAAAAALgIAAGRycy9lMm9Eb2MueG1sUEsBAi0AFAAGAAgAAAAhAO8y&#10;f+7cAAAACAEAAA8AAAAAAAAAAAAAAAAAFgUAAGRycy9kb3ducmV2LnhtbFBLBQYAAAAABAAEAPMA&#10;AAAfBgAAAAA=&#10;" filled="f" strokecolor="black [3213]" strokeweight=".5pt">
                      <v:textbox>
                        <w:txbxContent>
                          <w:p w14:paraId="632C863E" w14:textId="77777777" w:rsidR="00BD5E17" w:rsidRDefault="00BD5E17" w:rsidP="005721B8">
                            <w:pPr>
                              <w:jc w:val="center"/>
                            </w:pPr>
                            <w:r>
                              <w:t>x</w:t>
                            </w:r>
                          </w:p>
                        </w:txbxContent>
                      </v:textbox>
                      <w10:wrap anchory="line"/>
                    </v:roundrect>
                  </w:pict>
                </mc:Fallback>
              </mc:AlternateContent>
            </w:r>
          </w:p>
        </w:tc>
      </w:tr>
    </w:tbl>
    <w:p w14:paraId="6ED664A6" w14:textId="77777777" w:rsidR="005721B8" w:rsidRPr="009F08DB" w:rsidRDefault="005721B8" w:rsidP="005721B8">
      <w:pPr>
        <w:pStyle w:val="Textkrper"/>
        <w:rPr>
          <w:lang w:val="de-DE"/>
        </w:rPr>
      </w:pPr>
    </w:p>
    <w:p w14:paraId="31E0175C" w14:textId="6527E88A" w:rsidR="005721B8" w:rsidRDefault="005721B8" w:rsidP="005721B8">
      <w:pPr>
        <w:pStyle w:val="Textkrper"/>
        <w:rPr>
          <w:lang w:val="de-DE"/>
        </w:rPr>
      </w:pPr>
    </w:p>
    <w:p w14:paraId="4710DAE9" w14:textId="77777777" w:rsidR="00D87089" w:rsidRPr="009F08DB" w:rsidRDefault="00D87089" w:rsidP="005721B8">
      <w:pPr>
        <w:pStyle w:val="Textkrper"/>
        <w:rPr>
          <w:lang w:val="de-DE"/>
        </w:rPr>
      </w:pPr>
    </w:p>
    <w:p w14:paraId="306329BF" w14:textId="1DAA86CC" w:rsidR="00F31005" w:rsidRPr="009F08DB" w:rsidRDefault="00F31005" w:rsidP="005721B8">
      <w:pPr>
        <w:pStyle w:val="Textkrper"/>
        <w:rPr>
          <w:lang w:val="de-DE"/>
        </w:rPr>
      </w:pPr>
    </w:p>
    <w:p w14:paraId="7CED035A"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9221D09" w14:textId="77777777" w:rsidTr="00626664">
        <w:trPr>
          <w:trHeight w:val="1020"/>
        </w:trPr>
        <w:tc>
          <w:tcPr>
            <w:tcW w:w="2154" w:type="dxa"/>
            <w:shd w:val="clear" w:color="auto" w:fill="F2F2F2" w:themeFill="background1" w:themeFillShade="F2"/>
          </w:tcPr>
          <w:p w14:paraId="2BA69938" w14:textId="18A71797"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150C732" w14:textId="2523E4BE" w:rsidR="00626664" w:rsidRPr="009F08DB" w:rsidRDefault="00745279" w:rsidP="00190981">
            <w:pPr>
              <w:pStyle w:val="Textkrper"/>
              <w:tabs>
                <w:tab w:val="left" w:pos="284"/>
              </w:tabs>
              <w:spacing w:after="0"/>
              <w:rPr>
                <w:lang w:val="de-DE"/>
              </w:rPr>
            </w:pPr>
            <w:r w:rsidRPr="009F08DB">
              <w:rPr>
                <w:lang w:val="de-DE"/>
              </w:rPr>
              <w:t>ja/nein</w:t>
            </w:r>
          </w:p>
          <w:p w14:paraId="02F6987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03328" behindDoc="0" locked="0" layoutInCell="1" allowOverlap="1" wp14:anchorId="64A7A22E" wp14:editId="0E05BB18">
                      <wp:simplePos x="0" y="0"/>
                      <wp:positionH relativeFrom="column">
                        <wp:posOffset>635</wp:posOffset>
                      </wp:positionH>
                      <wp:positionV relativeFrom="paragraph">
                        <wp:posOffset>36195</wp:posOffset>
                      </wp:positionV>
                      <wp:extent cx="820800" cy="320400"/>
                      <wp:effectExtent l="0" t="0" r="17780" b="22860"/>
                      <wp:wrapNone/>
                      <wp:docPr id="293276503" name="Rechteck: abgerundete Ecken 29327650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26DF5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7A22E" id="Rechteck: abgerundete Ecken 293276503" o:spid="_x0000_s3432" style="position:absolute;left:0;text-align:left;margin-left:.05pt;margin-top:2.85pt;width:64.65pt;height:25.25pt;z-index:2584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0kEEJvgIA&#10;AMgFAAAOAAAAAAAAAAAAAAAAAC4CAABkcnMvZTJvRG9jLnhtbFBLAQItABQABgAIAAAAIQCbrlPC&#10;2AAAAAUBAAAPAAAAAAAAAAAAAAAAABgFAABkcnMvZG93bnJldi54bWxQSwUGAAAAAAQABADzAAAA&#10;HQYAAAAA&#10;" filled="f" strokecolor="black [3213]" strokeweight=".5pt">
                      <v:textbox>
                        <w:txbxContent>
                          <w:p w14:paraId="3E26DF53" w14:textId="77777777" w:rsidR="00BD5E17" w:rsidRDefault="00BD5E17" w:rsidP="005721B8">
                            <w:pPr>
                              <w:jc w:val="center"/>
                            </w:pPr>
                            <w:r>
                              <w:t>x</w:t>
                            </w:r>
                          </w:p>
                        </w:txbxContent>
                      </v:textbox>
                    </v:roundrect>
                  </w:pict>
                </mc:Fallback>
              </mc:AlternateContent>
            </w:r>
          </w:p>
        </w:tc>
        <w:tc>
          <w:tcPr>
            <w:tcW w:w="5839" w:type="dxa"/>
            <w:shd w:val="clear" w:color="auto" w:fill="auto"/>
          </w:tcPr>
          <w:p w14:paraId="4942E145" w14:textId="2A54AE8D" w:rsidR="00626664" w:rsidRPr="009F08DB" w:rsidRDefault="00745279" w:rsidP="00190981">
            <w:pPr>
              <w:pStyle w:val="Textkrper"/>
              <w:tabs>
                <w:tab w:val="left" w:pos="284"/>
              </w:tabs>
              <w:spacing w:after="0"/>
              <w:rPr>
                <w:lang w:val="de-DE"/>
              </w:rPr>
            </w:pPr>
            <w:r w:rsidRPr="009F08DB">
              <w:rPr>
                <w:lang w:val="de-DE"/>
              </w:rPr>
              <w:t>Datum/Kurzzeichen</w:t>
            </w:r>
          </w:p>
          <w:p w14:paraId="25C8F31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04352" behindDoc="0" locked="0" layoutInCell="1" allowOverlap="1" wp14:anchorId="0CE74F47" wp14:editId="20D91C2E">
                      <wp:simplePos x="0" y="0"/>
                      <wp:positionH relativeFrom="column">
                        <wp:posOffset>1746</wp:posOffset>
                      </wp:positionH>
                      <wp:positionV relativeFrom="line">
                        <wp:posOffset>32703</wp:posOffset>
                      </wp:positionV>
                      <wp:extent cx="3592354" cy="320400"/>
                      <wp:effectExtent l="0" t="0" r="27305" b="22860"/>
                      <wp:wrapNone/>
                      <wp:docPr id="293276504" name="Rechteck: abgerundete Ecken 29327650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2551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74F47" id="Rechteck: abgerundete Ecken 293276504" o:spid="_x0000_s3433" style="position:absolute;left:0;text-align:left;margin-left:.15pt;margin-top:2.6pt;width:282.85pt;height:25.25pt;z-index:258404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FYEwA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8GRW&#10;BMACAADJBQAADgAAAAAAAAAAAAAAAAAuAgAAZHJzL2Uyb0RvYy54bWxQSwECLQAUAAYACAAAACEA&#10;EJF9vtoAAAAFAQAADwAAAAAAAAAAAAAAAAAaBQAAZHJzL2Rvd25yZXYueG1sUEsFBgAAAAAEAAQA&#10;8wAAACEGAAAAAA==&#10;" filled="f" strokecolor="black [3213]" strokeweight=".5pt">
                      <v:textbox>
                        <w:txbxContent>
                          <w:p w14:paraId="74525515" w14:textId="77777777" w:rsidR="00BD5E17" w:rsidRDefault="00BD5E17" w:rsidP="005721B8">
                            <w:pPr>
                              <w:jc w:val="center"/>
                            </w:pPr>
                            <w:r>
                              <w:t>x</w:t>
                            </w:r>
                          </w:p>
                        </w:txbxContent>
                      </v:textbox>
                      <w10:wrap anchory="line"/>
                    </v:roundrect>
                  </w:pict>
                </mc:Fallback>
              </mc:AlternateContent>
            </w:r>
          </w:p>
        </w:tc>
      </w:tr>
      <w:tr w:rsidR="00626664" w:rsidRPr="009F08DB" w14:paraId="1680CAFD" w14:textId="77777777" w:rsidTr="00626664">
        <w:trPr>
          <w:trHeight w:val="1020"/>
        </w:trPr>
        <w:tc>
          <w:tcPr>
            <w:tcW w:w="2154" w:type="dxa"/>
            <w:shd w:val="clear" w:color="auto" w:fill="F2F2F2" w:themeFill="background1" w:themeFillShade="F2"/>
          </w:tcPr>
          <w:p w14:paraId="1CC0A2C9" w14:textId="13C95445"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531BB8F" w14:textId="122960AE"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05376" behindDoc="0" locked="0" layoutInCell="1" allowOverlap="1" wp14:anchorId="441ACBD4" wp14:editId="530A69EB">
                      <wp:simplePos x="0" y="0"/>
                      <wp:positionH relativeFrom="column">
                        <wp:posOffset>-5715</wp:posOffset>
                      </wp:positionH>
                      <wp:positionV relativeFrom="line">
                        <wp:posOffset>252095</wp:posOffset>
                      </wp:positionV>
                      <wp:extent cx="4500000" cy="320400"/>
                      <wp:effectExtent l="0" t="0" r="15240" b="22860"/>
                      <wp:wrapNone/>
                      <wp:docPr id="293276505" name="Rechteck: abgerundete Ecken 29327650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6EFF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ACBD4" id="Rechteck: abgerundete Ecken 293276505" o:spid="_x0000_s3434" style="position:absolute;left:0;text-align:left;margin-left:-.45pt;margin-top:19.85pt;width:354.35pt;height:25.25pt;z-index:258405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AgYez68&#10;AgAAyQUAAA4AAAAAAAAAAAAAAAAALgIAAGRycy9lMm9Eb2MueG1sUEsBAi0AFAAGAAgAAAAhAHhH&#10;TL3cAAAABwEAAA8AAAAAAAAAAAAAAAAAFgUAAGRycy9kb3ducmV2LnhtbFBLBQYAAAAABAAEAPMA&#10;AAAfBgAAAAA=&#10;" filled="f" strokecolor="black [3213]" strokeweight=".5pt">
                      <v:textbox>
                        <w:txbxContent>
                          <w:p w14:paraId="1596EFF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7FF51BCF" w14:textId="77777777" w:rsidR="00626664" w:rsidRPr="009F08DB" w:rsidRDefault="00626664" w:rsidP="00190981">
            <w:pPr>
              <w:pStyle w:val="Textkrper"/>
              <w:tabs>
                <w:tab w:val="left" w:pos="284"/>
              </w:tabs>
              <w:spacing w:after="0"/>
              <w:rPr>
                <w:lang w:val="de-DE"/>
              </w:rPr>
            </w:pPr>
          </w:p>
        </w:tc>
      </w:tr>
    </w:tbl>
    <w:p w14:paraId="65F8145D" w14:textId="77777777" w:rsidR="005721B8" w:rsidRPr="009F08DB" w:rsidRDefault="005721B8" w:rsidP="005721B8">
      <w:pPr>
        <w:rPr>
          <w:rFonts w:ascii="Arial" w:hAnsi="Arial"/>
          <w:lang w:val="de-DE"/>
        </w:rPr>
      </w:pPr>
      <w:r w:rsidRPr="009F08DB">
        <w:rPr>
          <w:lang w:val="de-DE"/>
        </w:rPr>
        <w:br w:type="page"/>
      </w:r>
    </w:p>
    <w:p w14:paraId="7932266C" w14:textId="3986C335" w:rsidR="005721B8" w:rsidRPr="009F08DB" w:rsidRDefault="00F31005" w:rsidP="00897659">
      <w:pPr>
        <w:pStyle w:val="berschrift3nummeriert"/>
        <w:rPr>
          <w:lang w:val="de-DE"/>
        </w:rPr>
      </w:pPr>
      <w:bookmarkStart w:id="277" w:name="_Toc118817789"/>
      <w:r w:rsidRPr="009F08DB">
        <w:rPr>
          <w:lang w:val="de-DE"/>
        </w:rPr>
        <w:t xml:space="preserve">FLT 2044: </w:t>
      </w:r>
      <w:r w:rsidR="00B43ED0" w:rsidRPr="009F08DB">
        <w:rPr>
          <w:lang w:val="de-DE"/>
        </w:rPr>
        <w:t>PACKGUTSTAU AN ZUFÜHRUNG ZUFUHR</w:t>
      </w:r>
      <w:r w:rsidRPr="009F08DB">
        <w:rPr>
          <w:lang w:val="de-DE"/>
        </w:rPr>
        <w:t xml:space="preserve"> 2</w:t>
      </w:r>
      <w:bookmarkEnd w:id="277"/>
    </w:p>
    <w:p w14:paraId="13F8F9FE"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39E9AF5A" w14:textId="77777777" w:rsidTr="00F31005">
        <w:trPr>
          <w:trHeight w:val="211"/>
        </w:trPr>
        <w:tc>
          <w:tcPr>
            <w:tcW w:w="2154" w:type="dxa"/>
            <w:shd w:val="clear" w:color="auto" w:fill="F2F2F2" w:themeFill="background1" w:themeFillShade="F2"/>
          </w:tcPr>
          <w:p w14:paraId="519B4962" w14:textId="527CF58F" w:rsidR="005721B8" w:rsidRPr="009F08DB" w:rsidRDefault="00D8280B" w:rsidP="00190981">
            <w:pPr>
              <w:pStyle w:val="Textkrper"/>
              <w:spacing w:after="0"/>
              <w:rPr>
                <w:b/>
                <w:lang w:val="de-DE"/>
              </w:rPr>
            </w:pPr>
            <w:r w:rsidRPr="009F08DB">
              <w:rPr>
                <w:b/>
                <w:lang w:val="de-DE"/>
              </w:rPr>
              <w:t>Testziel</w:t>
            </w:r>
          </w:p>
        </w:tc>
        <w:tc>
          <w:tcPr>
            <w:tcW w:w="7257" w:type="dxa"/>
          </w:tcPr>
          <w:p w14:paraId="4F03288E" w14:textId="64F31F3D" w:rsidR="005721B8" w:rsidRPr="009F08DB" w:rsidRDefault="00A7704C" w:rsidP="00190981">
            <w:pPr>
              <w:pStyle w:val="BulletTabtext"/>
              <w:rPr>
                <w:lang w:val="de-DE"/>
              </w:rPr>
            </w:pPr>
            <w:r w:rsidRPr="009F08DB">
              <w:rPr>
                <w:lang w:val="de-DE"/>
              </w:rPr>
              <w:t>Test, ob die richtige Störmeldung im Bedienfeld erscheint</w:t>
            </w:r>
          </w:p>
          <w:p w14:paraId="4D5B12B6" w14:textId="5252D6B1" w:rsidR="00F31005" w:rsidRPr="009F08DB" w:rsidRDefault="00F31005" w:rsidP="00F31005">
            <w:pPr>
              <w:pStyle w:val="Abstandshalter"/>
              <w:rPr>
                <w:lang w:val="de-DE"/>
              </w:rPr>
            </w:pPr>
          </w:p>
        </w:tc>
      </w:tr>
      <w:tr w:rsidR="005721B8" w:rsidRPr="00387A0C" w14:paraId="02EA83FD" w14:textId="77777777" w:rsidTr="00190981">
        <w:trPr>
          <w:trHeight w:val="170"/>
        </w:trPr>
        <w:tc>
          <w:tcPr>
            <w:tcW w:w="2154" w:type="dxa"/>
          </w:tcPr>
          <w:p w14:paraId="54F8E45D" w14:textId="77777777" w:rsidR="005721B8" w:rsidRPr="009F08DB" w:rsidRDefault="005721B8" w:rsidP="00190981">
            <w:pPr>
              <w:pStyle w:val="Textkrper"/>
              <w:spacing w:before="0" w:after="0"/>
              <w:rPr>
                <w:sz w:val="8"/>
                <w:szCs w:val="8"/>
                <w:lang w:val="de-DE"/>
              </w:rPr>
            </w:pPr>
          </w:p>
        </w:tc>
        <w:tc>
          <w:tcPr>
            <w:tcW w:w="7257" w:type="dxa"/>
          </w:tcPr>
          <w:p w14:paraId="6B5DA75D" w14:textId="77777777" w:rsidR="005721B8" w:rsidRPr="009F08DB" w:rsidRDefault="005721B8" w:rsidP="00190981">
            <w:pPr>
              <w:pStyle w:val="Textkrper"/>
              <w:spacing w:before="0" w:after="0"/>
              <w:rPr>
                <w:sz w:val="8"/>
                <w:szCs w:val="8"/>
                <w:lang w:val="de-DE"/>
              </w:rPr>
            </w:pPr>
          </w:p>
        </w:tc>
      </w:tr>
      <w:tr w:rsidR="005721B8" w:rsidRPr="009F08DB" w14:paraId="53DAD35F" w14:textId="77777777" w:rsidTr="00190981">
        <w:trPr>
          <w:trHeight w:val="471"/>
        </w:trPr>
        <w:tc>
          <w:tcPr>
            <w:tcW w:w="2154" w:type="dxa"/>
            <w:shd w:val="clear" w:color="auto" w:fill="F2F2F2" w:themeFill="background1" w:themeFillShade="F2"/>
          </w:tcPr>
          <w:p w14:paraId="79D63548" w14:textId="70BAFBB2" w:rsidR="005721B8" w:rsidRPr="009F08DB" w:rsidRDefault="00D8280B" w:rsidP="00190981">
            <w:pPr>
              <w:pStyle w:val="Textkrper"/>
              <w:spacing w:after="0"/>
              <w:rPr>
                <w:b/>
                <w:lang w:val="de-DE"/>
              </w:rPr>
            </w:pPr>
            <w:r w:rsidRPr="009F08DB">
              <w:rPr>
                <w:b/>
                <w:lang w:val="de-DE"/>
              </w:rPr>
              <w:t>Testdurchführung</w:t>
            </w:r>
          </w:p>
        </w:tc>
        <w:tc>
          <w:tcPr>
            <w:tcW w:w="7257" w:type="dxa"/>
          </w:tcPr>
          <w:p w14:paraId="29C70A17" w14:textId="77777777" w:rsidR="005721B8" w:rsidRPr="009F08DB" w:rsidRDefault="005721B8" w:rsidP="00190981">
            <w:pPr>
              <w:pStyle w:val="Textkrper"/>
              <w:spacing w:after="0"/>
              <w:rPr>
                <w:lang w:val="de-DE"/>
              </w:rPr>
            </w:pPr>
          </w:p>
        </w:tc>
      </w:tr>
      <w:tr w:rsidR="005721B8" w:rsidRPr="009F08DB" w14:paraId="2F2D6640" w14:textId="77777777" w:rsidTr="00F31005">
        <w:trPr>
          <w:trHeight w:val="129"/>
        </w:trPr>
        <w:tc>
          <w:tcPr>
            <w:tcW w:w="2154" w:type="dxa"/>
            <w:shd w:val="clear" w:color="auto" w:fill="F2F2F2" w:themeFill="background1" w:themeFillShade="F2"/>
          </w:tcPr>
          <w:p w14:paraId="7639B56A" w14:textId="31B93BFB" w:rsidR="005721B8" w:rsidRPr="009F08DB" w:rsidRDefault="00D41D58" w:rsidP="00190981">
            <w:pPr>
              <w:pStyle w:val="Textkrper"/>
              <w:spacing w:after="0"/>
              <w:rPr>
                <w:lang w:val="de-DE"/>
              </w:rPr>
            </w:pPr>
            <w:r w:rsidRPr="009F08DB">
              <w:rPr>
                <w:lang w:val="de-DE"/>
              </w:rPr>
              <w:t>Testvoraussetzungen</w:t>
            </w:r>
          </w:p>
        </w:tc>
        <w:tc>
          <w:tcPr>
            <w:tcW w:w="7257" w:type="dxa"/>
          </w:tcPr>
          <w:p w14:paraId="532FA827" w14:textId="15A98C4A"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6D7B5309" w14:textId="651E36F8" w:rsidR="00F31005" w:rsidRPr="009F08DB" w:rsidRDefault="00F31005" w:rsidP="00F31005">
            <w:pPr>
              <w:pStyle w:val="Abstandshalter"/>
              <w:rPr>
                <w:lang w:val="de-DE"/>
              </w:rPr>
            </w:pPr>
          </w:p>
        </w:tc>
      </w:tr>
      <w:tr w:rsidR="005721B8" w:rsidRPr="009F08DB" w14:paraId="3FC3B39A" w14:textId="77777777" w:rsidTr="00F31005">
        <w:trPr>
          <w:trHeight w:val="420"/>
        </w:trPr>
        <w:tc>
          <w:tcPr>
            <w:tcW w:w="2154" w:type="dxa"/>
            <w:shd w:val="clear" w:color="auto" w:fill="F2F2F2" w:themeFill="background1" w:themeFillShade="F2"/>
          </w:tcPr>
          <w:p w14:paraId="7BB860F7" w14:textId="319F4E77" w:rsidR="005721B8" w:rsidRPr="009F08DB" w:rsidRDefault="00D8280B" w:rsidP="00190981">
            <w:pPr>
              <w:pStyle w:val="Textkrper"/>
              <w:spacing w:after="0"/>
              <w:rPr>
                <w:lang w:val="de-DE"/>
              </w:rPr>
            </w:pPr>
            <w:r w:rsidRPr="009F08DB">
              <w:rPr>
                <w:lang w:val="de-DE"/>
              </w:rPr>
              <w:t>Erforderliche Tätigkeit</w:t>
            </w:r>
          </w:p>
        </w:tc>
        <w:tc>
          <w:tcPr>
            <w:tcW w:w="7257" w:type="dxa"/>
          </w:tcPr>
          <w:p w14:paraId="01646EBA" w14:textId="7BC9C8B8" w:rsidR="005721B8" w:rsidRPr="009F08DB" w:rsidRDefault="00512C67" w:rsidP="00F31005">
            <w:pPr>
              <w:pStyle w:val="BulletTabtext"/>
              <w:rPr>
                <w:lang w:val="de-DE"/>
              </w:rPr>
            </w:pPr>
            <w:r w:rsidRPr="009F08DB">
              <w:rPr>
                <w:lang w:val="de-DE"/>
              </w:rPr>
              <w:t xml:space="preserve">Sensor </w:t>
            </w:r>
            <w:r w:rsidR="00792679" w:rsidRPr="009F08DB">
              <w:rPr>
                <w:lang w:val="de-DE"/>
              </w:rPr>
              <w:t>„</w:t>
            </w:r>
            <w:r w:rsidR="00F31005" w:rsidRPr="009F08DB">
              <w:rPr>
                <w:lang w:val="de-DE"/>
              </w:rPr>
              <w:t>67B20</w:t>
            </w:r>
            <w:r w:rsidR="00792679" w:rsidRPr="009F08DB">
              <w:rPr>
                <w:lang w:val="de-DE"/>
              </w:rPr>
              <w:t>“</w:t>
            </w:r>
            <w:r w:rsidR="00B43ED0" w:rsidRPr="009F08DB">
              <w:rPr>
                <w:lang w:val="de-DE"/>
              </w:rPr>
              <w:t xml:space="preserve"> ausstecken</w:t>
            </w:r>
          </w:p>
          <w:p w14:paraId="5AD1DACC" w14:textId="320B951E" w:rsidR="00F31005" w:rsidRPr="009F08DB" w:rsidRDefault="00F31005" w:rsidP="00F31005">
            <w:pPr>
              <w:pStyle w:val="Abstandshalter"/>
              <w:rPr>
                <w:lang w:val="de-DE"/>
              </w:rPr>
            </w:pPr>
          </w:p>
        </w:tc>
      </w:tr>
      <w:tr w:rsidR="005721B8" w:rsidRPr="00387A0C" w14:paraId="570F2AEE" w14:textId="77777777" w:rsidTr="00190981">
        <w:trPr>
          <w:trHeight w:val="697"/>
        </w:trPr>
        <w:tc>
          <w:tcPr>
            <w:tcW w:w="2154" w:type="dxa"/>
            <w:shd w:val="clear" w:color="auto" w:fill="F2F2F2" w:themeFill="background1" w:themeFillShade="F2"/>
          </w:tcPr>
          <w:p w14:paraId="51CDFF93" w14:textId="35C6125B" w:rsidR="005721B8" w:rsidRPr="009F08DB" w:rsidRDefault="008C23D6" w:rsidP="00190981">
            <w:pPr>
              <w:pStyle w:val="Textkrper"/>
              <w:spacing w:after="0"/>
              <w:rPr>
                <w:lang w:val="de-DE"/>
              </w:rPr>
            </w:pPr>
            <w:r w:rsidRPr="009F08DB">
              <w:rPr>
                <w:lang w:val="de-DE"/>
              </w:rPr>
              <w:t>Folge</w:t>
            </w:r>
          </w:p>
        </w:tc>
        <w:tc>
          <w:tcPr>
            <w:tcW w:w="7257" w:type="dxa"/>
          </w:tcPr>
          <w:p w14:paraId="2DA04D59" w14:textId="2C96AB9E" w:rsidR="00F31005" w:rsidRPr="009F08DB" w:rsidRDefault="00762C1A" w:rsidP="00F31005">
            <w:pPr>
              <w:pStyle w:val="BulletTabtext"/>
              <w:rPr>
                <w:lang w:val="de-DE"/>
              </w:rPr>
            </w:pPr>
            <w:r w:rsidRPr="009F08DB">
              <w:rPr>
                <w:lang w:val="de-DE"/>
              </w:rPr>
              <w:t>Störmeldung erscheint im Bedienfeld</w:t>
            </w:r>
          </w:p>
          <w:p w14:paraId="693A245B" w14:textId="2A7C80F3"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5F0828B9" w14:textId="04812376" w:rsidR="00F31005" w:rsidRPr="009F08DB" w:rsidRDefault="00F31005" w:rsidP="00F31005">
            <w:pPr>
              <w:pStyle w:val="Abstandshalter"/>
              <w:rPr>
                <w:lang w:val="de-DE"/>
              </w:rPr>
            </w:pPr>
          </w:p>
        </w:tc>
      </w:tr>
      <w:tr w:rsidR="005721B8" w:rsidRPr="009F08DB" w14:paraId="4C407198" w14:textId="77777777" w:rsidTr="00F31005">
        <w:trPr>
          <w:trHeight w:val="214"/>
        </w:trPr>
        <w:tc>
          <w:tcPr>
            <w:tcW w:w="2154" w:type="dxa"/>
            <w:shd w:val="clear" w:color="auto" w:fill="F2F2F2" w:themeFill="background1" w:themeFillShade="F2"/>
          </w:tcPr>
          <w:p w14:paraId="7BEED19C" w14:textId="03ABE2E1" w:rsidR="005721B8" w:rsidRPr="009F08DB" w:rsidRDefault="00D8280B" w:rsidP="00190981">
            <w:pPr>
              <w:pStyle w:val="Textkrper"/>
              <w:spacing w:after="0"/>
              <w:rPr>
                <w:lang w:val="de-DE"/>
              </w:rPr>
            </w:pPr>
            <w:r w:rsidRPr="009F08DB">
              <w:rPr>
                <w:lang w:val="de-DE"/>
              </w:rPr>
              <w:t>Kommentare</w:t>
            </w:r>
          </w:p>
        </w:tc>
        <w:tc>
          <w:tcPr>
            <w:tcW w:w="7257" w:type="dxa"/>
          </w:tcPr>
          <w:p w14:paraId="13EC561F" w14:textId="2E484EA1" w:rsidR="005721B8" w:rsidRPr="009F08DB" w:rsidRDefault="00AE36C0" w:rsidP="00190981">
            <w:pPr>
              <w:pStyle w:val="BulletTabtext"/>
              <w:rPr>
                <w:lang w:val="de-DE"/>
              </w:rPr>
            </w:pPr>
            <w:r w:rsidRPr="009F08DB">
              <w:rPr>
                <w:lang w:val="de-DE"/>
              </w:rPr>
              <w:t>Keine</w:t>
            </w:r>
          </w:p>
          <w:p w14:paraId="6CB08DE5" w14:textId="77777777" w:rsidR="005721B8" w:rsidRPr="009F08DB" w:rsidRDefault="005721B8" w:rsidP="00190981">
            <w:pPr>
              <w:pStyle w:val="Abstandshalter"/>
              <w:rPr>
                <w:lang w:val="de-DE"/>
              </w:rPr>
            </w:pPr>
          </w:p>
        </w:tc>
      </w:tr>
      <w:tr w:rsidR="005721B8" w:rsidRPr="009F08DB" w14:paraId="65F9F6EB" w14:textId="77777777" w:rsidTr="00190981">
        <w:trPr>
          <w:trHeight w:val="697"/>
        </w:trPr>
        <w:tc>
          <w:tcPr>
            <w:tcW w:w="2154" w:type="dxa"/>
            <w:shd w:val="clear" w:color="auto" w:fill="F2F2F2" w:themeFill="background1" w:themeFillShade="F2"/>
          </w:tcPr>
          <w:p w14:paraId="56BF4C7D" w14:textId="47FC6E5C" w:rsidR="005721B8" w:rsidRPr="009F08DB" w:rsidRDefault="00D41D58" w:rsidP="00190981">
            <w:pPr>
              <w:pStyle w:val="Textkrper"/>
              <w:spacing w:after="0"/>
              <w:rPr>
                <w:lang w:val="de-DE"/>
              </w:rPr>
            </w:pPr>
            <w:r w:rsidRPr="009F08DB">
              <w:rPr>
                <w:lang w:val="de-DE"/>
              </w:rPr>
              <w:t>Quittierung</w:t>
            </w:r>
          </w:p>
        </w:tc>
        <w:tc>
          <w:tcPr>
            <w:tcW w:w="7257" w:type="dxa"/>
          </w:tcPr>
          <w:p w14:paraId="16E3E251" w14:textId="1A4459F4" w:rsidR="00F31005" w:rsidRPr="009F08DB" w:rsidRDefault="00512C67" w:rsidP="00F31005">
            <w:pPr>
              <w:pStyle w:val="BulletTabtext"/>
              <w:rPr>
                <w:lang w:val="de-DE"/>
              </w:rPr>
            </w:pPr>
            <w:r w:rsidRPr="009F08DB">
              <w:rPr>
                <w:lang w:val="de-DE"/>
              </w:rPr>
              <w:t>Sensor wieder einstecken</w:t>
            </w:r>
          </w:p>
          <w:p w14:paraId="03579DB0" w14:textId="0022F594"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6F9C9B2D" w14:textId="1A106DF9" w:rsidR="00F31005" w:rsidRPr="009F08DB" w:rsidRDefault="00F31005" w:rsidP="00F31005">
            <w:pPr>
              <w:pStyle w:val="Abstandshalter"/>
              <w:rPr>
                <w:lang w:val="de-DE"/>
              </w:rPr>
            </w:pPr>
          </w:p>
        </w:tc>
      </w:tr>
    </w:tbl>
    <w:p w14:paraId="41829307"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8A1F62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94F3E79" w14:textId="508047D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001C740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E9B5893" w14:textId="5EC7EA8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95F7FAD" w14:textId="77777777" w:rsidTr="00190981">
        <w:trPr>
          <w:trHeight w:val="697"/>
        </w:trPr>
        <w:tc>
          <w:tcPr>
            <w:tcW w:w="2154" w:type="dxa"/>
            <w:tcBorders>
              <w:bottom w:val="nil"/>
            </w:tcBorders>
            <w:shd w:val="clear" w:color="auto" w:fill="F2F2F2" w:themeFill="background1" w:themeFillShade="F2"/>
          </w:tcPr>
          <w:p w14:paraId="486D8DA9" w14:textId="4AAF5F3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DE07585" w14:textId="372CB81F"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709431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66464" behindDoc="0" locked="0" layoutInCell="1" allowOverlap="1" wp14:anchorId="518E3769" wp14:editId="57F08538">
                      <wp:simplePos x="0" y="0"/>
                      <wp:positionH relativeFrom="column">
                        <wp:posOffset>-36195</wp:posOffset>
                      </wp:positionH>
                      <wp:positionV relativeFrom="line">
                        <wp:posOffset>36195</wp:posOffset>
                      </wp:positionV>
                      <wp:extent cx="820800" cy="320400"/>
                      <wp:effectExtent l="0" t="0" r="17780" b="22860"/>
                      <wp:wrapNone/>
                      <wp:docPr id="293276506" name="Rechteck: abgerundete Ecken 29327650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8132A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E3769" id="Rechteck: abgerundete Ecken 293276506" o:spid="_x0000_s3435" style="position:absolute;left:0;text-align:left;margin-left:-2.85pt;margin-top:2.85pt;width:64.65pt;height:25.25pt;z-index:255166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EAImi+&#10;AgAAyAUAAA4AAAAAAAAAAAAAAAAALgIAAGRycy9lMm9Eb2MueG1sUEsBAi0AFAAGAAgAAAAhADWT&#10;XnbaAAAABwEAAA8AAAAAAAAAAAAAAAAAGAUAAGRycy9kb3ducmV2LnhtbFBLBQYAAAAABAAEAPMA&#10;AAAfBgAAAAA=&#10;" filled="f" strokecolor="black [3213]" strokeweight=".5pt">
                      <v:textbox>
                        <w:txbxContent>
                          <w:p w14:paraId="5A8132A5" w14:textId="77777777" w:rsidR="00BD5E17" w:rsidRDefault="00BD5E17" w:rsidP="005721B8">
                            <w:pPr>
                              <w:jc w:val="center"/>
                            </w:pPr>
                            <w:r>
                              <w:t>x</w:t>
                            </w:r>
                          </w:p>
                        </w:txbxContent>
                      </v:textbox>
                      <w10:wrap anchory="line"/>
                    </v:roundrect>
                  </w:pict>
                </mc:Fallback>
              </mc:AlternateContent>
            </w:r>
          </w:p>
        </w:tc>
      </w:tr>
      <w:tr w:rsidR="005721B8" w:rsidRPr="00387A0C" w14:paraId="7B82E39C" w14:textId="77777777" w:rsidTr="00190981">
        <w:trPr>
          <w:trHeight w:val="697"/>
        </w:trPr>
        <w:tc>
          <w:tcPr>
            <w:tcW w:w="2154" w:type="dxa"/>
            <w:tcBorders>
              <w:top w:val="nil"/>
              <w:bottom w:val="nil"/>
            </w:tcBorders>
            <w:shd w:val="clear" w:color="auto" w:fill="F2F2F2" w:themeFill="background1" w:themeFillShade="F2"/>
          </w:tcPr>
          <w:p w14:paraId="3FB20423" w14:textId="77777777" w:rsidR="005721B8" w:rsidRPr="009F08DB" w:rsidRDefault="005721B8" w:rsidP="00190981">
            <w:pPr>
              <w:pStyle w:val="Textkrper"/>
              <w:spacing w:after="0"/>
              <w:rPr>
                <w:lang w:val="de-DE"/>
              </w:rPr>
            </w:pPr>
          </w:p>
        </w:tc>
        <w:tc>
          <w:tcPr>
            <w:tcW w:w="5839" w:type="dxa"/>
            <w:tcBorders>
              <w:top w:val="nil"/>
              <w:bottom w:val="nil"/>
            </w:tcBorders>
          </w:tcPr>
          <w:p w14:paraId="2B5588F5" w14:textId="1138B11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B73FB7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73632" behindDoc="0" locked="0" layoutInCell="1" allowOverlap="1" wp14:anchorId="41339986" wp14:editId="73957DE5">
                      <wp:simplePos x="0" y="0"/>
                      <wp:positionH relativeFrom="column">
                        <wp:posOffset>-36195</wp:posOffset>
                      </wp:positionH>
                      <wp:positionV relativeFrom="line">
                        <wp:posOffset>36195</wp:posOffset>
                      </wp:positionV>
                      <wp:extent cx="820800" cy="320400"/>
                      <wp:effectExtent l="0" t="0" r="17780" b="22860"/>
                      <wp:wrapNone/>
                      <wp:docPr id="293276507" name="Rechteck: abgerundete Ecken 29327650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80C23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39986" id="Rechteck: abgerundete Ecken 293276507" o:spid="_x0000_s3436" style="position:absolute;left:0;text-align:left;margin-left:-2.85pt;margin-top:2.85pt;width:64.65pt;height:25.25pt;z-index:255173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qPoubb0C&#10;AADIBQAADgAAAAAAAAAAAAAAAAAuAgAAZHJzL2Uyb0RvYy54bWxQSwECLQAUAAYACAAAACEANZNe&#10;dtoAAAAHAQAADwAAAAAAAAAAAAAAAAAXBQAAZHJzL2Rvd25yZXYueG1sUEsFBgAAAAAEAAQA8wAA&#10;AB4GAAAAAA==&#10;" filled="f" strokecolor="black [3213]" strokeweight=".5pt">
                      <v:textbox>
                        <w:txbxContent>
                          <w:p w14:paraId="2980C234" w14:textId="77777777" w:rsidR="00BD5E17" w:rsidRDefault="00BD5E17" w:rsidP="005721B8">
                            <w:pPr>
                              <w:jc w:val="center"/>
                            </w:pPr>
                            <w:r>
                              <w:t>x</w:t>
                            </w:r>
                          </w:p>
                        </w:txbxContent>
                      </v:textbox>
                      <w10:wrap anchory="line"/>
                    </v:roundrect>
                  </w:pict>
                </mc:Fallback>
              </mc:AlternateContent>
            </w:r>
          </w:p>
        </w:tc>
      </w:tr>
      <w:tr w:rsidR="005721B8" w:rsidRPr="009F08DB" w14:paraId="41744995" w14:textId="77777777" w:rsidTr="00190981">
        <w:trPr>
          <w:trHeight w:val="1701"/>
        </w:trPr>
        <w:tc>
          <w:tcPr>
            <w:tcW w:w="2154" w:type="dxa"/>
            <w:shd w:val="clear" w:color="auto" w:fill="F2F2F2" w:themeFill="background1" w:themeFillShade="F2"/>
          </w:tcPr>
          <w:p w14:paraId="671F8B14" w14:textId="456B979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0275F0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70560" behindDoc="0" locked="0" layoutInCell="1" allowOverlap="1" wp14:anchorId="2219195B" wp14:editId="37EE7C05">
                      <wp:simplePos x="0" y="0"/>
                      <wp:positionH relativeFrom="column">
                        <wp:posOffset>-5715</wp:posOffset>
                      </wp:positionH>
                      <wp:positionV relativeFrom="line">
                        <wp:posOffset>72390</wp:posOffset>
                      </wp:positionV>
                      <wp:extent cx="4500000" cy="942975"/>
                      <wp:effectExtent l="0" t="0" r="15240" b="28575"/>
                      <wp:wrapNone/>
                      <wp:docPr id="293276510" name="Rechteck: abgerundete Ecken 29327651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3AC7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19195B" id="Rechteck: abgerundete Ecken 293276510" o:spid="_x0000_s3437" style="position:absolute;left:0;text-align:left;margin-left:-.45pt;margin-top:5.7pt;width:354.35pt;height:74.25pt;z-index:255170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Dqmu8+8&#10;AgAAyQUAAA4AAAAAAAAAAAAAAAAALgIAAGRycy9lMm9Eb2MueG1sUEsBAi0AFAAGAAgAAAAhAO8y&#10;f+7cAAAACAEAAA8AAAAAAAAAAAAAAAAAFgUAAGRycy9kb3ducmV2LnhtbFBLBQYAAAAABAAEAPMA&#10;AAAfBgAAAAA=&#10;" filled="f" strokecolor="black [3213]" strokeweight=".5pt">
                      <v:textbox>
                        <w:txbxContent>
                          <w:p w14:paraId="4863AC78" w14:textId="77777777" w:rsidR="00BD5E17" w:rsidRDefault="00BD5E17" w:rsidP="005721B8">
                            <w:pPr>
                              <w:jc w:val="center"/>
                            </w:pPr>
                            <w:r>
                              <w:t>x</w:t>
                            </w:r>
                          </w:p>
                        </w:txbxContent>
                      </v:textbox>
                      <w10:wrap anchory="line"/>
                    </v:roundrect>
                  </w:pict>
                </mc:Fallback>
              </mc:AlternateContent>
            </w:r>
          </w:p>
        </w:tc>
      </w:tr>
    </w:tbl>
    <w:p w14:paraId="2537B704" w14:textId="77777777" w:rsidR="005721B8" w:rsidRPr="009F08DB" w:rsidRDefault="005721B8" w:rsidP="005721B8">
      <w:pPr>
        <w:pStyle w:val="Textkrper"/>
        <w:rPr>
          <w:lang w:val="de-DE"/>
        </w:rPr>
      </w:pPr>
    </w:p>
    <w:p w14:paraId="6574DEC8" w14:textId="266B1643" w:rsidR="005721B8" w:rsidRPr="009F08DB" w:rsidRDefault="005721B8" w:rsidP="005721B8">
      <w:pPr>
        <w:pStyle w:val="Textkrper"/>
        <w:rPr>
          <w:lang w:val="de-DE"/>
        </w:rPr>
      </w:pPr>
    </w:p>
    <w:p w14:paraId="7541BE83" w14:textId="0FB05358" w:rsidR="00F31005" w:rsidRPr="009F08DB" w:rsidRDefault="00F31005" w:rsidP="005721B8">
      <w:pPr>
        <w:pStyle w:val="Textkrper"/>
        <w:rPr>
          <w:lang w:val="de-DE"/>
        </w:rPr>
      </w:pPr>
    </w:p>
    <w:p w14:paraId="7A7A1DFF" w14:textId="2DD1EABD" w:rsidR="00F31005" w:rsidRDefault="00F31005" w:rsidP="005721B8">
      <w:pPr>
        <w:pStyle w:val="Textkrper"/>
        <w:rPr>
          <w:lang w:val="de-DE"/>
        </w:rPr>
      </w:pPr>
    </w:p>
    <w:p w14:paraId="692730E5" w14:textId="77777777" w:rsidR="00D87089" w:rsidRPr="009F08DB" w:rsidRDefault="00D87089" w:rsidP="005721B8">
      <w:pPr>
        <w:pStyle w:val="Textkrper"/>
        <w:rPr>
          <w:lang w:val="de-DE"/>
        </w:rPr>
      </w:pPr>
    </w:p>
    <w:p w14:paraId="4F937FB0"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8E40B7A" w14:textId="77777777" w:rsidTr="00626664">
        <w:trPr>
          <w:trHeight w:val="1020"/>
        </w:trPr>
        <w:tc>
          <w:tcPr>
            <w:tcW w:w="2154" w:type="dxa"/>
            <w:shd w:val="clear" w:color="auto" w:fill="F2F2F2" w:themeFill="background1" w:themeFillShade="F2"/>
          </w:tcPr>
          <w:p w14:paraId="68966564" w14:textId="19E0100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CBCA117" w14:textId="5201221E" w:rsidR="00626664" w:rsidRPr="009F08DB" w:rsidRDefault="00745279" w:rsidP="00190981">
            <w:pPr>
              <w:pStyle w:val="Textkrper"/>
              <w:tabs>
                <w:tab w:val="left" w:pos="284"/>
              </w:tabs>
              <w:spacing w:after="0"/>
              <w:rPr>
                <w:lang w:val="de-DE"/>
              </w:rPr>
            </w:pPr>
            <w:r w:rsidRPr="009F08DB">
              <w:rPr>
                <w:lang w:val="de-DE"/>
              </w:rPr>
              <w:t>ja/nein</w:t>
            </w:r>
          </w:p>
          <w:p w14:paraId="1B7CE18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07424" behindDoc="0" locked="0" layoutInCell="1" allowOverlap="1" wp14:anchorId="53189BFD" wp14:editId="72252062">
                      <wp:simplePos x="0" y="0"/>
                      <wp:positionH relativeFrom="column">
                        <wp:posOffset>635</wp:posOffset>
                      </wp:positionH>
                      <wp:positionV relativeFrom="paragraph">
                        <wp:posOffset>36195</wp:posOffset>
                      </wp:positionV>
                      <wp:extent cx="820800" cy="320400"/>
                      <wp:effectExtent l="0" t="0" r="17780" b="22860"/>
                      <wp:wrapNone/>
                      <wp:docPr id="293276511" name="Rechteck: abgerundete Ecken 29327651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C59C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189BFD" id="Rechteck: abgerundete Ecken 293276511" o:spid="_x0000_s3438" style="position:absolute;left:0;text-align:left;margin-left:.05pt;margin-top:2.85pt;width:64.65pt;height:25.25pt;z-index:2584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BbCGhK9AgAA&#10;yAUAAA4AAAAAAAAAAAAAAAAALgIAAGRycy9lMm9Eb2MueG1sUEsBAi0AFAAGAAgAAAAhAJuuU8LY&#10;AAAABQEAAA8AAAAAAAAAAAAAAAAAFwUAAGRycy9kb3ducmV2LnhtbFBLBQYAAAAABAAEAPMAAAAc&#10;BgAAAAA=&#10;" filled="f" strokecolor="black [3213]" strokeweight=".5pt">
                      <v:textbox>
                        <w:txbxContent>
                          <w:p w14:paraId="32DC59C0" w14:textId="77777777" w:rsidR="00BD5E17" w:rsidRDefault="00BD5E17" w:rsidP="005721B8">
                            <w:pPr>
                              <w:jc w:val="center"/>
                            </w:pPr>
                            <w:r>
                              <w:t>x</w:t>
                            </w:r>
                          </w:p>
                        </w:txbxContent>
                      </v:textbox>
                    </v:roundrect>
                  </w:pict>
                </mc:Fallback>
              </mc:AlternateContent>
            </w:r>
          </w:p>
        </w:tc>
        <w:tc>
          <w:tcPr>
            <w:tcW w:w="5839" w:type="dxa"/>
            <w:shd w:val="clear" w:color="auto" w:fill="auto"/>
          </w:tcPr>
          <w:p w14:paraId="20E58ACF" w14:textId="2A5364B6" w:rsidR="00626664" w:rsidRPr="009F08DB" w:rsidRDefault="00745279" w:rsidP="00190981">
            <w:pPr>
              <w:pStyle w:val="Textkrper"/>
              <w:tabs>
                <w:tab w:val="left" w:pos="284"/>
              </w:tabs>
              <w:spacing w:after="0"/>
              <w:rPr>
                <w:lang w:val="de-DE"/>
              </w:rPr>
            </w:pPr>
            <w:r w:rsidRPr="009F08DB">
              <w:rPr>
                <w:lang w:val="de-DE"/>
              </w:rPr>
              <w:t>Datum/Kurzzeichen</w:t>
            </w:r>
          </w:p>
          <w:p w14:paraId="210ADD9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08448" behindDoc="0" locked="0" layoutInCell="1" allowOverlap="1" wp14:anchorId="155849E3" wp14:editId="77174DB9">
                      <wp:simplePos x="0" y="0"/>
                      <wp:positionH relativeFrom="column">
                        <wp:posOffset>1746</wp:posOffset>
                      </wp:positionH>
                      <wp:positionV relativeFrom="line">
                        <wp:posOffset>32703</wp:posOffset>
                      </wp:positionV>
                      <wp:extent cx="3592354" cy="320400"/>
                      <wp:effectExtent l="0" t="0" r="27305" b="22860"/>
                      <wp:wrapNone/>
                      <wp:docPr id="293276512" name="Rechteck: abgerundete Ecken 29327651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6BF2A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849E3" id="Rechteck: abgerundete Ecken 293276512" o:spid="_x0000_s3439" style="position:absolute;left:0;text-align:left;margin-left:.15pt;margin-top:2.6pt;width:282.85pt;height:25.25pt;z-index:258408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XY8E&#10;w8ACAADJBQAADgAAAAAAAAAAAAAAAAAuAgAAZHJzL2Uyb0RvYy54bWxQSwECLQAUAAYACAAAACEA&#10;EJF9vtoAAAAFAQAADwAAAAAAAAAAAAAAAAAaBQAAZHJzL2Rvd25yZXYueG1sUEsFBgAAAAAEAAQA&#10;8wAAACEGAAAAAA==&#10;" filled="f" strokecolor="black [3213]" strokeweight=".5pt">
                      <v:textbox>
                        <w:txbxContent>
                          <w:p w14:paraId="4A6BF2A4" w14:textId="77777777" w:rsidR="00BD5E17" w:rsidRDefault="00BD5E17" w:rsidP="005721B8">
                            <w:pPr>
                              <w:jc w:val="center"/>
                            </w:pPr>
                            <w:r>
                              <w:t>x</w:t>
                            </w:r>
                          </w:p>
                        </w:txbxContent>
                      </v:textbox>
                      <w10:wrap anchory="line"/>
                    </v:roundrect>
                  </w:pict>
                </mc:Fallback>
              </mc:AlternateContent>
            </w:r>
          </w:p>
        </w:tc>
      </w:tr>
      <w:tr w:rsidR="00626664" w:rsidRPr="009F08DB" w14:paraId="6F993929" w14:textId="77777777" w:rsidTr="00626664">
        <w:trPr>
          <w:trHeight w:val="1020"/>
        </w:trPr>
        <w:tc>
          <w:tcPr>
            <w:tcW w:w="2154" w:type="dxa"/>
            <w:shd w:val="clear" w:color="auto" w:fill="F2F2F2" w:themeFill="background1" w:themeFillShade="F2"/>
          </w:tcPr>
          <w:p w14:paraId="1F991972" w14:textId="3A128E21"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F71E0E3" w14:textId="53A1273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09472" behindDoc="0" locked="0" layoutInCell="1" allowOverlap="1" wp14:anchorId="540D9E41" wp14:editId="297CFAC2">
                      <wp:simplePos x="0" y="0"/>
                      <wp:positionH relativeFrom="column">
                        <wp:posOffset>-5715</wp:posOffset>
                      </wp:positionH>
                      <wp:positionV relativeFrom="line">
                        <wp:posOffset>252095</wp:posOffset>
                      </wp:positionV>
                      <wp:extent cx="4500000" cy="320400"/>
                      <wp:effectExtent l="0" t="0" r="15240" b="22860"/>
                      <wp:wrapNone/>
                      <wp:docPr id="293276513" name="Rechteck: abgerundete Ecken 29327651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859E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D9E41" id="Rechteck: abgerundete Ecken 293276513" o:spid="_x0000_s3440" style="position:absolute;left:0;text-align:left;margin-left:-.45pt;margin-top:19.85pt;width:354.35pt;height:25.25pt;z-index:258409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JPwTEy8&#10;AgAAyQUAAA4AAAAAAAAAAAAAAAAALgIAAGRycy9lMm9Eb2MueG1sUEsBAi0AFAAGAAgAAAAhAHhH&#10;TL3cAAAABwEAAA8AAAAAAAAAAAAAAAAAFgUAAGRycy9kb3ducmV2LnhtbFBLBQYAAAAABAAEAPMA&#10;AAAfBgAAAAA=&#10;" filled="f" strokecolor="black [3213]" strokeweight=".5pt">
                      <v:textbox>
                        <w:txbxContent>
                          <w:p w14:paraId="2A4859E4"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ECD4053" w14:textId="77777777" w:rsidR="00626664" w:rsidRPr="009F08DB" w:rsidRDefault="00626664" w:rsidP="00190981">
            <w:pPr>
              <w:pStyle w:val="Textkrper"/>
              <w:tabs>
                <w:tab w:val="left" w:pos="284"/>
              </w:tabs>
              <w:spacing w:after="0"/>
              <w:rPr>
                <w:lang w:val="de-DE"/>
              </w:rPr>
            </w:pPr>
          </w:p>
        </w:tc>
      </w:tr>
    </w:tbl>
    <w:p w14:paraId="6432D899" w14:textId="77777777" w:rsidR="005721B8" w:rsidRPr="009F08DB" w:rsidRDefault="005721B8" w:rsidP="005721B8">
      <w:pPr>
        <w:rPr>
          <w:rFonts w:ascii="Arial" w:hAnsi="Arial"/>
          <w:lang w:val="de-DE"/>
        </w:rPr>
      </w:pPr>
      <w:r w:rsidRPr="009F08DB">
        <w:rPr>
          <w:lang w:val="de-DE"/>
        </w:rPr>
        <w:br w:type="page"/>
      </w:r>
    </w:p>
    <w:p w14:paraId="0DAC5C59" w14:textId="13674687" w:rsidR="005721B8" w:rsidRPr="009F08DB" w:rsidRDefault="00F31005" w:rsidP="00897659">
      <w:pPr>
        <w:pStyle w:val="berschrift3nummeriert"/>
        <w:rPr>
          <w:lang w:val="de-DE"/>
        </w:rPr>
      </w:pPr>
      <w:bookmarkStart w:id="278" w:name="_Toc118817790"/>
      <w:r w:rsidRPr="009F08DB">
        <w:rPr>
          <w:lang w:val="de-DE"/>
        </w:rPr>
        <w:t xml:space="preserve">FLT 2045: </w:t>
      </w:r>
      <w:r w:rsidR="00B43ED0" w:rsidRPr="009F08DB">
        <w:rPr>
          <w:lang w:val="de-DE"/>
        </w:rPr>
        <w:t>BESCHLEUNIGUNGSBAND 2 NICHT VERRIEGELT</w:t>
      </w:r>
      <w:r w:rsidRPr="009F08DB">
        <w:rPr>
          <w:lang w:val="de-DE"/>
        </w:rPr>
        <w:t xml:space="preserve"> (67B290)</w:t>
      </w:r>
      <w:bookmarkEnd w:id="278"/>
    </w:p>
    <w:p w14:paraId="285F71F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597D4673" w14:textId="77777777" w:rsidTr="00F31005">
        <w:trPr>
          <w:trHeight w:val="211"/>
        </w:trPr>
        <w:tc>
          <w:tcPr>
            <w:tcW w:w="2154" w:type="dxa"/>
            <w:shd w:val="clear" w:color="auto" w:fill="F2F2F2" w:themeFill="background1" w:themeFillShade="F2"/>
          </w:tcPr>
          <w:p w14:paraId="70A4BE77" w14:textId="60289C65" w:rsidR="005721B8" w:rsidRPr="009F08DB" w:rsidRDefault="00D8280B" w:rsidP="00190981">
            <w:pPr>
              <w:pStyle w:val="Textkrper"/>
              <w:spacing w:after="0"/>
              <w:rPr>
                <w:b/>
                <w:lang w:val="de-DE"/>
              </w:rPr>
            </w:pPr>
            <w:r w:rsidRPr="009F08DB">
              <w:rPr>
                <w:b/>
                <w:lang w:val="de-DE"/>
              </w:rPr>
              <w:t>Testziel</w:t>
            </w:r>
          </w:p>
        </w:tc>
        <w:tc>
          <w:tcPr>
            <w:tcW w:w="7257" w:type="dxa"/>
          </w:tcPr>
          <w:p w14:paraId="2CFF78A7" w14:textId="1A786CA9" w:rsidR="005721B8" w:rsidRPr="009F08DB" w:rsidRDefault="00A7704C" w:rsidP="00190981">
            <w:pPr>
              <w:pStyle w:val="BulletTabtext"/>
              <w:rPr>
                <w:lang w:val="de-DE"/>
              </w:rPr>
            </w:pPr>
            <w:r w:rsidRPr="009F08DB">
              <w:rPr>
                <w:lang w:val="de-DE"/>
              </w:rPr>
              <w:t>Test, ob die richtige Störmeldung im Bedienfeld erscheint</w:t>
            </w:r>
          </w:p>
          <w:p w14:paraId="7B2BC6F9" w14:textId="68B96FB6" w:rsidR="00F31005" w:rsidRPr="009F08DB" w:rsidRDefault="00F31005" w:rsidP="00F31005">
            <w:pPr>
              <w:pStyle w:val="Abstandshalter"/>
              <w:rPr>
                <w:lang w:val="de-DE"/>
              </w:rPr>
            </w:pPr>
          </w:p>
        </w:tc>
      </w:tr>
      <w:tr w:rsidR="005721B8" w:rsidRPr="00387A0C" w14:paraId="45257BE1" w14:textId="77777777" w:rsidTr="00190981">
        <w:trPr>
          <w:trHeight w:val="170"/>
        </w:trPr>
        <w:tc>
          <w:tcPr>
            <w:tcW w:w="2154" w:type="dxa"/>
          </w:tcPr>
          <w:p w14:paraId="36049DB1" w14:textId="77777777" w:rsidR="005721B8" w:rsidRPr="009F08DB" w:rsidRDefault="005721B8" w:rsidP="00190981">
            <w:pPr>
              <w:pStyle w:val="Textkrper"/>
              <w:spacing w:before="0" w:after="0"/>
              <w:rPr>
                <w:sz w:val="8"/>
                <w:szCs w:val="8"/>
                <w:lang w:val="de-DE"/>
              </w:rPr>
            </w:pPr>
          </w:p>
        </w:tc>
        <w:tc>
          <w:tcPr>
            <w:tcW w:w="7257" w:type="dxa"/>
          </w:tcPr>
          <w:p w14:paraId="6A226910" w14:textId="77777777" w:rsidR="005721B8" w:rsidRPr="009F08DB" w:rsidRDefault="005721B8" w:rsidP="00190981">
            <w:pPr>
              <w:pStyle w:val="Textkrper"/>
              <w:spacing w:before="0" w:after="0"/>
              <w:rPr>
                <w:sz w:val="8"/>
                <w:szCs w:val="8"/>
                <w:lang w:val="de-DE"/>
              </w:rPr>
            </w:pPr>
          </w:p>
        </w:tc>
      </w:tr>
      <w:tr w:rsidR="005721B8" w:rsidRPr="009F08DB" w14:paraId="2E98C9B9" w14:textId="77777777" w:rsidTr="00190981">
        <w:trPr>
          <w:trHeight w:val="471"/>
        </w:trPr>
        <w:tc>
          <w:tcPr>
            <w:tcW w:w="2154" w:type="dxa"/>
            <w:shd w:val="clear" w:color="auto" w:fill="F2F2F2" w:themeFill="background1" w:themeFillShade="F2"/>
          </w:tcPr>
          <w:p w14:paraId="4A0E4440" w14:textId="2FEA1DA3" w:rsidR="005721B8" w:rsidRPr="009F08DB" w:rsidRDefault="00D8280B" w:rsidP="00190981">
            <w:pPr>
              <w:pStyle w:val="Textkrper"/>
              <w:spacing w:after="0"/>
              <w:rPr>
                <w:b/>
                <w:lang w:val="de-DE"/>
              </w:rPr>
            </w:pPr>
            <w:r w:rsidRPr="009F08DB">
              <w:rPr>
                <w:b/>
                <w:lang w:val="de-DE"/>
              </w:rPr>
              <w:t>Testdurchführung</w:t>
            </w:r>
          </w:p>
        </w:tc>
        <w:tc>
          <w:tcPr>
            <w:tcW w:w="7257" w:type="dxa"/>
          </w:tcPr>
          <w:p w14:paraId="205D191A" w14:textId="77777777" w:rsidR="005721B8" w:rsidRPr="009F08DB" w:rsidRDefault="005721B8" w:rsidP="00190981">
            <w:pPr>
              <w:pStyle w:val="Textkrper"/>
              <w:spacing w:after="0"/>
              <w:rPr>
                <w:lang w:val="de-DE"/>
              </w:rPr>
            </w:pPr>
          </w:p>
        </w:tc>
      </w:tr>
      <w:tr w:rsidR="005721B8" w:rsidRPr="009F08DB" w14:paraId="687C4CD7" w14:textId="77777777" w:rsidTr="00F31005">
        <w:trPr>
          <w:trHeight w:val="413"/>
        </w:trPr>
        <w:tc>
          <w:tcPr>
            <w:tcW w:w="2154" w:type="dxa"/>
            <w:shd w:val="clear" w:color="auto" w:fill="F2F2F2" w:themeFill="background1" w:themeFillShade="F2"/>
          </w:tcPr>
          <w:p w14:paraId="078C5E45" w14:textId="4861D8FE" w:rsidR="005721B8" w:rsidRPr="009F08DB" w:rsidRDefault="00D41D58" w:rsidP="00190981">
            <w:pPr>
              <w:pStyle w:val="Textkrper"/>
              <w:spacing w:after="0"/>
              <w:rPr>
                <w:lang w:val="de-DE"/>
              </w:rPr>
            </w:pPr>
            <w:r w:rsidRPr="009F08DB">
              <w:rPr>
                <w:lang w:val="de-DE"/>
              </w:rPr>
              <w:t>Testvoraussetzungen</w:t>
            </w:r>
          </w:p>
        </w:tc>
        <w:tc>
          <w:tcPr>
            <w:tcW w:w="7257" w:type="dxa"/>
          </w:tcPr>
          <w:p w14:paraId="68D7B977" w14:textId="1DABC3CB"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53D9E03C" w14:textId="2E4D5C39" w:rsidR="00F31005" w:rsidRPr="009F08DB" w:rsidRDefault="00F31005" w:rsidP="00F31005">
            <w:pPr>
              <w:pStyle w:val="Abstandshalter"/>
              <w:rPr>
                <w:lang w:val="de-DE"/>
              </w:rPr>
            </w:pPr>
          </w:p>
        </w:tc>
      </w:tr>
      <w:tr w:rsidR="005721B8" w:rsidRPr="009F08DB" w14:paraId="28203404" w14:textId="77777777" w:rsidTr="00F31005">
        <w:trPr>
          <w:trHeight w:val="420"/>
        </w:trPr>
        <w:tc>
          <w:tcPr>
            <w:tcW w:w="2154" w:type="dxa"/>
            <w:shd w:val="clear" w:color="auto" w:fill="F2F2F2" w:themeFill="background1" w:themeFillShade="F2"/>
          </w:tcPr>
          <w:p w14:paraId="039CB54B" w14:textId="437E0764" w:rsidR="005721B8" w:rsidRPr="009F08DB" w:rsidRDefault="00D8280B" w:rsidP="00190981">
            <w:pPr>
              <w:pStyle w:val="Textkrper"/>
              <w:spacing w:after="0"/>
              <w:rPr>
                <w:lang w:val="de-DE"/>
              </w:rPr>
            </w:pPr>
            <w:r w:rsidRPr="009F08DB">
              <w:rPr>
                <w:lang w:val="de-DE"/>
              </w:rPr>
              <w:t>Erforderliche Tätigkeit</w:t>
            </w:r>
          </w:p>
        </w:tc>
        <w:tc>
          <w:tcPr>
            <w:tcW w:w="7257" w:type="dxa"/>
          </w:tcPr>
          <w:p w14:paraId="4CD4C4E2" w14:textId="6AE0A5A1" w:rsidR="005721B8" w:rsidRPr="009F08DB" w:rsidRDefault="00512C67" w:rsidP="00F31005">
            <w:pPr>
              <w:pStyle w:val="BulletTabtext"/>
              <w:rPr>
                <w:lang w:val="de-DE"/>
              </w:rPr>
            </w:pPr>
            <w:r w:rsidRPr="009F08DB">
              <w:rPr>
                <w:lang w:val="de-DE"/>
              </w:rPr>
              <w:t xml:space="preserve">Sensor </w:t>
            </w:r>
            <w:r w:rsidR="00792679" w:rsidRPr="009F08DB">
              <w:rPr>
                <w:lang w:val="de-DE"/>
              </w:rPr>
              <w:t>„</w:t>
            </w:r>
            <w:r w:rsidR="00F31005" w:rsidRPr="009F08DB">
              <w:rPr>
                <w:lang w:val="de-DE"/>
              </w:rPr>
              <w:t>67B290</w:t>
            </w:r>
            <w:r w:rsidR="00792679" w:rsidRPr="009F08DB">
              <w:rPr>
                <w:lang w:val="de-DE"/>
              </w:rPr>
              <w:t>“</w:t>
            </w:r>
            <w:r w:rsidR="00B43ED0" w:rsidRPr="009F08DB">
              <w:rPr>
                <w:lang w:val="de-DE"/>
              </w:rPr>
              <w:t xml:space="preserve"> ausstecken</w:t>
            </w:r>
          </w:p>
          <w:p w14:paraId="28C852E0" w14:textId="1964D890" w:rsidR="00F31005" w:rsidRPr="009F08DB" w:rsidRDefault="00F31005" w:rsidP="00F31005">
            <w:pPr>
              <w:pStyle w:val="Abstandshalter"/>
              <w:rPr>
                <w:lang w:val="de-DE"/>
              </w:rPr>
            </w:pPr>
          </w:p>
        </w:tc>
      </w:tr>
      <w:tr w:rsidR="005721B8" w:rsidRPr="00387A0C" w14:paraId="3485E3CF" w14:textId="77777777" w:rsidTr="00190981">
        <w:trPr>
          <w:trHeight w:val="697"/>
        </w:trPr>
        <w:tc>
          <w:tcPr>
            <w:tcW w:w="2154" w:type="dxa"/>
            <w:shd w:val="clear" w:color="auto" w:fill="F2F2F2" w:themeFill="background1" w:themeFillShade="F2"/>
          </w:tcPr>
          <w:p w14:paraId="767852B8" w14:textId="42BFA5D7" w:rsidR="005721B8" w:rsidRPr="009F08DB" w:rsidRDefault="008C23D6" w:rsidP="00190981">
            <w:pPr>
              <w:pStyle w:val="Textkrper"/>
              <w:spacing w:after="0"/>
              <w:rPr>
                <w:lang w:val="de-DE"/>
              </w:rPr>
            </w:pPr>
            <w:r w:rsidRPr="009F08DB">
              <w:rPr>
                <w:lang w:val="de-DE"/>
              </w:rPr>
              <w:t>Folge</w:t>
            </w:r>
          </w:p>
        </w:tc>
        <w:tc>
          <w:tcPr>
            <w:tcW w:w="7257" w:type="dxa"/>
          </w:tcPr>
          <w:p w14:paraId="5E5E7540" w14:textId="39E06ACB" w:rsidR="00F31005" w:rsidRPr="009F08DB" w:rsidRDefault="00762C1A" w:rsidP="00F31005">
            <w:pPr>
              <w:pStyle w:val="BulletTabtext"/>
              <w:rPr>
                <w:lang w:val="de-DE"/>
              </w:rPr>
            </w:pPr>
            <w:r w:rsidRPr="009F08DB">
              <w:rPr>
                <w:lang w:val="de-DE"/>
              </w:rPr>
              <w:t>Störmeldung erscheint im Bedienfeld</w:t>
            </w:r>
          </w:p>
          <w:p w14:paraId="2ADC35AB" w14:textId="6F4F1C84"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585E4B91" w14:textId="6523D62C" w:rsidR="00F31005" w:rsidRPr="009F08DB" w:rsidRDefault="00F31005" w:rsidP="00F31005">
            <w:pPr>
              <w:pStyle w:val="Abstandshalter"/>
              <w:rPr>
                <w:lang w:val="de-DE"/>
              </w:rPr>
            </w:pPr>
          </w:p>
        </w:tc>
      </w:tr>
      <w:tr w:rsidR="005721B8" w:rsidRPr="009F08DB" w14:paraId="6674DFF8" w14:textId="77777777" w:rsidTr="00F31005">
        <w:trPr>
          <w:trHeight w:val="214"/>
        </w:trPr>
        <w:tc>
          <w:tcPr>
            <w:tcW w:w="2154" w:type="dxa"/>
            <w:shd w:val="clear" w:color="auto" w:fill="F2F2F2" w:themeFill="background1" w:themeFillShade="F2"/>
          </w:tcPr>
          <w:p w14:paraId="0F814688" w14:textId="624CBBDE" w:rsidR="005721B8" w:rsidRPr="009F08DB" w:rsidRDefault="00D8280B" w:rsidP="00190981">
            <w:pPr>
              <w:pStyle w:val="Textkrper"/>
              <w:spacing w:after="0"/>
              <w:rPr>
                <w:lang w:val="de-DE"/>
              </w:rPr>
            </w:pPr>
            <w:r w:rsidRPr="009F08DB">
              <w:rPr>
                <w:lang w:val="de-DE"/>
              </w:rPr>
              <w:t>Kommentare</w:t>
            </w:r>
          </w:p>
        </w:tc>
        <w:tc>
          <w:tcPr>
            <w:tcW w:w="7257" w:type="dxa"/>
          </w:tcPr>
          <w:p w14:paraId="6D7B8A13" w14:textId="5BB53E14" w:rsidR="005721B8" w:rsidRPr="009F08DB" w:rsidRDefault="00AE36C0" w:rsidP="00190981">
            <w:pPr>
              <w:pStyle w:val="BulletTabtext"/>
              <w:rPr>
                <w:lang w:val="de-DE"/>
              </w:rPr>
            </w:pPr>
            <w:r w:rsidRPr="009F08DB">
              <w:rPr>
                <w:lang w:val="de-DE"/>
              </w:rPr>
              <w:t>Keine</w:t>
            </w:r>
          </w:p>
          <w:p w14:paraId="376CDD5C" w14:textId="77777777" w:rsidR="005721B8" w:rsidRPr="009F08DB" w:rsidRDefault="005721B8" w:rsidP="00190981">
            <w:pPr>
              <w:pStyle w:val="Abstandshalter"/>
              <w:rPr>
                <w:lang w:val="de-DE"/>
              </w:rPr>
            </w:pPr>
          </w:p>
        </w:tc>
      </w:tr>
      <w:tr w:rsidR="005721B8" w:rsidRPr="009F08DB" w14:paraId="3D11E3A8" w14:textId="77777777" w:rsidTr="00190981">
        <w:trPr>
          <w:trHeight w:val="697"/>
        </w:trPr>
        <w:tc>
          <w:tcPr>
            <w:tcW w:w="2154" w:type="dxa"/>
            <w:shd w:val="clear" w:color="auto" w:fill="F2F2F2" w:themeFill="background1" w:themeFillShade="F2"/>
          </w:tcPr>
          <w:p w14:paraId="5330902A" w14:textId="5A6A4783" w:rsidR="005721B8" w:rsidRPr="009F08DB" w:rsidRDefault="00D41D58" w:rsidP="00190981">
            <w:pPr>
              <w:pStyle w:val="Textkrper"/>
              <w:spacing w:after="0"/>
              <w:rPr>
                <w:lang w:val="de-DE"/>
              </w:rPr>
            </w:pPr>
            <w:r w:rsidRPr="009F08DB">
              <w:rPr>
                <w:lang w:val="de-DE"/>
              </w:rPr>
              <w:t>Quittierung</w:t>
            </w:r>
          </w:p>
        </w:tc>
        <w:tc>
          <w:tcPr>
            <w:tcW w:w="7257" w:type="dxa"/>
          </w:tcPr>
          <w:p w14:paraId="4E4C13F8" w14:textId="4842C783" w:rsidR="00F31005" w:rsidRPr="009F08DB" w:rsidRDefault="00512C67" w:rsidP="00F31005">
            <w:pPr>
              <w:pStyle w:val="BulletTabtext"/>
              <w:rPr>
                <w:lang w:val="de-DE"/>
              </w:rPr>
            </w:pPr>
            <w:r w:rsidRPr="009F08DB">
              <w:rPr>
                <w:lang w:val="de-DE"/>
              </w:rPr>
              <w:t>Sensor wieder einstecken</w:t>
            </w:r>
          </w:p>
          <w:p w14:paraId="5ACDC1F3" w14:textId="1985A0D5"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5F9A49E6" w14:textId="4AD14EED" w:rsidR="00F31005" w:rsidRPr="009F08DB" w:rsidRDefault="00F31005" w:rsidP="00F31005">
            <w:pPr>
              <w:pStyle w:val="Abstandshalter"/>
              <w:rPr>
                <w:lang w:val="de-DE"/>
              </w:rPr>
            </w:pPr>
          </w:p>
        </w:tc>
      </w:tr>
    </w:tbl>
    <w:p w14:paraId="72577B78"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4938B2BB"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128A9D3" w14:textId="21CB14A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3007C79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581A236" w14:textId="1CFC31E2"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5758DC73" w14:textId="77777777" w:rsidTr="00190981">
        <w:trPr>
          <w:trHeight w:val="697"/>
        </w:trPr>
        <w:tc>
          <w:tcPr>
            <w:tcW w:w="2154" w:type="dxa"/>
            <w:tcBorders>
              <w:bottom w:val="nil"/>
            </w:tcBorders>
            <w:shd w:val="clear" w:color="auto" w:fill="F2F2F2" w:themeFill="background1" w:themeFillShade="F2"/>
          </w:tcPr>
          <w:p w14:paraId="1F2D83DB" w14:textId="008FDA34"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30282CD2" w14:textId="1D604237"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104C39FA"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74656" behindDoc="0" locked="0" layoutInCell="1" allowOverlap="1" wp14:anchorId="3AACA178" wp14:editId="0BBB4CE4">
                      <wp:simplePos x="0" y="0"/>
                      <wp:positionH relativeFrom="column">
                        <wp:posOffset>-36195</wp:posOffset>
                      </wp:positionH>
                      <wp:positionV relativeFrom="line">
                        <wp:posOffset>36195</wp:posOffset>
                      </wp:positionV>
                      <wp:extent cx="820800" cy="320400"/>
                      <wp:effectExtent l="0" t="0" r="17780" b="22860"/>
                      <wp:wrapNone/>
                      <wp:docPr id="293276514" name="Rechteck: abgerundete Ecken 29327651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D514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CA178" id="Rechteck: abgerundete Ecken 293276514" o:spid="_x0000_s3441" style="position:absolute;left:0;text-align:left;margin-left:-2.85pt;margin-top:2.85pt;width:64.65pt;height:25.25pt;z-index:255174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MVRHMa+&#10;AgAAyAUAAA4AAAAAAAAAAAAAAAAALgIAAGRycy9lMm9Eb2MueG1sUEsBAi0AFAAGAAgAAAAhADWT&#10;XnbaAAAABwEAAA8AAAAAAAAAAAAAAAAAGAUAAGRycy9kb3ducmV2LnhtbFBLBQYAAAAABAAEAPMA&#10;AAAfBgAAAAA=&#10;" filled="f" strokecolor="black [3213]" strokeweight=".5pt">
                      <v:textbox>
                        <w:txbxContent>
                          <w:p w14:paraId="34AD5147" w14:textId="77777777" w:rsidR="00BD5E17" w:rsidRDefault="00BD5E17" w:rsidP="005721B8">
                            <w:pPr>
                              <w:jc w:val="center"/>
                            </w:pPr>
                            <w:r>
                              <w:t>x</w:t>
                            </w:r>
                          </w:p>
                        </w:txbxContent>
                      </v:textbox>
                      <w10:wrap anchory="line"/>
                    </v:roundrect>
                  </w:pict>
                </mc:Fallback>
              </mc:AlternateContent>
            </w:r>
          </w:p>
        </w:tc>
      </w:tr>
      <w:tr w:rsidR="005721B8" w:rsidRPr="00387A0C" w14:paraId="655A37B9" w14:textId="77777777" w:rsidTr="00190981">
        <w:trPr>
          <w:trHeight w:val="697"/>
        </w:trPr>
        <w:tc>
          <w:tcPr>
            <w:tcW w:w="2154" w:type="dxa"/>
            <w:tcBorders>
              <w:top w:val="nil"/>
              <w:bottom w:val="nil"/>
            </w:tcBorders>
            <w:shd w:val="clear" w:color="auto" w:fill="F2F2F2" w:themeFill="background1" w:themeFillShade="F2"/>
          </w:tcPr>
          <w:p w14:paraId="070DFD33" w14:textId="77777777" w:rsidR="005721B8" w:rsidRPr="009F08DB" w:rsidRDefault="005721B8" w:rsidP="00190981">
            <w:pPr>
              <w:pStyle w:val="Textkrper"/>
              <w:spacing w:after="0"/>
              <w:rPr>
                <w:lang w:val="de-DE"/>
              </w:rPr>
            </w:pPr>
          </w:p>
        </w:tc>
        <w:tc>
          <w:tcPr>
            <w:tcW w:w="5839" w:type="dxa"/>
            <w:tcBorders>
              <w:top w:val="nil"/>
              <w:bottom w:val="nil"/>
            </w:tcBorders>
          </w:tcPr>
          <w:p w14:paraId="3EB743B3" w14:textId="01CB3302"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7AD106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81824" behindDoc="0" locked="0" layoutInCell="1" allowOverlap="1" wp14:anchorId="2B818791" wp14:editId="233A9D1F">
                      <wp:simplePos x="0" y="0"/>
                      <wp:positionH relativeFrom="column">
                        <wp:posOffset>-36195</wp:posOffset>
                      </wp:positionH>
                      <wp:positionV relativeFrom="line">
                        <wp:posOffset>36195</wp:posOffset>
                      </wp:positionV>
                      <wp:extent cx="820800" cy="320400"/>
                      <wp:effectExtent l="0" t="0" r="17780" b="22860"/>
                      <wp:wrapNone/>
                      <wp:docPr id="293276515" name="Rechteck: abgerundete Ecken 29327651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3D54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818791" id="Rechteck: abgerundete Ecken 293276515" o:spid="_x0000_s3442" style="position:absolute;left:0;text-align:left;margin-left:-2.85pt;margin-top:2.85pt;width:64.65pt;height:25.25pt;z-index:255181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TUqdm+&#10;AgAAyAUAAA4AAAAAAAAAAAAAAAAALgIAAGRycy9lMm9Eb2MueG1sUEsBAi0AFAAGAAgAAAAhADWT&#10;XnbaAAAABwEAAA8AAAAAAAAAAAAAAAAAGAUAAGRycy9kb3ducmV2LnhtbFBLBQYAAAAABAAEAPMA&#10;AAAfBgAAAAA=&#10;" filled="f" strokecolor="black [3213]" strokeweight=".5pt">
                      <v:textbox>
                        <w:txbxContent>
                          <w:p w14:paraId="7813D546" w14:textId="77777777" w:rsidR="00BD5E17" w:rsidRDefault="00BD5E17" w:rsidP="005721B8">
                            <w:pPr>
                              <w:jc w:val="center"/>
                            </w:pPr>
                            <w:r>
                              <w:t>x</w:t>
                            </w:r>
                          </w:p>
                        </w:txbxContent>
                      </v:textbox>
                      <w10:wrap anchory="line"/>
                    </v:roundrect>
                  </w:pict>
                </mc:Fallback>
              </mc:AlternateContent>
            </w:r>
          </w:p>
        </w:tc>
      </w:tr>
      <w:tr w:rsidR="005721B8" w:rsidRPr="009F08DB" w14:paraId="1BF50CCE" w14:textId="77777777" w:rsidTr="00190981">
        <w:trPr>
          <w:trHeight w:val="1701"/>
        </w:trPr>
        <w:tc>
          <w:tcPr>
            <w:tcW w:w="2154" w:type="dxa"/>
            <w:shd w:val="clear" w:color="auto" w:fill="F2F2F2" w:themeFill="background1" w:themeFillShade="F2"/>
          </w:tcPr>
          <w:p w14:paraId="5D94AAFE" w14:textId="2DD2F860" w:rsidR="005721B8" w:rsidRPr="009F08DB" w:rsidRDefault="00D8280B" w:rsidP="00190981">
            <w:pPr>
              <w:pStyle w:val="Textkrper"/>
              <w:spacing w:after="0"/>
              <w:rPr>
                <w:lang w:val="de-DE"/>
              </w:rPr>
            </w:pPr>
            <w:r w:rsidRPr="009F08DB">
              <w:rPr>
                <w:lang w:val="de-DE"/>
              </w:rPr>
              <w:t>Kommentare</w:t>
            </w:r>
          </w:p>
        </w:tc>
        <w:tc>
          <w:tcPr>
            <w:tcW w:w="7256" w:type="dxa"/>
            <w:gridSpan w:val="2"/>
          </w:tcPr>
          <w:p w14:paraId="2B70A84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78752" behindDoc="0" locked="0" layoutInCell="1" allowOverlap="1" wp14:anchorId="6AB63533" wp14:editId="6B23D731">
                      <wp:simplePos x="0" y="0"/>
                      <wp:positionH relativeFrom="column">
                        <wp:posOffset>-5715</wp:posOffset>
                      </wp:positionH>
                      <wp:positionV relativeFrom="line">
                        <wp:posOffset>72390</wp:posOffset>
                      </wp:positionV>
                      <wp:extent cx="4500000" cy="942975"/>
                      <wp:effectExtent l="0" t="0" r="15240" b="28575"/>
                      <wp:wrapNone/>
                      <wp:docPr id="293276518" name="Rechteck: abgerundete Ecken 29327651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2F6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63533" id="Rechteck: abgerundete Ecken 293276518" o:spid="_x0000_s3443" style="position:absolute;left:0;text-align:left;margin-left:-.45pt;margin-top:5.7pt;width:354.35pt;height:74.25pt;z-index:255178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616/R&#10;vQIAAMkFAAAOAAAAAAAAAAAAAAAAAC4CAABkcnMvZTJvRG9jLnhtbFBLAQItABQABgAIAAAAIQDv&#10;Mn/u3AAAAAgBAAAPAAAAAAAAAAAAAAAAABcFAABkcnMvZG93bnJldi54bWxQSwUGAAAAAAQABADz&#10;AAAAIAYAAAAA&#10;" filled="f" strokecolor="black [3213]" strokeweight=".5pt">
                      <v:textbox>
                        <w:txbxContent>
                          <w:p w14:paraId="0D72F6DA" w14:textId="77777777" w:rsidR="00BD5E17" w:rsidRDefault="00BD5E17" w:rsidP="005721B8">
                            <w:pPr>
                              <w:jc w:val="center"/>
                            </w:pPr>
                            <w:r>
                              <w:t>x</w:t>
                            </w:r>
                          </w:p>
                        </w:txbxContent>
                      </v:textbox>
                      <w10:wrap anchory="line"/>
                    </v:roundrect>
                  </w:pict>
                </mc:Fallback>
              </mc:AlternateContent>
            </w:r>
          </w:p>
        </w:tc>
      </w:tr>
    </w:tbl>
    <w:p w14:paraId="22F90039" w14:textId="298E7FB9" w:rsidR="005721B8" w:rsidRPr="009F08DB" w:rsidRDefault="005721B8" w:rsidP="005721B8">
      <w:pPr>
        <w:pStyle w:val="Textkrper"/>
        <w:rPr>
          <w:lang w:val="de-DE"/>
        </w:rPr>
      </w:pPr>
    </w:p>
    <w:p w14:paraId="5AC69DFE" w14:textId="50039B29" w:rsidR="00F31005" w:rsidRPr="009F08DB" w:rsidRDefault="00F31005" w:rsidP="005721B8">
      <w:pPr>
        <w:pStyle w:val="Textkrper"/>
        <w:rPr>
          <w:lang w:val="de-DE"/>
        </w:rPr>
      </w:pPr>
    </w:p>
    <w:p w14:paraId="35644891" w14:textId="3291D4D6" w:rsidR="00F31005" w:rsidRDefault="00F31005" w:rsidP="005721B8">
      <w:pPr>
        <w:pStyle w:val="Textkrper"/>
        <w:rPr>
          <w:lang w:val="de-DE"/>
        </w:rPr>
      </w:pPr>
    </w:p>
    <w:p w14:paraId="1F9EED30" w14:textId="77777777" w:rsidR="00D87089" w:rsidRPr="009F08DB" w:rsidRDefault="00D87089" w:rsidP="005721B8">
      <w:pPr>
        <w:pStyle w:val="Textkrper"/>
        <w:rPr>
          <w:lang w:val="de-DE"/>
        </w:rPr>
      </w:pPr>
    </w:p>
    <w:p w14:paraId="64A5958E"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2C7FF82E" w14:textId="77777777" w:rsidTr="00626664">
        <w:trPr>
          <w:trHeight w:val="1020"/>
        </w:trPr>
        <w:tc>
          <w:tcPr>
            <w:tcW w:w="2154" w:type="dxa"/>
            <w:shd w:val="clear" w:color="auto" w:fill="F2F2F2" w:themeFill="background1" w:themeFillShade="F2"/>
          </w:tcPr>
          <w:p w14:paraId="3F6743A0" w14:textId="1FA60DEC"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79A1F32" w14:textId="67CE4DE6" w:rsidR="00626664" w:rsidRPr="009F08DB" w:rsidRDefault="00745279" w:rsidP="00190981">
            <w:pPr>
              <w:pStyle w:val="Textkrper"/>
              <w:tabs>
                <w:tab w:val="left" w:pos="284"/>
              </w:tabs>
              <w:spacing w:after="0"/>
              <w:rPr>
                <w:lang w:val="de-DE"/>
              </w:rPr>
            </w:pPr>
            <w:r w:rsidRPr="009F08DB">
              <w:rPr>
                <w:lang w:val="de-DE"/>
              </w:rPr>
              <w:t>ja/nein</w:t>
            </w:r>
          </w:p>
          <w:p w14:paraId="6EABCBB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11520" behindDoc="0" locked="0" layoutInCell="1" allowOverlap="1" wp14:anchorId="590361B2" wp14:editId="71C7BCE8">
                      <wp:simplePos x="0" y="0"/>
                      <wp:positionH relativeFrom="column">
                        <wp:posOffset>635</wp:posOffset>
                      </wp:positionH>
                      <wp:positionV relativeFrom="paragraph">
                        <wp:posOffset>36195</wp:posOffset>
                      </wp:positionV>
                      <wp:extent cx="820800" cy="320400"/>
                      <wp:effectExtent l="0" t="0" r="17780" b="22860"/>
                      <wp:wrapNone/>
                      <wp:docPr id="293276519" name="Rechteck: abgerundete Ecken 29327651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4B0B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0361B2" id="Rechteck: abgerundete Ecken 293276519" o:spid="_x0000_s3444" style="position:absolute;left:0;text-align:left;margin-left:.05pt;margin-top:2.85pt;width:64.65pt;height:25.25pt;z-index:2584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eKuyevgIA&#10;AMgFAAAOAAAAAAAAAAAAAAAAAC4CAABkcnMvZTJvRG9jLnhtbFBLAQItABQABgAIAAAAIQCbrlPC&#10;2AAAAAUBAAAPAAAAAAAAAAAAAAAAABgFAABkcnMvZG93bnJldi54bWxQSwUGAAAAAAQABADzAAAA&#10;HQYAAAAA&#10;" filled="f" strokecolor="black [3213]" strokeweight=".5pt">
                      <v:textbox>
                        <w:txbxContent>
                          <w:p w14:paraId="0E74B0B0" w14:textId="77777777" w:rsidR="00BD5E17" w:rsidRDefault="00BD5E17" w:rsidP="005721B8">
                            <w:pPr>
                              <w:jc w:val="center"/>
                            </w:pPr>
                            <w:r>
                              <w:t>x</w:t>
                            </w:r>
                          </w:p>
                        </w:txbxContent>
                      </v:textbox>
                    </v:roundrect>
                  </w:pict>
                </mc:Fallback>
              </mc:AlternateContent>
            </w:r>
          </w:p>
        </w:tc>
        <w:tc>
          <w:tcPr>
            <w:tcW w:w="5839" w:type="dxa"/>
            <w:shd w:val="clear" w:color="auto" w:fill="auto"/>
          </w:tcPr>
          <w:p w14:paraId="4FB2B30C" w14:textId="4CEBE27B" w:rsidR="00626664" w:rsidRPr="009F08DB" w:rsidRDefault="00745279" w:rsidP="00190981">
            <w:pPr>
              <w:pStyle w:val="Textkrper"/>
              <w:tabs>
                <w:tab w:val="left" w:pos="284"/>
              </w:tabs>
              <w:spacing w:after="0"/>
              <w:rPr>
                <w:lang w:val="de-DE"/>
              </w:rPr>
            </w:pPr>
            <w:r w:rsidRPr="009F08DB">
              <w:rPr>
                <w:lang w:val="de-DE"/>
              </w:rPr>
              <w:t>Datum/Kurzzeichen</w:t>
            </w:r>
          </w:p>
          <w:p w14:paraId="158BBA8A"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12544" behindDoc="0" locked="0" layoutInCell="1" allowOverlap="1" wp14:anchorId="16A708EB" wp14:editId="210DE3EF">
                      <wp:simplePos x="0" y="0"/>
                      <wp:positionH relativeFrom="column">
                        <wp:posOffset>1746</wp:posOffset>
                      </wp:positionH>
                      <wp:positionV relativeFrom="line">
                        <wp:posOffset>32703</wp:posOffset>
                      </wp:positionV>
                      <wp:extent cx="3592354" cy="320400"/>
                      <wp:effectExtent l="0" t="0" r="27305" b="22860"/>
                      <wp:wrapNone/>
                      <wp:docPr id="293276520" name="Rechteck: abgerundete Ecken 29327652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AF8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A708EB" id="Rechteck: abgerundete Ecken 293276520" o:spid="_x0000_s3445" style="position:absolute;left:0;text-align:left;margin-left:.15pt;margin-top:2.6pt;width:282.85pt;height:25.25pt;z-index:258412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7gTQ&#10;/sACAADJBQAADgAAAAAAAAAAAAAAAAAuAgAAZHJzL2Uyb0RvYy54bWxQSwECLQAUAAYACAAAACEA&#10;EJF9vtoAAAAFAQAADwAAAAAAAAAAAAAAAAAaBQAAZHJzL2Rvd25yZXYueG1sUEsFBgAAAAAEAAQA&#10;8wAAACEGAAAAAA==&#10;" filled="f" strokecolor="black [3213]" strokeweight=".5pt">
                      <v:textbox>
                        <w:txbxContent>
                          <w:p w14:paraId="2DAAF8DA" w14:textId="77777777" w:rsidR="00BD5E17" w:rsidRDefault="00BD5E17" w:rsidP="005721B8">
                            <w:pPr>
                              <w:jc w:val="center"/>
                            </w:pPr>
                            <w:r>
                              <w:t>x</w:t>
                            </w:r>
                          </w:p>
                        </w:txbxContent>
                      </v:textbox>
                      <w10:wrap anchory="line"/>
                    </v:roundrect>
                  </w:pict>
                </mc:Fallback>
              </mc:AlternateContent>
            </w:r>
          </w:p>
        </w:tc>
      </w:tr>
      <w:tr w:rsidR="00626664" w:rsidRPr="009F08DB" w14:paraId="771CFDB7" w14:textId="77777777" w:rsidTr="00626664">
        <w:trPr>
          <w:trHeight w:val="1020"/>
        </w:trPr>
        <w:tc>
          <w:tcPr>
            <w:tcW w:w="2154" w:type="dxa"/>
            <w:shd w:val="clear" w:color="auto" w:fill="F2F2F2" w:themeFill="background1" w:themeFillShade="F2"/>
          </w:tcPr>
          <w:p w14:paraId="4460D174" w14:textId="50B7248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15039B0" w14:textId="4530A9D9"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13568" behindDoc="0" locked="0" layoutInCell="1" allowOverlap="1" wp14:anchorId="2CEE0305" wp14:editId="41F69D53">
                      <wp:simplePos x="0" y="0"/>
                      <wp:positionH relativeFrom="column">
                        <wp:posOffset>-5715</wp:posOffset>
                      </wp:positionH>
                      <wp:positionV relativeFrom="line">
                        <wp:posOffset>252095</wp:posOffset>
                      </wp:positionV>
                      <wp:extent cx="4500000" cy="320400"/>
                      <wp:effectExtent l="0" t="0" r="15240" b="22860"/>
                      <wp:wrapNone/>
                      <wp:docPr id="293276521" name="Rechteck: abgerundete Ecken 29327652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97D6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EE0305" id="Rechteck: abgerundete Ecken 293276521" o:spid="_x0000_s3446" style="position:absolute;left:0;text-align:left;margin-left:-.45pt;margin-top:19.85pt;width:354.35pt;height:25.25pt;z-index:258413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5fro77sC&#10;AADJBQAADgAAAAAAAAAAAAAAAAAuAgAAZHJzL2Uyb0RvYy54bWxQSwECLQAUAAYACAAAACEAeEdM&#10;vdwAAAAHAQAADwAAAAAAAAAAAAAAAAAVBQAAZHJzL2Rvd25yZXYueG1sUEsFBgAAAAAEAAQA8wAA&#10;AB4GAAAAAA==&#10;" filled="f" strokecolor="black [3213]" strokeweight=".5pt">
                      <v:textbox>
                        <w:txbxContent>
                          <w:p w14:paraId="13197D6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0DC1FA05" w14:textId="77777777" w:rsidR="00626664" w:rsidRPr="009F08DB" w:rsidRDefault="00626664" w:rsidP="00190981">
            <w:pPr>
              <w:pStyle w:val="Textkrper"/>
              <w:tabs>
                <w:tab w:val="left" w:pos="284"/>
              </w:tabs>
              <w:spacing w:after="0"/>
              <w:rPr>
                <w:lang w:val="de-DE"/>
              </w:rPr>
            </w:pPr>
          </w:p>
        </w:tc>
      </w:tr>
    </w:tbl>
    <w:p w14:paraId="2E3E5BE7" w14:textId="77777777" w:rsidR="005721B8" w:rsidRPr="009F08DB" w:rsidRDefault="005721B8" w:rsidP="005721B8">
      <w:pPr>
        <w:rPr>
          <w:rFonts w:ascii="Arial" w:hAnsi="Arial"/>
          <w:lang w:val="de-DE"/>
        </w:rPr>
      </w:pPr>
      <w:r w:rsidRPr="009F08DB">
        <w:rPr>
          <w:lang w:val="de-DE"/>
        </w:rPr>
        <w:br w:type="page"/>
      </w:r>
    </w:p>
    <w:p w14:paraId="295881AA" w14:textId="73AB63DA" w:rsidR="005721B8" w:rsidRPr="009F08DB" w:rsidRDefault="00F31005" w:rsidP="00897659">
      <w:pPr>
        <w:pStyle w:val="berschrift3nummeriert"/>
        <w:rPr>
          <w:lang w:val="de-DE"/>
        </w:rPr>
      </w:pPr>
      <w:bookmarkStart w:id="279" w:name="_Toc118817791"/>
      <w:r w:rsidRPr="009F08DB">
        <w:rPr>
          <w:lang w:val="de-DE"/>
        </w:rPr>
        <w:t xml:space="preserve">FLT 2046: </w:t>
      </w:r>
      <w:r w:rsidR="004E654C" w:rsidRPr="009F08DB">
        <w:rPr>
          <w:lang w:val="de-DE"/>
        </w:rPr>
        <w:t>SCHRITTNUMMER NICHT ERREICHT ZUFÜHRUNG</w:t>
      </w:r>
      <w:r w:rsidRPr="009F08DB">
        <w:rPr>
          <w:lang w:val="de-DE"/>
        </w:rPr>
        <w:t xml:space="preserve"> 2 (67M22)</w:t>
      </w:r>
      <w:r w:rsidRPr="009F08DB">
        <w:rPr>
          <w:lang w:val="de-DE"/>
        </w:rPr>
        <w:br/>
        <w:t xml:space="preserve">FLT 2050: </w:t>
      </w:r>
      <w:r w:rsidR="004E654C" w:rsidRPr="009F08DB">
        <w:rPr>
          <w:lang w:val="de-DE"/>
        </w:rPr>
        <w:t>GRUNDSTELLUNG ZUFÜHRUNG</w:t>
      </w:r>
      <w:r w:rsidRPr="009F08DB">
        <w:rPr>
          <w:lang w:val="de-DE"/>
        </w:rPr>
        <w:t xml:space="preserve"> 2 (67M22)</w:t>
      </w:r>
      <w:bookmarkEnd w:id="279"/>
    </w:p>
    <w:p w14:paraId="43731AF1"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26592BFE" w14:textId="77777777" w:rsidTr="00F31005">
        <w:trPr>
          <w:trHeight w:val="343"/>
        </w:trPr>
        <w:tc>
          <w:tcPr>
            <w:tcW w:w="2154" w:type="dxa"/>
            <w:shd w:val="clear" w:color="auto" w:fill="F2F2F2" w:themeFill="background1" w:themeFillShade="F2"/>
          </w:tcPr>
          <w:p w14:paraId="31DD74A1" w14:textId="7BE76DE2" w:rsidR="005721B8" w:rsidRPr="009F08DB" w:rsidRDefault="00D8280B" w:rsidP="00190981">
            <w:pPr>
              <w:pStyle w:val="Textkrper"/>
              <w:spacing w:after="0"/>
              <w:rPr>
                <w:b/>
                <w:lang w:val="de-DE"/>
              </w:rPr>
            </w:pPr>
            <w:r w:rsidRPr="009F08DB">
              <w:rPr>
                <w:b/>
                <w:lang w:val="de-DE"/>
              </w:rPr>
              <w:t>Testziel</w:t>
            </w:r>
          </w:p>
        </w:tc>
        <w:tc>
          <w:tcPr>
            <w:tcW w:w="7257" w:type="dxa"/>
          </w:tcPr>
          <w:p w14:paraId="0C1F8A86" w14:textId="6566E5ED" w:rsidR="005721B8" w:rsidRPr="009F08DB" w:rsidRDefault="00A7704C" w:rsidP="00190981">
            <w:pPr>
              <w:pStyle w:val="BulletTabtext"/>
              <w:rPr>
                <w:lang w:val="de-DE"/>
              </w:rPr>
            </w:pPr>
            <w:r w:rsidRPr="009F08DB">
              <w:rPr>
                <w:lang w:val="de-DE"/>
              </w:rPr>
              <w:t>Test, ob die richtige Störmeldung im Bedienfeld erscheint</w:t>
            </w:r>
          </w:p>
          <w:p w14:paraId="17D01F9B" w14:textId="7462C4A9" w:rsidR="00F31005" w:rsidRPr="009F08DB" w:rsidRDefault="00F31005" w:rsidP="00F31005">
            <w:pPr>
              <w:pStyle w:val="Abstandshalter"/>
              <w:rPr>
                <w:lang w:val="de-DE"/>
              </w:rPr>
            </w:pPr>
          </w:p>
        </w:tc>
      </w:tr>
      <w:tr w:rsidR="005721B8" w:rsidRPr="00387A0C" w14:paraId="129F2A8D" w14:textId="77777777" w:rsidTr="00190981">
        <w:trPr>
          <w:trHeight w:val="170"/>
        </w:trPr>
        <w:tc>
          <w:tcPr>
            <w:tcW w:w="2154" w:type="dxa"/>
          </w:tcPr>
          <w:p w14:paraId="45F968F8" w14:textId="77777777" w:rsidR="005721B8" w:rsidRPr="009F08DB" w:rsidRDefault="005721B8" w:rsidP="00190981">
            <w:pPr>
              <w:pStyle w:val="Textkrper"/>
              <w:spacing w:before="0" w:after="0"/>
              <w:rPr>
                <w:sz w:val="8"/>
                <w:szCs w:val="8"/>
                <w:lang w:val="de-DE"/>
              </w:rPr>
            </w:pPr>
          </w:p>
        </w:tc>
        <w:tc>
          <w:tcPr>
            <w:tcW w:w="7257" w:type="dxa"/>
          </w:tcPr>
          <w:p w14:paraId="0C3CC6B1" w14:textId="77777777" w:rsidR="005721B8" w:rsidRPr="009F08DB" w:rsidRDefault="005721B8" w:rsidP="00190981">
            <w:pPr>
              <w:pStyle w:val="Textkrper"/>
              <w:spacing w:before="0" w:after="0"/>
              <w:rPr>
                <w:sz w:val="8"/>
                <w:szCs w:val="8"/>
                <w:lang w:val="de-DE"/>
              </w:rPr>
            </w:pPr>
          </w:p>
        </w:tc>
      </w:tr>
      <w:tr w:rsidR="005721B8" w:rsidRPr="009F08DB" w14:paraId="21691224" w14:textId="77777777" w:rsidTr="00190981">
        <w:trPr>
          <w:trHeight w:val="471"/>
        </w:trPr>
        <w:tc>
          <w:tcPr>
            <w:tcW w:w="2154" w:type="dxa"/>
            <w:shd w:val="clear" w:color="auto" w:fill="F2F2F2" w:themeFill="background1" w:themeFillShade="F2"/>
          </w:tcPr>
          <w:p w14:paraId="7F302A2D" w14:textId="17C82CFF" w:rsidR="005721B8" w:rsidRPr="009F08DB" w:rsidRDefault="00D8280B" w:rsidP="00190981">
            <w:pPr>
              <w:pStyle w:val="Textkrper"/>
              <w:spacing w:after="0"/>
              <w:rPr>
                <w:b/>
                <w:lang w:val="de-DE"/>
              </w:rPr>
            </w:pPr>
            <w:r w:rsidRPr="009F08DB">
              <w:rPr>
                <w:b/>
                <w:lang w:val="de-DE"/>
              </w:rPr>
              <w:t>Testdurchführung</w:t>
            </w:r>
          </w:p>
        </w:tc>
        <w:tc>
          <w:tcPr>
            <w:tcW w:w="7257" w:type="dxa"/>
          </w:tcPr>
          <w:p w14:paraId="75CF0112" w14:textId="77777777" w:rsidR="005721B8" w:rsidRPr="009F08DB" w:rsidRDefault="005721B8" w:rsidP="00190981">
            <w:pPr>
              <w:pStyle w:val="Textkrper"/>
              <w:spacing w:after="0"/>
              <w:rPr>
                <w:lang w:val="de-DE"/>
              </w:rPr>
            </w:pPr>
          </w:p>
        </w:tc>
      </w:tr>
      <w:tr w:rsidR="005721B8" w:rsidRPr="009F08DB" w14:paraId="6826211C" w14:textId="77777777" w:rsidTr="00F31005">
        <w:trPr>
          <w:trHeight w:val="260"/>
        </w:trPr>
        <w:tc>
          <w:tcPr>
            <w:tcW w:w="2154" w:type="dxa"/>
            <w:shd w:val="clear" w:color="auto" w:fill="F2F2F2" w:themeFill="background1" w:themeFillShade="F2"/>
          </w:tcPr>
          <w:p w14:paraId="2A96D6D4" w14:textId="43F00BB5" w:rsidR="005721B8" w:rsidRPr="009F08DB" w:rsidRDefault="00D41D58" w:rsidP="00190981">
            <w:pPr>
              <w:pStyle w:val="Textkrper"/>
              <w:spacing w:after="0"/>
              <w:rPr>
                <w:lang w:val="de-DE"/>
              </w:rPr>
            </w:pPr>
            <w:r w:rsidRPr="009F08DB">
              <w:rPr>
                <w:lang w:val="de-DE"/>
              </w:rPr>
              <w:t>Testvoraussetzungen</w:t>
            </w:r>
          </w:p>
        </w:tc>
        <w:tc>
          <w:tcPr>
            <w:tcW w:w="7257" w:type="dxa"/>
          </w:tcPr>
          <w:p w14:paraId="2472EE38" w14:textId="7B8833B5"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2D7477D6" w14:textId="2BB6F21C" w:rsidR="00F31005" w:rsidRPr="009F08DB" w:rsidRDefault="00F31005" w:rsidP="00F31005">
            <w:pPr>
              <w:pStyle w:val="Abstandshalter"/>
              <w:rPr>
                <w:lang w:val="de-DE"/>
              </w:rPr>
            </w:pPr>
          </w:p>
        </w:tc>
      </w:tr>
      <w:tr w:rsidR="005721B8" w:rsidRPr="009F08DB" w14:paraId="6B01033D" w14:textId="77777777" w:rsidTr="00190981">
        <w:trPr>
          <w:trHeight w:val="697"/>
        </w:trPr>
        <w:tc>
          <w:tcPr>
            <w:tcW w:w="2154" w:type="dxa"/>
            <w:shd w:val="clear" w:color="auto" w:fill="F2F2F2" w:themeFill="background1" w:themeFillShade="F2"/>
          </w:tcPr>
          <w:p w14:paraId="19D11D3F" w14:textId="5629D647" w:rsidR="005721B8" w:rsidRPr="009F08DB" w:rsidRDefault="00D8280B" w:rsidP="00190981">
            <w:pPr>
              <w:pStyle w:val="Textkrper"/>
              <w:spacing w:after="0"/>
              <w:rPr>
                <w:lang w:val="de-DE"/>
              </w:rPr>
            </w:pPr>
            <w:r w:rsidRPr="009F08DB">
              <w:rPr>
                <w:lang w:val="de-DE"/>
              </w:rPr>
              <w:t>Erforderliche Tätigkeit</w:t>
            </w:r>
          </w:p>
        </w:tc>
        <w:tc>
          <w:tcPr>
            <w:tcW w:w="7257" w:type="dxa"/>
          </w:tcPr>
          <w:p w14:paraId="7335F7D2" w14:textId="125AA575" w:rsidR="00F31005" w:rsidRPr="009F08DB" w:rsidRDefault="00762C1A" w:rsidP="00F31005">
            <w:pPr>
              <w:pStyle w:val="BulletTabtext"/>
              <w:rPr>
                <w:lang w:val="de-DE"/>
              </w:rPr>
            </w:pPr>
            <w:r w:rsidRPr="009F08DB">
              <w:rPr>
                <w:lang w:val="de-DE"/>
              </w:rPr>
              <w:t>Aktiviere SWS</w:t>
            </w:r>
            <w:r w:rsidR="00F31005" w:rsidRPr="009F08DB">
              <w:rPr>
                <w:lang w:val="de-DE"/>
              </w:rPr>
              <w:t xml:space="preserve"> 500 </w:t>
            </w:r>
            <w:r w:rsidR="00792679" w:rsidRPr="009F08DB">
              <w:rPr>
                <w:lang w:val="de-DE"/>
              </w:rPr>
              <w:t>„</w:t>
            </w:r>
            <w:r w:rsidR="00C46CA9" w:rsidRPr="009F08DB">
              <w:rPr>
                <w:lang w:val="de-DE"/>
              </w:rPr>
              <w:t>Zuführung 2</w:t>
            </w:r>
            <w:r w:rsidR="00792679" w:rsidRPr="009F08DB">
              <w:rPr>
                <w:lang w:val="de-DE"/>
              </w:rPr>
              <w:t>“</w:t>
            </w:r>
          </w:p>
          <w:p w14:paraId="2B4569F2" w14:textId="49D15B26" w:rsidR="005721B8" w:rsidRPr="009F08DB" w:rsidRDefault="00EA3973" w:rsidP="00F31005">
            <w:pPr>
              <w:pStyle w:val="BulletTabtext"/>
              <w:rPr>
                <w:lang w:val="de-DE"/>
              </w:rPr>
            </w:pPr>
            <w:r w:rsidRPr="009F08DB">
              <w:rPr>
                <w:lang w:val="de-DE"/>
              </w:rPr>
              <w:t xml:space="preserve">Eingang </w:t>
            </w:r>
            <w:r w:rsidR="00792679" w:rsidRPr="009F08DB">
              <w:rPr>
                <w:lang w:val="de-DE"/>
              </w:rPr>
              <w:t>„</w:t>
            </w:r>
            <w:r w:rsidR="00F31005" w:rsidRPr="009F08DB">
              <w:rPr>
                <w:lang w:val="de-DE"/>
              </w:rPr>
              <w:t>12</w:t>
            </w:r>
            <w:r w:rsidR="00792679" w:rsidRPr="009F08DB">
              <w:rPr>
                <w:lang w:val="de-DE"/>
              </w:rPr>
              <w:t>“</w:t>
            </w:r>
            <w:r w:rsidR="00F31005" w:rsidRPr="009F08DB">
              <w:rPr>
                <w:lang w:val="de-DE"/>
              </w:rPr>
              <w:t xml:space="preserve"> </w:t>
            </w:r>
            <w:r w:rsidR="00D66D03" w:rsidRPr="009F08DB">
              <w:rPr>
                <w:lang w:val="de-DE"/>
              </w:rPr>
              <w:t>an Kontrolleinheit</w:t>
            </w:r>
            <w:r w:rsidR="00F31005" w:rsidRPr="009F08DB">
              <w:rPr>
                <w:lang w:val="de-DE"/>
              </w:rPr>
              <w:t xml:space="preserve"> </w:t>
            </w:r>
            <w:r w:rsidR="00792679" w:rsidRPr="009F08DB">
              <w:rPr>
                <w:lang w:val="de-DE"/>
              </w:rPr>
              <w:t>„</w:t>
            </w:r>
            <w:r w:rsidR="00F31005" w:rsidRPr="009F08DB">
              <w:rPr>
                <w:lang w:val="de-DE"/>
              </w:rPr>
              <w:t>67A22</w:t>
            </w:r>
            <w:r w:rsidR="00792679" w:rsidRPr="009F08DB">
              <w:rPr>
                <w:lang w:val="de-DE"/>
              </w:rPr>
              <w:t>“</w:t>
            </w:r>
            <w:r w:rsidR="004E654C" w:rsidRPr="009F08DB">
              <w:rPr>
                <w:lang w:val="de-DE"/>
              </w:rPr>
              <w:t xml:space="preserve"> ausstecken</w:t>
            </w:r>
          </w:p>
          <w:p w14:paraId="05641186" w14:textId="0DEF2AB0" w:rsidR="00F31005" w:rsidRPr="009F08DB" w:rsidRDefault="00F31005" w:rsidP="00F31005">
            <w:pPr>
              <w:pStyle w:val="Abstandshalter"/>
              <w:rPr>
                <w:lang w:val="de-DE"/>
              </w:rPr>
            </w:pPr>
          </w:p>
        </w:tc>
      </w:tr>
      <w:tr w:rsidR="005721B8" w:rsidRPr="00387A0C" w14:paraId="1C2A0DDB" w14:textId="77777777" w:rsidTr="00190981">
        <w:trPr>
          <w:trHeight w:val="697"/>
        </w:trPr>
        <w:tc>
          <w:tcPr>
            <w:tcW w:w="2154" w:type="dxa"/>
            <w:shd w:val="clear" w:color="auto" w:fill="F2F2F2" w:themeFill="background1" w:themeFillShade="F2"/>
          </w:tcPr>
          <w:p w14:paraId="20E638E4" w14:textId="2C1AA72E" w:rsidR="005721B8" w:rsidRPr="009F08DB" w:rsidRDefault="008C23D6" w:rsidP="00190981">
            <w:pPr>
              <w:pStyle w:val="Textkrper"/>
              <w:spacing w:after="0"/>
              <w:rPr>
                <w:lang w:val="de-DE"/>
              </w:rPr>
            </w:pPr>
            <w:r w:rsidRPr="009F08DB">
              <w:rPr>
                <w:lang w:val="de-DE"/>
              </w:rPr>
              <w:t>Folge</w:t>
            </w:r>
          </w:p>
        </w:tc>
        <w:tc>
          <w:tcPr>
            <w:tcW w:w="7257" w:type="dxa"/>
          </w:tcPr>
          <w:p w14:paraId="22420210" w14:textId="3B55A859" w:rsidR="00F31005" w:rsidRPr="009F08DB" w:rsidRDefault="00762C1A" w:rsidP="00190981">
            <w:pPr>
              <w:pStyle w:val="BulletTabtext"/>
              <w:rPr>
                <w:lang w:val="de-DE"/>
              </w:rPr>
            </w:pPr>
            <w:r w:rsidRPr="009F08DB">
              <w:rPr>
                <w:lang w:val="de-DE"/>
              </w:rPr>
              <w:t>Störmeldung erscheint im Bedienfeld</w:t>
            </w:r>
            <w:r w:rsidR="00F31005" w:rsidRPr="009F08DB">
              <w:rPr>
                <w:lang w:val="de-DE"/>
              </w:rPr>
              <w:t xml:space="preserve"> </w:t>
            </w:r>
            <w:r w:rsidR="008D5B53" w:rsidRPr="009F08DB">
              <w:rPr>
                <w:lang w:val="de-DE"/>
              </w:rPr>
              <w:t>FLT 246</w:t>
            </w:r>
          </w:p>
          <w:p w14:paraId="5955E6EB" w14:textId="4906A099" w:rsidR="00F31005"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w:t>
            </w:r>
            <w:r w:rsidR="008D5B53" w:rsidRPr="009F08DB">
              <w:rPr>
                <w:lang w:val="de-DE"/>
              </w:rPr>
              <w:t>FLT 2050</w:t>
            </w:r>
          </w:p>
          <w:p w14:paraId="2EFA2EC9" w14:textId="55E8D41C"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126A8982" w14:textId="5F17CC01" w:rsidR="00F31005" w:rsidRPr="009F08DB" w:rsidRDefault="00F31005" w:rsidP="00F31005">
            <w:pPr>
              <w:pStyle w:val="Abstandshalter"/>
              <w:rPr>
                <w:lang w:val="de-DE"/>
              </w:rPr>
            </w:pPr>
          </w:p>
        </w:tc>
      </w:tr>
      <w:tr w:rsidR="005721B8" w:rsidRPr="009F08DB" w14:paraId="39674C6E" w14:textId="77777777" w:rsidTr="00F31005">
        <w:trPr>
          <w:trHeight w:val="306"/>
        </w:trPr>
        <w:tc>
          <w:tcPr>
            <w:tcW w:w="2154" w:type="dxa"/>
            <w:shd w:val="clear" w:color="auto" w:fill="F2F2F2" w:themeFill="background1" w:themeFillShade="F2"/>
          </w:tcPr>
          <w:p w14:paraId="146244EE" w14:textId="40675C89" w:rsidR="005721B8" w:rsidRPr="009F08DB" w:rsidRDefault="00D8280B" w:rsidP="00190981">
            <w:pPr>
              <w:pStyle w:val="Textkrper"/>
              <w:spacing w:after="0"/>
              <w:rPr>
                <w:lang w:val="de-DE"/>
              </w:rPr>
            </w:pPr>
            <w:r w:rsidRPr="009F08DB">
              <w:rPr>
                <w:lang w:val="de-DE"/>
              </w:rPr>
              <w:t>Kommentare</w:t>
            </w:r>
          </w:p>
        </w:tc>
        <w:tc>
          <w:tcPr>
            <w:tcW w:w="7257" w:type="dxa"/>
          </w:tcPr>
          <w:p w14:paraId="18FB250C" w14:textId="5EC5A1D4" w:rsidR="005721B8" w:rsidRPr="009F08DB" w:rsidRDefault="00AE36C0" w:rsidP="00190981">
            <w:pPr>
              <w:pStyle w:val="BulletTabtext"/>
              <w:rPr>
                <w:lang w:val="de-DE"/>
              </w:rPr>
            </w:pPr>
            <w:r w:rsidRPr="009F08DB">
              <w:rPr>
                <w:lang w:val="de-DE"/>
              </w:rPr>
              <w:t>Keine</w:t>
            </w:r>
          </w:p>
          <w:p w14:paraId="75C8F4E1" w14:textId="77777777" w:rsidR="005721B8" w:rsidRPr="009F08DB" w:rsidRDefault="005721B8" w:rsidP="00190981">
            <w:pPr>
              <w:pStyle w:val="Abstandshalter"/>
              <w:rPr>
                <w:lang w:val="de-DE"/>
              </w:rPr>
            </w:pPr>
          </w:p>
        </w:tc>
      </w:tr>
      <w:tr w:rsidR="005721B8" w:rsidRPr="009F08DB" w14:paraId="5CFB5617" w14:textId="77777777" w:rsidTr="00190981">
        <w:trPr>
          <w:trHeight w:val="697"/>
        </w:trPr>
        <w:tc>
          <w:tcPr>
            <w:tcW w:w="2154" w:type="dxa"/>
            <w:shd w:val="clear" w:color="auto" w:fill="F2F2F2" w:themeFill="background1" w:themeFillShade="F2"/>
          </w:tcPr>
          <w:p w14:paraId="1177DD95" w14:textId="38F10EA1" w:rsidR="005721B8" w:rsidRPr="009F08DB" w:rsidRDefault="00D41D58" w:rsidP="00190981">
            <w:pPr>
              <w:pStyle w:val="Textkrper"/>
              <w:spacing w:after="0"/>
              <w:rPr>
                <w:lang w:val="de-DE"/>
              </w:rPr>
            </w:pPr>
            <w:r w:rsidRPr="009F08DB">
              <w:rPr>
                <w:lang w:val="de-DE"/>
              </w:rPr>
              <w:t>Quittierung</w:t>
            </w:r>
          </w:p>
        </w:tc>
        <w:tc>
          <w:tcPr>
            <w:tcW w:w="7257" w:type="dxa"/>
          </w:tcPr>
          <w:p w14:paraId="3814511C" w14:textId="3F8A54A5" w:rsidR="00F31005" w:rsidRPr="009F08DB" w:rsidRDefault="006E13F7" w:rsidP="00F31005">
            <w:pPr>
              <w:pStyle w:val="BulletTabtext"/>
              <w:rPr>
                <w:lang w:val="de-DE"/>
              </w:rPr>
            </w:pPr>
            <w:r w:rsidRPr="009F08DB">
              <w:rPr>
                <w:lang w:val="de-DE"/>
              </w:rPr>
              <w:t>Eingang wieder einstecken</w:t>
            </w:r>
          </w:p>
          <w:p w14:paraId="620CACED" w14:textId="5B083D5B"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4586BC87" w14:textId="2F3D69B2" w:rsidR="00F31005" w:rsidRPr="009F08DB" w:rsidRDefault="00F31005" w:rsidP="00F31005">
            <w:pPr>
              <w:pStyle w:val="Abstandshalter"/>
              <w:rPr>
                <w:lang w:val="de-DE"/>
              </w:rPr>
            </w:pPr>
          </w:p>
        </w:tc>
      </w:tr>
    </w:tbl>
    <w:p w14:paraId="3122A266" w14:textId="77777777" w:rsidR="005721B8" w:rsidRPr="009F08DB" w:rsidRDefault="005721B8" w:rsidP="005721B8">
      <w:pPr>
        <w:pStyle w:val="Abstandshalter"/>
        <w:rPr>
          <w:lang w:val="de-DE"/>
        </w:rPr>
      </w:pPr>
    </w:p>
    <w:p w14:paraId="64C2FC62" w14:textId="77777777" w:rsidR="00F31005" w:rsidRPr="009F08DB" w:rsidRDefault="00F31005">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F50FBB5"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8BCE811" w14:textId="05F28FCC"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21F92D1"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0503012" w14:textId="46A9B96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387A0C" w14:paraId="4FF5CEA4" w14:textId="77777777" w:rsidTr="00190981">
        <w:trPr>
          <w:trHeight w:val="697"/>
        </w:trPr>
        <w:tc>
          <w:tcPr>
            <w:tcW w:w="2154" w:type="dxa"/>
            <w:tcBorders>
              <w:bottom w:val="nil"/>
            </w:tcBorders>
            <w:shd w:val="clear" w:color="auto" w:fill="F2F2F2" w:themeFill="background1" w:themeFillShade="F2"/>
          </w:tcPr>
          <w:p w14:paraId="30D50813" w14:textId="472D776F"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7A39904" w14:textId="2EA501A0" w:rsidR="005721B8" w:rsidRPr="009F08DB" w:rsidRDefault="004E654C" w:rsidP="004E654C">
            <w:pPr>
              <w:pStyle w:val="BulletTabtext"/>
              <w:rPr>
                <w:lang w:val="de-DE"/>
              </w:rPr>
            </w:pPr>
            <w:r w:rsidRPr="009F08DB">
              <w:rPr>
                <w:lang w:val="de-DE"/>
              </w:rPr>
              <w:t>Störmeldung erscheint im Bedienfeld FLT 2046</w:t>
            </w:r>
          </w:p>
        </w:tc>
        <w:tc>
          <w:tcPr>
            <w:tcW w:w="1417" w:type="dxa"/>
            <w:tcBorders>
              <w:bottom w:val="nil"/>
            </w:tcBorders>
          </w:tcPr>
          <w:p w14:paraId="5A321FA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82848" behindDoc="0" locked="0" layoutInCell="1" allowOverlap="1" wp14:anchorId="2CFE5012" wp14:editId="335290FD">
                      <wp:simplePos x="0" y="0"/>
                      <wp:positionH relativeFrom="column">
                        <wp:posOffset>-36195</wp:posOffset>
                      </wp:positionH>
                      <wp:positionV relativeFrom="line">
                        <wp:posOffset>36195</wp:posOffset>
                      </wp:positionV>
                      <wp:extent cx="820800" cy="320400"/>
                      <wp:effectExtent l="0" t="0" r="17780" b="22860"/>
                      <wp:wrapNone/>
                      <wp:docPr id="293276522" name="Rechteck: abgerundete Ecken 29327652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D2A8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FE5012" id="Rechteck: abgerundete Ecken 293276522" o:spid="_x0000_s3447" style="position:absolute;left:0;text-align:left;margin-left:-2.85pt;margin-top:2.85pt;width:64.65pt;height:25.25pt;z-index:255182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VaSUXr0C&#10;AADIBQAADgAAAAAAAAAAAAAAAAAuAgAAZHJzL2Uyb0RvYy54bWxQSwECLQAUAAYACAAAACEANZNe&#10;dtoAAAAHAQAADwAAAAAAAAAAAAAAAAAXBQAAZHJzL2Rvd25yZXYueG1sUEsFBgAAAAAEAAQA8wAA&#10;AB4GAAAAAA==&#10;" filled="f" strokecolor="black [3213]" strokeweight=".5pt">
                      <v:textbox>
                        <w:txbxContent>
                          <w:p w14:paraId="53ED2A84" w14:textId="77777777" w:rsidR="00BD5E17" w:rsidRDefault="00BD5E17" w:rsidP="005721B8">
                            <w:pPr>
                              <w:jc w:val="center"/>
                            </w:pPr>
                            <w:r>
                              <w:t>x</w:t>
                            </w:r>
                          </w:p>
                        </w:txbxContent>
                      </v:textbox>
                      <w10:wrap anchory="line"/>
                    </v:roundrect>
                  </w:pict>
                </mc:Fallback>
              </mc:AlternateContent>
            </w:r>
          </w:p>
        </w:tc>
      </w:tr>
      <w:tr w:rsidR="005721B8" w:rsidRPr="00387A0C" w14:paraId="0D01189F" w14:textId="77777777" w:rsidTr="00190981">
        <w:trPr>
          <w:trHeight w:val="697"/>
        </w:trPr>
        <w:tc>
          <w:tcPr>
            <w:tcW w:w="2154" w:type="dxa"/>
            <w:tcBorders>
              <w:top w:val="nil"/>
              <w:bottom w:val="nil"/>
            </w:tcBorders>
            <w:shd w:val="clear" w:color="auto" w:fill="F2F2F2" w:themeFill="background1" w:themeFillShade="F2"/>
          </w:tcPr>
          <w:p w14:paraId="24055C85" w14:textId="77777777" w:rsidR="005721B8" w:rsidRPr="009F08DB" w:rsidRDefault="005721B8" w:rsidP="00190981">
            <w:pPr>
              <w:pStyle w:val="Textkrper"/>
              <w:spacing w:after="0"/>
              <w:rPr>
                <w:lang w:val="de-DE"/>
              </w:rPr>
            </w:pPr>
          </w:p>
        </w:tc>
        <w:tc>
          <w:tcPr>
            <w:tcW w:w="5839" w:type="dxa"/>
            <w:tcBorders>
              <w:top w:val="nil"/>
              <w:bottom w:val="nil"/>
            </w:tcBorders>
          </w:tcPr>
          <w:p w14:paraId="7CBB2637" w14:textId="7CE29673" w:rsidR="005721B8" w:rsidRPr="009F08DB" w:rsidRDefault="004E654C" w:rsidP="00F31005">
            <w:pPr>
              <w:pStyle w:val="BulletTabtext"/>
              <w:rPr>
                <w:lang w:val="de-DE"/>
              </w:rPr>
            </w:pPr>
            <w:r w:rsidRPr="009F08DB">
              <w:rPr>
                <w:lang w:val="de-DE"/>
              </w:rPr>
              <w:t>Störmeldung erscheint im Bedienfeld FLT 2050</w:t>
            </w:r>
          </w:p>
        </w:tc>
        <w:tc>
          <w:tcPr>
            <w:tcW w:w="1417" w:type="dxa"/>
            <w:tcBorders>
              <w:top w:val="nil"/>
              <w:bottom w:val="nil"/>
            </w:tcBorders>
          </w:tcPr>
          <w:p w14:paraId="32B60C4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90016" behindDoc="0" locked="0" layoutInCell="1" allowOverlap="1" wp14:anchorId="01911A92" wp14:editId="36B512A7">
                      <wp:simplePos x="0" y="0"/>
                      <wp:positionH relativeFrom="column">
                        <wp:posOffset>-36195</wp:posOffset>
                      </wp:positionH>
                      <wp:positionV relativeFrom="line">
                        <wp:posOffset>36195</wp:posOffset>
                      </wp:positionV>
                      <wp:extent cx="820800" cy="320400"/>
                      <wp:effectExtent l="0" t="0" r="17780" b="22860"/>
                      <wp:wrapNone/>
                      <wp:docPr id="293276523" name="Rechteck: abgerundete Ecken 29327652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84F01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11A92" id="Rechteck: abgerundete Ecken 293276523" o:spid="_x0000_s3448" style="position:absolute;left:0;text-align:left;margin-left:-2.85pt;margin-top:2.85pt;width:64.65pt;height:25.25pt;z-index:255190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DQhIUG+&#10;AgAAyAUAAA4AAAAAAAAAAAAAAAAALgIAAGRycy9lMm9Eb2MueG1sUEsBAi0AFAAGAAgAAAAhADWT&#10;XnbaAAAABwEAAA8AAAAAAAAAAAAAAAAAGAUAAGRycy9kb3ducmV2LnhtbFBLBQYAAAAABAAEAPMA&#10;AAAfBgAAAAA=&#10;" filled="f" strokecolor="black [3213]" strokeweight=".5pt">
                      <v:textbox>
                        <w:txbxContent>
                          <w:p w14:paraId="4C84F014" w14:textId="77777777" w:rsidR="00BD5E17" w:rsidRDefault="00BD5E17" w:rsidP="005721B8">
                            <w:pPr>
                              <w:jc w:val="center"/>
                            </w:pPr>
                            <w:r>
                              <w:t>x</w:t>
                            </w:r>
                          </w:p>
                        </w:txbxContent>
                      </v:textbox>
                      <w10:wrap anchory="line"/>
                    </v:roundrect>
                  </w:pict>
                </mc:Fallback>
              </mc:AlternateContent>
            </w:r>
          </w:p>
        </w:tc>
      </w:tr>
      <w:tr w:rsidR="005721B8" w:rsidRPr="00387A0C" w14:paraId="0032E34C" w14:textId="77777777" w:rsidTr="00190981">
        <w:trPr>
          <w:trHeight w:val="697"/>
        </w:trPr>
        <w:tc>
          <w:tcPr>
            <w:tcW w:w="2154" w:type="dxa"/>
            <w:tcBorders>
              <w:top w:val="nil"/>
              <w:bottom w:val="nil"/>
            </w:tcBorders>
            <w:shd w:val="clear" w:color="auto" w:fill="F2F2F2" w:themeFill="background1" w:themeFillShade="F2"/>
          </w:tcPr>
          <w:p w14:paraId="7E1A3AAA" w14:textId="77777777" w:rsidR="005721B8" w:rsidRPr="009F08DB" w:rsidRDefault="005721B8" w:rsidP="00190981">
            <w:pPr>
              <w:pStyle w:val="Textkrper"/>
              <w:spacing w:after="0"/>
              <w:rPr>
                <w:lang w:val="de-DE"/>
              </w:rPr>
            </w:pPr>
          </w:p>
        </w:tc>
        <w:tc>
          <w:tcPr>
            <w:tcW w:w="5839" w:type="dxa"/>
            <w:tcBorders>
              <w:top w:val="nil"/>
              <w:bottom w:val="nil"/>
            </w:tcBorders>
          </w:tcPr>
          <w:p w14:paraId="4F4980B8" w14:textId="7C64943E"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1DC0183"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88992" behindDoc="0" locked="0" layoutInCell="1" allowOverlap="1" wp14:anchorId="5B9972AD" wp14:editId="28D12C45">
                      <wp:simplePos x="0" y="0"/>
                      <wp:positionH relativeFrom="column">
                        <wp:posOffset>-36195</wp:posOffset>
                      </wp:positionH>
                      <wp:positionV relativeFrom="line">
                        <wp:posOffset>36195</wp:posOffset>
                      </wp:positionV>
                      <wp:extent cx="820800" cy="320400"/>
                      <wp:effectExtent l="0" t="0" r="17780" b="22860"/>
                      <wp:wrapNone/>
                      <wp:docPr id="293276524" name="Rechteck: abgerundete Ecken 29327652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B1F3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9972AD" id="Rechteck: abgerundete Ecken 293276524" o:spid="_x0000_s3449" style="position:absolute;left:0;text-align:left;margin-left:-2.85pt;margin-top:2.85pt;width:64.65pt;height:25.25pt;z-index:255188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W4TKq+&#10;AgAAyAUAAA4AAAAAAAAAAAAAAAAALgIAAGRycy9lMm9Eb2MueG1sUEsBAi0AFAAGAAgAAAAhADWT&#10;XnbaAAAABwEAAA8AAAAAAAAAAAAAAAAAGAUAAGRycy9kb3ducmV2LnhtbFBLBQYAAAAABAAEAPMA&#10;AAAfBgAAAAA=&#10;" filled="f" strokecolor="black [3213]" strokeweight=".5pt">
                      <v:textbox>
                        <w:txbxContent>
                          <w:p w14:paraId="22FB1F36" w14:textId="77777777" w:rsidR="00BD5E17" w:rsidRDefault="00BD5E17" w:rsidP="005721B8">
                            <w:pPr>
                              <w:jc w:val="center"/>
                            </w:pPr>
                            <w:r>
                              <w:t>x</w:t>
                            </w:r>
                          </w:p>
                        </w:txbxContent>
                      </v:textbox>
                      <w10:wrap anchory="line"/>
                    </v:roundrect>
                  </w:pict>
                </mc:Fallback>
              </mc:AlternateContent>
            </w:r>
          </w:p>
        </w:tc>
      </w:tr>
      <w:tr w:rsidR="005721B8" w:rsidRPr="009F08DB" w14:paraId="60685920" w14:textId="77777777" w:rsidTr="00190981">
        <w:trPr>
          <w:trHeight w:val="1701"/>
        </w:trPr>
        <w:tc>
          <w:tcPr>
            <w:tcW w:w="2154" w:type="dxa"/>
            <w:shd w:val="clear" w:color="auto" w:fill="F2F2F2" w:themeFill="background1" w:themeFillShade="F2"/>
          </w:tcPr>
          <w:p w14:paraId="22DE6B49" w14:textId="6E2DF1CF"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9C68851"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86944" behindDoc="0" locked="0" layoutInCell="1" allowOverlap="1" wp14:anchorId="2EC6333A" wp14:editId="04A7FB5C">
                      <wp:simplePos x="0" y="0"/>
                      <wp:positionH relativeFrom="column">
                        <wp:posOffset>-5715</wp:posOffset>
                      </wp:positionH>
                      <wp:positionV relativeFrom="line">
                        <wp:posOffset>72390</wp:posOffset>
                      </wp:positionV>
                      <wp:extent cx="4500000" cy="942975"/>
                      <wp:effectExtent l="0" t="0" r="15240" b="28575"/>
                      <wp:wrapNone/>
                      <wp:docPr id="293276526" name="Rechteck: abgerundete Ecken 29327652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0A7D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6333A" id="Rechteck: abgerundete Ecken 293276526" o:spid="_x0000_s3450" style="position:absolute;left:0;text-align:left;margin-left:-.45pt;margin-top:5.7pt;width:354.35pt;height:74.25pt;z-index:255186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hV/Sj&#10;vQIAAMkFAAAOAAAAAAAAAAAAAAAAAC4CAABkcnMvZTJvRG9jLnhtbFBLAQItABQABgAIAAAAIQDv&#10;Mn/u3AAAAAgBAAAPAAAAAAAAAAAAAAAAABcFAABkcnMvZG93bnJldi54bWxQSwUGAAAAAAQABADz&#10;AAAAIAYAAAAA&#10;" filled="f" strokecolor="black [3213]" strokeweight=".5pt">
                      <v:textbox>
                        <w:txbxContent>
                          <w:p w14:paraId="07F0A7D3" w14:textId="77777777" w:rsidR="00BD5E17" w:rsidRDefault="00BD5E17" w:rsidP="005721B8">
                            <w:pPr>
                              <w:jc w:val="center"/>
                            </w:pPr>
                            <w:r>
                              <w:t>x</w:t>
                            </w:r>
                          </w:p>
                        </w:txbxContent>
                      </v:textbox>
                      <w10:wrap anchory="line"/>
                    </v:roundrect>
                  </w:pict>
                </mc:Fallback>
              </mc:AlternateContent>
            </w:r>
          </w:p>
        </w:tc>
      </w:tr>
    </w:tbl>
    <w:p w14:paraId="1E300854" w14:textId="77777777" w:rsidR="005721B8" w:rsidRPr="009F08DB" w:rsidRDefault="005721B8" w:rsidP="005721B8">
      <w:pPr>
        <w:pStyle w:val="Textkrper"/>
        <w:rPr>
          <w:lang w:val="de-DE"/>
        </w:rPr>
      </w:pPr>
    </w:p>
    <w:p w14:paraId="33BC40FA" w14:textId="2FF0F8EB" w:rsidR="005721B8" w:rsidRPr="009F08DB" w:rsidRDefault="005721B8" w:rsidP="005721B8">
      <w:pPr>
        <w:pStyle w:val="Textkrper"/>
        <w:rPr>
          <w:lang w:val="de-DE"/>
        </w:rPr>
      </w:pPr>
    </w:p>
    <w:p w14:paraId="4A8A191A" w14:textId="1BD7CA18" w:rsidR="00F31005" w:rsidRPr="009F08DB" w:rsidRDefault="00F31005" w:rsidP="005721B8">
      <w:pPr>
        <w:pStyle w:val="Textkrper"/>
        <w:rPr>
          <w:lang w:val="de-DE"/>
        </w:rPr>
      </w:pPr>
    </w:p>
    <w:p w14:paraId="4070ABA6" w14:textId="3FAF8A0C" w:rsidR="00F31005" w:rsidRPr="009F08DB" w:rsidRDefault="00F31005" w:rsidP="005721B8">
      <w:pPr>
        <w:pStyle w:val="Textkrper"/>
        <w:rPr>
          <w:lang w:val="de-DE"/>
        </w:rPr>
      </w:pPr>
    </w:p>
    <w:p w14:paraId="4C4FBE28" w14:textId="6FC695AE" w:rsidR="00F31005" w:rsidRPr="009F08DB" w:rsidRDefault="00F31005" w:rsidP="005721B8">
      <w:pPr>
        <w:pStyle w:val="Textkrper"/>
        <w:rPr>
          <w:lang w:val="de-DE"/>
        </w:rPr>
      </w:pPr>
    </w:p>
    <w:p w14:paraId="30691458" w14:textId="634B7EA7" w:rsidR="00F31005" w:rsidRPr="009F08DB" w:rsidRDefault="00F31005" w:rsidP="005721B8">
      <w:pPr>
        <w:pStyle w:val="Textkrper"/>
        <w:rPr>
          <w:lang w:val="de-DE"/>
        </w:rPr>
      </w:pPr>
    </w:p>
    <w:p w14:paraId="6246A72E" w14:textId="05AB65FA" w:rsidR="00F31005" w:rsidRPr="009F08DB" w:rsidRDefault="00F31005" w:rsidP="005721B8">
      <w:pPr>
        <w:pStyle w:val="Textkrper"/>
        <w:rPr>
          <w:lang w:val="de-DE"/>
        </w:rPr>
      </w:pPr>
    </w:p>
    <w:p w14:paraId="1B73D5E7" w14:textId="113C4812" w:rsidR="00F31005" w:rsidRPr="009F08DB" w:rsidRDefault="00F31005" w:rsidP="005721B8">
      <w:pPr>
        <w:pStyle w:val="Textkrper"/>
        <w:rPr>
          <w:lang w:val="de-DE"/>
        </w:rPr>
      </w:pPr>
    </w:p>
    <w:p w14:paraId="50A5A804" w14:textId="79980EFE" w:rsidR="00F31005" w:rsidRPr="009F08DB" w:rsidRDefault="00F31005" w:rsidP="005721B8">
      <w:pPr>
        <w:pStyle w:val="Textkrper"/>
        <w:rPr>
          <w:lang w:val="de-DE"/>
        </w:rPr>
      </w:pPr>
    </w:p>
    <w:p w14:paraId="59842F3E" w14:textId="343915F2" w:rsidR="00F31005" w:rsidRPr="009F08DB" w:rsidRDefault="00F31005" w:rsidP="005721B8">
      <w:pPr>
        <w:pStyle w:val="Textkrper"/>
        <w:rPr>
          <w:lang w:val="de-DE"/>
        </w:rPr>
      </w:pPr>
    </w:p>
    <w:p w14:paraId="0D0BAB5A" w14:textId="7C23D470" w:rsidR="00F31005" w:rsidRPr="009F08DB" w:rsidRDefault="00F31005" w:rsidP="005721B8">
      <w:pPr>
        <w:pStyle w:val="Textkrper"/>
        <w:rPr>
          <w:lang w:val="de-DE"/>
        </w:rPr>
      </w:pPr>
    </w:p>
    <w:p w14:paraId="0599BFDC" w14:textId="3B9BFADA" w:rsidR="00F31005" w:rsidRPr="009F08DB" w:rsidRDefault="00F31005" w:rsidP="005721B8">
      <w:pPr>
        <w:pStyle w:val="Textkrper"/>
        <w:rPr>
          <w:lang w:val="de-DE"/>
        </w:rPr>
      </w:pPr>
    </w:p>
    <w:p w14:paraId="69F352B0" w14:textId="7662617F" w:rsidR="00F31005" w:rsidRPr="009F08DB" w:rsidRDefault="00F31005" w:rsidP="005721B8">
      <w:pPr>
        <w:pStyle w:val="Textkrper"/>
        <w:rPr>
          <w:lang w:val="de-DE"/>
        </w:rPr>
      </w:pPr>
    </w:p>
    <w:p w14:paraId="37434650" w14:textId="572B206C" w:rsidR="00F31005" w:rsidRPr="009F08DB" w:rsidRDefault="00F31005" w:rsidP="005721B8">
      <w:pPr>
        <w:pStyle w:val="Textkrper"/>
        <w:rPr>
          <w:lang w:val="de-DE"/>
        </w:rPr>
      </w:pPr>
    </w:p>
    <w:p w14:paraId="2C87AD45" w14:textId="30A084B4" w:rsidR="00F31005" w:rsidRPr="009F08DB" w:rsidRDefault="00F31005" w:rsidP="005721B8">
      <w:pPr>
        <w:pStyle w:val="Textkrper"/>
        <w:rPr>
          <w:lang w:val="de-DE"/>
        </w:rPr>
      </w:pPr>
    </w:p>
    <w:p w14:paraId="41277B3D" w14:textId="77777777" w:rsidR="00D87089" w:rsidRDefault="00D87089" w:rsidP="005721B8">
      <w:pPr>
        <w:pStyle w:val="Textkrper"/>
        <w:rPr>
          <w:lang w:val="de-DE"/>
        </w:rPr>
      </w:pPr>
    </w:p>
    <w:p w14:paraId="2E9FF9E4" w14:textId="03A852DB" w:rsidR="00F31005" w:rsidRDefault="00F31005" w:rsidP="005721B8">
      <w:pPr>
        <w:pStyle w:val="Textkrper"/>
        <w:rPr>
          <w:lang w:val="de-DE"/>
        </w:rPr>
      </w:pPr>
    </w:p>
    <w:p w14:paraId="6B7F406C" w14:textId="00783FE2" w:rsidR="00D87089" w:rsidRDefault="00D87089" w:rsidP="005721B8">
      <w:pPr>
        <w:pStyle w:val="Textkrper"/>
        <w:rPr>
          <w:lang w:val="de-DE"/>
        </w:rPr>
      </w:pPr>
    </w:p>
    <w:p w14:paraId="20376239" w14:textId="77777777" w:rsidR="00D87089" w:rsidRPr="009F08DB" w:rsidRDefault="00D87089" w:rsidP="005721B8">
      <w:pPr>
        <w:pStyle w:val="Textkrper"/>
        <w:rPr>
          <w:lang w:val="de-DE"/>
        </w:rPr>
      </w:pPr>
    </w:p>
    <w:p w14:paraId="58159514"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D0CC1EF" w14:textId="77777777" w:rsidTr="00626664">
        <w:trPr>
          <w:trHeight w:val="1020"/>
        </w:trPr>
        <w:tc>
          <w:tcPr>
            <w:tcW w:w="2154" w:type="dxa"/>
            <w:shd w:val="clear" w:color="auto" w:fill="F2F2F2" w:themeFill="background1" w:themeFillShade="F2"/>
          </w:tcPr>
          <w:p w14:paraId="4F050D70" w14:textId="44C4CBDD"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FE14E1E" w14:textId="6B2384BB" w:rsidR="00626664" w:rsidRPr="009F08DB" w:rsidRDefault="00745279" w:rsidP="00190981">
            <w:pPr>
              <w:pStyle w:val="Textkrper"/>
              <w:tabs>
                <w:tab w:val="left" w:pos="284"/>
              </w:tabs>
              <w:spacing w:after="0"/>
              <w:rPr>
                <w:lang w:val="de-DE"/>
              </w:rPr>
            </w:pPr>
            <w:r w:rsidRPr="009F08DB">
              <w:rPr>
                <w:lang w:val="de-DE"/>
              </w:rPr>
              <w:t>ja/nein</w:t>
            </w:r>
          </w:p>
          <w:p w14:paraId="517E92D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15616" behindDoc="0" locked="0" layoutInCell="1" allowOverlap="1" wp14:anchorId="3B62B03E" wp14:editId="541020BA">
                      <wp:simplePos x="0" y="0"/>
                      <wp:positionH relativeFrom="column">
                        <wp:posOffset>635</wp:posOffset>
                      </wp:positionH>
                      <wp:positionV relativeFrom="paragraph">
                        <wp:posOffset>36195</wp:posOffset>
                      </wp:positionV>
                      <wp:extent cx="820800" cy="320400"/>
                      <wp:effectExtent l="0" t="0" r="17780" b="22860"/>
                      <wp:wrapNone/>
                      <wp:docPr id="293276527" name="Rechteck: abgerundete Ecken 29327652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62ECF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2B03E" id="Rechteck: abgerundete Ecken 293276527" o:spid="_x0000_s3451" style="position:absolute;left:0;text-align:left;margin-left:.05pt;margin-top:2.85pt;width:64.65pt;height:25.25pt;z-index:2584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rvHvgIAAMgFAAAOAAAAZHJzL2Uyb0RvYy54bWysVN9P2zAQfp+0/8Hy+0gaW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9lrvHvgIA&#10;AMgFAAAOAAAAAAAAAAAAAAAAAC4CAABkcnMvZTJvRG9jLnhtbFBLAQItABQABgAIAAAAIQCbrlPC&#10;2AAAAAUBAAAPAAAAAAAAAAAAAAAAABgFAABkcnMvZG93bnJldi54bWxQSwUGAAAAAAQABADzAAAA&#10;HQYAAAAA&#10;" filled="f" strokecolor="black [3213]" strokeweight=".5pt">
                      <v:textbox>
                        <w:txbxContent>
                          <w:p w14:paraId="3662ECF2" w14:textId="77777777" w:rsidR="00BD5E17" w:rsidRDefault="00BD5E17" w:rsidP="005721B8">
                            <w:pPr>
                              <w:jc w:val="center"/>
                            </w:pPr>
                            <w:r>
                              <w:t>x</w:t>
                            </w:r>
                          </w:p>
                        </w:txbxContent>
                      </v:textbox>
                    </v:roundrect>
                  </w:pict>
                </mc:Fallback>
              </mc:AlternateContent>
            </w:r>
          </w:p>
        </w:tc>
        <w:tc>
          <w:tcPr>
            <w:tcW w:w="5839" w:type="dxa"/>
            <w:shd w:val="clear" w:color="auto" w:fill="auto"/>
          </w:tcPr>
          <w:p w14:paraId="7FD50A70" w14:textId="0F445B81" w:rsidR="00626664" w:rsidRPr="009F08DB" w:rsidRDefault="00745279" w:rsidP="00190981">
            <w:pPr>
              <w:pStyle w:val="Textkrper"/>
              <w:tabs>
                <w:tab w:val="left" w:pos="284"/>
              </w:tabs>
              <w:spacing w:after="0"/>
              <w:rPr>
                <w:lang w:val="de-DE"/>
              </w:rPr>
            </w:pPr>
            <w:r w:rsidRPr="009F08DB">
              <w:rPr>
                <w:lang w:val="de-DE"/>
              </w:rPr>
              <w:t>Datum/Kurzzeichen</w:t>
            </w:r>
          </w:p>
          <w:p w14:paraId="2AFE68F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16640" behindDoc="0" locked="0" layoutInCell="1" allowOverlap="1" wp14:anchorId="09C4501F" wp14:editId="4B4272DA">
                      <wp:simplePos x="0" y="0"/>
                      <wp:positionH relativeFrom="column">
                        <wp:posOffset>1746</wp:posOffset>
                      </wp:positionH>
                      <wp:positionV relativeFrom="line">
                        <wp:posOffset>32703</wp:posOffset>
                      </wp:positionV>
                      <wp:extent cx="3592354" cy="320400"/>
                      <wp:effectExtent l="0" t="0" r="27305" b="22860"/>
                      <wp:wrapNone/>
                      <wp:docPr id="293276528" name="Rechteck: abgerundete Ecken 29327652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28C89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4501F" id="Rechteck: abgerundete Ecken 293276528" o:spid="_x0000_s3452" style="position:absolute;left:0;text-align:left;margin-left:.15pt;margin-top:2.6pt;width:282.85pt;height:25.25pt;z-index:258416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C9Qv&#10;acACAADJBQAADgAAAAAAAAAAAAAAAAAuAgAAZHJzL2Uyb0RvYy54bWxQSwECLQAUAAYACAAAACEA&#10;EJF9vtoAAAAFAQAADwAAAAAAAAAAAAAAAAAaBQAAZHJzL2Rvd25yZXYueG1sUEsFBgAAAAAEAAQA&#10;8wAAACEGAAAAAA==&#10;" filled="f" strokecolor="black [3213]" strokeweight=".5pt">
                      <v:textbox>
                        <w:txbxContent>
                          <w:p w14:paraId="0C28C899" w14:textId="77777777" w:rsidR="00BD5E17" w:rsidRDefault="00BD5E17" w:rsidP="005721B8">
                            <w:pPr>
                              <w:jc w:val="center"/>
                            </w:pPr>
                            <w:r>
                              <w:t>x</w:t>
                            </w:r>
                          </w:p>
                        </w:txbxContent>
                      </v:textbox>
                      <w10:wrap anchory="line"/>
                    </v:roundrect>
                  </w:pict>
                </mc:Fallback>
              </mc:AlternateContent>
            </w:r>
          </w:p>
        </w:tc>
      </w:tr>
      <w:tr w:rsidR="00626664" w:rsidRPr="009F08DB" w14:paraId="0489E14C" w14:textId="77777777" w:rsidTr="00626664">
        <w:trPr>
          <w:trHeight w:val="1020"/>
        </w:trPr>
        <w:tc>
          <w:tcPr>
            <w:tcW w:w="2154" w:type="dxa"/>
            <w:shd w:val="clear" w:color="auto" w:fill="F2F2F2" w:themeFill="background1" w:themeFillShade="F2"/>
          </w:tcPr>
          <w:p w14:paraId="6D78EC9A" w14:textId="28070A62"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5319B6AC" w14:textId="0DD8CC8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17664" behindDoc="0" locked="0" layoutInCell="1" allowOverlap="1" wp14:anchorId="4F3CFADF" wp14:editId="71712981">
                      <wp:simplePos x="0" y="0"/>
                      <wp:positionH relativeFrom="column">
                        <wp:posOffset>-5715</wp:posOffset>
                      </wp:positionH>
                      <wp:positionV relativeFrom="line">
                        <wp:posOffset>252095</wp:posOffset>
                      </wp:positionV>
                      <wp:extent cx="4500000" cy="320400"/>
                      <wp:effectExtent l="0" t="0" r="15240" b="22860"/>
                      <wp:wrapNone/>
                      <wp:docPr id="293276529" name="Rechteck: abgerundete Ecken 29327652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4506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CFADF" id="Rechteck: abgerundete Ecken 293276529" o:spid="_x0000_s3453" style="position:absolute;left:0;text-align:left;margin-left:-.45pt;margin-top:19.85pt;width:354.35pt;height:25.25pt;z-index:258417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LPpNHy8&#10;AgAAyQUAAA4AAAAAAAAAAAAAAAAALgIAAGRycy9lMm9Eb2MueG1sUEsBAi0AFAAGAAgAAAAhAHhH&#10;TL3cAAAABwEAAA8AAAAAAAAAAAAAAAAAFgUAAGRycy9kb3ducmV2LnhtbFBLBQYAAAAABAAEAPMA&#10;AAAfBgAAAAA=&#10;" filled="f" strokecolor="black [3213]" strokeweight=".5pt">
                      <v:textbox>
                        <w:txbxContent>
                          <w:p w14:paraId="13A45067"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C81BF86" w14:textId="77777777" w:rsidR="00626664" w:rsidRPr="009F08DB" w:rsidRDefault="00626664" w:rsidP="00190981">
            <w:pPr>
              <w:pStyle w:val="Textkrper"/>
              <w:tabs>
                <w:tab w:val="left" w:pos="284"/>
              </w:tabs>
              <w:spacing w:after="0"/>
              <w:rPr>
                <w:lang w:val="de-DE"/>
              </w:rPr>
            </w:pPr>
          </w:p>
        </w:tc>
      </w:tr>
    </w:tbl>
    <w:p w14:paraId="3FC18B5D" w14:textId="3B3BE069" w:rsidR="005721B8" w:rsidRPr="009F08DB" w:rsidRDefault="00F31005" w:rsidP="00897659">
      <w:pPr>
        <w:pStyle w:val="berschrift3nummeriert"/>
        <w:rPr>
          <w:lang w:val="de-DE"/>
        </w:rPr>
      </w:pPr>
      <w:bookmarkStart w:id="280" w:name="_Toc118817792"/>
      <w:r w:rsidRPr="009F08DB">
        <w:rPr>
          <w:lang w:val="de-DE"/>
        </w:rPr>
        <w:t xml:space="preserve">FLT 2047: </w:t>
      </w:r>
      <w:r w:rsidR="008D5B53" w:rsidRPr="009F08DB">
        <w:rPr>
          <w:lang w:val="de-DE"/>
        </w:rPr>
        <w:t>SCHRITTNUMMER NICHT ERREICHT ZUFÜHRUNG</w:t>
      </w:r>
      <w:r w:rsidRPr="009F08DB">
        <w:rPr>
          <w:lang w:val="de-DE"/>
        </w:rPr>
        <w:t xml:space="preserve"> 2 (67M23)</w:t>
      </w:r>
      <w:r w:rsidRPr="009F08DB">
        <w:rPr>
          <w:lang w:val="de-DE"/>
        </w:rPr>
        <w:br/>
        <w:t xml:space="preserve">FLT 2051: </w:t>
      </w:r>
      <w:r w:rsidR="008D5B53" w:rsidRPr="009F08DB">
        <w:rPr>
          <w:lang w:val="de-DE"/>
        </w:rPr>
        <w:t>GRUNDSTELLUNG ZUFÜHRUNG 2</w:t>
      </w:r>
      <w:r w:rsidRPr="009F08DB">
        <w:rPr>
          <w:lang w:val="de-DE"/>
        </w:rPr>
        <w:t xml:space="preserve"> 2 (67M23)</w:t>
      </w:r>
      <w:bookmarkEnd w:id="280"/>
    </w:p>
    <w:p w14:paraId="7F0C4A58"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11E5BB43" w14:textId="77777777" w:rsidTr="00F31005">
        <w:trPr>
          <w:trHeight w:val="201"/>
        </w:trPr>
        <w:tc>
          <w:tcPr>
            <w:tcW w:w="2154" w:type="dxa"/>
            <w:shd w:val="clear" w:color="auto" w:fill="F2F2F2" w:themeFill="background1" w:themeFillShade="F2"/>
          </w:tcPr>
          <w:p w14:paraId="158D10D3" w14:textId="676EBB03" w:rsidR="005721B8" w:rsidRPr="009F08DB" w:rsidRDefault="00D8280B" w:rsidP="00190981">
            <w:pPr>
              <w:pStyle w:val="Textkrper"/>
              <w:spacing w:after="0"/>
              <w:rPr>
                <w:b/>
                <w:lang w:val="de-DE"/>
              </w:rPr>
            </w:pPr>
            <w:r w:rsidRPr="009F08DB">
              <w:rPr>
                <w:b/>
                <w:lang w:val="de-DE"/>
              </w:rPr>
              <w:t>Testziel</w:t>
            </w:r>
          </w:p>
        </w:tc>
        <w:tc>
          <w:tcPr>
            <w:tcW w:w="7257" w:type="dxa"/>
          </w:tcPr>
          <w:p w14:paraId="633A13A6" w14:textId="1C3CDE67" w:rsidR="005721B8" w:rsidRPr="009F08DB" w:rsidRDefault="00A7704C" w:rsidP="00190981">
            <w:pPr>
              <w:pStyle w:val="BulletTabtext"/>
              <w:rPr>
                <w:lang w:val="de-DE"/>
              </w:rPr>
            </w:pPr>
            <w:r w:rsidRPr="009F08DB">
              <w:rPr>
                <w:lang w:val="de-DE"/>
              </w:rPr>
              <w:t>Test, ob die richtige Störmeldung im Bedienfeld erscheint</w:t>
            </w:r>
          </w:p>
          <w:p w14:paraId="5FCB360F" w14:textId="0015E68B" w:rsidR="00F31005" w:rsidRPr="009F08DB" w:rsidRDefault="00F31005" w:rsidP="00F31005">
            <w:pPr>
              <w:pStyle w:val="Abstandshalter"/>
              <w:rPr>
                <w:lang w:val="de-DE"/>
              </w:rPr>
            </w:pPr>
          </w:p>
        </w:tc>
      </w:tr>
      <w:tr w:rsidR="005721B8" w:rsidRPr="00387A0C" w14:paraId="5FA63ACA" w14:textId="77777777" w:rsidTr="00190981">
        <w:trPr>
          <w:trHeight w:val="170"/>
        </w:trPr>
        <w:tc>
          <w:tcPr>
            <w:tcW w:w="2154" w:type="dxa"/>
          </w:tcPr>
          <w:p w14:paraId="354DBCB4" w14:textId="77777777" w:rsidR="005721B8" w:rsidRPr="009F08DB" w:rsidRDefault="005721B8" w:rsidP="00190981">
            <w:pPr>
              <w:pStyle w:val="Textkrper"/>
              <w:spacing w:before="0" w:after="0"/>
              <w:rPr>
                <w:sz w:val="8"/>
                <w:szCs w:val="8"/>
                <w:lang w:val="de-DE"/>
              </w:rPr>
            </w:pPr>
          </w:p>
        </w:tc>
        <w:tc>
          <w:tcPr>
            <w:tcW w:w="7257" w:type="dxa"/>
          </w:tcPr>
          <w:p w14:paraId="024D042F" w14:textId="77777777" w:rsidR="005721B8" w:rsidRPr="009F08DB" w:rsidRDefault="005721B8" w:rsidP="00190981">
            <w:pPr>
              <w:pStyle w:val="Textkrper"/>
              <w:spacing w:before="0" w:after="0"/>
              <w:rPr>
                <w:sz w:val="8"/>
                <w:szCs w:val="8"/>
                <w:lang w:val="de-DE"/>
              </w:rPr>
            </w:pPr>
          </w:p>
        </w:tc>
      </w:tr>
      <w:tr w:rsidR="005721B8" w:rsidRPr="009F08DB" w14:paraId="405E4EF5" w14:textId="77777777" w:rsidTr="00190981">
        <w:trPr>
          <w:trHeight w:val="471"/>
        </w:trPr>
        <w:tc>
          <w:tcPr>
            <w:tcW w:w="2154" w:type="dxa"/>
            <w:shd w:val="clear" w:color="auto" w:fill="F2F2F2" w:themeFill="background1" w:themeFillShade="F2"/>
          </w:tcPr>
          <w:p w14:paraId="072A4EAD" w14:textId="54B90F48" w:rsidR="005721B8" w:rsidRPr="009F08DB" w:rsidRDefault="00D8280B" w:rsidP="00190981">
            <w:pPr>
              <w:pStyle w:val="Textkrper"/>
              <w:spacing w:after="0"/>
              <w:rPr>
                <w:b/>
                <w:lang w:val="de-DE"/>
              </w:rPr>
            </w:pPr>
            <w:r w:rsidRPr="009F08DB">
              <w:rPr>
                <w:b/>
                <w:lang w:val="de-DE"/>
              </w:rPr>
              <w:t>Testdurchführung</w:t>
            </w:r>
          </w:p>
        </w:tc>
        <w:tc>
          <w:tcPr>
            <w:tcW w:w="7257" w:type="dxa"/>
          </w:tcPr>
          <w:p w14:paraId="7D18ED8E" w14:textId="77777777" w:rsidR="005721B8" w:rsidRPr="009F08DB" w:rsidRDefault="005721B8" w:rsidP="00190981">
            <w:pPr>
              <w:pStyle w:val="Textkrper"/>
              <w:spacing w:after="0"/>
              <w:rPr>
                <w:lang w:val="de-DE"/>
              </w:rPr>
            </w:pPr>
          </w:p>
        </w:tc>
      </w:tr>
      <w:tr w:rsidR="005721B8" w:rsidRPr="009F08DB" w14:paraId="40DB26CD" w14:textId="77777777" w:rsidTr="00F31005">
        <w:trPr>
          <w:trHeight w:val="261"/>
        </w:trPr>
        <w:tc>
          <w:tcPr>
            <w:tcW w:w="2154" w:type="dxa"/>
            <w:shd w:val="clear" w:color="auto" w:fill="F2F2F2" w:themeFill="background1" w:themeFillShade="F2"/>
          </w:tcPr>
          <w:p w14:paraId="6E56AFFE" w14:textId="2D78A268" w:rsidR="005721B8" w:rsidRPr="009F08DB" w:rsidRDefault="00D41D58" w:rsidP="00190981">
            <w:pPr>
              <w:pStyle w:val="Textkrper"/>
              <w:spacing w:after="0"/>
              <w:rPr>
                <w:lang w:val="de-DE"/>
              </w:rPr>
            </w:pPr>
            <w:r w:rsidRPr="009F08DB">
              <w:rPr>
                <w:lang w:val="de-DE"/>
              </w:rPr>
              <w:t>Testvoraussetzungen</w:t>
            </w:r>
          </w:p>
        </w:tc>
        <w:tc>
          <w:tcPr>
            <w:tcW w:w="7257" w:type="dxa"/>
          </w:tcPr>
          <w:p w14:paraId="05AB03F7" w14:textId="05353F58"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0F9E2416" w14:textId="37279C7C" w:rsidR="00F31005" w:rsidRPr="009F08DB" w:rsidRDefault="00F31005" w:rsidP="00F31005">
            <w:pPr>
              <w:pStyle w:val="Abstandshalter"/>
              <w:rPr>
                <w:lang w:val="de-DE"/>
              </w:rPr>
            </w:pPr>
          </w:p>
        </w:tc>
      </w:tr>
      <w:tr w:rsidR="005721B8" w:rsidRPr="009F08DB" w14:paraId="48CC5DAE" w14:textId="77777777" w:rsidTr="00190981">
        <w:trPr>
          <w:trHeight w:val="697"/>
        </w:trPr>
        <w:tc>
          <w:tcPr>
            <w:tcW w:w="2154" w:type="dxa"/>
            <w:shd w:val="clear" w:color="auto" w:fill="F2F2F2" w:themeFill="background1" w:themeFillShade="F2"/>
          </w:tcPr>
          <w:p w14:paraId="326C52E7" w14:textId="248276F9" w:rsidR="005721B8" w:rsidRPr="009F08DB" w:rsidRDefault="00D8280B" w:rsidP="00190981">
            <w:pPr>
              <w:pStyle w:val="Textkrper"/>
              <w:spacing w:after="0"/>
              <w:rPr>
                <w:lang w:val="de-DE"/>
              </w:rPr>
            </w:pPr>
            <w:r w:rsidRPr="009F08DB">
              <w:rPr>
                <w:lang w:val="de-DE"/>
              </w:rPr>
              <w:t>Erforderliche Tätigkeit</w:t>
            </w:r>
          </w:p>
        </w:tc>
        <w:tc>
          <w:tcPr>
            <w:tcW w:w="7257" w:type="dxa"/>
          </w:tcPr>
          <w:p w14:paraId="5F704AFA" w14:textId="464E9427" w:rsidR="00F31005" w:rsidRPr="009F08DB" w:rsidRDefault="00762C1A" w:rsidP="00F31005">
            <w:pPr>
              <w:pStyle w:val="BulletTabtext"/>
              <w:rPr>
                <w:lang w:val="de-DE"/>
              </w:rPr>
            </w:pPr>
            <w:r w:rsidRPr="009F08DB">
              <w:rPr>
                <w:lang w:val="de-DE"/>
              </w:rPr>
              <w:t>Aktiviere SWS</w:t>
            </w:r>
            <w:r w:rsidR="00F31005" w:rsidRPr="009F08DB">
              <w:rPr>
                <w:lang w:val="de-DE"/>
              </w:rPr>
              <w:t xml:space="preserve"> 500 </w:t>
            </w:r>
            <w:r w:rsidR="00792679" w:rsidRPr="009F08DB">
              <w:rPr>
                <w:lang w:val="de-DE"/>
              </w:rPr>
              <w:t>„</w:t>
            </w:r>
            <w:r w:rsidR="00C46CA9" w:rsidRPr="009F08DB">
              <w:rPr>
                <w:lang w:val="de-DE"/>
              </w:rPr>
              <w:t>Zuführung 2</w:t>
            </w:r>
            <w:r w:rsidR="00792679" w:rsidRPr="009F08DB">
              <w:rPr>
                <w:lang w:val="de-DE"/>
              </w:rPr>
              <w:t>“</w:t>
            </w:r>
          </w:p>
          <w:p w14:paraId="2ABD46B2" w14:textId="38140CEE" w:rsidR="005721B8" w:rsidRPr="009F08DB" w:rsidRDefault="00EA3973" w:rsidP="00F31005">
            <w:pPr>
              <w:pStyle w:val="BulletTabtext"/>
              <w:rPr>
                <w:lang w:val="de-DE"/>
              </w:rPr>
            </w:pPr>
            <w:r w:rsidRPr="009F08DB">
              <w:rPr>
                <w:lang w:val="de-DE"/>
              </w:rPr>
              <w:t xml:space="preserve">Eingang </w:t>
            </w:r>
            <w:r w:rsidR="00792679" w:rsidRPr="009F08DB">
              <w:rPr>
                <w:lang w:val="de-DE"/>
              </w:rPr>
              <w:t>„</w:t>
            </w:r>
            <w:r w:rsidR="00F31005" w:rsidRPr="009F08DB">
              <w:rPr>
                <w:lang w:val="de-DE"/>
              </w:rPr>
              <w:t>12</w:t>
            </w:r>
            <w:r w:rsidR="00792679" w:rsidRPr="009F08DB">
              <w:rPr>
                <w:lang w:val="de-DE"/>
              </w:rPr>
              <w:t>“</w:t>
            </w:r>
            <w:r w:rsidR="00F31005" w:rsidRPr="009F08DB">
              <w:rPr>
                <w:lang w:val="de-DE"/>
              </w:rPr>
              <w:t xml:space="preserve"> </w:t>
            </w:r>
            <w:r w:rsidR="00D66D03" w:rsidRPr="009F08DB">
              <w:rPr>
                <w:lang w:val="de-DE"/>
              </w:rPr>
              <w:t>an Kontrolleinheit</w:t>
            </w:r>
            <w:r w:rsidR="00F31005" w:rsidRPr="009F08DB">
              <w:rPr>
                <w:lang w:val="de-DE"/>
              </w:rPr>
              <w:t xml:space="preserve"> </w:t>
            </w:r>
            <w:r w:rsidR="00792679" w:rsidRPr="009F08DB">
              <w:rPr>
                <w:lang w:val="de-DE"/>
              </w:rPr>
              <w:t>„</w:t>
            </w:r>
            <w:r w:rsidR="00F31005" w:rsidRPr="009F08DB">
              <w:rPr>
                <w:lang w:val="de-DE"/>
              </w:rPr>
              <w:t>67A23</w:t>
            </w:r>
            <w:r w:rsidR="00792679" w:rsidRPr="009F08DB">
              <w:rPr>
                <w:lang w:val="de-DE"/>
              </w:rPr>
              <w:t>“</w:t>
            </w:r>
            <w:r w:rsidR="008D5B53" w:rsidRPr="009F08DB">
              <w:rPr>
                <w:lang w:val="de-DE"/>
              </w:rPr>
              <w:t xml:space="preserve"> ausstecken</w:t>
            </w:r>
          </w:p>
          <w:p w14:paraId="4B02E307" w14:textId="24173E49" w:rsidR="00F31005" w:rsidRPr="009F08DB" w:rsidRDefault="00F31005" w:rsidP="00F31005">
            <w:pPr>
              <w:pStyle w:val="Abstandshalter"/>
              <w:rPr>
                <w:lang w:val="de-DE"/>
              </w:rPr>
            </w:pPr>
          </w:p>
        </w:tc>
      </w:tr>
      <w:tr w:rsidR="005721B8" w:rsidRPr="00387A0C" w14:paraId="53576C5B" w14:textId="77777777" w:rsidTr="00190981">
        <w:trPr>
          <w:trHeight w:val="697"/>
        </w:trPr>
        <w:tc>
          <w:tcPr>
            <w:tcW w:w="2154" w:type="dxa"/>
            <w:shd w:val="clear" w:color="auto" w:fill="F2F2F2" w:themeFill="background1" w:themeFillShade="F2"/>
          </w:tcPr>
          <w:p w14:paraId="6332C9C1" w14:textId="46C2B782" w:rsidR="005721B8" w:rsidRPr="009F08DB" w:rsidRDefault="008C23D6" w:rsidP="00190981">
            <w:pPr>
              <w:pStyle w:val="Textkrper"/>
              <w:spacing w:after="0"/>
              <w:rPr>
                <w:lang w:val="de-DE"/>
              </w:rPr>
            </w:pPr>
            <w:r w:rsidRPr="009F08DB">
              <w:rPr>
                <w:lang w:val="de-DE"/>
              </w:rPr>
              <w:t>Folge</w:t>
            </w:r>
          </w:p>
        </w:tc>
        <w:tc>
          <w:tcPr>
            <w:tcW w:w="7257" w:type="dxa"/>
          </w:tcPr>
          <w:p w14:paraId="33A448CE" w14:textId="306AE723" w:rsidR="00F31005" w:rsidRPr="009F08DB" w:rsidRDefault="00762C1A" w:rsidP="00190981">
            <w:pPr>
              <w:pStyle w:val="BulletTabtext"/>
              <w:rPr>
                <w:lang w:val="de-DE"/>
              </w:rPr>
            </w:pPr>
            <w:r w:rsidRPr="009F08DB">
              <w:rPr>
                <w:lang w:val="de-DE"/>
              </w:rPr>
              <w:t>Störmeldung erscheint im Bedienfeld</w:t>
            </w:r>
            <w:r w:rsidR="00F31005" w:rsidRPr="009F08DB">
              <w:rPr>
                <w:lang w:val="de-DE"/>
              </w:rPr>
              <w:t xml:space="preserve"> </w:t>
            </w:r>
            <w:r w:rsidR="00557A15" w:rsidRPr="009F08DB">
              <w:rPr>
                <w:lang w:val="de-DE"/>
              </w:rPr>
              <w:t>FLT 2047</w:t>
            </w:r>
          </w:p>
          <w:p w14:paraId="4089C7CD" w14:textId="64329260" w:rsidR="00F31005"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w:t>
            </w:r>
            <w:r w:rsidR="00557A15" w:rsidRPr="009F08DB">
              <w:rPr>
                <w:lang w:val="de-DE"/>
              </w:rPr>
              <w:t>FLT 2051</w:t>
            </w:r>
          </w:p>
          <w:p w14:paraId="6232362A" w14:textId="16F0248C"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7082572E" w14:textId="74AE6A55" w:rsidR="00F31005" w:rsidRPr="009F08DB" w:rsidRDefault="00F31005" w:rsidP="00F31005">
            <w:pPr>
              <w:pStyle w:val="Abstandshalter"/>
              <w:rPr>
                <w:lang w:val="de-DE"/>
              </w:rPr>
            </w:pPr>
          </w:p>
        </w:tc>
      </w:tr>
      <w:tr w:rsidR="005721B8" w:rsidRPr="009F08DB" w14:paraId="0617EFEA" w14:textId="77777777" w:rsidTr="00F31005">
        <w:trPr>
          <w:trHeight w:val="164"/>
        </w:trPr>
        <w:tc>
          <w:tcPr>
            <w:tcW w:w="2154" w:type="dxa"/>
            <w:shd w:val="clear" w:color="auto" w:fill="F2F2F2" w:themeFill="background1" w:themeFillShade="F2"/>
          </w:tcPr>
          <w:p w14:paraId="5BE4C795" w14:textId="3B287596" w:rsidR="005721B8" w:rsidRPr="009F08DB" w:rsidRDefault="00D8280B" w:rsidP="00190981">
            <w:pPr>
              <w:pStyle w:val="Textkrper"/>
              <w:spacing w:after="0"/>
              <w:rPr>
                <w:lang w:val="de-DE"/>
              </w:rPr>
            </w:pPr>
            <w:r w:rsidRPr="009F08DB">
              <w:rPr>
                <w:lang w:val="de-DE"/>
              </w:rPr>
              <w:t>Kommentare</w:t>
            </w:r>
          </w:p>
        </w:tc>
        <w:tc>
          <w:tcPr>
            <w:tcW w:w="7257" w:type="dxa"/>
          </w:tcPr>
          <w:p w14:paraId="72C987E0" w14:textId="0CEA6F30" w:rsidR="005721B8" w:rsidRPr="009F08DB" w:rsidRDefault="00AE36C0" w:rsidP="00190981">
            <w:pPr>
              <w:pStyle w:val="BulletTabtext"/>
              <w:rPr>
                <w:lang w:val="de-DE"/>
              </w:rPr>
            </w:pPr>
            <w:r w:rsidRPr="009F08DB">
              <w:rPr>
                <w:lang w:val="de-DE"/>
              </w:rPr>
              <w:t>Keine</w:t>
            </w:r>
          </w:p>
          <w:p w14:paraId="386E9A08" w14:textId="77777777" w:rsidR="005721B8" w:rsidRPr="009F08DB" w:rsidRDefault="005721B8" w:rsidP="00190981">
            <w:pPr>
              <w:pStyle w:val="Abstandshalter"/>
              <w:rPr>
                <w:lang w:val="de-DE"/>
              </w:rPr>
            </w:pPr>
          </w:p>
        </w:tc>
      </w:tr>
      <w:tr w:rsidR="005721B8" w:rsidRPr="009F08DB" w14:paraId="6A979ADA" w14:textId="77777777" w:rsidTr="00190981">
        <w:trPr>
          <w:trHeight w:val="697"/>
        </w:trPr>
        <w:tc>
          <w:tcPr>
            <w:tcW w:w="2154" w:type="dxa"/>
            <w:shd w:val="clear" w:color="auto" w:fill="F2F2F2" w:themeFill="background1" w:themeFillShade="F2"/>
          </w:tcPr>
          <w:p w14:paraId="46CD8E85" w14:textId="10F99251" w:rsidR="005721B8" w:rsidRPr="009F08DB" w:rsidRDefault="00D41D58" w:rsidP="00190981">
            <w:pPr>
              <w:pStyle w:val="Textkrper"/>
              <w:spacing w:after="0"/>
              <w:rPr>
                <w:lang w:val="de-DE"/>
              </w:rPr>
            </w:pPr>
            <w:r w:rsidRPr="009F08DB">
              <w:rPr>
                <w:lang w:val="de-DE"/>
              </w:rPr>
              <w:t>Quittierung</w:t>
            </w:r>
          </w:p>
        </w:tc>
        <w:tc>
          <w:tcPr>
            <w:tcW w:w="7257" w:type="dxa"/>
          </w:tcPr>
          <w:p w14:paraId="536B89D9" w14:textId="3D7F2B98" w:rsidR="00F31005" w:rsidRPr="009F08DB" w:rsidRDefault="006E13F7" w:rsidP="00F31005">
            <w:pPr>
              <w:pStyle w:val="BulletTabtext"/>
              <w:rPr>
                <w:lang w:val="de-DE"/>
              </w:rPr>
            </w:pPr>
            <w:r w:rsidRPr="009F08DB">
              <w:rPr>
                <w:lang w:val="de-DE"/>
              </w:rPr>
              <w:t>Eingang wieder einstecken</w:t>
            </w:r>
          </w:p>
          <w:p w14:paraId="5E464F5A" w14:textId="175B0A4E"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1FA07AE6" w14:textId="0E0B303D" w:rsidR="00F31005" w:rsidRPr="009F08DB" w:rsidRDefault="00F31005" w:rsidP="00F31005">
            <w:pPr>
              <w:pStyle w:val="Abstandshalter"/>
              <w:rPr>
                <w:lang w:val="de-DE"/>
              </w:rPr>
            </w:pPr>
          </w:p>
        </w:tc>
      </w:tr>
    </w:tbl>
    <w:p w14:paraId="551C7A1B" w14:textId="77777777" w:rsidR="005721B8" w:rsidRPr="009F08DB" w:rsidRDefault="005721B8" w:rsidP="005721B8">
      <w:pPr>
        <w:pStyle w:val="Abstandshalter"/>
        <w:rPr>
          <w:lang w:val="de-DE"/>
        </w:rPr>
      </w:pPr>
    </w:p>
    <w:p w14:paraId="32A80BC0" w14:textId="77777777" w:rsidR="00F31005" w:rsidRPr="009F08DB" w:rsidRDefault="00F31005">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5DD89A2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408540A4" w14:textId="58C505A4"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30D9D75"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C5E6F17" w14:textId="6264EBC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387A0C" w14:paraId="596306CB" w14:textId="77777777" w:rsidTr="00190981">
        <w:trPr>
          <w:trHeight w:val="697"/>
        </w:trPr>
        <w:tc>
          <w:tcPr>
            <w:tcW w:w="2154" w:type="dxa"/>
            <w:tcBorders>
              <w:bottom w:val="nil"/>
            </w:tcBorders>
            <w:shd w:val="clear" w:color="auto" w:fill="F2F2F2" w:themeFill="background1" w:themeFillShade="F2"/>
          </w:tcPr>
          <w:p w14:paraId="599F7B80" w14:textId="118C4A2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651BE75" w14:textId="4EA2C1BC" w:rsidR="005721B8"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w:t>
            </w:r>
            <w:r w:rsidR="00A31A34" w:rsidRPr="009F08DB">
              <w:rPr>
                <w:lang w:val="de-DE"/>
              </w:rPr>
              <w:t>FLT 2047</w:t>
            </w:r>
          </w:p>
        </w:tc>
        <w:tc>
          <w:tcPr>
            <w:tcW w:w="1417" w:type="dxa"/>
            <w:tcBorders>
              <w:bottom w:val="nil"/>
            </w:tcBorders>
          </w:tcPr>
          <w:p w14:paraId="190469F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91040" behindDoc="0" locked="0" layoutInCell="1" allowOverlap="1" wp14:anchorId="1D523AAB" wp14:editId="76A16EE3">
                      <wp:simplePos x="0" y="0"/>
                      <wp:positionH relativeFrom="column">
                        <wp:posOffset>-36195</wp:posOffset>
                      </wp:positionH>
                      <wp:positionV relativeFrom="line">
                        <wp:posOffset>36195</wp:posOffset>
                      </wp:positionV>
                      <wp:extent cx="820800" cy="320400"/>
                      <wp:effectExtent l="0" t="0" r="17780" b="22860"/>
                      <wp:wrapNone/>
                      <wp:docPr id="293276530" name="Rechteck: abgerundete Ecken 29327653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D497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23AAB" id="Rechteck: abgerundete Ecken 293276530" o:spid="_x0000_s3454" style="position:absolute;left:0;text-align:left;margin-left:-2.85pt;margin-top:2.85pt;width:64.65pt;height:25.25pt;z-index:255191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z6ntSL0C&#10;AADIBQAADgAAAAAAAAAAAAAAAAAuAgAAZHJzL2Uyb0RvYy54bWxQSwECLQAUAAYACAAAACEANZNe&#10;dtoAAAAHAQAADwAAAAAAAAAAAAAAAAAXBQAAZHJzL2Rvd25yZXYueG1sUEsFBgAAAAAEAAQA8wAA&#10;AB4GAAAAAA==&#10;" filled="f" strokecolor="black [3213]" strokeweight=".5pt">
                      <v:textbox>
                        <w:txbxContent>
                          <w:p w14:paraId="21AD4973" w14:textId="77777777" w:rsidR="00BD5E17" w:rsidRDefault="00BD5E17" w:rsidP="005721B8">
                            <w:pPr>
                              <w:jc w:val="center"/>
                            </w:pPr>
                            <w:r>
                              <w:t>x</w:t>
                            </w:r>
                          </w:p>
                        </w:txbxContent>
                      </v:textbox>
                      <w10:wrap anchory="line"/>
                    </v:roundrect>
                  </w:pict>
                </mc:Fallback>
              </mc:AlternateContent>
            </w:r>
          </w:p>
        </w:tc>
      </w:tr>
      <w:tr w:rsidR="005721B8" w:rsidRPr="00387A0C" w14:paraId="3FAAEE6A" w14:textId="77777777" w:rsidTr="00190981">
        <w:trPr>
          <w:trHeight w:val="697"/>
        </w:trPr>
        <w:tc>
          <w:tcPr>
            <w:tcW w:w="2154" w:type="dxa"/>
            <w:tcBorders>
              <w:top w:val="nil"/>
              <w:bottom w:val="nil"/>
            </w:tcBorders>
            <w:shd w:val="clear" w:color="auto" w:fill="F2F2F2" w:themeFill="background1" w:themeFillShade="F2"/>
          </w:tcPr>
          <w:p w14:paraId="47088B90" w14:textId="77777777" w:rsidR="005721B8" w:rsidRPr="009F08DB" w:rsidRDefault="005721B8" w:rsidP="00190981">
            <w:pPr>
              <w:pStyle w:val="Textkrper"/>
              <w:spacing w:after="0"/>
              <w:rPr>
                <w:lang w:val="de-DE"/>
              </w:rPr>
            </w:pPr>
          </w:p>
        </w:tc>
        <w:tc>
          <w:tcPr>
            <w:tcW w:w="5839" w:type="dxa"/>
            <w:tcBorders>
              <w:top w:val="nil"/>
              <w:bottom w:val="nil"/>
            </w:tcBorders>
          </w:tcPr>
          <w:p w14:paraId="2DDEE9C8" w14:textId="04B94CE4" w:rsidR="005721B8"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w:t>
            </w:r>
            <w:r w:rsidR="00A31A34" w:rsidRPr="009F08DB">
              <w:rPr>
                <w:lang w:val="de-DE"/>
              </w:rPr>
              <w:t>FLT 2051</w:t>
            </w:r>
          </w:p>
        </w:tc>
        <w:tc>
          <w:tcPr>
            <w:tcW w:w="1417" w:type="dxa"/>
            <w:tcBorders>
              <w:top w:val="nil"/>
              <w:bottom w:val="nil"/>
            </w:tcBorders>
          </w:tcPr>
          <w:p w14:paraId="5BBB68A8"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98208" behindDoc="0" locked="0" layoutInCell="1" allowOverlap="1" wp14:anchorId="2A27E038" wp14:editId="56D19198">
                      <wp:simplePos x="0" y="0"/>
                      <wp:positionH relativeFrom="column">
                        <wp:posOffset>-36195</wp:posOffset>
                      </wp:positionH>
                      <wp:positionV relativeFrom="line">
                        <wp:posOffset>36195</wp:posOffset>
                      </wp:positionV>
                      <wp:extent cx="820800" cy="320400"/>
                      <wp:effectExtent l="0" t="0" r="17780" b="22860"/>
                      <wp:wrapNone/>
                      <wp:docPr id="293276531" name="Rechteck: abgerundete Ecken 29327653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E785F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27E038" id="Rechteck: abgerundete Ecken 293276531" o:spid="_x0000_s3455" style="position:absolute;left:0;text-align:left;margin-left:-2.85pt;margin-top:2.85pt;width:64.65pt;height:25.25pt;z-index:255198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Q++5l70C&#10;AADIBQAADgAAAAAAAAAAAAAAAAAuAgAAZHJzL2Uyb0RvYy54bWxQSwECLQAUAAYACAAAACEANZNe&#10;dtoAAAAHAQAADwAAAAAAAAAAAAAAAAAXBQAAZHJzL2Rvd25yZXYueG1sUEsFBgAAAAAEAAQA8wAA&#10;AB4GAAAAAA==&#10;" filled="f" strokecolor="black [3213]" strokeweight=".5pt">
                      <v:textbox>
                        <w:txbxContent>
                          <w:p w14:paraId="0FE785F0" w14:textId="77777777" w:rsidR="00BD5E17" w:rsidRDefault="00BD5E17" w:rsidP="005721B8">
                            <w:pPr>
                              <w:jc w:val="center"/>
                            </w:pPr>
                            <w:r>
                              <w:t>x</w:t>
                            </w:r>
                          </w:p>
                        </w:txbxContent>
                      </v:textbox>
                      <w10:wrap anchory="line"/>
                    </v:roundrect>
                  </w:pict>
                </mc:Fallback>
              </mc:AlternateContent>
            </w:r>
          </w:p>
        </w:tc>
      </w:tr>
      <w:tr w:rsidR="005721B8" w:rsidRPr="00387A0C" w14:paraId="6DE51A2D" w14:textId="77777777" w:rsidTr="00190981">
        <w:trPr>
          <w:trHeight w:val="697"/>
        </w:trPr>
        <w:tc>
          <w:tcPr>
            <w:tcW w:w="2154" w:type="dxa"/>
            <w:tcBorders>
              <w:top w:val="nil"/>
              <w:bottom w:val="nil"/>
            </w:tcBorders>
            <w:shd w:val="clear" w:color="auto" w:fill="F2F2F2" w:themeFill="background1" w:themeFillShade="F2"/>
          </w:tcPr>
          <w:p w14:paraId="1B893C3D" w14:textId="77777777" w:rsidR="005721B8" w:rsidRPr="009F08DB" w:rsidRDefault="005721B8" w:rsidP="00190981">
            <w:pPr>
              <w:pStyle w:val="Textkrper"/>
              <w:spacing w:after="0"/>
              <w:rPr>
                <w:lang w:val="de-DE"/>
              </w:rPr>
            </w:pPr>
          </w:p>
        </w:tc>
        <w:tc>
          <w:tcPr>
            <w:tcW w:w="5839" w:type="dxa"/>
            <w:tcBorders>
              <w:top w:val="nil"/>
              <w:bottom w:val="nil"/>
            </w:tcBorders>
          </w:tcPr>
          <w:p w14:paraId="7AD8C0EE" w14:textId="21DC714D"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686E635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197184" behindDoc="0" locked="0" layoutInCell="1" allowOverlap="1" wp14:anchorId="40CB5879" wp14:editId="540DF525">
                      <wp:simplePos x="0" y="0"/>
                      <wp:positionH relativeFrom="column">
                        <wp:posOffset>-36195</wp:posOffset>
                      </wp:positionH>
                      <wp:positionV relativeFrom="line">
                        <wp:posOffset>36195</wp:posOffset>
                      </wp:positionV>
                      <wp:extent cx="820800" cy="320400"/>
                      <wp:effectExtent l="0" t="0" r="17780" b="22860"/>
                      <wp:wrapNone/>
                      <wp:docPr id="293276532" name="Rechteck: abgerundete Ecken 29327653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A14C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CB5879" id="Rechteck: abgerundete Ecken 293276532" o:spid="_x0000_s3456" style="position:absolute;left:0;text-align:left;margin-left:-2.85pt;margin-top:2.85pt;width:64.65pt;height:25.25pt;z-index:255197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zl2NN70C&#10;AADIBQAADgAAAAAAAAAAAAAAAAAuAgAAZHJzL2Uyb0RvYy54bWxQSwECLQAUAAYACAAAACEANZNe&#10;dtoAAAAHAQAADwAAAAAAAAAAAAAAAAAXBQAAZHJzL2Rvd25yZXYueG1sUEsFBgAAAAAEAAQA8wAA&#10;AB4GAAAAAA==&#10;" filled="f" strokecolor="black [3213]" strokeweight=".5pt">
                      <v:textbox>
                        <w:txbxContent>
                          <w:p w14:paraId="400A14C4" w14:textId="77777777" w:rsidR="00BD5E17" w:rsidRDefault="00BD5E17" w:rsidP="005721B8">
                            <w:pPr>
                              <w:jc w:val="center"/>
                            </w:pPr>
                            <w:r>
                              <w:t>x</w:t>
                            </w:r>
                          </w:p>
                        </w:txbxContent>
                      </v:textbox>
                      <w10:wrap anchory="line"/>
                    </v:roundrect>
                  </w:pict>
                </mc:Fallback>
              </mc:AlternateContent>
            </w:r>
          </w:p>
        </w:tc>
      </w:tr>
      <w:tr w:rsidR="005721B8" w:rsidRPr="009F08DB" w14:paraId="6814FE12" w14:textId="77777777" w:rsidTr="00190981">
        <w:trPr>
          <w:trHeight w:val="1701"/>
        </w:trPr>
        <w:tc>
          <w:tcPr>
            <w:tcW w:w="2154" w:type="dxa"/>
            <w:shd w:val="clear" w:color="auto" w:fill="F2F2F2" w:themeFill="background1" w:themeFillShade="F2"/>
          </w:tcPr>
          <w:p w14:paraId="220C469E" w14:textId="4E2216DE"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BFDF10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95136" behindDoc="0" locked="0" layoutInCell="1" allowOverlap="1" wp14:anchorId="1D6C023D" wp14:editId="539E90E3">
                      <wp:simplePos x="0" y="0"/>
                      <wp:positionH relativeFrom="column">
                        <wp:posOffset>-5715</wp:posOffset>
                      </wp:positionH>
                      <wp:positionV relativeFrom="line">
                        <wp:posOffset>72390</wp:posOffset>
                      </wp:positionV>
                      <wp:extent cx="4500000" cy="942975"/>
                      <wp:effectExtent l="0" t="0" r="15240" b="28575"/>
                      <wp:wrapNone/>
                      <wp:docPr id="293276534" name="Rechteck: abgerundete Ecken 29327653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238B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C023D" id="Rechteck: abgerundete Ecken 293276534" o:spid="_x0000_s3457" style="position:absolute;left:0;text-align:left;margin-left:-.45pt;margin-top:5.7pt;width:354.35pt;height:74.25pt;z-index:255195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OFHTau8&#10;AgAAyQUAAA4AAAAAAAAAAAAAAAAALgIAAGRycy9lMm9Eb2MueG1sUEsBAi0AFAAGAAgAAAAhAO8y&#10;f+7cAAAACAEAAA8AAAAAAAAAAAAAAAAAFgUAAGRycy9kb3ducmV2LnhtbFBLBQYAAAAABAAEAPMA&#10;AAAfBgAAAAA=&#10;" filled="f" strokecolor="black [3213]" strokeweight=".5pt">
                      <v:textbox>
                        <w:txbxContent>
                          <w:p w14:paraId="607238B9" w14:textId="77777777" w:rsidR="00BD5E17" w:rsidRDefault="00BD5E17" w:rsidP="005721B8">
                            <w:pPr>
                              <w:jc w:val="center"/>
                            </w:pPr>
                            <w:r>
                              <w:t>x</w:t>
                            </w:r>
                          </w:p>
                        </w:txbxContent>
                      </v:textbox>
                      <w10:wrap anchory="line"/>
                    </v:roundrect>
                  </w:pict>
                </mc:Fallback>
              </mc:AlternateContent>
            </w:r>
          </w:p>
        </w:tc>
      </w:tr>
    </w:tbl>
    <w:p w14:paraId="0863F8E5" w14:textId="77777777" w:rsidR="005721B8" w:rsidRPr="009F08DB" w:rsidRDefault="005721B8" w:rsidP="005721B8">
      <w:pPr>
        <w:pStyle w:val="Textkrper"/>
        <w:rPr>
          <w:lang w:val="de-DE"/>
        </w:rPr>
      </w:pPr>
    </w:p>
    <w:p w14:paraId="7E50226F" w14:textId="77777777" w:rsidR="005721B8" w:rsidRPr="009F08DB" w:rsidRDefault="005721B8" w:rsidP="005721B8">
      <w:pPr>
        <w:pStyle w:val="Textkrper"/>
        <w:rPr>
          <w:lang w:val="de-DE"/>
        </w:rPr>
      </w:pPr>
    </w:p>
    <w:p w14:paraId="6345F3D5" w14:textId="013A071E" w:rsidR="005721B8" w:rsidRPr="009F08DB" w:rsidRDefault="005721B8" w:rsidP="005721B8">
      <w:pPr>
        <w:pStyle w:val="Textkrper"/>
        <w:rPr>
          <w:lang w:val="de-DE"/>
        </w:rPr>
      </w:pPr>
    </w:p>
    <w:p w14:paraId="2A2FBEF3" w14:textId="0EF1730C" w:rsidR="00F31005" w:rsidRPr="009F08DB" w:rsidRDefault="00F31005" w:rsidP="005721B8">
      <w:pPr>
        <w:pStyle w:val="Textkrper"/>
        <w:rPr>
          <w:lang w:val="de-DE"/>
        </w:rPr>
      </w:pPr>
    </w:p>
    <w:p w14:paraId="5FD75F43" w14:textId="57A35F12" w:rsidR="00F31005" w:rsidRPr="009F08DB" w:rsidRDefault="00F31005" w:rsidP="005721B8">
      <w:pPr>
        <w:pStyle w:val="Textkrper"/>
        <w:rPr>
          <w:lang w:val="de-DE"/>
        </w:rPr>
      </w:pPr>
    </w:p>
    <w:p w14:paraId="318317B2" w14:textId="110E90B2" w:rsidR="00F31005" w:rsidRPr="009F08DB" w:rsidRDefault="00F31005" w:rsidP="005721B8">
      <w:pPr>
        <w:pStyle w:val="Textkrper"/>
        <w:rPr>
          <w:lang w:val="de-DE"/>
        </w:rPr>
      </w:pPr>
    </w:p>
    <w:p w14:paraId="76D1AF03" w14:textId="5361AEB1" w:rsidR="00F31005" w:rsidRPr="009F08DB" w:rsidRDefault="00F31005" w:rsidP="005721B8">
      <w:pPr>
        <w:pStyle w:val="Textkrper"/>
        <w:rPr>
          <w:lang w:val="de-DE"/>
        </w:rPr>
      </w:pPr>
    </w:p>
    <w:p w14:paraId="6577995C" w14:textId="12099836" w:rsidR="00F31005" w:rsidRPr="009F08DB" w:rsidRDefault="00F31005" w:rsidP="005721B8">
      <w:pPr>
        <w:pStyle w:val="Textkrper"/>
        <w:rPr>
          <w:lang w:val="de-DE"/>
        </w:rPr>
      </w:pPr>
    </w:p>
    <w:p w14:paraId="1520FC81" w14:textId="55375D4E" w:rsidR="00F31005" w:rsidRPr="009F08DB" w:rsidRDefault="00F31005" w:rsidP="005721B8">
      <w:pPr>
        <w:pStyle w:val="Textkrper"/>
        <w:rPr>
          <w:lang w:val="de-DE"/>
        </w:rPr>
      </w:pPr>
    </w:p>
    <w:p w14:paraId="48034B28" w14:textId="5204F8FF" w:rsidR="00F31005" w:rsidRPr="009F08DB" w:rsidRDefault="00F31005" w:rsidP="005721B8">
      <w:pPr>
        <w:pStyle w:val="Textkrper"/>
        <w:rPr>
          <w:lang w:val="de-DE"/>
        </w:rPr>
      </w:pPr>
    </w:p>
    <w:p w14:paraId="23D129AD" w14:textId="04062BEC" w:rsidR="00F31005" w:rsidRPr="009F08DB" w:rsidRDefault="00F31005" w:rsidP="005721B8">
      <w:pPr>
        <w:pStyle w:val="Textkrper"/>
        <w:rPr>
          <w:lang w:val="de-DE"/>
        </w:rPr>
      </w:pPr>
    </w:p>
    <w:p w14:paraId="7BCFA890" w14:textId="7FCF7ED7" w:rsidR="00F31005" w:rsidRPr="009F08DB" w:rsidRDefault="00F31005" w:rsidP="005721B8">
      <w:pPr>
        <w:pStyle w:val="Textkrper"/>
        <w:rPr>
          <w:lang w:val="de-DE"/>
        </w:rPr>
      </w:pPr>
    </w:p>
    <w:p w14:paraId="5641E85A" w14:textId="30C7B5F7" w:rsidR="00F31005" w:rsidRPr="009F08DB" w:rsidRDefault="00F31005" w:rsidP="005721B8">
      <w:pPr>
        <w:pStyle w:val="Textkrper"/>
        <w:rPr>
          <w:lang w:val="de-DE"/>
        </w:rPr>
      </w:pPr>
    </w:p>
    <w:p w14:paraId="789C7F65" w14:textId="7CD02226" w:rsidR="00F31005" w:rsidRPr="009F08DB" w:rsidRDefault="00F31005" w:rsidP="005721B8">
      <w:pPr>
        <w:pStyle w:val="Textkrper"/>
        <w:rPr>
          <w:lang w:val="de-DE"/>
        </w:rPr>
      </w:pPr>
    </w:p>
    <w:p w14:paraId="57BB06FC" w14:textId="0C887957" w:rsidR="00F31005" w:rsidRPr="009F08DB" w:rsidRDefault="00F31005" w:rsidP="005721B8">
      <w:pPr>
        <w:pStyle w:val="Textkrper"/>
        <w:rPr>
          <w:lang w:val="de-DE"/>
        </w:rPr>
      </w:pPr>
    </w:p>
    <w:p w14:paraId="6AA3A6FD" w14:textId="490DA12F" w:rsidR="00F31005" w:rsidRPr="009F08DB" w:rsidRDefault="00F31005" w:rsidP="005721B8">
      <w:pPr>
        <w:pStyle w:val="Textkrper"/>
        <w:rPr>
          <w:lang w:val="de-DE"/>
        </w:rPr>
      </w:pPr>
    </w:p>
    <w:p w14:paraId="2AED6FB4" w14:textId="503DD2D0" w:rsidR="00F31005" w:rsidRPr="009F08DB" w:rsidRDefault="00F31005" w:rsidP="005721B8">
      <w:pPr>
        <w:pStyle w:val="Textkrper"/>
        <w:rPr>
          <w:lang w:val="de-DE"/>
        </w:rPr>
      </w:pPr>
    </w:p>
    <w:p w14:paraId="2064B5B1" w14:textId="0E32B3EA" w:rsidR="00F31005" w:rsidRDefault="00F31005" w:rsidP="005721B8">
      <w:pPr>
        <w:pStyle w:val="Textkrper"/>
        <w:rPr>
          <w:lang w:val="de-DE"/>
        </w:rPr>
      </w:pPr>
    </w:p>
    <w:p w14:paraId="4A2CE329" w14:textId="76DC0F69" w:rsidR="00D87089" w:rsidRDefault="00D87089" w:rsidP="005721B8">
      <w:pPr>
        <w:pStyle w:val="Textkrper"/>
        <w:rPr>
          <w:lang w:val="de-DE"/>
        </w:rPr>
      </w:pPr>
    </w:p>
    <w:p w14:paraId="73482EE5" w14:textId="77777777" w:rsidR="00D87089" w:rsidRPr="009F08DB" w:rsidRDefault="00D87089"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3F8926C" w14:textId="77777777" w:rsidTr="00626664">
        <w:trPr>
          <w:trHeight w:val="1020"/>
        </w:trPr>
        <w:tc>
          <w:tcPr>
            <w:tcW w:w="2154" w:type="dxa"/>
            <w:shd w:val="clear" w:color="auto" w:fill="F2F2F2" w:themeFill="background1" w:themeFillShade="F2"/>
          </w:tcPr>
          <w:p w14:paraId="0DA827CC" w14:textId="0A4D7FEE"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70B626D" w14:textId="60895193" w:rsidR="00626664" w:rsidRPr="009F08DB" w:rsidRDefault="00745279" w:rsidP="00190981">
            <w:pPr>
              <w:pStyle w:val="Textkrper"/>
              <w:tabs>
                <w:tab w:val="left" w:pos="284"/>
              </w:tabs>
              <w:spacing w:after="0"/>
              <w:rPr>
                <w:lang w:val="de-DE"/>
              </w:rPr>
            </w:pPr>
            <w:r w:rsidRPr="009F08DB">
              <w:rPr>
                <w:lang w:val="de-DE"/>
              </w:rPr>
              <w:t>ja/nein</w:t>
            </w:r>
          </w:p>
          <w:p w14:paraId="5ACBB49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19712" behindDoc="0" locked="0" layoutInCell="1" allowOverlap="1" wp14:anchorId="05292D2F" wp14:editId="17B719F3">
                      <wp:simplePos x="0" y="0"/>
                      <wp:positionH relativeFrom="column">
                        <wp:posOffset>635</wp:posOffset>
                      </wp:positionH>
                      <wp:positionV relativeFrom="paragraph">
                        <wp:posOffset>36195</wp:posOffset>
                      </wp:positionV>
                      <wp:extent cx="820800" cy="320400"/>
                      <wp:effectExtent l="0" t="0" r="17780" b="22860"/>
                      <wp:wrapNone/>
                      <wp:docPr id="293276535" name="Rechteck: abgerundete Ecken 29327653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6E9D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92D2F" id="Rechteck: abgerundete Ecken 293276535" o:spid="_x0000_s3458" style="position:absolute;left:0;text-align:left;margin-left:.05pt;margin-top:2.85pt;width:64.65pt;height:25.25pt;z-index:2584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kZcmRvgIA&#10;AMgFAAAOAAAAAAAAAAAAAAAAAC4CAABkcnMvZTJvRG9jLnhtbFBLAQItABQABgAIAAAAIQCbrlPC&#10;2AAAAAUBAAAPAAAAAAAAAAAAAAAAABgFAABkcnMvZG93bnJldi54bWxQSwUGAAAAAAQABADzAAAA&#10;HQYAAAAA&#10;" filled="f" strokecolor="black [3213]" strokeweight=".5pt">
                      <v:textbox>
                        <w:txbxContent>
                          <w:p w14:paraId="18F6E9DA" w14:textId="77777777" w:rsidR="00BD5E17" w:rsidRDefault="00BD5E17" w:rsidP="005721B8">
                            <w:pPr>
                              <w:jc w:val="center"/>
                            </w:pPr>
                            <w:r>
                              <w:t>x</w:t>
                            </w:r>
                          </w:p>
                        </w:txbxContent>
                      </v:textbox>
                    </v:roundrect>
                  </w:pict>
                </mc:Fallback>
              </mc:AlternateContent>
            </w:r>
          </w:p>
        </w:tc>
        <w:tc>
          <w:tcPr>
            <w:tcW w:w="5839" w:type="dxa"/>
            <w:shd w:val="clear" w:color="auto" w:fill="auto"/>
          </w:tcPr>
          <w:p w14:paraId="53DC8350" w14:textId="782BC56C" w:rsidR="00626664" w:rsidRPr="009F08DB" w:rsidRDefault="00745279" w:rsidP="00190981">
            <w:pPr>
              <w:pStyle w:val="Textkrper"/>
              <w:tabs>
                <w:tab w:val="left" w:pos="284"/>
              </w:tabs>
              <w:spacing w:after="0"/>
              <w:rPr>
                <w:lang w:val="de-DE"/>
              </w:rPr>
            </w:pPr>
            <w:r w:rsidRPr="009F08DB">
              <w:rPr>
                <w:lang w:val="de-DE"/>
              </w:rPr>
              <w:t>Datum/Kurzzeichen</w:t>
            </w:r>
          </w:p>
          <w:p w14:paraId="4DA6683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20736" behindDoc="0" locked="0" layoutInCell="1" allowOverlap="1" wp14:anchorId="666B49C1" wp14:editId="3CF96015">
                      <wp:simplePos x="0" y="0"/>
                      <wp:positionH relativeFrom="column">
                        <wp:posOffset>1746</wp:posOffset>
                      </wp:positionH>
                      <wp:positionV relativeFrom="line">
                        <wp:posOffset>32703</wp:posOffset>
                      </wp:positionV>
                      <wp:extent cx="3592354" cy="320400"/>
                      <wp:effectExtent l="0" t="0" r="27305" b="22860"/>
                      <wp:wrapNone/>
                      <wp:docPr id="293276536" name="Rechteck: abgerundete Ecken 29327653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75FF1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6B49C1" id="Rechteck: abgerundete Ecken 293276536" o:spid="_x0000_s3459" style="position:absolute;left:0;text-align:left;margin-left:.15pt;margin-top:2.6pt;width:282.85pt;height:25.25pt;z-index:258420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IZu&#10;8qfBAgAAyQUAAA4AAAAAAAAAAAAAAAAALgIAAGRycy9lMm9Eb2MueG1sUEsBAi0AFAAGAAgAAAAh&#10;ABCRfb7aAAAABQEAAA8AAAAAAAAAAAAAAAAAGwUAAGRycy9kb3ducmV2LnhtbFBLBQYAAAAABAAE&#10;APMAAAAiBgAAAAA=&#10;" filled="f" strokecolor="black [3213]" strokeweight=".5pt">
                      <v:textbox>
                        <w:txbxContent>
                          <w:p w14:paraId="5375FF19" w14:textId="77777777" w:rsidR="00BD5E17" w:rsidRDefault="00BD5E17" w:rsidP="005721B8">
                            <w:pPr>
                              <w:jc w:val="center"/>
                            </w:pPr>
                            <w:r>
                              <w:t>x</w:t>
                            </w:r>
                          </w:p>
                        </w:txbxContent>
                      </v:textbox>
                      <w10:wrap anchory="line"/>
                    </v:roundrect>
                  </w:pict>
                </mc:Fallback>
              </mc:AlternateContent>
            </w:r>
          </w:p>
        </w:tc>
      </w:tr>
      <w:tr w:rsidR="00626664" w:rsidRPr="009F08DB" w14:paraId="1D396811" w14:textId="77777777" w:rsidTr="00626664">
        <w:trPr>
          <w:trHeight w:val="1020"/>
        </w:trPr>
        <w:tc>
          <w:tcPr>
            <w:tcW w:w="2154" w:type="dxa"/>
            <w:shd w:val="clear" w:color="auto" w:fill="F2F2F2" w:themeFill="background1" w:themeFillShade="F2"/>
          </w:tcPr>
          <w:p w14:paraId="7215F28D" w14:textId="1DDF3C6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F0709B3" w14:textId="6C2D80B6"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21760" behindDoc="0" locked="0" layoutInCell="1" allowOverlap="1" wp14:anchorId="45E7DFD8" wp14:editId="6B832F9E">
                      <wp:simplePos x="0" y="0"/>
                      <wp:positionH relativeFrom="column">
                        <wp:posOffset>-5715</wp:posOffset>
                      </wp:positionH>
                      <wp:positionV relativeFrom="line">
                        <wp:posOffset>252095</wp:posOffset>
                      </wp:positionV>
                      <wp:extent cx="4500000" cy="320400"/>
                      <wp:effectExtent l="0" t="0" r="15240" b="22860"/>
                      <wp:wrapNone/>
                      <wp:docPr id="293276537" name="Rechteck: abgerundete Ecken 29327653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8570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7DFD8" id="Rechteck: abgerundete Ecken 293276537" o:spid="_x0000_s3460" style="position:absolute;left:0;text-align:left;margin-left:-.45pt;margin-top:19.85pt;width:354.35pt;height:25.25pt;z-index:258421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SBG6KLsC&#10;AADJBQAADgAAAAAAAAAAAAAAAAAuAgAAZHJzL2Uyb0RvYy54bWxQSwECLQAUAAYACAAAACEAeEdM&#10;vdwAAAAHAQAADwAAAAAAAAAAAAAAAAAVBQAAZHJzL2Rvd25yZXYueG1sUEsFBgAAAAAEAAQA8wAA&#10;AB4GAAAAAA==&#10;" filled="f" strokecolor="black [3213]" strokeweight=".5pt">
                      <v:textbox>
                        <w:txbxContent>
                          <w:p w14:paraId="70C8570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C0C093E" w14:textId="77777777" w:rsidR="00626664" w:rsidRPr="009F08DB" w:rsidRDefault="00626664" w:rsidP="00190981">
            <w:pPr>
              <w:pStyle w:val="Textkrper"/>
              <w:tabs>
                <w:tab w:val="left" w:pos="284"/>
              </w:tabs>
              <w:spacing w:after="0"/>
              <w:rPr>
                <w:lang w:val="de-DE"/>
              </w:rPr>
            </w:pPr>
          </w:p>
        </w:tc>
      </w:tr>
    </w:tbl>
    <w:p w14:paraId="232B9212" w14:textId="40A4EE1E" w:rsidR="005721B8" w:rsidRPr="009F08DB" w:rsidRDefault="00F31005" w:rsidP="00897659">
      <w:pPr>
        <w:pStyle w:val="berschrift3nummeriert"/>
        <w:rPr>
          <w:lang w:val="de-DE"/>
        </w:rPr>
      </w:pPr>
      <w:bookmarkStart w:id="281" w:name="_Toc118817793"/>
      <w:r w:rsidRPr="009F08DB">
        <w:rPr>
          <w:lang w:val="de-DE"/>
        </w:rPr>
        <w:t xml:space="preserve">FLT 2048: </w:t>
      </w:r>
      <w:r w:rsidR="00100C8E" w:rsidRPr="009F08DB">
        <w:rPr>
          <w:lang w:val="de-DE"/>
        </w:rPr>
        <w:t>SCHRITTNUMMER NICHT ERREICHT ZUFÜHRUNG</w:t>
      </w:r>
      <w:r w:rsidRPr="009F08DB">
        <w:rPr>
          <w:lang w:val="de-DE"/>
        </w:rPr>
        <w:t xml:space="preserve"> 2 (67M24)</w:t>
      </w:r>
      <w:r w:rsidRPr="009F08DB">
        <w:rPr>
          <w:lang w:val="de-DE"/>
        </w:rPr>
        <w:br/>
        <w:t xml:space="preserve">FLT 2052: </w:t>
      </w:r>
      <w:r w:rsidR="00100C8E" w:rsidRPr="009F08DB">
        <w:rPr>
          <w:lang w:val="de-DE"/>
        </w:rPr>
        <w:t>GRUNDSTELLUNG ZUFÜHRUNG</w:t>
      </w:r>
      <w:r w:rsidRPr="009F08DB">
        <w:rPr>
          <w:lang w:val="de-DE"/>
        </w:rPr>
        <w:t xml:space="preserve"> 2 (67M24)</w:t>
      </w:r>
      <w:bookmarkEnd w:id="281"/>
    </w:p>
    <w:p w14:paraId="598F725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0F0741F8" w14:textId="77777777" w:rsidTr="00F31005">
        <w:trPr>
          <w:trHeight w:val="342"/>
        </w:trPr>
        <w:tc>
          <w:tcPr>
            <w:tcW w:w="2154" w:type="dxa"/>
            <w:shd w:val="clear" w:color="auto" w:fill="F2F2F2" w:themeFill="background1" w:themeFillShade="F2"/>
          </w:tcPr>
          <w:p w14:paraId="6F22371D" w14:textId="65E7CD21" w:rsidR="005721B8" w:rsidRPr="009F08DB" w:rsidRDefault="00D8280B" w:rsidP="00190981">
            <w:pPr>
              <w:pStyle w:val="Textkrper"/>
              <w:spacing w:after="0"/>
              <w:rPr>
                <w:b/>
                <w:lang w:val="de-DE"/>
              </w:rPr>
            </w:pPr>
            <w:r w:rsidRPr="009F08DB">
              <w:rPr>
                <w:b/>
                <w:lang w:val="de-DE"/>
              </w:rPr>
              <w:t>Testziel</w:t>
            </w:r>
          </w:p>
        </w:tc>
        <w:tc>
          <w:tcPr>
            <w:tcW w:w="7257" w:type="dxa"/>
          </w:tcPr>
          <w:p w14:paraId="6561C6D2" w14:textId="5F49292E" w:rsidR="005721B8" w:rsidRPr="009F08DB" w:rsidRDefault="00A7704C" w:rsidP="00190981">
            <w:pPr>
              <w:pStyle w:val="BulletTabtext"/>
              <w:rPr>
                <w:lang w:val="de-DE"/>
              </w:rPr>
            </w:pPr>
            <w:r w:rsidRPr="009F08DB">
              <w:rPr>
                <w:lang w:val="de-DE"/>
              </w:rPr>
              <w:t>Test, ob die richtige Störmeldung im Bedienfeld erscheint</w:t>
            </w:r>
          </w:p>
          <w:p w14:paraId="0EA946A1" w14:textId="4B49B2EB" w:rsidR="00F31005" w:rsidRPr="009F08DB" w:rsidRDefault="00F31005" w:rsidP="00F31005">
            <w:pPr>
              <w:pStyle w:val="Abstandshalter"/>
              <w:rPr>
                <w:lang w:val="de-DE"/>
              </w:rPr>
            </w:pPr>
          </w:p>
        </w:tc>
      </w:tr>
      <w:tr w:rsidR="005721B8" w:rsidRPr="00387A0C" w14:paraId="3F6F7D6D" w14:textId="77777777" w:rsidTr="00190981">
        <w:trPr>
          <w:trHeight w:val="170"/>
        </w:trPr>
        <w:tc>
          <w:tcPr>
            <w:tcW w:w="2154" w:type="dxa"/>
          </w:tcPr>
          <w:p w14:paraId="247A7268" w14:textId="77777777" w:rsidR="005721B8" w:rsidRPr="009F08DB" w:rsidRDefault="005721B8" w:rsidP="00190981">
            <w:pPr>
              <w:pStyle w:val="Textkrper"/>
              <w:spacing w:before="0" w:after="0"/>
              <w:rPr>
                <w:sz w:val="8"/>
                <w:szCs w:val="8"/>
                <w:lang w:val="de-DE"/>
              </w:rPr>
            </w:pPr>
          </w:p>
        </w:tc>
        <w:tc>
          <w:tcPr>
            <w:tcW w:w="7257" w:type="dxa"/>
          </w:tcPr>
          <w:p w14:paraId="0883B2D0" w14:textId="77777777" w:rsidR="005721B8" w:rsidRPr="009F08DB" w:rsidRDefault="005721B8" w:rsidP="00190981">
            <w:pPr>
              <w:pStyle w:val="Textkrper"/>
              <w:spacing w:before="0" w:after="0"/>
              <w:rPr>
                <w:sz w:val="8"/>
                <w:szCs w:val="8"/>
                <w:lang w:val="de-DE"/>
              </w:rPr>
            </w:pPr>
          </w:p>
        </w:tc>
      </w:tr>
      <w:tr w:rsidR="005721B8" w:rsidRPr="009F08DB" w14:paraId="2274295E" w14:textId="77777777" w:rsidTr="00190981">
        <w:trPr>
          <w:trHeight w:val="471"/>
        </w:trPr>
        <w:tc>
          <w:tcPr>
            <w:tcW w:w="2154" w:type="dxa"/>
            <w:shd w:val="clear" w:color="auto" w:fill="F2F2F2" w:themeFill="background1" w:themeFillShade="F2"/>
          </w:tcPr>
          <w:p w14:paraId="332B8A5A" w14:textId="4EADE007" w:rsidR="005721B8" w:rsidRPr="009F08DB" w:rsidRDefault="00D8280B" w:rsidP="00190981">
            <w:pPr>
              <w:pStyle w:val="Textkrper"/>
              <w:spacing w:after="0"/>
              <w:rPr>
                <w:b/>
                <w:lang w:val="de-DE"/>
              </w:rPr>
            </w:pPr>
            <w:r w:rsidRPr="009F08DB">
              <w:rPr>
                <w:b/>
                <w:lang w:val="de-DE"/>
              </w:rPr>
              <w:t>Testdurchführung</w:t>
            </w:r>
          </w:p>
        </w:tc>
        <w:tc>
          <w:tcPr>
            <w:tcW w:w="7257" w:type="dxa"/>
          </w:tcPr>
          <w:p w14:paraId="28676AAD" w14:textId="77777777" w:rsidR="005721B8" w:rsidRPr="009F08DB" w:rsidRDefault="005721B8" w:rsidP="00190981">
            <w:pPr>
              <w:pStyle w:val="Textkrper"/>
              <w:spacing w:after="0"/>
              <w:rPr>
                <w:lang w:val="de-DE"/>
              </w:rPr>
            </w:pPr>
          </w:p>
        </w:tc>
      </w:tr>
      <w:tr w:rsidR="005721B8" w:rsidRPr="009F08DB" w14:paraId="0401C3A0" w14:textId="77777777" w:rsidTr="00F31005">
        <w:trPr>
          <w:trHeight w:val="402"/>
        </w:trPr>
        <w:tc>
          <w:tcPr>
            <w:tcW w:w="2154" w:type="dxa"/>
            <w:shd w:val="clear" w:color="auto" w:fill="F2F2F2" w:themeFill="background1" w:themeFillShade="F2"/>
          </w:tcPr>
          <w:p w14:paraId="25E2CE26" w14:textId="4E0AAD05" w:rsidR="005721B8" w:rsidRPr="009F08DB" w:rsidRDefault="00D41D58" w:rsidP="00190981">
            <w:pPr>
              <w:pStyle w:val="Textkrper"/>
              <w:spacing w:after="0"/>
              <w:rPr>
                <w:lang w:val="de-DE"/>
              </w:rPr>
            </w:pPr>
            <w:r w:rsidRPr="009F08DB">
              <w:rPr>
                <w:lang w:val="de-DE"/>
              </w:rPr>
              <w:t>Testvoraussetzungen</w:t>
            </w:r>
          </w:p>
        </w:tc>
        <w:tc>
          <w:tcPr>
            <w:tcW w:w="7257" w:type="dxa"/>
          </w:tcPr>
          <w:p w14:paraId="026989D6" w14:textId="3399E8CD"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085019FD" w14:textId="32E7D1D4" w:rsidR="00F31005" w:rsidRPr="009F08DB" w:rsidRDefault="00F31005" w:rsidP="00F31005">
            <w:pPr>
              <w:pStyle w:val="Abstandshalter"/>
              <w:rPr>
                <w:lang w:val="de-DE"/>
              </w:rPr>
            </w:pPr>
          </w:p>
        </w:tc>
      </w:tr>
      <w:tr w:rsidR="005721B8" w:rsidRPr="009F08DB" w14:paraId="30B5B8D8" w14:textId="77777777" w:rsidTr="00190981">
        <w:trPr>
          <w:trHeight w:val="697"/>
        </w:trPr>
        <w:tc>
          <w:tcPr>
            <w:tcW w:w="2154" w:type="dxa"/>
            <w:shd w:val="clear" w:color="auto" w:fill="F2F2F2" w:themeFill="background1" w:themeFillShade="F2"/>
          </w:tcPr>
          <w:p w14:paraId="52BA73E4" w14:textId="6FB90FB7" w:rsidR="005721B8" w:rsidRPr="009F08DB" w:rsidRDefault="00D8280B" w:rsidP="00190981">
            <w:pPr>
              <w:pStyle w:val="Textkrper"/>
              <w:spacing w:after="0"/>
              <w:rPr>
                <w:lang w:val="de-DE"/>
              </w:rPr>
            </w:pPr>
            <w:r w:rsidRPr="009F08DB">
              <w:rPr>
                <w:lang w:val="de-DE"/>
              </w:rPr>
              <w:t>Erforderliche Tätigkeit</w:t>
            </w:r>
          </w:p>
        </w:tc>
        <w:tc>
          <w:tcPr>
            <w:tcW w:w="7257" w:type="dxa"/>
          </w:tcPr>
          <w:p w14:paraId="3E283022" w14:textId="28C2A413" w:rsidR="00F31005" w:rsidRPr="009F08DB" w:rsidRDefault="00762C1A" w:rsidP="00F31005">
            <w:pPr>
              <w:pStyle w:val="BulletTabtext"/>
              <w:rPr>
                <w:lang w:val="de-DE"/>
              </w:rPr>
            </w:pPr>
            <w:r w:rsidRPr="009F08DB">
              <w:rPr>
                <w:lang w:val="de-DE"/>
              </w:rPr>
              <w:t>Aktiviere SWS</w:t>
            </w:r>
            <w:r w:rsidR="00F31005" w:rsidRPr="009F08DB">
              <w:rPr>
                <w:lang w:val="de-DE"/>
              </w:rPr>
              <w:t xml:space="preserve"> 500 </w:t>
            </w:r>
            <w:r w:rsidR="00792679" w:rsidRPr="009F08DB">
              <w:rPr>
                <w:lang w:val="de-DE"/>
              </w:rPr>
              <w:t>„</w:t>
            </w:r>
            <w:r w:rsidR="00C46CA9" w:rsidRPr="009F08DB">
              <w:rPr>
                <w:lang w:val="de-DE"/>
              </w:rPr>
              <w:t>Zuführung 2</w:t>
            </w:r>
            <w:r w:rsidR="00792679" w:rsidRPr="009F08DB">
              <w:rPr>
                <w:lang w:val="de-DE"/>
              </w:rPr>
              <w:t>“</w:t>
            </w:r>
          </w:p>
          <w:p w14:paraId="135EF3DB" w14:textId="22DA1E06" w:rsidR="005721B8" w:rsidRPr="009F08DB" w:rsidRDefault="00EA3973" w:rsidP="00F31005">
            <w:pPr>
              <w:pStyle w:val="BulletTabtext"/>
              <w:rPr>
                <w:lang w:val="de-DE"/>
              </w:rPr>
            </w:pPr>
            <w:r w:rsidRPr="009F08DB">
              <w:rPr>
                <w:lang w:val="de-DE"/>
              </w:rPr>
              <w:t xml:space="preserve">Eingang </w:t>
            </w:r>
            <w:r w:rsidR="00792679" w:rsidRPr="009F08DB">
              <w:rPr>
                <w:lang w:val="de-DE"/>
              </w:rPr>
              <w:t>„</w:t>
            </w:r>
            <w:r w:rsidR="00F31005" w:rsidRPr="009F08DB">
              <w:rPr>
                <w:lang w:val="de-DE"/>
              </w:rPr>
              <w:t>12</w:t>
            </w:r>
            <w:r w:rsidR="00792679" w:rsidRPr="009F08DB">
              <w:rPr>
                <w:lang w:val="de-DE"/>
              </w:rPr>
              <w:t>“</w:t>
            </w:r>
            <w:r w:rsidR="00F31005" w:rsidRPr="009F08DB">
              <w:rPr>
                <w:lang w:val="de-DE"/>
              </w:rPr>
              <w:t xml:space="preserve"> </w:t>
            </w:r>
            <w:r w:rsidR="00D66D03" w:rsidRPr="009F08DB">
              <w:rPr>
                <w:lang w:val="de-DE"/>
              </w:rPr>
              <w:t>an Kontrolleinheit</w:t>
            </w:r>
            <w:r w:rsidR="00F31005" w:rsidRPr="009F08DB">
              <w:rPr>
                <w:lang w:val="de-DE"/>
              </w:rPr>
              <w:t xml:space="preserve"> </w:t>
            </w:r>
            <w:r w:rsidR="00792679" w:rsidRPr="009F08DB">
              <w:rPr>
                <w:lang w:val="de-DE"/>
              </w:rPr>
              <w:t>„</w:t>
            </w:r>
            <w:r w:rsidR="00F31005" w:rsidRPr="009F08DB">
              <w:rPr>
                <w:lang w:val="de-DE"/>
              </w:rPr>
              <w:t>67A24</w:t>
            </w:r>
            <w:r w:rsidR="00792679" w:rsidRPr="009F08DB">
              <w:rPr>
                <w:lang w:val="de-DE"/>
              </w:rPr>
              <w:t>“</w:t>
            </w:r>
            <w:r w:rsidR="00EB73F6" w:rsidRPr="009F08DB">
              <w:rPr>
                <w:lang w:val="de-DE"/>
              </w:rPr>
              <w:t xml:space="preserve"> </w:t>
            </w:r>
            <w:r w:rsidR="00100C8E" w:rsidRPr="009F08DB">
              <w:rPr>
                <w:lang w:val="de-DE"/>
              </w:rPr>
              <w:t>ausstecken</w:t>
            </w:r>
          </w:p>
          <w:p w14:paraId="17018771" w14:textId="30BB0FEE" w:rsidR="00F31005" w:rsidRPr="009F08DB" w:rsidRDefault="00F31005" w:rsidP="00F31005">
            <w:pPr>
              <w:pStyle w:val="Abstandshalter"/>
              <w:rPr>
                <w:lang w:val="de-DE"/>
              </w:rPr>
            </w:pPr>
          </w:p>
        </w:tc>
      </w:tr>
      <w:tr w:rsidR="005721B8" w:rsidRPr="00387A0C" w14:paraId="4E1035DB" w14:textId="77777777" w:rsidTr="00190981">
        <w:trPr>
          <w:trHeight w:val="697"/>
        </w:trPr>
        <w:tc>
          <w:tcPr>
            <w:tcW w:w="2154" w:type="dxa"/>
            <w:shd w:val="clear" w:color="auto" w:fill="F2F2F2" w:themeFill="background1" w:themeFillShade="F2"/>
          </w:tcPr>
          <w:p w14:paraId="4680F230" w14:textId="197D63F7" w:rsidR="005721B8" w:rsidRPr="009F08DB" w:rsidRDefault="008C23D6" w:rsidP="00190981">
            <w:pPr>
              <w:pStyle w:val="Textkrper"/>
              <w:spacing w:after="0"/>
              <w:rPr>
                <w:lang w:val="de-DE"/>
              </w:rPr>
            </w:pPr>
            <w:r w:rsidRPr="009F08DB">
              <w:rPr>
                <w:lang w:val="de-DE"/>
              </w:rPr>
              <w:t>Folge</w:t>
            </w:r>
          </w:p>
        </w:tc>
        <w:tc>
          <w:tcPr>
            <w:tcW w:w="7257" w:type="dxa"/>
          </w:tcPr>
          <w:p w14:paraId="7882E2FA" w14:textId="21EC1420" w:rsidR="00F31005" w:rsidRPr="009F08DB" w:rsidRDefault="00762C1A" w:rsidP="00190981">
            <w:pPr>
              <w:pStyle w:val="BulletTabtext"/>
              <w:rPr>
                <w:lang w:val="de-DE"/>
              </w:rPr>
            </w:pPr>
            <w:r w:rsidRPr="009F08DB">
              <w:rPr>
                <w:lang w:val="de-DE"/>
              </w:rPr>
              <w:t>Störmeldung erscheint im Bedienfeld</w:t>
            </w:r>
            <w:r w:rsidR="00F31005" w:rsidRPr="009F08DB">
              <w:rPr>
                <w:lang w:val="de-DE"/>
              </w:rPr>
              <w:t xml:space="preserve"> </w:t>
            </w:r>
            <w:r w:rsidR="00100C8E" w:rsidRPr="009F08DB">
              <w:rPr>
                <w:lang w:val="de-DE"/>
              </w:rPr>
              <w:t>FLT 2048</w:t>
            </w:r>
          </w:p>
          <w:p w14:paraId="504A8D47" w14:textId="2D163383" w:rsidR="00F31005"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w:t>
            </w:r>
            <w:r w:rsidR="00100C8E" w:rsidRPr="009F08DB">
              <w:rPr>
                <w:lang w:val="de-DE"/>
              </w:rPr>
              <w:t>FLT 2052</w:t>
            </w:r>
          </w:p>
          <w:p w14:paraId="0A6988DE" w14:textId="32B7F5B7"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02B753A3" w14:textId="6ACE60EE" w:rsidR="00F31005" w:rsidRPr="009F08DB" w:rsidRDefault="00F31005" w:rsidP="00F31005">
            <w:pPr>
              <w:pStyle w:val="Abstandshalter"/>
              <w:rPr>
                <w:lang w:val="de-DE"/>
              </w:rPr>
            </w:pPr>
          </w:p>
        </w:tc>
      </w:tr>
      <w:tr w:rsidR="005721B8" w:rsidRPr="009F08DB" w14:paraId="63FFCFD0" w14:textId="77777777" w:rsidTr="00F31005">
        <w:trPr>
          <w:trHeight w:val="306"/>
        </w:trPr>
        <w:tc>
          <w:tcPr>
            <w:tcW w:w="2154" w:type="dxa"/>
            <w:shd w:val="clear" w:color="auto" w:fill="F2F2F2" w:themeFill="background1" w:themeFillShade="F2"/>
          </w:tcPr>
          <w:p w14:paraId="5EEF01C1" w14:textId="3E4A909F" w:rsidR="005721B8" w:rsidRPr="009F08DB" w:rsidRDefault="00D8280B" w:rsidP="00190981">
            <w:pPr>
              <w:pStyle w:val="Textkrper"/>
              <w:spacing w:after="0"/>
              <w:rPr>
                <w:lang w:val="de-DE"/>
              </w:rPr>
            </w:pPr>
            <w:r w:rsidRPr="009F08DB">
              <w:rPr>
                <w:lang w:val="de-DE"/>
              </w:rPr>
              <w:t>Kommentare</w:t>
            </w:r>
          </w:p>
        </w:tc>
        <w:tc>
          <w:tcPr>
            <w:tcW w:w="7257" w:type="dxa"/>
          </w:tcPr>
          <w:p w14:paraId="122328E0" w14:textId="6D90C5D3" w:rsidR="005721B8" w:rsidRPr="009F08DB" w:rsidRDefault="00AE36C0" w:rsidP="00190981">
            <w:pPr>
              <w:pStyle w:val="BulletTabtext"/>
              <w:rPr>
                <w:lang w:val="de-DE"/>
              </w:rPr>
            </w:pPr>
            <w:r w:rsidRPr="009F08DB">
              <w:rPr>
                <w:lang w:val="de-DE"/>
              </w:rPr>
              <w:t>Keine</w:t>
            </w:r>
          </w:p>
          <w:p w14:paraId="69E3D218" w14:textId="77777777" w:rsidR="005721B8" w:rsidRPr="009F08DB" w:rsidRDefault="005721B8" w:rsidP="00190981">
            <w:pPr>
              <w:pStyle w:val="Abstandshalter"/>
              <w:rPr>
                <w:lang w:val="de-DE"/>
              </w:rPr>
            </w:pPr>
          </w:p>
        </w:tc>
      </w:tr>
      <w:tr w:rsidR="005721B8" w:rsidRPr="009F08DB" w14:paraId="4B13B131" w14:textId="77777777" w:rsidTr="00190981">
        <w:trPr>
          <w:trHeight w:val="697"/>
        </w:trPr>
        <w:tc>
          <w:tcPr>
            <w:tcW w:w="2154" w:type="dxa"/>
            <w:shd w:val="clear" w:color="auto" w:fill="F2F2F2" w:themeFill="background1" w:themeFillShade="F2"/>
          </w:tcPr>
          <w:p w14:paraId="3CF312B5" w14:textId="23EAE449" w:rsidR="005721B8" w:rsidRPr="009F08DB" w:rsidRDefault="00D41D58" w:rsidP="00190981">
            <w:pPr>
              <w:pStyle w:val="Textkrper"/>
              <w:spacing w:after="0"/>
              <w:rPr>
                <w:lang w:val="de-DE"/>
              </w:rPr>
            </w:pPr>
            <w:r w:rsidRPr="009F08DB">
              <w:rPr>
                <w:lang w:val="de-DE"/>
              </w:rPr>
              <w:t>Quittierung</w:t>
            </w:r>
          </w:p>
        </w:tc>
        <w:tc>
          <w:tcPr>
            <w:tcW w:w="7257" w:type="dxa"/>
          </w:tcPr>
          <w:p w14:paraId="754F0DAF" w14:textId="7F424ADA" w:rsidR="00F31005" w:rsidRPr="009F08DB" w:rsidRDefault="006E13F7" w:rsidP="00F31005">
            <w:pPr>
              <w:pStyle w:val="BulletTabtext"/>
              <w:rPr>
                <w:lang w:val="de-DE"/>
              </w:rPr>
            </w:pPr>
            <w:r w:rsidRPr="009F08DB">
              <w:rPr>
                <w:lang w:val="de-DE"/>
              </w:rPr>
              <w:t>Eingang wieder einstecken</w:t>
            </w:r>
          </w:p>
          <w:p w14:paraId="1E93BBFE" w14:textId="1040EF46"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7F35B953" w14:textId="7CAD4742" w:rsidR="00F31005" w:rsidRPr="009F08DB" w:rsidRDefault="00F31005" w:rsidP="00F31005">
            <w:pPr>
              <w:pStyle w:val="Abstandshalter"/>
              <w:rPr>
                <w:lang w:val="de-DE"/>
              </w:rPr>
            </w:pPr>
          </w:p>
        </w:tc>
      </w:tr>
    </w:tbl>
    <w:p w14:paraId="4D81915F" w14:textId="77777777" w:rsidR="005721B8" w:rsidRPr="009F08DB" w:rsidRDefault="005721B8" w:rsidP="005721B8">
      <w:pPr>
        <w:pStyle w:val="Abstandshalter"/>
        <w:rPr>
          <w:lang w:val="de-DE"/>
        </w:rPr>
      </w:pPr>
    </w:p>
    <w:p w14:paraId="43B212E6" w14:textId="77777777" w:rsidR="00F31005" w:rsidRPr="009F08DB" w:rsidRDefault="00F31005">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095E0B6"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7EB2CAEA" w14:textId="6BEE766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C1F784F"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E572792" w14:textId="4138418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387A0C" w14:paraId="6731B213" w14:textId="77777777" w:rsidTr="00190981">
        <w:trPr>
          <w:trHeight w:val="697"/>
        </w:trPr>
        <w:tc>
          <w:tcPr>
            <w:tcW w:w="2154" w:type="dxa"/>
            <w:tcBorders>
              <w:bottom w:val="nil"/>
            </w:tcBorders>
            <w:shd w:val="clear" w:color="auto" w:fill="F2F2F2" w:themeFill="background1" w:themeFillShade="F2"/>
          </w:tcPr>
          <w:p w14:paraId="10DA6356" w14:textId="4B83EEED"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25219D15" w14:textId="0BFB9721" w:rsidR="005721B8"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w:t>
            </w:r>
            <w:r w:rsidR="00100C8E" w:rsidRPr="009F08DB">
              <w:rPr>
                <w:lang w:val="de-DE"/>
              </w:rPr>
              <w:t>FLT 2048</w:t>
            </w:r>
          </w:p>
        </w:tc>
        <w:tc>
          <w:tcPr>
            <w:tcW w:w="1417" w:type="dxa"/>
            <w:tcBorders>
              <w:bottom w:val="nil"/>
            </w:tcBorders>
          </w:tcPr>
          <w:p w14:paraId="1593EE8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199232" behindDoc="0" locked="0" layoutInCell="1" allowOverlap="1" wp14:anchorId="22C6AB8C" wp14:editId="3AAFEA1C">
                      <wp:simplePos x="0" y="0"/>
                      <wp:positionH relativeFrom="column">
                        <wp:posOffset>-36195</wp:posOffset>
                      </wp:positionH>
                      <wp:positionV relativeFrom="line">
                        <wp:posOffset>36195</wp:posOffset>
                      </wp:positionV>
                      <wp:extent cx="820800" cy="320400"/>
                      <wp:effectExtent l="0" t="0" r="17780" b="22860"/>
                      <wp:wrapNone/>
                      <wp:docPr id="293276538" name="Rechteck: abgerundete Ecken 29327653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C02F9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6AB8C" id="Rechteck: abgerundete Ecken 293276538" o:spid="_x0000_s3461" style="position:absolute;left:0;text-align:left;margin-left:-2.85pt;margin-top:2.85pt;width:64.65pt;height:25.25pt;z-index:255199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Tevby+&#10;AgAAyAUAAA4AAAAAAAAAAAAAAAAALgIAAGRycy9lMm9Eb2MueG1sUEsBAi0AFAAGAAgAAAAhADWT&#10;XnbaAAAABwEAAA8AAAAAAAAAAAAAAAAAGAUAAGRycy9kb3ducmV2LnhtbFBLBQYAAAAABAAEAPMA&#10;AAAfBgAAAAA=&#10;" filled="f" strokecolor="black [3213]" strokeweight=".5pt">
                      <v:textbox>
                        <w:txbxContent>
                          <w:p w14:paraId="50C02F97" w14:textId="77777777" w:rsidR="00BD5E17" w:rsidRDefault="00BD5E17" w:rsidP="005721B8">
                            <w:pPr>
                              <w:jc w:val="center"/>
                            </w:pPr>
                            <w:r>
                              <w:t>x</w:t>
                            </w:r>
                          </w:p>
                        </w:txbxContent>
                      </v:textbox>
                      <w10:wrap anchory="line"/>
                    </v:roundrect>
                  </w:pict>
                </mc:Fallback>
              </mc:AlternateContent>
            </w:r>
          </w:p>
        </w:tc>
      </w:tr>
      <w:tr w:rsidR="005721B8" w:rsidRPr="00387A0C" w14:paraId="7FE991F5" w14:textId="77777777" w:rsidTr="00190981">
        <w:trPr>
          <w:trHeight w:val="697"/>
        </w:trPr>
        <w:tc>
          <w:tcPr>
            <w:tcW w:w="2154" w:type="dxa"/>
            <w:tcBorders>
              <w:top w:val="nil"/>
              <w:bottom w:val="nil"/>
            </w:tcBorders>
            <w:shd w:val="clear" w:color="auto" w:fill="F2F2F2" w:themeFill="background1" w:themeFillShade="F2"/>
          </w:tcPr>
          <w:p w14:paraId="788977FA" w14:textId="77777777" w:rsidR="005721B8" w:rsidRPr="009F08DB" w:rsidRDefault="005721B8" w:rsidP="00190981">
            <w:pPr>
              <w:pStyle w:val="Textkrper"/>
              <w:spacing w:after="0"/>
              <w:rPr>
                <w:lang w:val="de-DE"/>
              </w:rPr>
            </w:pPr>
          </w:p>
        </w:tc>
        <w:tc>
          <w:tcPr>
            <w:tcW w:w="5839" w:type="dxa"/>
            <w:tcBorders>
              <w:top w:val="nil"/>
              <w:bottom w:val="nil"/>
            </w:tcBorders>
          </w:tcPr>
          <w:p w14:paraId="4CCC97B9" w14:textId="161A39BE" w:rsidR="005721B8"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w:t>
            </w:r>
            <w:r w:rsidR="00100C8E" w:rsidRPr="009F08DB">
              <w:rPr>
                <w:lang w:val="de-DE"/>
              </w:rPr>
              <w:t>FLT 2052</w:t>
            </w:r>
          </w:p>
        </w:tc>
        <w:tc>
          <w:tcPr>
            <w:tcW w:w="1417" w:type="dxa"/>
            <w:tcBorders>
              <w:top w:val="nil"/>
              <w:bottom w:val="nil"/>
            </w:tcBorders>
          </w:tcPr>
          <w:p w14:paraId="5FE56F3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06400" behindDoc="0" locked="0" layoutInCell="1" allowOverlap="1" wp14:anchorId="09B4FC42" wp14:editId="7F3E1969">
                      <wp:simplePos x="0" y="0"/>
                      <wp:positionH relativeFrom="column">
                        <wp:posOffset>-36195</wp:posOffset>
                      </wp:positionH>
                      <wp:positionV relativeFrom="line">
                        <wp:posOffset>36195</wp:posOffset>
                      </wp:positionV>
                      <wp:extent cx="820800" cy="320400"/>
                      <wp:effectExtent l="0" t="0" r="17780" b="22860"/>
                      <wp:wrapNone/>
                      <wp:docPr id="293276539" name="Rechteck: abgerundete Ecken 29327653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E919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B4FC42" id="Rechteck: abgerundete Ecken 293276539" o:spid="_x0000_s3462" style="position:absolute;left:0;text-align:left;margin-left:-2.85pt;margin-top:2.85pt;width:64.65pt;height:25.25pt;z-index:255206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VbCKO+&#10;AgAAyAUAAA4AAAAAAAAAAAAAAAAALgIAAGRycy9lMm9Eb2MueG1sUEsBAi0AFAAGAAgAAAAhADWT&#10;XnbaAAAABwEAAA8AAAAAAAAAAAAAAAAAGAUAAGRycy9kb3ducmV2LnhtbFBLBQYAAAAABAAEAPMA&#10;AAAfBgAAAAA=&#10;" filled="f" strokecolor="black [3213]" strokeweight=".5pt">
                      <v:textbox>
                        <w:txbxContent>
                          <w:p w14:paraId="77EE9196" w14:textId="77777777" w:rsidR="00BD5E17" w:rsidRDefault="00BD5E17" w:rsidP="005721B8">
                            <w:pPr>
                              <w:jc w:val="center"/>
                            </w:pPr>
                            <w:r>
                              <w:t>x</w:t>
                            </w:r>
                          </w:p>
                        </w:txbxContent>
                      </v:textbox>
                      <w10:wrap anchory="line"/>
                    </v:roundrect>
                  </w:pict>
                </mc:Fallback>
              </mc:AlternateContent>
            </w:r>
          </w:p>
        </w:tc>
      </w:tr>
      <w:tr w:rsidR="005721B8" w:rsidRPr="00387A0C" w14:paraId="6E663E81" w14:textId="77777777" w:rsidTr="00190981">
        <w:trPr>
          <w:trHeight w:val="697"/>
        </w:trPr>
        <w:tc>
          <w:tcPr>
            <w:tcW w:w="2154" w:type="dxa"/>
            <w:tcBorders>
              <w:top w:val="nil"/>
              <w:bottom w:val="nil"/>
            </w:tcBorders>
            <w:shd w:val="clear" w:color="auto" w:fill="F2F2F2" w:themeFill="background1" w:themeFillShade="F2"/>
          </w:tcPr>
          <w:p w14:paraId="3E916E8C" w14:textId="77777777" w:rsidR="005721B8" w:rsidRPr="009F08DB" w:rsidRDefault="005721B8" w:rsidP="00190981">
            <w:pPr>
              <w:pStyle w:val="Textkrper"/>
              <w:spacing w:after="0"/>
              <w:rPr>
                <w:lang w:val="de-DE"/>
              </w:rPr>
            </w:pPr>
          </w:p>
        </w:tc>
        <w:tc>
          <w:tcPr>
            <w:tcW w:w="5839" w:type="dxa"/>
            <w:tcBorders>
              <w:top w:val="nil"/>
              <w:bottom w:val="nil"/>
            </w:tcBorders>
          </w:tcPr>
          <w:p w14:paraId="6C4AC527" w14:textId="5E32E032"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B7A504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05376" behindDoc="0" locked="0" layoutInCell="1" allowOverlap="1" wp14:anchorId="0C61BC25" wp14:editId="1C7B999B">
                      <wp:simplePos x="0" y="0"/>
                      <wp:positionH relativeFrom="column">
                        <wp:posOffset>-36195</wp:posOffset>
                      </wp:positionH>
                      <wp:positionV relativeFrom="line">
                        <wp:posOffset>36195</wp:posOffset>
                      </wp:positionV>
                      <wp:extent cx="820800" cy="320400"/>
                      <wp:effectExtent l="0" t="0" r="17780" b="22860"/>
                      <wp:wrapNone/>
                      <wp:docPr id="293276540" name="Rechteck: abgerundete Ecken 29327654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54309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61BC25" id="Rechteck: abgerundete Ecken 293276540" o:spid="_x0000_s3463" style="position:absolute;left:0;text-align:left;margin-left:-2.85pt;margin-top:2.85pt;width:64.65pt;height:25.25pt;z-index:255205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MsdIgL0C&#10;AADIBQAADgAAAAAAAAAAAAAAAAAuAgAAZHJzL2Uyb0RvYy54bWxQSwECLQAUAAYACAAAACEANZNe&#10;dtoAAAAHAQAADwAAAAAAAAAAAAAAAAAXBQAAZHJzL2Rvd25yZXYueG1sUEsFBgAAAAAEAAQA8wAA&#10;AB4GAAAAAA==&#10;" filled="f" strokecolor="black [3213]" strokeweight=".5pt">
                      <v:textbox>
                        <w:txbxContent>
                          <w:p w14:paraId="1654309D" w14:textId="77777777" w:rsidR="00BD5E17" w:rsidRDefault="00BD5E17" w:rsidP="005721B8">
                            <w:pPr>
                              <w:jc w:val="center"/>
                            </w:pPr>
                            <w:r>
                              <w:t>x</w:t>
                            </w:r>
                          </w:p>
                        </w:txbxContent>
                      </v:textbox>
                      <w10:wrap anchory="line"/>
                    </v:roundrect>
                  </w:pict>
                </mc:Fallback>
              </mc:AlternateContent>
            </w:r>
          </w:p>
        </w:tc>
      </w:tr>
      <w:tr w:rsidR="005721B8" w:rsidRPr="009F08DB" w14:paraId="413200B6" w14:textId="77777777" w:rsidTr="00190981">
        <w:trPr>
          <w:trHeight w:val="1701"/>
        </w:trPr>
        <w:tc>
          <w:tcPr>
            <w:tcW w:w="2154" w:type="dxa"/>
            <w:shd w:val="clear" w:color="auto" w:fill="F2F2F2" w:themeFill="background1" w:themeFillShade="F2"/>
          </w:tcPr>
          <w:p w14:paraId="2930AF30" w14:textId="4B596D23" w:rsidR="005721B8" w:rsidRPr="009F08DB" w:rsidRDefault="00D8280B" w:rsidP="00190981">
            <w:pPr>
              <w:pStyle w:val="Textkrper"/>
              <w:spacing w:after="0"/>
              <w:rPr>
                <w:lang w:val="de-DE"/>
              </w:rPr>
            </w:pPr>
            <w:r w:rsidRPr="009F08DB">
              <w:rPr>
                <w:lang w:val="de-DE"/>
              </w:rPr>
              <w:t>Kommentare</w:t>
            </w:r>
          </w:p>
        </w:tc>
        <w:tc>
          <w:tcPr>
            <w:tcW w:w="7256" w:type="dxa"/>
            <w:gridSpan w:val="2"/>
          </w:tcPr>
          <w:p w14:paraId="4BBD88B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03328" behindDoc="0" locked="0" layoutInCell="1" allowOverlap="1" wp14:anchorId="733CF1EE" wp14:editId="041A29E1">
                      <wp:simplePos x="0" y="0"/>
                      <wp:positionH relativeFrom="column">
                        <wp:posOffset>-5715</wp:posOffset>
                      </wp:positionH>
                      <wp:positionV relativeFrom="line">
                        <wp:posOffset>72390</wp:posOffset>
                      </wp:positionV>
                      <wp:extent cx="4500000" cy="942975"/>
                      <wp:effectExtent l="0" t="0" r="15240" b="28575"/>
                      <wp:wrapNone/>
                      <wp:docPr id="293276542" name="Rechteck: abgerundete Ecken 29327654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51A5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CF1EE" id="Rechteck: abgerundete Ecken 293276542" o:spid="_x0000_s3464" style="position:absolute;left:0;text-align:left;margin-left:-.45pt;margin-top:5.7pt;width:354.35pt;height:74.25pt;z-index:255203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f/L6z&#10;vQIAAMkFAAAOAAAAAAAAAAAAAAAAAC4CAABkcnMvZTJvRG9jLnhtbFBLAQItABQABgAIAAAAIQDv&#10;Mn/u3AAAAAgBAAAPAAAAAAAAAAAAAAAAABcFAABkcnMvZG93bnJldi54bWxQSwUGAAAAAAQABADz&#10;AAAAIAYAAAAA&#10;" filled="f" strokecolor="black [3213]" strokeweight=".5pt">
                      <v:textbox>
                        <w:txbxContent>
                          <w:p w14:paraId="59C51A5C" w14:textId="77777777" w:rsidR="00BD5E17" w:rsidRDefault="00BD5E17" w:rsidP="005721B8">
                            <w:pPr>
                              <w:jc w:val="center"/>
                            </w:pPr>
                            <w:r>
                              <w:t>x</w:t>
                            </w:r>
                          </w:p>
                        </w:txbxContent>
                      </v:textbox>
                      <w10:wrap anchory="line"/>
                    </v:roundrect>
                  </w:pict>
                </mc:Fallback>
              </mc:AlternateContent>
            </w:r>
          </w:p>
        </w:tc>
      </w:tr>
    </w:tbl>
    <w:p w14:paraId="36521D1C" w14:textId="3147E0CF" w:rsidR="005721B8" w:rsidRPr="009F08DB" w:rsidRDefault="005721B8" w:rsidP="005721B8">
      <w:pPr>
        <w:pStyle w:val="Textkrper"/>
        <w:rPr>
          <w:lang w:val="de-DE"/>
        </w:rPr>
      </w:pPr>
    </w:p>
    <w:p w14:paraId="2D8828B6" w14:textId="774D6E1C" w:rsidR="00F31005" w:rsidRPr="009F08DB" w:rsidRDefault="00F31005" w:rsidP="005721B8">
      <w:pPr>
        <w:pStyle w:val="Textkrper"/>
        <w:rPr>
          <w:lang w:val="de-DE"/>
        </w:rPr>
      </w:pPr>
    </w:p>
    <w:p w14:paraId="70860CCC" w14:textId="67B68033" w:rsidR="00F31005" w:rsidRPr="009F08DB" w:rsidRDefault="00F31005" w:rsidP="005721B8">
      <w:pPr>
        <w:pStyle w:val="Textkrper"/>
        <w:rPr>
          <w:lang w:val="de-DE"/>
        </w:rPr>
      </w:pPr>
    </w:p>
    <w:p w14:paraId="5F611465" w14:textId="393D34B3" w:rsidR="00F31005" w:rsidRPr="009F08DB" w:rsidRDefault="00F31005" w:rsidP="005721B8">
      <w:pPr>
        <w:pStyle w:val="Textkrper"/>
        <w:rPr>
          <w:lang w:val="de-DE"/>
        </w:rPr>
      </w:pPr>
    </w:p>
    <w:p w14:paraId="7C1B84E0" w14:textId="53BF58CD" w:rsidR="00F31005" w:rsidRPr="009F08DB" w:rsidRDefault="00F31005" w:rsidP="005721B8">
      <w:pPr>
        <w:pStyle w:val="Textkrper"/>
        <w:rPr>
          <w:lang w:val="de-DE"/>
        </w:rPr>
      </w:pPr>
    </w:p>
    <w:p w14:paraId="6EBE7FF8" w14:textId="17E9221E" w:rsidR="00F31005" w:rsidRPr="009F08DB" w:rsidRDefault="00F31005" w:rsidP="005721B8">
      <w:pPr>
        <w:pStyle w:val="Textkrper"/>
        <w:rPr>
          <w:lang w:val="de-DE"/>
        </w:rPr>
      </w:pPr>
    </w:p>
    <w:p w14:paraId="65CE8FF8" w14:textId="4C527996" w:rsidR="00F31005" w:rsidRPr="009F08DB" w:rsidRDefault="00F31005" w:rsidP="005721B8">
      <w:pPr>
        <w:pStyle w:val="Textkrper"/>
        <w:rPr>
          <w:lang w:val="de-DE"/>
        </w:rPr>
      </w:pPr>
    </w:p>
    <w:p w14:paraId="130F3B53" w14:textId="7255E389" w:rsidR="00F31005" w:rsidRPr="009F08DB" w:rsidRDefault="00F31005" w:rsidP="005721B8">
      <w:pPr>
        <w:pStyle w:val="Textkrper"/>
        <w:rPr>
          <w:lang w:val="de-DE"/>
        </w:rPr>
      </w:pPr>
    </w:p>
    <w:p w14:paraId="6406F0E2" w14:textId="2165D726" w:rsidR="00F31005" w:rsidRDefault="00F31005" w:rsidP="005721B8">
      <w:pPr>
        <w:pStyle w:val="Textkrper"/>
        <w:rPr>
          <w:lang w:val="de-DE"/>
        </w:rPr>
      </w:pPr>
    </w:p>
    <w:p w14:paraId="5AFB830D" w14:textId="77777777" w:rsidR="00D87089" w:rsidRPr="009F08DB" w:rsidRDefault="00D87089" w:rsidP="005721B8">
      <w:pPr>
        <w:pStyle w:val="Textkrper"/>
        <w:rPr>
          <w:lang w:val="de-DE"/>
        </w:rPr>
      </w:pPr>
    </w:p>
    <w:p w14:paraId="43EB9F85" w14:textId="540AB1F5" w:rsidR="00F31005" w:rsidRPr="009F08DB" w:rsidRDefault="00F31005" w:rsidP="005721B8">
      <w:pPr>
        <w:pStyle w:val="Textkrper"/>
        <w:rPr>
          <w:lang w:val="de-DE"/>
        </w:rPr>
      </w:pPr>
    </w:p>
    <w:p w14:paraId="3959F346" w14:textId="350F7F49" w:rsidR="00F31005" w:rsidRPr="009F08DB" w:rsidRDefault="00F31005" w:rsidP="005721B8">
      <w:pPr>
        <w:pStyle w:val="Textkrper"/>
        <w:rPr>
          <w:lang w:val="de-DE"/>
        </w:rPr>
      </w:pPr>
    </w:p>
    <w:p w14:paraId="2E92F2AE" w14:textId="35BD6523" w:rsidR="00F31005" w:rsidRPr="009F08DB" w:rsidRDefault="00F31005" w:rsidP="005721B8">
      <w:pPr>
        <w:pStyle w:val="Textkrper"/>
        <w:rPr>
          <w:lang w:val="de-DE"/>
        </w:rPr>
      </w:pPr>
    </w:p>
    <w:p w14:paraId="3DDDB2C7" w14:textId="4CE57D43" w:rsidR="00F31005" w:rsidRPr="009F08DB" w:rsidRDefault="00F31005" w:rsidP="005721B8">
      <w:pPr>
        <w:pStyle w:val="Textkrper"/>
        <w:rPr>
          <w:lang w:val="de-DE"/>
        </w:rPr>
      </w:pPr>
    </w:p>
    <w:p w14:paraId="1B0357F9" w14:textId="79EE31B8" w:rsidR="00F31005" w:rsidRPr="009F08DB" w:rsidRDefault="00F31005" w:rsidP="005721B8">
      <w:pPr>
        <w:pStyle w:val="Textkrper"/>
        <w:rPr>
          <w:lang w:val="de-DE"/>
        </w:rPr>
      </w:pPr>
    </w:p>
    <w:p w14:paraId="3E83F2B2" w14:textId="53B0AEE5" w:rsidR="00F31005" w:rsidRPr="009F08DB" w:rsidRDefault="00F31005" w:rsidP="005721B8">
      <w:pPr>
        <w:pStyle w:val="Textkrper"/>
        <w:rPr>
          <w:lang w:val="de-DE"/>
        </w:rPr>
      </w:pPr>
    </w:p>
    <w:p w14:paraId="3C327B08" w14:textId="7A8BE6EB" w:rsidR="00F31005" w:rsidRPr="009F08DB" w:rsidRDefault="00F31005" w:rsidP="005721B8">
      <w:pPr>
        <w:pStyle w:val="Textkrper"/>
        <w:rPr>
          <w:lang w:val="de-DE"/>
        </w:rPr>
      </w:pPr>
      <w:r w:rsidRPr="009F08DB">
        <w:rPr>
          <w:lang w:val="de-DE"/>
        </w:rPr>
        <w:br/>
      </w:r>
    </w:p>
    <w:p w14:paraId="07339098" w14:textId="77777777" w:rsidR="005721B8" w:rsidRPr="009F08DB" w:rsidRDefault="005721B8" w:rsidP="005721B8">
      <w:pPr>
        <w:pStyle w:val="Textkrper"/>
        <w:rPr>
          <w:lang w:val="de-DE"/>
        </w:rPr>
      </w:pPr>
    </w:p>
    <w:p w14:paraId="603ECD64"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0C0A7931" w14:textId="77777777" w:rsidTr="00626664">
        <w:trPr>
          <w:trHeight w:val="1020"/>
        </w:trPr>
        <w:tc>
          <w:tcPr>
            <w:tcW w:w="2154" w:type="dxa"/>
            <w:shd w:val="clear" w:color="auto" w:fill="F2F2F2" w:themeFill="background1" w:themeFillShade="F2"/>
          </w:tcPr>
          <w:p w14:paraId="645A5BAE" w14:textId="3A0C534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797C00B1" w14:textId="05149CF9" w:rsidR="00626664" w:rsidRPr="009F08DB" w:rsidRDefault="00745279" w:rsidP="00190981">
            <w:pPr>
              <w:pStyle w:val="Textkrper"/>
              <w:tabs>
                <w:tab w:val="left" w:pos="284"/>
              </w:tabs>
              <w:spacing w:after="0"/>
              <w:rPr>
                <w:lang w:val="de-DE"/>
              </w:rPr>
            </w:pPr>
            <w:r w:rsidRPr="009F08DB">
              <w:rPr>
                <w:lang w:val="de-DE"/>
              </w:rPr>
              <w:t>ja/nein</w:t>
            </w:r>
          </w:p>
          <w:p w14:paraId="2533886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23808" behindDoc="0" locked="0" layoutInCell="1" allowOverlap="1" wp14:anchorId="7AC55E4C" wp14:editId="00BF8758">
                      <wp:simplePos x="0" y="0"/>
                      <wp:positionH relativeFrom="column">
                        <wp:posOffset>635</wp:posOffset>
                      </wp:positionH>
                      <wp:positionV relativeFrom="paragraph">
                        <wp:posOffset>36195</wp:posOffset>
                      </wp:positionV>
                      <wp:extent cx="820800" cy="320400"/>
                      <wp:effectExtent l="0" t="0" r="17780" b="22860"/>
                      <wp:wrapNone/>
                      <wp:docPr id="293276543" name="Rechteck: abgerundete Ecken 29327654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12DF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C55E4C" id="Rechteck: abgerundete Ecken 293276543" o:spid="_x0000_s3465" style="position:absolute;left:0;text-align:left;margin-left:.05pt;margin-top:2.85pt;width:64.65pt;height:25.25pt;z-index:2584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c6tpYvgIA&#10;AMgFAAAOAAAAAAAAAAAAAAAAAC4CAABkcnMvZTJvRG9jLnhtbFBLAQItABQABgAIAAAAIQCbrlPC&#10;2AAAAAUBAAAPAAAAAAAAAAAAAAAAABgFAABkcnMvZG93bnJldi54bWxQSwUGAAAAAAQABADzAAAA&#10;HQYAAAAA&#10;" filled="f" strokecolor="black [3213]" strokeweight=".5pt">
                      <v:textbox>
                        <w:txbxContent>
                          <w:p w14:paraId="79912DFC" w14:textId="77777777" w:rsidR="00BD5E17" w:rsidRDefault="00BD5E17" w:rsidP="005721B8">
                            <w:pPr>
                              <w:jc w:val="center"/>
                            </w:pPr>
                            <w:r>
                              <w:t>x</w:t>
                            </w:r>
                          </w:p>
                        </w:txbxContent>
                      </v:textbox>
                    </v:roundrect>
                  </w:pict>
                </mc:Fallback>
              </mc:AlternateContent>
            </w:r>
          </w:p>
        </w:tc>
        <w:tc>
          <w:tcPr>
            <w:tcW w:w="5839" w:type="dxa"/>
            <w:shd w:val="clear" w:color="auto" w:fill="auto"/>
          </w:tcPr>
          <w:p w14:paraId="4503B14D" w14:textId="7A272BCE" w:rsidR="00626664" w:rsidRPr="009F08DB" w:rsidRDefault="00745279" w:rsidP="00190981">
            <w:pPr>
              <w:pStyle w:val="Textkrper"/>
              <w:tabs>
                <w:tab w:val="left" w:pos="284"/>
              </w:tabs>
              <w:spacing w:after="0"/>
              <w:rPr>
                <w:lang w:val="de-DE"/>
              </w:rPr>
            </w:pPr>
            <w:r w:rsidRPr="009F08DB">
              <w:rPr>
                <w:lang w:val="de-DE"/>
              </w:rPr>
              <w:t>Datum/Kurzzeichen</w:t>
            </w:r>
          </w:p>
          <w:p w14:paraId="39B5BC6D"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24832" behindDoc="0" locked="0" layoutInCell="1" allowOverlap="1" wp14:anchorId="4EB7E6A7" wp14:editId="00186A8B">
                      <wp:simplePos x="0" y="0"/>
                      <wp:positionH relativeFrom="column">
                        <wp:posOffset>1746</wp:posOffset>
                      </wp:positionH>
                      <wp:positionV relativeFrom="line">
                        <wp:posOffset>32703</wp:posOffset>
                      </wp:positionV>
                      <wp:extent cx="3592354" cy="320400"/>
                      <wp:effectExtent l="0" t="0" r="27305" b="22860"/>
                      <wp:wrapNone/>
                      <wp:docPr id="293276544" name="Rechteck: abgerundete Ecken 29327654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E125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B7E6A7" id="Rechteck: abgerundete Ecken 293276544" o:spid="_x0000_s3466" style="position:absolute;left:0;text-align:left;margin-left:.15pt;margin-top:2.6pt;width:282.85pt;height:25.25pt;z-index:258424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AQtGde&#10;vwIAAMkFAAAOAAAAAAAAAAAAAAAAAC4CAABkcnMvZTJvRG9jLnhtbFBLAQItABQABgAIAAAAIQAQ&#10;kX2+2gAAAAUBAAAPAAAAAAAAAAAAAAAAABkFAABkcnMvZG93bnJldi54bWxQSwUGAAAAAAQABADz&#10;AAAAIAYAAAAA&#10;" filled="f" strokecolor="black [3213]" strokeweight=".5pt">
                      <v:textbox>
                        <w:txbxContent>
                          <w:p w14:paraId="519E1255" w14:textId="77777777" w:rsidR="00BD5E17" w:rsidRDefault="00BD5E17" w:rsidP="005721B8">
                            <w:pPr>
                              <w:jc w:val="center"/>
                            </w:pPr>
                            <w:r>
                              <w:t>x</w:t>
                            </w:r>
                          </w:p>
                        </w:txbxContent>
                      </v:textbox>
                      <w10:wrap anchory="line"/>
                    </v:roundrect>
                  </w:pict>
                </mc:Fallback>
              </mc:AlternateContent>
            </w:r>
          </w:p>
        </w:tc>
      </w:tr>
      <w:tr w:rsidR="00626664" w:rsidRPr="009F08DB" w14:paraId="0FDAA481" w14:textId="77777777" w:rsidTr="00626664">
        <w:trPr>
          <w:trHeight w:val="1020"/>
        </w:trPr>
        <w:tc>
          <w:tcPr>
            <w:tcW w:w="2154" w:type="dxa"/>
            <w:shd w:val="clear" w:color="auto" w:fill="F2F2F2" w:themeFill="background1" w:themeFillShade="F2"/>
          </w:tcPr>
          <w:p w14:paraId="08D80D3E" w14:textId="5BD1CFCB"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380BF17" w14:textId="669DABAF"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25856" behindDoc="0" locked="0" layoutInCell="1" allowOverlap="1" wp14:anchorId="43BBF538" wp14:editId="1CBB2AF5">
                      <wp:simplePos x="0" y="0"/>
                      <wp:positionH relativeFrom="column">
                        <wp:posOffset>-5715</wp:posOffset>
                      </wp:positionH>
                      <wp:positionV relativeFrom="line">
                        <wp:posOffset>252095</wp:posOffset>
                      </wp:positionV>
                      <wp:extent cx="4500000" cy="320400"/>
                      <wp:effectExtent l="0" t="0" r="15240" b="22860"/>
                      <wp:wrapNone/>
                      <wp:docPr id="293276545" name="Rechteck: abgerundete Ecken 29327654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32356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BF538" id="Rechteck: abgerundete Ecken 293276545" o:spid="_x0000_s3467" style="position:absolute;left:0;text-align:left;margin-left:-.45pt;margin-top:19.85pt;width:354.35pt;height:25.25pt;z-index:258425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qIl8S7sC&#10;AADJBQAADgAAAAAAAAAAAAAAAAAuAgAAZHJzL2Uyb0RvYy54bWxQSwECLQAUAAYACAAAACEAeEdM&#10;vdwAAAAHAQAADwAAAAAAAAAAAAAAAAAVBQAAZHJzL2Rvd25yZXYueG1sUEsFBgAAAAAEAAQA8wAA&#10;AB4GAAAAAA==&#10;" filled="f" strokecolor="black [3213]" strokeweight=".5pt">
                      <v:textbox>
                        <w:txbxContent>
                          <w:p w14:paraId="3832356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5D2FBEB4" w14:textId="77777777" w:rsidR="00626664" w:rsidRPr="009F08DB" w:rsidRDefault="00626664" w:rsidP="00190981">
            <w:pPr>
              <w:pStyle w:val="Textkrper"/>
              <w:tabs>
                <w:tab w:val="left" w:pos="284"/>
              </w:tabs>
              <w:spacing w:after="0"/>
              <w:rPr>
                <w:lang w:val="de-DE"/>
              </w:rPr>
            </w:pPr>
          </w:p>
        </w:tc>
      </w:tr>
    </w:tbl>
    <w:p w14:paraId="6F0D99E6" w14:textId="251CEACE" w:rsidR="005721B8" w:rsidRPr="009F08DB" w:rsidRDefault="00F31005" w:rsidP="00897659">
      <w:pPr>
        <w:pStyle w:val="berschrift3nummeriert"/>
        <w:rPr>
          <w:lang w:val="de-DE"/>
        </w:rPr>
      </w:pPr>
      <w:bookmarkStart w:id="282" w:name="_Toc118817794"/>
      <w:r w:rsidRPr="009F08DB">
        <w:rPr>
          <w:lang w:val="de-DE"/>
        </w:rPr>
        <w:t xml:space="preserve">FLT 2049: </w:t>
      </w:r>
      <w:r w:rsidR="00100C8E" w:rsidRPr="009F08DB">
        <w:rPr>
          <w:lang w:val="de-DE"/>
        </w:rPr>
        <w:t>SCHRITTNUMMER NICHT ERREICHT ZUFÜHRUNG</w:t>
      </w:r>
      <w:r w:rsidRPr="009F08DB">
        <w:rPr>
          <w:lang w:val="de-DE"/>
        </w:rPr>
        <w:t xml:space="preserve"> 2 (67M25)</w:t>
      </w:r>
      <w:r w:rsidRPr="009F08DB">
        <w:rPr>
          <w:lang w:val="de-DE"/>
        </w:rPr>
        <w:br/>
        <w:t xml:space="preserve">FLT 2053: </w:t>
      </w:r>
      <w:r w:rsidR="00100C8E" w:rsidRPr="009F08DB">
        <w:rPr>
          <w:lang w:val="de-DE"/>
        </w:rPr>
        <w:t>GRUNDSTELLUNG ZUFÜHRUNG</w:t>
      </w:r>
      <w:r w:rsidRPr="009F08DB">
        <w:rPr>
          <w:lang w:val="de-DE"/>
        </w:rPr>
        <w:t xml:space="preserve"> 2 (67M25)</w:t>
      </w:r>
      <w:bookmarkEnd w:id="282"/>
    </w:p>
    <w:p w14:paraId="77D5F7E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5CA33CC8" w14:textId="77777777" w:rsidTr="00F31005">
        <w:trPr>
          <w:trHeight w:val="201"/>
        </w:trPr>
        <w:tc>
          <w:tcPr>
            <w:tcW w:w="2154" w:type="dxa"/>
            <w:shd w:val="clear" w:color="auto" w:fill="F2F2F2" w:themeFill="background1" w:themeFillShade="F2"/>
          </w:tcPr>
          <w:p w14:paraId="6695242D" w14:textId="2D80064B" w:rsidR="005721B8" w:rsidRPr="009F08DB" w:rsidRDefault="00D8280B" w:rsidP="00190981">
            <w:pPr>
              <w:pStyle w:val="Textkrper"/>
              <w:spacing w:after="0"/>
              <w:rPr>
                <w:b/>
                <w:lang w:val="de-DE"/>
              </w:rPr>
            </w:pPr>
            <w:r w:rsidRPr="009F08DB">
              <w:rPr>
                <w:b/>
                <w:lang w:val="de-DE"/>
              </w:rPr>
              <w:t>Testziel</w:t>
            </w:r>
          </w:p>
        </w:tc>
        <w:tc>
          <w:tcPr>
            <w:tcW w:w="7257" w:type="dxa"/>
          </w:tcPr>
          <w:p w14:paraId="154284B3" w14:textId="4D9F22B5" w:rsidR="005721B8" w:rsidRPr="009F08DB" w:rsidRDefault="00A7704C" w:rsidP="00190981">
            <w:pPr>
              <w:pStyle w:val="BulletTabtext"/>
              <w:rPr>
                <w:lang w:val="de-DE"/>
              </w:rPr>
            </w:pPr>
            <w:r w:rsidRPr="009F08DB">
              <w:rPr>
                <w:lang w:val="de-DE"/>
              </w:rPr>
              <w:t>Test, ob die richtige Störmeldung im Bedienfeld erscheint</w:t>
            </w:r>
          </w:p>
          <w:p w14:paraId="0299AD8A" w14:textId="797EEC77" w:rsidR="00F31005" w:rsidRPr="009F08DB" w:rsidRDefault="00F31005" w:rsidP="00F31005">
            <w:pPr>
              <w:pStyle w:val="Abstandshalter"/>
              <w:rPr>
                <w:lang w:val="de-DE"/>
              </w:rPr>
            </w:pPr>
          </w:p>
        </w:tc>
      </w:tr>
      <w:tr w:rsidR="005721B8" w:rsidRPr="00387A0C" w14:paraId="2CD2CEE7" w14:textId="77777777" w:rsidTr="00190981">
        <w:trPr>
          <w:trHeight w:val="170"/>
        </w:trPr>
        <w:tc>
          <w:tcPr>
            <w:tcW w:w="2154" w:type="dxa"/>
          </w:tcPr>
          <w:p w14:paraId="7D5FA098" w14:textId="77777777" w:rsidR="005721B8" w:rsidRPr="009F08DB" w:rsidRDefault="005721B8" w:rsidP="00190981">
            <w:pPr>
              <w:pStyle w:val="Textkrper"/>
              <w:spacing w:before="0" w:after="0"/>
              <w:rPr>
                <w:sz w:val="8"/>
                <w:szCs w:val="8"/>
                <w:lang w:val="de-DE"/>
              </w:rPr>
            </w:pPr>
          </w:p>
        </w:tc>
        <w:tc>
          <w:tcPr>
            <w:tcW w:w="7257" w:type="dxa"/>
          </w:tcPr>
          <w:p w14:paraId="58A0D330" w14:textId="77777777" w:rsidR="005721B8" w:rsidRPr="009F08DB" w:rsidRDefault="005721B8" w:rsidP="00190981">
            <w:pPr>
              <w:pStyle w:val="Textkrper"/>
              <w:spacing w:before="0" w:after="0"/>
              <w:rPr>
                <w:sz w:val="8"/>
                <w:szCs w:val="8"/>
                <w:lang w:val="de-DE"/>
              </w:rPr>
            </w:pPr>
          </w:p>
        </w:tc>
      </w:tr>
      <w:tr w:rsidR="005721B8" w:rsidRPr="009F08DB" w14:paraId="01F6DC73" w14:textId="77777777" w:rsidTr="00190981">
        <w:trPr>
          <w:trHeight w:val="471"/>
        </w:trPr>
        <w:tc>
          <w:tcPr>
            <w:tcW w:w="2154" w:type="dxa"/>
            <w:shd w:val="clear" w:color="auto" w:fill="F2F2F2" w:themeFill="background1" w:themeFillShade="F2"/>
          </w:tcPr>
          <w:p w14:paraId="2E582E10" w14:textId="454AA299" w:rsidR="005721B8" w:rsidRPr="009F08DB" w:rsidRDefault="00D8280B" w:rsidP="00190981">
            <w:pPr>
              <w:pStyle w:val="Textkrper"/>
              <w:spacing w:after="0"/>
              <w:rPr>
                <w:b/>
                <w:lang w:val="de-DE"/>
              </w:rPr>
            </w:pPr>
            <w:r w:rsidRPr="009F08DB">
              <w:rPr>
                <w:b/>
                <w:lang w:val="de-DE"/>
              </w:rPr>
              <w:t>Testdurchführung</w:t>
            </w:r>
          </w:p>
        </w:tc>
        <w:tc>
          <w:tcPr>
            <w:tcW w:w="7257" w:type="dxa"/>
          </w:tcPr>
          <w:p w14:paraId="07EBF3DB" w14:textId="77777777" w:rsidR="005721B8" w:rsidRPr="009F08DB" w:rsidRDefault="005721B8" w:rsidP="00190981">
            <w:pPr>
              <w:pStyle w:val="Textkrper"/>
              <w:spacing w:after="0"/>
              <w:rPr>
                <w:lang w:val="de-DE"/>
              </w:rPr>
            </w:pPr>
          </w:p>
        </w:tc>
      </w:tr>
      <w:tr w:rsidR="005721B8" w:rsidRPr="009F08DB" w14:paraId="5F0AC2FE" w14:textId="77777777" w:rsidTr="00F31005">
        <w:trPr>
          <w:trHeight w:val="119"/>
        </w:trPr>
        <w:tc>
          <w:tcPr>
            <w:tcW w:w="2154" w:type="dxa"/>
            <w:shd w:val="clear" w:color="auto" w:fill="F2F2F2" w:themeFill="background1" w:themeFillShade="F2"/>
          </w:tcPr>
          <w:p w14:paraId="13961707" w14:textId="2FB09FA7" w:rsidR="005721B8" w:rsidRPr="009F08DB" w:rsidRDefault="00D41D58" w:rsidP="00190981">
            <w:pPr>
              <w:pStyle w:val="Textkrper"/>
              <w:spacing w:after="0"/>
              <w:rPr>
                <w:lang w:val="de-DE"/>
              </w:rPr>
            </w:pPr>
            <w:r w:rsidRPr="009F08DB">
              <w:rPr>
                <w:lang w:val="de-DE"/>
              </w:rPr>
              <w:t>Testvoraussetzungen</w:t>
            </w:r>
          </w:p>
        </w:tc>
        <w:tc>
          <w:tcPr>
            <w:tcW w:w="7257" w:type="dxa"/>
          </w:tcPr>
          <w:p w14:paraId="028AB936" w14:textId="2C78EF17"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5191BCF4" w14:textId="72A01677" w:rsidR="00F31005" w:rsidRPr="009F08DB" w:rsidRDefault="00F31005" w:rsidP="00F31005">
            <w:pPr>
              <w:pStyle w:val="Abstandshalter"/>
              <w:rPr>
                <w:lang w:val="de-DE"/>
              </w:rPr>
            </w:pPr>
          </w:p>
        </w:tc>
      </w:tr>
      <w:tr w:rsidR="005721B8" w:rsidRPr="009F08DB" w14:paraId="5BDDC886" w14:textId="77777777" w:rsidTr="00190981">
        <w:trPr>
          <w:trHeight w:val="697"/>
        </w:trPr>
        <w:tc>
          <w:tcPr>
            <w:tcW w:w="2154" w:type="dxa"/>
            <w:shd w:val="clear" w:color="auto" w:fill="F2F2F2" w:themeFill="background1" w:themeFillShade="F2"/>
          </w:tcPr>
          <w:p w14:paraId="3AE768C2" w14:textId="01919616" w:rsidR="005721B8" w:rsidRPr="009F08DB" w:rsidRDefault="00D8280B" w:rsidP="00190981">
            <w:pPr>
              <w:pStyle w:val="Textkrper"/>
              <w:spacing w:after="0"/>
              <w:rPr>
                <w:lang w:val="de-DE"/>
              </w:rPr>
            </w:pPr>
            <w:r w:rsidRPr="009F08DB">
              <w:rPr>
                <w:lang w:val="de-DE"/>
              </w:rPr>
              <w:t>Erforderliche Tätigkeit</w:t>
            </w:r>
          </w:p>
        </w:tc>
        <w:tc>
          <w:tcPr>
            <w:tcW w:w="7257" w:type="dxa"/>
          </w:tcPr>
          <w:p w14:paraId="0927F24B" w14:textId="0E5E6047" w:rsidR="00F31005" w:rsidRPr="009F08DB" w:rsidRDefault="00762C1A" w:rsidP="00F31005">
            <w:pPr>
              <w:pStyle w:val="BulletTabtext"/>
              <w:rPr>
                <w:lang w:val="de-DE"/>
              </w:rPr>
            </w:pPr>
            <w:r w:rsidRPr="009F08DB">
              <w:rPr>
                <w:lang w:val="de-DE"/>
              </w:rPr>
              <w:t>Aktiviere SWS</w:t>
            </w:r>
            <w:r w:rsidR="00F31005" w:rsidRPr="009F08DB">
              <w:rPr>
                <w:lang w:val="de-DE"/>
              </w:rPr>
              <w:t xml:space="preserve"> 500 </w:t>
            </w:r>
            <w:r w:rsidR="00792679" w:rsidRPr="009F08DB">
              <w:rPr>
                <w:lang w:val="de-DE"/>
              </w:rPr>
              <w:t>„</w:t>
            </w:r>
            <w:r w:rsidR="00C46CA9" w:rsidRPr="009F08DB">
              <w:rPr>
                <w:lang w:val="de-DE"/>
              </w:rPr>
              <w:t>Zuführung 2</w:t>
            </w:r>
            <w:r w:rsidR="00792679" w:rsidRPr="009F08DB">
              <w:rPr>
                <w:lang w:val="de-DE"/>
              </w:rPr>
              <w:t>“</w:t>
            </w:r>
          </w:p>
          <w:p w14:paraId="4F7AA408" w14:textId="0C5D6BC4" w:rsidR="005721B8" w:rsidRPr="009F08DB" w:rsidRDefault="00EA3973" w:rsidP="00F31005">
            <w:pPr>
              <w:pStyle w:val="BulletTabtext"/>
              <w:rPr>
                <w:lang w:val="de-DE"/>
              </w:rPr>
            </w:pPr>
            <w:r w:rsidRPr="009F08DB">
              <w:rPr>
                <w:lang w:val="de-DE"/>
              </w:rPr>
              <w:t xml:space="preserve">Eingang </w:t>
            </w:r>
            <w:r w:rsidR="00792679" w:rsidRPr="009F08DB">
              <w:rPr>
                <w:lang w:val="de-DE"/>
              </w:rPr>
              <w:t>„</w:t>
            </w:r>
            <w:r w:rsidR="00F31005" w:rsidRPr="009F08DB">
              <w:rPr>
                <w:lang w:val="de-DE"/>
              </w:rPr>
              <w:t>12</w:t>
            </w:r>
            <w:r w:rsidR="00792679" w:rsidRPr="009F08DB">
              <w:rPr>
                <w:lang w:val="de-DE"/>
              </w:rPr>
              <w:t>“</w:t>
            </w:r>
            <w:r w:rsidR="00F31005" w:rsidRPr="009F08DB">
              <w:rPr>
                <w:lang w:val="de-DE"/>
              </w:rPr>
              <w:t xml:space="preserve"> </w:t>
            </w:r>
            <w:r w:rsidR="00D66D03" w:rsidRPr="009F08DB">
              <w:rPr>
                <w:lang w:val="de-DE"/>
              </w:rPr>
              <w:t>an Kontrolleinheit</w:t>
            </w:r>
            <w:r w:rsidR="00F31005" w:rsidRPr="009F08DB">
              <w:rPr>
                <w:lang w:val="de-DE"/>
              </w:rPr>
              <w:t xml:space="preserve"> </w:t>
            </w:r>
            <w:r w:rsidR="00792679" w:rsidRPr="009F08DB">
              <w:rPr>
                <w:lang w:val="de-DE"/>
              </w:rPr>
              <w:t>„</w:t>
            </w:r>
            <w:r w:rsidR="00F31005" w:rsidRPr="009F08DB">
              <w:rPr>
                <w:lang w:val="de-DE"/>
              </w:rPr>
              <w:t>67A25</w:t>
            </w:r>
            <w:r w:rsidR="00792679" w:rsidRPr="009F08DB">
              <w:rPr>
                <w:lang w:val="de-DE"/>
              </w:rPr>
              <w:t>“</w:t>
            </w:r>
            <w:r w:rsidR="0065611C" w:rsidRPr="009F08DB">
              <w:rPr>
                <w:lang w:val="de-DE"/>
              </w:rPr>
              <w:t xml:space="preserve"> </w:t>
            </w:r>
            <w:r w:rsidR="00100C8E" w:rsidRPr="009F08DB">
              <w:rPr>
                <w:lang w:val="de-DE"/>
              </w:rPr>
              <w:t>ausstecken</w:t>
            </w:r>
          </w:p>
          <w:p w14:paraId="44932420" w14:textId="10A971AD" w:rsidR="00F31005" w:rsidRPr="009F08DB" w:rsidRDefault="00F31005" w:rsidP="00F31005">
            <w:pPr>
              <w:pStyle w:val="Abstandshalter"/>
              <w:rPr>
                <w:lang w:val="de-DE"/>
              </w:rPr>
            </w:pPr>
          </w:p>
        </w:tc>
      </w:tr>
      <w:tr w:rsidR="005721B8" w:rsidRPr="00387A0C" w14:paraId="5C03743D" w14:textId="77777777" w:rsidTr="00190981">
        <w:trPr>
          <w:trHeight w:val="697"/>
        </w:trPr>
        <w:tc>
          <w:tcPr>
            <w:tcW w:w="2154" w:type="dxa"/>
            <w:shd w:val="clear" w:color="auto" w:fill="F2F2F2" w:themeFill="background1" w:themeFillShade="F2"/>
          </w:tcPr>
          <w:p w14:paraId="6662A1E8" w14:textId="51E60142" w:rsidR="005721B8" w:rsidRPr="009F08DB" w:rsidRDefault="008C23D6" w:rsidP="00190981">
            <w:pPr>
              <w:pStyle w:val="Textkrper"/>
              <w:spacing w:after="0"/>
              <w:rPr>
                <w:lang w:val="de-DE"/>
              </w:rPr>
            </w:pPr>
            <w:r w:rsidRPr="009F08DB">
              <w:rPr>
                <w:lang w:val="de-DE"/>
              </w:rPr>
              <w:t>Folge</w:t>
            </w:r>
          </w:p>
        </w:tc>
        <w:tc>
          <w:tcPr>
            <w:tcW w:w="7257" w:type="dxa"/>
          </w:tcPr>
          <w:p w14:paraId="1E0B6ACB" w14:textId="76D3A3A7" w:rsidR="00F31005" w:rsidRPr="009F08DB" w:rsidRDefault="00762C1A" w:rsidP="00190981">
            <w:pPr>
              <w:pStyle w:val="BulletTabtext"/>
              <w:rPr>
                <w:lang w:val="de-DE"/>
              </w:rPr>
            </w:pPr>
            <w:r w:rsidRPr="009F08DB">
              <w:rPr>
                <w:lang w:val="de-DE"/>
              </w:rPr>
              <w:t>Störmeldung erscheint im Bedienfeld</w:t>
            </w:r>
            <w:r w:rsidR="00100C8E" w:rsidRPr="009F08DB">
              <w:rPr>
                <w:lang w:val="de-DE"/>
              </w:rPr>
              <w:t xml:space="preserve"> FLT 2049</w:t>
            </w:r>
          </w:p>
          <w:p w14:paraId="370CB082" w14:textId="2346574C" w:rsidR="00F31005"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w:t>
            </w:r>
            <w:r w:rsidR="00100C8E" w:rsidRPr="009F08DB">
              <w:rPr>
                <w:lang w:val="de-DE"/>
              </w:rPr>
              <w:t>FLT 2053</w:t>
            </w:r>
          </w:p>
          <w:p w14:paraId="6A20AE39" w14:textId="1DEC57DB"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1CA0B318" w14:textId="1B74C7C6" w:rsidR="00F31005" w:rsidRPr="009F08DB" w:rsidRDefault="00F31005" w:rsidP="00F31005">
            <w:pPr>
              <w:pStyle w:val="Abstandshalter"/>
              <w:rPr>
                <w:lang w:val="de-DE"/>
              </w:rPr>
            </w:pPr>
          </w:p>
        </w:tc>
      </w:tr>
      <w:tr w:rsidR="005721B8" w:rsidRPr="009F08DB" w14:paraId="2FD75A3F" w14:textId="77777777" w:rsidTr="00F31005">
        <w:trPr>
          <w:trHeight w:val="306"/>
        </w:trPr>
        <w:tc>
          <w:tcPr>
            <w:tcW w:w="2154" w:type="dxa"/>
            <w:shd w:val="clear" w:color="auto" w:fill="F2F2F2" w:themeFill="background1" w:themeFillShade="F2"/>
          </w:tcPr>
          <w:p w14:paraId="0B8F1DCF" w14:textId="23E88FC2" w:rsidR="005721B8" w:rsidRPr="009F08DB" w:rsidRDefault="00D8280B" w:rsidP="00190981">
            <w:pPr>
              <w:pStyle w:val="Textkrper"/>
              <w:spacing w:after="0"/>
              <w:rPr>
                <w:lang w:val="de-DE"/>
              </w:rPr>
            </w:pPr>
            <w:r w:rsidRPr="009F08DB">
              <w:rPr>
                <w:lang w:val="de-DE"/>
              </w:rPr>
              <w:t>Kommentare</w:t>
            </w:r>
          </w:p>
        </w:tc>
        <w:tc>
          <w:tcPr>
            <w:tcW w:w="7257" w:type="dxa"/>
          </w:tcPr>
          <w:p w14:paraId="0C7732EB" w14:textId="7B8B668B" w:rsidR="005721B8" w:rsidRPr="009F08DB" w:rsidRDefault="00AE36C0" w:rsidP="00190981">
            <w:pPr>
              <w:pStyle w:val="BulletTabtext"/>
              <w:rPr>
                <w:lang w:val="de-DE"/>
              </w:rPr>
            </w:pPr>
            <w:r w:rsidRPr="009F08DB">
              <w:rPr>
                <w:lang w:val="de-DE"/>
              </w:rPr>
              <w:t>Keine</w:t>
            </w:r>
          </w:p>
          <w:p w14:paraId="53E914FF" w14:textId="77777777" w:rsidR="005721B8" w:rsidRPr="009F08DB" w:rsidRDefault="005721B8" w:rsidP="00190981">
            <w:pPr>
              <w:pStyle w:val="Abstandshalter"/>
              <w:rPr>
                <w:lang w:val="de-DE"/>
              </w:rPr>
            </w:pPr>
          </w:p>
        </w:tc>
      </w:tr>
      <w:tr w:rsidR="005721B8" w:rsidRPr="009F08DB" w14:paraId="630D7915" w14:textId="77777777" w:rsidTr="00190981">
        <w:trPr>
          <w:trHeight w:val="697"/>
        </w:trPr>
        <w:tc>
          <w:tcPr>
            <w:tcW w:w="2154" w:type="dxa"/>
            <w:shd w:val="clear" w:color="auto" w:fill="F2F2F2" w:themeFill="background1" w:themeFillShade="F2"/>
          </w:tcPr>
          <w:p w14:paraId="557439A2" w14:textId="2FBEF7AC" w:rsidR="005721B8" w:rsidRPr="009F08DB" w:rsidRDefault="00D41D58" w:rsidP="00190981">
            <w:pPr>
              <w:pStyle w:val="Textkrper"/>
              <w:spacing w:after="0"/>
              <w:rPr>
                <w:lang w:val="de-DE"/>
              </w:rPr>
            </w:pPr>
            <w:r w:rsidRPr="009F08DB">
              <w:rPr>
                <w:lang w:val="de-DE"/>
              </w:rPr>
              <w:t>Quittierung</w:t>
            </w:r>
          </w:p>
        </w:tc>
        <w:tc>
          <w:tcPr>
            <w:tcW w:w="7257" w:type="dxa"/>
          </w:tcPr>
          <w:p w14:paraId="6FB3FA28" w14:textId="55DCDBB1" w:rsidR="00F31005" w:rsidRPr="009F08DB" w:rsidRDefault="006E13F7" w:rsidP="00F31005">
            <w:pPr>
              <w:pStyle w:val="BulletTabtext"/>
              <w:rPr>
                <w:lang w:val="de-DE"/>
              </w:rPr>
            </w:pPr>
            <w:r w:rsidRPr="009F08DB">
              <w:rPr>
                <w:lang w:val="de-DE"/>
              </w:rPr>
              <w:t>Eingang wieder einstecken</w:t>
            </w:r>
          </w:p>
          <w:p w14:paraId="7FCB55B8" w14:textId="513F462D"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7B96CB98" w14:textId="10FAC7B0" w:rsidR="00F31005" w:rsidRPr="009F08DB" w:rsidRDefault="00F31005" w:rsidP="00F31005">
            <w:pPr>
              <w:pStyle w:val="Abstandshalter"/>
              <w:rPr>
                <w:lang w:val="de-DE"/>
              </w:rPr>
            </w:pPr>
          </w:p>
        </w:tc>
      </w:tr>
    </w:tbl>
    <w:p w14:paraId="16EB0601" w14:textId="77777777" w:rsidR="005721B8" w:rsidRPr="009F08DB" w:rsidRDefault="005721B8" w:rsidP="005721B8">
      <w:pPr>
        <w:pStyle w:val="Abstandshalter"/>
        <w:rPr>
          <w:lang w:val="de-DE"/>
        </w:rPr>
      </w:pPr>
    </w:p>
    <w:p w14:paraId="5579235A" w14:textId="77777777" w:rsidR="00F31005" w:rsidRPr="009F08DB" w:rsidRDefault="00F31005">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78870902"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51521301" w14:textId="5F9F2DD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4AFE18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A6B1163" w14:textId="7FF4A355"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387A0C" w14:paraId="524B6AA0" w14:textId="77777777" w:rsidTr="00190981">
        <w:trPr>
          <w:trHeight w:val="697"/>
        </w:trPr>
        <w:tc>
          <w:tcPr>
            <w:tcW w:w="2154" w:type="dxa"/>
            <w:tcBorders>
              <w:bottom w:val="nil"/>
            </w:tcBorders>
            <w:shd w:val="clear" w:color="auto" w:fill="F2F2F2" w:themeFill="background1" w:themeFillShade="F2"/>
          </w:tcPr>
          <w:p w14:paraId="6F719047" w14:textId="6E35605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2B8EC0D" w14:textId="5D9FA70A" w:rsidR="005721B8"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w:t>
            </w:r>
            <w:r w:rsidR="00100C8E" w:rsidRPr="009F08DB">
              <w:rPr>
                <w:lang w:val="de-DE"/>
              </w:rPr>
              <w:t>FLT 2049</w:t>
            </w:r>
          </w:p>
        </w:tc>
        <w:tc>
          <w:tcPr>
            <w:tcW w:w="1417" w:type="dxa"/>
            <w:tcBorders>
              <w:bottom w:val="nil"/>
            </w:tcBorders>
          </w:tcPr>
          <w:p w14:paraId="3B449D1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07424" behindDoc="0" locked="0" layoutInCell="1" allowOverlap="1" wp14:anchorId="536BB04D" wp14:editId="655755C2">
                      <wp:simplePos x="0" y="0"/>
                      <wp:positionH relativeFrom="column">
                        <wp:posOffset>-36195</wp:posOffset>
                      </wp:positionH>
                      <wp:positionV relativeFrom="line">
                        <wp:posOffset>36195</wp:posOffset>
                      </wp:positionV>
                      <wp:extent cx="820800" cy="320400"/>
                      <wp:effectExtent l="0" t="0" r="17780" b="22860"/>
                      <wp:wrapNone/>
                      <wp:docPr id="293276546" name="Rechteck: abgerundete Ecken 29327654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760D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6BB04D" id="Rechteck: abgerundete Ecken 293276546" o:spid="_x0000_s3468" style="position:absolute;left:0;text-align:left;margin-left:-2.85pt;margin-top:2.85pt;width:64.65pt;height:25.25pt;z-index:255207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CrDyrW+&#10;AgAAyAUAAA4AAAAAAAAAAAAAAAAALgIAAGRycy9lMm9Eb2MueG1sUEsBAi0AFAAGAAgAAAAhADWT&#10;XnbaAAAABwEAAA8AAAAAAAAAAAAAAAAAGAUAAGRycy9kb3ducmV2LnhtbFBLBQYAAAAABAAEAPMA&#10;AAAfBgAAAAA=&#10;" filled="f" strokecolor="black [3213]" strokeweight=".5pt">
                      <v:textbox>
                        <w:txbxContent>
                          <w:p w14:paraId="793760D2" w14:textId="77777777" w:rsidR="00BD5E17" w:rsidRDefault="00BD5E17" w:rsidP="005721B8">
                            <w:pPr>
                              <w:jc w:val="center"/>
                            </w:pPr>
                            <w:r>
                              <w:t>x</w:t>
                            </w:r>
                          </w:p>
                        </w:txbxContent>
                      </v:textbox>
                      <w10:wrap anchory="line"/>
                    </v:roundrect>
                  </w:pict>
                </mc:Fallback>
              </mc:AlternateContent>
            </w:r>
          </w:p>
        </w:tc>
      </w:tr>
      <w:tr w:rsidR="005721B8" w:rsidRPr="00387A0C" w14:paraId="760C960C" w14:textId="77777777" w:rsidTr="00190981">
        <w:trPr>
          <w:trHeight w:val="697"/>
        </w:trPr>
        <w:tc>
          <w:tcPr>
            <w:tcW w:w="2154" w:type="dxa"/>
            <w:tcBorders>
              <w:top w:val="nil"/>
              <w:bottom w:val="nil"/>
            </w:tcBorders>
            <w:shd w:val="clear" w:color="auto" w:fill="F2F2F2" w:themeFill="background1" w:themeFillShade="F2"/>
          </w:tcPr>
          <w:p w14:paraId="32464BDA" w14:textId="77777777" w:rsidR="005721B8" w:rsidRPr="009F08DB" w:rsidRDefault="005721B8" w:rsidP="00190981">
            <w:pPr>
              <w:pStyle w:val="Textkrper"/>
              <w:spacing w:after="0"/>
              <w:rPr>
                <w:lang w:val="de-DE"/>
              </w:rPr>
            </w:pPr>
          </w:p>
        </w:tc>
        <w:tc>
          <w:tcPr>
            <w:tcW w:w="5839" w:type="dxa"/>
            <w:tcBorders>
              <w:top w:val="nil"/>
              <w:bottom w:val="nil"/>
            </w:tcBorders>
          </w:tcPr>
          <w:p w14:paraId="4DD8A7DC" w14:textId="6153452A" w:rsidR="005721B8"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w:t>
            </w:r>
            <w:r w:rsidR="00100C8E" w:rsidRPr="009F08DB">
              <w:rPr>
                <w:lang w:val="de-DE"/>
              </w:rPr>
              <w:t>FLT 2053</w:t>
            </w:r>
          </w:p>
        </w:tc>
        <w:tc>
          <w:tcPr>
            <w:tcW w:w="1417" w:type="dxa"/>
            <w:tcBorders>
              <w:top w:val="nil"/>
              <w:bottom w:val="nil"/>
            </w:tcBorders>
          </w:tcPr>
          <w:p w14:paraId="0BAC8F9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14592" behindDoc="0" locked="0" layoutInCell="1" allowOverlap="1" wp14:anchorId="6281E0DF" wp14:editId="2B9CAC58">
                      <wp:simplePos x="0" y="0"/>
                      <wp:positionH relativeFrom="column">
                        <wp:posOffset>-36195</wp:posOffset>
                      </wp:positionH>
                      <wp:positionV relativeFrom="line">
                        <wp:posOffset>36195</wp:posOffset>
                      </wp:positionV>
                      <wp:extent cx="820800" cy="320400"/>
                      <wp:effectExtent l="0" t="0" r="17780" b="22860"/>
                      <wp:wrapNone/>
                      <wp:docPr id="293276547" name="Rechteck: abgerundete Ecken 29327654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A3F2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1E0DF" id="Rechteck: abgerundete Ecken 293276547" o:spid="_x0000_s3469" style="position:absolute;left:0;text-align:left;margin-left:-2.85pt;margin-top:2.85pt;width:64.65pt;height:25.25pt;z-index:255214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KaFnmq+&#10;AgAAyAUAAA4AAAAAAAAAAAAAAAAALgIAAGRycy9lMm9Eb2MueG1sUEsBAi0AFAAGAAgAAAAhADWT&#10;XnbaAAAABwEAAA8AAAAAAAAAAAAAAAAAGAUAAGRycy9kb3ducmV2LnhtbFBLBQYAAAAABAAEAPMA&#10;AAAfBgAAAAA=&#10;" filled="f" strokecolor="black [3213]" strokeweight=".5pt">
                      <v:textbox>
                        <w:txbxContent>
                          <w:p w14:paraId="5C8A3F2A" w14:textId="77777777" w:rsidR="00BD5E17" w:rsidRDefault="00BD5E17" w:rsidP="005721B8">
                            <w:pPr>
                              <w:jc w:val="center"/>
                            </w:pPr>
                            <w:r>
                              <w:t>x</w:t>
                            </w:r>
                          </w:p>
                        </w:txbxContent>
                      </v:textbox>
                      <w10:wrap anchory="line"/>
                    </v:roundrect>
                  </w:pict>
                </mc:Fallback>
              </mc:AlternateContent>
            </w:r>
          </w:p>
        </w:tc>
      </w:tr>
      <w:tr w:rsidR="005721B8" w:rsidRPr="00387A0C" w14:paraId="2378430D" w14:textId="77777777" w:rsidTr="00190981">
        <w:trPr>
          <w:trHeight w:val="697"/>
        </w:trPr>
        <w:tc>
          <w:tcPr>
            <w:tcW w:w="2154" w:type="dxa"/>
            <w:tcBorders>
              <w:top w:val="nil"/>
              <w:bottom w:val="nil"/>
            </w:tcBorders>
            <w:shd w:val="clear" w:color="auto" w:fill="F2F2F2" w:themeFill="background1" w:themeFillShade="F2"/>
          </w:tcPr>
          <w:p w14:paraId="5BE54B89" w14:textId="77777777" w:rsidR="005721B8" w:rsidRPr="009F08DB" w:rsidRDefault="005721B8" w:rsidP="00190981">
            <w:pPr>
              <w:pStyle w:val="Textkrper"/>
              <w:spacing w:after="0"/>
              <w:rPr>
                <w:lang w:val="de-DE"/>
              </w:rPr>
            </w:pPr>
          </w:p>
        </w:tc>
        <w:tc>
          <w:tcPr>
            <w:tcW w:w="5839" w:type="dxa"/>
            <w:tcBorders>
              <w:top w:val="nil"/>
              <w:bottom w:val="nil"/>
            </w:tcBorders>
          </w:tcPr>
          <w:p w14:paraId="068FA64F" w14:textId="1F8E318A"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FEBC884"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13568" behindDoc="0" locked="0" layoutInCell="1" allowOverlap="1" wp14:anchorId="348C83F0" wp14:editId="0DAE4B1C">
                      <wp:simplePos x="0" y="0"/>
                      <wp:positionH relativeFrom="column">
                        <wp:posOffset>-36195</wp:posOffset>
                      </wp:positionH>
                      <wp:positionV relativeFrom="line">
                        <wp:posOffset>36195</wp:posOffset>
                      </wp:positionV>
                      <wp:extent cx="820800" cy="320400"/>
                      <wp:effectExtent l="0" t="0" r="17780" b="22860"/>
                      <wp:wrapNone/>
                      <wp:docPr id="293276548" name="Rechteck: abgerundete Ecken 29327654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6173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8C83F0" id="Rechteck: abgerundete Ecken 293276548" o:spid="_x0000_s3470" style="position:absolute;left:0;text-align:left;margin-left:-2.85pt;margin-top:2.85pt;width:64.65pt;height:25.25pt;z-index:255213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NJ20uK+&#10;AgAAyAUAAA4AAAAAAAAAAAAAAAAALgIAAGRycy9lMm9Eb2MueG1sUEsBAi0AFAAGAAgAAAAhADWT&#10;XnbaAAAABwEAAA8AAAAAAAAAAAAAAAAAGAUAAGRycy9kb3ducmV2LnhtbFBLBQYAAAAABAAEAPMA&#10;AAAfBgAAAAA=&#10;" filled="f" strokecolor="black [3213]" strokeweight=".5pt">
                      <v:textbox>
                        <w:txbxContent>
                          <w:p w14:paraId="3EA6173C" w14:textId="77777777" w:rsidR="00BD5E17" w:rsidRDefault="00BD5E17" w:rsidP="005721B8">
                            <w:pPr>
                              <w:jc w:val="center"/>
                            </w:pPr>
                            <w:r>
                              <w:t>x</w:t>
                            </w:r>
                          </w:p>
                        </w:txbxContent>
                      </v:textbox>
                      <w10:wrap anchory="line"/>
                    </v:roundrect>
                  </w:pict>
                </mc:Fallback>
              </mc:AlternateContent>
            </w:r>
          </w:p>
        </w:tc>
      </w:tr>
      <w:tr w:rsidR="005721B8" w:rsidRPr="009F08DB" w14:paraId="669114FA" w14:textId="77777777" w:rsidTr="00190981">
        <w:trPr>
          <w:trHeight w:val="1701"/>
        </w:trPr>
        <w:tc>
          <w:tcPr>
            <w:tcW w:w="2154" w:type="dxa"/>
            <w:shd w:val="clear" w:color="auto" w:fill="F2F2F2" w:themeFill="background1" w:themeFillShade="F2"/>
          </w:tcPr>
          <w:p w14:paraId="48EFD45C" w14:textId="427C26A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3B29F2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11520" behindDoc="0" locked="0" layoutInCell="1" allowOverlap="1" wp14:anchorId="748ECD8B" wp14:editId="257030DA">
                      <wp:simplePos x="0" y="0"/>
                      <wp:positionH relativeFrom="column">
                        <wp:posOffset>-5715</wp:posOffset>
                      </wp:positionH>
                      <wp:positionV relativeFrom="line">
                        <wp:posOffset>72390</wp:posOffset>
                      </wp:positionV>
                      <wp:extent cx="4500000" cy="942975"/>
                      <wp:effectExtent l="0" t="0" r="15240" b="28575"/>
                      <wp:wrapNone/>
                      <wp:docPr id="293276550" name="Rechteck: abgerundete Ecken 29327655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1EB6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ECD8B" id="Rechteck: abgerundete Ecken 293276550" o:spid="_x0000_s3471" style="position:absolute;left:0;text-align:left;margin-left:-.45pt;margin-top:5.7pt;width:354.35pt;height:74.25pt;z-index:255211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" filled="f" strokecolor="black [3213]" strokeweight=".5pt">
                      <v:textbox>
                        <w:txbxContent>
                          <w:p w14:paraId="2561EB6B" w14:textId="77777777" w:rsidR="00BD5E17" w:rsidRDefault="00BD5E17" w:rsidP="005721B8">
                            <w:pPr>
                              <w:jc w:val="center"/>
                            </w:pPr>
                            <w:r>
                              <w:t>x</w:t>
                            </w:r>
                          </w:p>
                        </w:txbxContent>
                      </v:textbox>
                      <w10:wrap anchory="line"/>
                    </v:roundrect>
                  </w:pict>
                </mc:Fallback>
              </mc:AlternateContent>
            </w:r>
          </w:p>
        </w:tc>
      </w:tr>
    </w:tbl>
    <w:p w14:paraId="66DEAB49" w14:textId="77777777" w:rsidR="005721B8" w:rsidRPr="009F08DB" w:rsidRDefault="005721B8" w:rsidP="005721B8">
      <w:pPr>
        <w:pStyle w:val="Textkrper"/>
        <w:rPr>
          <w:lang w:val="de-DE"/>
        </w:rPr>
      </w:pPr>
    </w:p>
    <w:p w14:paraId="075E0204" w14:textId="1B4C88AC" w:rsidR="005721B8" w:rsidRPr="009F08DB" w:rsidRDefault="005721B8" w:rsidP="005721B8">
      <w:pPr>
        <w:pStyle w:val="Textkrper"/>
        <w:rPr>
          <w:lang w:val="de-DE"/>
        </w:rPr>
      </w:pPr>
    </w:p>
    <w:p w14:paraId="6223E914" w14:textId="445E5F37" w:rsidR="00F31005" w:rsidRPr="009F08DB" w:rsidRDefault="00F31005" w:rsidP="005721B8">
      <w:pPr>
        <w:pStyle w:val="Textkrper"/>
        <w:rPr>
          <w:lang w:val="de-DE"/>
        </w:rPr>
      </w:pPr>
    </w:p>
    <w:p w14:paraId="7377A4C9" w14:textId="1AECD83F" w:rsidR="00F31005" w:rsidRPr="009F08DB" w:rsidRDefault="00F31005" w:rsidP="005721B8">
      <w:pPr>
        <w:pStyle w:val="Textkrper"/>
        <w:rPr>
          <w:lang w:val="de-DE"/>
        </w:rPr>
      </w:pPr>
    </w:p>
    <w:p w14:paraId="0B309FF6" w14:textId="0E774B6E" w:rsidR="00F31005" w:rsidRPr="009F08DB" w:rsidRDefault="00F31005" w:rsidP="005721B8">
      <w:pPr>
        <w:pStyle w:val="Textkrper"/>
        <w:rPr>
          <w:lang w:val="de-DE"/>
        </w:rPr>
      </w:pPr>
    </w:p>
    <w:p w14:paraId="1195830C" w14:textId="5E7EC4B8" w:rsidR="00F31005" w:rsidRPr="009F08DB" w:rsidRDefault="00F31005" w:rsidP="005721B8">
      <w:pPr>
        <w:pStyle w:val="Textkrper"/>
        <w:rPr>
          <w:lang w:val="de-DE"/>
        </w:rPr>
      </w:pPr>
    </w:p>
    <w:p w14:paraId="404DA075" w14:textId="63C0E174" w:rsidR="00F31005" w:rsidRPr="009F08DB" w:rsidRDefault="00F31005" w:rsidP="005721B8">
      <w:pPr>
        <w:pStyle w:val="Textkrper"/>
        <w:rPr>
          <w:lang w:val="de-DE"/>
        </w:rPr>
      </w:pPr>
    </w:p>
    <w:p w14:paraId="7995FFA5" w14:textId="12544CD0" w:rsidR="00F31005" w:rsidRPr="009F08DB" w:rsidRDefault="00F31005" w:rsidP="005721B8">
      <w:pPr>
        <w:pStyle w:val="Textkrper"/>
        <w:rPr>
          <w:lang w:val="de-DE"/>
        </w:rPr>
      </w:pPr>
    </w:p>
    <w:p w14:paraId="4713909E" w14:textId="31657287" w:rsidR="00F31005" w:rsidRPr="009F08DB" w:rsidRDefault="00F31005" w:rsidP="005721B8">
      <w:pPr>
        <w:pStyle w:val="Textkrper"/>
        <w:rPr>
          <w:lang w:val="de-DE"/>
        </w:rPr>
      </w:pPr>
    </w:p>
    <w:p w14:paraId="1BE78388" w14:textId="4F37DB52" w:rsidR="00F31005" w:rsidRPr="009F08DB" w:rsidRDefault="00F31005" w:rsidP="005721B8">
      <w:pPr>
        <w:pStyle w:val="Textkrper"/>
        <w:rPr>
          <w:lang w:val="de-DE"/>
        </w:rPr>
      </w:pPr>
    </w:p>
    <w:p w14:paraId="2CE5A584" w14:textId="3E8FCF77" w:rsidR="00F31005" w:rsidRPr="009F08DB" w:rsidRDefault="00F31005" w:rsidP="005721B8">
      <w:pPr>
        <w:pStyle w:val="Textkrper"/>
        <w:rPr>
          <w:lang w:val="de-DE"/>
        </w:rPr>
      </w:pPr>
    </w:p>
    <w:p w14:paraId="2E16DA94" w14:textId="08C01C68" w:rsidR="00F31005" w:rsidRPr="009F08DB" w:rsidRDefault="00F31005" w:rsidP="005721B8">
      <w:pPr>
        <w:pStyle w:val="Textkrper"/>
        <w:rPr>
          <w:lang w:val="de-DE"/>
        </w:rPr>
      </w:pPr>
    </w:p>
    <w:p w14:paraId="4D0E7D93" w14:textId="0CFC8CFF" w:rsidR="00F31005" w:rsidRPr="009F08DB" w:rsidRDefault="00F31005" w:rsidP="005721B8">
      <w:pPr>
        <w:pStyle w:val="Textkrper"/>
        <w:rPr>
          <w:lang w:val="de-DE"/>
        </w:rPr>
      </w:pPr>
    </w:p>
    <w:p w14:paraId="4FB9BFD2" w14:textId="0F07D5F5" w:rsidR="00F31005" w:rsidRPr="009F08DB" w:rsidRDefault="00F31005" w:rsidP="005721B8">
      <w:pPr>
        <w:pStyle w:val="Textkrper"/>
        <w:rPr>
          <w:lang w:val="de-DE"/>
        </w:rPr>
      </w:pPr>
    </w:p>
    <w:p w14:paraId="3AA7D4FF" w14:textId="5B51F29E" w:rsidR="00F31005" w:rsidRPr="009F08DB" w:rsidRDefault="00F31005" w:rsidP="005721B8">
      <w:pPr>
        <w:pStyle w:val="Textkrper"/>
        <w:rPr>
          <w:lang w:val="de-DE"/>
        </w:rPr>
      </w:pPr>
    </w:p>
    <w:p w14:paraId="71D58252" w14:textId="17F5EADF" w:rsidR="00F31005" w:rsidRPr="009F08DB" w:rsidRDefault="00F31005" w:rsidP="005721B8">
      <w:pPr>
        <w:pStyle w:val="Textkrper"/>
        <w:rPr>
          <w:lang w:val="de-DE"/>
        </w:rPr>
      </w:pPr>
    </w:p>
    <w:p w14:paraId="156D15CA" w14:textId="07520A95" w:rsidR="00F31005" w:rsidRDefault="00F31005" w:rsidP="005721B8">
      <w:pPr>
        <w:pStyle w:val="Textkrper"/>
        <w:rPr>
          <w:lang w:val="de-DE"/>
        </w:rPr>
      </w:pPr>
    </w:p>
    <w:p w14:paraId="716CAACD" w14:textId="166D2ABE" w:rsidR="00D87089" w:rsidRDefault="00D87089" w:rsidP="005721B8">
      <w:pPr>
        <w:pStyle w:val="Textkrper"/>
        <w:rPr>
          <w:lang w:val="de-DE"/>
        </w:rPr>
      </w:pPr>
    </w:p>
    <w:p w14:paraId="750D6967" w14:textId="77777777" w:rsidR="00D87089" w:rsidRPr="009F08DB" w:rsidRDefault="00D87089" w:rsidP="005721B8">
      <w:pPr>
        <w:pStyle w:val="Textkrper"/>
        <w:rPr>
          <w:lang w:val="de-DE"/>
        </w:rPr>
      </w:pPr>
    </w:p>
    <w:p w14:paraId="3C7FF58C"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0CFD186" w14:textId="77777777" w:rsidTr="00626664">
        <w:trPr>
          <w:trHeight w:val="1020"/>
        </w:trPr>
        <w:tc>
          <w:tcPr>
            <w:tcW w:w="2154" w:type="dxa"/>
            <w:shd w:val="clear" w:color="auto" w:fill="F2F2F2" w:themeFill="background1" w:themeFillShade="F2"/>
          </w:tcPr>
          <w:p w14:paraId="13FBC824" w14:textId="7278922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D39BD1C" w14:textId="72E8F4A6" w:rsidR="00626664" w:rsidRPr="009F08DB" w:rsidRDefault="00745279" w:rsidP="00190981">
            <w:pPr>
              <w:pStyle w:val="Textkrper"/>
              <w:tabs>
                <w:tab w:val="left" w:pos="284"/>
              </w:tabs>
              <w:spacing w:after="0"/>
              <w:rPr>
                <w:lang w:val="de-DE"/>
              </w:rPr>
            </w:pPr>
            <w:r w:rsidRPr="009F08DB">
              <w:rPr>
                <w:lang w:val="de-DE"/>
              </w:rPr>
              <w:t>ja/nein</w:t>
            </w:r>
          </w:p>
          <w:p w14:paraId="6B189F3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27904" behindDoc="0" locked="0" layoutInCell="1" allowOverlap="1" wp14:anchorId="5C0EEFA3" wp14:editId="440C3541">
                      <wp:simplePos x="0" y="0"/>
                      <wp:positionH relativeFrom="column">
                        <wp:posOffset>635</wp:posOffset>
                      </wp:positionH>
                      <wp:positionV relativeFrom="paragraph">
                        <wp:posOffset>36195</wp:posOffset>
                      </wp:positionV>
                      <wp:extent cx="820800" cy="320400"/>
                      <wp:effectExtent l="0" t="0" r="17780" b="22860"/>
                      <wp:wrapNone/>
                      <wp:docPr id="293276551" name="Rechteck: abgerundete Ecken 29327655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1350C"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EEFA3" id="Rechteck: abgerundete Ecken 293276551" o:spid="_x0000_s3472" style="position:absolute;left:0;text-align:left;margin-left:.05pt;margin-top:2.85pt;width:64.65pt;height:25.25pt;z-index:2584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" filled="f" strokecolor="black [3213]" strokeweight=".5pt">
                      <v:textbox>
                        <w:txbxContent>
                          <w:p w14:paraId="3891350C" w14:textId="77777777" w:rsidR="00BD5E17" w:rsidRDefault="00BD5E17" w:rsidP="005721B8">
                            <w:pPr>
                              <w:jc w:val="center"/>
                            </w:pPr>
                            <w:r>
                              <w:t>x</w:t>
                            </w:r>
                          </w:p>
                        </w:txbxContent>
                      </v:textbox>
                    </v:roundrect>
                  </w:pict>
                </mc:Fallback>
              </mc:AlternateContent>
            </w:r>
          </w:p>
        </w:tc>
        <w:tc>
          <w:tcPr>
            <w:tcW w:w="5839" w:type="dxa"/>
            <w:shd w:val="clear" w:color="auto" w:fill="auto"/>
          </w:tcPr>
          <w:p w14:paraId="2AA08B66" w14:textId="567AD807" w:rsidR="00626664" w:rsidRPr="009F08DB" w:rsidRDefault="00745279" w:rsidP="00190981">
            <w:pPr>
              <w:pStyle w:val="Textkrper"/>
              <w:tabs>
                <w:tab w:val="left" w:pos="284"/>
              </w:tabs>
              <w:spacing w:after="0"/>
              <w:rPr>
                <w:lang w:val="de-DE"/>
              </w:rPr>
            </w:pPr>
            <w:r w:rsidRPr="009F08DB">
              <w:rPr>
                <w:lang w:val="de-DE"/>
              </w:rPr>
              <w:t>Datum/Kurzzeichen</w:t>
            </w:r>
          </w:p>
          <w:p w14:paraId="6C10851E"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28928" behindDoc="0" locked="0" layoutInCell="1" allowOverlap="1" wp14:anchorId="2363CDD1" wp14:editId="46DB7E2D">
                      <wp:simplePos x="0" y="0"/>
                      <wp:positionH relativeFrom="column">
                        <wp:posOffset>1746</wp:posOffset>
                      </wp:positionH>
                      <wp:positionV relativeFrom="line">
                        <wp:posOffset>32703</wp:posOffset>
                      </wp:positionV>
                      <wp:extent cx="3592354" cy="320400"/>
                      <wp:effectExtent l="0" t="0" r="27305" b="22860"/>
                      <wp:wrapNone/>
                      <wp:docPr id="293276552" name="Rechteck: abgerundete Ecken 29327655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CEAA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3CDD1" id="Rechteck: abgerundete Ecken 293276552" o:spid="_x0000_s3473" style="position:absolute;left:0;text-align:left;margin-left:.15pt;margin-top:2.6pt;width:282.85pt;height:25.25pt;z-index:258428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AVB&#10;IbvBAgAAyQUAAA4AAAAAAAAAAAAAAAAALgIAAGRycy9lMm9Eb2MueG1sUEsBAi0AFAAGAAgAAAAh&#10;ABCRfb7aAAAABQEAAA8AAAAAAAAAAAAAAAAAGwUAAGRycy9kb3ducmV2LnhtbFBLBQYAAAAABAAE&#10;APMAAAAiBgAAAAA=&#10;" filled="f" strokecolor="black [3213]" strokeweight=".5pt">
                      <v:textbox>
                        <w:txbxContent>
                          <w:p w14:paraId="35ACEAA5" w14:textId="77777777" w:rsidR="00BD5E17" w:rsidRDefault="00BD5E17" w:rsidP="005721B8">
                            <w:pPr>
                              <w:jc w:val="center"/>
                            </w:pPr>
                            <w:r>
                              <w:t>x</w:t>
                            </w:r>
                          </w:p>
                        </w:txbxContent>
                      </v:textbox>
                      <w10:wrap anchory="line"/>
                    </v:roundrect>
                  </w:pict>
                </mc:Fallback>
              </mc:AlternateContent>
            </w:r>
          </w:p>
        </w:tc>
      </w:tr>
      <w:tr w:rsidR="00626664" w:rsidRPr="009F08DB" w14:paraId="43175B09" w14:textId="77777777" w:rsidTr="00626664">
        <w:trPr>
          <w:trHeight w:val="1020"/>
        </w:trPr>
        <w:tc>
          <w:tcPr>
            <w:tcW w:w="2154" w:type="dxa"/>
            <w:shd w:val="clear" w:color="auto" w:fill="F2F2F2" w:themeFill="background1" w:themeFillShade="F2"/>
          </w:tcPr>
          <w:p w14:paraId="4FA5E4CF" w14:textId="54B92363"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2A47BEF4" w14:textId="40EF737D"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29952" behindDoc="0" locked="0" layoutInCell="1" allowOverlap="1" wp14:anchorId="6D84677A" wp14:editId="0B829914">
                      <wp:simplePos x="0" y="0"/>
                      <wp:positionH relativeFrom="column">
                        <wp:posOffset>-5715</wp:posOffset>
                      </wp:positionH>
                      <wp:positionV relativeFrom="line">
                        <wp:posOffset>252095</wp:posOffset>
                      </wp:positionV>
                      <wp:extent cx="4500000" cy="320400"/>
                      <wp:effectExtent l="0" t="0" r="15240" b="22860"/>
                      <wp:wrapNone/>
                      <wp:docPr id="293276553" name="Rechteck: abgerundete Ecken 29327655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29B4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84677A" id="Rechteck: abgerundete Ecken 293276553" o:spid="_x0000_s3474" style="position:absolute;left:0;text-align:left;margin-left:-.45pt;margin-top:19.85pt;width:354.35pt;height:25.25pt;z-index:258429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P09DIG8&#10;AgAAyQUAAA4AAAAAAAAAAAAAAAAALgIAAGRycy9lMm9Eb2MueG1sUEsBAi0AFAAGAAgAAAAhAHhH&#10;TL3cAAAABwEAAA8AAAAAAAAAAAAAAAAAFgUAAGRycy9kb3ducmV2LnhtbFBLBQYAAAAABAAEAPMA&#10;AAAfBgAAAAA=&#10;" filled="f" strokecolor="black [3213]" strokeweight=".5pt">
                      <v:textbox>
                        <w:txbxContent>
                          <w:p w14:paraId="45B29B40"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D7563BF" w14:textId="77777777" w:rsidR="00626664" w:rsidRPr="009F08DB" w:rsidRDefault="00626664" w:rsidP="00190981">
            <w:pPr>
              <w:pStyle w:val="Textkrper"/>
              <w:tabs>
                <w:tab w:val="left" w:pos="284"/>
              </w:tabs>
              <w:spacing w:after="0"/>
              <w:rPr>
                <w:lang w:val="de-DE"/>
              </w:rPr>
            </w:pPr>
          </w:p>
        </w:tc>
      </w:tr>
    </w:tbl>
    <w:p w14:paraId="5B879B63" w14:textId="3E5EB3C4" w:rsidR="005721B8" w:rsidRPr="009F08DB" w:rsidRDefault="00F31005" w:rsidP="00897659">
      <w:pPr>
        <w:pStyle w:val="berschrift3nummeriert"/>
        <w:rPr>
          <w:lang w:val="de-DE"/>
        </w:rPr>
      </w:pPr>
      <w:bookmarkStart w:id="283" w:name="_Toc118817795"/>
      <w:r w:rsidRPr="009F08DB">
        <w:rPr>
          <w:lang w:val="de-DE"/>
        </w:rPr>
        <w:t xml:space="preserve">FLT 2055: </w:t>
      </w:r>
      <w:r w:rsidR="00100C8E" w:rsidRPr="009F08DB">
        <w:rPr>
          <w:lang w:val="de-DE"/>
        </w:rPr>
        <w:t>PACKGUTSTAU AN ZUFÜHRUNG ZUFUHR 3</w:t>
      </w:r>
      <w:bookmarkEnd w:id="283"/>
    </w:p>
    <w:p w14:paraId="7C60FCDA"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612D005A" w14:textId="77777777" w:rsidTr="00F31005">
        <w:trPr>
          <w:trHeight w:val="353"/>
        </w:trPr>
        <w:tc>
          <w:tcPr>
            <w:tcW w:w="2154" w:type="dxa"/>
            <w:shd w:val="clear" w:color="auto" w:fill="F2F2F2" w:themeFill="background1" w:themeFillShade="F2"/>
          </w:tcPr>
          <w:p w14:paraId="2FD139DF" w14:textId="3A5BDAA3" w:rsidR="005721B8" w:rsidRPr="009F08DB" w:rsidRDefault="00D8280B" w:rsidP="00190981">
            <w:pPr>
              <w:pStyle w:val="Textkrper"/>
              <w:spacing w:after="0"/>
              <w:rPr>
                <w:b/>
                <w:lang w:val="de-DE"/>
              </w:rPr>
            </w:pPr>
            <w:r w:rsidRPr="009F08DB">
              <w:rPr>
                <w:b/>
                <w:lang w:val="de-DE"/>
              </w:rPr>
              <w:t>Testziel</w:t>
            </w:r>
          </w:p>
        </w:tc>
        <w:tc>
          <w:tcPr>
            <w:tcW w:w="7257" w:type="dxa"/>
          </w:tcPr>
          <w:p w14:paraId="32791759" w14:textId="363182CB" w:rsidR="005721B8" w:rsidRPr="009F08DB" w:rsidRDefault="00A7704C" w:rsidP="00190981">
            <w:pPr>
              <w:pStyle w:val="BulletTabtext"/>
              <w:rPr>
                <w:lang w:val="de-DE"/>
              </w:rPr>
            </w:pPr>
            <w:r w:rsidRPr="009F08DB">
              <w:rPr>
                <w:lang w:val="de-DE"/>
              </w:rPr>
              <w:t>Test, ob die richtige Störmeldung im Bedienfeld erscheint</w:t>
            </w:r>
          </w:p>
          <w:p w14:paraId="08A5F176" w14:textId="1D6B250D" w:rsidR="00F31005" w:rsidRPr="009F08DB" w:rsidRDefault="00F31005" w:rsidP="00F31005">
            <w:pPr>
              <w:pStyle w:val="Abstandshalter"/>
              <w:rPr>
                <w:lang w:val="de-DE"/>
              </w:rPr>
            </w:pPr>
          </w:p>
        </w:tc>
      </w:tr>
      <w:tr w:rsidR="005721B8" w:rsidRPr="00387A0C" w14:paraId="293DC659" w14:textId="77777777" w:rsidTr="00190981">
        <w:trPr>
          <w:trHeight w:val="170"/>
        </w:trPr>
        <w:tc>
          <w:tcPr>
            <w:tcW w:w="2154" w:type="dxa"/>
          </w:tcPr>
          <w:p w14:paraId="16735749" w14:textId="77777777" w:rsidR="005721B8" w:rsidRPr="009F08DB" w:rsidRDefault="005721B8" w:rsidP="00190981">
            <w:pPr>
              <w:pStyle w:val="Textkrper"/>
              <w:spacing w:before="0" w:after="0"/>
              <w:rPr>
                <w:sz w:val="8"/>
                <w:szCs w:val="8"/>
                <w:lang w:val="de-DE"/>
              </w:rPr>
            </w:pPr>
          </w:p>
        </w:tc>
        <w:tc>
          <w:tcPr>
            <w:tcW w:w="7257" w:type="dxa"/>
          </w:tcPr>
          <w:p w14:paraId="61E85625" w14:textId="77777777" w:rsidR="005721B8" w:rsidRPr="009F08DB" w:rsidRDefault="005721B8" w:rsidP="00190981">
            <w:pPr>
              <w:pStyle w:val="Textkrper"/>
              <w:spacing w:before="0" w:after="0"/>
              <w:rPr>
                <w:sz w:val="8"/>
                <w:szCs w:val="8"/>
                <w:lang w:val="de-DE"/>
              </w:rPr>
            </w:pPr>
          </w:p>
        </w:tc>
      </w:tr>
      <w:tr w:rsidR="005721B8" w:rsidRPr="009F08DB" w14:paraId="47CC4AE7" w14:textId="77777777" w:rsidTr="00190981">
        <w:trPr>
          <w:trHeight w:val="471"/>
        </w:trPr>
        <w:tc>
          <w:tcPr>
            <w:tcW w:w="2154" w:type="dxa"/>
            <w:shd w:val="clear" w:color="auto" w:fill="F2F2F2" w:themeFill="background1" w:themeFillShade="F2"/>
          </w:tcPr>
          <w:p w14:paraId="41EF164E" w14:textId="287FDF63" w:rsidR="005721B8" w:rsidRPr="009F08DB" w:rsidRDefault="00D8280B" w:rsidP="00190981">
            <w:pPr>
              <w:pStyle w:val="Textkrper"/>
              <w:spacing w:after="0"/>
              <w:rPr>
                <w:b/>
                <w:lang w:val="de-DE"/>
              </w:rPr>
            </w:pPr>
            <w:r w:rsidRPr="009F08DB">
              <w:rPr>
                <w:b/>
                <w:lang w:val="de-DE"/>
              </w:rPr>
              <w:t>Testdurchführung</w:t>
            </w:r>
          </w:p>
        </w:tc>
        <w:tc>
          <w:tcPr>
            <w:tcW w:w="7257" w:type="dxa"/>
          </w:tcPr>
          <w:p w14:paraId="0C377D3D" w14:textId="77777777" w:rsidR="005721B8" w:rsidRPr="009F08DB" w:rsidRDefault="005721B8" w:rsidP="00190981">
            <w:pPr>
              <w:pStyle w:val="Textkrper"/>
              <w:spacing w:after="0"/>
              <w:rPr>
                <w:lang w:val="de-DE"/>
              </w:rPr>
            </w:pPr>
          </w:p>
        </w:tc>
      </w:tr>
      <w:tr w:rsidR="005721B8" w:rsidRPr="009F08DB" w14:paraId="355814D0" w14:textId="77777777" w:rsidTr="00F31005">
        <w:trPr>
          <w:trHeight w:val="413"/>
        </w:trPr>
        <w:tc>
          <w:tcPr>
            <w:tcW w:w="2154" w:type="dxa"/>
            <w:shd w:val="clear" w:color="auto" w:fill="F2F2F2" w:themeFill="background1" w:themeFillShade="F2"/>
          </w:tcPr>
          <w:p w14:paraId="2609EA67" w14:textId="0C24A714" w:rsidR="005721B8" w:rsidRPr="009F08DB" w:rsidRDefault="00D41D58" w:rsidP="00190981">
            <w:pPr>
              <w:pStyle w:val="Textkrper"/>
              <w:spacing w:after="0"/>
              <w:rPr>
                <w:lang w:val="de-DE"/>
              </w:rPr>
            </w:pPr>
            <w:r w:rsidRPr="009F08DB">
              <w:rPr>
                <w:lang w:val="de-DE"/>
              </w:rPr>
              <w:t>Testvoraussetzungen</w:t>
            </w:r>
          </w:p>
        </w:tc>
        <w:tc>
          <w:tcPr>
            <w:tcW w:w="7257" w:type="dxa"/>
          </w:tcPr>
          <w:p w14:paraId="3BA425B4" w14:textId="5F2D38A7"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4F1A0C56" w14:textId="00FB16BE" w:rsidR="00F31005" w:rsidRPr="009F08DB" w:rsidRDefault="00F31005" w:rsidP="00F31005">
            <w:pPr>
              <w:pStyle w:val="Abstandshalter"/>
              <w:rPr>
                <w:lang w:val="de-DE"/>
              </w:rPr>
            </w:pPr>
          </w:p>
        </w:tc>
      </w:tr>
      <w:tr w:rsidR="005721B8" w:rsidRPr="009F08DB" w14:paraId="1AEA3684" w14:textId="77777777" w:rsidTr="00190981">
        <w:trPr>
          <w:trHeight w:val="697"/>
        </w:trPr>
        <w:tc>
          <w:tcPr>
            <w:tcW w:w="2154" w:type="dxa"/>
            <w:shd w:val="clear" w:color="auto" w:fill="F2F2F2" w:themeFill="background1" w:themeFillShade="F2"/>
          </w:tcPr>
          <w:p w14:paraId="0F2333AD" w14:textId="6E9EEFBE" w:rsidR="005721B8" w:rsidRPr="009F08DB" w:rsidRDefault="00D8280B" w:rsidP="00190981">
            <w:pPr>
              <w:pStyle w:val="Textkrper"/>
              <w:spacing w:after="0"/>
              <w:rPr>
                <w:lang w:val="de-DE"/>
              </w:rPr>
            </w:pPr>
            <w:r w:rsidRPr="009F08DB">
              <w:rPr>
                <w:lang w:val="de-DE"/>
              </w:rPr>
              <w:t>Erforderliche Tätigkeit</w:t>
            </w:r>
          </w:p>
        </w:tc>
        <w:tc>
          <w:tcPr>
            <w:tcW w:w="7257" w:type="dxa"/>
          </w:tcPr>
          <w:p w14:paraId="38C3685D" w14:textId="3A001EAB" w:rsidR="00F31005" w:rsidRPr="009F08DB" w:rsidRDefault="00762C1A" w:rsidP="00F31005">
            <w:pPr>
              <w:pStyle w:val="BulletTabtext"/>
              <w:rPr>
                <w:lang w:val="de-DE"/>
              </w:rPr>
            </w:pPr>
            <w:r w:rsidRPr="009F08DB">
              <w:rPr>
                <w:lang w:val="de-DE"/>
              </w:rPr>
              <w:t>Aktiviere SWS</w:t>
            </w:r>
            <w:r w:rsidR="00F31005" w:rsidRPr="009F08DB">
              <w:rPr>
                <w:lang w:val="de-DE"/>
              </w:rPr>
              <w:t xml:space="preserve"> 600 </w:t>
            </w:r>
            <w:r w:rsidR="00792679" w:rsidRPr="009F08DB">
              <w:rPr>
                <w:lang w:val="de-DE"/>
              </w:rPr>
              <w:t>„</w:t>
            </w:r>
            <w:r w:rsidR="00FC5AA5" w:rsidRPr="009F08DB">
              <w:rPr>
                <w:lang w:val="de-DE"/>
              </w:rPr>
              <w:t>Zuführung 3</w:t>
            </w:r>
            <w:r w:rsidR="00792679" w:rsidRPr="009F08DB">
              <w:rPr>
                <w:lang w:val="de-DE"/>
              </w:rPr>
              <w:t>“</w:t>
            </w:r>
          </w:p>
          <w:p w14:paraId="501283AB" w14:textId="3CF07582" w:rsidR="005721B8" w:rsidRPr="009F08DB" w:rsidRDefault="00512C67" w:rsidP="00F31005">
            <w:pPr>
              <w:pStyle w:val="BulletTabtext"/>
              <w:rPr>
                <w:lang w:val="de-DE"/>
              </w:rPr>
            </w:pPr>
            <w:r w:rsidRPr="009F08DB">
              <w:rPr>
                <w:lang w:val="de-DE"/>
              </w:rPr>
              <w:t xml:space="preserve">Sensor </w:t>
            </w:r>
            <w:r w:rsidR="00792679" w:rsidRPr="009F08DB">
              <w:rPr>
                <w:lang w:val="de-DE"/>
              </w:rPr>
              <w:t>„</w:t>
            </w:r>
            <w:r w:rsidR="00F31005" w:rsidRPr="009F08DB">
              <w:rPr>
                <w:lang w:val="de-DE"/>
              </w:rPr>
              <w:t>67B30</w:t>
            </w:r>
            <w:r w:rsidR="00792679" w:rsidRPr="009F08DB">
              <w:rPr>
                <w:lang w:val="de-DE"/>
              </w:rPr>
              <w:t>“</w:t>
            </w:r>
            <w:r w:rsidR="00100C8E" w:rsidRPr="009F08DB">
              <w:rPr>
                <w:lang w:val="de-DE"/>
              </w:rPr>
              <w:t xml:space="preserve"> ausstecken</w:t>
            </w:r>
          </w:p>
          <w:p w14:paraId="5218C27E" w14:textId="56993EFE" w:rsidR="00F31005" w:rsidRPr="009F08DB" w:rsidRDefault="00F31005" w:rsidP="00F31005">
            <w:pPr>
              <w:pStyle w:val="Abstandshalter"/>
              <w:rPr>
                <w:lang w:val="de-DE"/>
              </w:rPr>
            </w:pPr>
          </w:p>
        </w:tc>
      </w:tr>
      <w:tr w:rsidR="005721B8" w:rsidRPr="00387A0C" w14:paraId="7A10063A" w14:textId="77777777" w:rsidTr="00190981">
        <w:trPr>
          <w:trHeight w:val="697"/>
        </w:trPr>
        <w:tc>
          <w:tcPr>
            <w:tcW w:w="2154" w:type="dxa"/>
            <w:shd w:val="clear" w:color="auto" w:fill="F2F2F2" w:themeFill="background1" w:themeFillShade="F2"/>
          </w:tcPr>
          <w:p w14:paraId="263A1828" w14:textId="2FB93F9D" w:rsidR="005721B8" w:rsidRPr="009F08DB" w:rsidRDefault="008C23D6" w:rsidP="00190981">
            <w:pPr>
              <w:pStyle w:val="Textkrper"/>
              <w:spacing w:after="0"/>
              <w:rPr>
                <w:lang w:val="de-DE"/>
              </w:rPr>
            </w:pPr>
            <w:r w:rsidRPr="009F08DB">
              <w:rPr>
                <w:lang w:val="de-DE"/>
              </w:rPr>
              <w:t>Folge</w:t>
            </w:r>
          </w:p>
        </w:tc>
        <w:tc>
          <w:tcPr>
            <w:tcW w:w="7257" w:type="dxa"/>
          </w:tcPr>
          <w:p w14:paraId="16FAF17C" w14:textId="60980237" w:rsidR="00F31005" w:rsidRPr="009F08DB" w:rsidRDefault="00762C1A" w:rsidP="00F31005">
            <w:pPr>
              <w:pStyle w:val="BulletTabtext"/>
              <w:rPr>
                <w:lang w:val="de-DE"/>
              </w:rPr>
            </w:pPr>
            <w:r w:rsidRPr="009F08DB">
              <w:rPr>
                <w:lang w:val="de-DE"/>
              </w:rPr>
              <w:t>Störmeldung erscheint im Bedienfeld</w:t>
            </w:r>
          </w:p>
          <w:p w14:paraId="4804CE69" w14:textId="3D2AE96F"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5EC6574D" w14:textId="50AAEAF6" w:rsidR="00F31005" w:rsidRPr="009F08DB" w:rsidRDefault="00F31005" w:rsidP="00F31005">
            <w:pPr>
              <w:pStyle w:val="Abstandshalter"/>
              <w:rPr>
                <w:lang w:val="de-DE"/>
              </w:rPr>
            </w:pPr>
          </w:p>
        </w:tc>
      </w:tr>
      <w:tr w:rsidR="005721B8" w:rsidRPr="009F08DB" w14:paraId="7762B9EE" w14:textId="77777777" w:rsidTr="00F31005">
        <w:trPr>
          <w:trHeight w:val="432"/>
        </w:trPr>
        <w:tc>
          <w:tcPr>
            <w:tcW w:w="2154" w:type="dxa"/>
            <w:shd w:val="clear" w:color="auto" w:fill="F2F2F2" w:themeFill="background1" w:themeFillShade="F2"/>
          </w:tcPr>
          <w:p w14:paraId="53CBD66E" w14:textId="50761730" w:rsidR="005721B8" w:rsidRPr="009F08DB" w:rsidRDefault="00D8280B" w:rsidP="00190981">
            <w:pPr>
              <w:pStyle w:val="Textkrper"/>
              <w:spacing w:after="0"/>
              <w:rPr>
                <w:lang w:val="de-DE"/>
              </w:rPr>
            </w:pPr>
            <w:r w:rsidRPr="009F08DB">
              <w:rPr>
                <w:lang w:val="de-DE"/>
              </w:rPr>
              <w:t>Kommentare</w:t>
            </w:r>
          </w:p>
        </w:tc>
        <w:tc>
          <w:tcPr>
            <w:tcW w:w="7257" w:type="dxa"/>
          </w:tcPr>
          <w:p w14:paraId="4DEE2170" w14:textId="7F65ED76" w:rsidR="005721B8" w:rsidRPr="009F08DB" w:rsidRDefault="00AE36C0" w:rsidP="00190981">
            <w:pPr>
              <w:pStyle w:val="BulletTabtext"/>
              <w:rPr>
                <w:lang w:val="de-DE"/>
              </w:rPr>
            </w:pPr>
            <w:r w:rsidRPr="009F08DB">
              <w:rPr>
                <w:lang w:val="de-DE"/>
              </w:rPr>
              <w:t>Keine</w:t>
            </w:r>
          </w:p>
          <w:p w14:paraId="4385999B" w14:textId="77777777" w:rsidR="005721B8" w:rsidRPr="009F08DB" w:rsidRDefault="005721B8" w:rsidP="00190981">
            <w:pPr>
              <w:pStyle w:val="Abstandshalter"/>
              <w:rPr>
                <w:lang w:val="de-DE"/>
              </w:rPr>
            </w:pPr>
          </w:p>
        </w:tc>
      </w:tr>
      <w:tr w:rsidR="005721B8" w:rsidRPr="009F08DB" w14:paraId="0D0AA332" w14:textId="77777777" w:rsidTr="00190981">
        <w:trPr>
          <w:trHeight w:val="697"/>
        </w:trPr>
        <w:tc>
          <w:tcPr>
            <w:tcW w:w="2154" w:type="dxa"/>
            <w:shd w:val="clear" w:color="auto" w:fill="F2F2F2" w:themeFill="background1" w:themeFillShade="F2"/>
          </w:tcPr>
          <w:p w14:paraId="01673557" w14:textId="7243FDD4" w:rsidR="005721B8" w:rsidRPr="009F08DB" w:rsidRDefault="00D41D58" w:rsidP="00190981">
            <w:pPr>
              <w:pStyle w:val="Textkrper"/>
              <w:spacing w:after="0"/>
              <w:rPr>
                <w:lang w:val="de-DE"/>
              </w:rPr>
            </w:pPr>
            <w:r w:rsidRPr="009F08DB">
              <w:rPr>
                <w:lang w:val="de-DE"/>
              </w:rPr>
              <w:t>Quittierung</w:t>
            </w:r>
          </w:p>
        </w:tc>
        <w:tc>
          <w:tcPr>
            <w:tcW w:w="7257" w:type="dxa"/>
          </w:tcPr>
          <w:p w14:paraId="5CD290DA" w14:textId="4837F625" w:rsidR="00F31005" w:rsidRPr="009F08DB" w:rsidRDefault="00512C67" w:rsidP="00F31005">
            <w:pPr>
              <w:pStyle w:val="BulletTabtext"/>
              <w:rPr>
                <w:lang w:val="de-DE"/>
              </w:rPr>
            </w:pPr>
            <w:r w:rsidRPr="009F08DB">
              <w:rPr>
                <w:lang w:val="de-DE"/>
              </w:rPr>
              <w:t>Sensor wieder einstecken</w:t>
            </w:r>
          </w:p>
          <w:p w14:paraId="23D1F74C" w14:textId="2B86C2A2"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468590A3" w14:textId="43155105" w:rsidR="00F31005" w:rsidRPr="009F08DB" w:rsidRDefault="00F31005" w:rsidP="00F31005">
            <w:pPr>
              <w:pStyle w:val="Abstandshalter"/>
              <w:rPr>
                <w:lang w:val="de-DE"/>
              </w:rPr>
            </w:pPr>
          </w:p>
        </w:tc>
      </w:tr>
    </w:tbl>
    <w:p w14:paraId="6C2370CE"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F98D5B3"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6AB7F28" w14:textId="7DE3EF73"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C39DFC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734B6CC6" w14:textId="54BBC89A"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B8CDBF5" w14:textId="77777777" w:rsidTr="00190981">
        <w:trPr>
          <w:trHeight w:val="697"/>
        </w:trPr>
        <w:tc>
          <w:tcPr>
            <w:tcW w:w="2154" w:type="dxa"/>
            <w:tcBorders>
              <w:bottom w:val="nil"/>
            </w:tcBorders>
            <w:shd w:val="clear" w:color="auto" w:fill="F2F2F2" w:themeFill="background1" w:themeFillShade="F2"/>
          </w:tcPr>
          <w:p w14:paraId="154B11EA" w14:textId="5B8F77B1"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7BFB0855" w14:textId="2318CB32"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87BAC46"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15616" behindDoc="0" locked="0" layoutInCell="1" allowOverlap="1" wp14:anchorId="2C373B28" wp14:editId="5DE52B6C">
                      <wp:simplePos x="0" y="0"/>
                      <wp:positionH relativeFrom="column">
                        <wp:posOffset>-36195</wp:posOffset>
                      </wp:positionH>
                      <wp:positionV relativeFrom="line">
                        <wp:posOffset>36195</wp:posOffset>
                      </wp:positionV>
                      <wp:extent cx="820800" cy="320400"/>
                      <wp:effectExtent l="0" t="0" r="17780" b="22860"/>
                      <wp:wrapNone/>
                      <wp:docPr id="293276554" name="Rechteck: abgerundete Ecken 29327655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FAC1E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73B28" id="Rechteck: abgerundete Ecken 293276554" o:spid="_x0000_s3475" style="position:absolute;left:0;text-align:left;margin-left:-2.85pt;margin-top:2.85pt;width:64.65pt;height:25.25pt;z-index:255215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JjvgIAAMgFAAAOAAAAZHJzL2Uyb0RvYy54bWysVN9P2zAQfp+0/8Hy+0gaW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F0NUmO+&#10;AgAAyAUAAA4AAAAAAAAAAAAAAAAALgIAAGRycy9lMm9Eb2MueG1sUEsBAi0AFAAGAAgAAAAhADWT&#10;XnbaAAAABwEAAA8AAAAAAAAAAAAAAAAAGAUAAGRycy9kb3ducmV2LnhtbFBLBQYAAAAABAAEAPMA&#10;AAAfBgAAAAA=&#10;" filled="f" strokecolor="black [3213]" strokeweight=".5pt">
                      <v:textbox>
                        <w:txbxContent>
                          <w:p w14:paraId="6FFAC1E2" w14:textId="77777777" w:rsidR="00BD5E17" w:rsidRDefault="00BD5E17" w:rsidP="005721B8">
                            <w:pPr>
                              <w:jc w:val="center"/>
                            </w:pPr>
                            <w:r>
                              <w:t>x</w:t>
                            </w:r>
                          </w:p>
                        </w:txbxContent>
                      </v:textbox>
                      <w10:wrap anchory="line"/>
                    </v:roundrect>
                  </w:pict>
                </mc:Fallback>
              </mc:AlternateContent>
            </w:r>
          </w:p>
        </w:tc>
      </w:tr>
      <w:tr w:rsidR="005721B8" w:rsidRPr="00387A0C" w14:paraId="77DBF79D" w14:textId="77777777" w:rsidTr="00190981">
        <w:trPr>
          <w:trHeight w:val="697"/>
        </w:trPr>
        <w:tc>
          <w:tcPr>
            <w:tcW w:w="2154" w:type="dxa"/>
            <w:tcBorders>
              <w:top w:val="nil"/>
              <w:bottom w:val="nil"/>
            </w:tcBorders>
            <w:shd w:val="clear" w:color="auto" w:fill="F2F2F2" w:themeFill="background1" w:themeFillShade="F2"/>
          </w:tcPr>
          <w:p w14:paraId="15DF40BD" w14:textId="77777777" w:rsidR="005721B8" w:rsidRPr="009F08DB" w:rsidRDefault="005721B8" w:rsidP="00190981">
            <w:pPr>
              <w:pStyle w:val="Textkrper"/>
              <w:spacing w:after="0"/>
              <w:rPr>
                <w:lang w:val="de-DE"/>
              </w:rPr>
            </w:pPr>
          </w:p>
        </w:tc>
        <w:tc>
          <w:tcPr>
            <w:tcW w:w="5839" w:type="dxa"/>
            <w:tcBorders>
              <w:top w:val="nil"/>
              <w:bottom w:val="nil"/>
            </w:tcBorders>
          </w:tcPr>
          <w:p w14:paraId="30C35A85" w14:textId="62B5E51B"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51745B36"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22784" behindDoc="0" locked="0" layoutInCell="1" allowOverlap="1" wp14:anchorId="3BBFA96C" wp14:editId="42D3703F">
                      <wp:simplePos x="0" y="0"/>
                      <wp:positionH relativeFrom="column">
                        <wp:posOffset>-36195</wp:posOffset>
                      </wp:positionH>
                      <wp:positionV relativeFrom="line">
                        <wp:posOffset>36195</wp:posOffset>
                      </wp:positionV>
                      <wp:extent cx="820800" cy="320400"/>
                      <wp:effectExtent l="0" t="0" r="17780" b="22860"/>
                      <wp:wrapNone/>
                      <wp:docPr id="293276555" name="Rechteck: abgerundete Ecken 29327655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D00E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FA96C" id="Rechteck: abgerundete Ecken 293276555" o:spid="_x0000_s3476" style="position:absolute;left:0;text-align:left;margin-left:-2.85pt;margin-top:2.85pt;width:64.65pt;height:25.25pt;z-index:255222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T3Xma+&#10;AgAAyAUAAA4AAAAAAAAAAAAAAAAALgIAAGRycy9lMm9Eb2MueG1sUEsBAi0AFAAGAAgAAAAhADWT&#10;XnbaAAAABwEAAA8AAAAAAAAAAAAAAAAAGAUAAGRycy9kb3ducmV2LnhtbFBLBQYAAAAABAAEAPMA&#10;AAAfBgAAAAA=&#10;" filled="f" strokecolor="black [3213]" strokeweight=".5pt">
                      <v:textbox>
                        <w:txbxContent>
                          <w:p w14:paraId="01ED00ED" w14:textId="77777777" w:rsidR="00BD5E17" w:rsidRDefault="00BD5E17" w:rsidP="005721B8">
                            <w:pPr>
                              <w:jc w:val="center"/>
                            </w:pPr>
                            <w:r>
                              <w:t>x</w:t>
                            </w:r>
                          </w:p>
                        </w:txbxContent>
                      </v:textbox>
                      <w10:wrap anchory="line"/>
                    </v:roundrect>
                  </w:pict>
                </mc:Fallback>
              </mc:AlternateContent>
            </w:r>
          </w:p>
        </w:tc>
      </w:tr>
      <w:tr w:rsidR="005721B8" w:rsidRPr="009F08DB" w14:paraId="75C7B1B6" w14:textId="77777777" w:rsidTr="00190981">
        <w:trPr>
          <w:trHeight w:val="1701"/>
        </w:trPr>
        <w:tc>
          <w:tcPr>
            <w:tcW w:w="2154" w:type="dxa"/>
            <w:shd w:val="clear" w:color="auto" w:fill="F2F2F2" w:themeFill="background1" w:themeFillShade="F2"/>
          </w:tcPr>
          <w:p w14:paraId="3746C5C8" w14:textId="6DDD18A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11E62F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19712" behindDoc="0" locked="0" layoutInCell="1" allowOverlap="1" wp14:anchorId="576E64E1" wp14:editId="4120FC95">
                      <wp:simplePos x="0" y="0"/>
                      <wp:positionH relativeFrom="column">
                        <wp:posOffset>-5715</wp:posOffset>
                      </wp:positionH>
                      <wp:positionV relativeFrom="line">
                        <wp:posOffset>72390</wp:posOffset>
                      </wp:positionV>
                      <wp:extent cx="4500000" cy="942975"/>
                      <wp:effectExtent l="0" t="0" r="15240" b="28575"/>
                      <wp:wrapNone/>
                      <wp:docPr id="293276558" name="Rechteck: abgerundete Ecken 29327655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57E31"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E64E1" id="Rechteck: abgerundete Ecken 293276558" o:spid="_x0000_s3477" style="position:absolute;left:0;text-align:left;margin-left:-.45pt;margin-top:5.7pt;width:354.35pt;height:74.25pt;z-index:255219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IxlVga8&#10;AgAAyQUAAA4AAAAAAAAAAAAAAAAALgIAAGRycy9lMm9Eb2MueG1sUEsBAi0AFAAGAAgAAAAhAO8y&#10;f+7cAAAACAEAAA8AAAAAAAAAAAAAAAAAFgUAAGRycy9kb3ducmV2LnhtbFBLBQYAAAAABAAEAPMA&#10;AAAfBgAAAAA=&#10;" filled="f" strokecolor="black [3213]" strokeweight=".5pt">
                      <v:textbox>
                        <w:txbxContent>
                          <w:p w14:paraId="21557E31" w14:textId="77777777" w:rsidR="00BD5E17" w:rsidRDefault="00BD5E17" w:rsidP="005721B8">
                            <w:pPr>
                              <w:jc w:val="center"/>
                            </w:pPr>
                            <w:r>
                              <w:t>x</w:t>
                            </w:r>
                          </w:p>
                        </w:txbxContent>
                      </v:textbox>
                      <w10:wrap anchory="line"/>
                    </v:roundrect>
                  </w:pict>
                </mc:Fallback>
              </mc:AlternateContent>
            </w:r>
          </w:p>
        </w:tc>
      </w:tr>
    </w:tbl>
    <w:p w14:paraId="08F9895C" w14:textId="3AD0A649" w:rsidR="005721B8" w:rsidRPr="009F08DB" w:rsidRDefault="005721B8" w:rsidP="005721B8">
      <w:pPr>
        <w:pStyle w:val="Textkrper"/>
        <w:rPr>
          <w:lang w:val="de-DE"/>
        </w:rPr>
      </w:pPr>
    </w:p>
    <w:p w14:paraId="71880061" w14:textId="77777777" w:rsidR="00F31005" w:rsidRPr="009F08DB" w:rsidRDefault="00F31005" w:rsidP="005721B8">
      <w:pPr>
        <w:pStyle w:val="Textkrper"/>
        <w:rPr>
          <w:lang w:val="de-DE"/>
        </w:rPr>
      </w:pPr>
    </w:p>
    <w:p w14:paraId="681733CF" w14:textId="52A369FC" w:rsidR="005721B8" w:rsidRDefault="005721B8" w:rsidP="005721B8">
      <w:pPr>
        <w:pStyle w:val="Textkrper"/>
        <w:rPr>
          <w:lang w:val="de-DE"/>
        </w:rPr>
      </w:pPr>
    </w:p>
    <w:p w14:paraId="6225C741" w14:textId="77777777" w:rsidR="00D87089" w:rsidRPr="009F08DB" w:rsidRDefault="00D87089" w:rsidP="005721B8">
      <w:pPr>
        <w:pStyle w:val="Textkrper"/>
        <w:rPr>
          <w:lang w:val="de-DE"/>
        </w:rPr>
      </w:pPr>
    </w:p>
    <w:p w14:paraId="5D2B7E8A"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AAB91BB" w14:textId="77777777" w:rsidTr="00626664">
        <w:trPr>
          <w:trHeight w:val="1020"/>
        </w:trPr>
        <w:tc>
          <w:tcPr>
            <w:tcW w:w="2154" w:type="dxa"/>
            <w:shd w:val="clear" w:color="auto" w:fill="F2F2F2" w:themeFill="background1" w:themeFillShade="F2"/>
          </w:tcPr>
          <w:p w14:paraId="68A25503" w14:textId="05B638B9"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6A44EF9" w14:textId="2E5013C3" w:rsidR="00626664" w:rsidRPr="009F08DB" w:rsidRDefault="00745279" w:rsidP="00190981">
            <w:pPr>
              <w:pStyle w:val="Textkrper"/>
              <w:tabs>
                <w:tab w:val="left" w:pos="284"/>
              </w:tabs>
              <w:spacing w:after="0"/>
              <w:rPr>
                <w:lang w:val="de-DE"/>
              </w:rPr>
            </w:pPr>
            <w:r w:rsidRPr="009F08DB">
              <w:rPr>
                <w:lang w:val="de-DE"/>
              </w:rPr>
              <w:t>ja/nein</w:t>
            </w:r>
          </w:p>
          <w:p w14:paraId="58767C1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32000" behindDoc="0" locked="0" layoutInCell="1" allowOverlap="1" wp14:anchorId="2986A8BC" wp14:editId="2E040E83">
                      <wp:simplePos x="0" y="0"/>
                      <wp:positionH relativeFrom="column">
                        <wp:posOffset>635</wp:posOffset>
                      </wp:positionH>
                      <wp:positionV relativeFrom="paragraph">
                        <wp:posOffset>36195</wp:posOffset>
                      </wp:positionV>
                      <wp:extent cx="820800" cy="320400"/>
                      <wp:effectExtent l="0" t="0" r="17780" b="22860"/>
                      <wp:wrapNone/>
                      <wp:docPr id="293276559" name="Rechteck: abgerundete Ecken 29327655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D6ECA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6A8BC" id="Rechteck: abgerundete Ecken 293276559" o:spid="_x0000_s3478" style="position:absolute;left:0;text-align:left;margin-left:.05pt;margin-top:2.85pt;width:64.65pt;height:25.25pt;z-index:2584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zi8zOvgIA&#10;AMgFAAAOAAAAAAAAAAAAAAAAAC4CAABkcnMvZTJvRG9jLnhtbFBLAQItABQABgAIAAAAIQCbrlPC&#10;2AAAAAUBAAAPAAAAAAAAAAAAAAAAABgFAABkcnMvZG93bnJldi54bWxQSwUGAAAAAAQABADzAAAA&#10;HQYAAAAA&#10;" filled="f" strokecolor="black [3213]" strokeweight=".5pt">
                      <v:textbox>
                        <w:txbxContent>
                          <w:p w14:paraId="67D6ECA0" w14:textId="77777777" w:rsidR="00BD5E17" w:rsidRDefault="00BD5E17" w:rsidP="005721B8">
                            <w:pPr>
                              <w:jc w:val="center"/>
                            </w:pPr>
                            <w:r>
                              <w:t>x</w:t>
                            </w:r>
                          </w:p>
                        </w:txbxContent>
                      </v:textbox>
                    </v:roundrect>
                  </w:pict>
                </mc:Fallback>
              </mc:AlternateContent>
            </w:r>
          </w:p>
        </w:tc>
        <w:tc>
          <w:tcPr>
            <w:tcW w:w="5839" w:type="dxa"/>
            <w:shd w:val="clear" w:color="auto" w:fill="auto"/>
          </w:tcPr>
          <w:p w14:paraId="5483BC86" w14:textId="3403928A" w:rsidR="00626664" w:rsidRPr="009F08DB" w:rsidRDefault="00745279" w:rsidP="00190981">
            <w:pPr>
              <w:pStyle w:val="Textkrper"/>
              <w:tabs>
                <w:tab w:val="left" w:pos="284"/>
              </w:tabs>
              <w:spacing w:after="0"/>
              <w:rPr>
                <w:lang w:val="de-DE"/>
              </w:rPr>
            </w:pPr>
            <w:r w:rsidRPr="009F08DB">
              <w:rPr>
                <w:lang w:val="de-DE"/>
              </w:rPr>
              <w:t>Datum/Kurzzeichen</w:t>
            </w:r>
          </w:p>
          <w:p w14:paraId="5CE43AA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33024" behindDoc="0" locked="0" layoutInCell="1" allowOverlap="1" wp14:anchorId="6CAD85BD" wp14:editId="57F08ECE">
                      <wp:simplePos x="0" y="0"/>
                      <wp:positionH relativeFrom="column">
                        <wp:posOffset>1746</wp:posOffset>
                      </wp:positionH>
                      <wp:positionV relativeFrom="line">
                        <wp:posOffset>32703</wp:posOffset>
                      </wp:positionV>
                      <wp:extent cx="3592354" cy="320400"/>
                      <wp:effectExtent l="0" t="0" r="27305" b="22860"/>
                      <wp:wrapNone/>
                      <wp:docPr id="293276560" name="Rechteck: abgerundete Ecken 29327656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0934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AD85BD" id="Rechteck: abgerundete Ecken 293276560" o:spid="_x0000_s3479" style="position:absolute;left:0;text-align:left;margin-left:.15pt;margin-top:2.6pt;width:282.85pt;height:25.25pt;z-index:258433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HU0&#10;/sbBAgAAyQUAAA4AAAAAAAAAAAAAAAAALgIAAGRycy9lMm9Eb2MueG1sUEsBAi0AFAAGAAgAAAAh&#10;ABCRfb7aAAAABQEAAA8AAAAAAAAAAAAAAAAAGwUAAGRycy9kb3ducmV2LnhtbFBLBQYAAAAABAAE&#10;APMAAAAiBgAAAAA=&#10;" filled="f" strokecolor="black [3213]" strokeweight=".5pt">
                      <v:textbox>
                        <w:txbxContent>
                          <w:p w14:paraId="3B409343" w14:textId="77777777" w:rsidR="00BD5E17" w:rsidRDefault="00BD5E17" w:rsidP="005721B8">
                            <w:pPr>
                              <w:jc w:val="center"/>
                            </w:pPr>
                            <w:r>
                              <w:t>x</w:t>
                            </w:r>
                          </w:p>
                        </w:txbxContent>
                      </v:textbox>
                      <w10:wrap anchory="line"/>
                    </v:roundrect>
                  </w:pict>
                </mc:Fallback>
              </mc:AlternateContent>
            </w:r>
          </w:p>
        </w:tc>
      </w:tr>
      <w:tr w:rsidR="00626664" w:rsidRPr="009F08DB" w14:paraId="06EE2F6B" w14:textId="77777777" w:rsidTr="00626664">
        <w:trPr>
          <w:trHeight w:val="1020"/>
        </w:trPr>
        <w:tc>
          <w:tcPr>
            <w:tcW w:w="2154" w:type="dxa"/>
            <w:shd w:val="clear" w:color="auto" w:fill="F2F2F2" w:themeFill="background1" w:themeFillShade="F2"/>
          </w:tcPr>
          <w:p w14:paraId="63028414" w14:textId="6361A7B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7291E89A" w14:textId="55A34A6A"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34048" behindDoc="0" locked="0" layoutInCell="1" allowOverlap="1" wp14:anchorId="42A36B73" wp14:editId="125DE2DD">
                      <wp:simplePos x="0" y="0"/>
                      <wp:positionH relativeFrom="column">
                        <wp:posOffset>-5715</wp:posOffset>
                      </wp:positionH>
                      <wp:positionV relativeFrom="line">
                        <wp:posOffset>252095</wp:posOffset>
                      </wp:positionV>
                      <wp:extent cx="4500000" cy="320400"/>
                      <wp:effectExtent l="0" t="0" r="15240" b="22860"/>
                      <wp:wrapNone/>
                      <wp:docPr id="293276561" name="Rechteck: abgerundete Ecken 29327656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E42B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A36B73" id="Rechteck: abgerundete Ecken 293276561" o:spid="_x0000_s3480" style="position:absolute;left:0;text-align:left;margin-left:-.45pt;margin-top:19.85pt;width:354.35pt;height:25.25pt;z-index:258434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u0u2SbsC&#10;AADJBQAADgAAAAAAAAAAAAAAAAAuAgAAZHJzL2Uyb0RvYy54bWxQSwECLQAUAAYACAAAACEAeEdM&#10;vdwAAAAHAQAADwAAAAAAAAAAAAAAAAAVBQAAZHJzL2Rvd25yZXYueG1sUEsFBgAAAAAEAAQA8wAA&#10;AB4GAAAAAA==&#10;" filled="f" strokecolor="black [3213]" strokeweight=".5pt">
                      <v:textbox>
                        <w:txbxContent>
                          <w:p w14:paraId="375E42B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2954704" w14:textId="77777777" w:rsidR="00626664" w:rsidRPr="009F08DB" w:rsidRDefault="00626664" w:rsidP="00190981">
            <w:pPr>
              <w:pStyle w:val="Textkrper"/>
              <w:tabs>
                <w:tab w:val="left" w:pos="284"/>
              </w:tabs>
              <w:spacing w:after="0"/>
              <w:rPr>
                <w:lang w:val="de-DE"/>
              </w:rPr>
            </w:pPr>
          </w:p>
        </w:tc>
      </w:tr>
    </w:tbl>
    <w:p w14:paraId="7A9DC90D" w14:textId="77777777" w:rsidR="005721B8" w:rsidRPr="009F08DB" w:rsidRDefault="005721B8" w:rsidP="005721B8">
      <w:pPr>
        <w:rPr>
          <w:rFonts w:ascii="Arial" w:hAnsi="Arial"/>
          <w:lang w:val="de-DE"/>
        </w:rPr>
      </w:pPr>
      <w:r w:rsidRPr="009F08DB">
        <w:rPr>
          <w:lang w:val="de-DE"/>
        </w:rPr>
        <w:br w:type="page"/>
      </w:r>
    </w:p>
    <w:p w14:paraId="1236E5DF" w14:textId="55D7759D" w:rsidR="005721B8" w:rsidRPr="009F08DB" w:rsidRDefault="00F31005" w:rsidP="00897659">
      <w:pPr>
        <w:pStyle w:val="berschrift3nummeriert"/>
        <w:rPr>
          <w:lang w:val="de-DE"/>
        </w:rPr>
      </w:pPr>
      <w:bookmarkStart w:id="284" w:name="_Toc118817796"/>
      <w:r w:rsidRPr="009F08DB">
        <w:rPr>
          <w:lang w:val="de-DE"/>
        </w:rPr>
        <w:t xml:space="preserve">FLT 2056: </w:t>
      </w:r>
      <w:r w:rsidR="00100C8E" w:rsidRPr="009F08DB">
        <w:rPr>
          <w:lang w:val="de-DE"/>
        </w:rPr>
        <w:t>BESCHLEUNIGUNGSBAND 3 NICHT VERRIEGELT</w:t>
      </w:r>
      <w:r w:rsidRPr="009F08DB">
        <w:rPr>
          <w:lang w:val="de-DE"/>
        </w:rPr>
        <w:t xml:space="preserve"> (67B390)</w:t>
      </w:r>
      <w:bookmarkEnd w:id="284"/>
    </w:p>
    <w:p w14:paraId="5F1D5016"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1242F2AB" w14:textId="77777777" w:rsidTr="00F31005">
        <w:trPr>
          <w:trHeight w:val="353"/>
        </w:trPr>
        <w:tc>
          <w:tcPr>
            <w:tcW w:w="2154" w:type="dxa"/>
            <w:shd w:val="clear" w:color="auto" w:fill="F2F2F2" w:themeFill="background1" w:themeFillShade="F2"/>
          </w:tcPr>
          <w:p w14:paraId="02963F0D" w14:textId="45654017" w:rsidR="005721B8" w:rsidRPr="009F08DB" w:rsidRDefault="00D8280B" w:rsidP="00190981">
            <w:pPr>
              <w:pStyle w:val="Textkrper"/>
              <w:spacing w:after="0"/>
              <w:rPr>
                <w:b/>
                <w:lang w:val="de-DE"/>
              </w:rPr>
            </w:pPr>
            <w:r w:rsidRPr="009F08DB">
              <w:rPr>
                <w:b/>
                <w:lang w:val="de-DE"/>
              </w:rPr>
              <w:t>Testziel</w:t>
            </w:r>
          </w:p>
        </w:tc>
        <w:tc>
          <w:tcPr>
            <w:tcW w:w="7257" w:type="dxa"/>
          </w:tcPr>
          <w:p w14:paraId="774EA289" w14:textId="7CE9FB0F" w:rsidR="005721B8" w:rsidRPr="009F08DB" w:rsidRDefault="00A7704C" w:rsidP="00190981">
            <w:pPr>
              <w:pStyle w:val="BulletTabtext"/>
              <w:rPr>
                <w:lang w:val="de-DE"/>
              </w:rPr>
            </w:pPr>
            <w:r w:rsidRPr="009F08DB">
              <w:rPr>
                <w:lang w:val="de-DE"/>
              </w:rPr>
              <w:t>Test, ob die richtige Störmeldung im Bedienfeld erscheint</w:t>
            </w:r>
          </w:p>
          <w:p w14:paraId="58FD8E24" w14:textId="3B95A7AE" w:rsidR="00F31005" w:rsidRPr="009F08DB" w:rsidRDefault="00F31005" w:rsidP="00F31005">
            <w:pPr>
              <w:pStyle w:val="Abstandshalter"/>
              <w:rPr>
                <w:lang w:val="de-DE"/>
              </w:rPr>
            </w:pPr>
          </w:p>
        </w:tc>
      </w:tr>
      <w:tr w:rsidR="005721B8" w:rsidRPr="00387A0C" w14:paraId="454D591F" w14:textId="77777777" w:rsidTr="00190981">
        <w:trPr>
          <w:trHeight w:val="170"/>
        </w:trPr>
        <w:tc>
          <w:tcPr>
            <w:tcW w:w="2154" w:type="dxa"/>
          </w:tcPr>
          <w:p w14:paraId="2D6450B4" w14:textId="77777777" w:rsidR="005721B8" w:rsidRPr="009F08DB" w:rsidRDefault="005721B8" w:rsidP="00190981">
            <w:pPr>
              <w:pStyle w:val="Textkrper"/>
              <w:spacing w:before="0" w:after="0"/>
              <w:rPr>
                <w:sz w:val="8"/>
                <w:szCs w:val="8"/>
                <w:lang w:val="de-DE"/>
              </w:rPr>
            </w:pPr>
          </w:p>
        </w:tc>
        <w:tc>
          <w:tcPr>
            <w:tcW w:w="7257" w:type="dxa"/>
          </w:tcPr>
          <w:p w14:paraId="7C78E746" w14:textId="77777777" w:rsidR="005721B8" w:rsidRPr="009F08DB" w:rsidRDefault="005721B8" w:rsidP="00190981">
            <w:pPr>
              <w:pStyle w:val="Textkrper"/>
              <w:spacing w:before="0" w:after="0"/>
              <w:rPr>
                <w:sz w:val="8"/>
                <w:szCs w:val="8"/>
                <w:lang w:val="de-DE"/>
              </w:rPr>
            </w:pPr>
          </w:p>
        </w:tc>
      </w:tr>
      <w:tr w:rsidR="005721B8" w:rsidRPr="009F08DB" w14:paraId="553FFCCA" w14:textId="77777777" w:rsidTr="00190981">
        <w:trPr>
          <w:trHeight w:val="471"/>
        </w:trPr>
        <w:tc>
          <w:tcPr>
            <w:tcW w:w="2154" w:type="dxa"/>
            <w:shd w:val="clear" w:color="auto" w:fill="F2F2F2" w:themeFill="background1" w:themeFillShade="F2"/>
          </w:tcPr>
          <w:p w14:paraId="4360DB4B" w14:textId="2326B291" w:rsidR="005721B8" w:rsidRPr="009F08DB" w:rsidRDefault="00D8280B" w:rsidP="00190981">
            <w:pPr>
              <w:pStyle w:val="Textkrper"/>
              <w:spacing w:after="0"/>
              <w:rPr>
                <w:b/>
                <w:lang w:val="de-DE"/>
              </w:rPr>
            </w:pPr>
            <w:r w:rsidRPr="009F08DB">
              <w:rPr>
                <w:b/>
                <w:lang w:val="de-DE"/>
              </w:rPr>
              <w:t>Testdurchführung</w:t>
            </w:r>
          </w:p>
        </w:tc>
        <w:tc>
          <w:tcPr>
            <w:tcW w:w="7257" w:type="dxa"/>
          </w:tcPr>
          <w:p w14:paraId="75C9AEB3" w14:textId="77777777" w:rsidR="005721B8" w:rsidRPr="009F08DB" w:rsidRDefault="005721B8" w:rsidP="00190981">
            <w:pPr>
              <w:pStyle w:val="Textkrper"/>
              <w:spacing w:after="0"/>
              <w:rPr>
                <w:lang w:val="de-DE"/>
              </w:rPr>
            </w:pPr>
          </w:p>
        </w:tc>
      </w:tr>
      <w:tr w:rsidR="005721B8" w:rsidRPr="009F08DB" w14:paraId="6E294132" w14:textId="77777777" w:rsidTr="00F31005">
        <w:trPr>
          <w:trHeight w:val="413"/>
        </w:trPr>
        <w:tc>
          <w:tcPr>
            <w:tcW w:w="2154" w:type="dxa"/>
            <w:shd w:val="clear" w:color="auto" w:fill="F2F2F2" w:themeFill="background1" w:themeFillShade="F2"/>
          </w:tcPr>
          <w:p w14:paraId="01333DD2" w14:textId="768BC5FC" w:rsidR="005721B8" w:rsidRPr="009F08DB" w:rsidRDefault="00D41D58" w:rsidP="00190981">
            <w:pPr>
              <w:pStyle w:val="Textkrper"/>
              <w:spacing w:after="0"/>
              <w:rPr>
                <w:lang w:val="de-DE"/>
              </w:rPr>
            </w:pPr>
            <w:r w:rsidRPr="009F08DB">
              <w:rPr>
                <w:lang w:val="de-DE"/>
              </w:rPr>
              <w:t>Testvoraussetzungen</w:t>
            </w:r>
          </w:p>
        </w:tc>
        <w:tc>
          <w:tcPr>
            <w:tcW w:w="7257" w:type="dxa"/>
          </w:tcPr>
          <w:p w14:paraId="0498B434" w14:textId="00B5CE75"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7A74CEAA" w14:textId="28C765CA" w:rsidR="00F31005" w:rsidRPr="009F08DB" w:rsidRDefault="00F31005" w:rsidP="00F31005">
            <w:pPr>
              <w:pStyle w:val="Abstandshalter"/>
              <w:rPr>
                <w:lang w:val="de-DE"/>
              </w:rPr>
            </w:pPr>
          </w:p>
        </w:tc>
      </w:tr>
      <w:tr w:rsidR="005721B8" w:rsidRPr="009F08DB" w14:paraId="0618F85C" w14:textId="77777777" w:rsidTr="00190981">
        <w:trPr>
          <w:trHeight w:val="697"/>
        </w:trPr>
        <w:tc>
          <w:tcPr>
            <w:tcW w:w="2154" w:type="dxa"/>
            <w:shd w:val="clear" w:color="auto" w:fill="F2F2F2" w:themeFill="background1" w:themeFillShade="F2"/>
          </w:tcPr>
          <w:p w14:paraId="3FB71BAB" w14:textId="202E834A" w:rsidR="005721B8" w:rsidRPr="009F08DB" w:rsidRDefault="00D8280B" w:rsidP="00190981">
            <w:pPr>
              <w:pStyle w:val="Textkrper"/>
              <w:spacing w:after="0"/>
              <w:rPr>
                <w:lang w:val="de-DE"/>
              </w:rPr>
            </w:pPr>
            <w:r w:rsidRPr="009F08DB">
              <w:rPr>
                <w:lang w:val="de-DE"/>
              </w:rPr>
              <w:t>Erforderliche Tätigkeit</w:t>
            </w:r>
          </w:p>
        </w:tc>
        <w:tc>
          <w:tcPr>
            <w:tcW w:w="7257" w:type="dxa"/>
          </w:tcPr>
          <w:p w14:paraId="3EB08D9B" w14:textId="3CE0CB74" w:rsidR="00F31005" w:rsidRPr="009F08DB" w:rsidRDefault="00762C1A" w:rsidP="00F31005">
            <w:pPr>
              <w:pStyle w:val="BulletTabtext"/>
              <w:rPr>
                <w:lang w:val="de-DE"/>
              </w:rPr>
            </w:pPr>
            <w:r w:rsidRPr="009F08DB">
              <w:rPr>
                <w:lang w:val="de-DE"/>
              </w:rPr>
              <w:t>Aktiviere SWS</w:t>
            </w:r>
            <w:r w:rsidR="00F31005" w:rsidRPr="009F08DB">
              <w:rPr>
                <w:lang w:val="de-DE"/>
              </w:rPr>
              <w:t xml:space="preserve"> 600 </w:t>
            </w:r>
            <w:r w:rsidR="00792679" w:rsidRPr="009F08DB">
              <w:rPr>
                <w:lang w:val="de-DE"/>
              </w:rPr>
              <w:t>„</w:t>
            </w:r>
            <w:r w:rsidR="00FC5AA5" w:rsidRPr="009F08DB">
              <w:rPr>
                <w:lang w:val="de-DE"/>
              </w:rPr>
              <w:t>Zuführung 3</w:t>
            </w:r>
            <w:r w:rsidR="00792679" w:rsidRPr="009F08DB">
              <w:rPr>
                <w:lang w:val="de-DE"/>
              </w:rPr>
              <w:t>“</w:t>
            </w:r>
          </w:p>
          <w:p w14:paraId="0FF4FED0" w14:textId="6FF94E31" w:rsidR="005721B8" w:rsidRPr="009F08DB" w:rsidRDefault="00512C67" w:rsidP="00F31005">
            <w:pPr>
              <w:pStyle w:val="BulletTabtext"/>
              <w:rPr>
                <w:lang w:val="de-DE"/>
              </w:rPr>
            </w:pPr>
            <w:r w:rsidRPr="009F08DB">
              <w:rPr>
                <w:lang w:val="de-DE"/>
              </w:rPr>
              <w:t xml:space="preserve">Sensor </w:t>
            </w:r>
            <w:r w:rsidR="00792679" w:rsidRPr="009F08DB">
              <w:rPr>
                <w:lang w:val="de-DE"/>
              </w:rPr>
              <w:t>„</w:t>
            </w:r>
            <w:r w:rsidR="00F31005" w:rsidRPr="009F08DB">
              <w:rPr>
                <w:lang w:val="de-DE"/>
              </w:rPr>
              <w:t>67B390</w:t>
            </w:r>
            <w:r w:rsidR="00792679" w:rsidRPr="009F08DB">
              <w:rPr>
                <w:lang w:val="de-DE"/>
              </w:rPr>
              <w:t>“</w:t>
            </w:r>
            <w:r w:rsidR="0065611C" w:rsidRPr="009F08DB">
              <w:rPr>
                <w:lang w:val="de-DE"/>
              </w:rPr>
              <w:t xml:space="preserve"> </w:t>
            </w:r>
            <w:r w:rsidR="00100C8E" w:rsidRPr="009F08DB">
              <w:rPr>
                <w:lang w:val="de-DE"/>
              </w:rPr>
              <w:t>ausstecken</w:t>
            </w:r>
          </w:p>
          <w:p w14:paraId="4EA409CE" w14:textId="7AA11023" w:rsidR="00F31005" w:rsidRPr="009F08DB" w:rsidRDefault="00F31005" w:rsidP="00F31005">
            <w:pPr>
              <w:pStyle w:val="Abstandshalter"/>
              <w:rPr>
                <w:lang w:val="de-DE"/>
              </w:rPr>
            </w:pPr>
          </w:p>
        </w:tc>
      </w:tr>
      <w:tr w:rsidR="005721B8" w:rsidRPr="00387A0C" w14:paraId="21034BCF" w14:textId="77777777" w:rsidTr="00F31005">
        <w:trPr>
          <w:trHeight w:val="787"/>
        </w:trPr>
        <w:tc>
          <w:tcPr>
            <w:tcW w:w="2154" w:type="dxa"/>
            <w:shd w:val="clear" w:color="auto" w:fill="F2F2F2" w:themeFill="background1" w:themeFillShade="F2"/>
          </w:tcPr>
          <w:p w14:paraId="06FC90B5" w14:textId="19084C28" w:rsidR="005721B8" w:rsidRPr="009F08DB" w:rsidRDefault="008C23D6" w:rsidP="00190981">
            <w:pPr>
              <w:pStyle w:val="Textkrper"/>
              <w:spacing w:after="0"/>
              <w:rPr>
                <w:lang w:val="de-DE"/>
              </w:rPr>
            </w:pPr>
            <w:r w:rsidRPr="009F08DB">
              <w:rPr>
                <w:lang w:val="de-DE"/>
              </w:rPr>
              <w:t>Folge</w:t>
            </w:r>
          </w:p>
        </w:tc>
        <w:tc>
          <w:tcPr>
            <w:tcW w:w="7257" w:type="dxa"/>
          </w:tcPr>
          <w:p w14:paraId="25E3DB15" w14:textId="26EF34E8" w:rsidR="00F31005" w:rsidRPr="009F08DB" w:rsidRDefault="00762C1A" w:rsidP="00F31005">
            <w:pPr>
              <w:pStyle w:val="BulletTabtext"/>
              <w:rPr>
                <w:lang w:val="de-DE"/>
              </w:rPr>
            </w:pPr>
            <w:r w:rsidRPr="009F08DB">
              <w:rPr>
                <w:lang w:val="de-DE"/>
              </w:rPr>
              <w:t>Störmeldung erscheint im Bedienfeld</w:t>
            </w:r>
          </w:p>
          <w:p w14:paraId="42461995" w14:textId="1C252212" w:rsidR="005721B8" w:rsidRPr="009F08DB" w:rsidRDefault="000A4CB7" w:rsidP="00F31005">
            <w:pPr>
              <w:pStyle w:val="BulletTabtext"/>
              <w:rPr>
                <w:lang w:val="de-DE"/>
              </w:rPr>
            </w:pPr>
            <w:r w:rsidRPr="009F08DB">
              <w:rPr>
                <w:lang w:val="de-DE"/>
              </w:rPr>
              <w:t>Maschine kann nicht gestartet werden, solange Störmeldung aktiv ist</w:t>
            </w:r>
          </w:p>
          <w:p w14:paraId="165048BE" w14:textId="77777777" w:rsidR="005721B8" w:rsidRPr="009F08DB" w:rsidRDefault="005721B8" w:rsidP="00190981">
            <w:pPr>
              <w:pStyle w:val="Abstandshalter"/>
              <w:rPr>
                <w:lang w:val="de-DE"/>
              </w:rPr>
            </w:pPr>
          </w:p>
        </w:tc>
      </w:tr>
      <w:tr w:rsidR="005721B8" w:rsidRPr="009F08DB" w14:paraId="3A2A3465" w14:textId="77777777" w:rsidTr="00F31005">
        <w:trPr>
          <w:trHeight w:val="290"/>
        </w:trPr>
        <w:tc>
          <w:tcPr>
            <w:tcW w:w="2154" w:type="dxa"/>
            <w:shd w:val="clear" w:color="auto" w:fill="F2F2F2" w:themeFill="background1" w:themeFillShade="F2"/>
          </w:tcPr>
          <w:p w14:paraId="1680132D" w14:textId="1CAC51D0" w:rsidR="005721B8" w:rsidRPr="009F08DB" w:rsidRDefault="00D8280B" w:rsidP="00190981">
            <w:pPr>
              <w:pStyle w:val="Textkrper"/>
              <w:spacing w:after="0"/>
              <w:rPr>
                <w:lang w:val="de-DE"/>
              </w:rPr>
            </w:pPr>
            <w:r w:rsidRPr="009F08DB">
              <w:rPr>
                <w:lang w:val="de-DE"/>
              </w:rPr>
              <w:t>Kommentare</w:t>
            </w:r>
          </w:p>
        </w:tc>
        <w:tc>
          <w:tcPr>
            <w:tcW w:w="7257" w:type="dxa"/>
          </w:tcPr>
          <w:p w14:paraId="4A6C6A0E" w14:textId="1A40EE1E" w:rsidR="005721B8" w:rsidRPr="009F08DB" w:rsidRDefault="00AE36C0" w:rsidP="00190981">
            <w:pPr>
              <w:pStyle w:val="BulletTabtext"/>
              <w:rPr>
                <w:lang w:val="de-DE"/>
              </w:rPr>
            </w:pPr>
            <w:r w:rsidRPr="009F08DB">
              <w:rPr>
                <w:lang w:val="de-DE"/>
              </w:rPr>
              <w:t>Keine</w:t>
            </w:r>
          </w:p>
          <w:p w14:paraId="3C2D8A94" w14:textId="77777777" w:rsidR="005721B8" w:rsidRPr="009F08DB" w:rsidRDefault="005721B8" w:rsidP="00190981">
            <w:pPr>
              <w:pStyle w:val="Abstandshalter"/>
              <w:rPr>
                <w:lang w:val="de-DE"/>
              </w:rPr>
            </w:pPr>
          </w:p>
        </w:tc>
      </w:tr>
      <w:tr w:rsidR="005721B8" w:rsidRPr="009F08DB" w14:paraId="1BA2A430" w14:textId="77777777" w:rsidTr="00190981">
        <w:trPr>
          <w:trHeight w:val="697"/>
        </w:trPr>
        <w:tc>
          <w:tcPr>
            <w:tcW w:w="2154" w:type="dxa"/>
            <w:shd w:val="clear" w:color="auto" w:fill="F2F2F2" w:themeFill="background1" w:themeFillShade="F2"/>
          </w:tcPr>
          <w:p w14:paraId="37E2AA41" w14:textId="4823D5BC" w:rsidR="005721B8" w:rsidRPr="009F08DB" w:rsidRDefault="00D41D58" w:rsidP="00190981">
            <w:pPr>
              <w:pStyle w:val="Textkrper"/>
              <w:spacing w:after="0"/>
              <w:rPr>
                <w:lang w:val="de-DE"/>
              </w:rPr>
            </w:pPr>
            <w:r w:rsidRPr="009F08DB">
              <w:rPr>
                <w:lang w:val="de-DE"/>
              </w:rPr>
              <w:t>Quittierung</w:t>
            </w:r>
          </w:p>
        </w:tc>
        <w:tc>
          <w:tcPr>
            <w:tcW w:w="7257" w:type="dxa"/>
          </w:tcPr>
          <w:p w14:paraId="2BA43734" w14:textId="3A60D22F" w:rsidR="00F31005" w:rsidRPr="009F08DB" w:rsidRDefault="00512C67" w:rsidP="00F31005">
            <w:pPr>
              <w:pStyle w:val="BulletTabtext"/>
              <w:rPr>
                <w:lang w:val="de-DE"/>
              </w:rPr>
            </w:pPr>
            <w:r w:rsidRPr="009F08DB">
              <w:rPr>
                <w:lang w:val="de-DE"/>
              </w:rPr>
              <w:t>Sensor wieder einstecken</w:t>
            </w:r>
          </w:p>
          <w:p w14:paraId="4791B898" w14:textId="5C0E6BE8" w:rsidR="005721B8" w:rsidRPr="009F08DB" w:rsidRDefault="00762C1A" w:rsidP="00F31005">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F31005" w:rsidRPr="009F08DB">
              <w:rPr>
                <w:lang w:val="de-DE"/>
              </w:rPr>
              <w:t xml:space="preserve"> </w:t>
            </w:r>
          </w:p>
          <w:p w14:paraId="5E7723BB" w14:textId="3945D88F" w:rsidR="00F31005" w:rsidRPr="009F08DB" w:rsidRDefault="00F31005" w:rsidP="00F31005">
            <w:pPr>
              <w:pStyle w:val="Abstandshalter"/>
              <w:rPr>
                <w:lang w:val="de-DE"/>
              </w:rPr>
            </w:pPr>
          </w:p>
        </w:tc>
      </w:tr>
    </w:tbl>
    <w:p w14:paraId="49818474" w14:textId="77777777" w:rsidR="005721B8" w:rsidRPr="009F08DB" w:rsidRDefault="005721B8" w:rsidP="005721B8">
      <w:pPr>
        <w:pStyle w:val="Abstandshalt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9AFBA9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8C326C4" w14:textId="63003D6D"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41B2F1C3"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08F1A766" w14:textId="5E522D4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9F08DB" w14:paraId="6DB97C74" w14:textId="77777777" w:rsidTr="00190981">
        <w:trPr>
          <w:trHeight w:val="697"/>
        </w:trPr>
        <w:tc>
          <w:tcPr>
            <w:tcW w:w="2154" w:type="dxa"/>
            <w:tcBorders>
              <w:bottom w:val="nil"/>
            </w:tcBorders>
            <w:shd w:val="clear" w:color="auto" w:fill="F2F2F2" w:themeFill="background1" w:themeFillShade="F2"/>
          </w:tcPr>
          <w:p w14:paraId="2594FD3B" w14:textId="6CB730DA"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FC38EE2" w14:textId="01E0A9A4" w:rsidR="005721B8" w:rsidRPr="009F08DB" w:rsidRDefault="00762C1A" w:rsidP="00190981">
            <w:pPr>
              <w:pStyle w:val="BulletTabtext"/>
              <w:rPr>
                <w:lang w:val="de-DE"/>
              </w:rPr>
            </w:pPr>
            <w:r w:rsidRPr="009F08DB">
              <w:rPr>
                <w:lang w:val="de-DE"/>
              </w:rPr>
              <w:t>Störmeldung erscheint im Bedienfeld</w:t>
            </w:r>
          </w:p>
        </w:tc>
        <w:tc>
          <w:tcPr>
            <w:tcW w:w="1417" w:type="dxa"/>
            <w:tcBorders>
              <w:bottom w:val="nil"/>
            </w:tcBorders>
          </w:tcPr>
          <w:p w14:paraId="6C4D54C2"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23808" behindDoc="0" locked="0" layoutInCell="1" allowOverlap="1" wp14:anchorId="36D4E1B9" wp14:editId="1FE43AD8">
                      <wp:simplePos x="0" y="0"/>
                      <wp:positionH relativeFrom="column">
                        <wp:posOffset>-36195</wp:posOffset>
                      </wp:positionH>
                      <wp:positionV relativeFrom="line">
                        <wp:posOffset>36195</wp:posOffset>
                      </wp:positionV>
                      <wp:extent cx="820800" cy="320400"/>
                      <wp:effectExtent l="0" t="0" r="17780" b="22860"/>
                      <wp:wrapNone/>
                      <wp:docPr id="293276562" name="Rechteck: abgerundete Ecken 29327656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3223F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D4E1B9" id="Rechteck: abgerundete Ecken 293276562" o:spid="_x0000_s3481" style="position:absolute;left:0;text-align:left;margin-left:-2.85pt;margin-top:2.85pt;width:64.65pt;height:25.25pt;z-index:255223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P2ExJC+&#10;AgAAyAUAAA4AAAAAAAAAAAAAAAAALgIAAGRycy9lMm9Eb2MueG1sUEsBAi0AFAAGAAgAAAAhADWT&#10;XnbaAAAABwEAAA8AAAAAAAAAAAAAAAAAGAUAAGRycy9kb3ducmV2LnhtbFBLBQYAAAAABAAEAPMA&#10;AAAfBgAAAAA=&#10;" filled="f" strokecolor="black [3213]" strokeweight=".5pt">
                      <v:textbox>
                        <w:txbxContent>
                          <w:p w14:paraId="363223FF" w14:textId="77777777" w:rsidR="00BD5E17" w:rsidRDefault="00BD5E17" w:rsidP="005721B8">
                            <w:pPr>
                              <w:jc w:val="center"/>
                            </w:pPr>
                            <w:r>
                              <w:t>x</w:t>
                            </w:r>
                          </w:p>
                        </w:txbxContent>
                      </v:textbox>
                      <w10:wrap anchory="line"/>
                    </v:roundrect>
                  </w:pict>
                </mc:Fallback>
              </mc:AlternateContent>
            </w:r>
          </w:p>
        </w:tc>
      </w:tr>
      <w:tr w:rsidR="005721B8" w:rsidRPr="00387A0C" w14:paraId="3EE77B92" w14:textId="77777777" w:rsidTr="00190981">
        <w:trPr>
          <w:trHeight w:val="697"/>
        </w:trPr>
        <w:tc>
          <w:tcPr>
            <w:tcW w:w="2154" w:type="dxa"/>
            <w:tcBorders>
              <w:top w:val="nil"/>
              <w:bottom w:val="nil"/>
            </w:tcBorders>
            <w:shd w:val="clear" w:color="auto" w:fill="F2F2F2" w:themeFill="background1" w:themeFillShade="F2"/>
          </w:tcPr>
          <w:p w14:paraId="7FE85038" w14:textId="77777777" w:rsidR="005721B8" w:rsidRPr="009F08DB" w:rsidRDefault="005721B8" w:rsidP="00190981">
            <w:pPr>
              <w:pStyle w:val="Textkrper"/>
              <w:spacing w:after="0"/>
              <w:rPr>
                <w:lang w:val="de-DE"/>
              </w:rPr>
            </w:pPr>
          </w:p>
        </w:tc>
        <w:tc>
          <w:tcPr>
            <w:tcW w:w="5839" w:type="dxa"/>
            <w:tcBorders>
              <w:top w:val="nil"/>
              <w:bottom w:val="nil"/>
            </w:tcBorders>
          </w:tcPr>
          <w:p w14:paraId="0E5A6BB5" w14:textId="193674B3"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3DE2BFD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30976" behindDoc="0" locked="0" layoutInCell="1" allowOverlap="1" wp14:anchorId="11B232A2" wp14:editId="7C4D333C">
                      <wp:simplePos x="0" y="0"/>
                      <wp:positionH relativeFrom="column">
                        <wp:posOffset>-36195</wp:posOffset>
                      </wp:positionH>
                      <wp:positionV relativeFrom="line">
                        <wp:posOffset>36195</wp:posOffset>
                      </wp:positionV>
                      <wp:extent cx="820800" cy="320400"/>
                      <wp:effectExtent l="0" t="0" r="17780" b="22860"/>
                      <wp:wrapNone/>
                      <wp:docPr id="293276563" name="Rechteck: abgerundete Ecken 29327656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BCC5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B232A2" id="Rechteck: abgerundete Ecken 293276563" o:spid="_x0000_s3482" style="position:absolute;left:0;text-align:left;margin-left:-2.85pt;margin-top:2.85pt;width:64.65pt;height:25.25pt;z-index:255230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JwBcY++&#10;AgAAyAUAAA4AAAAAAAAAAAAAAAAALgIAAGRycy9lMm9Eb2MueG1sUEsBAi0AFAAGAAgAAAAhADWT&#10;XnbaAAAABwEAAA8AAAAAAAAAAAAAAAAAGAUAAGRycy9kb3ducmV2LnhtbFBLBQYAAAAABAAEAPMA&#10;AAAfBgAAAAA=&#10;" filled="f" strokecolor="black [3213]" strokeweight=".5pt">
                      <v:textbox>
                        <w:txbxContent>
                          <w:p w14:paraId="3C9BCC59" w14:textId="77777777" w:rsidR="00BD5E17" w:rsidRDefault="00BD5E17" w:rsidP="005721B8">
                            <w:pPr>
                              <w:jc w:val="center"/>
                            </w:pPr>
                            <w:r>
                              <w:t>x</w:t>
                            </w:r>
                          </w:p>
                        </w:txbxContent>
                      </v:textbox>
                      <w10:wrap anchory="line"/>
                    </v:roundrect>
                  </w:pict>
                </mc:Fallback>
              </mc:AlternateContent>
            </w:r>
          </w:p>
        </w:tc>
      </w:tr>
      <w:tr w:rsidR="005721B8" w:rsidRPr="009F08DB" w14:paraId="7C020938" w14:textId="77777777" w:rsidTr="00190981">
        <w:trPr>
          <w:trHeight w:val="1701"/>
        </w:trPr>
        <w:tc>
          <w:tcPr>
            <w:tcW w:w="2154" w:type="dxa"/>
            <w:shd w:val="clear" w:color="auto" w:fill="F2F2F2" w:themeFill="background1" w:themeFillShade="F2"/>
          </w:tcPr>
          <w:p w14:paraId="4C55AD27" w14:textId="267055F9" w:rsidR="005721B8" w:rsidRPr="009F08DB" w:rsidRDefault="00D8280B" w:rsidP="00190981">
            <w:pPr>
              <w:pStyle w:val="Textkrper"/>
              <w:spacing w:after="0"/>
              <w:rPr>
                <w:lang w:val="de-DE"/>
              </w:rPr>
            </w:pPr>
            <w:r w:rsidRPr="009F08DB">
              <w:rPr>
                <w:lang w:val="de-DE"/>
              </w:rPr>
              <w:t>Kommentare</w:t>
            </w:r>
          </w:p>
        </w:tc>
        <w:tc>
          <w:tcPr>
            <w:tcW w:w="7256" w:type="dxa"/>
            <w:gridSpan w:val="2"/>
          </w:tcPr>
          <w:p w14:paraId="0DE096B3"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27904" behindDoc="0" locked="0" layoutInCell="1" allowOverlap="1" wp14:anchorId="6756996D" wp14:editId="0048EA6E">
                      <wp:simplePos x="0" y="0"/>
                      <wp:positionH relativeFrom="column">
                        <wp:posOffset>-5715</wp:posOffset>
                      </wp:positionH>
                      <wp:positionV relativeFrom="line">
                        <wp:posOffset>72390</wp:posOffset>
                      </wp:positionV>
                      <wp:extent cx="4500000" cy="942975"/>
                      <wp:effectExtent l="0" t="0" r="15240" b="28575"/>
                      <wp:wrapNone/>
                      <wp:docPr id="293276566" name="Rechteck: abgerundete Ecken 293276566"/>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DCE2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6996D" id="Rechteck: abgerundete Ecken 293276566" o:spid="_x0000_s3483" style="position:absolute;left:0;text-align:left;margin-left:-.45pt;margin-top:5.7pt;width:354.35pt;height:74.25pt;z-index:255227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J/GMRK8&#10;AgAAyQUAAA4AAAAAAAAAAAAAAAAALgIAAGRycy9lMm9Eb2MueG1sUEsBAi0AFAAGAAgAAAAhAO8y&#10;f+7cAAAACAEAAA8AAAAAAAAAAAAAAAAAFgUAAGRycy9kb3ducmV2LnhtbFBLBQYAAAAABAAEAPMA&#10;AAAfBgAAAAA=&#10;" filled="f" strokecolor="black [3213]" strokeweight=".5pt">
                      <v:textbox>
                        <w:txbxContent>
                          <w:p w14:paraId="30FDCE2A" w14:textId="77777777" w:rsidR="00BD5E17" w:rsidRDefault="00BD5E17" w:rsidP="005721B8">
                            <w:pPr>
                              <w:jc w:val="center"/>
                            </w:pPr>
                            <w:r>
                              <w:t>x</w:t>
                            </w:r>
                          </w:p>
                        </w:txbxContent>
                      </v:textbox>
                      <w10:wrap anchory="line"/>
                    </v:roundrect>
                  </w:pict>
                </mc:Fallback>
              </mc:AlternateContent>
            </w:r>
          </w:p>
        </w:tc>
      </w:tr>
    </w:tbl>
    <w:p w14:paraId="7528B262" w14:textId="5EF31F94" w:rsidR="005721B8" w:rsidRDefault="005721B8" w:rsidP="005721B8">
      <w:pPr>
        <w:pStyle w:val="Textkrper"/>
        <w:rPr>
          <w:lang w:val="de-DE"/>
        </w:rPr>
      </w:pPr>
    </w:p>
    <w:p w14:paraId="7BDEFD77" w14:textId="77777777" w:rsidR="00D87089" w:rsidRPr="009F08DB" w:rsidRDefault="00D87089" w:rsidP="005721B8">
      <w:pPr>
        <w:pStyle w:val="Textkrper"/>
        <w:rPr>
          <w:lang w:val="de-DE"/>
        </w:rPr>
      </w:pPr>
    </w:p>
    <w:p w14:paraId="3292C9BE" w14:textId="77777777" w:rsidR="00F31005" w:rsidRPr="009F08DB" w:rsidRDefault="00F31005" w:rsidP="005721B8">
      <w:pPr>
        <w:pStyle w:val="Textkrper"/>
        <w:rPr>
          <w:lang w:val="de-DE"/>
        </w:rPr>
      </w:pPr>
    </w:p>
    <w:p w14:paraId="67D9B6D6"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524DDEB1" w14:textId="77777777" w:rsidTr="00626664">
        <w:trPr>
          <w:trHeight w:val="1020"/>
        </w:trPr>
        <w:tc>
          <w:tcPr>
            <w:tcW w:w="2154" w:type="dxa"/>
            <w:shd w:val="clear" w:color="auto" w:fill="F2F2F2" w:themeFill="background1" w:themeFillShade="F2"/>
          </w:tcPr>
          <w:p w14:paraId="26482D06" w14:textId="42907308"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9F40DA1" w14:textId="424F0D95" w:rsidR="00626664" w:rsidRPr="009F08DB" w:rsidRDefault="00745279" w:rsidP="00190981">
            <w:pPr>
              <w:pStyle w:val="Textkrper"/>
              <w:tabs>
                <w:tab w:val="left" w:pos="284"/>
              </w:tabs>
              <w:spacing w:after="0"/>
              <w:rPr>
                <w:lang w:val="de-DE"/>
              </w:rPr>
            </w:pPr>
            <w:r w:rsidRPr="009F08DB">
              <w:rPr>
                <w:lang w:val="de-DE"/>
              </w:rPr>
              <w:t>ja/nein</w:t>
            </w:r>
          </w:p>
          <w:p w14:paraId="62BBBA2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36096" behindDoc="0" locked="0" layoutInCell="1" allowOverlap="1" wp14:anchorId="08562CCB" wp14:editId="6D012F60">
                      <wp:simplePos x="0" y="0"/>
                      <wp:positionH relativeFrom="column">
                        <wp:posOffset>635</wp:posOffset>
                      </wp:positionH>
                      <wp:positionV relativeFrom="paragraph">
                        <wp:posOffset>36195</wp:posOffset>
                      </wp:positionV>
                      <wp:extent cx="820800" cy="320400"/>
                      <wp:effectExtent l="0" t="0" r="17780" b="22860"/>
                      <wp:wrapNone/>
                      <wp:docPr id="293276567" name="Rechteck: abgerundete Ecken 29327656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AEE4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562CCB" id="Rechteck: abgerundete Ecken 293276567" o:spid="_x0000_s3484" style="position:absolute;left:0;text-align:left;margin-left:.05pt;margin-top:2.85pt;width:64.65pt;height:25.25pt;z-index:2584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110YxvgIA&#10;AMgFAAAOAAAAAAAAAAAAAAAAAC4CAABkcnMvZTJvRG9jLnhtbFBLAQItABQABgAIAAAAIQCbrlPC&#10;2AAAAAUBAAAPAAAAAAAAAAAAAAAAABgFAABkcnMvZG93bnJldi54bWxQSwUGAAAAAAQABADzAAAA&#10;HQYAAAAA&#10;" filled="f" strokecolor="black [3213]" strokeweight=".5pt">
                      <v:textbox>
                        <w:txbxContent>
                          <w:p w14:paraId="13DAEE4A" w14:textId="77777777" w:rsidR="00BD5E17" w:rsidRDefault="00BD5E17" w:rsidP="005721B8">
                            <w:pPr>
                              <w:jc w:val="center"/>
                            </w:pPr>
                            <w:r>
                              <w:t>x</w:t>
                            </w:r>
                          </w:p>
                        </w:txbxContent>
                      </v:textbox>
                    </v:roundrect>
                  </w:pict>
                </mc:Fallback>
              </mc:AlternateContent>
            </w:r>
          </w:p>
        </w:tc>
        <w:tc>
          <w:tcPr>
            <w:tcW w:w="5839" w:type="dxa"/>
            <w:shd w:val="clear" w:color="auto" w:fill="auto"/>
          </w:tcPr>
          <w:p w14:paraId="56E1036B" w14:textId="3D0C82AE" w:rsidR="00626664" w:rsidRPr="009F08DB" w:rsidRDefault="00745279" w:rsidP="00190981">
            <w:pPr>
              <w:pStyle w:val="Textkrper"/>
              <w:tabs>
                <w:tab w:val="left" w:pos="284"/>
              </w:tabs>
              <w:spacing w:after="0"/>
              <w:rPr>
                <w:lang w:val="de-DE"/>
              </w:rPr>
            </w:pPr>
            <w:r w:rsidRPr="009F08DB">
              <w:rPr>
                <w:lang w:val="de-DE"/>
              </w:rPr>
              <w:t>Datum/Kurzzeichen</w:t>
            </w:r>
          </w:p>
          <w:p w14:paraId="114D01E1"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37120" behindDoc="0" locked="0" layoutInCell="1" allowOverlap="1" wp14:anchorId="618376F7" wp14:editId="0B77D174">
                      <wp:simplePos x="0" y="0"/>
                      <wp:positionH relativeFrom="column">
                        <wp:posOffset>1746</wp:posOffset>
                      </wp:positionH>
                      <wp:positionV relativeFrom="line">
                        <wp:posOffset>32703</wp:posOffset>
                      </wp:positionV>
                      <wp:extent cx="3592354" cy="320400"/>
                      <wp:effectExtent l="0" t="0" r="27305" b="22860"/>
                      <wp:wrapNone/>
                      <wp:docPr id="293276568" name="Rechteck: abgerundete Ecken 293276568"/>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F435DE"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8376F7" id="Rechteck: abgerundete Ecken 293276568" o:spid="_x0000_s3485" style="position:absolute;left:0;text-align:left;margin-left:.15pt;margin-top:2.6pt;width:282.85pt;height:25.25pt;z-index:258437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FjH&#10;PTfBAgAAyQUAAA4AAAAAAAAAAAAAAAAALgIAAGRycy9lMm9Eb2MueG1sUEsBAi0AFAAGAAgAAAAh&#10;ABCRfb7aAAAABQEAAA8AAAAAAAAAAAAAAAAAGwUAAGRycy9kb3ducmV2LnhtbFBLBQYAAAAABAAE&#10;APMAAAAiBgAAAAA=&#10;" filled="f" strokecolor="black [3213]" strokeweight=".5pt">
                      <v:textbox>
                        <w:txbxContent>
                          <w:p w14:paraId="50F435DE" w14:textId="77777777" w:rsidR="00BD5E17" w:rsidRDefault="00BD5E17" w:rsidP="005721B8">
                            <w:pPr>
                              <w:jc w:val="center"/>
                            </w:pPr>
                            <w:r>
                              <w:t>x</w:t>
                            </w:r>
                          </w:p>
                        </w:txbxContent>
                      </v:textbox>
                      <w10:wrap anchory="line"/>
                    </v:roundrect>
                  </w:pict>
                </mc:Fallback>
              </mc:AlternateContent>
            </w:r>
          </w:p>
        </w:tc>
      </w:tr>
      <w:tr w:rsidR="00626664" w:rsidRPr="009F08DB" w14:paraId="129F1BDC" w14:textId="77777777" w:rsidTr="00626664">
        <w:trPr>
          <w:trHeight w:val="1020"/>
        </w:trPr>
        <w:tc>
          <w:tcPr>
            <w:tcW w:w="2154" w:type="dxa"/>
            <w:shd w:val="clear" w:color="auto" w:fill="F2F2F2" w:themeFill="background1" w:themeFillShade="F2"/>
          </w:tcPr>
          <w:p w14:paraId="106510DC" w14:textId="5A8C514F"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10447242" w14:textId="6832AF22"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38144" behindDoc="0" locked="0" layoutInCell="1" allowOverlap="1" wp14:anchorId="0EAAFBF3" wp14:editId="50906494">
                      <wp:simplePos x="0" y="0"/>
                      <wp:positionH relativeFrom="column">
                        <wp:posOffset>-5715</wp:posOffset>
                      </wp:positionH>
                      <wp:positionV relativeFrom="line">
                        <wp:posOffset>252095</wp:posOffset>
                      </wp:positionV>
                      <wp:extent cx="4500000" cy="320400"/>
                      <wp:effectExtent l="0" t="0" r="15240" b="22860"/>
                      <wp:wrapNone/>
                      <wp:docPr id="293276569" name="Rechteck: abgerundete Ecken 293276569"/>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36D3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AFBF3" id="Rechteck: abgerundete Ecken 293276569" o:spid="_x0000_s3486" style="position:absolute;left:0;text-align:left;margin-left:-.45pt;margin-top:19.85pt;width:354.35pt;height:25.25pt;z-index:258438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UzkFJrsC&#10;AADJBQAADgAAAAAAAAAAAAAAAAAuAgAAZHJzL2Uyb0RvYy54bWxQSwECLQAUAAYACAAAACEAeEdM&#10;vdwAAAAHAQAADwAAAAAAAAAAAAAAAAAVBQAAZHJzL2Rvd25yZXYueG1sUEsFBgAAAAAEAAQA8wAA&#10;AB4GAAAAAA==&#10;" filled="f" strokecolor="black [3213]" strokeweight=".5pt">
                      <v:textbox>
                        <w:txbxContent>
                          <w:p w14:paraId="43C36D33"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CE01981" w14:textId="77777777" w:rsidR="00626664" w:rsidRPr="009F08DB" w:rsidRDefault="00626664" w:rsidP="00190981">
            <w:pPr>
              <w:pStyle w:val="Textkrper"/>
              <w:tabs>
                <w:tab w:val="left" w:pos="284"/>
              </w:tabs>
              <w:spacing w:after="0"/>
              <w:rPr>
                <w:lang w:val="de-DE"/>
              </w:rPr>
            </w:pPr>
          </w:p>
        </w:tc>
      </w:tr>
    </w:tbl>
    <w:p w14:paraId="7CFC73F3" w14:textId="77777777" w:rsidR="005721B8" w:rsidRPr="009F08DB" w:rsidRDefault="005721B8" w:rsidP="005721B8">
      <w:pPr>
        <w:rPr>
          <w:rFonts w:ascii="Arial" w:hAnsi="Arial"/>
          <w:lang w:val="de-DE"/>
        </w:rPr>
      </w:pPr>
      <w:r w:rsidRPr="009F08DB">
        <w:rPr>
          <w:lang w:val="de-DE"/>
        </w:rPr>
        <w:br w:type="page"/>
      </w:r>
    </w:p>
    <w:p w14:paraId="7BF937D8" w14:textId="2542564B" w:rsidR="005721B8" w:rsidRPr="009F08DB" w:rsidRDefault="00F31005" w:rsidP="00897659">
      <w:pPr>
        <w:pStyle w:val="berschrift3nummeriert"/>
        <w:rPr>
          <w:lang w:val="de-DE"/>
        </w:rPr>
      </w:pPr>
      <w:bookmarkStart w:id="285" w:name="_Toc118817797"/>
      <w:r w:rsidRPr="009F08DB">
        <w:rPr>
          <w:lang w:val="de-DE"/>
        </w:rPr>
        <w:t xml:space="preserve">FLT 2057: </w:t>
      </w:r>
      <w:r w:rsidR="002B6505" w:rsidRPr="009F08DB">
        <w:rPr>
          <w:lang w:val="de-DE"/>
        </w:rPr>
        <w:t>SCHRITTNUMMER NICHT ERREICHT ZUFÜHRUNG</w:t>
      </w:r>
      <w:r w:rsidRPr="009F08DB">
        <w:rPr>
          <w:lang w:val="de-DE"/>
        </w:rPr>
        <w:t xml:space="preserve"> 3 (67M32)</w:t>
      </w:r>
      <w:r w:rsidRPr="009F08DB">
        <w:rPr>
          <w:lang w:val="de-DE"/>
        </w:rPr>
        <w:br/>
        <w:t xml:space="preserve">FLT 2061: </w:t>
      </w:r>
      <w:r w:rsidR="002B6505" w:rsidRPr="009F08DB">
        <w:rPr>
          <w:lang w:val="de-DE"/>
        </w:rPr>
        <w:t>GRUNDSTELLUNG ZUFÜHRUNG</w:t>
      </w:r>
      <w:r w:rsidRPr="009F08DB">
        <w:rPr>
          <w:lang w:val="de-DE"/>
        </w:rPr>
        <w:t xml:space="preserve"> 3 (67M32)</w:t>
      </w:r>
      <w:bookmarkEnd w:id="285"/>
    </w:p>
    <w:p w14:paraId="22E0625D"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303C1D5F" w14:textId="77777777" w:rsidTr="00F31005">
        <w:trPr>
          <w:trHeight w:val="201"/>
        </w:trPr>
        <w:tc>
          <w:tcPr>
            <w:tcW w:w="2154" w:type="dxa"/>
            <w:shd w:val="clear" w:color="auto" w:fill="F2F2F2" w:themeFill="background1" w:themeFillShade="F2"/>
          </w:tcPr>
          <w:p w14:paraId="152A5E3B" w14:textId="5721362E" w:rsidR="005721B8" w:rsidRPr="009F08DB" w:rsidRDefault="00D8280B" w:rsidP="00190981">
            <w:pPr>
              <w:pStyle w:val="Textkrper"/>
              <w:spacing w:after="0"/>
              <w:rPr>
                <w:b/>
                <w:lang w:val="de-DE"/>
              </w:rPr>
            </w:pPr>
            <w:r w:rsidRPr="009F08DB">
              <w:rPr>
                <w:b/>
                <w:lang w:val="de-DE"/>
              </w:rPr>
              <w:t>Testziel</w:t>
            </w:r>
          </w:p>
        </w:tc>
        <w:tc>
          <w:tcPr>
            <w:tcW w:w="7257" w:type="dxa"/>
          </w:tcPr>
          <w:p w14:paraId="14227D53" w14:textId="495116F3" w:rsidR="005721B8" w:rsidRPr="009F08DB" w:rsidRDefault="00A7704C" w:rsidP="00190981">
            <w:pPr>
              <w:pStyle w:val="BulletTabtext"/>
              <w:rPr>
                <w:lang w:val="de-DE"/>
              </w:rPr>
            </w:pPr>
            <w:r w:rsidRPr="009F08DB">
              <w:rPr>
                <w:lang w:val="de-DE"/>
              </w:rPr>
              <w:t>Test, ob die richtige Störmeldung im Bedienfeld erscheint</w:t>
            </w:r>
          </w:p>
          <w:p w14:paraId="156DCC1C" w14:textId="1CF59359" w:rsidR="00F31005" w:rsidRPr="009F08DB" w:rsidRDefault="00F31005" w:rsidP="00F31005">
            <w:pPr>
              <w:pStyle w:val="Abstandshalter"/>
              <w:rPr>
                <w:lang w:val="de-DE"/>
              </w:rPr>
            </w:pPr>
          </w:p>
        </w:tc>
      </w:tr>
      <w:tr w:rsidR="005721B8" w:rsidRPr="00387A0C" w14:paraId="10C0DEDE" w14:textId="77777777" w:rsidTr="00190981">
        <w:trPr>
          <w:trHeight w:val="170"/>
        </w:trPr>
        <w:tc>
          <w:tcPr>
            <w:tcW w:w="2154" w:type="dxa"/>
          </w:tcPr>
          <w:p w14:paraId="0D3F9F21" w14:textId="77777777" w:rsidR="005721B8" w:rsidRPr="009F08DB" w:rsidRDefault="005721B8" w:rsidP="00190981">
            <w:pPr>
              <w:pStyle w:val="Textkrper"/>
              <w:spacing w:before="0" w:after="0"/>
              <w:rPr>
                <w:sz w:val="8"/>
                <w:szCs w:val="8"/>
                <w:lang w:val="de-DE"/>
              </w:rPr>
            </w:pPr>
          </w:p>
        </w:tc>
        <w:tc>
          <w:tcPr>
            <w:tcW w:w="7257" w:type="dxa"/>
          </w:tcPr>
          <w:p w14:paraId="5CC871C1" w14:textId="77777777" w:rsidR="005721B8" w:rsidRPr="009F08DB" w:rsidRDefault="005721B8" w:rsidP="00190981">
            <w:pPr>
              <w:pStyle w:val="Textkrper"/>
              <w:spacing w:before="0" w:after="0"/>
              <w:rPr>
                <w:sz w:val="8"/>
                <w:szCs w:val="8"/>
                <w:lang w:val="de-DE"/>
              </w:rPr>
            </w:pPr>
          </w:p>
        </w:tc>
      </w:tr>
      <w:tr w:rsidR="005721B8" w:rsidRPr="009F08DB" w14:paraId="2A41CA9B" w14:textId="77777777" w:rsidTr="00190981">
        <w:trPr>
          <w:trHeight w:val="471"/>
        </w:trPr>
        <w:tc>
          <w:tcPr>
            <w:tcW w:w="2154" w:type="dxa"/>
            <w:shd w:val="clear" w:color="auto" w:fill="F2F2F2" w:themeFill="background1" w:themeFillShade="F2"/>
          </w:tcPr>
          <w:p w14:paraId="5232B7C0" w14:textId="0B8663EA" w:rsidR="005721B8" w:rsidRPr="009F08DB" w:rsidRDefault="00D8280B" w:rsidP="00190981">
            <w:pPr>
              <w:pStyle w:val="Textkrper"/>
              <w:spacing w:after="0"/>
              <w:rPr>
                <w:b/>
                <w:lang w:val="de-DE"/>
              </w:rPr>
            </w:pPr>
            <w:r w:rsidRPr="009F08DB">
              <w:rPr>
                <w:b/>
                <w:lang w:val="de-DE"/>
              </w:rPr>
              <w:t>Testdurchführung</w:t>
            </w:r>
          </w:p>
        </w:tc>
        <w:tc>
          <w:tcPr>
            <w:tcW w:w="7257" w:type="dxa"/>
          </w:tcPr>
          <w:p w14:paraId="7EC01710" w14:textId="77777777" w:rsidR="005721B8" w:rsidRPr="009F08DB" w:rsidRDefault="005721B8" w:rsidP="00190981">
            <w:pPr>
              <w:pStyle w:val="Textkrper"/>
              <w:spacing w:after="0"/>
              <w:rPr>
                <w:lang w:val="de-DE"/>
              </w:rPr>
            </w:pPr>
          </w:p>
        </w:tc>
      </w:tr>
      <w:tr w:rsidR="005721B8" w:rsidRPr="009F08DB" w14:paraId="7A6D84E0" w14:textId="77777777" w:rsidTr="00F31005">
        <w:trPr>
          <w:trHeight w:val="260"/>
        </w:trPr>
        <w:tc>
          <w:tcPr>
            <w:tcW w:w="2154" w:type="dxa"/>
            <w:shd w:val="clear" w:color="auto" w:fill="F2F2F2" w:themeFill="background1" w:themeFillShade="F2"/>
          </w:tcPr>
          <w:p w14:paraId="6AE37E65" w14:textId="4270B5E1" w:rsidR="005721B8" w:rsidRPr="009F08DB" w:rsidRDefault="00D41D58" w:rsidP="00190981">
            <w:pPr>
              <w:pStyle w:val="Textkrper"/>
              <w:spacing w:after="0"/>
              <w:rPr>
                <w:lang w:val="de-DE"/>
              </w:rPr>
            </w:pPr>
            <w:r w:rsidRPr="009F08DB">
              <w:rPr>
                <w:lang w:val="de-DE"/>
              </w:rPr>
              <w:t>Testvoraussetzungen</w:t>
            </w:r>
          </w:p>
        </w:tc>
        <w:tc>
          <w:tcPr>
            <w:tcW w:w="7257" w:type="dxa"/>
          </w:tcPr>
          <w:p w14:paraId="4D7E98A1" w14:textId="6A68CB81" w:rsidR="005721B8" w:rsidRPr="009F08DB" w:rsidRDefault="00AE36C0" w:rsidP="00F31005">
            <w:pPr>
              <w:pStyle w:val="BulletTabtext"/>
              <w:rPr>
                <w:lang w:val="de-DE"/>
              </w:rPr>
            </w:pPr>
            <w:r w:rsidRPr="009F08DB">
              <w:rPr>
                <w:lang w:val="de-DE"/>
              </w:rPr>
              <w:t>Maschine ist im Automatikbetrieb bereit</w:t>
            </w:r>
            <w:r w:rsidR="00F31005" w:rsidRPr="009F08DB">
              <w:rPr>
                <w:lang w:val="de-DE"/>
              </w:rPr>
              <w:t xml:space="preserve"> </w:t>
            </w:r>
          </w:p>
          <w:p w14:paraId="44D354EB" w14:textId="5306F8AB" w:rsidR="00F31005" w:rsidRPr="009F08DB" w:rsidRDefault="00F31005" w:rsidP="00F31005">
            <w:pPr>
              <w:pStyle w:val="Abstandshalter"/>
              <w:rPr>
                <w:lang w:val="de-DE"/>
              </w:rPr>
            </w:pPr>
          </w:p>
        </w:tc>
      </w:tr>
      <w:tr w:rsidR="005721B8" w:rsidRPr="009F08DB" w14:paraId="6DE885EC" w14:textId="77777777" w:rsidTr="00190981">
        <w:trPr>
          <w:trHeight w:val="697"/>
        </w:trPr>
        <w:tc>
          <w:tcPr>
            <w:tcW w:w="2154" w:type="dxa"/>
            <w:shd w:val="clear" w:color="auto" w:fill="F2F2F2" w:themeFill="background1" w:themeFillShade="F2"/>
          </w:tcPr>
          <w:p w14:paraId="568F7D7C" w14:textId="55A01971" w:rsidR="005721B8" w:rsidRPr="009F08DB" w:rsidRDefault="00D8280B" w:rsidP="00190981">
            <w:pPr>
              <w:pStyle w:val="Textkrper"/>
              <w:spacing w:after="0"/>
              <w:rPr>
                <w:lang w:val="de-DE"/>
              </w:rPr>
            </w:pPr>
            <w:r w:rsidRPr="009F08DB">
              <w:rPr>
                <w:lang w:val="de-DE"/>
              </w:rPr>
              <w:t>Erforderliche Tätigkeit</w:t>
            </w:r>
          </w:p>
        </w:tc>
        <w:tc>
          <w:tcPr>
            <w:tcW w:w="7257" w:type="dxa"/>
          </w:tcPr>
          <w:p w14:paraId="220F5345" w14:textId="2DD7AC8B" w:rsidR="00F31005" w:rsidRPr="009F08DB" w:rsidRDefault="00762C1A" w:rsidP="00F31005">
            <w:pPr>
              <w:pStyle w:val="BulletTabtext"/>
              <w:rPr>
                <w:lang w:val="de-DE"/>
              </w:rPr>
            </w:pPr>
            <w:r w:rsidRPr="009F08DB">
              <w:rPr>
                <w:lang w:val="de-DE"/>
              </w:rPr>
              <w:t>Aktiviere SWS</w:t>
            </w:r>
            <w:r w:rsidR="00F31005" w:rsidRPr="009F08DB">
              <w:rPr>
                <w:lang w:val="de-DE"/>
              </w:rPr>
              <w:t xml:space="preserve"> 600 </w:t>
            </w:r>
            <w:r w:rsidR="00792679" w:rsidRPr="009F08DB">
              <w:rPr>
                <w:lang w:val="de-DE"/>
              </w:rPr>
              <w:t>„</w:t>
            </w:r>
            <w:r w:rsidR="00FC5AA5" w:rsidRPr="009F08DB">
              <w:rPr>
                <w:lang w:val="de-DE"/>
              </w:rPr>
              <w:t>Zuführung 3</w:t>
            </w:r>
            <w:r w:rsidR="00792679" w:rsidRPr="009F08DB">
              <w:rPr>
                <w:lang w:val="de-DE"/>
              </w:rPr>
              <w:t>“</w:t>
            </w:r>
          </w:p>
          <w:p w14:paraId="02678847" w14:textId="7F6C1B57" w:rsidR="005721B8" w:rsidRPr="009F08DB" w:rsidRDefault="00EA3973" w:rsidP="00F31005">
            <w:pPr>
              <w:pStyle w:val="BulletTabtext"/>
              <w:rPr>
                <w:lang w:val="de-DE"/>
              </w:rPr>
            </w:pPr>
            <w:r w:rsidRPr="009F08DB">
              <w:rPr>
                <w:lang w:val="de-DE"/>
              </w:rPr>
              <w:t xml:space="preserve">Eingang </w:t>
            </w:r>
            <w:r w:rsidR="00792679" w:rsidRPr="009F08DB">
              <w:rPr>
                <w:lang w:val="de-DE"/>
              </w:rPr>
              <w:t>„</w:t>
            </w:r>
            <w:r w:rsidR="00F31005" w:rsidRPr="009F08DB">
              <w:rPr>
                <w:lang w:val="de-DE"/>
              </w:rPr>
              <w:t>12</w:t>
            </w:r>
            <w:r w:rsidR="00792679" w:rsidRPr="009F08DB">
              <w:rPr>
                <w:lang w:val="de-DE"/>
              </w:rPr>
              <w:t>“</w:t>
            </w:r>
            <w:r w:rsidR="00F31005" w:rsidRPr="009F08DB">
              <w:rPr>
                <w:lang w:val="de-DE"/>
              </w:rPr>
              <w:t xml:space="preserve"> </w:t>
            </w:r>
            <w:r w:rsidR="00D66D03" w:rsidRPr="009F08DB">
              <w:rPr>
                <w:lang w:val="de-DE"/>
              </w:rPr>
              <w:t>an Kontrolleinheit</w:t>
            </w:r>
            <w:r w:rsidR="00F31005" w:rsidRPr="009F08DB">
              <w:rPr>
                <w:lang w:val="de-DE"/>
              </w:rPr>
              <w:t xml:space="preserve"> </w:t>
            </w:r>
            <w:r w:rsidR="00792679" w:rsidRPr="009F08DB">
              <w:rPr>
                <w:lang w:val="de-DE"/>
              </w:rPr>
              <w:t>„</w:t>
            </w:r>
            <w:r w:rsidR="00F31005" w:rsidRPr="009F08DB">
              <w:rPr>
                <w:lang w:val="de-DE"/>
              </w:rPr>
              <w:t>67A32</w:t>
            </w:r>
            <w:r w:rsidR="00792679" w:rsidRPr="009F08DB">
              <w:rPr>
                <w:lang w:val="de-DE"/>
              </w:rPr>
              <w:t>“</w:t>
            </w:r>
            <w:r w:rsidR="002B6505" w:rsidRPr="009F08DB">
              <w:rPr>
                <w:lang w:val="de-DE"/>
              </w:rPr>
              <w:t xml:space="preserve"> ausstecken</w:t>
            </w:r>
          </w:p>
          <w:p w14:paraId="4067EC7E" w14:textId="3FA6F090" w:rsidR="00F31005" w:rsidRPr="009F08DB" w:rsidRDefault="00F31005" w:rsidP="00F31005">
            <w:pPr>
              <w:pStyle w:val="Abstandshalter"/>
              <w:rPr>
                <w:lang w:val="de-DE"/>
              </w:rPr>
            </w:pPr>
          </w:p>
        </w:tc>
      </w:tr>
      <w:tr w:rsidR="005721B8" w:rsidRPr="00387A0C" w14:paraId="06B838B1" w14:textId="77777777" w:rsidTr="00190981">
        <w:trPr>
          <w:trHeight w:val="697"/>
        </w:trPr>
        <w:tc>
          <w:tcPr>
            <w:tcW w:w="2154" w:type="dxa"/>
            <w:shd w:val="clear" w:color="auto" w:fill="F2F2F2" w:themeFill="background1" w:themeFillShade="F2"/>
          </w:tcPr>
          <w:p w14:paraId="0C669B02" w14:textId="33117255" w:rsidR="005721B8" w:rsidRPr="009F08DB" w:rsidRDefault="008C23D6" w:rsidP="00190981">
            <w:pPr>
              <w:pStyle w:val="Textkrper"/>
              <w:spacing w:after="0"/>
              <w:rPr>
                <w:lang w:val="de-DE"/>
              </w:rPr>
            </w:pPr>
            <w:r w:rsidRPr="009F08DB">
              <w:rPr>
                <w:lang w:val="de-DE"/>
              </w:rPr>
              <w:t>Folge</w:t>
            </w:r>
          </w:p>
        </w:tc>
        <w:tc>
          <w:tcPr>
            <w:tcW w:w="7257" w:type="dxa"/>
          </w:tcPr>
          <w:p w14:paraId="069C4748" w14:textId="346ECE83" w:rsidR="00F31005" w:rsidRPr="009F08DB" w:rsidRDefault="00762C1A" w:rsidP="00190981">
            <w:pPr>
              <w:pStyle w:val="BulletTabtext"/>
              <w:rPr>
                <w:lang w:val="de-DE"/>
              </w:rPr>
            </w:pPr>
            <w:r w:rsidRPr="009F08DB">
              <w:rPr>
                <w:lang w:val="de-DE"/>
              </w:rPr>
              <w:t>Störmeldung erscheint im Bedienfeld</w:t>
            </w:r>
            <w:r w:rsidR="00F31005" w:rsidRPr="009F08DB">
              <w:rPr>
                <w:lang w:val="de-DE"/>
              </w:rPr>
              <w:t xml:space="preserve"> </w:t>
            </w:r>
            <w:r w:rsidR="002B6505" w:rsidRPr="009F08DB">
              <w:rPr>
                <w:lang w:val="de-DE"/>
              </w:rPr>
              <w:t>FLT 2057</w:t>
            </w:r>
          </w:p>
          <w:p w14:paraId="34674DBA" w14:textId="2B724BA5" w:rsidR="00F31005" w:rsidRPr="009F08DB" w:rsidRDefault="00762C1A" w:rsidP="00F31005">
            <w:pPr>
              <w:pStyle w:val="BulletTabtext"/>
              <w:rPr>
                <w:lang w:val="de-DE"/>
              </w:rPr>
            </w:pPr>
            <w:r w:rsidRPr="009F08DB">
              <w:rPr>
                <w:lang w:val="de-DE"/>
              </w:rPr>
              <w:t>Störmeldung erscheint im Bedienfeld</w:t>
            </w:r>
            <w:r w:rsidR="00F31005" w:rsidRPr="009F08DB">
              <w:rPr>
                <w:lang w:val="de-DE"/>
              </w:rPr>
              <w:t xml:space="preserve"> </w:t>
            </w:r>
            <w:r w:rsidR="002B6505" w:rsidRPr="009F08DB">
              <w:rPr>
                <w:lang w:val="de-DE"/>
              </w:rPr>
              <w:t>FLT 2061</w:t>
            </w:r>
          </w:p>
          <w:p w14:paraId="63A3B5C6" w14:textId="6168ECAC" w:rsidR="005721B8" w:rsidRPr="009F08DB" w:rsidRDefault="000A4CB7" w:rsidP="00F31005">
            <w:pPr>
              <w:pStyle w:val="BulletTabtext"/>
              <w:rPr>
                <w:lang w:val="de-DE"/>
              </w:rPr>
            </w:pPr>
            <w:r w:rsidRPr="009F08DB">
              <w:rPr>
                <w:lang w:val="de-DE"/>
              </w:rPr>
              <w:t>Maschine kann nicht gestartet werden, solange Störmeldung aktiv ist</w:t>
            </w:r>
            <w:r w:rsidR="00F31005" w:rsidRPr="009F08DB">
              <w:rPr>
                <w:lang w:val="de-DE"/>
              </w:rPr>
              <w:t xml:space="preserve"> </w:t>
            </w:r>
          </w:p>
          <w:p w14:paraId="3DA53A3E" w14:textId="0D4D257C" w:rsidR="00F31005" w:rsidRPr="009F08DB" w:rsidRDefault="00F31005" w:rsidP="00F31005">
            <w:pPr>
              <w:pStyle w:val="Abstandshalter"/>
              <w:rPr>
                <w:lang w:val="de-DE"/>
              </w:rPr>
            </w:pPr>
          </w:p>
        </w:tc>
      </w:tr>
      <w:tr w:rsidR="005721B8" w:rsidRPr="009F08DB" w14:paraId="32CE1F16" w14:textId="77777777" w:rsidTr="00F31005">
        <w:trPr>
          <w:trHeight w:val="85"/>
        </w:trPr>
        <w:tc>
          <w:tcPr>
            <w:tcW w:w="2154" w:type="dxa"/>
            <w:shd w:val="clear" w:color="auto" w:fill="F2F2F2" w:themeFill="background1" w:themeFillShade="F2"/>
          </w:tcPr>
          <w:p w14:paraId="646386E9" w14:textId="71D28A35" w:rsidR="005721B8" w:rsidRPr="009F08DB" w:rsidRDefault="00D8280B" w:rsidP="00190981">
            <w:pPr>
              <w:pStyle w:val="Textkrper"/>
              <w:spacing w:after="0"/>
              <w:rPr>
                <w:lang w:val="de-DE"/>
              </w:rPr>
            </w:pPr>
            <w:r w:rsidRPr="009F08DB">
              <w:rPr>
                <w:lang w:val="de-DE"/>
              </w:rPr>
              <w:t>Kommentare</w:t>
            </w:r>
          </w:p>
        </w:tc>
        <w:tc>
          <w:tcPr>
            <w:tcW w:w="7257" w:type="dxa"/>
          </w:tcPr>
          <w:p w14:paraId="593B83B7" w14:textId="1EB342D0" w:rsidR="005721B8" w:rsidRPr="009F08DB" w:rsidRDefault="00AE36C0" w:rsidP="00190981">
            <w:pPr>
              <w:pStyle w:val="BulletTabtext"/>
              <w:rPr>
                <w:lang w:val="de-DE"/>
              </w:rPr>
            </w:pPr>
            <w:r w:rsidRPr="009F08DB">
              <w:rPr>
                <w:lang w:val="de-DE"/>
              </w:rPr>
              <w:t>Keine</w:t>
            </w:r>
          </w:p>
          <w:p w14:paraId="5B38F2F9" w14:textId="77777777" w:rsidR="005721B8" w:rsidRPr="009F08DB" w:rsidRDefault="005721B8" w:rsidP="00190981">
            <w:pPr>
              <w:pStyle w:val="Abstandshalter"/>
              <w:rPr>
                <w:lang w:val="de-DE"/>
              </w:rPr>
            </w:pPr>
          </w:p>
        </w:tc>
      </w:tr>
      <w:tr w:rsidR="005721B8" w:rsidRPr="009F08DB" w14:paraId="64B82DB3" w14:textId="77777777" w:rsidTr="00190981">
        <w:trPr>
          <w:trHeight w:val="697"/>
        </w:trPr>
        <w:tc>
          <w:tcPr>
            <w:tcW w:w="2154" w:type="dxa"/>
            <w:shd w:val="clear" w:color="auto" w:fill="F2F2F2" w:themeFill="background1" w:themeFillShade="F2"/>
          </w:tcPr>
          <w:p w14:paraId="26B615A0" w14:textId="11DEEB4C" w:rsidR="005721B8" w:rsidRPr="009F08DB" w:rsidRDefault="00D41D58" w:rsidP="00190981">
            <w:pPr>
              <w:pStyle w:val="Textkrper"/>
              <w:spacing w:after="0"/>
              <w:rPr>
                <w:lang w:val="de-DE"/>
              </w:rPr>
            </w:pPr>
            <w:r w:rsidRPr="009F08DB">
              <w:rPr>
                <w:lang w:val="de-DE"/>
              </w:rPr>
              <w:t>Quittierung</w:t>
            </w:r>
          </w:p>
        </w:tc>
        <w:tc>
          <w:tcPr>
            <w:tcW w:w="7257" w:type="dxa"/>
          </w:tcPr>
          <w:p w14:paraId="736862A4" w14:textId="2F3B184B" w:rsidR="00437E2E" w:rsidRPr="009F08DB" w:rsidRDefault="006E13F7" w:rsidP="00437E2E">
            <w:pPr>
              <w:pStyle w:val="BulletTabtext"/>
              <w:rPr>
                <w:lang w:val="de-DE"/>
              </w:rPr>
            </w:pPr>
            <w:r w:rsidRPr="009F08DB">
              <w:rPr>
                <w:lang w:val="de-DE"/>
              </w:rPr>
              <w:t>Eingang wieder einstecken</w:t>
            </w:r>
          </w:p>
          <w:p w14:paraId="3C304D38" w14:textId="2170C71F" w:rsidR="005721B8" w:rsidRPr="009F08DB" w:rsidRDefault="00762C1A" w:rsidP="00437E2E">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437E2E" w:rsidRPr="009F08DB">
              <w:rPr>
                <w:lang w:val="de-DE"/>
              </w:rPr>
              <w:t xml:space="preserve"> </w:t>
            </w:r>
          </w:p>
          <w:p w14:paraId="136D573B" w14:textId="26E86325" w:rsidR="00437E2E" w:rsidRPr="009F08DB" w:rsidRDefault="00437E2E" w:rsidP="00437E2E">
            <w:pPr>
              <w:pStyle w:val="Abstandshalter"/>
              <w:rPr>
                <w:lang w:val="de-DE"/>
              </w:rPr>
            </w:pPr>
          </w:p>
        </w:tc>
      </w:tr>
    </w:tbl>
    <w:p w14:paraId="08BE1FDF" w14:textId="77777777" w:rsidR="005721B8" w:rsidRPr="009F08DB" w:rsidRDefault="005721B8" w:rsidP="005721B8">
      <w:pPr>
        <w:pStyle w:val="Abstandshalter"/>
        <w:rPr>
          <w:lang w:val="de-DE"/>
        </w:rPr>
      </w:pPr>
    </w:p>
    <w:p w14:paraId="625ADF51" w14:textId="77777777" w:rsidR="00767D1A" w:rsidRPr="009F08DB" w:rsidRDefault="00767D1A">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2E97637C"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00D95A73" w14:textId="3A513427"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2D6F963D"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2CE37F4C" w14:textId="51A1AF20"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387A0C" w14:paraId="2E0A6F88" w14:textId="77777777" w:rsidTr="00190981">
        <w:trPr>
          <w:trHeight w:val="697"/>
        </w:trPr>
        <w:tc>
          <w:tcPr>
            <w:tcW w:w="2154" w:type="dxa"/>
            <w:tcBorders>
              <w:bottom w:val="nil"/>
            </w:tcBorders>
            <w:shd w:val="clear" w:color="auto" w:fill="F2F2F2" w:themeFill="background1" w:themeFillShade="F2"/>
          </w:tcPr>
          <w:p w14:paraId="00D05837" w14:textId="2CA78663"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3D4EEBD" w14:textId="5BFE40CD" w:rsidR="005721B8" w:rsidRPr="009F08DB" w:rsidRDefault="00762C1A" w:rsidP="00437E2E">
            <w:pPr>
              <w:pStyle w:val="BulletTabtext"/>
              <w:rPr>
                <w:lang w:val="de-DE"/>
              </w:rPr>
            </w:pPr>
            <w:r w:rsidRPr="009F08DB">
              <w:rPr>
                <w:lang w:val="de-DE"/>
              </w:rPr>
              <w:t>Störmeldung erscheint im Bedienfeld</w:t>
            </w:r>
            <w:r w:rsidR="00437E2E" w:rsidRPr="009F08DB">
              <w:rPr>
                <w:lang w:val="de-DE"/>
              </w:rPr>
              <w:t xml:space="preserve"> </w:t>
            </w:r>
            <w:r w:rsidR="002B6505" w:rsidRPr="009F08DB">
              <w:rPr>
                <w:lang w:val="de-DE"/>
              </w:rPr>
              <w:t>FLT 2057</w:t>
            </w:r>
          </w:p>
        </w:tc>
        <w:tc>
          <w:tcPr>
            <w:tcW w:w="1417" w:type="dxa"/>
            <w:tcBorders>
              <w:bottom w:val="nil"/>
            </w:tcBorders>
          </w:tcPr>
          <w:p w14:paraId="2AD7A610"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32000" behindDoc="0" locked="0" layoutInCell="1" allowOverlap="1" wp14:anchorId="4E6F70A9" wp14:editId="2441D6A4">
                      <wp:simplePos x="0" y="0"/>
                      <wp:positionH relativeFrom="column">
                        <wp:posOffset>-36195</wp:posOffset>
                      </wp:positionH>
                      <wp:positionV relativeFrom="line">
                        <wp:posOffset>36195</wp:posOffset>
                      </wp:positionV>
                      <wp:extent cx="820800" cy="320400"/>
                      <wp:effectExtent l="0" t="0" r="17780" b="22860"/>
                      <wp:wrapNone/>
                      <wp:docPr id="293276570" name="Rechteck: abgerundete Ecken 29327657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1186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6F70A9" id="Rechteck: abgerundete Ecken 293276570" o:spid="_x0000_s3487" style="position:absolute;left:0;text-align:left;margin-left:-2.85pt;margin-top:2.85pt;width:64.65pt;height:25.25pt;z-index:255232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" filled="f" strokecolor="black [3213]" strokeweight=".5pt">
                      <v:textbox>
                        <w:txbxContent>
                          <w:p w14:paraId="3B41186A" w14:textId="77777777" w:rsidR="00BD5E17" w:rsidRDefault="00BD5E17" w:rsidP="005721B8">
                            <w:pPr>
                              <w:jc w:val="center"/>
                            </w:pPr>
                            <w:r>
                              <w:t>x</w:t>
                            </w:r>
                          </w:p>
                        </w:txbxContent>
                      </v:textbox>
                      <w10:wrap anchory="line"/>
                    </v:roundrect>
                  </w:pict>
                </mc:Fallback>
              </mc:AlternateContent>
            </w:r>
          </w:p>
        </w:tc>
      </w:tr>
      <w:tr w:rsidR="005721B8" w:rsidRPr="00387A0C" w14:paraId="3DBDF2B4" w14:textId="77777777" w:rsidTr="00190981">
        <w:trPr>
          <w:trHeight w:val="697"/>
        </w:trPr>
        <w:tc>
          <w:tcPr>
            <w:tcW w:w="2154" w:type="dxa"/>
            <w:tcBorders>
              <w:top w:val="nil"/>
              <w:bottom w:val="nil"/>
            </w:tcBorders>
            <w:shd w:val="clear" w:color="auto" w:fill="F2F2F2" w:themeFill="background1" w:themeFillShade="F2"/>
          </w:tcPr>
          <w:p w14:paraId="61658554" w14:textId="77777777" w:rsidR="005721B8" w:rsidRPr="009F08DB" w:rsidRDefault="005721B8" w:rsidP="00190981">
            <w:pPr>
              <w:pStyle w:val="Textkrper"/>
              <w:spacing w:after="0"/>
              <w:rPr>
                <w:lang w:val="de-DE"/>
              </w:rPr>
            </w:pPr>
          </w:p>
        </w:tc>
        <w:tc>
          <w:tcPr>
            <w:tcW w:w="5839" w:type="dxa"/>
            <w:tcBorders>
              <w:top w:val="nil"/>
              <w:bottom w:val="nil"/>
            </w:tcBorders>
          </w:tcPr>
          <w:p w14:paraId="0EB8C7F4" w14:textId="1D7A86D2" w:rsidR="005721B8" w:rsidRPr="009F08DB" w:rsidRDefault="00762C1A" w:rsidP="00437E2E">
            <w:pPr>
              <w:pStyle w:val="BulletTabtext"/>
              <w:rPr>
                <w:lang w:val="de-DE"/>
              </w:rPr>
            </w:pPr>
            <w:r w:rsidRPr="009F08DB">
              <w:rPr>
                <w:lang w:val="de-DE"/>
              </w:rPr>
              <w:t>Störmeldung erscheint im Bedienfeld</w:t>
            </w:r>
            <w:r w:rsidR="00437E2E" w:rsidRPr="009F08DB">
              <w:rPr>
                <w:lang w:val="de-DE"/>
              </w:rPr>
              <w:t xml:space="preserve"> </w:t>
            </w:r>
            <w:r w:rsidR="002B6505" w:rsidRPr="009F08DB">
              <w:rPr>
                <w:lang w:val="de-DE"/>
              </w:rPr>
              <w:t>FLT 2061</w:t>
            </w:r>
          </w:p>
        </w:tc>
        <w:tc>
          <w:tcPr>
            <w:tcW w:w="1417" w:type="dxa"/>
            <w:tcBorders>
              <w:top w:val="nil"/>
              <w:bottom w:val="nil"/>
            </w:tcBorders>
          </w:tcPr>
          <w:p w14:paraId="61DB8659"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39168" behindDoc="0" locked="0" layoutInCell="1" allowOverlap="1" wp14:anchorId="0CD423DA" wp14:editId="4170269B">
                      <wp:simplePos x="0" y="0"/>
                      <wp:positionH relativeFrom="column">
                        <wp:posOffset>-36195</wp:posOffset>
                      </wp:positionH>
                      <wp:positionV relativeFrom="line">
                        <wp:posOffset>36195</wp:posOffset>
                      </wp:positionV>
                      <wp:extent cx="820800" cy="320400"/>
                      <wp:effectExtent l="0" t="0" r="17780" b="22860"/>
                      <wp:wrapNone/>
                      <wp:docPr id="293276571" name="Rechteck: abgerundete Ecken 29327657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528102"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D423DA" id="Rechteck: abgerundete Ecken 293276571" o:spid="_x0000_s3488" style="position:absolute;left:0;text-align:left;margin-left:-2.85pt;margin-top:2.85pt;width:64.65pt;height:25.25pt;z-index:255239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CxRSr0C&#10;AADIBQAADgAAAAAAAAAAAAAAAAAuAgAAZHJzL2Uyb0RvYy54bWxQSwECLQAUAAYACAAAACEANZNe&#10;dtoAAAAHAQAADwAAAAAAAAAAAAAAAAAXBQAAZHJzL2Rvd25yZXYueG1sUEsFBgAAAAAEAAQA8wAA&#10;AB4GAAAAAA==&#10;" filled="f" strokecolor="black [3213]" strokeweight=".5pt">
                      <v:textbox>
                        <w:txbxContent>
                          <w:p w14:paraId="4B528102" w14:textId="77777777" w:rsidR="00BD5E17" w:rsidRDefault="00BD5E17" w:rsidP="005721B8">
                            <w:pPr>
                              <w:jc w:val="center"/>
                            </w:pPr>
                            <w:r>
                              <w:t>x</w:t>
                            </w:r>
                          </w:p>
                        </w:txbxContent>
                      </v:textbox>
                      <w10:wrap anchory="line"/>
                    </v:roundrect>
                  </w:pict>
                </mc:Fallback>
              </mc:AlternateContent>
            </w:r>
          </w:p>
        </w:tc>
      </w:tr>
      <w:tr w:rsidR="005721B8" w:rsidRPr="00387A0C" w14:paraId="0060E7BB" w14:textId="77777777" w:rsidTr="00190981">
        <w:trPr>
          <w:trHeight w:val="697"/>
        </w:trPr>
        <w:tc>
          <w:tcPr>
            <w:tcW w:w="2154" w:type="dxa"/>
            <w:tcBorders>
              <w:top w:val="nil"/>
              <w:bottom w:val="nil"/>
            </w:tcBorders>
            <w:shd w:val="clear" w:color="auto" w:fill="F2F2F2" w:themeFill="background1" w:themeFillShade="F2"/>
          </w:tcPr>
          <w:p w14:paraId="3B14AC39" w14:textId="77777777" w:rsidR="005721B8" w:rsidRPr="009F08DB" w:rsidRDefault="005721B8" w:rsidP="00190981">
            <w:pPr>
              <w:pStyle w:val="Textkrper"/>
              <w:spacing w:after="0"/>
              <w:rPr>
                <w:lang w:val="de-DE"/>
              </w:rPr>
            </w:pPr>
          </w:p>
        </w:tc>
        <w:tc>
          <w:tcPr>
            <w:tcW w:w="5839" w:type="dxa"/>
            <w:tcBorders>
              <w:top w:val="nil"/>
              <w:bottom w:val="nil"/>
            </w:tcBorders>
          </w:tcPr>
          <w:p w14:paraId="231FCF77" w14:textId="3BF151A2"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1666CA05"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38144" behindDoc="0" locked="0" layoutInCell="1" allowOverlap="1" wp14:anchorId="0685DBEF" wp14:editId="58530836">
                      <wp:simplePos x="0" y="0"/>
                      <wp:positionH relativeFrom="column">
                        <wp:posOffset>-36195</wp:posOffset>
                      </wp:positionH>
                      <wp:positionV relativeFrom="line">
                        <wp:posOffset>36195</wp:posOffset>
                      </wp:positionV>
                      <wp:extent cx="820800" cy="320400"/>
                      <wp:effectExtent l="0" t="0" r="17780" b="22860"/>
                      <wp:wrapNone/>
                      <wp:docPr id="293276572" name="Rechteck: abgerundete Ecken 293276572"/>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C162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85DBEF" id="Rechteck: abgerundete Ecken 293276572" o:spid="_x0000_s3489" style="position:absolute;left:0;text-align:left;margin-left:-2.85pt;margin-top:2.85pt;width:64.65pt;height:25.25pt;z-index:255238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wCI9ML0C&#10;AADIBQAADgAAAAAAAAAAAAAAAAAuAgAAZHJzL2Uyb0RvYy54bWxQSwECLQAUAAYACAAAACEANZNe&#10;dtoAAAAHAQAADwAAAAAAAAAAAAAAAAAXBQAAZHJzL2Rvd25yZXYueG1sUEsFBgAAAAAEAAQA8wAA&#10;AB4GAAAAAA==&#10;" filled="f" strokecolor="black [3213]" strokeweight=".5pt">
                      <v:textbox>
                        <w:txbxContent>
                          <w:p w14:paraId="372C1626" w14:textId="77777777" w:rsidR="00BD5E17" w:rsidRDefault="00BD5E17" w:rsidP="005721B8">
                            <w:pPr>
                              <w:jc w:val="center"/>
                            </w:pPr>
                            <w:r>
                              <w:t>x</w:t>
                            </w:r>
                          </w:p>
                        </w:txbxContent>
                      </v:textbox>
                      <w10:wrap anchory="line"/>
                    </v:roundrect>
                  </w:pict>
                </mc:Fallback>
              </mc:AlternateContent>
            </w:r>
          </w:p>
        </w:tc>
      </w:tr>
      <w:tr w:rsidR="005721B8" w:rsidRPr="009F08DB" w14:paraId="742BED60" w14:textId="77777777" w:rsidTr="00190981">
        <w:trPr>
          <w:trHeight w:val="1701"/>
        </w:trPr>
        <w:tc>
          <w:tcPr>
            <w:tcW w:w="2154" w:type="dxa"/>
            <w:shd w:val="clear" w:color="auto" w:fill="F2F2F2" w:themeFill="background1" w:themeFillShade="F2"/>
          </w:tcPr>
          <w:p w14:paraId="1EB23582" w14:textId="50712F88" w:rsidR="005721B8" w:rsidRPr="009F08DB" w:rsidRDefault="00D8280B" w:rsidP="00190981">
            <w:pPr>
              <w:pStyle w:val="Textkrper"/>
              <w:spacing w:after="0"/>
              <w:rPr>
                <w:lang w:val="de-DE"/>
              </w:rPr>
            </w:pPr>
            <w:r w:rsidRPr="009F08DB">
              <w:rPr>
                <w:lang w:val="de-DE"/>
              </w:rPr>
              <w:t>Kommentare</w:t>
            </w:r>
          </w:p>
        </w:tc>
        <w:tc>
          <w:tcPr>
            <w:tcW w:w="7256" w:type="dxa"/>
            <w:gridSpan w:val="2"/>
          </w:tcPr>
          <w:p w14:paraId="35BB795E"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36096" behindDoc="0" locked="0" layoutInCell="1" allowOverlap="1" wp14:anchorId="13396619" wp14:editId="1C0E88F4">
                      <wp:simplePos x="0" y="0"/>
                      <wp:positionH relativeFrom="column">
                        <wp:posOffset>-5715</wp:posOffset>
                      </wp:positionH>
                      <wp:positionV relativeFrom="line">
                        <wp:posOffset>72390</wp:posOffset>
                      </wp:positionV>
                      <wp:extent cx="4500000" cy="942975"/>
                      <wp:effectExtent l="0" t="0" r="15240" b="28575"/>
                      <wp:wrapNone/>
                      <wp:docPr id="293276574" name="Rechteck: abgerundete Ecken 293276574"/>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6AFB9A"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396619" id="Rechteck: abgerundete Ecken 293276574" o:spid="_x0000_s3490" style="position:absolute;left:0;text-align:left;margin-left:-.45pt;margin-top:5.7pt;width:354.35pt;height:74.25pt;z-index:255236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Bv66Be&#10;vQIAAMkFAAAOAAAAAAAAAAAAAAAAAC4CAABkcnMvZTJvRG9jLnhtbFBLAQItABQABgAIAAAAIQDv&#10;Mn/u3AAAAAgBAAAPAAAAAAAAAAAAAAAAABcFAABkcnMvZG93bnJldi54bWxQSwUGAAAAAAQABADz&#10;AAAAIAYAAAAA&#10;" filled="f" strokecolor="black [3213]" strokeweight=".5pt">
                      <v:textbox>
                        <w:txbxContent>
                          <w:p w14:paraId="786AFB9A" w14:textId="77777777" w:rsidR="00BD5E17" w:rsidRDefault="00BD5E17" w:rsidP="005721B8">
                            <w:pPr>
                              <w:jc w:val="center"/>
                            </w:pPr>
                            <w:r>
                              <w:t>x</w:t>
                            </w:r>
                          </w:p>
                        </w:txbxContent>
                      </v:textbox>
                      <w10:wrap anchory="line"/>
                    </v:roundrect>
                  </w:pict>
                </mc:Fallback>
              </mc:AlternateContent>
            </w:r>
          </w:p>
        </w:tc>
      </w:tr>
    </w:tbl>
    <w:p w14:paraId="543E8119" w14:textId="0BE44CB8" w:rsidR="005721B8" w:rsidRPr="009F08DB" w:rsidRDefault="005721B8" w:rsidP="005721B8">
      <w:pPr>
        <w:pStyle w:val="Textkrper"/>
        <w:rPr>
          <w:lang w:val="de-DE"/>
        </w:rPr>
      </w:pPr>
    </w:p>
    <w:p w14:paraId="505FECA9" w14:textId="6386DF15" w:rsidR="00767D1A" w:rsidRPr="009F08DB" w:rsidRDefault="00767D1A" w:rsidP="005721B8">
      <w:pPr>
        <w:pStyle w:val="Textkrper"/>
        <w:rPr>
          <w:lang w:val="de-DE"/>
        </w:rPr>
      </w:pPr>
    </w:p>
    <w:p w14:paraId="48290610" w14:textId="3B02FD52" w:rsidR="00767D1A" w:rsidRPr="009F08DB" w:rsidRDefault="00767D1A" w:rsidP="005721B8">
      <w:pPr>
        <w:pStyle w:val="Textkrper"/>
        <w:rPr>
          <w:lang w:val="de-DE"/>
        </w:rPr>
      </w:pPr>
    </w:p>
    <w:p w14:paraId="7CBCF9AB" w14:textId="7E42A390" w:rsidR="00767D1A" w:rsidRPr="009F08DB" w:rsidRDefault="00767D1A" w:rsidP="005721B8">
      <w:pPr>
        <w:pStyle w:val="Textkrper"/>
        <w:rPr>
          <w:lang w:val="de-DE"/>
        </w:rPr>
      </w:pPr>
    </w:p>
    <w:p w14:paraId="5D89D5A1" w14:textId="06D035BD" w:rsidR="00767D1A" w:rsidRPr="009F08DB" w:rsidRDefault="00767D1A" w:rsidP="005721B8">
      <w:pPr>
        <w:pStyle w:val="Textkrper"/>
        <w:rPr>
          <w:lang w:val="de-DE"/>
        </w:rPr>
      </w:pPr>
    </w:p>
    <w:p w14:paraId="7CAA4EA0" w14:textId="5975A0CB" w:rsidR="00767D1A" w:rsidRPr="009F08DB" w:rsidRDefault="00767D1A" w:rsidP="005721B8">
      <w:pPr>
        <w:pStyle w:val="Textkrper"/>
        <w:rPr>
          <w:lang w:val="de-DE"/>
        </w:rPr>
      </w:pPr>
    </w:p>
    <w:p w14:paraId="10A666B6" w14:textId="6ADAF650" w:rsidR="00767D1A" w:rsidRPr="009F08DB" w:rsidRDefault="00767D1A" w:rsidP="005721B8">
      <w:pPr>
        <w:pStyle w:val="Textkrper"/>
        <w:rPr>
          <w:lang w:val="de-DE"/>
        </w:rPr>
      </w:pPr>
    </w:p>
    <w:p w14:paraId="6D284A7A" w14:textId="3E6D2E9F" w:rsidR="00767D1A" w:rsidRPr="009F08DB" w:rsidRDefault="00767D1A" w:rsidP="005721B8">
      <w:pPr>
        <w:pStyle w:val="Textkrper"/>
        <w:rPr>
          <w:lang w:val="de-DE"/>
        </w:rPr>
      </w:pPr>
    </w:p>
    <w:p w14:paraId="7DA26000" w14:textId="50877807" w:rsidR="00767D1A" w:rsidRPr="009F08DB" w:rsidRDefault="00767D1A" w:rsidP="005721B8">
      <w:pPr>
        <w:pStyle w:val="Textkrper"/>
        <w:rPr>
          <w:lang w:val="de-DE"/>
        </w:rPr>
      </w:pPr>
    </w:p>
    <w:p w14:paraId="78148FD6" w14:textId="51FC3B60" w:rsidR="00767D1A" w:rsidRPr="009F08DB" w:rsidRDefault="00767D1A" w:rsidP="005721B8">
      <w:pPr>
        <w:pStyle w:val="Textkrper"/>
        <w:rPr>
          <w:lang w:val="de-DE"/>
        </w:rPr>
      </w:pPr>
    </w:p>
    <w:p w14:paraId="547EA592" w14:textId="240E1F52" w:rsidR="00767D1A" w:rsidRPr="009F08DB" w:rsidRDefault="00767D1A" w:rsidP="005721B8">
      <w:pPr>
        <w:pStyle w:val="Textkrper"/>
        <w:rPr>
          <w:lang w:val="de-DE"/>
        </w:rPr>
      </w:pPr>
    </w:p>
    <w:p w14:paraId="4CD44463" w14:textId="157E2B30" w:rsidR="00767D1A" w:rsidRPr="009F08DB" w:rsidRDefault="00767D1A" w:rsidP="005721B8">
      <w:pPr>
        <w:pStyle w:val="Textkrper"/>
        <w:rPr>
          <w:lang w:val="de-DE"/>
        </w:rPr>
      </w:pPr>
    </w:p>
    <w:p w14:paraId="244B7FDE" w14:textId="7F52AE52" w:rsidR="00767D1A" w:rsidRPr="009F08DB" w:rsidRDefault="00767D1A" w:rsidP="005721B8">
      <w:pPr>
        <w:pStyle w:val="Textkrper"/>
        <w:rPr>
          <w:lang w:val="de-DE"/>
        </w:rPr>
      </w:pPr>
    </w:p>
    <w:p w14:paraId="21F6816B" w14:textId="33D3C241" w:rsidR="00767D1A" w:rsidRPr="009F08DB" w:rsidRDefault="00767D1A" w:rsidP="005721B8">
      <w:pPr>
        <w:pStyle w:val="Textkrper"/>
        <w:rPr>
          <w:lang w:val="de-DE"/>
        </w:rPr>
      </w:pPr>
    </w:p>
    <w:p w14:paraId="5DCFFCD8" w14:textId="6663D151" w:rsidR="00767D1A" w:rsidRPr="009F08DB" w:rsidRDefault="00767D1A" w:rsidP="005721B8">
      <w:pPr>
        <w:pStyle w:val="Textkrper"/>
        <w:rPr>
          <w:lang w:val="de-DE"/>
        </w:rPr>
      </w:pPr>
    </w:p>
    <w:p w14:paraId="1CED0F1F" w14:textId="67A0D8BA" w:rsidR="00767D1A" w:rsidRDefault="00767D1A" w:rsidP="005721B8">
      <w:pPr>
        <w:pStyle w:val="Textkrper"/>
        <w:rPr>
          <w:lang w:val="de-DE"/>
        </w:rPr>
      </w:pPr>
    </w:p>
    <w:p w14:paraId="20A735C2" w14:textId="77777777" w:rsidR="00D87089" w:rsidRPr="009F08DB" w:rsidRDefault="00D87089" w:rsidP="005721B8">
      <w:pPr>
        <w:pStyle w:val="Textkrper"/>
        <w:rPr>
          <w:lang w:val="de-DE"/>
        </w:rPr>
      </w:pPr>
    </w:p>
    <w:p w14:paraId="7CEB746B" w14:textId="77777777" w:rsidR="005721B8" w:rsidRPr="009F08DB" w:rsidRDefault="005721B8" w:rsidP="005721B8">
      <w:pPr>
        <w:pStyle w:val="Textkrper"/>
        <w:rPr>
          <w:lang w:val="de-DE"/>
        </w:rPr>
      </w:pPr>
    </w:p>
    <w:p w14:paraId="6FDE32FD"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ED8887C" w14:textId="77777777" w:rsidTr="00626664">
        <w:trPr>
          <w:trHeight w:val="1020"/>
        </w:trPr>
        <w:tc>
          <w:tcPr>
            <w:tcW w:w="2154" w:type="dxa"/>
            <w:shd w:val="clear" w:color="auto" w:fill="F2F2F2" w:themeFill="background1" w:themeFillShade="F2"/>
          </w:tcPr>
          <w:p w14:paraId="3A571982" w14:textId="3CCCDBFF"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3A7A64F9" w14:textId="155C0837" w:rsidR="00626664" w:rsidRPr="009F08DB" w:rsidRDefault="00745279" w:rsidP="00190981">
            <w:pPr>
              <w:pStyle w:val="Textkrper"/>
              <w:tabs>
                <w:tab w:val="left" w:pos="284"/>
              </w:tabs>
              <w:spacing w:after="0"/>
              <w:rPr>
                <w:lang w:val="de-DE"/>
              </w:rPr>
            </w:pPr>
            <w:r w:rsidRPr="009F08DB">
              <w:rPr>
                <w:lang w:val="de-DE"/>
              </w:rPr>
              <w:t>ja/nein</w:t>
            </w:r>
          </w:p>
          <w:p w14:paraId="048068A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40192" behindDoc="0" locked="0" layoutInCell="1" allowOverlap="1" wp14:anchorId="74A8B122" wp14:editId="06A063E9">
                      <wp:simplePos x="0" y="0"/>
                      <wp:positionH relativeFrom="column">
                        <wp:posOffset>635</wp:posOffset>
                      </wp:positionH>
                      <wp:positionV relativeFrom="paragraph">
                        <wp:posOffset>36195</wp:posOffset>
                      </wp:positionV>
                      <wp:extent cx="820800" cy="320400"/>
                      <wp:effectExtent l="0" t="0" r="17780" b="22860"/>
                      <wp:wrapNone/>
                      <wp:docPr id="293276575" name="Rechteck: abgerundete Ecken 29327657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4347B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A8B122" id="Rechteck: abgerundete Ecken 293276575" o:spid="_x0000_s3491" style="position:absolute;left:0;text-align:left;margin-left:.05pt;margin-top:2.85pt;width:64.65pt;height:25.25pt;z-index:2584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xm8vMvgIA&#10;AMgFAAAOAAAAAAAAAAAAAAAAAC4CAABkcnMvZTJvRG9jLnhtbFBLAQItABQABgAIAAAAIQCbrlPC&#10;2AAAAAUBAAAPAAAAAAAAAAAAAAAAABgFAABkcnMvZG93bnJldi54bWxQSwUGAAAAAAQABADzAAAA&#10;HQYAAAAA&#10;" filled="f" strokecolor="black [3213]" strokeweight=".5pt">
                      <v:textbox>
                        <w:txbxContent>
                          <w:p w14:paraId="3B4347B8" w14:textId="77777777" w:rsidR="00BD5E17" w:rsidRDefault="00BD5E17" w:rsidP="005721B8">
                            <w:pPr>
                              <w:jc w:val="center"/>
                            </w:pPr>
                            <w:r>
                              <w:t>x</w:t>
                            </w:r>
                          </w:p>
                        </w:txbxContent>
                      </v:textbox>
                    </v:roundrect>
                  </w:pict>
                </mc:Fallback>
              </mc:AlternateContent>
            </w:r>
          </w:p>
        </w:tc>
        <w:tc>
          <w:tcPr>
            <w:tcW w:w="5839" w:type="dxa"/>
            <w:shd w:val="clear" w:color="auto" w:fill="auto"/>
          </w:tcPr>
          <w:p w14:paraId="4D3B40A8" w14:textId="6AF5C742" w:rsidR="00626664" w:rsidRPr="009F08DB" w:rsidRDefault="00745279" w:rsidP="00190981">
            <w:pPr>
              <w:pStyle w:val="Textkrper"/>
              <w:tabs>
                <w:tab w:val="left" w:pos="284"/>
              </w:tabs>
              <w:spacing w:after="0"/>
              <w:rPr>
                <w:lang w:val="de-DE"/>
              </w:rPr>
            </w:pPr>
            <w:r w:rsidRPr="009F08DB">
              <w:rPr>
                <w:lang w:val="de-DE"/>
              </w:rPr>
              <w:t>Datum/Kurzzeichen</w:t>
            </w:r>
          </w:p>
          <w:p w14:paraId="752C4824"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41216" behindDoc="0" locked="0" layoutInCell="1" allowOverlap="1" wp14:anchorId="52258D2D" wp14:editId="05A5E5A5">
                      <wp:simplePos x="0" y="0"/>
                      <wp:positionH relativeFrom="column">
                        <wp:posOffset>1746</wp:posOffset>
                      </wp:positionH>
                      <wp:positionV relativeFrom="line">
                        <wp:posOffset>32703</wp:posOffset>
                      </wp:positionV>
                      <wp:extent cx="3592354" cy="320400"/>
                      <wp:effectExtent l="0" t="0" r="27305" b="22860"/>
                      <wp:wrapNone/>
                      <wp:docPr id="293276576" name="Rechteck: abgerundete Ecken 293276576"/>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3329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258D2D" id="Rechteck: abgerundete Ecken 293276576" o:spid="_x0000_s3492" style="position:absolute;left:0;text-align:left;margin-left:.15pt;margin-top:2.6pt;width:282.85pt;height:25.25pt;z-index:258441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" filled="f" strokecolor="black [3213]" strokeweight=".5pt">
                      <v:textbox>
                        <w:txbxContent>
                          <w:p w14:paraId="1F233297" w14:textId="77777777" w:rsidR="00BD5E17" w:rsidRDefault="00BD5E17" w:rsidP="005721B8">
                            <w:pPr>
                              <w:jc w:val="center"/>
                            </w:pPr>
                            <w:r>
                              <w:t>x</w:t>
                            </w:r>
                          </w:p>
                        </w:txbxContent>
                      </v:textbox>
                      <w10:wrap anchory="line"/>
                    </v:roundrect>
                  </w:pict>
                </mc:Fallback>
              </mc:AlternateContent>
            </w:r>
          </w:p>
        </w:tc>
      </w:tr>
      <w:tr w:rsidR="00626664" w:rsidRPr="009F08DB" w14:paraId="4F97BE04" w14:textId="77777777" w:rsidTr="00626664">
        <w:trPr>
          <w:trHeight w:val="1020"/>
        </w:trPr>
        <w:tc>
          <w:tcPr>
            <w:tcW w:w="2154" w:type="dxa"/>
            <w:shd w:val="clear" w:color="auto" w:fill="F2F2F2" w:themeFill="background1" w:themeFillShade="F2"/>
          </w:tcPr>
          <w:p w14:paraId="13F8DD2F" w14:textId="3EEF6940"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D4A0946" w14:textId="3CFBEDA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42240" behindDoc="0" locked="0" layoutInCell="1" allowOverlap="1" wp14:anchorId="4867ACCE" wp14:editId="4C5D27B6">
                      <wp:simplePos x="0" y="0"/>
                      <wp:positionH relativeFrom="column">
                        <wp:posOffset>-5715</wp:posOffset>
                      </wp:positionH>
                      <wp:positionV relativeFrom="line">
                        <wp:posOffset>252095</wp:posOffset>
                      </wp:positionV>
                      <wp:extent cx="4500000" cy="320400"/>
                      <wp:effectExtent l="0" t="0" r="15240" b="22860"/>
                      <wp:wrapNone/>
                      <wp:docPr id="293276577" name="Rechteck: abgerundete Ecken 293276577"/>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588F0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67ACCE" id="Rechteck: abgerundete Ecken 293276577" o:spid="_x0000_s3493" style="position:absolute;left:0;text-align:left;margin-left:-.45pt;margin-top:19.85pt;width:354.35pt;height:25.25pt;z-index:258442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LD/BEe8&#10;AgAAyQUAAA4AAAAAAAAAAAAAAAAALgIAAGRycy9lMm9Eb2MueG1sUEsBAi0AFAAGAAgAAAAhAHhH&#10;TL3cAAAABwEAAA8AAAAAAAAAAAAAAAAAFgUAAGRycy9kb3ducmV2LnhtbFBLBQYAAAAABAAEAPMA&#10;AAAfBgAAAAA=&#10;" filled="f" strokecolor="black [3213]" strokeweight=".5pt">
                      <v:textbox>
                        <w:txbxContent>
                          <w:p w14:paraId="24588F0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2C529AEC" w14:textId="77777777" w:rsidR="00626664" w:rsidRPr="009F08DB" w:rsidRDefault="00626664" w:rsidP="00190981">
            <w:pPr>
              <w:pStyle w:val="Textkrper"/>
              <w:tabs>
                <w:tab w:val="left" w:pos="284"/>
              </w:tabs>
              <w:spacing w:after="0"/>
              <w:rPr>
                <w:lang w:val="de-DE"/>
              </w:rPr>
            </w:pPr>
          </w:p>
        </w:tc>
      </w:tr>
    </w:tbl>
    <w:p w14:paraId="788ECBA9" w14:textId="78557983" w:rsidR="005721B8" w:rsidRPr="009F08DB" w:rsidRDefault="00767D1A" w:rsidP="00897659">
      <w:pPr>
        <w:pStyle w:val="berschrift3nummeriert"/>
        <w:rPr>
          <w:lang w:val="de-DE"/>
        </w:rPr>
      </w:pPr>
      <w:bookmarkStart w:id="286" w:name="_Toc118817798"/>
      <w:r w:rsidRPr="009F08DB">
        <w:rPr>
          <w:lang w:val="de-DE"/>
        </w:rPr>
        <w:t xml:space="preserve">FLT 2058: </w:t>
      </w:r>
      <w:r w:rsidR="00AC1BF5" w:rsidRPr="009F08DB">
        <w:rPr>
          <w:lang w:val="de-DE"/>
        </w:rPr>
        <w:t>SCHRITTNUMMER NICHT ERREICHT ZUFÜHRUNG</w:t>
      </w:r>
      <w:r w:rsidRPr="009F08DB">
        <w:rPr>
          <w:lang w:val="de-DE"/>
        </w:rPr>
        <w:t xml:space="preserve"> 3 (67M33)</w:t>
      </w:r>
      <w:r w:rsidRPr="009F08DB">
        <w:rPr>
          <w:lang w:val="de-DE"/>
        </w:rPr>
        <w:br/>
        <w:t xml:space="preserve">FLT 2062: </w:t>
      </w:r>
      <w:r w:rsidR="00AC1BF5" w:rsidRPr="009F08DB">
        <w:rPr>
          <w:lang w:val="de-DE"/>
        </w:rPr>
        <w:t>GRUNDSTELLUNG ZUFÜHRUNG</w:t>
      </w:r>
      <w:r w:rsidRPr="009F08DB">
        <w:rPr>
          <w:lang w:val="de-DE"/>
        </w:rPr>
        <w:t xml:space="preserve"> 3 (67M33)</w:t>
      </w:r>
      <w:bookmarkEnd w:id="286"/>
    </w:p>
    <w:p w14:paraId="1927FF0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22572F73" w14:textId="77777777" w:rsidTr="00767D1A">
        <w:trPr>
          <w:trHeight w:val="343"/>
        </w:trPr>
        <w:tc>
          <w:tcPr>
            <w:tcW w:w="2154" w:type="dxa"/>
            <w:shd w:val="clear" w:color="auto" w:fill="F2F2F2" w:themeFill="background1" w:themeFillShade="F2"/>
          </w:tcPr>
          <w:p w14:paraId="2E700B29" w14:textId="1ACBF85C" w:rsidR="005721B8" w:rsidRPr="009F08DB" w:rsidRDefault="00D8280B" w:rsidP="00190981">
            <w:pPr>
              <w:pStyle w:val="Textkrper"/>
              <w:spacing w:after="0"/>
              <w:rPr>
                <w:b/>
                <w:lang w:val="de-DE"/>
              </w:rPr>
            </w:pPr>
            <w:r w:rsidRPr="009F08DB">
              <w:rPr>
                <w:b/>
                <w:lang w:val="de-DE"/>
              </w:rPr>
              <w:t>Testziel</w:t>
            </w:r>
          </w:p>
        </w:tc>
        <w:tc>
          <w:tcPr>
            <w:tcW w:w="7257" w:type="dxa"/>
          </w:tcPr>
          <w:p w14:paraId="0666DAF0" w14:textId="2575995F" w:rsidR="005721B8" w:rsidRPr="009F08DB" w:rsidRDefault="00A7704C" w:rsidP="00190981">
            <w:pPr>
              <w:pStyle w:val="BulletTabtext"/>
              <w:rPr>
                <w:lang w:val="de-DE"/>
              </w:rPr>
            </w:pPr>
            <w:r w:rsidRPr="009F08DB">
              <w:rPr>
                <w:lang w:val="de-DE"/>
              </w:rPr>
              <w:t>Test, ob die richtige Störmeldung im Bedienfeld erscheint</w:t>
            </w:r>
          </w:p>
          <w:p w14:paraId="1B68E649" w14:textId="28920F6F" w:rsidR="00767D1A" w:rsidRPr="009F08DB" w:rsidRDefault="00767D1A" w:rsidP="00767D1A">
            <w:pPr>
              <w:pStyle w:val="Abstandshalter"/>
              <w:rPr>
                <w:lang w:val="de-DE"/>
              </w:rPr>
            </w:pPr>
          </w:p>
        </w:tc>
      </w:tr>
      <w:tr w:rsidR="005721B8" w:rsidRPr="00387A0C" w14:paraId="59FAC6AF" w14:textId="77777777" w:rsidTr="00190981">
        <w:trPr>
          <w:trHeight w:val="170"/>
        </w:trPr>
        <w:tc>
          <w:tcPr>
            <w:tcW w:w="2154" w:type="dxa"/>
          </w:tcPr>
          <w:p w14:paraId="05C419B6" w14:textId="77777777" w:rsidR="005721B8" w:rsidRPr="009F08DB" w:rsidRDefault="005721B8" w:rsidP="00190981">
            <w:pPr>
              <w:pStyle w:val="Textkrper"/>
              <w:spacing w:before="0" w:after="0"/>
              <w:rPr>
                <w:sz w:val="8"/>
                <w:szCs w:val="8"/>
                <w:lang w:val="de-DE"/>
              </w:rPr>
            </w:pPr>
          </w:p>
        </w:tc>
        <w:tc>
          <w:tcPr>
            <w:tcW w:w="7257" w:type="dxa"/>
          </w:tcPr>
          <w:p w14:paraId="4F1B00CE" w14:textId="77777777" w:rsidR="005721B8" w:rsidRPr="009F08DB" w:rsidRDefault="005721B8" w:rsidP="00190981">
            <w:pPr>
              <w:pStyle w:val="Textkrper"/>
              <w:spacing w:before="0" w:after="0"/>
              <w:rPr>
                <w:sz w:val="8"/>
                <w:szCs w:val="8"/>
                <w:lang w:val="de-DE"/>
              </w:rPr>
            </w:pPr>
          </w:p>
        </w:tc>
      </w:tr>
      <w:tr w:rsidR="005721B8" w:rsidRPr="009F08DB" w14:paraId="33AF94E6" w14:textId="77777777" w:rsidTr="00190981">
        <w:trPr>
          <w:trHeight w:val="471"/>
        </w:trPr>
        <w:tc>
          <w:tcPr>
            <w:tcW w:w="2154" w:type="dxa"/>
            <w:shd w:val="clear" w:color="auto" w:fill="F2F2F2" w:themeFill="background1" w:themeFillShade="F2"/>
          </w:tcPr>
          <w:p w14:paraId="04A51E57" w14:textId="317D291E" w:rsidR="005721B8" w:rsidRPr="009F08DB" w:rsidRDefault="00D8280B" w:rsidP="00190981">
            <w:pPr>
              <w:pStyle w:val="Textkrper"/>
              <w:spacing w:after="0"/>
              <w:rPr>
                <w:b/>
                <w:lang w:val="de-DE"/>
              </w:rPr>
            </w:pPr>
            <w:r w:rsidRPr="009F08DB">
              <w:rPr>
                <w:b/>
                <w:lang w:val="de-DE"/>
              </w:rPr>
              <w:t>Testdurchführung</w:t>
            </w:r>
          </w:p>
        </w:tc>
        <w:tc>
          <w:tcPr>
            <w:tcW w:w="7257" w:type="dxa"/>
          </w:tcPr>
          <w:p w14:paraId="4D899F42" w14:textId="77777777" w:rsidR="005721B8" w:rsidRPr="009F08DB" w:rsidRDefault="005721B8" w:rsidP="00190981">
            <w:pPr>
              <w:pStyle w:val="Textkrper"/>
              <w:spacing w:after="0"/>
              <w:rPr>
                <w:lang w:val="de-DE"/>
              </w:rPr>
            </w:pPr>
          </w:p>
        </w:tc>
      </w:tr>
      <w:tr w:rsidR="005721B8" w:rsidRPr="009F08DB" w14:paraId="53B43E5A" w14:textId="77777777" w:rsidTr="00767D1A">
        <w:trPr>
          <w:trHeight w:val="260"/>
        </w:trPr>
        <w:tc>
          <w:tcPr>
            <w:tcW w:w="2154" w:type="dxa"/>
            <w:shd w:val="clear" w:color="auto" w:fill="F2F2F2" w:themeFill="background1" w:themeFillShade="F2"/>
          </w:tcPr>
          <w:p w14:paraId="7A74E716" w14:textId="503143BF" w:rsidR="005721B8" w:rsidRPr="009F08DB" w:rsidRDefault="00D41D58" w:rsidP="00190981">
            <w:pPr>
              <w:pStyle w:val="Textkrper"/>
              <w:spacing w:after="0"/>
              <w:rPr>
                <w:lang w:val="de-DE"/>
              </w:rPr>
            </w:pPr>
            <w:r w:rsidRPr="009F08DB">
              <w:rPr>
                <w:lang w:val="de-DE"/>
              </w:rPr>
              <w:t>Testvoraussetzungen</w:t>
            </w:r>
          </w:p>
        </w:tc>
        <w:tc>
          <w:tcPr>
            <w:tcW w:w="7257" w:type="dxa"/>
          </w:tcPr>
          <w:p w14:paraId="7852DC0B" w14:textId="1D76912F" w:rsidR="005721B8" w:rsidRPr="009F08DB" w:rsidRDefault="00AE36C0" w:rsidP="00767D1A">
            <w:pPr>
              <w:pStyle w:val="BulletTabtext"/>
              <w:rPr>
                <w:lang w:val="de-DE"/>
              </w:rPr>
            </w:pPr>
            <w:r w:rsidRPr="009F08DB">
              <w:rPr>
                <w:lang w:val="de-DE"/>
              </w:rPr>
              <w:t>Maschine ist im Automatikbetrieb bereit</w:t>
            </w:r>
            <w:r w:rsidR="00767D1A" w:rsidRPr="009F08DB">
              <w:rPr>
                <w:lang w:val="de-DE"/>
              </w:rPr>
              <w:t xml:space="preserve"> </w:t>
            </w:r>
          </w:p>
          <w:p w14:paraId="3CA2FC42" w14:textId="4703D017" w:rsidR="00767D1A" w:rsidRPr="009F08DB" w:rsidRDefault="00767D1A" w:rsidP="00767D1A">
            <w:pPr>
              <w:pStyle w:val="Abstandshalter"/>
              <w:rPr>
                <w:lang w:val="de-DE"/>
              </w:rPr>
            </w:pPr>
          </w:p>
        </w:tc>
      </w:tr>
      <w:tr w:rsidR="005721B8" w:rsidRPr="009F08DB" w14:paraId="3C303519" w14:textId="77777777" w:rsidTr="00190981">
        <w:trPr>
          <w:trHeight w:val="697"/>
        </w:trPr>
        <w:tc>
          <w:tcPr>
            <w:tcW w:w="2154" w:type="dxa"/>
            <w:shd w:val="clear" w:color="auto" w:fill="F2F2F2" w:themeFill="background1" w:themeFillShade="F2"/>
          </w:tcPr>
          <w:p w14:paraId="44C8DC62" w14:textId="77E44273" w:rsidR="005721B8" w:rsidRPr="009F08DB" w:rsidRDefault="00D8280B" w:rsidP="00190981">
            <w:pPr>
              <w:pStyle w:val="Textkrper"/>
              <w:spacing w:after="0"/>
              <w:rPr>
                <w:lang w:val="de-DE"/>
              </w:rPr>
            </w:pPr>
            <w:r w:rsidRPr="009F08DB">
              <w:rPr>
                <w:lang w:val="de-DE"/>
              </w:rPr>
              <w:t>Erforderliche Tätigkeit</w:t>
            </w:r>
          </w:p>
        </w:tc>
        <w:tc>
          <w:tcPr>
            <w:tcW w:w="7257" w:type="dxa"/>
          </w:tcPr>
          <w:p w14:paraId="25D2F780" w14:textId="73AA5584" w:rsidR="00767D1A" w:rsidRPr="009F08DB" w:rsidRDefault="00762C1A" w:rsidP="00767D1A">
            <w:pPr>
              <w:pStyle w:val="BulletTabtext"/>
              <w:rPr>
                <w:lang w:val="de-DE"/>
              </w:rPr>
            </w:pPr>
            <w:r w:rsidRPr="009F08DB">
              <w:rPr>
                <w:lang w:val="de-DE"/>
              </w:rPr>
              <w:t>Aktiviere SWS</w:t>
            </w:r>
            <w:r w:rsidR="00767D1A" w:rsidRPr="009F08DB">
              <w:rPr>
                <w:lang w:val="de-DE"/>
              </w:rPr>
              <w:t xml:space="preserve"> 600 </w:t>
            </w:r>
            <w:r w:rsidR="00792679" w:rsidRPr="009F08DB">
              <w:rPr>
                <w:lang w:val="de-DE"/>
              </w:rPr>
              <w:t>„</w:t>
            </w:r>
            <w:r w:rsidR="00FC5AA5" w:rsidRPr="009F08DB">
              <w:rPr>
                <w:lang w:val="de-DE"/>
              </w:rPr>
              <w:t>Zuführung 3</w:t>
            </w:r>
            <w:r w:rsidR="00792679" w:rsidRPr="009F08DB">
              <w:rPr>
                <w:lang w:val="de-DE"/>
              </w:rPr>
              <w:t>“</w:t>
            </w:r>
          </w:p>
          <w:p w14:paraId="15DF0FCA" w14:textId="1188CF33" w:rsidR="005721B8" w:rsidRPr="009F08DB" w:rsidRDefault="00EA3973" w:rsidP="00767D1A">
            <w:pPr>
              <w:pStyle w:val="BulletTabtext"/>
              <w:rPr>
                <w:lang w:val="de-DE"/>
              </w:rPr>
            </w:pPr>
            <w:r w:rsidRPr="009F08DB">
              <w:rPr>
                <w:lang w:val="de-DE"/>
              </w:rPr>
              <w:t xml:space="preserve">Eingang </w:t>
            </w:r>
            <w:r w:rsidR="00792679" w:rsidRPr="009F08DB">
              <w:rPr>
                <w:lang w:val="de-DE"/>
              </w:rPr>
              <w:t>„</w:t>
            </w:r>
            <w:r w:rsidR="00767D1A" w:rsidRPr="009F08DB">
              <w:rPr>
                <w:lang w:val="de-DE"/>
              </w:rPr>
              <w:t>12</w:t>
            </w:r>
            <w:r w:rsidR="00792679" w:rsidRPr="009F08DB">
              <w:rPr>
                <w:lang w:val="de-DE"/>
              </w:rPr>
              <w:t>“</w:t>
            </w:r>
            <w:r w:rsidR="00767D1A" w:rsidRPr="009F08DB">
              <w:rPr>
                <w:lang w:val="de-DE"/>
              </w:rPr>
              <w:t xml:space="preserve"> </w:t>
            </w:r>
            <w:r w:rsidR="00D66D03" w:rsidRPr="009F08DB">
              <w:rPr>
                <w:lang w:val="de-DE"/>
              </w:rPr>
              <w:t>an Kontrolleinheit</w:t>
            </w:r>
            <w:r w:rsidR="00767D1A" w:rsidRPr="009F08DB">
              <w:rPr>
                <w:lang w:val="de-DE"/>
              </w:rPr>
              <w:t xml:space="preserve"> </w:t>
            </w:r>
            <w:r w:rsidR="00792679" w:rsidRPr="009F08DB">
              <w:rPr>
                <w:lang w:val="de-DE"/>
              </w:rPr>
              <w:t>„</w:t>
            </w:r>
            <w:r w:rsidR="00767D1A" w:rsidRPr="009F08DB">
              <w:rPr>
                <w:lang w:val="de-DE"/>
              </w:rPr>
              <w:t>67A33</w:t>
            </w:r>
            <w:r w:rsidR="00792679" w:rsidRPr="009F08DB">
              <w:rPr>
                <w:lang w:val="de-DE"/>
              </w:rPr>
              <w:t>“</w:t>
            </w:r>
            <w:r w:rsidR="00AC1BF5" w:rsidRPr="009F08DB">
              <w:rPr>
                <w:lang w:val="de-DE"/>
              </w:rPr>
              <w:t xml:space="preserve"> ausstecken</w:t>
            </w:r>
          </w:p>
          <w:p w14:paraId="2A9BF5C4" w14:textId="118AD376" w:rsidR="00767D1A" w:rsidRPr="009F08DB" w:rsidRDefault="00767D1A" w:rsidP="00767D1A">
            <w:pPr>
              <w:pStyle w:val="Abstandshalter"/>
              <w:rPr>
                <w:lang w:val="de-DE"/>
              </w:rPr>
            </w:pPr>
          </w:p>
        </w:tc>
      </w:tr>
      <w:tr w:rsidR="005721B8" w:rsidRPr="00387A0C" w14:paraId="14BE855E" w14:textId="77777777" w:rsidTr="00190981">
        <w:trPr>
          <w:trHeight w:val="697"/>
        </w:trPr>
        <w:tc>
          <w:tcPr>
            <w:tcW w:w="2154" w:type="dxa"/>
            <w:shd w:val="clear" w:color="auto" w:fill="F2F2F2" w:themeFill="background1" w:themeFillShade="F2"/>
          </w:tcPr>
          <w:p w14:paraId="2071D235" w14:textId="436714A0" w:rsidR="005721B8" w:rsidRPr="009F08DB" w:rsidRDefault="008C23D6" w:rsidP="00190981">
            <w:pPr>
              <w:pStyle w:val="Textkrper"/>
              <w:spacing w:after="0"/>
              <w:rPr>
                <w:lang w:val="de-DE"/>
              </w:rPr>
            </w:pPr>
            <w:r w:rsidRPr="009F08DB">
              <w:rPr>
                <w:lang w:val="de-DE"/>
              </w:rPr>
              <w:t>Folge</w:t>
            </w:r>
          </w:p>
        </w:tc>
        <w:tc>
          <w:tcPr>
            <w:tcW w:w="7257" w:type="dxa"/>
          </w:tcPr>
          <w:p w14:paraId="77A5CEC6" w14:textId="2545A2D8" w:rsidR="00767D1A" w:rsidRPr="009F08DB" w:rsidRDefault="00762C1A" w:rsidP="00190981">
            <w:pPr>
              <w:pStyle w:val="BulletTabtext"/>
              <w:rPr>
                <w:lang w:val="de-DE"/>
              </w:rPr>
            </w:pPr>
            <w:r w:rsidRPr="009F08DB">
              <w:rPr>
                <w:lang w:val="de-DE"/>
              </w:rPr>
              <w:t>Störmeldung erscheint im Bedienfeld</w:t>
            </w:r>
            <w:r w:rsidR="00767D1A" w:rsidRPr="009F08DB">
              <w:rPr>
                <w:lang w:val="de-DE"/>
              </w:rPr>
              <w:t xml:space="preserve"> </w:t>
            </w:r>
            <w:r w:rsidR="00AC1BF5" w:rsidRPr="009F08DB">
              <w:rPr>
                <w:lang w:val="de-DE"/>
              </w:rPr>
              <w:t>FLT 2058</w:t>
            </w:r>
          </w:p>
          <w:p w14:paraId="2EFA741F" w14:textId="7319B0AF" w:rsidR="00767D1A" w:rsidRPr="009F08DB" w:rsidRDefault="00762C1A" w:rsidP="00767D1A">
            <w:pPr>
              <w:pStyle w:val="BulletTabtext"/>
              <w:rPr>
                <w:lang w:val="de-DE"/>
              </w:rPr>
            </w:pPr>
            <w:r w:rsidRPr="009F08DB">
              <w:rPr>
                <w:lang w:val="de-DE"/>
              </w:rPr>
              <w:t>Störmeldung erscheint im Bedienfeld</w:t>
            </w:r>
            <w:r w:rsidR="00767D1A" w:rsidRPr="009F08DB">
              <w:rPr>
                <w:lang w:val="de-DE"/>
              </w:rPr>
              <w:t xml:space="preserve"> </w:t>
            </w:r>
            <w:r w:rsidR="00AC1BF5" w:rsidRPr="009F08DB">
              <w:rPr>
                <w:lang w:val="de-DE"/>
              </w:rPr>
              <w:t>FLT 2062</w:t>
            </w:r>
          </w:p>
          <w:p w14:paraId="6281579F" w14:textId="20312D6D" w:rsidR="005721B8" w:rsidRPr="009F08DB" w:rsidRDefault="000A4CB7" w:rsidP="00767D1A">
            <w:pPr>
              <w:pStyle w:val="BulletTabtext"/>
              <w:rPr>
                <w:lang w:val="de-DE"/>
              </w:rPr>
            </w:pPr>
            <w:r w:rsidRPr="009F08DB">
              <w:rPr>
                <w:lang w:val="de-DE"/>
              </w:rPr>
              <w:t>Maschine kann nicht gestartet werden, solange Störmeldung aktiv ist</w:t>
            </w:r>
            <w:r w:rsidR="00767D1A" w:rsidRPr="009F08DB">
              <w:rPr>
                <w:lang w:val="de-DE"/>
              </w:rPr>
              <w:t xml:space="preserve"> </w:t>
            </w:r>
          </w:p>
          <w:p w14:paraId="44769853" w14:textId="505831F5" w:rsidR="00767D1A" w:rsidRPr="009F08DB" w:rsidRDefault="00767D1A" w:rsidP="00767D1A">
            <w:pPr>
              <w:pStyle w:val="Abstandshalter"/>
              <w:rPr>
                <w:lang w:val="de-DE"/>
              </w:rPr>
            </w:pPr>
          </w:p>
        </w:tc>
      </w:tr>
      <w:tr w:rsidR="005721B8" w:rsidRPr="009F08DB" w14:paraId="6F353C69" w14:textId="77777777" w:rsidTr="00767D1A">
        <w:trPr>
          <w:trHeight w:val="306"/>
        </w:trPr>
        <w:tc>
          <w:tcPr>
            <w:tcW w:w="2154" w:type="dxa"/>
            <w:shd w:val="clear" w:color="auto" w:fill="F2F2F2" w:themeFill="background1" w:themeFillShade="F2"/>
          </w:tcPr>
          <w:p w14:paraId="6C0F1920" w14:textId="2DFA3E61" w:rsidR="005721B8" w:rsidRPr="009F08DB" w:rsidRDefault="00D8280B" w:rsidP="00190981">
            <w:pPr>
              <w:pStyle w:val="Textkrper"/>
              <w:spacing w:after="0"/>
              <w:rPr>
                <w:lang w:val="de-DE"/>
              </w:rPr>
            </w:pPr>
            <w:r w:rsidRPr="009F08DB">
              <w:rPr>
                <w:lang w:val="de-DE"/>
              </w:rPr>
              <w:t>Kommentare</w:t>
            </w:r>
          </w:p>
        </w:tc>
        <w:tc>
          <w:tcPr>
            <w:tcW w:w="7257" w:type="dxa"/>
          </w:tcPr>
          <w:p w14:paraId="1A43C063" w14:textId="3114DDD4" w:rsidR="005721B8" w:rsidRPr="009F08DB" w:rsidRDefault="00AE36C0" w:rsidP="00190981">
            <w:pPr>
              <w:pStyle w:val="BulletTabtext"/>
              <w:rPr>
                <w:lang w:val="de-DE"/>
              </w:rPr>
            </w:pPr>
            <w:r w:rsidRPr="009F08DB">
              <w:rPr>
                <w:lang w:val="de-DE"/>
              </w:rPr>
              <w:t>Keine</w:t>
            </w:r>
          </w:p>
          <w:p w14:paraId="34384ED6" w14:textId="77777777" w:rsidR="005721B8" w:rsidRPr="009F08DB" w:rsidRDefault="005721B8" w:rsidP="00190981">
            <w:pPr>
              <w:pStyle w:val="Abstandshalter"/>
              <w:rPr>
                <w:lang w:val="de-DE"/>
              </w:rPr>
            </w:pPr>
          </w:p>
        </w:tc>
      </w:tr>
      <w:tr w:rsidR="005721B8" w:rsidRPr="009F08DB" w14:paraId="164BD8A3" w14:textId="77777777" w:rsidTr="00190981">
        <w:trPr>
          <w:trHeight w:val="697"/>
        </w:trPr>
        <w:tc>
          <w:tcPr>
            <w:tcW w:w="2154" w:type="dxa"/>
            <w:shd w:val="clear" w:color="auto" w:fill="F2F2F2" w:themeFill="background1" w:themeFillShade="F2"/>
          </w:tcPr>
          <w:p w14:paraId="25257D61" w14:textId="77E80E57" w:rsidR="005721B8" w:rsidRPr="009F08DB" w:rsidRDefault="00D41D58" w:rsidP="00190981">
            <w:pPr>
              <w:pStyle w:val="Textkrper"/>
              <w:spacing w:after="0"/>
              <w:rPr>
                <w:lang w:val="de-DE"/>
              </w:rPr>
            </w:pPr>
            <w:r w:rsidRPr="009F08DB">
              <w:rPr>
                <w:lang w:val="de-DE"/>
              </w:rPr>
              <w:t>Quittierung</w:t>
            </w:r>
          </w:p>
        </w:tc>
        <w:tc>
          <w:tcPr>
            <w:tcW w:w="7257" w:type="dxa"/>
          </w:tcPr>
          <w:p w14:paraId="2AB6CE74" w14:textId="216452AE" w:rsidR="00767D1A" w:rsidRPr="009F08DB" w:rsidRDefault="006E13F7" w:rsidP="00767D1A">
            <w:pPr>
              <w:pStyle w:val="BulletTabtext"/>
              <w:rPr>
                <w:lang w:val="de-DE"/>
              </w:rPr>
            </w:pPr>
            <w:r w:rsidRPr="009F08DB">
              <w:rPr>
                <w:lang w:val="de-DE"/>
              </w:rPr>
              <w:t>Eingang wieder einstecken</w:t>
            </w:r>
          </w:p>
          <w:p w14:paraId="3025E69E" w14:textId="237312F9" w:rsidR="005721B8" w:rsidRPr="009F08DB" w:rsidRDefault="00762C1A" w:rsidP="00767D1A">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767D1A" w:rsidRPr="009F08DB">
              <w:rPr>
                <w:lang w:val="de-DE"/>
              </w:rPr>
              <w:t xml:space="preserve"> </w:t>
            </w:r>
          </w:p>
          <w:p w14:paraId="7E582336" w14:textId="62715064" w:rsidR="00767D1A" w:rsidRPr="009F08DB" w:rsidRDefault="00767D1A" w:rsidP="00767D1A">
            <w:pPr>
              <w:pStyle w:val="Abstandshalter"/>
              <w:rPr>
                <w:lang w:val="de-DE"/>
              </w:rPr>
            </w:pPr>
          </w:p>
        </w:tc>
      </w:tr>
    </w:tbl>
    <w:p w14:paraId="76C2AF2B" w14:textId="77777777" w:rsidR="005721B8" w:rsidRPr="009F08DB" w:rsidRDefault="005721B8" w:rsidP="005721B8">
      <w:pPr>
        <w:pStyle w:val="Abstandshalter"/>
        <w:rPr>
          <w:lang w:val="de-DE"/>
        </w:rPr>
      </w:pPr>
    </w:p>
    <w:p w14:paraId="4302A523" w14:textId="77777777" w:rsidR="00767D1A" w:rsidRPr="009F08DB" w:rsidRDefault="00767D1A">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084B64A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25C6E92D" w14:textId="423E2752"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5AEC3432"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329B3BA1" w14:textId="40D1BF53"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387A0C" w14:paraId="56D1EF66" w14:textId="77777777" w:rsidTr="00190981">
        <w:trPr>
          <w:trHeight w:val="697"/>
        </w:trPr>
        <w:tc>
          <w:tcPr>
            <w:tcW w:w="2154" w:type="dxa"/>
            <w:tcBorders>
              <w:bottom w:val="nil"/>
            </w:tcBorders>
            <w:shd w:val="clear" w:color="auto" w:fill="F2F2F2" w:themeFill="background1" w:themeFillShade="F2"/>
          </w:tcPr>
          <w:p w14:paraId="4F625534" w14:textId="4482BDD9"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0A6B9E9C" w14:textId="70EDE21F" w:rsidR="005721B8" w:rsidRPr="009F08DB" w:rsidRDefault="00762C1A" w:rsidP="00767D1A">
            <w:pPr>
              <w:pStyle w:val="BulletTabtext"/>
              <w:rPr>
                <w:lang w:val="de-DE"/>
              </w:rPr>
            </w:pPr>
            <w:r w:rsidRPr="009F08DB">
              <w:rPr>
                <w:lang w:val="de-DE"/>
              </w:rPr>
              <w:t>Störmeldung erscheint im Bedienfeld</w:t>
            </w:r>
            <w:r w:rsidR="00767D1A" w:rsidRPr="009F08DB">
              <w:rPr>
                <w:lang w:val="de-DE"/>
              </w:rPr>
              <w:t xml:space="preserve"> </w:t>
            </w:r>
            <w:r w:rsidR="00AC1BF5" w:rsidRPr="009F08DB">
              <w:rPr>
                <w:lang w:val="de-DE"/>
              </w:rPr>
              <w:t>FLT 2058</w:t>
            </w:r>
          </w:p>
        </w:tc>
        <w:tc>
          <w:tcPr>
            <w:tcW w:w="1417" w:type="dxa"/>
            <w:tcBorders>
              <w:bottom w:val="nil"/>
            </w:tcBorders>
          </w:tcPr>
          <w:p w14:paraId="5DB07DAB"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41216" behindDoc="0" locked="0" layoutInCell="1" allowOverlap="1" wp14:anchorId="7AA86E5C" wp14:editId="2A9EC53F">
                      <wp:simplePos x="0" y="0"/>
                      <wp:positionH relativeFrom="column">
                        <wp:posOffset>-36195</wp:posOffset>
                      </wp:positionH>
                      <wp:positionV relativeFrom="line">
                        <wp:posOffset>36195</wp:posOffset>
                      </wp:positionV>
                      <wp:extent cx="820800" cy="320400"/>
                      <wp:effectExtent l="0" t="0" r="17780" b="22860"/>
                      <wp:wrapNone/>
                      <wp:docPr id="293276578" name="Rechteck: abgerundete Ecken 29327657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958E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86E5C" id="Rechteck: abgerundete Ecken 293276578" o:spid="_x0000_s3494" style="position:absolute;left:0;text-align:left;margin-left:-2.85pt;margin-top:2.85pt;width:64.65pt;height:25.25pt;z-index:255241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rgO5S+&#10;AgAAyAUAAA4AAAAAAAAAAAAAAAAALgIAAGRycy9lMm9Eb2MueG1sUEsBAi0AFAAGAAgAAAAhADWT&#10;XnbaAAAABwEAAA8AAAAAAAAAAAAAAAAAGAUAAGRycy9kb3ducmV2LnhtbFBLBQYAAAAABAAEAPMA&#10;AAAfBgAAAAA=&#10;" filled="f" strokecolor="black [3213]" strokeweight=".5pt">
                      <v:textbox>
                        <w:txbxContent>
                          <w:p w14:paraId="2CC958E5" w14:textId="77777777" w:rsidR="00BD5E17" w:rsidRDefault="00BD5E17" w:rsidP="005721B8">
                            <w:pPr>
                              <w:jc w:val="center"/>
                            </w:pPr>
                            <w:r>
                              <w:t>x</w:t>
                            </w:r>
                          </w:p>
                        </w:txbxContent>
                      </v:textbox>
                      <w10:wrap anchory="line"/>
                    </v:roundrect>
                  </w:pict>
                </mc:Fallback>
              </mc:AlternateContent>
            </w:r>
          </w:p>
        </w:tc>
      </w:tr>
      <w:tr w:rsidR="005721B8" w:rsidRPr="00387A0C" w14:paraId="2A0B3ACA" w14:textId="77777777" w:rsidTr="00190981">
        <w:trPr>
          <w:trHeight w:val="697"/>
        </w:trPr>
        <w:tc>
          <w:tcPr>
            <w:tcW w:w="2154" w:type="dxa"/>
            <w:tcBorders>
              <w:top w:val="nil"/>
              <w:bottom w:val="nil"/>
            </w:tcBorders>
            <w:shd w:val="clear" w:color="auto" w:fill="F2F2F2" w:themeFill="background1" w:themeFillShade="F2"/>
          </w:tcPr>
          <w:p w14:paraId="4ED9F392" w14:textId="77777777" w:rsidR="005721B8" w:rsidRPr="009F08DB" w:rsidRDefault="005721B8" w:rsidP="00190981">
            <w:pPr>
              <w:pStyle w:val="Textkrper"/>
              <w:spacing w:after="0"/>
              <w:rPr>
                <w:lang w:val="de-DE"/>
              </w:rPr>
            </w:pPr>
          </w:p>
        </w:tc>
        <w:tc>
          <w:tcPr>
            <w:tcW w:w="5839" w:type="dxa"/>
            <w:tcBorders>
              <w:top w:val="nil"/>
              <w:bottom w:val="nil"/>
            </w:tcBorders>
          </w:tcPr>
          <w:p w14:paraId="1A6207E0" w14:textId="260F3E5A" w:rsidR="005721B8" w:rsidRPr="009F08DB" w:rsidRDefault="00762C1A" w:rsidP="00767D1A">
            <w:pPr>
              <w:pStyle w:val="BulletTabtext"/>
              <w:rPr>
                <w:lang w:val="de-DE"/>
              </w:rPr>
            </w:pPr>
            <w:r w:rsidRPr="009F08DB">
              <w:rPr>
                <w:lang w:val="de-DE"/>
              </w:rPr>
              <w:t>Störmeldung erscheint im Bedienfeld</w:t>
            </w:r>
            <w:r w:rsidR="00767D1A" w:rsidRPr="009F08DB">
              <w:rPr>
                <w:lang w:val="de-DE"/>
              </w:rPr>
              <w:t xml:space="preserve"> </w:t>
            </w:r>
            <w:r w:rsidR="00AC1BF5" w:rsidRPr="009F08DB">
              <w:rPr>
                <w:lang w:val="de-DE"/>
              </w:rPr>
              <w:t>FLT 2062</w:t>
            </w:r>
          </w:p>
        </w:tc>
        <w:tc>
          <w:tcPr>
            <w:tcW w:w="1417" w:type="dxa"/>
            <w:tcBorders>
              <w:top w:val="nil"/>
              <w:bottom w:val="nil"/>
            </w:tcBorders>
          </w:tcPr>
          <w:p w14:paraId="3DD4DC11"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48384" behindDoc="0" locked="0" layoutInCell="1" allowOverlap="1" wp14:anchorId="2801C540" wp14:editId="66F8E70A">
                      <wp:simplePos x="0" y="0"/>
                      <wp:positionH relativeFrom="column">
                        <wp:posOffset>-36195</wp:posOffset>
                      </wp:positionH>
                      <wp:positionV relativeFrom="line">
                        <wp:posOffset>36195</wp:posOffset>
                      </wp:positionV>
                      <wp:extent cx="820800" cy="320400"/>
                      <wp:effectExtent l="0" t="0" r="17780" b="22860"/>
                      <wp:wrapNone/>
                      <wp:docPr id="293276579" name="Rechteck: abgerundete Ecken 29327657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64129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1C540" id="Rechteck: abgerundete Ecken 293276579" o:spid="_x0000_s3495" style="position:absolute;left:0;text-align:left;margin-left:-2.85pt;margin-top:2.85pt;width:64.65pt;height:25.25pt;z-index:255248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Oamb0u+&#10;AgAAyAUAAA4AAAAAAAAAAAAAAAAALgIAAGRycy9lMm9Eb2MueG1sUEsBAi0AFAAGAAgAAAAhADWT&#10;XnbaAAAABwEAAA8AAAAAAAAAAAAAAAAAGAUAAGRycy9kb3ducmV2LnhtbFBLBQYAAAAABAAEAPMA&#10;AAAfBgAAAAA=&#10;" filled="f" strokecolor="black [3213]" strokeweight=".5pt">
                      <v:textbox>
                        <w:txbxContent>
                          <w:p w14:paraId="4364129F" w14:textId="77777777" w:rsidR="00BD5E17" w:rsidRDefault="00BD5E17" w:rsidP="005721B8">
                            <w:pPr>
                              <w:jc w:val="center"/>
                            </w:pPr>
                            <w:r>
                              <w:t>x</w:t>
                            </w:r>
                          </w:p>
                        </w:txbxContent>
                      </v:textbox>
                      <w10:wrap anchory="line"/>
                    </v:roundrect>
                  </w:pict>
                </mc:Fallback>
              </mc:AlternateContent>
            </w:r>
          </w:p>
        </w:tc>
      </w:tr>
      <w:tr w:rsidR="005721B8" w:rsidRPr="00387A0C" w14:paraId="1D4D13BA" w14:textId="77777777" w:rsidTr="00190981">
        <w:trPr>
          <w:trHeight w:val="697"/>
        </w:trPr>
        <w:tc>
          <w:tcPr>
            <w:tcW w:w="2154" w:type="dxa"/>
            <w:tcBorders>
              <w:top w:val="nil"/>
              <w:bottom w:val="nil"/>
            </w:tcBorders>
            <w:shd w:val="clear" w:color="auto" w:fill="F2F2F2" w:themeFill="background1" w:themeFillShade="F2"/>
          </w:tcPr>
          <w:p w14:paraId="0BDB1D38" w14:textId="77777777" w:rsidR="005721B8" w:rsidRPr="009F08DB" w:rsidRDefault="005721B8" w:rsidP="00190981">
            <w:pPr>
              <w:pStyle w:val="Textkrper"/>
              <w:spacing w:after="0"/>
              <w:rPr>
                <w:lang w:val="de-DE"/>
              </w:rPr>
            </w:pPr>
          </w:p>
        </w:tc>
        <w:tc>
          <w:tcPr>
            <w:tcW w:w="5839" w:type="dxa"/>
            <w:tcBorders>
              <w:top w:val="nil"/>
              <w:bottom w:val="nil"/>
            </w:tcBorders>
          </w:tcPr>
          <w:p w14:paraId="6FFCABE8" w14:textId="6F595B72"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4B5BD6D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47360" behindDoc="0" locked="0" layoutInCell="1" allowOverlap="1" wp14:anchorId="75C44CB6" wp14:editId="06BFD968">
                      <wp:simplePos x="0" y="0"/>
                      <wp:positionH relativeFrom="column">
                        <wp:posOffset>-36195</wp:posOffset>
                      </wp:positionH>
                      <wp:positionV relativeFrom="line">
                        <wp:posOffset>36195</wp:posOffset>
                      </wp:positionV>
                      <wp:extent cx="820800" cy="320400"/>
                      <wp:effectExtent l="0" t="0" r="17780" b="22860"/>
                      <wp:wrapNone/>
                      <wp:docPr id="293276580" name="Rechteck: abgerundete Ecken 293276580"/>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2B37E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44CB6" id="Rechteck: abgerundete Ecken 293276580" o:spid="_x0000_s3496" style="position:absolute;left:0;text-align:left;margin-left:-2.85pt;margin-top:2.85pt;width:64.65pt;height:25.25pt;z-index:255247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" filled="f" strokecolor="black [3213]" strokeweight=".5pt">
                      <v:textbox>
                        <w:txbxContent>
                          <w:p w14:paraId="712B37E6" w14:textId="77777777" w:rsidR="00BD5E17" w:rsidRDefault="00BD5E17" w:rsidP="005721B8">
                            <w:pPr>
                              <w:jc w:val="center"/>
                            </w:pPr>
                            <w:r>
                              <w:t>x</w:t>
                            </w:r>
                          </w:p>
                        </w:txbxContent>
                      </v:textbox>
                      <w10:wrap anchory="line"/>
                    </v:roundrect>
                  </w:pict>
                </mc:Fallback>
              </mc:AlternateContent>
            </w:r>
          </w:p>
        </w:tc>
      </w:tr>
      <w:tr w:rsidR="005721B8" w:rsidRPr="009F08DB" w14:paraId="75B2DB29" w14:textId="77777777" w:rsidTr="00190981">
        <w:trPr>
          <w:trHeight w:val="1701"/>
        </w:trPr>
        <w:tc>
          <w:tcPr>
            <w:tcW w:w="2154" w:type="dxa"/>
            <w:shd w:val="clear" w:color="auto" w:fill="F2F2F2" w:themeFill="background1" w:themeFillShade="F2"/>
          </w:tcPr>
          <w:p w14:paraId="0026AB12" w14:textId="1EEFE1B5" w:rsidR="005721B8" w:rsidRPr="009F08DB" w:rsidRDefault="00D8280B" w:rsidP="00190981">
            <w:pPr>
              <w:pStyle w:val="Textkrper"/>
              <w:spacing w:after="0"/>
              <w:rPr>
                <w:lang w:val="de-DE"/>
              </w:rPr>
            </w:pPr>
            <w:r w:rsidRPr="009F08DB">
              <w:rPr>
                <w:lang w:val="de-DE"/>
              </w:rPr>
              <w:t>Kommentare</w:t>
            </w:r>
          </w:p>
        </w:tc>
        <w:tc>
          <w:tcPr>
            <w:tcW w:w="7256" w:type="dxa"/>
            <w:gridSpan w:val="2"/>
          </w:tcPr>
          <w:p w14:paraId="667D730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45312" behindDoc="0" locked="0" layoutInCell="1" allowOverlap="1" wp14:anchorId="39D96F13" wp14:editId="6586F4CE">
                      <wp:simplePos x="0" y="0"/>
                      <wp:positionH relativeFrom="column">
                        <wp:posOffset>-5715</wp:posOffset>
                      </wp:positionH>
                      <wp:positionV relativeFrom="line">
                        <wp:posOffset>72390</wp:posOffset>
                      </wp:positionV>
                      <wp:extent cx="4500000" cy="942975"/>
                      <wp:effectExtent l="0" t="0" r="15240" b="28575"/>
                      <wp:wrapNone/>
                      <wp:docPr id="293276582" name="Rechteck: abgerundete Ecken 293276582"/>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CF8E80"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96F13" id="Rechteck: abgerundete Ecken 293276582" o:spid="_x0000_s3497" style="position:absolute;left:0;text-align:left;margin-left:-.45pt;margin-top:5.7pt;width:354.35pt;height:74.25pt;z-index:255245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CV945K8&#10;AgAAyQUAAA4AAAAAAAAAAAAAAAAALgIAAGRycy9lMm9Eb2MueG1sUEsBAi0AFAAGAAgAAAAhAO8y&#10;f+7cAAAACAEAAA8AAAAAAAAAAAAAAAAAFgUAAGRycy9kb3ducmV2LnhtbFBLBQYAAAAABAAEAPMA&#10;AAAfBgAAAAA=&#10;" filled="f" strokecolor="black [3213]" strokeweight=".5pt">
                      <v:textbox>
                        <w:txbxContent>
                          <w:p w14:paraId="4FCF8E80" w14:textId="77777777" w:rsidR="00BD5E17" w:rsidRDefault="00BD5E17" w:rsidP="005721B8">
                            <w:pPr>
                              <w:jc w:val="center"/>
                            </w:pPr>
                            <w:r>
                              <w:t>x</w:t>
                            </w:r>
                          </w:p>
                        </w:txbxContent>
                      </v:textbox>
                      <w10:wrap anchory="line"/>
                    </v:roundrect>
                  </w:pict>
                </mc:Fallback>
              </mc:AlternateContent>
            </w:r>
          </w:p>
        </w:tc>
      </w:tr>
    </w:tbl>
    <w:p w14:paraId="698EB9A4" w14:textId="38C28A7E" w:rsidR="005721B8" w:rsidRPr="009F08DB" w:rsidRDefault="005721B8" w:rsidP="005721B8">
      <w:pPr>
        <w:pStyle w:val="Textkrper"/>
        <w:rPr>
          <w:lang w:val="de-DE"/>
        </w:rPr>
      </w:pPr>
    </w:p>
    <w:p w14:paraId="1A47D765" w14:textId="4D577E6A" w:rsidR="00767D1A" w:rsidRPr="009F08DB" w:rsidRDefault="00767D1A" w:rsidP="005721B8">
      <w:pPr>
        <w:pStyle w:val="Textkrper"/>
        <w:rPr>
          <w:lang w:val="de-DE"/>
        </w:rPr>
      </w:pPr>
    </w:p>
    <w:p w14:paraId="30997A1B" w14:textId="4004F87D" w:rsidR="00767D1A" w:rsidRPr="009F08DB" w:rsidRDefault="00767D1A" w:rsidP="005721B8">
      <w:pPr>
        <w:pStyle w:val="Textkrper"/>
        <w:rPr>
          <w:lang w:val="de-DE"/>
        </w:rPr>
      </w:pPr>
    </w:p>
    <w:p w14:paraId="19BDBCB0" w14:textId="04E61475" w:rsidR="00767D1A" w:rsidRPr="009F08DB" w:rsidRDefault="00767D1A" w:rsidP="005721B8">
      <w:pPr>
        <w:pStyle w:val="Textkrper"/>
        <w:rPr>
          <w:lang w:val="de-DE"/>
        </w:rPr>
      </w:pPr>
    </w:p>
    <w:p w14:paraId="09AB732C" w14:textId="7837C1B3" w:rsidR="00767D1A" w:rsidRPr="009F08DB" w:rsidRDefault="00767D1A" w:rsidP="005721B8">
      <w:pPr>
        <w:pStyle w:val="Textkrper"/>
        <w:rPr>
          <w:lang w:val="de-DE"/>
        </w:rPr>
      </w:pPr>
    </w:p>
    <w:p w14:paraId="0E0EECA3" w14:textId="3911E61A" w:rsidR="00767D1A" w:rsidRPr="009F08DB" w:rsidRDefault="00767D1A" w:rsidP="005721B8">
      <w:pPr>
        <w:pStyle w:val="Textkrper"/>
        <w:rPr>
          <w:lang w:val="de-DE"/>
        </w:rPr>
      </w:pPr>
    </w:p>
    <w:p w14:paraId="7EB54F61" w14:textId="4F12031E" w:rsidR="00767D1A" w:rsidRPr="009F08DB" w:rsidRDefault="00767D1A" w:rsidP="005721B8">
      <w:pPr>
        <w:pStyle w:val="Textkrper"/>
        <w:rPr>
          <w:lang w:val="de-DE"/>
        </w:rPr>
      </w:pPr>
    </w:p>
    <w:p w14:paraId="010E6D1E" w14:textId="44B61E35" w:rsidR="00767D1A" w:rsidRPr="009F08DB" w:rsidRDefault="00767D1A" w:rsidP="005721B8">
      <w:pPr>
        <w:pStyle w:val="Textkrper"/>
        <w:rPr>
          <w:lang w:val="de-DE"/>
        </w:rPr>
      </w:pPr>
    </w:p>
    <w:p w14:paraId="19B1A6D5" w14:textId="7304AD05" w:rsidR="00767D1A" w:rsidRPr="009F08DB" w:rsidRDefault="00767D1A" w:rsidP="005721B8">
      <w:pPr>
        <w:pStyle w:val="Textkrper"/>
        <w:rPr>
          <w:lang w:val="de-DE"/>
        </w:rPr>
      </w:pPr>
    </w:p>
    <w:p w14:paraId="156E9846" w14:textId="7BE0AE88" w:rsidR="00767D1A" w:rsidRPr="009F08DB" w:rsidRDefault="00767D1A" w:rsidP="005721B8">
      <w:pPr>
        <w:pStyle w:val="Textkrper"/>
        <w:rPr>
          <w:lang w:val="de-DE"/>
        </w:rPr>
      </w:pPr>
    </w:p>
    <w:p w14:paraId="7594810D" w14:textId="631F210B" w:rsidR="00767D1A" w:rsidRPr="009F08DB" w:rsidRDefault="00767D1A" w:rsidP="005721B8">
      <w:pPr>
        <w:pStyle w:val="Textkrper"/>
        <w:rPr>
          <w:lang w:val="de-DE"/>
        </w:rPr>
      </w:pPr>
    </w:p>
    <w:p w14:paraId="3C438899" w14:textId="7BE875DD" w:rsidR="00767D1A" w:rsidRPr="009F08DB" w:rsidRDefault="00767D1A" w:rsidP="005721B8">
      <w:pPr>
        <w:pStyle w:val="Textkrper"/>
        <w:rPr>
          <w:lang w:val="de-DE"/>
        </w:rPr>
      </w:pPr>
    </w:p>
    <w:p w14:paraId="1FFE9214" w14:textId="0F37902F" w:rsidR="00767D1A" w:rsidRPr="009F08DB" w:rsidRDefault="00767D1A" w:rsidP="005721B8">
      <w:pPr>
        <w:pStyle w:val="Textkrper"/>
        <w:rPr>
          <w:lang w:val="de-DE"/>
        </w:rPr>
      </w:pPr>
    </w:p>
    <w:p w14:paraId="61A301CF" w14:textId="4EB63673" w:rsidR="00767D1A" w:rsidRPr="009F08DB" w:rsidRDefault="00767D1A" w:rsidP="005721B8">
      <w:pPr>
        <w:pStyle w:val="Textkrper"/>
        <w:rPr>
          <w:lang w:val="de-DE"/>
        </w:rPr>
      </w:pPr>
    </w:p>
    <w:p w14:paraId="3F53BFC1" w14:textId="799A6C15" w:rsidR="00767D1A" w:rsidRPr="009F08DB" w:rsidRDefault="00767D1A" w:rsidP="005721B8">
      <w:pPr>
        <w:pStyle w:val="Textkrper"/>
        <w:rPr>
          <w:lang w:val="de-DE"/>
        </w:rPr>
      </w:pPr>
    </w:p>
    <w:p w14:paraId="5E9696D4" w14:textId="321C7898" w:rsidR="00767D1A" w:rsidRDefault="00767D1A" w:rsidP="005721B8">
      <w:pPr>
        <w:pStyle w:val="Textkrper"/>
        <w:rPr>
          <w:lang w:val="de-DE"/>
        </w:rPr>
      </w:pPr>
    </w:p>
    <w:p w14:paraId="094B3A2F" w14:textId="77777777" w:rsidR="00D87089" w:rsidRPr="009F08DB" w:rsidRDefault="00D87089" w:rsidP="005721B8">
      <w:pPr>
        <w:pStyle w:val="Textkrper"/>
        <w:rPr>
          <w:lang w:val="de-DE"/>
        </w:rPr>
      </w:pPr>
    </w:p>
    <w:p w14:paraId="2374AB43" w14:textId="77777777" w:rsidR="005721B8" w:rsidRPr="009F08DB" w:rsidRDefault="005721B8" w:rsidP="005721B8">
      <w:pPr>
        <w:pStyle w:val="Textkrper"/>
        <w:rPr>
          <w:lang w:val="de-DE"/>
        </w:rPr>
      </w:pPr>
    </w:p>
    <w:p w14:paraId="4DDAE548"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25A3A1C" w14:textId="77777777" w:rsidTr="00626664">
        <w:trPr>
          <w:trHeight w:val="1020"/>
        </w:trPr>
        <w:tc>
          <w:tcPr>
            <w:tcW w:w="2154" w:type="dxa"/>
            <w:shd w:val="clear" w:color="auto" w:fill="F2F2F2" w:themeFill="background1" w:themeFillShade="F2"/>
          </w:tcPr>
          <w:p w14:paraId="619AE0FB" w14:textId="6EB89254"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0DB5F79F" w14:textId="754ECDE8" w:rsidR="00626664" w:rsidRPr="009F08DB" w:rsidRDefault="00745279" w:rsidP="00190981">
            <w:pPr>
              <w:pStyle w:val="Textkrper"/>
              <w:tabs>
                <w:tab w:val="left" w:pos="284"/>
              </w:tabs>
              <w:spacing w:after="0"/>
              <w:rPr>
                <w:lang w:val="de-DE"/>
              </w:rPr>
            </w:pPr>
            <w:r w:rsidRPr="009F08DB">
              <w:rPr>
                <w:lang w:val="de-DE"/>
              </w:rPr>
              <w:t>ja/nein</w:t>
            </w:r>
          </w:p>
          <w:p w14:paraId="18E93A99"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44288" behindDoc="0" locked="0" layoutInCell="1" allowOverlap="1" wp14:anchorId="056A78ED" wp14:editId="60ADD9C3">
                      <wp:simplePos x="0" y="0"/>
                      <wp:positionH relativeFrom="column">
                        <wp:posOffset>635</wp:posOffset>
                      </wp:positionH>
                      <wp:positionV relativeFrom="paragraph">
                        <wp:posOffset>36195</wp:posOffset>
                      </wp:positionV>
                      <wp:extent cx="820800" cy="320400"/>
                      <wp:effectExtent l="0" t="0" r="17780" b="22860"/>
                      <wp:wrapNone/>
                      <wp:docPr id="293276583" name="Rechteck: abgerundete Ecken 293276583"/>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9AA22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A78ED" id="Rechteck: abgerundete Ecken 293276583" o:spid="_x0000_s3498" style="position:absolute;left:0;text-align:left;margin-left:.05pt;margin-top:2.85pt;width:64.65pt;height:25.25pt;z-index:2584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DRGnUBvgIA&#10;AMgFAAAOAAAAAAAAAAAAAAAAAC4CAABkcnMvZTJvRG9jLnhtbFBLAQItABQABgAIAAAAIQCbrlPC&#10;2AAAAAUBAAAPAAAAAAAAAAAAAAAAABgFAABkcnMvZG93bnJldi54bWxQSwUGAAAAAAQABADzAAAA&#10;HQYAAAAA&#10;" filled="f" strokecolor="black [3213]" strokeweight=".5pt">
                      <v:textbox>
                        <w:txbxContent>
                          <w:p w14:paraId="689AA229" w14:textId="77777777" w:rsidR="00BD5E17" w:rsidRDefault="00BD5E17" w:rsidP="005721B8">
                            <w:pPr>
                              <w:jc w:val="center"/>
                            </w:pPr>
                            <w:r>
                              <w:t>x</w:t>
                            </w:r>
                          </w:p>
                        </w:txbxContent>
                      </v:textbox>
                    </v:roundrect>
                  </w:pict>
                </mc:Fallback>
              </mc:AlternateContent>
            </w:r>
          </w:p>
        </w:tc>
        <w:tc>
          <w:tcPr>
            <w:tcW w:w="5839" w:type="dxa"/>
            <w:shd w:val="clear" w:color="auto" w:fill="auto"/>
          </w:tcPr>
          <w:p w14:paraId="4679BD06" w14:textId="6257A87C" w:rsidR="00626664" w:rsidRPr="009F08DB" w:rsidRDefault="00745279" w:rsidP="00190981">
            <w:pPr>
              <w:pStyle w:val="Textkrper"/>
              <w:tabs>
                <w:tab w:val="left" w:pos="284"/>
              </w:tabs>
              <w:spacing w:after="0"/>
              <w:rPr>
                <w:lang w:val="de-DE"/>
              </w:rPr>
            </w:pPr>
            <w:r w:rsidRPr="009F08DB">
              <w:rPr>
                <w:lang w:val="de-DE"/>
              </w:rPr>
              <w:t>Datum/Kurzzeichen</w:t>
            </w:r>
          </w:p>
          <w:p w14:paraId="475566EC"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45312" behindDoc="0" locked="0" layoutInCell="1" allowOverlap="1" wp14:anchorId="0887FA7D" wp14:editId="63A14F6C">
                      <wp:simplePos x="0" y="0"/>
                      <wp:positionH relativeFrom="column">
                        <wp:posOffset>1746</wp:posOffset>
                      </wp:positionH>
                      <wp:positionV relativeFrom="line">
                        <wp:posOffset>32703</wp:posOffset>
                      </wp:positionV>
                      <wp:extent cx="3592354" cy="320400"/>
                      <wp:effectExtent l="0" t="0" r="27305" b="22860"/>
                      <wp:wrapNone/>
                      <wp:docPr id="293276584" name="Rechteck: abgerundete Ecken 293276584"/>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BDAA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7FA7D" id="Rechteck: abgerundete Ecken 293276584" o:spid="_x0000_s3499" style="position:absolute;left:0;text-align:left;margin-left:.15pt;margin-top:2.6pt;width:282.85pt;height:25.25pt;z-index:258445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uc1/&#10;3MACAADJBQAADgAAAAAAAAAAAAAAAAAuAgAAZHJzL2Uyb0RvYy54bWxQSwECLQAUAAYACAAAACEA&#10;EJF9vtoAAAAFAQAADwAAAAAAAAAAAAAAAAAaBQAAZHJzL2Rvd25yZXYueG1sUEsFBgAAAAAEAAQA&#10;8wAAACEGAAAAAA==&#10;" filled="f" strokecolor="black [3213]" strokeweight=".5pt">
                      <v:textbox>
                        <w:txbxContent>
                          <w:p w14:paraId="0F4BDAAF" w14:textId="77777777" w:rsidR="00BD5E17" w:rsidRDefault="00BD5E17" w:rsidP="005721B8">
                            <w:pPr>
                              <w:jc w:val="center"/>
                            </w:pPr>
                            <w:r>
                              <w:t>x</w:t>
                            </w:r>
                          </w:p>
                        </w:txbxContent>
                      </v:textbox>
                      <w10:wrap anchory="line"/>
                    </v:roundrect>
                  </w:pict>
                </mc:Fallback>
              </mc:AlternateContent>
            </w:r>
          </w:p>
        </w:tc>
      </w:tr>
      <w:tr w:rsidR="00626664" w:rsidRPr="009F08DB" w14:paraId="1DD25569" w14:textId="77777777" w:rsidTr="00626664">
        <w:trPr>
          <w:trHeight w:val="1020"/>
        </w:trPr>
        <w:tc>
          <w:tcPr>
            <w:tcW w:w="2154" w:type="dxa"/>
            <w:shd w:val="clear" w:color="auto" w:fill="F2F2F2" w:themeFill="background1" w:themeFillShade="F2"/>
          </w:tcPr>
          <w:p w14:paraId="4A741DDC" w14:textId="473410C5"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63AA6B05" w14:textId="6727645B"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46336" behindDoc="0" locked="0" layoutInCell="1" allowOverlap="1" wp14:anchorId="3E70BD0C" wp14:editId="061154E6">
                      <wp:simplePos x="0" y="0"/>
                      <wp:positionH relativeFrom="column">
                        <wp:posOffset>-5715</wp:posOffset>
                      </wp:positionH>
                      <wp:positionV relativeFrom="line">
                        <wp:posOffset>252095</wp:posOffset>
                      </wp:positionV>
                      <wp:extent cx="4500000" cy="320400"/>
                      <wp:effectExtent l="0" t="0" r="15240" b="22860"/>
                      <wp:wrapNone/>
                      <wp:docPr id="293276585" name="Rechteck: abgerundete Ecken 293276585"/>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1329B"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0BD0C" id="Rechteck: abgerundete Ecken 293276585" o:spid="_x0000_s3500" style="position:absolute;left:0;text-align:left;margin-left:-.45pt;margin-top:19.85pt;width:354.35pt;height:25.25pt;z-index:258446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" filled="f" strokecolor="black [3213]" strokeweight=".5pt">
                      <v:textbox>
                        <w:txbxContent>
                          <w:p w14:paraId="6C11329B"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1BD88073" w14:textId="77777777" w:rsidR="00626664" w:rsidRPr="009F08DB" w:rsidRDefault="00626664" w:rsidP="00190981">
            <w:pPr>
              <w:pStyle w:val="Textkrper"/>
              <w:tabs>
                <w:tab w:val="left" w:pos="284"/>
              </w:tabs>
              <w:spacing w:after="0"/>
              <w:rPr>
                <w:lang w:val="de-DE"/>
              </w:rPr>
            </w:pPr>
          </w:p>
        </w:tc>
      </w:tr>
    </w:tbl>
    <w:p w14:paraId="311A36CF" w14:textId="0D10CDC5" w:rsidR="005721B8" w:rsidRPr="009F08DB" w:rsidRDefault="00EB01D8" w:rsidP="00897659">
      <w:pPr>
        <w:pStyle w:val="berschrift3nummeriert"/>
        <w:rPr>
          <w:lang w:val="de-DE"/>
        </w:rPr>
      </w:pPr>
      <w:bookmarkStart w:id="287" w:name="_Toc118817799"/>
      <w:r w:rsidRPr="009F08DB">
        <w:rPr>
          <w:lang w:val="de-DE"/>
        </w:rPr>
        <w:t xml:space="preserve">FLT 2059: </w:t>
      </w:r>
      <w:r w:rsidR="00AC1BF5" w:rsidRPr="009F08DB">
        <w:rPr>
          <w:lang w:val="de-DE"/>
        </w:rPr>
        <w:t xml:space="preserve">SCHRITTNUMMER NICHT ERREICHT ZUFÜHRUNG </w:t>
      </w:r>
      <w:r w:rsidRPr="009F08DB">
        <w:rPr>
          <w:lang w:val="de-DE"/>
        </w:rPr>
        <w:t>3 (67M34)</w:t>
      </w:r>
      <w:r w:rsidRPr="009F08DB">
        <w:rPr>
          <w:lang w:val="de-DE"/>
        </w:rPr>
        <w:br/>
        <w:t xml:space="preserve">FLT 2063: </w:t>
      </w:r>
      <w:r w:rsidR="00AC1BF5" w:rsidRPr="009F08DB">
        <w:rPr>
          <w:lang w:val="de-DE"/>
        </w:rPr>
        <w:t>GRUNDSTELLUNG ZUFÜHRUNG</w:t>
      </w:r>
      <w:r w:rsidRPr="009F08DB">
        <w:rPr>
          <w:lang w:val="de-DE"/>
        </w:rPr>
        <w:t xml:space="preserve"> 3 (67M34)</w:t>
      </w:r>
      <w:bookmarkEnd w:id="287"/>
    </w:p>
    <w:p w14:paraId="55B560B7"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387A0C" w14:paraId="74F81026" w14:textId="77777777" w:rsidTr="00EB01D8">
        <w:trPr>
          <w:trHeight w:val="342"/>
        </w:trPr>
        <w:tc>
          <w:tcPr>
            <w:tcW w:w="2154" w:type="dxa"/>
            <w:shd w:val="clear" w:color="auto" w:fill="F2F2F2" w:themeFill="background1" w:themeFillShade="F2"/>
          </w:tcPr>
          <w:p w14:paraId="2A4C2B31" w14:textId="0A518EC8" w:rsidR="005721B8" w:rsidRPr="009F08DB" w:rsidRDefault="00D8280B" w:rsidP="00190981">
            <w:pPr>
              <w:pStyle w:val="Textkrper"/>
              <w:spacing w:after="0"/>
              <w:rPr>
                <w:b/>
                <w:lang w:val="de-DE"/>
              </w:rPr>
            </w:pPr>
            <w:r w:rsidRPr="009F08DB">
              <w:rPr>
                <w:b/>
                <w:lang w:val="de-DE"/>
              </w:rPr>
              <w:t>Testziel</w:t>
            </w:r>
          </w:p>
        </w:tc>
        <w:tc>
          <w:tcPr>
            <w:tcW w:w="7257" w:type="dxa"/>
          </w:tcPr>
          <w:p w14:paraId="6E9818B0" w14:textId="59C7A127" w:rsidR="005721B8" w:rsidRPr="009F08DB" w:rsidRDefault="00A7704C" w:rsidP="00190981">
            <w:pPr>
              <w:pStyle w:val="BulletTabtext"/>
              <w:rPr>
                <w:lang w:val="de-DE"/>
              </w:rPr>
            </w:pPr>
            <w:r w:rsidRPr="009F08DB">
              <w:rPr>
                <w:lang w:val="de-DE"/>
              </w:rPr>
              <w:t>Test, ob die richtige Störmeldung im Bedienfeld erscheint</w:t>
            </w:r>
          </w:p>
          <w:p w14:paraId="4721C10E" w14:textId="5BA1F09A" w:rsidR="00EB01D8" w:rsidRPr="009F08DB" w:rsidRDefault="00EB01D8" w:rsidP="00EB01D8">
            <w:pPr>
              <w:pStyle w:val="Abstandshalter"/>
              <w:rPr>
                <w:lang w:val="de-DE"/>
              </w:rPr>
            </w:pPr>
          </w:p>
        </w:tc>
      </w:tr>
      <w:tr w:rsidR="005721B8" w:rsidRPr="00387A0C" w14:paraId="31B583C9" w14:textId="77777777" w:rsidTr="00190981">
        <w:trPr>
          <w:trHeight w:val="170"/>
        </w:trPr>
        <w:tc>
          <w:tcPr>
            <w:tcW w:w="2154" w:type="dxa"/>
          </w:tcPr>
          <w:p w14:paraId="6B906861" w14:textId="77777777" w:rsidR="005721B8" w:rsidRPr="009F08DB" w:rsidRDefault="005721B8" w:rsidP="00190981">
            <w:pPr>
              <w:pStyle w:val="Textkrper"/>
              <w:spacing w:before="0" w:after="0"/>
              <w:rPr>
                <w:sz w:val="8"/>
                <w:szCs w:val="8"/>
                <w:lang w:val="de-DE"/>
              </w:rPr>
            </w:pPr>
          </w:p>
        </w:tc>
        <w:tc>
          <w:tcPr>
            <w:tcW w:w="7257" w:type="dxa"/>
          </w:tcPr>
          <w:p w14:paraId="1E0144B5" w14:textId="77777777" w:rsidR="005721B8" w:rsidRPr="009F08DB" w:rsidRDefault="005721B8" w:rsidP="00190981">
            <w:pPr>
              <w:pStyle w:val="Textkrper"/>
              <w:spacing w:before="0" w:after="0"/>
              <w:rPr>
                <w:sz w:val="8"/>
                <w:szCs w:val="8"/>
                <w:lang w:val="de-DE"/>
              </w:rPr>
            </w:pPr>
          </w:p>
        </w:tc>
      </w:tr>
      <w:tr w:rsidR="005721B8" w:rsidRPr="009F08DB" w14:paraId="42498E6D" w14:textId="77777777" w:rsidTr="00190981">
        <w:trPr>
          <w:trHeight w:val="471"/>
        </w:trPr>
        <w:tc>
          <w:tcPr>
            <w:tcW w:w="2154" w:type="dxa"/>
            <w:shd w:val="clear" w:color="auto" w:fill="F2F2F2" w:themeFill="background1" w:themeFillShade="F2"/>
          </w:tcPr>
          <w:p w14:paraId="1B8D7A0F" w14:textId="5DA5C69B" w:rsidR="005721B8" w:rsidRPr="009F08DB" w:rsidRDefault="00D8280B" w:rsidP="00190981">
            <w:pPr>
              <w:pStyle w:val="Textkrper"/>
              <w:spacing w:after="0"/>
              <w:rPr>
                <w:b/>
                <w:lang w:val="de-DE"/>
              </w:rPr>
            </w:pPr>
            <w:r w:rsidRPr="009F08DB">
              <w:rPr>
                <w:b/>
                <w:lang w:val="de-DE"/>
              </w:rPr>
              <w:t>Testdurchführung</w:t>
            </w:r>
          </w:p>
        </w:tc>
        <w:tc>
          <w:tcPr>
            <w:tcW w:w="7257" w:type="dxa"/>
          </w:tcPr>
          <w:p w14:paraId="1D90423B" w14:textId="77777777" w:rsidR="005721B8" w:rsidRPr="009F08DB" w:rsidRDefault="005721B8" w:rsidP="00190981">
            <w:pPr>
              <w:pStyle w:val="Textkrper"/>
              <w:spacing w:after="0"/>
              <w:rPr>
                <w:lang w:val="de-DE"/>
              </w:rPr>
            </w:pPr>
          </w:p>
        </w:tc>
      </w:tr>
      <w:tr w:rsidR="005721B8" w:rsidRPr="009F08DB" w14:paraId="2882F349" w14:textId="77777777" w:rsidTr="00EB01D8">
        <w:trPr>
          <w:trHeight w:val="402"/>
        </w:trPr>
        <w:tc>
          <w:tcPr>
            <w:tcW w:w="2154" w:type="dxa"/>
            <w:shd w:val="clear" w:color="auto" w:fill="F2F2F2" w:themeFill="background1" w:themeFillShade="F2"/>
          </w:tcPr>
          <w:p w14:paraId="063E67C9" w14:textId="74C80127" w:rsidR="005721B8" w:rsidRPr="009F08DB" w:rsidRDefault="00D41D58" w:rsidP="00190981">
            <w:pPr>
              <w:pStyle w:val="Textkrper"/>
              <w:spacing w:after="0"/>
              <w:rPr>
                <w:lang w:val="de-DE"/>
              </w:rPr>
            </w:pPr>
            <w:r w:rsidRPr="009F08DB">
              <w:rPr>
                <w:lang w:val="de-DE"/>
              </w:rPr>
              <w:t>Testvoraussetzungen</w:t>
            </w:r>
          </w:p>
        </w:tc>
        <w:tc>
          <w:tcPr>
            <w:tcW w:w="7257" w:type="dxa"/>
          </w:tcPr>
          <w:p w14:paraId="6F7EEE19" w14:textId="3B673DB8" w:rsidR="005721B8" w:rsidRPr="009F08DB" w:rsidRDefault="00AE36C0" w:rsidP="00EB01D8">
            <w:pPr>
              <w:pStyle w:val="BulletTabtext"/>
              <w:rPr>
                <w:lang w:val="de-DE"/>
              </w:rPr>
            </w:pPr>
            <w:r w:rsidRPr="009F08DB">
              <w:rPr>
                <w:lang w:val="de-DE"/>
              </w:rPr>
              <w:t>Maschine ist im Automatikbetrieb bereit</w:t>
            </w:r>
            <w:r w:rsidR="00EB01D8" w:rsidRPr="009F08DB">
              <w:rPr>
                <w:lang w:val="de-DE"/>
              </w:rPr>
              <w:t xml:space="preserve"> </w:t>
            </w:r>
          </w:p>
          <w:p w14:paraId="7C42C4C0" w14:textId="2E96EFEC" w:rsidR="00EB01D8" w:rsidRPr="009F08DB" w:rsidRDefault="00EB01D8" w:rsidP="00EB01D8">
            <w:pPr>
              <w:pStyle w:val="Abstandshalter"/>
              <w:rPr>
                <w:lang w:val="de-DE"/>
              </w:rPr>
            </w:pPr>
          </w:p>
        </w:tc>
      </w:tr>
      <w:tr w:rsidR="005721B8" w:rsidRPr="009F08DB" w14:paraId="03875C94" w14:textId="77777777" w:rsidTr="00190981">
        <w:trPr>
          <w:trHeight w:val="697"/>
        </w:trPr>
        <w:tc>
          <w:tcPr>
            <w:tcW w:w="2154" w:type="dxa"/>
            <w:shd w:val="clear" w:color="auto" w:fill="F2F2F2" w:themeFill="background1" w:themeFillShade="F2"/>
          </w:tcPr>
          <w:p w14:paraId="42BC02F9" w14:textId="562F77F3" w:rsidR="005721B8" w:rsidRPr="009F08DB" w:rsidRDefault="00D8280B" w:rsidP="00190981">
            <w:pPr>
              <w:pStyle w:val="Textkrper"/>
              <w:spacing w:after="0"/>
              <w:rPr>
                <w:lang w:val="de-DE"/>
              </w:rPr>
            </w:pPr>
            <w:r w:rsidRPr="009F08DB">
              <w:rPr>
                <w:lang w:val="de-DE"/>
              </w:rPr>
              <w:t>Erforderliche Tätigkeit</w:t>
            </w:r>
          </w:p>
        </w:tc>
        <w:tc>
          <w:tcPr>
            <w:tcW w:w="7257" w:type="dxa"/>
          </w:tcPr>
          <w:p w14:paraId="37609A78" w14:textId="49254F2F" w:rsidR="00EB01D8" w:rsidRPr="009F08DB" w:rsidRDefault="00762C1A" w:rsidP="00EB01D8">
            <w:pPr>
              <w:pStyle w:val="BulletTabtext"/>
              <w:rPr>
                <w:lang w:val="de-DE"/>
              </w:rPr>
            </w:pPr>
            <w:r w:rsidRPr="009F08DB">
              <w:rPr>
                <w:lang w:val="de-DE"/>
              </w:rPr>
              <w:t>Aktiviere SWS</w:t>
            </w:r>
            <w:r w:rsidR="00EB01D8" w:rsidRPr="009F08DB">
              <w:rPr>
                <w:lang w:val="de-DE"/>
              </w:rPr>
              <w:t xml:space="preserve"> 600 </w:t>
            </w:r>
            <w:r w:rsidR="00792679" w:rsidRPr="009F08DB">
              <w:rPr>
                <w:lang w:val="de-DE"/>
              </w:rPr>
              <w:t>„</w:t>
            </w:r>
            <w:r w:rsidR="00FC5AA5" w:rsidRPr="009F08DB">
              <w:rPr>
                <w:lang w:val="de-DE"/>
              </w:rPr>
              <w:t>Zuführung 3</w:t>
            </w:r>
            <w:r w:rsidR="00792679" w:rsidRPr="009F08DB">
              <w:rPr>
                <w:lang w:val="de-DE"/>
              </w:rPr>
              <w:t>“</w:t>
            </w:r>
          </w:p>
          <w:p w14:paraId="4278BFD9" w14:textId="2AF74A39" w:rsidR="005721B8" w:rsidRPr="009F08DB" w:rsidRDefault="00EA3973" w:rsidP="00EB01D8">
            <w:pPr>
              <w:pStyle w:val="BulletTabtext"/>
              <w:rPr>
                <w:lang w:val="de-DE"/>
              </w:rPr>
            </w:pPr>
            <w:r w:rsidRPr="009F08DB">
              <w:rPr>
                <w:lang w:val="de-DE"/>
              </w:rPr>
              <w:t xml:space="preserve">Eingang </w:t>
            </w:r>
            <w:r w:rsidR="00792679" w:rsidRPr="009F08DB">
              <w:rPr>
                <w:lang w:val="de-DE"/>
              </w:rPr>
              <w:t>„</w:t>
            </w:r>
            <w:r w:rsidR="00EB01D8" w:rsidRPr="009F08DB">
              <w:rPr>
                <w:lang w:val="de-DE"/>
              </w:rPr>
              <w:t>12</w:t>
            </w:r>
            <w:r w:rsidR="00792679" w:rsidRPr="009F08DB">
              <w:rPr>
                <w:lang w:val="de-DE"/>
              </w:rPr>
              <w:t>“</w:t>
            </w:r>
            <w:r w:rsidR="00EB01D8" w:rsidRPr="009F08DB">
              <w:rPr>
                <w:lang w:val="de-DE"/>
              </w:rPr>
              <w:t xml:space="preserve"> </w:t>
            </w:r>
            <w:r w:rsidR="00D66D03" w:rsidRPr="009F08DB">
              <w:rPr>
                <w:lang w:val="de-DE"/>
              </w:rPr>
              <w:t>an Kontrolleinheit</w:t>
            </w:r>
            <w:r w:rsidR="00EB01D8" w:rsidRPr="009F08DB">
              <w:rPr>
                <w:lang w:val="de-DE"/>
              </w:rPr>
              <w:t xml:space="preserve"> </w:t>
            </w:r>
            <w:r w:rsidR="00792679" w:rsidRPr="009F08DB">
              <w:rPr>
                <w:lang w:val="de-DE"/>
              </w:rPr>
              <w:t>„</w:t>
            </w:r>
            <w:r w:rsidR="00EB01D8" w:rsidRPr="009F08DB">
              <w:rPr>
                <w:lang w:val="de-DE"/>
              </w:rPr>
              <w:t>67A34</w:t>
            </w:r>
            <w:r w:rsidR="00792679" w:rsidRPr="009F08DB">
              <w:rPr>
                <w:lang w:val="de-DE"/>
              </w:rPr>
              <w:t>“</w:t>
            </w:r>
            <w:r w:rsidR="00AC1BF5" w:rsidRPr="009F08DB">
              <w:rPr>
                <w:lang w:val="de-DE"/>
              </w:rPr>
              <w:t xml:space="preserve"> ausstecken</w:t>
            </w:r>
          </w:p>
          <w:p w14:paraId="1E0D6924" w14:textId="782870B5" w:rsidR="00EB01D8" w:rsidRPr="009F08DB" w:rsidRDefault="00EB01D8" w:rsidP="00EB01D8">
            <w:pPr>
              <w:pStyle w:val="Abstandshalter"/>
              <w:rPr>
                <w:lang w:val="de-DE"/>
              </w:rPr>
            </w:pPr>
          </w:p>
        </w:tc>
      </w:tr>
      <w:tr w:rsidR="005721B8" w:rsidRPr="00387A0C" w14:paraId="5AF1B67E" w14:textId="77777777" w:rsidTr="00190981">
        <w:trPr>
          <w:trHeight w:val="697"/>
        </w:trPr>
        <w:tc>
          <w:tcPr>
            <w:tcW w:w="2154" w:type="dxa"/>
            <w:shd w:val="clear" w:color="auto" w:fill="F2F2F2" w:themeFill="background1" w:themeFillShade="F2"/>
          </w:tcPr>
          <w:p w14:paraId="7AF74CB7" w14:textId="604C73C3" w:rsidR="005721B8" w:rsidRPr="009F08DB" w:rsidRDefault="008C23D6" w:rsidP="00190981">
            <w:pPr>
              <w:pStyle w:val="Textkrper"/>
              <w:spacing w:after="0"/>
              <w:rPr>
                <w:lang w:val="de-DE"/>
              </w:rPr>
            </w:pPr>
            <w:r w:rsidRPr="009F08DB">
              <w:rPr>
                <w:lang w:val="de-DE"/>
              </w:rPr>
              <w:t>Folge</w:t>
            </w:r>
          </w:p>
        </w:tc>
        <w:tc>
          <w:tcPr>
            <w:tcW w:w="7257" w:type="dxa"/>
          </w:tcPr>
          <w:p w14:paraId="6BF07CC2" w14:textId="5D0CDE9A" w:rsidR="00EB01D8" w:rsidRPr="009F08DB" w:rsidRDefault="00762C1A" w:rsidP="00190981">
            <w:pPr>
              <w:pStyle w:val="BulletTabtext"/>
              <w:rPr>
                <w:lang w:val="de-DE"/>
              </w:rPr>
            </w:pPr>
            <w:r w:rsidRPr="009F08DB">
              <w:rPr>
                <w:lang w:val="de-DE"/>
              </w:rPr>
              <w:t>Störmeldung erscheint im Bedienfeld</w:t>
            </w:r>
            <w:r w:rsidR="00EB01D8" w:rsidRPr="009F08DB">
              <w:rPr>
                <w:lang w:val="de-DE"/>
              </w:rPr>
              <w:t xml:space="preserve"> </w:t>
            </w:r>
            <w:r w:rsidR="00AC1BF5" w:rsidRPr="009F08DB">
              <w:rPr>
                <w:lang w:val="de-DE"/>
              </w:rPr>
              <w:t>FLT 2059</w:t>
            </w:r>
          </w:p>
          <w:p w14:paraId="03EF1577" w14:textId="256E6476" w:rsidR="00EB01D8" w:rsidRPr="009F08DB" w:rsidRDefault="00762C1A" w:rsidP="00EB01D8">
            <w:pPr>
              <w:pStyle w:val="BulletTabtext"/>
              <w:rPr>
                <w:lang w:val="de-DE"/>
              </w:rPr>
            </w:pPr>
            <w:r w:rsidRPr="009F08DB">
              <w:rPr>
                <w:lang w:val="de-DE"/>
              </w:rPr>
              <w:t>Störmeldung erscheint im Bedienfeld</w:t>
            </w:r>
            <w:r w:rsidR="00EB01D8" w:rsidRPr="009F08DB">
              <w:rPr>
                <w:lang w:val="de-DE"/>
              </w:rPr>
              <w:t xml:space="preserve"> </w:t>
            </w:r>
            <w:r w:rsidR="00AC1BF5" w:rsidRPr="009F08DB">
              <w:rPr>
                <w:lang w:val="de-DE"/>
              </w:rPr>
              <w:t>FLT 2063</w:t>
            </w:r>
          </w:p>
          <w:p w14:paraId="475F8919" w14:textId="358A9E87" w:rsidR="005721B8" w:rsidRPr="009F08DB" w:rsidRDefault="000A4CB7" w:rsidP="00EB01D8">
            <w:pPr>
              <w:pStyle w:val="BulletTabtext"/>
              <w:rPr>
                <w:lang w:val="de-DE"/>
              </w:rPr>
            </w:pPr>
            <w:r w:rsidRPr="009F08DB">
              <w:rPr>
                <w:lang w:val="de-DE"/>
              </w:rPr>
              <w:t>Maschine kann nicht gestartet werden, solange Störmeldung aktiv ist</w:t>
            </w:r>
            <w:r w:rsidR="00EB01D8" w:rsidRPr="009F08DB">
              <w:rPr>
                <w:lang w:val="de-DE"/>
              </w:rPr>
              <w:t xml:space="preserve"> </w:t>
            </w:r>
          </w:p>
          <w:p w14:paraId="6C60DC56" w14:textId="7BCB754A" w:rsidR="00EB01D8" w:rsidRPr="009F08DB" w:rsidRDefault="00EB01D8" w:rsidP="00EB01D8">
            <w:pPr>
              <w:pStyle w:val="Abstandshalter"/>
              <w:rPr>
                <w:lang w:val="de-DE"/>
              </w:rPr>
            </w:pPr>
          </w:p>
        </w:tc>
      </w:tr>
      <w:tr w:rsidR="005721B8" w:rsidRPr="009F08DB" w14:paraId="68D6034C" w14:textId="77777777" w:rsidTr="00EB01D8">
        <w:trPr>
          <w:trHeight w:val="306"/>
        </w:trPr>
        <w:tc>
          <w:tcPr>
            <w:tcW w:w="2154" w:type="dxa"/>
            <w:shd w:val="clear" w:color="auto" w:fill="F2F2F2" w:themeFill="background1" w:themeFillShade="F2"/>
          </w:tcPr>
          <w:p w14:paraId="05F2E54E" w14:textId="28BAC669" w:rsidR="005721B8" w:rsidRPr="009F08DB" w:rsidRDefault="00D8280B" w:rsidP="00190981">
            <w:pPr>
              <w:pStyle w:val="Textkrper"/>
              <w:spacing w:after="0"/>
              <w:rPr>
                <w:lang w:val="de-DE"/>
              </w:rPr>
            </w:pPr>
            <w:r w:rsidRPr="009F08DB">
              <w:rPr>
                <w:lang w:val="de-DE"/>
              </w:rPr>
              <w:t>Kommentare</w:t>
            </w:r>
          </w:p>
        </w:tc>
        <w:tc>
          <w:tcPr>
            <w:tcW w:w="7257" w:type="dxa"/>
          </w:tcPr>
          <w:p w14:paraId="52539988" w14:textId="69BB5842" w:rsidR="005721B8" w:rsidRPr="009F08DB" w:rsidRDefault="00AE36C0" w:rsidP="00190981">
            <w:pPr>
              <w:pStyle w:val="BulletTabtext"/>
              <w:rPr>
                <w:lang w:val="de-DE"/>
              </w:rPr>
            </w:pPr>
            <w:r w:rsidRPr="009F08DB">
              <w:rPr>
                <w:lang w:val="de-DE"/>
              </w:rPr>
              <w:t>Keine</w:t>
            </w:r>
          </w:p>
          <w:p w14:paraId="6C35D916" w14:textId="77777777" w:rsidR="005721B8" w:rsidRPr="009F08DB" w:rsidRDefault="005721B8" w:rsidP="00190981">
            <w:pPr>
              <w:pStyle w:val="Abstandshalter"/>
              <w:rPr>
                <w:lang w:val="de-DE"/>
              </w:rPr>
            </w:pPr>
          </w:p>
        </w:tc>
      </w:tr>
      <w:tr w:rsidR="005721B8" w:rsidRPr="009F08DB" w14:paraId="1ED864C9" w14:textId="77777777" w:rsidTr="00190981">
        <w:trPr>
          <w:trHeight w:val="697"/>
        </w:trPr>
        <w:tc>
          <w:tcPr>
            <w:tcW w:w="2154" w:type="dxa"/>
            <w:shd w:val="clear" w:color="auto" w:fill="F2F2F2" w:themeFill="background1" w:themeFillShade="F2"/>
          </w:tcPr>
          <w:p w14:paraId="197A8F52" w14:textId="3A0FFEEA" w:rsidR="005721B8" w:rsidRPr="009F08DB" w:rsidRDefault="00D41D58" w:rsidP="00190981">
            <w:pPr>
              <w:pStyle w:val="Textkrper"/>
              <w:spacing w:after="0"/>
              <w:rPr>
                <w:lang w:val="de-DE"/>
              </w:rPr>
            </w:pPr>
            <w:r w:rsidRPr="009F08DB">
              <w:rPr>
                <w:lang w:val="de-DE"/>
              </w:rPr>
              <w:t>Quittierung</w:t>
            </w:r>
          </w:p>
        </w:tc>
        <w:tc>
          <w:tcPr>
            <w:tcW w:w="7257" w:type="dxa"/>
          </w:tcPr>
          <w:p w14:paraId="4DBD873A" w14:textId="315111B4" w:rsidR="00EB01D8" w:rsidRPr="009F08DB" w:rsidRDefault="006E13F7" w:rsidP="00EB01D8">
            <w:pPr>
              <w:pStyle w:val="BulletTabtext"/>
              <w:rPr>
                <w:lang w:val="de-DE"/>
              </w:rPr>
            </w:pPr>
            <w:r w:rsidRPr="009F08DB">
              <w:rPr>
                <w:lang w:val="de-DE"/>
              </w:rPr>
              <w:t>Eingang wieder einstecken</w:t>
            </w:r>
          </w:p>
          <w:p w14:paraId="35261801" w14:textId="221110DF" w:rsidR="005721B8" w:rsidRPr="009F08DB" w:rsidRDefault="00762C1A" w:rsidP="00EB01D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EB01D8" w:rsidRPr="009F08DB">
              <w:rPr>
                <w:lang w:val="de-DE"/>
              </w:rPr>
              <w:t xml:space="preserve"> </w:t>
            </w:r>
          </w:p>
          <w:p w14:paraId="3CA19B87" w14:textId="140594B1" w:rsidR="00EB01D8" w:rsidRPr="009F08DB" w:rsidRDefault="00EB01D8" w:rsidP="00EB01D8">
            <w:pPr>
              <w:pStyle w:val="Abstandshalter"/>
              <w:rPr>
                <w:lang w:val="de-DE"/>
              </w:rPr>
            </w:pPr>
          </w:p>
        </w:tc>
      </w:tr>
    </w:tbl>
    <w:p w14:paraId="6E9F2538" w14:textId="77777777" w:rsidR="005721B8" w:rsidRPr="009F08DB" w:rsidRDefault="005721B8" w:rsidP="005721B8">
      <w:pPr>
        <w:pStyle w:val="Abstandshalter"/>
        <w:rPr>
          <w:lang w:val="de-DE"/>
        </w:rPr>
      </w:pPr>
    </w:p>
    <w:p w14:paraId="693DFCF5" w14:textId="77777777" w:rsidR="00EB01D8" w:rsidRPr="009F08DB" w:rsidRDefault="00EB01D8">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6DB7F1FF"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6A63CA01" w14:textId="2A10CAB1"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1498187"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4BFAC081" w14:textId="4BE0E5C7"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387A0C" w14:paraId="453A73AB" w14:textId="77777777" w:rsidTr="00190981">
        <w:trPr>
          <w:trHeight w:val="697"/>
        </w:trPr>
        <w:tc>
          <w:tcPr>
            <w:tcW w:w="2154" w:type="dxa"/>
            <w:tcBorders>
              <w:bottom w:val="nil"/>
            </w:tcBorders>
            <w:shd w:val="clear" w:color="auto" w:fill="F2F2F2" w:themeFill="background1" w:themeFillShade="F2"/>
          </w:tcPr>
          <w:p w14:paraId="44CBBB5F" w14:textId="0AC4F7A6"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56E00F8A" w14:textId="3651FECD" w:rsidR="005721B8" w:rsidRPr="009F08DB" w:rsidRDefault="00762C1A" w:rsidP="00EB01D8">
            <w:pPr>
              <w:pStyle w:val="BulletTabtext"/>
              <w:rPr>
                <w:lang w:val="de-DE"/>
              </w:rPr>
            </w:pPr>
            <w:r w:rsidRPr="009F08DB">
              <w:rPr>
                <w:lang w:val="de-DE"/>
              </w:rPr>
              <w:t>Störmeldung erscheint im Bedienfeld</w:t>
            </w:r>
            <w:r w:rsidR="00EB01D8" w:rsidRPr="009F08DB">
              <w:rPr>
                <w:lang w:val="de-DE"/>
              </w:rPr>
              <w:t xml:space="preserve"> </w:t>
            </w:r>
            <w:r w:rsidR="00AC1BF5" w:rsidRPr="009F08DB">
              <w:rPr>
                <w:lang w:val="de-DE"/>
              </w:rPr>
              <w:t>FLT 2059</w:t>
            </w:r>
          </w:p>
        </w:tc>
        <w:tc>
          <w:tcPr>
            <w:tcW w:w="1417" w:type="dxa"/>
            <w:tcBorders>
              <w:bottom w:val="nil"/>
            </w:tcBorders>
          </w:tcPr>
          <w:p w14:paraId="6CC10DC7"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49408" behindDoc="0" locked="0" layoutInCell="1" allowOverlap="1" wp14:anchorId="61F29F5E" wp14:editId="33D8D29C">
                      <wp:simplePos x="0" y="0"/>
                      <wp:positionH relativeFrom="column">
                        <wp:posOffset>-36195</wp:posOffset>
                      </wp:positionH>
                      <wp:positionV relativeFrom="line">
                        <wp:posOffset>36195</wp:posOffset>
                      </wp:positionV>
                      <wp:extent cx="820800" cy="320400"/>
                      <wp:effectExtent l="0" t="0" r="17780" b="22860"/>
                      <wp:wrapNone/>
                      <wp:docPr id="293276586" name="Rechteck: abgerundete Ecken 29327658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CF45A3"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F29F5E" id="Rechteck: abgerundete Ecken 293276586" o:spid="_x0000_s3501" style="position:absolute;left:0;text-align:left;margin-left:-2.85pt;margin-top:2.85pt;width:64.65pt;height:25.25pt;z-index:255249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KJc9W+&#10;AgAAyAUAAA4AAAAAAAAAAAAAAAAALgIAAGRycy9lMm9Eb2MueG1sUEsBAi0AFAAGAAgAAAAhADWT&#10;XnbaAAAABwEAAA8AAAAAAAAAAAAAAAAAGAUAAGRycy9kb3ducmV2LnhtbFBLBQYAAAAABAAEAPMA&#10;AAAfBgAAAAA=&#10;" filled="f" strokecolor="black [3213]" strokeweight=".5pt">
                      <v:textbox>
                        <w:txbxContent>
                          <w:p w14:paraId="6ACF45A3" w14:textId="77777777" w:rsidR="00BD5E17" w:rsidRDefault="00BD5E17" w:rsidP="005721B8">
                            <w:pPr>
                              <w:jc w:val="center"/>
                            </w:pPr>
                            <w:r>
                              <w:t>x</w:t>
                            </w:r>
                          </w:p>
                        </w:txbxContent>
                      </v:textbox>
                      <w10:wrap anchory="line"/>
                    </v:roundrect>
                  </w:pict>
                </mc:Fallback>
              </mc:AlternateContent>
            </w:r>
          </w:p>
        </w:tc>
      </w:tr>
      <w:tr w:rsidR="005721B8" w:rsidRPr="00387A0C" w14:paraId="12211352" w14:textId="77777777" w:rsidTr="00190981">
        <w:trPr>
          <w:trHeight w:val="697"/>
        </w:trPr>
        <w:tc>
          <w:tcPr>
            <w:tcW w:w="2154" w:type="dxa"/>
            <w:tcBorders>
              <w:top w:val="nil"/>
              <w:bottom w:val="nil"/>
            </w:tcBorders>
            <w:shd w:val="clear" w:color="auto" w:fill="F2F2F2" w:themeFill="background1" w:themeFillShade="F2"/>
          </w:tcPr>
          <w:p w14:paraId="6E744202" w14:textId="77777777" w:rsidR="005721B8" w:rsidRPr="009F08DB" w:rsidRDefault="005721B8" w:rsidP="00190981">
            <w:pPr>
              <w:pStyle w:val="Textkrper"/>
              <w:spacing w:after="0"/>
              <w:rPr>
                <w:lang w:val="de-DE"/>
              </w:rPr>
            </w:pPr>
          </w:p>
        </w:tc>
        <w:tc>
          <w:tcPr>
            <w:tcW w:w="5839" w:type="dxa"/>
            <w:tcBorders>
              <w:top w:val="nil"/>
              <w:bottom w:val="nil"/>
            </w:tcBorders>
          </w:tcPr>
          <w:p w14:paraId="7D152D3A" w14:textId="19F5D03A" w:rsidR="005721B8" w:rsidRPr="009F08DB" w:rsidRDefault="00762C1A" w:rsidP="00EB01D8">
            <w:pPr>
              <w:pStyle w:val="BulletTabtext"/>
              <w:rPr>
                <w:lang w:val="de-DE"/>
              </w:rPr>
            </w:pPr>
            <w:r w:rsidRPr="009F08DB">
              <w:rPr>
                <w:lang w:val="de-DE"/>
              </w:rPr>
              <w:t>Störmeldung erscheint im Bedienfeld</w:t>
            </w:r>
            <w:r w:rsidR="00EB01D8" w:rsidRPr="009F08DB">
              <w:rPr>
                <w:lang w:val="de-DE"/>
              </w:rPr>
              <w:t xml:space="preserve"> </w:t>
            </w:r>
            <w:r w:rsidR="00AC1BF5" w:rsidRPr="009F08DB">
              <w:rPr>
                <w:lang w:val="de-DE"/>
              </w:rPr>
              <w:t>FLT 2063</w:t>
            </w:r>
          </w:p>
        </w:tc>
        <w:tc>
          <w:tcPr>
            <w:tcW w:w="1417" w:type="dxa"/>
            <w:tcBorders>
              <w:top w:val="nil"/>
              <w:bottom w:val="nil"/>
            </w:tcBorders>
          </w:tcPr>
          <w:p w14:paraId="3074F67E"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56576" behindDoc="0" locked="0" layoutInCell="1" allowOverlap="1" wp14:anchorId="20146F02" wp14:editId="4AF36C61">
                      <wp:simplePos x="0" y="0"/>
                      <wp:positionH relativeFrom="column">
                        <wp:posOffset>-36195</wp:posOffset>
                      </wp:positionH>
                      <wp:positionV relativeFrom="line">
                        <wp:posOffset>36195</wp:posOffset>
                      </wp:positionV>
                      <wp:extent cx="820800" cy="320400"/>
                      <wp:effectExtent l="0" t="0" r="17780" b="22860"/>
                      <wp:wrapNone/>
                      <wp:docPr id="293276587" name="Rechteck: abgerundete Ecken 293276587"/>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AF7C9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46F02" id="Rechteck: abgerundete Ecken 293276587" o:spid="_x0000_s3502" style="position:absolute;left:0;text-align:left;margin-left:-2.85pt;margin-top:2.85pt;width:64.65pt;height:25.25pt;z-index:255256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MMxsq+&#10;AgAAyAUAAA4AAAAAAAAAAAAAAAAALgIAAGRycy9lMm9Eb2MueG1sUEsBAi0AFAAGAAgAAAAhADWT&#10;XnbaAAAABwEAAA8AAAAAAAAAAAAAAAAAGAUAAGRycy9kb3ducmV2LnhtbFBLBQYAAAAABAAEAPMA&#10;AAAfBgAAAAA=&#10;" filled="f" strokecolor="black [3213]" strokeweight=".5pt">
                      <v:textbox>
                        <w:txbxContent>
                          <w:p w14:paraId="2CAF7C9F" w14:textId="77777777" w:rsidR="00BD5E17" w:rsidRDefault="00BD5E17" w:rsidP="005721B8">
                            <w:pPr>
                              <w:jc w:val="center"/>
                            </w:pPr>
                            <w:r>
                              <w:t>x</w:t>
                            </w:r>
                          </w:p>
                        </w:txbxContent>
                      </v:textbox>
                      <w10:wrap anchory="line"/>
                    </v:roundrect>
                  </w:pict>
                </mc:Fallback>
              </mc:AlternateContent>
            </w:r>
          </w:p>
        </w:tc>
      </w:tr>
      <w:tr w:rsidR="005721B8" w:rsidRPr="00387A0C" w14:paraId="4C01B7E1" w14:textId="77777777" w:rsidTr="00190981">
        <w:trPr>
          <w:trHeight w:val="697"/>
        </w:trPr>
        <w:tc>
          <w:tcPr>
            <w:tcW w:w="2154" w:type="dxa"/>
            <w:tcBorders>
              <w:top w:val="nil"/>
              <w:bottom w:val="nil"/>
            </w:tcBorders>
            <w:shd w:val="clear" w:color="auto" w:fill="F2F2F2" w:themeFill="background1" w:themeFillShade="F2"/>
          </w:tcPr>
          <w:p w14:paraId="19EEF893" w14:textId="77777777" w:rsidR="005721B8" w:rsidRPr="009F08DB" w:rsidRDefault="005721B8" w:rsidP="00190981">
            <w:pPr>
              <w:pStyle w:val="Textkrper"/>
              <w:spacing w:after="0"/>
              <w:rPr>
                <w:lang w:val="de-DE"/>
              </w:rPr>
            </w:pPr>
          </w:p>
        </w:tc>
        <w:tc>
          <w:tcPr>
            <w:tcW w:w="5839" w:type="dxa"/>
            <w:tcBorders>
              <w:top w:val="nil"/>
              <w:bottom w:val="nil"/>
            </w:tcBorders>
          </w:tcPr>
          <w:p w14:paraId="7FC2D353" w14:textId="1F7C3ABC"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703212A2"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55552" behindDoc="0" locked="0" layoutInCell="1" allowOverlap="1" wp14:anchorId="7791981B" wp14:editId="27853FF7">
                      <wp:simplePos x="0" y="0"/>
                      <wp:positionH relativeFrom="column">
                        <wp:posOffset>-36195</wp:posOffset>
                      </wp:positionH>
                      <wp:positionV relativeFrom="line">
                        <wp:posOffset>36195</wp:posOffset>
                      </wp:positionV>
                      <wp:extent cx="820800" cy="320400"/>
                      <wp:effectExtent l="0" t="0" r="17780" b="22860"/>
                      <wp:wrapNone/>
                      <wp:docPr id="293276588" name="Rechteck: abgerundete Ecken 293276588"/>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4CA3B8"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1981B" id="Rechteck: abgerundete Ecken 293276588" o:spid="_x0000_s3503" style="position:absolute;left:0;text-align:left;margin-left:-2.85pt;margin-top:2.85pt;width:64.65pt;height:25.25pt;z-index:2552555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GG92di+&#10;AgAAyAUAAA4AAAAAAAAAAAAAAAAALgIAAGRycy9lMm9Eb2MueG1sUEsBAi0AFAAGAAgAAAAhADWT&#10;XnbaAAAABwEAAA8AAAAAAAAAAAAAAAAAGAUAAGRycy9kb3ducmV2LnhtbFBLBQYAAAAABAAEAPMA&#10;AAAfBgAAAAA=&#10;" filled="f" strokecolor="black [3213]" strokeweight=".5pt">
                      <v:textbox>
                        <w:txbxContent>
                          <w:p w14:paraId="634CA3B8" w14:textId="77777777" w:rsidR="00BD5E17" w:rsidRDefault="00BD5E17" w:rsidP="005721B8">
                            <w:pPr>
                              <w:jc w:val="center"/>
                            </w:pPr>
                            <w:r>
                              <w:t>x</w:t>
                            </w:r>
                          </w:p>
                        </w:txbxContent>
                      </v:textbox>
                      <w10:wrap anchory="line"/>
                    </v:roundrect>
                  </w:pict>
                </mc:Fallback>
              </mc:AlternateContent>
            </w:r>
          </w:p>
        </w:tc>
      </w:tr>
      <w:tr w:rsidR="005721B8" w:rsidRPr="009F08DB" w14:paraId="6E5D1E48" w14:textId="77777777" w:rsidTr="00190981">
        <w:trPr>
          <w:trHeight w:val="1701"/>
        </w:trPr>
        <w:tc>
          <w:tcPr>
            <w:tcW w:w="2154" w:type="dxa"/>
            <w:shd w:val="clear" w:color="auto" w:fill="F2F2F2" w:themeFill="background1" w:themeFillShade="F2"/>
          </w:tcPr>
          <w:p w14:paraId="130AA18E" w14:textId="4AD9B3FA"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9E48208"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53504" behindDoc="0" locked="0" layoutInCell="1" allowOverlap="1" wp14:anchorId="2790669A" wp14:editId="69BCEC6C">
                      <wp:simplePos x="0" y="0"/>
                      <wp:positionH relativeFrom="column">
                        <wp:posOffset>-5715</wp:posOffset>
                      </wp:positionH>
                      <wp:positionV relativeFrom="line">
                        <wp:posOffset>72390</wp:posOffset>
                      </wp:positionV>
                      <wp:extent cx="4500000" cy="942975"/>
                      <wp:effectExtent l="0" t="0" r="15240" b="28575"/>
                      <wp:wrapNone/>
                      <wp:docPr id="293276590" name="Rechteck: abgerundete Ecken 293276590"/>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AE30B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0669A" id="Rechteck: abgerundete Ecken 293276590" o:spid="_x0000_s3504" style="position:absolute;left:0;text-align:left;margin-left:-.45pt;margin-top:5.7pt;width:354.35pt;height:74.25pt;z-index:255253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" filled="f" strokecolor="black [3213]" strokeweight=".5pt">
                      <v:textbox>
                        <w:txbxContent>
                          <w:p w14:paraId="25AE30B7" w14:textId="77777777" w:rsidR="00BD5E17" w:rsidRDefault="00BD5E17" w:rsidP="005721B8">
                            <w:pPr>
                              <w:jc w:val="center"/>
                            </w:pPr>
                            <w:r>
                              <w:t>x</w:t>
                            </w:r>
                          </w:p>
                        </w:txbxContent>
                      </v:textbox>
                      <w10:wrap anchory="line"/>
                    </v:roundrect>
                  </w:pict>
                </mc:Fallback>
              </mc:AlternateContent>
            </w:r>
          </w:p>
        </w:tc>
      </w:tr>
    </w:tbl>
    <w:p w14:paraId="055FA4E6" w14:textId="77777777" w:rsidR="005721B8" w:rsidRPr="009F08DB" w:rsidRDefault="005721B8" w:rsidP="005721B8">
      <w:pPr>
        <w:pStyle w:val="Textkrper"/>
        <w:rPr>
          <w:lang w:val="de-DE"/>
        </w:rPr>
      </w:pPr>
    </w:p>
    <w:p w14:paraId="4145BF08" w14:textId="023F9796" w:rsidR="005721B8" w:rsidRPr="009F08DB" w:rsidRDefault="005721B8" w:rsidP="005721B8">
      <w:pPr>
        <w:pStyle w:val="Textkrper"/>
        <w:rPr>
          <w:lang w:val="de-DE"/>
        </w:rPr>
      </w:pPr>
    </w:p>
    <w:p w14:paraId="5CA71002" w14:textId="54566909" w:rsidR="00EB01D8" w:rsidRPr="009F08DB" w:rsidRDefault="00EB01D8" w:rsidP="005721B8">
      <w:pPr>
        <w:pStyle w:val="Textkrper"/>
        <w:rPr>
          <w:lang w:val="de-DE"/>
        </w:rPr>
      </w:pPr>
    </w:p>
    <w:p w14:paraId="12085B69" w14:textId="2E48E3BC" w:rsidR="00EB01D8" w:rsidRPr="009F08DB" w:rsidRDefault="00EB01D8" w:rsidP="005721B8">
      <w:pPr>
        <w:pStyle w:val="Textkrper"/>
        <w:rPr>
          <w:lang w:val="de-DE"/>
        </w:rPr>
      </w:pPr>
    </w:p>
    <w:p w14:paraId="3D55622A" w14:textId="33F6E847" w:rsidR="00EB01D8" w:rsidRPr="009F08DB" w:rsidRDefault="00EB01D8" w:rsidP="005721B8">
      <w:pPr>
        <w:pStyle w:val="Textkrper"/>
        <w:rPr>
          <w:lang w:val="de-DE"/>
        </w:rPr>
      </w:pPr>
    </w:p>
    <w:p w14:paraId="2239B8BF" w14:textId="3B20CBCE" w:rsidR="00EB01D8" w:rsidRPr="009F08DB" w:rsidRDefault="00EB01D8" w:rsidP="005721B8">
      <w:pPr>
        <w:pStyle w:val="Textkrper"/>
        <w:rPr>
          <w:lang w:val="de-DE"/>
        </w:rPr>
      </w:pPr>
    </w:p>
    <w:p w14:paraId="743764B7" w14:textId="41F3E82A" w:rsidR="00EB01D8" w:rsidRPr="009F08DB" w:rsidRDefault="00EB01D8" w:rsidP="005721B8">
      <w:pPr>
        <w:pStyle w:val="Textkrper"/>
        <w:rPr>
          <w:lang w:val="de-DE"/>
        </w:rPr>
      </w:pPr>
    </w:p>
    <w:p w14:paraId="451E6634" w14:textId="3A8C3D47" w:rsidR="00EB01D8" w:rsidRPr="009F08DB" w:rsidRDefault="00EB01D8" w:rsidP="005721B8">
      <w:pPr>
        <w:pStyle w:val="Textkrper"/>
        <w:rPr>
          <w:lang w:val="de-DE"/>
        </w:rPr>
      </w:pPr>
    </w:p>
    <w:p w14:paraId="3117B2B2" w14:textId="2652FFD1" w:rsidR="00EB01D8" w:rsidRPr="009F08DB" w:rsidRDefault="00EB01D8" w:rsidP="005721B8">
      <w:pPr>
        <w:pStyle w:val="Textkrper"/>
        <w:rPr>
          <w:lang w:val="de-DE"/>
        </w:rPr>
      </w:pPr>
    </w:p>
    <w:p w14:paraId="592CAC72" w14:textId="20B0EF0F" w:rsidR="00EB01D8" w:rsidRPr="009F08DB" w:rsidRDefault="00EB01D8" w:rsidP="005721B8">
      <w:pPr>
        <w:pStyle w:val="Textkrper"/>
        <w:rPr>
          <w:lang w:val="de-DE"/>
        </w:rPr>
      </w:pPr>
    </w:p>
    <w:p w14:paraId="3ECFC8D9" w14:textId="3AF9C355" w:rsidR="00EB01D8" w:rsidRPr="009F08DB" w:rsidRDefault="00EB01D8" w:rsidP="005721B8">
      <w:pPr>
        <w:pStyle w:val="Textkrper"/>
        <w:rPr>
          <w:lang w:val="de-DE"/>
        </w:rPr>
      </w:pPr>
    </w:p>
    <w:p w14:paraId="1AC7743D" w14:textId="7F9C2CB7" w:rsidR="00EB01D8" w:rsidRPr="009F08DB" w:rsidRDefault="00EB01D8" w:rsidP="005721B8">
      <w:pPr>
        <w:pStyle w:val="Textkrper"/>
        <w:rPr>
          <w:lang w:val="de-DE"/>
        </w:rPr>
      </w:pPr>
    </w:p>
    <w:p w14:paraId="256C5B33" w14:textId="7318A59E" w:rsidR="00EB01D8" w:rsidRPr="009F08DB" w:rsidRDefault="00EB01D8" w:rsidP="005721B8">
      <w:pPr>
        <w:pStyle w:val="Textkrper"/>
        <w:rPr>
          <w:lang w:val="de-DE"/>
        </w:rPr>
      </w:pPr>
    </w:p>
    <w:p w14:paraId="1396941D" w14:textId="1EA31DDC" w:rsidR="00EB01D8" w:rsidRPr="009F08DB" w:rsidRDefault="00EB01D8" w:rsidP="005721B8">
      <w:pPr>
        <w:pStyle w:val="Textkrper"/>
        <w:rPr>
          <w:lang w:val="de-DE"/>
        </w:rPr>
      </w:pPr>
    </w:p>
    <w:p w14:paraId="72BD45EE" w14:textId="46BD25C6" w:rsidR="00EB01D8" w:rsidRPr="009F08DB" w:rsidRDefault="00EB01D8" w:rsidP="005721B8">
      <w:pPr>
        <w:pStyle w:val="Textkrper"/>
        <w:rPr>
          <w:lang w:val="de-DE"/>
        </w:rPr>
      </w:pPr>
    </w:p>
    <w:p w14:paraId="4D9682DE" w14:textId="33B3F429" w:rsidR="00EB01D8" w:rsidRDefault="00EB01D8" w:rsidP="005721B8">
      <w:pPr>
        <w:pStyle w:val="Textkrper"/>
        <w:rPr>
          <w:lang w:val="de-DE"/>
        </w:rPr>
      </w:pPr>
    </w:p>
    <w:p w14:paraId="19AA9027" w14:textId="1CA387F5" w:rsidR="00D87089" w:rsidRDefault="00D87089" w:rsidP="005721B8">
      <w:pPr>
        <w:pStyle w:val="Textkrper"/>
        <w:rPr>
          <w:lang w:val="de-DE"/>
        </w:rPr>
      </w:pPr>
    </w:p>
    <w:p w14:paraId="48A38298" w14:textId="03CC6887" w:rsidR="00D87089" w:rsidRDefault="00D87089" w:rsidP="005721B8">
      <w:pPr>
        <w:pStyle w:val="Textkrper"/>
        <w:rPr>
          <w:lang w:val="de-DE"/>
        </w:rPr>
      </w:pPr>
    </w:p>
    <w:p w14:paraId="53D2BA7E" w14:textId="77777777" w:rsidR="00D87089" w:rsidRPr="009F08DB" w:rsidRDefault="00D87089" w:rsidP="005721B8">
      <w:pPr>
        <w:pStyle w:val="Textkrper"/>
        <w:rPr>
          <w:lang w:val="de-DE"/>
        </w:rPr>
      </w:pPr>
    </w:p>
    <w:p w14:paraId="2BBE6794"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74E2BAF3" w14:textId="77777777" w:rsidTr="00626664">
        <w:trPr>
          <w:trHeight w:val="1020"/>
        </w:trPr>
        <w:tc>
          <w:tcPr>
            <w:tcW w:w="2154" w:type="dxa"/>
            <w:shd w:val="clear" w:color="auto" w:fill="F2F2F2" w:themeFill="background1" w:themeFillShade="F2"/>
          </w:tcPr>
          <w:p w14:paraId="42987228" w14:textId="5EC5F786"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D6036C1" w14:textId="493D5650" w:rsidR="00626664" w:rsidRPr="009F08DB" w:rsidRDefault="00745279" w:rsidP="00190981">
            <w:pPr>
              <w:pStyle w:val="Textkrper"/>
              <w:tabs>
                <w:tab w:val="left" w:pos="284"/>
              </w:tabs>
              <w:spacing w:after="0"/>
              <w:rPr>
                <w:lang w:val="de-DE"/>
              </w:rPr>
            </w:pPr>
            <w:r w:rsidRPr="009F08DB">
              <w:rPr>
                <w:lang w:val="de-DE"/>
              </w:rPr>
              <w:t>ja/nein</w:t>
            </w:r>
          </w:p>
          <w:p w14:paraId="1F217C3B"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48384" behindDoc="0" locked="0" layoutInCell="1" allowOverlap="1" wp14:anchorId="0FC6DA35" wp14:editId="5AADD71A">
                      <wp:simplePos x="0" y="0"/>
                      <wp:positionH relativeFrom="column">
                        <wp:posOffset>635</wp:posOffset>
                      </wp:positionH>
                      <wp:positionV relativeFrom="paragraph">
                        <wp:posOffset>36195</wp:posOffset>
                      </wp:positionV>
                      <wp:extent cx="820800" cy="320400"/>
                      <wp:effectExtent l="0" t="0" r="17780" b="22860"/>
                      <wp:wrapNone/>
                      <wp:docPr id="293276591" name="Rechteck: abgerundete Ecken 293276591"/>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B067"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C6DA35" id="Rechteck: abgerundete Ecken 293276591" o:spid="_x0000_s3505" style="position:absolute;left:0;text-align:left;margin-left:.05pt;margin-top:2.85pt;width:64.65pt;height:25.25pt;z-index:2584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Cm1O3XvgIA&#10;AMgFAAAOAAAAAAAAAAAAAAAAAC4CAABkcnMvZTJvRG9jLnhtbFBLAQItABQABgAIAAAAIQCbrlPC&#10;2AAAAAUBAAAPAAAAAAAAAAAAAAAAABgFAABkcnMvZG93bnJldi54bWxQSwUGAAAAAAQABADzAAAA&#10;HQYAAAAA&#10;" filled="f" strokecolor="black [3213]" strokeweight=".5pt">
                      <v:textbox>
                        <w:txbxContent>
                          <w:p w14:paraId="268FB067" w14:textId="77777777" w:rsidR="00BD5E17" w:rsidRDefault="00BD5E17" w:rsidP="005721B8">
                            <w:pPr>
                              <w:jc w:val="center"/>
                            </w:pPr>
                            <w:r>
                              <w:t>x</w:t>
                            </w:r>
                          </w:p>
                        </w:txbxContent>
                      </v:textbox>
                    </v:roundrect>
                  </w:pict>
                </mc:Fallback>
              </mc:AlternateContent>
            </w:r>
          </w:p>
        </w:tc>
        <w:tc>
          <w:tcPr>
            <w:tcW w:w="5839" w:type="dxa"/>
            <w:shd w:val="clear" w:color="auto" w:fill="auto"/>
          </w:tcPr>
          <w:p w14:paraId="62A7AF7C" w14:textId="160B1EC6" w:rsidR="00626664" w:rsidRPr="009F08DB" w:rsidRDefault="00745279" w:rsidP="00190981">
            <w:pPr>
              <w:pStyle w:val="Textkrper"/>
              <w:tabs>
                <w:tab w:val="left" w:pos="284"/>
              </w:tabs>
              <w:spacing w:after="0"/>
              <w:rPr>
                <w:lang w:val="de-DE"/>
              </w:rPr>
            </w:pPr>
            <w:r w:rsidRPr="009F08DB">
              <w:rPr>
                <w:lang w:val="de-DE"/>
              </w:rPr>
              <w:t>Datum/Kurzzeichen</w:t>
            </w:r>
          </w:p>
          <w:p w14:paraId="56040FE5"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49408" behindDoc="0" locked="0" layoutInCell="1" allowOverlap="1" wp14:anchorId="5A21F4F5" wp14:editId="63BF4626">
                      <wp:simplePos x="0" y="0"/>
                      <wp:positionH relativeFrom="column">
                        <wp:posOffset>1746</wp:posOffset>
                      </wp:positionH>
                      <wp:positionV relativeFrom="line">
                        <wp:posOffset>32703</wp:posOffset>
                      </wp:positionV>
                      <wp:extent cx="3592354" cy="320400"/>
                      <wp:effectExtent l="0" t="0" r="27305" b="22860"/>
                      <wp:wrapNone/>
                      <wp:docPr id="293276592" name="Rechteck: abgerundete Ecken 293276592"/>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F23A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21F4F5" id="Rechteck: abgerundete Ecken 293276592" o:spid="_x0000_s3506" style="position:absolute;left:0;text-align:left;margin-left:.15pt;margin-top:2.6pt;width:282.85pt;height:25.25pt;z-index:258449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" filled="f" strokecolor="black [3213]" strokeweight=".5pt">
                      <v:textbox>
                        <w:txbxContent>
                          <w:p w14:paraId="716F23AD" w14:textId="77777777" w:rsidR="00BD5E17" w:rsidRDefault="00BD5E17" w:rsidP="005721B8">
                            <w:pPr>
                              <w:jc w:val="center"/>
                            </w:pPr>
                            <w:r>
                              <w:t>x</w:t>
                            </w:r>
                          </w:p>
                        </w:txbxContent>
                      </v:textbox>
                      <w10:wrap anchory="line"/>
                    </v:roundrect>
                  </w:pict>
                </mc:Fallback>
              </mc:AlternateContent>
            </w:r>
          </w:p>
        </w:tc>
      </w:tr>
      <w:tr w:rsidR="00626664" w:rsidRPr="009F08DB" w14:paraId="1AD7044D" w14:textId="77777777" w:rsidTr="00626664">
        <w:trPr>
          <w:trHeight w:val="1020"/>
        </w:trPr>
        <w:tc>
          <w:tcPr>
            <w:tcW w:w="2154" w:type="dxa"/>
            <w:shd w:val="clear" w:color="auto" w:fill="F2F2F2" w:themeFill="background1" w:themeFillShade="F2"/>
          </w:tcPr>
          <w:p w14:paraId="392AF8A9" w14:textId="0CA47667"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409232F4" w14:textId="2BFF5B7C"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50432" behindDoc="0" locked="0" layoutInCell="1" allowOverlap="1" wp14:anchorId="3BF31644" wp14:editId="77AA0F35">
                      <wp:simplePos x="0" y="0"/>
                      <wp:positionH relativeFrom="column">
                        <wp:posOffset>-5715</wp:posOffset>
                      </wp:positionH>
                      <wp:positionV relativeFrom="line">
                        <wp:posOffset>252095</wp:posOffset>
                      </wp:positionV>
                      <wp:extent cx="4500000" cy="320400"/>
                      <wp:effectExtent l="0" t="0" r="15240" b="22860"/>
                      <wp:wrapNone/>
                      <wp:docPr id="293276593" name="Rechteck: abgerundete Ecken 293276593"/>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88FE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F31644" id="Rechteck: abgerundete Ecken 293276593" o:spid="_x0000_s3507" style="position:absolute;left:0;text-align:left;margin-left:-.45pt;margin-top:19.85pt;width:354.35pt;height:25.25pt;z-index:258450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3Uxeb7sC&#10;AADJBQAADgAAAAAAAAAAAAAAAAAuAgAAZHJzL2Uyb0RvYy54bWxQSwECLQAUAAYACAAAACEAeEdM&#10;vdwAAAAHAQAADwAAAAAAAAAAAAAAAAAVBQAAZHJzL2Rvd25yZXYueG1sUEsFBgAAAAAEAAQA8wAA&#10;AB4GAAAAAA==&#10;" filled="f" strokecolor="black [3213]" strokeweight=".5pt">
                      <v:textbox>
                        <w:txbxContent>
                          <w:p w14:paraId="4FB88FE5"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43B98006" w14:textId="77777777" w:rsidR="00626664" w:rsidRPr="009F08DB" w:rsidRDefault="00626664" w:rsidP="00190981">
            <w:pPr>
              <w:pStyle w:val="Textkrper"/>
              <w:tabs>
                <w:tab w:val="left" w:pos="284"/>
              </w:tabs>
              <w:spacing w:after="0"/>
              <w:rPr>
                <w:lang w:val="de-DE"/>
              </w:rPr>
            </w:pPr>
          </w:p>
        </w:tc>
      </w:tr>
    </w:tbl>
    <w:p w14:paraId="58EE5861" w14:textId="4C99C2B4" w:rsidR="005721B8" w:rsidRPr="009F08DB" w:rsidRDefault="00EB01D8" w:rsidP="00897659">
      <w:pPr>
        <w:pStyle w:val="berschrift3nummeriert"/>
        <w:rPr>
          <w:lang w:val="de-DE"/>
        </w:rPr>
      </w:pPr>
      <w:bookmarkStart w:id="288" w:name="_Toc118817800"/>
      <w:r w:rsidRPr="009F08DB">
        <w:rPr>
          <w:lang w:val="de-DE"/>
        </w:rPr>
        <w:t xml:space="preserve">FLT 2060: </w:t>
      </w:r>
      <w:r w:rsidR="003E224B" w:rsidRPr="009F08DB">
        <w:rPr>
          <w:lang w:val="de-DE"/>
        </w:rPr>
        <w:t>SCHRITTNUMMER NICHT ERREICHT ZUFÜHRUNG</w:t>
      </w:r>
      <w:r w:rsidRPr="009F08DB">
        <w:rPr>
          <w:lang w:val="de-DE"/>
        </w:rPr>
        <w:t xml:space="preserve"> 3 (67M35)</w:t>
      </w:r>
      <w:r w:rsidRPr="009F08DB">
        <w:rPr>
          <w:lang w:val="de-DE"/>
        </w:rPr>
        <w:br/>
        <w:t xml:space="preserve">FLT 2064: </w:t>
      </w:r>
      <w:r w:rsidR="003E224B" w:rsidRPr="009F08DB">
        <w:rPr>
          <w:lang w:val="de-DE"/>
        </w:rPr>
        <w:t>GRUNDSTELLUNG ZUFÜHRUNG</w:t>
      </w:r>
      <w:r w:rsidRPr="009F08DB">
        <w:rPr>
          <w:lang w:val="de-DE"/>
        </w:rPr>
        <w:t xml:space="preserve"> 3 (67M35)</w:t>
      </w:r>
      <w:bookmarkEnd w:id="288"/>
    </w:p>
    <w:p w14:paraId="4AC1656B" w14:textId="77777777" w:rsidR="005721B8" w:rsidRPr="009F08DB" w:rsidRDefault="005721B8" w:rsidP="005721B8">
      <w:pPr>
        <w:pStyle w:val="Abstandshalter"/>
        <w:rPr>
          <w:lang w:val="de-DE"/>
        </w:rPr>
      </w:pPr>
    </w:p>
    <w:tbl>
      <w:tblPr>
        <w:tblStyle w:val="Tabellenraster"/>
        <w:tblW w:w="9411"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7257"/>
      </w:tblGrid>
      <w:tr w:rsidR="005721B8" w:rsidRPr="00897659" w14:paraId="23BADF0D" w14:textId="77777777" w:rsidTr="00EB01D8">
        <w:trPr>
          <w:trHeight w:val="343"/>
        </w:trPr>
        <w:tc>
          <w:tcPr>
            <w:tcW w:w="2154" w:type="dxa"/>
            <w:shd w:val="clear" w:color="auto" w:fill="F2F2F2" w:themeFill="background1" w:themeFillShade="F2"/>
          </w:tcPr>
          <w:p w14:paraId="785C8E16" w14:textId="129111AA" w:rsidR="005721B8" w:rsidRPr="009F08DB" w:rsidRDefault="00D8280B" w:rsidP="00190981">
            <w:pPr>
              <w:pStyle w:val="Textkrper"/>
              <w:spacing w:after="0"/>
              <w:rPr>
                <w:b/>
                <w:lang w:val="de-DE"/>
              </w:rPr>
            </w:pPr>
            <w:r w:rsidRPr="009F08DB">
              <w:rPr>
                <w:b/>
                <w:lang w:val="de-DE"/>
              </w:rPr>
              <w:t>Testziel</w:t>
            </w:r>
          </w:p>
        </w:tc>
        <w:tc>
          <w:tcPr>
            <w:tcW w:w="7257" w:type="dxa"/>
          </w:tcPr>
          <w:p w14:paraId="799E5480" w14:textId="384DF556" w:rsidR="005721B8" w:rsidRPr="009F08DB" w:rsidRDefault="00A7704C" w:rsidP="00190981">
            <w:pPr>
              <w:pStyle w:val="BulletTabtext"/>
              <w:rPr>
                <w:lang w:val="de-DE"/>
              </w:rPr>
            </w:pPr>
            <w:r w:rsidRPr="009F08DB">
              <w:rPr>
                <w:lang w:val="de-DE"/>
              </w:rPr>
              <w:t>Test, ob die richtige Störmeldung im Bedienfeld erscheint</w:t>
            </w:r>
          </w:p>
          <w:p w14:paraId="11C3E87E" w14:textId="73009D45" w:rsidR="00EB01D8" w:rsidRPr="009F08DB" w:rsidRDefault="00EB01D8" w:rsidP="00EB01D8">
            <w:pPr>
              <w:pStyle w:val="Abstandshalter"/>
              <w:rPr>
                <w:lang w:val="de-DE"/>
              </w:rPr>
            </w:pPr>
          </w:p>
        </w:tc>
      </w:tr>
      <w:tr w:rsidR="005721B8" w:rsidRPr="00897659" w14:paraId="309512B8" w14:textId="77777777" w:rsidTr="00190981">
        <w:trPr>
          <w:trHeight w:val="170"/>
        </w:trPr>
        <w:tc>
          <w:tcPr>
            <w:tcW w:w="2154" w:type="dxa"/>
          </w:tcPr>
          <w:p w14:paraId="530BAED1" w14:textId="77777777" w:rsidR="005721B8" w:rsidRPr="009F08DB" w:rsidRDefault="005721B8" w:rsidP="00190981">
            <w:pPr>
              <w:pStyle w:val="Textkrper"/>
              <w:spacing w:before="0" w:after="0"/>
              <w:rPr>
                <w:sz w:val="8"/>
                <w:szCs w:val="8"/>
                <w:lang w:val="de-DE"/>
              </w:rPr>
            </w:pPr>
          </w:p>
        </w:tc>
        <w:tc>
          <w:tcPr>
            <w:tcW w:w="7257" w:type="dxa"/>
          </w:tcPr>
          <w:p w14:paraId="023E7181" w14:textId="77777777" w:rsidR="005721B8" w:rsidRPr="009F08DB" w:rsidRDefault="005721B8" w:rsidP="00190981">
            <w:pPr>
              <w:pStyle w:val="Textkrper"/>
              <w:spacing w:before="0" w:after="0"/>
              <w:rPr>
                <w:sz w:val="8"/>
                <w:szCs w:val="8"/>
                <w:lang w:val="de-DE"/>
              </w:rPr>
            </w:pPr>
          </w:p>
        </w:tc>
      </w:tr>
      <w:tr w:rsidR="005721B8" w:rsidRPr="009F08DB" w14:paraId="7C7B1F7F" w14:textId="77777777" w:rsidTr="00190981">
        <w:trPr>
          <w:trHeight w:val="471"/>
        </w:trPr>
        <w:tc>
          <w:tcPr>
            <w:tcW w:w="2154" w:type="dxa"/>
            <w:shd w:val="clear" w:color="auto" w:fill="F2F2F2" w:themeFill="background1" w:themeFillShade="F2"/>
          </w:tcPr>
          <w:p w14:paraId="61FBE0CE" w14:textId="78CC62D5" w:rsidR="005721B8" w:rsidRPr="009F08DB" w:rsidRDefault="00D8280B" w:rsidP="00190981">
            <w:pPr>
              <w:pStyle w:val="Textkrper"/>
              <w:spacing w:after="0"/>
              <w:rPr>
                <w:b/>
                <w:lang w:val="de-DE"/>
              </w:rPr>
            </w:pPr>
            <w:r w:rsidRPr="009F08DB">
              <w:rPr>
                <w:b/>
                <w:lang w:val="de-DE"/>
              </w:rPr>
              <w:t>Testdurchführung</w:t>
            </w:r>
          </w:p>
        </w:tc>
        <w:tc>
          <w:tcPr>
            <w:tcW w:w="7257" w:type="dxa"/>
          </w:tcPr>
          <w:p w14:paraId="16EC2604" w14:textId="77777777" w:rsidR="005721B8" w:rsidRPr="009F08DB" w:rsidRDefault="005721B8" w:rsidP="00190981">
            <w:pPr>
              <w:pStyle w:val="Textkrper"/>
              <w:spacing w:after="0"/>
              <w:rPr>
                <w:lang w:val="de-DE"/>
              </w:rPr>
            </w:pPr>
          </w:p>
        </w:tc>
      </w:tr>
      <w:tr w:rsidR="005721B8" w:rsidRPr="009F08DB" w14:paraId="77F39F72" w14:textId="77777777" w:rsidTr="00EB01D8">
        <w:trPr>
          <w:trHeight w:val="402"/>
        </w:trPr>
        <w:tc>
          <w:tcPr>
            <w:tcW w:w="2154" w:type="dxa"/>
            <w:shd w:val="clear" w:color="auto" w:fill="F2F2F2" w:themeFill="background1" w:themeFillShade="F2"/>
          </w:tcPr>
          <w:p w14:paraId="7004C88D" w14:textId="52373862" w:rsidR="005721B8" w:rsidRPr="009F08DB" w:rsidRDefault="00D41D58" w:rsidP="00190981">
            <w:pPr>
              <w:pStyle w:val="Textkrper"/>
              <w:spacing w:after="0"/>
              <w:rPr>
                <w:lang w:val="de-DE"/>
              </w:rPr>
            </w:pPr>
            <w:r w:rsidRPr="009F08DB">
              <w:rPr>
                <w:lang w:val="de-DE"/>
              </w:rPr>
              <w:t>Testvoraussetzungen</w:t>
            </w:r>
          </w:p>
        </w:tc>
        <w:tc>
          <w:tcPr>
            <w:tcW w:w="7257" w:type="dxa"/>
          </w:tcPr>
          <w:p w14:paraId="4A5A6285" w14:textId="59495CFC" w:rsidR="005721B8" w:rsidRPr="009F08DB" w:rsidRDefault="00AE36C0" w:rsidP="00EB01D8">
            <w:pPr>
              <w:pStyle w:val="BulletTabtext"/>
              <w:rPr>
                <w:lang w:val="de-DE"/>
              </w:rPr>
            </w:pPr>
            <w:r w:rsidRPr="009F08DB">
              <w:rPr>
                <w:lang w:val="de-DE"/>
              </w:rPr>
              <w:t>Maschine ist im Automatikbetrieb bereit</w:t>
            </w:r>
            <w:r w:rsidR="00EB01D8" w:rsidRPr="009F08DB">
              <w:rPr>
                <w:lang w:val="de-DE"/>
              </w:rPr>
              <w:t xml:space="preserve"> </w:t>
            </w:r>
          </w:p>
          <w:p w14:paraId="5419AC4B" w14:textId="121BAA21" w:rsidR="00EB01D8" w:rsidRPr="009F08DB" w:rsidRDefault="00EB01D8" w:rsidP="00EB01D8">
            <w:pPr>
              <w:pStyle w:val="Abstandshalter"/>
              <w:rPr>
                <w:lang w:val="de-DE"/>
              </w:rPr>
            </w:pPr>
          </w:p>
        </w:tc>
      </w:tr>
      <w:tr w:rsidR="005721B8" w:rsidRPr="009F08DB" w14:paraId="15CFBF6F" w14:textId="77777777" w:rsidTr="00190981">
        <w:trPr>
          <w:trHeight w:val="697"/>
        </w:trPr>
        <w:tc>
          <w:tcPr>
            <w:tcW w:w="2154" w:type="dxa"/>
            <w:shd w:val="clear" w:color="auto" w:fill="F2F2F2" w:themeFill="background1" w:themeFillShade="F2"/>
          </w:tcPr>
          <w:p w14:paraId="5838CF53" w14:textId="4A345ED2" w:rsidR="005721B8" w:rsidRPr="009F08DB" w:rsidRDefault="00D8280B" w:rsidP="00190981">
            <w:pPr>
              <w:pStyle w:val="Textkrper"/>
              <w:spacing w:after="0"/>
              <w:rPr>
                <w:lang w:val="de-DE"/>
              </w:rPr>
            </w:pPr>
            <w:r w:rsidRPr="009F08DB">
              <w:rPr>
                <w:lang w:val="de-DE"/>
              </w:rPr>
              <w:t>Erforderliche Tätigkeit</w:t>
            </w:r>
          </w:p>
        </w:tc>
        <w:tc>
          <w:tcPr>
            <w:tcW w:w="7257" w:type="dxa"/>
          </w:tcPr>
          <w:p w14:paraId="6ADB12E7" w14:textId="4B7CF707" w:rsidR="00EB01D8" w:rsidRPr="009F08DB" w:rsidRDefault="00762C1A" w:rsidP="00EB01D8">
            <w:pPr>
              <w:pStyle w:val="BulletTabtext"/>
              <w:rPr>
                <w:lang w:val="de-DE"/>
              </w:rPr>
            </w:pPr>
            <w:r w:rsidRPr="009F08DB">
              <w:rPr>
                <w:lang w:val="de-DE"/>
              </w:rPr>
              <w:t>Aktiviere SWS</w:t>
            </w:r>
            <w:r w:rsidR="00EB01D8" w:rsidRPr="009F08DB">
              <w:rPr>
                <w:lang w:val="de-DE"/>
              </w:rPr>
              <w:t xml:space="preserve"> 600 </w:t>
            </w:r>
            <w:r w:rsidR="00792679" w:rsidRPr="009F08DB">
              <w:rPr>
                <w:lang w:val="de-DE"/>
              </w:rPr>
              <w:t>„</w:t>
            </w:r>
            <w:r w:rsidR="00FC5AA5" w:rsidRPr="009F08DB">
              <w:rPr>
                <w:lang w:val="de-DE"/>
              </w:rPr>
              <w:t>Zuführung 3</w:t>
            </w:r>
            <w:r w:rsidR="00792679" w:rsidRPr="009F08DB">
              <w:rPr>
                <w:lang w:val="de-DE"/>
              </w:rPr>
              <w:t>“</w:t>
            </w:r>
          </w:p>
          <w:p w14:paraId="71552E54" w14:textId="558F19AD" w:rsidR="005721B8" w:rsidRPr="009F08DB" w:rsidRDefault="00EA3973" w:rsidP="00EB01D8">
            <w:pPr>
              <w:pStyle w:val="BulletTabtext"/>
              <w:rPr>
                <w:lang w:val="de-DE"/>
              </w:rPr>
            </w:pPr>
            <w:r w:rsidRPr="009F08DB">
              <w:rPr>
                <w:lang w:val="de-DE"/>
              </w:rPr>
              <w:t xml:space="preserve">Eingang </w:t>
            </w:r>
            <w:r w:rsidR="00792679" w:rsidRPr="009F08DB">
              <w:rPr>
                <w:lang w:val="de-DE"/>
              </w:rPr>
              <w:t>„</w:t>
            </w:r>
            <w:r w:rsidR="00EB01D8" w:rsidRPr="009F08DB">
              <w:rPr>
                <w:lang w:val="de-DE"/>
              </w:rPr>
              <w:t>12</w:t>
            </w:r>
            <w:r w:rsidR="00792679" w:rsidRPr="009F08DB">
              <w:rPr>
                <w:lang w:val="de-DE"/>
              </w:rPr>
              <w:t>“</w:t>
            </w:r>
            <w:r w:rsidR="00EB01D8" w:rsidRPr="009F08DB">
              <w:rPr>
                <w:lang w:val="de-DE"/>
              </w:rPr>
              <w:t xml:space="preserve"> </w:t>
            </w:r>
            <w:r w:rsidR="00D66D03" w:rsidRPr="009F08DB">
              <w:rPr>
                <w:lang w:val="de-DE"/>
              </w:rPr>
              <w:t>an Kontrolleinheit</w:t>
            </w:r>
            <w:r w:rsidR="00EB01D8" w:rsidRPr="009F08DB">
              <w:rPr>
                <w:lang w:val="de-DE"/>
              </w:rPr>
              <w:t xml:space="preserve"> </w:t>
            </w:r>
            <w:r w:rsidR="00792679" w:rsidRPr="009F08DB">
              <w:rPr>
                <w:lang w:val="de-DE"/>
              </w:rPr>
              <w:t>„</w:t>
            </w:r>
            <w:r w:rsidR="00EB01D8" w:rsidRPr="009F08DB">
              <w:rPr>
                <w:lang w:val="de-DE"/>
              </w:rPr>
              <w:t>67A35</w:t>
            </w:r>
            <w:r w:rsidR="00792679" w:rsidRPr="009F08DB">
              <w:rPr>
                <w:lang w:val="de-DE"/>
              </w:rPr>
              <w:t>“</w:t>
            </w:r>
            <w:r w:rsidR="003E224B" w:rsidRPr="009F08DB">
              <w:rPr>
                <w:lang w:val="de-DE"/>
              </w:rPr>
              <w:t xml:space="preserve"> ausstecken</w:t>
            </w:r>
          </w:p>
          <w:p w14:paraId="178CF640" w14:textId="412CDE33" w:rsidR="00EB01D8" w:rsidRPr="009F08DB" w:rsidRDefault="00EB01D8" w:rsidP="00EB01D8">
            <w:pPr>
              <w:pStyle w:val="Abstandshalter"/>
              <w:rPr>
                <w:lang w:val="de-DE"/>
              </w:rPr>
            </w:pPr>
          </w:p>
        </w:tc>
      </w:tr>
      <w:tr w:rsidR="005721B8" w:rsidRPr="00897659" w14:paraId="27F8F1DA" w14:textId="77777777" w:rsidTr="00190981">
        <w:trPr>
          <w:trHeight w:val="697"/>
        </w:trPr>
        <w:tc>
          <w:tcPr>
            <w:tcW w:w="2154" w:type="dxa"/>
            <w:shd w:val="clear" w:color="auto" w:fill="F2F2F2" w:themeFill="background1" w:themeFillShade="F2"/>
          </w:tcPr>
          <w:p w14:paraId="5DEFB20E" w14:textId="16868628" w:rsidR="005721B8" w:rsidRPr="009F08DB" w:rsidRDefault="008C23D6" w:rsidP="00190981">
            <w:pPr>
              <w:pStyle w:val="Textkrper"/>
              <w:spacing w:after="0"/>
              <w:rPr>
                <w:lang w:val="de-DE"/>
              </w:rPr>
            </w:pPr>
            <w:r w:rsidRPr="009F08DB">
              <w:rPr>
                <w:lang w:val="de-DE"/>
              </w:rPr>
              <w:t>Folge</w:t>
            </w:r>
          </w:p>
        </w:tc>
        <w:tc>
          <w:tcPr>
            <w:tcW w:w="7257" w:type="dxa"/>
          </w:tcPr>
          <w:p w14:paraId="09F54F24" w14:textId="6E31E313" w:rsidR="00EB01D8" w:rsidRPr="009F08DB" w:rsidRDefault="00762C1A" w:rsidP="00190981">
            <w:pPr>
              <w:pStyle w:val="BulletTabtext"/>
              <w:rPr>
                <w:lang w:val="de-DE"/>
              </w:rPr>
            </w:pPr>
            <w:r w:rsidRPr="009F08DB">
              <w:rPr>
                <w:lang w:val="de-DE"/>
              </w:rPr>
              <w:t>Störmeldung erscheint im Bedienfeld</w:t>
            </w:r>
            <w:r w:rsidR="00B66E86" w:rsidRPr="009F08DB">
              <w:rPr>
                <w:lang w:val="de-DE"/>
              </w:rPr>
              <w:t xml:space="preserve"> </w:t>
            </w:r>
            <w:r w:rsidR="003E224B" w:rsidRPr="009F08DB">
              <w:rPr>
                <w:lang w:val="de-DE"/>
              </w:rPr>
              <w:t>FLT 2060</w:t>
            </w:r>
          </w:p>
          <w:p w14:paraId="22E9BFA4" w14:textId="579C89D7" w:rsidR="00EB01D8" w:rsidRPr="009F08DB" w:rsidRDefault="00762C1A" w:rsidP="00EB01D8">
            <w:pPr>
              <w:pStyle w:val="BulletTabtext"/>
              <w:rPr>
                <w:lang w:val="de-DE"/>
              </w:rPr>
            </w:pPr>
            <w:r w:rsidRPr="009F08DB">
              <w:rPr>
                <w:lang w:val="de-DE"/>
              </w:rPr>
              <w:t>Störmeldung erscheint im Bedienfeld</w:t>
            </w:r>
            <w:r w:rsidR="00EB01D8" w:rsidRPr="009F08DB">
              <w:rPr>
                <w:lang w:val="de-DE"/>
              </w:rPr>
              <w:t xml:space="preserve"> </w:t>
            </w:r>
            <w:r w:rsidR="003E224B" w:rsidRPr="009F08DB">
              <w:rPr>
                <w:lang w:val="de-DE"/>
              </w:rPr>
              <w:t>FLT 2064</w:t>
            </w:r>
          </w:p>
          <w:p w14:paraId="5A4C1F8B" w14:textId="439DBAE1" w:rsidR="005721B8" w:rsidRPr="009F08DB" w:rsidRDefault="000A4CB7" w:rsidP="00EB01D8">
            <w:pPr>
              <w:pStyle w:val="BulletTabtext"/>
              <w:rPr>
                <w:lang w:val="de-DE"/>
              </w:rPr>
            </w:pPr>
            <w:r w:rsidRPr="009F08DB">
              <w:rPr>
                <w:lang w:val="de-DE"/>
              </w:rPr>
              <w:t>Maschine kann nicht gestartet werden, solange Störmeldung aktiv ist</w:t>
            </w:r>
            <w:r w:rsidR="00EB01D8" w:rsidRPr="009F08DB">
              <w:rPr>
                <w:lang w:val="de-DE"/>
              </w:rPr>
              <w:t xml:space="preserve"> </w:t>
            </w:r>
          </w:p>
          <w:p w14:paraId="385ECD5B" w14:textId="713A07DA" w:rsidR="00EB01D8" w:rsidRPr="009F08DB" w:rsidRDefault="00EB01D8" w:rsidP="00EB01D8">
            <w:pPr>
              <w:pStyle w:val="Abstandshalter"/>
              <w:rPr>
                <w:lang w:val="de-DE"/>
              </w:rPr>
            </w:pPr>
          </w:p>
        </w:tc>
      </w:tr>
      <w:tr w:rsidR="005721B8" w:rsidRPr="009F08DB" w14:paraId="47572B8C" w14:textId="77777777" w:rsidTr="00EB01D8">
        <w:trPr>
          <w:trHeight w:val="164"/>
        </w:trPr>
        <w:tc>
          <w:tcPr>
            <w:tcW w:w="2154" w:type="dxa"/>
            <w:shd w:val="clear" w:color="auto" w:fill="F2F2F2" w:themeFill="background1" w:themeFillShade="F2"/>
          </w:tcPr>
          <w:p w14:paraId="14631137" w14:textId="01DFE35C" w:rsidR="005721B8" w:rsidRPr="009F08DB" w:rsidRDefault="00D8280B" w:rsidP="00190981">
            <w:pPr>
              <w:pStyle w:val="Textkrper"/>
              <w:spacing w:after="0"/>
              <w:rPr>
                <w:lang w:val="de-DE"/>
              </w:rPr>
            </w:pPr>
            <w:r w:rsidRPr="009F08DB">
              <w:rPr>
                <w:lang w:val="de-DE"/>
              </w:rPr>
              <w:t>Kommentare</w:t>
            </w:r>
          </w:p>
        </w:tc>
        <w:tc>
          <w:tcPr>
            <w:tcW w:w="7257" w:type="dxa"/>
          </w:tcPr>
          <w:p w14:paraId="3798165D" w14:textId="53BA08FA" w:rsidR="005721B8" w:rsidRPr="009F08DB" w:rsidRDefault="00AE36C0" w:rsidP="00190981">
            <w:pPr>
              <w:pStyle w:val="BulletTabtext"/>
              <w:rPr>
                <w:lang w:val="de-DE"/>
              </w:rPr>
            </w:pPr>
            <w:r w:rsidRPr="009F08DB">
              <w:rPr>
                <w:lang w:val="de-DE"/>
              </w:rPr>
              <w:t>Keine</w:t>
            </w:r>
          </w:p>
          <w:p w14:paraId="609ECE24" w14:textId="77777777" w:rsidR="005721B8" w:rsidRPr="009F08DB" w:rsidRDefault="005721B8" w:rsidP="00190981">
            <w:pPr>
              <w:pStyle w:val="Abstandshalter"/>
              <w:rPr>
                <w:lang w:val="de-DE"/>
              </w:rPr>
            </w:pPr>
          </w:p>
        </w:tc>
      </w:tr>
      <w:tr w:rsidR="005721B8" w:rsidRPr="009F08DB" w14:paraId="0936DB61" w14:textId="77777777" w:rsidTr="00190981">
        <w:trPr>
          <w:trHeight w:val="697"/>
        </w:trPr>
        <w:tc>
          <w:tcPr>
            <w:tcW w:w="2154" w:type="dxa"/>
            <w:shd w:val="clear" w:color="auto" w:fill="F2F2F2" w:themeFill="background1" w:themeFillShade="F2"/>
          </w:tcPr>
          <w:p w14:paraId="2ECB5F20" w14:textId="006B5ABD" w:rsidR="005721B8" w:rsidRPr="009F08DB" w:rsidRDefault="00D41D58" w:rsidP="00190981">
            <w:pPr>
              <w:pStyle w:val="Textkrper"/>
              <w:spacing w:after="0"/>
              <w:rPr>
                <w:lang w:val="de-DE"/>
              </w:rPr>
            </w:pPr>
            <w:r w:rsidRPr="009F08DB">
              <w:rPr>
                <w:lang w:val="de-DE"/>
              </w:rPr>
              <w:t>Quittierung</w:t>
            </w:r>
          </w:p>
        </w:tc>
        <w:tc>
          <w:tcPr>
            <w:tcW w:w="7257" w:type="dxa"/>
          </w:tcPr>
          <w:p w14:paraId="7ED0B580" w14:textId="21C817FB" w:rsidR="00EB01D8" w:rsidRPr="009F08DB" w:rsidRDefault="006E13F7" w:rsidP="00EB01D8">
            <w:pPr>
              <w:pStyle w:val="BulletTabtext"/>
              <w:rPr>
                <w:lang w:val="de-DE"/>
              </w:rPr>
            </w:pPr>
            <w:r w:rsidRPr="009F08DB">
              <w:rPr>
                <w:lang w:val="de-DE"/>
              </w:rPr>
              <w:t>Eingang wieder einstecken</w:t>
            </w:r>
          </w:p>
          <w:p w14:paraId="4DA96BE0" w14:textId="6EFB002C" w:rsidR="005721B8" w:rsidRPr="009F08DB" w:rsidRDefault="00762C1A" w:rsidP="00EB01D8">
            <w:pPr>
              <w:pStyle w:val="BulletTabtext"/>
              <w:rPr>
                <w:lang w:val="de-DE"/>
              </w:rPr>
            </w:pPr>
            <w:r w:rsidRPr="009F08DB">
              <w:rPr>
                <w:lang w:val="de-DE"/>
              </w:rPr>
              <w:t xml:space="preserve">Taster </w:t>
            </w:r>
            <w:r w:rsidR="00792679" w:rsidRPr="009F08DB">
              <w:rPr>
                <w:lang w:val="de-DE"/>
              </w:rPr>
              <w:t>„</w:t>
            </w:r>
            <w:r w:rsidRPr="009F08DB">
              <w:rPr>
                <w:lang w:val="de-DE"/>
              </w:rPr>
              <w:t>Reset</w:t>
            </w:r>
            <w:r w:rsidR="00792679" w:rsidRPr="009F08DB">
              <w:rPr>
                <w:lang w:val="de-DE"/>
              </w:rPr>
              <w:t>“</w:t>
            </w:r>
            <w:r w:rsidRPr="009F08DB">
              <w:rPr>
                <w:lang w:val="de-DE"/>
              </w:rPr>
              <w:t xml:space="preserve"> drücken</w:t>
            </w:r>
            <w:r w:rsidR="00EB01D8" w:rsidRPr="009F08DB">
              <w:rPr>
                <w:lang w:val="de-DE"/>
              </w:rPr>
              <w:t xml:space="preserve"> </w:t>
            </w:r>
          </w:p>
          <w:p w14:paraId="75EFBD1C" w14:textId="57AE1D5D" w:rsidR="00EB01D8" w:rsidRPr="009F08DB" w:rsidRDefault="00EB01D8" w:rsidP="00EB01D8">
            <w:pPr>
              <w:pStyle w:val="Abstandshalter"/>
              <w:rPr>
                <w:lang w:val="de-DE"/>
              </w:rPr>
            </w:pPr>
          </w:p>
        </w:tc>
      </w:tr>
    </w:tbl>
    <w:p w14:paraId="188AC3A0" w14:textId="77777777" w:rsidR="005721B8" w:rsidRPr="009F08DB" w:rsidRDefault="005721B8" w:rsidP="005721B8">
      <w:pPr>
        <w:pStyle w:val="Abstandshalter"/>
        <w:rPr>
          <w:lang w:val="de-DE"/>
        </w:rPr>
      </w:pPr>
    </w:p>
    <w:p w14:paraId="5A10BBA1" w14:textId="77777777" w:rsidR="00EB01D8" w:rsidRPr="009F08DB" w:rsidRDefault="00EB01D8">
      <w:pPr>
        <w:rPr>
          <w:lang w:val="de-DE"/>
        </w:rPr>
      </w:pPr>
      <w:r w:rsidRPr="009F08DB">
        <w:rPr>
          <w:lang w:val="de-DE"/>
        </w:rPr>
        <w:br w:type="page"/>
      </w: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5839"/>
        <w:gridCol w:w="1417"/>
      </w:tblGrid>
      <w:tr w:rsidR="005721B8" w:rsidRPr="009F08DB" w14:paraId="30206440" w14:textId="77777777" w:rsidTr="00190981">
        <w:trPr>
          <w:trHeight w:val="680"/>
        </w:trPr>
        <w:tc>
          <w:tcPr>
            <w:tcW w:w="2154" w:type="dxa"/>
            <w:tcBorders>
              <w:bottom w:val="single" w:sz="4" w:space="0" w:color="D9D9D9" w:themeColor="background1" w:themeShade="D9"/>
            </w:tcBorders>
            <w:shd w:val="clear" w:color="auto" w:fill="F2F2F2" w:themeFill="background1" w:themeFillShade="F2"/>
          </w:tcPr>
          <w:p w14:paraId="1E7F8B1F" w14:textId="710AE69A" w:rsidR="005721B8" w:rsidRPr="009F08DB" w:rsidRDefault="00D8280B" w:rsidP="00190981">
            <w:pPr>
              <w:pStyle w:val="Textkrper"/>
              <w:spacing w:after="0"/>
              <w:rPr>
                <w:b/>
                <w:lang w:val="de-DE"/>
              </w:rPr>
            </w:pPr>
            <w:r w:rsidRPr="009F08DB">
              <w:rPr>
                <w:b/>
                <w:lang w:val="de-DE"/>
              </w:rPr>
              <w:t>Testergebnis</w:t>
            </w:r>
          </w:p>
        </w:tc>
        <w:tc>
          <w:tcPr>
            <w:tcW w:w="5839" w:type="dxa"/>
            <w:tcBorders>
              <w:bottom w:val="single" w:sz="4" w:space="0" w:color="D9D9D9" w:themeColor="background1" w:themeShade="D9"/>
            </w:tcBorders>
            <w:shd w:val="clear" w:color="auto" w:fill="F2F2F2" w:themeFill="background1" w:themeFillShade="F2"/>
          </w:tcPr>
          <w:p w14:paraId="1E08EE5E" w14:textId="77777777" w:rsidR="005721B8" w:rsidRPr="009F08DB" w:rsidRDefault="005721B8" w:rsidP="00190981">
            <w:pPr>
              <w:pStyle w:val="Textkrper"/>
              <w:tabs>
                <w:tab w:val="left" w:pos="284"/>
              </w:tabs>
              <w:spacing w:after="0"/>
              <w:rPr>
                <w:lang w:val="de-DE"/>
              </w:rPr>
            </w:pPr>
          </w:p>
        </w:tc>
        <w:tc>
          <w:tcPr>
            <w:tcW w:w="1417" w:type="dxa"/>
            <w:tcBorders>
              <w:bottom w:val="single" w:sz="4" w:space="0" w:color="D9D9D9" w:themeColor="background1" w:themeShade="D9"/>
            </w:tcBorders>
            <w:shd w:val="clear" w:color="auto" w:fill="F2F2F2" w:themeFill="background1" w:themeFillShade="F2"/>
          </w:tcPr>
          <w:p w14:paraId="57AD5846" w14:textId="176EAA48" w:rsidR="005721B8" w:rsidRPr="009F08DB" w:rsidRDefault="00745279" w:rsidP="00190981">
            <w:pPr>
              <w:pStyle w:val="Textkrper"/>
              <w:tabs>
                <w:tab w:val="left" w:pos="284"/>
              </w:tabs>
              <w:spacing w:after="0"/>
              <w:jc w:val="center"/>
              <w:rPr>
                <w:b/>
                <w:lang w:val="de-DE"/>
              </w:rPr>
            </w:pPr>
            <w:r w:rsidRPr="009F08DB">
              <w:rPr>
                <w:b/>
                <w:lang w:val="de-DE"/>
              </w:rPr>
              <w:t>ja/nein</w:t>
            </w:r>
          </w:p>
        </w:tc>
      </w:tr>
      <w:tr w:rsidR="005721B8" w:rsidRPr="00897659" w14:paraId="2DA5585A" w14:textId="77777777" w:rsidTr="00190981">
        <w:trPr>
          <w:trHeight w:val="697"/>
        </w:trPr>
        <w:tc>
          <w:tcPr>
            <w:tcW w:w="2154" w:type="dxa"/>
            <w:tcBorders>
              <w:bottom w:val="nil"/>
            </w:tcBorders>
            <w:shd w:val="clear" w:color="auto" w:fill="F2F2F2" w:themeFill="background1" w:themeFillShade="F2"/>
          </w:tcPr>
          <w:p w14:paraId="65B2B786" w14:textId="3619A402" w:rsidR="005721B8" w:rsidRPr="009F08DB" w:rsidRDefault="00D8280B" w:rsidP="00190981">
            <w:pPr>
              <w:pStyle w:val="Textkrper"/>
              <w:spacing w:after="0"/>
              <w:rPr>
                <w:lang w:val="de-DE"/>
              </w:rPr>
            </w:pPr>
            <w:r w:rsidRPr="009F08DB">
              <w:rPr>
                <w:lang w:val="de-DE"/>
              </w:rPr>
              <w:t>Akzeptanzkriterien</w:t>
            </w:r>
          </w:p>
        </w:tc>
        <w:tc>
          <w:tcPr>
            <w:tcW w:w="5839" w:type="dxa"/>
            <w:tcBorders>
              <w:bottom w:val="nil"/>
            </w:tcBorders>
          </w:tcPr>
          <w:p w14:paraId="14378C70" w14:textId="0ACF8D74" w:rsidR="005721B8" w:rsidRPr="009F08DB" w:rsidRDefault="00762C1A" w:rsidP="00EB01D8">
            <w:pPr>
              <w:pStyle w:val="BulletTabtext"/>
              <w:rPr>
                <w:lang w:val="de-DE"/>
              </w:rPr>
            </w:pPr>
            <w:r w:rsidRPr="009F08DB">
              <w:rPr>
                <w:lang w:val="de-DE"/>
              </w:rPr>
              <w:t>Störmeldung erscheint im Bedienfeld</w:t>
            </w:r>
            <w:r w:rsidR="00EB01D8" w:rsidRPr="009F08DB">
              <w:rPr>
                <w:lang w:val="de-DE"/>
              </w:rPr>
              <w:t xml:space="preserve"> </w:t>
            </w:r>
            <w:r w:rsidR="003E224B" w:rsidRPr="009F08DB">
              <w:rPr>
                <w:lang w:val="de-DE"/>
              </w:rPr>
              <w:t>FLT 2060</w:t>
            </w:r>
          </w:p>
        </w:tc>
        <w:tc>
          <w:tcPr>
            <w:tcW w:w="1417" w:type="dxa"/>
            <w:tcBorders>
              <w:bottom w:val="nil"/>
            </w:tcBorders>
          </w:tcPr>
          <w:p w14:paraId="321368B9"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57600" behindDoc="0" locked="0" layoutInCell="1" allowOverlap="1" wp14:anchorId="521662A8" wp14:editId="3FD3B15B">
                      <wp:simplePos x="0" y="0"/>
                      <wp:positionH relativeFrom="column">
                        <wp:posOffset>-36195</wp:posOffset>
                      </wp:positionH>
                      <wp:positionV relativeFrom="line">
                        <wp:posOffset>36195</wp:posOffset>
                      </wp:positionV>
                      <wp:extent cx="820800" cy="320400"/>
                      <wp:effectExtent l="0" t="0" r="17780" b="22860"/>
                      <wp:wrapNone/>
                      <wp:docPr id="293276594" name="Rechteck: abgerundete Ecken 293276594"/>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51B54"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1662A8" id="Rechteck: abgerundete Ecken 293276594" o:spid="_x0000_s3508" style="position:absolute;left:0;text-align:left;margin-left:-2.85pt;margin-top:2.85pt;width:64.65pt;height:25.25pt;z-index:255257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IoN8vW+&#10;AgAAyAUAAA4AAAAAAAAAAAAAAAAALgIAAGRycy9lMm9Eb2MueG1sUEsBAi0AFAAGAAgAAAAhADWT&#10;XnbaAAAABwEAAA8AAAAAAAAAAAAAAAAAGAUAAGRycy9kb3ducmV2LnhtbFBLBQYAAAAABAAEAPMA&#10;AAAfBgAAAAA=&#10;" filled="f" strokecolor="black [3213]" strokeweight=".5pt">
                      <v:textbox>
                        <w:txbxContent>
                          <w:p w14:paraId="76751B54" w14:textId="77777777" w:rsidR="00BD5E17" w:rsidRDefault="00BD5E17" w:rsidP="005721B8">
                            <w:pPr>
                              <w:jc w:val="center"/>
                            </w:pPr>
                            <w:r>
                              <w:t>x</w:t>
                            </w:r>
                          </w:p>
                        </w:txbxContent>
                      </v:textbox>
                      <w10:wrap anchory="line"/>
                    </v:roundrect>
                  </w:pict>
                </mc:Fallback>
              </mc:AlternateContent>
            </w:r>
          </w:p>
        </w:tc>
      </w:tr>
      <w:tr w:rsidR="005721B8" w:rsidRPr="00897659" w14:paraId="04D72E37" w14:textId="77777777" w:rsidTr="00190981">
        <w:trPr>
          <w:trHeight w:val="697"/>
        </w:trPr>
        <w:tc>
          <w:tcPr>
            <w:tcW w:w="2154" w:type="dxa"/>
            <w:tcBorders>
              <w:top w:val="nil"/>
              <w:bottom w:val="nil"/>
            </w:tcBorders>
            <w:shd w:val="clear" w:color="auto" w:fill="F2F2F2" w:themeFill="background1" w:themeFillShade="F2"/>
          </w:tcPr>
          <w:p w14:paraId="3B3B31B0" w14:textId="77777777" w:rsidR="005721B8" w:rsidRPr="009F08DB" w:rsidRDefault="005721B8" w:rsidP="00190981">
            <w:pPr>
              <w:pStyle w:val="Textkrper"/>
              <w:spacing w:after="0"/>
              <w:rPr>
                <w:lang w:val="de-DE"/>
              </w:rPr>
            </w:pPr>
          </w:p>
        </w:tc>
        <w:tc>
          <w:tcPr>
            <w:tcW w:w="5839" w:type="dxa"/>
            <w:tcBorders>
              <w:top w:val="nil"/>
              <w:bottom w:val="nil"/>
            </w:tcBorders>
          </w:tcPr>
          <w:p w14:paraId="68EE013B" w14:textId="5E6C942D" w:rsidR="005721B8" w:rsidRPr="009F08DB" w:rsidRDefault="00762C1A" w:rsidP="00EB01D8">
            <w:pPr>
              <w:pStyle w:val="BulletTabtext"/>
              <w:rPr>
                <w:lang w:val="de-DE"/>
              </w:rPr>
            </w:pPr>
            <w:r w:rsidRPr="009F08DB">
              <w:rPr>
                <w:lang w:val="de-DE"/>
              </w:rPr>
              <w:t>Störmeldung erscheint im Bedienfeld</w:t>
            </w:r>
            <w:r w:rsidR="00EB01D8" w:rsidRPr="009F08DB">
              <w:rPr>
                <w:lang w:val="de-DE"/>
              </w:rPr>
              <w:t xml:space="preserve"> </w:t>
            </w:r>
            <w:r w:rsidR="003E224B" w:rsidRPr="009F08DB">
              <w:rPr>
                <w:lang w:val="de-DE"/>
              </w:rPr>
              <w:t>FLT 2064</w:t>
            </w:r>
          </w:p>
        </w:tc>
        <w:tc>
          <w:tcPr>
            <w:tcW w:w="1417" w:type="dxa"/>
            <w:tcBorders>
              <w:top w:val="nil"/>
              <w:bottom w:val="nil"/>
            </w:tcBorders>
          </w:tcPr>
          <w:p w14:paraId="0DB21B8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64768" behindDoc="0" locked="0" layoutInCell="1" allowOverlap="1" wp14:anchorId="3747C03C" wp14:editId="56A67EE9">
                      <wp:simplePos x="0" y="0"/>
                      <wp:positionH relativeFrom="column">
                        <wp:posOffset>-36195</wp:posOffset>
                      </wp:positionH>
                      <wp:positionV relativeFrom="line">
                        <wp:posOffset>36195</wp:posOffset>
                      </wp:positionV>
                      <wp:extent cx="820800" cy="320400"/>
                      <wp:effectExtent l="0" t="0" r="17780" b="22860"/>
                      <wp:wrapNone/>
                      <wp:docPr id="293276595" name="Rechteck: abgerundete Ecken 293276595"/>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66F3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7C03C" id="Rechteck: abgerundete Ecken 293276595" o:spid="_x0000_s3509" style="position:absolute;left:0;text-align:left;margin-left:-2.85pt;margin-top:2.85pt;width:64.65pt;height:25.25pt;z-index:255264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AZLpiq+&#10;AgAAyAUAAA4AAAAAAAAAAAAAAAAALgIAAGRycy9lMm9Eb2MueG1sUEsBAi0AFAAGAAgAAAAhADWT&#10;XnbaAAAABwEAAA8AAAAAAAAAAAAAAAAAGAUAAGRycy9kb3ducmV2LnhtbFBLBQYAAAAABAAEAPMA&#10;AAAfBgAAAAA=&#10;" filled="f" strokecolor="black [3213]" strokeweight=".5pt">
                      <v:textbox>
                        <w:txbxContent>
                          <w:p w14:paraId="05A66F3D" w14:textId="77777777" w:rsidR="00BD5E17" w:rsidRDefault="00BD5E17" w:rsidP="005721B8">
                            <w:pPr>
                              <w:jc w:val="center"/>
                            </w:pPr>
                            <w:r>
                              <w:t>x</w:t>
                            </w:r>
                          </w:p>
                        </w:txbxContent>
                      </v:textbox>
                      <w10:wrap anchory="line"/>
                    </v:roundrect>
                  </w:pict>
                </mc:Fallback>
              </mc:AlternateContent>
            </w:r>
          </w:p>
        </w:tc>
      </w:tr>
      <w:tr w:rsidR="005721B8" w:rsidRPr="00897659" w14:paraId="55F6D640" w14:textId="77777777" w:rsidTr="00190981">
        <w:trPr>
          <w:trHeight w:val="697"/>
        </w:trPr>
        <w:tc>
          <w:tcPr>
            <w:tcW w:w="2154" w:type="dxa"/>
            <w:tcBorders>
              <w:top w:val="nil"/>
              <w:bottom w:val="nil"/>
            </w:tcBorders>
            <w:shd w:val="clear" w:color="auto" w:fill="F2F2F2" w:themeFill="background1" w:themeFillShade="F2"/>
          </w:tcPr>
          <w:p w14:paraId="4E14A67B" w14:textId="77777777" w:rsidR="005721B8" w:rsidRPr="009F08DB" w:rsidRDefault="005721B8" w:rsidP="00190981">
            <w:pPr>
              <w:pStyle w:val="Textkrper"/>
              <w:spacing w:after="0"/>
              <w:rPr>
                <w:lang w:val="de-DE"/>
              </w:rPr>
            </w:pPr>
          </w:p>
        </w:tc>
        <w:tc>
          <w:tcPr>
            <w:tcW w:w="5839" w:type="dxa"/>
            <w:tcBorders>
              <w:top w:val="nil"/>
              <w:bottom w:val="nil"/>
            </w:tcBorders>
          </w:tcPr>
          <w:p w14:paraId="0943A6DC" w14:textId="35C21F29" w:rsidR="005721B8" w:rsidRPr="009F08DB" w:rsidRDefault="000A4CB7" w:rsidP="00190981">
            <w:pPr>
              <w:pStyle w:val="BulletTabtext"/>
              <w:rPr>
                <w:lang w:val="de-DE"/>
              </w:rPr>
            </w:pPr>
            <w:r w:rsidRPr="009F08DB">
              <w:rPr>
                <w:lang w:val="de-DE"/>
              </w:rPr>
              <w:t>Maschine kann nicht gestartet werden, solange Störmeldung aktiv ist</w:t>
            </w:r>
          </w:p>
        </w:tc>
        <w:tc>
          <w:tcPr>
            <w:tcW w:w="1417" w:type="dxa"/>
            <w:tcBorders>
              <w:top w:val="nil"/>
              <w:bottom w:val="nil"/>
            </w:tcBorders>
          </w:tcPr>
          <w:p w14:paraId="0365082A" w14:textId="77777777" w:rsidR="005721B8" w:rsidRPr="009F08DB" w:rsidRDefault="005721B8" w:rsidP="00190981">
            <w:pPr>
              <w:pStyle w:val="Textkrper"/>
              <w:tabs>
                <w:tab w:val="left" w:pos="284"/>
              </w:tabs>
              <w:spacing w:after="0"/>
              <w:rPr>
                <w:noProof/>
                <w:lang w:val="de-DE"/>
              </w:rPr>
            </w:pPr>
            <w:r w:rsidRPr="009F08DB">
              <w:rPr>
                <w:noProof/>
                <w:lang w:val="de-DE"/>
              </w:rPr>
              <mc:AlternateContent>
                <mc:Choice Requires="wps">
                  <w:drawing>
                    <wp:anchor distT="0" distB="0" distL="114300" distR="114300" simplePos="0" relativeHeight="255263744" behindDoc="0" locked="0" layoutInCell="1" allowOverlap="1" wp14:anchorId="4C5F8490" wp14:editId="076D72F0">
                      <wp:simplePos x="0" y="0"/>
                      <wp:positionH relativeFrom="column">
                        <wp:posOffset>-36195</wp:posOffset>
                      </wp:positionH>
                      <wp:positionV relativeFrom="line">
                        <wp:posOffset>36195</wp:posOffset>
                      </wp:positionV>
                      <wp:extent cx="820800" cy="320400"/>
                      <wp:effectExtent l="0" t="0" r="17780" b="22860"/>
                      <wp:wrapNone/>
                      <wp:docPr id="293276596" name="Rechteck: abgerundete Ecken 293276596"/>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6253D"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5F8490" id="Rechteck: abgerundete Ecken 293276596" o:spid="_x0000_s3510" style="position:absolute;left:0;text-align:left;margin-left:-2.85pt;margin-top:2.85pt;width:64.65pt;height:25.25pt;z-index:255263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" filled="f" strokecolor="black [3213]" strokeweight=".5pt">
                      <v:textbox>
                        <w:txbxContent>
                          <w:p w14:paraId="5D06253D" w14:textId="77777777" w:rsidR="00BD5E17" w:rsidRDefault="00BD5E17" w:rsidP="005721B8">
                            <w:pPr>
                              <w:jc w:val="center"/>
                            </w:pPr>
                            <w:r>
                              <w:t>x</w:t>
                            </w:r>
                          </w:p>
                        </w:txbxContent>
                      </v:textbox>
                      <w10:wrap anchory="line"/>
                    </v:roundrect>
                  </w:pict>
                </mc:Fallback>
              </mc:AlternateContent>
            </w:r>
          </w:p>
        </w:tc>
      </w:tr>
      <w:tr w:rsidR="005721B8" w:rsidRPr="009F08DB" w14:paraId="178D5B1E" w14:textId="77777777" w:rsidTr="00190981">
        <w:trPr>
          <w:trHeight w:val="1701"/>
        </w:trPr>
        <w:tc>
          <w:tcPr>
            <w:tcW w:w="2154" w:type="dxa"/>
            <w:shd w:val="clear" w:color="auto" w:fill="F2F2F2" w:themeFill="background1" w:themeFillShade="F2"/>
          </w:tcPr>
          <w:p w14:paraId="0A8E8B87" w14:textId="036586EC" w:rsidR="005721B8" w:rsidRPr="009F08DB" w:rsidRDefault="00D8280B" w:rsidP="00190981">
            <w:pPr>
              <w:pStyle w:val="Textkrper"/>
              <w:spacing w:after="0"/>
              <w:rPr>
                <w:lang w:val="de-DE"/>
              </w:rPr>
            </w:pPr>
            <w:r w:rsidRPr="009F08DB">
              <w:rPr>
                <w:lang w:val="de-DE"/>
              </w:rPr>
              <w:t>Kommentare</w:t>
            </w:r>
          </w:p>
        </w:tc>
        <w:tc>
          <w:tcPr>
            <w:tcW w:w="7256" w:type="dxa"/>
            <w:gridSpan w:val="2"/>
          </w:tcPr>
          <w:p w14:paraId="198B7ED4" w14:textId="77777777" w:rsidR="005721B8" w:rsidRPr="009F08DB" w:rsidRDefault="005721B8"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5261696" behindDoc="0" locked="0" layoutInCell="1" allowOverlap="1" wp14:anchorId="0CE9CBC9" wp14:editId="003B9432">
                      <wp:simplePos x="0" y="0"/>
                      <wp:positionH relativeFrom="column">
                        <wp:posOffset>-5715</wp:posOffset>
                      </wp:positionH>
                      <wp:positionV relativeFrom="line">
                        <wp:posOffset>72390</wp:posOffset>
                      </wp:positionV>
                      <wp:extent cx="4500000" cy="942975"/>
                      <wp:effectExtent l="0" t="0" r="15240" b="28575"/>
                      <wp:wrapNone/>
                      <wp:docPr id="293276598" name="Rechteck: abgerundete Ecken 293276598"/>
                      <wp:cNvGraphicFramePr/>
                      <a:graphic xmlns:a="http://schemas.openxmlformats.org/drawingml/2006/main">
                        <a:graphicData uri="http://schemas.microsoft.com/office/word/2010/wordprocessingShape">
                          <wps:wsp>
                            <wps:cNvSpPr/>
                            <wps:spPr>
                              <a:xfrm>
                                <a:off x="0" y="0"/>
                                <a:ext cx="4500000" cy="94297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595B9"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9CBC9" id="Rechteck: abgerundete Ecken 293276598" o:spid="_x0000_s3511" style="position:absolute;left:0;text-align:left;margin-left:-.45pt;margin-top:5.7pt;width:354.35pt;height:74.25pt;z-index:255261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" filled="f" strokecolor="black [3213]" strokeweight=".5pt">
                      <v:textbox>
                        <w:txbxContent>
                          <w:p w14:paraId="67F595B9" w14:textId="77777777" w:rsidR="00BD5E17" w:rsidRDefault="00BD5E17" w:rsidP="005721B8">
                            <w:pPr>
                              <w:jc w:val="center"/>
                            </w:pPr>
                            <w:r>
                              <w:t>x</w:t>
                            </w:r>
                          </w:p>
                        </w:txbxContent>
                      </v:textbox>
                      <w10:wrap anchory="line"/>
                    </v:roundrect>
                  </w:pict>
                </mc:Fallback>
              </mc:AlternateContent>
            </w:r>
          </w:p>
        </w:tc>
      </w:tr>
    </w:tbl>
    <w:p w14:paraId="24ED480B" w14:textId="77798468" w:rsidR="005721B8" w:rsidRPr="009F08DB" w:rsidRDefault="005721B8" w:rsidP="005721B8">
      <w:pPr>
        <w:pStyle w:val="Textkrper"/>
        <w:rPr>
          <w:lang w:val="de-DE"/>
        </w:rPr>
      </w:pPr>
    </w:p>
    <w:p w14:paraId="0BD98411" w14:textId="3A49F965" w:rsidR="00EB01D8" w:rsidRPr="009F08DB" w:rsidRDefault="00EB01D8" w:rsidP="005721B8">
      <w:pPr>
        <w:pStyle w:val="Textkrper"/>
        <w:rPr>
          <w:lang w:val="de-DE"/>
        </w:rPr>
      </w:pPr>
    </w:p>
    <w:p w14:paraId="42F170B5" w14:textId="31C72E02" w:rsidR="00EB01D8" w:rsidRPr="009F08DB" w:rsidRDefault="00EB01D8" w:rsidP="005721B8">
      <w:pPr>
        <w:pStyle w:val="Textkrper"/>
        <w:rPr>
          <w:lang w:val="de-DE"/>
        </w:rPr>
      </w:pPr>
    </w:p>
    <w:p w14:paraId="413CDF57" w14:textId="73818A7C" w:rsidR="00EB01D8" w:rsidRPr="009F08DB" w:rsidRDefault="00EB01D8" w:rsidP="005721B8">
      <w:pPr>
        <w:pStyle w:val="Textkrper"/>
        <w:rPr>
          <w:lang w:val="de-DE"/>
        </w:rPr>
      </w:pPr>
    </w:p>
    <w:p w14:paraId="4BAA9FA5" w14:textId="2950C6A9" w:rsidR="00EB01D8" w:rsidRPr="009F08DB" w:rsidRDefault="00EB01D8" w:rsidP="005721B8">
      <w:pPr>
        <w:pStyle w:val="Textkrper"/>
        <w:rPr>
          <w:lang w:val="de-DE"/>
        </w:rPr>
      </w:pPr>
    </w:p>
    <w:p w14:paraId="1AE210BF" w14:textId="0FF9B74F" w:rsidR="00EB01D8" w:rsidRPr="009F08DB" w:rsidRDefault="00EB01D8" w:rsidP="005721B8">
      <w:pPr>
        <w:pStyle w:val="Textkrper"/>
        <w:rPr>
          <w:lang w:val="de-DE"/>
        </w:rPr>
      </w:pPr>
    </w:p>
    <w:p w14:paraId="79FA0D44" w14:textId="51644AE9" w:rsidR="00EB01D8" w:rsidRPr="009F08DB" w:rsidRDefault="00EB01D8" w:rsidP="005721B8">
      <w:pPr>
        <w:pStyle w:val="Textkrper"/>
        <w:rPr>
          <w:lang w:val="de-DE"/>
        </w:rPr>
      </w:pPr>
    </w:p>
    <w:p w14:paraId="0F9ABC97" w14:textId="4FA42E20" w:rsidR="00EB01D8" w:rsidRPr="009F08DB" w:rsidRDefault="00EB01D8" w:rsidP="005721B8">
      <w:pPr>
        <w:pStyle w:val="Textkrper"/>
        <w:rPr>
          <w:lang w:val="de-DE"/>
        </w:rPr>
      </w:pPr>
    </w:p>
    <w:p w14:paraId="688A6940" w14:textId="128C2D07" w:rsidR="00EB01D8" w:rsidRDefault="00EB01D8" w:rsidP="005721B8">
      <w:pPr>
        <w:pStyle w:val="Textkrper"/>
        <w:rPr>
          <w:lang w:val="de-DE"/>
        </w:rPr>
      </w:pPr>
    </w:p>
    <w:p w14:paraId="65FDB417" w14:textId="77777777" w:rsidR="00D87089" w:rsidRPr="009F08DB" w:rsidRDefault="00D87089" w:rsidP="005721B8">
      <w:pPr>
        <w:pStyle w:val="Textkrper"/>
        <w:rPr>
          <w:lang w:val="de-DE"/>
        </w:rPr>
      </w:pPr>
    </w:p>
    <w:p w14:paraId="4B9BF73B" w14:textId="7C9B75D9" w:rsidR="00EB01D8" w:rsidRPr="009F08DB" w:rsidRDefault="00EB01D8" w:rsidP="005721B8">
      <w:pPr>
        <w:pStyle w:val="Textkrper"/>
        <w:rPr>
          <w:lang w:val="de-DE"/>
        </w:rPr>
      </w:pPr>
    </w:p>
    <w:p w14:paraId="73051086" w14:textId="46805010" w:rsidR="00EB01D8" w:rsidRPr="009F08DB" w:rsidRDefault="00EB01D8" w:rsidP="005721B8">
      <w:pPr>
        <w:pStyle w:val="Textkrper"/>
        <w:rPr>
          <w:lang w:val="de-DE"/>
        </w:rPr>
      </w:pPr>
    </w:p>
    <w:p w14:paraId="438C5040" w14:textId="3D1A178D" w:rsidR="00EB01D8" w:rsidRPr="009F08DB" w:rsidRDefault="00EB01D8" w:rsidP="005721B8">
      <w:pPr>
        <w:pStyle w:val="Textkrper"/>
        <w:rPr>
          <w:lang w:val="de-DE"/>
        </w:rPr>
      </w:pPr>
    </w:p>
    <w:p w14:paraId="2D064B59" w14:textId="2AE51067" w:rsidR="00EB01D8" w:rsidRPr="009F08DB" w:rsidRDefault="00EB01D8" w:rsidP="005721B8">
      <w:pPr>
        <w:pStyle w:val="Textkrper"/>
        <w:rPr>
          <w:lang w:val="de-DE"/>
        </w:rPr>
      </w:pPr>
    </w:p>
    <w:p w14:paraId="30B31895" w14:textId="3616D2D3" w:rsidR="00EB01D8" w:rsidRPr="009F08DB" w:rsidRDefault="00EB01D8" w:rsidP="005721B8">
      <w:pPr>
        <w:pStyle w:val="Textkrper"/>
        <w:rPr>
          <w:lang w:val="de-DE"/>
        </w:rPr>
      </w:pPr>
    </w:p>
    <w:p w14:paraId="24A2AD83" w14:textId="0962B63B" w:rsidR="00EB01D8" w:rsidRPr="009F08DB" w:rsidRDefault="00EB01D8" w:rsidP="005721B8">
      <w:pPr>
        <w:pStyle w:val="Textkrper"/>
        <w:rPr>
          <w:lang w:val="de-DE"/>
        </w:rPr>
      </w:pPr>
    </w:p>
    <w:p w14:paraId="492F4750" w14:textId="251C6C06" w:rsidR="00EB01D8" w:rsidRPr="009F08DB" w:rsidRDefault="00EB01D8" w:rsidP="005721B8">
      <w:pPr>
        <w:pStyle w:val="Textkrper"/>
        <w:rPr>
          <w:lang w:val="de-DE"/>
        </w:rPr>
      </w:pPr>
      <w:r w:rsidRPr="009F08DB">
        <w:rPr>
          <w:lang w:val="de-DE"/>
        </w:rPr>
        <w:br/>
      </w:r>
    </w:p>
    <w:p w14:paraId="3DF1A60A" w14:textId="77777777" w:rsidR="005721B8" w:rsidRPr="009F08DB" w:rsidRDefault="005721B8" w:rsidP="005721B8">
      <w:pPr>
        <w:pStyle w:val="Textkrper"/>
        <w:rPr>
          <w:lang w:val="de-DE"/>
        </w:rPr>
      </w:pPr>
    </w:p>
    <w:p w14:paraId="7A7B9184" w14:textId="77777777" w:rsidR="005721B8" w:rsidRPr="009F08DB" w:rsidRDefault="005721B8" w:rsidP="005721B8">
      <w:pPr>
        <w:pStyle w:val="Textkrper"/>
        <w:rPr>
          <w:lang w:val="de-DE"/>
        </w:rPr>
      </w:pPr>
    </w:p>
    <w:tbl>
      <w:tblPr>
        <w:tblStyle w:val="Tabellenraster"/>
        <w:tblW w:w="9410" w:type="dxa"/>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none" w:sz="0" w:space="0" w:color="auto"/>
        </w:tblBorders>
        <w:tblLook w:val="04A0" w:firstRow="1" w:lastRow="0" w:firstColumn="1" w:lastColumn="0" w:noHBand="0" w:noVBand="1"/>
      </w:tblPr>
      <w:tblGrid>
        <w:gridCol w:w="2154"/>
        <w:gridCol w:w="1417"/>
        <w:gridCol w:w="5839"/>
      </w:tblGrid>
      <w:tr w:rsidR="00626664" w:rsidRPr="009F08DB" w14:paraId="3302ED61" w14:textId="77777777" w:rsidTr="00626664">
        <w:trPr>
          <w:trHeight w:val="1020"/>
        </w:trPr>
        <w:tc>
          <w:tcPr>
            <w:tcW w:w="2154" w:type="dxa"/>
            <w:shd w:val="clear" w:color="auto" w:fill="F2F2F2" w:themeFill="background1" w:themeFillShade="F2"/>
          </w:tcPr>
          <w:p w14:paraId="718A6485" w14:textId="37B01163" w:rsidR="00626664" w:rsidRPr="009F08DB" w:rsidRDefault="00D8280B" w:rsidP="00190981">
            <w:pPr>
              <w:pStyle w:val="Textkrper"/>
              <w:spacing w:after="0"/>
              <w:rPr>
                <w:b/>
                <w:lang w:val="de-DE"/>
              </w:rPr>
            </w:pPr>
            <w:r w:rsidRPr="009F08DB">
              <w:rPr>
                <w:b/>
                <w:lang w:val="de-DE"/>
              </w:rPr>
              <w:t xml:space="preserve">Ergebnisse in </w:t>
            </w:r>
            <w:r w:rsidRPr="009F08DB">
              <w:rPr>
                <w:b/>
                <w:lang w:val="de-DE"/>
              </w:rPr>
              <w:tab/>
            </w:r>
            <w:r w:rsidRPr="009F08DB">
              <w:rPr>
                <w:b/>
                <w:lang w:val="de-DE"/>
              </w:rPr>
              <w:br/>
              <w:t>Ordnung</w:t>
            </w:r>
          </w:p>
        </w:tc>
        <w:tc>
          <w:tcPr>
            <w:tcW w:w="1417" w:type="dxa"/>
            <w:shd w:val="clear" w:color="auto" w:fill="auto"/>
          </w:tcPr>
          <w:p w14:paraId="653F2DFD" w14:textId="6016AAB6" w:rsidR="00626664" w:rsidRPr="009F08DB" w:rsidRDefault="00745279" w:rsidP="00190981">
            <w:pPr>
              <w:pStyle w:val="Textkrper"/>
              <w:tabs>
                <w:tab w:val="left" w:pos="284"/>
              </w:tabs>
              <w:spacing w:after="0"/>
              <w:rPr>
                <w:lang w:val="de-DE"/>
              </w:rPr>
            </w:pPr>
            <w:r w:rsidRPr="009F08DB">
              <w:rPr>
                <w:lang w:val="de-DE"/>
              </w:rPr>
              <w:t>ja/nein</w:t>
            </w:r>
          </w:p>
          <w:p w14:paraId="43D41D80"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52480" behindDoc="0" locked="0" layoutInCell="1" allowOverlap="1" wp14:anchorId="08B10228" wp14:editId="09AC70A8">
                      <wp:simplePos x="0" y="0"/>
                      <wp:positionH relativeFrom="column">
                        <wp:posOffset>635</wp:posOffset>
                      </wp:positionH>
                      <wp:positionV relativeFrom="paragraph">
                        <wp:posOffset>36195</wp:posOffset>
                      </wp:positionV>
                      <wp:extent cx="820800" cy="320400"/>
                      <wp:effectExtent l="0" t="0" r="17780" b="22860"/>
                      <wp:wrapNone/>
                      <wp:docPr id="293276599" name="Rechteck: abgerundete Ecken 293276599"/>
                      <wp:cNvGraphicFramePr/>
                      <a:graphic xmlns:a="http://schemas.openxmlformats.org/drawingml/2006/main">
                        <a:graphicData uri="http://schemas.microsoft.com/office/word/2010/wordprocessingShape">
                          <wps:wsp>
                            <wps:cNvSpPr/>
                            <wps:spPr>
                              <a:xfrm>
                                <a:off x="0" y="0"/>
                                <a:ext cx="8208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7DDA2F"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10228" id="Rechteck: abgerundete Ecken 293276599" o:spid="_x0000_s3512" style="position:absolute;left:0;text-align:left;margin-left:.05pt;margin-top:2.85pt;width:64.65pt;height:25.25pt;z-index:2584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" filled="f" strokecolor="black [3213]" strokeweight=".5pt">
                      <v:textbox>
                        <w:txbxContent>
                          <w:p w14:paraId="537DDA2F" w14:textId="77777777" w:rsidR="00BD5E17" w:rsidRDefault="00BD5E17" w:rsidP="005721B8">
                            <w:pPr>
                              <w:jc w:val="center"/>
                            </w:pPr>
                            <w:r>
                              <w:t>x</w:t>
                            </w:r>
                          </w:p>
                        </w:txbxContent>
                      </v:textbox>
                    </v:roundrect>
                  </w:pict>
                </mc:Fallback>
              </mc:AlternateContent>
            </w:r>
          </w:p>
        </w:tc>
        <w:tc>
          <w:tcPr>
            <w:tcW w:w="5839" w:type="dxa"/>
            <w:shd w:val="clear" w:color="auto" w:fill="auto"/>
          </w:tcPr>
          <w:p w14:paraId="3B7C8221" w14:textId="162E040E" w:rsidR="00626664" w:rsidRPr="009F08DB" w:rsidRDefault="00745279" w:rsidP="00190981">
            <w:pPr>
              <w:pStyle w:val="Textkrper"/>
              <w:tabs>
                <w:tab w:val="left" w:pos="284"/>
              </w:tabs>
              <w:spacing w:after="0"/>
              <w:rPr>
                <w:lang w:val="de-DE"/>
              </w:rPr>
            </w:pPr>
            <w:r w:rsidRPr="009F08DB">
              <w:rPr>
                <w:lang w:val="de-DE"/>
              </w:rPr>
              <w:t>Datum/Kurzzeichen</w:t>
            </w:r>
          </w:p>
          <w:p w14:paraId="32990288" w14:textId="77777777"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53504" behindDoc="0" locked="0" layoutInCell="1" allowOverlap="1" wp14:anchorId="376AA0C2" wp14:editId="10A604DB">
                      <wp:simplePos x="0" y="0"/>
                      <wp:positionH relativeFrom="column">
                        <wp:posOffset>1746</wp:posOffset>
                      </wp:positionH>
                      <wp:positionV relativeFrom="line">
                        <wp:posOffset>32703</wp:posOffset>
                      </wp:positionV>
                      <wp:extent cx="3592354" cy="320400"/>
                      <wp:effectExtent l="0" t="0" r="27305" b="22860"/>
                      <wp:wrapNone/>
                      <wp:docPr id="293276600" name="Rechteck: abgerundete Ecken 293276600"/>
                      <wp:cNvGraphicFramePr/>
                      <a:graphic xmlns:a="http://schemas.openxmlformats.org/drawingml/2006/main">
                        <a:graphicData uri="http://schemas.microsoft.com/office/word/2010/wordprocessingShape">
                          <wps:wsp>
                            <wps:cNvSpPr/>
                            <wps:spPr>
                              <a:xfrm>
                                <a:off x="0" y="0"/>
                                <a:ext cx="3592354"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82035"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6AA0C2" id="Rechteck: abgerundete Ecken 293276600" o:spid="_x0000_s3513" style="position:absolute;left:0;text-align:left;margin-left:.15pt;margin-top:2.6pt;width:282.85pt;height:25.25pt;z-index:258453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" filled="f" strokecolor="black [3213]" strokeweight=".5pt">
                      <v:textbox>
                        <w:txbxContent>
                          <w:p w14:paraId="1E282035" w14:textId="77777777" w:rsidR="00BD5E17" w:rsidRDefault="00BD5E17" w:rsidP="005721B8">
                            <w:pPr>
                              <w:jc w:val="center"/>
                            </w:pPr>
                            <w:r>
                              <w:t>x</w:t>
                            </w:r>
                          </w:p>
                        </w:txbxContent>
                      </v:textbox>
                      <w10:wrap anchory="line"/>
                    </v:roundrect>
                  </w:pict>
                </mc:Fallback>
              </mc:AlternateContent>
            </w:r>
          </w:p>
        </w:tc>
      </w:tr>
      <w:tr w:rsidR="00626664" w:rsidRPr="009F08DB" w14:paraId="4113D327" w14:textId="77777777" w:rsidTr="00626664">
        <w:trPr>
          <w:trHeight w:val="1020"/>
        </w:trPr>
        <w:tc>
          <w:tcPr>
            <w:tcW w:w="2154" w:type="dxa"/>
            <w:shd w:val="clear" w:color="auto" w:fill="F2F2F2" w:themeFill="background1" w:themeFillShade="F2"/>
          </w:tcPr>
          <w:p w14:paraId="12597124" w14:textId="030E4A3D" w:rsidR="00626664" w:rsidRPr="009F08DB" w:rsidRDefault="00745279" w:rsidP="00190981">
            <w:pPr>
              <w:pStyle w:val="Textkrper"/>
              <w:spacing w:after="0"/>
              <w:rPr>
                <w:lang w:val="de-DE"/>
              </w:rPr>
            </w:pPr>
            <w:r w:rsidRPr="009F08DB">
              <w:rPr>
                <w:b/>
                <w:lang w:val="de-DE"/>
              </w:rPr>
              <w:t>Ergebnisse genehmigt</w:t>
            </w:r>
          </w:p>
        </w:tc>
        <w:tc>
          <w:tcPr>
            <w:tcW w:w="7256" w:type="dxa"/>
            <w:gridSpan w:val="2"/>
          </w:tcPr>
          <w:p w14:paraId="0C562FD3" w14:textId="01472155" w:rsidR="00626664" w:rsidRPr="009F08DB" w:rsidRDefault="00626664" w:rsidP="00190981">
            <w:pPr>
              <w:pStyle w:val="Textkrper"/>
              <w:tabs>
                <w:tab w:val="left" w:pos="284"/>
              </w:tabs>
              <w:spacing w:after="0"/>
              <w:rPr>
                <w:lang w:val="de-DE"/>
              </w:rPr>
            </w:pPr>
            <w:r w:rsidRPr="009F08DB">
              <w:rPr>
                <w:noProof/>
                <w:lang w:val="de-DE"/>
              </w:rPr>
              <mc:AlternateContent>
                <mc:Choice Requires="wps">
                  <w:drawing>
                    <wp:anchor distT="0" distB="0" distL="114300" distR="114300" simplePos="0" relativeHeight="258454528" behindDoc="0" locked="0" layoutInCell="1" allowOverlap="1" wp14:anchorId="4C14F1FE" wp14:editId="5A946C19">
                      <wp:simplePos x="0" y="0"/>
                      <wp:positionH relativeFrom="column">
                        <wp:posOffset>-5715</wp:posOffset>
                      </wp:positionH>
                      <wp:positionV relativeFrom="line">
                        <wp:posOffset>252095</wp:posOffset>
                      </wp:positionV>
                      <wp:extent cx="4500000" cy="320400"/>
                      <wp:effectExtent l="0" t="0" r="15240" b="22860"/>
                      <wp:wrapNone/>
                      <wp:docPr id="293276601" name="Rechteck: abgerundete Ecken 293276601"/>
                      <wp:cNvGraphicFramePr/>
                      <a:graphic xmlns:a="http://schemas.openxmlformats.org/drawingml/2006/main">
                        <a:graphicData uri="http://schemas.microsoft.com/office/word/2010/wordprocessingShape">
                          <wps:wsp>
                            <wps:cNvSpPr/>
                            <wps:spPr>
                              <a:xfrm>
                                <a:off x="0" y="0"/>
                                <a:ext cx="4500000" cy="320400"/>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850A6" w14:textId="77777777" w:rsidR="00BD5E17" w:rsidRDefault="00BD5E17" w:rsidP="005721B8">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4F1FE" id="Rechteck: abgerundete Ecken 293276601" o:spid="_x0000_s3514" style="position:absolute;left:0;text-align:left;margin-left:-.45pt;margin-top:19.85pt;width:354.35pt;height:25.25pt;z-index:258454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" filled="f" strokecolor="black [3213]" strokeweight=".5pt">
                      <v:textbox>
                        <w:txbxContent>
                          <w:p w14:paraId="046850A6" w14:textId="77777777" w:rsidR="00BD5E17" w:rsidRDefault="00BD5E17" w:rsidP="005721B8">
                            <w:pPr>
                              <w:jc w:val="center"/>
                            </w:pPr>
                            <w:r>
                              <w:t>x</w:t>
                            </w:r>
                          </w:p>
                        </w:txbxContent>
                      </v:textbox>
                      <w10:wrap anchory="line"/>
                    </v:roundrect>
                  </w:pict>
                </mc:Fallback>
              </mc:AlternateContent>
            </w:r>
            <w:r w:rsidR="00745279" w:rsidRPr="009F08DB">
              <w:rPr>
                <w:lang w:val="de-DE"/>
              </w:rPr>
              <w:t>Datum/Kurzzeichen</w:t>
            </w:r>
          </w:p>
          <w:p w14:paraId="6175588A" w14:textId="77777777" w:rsidR="00626664" w:rsidRPr="009F08DB" w:rsidRDefault="00626664" w:rsidP="00190981">
            <w:pPr>
              <w:pStyle w:val="Textkrper"/>
              <w:tabs>
                <w:tab w:val="left" w:pos="284"/>
              </w:tabs>
              <w:spacing w:after="0"/>
              <w:rPr>
                <w:lang w:val="de-DE"/>
              </w:rPr>
            </w:pPr>
          </w:p>
        </w:tc>
      </w:tr>
    </w:tbl>
    <w:p w14:paraId="72DAC340" w14:textId="6B632434" w:rsidR="00887FCC" w:rsidRPr="009F08DB" w:rsidRDefault="008A7449" w:rsidP="00094312">
      <w:pPr>
        <w:pStyle w:val="berschrift1nummeriert"/>
        <w:rPr>
          <w:noProof/>
          <w:lang w:val="de-DE"/>
        </w:rPr>
      </w:pPr>
      <w:bookmarkStart w:id="289" w:name="_Toc118817801"/>
      <w:r w:rsidRPr="009F08DB">
        <w:rPr>
          <w:noProof/>
          <w:lang w:val="de-DE"/>
        </w:rPr>
        <w:t>Not</w:t>
      </w:r>
      <w:r w:rsidR="009F08DB" w:rsidRPr="009F08DB">
        <w:rPr>
          <w:noProof/>
          <w:lang w:val="de-DE"/>
        </w:rPr>
        <w:t>iz</w:t>
      </w:r>
      <w:r w:rsidRPr="009F08DB">
        <w:rPr>
          <w:noProof/>
          <w:lang w:val="de-DE"/>
        </w:rPr>
        <w:t>e</w:t>
      </w:r>
      <w:r w:rsidR="009F08DB" w:rsidRPr="009F08DB">
        <w:rPr>
          <w:noProof/>
          <w:lang w:val="de-DE"/>
        </w:rPr>
        <w:t>n</w:t>
      </w:r>
      <w:bookmarkEnd w:id="289"/>
    </w:p>
    <w:p w14:paraId="3397CC7B" w14:textId="77777777" w:rsidR="003558ED" w:rsidRPr="009F08DB" w:rsidRDefault="003558ED" w:rsidP="005F2C5E">
      <w:pPr>
        <w:rPr>
          <w:rStyle w:val="Z-ausgeblendeterText"/>
          <w:vanish/>
          <w:color w:val="auto"/>
          <w:lang w:val="de-DE"/>
        </w:rPr>
      </w:pPr>
    </w:p>
    <w:p w14:paraId="5F8F3628" w14:textId="413AFC67" w:rsidR="003558ED" w:rsidRPr="009F08DB" w:rsidRDefault="005F2C5E" w:rsidP="005F2C5E">
      <w:pPr>
        <w:rPr>
          <w:rStyle w:val="Z-ausgeblendeterText"/>
          <w:vanish/>
          <w:color w:val="auto"/>
          <w:lang w:val="de-DE"/>
        </w:rPr>
      </w:pPr>
      <w:r w:rsidRPr="00147366">
        <w:rPr>
          <w:rStyle w:val="Z-ausgeblendeterText"/>
        </w:rPr>
        <w:t xml:space="preserve">Here is the </w:t>
      </w:r>
      <w:r w:rsidR="00792679" w:rsidRPr="00147366">
        <w:rPr>
          <w:rStyle w:val="Z-ausgeblendeterText"/>
        </w:rPr>
        <w:t>„</w:t>
      </w:r>
      <w:r w:rsidRPr="00147366">
        <w:rPr>
          <w:rStyle w:val="Z-ausgeblendeterText"/>
        </w:rPr>
        <w:t>textmark</w:t>
      </w:r>
      <w:r w:rsidR="00792679" w:rsidRPr="00147366">
        <w:rPr>
          <w:rStyle w:val="Z-ausgeblendeterText"/>
        </w:rPr>
        <w:t>“</w:t>
      </w:r>
      <w:r w:rsidRPr="00147366">
        <w:rPr>
          <w:rStyle w:val="Z-ausgeblendeterText"/>
        </w:rPr>
        <w:t xml:space="preserve"> for the page numbering =&gt; do not delete this line!</w:t>
      </w:r>
      <w:bookmarkStart w:id="290" w:name="End_mainpart"/>
      <w:bookmarkEnd w:id="290"/>
      <w:r w:rsidR="000672F2" w:rsidRPr="00147366">
        <w:rPr>
          <w:rStyle w:val="Z-ausgeblendeterText"/>
        </w:rPr>
        <w:t xml:space="preserve"> </w:t>
      </w:r>
      <w:r w:rsidR="000672F2" w:rsidRPr="009F08DB">
        <w:rPr>
          <w:rStyle w:val="Z-ausgeblendeterText"/>
          <w:lang w:val="de-DE"/>
        </w:rPr>
        <w:t>This text will not be printed.</w:t>
      </w:r>
    </w:p>
    <w:p w14:paraId="6656920E" w14:textId="618C5469" w:rsidR="005F2C5E" w:rsidRPr="009F08DB" w:rsidRDefault="005F2C5E" w:rsidP="005F2C5E">
      <w:pPr>
        <w:rPr>
          <w:lang w:val="de-DE"/>
        </w:rPr>
      </w:pPr>
    </w:p>
    <w:p w14:paraId="222E234A" w14:textId="77777777" w:rsidR="006839E4" w:rsidRPr="009F08DB" w:rsidRDefault="006839E4" w:rsidP="00404C95">
      <w:pPr>
        <w:pStyle w:val="Textkrper"/>
        <w:rPr>
          <w:lang w:val="de-DE"/>
        </w:rPr>
      </w:pPr>
    </w:p>
    <w:sectPr w:rsidR="006839E4" w:rsidRPr="009F08DB" w:rsidSect="00DC5E2F">
      <w:headerReference w:type="default" r:id="rId17"/>
      <w:footerReference w:type="default" r:id="rId18"/>
      <w:pgSz w:w="11906" w:h="16838" w:code="9"/>
      <w:pgMar w:top="1588" w:right="1247" w:bottom="1247" w:left="1247" w:header="709" w:footer="78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Angelika Bernard" w:date="2022-02-24T09:45:00Z" w:initials="AB">
    <w:p w14:paraId="1F38E345" w14:textId="74CF00F8" w:rsidR="00BD5E17" w:rsidRPr="006F122B" w:rsidRDefault="00BD5E17">
      <w:pPr>
        <w:pStyle w:val="Kommentartext"/>
        <w:rPr>
          <w:lang w:val="de-DE"/>
        </w:rPr>
      </w:pPr>
      <w:r>
        <w:rPr>
          <w:rStyle w:val="Kommentarzeichen"/>
        </w:rPr>
        <w:annotationRef/>
      </w:r>
      <w:r w:rsidRPr="006F122B">
        <w:rPr>
          <w:lang w:val="de-DE"/>
        </w:rPr>
        <w:t>al</w:t>
      </w:r>
      <w:r>
        <w:rPr>
          <w:lang w:val="de-DE"/>
        </w:rPr>
        <w:t>te Bezeichnung „32B1“</w:t>
      </w:r>
    </w:p>
  </w:comment>
  <w:comment w:id="38" w:author="Angelika Bernard" w:date="2022-06-04T20:57:00Z" w:initials="AB">
    <w:p w14:paraId="7FDB33B0" w14:textId="756B3614" w:rsidR="00BD5E17" w:rsidRPr="009F08DB" w:rsidRDefault="00BD5E17">
      <w:pPr>
        <w:pStyle w:val="Kommentartext"/>
        <w:rPr>
          <w:lang w:val="de-DE"/>
        </w:rPr>
      </w:pPr>
      <w:r>
        <w:rPr>
          <w:rStyle w:val="Kommentarzeichen"/>
        </w:rPr>
        <w:annotationRef/>
      </w:r>
      <w:r w:rsidRPr="009F08DB">
        <w:rPr>
          <w:lang w:val="de-DE"/>
        </w:rPr>
        <w:t>alte Bezeichnung „28B1”</w:t>
      </w:r>
    </w:p>
  </w:comment>
  <w:comment w:id="68" w:author="Angelika Bernard" w:date="2022-02-24T10:44:00Z" w:initials="AB">
    <w:p w14:paraId="4237A7C0" w14:textId="68DE7F34" w:rsidR="00BD5E17" w:rsidRPr="00F56B83" w:rsidRDefault="00BD5E17">
      <w:pPr>
        <w:pStyle w:val="Kommentartext"/>
        <w:rPr>
          <w:lang w:val="de-DE"/>
        </w:rPr>
      </w:pPr>
      <w:r>
        <w:rPr>
          <w:rStyle w:val="Kommentarzeichen"/>
        </w:rPr>
        <w:annotationRef/>
      </w:r>
      <w:r w:rsidRPr="00F56B83">
        <w:rPr>
          <w:noProof/>
          <w:lang w:val="de-DE"/>
        </w:rPr>
        <w:t>alt</w:t>
      </w:r>
      <w:r>
        <w:rPr>
          <w:noProof/>
          <w:lang w:val="de-DE"/>
        </w:rPr>
        <w:t>e</w:t>
      </w:r>
      <w:r w:rsidRPr="00F56B83">
        <w:rPr>
          <w:noProof/>
          <w:lang w:val="de-DE"/>
        </w:rPr>
        <w:t xml:space="preserve"> Bez</w:t>
      </w:r>
      <w:r>
        <w:rPr>
          <w:noProof/>
          <w:lang w:val="de-DE"/>
        </w:rPr>
        <w:t>e</w:t>
      </w:r>
      <w:r w:rsidRPr="00F56B83">
        <w:rPr>
          <w:noProof/>
          <w:lang w:val="de-DE"/>
        </w:rPr>
        <w:t>ih</w:t>
      </w:r>
      <w:r>
        <w:rPr>
          <w:noProof/>
          <w:lang w:val="de-DE"/>
        </w:rPr>
        <w:t xml:space="preserve">nung „5B80“ </w:t>
      </w:r>
    </w:p>
  </w:comment>
  <w:comment w:id="69" w:author="Angelika Bernard" w:date="2022-02-24T10:45:00Z" w:initials="AB">
    <w:p w14:paraId="18E4419B" w14:textId="1C8DC9C2" w:rsidR="00BD5E17" w:rsidRPr="00F56B83" w:rsidRDefault="00BD5E17">
      <w:pPr>
        <w:pStyle w:val="Kommentartext"/>
        <w:rPr>
          <w:lang w:val="de-DE"/>
        </w:rPr>
      </w:pPr>
      <w:r>
        <w:rPr>
          <w:rStyle w:val="Kommentarzeichen"/>
        </w:rPr>
        <w:annotationRef/>
      </w:r>
      <w:r w:rsidRPr="00F56B83">
        <w:rPr>
          <w:noProof/>
          <w:lang w:val="de-DE"/>
        </w:rPr>
        <w:t>alt</w:t>
      </w:r>
      <w:r>
        <w:rPr>
          <w:noProof/>
          <w:lang w:val="de-DE"/>
        </w:rPr>
        <w:t>e</w:t>
      </w:r>
      <w:r w:rsidRPr="00F56B83">
        <w:rPr>
          <w:noProof/>
          <w:lang w:val="de-DE"/>
        </w:rPr>
        <w:t xml:space="preserve"> Bez</w:t>
      </w:r>
      <w:r>
        <w:rPr>
          <w:noProof/>
          <w:lang w:val="de-DE"/>
        </w:rPr>
        <w:t>e</w:t>
      </w:r>
      <w:r w:rsidRPr="00F56B83">
        <w:rPr>
          <w:noProof/>
          <w:lang w:val="de-DE"/>
        </w:rPr>
        <w:t>ih</w:t>
      </w:r>
      <w:r>
        <w:rPr>
          <w:noProof/>
          <w:lang w:val="de-DE"/>
        </w:rPr>
        <w:t xml:space="preserve">nung „5B80“ </w:t>
      </w:r>
    </w:p>
  </w:comment>
  <w:comment w:id="93" w:author="Angelika Bernard" w:date="2022-06-05T10:59:00Z" w:initials="AB">
    <w:p w14:paraId="46DBBF9D" w14:textId="3E9B4A0F" w:rsidR="00BD5E17" w:rsidRPr="009F08DB" w:rsidRDefault="00BD5E17">
      <w:pPr>
        <w:pStyle w:val="Kommentartext"/>
        <w:rPr>
          <w:lang w:val="de-DE"/>
        </w:rPr>
      </w:pPr>
      <w:r>
        <w:rPr>
          <w:rStyle w:val="Kommentarzeichen"/>
        </w:rPr>
        <w:annotationRef/>
      </w:r>
      <w:r w:rsidRPr="009F08DB">
        <w:rPr>
          <w:lang w:val="de-DE"/>
        </w:rPr>
        <w:t>alte Bezeichnung  „10B2”</w:t>
      </w:r>
    </w:p>
  </w:comment>
  <w:comment w:id="98" w:author="Angelika Bernard" w:date="2022-02-24T10:42:00Z" w:initials="AB">
    <w:p w14:paraId="1CA4047C" w14:textId="037F16E8" w:rsidR="00BD5E17" w:rsidRPr="005D0F93" w:rsidRDefault="00BD5E17">
      <w:pPr>
        <w:pStyle w:val="Kommentartext"/>
        <w:rPr>
          <w:lang w:val="de-DE"/>
        </w:rPr>
      </w:pPr>
      <w:r>
        <w:rPr>
          <w:rStyle w:val="Kommentarzeichen"/>
        </w:rPr>
        <w:annotationRef/>
      </w:r>
      <w:r w:rsidRPr="005D0F93">
        <w:rPr>
          <w:lang w:val="de-DE"/>
        </w:rPr>
        <w:t>al</w:t>
      </w:r>
      <w:r>
        <w:rPr>
          <w:lang w:val="de-DE"/>
        </w:rPr>
        <w:t>te Bezeichnung „36B1“</w:t>
      </w:r>
    </w:p>
  </w:comment>
  <w:comment w:id="114" w:author="Angelika Bernard" w:date="2022-06-05T15:04:00Z" w:initials="AB">
    <w:p w14:paraId="74589A58" w14:textId="03A53ED1" w:rsidR="00BD5E17" w:rsidRPr="009F08DB" w:rsidRDefault="00BD5E17">
      <w:pPr>
        <w:pStyle w:val="Kommentartext"/>
        <w:rPr>
          <w:lang w:val="de-DE"/>
        </w:rPr>
      </w:pPr>
      <w:r>
        <w:rPr>
          <w:rStyle w:val="Kommentarzeichen"/>
        </w:rPr>
        <w:annotationRef/>
      </w:r>
      <w:r w:rsidRPr="009F08DB">
        <w:rPr>
          <w:lang w:val="de-DE"/>
        </w:rPr>
        <w:t>alte Bezeichnung „85B1”</w:t>
      </w:r>
    </w:p>
  </w:comment>
  <w:comment w:id="116" w:author="Angelika Bernard" w:date="2022-02-24T10:40:00Z" w:initials="AB">
    <w:p w14:paraId="581DABA4" w14:textId="16EB5CB9" w:rsidR="00BD5E17" w:rsidRPr="001139CC" w:rsidRDefault="00BD5E17">
      <w:pPr>
        <w:pStyle w:val="Kommentartext"/>
        <w:rPr>
          <w:lang w:val="de-DE"/>
        </w:rPr>
      </w:pPr>
      <w:r>
        <w:rPr>
          <w:rStyle w:val="Kommentarzeichen"/>
        </w:rPr>
        <w:annotationRef/>
      </w:r>
      <w:r w:rsidRPr="001139CC">
        <w:rPr>
          <w:lang w:val="de-DE"/>
        </w:rPr>
        <w:t>alte</w:t>
      </w:r>
      <w:r>
        <w:rPr>
          <w:lang w:val="de-DE"/>
        </w:rPr>
        <w:t xml:space="preserve"> Bezeichnung „</w:t>
      </w:r>
      <w:r w:rsidRPr="005D0F93">
        <w:rPr>
          <w:lang w:val="de-DE"/>
        </w:rPr>
        <w:t>I85STOP1.0 a</w:t>
      </w:r>
      <w:r>
        <w:rPr>
          <w:lang w:val="de-DE"/>
        </w:rPr>
        <w:t>n Klemme</w:t>
      </w:r>
      <w:r w:rsidRPr="005D0F93">
        <w:rPr>
          <w:lang w:val="de-DE"/>
        </w:rPr>
        <w:t xml:space="preserve"> 0A1E03</w:t>
      </w:r>
      <w:r>
        <w:rPr>
          <w:lang w:val="de-DE"/>
        </w:rPr>
        <w:t>“</w:t>
      </w:r>
    </w:p>
  </w:comment>
  <w:comment w:id="118" w:author="Angelika Bernard" w:date="2022-02-24T10:38:00Z" w:initials="AB">
    <w:p w14:paraId="0D13B91A" w14:textId="53C0DFE0" w:rsidR="00BD5E17" w:rsidRPr="003A71F3" w:rsidRDefault="00BD5E17">
      <w:pPr>
        <w:pStyle w:val="Kommentartext"/>
        <w:rPr>
          <w:lang w:val="de-DE"/>
        </w:rPr>
      </w:pPr>
      <w:r>
        <w:rPr>
          <w:rStyle w:val="Kommentarzeichen"/>
        </w:rPr>
        <w:annotationRef/>
      </w:r>
      <w:r w:rsidRPr="003A71F3">
        <w:rPr>
          <w:lang w:val="de-DE"/>
        </w:rPr>
        <w:t>alte B</w:t>
      </w:r>
      <w:r>
        <w:rPr>
          <w:lang w:val="de-DE"/>
        </w:rPr>
        <w:t>ezeichnung „</w:t>
      </w:r>
      <w:r w:rsidRPr="001139CC">
        <w:rPr>
          <w:lang w:val="de-DE"/>
        </w:rPr>
        <w:t>I85STOP2.1 a</w:t>
      </w:r>
      <w:r>
        <w:rPr>
          <w:lang w:val="de-DE"/>
        </w:rPr>
        <w:t>n Klemme</w:t>
      </w:r>
      <w:r w:rsidRPr="001139CC">
        <w:rPr>
          <w:lang w:val="de-DE"/>
        </w:rPr>
        <w:t xml:space="preserve"> 0A1E03</w:t>
      </w:r>
      <w:r>
        <w:rPr>
          <w:lang w:val="de-DE"/>
        </w:rPr>
        <w:t>“</w:t>
      </w:r>
    </w:p>
  </w:comment>
  <w:comment w:id="126" w:author="Angelika Bernard" w:date="2022-02-24T10:36:00Z" w:initials="AB">
    <w:p w14:paraId="729AD82B" w14:textId="65EC9449" w:rsidR="00BD5E17" w:rsidRPr="00F069DE" w:rsidRDefault="00BD5E17">
      <w:pPr>
        <w:pStyle w:val="Kommentartext"/>
        <w:rPr>
          <w:lang w:val="de-DE"/>
        </w:rPr>
      </w:pPr>
      <w:r>
        <w:rPr>
          <w:rStyle w:val="Kommentarzeichen"/>
        </w:rPr>
        <w:annotationRef/>
      </w:r>
      <w:r w:rsidRPr="00F069DE">
        <w:rPr>
          <w:lang w:val="de-DE"/>
        </w:rPr>
        <w:t>alte Bezeichnung 30B</w:t>
      </w:r>
      <w:r>
        <w:rPr>
          <w:lang w:val="de-DE"/>
        </w:rPr>
        <w:t>2</w:t>
      </w:r>
    </w:p>
  </w:comment>
  <w:comment w:id="129" w:author="Angelika Bernard" w:date="2022-02-24T10:34:00Z" w:initials="AB">
    <w:p w14:paraId="16F4C6D2" w14:textId="3A5FB70E" w:rsidR="00BD5E17" w:rsidRPr="00605915" w:rsidRDefault="00BD5E17">
      <w:pPr>
        <w:pStyle w:val="Kommentartext"/>
        <w:rPr>
          <w:lang w:val="de-DE"/>
        </w:rPr>
      </w:pPr>
      <w:r>
        <w:rPr>
          <w:rStyle w:val="Kommentarzeichen"/>
        </w:rPr>
        <w:annotationRef/>
      </w:r>
      <w:r w:rsidRPr="00605915">
        <w:rPr>
          <w:lang w:val="de-DE"/>
        </w:rPr>
        <w:t xml:space="preserve">alte Bezeichnung </w:t>
      </w:r>
      <w:r>
        <w:rPr>
          <w:lang w:val="de-DE"/>
        </w:rPr>
        <w:t>„</w:t>
      </w:r>
      <w:r w:rsidRPr="00605915">
        <w:rPr>
          <w:lang w:val="de-DE"/>
        </w:rPr>
        <w:t>32B</w:t>
      </w:r>
      <w:r>
        <w:rPr>
          <w:lang w:val="de-DE"/>
        </w:rPr>
        <w:t>1“</w:t>
      </w:r>
    </w:p>
  </w:comment>
  <w:comment w:id="130" w:author="Angelika Bernard" w:date="2022-02-24T10:34:00Z" w:initials="AB">
    <w:p w14:paraId="51E937B0" w14:textId="5291E8C0" w:rsidR="00BD5E17" w:rsidRPr="00605915" w:rsidRDefault="00BD5E17">
      <w:pPr>
        <w:pStyle w:val="Kommentartext"/>
        <w:rPr>
          <w:lang w:val="de-DE"/>
        </w:rPr>
      </w:pPr>
      <w:r>
        <w:rPr>
          <w:rStyle w:val="Kommentarzeichen"/>
        </w:rPr>
        <w:annotationRef/>
      </w:r>
      <w:r w:rsidRPr="00605915">
        <w:rPr>
          <w:lang w:val="de-DE"/>
        </w:rPr>
        <w:t>al</w:t>
      </w:r>
      <w:r>
        <w:rPr>
          <w:lang w:val="de-DE"/>
        </w:rPr>
        <w:t>te Bezeichnung „30B2“</w:t>
      </w:r>
    </w:p>
  </w:comment>
  <w:comment w:id="131" w:author="Angelika Bernard" w:date="2022-02-24T10:34:00Z" w:initials="AB">
    <w:p w14:paraId="5C812FD6" w14:textId="74C2874C" w:rsidR="00BD5E17" w:rsidRPr="00605915" w:rsidRDefault="00BD5E17">
      <w:pPr>
        <w:pStyle w:val="Kommentartext"/>
        <w:rPr>
          <w:lang w:val="de-DE"/>
        </w:rPr>
      </w:pPr>
      <w:r>
        <w:rPr>
          <w:rStyle w:val="Kommentarzeichen"/>
        </w:rPr>
        <w:annotationRef/>
      </w:r>
      <w:r w:rsidRPr="00605915">
        <w:rPr>
          <w:lang w:val="de-DE"/>
        </w:rPr>
        <w:t xml:space="preserve">alte Bezeichnung </w:t>
      </w:r>
      <w:r>
        <w:rPr>
          <w:lang w:val="de-DE"/>
        </w:rPr>
        <w:t>„</w:t>
      </w:r>
      <w:r w:rsidRPr="00605915">
        <w:rPr>
          <w:lang w:val="de-DE"/>
        </w:rPr>
        <w:t>32B</w:t>
      </w:r>
      <w:r>
        <w:rPr>
          <w:lang w:val="de-DE"/>
        </w:rPr>
        <w:t>1“</w:t>
      </w:r>
    </w:p>
  </w:comment>
  <w:comment w:id="132" w:author="Angelika Bernard" w:date="2022-02-24T10:35:00Z" w:initials="AB">
    <w:p w14:paraId="42B5E761" w14:textId="29F90503" w:rsidR="00BD5E17" w:rsidRPr="00605915" w:rsidRDefault="00BD5E17">
      <w:pPr>
        <w:pStyle w:val="Kommentartext"/>
        <w:rPr>
          <w:lang w:val="de-DE"/>
        </w:rPr>
      </w:pPr>
      <w:r>
        <w:rPr>
          <w:rStyle w:val="Kommentarzeichen"/>
        </w:rPr>
        <w:annotationRef/>
      </w:r>
      <w:r w:rsidRPr="00605915">
        <w:rPr>
          <w:lang w:val="de-DE"/>
        </w:rPr>
        <w:t>al</w:t>
      </w:r>
      <w:r>
        <w:rPr>
          <w:lang w:val="de-DE"/>
        </w:rPr>
        <w:t>te Bezeichnung „30B2“</w:t>
      </w:r>
    </w:p>
  </w:comment>
  <w:comment w:id="134" w:author="Angelika Bernard" w:date="2022-02-24T10:33:00Z" w:initials="AB">
    <w:p w14:paraId="564D5E4A" w14:textId="0CE214C6" w:rsidR="00BD5E17" w:rsidRPr="00605915" w:rsidRDefault="00BD5E17">
      <w:pPr>
        <w:pStyle w:val="Kommentartext"/>
        <w:rPr>
          <w:lang w:val="de-DE"/>
        </w:rPr>
      </w:pPr>
      <w:r>
        <w:rPr>
          <w:rStyle w:val="Kommentarzeichen"/>
        </w:rPr>
        <w:annotationRef/>
      </w:r>
      <w:r w:rsidRPr="00605915">
        <w:rPr>
          <w:lang w:val="de-DE"/>
        </w:rPr>
        <w:t xml:space="preserve">alte Bezeichnung </w:t>
      </w:r>
      <w:r>
        <w:rPr>
          <w:lang w:val="de-DE"/>
        </w:rPr>
        <w:t>„</w:t>
      </w:r>
      <w:r w:rsidRPr="00605915">
        <w:rPr>
          <w:lang w:val="de-DE"/>
        </w:rPr>
        <w:t>30B</w:t>
      </w:r>
      <w:r>
        <w:rPr>
          <w:lang w:val="de-DE"/>
        </w:rPr>
        <w:t>4“</w:t>
      </w:r>
    </w:p>
  </w:comment>
  <w:comment w:id="135" w:author="Angelika Bernard" w:date="2022-02-24T10:33:00Z" w:initials="AB">
    <w:p w14:paraId="29E1520A" w14:textId="628BCAA8" w:rsidR="00BD5E17" w:rsidRPr="00605915" w:rsidRDefault="00BD5E17">
      <w:pPr>
        <w:pStyle w:val="Kommentartext"/>
        <w:rPr>
          <w:lang w:val="de-DE"/>
        </w:rPr>
      </w:pPr>
      <w:r>
        <w:rPr>
          <w:rStyle w:val="Kommentarzeichen"/>
        </w:rPr>
        <w:annotationRef/>
      </w:r>
      <w:r w:rsidRPr="00605915">
        <w:rPr>
          <w:lang w:val="de-DE"/>
        </w:rPr>
        <w:t xml:space="preserve">alte Bezeichnung </w:t>
      </w:r>
      <w:r>
        <w:rPr>
          <w:lang w:val="de-DE"/>
        </w:rPr>
        <w:t>„</w:t>
      </w:r>
      <w:r w:rsidRPr="00605915">
        <w:rPr>
          <w:lang w:val="de-DE"/>
        </w:rPr>
        <w:t>30B</w:t>
      </w:r>
      <w:r>
        <w:rPr>
          <w:lang w:val="de-DE"/>
        </w:rPr>
        <w:t>4“</w:t>
      </w:r>
    </w:p>
  </w:comment>
  <w:comment w:id="145" w:author="Angelika Bernard" w:date="2022-02-24T10:32:00Z" w:initials="AB">
    <w:p w14:paraId="265B1BA4" w14:textId="61D0027B" w:rsidR="00BD5E17" w:rsidRPr="00DF0355" w:rsidRDefault="00BD5E17">
      <w:pPr>
        <w:pStyle w:val="Kommentartext"/>
        <w:rPr>
          <w:lang w:val="de-DE"/>
        </w:rPr>
      </w:pPr>
      <w:r>
        <w:rPr>
          <w:rStyle w:val="Kommentarzeichen"/>
        </w:rPr>
        <w:annotationRef/>
      </w:r>
      <w:r w:rsidRPr="00DF0355">
        <w:rPr>
          <w:lang w:val="de-DE"/>
        </w:rPr>
        <w:t xml:space="preserve">alte Bezeichnung </w:t>
      </w:r>
      <w:r>
        <w:rPr>
          <w:lang w:val="de-DE"/>
        </w:rPr>
        <w:t>„</w:t>
      </w:r>
      <w:r w:rsidRPr="00DF0355">
        <w:rPr>
          <w:lang w:val="de-DE"/>
        </w:rPr>
        <w:t>82B</w:t>
      </w:r>
      <w:r>
        <w:rPr>
          <w:lang w:val="de-DE"/>
        </w:rPr>
        <w:t>3“</w:t>
      </w:r>
    </w:p>
  </w:comment>
  <w:comment w:id="146" w:author="Angelika Bernard" w:date="2022-02-24T10:32:00Z" w:initials="AB">
    <w:p w14:paraId="34E87A3B" w14:textId="72F38466" w:rsidR="00BD5E17" w:rsidRPr="00DF0355" w:rsidRDefault="00BD5E17">
      <w:pPr>
        <w:pStyle w:val="Kommentartext"/>
        <w:rPr>
          <w:lang w:val="de-DE"/>
        </w:rPr>
      </w:pPr>
      <w:r>
        <w:rPr>
          <w:rStyle w:val="Kommentarzeichen"/>
        </w:rPr>
        <w:annotationRef/>
      </w:r>
      <w:r w:rsidRPr="00DF0355">
        <w:rPr>
          <w:lang w:val="de-DE"/>
        </w:rPr>
        <w:t xml:space="preserve">alte Bezeichnung </w:t>
      </w:r>
      <w:r>
        <w:rPr>
          <w:lang w:val="de-DE"/>
        </w:rPr>
        <w:t>„</w:t>
      </w:r>
      <w:r w:rsidRPr="00DF0355">
        <w:rPr>
          <w:lang w:val="de-DE"/>
        </w:rPr>
        <w:t>82B</w:t>
      </w:r>
      <w:r>
        <w:rPr>
          <w:lang w:val="de-DE"/>
        </w:rPr>
        <w:t>3“</w:t>
      </w:r>
    </w:p>
  </w:comment>
  <w:comment w:id="148" w:author="Angelika Bernard" w:date="2022-02-24T10:30:00Z" w:initials="AB">
    <w:p w14:paraId="6476C2E0" w14:textId="49738B7E" w:rsidR="00BD5E17" w:rsidRPr="00826A2A" w:rsidRDefault="00BD5E17">
      <w:pPr>
        <w:pStyle w:val="Kommentartext"/>
        <w:rPr>
          <w:lang w:val="de-DE"/>
        </w:rPr>
      </w:pPr>
      <w:r>
        <w:rPr>
          <w:rStyle w:val="Kommentarzeichen"/>
        </w:rPr>
        <w:annotationRef/>
      </w:r>
      <w:r w:rsidRPr="00826A2A">
        <w:rPr>
          <w:lang w:val="de-DE"/>
        </w:rPr>
        <w:t xml:space="preserve">alte Bezeichnung </w:t>
      </w:r>
      <w:r>
        <w:rPr>
          <w:lang w:val="de-DE"/>
        </w:rPr>
        <w:t>„</w:t>
      </w:r>
      <w:r w:rsidRPr="00826A2A">
        <w:rPr>
          <w:lang w:val="de-DE"/>
        </w:rPr>
        <w:t>82B</w:t>
      </w:r>
      <w:r>
        <w:rPr>
          <w:lang w:val="de-DE"/>
        </w:rPr>
        <w:t>1“</w:t>
      </w:r>
    </w:p>
  </w:comment>
  <w:comment w:id="149" w:author="Angelika Bernard" w:date="2022-02-24T10:30:00Z" w:initials="AB">
    <w:p w14:paraId="20F77B64" w14:textId="017A3027" w:rsidR="00BD5E17" w:rsidRPr="00826A2A" w:rsidRDefault="00BD5E17">
      <w:pPr>
        <w:pStyle w:val="Kommentartext"/>
        <w:rPr>
          <w:lang w:val="de-DE"/>
        </w:rPr>
      </w:pPr>
      <w:r>
        <w:rPr>
          <w:rStyle w:val="Kommentarzeichen"/>
        </w:rPr>
        <w:annotationRef/>
      </w:r>
      <w:r w:rsidRPr="00826A2A">
        <w:rPr>
          <w:lang w:val="de-DE"/>
        </w:rPr>
        <w:t xml:space="preserve">alte Bezeichnung </w:t>
      </w:r>
      <w:r>
        <w:rPr>
          <w:lang w:val="de-DE"/>
        </w:rPr>
        <w:t>„</w:t>
      </w:r>
      <w:r w:rsidRPr="00826A2A">
        <w:rPr>
          <w:lang w:val="de-DE"/>
        </w:rPr>
        <w:t>82B</w:t>
      </w:r>
      <w:r>
        <w:rPr>
          <w:lang w:val="de-DE"/>
        </w:rPr>
        <w:t>1“</w:t>
      </w:r>
    </w:p>
  </w:comment>
  <w:comment w:id="164" w:author="Angelika Bernard" w:date="2022-06-05T16:50:00Z" w:initials="AB">
    <w:p w14:paraId="15C5E3DF" w14:textId="77777777" w:rsidR="00BD5E17" w:rsidRPr="009F08DB" w:rsidRDefault="00BD5E17">
      <w:pPr>
        <w:pStyle w:val="Kommentartext"/>
        <w:rPr>
          <w:lang w:val="de-DE"/>
        </w:rPr>
      </w:pPr>
      <w:r>
        <w:rPr>
          <w:rStyle w:val="Kommentarzeichen"/>
        </w:rPr>
        <w:annotationRef/>
      </w:r>
      <w:r w:rsidRPr="009F08DB">
        <w:rPr>
          <w:lang w:val="de-DE"/>
        </w:rPr>
        <w:t>Widerspruch im PDF deutsch/englisch.</w:t>
      </w:r>
    </w:p>
    <w:p w14:paraId="70DAD4B6" w14:textId="77777777" w:rsidR="00BD5E17" w:rsidRDefault="00BD5E17">
      <w:pPr>
        <w:pStyle w:val="Kommentartext"/>
      </w:pPr>
      <w:r>
        <w:t>Englisch: Press Start with product</w:t>
      </w:r>
    </w:p>
    <w:p w14:paraId="3F3F82ED" w14:textId="62565E6B" w:rsidR="00BD5E17" w:rsidRDefault="00BD5E17">
      <w:pPr>
        <w:pStyle w:val="Kommentartext"/>
      </w:pPr>
      <w:r>
        <w:t>Deutsch: Taster „Start” drücken ohne Packgut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38E345" w15:done="0"/>
  <w15:commentEx w15:paraId="7FDB33B0" w15:done="0"/>
  <w15:commentEx w15:paraId="4237A7C0" w15:done="0"/>
  <w15:commentEx w15:paraId="18E4419B" w15:done="0"/>
  <w15:commentEx w15:paraId="46DBBF9D" w15:done="0"/>
  <w15:commentEx w15:paraId="1CA4047C" w15:done="0"/>
  <w15:commentEx w15:paraId="74589A58" w15:done="0"/>
  <w15:commentEx w15:paraId="581DABA4" w15:done="0"/>
  <w15:commentEx w15:paraId="0D13B91A" w15:done="0"/>
  <w15:commentEx w15:paraId="729AD82B" w15:done="0"/>
  <w15:commentEx w15:paraId="16F4C6D2" w15:done="0"/>
  <w15:commentEx w15:paraId="51E937B0" w15:done="0"/>
  <w15:commentEx w15:paraId="5C812FD6" w15:done="0"/>
  <w15:commentEx w15:paraId="42B5E761" w15:done="0"/>
  <w15:commentEx w15:paraId="564D5E4A" w15:done="0"/>
  <w15:commentEx w15:paraId="29E1520A" w15:done="0"/>
  <w15:commentEx w15:paraId="265B1BA4" w15:done="0"/>
  <w15:commentEx w15:paraId="34E87A3B" w15:done="0"/>
  <w15:commentEx w15:paraId="6476C2E0" w15:done="0"/>
  <w15:commentEx w15:paraId="20F77B64" w15:done="0"/>
  <w15:commentEx w15:paraId="3F3F82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38E345" w16cid:durableId="25C1D24A"/>
  <w16cid:commentId w16cid:paraId="7FDB33B0" w16cid:durableId="264645A1"/>
  <w16cid:commentId w16cid:paraId="4237A7C0" w16cid:durableId="25C1E010"/>
  <w16cid:commentId w16cid:paraId="18E4419B" w16cid:durableId="25C1E04A"/>
  <w16cid:commentId w16cid:paraId="46DBBF9D" w16cid:durableId="26470B2B"/>
  <w16cid:commentId w16cid:paraId="1CA4047C" w16cid:durableId="25C1DF94"/>
  <w16cid:commentId w16cid:paraId="74589A58" w16cid:durableId="26474499"/>
  <w16cid:commentId w16cid:paraId="581DABA4" w16cid:durableId="25C1DF30"/>
  <w16cid:commentId w16cid:paraId="0D13B91A" w16cid:durableId="25C1DE90"/>
  <w16cid:commentId w16cid:paraId="729AD82B" w16cid:durableId="25C1DE33"/>
  <w16cid:commentId w16cid:paraId="16F4C6D2" w16cid:durableId="25C1DDB3"/>
  <w16cid:commentId w16cid:paraId="51E937B0" w16cid:durableId="25C1DDD3"/>
  <w16cid:commentId w16cid:paraId="5C812FD6" w16cid:durableId="25C1DDC8"/>
  <w16cid:commentId w16cid:paraId="42B5E761" w16cid:durableId="25C1DDE7"/>
  <w16cid:commentId w16cid:paraId="564D5E4A" w16cid:durableId="25C1DD6E"/>
  <w16cid:commentId w16cid:paraId="29E1520A" w16cid:durableId="25C1DD86"/>
  <w16cid:commentId w16cid:paraId="265B1BA4" w16cid:durableId="25C1DD2A"/>
  <w16cid:commentId w16cid:paraId="34E87A3B" w16cid:durableId="25C1DD40"/>
  <w16cid:commentId w16cid:paraId="6476C2E0" w16cid:durableId="25C1DCC8"/>
  <w16cid:commentId w16cid:paraId="20F77B64" w16cid:durableId="25C1DCE3"/>
  <w16cid:commentId w16cid:paraId="3F3F82ED" w16cid:durableId="26475D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E39A9" w14:textId="77777777" w:rsidR="00393470" w:rsidRDefault="00393470" w:rsidP="00F91D37">
      <w:pPr>
        <w:spacing w:line="240" w:lineRule="auto"/>
      </w:pPr>
      <w:r>
        <w:separator/>
      </w:r>
    </w:p>
  </w:endnote>
  <w:endnote w:type="continuationSeparator" w:id="0">
    <w:p w14:paraId="338FE166" w14:textId="77777777" w:rsidR="00393470" w:rsidRDefault="00393470"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08AC7" w14:textId="6B2842B4" w:rsidR="00BD5E17" w:rsidRPr="00404C95" w:rsidRDefault="00BD5E17" w:rsidP="00177BCC">
    <w:pPr>
      <w:pStyle w:val="Fuzeile"/>
      <w:pBdr>
        <w:top w:val="single" w:sz="4" w:space="4" w:color="auto"/>
      </w:pBdr>
      <w:rPr>
        <w:lang w:val="de-DE"/>
      </w:rPr>
    </w:pPr>
    <w:r>
      <w:drawing>
        <wp:anchor distT="0" distB="0" distL="114300" distR="114300" simplePos="0" relativeHeight="251694080" behindDoc="0" locked="0" layoutInCell="1" allowOverlap="1" wp14:anchorId="18726954" wp14:editId="38C109C9">
          <wp:simplePos x="0" y="0"/>
          <wp:positionH relativeFrom="column">
            <wp:posOffset>-26035</wp:posOffset>
          </wp:positionH>
          <wp:positionV relativeFrom="paragraph">
            <wp:posOffset>106680</wp:posOffset>
          </wp:positionV>
          <wp:extent cx="1969200" cy="151200"/>
          <wp:effectExtent l="0" t="0" r="0" b="127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Fusszeile.png"/>
                  <pic:cNvPicPr/>
                </pic:nvPicPr>
                <pic:blipFill>
                  <a:blip r:embed="rId1">
                    <a:extLst>
                      <a:ext uri="{28A0092B-C50C-407E-A947-70E740481C1C}">
                        <a14:useLocalDpi xmlns:a14="http://schemas.microsoft.com/office/drawing/2010/main" val="0"/>
                      </a:ext>
                    </a:extLst>
                  </a:blip>
                  <a:stretch>
                    <a:fillRect/>
                  </a:stretch>
                </pic:blipFill>
                <pic:spPr>
                  <a:xfrm>
                    <a:off x="0" y="0"/>
                    <a:ext cx="1969200" cy="151200"/>
                  </a:xfrm>
                  <a:prstGeom prst="rect">
                    <a:avLst/>
                  </a:prstGeom>
                </pic:spPr>
              </pic:pic>
            </a:graphicData>
          </a:graphic>
        </wp:anchor>
      </w:drawing>
    </w:r>
    <w:r w:rsidRPr="00404C95">
      <w:rPr>
        <w:lang w:val="de-DE"/>
      </w:rPr>
      <w:tab/>
    </w:r>
    <w:r>
      <w:fldChar w:fldCharType="begin"/>
    </w:r>
    <w:r w:rsidRPr="00404C95">
      <w:rPr>
        <w:lang w:val="de-DE"/>
      </w:rPr>
      <w:instrText xml:space="preserve"> FILENAME   \* MERGEFORMAT </w:instrText>
    </w:r>
    <w:r>
      <w:fldChar w:fldCharType="separate"/>
    </w:r>
    <w:r>
      <w:rPr>
        <w:lang w:val="de-DE"/>
      </w:rPr>
      <w:t>71xxxx_QD_AFT-Kartonierer_Durch_de_Vorlage.docx</w:t>
    </w:r>
    <w:r>
      <w:fldChar w:fldCharType="end"/>
    </w:r>
    <w:r w:rsidRPr="00404C95">
      <w:rPr>
        <w:lang w:val="de-DE"/>
      </w:rPr>
      <w:tab/>
    </w:r>
    <w:r w:rsidRPr="00CB57A4">
      <w:fldChar w:fldCharType="begin"/>
    </w:r>
    <w:r w:rsidRPr="00CB57A4">
      <w:rPr>
        <w:lang w:val="de-DE"/>
      </w:rPr>
      <w:instrText xml:space="preserve"> DOCPROPERTY  "26-Masch.Nr.1"  \* MERGEFORMAT </w:instrText>
    </w:r>
    <w:r w:rsidRPr="00CB57A4">
      <w:fldChar w:fldCharType="separate"/>
    </w:r>
    <w:r w:rsidRPr="00AE451D">
      <w:rPr>
        <w:bCs/>
        <w:lang w:val="de-DE"/>
      </w:rPr>
      <w:t>74xxxx</w:t>
    </w:r>
    <w:r w:rsidRPr="00CB57A4">
      <w:fldChar w:fldCharType="end"/>
    </w:r>
    <w:r w:rsidRPr="00404C95">
      <w:rPr>
        <w:lang w:val="de-DE"/>
      </w:rPr>
      <w:t xml:space="preserve"> </w:t>
    </w:r>
    <w:r w:rsidRPr="00404C95">
      <w:rPr>
        <w:rFonts w:cstheme="minorHAnsi"/>
        <w:lang w:val="de-DE"/>
      </w:rPr>
      <w:t>│</w:t>
    </w:r>
    <w:r w:rsidRPr="00404C95">
      <w:rPr>
        <w:lang w:val="de-DE"/>
      </w:rPr>
      <w:t xml:space="preserve"> </w:t>
    </w:r>
    <w:r>
      <w:fldChar w:fldCharType="begin"/>
    </w:r>
    <w:r w:rsidRPr="00404C95">
      <w:rPr>
        <w:lang w:val="de-DE"/>
      </w:rPr>
      <w:instrText xml:space="preserve"> DOCPROPERTY  </w:instrText>
    </w:r>
    <w:r>
      <w:rPr>
        <w:lang w:val="de-DE"/>
      </w:rPr>
      <w:instrText>12-</w:instrText>
    </w:r>
    <w:r w:rsidRPr="00404C95">
      <w:rPr>
        <w:lang w:val="de-DE"/>
      </w:rPr>
      <w:instrText xml:space="preserve">DokuAbkürz  \* MERGEFORMAT </w:instrText>
    </w:r>
    <w:r>
      <w:fldChar w:fldCharType="separate"/>
    </w:r>
    <w:r>
      <w:rPr>
        <w:lang w:val="de-DE"/>
      </w:rPr>
      <w:t>AFT</w:t>
    </w:r>
    <w:r>
      <w:fldChar w:fldCharType="end"/>
    </w:r>
    <w:r w:rsidRPr="00404C95">
      <w:rPr>
        <w:lang w:val="de-DE"/>
      </w:rPr>
      <w:t xml:space="preserve"> </w:t>
    </w:r>
    <w:r w:rsidRPr="00404C95">
      <w:rPr>
        <w:rFonts w:cstheme="minorHAnsi"/>
        <w:lang w:val="de-DE"/>
      </w:rPr>
      <w:t>│</w:t>
    </w:r>
    <w:r w:rsidRPr="00404C95">
      <w:rPr>
        <w:lang w:val="de-DE"/>
      </w:rPr>
      <w:t xml:space="preserve"> Rev. </w:t>
    </w:r>
    <w:r>
      <w:fldChar w:fldCharType="begin"/>
    </w:r>
    <w:r w:rsidRPr="00404C95">
      <w:rPr>
        <w:lang w:val="de-DE"/>
      </w:rPr>
      <w:instrText xml:space="preserve"> DOCPROPERTY  </w:instrText>
    </w:r>
    <w:r>
      <w:rPr>
        <w:lang w:val="de-DE"/>
      </w:rPr>
      <w:instrText>13-</w:instrText>
    </w:r>
    <w:r w:rsidRPr="00404C95">
      <w:rPr>
        <w:lang w:val="de-DE"/>
      </w:rPr>
      <w:instrText xml:space="preserve">Revision  \* MERGEFORMAT </w:instrText>
    </w:r>
    <w:r>
      <w:fldChar w:fldCharType="separate"/>
    </w:r>
    <w:r>
      <w:rPr>
        <w:lang w:val="de-DE"/>
      </w:rPr>
      <w:t>1.0</w:t>
    </w:r>
    <w:r>
      <w:fldChar w:fldCharType="end"/>
    </w:r>
    <w:r w:rsidRPr="00404C95">
      <w:rPr>
        <w:lang w:val="de-DE"/>
      </w:rPr>
      <w:t xml:space="preserve"> </w:t>
    </w:r>
    <w:r>
      <w:rPr>
        <w:lang w:val="de-DE"/>
      </w:rPr>
      <w:fldChar w:fldCharType="begin"/>
    </w:r>
    <w:r>
      <w:rPr>
        <w:lang w:val="de-DE"/>
      </w:rPr>
      <w:instrText xml:space="preserve"> DOCPROPERTY  15-Sprache  \* MERGEFORMAT </w:instrText>
    </w:r>
    <w:r>
      <w:rPr>
        <w:lang w:val="de-DE"/>
      </w:rPr>
      <w:fldChar w:fldCharType="separate"/>
    </w:r>
    <w:r>
      <w:rPr>
        <w:lang w:val="de-DE"/>
      </w:rPr>
      <w:t>de</w:t>
    </w:r>
    <w:r>
      <w:rPr>
        <w:lang w:val="de-DE"/>
      </w:rPr>
      <w:fldChar w:fldCharType="end"/>
    </w:r>
  </w:p>
  <w:p w14:paraId="20F8D03B" w14:textId="025FE9AD" w:rsidR="00BD5E17" w:rsidRPr="00CB57A4" w:rsidRDefault="00BD5E17" w:rsidP="00177BCC">
    <w:pPr>
      <w:pStyle w:val="Fuzeile"/>
    </w:pPr>
    <w:r w:rsidRPr="00404C95">
      <w:rPr>
        <w:lang w:val="de-DE"/>
      </w:rPr>
      <w:tab/>
    </w:r>
    <w:r w:rsidRPr="00404C95">
      <w:rPr>
        <w:lang w:val="de-DE"/>
      </w:rPr>
      <w:tab/>
    </w:r>
    <w:r>
      <w:rPr>
        <w:lang w:val="de-DE"/>
      </w:rPr>
      <w:fldChar w:fldCharType="begin"/>
    </w:r>
    <w:r w:rsidRPr="00D63940">
      <w:instrText xml:space="preserve"> DOCPROPERTY  "21-Maschinenbezeichnung A"  \* MERGEFORMAT </w:instrText>
    </w:r>
    <w:r>
      <w:rPr>
        <w:lang w:val="de-DE"/>
      </w:rPr>
      <w:fldChar w:fldCharType="separate"/>
    </w:r>
    <w:r>
      <w:t>CUK/CUT/CUC</w:t>
    </w:r>
    <w:r>
      <w:rPr>
        <w:lang w:val="de-DE"/>
      </w:rPr>
      <w:fldChar w:fldCharType="end"/>
    </w:r>
    <w:r w:rsidRPr="00D63940">
      <w:t xml:space="preserve"> </w:t>
    </w:r>
    <w:r>
      <w:rPr>
        <w:lang w:val="de-DE"/>
      </w:rPr>
      <w:fldChar w:fldCharType="begin"/>
    </w:r>
    <w:r w:rsidRPr="00D63940">
      <w:instrText xml:space="preserve"> DOCPROPERTY  "21-Maschinenbezeichnung B"  \* MERGEFORMAT </w:instrText>
    </w:r>
    <w:r>
      <w:rPr>
        <w:lang w:val="de-DE"/>
      </w:rPr>
      <w:fldChar w:fldCharType="separate"/>
    </w:r>
    <w:r>
      <w:t xml:space="preserve"> </w:t>
    </w:r>
    <w:r>
      <w:rPr>
        <w:lang w:val="de-DE"/>
      </w:rPr>
      <w:fldChar w:fldCharType="end"/>
    </w:r>
    <w:r w:rsidRPr="00D63940">
      <w:t xml:space="preserve"> </w:t>
    </w:r>
    <w:fldSimple w:instr=" DOCPROPERTY  &quot;21-Maschinenbezeichnung C&quot;  \* MERGEFORMAT ">
      <w:r>
        <w:t xml:space="preserve"> </w:t>
      </w:r>
    </w:fldSimple>
    <w:r w:rsidRPr="00CB57A4">
      <w:rPr>
        <w:rFonts w:cstheme="minorHAnsi"/>
      </w:rPr>
      <w:t xml:space="preserve">│ </w:t>
    </w:r>
    <w:r>
      <w:fldChar w:fldCharType="begin"/>
    </w:r>
    <w:r w:rsidRPr="00CB57A4">
      <w:instrText xml:space="preserve"> DOCPROPERTY  02-Kdname  \* MERGEFORMAT </w:instrText>
    </w:r>
    <w:r>
      <w:fldChar w:fldCharType="separate"/>
    </w:r>
    <w:r>
      <w:t>Kunde</w:t>
    </w:r>
    <w:r>
      <w:fldChar w:fldCharType="end"/>
    </w:r>
    <w:r w:rsidRPr="00CB57A4">
      <w:t xml:space="preserve">, </w:t>
    </w:r>
    <w:r>
      <w:fldChar w:fldCharType="begin"/>
    </w:r>
    <w:r w:rsidRPr="00CB57A4">
      <w:instrText xml:space="preserve"> DOCPROPERTY  04-Land  \* MERGEFORMAT </w:instrText>
    </w:r>
    <w:r>
      <w:fldChar w:fldCharType="separate"/>
    </w:r>
    <w:r>
      <w:t>Land</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5C9EE" w14:textId="77777777" w:rsidR="00393470" w:rsidRDefault="00393470" w:rsidP="00F91D37">
      <w:pPr>
        <w:spacing w:line="240" w:lineRule="auto"/>
      </w:pPr>
      <w:r>
        <w:separator/>
      </w:r>
    </w:p>
  </w:footnote>
  <w:footnote w:type="continuationSeparator" w:id="0">
    <w:p w14:paraId="7233874B" w14:textId="77777777" w:rsidR="00393470" w:rsidRDefault="00393470"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B51C" w14:textId="77777777" w:rsidR="00BD5E17" w:rsidRPr="005772FD" w:rsidRDefault="00BD5E17" w:rsidP="005772FD">
    <w:pPr>
      <w:pStyle w:val="Kopfzeile"/>
    </w:pPr>
  </w:p>
  <w:p w14:paraId="154D9A10" w14:textId="2034F85D" w:rsidR="00BD5E17" w:rsidRPr="009F08DB" w:rsidRDefault="00BD5E17" w:rsidP="005772FD">
    <w:pPr>
      <w:pStyle w:val="Kopfzeile"/>
      <w:rPr>
        <w:lang w:val="de-DE"/>
      </w:rPr>
    </w:pPr>
    <w:r w:rsidRPr="009F08DB">
      <w:rPr>
        <w:lang w:val="de-DE"/>
      </w:rPr>
      <w:t xml:space="preserve">QD </w:t>
    </w:r>
    <w:r w:rsidRPr="009F08DB">
      <w:rPr>
        <w:rFonts w:cstheme="minorHAnsi"/>
        <w:lang w:val="de-DE"/>
      </w:rPr>
      <w:t>│</w:t>
    </w:r>
    <w:r w:rsidRPr="009F08DB">
      <w:rPr>
        <w:lang w:val="de-DE"/>
      </w:rPr>
      <w:t xml:space="preserve"> 2 </w:t>
    </w:r>
    <w:r w:rsidRPr="009F08DB">
      <w:rPr>
        <w:rFonts w:cstheme="minorHAnsi"/>
        <w:lang w:val="de-DE"/>
      </w:rPr>
      <w:t>│</w:t>
    </w:r>
    <w:r w:rsidRPr="009F08DB">
      <w:rPr>
        <w:lang w:val="de-DE"/>
      </w:rPr>
      <w:t xml:space="preserve"> </w:t>
    </w:r>
    <w:r>
      <w:fldChar w:fldCharType="begin"/>
    </w:r>
    <w:r w:rsidRPr="009F08DB">
      <w:rPr>
        <w:lang w:val="de-DE"/>
      </w:rPr>
      <w:instrText xml:space="preserve"> DOCPROPERTY  11-Dokumentenart  \* MERGEFORMAT </w:instrText>
    </w:r>
    <w:r>
      <w:fldChar w:fldCharType="separate"/>
    </w:r>
    <w:r w:rsidRPr="009F08DB">
      <w:rPr>
        <w:lang w:val="de-DE"/>
      </w:rPr>
      <w:t>Alarm- und Funktionstests</w:t>
    </w:r>
    <w:r>
      <w:fldChar w:fldCharType="end"/>
    </w:r>
    <w:r w:rsidRPr="009F08DB">
      <w:rPr>
        <w:lang w:val="de-DE"/>
      </w:rPr>
      <w:t xml:space="preserve"> </w:t>
    </w:r>
    <w:r>
      <w:fldChar w:fldCharType="begin"/>
    </w:r>
    <w:r w:rsidRPr="009F08DB">
      <w:rPr>
        <w:lang w:val="de-DE"/>
      </w:rPr>
      <w:instrText xml:space="preserve"> DOCPROPERTY  11-Dokumentenart-Detail  \* MERGEFORMAT </w:instrText>
    </w:r>
    <w:r>
      <w:fldChar w:fldCharType="separate"/>
    </w:r>
    <w:r w:rsidRPr="009F08DB">
      <w:rPr>
        <w:lang w:val="de-DE"/>
      </w:rPr>
      <w:t>-Durchführung</w:t>
    </w:r>
    <w:r>
      <w:fldChar w:fldCharType="end"/>
    </w:r>
    <w:r w:rsidRPr="009F08DB">
      <w:rPr>
        <w:lang w:val="de-DE"/>
      </w:rPr>
      <w:tab/>
    </w:r>
    <w:r w:rsidRPr="001B60B5">
      <w:fldChar w:fldCharType="begin"/>
    </w:r>
    <w:r w:rsidRPr="009F08DB">
      <w:rPr>
        <w:lang w:val="de-DE"/>
      </w:rPr>
      <w:instrText xml:space="preserve"> PAGE </w:instrText>
    </w:r>
    <w:r w:rsidRPr="001B60B5">
      <w:fldChar w:fldCharType="separate"/>
    </w:r>
    <w:r w:rsidRPr="009F08DB">
      <w:rPr>
        <w:lang w:val="de-DE"/>
      </w:rPr>
      <w:t>9</w:t>
    </w:r>
    <w:r w:rsidRPr="001B60B5">
      <w:fldChar w:fldCharType="end"/>
    </w:r>
    <w:r w:rsidRPr="009F08DB">
      <w:rPr>
        <w:lang w:val="de-DE"/>
      </w:rPr>
      <w:t>/</w:t>
    </w:r>
    <w:r>
      <w:fldChar w:fldCharType="begin"/>
    </w:r>
    <w:r w:rsidRPr="009F08DB">
      <w:rPr>
        <w:lang w:val="de-DE"/>
      </w:rPr>
      <w:instrText xml:space="preserve"> PAGEREF  End_mainpart  \* MERGEFORMAT </w:instrText>
    </w:r>
    <w:r>
      <w:fldChar w:fldCharType="separate"/>
    </w:r>
    <w:r w:rsidR="00156107">
      <w:rPr>
        <w:lang w:val="de-DE"/>
      </w:rPr>
      <w:t>187</w:t>
    </w:r>
    <w:r>
      <w:fldChar w:fldCharType="end"/>
    </w:r>
  </w:p>
  <w:p w14:paraId="5D1C15B4" w14:textId="77777777" w:rsidR="00BD5E17" w:rsidRPr="009F08DB" w:rsidRDefault="00BD5E17">
    <w:pP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29ED54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D9E372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4F84EC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2641A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2410F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2BAE4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8"/>
    <w:multiLevelType w:val="singleLevel"/>
    <w:tmpl w:val="F5905F8E"/>
    <w:lvl w:ilvl="0">
      <w:start w:val="1"/>
      <w:numFmt w:val="decimal"/>
      <w:lvlText w:val="%1."/>
      <w:lvlJc w:val="left"/>
      <w:pPr>
        <w:tabs>
          <w:tab w:val="num" w:pos="360"/>
        </w:tabs>
        <w:ind w:left="360" w:hanging="360"/>
      </w:pPr>
    </w:lvl>
  </w:abstractNum>
  <w:abstractNum w:abstractNumId="7" w15:restartNumberingAfterBreak="0">
    <w:nsid w:val="0E0D461A"/>
    <w:multiLevelType w:val="hybridMultilevel"/>
    <w:tmpl w:val="5D563620"/>
    <w:lvl w:ilvl="0" w:tplc="F2AEC6D4">
      <w:start w:val="1"/>
      <w:numFmt w:val="bullet"/>
      <w:pStyle w:val="AufzhlungTabell"/>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98A7877"/>
    <w:multiLevelType w:val="hybridMultilevel"/>
    <w:tmpl w:val="16F41296"/>
    <w:lvl w:ilvl="0" w:tplc="714CD7CA">
      <w:start w:val="1"/>
      <w:numFmt w:val="decimal"/>
      <w:pStyle w:val="Dokumentbezeichnung"/>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33FC009D"/>
    <w:multiLevelType w:val="hybridMultilevel"/>
    <w:tmpl w:val="7B12FD8E"/>
    <w:lvl w:ilvl="0" w:tplc="D6CE57CA">
      <w:start w:val="1"/>
      <w:numFmt w:val="bullet"/>
      <w:pStyle w:val="BulletTabtext"/>
      <w:lvlText w:val=""/>
      <w:lvlJc w:val="left"/>
      <w:pPr>
        <w:ind w:left="644"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92D1691"/>
    <w:multiLevelType w:val="hybridMultilevel"/>
    <w:tmpl w:val="E65ACEF4"/>
    <w:lvl w:ilvl="0" w:tplc="04070001">
      <w:start w:val="1"/>
      <w:numFmt w:val="bullet"/>
      <w:lvlText w:val=""/>
      <w:lvlJc w:val="left"/>
      <w:pPr>
        <w:ind w:left="809" w:hanging="360"/>
      </w:pPr>
      <w:rPr>
        <w:rFonts w:ascii="Symbol" w:hAnsi="Symbol" w:hint="default"/>
      </w:rPr>
    </w:lvl>
    <w:lvl w:ilvl="1" w:tplc="04070003" w:tentative="1">
      <w:start w:val="1"/>
      <w:numFmt w:val="bullet"/>
      <w:lvlText w:val="o"/>
      <w:lvlJc w:val="left"/>
      <w:pPr>
        <w:ind w:left="1529" w:hanging="360"/>
      </w:pPr>
      <w:rPr>
        <w:rFonts w:ascii="Courier New" w:hAnsi="Courier New" w:cs="Courier New" w:hint="default"/>
      </w:rPr>
    </w:lvl>
    <w:lvl w:ilvl="2" w:tplc="04070005" w:tentative="1">
      <w:start w:val="1"/>
      <w:numFmt w:val="bullet"/>
      <w:lvlText w:val=""/>
      <w:lvlJc w:val="left"/>
      <w:pPr>
        <w:ind w:left="2249" w:hanging="360"/>
      </w:pPr>
      <w:rPr>
        <w:rFonts w:ascii="Wingdings" w:hAnsi="Wingdings" w:hint="default"/>
      </w:rPr>
    </w:lvl>
    <w:lvl w:ilvl="3" w:tplc="04070001" w:tentative="1">
      <w:start w:val="1"/>
      <w:numFmt w:val="bullet"/>
      <w:lvlText w:val=""/>
      <w:lvlJc w:val="left"/>
      <w:pPr>
        <w:ind w:left="2969" w:hanging="360"/>
      </w:pPr>
      <w:rPr>
        <w:rFonts w:ascii="Symbol" w:hAnsi="Symbol" w:hint="default"/>
      </w:rPr>
    </w:lvl>
    <w:lvl w:ilvl="4" w:tplc="04070003" w:tentative="1">
      <w:start w:val="1"/>
      <w:numFmt w:val="bullet"/>
      <w:lvlText w:val="o"/>
      <w:lvlJc w:val="left"/>
      <w:pPr>
        <w:ind w:left="3689" w:hanging="360"/>
      </w:pPr>
      <w:rPr>
        <w:rFonts w:ascii="Courier New" w:hAnsi="Courier New" w:cs="Courier New" w:hint="default"/>
      </w:rPr>
    </w:lvl>
    <w:lvl w:ilvl="5" w:tplc="04070005" w:tentative="1">
      <w:start w:val="1"/>
      <w:numFmt w:val="bullet"/>
      <w:lvlText w:val=""/>
      <w:lvlJc w:val="left"/>
      <w:pPr>
        <w:ind w:left="4409" w:hanging="360"/>
      </w:pPr>
      <w:rPr>
        <w:rFonts w:ascii="Wingdings" w:hAnsi="Wingdings" w:hint="default"/>
      </w:rPr>
    </w:lvl>
    <w:lvl w:ilvl="6" w:tplc="04070001" w:tentative="1">
      <w:start w:val="1"/>
      <w:numFmt w:val="bullet"/>
      <w:lvlText w:val=""/>
      <w:lvlJc w:val="left"/>
      <w:pPr>
        <w:ind w:left="5129" w:hanging="360"/>
      </w:pPr>
      <w:rPr>
        <w:rFonts w:ascii="Symbol" w:hAnsi="Symbol" w:hint="default"/>
      </w:rPr>
    </w:lvl>
    <w:lvl w:ilvl="7" w:tplc="04070003" w:tentative="1">
      <w:start w:val="1"/>
      <w:numFmt w:val="bullet"/>
      <w:lvlText w:val="o"/>
      <w:lvlJc w:val="left"/>
      <w:pPr>
        <w:ind w:left="5849" w:hanging="360"/>
      </w:pPr>
      <w:rPr>
        <w:rFonts w:ascii="Courier New" w:hAnsi="Courier New" w:cs="Courier New" w:hint="default"/>
      </w:rPr>
    </w:lvl>
    <w:lvl w:ilvl="8" w:tplc="04070005" w:tentative="1">
      <w:start w:val="1"/>
      <w:numFmt w:val="bullet"/>
      <w:lvlText w:val=""/>
      <w:lvlJc w:val="left"/>
      <w:pPr>
        <w:ind w:left="6569" w:hanging="360"/>
      </w:pPr>
      <w:rPr>
        <w:rFonts w:ascii="Wingdings" w:hAnsi="Wingdings" w:hint="default"/>
      </w:rPr>
    </w:lvl>
  </w:abstractNum>
  <w:abstractNum w:abstractNumId="12" w15:restartNumberingAfterBreak="0">
    <w:nsid w:val="4C0D46FD"/>
    <w:multiLevelType w:val="multilevel"/>
    <w:tmpl w:val="5FB8A804"/>
    <w:lvl w:ilvl="0">
      <w:start w:val="1"/>
      <w:numFmt w:val="decimal"/>
      <w:pStyle w:val="berschrift1nummeriert"/>
      <w:lvlText w:val="%1"/>
      <w:lvlJc w:val="left"/>
      <w:pPr>
        <w:ind w:left="360" w:hanging="36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13"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2632E9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6AE06DE1"/>
    <w:multiLevelType w:val="multilevel"/>
    <w:tmpl w:val="87B6F320"/>
    <w:lvl w:ilvl="0">
      <w:start w:val="1"/>
      <w:numFmt w:val="bullet"/>
      <w:pStyle w:val="Aufzhlung1"/>
      <w:lvlText w:val=""/>
      <w:lvlJc w:val="left"/>
      <w:pPr>
        <w:ind w:left="360" w:hanging="360"/>
      </w:pPr>
      <w:rPr>
        <w:rFonts w:ascii="Symbol" w:hAnsi="Symbol" w:hint="default"/>
      </w:rPr>
    </w:lvl>
    <w:lvl w:ilvl="1">
      <w:start w:val="1"/>
      <w:numFmt w:val="bullet"/>
      <w:pStyle w:val="Aufzhlung2"/>
      <w:lvlText w:val="‒"/>
      <w:lvlJc w:val="left"/>
      <w:pPr>
        <w:ind w:left="567" w:hanging="283"/>
      </w:pPr>
      <w:rPr>
        <w:rFonts w:asciiTheme="minorHAnsi" w:hAnsiTheme="minorHAnsi" w:hint="default"/>
      </w:rPr>
    </w:lvl>
    <w:lvl w:ilvl="2">
      <w:start w:val="1"/>
      <w:numFmt w:val="bullet"/>
      <w:pStyle w:val="Aufzhlung3"/>
      <w:lvlText w:val="‒"/>
      <w:lvlJc w:val="left"/>
      <w:pPr>
        <w:ind w:left="851" w:hanging="284"/>
      </w:pPr>
      <w:rPr>
        <w:rFonts w:asciiTheme="minorHAnsi" w:hAnsiTheme="minorHAnsi"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num w:numId="1" w16cid:durableId="553198964">
    <w:abstractNumId w:val="1"/>
  </w:num>
  <w:num w:numId="2" w16cid:durableId="935329823">
    <w:abstractNumId w:val="13"/>
  </w:num>
  <w:num w:numId="3" w16cid:durableId="1588494319">
    <w:abstractNumId w:val="9"/>
  </w:num>
  <w:num w:numId="4" w16cid:durableId="143081701">
    <w:abstractNumId w:val="15"/>
  </w:num>
  <w:num w:numId="5" w16cid:durableId="565919851">
    <w:abstractNumId w:val="8"/>
  </w:num>
  <w:num w:numId="6" w16cid:durableId="671680730">
    <w:abstractNumId w:val="7"/>
  </w:num>
  <w:num w:numId="7" w16cid:durableId="211816745">
    <w:abstractNumId w:val="10"/>
  </w:num>
  <w:num w:numId="8" w16cid:durableId="1658723062">
    <w:abstractNumId w:val="14"/>
  </w:num>
  <w:num w:numId="9" w16cid:durableId="153955292">
    <w:abstractNumId w:val="11"/>
  </w:num>
  <w:num w:numId="10" w16cid:durableId="926231738">
    <w:abstractNumId w:val="12"/>
  </w:num>
  <w:num w:numId="11" w16cid:durableId="486943470">
    <w:abstractNumId w:val="10"/>
  </w:num>
  <w:num w:numId="12" w16cid:durableId="1944455991">
    <w:abstractNumId w:val="10"/>
  </w:num>
  <w:num w:numId="13" w16cid:durableId="1952587159">
    <w:abstractNumId w:val="10"/>
  </w:num>
  <w:num w:numId="14" w16cid:durableId="1997564680">
    <w:abstractNumId w:val="5"/>
  </w:num>
  <w:num w:numId="15" w16cid:durableId="1124926813">
    <w:abstractNumId w:val="4"/>
  </w:num>
  <w:num w:numId="16" w16cid:durableId="748120044">
    <w:abstractNumId w:val="6"/>
  </w:num>
  <w:num w:numId="17" w16cid:durableId="1671518711">
    <w:abstractNumId w:val="3"/>
  </w:num>
  <w:num w:numId="18" w16cid:durableId="721713856">
    <w:abstractNumId w:val="2"/>
  </w:num>
  <w:num w:numId="19" w16cid:durableId="1201430601">
    <w:abstractNumId w:val="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ika Bernard">
    <w15:presenceInfo w15:providerId="None" w15:userId="Angelika Bern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DateAndTime/>
  <w:hideSpellingErrors/>
  <w:hideGrammaticalErrors/>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activeWritingStyle w:appName="MSWord" w:lang="fr-FR"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de-CH" w:vendorID="64" w:dllVersion="4096" w:nlCheck="1" w:checkStyle="0"/>
  <w:activeWritingStyle w:appName="MSWord" w:lang="fr-FR" w:vendorID="64" w:dllVersion="4096" w:nlCheck="1" w:checkStyle="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4"/>
  <w:hyphenationZone w:val="425"/>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129"/>
    <w:rsid w:val="000007BE"/>
    <w:rsid w:val="00000C5F"/>
    <w:rsid w:val="00000CDA"/>
    <w:rsid w:val="00001637"/>
    <w:rsid w:val="00002978"/>
    <w:rsid w:val="00003FB2"/>
    <w:rsid w:val="00005518"/>
    <w:rsid w:val="000056B8"/>
    <w:rsid w:val="00006F7D"/>
    <w:rsid w:val="00007187"/>
    <w:rsid w:val="0001010F"/>
    <w:rsid w:val="000132B9"/>
    <w:rsid w:val="000151F4"/>
    <w:rsid w:val="00015223"/>
    <w:rsid w:val="00015429"/>
    <w:rsid w:val="00015A15"/>
    <w:rsid w:val="00023A3C"/>
    <w:rsid w:val="0002557F"/>
    <w:rsid w:val="00025670"/>
    <w:rsid w:val="00025CEC"/>
    <w:rsid w:val="000266B7"/>
    <w:rsid w:val="00026F7F"/>
    <w:rsid w:val="00031CDB"/>
    <w:rsid w:val="00031E4B"/>
    <w:rsid w:val="00031E7A"/>
    <w:rsid w:val="00032B92"/>
    <w:rsid w:val="000346F5"/>
    <w:rsid w:val="000357EF"/>
    <w:rsid w:val="0003609D"/>
    <w:rsid w:val="000367ED"/>
    <w:rsid w:val="00037602"/>
    <w:rsid w:val="000404DA"/>
    <w:rsid w:val="00040574"/>
    <w:rsid w:val="000409C8"/>
    <w:rsid w:val="00041071"/>
    <w:rsid w:val="00041700"/>
    <w:rsid w:val="00041F70"/>
    <w:rsid w:val="00043971"/>
    <w:rsid w:val="000452BC"/>
    <w:rsid w:val="00045554"/>
    <w:rsid w:val="000463DD"/>
    <w:rsid w:val="00046478"/>
    <w:rsid w:val="00046B44"/>
    <w:rsid w:val="00046D81"/>
    <w:rsid w:val="00047BD9"/>
    <w:rsid w:val="00056768"/>
    <w:rsid w:val="00060396"/>
    <w:rsid w:val="00063BC2"/>
    <w:rsid w:val="0006466D"/>
    <w:rsid w:val="0006481D"/>
    <w:rsid w:val="0006510B"/>
    <w:rsid w:val="000655ED"/>
    <w:rsid w:val="0006700A"/>
    <w:rsid w:val="000672F2"/>
    <w:rsid w:val="000677C5"/>
    <w:rsid w:val="000701F1"/>
    <w:rsid w:val="00071041"/>
    <w:rsid w:val="00071780"/>
    <w:rsid w:val="0007259C"/>
    <w:rsid w:val="000747EA"/>
    <w:rsid w:val="000759F1"/>
    <w:rsid w:val="000762CA"/>
    <w:rsid w:val="000801BD"/>
    <w:rsid w:val="000803EB"/>
    <w:rsid w:val="0008089A"/>
    <w:rsid w:val="000811CF"/>
    <w:rsid w:val="00086FFB"/>
    <w:rsid w:val="000871F5"/>
    <w:rsid w:val="0009021D"/>
    <w:rsid w:val="0009074C"/>
    <w:rsid w:val="000910DF"/>
    <w:rsid w:val="00092362"/>
    <w:rsid w:val="00093701"/>
    <w:rsid w:val="00094312"/>
    <w:rsid w:val="0009601A"/>
    <w:rsid w:val="00096A19"/>
    <w:rsid w:val="00096E8E"/>
    <w:rsid w:val="000A126E"/>
    <w:rsid w:val="000A1884"/>
    <w:rsid w:val="000A2485"/>
    <w:rsid w:val="000A24EC"/>
    <w:rsid w:val="000A3AB9"/>
    <w:rsid w:val="000A4CB7"/>
    <w:rsid w:val="000A5CE1"/>
    <w:rsid w:val="000A5E26"/>
    <w:rsid w:val="000B1610"/>
    <w:rsid w:val="000B183F"/>
    <w:rsid w:val="000B1E3C"/>
    <w:rsid w:val="000B3E8B"/>
    <w:rsid w:val="000B420F"/>
    <w:rsid w:val="000B4EA8"/>
    <w:rsid w:val="000B52EA"/>
    <w:rsid w:val="000B595D"/>
    <w:rsid w:val="000B6B0A"/>
    <w:rsid w:val="000B7407"/>
    <w:rsid w:val="000C06C9"/>
    <w:rsid w:val="000C0BF0"/>
    <w:rsid w:val="000C3606"/>
    <w:rsid w:val="000C49C1"/>
    <w:rsid w:val="000C5BA7"/>
    <w:rsid w:val="000C690F"/>
    <w:rsid w:val="000C7A3E"/>
    <w:rsid w:val="000D1743"/>
    <w:rsid w:val="000D1BB6"/>
    <w:rsid w:val="000D2315"/>
    <w:rsid w:val="000D5B18"/>
    <w:rsid w:val="000D5F19"/>
    <w:rsid w:val="000D734A"/>
    <w:rsid w:val="000D7D55"/>
    <w:rsid w:val="000E01E2"/>
    <w:rsid w:val="000E0B83"/>
    <w:rsid w:val="000E1AE8"/>
    <w:rsid w:val="000E4605"/>
    <w:rsid w:val="000E57E9"/>
    <w:rsid w:val="000E6E02"/>
    <w:rsid w:val="000E7543"/>
    <w:rsid w:val="000E756F"/>
    <w:rsid w:val="000E770A"/>
    <w:rsid w:val="000F085B"/>
    <w:rsid w:val="000F1487"/>
    <w:rsid w:val="000F1D2B"/>
    <w:rsid w:val="000F2301"/>
    <w:rsid w:val="000F23D8"/>
    <w:rsid w:val="000F2B3B"/>
    <w:rsid w:val="000F6384"/>
    <w:rsid w:val="000F6671"/>
    <w:rsid w:val="000F714F"/>
    <w:rsid w:val="000F750C"/>
    <w:rsid w:val="0010021F"/>
    <w:rsid w:val="00100C8E"/>
    <w:rsid w:val="001017D8"/>
    <w:rsid w:val="00102345"/>
    <w:rsid w:val="00102380"/>
    <w:rsid w:val="00103808"/>
    <w:rsid w:val="00103BDD"/>
    <w:rsid w:val="00105E42"/>
    <w:rsid w:val="00106688"/>
    <w:rsid w:val="00107F09"/>
    <w:rsid w:val="00111C26"/>
    <w:rsid w:val="0011325D"/>
    <w:rsid w:val="001134C7"/>
    <w:rsid w:val="001139CC"/>
    <w:rsid w:val="00113CB8"/>
    <w:rsid w:val="001140C4"/>
    <w:rsid w:val="0011506B"/>
    <w:rsid w:val="001151D3"/>
    <w:rsid w:val="00115632"/>
    <w:rsid w:val="00117551"/>
    <w:rsid w:val="0012151C"/>
    <w:rsid w:val="0012387D"/>
    <w:rsid w:val="00124FF1"/>
    <w:rsid w:val="00125172"/>
    <w:rsid w:val="00125E07"/>
    <w:rsid w:val="001267BD"/>
    <w:rsid w:val="00130E8B"/>
    <w:rsid w:val="00131616"/>
    <w:rsid w:val="00131702"/>
    <w:rsid w:val="001318F6"/>
    <w:rsid w:val="00131EA2"/>
    <w:rsid w:val="00132991"/>
    <w:rsid w:val="00132A2A"/>
    <w:rsid w:val="00133A9D"/>
    <w:rsid w:val="001359F9"/>
    <w:rsid w:val="0013718D"/>
    <w:rsid w:val="001375AB"/>
    <w:rsid w:val="00137E5E"/>
    <w:rsid w:val="001401A5"/>
    <w:rsid w:val="00141793"/>
    <w:rsid w:val="00141FF1"/>
    <w:rsid w:val="00142C08"/>
    <w:rsid w:val="00143E75"/>
    <w:rsid w:val="00144122"/>
    <w:rsid w:val="001446F6"/>
    <w:rsid w:val="00145E82"/>
    <w:rsid w:val="00147366"/>
    <w:rsid w:val="001504BA"/>
    <w:rsid w:val="00154677"/>
    <w:rsid w:val="00155659"/>
    <w:rsid w:val="00156107"/>
    <w:rsid w:val="001565CD"/>
    <w:rsid w:val="00160846"/>
    <w:rsid w:val="00160B0F"/>
    <w:rsid w:val="00161157"/>
    <w:rsid w:val="00163076"/>
    <w:rsid w:val="00163E56"/>
    <w:rsid w:val="00163EE6"/>
    <w:rsid w:val="00165B0D"/>
    <w:rsid w:val="00165C22"/>
    <w:rsid w:val="00167916"/>
    <w:rsid w:val="00170F14"/>
    <w:rsid w:val="0017169F"/>
    <w:rsid w:val="00171870"/>
    <w:rsid w:val="00171917"/>
    <w:rsid w:val="00171C1A"/>
    <w:rsid w:val="0017378D"/>
    <w:rsid w:val="00173DD2"/>
    <w:rsid w:val="0017479E"/>
    <w:rsid w:val="001774D5"/>
    <w:rsid w:val="00177BCC"/>
    <w:rsid w:val="00181B7B"/>
    <w:rsid w:val="001827C3"/>
    <w:rsid w:val="0018333D"/>
    <w:rsid w:val="00183646"/>
    <w:rsid w:val="001874F9"/>
    <w:rsid w:val="00190981"/>
    <w:rsid w:val="00191D5C"/>
    <w:rsid w:val="00195138"/>
    <w:rsid w:val="00195508"/>
    <w:rsid w:val="00197945"/>
    <w:rsid w:val="001A114D"/>
    <w:rsid w:val="001A274B"/>
    <w:rsid w:val="001A28B0"/>
    <w:rsid w:val="001A3606"/>
    <w:rsid w:val="001A42B2"/>
    <w:rsid w:val="001A6072"/>
    <w:rsid w:val="001B0394"/>
    <w:rsid w:val="001B04BA"/>
    <w:rsid w:val="001B132C"/>
    <w:rsid w:val="001B16F1"/>
    <w:rsid w:val="001B1E9E"/>
    <w:rsid w:val="001B2211"/>
    <w:rsid w:val="001B2224"/>
    <w:rsid w:val="001B24DD"/>
    <w:rsid w:val="001B3483"/>
    <w:rsid w:val="001B5437"/>
    <w:rsid w:val="001B6A55"/>
    <w:rsid w:val="001C017E"/>
    <w:rsid w:val="001C3F31"/>
    <w:rsid w:val="001C540C"/>
    <w:rsid w:val="001C5F8E"/>
    <w:rsid w:val="001C70EC"/>
    <w:rsid w:val="001C74E4"/>
    <w:rsid w:val="001D0000"/>
    <w:rsid w:val="001D2E93"/>
    <w:rsid w:val="001D471A"/>
    <w:rsid w:val="001D5008"/>
    <w:rsid w:val="001D53FE"/>
    <w:rsid w:val="001D6B2A"/>
    <w:rsid w:val="001D709A"/>
    <w:rsid w:val="001E6536"/>
    <w:rsid w:val="001E73F4"/>
    <w:rsid w:val="001F1AB9"/>
    <w:rsid w:val="001F22F9"/>
    <w:rsid w:val="001F4A7E"/>
    <w:rsid w:val="001F4B8C"/>
    <w:rsid w:val="001F5E09"/>
    <w:rsid w:val="002011F1"/>
    <w:rsid w:val="0020126D"/>
    <w:rsid w:val="00203F5A"/>
    <w:rsid w:val="0020590F"/>
    <w:rsid w:val="00207EB2"/>
    <w:rsid w:val="002101AF"/>
    <w:rsid w:val="00210466"/>
    <w:rsid w:val="00210C4C"/>
    <w:rsid w:val="00210FAC"/>
    <w:rsid w:val="0021354D"/>
    <w:rsid w:val="002136EC"/>
    <w:rsid w:val="00214753"/>
    <w:rsid w:val="00214933"/>
    <w:rsid w:val="00214E13"/>
    <w:rsid w:val="002150AE"/>
    <w:rsid w:val="002164DB"/>
    <w:rsid w:val="0021686E"/>
    <w:rsid w:val="002175C7"/>
    <w:rsid w:val="002176FD"/>
    <w:rsid w:val="00217B39"/>
    <w:rsid w:val="0022086F"/>
    <w:rsid w:val="00220C97"/>
    <w:rsid w:val="00221331"/>
    <w:rsid w:val="002231C7"/>
    <w:rsid w:val="00224078"/>
    <w:rsid w:val="00224A75"/>
    <w:rsid w:val="0022536B"/>
    <w:rsid w:val="0022685B"/>
    <w:rsid w:val="00226AAF"/>
    <w:rsid w:val="0023018C"/>
    <w:rsid w:val="002306DF"/>
    <w:rsid w:val="00230B50"/>
    <w:rsid w:val="0023205B"/>
    <w:rsid w:val="0023432A"/>
    <w:rsid w:val="00234C83"/>
    <w:rsid w:val="002374BD"/>
    <w:rsid w:val="00240ABA"/>
    <w:rsid w:val="002411BC"/>
    <w:rsid w:val="00242771"/>
    <w:rsid w:val="00243565"/>
    <w:rsid w:val="00244F2A"/>
    <w:rsid w:val="00246F37"/>
    <w:rsid w:val="00247B70"/>
    <w:rsid w:val="00254155"/>
    <w:rsid w:val="00255EC0"/>
    <w:rsid w:val="0025644A"/>
    <w:rsid w:val="0025728F"/>
    <w:rsid w:val="002603E0"/>
    <w:rsid w:val="002604F7"/>
    <w:rsid w:val="0026168D"/>
    <w:rsid w:val="00262BE4"/>
    <w:rsid w:val="00263B3F"/>
    <w:rsid w:val="00265B8C"/>
    <w:rsid w:val="00267F71"/>
    <w:rsid w:val="00272308"/>
    <w:rsid w:val="002726D9"/>
    <w:rsid w:val="00273253"/>
    <w:rsid w:val="0027654C"/>
    <w:rsid w:val="00277F2A"/>
    <w:rsid w:val="00281382"/>
    <w:rsid w:val="00282F5A"/>
    <w:rsid w:val="0028628A"/>
    <w:rsid w:val="00286845"/>
    <w:rsid w:val="00286EA4"/>
    <w:rsid w:val="002870CA"/>
    <w:rsid w:val="00287304"/>
    <w:rsid w:val="00290E37"/>
    <w:rsid w:val="00292375"/>
    <w:rsid w:val="00293CD9"/>
    <w:rsid w:val="00295204"/>
    <w:rsid w:val="002970EC"/>
    <w:rsid w:val="00297267"/>
    <w:rsid w:val="002A1BB1"/>
    <w:rsid w:val="002A346B"/>
    <w:rsid w:val="002A3771"/>
    <w:rsid w:val="002A39B5"/>
    <w:rsid w:val="002A492A"/>
    <w:rsid w:val="002A4AA8"/>
    <w:rsid w:val="002B0325"/>
    <w:rsid w:val="002B210F"/>
    <w:rsid w:val="002B4840"/>
    <w:rsid w:val="002B551B"/>
    <w:rsid w:val="002B572C"/>
    <w:rsid w:val="002B59B6"/>
    <w:rsid w:val="002B647C"/>
    <w:rsid w:val="002B6505"/>
    <w:rsid w:val="002B7659"/>
    <w:rsid w:val="002B798B"/>
    <w:rsid w:val="002B7B08"/>
    <w:rsid w:val="002C1FA7"/>
    <w:rsid w:val="002C2574"/>
    <w:rsid w:val="002C3586"/>
    <w:rsid w:val="002C59B3"/>
    <w:rsid w:val="002C5FC5"/>
    <w:rsid w:val="002D26FD"/>
    <w:rsid w:val="002D272F"/>
    <w:rsid w:val="002D3017"/>
    <w:rsid w:val="002D3549"/>
    <w:rsid w:val="002D384B"/>
    <w:rsid w:val="002D38AE"/>
    <w:rsid w:val="002D5F7F"/>
    <w:rsid w:val="002E006C"/>
    <w:rsid w:val="002E116B"/>
    <w:rsid w:val="002E2EE9"/>
    <w:rsid w:val="002E56D6"/>
    <w:rsid w:val="002E6351"/>
    <w:rsid w:val="002F06AA"/>
    <w:rsid w:val="002F0D36"/>
    <w:rsid w:val="002F22BF"/>
    <w:rsid w:val="002F3EC0"/>
    <w:rsid w:val="002F68A2"/>
    <w:rsid w:val="0030245A"/>
    <w:rsid w:val="00302FDB"/>
    <w:rsid w:val="00303B73"/>
    <w:rsid w:val="003056EA"/>
    <w:rsid w:val="00310C3D"/>
    <w:rsid w:val="00310EFF"/>
    <w:rsid w:val="00312867"/>
    <w:rsid w:val="00312BB0"/>
    <w:rsid w:val="00312D94"/>
    <w:rsid w:val="003130CE"/>
    <w:rsid w:val="003139AC"/>
    <w:rsid w:val="003156C9"/>
    <w:rsid w:val="00317CB5"/>
    <w:rsid w:val="0032100E"/>
    <w:rsid w:val="00321F5E"/>
    <w:rsid w:val="00322F90"/>
    <w:rsid w:val="0032330D"/>
    <w:rsid w:val="00323914"/>
    <w:rsid w:val="00323C4E"/>
    <w:rsid w:val="00325328"/>
    <w:rsid w:val="003306B4"/>
    <w:rsid w:val="003316CD"/>
    <w:rsid w:val="00333A1B"/>
    <w:rsid w:val="003341D0"/>
    <w:rsid w:val="0033494E"/>
    <w:rsid w:val="003352C0"/>
    <w:rsid w:val="003354EB"/>
    <w:rsid w:val="003369A0"/>
    <w:rsid w:val="003369C6"/>
    <w:rsid w:val="003404A8"/>
    <w:rsid w:val="003404E4"/>
    <w:rsid w:val="00344D30"/>
    <w:rsid w:val="00345181"/>
    <w:rsid w:val="003453F8"/>
    <w:rsid w:val="0034542D"/>
    <w:rsid w:val="00345D39"/>
    <w:rsid w:val="00346DFB"/>
    <w:rsid w:val="00350BAD"/>
    <w:rsid w:val="003514EE"/>
    <w:rsid w:val="00352058"/>
    <w:rsid w:val="0035263F"/>
    <w:rsid w:val="00352815"/>
    <w:rsid w:val="00353FE9"/>
    <w:rsid w:val="003558ED"/>
    <w:rsid w:val="003579AF"/>
    <w:rsid w:val="00362271"/>
    <w:rsid w:val="0036282A"/>
    <w:rsid w:val="00363671"/>
    <w:rsid w:val="00364EE3"/>
    <w:rsid w:val="00365057"/>
    <w:rsid w:val="003677DB"/>
    <w:rsid w:val="00372A39"/>
    <w:rsid w:val="00372A94"/>
    <w:rsid w:val="003731F7"/>
    <w:rsid w:val="003738E3"/>
    <w:rsid w:val="003740BF"/>
    <w:rsid w:val="00374349"/>
    <w:rsid w:val="003757E4"/>
    <w:rsid w:val="00375834"/>
    <w:rsid w:val="003801AD"/>
    <w:rsid w:val="003806CB"/>
    <w:rsid w:val="00381CFB"/>
    <w:rsid w:val="00383B65"/>
    <w:rsid w:val="00383CE5"/>
    <w:rsid w:val="00385F16"/>
    <w:rsid w:val="00386513"/>
    <w:rsid w:val="0038652C"/>
    <w:rsid w:val="0038663B"/>
    <w:rsid w:val="00387580"/>
    <w:rsid w:val="00387A0C"/>
    <w:rsid w:val="00387EC1"/>
    <w:rsid w:val="0039007E"/>
    <w:rsid w:val="00390AA8"/>
    <w:rsid w:val="0039124E"/>
    <w:rsid w:val="003915B2"/>
    <w:rsid w:val="00393470"/>
    <w:rsid w:val="00396A73"/>
    <w:rsid w:val="0039750A"/>
    <w:rsid w:val="003A29B3"/>
    <w:rsid w:val="003A57A7"/>
    <w:rsid w:val="003A6EC7"/>
    <w:rsid w:val="003A71F3"/>
    <w:rsid w:val="003A7608"/>
    <w:rsid w:val="003B0CC7"/>
    <w:rsid w:val="003B11CD"/>
    <w:rsid w:val="003B19D4"/>
    <w:rsid w:val="003B2159"/>
    <w:rsid w:val="003B2F6A"/>
    <w:rsid w:val="003B4760"/>
    <w:rsid w:val="003B57A8"/>
    <w:rsid w:val="003B5833"/>
    <w:rsid w:val="003B6EC1"/>
    <w:rsid w:val="003B73F4"/>
    <w:rsid w:val="003C022A"/>
    <w:rsid w:val="003C12C9"/>
    <w:rsid w:val="003C29A5"/>
    <w:rsid w:val="003C3D32"/>
    <w:rsid w:val="003C5D78"/>
    <w:rsid w:val="003C62C5"/>
    <w:rsid w:val="003D0FAA"/>
    <w:rsid w:val="003D13ED"/>
    <w:rsid w:val="003D63D7"/>
    <w:rsid w:val="003D642C"/>
    <w:rsid w:val="003E03C2"/>
    <w:rsid w:val="003E0F96"/>
    <w:rsid w:val="003E224B"/>
    <w:rsid w:val="003E2B0D"/>
    <w:rsid w:val="003E2D9F"/>
    <w:rsid w:val="003E4583"/>
    <w:rsid w:val="003E664E"/>
    <w:rsid w:val="003E7C33"/>
    <w:rsid w:val="003F07D2"/>
    <w:rsid w:val="003F0CFB"/>
    <w:rsid w:val="003F185E"/>
    <w:rsid w:val="003F1A56"/>
    <w:rsid w:val="003F2CF0"/>
    <w:rsid w:val="003F3CAA"/>
    <w:rsid w:val="003F4A90"/>
    <w:rsid w:val="003F75B9"/>
    <w:rsid w:val="003F784F"/>
    <w:rsid w:val="004008D1"/>
    <w:rsid w:val="00402CA3"/>
    <w:rsid w:val="00404C95"/>
    <w:rsid w:val="004053AC"/>
    <w:rsid w:val="00407938"/>
    <w:rsid w:val="00410C96"/>
    <w:rsid w:val="004111D9"/>
    <w:rsid w:val="004118EE"/>
    <w:rsid w:val="0041395A"/>
    <w:rsid w:val="00414893"/>
    <w:rsid w:val="00414D52"/>
    <w:rsid w:val="004157DC"/>
    <w:rsid w:val="0041645C"/>
    <w:rsid w:val="00416715"/>
    <w:rsid w:val="00417C44"/>
    <w:rsid w:val="00420FDF"/>
    <w:rsid w:val="0042242F"/>
    <w:rsid w:val="0042298F"/>
    <w:rsid w:val="00426175"/>
    <w:rsid w:val="0042700E"/>
    <w:rsid w:val="00427835"/>
    <w:rsid w:val="0042783A"/>
    <w:rsid w:val="00437A07"/>
    <w:rsid w:val="00437D63"/>
    <w:rsid w:val="00437E0C"/>
    <w:rsid w:val="00437E2E"/>
    <w:rsid w:val="004414F1"/>
    <w:rsid w:val="0044185B"/>
    <w:rsid w:val="00441FA5"/>
    <w:rsid w:val="00443EF4"/>
    <w:rsid w:val="0044647D"/>
    <w:rsid w:val="00452D49"/>
    <w:rsid w:val="0045431D"/>
    <w:rsid w:val="0045698E"/>
    <w:rsid w:val="004575C5"/>
    <w:rsid w:val="00457783"/>
    <w:rsid w:val="0046009D"/>
    <w:rsid w:val="004603C1"/>
    <w:rsid w:val="00461D04"/>
    <w:rsid w:val="0047792C"/>
    <w:rsid w:val="00477AD8"/>
    <w:rsid w:val="00484EDC"/>
    <w:rsid w:val="00485F72"/>
    <w:rsid w:val="00486DBB"/>
    <w:rsid w:val="00486F17"/>
    <w:rsid w:val="00491454"/>
    <w:rsid w:val="00494FD7"/>
    <w:rsid w:val="004950AE"/>
    <w:rsid w:val="00495F83"/>
    <w:rsid w:val="004962DF"/>
    <w:rsid w:val="0049700F"/>
    <w:rsid w:val="0049727C"/>
    <w:rsid w:val="004976DA"/>
    <w:rsid w:val="004A039B"/>
    <w:rsid w:val="004A4020"/>
    <w:rsid w:val="004A41A8"/>
    <w:rsid w:val="004A41E2"/>
    <w:rsid w:val="004A4BF3"/>
    <w:rsid w:val="004A4FF3"/>
    <w:rsid w:val="004A7AAE"/>
    <w:rsid w:val="004B0815"/>
    <w:rsid w:val="004B0E17"/>
    <w:rsid w:val="004B0FDB"/>
    <w:rsid w:val="004B1F2A"/>
    <w:rsid w:val="004B21B7"/>
    <w:rsid w:val="004B2A1A"/>
    <w:rsid w:val="004B2C0D"/>
    <w:rsid w:val="004B3150"/>
    <w:rsid w:val="004B32C1"/>
    <w:rsid w:val="004B4C14"/>
    <w:rsid w:val="004B7024"/>
    <w:rsid w:val="004B7360"/>
    <w:rsid w:val="004C1329"/>
    <w:rsid w:val="004C3880"/>
    <w:rsid w:val="004C4AE2"/>
    <w:rsid w:val="004C553A"/>
    <w:rsid w:val="004D024E"/>
    <w:rsid w:val="004D0F2F"/>
    <w:rsid w:val="004D179F"/>
    <w:rsid w:val="004D291E"/>
    <w:rsid w:val="004D2DA9"/>
    <w:rsid w:val="004D36B0"/>
    <w:rsid w:val="004D5B31"/>
    <w:rsid w:val="004D763E"/>
    <w:rsid w:val="004D7A73"/>
    <w:rsid w:val="004E2161"/>
    <w:rsid w:val="004E26B4"/>
    <w:rsid w:val="004E31A8"/>
    <w:rsid w:val="004E408E"/>
    <w:rsid w:val="004E4DF5"/>
    <w:rsid w:val="004E654C"/>
    <w:rsid w:val="004E7365"/>
    <w:rsid w:val="004F088B"/>
    <w:rsid w:val="004F34F9"/>
    <w:rsid w:val="004F397E"/>
    <w:rsid w:val="004F3E71"/>
    <w:rsid w:val="004F47B9"/>
    <w:rsid w:val="004F4FE8"/>
    <w:rsid w:val="004F6799"/>
    <w:rsid w:val="004F7957"/>
    <w:rsid w:val="004F7AD6"/>
    <w:rsid w:val="00500294"/>
    <w:rsid w:val="005046D2"/>
    <w:rsid w:val="00510730"/>
    <w:rsid w:val="00511490"/>
    <w:rsid w:val="00512C67"/>
    <w:rsid w:val="00513922"/>
    <w:rsid w:val="00513A80"/>
    <w:rsid w:val="00516C3A"/>
    <w:rsid w:val="00516C85"/>
    <w:rsid w:val="005179F2"/>
    <w:rsid w:val="0052111B"/>
    <w:rsid w:val="00522089"/>
    <w:rsid w:val="005252BC"/>
    <w:rsid w:val="00526801"/>
    <w:rsid w:val="00526C93"/>
    <w:rsid w:val="00527212"/>
    <w:rsid w:val="0052743A"/>
    <w:rsid w:val="00527905"/>
    <w:rsid w:val="00531DE2"/>
    <w:rsid w:val="0053359F"/>
    <w:rsid w:val="005339AE"/>
    <w:rsid w:val="00535EA2"/>
    <w:rsid w:val="00537410"/>
    <w:rsid w:val="0054107D"/>
    <w:rsid w:val="00544A3F"/>
    <w:rsid w:val="005458B1"/>
    <w:rsid w:val="00546790"/>
    <w:rsid w:val="00547819"/>
    <w:rsid w:val="0055013A"/>
    <w:rsid w:val="005504F8"/>
    <w:rsid w:val="00550787"/>
    <w:rsid w:val="0055461C"/>
    <w:rsid w:val="00554B90"/>
    <w:rsid w:val="005572DF"/>
    <w:rsid w:val="00557A15"/>
    <w:rsid w:val="005609B4"/>
    <w:rsid w:val="00560C62"/>
    <w:rsid w:val="00562128"/>
    <w:rsid w:val="00562203"/>
    <w:rsid w:val="00563087"/>
    <w:rsid w:val="00563891"/>
    <w:rsid w:val="0056484B"/>
    <w:rsid w:val="00566995"/>
    <w:rsid w:val="005677BD"/>
    <w:rsid w:val="00567D28"/>
    <w:rsid w:val="00571415"/>
    <w:rsid w:val="00571726"/>
    <w:rsid w:val="005721B8"/>
    <w:rsid w:val="00572B35"/>
    <w:rsid w:val="005738A4"/>
    <w:rsid w:val="005750E2"/>
    <w:rsid w:val="00576DA5"/>
    <w:rsid w:val="00576DE4"/>
    <w:rsid w:val="005772FD"/>
    <w:rsid w:val="00577773"/>
    <w:rsid w:val="005803F5"/>
    <w:rsid w:val="00580CE2"/>
    <w:rsid w:val="00582F7D"/>
    <w:rsid w:val="005847DA"/>
    <w:rsid w:val="00584E0E"/>
    <w:rsid w:val="00590605"/>
    <w:rsid w:val="00591832"/>
    <w:rsid w:val="00591D66"/>
    <w:rsid w:val="00592841"/>
    <w:rsid w:val="0059417F"/>
    <w:rsid w:val="005945A7"/>
    <w:rsid w:val="00596084"/>
    <w:rsid w:val="005A0043"/>
    <w:rsid w:val="005A057B"/>
    <w:rsid w:val="005A05BA"/>
    <w:rsid w:val="005A0C9F"/>
    <w:rsid w:val="005A357F"/>
    <w:rsid w:val="005A7B7E"/>
    <w:rsid w:val="005A7BE5"/>
    <w:rsid w:val="005B12DB"/>
    <w:rsid w:val="005B2D3C"/>
    <w:rsid w:val="005B341D"/>
    <w:rsid w:val="005B40AB"/>
    <w:rsid w:val="005B4428"/>
    <w:rsid w:val="005B4DEC"/>
    <w:rsid w:val="005B5240"/>
    <w:rsid w:val="005B6FD0"/>
    <w:rsid w:val="005C2B88"/>
    <w:rsid w:val="005C4276"/>
    <w:rsid w:val="005C56F2"/>
    <w:rsid w:val="005C6148"/>
    <w:rsid w:val="005C6848"/>
    <w:rsid w:val="005C7354"/>
    <w:rsid w:val="005C7BBE"/>
    <w:rsid w:val="005D0C37"/>
    <w:rsid w:val="005D0C94"/>
    <w:rsid w:val="005D0F93"/>
    <w:rsid w:val="005D1B93"/>
    <w:rsid w:val="005D259D"/>
    <w:rsid w:val="005D26E3"/>
    <w:rsid w:val="005D2ECD"/>
    <w:rsid w:val="005D3957"/>
    <w:rsid w:val="005D423B"/>
    <w:rsid w:val="005D7E7E"/>
    <w:rsid w:val="005E2CB2"/>
    <w:rsid w:val="005E5129"/>
    <w:rsid w:val="005E51DC"/>
    <w:rsid w:val="005E5D54"/>
    <w:rsid w:val="005F0354"/>
    <w:rsid w:val="005F25DA"/>
    <w:rsid w:val="005F28E2"/>
    <w:rsid w:val="005F2AD6"/>
    <w:rsid w:val="005F2C5E"/>
    <w:rsid w:val="005F4310"/>
    <w:rsid w:val="005F7EFA"/>
    <w:rsid w:val="00600C8D"/>
    <w:rsid w:val="00602858"/>
    <w:rsid w:val="006044D5"/>
    <w:rsid w:val="00605915"/>
    <w:rsid w:val="0060790F"/>
    <w:rsid w:val="00607FE1"/>
    <w:rsid w:val="006109DF"/>
    <w:rsid w:val="006136C9"/>
    <w:rsid w:val="00613B51"/>
    <w:rsid w:val="0061461A"/>
    <w:rsid w:val="00615747"/>
    <w:rsid w:val="00615B3C"/>
    <w:rsid w:val="00616829"/>
    <w:rsid w:val="006174D5"/>
    <w:rsid w:val="006179E1"/>
    <w:rsid w:val="00620655"/>
    <w:rsid w:val="00622065"/>
    <w:rsid w:val="006224D1"/>
    <w:rsid w:val="00622FDC"/>
    <w:rsid w:val="00624368"/>
    <w:rsid w:val="00625020"/>
    <w:rsid w:val="00625994"/>
    <w:rsid w:val="00625EE2"/>
    <w:rsid w:val="00626664"/>
    <w:rsid w:val="00630689"/>
    <w:rsid w:val="00632021"/>
    <w:rsid w:val="00632858"/>
    <w:rsid w:val="00632C9E"/>
    <w:rsid w:val="006343E7"/>
    <w:rsid w:val="00636C93"/>
    <w:rsid w:val="00636EC3"/>
    <w:rsid w:val="00637B79"/>
    <w:rsid w:val="0064070E"/>
    <w:rsid w:val="00641456"/>
    <w:rsid w:val="00642F26"/>
    <w:rsid w:val="006438A6"/>
    <w:rsid w:val="00644950"/>
    <w:rsid w:val="00646A22"/>
    <w:rsid w:val="00647008"/>
    <w:rsid w:val="006510F1"/>
    <w:rsid w:val="006523D8"/>
    <w:rsid w:val="0065274C"/>
    <w:rsid w:val="006527F8"/>
    <w:rsid w:val="00652FEA"/>
    <w:rsid w:val="006549B0"/>
    <w:rsid w:val="00655700"/>
    <w:rsid w:val="00655FFB"/>
    <w:rsid w:val="0065611C"/>
    <w:rsid w:val="0065789B"/>
    <w:rsid w:val="006621C9"/>
    <w:rsid w:val="00663615"/>
    <w:rsid w:val="006706B9"/>
    <w:rsid w:val="0067188F"/>
    <w:rsid w:val="006729F7"/>
    <w:rsid w:val="00677736"/>
    <w:rsid w:val="0068047E"/>
    <w:rsid w:val="006808DE"/>
    <w:rsid w:val="006815D0"/>
    <w:rsid w:val="006816E0"/>
    <w:rsid w:val="0068312E"/>
    <w:rsid w:val="006839E4"/>
    <w:rsid w:val="00683EE8"/>
    <w:rsid w:val="00684515"/>
    <w:rsid w:val="006861ED"/>
    <w:rsid w:val="00686D14"/>
    <w:rsid w:val="00687501"/>
    <w:rsid w:val="00687ED7"/>
    <w:rsid w:val="00690A30"/>
    <w:rsid w:val="00692792"/>
    <w:rsid w:val="00693056"/>
    <w:rsid w:val="00694942"/>
    <w:rsid w:val="00696445"/>
    <w:rsid w:val="006969D2"/>
    <w:rsid w:val="0069749A"/>
    <w:rsid w:val="00697E3F"/>
    <w:rsid w:val="00697F46"/>
    <w:rsid w:val="006A0D3D"/>
    <w:rsid w:val="006A23EB"/>
    <w:rsid w:val="006A33E5"/>
    <w:rsid w:val="006A3567"/>
    <w:rsid w:val="006A39F1"/>
    <w:rsid w:val="006A50BE"/>
    <w:rsid w:val="006A52A1"/>
    <w:rsid w:val="006A6951"/>
    <w:rsid w:val="006A725A"/>
    <w:rsid w:val="006B2DCB"/>
    <w:rsid w:val="006B3083"/>
    <w:rsid w:val="006B3D12"/>
    <w:rsid w:val="006B4053"/>
    <w:rsid w:val="006B55F5"/>
    <w:rsid w:val="006B64A5"/>
    <w:rsid w:val="006B7D31"/>
    <w:rsid w:val="006C03D1"/>
    <w:rsid w:val="006C07B5"/>
    <w:rsid w:val="006C144C"/>
    <w:rsid w:val="006C1CDC"/>
    <w:rsid w:val="006C1EB6"/>
    <w:rsid w:val="006C568B"/>
    <w:rsid w:val="006C62E1"/>
    <w:rsid w:val="006C70B4"/>
    <w:rsid w:val="006D0B08"/>
    <w:rsid w:val="006D29DF"/>
    <w:rsid w:val="006D2AFC"/>
    <w:rsid w:val="006D2B75"/>
    <w:rsid w:val="006D3F76"/>
    <w:rsid w:val="006D7532"/>
    <w:rsid w:val="006E0D1B"/>
    <w:rsid w:val="006E0D8D"/>
    <w:rsid w:val="006E0F4E"/>
    <w:rsid w:val="006E13F7"/>
    <w:rsid w:val="006E236E"/>
    <w:rsid w:val="006E2782"/>
    <w:rsid w:val="006E297D"/>
    <w:rsid w:val="006E304E"/>
    <w:rsid w:val="006E4AF1"/>
    <w:rsid w:val="006E587E"/>
    <w:rsid w:val="006E670C"/>
    <w:rsid w:val="006E731D"/>
    <w:rsid w:val="006F0345"/>
    <w:rsid w:val="006F0469"/>
    <w:rsid w:val="006F089B"/>
    <w:rsid w:val="006F122B"/>
    <w:rsid w:val="006F1E05"/>
    <w:rsid w:val="006F4CDE"/>
    <w:rsid w:val="006F71EB"/>
    <w:rsid w:val="006F7C84"/>
    <w:rsid w:val="007005EB"/>
    <w:rsid w:val="0070072B"/>
    <w:rsid w:val="00700F60"/>
    <w:rsid w:val="00702D6A"/>
    <w:rsid w:val="007040B6"/>
    <w:rsid w:val="007046CC"/>
    <w:rsid w:val="00704F69"/>
    <w:rsid w:val="00705076"/>
    <w:rsid w:val="00706B27"/>
    <w:rsid w:val="0070721B"/>
    <w:rsid w:val="00710E80"/>
    <w:rsid w:val="007110C5"/>
    <w:rsid w:val="00711147"/>
    <w:rsid w:val="00711203"/>
    <w:rsid w:val="00711449"/>
    <w:rsid w:val="00712645"/>
    <w:rsid w:val="00712FAA"/>
    <w:rsid w:val="007134C6"/>
    <w:rsid w:val="00713C72"/>
    <w:rsid w:val="007144A4"/>
    <w:rsid w:val="00717FDB"/>
    <w:rsid w:val="0072287A"/>
    <w:rsid w:val="00724BD8"/>
    <w:rsid w:val="007264BD"/>
    <w:rsid w:val="007277E3"/>
    <w:rsid w:val="00731A17"/>
    <w:rsid w:val="00731BC6"/>
    <w:rsid w:val="00733121"/>
    <w:rsid w:val="00733DF3"/>
    <w:rsid w:val="00734458"/>
    <w:rsid w:val="00736220"/>
    <w:rsid w:val="00737B71"/>
    <w:rsid w:val="00740072"/>
    <w:rsid w:val="007419CF"/>
    <w:rsid w:val="0074241C"/>
    <w:rsid w:val="0074487E"/>
    <w:rsid w:val="00745279"/>
    <w:rsid w:val="00745983"/>
    <w:rsid w:val="00746273"/>
    <w:rsid w:val="007465C7"/>
    <w:rsid w:val="007505D5"/>
    <w:rsid w:val="007515D1"/>
    <w:rsid w:val="0075285A"/>
    <w:rsid w:val="0075366F"/>
    <w:rsid w:val="00754F47"/>
    <w:rsid w:val="0075582E"/>
    <w:rsid w:val="00755AFF"/>
    <w:rsid w:val="00760863"/>
    <w:rsid w:val="007616DB"/>
    <w:rsid w:val="0076171D"/>
    <w:rsid w:val="00762C1A"/>
    <w:rsid w:val="007640BF"/>
    <w:rsid w:val="00764C4E"/>
    <w:rsid w:val="00767908"/>
    <w:rsid w:val="00767D1A"/>
    <w:rsid w:val="0077153A"/>
    <w:rsid w:val="00771895"/>
    <w:rsid w:val="00771BC6"/>
    <w:rsid w:val="007721BF"/>
    <w:rsid w:val="00772304"/>
    <w:rsid w:val="00774E70"/>
    <w:rsid w:val="00775508"/>
    <w:rsid w:val="00775E24"/>
    <w:rsid w:val="007814F4"/>
    <w:rsid w:val="0078181E"/>
    <w:rsid w:val="00781F71"/>
    <w:rsid w:val="007829AC"/>
    <w:rsid w:val="00785058"/>
    <w:rsid w:val="00792679"/>
    <w:rsid w:val="00793387"/>
    <w:rsid w:val="00793434"/>
    <w:rsid w:val="007948B8"/>
    <w:rsid w:val="00794C3B"/>
    <w:rsid w:val="00796CEE"/>
    <w:rsid w:val="00796F8A"/>
    <w:rsid w:val="007978E9"/>
    <w:rsid w:val="007A1412"/>
    <w:rsid w:val="007A1E49"/>
    <w:rsid w:val="007A22A3"/>
    <w:rsid w:val="007A3BD0"/>
    <w:rsid w:val="007A44C4"/>
    <w:rsid w:val="007A5E83"/>
    <w:rsid w:val="007A5EF4"/>
    <w:rsid w:val="007A63D0"/>
    <w:rsid w:val="007A6C78"/>
    <w:rsid w:val="007A71B7"/>
    <w:rsid w:val="007B14D9"/>
    <w:rsid w:val="007B1635"/>
    <w:rsid w:val="007B3414"/>
    <w:rsid w:val="007B4100"/>
    <w:rsid w:val="007B5304"/>
    <w:rsid w:val="007B7B50"/>
    <w:rsid w:val="007B7E8C"/>
    <w:rsid w:val="007C005D"/>
    <w:rsid w:val="007C0B2A"/>
    <w:rsid w:val="007C24FF"/>
    <w:rsid w:val="007C2C18"/>
    <w:rsid w:val="007C56DF"/>
    <w:rsid w:val="007C7822"/>
    <w:rsid w:val="007C7A7F"/>
    <w:rsid w:val="007C7B13"/>
    <w:rsid w:val="007D1EE8"/>
    <w:rsid w:val="007D3B09"/>
    <w:rsid w:val="007D7A09"/>
    <w:rsid w:val="007D7BE6"/>
    <w:rsid w:val="007E0460"/>
    <w:rsid w:val="007E1E3F"/>
    <w:rsid w:val="007E273C"/>
    <w:rsid w:val="007E474C"/>
    <w:rsid w:val="007E7BD8"/>
    <w:rsid w:val="007F019D"/>
    <w:rsid w:val="007F0426"/>
    <w:rsid w:val="007F0C6A"/>
    <w:rsid w:val="007F11C0"/>
    <w:rsid w:val="007F17C3"/>
    <w:rsid w:val="007F3161"/>
    <w:rsid w:val="007F42AD"/>
    <w:rsid w:val="007F5F45"/>
    <w:rsid w:val="007F6629"/>
    <w:rsid w:val="007F7F98"/>
    <w:rsid w:val="00800EEF"/>
    <w:rsid w:val="00802D25"/>
    <w:rsid w:val="008047CA"/>
    <w:rsid w:val="00806DA4"/>
    <w:rsid w:val="00807A70"/>
    <w:rsid w:val="00811365"/>
    <w:rsid w:val="0081154D"/>
    <w:rsid w:val="0081697F"/>
    <w:rsid w:val="00816ED5"/>
    <w:rsid w:val="008204AF"/>
    <w:rsid w:val="008216B7"/>
    <w:rsid w:val="0082193D"/>
    <w:rsid w:val="00821F8D"/>
    <w:rsid w:val="00822184"/>
    <w:rsid w:val="0082253C"/>
    <w:rsid w:val="008249D2"/>
    <w:rsid w:val="00824CC7"/>
    <w:rsid w:val="00825F0A"/>
    <w:rsid w:val="00825F87"/>
    <w:rsid w:val="0082621A"/>
    <w:rsid w:val="00826A2A"/>
    <w:rsid w:val="0083131D"/>
    <w:rsid w:val="008318FF"/>
    <w:rsid w:val="00833624"/>
    <w:rsid w:val="00833D77"/>
    <w:rsid w:val="00834558"/>
    <w:rsid w:val="0083661C"/>
    <w:rsid w:val="00836E8E"/>
    <w:rsid w:val="008377B1"/>
    <w:rsid w:val="00840B06"/>
    <w:rsid w:val="00841B44"/>
    <w:rsid w:val="008423F8"/>
    <w:rsid w:val="008444DB"/>
    <w:rsid w:val="00844C2D"/>
    <w:rsid w:val="008463DA"/>
    <w:rsid w:val="0084779A"/>
    <w:rsid w:val="008502B7"/>
    <w:rsid w:val="00851F11"/>
    <w:rsid w:val="00853121"/>
    <w:rsid w:val="00853872"/>
    <w:rsid w:val="00854070"/>
    <w:rsid w:val="00855096"/>
    <w:rsid w:val="00855B4B"/>
    <w:rsid w:val="00856A45"/>
    <w:rsid w:val="00857858"/>
    <w:rsid w:val="00857D8A"/>
    <w:rsid w:val="008600F4"/>
    <w:rsid w:val="008608CD"/>
    <w:rsid w:val="0086355C"/>
    <w:rsid w:val="008643CC"/>
    <w:rsid w:val="00864855"/>
    <w:rsid w:val="00865FB7"/>
    <w:rsid w:val="00867F58"/>
    <w:rsid w:val="00870017"/>
    <w:rsid w:val="0087008B"/>
    <w:rsid w:val="008713DE"/>
    <w:rsid w:val="00871C3E"/>
    <w:rsid w:val="008723E5"/>
    <w:rsid w:val="0087252F"/>
    <w:rsid w:val="008726DD"/>
    <w:rsid w:val="008728C8"/>
    <w:rsid w:val="008746AC"/>
    <w:rsid w:val="00874E49"/>
    <w:rsid w:val="00876377"/>
    <w:rsid w:val="00876898"/>
    <w:rsid w:val="0088048E"/>
    <w:rsid w:val="00881623"/>
    <w:rsid w:val="0088240A"/>
    <w:rsid w:val="00882D3D"/>
    <w:rsid w:val="00883CC4"/>
    <w:rsid w:val="008859DC"/>
    <w:rsid w:val="00886890"/>
    <w:rsid w:val="00886D6D"/>
    <w:rsid w:val="00887FCC"/>
    <w:rsid w:val="00891177"/>
    <w:rsid w:val="00892ABF"/>
    <w:rsid w:val="00894954"/>
    <w:rsid w:val="0089495C"/>
    <w:rsid w:val="0089525A"/>
    <w:rsid w:val="00895FD7"/>
    <w:rsid w:val="008961C2"/>
    <w:rsid w:val="008972AC"/>
    <w:rsid w:val="00897659"/>
    <w:rsid w:val="008A030B"/>
    <w:rsid w:val="008A0D99"/>
    <w:rsid w:val="008A1385"/>
    <w:rsid w:val="008A1DC2"/>
    <w:rsid w:val="008A2BF8"/>
    <w:rsid w:val="008A584E"/>
    <w:rsid w:val="008A65DF"/>
    <w:rsid w:val="008A66CE"/>
    <w:rsid w:val="008A6B88"/>
    <w:rsid w:val="008A7449"/>
    <w:rsid w:val="008A7C85"/>
    <w:rsid w:val="008B092C"/>
    <w:rsid w:val="008B1356"/>
    <w:rsid w:val="008B5CCF"/>
    <w:rsid w:val="008B7105"/>
    <w:rsid w:val="008B7284"/>
    <w:rsid w:val="008C0BFD"/>
    <w:rsid w:val="008C229C"/>
    <w:rsid w:val="008C22E1"/>
    <w:rsid w:val="008C23D6"/>
    <w:rsid w:val="008C38D2"/>
    <w:rsid w:val="008C5CB1"/>
    <w:rsid w:val="008C69A7"/>
    <w:rsid w:val="008C6E57"/>
    <w:rsid w:val="008D145D"/>
    <w:rsid w:val="008D225D"/>
    <w:rsid w:val="008D23E4"/>
    <w:rsid w:val="008D3AC7"/>
    <w:rsid w:val="008D4466"/>
    <w:rsid w:val="008D509A"/>
    <w:rsid w:val="008D5646"/>
    <w:rsid w:val="008D5B53"/>
    <w:rsid w:val="008D6386"/>
    <w:rsid w:val="008D6E64"/>
    <w:rsid w:val="008D7557"/>
    <w:rsid w:val="008E1CCD"/>
    <w:rsid w:val="008E1F95"/>
    <w:rsid w:val="008E3BB1"/>
    <w:rsid w:val="008E4557"/>
    <w:rsid w:val="008E57D7"/>
    <w:rsid w:val="008E65D6"/>
    <w:rsid w:val="008E7101"/>
    <w:rsid w:val="008F0180"/>
    <w:rsid w:val="008F0A8B"/>
    <w:rsid w:val="008F1645"/>
    <w:rsid w:val="008F1AC1"/>
    <w:rsid w:val="008F38F9"/>
    <w:rsid w:val="008F7566"/>
    <w:rsid w:val="00903B6D"/>
    <w:rsid w:val="00906300"/>
    <w:rsid w:val="00906CEF"/>
    <w:rsid w:val="00906D40"/>
    <w:rsid w:val="00907BD0"/>
    <w:rsid w:val="009120F6"/>
    <w:rsid w:val="009138CB"/>
    <w:rsid w:val="00914150"/>
    <w:rsid w:val="009150E4"/>
    <w:rsid w:val="00916534"/>
    <w:rsid w:val="0091657F"/>
    <w:rsid w:val="0091697D"/>
    <w:rsid w:val="009211EF"/>
    <w:rsid w:val="00921C9D"/>
    <w:rsid w:val="009226BC"/>
    <w:rsid w:val="00922C80"/>
    <w:rsid w:val="00923179"/>
    <w:rsid w:val="009235A2"/>
    <w:rsid w:val="009236FF"/>
    <w:rsid w:val="00923F1E"/>
    <w:rsid w:val="00925199"/>
    <w:rsid w:val="00931088"/>
    <w:rsid w:val="00931425"/>
    <w:rsid w:val="0093142D"/>
    <w:rsid w:val="009317B1"/>
    <w:rsid w:val="00932519"/>
    <w:rsid w:val="0093254C"/>
    <w:rsid w:val="00932694"/>
    <w:rsid w:val="00932C19"/>
    <w:rsid w:val="00932CA8"/>
    <w:rsid w:val="00932E83"/>
    <w:rsid w:val="00933C7B"/>
    <w:rsid w:val="0093482B"/>
    <w:rsid w:val="0093619F"/>
    <w:rsid w:val="00940E17"/>
    <w:rsid w:val="0094182E"/>
    <w:rsid w:val="009424A0"/>
    <w:rsid w:val="009427E5"/>
    <w:rsid w:val="00942BD3"/>
    <w:rsid w:val="00943737"/>
    <w:rsid w:val="009441B1"/>
    <w:rsid w:val="009454B7"/>
    <w:rsid w:val="00945AC6"/>
    <w:rsid w:val="00947855"/>
    <w:rsid w:val="00950E4B"/>
    <w:rsid w:val="00952E1C"/>
    <w:rsid w:val="009534E6"/>
    <w:rsid w:val="009541A9"/>
    <w:rsid w:val="009552E9"/>
    <w:rsid w:val="009613D8"/>
    <w:rsid w:val="00966EBF"/>
    <w:rsid w:val="0097351E"/>
    <w:rsid w:val="00974059"/>
    <w:rsid w:val="00974232"/>
    <w:rsid w:val="00974275"/>
    <w:rsid w:val="00974C0A"/>
    <w:rsid w:val="009804FC"/>
    <w:rsid w:val="00983955"/>
    <w:rsid w:val="009844FA"/>
    <w:rsid w:val="0098474B"/>
    <w:rsid w:val="00984F2C"/>
    <w:rsid w:val="00985D1F"/>
    <w:rsid w:val="0098794A"/>
    <w:rsid w:val="00992EB9"/>
    <w:rsid w:val="00994949"/>
    <w:rsid w:val="00994D7B"/>
    <w:rsid w:val="00995CBA"/>
    <w:rsid w:val="0099678C"/>
    <w:rsid w:val="00997AB7"/>
    <w:rsid w:val="009A232B"/>
    <w:rsid w:val="009A71F3"/>
    <w:rsid w:val="009A7CC8"/>
    <w:rsid w:val="009A7F2D"/>
    <w:rsid w:val="009B040A"/>
    <w:rsid w:val="009B0C96"/>
    <w:rsid w:val="009B2955"/>
    <w:rsid w:val="009B2AAB"/>
    <w:rsid w:val="009B338C"/>
    <w:rsid w:val="009B4935"/>
    <w:rsid w:val="009B4DE8"/>
    <w:rsid w:val="009B70C1"/>
    <w:rsid w:val="009B71DA"/>
    <w:rsid w:val="009C08EC"/>
    <w:rsid w:val="009C1D8B"/>
    <w:rsid w:val="009C1DC4"/>
    <w:rsid w:val="009C222B"/>
    <w:rsid w:val="009C30F2"/>
    <w:rsid w:val="009C354E"/>
    <w:rsid w:val="009C62DC"/>
    <w:rsid w:val="009C67A8"/>
    <w:rsid w:val="009C7220"/>
    <w:rsid w:val="009C75EE"/>
    <w:rsid w:val="009D0615"/>
    <w:rsid w:val="009D08FB"/>
    <w:rsid w:val="009D201B"/>
    <w:rsid w:val="009D208A"/>
    <w:rsid w:val="009D237F"/>
    <w:rsid w:val="009D2DBE"/>
    <w:rsid w:val="009D5D9C"/>
    <w:rsid w:val="009E1D10"/>
    <w:rsid w:val="009E2171"/>
    <w:rsid w:val="009E2931"/>
    <w:rsid w:val="009E5F5B"/>
    <w:rsid w:val="009E6457"/>
    <w:rsid w:val="009E6A5E"/>
    <w:rsid w:val="009E6CB7"/>
    <w:rsid w:val="009E7770"/>
    <w:rsid w:val="009E78BC"/>
    <w:rsid w:val="009F08DB"/>
    <w:rsid w:val="009F1396"/>
    <w:rsid w:val="009F385F"/>
    <w:rsid w:val="009F3E6A"/>
    <w:rsid w:val="009F6206"/>
    <w:rsid w:val="009F6518"/>
    <w:rsid w:val="00A002BE"/>
    <w:rsid w:val="00A02378"/>
    <w:rsid w:val="00A02B46"/>
    <w:rsid w:val="00A04854"/>
    <w:rsid w:val="00A05269"/>
    <w:rsid w:val="00A05A62"/>
    <w:rsid w:val="00A06C35"/>
    <w:rsid w:val="00A06F53"/>
    <w:rsid w:val="00A10A3C"/>
    <w:rsid w:val="00A10ED7"/>
    <w:rsid w:val="00A116EE"/>
    <w:rsid w:val="00A12634"/>
    <w:rsid w:val="00A13404"/>
    <w:rsid w:val="00A1400E"/>
    <w:rsid w:val="00A151C4"/>
    <w:rsid w:val="00A16D87"/>
    <w:rsid w:val="00A20AE3"/>
    <w:rsid w:val="00A211F7"/>
    <w:rsid w:val="00A227DD"/>
    <w:rsid w:val="00A23BE0"/>
    <w:rsid w:val="00A271D1"/>
    <w:rsid w:val="00A27848"/>
    <w:rsid w:val="00A279B2"/>
    <w:rsid w:val="00A31215"/>
    <w:rsid w:val="00A31A34"/>
    <w:rsid w:val="00A4092C"/>
    <w:rsid w:val="00A413FA"/>
    <w:rsid w:val="00A41C1A"/>
    <w:rsid w:val="00A43744"/>
    <w:rsid w:val="00A43968"/>
    <w:rsid w:val="00A43CAB"/>
    <w:rsid w:val="00A43EDD"/>
    <w:rsid w:val="00A520E5"/>
    <w:rsid w:val="00A5451D"/>
    <w:rsid w:val="00A55C83"/>
    <w:rsid w:val="00A55F8F"/>
    <w:rsid w:val="00A57815"/>
    <w:rsid w:val="00A60C54"/>
    <w:rsid w:val="00A617C0"/>
    <w:rsid w:val="00A62F82"/>
    <w:rsid w:val="00A62FAD"/>
    <w:rsid w:val="00A64712"/>
    <w:rsid w:val="00A64B8F"/>
    <w:rsid w:val="00A64CCF"/>
    <w:rsid w:val="00A653FB"/>
    <w:rsid w:val="00A6683F"/>
    <w:rsid w:val="00A708C2"/>
    <w:rsid w:val="00A70CDC"/>
    <w:rsid w:val="00A7133D"/>
    <w:rsid w:val="00A72085"/>
    <w:rsid w:val="00A7243C"/>
    <w:rsid w:val="00A73CFC"/>
    <w:rsid w:val="00A74636"/>
    <w:rsid w:val="00A76EB2"/>
    <w:rsid w:val="00A7704C"/>
    <w:rsid w:val="00A7788C"/>
    <w:rsid w:val="00A77F08"/>
    <w:rsid w:val="00A800BD"/>
    <w:rsid w:val="00A842A5"/>
    <w:rsid w:val="00A84DC7"/>
    <w:rsid w:val="00A84E04"/>
    <w:rsid w:val="00A858EB"/>
    <w:rsid w:val="00A85E49"/>
    <w:rsid w:val="00A874AB"/>
    <w:rsid w:val="00A87CD3"/>
    <w:rsid w:val="00A87CF3"/>
    <w:rsid w:val="00A90699"/>
    <w:rsid w:val="00A90EA9"/>
    <w:rsid w:val="00A93801"/>
    <w:rsid w:val="00A9635F"/>
    <w:rsid w:val="00A979B4"/>
    <w:rsid w:val="00AA0040"/>
    <w:rsid w:val="00AA0D83"/>
    <w:rsid w:val="00AA1477"/>
    <w:rsid w:val="00AA1857"/>
    <w:rsid w:val="00AA188C"/>
    <w:rsid w:val="00AA358A"/>
    <w:rsid w:val="00AA3959"/>
    <w:rsid w:val="00AA5DDC"/>
    <w:rsid w:val="00AA6BA3"/>
    <w:rsid w:val="00AA75FD"/>
    <w:rsid w:val="00AB0ADA"/>
    <w:rsid w:val="00AB0BAB"/>
    <w:rsid w:val="00AB148E"/>
    <w:rsid w:val="00AB1A23"/>
    <w:rsid w:val="00AB259D"/>
    <w:rsid w:val="00AB2B55"/>
    <w:rsid w:val="00AB56B3"/>
    <w:rsid w:val="00AB73D5"/>
    <w:rsid w:val="00AC0186"/>
    <w:rsid w:val="00AC0403"/>
    <w:rsid w:val="00AC1BF5"/>
    <w:rsid w:val="00AC1CE7"/>
    <w:rsid w:val="00AC2D5B"/>
    <w:rsid w:val="00AC3C0A"/>
    <w:rsid w:val="00AC6516"/>
    <w:rsid w:val="00AD0537"/>
    <w:rsid w:val="00AD0656"/>
    <w:rsid w:val="00AD0F22"/>
    <w:rsid w:val="00AD36B2"/>
    <w:rsid w:val="00AD389B"/>
    <w:rsid w:val="00AD3EB2"/>
    <w:rsid w:val="00AD406F"/>
    <w:rsid w:val="00AD532F"/>
    <w:rsid w:val="00AD5B08"/>
    <w:rsid w:val="00AD5C8F"/>
    <w:rsid w:val="00AE08F8"/>
    <w:rsid w:val="00AE116F"/>
    <w:rsid w:val="00AE1B04"/>
    <w:rsid w:val="00AE2369"/>
    <w:rsid w:val="00AE36C0"/>
    <w:rsid w:val="00AE3FA2"/>
    <w:rsid w:val="00AE451D"/>
    <w:rsid w:val="00AE7A90"/>
    <w:rsid w:val="00AF246A"/>
    <w:rsid w:val="00AF2566"/>
    <w:rsid w:val="00AF3159"/>
    <w:rsid w:val="00AF47AE"/>
    <w:rsid w:val="00AF4D05"/>
    <w:rsid w:val="00AF7CA8"/>
    <w:rsid w:val="00B023BE"/>
    <w:rsid w:val="00B02D08"/>
    <w:rsid w:val="00B039DF"/>
    <w:rsid w:val="00B03B38"/>
    <w:rsid w:val="00B03F48"/>
    <w:rsid w:val="00B04851"/>
    <w:rsid w:val="00B0564B"/>
    <w:rsid w:val="00B110AA"/>
    <w:rsid w:val="00B11691"/>
    <w:rsid w:val="00B11A9B"/>
    <w:rsid w:val="00B11C7D"/>
    <w:rsid w:val="00B128EF"/>
    <w:rsid w:val="00B13B70"/>
    <w:rsid w:val="00B1506D"/>
    <w:rsid w:val="00B16A68"/>
    <w:rsid w:val="00B24B2A"/>
    <w:rsid w:val="00B24E12"/>
    <w:rsid w:val="00B30554"/>
    <w:rsid w:val="00B32ABB"/>
    <w:rsid w:val="00B33259"/>
    <w:rsid w:val="00B3345E"/>
    <w:rsid w:val="00B33890"/>
    <w:rsid w:val="00B3459C"/>
    <w:rsid w:val="00B346CC"/>
    <w:rsid w:val="00B34805"/>
    <w:rsid w:val="00B35731"/>
    <w:rsid w:val="00B35B12"/>
    <w:rsid w:val="00B35E61"/>
    <w:rsid w:val="00B366A7"/>
    <w:rsid w:val="00B37CC6"/>
    <w:rsid w:val="00B41FD3"/>
    <w:rsid w:val="00B42061"/>
    <w:rsid w:val="00B426D3"/>
    <w:rsid w:val="00B431DE"/>
    <w:rsid w:val="00B435FF"/>
    <w:rsid w:val="00B43D07"/>
    <w:rsid w:val="00B43ED0"/>
    <w:rsid w:val="00B44673"/>
    <w:rsid w:val="00B44B96"/>
    <w:rsid w:val="00B44BE0"/>
    <w:rsid w:val="00B452C0"/>
    <w:rsid w:val="00B4634E"/>
    <w:rsid w:val="00B46F24"/>
    <w:rsid w:val="00B537F9"/>
    <w:rsid w:val="00B55A38"/>
    <w:rsid w:val="00B56012"/>
    <w:rsid w:val="00B61E22"/>
    <w:rsid w:val="00B623CF"/>
    <w:rsid w:val="00B62CDA"/>
    <w:rsid w:val="00B641F3"/>
    <w:rsid w:val="00B65189"/>
    <w:rsid w:val="00B65F90"/>
    <w:rsid w:val="00B66E86"/>
    <w:rsid w:val="00B67090"/>
    <w:rsid w:val="00B67AB8"/>
    <w:rsid w:val="00B70D03"/>
    <w:rsid w:val="00B71705"/>
    <w:rsid w:val="00B73658"/>
    <w:rsid w:val="00B743A8"/>
    <w:rsid w:val="00B7536C"/>
    <w:rsid w:val="00B75456"/>
    <w:rsid w:val="00B76151"/>
    <w:rsid w:val="00B7678B"/>
    <w:rsid w:val="00B76903"/>
    <w:rsid w:val="00B7734D"/>
    <w:rsid w:val="00B77BA5"/>
    <w:rsid w:val="00B803E7"/>
    <w:rsid w:val="00B8079D"/>
    <w:rsid w:val="00B829F1"/>
    <w:rsid w:val="00B82E14"/>
    <w:rsid w:val="00B82FB5"/>
    <w:rsid w:val="00B83022"/>
    <w:rsid w:val="00B83878"/>
    <w:rsid w:val="00B84B69"/>
    <w:rsid w:val="00B86AEE"/>
    <w:rsid w:val="00B8714B"/>
    <w:rsid w:val="00B872B5"/>
    <w:rsid w:val="00B87CBD"/>
    <w:rsid w:val="00B90117"/>
    <w:rsid w:val="00B912D0"/>
    <w:rsid w:val="00B919D7"/>
    <w:rsid w:val="00B93482"/>
    <w:rsid w:val="00B93573"/>
    <w:rsid w:val="00B959F2"/>
    <w:rsid w:val="00B96CEF"/>
    <w:rsid w:val="00BA06DC"/>
    <w:rsid w:val="00BA0CF7"/>
    <w:rsid w:val="00BA0D6B"/>
    <w:rsid w:val="00BA2463"/>
    <w:rsid w:val="00BA26FF"/>
    <w:rsid w:val="00BA3C6F"/>
    <w:rsid w:val="00BA494C"/>
    <w:rsid w:val="00BA4DDE"/>
    <w:rsid w:val="00BA7246"/>
    <w:rsid w:val="00BA79F9"/>
    <w:rsid w:val="00BB1DA6"/>
    <w:rsid w:val="00BB1ECE"/>
    <w:rsid w:val="00BB3F93"/>
    <w:rsid w:val="00BB7876"/>
    <w:rsid w:val="00BC02CA"/>
    <w:rsid w:val="00BC079C"/>
    <w:rsid w:val="00BC091F"/>
    <w:rsid w:val="00BC1F2D"/>
    <w:rsid w:val="00BC2CD0"/>
    <w:rsid w:val="00BC3B65"/>
    <w:rsid w:val="00BC4776"/>
    <w:rsid w:val="00BC655F"/>
    <w:rsid w:val="00BC6D11"/>
    <w:rsid w:val="00BC7348"/>
    <w:rsid w:val="00BD0588"/>
    <w:rsid w:val="00BD09F9"/>
    <w:rsid w:val="00BD1949"/>
    <w:rsid w:val="00BD2120"/>
    <w:rsid w:val="00BD2BA5"/>
    <w:rsid w:val="00BD304C"/>
    <w:rsid w:val="00BD3F6A"/>
    <w:rsid w:val="00BD4377"/>
    <w:rsid w:val="00BD5E17"/>
    <w:rsid w:val="00BD5EE5"/>
    <w:rsid w:val="00BD63AD"/>
    <w:rsid w:val="00BD6B35"/>
    <w:rsid w:val="00BD77AA"/>
    <w:rsid w:val="00BE1E62"/>
    <w:rsid w:val="00BE21F5"/>
    <w:rsid w:val="00BE226E"/>
    <w:rsid w:val="00BE22BE"/>
    <w:rsid w:val="00BE3129"/>
    <w:rsid w:val="00BE3A75"/>
    <w:rsid w:val="00BE54DD"/>
    <w:rsid w:val="00BE67A1"/>
    <w:rsid w:val="00BE6AFA"/>
    <w:rsid w:val="00BF0C67"/>
    <w:rsid w:val="00BF1164"/>
    <w:rsid w:val="00BF20B2"/>
    <w:rsid w:val="00BF52B2"/>
    <w:rsid w:val="00BF5AE4"/>
    <w:rsid w:val="00BF7052"/>
    <w:rsid w:val="00C012DD"/>
    <w:rsid w:val="00C013B8"/>
    <w:rsid w:val="00C03EC0"/>
    <w:rsid w:val="00C05FAB"/>
    <w:rsid w:val="00C06E95"/>
    <w:rsid w:val="00C10010"/>
    <w:rsid w:val="00C11F71"/>
    <w:rsid w:val="00C1232B"/>
    <w:rsid w:val="00C13B2B"/>
    <w:rsid w:val="00C15DA2"/>
    <w:rsid w:val="00C171C2"/>
    <w:rsid w:val="00C17D01"/>
    <w:rsid w:val="00C20F66"/>
    <w:rsid w:val="00C213D5"/>
    <w:rsid w:val="00C234D2"/>
    <w:rsid w:val="00C248EB"/>
    <w:rsid w:val="00C25656"/>
    <w:rsid w:val="00C26E4B"/>
    <w:rsid w:val="00C308DC"/>
    <w:rsid w:val="00C30BBE"/>
    <w:rsid w:val="00C32826"/>
    <w:rsid w:val="00C329FA"/>
    <w:rsid w:val="00C35BE3"/>
    <w:rsid w:val="00C3674D"/>
    <w:rsid w:val="00C36EF2"/>
    <w:rsid w:val="00C3768F"/>
    <w:rsid w:val="00C40474"/>
    <w:rsid w:val="00C41039"/>
    <w:rsid w:val="00C419C4"/>
    <w:rsid w:val="00C42F25"/>
    <w:rsid w:val="00C43EDE"/>
    <w:rsid w:val="00C44383"/>
    <w:rsid w:val="00C458C2"/>
    <w:rsid w:val="00C4597A"/>
    <w:rsid w:val="00C45DF3"/>
    <w:rsid w:val="00C46CA9"/>
    <w:rsid w:val="00C50718"/>
    <w:rsid w:val="00C50C99"/>
    <w:rsid w:val="00C51881"/>
    <w:rsid w:val="00C51D2F"/>
    <w:rsid w:val="00C5667D"/>
    <w:rsid w:val="00C6044A"/>
    <w:rsid w:val="00C60AC3"/>
    <w:rsid w:val="00C60FED"/>
    <w:rsid w:val="00C635CB"/>
    <w:rsid w:val="00C678D7"/>
    <w:rsid w:val="00C72F40"/>
    <w:rsid w:val="00C74892"/>
    <w:rsid w:val="00C75FB0"/>
    <w:rsid w:val="00C82FB8"/>
    <w:rsid w:val="00C84870"/>
    <w:rsid w:val="00C85269"/>
    <w:rsid w:val="00C86724"/>
    <w:rsid w:val="00C86E87"/>
    <w:rsid w:val="00C925E0"/>
    <w:rsid w:val="00C92E9A"/>
    <w:rsid w:val="00C9673B"/>
    <w:rsid w:val="00CA31C9"/>
    <w:rsid w:val="00CA348A"/>
    <w:rsid w:val="00CA5EF8"/>
    <w:rsid w:val="00CA7FFA"/>
    <w:rsid w:val="00CB09C8"/>
    <w:rsid w:val="00CB0BB6"/>
    <w:rsid w:val="00CB2CE6"/>
    <w:rsid w:val="00CB394D"/>
    <w:rsid w:val="00CB57A4"/>
    <w:rsid w:val="00CB5A35"/>
    <w:rsid w:val="00CC06EF"/>
    <w:rsid w:val="00CC2091"/>
    <w:rsid w:val="00CC23DD"/>
    <w:rsid w:val="00CC2961"/>
    <w:rsid w:val="00CC42FF"/>
    <w:rsid w:val="00CC6747"/>
    <w:rsid w:val="00CC7DA1"/>
    <w:rsid w:val="00CC7F10"/>
    <w:rsid w:val="00CD08F3"/>
    <w:rsid w:val="00CD1E5A"/>
    <w:rsid w:val="00CD3201"/>
    <w:rsid w:val="00CD49A4"/>
    <w:rsid w:val="00CD4BE1"/>
    <w:rsid w:val="00CD4E3F"/>
    <w:rsid w:val="00CE27B1"/>
    <w:rsid w:val="00CE4595"/>
    <w:rsid w:val="00CE5B11"/>
    <w:rsid w:val="00CE6AD4"/>
    <w:rsid w:val="00CE71FF"/>
    <w:rsid w:val="00CE7C57"/>
    <w:rsid w:val="00CF08BB"/>
    <w:rsid w:val="00CF0D59"/>
    <w:rsid w:val="00CF1061"/>
    <w:rsid w:val="00CF1E53"/>
    <w:rsid w:val="00CF34CB"/>
    <w:rsid w:val="00CF50CB"/>
    <w:rsid w:val="00CF5D35"/>
    <w:rsid w:val="00D00E26"/>
    <w:rsid w:val="00D013D8"/>
    <w:rsid w:val="00D01F05"/>
    <w:rsid w:val="00D03A80"/>
    <w:rsid w:val="00D0454B"/>
    <w:rsid w:val="00D04C2F"/>
    <w:rsid w:val="00D14ECF"/>
    <w:rsid w:val="00D1525E"/>
    <w:rsid w:val="00D159C9"/>
    <w:rsid w:val="00D165B7"/>
    <w:rsid w:val="00D17571"/>
    <w:rsid w:val="00D20274"/>
    <w:rsid w:val="00D204D2"/>
    <w:rsid w:val="00D206DB"/>
    <w:rsid w:val="00D2076C"/>
    <w:rsid w:val="00D20E28"/>
    <w:rsid w:val="00D22A93"/>
    <w:rsid w:val="00D24C61"/>
    <w:rsid w:val="00D24FE3"/>
    <w:rsid w:val="00D267A9"/>
    <w:rsid w:val="00D27512"/>
    <w:rsid w:val="00D30E68"/>
    <w:rsid w:val="00D31037"/>
    <w:rsid w:val="00D329CC"/>
    <w:rsid w:val="00D32C00"/>
    <w:rsid w:val="00D3347E"/>
    <w:rsid w:val="00D3387B"/>
    <w:rsid w:val="00D35793"/>
    <w:rsid w:val="00D404DE"/>
    <w:rsid w:val="00D407FC"/>
    <w:rsid w:val="00D41D58"/>
    <w:rsid w:val="00D42CC7"/>
    <w:rsid w:val="00D4311A"/>
    <w:rsid w:val="00D43D4E"/>
    <w:rsid w:val="00D44688"/>
    <w:rsid w:val="00D44A28"/>
    <w:rsid w:val="00D45D03"/>
    <w:rsid w:val="00D461A4"/>
    <w:rsid w:val="00D46535"/>
    <w:rsid w:val="00D46860"/>
    <w:rsid w:val="00D517DB"/>
    <w:rsid w:val="00D5306F"/>
    <w:rsid w:val="00D543E2"/>
    <w:rsid w:val="00D544BF"/>
    <w:rsid w:val="00D57397"/>
    <w:rsid w:val="00D61996"/>
    <w:rsid w:val="00D6352C"/>
    <w:rsid w:val="00D63940"/>
    <w:rsid w:val="00D654CD"/>
    <w:rsid w:val="00D66C51"/>
    <w:rsid w:val="00D66D03"/>
    <w:rsid w:val="00D66FF8"/>
    <w:rsid w:val="00D678C7"/>
    <w:rsid w:val="00D67996"/>
    <w:rsid w:val="00D701E7"/>
    <w:rsid w:val="00D7251A"/>
    <w:rsid w:val="00D73819"/>
    <w:rsid w:val="00D75494"/>
    <w:rsid w:val="00D75BFC"/>
    <w:rsid w:val="00D761EA"/>
    <w:rsid w:val="00D77E25"/>
    <w:rsid w:val="00D77FF5"/>
    <w:rsid w:val="00D80119"/>
    <w:rsid w:val="00D806DF"/>
    <w:rsid w:val="00D81794"/>
    <w:rsid w:val="00D82615"/>
    <w:rsid w:val="00D8280B"/>
    <w:rsid w:val="00D86CAA"/>
    <w:rsid w:val="00D87089"/>
    <w:rsid w:val="00D87840"/>
    <w:rsid w:val="00D9081E"/>
    <w:rsid w:val="00D92EC0"/>
    <w:rsid w:val="00D9415C"/>
    <w:rsid w:val="00D94575"/>
    <w:rsid w:val="00D956D3"/>
    <w:rsid w:val="00D967BA"/>
    <w:rsid w:val="00D96FC6"/>
    <w:rsid w:val="00DA02F2"/>
    <w:rsid w:val="00DA1405"/>
    <w:rsid w:val="00DA1DDC"/>
    <w:rsid w:val="00DA2DA8"/>
    <w:rsid w:val="00DA4340"/>
    <w:rsid w:val="00DA469E"/>
    <w:rsid w:val="00DA54B5"/>
    <w:rsid w:val="00DA578D"/>
    <w:rsid w:val="00DA716B"/>
    <w:rsid w:val="00DB4000"/>
    <w:rsid w:val="00DB7675"/>
    <w:rsid w:val="00DC01D4"/>
    <w:rsid w:val="00DC12E3"/>
    <w:rsid w:val="00DC2CEE"/>
    <w:rsid w:val="00DC53A9"/>
    <w:rsid w:val="00DC5E2F"/>
    <w:rsid w:val="00DC6143"/>
    <w:rsid w:val="00DC7FBC"/>
    <w:rsid w:val="00DD1CEF"/>
    <w:rsid w:val="00DD2FF6"/>
    <w:rsid w:val="00DD3B31"/>
    <w:rsid w:val="00DD499F"/>
    <w:rsid w:val="00DD52DB"/>
    <w:rsid w:val="00DD6D94"/>
    <w:rsid w:val="00DD717E"/>
    <w:rsid w:val="00DD7AAF"/>
    <w:rsid w:val="00DE07BF"/>
    <w:rsid w:val="00DE3FCB"/>
    <w:rsid w:val="00DF0355"/>
    <w:rsid w:val="00DF0FD6"/>
    <w:rsid w:val="00DF22B7"/>
    <w:rsid w:val="00DF250B"/>
    <w:rsid w:val="00DF2A12"/>
    <w:rsid w:val="00DF61B3"/>
    <w:rsid w:val="00DF7F52"/>
    <w:rsid w:val="00E00327"/>
    <w:rsid w:val="00E01325"/>
    <w:rsid w:val="00E022C9"/>
    <w:rsid w:val="00E043D8"/>
    <w:rsid w:val="00E05728"/>
    <w:rsid w:val="00E11E20"/>
    <w:rsid w:val="00E12E95"/>
    <w:rsid w:val="00E15EEC"/>
    <w:rsid w:val="00E17236"/>
    <w:rsid w:val="00E17D83"/>
    <w:rsid w:val="00E20EDC"/>
    <w:rsid w:val="00E2138D"/>
    <w:rsid w:val="00E21ABB"/>
    <w:rsid w:val="00E2544A"/>
    <w:rsid w:val="00E2557A"/>
    <w:rsid w:val="00E2565F"/>
    <w:rsid w:val="00E25DCD"/>
    <w:rsid w:val="00E269E1"/>
    <w:rsid w:val="00E308A1"/>
    <w:rsid w:val="00E31C5C"/>
    <w:rsid w:val="00E3221C"/>
    <w:rsid w:val="00E323FE"/>
    <w:rsid w:val="00E326FF"/>
    <w:rsid w:val="00E32E07"/>
    <w:rsid w:val="00E3341A"/>
    <w:rsid w:val="00E34602"/>
    <w:rsid w:val="00E35BE8"/>
    <w:rsid w:val="00E36975"/>
    <w:rsid w:val="00E3784E"/>
    <w:rsid w:val="00E37AC5"/>
    <w:rsid w:val="00E37C76"/>
    <w:rsid w:val="00E37DD5"/>
    <w:rsid w:val="00E45F13"/>
    <w:rsid w:val="00E46864"/>
    <w:rsid w:val="00E476F7"/>
    <w:rsid w:val="00E50336"/>
    <w:rsid w:val="00E50A13"/>
    <w:rsid w:val="00E50CD5"/>
    <w:rsid w:val="00E510BC"/>
    <w:rsid w:val="00E524CC"/>
    <w:rsid w:val="00E525D7"/>
    <w:rsid w:val="00E52BA4"/>
    <w:rsid w:val="00E53BB0"/>
    <w:rsid w:val="00E53E0E"/>
    <w:rsid w:val="00E54B55"/>
    <w:rsid w:val="00E57932"/>
    <w:rsid w:val="00E60DDB"/>
    <w:rsid w:val="00E610FD"/>
    <w:rsid w:val="00E61256"/>
    <w:rsid w:val="00E623DB"/>
    <w:rsid w:val="00E628B4"/>
    <w:rsid w:val="00E651B3"/>
    <w:rsid w:val="00E65E75"/>
    <w:rsid w:val="00E6671D"/>
    <w:rsid w:val="00E6729D"/>
    <w:rsid w:val="00E674EE"/>
    <w:rsid w:val="00E67D31"/>
    <w:rsid w:val="00E7202F"/>
    <w:rsid w:val="00E72530"/>
    <w:rsid w:val="00E732FA"/>
    <w:rsid w:val="00E7359B"/>
    <w:rsid w:val="00E73CB2"/>
    <w:rsid w:val="00E804E4"/>
    <w:rsid w:val="00E80A60"/>
    <w:rsid w:val="00E810CE"/>
    <w:rsid w:val="00E839BA"/>
    <w:rsid w:val="00E8428A"/>
    <w:rsid w:val="00E938F8"/>
    <w:rsid w:val="00E94D27"/>
    <w:rsid w:val="00E952D8"/>
    <w:rsid w:val="00E97CE9"/>
    <w:rsid w:val="00E97F7D"/>
    <w:rsid w:val="00EA1D37"/>
    <w:rsid w:val="00EA22D0"/>
    <w:rsid w:val="00EA276C"/>
    <w:rsid w:val="00EA3973"/>
    <w:rsid w:val="00EA446F"/>
    <w:rsid w:val="00EA52EC"/>
    <w:rsid w:val="00EA543A"/>
    <w:rsid w:val="00EA59B8"/>
    <w:rsid w:val="00EA5A01"/>
    <w:rsid w:val="00EA6077"/>
    <w:rsid w:val="00EA6907"/>
    <w:rsid w:val="00EB0150"/>
    <w:rsid w:val="00EB01D8"/>
    <w:rsid w:val="00EB285B"/>
    <w:rsid w:val="00EB40EC"/>
    <w:rsid w:val="00EB6C96"/>
    <w:rsid w:val="00EB719B"/>
    <w:rsid w:val="00EB73F6"/>
    <w:rsid w:val="00EB773A"/>
    <w:rsid w:val="00EC081F"/>
    <w:rsid w:val="00EC0A4C"/>
    <w:rsid w:val="00EC1752"/>
    <w:rsid w:val="00EC181C"/>
    <w:rsid w:val="00EC2268"/>
    <w:rsid w:val="00EC25B7"/>
    <w:rsid w:val="00EC2DF9"/>
    <w:rsid w:val="00EC363E"/>
    <w:rsid w:val="00EC3C5B"/>
    <w:rsid w:val="00EC5855"/>
    <w:rsid w:val="00EC5EEB"/>
    <w:rsid w:val="00ED2918"/>
    <w:rsid w:val="00ED2D61"/>
    <w:rsid w:val="00ED383C"/>
    <w:rsid w:val="00ED51A3"/>
    <w:rsid w:val="00EE02C6"/>
    <w:rsid w:val="00EE1CCC"/>
    <w:rsid w:val="00EE5BCA"/>
    <w:rsid w:val="00EE6E36"/>
    <w:rsid w:val="00EE7DE3"/>
    <w:rsid w:val="00EF3661"/>
    <w:rsid w:val="00EF7FC9"/>
    <w:rsid w:val="00F0064D"/>
    <w:rsid w:val="00F0066D"/>
    <w:rsid w:val="00F00F77"/>
    <w:rsid w:val="00F016BC"/>
    <w:rsid w:val="00F0176E"/>
    <w:rsid w:val="00F04322"/>
    <w:rsid w:val="00F04602"/>
    <w:rsid w:val="00F04E5E"/>
    <w:rsid w:val="00F065E5"/>
    <w:rsid w:val="00F0660B"/>
    <w:rsid w:val="00F069DE"/>
    <w:rsid w:val="00F070AA"/>
    <w:rsid w:val="00F07240"/>
    <w:rsid w:val="00F10243"/>
    <w:rsid w:val="00F1074F"/>
    <w:rsid w:val="00F11272"/>
    <w:rsid w:val="00F123AE"/>
    <w:rsid w:val="00F14F6D"/>
    <w:rsid w:val="00F15136"/>
    <w:rsid w:val="00F152F0"/>
    <w:rsid w:val="00F1565A"/>
    <w:rsid w:val="00F156CE"/>
    <w:rsid w:val="00F1635C"/>
    <w:rsid w:val="00F16C91"/>
    <w:rsid w:val="00F17CA9"/>
    <w:rsid w:val="00F22018"/>
    <w:rsid w:val="00F22AEB"/>
    <w:rsid w:val="00F22B30"/>
    <w:rsid w:val="00F236E6"/>
    <w:rsid w:val="00F25B96"/>
    <w:rsid w:val="00F26721"/>
    <w:rsid w:val="00F275F0"/>
    <w:rsid w:val="00F3005F"/>
    <w:rsid w:val="00F31005"/>
    <w:rsid w:val="00F32B93"/>
    <w:rsid w:val="00F32CDD"/>
    <w:rsid w:val="00F331F2"/>
    <w:rsid w:val="00F3320B"/>
    <w:rsid w:val="00F35DFD"/>
    <w:rsid w:val="00F40E6D"/>
    <w:rsid w:val="00F40FF8"/>
    <w:rsid w:val="00F41750"/>
    <w:rsid w:val="00F418BB"/>
    <w:rsid w:val="00F420EA"/>
    <w:rsid w:val="00F42BAA"/>
    <w:rsid w:val="00F448A6"/>
    <w:rsid w:val="00F44E0E"/>
    <w:rsid w:val="00F45106"/>
    <w:rsid w:val="00F45216"/>
    <w:rsid w:val="00F460C1"/>
    <w:rsid w:val="00F460F7"/>
    <w:rsid w:val="00F479ED"/>
    <w:rsid w:val="00F521CD"/>
    <w:rsid w:val="00F550B7"/>
    <w:rsid w:val="00F55124"/>
    <w:rsid w:val="00F5551A"/>
    <w:rsid w:val="00F5561C"/>
    <w:rsid w:val="00F559C2"/>
    <w:rsid w:val="00F56B83"/>
    <w:rsid w:val="00F57848"/>
    <w:rsid w:val="00F57B4C"/>
    <w:rsid w:val="00F60F51"/>
    <w:rsid w:val="00F6131E"/>
    <w:rsid w:val="00F6132F"/>
    <w:rsid w:val="00F63AF7"/>
    <w:rsid w:val="00F64BCC"/>
    <w:rsid w:val="00F65B04"/>
    <w:rsid w:val="00F66FD0"/>
    <w:rsid w:val="00F67499"/>
    <w:rsid w:val="00F67588"/>
    <w:rsid w:val="00F70A42"/>
    <w:rsid w:val="00F73331"/>
    <w:rsid w:val="00F73519"/>
    <w:rsid w:val="00F7371A"/>
    <w:rsid w:val="00F754C5"/>
    <w:rsid w:val="00F76996"/>
    <w:rsid w:val="00F76AA7"/>
    <w:rsid w:val="00F76F37"/>
    <w:rsid w:val="00F802D2"/>
    <w:rsid w:val="00F805B3"/>
    <w:rsid w:val="00F808EA"/>
    <w:rsid w:val="00F82021"/>
    <w:rsid w:val="00F83687"/>
    <w:rsid w:val="00F83B52"/>
    <w:rsid w:val="00F84BA5"/>
    <w:rsid w:val="00F84C98"/>
    <w:rsid w:val="00F85A87"/>
    <w:rsid w:val="00F85AF3"/>
    <w:rsid w:val="00F86F13"/>
    <w:rsid w:val="00F87174"/>
    <w:rsid w:val="00F8717D"/>
    <w:rsid w:val="00F91D37"/>
    <w:rsid w:val="00F92D0D"/>
    <w:rsid w:val="00F93538"/>
    <w:rsid w:val="00F94709"/>
    <w:rsid w:val="00F952C7"/>
    <w:rsid w:val="00F95EB6"/>
    <w:rsid w:val="00F9610D"/>
    <w:rsid w:val="00F97B16"/>
    <w:rsid w:val="00FA06A3"/>
    <w:rsid w:val="00FA5866"/>
    <w:rsid w:val="00FA6629"/>
    <w:rsid w:val="00FA783B"/>
    <w:rsid w:val="00FB039D"/>
    <w:rsid w:val="00FB1E67"/>
    <w:rsid w:val="00FB3DDB"/>
    <w:rsid w:val="00FB56A5"/>
    <w:rsid w:val="00FB639A"/>
    <w:rsid w:val="00FB657F"/>
    <w:rsid w:val="00FB7BED"/>
    <w:rsid w:val="00FC0F7A"/>
    <w:rsid w:val="00FC2992"/>
    <w:rsid w:val="00FC5AA5"/>
    <w:rsid w:val="00FD0551"/>
    <w:rsid w:val="00FD2E59"/>
    <w:rsid w:val="00FD46E3"/>
    <w:rsid w:val="00FD57D2"/>
    <w:rsid w:val="00FD5BCF"/>
    <w:rsid w:val="00FD64B5"/>
    <w:rsid w:val="00FE083C"/>
    <w:rsid w:val="00FE0A15"/>
    <w:rsid w:val="00FE0B09"/>
    <w:rsid w:val="00FE3898"/>
    <w:rsid w:val="00FE4411"/>
    <w:rsid w:val="00FE46FE"/>
    <w:rsid w:val="00FE695D"/>
    <w:rsid w:val="00FE745A"/>
    <w:rsid w:val="00FE7D09"/>
    <w:rsid w:val="00FF01FC"/>
    <w:rsid w:val="00FF0D9E"/>
    <w:rsid w:val="00FF0E09"/>
    <w:rsid w:val="00FF3A2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0F4D8AF"/>
  <w15:docId w15:val="{2233FFB7-98CD-436D-B472-349FF9A6B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80" w:unhideWhenUsed="1" w:qFormat="1"/>
    <w:lsdException w:name="index heading" w:semiHidden="1" w:unhideWhenUsed="1"/>
    <w:lsdException w:name="caption" w:uiPriority="0"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iPriority="99" w:unhideWhenUsed="1"/>
  </w:latentStyles>
  <w:style w:type="paragraph" w:default="1" w:styleId="Standard">
    <w:name w:val="Normal"/>
    <w:rsid w:val="00BC6D11"/>
    <w:rPr>
      <w:lang w:val="en-US"/>
    </w:rPr>
  </w:style>
  <w:style w:type="paragraph" w:styleId="berschrift1">
    <w:name w:val="heading 1"/>
    <w:basedOn w:val="Standard"/>
    <w:next w:val="Standard"/>
    <w:link w:val="berschrift1Zchn"/>
    <w:uiPriority w:val="9"/>
    <w:rsid w:val="00AD36B2"/>
    <w:pPr>
      <w:keepNext/>
      <w:keepLines/>
      <w:numPr>
        <w:numId w:val="8"/>
      </w:numPr>
      <w:spacing w:before="480"/>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rsid w:val="003514EE"/>
    <w:pPr>
      <w:keepNext/>
      <w:keepLines/>
      <w:numPr>
        <w:ilvl w:val="1"/>
        <w:numId w:val="8"/>
      </w:numPr>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rsid w:val="00BD09F9"/>
    <w:pPr>
      <w:keepNext/>
      <w:keepLines/>
      <w:numPr>
        <w:ilvl w:val="2"/>
        <w:numId w:val="8"/>
      </w:numPr>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2B551B"/>
    <w:pPr>
      <w:keepNext/>
      <w:keepLines/>
      <w:numPr>
        <w:ilvl w:val="3"/>
        <w:numId w:val="8"/>
      </w:numPr>
      <w:spacing w:before="120"/>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rsid w:val="00B426D3"/>
    <w:pPr>
      <w:keepNext/>
      <w:keepLines/>
      <w:numPr>
        <w:ilvl w:val="4"/>
        <w:numId w:val="8"/>
      </w:numPr>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numPr>
        <w:ilvl w:val="5"/>
        <w:numId w:val="8"/>
      </w:numPr>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numPr>
        <w:ilvl w:val="6"/>
        <w:numId w:val="8"/>
      </w:numPr>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79"/>
    <w:rsid w:val="005772FD"/>
    <w:pPr>
      <w:pBdr>
        <w:bottom w:val="single" w:sz="4" w:space="1" w:color="auto"/>
      </w:pBdr>
      <w:tabs>
        <w:tab w:val="right" w:pos="9356"/>
      </w:tabs>
      <w:spacing w:line="240" w:lineRule="auto"/>
    </w:pPr>
    <w:rPr>
      <w:noProof/>
    </w:rPr>
  </w:style>
  <w:style w:type="character" w:customStyle="1" w:styleId="KopfzeileZchn">
    <w:name w:val="Kopfzeile Zchn"/>
    <w:basedOn w:val="Absatz-Standardschriftart"/>
    <w:link w:val="Kopfzeile"/>
    <w:uiPriority w:val="79"/>
    <w:rsid w:val="005772FD"/>
    <w:rPr>
      <w:noProof/>
    </w:rPr>
  </w:style>
  <w:style w:type="paragraph" w:styleId="Fuzeile">
    <w:name w:val="footer"/>
    <w:basedOn w:val="Standard"/>
    <w:link w:val="FuzeileZchn"/>
    <w:uiPriority w:val="80"/>
    <w:qFormat/>
    <w:rsid w:val="005179F2"/>
    <w:pPr>
      <w:tabs>
        <w:tab w:val="center" w:pos="4536"/>
        <w:tab w:val="right" w:pos="9356"/>
      </w:tabs>
      <w:spacing w:before="60" w:line="220" w:lineRule="atLeast"/>
    </w:pPr>
    <w:rPr>
      <w:noProof/>
      <w:sz w:val="16"/>
    </w:rPr>
  </w:style>
  <w:style w:type="character" w:customStyle="1" w:styleId="FuzeileZchn">
    <w:name w:val="Fußzeile Zchn"/>
    <w:basedOn w:val="Absatz-Standardschriftart"/>
    <w:link w:val="Fuzeile"/>
    <w:uiPriority w:val="80"/>
    <w:rsid w:val="005179F2"/>
    <w:rPr>
      <w:noProof/>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2"/>
      </w:numPr>
    </w:pPr>
  </w:style>
  <w:style w:type="paragraph" w:styleId="Aufzhlungszeichen2">
    <w:name w:val="List Bullet 2"/>
    <w:basedOn w:val="Listenabsatz"/>
    <w:uiPriority w:val="79"/>
    <w:semiHidden/>
    <w:rsid w:val="009C67A8"/>
    <w:pPr>
      <w:numPr>
        <w:ilvl w:val="1"/>
        <w:numId w:val="2"/>
      </w:numPr>
    </w:pPr>
  </w:style>
  <w:style w:type="paragraph" w:styleId="Aufzhlungszeichen3">
    <w:name w:val="List Bullet 3"/>
    <w:basedOn w:val="Listenabsatz"/>
    <w:uiPriority w:val="79"/>
    <w:semiHidden/>
    <w:rsid w:val="009C67A8"/>
    <w:pPr>
      <w:numPr>
        <w:ilvl w:val="2"/>
        <w:numId w:val="2"/>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AD36B2"/>
    <w:rPr>
      <w:rFonts w:asciiTheme="majorHAnsi" w:eastAsiaTheme="majorEastAsia" w:hAnsiTheme="majorHAnsi" w:cstheme="majorBidi"/>
      <w:b/>
      <w:bCs/>
      <w:sz w:val="28"/>
      <w:szCs w:val="28"/>
      <w:lang w:val="en-US"/>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lang w:val="en-US"/>
    </w:rPr>
  </w:style>
  <w:style w:type="paragraph" w:styleId="Titel">
    <w:name w:val="Title"/>
    <w:basedOn w:val="Standard"/>
    <w:next w:val="Standard"/>
    <w:link w:val="TitelZchn"/>
    <w:uiPriority w:val="11"/>
    <w:semiHidden/>
    <w:qFormat/>
    <w:rsid w:val="00E839BA"/>
    <w:pPr>
      <w:spacing w:after="300" w:line="240" w:lineRule="auto"/>
      <w:contextualSpacing/>
    </w:pPr>
    <w:rPr>
      <w:rFonts w:asciiTheme="majorHAnsi" w:eastAsiaTheme="majorEastAsia" w:hAnsiTheme="majorHAnsi" w:cstheme="majorBidi"/>
      <w:kern w:val="28"/>
      <w:sz w:val="52"/>
      <w:szCs w:val="52"/>
    </w:rPr>
  </w:style>
  <w:style w:type="character" w:customStyle="1" w:styleId="TitelZchn">
    <w:name w:val="Titel Zchn"/>
    <w:basedOn w:val="Absatz-Standardschriftart"/>
    <w:link w:val="Titel"/>
    <w:uiPriority w:val="11"/>
    <w:semiHidden/>
    <w:rsid w:val="00C329FA"/>
    <w:rPr>
      <w:rFonts w:asciiTheme="majorHAnsi" w:eastAsiaTheme="majorEastAsia" w:hAnsiTheme="majorHAnsi" w:cstheme="majorBidi"/>
      <w:kern w:val="28"/>
      <w:sz w:val="52"/>
      <w:szCs w:val="52"/>
    </w:rPr>
  </w:style>
  <w:style w:type="paragraph" w:customStyle="1" w:styleId="Brieftitel">
    <w:name w:val="Brieftitel"/>
    <w:basedOn w:val="Standard"/>
    <w:link w:val="BrieftitelZchn"/>
    <w:uiPriority w:val="14"/>
    <w:semiHidden/>
    <w:rsid w:val="00B13B70"/>
    <w:pPr>
      <w:spacing w:before="440" w:after="160"/>
      <w:contextualSpacing/>
    </w:pPr>
    <w:rPr>
      <w:rFonts w:asciiTheme="majorHAnsi" w:hAnsiTheme="majorHAnsi"/>
      <w:b/>
    </w:rPr>
  </w:style>
  <w:style w:type="character" w:customStyle="1" w:styleId="BrieftitelZchn">
    <w:name w:val="Brieftitel Zchn"/>
    <w:basedOn w:val="Absatz-Standardschriftart"/>
    <w:link w:val="Brieftitel"/>
    <w:uiPriority w:val="14"/>
    <w:semiHidden/>
    <w:rsid w:val="00B13B70"/>
    <w:rPr>
      <w:rFonts w:asciiTheme="majorHAnsi" w:hAnsiTheme="majorHAnsi"/>
      <w:b/>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BD09F9"/>
    <w:rPr>
      <w:rFonts w:asciiTheme="majorHAnsi" w:eastAsiaTheme="majorEastAsia" w:hAnsiTheme="majorHAnsi" w:cstheme="majorBidi"/>
      <w:b/>
      <w:szCs w:val="24"/>
      <w:lang w:val="en-US"/>
    </w:rPr>
  </w:style>
  <w:style w:type="character" w:customStyle="1" w:styleId="berschrift4Zchn">
    <w:name w:val="Überschrift 4 Zchn"/>
    <w:basedOn w:val="Absatz-Standardschriftart"/>
    <w:link w:val="berschrift4"/>
    <w:uiPriority w:val="9"/>
    <w:semiHidden/>
    <w:rsid w:val="00C329FA"/>
    <w:rPr>
      <w:rFonts w:asciiTheme="majorHAnsi" w:eastAsiaTheme="majorEastAsia" w:hAnsiTheme="majorHAnsi" w:cstheme="majorBidi"/>
      <w:lang w:val="en-U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lang w:val="en-US"/>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lang w:val="en-US"/>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lang w:val="en-U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lang w:val="en-US"/>
    </w:rPr>
  </w:style>
  <w:style w:type="paragraph" w:customStyle="1" w:styleId="Aufzhlung1">
    <w:name w:val="Aufzählung 1"/>
    <w:basedOn w:val="Listenabsatz"/>
    <w:uiPriority w:val="2"/>
    <w:qFormat/>
    <w:rsid w:val="00887FCC"/>
    <w:pPr>
      <w:numPr>
        <w:numId w:val="4"/>
      </w:numPr>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3"/>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0"/>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C329FA"/>
    <w:rPr>
      <w:rFonts w:eastAsiaTheme="minorEastAsia"/>
      <w:color w:val="000000" w:themeColor="text1"/>
    </w:rPr>
  </w:style>
  <w:style w:type="paragraph" w:styleId="Datum">
    <w:name w:val="Date"/>
    <w:basedOn w:val="Standard"/>
    <w:next w:val="Standard"/>
    <w:link w:val="DatumZchn"/>
    <w:uiPriority w:val="15"/>
    <w:semiHidden/>
    <w:rsid w:val="00B13B70"/>
    <w:pPr>
      <w:tabs>
        <w:tab w:val="left" w:pos="5432"/>
      </w:tabs>
      <w:spacing w:before="740" w:after="220" w:line="220" w:lineRule="atLeast"/>
    </w:pPr>
    <w:rPr>
      <w:noProof/>
      <w:sz w:val="16"/>
    </w:rPr>
  </w:style>
  <w:style w:type="character" w:customStyle="1" w:styleId="DatumZchn">
    <w:name w:val="Datum Zchn"/>
    <w:basedOn w:val="Absatz-Standardschriftart"/>
    <w:link w:val="Datum"/>
    <w:uiPriority w:val="15"/>
    <w:semiHidden/>
    <w:rsid w:val="00B13B70"/>
    <w:rPr>
      <w:noProof/>
      <w:sz w:val="16"/>
    </w:rPr>
  </w:style>
  <w:style w:type="paragraph" w:styleId="Funotentext">
    <w:name w:val="footnote text"/>
    <w:basedOn w:val="Standard"/>
    <w:link w:val="FunotentextZchn"/>
    <w:uiPriority w:val="7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5A7BE5"/>
    <w:rPr>
      <w:sz w:val="16"/>
      <w:szCs w:val="20"/>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C329FA"/>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qFormat/>
    <w:rsid w:val="00DB7675"/>
    <w:pPr>
      <w:spacing w:before="240"/>
      <w:outlineLvl w:val="9"/>
    </w:pPr>
    <w:rPr>
      <w:bCs w:val="0"/>
      <w:szCs w:val="32"/>
    </w:rPr>
  </w:style>
  <w:style w:type="paragraph" w:styleId="Sprechblasentext">
    <w:name w:val="Balloon Text"/>
    <w:basedOn w:val="Standard"/>
    <w:link w:val="SprechblasentextZchn"/>
    <w:uiPriority w:val="79"/>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rsid w:val="005A7BE5"/>
    <w:rPr>
      <w:rFonts w:ascii="Segoe UI" w:hAnsi="Segoe UI" w:cs="Segoe UI"/>
      <w:sz w:val="18"/>
      <w:szCs w:val="18"/>
    </w:rPr>
  </w:style>
  <w:style w:type="paragraph" w:customStyle="1" w:styleId="Seitenzahlen">
    <w:name w:val="Seitenzahlen"/>
    <w:basedOn w:val="Fuzeile"/>
    <w:uiPriority w:val="95"/>
    <w:rsid w:val="00ED51A3"/>
    <w:pPr>
      <w:jc w:val="right"/>
    </w:pPr>
    <w:rPr>
      <w:color w:val="5E5E5E"/>
    </w:rPr>
  </w:style>
  <w:style w:type="paragraph" w:customStyle="1" w:styleId="berschrift1nummeriert">
    <w:name w:val="Überschrift 1 nummeriert"/>
    <w:basedOn w:val="berschrift1"/>
    <w:next w:val="Textkrper"/>
    <w:uiPriority w:val="10"/>
    <w:qFormat/>
    <w:rsid w:val="0009074C"/>
    <w:pPr>
      <w:numPr>
        <w:numId w:val="10"/>
      </w:numPr>
      <w:tabs>
        <w:tab w:val="left" w:pos="567"/>
      </w:tabs>
      <w:ind w:left="567" w:hanging="567"/>
    </w:pPr>
  </w:style>
  <w:style w:type="paragraph" w:customStyle="1" w:styleId="berschrift2nummeriert">
    <w:name w:val="Überschrift 2 nummeriert"/>
    <w:basedOn w:val="berschrift2"/>
    <w:next w:val="Textkrper"/>
    <w:uiPriority w:val="10"/>
    <w:qFormat/>
    <w:rsid w:val="0009074C"/>
    <w:pPr>
      <w:numPr>
        <w:numId w:val="10"/>
      </w:numPr>
      <w:tabs>
        <w:tab w:val="left" w:pos="1134"/>
      </w:tabs>
      <w:ind w:left="1134" w:hanging="1134"/>
    </w:pPr>
  </w:style>
  <w:style w:type="paragraph" w:customStyle="1" w:styleId="berschrift3nummeriert">
    <w:name w:val="Überschrift 3 nummeriert"/>
    <w:basedOn w:val="berschrift3"/>
    <w:next w:val="Textkrper"/>
    <w:uiPriority w:val="10"/>
    <w:qFormat/>
    <w:rsid w:val="00B872B5"/>
    <w:pPr>
      <w:numPr>
        <w:numId w:val="10"/>
      </w:numPr>
      <w:tabs>
        <w:tab w:val="left" w:pos="1134"/>
      </w:tabs>
      <w:ind w:left="1134" w:hanging="1134"/>
    </w:pPr>
  </w:style>
  <w:style w:type="paragraph" w:customStyle="1" w:styleId="berschrift4nummeriert">
    <w:name w:val="Überschrift 4 nummeriert"/>
    <w:basedOn w:val="berschrift4"/>
    <w:next w:val="Standard"/>
    <w:uiPriority w:val="10"/>
    <w:semiHidden/>
    <w:qFormat/>
    <w:rsid w:val="00B426D3"/>
    <w:pPr>
      <w:numPr>
        <w:numId w:val="10"/>
      </w:numPr>
      <w:tabs>
        <w:tab w:val="left" w:pos="1134"/>
      </w:tabs>
    </w:pPr>
  </w:style>
  <w:style w:type="paragraph" w:styleId="Verzeichnis1">
    <w:name w:val="toc 1"/>
    <w:basedOn w:val="Standard"/>
    <w:next w:val="Textkrper"/>
    <w:uiPriority w:val="39"/>
    <w:qFormat/>
    <w:rsid w:val="00F331F2"/>
    <w:pPr>
      <w:tabs>
        <w:tab w:val="left" w:pos="851"/>
        <w:tab w:val="right" w:pos="9072"/>
      </w:tabs>
      <w:spacing w:before="180" w:after="60"/>
      <w:ind w:left="851" w:hanging="851"/>
    </w:pPr>
    <w:rPr>
      <w:b/>
      <w:bCs/>
      <w:noProof/>
    </w:rPr>
  </w:style>
  <w:style w:type="paragraph" w:styleId="Verzeichnis2">
    <w:name w:val="toc 2"/>
    <w:basedOn w:val="Standard"/>
    <w:next w:val="Textkrper"/>
    <w:autoRedefine/>
    <w:uiPriority w:val="39"/>
    <w:rsid w:val="00F805B3"/>
    <w:pPr>
      <w:tabs>
        <w:tab w:val="left" w:pos="851"/>
        <w:tab w:val="right" w:pos="9072"/>
      </w:tabs>
      <w:spacing w:before="120" w:after="60"/>
      <w:ind w:left="851" w:hanging="851"/>
    </w:pPr>
  </w:style>
  <w:style w:type="paragraph" w:styleId="Verzeichnis3">
    <w:name w:val="toc 3"/>
    <w:basedOn w:val="Standard"/>
    <w:next w:val="Textkrper"/>
    <w:autoRedefine/>
    <w:uiPriority w:val="39"/>
    <w:rsid w:val="00F805B3"/>
    <w:pPr>
      <w:tabs>
        <w:tab w:val="left" w:pos="851"/>
        <w:tab w:val="right" w:pos="9072"/>
      </w:tabs>
      <w:spacing w:before="60" w:after="60"/>
      <w:ind w:left="851" w:right="1134" w:hanging="851"/>
    </w:pPr>
  </w:style>
  <w:style w:type="paragraph" w:styleId="Abbildungsverzeichnis">
    <w:name w:val="table of figures"/>
    <w:basedOn w:val="Verzeichnis1"/>
    <w:next w:val="Textkrper"/>
    <w:uiPriority w:val="99"/>
    <w:rsid w:val="00857D8A"/>
  </w:style>
  <w:style w:type="character" w:styleId="SchwacheHervorhebung">
    <w:name w:val="Subtle Emphasis"/>
    <w:basedOn w:val="Absatz-Standardschriftart"/>
    <w:uiPriority w:val="19"/>
    <w:semiHidden/>
    <w:rsid w:val="004D36B0"/>
    <w:rPr>
      <w:i/>
      <w:iCs/>
      <w:color w:val="404040" w:themeColor="text1" w:themeTint="BF"/>
    </w:rPr>
  </w:style>
  <w:style w:type="paragraph" w:customStyle="1" w:styleId="Nummerierung1">
    <w:name w:val="Nummerierung 1"/>
    <w:basedOn w:val="Standard"/>
    <w:uiPriority w:val="3"/>
    <w:qFormat/>
    <w:rsid w:val="009804FC"/>
    <w:pPr>
      <w:numPr>
        <w:ilvl w:val="5"/>
        <w:numId w:val="10"/>
      </w:numPr>
    </w:pPr>
  </w:style>
  <w:style w:type="paragraph" w:customStyle="1" w:styleId="Nummerierung2">
    <w:name w:val="Nummerierung 2"/>
    <w:basedOn w:val="Nummerierung1"/>
    <w:uiPriority w:val="3"/>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rsid w:val="00CF1E53"/>
    <w:pPr>
      <w:numPr>
        <w:ilvl w:val="8"/>
        <w:numId w:val="10"/>
      </w:numPr>
    </w:pPr>
  </w:style>
  <w:style w:type="paragraph" w:customStyle="1" w:styleId="Nummerierung3">
    <w:name w:val="Nummerierung 3"/>
    <w:basedOn w:val="Nummerierung2"/>
    <w:uiPriority w:val="3"/>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numId w:val="10"/>
      </w:numPr>
    </w:pPr>
  </w:style>
  <w:style w:type="paragraph" w:customStyle="1" w:styleId="Dokumentbezeichnung">
    <w:name w:val="Dokumentbezeichnung"/>
    <w:basedOn w:val="berschrift1"/>
    <w:next w:val="Standard"/>
    <w:uiPriority w:val="98"/>
    <w:semiHidden/>
    <w:qFormat/>
    <w:rsid w:val="003F4A90"/>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10"/>
      <w:sz w:val="40"/>
      <w:szCs w:val="52"/>
    </w:rPr>
  </w:style>
  <w:style w:type="character" w:styleId="Fett">
    <w:name w:val="Strong"/>
    <w:basedOn w:val="Absatz-Standardschriftart"/>
    <w:uiPriority w:val="1"/>
    <w:rsid w:val="00E11E20"/>
    <w:rPr>
      <w:b/>
      <w:bCs/>
    </w:rPr>
  </w:style>
  <w:style w:type="paragraph" w:customStyle="1" w:styleId="kleinStandard">
    <w:name w:val="kleinStandard"/>
    <w:basedOn w:val="Textkrper"/>
    <w:link w:val="kleinStandardZchn"/>
    <w:qFormat/>
    <w:rsid w:val="001C70EC"/>
    <w:pPr>
      <w:spacing w:line="360" w:lineRule="auto"/>
    </w:pPr>
    <w:rPr>
      <w:rFonts w:cstheme="minorHAnsi"/>
      <w:sz w:val="18"/>
      <w:szCs w:val="28"/>
    </w:rPr>
  </w:style>
  <w:style w:type="paragraph" w:customStyle="1" w:styleId="PlatzhaltervorEmpfnger">
    <w:name w:val="Platzhalter vor Empfänger"/>
    <w:basedOn w:val="Standard"/>
    <w:next w:val="Standard"/>
    <w:uiPriority w:val="98"/>
    <w:semiHidden/>
    <w:qFormat/>
    <w:rsid w:val="000677C5"/>
    <w:pPr>
      <w:spacing w:after="700"/>
    </w:pPr>
  </w:style>
  <w:style w:type="character" w:styleId="Platzhaltertext">
    <w:name w:val="Placeholder Text"/>
    <w:basedOn w:val="Absatz-Standardschriftart"/>
    <w:uiPriority w:val="79"/>
    <w:semiHidden/>
    <w:rsid w:val="00EA6077"/>
    <w:rPr>
      <w:color w:val="6099C6" w:themeColor="accent1"/>
    </w:rPr>
  </w:style>
  <w:style w:type="paragraph" w:styleId="KeinLeerraum">
    <w:name w:val="No Spacing"/>
    <w:link w:val="KeinLeerraumZchn"/>
    <w:uiPriority w:val="1"/>
    <w:rsid w:val="006B4053"/>
    <w:pPr>
      <w:spacing w:line="240" w:lineRule="auto"/>
    </w:pPr>
    <w:rPr>
      <w:rFonts w:eastAsiaTheme="minorEastAsia"/>
      <w:sz w:val="22"/>
      <w:szCs w:val="22"/>
      <w:lang w:val="de-DE" w:eastAsia="de-DE"/>
    </w:rPr>
  </w:style>
  <w:style w:type="character" w:customStyle="1" w:styleId="KeinLeerraumZchn">
    <w:name w:val="Kein Leerraum Zchn"/>
    <w:basedOn w:val="Absatz-Standardschriftart"/>
    <w:link w:val="KeinLeerraum"/>
    <w:uiPriority w:val="1"/>
    <w:rsid w:val="006B4053"/>
    <w:rPr>
      <w:rFonts w:eastAsiaTheme="minorEastAsia"/>
      <w:sz w:val="22"/>
      <w:szCs w:val="22"/>
      <w:lang w:val="de-DE" w:eastAsia="de-DE"/>
    </w:rPr>
  </w:style>
  <w:style w:type="character" w:customStyle="1" w:styleId="18PktHervorgehoben">
    <w:name w:val="18 Pkt Hervorgehoben"/>
    <w:basedOn w:val="Absatz-Standardschriftart"/>
    <w:uiPriority w:val="1"/>
    <w:qFormat/>
    <w:rsid w:val="00E97CE9"/>
    <w:rPr>
      <w:rFonts w:asciiTheme="majorHAnsi" w:hAnsiTheme="majorHAnsi"/>
      <w:sz w:val="36"/>
      <w:szCs w:val="36"/>
      <w:lang w:val="en-US"/>
    </w:rPr>
  </w:style>
  <w:style w:type="paragraph" w:customStyle="1" w:styleId="hervorgehfett">
    <w:name w:val="hervorgeh.fett"/>
    <w:basedOn w:val="Standard"/>
    <w:link w:val="hervorgehfettZchn"/>
    <w:qFormat/>
    <w:rsid w:val="0011325D"/>
    <w:pPr>
      <w:spacing w:before="200" w:after="200"/>
    </w:pPr>
    <w:rPr>
      <w:b/>
      <w:sz w:val="36"/>
    </w:rPr>
  </w:style>
  <w:style w:type="character" w:styleId="Hervorhebung">
    <w:name w:val="Emphasis"/>
    <w:basedOn w:val="Absatz-Standardschriftart"/>
    <w:uiPriority w:val="20"/>
    <w:unhideWhenUsed/>
    <w:rsid w:val="00155659"/>
    <w:rPr>
      <w:i/>
      <w:iCs/>
    </w:rPr>
  </w:style>
  <w:style w:type="character" w:customStyle="1" w:styleId="hervorgehfettZchn">
    <w:name w:val="hervorgeh.fett Zchn"/>
    <w:basedOn w:val="Absatz-Standardschriftart"/>
    <w:link w:val="hervorgehfett"/>
    <w:rsid w:val="0011325D"/>
    <w:rPr>
      <w:b/>
      <w:sz w:val="36"/>
      <w:lang w:val="en-US"/>
    </w:rPr>
  </w:style>
  <w:style w:type="paragraph" w:styleId="Listennummer4">
    <w:name w:val="List Number 4"/>
    <w:basedOn w:val="Standard"/>
    <w:uiPriority w:val="79"/>
    <w:unhideWhenUsed/>
    <w:rsid w:val="00F45106"/>
    <w:pPr>
      <w:numPr>
        <w:numId w:val="1"/>
      </w:numPr>
      <w:contextualSpacing/>
    </w:pPr>
  </w:style>
  <w:style w:type="paragraph" w:styleId="Textkrper">
    <w:name w:val="Body Text"/>
    <w:basedOn w:val="Standard"/>
    <w:link w:val="TextkrperZchn"/>
    <w:uiPriority w:val="79"/>
    <w:unhideWhenUsed/>
    <w:qFormat/>
    <w:rsid w:val="00EE02C6"/>
    <w:pPr>
      <w:spacing w:before="120" w:after="120" w:line="240" w:lineRule="auto"/>
      <w:jc w:val="both"/>
    </w:pPr>
    <w:rPr>
      <w:rFonts w:ascii="Arial" w:hAnsi="Arial"/>
    </w:rPr>
  </w:style>
  <w:style w:type="character" w:customStyle="1" w:styleId="TextkrperZchn">
    <w:name w:val="Textkörper Zchn"/>
    <w:basedOn w:val="Absatz-Standardschriftart"/>
    <w:link w:val="Textkrper"/>
    <w:uiPriority w:val="79"/>
    <w:rsid w:val="00EE02C6"/>
    <w:rPr>
      <w:rFonts w:ascii="Arial" w:hAnsi="Arial"/>
      <w:lang w:val="en-US"/>
    </w:rPr>
  </w:style>
  <w:style w:type="paragraph" w:styleId="Makrotext">
    <w:name w:val="macro"/>
    <w:link w:val="MakrotextZchn"/>
    <w:uiPriority w:val="79"/>
    <w:unhideWhenUsed/>
    <w:rsid w:val="004D36B0"/>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US"/>
    </w:rPr>
  </w:style>
  <w:style w:type="character" w:customStyle="1" w:styleId="MakrotextZchn">
    <w:name w:val="Makrotext Zchn"/>
    <w:basedOn w:val="Absatz-Standardschriftart"/>
    <w:link w:val="Makrotext"/>
    <w:uiPriority w:val="79"/>
    <w:rsid w:val="004D36B0"/>
    <w:rPr>
      <w:rFonts w:ascii="Consolas" w:hAnsi="Consolas"/>
      <w:lang w:val="en-US"/>
    </w:rPr>
  </w:style>
  <w:style w:type="character" w:customStyle="1" w:styleId="kleinStandardZchn">
    <w:name w:val="kleinStandard Zchn"/>
    <w:basedOn w:val="TextkrperZchn"/>
    <w:link w:val="kleinStandard"/>
    <w:rsid w:val="001C70EC"/>
    <w:rPr>
      <w:rFonts w:ascii="Arial" w:hAnsi="Arial" w:cstheme="minorHAnsi"/>
      <w:sz w:val="18"/>
      <w:szCs w:val="28"/>
      <w:lang w:val="en-US"/>
    </w:rPr>
  </w:style>
  <w:style w:type="paragraph" w:customStyle="1" w:styleId="Tabelltext">
    <w:name w:val="Tabelltext"/>
    <w:basedOn w:val="Standard"/>
    <w:link w:val="TabelltextZchn"/>
    <w:qFormat/>
    <w:rsid w:val="000007BE"/>
    <w:pPr>
      <w:spacing w:before="120" w:after="120" w:line="240" w:lineRule="auto"/>
    </w:pPr>
  </w:style>
  <w:style w:type="character" w:customStyle="1" w:styleId="TabelltextZchn">
    <w:name w:val="Tabelltext Zchn"/>
    <w:basedOn w:val="Absatz-Standardschriftart"/>
    <w:link w:val="Tabelltext"/>
    <w:rsid w:val="000007BE"/>
    <w:rPr>
      <w:lang w:val="en-US"/>
    </w:rPr>
  </w:style>
  <w:style w:type="character" w:customStyle="1" w:styleId="Z-ausgeblendeterText">
    <w:name w:val="Z-ausgeblendeter Text"/>
    <w:basedOn w:val="Absatz-Standardschriftart"/>
    <w:uiPriority w:val="1"/>
    <w:qFormat/>
    <w:rsid w:val="005F2C5E"/>
    <w:rPr>
      <w:color w:val="0070C0"/>
    </w:rPr>
  </w:style>
  <w:style w:type="paragraph" w:customStyle="1" w:styleId="TableParagraph">
    <w:name w:val="Table Paragraph"/>
    <w:basedOn w:val="Standard"/>
    <w:uiPriority w:val="1"/>
    <w:qFormat/>
    <w:rsid w:val="00DF7F52"/>
    <w:pPr>
      <w:widowControl w:val="0"/>
      <w:autoSpaceDE w:val="0"/>
      <w:autoSpaceDN w:val="0"/>
      <w:spacing w:line="240" w:lineRule="auto"/>
    </w:pPr>
    <w:rPr>
      <w:rFonts w:ascii="Arial" w:eastAsia="Arial" w:hAnsi="Arial" w:cs="Arial"/>
      <w:sz w:val="22"/>
      <w:szCs w:val="22"/>
    </w:rPr>
  </w:style>
  <w:style w:type="paragraph" w:customStyle="1" w:styleId="AufzhlungTabell">
    <w:name w:val="Aufzählung Tabell"/>
    <w:basedOn w:val="Tabelltext"/>
    <w:qFormat/>
    <w:rsid w:val="003E4583"/>
    <w:pPr>
      <w:numPr>
        <w:numId w:val="6"/>
      </w:numPr>
      <w:tabs>
        <w:tab w:val="left" w:pos="397"/>
      </w:tabs>
      <w:spacing w:before="40" w:after="40"/>
      <w:ind w:left="397" w:hanging="397"/>
    </w:pPr>
  </w:style>
  <w:style w:type="paragraph" w:customStyle="1" w:styleId="Abstandshalter">
    <w:name w:val="Abstandshalter"/>
    <w:basedOn w:val="Textkrper"/>
    <w:next w:val="Textkrper"/>
    <w:link w:val="AbstandshalterZchn"/>
    <w:qFormat/>
    <w:rsid w:val="006224D1"/>
    <w:pPr>
      <w:spacing w:before="0" w:after="0"/>
    </w:pPr>
    <w:rPr>
      <w:sz w:val="16"/>
    </w:rPr>
  </w:style>
  <w:style w:type="character" w:customStyle="1" w:styleId="AbstandshalterZchn">
    <w:name w:val="Abstandshalter Zchn"/>
    <w:basedOn w:val="TextkrperZchn"/>
    <w:link w:val="Abstandshalter"/>
    <w:rsid w:val="006224D1"/>
    <w:rPr>
      <w:rFonts w:ascii="Arial" w:hAnsi="Arial"/>
      <w:sz w:val="16"/>
      <w:lang w:val="en-US"/>
    </w:rPr>
  </w:style>
  <w:style w:type="paragraph" w:styleId="Verzeichnis4">
    <w:name w:val="toc 4"/>
    <w:basedOn w:val="Standard"/>
    <w:next w:val="Standard"/>
    <w:autoRedefine/>
    <w:uiPriority w:val="39"/>
    <w:unhideWhenUsed/>
    <w:rsid w:val="001D5008"/>
    <w:pPr>
      <w:spacing w:after="100" w:line="259" w:lineRule="auto"/>
      <w:ind w:left="660"/>
    </w:pPr>
    <w:rPr>
      <w:rFonts w:eastAsiaTheme="minorEastAsia"/>
      <w:sz w:val="22"/>
      <w:szCs w:val="22"/>
      <w:lang w:val="de-DE" w:eastAsia="de-DE"/>
    </w:rPr>
  </w:style>
  <w:style w:type="paragraph" w:styleId="Verzeichnis5">
    <w:name w:val="toc 5"/>
    <w:basedOn w:val="Standard"/>
    <w:next w:val="Standard"/>
    <w:autoRedefine/>
    <w:uiPriority w:val="39"/>
    <w:unhideWhenUsed/>
    <w:rsid w:val="001D5008"/>
    <w:pPr>
      <w:spacing w:after="100" w:line="259" w:lineRule="auto"/>
      <w:ind w:left="880"/>
    </w:pPr>
    <w:rPr>
      <w:rFonts w:eastAsiaTheme="minorEastAsia"/>
      <w:sz w:val="22"/>
      <w:szCs w:val="22"/>
      <w:lang w:val="de-DE" w:eastAsia="de-DE"/>
    </w:rPr>
  </w:style>
  <w:style w:type="paragraph" w:styleId="Verzeichnis6">
    <w:name w:val="toc 6"/>
    <w:basedOn w:val="Standard"/>
    <w:next w:val="Standard"/>
    <w:autoRedefine/>
    <w:uiPriority w:val="39"/>
    <w:unhideWhenUsed/>
    <w:rsid w:val="001D5008"/>
    <w:pPr>
      <w:spacing w:after="100" w:line="259" w:lineRule="auto"/>
      <w:ind w:left="1100"/>
    </w:pPr>
    <w:rPr>
      <w:rFonts w:eastAsiaTheme="minorEastAsia"/>
      <w:sz w:val="22"/>
      <w:szCs w:val="22"/>
      <w:lang w:val="de-DE" w:eastAsia="de-DE"/>
    </w:rPr>
  </w:style>
  <w:style w:type="paragraph" w:styleId="Verzeichnis7">
    <w:name w:val="toc 7"/>
    <w:basedOn w:val="Standard"/>
    <w:next w:val="Standard"/>
    <w:autoRedefine/>
    <w:uiPriority w:val="39"/>
    <w:unhideWhenUsed/>
    <w:rsid w:val="001D5008"/>
    <w:pPr>
      <w:spacing w:after="100" w:line="259" w:lineRule="auto"/>
      <w:ind w:left="1320"/>
    </w:pPr>
    <w:rPr>
      <w:rFonts w:eastAsiaTheme="minorEastAsia"/>
      <w:sz w:val="22"/>
      <w:szCs w:val="22"/>
      <w:lang w:val="de-DE" w:eastAsia="de-DE"/>
    </w:rPr>
  </w:style>
  <w:style w:type="paragraph" w:styleId="Verzeichnis8">
    <w:name w:val="toc 8"/>
    <w:basedOn w:val="Standard"/>
    <w:next w:val="Standard"/>
    <w:autoRedefine/>
    <w:uiPriority w:val="39"/>
    <w:unhideWhenUsed/>
    <w:rsid w:val="001D5008"/>
    <w:pPr>
      <w:spacing w:after="100" w:line="259" w:lineRule="auto"/>
      <w:ind w:left="1540"/>
    </w:pPr>
    <w:rPr>
      <w:rFonts w:eastAsiaTheme="minorEastAsia"/>
      <w:sz w:val="22"/>
      <w:szCs w:val="22"/>
      <w:lang w:val="de-DE" w:eastAsia="de-DE"/>
    </w:rPr>
  </w:style>
  <w:style w:type="paragraph" w:styleId="Verzeichnis9">
    <w:name w:val="toc 9"/>
    <w:basedOn w:val="Standard"/>
    <w:next w:val="Standard"/>
    <w:autoRedefine/>
    <w:uiPriority w:val="39"/>
    <w:unhideWhenUsed/>
    <w:rsid w:val="001D5008"/>
    <w:pPr>
      <w:spacing w:after="100" w:line="259" w:lineRule="auto"/>
      <w:ind w:left="1760"/>
    </w:pPr>
    <w:rPr>
      <w:rFonts w:eastAsiaTheme="minorEastAsia"/>
      <w:sz w:val="22"/>
      <w:szCs w:val="22"/>
      <w:lang w:val="de-DE" w:eastAsia="de-DE"/>
    </w:rPr>
  </w:style>
  <w:style w:type="paragraph" w:customStyle="1" w:styleId="BulletTabtext">
    <w:name w:val="Bullet Tab.text"/>
    <w:basedOn w:val="Textkrper"/>
    <w:qFormat/>
    <w:rsid w:val="00717FDB"/>
    <w:pPr>
      <w:numPr>
        <w:numId w:val="7"/>
      </w:numPr>
      <w:tabs>
        <w:tab w:val="left" w:pos="284"/>
      </w:tabs>
      <w:spacing w:after="0"/>
      <w:jc w:val="left"/>
    </w:pPr>
  </w:style>
  <w:style w:type="character" w:styleId="Kommentarzeichen">
    <w:name w:val="annotation reference"/>
    <w:basedOn w:val="Absatz-Standardschriftart"/>
    <w:uiPriority w:val="79"/>
    <w:semiHidden/>
    <w:unhideWhenUsed/>
    <w:rsid w:val="00E628B4"/>
    <w:rPr>
      <w:sz w:val="16"/>
      <w:szCs w:val="16"/>
    </w:rPr>
  </w:style>
  <w:style w:type="paragraph" w:styleId="Kommentartext">
    <w:name w:val="annotation text"/>
    <w:basedOn w:val="Standard"/>
    <w:link w:val="KommentartextZchn"/>
    <w:uiPriority w:val="79"/>
    <w:unhideWhenUsed/>
    <w:rsid w:val="00E628B4"/>
    <w:pPr>
      <w:spacing w:line="240" w:lineRule="auto"/>
    </w:pPr>
  </w:style>
  <w:style w:type="character" w:customStyle="1" w:styleId="KommentartextZchn">
    <w:name w:val="Kommentartext Zchn"/>
    <w:basedOn w:val="Absatz-Standardschriftart"/>
    <w:link w:val="Kommentartext"/>
    <w:uiPriority w:val="79"/>
    <w:rsid w:val="00E628B4"/>
    <w:rPr>
      <w:lang w:val="en-US"/>
    </w:rPr>
  </w:style>
  <w:style w:type="paragraph" w:styleId="Kommentarthema">
    <w:name w:val="annotation subject"/>
    <w:basedOn w:val="Kommentartext"/>
    <w:next w:val="Kommentartext"/>
    <w:link w:val="KommentarthemaZchn"/>
    <w:uiPriority w:val="79"/>
    <w:semiHidden/>
    <w:unhideWhenUsed/>
    <w:rsid w:val="00E628B4"/>
    <w:rPr>
      <w:b/>
      <w:bCs/>
    </w:rPr>
  </w:style>
  <w:style w:type="character" w:customStyle="1" w:styleId="KommentarthemaZchn">
    <w:name w:val="Kommentarthema Zchn"/>
    <w:basedOn w:val="KommentartextZchn"/>
    <w:link w:val="Kommentarthema"/>
    <w:uiPriority w:val="79"/>
    <w:semiHidden/>
    <w:rsid w:val="00E628B4"/>
    <w:rPr>
      <w:b/>
      <w:bCs/>
      <w:lang w:val="en-US"/>
    </w:rPr>
  </w:style>
  <w:style w:type="paragraph" w:styleId="berarbeitung">
    <w:name w:val="Revision"/>
    <w:hidden/>
    <w:uiPriority w:val="99"/>
    <w:semiHidden/>
    <w:rsid w:val="00F56B83"/>
    <w:pPr>
      <w:spacing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14408">
      <w:bodyDiv w:val="1"/>
      <w:marLeft w:val="0"/>
      <w:marRight w:val="0"/>
      <w:marTop w:val="0"/>
      <w:marBottom w:val="0"/>
      <w:divBdr>
        <w:top w:val="none" w:sz="0" w:space="0" w:color="auto"/>
        <w:left w:val="none" w:sz="0" w:space="0" w:color="auto"/>
        <w:bottom w:val="none" w:sz="0" w:space="0" w:color="auto"/>
        <w:right w:val="none" w:sz="0" w:space="0" w:color="auto"/>
      </w:divBdr>
    </w:div>
    <w:div w:id="184179468">
      <w:bodyDiv w:val="1"/>
      <w:marLeft w:val="0"/>
      <w:marRight w:val="0"/>
      <w:marTop w:val="0"/>
      <w:marBottom w:val="0"/>
      <w:divBdr>
        <w:top w:val="none" w:sz="0" w:space="0" w:color="auto"/>
        <w:left w:val="none" w:sz="0" w:space="0" w:color="auto"/>
        <w:bottom w:val="none" w:sz="0" w:space="0" w:color="auto"/>
        <w:right w:val="none" w:sz="0" w:space="0" w:color="auto"/>
      </w:divBdr>
    </w:div>
    <w:div w:id="189996099">
      <w:bodyDiv w:val="1"/>
      <w:marLeft w:val="0"/>
      <w:marRight w:val="0"/>
      <w:marTop w:val="0"/>
      <w:marBottom w:val="0"/>
      <w:divBdr>
        <w:top w:val="none" w:sz="0" w:space="0" w:color="auto"/>
        <w:left w:val="none" w:sz="0" w:space="0" w:color="auto"/>
        <w:bottom w:val="none" w:sz="0" w:space="0" w:color="auto"/>
        <w:right w:val="none" w:sz="0" w:space="0" w:color="auto"/>
      </w:divBdr>
    </w:div>
    <w:div w:id="318391146">
      <w:bodyDiv w:val="1"/>
      <w:marLeft w:val="0"/>
      <w:marRight w:val="0"/>
      <w:marTop w:val="0"/>
      <w:marBottom w:val="0"/>
      <w:divBdr>
        <w:top w:val="none" w:sz="0" w:space="0" w:color="auto"/>
        <w:left w:val="none" w:sz="0" w:space="0" w:color="auto"/>
        <w:bottom w:val="none" w:sz="0" w:space="0" w:color="auto"/>
        <w:right w:val="none" w:sz="0" w:space="0" w:color="auto"/>
      </w:divBdr>
    </w:div>
    <w:div w:id="336731589">
      <w:bodyDiv w:val="1"/>
      <w:marLeft w:val="0"/>
      <w:marRight w:val="0"/>
      <w:marTop w:val="0"/>
      <w:marBottom w:val="0"/>
      <w:divBdr>
        <w:top w:val="none" w:sz="0" w:space="0" w:color="auto"/>
        <w:left w:val="none" w:sz="0" w:space="0" w:color="auto"/>
        <w:bottom w:val="none" w:sz="0" w:space="0" w:color="auto"/>
        <w:right w:val="none" w:sz="0" w:space="0" w:color="auto"/>
      </w:divBdr>
    </w:div>
    <w:div w:id="364522549">
      <w:bodyDiv w:val="1"/>
      <w:marLeft w:val="0"/>
      <w:marRight w:val="0"/>
      <w:marTop w:val="0"/>
      <w:marBottom w:val="0"/>
      <w:divBdr>
        <w:top w:val="none" w:sz="0" w:space="0" w:color="auto"/>
        <w:left w:val="none" w:sz="0" w:space="0" w:color="auto"/>
        <w:bottom w:val="none" w:sz="0" w:space="0" w:color="auto"/>
        <w:right w:val="none" w:sz="0" w:space="0" w:color="auto"/>
      </w:divBdr>
    </w:div>
    <w:div w:id="369885566">
      <w:bodyDiv w:val="1"/>
      <w:marLeft w:val="0"/>
      <w:marRight w:val="0"/>
      <w:marTop w:val="0"/>
      <w:marBottom w:val="0"/>
      <w:divBdr>
        <w:top w:val="none" w:sz="0" w:space="0" w:color="auto"/>
        <w:left w:val="none" w:sz="0" w:space="0" w:color="auto"/>
        <w:bottom w:val="none" w:sz="0" w:space="0" w:color="auto"/>
        <w:right w:val="none" w:sz="0" w:space="0" w:color="auto"/>
      </w:divBdr>
    </w:div>
    <w:div w:id="426776669">
      <w:bodyDiv w:val="1"/>
      <w:marLeft w:val="0"/>
      <w:marRight w:val="0"/>
      <w:marTop w:val="0"/>
      <w:marBottom w:val="0"/>
      <w:divBdr>
        <w:top w:val="none" w:sz="0" w:space="0" w:color="auto"/>
        <w:left w:val="none" w:sz="0" w:space="0" w:color="auto"/>
        <w:bottom w:val="none" w:sz="0" w:space="0" w:color="auto"/>
        <w:right w:val="none" w:sz="0" w:space="0" w:color="auto"/>
      </w:divBdr>
    </w:div>
    <w:div w:id="443888310">
      <w:bodyDiv w:val="1"/>
      <w:marLeft w:val="0"/>
      <w:marRight w:val="0"/>
      <w:marTop w:val="0"/>
      <w:marBottom w:val="0"/>
      <w:divBdr>
        <w:top w:val="none" w:sz="0" w:space="0" w:color="auto"/>
        <w:left w:val="none" w:sz="0" w:space="0" w:color="auto"/>
        <w:bottom w:val="none" w:sz="0" w:space="0" w:color="auto"/>
        <w:right w:val="none" w:sz="0" w:space="0" w:color="auto"/>
      </w:divBdr>
    </w:div>
    <w:div w:id="473333537">
      <w:bodyDiv w:val="1"/>
      <w:marLeft w:val="0"/>
      <w:marRight w:val="0"/>
      <w:marTop w:val="0"/>
      <w:marBottom w:val="0"/>
      <w:divBdr>
        <w:top w:val="none" w:sz="0" w:space="0" w:color="auto"/>
        <w:left w:val="none" w:sz="0" w:space="0" w:color="auto"/>
        <w:bottom w:val="none" w:sz="0" w:space="0" w:color="auto"/>
        <w:right w:val="none" w:sz="0" w:space="0" w:color="auto"/>
      </w:divBdr>
    </w:div>
    <w:div w:id="524711277">
      <w:bodyDiv w:val="1"/>
      <w:marLeft w:val="0"/>
      <w:marRight w:val="0"/>
      <w:marTop w:val="0"/>
      <w:marBottom w:val="0"/>
      <w:divBdr>
        <w:top w:val="none" w:sz="0" w:space="0" w:color="auto"/>
        <w:left w:val="none" w:sz="0" w:space="0" w:color="auto"/>
        <w:bottom w:val="none" w:sz="0" w:space="0" w:color="auto"/>
        <w:right w:val="none" w:sz="0" w:space="0" w:color="auto"/>
      </w:divBdr>
    </w:div>
    <w:div w:id="602879892">
      <w:bodyDiv w:val="1"/>
      <w:marLeft w:val="0"/>
      <w:marRight w:val="0"/>
      <w:marTop w:val="0"/>
      <w:marBottom w:val="0"/>
      <w:divBdr>
        <w:top w:val="none" w:sz="0" w:space="0" w:color="auto"/>
        <w:left w:val="none" w:sz="0" w:space="0" w:color="auto"/>
        <w:bottom w:val="none" w:sz="0" w:space="0" w:color="auto"/>
        <w:right w:val="none" w:sz="0" w:space="0" w:color="auto"/>
      </w:divBdr>
    </w:div>
    <w:div w:id="662704080">
      <w:bodyDiv w:val="1"/>
      <w:marLeft w:val="0"/>
      <w:marRight w:val="0"/>
      <w:marTop w:val="0"/>
      <w:marBottom w:val="0"/>
      <w:divBdr>
        <w:top w:val="none" w:sz="0" w:space="0" w:color="auto"/>
        <w:left w:val="none" w:sz="0" w:space="0" w:color="auto"/>
        <w:bottom w:val="none" w:sz="0" w:space="0" w:color="auto"/>
        <w:right w:val="none" w:sz="0" w:space="0" w:color="auto"/>
      </w:divBdr>
    </w:div>
    <w:div w:id="786585403">
      <w:bodyDiv w:val="1"/>
      <w:marLeft w:val="0"/>
      <w:marRight w:val="0"/>
      <w:marTop w:val="0"/>
      <w:marBottom w:val="0"/>
      <w:divBdr>
        <w:top w:val="none" w:sz="0" w:space="0" w:color="auto"/>
        <w:left w:val="none" w:sz="0" w:space="0" w:color="auto"/>
        <w:bottom w:val="none" w:sz="0" w:space="0" w:color="auto"/>
        <w:right w:val="none" w:sz="0" w:space="0" w:color="auto"/>
      </w:divBdr>
    </w:div>
    <w:div w:id="79517590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35194858">
      <w:bodyDiv w:val="1"/>
      <w:marLeft w:val="0"/>
      <w:marRight w:val="0"/>
      <w:marTop w:val="0"/>
      <w:marBottom w:val="0"/>
      <w:divBdr>
        <w:top w:val="none" w:sz="0" w:space="0" w:color="auto"/>
        <w:left w:val="none" w:sz="0" w:space="0" w:color="auto"/>
        <w:bottom w:val="none" w:sz="0" w:space="0" w:color="auto"/>
        <w:right w:val="none" w:sz="0" w:space="0" w:color="auto"/>
      </w:divBdr>
    </w:div>
    <w:div w:id="847527303">
      <w:bodyDiv w:val="1"/>
      <w:marLeft w:val="0"/>
      <w:marRight w:val="0"/>
      <w:marTop w:val="0"/>
      <w:marBottom w:val="0"/>
      <w:divBdr>
        <w:top w:val="none" w:sz="0" w:space="0" w:color="auto"/>
        <w:left w:val="none" w:sz="0" w:space="0" w:color="auto"/>
        <w:bottom w:val="none" w:sz="0" w:space="0" w:color="auto"/>
        <w:right w:val="none" w:sz="0" w:space="0" w:color="auto"/>
      </w:divBdr>
    </w:div>
    <w:div w:id="883905152">
      <w:bodyDiv w:val="1"/>
      <w:marLeft w:val="0"/>
      <w:marRight w:val="0"/>
      <w:marTop w:val="0"/>
      <w:marBottom w:val="0"/>
      <w:divBdr>
        <w:top w:val="none" w:sz="0" w:space="0" w:color="auto"/>
        <w:left w:val="none" w:sz="0" w:space="0" w:color="auto"/>
        <w:bottom w:val="none" w:sz="0" w:space="0" w:color="auto"/>
        <w:right w:val="none" w:sz="0" w:space="0" w:color="auto"/>
      </w:divBdr>
    </w:div>
    <w:div w:id="938946263">
      <w:bodyDiv w:val="1"/>
      <w:marLeft w:val="0"/>
      <w:marRight w:val="0"/>
      <w:marTop w:val="0"/>
      <w:marBottom w:val="0"/>
      <w:divBdr>
        <w:top w:val="none" w:sz="0" w:space="0" w:color="auto"/>
        <w:left w:val="none" w:sz="0" w:space="0" w:color="auto"/>
        <w:bottom w:val="none" w:sz="0" w:space="0" w:color="auto"/>
        <w:right w:val="none" w:sz="0" w:space="0" w:color="auto"/>
      </w:divBdr>
    </w:div>
    <w:div w:id="987516542">
      <w:bodyDiv w:val="1"/>
      <w:marLeft w:val="0"/>
      <w:marRight w:val="0"/>
      <w:marTop w:val="0"/>
      <w:marBottom w:val="0"/>
      <w:divBdr>
        <w:top w:val="none" w:sz="0" w:space="0" w:color="auto"/>
        <w:left w:val="none" w:sz="0" w:space="0" w:color="auto"/>
        <w:bottom w:val="none" w:sz="0" w:space="0" w:color="auto"/>
        <w:right w:val="none" w:sz="0" w:space="0" w:color="auto"/>
      </w:divBdr>
    </w:div>
    <w:div w:id="1007908773">
      <w:bodyDiv w:val="1"/>
      <w:marLeft w:val="0"/>
      <w:marRight w:val="0"/>
      <w:marTop w:val="0"/>
      <w:marBottom w:val="0"/>
      <w:divBdr>
        <w:top w:val="none" w:sz="0" w:space="0" w:color="auto"/>
        <w:left w:val="none" w:sz="0" w:space="0" w:color="auto"/>
        <w:bottom w:val="none" w:sz="0" w:space="0" w:color="auto"/>
        <w:right w:val="none" w:sz="0" w:space="0" w:color="auto"/>
      </w:divBdr>
    </w:div>
    <w:div w:id="1050812134">
      <w:bodyDiv w:val="1"/>
      <w:marLeft w:val="0"/>
      <w:marRight w:val="0"/>
      <w:marTop w:val="0"/>
      <w:marBottom w:val="0"/>
      <w:divBdr>
        <w:top w:val="none" w:sz="0" w:space="0" w:color="auto"/>
        <w:left w:val="none" w:sz="0" w:space="0" w:color="auto"/>
        <w:bottom w:val="none" w:sz="0" w:space="0" w:color="auto"/>
        <w:right w:val="none" w:sz="0" w:space="0" w:color="auto"/>
      </w:divBdr>
    </w:div>
    <w:div w:id="1118723383">
      <w:bodyDiv w:val="1"/>
      <w:marLeft w:val="0"/>
      <w:marRight w:val="0"/>
      <w:marTop w:val="0"/>
      <w:marBottom w:val="0"/>
      <w:divBdr>
        <w:top w:val="none" w:sz="0" w:space="0" w:color="auto"/>
        <w:left w:val="none" w:sz="0" w:space="0" w:color="auto"/>
        <w:bottom w:val="none" w:sz="0" w:space="0" w:color="auto"/>
        <w:right w:val="none" w:sz="0" w:space="0" w:color="auto"/>
      </w:divBdr>
    </w:div>
    <w:div w:id="1123767907">
      <w:bodyDiv w:val="1"/>
      <w:marLeft w:val="0"/>
      <w:marRight w:val="0"/>
      <w:marTop w:val="0"/>
      <w:marBottom w:val="0"/>
      <w:divBdr>
        <w:top w:val="none" w:sz="0" w:space="0" w:color="auto"/>
        <w:left w:val="none" w:sz="0" w:space="0" w:color="auto"/>
        <w:bottom w:val="none" w:sz="0" w:space="0" w:color="auto"/>
        <w:right w:val="none" w:sz="0" w:space="0" w:color="auto"/>
      </w:divBdr>
    </w:div>
    <w:div w:id="1144587758">
      <w:bodyDiv w:val="1"/>
      <w:marLeft w:val="0"/>
      <w:marRight w:val="0"/>
      <w:marTop w:val="0"/>
      <w:marBottom w:val="0"/>
      <w:divBdr>
        <w:top w:val="none" w:sz="0" w:space="0" w:color="auto"/>
        <w:left w:val="none" w:sz="0" w:space="0" w:color="auto"/>
        <w:bottom w:val="none" w:sz="0" w:space="0" w:color="auto"/>
        <w:right w:val="none" w:sz="0" w:space="0" w:color="auto"/>
      </w:divBdr>
    </w:div>
    <w:div w:id="1217860021">
      <w:bodyDiv w:val="1"/>
      <w:marLeft w:val="0"/>
      <w:marRight w:val="0"/>
      <w:marTop w:val="0"/>
      <w:marBottom w:val="0"/>
      <w:divBdr>
        <w:top w:val="none" w:sz="0" w:space="0" w:color="auto"/>
        <w:left w:val="none" w:sz="0" w:space="0" w:color="auto"/>
        <w:bottom w:val="none" w:sz="0" w:space="0" w:color="auto"/>
        <w:right w:val="none" w:sz="0" w:space="0" w:color="auto"/>
      </w:divBdr>
    </w:div>
    <w:div w:id="1230533678">
      <w:bodyDiv w:val="1"/>
      <w:marLeft w:val="0"/>
      <w:marRight w:val="0"/>
      <w:marTop w:val="0"/>
      <w:marBottom w:val="0"/>
      <w:divBdr>
        <w:top w:val="none" w:sz="0" w:space="0" w:color="auto"/>
        <w:left w:val="none" w:sz="0" w:space="0" w:color="auto"/>
        <w:bottom w:val="none" w:sz="0" w:space="0" w:color="auto"/>
        <w:right w:val="none" w:sz="0" w:space="0" w:color="auto"/>
      </w:divBdr>
    </w:div>
    <w:div w:id="1308167369">
      <w:bodyDiv w:val="1"/>
      <w:marLeft w:val="0"/>
      <w:marRight w:val="0"/>
      <w:marTop w:val="0"/>
      <w:marBottom w:val="0"/>
      <w:divBdr>
        <w:top w:val="none" w:sz="0" w:space="0" w:color="auto"/>
        <w:left w:val="none" w:sz="0" w:space="0" w:color="auto"/>
        <w:bottom w:val="none" w:sz="0" w:space="0" w:color="auto"/>
        <w:right w:val="none" w:sz="0" w:space="0" w:color="auto"/>
      </w:divBdr>
    </w:div>
    <w:div w:id="1332758986">
      <w:bodyDiv w:val="1"/>
      <w:marLeft w:val="0"/>
      <w:marRight w:val="0"/>
      <w:marTop w:val="0"/>
      <w:marBottom w:val="0"/>
      <w:divBdr>
        <w:top w:val="none" w:sz="0" w:space="0" w:color="auto"/>
        <w:left w:val="none" w:sz="0" w:space="0" w:color="auto"/>
        <w:bottom w:val="none" w:sz="0" w:space="0" w:color="auto"/>
        <w:right w:val="none" w:sz="0" w:space="0" w:color="auto"/>
      </w:divBdr>
    </w:div>
    <w:div w:id="1333338922">
      <w:bodyDiv w:val="1"/>
      <w:marLeft w:val="0"/>
      <w:marRight w:val="0"/>
      <w:marTop w:val="0"/>
      <w:marBottom w:val="0"/>
      <w:divBdr>
        <w:top w:val="none" w:sz="0" w:space="0" w:color="auto"/>
        <w:left w:val="none" w:sz="0" w:space="0" w:color="auto"/>
        <w:bottom w:val="none" w:sz="0" w:space="0" w:color="auto"/>
        <w:right w:val="none" w:sz="0" w:space="0" w:color="auto"/>
      </w:divBdr>
    </w:div>
    <w:div w:id="1344430564">
      <w:bodyDiv w:val="1"/>
      <w:marLeft w:val="0"/>
      <w:marRight w:val="0"/>
      <w:marTop w:val="0"/>
      <w:marBottom w:val="0"/>
      <w:divBdr>
        <w:top w:val="none" w:sz="0" w:space="0" w:color="auto"/>
        <w:left w:val="none" w:sz="0" w:space="0" w:color="auto"/>
        <w:bottom w:val="none" w:sz="0" w:space="0" w:color="auto"/>
        <w:right w:val="none" w:sz="0" w:space="0" w:color="auto"/>
      </w:divBdr>
    </w:div>
    <w:div w:id="1355038849">
      <w:bodyDiv w:val="1"/>
      <w:marLeft w:val="0"/>
      <w:marRight w:val="0"/>
      <w:marTop w:val="0"/>
      <w:marBottom w:val="0"/>
      <w:divBdr>
        <w:top w:val="none" w:sz="0" w:space="0" w:color="auto"/>
        <w:left w:val="none" w:sz="0" w:space="0" w:color="auto"/>
        <w:bottom w:val="none" w:sz="0" w:space="0" w:color="auto"/>
        <w:right w:val="none" w:sz="0" w:space="0" w:color="auto"/>
      </w:divBdr>
    </w:div>
    <w:div w:id="1489981938">
      <w:bodyDiv w:val="1"/>
      <w:marLeft w:val="0"/>
      <w:marRight w:val="0"/>
      <w:marTop w:val="0"/>
      <w:marBottom w:val="0"/>
      <w:divBdr>
        <w:top w:val="none" w:sz="0" w:space="0" w:color="auto"/>
        <w:left w:val="none" w:sz="0" w:space="0" w:color="auto"/>
        <w:bottom w:val="none" w:sz="0" w:space="0" w:color="auto"/>
        <w:right w:val="none" w:sz="0" w:space="0" w:color="auto"/>
      </w:divBdr>
    </w:div>
    <w:div w:id="1623226136">
      <w:bodyDiv w:val="1"/>
      <w:marLeft w:val="0"/>
      <w:marRight w:val="0"/>
      <w:marTop w:val="0"/>
      <w:marBottom w:val="0"/>
      <w:divBdr>
        <w:top w:val="none" w:sz="0" w:space="0" w:color="auto"/>
        <w:left w:val="none" w:sz="0" w:space="0" w:color="auto"/>
        <w:bottom w:val="none" w:sz="0" w:space="0" w:color="auto"/>
        <w:right w:val="none" w:sz="0" w:space="0" w:color="auto"/>
      </w:divBdr>
    </w:div>
    <w:div w:id="1631546822">
      <w:bodyDiv w:val="1"/>
      <w:marLeft w:val="0"/>
      <w:marRight w:val="0"/>
      <w:marTop w:val="0"/>
      <w:marBottom w:val="0"/>
      <w:divBdr>
        <w:top w:val="none" w:sz="0" w:space="0" w:color="auto"/>
        <w:left w:val="none" w:sz="0" w:space="0" w:color="auto"/>
        <w:bottom w:val="none" w:sz="0" w:space="0" w:color="auto"/>
        <w:right w:val="none" w:sz="0" w:space="0" w:color="auto"/>
      </w:divBdr>
    </w:div>
    <w:div w:id="1698651284">
      <w:bodyDiv w:val="1"/>
      <w:marLeft w:val="0"/>
      <w:marRight w:val="0"/>
      <w:marTop w:val="0"/>
      <w:marBottom w:val="0"/>
      <w:divBdr>
        <w:top w:val="none" w:sz="0" w:space="0" w:color="auto"/>
        <w:left w:val="none" w:sz="0" w:space="0" w:color="auto"/>
        <w:bottom w:val="none" w:sz="0" w:space="0" w:color="auto"/>
        <w:right w:val="none" w:sz="0" w:space="0" w:color="auto"/>
      </w:divBdr>
    </w:div>
    <w:div w:id="1727222169">
      <w:bodyDiv w:val="1"/>
      <w:marLeft w:val="0"/>
      <w:marRight w:val="0"/>
      <w:marTop w:val="0"/>
      <w:marBottom w:val="0"/>
      <w:divBdr>
        <w:top w:val="none" w:sz="0" w:space="0" w:color="auto"/>
        <w:left w:val="none" w:sz="0" w:space="0" w:color="auto"/>
        <w:bottom w:val="none" w:sz="0" w:space="0" w:color="auto"/>
        <w:right w:val="none" w:sz="0" w:space="0" w:color="auto"/>
      </w:divBdr>
    </w:div>
    <w:div w:id="1992126635">
      <w:bodyDiv w:val="1"/>
      <w:marLeft w:val="0"/>
      <w:marRight w:val="0"/>
      <w:marTop w:val="0"/>
      <w:marBottom w:val="0"/>
      <w:divBdr>
        <w:top w:val="none" w:sz="0" w:space="0" w:color="auto"/>
        <w:left w:val="none" w:sz="0" w:space="0" w:color="auto"/>
        <w:bottom w:val="none" w:sz="0" w:space="0" w:color="auto"/>
        <w:right w:val="none" w:sz="0" w:space="0" w:color="auto"/>
      </w:divBdr>
    </w:div>
    <w:div w:id="2014408730">
      <w:bodyDiv w:val="1"/>
      <w:marLeft w:val="0"/>
      <w:marRight w:val="0"/>
      <w:marTop w:val="0"/>
      <w:marBottom w:val="0"/>
      <w:divBdr>
        <w:top w:val="none" w:sz="0" w:space="0" w:color="auto"/>
        <w:left w:val="none" w:sz="0" w:space="0" w:color="auto"/>
        <w:bottom w:val="none" w:sz="0" w:space="0" w:color="auto"/>
        <w:right w:val="none" w:sz="0" w:space="0" w:color="auto"/>
      </w:divBdr>
    </w:div>
    <w:div w:id="2028486582">
      <w:bodyDiv w:val="1"/>
      <w:marLeft w:val="0"/>
      <w:marRight w:val="0"/>
      <w:marTop w:val="0"/>
      <w:marBottom w:val="0"/>
      <w:divBdr>
        <w:top w:val="none" w:sz="0" w:space="0" w:color="auto"/>
        <w:left w:val="none" w:sz="0" w:space="0" w:color="auto"/>
        <w:bottom w:val="none" w:sz="0" w:space="0" w:color="auto"/>
        <w:right w:val="none" w:sz="0" w:space="0" w:color="auto"/>
      </w:divBdr>
    </w:div>
    <w:div w:id="2055150736">
      <w:bodyDiv w:val="1"/>
      <w:marLeft w:val="0"/>
      <w:marRight w:val="0"/>
      <w:marTop w:val="0"/>
      <w:marBottom w:val="0"/>
      <w:divBdr>
        <w:top w:val="none" w:sz="0" w:space="0" w:color="auto"/>
        <w:left w:val="none" w:sz="0" w:space="0" w:color="auto"/>
        <w:bottom w:val="none" w:sz="0" w:space="0" w:color="auto"/>
        <w:right w:val="none" w:sz="0" w:space="0" w:color="auto"/>
      </w:divBdr>
    </w:div>
    <w:div w:id="207206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1/relationships/commentsExtended" Target="commentsExtended.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ika%20Bernard\Documents\Benutzerdefinierte%20Office-Vorlagen\ROTZINGER%20Dokumentvorlage.dotx" TargetMode="External"/></Relationships>
</file>

<file path=word/theme/theme1.xml><?xml version="1.0" encoding="utf-8"?>
<a:theme xmlns:a="http://schemas.openxmlformats.org/drawingml/2006/main" name="Larissa-Design">
  <a:themeElements>
    <a:clrScheme name="Rotzinger">
      <a:dk1>
        <a:sysClr val="windowText" lastClr="000000"/>
      </a:dk1>
      <a:lt1>
        <a:sysClr val="window" lastClr="FFFFFF"/>
      </a:lt1>
      <a:dk2>
        <a:srgbClr val="54595B"/>
      </a:dk2>
      <a:lt2>
        <a:srgbClr val="B9BABB"/>
      </a:lt2>
      <a:accent1>
        <a:srgbClr val="6099C6"/>
      </a:accent1>
      <a:accent2>
        <a:srgbClr val="2D8B6E"/>
      </a:accent2>
      <a:accent3>
        <a:srgbClr val="763665"/>
      </a:accent3>
      <a:accent4>
        <a:srgbClr val="D88312"/>
      </a:accent4>
      <a:accent5>
        <a:srgbClr val="E6C000"/>
      </a:accent5>
      <a:accent6>
        <a:srgbClr val="FC1921"/>
      </a:accent6>
      <a:hlink>
        <a:srgbClr val="6099C6"/>
      </a:hlink>
      <a:folHlink>
        <a:srgbClr val="6099C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FDC7B0-16C5-4DB9-9943-CF18DAD2D87F}">
  <ds:schemaRefs>
    <ds:schemaRef ds:uri="http://schemas.openxmlformats.org/officeDocument/2006/bibliography"/>
  </ds:schemaRefs>
</ds:datastoreItem>
</file>

<file path=customXml/itemProps2.xml><?xml version="1.0" encoding="utf-8"?>
<ds:datastoreItem xmlns:ds="http://schemas.openxmlformats.org/officeDocument/2006/customXml" ds:itemID="{E1DCE88F-B45A-474E-B9F3-890B9AAB48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4.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ROTZINGER Dokumentvorlage.dotx</Template>
  <TotalTime>0</TotalTime>
  <Pages>187</Pages>
  <Words>34698</Words>
  <Characters>218604</Characters>
  <Application>Microsoft Office Word</Application>
  <DocSecurity>0</DocSecurity>
  <Lines>1821</Lines>
  <Paragraphs>505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Angelika Bernard</dc:creator>
  <cp:lastModifiedBy>PASSOW Florian</cp:lastModifiedBy>
  <cp:revision>486</cp:revision>
  <cp:lastPrinted>2022-01-21T19:27:00Z</cp:lastPrinted>
  <dcterms:created xsi:type="dcterms:W3CDTF">2022-02-22T15:32:00Z</dcterms:created>
  <dcterms:modified xsi:type="dcterms:W3CDTF">2023-09-21T06:49:00Z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01-Gesamtauftrag Nr.">
    <vt:lpwstr>31xxxxxxxx</vt:lpwstr>
  </property>
  <property fmtid="{D5CDD505-2E9C-101B-9397-08002B2CF9AE}" pid="3" name="02-Kdname">
    <vt:lpwstr>Kunde</vt:lpwstr>
  </property>
  <property fmtid="{D5CDD505-2E9C-101B-9397-08002B2CF9AE}" pid="4" name="03-Ort">
    <vt:lpwstr>Ort</vt:lpwstr>
  </property>
  <property fmtid="{D5CDD505-2E9C-101B-9397-08002B2CF9AE}" pid="5" name="04-Land">
    <vt:lpwstr>Land</vt:lpwstr>
  </property>
  <property fmtid="{D5CDD505-2E9C-101B-9397-08002B2CF9AE}" pid="6" name="11-Dokumentenart">
    <vt:lpwstr>Alarm- und Funktionstests</vt:lpwstr>
  </property>
  <property fmtid="{D5CDD505-2E9C-101B-9397-08002B2CF9AE}" pid="7" name="12-DokuAbkürz">
    <vt:lpwstr>AFT</vt:lpwstr>
  </property>
  <property fmtid="{D5CDD505-2E9C-101B-9397-08002B2CF9AE}" pid="8" name="13-Revision">
    <vt:lpwstr>1.0</vt:lpwstr>
  </property>
  <property fmtid="{D5CDD505-2E9C-101B-9397-08002B2CF9AE}" pid="9" name="14-Author">
    <vt:lpwstr>Autor</vt:lpwstr>
  </property>
  <property fmtid="{D5CDD505-2E9C-101B-9397-08002B2CF9AE}" pid="10" name="23-Maschinentyp1">
    <vt:lpwstr>Maschinentyp1</vt:lpwstr>
  </property>
  <property fmtid="{D5CDD505-2E9C-101B-9397-08002B2CF9AE}" pid="11" name="24-Maschinentyp2">
    <vt:lpwstr>Maschinentyp2</vt:lpwstr>
  </property>
  <property fmtid="{D5CDD505-2E9C-101B-9397-08002B2CF9AE}" pid="12" name="25-Maschinentyp3">
    <vt:lpwstr>Maschinentyp3</vt:lpwstr>
  </property>
  <property fmtid="{D5CDD505-2E9C-101B-9397-08002B2CF9AE}" pid="13" name="26-Masch.Nr.1">
    <vt:lpwstr>74xxxx</vt:lpwstr>
  </property>
  <property fmtid="{D5CDD505-2E9C-101B-9397-08002B2CF9AE}" pid="14" name="27-Masch. Nr.2">
    <vt:lpwstr>Masch. Nr.2</vt:lpwstr>
  </property>
  <property fmtid="{D5CDD505-2E9C-101B-9397-08002B2CF9AE}" pid="15" name="28-Masch. Nr.3">
    <vt:lpwstr>Masch. Nr.3</vt:lpwstr>
  </property>
  <property fmtid="{D5CDD505-2E9C-101B-9397-08002B2CF9AE}" pid="16" name="29-Linien Nr.">
    <vt:lpwstr>1</vt:lpwstr>
  </property>
  <property fmtid="{D5CDD505-2E9C-101B-9397-08002B2CF9AE}" pid="17" name="22-Maschinentyp A">
    <vt:lpwstr>Kartonierer</vt:lpwstr>
  </property>
  <property fmtid="{D5CDD505-2E9C-101B-9397-08002B2CF9AE}" pid="18" name="22-Maschinentyp B">
    <vt:lpwstr> </vt:lpwstr>
  </property>
  <property fmtid="{D5CDD505-2E9C-101B-9397-08002B2CF9AE}" pid="19" name="11-Dokumentenart-Detail">
    <vt:lpwstr>-Durchführung</vt:lpwstr>
  </property>
  <property fmtid="{D5CDD505-2E9C-101B-9397-08002B2CF9AE}" pid="20" name="21-Maschinenbezeichnung A">
    <vt:lpwstr>CUK/CUT/CUC</vt:lpwstr>
  </property>
  <property fmtid="{D5CDD505-2E9C-101B-9397-08002B2CF9AE}" pid="21" name="21-Maschinenbezeichnung B">
    <vt:lpwstr> </vt:lpwstr>
  </property>
  <property fmtid="{D5CDD505-2E9C-101B-9397-08002B2CF9AE}" pid="22" name="21-Maschinenbezeichnung C">
    <vt:lpwstr> </vt:lpwstr>
  </property>
  <property fmtid="{D5CDD505-2E9C-101B-9397-08002B2CF9AE}" pid="23" name="30-Produkt">
    <vt:lpwstr>Format/Produkt</vt:lpwstr>
  </property>
  <property fmtid="{D5CDD505-2E9C-101B-9397-08002B2CF9AE}" pid="24" name="15-Sprache">
    <vt:lpwstr>de</vt:lpwstr>
  </property>
</Properties>
</file>